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C41F" w14:textId="77777777" w:rsidR="002B4F7B" w:rsidRPr="00BC6E9B" w:rsidRDefault="002B4F7B" w:rsidP="002B4F7B">
      <w:pPr>
        <w:jc w:val="both"/>
        <w:rPr>
          <w:rFonts w:asciiTheme="minorHAnsi" w:hAnsiTheme="minorHAnsi" w:cstheme="minorHAnsi"/>
        </w:rPr>
      </w:pPr>
    </w:p>
    <w:sdt>
      <w:sdtPr>
        <w:rPr>
          <w:rFonts w:asciiTheme="minorHAnsi" w:hAnsiTheme="minorHAnsi" w:cstheme="minorHAnsi"/>
        </w:rPr>
        <w:id w:val="-1809087372"/>
        <w:placeholder>
          <w:docPart w:val="DefaultPlaceholder_1081868574"/>
        </w:placeholder>
      </w:sdtPr>
      <w:sdtContent>
        <w:p w14:paraId="7A32A492" w14:textId="5BD95928" w:rsidR="002B4F7B" w:rsidRPr="00BC6E9B" w:rsidRDefault="002B4F7B" w:rsidP="00B53D75">
          <w:pPr>
            <w:jc w:val="both"/>
            <w:rPr>
              <w:rFonts w:asciiTheme="minorHAnsi" w:hAnsiTheme="minorHAnsi" w:cstheme="minorHAnsi"/>
            </w:rPr>
          </w:pPr>
          <w:r w:rsidRPr="00BC6E9B">
            <w:rPr>
              <w:rFonts w:asciiTheme="minorHAnsi" w:hAnsiTheme="minorHAnsi" w:cstheme="minorHAnsi"/>
              <w:noProof/>
            </w:rPr>
            <mc:AlternateContent>
              <mc:Choice Requires="wpg">
                <w:drawing>
                  <wp:anchor distT="0" distB="0" distL="114300" distR="114300" simplePos="0" relativeHeight="251658243" behindDoc="0" locked="0" layoutInCell="1" allowOverlap="1" wp14:anchorId="48B3537F" wp14:editId="22970934">
                    <wp:simplePos x="0" y="0"/>
                    <wp:positionH relativeFrom="page">
                      <wp:posOffset>0</wp:posOffset>
                    </wp:positionH>
                    <wp:positionV relativeFrom="paragraph">
                      <wp:posOffset>5099685</wp:posOffset>
                    </wp:positionV>
                    <wp:extent cx="5529580" cy="14859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98" cy="1485"/>
                            </a:xfrm>
                          </wpg:grpSpPr>
                          <wps:wsp>
                            <wps:cNvPr id="150" name="Google Shape;11;p2"/>
                            <wps:cNvSpPr>
                              <a:spLocks noChangeArrowheads="1"/>
                            </wps:cNvSpPr>
                            <wps:spPr bwMode="auto">
                              <a:xfrm>
                                <a:off x="44509" y="0"/>
                                <a:ext cx="5410" cy="1485"/>
                              </a:xfrm>
                              <a:prstGeom prst="rect">
                                <a:avLst/>
                              </a:prstGeom>
                              <a:solidFill>
                                <a:srgbClr val="FF9715"/>
                              </a:solidFill>
                              <a:ln>
                                <a:noFill/>
                              </a:ln>
                            </wps:spPr>
                            <wps:bodyPr rot="0" vert="horz" wrap="square" lIns="41785" tIns="41785" rIns="41785" bIns="41785" anchor="ctr" anchorCtr="0" upright="1">
                              <a:noAutofit/>
                            </wps:bodyPr>
                          </wps:wsp>
                          <wps:wsp>
                            <wps:cNvPr id="151" name="Google Shape;12;p2"/>
                            <wps:cNvSpPr>
                              <a:spLocks noChangeArrowheads="1"/>
                            </wps:cNvSpPr>
                            <wps:spPr bwMode="auto">
                              <a:xfrm>
                                <a:off x="49888" y="0"/>
                                <a:ext cx="5410" cy="1485"/>
                              </a:xfrm>
                              <a:prstGeom prst="rect">
                                <a:avLst/>
                              </a:prstGeom>
                              <a:solidFill>
                                <a:srgbClr val="F20253"/>
                              </a:solidFill>
                              <a:ln>
                                <a:noFill/>
                              </a:ln>
                            </wps:spPr>
                            <wps:bodyPr rot="0" vert="horz" wrap="square" lIns="41785" tIns="41785" rIns="41785" bIns="41785" anchor="ctr" anchorCtr="0" upright="1">
                              <a:noAutofit/>
                            </wps:bodyPr>
                          </wps:wsp>
                          <wps:wsp>
                            <wps:cNvPr id="152" name="Google Shape;13;p2"/>
                            <wps:cNvSpPr>
                              <a:spLocks noChangeArrowheads="1"/>
                            </wps:cNvSpPr>
                            <wps:spPr bwMode="auto">
                              <a:xfrm>
                                <a:off x="0" y="0"/>
                                <a:ext cx="5410" cy="1485"/>
                              </a:xfrm>
                              <a:prstGeom prst="rect">
                                <a:avLst/>
                              </a:prstGeom>
                              <a:solidFill>
                                <a:srgbClr val="7ECEFD"/>
                              </a:solidFill>
                              <a:ln>
                                <a:noFill/>
                              </a:ln>
                            </wps:spPr>
                            <wps:bodyPr rot="0" vert="horz" wrap="square" lIns="41785" tIns="41785" rIns="41785" bIns="41785" anchor="ctr" anchorCtr="0" upright="1">
                              <a:noAutofit/>
                            </wps:bodyPr>
                          </wps:wsp>
                          <wps:wsp>
                            <wps:cNvPr id="153" name="Google Shape;14;p2"/>
                            <wps:cNvSpPr>
                              <a:spLocks noChangeArrowheads="1"/>
                            </wps:cNvSpPr>
                            <wps:spPr bwMode="auto">
                              <a:xfrm>
                                <a:off x="5378" y="0"/>
                                <a:ext cx="39123" cy="1485"/>
                              </a:xfrm>
                              <a:prstGeom prst="rect">
                                <a:avLst/>
                              </a:prstGeom>
                              <a:solidFill>
                                <a:srgbClr val="2185C5"/>
                              </a:solidFill>
                              <a:ln>
                                <a:noFill/>
                              </a:ln>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C18B1BD">
                  <v:group id="Group 149" style="position:absolute;margin-left:0;margin-top:401.55pt;width:435.4pt;height:11.7pt;z-index:251658355;mso-position-horizontal-relative:page" coordsize="55298,1485" o:spid="_x0000_s1026" w14:anchorId="024598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">
                    <v:rect id="Google Shape;11;p2" style="position:absolute;left:44509;width:5410;height:1485;visibility:visible;mso-wrap-style:square;v-text-anchor:middle" o:spid="_x0000_s1027" fillcolor="#ff971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">
                      <v:textbox inset="1.1607mm,1.1607mm,1.1607mm,1.1607mm"/>
                    </v:rect>
                    <v:rect id="Google Shape;12;p2" style="position:absolute;left:49888;width:5410;height:1485;visibility:visible;mso-wrap-style:square;v-text-anchor:middle" o:spid="_x0000_s1028" fillcolor="#f2025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">
                      <v:textbox inset="1.1607mm,1.1607mm,1.1607mm,1.1607mm"/>
                    </v:rect>
                    <v:rect id="Google Shape;13;p2" style="position:absolute;width:5410;height:1485;visibility:visible;mso-wrap-style:square;v-text-anchor:middle" o:spid="_x0000_s1029" fillcolor="#7ecef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">
                      <v:textbox inset="1.1607mm,1.1607mm,1.1607mm,1.1607mm"/>
                    </v:rect>
                    <v:rect id="Google Shape;14;p2" style="position:absolute;left:5378;width:39123;height:1485;visibility:visible;mso-wrap-style:square;v-text-anchor:middle" o:spid="_x0000_s1030" fillcolor="#2185c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">
                      <v:textbox inset="1.1607mm,1.1607mm,1.1607mm,1.1607mm"/>
                    </v:rect>
                    <w10:wrap anchorx="page"/>
                  </v:group>
                </w:pict>
              </mc:Fallback>
            </mc:AlternateContent>
          </w:r>
          <w:r w:rsidRPr="00BC6E9B">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1748D01B" wp14:editId="5F6468D5">
                    <wp:simplePos x="0" y="0"/>
                    <wp:positionH relativeFrom="margin">
                      <wp:align>right</wp:align>
                    </wp:positionH>
                    <wp:positionV relativeFrom="paragraph">
                      <wp:posOffset>8423275</wp:posOffset>
                    </wp:positionV>
                    <wp:extent cx="2372995" cy="526415"/>
                    <wp:effectExtent l="0" t="0" r="2540" b="0"/>
                    <wp:wrapTight wrapText="bothSides">
                      <wp:wrapPolygon edited="0">
                        <wp:start x="0" y="0"/>
                        <wp:lineTo x="0" y="21105"/>
                        <wp:lineTo x="21502" y="21105"/>
                        <wp:lineTo x="21502" y="0"/>
                        <wp:lineTo x="0" y="0"/>
                      </wp:wrapPolygon>
                    </wp:wrapTight>
                    <wp:docPr id="154" name="Google Shape;88;p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52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06B0E" w14:textId="4E1918F4" w:rsidR="002B4F7B" w:rsidRDefault="004E58D3"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J</w:t>
                                </w:r>
                                <w:r w:rsidR="00291FE6">
                                  <w:rPr>
                                    <w:rFonts w:ascii="Calibri Light" w:eastAsia="Arial" w:hAnsi="Calibri Light" w:cs="Calibri Light"/>
                                    <w:color w:val="31849B" w:themeColor="accent5" w:themeShade="BF"/>
                                    <w:sz w:val="40"/>
                                    <w:szCs w:val="32"/>
                                    <w:lang w:val="en-IN"/>
                                  </w:rPr>
                                  <w:t>uly</w:t>
                                </w:r>
                                <w:r w:rsidR="004144A0">
                                  <w:rPr>
                                    <w:rFonts w:ascii="Calibri Light" w:eastAsia="Arial" w:hAnsi="Calibri Light" w:cs="Calibri Light"/>
                                    <w:color w:val="31849B" w:themeColor="accent5" w:themeShade="BF"/>
                                    <w:sz w:val="40"/>
                                    <w:szCs w:val="32"/>
                                    <w:lang w:val="en-IN"/>
                                  </w:rPr>
                                  <w:t xml:space="preserve"> </w:t>
                                </w:r>
                                <w:r w:rsidR="00300A55">
                                  <w:rPr>
                                    <w:rFonts w:ascii="Calibri Light" w:eastAsia="Arial" w:hAnsi="Calibri Light" w:cs="Calibri Light"/>
                                    <w:color w:val="31849B" w:themeColor="accent5" w:themeShade="BF"/>
                                    <w:sz w:val="40"/>
                                    <w:szCs w:val="32"/>
                                    <w:lang w:val="en-IN"/>
                                  </w:rPr>
                                  <w:t>11</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8D01B" id="_x0000_t202" coordsize="21600,21600" o:spt="202" path="m,l,21600r21600,l21600,xe">
                    <v:stroke joinstyle="miter"/>
                    <v:path gradientshapeok="t" o:connecttype="rect"/>
                  </v:shapetype>
                  <v:shape id="Google Shape;88;p12" o:spid="_x0000_s1026" type="#_x0000_t202" style="position:absolute;left:0;text-align:left;margin-left:135.65pt;margin-top:663.25pt;width:186.85pt;height:41.4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" filled="f" stroked="f">
                    <v:textbox inset="1.1607mm,1.1607mm,1.1607mm,1.1607mm">
                      <w:txbxContent>
                        <w:p w14:paraId="03E06B0E" w14:textId="4E1918F4" w:rsidR="002B4F7B" w:rsidRDefault="004E58D3" w:rsidP="002B4F7B">
                          <w:pPr>
                            <w:jc w:val="right"/>
                            <w:rPr>
                              <w:rFonts w:ascii="Calibri Light" w:hAnsi="Calibri Light" w:cs="Calibri Light"/>
                              <w:color w:val="31849B" w:themeColor="accent5" w:themeShade="BF"/>
                              <w:sz w:val="40"/>
                              <w:szCs w:val="40"/>
                            </w:rPr>
                          </w:pPr>
                          <w:r>
                            <w:rPr>
                              <w:rFonts w:ascii="Calibri Light" w:eastAsia="Arial" w:hAnsi="Calibri Light" w:cs="Calibri Light"/>
                              <w:color w:val="31849B" w:themeColor="accent5" w:themeShade="BF"/>
                              <w:sz w:val="40"/>
                              <w:szCs w:val="32"/>
                              <w:lang w:val="en-IN"/>
                            </w:rPr>
                            <w:t>J</w:t>
                          </w:r>
                          <w:r w:rsidR="00291FE6">
                            <w:rPr>
                              <w:rFonts w:ascii="Calibri Light" w:eastAsia="Arial" w:hAnsi="Calibri Light" w:cs="Calibri Light"/>
                              <w:color w:val="31849B" w:themeColor="accent5" w:themeShade="BF"/>
                              <w:sz w:val="40"/>
                              <w:szCs w:val="32"/>
                              <w:lang w:val="en-IN"/>
                            </w:rPr>
                            <w:t>uly</w:t>
                          </w:r>
                          <w:r w:rsidR="004144A0">
                            <w:rPr>
                              <w:rFonts w:ascii="Calibri Light" w:eastAsia="Arial" w:hAnsi="Calibri Light" w:cs="Calibri Light"/>
                              <w:color w:val="31849B" w:themeColor="accent5" w:themeShade="BF"/>
                              <w:sz w:val="40"/>
                              <w:szCs w:val="32"/>
                              <w:lang w:val="en-IN"/>
                            </w:rPr>
                            <w:t xml:space="preserve"> </w:t>
                          </w:r>
                          <w:r w:rsidR="00300A55">
                            <w:rPr>
                              <w:rFonts w:ascii="Calibri Light" w:eastAsia="Arial" w:hAnsi="Calibri Light" w:cs="Calibri Light"/>
                              <w:color w:val="31849B" w:themeColor="accent5" w:themeShade="BF"/>
                              <w:sz w:val="40"/>
                              <w:szCs w:val="32"/>
                              <w:lang w:val="en-IN"/>
                            </w:rPr>
                            <w:t>11</w:t>
                          </w:r>
                          <w:r w:rsidR="002B4F7B">
                            <w:rPr>
                              <w:rFonts w:ascii="Calibri Light" w:eastAsia="Arial" w:hAnsi="Calibri Light" w:cs="Calibri Light"/>
                              <w:color w:val="31849B" w:themeColor="accent5" w:themeShade="BF"/>
                              <w:sz w:val="40"/>
                              <w:szCs w:val="32"/>
                              <w:lang w:val="en-IN"/>
                            </w:rPr>
                            <w:t>, 202</w:t>
                          </w:r>
                          <w:r w:rsidR="006D181A">
                            <w:rPr>
                              <w:rFonts w:ascii="Calibri Light" w:eastAsia="Arial" w:hAnsi="Calibri Light" w:cs="Calibri Light"/>
                              <w:color w:val="31849B" w:themeColor="accent5" w:themeShade="BF"/>
                              <w:sz w:val="40"/>
                              <w:szCs w:val="32"/>
                              <w:lang w:val="en-IN"/>
                            </w:rPr>
                            <w:t>4</w:t>
                          </w:r>
                          <w:r w:rsidR="002B4F7B">
                            <w:rPr>
                              <w:rFonts w:ascii="Calibri Light" w:eastAsia="Arial" w:hAnsi="Calibri Light" w:cs="Calibri Light"/>
                              <w:color w:val="31849B" w:themeColor="accent5" w:themeShade="BF"/>
                              <w:sz w:val="40"/>
                              <w:szCs w:val="32"/>
                              <w:lang w:val="en-IN"/>
                            </w:rPr>
                            <w:t xml:space="preserve"> </w:t>
                          </w:r>
                        </w:p>
                      </w:txbxContent>
                    </v:textbox>
                    <w10:wrap type="tight" anchorx="margin"/>
                  </v:shape>
                </w:pict>
              </mc:Fallback>
            </mc:AlternateContent>
          </w:r>
          <w:r w:rsidRPr="00BC6E9B">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2A16A918" wp14:editId="4261BEE8">
                    <wp:simplePos x="0" y="0"/>
                    <wp:positionH relativeFrom="page">
                      <wp:align>right</wp:align>
                    </wp:positionH>
                    <wp:positionV relativeFrom="paragraph">
                      <wp:posOffset>4673600</wp:posOffset>
                    </wp:positionV>
                    <wp:extent cx="7009130" cy="1905000"/>
                    <wp:effectExtent l="0" t="2540" r="2540" b="0"/>
                    <wp:wrapNone/>
                    <wp:docPr id="1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13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6A918" id="Text Box 8" o:spid="_x0000_s1027" type="#_x0000_t202" style="position:absolute;left:0;text-align:left;margin-left:500.7pt;margin-top:368pt;width:551.9pt;height:150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" filled="f" stroked="f">
                    <v:textbox inset="1.1607mm,1.1607mm,1.1607mm,1.1607mm">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v:textbox>
                    <w10:wrap anchorx="page"/>
                  </v:shape>
                </w:pict>
              </mc:Fallback>
            </mc:AlternateContent>
          </w:r>
          <w:r w:rsidRPr="00BC6E9B">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3AE5A52B" wp14:editId="16FE4920">
                    <wp:simplePos x="0" y="0"/>
                    <wp:positionH relativeFrom="page">
                      <wp:posOffset>0</wp:posOffset>
                    </wp:positionH>
                    <wp:positionV relativeFrom="paragraph">
                      <wp:posOffset>5071110</wp:posOffset>
                    </wp:positionV>
                    <wp:extent cx="5529580" cy="148590"/>
                    <wp:effectExtent l="0" t="0" r="4445" b="0"/>
                    <wp:wrapNone/>
                    <wp:docPr id="15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 cy="14859"/>
                            </a:xfrm>
                          </wpg:grpSpPr>
                          <wps:wsp>
                            <wps:cNvPr id="157" name="Google Shape;11;p2"/>
                            <wps:cNvSpPr>
                              <a:spLocks noChangeArrowheads="1"/>
                            </wps:cNvSpPr>
                            <wps:spPr bwMode="auto">
                              <a:xfrm>
                                <a:off x="445" y="0"/>
                                <a:ext cx="54"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8" name="Google Shape;12;p2"/>
                            <wps:cNvSpPr>
                              <a:spLocks noChangeArrowheads="1"/>
                            </wps:cNvSpPr>
                            <wps:spPr bwMode="auto">
                              <a:xfrm>
                                <a:off x="498" y="0"/>
                                <a:ext cx="54"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9" name="Google Shape;13;p2"/>
                            <wps:cNvSpPr>
                              <a:spLocks noChangeArrowheads="1"/>
                            </wps:cNvSpPr>
                            <wps:spPr bwMode="auto">
                              <a:xfrm>
                                <a:off x="0" y="0"/>
                                <a:ext cx="54"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60" name="Google Shape;14;p2"/>
                            <wps:cNvSpPr>
                              <a:spLocks noChangeArrowheads="1"/>
                            </wps:cNvSpPr>
                            <wps:spPr bwMode="auto">
                              <a:xfrm>
                                <a:off x="53" y="0"/>
                                <a:ext cx="392"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6CEEF66">
                  <v:group id="Group 3" style="position:absolute;margin-left:0;margin-top:399.3pt;width:435.4pt;height:11.7pt;z-index:251658352;mso-position-horizontal-relative:page" coordsize="552,14859" o:spid="_x0000_s1026" w14:anchorId="63511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">
                    <v:rect id="Google Shape;11;p2" style="position:absolute;left:445;width:54;height:14;visibility:visible;mso-wrap-style:square;v-text-anchor:middle" o:spid="_x0000_s1027" fillcolor="#ff971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">
                      <v:textbox inset="1.1607mm,1.1607mm,1.1607mm,1.1607mm"/>
                    </v:rect>
                    <v:rect id="Google Shape;12;p2" style="position:absolute;left:498;width:54;height:14;visibility:visible;mso-wrap-style:square;v-text-anchor:middle" o:spid="_x0000_s1028" fillcolor="#f2025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">
                      <v:textbox inset="1.1607mm,1.1607mm,1.1607mm,1.1607mm"/>
                    </v:rect>
                    <v:rect id="Google Shape;13;p2" style="position:absolute;width:54;height:14;visibility:visible;mso-wrap-style:square;v-text-anchor:middle" o:spid="_x0000_s1029" fillcolor="#7ecef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">
                      <v:textbox inset="1.1607mm,1.1607mm,1.1607mm,1.1607mm"/>
                    </v:rect>
                    <v:rect id="Google Shape;14;p2" style="position:absolute;left:53;width:392;height:14;visibility:visible;mso-wrap-style:square;v-text-anchor:middle" o:spid="_x0000_s1030" fillcolor="#2185c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">
                      <v:textbox inset="1.1607mm,1.1607mm,1.1607mm,1.1607mm"/>
                    </v:rect>
                    <w10:wrap anchorx="page"/>
                  </v:group>
                </w:pict>
              </mc:Fallback>
            </mc:AlternateContent>
          </w:r>
          <w:r w:rsidRPr="00BC6E9B">
            <w:rPr>
              <w:rFonts w:asciiTheme="minorHAnsi" w:hAnsiTheme="minorHAnsi" w:cstheme="minorHAnsi"/>
            </w:rPr>
            <w:br w:type="page"/>
          </w:r>
        </w:p>
      </w:sdtContent>
    </w:sdt>
    <w:sdt>
      <w:sdtPr>
        <w:rPr>
          <w:rFonts w:asciiTheme="minorHAnsi" w:eastAsia="Times New Roman" w:hAnsiTheme="minorHAnsi" w:cstheme="minorHAnsi"/>
          <w:color w:val="auto"/>
          <w:sz w:val="22"/>
          <w:szCs w:val="20"/>
        </w:rPr>
        <w:id w:val="591861176"/>
        <w:docPartObj>
          <w:docPartGallery w:val="Table of Contents"/>
          <w:docPartUnique/>
        </w:docPartObj>
      </w:sdtPr>
      <w:sdtEndPr>
        <w:rPr>
          <w:szCs w:val="22"/>
        </w:rPr>
      </w:sdtEndPr>
      <w:sdtContent>
        <w:p w14:paraId="4F6D8B2A" w14:textId="5A0FEFCD" w:rsidR="00E548D2" w:rsidRPr="00BC6E9B" w:rsidRDefault="00E548D2" w:rsidP="007D5AA3">
          <w:pPr>
            <w:pStyle w:val="TOCHeading"/>
            <w:tabs>
              <w:tab w:val="left" w:pos="3015"/>
              <w:tab w:val="center" w:pos="4873"/>
            </w:tabs>
            <w:rPr>
              <w:rFonts w:asciiTheme="minorHAnsi" w:hAnsiTheme="minorHAnsi" w:cstheme="minorHAnsi"/>
            </w:rPr>
          </w:pPr>
          <w:r w:rsidRPr="00BC6E9B">
            <w:rPr>
              <w:rFonts w:asciiTheme="minorHAnsi" w:hAnsiTheme="minorHAnsi" w:cstheme="minorHAnsi"/>
              <w:b/>
              <w:bCs/>
            </w:rPr>
            <w:t>Table of Contents</w:t>
          </w:r>
          <w:r w:rsidRPr="00BC6E9B">
            <w:rPr>
              <w:rFonts w:asciiTheme="minorHAnsi" w:hAnsiTheme="minorHAnsi" w:cstheme="minorHAnsi"/>
            </w:rPr>
            <w:tab/>
          </w:r>
          <w:r w:rsidRPr="00BC6E9B">
            <w:rPr>
              <w:rFonts w:asciiTheme="minorHAnsi" w:hAnsiTheme="minorHAnsi" w:cstheme="minorHAnsi"/>
            </w:rPr>
            <w:tab/>
          </w:r>
        </w:p>
        <w:p w14:paraId="756F9BE3" w14:textId="6EB537FF" w:rsidR="00BC6E9B" w:rsidRPr="00BC6E9B" w:rsidRDefault="008D0F25">
          <w:pPr>
            <w:pStyle w:val="TOC1"/>
            <w:rPr>
              <w:rFonts w:asciiTheme="minorHAnsi" w:eastAsiaTheme="minorEastAsia" w:hAnsiTheme="minorHAnsi" w:cstheme="minorHAnsi"/>
              <w:b w:val="0"/>
              <w:noProof/>
              <w:kern w:val="2"/>
              <w:szCs w:val="24"/>
              <w:lang w:val="en-IN" w:eastAsia="en-IN"/>
              <w14:ligatures w14:val="standardContextual"/>
            </w:rPr>
          </w:pPr>
          <w:r w:rsidRPr="00BC6E9B">
            <w:rPr>
              <w:rFonts w:asciiTheme="minorHAnsi" w:hAnsiTheme="minorHAnsi" w:cstheme="minorHAnsi"/>
            </w:rPr>
            <w:fldChar w:fldCharType="begin"/>
          </w:r>
          <w:r w:rsidR="00E548D2" w:rsidRPr="00BC6E9B">
            <w:rPr>
              <w:rFonts w:asciiTheme="minorHAnsi" w:hAnsiTheme="minorHAnsi" w:cstheme="minorHAnsi"/>
            </w:rPr>
            <w:instrText>TOC \o "1-3" \h \z \u</w:instrText>
          </w:r>
          <w:r w:rsidRPr="00BC6E9B">
            <w:rPr>
              <w:rFonts w:asciiTheme="minorHAnsi" w:hAnsiTheme="minorHAnsi" w:cstheme="minorHAnsi"/>
            </w:rPr>
            <w:fldChar w:fldCharType="separate"/>
          </w:r>
          <w:hyperlink w:anchor="_Toc170398461" w:history="1">
            <w:r w:rsidR="00BC6E9B" w:rsidRPr="00BC6E9B">
              <w:rPr>
                <w:rStyle w:val="Hyperlink"/>
                <w:rFonts w:asciiTheme="minorHAnsi" w:hAnsiTheme="minorHAnsi" w:cstheme="minorHAnsi"/>
                <w:noProof/>
              </w:rPr>
              <w:t>1</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Introduction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w:t>
            </w:r>
            <w:r w:rsidR="00BC6E9B" w:rsidRPr="00BC6E9B">
              <w:rPr>
                <w:rFonts w:asciiTheme="minorHAnsi" w:hAnsiTheme="minorHAnsi" w:cstheme="minorHAnsi"/>
                <w:noProof/>
                <w:webHidden/>
              </w:rPr>
              <w:fldChar w:fldCharType="end"/>
            </w:r>
          </w:hyperlink>
        </w:p>
        <w:p w14:paraId="55BC3864" w14:textId="53B20DD1"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62" w:history="1">
            <w:r w:rsidR="00BC6E9B" w:rsidRPr="00BC6E9B">
              <w:rPr>
                <w:rStyle w:val="Hyperlink"/>
                <w:rFonts w:asciiTheme="minorHAnsi" w:hAnsiTheme="minorHAnsi" w:cstheme="minorHAnsi"/>
                <w:noProof/>
              </w:rPr>
              <w:t>2</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Purpose of Document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w:t>
            </w:r>
            <w:r w:rsidR="00BC6E9B" w:rsidRPr="00BC6E9B">
              <w:rPr>
                <w:rFonts w:asciiTheme="minorHAnsi" w:hAnsiTheme="minorHAnsi" w:cstheme="minorHAnsi"/>
                <w:noProof/>
                <w:webHidden/>
              </w:rPr>
              <w:fldChar w:fldCharType="end"/>
            </w:r>
          </w:hyperlink>
        </w:p>
        <w:p w14:paraId="30CC47F2" w14:textId="68168CB0"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63" w:history="1">
            <w:r w:rsidR="00BC6E9B" w:rsidRPr="00BC6E9B">
              <w:rPr>
                <w:rStyle w:val="Hyperlink"/>
                <w:rFonts w:asciiTheme="minorHAnsi" w:hAnsiTheme="minorHAnsi" w:cstheme="minorHAnsi"/>
                <w:noProof/>
              </w:rPr>
              <w:t>3</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Product Brief</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w:t>
            </w:r>
            <w:r w:rsidR="00BC6E9B" w:rsidRPr="00BC6E9B">
              <w:rPr>
                <w:rFonts w:asciiTheme="minorHAnsi" w:hAnsiTheme="minorHAnsi" w:cstheme="minorHAnsi"/>
                <w:noProof/>
                <w:webHidden/>
              </w:rPr>
              <w:fldChar w:fldCharType="end"/>
            </w:r>
          </w:hyperlink>
        </w:p>
        <w:p w14:paraId="27F0CCCE" w14:textId="23204938"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64" w:history="1">
            <w:r w:rsidR="00BC6E9B" w:rsidRPr="00BC6E9B">
              <w:rPr>
                <w:rStyle w:val="Hyperlink"/>
                <w:rFonts w:asciiTheme="minorHAnsi" w:hAnsiTheme="minorHAnsi" w:cstheme="minorHAnsi"/>
                <w:noProof/>
              </w:rPr>
              <w:t>4</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Software Architecture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w:t>
            </w:r>
            <w:r w:rsidR="00BC6E9B" w:rsidRPr="00BC6E9B">
              <w:rPr>
                <w:rFonts w:asciiTheme="minorHAnsi" w:hAnsiTheme="minorHAnsi" w:cstheme="minorHAnsi"/>
                <w:noProof/>
                <w:webHidden/>
              </w:rPr>
              <w:fldChar w:fldCharType="end"/>
            </w:r>
          </w:hyperlink>
        </w:p>
        <w:p w14:paraId="5BEDD606" w14:textId="768EDE29"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65" w:history="1">
            <w:r w:rsidR="00BC6E9B" w:rsidRPr="00BC6E9B">
              <w:rPr>
                <w:rStyle w:val="Hyperlink"/>
                <w:rFonts w:asciiTheme="minorHAnsi" w:hAnsiTheme="minorHAnsi" w:cstheme="minorHAnsi"/>
                <w:noProof/>
              </w:rPr>
              <w:t>5</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Basics and Terminologies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4E388031" w14:textId="7BDD0115"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66" w:history="1">
            <w:r w:rsidR="00BC6E9B" w:rsidRPr="00BC6E9B">
              <w:rPr>
                <w:rStyle w:val="Hyperlink"/>
                <w:rFonts w:asciiTheme="minorHAnsi" w:hAnsiTheme="minorHAnsi" w:cstheme="minorHAnsi"/>
                <w:noProof/>
              </w:rPr>
              <w:t>5.1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MQTT Broker</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689AB3BC" w14:textId="7E5ADC17"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67" w:history="1">
            <w:r w:rsidR="00BC6E9B" w:rsidRPr="00BC6E9B">
              <w:rPr>
                <w:rStyle w:val="Hyperlink"/>
                <w:rFonts w:asciiTheme="minorHAnsi" w:hAnsiTheme="minorHAnsi" w:cstheme="minorHAnsi"/>
                <w:noProof/>
              </w:rPr>
              <w:t>5.2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11EE2EA2" w14:textId="4FCFFA00"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68" w:history="1">
            <w:r w:rsidR="00BC6E9B" w:rsidRPr="00BC6E9B">
              <w:rPr>
                <w:rStyle w:val="Hyperlink"/>
                <w:rFonts w:asciiTheme="minorHAnsi" w:hAnsiTheme="minorHAnsi" w:cstheme="minorHAnsi"/>
                <w:noProof/>
              </w:rPr>
              <w:t>5.3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Registration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797FAF93" w14:textId="163E0280"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69" w:history="1">
            <w:r w:rsidR="00BC6E9B" w:rsidRPr="00BC6E9B">
              <w:rPr>
                <w:rStyle w:val="Hyperlink"/>
                <w:rFonts w:asciiTheme="minorHAnsi" w:hAnsiTheme="minorHAnsi" w:cstheme="minorHAnsi"/>
                <w:noProof/>
              </w:rPr>
              <w:t>5.4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Unregistration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_Toc170398469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327F997B" w14:textId="6E760A8F"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0" w:history="1">
            <w:r w:rsidR="00BC6E9B" w:rsidRPr="00BC6E9B">
              <w:rPr>
                <w:rStyle w:val="Hyperlink"/>
                <w:rFonts w:asciiTheme="minorHAnsi" w:hAnsiTheme="minorHAnsi" w:cstheme="minorHAnsi"/>
                <w:noProof/>
              </w:rPr>
              <w:t>5.5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642FDFEB" w14:textId="64A2EBD5"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1" w:history="1">
            <w:r w:rsidR="00BC6E9B" w:rsidRPr="00BC6E9B">
              <w:rPr>
                <w:rStyle w:val="Hyperlink"/>
                <w:rFonts w:asciiTheme="minorHAnsi" w:hAnsiTheme="minorHAnsi" w:cstheme="minorHAnsi"/>
                <w:noProof/>
              </w:rPr>
              <w:t>5.6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Provisioning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1BAE2B37" w14:textId="43A67FFC"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2" w:history="1">
            <w:r w:rsidR="00BC6E9B" w:rsidRPr="00BC6E9B">
              <w:rPr>
                <w:rStyle w:val="Hyperlink"/>
                <w:rFonts w:asciiTheme="minorHAnsi" w:hAnsiTheme="minorHAnsi" w:cstheme="minorHAnsi"/>
                <w:noProof/>
              </w:rPr>
              <w:t>5.7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Unprovisioning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7</w:t>
            </w:r>
            <w:r w:rsidR="00BC6E9B" w:rsidRPr="00BC6E9B">
              <w:rPr>
                <w:rFonts w:asciiTheme="minorHAnsi" w:hAnsiTheme="minorHAnsi" w:cstheme="minorHAnsi"/>
                <w:noProof/>
                <w:webHidden/>
              </w:rPr>
              <w:fldChar w:fldCharType="end"/>
            </w:r>
          </w:hyperlink>
        </w:p>
        <w:p w14:paraId="03BCA597" w14:textId="4AB98298"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3" w:history="1">
            <w:r w:rsidR="00BC6E9B" w:rsidRPr="00BC6E9B">
              <w:rPr>
                <w:rStyle w:val="Hyperlink"/>
                <w:rFonts w:asciiTheme="minorHAnsi" w:hAnsiTheme="minorHAnsi" w:cstheme="minorHAnsi"/>
                <w:noProof/>
              </w:rPr>
              <w:t>5.8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AC Remote Configuration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8</w:t>
            </w:r>
            <w:r w:rsidR="00BC6E9B" w:rsidRPr="00BC6E9B">
              <w:rPr>
                <w:rFonts w:asciiTheme="minorHAnsi" w:hAnsiTheme="minorHAnsi" w:cstheme="minorHAnsi"/>
                <w:noProof/>
                <w:webHidden/>
              </w:rPr>
              <w:fldChar w:fldCharType="end"/>
            </w:r>
          </w:hyperlink>
        </w:p>
        <w:p w14:paraId="772945B4" w14:textId="5E5F8D71"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4" w:history="1">
            <w:r w:rsidR="00BC6E9B" w:rsidRPr="00BC6E9B">
              <w:rPr>
                <w:rStyle w:val="Hyperlink"/>
                <w:rFonts w:asciiTheme="minorHAnsi" w:hAnsiTheme="minorHAnsi" w:cstheme="minorHAnsi"/>
                <w:noProof/>
              </w:rPr>
              <w:t>5.9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Teaching Mode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8</w:t>
            </w:r>
            <w:r w:rsidR="00BC6E9B" w:rsidRPr="00BC6E9B">
              <w:rPr>
                <w:rFonts w:asciiTheme="minorHAnsi" w:hAnsiTheme="minorHAnsi" w:cstheme="minorHAnsi"/>
                <w:noProof/>
                <w:webHidden/>
              </w:rPr>
              <w:fldChar w:fldCharType="end"/>
            </w:r>
          </w:hyperlink>
        </w:p>
        <w:p w14:paraId="0563FEE8" w14:textId="381CF602"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5" w:history="1">
            <w:r w:rsidR="00BC6E9B" w:rsidRPr="00BC6E9B">
              <w:rPr>
                <w:rStyle w:val="Hyperlink"/>
                <w:rFonts w:asciiTheme="minorHAnsi" w:hAnsiTheme="minorHAnsi" w:cstheme="minorHAnsi"/>
                <w:noProof/>
              </w:rPr>
              <w:t>5.10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List of AC Brands Supported by Gwy/Node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9</w:t>
            </w:r>
            <w:r w:rsidR="00BC6E9B" w:rsidRPr="00BC6E9B">
              <w:rPr>
                <w:rFonts w:asciiTheme="minorHAnsi" w:hAnsiTheme="minorHAnsi" w:cstheme="minorHAnsi"/>
                <w:noProof/>
                <w:webHidden/>
              </w:rPr>
              <w:fldChar w:fldCharType="end"/>
            </w:r>
          </w:hyperlink>
        </w:p>
        <w:p w14:paraId="6836CF23" w14:textId="5D69DA87"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6" w:history="1">
            <w:r w:rsidR="00BC6E9B" w:rsidRPr="00BC6E9B">
              <w:rPr>
                <w:rStyle w:val="Hyperlink"/>
                <w:rFonts w:asciiTheme="minorHAnsi" w:hAnsiTheme="minorHAnsi" w:cstheme="minorHAnsi"/>
                <w:noProof/>
              </w:rPr>
              <w:t>5.11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MQTT Publishing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9</w:t>
            </w:r>
            <w:r w:rsidR="00BC6E9B" w:rsidRPr="00BC6E9B">
              <w:rPr>
                <w:rFonts w:asciiTheme="minorHAnsi" w:hAnsiTheme="minorHAnsi" w:cstheme="minorHAnsi"/>
                <w:noProof/>
                <w:webHidden/>
              </w:rPr>
              <w:fldChar w:fldCharType="end"/>
            </w:r>
          </w:hyperlink>
        </w:p>
        <w:p w14:paraId="19B56F26" w14:textId="041C3390"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77" w:history="1">
            <w:r w:rsidR="00BC6E9B" w:rsidRPr="00BC6E9B">
              <w:rPr>
                <w:rStyle w:val="Hyperlink"/>
                <w:rFonts w:asciiTheme="minorHAnsi" w:hAnsiTheme="minorHAnsi" w:cstheme="minorHAnsi"/>
                <w:noProof/>
              </w:rPr>
              <w:t>5.12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MQTT Subscribing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9</w:t>
            </w:r>
            <w:r w:rsidR="00BC6E9B" w:rsidRPr="00BC6E9B">
              <w:rPr>
                <w:rFonts w:asciiTheme="minorHAnsi" w:hAnsiTheme="minorHAnsi" w:cstheme="minorHAnsi"/>
                <w:noProof/>
                <w:webHidden/>
              </w:rPr>
              <w:fldChar w:fldCharType="end"/>
            </w:r>
          </w:hyperlink>
        </w:p>
        <w:p w14:paraId="6075BAD4" w14:textId="2316EE09"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78" w:history="1">
            <w:r w:rsidR="00BC6E9B" w:rsidRPr="00BC6E9B">
              <w:rPr>
                <w:rStyle w:val="Hyperlink"/>
                <w:rFonts w:asciiTheme="minorHAnsi" w:hAnsiTheme="minorHAnsi" w:cstheme="minorHAnsi"/>
                <w:noProof/>
              </w:rPr>
              <w:t>6</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Gateway LED Indications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9</w:t>
            </w:r>
            <w:r w:rsidR="00BC6E9B" w:rsidRPr="00BC6E9B">
              <w:rPr>
                <w:rFonts w:asciiTheme="minorHAnsi" w:hAnsiTheme="minorHAnsi" w:cstheme="minorHAnsi"/>
                <w:noProof/>
                <w:webHidden/>
              </w:rPr>
              <w:fldChar w:fldCharType="end"/>
            </w:r>
          </w:hyperlink>
        </w:p>
        <w:p w14:paraId="1F8D2F6F" w14:textId="13F331D8"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79" w:history="1">
            <w:r w:rsidR="00BC6E9B" w:rsidRPr="00BC6E9B">
              <w:rPr>
                <w:rStyle w:val="Hyperlink"/>
                <w:rFonts w:asciiTheme="minorHAnsi" w:hAnsiTheme="minorHAnsi" w:cstheme="minorHAnsi"/>
                <w:noProof/>
              </w:rPr>
              <w:t>7</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Node LED Indications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_Toc170398479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10</w:t>
            </w:r>
            <w:r w:rsidR="00BC6E9B" w:rsidRPr="00BC6E9B">
              <w:rPr>
                <w:rFonts w:asciiTheme="minorHAnsi" w:hAnsiTheme="minorHAnsi" w:cstheme="minorHAnsi"/>
                <w:noProof/>
                <w:webHidden/>
              </w:rPr>
              <w:fldChar w:fldCharType="end"/>
            </w:r>
          </w:hyperlink>
        </w:p>
        <w:p w14:paraId="066175B1" w14:textId="6F7118DE"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80" w:history="1">
            <w:r w:rsidR="00BC6E9B" w:rsidRPr="00BC6E9B">
              <w:rPr>
                <w:rStyle w:val="Hyperlink"/>
                <w:rFonts w:asciiTheme="minorHAnsi" w:hAnsiTheme="minorHAnsi" w:cstheme="minorHAnsi"/>
                <w:noProof/>
              </w:rPr>
              <w:t>8</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Gateway Button Press Logics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10</w:t>
            </w:r>
            <w:r w:rsidR="00BC6E9B" w:rsidRPr="00BC6E9B">
              <w:rPr>
                <w:rFonts w:asciiTheme="minorHAnsi" w:hAnsiTheme="minorHAnsi" w:cstheme="minorHAnsi"/>
                <w:noProof/>
                <w:webHidden/>
              </w:rPr>
              <w:fldChar w:fldCharType="end"/>
            </w:r>
          </w:hyperlink>
        </w:p>
        <w:p w14:paraId="63ECBBE6" w14:textId="3E111A88"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81" w:history="1">
            <w:r w:rsidR="00BC6E9B" w:rsidRPr="00BC6E9B">
              <w:rPr>
                <w:rStyle w:val="Hyperlink"/>
                <w:rFonts w:asciiTheme="minorHAnsi" w:hAnsiTheme="minorHAnsi" w:cstheme="minorHAnsi"/>
                <w:noProof/>
              </w:rPr>
              <w:t>9</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Node Button Press Logics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10</w:t>
            </w:r>
            <w:r w:rsidR="00BC6E9B" w:rsidRPr="00BC6E9B">
              <w:rPr>
                <w:rFonts w:asciiTheme="minorHAnsi" w:hAnsiTheme="minorHAnsi" w:cstheme="minorHAnsi"/>
                <w:noProof/>
                <w:webHidden/>
              </w:rPr>
              <w:fldChar w:fldCharType="end"/>
            </w:r>
          </w:hyperlink>
        </w:p>
        <w:p w14:paraId="0BF15407" w14:textId="25454A2D" w:rsidR="00BC6E9B" w:rsidRPr="00BC6E9B" w:rsidRDefault="00000000">
          <w:pPr>
            <w:pStyle w:val="TOC1"/>
            <w:rPr>
              <w:rFonts w:asciiTheme="minorHAnsi" w:eastAsiaTheme="minorEastAsia" w:hAnsiTheme="minorHAnsi" w:cstheme="minorHAnsi"/>
              <w:b w:val="0"/>
              <w:noProof/>
              <w:kern w:val="2"/>
              <w:szCs w:val="24"/>
              <w:lang w:val="en-IN" w:eastAsia="en-IN"/>
              <w14:ligatures w14:val="standardContextual"/>
            </w:rPr>
          </w:pPr>
          <w:hyperlink w:anchor="_Toc170398482" w:history="1">
            <w:r w:rsidR="00BC6E9B" w:rsidRPr="00BC6E9B">
              <w:rPr>
                <w:rStyle w:val="Hyperlink"/>
                <w:rFonts w:asciiTheme="minorHAnsi" w:hAnsiTheme="minorHAnsi" w:cstheme="minorHAnsi"/>
                <w:noProof/>
              </w:rPr>
              <w:t>10</w:t>
            </w:r>
            <w:r w:rsidR="00BC6E9B" w:rsidRPr="00BC6E9B">
              <w:rPr>
                <w:rFonts w:asciiTheme="minorHAnsi" w:eastAsiaTheme="minorEastAsia" w:hAnsiTheme="minorHAnsi" w:cstheme="minorHAnsi"/>
                <w:b w:val="0"/>
                <w:noProof/>
                <w:kern w:val="2"/>
                <w:szCs w:val="24"/>
                <w:lang w:val="en-IN" w:eastAsia="en-IN"/>
                <w14:ligatures w14:val="standardContextual"/>
              </w:rPr>
              <w:tab/>
            </w:r>
            <w:r w:rsidR="00BC6E9B" w:rsidRPr="00BC6E9B">
              <w:rPr>
                <w:rStyle w:val="Hyperlink"/>
                <w:rFonts w:asciiTheme="minorHAnsi" w:hAnsiTheme="minorHAnsi" w:cstheme="minorHAnsi"/>
                <w:noProof/>
              </w:rPr>
              <w:t>MQTT Communication Packets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11</w:t>
            </w:r>
            <w:r w:rsidR="00BC6E9B" w:rsidRPr="00BC6E9B">
              <w:rPr>
                <w:rFonts w:asciiTheme="minorHAnsi" w:hAnsiTheme="minorHAnsi" w:cstheme="minorHAnsi"/>
                <w:noProof/>
                <w:webHidden/>
              </w:rPr>
              <w:fldChar w:fldCharType="end"/>
            </w:r>
          </w:hyperlink>
        </w:p>
        <w:p w14:paraId="4431527B" w14:textId="75C66EEA"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483" w:history="1">
            <w:r w:rsidR="00BC6E9B" w:rsidRPr="00BC6E9B">
              <w:rPr>
                <w:rStyle w:val="Hyperlink"/>
                <w:rFonts w:asciiTheme="minorHAnsi" w:hAnsiTheme="minorHAnsi" w:cstheme="minorHAnsi"/>
                <w:noProof/>
              </w:rPr>
              <w:t>10.1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Error codes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12</w:t>
            </w:r>
            <w:r w:rsidR="00BC6E9B" w:rsidRPr="00BC6E9B">
              <w:rPr>
                <w:rFonts w:asciiTheme="minorHAnsi" w:hAnsiTheme="minorHAnsi" w:cstheme="minorHAnsi"/>
                <w:noProof/>
                <w:webHidden/>
              </w:rPr>
              <w:fldChar w:fldCharType="end"/>
            </w:r>
          </w:hyperlink>
        </w:p>
        <w:p w14:paraId="33360C88" w14:textId="281EF3D9"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4" w:history="1">
            <w:r w:rsidR="00BC6E9B" w:rsidRPr="00BC6E9B">
              <w:rPr>
                <w:rStyle w:val="Hyperlink"/>
                <w:rFonts w:asciiTheme="minorHAnsi" w:hAnsiTheme="minorHAnsi" w:cstheme="minorHAnsi"/>
                <w:noProof/>
              </w:rPr>
              <w:t>10.1.1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FAILURE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3B8B7AB3" w14:textId="5BCB3A5B"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5" w:history="1">
            <w:r w:rsidR="00BC6E9B" w:rsidRPr="00BC6E9B">
              <w:rPr>
                <w:rStyle w:val="Hyperlink"/>
                <w:rFonts w:asciiTheme="minorHAnsi" w:hAnsiTheme="minorHAnsi" w:cstheme="minorHAnsi"/>
                <w:noProof/>
              </w:rPr>
              <w:t>10.1.2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SUCCESS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70EEEED4" w14:textId="462E2CFE"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6" w:history="1">
            <w:r w:rsidR="00BC6E9B" w:rsidRPr="00BC6E9B">
              <w:rPr>
                <w:rStyle w:val="Hyperlink"/>
                <w:rFonts w:asciiTheme="minorHAnsi" w:hAnsiTheme="minorHAnsi" w:cstheme="minorHAnsi"/>
                <w:noProof/>
              </w:rPr>
              <w:t>10.1.3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JSON_PACKET_ID_NOT_FOUND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194D3800" w14:textId="0F1FE2B0"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7" w:history="1">
            <w:r w:rsidR="00BC6E9B" w:rsidRPr="00BC6E9B">
              <w:rPr>
                <w:rStyle w:val="Hyperlink"/>
                <w:rFonts w:asciiTheme="minorHAnsi" w:hAnsiTheme="minorHAnsi" w:cstheme="minorHAnsi"/>
                <w:noProof/>
              </w:rPr>
              <w:t>10.1.4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JSON_PACKET_ID_UNKNOWN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426A0A94" w14:textId="4B3CE19D"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8" w:history="1">
            <w:r w:rsidR="00BC6E9B" w:rsidRPr="00BC6E9B">
              <w:rPr>
                <w:rStyle w:val="Hyperlink"/>
                <w:rFonts w:asciiTheme="minorHAnsi" w:hAnsiTheme="minorHAnsi" w:cstheme="minorHAnsi"/>
                <w:noProof/>
              </w:rPr>
              <w:t>10.1.5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MSG_SEQ_NO_NOT_FOUND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79249A8A" w14:textId="41556EA2"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89" w:history="1">
            <w:r w:rsidR="00BC6E9B" w:rsidRPr="00BC6E9B">
              <w:rPr>
                <w:rStyle w:val="Hyperlink"/>
                <w:rFonts w:asciiTheme="minorHAnsi" w:hAnsiTheme="minorHAnsi" w:cstheme="minorHAnsi"/>
                <w:noProof/>
              </w:rPr>
              <w:t>10.1.6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GWY_SER_NO_NOT_FOUND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_Toc170398489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0C49AAFA" w14:textId="6B7C4CA9"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90" w:history="1">
            <w:r w:rsidR="00BC6E9B" w:rsidRPr="00BC6E9B">
              <w:rPr>
                <w:rStyle w:val="Hyperlink"/>
                <w:rFonts w:asciiTheme="minorHAnsi" w:hAnsiTheme="minorHAnsi" w:cstheme="minorHAnsi"/>
                <w:noProof/>
              </w:rPr>
              <w:t>10.1.7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GWY_SER_NO_INVALID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013102A1" w14:textId="00CB83BC"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91" w:history="1">
            <w:r w:rsidR="00BC6E9B" w:rsidRPr="00BC6E9B">
              <w:rPr>
                <w:rStyle w:val="Hyperlink"/>
                <w:rFonts w:asciiTheme="minorHAnsi" w:hAnsiTheme="minorHAnsi" w:cstheme="minorHAnsi"/>
                <w:noProof/>
              </w:rPr>
              <w:t>10.1.8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LOCATION_NOT_FOUND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14</w:t>
            </w:r>
            <w:r w:rsidR="00BC6E9B" w:rsidRPr="00BC6E9B">
              <w:rPr>
                <w:rFonts w:asciiTheme="minorHAnsi" w:hAnsiTheme="minorHAnsi" w:cstheme="minorHAnsi"/>
                <w:noProof/>
                <w:webHidden/>
              </w:rPr>
              <w:fldChar w:fldCharType="end"/>
            </w:r>
          </w:hyperlink>
        </w:p>
        <w:p w14:paraId="503E8ABE" w14:textId="27CC2E06" w:rsidR="00BC6E9B" w:rsidRPr="00BC6E9B" w:rsidRDefault="00000000">
          <w:pPr>
            <w:pStyle w:val="TOC3"/>
            <w:rPr>
              <w:rFonts w:asciiTheme="minorHAnsi" w:eastAsiaTheme="minorEastAsia" w:hAnsiTheme="minorHAnsi" w:cstheme="minorHAnsi"/>
              <w:noProof/>
              <w:kern w:val="2"/>
              <w:sz w:val="24"/>
              <w:szCs w:val="24"/>
              <w:lang w:val="en-IN" w:eastAsia="en-IN"/>
              <w14:ligatures w14:val="standardContextual"/>
            </w:rPr>
          </w:pPr>
          <w:hyperlink w:anchor="_Toc170398492" w:history="1">
            <w:r w:rsidR="00BC6E9B" w:rsidRPr="00BC6E9B">
              <w:rPr>
                <w:rStyle w:val="Hyperlink"/>
                <w:rFonts w:asciiTheme="minorHAnsi" w:hAnsiTheme="minorHAnsi" w:cstheme="minorHAnsi"/>
                <w:noProof/>
              </w:rPr>
              <w:t>10.1.9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LOCATION_EXCEEDING_RANGE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0A5D73F8" w14:textId="48DF5EE8"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3" w:history="1">
            <w:r w:rsidR="00BC6E9B" w:rsidRPr="00BC6E9B">
              <w:rPr>
                <w:rStyle w:val="Hyperlink"/>
                <w:rFonts w:asciiTheme="minorHAnsi" w:hAnsiTheme="minorHAnsi" w:cstheme="minorHAnsi"/>
                <w:noProof/>
              </w:rPr>
              <w:t>10.1.10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NODE_COMM_TIMEOUT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3E36A0F9" w14:textId="4EA14A8C"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4" w:history="1">
            <w:r w:rsidR="00BC6E9B" w:rsidRPr="00BC6E9B">
              <w:rPr>
                <w:rStyle w:val="Hyperlink"/>
                <w:rFonts w:asciiTheme="minorHAnsi" w:hAnsiTheme="minorHAnsi" w:cstheme="minorHAnsi"/>
                <w:noProof/>
              </w:rPr>
              <w:t>10.1.11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GWY_NOT_REG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50CA4CEB" w14:textId="004338D1"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5" w:history="1">
            <w:r w:rsidR="00BC6E9B" w:rsidRPr="00BC6E9B">
              <w:rPr>
                <w:rStyle w:val="Hyperlink"/>
                <w:rFonts w:asciiTheme="minorHAnsi" w:hAnsiTheme="minorHAnsi" w:cstheme="minorHAnsi"/>
                <w:noProof/>
              </w:rPr>
              <w:t>10.1.12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GWY_ALREADY_REG</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7BF5B2C0" w14:textId="2205126D"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6" w:history="1">
            <w:r w:rsidR="00BC6E9B" w:rsidRPr="00BC6E9B">
              <w:rPr>
                <w:rStyle w:val="Hyperlink"/>
                <w:rFonts w:asciiTheme="minorHAnsi" w:hAnsiTheme="minorHAnsi" w:cstheme="minorHAnsi"/>
                <w:noProof/>
              </w:rPr>
              <w:t>10.1.13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MAC_ID_NOT_FOUND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1BD778B9" w14:textId="2A44C2E4"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7" w:history="1">
            <w:r w:rsidR="00BC6E9B" w:rsidRPr="00BC6E9B">
              <w:rPr>
                <w:rStyle w:val="Hyperlink"/>
                <w:rFonts w:asciiTheme="minorHAnsi" w:hAnsiTheme="minorHAnsi" w:cstheme="minorHAnsi"/>
                <w:noProof/>
              </w:rPr>
              <w:t>10.1.14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MAC_ID_CONTAINS_INVALID_CHARS_OR_INVALID_FORMAT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15</w:t>
            </w:r>
            <w:r w:rsidR="00BC6E9B" w:rsidRPr="00BC6E9B">
              <w:rPr>
                <w:rFonts w:asciiTheme="minorHAnsi" w:hAnsiTheme="minorHAnsi" w:cstheme="minorHAnsi"/>
                <w:noProof/>
                <w:webHidden/>
              </w:rPr>
              <w:fldChar w:fldCharType="end"/>
            </w:r>
          </w:hyperlink>
        </w:p>
        <w:p w14:paraId="343F062F" w14:textId="227D0C2C"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8" w:history="1">
            <w:r w:rsidR="00BC6E9B" w:rsidRPr="00BC6E9B">
              <w:rPr>
                <w:rStyle w:val="Hyperlink"/>
                <w:rFonts w:asciiTheme="minorHAnsi" w:hAnsiTheme="minorHAnsi" w:cstheme="minorHAnsi"/>
                <w:noProof/>
              </w:rPr>
              <w:t>10.1.15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INVALID_MAC_ID_LENGTH</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70DCFCA8" w14:textId="2B246AD2"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499" w:history="1">
            <w:r w:rsidR="00BC6E9B" w:rsidRPr="00BC6E9B">
              <w:rPr>
                <w:rStyle w:val="Hyperlink"/>
                <w:rFonts w:asciiTheme="minorHAnsi" w:hAnsiTheme="minorHAnsi" w:cstheme="minorHAnsi"/>
                <w:noProof/>
              </w:rPr>
              <w:t>10.1.16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NODE_ALREADY_PROV</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_Toc170398499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68D5B316" w14:textId="6519F434"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0" w:history="1">
            <w:r w:rsidR="00BC6E9B" w:rsidRPr="00BC6E9B">
              <w:rPr>
                <w:rStyle w:val="Hyperlink"/>
                <w:rFonts w:asciiTheme="minorHAnsi" w:hAnsiTheme="minorHAnsi" w:cstheme="minorHAnsi"/>
                <w:noProof/>
              </w:rPr>
              <w:t>10.1.17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NODE_SER_NO_NOT_FOUND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69444F25" w14:textId="1ADDC494"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1" w:history="1">
            <w:r w:rsidR="00BC6E9B" w:rsidRPr="00BC6E9B">
              <w:rPr>
                <w:rStyle w:val="Hyperlink"/>
                <w:rFonts w:asciiTheme="minorHAnsi" w:hAnsiTheme="minorHAnsi" w:cstheme="minorHAnsi"/>
                <w:noProof/>
              </w:rPr>
              <w:t>10.1.18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ELEMENT_ADDR_NOT_FOUND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7C9D3DD1" w14:textId="351139A2"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2" w:history="1">
            <w:r w:rsidR="00BC6E9B" w:rsidRPr="00BC6E9B">
              <w:rPr>
                <w:rStyle w:val="Hyperlink"/>
                <w:rFonts w:asciiTheme="minorHAnsi" w:hAnsiTheme="minorHAnsi" w:cstheme="minorHAnsi"/>
                <w:noProof/>
              </w:rPr>
              <w:t>10.1.19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GWY_NOT_CONFIGURED_WITH_AC_REMOTE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37597309" w14:textId="5FD13D92"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3" w:history="1">
            <w:r w:rsidR="00BC6E9B" w:rsidRPr="00BC6E9B">
              <w:rPr>
                <w:rStyle w:val="Hyperlink"/>
                <w:rFonts w:asciiTheme="minorHAnsi" w:hAnsiTheme="minorHAnsi" w:cstheme="minorHAnsi"/>
                <w:noProof/>
              </w:rPr>
              <w:t>10.1.20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NODE_NOT_CONFIGURED_WITH_AC_REMOTE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7D9F00B3" w14:textId="58F8E68B"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4" w:history="1">
            <w:r w:rsidR="00BC6E9B" w:rsidRPr="00BC6E9B">
              <w:rPr>
                <w:rStyle w:val="Hyperlink"/>
                <w:rFonts w:asciiTheme="minorHAnsi" w:hAnsiTheme="minorHAnsi" w:cstheme="minorHAnsi"/>
                <w:noProof/>
              </w:rPr>
              <w:t>10.1.21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POWER_NOT_FOUND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57EACA76" w14:textId="304FDF4A"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5" w:history="1">
            <w:r w:rsidR="00BC6E9B" w:rsidRPr="00BC6E9B">
              <w:rPr>
                <w:rStyle w:val="Hyperlink"/>
                <w:rFonts w:asciiTheme="minorHAnsi" w:hAnsiTheme="minorHAnsi" w:cstheme="minorHAnsi"/>
                <w:noProof/>
              </w:rPr>
              <w:t>10.1.22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POWER_EXCEEDING_RANGE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6565FF62" w14:textId="482A0E00"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6" w:history="1">
            <w:r w:rsidR="00BC6E9B" w:rsidRPr="00BC6E9B">
              <w:rPr>
                <w:rStyle w:val="Hyperlink"/>
                <w:rFonts w:asciiTheme="minorHAnsi" w:hAnsiTheme="minorHAnsi" w:cstheme="minorHAnsi"/>
                <w:noProof/>
              </w:rPr>
              <w:t>10.1.23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MODE_NOT_FOUND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16</w:t>
            </w:r>
            <w:r w:rsidR="00BC6E9B" w:rsidRPr="00BC6E9B">
              <w:rPr>
                <w:rFonts w:asciiTheme="minorHAnsi" w:hAnsiTheme="minorHAnsi" w:cstheme="minorHAnsi"/>
                <w:noProof/>
                <w:webHidden/>
              </w:rPr>
              <w:fldChar w:fldCharType="end"/>
            </w:r>
          </w:hyperlink>
        </w:p>
        <w:p w14:paraId="15034FBC" w14:textId="7D10034C"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7" w:history="1">
            <w:r w:rsidR="00BC6E9B" w:rsidRPr="00BC6E9B">
              <w:rPr>
                <w:rStyle w:val="Hyperlink"/>
                <w:rFonts w:asciiTheme="minorHAnsi" w:hAnsiTheme="minorHAnsi" w:cstheme="minorHAnsi"/>
                <w:noProof/>
              </w:rPr>
              <w:t>10.1.24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MODE_EXCEEDING_RANGE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3B169FD0" w14:textId="507546E6"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8" w:history="1">
            <w:r w:rsidR="00BC6E9B" w:rsidRPr="00BC6E9B">
              <w:rPr>
                <w:rStyle w:val="Hyperlink"/>
                <w:rFonts w:asciiTheme="minorHAnsi" w:hAnsiTheme="minorHAnsi" w:cstheme="minorHAnsi"/>
                <w:noProof/>
              </w:rPr>
              <w:t>10.1.25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FAN_SPEED_NOT_FOUND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6DFDB119" w14:textId="7FCBCC8E"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09" w:history="1">
            <w:r w:rsidR="00BC6E9B" w:rsidRPr="00BC6E9B">
              <w:rPr>
                <w:rStyle w:val="Hyperlink"/>
                <w:rFonts w:asciiTheme="minorHAnsi" w:hAnsiTheme="minorHAnsi" w:cstheme="minorHAnsi"/>
                <w:noProof/>
              </w:rPr>
              <w:t>10.1.26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FANSPEED_EXCEEDING_RANGE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_Toc170398509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387FF150" w14:textId="0A8393B1"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0" w:history="1">
            <w:r w:rsidR="00BC6E9B" w:rsidRPr="00BC6E9B">
              <w:rPr>
                <w:rStyle w:val="Hyperlink"/>
                <w:rFonts w:asciiTheme="minorHAnsi" w:hAnsiTheme="minorHAnsi" w:cstheme="minorHAnsi"/>
                <w:noProof/>
              </w:rPr>
              <w:t>10.1.27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TEMPERATURE_NOT_FOUND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1F594CD3" w14:textId="5E22D38A"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1" w:history="1">
            <w:r w:rsidR="00BC6E9B" w:rsidRPr="00BC6E9B">
              <w:rPr>
                <w:rStyle w:val="Hyperlink"/>
                <w:rFonts w:asciiTheme="minorHAnsi" w:hAnsiTheme="minorHAnsi" w:cstheme="minorHAnsi"/>
                <w:noProof/>
              </w:rPr>
              <w:t>10.1.28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TEMPERATURE_EXCEEDING_RANGE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3FE50E6C" w14:textId="7E88811B"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2" w:history="1">
            <w:r w:rsidR="00BC6E9B" w:rsidRPr="00BC6E9B">
              <w:rPr>
                <w:rStyle w:val="Hyperlink"/>
                <w:rFonts w:asciiTheme="minorHAnsi" w:hAnsiTheme="minorHAnsi" w:cstheme="minorHAnsi"/>
                <w:noProof/>
              </w:rPr>
              <w:t>10.1.29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SWING_H_NOT_FOUND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516721EC" w14:textId="56AD72A1"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3" w:history="1">
            <w:r w:rsidR="00BC6E9B" w:rsidRPr="00BC6E9B">
              <w:rPr>
                <w:rStyle w:val="Hyperlink"/>
                <w:rFonts w:asciiTheme="minorHAnsi" w:hAnsiTheme="minorHAnsi" w:cstheme="minorHAnsi"/>
                <w:noProof/>
              </w:rPr>
              <w:t>10.1.30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SWING_H_EXCEEDING_RANGE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7C8D28A8" w14:textId="20B73CC3"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4" w:history="1">
            <w:r w:rsidR="00BC6E9B" w:rsidRPr="00BC6E9B">
              <w:rPr>
                <w:rStyle w:val="Hyperlink"/>
                <w:rFonts w:asciiTheme="minorHAnsi" w:hAnsiTheme="minorHAnsi" w:cstheme="minorHAnsi"/>
                <w:noProof/>
              </w:rPr>
              <w:t>10.1.31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SWING_V_NOT_FOUND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4E5DB1A3" w14:textId="729BF283"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5" w:history="1">
            <w:r w:rsidR="00BC6E9B" w:rsidRPr="00BC6E9B">
              <w:rPr>
                <w:rStyle w:val="Hyperlink"/>
                <w:rFonts w:asciiTheme="minorHAnsi" w:hAnsiTheme="minorHAnsi" w:cstheme="minorHAnsi"/>
                <w:noProof/>
              </w:rPr>
              <w:t>10.1.32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SWING_V_EXCEEDING_RANGE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17</w:t>
            </w:r>
            <w:r w:rsidR="00BC6E9B" w:rsidRPr="00BC6E9B">
              <w:rPr>
                <w:rFonts w:asciiTheme="minorHAnsi" w:hAnsiTheme="minorHAnsi" w:cstheme="minorHAnsi"/>
                <w:noProof/>
                <w:webHidden/>
              </w:rPr>
              <w:fldChar w:fldCharType="end"/>
            </w:r>
          </w:hyperlink>
        </w:p>
        <w:p w14:paraId="7B7496BF" w14:textId="7627092F"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6" w:history="1">
            <w:r w:rsidR="00BC6E9B" w:rsidRPr="00BC6E9B">
              <w:rPr>
                <w:rStyle w:val="Hyperlink"/>
                <w:rFonts w:asciiTheme="minorHAnsi" w:hAnsiTheme="minorHAnsi" w:cstheme="minorHAnsi"/>
                <w:noProof/>
              </w:rPr>
              <w:t>10.1.33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ONTIMER_NOT_FOUND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42C82A1A" w14:textId="34EB4C8B"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7" w:history="1">
            <w:r w:rsidR="00BC6E9B" w:rsidRPr="00BC6E9B">
              <w:rPr>
                <w:rStyle w:val="Hyperlink"/>
                <w:rFonts w:asciiTheme="minorHAnsi" w:hAnsiTheme="minorHAnsi" w:cstheme="minorHAnsi"/>
                <w:noProof/>
              </w:rPr>
              <w:t>10.1.34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ONTIMER_EXCEEDING_RANGE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14040615" w14:textId="6C35CBBC"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8" w:history="1">
            <w:r w:rsidR="00BC6E9B" w:rsidRPr="00BC6E9B">
              <w:rPr>
                <w:rStyle w:val="Hyperlink"/>
                <w:rFonts w:asciiTheme="minorHAnsi" w:hAnsiTheme="minorHAnsi" w:cstheme="minorHAnsi"/>
                <w:noProof/>
              </w:rPr>
              <w:t>10.1.35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OFFTIMER_NOT_FOUND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796A16E9" w14:textId="33996EA3"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19" w:history="1">
            <w:r w:rsidR="00BC6E9B" w:rsidRPr="00BC6E9B">
              <w:rPr>
                <w:rStyle w:val="Hyperlink"/>
                <w:rFonts w:asciiTheme="minorHAnsi" w:hAnsiTheme="minorHAnsi" w:cstheme="minorHAnsi"/>
                <w:noProof/>
              </w:rPr>
              <w:t>10.1.36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OFFTIMER_EXCEEDING_RANGE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_Toc170398519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75FDED31" w14:textId="586FDAAF"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0" w:history="1">
            <w:r w:rsidR="00BC6E9B" w:rsidRPr="00BC6E9B">
              <w:rPr>
                <w:rStyle w:val="Hyperlink"/>
                <w:rFonts w:asciiTheme="minorHAnsi" w:hAnsiTheme="minorHAnsi" w:cstheme="minorHAnsi"/>
                <w:noProof/>
              </w:rPr>
              <w:t>10.1.37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LOCKING_NOT_FOUND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29815714" w14:textId="70BF0FD7"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1" w:history="1">
            <w:r w:rsidR="00BC6E9B" w:rsidRPr="00BC6E9B">
              <w:rPr>
                <w:rStyle w:val="Hyperlink"/>
                <w:rFonts w:asciiTheme="minorHAnsi" w:hAnsiTheme="minorHAnsi" w:cstheme="minorHAnsi"/>
                <w:noProof/>
              </w:rPr>
              <w:t>10.1.38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LOCKING_EXCEEDING_RANGE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61F671DB" w14:textId="71B01846"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2" w:history="1">
            <w:r w:rsidR="00BC6E9B" w:rsidRPr="00BC6E9B">
              <w:rPr>
                <w:rStyle w:val="Hyperlink"/>
                <w:rFonts w:asciiTheme="minorHAnsi" w:hAnsiTheme="minorHAnsi" w:cstheme="minorHAnsi"/>
                <w:noProof/>
              </w:rPr>
              <w:t>10.1.39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TEMP_LOCK_UP_LIMIT_NOT_FOUND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467AC55C" w14:textId="1B5BE36E"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3" w:history="1">
            <w:r w:rsidR="00BC6E9B" w:rsidRPr="00BC6E9B">
              <w:rPr>
                <w:rStyle w:val="Hyperlink"/>
                <w:rFonts w:asciiTheme="minorHAnsi" w:hAnsiTheme="minorHAnsi" w:cstheme="minorHAnsi"/>
                <w:noProof/>
              </w:rPr>
              <w:t>10.1.40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TEMP_LOCK_LOW_LIMIT_NOT_FOUND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6EF23C5A" w14:textId="7A59723E"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4" w:history="1">
            <w:r w:rsidR="00BC6E9B" w:rsidRPr="00BC6E9B">
              <w:rPr>
                <w:rStyle w:val="Hyperlink"/>
                <w:rFonts w:asciiTheme="minorHAnsi" w:hAnsiTheme="minorHAnsi" w:cstheme="minorHAnsi"/>
                <w:noProof/>
              </w:rPr>
              <w:t>10.1.41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TEMP_LOCK_UP_LIMIT_EXCEEDS_ABS_TEMP_UP_LIMIT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5E02320B" w14:textId="66718E75"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5" w:history="1">
            <w:r w:rsidR="00BC6E9B" w:rsidRPr="00BC6E9B">
              <w:rPr>
                <w:rStyle w:val="Hyperlink"/>
                <w:rFonts w:asciiTheme="minorHAnsi" w:hAnsiTheme="minorHAnsi" w:cstheme="minorHAnsi"/>
                <w:noProof/>
              </w:rPr>
              <w:t>10.1.42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TEMP_LOCK_LOW_LIMIT_EXCEEDS_ABS_TEMP_LOW_LIMIT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18</w:t>
            </w:r>
            <w:r w:rsidR="00BC6E9B" w:rsidRPr="00BC6E9B">
              <w:rPr>
                <w:rFonts w:asciiTheme="minorHAnsi" w:hAnsiTheme="minorHAnsi" w:cstheme="minorHAnsi"/>
                <w:noProof/>
                <w:webHidden/>
              </w:rPr>
              <w:fldChar w:fldCharType="end"/>
            </w:r>
          </w:hyperlink>
        </w:p>
        <w:p w14:paraId="1546B8D3" w14:textId="340EFBB2"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6" w:history="1">
            <w:r w:rsidR="00BC6E9B" w:rsidRPr="00BC6E9B">
              <w:rPr>
                <w:rStyle w:val="Hyperlink"/>
                <w:rFonts w:asciiTheme="minorHAnsi" w:hAnsiTheme="minorHAnsi" w:cstheme="minorHAnsi"/>
                <w:noProof/>
              </w:rPr>
              <w:t>10.1.43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ILLOGICAL_LOCKING_TEMP_LIMIT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552D2E8C" w14:textId="07C2E673"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7" w:history="1">
            <w:r w:rsidR="00BC6E9B" w:rsidRPr="00BC6E9B">
              <w:rPr>
                <w:rStyle w:val="Hyperlink"/>
                <w:rFonts w:asciiTheme="minorHAnsi" w:hAnsiTheme="minorHAnsi" w:cstheme="minorHAnsi"/>
                <w:noProof/>
              </w:rPr>
              <w:t>10.1.44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PUBLISH_PERIOD_NOT_FOUND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415F9E08" w14:textId="7A53AEA8"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8" w:history="1">
            <w:r w:rsidR="00BC6E9B" w:rsidRPr="00BC6E9B">
              <w:rPr>
                <w:rStyle w:val="Hyperlink"/>
                <w:rFonts w:asciiTheme="minorHAnsi" w:hAnsiTheme="minorHAnsi" w:cstheme="minorHAnsi"/>
                <w:noProof/>
              </w:rPr>
              <w:t>10.1.45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PUBLISH_PERIOD_EXCEEDS_RANGE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0C3E6556" w14:textId="455642CB"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29" w:history="1">
            <w:r w:rsidR="00BC6E9B" w:rsidRPr="00BC6E9B">
              <w:rPr>
                <w:rStyle w:val="Hyperlink"/>
                <w:rFonts w:asciiTheme="minorHAnsi" w:hAnsiTheme="minorHAnsi" w:cstheme="minorHAnsi"/>
                <w:noProof/>
              </w:rPr>
              <w:t>10.1.46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MSG_SEQ_NO_EXCEEDING_RANGE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_Toc170398529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50C25235" w14:textId="40C44F3D"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30" w:history="1">
            <w:r w:rsidR="00BC6E9B" w:rsidRPr="00BC6E9B">
              <w:rPr>
                <w:rStyle w:val="Hyperlink"/>
                <w:rFonts w:asciiTheme="minorHAnsi" w:hAnsiTheme="minorHAnsi" w:cstheme="minorHAnsi"/>
                <w:noProof/>
              </w:rPr>
              <w:t>10.1.47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NODE_SER_NO_INVALID</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49D89D69" w14:textId="6D10F73E"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31" w:history="1">
            <w:r w:rsidR="00BC6E9B" w:rsidRPr="00BC6E9B">
              <w:rPr>
                <w:rStyle w:val="Hyperlink"/>
                <w:rFonts w:asciiTheme="minorHAnsi" w:hAnsiTheme="minorHAnsi" w:cstheme="minorHAnsi"/>
                <w:noProof/>
              </w:rPr>
              <w:t>10.1.48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FORBIDDEN_OPERATION</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161B9D0A" w14:textId="2F752A27" w:rsidR="00BC6E9B" w:rsidRPr="00BC6E9B" w:rsidRDefault="00000000">
          <w:pPr>
            <w:pStyle w:val="TOC3"/>
            <w:tabs>
              <w:tab w:val="left" w:pos="1680"/>
            </w:tabs>
            <w:rPr>
              <w:rFonts w:asciiTheme="minorHAnsi" w:eastAsiaTheme="minorEastAsia" w:hAnsiTheme="minorHAnsi" w:cstheme="minorHAnsi"/>
              <w:noProof/>
              <w:kern w:val="2"/>
              <w:sz w:val="24"/>
              <w:szCs w:val="24"/>
              <w:lang w:val="en-IN" w:eastAsia="en-IN"/>
              <w14:ligatures w14:val="standardContextual"/>
            </w:rPr>
          </w:pPr>
          <w:hyperlink w:anchor="_Toc170398532" w:history="1">
            <w:r w:rsidR="00BC6E9B" w:rsidRPr="00BC6E9B">
              <w:rPr>
                <w:rStyle w:val="Hyperlink"/>
                <w:rFonts w:asciiTheme="minorHAnsi" w:hAnsiTheme="minorHAnsi" w:cstheme="minorHAnsi"/>
                <w:noProof/>
              </w:rPr>
              <w:t>10.1.49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UNKNOWN ERROR CODE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3C643E95" w14:textId="4BFC93AC"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3" w:history="1">
            <w:r w:rsidR="00BC6E9B" w:rsidRPr="00BC6E9B">
              <w:rPr>
                <w:rStyle w:val="Hyperlink"/>
                <w:rFonts w:asciiTheme="minorHAnsi" w:hAnsiTheme="minorHAnsi" w:cstheme="minorHAnsi"/>
                <w:noProof/>
              </w:rPr>
              <w:t>10.2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Common JSON parameters</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19</w:t>
            </w:r>
            <w:r w:rsidR="00BC6E9B" w:rsidRPr="00BC6E9B">
              <w:rPr>
                <w:rFonts w:asciiTheme="minorHAnsi" w:hAnsiTheme="minorHAnsi" w:cstheme="minorHAnsi"/>
                <w:noProof/>
                <w:webHidden/>
              </w:rPr>
              <w:fldChar w:fldCharType="end"/>
            </w:r>
          </w:hyperlink>
        </w:p>
        <w:p w14:paraId="6CC1AB93" w14:textId="023C3264"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4" w:history="1">
            <w:r w:rsidR="00BC6E9B" w:rsidRPr="00BC6E9B">
              <w:rPr>
                <w:rStyle w:val="Hyperlink"/>
                <w:rFonts w:asciiTheme="minorHAnsi" w:hAnsiTheme="minorHAnsi" w:cstheme="minorHAnsi"/>
                <w:noProof/>
              </w:rPr>
              <w:t>10.3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Registration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21</w:t>
            </w:r>
            <w:r w:rsidR="00BC6E9B" w:rsidRPr="00BC6E9B">
              <w:rPr>
                <w:rFonts w:asciiTheme="minorHAnsi" w:hAnsiTheme="minorHAnsi" w:cstheme="minorHAnsi"/>
                <w:noProof/>
                <w:webHidden/>
              </w:rPr>
              <w:fldChar w:fldCharType="end"/>
            </w:r>
          </w:hyperlink>
        </w:p>
        <w:p w14:paraId="5CE01140" w14:textId="0E1FBF82"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5" w:history="1">
            <w:r w:rsidR="00BC6E9B" w:rsidRPr="00BC6E9B">
              <w:rPr>
                <w:rStyle w:val="Hyperlink"/>
                <w:rFonts w:asciiTheme="minorHAnsi" w:hAnsiTheme="minorHAnsi" w:cstheme="minorHAnsi"/>
                <w:noProof/>
              </w:rPr>
              <w:t>10.4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Registration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22</w:t>
            </w:r>
            <w:r w:rsidR="00BC6E9B" w:rsidRPr="00BC6E9B">
              <w:rPr>
                <w:rFonts w:asciiTheme="minorHAnsi" w:hAnsiTheme="minorHAnsi" w:cstheme="minorHAnsi"/>
                <w:noProof/>
                <w:webHidden/>
              </w:rPr>
              <w:fldChar w:fldCharType="end"/>
            </w:r>
          </w:hyperlink>
        </w:p>
        <w:p w14:paraId="1B029EFE" w14:textId="45A4EC2A"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6" w:history="1">
            <w:r w:rsidR="00BC6E9B" w:rsidRPr="00BC6E9B">
              <w:rPr>
                <w:rStyle w:val="Hyperlink"/>
                <w:rFonts w:asciiTheme="minorHAnsi" w:hAnsiTheme="minorHAnsi" w:cstheme="minorHAnsi"/>
                <w:noProof/>
              </w:rPr>
              <w:t>10.5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Remote 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23</w:t>
            </w:r>
            <w:r w:rsidR="00BC6E9B" w:rsidRPr="00BC6E9B">
              <w:rPr>
                <w:rFonts w:asciiTheme="minorHAnsi" w:hAnsiTheme="minorHAnsi" w:cstheme="minorHAnsi"/>
                <w:noProof/>
                <w:webHidden/>
              </w:rPr>
              <w:fldChar w:fldCharType="end"/>
            </w:r>
          </w:hyperlink>
        </w:p>
        <w:p w14:paraId="4E9A287A" w14:textId="4DDD4683"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7" w:history="1">
            <w:r w:rsidR="00BC6E9B" w:rsidRPr="00BC6E9B">
              <w:rPr>
                <w:rStyle w:val="Hyperlink"/>
                <w:rFonts w:asciiTheme="minorHAnsi" w:hAnsiTheme="minorHAnsi" w:cstheme="minorHAnsi"/>
                <w:noProof/>
              </w:rPr>
              <w:t>10.6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Unregistration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24</w:t>
            </w:r>
            <w:r w:rsidR="00BC6E9B" w:rsidRPr="00BC6E9B">
              <w:rPr>
                <w:rFonts w:asciiTheme="minorHAnsi" w:hAnsiTheme="minorHAnsi" w:cstheme="minorHAnsi"/>
                <w:noProof/>
                <w:webHidden/>
              </w:rPr>
              <w:fldChar w:fldCharType="end"/>
            </w:r>
          </w:hyperlink>
        </w:p>
        <w:p w14:paraId="0B0F9EA0" w14:textId="016DB473"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8" w:history="1">
            <w:r w:rsidR="00BC6E9B" w:rsidRPr="00BC6E9B">
              <w:rPr>
                <w:rStyle w:val="Hyperlink"/>
                <w:rFonts w:asciiTheme="minorHAnsi" w:hAnsiTheme="minorHAnsi" w:cstheme="minorHAnsi"/>
                <w:noProof/>
              </w:rPr>
              <w:t>10.7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Unregistration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25</w:t>
            </w:r>
            <w:r w:rsidR="00BC6E9B" w:rsidRPr="00BC6E9B">
              <w:rPr>
                <w:rFonts w:asciiTheme="minorHAnsi" w:hAnsiTheme="minorHAnsi" w:cstheme="minorHAnsi"/>
                <w:noProof/>
                <w:webHidden/>
              </w:rPr>
              <w:fldChar w:fldCharType="end"/>
            </w:r>
          </w:hyperlink>
        </w:p>
        <w:p w14:paraId="71450C7B" w14:textId="4C8B57E9"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39" w:history="1">
            <w:r w:rsidR="00BC6E9B" w:rsidRPr="00BC6E9B">
              <w:rPr>
                <w:rStyle w:val="Hyperlink"/>
                <w:rFonts w:asciiTheme="minorHAnsi" w:hAnsiTheme="minorHAnsi" w:cstheme="minorHAnsi"/>
                <w:noProof/>
              </w:rPr>
              <w:t>10.8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Control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_Toc170398539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26</w:t>
            </w:r>
            <w:r w:rsidR="00BC6E9B" w:rsidRPr="00BC6E9B">
              <w:rPr>
                <w:rFonts w:asciiTheme="minorHAnsi" w:hAnsiTheme="minorHAnsi" w:cstheme="minorHAnsi"/>
                <w:noProof/>
                <w:webHidden/>
              </w:rPr>
              <w:fldChar w:fldCharType="end"/>
            </w:r>
          </w:hyperlink>
        </w:p>
        <w:p w14:paraId="00FCB8E8" w14:textId="7572FB5C" w:rsidR="00BC6E9B" w:rsidRPr="00BC6E9B" w:rsidRDefault="00000000">
          <w:pPr>
            <w:pStyle w:val="TOC2"/>
            <w:tabs>
              <w:tab w:val="left" w:pos="960"/>
            </w:tabs>
            <w:rPr>
              <w:rFonts w:asciiTheme="minorHAnsi" w:eastAsiaTheme="minorEastAsia" w:hAnsiTheme="minorHAnsi" w:cstheme="minorHAnsi"/>
              <w:noProof/>
              <w:kern w:val="2"/>
              <w:sz w:val="24"/>
              <w:szCs w:val="24"/>
              <w:lang w:val="en-IN" w:eastAsia="en-IN"/>
              <w14:ligatures w14:val="standardContextual"/>
            </w:rPr>
          </w:pPr>
          <w:hyperlink w:anchor="_Toc170398540" w:history="1">
            <w:r w:rsidR="00BC6E9B" w:rsidRPr="00BC6E9B">
              <w:rPr>
                <w:rStyle w:val="Hyperlink"/>
                <w:rFonts w:asciiTheme="minorHAnsi" w:hAnsiTheme="minorHAnsi" w:cstheme="minorHAnsi"/>
                <w:noProof/>
              </w:rPr>
              <w:t>10.9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Control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27</w:t>
            </w:r>
            <w:r w:rsidR="00BC6E9B" w:rsidRPr="00BC6E9B">
              <w:rPr>
                <w:rFonts w:asciiTheme="minorHAnsi" w:hAnsiTheme="minorHAnsi" w:cstheme="minorHAnsi"/>
                <w:noProof/>
                <w:webHidden/>
              </w:rPr>
              <w:fldChar w:fldCharType="end"/>
            </w:r>
          </w:hyperlink>
        </w:p>
        <w:p w14:paraId="7A4E573F" w14:textId="4DAABF87"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1" w:history="1">
            <w:r w:rsidR="00BC6E9B" w:rsidRPr="00BC6E9B">
              <w:rPr>
                <w:rStyle w:val="Hyperlink"/>
                <w:rFonts w:asciiTheme="minorHAnsi" w:hAnsiTheme="minorHAnsi" w:cstheme="minorHAnsi"/>
                <w:noProof/>
              </w:rPr>
              <w:t>10.10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Manual control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29</w:t>
            </w:r>
            <w:r w:rsidR="00BC6E9B" w:rsidRPr="00BC6E9B">
              <w:rPr>
                <w:rFonts w:asciiTheme="minorHAnsi" w:hAnsiTheme="minorHAnsi" w:cstheme="minorHAnsi"/>
                <w:noProof/>
                <w:webHidden/>
              </w:rPr>
              <w:fldChar w:fldCharType="end"/>
            </w:r>
          </w:hyperlink>
        </w:p>
        <w:p w14:paraId="2A760A38" w14:textId="6CCA6D6A"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2" w:history="1">
            <w:r w:rsidR="00BC6E9B" w:rsidRPr="00BC6E9B">
              <w:rPr>
                <w:rStyle w:val="Hyperlink"/>
                <w:rFonts w:asciiTheme="minorHAnsi" w:hAnsiTheme="minorHAnsi" w:cstheme="minorHAnsi"/>
                <w:noProof/>
              </w:rPr>
              <w:t>10.11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Remote Reconfiguration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31</w:t>
            </w:r>
            <w:r w:rsidR="00BC6E9B" w:rsidRPr="00BC6E9B">
              <w:rPr>
                <w:rFonts w:asciiTheme="minorHAnsi" w:hAnsiTheme="minorHAnsi" w:cstheme="minorHAnsi"/>
                <w:noProof/>
                <w:webHidden/>
              </w:rPr>
              <w:fldChar w:fldCharType="end"/>
            </w:r>
          </w:hyperlink>
        </w:p>
        <w:p w14:paraId="0D72CECE" w14:textId="6C53410A"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3" w:history="1">
            <w:r w:rsidR="00BC6E9B" w:rsidRPr="00BC6E9B">
              <w:rPr>
                <w:rStyle w:val="Hyperlink"/>
                <w:rFonts w:asciiTheme="minorHAnsi" w:hAnsiTheme="minorHAnsi" w:cstheme="minorHAnsi"/>
                <w:noProof/>
              </w:rPr>
              <w:t>10.12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AC Remote Reconfiguration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32</w:t>
            </w:r>
            <w:r w:rsidR="00BC6E9B" w:rsidRPr="00BC6E9B">
              <w:rPr>
                <w:rFonts w:asciiTheme="minorHAnsi" w:hAnsiTheme="minorHAnsi" w:cstheme="minorHAnsi"/>
                <w:noProof/>
                <w:webHidden/>
              </w:rPr>
              <w:fldChar w:fldCharType="end"/>
            </w:r>
          </w:hyperlink>
        </w:p>
        <w:p w14:paraId="08745AC1" w14:textId="18783D25"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4" w:history="1">
            <w:r w:rsidR="00BC6E9B" w:rsidRPr="00BC6E9B">
              <w:rPr>
                <w:rStyle w:val="Hyperlink"/>
                <w:rFonts w:asciiTheme="minorHAnsi" w:hAnsiTheme="minorHAnsi" w:cstheme="minorHAnsi"/>
                <w:noProof/>
              </w:rPr>
              <w:t>10.13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Heartbeat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33</w:t>
            </w:r>
            <w:r w:rsidR="00BC6E9B" w:rsidRPr="00BC6E9B">
              <w:rPr>
                <w:rFonts w:asciiTheme="minorHAnsi" w:hAnsiTheme="minorHAnsi" w:cstheme="minorHAnsi"/>
                <w:noProof/>
                <w:webHidden/>
              </w:rPr>
              <w:fldChar w:fldCharType="end"/>
            </w:r>
          </w:hyperlink>
        </w:p>
        <w:p w14:paraId="72CA4E24" w14:textId="2815EA46"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5" w:history="1">
            <w:r w:rsidR="00BC6E9B" w:rsidRPr="00BC6E9B">
              <w:rPr>
                <w:rStyle w:val="Hyperlink"/>
                <w:rFonts w:asciiTheme="minorHAnsi" w:hAnsiTheme="minorHAnsi" w:cstheme="minorHAnsi"/>
                <w:noProof/>
              </w:rPr>
              <w:t>10.14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Heartbeat Publish Configuration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34</w:t>
            </w:r>
            <w:r w:rsidR="00BC6E9B" w:rsidRPr="00BC6E9B">
              <w:rPr>
                <w:rFonts w:asciiTheme="minorHAnsi" w:hAnsiTheme="minorHAnsi" w:cstheme="minorHAnsi"/>
                <w:noProof/>
                <w:webHidden/>
              </w:rPr>
              <w:fldChar w:fldCharType="end"/>
            </w:r>
          </w:hyperlink>
        </w:p>
        <w:p w14:paraId="5624A57A" w14:textId="225F0CB0"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6" w:history="1">
            <w:r w:rsidR="00BC6E9B" w:rsidRPr="00BC6E9B">
              <w:rPr>
                <w:rStyle w:val="Hyperlink"/>
                <w:rFonts w:asciiTheme="minorHAnsi" w:hAnsiTheme="minorHAnsi" w:cstheme="minorHAnsi"/>
                <w:noProof/>
              </w:rPr>
              <w:t>10.15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Heartbeat Publish 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35</w:t>
            </w:r>
            <w:r w:rsidR="00BC6E9B" w:rsidRPr="00BC6E9B">
              <w:rPr>
                <w:rFonts w:asciiTheme="minorHAnsi" w:hAnsiTheme="minorHAnsi" w:cstheme="minorHAnsi"/>
                <w:noProof/>
                <w:webHidden/>
              </w:rPr>
              <w:fldChar w:fldCharType="end"/>
            </w:r>
          </w:hyperlink>
        </w:p>
        <w:p w14:paraId="56ED1076" w14:textId="61860836"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7" w:history="1">
            <w:r w:rsidR="00BC6E9B" w:rsidRPr="00BC6E9B">
              <w:rPr>
                <w:rStyle w:val="Hyperlink"/>
                <w:rFonts w:asciiTheme="minorHAnsi" w:hAnsiTheme="minorHAnsi" w:cstheme="minorHAnsi"/>
                <w:noProof/>
              </w:rPr>
              <w:t>10.16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Teaching Mode Start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36</w:t>
            </w:r>
            <w:r w:rsidR="00BC6E9B" w:rsidRPr="00BC6E9B">
              <w:rPr>
                <w:rFonts w:asciiTheme="minorHAnsi" w:hAnsiTheme="minorHAnsi" w:cstheme="minorHAnsi"/>
                <w:noProof/>
                <w:webHidden/>
              </w:rPr>
              <w:fldChar w:fldCharType="end"/>
            </w:r>
          </w:hyperlink>
        </w:p>
        <w:p w14:paraId="5F9D6238" w14:textId="1083B70D"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8" w:history="1">
            <w:r w:rsidR="00BC6E9B" w:rsidRPr="00BC6E9B">
              <w:rPr>
                <w:rStyle w:val="Hyperlink"/>
                <w:rFonts w:asciiTheme="minorHAnsi" w:hAnsiTheme="minorHAnsi" w:cstheme="minorHAnsi"/>
                <w:noProof/>
              </w:rPr>
              <w:t>10.17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Teaching Mode Start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38</w:t>
            </w:r>
            <w:r w:rsidR="00BC6E9B" w:rsidRPr="00BC6E9B">
              <w:rPr>
                <w:rFonts w:asciiTheme="minorHAnsi" w:hAnsiTheme="minorHAnsi" w:cstheme="minorHAnsi"/>
                <w:noProof/>
                <w:webHidden/>
              </w:rPr>
              <w:fldChar w:fldCharType="end"/>
            </w:r>
          </w:hyperlink>
        </w:p>
        <w:p w14:paraId="33CDF901" w14:textId="5CACDAE2"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49" w:history="1">
            <w:r w:rsidR="00BC6E9B" w:rsidRPr="00BC6E9B">
              <w:rPr>
                <w:rStyle w:val="Hyperlink"/>
                <w:rFonts w:asciiTheme="minorHAnsi" w:hAnsiTheme="minorHAnsi" w:cstheme="minorHAnsi"/>
                <w:noProof/>
              </w:rPr>
              <w:t>10.18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Gateway Teaching Mode End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_Toc170398549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39</w:t>
            </w:r>
            <w:r w:rsidR="00BC6E9B" w:rsidRPr="00BC6E9B">
              <w:rPr>
                <w:rFonts w:asciiTheme="minorHAnsi" w:hAnsiTheme="minorHAnsi" w:cstheme="minorHAnsi"/>
                <w:noProof/>
                <w:webHidden/>
              </w:rPr>
              <w:fldChar w:fldCharType="end"/>
            </w:r>
          </w:hyperlink>
        </w:p>
        <w:p w14:paraId="7FD65C19" w14:textId="758B9FB7"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0" w:history="1">
            <w:r w:rsidR="00BC6E9B" w:rsidRPr="00BC6E9B">
              <w:rPr>
                <w:rStyle w:val="Hyperlink"/>
                <w:rFonts w:asciiTheme="minorHAnsi" w:hAnsiTheme="minorHAnsi" w:cstheme="minorHAnsi"/>
                <w:noProof/>
              </w:rPr>
              <w:t>10.19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 xml:space="preserve">Gateway Debug Info Packet </w:t>
            </w:r>
            <w:r w:rsidR="00BC6E9B" w:rsidRPr="00BC6E9B">
              <w:rPr>
                <w:rStyle w:val="Hyperlink"/>
                <w:rFonts w:asciiTheme="minorHAnsi" w:hAnsiTheme="minorHAnsi" w:cstheme="minorHAnsi"/>
                <w:noProof/>
                <w:highlight w:val="yellow"/>
              </w:rPr>
              <w:t>(Only for QMAX Internal use)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40</w:t>
            </w:r>
            <w:r w:rsidR="00BC6E9B" w:rsidRPr="00BC6E9B">
              <w:rPr>
                <w:rFonts w:asciiTheme="minorHAnsi" w:hAnsiTheme="minorHAnsi" w:cstheme="minorHAnsi"/>
                <w:noProof/>
                <w:webHidden/>
              </w:rPr>
              <w:fldChar w:fldCharType="end"/>
            </w:r>
          </w:hyperlink>
        </w:p>
        <w:p w14:paraId="5D9828E3" w14:textId="754947B4"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1" w:history="1">
            <w:r w:rsidR="00BC6E9B" w:rsidRPr="00BC6E9B">
              <w:rPr>
                <w:rStyle w:val="Hyperlink"/>
                <w:rFonts w:asciiTheme="minorHAnsi" w:hAnsiTheme="minorHAnsi" w:cstheme="minorHAnsi"/>
                <w:noProof/>
              </w:rPr>
              <w:t>10.20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 xml:space="preserve">Gateway Debug Info ACK </w:t>
            </w:r>
            <w:r w:rsidR="00BC6E9B" w:rsidRPr="00BC6E9B">
              <w:rPr>
                <w:rStyle w:val="Hyperlink"/>
                <w:rFonts w:asciiTheme="minorHAnsi" w:hAnsiTheme="minorHAnsi" w:cstheme="minorHAnsi"/>
                <w:noProof/>
                <w:highlight w:val="yellow"/>
              </w:rPr>
              <w:t>(Only for QMAX Internal use)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41</w:t>
            </w:r>
            <w:r w:rsidR="00BC6E9B" w:rsidRPr="00BC6E9B">
              <w:rPr>
                <w:rFonts w:asciiTheme="minorHAnsi" w:hAnsiTheme="minorHAnsi" w:cstheme="minorHAnsi"/>
                <w:noProof/>
                <w:webHidden/>
              </w:rPr>
              <w:fldChar w:fldCharType="end"/>
            </w:r>
          </w:hyperlink>
        </w:p>
        <w:p w14:paraId="31656568" w14:textId="0DF50B2D"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2" w:history="1">
            <w:r w:rsidR="00BC6E9B" w:rsidRPr="00BC6E9B">
              <w:rPr>
                <w:rStyle w:val="Hyperlink"/>
                <w:rFonts w:asciiTheme="minorHAnsi" w:hAnsiTheme="minorHAnsi" w:cstheme="minorHAnsi"/>
                <w:noProof/>
              </w:rPr>
              <w:t>10.21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Provision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42</w:t>
            </w:r>
            <w:r w:rsidR="00BC6E9B" w:rsidRPr="00BC6E9B">
              <w:rPr>
                <w:rFonts w:asciiTheme="minorHAnsi" w:hAnsiTheme="minorHAnsi" w:cstheme="minorHAnsi"/>
                <w:noProof/>
                <w:webHidden/>
              </w:rPr>
              <w:fldChar w:fldCharType="end"/>
            </w:r>
          </w:hyperlink>
        </w:p>
        <w:p w14:paraId="19F01190" w14:textId="69B7A71A"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3" w:history="1">
            <w:r w:rsidR="00BC6E9B" w:rsidRPr="00BC6E9B">
              <w:rPr>
                <w:rStyle w:val="Hyperlink"/>
                <w:rFonts w:asciiTheme="minorHAnsi" w:hAnsiTheme="minorHAnsi" w:cstheme="minorHAnsi"/>
                <w:noProof/>
              </w:rPr>
              <w:t>10.22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Provision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43</w:t>
            </w:r>
            <w:r w:rsidR="00BC6E9B" w:rsidRPr="00BC6E9B">
              <w:rPr>
                <w:rFonts w:asciiTheme="minorHAnsi" w:hAnsiTheme="minorHAnsi" w:cstheme="minorHAnsi"/>
                <w:noProof/>
                <w:webHidden/>
              </w:rPr>
              <w:fldChar w:fldCharType="end"/>
            </w:r>
          </w:hyperlink>
        </w:p>
        <w:p w14:paraId="29DE7F6E" w14:textId="23005F43"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4" w:history="1">
            <w:r w:rsidR="00BC6E9B" w:rsidRPr="00BC6E9B">
              <w:rPr>
                <w:rStyle w:val="Hyperlink"/>
                <w:rFonts w:asciiTheme="minorHAnsi" w:hAnsiTheme="minorHAnsi" w:cstheme="minorHAnsi"/>
                <w:noProof/>
              </w:rPr>
              <w:t>10.23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Remote 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44</w:t>
            </w:r>
            <w:r w:rsidR="00BC6E9B" w:rsidRPr="00BC6E9B">
              <w:rPr>
                <w:rFonts w:asciiTheme="minorHAnsi" w:hAnsiTheme="minorHAnsi" w:cstheme="minorHAnsi"/>
                <w:noProof/>
                <w:webHidden/>
              </w:rPr>
              <w:fldChar w:fldCharType="end"/>
            </w:r>
          </w:hyperlink>
        </w:p>
        <w:p w14:paraId="57CB68B0" w14:textId="79205319"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5" w:history="1">
            <w:r w:rsidR="00BC6E9B" w:rsidRPr="00BC6E9B">
              <w:rPr>
                <w:rStyle w:val="Hyperlink"/>
                <w:rFonts w:asciiTheme="minorHAnsi" w:hAnsiTheme="minorHAnsi" w:cstheme="minorHAnsi"/>
                <w:noProof/>
              </w:rPr>
              <w:t>10.24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Unprovision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45</w:t>
            </w:r>
            <w:r w:rsidR="00BC6E9B" w:rsidRPr="00BC6E9B">
              <w:rPr>
                <w:rFonts w:asciiTheme="minorHAnsi" w:hAnsiTheme="minorHAnsi" w:cstheme="minorHAnsi"/>
                <w:noProof/>
                <w:webHidden/>
              </w:rPr>
              <w:fldChar w:fldCharType="end"/>
            </w:r>
          </w:hyperlink>
        </w:p>
        <w:p w14:paraId="317C1DF3" w14:textId="4F7D43B8"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6" w:history="1">
            <w:r w:rsidR="00BC6E9B" w:rsidRPr="00BC6E9B">
              <w:rPr>
                <w:rStyle w:val="Hyperlink"/>
                <w:rFonts w:asciiTheme="minorHAnsi" w:hAnsiTheme="minorHAnsi" w:cstheme="minorHAnsi"/>
                <w:noProof/>
              </w:rPr>
              <w:t>10.25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Unprovision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46</w:t>
            </w:r>
            <w:r w:rsidR="00BC6E9B" w:rsidRPr="00BC6E9B">
              <w:rPr>
                <w:rFonts w:asciiTheme="minorHAnsi" w:hAnsiTheme="minorHAnsi" w:cstheme="minorHAnsi"/>
                <w:noProof/>
                <w:webHidden/>
              </w:rPr>
              <w:fldChar w:fldCharType="end"/>
            </w:r>
          </w:hyperlink>
        </w:p>
        <w:p w14:paraId="0195D058" w14:textId="5AE27468"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7" w:history="1">
            <w:r w:rsidR="00BC6E9B" w:rsidRPr="00BC6E9B">
              <w:rPr>
                <w:rStyle w:val="Hyperlink"/>
                <w:rFonts w:asciiTheme="minorHAnsi" w:hAnsiTheme="minorHAnsi" w:cstheme="minorHAnsi"/>
                <w:noProof/>
              </w:rPr>
              <w:t>10.26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Control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47</w:t>
            </w:r>
            <w:r w:rsidR="00BC6E9B" w:rsidRPr="00BC6E9B">
              <w:rPr>
                <w:rFonts w:asciiTheme="minorHAnsi" w:hAnsiTheme="minorHAnsi" w:cstheme="minorHAnsi"/>
                <w:noProof/>
                <w:webHidden/>
              </w:rPr>
              <w:fldChar w:fldCharType="end"/>
            </w:r>
          </w:hyperlink>
        </w:p>
        <w:p w14:paraId="6B666402" w14:textId="473B4BB7"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8" w:history="1">
            <w:r w:rsidR="00BC6E9B" w:rsidRPr="00BC6E9B">
              <w:rPr>
                <w:rStyle w:val="Hyperlink"/>
                <w:rFonts w:asciiTheme="minorHAnsi" w:hAnsiTheme="minorHAnsi" w:cstheme="minorHAnsi"/>
                <w:noProof/>
              </w:rPr>
              <w:t>10.27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Control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49</w:t>
            </w:r>
            <w:r w:rsidR="00BC6E9B" w:rsidRPr="00BC6E9B">
              <w:rPr>
                <w:rFonts w:asciiTheme="minorHAnsi" w:hAnsiTheme="minorHAnsi" w:cstheme="minorHAnsi"/>
                <w:noProof/>
                <w:webHidden/>
              </w:rPr>
              <w:fldChar w:fldCharType="end"/>
            </w:r>
          </w:hyperlink>
        </w:p>
        <w:p w14:paraId="521788BA" w14:textId="1AF49902"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59" w:history="1">
            <w:r w:rsidR="00BC6E9B" w:rsidRPr="00BC6E9B">
              <w:rPr>
                <w:rStyle w:val="Hyperlink"/>
                <w:rFonts w:asciiTheme="minorHAnsi" w:hAnsiTheme="minorHAnsi" w:cstheme="minorHAnsi"/>
                <w:noProof/>
              </w:rPr>
              <w:t>10.28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Manual control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_Toc170398559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50</w:t>
            </w:r>
            <w:r w:rsidR="00BC6E9B" w:rsidRPr="00BC6E9B">
              <w:rPr>
                <w:rFonts w:asciiTheme="minorHAnsi" w:hAnsiTheme="minorHAnsi" w:cstheme="minorHAnsi"/>
                <w:noProof/>
                <w:webHidden/>
              </w:rPr>
              <w:fldChar w:fldCharType="end"/>
            </w:r>
          </w:hyperlink>
        </w:p>
        <w:p w14:paraId="6BE53171" w14:textId="45278289"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0" w:history="1">
            <w:r w:rsidR="00BC6E9B" w:rsidRPr="00BC6E9B">
              <w:rPr>
                <w:rStyle w:val="Hyperlink"/>
                <w:rFonts w:asciiTheme="minorHAnsi" w:hAnsiTheme="minorHAnsi" w:cstheme="minorHAnsi"/>
                <w:noProof/>
              </w:rPr>
              <w:t>10.29</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Remote Reconfiguration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_Toc170398560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52</w:t>
            </w:r>
            <w:r w:rsidR="00BC6E9B" w:rsidRPr="00BC6E9B">
              <w:rPr>
                <w:rFonts w:asciiTheme="minorHAnsi" w:hAnsiTheme="minorHAnsi" w:cstheme="minorHAnsi"/>
                <w:noProof/>
                <w:webHidden/>
              </w:rPr>
              <w:fldChar w:fldCharType="end"/>
            </w:r>
          </w:hyperlink>
        </w:p>
        <w:p w14:paraId="52A6AF24" w14:textId="5D003FFE"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1" w:history="1">
            <w:r w:rsidR="00BC6E9B" w:rsidRPr="00BC6E9B">
              <w:rPr>
                <w:rStyle w:val="Hyperlink"/>
                <w:rFonts w:asciiTheme="minorHAnsi" w:hAnsiTheme="minorHAnsi" w:cstheme="minorHAnsi"/>
                <w:noProof/>
              </w:rPr>
              <w:t>10.30</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AC Remote Reconfiguration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_Toc170398561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53</w:t>
            </w:r>
            <w:r w:rsidR="00BC6E9B" w:rsidRPr="00BC6E9B">
              <w:rPr>
                <w:rFonts w:asciiTheme="minorHAnsi" w:hAnsiTheme="minorHAnsi" w:cstheme="minorHAnsi"/>
                <w:noProof/>
                <w:webHidden/>
              </w:rPr>
              <w:fldChar w:fldCharType="end"/>
            </w:r>
          </w:hyperlink>
        </w:p>
        <w:p w14:paraId="5F99D1EA" w14:textId="4292E597"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2" w:history="1">
            <w:r w:rsidR="00BC6E9B" w:rsidRPr="00BC6E9B">
              <w:rPr>
                <w:rStyle w:val="Hyperlink"/>
                <w:rFonts w:asciiTheme="minorHAnsi" w:hAnsiTheme="minorHAnsi" w:cstheme="minorHAnsi"/>
                <w:noProof/>
              </w:rPr>
              <w:t>10.31</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Heartbeat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_Toc170398562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54</w:t>
            </w:r>
            <w:r w:rsidR="00BC6E9B" w:rsidRPr="00BC6E9B">
              <w:rPr>
                <w:rFonts w:asciiTheme="minorHAnsi" w:hAnsiTheme="minorHAnsi" w:cstheme="minorHAnsi"/>
                <w:noProof/>
                <w:webHidden/>
              </w:rPr>
              <w:fldChar w:fldCharType="end"/>
            </w:r>
          </w:hyperlink>
        </w:p>
        <w:p w14:paraId="2B16F60B" w14:textId="50CC8378"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3" w:history="1">
            <w:r w:rsidR="00BC6E9B" w:rsidRPr="00BC6E9B">
              <w:rPr>
                <w:rStyle w:val="Hyperlink"/>
                <w:rFonts w:asciiTheme="minorHAnsi" w:hAnsiTheme="minorHAnsi" w:cstheme="minorHAnsi"/>
                <w:noProof/>
              </w:rPr>
              <w:t>10.32</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Heartbeat Publish Configuration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_Toc170398563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55</w:t>
            </w:r>
            <w:r w:rsidR="00BC6E9B" w:rsidRPr="00BC6E9B">
              <w:rPr>
                <w:rFonts w:asciiTheme="minorHAnsi" w:hAnsiTheme="minorHAnsi" w:cstheme="minorHAnsi"/>
                <w:noProof/>
                <w:webHidden/>
              </w:rPr>
              <w:fldChar w:fldCharType="end"/>
            </w:r>
          </w:hyperlink>
        </w:p>
        <w:p w14:paraId="2AE9DD63" w14:textId="361E4EA2"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4" w:history="1">
            <w:r w:rsidR="00BC6E9B" w:rsidRPr="00BC6E9B">
              <w:rPr>
                <w:rStyle w:val="Hyperlink"/>
                <w:rFonts w:asciiTheme="minorHAnsi" w:hAnsiTheme="minorHAnsi" w:cstheme="minorHAnsi"/>
                <w:noProof/>
              </w:rPr>
              <w:t>10.33</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Heartbeat Publish Configuration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_Toc170398564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56</w:t>
            </w:r>
            <w:r w:rsidR="00BC6E9B" w:rsidRPr="00BC6E9B">
              <w:rPr>
                <w:rFonts w:asciiTheme="minorHAnsi" w:hAnsiTheme="minorHAnsi" w:cstheme="minorHAnsi"/>
                <w:noProof/>
                <w:webHidden/>
              </w:rPr>
              <w:fldChar w:fldCharType="end"/>
            </w:r>
          </w:hyperlink>
        </w:p>
        <w:p w14:paraId="68DEED30" w14:textId="0597E616"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5" w:history="1">
            <w:r w:rsidR="00BC6E9B" w:rsidRPr="00BC6E9B">
              <w:rPr>
                <w:rStyle w:val="Hyperlink"/>
                <w:rFonts w:asciiTheme="minorHAnsi" w:hAnsiTheme="minorHAnsi" w:cstheme="minorHAnsi"/>
                <w:noProof/>
              </w:rPr>
              <w:t>10.34</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Teaching Mode Start Packet</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_Toc170398565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57</w:t>
            </w:r>
            <w:r w:rsidR="00BC6E9B" w:rsidRPr="00BC6E9B">
              <w:rPr>
                <w:rFonts w:asciiTheme="minorHAnsi" w:hAnsiTheme="minorHAnsi" w:cstheme="minorHAnsi"/>
                <w:noProof/>
                <w:webHidden/>
              </w:rPr>
              <w:fldChar w:fldCharType="end"/>
            </w:r>
          </w:hyperlink>
        </w:p>
        <w:p w14:paraId="4B3E3C8E" w14:textId="728F49A0"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6" w:history="1">
            <w:r w:rsidR="00BC6E9B" w:rsidRPr="00BC6E9B">
              <w:rPr>
                <w:rStyle w:val="Hyperlink"/>
                <w:rFonts w:asciiTheme="minorHAnsi" w:hAnsiTheme="minorHAnsi" w:cstheme="minorHAnsi"/>
                <w:noProof/>
              </w:rPr>
              <w:t>10.35</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Teaching Mode Start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_Toc170398566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59</w:t>
            </w:r>
            <w:r w:rsidR="00BC6E9B" w:rsidRPr="00BC6E9B">
              <w:rPr>
                <w:rFonts w:asciiTheme="minorHAnsi" w:hAnsiTheme="minorHAnsi" w:cstheme="minorHAnsi"/>
                <w:noProof/>
                <w:webHidden/>
              </w:rPr>
              <w:fldChar w:fldCharType="end"/>
            </w:r>
          </w:hyperlink>
        </w:p>
        <w:p w14:paraId="2DA5DF91" w14:textId="25C799C0"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7" w:history="1">
            <w:r w:rsidR="00BC6E9B" w:rsidRPr="00BC6E9B">
              <w:rPr>
                <w:rStyle w:val="Hyperlink"/>
                <w:rFonts w:asciiTheme="minorHAnsi" w:hAnsiTheme="minorHAnsi" w:cstheme="minorHAnsi"/>
                <w:noProof/>
              </w:rPr>
              <w:t>10.36</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Node Teaching Mode End ACK</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_Toc170398567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60</w:t>
            </w:r>
            <w:r w:rsidR="00BC6E9B" w:rsidRPr="00BC6E9B">
              <w:rPr>
                <w:rFonts w:asciiTheme="minorHAnsi" w:hAnsiTheme="minorHAnsi" w:cstheme="minorHAnsi"/>
                <w:noProof/>
                <w:webHidden/>
              </w:rPr>
              <w:fldChar w:fldCharType="end"/>
            </w:r>
          </w:hyperlink>
        </w:p>
        <w:p w14:paraId="4F7E7832" w14:textId="4EF38B4B"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8" w:history="1">
            <w:r w:rsidR="00BC6E9B" w:rsidRPr="00BC6E9B">
              <w:rPr>
                <w:rStyle w:val="Hyperlink"/>
                <w:rFonts w:asciiTheme="minorHAnsi" w:hAnsiTheme="minorHAnsi" w:cstheme="minorHAnsi"/>
                <w:noProof/>
              </w:rPr>
              <w:t>10.37</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 xml:space="preserve">Node Debug Info Packet </w:t>
            </w:r>
            <w:r w:rsidR="00BC6E9B" w:rsidRPr="00BC6E9B">
              <w:rPr>
                <w:rStyle w:val="Hyperlink"/>
                <w:rFonts w:asciiTheme="minorHAnsi" w:hAnsiTheme="minorHAnsi" w:cstheme="minorHAnsi"/>
                <w:noProof/>
                <w:highlight w:val="yellow"/>
              </w:rPr>
              <w:t>(Only for QMAX Internal use)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_Toc170398568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61</w:t>
            </w:r>
            <w:r w:rsidR="00BC6E9B" w:rsidRPr="00BC6E9B">
              <w:rPr>
                <w:rFonts w:asciiTheme="minorHAnsi" w:hAnsiTheme="minorHAnsi" w:cstheme="minorHAnsi"/>
                <w:noProof/>
                <w:webHidden/>
              </w:rPr>
              <w:fldChar w:fldCharType="end"/>
            </w:r>
          </w:hyperlink>
        </w:p>
        <w:p w14:paraId="41D5EAAF" w14:textId="05092791" w:rsidR="00BC6E9B" w:rsidRPr="00BC6E9B" w:rsidRDefault="00000000">
          <w:pPr>
            <w:pStyle w:val="TOC2"/>
            <w:tabs>
              <w:tab w:val="left" w:pos="1200"/>
            </w:tabs>
            <w:rPr>
              <w:rFonts w:asciiTheme="minorHAnsi" w:eastAsiaTheme="minorEastAsia" w:hAnsiTheme="minorHAnsi" w:cstheme="minorHAnsi"/>
              <w:noProof/>
              <w:kern w:val="2"/>
              <w:sz w:val="24"/>
              <w:szCs w:val="24"/>
              <w:lang w:val="en-IN" w:eastAsia="en-IN"/>
              <w14:ligatures w14:val="standardContextual"/>
            </w:rPr>
          </w:pPr>
          <w:hyperlink w:anchor="_Toc170398569" w:history="1">
            <w:r w:rsidR="00BC6E9B" w:rsidRPr="00BC6E9B">
              <w:rPr>
                <w:rStyle w:val="Hyperlink"/>
                <w:rFonts w:asciiTheme="minorHAnsi" w:hAnsiTheme="minorHAnsi" w:cstheme="minorHAnsi"/>
                <w:noProof/>
              </w:rPr>
              <w:t>10.38</w:t>
            </w:r>
            <w:r w:rsidR="00BC6E9B" w:rsidRPr="00BC6E9B">
              <w:rPr>
                <w:rFonts w:asciiTheme="minorHAnsi" w:eastAsiaTheme="minorEastAsia" w:hAnsiTheme="minorHAnsi" w:cstheme="minorHAnsi"/>
                <w:noProof/>
                <w:kern w:val="2"/>
                <w:sz w:val="24"/>
                <w:szCs w:val="24"/>
                <w:lang w:val="en-IN" w:eastAsia="en-IN"/>
                <w14:ligatures w14:val="standardContextual"/>
              </w:rPr>
              <w:tab/>
            </w:r>
            <w:r w:rsidR="00BC6E9B" w:rsidRPr="00BC6E9B">
              <w:rPr>
                <w:rStyle w:val="Hyperlink"/>
                <w:rFonts w:asciiTheme="minorHAnsi" w:hAnsiTheme="minorHAnsi" w:cstheme="minorHAnsi"/>
                <w:noProof/>
              </w:rPr>
              <w:t xml:space="preserve">Node Debug Info ACK </w:t>
            </w:r>
            <w:r w:rsidR="00BC6E9B" w:rsidRPr="00BC6E9B">
              <w:rPr>
                <w:rStyle w:val="Hyperlink"/>
                <w:rFonts w:asciiTheme="minorHAnsi" w:hAnsiTheme="minorHAnsi" w:cstheme="minorHAnsi"/>
                <w:noProof/>
                <w:highlight w:val="yellow"/>
              </w:rPr>
              <w:t>(Only for QMAX Internal use)</w:t>
            </w:r>
            <w:r w:rsidR="00BC6E9B" w:rsidRPr="00BC6E9B">
              <w:rPr>
                <w:rFonts w:asciiTheme="minorHAnsi" w:hAnsiTheme="minorHAnsi" w:cstheme="minorHAnsi"/>
                <w:noProof/>
                <w:webHidden/>
              </w:rPr>
              <w:tab/>
            </w:r>
            <w:r w:rsidR="00BC6E9B" w:rsidRPr="00BC6E9B">
              <w:rPr>
                <w:rFonts w:asciiTheme="minorHAnsi" w:hAnsiTheme="minorHAnsi" w:cstheme="minorHAnsi"/>
                <w:noProof/>
                <w:webHidden/>
              </w:rPr>
              <w:fldChar w:fldCharType="begin"/>
            </w:r>
            <w:r w:rsidR="00BC6E9B" w:rsidRPr="00BC6E9B">
              <w:rPr>
                <w:rFonts w:asciiTheme="minorHAnsi" w:hAnsiTheme="minorHAnsi" w:cstheme="minorHAnsi"/>
                <w:noProof/>
                <w:webHidden/>
              </w:rPr>
              <w:instrText xml:space="preserve"> PAGEREF _Toc170398569 \h </w:instrText>
            </w:r>
            <w:r w:rsidR="00BC6E9B" w:rsidRPr="00BC6E9B">
              <w:rPr>
                <w:rFonts w:asciiTheme="minorHAnsi" w:hAnsiTheme="minorHAnsi" w:cstheme="minorHAnsi"/>
                <w:noProof/>
                <w:webHidden/>
              </w:rPr>
            </w:r>
            <w:r w:rsidR="00BC6E9B" w:rsidRPr="00BC6E9B">
              <w:rPr>
                <w:rFonts w:asciiTheme="minorHAnsi" w:hAnsiTheme="minorHAnsi" w:cstheme="minorHAnsi"/>
                <w:noProof/>
                <w:webHidden/>
              </w:rPr>
              <w:fldChar w:fldCharType="separate"/>
            </w:r>
            <w:r w:rsidR="004308A4">
              <w:rPr>
                <w:rFonts w:asciiTheme="minorHAnsi" w:hAnsiTheme="minorHAnsi" w:cstheme="minorHAnsi"/>
                <w:noProof/>
                <w:webHidden/>
              </w:rPr>
              <w:t>62</w:t>
            </w:r>
            <w:r w:rsidR="00BC6E9B" w:rsidRPr="00BC6E9B">
              <w:rPr>
                <w:rFonts w:asciiTheme="minorHAnsi" w:hAnsiTheme="minorHAnsi" w:cstheme="minorHAnsi"/>
                <w:noProof/>
                <w:webHidden/>
              </w:rPr>
              <w:fldChar w:fldCharType="end"/>
            </w:r>
          </w:hyperlink>
        </w:p>
        <w:p w14:paraId="35010F1F" w14:textId="46991138" w:rsidR="008D0F25" w:rsidRPr="00BC6E9B" w:rsidRDefault="008D0F25" w:rsidP="43DB5E95">
          <w:pPr>
            <w:pStyle w:val="TOC3"/>
            <w:tabs>
              <w:tab w:val="left" w:pos="1320"/>
              <w:tab w:val="right" w:leader="dot" w:pos="9735"/>
            </w:tabs>
            <w:rPr>
              <w:rStyle w:val="Hyperlink"/>
              <w:rFonts w:asciiTheme="minorHAnsi" w:hAnsiTheme="minorHAnsi" w:cstheme="minorHAnsi"/>
              <w:noProof/>
              <w:kern w:val="2"/>
              <w:lang w:val="en-IN" w:eastAsia="en-IN"/>
              <w14:ligatures w14:val="standardContextual"/>
            </w:rPr>
          </w:pPr>
          <w:r w:rsidRPr="00BC6E9B">
            <w:rPr>
              <w:rFonts w:asciiTheme="minorHAnsi" w:hAnsiTheme="minorHAnsi" w:cstheme="minorHAnsi"/>
            </w:rPr>
            <w:fldChar w:fldCharType="end"/>
          </w:r>
        </w:p>
      </w:sdtContent>
    </w:sdt>
    <w:p w14:paraId="3880B57B" w14:textId="30126E48" w:rsidR="00E548D2" w:rsidRPr="00BC6E9B" w:rsidRDefault="00CE01C7" w:rsidP="008E15D6">
      <w:pPr>
        <w:rPr>
          <w:rFonts w:asciiTheme="minorHAnsi" w:eastAsiaTheme="minorEastAsia" w:hAnsiTheme="minorHAnsi" w:cstheme="minorHAnsi"/>
          <w:b/>
          <w:noProof/>
          <w:color w:val="1F497D" w:themeColor="text2"/>
          <w:kern w:val="2"/>
          <w:sz w:val="32"/>
          <w:szCs w:val="32"/>
          <w:lang w:val="en-IN" w:eastAsia="en-IN"/>
          <w14:ligatures w14:val="standardContextual"/>
        </w:rPr>
      </w:pPr>
      <w:r w:rsidRPr="00BC6E9B">
        <w:rPr>
          <w:rFonts w:asciiTheme="minorHAnsi" w:eastAsiaTheme="minorEastAsia" w:hAnsiTheme="minorHAnsi" w:cstheme="minorHAnsi"/>
          <w:b/>
          <w:noProof/>
          <w:color w:val="1F497D" w:themeColor="text2"/>
          <w:kern w:val="2"/>
          <w:sz w:val="32"/>
          <w:szCs w:val="32"/>
          <w:lang w:val="en-IN" w:eastAsia="en-IN"/>
          <w14:ligatures w14:val="standardContextual"/>
        </w:rPr>
        <w:t>Table of</w:t>
      </w:r>
      <w:r w:rsidR="00F8526F" w:rsidRPr="00BC6E9B">
        <w:rPr>
          <w:rFonts w:asciiTheme="minorHAnsi" w:eastAsiaTheme="minorEastAsia" w:hAnsiTheme="minorHAnsi" w:cstheme="minorHAnsi"/>
          <w:b/>
          <w:noProof/>
          <w:color w:val="1F497D" w:themeColor="text2"/>
          <w:kern w:val="2"/>
          <w:sz w:val="32"/>
          <w:szCs w:val="32"/>
          <w:lang w:val="en-IN" w:eastAsia="en-IN"/>
          <w14:ligatures w14:val="standardContextual"/>
        </w:rPr>
        <w:t xml:space="preserve"> Figures</w:t>
      </w:r>
    </w:p>
    <w:p w14:paraId="54478557" w14:textId="5E0930EC" w:rsidR="00CE01C7" w:rsidRPr="00BC6E9B" w:rsidRDefault="00CE01C7">
      <w:pPr>
        <w:pStyle w:val="TableofFigures"/>
        <w:tabs>
          <w:tab w:val="right" w:leader="dot" w:pos="9736"/>
        </w:tabs>
        <w:rPr>
          <w:rFonts w:eastAsiaTheme="minorEastAsia"/>
          <w:i w:val="0"/>
          <w:iCs w:val="0"/>
          <w:noProof/>
          <w:kern w:val="2"/>
          <w:sz w:val="24"/>
          <w:szCs w:val="24"/>
          <w:lang w:val="en-IN" w:eastAsia="en-IN"/>
          <w14:ligatures w14:val="standardContextual"/>
        </w:rPr>
      </w:pPr>
      <w:r w:rsidRPr="00BC6E9B">
        <w:rPr>
          <w:rFonts w:eastAsiaTheme="minorEastAsia"/>
          <w:b/>
          <w:noProof/>
          <w:color w:val="1F497D" w:themeColor="text2"/>
          <w:kern w:val="2"/>
          <w:sz w:val="24"/>
          <w:szCs w:val="24"/>
          <w:lang w:val="en-IN" w:eastAsia="en-IN"/>
          <w14:ligatures w14:val="standardContextual"/>
        </w:rPr>
        <w:fldChar w:fldCharType="begin"/>
      </w:r>
      <w:r w:rsidRPr="00BC6E9B">
        <w:rPr>
          <w:rFonts w:eastAsiaTheme="minorEastAsia"/>
          <w:b/>
          <w:noProof/>
          <w:color w:val="1F497D" w:themeColor="text2"/>
          <w:kern w:val="2"/>
          <w:sz w:val="24"/>
          <w:szCs w:val="24"/>
          <w:lang w:val="en-IN" w:eastAsia="en-IN"/>
          <w14:ligatures w14:val="standardContextual"/>
        </w:rPr>
        <w:instrText xml:space="preserve"> TOC \h \z \c "Figure" </w:instrText>
      </w:r>
      <w:r w:rsidRPr="00BC6E9B">
        <w:rPr>
          <w:rFonts w:eastAsiaTheme="minorEastAsia"/>
          <w:b/>
          <w:noProof/>
          <w:color w:val="1F497D" w:themeColor="text2"/>
          <w:kern w:val="2"/>
          <w:sz w:val="24"/>
          <w:szCs w:val="24"/>
          <w:lang w:val="en-IN" w:eastAsia="en-IN"/>
          <w14:ligatures w14:val="standardContextual"/>
        </w:rPr>
        <w:fldChar w:fldCharType="separate"/>
      </w:r>
      <w:hyperlink w:anchor="_Toc169879552" w:history="1">
        <w:r w:rsidRPr="00BC6E9B">
          <w:rPr>
            <w:rStyle w:val="Hyperlink"/>
            <w:i w:val="0"/>
            <w:iCs w:val="0"/>
            <w:noProof/>
            <w:sz w:val="24"/>
            <w:szCs w:val="24"/>
          </w:rPr>
          <w:t>Figure 4.1 Software Architecture Block Diagram</w:t>
        </w:r>
        <w:r w:rsidRPr="00BC6E9B">
          <w:rPr>
            <w:i w:val="0"/>
            <w:iCs w:val="0"/>
            <w:noProof/>
            <w:webHidden/>
            <w:sz w:val="24"/>
            <w:szCs w:val="24"/>
          </w:rPr>
          <w:tab/>
        </w:r>
        <w:r w:rsidRPr="00BC6E9B">
          <w:rPr>
            <w:i w:val="0"/>
            <w:iCs w:val="0"/>
            <w:noProof/>
            <w:webHidden/>
            <w:sz w:val="24"/>
            <w:szCs w:val="24"/>
          </w:rPr>
          <w:fldChar w:fldCharType="begin"/>
        </w:r>
        <w:r w:rsidRPr="00BC6E9B">
          <w:rPr>
            <w:i w:val="0"/>
            <w:iCs w:val="0"/>
            <w:noProof/>
            <w:webHidden/>
            <w:sz w:val="24"/>
            <w:szCs w:val="24"/>
          </w:rPr>
          <w:instrText xml:space="preserve"> PAGEREF _Toc169879552 \h </w:instrText>
        </w:r>
        <w:r w:rsidRPr="00BC6E9B">
          <w:rPr>
            <w:i w:val="0"/>
            <w:iCs w:val="0"/>
            <w:noProof/>
            <w:webHidden/>
            <w:sz w:val="24"/>
            <w:szCs w:val="24"/>
          </w:rPr>
        </w:r>
        <w:r w:rsidRPr="00BC6E9B">
          <w:rPr>
            <w:i w:val="0"/>
            <w:iCs w:val="0"/>
            <w:noProof/>
            <w:webHidden/>
            <w:sz w:val="24"/>
            <w:szCs w:val="24"/>
          </w:rPr>
          <w:fldChar w:fldCharType="separate"/>
        </w:r>
        <w:r w:rsidR="004308A4">
          <w:rPr>
            <w:i w:val="0"/>
            <w:iCs w:val="0"/>
            <w:noProof/>
            <w:webHidden/>
            <w:sz w:val="24"/>
            <w:szCs w:val="24"/>
          </w:rPr>
          <w:t>6</w:t>
        </w:r>
        <w:r w:rsidRPr="00BC6E9B">
          <w:rPr>
            <w:i w:val="0"/>
            <w:iCs w:val="0"/>
            <w:noProof/>
            <w:webHidden/>
            <w:sz w:val="24"/>
            <w:szCs w:val="24"/>
          </w:rPr>
          <w:fldChar w:fldCharType="end"/>
        </w:r>
      </w:hyperlink>
    </w:p>
    <w:p w14:paraId="56D33964" w14:textId="118BA32C"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3" w:history="1">
        <w:r w:rsidR="00CE01C7" w:rsidRPr="00BC6E9B">
          <w:rPr>
            <w:rStyle w:val="Hyperlink"/>
            <w:i w:val="0"/>
            <w:iCs w:val="0"/>
            <w:noProof/>
            <w:sz w:val="24"/>
            <w:szCs w:val="24"/>
          </w:rPr>
          <w:t>Figure 10.1 Gateway Registration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_Toc169879553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21</w:t>
        </w:r>
        <w:r w:rsidR="00CE01C7" w:rsidRPr="00BC6E9B">
          <w:rPr>
            <w:i w:val="0"/>
            <w:iCs w:val="0"/>
            <w:noProof/>
            <w:webHidden/>
            <w:sz w:val="24"/>
            <w:szCs w:val="24"/>
          </w:rPr>
          <w:fldChar w:fldCharType="end"/>
        </w:r>
      </w:hyperlink>
    </w:p>
    <w:p w14:paraId="004D828E" w14:textId="4A988AE4"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4" w:history="1">
        <w:r w:rsidR="00CE01C7" w:rsidRPr="00BC6E9B">
          <w:rPr>
            <w:rStyle w:val="Hyperlink"/>
            <w:i w:val="0"/>
            <w:iCs w:val="0"/>
            <w:noProof/>
            <w:sz w:val="24"/>
            <w:szCs w:val="24"/>
          </w:rPr>
          <w:t>Figure 10.2 Gateway Registration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_Toc169879554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22</w:t>
        </w:r>
        <w:r w:rsidR="00CE01C7" w:rsidRPr="00BC6E9B">
          <w:rPr>
            <w:i w:val="0"/>
            <w:iCs w:val="0"/>
            <w:noProof/>
            <w:webHidden/>
            <w:sz w:val="24"/>
            <w:szCs w:val="24"/>
          </w:rPr>
          <w:fldChar w:fldCharType="end"/>
        </w:r>
      </w:hyperlink>
    </w:p>
    <w:p w14:paraId="3896312B" w14:textId="1B6AE071"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5" w:history="1">
        <w:r w:rsidR="00CE01C7" w:rsidRPr="00BC6E9B">
          <w:rPr>
            <w:rStyle w:val="Hyperlink"/>
            <w:i w:val="0"/>
            <w:iCs w:val="0"/>
            <w:noProof/>
            <w:sz w:val="24"/>
            <w:szCs w:val="24"/>
          </w:rPr>
          <w:t>Figure 10.3 Gateway 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_Toc169879555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23</w:t>
        </w:r>
        <w:r w:rsidR="00CE01C7" w:rsidRPr="00BC6E9B">
          <w:rPr>
            <w:i w:val="0"/>
            <w:iCs w:val="0"/>
            <w:noProof/>
            <w:webHidden/>
            <w:sz w:val="24"/>
            <w:szCs w:val="24"/>
          </w:rPr>
          <w:fldChar w:fldCharType="end"/>
        </w:r>
      </w:hyperlink>
    </w:p>
    <w:p w14:paraId="74E8FF35" w14:textId="6C4003EC"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6" w:history="1">
        <w:r w:rsidR="00CE01C7" w:rsidRPr="00BC6E9B">
          <w:rPr>
            <w:rStyle w:val="Hyperlink"/>
            <w:i w:val="0"/>
            <w:iCs w:val="0"/>
            <w:noProof/>
            <w:sz w:val="24"/>
            <w:szCs w:val="24"/>
          </w:rPr>
          <w:t>Figure 10.4 Gateway Unregistration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_Toc169879556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24</w:t>
        </w:r>
        <w:r w:rsidR="00CE01C7" w:rsidRPr="00BC6E9B">
          <w:rPr>
            <w:i w:val="0"/>
            <w:iCs w:val="0"/>
            <w:noProof/>
            <w:webHidden/>
            <w:sz w:val="24"/>
            <w:szCs w:val="24"/>
          </w:rPr>
          <w:fldChar w:fldCharType="end"/>
        </w:r>
      </w:hyperlink>
    </w:p>
    <w:p w14:paraId="29939283" w14:textId="2793E6BA"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7" w:history="1">
        <w:r w:rsidR="00CE01C7" w:rsidRPr="00BC6E9B">
          <w:rPr>
            <w:rStyle w:val="Hyperlink"/>
            <w:i w:val="0"/>
            <w:iCs w:val="0"/>
            <w:noProof/>
            <w:sz w:val="24"/>
            <w:szCs w:val="24"/>
          </w:rPr>
          <w:t>Figure 10.5 Gateway Unregistration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_Toc169879557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25</w:t>
        </w:r>
        <w:r w:rsidR="00CE01C7" w:rsidRPr="00BC6E9B">
          <w:rPr>
            <w:i w:val="0"/>
            <w:iCs w:val="0"/>
            <w:noProof/>
            <w:webHidden/>
            <w:sz w:val="24"/>
            <w:szCs w:val="24"/>
          </w:rPr>
          <w:fldChar w:fldCharType="end"/>
        </w:r>
      </w:hyperlink>
    </w:p>
    <w:p w14:paraId="1D68619E" w14:textId="626257C8"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8" w:history="1">
        <w:r w:rsidR="00CE01C7" w:rsidRPr="00BC6E9B">
          <w:rPr>
            <w:rStyle w:val="Hyperlink"/>
            <w:i w:val="0"/>
            <w:iCs w:val="0"/>
            <w:noProof/>
            <w:sz w:val="24"/>
            <w:szCs w:val="24"/>
          </w:rPr>
          <w:t>Figure 10.6 Gateway AC Control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_Toc169879558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27</w:t>
        </w:r>
        <w:r w:rsidR="00CE01C7" w:rsidRPr="00BC6E9B">
          <w:rPr>
            <w:i w:val="0"/>
            <w:iCs w:val="0"/>
            <w:noProof/>
            <w:webHidden/>
            <w:sz w:val="24"/>
            <w:szCs w:val="24"/>
          </w:rPr>
          <w:fldChar w:fldCharType="end"/>
        </w:r>
      </w:hyperlink>
    </w:p>
    <w:p w14:paraId="48759C73" w14:textId="180EEA04"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59" w:history="1">
        <w:r w:rsidR="00CE01C7" w:rsidRPr="00BC6E9B">
          <w:rPr>
            <w:rStyle w:val="Hyperlink"/>
            <w:i w:val="0"/>
            <w:iCs w:val="0"/>
            <w:noProof/>
            <w:sz w:val="24"/>
            <w:szCs w:val="24"/>
          </w:rPr>
          <w:t>Figure 10.7 Gateway AC Control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_Toc169879559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28</w:t>
        </w:r>
        <w:r w:rsidR="00CE01C7" w:rsidRPr="00BC6E9B">
          <w:rPr>
            <w:i w:val="0"/>
            <w:iCs w:val="0"/>
            <w:noProof/>
            <w:webHidden/>
            <w:sz w:val="24"/>
            <w:szCs w:val="24"/>
          </w:rPr>
          <w:fldChar w:fldCharType="end"/>
        </w:r>
      </w:hyperlink>
    </w:p>
    <w:p w14:paraId="62FFCE81" w14:textId="68B8A49C"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0" w:history="1">
        <w:r w:rsidR="00CE01C7" w:rsidRPr="00BC6E9B">
          <w:rPr>
            <w:rStyle w:val="Hyperlink"/>
            <w:i w:val="0"/>
            <w:iCs w:val="0"/>
            <w:noProof/>
            <w:sz w:val="24"/>
            <w:szCs w:val="24"/>
          </w:rPr>
          <w:t>Figure 10.8 Gateway AC manual control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_Toc169879560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30</w:t>
        </w:r>
        <w:r w:rsidR="00CE01C7" w:rsidRPr="00BC6E9B">
          <w:rPr>
            <w:i w:val="0"/>
            <w:iCs w:val="0"/>
            <w:noProof/>
            <w:webHidden/>
            <w:sz w:val="24"/>
            <w:szCs w:val="24"/>
          </w:rPr>
          <w:fldChar w:fldCharType="end"/>
        </w:r>
      </w:hyperlink>
    </w:p>
    <w:p w14:paraId="0AA205D4" w14:textId="3EF4FD9F"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1" w:history="1">
        <w:r w:rsidR="00CE01C7" w:rsidRPr="00BC6E9B">
          <w:rPr>
            <w:rStyle w:val="Hyperlink"/>
            <w:i w:val="0"/>
            <w:iCs w:val="0"/>
            <w:noProof/>
            <w:sz w:val="24"/>
            <w:szCs w:val="24"/>
          </w:rPr>
          <w:t>Figure 10.9 Gateway AC Remote Reconfiguration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_Toc169879561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31</w:t>
        </w:r>
        <w:r w:rsidR="00CE01C7" w:rsidRPr="00BC6E9B">
          <w:rPr>
            <w:i w:val="0"/>
            <w:iCs w:val="0"/>
            <w:noProof/>
            <w:webHidden/>
            <w:sz w:val="24"/>
            <w:szCs w:val="24"/>
          </w:rPr>
          <w:fldChar w:fldCharType="end"/>
        </w:r>
      </w:hyperlink>
    </w:p>
    <w:p w14:paraId="04C65D20" w14:textId="7B1FCE68"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2" w:history="1">
        <w:r w:rsidR="00CE01C7" w:rsidRPr="00BC6E9B">
          <w:rPr>
            <w:rStyle w:val="Hyperlink"/>
            <w:i w:val="0"/>
            <w:iCs w:val="0"/>
            <w:noProof/>
            <w:sz w:val="24"/>
            <w:szCs w:val="24"/>
          </w:rPr>
          <w:t>Figure 10.10 Gateway AC Remote Reconfiguration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_Toc169879562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32</w:t>
        </w:r>
        <w:r w:rsidR="00CE01C7" w:rsidRPr="00BC6E9B">
          <w:rPr>
            <w:i w:val="0"/>
            <w:iCs w:val="0"/>
            <w:noProof/>
            <w:webHidden/>
            <w:sz w:val="24"/>
            <w:szCs w:val="24"/>
          </w:rPr>
          <w:fldChar w:fldCharType="end"/>
        </w:r>
      </w:hyperlink>
    </w:p>
    <w:p w14:paraId="48EF5690" w14:textId="0823DDF1"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3" w:history="1">
        <w:r w:rsidR="00CE01C7" w:rsidRPr="00BC6E9B">
          <w:rPr>
            <w:rStyle w:val="Hyperlink"/>
            <w:i w:val="0"/>
            <w:iCs w:val="0"/>
            <w:noProof/>
            <w:sz w:val="24"/>
            <w:szCs w:val="24"/>
          </w:rPr>
          <w:t>Figure 10.11 Gateway Heartbeat ACK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_Toc169879563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33</w:t>
        </w:r>
        <w:r w:rsidR="00CE01C7" w:rsidRPr="00BC6E9B">
          <w:rPr>
            <w:i w:val="0"/>
            <w:iCs w:val="0"/>
            <w:noProof/>
            <w:webHidden/>
            <w:sz w:val="24"/>
            <w:szCs w:val="24"/>
          </w:rPr>
          <w:fldChar w:fldCharType="end"/>
        </w:r>
      </w:hyperlink>
    </w:p>
    <w:p w14:paraId="20D8A629" w14:textId="7ABFC01E"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4" w:history="1">
        <w:r w:rsidR="00CE01C7" w:rsidRPr="00BC6E9B">
          <w:rPr>
            <w:rStyle w:val="Hyperlink"/>
            <w:i w:val="0"/>
            <w:iCs w:val="0"/>
            <w:noProof/>
            <w:sz w:val="24"/>
            <w:szCs w:val="24"/>
          </w:rPr>
          <w:t>Figure 10.12 Gateway Heartbeat Publish 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_Toc169879564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34</w:t>
        </w:r>
        <w:r w:rsidR="00CE01C7" w:rsidRPr="00BC6E9B">
          <w:rPr>
            <w:i w:val="0"/>
            <w:iCs w:val="0"/>
            <w:noProof/>
            <w:webHidden/>
            <w:sz w:val="24"/>
            <w:szCs w:val="24"/>
          </w:rPr>
          <w:fldChar w:fldCharType="end"/>
        </w:r>
      </w:hyperlink>
    </w:p>
    <w:p w14:paraId="326B3030" w14:textId="3BBBACF2"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5" w:history="1">
        <w:r w:rsidR="00CE01C7" w:rsidRPr="00BC6E9B">
          <w:rPr>
            <w:rStyle w:val="Hyperlink"/>
            <w:i w:val="0"/>
            <w:iCs w:val="0"/>
            <w:noProof/>
            <w:sz w:val="24"/>
            <w:szCs w:val="24"/>
          </w:rPr>
          <w:t>Figure 10.13 Gateway Heartbeat Publish Configuration ACK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_Toc169879565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35</w:t>
        </w:r>
        <w:r w:rsidR="00CE01C7" w:rsidRPr="00BC6E9B">
          <w:rPr>
            <w:i w:val="0"/>
            <w:iCs w:val="0"/>
            <w:noProof/>
            <w:webHidden/>
            <w:sz w:val="24"/>
            <w:szCs w:val="24"/>
          </w:rPr>
          <w:fldChar w:fldCharType="end"/>
        </w:r>
      </w:hyperlink>
    </w:p>
    <w:p w14:paraId="55246B3E" w14:textId="104BDFC7"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6" w:history="1">
        <w:r w:rsidR="00CE01C7" w:rsidRPr="00BC6E9B">
          <w:rPr>
            <w:rStyle w:val="Hyperlink"/>
            <w:i w:val="0"/>
            <w:iCs w:val="0"/>
            <w:noProof/>
            <w:sz w:val="24"/>
            <w:szCs w:val="24"/>
          </w:rPr>
          <w:t>Figure 10.16 Gateway Teaching Mode Start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_Toc169879566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36</w:t>
        </w:r>
        <w:r w:rsidR="00CE01C7" w:rsidRPr="00BC6E9B">
          <w:rPr>
            <w:i w:val="0"/>
            <w:iCs w:val="0"/>
            <w:noProof/>
            <w:webHidden/>
            <w:sz w:val="24"/>
            <w:szCs w:val="24"/>
          </w:rPr>
          <w:fldChar w:fldCharType="end"/>
        </w:r>
      </w:hyperlink>
    </w:p>
    <w:p w14:paraId="71330023" w14:textId="7AB2122C"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7" w:history="1">
        <w:r w:rsidR="00CE01C7" w:rsidRPr="00BC6E9B">
          <w:rPr>
            <w:rStyle w:val="Hyperlink"/>
            <w:i w:val="0"/>
            <w:iCs w:val="0"/>
            <w:noProof/>
            <w:sz w:val="24"/>
            <w:szCs w:val="24"/>
          </w:rPr>
          <w:t>Figure 10.17 Gateway Teaching Mode Start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_Toc169879567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38</w:t>
        </w:r>
        <w:r w:rsidR="00CE01C7" w:rsidRPr="00BC6E9B">
          <w:rPr>
            <w:i w:val="0"/>
            <w:iCs w:val="0"/>
            <w:noProof/>
            <w:webHidden/>
            <w:sz w:val="24"/>
            <w:szCs w:val="24"/>
          </w:rPr>
          <w:fldChar w:fldCharType="end"/>
        </w:r>
      </w:hyperlink>
    </w:p>
    <w:p w14:paraId="4C993E04" w14:textId="15A87414"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8" w:history="1">
        <w:r w:rsidR="00CE01C7" w:rsidRPr="00BC6E9B">
          <w:rPr>
            <w:rStyle w:val="Hyperlink"/>
            <w:i w:val="0"/>
            <w:iCs w:val="0"/>
            <w:noProof/>
            <w:sz w:val="24"/>
            <w:szCs w:val="24"/>
          </w:rPr>
          <w:t>Figure 10.18 Gateway Teaching Mode End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_Toc169879568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39</w:t>
        </w:r>
        <w:r w:rsidR="00CE01C7" w:rsidRPr="00BC6E9B">
          <w:rPr>
            <w:i w:val="0"/>
            <w:iCs w:val="0"/>
            <w:noProof/>
            <w:webHidden/>
            <w:sz w:val="24"/>
            <w:szCs w:val="24"/>
          </w:rPr>
          <w:fldChar w:fldCharType="end"/>
        </w:r>
      </w:hyperlink>
    </w:p>
    <w:p w14:paraId="2DED10AC" w14:textId="335A78B7"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69" w:history="1">
        <w:r w:rsidR="00CE01C7" w:rsidRPr="00BC6E9B">
          <w:rPr>
            <w:rStyle w:val="Hyperlink"/>
            <w:i w:val="0"/>
            <w:iCs w:val="0"/>
            <w:noProof/>
            <w:sz w:val="24"/>
            <w:szCs w:val="24"/>
          </w:rPr>
          <w:t>Figure 10.19 Gateway Debug Info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_Toc169879569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40</w:t>
        </w:r>
        <w:r w:rsidR="00CE01C7" w:rsidRPr="00BC6E9B">
          <w:rPr>
            <w:i w:val="0"/>
            <w:iCs w:val="0"/>
            <w:noProof/>
            <w:webHidden/>
            <w:sz w:val="24"/>
            <w:szCs w:val="24"/>
          </w:rPr>
          <w:fldChar w:fldCharType="end"/>
        </w:r>
      </w:hyperlink>
    </w:p>
    <w:p w14:paraId="7AA55B91" w14:textId="1887F869"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0" w:history="1">
        <w:r w:rsidR="00CE01C7" w:rsidRPr="00BC6E9B">
          <w:rPr>
            <w:rStyle w:val="Hyperlink"/>
            <w:i w:val="0"/>
            <w:iCs w:val="0"/>
            <w:noProof/>
            <w:sz w:val="24"/>
            <w:szCs w:val="24"/>
          </w:rPr>
          <w:t>Figure 10.20 Gateway Debug Info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_Toc169879570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41</w:t>
        </w:r>
        <w:r w:rsidR="00CE01C7" w:rsidRPr="00BC6E9B">
          <w:rPr>
            <w:i w:val="0"/>
            <w:iCs w:val="0"/>
            <w:noProof/>
            <w:webHidden/>
            <w:sz w:val="24"/>
            <w:szCs w:val="24"/>
          </w:rPr>
          <w:fldChar w:fldCharType="end"/>
        </w:r>
      </w:hyperlink>
    </w:p>
    <w:p w14:paraId="34B6B5A6" w14:textId="5C7E9165"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1" w:history="1">
        <w:r w:rsidR="00CE01C7" w:rsidRPr="00BC6E9B">
          <w:rPr>
            <w:rStyle w:val="Hyperlink"/>
            <w:i w:val="0"/>
            <w:iCs w:val="0"/>
            <w:noProof/>
            <w:sz w:val="24"/>
            <w:szCs w:val="24"/>
          </w:rPr>
          <w:t>Figure 10.21 Node Provisioning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_Toc169879571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42</w:t>
        </w:r>
        <w:r w:rsidR="00CE01C7" w:rsidRPr="00BC6E9B">
          <w:rPr>
            <w:i w:val="0"/>
            <w:iCs w:val="0"/>
            <w:noProof/>
            <w:webHidden/>
            <w:sz w:val="24"/>
            <w:szCs w:val="24"/>
          </w:rPr>
          <w:fldChar w:fldCharType="end"/>
        </w:r>
      </w:hyperlink>
    </w:p>
    <w:p w14:paraId="60637167" w14:textId="5C514A5E"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2" w:history="1">
        <w:r w:rsidR="00CE01C7" w:rsidRPr="00BC6E9B">
          <w:rPr>
            <w:rStyle w:val="Hyperlink"/>
            <w:i w:val="0"/>
            <w:iCs w:val="0"/>
            <w:noProof/>
            <w:sz w:val="24"/>
            <w:szCs w:val="24"/>
          </w:rPr>
          <w:t>Figure 10.22 Node Provisioning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_Toc169879572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43</w:t>
        </w:r>
        <w:r w:rsidR="00CE01C7" w:rsidRPr="00BC6E9B">
          <w:rPr>
            <w:i w:val="0"/>
            <w:iCs w:val="0"/>
            <w:noProof/>
            <w:webHidden/>
            <w:sz w:val="24"/>
            <w:szCs w:val="24"/>
          </w:rPr>
          <w:fldChar w:fldCharType="end"/>
        </w:r>
      </w:hyperlink>
    </w:p>
    <w:p w14:paraId="62025CED" w14:textId="2C6000C0"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3" w:history="1">
        <w:r w:rsidR="00CE01C7" w:rsidRPr="00BC6E9B">
          <w:rPr>
            <w:rStyle w:val="Hyperlink"/>
            <w:i w:val="0"/>
            <w:iCs w:val="0"/>
            <w:noProof/>
            <w:sz w:val="24"/>
            <w:szCs w:val="24"/>
          </w:rPr>
          <w:t>Figure 10.23 Node 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_Toc169879573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44</w:t>
        </w:r>
        <w:r w:rsidR="00CE01C7" w:rsidRPr="00BC6E9B">
          <w:rPr>
            <w:i w:val="0"/>
            <w:iCs w:val="0"/>
            <w:noProof/>
            <w:webHidden/>
            <w:sz w:val="24"/>
            <w:szCs w:val="24"/>
          </w:rPr>
          <w:fldChar w:fldCharType="end"/>
        </w:r>
      </w:hyperlink>
    </w:p>
    <w:p w14:paraId="0FB3C824" w14:textId="5DAC7BFE"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4" w:history="1">
        <w:r w:rsidR="00CE01C7" w:rsidRPr="00BC6E9B">
          <w:rPr>
            <w:rStyle w:val="Hyperlink"/>
            <w:i w:val="0"/>
            <w:iCs w:val="0"/>
            <w:noProof/>
            <w:sz w:val="24"/>
            <w:szCs w:val="24"/>
          </w:rPr>
          <w:t>Figure 10.24 Node Unprovsioning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_Toc169879574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45</w:t>
        </w:r>
        <w:r w:rsidR="00CE01C7" w:rsidRPr="00BC6E9B">
          <w:rPr>
            <w:i w:val="0"/>
            <w:iCs w:val="0"/>
            <w:noProof/>
            <w:webHidden/>
            <w:sz w:val="24"/>
            <w:szCs w:val="24"/>
          </w:rPr>
          <w:fldChar w:fldCharType="end"/>
        </w:r>
      </w:hyperlink>
    </w:p>
    <w:p w14:paraId="7F11D0F6" w14:textId="3598A769"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5" w:history="1">
        <w:r w:rsidR="00CE01C7" w:rsidRPr="00BC6E9B">
          <w:rPr>
            <w:rStyle w:val="Hyperlink"/>
            <w:i w:val="0"/>
            <w:iCs w:val="0"/>
            <w:noProof/>
            <w:sz w:val="24"/>
            <w:szCs w:val="24"/>
          </w:rPr>
          <w:t>Figure 10.25 Node Unprovisioning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_Toc169879575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46</w:t>
        </w:r>
        <w:r w:rsidR="00CE01C7" w:rsidRPr="00BC6E9B">
          <w:rPr>
            <w:i w:val="0"/>
            <w:iCs w:val="0"/>
            <w:noProof/>
            <w:webHidden/>
            <w:sz w:val="24"/>
            <w:szCs w:val="24"/>
          </w:rPr>
          <w:fldChar w:fldCharType="end"/>
        </w:r>
      </w:hyperlink>
    </w:p>
    <w:p w14:paraId="698A5CEF" w14:textId="1520867A"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6" w:history="1">
        <w:r w:rsidR="00CE01C7" w:rsidRPr="00BC6E9B">
          <w:rPr>
            <w:rStyle w:val="Hyperlink"/>
            <w:i w:val="0"/>
            <w:iCs w:val="0"/>
            <w:noProof/>
            <w:sz w:val="24"/>
            <w:szCs w:val="24"/>
          </w:rPr>
          <w:t>Figure 10.26 Node AC Control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_Toc169879576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48</w:t>
        </w:r>
        <w:r w:rsidR="00CE01C7" w:rsidRPr="00BC6E9B">
          <w:rPr>
            <w:i w:val="0"/>
            <w:iCs w:val="0"/>
            <w:noProof/>
            <w:webHidden/>
            <w:sz w:val="24"/>
            <w:szCs w:val="24"/>
          </w:rPr>
          <w:fldChar w:fldCharType="end"/>
        </w:r>
      </w:hyperlink>
    </w:p>
    <w:p w14:paraId="7C1C287E" w14:textId="266A17A4"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7" w:history="1">
        <w:r w:rsidR="00CE01C7" w:rsidRPr="00BC6E9B">
          <w:rPr>
            <w:rStyle w:val="Hyperlink"/>
            <w:i w:val="0"/>
            <w:iCs w:val="0"/>
            <w:noProof/>
            <w:sz w:val="24"/>
            <w:szCs w:val="24"/>
          </w:rPr>
          <w:t>Figure 10.27 Node AC Control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_Toc169879577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49</w:t>
        </w:r>
        <w:r w:rsidR="00CE01C7" w:rsidRPr="00BC6E9B">
          <w:rPr>
            <w:i w:val="0"/>
            <w:iCs w:val="0"/>
            <w:noProof/>
            <w:webHidden/>
            <w:sz w:val="24"/>
            <w:szCs w:val="24"/>
          </w:rPr>
          <w:fldChar w:fldCharType="end"/>
        </w:r>
      </w:hyperlink>
    </w:p>
    <w:p w14:paraId="5F4A6AA6" w14:textId="2661F9A3"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8" w:history="1">
        <w:r w:rsidR="00CE01C7" w:rsidRPr="00BC6E9B">
          <w:rPr>
            <w:rStyle w:val="Hyperlink"/>
            <w:i w:val="0"/>
            <w:iCs w:val="0"/>
            <w:noProof/>
            <w:sz w:val="24"/>
            <w:szCs w:val="24"/>
          </w:rPr>
          <w:t>Figure 10.28 Node AC Locking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_Toc169879578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51</w:t>
        </w:r>
        <w:r w:rsidR="00CE01C7" w:rsidRPr="00BC6E9B">
          <w:rPr>
            <w:i w:val="0"/>
            <w:iCs w:val="0"/>
            <w:noProof/>
            <w:webHidden/>
            <w:sz w:val="24"/>
            <w:szCs w:val="24"/>
          </w:rPr>
          <w:fldChar w:fldCharType="end"/>
        </w:r>
      </w:hyperlink>
    </w:p>
    <w:p w14:paraId="44EA4C54" w14:textId="3D754750"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79" w:history="1">
        <w:r w:rsidR="00CE01C7" w:rsidRPr="00BC6E9B">
          <w:rPr>
            <w:rStyle w:val="Hyperlink"/>
            <w:i w:val="0"/>
            <w:iCs w:val="0"/>
            <w:noProof/>
            <w:sz w:val="24"/>
            <w:szCs w:val="24"/>
          </w:rPr>
          <w:t>Figure 10.29 Node Reconfiguration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_Toc169879579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52</w:t>
        </w:r>
        <w:r w:rsidR="00CE01C7" w:rsidRPr="00BC6E9B">
          <w:rPr>
            <w:i w:val="0"/>
            <w:iCs w:val="0"/>
            <w:noProof/>
            <w:webHidden/>
            <w:sz w:val="24"/>
            <w:szCs w:val="24"/>
          </w:rPr>
          <w:fldChar w:fldCharType="end"/>
        </w:r>
      </w:hyperlink>
    </w:p>
    <w:p w14:paraId="6B7F0D2D" w14:textId="70F7BDEB"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0" w:history="1">
        <w:r w:rsidR="00CE01C7" w:rsidRPr="00BC6E9B">
          <w:rPr>
            <w:rStyle w:val="Hyperlink"/>
            <w:i w:val="0"/>
            <w:iCs w:val="0"/>
            <w:noProof/>
            <w:sz w:val="24"/>
            <w:szCs w:val="24"/>
          </w:rPr>
          <w:t>Figure 10.30 Node Reconfiguration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_Toc169879580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53</w:t>
        </w:r>
        <w:r w:rsidR="00CE01C7" w:rsidRPr="00BC6E9B">
          <w:rPr>
            <w:i w:val="0"/>
            <w:iCs w:val="0"/>
            <w:noProof/>
            <w:webHidden/>
            <w:sz w:val="24"/>
            <w:szCs w:val="24"/>
          </w:rPr>
          <w:fldChar w:fldCharType="end"/>
        </w:r>
      </w:hyperlink>
    </w:p>
    <w:p w14:paraId="04296F50" w14:textId="3C50E204"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1" w:history="1">
        <w:r w:rsidR="00CE01C7" w:rsidRPr="00BC6E9B">
          <w:rPr>
            <w:rStyle w:val="Hyperlink"/>
            <w:i w:val="0"/>
            <w:iCs w:val="0"/>
            <w:noProof/>
            <w:sz w:val="24"/>
            <w:szCs w:val="24"/>
          </w:rPr>
          <w:t xml:space="preserve">Figure 10.31 Node </w:t>
        </w:r>
        <w:r w:rsidR="00E35405" w:rsidRPr="00BC6E9B">
          <w:rPr>
            <w:rStyle w:val="Hyperlink"/>
            <w:i w:val="0"/>
            <w:iCs w:val="0"/>
            <w:noProof/>
            <w:sz w:val="24"/>
            <w:szCs w:val="24"/>
          </w:rPr>
          <w:t>Heartbeat</w:t>
        </w:r>
        <w:r w:rsidR="00CE01C7" w:rsidRPr="00BC6E9B">
          <w:rPr>
            <w:rStyle w:val="Hyperlink"/>
            <w:i w:val="0"/>
            <w:iCs w:val="0"/>
            <w:noProof/>
            <w:sz w:val="24"/>
            <w:szCs w:val="24"/>
          </w:rPr>
          <w:t xml:space="preserve">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_Toc169879581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54</w:t>
        </w:r>
        <w:r w:rsidR="00CE01C7" w:rsidRPr="00BC6E9B">
          <w:rPr>
            <w:i w:val="0"/>
            <w:iCs w:val="0"/>
            <w:noProof/>
            <w:webHidden/>
            <w:sz w:val="24"/>
            <w:szCs w:val="24"/>
          </w:rPr>
          <w:fldChar w:fldCharType="end"/>
        </w:r>
      </w:hyperlink>
    </w:p>
    <w:p w14:paraId="449FFC32" w14:textId="1F14C029"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2" w:history="1">
        <w:r w:rsidR="00CE01C7" w:rsidRPr="00BC6E9B">
          <w:rPr>
            <w:rStyle w:val="Hyperlink"/>
            <w:i w:val="0"/>
            <w:iCs w:val="0"/>
            <w:noProof/>
            <w:sz w:val="24"/>
            <w:szCs w:val="24"/>
          </w:rPr>
          <w:t>Figure 10.32 Node Publish 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_Toc169879582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55</w:t>
        </w:r>
        <w:r w:rsidR="00CE01C7" w:rsidRPr="00BC6E9B">
          <w:rPr>
            <w:i w:val="0"/>
            <w:iCs w:val="0"/>
            <w:noProof/>
            <w:webHidden/>
            <w:sz w:val="24"/>
            <w:szCs w:val="24"/>
          </w:rPr>
          <w:fldChar w:fldCharType="end"/>
        </w:r>
      </w:hyperlink>
    </w:p>
    <w:p w14:paraId="489AE37A" w14:textId="392D623B"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3" w:history="1">
        <w:r w:rsidR="00CE01C7" w:rsidRPr="00BC6E9B">
          <w:rPr>
            <w:rStyle w:val="Hyperlink"/>
            <w:i w:val="0"/>
            <w:iCs w:val="0"/>
            <w:noProof/>
            <w:sz w:val="24"/>
            <w:szCs w:val="24"/>
          </w:rPr>
          <w:t>Figure 10.33 Node Publish Configuration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_Toc169879583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56</w:t>
        </w:r>
        <w:r w:rsidR="00CE01C7" w:rsidRPr="00BC6E9B">
          <w:rPr>
            <w:i w:val="0"/>
            <w:iCs w:val="0"/>
            <w:noProof/>
            <w:webHidden/>
            <w:sz w:val="24"/>
            <w:szCs w:val="24"/>
          </w:rPr>
          <w:fldChar w:fldCharType="end"/>
        </w:r>
      </w:hyperlink>
    </w:p>
    <w:p w14:paraId="7915ACF0" w14:textId="2EF285D3"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4" w:history="1">
        <w:r w:rsidR="00CE01C7" w:rsidRPr="00BC6E9B">
          <w:rPr>
            <w:rStyle w:val="Hyperlink"/>
            <w:i w:val="0"/>
            <w:iCs w:val="0"/>
            <w:noProof/>
            <w:sz w:val="24"/>
            <w:szCs w:val="24"/>
          </w:rPr>
          <w:t>Figure 10.34 Node Teaching Mode Start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_Toc169879584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57</w:t>
        </w:r>
        <w:r w:rsidR="00CE01C7" w:rsidRPr="00BC6E9B">
          <w:rPr>
            <w:i w:val="0"/>
            <w:iCs w:val="0"/>
            <w:noProof/>
            <w:webHidden/>
            <w:sz w:val="24"/>
            <w:szCs w:val="24"/>
          </w:rPr>
          <w:fldChar w:fldCharType="end"/>
        </w:r>
      </w:hyperlink>
    </w:p>
    <w:p w14:paraId="4F98696C" w14:textId="385970F2"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5" w:history="1">
        <w:r w:rsidR="00CE01C7" w:rsidRPr="00BC6E9B">
          <w:rPr>
            <w:rStyle w:val="Hyperlink"/>
            <w:i w:val="0"/>
            <w:iCs w:val="0"/>
            <w:noProof/>
            <w:sz w:val="24"/>
            <w:szCs w:val="24"/>
          </w:rPr>
          <w:t>Figure 10.35 Node Teaching Mode Start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_Toc169879585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59</w:t>
        </w:r>
        <w:r w:rsidR="00CE01C7" w:rsidRPr="00BC6E9B">
          <w:rPr>
            <w:i w:val="0"/>
            <w:iCs w:val="0"/>
            <w:noProof/>
            <w:webHidden/>
            <w:sz w:val="24"/>
            <w:szCs w:val="24"/>
          </w:rPr>
          <w:fldChar w:fldCharType="end"/>
        </w:r>
      </w:hyperlink>
    </w:p>
    <w:p w14:paraId="2511465A" w14:textId="1AD3C6D3"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6" w:history="1">
        <w:r w:rsidR="00CE01C7" w:rsidRPr="00BC6E9B">
          <w:rPr>
            <w:rStyle w:val="Hyperlink"/>
            <w:i w:val="0"/>
            <w:iCs w:val="0"/>
            <w:noProof/>
            <w:sz w:val="24"/>
            <w:szCs w:val="24"/>
          </w:rPr>
          <w:t>Figure 10.36 Node Teaching Mode End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_Toc169879586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60</w:t>
        </w:r>
        <w:r w:rsidR="00CE01C7" w:rsidRPr="00BC6E9B">
          <w:rPr>
            <w:i w:val="0"/>
            <w:iCs w:val="0"/>
            <w:noProof/>
            <w:webHidden/>
            <w:sz w:val="24"/>
            <w:szCs w:val="24"/>
          </w:rPr>
          <w:fldChar w:fldCharType="end"/>
        </w:r>
      </w:hyperlink>
    </w:p>
    <w:p w14:paraId="22C4B6AD" w14:textId="33922F3A"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7" w:history="1">
        <w:r w:rsidR="00CE01C7" w:rsidRPr="00BC6E9B">
          <w:rPr>
            <w:rStyle w:val="Hyperlink"/>
            <w:i w:val="0"/>
            <w:iCs w:val="0"/>
            <w:noProof/>
            <w:sz w:val="24"/>
            <w:szCs w:val="24"/>
          </w:rPr>
          <w:t>Figure 10.37 Node Debug Info Process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_Toc169879587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61</w:t>
        </w:r>
        <w:r w:rsidR="00CE01C7" w:rsidRPr="00BC6E9B">
          <w:rPr>
            <w:i w:val="0"/>
            <w:iCs w:val="0"/>
            <w:noProof/>
            <w:webHidden/>
            <w:sz w:val="24"/>
            <w:szCs w:val="24"/>
          </w:rPr>
          <w:fldChar w:fldCharType="end"/>
        </w:r>
      </w:hyperlink>
    </w:p>
    <w:p w14:paraId="6FA0C55D" w14:textId="200FC449" w:rsidR="00CE01C7"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88" w:history="1">
        <w:r w:rsidR="00CE01C7" w:rsidRPr="00BC6E9B">
          <w:rPr>
            <w:rStyle w:val="Hyperlink"/>
            <w:i w:val="0"/>
            <w:iCs w:val="0"/>
            <w:noProof/>
            <w:sz w:val="24"/>
            <w:szCs w:val="24"/>
          </w:rPr>
          <w:t>Figure 10.38 Node Debug Info ACK flow</w:t>
        </w:r>
        <w:r w:rsidR="00CE01C7" w:rsidRPr="00BC6E9B">
          <w:rPr>
            <w:i w:val="0"/>
            <w:iCs w:val="0"/>
            <w:noProof/>
            <w:webHidden/>
            <w:sz w:val="24"/>
            <w:szCs w:val="24"/>
          </w:rPr>
          <w:tab/>
        </w:r>
        <w:r w:rsidR="00CE01C7" w:rsidRPr="00BC6E9B">
          <w:rPr>
            <w:i w:val="0"/>
            <w:iCs w:val="0"/>
            <w:noProof/>
            <w:webHidden/>
            <w:sz w:val="24"/>
            <w:szCs w:val="24"/>
          </w:rPr>
          <w:fldChar w:fldCharType="begin"/>
        </w:r>
        <w:r w:rsidR="00CE01C7" w:rsidRPr="00BC6E9B">
          <w:rPr>
            <w:i w:val="0"/>
            <w:iCs w:val="0"/>
            <w:noProof/>
            <w:webHidden/>
            <w:sz w:val="24"/>
            <w:szCs w:val="24"/>
          </w:rPr>
          <w:instrText xml:space="preserve"> PAGEREF _Toc169879588 \h </w:instrText>
        </w:r>
        <w:r w:rsidR="00CE01C7" w:rsidRPr="00BC6E9B">
          <w:rPr>
            <w:i w:val="0"/>
            <w:iCs w:val="0"/>
            <w:noProof/>
            <w:webHidden/>
            <w:sz w:val="24"/>
            <w:szCs w:val="24"/>
          </w:rPr>
        </w:r>
        <w:r w:rsidR="00CE01C7" w:rsidRPr="00BC6E9B">
          <w:rPr>
            <w:i w:val="0"/>
            <w:iCs w:val="0"/>
            <w:noProof/>
            <w:webHidden/>
            <w:sz w:val="24"/>
            <w:szCs w:val="24"/>
          </w:rPr>
          <w:fldChar w:fldCharType="separate"/>
        </w:r>
        <w:r w:rsidR="004308A4">
          <w:rPr>
            <w:i w:val="0"/>
            <w:iCs w:val="0"/>
            <w:noProof/>
            <w:webHidden/>
            <w:sz w:val="24"/>
            <w:szCs w:val="24"/>
          </w:rPr>
          <w:t>62</w:t>
        </w:r>
        <w:r w:rsidR="00CE01C7" w:rsidRPr="00BC6E9B">
          <w:rPr>
            <w:i w:val="0"/>
            <w:iCs w:val="0"/>
            <w:noProof/>
            <w:webHidden/>
            <w:sz w:val="24"/>
            <w:szCs w:val="24"/>
          </w:rPr>
          <w:fldChar w:fldCharType="end"/>
        </w:r>
      </w:hyperlink>
    </w:p>
    <w:p w14:paraId="0586BFE3" w14:textId="05C07BAC" w:rsidR="008E15D6" w:rsidRPr="00BC6E9B" w:rsidRDefault="00CE01C7">
      <w:pPr>
        <w:rPr>
          <w:rFonts w:asciiTheme="minorHAnsi" w:eastAsiaTheme="minorEastAsia" w:hAnsiTheme="minorHAnsi" w:cstheme="minorHAnsi"/>
          <w:b/>
          <w:noProof/>
          <w:color w:val="1F497D" w:themeColor="text2"/>
          <w:kern w:val="2"/>
          <w:szCs w:val="24"/>
          <w:lang w:val="en-IN" w:eastAsia="en-IN"/>
          <w14:ligatures w14:val="standardContextual"/>
        </w:rPr>
      </w:pPr>
      <w:r w:rsidRPr="00BC6E9B">
        <w:rPr>
          <w:rFonts w:asciiTheme="minorHAnsi" w:eastAsiaTheme="minorEastAsia" w:hAnsiTheme="minorHAnsi" w:cstheme="minorHAnsi"/>
          <w:b/>
          <w:noProof/>
          <w:color w:val="1F497D" w:themeColor="text2"/>
          <w:kern w:val="2"/>
          <w:szCs w:val="24"/>
          <w:lang w:val="en-IN" w:eastAsia="en-IN"/>
          <w14:ligatures w14:val="standardContextual"/>
        </w:rPr>
        <w:fldChar w:fldCharType="end"/>
      </w:r>
    </w:p>
    <w:p w14:paraId="06445D3C" w14:textId="77777777" w:rsidR="0018599C" w:rsidRPr="00BC6E9B" w:rsidRDefault="0018599C" w:rsidP="0018599C">
      <w:pPr>
        <w:rPr>
          <w:rFonts w:asciiTheme="minorHAnsi" w:eastAsiaTheme="minorEastAsia" w:hAnsiTheme="minorHAnsi" w:cstheme="minorHAnsi"/>
          <w:b/>
          <w:noProof/>
          <w:color w:val="1F497D" w:themeColor="text2"/>
          <w:kern w:val="2"/>
          <w:szCs w:val="24"/>
          <w:lang w:val="en-IN" w:eastAsia="en-IN"/>
          <w14:ligatures w14:val="standardContextual"/>
        </w:rPr>
      </w:pPr>
    </w:p>
    <w:p w14:paraId="709D6C39" w14:textId="77777777" w:rsidR="0018599C" w:rsidRPr="00BC6E9B" w:rsidRDefault="0018599C" w:rsidP="0018599C">
      <w:pPr>
        <w:rPr>
          <w:rFonts w:asciiTheme="minorHAnsi" w:eastAsiaTheme="minorEastAsia" w:hAnsiTheme="minorHAnsi" w:cstheme="minorHAnsi"/>
          <w:b/>
          <w:noProof/>
          <w:color w:val="1F497D" w:themeColor="text2"/>
          <w:kern w:val="2"/>
          <w:szCs w:val="24"/>
          <w:lang w:val="en-IN" w:eastAsia="en-IN"/>
          <w14:ligatures w14:val="standardContextual"/>
        </w:rPr>
      </w:pPr>
    </w:p>
    <w:p w14:paraId="7E62BA6C" w14:textId="49A988F1" w:rsidR="0018599C" w:rsidRPr="00BC6E9B" w:rsidRDefault="0018599C" w:rsidP="0018599C">
      <w:pPr>
        <w:rPr>
          <w:rFonts w:asciiTheme="minorHAnsi" w:eastAsiaTheme="minorEastAsia" w:hAnsiTheme="minorHAnsi" w:cstheme="minorHAnsi"/>
          <w:b/>
          <w:noProof/>
          <w:color w:val="1F497D" w:themeColor="text2"/>
          <w:kern w:val="2"/>
          <w:sz w:val="32"/>
          <w:szCs w:val="32"/>
          <w:lang w:val="en-IN" w:eastAsia="en-IN"/>
          <w14:ligatures w14:val="standardContextual"/>
        </w:rPr>
      </w:pPr>
      <w:r w:rsidRPr="00BC6E9B">
        <w:rPr>
          <w:rFonts w:asciiTheme="minorHAnsi" w:eastAsiaTheme="minorEastAsia" w:hAnsiTheme="minorHAnsi" w:cstheme="minorHAnsi"/>
          <w:b/>
          <w:noProof/>
          <w:color w:val="1F497D" w:themeColor="text2"/>
          <w:kern w:val="2"/>
          <w:sz w:val="32"/>
          <w:szCs w:val="32"/>
          <w:lang w:val="en-IN" w:eastAsia="en-IN"/>
          <w14:ligatures w14:val="standardContextual"/>
        </w:rPr>
        <w:t>List of Tables</w:t>
      </w:r>
    </w:p>
    <w:p w14:paraId="236D3C72" w14:textId="01CDDAC7" w:rsidR="00346FD5" w:rsidRPr="00BC6E9B" w:rsidRDefault="00346FD5">
      <w:pPr>
        <w:pStyle w:val="TableofFigures"/>
        <w:tabs>
          <w:tab w:val="right" w:leader="dot" w:pos="9736"/>
        </w:tabs>
        <w:rPr>
          <w:rFonts w:eastAsiaTheme="minorEastAsia"/>
          <w:i w:val="0"/>
          <w:iCs w:val="0"/>
          <w:noProof/>
          <w:kern w:val="2"/>
          <w:sz w:val="24"/>
          <w:szCs w:val="24"/>
          <w:lang w:val="en-IN" w:eastAsia="en-IN"/>
          <w14:ligatures w14:val="standardContextual"/>
        </w:rPr>
      </w:pPr>
      <w:r w:rsidRPr="00BC6E9B">
        <w:rPr>
          <w:rFonts w:eastAsiaTheme="minorEastAsia"/>
          <w:b/>
          <w:i w:val="0"/>
          <w:iCs w:val="0"/>
          <w:noProof/>
          <w:color w:val="1F497D" w:themeColor="text2"/>
          <w:kern w:val="2"/>
          <w:sz w:val="32"/>
          <w:szCs w:val="32"/>
          <w:lang w:val="en-IN" w:eastAsia="en-IN"/>
          <w14:ligatures w14:val="standardContextual"/>
        </w:rPr>
        <w:fldChar w:fldCharType="begin"/>
      </w:r>
      <w:r w:rsidRPr="00BC6E9B">
        <w:rPr>
          <w:rFonts w:eastAsiaTheme="minorEastAsia"/>
          <w:b/>
          <w:i w:val="0"/>
          <w:iCs w:val="0"/>
          <w:noProof/>
          <w:color w:val="1F497D" w:themeColor="text2"/>
          <w:kern w:val="2"/>
          <w:sz w:val="32"/>
          <w:szCs w:val="32"/>
          <w:lang w:val="en-IN" w:eastAsia="en-IN"/>
          <w14:ligatures w14:val="standardContextual"/>
        </w:rPr>
        <w:instrText xml:space="preserve"> TOC \h \z \c "Table" </w:instrText>
      </w:r>
      <w:r w:rsidRPr="00BC6E9B">
        <w:rPr>
          <w:rFonts w:eastAsiaTheme="minorEastAsia"/>
          <w:b/>
          <w:i w:val="0"/>
          <w:iCs w:val="0"/>
          <w:noProof/>
          <w:color w:val="1F497D" w:themeColor="text2"/>
          <w:kern w:val="2"/>
          <w:sz w:val="32"/>
          <w:szCs w:val="32"/>
          <w:lang w:val="en-IN" w:eastAsia="en-IN"/>
          <w14:ligatures w14:val="standardContextual"/>
        </w:rPr>
        <w:fldChar w:fldCharType="separate"/>
      </w:r>
      <w:hyperlink w:anchor="_Toc169879589" w:history="1">
        <w:r w:rsidRPr="00BC6E9B">
          <w:rPr>
            <w:rStyle w:val="Hyperlink"/>
            <w:i w:val="0"/>
            <w:iCs w:val="0"/>
            <w:noProof/>
            <w:sz w:val="24"/>
            <w:szCs w:val="24"/>
          </w:rPr>
          <w:t>Table 5.1 – AC control parameters for Supported protocol</w:t>
        </w:r>
        <w:r w:rsidRPr="00BC6E9B">
          <w:rPr>
            <w:i w:val="0"/>
            <w:iCs w:val="0"/>
            <w:noProof/>
            <w:webHidden/>
            <w:sz w:val="24"/>
            <w:szCs w:val="24"/>
          </w:rPr>
          <w:tab/>
        </w:r>
        <w:r w:rsidRPr="00BC6E9B">
          <w:rPr>
            <w:i w:val="0"/>
            <w:iCs w:val="0"/>
            <w:noProof/>
            <w:webHidden/>
            <w:sz w:val="24"/>
            <w:szCs w:val="24"/>
          </w:rPr>
          <w:fldChar w:fldCharType="begin"/>
        </w:r>
        <w:r w:rsidRPr="00BC6E9B">
          <w:rPr>
            <w:i w:val="0"/>
            <w:iCs w:val="0"/>
            <w:noProof/>
            <w:webHidden/>
            <w:sz w:val="24"/>
            <w:szCs w:val="24"/>
          </w:rPr>
          <w:instrText xml:space="preserve"> PAGEREF _Toc169879589 \h </w:instrText>
        </w:r>
        <w:r w:rsidRPr="00BC6E9B">
          <w:rPr>
            <w:i w:val="0"/>
            <w:iCs w:val="0"/>
            <w:noProof/>
            <w:webHidden/>
            <w:sz w:val="24"/>
            <w:szCs w:val="24"/>
          </w:rPr>
        </w:r>
        <w:r w:rsidRPr="00BC6E9B">
          <w:rPr>
            <w:i w:val="0"/>
            <w:iCs w:val="0"/>
            <w:noProof/>
            <w:webHidden/>
            <w:sz w:val="24"/>
            <w:szCs w:val="24"/>
          </w:rPr>
          <w:fldChar w:fldCharType="separate"/>
        </w:r>
        <w:r w:rsidR="004308A4">
          <w:rPr>
            <w:i w:val="0"/>
            <w:iCs w:val="0"/>
            <w:noProof/>
            <w:webHidden/>
            <w:sz w:val="24"/>
            <w:szCs w:val="24"/>
          </w:rPr>
          <w:t>8</w:t>
        </w:r>
        <w:r w:rsidRPr="00BC6E9B">
          <w:rPr>
            <w:i w:val="0"/>
            <w:iCs w:val="0"/>
            <w:noProof/>
            <w:webHidden/>
            <w:sz w:val="24"/>
            <w:szCs w:val="24"/>
          </w:rPr>
          <w:fldChar w:fldCharType="end"/>
        </w:r>
      </w:hyperlink>
    </w:p>
    <w:p w14:paraId="30B4B9E8" w14:textId="535758F7"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0" w:history="1">
        <w:r w:rsidR="00346FD5" w:rsidRPr="00BC6E9B">
          <w:rPr>
            <w:rStyle w:val="Hyperlink"/>
            <w:i w:val="0"/>
            <w:iCs w:val="0"/>
            <w:noProof/>
            <w:sz w:val="24"/>
            <w:szCs w:val="24"/>
          </w:rPr>
          <w:t>Table 5.2 – List of Supported AC Brands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_Toc169879590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9</w:t>
        </w:r>
        <w:r w:rsidR="00346FD5" w:rsidRPr="00BC6E9B">
          <w:rPr>
            <w:i w:val="0"/>
            <w:iCs w:val="0"/>
            <w:noProof/>
            <w:webHidden/>
            <w:sz w:val="24"/>
            <w:szCs w:val="24"/>
          </w:rPr>
          <w:fldChar w:fldCharType="end"/>
        </w:r>
      </w:hyperlink>
    </w:p>
    <w:p w14:paraId="204CC09E" w14:textId="7799E833"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1" w:history="1">
        <w:r w:rsidR="00346FD5" w:rsidRPr="00BC6E9B">
          <w:rPr>
            <w:rStyle w:val="Hyperlink"/>
            <w:i w:val="0"/>
            <w:iCs w:val="0"/>
            <w:noProof/>
            <w:sz w:val="24"/>
            <w:szCs w:val="24"/>
          </w:rPr>
          <w:t>Table 6.1 Gateway LED Indication</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_Toc169879591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9</w:t>
        </w:r>
        <w:r w:rsidR="00346FD5" w:rsidRPr="00BC6E9B">
          <w:rPr>
            <w:i w:val="0"/>
            <w:iCs w:val="0"/>
            <w:noProof/>
            <w:webHidden/>
            <w:sz w:val="24"/>
            <w:szCs w:val="24"/>
          </w:rPr>
          <w:fldChar w:fldCharType="end"/>
        </w:r>
      </w:hyperlink>
    </w:p>
    <w:p w14:paraId="3B861DE1" w14:textId="1ED559A6"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2" w:history="1">
        <w:r w:rsidR="00346FD5" w:rsidRPr="00BC6E9B">
          <w:rPr>
            <w:rStyle w:val="Hyperlink"/>
            <w:i w:val="0"/>
            <w:iCs w:val="0"/>
            <w:noProof/>
            <w:sz w:val="24"/>
            <w:szCs w:val="24"/>
          </w:rPr>
          <w:t>Table 7.1 Node LED Indication</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_Toc169879592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10</w:t>
        </w:r>
        <w:r w:rsidR="00346FD5" w:rsidRPr="00BC6E9B">
          <w:rPr>
            <w:i w:val="0"/>
            <w:iCs w:val="0"/>
            <w:noProof/>
            <w:webHidden/>
            <w:sz w:val="24"/>
            <w:szCs w:val="24"/>
          </w:rPr>
          <w:fldChar w:fldCharType="end"/>
        </w:r>
      </w:hyperlink>
    </w:p>
    <w:p w14:paraId="23350839" w14:textId="2F9AFBA0"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3" w:history="1">
        <w:r w:rsidR="00346FD5" w:rsidRPr="00BC6E9B">
          <w:rPr>
            <w:rStyle w:val="Hyperlink"/>
            <w:i w:val="0"/>
            <w:iCs w:val="0"/>
            <w:noProof/>
            <w:sz w:val="24"/>
            <w:szCs w:val="24"/>
          </w:rPr>
          <w:t>Table 8.1 Gateway Button Press Logic</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_Toc169879593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10</w:t>
        </w:r>
        <w:r w:rsidR="00346FD5" w:rsidRPr="00BC6E9B">
          <w:rPr>
            <w:i w:val="0"/>
            <w:iCs w:val="0"/>
            <w:noProof/>
            <w:webHidden/>
            <w:sz w:val="24"/>
            <w:szCs w:val="24"/>
          </w:rPr>
          <w:fldChar w:fldCharType="end"/>
        </w:r>
      </w:hyperlink>
    </w:p>
    <w:p w14:paraId="4489311F" w14:textId="7D4D6D25"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4" w:history="1">
        <w:r w:rsidR="00346FD5" w:rsidRPr="00BC6E9B">
          <w:rPr>
            <w:rStyle w:val="Hyperlink"/>
            <w:i w:val="0"/>
            <w:iCs w:val="0"/>
            <w:noProof/>
            <w:sz w:val="24"/>
            <w:szCs w:val="24"/>
          </w:rPr>
          <w:t>Table 9.1 Node Button Press Logics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_Toc169879594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10</w:t>
        </w:r>
        <w:r w:rsidR="00346FD5" w:rsidRPr="00BC6E9B">
          <w:rPr>
            <w:i w:val="0"/>
            <w:iCs w:val="0"/>
            <w:noProof/>
            <w:webHidden/>
            <w:sz w:val="24"/>
            <w:szCs w:val="24"/>
          </w:rPr>
          <w:fldChar w:fldCharType="end"/>
        </w:r>
      </w:hyperlink>
    </w:p>
    <w:p w14:paraId="5E2E57DD" w14:textId="0E0733DE"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5" w:history="1">
        <w:r w:rsidR="00346FD5" w:rsidRPr="00BC6E9B">
          <w:rPr>
            <w:rStyle w:val="Hyperlink"/>
            <w:i w:val="0"/>
            <w:iCs w:val="0"/>
            <w:noProof/>
            <w:sz w:val="24"/>
            <w:szCs w:val="24"/>
          </w:rPr>
          <w:t>Table 10.1 MQTT Communication Packets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_Toc169879595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11</w:t>
        </w:r>
        <w:r w:rsidR="00346FD5" w:rsidRPr="00BC6E9B">
          <w:rPr>
            <w:i w:val="0"/>
            <w:iCs w:val="0"/>
            <w:noProof/>
            <w:webHidden/>
            <w:sz w:val="24"/>
            <w:szCs w:val="24"/>
          </w:rPr>
          <w:fldChar w:fldCharType="end"/>
        </w:r>
      </w:hyperlink>
    </w:p>
    <w:p w14:paraId="32ED9ED0" w14:textId="2E786515"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6" w:history="1">
        <w:r w:rsidR="00346FD5" w:rsidRPr="00BC6E9B">
          <w:rPr>
            <w:rStyle w:val="Hyperlink"/>
            <w:i w:val="0"/>
            <w:iCs w:val="0"/>
            <w:noProof/>
            <w:sz w:val="24"/>
            <w:szCs w:val="24"/>
          </w:rPr>
          <w:t>Table 10.2 Error Codes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_Toc169879596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12</w:t>
        </w:r>
        <w:r w:rsidR="00346FD5" w:rsidRPr="00BC6E9B">
          <w:rPr>
            <w:i w:val="0"/>
            <w:iCs w:val="0"/>
            <w:noProof/>
            <w:webHidden/>
            <w:sz w:val="24"/>
            <w:szCs w:val="24"/>
          </w:rPr>
          <w:fldChar w:fldCharType="end"/>
        </w:r>
      </w:hyperlink>
    </w:p>
    <w:p w14:paraId="60F2701F" w14:textId="09AA1FBA"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7" w:history="1">
        <w:r w:rsidR="00346FD5" w:rsidRPr="00BC6E9B">
          <w:rPr>
            <w:rStyle w:val="Hyperlink"/>
            <w:i w:val="0"/>
            <w:iCs w:val="0"/>
            <w:noProof/>
            <w:sz w:val="24"/>
            <w:szCs w:val="24"/>
          </w:rPr>
          <w:t>Table 10.3 Common JSON Parameter description</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_Toc169879597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19</w:t>
        </w:r>
        <w:r w:rsidR="00346FD5" w:rsidRPr="00BC6E9B">
          <w:rPr>
            <w:i w:val="0"/>
            <w:iCs w:val="0"/>
            <w:noProof/>
            <w:webHidden/>
            <w:sz w:val="24"/>
            <w:szCs w:val="24"/>
          </w:rPr>
          <w:fldChar w:fldCharType="end"/>
        </w:r>
      </w:hyperlink>
    </w:p>
    <w:p w14:paraId="4FC437F1" w14:textId="4F3E7A17"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8" w:history="1">
        <w:r w:rsidR="00346FD5" w:rsidRPr="00BC6E9B">
          <w:rPr>
            <w:rStyle w:val="Hyperlink"/>
            <w:i w:val="0"/>
            <w:iCs w:val="0"/>
            <w:noProof/>
            <w:sz w:val="24"/>
            <w:szCs w:val="24"/>
          </w:rPr>
          <w:t>Table 10.4 AC Control Parameters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_Toc169879598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26</w:t>
        </w:r>
        <w:r w:rsidR="00346FD5" w:rsidRPr="00BC6E9B">
          <w:rPr>
            <w:i w:val="0"/>
            <w:iCs w:val="0"/>
            <w:noProof/>
            <w:webHidden/>
            <w:sz w:val="24"/>
            <w:szCs w:val="24"/>
          </w:rPr>
          <w:fldChar w:fldCharType="end"/>
        </w:r>
      </w:hyperlink>
    </w:p>
    <w:p w14:paraId="35A2FADC" w14:textId="3B927CE0" w:rsidR="00346FD5" w:rsidRPr="00BC6E9B" w:rsidRDefault="00000000">
      <w:pPr>
        <w:pStyle w:val="TableofFigures"/>
        <w:tabs>
          <w:tab w:val="right" w:leader="dot" w:pos="9736"/>
        </w:tabs>
        <w:rPr>
          <w:rFonts w:eastAsiaTheme="minorEastAsia"/>
          <w:i w:val="0"/>
          <w:iCs w:val="0"/>
          <w:noProof/>
          <w:kern w:val="2"/>
          <w:sz w:val="24"/>
          <w:szCs w:val="24"/>
          <w:lang w:val="en-IN" w:eastAsia="en-IN"/>
          <w14:ligatures w14:val="standardContextual"/>
        </w:rPr>
      </w:pPr>
      <w:hyperlink w:anchor="_Toc169879599" w:history="1">
        <w:r w:rsidR="00346FD5" w:rsidRPr="00BC6E9B">
          <w:rPr>
            <w:rStyle w:val="Hyperlink"/>
            <w:i w:val="0"/>
            <w:iCs w:val="0"/>
            <w:noProof/>
            <w:sz w:val="24"/>
            <w:szCs w:val="24"/>
          </w:rPr>
          <w:t>Table 10.5 AC Control Parameters</w:t>
        </w:r>
        <w:r w:rsidR="00346FD5" w:rsidRPr="00BC6E9B">
          <w:rPr>
            <w:i w:val="0"/>
            <w:iCs w:val="0"/>
            <w:noProof/>
            <w:webHidden/>
            <w:sz w:val="24"/>
            <w:szCs w:val="24"/>
          </w:rPr>
          <w:tab/>
        </w:r>
        <w:r w:rsidR="00346FD5" w:rsidRPr="00BC6E9B">
          <w:rPr>
            <w:i w:val="0"/>
            <w:iCs w:val="0"/>
            <w:noProof/>
            <w:webHidden/>
            <w:sz w:val="24"/>
            <w:szCs w:val="24"/>
          </w:rPr>
          <w:fldChar w:fldCharType="begin"/>
        </w:r>
        <w:r w:rsidR="00346FD5" w:rsidRPr="00BC6E9B">
          <w:rPr>
            <w:i w:val="0"/>
            <w:iCs w:val="0"/>
            <w:noProof/>
            <w:webHidden/>
            <w:sz w:val="24"/>
            <w:szCs w:val="24"/>
          </w:rPr>
          <w:instrText xml:space="preserve"> PAGEREF _Toc169879599 \h </w:instrText>
        </w:r>
        <w:r w:rsidR="00346FD5" w:rsidRPr="00BC6E9B">
          <w:rPr>
            <w:i w:val="0"/>
            <w:iCs w:val="0"/>
            <w:noProof/>
            <w:webHidden/>
            <w:sz w:val="24"/>
            <w:szCs w:val="24"/>
          </w:rPr>
        </w:r>
        <w:r w:rsidR="00346FD5" w:rsidRPr="00BC6E9B">
          <w:rPr>
            <w:i w:val="0"/>
            <w:iCs w:val="0"/>
            <w:noProof/>
            <w:webHidden/>
            <w:sz w:val="24"/>
            <w:szCs w:val="24"/>
          </w:rPr>
          <w:fldChar w:fldCharType="separate"/>
        </w:r>
        <w:r w:rsidR="004308A4">
          <w:rPr>
            <w:i w:val="0"/>
            <w:iCs w:val="0"/>
            <w:noProof/>
            <w:webHidden/>
            <w:sz w:val="24"/>
            <w:szCs w:val="24"/>
          </w:rPr>
          <w:t>47</w:t>
        </w:r>
        <w:r w:rsidR="00346FD5" w:rsidRPr="00BC6E9B">
          <w:rPr>
            <w:i w:val="0"/>
            <w:iCs w:val="0"/>
            <w:noProof/>
            <w:webHidden/>
            <w:sz w:val="24"/>
            <w:szCs w:val="24"/>
          </w:rPr>
          <w:fldChar w:fldCharType="end"/>
        </w:r>
      </w:hyperlink>
    </w:p>
    <w:p w14:paraId="3932C411" w14:textId="487E8963" w:rsidR="0018599C" w:rsidRPr="00BC6E9B" w:rsidRDefault="00346FD5" w:rsidP="0018599C">
      <w:pPr>
        <w:rPr>
          <w:rFonts w:asciiTheme="minorHAnsi" w:eastAsiaTheme="minorEastAsia" w:hAnsiTheme="minorHAnsi" w:cstheme="minorHAnsi"/>
          <w:b/>
          <w:noProof/>
          <w:color w:val="1F497D" w:themeColor="text2"/>
          <w:kern w:val="2"/>
          <w:sz w:val="32"/>
          <w:szCs w:val="32"/>
          <w:lang w:val="en-IN" w:eastAsia="en-IN"/>
          <w14:ligatures w14:val="standardContextual"/>
        </w:rPr>
      </w:pPr>
      <w:r w:rsidRPr="00BC6E9B">
        <w:rPr>
          <w:rFonts w:asciiTheme="minorHAnsi" w:eastAsiaTheme="minorEastAsia" w:hAnsiTheme="minorHAnsi" w:cstheme="minorHAnsi"/>
          <w:b/>
          <w:noProof/>
          <w:color w:val="1F497D" w:themeColor="text2"/>
          <w:kern w:val="2"/>
          <w:sz w:val="32"/>
          <w:szCs w:val="32"/>
          <w:lang w:val="en-IN" w:eastAsia="en-IN"/>
          <w14:ligatures w14:val="standardContextual"/>
        </w:rPr>
        <w:fldChar w:fldCharType="end"/>
      </w:r>
    </w:p>
    <w:p w14:paraId="3390C8B8" w14:textId="29C4DA51" w:rsidR="0072723C" w:rsidRPr="00BC6E9B" w:rsidRDefault="00707E0E" w:rsidP="00435CDA">
      <w:pPr>
        <w:jc w:val="center"/>
        <w:rPr>
          <w:rFonts w:asciiTheme="minorHAnsi" w:hAnsiTheme="minorHAnsi" w:cstheme="minorHAnsi"/>
          <w:b/>
          <w:bCs/>
          <w:color w:val="31849B" w:themeColor="accent5" w:themeShade="BF"/>
          <w:sz w:val="32"/>
          <w:szCs w:val="24"/>
          <w:u w:val="single"/>
        </w:rPr>
      </w:pPr>
      <w:r w:rsidRPr="00BC6E9B">
        <w:rPr>
          <w:rFonts w:asciiTheme="minorHAnsi" w:hAnsiTheme="minorHAnsi" w:cstheme="minorHAnsi"/>
          <w:b/>
          <w:bCs/>
          <w:color w:val="31849B" w:themeColor="accent5" w:themeShade="BF"/>
          <w:sz w:val="32"/>
          <w:szCs w:val="24"/>
          <w:u w:val="single"/>
        </w:rPr>
        <w:t>Revision History</w:t>
      </w:r>
    </w:p>
    <w:p w14:paraId="70D7D3AB" w14:textId="77777777" w:rsidR="00435CDA" w:rsidRPr="00BC6E9B" w:rsidRDefault="00435CDA" w:rsidP="00B53D75">
      <w:pPr>
        <w:ind w:left="2880"/>
        <w:jc w:val="both"/>
        <w:rPr>
          <w:rFonts w:asciiTheme="minorHAnsi" w:hAnsiTheme="minorHAnsi" w:cstheme="minorHAnsi"/>
        </w:rPr>
      </w:pPr>
    </w:p>
    <w:tbl>
      <w:tblPr>
        <w:tblpPr w:leftFromText="180" w:rightFromText="180" w:vertAnchor="text" w:horzAnchor="margin" w:tblpY="99"/>
        <w:tblW w:w="9923" w:type="dxa"/>
        <w:tblLayout w:type="fixed"/>
        <w:tblCellMar>
          <w:top w:w="55" w:type="dxa"/>
          <w:left w:w="55" w:type="dxa"/>
          <w:bottom w:w="55" w:type="dxa"/>
          <w:right w:w="55" w:type="dxa"/>
        </w:tblCellMar>
        <w:tblLook w:val="04A0" w:firstRow="1" w:lastRow="0" w:firstColumn="1" w:lastColumn="0" w:noHBand="0" w:noVBand="1"/>
      </w:tblPr>
      <w:tblGrid>
        <w:gridCol w:w="993"/>
        <w:gridCol w:w="1417"/>
        <w:gridCol w:w="1559"/>
        <w:gridCol w:w="5954"/>
      </w:tblGrid>
      <w:tr w:rsidR="001A731B" w:rsidRPr="00BC6E9B" w14:paraId="6A714058" w14:textId="77777777" w:rsidTr="004E7374">
        <w:trPr>
          <w:trHeight w:val="371"/>
        </w:trPr>
        <w:tc>
          <w:tcPr>
            <w:tcW w:w="993" w:type="dxa"/>
            <w:tcBorders>
              <w:top w:val="single" w:sz="0" w:space="0" w:color="000000"/>
              <w:left w:val="single" w:sz="0" w:space="0" w:color="000000"/>
              <w:bottom w:val="single" w:sz="4" w:space="0" w:color="auto"/>
            </w:tcBorders>
            <w:shd w:val="clear" w:color="auto" w:fill="8DB3E2" w:themeFill="text2" w:themeFillTint="66"/>
          </w:tcPr>
          <w:p w14:paraId="757CE05E" w14:textId="77777777" w:rsidR="001A731B" w:rsidRPr="00BC6E9B" w:rsidRDefault="001A731B" w:rsidP="004E7374">
            <w:pPr>
              <w:pStyle w:val="TableContents"/>
              <w:snapToGrid w:val="0"/>
              <w:spacing w:before="240" w:after="240" w:line="240" w:lineRule="auto"/>
              <w:jc w:val="center"/>
              <w:rPr>
                <w:rFonts w:asciiTheme="minorHAnsi" w:hAnsiTheme="minorHAnsi" w:cstheme="minorHAnsi"/>
                <w:b/>
                <w:bCs/>
              </w:rPr>
            </w:pPr>
            <w:r w:rsidRPr="00BC6E9B">
              <w:rPr>
                <w:rFonts w:asciiTheme="minorHAnsi" w:hAnsiTheme="minorHAnsi" w:cstheme="minorHAnsi"/>
                <w:b/>
                <w:bCs/>
              </w:rPr>
              <w:t>Version</w:t>
            </w:r>
          </w:p>
        </w:tc>
        <w:tc>
          <w:tcPr>
            <w:tcW w:w="1417" w:type="dxa"/>
            <w:tcBorders>
              <w:top w:val="single" w:sz="0" w:space="0" w:color="000000"/>
              <w:left w:val="single" w:sz="0" w:space="0" w:color="000000"/>
              <w:bottom w:val="single" w:sz="4" w:space="0" w:color="auto"/>
            </w:tcBorders>
            <w:shd w:val="clear" w:color="auto" w:fill="8DB3E2" w:themeFill="text2" w:themeFillTint="66"/>
          </w:tcPr>
          <w:p w14:paraId="52B868B7" w14:textId="77777777" w:rsidR="001A731B" w:rsidRPr="00BC6E9B" w:rsidRDefault="001A731B" w:rsidP="004E7374">
            <w:pPr>
              <w:pStyle w:val="TableContents"/>
              <w:snapToGrid w:val="0"/>
              <w:spacing w:before="240" w:after="240" w:line="240" w:lineRule="auto"/>
              <w:jc w:val="center"/>
              <w:rPr>
                <w:rFonts w:asciiTheme="minorHAnsi" w:hAnsiTheme="minorHAnsi" w:cstheme="minorHAnsi"/>
                <w:b/>
                <w:bCs/>
              </w:rPr>
            </w:pPr>
            <w:r w:rsidRPr="00BC6E9B">
              <w:rPr>
                <w:rFonts w:asciiTheme="minorHAnsi" w:hAnsiTheme="minorHAnsi" w:cstheme="minorHAnsi"/>
                <w:b/>
                <w:bCs/>
              </w:rPr>
              <w:t>Release Date</w:t>
            </w:r>
          </w:p>
        </w:tc>
        <w:tc>
          <w:tcPr>
            <w:tcW w:w="1559" w:type="dxa"/>
            <w:tcBorders>
              <w:top w:val="single" w:sz="0" w:space="0" w:color="000000"/>
              <w:left w:val="single" w:sz="0" w:space="0" w:color="000000"/>
              <w:bottom w:val="single" w:sz="4" w:space="0" w:color="auto"/>
            </w:tcBorders>
            <w:shd w:val="clear" w:color="auto" w:fill="8DB3E2" w:themeFill="text2" w:themeFillTint="66"/>
          </w:tcPr>
          <w:p w14:paraId="079603FC" w14:textId="77777777" w:rsidR="001A731B" w:rsidRPr="00BC6E9B" w:rsidRDefault="001A731B" w:rsidP="004E7374">
            <w:pPr>
              <w:pStyle w:val="TableContents"/>
              <w:snapToGrid w:val="0"/>
              <w:spacing w:before="240" w:after="240" w:line="240" w:lineRule="auto"/>
              <w:jc w:val="center"/>
              <w:rPr>
                <w:rFonts w:asciiTheme="minorHAnsi" w:hAnsiTheme="minorHAnsi" w:cstheme="minorHAnsi"/>
                <w:b/>
                <w:bCs/>
              </w:rPr>
            </w:pPr>
            <w:r w:rsidRPr="00BC6E9B">
              <w:rPr>
                <w:rFonts w:asciiTheme="minorHAnsi" w:hAnsiTheme="minorHAnsi" w:cstheme="minorHAnsi"/>
                <w:b/>
                <w:bCs/>
              </w:rPr>
              <w:t>Prepared by</w:t>
            </w:r>
          </w:p>
        </w:tc>
        <w:tc>
          <w:tcPr>
            <w:tcW w:w="5954"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2123834F" w14:textId="77777777" w:rsidR="001A731B" w:rsidRPr="00BC6E9B" w:rsidRDefault="001A731B" w:rsidP="004E7374">
            <w:pPr>
              <w:pStyle w:val="TableContents"/>
              <w:snapToGrid w:val="0"/>
              <w:spacing w:before="240" w:after="240" w:line="240" w:lineRule="auto"/>
              <w:jc w:val="center"/>
              <w:rPr>
                <w:rFonts w:asciiTheme="minorHAnsi" w:hAnsiTheme="minorHAnsi" w:cstheme="minorHAnsi"/>
                <w:b/>
                <w:bCs/>
              </w:rPr>
            </w:pPr>
            <w:r w:rsidRPr="00BC6E9B">
              <w:rPr>
                <w:rFonts w:asciiTheme="minorHAnsi" w:hAnsiTheme="minorHAnsi" w:cstheme="minorHAnsi"/>
                <w:b/>
                <w:bCs/>
              </w:rPr>
              <w:t>Remarks</w:t>
            </w:r>
          </w:p>
        </w:tc>
      </w:tr>
      <w:tr w:rsidR="001A731B" w:rsidRPr="00BC6E9B" w14:paraId="1C3770BF" w14:textId="77777777" w:rsidTr="004E7374">
        <w:tc>
          <w:tcPr>
            <w:tcW w:w="993" w:type="dxa"/>
            <w:tcBorders>
              <w:top w:val="single" w:sz="4" w:space="0" w:color="auto"/>
              <w:left w:val="single" w:sz="4" w:space="0" w:color="auto"/>
              <w:bottom w:val="single" w:sz="4" w:space="0" w:color="auto"/>
              <w:right w:val="single" w:sz="4" w:space="0" w:color="auto"/>
            </w:tcBorders>
          </w:tcPr>
          <w:p w14:paraId="15BE5739" w14:textId="0FCEDEDC" w:rsidR="001A731B" w:rsidRPr="00BC6E9B" w:rsidRDefault="001A731B" w:rsidP="00D57F30">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0.</w:t>
            </w:r>
            <w:r w:rsidR="00723C7D" w:rsidRPr="00BC6E9B">
              <w:rPr>
                <w:rFonts w:asciiTheme="minorHAnsi" w:hAnsiTheme="minorHAnsi" w:cstheme="minorHAnsi"/>
              </w:rPr>
              <w:t>2</w:t>
            </w:r>
          </w:p>
        </w:tc>
        <w:tc>
          <w:tcPr>
            <w:tcW w:w="1417" w:type="dxa"/>
            <w:tcBorders>
              <w:top w:val="single" w:sz="4" w:space="0" w:color="auto"/>
              <w:left w:val="single" w:sz="4" w:space="0" w:color="auto"/>
              <w:bottom w:val="single" w:sz="4" w:space="0" w:color="auto"/>
              <w:right w:val="single" w:sz="4" w:space="0" w:color="auto"/>
            </w:tcBorders>
          </w:tcPr>
          <w:p w14:paraId="4224E4B9" w14:textId="0FC89F44" w:rsidR="001A731B" w:rsidRPr="00BC6E9B" w:rsidRDefault="00A43281"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01</w:t>
            </w:r>
            <w:r w:rsidR="00F52D14" w:rsidRPr="00BC6E9B">
              <w:rPr>
                <w:rFonts w:asciiTheme="minorHAnsi" w:hAnsiTheme="minorHAnsi" w:cstheme="minorHAnsi"/>
              </w:rPr>
              <w:t>.0</w:t>
            </w:r>
            <w:r w:rsidRPr="00BC6E9B">
              <w:rPr>
                <w:rFonts w:asciiTheme="minorHAnsi" w:hAnsiTheme="minorHAnsi" w:cstheme="minorHAnsi"/>
              </w:rPr>
              <w:t>4</w:t>
            </w:r>
            <w:r w:rsidR="00F52D14" w:rsidRPr="00BC6E9B">
              <w:rPr>
                <w:rFonts w:asciiTheme="minorHAnsi" w:hAnsiTheme="minorHAnsi" w:cstheme="minorHAnsi"/>
              </w:rPr>
              <w:t>.2024</w:t>
            </w:r>
          </w:p>
        </w:tc>
        <w:tc>
          <w:tcPr>
            <w:tcW w:w="1559" w:type="dxa"/>
            <w:tcBorders>
              <w:top w:val="single" w:sz="4" w:space="0" w:color="auto"/>
              <w:left w:val="single" w:sz="4" w:space="0" w:color="auto"/>
              <w:bottom w:val="single" w:sz="4" w:space="0" w:color="auto"/>
              <w:right w:val="single" w:sz="4" w:space="0" w:color="auto"/>
            </w:tcBorders>
          </w:tcPr>
          <w:p w14:paraId="1C675DD5" w14:textId="3FEB448F" w:rsidR="001A731B" w:rsidRPr="00BC6E9B" w:rsidRDefault="00F52D14"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448778F0" w14:textId="464D0526" w:rsidR="001A731B" w:rsidRPr="00BC6E9B" w:rsidRDefault="00A20E6C" w:rsidP="00C348E3">
            <w:pPr>
              <w:pStyle w:val="TableContents"/>
              <w:numPr>
                <w:ilvl w:val="0"/>
                <w:numId w:val="26"/>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Draft Version</w:t>
            </w:r>
          </w:p>
        </w:tc>
      </w:tr>
      <w:tr w:rsidR="00590FD5" w:rsidRPr="00BC6E9B" w14:paraId="384252EA" w14:textId="77777777" w:rsidTr="004E7374">
        <w:tc>
          <w:tcPr>
            <w:tcW w:w="993" w:type="dxa"/>
            <w:tcBorders>
              <w:top w:val="single" w:sz="4" w:space="0" w:color="auto"/>
              <w:left w:val="single" w:sz="4" w:space="0" w:color="auto"/>
              <w:bottom w:val="single" w:sz="4" w:space="0" w:color="auto"/>
              <w:right w:val="single" w:sz="4" w:space="0" w:color="auto"/>
            </w:tcBorders>
          </w:tcPr>
          <w:p w14:paraId="0A71098A" w14:textId="20990611" w:rsidR="00590FD5" w:rsidRPr="00BC6E9B" w:rsidRDefault="00590FD5" w:rsidP="00D57F30">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0.3</w:t>
            </w:r>
          </w:p>
        </w:tc>
        <w:tc>
          <w:tcPr>
            <w:tcW w:w="1417" w:type="dxa"/>
            <w:tcBorders>
              <w:top w:val="single" w:sz="4" w:space="0" w:color="auto"/>
              <w:left w:val="single" w:sz="4" w:space="0" w:color="auto"/>
              <w:bottom w:val="single" w:sz="4" w:space="0" w:color="auto"/>
              <w:right w:val="single" w:sz="4" w:space="0" w:color="auto"/>
            </w:tcBorders>
          </w:tcPr>
          <w:p w14:paraId="2D87A303" w14:textId="32B85BAF" w:rsidR="00590FD5" w:rsidRPr="00BC6E9B" w:rsidRDefault="00590FD5"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10.04.2024</w:t>
            </w:r>
          </w:p>
        </w:tc>
        <w:tc>
          <w:tcPr>
            <w:tcW w:w="1559" w:type="dxa"/>
            <w:tcBorders>
              <w:top w:val="single" w:sz="4" w:space="0" w:color="auto"/>
              <w:left w:val="single" w:sz="4" w:space="0" w:color="auto"/>
              <w:bottom w:val="single" w:sz="4" w:space="0" w:color="auto"/>
              <w:right w:val="single" w:sz="4" w:space="0" w:color="auto"/>
            </w:tcBorders>
          </w:tcPr>
          <w:p w14:paraId="4785868D" w14:textId="52CEAAE0" w:rsidR="00590FD5" w:rsidRPr="00BC6E9B" w:rsidRDefault="00590FD5"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59ACE908" w14:textId="3EABA657" w:rsidR="00590FD5" w:rsidRPr="00BC6E9B" w:rsidRDefault="00590FD5"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 xml:space="preserve">Removed the </w:t>
            </w:r>
            <w:r w:rsidR="003B4DB7" w:rsidRPr="00BC6E9B">
              <w:rPr>
                <w:rFonts w:asciiTheme="minorHAnsi" w:hAnsiTheme="minorHAnsi" w:cstheme="minorHAnsi"/>
              </w:rPr>
              <w:t>Heartbeat</w:t>
            </w:r>
            <w:r w:rsidRPr="00BC6E9B">
              <w:rPr>
                <w:rFonts w:asciiTheme="minorHAnsi" w:hAnsiTheme="minorHAnsi" w:cstheme="minorHAnsi"/>
              </w:rPr>
              <w:t xml:space="preserve"> related content as temperature data has been decided to be taken as heartbeat</w:t>
            </w:r>
          </w:p>
          <w:p w14:paraId="6887AE9B" w14:textId="2BF7F1A7" w:rsidR="00755F62" w:rsidRPr="00BC6E9B" w:rsidRDefault="00755F62"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 xml:space="preserve">Added Teaching mode packet and </w:t>
            </w:r>
            <w:r w:rsidR="009C0281" w:rsidRPr="00BC6E9B">
              <w:rPr>
                <w:rFonts w:asciiTheme="minorHAnsi" w:hAnsiTheme="minorHAnsi" w:cstheme="minorHAnsi"/>
              </w:rPr>
              <w:t>ACK</w:t>
            </w:r>
            <w:r w:rsidRPr="00BC6E9B">
              <w:rPr>
                <w:rFonts w:asciiTheme="minorHAnsi" w:hAnsiTheme="minorHAnsi" w:cstheme="minorHAnsi"/>
              </w:rPr>
              <w:t xml:space="preserve"> for Gwy and Node</w:t>
            </w:r>
          </w:p>
        </w:tc>
      </w:tr>
      <w:tr w:rsidR="00211694" w:rsidRPr="00BC6E9B" w14:paraId="6DCA53E6" w14:textId="77777777" w:rsidTr="004E7374">
        <w:tc>
          <w:tcPr>
            <w:tcW w:w="993" w:type="dxa"/>
            <w:tcBorders>
              <w:top w:val="single" w:sz="4" w:space="0" w:color="auto"/>
              <w:left w:val="single" w:sz="4" w:space="0" w:color="auto"/>
              <w:bottom w:val="single" w:sz="4" w:space="0" w:color="auto"/>
              <w:right w:val="single" w:sz="4" w:space="0" w:color="auto"/>
            </w:tcBorders>
          </w:tcPr>
          <w:p w14:paraId="06AF3515" w14:textId="5161C7C8" w:rsidR="00211694" w:rsidRPr="00BC6E9B" w:rsidRDefault="00211694" w:rsidP="00D57F30">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0.4</w:t>
            </w:r>
          </w:p>
        </w:tc>
        <w:tc>
          <w:tcPr>
            <w:tcW w:w="1417" w:type="dxa"/>
            <w:tcBorders>
              <w:top w:val="single" w:sz="4" w:space="0" w:color="auto"/>
              <w:left w:val="single" w:sz="4" w:space="0" w:color="auto"/>
              <w:bottom w:val="single" w:sz="4" w:space="0" w:color="auto"/>
              <w:right w:val="single" w:sz="4" w:space="0" w:color="auto"/>
            </w:tcBorders>
          </w:tcPr>
          <w:p w14:paraId="0A942AF8" w14:textId="23DB6A5B" w:rsidR="00211694" w:rsidRPr="00BC6E9B" w:rsidRDefault="00211694"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24.04.2024</w:t>
            </w:r>
          </w:p>
        </w:tc>
        <w:tc>
          <w:tcPr>
            <w:tcW w:w="1559" w:type="dxa"/>
            <w:tcBorders>
              <w:top w:val="single" w:sz="4" w:space="0" w:color="auto"/>
              <w:left w:val="single" w:sz="4" w:space="0" w:color="auto"/>
              <w:bottom w:val="single" w:sz="4" w:space="0" w:color="auto"/>
              <w:right w:val="single" w:sz="4" w:space="0" w:color="auto"/>
            </w:tcBorders>
          </w:tcPr>
          <w:p w14:paraId="71411261" w14:textId="73F68FEB" w:rsidR="00211694" w:rsidRPr="00BC6E9B" w:rsidRDefault="00211694"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86B0C78" w14:textId="72A8E558" w:rsidR="00211694" w:rsidRPr="00BC6E9B" w:rsidRDefault="00211694" w:rsidP="00C348E3">
            <w:pPr>
              <w:pStyle w:val="TableContents"/>
              <w:numPr>
                <w:ilvl w:val="0"/>
                <w:numId w:val="25"/>
              </w:numPr>
              <w:tabs>
                <w:tab w:val="left" w:pos="85"/>
              </w:tabs>
              <w:snapToGrid w:val="0"/>
              <w:spacing w:before="0" w:after="0" w:line="240" w:lineRule="auto"/>
              <w:ind w:left="714" w:hanging="357"/>
              <w:rPr>
                <w:rFonts w:asciiTheme="minorHAnsi" w:hAnsiTheme="minorHAnsi" w:cstheme="minorHAnsi"/>
              </w:rPr>
            </w:pPr>
            <w:r w:rsidRPr="00BC6E9B">
              <w:rPr>
                <w:rFonts w:asciiTheme="minorHAnsi" w:hAnsiTheme="minorHAnsi" w:cstheme="minorHAnsi"/>
              </w:rPr>
              <w:t>Changed the Tem</w:t>
            </w:r>
            <w:r w:rsidR="00E5480B" w:rsidRPr="00BC6E9B">
              <w:rPr>
                <w:rFonts w:asciiTheme="minorHAnsi" w:hAnsiTheme="minorHAnsi" w:cstheme="minorHAnsi"/>
              </w:rPr>
              <w:t>perature upper and lower limit keys</w:t>
            </w:r>
          </w:p>
        </w:tc>
      </w:tr>
      <w:tr w:rsidR="004835E3" w:rsidRPr="00BC6E9B" w14:paraId="1DBAAF2F" w14:textId="77777777" w:rsidTr="004E7374">
        <w:tc>
          <w:tcPr>
            <w:tcW w:w="993" w:type="dxa"/>
            <w:tcBorders>
              <w:top w:val="single" w:sz="4" w:space="0" w:color="auto"/>
              <w:left w:val="single" w:sz="4" w:space="0" w:color="auto"/>
              <w:bottom w:val="single" w:sz="4" w:space="0" w:color="auto"/>
              <w:right w:val="single" w:sz="4" w:space="0" w:color="auto"/>
            </w:tcBorders>
          </w:tcPr>
          <w:p w14:paraId="487C43D2" w14:textId="52474285" w:rsidR="004835E3" w:rsidRPr="00BC6E9B" w:rsidRDefault="004835E3" w:rsidP="00D57F30">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0.5</w:t>
            </w:r>
          </w:p>
        </w:tc>
        <w:tc>
          <w:tcPr>
            <w:tcW w:w="1417" w:type="dxa"/>
            <w:tcBorders>
              <w:top w:val="single" w:sz="4" w:space="0" w:color="auto"/>
              <w:left w:val="single" w:sz="4" w:space="0" w:color="auto"/>
              <w:bottom w:val="single" w:sz="4" w:space="0" w:color="auto"/>
              <w:right w:val="single" w:sz="4" w:space="0" w:color="auto"/>
            </w:tcBorders>
          </w:tcPr>
          <w:p w14:paraId="62429C8A" w14:textId="49E91ABC" w:rsidR="004835E3" w:rsidRPr="00BC6E9B" w:rsidRDefault="001820E8"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2</w:t>
            </w:r>
            <w:r w:rsidR="00723363" w:rsidRPr="00BC6E9B">
              <w:rPr>
                <w:rFonts w:asciiTheme="minorHAnsi" w:hAnsiTheme="minorHAnsi" w:cstheme="minorHAnsi"/>
              </w:rPr>
              <w:t>4</w:t>
            </w:r>
            <w:r w:rsidR="004E58D3" w:rsidRPr="00BC6E9B">
              <w:rPr>
                <w:rFonts w:asciiTheme="minorHAnsi" w:hAnsiTheme="minorHAnsi" w:cstheme="minorHAnsi"/>
              </w:rPr>
              <w:t>.06.2024</w:t>
            </w:r>
          </w:p>
        </w:tc>
        <w:tc>
          <w:tcPr>
            <w:tcW w:w="1559" w:type="dxa"/>
            <w:tcBorders>
              <w:top w:val="single" w:sz="4" w:space="0" w:color="auto"/>
              <w:left w:val="single" w:sz="4" w:space="0" w:color="auto"/>
              <w:bottom w:val="single" w:sz="4" w:space="0" w:color="auto"/>
              <w:right w:val="single" w:sz="4" w:space="0" w:color="auto"/>
            </w:tcBorders>
          </w:tcPr>
          <w:p w14:paraId="307C3E63" w14:textId="5CE3AE39" w:rsidR="004835E3" w:rsidRPr="00BC6E9B" w:rsidRDefault="004835E3" w:rsidP="00F52D14">
            <w:pPr>
              <w:pStyle w:val="TableContents"/>
              <w:snapToGrid w:val="0"/>
              <w:spacing w:line="240" w:lineRule="auto"/>
              <w:jc w:val="center"/>
              <w:rPr>
                <w:rFonts w:asciiTheme="minorHAnsi" w:hAnsiTheme="minorHAnsi" w:cstheme="minorHAnsi"/>
              </w:rPr>
            </w:pPr>
            <w:r w:rsidRPr="00BC6E9B">
              <w:rPr>
                <w:rFonts w:asciiTheme="minorHAnsi" w:hAnsiTheme="minorHAnsi" w:cs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70D9A873" w14:textId="1F1FDA00" w:rsidR="008773ED" w:rsidRPr="00BC6E9B" w:rsidRDefault="004835E3"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Added Solid Purple indication for when sending out IR command in both Gwy and Node</w:t>
            </w:r>
          </w:p>
          <w:p w14:paraId="4859D160" w14:textId="77777777" w:rsidR="004E58D3" w:rsidRPr="00BC6E9B" w:rsidRDefault="00686822"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Added packet information regarding Teaching modes</w:t>
            </w:r>
          </w:p>
          <w:p w14:paraId="1311F985" w14:textId="326E0E51" w:rsidR="00CD5229" w:rsidRPr="00BC6E9B" w:rsidRDefault="00CD5229"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Added Boot up LED pattern information for both Gwy and Node</w:t>
            </w:r>
            <w:r w:rsidR="00F339CC" w:rsidRPr="00BC6E9B">
              <w:rPr>
                <w:rFonts w:asciiTheme="minorHAnsi" w:hAnsiTheme="minorHAnsi" w:cstheme="minorHAnsi"/>
              </w:rPr>
              <w:t xml:space="preserve"> in the LED Table</w:t>
            </w:r>
          </w:p>
          <w:p w14:paraId="58F34C71" w14:textId="5BD58CDC" w:rsidR="003B4DB7" w:rsidRPr="00BC6E9B" w:rsidRDefault="003B4DB7"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 xml:space="preserve">Modified Button press logics </w:t>
            </w:r>
          </w:p>
          <w:p w14:paraId="6AE59B96" w14:textId="77777777" w:rsidR="001213A7" w:rsidRPr="00BC6E9B" w:rsidRDefault="001213A7"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 xml:space="preserve">Added Debug Info packets for Gwy and Node </w:t>
            </w:r>
          </w:p>
          <w:p w14:paraId="78324386" w14:textId="77777777" w:rsidR="00150DD2" w:rsidRPr="00BC6E9B" w:rsidRDefault="00150DD2"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Changed ErrorCode values</w:t>
            </w:r>
          </w:p>
          <w:p w14:paraId="68CD6EB8" w14:textId="77777777" w:rsidR="00342A06" w:rsidRDefault="00342A06"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sidRPr="00BC6E9B">
              <w:rPr>
                <w:rFonts w:asciiTheme="minorHAnsi" w:hAnsiTheme="minorHAnsi" w:cstheme="minorHAnsi"/>
              </w:rPr>
              <w:t>Minor changes with more clear descriptions</w:t>
            </w:r>
            <w:r w:rsidR="00F77660" w:rsidRPr="00BC6E9B">
              <w:rPr>
                <w:rFonts w:asciiTheme="minorHAnsi" w:hAnsiTheme="minorHAnsi" w:cstheme="minorHAnsi"/>
              </w:rPr>
              <w:t xml:space="preserve"> to certain sections across the whole document</w:t>
            </w:r>
          </w:p>
          <w:p w14:paraId="7CCC24BB" w14:textId="77777777" w:rsidR="00062098" w:rsidRDefault="00062098"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Pr>
                <w:rFonts w:asciiTheme="minorHAnsi" w:hAnsiTheme="minorHAnsi" w:cstheme="minorHAnsi"/>
              </w:rPr>
              <w:t xml:space="preserve">Added </w:t>
            </w:r>
            <w:r w:rsidR="00D905F0">
              <w:rPr>
                <w:rFonts w:asciiTheme="minorHAnsi" w:hAnsiTheme="minorHAnsi" w:cstheme="minorHAnsi"/>
              </w:rPr>
              <w:t xml:space="preserve">Detailed </w:t>
            </w:r>
            <w:r>
              <w:rPr>
                <w:rFonts w:asciiTheme="minorHAnsi" w:hAnsiTheme="minorHAnsi" w:cstheme="minorHAnsi"/>
              </w:rPr>
              <w:t>Error Code information</w:t>
            </w:r>
          </w:p>
          <w:p w14:paraId="29723727" w14:textId="5707BEF9" w:rsidR="002809DA" w:rsidRPr="00BC6E9B" w:rsidRDefault="002809DA" w:rsidP="00C348E3">
            <w:pPr>
              <w:pStyle w:val="TableContents"/>
              <w:numPr>
                <w:ilvl w:val="0"/>
                <w:numId w:val="25"/>
              </w:numPr>
              <w:tabs>
                <w:tab w:val="left" w:pos="85"/>
              </w:tabs>
              <w:snapToGrid w:val="0"/>
              <w:spacing w:after="0" w:line="240" w:lineRule="auto"/>
              <w:ind w:left="714" w:hanging="357"/>
              <w:rPr>
                <w:rFonts w:asciiTheme="minorHAnsi" w:hAnsiTheme="minorHAnsi" w:cstheme="minorHAnsi"/>
              </w:rPr>
            </w:pPr>
            <w:r>
              <w:rPr>
                <w:rFonts w:asciiTheme="minorHAnsi" w:hAnsiTheme="minorHAnsi" w:cstheme="minorHAnsi"/>
              </w:rPr>
              <w:t xml:space="preserve">LED indication change for </w:t>
            </w:r>
            <w:r w:rsidR="00FC62D4">
              <w:rPr>
                <w:rFonts w:asciiTheme="minorHAnsi" w:hAnsiTheme="minorHAnsi" w:cstheme="minorHAnsi"/>
              </w:rPr>
              <w:t>Teaching mode and AC Remote configuration mode.</w:t>
            </w:r>
          </w:p>
        </w:tc>
      </w:tr>
    </w:tbl>
    <w:p w14:paraId="1CFE35AB" w14:textId="77777777" w:rsidR="00AC51BA" w:rsidRPr="00BC6E9B" w:rsidRDefault="00AC51BA" w:rsidP="00986BDD">
      <w:pPr>
        <w:jc w:val="center"/>
        <w:rPr>
          <w:rFonts w:asciiTheme="minorHAnsi" w:eastAsia="Arial" w:hAnsiTheme="minorHAnsi" w:cstheme="minorHAnsi"/>
          <w:b/>
          <w:bCs/>
          <w:color w:val="31849B" w:themeColor="accent5" w:themeShade="BF"/>
          <w:sz w:val="36"/>
          <w:szCs w:val="25"/>
          <w:u w:val="single"/>
          <w:lang w:val="en-IN"/>
        </w:rPr>
      </w:pPr>
      <w:r w:rsidRPr="00BC6E9B">
        <w:rPr>
          <w:rFonts w:asciiTheme="minorHAnsi" w:eastAsia="Arial" w:hAnsiTheme="minorHAnsi" w:cstheme="minorHAnsi"/>
          <w:b/>
          <w:bCs/>
          <w:color w:val="31849B" w:themeColor="accent5" w:themeShade="BF"/>
          <w:sz w:val="36"/>
          <w:szCs w:val="25"/>
          <w:u w:val="single"/>
          <w:lang w:val="en-IN"/>
        </w:rPr>
        <w:lastRenderedPageBreak/>
        <w:t>Acronyms and Abbreviations</w:t>
      </w:r>
    </w:p>
    <w:p w14:paraId="354B0938" w14:textId="77777777" w:rsidR="00105C0E" w:rsidRPr="00BC6E9B" w:rsidRDefault="00105C0E" w:rsidP="00986BDD">
      <w:pPr>
        <w:jc w:val="center"/>
        <w:rPr>
          <w:rFonts w:asciiTheme="minorHAnsi" w:eastAsia="Arial" w:hAnsiTheme="minorHAnsi" w:cstheme="minorHAnsi"/>
          <w:b/>
          <w:bCs/>
          <w:color w:val="31849B" w:themeColor="accent5" w:themeShade="BF"/>
          <w:sz w:val="36"/>
          <w:szCs w:val="25"/>
          <w:u w:val="single"/>
          <w:lang w:val="en-IN"/>
        </w:rPr>
      </w:pPr>
    </w:p>
    <w:tbl>
      <w:tblPr>
        <w:tblStyle w:val="TableGrid"/>
        <w:tblpPr w:leftFromText="180" w:rightFromText="180" w:vertAnchor="text" w:horzAnchor="margin" w:tblpXSpec="center" w:tblpY="76"/>
        <w:tblOverlap w:val="never"/>
        <w:tblW w:w="5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5042"/>
      </w:tblGrid>
      <w:tr w:rsidR="00AC51BA" w:rsidRPr="00BC6E9B" w14:paraId="78D134F8" w14:textId="77777777" w:rsidTr="00686822">
        <w:trPr>
          <w:trHeight w:val="264"/>
        </w:trPr>
        <w:tc>
          <w:tcPr>
            <w:tcW w:w="918" w:type="dxa"/>
          </w:tcPr>
          <w:p w14:paraId="5F5D980B" w14:textId="0B20703D" w:rsidR="00AC51BA" w:rsidRPr="00BC6E9B" w:rsidRDefault="00AC51BA" w:rsidP="00B53D75">
            <w:pPr>
              <w:spacing w:after="0"/>
              <w:jc w:val="both"/>
              <w:rPr>
                <w:rFonts w:asciiTheme="minorHAnsi" w:hAnsiTheme="minorHAnsi" w:cstheme="minorHAnsi"/>
                <w:b/>
                <w:bCs/>
              </w:rPr>
            </w:pPr>
            <w:r w:rsidRPr="00BC6E9B">
              <w:rPr>
                <w:rFonts w:asciiTheme="minorHAnsi" w:hAnsiTheme="minorHAnsi" w:cstheme="minorHAnsi"/>
                <w:b/>
                <w:bCs/>
              </w:rPr>
              <w:t>MQTT</w:t>
            </w:r>
          </w:p>
        </w:tc>
        <w:tc>
          <w:tcPr>
            <w:tcW w:w="5042" w:type="dxa"/>
          </w:tcPr>
          <w:p w14:paraId="249EBD4F" w14:textId="77777777" w:rsidR="00AC51BA" w:rsidRPr="00BC6E9B" w:rsidRDefault="00AC51BA" w:rsidP="00B53D75">
            <w:pPr>
              <w:spacing w:after="0"/>
              <w:jc w:val="both"/>
              <w:rPr>
                <w:rFonts w:asciiTheme="minorHAnsi" w:hAnsiTheme="minorHAnsi" w:cstheme="minorHAnsi"/>
              </w:rPr>
            </w:pPr>
            <w:r w:rsidRPr="00BC6E9B">
              <w:rPr>
                <w:rFonts w:asciiTheme="minorHAnsi" w:hAnsiTheme="minorHAnsi" w:cstheme="minorHAnsi"/>
              </w:rPr>
              <w:t>Message Queuing Telemetry Transport</w:t>
            </w:r>
          </w:p>
        </w:tc>
      </w:tr>
      <w:tr w:rsidR="006912E1" w:rsidRPr="00BC6E9B" w14:paraId="5E6247D3" w14:textId="77777777" w:rsidTr="00686822">
        <w:trPr>
          <w:trHeight w:val="368"/>
        </w:trPr>
        <w:tc>
          <w:tcPr>
            <w:tcW w:w="918" w:type="dxa"/>
          </w:tcPr>
          <w:p w14:paraId="0B0AE1BC" w14:textId="3C9FCC25" w:rsidR="006912E1" w:rsidRPr="00BC6E9B" w:rsidRDefault="00E01084" w:rsidP="00B53D75">
            <w:pPr>
              <w:spacing w:after="0"/>
              <w:jc w:val="both"/>
              <w:rPr>
                <w:rFonts w:asciiTheme="minorHAnsi" w:hAnsiTheme="minorHAnsi" w:cstheme="minorHAnsi"/>
                <w:b/>
                <w:bCs/>
              </w:rPr>
            </w:pPr>
            <w:r w:rsidRPr="00BC6E9B">
              <w:rPr>
                <w:rFonts w:asciiTheme="minorHAnsi" w:hAnsiTheme="minorHAnsi" w:cstheme="minorHAnsi"/>
                <w:b/>
                <w:bCs/>
              </w:rPr>
              <w:t>BLE</w:t>
            </w:r>
          </w:p>
        </w:tc>
        <w:tc>
          <w:tcPr>
            <w:tcW w:w="5042" w:type="dxa"/>
          </w:tcPr>
          <w:p w14:paraId="1E773613" w14:textId="18299935" w:rsidR="006912E1" w:rsidRPr="00BC6E9B" w:rsidRDefault="00E01084" w:rsidP="00B53D75">
            <w:pPr>
              <w:spacing w:after="0"/>
              <w:jc w:val="both"/>
              <w:rPr>
                <w:rFonts w:asciiTheme="minorHAnsi" w:hAnsiTheme="minorHAnsi" w:cstheme="minorHAnsi"/>
              </w:rPr>
            </w:pPr>
            <w:r w:rsidRPr="00BC6E9B">
              <w:rPr>
                <w:rFonts w:asciiTheme="minorHAnsi" w:hAnsiTheme="minorHAnsi" w:cstheme="minorHAnsi"/>
              </w:rPr>
              <w:t>Bluetooth Low Energy</w:t>
            </w:r>
          </w:p>
        </w:tc>
      </w:tr>
      <w:tr w:rsidR="009271E1" w:rsidRPr="00BC6E9B" w14:paraId="6712FD53" w14:textId="77777777" w:rsidTr="00686822">
        <w:trPr>
          <w:trHeight w:val="368"/>
        </w:trPr>
        <w:tc>
          <w:tcPr>
            <w:tcW w:w="918" w:type="dxa"/>
          </w:tcPr>
          <w:p w14:paraId="0F93123C" w14:textId="3296CE53" w:rsidR="009271E1" w:rsidRPr="00BC6E9B" w:rsidRDefault="009271E1" w:rsidP="00B53D75">
            <w:pPr>
              <w:spacing w:after="0"/>
              <w:jc w:val="both"/>
              <w:rPr>
                <w:rFonts w:asciiTheme="minorHAnsi" w:hAnsiTheme="minorHAnsi" w:cstheme="minorHAnsi"/>
                <w:b/>
                <w:bCs/>
              </w:rPr>
            </w:pPr>
            <w:r w:rsidRPr="00BC6E9B">
              <w:rPr>
                <w:rFonts w:asciiTheme="minorHAnsi" w:hAnsiTheme="minorHAnsi" w:cstheme="minorHAnsi"/>
                <w:b/>
                <w:bCs/>
              </w:rPr>
              <w:t>UART</w:t>
            </w:r>
          </w:p>
        </w:tc>
        <w:tc>
          <w:tcPr>
            <w:tcW w:w="5042" w:type="dxa"/>
          </w:tcPr>
          <w:p w14:paraId="182F3BBA" w14:textId="697D4D60" w:rsidR="009271E1" w:rsidRPr="00BC6E9B" w:rsidRDefault="009271E1" w:rsidP="00B53D75">
            <w:pPr>
              <w:spacing w:after="0"/>
              <w:jc w:val="both"/>
              <w:rPr>
                <w:rFonts w:asciiTheme="minorHAnsi" w:hAnsiTheme="minorHAnsi" w:cstheme="minorHAnsi"/>
              </w:rPr>
            </w:pPr>
            <w:r w:rsidRPr="00BC6E9B">
              <w:rPr>
                <w:rFonts w:asciiTheme="minorHAnsi" w:hAnsiTheme="minorHAnsi" w:cstheme="minorHAnsi"/>
              </w:rPr>
              <w:t>Universal Asynchronous Receiver / Transmitter</w:t>
            </w:r>
          </w:p>
        </w:tc>
      </w:tr>
      <w:tr w:rsidR="00821D42" w:rsidRPr="00BC6E9B" w14:paraId="5C6A0ED9" w14:textId="77777777" w:rsidTr="00686822">
        <w:trPr>
          <w:trHeight w:val="368"/>
        </w:trPr>
        <w:tc>
          <w:tcPr>
            <w:tcW w:w="918" w:type="dxa"/>
          </w:tcPr>
          <w:p w14:paraId="3D528842" w14:textId="2EA17D7F" w:rsidR="00821D42" w:rsidRPr="00BC6E9B" w:rsidRDefault="00821D42" w:rsidP="00B53D75">
            <w:pPr>
              <w:spacing w:after="0"/>
              <w:jc w:val="both"/>
              <w:rPr>
                <w:rFonts w:asciiTheme="minorHAnsi" w:hAnsiTheme="minorHAnsi" w:cstheme="minorHAnsi"/>
                <w:b/>
                <w:bCs/>
              </w:rPr>
            </w:pPr>
            <w:r w:rsidRPr="00BC6E9B">
              <w:rPr>
                <w:rFonts w:asciiTheme="minorHAnsi" w:hAnsiTheme="minorHAnsi" w:cstheme="minorHAnsi"/>
                <w:b/>
                <w:bCs/>
              </w:rPr>
              <w:t>LTE</w:t>
            </w:r>
          </w:p>
        </w:tc>
        <w:tc>
          <w:tcPr>
            <w:tcW w:w="5042" w:type="dxa"/>
          </w:tcPr>
          <w:p w14:paraId="2242169B" w14:textId="044B1C6A" w:rsidR="00821D42" w:rsidRPr="00BC6E9B" w:rsidRDefault="00821D42" w:rsidP="00B53D75">
            <w:pPr>
              <w:tabs>
                <w:tab w:val="left" w:pos="2964"/>
              </w:tabs>
              <w:spacing w:after="0"/>
              <w:jc w:val="both"/>
              <w:rPr>
                <w:rFonts w:asciiTheme="minorHAnsi" w:hAnsiTheme="minorHAnsi" w:cstheme="minorHAnsi"/>
              </w:rPr>
            </w:pPr>
            <w:r w:rsidRPr="00BC6E9B">
              <w:rPr>
                <w:rFonts w:asciiTheme="minorHAnsi" w:hAnsiTheme="minorHAnsi" w:cstheme="minorHAnsi"/>
              </w:rPr>
              <w:t>Long-term evoluti</w:t>
            </w:r>
            <w:r w:rsidR="00745A9B" w:rsidRPr="00BC6E9B">
              <w:rPr>
                <w:rFonts w:asciiTheme="minorHAnsi" w:hAnsiTheme="minorHAnsi" w:cstheme="minorHAnsi"/>
              </w:rPr>
              <w:t>on (4G)</w:t>
            </w:r>
          </w:p>
        </w:tc>
      </w:tr>
      <w:tr w:rsidR="006912E1" w:rsidRPr="00BC6E9B" w14:paraId="2C789066" w14:textId="77777777" w:rsidTr="00686822">
        <w:trPr>
          <w:trHeight w:val="276"/>
        </w:trPr>
        <w:tc>
          <w:tcPr>
            <w:tcW w:w="918" w:type="dxa"/>
          </w:tcPr>
          <w:p w14:paraId="633689F3" w14:textId="2C60D3F5" w:rsidR="006912E1" w:rsidRPr="00BC6E9B" w:rsidRDefault="00CA73B1" w:rsidP="00B53D75">
            <w:pPr>
              <w:spacing w:after="0"/>
              <w:jc w:val="both"/>
              <w:rPr>
                <w:rFonts w:asciiTheme="minorHAnsi" w:hAnsiTheme="minorHAnsi" w:cstheme="minorHAnsi"/>
                <w:b/>
                <w:bCs/>
              </w:rPr>
            </w:pPr>
            <w:r w:rsidRPr="00BC6E9B">
              <w:rPr>
                <w:rFonts w:asciiTheme="minorHAnsi" w:hAnsiTheme="minorHAnsi" w:cstheme="minorHAnsi"/>
                <w:b/>
                <w:bCs/>
              </w:rPr>
              <w:t>G</w:t>
            </w:r>
            <w:r w:rsidR="004C14CF" w:rsidRPr="00BC6E9B">
              <w:rPr>
                <w:rFonts w:asciiTheme="minorHAnsi" w:hAnsiTheme="minorHAnsi" w:cstheme="minorHAnsi"/>
                <w:b/>
                <w:bCs/>
              </w:rPr>
              <w:t>WY</w:t>
            </w:r>
          </w:p>
        </w:tc>
        <w:tc>
          <w:tcPr>
            <w:tcW w:w="5042" w:type="dxa"/>
          </w:tcPr>
          <w:p w14:paraId="3E570C1D" w14:textId="55440C20" w:rsidR="006912E1" w:rsidRPr="00BC6E9B" w:rsidRDefault="00CA73B1" w:rsidP="00B53D75">
            <w:pPr>
              <w:spacing w:after="0"/>
              <w:jc w:val="both"/>
              <w:rPr>
                <w:rFonts w:asciiTheme="minorHAnsi" w:hAnsiTheme="minorHAnsi" w:cstheme="minorHAnsi"/>
              </w:rPr>
            </w:pPr>
            <w:r w:rsidRPr="00BC6E9B">
              <w:rPr>
                <w:rFonts w:asciiTheme="minorHAnsi" w:hAnsiTheme="minorHAnsi" w:cstheme="minorHAnsi"/>
              </w:rPr>
              <w:t>Gateway</w:t>
            </w:r>
          </w:p>
        </w:tc>
      </w:tr>
      <w:tr w:rsidR="006912E1" w:rsidRPr="00BC6E9B" w14:paraId="694DF754" w14:textId="77777777" w:rsidTr="00686822">
        <w:trPr>
          <w:trHeight w:val="264"/>
        </w:trPr>
        <w:tc>
          <w:tcPr>
            <w:tcW w:w="918" w:type="dxa"/>
          </w:tcPr>
          <w:p w14:paraId="7B6A4A15" w14:textId="58FDBC59" w:rsidR="006912E1" w:rsidRPr="00BC6E9B" w:rsidRDefault="00E01084" w:rsidP="00B53D75">
            <w:pPr>
              <w:spacing w:after="0"/>
              <w:jc w:val="both"/>
              <w:rPr>
                <w:rFonts w:asciiTheme="minorHAnsi" w:hAnsiTheme="minorHAnsi" w:cstheme="minorHAnsi"/>
                <w:b/>
                <w:bCs/>
              </w:rPr>
            </w:pPr>
            <w:r w:rsidRPr="00BC6E9B">
              <w:rPr>
                <w:rFonts w:asciiTheme="minorHAnsi" w:hAnsiTheme="minorHAnsi" w:cstheme="minorHAnsi"/>
                <w:b/>
                <w:bCs/>
              </w:rPr>
              <w:t>IR</w:t>
            </w:r>
          </w:p>
        </w:tc>
        <w:tc>
          <w:tcPr>
            <w:tcW w:w="5042" w:type="dxa"/>
          </w:tcPr>
          <w:p w14:paraId="37A8FF11" w14:textId="3B6B06AF" w:rsidR="006912E1" w:rsidRPr="00BC6E9B" w:rsidRDefault="00E01084" w:rsidP="00B53D75">
            <w:pPr>
              <w:spacing w:after="0"/>
              <w:jc w:val="both"/>
              <w:rPr>
                <w:rFonts w:asciiTheme="minorHAnsi" w:hAnsiTheme="minorHAnsi" w:cstheme="minorHAnsi"/>
              </w:rPr>
            </w:pPr>
            <w:r w:rsidRPr="00BC6E9B">
              <w:rPr>
                <w:rFonts w:asciiTheme="minorHAnsi" w:hAnsiTheme="minorHAnsi" w:cstheme="minorHAnsi"/>
              </w:rPr>
              <w:t>Infrared</w:t>
            </w:r>
          </w:p>
        </w:tc>
      </w:tr>
      <w:tr w:rsidR="006912E1" w:rsidRPr="00BC6E9B" w14:paraId="6FB098E6" w14:textId="77777777" w:rsidTr="00686822">
        <w:trPr>
          <w:trHeight w:val="276"/>
        </w:trPr>
        <w:tc>
          <w:tcPr>
            <w:tcW w:w="918" w:type="dxa"/>
          </w:tcPr>
          <w:p w14:paraId="6F164EA5" w14:textId="6FA44692" w:rsidR="006912E1" w:rsidRPr="00BC6E9B" w:rsidRDefault="001C18D7" w:rsidP="00B53D75">
            <w:pPr>
              <w:spacing w:after="0"/>
              <w:jc w:val="both"/>
              <w:rPr>
                <w:rFonts w:asciiTheme="minorHAnsi" w:hAnsiTheme="minorHAnsi" w:cstheme="minorHAnsi"/>
                <w:b/>
                <w:bCs/>
              </w:rPr>
            </w:pPr>
            <w:r w:rsidRPr="00BC6E9B">
              <w:rPr>
                <w:rFonts w:asciiTheme="minorHAnsi" w:hAnsiTheme="minorHAnsi" w:cstheme="minorHAnsi"/>
                <w:b/>
                <w:bCs/>
              </w:rPr>
              <w:t>ACK</w:t>
            </w:r>
          </w:p>
        </w:tc>
        <w:tc>
          <w:tcPr>
            <w:tcW w:w="5042" w:type="dxa"/>
          </w:tcPr>
          <w:p w14:paraId="45D3F6D1" w14:textId="1ABD2CC0" w:rsidR="006912E1" w:rsidRPr="00BC6E9B" w:rsidRDefault="00CC7680" w:rsidP="00B53D75">
            <w:pPr>
              <w:spacing w:after="0"/>
              <w:jc w:val="both"/>
              <w:rPr>
                <w:rFonts w:asciiTheme="minorHAnsi" w:hAnsiTheme="minorHAnsi" w:cstheme="minorHAnsi"/>
              </w:rPr>
            </w:pPr>
            <w:r w:rsidRPr="00BC6E9B">
              <w:rPr>
                <w:rFonts w:asciiTheme="minorHAnsi" w:hAnsiTheme="minorHAnsi" w:cstheme="minorHAnsi"/>
              </w:rPr>
              <w:t>A</w:t>
            </w:r>
            <w:r w:rsidR="0014071A" w:rsidRPr="00BC6E9B">
              <w:rPr>
                <w:rFonts w:asciiTheme="minorHAnsi" w:hAnsiTheme="minorHAnsi" w:cstheme="minorHAnsi"/>
              </w:rPr>
              <w:t>ck</w:t>
            </w:r>
            <w:r w:rsidR="001C18D7" w:rsidRPr="00BC6E9B">
              <w:rPr>
                <w:rFonts w:asciiTheme="minorHAnsi" w:hAnsiTheme="minorHAnsi" w:cstheme="minorHAnsi"/>
              </w:rPr>
              <w:t>nowledgement</w:t>
            </w:r>
          </w:p>
        </w:tc>
      </w:tr>
      <w:tr w:rsidR="006912E1" w:rsidRPr="00BC6E9B" w14:paraId="70E5FA4C" w14:textId="77777777" w:rsidTr="00686822">
        <w:trPr>
          <w:trHeight w:val="264"/>
        </w:trPr>
        <w:tc>
          <w:tcPr>
            <w:tcW w:w="918" w:type="dxa"/>
          </w:tcPr>
          <w:p w14:paraId="7DF1F9AD" w14:textId="786099BC" w:rsidR="006912E1" w:rsidRPr="00BC6E9B" w:rsidRDefault="006912E1" w:rsidP="00B53D75">
            <w:pPr>
              <w:spacing w:after="0"/>
              <w:jc w:val="both"/>
              <w:rPr>
                <w:rFonts w:asciiTheme="minorHAnsi" w:hAnsiTheme="minorHAnsi" w:cstheme="minorHAnsi"/>
              </w:rPr>
            </w:pPr>
          </w:p>
        </w:tc>
        <w:tc>
          <w:tcPr>
            <w:tcW w:w="5042" w:type="dxa"/>
          </w:tcPr>
          <w:p w14:paraId="0C4C9467" w14:textId="1AF30702" w:rsidR="006912E1" w:rsidRPr="00BC6E9B" w:rsidRDefault="006912E1" w:rsidP="00B53D75">
            <w:pPr>
              <w:spacing w:after="0"/>
              <w:jc w:val="both"/>
              <w:rPr>
                <w:rFonts w:asciiTheme="minorHAnsi" w:hAnsiTheme="minorHAnsi" w:cstheme="minorHAnsi"/>
              </w:rPr>
            </w:pPr>
          </w:p>
        </w:tc>
      </w:tr>
      <w:tr w:rsidR="006912E1" w:rsidRPr="00BC6E9B" w14:paraId="0804AA77" w14:textId="77777777" w:rsidTr="00686822">
        <w:trPr>
          <w:trHeight w:val="100"/>
        </w:trPr>
        <w:tc>
          <w:tcPr>
            <w:tcW w:w="918" w:type="dxa"/>
          </w:tcPr>
          <w:p w14:paraId="41C02F5E" w14:textId="118F7B7E" w:rsidR="006912E1" w:rsidRPr="00BC6E9B" w:rsidRDefault="006912E1" w:rsidP="00B53D75">
            <w:pPr>
              <w:spacing w:after="0"/>
              <w:jc w:val="both"/>
              <w:rPr>
                <w:rFonts w:asciiTheme="minorHAnsi" w:hAnsiTheme="minorHAnsi" w:cstheme="minorHAnsi"/>
              </w:rPr>
            </w:pPr>
          </w:p>
        </w:tc>
        <w:tc>
          <w:tcPr>
            <w:tcW w:w="5042" w:type="dxa"/>
          </w:tcPr>
          <w:p w14:paraId="04E6096F" w14:textId="2CF6C27A" w:rsidR="006912E1" w:rsidRPr="00BC6E9B" w:rsidRDefault="006912E1" w:rsidP="00B53D75">
            <w:pPr>
              <w:spacing w:after="0"/>
              <w:jc w:val="both"/>
              <w:rPr>
                <w:rFonts w:asciiTheme="minorHAnsi" w:hAnsiTheme="minorHAnsi" w:cstheme="minorHAnsi"/>
              </w:rPr>
            </w:pPr>
          </w:p>
        </w:tc>
      </w:tr>
      <w:tr w:rsidR="00ED6461" w:rsidRPr="00BC6E9B" w14:paraId="3897EF37" w14:textId="77777777" w:rsidTr="00686822">
        <w:trPr>
          <w:trHeight w:val="100"/>
        </w:trPr>
        <w:tc>
          <w:tcPr>
            <w:tcW w:w="918" w:type="dxa"/>
          </w:tcPr>
          <w:p w14:paraId="389123E8" w14:textId="258B15BD" w:rsidR="00ED6461" w:rsidRPr="00BC6E9B" w:rsidRDefault="00ED6461" w:rsidP="00B53D75">
            <w:pPr>
              <w:spacing w:after="0"/>
              <w:jc w:val="both"/>
              <w:rPr>
                <w:rFonts w:asciiTheme="minorHAnsi" w:hAnsiTheme="minorHAnsi" w:cstheme="minorHAnsi"/>
              </w:rPr>
            </w:pPr>
          </w:p>
        </w:tc>
        <w:tc>
          <w:tcPr>
            <w:tcW w:w="5042" w:type="dxa"/>
          </w:tcPr>
          <w:p w14:paraId="331B47A2" w14:textId="48815AF4" w:rsidR="00ED6461" w:rsidRPr="00BC6E9B" w:rsidRDefault="00ED6461" w:rsidP="00B53D75">
            <w:pPr>
              <w:spacing w:after="0"/>
              <w:jc w:val="both"/>
              <w:rPr>
                <w:rFonts w:asciiTheme="minorHAnsi" w:hAnsiTheme="minorHAnsi" w:cstheme="minorHAnsi"/>
              </w:rPr>
            </w:pPr>
          </w:p>
        </w:tc>
      </w:tr>
      <w:tr w:rsidR="00ED6461" w:rsidRPr="00BC6E9B" w14:paraId="412E4C57" w14:textId="77777777" w:rsidTr="00686822">
        <w:trPr>
          <w:trHeight w:val="100"/>
        </w:trPr>
        <w:tc>
          <w:tcPr>
            <w:tcW w:w="918" w:type="dxa"/>
          </w:tcPr>
          <w:p w14:paraId="4B2CD796" w14:textId="66187E49" w:rsidR="00ED6461" w:rsidRPr="00BC6E9B" w:rsidRDefault="00ED6461" w:rsidP="00B53D75">
            <w:pPr>
              <w:spacing w:after="0"/>
              <w:jc w:val="both"/>
              <w:rPr>
                <w:rFonts w:asciiTheme="minorHAnsi" w:hAnsiTheme="minorHAnsi" w:cstheme="minorHAnsi"/>
              </w:rPr>
            </w:pPr>
          </w:p>
        </w:tc>
        <w:tc>
          <w:tcPr>
            <w:tcW w:w="5042" w:type="dxa"/>
          </w:tcPr>
          <w:p w14:paraId="12577B9F" w14:textId="63CDB7FE" w:rsidR="00ED6461" w:rsidRPr="00BC6E9B" w:rsidRDefault="00ED6461" w:rsidP="00B53D75">
            <w:pPr>
              <w:spacing w:after="0"/>
              <w:jc w:val="both"/>
              <w:rPr>
                <w:rFonts w:asciiTheme="minorHAnsi" w:hAnsiTheme="minorHAnsi" w:cstheme="minorHAnsi"/>
              </w:rPr>
            </w:pPr>
          </w:p>
        </w:tc>
      </w:tr>
      <w:tr w:rsidR="0034072B" w:rsidRPr="00BC6E9B" w14:paraId="647C5242" w14:textId="77777777" w:rsidTr="00686822">
        <w:trPr>
          <w:trHeight w:val="100"/>
        </w:trPr>
        <w:tc>
          <w:tcPr>
            <w:tcW w:w="918" w:type="dxa"/>
          </w:tcPr>
          <w:p w14:paraId="1143B2E9" w14:textId="3FB054E8" w:rsidR="0034072B" w:rsidRPr="00BC6E9B" w:rsidRDefault="0034072B" w:rsidP="00B53D75">
            <w:pPr>
              <w:spacing w:after="0"/>
              <w:jc w:val="both"/>
              <w:rPr>
                <w:rFonts w:asciiTheme="minorHAnsi" w:hAnsiTheme="minorHAnsi" w:cstheme="minorHAnsi"/>
              </w:rPr>
            </w:pPr>
          </w:p>
        </w:tc>
        <w:tc>
          <w:tcPr>
            <w:tcW w:w="5042" w:type="dxa"/>
          </w:tcPr>
          <w:p w14:paraId="6D334F76" w14:textId="54B1AFC1" w:rsidR="0034072B" w:rsidRPr="00BC6E9B" w:rsidRDefault="0034072B" w:rsidP="00B53D75">
            <w:pPr>
              <w:spacing w:after="0"/>
              <w:jc w:val="both"/>
              <w:rPr>
                <w:rFonts w:asciiTheme="minorHAnsi" w:hAnsiTheme="minorHAnsi" w:cstheme="minorHAnsi"/>
              </w:rPr>
            </w:pPr>
          </w:p>
        </w:tc>
      </w:tr>
      <w:tr w:rsidR="009C67BF" w:rsidRPr="00BC6E9B" w14:paraId="0680D277" w14:textId="77777777" w:rsidTr="00686822">
        <w:trPr>
          <w:trHeight w:val="100"/>
        </w:trPr>
        <w:tc>
          <w:tcPr>
            <w:tcW w:w="918" w:type="dxa"/>
          </w:tcPr>
          <w:p w14:paraId="1B40F60E" w14:textId="6828325B" w:rsidR="009C67BF" w:rsidRPr="00BC6E9B" w:rsidRDefault="009C67BF" w:rsidP="00B53D75">
            <w:pPr>
              <w:spacing w:after="0"/>
              <w:jc w:val="both"/>
              <w:rPr>
                <w:rFonts w:asciiTheme="minorHAnsi" w:hAnsiTheme="minorHAnsi" w:cstheme="minorHAnsi"/>
              </w:rPr>
            </w:pPr>
          </w:p>
        </w:tc>
        <w:tc>
          <w:tcPr>
            <w:tcW w:w="5042" w:type="dxa"/>
          </w:tcPr>
          <w:p w14:paraId="262C247F" w14:textId="6AB6214B" w:rsidR="009C67BF" w:rsidRPr="00BC6E9B" w:rsidRDefault="009C67BF" w:rsidP="00B53D75">
            <w:pPr>
              <w:spacing w:after="0"/>
              <w:jc w:val="both"/>
              <w:rPr>
                <w:rFonts w:asciiTheme="minorHAnsi" w:hAnsiTheme="minorHAnsi" w:cstheme="minorHAnsi"/>
              </w:rPr>
            </w:pPr>
          </w:p>
        </w:tc>
      </w:tr>
      <w:tr w:rsidR="003D5706" w:rsidRPr="00BC6E9B" w14:paraId="0ED52D2D" w14:textId="77777777" w:rsidTr="00686822">
        <w:trPr>
          <w:trHeight w:val="100"/>
        </w:trPr>
        <w:tc>
          <w:tcPr>
            <w:tcW w:w="918" w:type="dxa"/>
          </w:tcPr>
          <w:p w14:paraId="0F0162D7" w14:textId="25A9ABFA" w:rsidR="003D5706" w:rsidRPr="00BC6E9B" w:rsidRDefault="003D5706" w:rsidP="00B53D75">
            <w:pPr>
              <w:spacing w:after="0"/>
              <w:jc w:val="both"/>
              <w:rPr>
                <w:rFonts w:asciiTheme="minorHAnsi" w:hAnsiTheme="minorHAnsi" w:cstheme="minorHAnsi"/>
              </w:rPr>
            </w:pPr>
          </w:p>
        </w:tc>
        <w:tc>
          <w:tcPr>
            <w:tcW w:w="5042" w:type="dxa"/>
          </w:tcPr>
          <w:p w14:paraId="4339789E" w14:textId="6920AD6A" w:rsidR="003D5706" w:rsidRPr="00BC6E9B" w:rsidRDefault="003D5706" w:rsidP="00B53D75">
            <w:pPr>
              <w:spacing w:after="0"/>
              <w:jc w:val="both"/>
              <w:rPr>
                <w:rFonts w:asciiTheme="minorHAnsi" w:hAnsiTheme="minorHAnsi" w:cstheme="minorHAnsi"/>
              </w:rPr>
            </w:pPr>
          </w:p>
        </w:tc>
      </w:tr>
    </w:tbl>
    <w:p w14:paraId="7CEFF7B1" w14:textId="77777777" w:rsidR="00AC51BA" w:rsidRPr="00BC6E9B" w:rsidRDefault="00AC51BA" w:rsidP="00B53D75">
      <w:pPr>
        <w:jc w:val="both"/>
        <w:rPr>
          <w:rFonts w:asciiTheme="minorHAnsi" w:eastAsia="Arial" w:hAnsiTheme="minorHAnsi" w:cstheme="minorHAnsi"/>
          <w:color w:val="31849B" w:themeColor="accent5" w:themeShade="BF"/>
          <w:sz w:val="36"/>
          <w:szCs w:val="25"/>
          <w:lang w:val="en-IN"/>
        </w:rPr>
      </w:pPr>
    </w:p>
    <w:p w14:paraId="3390C8CD" w14:textId="77777777" w:rsidR="0072723C" w:rsidRPr="00BC6E9B" w:rsidRDefault="00707E0E" w:rsidP="00B53D75">
      <w:pPr>
        <w:jc w:val="both"/>
        <w:rPr>
          <w:rFonts w:asciiTheme="minorHAnsi" w:hAnsiTheme="minorHAnsi" w:cstheme="minorHAnsi"/>
        </w:rPr>
      </w:pPr>
      <w:r w:rsidRPr="00BC6E9B">
        <w:rPr>
          <w:rFonts w:asciiTheme="minorHAnsi" w:hAnsiTheme="minorHAnsi" w:cstheme="minorHAnsi"/>
        </w:rPr>
        <w:br w:type="page"/>
      </w:r>
    </w:p>
    <w:p w14:paraId="3390C8CE" w14:textId="2999282D" w:rsidR="0072723C" w:rsidRPr="00BC6E9B" w:rsidRDefault="00707E0E" w:rsidP="00E87819">
      <w:pPr>
        <w:pStyle w:val="Heading1"/>
        <w:spacing w:line="240" w:lineRule="auto"/>
        <w:ind w:left="426"/>
        <w:jc w:val="both"/>
        <w:rPr>
          <w:rFonts w:asciiTheme="minorHAnsi" w:hAnsiTheme="minorHAnsi" w:cstheme="minorHAnsi"/>
        </w:rPr>
      </w:pPr>
      <w:bookmarkStart w:id="0" w:name="_Toc37225418"/>
      <w:bookmarkStart w:id="1" w:name="_Toc124184993"/>
      <w:bookmarkStart w:id="2" w:name="_Toc162878769"/>
      <w:bookmarkStart w:id="3" w:name="_Toc170398461"/>
      <w:r w:rsidRPr="00BC6E9B">
        <w:rPr>
          <w:rFonts w:asciiTheme="minorHAnsi" w:hAnsiTheme="minorHAnsi" w:cstheme="minorHAnsi"/>
        </w:rPr>
        <w:lastRenderedPageBreak/>
        <w:t>Introduction</w:t>
      </w:r>
      <w:bookmarkEnd w:id="0"/>
      <w:bookmarkEnd w:id="1"/>
      <w:bookmarkEnd w:id="2"/>
      <w:bookmarkEnd w:id="3"/>
    </w:p>
    <w:p w14:paraId="3390C8CF" w14:textId="43968501" w:rsidR="0072723C" w:rsidRPr="00BC6E9B" w:rsidRDefault="00C212A8" w:rsidP="00B53D75">
      <w:pPr>
        <w:spacing w:before="120" w:after="0"/>
        <w:ind w:firstLine="284"/>
        <w:jc w:val="both"/>
        <w:rPr>
          <w:rFonts w:asciiTheme="minorHAnsi" w:hAnsiTheme="minorHAnsi" w:cstheme="minorHAnsi"/>
          <w:lang w:val="en-IN" w:eastAsia="en-IN"/>
        </w:rPr>
      </w:pPr>
      <w:r w:rsidRPr="00BC6E9B">
        <w:rPr>
          <w:rFonts w:asciiTheme="minorHAnsi" w:hAnsiTheme="minorHAnsi" w:cstheme="minorHAnsi"/>
          <w:lang w:val="en-IN" w:eastAsia="en-IN"/>
        </w:rPr>
        <w:t>The goal of Unimation Robotics is to create a Bluetooth mesh system that will allow for remote air conditioner operation. Prototypes that meet Unimation Robotics' specifications will be designed, developed, tested, and delivered by QMAX Systems India Pvt. Ltd., an electronics engineering and R&amp;D services company.</w:t>
      </w:r>
    </w:p>
    <w:p w14:paraId="3390C8D0" w14:textId="4E997947" w:rsidR="0072723C" w:rsidRPr="00BC6E9B" w:rsidRDefault="00707E0E" w:rsidP="00E87819">
      <w:pPr>
        <w:pStyle w:val="Heading1"/>
        <w:spacing w:line="240" w:lineRule="auto"/>
        <w:ind w:left="426"/>
        <w:jc w:val="both"/>
        <w:rPr>
          <w:rFonts w:asciiTheme="minorHAnsi" w:hAnsiTheme="minorHAnsi" w:cstheme="minorHAnsi"/>
        </w:rPr>
      </w:pPr>
      <w:bookmarkStart w:id="4" w:name="_Toc37225419"/>
      <w:bookmarkStart w:id="5" w:name="_Toc124184994"/>
      <w:bookmarkStart w:id="6" w:name="_Toc162878770"/>
      <w:bookmarkStart w:id="7" w:name="_Toc170398462"/>
      <w:r w:rsidRPr="00BC6E9B">
        <w:rPr>
          <w:rFonts w:asciiTheme="minorHAnsi" w:hAnsiTheme="minorHAnsi" w:cstheme="minorHAnsi"/>
        </w:rPr>
        <w:t xml:space="preserve">Purpose of </w:t>
      </w:r>
      <w:bookmarkEnd w:id="4"/>
      <w:r w:rsidR="0033146F" w:rsidRPr="00BC6E9B">
        <w:rPr>
          <w:rFonts w:asciiTheme="minorHAnsi" w:hAnsiTheme="minorHAnsi" w:cstheme="minorHAnsi"/>
        </w:rPr>
        <w:t>Document</w:t>
      </w:r>
      <w:bookmarkEnd w:id="5"/>
      <w:bookmarkEnd w:id="6"/>
      <w:bookmarkEnd w:id="7"/>
    </w:p>
    <w:p w14:paraId="2E368BB9" w14:textId="1288DB0B" w:rsidR="005079E3" w:rsidRPr="00BC6E9B" w:rsidRDefault="00D2218B" w:rsidP="00D2218B">
      <w:pPr>
        <w:spacing w:after="0"/>
        <w:ind w:firstLine="426"/>
        <w:jc w:val="both"/>
        <w:rPr>
          <w:rFonts w:asciiTheme="minorHAnsi" w:hAnsiTheme="minorHAnsi" w:cstheme="minorHAnsi"/>
          <w:szCs w:val="24"/>
          <w:lang w:val="en-IN" w:eastAsia="en-IN"/>
        </w:rPr>
      </w:pPr>
      <w:r w:rsidRPr="00BC6E9B">
        <w:rPr>
          <w:rFonts w:asciiTheme="minorHAnsi" w:hAnsiTheme="minorHAnsi" w:cstheme="minorHAnsi"/>
        </w:rPr>
        <w:t>This document aims to provide an overview of the software design specifics of the Unimation Robotics product being developed by QMAX Systems India Pvt. Ltd.</w:t>
      </w:r>
    </w:p>
    <w:p w14:paraId="3390C8D5" w14:textId="24722218" w:rsidR="0072723C" w:rsidRPr="00BC6E9B" w:rsidRDefault="00B72630" w:rsidP="00E87819">
      <w:pPr>
        <w:pStyle w:val="Heading1"/>
        <w:spacing w:line="240" w:lineRule="auto"/>
        <w:ind w:left="426"/>
        <w:jc w:val="both"/>
        <w:rPr>
          <w:rFonts w:asciiTheme="minorHAnsi" w:hAnsiTheme="minorHAnsi" w:cstheme="minorHAnsi"/>
        </w:rPr>
      </w:pPr>
      <w:bookmarkStart w:id="8" w:name="_Toc124184995"/>
      <w:bookmarkStart w:id="9" w:name="_Toc162878771"/>
      <w:bookmarkStart w:id="10" w:name="_Toc170398463"/>
      <w:bookmarkStart w:id="11" w:name="_Toc37225420"/>
      <w:r w:rsidRPr="00BC6E9B">
        <w:rPr>
          <w:rFonts w:asciiTheme="minorHAnsi" w:hAnsiTheme="minorHAnsi" w:cstheme="minorHAnsi"/>
        </w:rPr>
        <w:t>Product Brief</w:t>
      </w:r>
      <w:bookmarkEnd w:id="8"/>
      <w:bookmarkEnd w:id="9"/>
      <w:bookmarkEnd w:id="10"/>
    </w:p>
    <w:p w14:paraId="1A18335F" w14:textId="03BD49A0" w:rsidR="00C124EE" w:rsidRPr="00BC6E9B" w:rsidRDefault="00670B5B" w:rsidP="00D2218B">
      <w:pPr>
        <w:spacing w:before="120" w:after="0"/>
        <w:ind w:firstLine="426"/>
        <w:jc w:val="both"/>
        <w:rPr>
          <w:rFonts w:asciiTheme="minorHAnsi" w:eastAsia="SimSun" w:hAnsiTheme="minorHAnsi" w:cstheme="minorHAnsi"/>
          <w:color w:val="000000"/>
          <w:lang w:val="en-IN" w:eastAsia="en-IN"/>
        </w:rPr>
      </w:pPr>
      <w:r w:rsidRPr="00BC6E9B">
        <w:rPr>
          <w:rFonts w:asciiTheme="minorHAnsi" w:eastAsia="SimSun" w:hAnsiTheme="minorHAnsi" w:cstheme="minorHAnsi"/>
          <w:color w:val="000000"/>
          <w:lang w:val="en-IN" w:eastAsia="en-IN"/>
        </w:rPr>
        <w:t xml:space="preserve">The overall product </w:t>
      </w:r>
      <w:r w:rsidR="00E40337" w:rsidRPr="00BC6E9B">
        <w:rPr>
          <w:rFonts w:asciiTheme="minorHAnsi" w:eastAsia="SimSun" w:hAnsiTheme="minorHAnsi" w:cstheme="minorHAnsi"/>
          <w:color w:val="000000"/>
          <w:lang w:val="en-IN" w:eastAsia="en-IN"/>
        </w:rPr>
        <w:t xml:space="preserve">mainly focuses on building a BLE Mesh based system consisting of two types of devices: 1. Gateway 2. Node. Both the devices </w:t>
      </w:r>
      <w:r w:rsidR="00CB6077" w:rsidRPr="00BC6E9B">
        <w:rPr>
          <w:rFonts w:asciiTheme="minorHAnsi" w:eastAsia="SimSun" w:hAnsiTheme="minorHAnsi" w:cstheme="minorHAnsi"/>
          <w:color w:val="000000"/>
          <w:lang w:val="en-IN" w:eastAsia="en-IN"/>
        </w:rPr>
        <w:t>can control</w:t>
      </w:r>
      <w:r w:rsidR="00E40337" w:rsidRPr="00BC6E9B">
        <w:rPr>
          <w:rFonts w:asciiTheme="minorHAnsi" w:eastAsia="SimSun" w:hAnsiTheme="minorHAnsi" w:cstheme="minorHAnsi"/>
          <w:color w:val="000000"/>
          <w:lang w:val="en-IN" w:eastAsia="en-IN"/>
        </w:rPr>
        <w:t xml:space="preserve"> Air conditioners by transmitting IR signals using the IR transmitter on-board. Also</w:t>
      </w:r>
      <w:r w:rsidR="00CB6077" w:rsidRPr="00BC6E9B">
        <w:rPr>
          <w:rFonts w:asciiTheme="minorHAnsi" w:eastAsia="SimSun" w:hAnsiTheme="minorHAnsi" w:cstheme="minorHAnsi"/>
          <w:color w:val="000000"/>
          <w:lang w:val="en-IN" w:eastAsia="en-IN"/>
        </w:rPr>
        <w:t>,</w:t>
      </w:r>
      <w:r w:rsidR="00E40337" w:rsidRPr="00BC6E9B">
        <w:rPr>
          <w:rFonts w:asciiTheme="minorHAnsi" w:eastAsia="SimSun" w:hAnsiTheme="minorHAnsi" w:cstheme="minorHAnsi"/>
          <w:color w:val="000000"/>
          <w:lang w:val="en-IN" w:eastAsia="en-IN"/>
        </w:rPr>
        <w:t xml:space="preserve"> both the devices </w:t>
      </w:r>
      <w:r w:rsidR="00CB6077" w:rsidRPr="00BC6E9B">
        <w:rPr>
          <w:rFonts w:asciiTheme="minorHAnsi" w:eastAsia="SimSun" w:hAnsiTheme="minorHAnsi" w:cstheme="minorHAnsi"/>
          <w:color w:val="000000"/>
          <w:lang w:val="en-IN" w:eastAsia="en-IN"/>
        </w:rPr>
        <w:t>can detect</w:t>
      </w:r>
      <w:r w:rsidR="00E40337" w:rsidRPr="00BC6E9B">
        <w:rPr>
          <w:rFonts w:asciiTheme="minorHAnsi" w:eastAsia="SimSun" w:hAnsiTheme="minorHAnsi" w:cstheme="minorHAnsi"/>
          <w:color w:val="000000"/>
          <w:lang w:val="en-IN" w:eastAsia="en-IN"/>
        </w:rPr>
        <w:t xml:space="preserve"> IR signal</w:t>
      </w:r>
      <w:r w:rsidR="00E944B5" w:rsidRPr="00BC6E9B">
        <w:rPr>
          <w:rFonts w:asciiTheme="minorHAnsi" w:eastAsia="SimSun" w:hAnsiTheme="minorHAnsi" w:cstheme="minorHAnsi"/>
          <w:color w:val="000000"/>
          <w:lang w:val="en-IN" w:eastAsia="en-IN"/>
        </w:rPr>
        <w:t>s</w:t>
      </w:r>
      <w:r w:rsidR="00E40337" w:rsidRPr="00BC6E9B">
        <w:rPr>
          <w:rFonts w:asciiTheme="minorHAnsi" w:eastAsia="SimSun" w:hAnsiTheme="minorHAnsi" w:cstheme="minorHAnsi"/>
          <w:color w:val="000000"/>
          <w:lang w:val="en-IN" w:eastAsia="en-IN"/>
        </w:rPr>
        <w:t xml:space="preserve"> usin</w:t>
      </w:r>
      <w:r w:rsidR="00E944B5" w:rsidRPr="00BC6E9B">
        <w:rPr>
          <w:rFonts w:asciiTheme="minorHAnsi" w:eastAsia="SimSun" w:hAnsiTheme="minorHAnsi" w:cstheme="minorHAnsi"/>
          <w:color w:val="000000"/>
          <w:lang w:val="en-IN" w:eastAsia="en-IN"/>
        </w:rPr>
        <w:t>g</w:t>
      </w:r>
      <w:r w:rsidR="00E40337" w:rsidRPr="00BC6E9B">
        <w:rPr>
          <w:rFonts w:asciiTheme="minorHAnsi" w:eastAsia="SimSun" w:hAnsiTheme="minorHAnsi" w:cstheme="minorHAnsi"/>
          <w:color w:val="000000"/>
          <w:lang w:val="en-IN" w:eastAsia="en-IN"/>
        </w:rPr>
        <w:t xml:space="preserve"> the IR receiver on-board. Adding to that, both the devices have temperature sensors on-board, that help </w:t>
      </w:r>
      <w:r w:rsidR="00E944B5" w:rsidRPr="00BC6E9B">
        <w:rPr>
          <w:rFonts w:asciiTheme="minorHAnsi" w:eastAsia="SimSun" w:hAnsiTheme="minorHAnsi" w:cstheme="minorHAnsi"/>
          <w:color w:val="000000"/>
          <w:lang w:val="en-IN" w:eastAsia="en-IN"/>
        </w:rPr>
        <w:t xml:space="preserve">in </w:t>
      </w:r>
      <w:r w:rsidR="00E40337" w:rsidRPr="00BC6E9B">
        <w:rPr>
          <w:rFonts w:asciiTheme="minorHAnsi" w:eastAsia="SimSun" w:hAnsiTheme="minorHAnsi" w:cstheme="minorHAnsi"/>
          <w:color w:val="000000"/>
          <w:lang w:val="en-IN" w:eastAsia="en-IN"/>
        </w:rPr>
        <w:t>track</w:t>
      </w:r>
      <w:r w:rsidR="00E944B5" w:rsidRPr="00BC6E9B">
        <w:rPr>
          <w:rFonts w:asciiTheme="minorHAnsi" w:eastAsia="SimSun" w:hAnsiTheme="minorHAnsi" w:cstheme="minorHAnsi"/>
          <w:color w:val="000000"/>
          <w:lang w:val="en-IN" w:eastAsia="en-IN"/>
        </w:rPr>
        <w:t>ing</w:t>
      </w:r>
      <w:r w:rsidR="00E40337" w:rsidRPr="00BC6E9B">
        <w:rPr>
          <w:rFonts w:asciiTheme="minorHAnsi" w:eastAsia="SimSun" w:hAnsiTheme="minorHAnsi" w:cstheme="minorHAnsi"/>
          <w:color w:val="000000"/>
          <w:lang w:val="en-IN" w:eastAsia="en-IN"/>
        </w:rPr>
        <w:t xml:space="preserve"> the ambient temperature and do logical operation based on requirement. Gateway </w:t>
      </w:r>
      <w:r w:rsidR="00C333D7" w:rsidRPr="00BC6E9B">
        <w:rPr>
          <w:rFonts w:asciiTheme="minorHAnsi" w:eastAsia="SimSun" w:hAnsiTheme="minorHAnsi" w:cstheme="minorHAnsi"/>
          <w:color w:val="000000"/>
          <w:lang w:val="en-IN" w:eastAsia="en-IN"/>
        </w:rPr>
        <w:t>is master type device and Node is a slave type device.</w:t>
      </w:r>
      <w:r w:rsidR="00595E96" w:rsidRPr="00BC6E9B">
        <w:rPr>
          <w:rFonts w:asciiTheme="minorHAnsi" w:eastAsia="SimSun" w:hAnsiTheme="minorHAnsi" w:cstheme="minorHAnsi"/>
          <w:color w:val="000000"/>
          <w:lang w:val="en-IN" w:eastAsia="en-IN"/>
        </w:rPr>
        <w:t xml:space="preserve"> Gateways receive commands from cloud and perform necessary operation or relay them to the appropriate node to perform the necessary task. Nodes after performing the task will relay back acknowledgement to Gateway, which will be relayed back to Cloud.</w:t>
      </w:r>
    </w:p>
    <w:p w14:paraId="1FA69DD8" w14:textId="33A1D327" w:rsidR="0094694F" w:rsidRPr="00BC6E9B" w:rsidRDefault="00C124EE" w:rsidP="00E87819">
      <w:pPr>
        <w:pStyle w:val="Heading1"/>
        <w:spacing w:line="240" w:lineRule="auto"/>
        <w:ind w:left="426"/>
        <w:jc w:val="both"/>
        <w:rPr>
          <w:rFonts w:asciiTheme="minorHAnsi" w:hAnsiTheme="minorHAnsi" w:cstheme="minorHAnsi"/>
        </w:rPr>
      </w:pPr>
      <w:bookmarkStart w:id="12" w:name="_Toc124184996"/>
      <w:bookmarkStart w:id="13" w:name="_Toc162878772"/>
      <w:bookmarkStart w:id="14" w:name="_Toc170398464"/>
      <w:r w:rsidRPr="00BC6E9B">
        <w:rPr>
          <w:rFonts w:asciiTheme="minorHAnsi" w:hAnsiTheme="minorHAnsi" w:cstheme="minorHAnsi"/>
        </w:rPr>
        <w:t>Software Architecture</w:t>
      </w:r>
      <w:bookmarkEnd w:id="12"/>
      <w:bookmarkEnd w:id="13"/>
      <w:bookmarkEnd w:id="14"/>
    </w:p>
    <w:p w14:paraId="24F18C3B" w14:textId="58BB581E" w:rsidR="00C14296" w:rsidRPr="00BC6E9B" w:rsidRDefault="00946F6E" w:rsidP="00D2218B">
      <w:pPr>
        <w:spacing w:before="120" w:after="0"/>
        <w:ind w:firstLine="426"/>
        <w:jc w:val="both"/>
        <w:rPr>
          <w:rFonts w:asciiTheme="minorHAnsi" w:hAnsiTheme="minorHAnsi" w:cstheme="minorHAnsi"/>
        </w:rPr>
      </w:pPr>
      <w:r w:rsidRPr="00BC6E9B">
        <w:rPr>
          <w:rFonts w:asciiTheme="minorHAnsi" w:hAnsiTheme="minorHAnsi" w:cstheme="minorHAnsi"/>
        </w:rPr>
        <w:t>The following</w:t>
      </w:r>
      <w:r w:rsidR="00903DB1" w:rsidRPr="00BC6E9B">
        <w:rPr>
          <w:rFonts w:asciiTheme="minorHAnsi" w:hAnsiTheme="minorHAnsi" w:cstheme="minorHAnsi"/>
        </w:rPr>
        <w:t xml:space="preserve"> image represents the Software architecture of the </w:t>
      </w:r>
      <w:r w:rsidR="00E63CCC" w:rsidRPr="00BC6E9B">
        <w:rPr>
          <w:rFonts w:asciiTheme="minorHAnsi" w:hAnsiTheme="minorHAnsi" w:cstheme="minorHAnsi"/>
        </w:rPr>
        <w:t>whole</w:t>
      </w:r>
      <w:r w:rsidR="00903DB1" w:rsidRPr="00BC6E9B">
        <w:rPr>
          <w:rFonts w:asciiTheme="minorHAnsi" w:hAnsiTheme="minorHAnsi" w:cstheme="minorHAnsi"/>
        </w:rPr>
        <w:t xml:space="preserve"> system and how the devices communicate with each other</w:t>
      </w:r>
      <w:r w:rsidR="002170CC" w:rsidRPr="00BC6E9B">
        <w:rPr>
          <w:rFonts w:asciiTheme="minorHAnsi" w:hAnsiTheme="minorHAnsi" w:cstheme="minorHAnsi"/>
        </w:rPr>
        <w:t>.</w:t>
      </w:r>
    </w:p>
    <w:p w14:paraId="291DC7DB" w14:textId="6081FCB1" w:rsidR="001363BA" w:rsidRPr="00BC6E9B" w:rsidRDefault="003B6918" w:rsidP="001363BA">
      <w:pPr>
        <w:keepNext/>
        <w:spacing w:before="120" w:after="0"/>
        <w:jc w:val="center"/>
        <w:rPr>
          <w:rFonts w:asciiTheme="minorHAnsi" w:hAnsiTheme="minorHAnsi" w:cstheme="minorHAnsi"/>
        </w:rPr>
      </w:pPr>
      <w:r w:rsidRPr="00BC6E9B">
        <w:rPr>
          <w:rFonts w:asciiTheme="minorHAnsi" w:hAnsiTheme="minorHAnsi" w:cstheme="minorHAnsi"/>
          <w:noProof/>
        </w:rPr>
        <w:drawing>
          <wp:inline distT="0" distB="0" distL="0" distR="0" wp14:anchorId="75C7ED69" wp14:editId="31B348CD">
            <wp:extent cx="4957457" cy="2754934"/>
            <wp:effectExtent l="0" t="0" r="0" b="7620"/>
            <wp:docPr id="10045865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6535" name="Picture 1" descr="A diagram of a network&#10;&#10;Description automatically generated"/>
                    <pic:cNvPicPr/>
                  </pic:nvPicPr>
                  <pic:blipFill>
                    <a:blip r:embed="rId9"/>
                    <a:stretch>
                      <a:fillRect/>
                    </a:stretch>
                  </pic:blipFill>
                  <pic:spPr>
                    <a:xfrm>
                      <a:off x="0" y="0"/>
                      <a:ext cx="4969216" cy="2761469"/>
                    </a:xfrm>
                    <a:prstGeom prst="rect">
                      <a:avLst/>
                    </a:prstGeom>
                  </pic:spPr>
                </pic:pic>
              </a:graphicData>
            </a:graphic>
          </wp:inline>
        </w:drawing>
      </w:r>
    </w:p>
    <w:p w14:paraId="1054EB57" w14:textId="462243DE" w:rsidR="00E63CCC" w:rsidRPr="00BC6E9B" w:rsidRDefault="001363BA" w:rsidP="001363BA">
      <w:pPr>
        <w:pStyle w:val="Caption"/>
        <w:jc w:val="center"/>
        <w:rPr>
          <w:rFonts w:asciiTheme="minorHAnsi" w:hAnsiTheme="minorHAnsi" w:cstheme="minorHAnsi"/>
        </w:rPr>
      </w:pPr>
      <w:bookmarkStart w:id="15" w:name="_Toc162879040"/>
      <w:bookmarkStart w:id="16" w:name="_Toc163739526"/>
      <w:bookmarkStart w:id="17" w:name="_Toc169603714"/>
      <w:bookmarkStart w:id="18" w:name="_Toc169605262"/>
      <w:bookmarkStart w:id="19" w:name="_Toc169613250"/>
      <w:bookmarkStart w:id="20" w:name="_Toc169800462"/>
      <w:bookmarkStart w:id="21" w:name="_Toc169864241"/>
      <w:bookmarkStart w:id="22" w:name="_Toc169879552"/>
      <w:r w:rsidRPr="00BC6E9B">
        <w:rPr>
          <w:rFonts w:asciiTheme="minorHAnsi" w:hAnsiTheme="minorHAnsi" w:cstheme="minorHAnsi"/>
        </w:rPr>
        <w:t xml:space="preserve">Figure </w:t>
      </w:r>
      <w:r w:rsidR="002E2406" w:rsidRPr="00BC6E9B">
        <w:rPr>
          <w:rFonts w:asciiTheme="minorHAnsi" w:hAnsiTheme="minorHAnsi" w:cstheme="minorHAnsi"/>
        </w:rPr>
        <w:fldChar w:fldCharType="begin"/>
      </w:r>
      <w:r w:rsidR="002E2406" w:rsidRPr="00BC6E9B">
        <w:rPr>
          <w:rFonts w:asciiTheme="minorHAnsi" w:hAnsiTheme="minorHAnsi" w:cstheme="minorHAnsi"/>
        </w:rPr>
        <w:instrText xml:space="preserve"> STYLEREF 1 \s </w:instrText>
      </w:r>
      <w:r w:rsidR="002E2406" w:rsidRPr="00BC6E9B">
        <w:rPr>
          <w:rFonts w:asciiTheme="minorHAnsi" w:hAnsiTheme="minorHAnsi" w:cstheme="minorHAnsi"/>
        </w:rPr>
        <w:fldChar w:fldCharType="separate"/>
      </w:r>
      <w:r w:rsidR="004308A4">
        <w:rPr>
          <w:rFonts w:asciiTheme="minorHAnsi" w:hAnsiTheme="minorHAnsi" w:cstheme="minorHAnsi"/>
          <w:noProof/>
        </w:rPr>
        <w:t>4</w:t>
      </w:r>
      <w:r w:rsidR="002E2406" w:rsidRPr="00BC6E9B">
        <w:rPr>
          <w:rFonts w:asciiTheme="minorHAnsi" w:hAnsiTheme="minorHAnsi" w:cstheme="minorHAnsi"/>
        </w:rPr>
        <w:fldChar w:fldCharType="end"/>
      </w:r>
      <w:r w:rsidR="002E2406" w:rsidRPr="00BC6E9B">
        <w:rPr>
          <w:rFonts w:asciiTheme="minorHAnsi" w:hAnsiTheme="minorHAnsi" w:cstheme="minorHAnsi"/>
        </w:rPr>
        <w:t>.</w:t>
      </w:r>
      <w:r w:rsidR="002E2406" w:rsidRPr="00BC6E9B">
        <w:rPr>
          <w:rFonts w:asciiTheme="minorHAnsi" w:hAnsiTheme="minorHAnsi" w:cstheme="minorHAnsi"/>
        </w:rPr>
        <w:fldChar w:fldCharType="begin"/>
      </w:r>
      <w:r w:rsidR="002E2406" w:rsidRPr="00BC6E9B">
        <w:rPr>
          <w:rFonts w:asciiTheme="minorHAnsi" w:hAnsiTheme="minorHAnsi" w:cstheme="minorHAnsi"/>
        </w:rPr>
        <w:instrText xml:space="preserve"> SEQ Figure \* ARABIC \s 1 </w:instrText>
      </w:r>
      <w:r w:rsidR="002E2406" w:rsidRPr="00BC6E9B">
        <w:rPr>
          <w:rFonts w:asciiTheme="minorHAnsi" w:hAnsiTheme="minorHAnsi" w:cstheme="minorHAnsi"/>
        </w:rPr>
        <w:fldChar w:fldCharType="separate"/>
      </w:r>
      <w:r w:rsidR="004308A4">
        <w:rPr>
          <w:rFonts w:asciiTheme="minorHAnsi" w:hAnsiTheme="minorHAnsi" w:cstheme="minorHAnsi"/>
          <w:noProof/>
        </w:rPr>
        <w:t>1</w:t>
      </w:r>
      <w:r w:rsidR="002E2406" w:rsidRPr="00BC6E9B">
        <w:rPr>
          <w:rFonts w:asciiTheme="minorHAnsi" w:hAnsiTheme="minorHAnsi" w:cstheme="minorHAnsi"/>
        </w:rPr>
        <w:fldChar w:fldCharType="end"/>
      </w:r>
      <w:r w:rsidRPr="00BC6E9B">
        <w:rPr>
          <w:rFonts w:asciiTheme="minorHAnsi" w:hAnsiTheme="minorHAnsi" w:cstheme="minorHAnsi"/>
        </w:rPr>
        <w:t xml:space="preserve"> Software Architecture Block Diagram</w:t>
      </w:r>
      <w:bookmarkEnd w:id="15"/>
      <w:bookmarkEnd w:id="16"/>
      <w:bookmarkEnd w:id="17"/>
      <w:bookmarkEnd w:id="18"/>
      <w:bookmarkEnd w:id="19"/>
      <w:bookmarkEnd w:id="20"/>
      <w:bookmarkEnd w:id="21"/>
      <w:bookmarkEnd w:id="22"/>
    </w:p>
    <w:p w14:paraId="22AADAA9" w14:textId="242A9824" w:rsidR="007E0CD8" w:rsidRPr="00BC6E9B" w:rsidRDefault="007E0CD8" w:rsidP="00556848">
      <w:pPr>
        <w:pStyle w:val="Heading1"/>
        <w:ind w:left="426"/>
        <w:rPr>
          <w:rFonts w:asciiTheme="minorHAnsi" w:hAnsiTheme="minorHAnsi" w:cstheme="minorHAnsi"/>
        </w:rPr>
      </w:pPr>
      <w:bookmarkStart w:id="23" w:name="_Unit_Devices"/>
      <w:bookmarkStart w:id="24" w:name="_Device_Classification"/>
      <w:bookmarkStart w:id="25" w:name="_Toc162878773"/>
      <w:bookmarkStart w:id="26" w:name="_Toc170398465"/>
      <w:bookmarkStart w:id="27" w:name="_Toc124185001"/>
      <w:bookmarkStart w:id="28" w:name="_Toc162442567"/>
      <w:bookmarkEnd w:id="11"/>
      <w:bookmarkEnd w:id="23"/>
      <w:bookmarkEnd w:id="24"/>
      <w:r w:rsidRPr="00BC6E9B">
        <w:rPr>
          <w:rFonts w:asciiTheme="minorHAnsi" w:hAnsiTheme="minorHAnsi" w:cstheme="minorHAnsi"/>
        </w:rPr>
        <w:lastRenderedPageBreak/>
        <w:t>Basic</w:t>
      </w:r>
      <w:r w:rsidR="00F438C3" w:rsidRPr="00BC6E9B">
        <w:rPr>
          <w:rFonts w:asciiTheme="minorHAnsi" w:hAnsiTheme="minorHAnsi" w:cstheme="minorHAnsi"/>
        </w:rPr>
        <w:t xml:space="preserve">s </w:t>
      </w:r>
      <w:r w:rsidRPr="00BC6E9B">
        <w:rPr>
          <w:rFonts w:asciiTheme="minorHAnsi" w:hAnsiTheme="minorHAnsi" w:cstheme="minorHAnsi"/>
        </w:rPr>
        <w:t>and Terminologies</w:t>
      </w:r>
      <w:bookmarkEnd w:id="25"/>
      <w:bookmarkEnd w:id="26"/>
      <w:r w:rsidR="00C40B43" w:rsidRPr="00BC6E9B">
        <w:rPr>
          <w:rFonts w:asciiTheme="minorHAnsi" w:hAnsiTheme="minorHAnsi" w:cstheme="minorHAnsi"/>
        </w:rPr>
        <w:t xml:space="preserve"> </w:t>
      </w:r>
    </w:p>
    <w:p w14:paraId="6B1385F1" w14:textId="2FFD4485" w:rsidR="007E0CD8" w:rsidRPr="00BC6E9B" w:rsidRDefault="00093410" w:rsidP="007A74FD">
      <w:pPr>
        <w:jc w:val="both"/>
        <w:rPr>
          <w:rFonts w:asciiTheme="minorHAnsi" w:hAnsiTheme="minorHAnsi" w:cstheme="minorHAnsi"/>
        </w:rPr>
      </w:pPr>
      <w:r w:rsidRPr="00BC6E9B">
        <w:rPr>
          <w:rFonts w:asciiTheme="minorHAnsi" w:hAnsiTheme="minorHAnsi" w:cstheme="minorHAnsi"/>
        </w:rPr>
        <w:t xml:space="preserve">     </w:t>
      </w:r>
      <w:r w:rsidR="007E0CD8" w:rsidRPr="00BC6E9B">
        <w:rPr>
          <w:rFonts w:asciiTheme="minorHAnsi" w:hAnsiTheme="minorHAnsi" w:cstheme="minorHAnsi"/>
        </w:rPr>
        <w:t xml:space="preserve">BLE Mesh based systems involve a few initial steps to be followed </w:t>
      </w:r>
      <w:r w:rsidR="00671C73" w:rsidRPr="00BC6E9B">
        <w:rPr>
          <w:rFonts w:asciiTheme="minorHAnsi" w:hAnsiTheme="minorHAnsi" w:cstheme="minorHAnsi"/>
        </w:rPr>
        <w:t>to</w:t>
      </w:r>
      <w:r w:rsidR="007E0CD8" w:rsidRPr="00BC6E9B">
        <w:rPr>
          <w:rFonts w:asciiTheme="minorHAnsi" w:hAnsiTheme="minorHAnsi" w:cstheme="minorHAnsi"/>
        </w:rPr>
        <w:t xml:space="preserve"> add/remove devices into</w:t>
      </w:r>
      <w:r w:rsidR="007A74FD" w:rsidRPr="00BC6E9B">
        <w:rPr>
          <w:rFonts w:asciiTheme="minorHAnsi" w:hAnsiTheme="minorHAnsi" w:cstheme="minorHAnsi"/>
        </w:rPr>
        <w:t>/from</w:t>
      </w:r>
      <w:r w:rsidR="007E0CD8" w:rsidRPr="00BC6E9B">
        <w:rPr>
          <w:rFonts w:asciiTheme="minorHAnsi" w:hAnsiTheme="minorHAnsi" w:cstheme="minorHAnsi"/>
        </w:rPr>
        <w:t xml:space="preserve"> the network. </w:t>
      </w:r>
      <w:r w:rsidR="007A74FD" w:rsidRPr="00BC6E9B">
        <w:rPr>
          <w:rFonts w:asciiTheme="minorHAnsi" w:hAnsiTheme="minorHAnsi" w:cstheme="minorHAnsi"/>
        </w:rPr>
        <w:t>The following section provides information reg. what those steps/processes are.</w:t>
      </w:r>
    </w:p>
    <w:p w14:paraId="1D482508" w14:textId="18D6EAA6" w:rsidR="00CF4206" w:rsidRPr="00BC6E9B" w:rsidRDefault="00132B47" w:rsidP="00556848">
      <w:pPr>
        <w:pStyle w:val="Heading2"/>
        <w:rPr>
          <w:rFonts w:asciiTheme="minorHAnsi" w:hAnsiTheme="minorHAnsi" w:cstheme="minorHAnsi"/>
        </w:rPr>
      </w:pPr>
      <w:bookmarkStart w:id="29" w:name="_Toc170398466"/>
      <w:r w:rsidRPr="00BC6E9B">
        <w:rPr>
          <w:rFonts w:asciiTheme="minorHAnsi" w:hAnsiTheme="minorHAnsi" w:cstheme="minorHAnsi"/>
        </w:rPr>
        <w:t>MQTT Broker</w:t>
      </w:r>
      <w:bookmarkEnd w:id="29"/>
    </w:p>
    <w:p w14:paraId="074905F5" w14:textId="419D373E" w:rsidR="00CF4206" w:rsidRPr="00BC6E9B" w:rsidRDefault="00093410" w:rsidP="00C40B43">
      <w:pPr>
        <w:jc w:val="both"/>
        <w:rPr>
          <w:rFonts w:asciiTheme="minorHAnsi" w:hAnsiTheme="minorHAnsi" w:cstheme="minorHAnsi"/>
        </w:rPr>
      </w:pPr>
      <w:r w:rsidRPr="00BC6E9B">
        <w:rPr>
          <w:rFonts w:asciiTheme="minorHAnsi" w:hAnsiTheme="minorHAnsi" w:cstheme="minorHAnsi"/>
        </w:rPr>
        <w:t xml:space="preserve">     </w:t>
      </w:r>
      <w:r w:rsidR="00132B47" w:rsidRPr="00BC6E9B">
        <w:rPr>
          <w:rFonts w:asciiTheme="minorHAnsi" w:hAnsiTheme="minorHAnsi" w:cstheme="minorHAnsi"/>
        </w:rPr>
        <w:t>MQTT Broker</w:t>
      </w:r>
      <w:r w:rsidR="007624E5" w:rsidRPr="00BC6E9B">
        <w:rPr>
          <w:rFonts w:asciiTheme="minorHAnsi" w:hAnsiTheme="minorHAnsi" w:cstheme="minorHAnsi"/>
        </w:rPr>
        <w:t xml:space="preserve"> acts as the backend system which coordinates messages between the different MQTT clients.</w:t>
      </w:r>
      <w:r w:rsidRPr="00BC6E9B">
        <w:rPr>
          <w:rFonts w:asciiTheme="minorHAnsi" w:hAnsiTheme="minorHAnsi" w:cstheme="minorHAnsi"/>
        </w:rPr>
        <w:t xml:space="preserve"> </w:t>
      </w:r>
    </w:p>
    <w:p w14:paraId="211F0A9F" w14:textId="10E0DB42" w:rsidR="00DE7497" w:rsidRPr="00BC6E9B" w:rsidRDefault="00DE7497" w:rsidP="00556848">
      <w:pPr>
        <w:pStyle w:val="Heading2"/>
        <w:rPr>
          <w:rFonts w:asciiTheme="minorHAnsi" w:hAnsiTheme="minorHAnsi" w:cstheme="minorHAnsi"/>
        </w:rPr>
      </w:pPr>
      <w:bookmarkStart w:id="30" w:name="_Toc162878775"/>
      <w:bookmarkStart w:id="31" w:name="_Toc170398467"/>
      <w:r w:rsidRPr="00BC6E9B">
        <w:rPr>
          <w:rFonts w:asciiTheme="minorHAnsi" w:hAnsiTheme="minorHAnsi" w:cstheme="minorHAnsi"/>
        </w:rPr>
        <w:t>Gateway</w:t>
      </w:r>
      <w:bookmarkEnd w:id="30"/>
      <w:bookmarkEnd w:id="31"/>
    </w:p>
    <w:p w14:paraId="78AB3F36" w14:textId="39CC29D7" w:rsidR="00DE7497" w:rsidRPr="00BC6E9B" w:rsidRDefault="00093410" w:rsidP="00C40B43">
      <w:pPr>
        <w:jc w:val="both"/>
        <w:rPr>
          <w:rFonts w:asciiTheme="minorHAnsi" w:hAnsiTheme="minorHAnsi" w:cstheme="minorHAnsi"/>
        </w:rPr>
      </w:pPr>
      <w:r w:rsidRPr="00BC6E9B">
        <w:rPr>
          <w:rFonts w:asciiTheme="minorHAnsi" w:hAnsiTheme="minorHAnsi" w:cstheme="minorHAnsi"/>
        </w:rPr>
        <w:t xml:space="preserve">     </w:t>
      </w:r>
      <w:r w:rsidR="00DE7497" w:rsidRPr="00BC6E9B">
        <w:rPr>
          <w:rFonts w:asciiTheme="minorHAnsi" w:hAnsiTheme="minorHAnsi" w:cstheme="minorHAnsi"/>
        </w:rPr>
        <w:t xml:space="preserve">Gateway is a type of device in the BLE Mesh network which </w:t>
      </w:r>
      <w:r w:rsidR="005B2E26" w:rsidRPr="00BC6E9B">
        <w:rPr>
          <w:rFonts w:asciiTheme="minorHAnsi" w:hAnsiTheme="minorHAnsi" w:cstheme="minorHAnsi"/>
        </w:rPr>
        <w:t>acts</w:t>
      </w:r>
      <w:r w:rsidR="00DE7497" w:rsidRPr="00BC6E9B">
        <w:rPr>
          <w:rFonts w:asciiTheme="minorHAnsi" w:hAnsiTheme="minorHAnsi" w:cstheme="minorHAnsi"/>
        </w:rPr>
        <w:t xml:space="preserve"> as a mediator between the slave devices</w:t>
      </w:r>
      <w:r w:rsidR="00CE47A8" w:rsidRPr="00BC6E9B">
        <w:rPr>
          <w:rFonts w:asciiTheme="minorHAnsi" w:hAnsiTheme="minorHAnsi" w:cstheme="minorHAnsi"/>
        </w:rPr>
        <w:t xml:space="preserve"> (Nodes)</w:t>
      </w:r>
      <w:r w:rsidR="00DE7497" w:rsidRPr="00BC6E9B">
        <w:rPr>
          <w:rFonts w:asciiTheme="minorHAnsi" w:hAnsiTheme="minorHAnsi" w:cstheme="minorHAnsi"/>
        </w:rPr>
        <w:t xml:space="preserve"> and the </w:t>
      </w:r>
      <w:r w:rsidR="00115479" w:rsidRPr="00BC6E9B">
        <w:rPr>
          <w:rFonts w:asciiTheme="minorHAnsi" w:hAnsiTheme="minorHAnsi" w:cstheme="minorHAnsi"/>
        </w:rPr>
        <w:t>MQTT Broker</w:t>
      </w:r>
      <w:r w:rsidR="00DE7497" w:rsidRPr="00BC6E9B">
        <w:rPr>
          <w:rFonts w:asciiTheme="minorHAnsi" w:hAnsiTheme="minorHAnsi" w:cstheme="minorHAnsi"/>
        </w:rPr>
        <w:t>.</w:t>
      </w:r>
      <w:r w:rsidR="001B7E86" w:rsidRPr="00BC6E9B">
        <w:rPr>
          <w:rFonts w:asciiTheme="minorHAnsi" w:hAnsiTheme="minorHAnsi" w:cstheme="minorHAnsi"/>
        </w:rPr>
        <w:t xml:space="preserve"> Each Gateway is </w:t>
      </w:r>
      <w:r w:rsidR="005B2E26" w:rsidRPr="00BC6E9B">
        <w:rPr>
          <w:rFonts w:asciiTheme="minorHAnsi" w:hAnsiTheme="minorHAnsi" w:cstheme="minorHAnsi"/>
        </w:rPr>
        <w:t>identified with</w:t>
      </w:r>
      <w:r w:rsidR="001B7E86" w:rsidRPr="00BC6E9B">
        <w:rPr>
          <w:rFonts w:asciiTheme="minorHAnsi" w:hAnsiTheme="minorHAnsi" w:cstheme="minorHAnsi"/>
        </w:rPr>
        <w:t xml:space="preserve"> the BLE Mesh network by their unique serial number</w:t>
      </w:r>
      <w:r w:rsidR="00D77DC2" w:rsidRPr="00BC6E9B">
        <w:rPr>
          <w:rFonts w:asciiTheme="minorHAnsi" w:hAnsiTheme="minorHAnsi" w:cstheme="minorHAnsi"/>
        </w:rPr>
        <w:t>.</w:t>
      </w:r>
      <w:r w:rsidR="007624E5" w:rsidRPr="00BC6E9B">
        <w:rPr>
          <w:rFonts w:asciiTheme="minorHAnsi" w:hAnsiTheme="minorHAnsi" w:cstheme="minorHAnsi"/>
        </w:rPr>
        <w:t xml:space="preserve"> In our application, Gateways also take the role as BLE Mesh Provisioner, which means, they can add Nodes into the BLE Mesh network and remove Nodes from the BLE Mesh network</w:t>
      </w:r>
      <w:r w:rsidR="00DC5BBA" w:rsidRPr="00BC6E9B">
        <w:rPr>
          <w:rFonts w:asciiTheme="minorHAnsi" w:hAnsiTheme="minorHAnsi" w:cstheme="minorHAnsi"/>
        </w:rPr>
        <w:t xml:space="preserve"> </w:t>
      </w:r>
      <w:r w:rsidR="000B5AA6" w:rsidRPr="00BC6E9B">
        <w:rPr>
          <w:rFonts w:asciiTheme="minorHAnsi" w:hAnsiTheme="minorHAnsi" w:cstheme="minorHAnsi"/>
        </w:rPr>
        <w:t>Gateways can’t communicate among themselves.</w:t>
      </w:r>
    </w:p>
    <w:p w14:paraId="7192F1E9" w14:textId="7967E091" w:rsidR="00945D20" w:rsidRPr="00BC6E9B" w:rsidRDefault="007E0CD8" w:rsidP="00556848">
      <w:pPr>
        <w:pStyle w:val="Heading2"/>
        <w:rPr>
          <w:rFonts w:asciiTheme="minorHAnsi" w:hAnsiTheme="minorHAnsi" w:cstheme="minorHAnsi"/>
        </w:rPr>
      </w:pPr>
      <w:bookmarkStart w:id="32" w:name="_Toc162878776"/>
      <w:bookmarkStart w:id="33" w:name="_Toc170398468"/>
      <w:r w:rsidRPr="00BC6E9B">
        <w:rPr>
          <w:rFonts w:asciiTheme="minorHAnsi" w:hAnsiTheme="minorHAnsi" w:cstheme="minorHAnsi"/>
        </w:rPr>
        <w:t>Registration</w:t>
      </w:r>
      <w:bookmarkEnd w:id="32"/>
      <w:bookmarkEnd w:id="33"/>
    </w:p>
    <w:p w14:paraId="4588122A" w14:textId="3A1DFC53" w:rsidR="00093410" w:rsidRPr="00BC6E9B" w:rsidRDefault="00093410" w:rsidP="00C40B43">
      <w:pPr>
        <w:jc w:val="both"/>
        <w:rPr>
          <w:rFonts w:asciiTheme="minorHAnsi" w:hAnsiTheme="minorHAnsi" w:cstheme="minorHAnsi"/>
        </w:rPr>
      </w:pPr>
      <w:r w:rsidRPr="00BC6E9B">
        <w:rPr>
          <w:rFonts w:asciiTheme="minorHAnsi" w:hAnsiTheme="minorHAnsi" w:cstheme="minorHAnsi"/>
        </w:rPr>
        <w:t xml:space="preserve">     </w:t>
      </w:r>
      <w:r w:rsidR="00A804D5" w:rsidRPr="00BC6E9B">
        <w:rPr>
          <w:rFonts w:asciiTheme="minorHAnsi" w:hAnsiTheme="minorHAnsi" w:cstheme="minorHAnsi"/>
        </w:rPr>
        <w:t xml:space="preserve">Registration is the process of adding a Gateway device into the </w:t>
      </w:r>
      <w:r w:rsidR="00D72423" w:rsidRPr="00BC6E9B">
        <w:rPr>
          <w:rFonts w:asciiTheme="minorHAnsi" w:hAnsiTheme="minorHAnsi" w:cstheme="minorHAnsi"/>
        </w:rPr>
        <w:t xml:space="preserve">BLE Mesh </w:t>
      </w:r>
      <w:r w:rsidR="00A804D5" w:rsidRPr="00BC6E9B">
        <w:rPr>
          <w:rFonts w:asciiTheme="minorHAnsi" w:hAnsiTheme="minorHAnsi" w:cstheme="minorHAnsi"/>
        </w:rPr>
        <w:t>network.</w:t>
      </w:r>
    </w:p>
    <w:p w14:paraId="78FC8F30" w14:textId="20050D11" w:rsidR="00901436" w:rsidRPr="00BC6E9B" w:rsidRDefault="00901436" w:rsidP="00556848">
      <w:pPr>
        <w:pStyle w:val="Heading2"/>
        <w:rPr>
          <w:rFonts w:asciiTheme="minorHAnsi" w:hAnsiTheme="minorHAnsi" w:cstheme="minorHAnsi"/>
        </w:rPr>
      </w:pPr>
      <w:bookmarkStart w:id="34" w:name="_Unregistration"/>
      <w:bookmarkStart w:id="35" w:name="_Toc162878777"/>
      <w:bookmarkStart w:id="36" w:name="_Toc170398469"/>
      <w:bookmarkEnd w:id="34"/>
      <w:r w:rsidRPr="00BC6E9B">
        <w:rPr>
          <w:rFonts w:asciiTheme="minorHAnsi" w:hAnsiTheme="minorHAnsi" w:cstheme="minorHAnsi"/>
        </w:rPr>
        <w:t>Unregistration</w:t>
      </w:r>
      <w:bookmarkEnd w:id="35"/>
      <w:bookmarkEnd w:id="36"/>
    </w:p>
    <w:p w14:paraId="4219F5EE" w14:textId="0EB748AB" w:rsidR="00901436" w:rsidRPr="00BC6E9B" w:rsidRDefault="00901436" w:rsidP="00C40B43">
      <w:pPr>
        <w:jc w:val="both"/>
        <w:rPr>
          <w:rFonts w:asciiTheme="minorHAnsi" w:hAnsiTheme="minorHAnsi" w:cstheme="minorHAnsi"/>
        </w:rPr>
      </w:pPr>
      <w:r w:rsidRPr="00BC6E9B">
        <w:rPr>
          <w:rFonts w:asciiTheme="minorHAnsi" w:hAnsiTheme="minorHAnsi" w:cstheme="minorHAnsi"/>
        </w:rPr>
        <w:t xml:space="preserve">     Unregistration is the process of removing a Gateway </w:t>
      </w:r>
      <w:r w:rsidR="005B2E26" w:rsidRPr="00BC6E9B">
        <w:rPr>
          <w:rFonts w:asciiTheme="minorHAnsi" w:hAnsiTheme="minorHAnsi" w:cstheme="minorHAnsi"/>
        </w:rPr>
        <w:t>device</w:t>
      </w:r>
      <w:r w:rsidRPr="00BC6E9B">
        <w:rPr>
          <w:rFonts w:asciiTheme="minorHAnsi" w:hAnsiTheme="minorHAnsi" w:cstheme="minorHAnsi"/>
        </w:rPr>
        <w:t xml:space="preserve"> from the BLE Mesh network.</w:t>
      </w:r>
    </w:p>
    <w:p w14:paraId="5603D7AB" w14:textId="2EBD6A43" w:rsidR="005E3DE1" w:rsidRPr="00BC6E9B" w:rsidRDefault="005E3DE1" w:rsidP="00556848">
      <w:pPr>
        <w:pStyle w:val="Heading2"/>
        <w:rPr>
          <w:rFonts w:asciiTheme="minorHAnsi" w:hAnsiTheme="minorHAnsi" w:cstheme="minorHAnsi"/>
        </w:rPr>
      </w:pPr>
      <w:bookmarkStart w:id="37" w:name="_Toc162878778"/>
      <w:bookmarkStart w:id="38" w:name="_Toc170398470"/>
      <w:r w:rsidRPr="00BC6E9B">
        <w:rPr>
          <w:rFonts w:asciiTheme="minorHAnsi" w:hAnsiTheme="minorHAnsi" w:cstheme="minorHAnsi"/>
        </w:rPr>
        <w:t>Node</w:t>
      </w:r>
      <w:bookmarkEnd w:id="37"/>
      <w:bookmarkEnd w:id="38"/>
    </w:p>
    <w:p w14:paraId="788A20A1" w14:textId="0E0FF6A1" w:rsidR="005E3DE1" w:rsidRPr="00BC6E9B" w:rsidRDefault="005E3DE1" w:rsidP="004C68E5">
      <w:pPr>
        <w:ind w:firstLine="576"/>
        <w:jc w:val="both"/>
        <w:rPr>
          <w:rFonts w:asciiTheme="minorHAnsi" w:hAnsiTheme="minorHAnsi" w:cstheme="minorHAnsi"/>
        </w:rPr>
      </w:pPr>
      <w:r w:rsidRPr="00BC6E9B">
        <w:rPr>
          <w:rFonts w:asciiTheme="minorHAnsi" w:hAnsiTheme="minorHAnsi" w:cstheme="minorHAnsi"/>
        </w:rPr>
        <w:t xml:space="preserve">Node is a type of device in the BLE Mesh network which </w:t>
      </w:r>
      <w:r w:rsidR="005B2E26" w:rsidRPr="00BC6E9B">
        <w:rPr>
          <w:rFonts w:asciiTheme="minorHAnsi" w:hAnsiTheme="minorHAnsi" w:cstheme="minorHAnsi"/>
        </w:rPr>
        <w:t>acts</w:t>
      </w:r>
      <w:r w:rsidRPr="00BC6E9B">
        <w:rPr>
          <w:rFonts w:asciiTheme="minorHAnsi" w:hAnsiTheme="minorHAnsi" w:cstheme="minorHAnsi"/>
        </w:rPr>
        <w:t xml:space="preserve"> as slaves. </w:t>
      </w:r>
      <w:r w:rsidR="000815BD" w:rsidRPr="00BC6E9B">
        <w:rPr>
          <w:rFonts w:asciiTheme="minorHAnsi" w:hAnsiTheme="minorHAnsi" w:cstheme="minorHAnsi"/>
        </w:rPr>
        <w:t xml:space="preserve">Typically, Nodes on a BLE Mesh network don’t communicate with the </w:t>
      </w:r>
      <w:r w:rsidR="007624E5" w:rsidRPr="00BC6E9B">
        <w:rPr>
          <w:rFonts w:asciiTheme="minorHAnsi" w:hAnsiTheme="minorHAnsi" w:cstheme="minorHAnsi"/>
        </w:rPr>
        <w:t xml:space="preserve">MQTT Broker </w:t>
      </w:r>
      <w:r w:rsidR="000815BD" w:rsidRPr="00BC6E9B">
        <w:rPr>
          <w:rFonts w:asciiTheme="minorHAnsi" w:hAnsiTheme="minorHAnsi" w:cstheme="minorHAnsi"/>
        </w:rPr>
        <w:t xml:space="preserve">directly. They will communicate via Gateway to the </w:t>
      </w:r>
      <w:r w:rsidR="00BC1420" w:rsidRPr="00BC6E9B">
        <w:rPr>
          <w:rFonts w:asciiTheme="minorHAnsi" w:hAnsiTheme="minorHAnsi" w:cstheme="minorHAnsi"/>
        </w:rPr>
        <w:t>MQTT Broker</w:t>
      </w:r>
      <w:r w:rsidR="000815BD" w:rsidRPr="00BC6E9B">
        <w:rPr>
          <w:rFonts w:asciiTheme="minorHAnsi" w:hAnsiTheme="minorHAnsi" w:cstheme="minorHAnsi"/>
        </w:rPr>
        <w:t>.</w:t>
      </w:r>
      <w:r w:rsidR="00DC5BBA" w:rsidRPr="00BC6E9B">
        <w:rPr>
          <w:rFonts w:asciiTheme="minorHAnsi" w:hAnsiTheme="minorHAnsi" w:cstheme="minorHAnsi"/>
        </w:rPr>
        <w:t xml:space="preserve"> But, since it’s a mesh network, Nodes can communicate to Gateways out of their communication range by the concept of relaying the message through a chain of nodes that will reach the Gateway.</w:t>
      </w:r>
    </w:p>
    <w:p w14:paraId="3BE913F7" w14:textId="199685ED" w:rsidR="0044110C" w:rsidRPr="00BC6E9B" w:rsidRDefault="0044110C" w:rsidP="00556848">
      <w:pPr>
        <w:pStyle w:val="Heading2"/>
        <w:rPr>
          <w:rFonts w:asciiTheme="minorHAnsi" w:hAnsiTheme="minorHAnsi" w:cstheme="minorHAnsi"/>
        </w:rPr>
      </w:pPr>
      <w:bookmarkStart w:id="39" w:name="_Toc162878779"/>
      <w:bookmarkStart w:id="40" w:name="_Toc170398471"/>
      <w:r w:rsidRPr="00BC6E9B">
        <w:rPr>
          <w:rFonts w:asciiTheme="minorHAnsi" w:hAnsiTheme="minorHAnsi" w:cstheme="minorHAnsi"/>
        </w:rPr>
        <w:t>Provisioning</w:t>
      </w:r>
      <w:bookmarkEnd w:id="39"/>
      <w:bookmarkEnd w:id="40"/>
    </w:p>
    <w:p w14:paraId="162A8156" w14:textId="7EB15D23" w:rsidR="0044110C" w:rsidRPr="00BC6E9B" w:rsidRDefault="0044110C" w:rsidP="00C40B43">
      <w:pPr>
        <w:jc w:val="both"/>
        <w:rPr>
          <w:rFonts w:asciiTheme="minorHAnsi" w:hAnsiTheme="minorHAnsi" w:cstheme="minorHAnsi"/>
        </w:rPr>
      </w:pPr>
      <w:r w:rsidRPr="00BC6E9B">
        <w:rPr>
          <w:rFonts w:asciiTheme="minorHAnsi" w:hAnsiTheme="minorHAnsi" w:cstheme="minorHAnsi"/>
        </w:rPr>
        <w:t xml:space="preserve">     Provisioning is the process of adding a Node device into the BLE Mesh network.</w:t>
      </w:r>
    </w:p>
    <w:p w14:paraId="575C4F6D" w14:textId="46307605" w:rsidR="00FC1A6D" w:rsidRPr="00BC6E9B" w:rsidRDefault="00FC1A6D" w:rsidP="00FC1A6D">
      <w:pPr>
        <w:pStyle w:val="Heading2"/>
        <w:rPr>
          <w:rFonts w:asciiTheme="minorHAnsi" w:hAnsiTheme="minorHAnsi" w:cstheme="minorHAnsi"/>
        </w:rPr>
      </w:pPr>
      <w:bookmarkStart w:id="41" w:name="_Toc170398472"/>
      <w:bookmarkStart w:id="42" w:name="_Toc162878780"/>
      <w:r w:rsidRPr="00BC6E9B">
        <w:rPr>
          <w:rFonts w:asciiTheme="minorHAnsi" w:hAnsiTheme="minorHAnsi" w:cstheme="minorHAnsi"/>
        </w:rPr>
        <w:t>Unprovisioning</w:t>
      </w:r>
      <w:bookmarkEnd w:id="41"/>
    </w:p>
    <w:p w14:paraId="5F33EE01" w14:textId="663E96F2" w:rsidR="00FC1A6D" w:rsidRPr="00BC6E9B" w:rsidRDefault="00FC1A6D" w:rsidP="00FC1A6D">
      <w:pPr>
        <w:ind w:firstLine="576"/>
        <w:rPr>
          <w:rFonts w:asciiTheme="minorHAnsi" w:hAnsiTheme="minorHAnsi" w:cstheme="minorHAnsi"/>
        </w:rPr>
      </w:pPr>
      <w:r w:rsidRPr="00BC6E9B">
        <w:rPr>
          <w:rFonts w:asciiTheme="minorHAnsi" w:hAnsiTheme="minorHAnsi" w:cstheme="minorHAnsi"/>
        </w:rPr>
        <w:t>Unprovisioning is the process of removing a Node device from the BLE Mesh network.</w:t>
      </w:r>
    </w:p>
    <w:p w14:paraId="16C5AFA8" w14:textId="1A669D46" w:rsidR="0044110C" w:rsidRPr="00BC6E9B" w:rsidRDefault="00FC1A6D" w:rsidP="00556848">
      <w:pPr>
        <w:pStyle w:val="Heading2"/>
        <w:rPr>
          <w:rFonts w:asciiTheme="minorHAnsi" w:hAnsiTheme="minorHAnsi" w:cstheme="minorHAnsi"/>
        </w:rPr>
      </w:pPr>
      <w:bookmarkStart w:id="43" w:name="_AC_Remote_Configuration"/>
      <w:bookmarkStart w:id="44" w:name="_Toc170398473"/>
      <w:bookmarkEnd w:id="42"/>
      <w:bookmarkEnd w:id="43"/>
      <w:r w:rsidRPr="00BC6E9B">
        <w:rPr>
          <w:rFonts w:asciiTheme="minorHAnsi" w:hAnsiTheme="minorHAnsi" w:cstheme="minorHAnsi"/>
        </w:rPr>
        <w:lastRenderedPageBreak/>
        <w:t>AC Remote Configuration</w:t>
      </w:r>
      <w:bookmarkEnd w:id="44"/>
    </w:p>
    <w:p w14:paraId="68E96EAB" w14:textId="0FCEE455" w:rsidR="0042332B" w:rsidRPr="00BC6E9B" w:rsidRDefault="0095748A" w:rsidP="0042332B">
      <w:pPr>
        <w:spacing w:before="0" w:after="0"/>
        <w:ind w:firstLine="576"/>
        <w:jc w:val="both"/>
        <w:rPr>
          <w:rFonts w:asciiTheme="minorHAnsi" w:hAnsiTheme="minorHAnsi" w:cstheme="minorHAnsi"/>
          <w:szCs w:val="24"/>
          <w:lang w:val="en-IN" w:eastAsia="en-IN"/>
        </w:rPr>
      </w:pPr>
      <w:bookmarkStart w:id="45" w:name="_Toc162878781"/>
      <w:r w:rsidRPr="00BC6E9B">
        <w:rPr>
          <w:rFonts w:asciiTheme="minorHAnsi" w:hAnsiTheme="minorHAnsi" w:cstheme="minorHAnsi"/>
          <w:szCs w:val="24"/>
          <w:lang w:val="en-IN" w:eastAsia="en-IN"/>
        </w:rPr>
        <w:t xml:space="preserve">This procedure is shared by Node and Gwy. It is necessary to complete this procedure before attempting to operate an air conditioner. A Gwy/Node will identify which AC remote it will function as through this configuration process. See </w:t>
      </w:r>
      <w:hyperlink w:anchor="_Gateway_AC_Remote" w:history="1">
        <w:r w:rsidRPr="00BC6E9B">
          <w:rPr>
            <w:rStyle w:val="Hyperlink"/>
            <w:rFonts w:asciiTheme="minorHAnsi" w:hAnsiTheme="minorHAnsi" w:cstheme="minorHAnsi"/>
            <w:szCs w:val="24"/>
            <w:lang w:val="en-IN" w:eastAsia="en-IN"/>
          </w:rPr>
          <w:t>Gateway AC Remote Configuration ACK</w:t>
        </w:r>
      </w:hyperlink>
      <w:r w:rsidRPr="00BC6E9B">
        <w:rPr>
          <w:rFonts w:asciiTheme="minorHAnsi" w:hAnsiTheme="minorHAnsi" w:cstheme="minorHAnsi"/>
          <w:szCs w:val="24"/>
          <w:lang w:val="en-IN" w:eastAsia="en-IN"/>
        </w:rPr>
        <w:t xml:space="preserve"> or </w:t>
      </w:r>
      <w:hyperlink w:anchor="_Node_AC_Remote_1" w:history="1">
        <w:r w:rsidRPr="00BC6E9B">
          <w:rPr>
            <w:rStyle w:val="Hyperlink"/>
            <w:rFonts w:asciiTheme="minorHAnsi" w:hAnsiTheme="minorHAnsi" w:cstheme="minorHAnsi"/>
            <w:szCs w:val="24"/>
            <w:lang w:val="en-IN" w:eastAsia="en-IN"/>
          </w:rPr>
          <w:t>Node AC Remote Configuration ACK</w:t>
        </w:r>
      </w:hyperlink>
      <w:r w:rsidRPr="00BC6E9B">
        <w:rPr>
          <w:rFonts w:asciiTheme="minorHAnsi" w:hAnsiTheme="minorHAnsi" w:cstheme="minorHAnsi"/>
          <w:szCs w:val="24"/>
          <w:lang w:val="en-IN" w:eastAsia="en-IN"/>
        </w:rPr>
        <w:t xml:space="preserve"> for further details on this.</w:t>
      </w:r>
    </w:p>
    <w:p w14:paraId="7A0B8F15" w14:textId="360129A5" w:rsidR="0042332B" w:rsidRPr="00BC6E9B" w:rsidRDefault="0042332B" w:rsidP="00556848">
      <w:pPr>
        <w:pStyle w:val="Heading2"/>
        <w:rPr>
          <w:rFonts w:asciiTheme="minorHAnsi" w:hAnsiTheme="minorHAnsi" w:cstheme="minorHAnsi"/>
        </w:rPr>
      </w:pPr>
      <w:bookmarkStart w:id="46" w:name="_Teaching_Mode"/>
      <w:bookmarkStart w:id="47" w:name="_Toc170398474"/>
      <w:bookmarkEnd w:id="46"/>
      <w:r w:rsidRPr="00BC6E9B">
        <w:rPr>
          <w:rFonts w:asciiTheme="minorHAnsi" w:hAnsiTheme="minorHAnsi" w:cstheme="minorHAnsi"/>
        </w:rPr>
        <w:t>Teaching Mode</w:t>
      </w:r>
      <w:bookmarkEnd w:id="47"/>
    </w:p>
    <w:p w14:paraId="0265FA2A" w14:textId="1EFF2646" w:rsidR="0096616E" w:rsidRPr="00BC6E9B" w:rsidRDefault="0096616E" w:rsidP="0052380F">
      <w:pPr>
        <w:ind w:firstLine="567"/>
        <w:jc w:val="both"/>
        <w:rPr>
          <w:rFonts w:asciiTheme="minorHAnsi" w:hAnsiTheme="minorHAnsi" w:cstheme="minorHAnsi"/>
        </w:rPr>
      </w:pPr>
      <w:r w:rsidRPr="00BC6E9B">
        <w:rPr>
          <w:rFonts w:asciiTheme="minorHAnsi" w:hAnsiTheme="minorHAnsi" w:cstheme="minorHAnsi"/>
        </w:rPr>
        <w:t xml:space="preserve">Teaching mode is a process, in which a sequence of IR signals is sent out from the Physical AC remote, recorded on Gwy/Node and made to be replayed back on-command </w:t>
      </w:r>
      <w:r w:rsidR="007930C1" w:rsidRPr="00BC6E9B">
        <w:rPr>
          <w:rFonts w:asciiTheme="minorHAnsi" w:hAnsiTheme="minorHAnsi" w:cstheme="minorHAnsi"/>
        </w:rPr>
        <w:t>to</w:t>
      </w:r>
      <w:r w:rsidRPr="00BC6E9B">
        <w:rPr>
          <w:rFonts w:asciiTheme="minorHAnsi" w:hAnsiTheme="minorHAnsi" w:cstheme="minorHAnsi"/>
        </w:rPr>
        <w:t xml:space="preserve"> control the ACs. For more information regarding Teaching Mode, look at </w:t>
      </w:r>
      <w:hyperlink w:anchor="_Gateway_Teaching_Mode" w:history="1">
        <w:r w:rsidRPr="00BC6E9B">
          <w:rPr>
            <w:rStyle w:val="Hyperlink"/>
            <w:rFonts w:asciiTheme="minorHAnsi" w:hAnsiTheme="minorHAnsi" w:cstheme="minorHAnsi"/>
          </w:rPr>
          <w:t>Gateway Teaching Mode Start Packet</w:t>
        </w:r>
      </w:hyperlink>
      <w:r w:rsidRPr="00BC6E9B">
        <w:rPr>
          <w:rFonts w:asciiTheme="minorHAnsi" w:hAnsiTheme="minorHAnsi" w:cstheme="minorHAnsi"/>
        </w:rPr>
        <w:t xml:space="preserve"> or </w:t>
      </w:r>
      <w:hyperlink w:anchor="_Node_Teaching_Mode" w:history="1">
        <w:r w:rsidRPr="00BC6E9B">
          <w:rPr>
            <w:rStyle w:val="Hyperlink"/>
            <w:rFonts w:asciiTheme="minorHAnsi" w:hAnsiTheme="minorHAnsi" w:cstheme="minorHAnsi"/>
          </w:rPr>
          <w:t>Node Teaching Mode Start Packet</w:t>
        </w:r>
      </w:hyperlink>
      <w:r w:rsidRPr="00BC6E9B">
        <w:rPr>
          <w:rFonts w:asciiTheme="minorHAnsi" w:hAnsiTheme="minorHAnsi" w:cstheme="minorHAnsi"/>
        </w:rPr>
        <w:t xml:space="preserve">. </w:t>
      </w:r>
    </w:p>
    <w:p w14:paraId="4BC11B05" w14:textId="77777777" w:rsidR="0096616E" w:rsidRPr="00BC6E9B" w:rsidRDefault="0096616E" w:rsidP="0096616E">
      <w:pPr>
        <w:ind w:firstLine="709"/>
        <w:rPr>
          <w:rFonts w:asciiTheme="minorHAnsi" w:hAnsiTheme="minorHAnsi" w:cstheme="minorHAnsi"/>
        </w:rPr>
      </w:pPr>
    </w:p>
    <w:p w14:paraId="6289DC94" w14:textId="4BDB815B" w:rsidR="0042332B" w:rsidRPr="00BC6E9B" w:rsidRDefault="0042332B" w:rsidP="000C1505">
      <w:pPr>
        <w:ind w:firstLine="567"/>
        <w:jc w:val="both"/>
        <w:rPr>
          <w:rFonts w:asciiTheme="minorHAnsi" w:hAnsiTheme="minorHAnsi" w:cstheme="minorHAnsi"/>
        </w:rPr>
      </w:pPr>
      <w:r w:rsidRPr="00BC6E9B">
        <w:rPr>
          <w:rFonts w:asciiTheme="minorHAnsi" w:hAnsiTheme="minorHAnsi" w:cstheme="minorHAnsi"/>
        </w:rPr>
        <w:t xml:space="preserve">Teaching mode makes it possible for </w:t>
      </w:r>
      <w:r w:rsidR="000C1505" w:rsidRPr="00BC6E9B">
        <w:rPr>
          <w:rFonts w:asciiTheme="minorHAnsi" w:hAnsiTheme="minorHAnsi" w:cstheme="minorHAnsi"/>
        </w:rPr>
        <w:t>Gwy/Node to be able to only switch ON/OFF or Set Temperature</w:t>
      </w:r>
      <w:r w:rsidR="00BB01AD" w:rsidRPr="00BC6E9B">
        <w:rPr>
          <w:rFonts w:asciiTheme="minorHAnsi" w:hAnsiTheme="minorHAnsi" w:cstheme="minorHAnsi"/>
        </w:rPr>
        <w:t xml:space="preserve"> </w:t>
      </w:r>
      <w:r w:rsidR="000C1505" w:rsidRPr="00BC6E9B">
        <w:rPr>
          <w:rFonts w:asciiTheme="minorHAnsi" w:hAnsiTheme="minorHAnsi" w:cstheme="minorHAnsi"/>
        </w:rPr>
        <w:t>for unsupported AC</w:t>
      </w:r>
      <w:r w:rsidR="003D0B65" w:rsidRPr="00BC6E9B">
        <w:rPr>
          <w:rFonts w:asciiTheme="minorHAnsi" w:hAnsiTheme="minorHAnsi" w:cstheme="minorHAnsi"/>
        </w:rPr>
        <w:t xml:space="preserve"> protocols</w:t>
      </w:r>
      <w:r w:rsidR="000C1505" w:rsidRPr="00BC6E9B">
        <w:rPr>
          <w:rFonts w:asciiTheme="minorHAnsi" w:hAnsiTheme="minorHAnsi" w:cstheme="minorHAnsi"/>
        </w:rPr>
        <w:t>.</w:t>
      </w:r>
      <w:r w:rsidR="003D0B65" w:rsidRPr="00BC6E9B">
        <w:rPr>
          <w:rFonts w:asciiTheme="minorHAnsi" w:hAnsiTheme="minorHAnsi" w:cstheme="minorHAnsi"/>
        </w:rPr>
        <w:t xml:space="preserve"> For supported</w:t>
      </w:r>
      <w:r w:rsidR="00BB01AD" w:rsidRPr="00BC6E9B">
        <w:rPr>
          <w:rFonts w:asciiTheme="minorHAnsi" w:hAnsiTheme="minorHAnsi" w:cstheme="minorHAnsi"/>
        </w:rPr>
        <w:t xml:space="preserve"> AC</w:t>
      </w:r>
      <w:r w:rsidR="003D0B65" w:rsidRPr="00BC6E9B">
        <w:rPr>
          <w:rFonts w:asciiTheme="minorHAnsi" w:hAnsiTheme="minorHAnsi" w:cstheme="minorHAnsi"/>
        </w:rPr>
        <w:t xml:space="preserve"> protocol</w:t>
      </w:r>
      <w:r w:rsidR="00BB01AD" w:rsidRPr="00BC6E9B">
        <w:rPr>
          <w:rFonts w:asciiTheme="minorHAnsi" w:hAnsiTheme="minorHAnsi" w:cstheme="minorHAnsi"/>
        </w:rPr>
        <w:t>s</w:t>
      </w:r>
      <w:r w:rsidR="003D0B65" w:rsidRPr="00BC6E9B">
        <w:rPr>
          <w:rFonts w:asciiTheme="minorHAnsi" w:hAnsiTheme="minorHAnsi" w:cstheme="minorHAnsi"/>
        </w:rPr>
        <w:t>, the Gwy/Node will be able to control the following parameters</w:t>
      </w:r>
      <w:r w:rsidR="00A7773A" w:rsidRPr="00BC6E9B">
        <w:rPr>
          <w:rFonts w:asciiTheme="minorHAnsi" w:hAnsiTheme="minorHAnsi" w:cstheme="minorHAnsi"/>
        </w:rPr>
        <w:t xml:space="preserve"> displayed in </w:t>
      </w:r>
      <w:hyperlink w:anchor="_Teaching_Mode" w:tgtFrame="_top" w:history="1">
        <w:r w:rsidR="0030005D" w:rsidRPr="00BC6E9B">
          <w:rPr>
            <w:rStyle w:val="Hyperlink"/>
            <w:rFonts w:asciiTheme="minorHAnsi" w:hAnsiTheme="minorHAnsi" w:cstheme="minorHAnsi"/>
          </w:rPr>
          <w:t>Table</w:t>
        </w:r>
        <w:r w:rsidR="00A7773A" w:rsidRPr="00BC6E9B">
          <w:rPr>
            <w:rStyle w:val="Hyperlink"/>
            <w:rFonts w:asciiTheme="minorHAnsi" w:hAnsiTheme="minorHAnsi" w:cstheme="minorHAnsi"/>
          </w:rPr>
          <w:t xml:space="preserve"> 5.1</w:t>
        </w:r>
      </w:hyperlink>
      <w:r w:rsidR="003D0B65" w:rsidRPr="00BC6E9B">
        <w:rPr>
          <w:rFonts w:asciiTheme="minorHAnsi" w:hAnsiTheme="minorHAnsi" w:cstheme="minorHAnsi"/>
        </w:rPr>
        <w:t xml:space="preserve">, provided it is supported by the AC in the first place. </w:t>
      </w:r>
      <w:r w:rsidR="00583B6A" w:rsidRPr="00BC6E9B">
        <w:rPr>
          <w:rFonts w:asciiTheme="minorHAnsi" w:hAnsiTheme="minorHAnsi" w:cstheme="minorHAnsi"/>
        </w:rPr>
        <w:t xml:space="preserve">Look at </w:t>
      </w:r>
      <w:hyperlink w:anchor="_List_of_AC" w:history="1">
        <w:r w:rsidR="00583B6A" w:rsidRPr="00BC6E9B">
          <w:rPr>
            <w:rStyle w:val="Hyperlink"/>
            <w:rFonts w:asciiTheme="minorHAnsi" w:hAnsiTheme="minorHAnsi" w:cstheme="minorHAnsi"/>
          </w:rPr>
          <w:t>Table 5.2</w:t>
        </w:r>
      </w:hyperlink>
      <w:r w:rsidR="00583B6A" w:rsidRPr="00BC6E9B">
        <w:rPr>
          <w:rFonts w:asciiTheme="minorHAnsi" w:hAnsiTheme="minorHAnsi" w:cstheme="minorHAnsi"/>
        </w:rPr>
        <w:t xml:space="preserve"> for the list of supported </w:t>
      </w:r>
      <w:r w:rsidR="00D96DF2" w:rsidRPr="00BC6E9B">
        <w:rPr>
          <w:rFonts w:asciiTheme="minorHAnsi" w:hAnsiTheme="minorHAnsi" w:cstheme="minorHAnsi"/>
        </w:rPr>
        <w:t>AC Brands</w:t>
      </w:r>
      <w:r w:rsidR="00583B6A" w:rsidRPr="00BC6E9B">
        <w:rPr>
          <w:rFonts w:asciiTheme="minorHAnsi" w:hAnsiTheme="minorHAnsi" w:cstheme="minorHAnsi"/>
        </w:rPr>
        <w:t xml:space="preserve">. </w:t>
      </w:r>
    </w:p>
    <w:p w14:paraId="53CC4C67" w14:textId="77777777" w:rsidR="00BB01AD" w:rsidRPr="00BC6E9B" w:rsidRDefault="00BB01AD" w:rsidP="000C1505">
      <w:pPr>
        <w:ind w:firstLine="567"/>
        <w:jc w:val="both"/>
        <w:rPr>
          <w:rFonts w:asciiTheme="minorHAnsi" w:hAnsiTheme="minorHAnsi" w:cstheme="minorHAnsi"/>
        </w:rPr>
      </w:pPr>
    </w:p>
    <w:p w14:paraId="41E969EA" w14:textId="1EDA6227" w:rsidR="0030005D" w:rsidRPr="00BC6E9B" w:rsidRDefault="0030005D" w:rsidP="0030005D">
      <w:pPr>
        <w:pStyle w:val="Caption"/>
        <w:keepNext/>
        <w:jc w:val="center"/>
        <w:rPr>
          <w:rFonts w:asciiTheme="minorHAnsi" w:hAnsiTheme="minorHAnsi" w:cstheme="minorHAnsi"/>
          <w:sz w:val="24"/>
          <w:szCs w:val="24"/>
        </w:rPr>
      </w:pPr>
      <w:bookmarkStart w:id="48" w:name="_Toc169879589"/>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5</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 AC control parameters for Supported protocol</w:t>
      </w:r>
      <w:bookmarkEnd w:id="48"/>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BB01AD" w:rsidRPr="00BC6E9B" w14:paraId="3C08A5BD" w14:textId="77777777" w:rsidTr="00BB01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23FEF62D" w14:textId="77777777" w:rsidR="00BB01AD" w:rsidRPr="00BC6E9B" w:rsidRDefault="00BB01AD" w:rsidP="005F7949">
            <w:pPr>
              <w:spacing w:before="80" w:after="80"/>
              <w:jc w:val="center"/>
              <w:rPr>
                <w:rFonts w:asciiTheme="minorHAnsi" w:hAnsiTheme="minorHAnsi" w:cstheme="minorHAnsi"/>
              </w:rPr>
            </w:pPr>
            <w:r w:rsidRPr="00BC6E9B">
              <w:rPr>
                <w:rFonts w:asciiTheme="minorHAnsi" w:hAnsiTheme="minorHAnsi" w:cstheme="minorHAnsi"/>
              </w:rPr>
              <w:t>Sl. No</w:t>
            </w:r>
          </w:p>
        </w:tc>
        <w:tc>
          <w:tcPr>
            <w:tcW w:w="3402" w:type="dxa"/>
          </w:tcPr>
          <w:p w14:paraId="0736DCB7" w14:textId="17130FB8" w:rsidR="00BB01AD" w:rsidRPr="00BC6E9B" w:rsidRDefault="00BB01AD"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r>
      <w:tr w:rsidR="00BB01AD" w:rsidRPr="00BC6E9B" w14:paraId="3798DE6B"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CB0599"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3402" w:type="dxa"/>
            <w:vAlign w:val="center"/>
          </w:tcPr>
          <w:p w14:paraId="31A2926E" w14:textId="2331E01E"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Power</w:t>
            </w:r>
          </w:p>
        </w:tc>
      </w:tr>
      <w:tr w:rsidR="00BB01AD" w:rsidRPr="00BC6E9B" w14:paraId="6A2E7E4E"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99857C"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62A2E559" w14:textId="745CA4F8"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Temperature</w:t>
            </w:r>
          </w:p>
        </w:tc>
      </w:tr>
      <w:tr w:rsidR="00BB01AD" w:rsidRPr="00BC6E9B" w14:paraId="4B7CC58C"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4B06250"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4DB840B9" w14:textId="673371CF"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FanSpeed</w:t>
            </w:r>
          </w:p>
        </w:tc>
      </w:tr>
      <w:tr w:rsidR="00BB01AD" w:rsidRPr="00BC6E9B" w14:paraId="35761B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B375BD"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3402" w:type="dxa"/>
            <w:vAlign w:val="center"/>
          </w:tcPr>
          <w:p w14:paraId="5BB87A06" w14:textId="6B76401F"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Mode</w:t>
            </w:r>
          </w:p>
        </w:tc>
      </w:tr>
      <w:tr w:rsidR="00BB01AD" w:rsidRPr="00BC6E9B" w14:paraId="04A44FB6"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0963CE"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3402" w:type="dxa"/>
            <w:vAlign w:val="center"/>
          </w:tcPr>
          <w:p w14:paraId="76467DB2" w14:textId="746966C0"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 Horizontal</w:t>
            </w:r>
          </w:p>
        </w:tc>
      </w:tr>
      <w:tr w:rsidR="00BB01AD" w:rsidRPr="00BC6E9B" w14:paraId="1FE7F07D"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92BA9B"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6</w:t>
            </w:r>
          </w:p>
        </w:tc>
        <w:tc>
          <w:tcPr>
            <w:tcW w:w="3402" w:type="dxa"/>
            <w:vAlign w:val="center"/>
          </w:tcPr>
          <w:p w14:paraId="4E0D9CB5" w14:textId="6E4575B9"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 Vertical</w:t>
            </w:r>
          </w:p>
        </w:tc>
      </w:tr>
      <w:tr w:rsidR="00BB01AD" w:rsidRPr="00BC6E9B" w14:paraId="6AFADEC5"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001B0DF" w14:textId="77777777"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7</w:t>
            </w:r>
          </w:p>
        </w:tc>
        <w:tc>
          <w:tcPr>
            <w:tcW w:w="3402" w:type="dxa"/>
            <w:vAlign w:val="center"/>
          </w:tcPr>
          <w:p w14:paraId="7BEB1D18" w14:textId="6FB16013"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On Timer</w:t>
            </w:r>
          </w:p>
        </w:tc>
      </w:tr>
      <w:tr w:rsidR="00BB01AD" w:rsidRPr="00BC6E9B" w14:paraId="2BED37F1" w14:textId="77777777" w:rsidTr="00BB01AD">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412374" w14:textId="02BFB42A" w:rsidR="00BB01AD" w:rsidRPr="00BC6E9B" w:rsidRDefault="00BB01AD" w:rsidP="005F7949">
            <w:pPr>
              <w:jc w:val="center"/>
              <w:rPr>
                <w:rFonts w:asciiTheme="minorHAnsi" w:hAnsiTheme="minorHAnsi" w:cstheme="minorHAnsi"/>
                <w:b w:val="0"/>
                <w:bCs w:val="0"/>
              </w:rPr>
            </w:pPr>
            <w:r w:rsidRPr="00BC6E9B">
              <w:rPr>
                <w:rFonts w:asciiTheme="minorHAnsi" w:hAnsiTheme="minorHAnsi" w:cstheme="minorHAnsi"/>
                <w:b w:val="0"/>
                <w:bCs w:val="0"/>
              </w:rPr>
              <w:t>8</w:t>
            </w:r>
          </w:p>
        </w:tc>
        <w:tc>
          <w:tcPr>
            <w:tcW w:w="3402" w:type="dxa"/>
            <w:vAlign w:val="center"/>
          </w:tcPr>
          <w:p w14:paraId="1EF9E499" w14:textId="08E7C698" w:rsidR="00BB01AD" w:rsidRPr="00BC6E9B" w:rsidRDefault="00BB01AD"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Off Timer</w:t>
            </w:r>
          </w:p>
        </w:tc>
      </w:tr>
    </w:tbl>
    <w:p w14:paraId="7DBF03BA" w14:textId="77777777" w:rsidR="00BB01AD" w:rsidRPr="00BC6E9B" w:rsidRDefault="00BB01AD" w:rsidP="000C1505">
      <w:pPr>
        <w:ind w:firstLine="567"/>
        <w:jc w:val="both"/>
        <w:rPr>
          <w:rFonts w:asciiTheme="minorHAnsi" w:hAnsiTheme="minorHAnsi" w:cstheme="minorHAnsi"/>
        </w:rPr>
      </w:pPr>
    </w:p>
    <w:p w14:paraId="21B9ACD8" w14:textId="77777777" w:rsidR="00C10FBA" w:rsidRPr="00BC6E9B" w:rsidRDefault="00C10FBA" w:rsidP="000C1505">
      <w:pPr>
        <w:ind w:firstLine="567"/>
        <w:jc w:val="both"/>
        <w:rPr>
          <w:rFonts w:asciiTheme="minorHAnsi" w:hAnsiTheme="minorHAnsi" w:cstheme="minorHAnsi"/>
        </w:rPr>
      </w:pPr>
    </w:p>
    <w:p w14:paraId="6555A5D5" w14:textId="77777777" w:rsidR="00C10FBA" w:rsidRPr="00BC6E9B" w:rsidRDefault="00C10FBA" w:rsidP="000C1505">
      <w:pPr>
        <w:ind w:firstLine="567"/>
        <w:jc w:val="both"/>
        <w:rPr>
          <w:rFonts w:asciiTheme="minorHAnsi" w:hAnsiTheme="minorHAnsi" w:cstheme="minorHAnsi"/>
        </w:rPr>
      </w:pPr>
    </w:p>
    <w:p w14:paraId="6C4DB4A5" w14:textId="77777777" w:rsidR="00C10FBA" w:rsidRPr="00BC6E9B" w:rsidRDefault="00C10FBA" w:rsidP="000C1505">
      <w:pPr>
        <w:ind w:firstLine="567"/>
        <w:jc w:val="both"/>
        <w:rPr>
          <w:rFonts w:asciiTheme="minorHAnsi" w:hAnsiTheme="minorHAnsi" w:cstheme="minorHAnsi"/>
        </w:rPr>
      </w:pPr>
    </w:p>
    <w:p w14:paraId="4177C393" w14:textId="77777777" w:rsidR="00C10FBA" w:rsidRPr="00BC6E9B" w:rsidRDefault="00C10FBA" w:rsidP="000C1505">
      <w:pPr>
        <w:ind w:firstLine="567"/>
        <w:jc w:val="both"/>
        <w:rPr>
          <w:rFonts w:asciiTheme="minorHAnsi" w:hAnsiTheme="minorHAnsi" w:cstheme="minorHAnsi"/>
        </w:rPr>
      </w:pPr>
    </w:p>
    <w:p w14:paraId="72E1F74C" w14:textId="77777777" w:rsidR="00C10FBA" w:rsidRPr="00BC6E9B" w:rsidRDefault="00C10FBA" w:rsidP="000C1505">
      <w:pPr>
        <w:ind w:firstLine="567"/>
        <w:jc w:val="both"/>
        <w:rPr>
          <w:rFonts w:asciiTheme="minorHAnsi" w:hAnsiTheme="minorHAnsi" w:cstheme="minorHAnsi"/>
        </w:rPr>
      </w:pPr>
    </w:p>
    <w:p w14:paraId="5F01C005" w14:textId="77777777" w:rsidR="00C10FBA" w:rsidRPr="00BC6E9B" w:rsidRDefault="00C10FBA" w:rsidP="000C1505">
      <w:pPr>
        <w:ind w:firstLine="567"/>
        <w:jc w:val="both"/>
        <w:rPr>
          <w:rFonts w:asciiTheme="minorHAnsi" w:hAnsiTheme="minorHAnsi" w:cstheme="minorHAnsi"/>
        </w:rPr>
      </w:pPr>
    </w:p>
    <w:p w14:paraId="1706328B" w14:textId="77777777" w:rsidR="00C10FBA" w:rsidRPr="00BC6E9B" w:rsidRDefault="00C10FBA" w:rsidP="000C1505">
      <w:pPr>
        <w:ind w:firstLine="567"/>
        <w:jc w:val="both"/>
        <w:rPr>
          <w:rFonts w:asciiTheme="minorHAnsi" w:hAnsiTheme="minorHAnsi" w:cstheme="minorHAnsi"/>
        </w:rPr>
      </w:pPr>
    </w:p>
    <w:p w14:paraId="65510DB4" w14:textId="77777777" w:rsidR="00C10FBA" w:rsidRPr="00BC6E9B" w:rsidRDefault="00C10FBA" w:rsidP="000C1505">
      <w:pPr>
        <w:ind w:firstLine="567"/>
        <w:jc w:val="both"/>
        <w:rPr>
          <w:rFonts w:asciiTheme="minorHAnsi" w:hAnsiTheme="minorHAnsi" w:cstheme="minorHAnsi"/>
        </w:rPr>
      </w:pPr>
    </w:p>
    <w:p w14:paraId="7CBEAFB1" w14:textId="77777777" w:rsidR="00C10FBA" w:rsidRPr="00BC6E9B" w:rsidRDefault="00C10FBA" w:rsidP="000C1505">
      <w:pPr>
        <w:ind w:firstLine="567"/>
        <w:jc w:val="both"/>
        <w:rPr>
          <w:rFonts w:asciiTheme="minorHAnsi" w:hAnsiTheme="minorHAnsi" w:cstheme="minorHAnsi"/>
        </w:rPr>
      </w:pPr>
    </w:p>
    <w:p w14:paraId="43AC9569" w14:textId="0DD30E0C" w:rsidR="00543367" w:rsidRPr="00BC6E9B" w:rsidRDefault="00543367" w:rsidP="00556848">
      <w:pPr>
        <w:pStyle w:val="Heading2"/>
        <w:rPr>
          <w:rFonts w:asciiTheme="minorHAnsi" w:hAnsiTheme="minorHAnsi" w:cstheme="minorHAnsi"/>
        </w:rPr>
      </w:pPr>
      <w:bookmarkStart w:id="49" w:name="_List_of_AC"/>
      <w:bookmarkStart w:id="50" w:name="_Toc170398475"/>
      <w:bookmarkEnd w:id="49"/>
      <w:r w:rsidRPr="00BC6E9B">
        <w:rPr>
          <w:rFonts w:asciiTheme="minorHAnsi" w:hAnsiTheme="minorHAnsi" w:cstheme="minorHAnsi"/>
        </w:rPr>
        <w:lastRenderedPageBreak/>
        <w:t xml:space="preserve">List of AC </w:t>
      </w:r>
      <w:r w:rsidR="00D96DF2" w:rsidRPr="00BC6E9B">
        <w:rPr>
          <w:rFonts w:asciiTheme="minorHAnsi" w:hAnsiTheme="minorHAnsi" w:cstheme="minorHAnsi"/>
        </w:rPr>
        <w:t>Brands</w:t>
      </w:r>
      <w:r w:rsidRPr="00BC6E9B">
        <w:rPr>
          <w:rFonts w:asciiTheme="minorHAnsi" w:hAnsiTheme="minorHAnsi" w:cstheme="minorHAnsi"/>
        </w:rPr>
        <w:t xml:space="preserve"> Supported by Gwy/Node</w:t>
      </w:r>
      <w:bookmarkEnd w:id="50"/>
    </w:p>
    <w:p w14:paraId="30EEF302" w14:textId="1F9D1735" w:rsidR="00995842" w:rsidRPr="00BC6E9B" w:rsidRDefault="00995842" w:rsidP="00995842">
      <w:pPr>
        <w:pStyle w:val="Caption"/>
        <w:keepNext/>
        <w:jc w:val="both"/>
        <w:rPr>
          <w:rFonts w:asciiTheme="minorHAnsi" w:hAnsiTheme="minorHAnsi" w:cstheme="minorHAnsi"/>
          <w:b w:val="0"/>
          <w:bCs w:val="0"/>
          <w:color w:val="auto"/>
          <w:sz w:val="24"/>
          <w:szCs w:val="24"/>
        </w:rPr>
      </w:pPr>
      <w:r w:rsidRPr="00BC6E9B">
        <w:rPr>
          <w:rFonts w:asciiTheme="minorHAnsi" w:hAnsiTheme="minorHAnsi" w:cstheme="minorHAnsi"/>
          <w:color w:val="auto"/>
          <w:sz w:val="24"/>
          <w:szCs w:val="24"/>
        </w:rPr>
        <w:t xml:space="preserve">Note: </w:t>
      </w:r>
      <w:r w:rsidRPr="00BC6E9B">
        <w:rPr>
          <w:rFonts w:asciiTheme="minorHAnsi" w:hAnsiTheme="minorHAnsi" w:cstheme="minorHAnsi"/>
          <w:b w:val="0"/>
          <w:bCs w:val="0"/>
          <w:color w:val="auto"/>
          <w:sz w:val="24"/>
          <w:szCs w:val="24"/>
        </w:rPr>
        <w:t xml:space="preserve">An AC manufacturer may have different AC protocols for different models of their Air conditioners. So, it’s not that the Gwy/Node will be able to contain any model of Air conditioner from the list of brands listed in </w:t>
      </w:r>
      <w:hyperlink w:anchor="_List_of_AC" w:history="1">
        <w:r w:rsidRPr="00BC6E9B">
          <w:rPr>
            <w:rStyle w:val="Hyperlink"/>
            <w:rFonts w:asciiTheme="minorHAnsi" w:hAnsiTheme="minorHAnsi" w:cstheme="minorHAnsi"/>
            <w:b w:val="0"/>
            <w:bCs w:val="0"/>
            <w:sz w:val="24"/>
            <w:szCs w:val="24"/>
          </w:rPr>
          <w:t>Table 5.2</w:t>
        </w:r>
      </w:hyperlink>
      <w:r w:rsidRPr="00BC6E9B">
        <w:rPr>
          <w:rFonts w:asciiTheme="minorHAnsi" w:hAnsiTheme="minorHAnsi" w:cstheme="minorHAnsi"/>
          <w:b w:val="0"/>
          <w:bCs w:val="0"/>
          <w:color w:val="auto"/>
          <w:sz w:val="24"/>
          <w:szCs w:val="24"/>
        </w:rPr>
        <w:t xml:space="preserve"> below.</w:t>
      </w:r>
    </w:p>
    <w:p w14:paraId="15A33153" w14:textId="6C0B515E" w:rsidR="00C10FBA" w:rsidRPr="00BC6E9B" w:rsidRDefault="00C10FBA" w:rsidP="00C10FBA">
      <w:pPr>
        <w:pStyle w:val="Caption"/>
        <w:keepNext/>
        <w:jc w:val="center"/>
        <w:rPr>
          <w:rFonts w:asciiTheme="minorHAnsi" w:hAnsiTheme="minorHAnsi" w:cstheme="minorHAnsi"/>
          <w:sz w:val="24"/>
          <w:szCs w:val="24"/>
        </w:rPr>
      </w:pPr>
      <w:bookmarkStart w:id="51" w:name="_Toc169879590"/>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5</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 List of Supported AC Brands</w:t>
      </w:r>
      <w:bookmarkEnd w:id="51"/>
    </w:p>
    <w:tbl>
      <w:tblPr>
        <w:tblStyle w:val="MediumShading1-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tblGrid>
      <w:tr w:rsidR="00931825" w:rsidRPr="00BC6E9B" w14:paraId="7F88DD9B" w14:textId="77777777" w:rsidTr="005F79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4E782058" w14:textId="77777777" w:rsidR="00931825" w:rsidRPr="00BC6E9B" w:rsidRDefault="00931825" w:rsidP="005F7949">
            <w:pPr>
              <w:spacing w:before="80" w:after="80"/>
              <w:jc w:val="center"/>
              <w:rPr>
                <w:rFonts w:asciiTheme="minorHAnsi" w:hAnsiTheme="minorHAnsi" w:cstheme="minorHAnsi"/>
              </w:rPr>
            </w:pPr>
            <w:r w:rsidRPr="00BC6E9B">
              <w:rPr>
                <w:rFonts w:asciiTheme="minorHAnsi" w:hAnsiTheme="minorHAnsi" w:cstheme="minorHAnsi"/>
              </w:rPr>
              <w:t>Sl. No</w:t>
            </w:r>
          </w:p>
        </w:tc>
        <w:tc>
          <w:tcPr>
            <w:tcW w:w="3402" w:type="dxa"/>
          </w:tcPr>
          <w:p w14:paraId="717DBB57" w14:textId="6B7096B6" w:rsidR="00931825" w:rsidRPr="00BC6E9B" w:rsidRDefault="00D80EF2"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AC Brand</w:t>
            </w:r>
          </w:p>
        </w:tc>
      </w:tr>
      <w:tr w:rsidR="00931825" w:rsidRPr="00BC6E9B" w14:paraId="6FA5F5E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0AA7DD1"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3402" w:type="dxa"/>
            <w:vAlign w:val="center"/>
          </w:tcPr>
          <w:p w14:paraId="67A9942A" w14:textId="653D8B8D" w:rsidR="00D80EF2"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Daikin</w:t>
            </w:r>
          </w:p>
        </w:tc>
      </w:tr>
      <w:tr w:rsidR="00931825" w:rsidRPr="00BC6E9B" w14:paraId="221DC3A2"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CD7BFA4"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0BDFC1E2" w14:textId="27BC59E5"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LG</w:t>
            </w:r>
          </w:p>
        </w:tc>
      </w:tr>
      <w:tr w:rsidR="00931825" w:rsidRPr="00BC6E9B" w14:paraId="23E54D9F"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AE6F118"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38BC1E5B" w14:textId="7AB8B46B"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Voltas</w:t>
            </w:r>
          </w:p>
        </w:tc>
      </w:tr>
      <w:tr w:rsidR="00931825" w:rsidRPr="00BC6E9B" w14:paraId="61D4E081"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EDF87F5"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3402" w:type="dxa"/>
            <w:vAlign w:val="center"/>
          </w:tcPr>
          <w:p w14:paraId="506F8883" w14:textId="74CA431D"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Samsung</w:t>
            </w:r>
          </w:p>
        </w:tc>
      </w:tr>
      <w:tr w:rsidR="00931825" w:rsidRPr="00BC6E9B" w14:paraId="2C0D64D8"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EB5A9AD"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3402" w:type="dxa"/>
            <w:vAlign w:val="center"/>
          </w:tcPr>
          <w:p w14:paraId="5A3B3281" w14:textId="48516D71"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Hitachi</w:t>
            </w:r>
          </w:p>
        </w:tc>
      </w:tr>
      <w:tr w:rsidR="00931825" w:rsidRPr="00BC6E9B" w14:paraId="426357F7"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8E26E1D"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6</w:t>
            </w:r>
          </w:p>
        </w:tc>
        <w:tc>
          <w:tcPr>
            <w:tcW w:w="3402" w:type="dxa"/>
            <w:vAlign w:val="center"/>
          </w:tcPr>
          <w:p w14:paraId="41A7187D" w14:textId="512EE631"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Haier</w:t>
            </w:r>
          </w:p>
        </w:tc>
      </w:tr>
      <w:tr w:rsidR="00931825" w:rsidRPr="00BC6E9B" w14:paraId="39D88AD9"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8326F6D"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7</w:t>
            </w:r>
          </w:p>
        </w:tc>
        <w:tc>
          <w:tcPr>
            <w:tcW w:w="3402" w:type="dxa"/>
            <w:vAlign w:val="center"/>
          </w:tcPr>
          <w:p w14:paraId="41E99A7D" w14:textId="305D40ED"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Carrier</w:t>
            </w:r>
          </w:p>
        </w:tc>
      </w:tr>
      <w:tr w:rsidR="00931825" w:rsidRPr="00BC6E9B" w14:paraId="3920E995"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3536DB7" w14:textId="77777777" w:rsidR="00931825" w:rsidRPr="00BC6E9B" w:rsidRDefault="00931825" w:rsidP="005F7949">
            <w:pPr>
              <w:jc w:val="center"/>
              <w:rPr>
                <w:rFonts w:asciiTheme="minorHAnsi" w:hAnsiTheme="minorHAnsi" w:cstheme="minorHAnsi"/>
                <w:b w:val="0"/>
                <w:bCs w:val="0"/>
              </w:rPr>
            </w:pPr>
            <w:r w:rsidRPr="00BC6E9B">
              <w:rPr>
                <w:rFonts w:asciiTheme="minorHAnsi" w:hAnsiTheme="minorHAnsi" w:cstheme="minorHAnsi"/>
                <w:b w:val="0"/>
                <w:bCs w:val="0"/>
              </w:rPr>
              <w:t>8</w:t>
            </w:r>
          </w:p>
        </w:tc>
        <w:tc>
          <w:tcPr>
            <w:tcW w:w="3402" w:type="dxa"/>
            <w:vAlign w:val="center"/>
          </w:tcPr>
          <w:p w14:paraId="72A4D8DF" w14:textId="444BC9D1" w:rsidR="00931825"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Toshiba</w:t>
            </w:r>
          </w:p>
        </w:tc>
      </w:tr>
      <w:tr w:rsidR="00D80EF2" w:rsidRPr="00BC6E9B" w14:paraId="2A00BDE4" w14:textId="77777777" w:rsidTr="005F7949">
        <w:trPr>
          <w:jc w:val="center"/>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A53128" w14:textId="5F3FC386" w:rsidR="00D80EF2" w:rsidRPr="00BC6E9B" w:rsidRDefault="00D80EF2" w:rsidP="005F7949">
            <w:pPr>
              <w:jc w:val="center"/>
              <w:rPr>
                <w:rFonts w:asciiTheme="minorHAnsi" w:hAnsiTheme="minorHAnsi" w:cstheme="minorHAnsi"/>
                <w:b w:val="0"/>
                <w:bCs w:val="0"/>
              </w:rPr>
            </w:pPr>
            <w:r w:rsidRPr="00BC6E9B">
              <w:rPr>
                <w:rFonts w:asciiTheme="minorHAnsi" w:hAnsiTheme="minorHAnsi" w:cstheme="minorHAnsi"/>
                <w:b w:val="0"/>
                <w:bCs w:val="0"/>
              </w:rPr>
              <w:t>9</w:t>
            </w:r>
          </w:p>
        </w:tc>
        <w:tc>
          <w:tcPr>
            <w:tcW w:w="3402" w:type="dxa"/>
            <w:vAlign w:val="center"/>
          </w:tcPr>
          <w:p w14:paraId="6F5BA61E" w14:textId="7AF9E128" w:rsidR="00D80EF2" w:rsidRPr="00BC6E9B" w:rsidRDefault="00D80EF2"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Mitsubishi</w:t>
            </w:r>
          </w:p>
        </w:tc>
      </w:tr>
    </w:tbl>
    <w:p w14:paraId="2FE86304" w14:textId="77777777" w:rsidR="00543367" w:rsidRPr="00BC6E9B" w:rsidRDefault="00543367" w:rsidP="00543367">
      <w:pPr>
        <w:rPr>
          <w:rFonts w:asciiTheme="minorHAnsi" w:hAnsiTheme="minorHAnsi" w:cstheme="minorHAnsi"/>
        </w:rPr>
      </w:pPr>
    </w:p>
    <w:p w14:paraId="57F490E7" w14:textId="26C08B4B" w:rsidR="008F1D30" w:rsidRPr="00BC6E9B" w:rsidRDefault="008F1D30" w:rsidP="00556848">
      <w:pPr>
        <w:pStyle w:val="Heading2"/>
        <w:rPr>
          <w:rFonts w:asciiTheme="minorHAnsi" w:hAnsiTheme="minorHAnsi" w:cstheme="minorHAnsi"/>
        </w:rPr>
      </w:pPr>
      <w:bookmarkStart w:id="52" w:name="_Toc170398476"/>
      <w:r w:rsidRPr="00BC6E9B">
        <w:rPr>
          <w:rFonts w:asciiTheme="minorHAnsi" w:hAnsiTheme="minorHAnsi" w:cstheme="minorHAnsi"/>
        </w:rPr>
        <w:t>MQTT Publishing</w:t>
      </w:r>
      <w:bookmarkEnd w:id="45"/>
      <w:bookmarkEnd w:id="52"/>
    </w:p>
    <w:p w14:paraId="78B002F4" w14:textId="19CC6056" w:rsidR="000433C6" w:rsidRPr="00BC6E9B" w:rsidRDefault="000433C6" w:rsidP="004C68E5">
      <w:pPr>
        <w:ind w:firstLine="567"/>
        <w:jc w:val="both"/>
        <w:rPr>
          <w:rFonts w:asciiTheme="minorHAnsi" w:hAnsiTheme="minorHAnsi" w:cstheme="minorHAnsi"/>
        </w:rPr>
      </w:pPr>
      <w:r w:rsidRPr="00BC6E9B">
        <w:rPr>
          <w:rFonts w:asciiTheme="minorHAnsi" w:hAnsiTheme="minorHAnsi" w:cstheme="minorHAnsi"/>
        </w:rPr>
        <w:t>In MQTT, publishing is the concept of sending data to a specific topic. Topics are like channels in MQTT</w:t>
      </w:r>
      <w:r w:rsidR="00E21EC9" w:rsidRPr="00BC6E9B">
        <w:rPr>
          <w:rFonts w:asciiTheme="minorHAnsi" w:hAnsiTheme="minorHAnsi" w:cstheme="minorHAnsi"/>
        </w:rPr>
        <w:t>. There can be any number of topics and all topics are unique. Devices that have subscribed to the topic will receive data from that topic</w:t>
      </w:r>
      <w:r w:rsidR="00FD5F60" w:rsidRPr="00BC6E9B">
        <w:rPr>
          <w:rFonts w:asciiTheme="minorHAnsi" w:hAnsiTheme="minorHAnsi" w:cstheme="minorHAnsi"/>
        </w:rPr>
        <w:t>.</w:t>
      </w:r>
    </w:p>
    <w:p w14:paraId="772FBC83" w14:textId="78B45C56" w:rsidR="00C967F2" w:rsidRPr="00BC6E9B" w:rsidRDefault="00C967F2" w:rsidP="00270920">
      <w:pPr>
        <w:pStyle w:val="Heading2"/>
        <w:ind w:left="567"/>
        <w:rPr>
          <w:rFonts w:asciiTheme="minorHAnsi" w:hAnsiTheme="minorHAnsi" w:cstheme="minorHAnsi"/>
        </w:rPr>
      </w:pPr>
      <w:bookmarkStart w:id="53" w:name="_Toc162878782"/>
      <w:bookmarkStart w:id="54" w:name="_Toc170398477"/>
      <w:r w:rsidRPr="00BC6E9B">
        <w:rPr>
          <w:rFonts w:asciiTheme="minorHAnsi" w:hAnsiTheme="minorHAnsi" w:cstheme="minorHAnsi"/>
        </w:rPr>
        <w:t>MQTT Subscribing</w:t>
      </w:r>
      <w:bookmarkEnd w:id="53"/>
      <w:bookmarkEnd w:id="54"/>
    </w:p>
    <w:p w14:paraId="1E72AFA4" w14:textId="4B4C928B" w:rsidR="004D231B" w:rsidRPr="00BC6E9B" w:rsidRDefault="00A01684" w:rsidP="00A804D5">
      <w:pPr>
        <w:rPr>
          <w:rFonts w:asciiTheme="minorHAnsi" w:hAnsiTheme="minorHAnsi" w:cstheme="minorHAnsi"/>
        </w:rPr>
      </w:pPr>
      <w:r w:rsidRPr="00BC6E9B">
        <w:rPr>
          <w:rFonts w:asciiTheme="minorHAnsi" w:hAnsiTheme="minorHAnsi" w:cstheme="minorHAnsi"/>
        </w:rPr>
        <w:t xml:space="preserve">     In MQTT, Subscribing is the concept of listening for data from a specific topic. </w:t>
      </w:r>
    </w:p>
    <w:p w14:paraId="655012A5" w14:textId="4A78491E" w:rsidR="00F3267B" w:rsidRPr="00BC6E9B" w:rsidRDefault="00455E36" w:rsidP="00556848">
      <w:pPr>
        <w:pStyle w:val="Heading1"/>
        <w:rPr>
          <w:rFonts w:asciiTheme="minorHAnsi" w:hAnsiTheme="minorHAnsi" w:cstheme="minorHAnsi"/>
        </w:rPr>
      </w:pPr>
      <w:bookmarkStart w:id="55" w:name="_Gateway_LED_Indications"/>
      <w:bookmarkStart w:id="56" w:name="_Toc162878783"/>
      <w:bookmarkStart w:id="57" w:name="_Toc170398478"/>
      <w:bookmarkEnd w:id="55"/>
      <w:r w:rsidRPr="00BC6E9B">
        <w:rPr>
          <w:rFonts w:asciiTheme="minorHAnsi" w:hAnsiTheme="minorHAnsi" w:cstheme="minorHAnsi"/>
        </w:rPr>
        <w:t>Gateway LED Indication</w:t>
      </w:r>
      <w:r w:rsidR="006C4959" w:rsidRPr="00BC6E9B">
        <w:rPr>
          <w:rFonts w:asciiTheme="minorHAnsi" w:hAnsiTheme="minorHAnsi" w:cstheme="minorHAnsi"/>
        </w:rPr>
        <w:t>s</w:t>
      </w:r>
      <w:bookmarkEnd w:id="56"/>
      <w:bookmarkEnd w:id="57"/>
    </w:p>
    <w:p w14:paraId="74E81980" w14:textId="02EFF3E3" w:rsidR="006C4959" w:rsidRPr="00BC6E9B" w:rsidRDefault="006C4959" w:rsidP="00411794">
      <w:pPr>
        <w:pStyle w:val="Caption"/>
        <w:keepNext/>
        <w:jc w:val="center"/>
        <w:rPr>
          <w:rFonts w:asciiTheme="minorHAnsi" w:hAnsiTheme="minorHAnsi" w:cstheme="minorHAnsi"/>
          <w:sz w:val="24"/>
          <w:szCs w:val="24"/>
        </w:rPr>
      </w:pPr>
      <w:bookmarkStart w:id="58" w:name="_Toc169879591"/>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6</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LED Indication</w:t>
      </w:r>
      <w:bookmarkEnd w:id="58"/>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BC6E9B" w14:paraId="35771325"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64FD26CB" w14:textId="24FBCCD2" w:rsidR="00F61E54" w:rsidRPr="00BC6E9B" w:rsidRDefault="00F61E54" w:rsidP="000D11CD">
            <w:pPr>
              <w:spacing w:before="80" w:after="80"/>
              <w:jc w:val="center"/>
              <w:rPr>
                <w:rFonts w:asciiTheme="minorHAnsi" w:hAnsiTheme="minorHAnsi" w:cstheme="minorHAnsi"/>
              </w:rPr>
            </w:pPr>
            <w:r w:rsidRPr="00BC6E9B">
              <w:rPr>
                <w:rFonts w:asciiTheme="minorHAnsi" w:hAnsiTheme="minorHAnsi" w:cstheme="minorHAnsi"/>
              </w:rPr>
              <w:t>Sl.</w:t>
            </w:r>
            <w:r w:rsidR="00066E2E" w:rsidRPr="00BC6E9B">
              <w:rPr>
                <w:rFonts w:asciiTheme="minorHAnsi" w:hAnsiTheme="minorHAnsi" w:cstheme="minorHAnsi"/>
              </w:rPr>
              <w:t xml:space="preserve"> </w:t>
            </w:r>
            <w:r w:rsidRPr="00BC6E9B">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EC6287D" w14:textId="26FB3587" w:rsidR="00F61E54" w:rsidRPr="00BC6E9B" w:rsidRDefault="00435E2F"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Pattern</w:t>
            </w:r>
          </w:p>
        </w:tc>
        <w:tc>
          <w:tcPr>
            <w:tcW w:w="5205" w:type="dxa"/>
            <w:tcBorders>
              <w:top w:val="none" w:sz="0" w:space="0" w:color="auto"/>
              <w:left w:val="none" w:sz="0" w:space="0" w:color="auto"/>
              <w:bottom w:val="none" w:sz="0" w:space="0" w:color="auto"/>
              <w:right w:val="none" w:sz="0" w:space="0" w:color="auto"/>
            </w:tcBorders>
          </w:tcPr>
          <w:p w14:paraId="730C2F14" w14:textId="77777777" w:rsidR="00F61E54" w:rsidRPr="00BC6E9B"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7E3283" w:rsidRPr="00BC6E9B" w14:paraId="30846E84"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47CDE0" w14:textId="46F91351" w:rsidR="007E3283"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3402" w:type="dxa"/>
            <w:vAlign w:val="center"/>
          </w:tcPr>
          <w:p w14:paraId="70B1D9B9" w14:textId="6C5FBD93" w:rsidR="007E3283" w:rsidRPr="00BC6E9B" w:rsidRDefault="00B913C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Toggle </w:t>
            </w:r>
            <w:r w:rsidR="000D2CDB" w:rsidRPr="00BC6E9B">
              <w:rPr>
                <w:rFonts w:asciiTheme="minorHAnsi" w:hAnsiTheme="minorHAnsi" w:cstheme="minorHAnsi"/>
              </w:rPr>
              <w:t>Red + Green + Blue</w:t>
            </w:r>
          </w:p>
        </w:tc>
        <w:tc>
          <w:tcPr>
            <w:tcW w:w="5205" w:type="dxa"/>
            <w:vAlign w:val="center"/>
          </w:tcPr>
          <w:p w14:paraId="71FA75C1" w14:textId="5CC39A82" w:rsidR="007E3283" w:rsidRPr="00BC6E9B" w:rsidRDefault="0097181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Gateway </w:t>
            </w:r>
            <w:r w:rsidR="005112B3" w:rsidRPr="00BC6E9B">
              <w:rPr>
                <w:rFonts w:asciiTheme="minorHAnsi" w:hAnsiTheme="minorHAnsi" w:cstheme="minorHAnsi"/>
              </w:rPr>
              <w:t xml:space="preserve">has booted successfully. </w:t>
            </w:r>
            <w:r w:rsidR="0071673C" w:rsidRPr="00BC6E9B">
              <w:rPr>
                <w:rFonts w:asciiTheme="minorHAnsi" w:hAnsiTheme="minorHAnsi" w:cstheme="minorHAnsi"/>
              </w:rPr>
              <w:t>The LED will stay in this pattern for 3s</w:t>
            </w:r>
            <w:r w:rsidR="00B6624E" w:rsidRPr="00BC6E9B">
              <w:rPr>
                <w:rFonts w:asciiTheme="minorHAnsi" w:hAnsiTheme="minorHAnsi" w:cstheme="minorHAnsi"/>
              </w:rPr>
              <w:t xml:space="preserve"> and then resume normal operation and will be in one of the states below.</w:t>
            </w:r>
          </w:p>
        </w:tc>
      </w:tr>
      <w:tr w:rsidR="00F61E54" w:rsidRPr="00BC6E9B" w14:paraId="35A03CF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26361A" w14:textId="734FAADD" w:rsidR="00F61E54"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38F65E1C" w14:textId="70254512" w:rsidR="00F61E54" w:rsidRPr="00BC6E9B" w:rsidRDefault="00DC7A89"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Solid Red</w:t>
            </w:r>
          </w:p>
        </w:tc>
        <w:tc>
          <w:tcPr>
            <w:tcW w:w="5205" w:type="dxa"/>
            <w:vAlign w:val="center"/>
          </w:tcPr>
          <w:p w14:paraId="5E8529C4" w14:textId="18AE3153" w:rsidR="00F61E54" w:rsidRPr="00BC6E9B" w:rsidRDefault="00E5151C"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Gateway is not connected with MQTT</w:t>
            </w:r>
            <w:r w:rsidR="00A87A97" w:rsidRPr="00BC6E9B">
              <w:rPr>
                <w:rFonts w:asciiTheme="minorHAnsi" w:hAnsiTheme="minorHAnsi" w:cstheme="minorHAnsi"/>
              </w:rPr>
              <w:t xml:space="preserve"> server</w:t>
            </w:r>
          </w:p>
        </w:tc>
      </w:tr>
      <w:tr w:rsidR="00F61E54" w:rsidRPr="00BC6E9B" w14:paraId="547EB61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5F508841" w14:textId="0018B321" w:rsidR="00F61E54"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2F88175B" w14:textId="621B6AF3" w:rsidR="00F61E54" w:rsidRPr="00BC6E9B" w:rsidRDefault="00427A25"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Toggling</w:t>
            </w:r>
            <w:r w:rsidR="00D96CC5" w:rsidRPr="00BC6E9B">
              <w:rPr>
                <w:rFonts w:asciiTheme="minorHAnsi" w:hAnsiTheme="minorHAnsi" w:cstheme="minorHAnsi"/>
              </w:rPr>
              <w:t xml:space="preserve"> Red + Blue</w:t>
            </w:r>
            <w:r w:rsidRPr="00BC6E9B">
              <w:rPr>
                <w:rFonts w:asciiTheme="minorHAnsi" w:hAnsiTheme="minorHAnsi" w:cstheme="minorHAnsi"/>
              </w:rPr>
              <w:t xml:space="preserve"> </w:t>
            </w:r>
            <w:r w:rsidR="00DA51A5" w:rsidRPr="00BC6E9B">
              <w:rPr>
                <w:rFonts w:asciiTheme="minorHAnsi" w:hAnsiTheme="minorHAnsi" w:cstheme="minorHAnsi"/>
              </w:rPr>
              <w:t>(500</w:t>
            </w:r>
            <w:r w:rsidRPr="00BC6E9B">
              <w:rPr>
                <w:rFonts w:asciiTheme="minorHAnsi" w:hAnsiTheme="minorHAnsi" w:cstheme="minorHAnsi"/>
              </w:rPr>
              <w:t>ms Red ON, Blue OFF | 500ms Red OFF, Blue ON)</w:t>
            </w:r>
          </w:p>
        </w:tc>
        <w:tc>
          <w:tcPr>
            <w:tcW w:w="5205" w:type="dxa"/>
            <w:vAlign w:val="center"/>
          </w:tcPr>
          <w:p w14:paraId="12F4CD90" w14:textId="4C314198" w:rsidR="00F61E54" w:rsidRPr="00BC6E9B" w:rsidRDefault="00FB045D"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Gateway is not registered</w:t>
            </w:r>
          </w:p>
        </w:tc>
      </w:tr>
      <w:tr w:rsidR="00F61E54" w:rsidRPr="00BC6E9B" w14:paraId="55C8ABE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1C1BC98D" w14:textId="50C37EFC" w:rsidR="00F61E54"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3402" w:type="dxa"/>
            <w:vAlign w:val="center"/>
          </w:tcPr>
          <w:p w14:paraId="710FE71C" w14:textId="19AFAA22" w:rsidR="00F61E54" w:rsidRPr="00BC6E9B"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Solid BLUE</w:t>
            </w:r>
          </w:p>
        </w:tc>
        <w:tc>
          <w:tcPr>
            <w:tcW w:w="5205" w:type="dxa"/>
            <w:vAlign w:val="center"/>
          </w:tcPr>
          <w:p w14:paraId="0A22028E" w14:textId="37E3083D" w:rsidR="00F61E54" w:rsidRPr="00BC6E9B" w:rsidRDefault="00284A25"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Gateway is in </w:t>
            </w:r>
            <w:r w:rsidR="000D6F43" w:rsidRPr="00BC6E9B">
              <w:rPr>
                <w:rFonts w:asciiTheme="minorHAnsi" w:hAnsiTheme="minorHAnsi" w:cstheme="minorHAnsi"/>
              </w:rPr>
              <w:t>AC remote</w:t>
            </w:r>
            <w:r w:rsidR="00A50504" w:rsidRPr="00BC6E9B">
              <w:rPr>
                <w:rFonts w:asciiTheme="minorHAnsi" w:hAnsiTheme="minorHAnsi" w:cstheme="minorHAnsi"/>
              </w:rPr>
              <w:t xml:space="preserve"> </w:t>
            </w:r>
            <w:r w:rsidR="001E744F" w:rsidRPr="00BC6E9B">
              <w:rPr>
                <w:rFonts w:asciiTheme="minorHAnsi" w:hAnsiTheme="minorHAnsi" w:cstheme="minorHAnsi"/>
              </w:rPr>
              <w:t>c</w:t>
            </w:r>
            <w:r w:rsidRPr="00BC6E9B">
              <w:rPr>
                <w:rFonts w:asciiTheme="minorHAnsi" w:hAnsiTheme="minorHAnsi" w:cstheme="minorHAnsi"/>
              </w:rPr>
              <w:t>onfiguration mode</w:t>
            </w:r>
          </w:p>
        </w:tc>
      </w:tr>
      <w:tr w:rsidR="00F61E54" w:rsidRPr="00BC6E9B" w14:paraId="6B62EDBE"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E784844" w14:textId="3E1FEC58" w:rsidR="00F61E54"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lastRenderedPageBreak/>
              <w:t>5</w:t>
            </w:r>
          </w:p>
        </w:tc>
        <w:tc>
          <w:tcPr>
            <w:tcW w:w="3402" w:type="dxa"/>
            <w:vAlign w:val="center"/>
          </w:tcPr>
          <w:p w14:paraId="37790FC7" w14:textId="7EB52FB0" w:rsidR="00F61E54" w:rsidRPr="00BC6E9B" w:rsidRDefault="00E001BC"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Blinking BLUE</w:t>
            </w:r>
          </w:p>
        </w:tc>
        <w:tc>
          <w:tcPr>
            <w:tcW w:w="5205" w:type="dxa"/>
            <w:vAlign w:val="center"/>
          </w:tcPr>
          <w:p w14:paraId="3A5F0C2D" w14:textId="1BBFE780" w:rsidR="00F61E54" w:rsidRPr="00BC6E9B" w:rsidRDefault="005311C0"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Gateway is in Teaching mode</w:t>
            </w:r>
          </w:p>
        </w:tc>
      </w:tr>
      <w:tr w:rsidR="00F61E54" w:rsidRPr="00BC6E9B" w14:paraId="0054A02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D47723B" w14:textId="3F6B4F0A" w:rsidR="00F61E54" w:rsidRPr="00BC6E9B" w:rsidRDefault="007E3283" w:rsidP="000D11CD">
            <w:pPr>
              <w:jc w:val="center"/>
              <w:rPr>
                <w:rFonts w:asciiTheme="minorHAnsi" w:hAnsiTheme="minorHAnsi" w:cstheme="minorHAnsi"/>
                <w:b w:val="0"/>
                <w:bCs w:val="0"/>
              </w:rPr>
            </w:pPr>
            <w:r w:rsidRPr="00BC6E9B">
              <w:rPr>
                <w:rFonts w:asciiTheme="minorHAnsi" w:hAnsiTheme="minorHAnsi" w:cstheme="minorHAnsi"/>
                <w:b w:val="0"/>
                <w:bCs w:val="0"/>
              </w:rPr>
              <w:t>6</w:t>
            </w:r>
          </w:p>
        </w:tc>
        <w:tc>
          <w:tcPr>
            <w:tcW w:w="3402" w:type="dxa"/>
            <w:vAlign w:val="center"/>
          </w:tcPr>
          <w:p w14:paraId="48F623F7" w14:textId="255B7C06" w:rsidR="00F61E54" w:rsidRPr="00BC6E9B" w:rsidRDefault="00D11C08"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Solid Green</w:t>
            </w:r>
          </w:p>
        </w:tc>
        <w:tc>
          <w:tcPr>
            <w:tcW w:w="5205" w:type="dxa"/>
            <w:vAlign w:val="center"/>
          </w:tcPr>
          <w:p w14:paraId="25CE8F1A" w14:textId="21514181" w:rsidR="00F61E54" w:rsidRPr="00BC6E9B" w:rsidRDefault="004D3BDF"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Gateway is connected </w:t>
            </w:r>
            <w:r w:rsidR="00B6624E" w:rsidRPr="00BC6E9B">
              <w:rPr>
                <w:rFonts w:asciiTheme="minorHAnsi" w:hAnsiTheme="minorHAnsi" w:cstheme="minorHAnsi"/>
              </w:rPr>
              <w:t>to</w:t>
            </w:r>
            <w:r w:rsidRPr="00BC6E9B">
              <w:rPr>
                <w:rFonts w:asciiTheme="minorHAnsi" w:hAnsiTheme="minorHAnsi" w:cstheme="minorHAnsi"/>
              </w:rPr>
              <w:t xml:space="preserve"> MQTT, Registered and Configured. Meaning, the Gateway is fully operational</w:t>
            </w:r>
          </w:p>
        </w:tc>
      </w:tr>
      <w:tr w:rsidR="00D10112" w:rsidRPr="00BC6E9B" w14:paraId="1B49057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CFEF3DB" w14:textId="5B6403F1" w:rsidR="00D10112" w:rsidRPr="00BC6E9B" w:rsidRDefault="00D10112" w:rsidP="000D11CD">
            <w:pPr>
              <w:jc w:val="center"/>
              <w:rPr>
                <w:rFonts w:asciiTheme="minorHAnsi" w:hAnsiTheme="minorHAnsi" w:cstheme="minorHAnsi"/>
                <w:b w:val="0"/>
                <w:bCs w:val="0"/>
              </w:rPr>
            </w:pPr>
            <w:r w:rsidRPr="00BC6E9B">
              <w:rPr>
                <w:rFonts w:asciiTheme="minorHAnsi" w:hAnsiTheme="minorHAnsi" w:cstheme="minorHAnsi"/>
                <w:b w:val="0"/>
                <w:bCs w:val="0"/>
              </w:rPr>
              <w:t>7</w:t>
            </w:r>
          </w:p>
        </w:tc>
        <w:tc>
          <w:tcPr>
            <w:tcW w:w="3402" w:type="dxa"/>
            <w:vAlign w:val="center"/>
          </w:tcPr>
          <w:p w14:paraId="2BDDD960" w14:textId="11501A46" w:rsidR="00D10112" w:rsidRPr="00BC6E9B" w:rsidRDefault="00051C8A"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Solid Purple</w:t>
            </w:r>
          </w:p>
        </w:tc>
        <w:tc>
          <w:tcPr>
            <w:tcW w:w="5205" w:type="dxa"/>
            <w:vAlign w:val="center"/>
          </w:tcPr>
          <w:p w14:paraId="78E8EFEB" w14:textId="2F3C51B0" w:rsidR="00D10112" w:rsidRPr="00BC6E9B" w:rsidRDefault="00051C8A"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Gateway is sending out an IR command</w:t>
            </w:r>
            <w:r w:rsidR="000E0C61">
              <w:rPr>
                <w:rFonts w:asciiTheme="minorHAnsi" w:hAnsiTheme="minorHAnsi" w:cstheme="minorHAnsi"/>
              </w:rPr>
              <w:t>. This is momentary. This will last less than a second.</w:t>
            </w:r>
          </w:p>
        </w:tc>
      </w:tr>
      <w:tr w:rsidR="00F7473B" w:rsidRPr="00BC6E9B" w14:paraId="30B0C50B"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74883740" w14:textId="77777777" w:rsidR="00F7473B" w:rsidRPr="00BC6E9B" w:rsidRDefault="00F7473B" w:rsidP="000D11CD">
            <w:pPr>
              <w:jc w:val="center"/>
              <w:rPr>
                <w:rFonts w:asciiTheme="minorHAnsi" w:hAnsiTheme="minorHAnsi" w:cstheme="minorHAnsi"/>
              </w:rPr>
            </w:pPr>
          </w:p>
        </w:tc>
        <w:tc>
          <w:tcPr>
            <w:tcW w:w="3402" w:type="dxa"/>
            <w:vAlign w:val="center"/>
          </w:tcPr>
          <w:p w14:paraId="28BC7B9A" w14:textId="77777777" w:rsidR="00F7473B" w:rsidRPr="00BC6E9B" w:rsidRDefault="00F7473B"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5205" w:type="dxa"/>
            <w:vAlign w:val="center"/>
          </w:tcPr>
          <w:p w14:paraId="61DE8568" w14:textId="77777777" w:rsidR="00F7473B" w:rsidRPr="00BC6E9B" w:rsidRDefault="00F7473B"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30035D11" w14:textId="44AB5DF3" w:rsidR="007C4AE4" w:rsidRPr="00BC6E9B" w:rsidRDefault="00564911" w:rsidP="00556848">
      <w:pPr>
        <w:pStyle w:val="Heading1"/>
        <w:rPr>
          <w:rFonts w:asciiTheme="minorHAnsi" w:hAnsiTheme="minorHAnsi" w:cstheme="minorHAnsi"/>
        </w:rPr>
      </w:pPr>
      <w:bookmarkStart w:id="59" w:name="_Toc162878784"/>
      <w:bookmarkStart w:id="60" w:name="_Toc170398479"/>
      <w:r w:rsidRPr="00BC6E9B">
        <w:rPr>
          <w:rFonts w:asciiTheme="minorHAnsi" w:hAnsiTheme="minorHAnsi" w:cstheme="minorHAnsi"/>
        </w:rPr>
        <w:t>Node LED Indications</w:t>
      </w:r>
      <w:bookmarkEnd w:id="59"/>
      <w:bookmarkEnd w:id="60"/>
    </w:p>
    <w:p w14:paraId="1DF9DE70" w14:textId="2C2B49A1" w:rsidR="00424D43" w:rsidRPr="00BC6E9B" w:rsidRDefault="00424D43" w:rsidP="00424D43">
      <w:pPr>
        <w:pStyle w:val="Caption"/>
        <w:keepNext/>
        <w:jc w:val="center"/>
        <w:rPr>
          <w:rFonts w:asciiTheme="minorHAnsi" w:hAnsiTheme="minorHAnsi" w:cstheme="minorHAnsi"/>
          <w:sz w:val="24"/>
          <w:szCs w:val="24"/>
        </w:rPr>
      </w:pPr>
      <w:bookmarkStart w:id="61" w:name="_Toc169879592"/>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7</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LED Indication</w:t>
      </w:r>
      <w:bookmarkEnd w:id="61"/>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F61E54" w:rsidRPr="00BC6E9B" w14:paraId="7CF18B2A" w14:textId="77777777" w:rsidTr="00CA34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4990CB7D" w14:textId="6AED6117" w:rsidR="00F61E54" w:rsidRPr="00BC6E9B" w:rsidRDefault="00F61E54" w:rsidP="000D11CD">
            <w:pPr>
              <w:spacing w:before="80" w:after="80"/>
              <w:jc w:val="center"/>
              <w:rPr>
                <w:rFonts w:asciiTheme="minorHAnsi" w:hAnsiTheme="minorHAnsi" w:cstheme="minorHAnsi"/>
              </w:rPr>
            </w:pPr>
            <w:r w:rsidRPr="00BC6E9B">
              <w:rPr>
                <w:rFonts w:asciiTheme="minorHAnsi" w:hAnsiTheme="minorHAnsi" w:cstheme="minorHAnsi"/>
              </w:rPr>
              <w:t>Sl.</w:t>
            </w:r>
            <w:r w:rsidR="00066E2E" w:rsidRPr="00BC6E9B">
              <w:rPr>
                <w:rFonts w:asciiTheme="minorHAnsi" w:hAnsiTheme="minorHAnsi" w:cstheme="minorHAnsi"/>
              </w:rPr>
              <w:t xml:space="preserve"> </w:t>
            </w:r>
            <w:r w:rsidRPr="00BC6E9B">
              <w:rPr>
                <w:rFonts w:asciiTheme="minorHAnsi" w:hAnsiTheme="minorHAnsi" w:cstheme="minorHAnsi"/>
              </w:rPr>
              <w:t>No</w:t>
            </w:r>
          </w:p>
        </w:tc>
        <w:tc>
          <w:tcPr>
            <w:tcW w:w="3402" w:type="dxa"/>
            <w:tcBorders>
              <w:top w:val="none" w:sz="0" w:space="0" w:color="auto"/>
              <w:left w:val="none" w:sz="0" w:space="0" w:color="auto"/>
              <w:bottom w:val="none" w:sz="0" w:space="0" w:color="auto"/>
              <w:right w:val="none" w:sz="0" w:space="0" w:color="auto"/>
            </w:tcBorders>
          </w:tcPr>
          <w:p w14:paraId="52DB53A7" w14:textId="77777777" w:rsidR="00F61E54" w:rsidRPr="00BC6E9B"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4324FC58" w14:textId="77777777" w:rsidR="00F61E54" w:rsidRPr="00BC6E9B" w:rsidRDefault="00F61E54"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247EC2" w:rsidRPr="00BC6E9B" w14:paraId="2FE8900D"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00D7D0E" w14:textId="51869183" w:rsidR="00247EC2" w:rsidRPr="00BC6E9B" w:rsidRDefault="0071673C" w:rsidP="00247EC2">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3402" w:type="dxa"/>
            <w:vAlign w:val="center"/>
          </w:tcPr>
          <w:p w14:paraId="10835B2E" w14:textId="4AD6300A" w:rsidR="0071673C" w:rsidRPr="00BC6E9B" w:rsidRDefault="0071673C" w:rsidP="00247EC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Toggle Red + Green + Blue</w:t>
            </w:r>
          </w:p>
        </w:tc>
        <w:tc>
          <w:tcPr>
            <w:tcW w:w="5205" w:type="dxa"/>
            <w:vAlign w:val="center"/>
          </w:tcPr>
          <w:p w14:paraId="1A4DA611" w14:textId="6F0D706B" w:rsidR="00247EC2" w:rsidRPr="00BC6E9B" w:rsidRDefault="0071673C" w:rsidP="00247EC2">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Node has booted successfully. The LED will stay in this pattern for 3s and then resume normal operation</w:t>
            </w:r>
            <w:r w:rsidR="00B6624E" w:rsidRPr="00BC6E9B">
              <w:rPr>
                <w:rFonts w:asciiTheme="minorHAnsi" w:hAnsiTheme="minorHAnsi" w:cstheme="minorHAnsi"/>
              </w:rPr>
              <w:t xml:space="preserve"> and will be in one of the states below.</w:t>
            </w:r>
          </w:p>
        </w:tc>
      </w:tr>
      <w:tr w:rsidR="0071673C" w:rsidRPr="00BC6E9B" w14:paraId="52A910D8"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07EB0D35" w14:textId="4EA15655" w:rsidR="0071673C" w:rsidRPr="00BC6E9B" w:rsidRDefault="0071673C" w:rsidP="0071673C">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5F664C7F" w14:textId="67322CA6" w:rsidR="0071673C" w:rsidRPr="00BC6E9B" w:rsidRDefault="00427A25"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Toggling</w:t>
            </w:r>
            <w:r w:rsidR="0071673C" w:rsidRPr="00BC6E9B">
              <w:rPr>
                <w:rFonts w:asciiTheme="minorHAnsi" w:hAnsiTheme="minorHAnsi" w:cstheme="minorHAnsi"/>
              </w:rPr>
              <w:t xml:space="preserve"> Red + Blue</w:t>
            </w:r>
            <w:r w:rsidRPr="00BC6E9B">
              <w:rPr>
                <w:rFonts w:asciiTheme="minorHAnsi" w:hAnsiTheme="minorHAnsi" w:cstheme="minorHAnsi"/>
              </w:rPr>
              <w:t xml:space="preserve"> </w:t>
            </w:r>
            <w:r w:rsidR="00DA51A5" w:rsidRPr="00BC6E9B">
              <w:rPr>
                <w:rFonts w:asciiTheme="minorHAnsi" w:hAnsiTheme="minorHAnsi" w:cstheme="minorHAnsi"/>
              </w:rPr>
              <w:t>(500</w:t>
            </w:r>
            <w:r w:rsidRPr="00BC6E9B">
              <w:rPr>
                <w:rFonts w:asciiTheme="minorHAnsi" w:hAnsiTheme="minorHAnsi" w:cstheme="minorHAnsi"/>
              </w:rPr>
              <w:t>ms Red ON, Blue OFF | 500ms Red OFF, Blue ON)</w:t>
            </w:r>
          </w:p>
        </w:tc>
        <w:tc>
          <w:tcPr>
            <w:tcW w:w="5205" w:type="dxa"/>
            <w:vAlign w:val="center"/>
          </w:tcPr>
          <w:p w14:paraId="72917E59" w14:textId="720E207B" w:rsidR="0071673C" w:rsidRPr="00BC6E9B"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Node is not Provisioned</w:t>
            </w:r>
          </w:p>
        </w:tc>
      </w:tr>
      <w:tr w:rsidR="0071673C" w:rsidRPr="00BC6E9B" w14:paraId="4DC8CC2F"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AF819B1" w14:textId="42F9677B" w:rsidR="0071673C" w:rsidRPr="00BC6E9B" w:rsidRDefault="0071673C" w:rsidP="0071673C">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5AFE725E" w14:textId="5D07CCD8" w:rsidR="0071673C" w:rsidRPr="00BC6E9B"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Solid BLUE</w:t>
            </w:r>
          </w:p>
        </w:tc>
        <w:tc>
          <w:tcPr>
            <w:tcW w:w="5205" w:type="dxa"/>
            <w:vAlign w:val="center"/>
          </w:tcPr>
          <w:p w14:paraId="6E765C88" w14:textId="7E6E697A" w:rsidR="0071673C" w:rsidRPr="00BC6E9B"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Node is in AC remote configuration mode</w:t>
            </w:r>
          </w:p>
        </w:tc>
      </w:tr>
      <w:tr w:rsidR="0071673C" w:rsidRPr="00BC6E9B" w14:paraId="0C4C4E91"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2F7AFD2D" w14:textId="2AC8A4D1" w:rsidR="0071673C" w:rsidRPr="00BC6E9B" w:rsidRDefault="0071673C" w:rsidP="0071673C">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3402" w:type="dxa"/>
            <w:vAlign w:val="center"/>
          </w:tcPr>
          <w:p w14:paraId="1C4F6517" w14:textId="6F7FD8E8" w:rsidR="0071673C" w:rsidRPr="00BC6E9B" w:rsidRDefault="00DA35F0"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Blinking BLUE</w:t>
            </w:r>
          </w:p>
        </w:tc>
        <w:tc>
          <w:tcPr>
            <w:tcW w:w="5205" w:type="dxa"/>
            <w:vAlign w:val="center"/>
          </w:tcPr>
          <w:p w14:paraId="2CE5F09C" w14:textId="57191345" w:rsidR="0071673C" w:rsidRPr="00BC6E9B"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Node is in Teaching mode</w:t>
            </w:r>
          </w:p>
        </w:tc>
      </w:tr>
      <w:tr w:rsidR="0071673C" w:rsidRPr="00BC6E9B" w14:paraId="04AD4E42"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4B81786B" w14:textId="314776BB" w:rsidR="0071673C" w:rsidRPr="00BC6E9B" w:rsidRDefault="0071673C" w:rsidP="0071673C">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3402" w:type="dxa"/>
            <w:vAlign w:val="center"/>
          </w:tcPr>
          <w:p w14:paraId="40F577A3" w14:textId="78E874A1" w:rsidR="0071673C" w:rsidRPr="00BC6E9B"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Solid Green</w:t>
            </w:r>
          </w:p>
        </w:tc>
        <w:tc>
          <w:tcPr>
            <w:tcW w:w="5205" w:type="dxa"/>
            <w:vAlign w:val="center"/>
          </w:tcPr>
          <w:p w14:paraId="23FB8F18" w14:textId="08CF302A" w:rsidR="0071673C" w:rsidRPr="00BC6E9B"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The node is provisioned and configured. Meaning, the node is fully operational</w:t>
            </w:r>
          </w:p>
        </w:tc>
      </w:tr>
      <w:tr w:rsidR="0071673C" w:rsidRPr="00BC6E9B" w14:paraId="5D0B65A3" w14:textId="77777777" w:rsidTr="00CA3478">
        <w:tc>
          <w:tcPr>
            <w:cnfStyle w:val="001000000000" w:firstRow="0" w:lastRow="0" w:firstColumn="1" w:lastColumn="0" w:oddVBand="0" w:evenVBand="0" w:oddHBand="0" w:evenHBand="0" w:firstRowFirstColumn="0" w:firstRowLastColumn="0" w:lastRowFirstColumn="0" w:lastRowLastColumn="0"/>
            <w:tcW w:w="1129" w:type="dxa"/>
            <w:vAlign w:val="center"/>
          </w:tcPr>
          <w:p w14:paraId="3437FF34" w14:textId="043DCA4D" w:rsidR="0071673C" w:rsidRPr="00BC6E9B" w:rsidRDefault="0071673C" w:rsidP="0071673C">
            <w:pPr>
              <w:jc w:val="center"/>
              <w:rPr>
                <w:rFonts w:asciiTheme="minorHAnsi" w:hAnsiTheme="minorHAnsi" w:cstheme="minorHAnsi"/>
                <w:b w:val="0"/>
                <w:bCs w:val="0"/>
              </w:rPr>
            </w:pPr>
            <w:r w:rsidRPr="00BC6E9B">
              <w:rPr>
                <w:rFonts w:asciiTheme="minorHAnsi" w:hAnsiTheme="minorHAnsi" w:cstheme="minorHAnsi"/>
                <w:b w:val="0"/>
                <w:bCs w:val="0"/>
              </w:rPr>
              <w:t>6</w:t>
            </w:r>
          </w:p>
        </w:tc>
        <w:tc>
          <w:tcPr>
            <w:tcW w:w="3402" w:type="dxa"/>
            <w:vAlign w:val="center"/>
          </w:tcPr>
          <w:p w14:paraId="63462DBA" w14:textId="73FCB2AC" w:rsidR="0071673C" w:rsidRPr="00BC6E9B" w:rsidRDefault="0071673C" w:rsidP="0071673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Solid Purple</w:t>
            </w:r>
          </w:p>
        </w:tc>
        <w:tc>
          <w:tcPr>
            <w:tcW w:w="5205" w:type="dxa"/>
            <w:vAlign w:val="center"/>
          </w:tcPr>
          <w:p w14:paraId="16552F7C" w14:textId="30101E58" w:rsidR="0071673C" w:rsidRPr="00BC6E9B" w:rsidRDefault="0071673C" w:rsidP="0071673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Gateway is sending out an IR command</w:t>
            </w:r>
            <w:r w:rsidR="000E0C61">
              <w:rPr>
                <w:rFonts w:asciiTheme="minorHAnsi" w:hAnsiTheme="minorHAnsi" w:cstheme="minorHAnsi"/>
              </w:rPr>
              <w:t>. This is momentary. This will last less than a second.</w:t>
            </w:r>
          </w:p>
        </w:tc>
      </w:tr>
    </w:tbl>
    <w:p w14:paraId="18BCFB15" w14:textId="30DFF6EF" w:rsidR="00122199" w:rsidRPr="00BC6E9B" w:rsidRDefault="00C207E5" w:rsidP="000F53D1">
      <w:pPr>
        <w:pStyle w:val="Heading1"/>
        <w:ind w:left="426"/>
        <w:rPr>
          <w:rFonts w:asciiTheme="minorHAnsi" w:hAnsiTheme="minorHAnsi" w:cstheme="minorHAnsi"/>
        </w:rPr>
      </w:pPr>
      <w:bookmarkStart w:id="62" w:name="_Toc170398480"/>
      <w:bookmarkStart w:id="63" w:name="_Toc162878785"/>
      <w:r w:rsidRPr="00BC6E9B">
        <w:rPr>
          <w:rFonts w:asciiTheme="minorHAnsi" w:hAnsiTheme="minorHAnsi" w:cstheme="minorHAnsi"/>
        </w:rPr>
        <w:t>Gateway Button Press Logics</w:t>
      </w:r>
      <w:bookmarkEnd w:id="62"/>
    </w:p>
    <w:p w14:paraId="40EA1183" w14:textId="59DA7B13" w:rsidR="000F53D1" w:rsidRPr="00BC6E9B" w:rsidRDefault="000F53D1" w:rsidP="0025206C">
      <w:pPr>
        <w:pStyle w:val="Caption"/>
        <w:keepNext/>
        <w:jc w:val="center"/>
        <w:rPr>
          <w:rFonts w:asciiTheme="minorHAnsi" w:hAnsiTheme="minorHAnsi" w:cstheme="minorHAnsi"/>
          <w:sz w:val="24"/>
          <w:szCs w:val="24"/>
        </w:rPr>
      </w:pPr>
      <w:bookmarkStart w:id="64" w:name="_Toc169879593"/>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8</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Button Press Logic</w:t>
      </w:r>
      <w:bookmarkEnd w:id="64"/>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BC6E9B" w14:paraId="1723D9A2"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314632FB" w14:textId="77777777" w:rsidR="00122199" w:rsidRPr="00BC6E9B" w:rsidRDefault="00122199" w:rsidP="00E55C9A">
            <w:pPr>
              <w:spacing w:before="80" w:after="80"/>
              <w:jc w:val="center"/>
              <w:rPr>
                <w:rFonts w:asciiTheme="minorHAnsi" w:hAnsiTheme="minorHAnsi" w:cstheme="minorHAnsi"/>
              </w:rPr>
            </w:pPr>
            <w:r w:rsidRPr="00BC6E9B">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D1E8393" w14:textId="7F693DC5" w:rsidR="00122199" w:rsidRPr="00BC6E9B"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Button Press type</w:t>
            </w:r>
          </w:p>
        </w:tc>
        <w:tc>
          <w:tcPr>
            <w:tcW w:w="5205" w:type="dxa"/>
            <w:tcBorders>
              <w:top w:val="none" w:sz="0" w:space="0" w:color="auto"/>
              <w:left w:val="none" w:sz="0" w:space="0" w:color="auto"/>
              <w:bottom w:val="none" w:sz="0" w:space="0" w:color="auto"/>
              <w:right w:val="none" w:sz="0" w:space="0" w:color="auto"/>
            </w:tcBorders>
          </w:tcPr>
          <w:p w14:paraId="46AA87AD" w14:textId="56610252" w:rsidR="00122199" w:rsidRPr="00BC6E9B" w:rsidRDefault="00C52A65"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Action</w:t>
            </w:r>
          </w:p>
        </w:tc>
      </w:tr>
      <w:tr w:rsidR="00C52A65" w:rsidRPr="00BC6E9B" w14:paraId="3A897CA6"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5560D0E6" w14:textId="09A44437" w:rsidR="00C52A65" w:rsidRPr="00BC6E9B" w:rsidRDefault="004D1117" w:rsidP="00E55C9A">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3402" w:type="dxa"/>
            <w:vAlign w:val="center"/>
          </w:tcPr>
          <w:p w14:paraId="7E3AF878" w14:textId="53ED05DD" w:rsidR="00C52A65" w:rsidRPr="00BC6E9B" w:rsidRDefault="004D1117" w:rsidP="00E55C9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Single press</w:t>
            </w:r>
          </w:p>
        </w:tc>
        <w:tc>
          <w:tcPr>
            <w:tcW w:w="5205" w:type="dxa"/>
            <w:vAlign w:val="center"/>
          </w:tcPr>
          <w:p w14:paraId="375B0988" w14:textId="5E16FC95" w:rsidR="00C52A65" w:rsidRPr="00BC6E9B" w:rsidRDefault="00E840B6" w:rsidP="00E55C9A">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Enables/Disables</w:t>
            </w:r>
            <w:r w:rsidR="004D1117" w:rsidRPr="00BC6E9B">
              <w:rPr>
                <w:rFonts w:asciiTheme="minorHAnsi" w:hAnsiTheme="minorHAnsi" w:cstheme="minorHAnsi"/>
              </w:rPr>
              <w:t xml:space="preserve"> logging </w:t>
            </w:r>
            <w:r w:rsidR="004C148C" w:rsidRPr="00BC6E9B">
              <w:rPr>
                <w:rFonts w:asciiTheme="minorHAnsi" w:hAnsiTheme="minorHAnsi" w:cstheme="minorHAnsi"/>
                <w:highlight w:val="yellow"/>
              </w:rPr>
              <w:t>(Only for QMAX Internal use)</w:t>
            </w:r>
          </w:p>
        </w:tc>
      </w:tr>
      <w:tr w:rsidR="004D1117" w:rsidRPr="00BC6E9B" w14:paraId="0E66F96C"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77FC8C4" w14:textId="321D84C0" w:rsidR="004D1117" w:rsidRPr="00BC6E9B" w:rsidRDefault="004D1117" w:rsidP="004D1117">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0C45E697" w14:textId="7F078F66" w:rsidR="004D1117" w:rsidRPr="00BC6E9B"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Long press for 3s – 8s</w:t>
            </w:r>
          </w:p>
        </w:tc>
        <w:tc>
          <w:tcPr>
            <w:tcW w:w="5205" w:type="dxa"/>
            <w:vAlign w:val="center"/>
          </w:tcPr>
          <w:p w14:paraId="70ABEB18" w14:textId="21049607" w:rsidR="004D1117" w:rsidRPr="00BC6E9B" w:rsidRDefault="005701FD"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Enters/Exits</w:t>
            </w:r>
            <w:r w:rsidR="004D1117" w:rsidRPr="00BC6E9B">
              <w:rPr>
                <w:rFonts w:asciiTheme="minorHAnsi" w:hAnsiTheme="minorHAnsi" w:cstheme="minorHAnsi"/>
              </w:rPr>
              <w:t xml:space="preserve"> the Gateway into</w:t>
            </w:r>
            <w:r w:rsidRPr="00BC6E9B">
              <w:rPr>
                <w:rFonts w:asciiTheme="minorHAnsi" w:hAnsiTheme="minorHAnsi" w:cstheme="minorHAnsi"/>
              </w:rPr>
              <w:t>/from</w:t>
            </w:r>
            <w:r w:rsidR="004D1117" w:rsidRPr="00BC6E9B">
              <w:rPr>
                <w:rFonts w:asciiTheme="minorHAnsi" w:hAnsiTheme="minorHAnsi" w:cstheme="minorHAnsi"/>
              </w:rPr>
              <w:t xml:space="preserve"> teaching mode</w:t>
            </w:r>
          </w:p>
        </w:tc>
      </w:tr>
      <w:tr w:rsidR="004D1117" w:rsidRPr="00BC6E9B" w14:paraId="6B81CDF3"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F7B67E6" w14:textId="45CAA18C" w:rsidR="004D1117" w:rsidRPr="00BC6E9B" w:rsidRDefault="004D1117" w:rsidP="004D1117">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5C4D96DA" w14:textId="76D20DAF" w:rsidR="004D1117" w:rsidRPr="00BC6E9B"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Long press for &gt;= 9s</w:t>
            </w:r>
          </w:p>
        </w:tc>
        <w:tc>
          <w:tcPr>
            <w:tcW w:w="5205" w:type="dxa"/>
            <w:vAlign w:val="center"/>
          </w:tcPr>
          <w:p w14:paraId="27A12128" w14:textId="6BCDF160" w:rsidR="004D1117" w:rsidRPr="00BC6E9B" w:rsidRDefault="004D1117"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Restarts the Gateway</w:t>
            </w:r>
          </w:p>
        </w:tc>
      </w:tr>
    </w:tbl>
    <w:p w14:paraId="6593F434" w14:textId="45EBE20E" w:rsidR="00C207E5" w:rsidRPr="00BC6E9B" w:rsidRDefault="00C207E5" w:rsidP="00270920">
      <w:pPr>
        <w:pStyle w:val="Heading1"/>
        <w:ind w:left="426"/>
        <w:rPr>
          <w:rFonts w:asciiTheme="minorHAnsi" w:hAnsiTheme="minorHAnsi" w:cstheme="minorHAnsi"/>
        </w:rPr>
      </w:pPr>
      <w:bookmarkStart w:id="65" w:name="_Toc170398481"/>
      <w:r w:rsidRPr="00BC6E9B">
        <w:rPr>
          <w:rFonts w:asciiTheme="minorHAnsi" w:hAnsiTheme="minorHAnsi" w:cstheme="minorHAnsi"/>
        </w:rPr>
        <w:t>Node Button Press Logics</w:t>
      </w:r>
      <w:bookmarkEnd w:id="65"/>
    </w:p>
    <w:p w14:paraId="14FF1EEF" w14:textId="5259218B" w:rsidR="00122199" w:rsidRPr="00BC6E9B" w:rsidRDefault="00122199" w:rsidP="00122199">
      <w:pPr>
        <w:pStyle w:val="Caption"/>
        <w:keepNext/>
        <w:jc w:val="center"/>
        <w:rPr>
          <w:rFonts w:asciiTheme="minorHAnsi" w:hAnsiTheme="minorHAnsi" w:cstheme="minorHAnsi"/>
          <w:sz w:val="24"/>
          <w:szCs w:val="24"/>
        </w:rPr>
      </w:pPr>
      <w:bookmarkStart w:id="66" w:name="_Toc169879594"/>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9</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w:t>
      </w:r>
      <w:r w:rsidR="000F53D1" w:rsidRPr="00BC6E9B">
        <w:rPr>
          <w:rFonts w:asciiTheme="minorHAnsi" w:hAnsiTheme="minorHAnsi" w:cstheme="minorHAnsi"/>
          <w:sz w:val="24"/>
          <w:szCs w:val="24"/>
        </w:rPr>
        <w:t>Node Button Press Logics</w:t>
      </w:r>
      <w:bookmarkEnd w:id="66"/>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5205"/>
      </w:tblGrid>
      <w:tr w:rsidR="00122199" w:rsidRPr="00BC6E9B" w14:paraId="059500E6" w14:textId="77777777" w:rsidTr="00E5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2B1BBA2B" w14:textId="77777777" w:rsidR="00122199" w:rsidRPr="00BC6E9B" w:rsidRDefault="00122199" w:rsidP="00E55C9A">
            <w:pPr>
              <w:spacing w:before="80" w:after="80"/>
              <w:jc w:val="center"/>
              <w:rPr>
                <w:rFonts w:asciiTheme="minorHAnsi" w:hAnsiTheme="minorHAnsi" w:cstheme="minorHAnsi"/>
              </w:rPr>
            </w:pPr>
            <w:r w:rsidRPr="00BC6E9B">
              <w:rPr>
                <w:rFonts w:asciiTheme="minorHAnsi" w:hAnsiTheme="minorHAnsi" w:cstheme="minorHAnsi"/>
              </w:rPr>
              <w:t>Sl. No</w:t>
            </w:r>
          </w:p>
        </w:tc>
        <w:tc>
          <w:tcPr>
            <w:tcW w:w="3402" w:type="dxa"/>
            <w:tcBorders>
              <w:top w:val="none" w:sz="0" w:space="0" w:color="auto"/>
              <w:left w:val="none" w:sz="0" w:space="0" w:color="auto"/>
              <w:bottom w:val="none" w:sz="0" w:space="0" w:color="auto"/>
              <w:right w:val="none" w:sz="0" w:space="0" w:color="auto"/>
            </w:tcBorders>
          </w:tcPr>
          <w:p w14:paraId="61C1DA76" w14:textId="77777777" w:rsidR="00122199" w:rsidRPr="00BC6E9B"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c>
          <w:tcPr>
            <w:tcW w:w="5205" w:type="dxa"/>
            <w:tcBorders>
              <w:top w:val="none" w:sz="0" w:space="0" w:color="auto"/>
              <w:left w:val="none" w:sz="0" w:space="0" w:color="auto"/>
              <w:bottom w:val="none" w:sz="0" w:space="0" w:color="auto"/>
              <w:right w:val="none" w:sz="0" w:space="0" w:color="auto"/>
            </w:tcBorders>
          </w:tcPr>
          <w:p w14:paraId="64E6CEB6" w14:textId="77777777" w:rsidR="00122199" w:rsidRPr="00BC6E9B" w:rsidRDefault="00122199" w:rsidP="00E55C9A">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F32EA4" w:rsidRPr="00BC6E9B" w14:paraId="16C18298"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405036CB" w14:textId="0312E051" w:rsidR="00F32EA4" w:rsidRPr="00BC6E9B" w:rsidRDefault="004D1117" w:rsidP="00F32EA4">
            <w:pPr>
              <w:jc w:val="center"/>
              <w:rPr>
                <w:rFonts w:asciiTheme="minorHAnsi" w:hAnsiTheme="minorHAnsi" w:cstheme="minorHAnsi"/>
                <w:b w:val="0"/>
                <w:bCs w:val="0"/>
              </w:rPr>
            </w:pPr>
            <w:r w:rsidRPr="00BC6E9B">
              <w:rPr>
                <w:rFonts w:asciiTheme="minorHAnsi" w:hAnsiTheme="minorHAnsi" w:cstheme="minorHAnsi"/>
                <w:b w:val="0"/>
                <w:bCs w:val="0"/>
              </w:rPr>
              <w:lastRenderedPageBreak/>
              <w:t>1</w:t>
            </w:r>
          </w:p>
        </w:tc>
        <w:tc>
          <w:tcPr>
            <w:tcW w:w="3402" w:type="dxa"/>
            <w:vAlign w:val="center"/>
          </w:tcPr>
          <w:p w14:paraId="6052EF46" w14:textId="409CD83F" w:rsidR="00F32EA4" w:rsidRPr="00BC6E9B" w:rsidRDefault="004D1117" w:rsidP="00F32EA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Single press</w:t>
            </w:r>
          </w:p>
        </w:tc>
        <w:tc>
          <w:tcPr>
            <w:tcW w:w="5205" w:type="dxa"/>
            <w:vAlign w:val="center"/>
          </w:tcPr>
          <w:p w14:paraId="68B22EFD" w14:textId="66DE79A6" w:rsidR="00F32EA4" w:rsidRPr="00BC6E9B" w:rsidRDefault="00E840B6" w:rsidP="00F32E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Enables/Disables</w:t>
            </w:r>
            <w:r w:rsidR="004D1117" w:rsidRPr="00BC6E9B">
              <w:rPr>
                <w:rFonts w:asciiTheme="minorHAnsi" w:hAnsiTheme="minorHAnsi" w:cstheme="minorHAnsi"/>
              </w:rPr>
              <w:t xml:space="preserve"> logging </w:t>
            </w:r>
            <w:r w:rsidR="004C148C" w:rsidRPr="00BC6E9B">
              <w:rPr>
                <w:rFonts w:asciiTheme="minorHAnsi" w:hAnsiTheme="minorHAnsi" w:cstheme="minorHAnsi"/>
                <w:highlight w:val="yellow"/>
              </w:rPr>
              <w:t>(Only for QMAX Internal use)</w:t>
            </w:r>
          </w:p>
        </w:tc>
      </w:tr>
      <w:tr w:rsidR="004D1117" w:rsidRPr="00BC6E9B" w14:paraId="32683A24"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18BBBD2A" w14:textId="3E140225" w:rsidR="004D1117" w:rsidRPr="00BC6E9B" w:rsidRDefault="004D1117" w:rsidP="004D1117">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3402" w:type="dxa"/>
            <w:vAlign w:val="center"/>
          </w:tcPr>
          <w:p w14:paraId="7554B3B8" w14:textId="374F7342" w:rsidR="004D1117" w:rsidRPr="00BC6E9B"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Long press for 3s – 8s</w:t>
            </w:r>
          </w:p>
        </w:tc>
        <w:tc>
          <w:tcPr>
            <w:tcW w:w="5205" w:type="dxa"/>
            <w:vAlign w:val="center"/>
          </w:tcPr>
          <w:p w14:paraId="4D7F9447" w14:textId="71521B52" w:rsidR="004D1117" w:rsidRPr="00BC6E9B" w:rsidRDefault="005701FD"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Enters/Exits the Node into/from teaching mode</w:t>
            </w:r>
          </w:p>
        </w:tc>
      </w:tr>
      <w:tr w:rsidR="004D1117" w:rsidRPr="00BC6E9B" w14:paraId="5845F10E" w14:textId="77777777" w:rsidTr="00E55C9A">
        <w:tc>
          <w:tcPr>
            <w:cnfStyle w:val="001000000000" w:firstRow="0" w:lastRow="0" w:firstColumn="1" w:lastColumn="0" w:oddVBand="0" w:evenVBand="0" w:oddHBand="0" w:evenHBand="0" w:firstRowFirstColumn="0" w:firstRowLastColumn="0" w:lastRowFirstColumn="0" w:lastRowLastColumn="0"/>
            <w:tcW w:w="1129" w:type="dxa"/>
            <w:vAlign w:val="center"/>
          </w:tcPr>
          <w:p w14:paraId="638B4274" w14:textId="2DC89542" w:rsidR="004D1117" w:rsidRPr="00BC6E9B" w:rsidRDefault="004D1117" w:rsidP="004D1117">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3402" w:type="dxa"/>
            <w:vAlign w:val="center"/>
          </w:tcPr>
          <w:p w14:paraId="70815200" w14:textId="103F26CF" w:rsidR="004D1117" w:rsidRPr="00BC6E9B" w:rsidRDefault="004D1117" w:rsidP="004D11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Long press for &gt;= 9s</w:t>
            </w:r>
          </w:p>
        </w:tc>
        <w:tc>
          <w:tcPr>
            <w:tcW w:w="5205" w:type="dxa"/>
            <w:vAlign w:val="center"/>
          </w:tcPr>
          <w:p w14:paraId="2C33BF7D" w14:textId="61C083E7" w:rsidR="004D1117" w:rsidRPr="00BC6E9B" w:rsidRDefault="004D1117" w:rsidP="004D111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Restarts the Node</w:t>
            </w:r>
          </w:p>
        </w:tc>
      </w:tr>
    </w:tbl>
    <w:p w14:paraId="0E898A88" w14:textId="77777777" w:rsidR="00995842" w:rsidRPr="00BC6E9B" w:rsidRDefault="00995842" w:rsidP="004312D9">
      <w:pPr>
        <w:rPr>
          <w:rFonts w:asciiTheme="minorHAnsi" w:hAnsiTheme="minorHAnsi" w:cstheme="minorHAnsi"/>
        </w:rPr>
      </w:pPr>
    </w:p>
    <w:p w14:paraId="6966F4A6" w14:textId="6F986F62" w:rsidR="0061170B" w:rsidRPr="00BC6E9B" w:rsidRDefault="00BD0E55" w:rsidP="00270920">
      <w:pPr>
        <w:pStyle w:val="Heading1"/>
        <w:ind w:left="426"/>
        <w:rPr>
          <w:rFonts w:asciiTheme="minorHAnsi" w:hAnsiTheme="minorHAnsi" w:cstheme="minorHAnsi"/>
        </w:rPr>
      </w:pPr>
      <w:bookmarkStart w:id="67" w:name="_MQTT_Communication_Packets"/>
      <w:bookmarkStart w:id="68" w:name="_Toc170398482"/>
      <w:bookmarkEnd w:id="67"/>
      <w:r w:rsidRPr="00BC6E9B">
        <w:rPr>
          <w:rFonts w:asciiTheme="minorHAnsi" w:hAnsiTheme="minorHAnsi" w:cstheme="minorHAnsi"/>
        </w:rPr>
        <w:t xml:space="preserve">MQTT </w:t>
      </w:r>
      <w:r w:rsidR="0061170B" w:rsidRPr="00BC6E9B">
        <w:rPr>
          <w:rFonts w:asciiTheme="minorHAnsi" w:hAnsiTheme="minorHAnsi" w:cstheme="minorHAnsi"/>
        </w:rPr>
        <w:t>Communication Packets</w:t>
      </w:r>
      <w:bookmarkEnd w:id="27"/>
      <w:bookmarkEnd w:id="28"/>
      <w:bookmarkEnd w:id="63"/>
      <w:bookmarkEnd w:id="68"/>
    </w:p>
    <w:p w14:paraId="47C5DA82" w14:textId="17C4B482" w:rsidR="006614E7" w:rsidRPr="00BC6E9B" w:rsidRDefault="1F48BA7B" w:rsidP="00D62C4C">
      <w:pPr>
        <w:ind w:firstLine="426"/>
        <w:jc w:val="both"/>
        <w:rPr>
          <w:rFonts w:asciiTheme="minorHAnsi" w:hAnsiTheme="minorHAnsi" w:cstheme="minorHAnsi"/>
        </w:rPr>
      </w:pPr>
      <w:r w:rsidRPr="00BC6E9B">
        <w:rPr>
          <w:rFonts w:asciiTheme="minorHAnsi" w:hAnsiTheme="minorHAnsi" w:cstheme="minorHAnsi"/>
        </w:rPr>
        <w:t>The communication between</w:t>
      </w:r>
      <w:r w:rsidR="23339E18" w:rsidRPr="00BC6E9B">
        <w:rPr>
          <w:rFonts w:asciiTheme="minorHAnsi" w:hAnsiTheme="minorHAnsi" w:cstheme="minorHAnsi"/>
        </w:rPr>
        <w:t xml:space="preserve"> </w:t>
      </w:r>
      <w:r w:rsidR="00EB1273" w:rsidRPr="00BC6E9B">
        <w:rPr>
          <w:rFonts w:asciiTheme="minorHAnsi" w:hAnsiTheme="minorHAnsi" w:cstheme="minorHAnsi"/>
        </w:rPr>
        <w:t>Gateway</w:t>
      </w:r>
      <w:r w:rsidR="004F4D24" w:rsidRPr="00BC6E9B">
        <w:rPr>
          <w:rFonts w:asciiTheme="minorHAnsi" w:hAnsiTheme="minorHAnsi" w:cstheme="minorHAnsi"/>
        </w:rPr>
        <w:t xml:space="preserve"> and </w:t>
      </w:r>
      <w:r w:rsidR="00E15C8C" w:rsidRPr="00BC6E9B">
        <w:rPr>
          <w:rFonts w:asciiTheme="minorHAnsi" w:hAnsiTheme="minorHAnsi" w:cstheme="minorHAnsi"/>
        </w:rPr>
        <w:t>C</w:t>
      </w:r>
      <w:r w:rsidR="004F4D24" w:rsidRPr="00BC6E9B">
        <w:rPr>
          <w:rFonts w:asciiTheme="minorHAnsi" w:hAnsiTheme="minorHAnsi" w:cstheme="minorHAnsi"/>
        </w:rPr>
        <w:t>loud is based on JSON packets</w:t>
      </w:r>
      <w:r w:rsidRPr="00BC6E9B">
        <w:rPr>
          <w:rFonts w:asciiTheme="minorHAnsi" w:hAnsiTheme="minorHAnsi" w:cstheme="minorHAnsi"/>
        </w:rPr>
        <w:t xml:space="preserve">. </w:t>
      </w:r>
      <w:r w:rsidR="00517DE1" w:rsidRPr="00BC6E9B">
        <w:rPr>
          <w:rFonts w:asciiTheme="minorHAnsi" w:hAnsiTheme="minorHAnsi" w:cstheme="minorHAnsi"/>
        </w:rPr>
        <w:t>Communication</w:t>
      </w:r>
      <w:r w:rsidR="31D7188B" w:rsidRPr="00BC6E9B">
        <w:rPr>
          <w:rFonts w:asciiTheme="minorHAnsi" w:hAnsiTheme="minorHAnsi" w:cstheme="minorHAnsi"/>
        </w:rPr>
        <w:t xml:space="preserve"> can take place in both directions i.e., from </w:t>
      </w:r>
      <w:r w:rsidR="7B6D08AA" w:rsidRPr="00BC6E9B">
        <w:rPr>
          <w:rFonts w:asciiTheme="minorHAnsi" w:hAnsiTheme="minorHAnsi" w:cstheme="minorHAnsi"/>
        </w:rPr>
        <w:t xml:space="preserve">the </w:t>
      </w:r>
      <w:r w:rsidR="31D7188B" w:rsidRPr="00BC6E9B">
        <w:rPr>
          <w:rFonts w:asciiTheme="minorHAnsi" w:hAnsiTheme="minorHAnsi" w:cstheme="minorHAnsi"/>
        </w:rPr>
        <w:t xml:space="preserve">gateway to </w:t>
      </w:r>
      <w:r w:rsidR="7B6D08AA" w:rsidRPr="00BC6E9B">
        <w:rPr>
          <w:rFonts w:asciiTheme="minorHAnsi" w:hAnsiTheme="minorHAnsi" w:cstheme="minorHAnsi"/>
        </w:rPr>
        <w:t xml:space="preserve">the </w:t>
      </w:r>
      <w:r w:rsidR="31D7188B" w:rsidRPr="00BC6E9B">
        <w:rPr>
          <w:rFonts w:asciiTheme="minorHAnsi" w:hAnsiTheme="minorHAnsi" w:cstheme="minorHAnsi"/>
        </w:rPr>
        <w:t xml:space="preserve">cloud and </w:t>
      </w:r>
      <w:r w:rsidR="00D62C4C" w:rsidRPr="00BC6E9B">
        <w:rPr>
          <w:rFonts w:asciiTheme="minorHAnsi" w:hAnsiTheme="minorHAnsi" w:cstheme="minorHAnsi"/>
        </w:rPr>
        <w:t>vice versa</w:t>
      </w:r>
      <w:r w:rsidR="31D7188B" w:rsidRPr="00BC6E9B">
        <w:rPr>
          <w:rFonts w:asciiTheme="minorHAnsi" w:hAnsiTheme="minorHAnsi" w:cstheme="minorHAnsi"/>
        </w:rPr>
        <w:t>.</w:t>
      </w:r>
      <w:r w:rsidR="2FDE37DF" w:rsidRPr="00BC6E9B">
        <w:rPr>
          <w:rFonts w:asciiTheme="minorHAnsi" w:hAnsiTheme="minorHAnsi" w:cstheme="minorHAnsi"/>
        </w:rPr>
        <w:t xml:space="preserve"> </w:t>
      </w:r>
      <w:r w:rsidR="003062FA" w:rsidRPr="00BC6E9B">
        <w:rPr>
          <w:rFonts w:asciiTheme="minorHAnsi" w:hAnsiTheme="minorHAnsi" w:cstheme="minorHAnsi"/>
        </w:rPr>
        <w:br/>
      </w:r>
      <w:r w:rsidR="003062FA" w:rsidRPr="00BC6E9B">
        <w:rPr>
          <w:rFonts w:asciiTheme="minorHAnsi" w:hAnsiTheme="minorHAnsi" w:cstheme="minorHAnsi"/>
        </w:rPr>
        <w:br/>
      </w:r>
      <w:r w:rsidR="003062FA" w:rsidRPr="00BC6E9B">
        <w:rPr>
          <w:rFonts w:asciiTheme="minorHAnsi" w:hAnsiTheme="minorHAnsi" w:cstheme="minorHAnsi"/>
          <w:b/>
          <w:bCs/>
        </w:rPr>
        <w:t xml:space="preserve">Note: </w:t>
      </w:r>
      <w:r w:rsidR="003062FA" w:rsidRPr="00BC6E9B">
        <w:rPr>
          <w:rFonts w:asciiTheme="minorHAnsi" w:hAnsiTheme="minorHAnsi" w:cstheme="minorHAnsi"/>
        </w:rPr>
        <w:t>If a packet name has “</w:t>
      </w:r>
      <w:r w:rsidR="00CC7680" w:rsidRPr="00BC6E9B">
        <w:rPr>
          <w:rFonts w:asciiTheme="minorHAnsi" w:hAnsiTheme="minorHAnsi" w:cstheme="minorHAnsi"/>
        </w:rPr>
        <w:t>ACK</w:t>
      </w:r>
      <w:r w:rsidR="003062FA" w:rsidRPr="00BC6E9B">
        <w:rPr>
          <w:rFonts w:asciiTheme="minorHAnsi" w:hAnsiTheme="minorHAnsi" w:cstheme="minorHAnsi"/>
        </w:rPr>
        <w:t xml:space="preserve">” at its end, then it means, the origin of the packet is from the device’s side. All other </w:t>
      </w:r>
      <w:r w:rsidR="00517DE1" w:rsidRPr="00BC6E9B">
        <w:rPr>
          <w:rFonts w:asciiTheme="minorHAnsi" w:hAnsiTheme="minorHAnsi" w:cstheme="minorHAnsi"/>
        </w:rPr>
        <w:t>packets</w:t>
      </w:r>
      <w:r w:rsidR="003062FA" w:rsidRPr="00BC6E9B">
        <w:rPr>
          <w:rFonts w:asciiTheme="minorHAnsi" w:hAnsiTheme="minorHAnsi" w:cstheme="minorHAnsi"/>
        </w:rPr>
        <w:t xml:space="preserve"> have origin from the Cloud end.</w:t>
      </w:r>
    </w:p>
    <w:p w14:paraId="03C8CE33" w14:textId="77777777" w:rsidR="00C22FFE" w:rsidRPr="00BC6E9B" w:rsidRDefault="00C22FFE" w:rsidP="78A7465C">
      <w:pPr>
        <w:jc w:val="both"/>
        <w:rPr>
          <w:rFonts w:asciiTheme="minorHAnsi" w:hAnsiTheme="minorHAnsi" w:cstheme="minorHAnsi"/>
        </w:rPr>
      </w:pPr>
    </w:p>
    <w:p w14:paraId="07183D44" w14:textId="245EC0B0" w:rsidR="007F4533" w:rsidRPr="00BC6E9B" w:rsidRDefault="007F4533" w:rsidP="007F4533">
      <w:pPr>
        <w:pStyle w:val="Caption"/>
        <w:keepNext/>
        <w:jc w:val="center"/>
        <w:rPr>
          <w:rFonts w:asciiTheme="minorHAnsi" w:hAnsiTheme="minorHAnsi" w:cstheme="minorHAnsi"/>
          <w:sz w:val="24"/>
          <w:szCs w:val="24"/>
        </w:rPr>
      </w:pPr>
      <w:bookmarkStart w:id="69" w:name="_Toc169879595"/>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MQTT Communication Packets</w:t>
      </w:r>
      <w:bookmarkEnd w:id="69"/>
    </w:p>
    <w:tbl>
      <w:tblPr>
        <w:tblStyle w:val="ListTable3-Accent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0"/>
        <w:gridCol w:w="1314"/>
        <w:gridCol w:w="5112"/>
      </w:tblGrid>
      <w:tr w:rsidR="003415B5" w:rsidRPr="00BC6E9B" w14:paraId="704482A4" w14:textId="77777777" w:rsidTr="000770A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310" w:type="dxa"/>
            <w:tcBorders>
              <w:bottom w:val="none" w:sz="0" w:space="0" w:color="auto"/>
              <w:right w:val="none" w:sz="0" w:space="0" w:color="auto"/>
            </w:tcBorders>
            <w:vAlign w:val="center"/>
          </w:tcPr>
          <w:p w14:paraId="6168E7B3" w14:textId="047C048B" w:rsidR="003415B5" w:rsidRPr="00BC6E9B" w:rsidRDefault="003415B5" w:rsidP="00F84CF4">
            <w:pPr>
              <w:spacing w:before="40" w:after="40"/>
              <w:jc w:val="center"/>
              <w:rPr>
                <w:rFonts w:asciiTheme="minorHAnsi" w:hAnsiTheme="minorHAnsi" w:cstheme="minorHAnsi"/>
              </w:rPr>
            </w:pPr>
            <w:r w:rsidRPr="00BC6E9B">
              <w:rPr>
                <w:rFonts w:asciiTheme="minorHAnsi" w:hAnsiTheme="minorHAnsi" w:cstheme="minorHAnsi"/>
              </w:rPr>
              <w:t>Packet Name</w:t>
            </w:r>
          </w:p>
        </w:tc>
        <w:tc>
          <w:tcPr>
            <w:tcW w:w="1314" w:type="dxa"/>
            <w:vAlign w:val="center"/>
          </w:tcPr>
          <w:p w14:paraId="108DBB3C" w14:textId="32082D79" w:rsidR="003415B5" w:rsidRPr="00BC6E9B" w:rsidRDefault="003415B5"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Packet ID</w:t>
            </w:r>
          </w:p>
        </w:tc>
        <w:tc>
          <w:tcPr>
            <w:tcW w:w="5112" w:type="dxa"/>
            <w:vAlign w:val="center"/>
          </w:tcPr>
          <w:p w14:paraId="2854B448" w14:textId="23C568E3" w:rsidR="003415B5" w:rsidRPr="00BC6E9B" w:rsidRDefault="000157E9" w:rsidP="00F84CF4">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Packet </w:t>
            </w:r>
            <w:r w:rsidR="003415B5" w:rsidRPr="00BC6E9B">
              <w:rPr>
                <w:rFonts w:asciiTheme="minorHAnsi" w:hAnsiTheme="minorHAnsi" w:cstheme="minorHAnsi"/>
              </w:rPr>
              <w:t>Description</w:t>
            </w:r>
          </w:p>
        </w:tc>
      </w:tr>
      <w:tr w:rsidR="00006D79" w:rsidRPr="00BC6E9B" w14:paraId="1A9DCE6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2AF881F1" w14:textId="1FB1BFA6" w:rsidR="00006D79" w:rsidRPr="00BC6E9B" w:rsidRDefault="00006D79" w:rsidP="009C70F5">
            <w:pPr>
              <w:jc w:val="center"/>
              <w:rPr>
                <w:rFonts w:asciiTheme="minorHAnsi" w:hAnsiTheme="minorHAnsi" w:cstheme="minorHAnsi"/>
              </w:rPr>
            </w:pPr>
            <w:r w:rsidRPr="00BC6E9B">
              <w:rPr>
                <w:rFonts w:asciiTheme="minorHAnsi" w:hAnsiTheme="minorHAnsi" w:cstheme="minorHAnsi"/>
                <w:color w:val="1F497D" w:themeColor="text2"/>
              </w:rPr>
              <w:t>GATEWAY MQTT PACKETS</w:t>
            </w:r>
          </w:p>
        </w:tc>
      </w:tr>
      <w:tr w:rsidR="003415B5" w:rsidRPr="00BC6E9B" w14:paraId="64DFD05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093E88FB" w14:textId="336EAD3C" w:rsidR="003415B5" w:rsidRPr="00BC6E9B" w:rsidRDefault="00000000" w:rsidP="000476D8">
            <w:pPr>
              <w:rPr>
                <w:rFonts w:asciiTheme="minorHAnsi" w:hAnsiTheme="minorHAnsi" w:cstheme="minorHAnsi"/>
              </w:rPr>
            </w:pPr>
            <w:hyperlink w:anchor="_Gateway_Registration_Packet" w:history="1">
              <w:r w:rsidR="003415B5" w:rsidRPr="00BC6E9B">
                <w:rPr>
                  <w:rStyle w:val="Hyperlink"/>
                  <w:rFonts w:asciiTheme="minorHAnsi" w:hAnsiTheme="minorHAnsi" w:cstheme="minorHAnsi"/>
                  <w:b w:val="0"/>
                  <w:bCs w:val="0"/>
                </w:rPr>
                <w:t>Gateway Registration</w:t>
              </w:r>
              <w:r w:rsidR="000770A9" w:rsidRPr="00BC6E9B">
                <w:rPr>
                  <w:rStyle w:val="Hyperlink"/>
                  <w:rFonts w:asciiTheme="minorHAnsi" w:hAnsiTheme="minorHAnsi" w:cstheme="minorHAnsi"/>
                  <w:b w:val="0"/>
                  <w:bCs w:val="0"/>
                </w:rPr>
                <w:t xml:space="preserve"> Packet</w:t>
              </w:r>
            </w:hyperlink>
          </w:p>
        </w:tc>
        <w:tc>
          <w:tcPr>
            <w:tcW w:w="1314" w:type="dxa"/>
            <w:vAlign w:val="center"/>
          </w:tcPr>
          <w:p w14:paraId="3F19BF1B" w14:textId="4052D283" w:rsidR="003415B5" w:rsidRPr="00BC6E9B"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0</w:t>
            </w:r>
          </w:p>
        </w:tc>
        <w:tc>
          <w:tcPr>
            <w:tcW w:w="5112" w:type="dxa"/>
            <w:vAlign w:val="center"/>
          </w:tcPr>
          <w:p w14:paraId="59C531F1" w14:textId="3FB1E780" w:rsidR="003415B5" w:rsidRPr="00BC6E9B" w:rsidRDefault="003415B5"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Adds a Gwy into BLE </w:t>
            </w:r>
            <w:r w:rsidR="007C0BBB" w:rsidRPr="00BC6E9B">
              <w:rPr>
                <w:rFonts w:asciiTheme="minorHAnsi" w:hAnsiTheme="minorHAnsi" w:cstheme="minorHAnsi"/>
              </w:rPr>
              <w:t>M</w:t>
            </w:r>
            <w:r w:rsidRPr="00BC6E9B">
              <w:rPr>
                <w:rFonts w:asciiTheme="minorHAnsi" w:hAnsiTheme="minorHAnsi" w:cstheme="minorHAnsi"/>
              </w:rPr>
              <w:t xml:space="preserve">esh </w:t>
            </w:r>
            <w:r w:rsidR="007C0BBB" w:rsidRPr="00BC6E9B">
              <w:rPr>
                <w:rFonts w:asciiTheme="minorHAnsi" w:hAnsiTheme="minorHAnsi" w:cstheme="minorHAnsi"/>
              </w:rPr>
              <w:t>n</w:t>
            </w:r>
            <w:r w:rsidRPr="00BC6E9B">
              <w:rPr>
                <w:rFonts w:asciiTheme="minorHAnsi" w:hAnsiTheme="minorHAnsi" w:cstheme="minorHAnsi"/>
              </w:rPr>
              <w:t>etwork</w:t>
            </w:r>
          </w:p>
        </w:tc>
      </w:tr>
      <w:tr w:rsidR="003415B5" w:rsidRPr="00BC6E9B" w14:paraId="7110D8E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5FC9164" w14:textId="4386393B" w:rsidR="003415B5" w:rsidRPr="00BC6E9B" w:rsidRDefault="00000000" w:rsidP="000476D8">
            <w:pPr>
              <w:rPr>
                <w:rFonts w:asciiTheme="minorHAnsi" w:hAnsiTheme="minorHAnsi" w:cstheme="minorHAnsi"/>
              </w:rPr>
            </w:pPr>
            <w:hyperlink w:anchor="_Gateway_AC_Remote" w:history="1">
              <w:r w:rsidR="003415B5" w:rsidRPr="00BC6E9B">
                <w:rPr>
                  <w:rStyle w:val="Hyperlink"/>
                  <w:rFonts w:asciiTheme="minorHAnsi" w:hAnsiTheme="minorHAnsi" w:cstheme="minorHAnsi"/>
                  <w:b w:val="0"/>
                  <w:bCs w:val="0"/>
                </w:rPr>
                <w:t>Gateway</w:t>
              </w:r>
              <w:r w:rsidR="005D304B" w:rsidRPr="00BC6E9B">
                <w:rPr>
                  <w:rStyle w:val="Hyperlink"/>
                  <w:rFonts w:asciiTheme="minorHAnsi" w:hAnsiTheme="minorHAnsi" w:cstheme="minorHAnsi"/>
                  <w:b w:val="0"/>
                  <w:bCs w:val="0"/>
                </w:rPr>
                <w:t xml:space="preserve"> AC Remote</w:t>
              </w:r>
              <w:r w:rsidR="003415B5" w:rsidRPr="00BC6E9B">
                <w:rPr>
                  <w:rStyle w:val="Hyperlink"/>
                  <w:rFonts w:asciiTheme="minorHAnsi" w:hAnsiTheme="minorHAnsi" w:cstheme="minorHAnsi"/>
                  <w:b w:val="0"/>
                  <w:bCs w:val="0"/>
                </w:rPr>
                <w:t xml:space="preserve"> Configuration</w:t>
              </w:r>
              <w:r w:rsidR="005D304B" w:rsidRPr="00BC6E9B">
                <w:rPr>
                  <w:rStyle w:val="Hyperlink"/>
                  <w:rFonts w:asciiTheme="minorHAnsi" w:hAnsiTheme="minorHAnsi" w:cstheme="minorHAnsi"/>
                  <w:b w:val="0"/>
                  <w:bCs w:val="0"/>
                </w:rPr>
                <w:t xml:space="preserve"> </w:t>
              </w:r>
              <w:r w:rsidR="00CC7680" w:rsidRPr="00BC6E9B">
                <w:rPr>
                  <w:rStyle w:val="Hyperlink"/>
                  <w:rFonts w:asciiTheme="minorHAnsi" w:hAnsiTheme="minorHAnsi" w:cstheme="minorHAnsi"/>
                  <w:b w:val="0"/>
                  <w:bCs w:val="0"/>
                </w:rPr>
                <w:t>ACK</w:t>
              </w:r>
            </w:hyperlink>
          </w:p>
        </w:tc>
        <w:tc>
          <w:tcPr>
            <w:tcW w:w="1314" w:type="dxa"/>
            <w:vAlign w:val="center"/>
          </w:tcPr>
          <w:p w14:paraId="55628530" w14:textId="56F061DE" w:rsidR="003415B5" w:rsidRPr="00BC6E9B"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w:t>
            </w:r>
          </w:p>
        </w:tc>
        <w:tc>
          <w:tcPr>
            <w:tcW w:w="5112" w:type="dxa"/>
            <w:vAlign w:val="center"/>
          </w:tcPr>
          <w:p w14:paraId="3F9C76CD" w14:textId="38D5CE1D" w:rsidR="003415B5" w:rsidRPr="00BC6E9B"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lang w:val="en-IN"/>
              </w:rPr>
              <w:t>Sent back as ACK to cloud. Contains information about Gateway AC remote configuration</w:t>
            </w:r>
          </w:p>
        </w:tc>
      </w:tr>
      <w:tr w:rsidR="003415B5" w:rsidRPr="00BC6E9B" w14:paraId="7E56EC10"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EA29CC0" w14:textId="79DE6220" w:rsidR="003415B5" w:rsidRPr="00BC6E9B" w:rsidRDefault="00000000" w:rsidP="000476D8">
            <w:pPr>
              <w:rPr>
                <w:rFonts w:asciiTheme="minorHAnsi" w:hAnsiTheme="minorHAnsi" w:cstheme="minorHAnsi"/>
              </w:rPr>
            </w:pPr>
            <w:hyperlink w:anchor="_Gateway_Unregistration_Packet" w:history="1">
              <w:r w:rsidR="003415B5" w:rsidRPr="00BC6E9B">
                <w:rPr>
                  <w:rStyle w:val="Hyperlink"/>
                  <w:rFonts w:asciiTheme="minorHAnsi" w:hAnsiTheme="minorHAnsi" w:cstheme="minorHAnsi"/>
                  <w:b w:val="0"/>
                  <w:bCs w:val="0"/>
                </w:rPr>
                <w:t>Gateway Unregistration</w:t>
              </w:r>
              <w:r w:rsidR="000770A9" w:rsidRPr="00BC6E9B">
                <w:rPr>
                  <w:rStyle w:val="Hyperlink"/>
                  <w:rFonts w:asciiTheme="minorHAnsi" w:hAnsiTheme="minorHAnsi" w:cstheme="minorHAnsi"/>
                  <w:b w:val="0"/>
                  <w:bCs w:val="0"/>
                </w:rPr>
                <w:t xml:space="preserve"> Packet</w:t>
              </w:r>
            </w:hyperlink>
          </w:p>
        </w:tc>
        <w:tc>
          <w:tcPr>
            <w:tcW w:w="1314" w:type="dxa"/>
            <w:vAlign w:val="center"/>
          </w:tcPr>
          <w:p w14:paraId="6F64533B" w14:textId="7BF23566" w:rsidR="003415B5" w:rsidRPr="00BC6E9B"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2</w:t>
            </w:r>
          </w:p>
        </w:tc>
        <w:tc>
          <w:tcPr>
            <w:tcW w:w="5112" w:type="dxa"/>
            <w:vAlign w:val="center"/>
          </w:tcPr>
          <w:p w14:paraId="76D9E468" w14:textId="7D4FEC0B" w:rsidR="003415B5" w:rsidRPr="00BC6E9B"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Removes a Gwy from BLE Mesh network</w:t>
            </w:r>
          </w:p>
        </w:tc>
      </w:tr>
      <w:tr w:rsidR="003415B5" w:rsidRPr="00BC6E9B" w14:paraId="4CE6ECF1"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A39BFC5" w14:textId="067E5539" w:rsidR="003415B5" w:rsidRPr="00BC6E9B" w:rsidRDefault="00000000" w:rsidP="000476D8">
            <w:pPr>
              <w:rPr>
                <w:rFonts w:asciiTheme="minorHAnsi" w:hAnsiTheme="minorHAnsi" w:cstheme="minorHAnsi"/>
              </w:rPr>
            </w:pPr>
            <w:hyperlink w:anchor="_Gateway_AC_Control" w:history="1">
              <w:r w:rsidR="003415B5" w:rsidRPr="00BC6E9B">
                <w:rPr>
                  <w:rStyle w:val="Hyperlink"/>
                  <w:rFonts w:asciiTheme="minorHAnsi" w:hAnsiTheme="minorHAnsi" w:cstheme="minorHAnsi"/>
                  <w:b w:val="0"/>
                  <w:bCs w:val="0"/>
                </w:rPr>
                <w:t>Gateway AC Control</w:t>
              </w:r>
              <w:r w:rsidR="000770A9" w:rsidRPr="00BC6E9B">
                <w:rPr>
                  <w:rStyle w:val="Hyperlink"/>
                  <w:rFonts w:asciiTheme="minorHAnsi" w:hAnsiTheme="minorHAnsi" w:cstheme="minorHAnsi"/>
                  <w:b w:val="0"/>
                  <w:bCs w:val="0"/>
                </w:rPr>
                <w:t xml:space="preserve"> Packet</w:t>
              </w:r>
            </w:hyperlink>
          </w:p>
        </w:tc>
        <w:tc>
          <w:tcPr>
            <w:tcW w:w="1314" w:type="dxa"/>
            <w:vAlign w:val="center"/>
          </w:tcPr>
          <w:p w14:paraId="347EB884" w14:textId="15F77F34" w:rsidR="003415B5" w:rsidRPr="00BC6E9B"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3</w:t>
            </w:r>
          </w:p>
        </w:tc>
        <w:tc>
          <w:tcPr>
            <w:tcW w:w="5112" w:type="dxa"/>
            <w:vAlign w:val="center"/>
          </w:tcPr>
          <w:p w14:paraId="7C797285" w14:textId="519D0DF5" w:rsidR="003415B5" w:rsidRPr="00BC6E9B" w:rsidRDefault="007C0BBB"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Contains AC control settings</w:t>
            </w:r>
            <w:r w:rsidR="000157E9" w:rsidRPr="00BC6E9B">
              <w:rPr>
                <w:rFonts w:asciiTheme="minorHAnsi" w:hAnsiTheme="minorHAnsi" w:cstheme="minorHAnsi"/>
              </w:rPr>
              <w:t xml:space="preserve"> to control AC using Gwy </w:t>
            </w:r>
          </w:p>
        </w:tc>
      </w:tr>
      <w:tr w:rsidR="003415B5" w:rsidRPr="00BC6E9B" w14:paraId="6AA7E1A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E8BBE88" w14:textId="2FE7E9C6" w:rsidR="003415B5" w:rsidRPr="00BC6E9B" w:rsidRDefault="00000000" w:rsidP="000476D8">
            <w:pPr>
              <w:rPr>
                <w:rFonts w:asciiTheme="minorHAnsi" w:hAnsiTheme="minorHAnsi" w:cstheme="minorHAnsi"/>
              </w:rPr>
            </w:pPr>
            <w:hyperlink w:anchor="_Gateway_AC_manual" w:history="1">
              <w:r w:rsidR="003415B5" w:rsidRPr="00BC6E9B">
                <w:rPr>
                  <w:rStyle w:val="Hyperlink"/>
                  <w:rFonts w:asciiTheme="minorHAnsi" w:hAnsiTheme="minorHAnsi" w:cstheme="minorHAnsi"/>
                  <w:b w:val="0"/>
                  <w:bCs w:val="0"/>
                </w:rPr>
                <w:t>Gateway</w:t>
              </w:r>
              <w:r w:rsidR="005D304B" w:rsidRPr="00BC6E9B">
                <w:rPr>
                  <w:rStyle w:val="Hyperlink"/>
                  <w:rFonts w:asciiTheme="minorHAnsi" w:hAnsiTheme="minorHAnsi" w:cstheme="minorHAnsi"/>
                  <w:b w:val="0"/>
                  <w:bCs w:val="0"/>
                </w:rPr>
                <w:t xml:space="preserve"> </w:t>
              </w:r>
              <w:r w:rsidR="00AA58DE" w:rsidRPr="00BC6E9B">
                <w:rPr>
                  <w:rStyle w:val="Hyperlink"/>
                  <w:rFonts w:asciiTheme="minorHAnsi" w:hAnsiTheme="minorHAnsi" w:cstheme="minorHAnsi"/>
                  <w:b w:val="0"/>
                  <w:bCs w:val="0"/>
                </w:rPr>
                <w:t xml:space="preserve">AC </w:t>
              </w:r>
              <w:r w:rsidR="004351D7" w:rsidRPr="00BC6E9B">
                <w:rPr>
                  <w:rStyle w:val="Hyperlink"/>
                  <w:rFonts w:asciiTheme="minorHAnsi" w:hAnsiTheme="minorHAnsi" w:cstheme="minorHAnsi"/>
                  <w:b w:val="0"/>
                  <w:bCs w:val="0"/>
                </w:rPr>
                <w:t>M</w:t>
              </w:r>
              <w:r w:rsidR="00AA58DE" w:rsidRPr="00BC6E9B">
                <w:rPr>
                  <w:rStyle w:val="Hyperlink"/>
                  <w:rFonts w:asciiTheme="minorHAnsi" w:hAnsiTheme="minorHAnsi" w:cstheme="minorHAnsi"/>
                  <w:b w:val="0"/>
                  <w:bCs w:val="0"/>
                </w:rPr>
                <w:t xml:space="preserve">anual control </w:t>
              </w:r>
              <w:r w:rsidR="00CC7680" w:rsidRPr="00BC6E9B">
                <w:rPr>
                  <w:rStyle w:val="Hyperlink"/>
                  <w:rFonts w:asciiTheme="minorHAnsi" w:hAnsiTheme="minorHAnsi" w:cstheme="minorHAnsi"/>
                  <w:b w:val="0"/>
                  <w:bCs w:val="0"/>
                </w:rPr>
                <w:t>ACK</w:t>
              </w:r>
            </w:hyperlink>
          </w:p>
        </w:tc>
        <w:tc>
          <w:tcPr>
            <w:tcW w:w="1314" w:type="dxa"/>
            <w:vAlign w:val="center"/>
          </w:tcPr>
          <w:p w14:paraId="72191ACE" w14:textId="1C31AF19" w:rsidR="003415B5" w:rsidRPr="00BC6E9B" w:rsidRDefault="003415B5" w:rsidP="00165D5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4</w:t>
            </w:r>
          </w:p>
        </w:tc>
        <w:tc>
          <w:tcPr>
            <w:tcW w:w="5112" w:type="dxa"/>
            <w:vAlign w:val="center"/>
          </w:tcPr>
          <w:p w14:paraId="482641E7" w14:textId="1A6E6BED" w:rsidR="003415B5" w:rsidRPr="00BC6E9B"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lang w:val="en-IN"/>
              </w:rPr>
              <w:t>Sent back as ACK to cloud. Contains information about manual control of AC using remote</w:t>
            </w:r>
          </w:p>
        </w:tc>
      </w:tr>
      <w:tr w:rsidR="003415B5" w:rsidRPr="00BC6E9B" w14:paraId="322788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DEEBBAB" w14:textId="1F7710D4" w:rsidR="003415B5" w:rsidRPr="00BC6E9B" w:rsidRDefault="00000000" w:rsidP="000476D8">
            <w:pPr>
              <w:rPr>
                <w:rFonts w:asciiTheme="minorHAnsi" w:hAnsiTheme="minorHAnsi" w:cstheme="minorHAnsi"/>
              </w:rPr>
            </w:pPr>
            <w:hyperlink w:anchor="_Gateway_AC_Remote_1" w:history="1">
              <w:r w:rsidR="003415B5" w:rsidRPr="00BC6E9B">
                <w:rPr>
                  <w:rStyle w:val="Hyperlink"/>
                  <w:rFonts w:asciiTheme="minorHAnsi" w:hAnsiTheme="minorHAnsi" w:cstheme="minorHAnsi"/>
                  <w:b w:val="0"/>
                  <w:bCs w:val="0"/>
                </w:rPr>
                <w:t>Gateway</w:t>
              </w:r>
              <w:r w:rsidR="00C734BC" w:rsidRPr="00BC6E9B">
                <w:rPr>
                  <w:rStyle w:val="Hyperlink"/>
                  <w:rFonts w:asciiTheme="minorHAnsi" w:hAnsiTheme="minorHAnsi" w:cstheme="minorHAnsi"/>
                  <w:b w:val="0"/>
                  <w:bCs w:val="0"/>
                </w:rPr>
                <w:t xml:space="preserve"> AC Remote</w:t>
              </w:r>
              <w:r w:rsidR="003415B5" w:rsidRPr="00BC6E9B">
                <w:rPr>
                  <w:rStyle w:val="Hyperlink"/>
                  <w:rFonts w:asciiTheme="minorHAnsi" w:hAnsiTheme="minorHAnsi" w:cstheme="minorHAnsi"/>
                  <w:b w:val="0"/>
                  <w:bCs w:val="0"/>
                </w:rPr>
                <w:t xml:space="preserve"> Reconfiguration</w:t>
              </w:r>
              <w:r w:rsidR="000770A9" w:rsidRPr="00BC6E9B">
                <w:rPr>
                  <w:rStyle w:val="Hyperlink"/>
                  <w:rFonts w:asciiTheme="minorHAnsi" w:hAnsiTheme="minorHAnsi" w:cstheme="minorHAnsi"/>
                  <w:b w:val="0"/>
                  <w:bCs w:val="0"/>
                </w:rPr>
                <w:t xml:space="preserve"> Packet</w:t>
              </w:r>
            </w:hyperlink>
          </w:p>
        </w:tc>
        <w:tc>
          <w:tcPr>
            <w:tcW w:w="1314" w:type="dxa"/>
            <w:vAlign w:val="center"/>
          </w:tcPr>
          <w:p w14:paraId="2AA286A2" w14:textId="166A2042" w:rsidR="003415B5" w:rsidRPr="00BC6E9B"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5</w:t>
            </w:r>
          </w:p>
        </w:tc>
        <w:tc>
          <w:tcPr>
            <w:tcW w:w="5112" w:type="dxa"/>
            <w:vAlign w:val="center"/>
          </w:tcPr>
          <w:p w14:paraId="3813C3D4" w14:textId="1F3BECD2" w:rsidR="003415B5" w:rsidRPr="00BC6E9B" w:rsidRDefault="000157E9"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Puts Gwy into AC remote configuration mode</w:t>
            </w:r>
          </w:p>
        </w:tc>
      </w:tr>
      <w:tr w:rsidR="003415B5" w:rsidRPr="00BC6E9B" w14:paraId="02A3783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10A7C66" w14:textId="698FC3CA" w:rsidR="003415B5" w:rsidRPr="00BC6E9B" w:rsidRDefault="00000000" w:rsidP="000476D8">
            <w:pPr>
              <w:rPr>
                <w:rFonts w:asciiTheme="minorHAnsi" w:hAnsiTheme="minorHAnsi" w:cstheme="minorHAnsi"/>
              </w:rPr>
            </w:pPr>
            <w:hyperlink w:anchor="_Gateway_Heartbeat_ACK" w:history="1">
              <w:r w:rsidR="003415B5" w:rsidRPr="00BC6E9B">
                <w:rPr>
                  <w:rStyle w:val="Hyperlink"/>
                  <w:rFonts w:asciiTheme="minorHAnsi" w:hAnsiTheme="minorHAnsi" w:cstheme="minorHAnsi"/>
                  <w:b w:val="0"/>
                  <w:bCs w:val="0"/>
                </w:rPr>
                <w:t xml:space="preserve">Gateway </w:t>
              </w:r>
              <w:r w:rsidR="008F5F88" w:rsidRPr="00BC6E9B">
                <w:rPr>
                  <w:rStyle w:val="Hyperlink"/>
                  <w:rFonts w:asciiTheme="minorHAnsi" w:hAnsiTheme="minorHAnsi" w:cstheme="minorHAnsi"/>
                  <w:b w:val="0"/>
                  <w:bCs w:val="0"/>
                </w:rPr>
                <w:t xml:space="preserve">Heartbeat </w:t>
              </w:r>
              <w:r w:rsidR="00CC7680" w:rsidRPr="00BC6E9B">
                <w:rPr>
                  <w:rStyle w:val="Hyperlink"/>
                  <w:rFonts w:asciiTheme="minorHAnsi" w:hAnsiTheme="minorHAnsi" w:cstheme="minorHAnsi"/>
                  <w:b w:val="0"/>
                  <w:bCs w:val="0"/>
                </w:rPr>
                <w:t>ACK</w:t>
              </w:r>
            </w:hyperlink>
          </w:p>
        </w:tc>
        <w:tc>
          <w:tcPr>
            <w:tcW w:w="1314" w:type="dxa"/>
            <w:vAlign w:val="center"/>
          </w:tcPr>
          <w:p w14:paraId="3A53388F" w14:textId="0064434C" w:rsidR="003415B5" w:rsidRPr="00BC6E9B"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6</w:t>
            </w:r>
          </w:p>
        </w:tc>
        <w:tc>
          <w:tcPr>
            <w:tcW w:w="5112" w:type="dxa"/>
            <w:vAlign w:val="center"/>
          </w:tcPr>
          <w:p w14:paraId="25ADA82F" w14:textId="538DADEF" w:rsidR="003415B5" w:rsidRPr="00BC6E9B" w:rsidRDefault="00FA351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Sent </w:t>
            </w:r>
            <w:r w:rsidR="009574FC" w:rsidRPr="00BC6E9B">
              <w:rPr>
                <w:rFonts w:asciiTheme="minorHAnsi" w:hAnsiTheme="minorHAnsi" w:cstheme="minorHAnsi"/>
              </w:rPr>
              <w:t>ba</w:t>
            </w:r>
            <w:r w:rsidRPr="00BC6E9B">
              <w:rPr>
                <w:rFonts w:asciiTheme="minorHAnsi" w:hAnsiTheme="minorHAnsi" w:cstheme="minorHAnsi"/>
              </w:rPr>
              <w:t xml:space="preserve">ck as ACK to cloud. </w:t>
            </w:r>
            <w:r w:rsidR="008F5F88" w:rsidRPr="00BC6E9B">
              <w:rPr>
                <w:rFonts w:asciiTheme="minorHAnsi" w:hAnsiTheme="minorHAnsi" w:cstheme="minorHAnsi"/>
              </w:rPr>
              <w:t>Contains current AC setting and ambient temperature information</w:t>
            </w:r>
          </w:p>
        </w:tc>
      </w:tr>
      <w:tr w:rsidR="003415B5" w:rsidRPr="00BC6E9B" w14:paraId="4D17F87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F8EDC1A" w14:textId="3D0F8E87" w:rsidR="003415B5" w:rsidRPr="00BC6E9B" w:rsidRDefault="00000000" w:rsidP="000476D8">
            <w:pPr>
              <w:rPr>
                <w:rFonts w:asciiTheme="minorHAnsi" w:hAnsiTheme="minorHAnsi" w:cstheme="minorHAnsi"/>
              </w:rPr>
            </w:pPr>
            <w:hyperlink w:anchor="_Gateway_Heartbeat_Publish" w:history="1">
              <w:r w:rsidR="003415B5" w:rsidRPr="00BC6E9B">
                <w:rPr>
                  <w:rStyle w:val="Hyperlink"/>
                  <w:rFonts w:asciiTheme="minorHAnsi" w:hAnsiTheme="minorHAnsi" w:cstheme="minorHAnsi"/>
                  <w:b w:val="0"/>
                  <w:bCs w:val="0"/>
                </w:rPr>
                <w:t>Gateway</w:t>
              </w:r>
              <w:r w:rsidR="004B14B6" w:rsidRPr="00BC6E9B">
                <w:rPr>
                  <w:rStyle w:val="Hyperlink"/>
                  <w:rFonts w:asciiTheme="minorHAnsi" w:hAnsiTheme="minorHAnsi" w:cstheme="minorHAnsi"/>
                  <w:b w:val="0"/>
                  <w:bCs w:val="0"/>
                </w:rPr>
                <w:t xml:space="preserve"> </w:t>
              </w:r>
              <w:r w:rsidR="008F5F88" w:rsidRPr="00BC6E9B">
                <w:rPr>
                  <w:rStyle w:val="Hyperlink"/>
                  <w:rFonts w:asciiTheme="minorHAnsi" w:hAnsiTheme="minorHAnsi" w:cstheme="minorHAnsi"/>
                  <w:b w:val="0"/>
                  <w:bCs w:val="0"/>
                </w:rPr>
                <w:t>Heartbeat Publish Configuration Packet</w:t>
              </w:r>
            </w:hyperlink>
          </w:p>
        </w:tc>
        <w:tc>
          <w:tcPr>
            <w:tcW w:w="1314" w:type="dxa"/>
            <w:vAlign w:val="center"/>
          </w:tcPr>
          <w:p w14:paraId="369EC19D" w14:textId="21765A62" w:rsidR="003415B5" w:rsidRPr="00BC6E9B" w:rsidRDefault="003415B5"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7</w:t>
            </w:r>
          </w:p>
        </w:tc>
        <w:tc>
          <w:tcPr>
            <w:tcW w:w="5112" w:type="dxa"/>
            <w:vAlign w:val="center"/>
          </w:tcPr>
          <w:p w14:paraId="03767AA8" w14:textId="6A26B762" w:rsidR="003415B5" w:rsidRPr="00BC6E9B" w:rsidRDefault="00BE4B5A"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Tells the Gwy, how frequently it needs to send the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r w:rsidRPr="00BC6E9B">
              <w:rPr>
                <w:rFonts w:asciiTheme="minorHAnsi" w:hAnsiTheme="minorHAnsi" w:cstheme="minorHAnsi"/>
              </w:rPr>
              <w:t xml:space="preserve"> to cloud</w:t>
            </w:r>
          </w:p>
        </w:tc>
      </w:tr>
      <w:tr w:rsidR="00623D07" w:rsidRPr="00BC6E9B" w14:paraId="5132B83D"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7FE70014" w14:textId="6AB83847" w:rsidR="00623D07" w:rsidRPr="00BC6E9B" w:rsidRDefault="00000000" w:rsidP="000476D8">
            <w:pPr>
              <w:rPr>
                <w:rFonts w:asciiTheme="minorHAnsi" w:hAnsiTheme="minorHAnsi" w:cstheme="minorHAnsi"/>
              </w:rPr>
            </w:pPr>
            <w:hyperlink w:anchor="_Gateway_Teaching_Mode" w:history="1">
              <w:r w:rsidR="006C2C28" w:rsidRPr="00BC6E9B">
                <w:rPr>
                  <w:rStyle w:val="Hyperlink"/>
                  <w:rFonts w:asciiTheme="minorHAnsi" w:hAnsiTheme="minorHAnsi" w:cstheme="minorHAnsi"/>
                  <w:b w:val="0"/>
                  <w:bCs w:val="0"/>
                </w:rPr>
                <w:t>Gateway Teaching Mode</w:t>
              </w:r>
              <w:r w:rsidR="003A2161" w:rsidRPr="00BC6E9B">
                <w:rPr>
                  <w:rStyle w:val="Hyperlink"/>
                  <w:rFonts w:asciiTheme="minorHAnsi" w:hAnsiTheme="minorHAnsi" w:cstheme="minorHAnsi"/>
                  <w:b w:val="0"/>
                  <w:bCs w:val="0"/>
                </w:rPr>
                <w:t xml:space="preserve"> Start</w:t>
              </w:r>
              <w:r w:rsidR="000770A9" w:rsidRPr="00BC6E9B">
                <w:rPr>
                  <w:rStyle w:val="Hyperlink"/>
                  <w:rFonts w:asciiTheme="minorHAnsi" w:hAnsiTheme="minorHAnsi" w:cstheme="minorHAnsi"/>
                  <w:b w:val="0"/>
                  <w:bCs w:val="0"/>
                </w:rPr>
                <w:t xml:space="preserve"> Packet</w:t>
              </w:r>
            </w:hyperlink>
          </w:p>
        </w:tc>
        <w:tc>
          <w:tcPr>
            <w:tcW w:w="1314" w:type="dxa"/>
            <w:vAlign w:val="center"/>
          </w:tcPr>
          <w:p w14:paraId="5BFAF86C" w14:textId="2FDFC9F4" w:rsidR="00623D07" w:rsidRPr="00BC6E9B"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8</w:t>
            </w:r>
          </w:p>
        </w:tc>
        <w:tc>
          <w:tcPr>
            <w:tcW w:w="5112" w:type="dxa"/>
            <w:vAlign w:val="center"/>
          </w:tcPr>
          <w:p w14:paraId="46193C7F" w14:textId="4EA31417" w:rsidR="00623D07" w:rsidRPr="00BC6E9B" w:rsidRDefault="006C2C28"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Puts the Gateway in AC remote teaching mode</w:t>
            </w:r>
          </w:p>
        </w:tc>
      </w:tr>
      <w:tr w:rsidR="003A2161" w:rsidRPr="00BC6E9B" w14:paraId="07C31A9B"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40F42E54" w14:textId="480A90D5" w:rsidR="003A2161" w:rsidRPr="00BC6E9B" w:rsidRDefault="00000000" w:rsidP="000476D8">
            <w:pPr>
              <w:rPr>
                <w:rFonts w:asciiTheme="minorHAnsi" w:hAnsiTheme="minorHAnsi" w:cstheme="minorHAnsi"/>
              </w:rPr>
            </w:pPr>
            <w:hyperlink w:anchor="_Gateway_Teaching_Mode_1" w:history="1">
              <w:r w:rsidR="00D34DA1" w:rsidRPr="00BC6E9B">
                <w:rPr>
                  <w:rStyle w:val="Hyperlink"/>
                  <w:rFonts w:asciiTheme="minorHAnsi" w:hAnsiTheme="minorHAnsi" w:cstheme="minorHAnsi"/>
                  <w:b w:val="0"/>
                  <w:bCs w:val="0"/>
                </w:rPr>
                <w:t>Gateway Teaching Mode End ACK</w:t>
              </w:r>
            </w:hyperlink>
          </w:p>
        </w:tc>
        <w:tc>
          <w:tcPr>
            <w:tcW w:w="1314" w:type="dxa"/>
            <w:vAlign w:val="center"/>
          </w:tcPr>
          <w:p w14:paraId="72A2308B" w14:textId="529849EF" w:rsidR="003A2161" w:rsidRPr="00BC6E9B" w:rsidRDefault="004C7580"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9</w:t>
            </w:r>
          </w:p>
        </w:tc>
        <w:tc>
          <w:tcPr>
            <w:tcW w:w="5112" w:type="dxa"/>
            <w:vAlign w:val="center"/>
          </w:tcPr>
          <w:p w14:paraId="532D3124" w14:textId="20D90399" w:rsidR="003A2161" w:rsidRPr="00BC6E9B" w:rsidRDefault="00D34DA1"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Sent back as ACK to cloud. Tells if the Gwy has exited Teaching mode or not.</w:t>
            </w:r>
          </w:p>
        </w:tc>
      </w:tr>
      <w:tr w:rsidR="005D5F11" w:rsidRPr="00BC6E9B" w14:paraId="12610632"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22909374" w14:textId="3C2FA0D4" w:rsidR="005D5F11" w:rsidRPr="00BC6E9B" w:rsidRDefault="00000000" w:rsidP="000476D8">
            <w:pPr>
              <w:rPr>
                <w:rFonts w:asciiTheme="minorHAnsi" w:hAnsiTheme="minorHAnsi" w:cstheme="minorHAnsi"/>
              </w:rPr>
            </w:pPr>
            <w:hyperlink w:anchor="_Gateway_Debug_Info" w:history="1">
              <w:r w:rsidR="005D5F11" w:rsidRPr="00BC6E9B">
                <w:rPr>
                  <w:rStyle w:val="Hyperlink"/>
                  <w:rFonts w:asciiTheme="minorHAnsi" w:hAnsiTheme="minorHAnsi" w:cstheme="minorHAnsi"/>
                  <w:b w:val="0"/>
                  <w:bCs w:val="0"/>
                </w:rPr>
                <w:t>Gateway Debug Info Packet</w:t>
              </w:r>
            </w:hyperlink>
          </w:p>
        </w:tc>
        <w:tc>
          <w:tcPr>
            <w:tcW w:w="1314" w:type="dxa"/>
            <w:vAlign w:val="center"/>
          </w:tcPr>
          <w:p w14:paraId="1F7595CB" w14:textId="5D31CBF1" w:rsidR="005D5F11" w:rsidRPr="00BC6E9B" w:rsidRDefault="005D5F11" w:rsidP="00E54E8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w:t>
            </w:r>
          </w:p>
        </w:tc>
        <w:tc>
          <w:tcPr>
            <w:tcW w:w="5112" w:type="dxa"/>
            <w:vAlign w:val="center"/>
          </w:tcPr>
          <w:p w14:paraId="7D005F9D" w14:textId="5A7433F0" w:rsidR="005D5F11" w:rsidRPr="00BC6E9B" w:rsidRDefault="00CF1DFC" w:rsidP="006465A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 get information like Firmware details, Registration, Configuration statuses from Gwy</w:t>
            </w:r>
            <w:r w:rsidR="002151A8" w:rsidRPr="00BC6E9B">
              <w:rPr>
                <w:rFonts w:asciiTheme="minorHAnsi" w:hAnsiTheme="minorHAnsi" w:cstheme="minorHAnsi"/>
              </w:rPr>
              <w:t xml:space="preserve"> </w:t>
            </w:r>
            <w:r w:rsidR="00586505" w:rsidRPr="00BC6E9B">
              <w:rPr>
                <w:rFonts w:asciiTheme="minorHAnsi" w:hAnsiTheme="minorHAnsi" w:cstheme="minorHAnsi"/>
                <w:highlight w:val="yellow"/>
              </w:rPr>
              <w:t>(Only for QMAX Internal use)</w:t>
            </w:r>
          </w:p>
        </w:tc>
      </w:tr>
      <w:tr w:rsidR="000770A9" w:rsidRPr="00BC6E9B" w14:paraId="03187CB4"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9736" w:type="dxa"/>
            <w:gridSpan w:val="3"/>
            <w:tcBorders>
              <w:right w:val="none" w:sz="0" w:space="0" w:color="auto"/>
            </w:tcBorders>
            <w:vAlign w:val="center"/>
          </w:tcPr>
          <w:p w14:paraId="67CEC996" w14:textId="785F63C3" w:rsidR="000770A9" w:rsidRPr="00BC6E9B" w:rsidRDefault="000770A9" w:rsidP="000770A9">
            <w:pPr>
              <w:jc w:val="center"/>
              <w:rPr>
                <w:rFonts w:asciiTheme="minorHAnsi" w:hAnsiTheme="minorHAnsi" w:cstheme="minorHAnsi"/>
              </w:rPr>
            </w:pPr>
            <w:r w:rsidRPr="00BC6E9B">
              <w:rPr>
                <w:rFonts w:asciiTheme="minorHAnsi" w:hAnsiTheme="minorHAnsi" w:cstheme="minorHAnsi"/>
                <w:color w:val="1F497D" w:themeColor="text2"/>
              </w:rPr>
              <w:t>NODE MQTT PACKETS</w:t>
            </w:r>
          </w:p>
        </w:tc>
      </w:tr>
      <w:tr w:rsidR="000770A9" w:rsidRPr="00BC6E9B" w14:paraId="3177751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5BD23634" w14:textId="2EFE0ACC" w:rsidR="000770A9" w:rsidRPr="00BC6E9B" w:rsidRDefault="00000000" w:rsidP="000770A9">
            <w:pPr>
              <w:rPr>
                <w:rFonts w:asciiTheme="minorHAnsi" w:hAnsiTheme="minorHAnsi" w:cstheme="minorHAnsi"/>
              </w:rPr>
            </w:pPr>
            <w:hyperlink w:anchor="_Node_Provision_Packet" w:history="1">
              <w:r w:rsidR="000770A9" w:rsidRPr="00BC6E9B">
                <w:rPr>
                  <w:rStyle w:val="Hyperlink"/>
                  <w:rFonts w:asciiTheme="minorHAnsi" w:hAnsiTheme="minorHAnsi" w:cstheme="minorHAnsi"/>
                  <w:b w:val="0"/>
                  <w:bCs w:val="0"/>
                </w:rPr>
                <w:t>Node Provisioning Packet</w:t>
              </w:r>
            </w:hyperlink>
          </w:p>
        </w:tc>
        <w:tc>
          <w:tcPr>
            <w:tcW w:w="1314" w:type="dxa"/>
            <w:vAlign w:val="center"/>
          </w:tcPr>
          <w:p w14:paraId="2A763FBC" w14:textId="18D42D14"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100</w:t>
            </w:r>
          </w:p>
        </w:tc>
        <w:tc>
          <w:tcPr>
            <w:tcW w:w="5112" w:type="dxa"/>
            <w:vAlign w:val="center"/>
          </w:tcPr>
          <w:p w14:paraId="1577D6C8" w14:textId="49FBE655"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Adds a Node into BLE Mesh network</w:t>
            </w:r>
          </w:p>
        </w:tc>
      </w:tr>
      <w:tr w:rsidR="000770A9" w:rsidRPr="00BC6E9B" w14:paraId="7A64138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90F591B" w14:textId="77C9F0E5" w:rsidR="000770A9" w:rsidRPr="00BC6E9B" w:rsidRDefault="00000000" w:rsidP="000770A9">
            <w:pPr>
              <w:rPr>
                <w:rFonts w:asciiTheme="minorHAnsi" w:hAnsiTheme="minorHAnsi" w:cstheme="minorHAnsi"/>
              </w:rPr>
            </w:pPr>
            <w:hyperlink w:anchor="_Node_AC_Remote_1" w:history="1">
              <w:r w:rsidR="000770A9" w:rsidRPr="00BC6E9B">
                <w:rPr>
                  <w:rStyle w:val="Hyperlink"/>
                  <w:rFonts w:asciiTheme="minorHAnsi" w:hAnsiTheme="minorHAnsi" w:cstheme="minorHAnsi"/>
                  <w:b w:val="0"/>
                  <w:bCs w:val="0"/>
                </w:rPr>
                <w:t xml:space="preserve">Node AC Remote Configuration </w:t>
              </w:r>
              <w:r w:rsidR="00CC7680" w:rsidRPr="00BC6E9B">
                <w:rPr>
                  <w:rStyle w:val="Hyperlink"/>
                  <w:rFonts w:asciiTheme="minorHAnsi" w:hAnsiTheme="minorHAnsi" w:cstheme="minorHAnsi"/>
                  <w:b w:val="0"/>
                  <w:bCs w:val="0"/>
                </w:rPr>
                <w:t>ACK</w:t>
              </w:r>
            </w:hyperlink>
          </w:p>
        </w:tc>
        <w:tc>
          <w:tcPr>
            <w:tcW w:w="1314" w:type="dxa"/>
            <w:vAlign w:val="center"/>
          </w:tcPr>
          <w:p w14:paraId="6CDA2E22" w14:textId="7A97E43B"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101</w:t>
            </w:r>
          </w:p>
        </w:tc>
        <w:tc>
          <w:tcPr>
            <w:tcW w:w="5112" w:type="dxa"/>
            <w:vAlign w:val="center"/>
          </w:tcPr>
          <w:p w14:paraId="0928B994" w14:textId="47C93150"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lang w:val="en-IN"/>
              </w:rPr>
              <w:t>Sent back as ACK to cloud. Contains information about Node AC remote configuration</w:t>
            </w:r>
          </w:p>
        </w:tc>
      </w:tr>
      <w:tr w:rsidR="000770A9" w:rsidRPr="00BC6E9B" w14:paraId="55329C5A"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893B0C9" w14:textId="4BE1875F" w:rsidR="000770A9" w:rsidRPr="00BC6E9B" w:rsidRDefault="00000000" w:rsidP="000770A9">
            <w:pPr>
              <w:rPr>
                <w:rFonts w:asciiTheme="minorHAnsi" w:hAnsiTheme="minorHAnsi" w:cstheme="minorHAnsi"/>
              </w:rPr>
            </w:pPr>
            <w:hyperlink w:anchor="_Node_Unprovision_Packet" w:history="1">
              <w:r w:rsidR="000770A9" w:rsidRPr="00BC6E9B">
                <w:rPr>
                  <w:rStyle w:val="Hyperlink"/>
                  <w:rFonts w:asciiTheme="minorHAnsi" w:hAnsiTheme="minorHAnsi" w:cstheme="minorHAnsi"/>
                  <w:b w:val="0"/>
                  <w:bCs w:val="0"/>
                </w:rPr>
                <w:t>Node Unprovisioning Packet</w:t>
              </w:r>
            </w:hyperlink>
          </w:p>
        </w:tc>
        <w:tc>
          <w:tcPr>
            <w:tcW w:w="1314" w:type="dxa"/>
            <w:vAlign w:val="center"/>
          </w:tcPr>
          <w:p w14:paraId="54F20E8C" w14:textId="09064E5F"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102</w:t>
            </w:r>
          </w:p>
        </w:tc>
        <w:tc>
          <w:tcPr>
            <w:tcW w:w="5112" w:type="dxa"/>
            <w:vAlign w:val="center"/>
          </w:tcPr>
          <w:p w14:paraId="6524F0B1" w14:textId="61810807"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lang w:val="en-IN"/>
              </w:rPr>
              <w:t>Removes a Node from BLE Mesh network</w:t>
            </w:r>
          </w:p>
        </w:tc>
      </w:tr>
      <w:tr w:rsidR="000770A9" w:rsidRPr="00BC6E9B" w14:paraId="400B9FA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45600C7D" w14:textId="35119652" w:rsidR="000770A9" w:rsidRPr="00BC6E9B" w:rsidRDefault="00000000" w:rsidP="000770A9">
            <w:pPr>
              <w:rPr>
                <w:rFonts w:asciiTheme="minorHAnsi" w:hAnsiTheme="minorHAnsi" w:cstheme="minorHAnsi"/>
              </w:rPr>
            </w:pPr>
            <w:hyperlink w:anchor="_Node_AC_Control" w:history="1">
              <w:r w:rsidR="000770A9" w:rsidRPr="00BC6E9B">
                <w:rPr>
                  <w:rStyle w:val="Hyperlink"/>
                  <w:rFonts w:asciiTheme="minorHAnsi" w:hAnsiTheme="minorHAnsi" w:cstheme="minorHAnsi"/>
                  <w:b w:val="0"/>
                  <w:bCs w:val="0"/>
                </w:rPr>
                <w:t>Node AC control Packet</w:t>
              </w:r>
            </w:hyperlink>
          </w:p>
        </w:tc>
        <w:tc>
          <w:tcPr>
            <w:tcW w:w="1314" w:type="dxa"/>
            <w:vAlign w:val="center"/>
          </w:tcPr>
          <w:p w14:paraId="10CBF5AC" w14:textId="037ECB9E"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103</w:t>
            </w:r>
          </w:p>
        </w:tc>
        <w:tc>
          <w:tcPr>
            <w:tcW w:w="5112" w:type="dxa"/>
            <w:vAlign w:val="center"/>
          </w:tcPr>
          <w:p w14:paraId="7B9C8E4A" w14:textId="064EE0B6"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rPr>
              <w:t>Contains AC control settings to control AC using Node</w:t>
            </w:r>
          </w:p>
        </w:tc>
      </w:tr>
      <w:tr w:rsidR="000770A9" w:rsidRPr="00BC6E9B" w14:paraId="4976219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73F06D06" w14:textId="7FE33F23" w:rsidR="000770A9" w:rsidRPr="00BC6E9B" w:rsidRDefault="00000000" w:rsidP="000770A9">
            <w:pPr>
              <w:rPr>
                <w:rFonts w:asciiTheme="minorHAnsi" w:hAnsiTheme="minorHAnsi" w:cstheme="minorHAnsi"/>
              </w:rPr>
            </w:pPr>
            <w:hyperlink w:anchor="_Node_AC_manual" w:history="1">
              <w:r w:rsidR="000770A9" w:rsidRPr="00BC6E9B">
                <w:rPr>
                  <w:rStyle w:val="Hyperlink"/>
                  <w:rFonts w:asciiTheme="minorHAnsi" w:hAnsiTheme="minorHAnsi" w:cstheme="minorHAnsi"/>
                  <w:b w:val="0"/>
                  <w:bCs w:val="0"/>
                </w:rPr>
                <w:t xml:space="preserve">Node AC </w:t>
              </w:r>
              <w:r w:rsidR="003235F5" w:rsidRPr="00BC6E9B">
                <w:rPr>
                  <w:rStyle w:val="Hyperlink"/>
                  <w:rFonts w:asciiTheme="minorHAnsi" w:hAnsiTheme="minorHAnsi" w:cstheme="minorHAnsi"/>
                  <w:b w:val="0"/>
                  <w:bCs w:val="0"/>
                </w:rPr>
                <w:t>M</w:t>
              </w:r>
              <w:r w:rsidR="000770A9" w:rsidRPr="00BC6E9B">
                <w:rPr>
                  <w:rStyle w:val="Hyperlink"/>
                  <w:rFonts w:asciiTheme="minorHAnsi" w:hAnsiTheme="minorHAnsi" w:cstheme="minorHAnsi"/>
                  <w:b w:val="0"/>
                  <w:bCs w:val="0"/>
                </w:rPr>
                <w:t xml:space="preserve">anual Control </w:t>
              </w:r>
              <w:r w:rsidR="00CC7680" w:rsidRPr="00BC6E9B">
                <w:rPr>
                  <w:rStyle w:val="Hyperlink"/>
                  <w:rFonts w:asciiTheme="minorHAnsi" w:hAnsiTheme="minorHAnsi" w:cstheme="minorHAnsi"/>
                  <w:b w:val="0"/>
                  <w:bCs w:val="0"/>
                </w:rPr>
                <w:t>ACK</w:t>
              </w:r>
            </w:hyperlink>
          </w:p>
        </w:tc>
        <w:tc>
          <w:tcPr>
            <w:tcW w:w="1314" w:type="dxa"/>
            <w:vAlign w:val="center"/>
          </w:tcPr>
          <w:p w14:paraId="69936BAC" w14:textId="359FC586"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104</w:t>
            </w:r>
          </w:p>
        </w:tc>
        <w:tc>
          <w:tcPr>
            <w:tcW w:w="5112" w:type="dxa"/>
            <w:vAlign w:val="center"/>
          </w:tcPr>
          <w:p w14:paraId="5796A649" w14:textId="61DE6145"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lang w:val="en-IN"/>
              </w:rPr>
              <w:t>Sent back as ACK to cloud. Contains information about manual control of AC using remote</w:t>
            </w:r>
          </w:p>
        </w:tc>
      </w:tr>
      <w:tr w:rsidR="000770A9" w:rsidRPr="00BC6E9B" w14:paraId="75228A9C"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65CFF62F" w14:textId="0F975C37" w:rsidR="000770A9" w:rsidRPr="00BC6E9B" w:rsidRDefault="00000000" w:rsidP="000770A9">
            <w:pPr>
              <w:rPr>
                <w:rFonts w:asciiTheme="minorHAnsi" w:hAnsiTheme="minorHAnsi" w:cstheme="minorHAnsi"/>
              </w:rPr>
            </w:pPr>
            <w:hyperlink w:anchor="_Node_AC_Remote_2" w:history="1">
              <w:r w:rsidR="000770A9" w:rsidRPr="00BC6E9B">
                <w:rPr>
                  <w:rStyle w:val="Hyperlink"/>
                  <w:rFonts w:asciiTheme="minorHAnsi" w:hAnsiTheme="minorHAnsi" w:cstheme="minorHAnsi"/>
                  <w:b w:val="0"/>
                  <w:bCs w:val="0"/>
                </w:rPr>
                <w:t>Node AC Remote Reconfiguration Packet</w:t>
              </w:r>
            </w:hyperlink>
          </w:p>
        </w:tc>
        <w:tc>
          <w:tcPr>
            <w:tcW w:w="1314" w:type="dxa"/>
            <w:vAlign w:val="center"/>
          </w:tcPr>
          <w:p w14:paraId="7624611B" w14:textId="4F204CDD"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105</w:t>
            </w:r>
          </w:p>
        </w:tc>
        <w:tc>
          <w:tcPr>
            <w:tcW w:w="5112" w:type="dxa"/>
            <w:vAlign w:val="center"/>
          </w:tcPr>
          <w:p w14:paraId="6CAE488F" w14:textId="3262CFD7"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lang w:val="en-IN"/>
              </w:rPr>
              <w:t>Puts Node into Configuration mode</w:t>
            </w:r>
          </w:p>
        </w:tc>
      </w:tr>
      <w:tr w:rsidR="000770A9" w:rsidRPr="00BC6E9B" w14:paraId="0548FC23"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18185AB3" w14:textId="47328AFC" w:rsidR="000770A9" w:rsidRPr="00BC6E9B" w:rsidRDefault="00000000" w:rsidP="000770A9">
            <w:pPr>
              <w:rPr>
                <w:rFonts w:asciiTheme="minorHAnsi" w:hAnsiTheme="minorHAnsi" w:cstheme="minorHAnsi"/>
              </w:rPr>
            </w:pPr>
            <w:hyperlink w:anchor="_Node_Heartbeat_ACK" w:history="1">
              <w:r w:rsidR="000770A9" w:rsidRPr="00BC6E9B">
                <w:rPr>
                  <w:rStyle w:val="Hyperlink"/>
                  <w:rFonts w:asciiTheme="minorHAnsi" w:hAnsiTheme="minorHAnsi" w:cstheme="minorHAnsi"/>
                  <w:b w:val="0"/>
                  <w:bCs w:val="0"/>
                </w:rPr>
                <w:t xml:space="preserve">Node </w:t>
              </w:r>
              <w:r w:rsidR="004C3AC4" w:rsidRPr="00BC6E9B">
                <w:rPr>
                  <w:rStyle w:val="Hyperlink"/>
                  <w:rFonts w:asciiTheme="minorHAnsi" w:hAnsiTheme="minorHAnsi" w:cstheme="minorHAnsi"/>
                  <w:b w:val="0"/>
                  <w:bCs w:val="0"/>
                </w:rPr>
                <w:t xml:space="preserve">Heartbeat </w:t>
              </w:r>
              <w:r w:rsidR="00CC7680" w:rsidRPr="00BC6E9B">
                <w:rPr>
                  <w:rStyle w:val="Hyperlink"/>
                  <w:rFonts w:asciiTheme="minorHAnsi" w:hAnsiTheme="minorHAnsi" w:cstheme="minorHAnsi"/>
                  <w:b w:val="0"/>
                  <w:bCs w:val="0"/>
                </w:rPr>
                <w:t>ACK</w:t>
              </w:r>
            </w:hyperlink>
          </w:p>
        </w:tc>
        <w:tc>
          <w:tcPr>
            <w:tcW w:w="1314" w:type="dxa"/>
            <w:vAlign w:val="center"/>
          </w:tcPr>
          <w:p w14:paraId="795C46F6" w14:textId="233C9091"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106</w:t>
            </w:r>
          </w:p>
        </w:tc>
        <w:tc>
          <w:tcPr>
            <w:tcW w:w="5112" w:type="dxa"/>
            <w:vAlign w:val="center"/>
          </w:tcPr>
          <w:p w14:paraId="641B4593" w14:textId="4C86A60F"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rPr>
              <w:t>Sent back as ACK to cloud. Contains ambient temperature value measured by the on-board Temperature sensor on Node</w:t>
            </w:r>
          </w:p>
        </w:tc>
      </w:tr>
      <w:tr w:rsidR="000770A9" w:rsidRPr="00BC6E9B" w14:paraId="7E73FBC9"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tcBorders>
              <w:right w:val="none" w:sz="0" w:space="0" w:color="auto"/>
            </w:tcBorders>
            <w:vAlign w:val="center"/>
          </w:tcPr>
          <w:p w14:paraId="2A6B4BA7" w14:textId="01E52BD8" w:rsidR="000770A9" w:rsidRPr="00BC6E9B" w:rsidRDefault="00000000" w:rsidP="000770A9">
            <w:pPr>
              <w:rPr>
                <w:rFonts w:asciiTheme="minorHAnsi" w:hAnsiTheme="minorHAnsi" w:cstheme="minorHAnsi"/>
              </w:rPr>
            </w:pPr>
            <w:hyperlink w:anchor="_Node_Heartbeat_Publish" w:history="1">
              <w:r w:rsidR="000770A9" w:rsidRPr="00BC6E9B">
                <w:rPr>
                  <w:rStyle w:val="Hyperlink"/>
                  <w:rFonts w:asciiTheme="minorHAnsi" w:hAnsiTheme="minorHAnsi" w:cstheme="minorHAnsi"/>
                  <w:b w:val="0"/>
                  <w:bCs w:val="0"/>
                </w:rPr>
                <w:t xml:space="preserve">Node </w:t>
              </w:r>
              <w:r w:rsidR="008F5F88" w:rsidRPr="00BC6E9B">
                <w:rPr>
                  <w:rStyle w:val="Hyperlink"/>
                  <w:rFonts w:asciiTheme="minorHAnsi" w:hAnsiTheme="minorHAnsi" w:cstheme="minorHAnsi"/>
                  <w:b w:val="0"/>
                  <w:bCs w:val="0"/>
                </w:rPr>
                <w:t>Heartbeat Publish Configuration Packet</w:t>
              </w:r>
            </w:hyperlink>
          </w:p>
        </w:tc>
        <w:tc>
          <w:tcPr>
            <w:tcW w:w="1314" w:type="dxa"/>
            <w:vAlign w:val="center"/>
          </w:tcPr>
          <w:p w14:paraId="7142225A" w14:textId="6C3C9FAA"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107</w:t>
            </w:r>
          </w:p>
        </w:tc>
        <w:tc>
          <w:tcPr>
            <w:tcW w:w="5112" w:type="dxa"/>
            <w:vAlign w:val="center"/>
          </w:tcPr>
          <w:p w14:paraId="112CCAFD" w14:textId="0503E8FD"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BC6E9B">
              <w:rPr>
                <w:rFonts w:asciiTheme="minorHAnsi" w:hAnsiTheme="minorHAnsi" w:cstheme="minorHAnsi"/>
              </w:rPr>
              <w:t xml:space="preserve">Tells the Node, how frequently it needs to send the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r w:rsidRPr="00BC6E9B">
              <w:rPr>
                <w:rFonts w:asciiTheme="minorHAnsi" w:hAnsiTheme="minorHAnsi" w:cstheme="minorHAnsi"/>
              </w:rPr>
              <w:t xml:space="preserve"> to Gwy</w:t>
            </w:r>
            <w:r w:rsidR="002151A8" w:rsidRPr="00BC6E9B">
              <w:rPr>
                <w:rFonts w:asciiTheme="minorHAnsi" w:hAnsiTheme="minorHAnsi" w:cstheme="minorHAnsi"/>
              </w:rPr>
              <w:t xml:space="preserve"> </w:t>
            </w:r>
          </w:p>
        </w:tc>
      </w:tr>
      <w:tr w:rsidR="000770A9" w:rsidRPr="00BC6E9B" w14:paraId="3996E026"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0B1AA1B4" w14:textId="5EC04E57" w:rsidR="000770A9" w:rsidRPr="00BC6E9B" w:rsidRDefault="00000000" w:rsidP="000770A9">
            <w:pPr>
              <w:rPr>
                <w:rFonts w:asciiTheme="minorHAnsi" w:hAnsiTheme="minorHAnsi" w:cstheme="minorHAnsi"/>
              </w:rPr>
            </w:pPr>
            <w:hyperlink w:anchor="_Node_Teaching_Mode" w:history="1">
              <w:r w:rsidR="000770A9" w:rsidRPr="00BC6E9B">
                <w:rPr>
                  <w:rStyle w:val="Hyperlink"/>
                  <w:rFonts w:asciiTheme="minorHAnsi" w:hAnsiTheme="minorHAnsi" w:cstheme="minorHAnsi"/>
                  <w:b w:val="0"/>
                  <w:bCs w:val="0"/>
                </w:rPr>
                <w:t>Node Teaching Mode Start Packet</w:t>
              </w:r>
            </w:hyperlink>
          </w:p>
        </w:tc>
        <w:tc>
          <w:tcPr>
            <w:tcW w:w="1314" w:type="dxa"/>
            <w:vAlign w:val="center"/>
          </w:tcPr>
          <w:p w14:paraId="17BA2885" w14:textId="3899FD55"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108</w:t>
            </w:r>
          </w:p>
        </w:tc>
        <w:tc>
          <w:tcPr>
            <w:tcW w:w="5112" w:type="dxa"/>
            <w:vAlign w:val="center"/>
          </w:tcPr>
          <w:p w14:paraId="5BB13DA6" w14:textId="573555A2"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Puts a Node into AC Remote teaching mode.</w:t>
            </w:r>
          </w:p>
        </w:tc>
      </w:tr>
      <w:tr w:rsidR="000770A9" w:rsidRPr="00BC6E9B" w14:paraId="549183BE"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383D566B" w14:textId="687B5A32" w:rsidR="000770A9" w:rsidRPr="00BC6E9B" w:rsidRDefault="00000000" w:rsidP="000770A9">
            <w:pPr>
              <w:rPr>
                <w:rFonts w:asciiTheme="minorHAnsi" w:hAnsiTheme="minorHAnsi" w:cstheme="minorHAnsi"/>
              </w:rPr>
            </w:pPr>
            <w:hyperlink w:anchor="_Node_Teaching_Mode_1" w:history="1">
              <w:r w:rsidR="000770A9" w:rsidRPr="00BC6E9B">
                <w:rPr>
                  <w:rStyle w:val="Hyperlink"/>
                  <w:rFonts w:asciiTheme="minorHAnsi" w:hAnsiTheme="minorHAnsi" w:cstheme="minorHAnsi"/>
                  <w:b w:val="0"/>
                  <w:bCs w:val="0"/>
                </w:rPr>
                <w:t>Node Teaching Mode End ACK</w:t>
              </w:r>
            </w:hyperlink>
          </w:p>
        </w:tc>
        <w:tc>
          <w:tcPr>
            <w:tcW w:w="1314" w:type="dxa"/>
            <w:vAlign w:val="center"/>
          </w:tcPr>
          <w:p w14:paraId="24290810" w14:textId="0CC1C979" w:rsidR="000770A9" w:rsidRPr="00BC6E9B" w:rsidRDefault="000770A9"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109</w:t>
            </w:r>
          </w:p>
        </w:tc>
        <w:tc>
          <w:tcPr>
            <w:tcW w:w="5112" w:type="dxa"/>
            <w:vAlign w:val="center"/>
          </w:tcPr>
          <w:p w14:paraId="55270256" w14:textId="306DDF24" w:rsidR="000770A9" w:rsidRPr="00BC6E9B" w:rsidRDefault="000770A9"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Sent back as ACK to cloud. Tells if the Node has exited Teaching mode or not.</w:t>
            </w:r>
          </w:p>
        </w:tc>
      </w:tr>
      <w:tr w:rsidR="00CF1DFC" w:rsidRPr="00BC6E9B" w14:paraId="352914B7" w14:textId="77777777" w:rsidTr="000770A9">
        <w:trPr>
          <w:jc w:val="center"/>
        </w:trPr>
        <w:tc>
          <w:tcPr>
            <w:cnfStyle w:val="001000000000" w:firstRow="0" w:lastRow="0" w:firstColumn="1" w:lastColumn="0" w:oddVBand="0" w:evenVBand="0" w:oddHBand="0" w:evenHBand="0" w:firstRowFirstColumn="0" w:firstRowLastColumn="0" w:lastRowFirstColumn="0" w:lastRowLastColumn="0"/>
            <w:tcW w:w="3310" w:type="dxa"/>
            <w:vAlign w:val="center"/>
          </w:tcPr>
          <w:p w14:paraId="6C8C1A4E" w14:textId="174907EE" w:rsidR="00CF1DFC" w:rsidRPr="00BC6E9B" w:rsidRDefault="00000000" w:rsidP="000770A9">
            <w:pPr>
              <w:rPr>
                <w:rFonts w:asciiTheme="minorHAnsi" w:hAnsiTheme="minorHAnsi" w:cstheme="minorHAnsi"/>
              </w:rPr>
            </w:pPr>
            <w:hyperlink w:anchor="_Node_Debug_Info" w:history="1">
              <w:r w:rsidR="00CF1DFC" w:rsidRPr="00BC6E9B">
                <w:rPr>
                  <w:rStyle w:val="Hyperlink"/>
                  <w:rFonts w:asciiTheme="minorHAnsi" w:hAnsiTheme="minorHAnsi" w:cstheme="minorHAnsi"/>
                  <w:b w:val="0"/>
                  <w:bCs w:val="0"/>
                </w:rPr>
                <w:t>Node Debug Info Packet</w:t>
              </w:r>
            </w:hyperlink>
          </w:p>
        </w:tc>
        <w:tc>
          <w:tcPr>
            <w:tcW w:w="1314" w:type="dxa"/>
            <w:vAlign w:val="center"/>
          </w:tcPr>
          <w:p w14:paraId="55DA125A" w14:textId="03797FF2" w:rsidR="00CF1DFC" w:rsidRPr="00BC6E9B" w:rsidRDefault="00CF1DFC" w:rsidP="000770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110</w:t>
            </w:r>
          </w:p>
        </w:tc>
        <w:tc>
          <w:tcPr>
            <w:tcW w:w="5112" w:type="dxa"/>
            <w:vAlign w:val="center"/>
          </w:tcPr>
          <w:p w14:paraId="29FEF5D1" w14:textId="1750EF1B" w:rsidR="00CF1DFC" w:rsidRPr="00BC6E9B" w:rsidRDefault="00CF1DFC" w:rsidP="000770A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To get information like Firmware details, Registration, Configuration statuses from Node</w:t>
            </w:r>
            <w:r w:rsidR="002151A8" w:rsidRPr="00BC6E9B">
              <w:rPr>
                <w:rFonts w:asciiTheme="minorHAnsi" w:hAnsiTheme="minorHAnsi" w:cstheme="minorHAnsi"/>
              </w:rPr>
              <w:t xml:space="preserve"> </w:t>
            </w:r>
            <w:r w:rsidR="00586505" w:rsidRPr="00BC6E9B">
              <w:rPr>
                <w:rFonts w:asciiTheme="minorHAnsi" w:hAnsiTheme="minorHAnsi" w:cstheme="minorHAnsi"/>
                <w:highlight w:val="yellow"/>
              </w:rPr>
              <w:t>(Only for QMAX Internal use)</w:t>
            </w:r>
          </w:p>
        </w:tc>
      </w:tr>
    </w:tbl>
    <w:p w14:paraId="29668D7E" w14:textId="77777777" w:rsidR="00581F4A" w:rsidRPr="00BC6E9B" w:rsidRDefault="00581F4A" w:rsidP="00754598">
      <w:pPr>
        <w:jc w:val="both"/>
        <w:rPr>
          <w:rFonts w:asciiTheme="minorHAnsi" w:hAnsiTheme="minorHAnsi" w:cstheme="minorHAnsi"/>
        </w:rPr>
      </w:pPr>
    </w:p>
    <w:p w14:paraId="50DB0A65" w14:textId="1B3D2241" w:rsidR="004E7C5A" w:rsidRPr="00BC6E9B" w:rsidRDefault="004E7C5A" w:rsidP="00270920">
      <w:pPr>
        <w:pStyle w:val="Heading2"/>
        <w:rPr>
          <w:rFonts w:asciiTheme="minorHAnsi" w:hAnsiTheme="minorHAnsi" w:cstheme="minorHAnsi"/>
        </w:rPr>
      </w:pPr>
      <w:bookmarkStart w:id="70" w:name="_Common_Error_codes"/>
      <w:bookmarkStart w:id="71" w:name="_Error_codes"/>
      <w:bookmarkStart w:id="72" w:name="_Toc162442568"/>
      <w:bookmarkStart w:id="73" w:name="_Toc162878786"/>
      <w:bookmarkStart w:id="74" w:name="_Toc170398483"/>
      <w:bookmarkEnd w:id="70"/>
      <w:bookmarkEnd w:id="71"/>
      <w:r w:rsidRPr="00BC6E9B">
        <w:rPr>
          <w:rFonts w:asciiTheme="minorHAnsi" w:hAnsiTheme="minorHAnsi" w:cstheme="minorHAnsi"/>
        </w:rPr>
        <w:t>Error codes</w:t>
      </w:r>
      <w:bookmarkEnd w:id="72"/>
      <w:bookmarkEnd w:id="73"/>
      <w:bookmarkEnd w:id="74"/>
    </w:p>
    <w:p w14:paraId="4C470492" w14:textId="33B2EEDC" w:rsidR="004E7C5A" w:rsidRPr="00BC6E9B" w:rsidRDefault="004E7C5A" w:rsidP="004E7C5A">
      <w:pPr>
        <w:rPr>
          <w:rFonts w:asciiTheme="minorHAnsi" w:hAnsiTheme="minorHAnsi" w:cstheme="minorHAnsi"/>
        </w:rPr>
      </w:pPr>
      <w:r w:rsidRPr="00BC6E9B">
        <w:rPr>
          <w:rFonts w:asciiTheme="minorHAnsi" w:hAnsiTheme="minorHAnsi" w:cstheme="minorHAnsi"/>
        </w:rPr>
        <w:t xml:space="preserve">Below </w:t>
      </w:r>
      <w:r w:rsidR="00CA63BD" w:rsidRPr="00BC6E9B">
        <w:rPr>
          <w:rFonts w:asciiTheme="minorHAnsi" w:hAnsiTheme="minorHAnsi" w:cstheme="minorHAnsi"/>
        </w:rPr>
        <w:t>table contains all the error codes used across the application.</w:t>
      </w:r>
    </w:p>
    <w:p w14:paraId="5F9AF24B" w14:textId="77777777" w:rsidR="00F42BAF" w:rsidRPr="00BC6E9B" w:rsidRDefault="00F42BAF" w:rsidP="004E7C5A">
      <w:pPr>
        <w:rPr>
          <w:rFonts w:asciiTheme="minorHAnsi" w:hAnsiTheme="minorHAnsi" w:cstheme="minorHAnsi"/>
        </w:rPr>
      </w:pPr>
    </w:p>
    <w:p w14:paraId="176D9FDA" w14:textId="3A80F720" w:rsidR="00B35906" w:rsidRPr="00BC6E9B" w:rsidRDefault="00B35906" w:rsidP="00B35906">
      <w:pPr>
        <w:pStyle w:val="Caption"/>
        <w:keepNext/>
        <w:jc w:val="center"/>
        <w:rPr>
          <w:rFonts w:asciiTheme="minorHAnsi" w:hAnsiTheme="minorHAnsi" w:cstheme="minorHAnsi"/>
          <w:sz w:val="24"/>
          <w:szCs w:val="24"/>
        </w:rPr>
      </w:pPr>
      <w:bookmarkStart w:id="75" w:name="_Toc169879596"/>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Error Codes</w:t>
      </w:r>
      <w:bookmarkEnd w:id="75"/>
    </w:p>
    <w:tbl>
      <w:tblPr>
        <w:tblStyle w:val="MediumShading1-Accent11"/>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9144"/>
      </w:tblGrid>
      <w:tr w:rsidR="00263D96" w:rsidRPr="00BC6E9B" w14:paraId="3CDC64C1" w14:textId="01688A8C" w:rsidTr="00263D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tcBorders>
              <w:top w:val="single" w:sz="4" w:space="0" w:color="auto"/>
              <w:left w:val="single" w:sz="4" w:space="0" w:color="auto"/>
              <w:bottom w:val="single" w:sz="4" w:space="0" w:color="auto"/>
              <w:right w:val="single" w:sz="4" w:space="0" w:color="auto"/>
            </w:tcBorders>
          </w:tcPr>
          <w:p w14:paraId="5F846F67" w14:textId="12D26789" w:rsidR="00263D96" w:rsidRPr="00BC6E9B" w:rsidRDefault="00263D96" w:rsidP="0047249E">
            <w:pPr>
              <w:spacing w:before="80" w:after="80"/>
              <w:jc w:val="center"/>
              <w:rPr>
                <w:rFonts w:asciiTheme="minorHAnsi" w:hAnsiTheme="minorHAnsi" w:cstheme="minorHAnsi"/>
              </w:rPr>
            </w:pPr>
            <w:r w:rsidRPr="00BC6E9B">
              <w:rPr>
                <w:rFonts w:asciiTheme="minorHAnsi" w:hAnsiTheme="minorHAnsi" w:cstheme="minorHAnsi"/>
              </w:rPr>
              <w:t>Error code</w:t>
            </w:r>
          </w:p>
        </w:tc>
        <w:tc>
          <w:tcPr>
            <w:tcW w:w="9144" w:type="dxa"/>
            <w:tcBorders>
              <w:top w:val="single" w:sz="4" w:space="0" w:color="auto"/>
              <w:left w:val="single" w:sz="4" w:space="0" w:color="auto"/>
              <w:bottom w:val="single" w:sz="4" w:space="0" w:color="auto"/>
              <w:right w:val="single" w:sz="4" w:space="0" w:color="auto"/>
            </w:tcBorders>
          </w:tcPr>
          <w:p w14:paraId="76B29A75" w14:textId="294B04B2" w:rsidR="00263D96" w:rsidRPr="00BC6E9B" w:rsidRDefault="00263D96" w:rsidP="004D6342">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Error code name</w:t>
            </w:r>
          </w:p>
        </w:tc>
      </w:tr>
      <w:tr w:rsidR="002C1EC8" w:rsidRPr="00BC6E9B" w14:paraId="163C51D8" w14:textId="6CFB9356"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767DC005" w14:textId="7292F42D" w:rsidR="002C1EC8" w:rsidRPr="00BC6E9B" w:rsidRDefault="002C1EC8" w:rsidP="002C1EC8">
            <w:pPr>
              <w:spacing w:before="40" w:after="40"/>
              <w:jc w:val="center"/>
              <w:rPr>
                <w:rFonts w:asciiTheme="minorHAnsi" w:hAnsiTheme="minorHAnsi" w:cstheme="minorHAnsi"/>
              </w:rPr>
            </w:pPr>
            <w:r w:rsidRPr="00BC6E9B">
              <w:rPr>
                <w:rFonts w:asciiTheme="minorHAnsi" w:hAnsiTheme="minorHAnsi" w:cstheme="minorHAnsi"/>
              </w:rPr>
              <w:t>-1</w:t>
            </w:r>
          </w:p>
        </w:tc>
        <w:tc>
          <w:tcPr>
            <w:tcW w:w="9144" w:type="dxa"/>
          </w:tcPr>
          <w:p w14:paraId="513C6D5C" w14:textId="43E1C19B" w:rsidR="002C1EC8" w:rsidRPr="00BC6E9B" w:rsidRDefault="00000000"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ILURE" w:history="1">
              <w:r w:rsidR="002C1EC8" w:rsidRPr="00445944">
                <w:rPr>
                  <w:rStyle w:val="Hyperlink"/>
                  <w:rFonts w:asciiTheme="minorHAnsi" w:hAnsiTheme="minorHAnsi" w:cstheme="minorHAnsi"/>
                </w:rPr>
                <w:t>FAILURE</w:t>
              </w:r>
            </w:hyperlink>
          </w:p>
        </w:tc>
      </w:tr>
      <w:tr w:rsidR="002C1EC8" w:rsidRPr="00BC6E9B" w14:paraId="7B2AC9AC" w14:textId="315F2679" w:rsidTr="00F57A0C">
        <w:trPr>
          <w:jc w:val="center"/>
        </w:trPr>
        <w:tc>
          <w:tcPr>
            <w:cnfStyle w:val="001000000000" w:firstRow="0" w:lastRow="0" w:firstColumn="1" w:lastColumn="0" w:oddVBand="0" w:evenVBand="0" w:oddHBand="0" w:evenHBand="0" w:firstRowFirstColumn="0" w:firstRowLastColumn="0" w:lastRowFirstColumn="0" w:lastRowLastColumn="0"/>
            <w:tcW w:w="774" w:type="dxa"/>
            <w:vAlign w:val="center"/>
          </w:tcPr>
          <w:p w14:paraId="13E955D8" w14:textId="3387B369" w:rsidR="002C1EC8" w:rsidRPr="00BC6E9B" w:rsidRDefault="002C1EC8" w:rsidP="002C1EC8">
            <w:pPr>
              <w:spacing w:before="40" w:after="40"/>
              <w:jc w:val="center"/>
              <w:rPr>
                <w:rFonts w:asciiTheme="minorHAnsi" w:hAnsiTheme="minorHAnsi" w:cstheme="minorHAnsi"/>
              </w:rPr>
            </w:pPr>
            <w:r w:rsidRPr="00BC6E9B">
              <w:rPr>
                <w:rFonts w:asciiTheme="minorHAnsi" w:hAnsiTheme="minorHAnsi" w:cstheme="minorHAnsi"/>
              </w:rPr>
              <w:t>0</w:t>
            </w:r>
          </w:p>
        </w:tc>
        <w:tc>
          <w:tcPr>
            <w:tcW w:w="9144" w:type="dxa"/>
          </w:tcPr>
          <w:p w14:paraId="798EED19" w14:textId="34182C49" w:rsidR="002C1EC8" w:rsidRPr="00BC6E9B" w:rsidRDefault="00000000" w:rsidP="002C1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UCCESS" w:history="1">
              <w:r w:rsidR="002C1EC8" w:rsidRPr="00445944">
                <w:rPr>
                  <w:rStyle w:val="Hyperlink"/>
                  <w:rFonts w:asciiTheme="minorHAnsi" w:hAnsiTheme="minorHAnsi" w:cstheme="minorHAnsi"/>
                </w:rPr>
                <w:t>SUCCESS</w:t>
              </w:r>
            </w:hyperlink>
          </w:p>
        </w:tc>
      </w:tr>
      <w:tr w:rsidR="00F10EC8" w:rsidRPr="00BC6E9B" w14:paraId="2ABEA53B" w14:textId="3E99684B"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57AB72" w14:textId="777152D8"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w:t>
            </w:r>
          </w:p>
        </w:tc>
        <w:tc>
          <w:tcPr>
            <w:tcW w:w="9144" w:type="dxa"/>
          </w:tcPr>
          <w:p w14:paraId="0258FBC0" w14:textId="79D359D4"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B050"/>
              </w:rPr>
            </w:pPr>
            <w:hyperlink w:anchor="_JSON_PACKET_ID_NOT_FOUND" w:history="1">
              <w:r w:rsidR="00F10EC8" w:rsidRPr="00445944">
                <w:rPr>
                  <w:rStyle w:val="Hyperlink"/>
                  <w:rFonts w:asciiTheme="minorHAnsi" w:hAnsiTheme="minorHAnsi" w:cstheme="minorHAnsi"/>
                </w:rPr>
                <w:t>JSON_PACKET_ID_NOT_FOUND</w:t>
              </w:r>
            </w:hyperlink>
          </w:p>
        </w:tc>
      </w:tr>
      <w:tr w:rsidR="00F10EC8" w:rsidRPr="00BC6E9B" w14:paraId="76EB58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5A37ED0" w14:textId="52420C76" w:rsidR="00F10EC8" w:rsidRPr="00BC6E9B" w:rsidRDefault="00F10EC8" w:rsidP="00F10EC8">
            <w:pPr>
              <w:spacing w:before="40" w:after="40"/>
              <w:jc w:val="center"/>
              <w:rPr>
                <w:rFonts w:asciiTheme="minorHAnsi" w:hAnsiTheme="minorHAnsi" w:cstheme="minorHAnsi"/>
                <w:color w:val="000000"/>
                <w:sz w:val="22"/>
                <w:szCs w:val="22"/>
              </w:rPr>
            </w:pPr>
            <w:r w:rsidRPr="00BC6E9B">
              <w:rPr>
                <w:rFonts w:asciiTheme="minorHAnsi" w:hAnsiTheme="minorHAnsi" w:cstheme="minorHAnsi"/>
                <w:color w:val="000000"/>
                <w:sz w:val="22"/>
                <w:szCs w:val="22"/>
              </w:rPr>
              <w:t>2</w:t>
            </w:r>
          </w:p>
        </w:tc>
        <w:tc>
          <w:tcPr>
            <w:tcW w:w="9144" w:type="dxa"/>
          </w:tcPr>
          <w:p w14:paraId="7C44CFF8" w14:textId="0539D67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JSON_PACKET_ID_UNKNOWN" w:history="1">
              <w:r w:rsidR="00F10EC8" w:rsidRPr="00445944">
                <w:rPr>
                  <w:rStyle w:val="Hyperlink"/>
                  <w:rFonts w:asciiTheme="minorHAnsi" w:hAnsiTheme="minorHAnsi" w:cstheme="minorHAnsi"/>
                </w:rPr>
                <w:t>JSON_PACKET_ID_UNKNOWN</w:t>
              </w:r>
            </w:hyperlink>
          </w:p>
        </w:tc>
      </w:tr>
      <w:tr w:rsidR="00F10EC8" w:rsidRPr="00BC6E9B" w14:paraId="415C1473" w14:textId="03D4DE80"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269D9C5" w14:textId="499FAB81"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w:t>
            </w:r>
          </w:p>
        </w:tc>
        <w:tc>
          <w:tcPr>
            <w:tcW w:w="9144" w:type="dxa"/>
          </w:tcPr>
          <w:p w14:paraId="01D41CA8" w14:textId="18A9C3AF"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NOT_FOUND" w:history="1">
              <w:r w:rsidR="00F10EC8" w:rsidRPr="00445944">
                <w:rPr>
                  <w:rStyle w:val="Hyperlink"/>
                  <w:rFonts w:asciiTheme="minorHAnsi" w:hAnsiTheme="minorHAnsi" w:cstheme="minorHAnsi"/>
                </w:rPr>
                <w:t>MSG_SEQ_NO_NOT_FOUND</w:t>
              </w:r>
            </w:hyperlink>
          </w:p>
        </w:tc>
      </w:tr>
      <w:tr w:rsidR="00F10EC8" w:rsidRPr="00BC6E9B" w14:paraId="4074A782" w14:textId="0EDB8885"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74B760" w14:textId="017F619C"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4</w:t>
            </w:r>
          </w:p>
        </w:tc>
        <w:tc>
          <w:tcPr>
            <w:tcW w:w="9144" w:type="dxa"/>
          </w:tcPr>
          <w:p w14:paraId="67ABAF65" w14:textId="0DF92B44"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NOT_FOUND" w:history="1">
              <w:r w:rsidR="00F10EC8" w:rsidRPr="00445944">
                <w:rPr>
                  <w:rStyle w:val="Hyperlink"/>
                  <w:rFonts w:asciiTheme="minorHAnsi" w:hAnsiTheme="minorHAnsi" w:cstheme="minorHAnsi"/>
                </w:rPr>
                <w:t>GWY_SER_NO_NOT_FOUND</w:t>
              </w:r>
            </w:hyperlink>
          </w:p>
        </w:tc>
      </w:tr>
      <w:tr w:rsidR="00F10EC8" w:rsidRPr="00BC6E9B" w14:paraId="1B3153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37E4E48" w14:textId="687853F8"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5</w:t>
            </w:r>
          </w:p>
        </w:tc>
        <w:tc>
          <w:tcPr>
            <w:tcW w:w="9144" w:type="dxa"/>
          </w:tcPr>
          <w:p w14:paraId="4F8E2514" w14:textId="5011210C"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SER_NO_INVALID" w:history="1">
              <w:r w:rsidR="00F10EC8" w:rsidRPr="00445944">
                <w:rPr>
                  <w:rStyle w:val="Hyperlink"/>
                  <w:rFonts w:asciiTheme="minorHAnsi" w:hAnsiTheme="minorHAnsi" w:cstheme="minorHAnsi"/>
                </w:rPr>
                <w:t>GWY_SER_NO_INVALID</w:t>
              </w:r>
            </w:hyperlink>
          </w:p>
        </w:tc>
      </w:tr>
      <w:tr w:rsidR="00F10EC8" w:rsidRPr="00BC6E9B" w14:paraId="4728E582" w14:textId="1D6A178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614FE15" w14:textId="32A347FB"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6</w:t>
            </w:r>
          </w:p>
        </w:tc>
        <w:tc>
          <w:tcPr>
            <w:tcW w:w="9144" w:type="dxa"/>
          </w:tcPr>
          <w:p w14:paraId="5E644145" w14:textId="3E183027"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F10EC8" w:rsidRPr="00445944">
                <w:rPr>
                  <w:rStyle w:val="Hyperlink"/>
                  <w:rFonts w:asciiTheme="minorHAnsi" w:hAnsiTheme="minorHAnsi" w:cstheme="minorHAnsi"/>
                </w:rPr>
                <w:t>LOCATION_NOT_FOUND</w:t>
              </w:r>
            </w:hyperlink>
          </w:p>
        </w:tc>
      </w:tr>
      <w:tr w:rsidR="00F10EC8" w:rsidRPr="00BC6E9B" w14:paraId="3EF1550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7185E41" w14:textId="3DF8D0E4"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7</w:t>
            </w:r>
          </w:p>
        </w:tc>
        <w:tc>
          <w:tcPr>
            <w:tcW w:w="9144" w:type="dxa"/>
          </w:tcPr>
          <w:p w14:paraId="0CE4C1F4" w14:textId="05CF9697"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ATION_NOT_FOUND" w:history="1">
              <w:r w:rsidR="00F10EC8" w:rsidRPr="00445944">
                <w:rPr>
                  <w:rStyle w:val="Hyperlink"/>
                  <w:rFonts w:asciiTheme="minorHAnsi" w:hAnsiTheme="minorHAnsi" w:cstheme="minorHAnsi"/>
                </w:rPr>
                <w:t>LOCATION_EXCEEDING_RANGE</w:t>
              </w:r>
            </w:hyperlink>
          </w:p>
        </w:tc>
      </w:tr>
      <w:tr w:rsidR="00F10EC8" w:rsidRPr="00BC6E9B" w14:paraId="210137E2" w14:textId="617EA3CA"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466AA51" w14:textId="7E6B050D"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8</w:t>
            </w:r>
          </w:p>
        </w:tc>
        <w:tc>
          <w:tcPr>
            <w:tcW w:w="9144" w:type="dxa"/>
          </w:tcPr>
          <w:p w14:paraId="51A0CDBA" w14:textId="37AC1883"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COMM_TIMEOUT" w:history="1">
              <w:r w:rsidR="00F10EC8" w:rsidRPr="00445944">
                <w:rPr>
                  <w:rStyle w:val="Hyperlink"/>
                  <w:rFonts w:asciiTheme="minorHAnsi" w:hAnsiTheme="minorHAnsi" w:cstheme="minorHAnsi"/>
                </w:rPr>
                <w:t>NODE_COMM_TIMEOUT</w:t>
              </w:r>
            </w:hyperlink>
          </w:p>
        </w:tc>
      </w:tr>
      <w:tr w:rsidR="00F10EC8" w:rsidRPr="00BC6E9B" w14:paraId="0DF92B26" w14:textId="16A6269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0E33538" w14:textId="2553C317"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9</w:t>
            </w:r>
          </w:p>
        </w:tc>
        <w:tc>
          <w:tcPr>
            <w:tcW w:w="9144" w:type="dxa"/>
          </w:tcPr>
          <w:p w14:paraId="277D5380" w14:textId="1D642C93"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REG" w:history="1">
              <w:r w:rsidR="00F10EC8" w:rsidRPr="00445944">
                <w:rPr>
                  <w:rStyle w:val="Hyperlink"/>
                  <w:rFonts w:asciiTheme="minorHAnsi" w:hAnsiTheme="minorHAnsi" w:cstheme="minorHAnsi"/>
                </w:rPr>
                <w:t>GWY_NOT_REG</w:t>
              </w:r>
            </w:hyperlink>
          </w:p>
        </w:tc>
      </w:tr>
      <w:tr w:rsidR="00F10EC8" w:rsidRPr="00BC6E9B" w14:paraId="521158F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EF64715" w14:textId="7BFABE3E"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10</w:t>
            </w:r>
          </w:p>
        </w:tc>
        <w:tc>
          <w:tcPr>
            <w:tcW w:w="9144" w:type="dxa"/>
          </w:tcPr>
          <w:p w14:paraId="4911FC85" w14:textId="0888665D"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ALREADY_REG" w:history="1">
              <w:r w:rsidR="00F10EC8" w:rsidRPr="00445944">
                <w:rPr>
                  <w:rStyle w:val="Hyperlink"/>
                  <w:rFonts w:asciiTheme="minorHAnsi" w:hAnsiTheme="minorHAnsi" w:cstheme="minorHAnsi"/>
                </w:rPr>
                <w:t>GWY_ALREADY_REG</w:t>
              </w:r>
            </w:hyperlink>
          </w:p>
        </w:tc>
      </w:tr>
      <w:tr w:rsidR="00F10EC8" w:rsidRPr="00BC6E9B" w14:paraId="2704D7B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21C604C" w14:textId="761E46DF"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lastRenderedPageBreak/>
              <w:t>11</w:t>
            </w:r>
          </w:p>
        </w:tc>
        <w:tc>
          <w:tcPr>
            <w:tcW w:w="9144" w:type="dxa"/>
          </w:tcPr>
          <w:p w14:paraId="75A71CB2" w14:textId="59801D7D"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NOT_FOUND" w:history="1">
              <w:r w:rsidR="00F10EC8" w:rsidRPr="00445944">
                <w:rPr>
                  <w:rStyle w:val="Hyperlink"/>
                  <w:rFonts w:asciiTheme="minorHAnsi" w:hAnsiTheme="minorHAnsi" w:cstheme="minorHAnsi"/>
                </w:rPr>
                <w:t>MAC_ID_NOT_FOUND</w:t>
              </w:r>
            </w:hyperlink>
          </w:p>
        </w:tc>
      </w:tr>
      <w:tr w:rsidR="00F10EC8" w:rsidRPr="00BC6E9B" w14:paraId="22ED2252" w14:textId="7DBA4889"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7CE168B" w14:textId="31B3F461"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12</w:t>
            </w:r>
          </w:p>
        </w:tc>
        <w:tc>
          <w:tcPr>
            <w:tcW w:w="9144" w:type="dxa"/>
          </w:tcPr>
          <w:p w14:paraId="08438FB7" w14:textId="77AE67E2"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AC_ID_CONTAINS_INVALID_CHARS_OR_IN" w:history="1">
              <w:r w:rsidR="00F10EC8" w:rsidRPr="00445944">
                <w:rPr>
                  <w:rStyle w:val="Hyperlink"/>
                  <w:rFonts w:asciiTheme="minorHAnsi" w:hAnsiTheme="minorHAnsi" w:cstheme="minorHAnsi"/>
                </w:rPr>
                <w:t>MAC_ID_CONTAINS_INVALID_CHARS_OR_INVALID_FORMAT</w:t>
              </w:r>
            </w:hyperlink>
          </w:p>
        </w:tc>
      </w:tr>
      <w:tr w:rsidR="00F10EC8" w:rsidRPr="00BC6E9B" w14:paraId="721E6C8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A596E62" w14:textId="70772635"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13</w:t>
            </w:r>
          </w:p>
        </w:tc>
        <w:tc>
          <w:tcPr>
            <w:tcW w:w="9144" w:type="dxa"/>
          </w:tcPr>
          <w:p w14:paraId="13EC7A59" w14:textId="468A8D11"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NVALID_MAC_ID_LENGTH" w:history="1">
              <w:r w:rsidR="00F10EC8" w:rsidRPr="00445944">
                <w:rPr>
                  <w:rStyle w:val="Hyperlink"/>
                  <w:rFonts w:asciiTheme="minorHAnsi" w:hAnsiTheme="minorHAnsi" w:cstheme="minorHAnsi"/>
                </w:rPr>
                <w:t>INVALID_MAC_ID_LENGTH</w:t>
              </w:r>
            </w:hyperlink>
          </w:p>
        </w:tc>
      </w:tr>
      <w:tr w:rsidR="00F10EC8" w:rsidRPr="00BC6E9B" w14:paraId="797A8F2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2D8749F" w14:textId="2AB64D4A"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14</w:t>
            </w:r>
          </w:p>
        </w:tc>
        <w:tc>
          <w:tcPr>
            <w:tcW w:w="9144" w:type="dxa"/>
          </w:tcPr>
          <w:p w14:paraId="44FEAE89" w14:textId="383780AA"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ALREADY_PROV" w:history="1">
              <w:r w:rsidR="00F10EC8" w:rsidRPr="00445944">
                <w:rPr>
                  <w:rStyle w:val="Hyperlink"/>
                  <w:rFonts w:asciiTheme="minorHAnsi" w:hAnsiTheme="minorHAnsi" w:cstheme="minorHAnsi"/>
                </w:rPr>
                <w:t>NODE_ALREADY_PROV</w:t>
              </w:r>
            </w:hyperlink>
          </w:p>
        </w:tc>
      </w:tr>
      <w:tr w:rsidR="00F10EC8" w:rsidRPr="00BC6E9B" w14:paraId="16E6D979" w14:textId="47CCC0BE"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0D4F122" w14:textId="1087F1A3"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15</w:t>
            </w:r>
          </w:p>
        </w:tc>
        <w:tc>
          <w:tcPr>
            <w:tcW w:w="9144" w:type="dxa"/>
          </w:tcPr>
          <w:p w14:paraId="143380F4" w14:textId="2FB86AD9"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NOT_FOUND" w:history="1">
              <w:r w:rsidR="00F10EC8" w:rsidRPr="00445944">
                <w:rPr>
                  <w:rStyle w:val="Hyperlink"/>
                  <w:rFonts w:asciiTheme="minorHAnsi" w:hAnsiTheme="minorHAnsi" w:cstheme="minorHAnsi"/>
                </w:rPr>
                <w:t>NODE_SER_NO_NOT_FOUND</w:t>
              </w:r>
            </w:hyperlink>
          </w:p>
        </w:tc>
      </w:tr>
      <w:tr w:rsidR="00F10EC8" w:rsidRPr="00BC6E9B" w14:paraId="452494E0" w14:textId="0C26C534"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0A576C7" w14:textId="21328F4B"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16</w:t>
            </w:r>
          </w:p>
        </w:tc>
        <w:tc>
          <w:tcPr>
            <w:tcW w:w="9144" w:type="dxa"/>
          </w:tcPr>
          <w:p w14:paraId="26CA978C" w14:textId="4A661951"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ELEMENT_ADDR_NOT_FOUND" w:history="1">
              <w:r w:rsidR="00F10EC8" w:rsidRPr="00445944">
                <w:rPr>
                  <w:rStyle w:val="Hyperlink"/>
                  <w:rFonts w:asciiTheme="minorHAnsi" w:hAnsiTheme="minorHAnsi" w:cstheme="minorHAnsi"/>
                </w:rPr>
                <w:t>ELEMENT_ADDR_NOT_FOUND</w:t>
              </w:r>
            </w:hyperlink>
          </w:p>
        </w:tc>
      </w:tr>
      <w:tr w:rsidR="00F10EC8" w:rsidRPr="00BC6E9B" w14:paraId="5313309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840EE6" w14:textId="1926FAB2"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17</w:t>
            </w:r>
          </w:p>
        </w:tc>
        <w:tc>
          <w:tcPr>
            <w:tcW w:w="9144" w:type="dxa"/>
          </w:tcPr>
          <w:p w14:paraId="4F3C7FAB" w14:textId="3C0A7C9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GWY_NOT_CONFIGURED_WITH_AC_REMOTE" w:history="1">
              <w:r w:rsidR="00F10EC8" w:rsidRPr="00445944">
                <w:rPr>
                  <w:rStyle w:val="Hyperlink"/>
                  <w:rFonts w:asciiTheme="minorHAnsi" w:hAnsiTheme="minorHAnsi" w:cstheme="minorHAnsi"/>
                </w:rPr>
                <w:t>GWY_NOT_CONFIGURED_WITH_AC_REMOTE</w:t>
              </w:r>
            </w:hyperlink>
          </w:p>
        </w:tc>
      </w:tr>
      <w:tr w:rsidR="00F10EC8" w:rsidRPr="00BC6E9B" w14:paraId="211058C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42A8A40" w14:textId="5F5323A6"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18</w:t>
            </w:r>
          </w:p>
        </w:tc>
        <w:tc>
          <w:tcPr>
            <w:tcW w:w="9144" w:type="dxa"/>
          </w:tcPr>
          <w:p w14:paraId="7F06ABF6" w14:textId="61EC892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NOT_CONFIGURED_WITH_AC_REMOTE" w:history="1">
              <w:r w:rsidR="00F10EC8" w:rsidRPr="00445944">
                <w:rPr>
                  <w:rStyle w:val="Hyperlink"/>
                  <w:rFonts w:asciiTheme="minorHAnsi" w:hAnsiTheme="minorHAnsi" w:cstheme="minorHAnsi"/>
                </w:rPr>
                <w:t>NODE_NOT_CONFIGURED_WITH_AC_REMOTE</w:t>
              </w:r>
            </w:hyperlink>
          </w:p>
        </w:tc>
      </w:tr>
      <w:tr w:rsidR="00F10EC8" w:rsidRPr="00BC6E9B" w14:paraId="39DBD53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664308" w14:textId="6C34D3EC"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19</w:t>
            </w:r>
          </w:p>
        </w:tc>
        <w:tc>
          <w:tcPr>
            <w:tcW w:w="9144" w:type="dxa"/>
          </w:tcPr>
          <w:p w14:paraId="3D265882" w14:textId="2EC32525"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NOT_FOUND" w:history="1">
              <w:r w:rsidR="00F10EC8" w:rsidRPr="00445944">
                <w:rPr>
                  <w:rStyle w:val="Hyperlink"/>
                  <w:rFonts w:asciiTheme="minorHAnsi" w:hAnsiTheme="minorHAnsi" w:cstheme="minorHAnsi"/>
                </w:rPr>
                <w:t>POWER_NOT_FOUND</w:t>
              </w:r>
            </w:hyperlink>
          </w:p>
        </w:tc>
      </w:tr>
      <w:tr w:rsidR="00F10EC8" w:rsidRPr="00BC6E9B" w14:paraId="78E4D17D"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F02E515" w14:textId="0BB19E49"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20</w:t>
            </w:r>
          </w:p>
        </w:tc>
        <w:tc>
          <w:tcPr>
            <w:tcW w:w="9144" w:type="dxa"/>
          </w:tcPr>
          <w:p w14:paraId="6D1B31AA" w14:textId="2051C860"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OWER_EXCEEDING_RANGE" w:history="1">
              <w:r w:rsidR="00F10EC8" w:rsidRPr="00445944">
                <w:rPr>
                  <w:rStyle w:val="Hyperlink"/>
                  <w:rFonts w:asciiTheme="minorHAnsi" w:hAnsiTheme="minorHAnsi" w:cstheme="minorHAnsi"/>
                </w:rPr>
                <w:t>POWER_EXCEEDING_RANGE</w:t>
              </w:r>
            </w:hyperlink>
          </w:p>
        </w:tc>
      </w:tr>
      <w:tr w:rsidR="00F10EC8" w:rsidRPr="00BC6E9B" w14:paraId="7413DCF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3E01607" w14:textId="2810620F"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21</w:t>
            </w:r>
          </w:p>
        </w:tc>
        <w:tc>
          <w:tcPr>
            <w:tcW w:w="9144" w:type="dxa"/>
          </w:tcPr>
          <w:p w14:paraId="56B9F983" w14:textId="0294B690"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NOT_FOUND" w:history="1">
              <w:r w:rsidR="00F10EC8" w:rsidRPr="00445944">
                <w:rPr>
                  <w:rStyle w:val="Hyperlink"/>
                  <w:rFonts w:asciiTheme="minorHAnsi" w:hAnsiTheme="minorHAnsi" w:cstheme="minorHAnsi"/>
                </w:rPr>
                <w:t>MODE_NOT_FOUND</w:t>
              </w:r>
            </w:hyperlink>
          </w:p>
        </w:tc>
      </w:tr>
      <w:tr w:rsidR="00F10EC8" w:rsidRPr="00BC6E9B" w14:paraId="321F21CC"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DCBB718" w14:textId="5672E738"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22</w:t>
            </w:r>
          </w:p>
        </w:tc>
        <w:tc>
          <w:tcPr>
            <w:tcW w:w="9144" w:type="dxa"/>
          </w:tcPr>
          <w:p w14:paraId="7B3BDB59" w14:textId="4DEC75EB"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ODE_EXCEEDING_RANGE" w:history="1">
              <w:r w:rsidR="00F10EC8" w:rsidRPr="00445944">
                <w:rPr>
                  <w:rStyle w:val="Hyperlink"/>
                  <w:rFonts w:asciiTheme="minorHAnsi" w:hAnsiTheme="minorHAnsi" w:cstheme="minorHAnsi"/>
                </w:rPr>
                <w:t>MODE_EXCEEDING_RANGE</w:t>
              </w:r>
            </w:hyperlink>
          </w:p>
        </w:tc>
      </w:tr>
      <w:tr w:rsidR="00F10EC8" w:rsidRPr="00BC6E9B" w14:paraId="376ACB46"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46E1638" w14:textId="2A7936F1"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23</w:t>
            </w:r>
          </w:p>
        </w:tc>
        <w:tc>
          <w:tcPr>
            <w:tcW w:w="9144" w:type="dxa"/>
          </w:tcPr>
          <w:p w14:paraId="4E5734FD" w14:textId="50F6D13E"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_SPEED_NOT_FOUND" w:history="1">
              <w:r w:rsidR="00F10EC8" w:rsidRPr="00445944">
                <w:rPr>
                  <w:rStyle w:val="Hyperlink"/>
                  <w:rFonts w:asciiTheme="minorHAnsi" w:hAnsiTheme="minorHAnsi" w:cstheme="minorHAnsi"/>
                </w:rPr>
                <w:t>FAN_SPEED_NOT_FOUND</w:t>
              </w:r>
            </w:hyperlink>
          </w:p>
        </w:tc>
      </w:tr>
      <w:tr w:rsidR="00F10EC8" w:rsidRPr="00BC6E9B" w14:paraId="7CCD3325"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79DFFCE" w14:textId="5D5474A2"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24</w:t>
            </w:r>
          </w:p>
        </w:tc>
        <w:tc>
          <w:tcPr>
            <w:tcW w:w="9144" w:type="dxa"/>
          </w:tcPr>
          <w:p w14:paraId="036B6A5D" w14:textId="6C904BA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ANSPEED_EXCEEDING_RANGE" w:history="1">
              <w:r w:rsidR="00F10EC8" w:rsidRPr="00445944">
                <w:rPr>
                  <w:rStyle w:val="Hyperlink"/>
                  <w:rFonts w:asciiTheme="minorHAnsi" w:hAnsiTheme="minorHAnsi" w:cstheme="minorHAnsi"/>
                </w:rPr>
                <w:t>FANSPEED_EXCEEDING_RANGE</w:t>
              </w:r>
            </w:hyperlink>
          </w:p>
        </w:tc>
      </w:tr>
      <w:tr w:rsidR="00F10EC8" w:rsidRPr="00BC6E9B" w14:paraId="29DF55D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0ACF72B" w14:textId="28C41B8D"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25</w:t>
            </w:r>
          </w:p>
        </w:tc>
        <w:tc>
          <w:tcPr>
            <w:tcW w:w="9144" w:type="dxa"/>
          </w:tcPr>
          <w:p w14:paraId="66932301" w14:textId="1C25F4A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NOT_FOUND" w:history="1">
              <w:r w:rsidR="00F10EC8" w:rsidRPr="00445944">
                <w:rPr>
                  <w:rStyle w:val="Hyperlink"/>
                  <w:rFonts w:asciiTheme="minorHAnsi" w:hAnsiTheme="minorHAnsi" w:cstheme="minorHAnsi"/>
                </w:rPr>
                <w:t>TEMPERATURE_NOT_FOUND</w:t>
              </w:r>
            </w:hyperlink>
          </w:p>
        </w:tc>
      </w:tr>
      <w:tr w:rsidR="00F10EC8" w:rsidRPr="00BC6E9B" w14:paraId="5D62E85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B9E39D9" w14:textId="6CCEA4CE"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26</w:t>
            </w:r>
          </w:p>
        </w:tc>
        <w:tc>
          <w:tcPr>
            <w:tcW w:w="9144" w:type="dxa"/>
          </w:tcPr>
          <w:p w14:paraId="201E04FD" w14:textId="11037A64"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ERATURE_EXCEEDING_RANGE" w:history="1">
              <w:r w:rsidR="00F10EC8" w:rsidRPr="00445944">
                <w:rPr>
                  <w:rStyle w:val="Hyperlink"/>
                  <w:rFonts w:asciiTheme="minorHAnsi" w:hAnsiTheme="minorHAnsi" w:cstheme="minorHAnsi"/>
                </w:rPr>
                <w:t>TEMPERATURE_EXCEEDING_RANGE</w:t>
              </w:r>
            </w:hyperlink>
          </w:p>
        </w:tc>
      </w:tr>
      <w:tr w:rsidR="00F10EC8" w:rsidRPr="00BC6E9B" w14:paraId="46C531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AE80D32" w14:textId="5645BA22"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27</w:t>
            </w:r>
          </w:p>
        </w:tc>
        <w:tc>
          <w:tcPr>
            <w:tcW w:w="9144" w:type="dxa"/>
          </w:tcPr>
          <w:p w14:paraId="434F2024" w14:textId="0FC9E310"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NOT_FOUND" w:history="1">
              <w:r w:rsidR="00F10EC8" w:rsidRPr="00445944">
                <w:rPr>
                  <w:rStyle w:val="Hyperlink"/>
                  <w:rFonts w:asciiTheme="minorHAnsi" w:hAnsiTheme="minorHAnsi" w:cstheme="minorHAnsi"/>
                </w:rPr>
                <w:t>SWING_H_NOT_FOUND</w:t>
              </w:r>
            </w:hyperlink>
          </w:p>
        </w:tc>
      </w:tr>
      <w:tr w:rsidR="00F10EC8" w:rsidRPr="00BC6E9B" w14:paraId="0A5AB53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3201121" w14:textId="1BE30BF1"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28</w:t>
            </w:r>
          </w:p>
        </w:tc>
        <w:tc>
          <w:tcPr>
            <w:tcW w:w="9144" w:type="dxa"/>
          </w:tcPr>
          <w:p w14:paraId="203DE9D8" w14:textId="67CAB066"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H_EXCEEDING_RANGE" w:history="1">
              <w:r w:rsidR="00F10EC8" w:rsidRPr="00445944">
                <w:rPr>
                  <w:rStyle w:val="Hyperlink"/>
                  <w:rFonts w:asciiTheme="minorHAnsi" w:hAnsiTheme="minorHAnsi" w:cstheme="minorHAnsi"/>
                </w:rPr>
                <w:t>SWING_H_EXCEEDING_RANGE</w:t>
              </w:r>
            </w:hyperlink>
          </w:p>
        </w:tc>
      </w:tr>
      <w:tr w:rsidR="00F10EC8" w:rsidRPr="00BC6E9B" w14:paraId="602846E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51F177A" w14:textId="790F1637"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29</w:t>
            </w:r>
          </w:p>
        </w:tc>
        <w:tc>
          <w:tcPr>
            <w:tcW w:w="9144" w:type="dxa"/>
          </w:tcPr>
          <w:p w14:paraId="14D45586" w14:textId="025A4DED"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NOT_FOUND" w:history="1">
              <w:r w:rsidR="00F10EC8" w:rsidRPr="00445944">
                <w:rPr>
                  <w:rStyle w:val="Hyperlink"/>
                  <w:rFonts w:asciiTheme="minorHAnsi" w:hAnsiTheme="minorHAnsi" w:cstheme="minorHAnsi"/>
                </w:rPr>
                <w:t>SWING_V_NOT_FOUND</w:t>
              </w:r>
            </w:hyperlink>
          </w:p>
        </w:tc>
      </w:tr>
      <w:tr w:rsidR="00F10EC8" w:rsidRPr="00BC6E9B" w14:paraId="7866D9D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6BF1218" w14:textId="30134B7B"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30</w:t>
            </w:r>
          </w:p>
        </w:tc>
        <w:tc>
          <w:tcPr>
            <w:tcW w:w="9144" w:type="dxa"/>
          </w:tcPr>
          <w:p w14:paraId="1B262CAA" w14:textId="101CC2F7"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SWING_V_EXCEEDING_RANGE" w:history="1">
              <w:r w:rsidR="00F10EC8" w:rsidRPr="00445944">
                <w:rPr>
                  <w:rStyle w:val="Hyperlink"/>
                  <w:rFonts w:asciiTheme="minorHAnsi" w:hAnsiTheme="minorHAnsi" w:cstheme="minorHAnsi"/>
                </w:rPr>
                <w:t>SWING_V_EXCEEDING_RANGE</w:t>
              </w:r>
            </w:hyperlink>
          </w:p>
        </w:tc>
      </w:tr>
      <w:tr w:rsidR="00F10EC8" w:rsidRPr="00BC6E9B" w14:paraId="4B691CA4"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83C5AA9" w14:textId="0C769412"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31</w:t>
            </w:r>
          </w:p>
        </w:tc>
        <w:tc>
          <w:tcPr>
            <w:tcW w:w="9144" w:type="dxa"/>
          </w:tcPr>
          <w:p w14:paraId="1E6EE395" w14:textId="0112532F"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NOT_FOUND" w:history="1">
              <w:r w:rsidR="00F10EC8" w:rsidRPr="00445944">
                <w:rPr>
                  <w:rStyle w:val="Hyperlink"/>
                  <w:rFonts w:asciiTheme="minorHAnsi" w:hAnsiTheme="minorHAnsi" w:cstheme="minorHAnsi"/>
                </w:rPr>
                <w:t>ONTIMER_NOT_FOUND</w:t>
              </w:r>
            </w:hyperlink>
          </w:p>
        </w:tc>
      </w:tr>
      <w:tr w:rsidR="00F10EC8" w:rsidRPr="00BC6E9B" w14:paraId="35F6D92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4ED85293" w14:textId="7A91DCD4"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32</w:t>
            </w:r>
          </w:p>
        </w:tc>
        <w:tc>
          <w:tcPr>
            <w:tcW w:w="9144" w:type="dxa"/>
          </w:tcPr>
          <w:p w14:paraId="5BE4B9ED" w14:textId="76FEA1A8"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NTIMER_EXCEEDING_RANGE" w:history="1">
              <w:r w:rsidR="00F10EC8" w:rsidRPr="00445944">
                <w:rPr>
                  <w:rStyle w:val="Hyperlink"/>
                  <w:rFonts w:asciiTheme="minorHAnsi" w:hAnsiTheme="minorHAnsi" w:cstheme="minorHAnsi"/>
                </w:rPr>
                <w:t>ONTIMER_EXCEEDING_RANGE</w:t>
              </w:r>
            </w:hyperlink>
          </w:p>
        </w:tc>
      </w:tr>
      <w:tr w:rsidR="00F10EC8" w:rsidRPr="00BC6E9B" w14:paraId="44ED0A1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2DBF8A2" w14:textId="2C63A74E"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33</w:t>
            </w:r>
          </w:p>
        </w:tc>
        <w:tc>
          <w:tcPr>
            <w:tcW w:w="9144" w:type="dxa"/>
          </w:tcPr>
          <w:p w14:paraId="6BDE298D" w14:textId="23D73C7C"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NOT_FOUND" w:history="1">
              <w:r w:rsidR="00F10EC8" w:rsidRPr="00445944">
                <w:rPr>
                  <w:rStyle w:val="Hyperlink"/>
                  <w:rFonts w:asciiTheme="minorHAnsi" w:hAnsiTheme="minorHAnsi" w:cstheme="minorHAnsi"/>
                </w:rPr>
                <w:t>OFFTIMER_NOT_FOUND</w:t>
              </w:r>
            </w:hyperlink>
          </w:p>
        </w:tc>
      </w:tr>
      <w:tr w:rsidR="00F10EC8" w:rsidRPr="00BC6E9B" w14:paraId="39FCE0F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A725E89" w14:textId="18B022D0"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34</w:t>
            </w:r>
          </w:p>
        </w:tc>
        <w:tc>
          <w:tcPr>
            <w:tcW w:w="9144" w:type="dxa"/>
          </w:tcPr>
          <w:p w14:paraId="30A1606C" w14:textId="321739F9"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OFFTIMER_EXCEEDING_RANGE" w:history="1">
              <w:r w:rsidR="00F10EC8" w:rsidRPr="00445944">
                <w:rPr>
                  <w:rStyle w:val="Hyperlink"/>
                  <w:rFonts w:asciiTheme="minorHAnsi" w:hAnsiTheme="minorHAnsi" w:cstheme="minorHAnsi"/>
                </w:rPr>
                <w:t>OFFTIMER_EXCEEDING_RANGE</w:t>
              </w:r>
            </w:hyperlink>
          </w:p>
        </w:tc>
      </w:tr>
      <w:tr w:rsidR="00F10EC8" w:rsidRPr="00BC6E9B" w14:paraId="2733472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9974C47" w14:textId="4879CF6A"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35</w:t>
            </w:r>
          </w:p>
        </w:tc>
        <w:tc>
          <w:tcPr>
            <w:tcW w:w="9144" w:type="dxa"/>
          </w:tcPr>
          <w:p w14:paraId="5C55F8AA" w14:textId="0D5E5E4C"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NOT_FOUND" w:history="1">
              <w:r w:rsidR="00F10EC8" w:rsidRPr="00445944">
                <w:rPr>
                  <w:rStyle w:val="Hyperlink"/>
                  <w:rFonts w:asciiTheme="minorHAnsi" w:hAnsiTheme="minorHAnsi" w:cstheme="minorHAnsi"/>
                </w:rPr>
                <w:t>LOCKING_NOT_FOUND</w:t>
              </w:r>
            </w:hyperlink>
          </w:p>
        </w:tc>
      </w:tr>
      <w:tr w:rsidR="00F10EC8" w:rsidRPr="00BC6E9B" w14:paraId="12BFE2B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D7765D" w14:textId="7EC39CAE"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36</w:t>
            </w:r>
          </w:p>
        </w:tc>
        <w:tc>
          <w:tcPr>
            <w:tcW w:w="9144" w:type="dxa"/>
          </w:tcPr>
          <w:p w14:paraId="5AE4B350" w14:textId="3387010E"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CKING_EXCEEDING_RANGE" w:history="1">
              <w:r w:rsidR="00F10EC8" w:rsidRPr="00445944">
                <w:rPr>
                  <w:rStyle w:val="Hyperlink"/>
                  <w:rFonts w:asciiTheme="minorHAnsi" w:hAnsiTheme="minorHAnsi" w:cstheme="minorHAnsi"/>
                </w:rPr>
                <w:t>LOCKING_EXCEEDING_RANGE</w:t>
              </w:r>
            </w:hyperlink>
          </w:p>
        </w:tc>
      </w:tr>
      <w:tr w:rsidR="00F10EC8" w:rsidRPr="00BC6E9B" w14:paraId="3384C1E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25C21617" w14:textId="1D185DB4"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37</w:t>
            </w:r>
          </w:p>
        </w:tc>
        <w:tc>
          <w:tcPr>
            <w:tcW w:w="9144" w:type="dxa"/>
          </w:tcPr>
          <w:p w14:paraId="21D640E8" w14:textId="4691D435"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NOT_FOUND" w:history="1">
              <w:r w:rsidR="00F10EC8" w:rsidRPr="00445944">
                <w:rPr>
                  <w:rStyle w:val="Hyperlink"/>
                  <w:rFonts w:asciiTheme="minorHAnsi" w:hAnsiTheme="minorHAnsi" w:cstheme="minorHAnsi"/>
                </w:rPr>
                <w:t>TEMP_LOCK_UP_LIMIT_NOT_FOUND</w:t>
              </w:r>
            </w:hyperlink>
          </w:p>
        </w:tc>
      </w:tr>
      <w:tr w:rsidR="00F10EC8" w:rsidRPr="00BC6E9B" w14:paraId="5BF5D3F9"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5178ADC3" w14:textId="18A9809E"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38</w:t>
            </w:r>
          </w:p>
        </w:tc>
        <w:tc>
          <w:tcPr>
            <w:tcW w:w="9144" w:type="dxa"/>
          </w:tcPr>
          <w:p w14:paraId="1DAEF4E6" w14:textId="2B483220"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NOT_FOUND" w:history="1">
              <w:r w:rsidR="00F10EC8" w:rsidRPr="00445944">
                <w:rPr>
                  <w:rStyle w:val="Hyperlink"/>
                  <w:rFonts w:asciiTheme="minorHAnsi" w:hAnsiTheme="minorHAnsi" w:cstheme="minorHAnsi"/>
                </w:rPr>
                <w:t>TEMP_LOCK_LOW_LIMIT_NOT_FOUND</w:t>
              </w:r>
            </w:hyperlink>
          </w:p>
        </w:tc>
      </w:tr>
      <w:tr w:rsidR="00F10EC8" w:rsidRPr="00BC6E9B" w14:paraId="6F7CFB62"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8FD3425" w14:textId="61627EB4"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39</w:t>
            </w:r>
          </w:p>
        </w:tc>
        <w:tc>
          <w:tcPr>
            <w:tcW w:w="9144" w:type="dxa"/>
          </w:tcPr>
          <w:p w14:paraId="74C61E15" w14:textId="5A63FE26"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UP_LIMIT_EXCEEDS_ABS_TEMP" w:history="1">
              <w:r w:rsidR="00F10EC8" w:rsidRPr="00445944">
                <w:rPr>
                  <w:rStyle w:val="Hyperlink"/>
                  <w:rFonts w:asciiTheme="minorHAnsi" w:hAnsiTheme="minorHAnsi" w:cstheme="minorHAnsi"/>
                </w:rPr>
                <w:t>TEMP_LOCK_UP_LIMIT_EXCEEDS_ABS_TEMP_UP_LIMIT</w:t>
              </w:r>
            </w:hyperlink>
          </w:p>
        </w:tc>
      </w:tr>
      <w:tr w:rsidR="00F10EC8" w:rsidRPr="00BC6E9B" w14:paraId="7B84B31E"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4A32F12" w14:textId="15D7A8F5"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40</w:t>
            </w:r>
          </w:p>
        </w:tc>
        <w:tc>
          <w:tcPr>
            <w:tcW w:w="9144" w:type="dxa"/>
          </w:tcPr>
          <w:p w14:paraId="53519317" w14:textId="4265F634"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TEMP_LOCK_LOW_LIMIT_EXCEEDS_ABS_TEM" w:history="1">
              <w:r w:rsidR="00F10EC8" w:rsidRPr="00445944">
                <w:rPr>
                  <w:rStyle w:val="Hyperlink"/>
                  <w:rFonts w:asciiTheme="minorHAnsi" w:hAnsiTheme="minorHAnsi" w:cstheme="minorHAnsi"/>
                </w:rPr>
                <w:t>TEMP_LOCK_LOW_LIMIT_EXCEEDS_ABS_TEMP_LOW_LIMIT</w:t>
              </w:r>
            </w:hyperlink>
          </w:p>
        </w:tc>
      </w:tr>
      <w:tr w:rsidR="00F10EC8" w:rsidRPr="00BC6E9B" w14:paraId="63B09FA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2B05B3E" w14:textId="063B1518"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41</w:t>
            </w:r>
          </w:p>
        </w:tc>
        <w:tc>
          <w:tcPr>
            <w:tcW w:w="9144" w:type="dxa"/>
          </w:tcPr>
          <w:p w14:paraId="72A94B09" w14:textId="00FEF086"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ILLOGICAL_LOCKING_TEMP_LIMIT" w:history="1">
              <w:r w:rsidR="00F10EC8" w:rsidRPr="00445944">
                <w:rPr>
                  <w:rStyle w:val="Hyperlink"/>
                  <w:rFonts w:asciiTheme="minorHAnsi" w:hAnsiTheme="minorHAnsi" w:cstheme="minorHAnsi"/>
                </w:rPr>
                <w:t>ILLOGICAL_LOCKING_TEMP_LIMIT</w:t>
              </w:r>
            </w:hyperlink>
          </w:p>
        </w:tc>
      </w:tr>
      <w:tr w:rsidR="00F10EC8" w:rsidRPr="00BC6E9B" w14:paraId="39D69CB0"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E587168" w14:textId="089F8F2D"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42</w:t>
            </w:r>
          </w:p>
        </w:tc>
        <w:tc>
          <w:tcPr>
            <w:tcW w:w="9144" w:type="dxa"/>
          </w:tcPr>
          <w:p w14:paraId="6203761A" w14:textId="0FF4BBD2"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NOT_FOUND" w:history="1">
              <w:r w:rsidR="00F10EC8" w:rsidRPr="00445944">
                <w:rPr>
                  <w:rStyle w:val="Hyperlink"/>
                  <w:rFonts w:asciiTheme="minorHAnsi" w:hAnsiTheme="minorHAnsi" w:cstheme="minorHAnsi"/>
                </w:rPr>
                <w:t>PUBLISH_PERIOD_NOT_FOUND</w:t>
              </w:r>
            </w:hyperlink>
          </w:p>
        </w:tc>
      </w:tr>
      <w:tr w:rsidR="00F10EC8" w:rsidRPr="00BC6E9B" w14:paraId="203F803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707D47B" w14:textId="184F93A5" w:rsidR="00F10EC8" w:rsidRPr="00BC6E9B" w:rsidRDefault="00F10EC8" w:rsidP="00F10EC8">
            <w:pPr>
              <w:spacing w:before="40" w:after="40"/>
              <w:jc w:val="center"/>
              <w:rPr>
                <w:rFonts w:asciiTheme="minorHAnsi" w:hAnsiTheme="minorHAnsi" w:cstheme="minorHAnsi"/>
              </w:rPr>
            </w:pPr>
            <w:r w:rsidRPr="00BC6E9B">
              <w:rPr>
                <w:rFonts w:asciiTheme="minorHAnsi" w:hAnsiTheme="minorHAnsi" w:cstheme="minorHAnsi"/>
                <w:color w:val="000000"/>
                <w:sz w:val="22"/>
                <w:szCs w:val="22"/>
              </w:rPr>
              <w:t>43</w:t>
            </w:r>
          </w:p>
        </w:tc>
        <w:tc>
          <w:tcPr>
            <w:tcW w:w="9144" w:type="dxa"/>
          </w:tcPr>
          <w:p w14:paraId="226F3B37" w14:textId="09F4267A"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PUBLISH_PERIOD_EXCEEDS_RANGE" w:history="1">
              <w:r w:rsidR="00F10EC8" w:rsidRPr="00445944">
                <w:rPr>
                  <w:rStyle w:val="Hyperlink"/>
                  <w:rFonts w:asciiTheme="minorHAnsi" w:hAnsiTheme="minorHAnsi" w:cstheme="minorHAnsi"/>
                </w:rPr>
                <w:t>PUBLISH_PERIOD_EXCEEDS_RANGE</w:t>
              </w:r>
            </w:hyperlink>
          </w:p>
        </w:tc>
      </w:tr>
      <w:tr w:rsidR="00F10EC8" w:rsidRPr="00BC6E9B" w14:paraId="50A258F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7440B73D" w14:textId="09A855C1" w:rsidR="00F10EC8" w:rsidRPr="00BC6E9B" w:rsidRDefault="00F10EC8" w:rsidP="00F10EC8">
            <w:pPr>
              <w:spacing w:before="40" w:after="40"/>
              <w:jc w:val="center"/>
              <w:rPr>
                <w:rFonts w:asciiTheme="minorHAnsi" w:hAnsiTheme="minorHAnsi" w:cstheme="minorHAnsi"/>
                <w:color w:val="000000"/>
                <w:sz w:val="22"/>
                <w:szCs w:val="22"/>
              </w:rPr>
            </w:pPr>
            <w:r w:rsidRPr="00BC6E9B">
              <w:rPr>
                <w:rFonts w:asciiTheme="minorHAnsi" w:hAnsiTheme="minorHAnsi" w:cstheme="minorHAnsi"/>
                <w:color w:val="000000"/>
                <w:sz w:val="22"/>
                <w:szCs w:val="22"/>
              </w:rPr>
              <w:t>44</w:t>
            </w:r>
          </w:p>
        </w:tc>
        <w:tc>
          <w:tcPr>
            <w:tcW w:w="9144" w:type="dxa"/>
          </w:tcPr>
          <w:p w14:paraId="71C29385" w14:textId="4F48388F" w:rsidR="00F10EC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MSG_SEQ_NO_EXCEEDING_RANGE" w:history="1">
              <w:r w:rsidR="00F10EC8" w:rsidRPr="00445944">
                <w:rPr>
                  <w:rStyle w:val="Hyperlink"/>
                  <w:rFonts w:asciiTheme="minorHAnsi" w:hAnsiTheme="minorHAnsi" w:cstheme="minorHAnsi"/>
                </w:rPr>
                <w:t>MSG_SEQ_NO_EXCEEDING_RANGE</w:t>
              </w:r>
            </w:hyperlink>
          </w:p>
        </w:tc>
      </w:tr>
      <w:tr w:rsidR="00A01F08" w:rsidRPr="00BC6E9B" w14:paraId="34F8C62F"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0084267" w14:textId="5E8FC607" w:rsidR="00A01F08" w:rsidRPr="00BC6E9B" w:rsidRDefault="00A01F08" w:rsidP="00F10EC8">
            <w:pPr>
              <w:spacing w:before="40" w:after="40"/>
              <w:jc w:val="center"/>
              <w:rPr>
                <w:rFonts w:asciiTheme="minorHAnsi" w:hAnsiTheme="minorHAnsi" w:cstheme="minorHAnsi"/>
                <w:color w:val="000000"/>
                <w:sz w:val="22"/>
                <w:szCs w:val="22"/>
              </w:rPr>
            </w:pPr>
            <w:r w:rsidRPr="00BC6E9B">
              <w:rPr>
                <w:rFonts w:asciiTheme="minorHAnsi" w:hAnsiTheme="minorHAnsi" w:cstheme="minorHAnsi"/>
                <w:color w:val="000000"/>
                <w:sz w:val="22"/>
                <w:szCs w:val="22"/>
              </w:rPr>
              <w:t>45</w:t>
            </w:r>
          </w:p>
        </w:tc>
        <w:tc>
          <w:tcPr>
            <w:tcW w:w="9144" w:type="dxa"/>
          </w:tcPr>
          <w:p w14:paraId="47E84701" w14:textId="6B919B92" w:rsidR="00A01F08" w:rsidRPr="00BC6E9B" w:rsidRDefault="00000000"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NODE_SER_NO_INVALID" w:history="1">
              <w:r w:rsidR="00A01F08" w:rsidRPr="00445944">
                <w:rPr>
                  <w:rStyle w:val="Hyperlink"/>
                  <w:rFonts w:asciiTheme="minorHAnsi" w:hAnsiTheme="minorHAnsi" w:cstheme="minorHAnsi"/>
                </w:rPr>
                <w:t>NODE_SER_NO_INVALID</w:t>
              </w:r>
            </w:hyperlink>
          </w:p>
        </w:tc>
      </w:tr>
      <w:tr w:rsidR="002E3ABE" w:rsidRPr="00BC6E9B" w14:paraId="33CF91AB"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1D03FD28" w14:textId="46787BF3" w:rsidR="002E3ABE" w:rsidRPr="00BC6E9B" w:rsidRDefault="002E3ABE" w:rsidP="00F10EC8">
            <w:pPr>
              <w:spacing w:before="40" w:after="40"/>
              <w:jc w:val="center"/>
              <w:rPr>
                <w:rFonts w:asciiTheme="minorHAnsi" w:hAnsiTheme="minorHAnsi" w:cstheme="minorHAnsi"/>
                <w:color w:val="000000"/>
                <w:sz w:val="22"/>
                <w:szCs w:val="22"/>
              </w:rPr>
            </w:pPr>
            <w:r>
              <w:rPr>
                <w:rFonts w:asciiTheme="minorHAnsi" w:hAnsiTheme="minorHAnsi" w:cstheme="minorHAnsi"/>
                <w:color w:val="000000"/>
                <w:sz w:val="22"/>
                <w:szCs w:val="22"/>
              </w:rPr>
              <w:t>46</w:t>
            </w:r>
          </w:p>
        </w:tc>
        <w:tc>
          <w:tcPr>
            <w:tcW w:w="9144" w:type="dxa"/>
          </w:tcPr>
          <w:p w14:paraId="3D139889" w14:textId="692FECA5" w:rsidR="002E3ABE" w:rsidRPr="002E3ABE" w:rsidRDefault="00300A55"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RESET_DEVICE_NOT_FOUND" w:history="1">
              <w:r w:rsidR="002E3ABE" w:rsidRPr="00300A55">
                <w:rPr>
                  <w:rStyle w:val="Hyperlink"/>
                  <w:rFonts w:asciiTheme="minorHAnsi" w:hAnsiTheme="minorHAnsi" w:cstheme="minorHAnsi"/>
                </w:rPr>
                <w:t>RESET_DEVICE_NOT_FOUND</w:t>
              </w:r>
            </w:hyperlink>
          </w:p>
        </w:tc>
      </w:tr>
      <w:tr w:rsidR="002E3ABE" w:rsidRPr="00BC6E9B" w14:paraId="1DC04D87"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04E1B29D" w14:textId="56854DF1" w:rsidR="002E3ABE" w:rsidRPr="00BC6E9B" w:rsidRDefault="002E3ABE" w:rsidP="00F10EC8">
            <w:pPr>
              <w:spacing w:before="40" w:after="40"/>
              <w:jc w:val="center"/>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47</w:t>
            </w:r>
          </w:p>
        </w:tc>
        <w:tc>
          <w:tcPr>
            <w:tcW w:w="9144" w:type="dxa"/>
          </w:tcPr>
          <w:p w14:paraId="618DF36B" w14:textId="3E843A76" w:rsidR="002E3ABE" w:rsidRPr="002E3ABE" w:rsidRDefault="00300A55" w:rsidP="00F10EC8">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LOGGING_FLAG_NOT_FOUND" w:history="1">
              <w:r w:rsidR="002E3ABE" w:rsidRPr="00300A55">
                <w:rPr>
                  <w:rStyle w:val="Hyperlink"/>
                  <w:rFonts w:asciiTheme="minorHAnsi" w:hAnsiTheme="minorHAnsi" w:cstheme="minorHAnsi"/>
                </w:rPr>
                <w:t>LOGGING_FLAG_NOT_FOUND</w:t>
              </w:r>
            </w:hyperlink>
          </w:p>
        </w:tc>
      </w:tr>
      <w:tr w:rsidR="00854BFD" w:rsidRPr="00BC6E9B" w14:paraId="75519693"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3961F984" w14:textId="33D79F9C" w:rsidR="00854BFD" w:rsidRPr="00BC6E9B" w:rsidRDefault="00854BFD" w:rsidP="00854BFD">
            <w:pPr>
              <w:spacing w:before="40" w:after="40"/>
              <w:jc w:val="center"/>
              <w:rPr>
                <w:rFonts w:asciiTheme="minorHAnsi" w:hAnsiTheme="minorHAnsi" w:cstheme="minorHAnsi"/>
              </w:rPr>
            </w:pPr>
            <w:r w:rsidRPr="00BC6E9B">
              <w:rPr>
                <w:rFonts w:asciiTheme="minorHAnsi" w:hAnsiTheme="minorHAnsi" w:cstheme="minorHAnsi"/>
              </w:rPr>
              <w:t>999</w:t>
            </w:r>
          </w:p>
        </w:tc>
        <w:tc>
          <w:tcPr>
            <w:tcW w:w="9144" w:type="dxa"/>
          </w:tcPr>
          <w:p w14:paraId="7EAE070E" w14:textId="5E4B633B" w:rsidR="00854BFD" w:rsidRPr="00BC6E9B" w:rsidRDefault="00000000"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FORBIDDEN_OPERATION" w:history="1">
              <w:r w:rsidR="00854BFD" w:rsidRPr="00445944">
                <w:rPr>
                  <w:rStyle w:val="Hyperlink"/>
                  <w:rFonts w:asciiTheme="minorHAnsi" w:hAnsiTheme="minorHAnsi" w:cstheme="minorHAnsi"/>
                </w:rPr>
                <w:t>FORBIDDEN_OPERATION</w:t>
              </w:r>
            </w:hyperlink>
          </w:p>
        </w:tc>
      </w:tr>
      <w:tr w:rsidR="00854BFD" w:rsidRPr="00BC6E9B" w14:paraId="2515E1EA" w14:textId="77777777" w:rsidTr="00734491">
        <w:trPr>
          <w:jc w:val="center"/>
        </w:trPr>
        <w:tc>
          <w:tcPr>
            <w:cnfStyle w:val="001000000000" w:firstRow="0" w:lastRow="0" w:firstColumn="1" w:lastColumn="0" w:oddVBand="0" w:evenVBand="0" w:oddHBand="0" w:evenHBand="0" w:firstRowFirstColumn="0" w:firstRowLastColumn="0" w:lastRowFirstColumn="0" w:lastRowLastColumn="0"/>
            <w:tcW w:w="774" w:type="dxa"/>
            <w:vAlign w:val="bottom"/>
          </w:tcPr>
          <w:p w14:paraId="6E92CBCF" w14:textId="07BB9089" w:rsidR="00854BFD" w:rsidRPr="00BC6E9B" w:rsidRDefault="00854BFD" w:rsidP="00854BFD">
            <w:pPr>
              <w:spacing w:before="40" w:after="40"/>
              <w:jc w:val="center"/>
              <w:rPr>
                <w:rFonts w:asciiTheme="minorHAnsi" w:hAnsiTheme="minorHAnsi" w:cstheme="minorHAnsi"/>
              </w:rPr>
            </w:pPr>
            <w:r w:rsidRPr="00BC6E9B">
              <w:rPr>
                <w:rFonts w:asciiTheme="minorHAnsi" w:hAnsiTheme="minorHAnsi" w:cstheme="minorHAnsi"/>
              </w:rPr>
              <w:t>9999</w:t>
            </w:r>
          </w:p>
        </w:tc>
        <w:tc>
          <w:tcPr>
            <w:tcW w:w="9144" w:type="dxa"/>
          </w:tcPr>
          <w:p w14:paraId="10A1AA7B" w14:textId="4F020DCE" w:rsidR="00854BFD" w:rsidRPr="00BC6E9B" w:rsidRDefault="00000000" w:rsidP="00854BFD">
            <w:pPr>
              <w:spacing w:before="40" w:after="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hyperlink w:anchor="_UNKNOWN_ERROR_CODE" w:history="1">
              <w:r w:rsidR="00854BFD" w:rsidRPr="00445944">
                <w:rPr>
                  <w:rStyle w:val="Hyperlink"/>
                  <w:rFonts w:asciiTheme="minorHAnsi" w:hAnsiTheme="minorHAnsi" w:cstheme="minorHAnsi"/>
                </w:rPr>
                <w:t>UNKNOWN ERROR CODE</w:t>
              </w:r>
            </w:hyperlink>
          </w:p>
        </w:tc>
      </w:tr>
    </w:tbl>
    <w:p w14:paraId="31F6B282" w14:textId="196E4B1C" w:rsidR="0040759C" w:rsidRPr="00BC6E9B" w:rsidRDefault="0040759C" w:rsidP="001C1294">
      <w:pPr>
        <w:rPr>
          <w:rFonts w:asciiTheme="minorHAnsi" w:hAnsiTheme="minorHAnsi" w:cstheme="minorHAnsi"/>
        </w:rPr>
      </w:pPr>
      <w:bookmarkStart w:id="76" w:name="_Toc162878787"/>
      <w:bookmarkStart w:id="77" w:name="_Toc163739572"/>
      <w:bookmarkStart w:id="78" w:name="_Toc162878791"/>
      <w:bookmarkStart w:id="79" w:name="_Toc163739576"/>
      <w:bookmarkStart w:id="80" w:name="_Toc169605319"/>
      <w:bookmarkStart w:id="81" w:name="_Toc169613316"/>
      <w:bookmarkStart w:id="82" w:name="_Toc169782107"/>
      <w:bookmarkStart w:id="83" w:name="_Toc169801997"/>
      <w:bookmarkEnd w:id="76"/>
      <w:bookmarkEnd w:id="77"/>
      <w:bookmarkEnd w:id="78"/>
      <w:bookmarkEnd w:id="79"/>
      <w:bookmarkEnd w:id="80"/>
      <w:bookmarkEnd w:id="81"/>
      <w:bookmarkEnd w:id="82"/>
      <w:bookmarkEnd w:id="83"/>
    </w:p>
    <w:p w14:paraId="043F33CE" w14:textId="77777777" w:rsidR="006E7E9C" w:rsidRPr="00BC6E9B" w:rsidRDefault="006E7E9C" w:rsidP="004F476A">
      <w:pPr>
        <w:pStyle w:val="Heading3"/>
        <w:jc w:val="both"/>
        <w:rPr>
          <w:rFonts w:asciiTheme="minorHAnsi" w:hAnsiTheme="minorHAnsi" w:cstheme="minorHAnsi"/>
        </w:rPr>
      </w:pPr>
      <w:bookmarkStart w:id="84" w:name="_FAILURE"/>
      <w:bookmarkStart w:id="85" w:name="_Toc170398484"/>
      <w:bookmarkStart w:id="86" w:name="_Toc162878795"/>
      <w:bookmarkEnd w:id="84"/>
      <w:r w:rsidRPr="00BC6E9B">
        <w:rPr>
          <w:rFonts w:asciiTheme="minorHAnsi" w:hAnsiTheme="minorHAnsi" w:cstheme="minorHAnsi"/>
        </w:rPr>
        <w:t>FAILURE</w:t>
      </w:r>
      <w:bookmarkEnd w:id="85"/>
      <w:r w:rsidRPr="00BC6E9B">
        <w:rPr>
          <w:rFonts w:asciiTheme="minorHAnsi" w:hAnsiTheme="minorHAnsi" w:cstheme="minorHAnsi"/>
        </w:rPr>
        <w:t xml:space="preserve"> </w:t>
      </w:r>
    </w:p>
    <w:p w14:paraId="339954D3" w14:textId="1F941DBD" w:rsidR="00F72B12" w:rsidRPr="00BC6E9B" w:rsidRDefault="000A255E" w:rsidP="004F476A">
      <w:pPr>
        <w:ind w:firstLine="720"/>
        <w:jc w:val="both"/>
        <w:rPr>
          <w:rFonts w:asciiTheme="minorHAnsi" w:hAnsiTheme="minorHAnsi" w:cstheme="minorHAnsi"/>
        </w:rPr>
      </w:pPr>
      <w:r w:rsidRPr="00BC6E9B">
        <w:rPr>
          <w:rFonts w:asciiTheme="minorHAnsi" w:hAnsiTheme="minorHAnsi" w:cstheme="minorHAnsi"/>
        </w:rPr>
        <w:t>This error code is g</w:t>
      </w:r>
      <w:r w:rsidR="001A4760" w:rsidRPr="00BC6E9B">
        <w:rPr>
          <w:rFonts w:asciiTheme="minorHAnsi" w:hAnsiTheme="minorHAnsi" w:cstheme="minorHAnsi"/>
        </w:rPr>
        <w:t xml:space="preserve">enerated when the desired operation fails to perform. Although currently not being used in any ACKs. </w:t>
      </w:r>
    </w:p>
    <w:p w14:paraId="37EC1118" w14:textId="77777777" w:rsidR="006E7E9C" w:rsidRPr="00BC6E9B" w:rsidRDefault="006E7E9C" w:rsidP="004F476A">
      <w:pPr>
        <w:pStyle w:val="Heading3"/>
        <w:jc w:val="both"/>
        <w:rPr>
          <w:rFonts w:asciiTheme="minorHAnsi" w:hAnsiTheme="minorHAnsi" w:cstheme="minorHAnsi"/>
        </w:rPr>
      </w:pPr>
      <w:bookmarkStart w:id="87" w:name="_SUCCESS"/>
      <w:bookmarkStart w:id="88" w:name="_Toc170398485"/>
      <w:bookmarkEnd w:id="87"/>
      <w:r w:rsidRPr="00BC6E9B">
        <w:rPr>
          <w:rFonts w:asciiTheme="minorHAnsi" w:hAnsiTheme="minorHAnsi" w:cstheme="minorHAnsi"/>
        </w:rPr>
        <w:t>SUCCESS</w:t>
      </w:r>
      <w:bookmarkEnd w:id="88"/>
      <w:r w:rsidRPr="00BC6E9B">
        <w:rPr>
          <w:rFonts w:asciiTheme="minorHAnsi" w:hAnsiTheme="minorHAnsi" w:cstheme="minorHAnsi"/>
        </w:rPr>
        <w:t xml:space="preserve"> </w:t>
      </w:r>
    </w:p>
    <w:p w14:paraId="45BD0FE7" w14:textId="67F8C307" w:rsidR="001A4760" w:rsidRPr="00BC6E9B" w:rsidRDefault="000A255E" w:rsidP="004F476A">
      <w:pPr>
        <w:ind w:firstLine="720"/>
        <w:jc w:val="both"/>
        <w:rPr>
          <w:rFonts w:asciiTheme="minorHAnsi" w:hAnsiTheme="minorHAnsi" w:cstheme="minorHAnsi"/>
        </w:rPr>
      </w:pPr>
      <w:r w:rsidRPr="00BC6E9B">
        <w:rPr>
          <w:rFonts w:asciiTheme="minorHAnsi" w:hAnsiTheme="minorHAnsi" w:cstheme="minorHAnsi"/>
        </w:rPr>
        <w:t>This error code is g</w:t>
      </w:r>
      <w:r w:rsidR="001A4760" w:rsidRPr="00BC6E9B">
        <w:rPr>
          <w:rFonts w:asciiTheme="minorHAnsi" w:hAnsiTheme="minorHAnsi" w:cstheme="minorHAnsi"/>
        </w:rPr>
        <w:t>enerated when the desired operation is successful.</w:t>
      </w:r>
      <w:r w:rsidR="009C70A2" w:rsidRPr="00BC6E9B">
        <w:rPr>
          <w:rFonts w:asciiTheme="minorHAnsi" w:hAnsiTheme="minorHAnsi" w:cstheme="minorHAnsi"/>
        </w:rPr>
        <w:t xml:space="preserve"> </w:t>
      </w:r>
    </w:p>
    <w:p w14:paraId="3540FB3D" w14:textId="77777777" w:rsidR="006E7E9C" w:rsidRPr="00BC6E9B" w:rsidRDefault="006E7E9C" w:rsidP="004F476A">
      <w:pPr>
        <w:pStyle w:val="Heading3"/>
        <w:jc w:val="both"/>
        <w:rPr>
          <w:rFonts w:asciiTheme="minorHAnsi" w:hAnsiTheme="minorHAnsi" w:cstheme="minorHAnsi"/>
        </w:rPr>
      </w:pPr>
      <w:bookmarkStart w:id="89" w:name="_JSON_PACKET_ID_NOT_FOUND"/>
      <w:bookmarkStart w:id="90" w:name="_Toc170398486"/>
      <w:bookmarkEnd w:id="89"/>
      <w:r w:rsidRPr="00BC6E9B">
        <w:rPr>
          <w:rFonts w:asciiTheme="minorHAnsi" w:hAnsiTheme="minorHAnsi" w:cstheme="minorHAnsi"/>
        </w:rPr>
        <w:t>JSON_PACKET_ID_NOT_FOUND</w:t>
      </w:r>
      <w:bookmarkEnd w:id="90"/>
      <w:r w:rsidRPr="00BC6E9B">
        <w:rPr>
          <w:rFonts w:asciiTheme="minorHAnsi" w:hAnsiTheme="minorHAnsi" w:cstheme="minorHAnsi"/>
        </w:rPr>
        <w:t xml:space="preserve"> </w:t>
      </w:r>
    </w:p>
    <w:p w14:paraId="44DD9C97" w14:textId="01A61B8D" w:rsidR="007B3F4D" w:rsidRDefault="00665BD4" w:rsidP="004F476A">
      <w:pPr>
        <w:ind w:firstLine="720"/>
        <w:jc w:val="both"/>
        <w:rPr>
          <w:rFonts w:asciiTheme="minorHAnsi" w:hAnsiTheme="minorHAnsi" w:cstheme="minorHAnsi"/>
        </w:rPr>
      </w:pPr>
      <w:r w:rsidRPr="00BC6E9B">
        <w:rPr>
          <w:rFonts w:asciiTheme="minorHAnsi" w:hAnsiTheme="minorHAnsi" w:cstheme="minorHAnsi"/>
        </w:rPr>
        <w:t xml:space="preserve">When an MQTT packet is </w:t>
      </w:r>
      <w:r w:rsidR="002D7431" w:rsidRPr="00BC6E9B">
        <w:rPr>
          <w:rFonts w:asciiTheme="minorHAnsi" w:hAnsiTheme="minorHAnsi" w:cstheme="minorHAnsi"/>
        </w:rPr>
        <w:t xml:space="preserve">received by the Gateway </w:t>
      </w:r>
      <w:r w:rsidR="000A255E" w:rsidRPr="00BC6E9B">
        <w:rPr>
          <w:rFonts w:asciiTheme="minorHAnsi" w:hAnsiTheme="minorHAnsi" w:cstheme="minorHAnsi"/>
        </w:rPr>
        <w:t xml:space="preserve">without a </w:t>
      </w:r>
      <w:r w:rsidR="000A255E" w:rsidRPr="00BC6E9B">
        <w:rPr>
          <w:rFonts w:asciiTheme="minorHAnsi" w:hAnsiTheme="minorHAnsi" w:cstheme="minorHAnsi"/>
          <w:b/>
          <w:bCs/>
        </w:rPr>
        <w:t>JsonPacketId</w:t>
      </w:r>
      <w:r w:rsidR="0000247C" w:rsidRPr="00BC6E9B">
        <w:rPr>
          <w:rFonts w:asciiTheme="minorHAnsi" w:hAnsiTheme="minorHAnsi" w:cstheme="minorHAnsi"/>
        </w:rPr>
        <w:t xml:space="preserve"> parameter in it</w:t>
      </w:r>
      <w:r>
        <w:rPr>
          <w:rFonts w:asciiTheme="minorHAnsi" w:hAnsiTheme="minorHAnsi" w:cstheme="minorHAnsi"/>
        </w:rPr>
        <w:t>, the following JSON gets sent as 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311C54" w:rsidRPr="00BC6E9B" w14:paraId="5AEEE887" w14:textId="77777777" w:rsidTr="00F43D0C">
        <w:tc>
          <w:tcPr>
            <w:tcW w:w="345" w:type="dxa"/>
          </w:tcPr>
          <w:p w14:paraId="51EB5C43" w14:textId="77777777" w:rsidR="00311C54" w:rsidRPr="00BC6E9B" w:rsidRDefault="00311C54" w:rsidP="00F43D0C">
            <w:pPr>
              <w:jc w:val="center"/>
              <w:rPr>
                <w:rFonts w:asciiTheme="minorHAnsi" w:hAnsiTheme="minorHAnsi" w:cstheme="minorHAnsi"/>
              </w:rPr>
            </w:pPr>
            <w:r w:rsidRPr="00BC6E9B">
              <w:rPr>
                <w:rFonts w:asciiTheme="minorHAnsi" w:hAnsiTheme="minorHAnsi" w:cstheme="minorHAnsi"/>
              </w:rPr>
              <w:t>{</w:t>
            </w:r>
          </w:p>
        </w:tc>
        <w:tc>
          <w:tcPr>
            <w:tcW w:w="1699" w:type="dxa"/>
          </w:tcPr>
          <w:p w14:paraId="4D3F4B28" w14:textId="77777777" w:rsidR="00311C54" w:rsidRPr="00BC6E9B" w:rsidRDefault="00311C54" w:rsidP="00F43D0C">
            <w:pPr>
              <w:jc w:val="center"/>
              <w:rPr>
                <w:rFonts w:asciiTheme="minorHAnsi" w:hAnsiTheme="minorHAnsi" w:cstheme="minorHAnsi"/>
              </w:rPr>
            </w:pPr>
          </w:p>
        </w:tc>
        <w:tc>
          <w:tcPr>
            <w:tcW w:w="282" w:type="dxa"/>
          </w:tcPr>
          <w:p w14:paraId="10332F0D" w14:textId="77777777" w:rsidR="00311C54" w:rsidRPr="00BC6E9B" w:rsidRDefault="00311C54" w:rsidP="00F43D0C">
            <w:pPr>
              <w:jc w:val="center"/>
              <w:rPr>
                <w:rFonts w:asciiTheme="minorHAnsi" w:hAnsiTheme="minorHAnsi" w:cstheme="minorHAnsi"/>
              </w:rPr>
            </w:pPr>
          </w:p>
        </w:tc>
        <w:tc>
          <w:tcPr>
            <w:tcW w:w="1901" w:type="dxa"/>
          </w:tcPr>
          <w:p w14:paraId="16A0C052" w14:textId="77777777" w:rsidR="00311C54" w:rsidRPr="00BC6E9B" w:rsidRDefault="00311C54" w:rsidP="00F43D0C">
            <w:pPr>
              <w:jc w:val="center"/>
              <w:rPr>
                <w:rFonts w:asciiTheme="minorHAnsi" w:hAnsiTheme="minorHAnsi" w:cstheme="minorHAnsi"/>
              </w:rPr>
            </w:pPr>
          </w:p>
        </w:tc>
        <w:tc>
          <w:tcPr>
            <w:tcW w:w="2967" w:type="dxa"/>
          </w:tcPr>
          <w:p w14:paraId="2FFEBEEA" w14:textId="77777777" w:rsidR="00311C54" w:rsidRPr="00BC6E9B" w:rsidRDefault="00311C54" w:rsidP="00F43D0C">
            <w:pPr>
              <w:jc w:val="center"/>
              <w:rPr>
                <w:rFonts w:asciiTheme="minorHAnsi" w:hAnsiTheme="minorHAnsi" w:cstheme="minorHAnsi"/>
              </w:rPr>
            </w:pPr>
          </w:p>
        </w:tc>
      </w:tr>
      <w:tr w:rsidR="00311C54" w:rsidRPr="00BC6E9B" w14:paraId="5F968C4B" w14:textId="77777777" w:rsidTr="00F43D0C">
        <w:tc>
          <w:tcPr>
            <w:tcW w:w="345" w:type="dxa"/>
          </w:tcPr>
          <w:p w14:paraId="1A5B74DD" w14:textId="77777777" w:rsidR="00311C54" w:rsidRPr="00BC6E9B" w:rsidRDefault="00311C54" w:rsidP="00F43D0C">
            <w:pPr>
              <w:jc w:val="center"/>
              <w:rPr>
                <w:rFonts w:asciiTheme="minorHAnsi" w:hAnsiTheme="minorHAnsi" w:cstheme="minorHAnsi"/>
              </w:rPr>
            </w:pPr>
          </w:p>
        </w:tc>
        <w:tc>
          <w:tcPr>
            <w:tcW w:w="1699" w:type="dxa"/>
          </w:tcPr>
          <w:p w14:paraId="419EF264" w14:textId="77777777" w:rsidR="00311C54" w:rsidRPr="00BC6E9B" w:rsidRDefault="00311C54" w:rsidP="00F43D0C">
            <w:pPr>
              <w:rPr>
                <w:rFonts w:asciiTheme="minorHAnsi" w:hAnsiTheme="minorHAnsi" w:cstheme="minorHAnsi"/>
              </w:rPr>
            </w:pPr>
            <w:r w:rsidRPr="00BC6E9B">
              <w:rPr>
                <w:rFonts w:asciiTheme="minorHAnsi" w:hAnsiTheme="minorHAnsi" w:cstheme="minorHAnsi"/>
              </w:rPr>
              <w:t>“</w:t>
            </w:r>
            <w:r>
              <w:rPr>
                <w:rFonts w:asciiTheme="minorHAnsi" w:hAnsiTheme="minorHAnsi" w:cstheme="minorHAnsi"/>
              </w:rPr>
              <w:t>ErrorCode</w:t>
            </w:r>
            <w:r w:rsidRPr="00BC6E9B">
              <w:rPr>
                <w:rFonts w:asciiTheme="minorHAnsi" w:hAnsiTheme="minorHAnsi" w:cstheme="minorHAnsi"/>
              </w:rPr>
              <w:t>”</w:t>
            </w:r>
          </w:p>
        </w:tc>
        <w:tc>
          <w:tcPr>
            <w:tcW w:w="282" w:type="dxa"/>
          </w:tcPr>
          <w:p w14:paraId="09C5B156" w14:textId="77777777" w:rsidR="00311C54" w:rsidRPr="00BC6E9B" w:rsidRDefault="00311C54" w:rsidP="00F43D0C">
            <w:pPr>
              <w:jc w:val="center"/>
              <w:rPr>
                <w:rFonts w:asciiTheme="minorHAnsi" w:hAnsiTheme="minorHAnsi" w:cstheme="minorHAnsi"/>
              </w:rPr>
            </w:pPr>
            <w:r w:rsidRPr="00BC6E9B">
              <w:rPr>
                <w:rFonts w:asciiTheme="minorHAnsi" w:hAnsiTheme="minorHAnsi" w:cstheme="minorHAnsi"/>
              </w:rPr>
              <w:t>:</w:t>
            </w:r>
          </w:p>
        </w:tc>
        <w:tc>
          <w:tcPr>
            <w:tcW w:w="1901" w:type="dxa"/>
          </w:tcPr>
          <w:p w14:paraId="0030DCE7" w14:textId="51612B2E" w:rsidR="00311C54" w:rsidRPr="00BC6E9B" w:rsidRDefault="00311C54" w:rsidP="00F43D0C">
            <w:pPr>
              <w:rPr>
                <w:rFonts w:asciiTheme="minorHAnsi" w:hAnsiTheme="minorHAnsi" w:cstheme="minorHAnsi"/>
              </w:rPr>
            </w:pPr>
            <w:r>
              <w:rPr>
                <w:rFonts w:asciiTheme="minorHAnsi" w:hAnsiTheme="minorHAnsi" w:cstheme="minorHAnsi"/>
              </w:rPr>
              <w:t>1</w:t>
            </w:r>
          </w:p>
        </w:tc>
        <w:tc>
          <w:tcPr>
            <w:tcW w:w="2967" w:type="dxa"/>
          </w:tcPr>
          <w:p w14:paraId="6D974748" w14:textId="77777777" w:rsidR="00311C54" w:rsidRPr="00BC6E9B" w:rsidRDefault="00311C54" w:rsidP="00F43D0C">
            <w:pPr>
              <w:pStyle w:val="ListBullet"/>
              <w:rPr>
                <w:rFonts w:asciiTheme="minorHAnsi" w:hAnsiTheme="minorHAnsi" w:cstheme="minorHAnsi"/>
              </w:rPr>
            </w:pPr>
            <w:r w:rsidRPr="00BC6E9B">
              <w:rPr>
                <w:rFonts w:asciiTheme="minorHAnsi" w:hAnsiTheme="minorHAnsi" w:cstheme="minorHAnsi"/>
              </w:rPr>
              <w:t>// (Number)</w:t>
            </w:r>
          </w:p>
        </w:tc>
      </w:tr>
      <w:tr w:rsidR="00311C54" w:rsidRPr="00BC6E9B" w14:paraId="6391B993" w14:textId="77777777" w:rsidTr="00F43D0C">
        <w:tc>
          <w:tcPr>
            <w:tcW w:w="345" w:type="dxa"/>
          </w:tcPr>
          <w:p w14:paraId="2D90FA21" w14:textId="77777777" w:rsidR="00311C54" w:rsidRPr="00BC6E9B" w:rsidRDefault="00311C54" w:rsidP="00F43D0C">
            <w:pPr>
              <w:jc w:val="center"/>
              <w:rPr>
                <w:rFonts w:asciiTheme="minorHAnsi" w:hAnsiTheme="minorHAnsi" w:cstheme="minorHAnsi"/>
              </w:rPr>
            </w:pPr>
            <w:r w:rsidRPr="00BC6E9B">
              <w:rPr>
                <w:rFonts w:asciiTheme="minorHAnsi" w:hAnsiTheme="minorHAnsi" w:cstheme="minorHAnsi"/>
              </w:rPr>
              <w:t>}</w:t>
            </w:r>
          </w:p>
        </w:tc>
        <w:tc>
          <w:tcPr>
            <w:tcW w:w="1699" w:type="dxa"/>
          </w:tcPr>
          <w:p w14:paraId="2DD89882" w14:textId="77777777" w:rsidR="00311C54" w:rsidRPr="00BC6E9B" w:rsidRDefault="00311C54" w:rsidP="00F43D0C">
            <w:pPr>
              <w:rPr>
                <w:rFonts w:asciiTheme="minorHAnsi" w:hAnsiTheme="minorHAnsi" w:cstheme="minorHAnsi"/>
              </w:rPr>
            </w:pPr>
          </w:p>
        </w:tc>
        <w:tc>
          <w:tcPr>
            <w:tcW w:w="282" w:type="dxa"/>
          </w:tcPr>
          <w:p w14:paraId="695F88DE" w14:textId="77777777" w:rsidR="00311C54" w:rsidRPr="00BC6E9B" w:rsidRDefault="00311C54" w:rsidP="00F43D0C">
            <w:pPr>
              <w:jc w:val="center"/>
              <w:rPr>
                <w:rFonts w:asciiTheme="minorHAnsi" w:hAnsiTheme="minorHAnsi" w:cstheme="minorHAnsi"/>
              </w:rPr>
            </w:pPr>
          </w:p>
        </w:tc>
        <w:tc>
          <w:tcPr>
            <w:tcW w:w="1901" w:type="dxa"/>
          </w:tcPr>
          <w:p w14:paraId="11129E18" w14:textId="77777777" w:rsidR="00311C54" w:rsidRPr="00BC6E9B" w:rsidRDefault="00311C54" w:rsidP="00F43D0C">
            <w:pPr>
              <w:rPr>
                <w:rFonts w:asciiTheme="minorHAnsi" w:hAnsiTheme="minorHAnsi" w:cstheme="minorHAnsi"/>
              </w:rPr>
            </w:pPr>
          </w:p>
        </w:tc>
        <w:tc>
          <w:tcPr>
            <w:tcW w:w="2967" w:type="dxa"/>
          </w:tcPr>
          <w:p w14:paraId="1247B259" w14:textId="77777777" w:rsidR="00311C54" w:rsidRPr="00BC6E9B" w:rsidRDefault="00311C54" w:rsidP="00F43D0C">
            <w:pPr>
              <w:pStyle w:val="ListBullet"/>
              <w:rPr>
                <w:rFonts w:asciiTheme="minorHAnsi" w:hAnsiTheme="minorHAnsi" w:cstheme="minorHAnsi"/>
              </w:rPr>
            </w:pPr>
          </w:p>
        </w:tc>
      </w:tr>
    </w:tbl>
    <w:p w14:paraId="31F16243" w14:textId="77777777" w:rsidR="006E7E9C" w:rsidRPr="00BC6E9B" w:rsidRDefault="006E7E9C" w:rsidP="004F476A">
      <w:pPr>
        <w:pStyle w:val="Heading3"/>
        <w:jc w:val="both"/>
        <w:rPr>
          <w:rFonts w:asciiTheme="minorHAnsi" w:hAnsiTheme="minorHAnsi" w:cstheme="minorHAnsi"/>
        </w:rPr>
      </w:pPr>
      <w:bookmarkStart w:id="91" w:name="_JSON_PACKET_ID_UNKNOWN"/>
      <w:bookmarkStart w:id="92" w:name="_Toc170398487"/>
      <w:bookmarkEnd w:id="91"/>
      <w:r w:rsidRPr="00BC6E9B">
        <w:rPr>
          <w:rFonts w:asciiTheme="minorHAnsi" w:hAnsiTheme="minorHAnsi" w:cstheme="minorHAnsi"/>
        </w:rPr>
        <w:t>JSON_PACKET_ID_UNKNOWN</w:t>
      </w:r>
      <w:bookmarkEnd w:id="92"/>
      <w:r w:rsidRPr="00BC6E9B">
        <w:rPr>
          <w:rFonts w:asciiTheme="minorHAnsi" w:hAnsiTheme="minorHAnsi" w:cstheme="minorHAnsi"/>
        </w:rPr>
        <w:t xml:space="preserve"> </w:t>
      </w:r>
    </w:p>
    <w:p w14:paraId="38FC91D4" w14:textId="5AC51045" w:rsidR="0048529B" w:rsidRDefault="0048529B" w:rsidP="004F476A">
      <w:pPr>
        <w:ind w:firstLine="720"/>
        <w:jc w:val="both"/>
        <w:rPr>
          <w:rFonts w:asciiTheme="minorHAnsi" w:hAnsiTheme="minorHAnsi" w:cstheme="minorHAnsi"/>
        </w:rPr>
      </w:pPr>
      <w:r w:rsidRPr="00BC6E9B">
        <w:rPr>
          <w:rFonts w:asciiTheme="minorHAnsi" w:hAnsiTheme="minorHAnsi" w:cstheme="minorHAnsi"/>
        </w:rPr>
        <w:t xml:space="preserve">When an MQTT packet is sent with a JsonPacketId that’s not in the </w:t>
      </w:r>
      <w:hyperlink w:anchor="_MQTT_Communication_Packets" w:history="1">
        <w:r w:rsidRPr="00BC6E9B">
          <w:rPr>
            <w:rStyle w:val="Hyperlink"/>
            <w:rFonts w:asciiTheme="minorHAnsi" w:hAnsiTheme="minorHAnsi" w:cstheme="minorHAnsi"/>
          </w:rPr>
          <w:t>Table 10.1</w:t>
        </w:r>
      </w:hyperlink>
      <w:r w:rsidRPr="00BC6E9B">
        <w:rPr>
          <w:rFonts w:asciiTheme="minorHAnsi" w:hAnsiTheme="minorHAnsi" w:cstheme="minorHAnsi"/>
        </w:rPr>
        <w:t xml:space="preserve">, then </w:t>
      </w:r>
      <w:r w:rsidR="00C52E9A">
        <w:rPr>
          <w:rFonts w:asciiTheme="minorHAnsi" w:hAnsiTheme="minorHAnsi" w:cstheme="minorHAnsi"/>
        </w:rPr>
        <w:t xml:space="preserve">the following </w:t>
      </w:r>
      <w:r w:rsidR="00A21F6B">
        <w:rPr>
          <w:rFonts w:asciiTheme="minorHAnsi" w:hAnsiTheme="minorHAnsi" w:cstheme="minorHAnsi"/>
        </w:rPr>
        <w:t>JSON gets sent</w:t>
      </w:r>
      <w:r w:rsidR="004736DC">
        <w:rPr>
          <w:rFonts w:asciiTheme="minorHAnsi" w:hAnsiTheme="minorHAnsi" w:cstheme="minorHAnsi"/>
        </w:rPr>
        <w:t xml:space="preserve"> as ACK</w:t>
      </w:r>
      <w:r w:rsidR="00A21F6B">
        <w:rPr>
          <w:rFonts w:asciiTheme="minorHAnsi" w:hAnsiTheme="minorHAnsi"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tblGrid>
      <w:tr w:rsidR="00A21F6B" w:rsidRPr="00BC6E9B" w14:paraId="15CF3857" w14:textId="77777777" w:rsidTr="00A21F6B">
        <w:tc>
          <w:tcPr>
            <w:tcW w:w="345" w:type="dxa"/>
          </w:tcPr>
          <w:p w14:paraId="6ABCEA26" w14:textId="77777777" w:rsidR="00A21F6B" w:rsidRPr="00BC6E9B" w:rsidRDefault="00A21F6B" w:rsidP="00F43D0C">
            <w:pPr>
              <w:jc w:val="center"/>
              <w:rPr>
                <w:rFonts w:asciiTheme="minorHAnsi" w:hAnsiTheme="minorHAnsi" w:cstheme="minorHAnsi"/>
              </w:rPr>
            </w:pPr>
            <w:r w:rsidRPr="00BC6E9B">
              <w:rPr>
                <w:rFonts w:asciiTheme="minorHAnsi" w:hAnsiTheme="minorHAnsi" w:cstheme="minorHAnsi"/>
              </w:rPr>
              <w:t>{</w:t>
            </w:r>
          </w:p>
        </w:tc>
        <w:tc>
          <w:tcPr>
            <w:tcW w:w="1699" w:type="dxa"/>
          </w:tcPr>
          <w:p w14:paraId="6C6F9A28" w14:textId="77777777" w:rsidR="00A21F6B" w:rsidRPr="00BC6E9B" w:rsidRDefault="00A21F6B" w:rsidP="00F43D0C">
            <w:pPr>
              <w:jc w:val="center"/>
              <w:rPr>
                <w:rFonts w:asciiTheme="minorHAnsi" w:hAnsiTheme="minorHAnsi" w:cstheme="minorHAnsi"/>
              </w:rPr>
            </w:pPr>
          </w:p>
        </w:tc>
        <w:tc>
          <w:tcPr>
            <w:tcW w:w="282" w:type="dxa"/>
          </w:tcPr>
          <w:p w14:paraId="1079CF05" w14:textId="77777777" w:rsidR="00A21F6B" w:rsidRPr="00BC6E9B" w:rsidRDefault="00A21F6B" w:rsidP="00F43D0C">
            <w:pPr>
              <w:jc w:val="center"/>
              <w:rPr>
                <w:rFonts w:asciiTheme="minorHAnsi" w:hAnsiTheme="minorHAnsi" w:cstheme="minorHAnsi"/>
              </w:rPr>
            </w:pPr>
          </w:p>
        </w:tc>
        <w:tc>
          <w:tcPr>
            <w:tcW w:w="1901" w:type="dxa"/>
          </w:tcPr>
          <w:p w14:paraId="2C07A83E" w14:textId="77777777" w:rsidR="00A21F6B" w:rsidRPr="00BC6E9B" w:rsidRDefault="00A21F6B" w:rsidP="00F43D0C">
            <w:pPr>
              <w:jc w:val="center"/>
              <w:rPr>
                <w:rFonts w:asciiTheme="minorHAnsi" w:hAnsiTheme="minorHAnsi" w:cstheme="minorHAnsi"/>
              </w:rPr>
            </w:pPr>
          </w:p>
        </w:tc>
        <w:tc>
          <w:tcPr>
            <w:tcW w:w="2967" w:type="dxa"/>
          </w:tcPr>
          <w:p w14:paraId="3CCE198E" w14:textId="77777777" w:rsidR="00A21F6B" w:rsidRPr="00BC6E9B" w:rsidRDefault="00A21F6B" w:rsidP="00F43D0C">
            <w:pPr>
              <w:jc w:val="center"/>
              <w:rPr>
                <w:rFonts w:asciiTheme="minorHAnsi" w:hAnsiTheme="minorHAnsi" w:cstheme="minorHAnsi"/>
              </w:rPr>
            </w:pPr>
          </w:p>
        </w:tc>
      </w:tr>
      <w:tr w:rsidR="00A21F6B" w:rsidRPr="00BC6E9B" w14:paraId="035EBAC3" w14:textId="77777777" w:rsidTr="00A21F6B">
        <w:tc>
          <w:tcPr>
            <w:tcW w:w="345" w:type="dxa"/>
          </w:tcPr>
          <w:p w14:paraId="49B11E86" w14:textId="77777777" w:rsidR="00A21F6B" w:rsidRPr="00BC6E9B" w:rsidRDefault="00A21F6B" w:rsidP="00F43D0C">
            <w:pPr>
              <w:jc w:val="center"/>
              <w:rPr>
                <w:rFonts w:asciiTheme="minorHAnsi" w:hAnsiTheme="minorHAnsi" w:cstheme="minorHAnsi"/>
              </w:rPr>
            </w:pPr>
          </w:p>
        </w:tc>
        <w:tc>
          <w:tcPr>
            <w:tcW w:w="1699" w:type="dxa"/>
          </w:tcPr>
          <w:p w14:paraId="2AECC802" w14:textId="57E09C3D" w:rsidR="00A21F6B" w:rsidRPr="00BC6E9B" w:rsidRDefault="00A21F6B" w:rsidP="00F43D0C">
            <w:pPr>
              <w:rPr>
                <w:rFonts w:asciiTheme="minorHAnsi" w:hAnsiTheme="minorHAnsi" w:cstheme="minorHAnsi"/>
              </w:rPr>
            </w:pPr>
            <w:r w:rsidRPr="00BC6E9B">
              <w:rPr>
                <w:rFonts w:asciiTheme="minorHAnsi" w:hAnsiTheme="minorHAnsi" w:cstheme="minorHAnsi"/>
              </w:rPr>
              <w:t>“</w:t>
            </w:r>
            <w:r>
              <w:rPr>
                <w:rFonts w:asciiTheme="minorHAnsi" w:hAnsiTheme="minorHAnsi" w:cstheme="minorHAnsi"/>
              </w:rPr>
              <w:t>ErrorCode</w:t>
            </w:r>
            <w:r w:rsidRPr="00BC6E9B">
              <w:rPr>
                <w:rFonts w:asciiTheme="minorHAnsi" w:hAnsiTheme="minorHAnsi" w:cstheme="minorHAnsi"/>
              </w:rPr>
              <w:t>”</w:t>
            </w:r>
          </w:p>
        </w:tc>
        <w:tc>
          <w:tcPr>
            <w:tcW w:w="282" w:type="dxa"/>
          </w:tcPr>
          <w:p w14:paraId="58C1B996" w14:textId="77777777" w:rsidR="00A21F6B" w:rsidRPr="00BC6E9B" w:rsidRDefault="00A21F6B" w:rsidP="00F43D0C">
            <w:pPr>
              <w:jc w:val="center"/>
              <w:rPr>
                <w:rFonts w:asciiTheme="minorHAnsi" w:hAnsiTheme="minorHAnsi" w:cstheme="minorHAnsi"/>
              </w:rPr>
            </w:pPr>
            <w:r w:rsidRPr="00BC6E9B">
              <w:rPr>
                <w:rFonts w:asciiTheme="minorHAnsi" w:hAnsiTheme="minorHAnsi" w:cstheme="minorHAnsi"/>
              </w:rPr>
              <w:t>:</w:t>
            </w:r>
          </w:p>
        </w:tc>
        <w:tc>
          <w:tcPr>
            <w:tcW w:w="1901" w:type="dxa"/>
          </w:tcPr>
          <w:p w14:paraId="1AF98690" w14:textId="700D4816" w:rsidR="00A21F6B" w:rsidRPr="00BC6E9B" w:rsidRDefault="00A21F6B" w:rsidP="00F43D0C">
            <w:pPr>
              <w:rPr>
                <w:rFonts w:asciiTheme="minorHAnsi" w:hAnsiTheme="minorHAnsi" w:cstheme="minorHAnsi"/>
              </w:rPr>
            </w:pPr>
            <w:r>
              <w:rPr>
                <w:rFonts w:asciiTheme="minorHAnsi" w:hAnsiTheme="minorHAnsi" w:cstheme="minorHAnsi"/>
              </w:rPr>
              <w:t>2</w:t>
            </w:r>
          </w:p>
        </w:tc>
        <w:tc>
          <w:tcPr>
            <w:tcW w:w="2967" w:type="dxa"/>
          </w:tcPr>
          <w:p w14:paraId="71ABF855" w14:textId="77777777" w:rsidR="00A21F6B" w:rsidRPr="00BC6E9B" w:rsidRDefault="00A21F6B" w:rsidP="00F43D0C">
            <w:pPr>
              <w:pStyle w:val="ListBullet"/>
              <w:rPr>
                <w:rFonts w:asciiTheme="minorHAnsi" w:hAnsiTheme="minorHAnsi" w:cstheme="minorHAnsi"/>
              </w:rPr>
            </w:pPr>
            <w:r w:rsidRPr="00BC6E9B">
              <w:rPr>
                <w:rFonts w:asciiTheme="minorHAnsi" w:hAnsiTheme="minorHAnsi" w:cstheme="minorHAnsi"/>
              </w:rPr>
              <w:t>// (Number)</w:t>
            </w:r>
          </w:p>
        </w:tc>
      </w:tr>
      <w:tr w:rsidR="00A21F6B" w:rsidRPr="00BC6E9B" w14:paraId="4E84A38A" w14:textId="77777777" w:rsidTr="00A21F6B">
        <w:tc>
          <w:tcPr>
            <w:tcW w:w="345" w:type="dxa"/>
          </w:tcPr>
          <w:p w14:paraId="7544F84F" w14:textId="77777777" w:rsidR="00A21F6B" w:rsidRPr="00BC6E9B" w:rsidRDefault="00A21F6B" w:rsidP="00F43D0C">
            <w:pPr>
              <w:jc w:val="center"/>
              <w:rPr>
                <w:rFonts w:asciiTheme="minorHAnsi" w:hAnsiTheme="minorHAnsi" w:cstheme="minorHAnsi"/>
              </w:rPr>
            </w:pPr>
            <w:r w:rsidRPr="00BC6E9B">
              <w:rPr>
                <w:rFonts w:asciiTheme="minorHAnsi" w:hAnsiTheme="minorHAnsi" w:cstheme="minorHAnsi"/>
              </w:rPr>
              <w:t>}</w:t>
            </w:r>
          </w:p>
        </w:tc>
        <w:tc>
          <w:tcPr>
            <w:tcW w:w="1699" w:type="dxa"/>
          </w:tcPr>
          <w:p w14:paraId="71F6F651" w14:textId="77777777" w:rsidR="00A21F6B" w:rsidRPr="00BC6E9B" w:rsidRDefault="00A21F6B" w:rsidP="00F43D0C">
            <w:pPr>
              <w:rPr>
                <w:rFonts w:asciiTheme="minorHAnsi" w:hAnsiTheme="minorHAnsi" w:cstheme="minorHAnsi"/>
              </w:rPr>
            </w:pPr>
          </w:p>
        </w:tc>
        <w:tc>
          <w:tcPr>
            <w:tcW w:w="282" w:type="dxa"/>
          </w:tcPr>
          <w:p w14:paraId="2A5478F0" w14:textId="77777777" w:rsidR="00A21F6B" w:rsidRPr="00BC6E9B" w:rsidRDefault="00A21F6B" w:rsidP="00F43D0C">
            <w:pPr>
              <w:jc w:val="center"/>
              <w:rPr>
                <w:rFonts w:asciiTheme="minorHAnsi" w:hAnsiTheme="minorHAnsi" w:cstheme="minorHAnsi"/>
              </w:rPr>
            </w:pPr>
          </w:p>
        </w:tc>
        <w:tc>
          <w:tcPr>
            <w:tcW w:w="1901" w:type="dxa"/>
          </w:tcPr>
          <w:p w14:paraId="05B05E3E" w14:textId="77777777" w:rsidR="00A21F6B" w:rsidRPr="00BC6E9B" w:rsidRDefault="00A21F6B" w:rsidP="00F43D0C">
            <w:pPr>
              <w:rPr>
                <w:rFonts w:asciiTheme="minorHAnsi" w:hAnsiTheme="minorHAnsi" w:cstheme="minorHAnsi"/>
              </w:rPr>
            </w:pPr>
          </w:p>
        </w:tc>
        <w:tc>
          <w:tcPr>
            <w:tcW w:w="2967" w:type="dxa"/>
          </w:tcPr>
          <w:p w14:paraId="5A1C15D6" w14:textId="77777777" w:rsidR="00A21F6B" w:rsidRPr="00BC6E9B" w:rsidRDefault="00A21F6B" w:rsidP="00F43D0C">
            <w:pPr>
              <w:pStyle w:val="ListBullet"/>
              <w:rPr>
                <w:rFonts w:asciiTheme="minorHAnsi" w:hAnsiTheme="minorHAnsi" w:cstheme="minorHAnsi"/>
              </w:rPr>
            </w:pPr>
          </w:p>
        </w:tc>
      </w:tr>
    </w:tbl>
    <w:p w14:paraId="7964F85B" w14:textId="77777777" w:rsidR="006E7E9C" w:rsidRPr="00BC6E9B" w:rsidRDefault="006E7E9C" w:rsidP="004F476A">
      <w:pPr>
        <w:pStyle w:val="Heading3"/>
        <w:jc w:val="both"/>
        <w:rPr>
          <w:rFonts w:asciiTheme="minorHAnsi" w:hAnsiTheme="minorHAnsi" w:cstheme="minorHAnsi"/>
        </w:rPr>
      </w:pPr>
      <w:bookmarkStart w:id="93" w:name="_MSG_SEQ_NO_NOT_FOUND"/>
      <w:bookmarkStart w:id="94" w:name="_Toc170398488"/>
      <w:bookmarkEnd w:id="93"/>
      <w:r w:rsidRPr="00BC6E9B">
        <w:rPr>
          <w:rFonts w:asciiTheme="minorHAnsi" w:hAnsiTheme="minorHAnsi" w:cstheme="minorHAnsi"/>
        </w:rPr>
        <w:t>MSG_SEQ_NO_NOT_FOUND</w:t>
      </w:r>
      <w:bookmarkEnd w:id="94"/>
      <w:r w:rsidRPr="00BC6E9B">
        <w:rPr>
          <w:rFonts w:asciiTheme="minorHAnsi" w:hAnsiTheme="minorHAnsi" w:cstheme="minorHAnsi"/>
        </w:rPr>
        <w:t xml:space="preserve"> </w:t>
      </w:r>
    </w:p>
    <w:p w14:paraId="43E5904A" w14:textId="51DFCC5B" w:rsidR="007B3F4D" w:rsidRPr="00BC6E9B" w:rsidRDefault="000E4D03" w:rsidP="000E4D03">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w:t>
      </w:r>
      <w:r w:rsidR="002D7431" w:rsidRPr="00BC6E9B">
        <w:rPr>
          <w:rFonts w:asciiTheme="minorHAnsi" w:hAnsiTheme="minorHAnsi" w:cstheme="minorHAnsi"/>
        </w:rPr>
        <w:t xml:space="preserve">is received by the Gateway </w:t>
      </w:r>
      <w:r w:rsidRPr="00BC6E9B">
        <w:rPr>
          <w:rFonts w:asciiTheme="minorHAnsi" w:hAnsiTheme="minorHAnsi" w:cstheme="minorHAnsi"/>
        </w:rPr>
        <w:t xml:space="preserve">without a </w:t>
      </w:r>
      <w:r w:rsidRPr="00BC6E9B">
        <w:rPr>
          <w:rFonts w:asciiTheme="minorHAnsi" w:hAnsiTheme="minorHAnsi" w:cstheme="minorHAnsi"/>
          <w:b/>
          <w:bCs/>
        </w:rPr>
        <w:t>MsgSeqNo</w:t>
      </w:r>
      <w:r w:rsidRPr="00BC6E9B">
        <w:rPr>
          <w:rFonts w:asciiTheme="minorHAnsi" w:hAnsiTheme="minorHAnsi" w:cstheme="minorHAnsi"/>
        </w:rPr>
        <w:t xml:space="preserve"> parameter in it. </w:t>
      </w:r>
    </w:p>
    <w:p w14:paraId="6FEC6D6F" w14:textId="77777777" w:rsidR="009C3722" w:rsidRPr="00BC6E9B" w:rsidRDefault="006E7E9C" w:rsidP="004F476A">
      <w:pPr>
        <w:pStyle w:val="Heading3"/>
        <w:jc w:val="both"/>
        <w:rPr>
          <w:rFonts w:asciiTheme="minorHAnsi" w:hAnsiTheme="minorHAnsi" w:cstheme="minorHAnsi"/>
        </w:rPr>
      </w:pPr>
      <w:bookmarkStart w:id="95" w:name="_GWY_SER_NO_NOT_FOUND"/>
      <w:bookmarkStart w:id="96" w:name="_Toc170398489"/>
      <w:bookmarkEnd w:id="95"/>
      <w:r w:rsidRPr="00BC6E9B">
        <w:rPr>
          <w:rFonts w:asciiTheme="minorHAnsi" w:hAnsiTheme="minorHAnsi" w:cstheme="minorHAnsi"/>
        </w:rPr>
        <w:t>GWY_SER_NO_NOT_FOUND</w:t>
      </w:r>
      <w:bookmarkEnd w:id="96"/>
      <w:r w:rsidR="00262865" w:rsidRPr="00BC6E9B">
        <w:rPr>
          <w:rFonts w:asciiTheme="minorHAnsi" w:hAnsiTheme="minorHAnsi" w:cstheme="minorHAnsi"/>
        </w:rPr>
        <w:t xml:space="preserve"> </w:t>
      </w:r>
    </w:p>
    <w:p w14:paraId="18A83B45" w14:textId="1403C294" w:rsidR="007B3F4D" w:rsidRPr="00BC6E9B" w:rsidRDefault="000E4D03" w:rsidP="000E4D03">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w:t>
      </w:r>
      <w:r w:rsidR="002D7431" w:rsidRPr="00BC6E9B">
        <w:rPr>
          <w:rFonts w:asciiTheme="minorHAnsi" w:hAnsiTheme="minorHAnsi" w:cstheme="minorHAnsi"/>
        </w:rPr>
        <w:t xml:space="preserve">is received by the Gateway </w:t>
      </w:r>
      <w:r w:rsidRPr="00BC6E9B">
        <w:rPr>
          <w:rFonts w:asciiTheme="minorHAnsi" w:hAnsiTheme="minorHAnsi" w:cstheme="minorHAnsi"/>
        </w:rPr>
        <w:t xml:space="preserve">without a </w:t>
      </w:r>
      <w:r w:rsidR="00466304" w:rsidRPr="00BC6E9B">
        <w:rPr>
          <w:rFonts w:asciiTheme="minorHAnsi" w:hAnsiTheme="minorHAnsi" w:cstheme="minorHAnsi"/>
          <w:b/>
          <w:bCs/>
        </w:rPr>
        <w:t>GwySerNo</w:t>
      </w:r>
      <w:r w:rsidRPr="00BC6E9B">
        <w:rPr>
          <w:rFonts w:asciiTheme="minorHAnsi" w:hAnsiTheme="minorHAnsi" w:cstheme="minorHAnsi"/>
        </w:rPr>
        <w:t xml:space="preserve"> parameter in it. </w:t>
      </w:r>
    </w:p>
    <w:p w14:paraId="10EB4A60" w14:textId="77777777" w:rsidR="009C3722" w:rsidRPr="00BC6E9B" w:rsidRDefault="009C3722" w:rsidP="004F476A">
      <w:pPr>
        <w:pStyle w:val="Heading3"/>
        <w:jc w:val="both"/>
        <w:rPr>
          <w:rFonts w:asciiTheme="minorHAnsi" w:hAnsiTheme="minorHAnsi" w:cstheme="minorHAnsi"/>
        </w:rPr>
      </w:pPr>
      <w:bookmarkStart w:id="97" w:name="_GWY_SER_NO_INVALID"/>
      <w:bookmarkStart w:id="98" w:name="_Toc170398490"/>
      <w:bookmarkEnd w:id="97"/>
      <w:r w:rsidRPr="00BC6E9B">
        <w:rPr>
          <w:rFonts w:asciiTheme="minorHAnsi" w:hAnsiTheme="minorHAnsi" w:cstheme="minorHAnsi"/>
        </w:rPr>
        <w:t>GWY_SER_NO_INVALID</w:t>
      </w:r>
      <w:bookmarkEnd w:id="98"/>
      <w:r w:rsidRPr="00BC6E9B">
        <w:rPr>
          <w:rFonts w:asciiTheme="minorHAnsi" w:hAnsiTheme="minorHAnsi" w:cstheme="minorHAnsi"/>
        </w:rPr>
        <w:t xml:space="preserve"> </w:t>
      </w:r>
    </w:p>
    <w:p w14:paraId="758FE6B0" w14:textId="7CE1338C" w:rsidR="007B3F4D" w:rsidRPr="00BC6E9B" w:rsidRDefault="00466304" w:rsidP="00A33BFC">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is </w:t>
      </w:r>
      <w:r w:rsidR="00952234" w:rsidRPr="00BC6E9B">
        <w:rPr>
          <w:rFonts w:asciiTheme="minorHAnsi" w:hAnsiTheme="minorHAnsi" w:cstheme="minorHAnsi"/>
        </w:rPr>
        <w:t>received by the Gateway</w:t>
      </w:r>
      <w:r w:rsidRPr="00BC6E9B">
        <w:rPr>
          <w:rFonts w:asciiTheme="minorHAnsi" w:hAnsiTheme="minorHAnsi" w:cstheme="minorHAnsi"/>
        </w:rPr>
        <w:t xml:space="preserve"> with a </w:t>
      </w:r>
      <w:r w:rsidRPr="00BC6E9B">
        <w:rPr>
          <w:rFonts w:asciiTheme="minorHAnsi" w:hAnsiTheme="minorHAnsi" w:cstheme="minorHAnsi"/>
          <w:b/>
          <w:bCs/>
        </w:rPr>
        <w:t>GwySerNo</w:t>
      </w:r>
      <w:r w:rsidRPr="00BC6E9B">
        <w:rPr>
          <w:rFonts w:asciiTheme="minorHAnsi" w:hAnsiTheme="minorHAnsi" w:cstheme="minorHAnsi"/>
        </w:rPr>
        <w:t xml:space="preserve"> parameter that is either of invalid format or doesn’t match with the device</w:t>
      </w:r>
      <w:r w:rsidR="00CD56E5" w:rsidRPr="00BC6E9B">
        <w:rPr>
          <w:rFonts w:asciiTheme="minorHAnsi" w:hAnsiTheme="minorHAnsi" w:cstheme="minorHAnsi"/>
        </w:rPr>
        <w:t>’s GwySerNo.</w:t>
      </w:r>
      <w:r w:rsidRPr="00BC6E9B">
        <w:rPr>
          <w:rFonts w:asciiTheme="minorHAnsi" w:hAnsiTheme="minorHAnsi" w:cstheme="minorHAnsi"/>
        </w:rPr>
        <w:t xml:space="preserve"> </w:t>
      </w:r>
    </w:p>
    <w:p w14:paraId="0BBE4768" w14:textId="77777777" w:rsidR="009C3722" w:rsidRPr="00BC6E9B" w:rsidRDefault="009C3722" w:rsidP="004F476A">
      <w:pPr>
        <w:pStyle w:val="Heading3"/>
        <w:jc w:val="both"/>
        <w:rPr>
          <w:rFonts w:asciiTheme="minorHAnsi" w:hAnsiTheme="minorHAnsi" w:cstheme="minorHAnsi"/>
        </w:rPr>
      </w:pPr>
      <w:bookmarkStart w:id="99" w:name="_LOCATION_NOT_FOUND"/>
      <w:bookmarkStart w:id="100" w:name="_Toc170398491"/>
      <w:bookmarkEnd w:id="99"/>
      <w:r w:rsidRPr="00BC6E9B">
        <w:rPr>
          <w:rFonts w:asciiTheme="minorHAnsi" w:hAnsiTheme="minorHAnsi" w:cstheme="minorHAnsi"/>
        </w:rPr>
        <w:t>LOCATION_NOT_FOUND</w:t>
      </w:r>
      <w:bookmarkEnd w:id="100"/>
      <w:r w:rsidRPr="00BC6E9B">
        <w:rPr>
          <w:rFonts w:asciiTheme="minorHAnsi" w:hAnsiTheme="minorHAnsi" w:cstheme="minorHAnsi"/>
        </w:rPr>
        <w:t xml:space="preserve"> </w:t>
      </w:r>
    </w:p>
    <w:p w14:paraId="37B3CAE9" w14:textId="5156ABBA" w:rsidR="007352F2" w:rsidRPr="00BC6E9B" w:rsidRDefault="007352F2" w:rsidP="007352F2">
      <w:pPr>
        <w:ind w:firstLine="720"/>
        <w:jc w:val="both"/>
        <w:rPr>
          <w:rFonts w:asciiTheme="minorHAnsi" w:hAnsiTheme="minorHAnsi" w:cstheme="minorHAnsi"/>
        </w:rPr>
      </w:pPr>
      <w:r w:rsidRPr="00BC6E9B">
        <w:rPr>
          <w:rFonts w:asciiTheme="minorHAnsi" w:hAnsiTheme="minorHAnsi" w:cstheme="minorHAnsi"/>
        </w:rPr>
        <w:lastRenderedPageBreak/>
        <w:t xml:space="preserve">This error code is generated when any MQTT packet </w:t>
      </w:r>
      <w:r w:rsidR="002D7431" w:rsidRPr="00BC6E9B">
        <w:rPr>
          <w:rFonts w:asciiTheme="minorHAnsi" w:hAnsiTheme="minorHAnsi" w:cstheme="minorHAnsi"/>
        </w:rPr>
        <w:t xml:space="preserve">is received by the Gateway </w:t>
      </w:r>
      <w:r w:rsidRPr="00BC6E9B">
        <w:rPr>
          <w:rFonts w:asciiTheme="minorHAnsi" w:hAnsiTheme="minorHAnsi" w:cstheme="minorHAnsi"/>
        </w:rPr>
        <w:t xml:space="preserve">without a </w:t>
      </w:r>
      <w:r w:rsidRPr="00BC6E9B">
        <w:rPr>
          <w:rFonts w:asciiTheme="minorHAnsi" w:hAnsiTheme="minorHAnsi" w:cstheme="minorHAnsi"/>
          <w:b/>
          <w:bCs/>
        </w:rPr>
        <w:t>Location</w:t>
      </w:r>
      <w:r w:rsidRPr="00BC6E9B">
        <w:rPr>
          <w:rFonts w:asciiTheme="minorHAnsi" w:hAnsiTheme="minorHAnsi" w:cstheme="minorHAnsi"/>
        </w:rPr>
        <w:t xml:space="preserve"> parameter in it. </w:t>
      </w:r>
    </w:p>
    <w:p w14:paraId="79E922E8" w14:textId="6520D5B7" w:rsidR="007B3F4D" w:rsidRPr="00BC6E9B" w:rsidRDefault="007B3F4D" w:rsidP="004F476A">
      <w:pPr>
        <w:jc w:val="both"/>
        <w:rPr>
          <w:rFonts w:asciiTheme="minorHAnsi" w:hAnsiTheme="minorHAnsi" w:cstheme="minorHAnsi"/>
        </w:rPr>
      </w:pPr>
    </w:p>
    <w:p w14:paraId="02EB70F3" w14:textId="77777777" w:rsidR="009C3722" w:rsidRPr="00BC6E9B" w:rsidRDefault="009C3722" w:rsidP="004F476A">
      <w:pPr>
        <w:pStyle w:val="Heading3"/>
        <w:jc w:val="both"/>
        <w:rPr>
          <w:rFonts w:asciiTheme="minorHAnsi" w:hAnsiTheme="minorHAnsi" w:cstheme="minorHAnsi"/>
        </w:rPr>
      </w:pPr>
      <w:bookmarkStart w:id="101" w:name="_Toc170398492"/>
      <w:r w:rsidRPr="00BC6E9B">
        <w:rPr>
          <w:rFonts w:asciiTheme="minorHAnsi" w:hAnsiTheme="minorHAnsi" w:cstheme="minorHAnsi"/>
        </w:rPr>
        <w:t>LOCATION_EXCEEDING_RANGE</w:t>
      </w:r>
      <w:bookmarkEnd w:id="101"/>
      <w:r w:rsidRPr="00BC6E9B">
        <w:rPr>
          <w:rFonts w:asciiTheme="minorHAnsi" w:hAnsiTheme="minorHAnsi" w:cstheme="minorHAnsi"/>
        </w:rPr>
        <w:t xml:space="preserve"> </w:t>
      </w:r>
    </w:p>
    <w:p w14:paraId="4F06DB69" w14:textId="49EB7421" w:rsidR="007B3F4D" w:rsidRPr="00BC6E9B" w:rsidRDefault="00422B7E" w:rsidP="00A05614">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is sent with a </w:t>
      </w:r>
      <w:r w:rsidRPr="00BC6E9B">
        <w:rPr>
          <w:rFonts w:asciiTheme="minorHAnsi" w:hAnsiTheme="minorHAnsi" w:cstheme="minorHAnsi"/>
          <w:b/>
          <w:bCs/>
        </w:rPr>
        <w:t>Location</w:t>
      </w:r>
      <w:r w:rsidRPr="00BC6E9B">
        <w:rPr>
          <w:rFonts w:asciiTheme="minorHAnsi" w:hAnsiTheme="minorHAnsi" w:cstheme="minorHAnsi"/>
        </w:rPr>
        <w:t xml:space="preserve"> parameter, whose length value exceeds the range mentioned</w:t>
      </w:r>
      <w:r w:rsidR="00627EB0" w:rsidRPr="00BC6E9B">
        <w:rPr>
          <w:rFonts w:asciiTheme="minorHAnsi" w:hAnsiTheme="minorHAnsi" w:cstheme="minorHAnsi"/>
        </w:rPr>
        <w:t xml:space="preserve"> in the packet information</w:t>
      </w:r>
      <w:r w:rsidR="00A05614" w:rsidRPr="00BC6E9B">
        <w:rPr>
          <w:rFonts w:asciiTheme="minorHAnsi" w:hAnsiTheme="minorHAnsi" w:cstheme="minorHAnsi"/>
        </w:rPr>
        <w:t xml:space="preserve">. </w:t>
      </w:r>
    </w:p>
    <w:p w14:paraId="22B2143F" w14:textId="77777777" w:rsidR="009C3722" w:rsidRPr="00BC6E9B" w:rsidRDefault="009C3722" w:rsidP="004F476A">
      <w:pPr>
        <w:pStyle w:val="Heading3"/>
        <w:ind w:left="851" w:hanging="851"/>
        <w:jc w:val="both"/>
        <w:rPr>
          <w:rFonts w:asciiTheme="minorHAnsi" w:hAnsiTheme="minorHAnsi" w:cstheme="minorHAnsi"/>
        </w:rPr>
      </w:pPr>
      <w:bookmarkStart w:id="102" w:name="_NODE_COMM_TIMEOUT"/>
      <w:bookmarkStart w:id="103" w:name="_Toc170398493"/>
      <w:bookmarkEnd w:id="102"/>
      <w:r w:rsidRPr="00BC6E9B">
        <w:rPr>
          <w:rFonts w:asciiTheme="minorHAnsi" w:hAnsiTheme="minorHAnsi" w:cstheme="minorHAnsi"/>
        </w:rPr>
        <w:t>NODE_COMM_TIMEOUT</w:t>
      </w:r>
      <w:bookmarkEnd w:id="103"/>
      <w:r w:rsidRPr="00BC6E9B">
        <w:rPr>
          <w:rFonts w:asciiTheme="minorHAnsi" w:hAnsiTheme="minorHAnsi" w:cstheme="minorHAnsi"/>
        </w:rPr>
        <w:t xml:space="preserve"> </w:t>
      </w:r>
    </w:p>
    <w:p w14:paraId="73BA4222" w14:textId="458AC7F8" w:rsidR="007B3F4D" w:rsidRPr="00BC6E9B" w:rsidRDefault="00432F2B" w:rsidP="00432F2B">
      <w:pPr>
        <w:ind w:firstLine="720"/>
        <w:jc w:val="both"/>
        <w:rPr>
          <w:rFonts w:asciiTheme="minorHAnsi" w:hAnsiTheme="minorHAnsi" w:cstheme="minorHAnsi"/>
        </w:rPr>
      </w:pPr>
      <w:r w:rsidRPr="00BC6E9B">
        <w:rPr>
          <w:rFonts w:asciiTheme="minorHAnsi" w:hAnsiTheme="minorHAnsi" w:cstheme="minorHAnsi"/>
        </w:rPr>
        <w:t>This error code is generated when any Node related MQTT packet is sent</w:t>
      </w:r>
      <w:r w:rsidR="00A370E1" w:rsidRPr="00BC6E9B">
        <w:rPr>
          <w:rFonts w:asciiTheme="minorHAnsi" w:hAnsiTheme="minorHAnsi" w:cstheme="minorHAnsi"/>
        </w:rPr>
        <w:t xml:space="preserve"> from Cloud to Gwy</w:t>
      </w:r>
      <w:r w:rsidRPr="00BC6E9B">
        <w:rPr>
          <w:rFonts w:asciiTheme="minorHAnsi" w:hAnsiTheme="minorHAnsi" w:cstheme="minorHAnsi"/>
        </w:rPr>
        <w:t xml:space="preserve"> and no ACK from the intended Node was received by the Gwy within 10s from when the packet was sent</w:t>
      </w:r>
      <w:r w:rsidR="0058042B" w:rsidRPr="00BC6E9B">
        <w:rPr>
          <w:rFonts w:asciiTheme="minorHAnsi" w:hAnsiTheme="minorHAnsi" w:cstheme="minorHAnsi"/>
        </w:rPr>
        <w:t xml:space="preserve"> from Gwy</w:t>
      </w:r>
      <w:r w:rsidRPr="00BC6E9B">
        <w:rPr>
          <w:rFonts w:asciiTheme="minorHAnsi" w:hAnsiTheme="minorHAnsi" w:cstheme="minorHAnsi"/>
        </w:rPr>
        <w:t xml:space="preserve"> to Node. </w:t>
      </w:r>
    </w:p>
    <w:p w14:paraId="254FA706" w14:textId="7BC75091" w:rsidR="009C3722" w:rsidRPr="00BC6E9B" w:rsidRDefault="009C3722" w:rsidP="004F476A">
      <w:pPr>
        <w:pStyle w:val="Heading3"/>
        <w:ind w:left="851" w:hanging="851"/>
        <w:jc w:val="both"/>
        <w:rPr>
          <w:rFonts w:asciiTheme="minorHAnsi" w:hAnsiTheme="minorHAnsi" w:cstheme="minorHAnsi"/>
        </w:rPr>
      </w:pPr>
      <w:bookmarkStart w:id="104" w:name="_GWY_NOT_REG"/>
      <w:bookmarkStart w:id="105" w:name="_Toc170398494"/>
      <w:bookmarkEnd w:id="104"/>
      <w:r w:rsidRPr="00BC6E9B">
        <w:rPr>
          <w:rFonts w:asciiTheme="minorHAnsi" w:hAnsiTheme="minorHAnsi" w:cstheme="minorHAnsi"/>
        </w:rPr>
        <w:t>GWY_NOT_REG</w:t>
      </w:r>
      <w:bookmarkEnd w:id="105"/>
      <w:r w:rsidRPr="00BC6E9B">
        <w:rPr>
          <w:rFonts w:asciiTheme="minorHAnsi" w:hAnsiTheme="minorHAnsi" w:cstheme="minorHAnsi"/>
        </w:rPr>
        <w:t xml:space="preserve"> </w:t>
      </w:r>
    </w:p>
    <w:p w14:paraId="1F5056AE" w14:textId="31BEADC5" w:rsidR="007B3F4D" w:rsidRPr="00BC6E9B" w:rsidRDefault="007B1AD2" w:rsidP="007B1AD2">
      <w:pPr>
        <w:ind w:firstLine="720"/>
        <w:jc w:val="both"/>
        <w:rPr>
          <w:rFonts w:asciiTheme="minorHAnsi" w:hAnsiTheme="minorHAnsi" w:cstheme="minorHAnsi"/>
        </w:rPr>
      </w:pPr>
      <w:r w:rsidRPr="00BC6E9B">
        <w:rPr>
          <w:rFonts w:asciiTheme="minorHAnsi" w:hAnsiTheme="minorHAnsi" w:cstheme="minorHAnsi"/>
        </w:rPr>
        <w:t>This error code is generated when Gwy receives any of the following packet</w:t>
      </w:r>
      <w:r w:rsidR="007851EA" w:rsidRPr="00BC6E9B">
        <w:rPr>
          <w:rFonts w:asciiTheme="minorHAnsi" w:hAnsiTheme="minorHAnsi" w:cstheme="minorHAnsi"/>
        </w:rPr>
        <w:t>s</w:t>
      </w:r>
      <w:r w:rsidRPr="00BC6E9B">
        <w:rPr>
          <w:rFonts w:asciiTheme="minorHAnsi" w:hAnsiTheme="minorHAnsi" w:cstheme="minorHAnsi"/>
        </w:rPr>
        <w:t xml:space="preserve"> when it remains unregistered:</w:t>
      </w:r>
    </w:p>
    <w:p w14:paraId="22F494E4" w14:textId="137F106D" w:rsidR="007B1AD2" w:rsidRPr="00BC6E9B" w:rsidRDefault="00000000" w:rsidP="00C348E3">
      <w:pPr>
        <w:pStyle w:val="ListParagraph"/>
        <w:numPr>
          <w:ilvl w:val="0"/>
          <w:numId w:val="31"/>
        </w:numPr>
        <w:jc w:val="both"/>
        <w:rPr>
          <w:rFonts w:asciiTheme="minorHAnsi" w:hAnsiTheme="minorHAnsi" w:cstheme="minorHAnsi"/>
        </w:rPr>
      </w:pPr>
      <w:hyperlink w:anchor="_Gateway_Unregistration_Packet" w:history="1">
        <w:r w:rsidR="007B1AD2" w:rsidRPr="00BC6E9B">
          <w:rPr>
            <w:rStyle w:val="Hyperlink"/>
            <w:rFonts w:asciiTheme="minorHAnsi" w:hAnsiTheme="minorHAnsi" w:cstheme="minorHAnsi"/>
          </w:rPr>
          <w:t>Gateway Unregistration Packet</w:t>
        </w:r>
      </w:hyperlink>
    </w:p>
    <w:p w14:paraId="27670BA4" w14:textId="35FFE513" w:rsidR="007B1AD2" w:rsidRPr="00BC6E9B" w:rsidRDefault="00000000" w:rsidP="00C348E3">
      <w:pPr>
        <w:pStyle w:val="ListParagraph"/>
        <w:numPr>
          <w:ilvl w:val="0"/>
          <w:numId w:val="31"/>
        </w:numPr>
        <w:jc w:val="both"/>
        <w:rPr>
          <w:rFonts w:asciiTheme="minorHAnsi" w:hAnsiTheme="minorHAnsi" w:cstheme="minorHAnsi"/>
        </w:rPr>
      </w:pPr>
      <w:hyperlink w:anchor="_Gateway_AC_Control" w:history="1">
        <w:r w:rsidR="007B1AD2" w:rsidRPr="00BC6E9B">
          <w:rPr>
            <w:rStyle w:val="Hyperlink"/>
            <w:rFonts w:asciiTheme="minorHAnsi" w:hAnsiTheme="minorHAnsi" w:cstheme="minorHAnsi"/>
          </w:rPr>
          <w:t>Gateway AC Control Packet</w:t>
        </w:r>
      </w:hyperlink>
    </w:p>
    <w:p w14:paraId="1D5E35A9" w14:textId="1A3E48A6" w:rsidR="007B1AD2" w:rsidRPr="00BC6E9B" w:rsidRDefault="00000000" w:rsidP="00C348E3">
      <w:pPr>
        <w:pStyle w:val="ListParagraph"/>
        <w:numPr>
          <w:ilvl w:val="0"/>
          <w:numId w:val="31"/>
        </w:numPr>
        <w:jc w:val="both"/>
        <w:rPr>
          <w:rFonts w:asciiTheme="minorHAnsi" w:hAnsiTheme="minorHAnsi" w:cstheme="minorHAnsi"/>
        </w:rPr>
      </w:pPr>
      <w:hyperlink w:anchor="_Gateway_AC_Remote_1" w:history="1">
        <w:r w:rsidR="007B1AD2" w:rsidRPr="00BC6E9B">
          <w:rPr>
            <w:rStyle w:val="Hyperlink"/>
            <w:rFonts w:asciiTheme="minorHAnsi" w:hAnsiTheme="minorHAnsi" w:cstheme="minorHAnsi"/>
          </w:rPr>
          <w:t>Gateway AC Remote Reconfiguration Packet</w:t>
        </w:r>
      </w:hyperlink>
    </w:p>
    <w:p w14:paraId="174BED55" w14:textId="0AD60F8E" w:rsidR="007B1AD2" w:rsidRPr="00BC6E9B" w:rsidRDefault="00000000" w:rsidP="00C348E3">
      <w:pPr>
        <w:pStyle w:val="ListParagraph"/>
        <w:numPr>
          <w:ilvl w:val="0"/>
          <w:numId w:val="31"/>
        </w:numPr>
        <w:jc w:val="both"/>
        <w:rPr>
          <w:rFonts w:asciiTheme="minorHAnsi" w:hAnsiTheme="minorHAnsi" w:cstheme="minorHAnsi"/>
        </w:rPr>
      </w:pPr>
      <w:hyperlink w:anchor="_Gateway_Heartbeat_Publish" w:history="1">
        <w:r w:rsidR="007B1AD2" w:rsidRPr="00BC6E9B">
          <w:rPr>
            <w:rStyle w:val="Hyperlink"/>
            <w:rFonts w:asciiTheme="minorHAnsi" w:hAnsiTheme="minorHAnsi" w:cstheme="minorHAnsi"/>
          </w:rPr>
          <w:t>Gateway Heartbeat Publish Configuration Packet</w:t>
        </w:r>
      </w:hyperlink>
    </w:p>
    <w:p w14:paraId="417E05D5" w14:textId="453B1A59" w:rsidR="007B1AD2" w:rsidRPr="00BC6E9B" w:rsidRDefault="00000000" w:rsidP="00C348E3">
      <w:pPr>
        <w:pStyle w:val="ListParagraph"/>
        <w:numPr>
          <w:ilvl w:val="0"/>
          <w:numId w:val="31"/>
        </w:numPr>
        <w:jc w:val="both"/>
        <w:rPr>
          <w:rFonts w:asciiTheme="minorHAnsi" w:hAnsiTheme="minorHAnsi" w:cstheme="minorHAnsi"/>
        </w:rPr>
      </w:pPr>
      <w:hyperlink w:anchor="_Gateway_Teaching_Mode" w:history="1">
        <w:r w:rsidR="007B1AD2" w:rsidRPr="00BC6E9B">
          <w:rPr>
            <w:rStyle w:val="Hyperlink"/>
            <w:rFonts w:asciiTheme="minorHAnsi" w:hAnsiTheme="minorHAnsi" w:cstheme="minorHAnsi"/>
          </w:rPr>
          <w:t>Gateway Teaching Mode Start Packet</w:t>
        </w:r>
      </w:hyperlink>
    </w:p>
    <w:p w14:paraId="4DB74F63" w14:textId="157F3AB0" w:rsidR="007B1AD2" w:rsidRPr="00BC6E9B" w:rsidRDefault="00000000" w:rsidP="00C348E3">
      <w:pPr>
        <w:pStyle w:val="ListParagraph"/>
        <w:numPr>
          <w:ilvl w:val="0"/>
          <w:numId w:val="31"/>
        </w:numPr>
        <w:jc w:val="both"/>
        <w:rPr>
          <w:rFonts w:asciiTheme="minorHAnsi" w:hAnsiTheme="minorHAnsi" w:cstheme="minorHAnsi"/>
        </w:rPr>
      </w:pPr>
      <w:hyperlink w:anchor="_Node_Provision_Packet" w:history="1">
        <w:r w:rsidR="007B1AD2" w:rsidRPr="00BC6E9B">
          <w:rPr>
            <w:rStyle w:val="Hyperlink"/>
            <w:rFonts w:asciiTheme="minorHAnsi" w:hAnsiTheme="minorHAnsi" w:cstheme="minorHAnsi"/>
          </w:rPr>
          <w:t>Node Provisioning Packet</w:t>
        </w:r>
      </w:hyperlink>
    </w:p>
    <w:p w14:paraId="645D5100" w14:textId="4C61D031" w:rsidR="007B1AD2" w:rsidRPr="00BC6E9B" w:rsidRDefault="00000000" w:rsidP="00C348E3">
      <w:pPr>
        <w:pStyle w:val="ListParagraph"/>
        <w:numPr>
          <w:ilvl w:val="0"/>
          <w:numId w:val="31"/>
        </w:numPr>
        <w:jc w:val="both"/>
        <w:rPr>
          <w:rFonts w:asciiTheme="minorHAnsi" w:hAnsiTheme="minorHAnsi" w:cstheme="minorHAnsi"/>
        </w:rPr>
      </w:pPr>
      <w:hyperlink w:anchor="_Node_Unprovision_Packet" w:history="1">
        <w:r w:rsidR="007B1AD2" w:rsidRPr="00BC6E9B">
          <w:rPr>
            <w:rStyle w:val="Hyperlink"/>
            <w:rFonts w:asciiTheme="minorHAnsi" w:hAnsiTheme="minorHAnsi" w:cstheme="minorHAnsi"/>
          </w:rPr>
          <w:t>Node Unprovisioning Packet</w:t>
        </w:r>
      </w:hyperlink>
    </w:p>
    <w:p w14:paraId="05FC6EDB" w14:textId="2AE83A5E" w:rsidR="007B1AD2" w:rsidRPr="00BC6E9B" w:rsidRDefault="00000000" w:rsidP="00C348E3">
      <w:pPr>
        <w:pStyle w:val="ListParagraph"/>
        <w:numPr>
          <w:ilvl w:val="0"/>
          <w:numId w:val="31"/>
        </w:numPr>
        <w:jc w:val="both"/>
        <w:rPr>
          <w:rFonts w:asciiTheme="minorHAnsi" w:hAnsiTheme="minorHAnsi" w:cstheme="minorHAnsi"/>
        </w:rPr>
      </w:pPr>
      <w:hyperlink w:anchor="_Node_AC_Control" w:history="1">
        <w:r w:rsidR="007B1AD2" w:rsidRPr="00BC6E9B">
          <w:rPr>
            <w:rStyle w:val="Hyperlink"/>
            <w:rFonts w:asciiTheme="minorHAnsi" w:hAnsiTheme="minorHAnsi" w:cstheme="minorHAnsi"/>
          </w:rPr>
          <w:t>Node AC Control Packet</w:t>
        </w:r>
      </w:hyperlink>
    </w:p>
    <w:p w14:paraId="15382B6C" w14:textId="5496235B" w:rsidR="007B1AD2" w:rsidRPr="00BC6E9B" w:rsidRDefault="00000000" w:rsidP="00C348E3">
      <w:pPr>
        <w:pStyle w:val="ListParagraph"/>
        <w:numPr>
          <w:ilvl w:val="0"/>
          <w:numId w:val="31"/>
        </w:numPr>
        <w:jc w:val="both"/>
        <w:rPr>
          <w:rFonts w:asciiTheme="minorHAnsi" w:hAnsiTheme="minorHAnsi" w:cstheme="minorHAnsi"/>
        </w:rPr>
      </w:pPr>
      <w:hyperlink w:anchor="_Node_AC_Remote" w:history="1">
        <w:r w:rsidR="007B1AD2" w:rsidRPr="00BC6E9B">
          <w:rPr>
            <w:rStyle w:val="Hyperlink"/>
            <w:rFonts w:asciiTheme="minorHAnsi" w:hAnsiTheme="minorHAnsi" w:cstheme="minorHAnsi"/>
          </w:rPr>
          <w:t>Node AC Remote Reconfiguration Packet</w:t>
        </w:r>
      </w:hyperlink>
    </w:p>
    <w:p w14:paraId="59AD95F4" w14:textId="12257EDB" w:rsidR="007B1AD2" w:rsidRPr="00BC6E9B" w:rsidRDefault="00000000" w:rsidP="00C348E3">
      <w:pPr>
        <w:pStyle w:val="ListParagraph"/>
        <w:numPr>
          <w:ilvl w:val="0"/>
          <w:numId w:val="31"/>
        </w:numPr>
        <w:jc w:val="both"/>
        <w:rPr>
          <w:rFonts w:asciiTheme="minorHAnsi" w:hAnsiTheme="minorHAnsi" w:cstheme="minorHAnsi"/>
        </w:rPr>
      </w:pPr>
      <w:hyperlink w:anchor="_Toc169802090" w:history="1">
        <w:r w:rsidR="007B1AD2" w:rsidRPr="00BC6E9B">
          <w:rPr>
            <w:rStyle w:val="Hyperlink"/>
            <w:rFonts w:asciiTheme="minorHAnsi" w:hAnsiTheme="minorHAnsi" w:cstheme="minorHAnsi"/>
          </w:rPr>
          <w:t>Node Heartbeat Publish Configuration Packet</w:t>
        </w:r>
      </w:hyperlink>
    </w:p>
    <w:p w14:paraId="689074DA" w14:textId="52D5771D" w:rsidR="007B1AD2" w:rsidRPr="00BC6E9B" w:rsidRDefault="00000000" w:rsidP="00C348E3">
      <w:pPr>
        <w:pStyle w:val="ListParagraph"/>
        <w:numPr>
          <w:ilvl w:val="0"/>
          <w:numId w:val="31"/>
        </w:numPr>
        <w:jc w:val="both"/>
        <w:rPr>
          <w:rFonts w:asciiTheme="minorHAnsi" w:hAnsiTheme="minorHAnsi" w:cstheme="minorHAnsi"/>
        </w:rPr>
      </w:pPr>
      <w:hyperlink w:anchor="_Toc163739670" w:history="1">
        <w:r w:rsidR="007B1AD2" w:rsidRPr="00BC6E9B">
          <w:rPr>
            <w:rStyle w:val="Hyperlink"/>
            <w:rFonts w:asciiTheme="minorHAnsi" w:hAnsiTheme="minorHAnsi" w:cstheme="minorHAnsi"/>
          </w:rPr>
          <w:t>Node Teaching Mode Start Packet</w:t>
        </w:r>
      </w:hyperlink>
    </w:p>
    <w:p w14:paraId="11E126CA" w14:textId="657AABE8" w:rsidR="00254FF1" w:rsidRPr="00BC6E9B" w:rsidRDefault="00000000" w:rsidP="00C348E3">
      <w:pPr>
        <w:pStyle w:val="ListParagraph"/>
        <w:numPr>
          <w:ilvl w:val="0"/>
          <w:numId w:val="31"/>
        </w:numPr>
        <w:jc w:val="both"/>
        <w:rPr>
          <w:rFonts w:asciiTheme="minorHAnsi" w:hAnsiTheme="minorHAnsi" w:cstheme="minorHAnsi"/>
        </w:rPr>
      </w:pPr>
      <w:hyperlink w:anchor="_Node_Debug_Info" w:history="1">
        <w:r w:rsidR="00254FF1" w:rsidRPr="00BC6E9B">
          <w:rPr>
            <w:rStyle w:val="Hyperlink"/>
            <w:rFonts w:asciiTheme="minorHAnsi" w:hAnsiTheme="minorHAnsi" w:cstheme="minorHAnsi"/>
          </w:rPr>
          <w:t>Node Debug Info Packet</w:t>
        </w:r>
      </w:hyperlink>
    </w:p>
    <w:p w14:paraId="1841C2F1" w14:textId="77777777" w:rsidR="009C3722" w:rsidRPr="00BC6E9B" w:rsidRDefault="009C3722" w:rsidP="004F476A">
      <w:pPr>
        <w:pStyle w:val="Heading3"/>
        <w:ind w:left="851" w:hanging="851"/>
        <w:jc w:val="both"/>
        <w:rPr>
          <w:rFonts w:asciiTheme="minorHAnsi" w:hAnsiTheme="minorHAnsi" w:cstheme="minorHAnsi"/>
        </w:rPr>
      </w:pPr>
      <w:bookmarkStart w:id="106" w:name="_GWY_ALREADY_REG"/>
      <w:bookmarkStart w:id="107" w:name="_Toc170398495"/>
      <w:bookmarkEnd w:id="106"/>
      <w:r w:rsidRPr="00BC6E9B">
        <w:rPr>
          <w:rFonts w:asciiTheme="minorHAnsi" w:hAnsiTheme="minorHAnsi" w:cstheme="minorHAnsi"/>
        </w:rPr>
        <w:t>GWY_ALREADY_REG</w:t>
      </w:r>
      <w:bookmarkEnd w:id="107"/>
      <w:r w:rsidRPr="00BC6E9B">
        <w:rPr>
          <w:rFonts w:asciiTheme="minorHAnsi" w:hAnsiTheme="minorHAnsi" w:cstheme="minorHAnsi"/>
        </w:rPr>
        <w:t xml:space="preserve"> </w:t>
      </w:r>
    </w:p>
    <w:p w14:paraId="524F0346" w14:textId="3B5EC1A3" w:rsidR="007B3F4D" w:rsidRPr="00BC6E9B" w:rsidRDefault="00A20F5B" w:rsidP="00A20F5B">
      <w:pPr>
        <w:ind w:firstLine="720"/>
        <w:jc w:val="both"/>
        <w:rPr>
          <w:rFonts w:asciiTheme="minorHAnsi" w:hAnsiTheme="minorHAnsi" w:cstheme="minorHAnsi"/>
        </w:rPr>
      </w:pPr>
      <w:r w:rsidRPr="00BC6E9B">
        <w:rPr>
          <w:rFonts w:asciiTheme="minorHAnsi" w:hAnsiTheme="minorHAnsi" w:cstheme="minorHAnsi"/>
        </w:rPr>
        <w:t xml:space="preserve">This error code is generated when Gwy receives </w:t>
      </w:r>
      <w:hyperlink w:anchor="_Gateway_Registration_Packet" w:history="1">
        <w:r w:rsidRPr="00BC6E9B">
          <w:rPr>
            <w:rStyle w:val="Hyperlink"/>
            <w:rFonts w:asciiTheme="minorHAnsi" w:hAnsiTheme="minorHAnsi" w:cstheme="minorHAnsi"/>
          </w:rPr>
          <w:t>Gateway Registration Packet</w:t>
        </w:r>
      </w:hyperlink>
      <w:r w:rsidRPr="00BC6E9B">
        <w:rPr>
          <w:rFonts w:asciiTheme="minorHAnsi" w:hAnsiTheme="minorHAnsi" w:cstheme="minorHAnsi"/>
        </w:rPr>
        <w:t xml:space="preserve"> when it is already a registered device.</w:t>
      </w:r>
    </w:p>
    <w:p w14:paraId="5CF15C6C" w14:textId="77777777" w:rsidR="009C3722" w:rsidRPr="00BC6E9B" w:rsidRDefault="009C3722" w:rsidP="004F476A">
      <w:pPr>
        <w:pStyle w:val="Heading3"/>
        <w:ind w:left="851" w:hanging="851"/>
        <w:jc w:val="both"/>
        <w:rPr>
          <w:rFonts w:asciiTheme="minorHAnsi" w:hAnsiTheme="minorHAnsi" w:cstheme="minorHAnsi"/>
        </w:rPr>
      </w:pPr>
      <w:bookmarkStart w:id="108" w:name="_MAC_ID_NOT_FOUND"/>
      <w:bookmarkStart w:id="109" w:name="_Toc170398496"/>
      <w:bookmarkEnd w:id="108"/>
      <w:r w:rsidRPr="00BC6E9B">
        <w:rPr>
          <w:rFonts w:asciiTheme="minorHAnsi" w:hAnsiTheme="minorHAnsi" w:cstheme="minorHAnsi"/>
        </w:rPr>
        <w:t>MAC_ID_NOT_FOUND</w:t>
      </w:r>
      <w:bookmarkEnd w:id="109"/>
      <w:r w:rsidRPr="00BC6E9B">
        <w:rPr>
          <w:rFonts w:asciiTheme="minorHAnsi" w:hAnsiTheme="minorHAnsi" w:cstheme="minorHAnsi"/>
        </w:rPr>
        <w:t xml:space="preserve"> </w:t>
      </w:r>
    </w:p>
    <w:p w14:paraId="25AC847D" w14:textId="141CB143" w:rsidR="007B3F4D" w:rsidRPr="00BC6E9B" w:rsidRDefault="00AA5BFA" w:rsidP="00AA5BFA">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w:t>
      </w:r>
      <w:r w:rsidR="002D7431" w:rsidRPr="00BC6E9B">
        <w:rPr>
          <w:rFonts w:asciiTheme="minorHAnsi" w:hAnsiTheme="minorHAnsi" w:cstheme="minorHAnsi"/>
        </w:rPr>
        <w:t xml:space="preserve">is received by the Gateway </w:t>
      </w:r>
      <w:r w:rsidRPr="00BC6E9B">
        <w:rPr>
          <w:rFonts w:asciiTheme="minorHAnsi" w:hAnsiTheme="minorHAnsi" w:cstheme="minorHAnsi"/>
        </w:rPr>
        <w:t xml:space="preserve">without a </w:t>
      </w:r>
      <w:r w:rsidRPr="00BC6E9B">
        <w:rPr>
          <w:rFonts w:asciiTheme="minorHAnsi" w:hAnsiTheme="minorHAnsi" w:cstheme="minorHAnsi"/>
          <w:b/>
          <w:bCs/>
        </w:rPr>
        <w:t>MacId</w:t>
      </w:r>
      <w:r w:rsidRPr="00BC6E9B">
        <w:rPr>
          <w:rFonts w:asciiTheme="minorHAnsi" w:hAnsiTheme="minorHAnsi" w:cstheme="minorHAnsi"/>
        </w:rPr>
        <w:t xml:space="preserve"> parameter in it. </w:t>
      </w:r>
    </w:p>
    <w:p w14:paraId="780C4C20" w14:textId="77777777" w:rsidR="009C3722" w:rsidRPr="00BC6E9B" w:rsidRDefault="009C3722" w:rsidP="004F476A">
      <w:pPr>
        <w:pStyle w:val="Heading3"/>
        <w:ind w:left="851" w:hanging="851"/>
        <w:jc w:val="both"/>
        <w:rPr>
          <w:rFonts w:asciiTheme="minorHAnsi" w:hAnsiTheme="minorHAnsi" w:cstheme="minorHAnsi"/>
        </w:rPr>
      </w:pPr>
      <w:bookmarkStart w:id="110" w:name="_MAC_ID_CONTAINS_INVALID_CHARS_OR_IN"/>
      <w:bookmarkStart w:id="111" w:name="_Toc170398497"/>
      <w:bookmarkEnd w:id="110"/>
      <w:r w:rsidRPr="00BC6E9B">
        <w:rPr>
          <w:rFonts w:asciiTheme="minorHAnsi" w:hAnsiTheme="minorHAnsi" w:cstheme="minorHAnsi"/>
        </w:rPr>
        <w:t>MAC_ID_CONTAINS_INVALID_CHARS_OR_INVALID_FORMAT</w:t>
      </w:r>
      <w:bookmarkEnd w:id="111"/>
      <w:r w:rsidRPr="00BC6E9B">
        <w:rPr>
          <w:rFonts w:asciiTheme="minorHAnsi" w:hAnsiTheme="minorHAnsi" w:cstheme="minorHAnsi"/>
        </w:rPr>
        <w:t xml:space="preserve"> </w:t>
      </w:r>
    </w:p>
    <w:p w14:paraId="638F140D" w14:textId="2BBEB4E8" w:rsidR="007B3F4D" w:rsidRPr="00BC6E9B" w:rsidRDefault="00503C4F" w:rsidP="00503C4F">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is sent with a </w:t>
      </w:r>
      <w:r w:rsidRPr="00BC6E9B">
        <w:rPr>
          <w:rFonts w:asciiTheme="minorHAnsi" w:hAnsiTheme="minorHAnsi" w:cstheme="minorHAnsi"/>
          <w:b/>
          <w:bCs/>
        </w:rPr>
        <w:t>MacId</w:t>
      </w:r>
      <w:r w:rsidRPr="00BC6E9B">
        <w:rPr>
          <w:rFonts w:asciiTheme="minorHAnsi" w:hAnsiTheme="minorHAnsi" w:cstheme="minorHAnsi"/>
        </w:rPr>
        <w:t xml:space="preserve"> that consists of any of the following:</w:t>
      </w:r>
    </w:p>
    <w:p w14:paraId="50EDD7EE" w14:textId="787FEC1A" w:rsidR="00503C4F" w:rsidRPr="00BC6E9B" w:rsidRDefault="007F521B" w:rsidP="00C348E3">
      <w:pPr>
        <w:pStyle w:val="ListParagraph"/>
        <w:numPr>
          <w:ilvl w:val="0"/>
          <w:numId w:val="32"/>
        </w:numPr>
        <w:jc w:val="both"/>
        <w:rPr>
          <w:rFonts w:asciiTheme="minorHAnsi" w:hAnsiTheme="minorHAnsi" w:cstheme="minorHAnsi"/>
        </w:rPr>
      </w:pPr>
      <w:r w:rsidRPr="00BC6E9B">
        <w:rPr>
          <w:rFonts w:asciiTheme="minorHAnsi" w:hAnsiTheme="minorHAnsi" w:cstheme="minorHAnsi"/>
        </w:rPr>
        <w:t xml:space="preserve">Contains Invalid characters. Valid Mac Id will contain only </w:t>
      </w:r>
      <w:r w:rsidR="00A66EAC" w:rsidRPr="00BC6E9B">
        <w:rPr>
          <w:rFonts w:asciiTheme="minorHAnsi" w:hAnsiTheme="minorHAnsi" w:cstheme="minorHAnsi"/>
        </w:rPr>
        <w:t>[0-9], [a-f], [A-F].</w:t>
      </w:r>
    </w:p>
    <w:p w14:paraId="11808B3F" w14:textId="2F5F1331" w:rsidR="00A66EAC" w:rsidRPr="00BC6E9B" w:rsidRDefault="00A66EAC" w:rsidP="00C348E3">
      <w:pPr>
        <w:pStyle w:val="ListParagraph"/>
        <w:numPr>
          <w:ilvl w:val="0"/>
          <w:numId w:val="32"/>
        </w:numPr>
        <w:jc w:val="both"/>
        <w:rPr>
          <w:rFonts w:asciiTheme="minorHAnsi" w:hAnsiTheme="minorHAnsi" w:cstheme="minorHAnsi"/>
        </w:rPr>
      </w:pPr>
      <w:r w:rsidRPr="00BC6E9B">
        <w:rPr>
          <w:rFonts w:asciiTheme="minorHAnsi" w:hAnsiTheme="minorHAnsi" w:cstheme="minorHAnsi"/>
        </w:rPr>
        <w:lastRenderedPageBreak/>
        <w:t xml:space="preserve">Contains Invalid </w:t>
      </w:r>
      <w:r w:rsidR="00483FBA" w:rsidRPr="00BC6E9B">
        <w:rPr>
          <w:rFonts w:asciiTheme="minorHAnsi" w:hAnsiTheme="minorHAnsi" w:cstheme="minorHAnsi"/>
        </w:rPr>
        <w:t>Format</w:t>
      </w:r>
      <w:r w:rsidRPr="00BC6E9B">
        <w:rPr>
          <w:rFonts w:asciiTheme="minorHAnsi" w:hAnsiTheme="minorHAnsi" w:cstheme="minorHAnsi"/>
        </w:rPr>
        <w:t xml:space="preserve">. </w:t>
      </w:r>
      <w:r w:rsidR="009F4826" w:rsidRPr="00BC6E9B">
        <w:rPr>
          <w:rFonts w:asciiTheme="minorHAnsi" w:hAnsiTheme="minorHAnsi" w:cstheme="minorHAnsi"/>
        </w:rPr>
        <w:t>Valid Mac Id format in our case is 6 sets of 2-characters sep</w:t>
      </w:r>
      <w:r w:rsidR="00363257" w:rsidRPr="00BC6E9B">
        <w:rPr>
          <w:rFonts w:asciiTheme="minorHAnsi" w:hAnsiTheme="minorHAnsi" w:cstheme="minorHAnsi"/>
        </w:rPr>
        <w:t xml:space="preserve">arated by a colon between them. Like this: </w:t>
      </w:r>
      <w:proofErr w:type="gramStart"/>
      <w:r w:rsidR="005B358A" w:rsidRPr="00BC6E9B">
        <w:rPr>
          <w:rFonts w:asciiTheme="minorHAnsi" w:hAnsiTheme="minorHAnsi" w:cstheme="minorHAnsi"/>
          <w:b/>
          <w:bCs/>
        </w:rPr>
        <w:t>AB:56:7</w:t>
      </w:r>
      <w:proofErr w:type="gramEnd"/>
      <w:r w:rsidR="00363257" w:rsidRPr="00BC6E9B">
        <w:rPr>
          <w:rFonts w:asciiTheme="minorHAnsi" w:hAnsiTheme="minorHAnsi" w:cstheme="minorHAnsi"/>
          <w:b/>
          <w:bCs/>
        </w:rPr>
        <w:t>F:88:9E:62</w:t>
      </w:r>
    </w:p>
    <w:p w14:paraId="4E96FDC6" w14:textId="77777777" w:rsidR="003C34F2" w:rsidRPr="00BC6E9B" w:rsidRDefault="003C34F2" w:rsidP="003C34F2">
      <w:pPr>
        <w:pStyle w:val="ListParagraph"/>
        <w:ind w:left="1440"/>
        <w:jc w:val="both"/>
        <w:rPr>
          <w:rFonts w:asciiTheme="minorHAnsi" w:hAnsiTheme="minorHAnsi" w:cstheme="minorHAnsi"/>
          <w:b/>
          <w:bCs/>
        </w:rPr>
      </w:pPr>
    </w:p>
    <w:p w14:paraId="398DCECA" w14:textId="77777777" w:rsidR="003C34F2" w:rsidRPr="00BC6E9B" w:rsidRDefault="003C34F2" w:rsidP="003C34F2">
      <w:pPr>
        <w:pStyle w:val="ListParagraph"/>
        <w:ind w:left="1440"/>
        <w:jc w:val="both"/>
        <w:rPr>
          <w:rFonts w:asciiTheme="minorHAnsi" w:hAnsiTheme="minorHAnsi" w:cstheme="minorHAnsi"/>
        </w:rPr>
      </w:pPr>
    </w:p>
    <w:p w14:paraId="31BD4E36" w14:textId="77777777" w:rsidR="00483FBA" w:rsidRPr="00BC6E9B" w:rsidRDefault="009C3722" w:rsidP="004F476A">
      <w:pPr>
        <w:pStyle w:val="Heading3"/>
        <w:ind w:left="851" w:hanging="851"/>
        <w:jc w:val="both"/>
        <w:rPr>
          <w:rFonts w:asciiTheme="minorHAnsi" w:hAnsiTheme="minorHAnsi" w:cstheme="minorHAnsi"/>
        </w:rPr>
      </w:pPr>
      <w:bookmarkStart w:id="112" w:name="_INVALID_MAC_ID_LENGTH"/>
      <w:bookmarkStart w:id="113" w:name="_Toc170398498"/>
      <w:bookmarkEnd w:id="112"/>
      <w:r w:rsidRPr="00BC6E9B">
        <w:rPr>
          <w:rFonts w:asciiTheme="minorHAnsi" w:hAnsiTheme="minorHAnsi" w:cstheme="minorHAnsi"/>
        </w:rPr>
        <w:t>INVALID_MAC_ID_LENGTH</w:t>
      </w:r>
      <w:bookmarkEnd w:id="113"/>
      <w:r w:rsidRPr="00BC6E9B">
        <w:rPr>
          <w:rFonts w:asciiTheme="minorHAnsi" w:hAnsiTheme="minorHAnsi" w:cstheme="minorHAnsi"/>
        </w:rPr>
        <w:t xml:space="preserve"> </w:t>
      </w:r>
    </w:p>
    <w:p w14:paraId="20B3ABE0" w14:textId="4CA5BB53" w:rsidR="007455A8" w:rsidRPr="00BC6E9B" w:rsidRDefault="007455A8" w:rsidP="007455A8">
      <w:pPr>
        <w:ind w:firstLine="720"/>
        <w:rPr>
          <w:rFonts w:asciiTheme="minorHAnsi" w:hAnsiTheme="minorHAnsi" w:cstheme="minorHAnsi"/>
        </w:rPr>
      </w:pPr>
      <w:r w:rsidRPr="00BC6E9B">
        <w:rPr>
          <w:rFonts w:asciiTheme="minorHAnsi" w:hAnsiTheme="minorHAnsi" w:cstheme="minorHAnsi"/>
        </w:rPr>
        <w:t xml:space="preserve">This error code is generated when any MQTT packet is sent with a </w:t>
      </w:r>
      <w:r w:rsidRPr="00BC6E9B">
        <w:rPr>
          <w:rFonts w:asciiTheme="minorHAnsi" w:hAnsiTheme="minorHAnsi" w:cstheme="minorHAnsi"/>
          <w:b/>
          <w:bCs/>
        </w:rPr>
        <w:t>MacId</w:t>
      </w:r>
      <w:r w:rsidRPr="00BC6E9B">
        <w:rPr>
          <w:rFonts w:asciiTheme="minorHAnsi" w:hAnsiTheme="minorHAnsi" w:cstheme="minorHAnsi"/>
        </w:rPr>
        <w:t xml:space="preserve"> that’s of Invalid Length. A Valid </w:t>
      </w:r>
      <w:r w:rsidRPr="00BC6E9B">
        <w:rPr>
          <w:rFonts w:asciiTheme="minorHAnsi" w:hAnsiTheme="minorHAnsi" w:cstheme="minorHAnsi"/>
          <w:b/>
          <w:bCs/>
        </w:rPr>
        <w:t>MacId</w:t>
      </w:r>
      <w:r w:rsidRPr="00BC6E9B">
        <w:rPr>
          <w:rFonts w:asciiTheme="minorHAnsi" w:hAnsiTheme="minorHAnsi" w:cstheme="minorHAnsi"/>
        </w:rPr>
        <w:t xml:space="preserve"> in our case should be 17 characters in length. (including Colon)</w:t>
      </w:r>
    </w:p>
    <w:p w14:paraId="07AE187F" w14:textId="120054AE" w:rsidR="009C3722" w:rsidRPr="00BC6E9B" w:rsidRDefault="009C3722" w:rsidP="004F476A">
      <w:pPr>
        <w:pStyle w:val="Heading3"/>
        <w:ind w:left="851" w:hanging="851"/>
        <w:jc w:val="both"/>
        <w:rPr>
          <w:rFonts w:asciiTheme="minorHAnsi" w:hAnsiTheme="minorHAnsi" w:cstheme="minorHAnsi"/>
        </w:rPr>
      </w:pPr>
      <w:bookmarkStart w:id="114" w:name="_NODE_ALREADY_PROV"/>
      <w:bookmarkStart w:id="115" w:name="_Toc170398499"/>
      <w:bookmarkEnd w:id="114"/>
      <w:r w:rsidRPr="00BC6E9B">
        <w:rPr>
          <w:rFonts w:asciiTheme="minorHAnsi" w:hAnsiTheme="minorHAnsi" w:cstheme="minorHAnsi"/>
        </w:rPr>
        <w:t>NODE_ALREADY_PROV</w:t>
      </w:r>
      <w:bookmarkEnd w:id="115"/>
      <w:r w:rsidRPr="00BC6E9B">
        <w:rPr>
          <w:rFonts w:asciiTheme="minorHAnsi" w:hAnsiTheme="minorHAnsi" w:cstheme="minorHAnsi"/>
        </w:rPr>
        <w:t xml:space="preserve"> </w:t>
      </w:r>
    </w:p>
    <w:p w14:paraId="0FFDAF38" w14:textId="0F86F1A9" w:rsidR="007B3F4D" w:rsidRPr="00BC6E9B" w:rsidRDefault="00AE0957" w:rsidP="00AE0957">
      <w:pPr>
        <w:ind w:firstLine="720"/>
        <w:jc w:val="both"/>
        <w:rPr>
          <w:rFonts w:asciiTheme="minorHAnsi" w:hAnsiTheme="minorHAnsi" w:cstheme="minorHAnsi"/>
        </w:rPr>
      </w:pPr>
      <w:r w:rsidRPr="00BC6E9B">
        <w:rPr>
          <w:rFonts w:asciiTheme="minorHAnsi" w:hAnsiTheme="minorHAnsi" w:cstheme="minorHAnsi"/>
        </w:rPr>
        <w:t xml:space="preserve">This error code is generated when </w:t>
      </w:r>
      <w:hyperlink w:anchor="_Node_Provision_Packet" w:history="1">
        <w:r w:rsidR="0085423B" w:rsidRPr="00BC6E9B">
          <w:rPr>
            <w:rStyle w:val="Hyperlink"/>
            <w:rFonts w:asciiTheme="minorHAnsi" w:hAnsiTheme="minorHAnsi" w:cstheme="minorHAnsi"/>
          </w:rPr>
          <w:t>Node Provisioning Packet</w:t>
        </w:r>
      </w:hyperlink>
      <w:r w:rsidR="0085423B" w:rsidRPr="00BC6E9B">
        <w:rPr>
          <w:rFonts w:asciiTheme="minorHAnsi" w:hAnsiTheme="minorHAnsi" w:cstheme="minorHAnsi"/>
        </w:rPr>
        <w:t xml:space="preserve"> is sent for a Node that’s already in provisioned state.</w:t>
      </w:r>
    </w:p>
    <w:p w14:paraId="5489B13D" w14:textId="77777777" w:rsidR="009C3722" w:rsidRPr="00BC6E9B" w:rsidRDefault="009C3722" w:rsidP="004F476A">
      <w:pPr>
        <w:pStyle w:val="Heading3"/>
        <w:ind w:left="851" w:hanging="851"/>
        <w:jc w:val="both"/>
        <w:rPr>
          <w:rFonts w:asciiTheme="minorHAnsi" w:hAnsiTheme="minorHAnsi" w:cstheme="minorHAnsi"/>
        </w:rPr>
      </w:pPr>
      <w:bookmarkStart w:id="116" w:name="_NODE_SER_NO_NOT_FOUND"/>
      <w:bookmarkStart w:id="117" w:name="_Toc170398500"/>
      <w:bookmarkEnd w:id="116"/>
      <w:r w:rsidRPr="00BC6E9B">
        <w:rPr>
          <w:rFonts w:asciiTheme="minorHAnsi" w:hAnsiTheme="minorHAnsi" w:cstheme="minorHAnsi"/>
        </w:rPr>
        <w:t>NODE_SER_NO_NOT_FOUND</w:t>
      </w:r>
      <w:bookmarkEnd w:id="117"/>
      <w:r w:rsidRPr="00BC6E9B">
        <w:rPr>
          <w:rFonts w:asciiTheme="minorHAnsi" w:hAnsiTheme="minorHAnsi" w:cstheme="minorHAnsi"/>
        </w:rPr>
        <w:t xml:space="preserve"> </w:t>
      </w:r>
    </w:p>
    <w:p w14:paraId="307095D1" w14:textId="54161DEF" w:rsidR="007B3F4D" w:rsidRPr="00BC6E9B" w:rsidRDefault="0085423B" w:rsidP="0085423B">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Node Related MQTT packet </w:t>
      </w:r>
      <w:r w:rsidR="002D7431" w:rsidRPr="00BC6E9B">
        <w:rPr>
          <w:rFonts w:asciiTheme="minorHAnsi" w:hAnsiTheme="minorHAnsi" w:cstheme="minorHAnsi"/>
        </w:rPr>
        <w:t xml:space="preserve">is received by the Gateway </w:t>
      </w:r>
      <w:r w:rsidRPr="00BC6E9B">
        <w:rPr>
          <w:rFonts w:asciiTheme="minorHAnsi" w:hAnsiTheme="minorHAnsi" w:cstheme="minorHAnsi"/>
        </w:rPr>
        <w:t xml:space="preserve">without a </w:t>
      </w:r>
      <w:r w:rsidRPr="00BC6E9B">
        <w:rPr>
          <w:rFonts w:asciiTheme="minorHAnsi" w:hAnsiTheme="minorHAnsi" w:cstheme="minorHAnsi"/>
          <w:b/>
          <w:bCs/>
        </w:rPr>
        <w:t>NodeSerNo</w:t>
      </w:r>
      <w:r w:rsidRPr="00BC6E9B">
        <w:rPr>
          <w:rFonts w:asciiTheme="minorHAnsi" w:hAnsiTheme="minorHAnsi" w:cstheme="minorHAnsi"/>
        </w:rPr>
        <w:t xml:space="preserve"> parameter in it. </w:t>
      </w:r>
    </w:p>
    <w:p w14:paraId="0F1F55B6" w14:textId="77777777" w:rsidR="009C3722" w:rsidRPr="00BC6E9B" w:rsidRDefault="009C3722" w:rsidP="004F476A">
      <w:pPr>
        <w:pStyle w:val="Heading3"/>
        <w:ind w:left="851" w:hanging="851"/>
        <w:jc w:val="both"/>
        <w:rPr>
          <w:rFonts w:asciiTheme="minorHAnsi" w:hAnsiTheme="minorHAnsi" w:cstheme="minorHAnsi"/>
        </w:rPr>
      </w:pPr>
      <w:bookmarkStart w:id="118" w:name="_ELEMENT_ADDR_NOT_FOUND"/>
      <w:bookmarkStart w:id="119" w:name="_Toc170398501"/>
      <w:bookmarkEnd w:id="118"/>
      <w:r w:rsidRPr="00BC6E9B">
        <w:rPr>
          <w:rFonts w:asciiTheme="minorHAnsi" w:hAnsiTheme="minorHAnsi" w:cstheme="minorHAnsi"/>
        </w:rPr>
        <w:t>ELEMENT_ADDR_NOT_FOUND</w:t>
      </w:r>
      <w:bookmarkEnd w:id="119"/>
      <w:r w:rsidRPr="00BC6E9B">
        <w:rPr>
          <w:rFonts w:asciiTheme="minorHAnsi" w:hAnsiTheme="minorHAnsi" w:cstheme="minorHAnsi"/>
        </w:rPr>
        <w:t xml:space="preserve"> </w:t>
      </w:r>
    </w:p>
    <w:p w14:paraId="47EE0325" w14:textId="2082CADC" w:rsidR="007B3F4D" w:rsidRPr="00BC6E9B" w:rsidRDefault="0085423B" w:rsidP="0085423B">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w:t>
      </w:r>
      <w:r w:rsidR="00FA3AB5" w:rsidRPr="00BC6E9B">
        <w:rPr>
          <w:rFonts w:asciiTheme="minorHAnsi" w:hAnsiTheme="minorHAnsi" w:cstheme="minorHAnsi"/>
        </w:rPr>
        <w:t xml:space="preserve">Node Related </w:t>
      </w:r>
      <w:r w:rsidRPr="00BC6E9B">
        <w:rPr>
          <w:rFonts w:asciiTheme="minorHAnsi" w:hAnsiTheme="minorHAnsi" w:cstheme="minorHAnsi"/>
        </w:rPr>
        <w:t xml:space="preserve">MQTT packet </w:t>
      </w:r>
      <w:r w:rsidR="00FA3AB5" w:rsidRPr="00BC6E9B">
        <w:rPr>
          <w:rFonts w:asciiTheme="minorHAnsi" w:hAnsiTheme="minorHAnsi" w:cstheme="minorHAnsi"/>
        </w:rPr>
        <w:t xml:space="preserve">(Except </w:t>
      </w:r>
      <w:hyperlink w:anchor="_Node_Provision_Packet" w:history="1">
        <w:r w:rsidR="00FA3AB5" w:rsidRPr="00BC6E9B">
          <w:rPr>
            <w:rStyle w:val="Hyperlink"/>
            <w:rFonts w:asciiTheme="minorHAnsi" w:hAnsiTheme="minorHAnsi" w:cstheme="minorHAnsi"/>
          </w:rPr>
          <w:t>Node Provisioning Packet</w:t>
        </w:r>
      </w:hyperlink>
      <w:r w:rsidR="00FA3AB5" w:rsidRPr="00BC6E9B">
        <w:rPr>
          <w:rFonts w:asciiTheme="minorHAnsi" w:hAnsiTheme="minorHAnsi" w:cstheme="minorHAnsi"/>
        </w:rPr>
        <w:t xml:space="preserve">) </w:t>
      </w:r>
      <w:r w:rsidRPr="00BC6E9B">
        <w:rPr>
          <w:rFonts w:asciiTheme="minorHAnsi" w:hAnsiTheme="minorHAnsi" w:cstheme="minorHAnsi"/>
        </w:rPr>
        <w:t xml:space="preserve">is sent without </w:t>
      </w:r>
      <w:r w:rsidR="00FA3AB5" w:rsidRPr="00BC6E9B">
        <w:rPr>
          <w:rFonts w:asciiTheme="minorHAnsi" w:hAnsiTheme="minorHAnsi" w:cstheme="minorHAnsi"/>
        </w:rPr>
        <w:t xml:space="preserve">an </w:t>
      </w:r>
      <w:r w:rsidR="00FA3AB5" w:rsidRPr="00BC6E9B">
        <w:rPr>
          <w:rFonts w:asciiTheme="minorHAnsi" w:hAnsiTheme="minorHAnsi" w:cstheme="minorHAnsi"/>
          <w:b/>
          <w:bCs/>
        </w:rPr>
        <w:t>ElementAddr</w:t>
      </w:r>
      <w:r w:rsidRPr="00BC6E9B">
        <w:rPr>
          <w:rFonts w:asciiTheme="minorHAnsi" w:hAnsiTheme="minorHAnsi" w:cstheme="minorHAnsi"/>
        </w:rPr>
        <w:t xml:space="preserve"> parameter in it. </w:t>
      </w:r>
    </w:p>
    <w:p w14:paraId="48FF1A3A" w14:textId="77777777" w:rsidR="009C3722" w:rsidRPr="00BC6E9B" w:rsidRDefault="009C3722" w:rsidP="004F476A">
      <w:pPr>
        <w:pStyle w:val="Heading3"/>
        <w:ind w:left="851" w:hanging="851"/>
        <w:jc w:val="both"/>
        <w:rPr>
          <w:rFonts w:asciiTheme="minorHAnsi" w:hAnsiTheme="minorHAnsi" w:cstheme="minorHAnsi"/>
        </w:rPr>
      </w:pPr>
      <w:bookmarkStart w:id="120" w:name="_GWY_NOT_CONFIGURED_WITH_AC_REMOTE"/>
      <w:bookmarkStart w:id="121" w:name="_Toc170398502"/>
      <w:bookmarkEnd w:id="120"/>
      <w:r w:rsidRPr="00BC6E9B">
        <w:rPr>
          <w:rFonts w:asciiTheme="minorHAnsi" w:hAnsiTheme="minorHAnsi" w:cstheme="minorHAnsi"/>
        </w:rPr>
        <w:t>GWY_NOT_CONFIGURED_WITH_AC_REMOTE</w:t>
      </w:r>
      <w:bookmarkEnd w:id="121"/>
    </w:p>
    <w:p w14:paraId="04BA2C3E" w14:textId="5D87EA56" w:rsidR="007B3F4D" w:rsidRPr="00BC6E9B" w:rsidRDefault="00FA3AB5" w:rsidP="00FA3AB5">
      <w:pPr>
        <w:ind w:firstLine="720"/>
        <w:jc w:val="both"/>
        <w:rPr>
          <w:rFonts w:asciiTheme="minorHAnsi" w:hAnsiTheme="minorHAnsi" w:cstheme="minorHAnsi"/>
        </w:rPr>
      </w:pPr>
      <w:r w:rsidRPr="00BC6E9B">
        <w:rPr>
          <w:rFonts w:asciiTheme="minorHAnsi" w:hAnsiTheme="minorHAnsi" w:cstheme="minorHAnsi"/>
        </w:rPr>
        <w:t xml:space="preserve">This error code is generated when Gwy receives any of the following packets when it remains </w:t>
      </w:r>
      <w:hyperlink w:anchor="_AC_Remote_Configuration" w:history="1">
        <w:r w:rsidRPr="00BC6E9B">
          <w:rPr>
            <w:rStyle w:val="Hyperlink"/>
            <w:rFonts w:asciiTheme="minorHAnsi" w:hAnsiTheme="minorHAnsi" w:cstheme="minorHAnsi"/>
          </w:rPr>
          <w:t>Unconfigured</w:t>
        </w:r>
      </w:hyperlink>
      <w:r w:rsidRPr="00BC6E9B">
        <w:rPr>
          <w:rFonts w:asciiTheme="minorHAnsi" w:hAnsiTheme="minorHAnsi" w:cstheme="minorHAnsi"/>
        </w:rPr>
        <w:t>:</w:t>
      </w:r>
    </w:p>
    <w:p w14:paraId="2F34E7C7" w14:textId="1D0BF3BA" w:rsidR="00FA3AB5" w:rsidRPr="00BC6E9B" w:rsidRDefault="00000000" w:rsidP="00C348E3">
      <w:pPr>
        <w:pStyle w:val="ListParagraph"/>
        <w:numPr>
          <w:ilvl w:val="0"/>
          <w:numId w:val="33"/>
        </w:numPr>
        <w:jc w:val="both"/>
        <w:rPr>
          <w:rFonts w:asciiTheme="minorHAnsi" w:hAnsiTheme="minorHAnsi" w:cstheme="minorHAnsi"/>
        </w:rPr>
      </w:pPr>
      <w:hyperlink w:anchor="_Gateway_AC_Control" w:history="1">
        <w:r w:rsidR="00FA3AB5" w:rsidRPr="00BC6E9B">
          <w:rPr>
            <w:rStyle w:val="Hyperlink"/>
            <w:rFonts w:asciiTheme="minorHAnsi" w:hAnsiTheme="minorHAnsi" w:cstheme="minorHAnsi"/>
          </w:rPr>
          <w:t>Gateway AC Control Packet</w:t>
        </w:r>
      </w:hyperlink>
    </w:p>
    <w:p w14:paraId="72931DD9" w14:textId="149DBF32" w:rsidR="00FA3AB5" w:rsidRPr="00BC6E9B" w:rsidRDefault="00000000" w:rsidP="00C348E3">
      <w:pPr>
        <w:pStyle w:val="ListParagraph"/>
        <w:numPr>
          <w:ilvl w:val="0"/>
          <w:numId w:val="33"/>
        </w:numPr>
        <w:jc w:val="both"/>
        <w:rPr>
          <w:rFonts w:asciiTheme="minorHAnsi" w:hAnsiTheme="minorHAnsi" w:cstheme="minorHAnsi"/>
        </w:rPr>
      </w:pPr>
      <w:hyperlink w:anchor="_Gateway_AC_Remote_1" w:history="1">
        <w:r w:rsidR="00FA3AB5" w:rsidRPr="00BC6E9B">
          <w:rPr>
            <w:rStyle w:val="Hyperlink"/>
            <w:rFonts w:asciiTheme="minorHAnsi" w:hAnsiTheme="minorHAnsi" w:cstheme="minorHAnsi"/>
          </w:rPr>
          <w:t>Gateway AC Remote Reconfiguration Packet</w:t>
        </w:r>
      </w:hyperlink>
    </w:p>
    <w:p w14:paraId="53010D93" w14:textId="77777777" w:rsidR="009C3722" w:rsidRPr="00BC6E9B" w:rsidRDefault="009C3722" w:rsidP="004F476A">
      <w:pPr>
        <w:pStyle w:val="Heading3"/>
        <w:ind w:left="851" w:hanging="851"/>
        <w:jc w:val="both"/>
        <w:rPr>
          <w:rFonts w:asciiTheme="minorHAnsi" w:hAnsiTheme="minorHAnsi" w:cstheme="minorHAnsi"/>
        </w:rPr>
      </w:pPr>
      <w:bookmarkStart w:id="122" w:name="_NODE_NOT_CONFIGURED_WITH_AC_REMOTE"/>
      <w:bookmarkStart w:id="123" w:name="_Toc170398503"/>
      <w:bookmarkEnd w:id="122"/>
      <w:r w:rsidRPr="00BC6E9B">
        <w:rPr>
          <w:rFonts w:asciiTheme="minorHAnsi" w:hAnsiTheme="minorHAnsi" w:cstheme="minorHAnsi"/>
        </w:rPr>
        <w:t>NODE_NOT_CONFIGURED_WITH_AC_REMOTE</w:t>
      </w:r>
      <w:bookmarkEnd w:id="123"/>
      <w:r w:rsidRPr="00BC6E9B">
        <w:rPr>
          <w:rFonts w:asciiTheme="minorHAnsi" w:hAnsiTheme="minorHAnsi" w:cstheme="minorHAnsi"/>
        </w:rPr>
        <w:t xml:space="preserve"> </w:t>
      </w:r>
    </w:p>
    <w:p w14:paraId="5546B46B" w14:textId="699C28E8" w:rsidR="007B3F4D" w:rsidRPr="00BC6E9B" w:rsidRDefault="00FA3AB5" w:rsidP="00EA2ADA">
      <w:pPr>
        <w:ind w:firstLine="720"/>
        <w:jc w:val="both"/>
        <w:rPr>
          <w:rFonts w:asciiTheme="minorHAnsi" w:hAnsiTheme="minorHAnsi" w:cstheme="minorHAnsi"/>
        </w:rPr>
      </w:pPr>
      <w:r w:rsidRPr="00BC6E9B">
        <w:rPr>
          <w:rFonts w:asciiTheme="minorHAnsi" w:hAnsiTheme="minorHAnsi" w:cstheme="minorHAnsi"/>
        </w:rPr>
        <w:t xml:space="preserve">This error code is generated when Gwy receives any of the following packets when the intended Node remains </w:t>
      </w:r>
      <w:hyperlink w:anchor="_AC_Remote_Configuration" w:history="1">
        <w:r w:rsidRPr="00BC6E9B">
          <w:rPr>
            <w:rStyle w:val="Hyperlink"/>
            <w:rFonts w:asciiTheme="minorHAnsi" w:hAnsiTheme="minorHAnsi" w:cstheme="minorHAnsi"/>
          </w:rPr>
          <w:t>Unconfigured</w:t>
        </w:r>
      </w:hyperlink>
      <w:r w:rsidRPr="00BC6E9B">
        <w:rPr>
          <w:rFonts w:asciiTheme="minorHAnsi" w:hAnsiTheme="minorHAnsi" w:cstheme="minorHAnsi"/>
        </w:rPr>
        <w:t>:</w:t>
      </w:r>
    </w:p>
    <w:p w14:paraId="1D8D1B8D" w14:textId="446BF7BA" w:rsidR="00EA2ADA" w:rsidRPr="00BC6E9B" w:rsidRDefault="00000000" w:rsidP="00C348E3">
      <w:pPr>
        <w:pStyle w:val="ListParagraph"/>
        <w:numPr>
          <w:ilvl w:val="0"/>
          <w:numId w:val="34"/>
        </w:numPr>
        <w:jc w:val="both"/>
        <w:rPr>
          <w:rFonts w:asciiTheme="minorHAnsi" w:hAnsiTheme="minorHAnsi" w:cstheme="minorHAnsi"/>
        </w:rPr>
      </w:pPr>
      <w:hyperlink w:anchor="_Node_AC_Control" w:history="1">
        <w:r w:rsidR="00EA2ADA" w:rsidRPr="00BC6E9B">
          <w:rPr>
            <w:rStyle w:val="Hyperlink"/>
            <w:rFonts w:asciiTheme="minorHAnsi" w:hAnsiTheme="minorHAnsi" w:cstheme="minorHAnsi"/>
          </w:rPr>
          <w:t>Node AC Control Packet</w:t>
        </w:r>
      </w:hyperlink>
    </w:p>
    <w:p w14:paraId="33921B04" w14:textId="24874A7B" w:rsidR="00EA2ADA" w:rsidRPr="00BC6E9B" w:rsidRDefault="00000000" w:rsidP="00C348E3">
      <w:pPr>
        <w:pStyle w:val="ListParagraph"/>
        <w:numPr>
          <w:ilvl w:val="0"/>
          <w:numId w:val="34"/>
        </w:numPr>
        <w:jc w:val="both"/>
        <w:rPr>
          <w:rFonts w:asciiTheme="minorHAnsi" w:hAnsiTheme="minorHAnsi" w:cstheme="minorHAnsi"/>
        </w:rPr>
      </w:pPr>
      <w:hyperlink w:anchor="_Node_AC_Remote" w:history="1">
        <w:r w:rsidR="00EA2ADA" w:rsidRPr="00BC6E9B">
          <w:rPr>
            <w:rStyle w:val="Hyperlink"/>
            <w:rFonts w:asciiTheme="minorHAnsi" w:hAnsiTheme="minorHAnsi" w:cstheme="minorHAnsi"/>
          </w:rPr>
          <w:t>Node AC Remote Reconfiguration Packet</w:t>
        </w:r>
      </w:hyperlink>
    </w:p>
    <w:p w14:paraId="450DFBEC" w14:textId="77777777" w:rsidR="00FA3AB5" w:rsidRPr="00BC6E9B" w:rsidRDefault="009C3722" w:rsidP="004F476A">
      <w:pPr>
        <w:pStyle w:val="Heading3"/>
        <w:ind w:left="851" w:hanging="851"/>
        <w:jc w:val="both"/>
        <w:rPr>
          <w:rFonts w:asciiTheme="minorHAnsi" w:hAnsiTheme="minorHAnsi" w:cstheme="minorHAnsi"/>
        </w:rPr>
      </w:pPr>
      <w:bookmarkStart w:id="124" w:name="_POWER_NOT_FOUND"/>
      <w:bookmarkStart w:id="125" w:name="_Toc170398504"/>
      <w:bookmarkEnd w:id="124"/>
      <w:r w:rsidRPr="00BC6E9B">
        <w:rPr>
          <w:rFonts w:asciiTheme="minorHAnsi" w:hAnsiTheme="minorHAnsi" w:cstheme="minorHAnsi"/>
        </w:rPr>
        <w:t>POWER_NOT_FOUND</w:t>
      </w:r>
      <w:bookmarkEnd w:id="125"/>
      <w:r w:rsidRPr="00BC6E9B">
        <w:rPr>
          <w:rFonts w:asciiTheme="minorHAnsi" w:hAnsiTheme="minorHAnsi" w:cstheme="minorHAnsi"/>
        </w:rPr>
        <w:t xml:space="preserve"> </w:t>
      </w:r>
    </w:p>
    <w:p w14:paraId="225D548C" w14:textId="57B73162" w:rsidR="00C348E3" w:rsidRPr="00BC6E9B" w:rsidRDefault="00C348E3" w:rsidP="00C348E3">
      <w:pPr>
        <w:ind w:firstLine="720"/>
        <w:jc w:val="both"/>
        <w:rPr>
          <w:rFonts w:asciiTheme="minorHAnsi" w:hAnsiTheme="minorHAnsi" w:cstheme="minorHAnsi"/>
        </w:rPr>
      </w:pPr>
      <w:r w:rsidRPr="00BC6E9B">
        <w:rPr>
          <w:rFonts w:asciiTheme="minorHAnsi" w:hAnsiTheme="minorHAnsi" w:cstheme="minorHAnsi"/>
        </w:rPr>
        <w:t>This error code is generated when a</w:t>
      </w:r>
      <w:r w:rsidR="00A655E5" w:rsidRPr="00BC6E9B">
        <w:rPr>
          <w:rFonts w:asciiTheme="minorHAnsi" w:hAnsiTheme="minorHAnsi" w:cstheme="minorHAnsi"/>
        </w:rPr>
        <w:t xml:space="preserve">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00A655E5" w:rsidRPr="00BC6E9B">
        <w:rPr>
          <w:rFonts w:asciiTheme="minorHAnsi" w:hAnsiTheme="minorHAnsi" w:cstheme="minorHAnsi"/>
        </w:rPr>
        <w:t>or Node AC control</w:t>
      </w:r>
      <w:r w:rsidRPr="00BC6E9B">
        <w:rPr>
          <w:rFonts w:asciiTheme="minorHAnsi" w:hAnsiTheme="minorHAnsi" w:cstheme="minorHAnsi"/>
        </w:rPr>
        <w:t xml:space="preserve"> packet is </w:t>
      </w:r>
      <w:r w:rsidR="00A655E5" w:rsidRPr="00BC6E9B">
        <w:rPr>
          <w:rFonts w:asciiTheme="minorHAnsi" w:hAnsiTheme="minorHAnsi" w:cstheme="minorHAnsi"/>
        </w:rPr>
        <w:t>received by the Gateway</w:t>
      </w:r>
      <w:r w:rsidRPr="00BC6E9B">
        <w:rPr>
          <w:rFonts w:asciiTheme="minorHAnsi" w:hAnsiTheme="minorHAnsi" w:cstheme="minorHAnsi"/>
        </w:rPr>
        <w:t xml:space="preserve"> without a </w:t>
      </w:r>
      <w:hyperlink w:anchor="_Gateway_AC_Control" w:history="1">
        <w:r w:rsidR="00A655E5" w:rsidRPr="00577FA5">
          <w:rPr>
            <w:rStyle w:val="Hyperlink"/>
            <w:rFonts w:asciiTheme="minorHAnsi" w:hAnsiTheme="minorHAnsi" w:cstheme="minorHAnsi"/>
            <w:b/>
            <w:bCs/>
          </w:rPr>
          <w:t>Power</w:t>
        </w:r>
      </w:hyperlink>
      <w:r w:rsidRPr="00BC6E9B">
        <w:rPr>
          <w:rFonts w:asciiTheme="minorHAnsi" w:hAnsiTheme="minorHAnsi" w:cstheme="minorHAnsi"/>
        </w:rPr>
        <w:t xml:space="preserve"> parameter in it. </w:t>
      </w:r>
    </w:p>
    <w:p w14:paraId="7F39C85A" w14:textId="0F9AE9F4" w:rsidR="009C3722" w:rsidRPr="00BC6E9B" w:rsidRDefault="009C3722" w:rsidP="004F476A">
      <w:pPr>
        <w:pStyle w:val="Heading3"/>
        <w:ind w:left="851" w:hanging="851"/>
        <w:jc w:val="both"/>
        <w:rPr>
          <w:rFonts w:asciiTheme="minorHAnsi" w:hAnsiTheme="minorHAnsi" w:cstheme="minorHAnsi"/>
        </w:rPr>
      </w:pPr>
      <w:bookmarkStart w:id="126" w:name="_POWER_EXCEEDING_RANGE"/>
      <w:bookmarkStart w:id="127" w:name="_Toc170398505"/>
      <w:bookmarkEnd w:id="126"/>
      <w:r w:rsidRPr="00BC6E9B">
        <w:rPr>
          <w:rFonts w:asciiTheme="minorHAnsi" w:hAnsiTheme="minorHAnsi" w:cstheme="minorHAnsi"/>
        </w:rPr>
        <w:t>POWER_EXCEEDING_RANGE</w:t>
      </w:r>
      <w:bookmarkEnd w:id="127"/>
      <w:r w:rsidRPr="00BC6E9B">
        <w:rPr>
          <w:rFonts w:asciiTheme="minorHAnsi" w:hAnsiTheme="minorHAnsi" w:cstheme="minorHAnsi"/>
        </w:rPr>
        <w:t xml:space="preserve"> </w:t>
      </w:r>
    </w:p>
    <w:p w14:paraId="13C50C38" w14:textId="4CB26567" w:rsidR="00FE071E" w:rsidRPr="00BC6E9B" w:rsidRDefault="00FE071E" w:rsidP="00FE071E">
      <w:pPr>
        <w:ind w:firstLine="720"/>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00577FA5" w:rsidRPr="00577FA5">
          <w:rPr>
            <w:rStyle w:val="Hyperlink"/>
            <w:rFonts w:asciiTheme="minorHAnsi" w:hAnsiTheme="minorHAnsi" w:cstheme="minorHAnsi"/>
            <w:b/>
            <w:bCs/>
          </w:rPr>
          <w:t>Power</w:t>
        </w:r>
      </w:hyperlink>
      <w:r w:rsidR="00577FA5">
        <w:rPr>
          <w:rFonts w:asciiTheme="minorHAnsi" w:hAnsiTheme="minorHAnsi" w:cstheme="minorHAnsi"/>
          <w:b/>
          <w:bCs/>
        </w:rPr>
        <w:t xml:space="preserve"> </w:t>
      </w:r>
      <w:r w:rsidRPr="00BC6E9B">
        <w:rPr>
          <w:rFonts w:asciiTheme="minorHAnsi" w:hAnsiTheme="minorHAnsi" w:cstheme="minorHAnsi"/>
        </w:rPr>
        <w:t>parameter, whose value is neither 1 nor 0.</w:t>
      </w:r>
    </w:p>
    <w:p w14:paraId="1BEDDBE3" w14:textId="0F19472B" w:rsidR="00FA3AB5" w:rsidRPr="00BC6E9B" w:rsidRDefault="009C3722" w:rsidP="004F476A">
      <w:pPr>
        <w:pStyle w:val="Heading3"/>
        <w:ind w:left="851" w:hanging="851"/>
        <w:jc w:val="both"/>
        <w:rPr>
          <w:rFonts w:asciiTheme="minorHAnsi" w:hAnsiTheme="minorHAnsi" w:cstheme="minorHAnsi"/>
        </w:rPr>
      </w:pPr>
      <w:bookmarkStart w:id="128" w:name="_MODE_NOT_FOUND"/>
      <w:bookmarkStart w:id="129" w:name="_Toc170398506"/>
      <w:bookmarkEnd w:id="128"/>
      <w:r w:rsidRPr="00BC6E9B">
        <w:rPr>
          <w:rFonts w:asciiTheme="minorHAnsi" w:hAnsiTheme="minorHAnsi" w:cstheme="minorHAnsi"/>
        </w:rPr>
        <w:t>MODE_NOT_FOUND</w:t>
      </w:r>
      <w:bookmarkEnd w:id="129"/>
      <w:r w:rsidRPr="00BC6E9B">
        <w:rPr>
          <w:rFonts w:asciiTheme="minorHAnsi" w:hAnsiTheme="minorHAnsi" w:cstheme="minorHAnsi"/>
        </w:rPr>
        <w:t xml:space="preserve"> </w:t>
      </w:r>
    </w:p>
    <w:p w14:paraId="65BD4044" w14:textId="2C7F7E05" w:rsidR="00C348E3" w:rsidRPr="00BC6E9B" w:rsidRDefault="00FE071E" w:rsidP="00C348E3">
      <w:pPr>
        <w:ind w:firstLine="720"/>
        <w:jc w:val="both"/>
        <w:rPr>
          <w:rFonts w:asciiTheme="minorHAnsi" w:hAnsiTheme="minorHAnsi" w:cstheme="minorHAnsi"/>
        </w:rPr>
      </w:pPr>
      <w:r w:rsidRPr="00BC6E9B">
        <w:rPr>
          <w:rFonts w:asciiTheme="minorHAnsi" w:hAnsiTheme="minorHAnsi" w:cstheme="minorHAnsi"/>
        </w:rPr>
        <w:lastRenderedPageBreak/>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without a </w:t>
      </w:r>
      <w:hyperlink w:anchor="_Gateway_AC_Control" w:history="1">
        <w:r w:rsidRPr="00577FA5">
          <w:rPr>
            <w:rStyle w:val="Hyperlink"/>
            <w:rFonts w:asciiTheme="minorHAnsi" w:hAnsiTheme="minorHAnsi" w:cstheme="minorHAnsi"/>
            <w:b/>
            <w:bCs/>
          </w:rPr>
          <w:t>Mode</w:t>
        </w:r>
      </w:hyperlink>
      <w:r w:rsidRPr="00BC6E9B">
        <w:rPr>
          <w:rFonts w:asciiTheme="minorHAnsi" w:hAnsiTheme="minorHAnsi" w:cstheme="minorHAnsi"/>
        </w:rPr>
        <w:t xml:space="preserve"> parameter in it.</w:t>
      </w:r>
      <w:r w:rsidR="00C348E3" w:rsidRPr="00BC6E9B">
        <w:rPr>
          <w:rFonts w:asciiTheme="minorHAnsi" w:hAnsiTheme="minorHAnsi" w:cstheme="minorHAnsi"/>
        </w:rPr>
        <w:t xml:space="preserve"> </w:t>
      </w:r>
    </w:p>
    <w:p w14:paraId="014B853E" w14:textId="77777777" w:rsidR="00FE071E" w:rsidRPr="00BC6E9B" w:rsidRDefault="00FE071E" w:rsidP="00C348E3">
      <w:pPr>
        <w:ind w:firstLine="720"/>
        <w:jc w:val="both"/>
        <w:rPr>
          <w:rFonts w:asciiTheme="minorHAnsi" w:hAnsiTheme="minorHAnsi" w:cstheme="minorHAnsi"/>
        </w:rPr>
      </w:pPr>
    </w:p>
    <w:p w14:paraId="40CAE16C" w14:textId="569664F2" w:rsidR="009C3722" w:rsidRPr="00BC6E9B" w:rsidRDefault="009C3722" w:rsidP="004F476A">
      <w:pPr>
        <w:pStyle w:val="Heading3"/>
        <w:ind w:left="851" w:hanging="851"/>
        <w:jc w:val="both"/>
        <w:rPr>
          <w:rFonts w:asciiTheme="minorHAnsi" w:hAnsiTheme="minorHAnsi" w:cstheme="minorHAnsi"/>
        </w:rPr>
      </w:pPr>
      <w:bookmarkStart w:id="130" w:name="_MODE_EXCEEDING_RANGE"/>
      <w:bookmarkStart w:id="131" w:name="_Toc170398507"/>
      <w:bookmarkEnd w:id="130"/>
      <w:r w:rsidRPr="00BC6E9B">
        <w:rPr>
          <w:rFonts w:asciiTheme="minorHAnsi" w:hAnsiTheme="minorHAnsi" w:cstheme="minorHAnsi"/>
        </w:rPr>
        <w:t>MODE_EXCEEDING_RANGE</w:t>
      </w:r>
      <w:bookmarkEnd w:id="131"/>
    </w:p>
    <w:p w14:paraId="77625EC3" w14:textId="41623BD5" w:rsidR="00C348E3" w:rsidRPr="00BC6E9B" w:rsidRDefault="00DB7A7E" w:rsidP="00DB7A7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 a </w:t>
      </w:r>
      <w:hyperlink w:anchor="_Gateway_AC_Control" w:history="1">
        <w:r w:rsidRPr="00577FA5">
          <w:rPr>
            <w:rStyle w:val="Hyperlink"/>
            <w:rFonts w:asciiTheme="minorHAnsi" w:hAnsiTheme="minorHAnsi" w:cstheme="minorHAnsi"/>
            <w:b/>
            <w:bCs/>
          </w:rPr>
          <w:t>Mode</w:t>
        </w:r>
      </w:hyperlink>
      <w:r w:rsidRPr="00BC6E9B">
        <w:rPr>
          <w:rFonts w:asciiTheme="minorHAnsi" w:hAnsiTheme="minorHAnsi" w:cstheme="minorHAnsi"/>
        </w:rPr>
        <w:t xml:space="preserve"> parameter, whose value is neither of the following:</w:t>
      </w:r>
    </w:p>
    <w:p w14:paraId="26A1CA0C" w14:textId="62C42A04" w:rsidR="00DB7A7E" w:rsidRPr="00BC6E9B" w:rsidRDefault="00DB7A7E" w:rsidP="00DB7A7E">
      <w:pPr>
        <w:pStyle w:val="ListParagraph"/>
        <w:numPr>
          <w:ilvl w:val="0"/>
          <w:numId w:val="35"/>
        </w:numPr>
        <w:jc w:val="both"/>
        <w:rPr>
          <w:rFonts w:asciiTheme="minorHAnsi" w:hAnsiTheme="minorHAnsi" w:cstheme="minorHAnsi"/>
        </w:rPr>
      </w:pPr>
      <w:r w:rsidRPr="00BC6E9B">
        <w:rPr>
          <w:rFonts w:asciiTheme="minorHAnsi" w:hAnsiTheme="minorHAnsi" w:cstheme="minorHAnsi"/>
        </w:rPr>
        <w:t>Cool</w:t>
      </w:r>
    </w:p>
    <w:p w14:paraId="25C5B0E2" w14:textId="5B694670" w:rsidR="00DB7A7E" w:rsidRPr="00BC6E9B" w:rsidRDefault="00DB7A7E" w:rsidP="00DB7A7E">
      <w:pPr>
        <w:pStyle w:val="ListParagraph"/>
        <w:numPr>
          <w:ilvl w:val="0"/>
          <w:numId w:val="35"/>
        </w:numPr>
        <w:jc w:val="both"/>
        <w:rPr>
          <w:rFonts w:asciiTheme="minorHAnsi" w:hAnsiTheme="minorHAnsi" w:cstheme="minorHAnsi"/>
        </w:rPr>
      </w:pPr>
      <w:r w:rsidRPr="00BC6E9B">
        <w:rPr>
          <w:rFonts w:asciiTheme="minorHAnsi" w:hAnsiTheme="minorHAnsi" w:cstheme="minorHAnsi"/>
        </w:rPr>
        <w:t>Hot</w:t>
      </w:r>
    </w:p>
    <w:p w14:paraId="7AA50ED7" w14:textId="6097DD7C" w:rsidR="00DB7A7E" w:rsidRPr="00BC6E9B" w:rsidRDefault="00DB7A7E" w:rsidP="00DB7A7E">
      <w:pPr>
        <w:pStyle w:val="ListParagraph"/>
        <w:numPr>
          <w:ilvl w:val="0"/>
          <w:numId w:val="35"/>
        </w:numPr>
        <w:jc w:val="both"/>
        <w:rPr>
          <w:rFonts w:asciiTheme="minorHAnsi" w:hAnsiTheme="minorHAnsi" w:cstheme="minorHAnsi"/>
        </w:rPr>
      </w:pPr>
      <w:r w:rsidRPr="00BC6E9B">
        <w:rPr>
          <w:rFonts w:asciiTheme="minorHAnsi" w:hAnsiTheme="minorHAnsi" w:cstheme="minorHAnsi"/>
        </w:rPr>
        <w:t>Dry</w:t>
      </w:r>
    </w:p>
    <w:p w14:paraId="78C36C17" w14:textId="3B29F761" w:rsidR="00DB7A7E" w:rsidRPr="00BC6E9B" w:rsidRDefault="00DB7A7E" w:rsidP="00DB7A7E">
      <w:pPr>
        <w:pStyle w:val="ListParagraph"/>
        <w:numPr>
          <w:ilvl w:val="0"/>
          <w:numId w:val="35"/>
        </w:numPr>
        <w:jc w:val="both"/>
        <w:rPr>
          <w:rFonts w:asciiTheme="minorHAnsi" w:hAnsiTheme="minorHAnsi" w:cstheme="minorHAnsi"/>
        </w:rPr>
      </w:pPr>
      <w:r w:rsidRPr="00BC6E9B">
        <w:rPr>
          <w:rFonts w:asciiTheme="minorHAnsi" w:hAnsiTheme="minorHAnsi" w:cstheme="minorHAnsi"/>
        </w:rPr>
        <w:t>Auto</w:t>
      </w:r>
    </w:p>
    <w:p w14:paraId="3CE5F83B" w14:textId="71590167" w:rsidR="00DB7A7E" w:rsidRPr="00BC6E9B" w:rsidRDefault="00C9204B" w:rsidP="00DB7A7E">
      <w:pPr>
        <w:pStyle w:val="ListParagraph"/>
        <w:numPr>
          <w:ilvl w:val="0"/>
          <w:numId w:val="35"/>
        </w:numPr>
        <w:jc w:val="both"/>
        <w:rPr>
          <w:rFonts w:asciiTheme="minorHAnsi" w:hAnsiTheme="minorHAnsi" w:cstheme="minorHAnsi"/>
        </w:rPr>
      </w:pPr>
      <w:r w:rsidRPr="00BC6E9B">
        <w:rPr>
          <w:rFonts w:asciiTheme="minorHAnsi" w:hAnsiTheme="minorHAnsi" w:cstheme="minorHAnsi"/>
        </w:rPr>
        <w:t>Fan</w:t>
      </w:r>
    </w:p>
    <w:p w14:paraId="1CEE6B6A" w14:textId="0EE9957A" w:rsidR="00C9204B" w:rsidRPr="00BC6E9B" w:rsidRDefault="00C9204B" w:rsidP="00C9204B">
      <w:pPr>
        <w:ind w:left="720"/>
        <w:jc w:val="both"/>
        <w:rPr>
          <w:rFonts w:asciiTheme="minorHAnsi" w:hAnsiTheme="minorHAnsi" w:cstheme="minorHAnsi"/>
        </w:rPr>
      </w:pPr>
      <w:r w:rsidRPr="00BC6E9B">
        <w:rPr>
          <w:rFonts w:asciiTheme="minorHAnsi" w:hAnsiTheme="minorHAnsi" w:cstheme="minorHAnsi"/>
        </w:rPr>
        <w:t xml:space="preserve">Please make note, the above is </w:t>
      </w:r>
      <w:r w:rsidRPr="00BC6E9B">
        <w:rPr>
          <w:rFonts w:asciiTheme="minorHAnsi" w:hAnsiTheme="minorHAnsi" w:cstheme="minorHAnsi"/>
          <w:color w:val="FF0000"/>
        </w:rPr>
        <w:t>CASE SENSITIVE</w:t>
      </w:r>
      <w:r w:rsidRPr="00BC6E9B">
        <w:rPr>
          <w:rFonts w:asciiTheme="minorHAnsi" w:hAnsiTheme="minorHAnsi" w:cstheme="minorHAnsi"/>
        </w:rPr>
        <w:t>.</w:t>
      </w:r>
    </w:p>
    <w:p w14:paraId="0762063F" w14:textId="77777777" w:rsidR="00FA3AB5" w:rsidRPr="00BC6E9B" w:rsidRDefault="009C3722" w:rsidP="004F476A">
      <w:pPr>
        <w:pStyle w:val="Heading3"/>
        <w:ind w:left="851" w:hanging="851"/>
        <w:jc w:val="both"/>
        <w:rPr>
          <w:rFonts w:asciiTheme="minorHAnsi" w:hAnsiTheme="minorHAnsi" w:cstheme="minorHAnsi"/>
        </w:rPr>
      </w:pPr>
      <w:bookmarkStart w:id="132" w:name="_FAN_SPEED_NOT_FOUND"/>
      <w:bookmarkStart w:id="133" w:name="_Toc170398508"/>
      <w:bookmarkEnd w:id="132"/>
      <w:r w:rsidRPr="00BC6E9B">
        <w:rPr>
          <w:rFonts w:asciiTheme="minorHAnsi" w:hAnsiTheme="minorHAnsi" w:cstheme="minorHAnsi"/>
        </w:rPr>
        <w:t>FAN_SPEED_NOT_FOUND</w:t>
      </w:r>
      <w:bookmarkEnd w:id="133"/>
    </w:p>
    <w:p w14:paraId="7CC1B650" w14:textId="1A94309E" w:rsidR="00C348E3" w:rsidRPr="00BC6E9B" w:rsidRDefault="0067219D" w:rsidP="00C348E3">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without a </w:t>
      </w:r>
      <w:hyperlink w:anchor="_Gateway_AC_Control" w:history="1">
        <w:r w:rsidRPr="00577FA5">
          <w:rPr>
            <w:rStyle w:val="Hyperlink"/>
            <w:rFonts w:asciiTheme="minorHAnsi" w:hAnsiTheme="minorHAnsi" w:cstheme="minorHAnsi"/>
            <w:b/>
            <w:bCs/>
          </w:rPr>
          <w:t>FanSpeed</w:t>
        </w:r>
      </w:hyperlink>
      <w:r w:rsidRPr="00BC6E9B">
        <w:rPr>
          <w:rFonts w:asciiTheme="minorHAnsi" w:hAnsiTheme="minorHAnsi" w:cstheme="minorHAnsi"/>
        </w:rPr>
        <w:t xml:space="preserve"> parameter in it</w:t>
      </w:r>
      <w:r w:rsidR="00C348E3" w:rsidRPr="00BC6E9B">
        <w:rPr>
          <w:rFonts w:asciiTheme="minorHAnsi" w:hAnsiTheme="minorHAnsi" w:cstheme="minorHAnsi"/>
        </w:rPr>
        <w:t xml:space="preserve"> </w:t>
      </w:r>
    </w:p>
    <w:p w14:paraId="6E7F7FD6" w14:textId="29DC66D7" w:rsidR="009C3722" w:rsidRPr="00BC6E9B" w:rsidRDefault="009C3722" w:rsidP="004F476A">
      <w:pPr>
        <w:pStyle w:val="Heading3"/>
        <w:ind w:left="851" w:hanging="851"/>
        <w:jc w:val="both"/>
        <w:rPr>
          <w:rFonts w:asciiTheme="minorHAnsi" w:hAnsiTheme="minorHAnsi" w:cstheme="minorHAnsi"/>
        </w:rPr>
      </w:pPr>
      <w:bookmarkStart w:id="134" w:name="_FANSPEED_EXCEEDING_RANGE"/>
      <w:bookmarkStart w:id="135" w:name="_Toc170398509"/>
      <w:bookmarkEnd w:id="134"/>
      <w:r w:rsidRPr="00BC6E9B">
        <w:rPr>
          <w:rFonts w:asciiTheme="minorHAnsi" w:hAnsiTheme="minorHAnsi" w:cstheme="minorHAnsi"/>
        </w:rPr>
        <w:t>FANSPEED_EXCEEDING_RANGE</w:t>
      </w:r>
      <w:bookmarkEnd w:id="135"/>
      <w:r w:rsidRPr="00BC6E9B">
        <w:rPr>
          <w:rFonts w:asciiTheme="minorHAnsi" w:hAnsiTheme="minorHAnsi" w:cstheme="minorHAnsi"/>
        </w:rPr>
        <w:t xml:space="preserve"> </w:t>
      </w:r>
    </w:p>
    <w:p w14:paraId="52DEB00D" w14:textId="648F77DC" w:rsidR="007B3F4D" w:rsidRPr="00BC6E9B" w:rsidRDefault="0067219D" w:rsidP="0067219D">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Pr="00577FA5">
          <w:rPr>
            <w:rStyle w:val="Hyperlink"/>
            <w:rFonts w:asciiTheme="minorHAnsi" w:hAnsiTheme="minorHAnsi" w:cstheme="minorHAnsi"/>
            <w:b/>
            <w:bCs/>
          </w:rPr>
          <w:t>FanSpeed</w:t>
        </w:r>
      </w:hyperlink>
      <w:r w:rsidRPr="00BC6E9B">
        <w:rPr>
          <w:rFonts w:asciiTheme="minorHAnsi" w:hAnsiTheme="minorHAnsi" w:cstheme="minorHAnsi"/>
          <w:b/>
          <w:bCs/>
        </w:rPr>
        <w:t xml:space="preserve"> </w:t>
      </w:r>
      <w:r w:rsidRPr="00BC6E9B">
        <w:rPr>
          <w:rFonts w:asciiTheme="minorHAnsi" w:hAnsiTheme="minorHAnsi" w:cstheme="minorHAnsi"/>
        </w:rPr>
        <w:t>parameter, whose value is not between 0 – 5.</w:t>
      </w:r>
    </w:p>
    <w:p w14:paraId="05B7CAFC" w14:textId="77777777" w:rsidR="009C3722" w:rsidRPr="00BC6E9B" w:rsidRDefault="009C3722" w:rsidP="004F476A">
      <w:pPr>
        <w:pStyle w:val="Heading3"/>
        <w:ind w:left="851" w:hanging="851"/>
        <w:jc w:val="both"/>
        <w:rPr>
          <w:rFonts w:asciiTheme="minorHAnsi" w:hAnsiTheme="minorHAnsi" w:cstheme="minorHAnsi"/>
        </w:rPr>
      </w:pPr>
      <w:bookmarkStart w:id="136" w:name="_TEMPERATURE_NOT_FOUND"/>
      <w:bookmarkStart w:id="137" w:name="_Toc170398510"/>
      <w:bookmarkEnd w:id="136"/>
      <w:r w:rsidRPr="00BC6E9B">
        <w:rPr>
          <w:rFonts w:asciiTheme="minorHAnsi" w:hAnsiTheme="minorHAnsi" w:cstheme="minorHAnsi"/>
        </w:rPr>
        <w:t>TEMPERATURE_NOT_FOUND</w:t>
      </w:r>
      <w:bookmarkEnd w:id="137"/>
      <w:r w:rsidRPr="00BC6E9B">
        <w:rPr>
          <w:rFonts w:asciiTheme="minorHAnsi" w:hAnsiTheme="minorHAnsi" w:cstheme="minorHAnsi"/>
        </w:rPr>
        <w:t xml:space="preserve"> </w:t>
      </w:r>
    </w:p>
    <w:p w14:paraId="5C9371B9" w14:textId="06EF350A" w:rsidR="007B3F4D" w:rsidRPr="00BC6E9B" w:rsidRDefault="0067219D" w:rsidP="0067219D">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without a </w:t>
      </w:r>
      <w:hyperlink w:anchor="_Gateway_AC_Control" w:history="1">
        <w:r w:rsidRPr="00577FA5">
          <w:rPr>
            <w:rStyle w:val="Hyperlink"/>
            <w:rFonts w:asciiTheme="minorHAnsi" w:hAnsiTheme="minorHAnsi" w:cstheme="minorHAnsi"/>
            <w:b/>
            <w:bCs/>
          </w:rPr>
          <w:t>Temperature</w:t>
        </w:r>
      </w:hyperlink>
      <w:r w:rsidRPr="00BC6E9B">
        <w:rPr>
          <w:rFonts w:asciiTheme="minorHAnsi" w:hAnsiTheme="minorHAnsi" w:cstheme="minorHAnsi"/>
        </w:rPr>
        <w:t xml:space="preserve"> parameter in it.</w:t>
      </w:r>
    </w:p>
    <w:p w14:paraId="07A82491" w14:textId="77777777" w:rsidR="009C3722" w:rsidRPr="00BC6E9B" w:rsidRDefault="009C3722" w:rsidP="004F476A">
      <w:pPr>
        <w:pStyle w:val="Heading3"/>
        <w:ind w:left="851" w:hanging="851"/>
        <w:jc w:val="both"/>
        <w:rPr>
          <w:rFonts w:asciiTheme="minorHAnsi" w:hAnsiTheme="minorHAnsi" w:cstheme="minorHAnsi"/>
        </w:rPr>
      </w:pPr>
      <w:bookmarkStart w:id="138" w:name="_TEMPERATURE_EXCEEDING_RANGE"/>
      <w:bookmarkStart w:id="139" w:name="_Toc170398511"/>
      <w:bookmarkEnd w:id="138"/>
      <w:r w:rsidRPr="00BC6E9B">
        <w:rPr>
          <w:rFonts w:asciiTheme="minorHAnsi" w:hAnsiTheme="minorHAnsi" w:cstheme="minorHAnsi"/>
        </w:rPr>
        <w:t>TEMPERATURE_EXCEEDING_RANGE</w:t>
      </w:r>
      <w:bookmarkEnd w:id="139"/>
      <w:r w:rsidRPr="00BC6E9B">
        <w:rPr>
          <w:rFonts w:asciiTheme="minorHAnsi" w:hAnsiTheme="minorHAnsi" w:cstheme="minorHAnsi"/>
        </w:rPr>
        <w:t xml:space="preserve"> </w:t>
      </w:r>
    </w:p>
    <w:p w14:paraId="54186650" w14:textId="26EF44BD" w:rsidR="007B3F4D" w:rsidRPr="00BC6E9B" w:rsidRDefault="00E22F09" w:rsidP="00E22F09">
      <w:pPr>
        <w:ind w:firstLine="720"/>
        <w:jc w:val="both"/>
        <w:rPr>
          <w:rFonts w:asciiTheme="minorHAnsi" w:hAnsiTheme="minorHAnsi" w:cstheme="minorHAnsi"/>
          <w:b/>
          <w:bCs/>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Pr="00577FA5">
          <w:rPr>
            <w:rStyle w:val="Hyperlink"/>
            <w:rFonts w:asciiTheme="minorHAnsi" w:hAnsiTheme="minorHAnsi" w:cstheme="minorHAnsi"/>
            <w:b/>
            <w:bCs/>
          </w:rPr>
          <w:t>Temperature</w:t>
        </w:r>
      </w:hyperlink>
      <w:r w:rsidRPr="00BC6E9B">
        <w:rPr>
          <w:rFonts w:asciiTheme="minorHAnsi" w:hAnsiTheme="minorHAnsi" w:cstheme="minorHAnsi"/>
        </w:rPr>
        <w:t xml:space="preserve"> parameter, whose value is not between 18 – 32. </w:t>
      </w:r>
    </w:p>
    <w:p w14:paraId="0433D730" w14:textId="77777777" w:rsidR="009C3722" w:rsidRPr="00BC6E9B" w:rsidRDefault="009C3722" w:rsidP="004F476A">
      <w:pPr>
        <w:pStyle w:val="Heading3"/>
        <w:ind w:left="851" w:hanging="851"/>
        <w:jc w:val="both"/>
        <w:rPr>
          <w:rFonts w:asciiTheme="minorHAnsi" w:hAnsiTheme="minorHAnsi" w:cstheme="minorHAnsi"/>
        </w:rPr>
      </w:pPr>
      <w:bookmarkStart w:id="140" w:name="_SWING_H_NOT_FOUND"/>
      <w:bookmarkStart w:id="141" w:name="_Toc170398512"/>
      <w:bookmarkEnd w:id="140"/>
      <w:r w:rsidRPr="00BC6E9B">
        <w:rPr>
          <w:rFonts w:asciiTheme="minorHAnsi" w:hAnsiTheme="minorHAnsi" w:cstheme="minorHAnsi"/>
        </w:rPr>
        <w:t>SWING_H_NOT_FOUND</w:t>
      </w:r>
      <w:bookmarkEnd w:id="141"/>
      <w:r w:rsidRPr="00BC6E9B">
        <w:rPr>
          <w:rFonts w:asciiTheme="minorHAnsi" w:hAnsiTheme="minorHAnsi" w:cstheme="minorHAnsi"/>
        </w:rPr>
        <w:t xml:space="preserve"> </w:t>
      </w:r>
    </w:p>
    <w:p w14:paraId="0594DDCB" w14:textId="1359C9E6" w:rsidR="007B3F4D" w:rsidRPr="00BC6E9B" w:rsidRDefault="00E22F09" w:rsidP="00E22F09">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or Node AC control packet is received by the Gateway</w:t>
      </w:r>
      <w:r w:rsidR="00DF013E" w:rsidRPr="00BC6E9B">
        <w:rPr>
          <w:rFonts w:asciiTheme="minorHAnsi" w:hAnsiTheme="minorHAnsi" w:cstheme="minorHAnsi"/>
        </w:rPr>
        <w:t xml:space="preserve"> without a </w:t>
      </w:r>
      <w:hyperlink w:anchor="_Gateway_AC_Control" w:history="1">
        <w:r w:rsidR="00DF013E" w:rsidRPr="00577FA5">
          <w:rPr>
            <w:rStyle w:val="Hyperlink"/>
            <w:rFonts w:asciiTheme="minorHAnsi" w:hAnsiTheme="minorHAnsi" w:cstheme="minorHAnsi"/>
            <w:b/>
            <w:bCs/>
          </w:rPr>
          <w:t>SwingH</w:t>
        </w:r>
      </w:hyperlink>
      <w:r w:rsidR="00DF013E" w:rsidRPr="00BC6E9B">
        <w:rPr>
          <w:rFonts w:asciiTheme="minorHAnsi" w:hAnsiTheme="minorHAnsi" w:cstheme="minorHAnsi"/>
          <w:b/>
          <w:bCs/>
        </w:rPr>
        <w:t xml:space="preserve"> </w:t>
      </w:r>
      <w:r w:rsidR="00DF013E" w:rsidRPr="00BC6E9B">
        <w:rPr>
          <w:rFonts w:asciiTheme="minorHAnsi" w:hAnsiTheme="minorHAnsi" w:cstheme="minorHAnsi"/>
        </w:rPr>
        <w:t>parameter in it.</w:t>
      </w:r>
    </w:p>
    <w:p w14:paraId="6DEF5A04" w14:textId="77777777" w:rsidR="009C3722" w:rsidRPr="00BC6E9B" w:rsidRDefault="009C3722" w:rsidP="004F476A">
      <w:pPr>
        <w:pStyle w:val="Heading3"/>
        <w:ind w:left="851" w:hanging="851"/>
        <w:jc w:val="both"/>
        <w:rPr>
          <w:rFonts w:asciiTheme="minorHAnsi" w:hAnsiTheme="minorHAnsi" w:cstheme="minorHAnsi"/>
        </w:rPr>
      </w:pPr>
      <w:bookmarkStart w:id="142" w:name="_SWING_H_EXCEEDING_RANGE"/>
      <w:bookmarkStart w:id="143" w:name="_Toc170398513"/>
      <w:bookmarkEnd w:id="142"/>
      <w:r w:rsidRPr="00BC6E9B">
        <w:rPr>
          <w:rFonts w:asciiTheme="minorHAnsi" w:hAnsiTheme="minorHAnsi" w:cstheme="minorHAnsi"/>
        </w:rPr>
        <w:t>SWING_H_EXCEEDING_RANGE</w:t>
      </w:r>
      <w:bookmarkEnd w:id="143"/>
      <w:r w:rsidRPr="00BC6E9B">
        <w:rPr>
          <w:rFonts w:asciiTheme="minorHAnsi" w:hAnsiTheme="minorHAnsi" w:cstheme="minorHAnsi"/>
        </w:rPr>
        <w:t xml:space="preserve"> </w:t>
      </w:r>
    </w:p>
    <w:p w14:paraId="67306107" w14:textId="0E3AFB94" w:rsidR="007B3F4D" w:rsidRPr="00BC6E9B" w:rsidRDefault="00DF013E" w:rsidP="00E22F09">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Pr="00577FA5">
          <w:rPr>
            <w:rStyle w:val="Hyperlink"/>
            <w:rFonts w:asciiTheme="minorHAnsi" w:hAnsiTheme="minorHAnsi" w:cstheme="minorHAnsi"/>
            <w:b/>
            <w:bCs/>
          </w:rPr>
          <w:t>SwingH</w:t>
        </w:r>
      </w:hyperlink>
      <w:r w:rsidRPr="00BC6E9B">
        <w:rPr>
          <w:rFonts w:asciiTheme="minorHAnsi" w:hAnsiTheme="minorHAnsi" w:cstheme="minorHAnsi"/>
        </w:rPr>
        <w:t xml:space="preserve"> parameter, whose value is neither 1 nor 0.</w:t>
      </w:r>
    </w:p>
    <w:p w14:paraId="494CEE6D" w14:textId="77777777" w:rsidR="009C3722" w:rsidRPr="00BC6E9B" w:rsidRDefault="009C3722" w:rsidP="004F476A">
      <w:pPr>
        <w:pStyle w:val="Heading3"/>
        <w:ind w:left="851" w:hanging="851"/>
        <w:jc w:val="both"/>
        <w:rPr>
          <w:rFonts w:asciiTheme="minorHAnsi" w:hAnsiTheme="minorHAnsi" w:cstheme="minorHAnsi"/>
        </w:rPr>
      </w:pPr>
      <w:bookmarkStart w:id="144" w:name="_SWING_V_NOT_FOUND"/>
      <w:bookmarkStart w:id="145" w:name="_Toc170398514"/>
      <w:bookmarkEnd w:id="144"/>
      <w:r w:rsidRPr="00BC6E9B">
        <w:rPr>
          <w:rFonts w:asciiTheme="minorHAnsi" w:hAnsiTheme="minorHAnsi" w:cstheme="minorHAnsi"/>
        </w:rPr>
        <w:t>SWING_V_NOT_FOUND</w:t>
      </w:r>
      <w:bookmarkEnd w:id="145"/>
      <w:r w:rsidRPr="00BC6E9B">
        <w:rPr>
          <w:rFonts w:asciiTheme="minorHAnsi" w:hAnsiTheme="minorHAnsi" w:cstheme="minorHAnsi"/>
        </w:rPr>
        <w:t xml:space="preserve"> </w:t>
      </w:r>
    </w:p>
    <w:p w14:paraId="77798519" w14:textId="4C08E368" w:rsidR="007B3F4D" w:rsidRPr="00BC6E9B" w:rsidRDefault="00DF013E" w:rsidP="00E22F09">
      <w:pPr>
        <w:ind w:firstLine="720"/>
        <w:jc w:val="both"/>
        <w:rPr>
          <w:rFonts w:asciiTheme="minorHAnsi" w:hAnsiTheme="minorHAnsi" w:cstheme="minorHAnsi"/>
          <w:b/>
          <w:bCs/>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or Node AC control packet is received by the Gateway</w:t>
      </w:r>
      <w:r w:rsidR="00D72EAA" w:rsidRPr="00BC6E9B">
        <w:rPr>
          <w:rFonts w:asciiTheme="minorHAnsi" w:hAnsiTheme="minorHAnsi" w:cstheme="minorHAnsi"/>
        </w:rPr>
        <w:t xml:space="preserve"> without a </w:t>
      </w:r>
      <w:hyperlink w:anchor="_Gateway_AC_Control" w:history="1">
        <w:r w:rsidR="00D72EAA" w:rsidRPr="00577FA5">
          <w:rPr>
            <w:rStyle w:val="Hyperlink"/>
            <w:rFonts w:asciiTheme="minorHAnsi" w:hAnsiTheme="minorHAnsi" w:cstheme="minorHAnsi"/>
            <w:b/>
            <w:bCs/>
          </w:rPr>
          <w:t>SwingV</w:t>
        </w:r>
      </w:hyperlink>
      <w:r w:rsidR="00D72EAA" w:rsidRPr="00BC6E9B">
        <w:rPr>
          <w:rFonts w:asciiTheme="minorHAnsi" w:hAnsiTheme="minorHAnsi" w:cstheme="minorHAnsi"/>
        </w:rPr>
        <w:t xml:space="preserve"> parameter in it.</w:t>
      </w:r>
    </w:p>
    <w:p w14:paraId="543DBFA8" w14:textId="77777777" w:rsidR="009C3722" w:rsidRPr="00BC6E9B" w:rsidRDefault="009C3722" w:rsidP="004F476A">
      <w:pPr>
        <w:pStyle w:val="Heading3"/>
        <w:ind w:left="851" w:hanging="851"/>
        <w:jc w:val="both"/>
        <w:rPr>
          <w:rFonts w:asciiTheme="minorHAnsi" w:hAnsiTheme="minorHAnsi" w:cstheme="minorHAnsi"/>
        </w:rPr>
      </w:pPr>
      <w:bookmarkStart w:id="146" w:name="_SWING_V_EXCEEDING_RANGE"/>
      <w:bookmarkStart w:id="147" w:name="_Toc170398515"/>
      <w:bookmarkEnd w:id="146"/>
      <w:r w:rsidRPr="00BC6E9B">
        <w:rPr>
          <w:rFonts w:asciiTheme="minorHAnsi" w:hAnsiTheme="minorHAnsi" w:cstheme="minorHAnsi"/>
        </w:rPr>
        <w:lastRenderedPageBreak/>
        <w:t>SWING_V_EXCEEDING_RANGE</w:t>
      </w:r>
      <w:bookmarkEnd w:id="147"/>
      <w:r w:rsidRPr="00BC6E9B">
        <w:rPr>
          <w:rFonts w:asciiTheme="minorHAnsi" w:hAnsiTheme="minorHAnsi" w:cstheme="minorHAnsi"/>
        </w:rPr>
        <w:t xml:space="preserve"> </w:t>
      </w:r>
    </w:p>
    <w:p w14:paraId="429890C8" w14:textId="5255B3EE" w:rsidR="007B3F4D" w:rsidRPr="00BC6E9B" w:rsidRDefault="00D72EAA" w:rsidP="00E22F09">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 a </w:t>
      </w:r>
      <w:hyperlink w:anchor="_Gateway_AC_Control" w:history="1">
        <w:r w:rsidRPr="00577FA5">
          <w:rPr>
            <w:rStyle w:val="Hyperlink"/>
            <w:rFonts w:asciiTheme="minorHAnsi" w:hAnsiTheme="minorHAnsi" w:cstheme="minorHAnsi"/>
            <w:b/>
            <w:bCs/>
          </w:rPr>
          <w:t>SwingV</w:t>
        </w:r>
      </w:hyperlink>
      <w:r w:rsidRPr="00BC6E9B">
        <w:rPr>
          <w:rFonts w:asciiTheme="minorHAnsi" w:hAnsiTheme="minorHAnsi" w:cstheme="minorHAnsi"/>
        </w:rPr>
        <w:t xml:space="preserve"> parameter, whose value is neither 1 nor 0.</w:t>
      </w:r>
    </w:p>
    <w:p w14:paraId="72D30D8F" w14:textId="77777777" w:rsidR="009C3722" w:rsidRPr="00BC6E9B" w:rsidRDefault="009C3722" w:rsidP="004F476A">
      <w:pPr>
        <w:pStyle w:val="Heading3"/>
        <w:ind w:left="851" w:hanging="851"/>
        <w:jc w:val="both"/>
        <w:rPr>
          <w:rFonts w:asciiTheme="minorHAnsi" w:hAnsiTheme="minorHAnsi" w:cstheme="minorHAnsi"/>
        </w:rPr>
      </w:pPr>
      <w:bookmarkStart w:id="148" w:name="_ONTIMER_NOT_FOUND"/>
      <w:bookmarkStart w:id="149" w:name="_Toc170398516"/>
      <w:bookmarkEnd w:id="148"/>
      <w:r w:rsidRPr="00BC6E9B">
        <w:rPr>
          <w:rFonts w:asciiTheme="minorHAnsi" w:hAnsiTheme="minorHAnsi" w:cstheme="minorHAnsi"/>
        </w:rPr>
        <w:t>ONTIMER_NOT_FOUND</w:t>
      </w:r>
      <w:bookmarkEnd w:id="149"/>
      <w:r w:rsidRPr="00BC6E9B">
        <w:rPr>
          <w:rFonts w:asciiTheme="minorHAnsi" w:hAnsiTheme="minorHAnsi" w:cstheme="minorHAnsi"/>
        </w:rPr>
        <w:t xml:space="preserve"> </w:t>
      </w:r>
    </w:p>
    <w:p w14:paraId="6CD9D899" w14:textId="503176EE" w:rsidR="007B3F4D" w:rsidRPr="00BC6E9B" w:rsidRDefault="00764F44"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without </w:t>
      </w:r>
      <w:r w:rsidR="00D1743B" w:rsidRPr="00BC6E9B">
        <w:rPr>
          <w:rFonts w:asciiTheme="minorHAnsi" w:hAnsiTheme="minorHAnsi" w:cstheme="minorHAnsi"/>
        </w:rPr>
        <w:t xml:space="preserve">an </w:t>
      </w:r>
      <w:hyperlink w:anchor="_Gateway_AC_Control" w:history="1">
        <w:r w:rsidR="00D1743B" w:rsidRPr="00577FA5">
          <w:rPr>
            <w:rStyle w:val="Hyperlink"/>
            <w:rFonts w:asciiTheme="minorHAnsi" w:hAnsiTheme="minorHAnsi" w:cstheme="minorHAnsi"/>
            <w:b/>
            <w:bCs/>
          </w:rPr>
          <w:t>OnTimer</w:t>
        </w:r>
      </w:hyperlink>
      <w:r w:rsidRPr="00BC6E9B">
        <w:rPr>
          <w:rFonts w:asciiTheme="minorHAnsi" w:hAnsiTheme="minorHAnsi" w:cstheme="minorHAnsi"/>
        </w:rPr>
        <w:t xml:space="preserve"> parameter in it.</w:t>
      </w:r>
    </w:p>
    <w:p w14:paraId="756AB630" w14:textId="77777777" w:rsidR="009C3722" w:rsidRPr="00BC6E9B" w:rsidRDefault="009C3722" w:rsidP="004F476A">
      <w:pPr>
        <w:pStyle w:val="Heading3"/>
        <w:ind w:left="851" w:hanging="851"/>
        <w:jc w:val="both"/>
        <w:rPr>
          <w:rFonts w:asciiTheme="minorHAnsi" w:hAnsiTheme="minorHAnsi" w:cstheme="minorHAnsi"/>
        </w:rPr>
      </w:pPr>
      <w:bookmarkStart w:id="150" w:name="_ONTIMER_EXCEEDING_RANGE"/>
      <w:bookmarkStart w:id="151" w:name="_Toc170398517"/>
      <w:bookmarkEnd w:id="150"/>
      <w:r w:rsidRPr="00BC6E9B">
        <w:rPr>
          <w:rFonts w:asciiTheme="minorHAnsi" w:hAnsiTheme="minorHAnsi" w:cstheme="minorHAnsi"/>
        </w:rPr>
        <w:t>ONTIMER_EXCEEDING_RANGE</w:t>
      </w:r>
      <w:bookmarkEnd w:id="151"/>
      <w:r w:rsidRPr="00BC6E9B">
        <w:rPr>
          <w:rFonts w:asciiTheme="minorHAnsi" w:hAnsiTheme="minorHAnsi" w:cstheme="minorHAnsi"/>
        </w:rPr>
        <w:t xml:space="preserve"> </w:t>
      </w:r>
    </w:p>
    <w:p w14:paraId="704BCF1B" w14:textId="20463EEE" w:rsidR="007B3F4D" w:rsidRPr="00BC6E9B" w:rsidRDefault="00D1743B"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 an </w:t>
      </w:r>
      <w:hyperlink w:anchor="_Gateway_AC_Control" w:history="1">
        <w:r w:rsidRPr="00577FA5">
          <w:rPr>
            <w:rStyle w:val="Hyperlink"/>
            <w:rFonts w:asciiTheme="minorHAnsi" w:hAnsiTheme="minorHAnsi" w:cstheme="minorHAnsi"/>
            <w:b/>
            <w:bCs/>
          </w:rPr>
          <w:t>OnTimer</w:t>
        </w:r>
      </w:hyperlink>
      <w:r w:rsidRPr="00BC6E9B">
        <w:rPr>
          <w:rFonts w:asciiTheme="minorHAnsi" w:hAnsiTheme="minorHAnsi" w:cstheme="minorHAnsi"/>
          <w:b/>
          <w:bCs/>
        </w:rPr>
        <w:t xml:space="preserve">, </w:t>
      </w:r>
      <w:r w:rsidRPr="00BC6E9B">
        <w:rPr>
          <w:rFonts w:asciiTheme="minorHAnsi" w:hAnsiTheme="minorHAnsi" w:cstheme="minorHAnsi"/>
        </w:rPr>
        <w:t xml:space="preserve">whose value is not between 0 </w:t>
      </w:r>
      <w:r w:rsidR="00D1614E" w:rsidRPr="00BC6E9B">
        <w:rPr>
          <w:rFonts w:asciiTheme="minorHAnsi" w:hAnsiTheme="minorHAnsi" w:cstheme="minorHAnsi"/>
        </w:rPr>
        <w:t>–</w:t>
      </w:r>
      <w:r w:rsidRPr="00BC6E9B">
        <w:rPr>
          <w:rFonts w:asciiTheme="minorHAnsi" w:hAnsiTheme="minorHAnsi" w:cstheme="minorHAnsi"/>
        </w:rPr>
        <w:t xml:space="preserve"> 12</w:t>
      </w:r>
      <w:r w:rsidR="00D1614E" w:rsidRPr="00BC6E9B">
        <w:rPr>
          <w:rFonts w:asciiTheme="minorHAnsi" w:hAnsiTheme="minorHAnsi" w:cstheme="minorHAnsi"/>
        </w:rPr>
        <w:t xml:space="preserve">. </w:t>
      </w:r>
      <w:r w:rsidRPr="00BC6E9B">
        <w:rPr>
          <w:rFonts w:asciiTheme="minorHAnsi" w:hAnsiTheme="minorHAnsi" w:cstheme="minorHAnsi"/>
        </w:rPr>
        <w:t xml:space="preserve"> </w:t>
      </w:r>
    </w:p>
    <w:p w14:paraId="42824B1B" w14:textId="77777777" w:rsidR="009C3722" w:rsidRPr="00BC6E9B" w:rsidRDefault="009C3722" w:rsidP="004F476A">
      <w:pPr>
        <w:pStyle w:val="Heading3"/>
        <w:ind w:left="851" w:hanging="851"/>
        <w:jc w:val="both"/>
        <w:rPr>
          <w:rFonts w:asciiTheme="minorHAnsi" w:hAnsiTheme="minorHAnsi" w:cstheme="minorHAnsi"/>
        </w:rPr>
      </w:pPr>
      <w:bookmarkStart w:id="152" w:name="_OFFTIMER_NOT_FOUND"/>
      <w:bookmarkStart w:id="153" w:name="_Toc170398518"/>
      <w:bookmarkEnd w:id="152"/>
      <w:r w:rsidRPr="00BC6E9B">
        <w:rPr>
          <w:rFonts w:asciiTheme="minorHAnsi" w:hAnsiTheme="minorHAnsi" w:cstheme="minorHAnsi"/>
        </w:rPr>
        <w:t>OFFTIMER_NOT_FOUND</w:t>
      </w:r>
      <w:bookmarkEnd w:id="153"/>
      <w:r w:rsidRPr="00BC6E9B">
        <w:rPr>
          <w:rFonts w:asciiTheme="minorHAnsi" w:hAnsiTheme="minorHAnsi" w:cstheme="minorHAnsi"/>
        </w:rPr>
        <w:t xml:space="preserve"> </w:t>
      </w:r>
    </w:p>
    <w:p w14:paraId="1B0D7E44" w14:textId="7DA51389" w:rsidR="007B3F4D" w:rsidRPr="00BC6E9B" w:rsidRDefault="00D34878"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without an </w:t>
      </w:r>
      <w:hyperlink w:anchor="_Gateway_AC_Control" w:history="1">
        <w:r w:rsidRPr="00577FA5">
          <w:rPr>
            <w:rStyle w:val="Hyperlink"/>
            <w:rFonts w:asciiTheme="minorHAnsi" w:hAnsiTheme="minorHAnsi" w:cstheme="minorHAnsi"/>
            <w:b/>
            <w:bCs/>
          </w:rPr>
          <w:t>OffTimer</w:t>
        </w:r>
      </w:hyperlink>
      <w:r w:rsidRPr="00BC6E9B">
        <w:rPr>
          <w:rFonts w:asciiTheme="minorHAnsi" w:hAnsiTheme="minorHAnsi" w:cstheme="minorHAnsi"/>
        </w:rPr>
        <w:t xml:space="preserve"> parameter in it. </w:t>
      </w:r>
    </w:p>
    <w:p w14:paraId="4C2820E2" w14:textId="77777777" w:rsidR="009C3722" w:rsidRPr="00BC6E9B" w:rsidRDefault="009C3722" w:rsidP="004F476A">
      <w:pPr>
        <w:pStyle w:val="Heading3"/>
        <w:ind w:left="851" w:hanging="851"/>
        <w:jc w:val="both"/>
        <w:rPr>
          <w:rFonts w:asciiTheme="minorHAnsi" w:hAnsiTheme="minorHAnsi" w:cstheme="minorHAnsi"/>
        </w:rPr>
      </w:pPr>
      <w:bookmarkStart w:id="154" w:name="_OFFTIMER_EXCEEDING_RANGE"/>
      <w:bookmarkStart w:id="155" w:name="_Toc170398519"/>
      <w:bookmarkEnd w:id="154"/>
      <w:r w:rsidRPr="00BC6E9B">
        <w:rPr>
          <w:rFonts w:asciiTheme="minorHAnsi" w:hAnsiTheme="minorHAnsi" w:cstheme="minorHAnsi"/>
        </w:rPr>
        <w:t>OFFTIMER_EXCEEDING_RANGE</w:t>
      </w:r>
      <w:bookmarkEnd w:id="155"/>
      <w:r w:rsidRPr="00BC6E9B">
        <w:rPr>
          <w:rFonts w:asciiTheme="minorHAnsi" w:hAnsiTheme="minorHAnsi" w:cstheme="minorHAnsi"/>
        </w:rPr>
        <w:t xml:space="preserve"> </w:t>
      </w:r>
    </w:p>
    <w:p w14:paraId="32F661CE" w14:textId="5218D09C" w:rsidR="007B3F4D" w:rsidRPr="00BC6E9B" w:rsidRDefault="00D34878"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an </w:t>
      </w:r>
      <w:hyperlink w:anchor="_Gateway_AC_Control" w:history="1">
        <w:r w:rsidRPr="00577FA5">
          <w:rPr>
            <w:rStyle w:val="Hyperlink"/>
            <w:rFonts w:asciiTheme="minorHAnsi" w:hAnsiTheme="minorHAnsi" w:cstheme="minorHAnsi"/>
            <w:b/>
            <w:bCs/>
          </w:rPr>
          <w:t>OffTimer</w:t>
        </w:r>
      </w:hyperlink>
      <w:r w:rsidRPr="00BC6E9B">
        <w:rPr>
          <w:rFonts w:asciiTheme="minorHAnsi" w:hAnsiTheme="minorHAnsi" w:cstheme="minorHAnsi"/>
        </w:rPr>
        <w:t xml:space="preserve"> parameter, whose value is not between 0 – 12. </w:t>
      </w:r>
    </w:p>
    <w:p w14:paraId="59B25BB9" w14:textId="77777777" w:rsidR="009C3722" w:rsidRPr="00BC6E9B" w:rsidRDefault="009C3722" w:rsidP="004F476A">
      <w:pPr>
        <w:pStyle w:val="Heading3"/>
        <w:ind w:left="851" w:hanging="851"/>
        <w:jc w:val="both"/>
        <w:rPr>
          <w:rFonts w:asciiTheme="minorHAnsi" w:hAnsiTheme="minorHAnsi" w:cstheme="minorHAnsi"/>
        </w:rPr>
      </w:pPr>
      <w:bookmarkStart w:id="156" w:name="_LOCKING_NOT_FOUND"/>
      <w:bookmarkStart w:id="157" w:name="_Toc170398520"/>
      <w:bookmarkEnd w:id="156"/>
      <w:r w:rsidRPr="00BC6E9B">
        <w:rPr>
          <w:rFonts w:asciiTheme="minorHAnsi" w:hAnsiTheme="minorHAnsi" w:cstheme="minorHAnsi"/>
        </w:rPr>
        <w:t>LOCKING_NOT_FOUND</w:t>
      </w:r>
      <w:bookmarkEnd w:id="157"/>
      <w:r w:rsidRPr="00BC6E9B">
        <w:rPr>
          <w:rFonts w:asciiTheme="minorHAnsi" w:hAnsiTheme="minorHAnsi" w:cstheme="minorHAnsi"/>
        </w:rPr>
        <w:t xml:space="preserve"> </w:t>
      </w:r>
    </w:p>
    <w:p w14:paraId="60C45F84" w14:textId="28530D53" w:rsidR="007B3F4D" w:rsidRPr="00BC6E9B" w:rsidRDefault="005A0732"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without a </w:t>
      </w:r>
      <w:hyperlink w:anchor="_Gateway_AC_Control" w:history="1">
        <w:r w:rsidRPr="00577FA5">
          <w:rPr>
            <w:rStyle w:val="Hyperlink"/>
            <w:rFonts w:asciiTheme="minorHAnsi" w:hAnsiTheme="minorHAnsi" w:cstheme="minorHAnsi"/>
            <w:b/>
            <w:bCs/>
          </w:rPr>
          <w:t>Locking</w:t>
        </w:r>
      </w:hyperlink>
      <w:r w:rsidRPr="00BC6E9B">
        <w:rPr>
          <w:rFonts w:asciiTheme="minorHAnsi" w:hAnsiTheme="minorHAnsi" w:cstheme="minorHAnsi"/>
        </w:rPr>
        <w:t xml:space="preserve"> parameter in it.</w:t>
      </w:r>
    </w:p>
    <w:p w14:paraId="605B6645" w14:textId="77777777" w:rsidR="009C3722" w:rsidRPr="00BC6E9B" w:rsidRDefault="009C3722" w:rsidP="004F476A">
      <w:pPr>
        <w:pStyle w:val="Heading3"/>
        <w:ind w:left="851" w:hanging="851"/>
        <w:jc w:val="both"/>
        <w:rPr>
          <w:rFonts w:asciiTheme="minorHAnsi" w:hAnsiTheme="minorHAnsi" w:cstheme="minorHAnsi"/>
        </w:rPr>
      </w:pPr>
      <w:bookmarkStart w:id="158" w:name="_LOCKING_EXCEEDING_RANGE"/>
      <w:bookmarkStart w:id="159" w:name="_Toc170398521"/>
      <w:bookmarkEnd w:id="158"/>
      <w:r w:rsidRPr="00BC6E9B">
        <w:rPr>
          <w:rFonts w:asciiTheme="minorHAnsi" w:hAnsiTheme="minorHAnsi" w:cstheme="minorHAnsi"/>
        </w:rPr>
        <w:t>LOCKING_EXCEEDING_RANGE</w:t>
      </w:r>
      <w:bookmarkEnd w:id="159"/>
      <w:r w:rsidRPr="00BC6E9B">
        <w:rPr>
          <w:rFonts w:asciiTheme="minorHAnsi" w:hAnsiTheme="minorHAnsi" w:cstheme="minorHAnsi"/>
        </w:rPr>
        <w:t xml:space="preserve"> </w:t>
      </w:r>
    </w:p>
    <w:p w14:paraId="26A0BE4F" w14:textId="61B1CD79" w:rsidR="007B3F4D" w:rsidRPr="00BC6E9B" w:rsidRDefault="005A0732"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Pr="00577FA5">
          <w:rPr>
            <w:rStyle w:val="Hyperlink"/>
            <w:rFonts w:asciiTheme="minorHAnsi" w:hAnsiTheme="minorHAnsi" w:cstheme="minorHAnsi"/>
            <w:b/>
            <w:bCs/>
          </w:rPr>
          <w:t>Locking</w:t>
        </w:r>
      </w:hyperlink>
      <w:r w:rsidRPr="00BC6E9B">
        <w:rPr>
          <w:rFonts w:asciiTheme="minorHAnsi" w:hAnsiTheme="minorHAnsi" w:cstheme="minorHAnsi"/>
        </w:rPr>
        <w:t xml:space="preserve"> parameter, whose value is neither 1 nor 0.</w:t>
      </w:r>
    </w:p>
    <w:p w14:paraId="6CD29CA6" w14:textId="77777777" w:rsidR="009C3722" w:rsidRPr="00BC6E9B" w:rsidRDefault="009C3722" w:rsidP="004F476A">
      <w:pPr>
        <w:pStyle w:val="Heading3"/>
        <w:ind w:left="851" w:hanging="851"/>
        <w:jc w:val="both"/>
        <w:rPr>
          <w:rFonts w:asciiTheme="minorHAnsi" w:hAnsiTheme="minorHAnsi" w:cstheme="minorHAnsi"/>
        </w:rPr>
      </w:pPr>
      <w:bookmarkStart w:id="160" w:name="_TEMP_LOCK_UP_LIMIT_NOT_FOUND"/>
      <w:bookmarkStart w:id="161" w:name="_Toc170398522"/>
      <w:bookmarkEnd w:id="160"/>
      <w:r w:rsidRPr="00BC6E9B">
        <w:rPr>
          <w:rFonts w:asciiTheme="minorHAnsi" w:hAnsiTheme="minorHAnsi" w:cstheme="minorHAnsi"/>
        </w:rPr>
        <w:t>TEMP_LOCK_UP_LIMIT_NOT_FOUND</w:t>
      </w:r>
      <w:bookmarkEnd w:id="161"/>
      <w:r w:rsidRPr="00BC6E9B">
        <w:rPr>
          <w:rFonts w:asciiTheme="minorHAnsi" w:hAnsiTheme="minorHAnsi" w:cstheme="minorHAnsi"/>
        </w:rPr>
        <w:t xml:space="preserve"> </w:t>
      </w:r>
    </w:p>
    <w:p w14:paraId="62FB152B" w14:textId="37E91997" w:rsidR="007B3F4D" w:rsidRPr="00BC6E9B" w:rsidRDefault="005A0732"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 or Node AC control packet is received by the Gateway without a </w:t>
      </w:r>
      <w:hyperlink w:anchor="_Gateway_AC_Control" w:history="1">
        <w:r w:rsidRPr="00577FA5">
          <w:rPr>
            <w:rStyle w:val="Hyperlink"/>
            <w:rFonts w:asciiTheme="minorHAnsi" w:hAnsiTheme="minorHAnsi" w:cstheme="minorHAnsi"/>
            <w:b/>
            <w:bCs/>
          </w:rPr>
          <w:t>TempLockUpLimit</w:t>
        </w:r>
      </w:hyperlink>
      <w:r w:rsidRPr="00BC6E9B">
        <w:rPr>
          <w:rFonts w:asciiTheme="minorHAnsi" w:hAnsiTheme="minorHAnsi" w:cstheme="minorHAnsi"/>
          <w:b/>
          <w:bCs/>
        </w:rPr>
        <w:t xml:space="preserve"> </w:t>
      </w:r>
      <w:r w:rsidRPr="00BC6E9B">
        <w:rPr>
          <w:rFonts w:asciiTheme="minorHAnsi" w:hAnsiTheme="minorHAnsi" w:cstheme="minorHAnsi"/>
        </w:rPr>
        <w:t>parameter in it.</w:t>
      </w:r>
    </w:p>
    <w:p w14:paraId="7E8F0212" w14:textId="77777777" w:rsidR="009C3722" w:rsidRPr="00BC6E9B" w:rsidRDefault="009C3722" w:rsidP="004F476A">
      <w:pPr>
        <w:pStyle w:val="Heading3"/>
        <w:ind w:left="851" w:hanging="851"/>
        <w:jc w:val="both"/>
        <w:rPr>
          <w:rFonts w:asciiTheme="minorHAnsi" w:hAnsiTheme="minorHAnsi" w:cstheme="minorHAnsi"/>
        </w:rPr>
      </w:pPr>
      <w:bookmarkStart w:id="162" w:name="_TEMP_LOCK_LOW_LIMIT_NOT_FOUND"/>
      <w:bookmarkStart w:id="163" w:name="_Toc170398523"/>
      <w:bookmarkEnd w:id="162"/>
      <w:r w:rsidRPr="00BC6E9B">
        <w:rPr>
          <w:rFonts w:asciiTheme="minorHAnsi" w:hAnsiTheme="minorHAnsi" w:cstheme="minorHAnsi"/>
        </w:rPr>
        <w:t>TEMP_LOCK_LOW_LIMIT_NOT_FOUND</w:t>
      </w:r>
      <w:bookmarkEnd w:id="163"/>
    </w:p>
    <w:p w14:paraId="7DEF6724" w14:textId="6C93C1AE" w:rsidR="007B3F4D" w:rsidRPr="00BC6E9B" w:rsidRDefault="005A0732"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without a </w:t>
      </w:r>
      <w:hyperlink w:anchor="_Gateway_AC_Control" w:history="1">
        <w:r w:rsidRPr="00577FA5">
          <w:rPr>
            <w:rStyle w:val="Hyperlink"/>
            <w:rFonts w:asciiTheme="minorHAnsi" w:hAnsiTheme="minorHAnsi" w:cstheme="minorHAnsi"/>
            <w:b/>
            <w:bCs/>
          </w:rPr>
          <w:t>TempLockLowLimit</w:t>
        </w:r>
      </w:hyperlink>
      <w:r w:rsidRPr="00BC6E9B">
        <w:rPr>
          <w:rFonts w:asciiTheme="minorHAnsi" w:hAnsiTheme="minorHAnsi" w:cstheme="minorHAnsi"/>
        </w:rPr>
        <w:t xml:space="preserve"> parameter in it.</w:t>
      </w:r>
    </w:p>
    <w:p w14:paraId="7E21798D" w14:textId="77777777" w:rsidR="009C3722" w:rsidRPr="00BC6E9B" w:rsidRDefault="009C3722" w:rsidP="004F476A">
      <w:pPr>
        <w:pStyle w:val="Heading3"/>
        <w:ind w:left="851" w:hanging="851"/>
        <w:jc w:val="both"/>
        <w:rPr>
          <w:rFonts w:asciiTheme="minorHAnsi" w:hAnsiTheme="minorHAnsi" w:cstheme="minorHAnsi"/>
        </w:rPr>
      </w:pPr>
      <w:bookmarkStart w:id="164" w:name="_TEMP_LOCK_UP_LIMIT_EXCEEDS_ABS_TEMP"/>
      <w:bookmarkStart w:id="165" w:name="_Toc170398524"/>
      <w:bookmarkEnd w:id="164"/>
      <w:r w:rsidRPr="00BC6E9B">
        <w:rPr>
          <w:rFonts w:asciiTheme="minorHAnsi" w:hAnsiTheme="minorHAnsi" w:cstheme="minorHAnsi"/>
        </w:rPr>
        <w:t>TEMP_LOCK_UP_LIMIT_EXCEEDS_ABS_TEMP_UP_LIMIT</w:t>
      </w:r>
      <w:bookmarkEnd w:id="165"/>
      <w:r w:rsidRPr="00BC6E9B">
        <w:rPr>
          <w:rFonts w:asciiTheme="minorHAnsi" w:hAnsiTheme="minorHAnsi" w:cstheme="minorHAnsi"/>
        </w:rPr>
        <w:t xml:space="preserve"> </w:t>
      </w:r>
    </w:p>
    <w:p w14:paraId="6AB97925" w14:textId="55934CEC" w:rsidR="007B3F4D" w:rsidRPr="00BC6E9B" w:rsidRDefault="00391317"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 a </w:t>
      </w:r>
      <w:hyperlink w:anchor="_Gateway_AC_Control" w:history="1">
        <w:r w:rsidRPr="009C473A">
          <w:rPr>
            <w:rStyle w:val="Hyperlink"/>
            <w:rFonts w:asciiTheme="minorHAnsi" w:hAnsiTheme="minorHAnsi" w:cstheme="minorHAnsi"/>
            <w:b/>
            <w:bCs/>
          </w:rPr>
          <w:t>TempLockUpLimit</w:t>
        </w:r>
      </w:hyperlink>
      <w:r w:rsidRPr="00BC6E9B">
        <w:rPr>
          <w:rFonts w:asciiTheme="minorHAnsi" w:hAnsiTheme="minorHAnsi" w:cstheme="minorHAnsi"/>
        </w:rPr>
        <w:t xml:space="preserve"> parameter, whose value is greater than 32.</w:t>
      </w:r>
    </w:p>
    <w:p w14:paraId="36CEFA67" w14:textId="1A3F014C" w:rsidR="00262865" w:rsidRPr="00BC6E9B" w:rsidRDefault="009C3722" w:rsidP="004F476A">
      <w:pPr>
        <w:pStyle w:val="Heading3"/>
        <w:ind w:left="851" w:hanging="851"/>
        <w:jc w:val="both"/>
        <w:rPr>
          <w:rFonts w:asciiTheme="minorHAnsi" w:hAnsiTheme="minorHAnsi" w:cstheme="minorHAnsi"/>
        </w:rPr>
      </w:pPr>
      <w:bookmarkStart w:id="166" w:name="_TEMP_LOCK_LOW_LIMIT_EXCEEDS_ABS_TEM"/>
      <w:bookmarkStart w:id="167" w:name="_Toc170398525"/>
      <w:bookmarkEnd w:id="166"/>
      <w:r w:rsidRPr="00BC6E9B">
        <w:rPr>
          <w:rFonts w:asciiTheme="minorHAnsi" w:hAnsiTheme="minorHAnsi" w:cstheme="minorHAnsi"/>
        </w:rPr>
        <w:t>TEMP_LOCK_LOW_LIMIT_EXCEEDS_ABS_TEMP_LOW_LIMIT</w:t>
      </w:r>
      <w:bookmarkEnd w:id="167"/>
    </w:p>
    <w:p w14:paraId="348AFF5B" w14:textId="22214555" w:rsidR="007B3F4D" w:rsidRPr="00BC6E9B" w:rsidRDefault="00391317" w:rsidP="006D105E">
      <w:pPr>
        <w:ind w:firstLine="720"/>
        <w:jc w:val="both"/>
        <w:rPr>
          <w:rFonts w:asciiTheme="minorHAnsi" w:hAnsiTheme="minorHAnsi" w:cstheme="minorHAnsi"/>
        </w:rPr>
      </w:pPr>
      <w:r w:rsidRPr="00BC6E9B">
        <w:rPr>
          <w:rFonts w:asciiTheme="minorHAnsi" w:hAnsiTheme="minorHAnsi" w:cstheme="minorHAnsi"/>
        </w:rPr>
        <w:lastRenderedPageBreak/>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Pr="00BC6E9B">
        <w:rPr>
          <w:rFonts w:asciiTheme="minorHAnsi" w:hAnsiTheme="minorHAnsi" w:cstheme="minorHAnsi"/>
        </w:rPr>
        <w:t xml:space="preserve"> or Node AC control packet is received by the Gateway with a </w:t>
      </w:r>
      <w:hyperlink w:anchor="_Gateway_AC_Control" w:history="1">
        <w:r w:rsidRPr="009C473A">
          <w:rPr>
            <w:rStyle w:val="Hyperlink"/>
            <w:rFonts w:asciiTheme="minorHAnsi" w:hAnsiTheme="minorHAnsi" w:cstheme="minorHAnsi"/>
            <w:b/>
            <w:bCs/>
          </w:rPr>
          <w:t>TempLockLowLimit</w:t>
        </w:r>
      </w:hyperlink>
      <w:r w:rsidRPr="00BC6E9B">
        <w:rPr>
          <w:rFonts w:asciiTheme="minorHAnsi" w:hAnsiTheme="minorHAnsi" w:cstheme="minorHAnsi"/>
        </w:rPr>
        <w:t xml:space="preserve"> parameter, whose value is less than 18.</w:t>
      </w:r>
    </w:p>
    <w:p w14:paraId="3146A66F" w14:textId="77777777" w:rsidR="00391317" w:rsidRPr="00BC6E9B" w:rsidRDefault="00391317" w:rsidP="006D105E">
      <w:pPr>
        <w:ind w:firstLine="720"/>
        <w:jc w:val="both"/>
        <w:rPr>
          <w:rFonts w:asciiTheme="minorHAnsi" w:hAnsiTheme="minorHAnsi" w:cstheme="minorHAnsi"/>
        </w:rPr>
      </w:pPr>
    </w:p>
    <w:p w14:paraId="2625677B" w14:textId="249F77B0" w:rsidR="00E70E4D" w:rsidRPr="00BC6E9B" w:rsidRDefault="00B51B32" w:rsidP="004F476A">
      <w:pPr>
        <w:pStyle w:val="Heading3"/>
        <w:ind w:left="851" w:hanging="851"/>
        <w:jc w:val="both"/>
        <w:rPr>
          <w:rFonts w:asciiTheme="minorHAnsi" w:hAnsiTheme="minorHAnsi" w:cstheme="minorHAnsi"/>
        </w:rPr>
      </w:pPr>
      <w:bookmarkStart w:id="168" w:name="_ILLOGICAL_LOCKING_TEMP_LIMIT"/>
      <w:bookmarkStart w:id="169" w:name="_Toc170398526"/>
      <w:bookmarkEnd w:id="168"/>
      <w:r w:rsidRPr="00BC6E9B">
        <w:rPr>
          <w:rFonts w:asciiTheme="minorHAnsi" w:hAnsiTheme="minorHAnsi" w:cstheme="minorHAnsi"/>
        </w:rPr>
        <w:t>ILLOGICAL_LOCKING_TEMP_</w:t>
      </w:r>
      <w:r w:rsidR="00302C92" w:rsidRPr="00BC6E9B">
        <w:rPr>
          <w:rFonts w:asciiTheme="minorHAnsi" w:hAnsiTheme="minorHAnsi" w:cstheme="minorHAnsi"/>
        </w:rPr>
        <w:t>LIMIT</w:t>
      </w:r>
      <w:bookmarkEnd w:id="169"/>
    </w:p>
    <w:p w14:paraId="651F24F7" w14:textId="5FDE574D" w:rsidR="007B3F4D" w:rsidRPr="00BC6E9B" w:rsidRDefault="006F01CA"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AC_Control" w:history="1">
        <w:r w:rsidR="006108B7" w:rsidRPr="00BC6E9B">
          <w:rPr>
            <w:rStyle w:val="Hyperlink"/>
            <w:rFonts w:asciiTheme="minorHAnsi" w:hAnsiTheme="minorHAnsi" w:cstheme="minorHAnsi"/>
          </w:rPr>
          <w:t>Gateway AC Control Packet</w:t>
        </w:r>
      </w:hyperlink>
      <w:r w:rsidR="006108B7">
        <w:rPr>
          <w:rStyle w:val="Hyperlink"/>
          <w:rFonts w:asciiTheme="minorHAnsi" w:hAnsiTheme="minorHAnsi" w:cstheme="minorHAnsi"/>
        </w:rPr>
        <w:t xml:space="preserve"> </w:t>
      </w:r>
      <w:r w:rsidRPr="00BC6E9B">
        <w:rPr>
          <w:rFonts w:asciiTheme="minorHAnsi" w:hAnsiTheme="minorHAnsi" w:cstheme="minorHAnsi"/>
        </w:rPr>
        <w:t xml:space="preserve">or Node AC control packet is received by the Gateway with a </w:t>
      </w:r>
      <w:hyperlink w:anchor="_Gateway_AC_Control" w:history="1">
        <w:r w:rsidRPr="009C473A">
          <w:rPr>
            <w:rStyle w:val="Hyperlink"/>
            <w:rFonts w:asciiTheme="minorHAnsi" w:hAnsiTheme="minorHAnsi" w:cstheme="minorHAnsi"/>
            <w:b/>
            <w:bCs/>
          </w:rPr>
          <w:t>TempLockLowLimit</w:t>
        </w:r>
      </w:hyperlink>
      <w:r w:rsidRPr="00BC6E9B">
        <w:rPr>
          <w:rFonts w:asciiTheme="minorHAnsi" w:hAnsiTheme="minorHAnsi" w:cstheme="minorHAnsi"/>
          <w:b/>
          <w:bCs/>
        </w:rPr>
        <w:t xml:space="preserve"> </w:t>
      </w:r>
      <w:r w:rsidRPr="00BC6E9B">
        <w:rPr>
          <w:rFonts w:asciiTheme="minorHAnsi" w:hAnsiTheme="minorHAnsi" w:cstheme="minorHAnsi"/>
        </w:rPr>
        <w:t xml:space="preserve">parameter, whose value is higher than </w:t>
      </w:r>
      <w:r w:rsidR="002839A8" w:rsidRPr="00BC6E9B">
        <w:rPr>
          <w:rFonts w:asciiTheme="minorHAnsi" w:hAnsiTheme="minorHAnsi" w:cstheme="minorHAnsi"/>
          <w:b/>
          <w:bCs/>
        </w:rPr>
        <w:t>TempLockUpLimit</w:t>
      </w:r>
      <w:r w:rsidR="002839A8" w:rsidRPr="00BC6E9B">
        <w:rPr>
          <w:rFonts w:asciiTheme="minorHAnsi" w:hAnsiTheme="minorHAnsi" w:cstheme="minorHAnsi"/>
        </w:rPr>
        <w:t xml:space="preserve"> parameter’s value.</w:t>
      </w:r>
    </w:p>
    <w:p w14:paraId="4B5DD6F5" w14:textId="77777777" w:rsidR="00705030" w:rsidRPr="00BC6E9B" w:rsidRDefault="00705030" w:rsidP="004F476A">
      <w:pPr>
        <w:pStyle w:val="Heading3"/>
        <w:ind w:left="851" w:hanging="851"/>
        <w:jc w:val="both"/>
        <w:rPr>
          <w:rFonts w:asciiTheme="minorHAnsi" w:hAnsiTheme="minorHAnsi" w:cstheme="minorHAnsi"/>
        </w:rPr>
      </w:pPr>
      <w:bookmarkStart w:id="170" w:name="_PUBLISH_PERIOD_NOT_FOUND"/>
      <w:bookmarkStart w:id="171" w:name="_Toc170398527"/>
      <w:bookmarkEnd w:id="170"/>
      <w:r w:rsidRPr="00BC6E9B">
        <w:rPr>
          <w:rFonts w:asciiTheme="minorHAnsi" w:hAnsiTheme="minorHAnsi" w:cstheme="minorHAnsi"/>
        </w:rPr>
        <w:t>PUBLISH_PERIOD_NOT_FOUND</w:t>
      </w:r>
      <w:bookmarkEnd w:id="171"/>
    </w:p>
    <w:p w14:paraId="0EB0AA01" w14:textId="1FD30D80" w:rsidR="007B3F4D" w:rsidRPr="00BC6E9B" w:rsidRDefault="00C72835"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Heartbeat_Publish" w:history="1">
        <w:r w:rsidRPr="006108B7">
          <w:rPr>
            <w:rStyle w:val="Hyperlink"/>
            <w:rFonts w:asciiTheme="minorHAnsi" w:hAnsiTheme="minorHAnsi" w:cstheme="minorHAnsi"/>
          </w:rPr>
          <w:t>Gateway Heartbeat Publish Configuration Packet</w:t>
        </w:r>
      </w:hyperlink>
      <w:r w:rsidRPr="00BC6E9B">
        <w:rPr>
          <w:rFonts w:asciiTheme="minorHAnsi" w:hAnsiTheme="minorHAnsi" w:cstheme="minorHAnsi"/>
        </w:rPr>
        <w:t xml:space="preserve"> or </w:t>
      </w:r>
      <w:hyperlink w:anchor="_Toc169802090" w:history="1">
        <w:r w:rsidRPr="006108B7">
          <w:rPr>
            <w:rStyle w:val="Hyperlink"/>
            <w:rFonts w:asciiTheme="minorHAnsi" w:hAnsiTheme="minorHAnsi" w:cstheme="minorHAnsi"/>
          </w:rPr>
          <w:t>Node Heartbeat Publish Configuration packet</w:t>
        </w:r>
      </w:hyperlink>
      <w:r w:rsidRPr="00BC6E9B">
        <w:rPr>
          <w:rFonts w:asciiTheme="minorHAnsi" w:hAnsiTheme="minorHAnsi" w:cstheme="minorHAnsi"/>
        </w:rPr>
        <w:t xml:space="preserve"> is received by the Gateway without a </w:t>
      </w:r>
      <w:hyperlink w:anchor="_Gateway_Heartbeat_Publish" w:history="1">
        <w:r w:rsidRPr="009C473A">
          <w:rPr>
            <w:rStyle w:val="Hyperlink"/>
            <w:rFonts w:asciiTheme="minorHAnsi" w:hAnsiTheme="minorHAnsi" w:cstheme="minorHAnsi"/>
            <w:b/>
            <w:bCs/>
          </w:rPr>
          <w:t>PublishPeriodSec</w:t>
        </w:r>
      </w:hyperlink>
      <w:r w:rsidRPr="00BC6E9B">
        <w:rPr>
          <w:rFonts w:asciiTheme="minorHAnsi" w:hAnsiTheme="minorHAnsi" w:cstheme="minorHAnsi"/>
          <w:b/>
          <w:bCs/>
        </w:rPr>
        <w:t xml:space="preserve"> </w:t>
      </w:r>
      <w:r w:rsidRPr="00BC6E9B">
        <w:rPr>
          <w:rFonts w:asciiTheme="minorHAnsi" w:hAnsiTheme="minorHAnsi" w:cstheme="minorHAnsi"/>
        </w:rPr>
        <w:t>parameter in it.</w:t>
      </w:r>
    </w:p>
    <w:p w14:paraId="07A2D36B" w14:textId="77777777" w:rsidR="00705030" w:rsidRPr="00BC6E9B" w:rsidRDefault="00705030" w:rsidP="004F476A">
      <w:pPr>
        <w:pStyle w:val="Heading3"/>
        <w:ind w:left="851" w:hanging="851"/>
        <w:jc w:val="both"/>
        <w:rPr>
          <w:rFonts w:asciiTheme="minorHAnsi" w:hAnsiTheme="minorHAnsi" w:cstheme="minorHAnsi"/>
        </w:rPr>
      </w:pPr>
      <w:bookmarkStart w:id="172" w:name="_PUBLISH_PERIOD_EXCEEDS_RANGE"/>
      <w:bookmarkStart w:id="173" w:name="_Toc170398528"/>
      <w:bookmarkEnd w:id="172"/>
      <w:r w:rsidRPr="00BC6E9B">
        <w:rPr>
          <w:rFonts w:asciiTheme="minorHAnsi" w:hAnsiTheme="minorHAnsi" w:cstheme="minorHAnsi"/>
        </w:rPr>
        <w:t>PUBLISH_PERIOD_EXCEEDS_RANGE</w:t>
      </w:r>
      <w:bookmarkEnd w:id="173"/>
    </w:p>
    <w:p w14:paraId="345AD81F" w14:textId="5104AF0C" w:rsidR="007B3F4D" w:rsidRPr="00BC6E9B" w:rsidRDefault="0083481E" w:rsidP="006D105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 </w:t>
      </w:r>
      <w:hyperlink w:anchor="_Gateway_Heartbeat_Publish" w:history="1">
        <w:r w:rsidRPr="006108B7">
          <w:rPr>
            <w:rStyle w:val="Hyperlink"/>
            <w:rFonts w:asciiTheme="minorHAnsi" w:hAnsiTheme="minorHAnsi" w:cstheme="minorHAnsi"/>
          </w:rPr>
          <w:t>Gateway Heartbeat Publish Configuration Packet</w:t>
        </w:r>
      </w:hyperlink>
      <w:r w:rsidRPr="00BC6E9B">
        <w:rPr>
          <w:rFonts w:asciiTheme="minorHAnsi" w:hAnsiTheme="minorHAnsi" w:cstheme="minorHAnsi"/>
        </w:rPr>
        <w:t xml:space="preserve"> or </w:t>
      </w:r>
      <w:hyperlink w:anchor="_Toc169802090" w:history="1">
        <w:r w:rsidRPr="006108B7">
          <w:rPr>
            <w:rStyle w:val="Hyperlink"/>
            <w:rFonts w:asciiTheme="minorHAnsi" w:hAnsiTheme="minorHAnsi" w:cstheme="minorHAnsi"/>
          </w:rPr>
          <w:t>Node Heartbeat Publish Configuration packet</w:t>
        </w:r>
      </w:hyperlink>
      <w:r w:rsidRPr="00BC6E9B">
        <w:rPr>
          <w:rFonts w:asciiTheme="minorHAnsi" w:hAnsiTheme="minorHAnsi" w:cstheme="minorHAnsi"/>
        </w:rPr>
        <w:t xml:space="preserve"> is received by the Gateway with a </w:t>
      </w:r>
      <w:hyperlink w:anchor="_Gateway_Heartbeat_Publish" w:history="1">
        <w:r w:rsidRPr="009C473A">
          <w:rPr>
            <w:rStyle w:val="Hyperlink"/>
            <w:rFonts w:asciiTheme="minorHAnsi" w:hAnsiTheme="minorHAnsi" w:cstheme="minorHAnsi"/>
            <w:b/>
            <w:bCs/>
          </w:rPr>
          <w:t>PublishPeriodSec</w:t>
        </w:r>
      </w:hyperlink>
      <w:r w:rsidRPr="00BC6E9B">
        <w:rPr>
          <w:rFonts w:asciiTheme="minorHAnsi" w:hAnsiTheme="minorHAnsi" w:cstheme="minorHAnsi"/>
        </w:rPr>
        <w:t xml:space="preserve"> parameter, whose value is not between 10 – 255.</w:t>
      </w:r>
    </w:p>
    <w:p w14:paraId="7B3D9A7E" w14:textId="77777777" w:rsidR="00901AA5" w:rsidRPr="00BC6E9B" w:rsidRDefault="00901AA5" w:rsidP="004F476A">
      <w:pPr>
        <w:pStyle w:val="Heading3"/>
        <w:ind w:left="851" w:hanging="851"/>
        <w:jc w:val="both"/>
        <w:rPr>
          <w:rFonts w:asciiTheme="minorHAnsi" w:hAnsiTheme="minorHAnsi" w:cstheme="minorHAnsi"/>
        </w:rPr>
      </w:pPr>
      <w:bookmarkStart w:id="174" w:name="_MSG_SEQ_NO_EXCEEDING_RANGE"/>
      <w:bookmarkStart w:id="175" w:name="_Toc170398529"/>
      <w:bookmarkEnd w:id="174"/>
      <w:r w:rsidRPr="00BC6E9B">
        <w:rPr>
          <w:rFonts w:asciiTheme="minorHAnsi" w:hAnsiTheme="minorHAnsi" w:cstheme="minorHAnsi"/>
        </w:rPr>
        <w:t>MSG_SEQ_NO_EXCEEDING_RANGE</w:t>
      </w:r>
      <w:bookmarkEnd w:id="175"/>
    </w:p>
    <w:p w14:paraId="551BAAB6" w14:textId="3355FE0C" w:rsidR="007B3F4D" w:rsidRPr="00BC6E9B" w:rsidRDefault="00423C86" w:rsidP="0083481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is received by the Gateway with a </w:t>
      </w:r>
      <w:r w:rsidRPr="00BC6E9B">
        <w:rPr>
          <w:rFonts w:asciiTheme="minorHAnsi" w:hAnsiTheme="minorHAnsi" w:cstheme="minorHAnsi"/>
          <w:b/>
          <w:bCs/>
        </w:rPr>
        <w:t>MsgSeqNo</w:t>
      </w:r>
      <w:r w:rsidRPr="00BC6E9B">
        <w:rPr>
          <w:rFonts w:asciiTheme="minorHAnsi" w:hAnsiTheme="minorHAnsi" w:cstheme="minorHAnsi"/>
        </w:rPr>
        <w:t xml:space="preserve"> parameter, whose value is not between 0 – 65535.</w:t>
      </w:r>
    </w:p>
    <w:p w14:paraId="0F82CE00" w14:textId="77777777" w:rsidR="00901AA5" w:rsidRPr="00BC6E9B" w:rsidRDefault="00901AA5" w:rsidP="004F476A">
      <w:pPr>
        <w:pStyle w:val="Heading3"/>
        <w:ind w:left="851" w:hanging="851"/>
        <w:jc w:val="both"/>
        <w:rPr>
          <w:rFonts w:asciiTheme="minorHAnsi" w:hAnsiTheme="minorHAnsi" w:cstheme="minorHAnsi"/>
        </w:rPr>
      </w:pPr>
      <w:bookmarkStart w:id="176" w:name="_NODE_SER_NO_INVALID"/>
      <w:bookmarkStart w:id="177" w:name="_Toc170398530"/>
      <w:bookmarkEnd w:id="176"/>
      <w:r w:rsidRPr="00BC6E9B">
        <w:rPr>
          <w:rFonts w:asciiTheme="minorHAnsi" w:hAnsiTheme="minorHAnsi" w:cstheme="minorHAnsi"/>
        </w:rPr>
        <w:t>NODE_SER_NO_INVALID</w:t>
      </w:r>
      <w:bookmarkEnd w:id="177"/>
    </w:p>
    <w:p w14:paraId="473C0A92" w14:textId="79A0BB5E" w:rsidR="007B3F4D" w:rsidRPr="00BC6E9B" w:rsidRDefault="00952234" w:rsidP="0083481E">
      <w:pPr>
        <w:ind w:firstLine="720"/>
        <w:jc w:val="both"/>
        <w:rPr>
          <w:rFonts w:asciiTheme="minorHAnsi" w:hAnsiTheme="minorHAnsi" w:cstheme="minorHAnsi"/>
        </w:rPr>
      </w:pPr>
      <w:r w:rsidRPr="00BC6E9B">
        <w:rPr>
          <w:rFonts w:asciiTheme="minorHAnsi" w:hAnsiTheme="minorHAnsi" w:cstheme="minorHAnsi"/>
        </w:rPr>
        <w:t xml:space="preserve">This error code is generated when any MQTT packet is received by the Gateway with a </w:t>
      </w:r>
      <w:r w:rsidRPr="00BC6E9B">
        <w:rPr>
          <w:rFonts w:asciiTheme="minorHAnsi" w:hAnsiTheme="minorHAnsi" w:cstheme="minorHAnsi"/>
          <w:b/>
          <w:bCs/>
        </w:rPr>
        <w:t>NodeSerNo</w:t>
      </w:r>
      <w:r w:rsidRPr="00BC6E9B">
        <w:rPr>
          <w:rFonts w:asciiTheme="minorHAnsi" w:hAnsiTheme="minorHAnsi" w:cstheme="minorHAnsi"/>
        </w:rPr>
        <w:t xml:space="preserve"> parameter that is either of invalid format or doesn’t match with the intended Node’s NodeSerNo.</w:t>
      </w:r>
      <w:r w:rsidR="00522F4A">
        <w:rPr>
          <w:rFonts w:asciiTheme="minorHAnsi" w:hAnsiTheme="minorHAnsi" w:cstheme="minorHAnsi"/>
        </w:rPr>
        <w:t xml:space="preserve"> Due to technical difficulties, this will not be applicable for </w:t>
      </w:r>
      <w:hyperlink w:anchor="_Node_Provision_Packet" w:history="1">
        <w:r w:rsidR="00522F4A" w:rsidRPr="00522F4A">
          <w:rPr>
            <w:rStyle w:val="Hyperlink"/>
            <w:rFonts w:asciiTheme="minorHAnsi" w:hAnsiTheme="minorHAnsi" w:cstheme="minorHAnsi"/>
          </w:rPr>
          <w:t>Node Provisioning packet</w:t>
        </w:r>
      </w:hyperlink>
    </w:p>
    <w:p w14:paraId="54DA3DF1" w14:textId="70280795" w:rsidR="002E3ABE" w:rsidRDefault="002E3ABE" w:rsidP="002E3ABE">
      <w:pPr>
        <w:pStyle w:val="Heading3"/>
        <w:ind w:left="851" w:hanging="851"/>
        <w:jc w:val="both"/>
        <w:rPr>
          <w:rFonts w:asciiTheme="minorHAnsi" w:hAnsiTheme="minorHAnsi" w:cstheme="minorHAnsi"/>
        </w:rPr>
      </w:pPr>
      <w:bookmarkStart w:id="178" w:name="_FORBIDDEN_OPERATION"/>
      <w:bookmarkStart w:id="179" w:name="_Toc170398531"/>
      <w:bookmarkStart w:id="180" w:name="_RESET_DEVICE_NOT_FOUND"/>
      <w:bookmarkEnd w:id="178"/>
      <w:bookmarkEnd w:id="180"/>
      <w:r>
        <w:rPr>
          <w:rFonts w:asciiTheme="minorHAnsi" w:hAnsiTheme="minorHAnsi" w:cstheme="minorHAnsi"/>
        </w:rPr>
        <w:t>RESET_DEVICE_NOT_FOUND</w:t>
      </w:r>
    </w:p>
    <w:p w14:paraId="1088B7B0" w14:textId="57B83BDC" w:rsidR="00522F4A" w:rsidRPr="00522F4A" w:rsidRDefault="00522F4A" w:rsidP="006B2B6E">
      <w:pPr>
        <w:ind w:firstLine="709"/>
      </w:pPr>
      <w:r w:rsidRPr="00BC6E9B">
        <w:rPr>
          <w:rFonts w:asciiTheme="minorHAnsi" w:hAnsiTheme="minorHAnsi" w:cstheme="minorHAnsi"/>
        </w:rPr>
        <w:t>This error code is generated</w:t>
      </w:r>
      <w:r>
        <w:rPr>
          <w:rFonts w:asciiTheme="minorHAnsi" w:hAnsiTheme="minorHAnsi" w:cstheme="minorHAnsi"/>
        </w:rPr>
        <w:t xml:space="preserve"> when </w:t>
      </w:r>
      <w:hyperlink w:anchor="_Gateway_Debug_Info" w:history="1">
        <w:r w:rsidR="006B2B6E" w:rsidRPr="00D73C2F">
          <w:rPr>
            <w:rStyle w:val="Hyperlink"/>
            <w:rFonts w:asciiTheme="minorHAnsi" w:hAnsiTheme="minorHAnsi" w:cstheme="minorHAnsi"/>
          </w:rPr>
          <w:t>Gwy Debug Info</w:t>
        </w:r>
      </w:hyperlink>
      <w:r w:rsidR="006B2B6E">
        <w:rPr>
          <w:rFonts w:asciiTheme="minorHAnsi" w:hAnsiTheme="minorHAnsi" w:cstheme="minorHAnsi"/>
        </w:rPr>
        <w:t xml:space="preserve"> or </w:t>
      </w:r>
      <w:hyperlink w:anchor="_Node_Debug_Info" w:history="1">
        <w:r w:rsidR="006B2B6E" w:rsidRPr="00D73C2F">
          <w:rPr>
            <w:rStyle w:val="Hyperlink"/>
            <w:rFonts w:asciiTheme="minorHAnsi" w:hAnsiTheme="minorHAnsi" w:cstheme="minorHAnsi"/>
          </w:rPr>
          <w:t>Node Debug Info</w:t>
        </w:r>
      </w:hyperlink>
      <w:r w:rsidR="006B2B6E">
        <w:rPr>
          <w:rFonts w:asciiTheme="minorHAnsi" w:hAnsiTheme="minorHAnsi" w:cstheme="minorHAnsi"/>
        </w:rPr>
        <w:t xml:space="preserve"> packet is received by the Gwy without </w:t>
      </w:r>
      <w:r w:rsidR="006B2B6E" w:rsidRPr="00D73C2F">
        <w:rPr>
          <w:rFonts w:asciiTheme="minorHAnsi" w:hAnsiTheme="minorHAnsi" w:cstheme="minorHAnsi"/>
          <w:b/>
          <w:bCs/>
        </w:rPr>
        <w:t>ResetDevice</w:t>
      </w:r>
      <w:r w:rsidR="006B2B6E">
        <w:rPr>
          <w:rFonts w:asciiTheme="minorHAnsi" w:hAnsiTheme="minorHAnsi" w:cstheme="minorHAnsi"/>
        </w:rPr>
        <w:t xml:space="preserve"> parameter in it.</w:t>
      </w:r>
    </w:p>
    <w:p w14:paraId="02C82FB1" w14:textId="2D8ABCF7" w:rsidR="002E3ABE" w:rsidRDefault="002E3ABE" w:rsidP="002E3ABE">
      <w:pPr>
        <w:pStyle w:val="Heading3"/>
        <w:ind w:left="851" w:hanging="851"/>
        <w:jc w:val="both"/>
        <w:rPr>
          <w:rFonts w:asciiTheme="minorHAnsi" w:hAnsiTheme="minorHAnsi" w:cstheme="minorHAnsi"/>
        </w:rPr>
      </w:pPr>
      <w:bookmarkStart w:id="181" w:name="_LOGGING_FLAG_NOT_FOUND"/>
      <w:bookmarkEnd w:id="181"/>
      <w:r>
        <w:rPr>
          <w:rFonts w:asciiTheme="minorHAnsi" w:hAnsiTheme="minorHAnsi" w:cstheme="minorHAnsi"/>
        </w:rPr>
        <w:t>LOGGING_FLAG_NOT_FOUND</w:t>
      </w:r>
    </w:p>
    <w:p w14:paraId="34F8503D" w14:textId="07323805" w:rsidR="00522F4A" w:rsidRPr="00522F4A" w:rsidRDefault="00522F4A" w:rsidP="00522F4A">
      <w:pPr>
        <w:ind w:firstLine="720"/>
      </w:pPr>
      <w:r w:rsidRPr="00BC6E9B">
        <w:rPr>
          <w:rFonts w:asciiTheme="minorHAnsi" w:hAnsiTheme="minorHAnsi" w:cstheme="minorHAnsi"/>
        </w:rPr>
        <w:t>This error code is generated</w:t>
      </w:r>
      <w:r w:rsidR="00D73C2F">
        <w:rPr>
          <w:rFonts w:asciiTheme="minorHAnsi" w:hAnsiTheme="minorHAnsi" w:cstheme="minorHAnsi"/>
        </w:rPr>
        <w:t xml:space="preserve"> when </w:t>
      </w:r>
      <w:hyperlink w:anchor="_Gateway_Debug_Info" w:history="1">
        <w:r w:rsidR="00D73C2F" w:rsidRPr="00D73C2F">
          <w:rPr>
            <w:rStyle w:val="Hyperlink"/>
            <w:rFonts w:asciiTheme="minorHAnsi" w:hAnsiTheme="minorHAnsi" w:cstheme="minorHAnsi"/>
          </w:rPr>
          <w:t>Gwy Debug Info</w:t>
        </w:r>
      </w:hyperlink>
      <w:r w:rsidR="00D73C2F">
        <w:rPr>
          <w:rFonts w:asciiTheme="minorHAnsi" w:hAnsiTheme="minorHAnsi" w:cstheme="minorHAnsi"/>
        </w:rPr>
        <w:t xml:space="preserve"> or </w:t>
      </w:r>
      <w:hyperlink w:anchor="_Node_Debug_Info" w:history="1">
        <w:r w:rsidR="00D73C2F" w:rsidRPr="00D73C2F">
          <w:rPr>
            <w:rStyle w:val="Hyperlink"/>
            <w:rFonts w:asciiTheme="minorHAnsi" w:hAnsiTheme="minorHAnsi" w:cstheme="minorHAnsi"/>
          </w:rPr>
          <w:t>Node Debug Info</w:t>
        </w:r>
      </w:hyperlink>
      <w:r w:rsidR="00D73C2F">
        <w:rPr>
          <w:rFonts w:asciiTheme="minorHAnsi" w:hAnsiTheme="minorHAnsi" w:cstheme="minorHAnsi"/>
        </w:rPr>
        <w:t xml:space="preserve"> packet is received by the Gwy without </w:t>
      </w:r>
      <w:r w:rsidR="00D73C2F" w:rsidRPr="00D73C2F">
        <w:rPr>
          <w:rFonts w:asciiTheme="minorHAnsi" w:hAnsiTheme="minorHAnsi" w:cstheme="minorHAnsi"/>
          <w:b/>
          <w:bCs/>
        </w:rPr>
        <w:t>Logging</w:t>
      </w:r>
      <w:r w:rsidR="00D73C2F">
        <w:rPr>
          <w:rFonts w:asciiTheme="minorHAnsi" w:hAnsiTheme="minorHAnsi" w:cstheme="minorHAnsi"/>
        </w:rPr>
        <w:t xml:space="preserve"> parameter in it.</w:t>
      </w:r>
    </w:p>
    <w:p w14:paraId="1E0C7C5C" w14:textId="715FC9A8" w:rsidR="00901AA5" w:rsidRPr="00BC6E9B" w:rsidRDefault="00901AA5" w:rsidP="004F476A">
      <w:pPr>
        <w:pStyle w:val="Heading3"/>
        <w:ind w:left="851" w:hanging="851"/>
        <w:jc w:val="both"/>
        <w:rPr>
          <w:rFonts w:asciiTheme="minorHAnsi" w:hAnsiTheme="minorHAnsi" w:cstheme="minorHAnsi"/>
        </w:rPr>
      </w:pPr>
      <w:r w:rsidRPr="00BC6E9B">
        <w:rPr>
          <w:rFonts w:asciiTheme="minorHAnsi" w:hAnsiTheme="minorHAnsi" w:cstheme="minorHAnsi"/>
        </w:rPr>
        <w:t>FORBIDDEN_OPERATION</w:t>
      </w:r>
      <w:bookmarkEnd w:id="179"/>
    </w:p>
    <w:p w14:paraId="0D580A2D" w14:textId="732A5FDC" w:rsidR="007B3F4D" w:rsidRPr="00BC6E9B" w:rsidRDefault="004C495A" w:rsidP="007E208D">
      <w:pPr>
        <w:ind w:firstLine="720"/>
        <w:jc w:val="both"/>
        <w:rPr>
          <w:rFonts w:asciiTheme="minorHAnsi" w:hAnsiTheme="minorHAnsi" w:cstheme="minorHAnsi"/>
        </w:rPr>
      </w:pPr>
      <w:r w:rsidRPr="00BC6E9B">
        <w:rPr>
          <w:rFonts w:asciiTheme="minorHAnsi" w:hAnsiTheme="minorHAnsi" w:cstheme="minorHAnsi"/>
        </w:rPr>
        <w:t>Reserved for future use.</w:t>
      </w:r>
    </w:p>
    <w:p w14:paraId="20384740" w14:textId="2304F290" w:rsidR="00E70E4D" w:rsidRPr="00BC6E9B" w:rsidRDefault="00901AA5" w:rsidP="004F476A">
      <w:pPr>
        <w:pStyle w:val="Heading3"/>
        <w:ind w:left="851" w:hanging="851"/>
        <w:jc w:val="both"/>
        <w:rPr>
          <w:rFonts w:asciiTheme="minorHAnsi" w:hAnsiTheme="minorHAnsi" w:cstheme="minorHAnsi"/>
        </w:rPr>
      </w:pPr>
      <w:bookmarkStart w:id="182" w:name="_UNKNOWN_ERROR_CODE"/>
      <w:bookmarkStart w:id="183" w:name="_Toc170398532"/>
      <w:bookmarkEnd w:id="182"/>
      <w:r w:rsidRPr="00BC6E9B">
        <w:rPr>
          <w:rFonts w:asciiTheme="minorHAnsi" w:hAnsiTheme="minorHAnsi" w:cstheme="minorHAnsi"/>
        </w:rPr>
        <w:t>UNKNOWN ERROR CODE</w:t>
      </w:r>
      <w:bookmarkEnd w:id="183"/>
    </w:p>
    <w:p w14:paraId="317E3025" w14:textId="58B9A61C" w:rsidR="00E70E4D" w:rsidRPr="00BC6E9B" w:rsidRDefault="00675E2C" w:rsidP="007E208D">
      <w:pPr>
        <w:ind w:firstLine="720"/>
        <w:jc w:val="both"/>
        <w:rPr>
          <w:rFonts w:asciiTheme="minorHAnsi" w:hAnsiTheme="minorHAnsi" w:cstheme="minorHAnsi"/>
        </w:rPr>
      </w:pPr>
      <w:r w:rsidRPr="00BC6E9B">
        <w:rPr>
          <w:rFonts w:asciiTheme="minorHAnsi" w:hAnsiTheme="minorHAnsi" w:cstheme="minorHAnsi"/>
        </w:rPr>
        <w:t>Reserved for future use</w:t>
      </w:r>
    </w:p>
    <w:p w14:paraId="4E38A188" w14:textId="703887B4" w:rsidR="00B660FD" w:rsidRPr="00BC6E9B" w:rsidRDefault="00B660FD" w:rsidP="00B660FD">
      <w:pPr>
        <w:pStyle w:val="Heading2"/>
        <w:rPr>
          <w:rFonts w:asciiTheme="minorHAnsi" w:hAnsiTheme="minorHAnsi" w:cstheme="minorHAnsi"/>
        </w:rPr>
      </w:pPr>
      <w:bookmarkStart w:id="184" w:name="_Toc170398533"/>
      <w:r w:rsidRPr="00BC6E9B">
        <w:rPr>
          <w:rFonts w:asciiTheme="minorHAnsi" w:hAnsiTheme="minorHAnsi" w:cstheme="minorHAnsi"/>
        </w:rPr>
        <w:lastRenderedPageBreak/>
        <w:t>Common JSON parameters</w:t>
      </w:r>
      <w:bookmarkEnd w:id="86"/>
      <w:bookmarkEnd w:id="184"/>
    </w:p>
    <w:p w14:paraId="6D99B89E" w14:textId="7E2D29AF" w:rsidR="00B660FD" w:rsidRPr="00BC6E9B" w:rsidRDefault="00B660FD" w:rsidP="00B660FD">
      <w:pPr>
        <w:rPr>
          <w:rFonts w:asciiTheme="minorHAnsi" w:hAnsiTheme="minorHAnsi" w:cstheme="minorHAnsi"/>
        </w:rPr>
      </w:pPr>
      <w:r w:rsidRPr="00BC6E9B">
        <w:rPr>
          <w:rFonts w:asciiTheme="minorHAnsi" w:hAnsiTheme="minorHAnsi" w:cstheme="minorHAnsi"/>
        </w:rPr>
        <w:t xml:space="preserve">The following parameters are used across most of the MQTT communication packets. Below table provides information about these parameters and the purpose behind </w:t>
      </w:r>
      <w:r w:rsidR="009C473A" w:rsidRPr="00BC6E9B">
        <w:rPr>
          <w:rFonts w:asciiTheme="minorHAnsi" w:hAnsiTheme="minorHAnsi" w:cstheme="minorHAnsi"/>
        </w:rPr>
        <w:t>them</w:t>
      </w:r>
      <w:r w:rsidRPr="00BC6E9B">
        <w:rPr>
          <w:rFonts w:asciiTheme="minorHAnsi" w:hAnsiTheme="minorHAnsi" w:cstheme="minorHAnsi"/>
        </w:rPr>
        <w:t>.</w:t>
      </w:r>
    </w:p>
    <w:p w14:paraId="3D4C79EA" w14:textId="77777777" w:rsidR="00B660FD" w:rsidRPr="00BC6E9B" w:rsidRDefault="00B660FD" w:rsidP="00B660FD">
      <w:pPr>
        <w:rPr>
          <w:rFonts w:asciiTheme="minorHAnsi" w:hAnsiTheme="minorHAnsi" w:cstheme="minorHAnsi"/>
        </w:rPr>
      </w:pPr>
    </w:p>
    <w:p w14:paraId="39EDCADE" w14:textId="2C60735F" w:rsidR="00B660FD" w:rsidRPr="00BC6E9B" w:rsidRDefault="00B660FD" w:rsidP="00B660FD">
      <w:pPr>
        <w:pStyle w:val="Caption"/>
        <w:keepNext/>
        <w:jc w:val="center"/>
        <w:rPr>
          <w:rFonts w:asciiTheme="minorHAnsi" w:hAnsiTheme="minorHAnsi" w:cstheme="minorHAnsi"/>
          <w:sz w:val="24"/>
          <w:szCs w:val="24"/>
        </w:rPr>
      </w:pPr>
      <w:bookmarkStart w:id="185" w:name="_Toc169879597"/>
      <w:r w:rsidRPr="00BC6E9B">
        <w:rPr>
          <w:rFonts w:asciiTheme="minorHAnsi" w:hAnsiTheme="minorHAnsi" w:cstheme="minorHAnsi"/>
          <w:sz w:val="24"/>
          <w:szCs w:val="24"/>
        </w:rPr>
        <w:t xml:space="preserve">Table </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STYLEREF 1 \s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SEQ Table \* ARABIC \s 1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Common JSON Parameter description</w:t>
      </w:r>
      <w:bookmarkEnd w:id="185"/>
    </w:p>
    <w:tbl>
      <w:tblPr>
        <w:tblStyle w:val="MediumShading1-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6764"/>
      </w:tblGrid>
      <w:tr w:rsidR="00B660FD" w:rsidRPr="00BC6E9B" w14:paraId="204FAE6A" w14:textId="77777777" w:rsidTr="00C63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tcPr>
          <w:p w14:paraId="728C7DB6" w14:textId="77777777" w:rsidR="00B660FD" w:rsidRPr="00BC6E9B" w:rsidRDefault="00B660FD" w:rsidP="00C63E1D">
            <w:pPr>
              <w:spacing w:before="80" w:after="80"/>
              <w:jc w:val="center"/>
              <w:rPr>
                <w:rFonts w:asciiTheme="minorHAnsi" w:hAnsiTheme="minorHAnsi" w:cstheme="minorHAnsi"/>
              </w:rPr>
            </w:pPr>
            <w:r w:rsidRPr="00BC6E9B">
              <w:rPr>
                <w:rFonts w:asciiTheme="minorHAnsi" w:hAnsiTheme="minorHAnsi" w:cstheme="minorHAnsi"/>
              </w:rPr>
              <w:t>Sl. N</w:t>
            </w:r>
            <w:r w:rsidRPr="00BC6E9B">
              <w:rPr>
                <w:rFonts w:asciiTheme="minorHAnsi" w:hAnsiTheme="minorHAnsi" w:cstheme="minorHAnsi"/>
                <w:b w:val="0"/>
                <w:bCs w:val="0"/>
              </w:rPr>
              <w:t>o</w:t>
            </w:r>
          </w:p>
        </w:tc>
        <w:tc>
          <w:tcPr>
            <w:tcW w:w="1843" w:type="dxa"/>
            <w:tcBorders>
              <w:top w:val="none" w:sz="0" w:space="0" w:color="auto"/>
              <w:left w:val="none" w:sz="0" w:space="0" w:color="auto"/>
              <w:bottom w:val="none" w:sz="0" w:space="0" w:color="auto"/>
              <w:right w:val="none" w:sz="0" w:space="0" w:color="auto"/>
            </w:tcBorders>
          </w:tcPr>
          <w:p w14:paraId="12BFB1DF" w14:textId="77777777" w:rsidR="00B660FD" w:rsidRPr="00BC6E9B"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c>
          <w:tcPr>
            <w:tcW w:w="6764" w:type="dxa"/>
            <w:tcBorders>
              <w:top w:val="none" w:sz="0" w:space="0" w:color="auto"/>
              <w:left w:val="none" w:sz="0" w:space="0" w:color="auto"/>
              <w:bottom w:val="none" w:sz="0" w:space="0" w:color="auto"/>
              <w:right w:val="none" w:sz="0" w:space="0" w:color="auto"/>
            </w:tcBorders>
          </w:tcPr>
          <w:p w14:paraId="5F176A23" w14:textId="77777777" w:rsidR="00B660FD" w:rsidRPr="00BC6E9B" w:rsidRDefault="00B660FD" w:rsidP="00C63E1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B660FD" w:rsidRPr="00BC6E9B" w14:paraId="4DBF8F69"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2BE2C8FD"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1843" w:type="dxa"/>
            <w:vAlign w:val="center"/>
          </w:tcPr>
          <w:p w14:paraId="36455965"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JsonPacketId</w:t>
            </w:r>
          </w:p>
        </w:tc>
        <w:tc>
          <w:tcPr>
            <w:tcW w:w="6764" w:type="dxa"/>
          </w:tcPr>
          <w:p w14:paraId="1D83361C"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This is used for identification on both cloud side and Gwy side to know which packet is being received</w:t>
            </w:r>
          </w:p>
        </w:tc>
      </w:tr>
      <w:tr w:rsidR="00B660FD" w:rsidRPr="00BC6E9B" w14:paraId="100AA82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8ED94AC"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1843" w:type="dxa"/>
            <w:vAlign w:val="center"/>
          </w:tcPr>
          <w:p w14:paraId="5D6D690B"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MsgSeqNo</w:t>
            </w:r>
          </w:p>
        </w:tc>
        <w:tc>
          <w:tcPr>
            <w:tcW w:w="6764" w:type="dxa"/>
          </w:tcPr>
          <w:p w14:paraId="4963ADAD"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The message sequence number is used to identify which ACK corresponds to which command. </w:t>
            </w:r>
          </w:p>
        </w:tc>
      </w:tr>
      <w:tr w:rsidR="00B660FD" w:rsidRPr="00BC6E9B" w14:paraId="3A3F8E1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03E1C600"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1843" w:type="dxa"/>
            <w:vAlign w:val="center"/>
          </w:tcPr>
          <w:p w14:paraId="07759BB6"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GwySerNo</w:t>
            </w:r>
          </w:p>
        </w:tc>
        <w:tc>
          <w:tcPr>
            <w:tcW w:w="6764" w:type="dxa"/>
          </w:tcPr>
          <w:p w14:paraId="45E340F3"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Serial Number to identify a particular Gwy.</w:t>
            </w:r>
          </w:p>
        </w:tc>
      </w:tr>
      <w:tr w:rsidR="00B660FD" w:rsidRPr="00BC6E9B" w14:paraId="10A72145"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333A935F"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1843" w:type="dxa"/>
            <w:vAlign w:val="center"/>
          </w:tcPr>
          <w:p w14:paraId="693471E2"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Error Code</w:t>
            </w:r>
          </w:p>
        </w:tc>
        <w:tc>
          <w:tcPr>
            <w:tcW w:w="6764" w:type="dxa"/>
          </w:tcPr>
          <w:p w14:paraId="1C01EB28"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Included on all ACK packets. Let’s the cloud know if the operation has succeeded or needs attention.</w:t>
            </w:r>
          </w:p>
        </w:tc>
      </w:tr>
      <w:tr w:rsidR="00B660FD" w:rsidRPr="00BC6E9B" w14:paraId="602D4E38"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76B40F55"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1843" w:type="dxa"/>
            <w:vAlign w:val="center"/>
          </w:tcPr>
          <w:p w14:paraId="74BD23B7"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Location</w:t>
            </w:r>
          </w:p>
        </w:tc>
        <w:tc>
          <w:tcPr>
            <w:tcW w:w="6764" w:type="dxa"/>
          </w:tcPr>
          <w:p w14:paraId="17101CCB"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This is used to identify the physical location of where the device was installed. User sets this information upon Registration / Provision process.</w:t>
            </w:r>
          </w:p>
        </w:tc>
      </w:tr>
      <w:tr w:rsidR="00B660FD" w:rsidRPr="00BC6E9B" w14:paraId="43544DF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451E9635"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6</w:t>
            </w:r>
          </w:p>
        </w:tc>
        <w:tc>
          <w:tcPr>
            <w:tcW w:w="1843" w:type="dxa"/>
            <w:vAlign w:val="center"/>
          </w:tcPr>
          <w:p w14:paraId="41753D41"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NodeSerNo</w:t>
            </w:r>
          </w:p>
        </w:tc>
        <w:tc>
          <w:tcPr>
            <w:tcW w:w="6764" w:type="dxa"/>
          </w:tcPr>
          <w:p w14:paraId="49BBC3D3"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Serial Number to identify a particular Node.</w:t>
            </w:r>
          </w:p>
        </w:tc>
      </w:tr>
      <w:tr w:rsidR="00B660FD" w:rsidRPr="00BC6E9B" w14:paraId="7E54132E" w14:textId="77777777" w:rsidTr="00C63E1D">
        <w:tc>
          <w:tcPr>
            <w:cnfStyle w:val="001000000000" w:firstRow="0" w:lastRow="0" w:firstColumn="1" w:lastColumn="0" w:oddVBand="0" w:evenVBand="0" w:oddHBand="0" w:evenHBand="0" w:firstRowFirstColumn="0" w:firstRowLastColumn="0" w:lastRowFirstColumn="0" w:lastRowLastColumn="0"/>
            <w:tcW w:w="1129" w:type="dxa"/>
            <w:vAlign w:val="center"/>
          </w:tcPr>
          <w:p w14:paraId="1440E909" w14:textId="77777777" w:rsidR="00B660FD" w:rsidRPr="00BC6E9B" w:rsidRDefault="00B660FD" w:rsidP="00C63E1D">
            <w:pPr>
              <w:jc w:val="center"/>
              <w:rPr>
                <w:rFonts w:asciiTheme="minorHAnsi" w:hAnsiTheme="minorHAnsi" w:cstheme="minorHAnsi"/>
                <w:b w:val="0"/>
                <w:bCs w:val="0"/>
              </w:rPr>
            </w:pPr>
            <w:r w:rsidRPr="00BC6E9B">
              <w:rPr>
                <w:rFonts w:asciiTheme="minorHAnsi" w:hAnsiTheme="minorHAnsi" w:cstheme="minorHAnsi"/>
                <w:b w:val="0"/>
                <w:bCs w:val="0"/>
              </w:rPr>
              <w:t>7</w:t>
            </w:r>
          </w:p>
        </w:tc>
        <w:tc>
          <w:tcPr>
            <w:tcW w:w="1843" w:type="dxa"/>
            <w:vAlign w:val="center"/>
          </w:tcPr>
          <w:p w14:paraId="1938B6FE" w14:textId="77777777" w:rsidR="00B660FD" w:rsidRPr="00BC6E9B" w:rsidRDefault="00B660FD" w:rsidP="00C63E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ElementAddr</w:t>
            </w:r>
          </w:p>
        </w:tc>
        <w:tc>
          <w:tcPr>
            <w:tcW w:w="6764" w:type="dxa"/>
          </w:tcPr>
          <w:p w14:paraId="2FD0F502" w14:textId="77777777" w:rsidR="00B660FD" w:rsidRPr="00BC6E9B" w:rsidRDefault="00B660FD" w:rsidP="00C63E1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A Number used for communication to Node inside the BLE network.</w:t>
            </w:r>
          </w:p>
        </w:tc>
      </w:tr>
    </w:tbl>
    <w:p w14:paraId="528833D0" w14:textId="77777777" w:rsidR="00B660FD" w:rsidRPr="00BC6E9B" w:rsidRDefault="00B660FD" w:rsidP="001C1294">
      <w:pPr>
        <w:rPr>
          <w:rFonts w:asciiTheme="minorHAnsi" w:hAnsiTheme="minorHAnsi" w:cstheme="minorHAnsi"/>
        </w:rPr>
      </w:pPr>
    </w:p>
    <w:p w14:paraId="4735B14A" w14:textId="77777777" w:rsidR="000C7714" w:rsidRPr="00BC6E9B" w:rsidRDefault="000C7714" w:rsidP="001C1294">
      <w:pPr>
        <w:rPr>
          <w:rFonts w:asciiTheme="minorHAnsi" w:hAnsiTheme="minorHAnsi" w:cstheme="minorHAnsi"/>
        </w:rPr>
      </w:pPr>
    </w:p>
    <w:p w14:paraId="40B3EFBF" w14:textId="77777777" w:rsidR="000C7714" w:rsidRPr="00BC6E9B" w:rsidRDefault="000C7714" w:rsidP="001C1294">
      <w:pPr>
        <w:rPr>
          <w:rFonts w:asciiTheme="minorHAnsi" w:hAnsiTheme="minorHAnsi" w:cstheme="minorHAnsi"/>
        </w:rPr>
      </w:pPr>
    </w:p>
    <w:p w14:paraId="79B2826E" w14:textId="77777777" w:rsidR="000C7714" w:rsidRPr="00BC6E9B" w:rsidRDefault="000C7714" w:rsidP="001C1294">
      <w:pPr>
        <w:rPr>
          <w:rFonts w:asciiTheme="minorHAnsi" w:hAnsiTheme="minorHAnsi" w:cstheme="minorHAnsi"/>
        </w:rPr>
      </w:pPr>
    </w:p>
    <w:p w14:paraId="6F803445" w14:textId="77777777" w:rsidR="000C7714" w:rsidRPr="00BC6E9B" w:rsidRDefault="000C7714" w:rsidP="001C1294">
      <w:pPr>
        <w:rPr>
          <w:rFonts w:asciiTheme="minorHAnsi" w:hAnsiTheme="minorHAnsi" w:cstheme="minorHAnsi"/>
        </w:rPr>
      </w:pPr>
    </w:p>
    <w:p w14:paraId="2AE26809" w14:textId="77777777" w:rsidR="000C7714" w:rsidRPr="00BC6E9B" w:rsidRDefault="000C7714" w:rsidP="001C1294">
      <w:pPr>
        <w:rPr>
          <w:rFonts w:asciiTheme="minorHAnsi" w:hAnsiTheme="minorHAnsi" w:cstheme="minorHAnsi"/>
        </w:rPr>
      </w:pPr>
    </w:p>
    <w:p w14:paraId="567784E5" w14:textId="77777777" w:rsidR="000C7714" w:rsidRPr="00BC6E9B" w:rsidRDefault="000C7714" w:rsidP="001C1294">
      <w:pPr>
        <w:rPr>
          <w:rFonts w:asciiTheme="minorHAnsi" w:hAnsiTheme="minorHAnsi" w:cstheme="minorHAnsi"/>
        </w:rPr>
      </w:pPr>
    </w:p>
    <w:p w14:paraId="0E59E18A" w14:textId="77777777" w:rsidR="000C7714" w:rsidRPr="00BC6E9B" w:rsidRDefault="000C7714" w:rsidP="001C1294">
      <w:pPr>
        <w:rPr>
          <w:rFonts w:asciiTheme="minorHAnsi" w:hAnsiTheme="minorHAnsi" w:cstheme="minorHAnsi"/>
        </w:rPr>
      </w:pPr>
    </w:p>
    <w:p w14:paraId="507A91DF" w14:textId="77777777" w:rsidR="0014026B" w:rsidRPr="00BC6E9B" w:rsidRDefault="0014026B" w:rsidP="001C1294">
      <w:pPr>
        <w:rPr>
          <w:rFonts w:asciiTheme="minorHAnsi" w:hAnsiTheme="minorHAnsi" w:cstheme="minorHAnsi"/>
        </w:rPr>
      </w:pPr>
    </w:p>
    <w:p w14:paraId="3637800A" w14:textId="77777777" w:rsidR="0014026B" w:rsidRPr="00BC6E9B" w:rsidRDefault="0014026B" w:rsidP="001C1294">
      <w:pPr>
        <w:rPr>
          <w:rFonts w:asciiTheme="minorHAnsi" w:hAnsiTheme="minorHAnsi" w:cstheme="minorHAnsi"/>
        </w:rPr>
      </w:pPr>
    </w:p>
    <w:p w14:paraId="1A9C1445" w14:textId="77777777" w:rsidR="0014026B" w:rsidRPr="00BC6E9B" w:rsidRDefault="0014026B" w:rsidP="001C1294">
      <w:pPr>
        <w:rPr>
          <w:rFonts w:asciiTheme="minorHAnsi" w:hAnsiTheme="minorHAnsi" w:cstheme="minorHAnsi"/>
        </w:rPr>
      </w:pPr>
    </w:p>
    <w:p w14:paraId="6D11D0B6" w14:textId="77777777" w:rsidR="0014026B" w:rsidRPr="00BC6E9B" w:rsidRDefault="0014026B" w:rsidP="001C1294">
      <w:pPr>
        <w:rPr>
          <w:rFonts w:asciiTheme="minorHAnsi" w:hAnsiTheme="minorHAnsi" w:cstheme="minorHAnsi"/>
        </w:rPr>
      </w:pPr>
    </w:p>
    <w:p w14:paraId="6C156042" w14:textId="77777777" w:rsidR="0014026B" w:rsidRPr="00BC6E9B" w:rsidRDefault="0014026B" w:rsidP="001C1294">
      <w:pPr>
        <w:rPr>
          <w:rFonts w:asciiTheme="minorHAnsi" w:hAnsiTheme="minorHAnsi" w:cstheme="minorHAnsi"/>
        </w:rPr>
      </w:pPr>
    </w:p>
    <w:p w14:paraId="1B7D9AB3" w14:textId="77777777" w:rsidR="0014026B" w:rsidRPr="00BC6E9B" w:rsidRDefault="0014026B" w:rsidP="001C1294">
      <w:pPr>
        <w:rPr>
          <w:rFonts w:asciiTheme="minorHAnsi" w:hAnsiTheme="minorHAnsi" w:cstheme="minorHAnsi"/>
        </w:rPr>
      </w:pPr>
    </w:p>
    <w:p w14:paraId="112AAAF0" w14:textId="77777777" w:rsidR="0014026B" w:rsidRPr="00BC6E9B" w:rsidRDefault="0014026B" w:rsidP="001C1294">
      <w:pPr>
        <w:rPr>
          <w:rFonts w:asciiTheme="minorHAnsi" w:hAnsiTheme="minorHAnsi" w:cstheme="minorHAnsi"/>
        </w:rPr>
      </w:pPr>
    </w:p>
    <w:p w14:paraId="05CC5F07" w14:textId="77777777" w:rsidR="0014026B" w:rsidRPr="00BC6E9B" w:rsidRDefault="0014026B" w:rsidP="001C1294">
      <w:pPr>
        <w:rPr>
          <w:rFonts w:asciiTheme="minorHAnsi" w:hAnsiTheme="minorHAnsi" w:cstheme="minorHAnsi"/>
        </w:rPr>
      </w:pPr>
    </w:p>
    <w:p w14:paraId="4A2E881A" w14:textId="77777777" w:rsidR="0014026B" w:rsidRPr="00BC6E9B" w:rsidRDefault="0014026B" w:rsidP="001C1294">
      <w:pPr>
        <w:rPr>
          <w:rFonts w:asciiTheme="minorHAnsi" w:hAnsiTheme="minorHAnsi" w:cstheme="minorHAnsi"/>
        </w:rPr>
      </w:pPr>
    </w:p>
    <w:p w14:paraId="7B8C634E" w14:textId="77777777" w:rsidR="0014026B" w:rsidRPr="00BC6E9B" w:rsidRDefault="0014026B" w:rsidP="001C1294">
      <w:pPr>
        <w:rPr>
          <w:rFonts w:asciiTheme="minorHAnsi" w:hAnsiTheme="minorHAnsi" w:cstheme="minorHAnsi"/>
        </w:rPr>
      </w:pPr>
    </w:p>
    <w:p w14:paraId="1CDB554D" w14:textId="77777777" w:rsidR="0014026B" w:rsidRPr="00BC6E9B" w:rsidRDefault="0014026B" w:rsidP="001C1294">
      <w:pPr>
        <w:rPr>
          <w:rFonts w:asciiTheme="minorHAnsi" w:hAnsiTheme="minorHAnsi" w:cstheme="minorHAnsi"/>
        </w:rPr>
      </w:pPr>
    </w:p>
    <w:p w14:paraId="0F43F8AF" w14:textId="77777777" w:rsidR="0014026B" w:rsidRPr="00BC6E9B" w:rsidRDefault="0014026B" w:rsidP="001C1294">
      <w:pPr>
        <w:rPr>
          <w:rFonts w:asciiTheme="minorHAnsi" w:hAnsiTheme="minorHAnsi" w:cstheme="minorHAnsi"/>
        </w:rPr>
      </w:pPr>
    </w:p>
    <w:p w14:paraId="706985D1" w14:textId="77777777" w:rsidR="0014026B" w:rsidRPr="00BC6E9B" w:rsidRDefault="0014026B" w:rsidP="001C1294">
      <w:pPr>
        <w:rPr>
          <w:rFonts w:asciiTheme="minorHAnsi" w:hAnsiTheme="minorHAnsi" w:cstheme="minorHAnsi"/>
        </w:rPr>
      </w:pPr>
    </w:p>
    <w:p w14:paraId="7142B340" w14:textId="77777777" w:rsidR="0014026B" w:rsidRPr="00BC6E9B" w:rsidRDefault="0014026B" w:rsidP="001C1294">
      <w:pPr>
        <w:rPr>
          <w:rFonts w:asciiTheme="minorHAnsi" w:hAnsiTheme="minorHAnsi" w:cstheme="minorHAnsi"/>
        </w:rPr>
      </w:pPr>
    </w:p>
    <w:p w14:paraId="0345D0DB" w14:textId="77777777" w:rsidR="0014026B" w:rsidRPr="00BC6E9B" w:rsidRDefault="0014026B" w:rsidP="001C1294">
      <w:pPr>
        <w:rPr>
          <w:rFonts w:asciiTheme="minorHAnsi" w:hAnsiTheme="minorHAnsi" w:cstheme="minorHAnsi"/>
        </w:rPr>
      </w:pPr>
    </w:p>
    <w:p w14:paraId="0ACF53C3" w14:textId="77777777" w:rsidR="0014026B" w:rsidRPr="00BC6E9B" w:rsidRDefault="0014026B" w:rsidP="001C1294">
      <w:pPr>
        <w:rPr>
          <w:rFonts w:asciiTheme="minorHAnsi" w:hAnsiTheme="minorHAnsi" w:cstheme="minorHAnsi"/>
        </w:rPr>
      </w:pPr>
    </w:p>
    <w:p w14:paraId="2F4ABAFE" w14:textId="77777777" w:rsidR="0014026B" w:rsidRPr="00BC6E9B" w:rsidRDefault="0014026B" w:rsidP="001C1294">
      <w:pPr>
        <w:rPr>
          <w:rFonts w:asciiTheme="minorHAnsi" w:hAnsiTheme="minorHAnsi" w:cstheme="minorHAnsi"/>
        </w:rPr>
      </w:pPr>
    </w:p>
    <w:p w14:paraId="1B591818" w14:textId="77777777" w:rsidR="0014026B" w:rsidRPr="00BC6E9B" w:rsidRDefault="0014026B" w:rsidP="001C1294">
      <w:pPr>
        <w:rPr>
          <w:rFonts w:asciiTheme="minorHAnsi" w:hAnsiTheme="minorHAnsi" w:cstheme="minorHAnsi"/>
        </w:rPr>
      </w:pPr>
    </w:p>
    <w:p w14:paraId="03B73B0C" w14:textId="77777777" w:rsidR="0014026B" w:rsidRPr="00BC6E9B" w:rsidRDefault="0014026B" w:rsidP="001C1294">
      <w:pPr>
        <w:rPr>
          <w:rFonts w:asciiTheme="minorHAnsi" w:hAnsiTheme="minorHAnsi" w:cstheme="minorHAnsi"/>
        </w:rPr>
      </w:pPr>
    </w:p>
    <w:p w14:paraId="4AE5AE5D" w14:textId="77777777" w:rsidR="0014026B" w:rsidRPr="00BC6E9B" w:rsidRDefault="0014026B" w:rsidP="001C1294">
      <w:pPr>
        <w:rPr>
          <w:rFonts w:asciiTheme="minorHAnsi" w:hAnsiTheme="minorHAnsi" w:cstheme="minorHAnsi"/>
        </w:rPr>
      </w:pPr>
    </w:p>
    <w:p w14:paraId="2FAC616B" w14:textId="77777777" w:rsidR="0014026B" w:rsidRPr="00BC6E9B" w:rsidRDefault="0014026B" w:rsidP="001C1294">
      <w:pPr>
        <w:rPr>
          <w:rFonts w:asciiTheme="minorHAnsi" w:hAnsiTheme="minorHAnsi" w:cstheme="minorHAnsi"/>
        </w:rPr>
      </w:pPr>
    </w:p>
    <w:p w14:paraId="73A0C736" w14:textId="77777777" w:rsidR="0014026B" w:rsidRPr="00BC6E9B" w:rsidRDefault="0014026B" w:rsidP="001C1294">
      <w:pPr>
        <w:rPr>
          <w:rFonts w:asciiTheme="minorHAnsi" w:hAnsiTheme="minorHAnsi" w:cstheme="minorHAnsi"/>
        </w:rPr>
      </w:pPr>
    </w:p>
    <w:p w14:paraId="175A83C9" w14:textId="77777777" w:rsidR="000C7714" w:rsidRPr="00BC6E9B" w:rsidRDefault="000C7714" w:rsidP="001C1294">
      <w:pPr>
        <w:rPr>
          <w:rFonts w:asciiTheme="minorHAnsi" w:hAnsiTheme="minorHAnsi" w:cstheme="minorHAnsi"/>
        </w:rPr>
      </w:pPr>
    </w:p>
    <w:p w14:paraId="67914BF9" w14:textId="77777777" w:rsidR="006D6C81" w:rsidRPr="00BC6E9B" w:rsidRDefault="006D6C81" w:rsidP="001C1294">
      <w:pPr>
        <w:rPr>
          <w:rFonts w:asciiTheme="minorHAnsi" w:hAnsiTheme="minorHAnsi" w:cstheme="minorHAnsi"/>
        </w:rPr>
      </w:pPr>
    </w:p>
    <w:p w14:paraId="7F5DF7A7" w14:textId="61DB9B4C" w:rsidR="004E356A" w:rsidRPr="00BC6E9B" w:rsidRDefault="00B54C87" w:rsidP="00270920">
      <w:pPr>
        <w:pStyle w:val="Heading2"/>
        <w:rPr>
          <w:rFonts w:asciiTheme="minorHAnsi" w:hAnsiTheme="minorHAnsi" w:cstheme="minorHAnsi"/>
        </w:rPr>
      </w:pPr>
      <w:bookmarkStart w:id="186" w:name="_Gateway_Registration_Packet"/>
      <w:bookmarkStart w:id="187" w:name="_Toc162878796"/>
      <w:bookmarkStart w:id="188" w:name="_Toc170398534"/>
      <w:bookmarkEnd w:id="186"/>
      <w:r w:rsidRPr="00BC6E9B">
        <w:rPr>
          <w:rFonts w:asciiTheme="minorHAnsi" w:hAnsiTheme="minorHAnsi" w:cstheme="minorHAnsi"/>
        </w:rPr>
        <w:t>Gateway Regis</w:t>
      </w:r>
      <w:r w:rsidR="00A63E7C" w:rsidRPr="00BC6E9B">
        <w:rPr>
          <w:rFonts w:asciiTheme="minorHAnsi" w:hAnsiTheme="minorHAnsi" w:cstheme="minorHAnsi"/>
        </w:rPr>
        <w:t>t</w:t>
      </w:r>
      <w:r w:rsidRPr="00BC6E9B">
        <w:rPr>
          <w:rFonts w:asciiTheme="minorHAnsi" w:hAnsiTheme="minorHAnsi" w:cstheme="minorHAnsi"/>
        </w:rPr>
        <w:t>ration Packet</w:t>
      </w:r>
      <w:bookmarkEnd w:id="187"/>
      <w:bookmarkEnd w:id="188"/>
    </w:p>
    <w:p w14:paraId="244CB218" w14:textId="182069C5" w:rsidR="00BE3CC6" w:rsidRPr="00BC6E9B" w:rsidRDefault="003B55F5" w:rsidP="00886709">
      <w:pPr>
        <w:rPr>
          <w:rFonts w:asciiTheme="minorHAnsi" w:hAnsiTheme="minorHAnsi" w:cstheme="minorHAnsi"/>
        </w:rPr>
      </w:pPr>
      <w:r w:rsidRPr="00BC6E9B">
        <w:rPr>
          <w:rFonts w:asciiTheme="minorHAnsi" w:hAnsiTheme="minorHAnsi" w:cstheme="minorHAnsi"/>
          <w:b/>
          <w:bCs/>
        </w:rPr>
        <w:t>Description</w:t>
      </w:r>
      <w:r w:rsidR="00AA41CD" w:rsidRPr="00BC6E9B">
        <w:rPr>
          <w:rFonts w:asciiTheme="minorHAnsi" w:hAnsiTheme="minorHAnsi" w:cstheme="minorHAnsi"/>
        </w:rPr>
        <w:t xml:space="preserve">: </w:t>
      </w:r>
      <w:r w:rsidR="00886709" w:rsidRPr="00BC6E9B">
        <w:rPr>
          <w:rFonts w:asciiTheme="minorHAnsi" w:hAnsiTheme="minorHAnsi" w:cstheme="minorHAnsi"/>
        </w:rPr>
        <w:t>This packet</w:t>
      </w:r>
      <w:r w:rsidR="00AA41CD" w:rsidRPr="00BC6E9B">
        <w:rPr>
          <w:rFonts w:asciiTheme="minorHAnsi" w:hAnsiTheme="minorHAnsi" w:cstheme="minorHAnsi"/>
        </w:rPr>
        <w:t xml:space="preserve"> is used to add a Gwy device into the BLE Mesh network.</w:t>
      </w:r>
      <w:r w:rsidR="001E5DE2" w:rsidRPr="00BC6E9B">
        <w:rPr>
          <w:rFonts w:asciiTheme="minorHAnsi" w:hAnsiTheme="minorHAnsi" w:cstheme="minorHAnsi"/>
        </w:rPr>
        <w:t xml:space="preserve"> </w:t>
      </w:r>
      <w:r w:rsidR="00BE3CC6" w:rsidRPr="00BC6E9B">
        <w:rPr>
          <w:rFonts w:asciiTheme="minorHAnsi" w:hAnsiTheme="minorHAnsi" w:cstheme="minorHAnsi"/>
        </w:rPr>
        <w:br/>
      </w:r>
    </w:p>
    <w:p w14:paraId="1F795DFA" w14:textId="5DE565F1" w:rsidR="00BE3CC6" w:rsidRPr="00BC6E9B" w:rsidRDefault="00BE3CC6" w:rsidP="00886709">
      <w:pPr>
        <w:rPr>
          <w:rFonts w:asciiTheme="minorHAnsi" w:hAnsiTheme="minorHAnsi" w:cstheme="minorHAnsi"/>
        </w:rPr>
      </w:pPr>
      <w:r w:rsidRPr="00BC6E9B">
        <w:rPr>
          <w:rFonts w:asciiTheme="minorHAnsi" w:hAnsiTheme="minorHAnsi" w:cstheme="minorHAnsi"/>
          <w:b/>
          <w:bCs/>
        </w:rPr>
        <w:t xml:space="preserve">LED Indication: </w:t>
      </w:r>
      <w:r w:rsidR="004B1E6F" w:rsidRPr="00BC6E9B">
        <w:rPr>
          <w:rFonts w:asciiTheme="minorHAnsi" w:hAnsiTheme="minorHAnsi" w:cstheme="minorHAnsi"/>
        </w:rPr>
        <w:t>When in</w:t>
      </w:r>
      <w:r w:rsidRPr="00BC6E9B">
        <w:rPr>
          <w:rFonts w:asciiTheme="minorHAnsi" w:hAnsiTheme="minorHAnsi" w:cstheme="minorHAnsi"/>
        </w:rPr>
        <w:t xml:space="preserve"> </w:t>
      </w:r>
      <w:hyperlink w:anchor="_Unregistration" w:history="1">
        <w:r w:rsidRPr="00BC6E9B">
          <w:rPr>
            <w:rStyle w:val="Hyperlink"/>
            <w:rFonts w:asciiTheme="minorHAnsi" w:hAnsiTheme="minorHAnsi" w:cstheme="minorHAnsi"/>
          </w:rPr>
          <w:t>Unregistered</w:t>
        </w:r>
        <w:r w:rsidR="004B1E6F" w:rsidRPr="00BC6E9B">
          <w:rPr>
            <w:rStyle w:val="Hyperlink"/>
            <w:rFonts w:asciiTheme="minorHAnsi" w:hAnsiTheme="minorHAnsi" w:cstheme="minorHAnsi"/>
          </w:rPr>
          <w:t xml:space="preserve"> state</w:t>
        </w:r>
      </w:hyperlink>
      <w:r w:rsidRPr="00BC6E9B">
        <w:rPr>
          <w:rFonts w:asciiTheme="minorHAnsi" w:hAnsiTheme="minorHAnsi" w:cstheme="minorHAnsi"/>
        </w:rPr>
        <w:t xml:space="preserve">, </w:t>
      </w:r>
      <w:r w:rsidR="00923585" w:rsidRPr="00BC6E9B">
        <w:rPr>
          <w:rFonts w:asciiTheme="minorHAnsi" w:hAnsiTheme="minorHAnsi" w:cstheme="minorHAnsi"/>
        </w:rPr>
        <w:t>Gateway blinks RED + BLUE.</w:t>
      </w:r>
    </w:p>
    <w:p w14:paraId="65A3C869" w14:textId="77777777" w:rsidR="002935E8" w:rsidRPr="00BC6E9B" w:rsidRDefault="002935E8" w:rsidP="00886709">
      <w:pPr>
        <w:rPr>
          <w:rFonts w:asciiTheme="minorHAnsi" w:hAnsiTheme="minorHAnsi" w:cstheme="minorHAnsi"/>
        </w:rPr>
      </w:pPr>
    </w:p>
    <w:p w14:paraId="527F5B6B" w14:textId="5E6B9D16" w:rsidR="00AA41CD" w:rsidRPr="00BC6E9B" w:rsidRDefault="002935E8" w:rsidP="00886709">
      <w:pPr>
        <w:rPr>
          <w:rFonts w:asciiTheme="minorHAnsi" w:hAnsiTheme="minorHAnsi" w:cstheme="minorHAnsi"/>
        </w:rPr>
      </w:pPr>
      <w:r w:rsidRPr="00BC6E9B">
        <w:rPr>
          <w:rFonts w:asciiTheme="minorHAnsi" w:hAnsiTheme="minorHAnsi" w:cstheme="minorHAnsi"/>
          <w:b/>
          <w:bCs/>
        </w:rPr>
        <w:t xml:space="preserve">Gateway Registration </w:t>
      </w:r>
      <w:r w:rsidR="00AA41CD" w:rsidRPr="00BC6E9B">
        <w:rPr>
          <w:rFonts w:asciiTheme="minorHAnsi" w:hAnsiTheme="minorHAnsi" w:cstheme="minorHAnsi"/>
          <w:b/>
          <w:bCs/>
        </w:rPr>
        <w:t>JSON</w:t>
      </w:r>
      <w:r w:rsidR="00D51B79" w:rsidRPr="00BC6E9B">
        <w:rPr>
          <w:rFonts w:asciiTheme="minorHAnsi" w:hAnsiTheme="minorHAnsi" w:cstheme="minorHAnsi"/>
          <w:b/>
          <w:bCs/>
        </w:rPr>
        <w:t xml:space="preserve"> (Cloud </w:t>
      </w:r>
      <w:r w:rsidR="005B75CA" w:rsidRPr="00BC6E9B">
        <w:rPr>
          <w:rFonts w:asciiTheme="minorHAnsi" w:hAnsiTheme="minorHAnsi" w:cstheme="minorHAnsi"/>
          <w:b/>
          <w:bCs/>
        </w:rPr>
        <w:t>to</w:t>
      </w:r>
      <w:r w:rsidR="00D51B79" w:rsidRPr="00BC6E9B">
        <w:rPr>
          <w:rFonts w:asciiTheme="minorHAnsi" w:hAnsiTheme="minorHAnsi" w:cstheme="minorHAnsi"/>
          <w:b/>
          <w:bCs/>
        </w:rPr>
        <w:t xml:space="preserve"> Gateway)</w:t>
      </w:r>
      <w:r w:rsidR="00AA41CD" w:rsidRPr="00BC6E9B">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6478F0" w:rsidRPr="00BC6E9B" w14:paraId="309D4934" w14:textId="7F1D8BCB" w:rsidTr="007D5AA3">
        <w:trPr>
          <w:jc w:val="center"/>
        </w:trPr>
        <w:tc>
          <w:tcPr>
            <w:tcW w:w="345" w:type="dxa"/>
          </w:tcPr>
          <w:p w14:paraId="14F7C986" w14:textId="0DD23DDB" w:rsidR="006478F0" w:rsidRPr="00BC6E9B" w:rsidRDefault="006478F0" w:rsidP="00543DA2">
            <w:pPr>
              <w:jc w:val="center"/>
              <w:rPr>
                <w:rFonts w:asciiTheme="minorHAnsi" w:hAnsiTheme="minorHAnsi" w:cstheme="minorHAnsi"/>
              </w:rPr>
            </w:pPr>
            <w:r w:rsidRPr="00BC6E9B">
              <w:rPr>
                <w:rFonts w:asciiTheme="minorHAnsi" w:hAnsiTheme="minorHAnsi" w:cstheme="minorHAnsi"/>
              </w:rPr>
              <w:t>{</w:t>
            </w:r>
          </w:p>
        </w:tc>
        <w:tc>
          <w:tcPr>
            <w:tcW w:w="1699" w:type="dxa"/>
          </w:tcPr>
          <w:p w14:paraId="00FACD29" w14:textId="77777777" w:rsidR="006478F0" w:rsidRPr="00BC6E9B" w:rsidRDefault="006478F0" w:rsidP="00543DA2">
            <w:pPr>
              <w:jc w:val="center"/>
              <w:rPr>
                <w:rFonts w:asciiTheme="minorHAnsi" w:hAnsiTheme="minorHAnsi" w:cstheme="minorHAnsi"/>
              </w:rPr>
            </w:pPr>
          </w:p>
        </w:tc>
        <w:tc>
          <w:tcPr>
            <w:tcW w:w="282" w:type="dxa"/>
          </w:tcPr>
          <w:p w14:paraId="3C48CF22" w14:textId="77777777" w:rsidR="006478F0" w:rsidRPr="00BC6E9B" w:rsidRDefault="006478F0" w:rsidP="005452CB">
            <w:pPr>
              <w:jc w:val="center"/>
              <w:rPr>
                <w:rFonts w:asciiTheme="minorHAnsi" w:hAnsiTheme="minorHAnsi" w:cstheme="minorHAnsi"/>
              </w:rPr>
            </w:pPr>
          </w:p>
        </w:tc>
        <w:tc>
          <w:tcPr>
            <w:tcW w:w="1901" w:type="dxa"/>
          </w:tcPr>
          <w:p w14:paraId="00CFCF46" w14:textId="66FABD9B" w:rsidR="006478F0" w:rsidRPr="00BC6E9B" w:rsidRDefault="006478F0" w:rsidP="00543DA2">
            <w:pPr>
              <w:jc w:val="center"/>
              <w:rPr>
                <w:rFonts w:asciiTheme="minorHAnsi" w:hAnsiTheme="minorHAnsi" w:cstheme="minorHAnsi"/>
              </w:rPr>
            </w:pPr>
          </w:p>
        </w:tc>
        <w:tc>
          <w:tcPr>
            <w:tcW w:w="2967" w:type="dxa"/>
          </w:tcPr>
          <w:p w14:paraId="732F5873" w14:textId="77777777" w:rsidR="006478F0" w:rsidRPr="00BC6E9B" w:rsidRDefault="006478F0" w:rsidP="00543DA2">
            <w:pPr>
              <w:jc w:val="center"/>
              <w:rPr>
                <w:rFonts w:asciiTheme="minorHAnsi" w:hAnsiTheme="minorHAnsi" w:cstheme="minorHAnsi"/>
              </w:rPr>
            </w:pPr>
          </w:p>
        </w:tc>
        <w:tc>
          <w:tcPr>
            <w:tcW w:w="2542" w:type="dxa"/>
          </w:tcPr>
          <w:p w14:paraId="2B88F6A4" w14:textId="5D852E91" w:rsidR="006478F0" w:rsidRPr="00BC6E9B" w:rsidRDefault="005B545C" w:rsidP="00543DA2">
            <w:pPr>
              <w:jc w:val="center"/>
              <w:rPr>
                <w:rFonts w:asciiTheme="minorHAnsi" w:hAnsiTheme="minorHAnsi" w:cstheme="minorHAnsi"/>
                <w:b/>
                <w:bCs/>
              </w:rPr>
            </w:pPr>
            <w:r w:rsidRPr="00BC6E9B">
              <w:rPr>
                <w:rFonts w:asciiTheme="minorHAnsi" w:hAnsiTheme="minorHAnsi" w:cstheme="minorHAnsi"/>
                <w:b/>
                <w:bCs/>
              </w:rPr>
              <w:t>Range</w:t>
            </w:r>
          </w:p>
        </w:tc>
      </w:tr>
      <w:tr w:rsidR="006478F0" w:rsidRPr="00BC6E9B" w14:paraId="73081B39" w14:textId="2277F3DF" w:rsidTr="007D5AA3">
        <w:trPr>
          <w:jc w:val="center"/>
        </w:trPr>
        <w:tc>
          <w:tcPr>
            <w:tcW w:w="345" w:type="dxa"/>
          </w:tcPr>
          <w:p w14:paraId="0A3CBE85" w14:textId="77777777" w:rsidR="006478F0" w:rsidRPr="00BC6E9B" w:rsidRDefault="006478F0" w:rsidP="00543DA2">
            <w:pPr>
              <w:jc w:val="center"/>
              <w:rPr>
                <w:rFonts w:asciiTheme="minorHAnsi" w:hAnsiTheme="minorHAnsi" w:cstheme="minorHAnsi"/>
              </w:rPr>
            </w:pPr>
          </w:p>
        </w:tc>
        <w:tc>
          <w:tcPr>
            <w:tcW w:w="1699" w:type="dxa"/>
          </w:tcPr>
          <w:p w14:paraId="5765AF6F" w14:textId="65A74241" w:rsidR="006478F0" w:rsidRPr="00BC6E9B" w:rsidRDefault="006478F0" w:rsidP="004E626C">
            <w:pPr>
              <w:rPr>
                <w:rFonts w:asciiTheme="minorHAnsi" w:hAnsiTheme="minorHAnsi" w:cstheme="minorHAnsi"/>
              </w:rPr>
            </w:pPr>
            <w:r w:rsidRPr="00BC6E9B">
              <w:rPr>
                <w:rFonts w:asciiTheme="minorHAnsi" w:hAnsiTheme="minorHAnsi" w:cstheme="minorHAnsi"/>
              </w:rPr>
              <w:t>“JsonPacketId”</w:t>
            </w:r>
          </w:p>
        </w:tc>
        <w:tc>
          <w:tcPr>
            <w:tcW w:w="282" w:type="dxa"/>
          </w:tcPr>
          <w:p w14:paraId="1A5AED48" w14:textId="4859D7FD" w:rsidR="006478F0" w:rsidRPr="00BC6E9B" w:rsidRDefault="006478F0" w:rsidP="005452CB">
            <w:pPr>
              <w:jc w:val="center"/>
              <w:rPr>
                <w:rFonts w:asciiTheme="minorHAnsi" w:hAnsiTheme="minorHAnsi" w:cstheme="minorHAnsi"/>
              </w:rPr>
            </w:pPr>
            <w:r w:rsidRPr="00BC6E9B">
              <w:rPr>
                <w:rFonts w:asciiTheme="minorHAnsi" w:hAnsiTheme="minorHAnsi" w:cstheme="minorHAnsi"/>
              </w:rPr>
              <w:t>:</w:t>
            </w:r>
          </w:p>
        </w:tc>
        <w:tc>
          <w:tcPr>
            <w:tcW w:w="1901" w:type="dxa"/>
          </w:tcPr>
          <w:p w14:paraId="07073F59" w14:textId="1D3BCE02" w:rsidR="006478F0" w:rsidRPr="00BC6E9B" w:rsidRDefault="006478F0" w:rsidP="004E626C">
            <w:pPr>
              <w:rPr>
                <w:rFonts w:asciiTheme="minorHAnsi" w:hAnsiTheme="minorHAnsi" w:cstheme="minorHAnsi"/>
              </w:rPr>
            </w:pPr>
            <w:r w:rsidRPr="00BC6E9B">
              <w:rPr>
                <w:rFonts w:asciiTheme="minorHAnsi" w:hAnsiTheme="minorHAnsi" w:cstheme="minorHAnsi"/>
              </w:rPr>
              <w:t>0</w:t>
            </w:r>
          </w:p>
        </w:tc>
        <w:tc>
          <w:tcPr>
            <w:tcW w:w="2967" w:type="dxa"/>
          </w:tcPr>
          <w:p w14:paraId="3CDDEA39" w14:textId="45F1DF01" w:rsidR="006478F0" w:rsidRPr="00BC6E9B" w:rsidRDefault="006478F0" w:rsidP="004E626C">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6ED371D9" w14:textId="77777777" w:rsidR="006478F0" w:rsidRPr="00BC6E9B" w:rsidRDefault="006478F0" w:rsidP="004E626C">
            <w:pPr>
              <w:pStyle w:val="ListBullet"/>
              <w:rPr>
                <w:rFonts w:asciiTheme="minorHAnsi" w:hAnsiTheme="minorHAnsi" w:cstheme="minorHAnsi"/>
              </w:rPr>
            </w:pPr>
          </w:p>
        </w:tc>
      </w:tr>
      <w:tr w:rsidR="006478F0" w:rsidRPr="00BC6E9B" w14:paraId="2F06431F" w14:textId="49D1705E" w:rsidTr="007D5AA3">
        <w:trPr>
          <w:jc w:val="center"/>
        </w:trPr>
        <w:tc>
          <w:tcPr>
            <w:tcW w:w="345" w:type="dxa"/>
          </w:tcPr>
          <w:p w14:paraId="63B902CE" w14:textId="77777777" w:rsidR="006478F0" w:rsidRPr="00BC6E9B" w:rsidRDefault="006478F0" w:rsidP="00543DA2">
            <w:pPr>
              <w:jc w:val="center"/>
              <w:rPr>
                <w:rFonts w:asciiTheme="minorHAnsi" w:hAnsiTheme="minorHAnsi" w:cstheme="minorHAnsi"/>
              </w:rPr>
            </w:pPr>
          </w:p>
        </w:tc>
        <w:tc>
          <w:tcPr>
            <w:tcW w:w="1699" w:type="dxa"/>
          </w:tcPr>
          <w:p w14:paraId="4BAD96F1" w14:textId="51C8796F" w:rsidR="006478F0" w:rsidRPr="00BC6E9B" w:rsidRDefault="006478F0" w:rsidP="004E626C">
            <w:pPr>
              <w:rPr>
                <w:rFonts w:asciiTheme="minorHAnsi" w:hAnsiTheme="minorHAnsi" w:cstheme="minorHAnsi"/>
              </w:rPr>
            </w:pPr>
            <w:r w:rsidRPr="00BC6E9B">
              <w:rPr>
                <w:rFonts w:asciiTheme="minorHAnsi" w:hAnsiTheme="minorHAnsi" w:cstheme="minorHAnsi"/>
              </w:rPr>
              <w:t>“MsgSeqNo”</w:t>
            </w:r>
          </w:p>
        </w:tc>
        <w:tc>
          <w:tcPr>
            <w:tcW w:w="282" w:type="dxa"/>
          </w:tcPr>
          <w:p w14:paraId="6AAF38CD" w14:textId="39BFD4DC" w:rsidR="006478F0" w:rsidRPr="00BC6E9B" w:rsidRDefault="006478F0" w:rsidP="005452CB">
            <w:pPr>
              <w:jc w:val="center"/>
              <w:rPr>
                <w:rFonts w:asciiTheme="minorHAnsi" w:hAnsiTheme="minorHAnsi" w:cstheme="minorHAnsi"/>
              </w:rPr>
            </w:pPr>
            <w:r w:rsidRPr="00BC6E9B">
              <w:rPr>
                <w:rFonts w:asciiTheme="minorHAnsi" w:hAnsiTheme="minorHAnsi" w:cstheme="minorHAnsi"/>
              </w:rPr>
              <w:t>:</w:t>
            </w:r>
          </w:p>
        </w:tc>
        <w:tc>
          <w:tcPr>
            <w:tcW w:w="1901" w:type="dxa"/>
          </w:tcPr>
          <w:p w14:paraId="5D8469ED" w14:textId="0662A625" w:rsidR="006478F0" w:rsidRPr="00BC6E9B" w:rsidRDefault="006478F0" w:rsidP="004E626C">
            <w:pPr>
              <w:rPr>
                <w:rFonts w:asciiTheme="minorHAnsi" w:hAnsiTheme="minorHAnsi" w:cstheme="minorHAnsi"/>
              </w:rPr>
            </w:pPr>
            <w:r w:rsidRPr="00BC6E9B">
              <w:rPr>
                <w:rFonts w:asciiTheme="minorHAnsi" w:hAnsiTheme="minorHAnsi" w:cstheme="minorHAnsi"/>
              </w:rPr>
              <w:t>1</w:t>
            </w:r>
            <w:r w:rsidR="00CA28CB" w:rsidRPr="00BC6E9B">
              <w:rPr>
                <w:rFonts w:asciiTheme="minorHAnsi" w:hAnsiTheme="minorHAnsi" w:cstheme="minorHAnsi"/>
              </w:rPr>
              <w:t>2</w:t>
            </w:r>
          </w:p>
        </w:tc>
        <w:tc>
          <w:tcPr>
            <w:tcW w:w="2967" w:type="dxa"/>
          </w:tcPr>
          <w:p w14:paraId="3BE082CA" w14:textId="2554365A" w:rsidR="006478F0" w:rsidRPr="00BC6E9B" w:rsidRDefault="006478F0" w:rsidP="004E626C">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02D0AE87" w14:textId="11DCD2D2" w:rsidR="006478F0" w:rsidRPr="00BC6E9B" w:rsidRDefault="006478F0" w:rsidP="005B545C">
            <w:pPr>
              <w:pStyle w:val="ListBullet"/>
              <w:jc w:val="center"/>
              <w:rPr>
                <w:rFonts w:asciiTheme="minorHAnsi" w:hAnsiTheme="minorHAnsi" w:cstheme="minorHAnsi"/>
              </w:rPr>
            </w:pPr>
            <w:r w:rsidRPr="00BC6E9B">
              <w:rPr>
                <w:rFonts w:asciiTheme="minorHAnsi" w:hAnsiTheme="minorHAnsi" w:cstheme="minorHAnsi"/>
              </w:rPr>
              <w:t>[0 - 65535]</w:t>
            </w:r>
          </w:p>
        </w:tc>
      </w:tr>
      <w:tr w:rsidR="006478F0" w:rsidRPr="00BC6E9B" w14:paraId="5C8634D9" w14:textId="1A99E1E2" w:rsidTr="007D5AA3">
        <w:trPr>
          <w:jc w:val="center"/>
        </w:trPr>
        <w:tc>
          <w:tcPr>
            <w:tcW w:w="345" w:type="dxa"/>
          </w:tcPr>
          <w:p w14:paraId="1FB32C0D" w14:textId="77777777" w:rsidR="006478F0" w:rsidRPr="00BC6E9B" w:rsidRDefault="006478F0" w:rsidP="00543DA2">
            <w:pPr>
              <w:jc w:val="center"/>
              <w:rPr>
                <w:rFonts w:asciiTheme="minorHAnsi" w:hAnsiTheme="minorHAnsi" w:cstheme="minorHAnsi"/>
              </w:rPr>
            </w:pPr>
          </w:p>
        </w:tc>
        <w:tc>
          <w:tcPr>
            <w:tcW w:w="1699" w:type="dxa"/>
          </w:tcPr>
          <w:p w14:paraId="37ADC2CB" w14:textId="58B3843D" w:rsidR="006478F0" w:rsidRPr="00BC6E9B" w:rsidRDefault="006478F0" w:rsidP="004E626C">
            <w:pPr>
              <w:rPr>
                <w:rFonts w:asciiTheme="minorHAnsi" w:hAnsiTheme="minorHAnsi" w:cstheme="minorHAnsi"/>
              </w:rPr>
            </w:pPr>
            <w:r w:rsidRPr="00BC6E9B">
              <w:rPr>
                <w:rFonts w:asciiTheme="minorHAnsi" w:hAnsiTheme="minorHAnsi" w:cstheme="minorHAnsi"/>
              </w:rPr>
              <w:t>“GwySerNo”</w:t>
            </w:r>
          </w:p>
        </w:tc>
        <w:tc>
          <w:tcPr>
            <w:tcW w:w="282" w:type="dxa"/>
          </w:tcPr>
          <w:p w14:paraId="2016B7F2" w14:textId="28E5B0CF" w:rsidR="006478F0" w:rsidRPr="00BC6E9B" w:rsidRDefault="006478F0" w:rsidP="005452CB">
            <w:pPr>
              <w:jc w:val="center"/>
              <w:rPr>
                <w:rFonts w:asciiTheme="minorHAnsi" w:hAnsiTheme="minorHAnsi" w:cstheme="minorHAnsi"/>
              </w:rPr>
            </w:pPr>
            <w:r w:rsidRPr="00BC6E9B">
              <w:rPr>
                <w:rFonts w:asciiTheme="minorHAnsi" w:hAnsiTheme="minorHAnsi" w:cstheme="minorHAnsi"/>
              </w:rPr>
              <w:t>:</w:t>
            </w:r>
          </w:p>
        </w:tc>
        <w:tc>
          <w:tcPr>
            <w:tcW w:w="1901" w:type="dxa"/>
          </w:tcPr>
          <w:p w14:paraId="229B7C5B" w14:textId="50403C71" w:rsidR="006478F0" w:rsidRPr="00BC6E9B" w:rsidRDefault="006478F0" w:rsidP="004E626C">
            <w:pPr>
              <w:rPr>
                <w:rFonts w:asciiTheme="minorHAnsi" w:hAnsiTheme="minorHAnsi" w:cstheme="minorHAnsi"/>
              </w:rPr>
            </w:pPr>
            <w:r w:rsidRPr="00BC6E9B">
              <w:rPr>
                <w:rFonts w:asciiTheme="minorHAnsi" w:hAnsiTheme="minorHAnsi" w:cstheme="minorHAnsi"/>
              </w:rPr>
              <w:t>“GWY00001”</w:t>
            </w:r>
          </w:p>
        </w:tc>
        <w:tc>
          <w:tcPr>
            <w:tcW w:w="2967" w:type="dxa"/>
          </w:tcPr>
          <w:p w14:paraId="41FE86CD" w14:textId="49174E4A" w:rsidR="006478F0" w:rsidRPr="00BC6E9B" w:rsidRDefault="006478F0" w:rsidP="004E626C">
            <w:pPr>
              <w:pStyle w:val="ListBullet"/>
              <w:rPr>
                <w:rFonts w:asciiTheme="minorHAnsi" w:hAnsiTheme="minorHAnsi" w:cstheme="minorHAnsi"/>
              </w:rPr>
            </w:pPr>
            <w:r w:rsidRPr="00BC6E9B">
              <w:rPr>
                <w:rFonts w:asciiTheme="minorHAnsi" w:hAnsiTheme="minorHAnsi" w:cstheme="minorHAnsi"/>
              </w:rPr>
              <w:t>// (String)</w:t>
            </w:r>
          </w:p>
        </w:tc>
        <w:tc>
          <w:tcPr>
            <w:tcW w:w="2542" w:type="dxa"/>
          </w:tcPr>
          <w:p w14:paraId="1C7B6535" w14:textId="4E8C1EC7" w:rsidR="006478F0" w:rsidRPr="00BC6E9B" w:rsidRDefault="006478F0" w:rsidP="005B545C">
            <w:pPr>
              <w:pStyle w:val="ListBullet"/>
              <w:jc w:val="center"/>
              <w:rPr>
                <w:rFonts w:asciiTheme="minorHAnsi" w:hAnsiTheme="minorHAnsi" w:cstheme="minorHAnsi"/>
              </w:rPr>
            </w:pPr>
            <w:r w:rsidRPr="00BC6E9B">
              <w:rPr>
                <w:rFonts w:asciiTheme="minorHAnsi" w:hAnsiTheme="minorHAnsi" w:cstheme="minorHAnsi"/>
              </w:rPr>
              <w:t>[00001 - 99999]</w:t>
            </w:r>
          </w:p>
        </w:tc>
      </w:tr>
      <w:tr w:rsidR="006478F0" w:rsidRPr="00BC6E9B" w14:paraId="6469D87A" w14:textId="51FC01BA" w:rsidTr="007D5AA3">
        <w:trPr>
          <w:jc w:val="center"/>
        </w:trPr>
        <w:tc>
          <w:tcPr>
            <w:tcW w:w="345" w:type="dxa"/>
          </w:tcPr>
          <w:p w14:paraId="74F7F844" w14:textId="77777777" w:rsidR="006478F0" w:rsidRPr="00BC6E9B" w:rsidRDefault="006478F0" w:rsidP="00543DA2">
            <w:pPr>
              <w:jc w:val="center"/>
              <w:rPr>
                <w:rFonts w:asciiTheme="minorHAnsi" w:hAnsiTheme="minorHAnsi" w:cstheme="minorHAnsi"/>
              </w:rPr>
            </w:pPr>
          </w:p>
        </w:tc>
        <w:tc>
          <w:tcPr>
            <w:tcW w:w="1699" w:type="dxa"/>
          </w:tcPr>
          <w:p w14:paraId="67FC44A2" w14:textId="380AC329" w:rsidR="006478F0" w:rsidRPr="00BC6E9B" w:rsidRDefault="006478F0" w:rsidP="004E626C">
            <w:pPr>
              <w:rPr>
                <w:rFonts w:asciiTheme="minorHAnsi" w:hAnsiTheme="minorHAnsi" w:cstheme="minorHAnsi"/>
              </w:rPr>
            </w:pPr>
            <w:r w:rsidRPr="00BC6E9B">
              <w:rPr>
                <w:rFonts w:asciiTheme="minorHAnsi" w:hAnsiTheme="minorHAnsi" w:cstheme="minorHAnsi"/>
              </w:rPr>
              <w:t>“Location”</w:t>
            </w:r>
          </w:p>
        </w:tc>
        <w:tc>
          <w:tcPr>
            <w:tcW w:w="282" w:type="dxa"/>
          </w:tcPr>
          <w:p w14:paraId="53E1E579" w14:textId="0FEDC46E" w:rsidR="006478F0" w:rsidRPr="00BC6E9B" w:rsidRDefault="006478F0" w:rsidP="005452CB">
            <w:pPr>
              <w:jc w:val="center"/>
              <w:rPr>
                <w:rFonts w:asciiTheme="minorHAnsi" w:hAnsiTheme="minorHAnsi" w:cstheme="minorHAnsi"/>
              </w:rPr>
            </w:pPr>
            <w:r w:rsidRPr="00BC6E9B">
              <w:rPr>
                <w:rFonts w:asciiTheme="minorHAnsi" w:hAnsiTheme="minorHAnsi" w:cstheme="minorHAnsi"/>
              </w:rPr>
              <w:t>:</w:t>
            </w:r>
          </w:p>
        </w:tc>
        <w:tc>
          <w:tcPr>
            <w:tcW w:w="1901" w:type="dxa"/>
          </w:tcPr>
          <w:p w14:paraId="1C2D3F02" w14:textId="4F4B2088" w:rsidR="006478F0" w:rsidRPr="00BC6E9B" w:rsidRDefault="006478F0" w:rsidP="004E626C">
            <w:pPr>
              <w:rPr>
                <w:rFonts w:asciiTheme="minorHAnsi" w:hAnsiTheme="minorHAnsi" w:cstheme="minorHAnsi"/>
              </w:rPr>
            </w:pPr>
            <w:r w:rsidRPr="00BC6E9B">
              <w:rPr>
                <w:rFonts w:asciiTheme="minorHAnsi" w:hAnsiTheme="minorHAnsi" w:cstheme="minorHAnsi"/>
              </w:rPr>
              <w:t>“</w:t>
            </w:r>
            <w:r w:rsidR="00507513" w:rsidRPr="00BC6E9B">
              <w:rPr>
                <w:rFonts w:asciiTheme="minorHAnsi" w:hAnsiTheme="minorHAnsi" w:cstheme="minorHAnsi"/>
              </w:rPr>
              <w:t>1</w:t>
            </w:r>
            <w:r w:rsidR="00507513" w:rsidRPr="00BC6E9B">
              <w:rPr>
                <w:rFonts w:asciiTheme="minorHAnsi" w:hAnsiTheme="minorHAnsi" w:cstheme="minorHAnsi"/>
                <w:vertAlign w:val="superscript"/>
              </w:rPr>
              <w:t>st</w:t>
            </w:r>
            <w:r w:rsidR="00507513" w:rsidRPr="00BC6E9B">
              <w:rPr>
                <w:rFonts w:asciiTheme="minorHAnsi" w:hAnsiTheme="minorHAnsi" w:cstheme="minorHAnsi"/>
              </w:rPr>
              <w:t xml:space="preserve"> Floor</w:t>
            </w:r>
            <w:r w:rsidRPr="00BC6E9B">
              <w:rPr>
                <w:rFonts w:asciiTheme="minorHAnsi" w:hAnsiTheme="minorHAnsi" w:cstheme="minorHAnsi"/>
              </w:rPr>
              <w:t>”</w:t>
            </w:r>
          </w:p>
        </w:tc>
        <w:tc>
          <w:tcPr>
            <w:tcW w:w="2967" w:type="dxa"/>
          </w:tcPr>
          <w:p w14:paraId="0ED6E05C" w14:textId="16494048" w:rsidR="006478F0" w:rsidRPr="00BC6E9B" w:rsidRDefault="006478F0" w:rsidP="004E626C">
            <w:pPr>
              <w:pStyle w:val="ListBullet"/>
              <w:rPr>
                <w:rFonts w:asciiTheme="minorHAnsi" w:hAnsiTheme="minorHAnsi" w:cstheme="minorHAnsi"/>
              </w:rPr>
            </w:pPr>
            <w:r w:rsidRPr="00BC6E9B">
              <w:rPr>
                <w:rFonts w:asciiTheme="minorHAnsi" w:hAnsiTheme="minorHAnsi" w:cstheme="minorHAnsi"/>
              </w:rPr>
              <w:t>// (String)</w:t>
            </w:r>
          </w:p>
        </w:tc>
        <w:tc>
          <w:tcPr>
            <w:tcW w:w="2542" w:type="dxa"/>
          </w:tcPr>
          <w:p w14:paraId="4BDB12F6" w14:textId="4CA989B3" w:rsidR="006478F0" w:rsidRPr="00BC6E9B" w:rsidRDefault="00C12732" w:rsidP="005B545C">
            <w:pPr>
              <w:pStyle w:val="ListBullet"/>
              <w:jc w:val="center"/>
              <w:rPr>
                <w:rFonts w:asciiTheme="minorHAnsi" w:hAnsiTheme="minorHAnsi" w:cstheme="minorHAnsi"/>
              </w:rPr>
            </w:pPr>
            <w:r w:rsidRPr="00BC6E9B">
              <w:rPr>
                <w:rFonts w:asciiTheme="minorHAnsi" w:hAnsiTheme="minorHAnsi" w:cstheme="minorHAnsi"/>
              </w:rPr>
              <w:t>[30</w:t>
            </w:r>
            <w:r w:rsidR="006478F0" w:rsidRPr="00BC6E9B">
              <w:rPr>
                <w:rFonts w:asciiTheme="minorHAnsi" w:hAnsiTheme="minorHAnsi" w:cstheme="minorHAnsi"/>
              </w:rPr>
              <w:t xml:space="preserve"> chars long]</w:t>
            </w:r>
          </w:p>
        </w:tc>
      </w:tr>
      <w:tr w:rsidR="006478F0" w:rsidRPr="00BC6E9B" w14:paraId="241FE923" w14:textId="47CB4A53" w:rsidTr="007D5AA3">
        <w:trPr>
          <w:jc w:val="center"/>
        </w:trPr>
        <w:tc>
          <w:tcPr>
            <w:tcW w:w="345" w:type="dxa"/>
          </w:tcPr>
          <w:p w14:paraId="5FDED849" w14:textId="1D32B0E3" w:rsidR="006478F0" w:rsidRPr="00BC6E9B" w:rsidRDefault="006478F0" w:rsidP="00543DA2">
            <w:pPr>
              <w:jc w:val="center"/>
              <w:rPr>
                <w:rFonts w:asciiTheme="minorHAnsi" w:hAnsiTheme="minorHAnsi" w:cstheme="minorHAnsi"/>
              </w:rPr>
            </w:pPr>
            <w:r w:rsidRPr="00BC6E9B">
              <w:rPr>
                <w:rFonts w:asciiTheme="minorHAnsi" w:hAnsiTheme="minorHAnsi" w:cstheme="minorHAnsi"/>
              </w:rPr>
              <w:t>}</w:t>
            </w:r>
          </w:p>
        </w:tc>
        <w:tc>
          <w:tcPr>
            <w:tcW w:w="1699" w:type="dxa"/>
          </w:tcPr>
          <w:p w14:paraId="031C5AF0" w14:textId="77777777" w:rsidR="008A0687" w:rsidRPr="00BC6E9B" w:rsidRDefault="008A0687" w:rsidP="004E626C">
            <w:pPr>
              <w:rPr>
                <w:rFonts w:asciiTheme="minorHAnsi" w:hAnsiTheme="minorHAnsi" w:cstheme="minorHAnsi"/>
              </w:rPr>
            </w:pPr>
          </w:p>
        </w:tc>
        <w:tc>
          <w:tcPr>
            <w:tcW w:w="282" w:type="dxa"/>
          </w:tcPr>
          <w:p w14:paraId="71D96AAC" w14:textId="77777777" w:rsidR="006478F0" w:rsidRPr="00BC6E9B" w:rsidRDefault="006478F0" w:rsidP="005452CB">
            <w:pPr>
              <w:jc w:val="center"/>
              <w:rPr>
                <w:rFonts w:asciiTheme="minorHAnsi" w:hAnsiTheme="minorHAnsi" w:cstheme="minorHAnsi"/>
              </w:rPr>
            </w:pPr>
          </w:p>
        </w:tc>
        <w:tc>
          <w:tcPr>
            <w:tcW w:w="1901" w:type="dxa"/>
          </w:tcPr>
          <w:p w14:paraId="3CDE3F40" w14:textId="77777777" w:rsidR="006478F0" w:rsidRPr="00BC6E9B" w:rsidRDefault="006478F0" w:rsidP="004E626C">
            <w:pPr>
              <w:rPr>
                <w:rFonts w:asciiTheme="minorHAnsi" w:hAnsiTheme="minorHAnsi" w:cstheme="minorHAnsi"/>
              </w:rPr>
            </w:pPr>
          </w:p>
        </w:tc>
        <w:tc>
          <w:tcPr>
            <w:tcW w:w="2967" w:type="dxa"/>
          </w:tcPr>
          <w:p w14:paraId="352D40E9" w14:textId="77777777" w:rsidR="006478F0" w:rsidRPr="00BC6E9B" w:rsidRDefault="006478F0" w:rsidP="004E626C">
            <w:pPr>
              <w:pStyle w:val="ListBullet"/>
              <w:rPr>
                <w:rFonts w:asciiTheme="minorHAnsi" w:hAnsiTheme="minorHAnsi" w:cstheme="minorHAnsi"/>
              </w:rPr>
            </w:pPr>
          </w:p>
        </w:tc>
        <w:tc>
          <w:tcPr>
            <w:tcW w:w="2542" w:type="dxa"/>
          </w:tcPr>
          <w:p w14:paraId="5CEF2672" w14:textId="77777777" w:rsidR="006478F0" w:rsidRPr="00BC6E9B" w:rsidRDefault="006478F0" w:rsidP="004E626C">
            <w:pPr>
              <w:pStyle w:val="ListBullet"/>
              <w:rPr>
                <w:rFonts w:asciiTheme="minorHAnsi" w:hAnsiTheme="minorHAnsi" w:cstheme="minorHAnsi"/>
              </w:rPr>
            </w:pPr>
          </w:p>
        </w:tc>
      </w:tr>
    </w:tbl>
    <w:p w14:paraId="0D2AAAE5" w14:textId="77777777" w:rsidR="008A0687" w:rsidRPr="00BC6E9B" w:rsidRDefault="008A0687" w:rsidP="008A0687">
      <w:pPr>
        <w:rPr>
          <w:rFonts w:asciiTheme="minorHAnsi" w:hAnsiTheme="minorHAnsi" w:cstheme="minorHAnsi"/>
          <w:b/>
          <w:bCs/>
        </w:rPr>
      </w:pPr>
    </w:p>
    <w:p w14:paraId="7B247D6A" w14:textId="15104E26" w:rsidR="008A0687" w:rsidRPr="00BC6E9B" w:rsidRDefault="008A0687" w:rsidP="008A0687">
      <w:pPr>
        <w:rPr>
          <w:rFonts w:asciiTheme="minorHAnsi" w:hAnsiTheme="minorHAnsi" w:cstheme="minorHAnsi"/>
          <w:b/>
          <w:bCs/>
        </w:rPr>
      </w:pPr>
      <w:r w:rsidRPr="00BC6E9B">
        <w:rPr>
          <w:rFonts w:asciiTheme="minorHAnsi" w:hAnsiTheme="minorHAnsi" w:cstheme="minorHAnsi"/>
          <w:b/>
          <w:bCs/>
        </w:rPr>
        <w:t xml:space="preserve">Process flow diagram: </w:t>
      </w:r>
    </w:p>
    <w:p w14:paraId="11FA5803" w14:textId="77777777" w:rsidR="00A91B56" w:rsidRPr="00BC6E9B" w:rsidRDefault="00A91B56" w:rsidP="008A0687">
      <w:pPr>
        <w:rPr>
          <w:rFonts w:asciiTheme="minorHAnsi" w:hAnsiTheme="minorHAnsi" w:cstheme="minorHAnsi"/>
          <w:b/>
          <w:bCs/>
        </w:rPr>
      </w:pPr>
    </w:p>
    <w:p w14:paraId="15ABDD0E" w14:textId="77777777" w:rsidR="00CD715F" w:rsidRPr="00BC6E9B" w:rsidRDefault="00A91B56" w:rsidP="00CD715F">
      <w:pPr>
        <w:keepNext/>
        <w:rPr>
          <w:rFonts w:asciiTheme="minorHAnsi" w:hAnsiTheme="minorHAnsi" w:cstheme="minorHAnsi"/>
        </w:rPr>
      </w:pPr>
      <w:r w:rsidRPr="00BC6E9B">
        <w:rPr>
          <w:rFonts w:asciiTheme="minorHAnsi" w:hAnsiTheme="minorHAnsi" w:cstheme="minorHAnsi"/>
          <w:b/>
          <w:bCs/>
          <w:noProof/>
        </w:rPr>
        <w:lastRenderedPageBreak/>
        <w:drawing>
          <wp:inline distT="0" distB="0" distL="0" distR="0" wp14:anchorId="1FDD2FB3" wp14:editId="3014543A">
            <wp:extent cx="6188710" cy="3356610"/>
            <wp:effectExtent l="0" t="0" r="2540" b="0"/>
            <wp:docPr id="1626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155B4DBD" w14:textId="77777777" w:rsidR="009F080B" w:rsidRPr="00BC6E9B" w:rsidRDefault="009F080B" w:rsidP="00CD715F">
      <w:pPr>
        <w:keepNext/>
        <w:rPr>
          <w:rFonts w:asciiTheme="minorHAnsi" w:hAnsiTheme="minorHAnsi" w:cstheme="minorHAnsi"/>
        </w:rPr>
      </w:pPr>
    </w:p>
    <w:p w14:paraId="37AE87DE" w14:textId="7866B506" w:rsidR="00EC49DF" w:rsidRPr="00BC6E9B" w:rsidRDefault="00CD715F" w:rsidP="00CD715F">
      <w:pPr>
        <w:pStyle w:val="Caption"/>
        <w:jc w:val="center"/>
        <w:rPr>
          <w:rFonts w:asciiTheme="minorHAnsi" w:hAnsiTheme="minorHAnsi" w:cstheme="minorHAnsi"/>
          <w:b w:val="0"/>
          <w:bCs w:val="0"/>
          <w:sz w:val="24"/>
          <w:szCs w:val="24"/>
        </w:rPr>
      </w:pPr>
      <w:bookmarkStart w:id="189" w:name="_Toc162879041"/>
      <w:bookmarkStart w:id="190" w:name="_Toc163739527"/>
      <w:bookmarkStart w:id="191" w:name="_Toc169603715"/>
      <w:bookmarkStart w:id="192" w:name="_Toc169605263"/>
      <w:bookmarkStart w:id="193" w:name="_Toc169613251"/>
      <w:bookmarkStart w:id="194" w:name="_Toc169800463"/>
      <w:bookmarkStart w:id="195" w:name="_Toc169864242"/>
      <w:bookmarkStart w:id="196" w:name="_Toc169879553"/>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Registration process flow</w:t>
      </w:r>
      <w:bookmarkEnd w:id="189"/>
      <w:bookmarkEnd w:id="190"/>
      <w:bookmarkEnd w:id="191"/>
      <w:bookmarkEnd w:id="192"/>
      <w:bookmarkEnd w:id="193"/>
      <w:bookmarkEnd w:id="194"/>
      <w:bookmarkEnd w:id="195"/>
      <w:bookmarkEnd w:id="196"/>
    </w:p>
    <w:p w14:paraId="1855C2A8" w14:textId="77777777" w:rsidR="00437977" w:rsidRPr="00BC6E9B" w:rsidRDefault="00437977" w:rsidP="008A0687">
      <w:pPr>
        <w:rPr>
          <w:rFonts w:asciiTheme="minorHAnsi" w:hAnsiTheme="minorHAnsi" w:cstheme="minorHAnsi"/>
          <w:b/>
          <w:bCs/>
        </w:rPr>
      </w:pPr>
    </w:p>
    <w:p w14:paraId="2B09EE83" w14:textId="77777777" w:rsidR="00437977" w:rsidRPr="00BC6E9B" w:rsidRDefault="00437977" w:rsidP="008A0687">
      <w:pPr>
        <w:rPr>
          <w:rFonts w:asciiTheme="minorHAnsi" w:hAnsiTheme="minorHAnsi" w:cstheme="minorHAnsi"/>
          <w:b/>
          <w:bCs/>
        </w:rPr>
      </w:pPr>
    </w:p>
    <w:p w14:paraId="4CA904C2" w14:textId="77777777" w:rsidR="00437977" w:rsidRPr="00BC6E9B" w:rsidRDefault="00437977" w:rsidP="008A0687">
      <w:pPr>
        <w:rPr>
          <w:rFonts w:asciiTheme="minorHAnsi" w:hAnsiTheme="minorHAnsi" w:cstheme="minorHAnsi"/>
          <w:b/>
          <w:bCs/>
        </w:rPr>
      </w:pPr>
    </w:p>
    <w:p w14:paraId="3E66D54F" w14:textId="77777777" w:rsidR="000C7714" w:rsidRPr="00BC6E9B" w:rsidRDefault="000C7714" w:rsidP="008A0687">
      <w:pPr>
        <w:rPr>
          <w:rFonts w:asciiTheme="minorHAnsi" w:hAnsiTheme="minorHAnsi" w:cstheme="minorHAnsi"/>
          <w:b/>
          <w:bCs/>
        </w:rPr>
      </w:pPr>
    </w:p>
    <w:p w14:paraId="1010C8E9" w14:textId="77777777" w:rsidR="000C7714" w:rsidRPr="00BC6E9B" w:rsidRDefault="000C7714" w:rsidP="008A0687">
      <w:pPr>
        <w:rPr>
          <w:rFonts w:asciiTheme="minorHAnsi" w:hAnsiTheme="minorHAnsi" w:cstheme="minorHAnsi"/>
          <w:b/>
          <w:bCs/>
        </w:rPr>
      </w:pPr>
    </w:p>
    <w:p w14:paraId="1F3AA3EC" w14:textId="69BE2609" w:rsidR="00F838EE" w:rsidRPr="00BC6E9B" w:rsidRDefault="00F838EE" w:rsidP="00270920">
      <w:pPr>
        <w:pStyle w:val="Heading2"/>
        <w:rPr>
          <w:rFonts w:asciiTheme="minorHAnsi" w:hAnsiTheme="minorHAnsi" w:cstheme="minorHAnsi"/>
        </w:rPr>
      </w:pPr>
      <w:bookmarkStart w:id="197" w:name="_Toc162878797"/>
      <w:bookmarkStart w:id="198" w:name="_Toc170398535"/>
      <w:r w:rsidRPr="00BC6E9B">
        <w:rPr>
          <w:rFonts w:asciiTheme="minorHAnsi" w:hAnsiTheme="minorHAnsi" w:cstheme="minorHAnsi"/>
        </w:rPr>
        <w:t>Gateway Regis</w:t>
      </w:r>
      <w:r w:rsidR="00A013B6" w:rsidRPr="00BC6E9B">
        <w:rPr>
          <w:rFonts w:asciiTheme="minorHAnsi" w:hAnsiTheme="minorHAnsi" w:cstheme="minorHAnsi"/>
        </w:rPr>
        <w:t>t</w:t>
      </w:r>
      <w:r w:rsidRPr="00BC6E9B">
        <w:rPr>
          <w:rFonts w:asciiTheme="minorHAnsi" w:hAnsiTheme="minorHAnsi" w:cstheme="minorHAnsi"/>
        </w:rPr>
        <w:t xml:space="preserve">ration </w:t>
      </w:r>
      <w:r w:rsidR="00CC7680" w:rsidRPr="00BC6E9B">
        <w:rPr>
          <w:rFonts w:asciiTheme="minorHAnsi" w:hAnsiTheme="minorHAnsi" w:cstheme="minorHAnsi"/>
        </w:rPr>
        <w:t>ACK</w:t>
      </w:r>
      <w:bookmarkEnd w:id="197"/>
      <w:bookmarkEnd w:id="198"/>
    </w:p>
    <w:p w14:paraId="72A7140C" w14:textId="76C1FCA8" w:rsidR="00F838EE" w:rsidRPr="00BC6E9B" w:rsidRDefault="006330E7" w:rsidP="003160C3">
      <w:pPr>
        <w:jc w:val="both"/>
        <w:rPr>
          <w:rFonts w:asciiTheme="minorHAnsi" w:hAnsiTheme="minorHAnsi" w:cstheme="minorHAnsi"/>
        </w:rPr>
      </w:pPr>
      <w:r w:rsidRPr="00BC6E9B">
        <w:rPr>
          <w:rFonts w:asciiTheme="minorHAnsi" w:hAnsiTheme="minorHAnsi" w:cstheme="minorHAnsi"/>
          <w:b/>
          <w:bCs/>
        </w:rPr>
        <w:t>Description</w:t>
      </w:r>
      <w:r w:rsidR="00F838EE" w:rsidRPr="00BC6E9B">
        <w:rPr>
          <w:rFonts w:asciiTheme="minorHAnsi" w:hAnsiTheme="minorHAnsi" w:cstheme="minorHAnsi"/>
        </w:rPr>
        <w:t>: This</w:t>
      </w:r>
      <w:r w:rsidR="00D52E3E" w:rsidRPr="00BC6E9B">
        <w:rPr>
          <w:rFonts w:asciiTheme="minorHAnsi" w:hAnsiTheme="minorHAnsi" w:cstheme="minorHAnsi"/>
        </w:rPr>
        <w:t xml:space="preserve"> </w:t>
      </w:r>
      <w:r w:rsidR="009C0281" w:rsidRPr="00BC6E9B">
        <w:rPr>
          <w:rFonts w:asciiTheme="minorHAnsi" w:hAnsiTheme="minorHAnsi" w:cstheme="minorHAnsi"/>
        </w:rPr>
        <w:t>ACK</w:t>
      </w:r>
      <w:r w:rsidR="00A841B1" w:rsidRPr="00BC6E9B">
        <w:rPr>
          <w:rFonts w:asciiTheme="minorHAnsi" w:hAnsiTheme="minorHAnsi" w:cstheme="minorHAnsi"/>
        </w:rPr>
        <w:t xml:space="preserve"> is used by cloud to know whether the Gwy registration was successful or not</w:t>
      </w:r>
      <w:r w:rsidR="00F838EE" w:rsidRPr="00BC6E9B">
        <w:rPr>
          <w:rFonts w:asciiTheme="minorHAnsi" w:hAnsiTheme="minorHAnsi" w:cstheme="minorHAnsi"/>
        </w:rPr>
        <w:t>.</w:t>
      </w:r>
      <w:r w:rsidR="00327659" w:rsidRPr="00BC6E9B">
        <w:rPr>
          <w:rFonts w:asciiTheme="minorHAnsi" w:hAnsiTheme="minorHAnsi" w:cstheme="minorHAnsi"/>
        </w:rPr>
        <w:t xml:space="preserve"> Gateway sends back this packet </w:t>
      </w:r>
      <w:r w:rsidR="00393495" w:rsidRPr="00BC6E9B">
        <w:rPr>
          <w:rFonts w:asciiTheme="minorHAnsi" w:hAnsiTheme="minorHAnsi" w:cstheme="minorHAnsi"/>
        </w:rPr>
        <w:t>af</w:t>
      </w:r>
      <w:r w:rsidR="00266187" w:rsidRPr="00BC6E9B">
        <w:rPr>
          <w:rFonts w:asciiTheme="minorHAnsi" w:hAnsiTheme="minorHAnsi" w:cstheme="minorHAnsi"/>
        </w:rPr>
        <w:t>ter</w:t>
      </w:r>
      <w:r w:rsidR="00327659" w:rsidRPr="00BC6E9B">
        <w:rPr>
          <w:rFonts w:asciiTheme="minorHAnsi" w:hAnsiTheme="minorHAnsi" w:cstheme="minorHAnsi"/>
        </w:rPr>
        <w:t xml:space="preserve"> receiving Gateway Registration packet.</w:t>
      </w:r>
    </w:p>
    <w:p w14:paraId="50D4710B" w14:textId="77777777" w:rsidR="003036FC" w:rsidRPr="00BC6E9B" w:rsidRDefault="003036FC" w:rsidP="00F838EE">
      <w:pPr>
        <w:rPr>
          <w:rFonts w:asciiTheme="minorHAnsi" w:hAnsiTheme="minorHAnsi" w:cstheme="minorHAnsi"/>
        </w:rPr>
      </w:pPr>
    </w:p>
    <w:p w14:paraId="5555FA11" w14:textId="521206FC" w:rsidR="00545040" w:rsidRPr="00BC6E9B" w:rsidRDefault="00DC090F" w:rsidP="00F838EE">
      <w:pPr>
        <w:rPr>
          <w:rFonts w:asciiTheme="minorHAnsi" w:hAnsiTheme="minorHAnsi" w:cstheme="minorHAnsi"/>
          <w:b/>
          <w:bCs/>
        </w:rPr>
      </w:pPr>
      <w:r w:rsidRPr="00BC6E9B">
        <w:rPr>
          <w:rFonts w:asciiTheme="minorHAnsi" w:hAnsiTheme="minorHAnsi" w:cstheme="minorHAnsi"/>
          <w:b/>
          <w:bCs/>
        </w:rPr>
        <w:t xml:space="preserve">Gateway Registration </w:t>
      </w:r>
      <w:r w:rsidR="00F90A2F" w:rsidRPr="00BC6E9B">
        <w:rPr>
          <w:rFonts w:asciiTheme="minorHAnsi" w:hAnsiTheme="minorHAnsi" w:cstheme="minorHAnsi"/>
          <w:b/>
          <w:bCs/>
        </w:rPr>
        <w:t>ACK JSON</w:t>
      </w:r>
      <w:r w:rsidR="00425D57" w:rsidRPr="00BC6E9B">
        <w:rPr>
          <w:rFonts w:asciiTheme="minorHAnsi" w:hAnsiTheme="minorHAnsi" w:cstheme="minorHAnsi"/>
          <w:b/>
          <w:bCs/>
        </w:rPr>
        <w:t xml:space="preserve"> </w:t>
      </w:r>
      <w:r w:rsidR="00545040" w:rsidRPr="00BC6E9B">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3414"/>
        <w:gridCol w:w="1418"/>
        <w:gridCol w:w="2516"/>
      </w:tblGrid>
      <w:tr w:rsidR="001278AF" w:rsidRPr="00BC6E9B" w14:paraId="0E9D4E0A" w14:textId="573834E7" w:rsidTr="00001055">
        <w:trPr>
          <w:jc w:val="center"/>
        </w:trPr>
        <w:tc>
          <w:tcPr>
            <w:tcW w:w="345" w:type="dxa"/>
          </w:tcPr>
          <w:p w14:paraId="294E14D2"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33817E74" w14:textId="77777777" w:rsidR="001278AF" w:rsidRPr="00BC6E9B" w:rsidRDefault="001278AF" w:rsidP="0038687A">
            <w:pPr>
              <w:jc w:val="center"/>
              <w:rPr>
                <w:rFonts w:asciiTheme="minorHAnsi" w:hAnsiTheme="minorHAnsi" w:cstheme="minorHAnsi"/>
              </w:rPr>
            </w:pPr>
          </w:p>
        </w:tc>
        <w:tc>
          <w:tcPr>
            <w:tcW w:w="282" w:type="dxa"/>
          </w:tcPr>
          <w:p w14:paraId="09DCEA88" w14:textId="77777777" w:rsidR="001278AF" w:rsidRPr="00BC6E9B" w:rsidRDefault="001278AF" w:rsidP="0038687A">
            <w:pPr>
              <w:jc w:val="center"/>
              <w:rPr>
                <w:rFonts w:asciiTheme="minorHAnsi" w:hAnsiTheme="minorHAnsi" w:cstheme="minorHAnsi"/>
              </w:rPr>
            </w:pPr>
          </w:p>
        </w:tc>
        <w:tc>
          <w:tcPr>
            <w:tcW w:w="3414" w:type="dxa"/>
          </w:tcPr>
          <w:p w14:paraId="7B1E1455" w14:textId="77777777" w:rsidR="001278AF" w:rsidRPr="00BC6E9B" w:rsidRDefault="001278AF" w:rsidP="0038687A">
            <w:pPr>
              <w:jc w:val="center"/>
              <w:rPr>
                <w:rFonts w:asciiTheme="minorHAnsi" w:hAnsiTheme="minorHAnsi" w:cstheme="minorHAnsi"/>
              </w:rPr>
            </w:pPr>
          </w:p>
        </w:tc>
        <w:tc>
          <w:tcPr>
            <w:tcW w:w="1418" w:type="dxa"/>
          </w:tcPr>
          <w:p w14:paraId="4BFEF22C" w14:textId="77777777" w:rsidR="001278AF" w:rsidRPr="00BC6E9B" w:rsidRDefault="001278AF" w:rsidP="0038687A">
            <w:pPr>
              <w:jc w:val="center"/>
              <w:rPr>
                <w:rFonts w:asciiTheme="minorHAnsi" w:hAnsiTheme="minorHAnsi" w:cstheme="minorHAnsi"/>
              </w:rPr>
            </w:pPr>
          </w:p>
        </w:tc>
        <w:tc>
          <w:tcPr>
            <w:tcW w:w="2516" w:type="dxa"/>
          </w:tcPr>
          <w:p w14:paraId="22526F9D" w14:textId="7EAB4C01" w:rsidR="001278AF" w:rsidRPr="00BC6E9B" w:rsidRDefault="005B545C" w:rsidP="0038687A">
            <w:pPr>
              <w:jc w:val="center"/>
              <w:rPr>
                <w:rFonts w:asciiTheme="minorHAnsi" w:hAnsiTheme="minorHAnsi" w:cstheme="minorHAnsi"/>
                <w:b/>
                <w:bCs/>
              </w:rPr>
            </w:pPr>
            <w:r w:rsidRPr="00BC6E9B">
              <w:rPr>
                <w:rFonts w:asciiTheme="minorHAnsi" w:hAnsiTheme="minorHAnsi" w:cstheme="minorHAnsi"/>
                <w:b/>
                <w:bCs/>
              </w:rPr>
              <w:t>Range</w:t>
            </w:r>
          </w:p>
        </w:tc>
      </w:tr>
      <w:tr w:rsidR="001278AF" w:rsidRPr="00BC6E9B" w14:paraId="5581536E" w14:textId="7C5D9C1E" w:rsidTr="00001055">
        <w:trPr>
          <w:jc w:val="center"/>
        </w:trPr>
        <w:tc>
          <w:tcPr>
            <w:tcW w:w="345" w:type="dxa"/>
          </w:tcPr>
          <w:p w14:paraId="43C7971F" w14:textId="77777777" w:rsidR="001278AF" w:rsidRPr="00BC6E9B" w:rsidRDefault="001278AF" w:rsidP="0038687A">
            <w:pPr>
              <w:jc w:val="center"/>
              <w:rPr>
                <w:rFonts w:asciiTheme="minorHAnsi" w:hAnsiTheme="minorHAnsi" w:cstheme="minorHAnsi"/>
              </w:rPr>
            </w:pPr>
          </w:p>
        </w:tc>
        <w:tc>
          <w:tcPr>
            <w:tcW w:w="1771" w:type="dxa"/>
          </w:tcPr>
          <w:p w14:paraId="5AFD50A9"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“JsonPacketId”</w:t>
            </w:r>
          </w:p>
        </w:tc>
        <w:tc>
          <w:tcPr>
            <w:tcW w:w="282" w:type="dxa"/>
          </w:tcPr>
          <w:p w14:paraId="430C396A"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47035F10"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0</w:t>
            </w:r>
          </w:p>
        </w:tc>
        <w:tc>
          <w:tcPr>
            <w:tcW w:w="1418" w:type="dxa"/>
          </w:tcPr>
          <w:p w14:paraId="6762D48F" w14:textId="77777777" w:rsidR="001278AF" w:rsidRPr="00BC6E9B" w:rsidRDefault="001278AF" w:rsidP="0038687A">
            <w:pPr>
              <w:pStyle w:val="ListBullet"/>
              <w:rPr>
                <w:rFonts w:asciiTheme="minorHAnsi" w:hAnsiTheme="minorHAnsi" w:cstheme="minorHAnsi"/>
              </w:rPr>
            </w:pPr>
            <w:r w:rsidRPr="00BC6E9B">
              <w:rPr>
                <w:rFonts w:asciiTheme="minorHAnsi" w:hAnsiTheme="minorHAnsi" w:cstheme="minorHAnsi"/>
              </w:rPr>
              <w:t>// (Number)</w:t>
            </w:r>
          </w:p>
        </w:tc>
        <w:tc>
          <w:tcPr>
            <w:tcW w:w="2516" w:type="dxa"/>
          </w:tcPr>
          <w:p w14:paraId="2E3B36F1" w14:textId="77777777" w:rsidR="001278AF" w:rsidRPr="00BC6E9B" w:rsidRDefault="001278AF" w:rsidP="0038687A">
            <w:pPr>
              <w:pStyle w:val="ListBullet"/>
              <w:rPr>
                <w:rFonts w:asciiTheme="minorHAnsi" w:hAnsiTheme="minorHAnsi" w:cstheme="minorHAnsi"/>
              </w:rPr>
            </w:pPr>
          </w:p>
        </w:tc>
      </w:tr>
      <w:tr w:rsidR="007613CC" w:rsidRPr="00BC6E9B" w14:paraId="75B7B7B9" w14:textId="77777777" w:rsidTr="00001055">
        <w:trPr>
          <w:jc w:val="center"/>
        </w:trPr>
        <w:tc>
          <w:tcPr>
            <w:tcW w:w="345" w:type="dxa"/>
          </w:tcPr>
          <w:p w14:paraId="207D3D6F" w14:textId="77777777" w:rsidR="007613CC" w:rsidRPr="00BC6E9B" w:rsidRDefault="007613CC" w:rsidP="0038687A">
            <w:pPr>
              <w:jc w:val="center"/>
              <w:rPr>
                <w:rFonts w:asciiTheme="minorHAnsi" w:hAnsiTheme="minorHAnsi" w:cstheme="minorHAnsi"/>
              </w:rPr>
            </w:pPr>
          </w:p>
        </w:tc>
        <w:tc>
          <w:tcPr>
            <w:tcW w:w="1771" w:type="dxa"/>
          </w:tcPr>
          <w:p w14:paraId="7FAA83D1" w14:textId="23639D24" w:rsidR="007613CC" w:rsidRPr="00BC6E9B" w:rsidRDefault="007613CC" w:rsidP="0038687A">
            <w:pPr>
              <w:rPr>
                <w:rFonts w:asciiTheme="minorHAnsi" w:hAnsiTheme="minorHAnsi" w:cstheme="minorHAnsi"/>
              </w:rPr>
            </w:pPr>
            <w:r w:rsidRPr="00BC6E9B">
              <w:rPr>
                <w:rFonts w:asciiTheme="minorHAnsi" w:hAnsiTheme="minorHAnsi" w:cstheme="minorHAnsi"/>
              </w:rPr>
              <w:t>“JsonAckName”</w:t>
            </w:r>
          </w:p>
        </w:tc>
        <w:tc>
          <w:tcPr>
            <w:tcW w:w="282" w:type="dxa"/>
          </w:tcPr>
          <w:p w14:paraId="4B8FE77B" w14:textId="4A22DCB9" w:rsidR="007613CC" w:rsidRPr="00BC6E9B" w:rsidRDefault="00B52D8E"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6AB02B94" w14:textId="2BB04828" w:rsidR="007613CC" w:rsidRPr="00BC6E9B" w:rsidRDefault="00001055" w:rsidP="0038687A">
            <w:pPr>
              <w:rPr>
                <w:rFonts w:asciiTheme="minorHAnsi" w:hAnsiTheme="minorHAnsi" w:cstheme="minorHAnsi"/>
              </w:rPr>
            </w:pPr>
            <w:r w:rsidRPr="00BC6E9B">
              <w:rPr>
                <w:rFonts w:asciiTheme="minorHAnsi" w:hAnsiTheme="minorHAnsi" w:cstheme="minorHAnsi"/>
              </w:rPr>
              <w:t>“Gwy Registration Ack”</w:t>
            </w:r>
          </w:p>
        </w:tc>
        <w:tc>
          <w:tcPr>
            <w:tcW w:w="1418" w:type="dxa"/>
          </w:tcPr>
          <w:p w14:paraId="0384BB10" w14:textId="6FC8A005" w:rsidR="007613CC" w:rsidRPr="00BC6E9B" w:rsidRDefault="00577DEF" w:rsidP="0038687A">
            <w:pPr>
              <w:pStyle w:val="ListBullet"/>
              <w:rPr>
                <w:rFonts w:asciiTheme="minorHAnsi" w:hAnsiTheme="minorHAnsi" w:cstheme="minorHAnsi"/>
              </w:rPr>
            </w:pPr>
            <w:r w:rsidRPr="00BC6E9B">
              <w:rPr>
                <w:rFonts w:asciiTheme="minorHAnsi" w:hAnsiTheme="minorHAnsi" w:cstheme="minorHAnsi"/>
              </w:rPr>
              <w:t>// (String)</w:t>
            </w:r>
          </w:p>
        </w:tc>
        <w:tc>
          <w:tcPr>
            <w:tcW w:w="2516" w:type="dxa"/>
          </w:tcPr>
          <w:p w14:paraId="160916AD" w14:textId="77777777" w:rsidR="007613CC" w:rsidRPr="00BC6E9B" w:rsidRDefault="007613CC" w:rsidP="0038687A">
            <w:pPr>
              <w:pStyle w:val="ListBullet"/>
              <w:rPr>
                <w:rFonts w:asciiTheme="minorHAnsi" w:hAnsiTheme="minorHAnsi" w:cstheme="minorHAnsi"/>
              </w:rPr>
            </w:pPr>
          </w:p>
        </w:tc>
      </w:tr>
      <w:tr w:rsidR="001278AF" w:rsidRPr="00BC6E9B" w14:paraId="753E1EB9" w14:textId="2CCF4D0A" w:rsidTr="00001055">
        <w:trPr>
          <w:jc w:val="center"/>
        </w:trPr>
        <w:tc>
          <w:tcPr>
            <w:tcW w:w="345" w:type="dxa"/>
          </w:tcPr>
          <w:p w14:paraId="5D6A88DD" w14:textId="77777777" w:rsidR="001278AF" w:rsidRPr="00BC6E9B" w:rsidRDefault="001278AF" w:rsidP="0038687A">
            <w:pPr>
              <w:jc w:val="center"/>
              <w:rPr>
                <w:rFonts w:asciiTheme="minorHAnsi" w:hAnsiTheme="minorHAnsi" w:cstheme="minorHAnsi"/>
              </w:rPr>
            </w:pPr>
          </w:p>
        </w:tc>
        <w:tc>
          <w:tcPr>
            <w:tcW w:w="1771" w:type="dxa"/>
          </w:tcPr>
          <w:p w14:paraId="5B116152"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“MsgSeqNo”</w:t>
            </w:r>
          </w:p>
        </w:tc>
        <w:tc>
          <w:tcPr>
            <w:tcW w:w="282" w:type="dxa"/>
          </w:tcPr>
          <w:p w14:paraId="44CF7B3A"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66B7443F"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12</w:t>
            </w:r>
          </w:p>
        </w:tc>
        <w:tc>
          <w:tcPr>
            <w:tcW w:w="1418" w:type="dxa"/>
          </w:tcPr>
          <w:p w14:paraId="1FC21F79" w14:textId="77777777" w:rsidR="001278AF" w:rsidRPr="00BC6E9B" w:rsidRDefault="001278AF" w:rsidP="0038687A">
            <w:pPr>
              <w:pStyle w:val="ListBullet"/>
              <w:rPr>
                <w:rFonts w:asciiTheme="minorHAnsi" w:hAnsiTheme="minorHAnsi" w:cstheme="minorHAnsi"/>
              </w:rPr>
            </w:pPr>
            <w:r w:rsidRPr="00BC6E9B">
              <w:rPr>
                <w:rFonts w:asciiTheme="minorHAnsi" w:hAnsiTheme="minorHAnsi" w:cstheme="minorHAnsi"/>
              </w:rPr>
              <w:t>// (Number)</w:t>
            </w:r>
          </w:p>
        </w:tc>
        <w:tc>
          <w:tcPr>
            <w:tcW w:w="2516" w:type="dxa"/>
          </w:tcPr>
          <w:p w14:paraId="27CB316E" w14:textId="4FE4F7A2" w:rsidR="001278AF" w:rsidRPr="00BC6E9B" w:rsidRDefault="001278AF" w:rsidP="005B545C">
            <w:pPr>
              <w:pStyle w:val="ListBullet"/>
              <w:jc w:val="center"/>
              <w:rPr>
                <w:rFonts w:asciiTheme="minorHAnsi" w:hAnsiTheme="minorHAnsi" w:cstheme="minorHAnsi"/>
              </w:rPr>
            </w:pPr>
            <w:r w:rsidRPr="00BC6E9B">
              <w:rPr>
                <w:rFonts w:asciiTheme="minorHAnsi" w:hAnsiTheme="minorHAnsi" w:cstheme="minorHAnsi"/>
              </w:rPr>
              <w:t>[0 - 65535]</w:t>
            </w:r>
          </w:p>
        </w:tc>
      </w:tr>
      <w:tr w:rsidR="001278AF" w:rsidRPr="00BC6E9B" w14:paraId="2BC5A701" w14:textId="6CD9368B" w:rsidTr="00001055">
        <w:trPr>
          <w:jc w:val="center"/>
        </w:trPr>
        <w:tc>
          <w:tcPr>
            <w:tcW w:w="345" w:type="dxa"/>
          </w:tcPr>
          <w:p w14:paraId="6B2DA121" w14:textId="77777777" w:rsidR="001278AF" w:rsidRPr="00BC6E9B" w:rsidRDefault="001278AF" w:rsidP="0038687A">
            <w:pPr>
              <w:jc w:val="center"/>
              <w:rPr>
                <w:rFonts w:asciiTheme="minorHAnsi" w:hAnsiTheme="minorHAnsi" w:cstheme="minorHAnsi"/>
              </w:rPr>
            </w:pPr>
          </w:p>
        </w:tc>
        <w:tc>
          <w:tcPr>
            <w:tcW w:w="1771" w:type="dxa"/>
          </w:tcPr>
          <w:p w14:paraId="508B6DFE"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“GwySerNo”</w:t>
            </w:r>
          </w:p>
        </w:tc>
        <w:tc>
          <w:tcPr>
            <w:tcW w:w="282" w:type="dxa"/>
          </w:tcPr>
          <w:p w14:paraId="10077E9F"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0A9148F8"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“GWY00001”</w:t>
            </w:r>
          </w:p>
        </w:tc>
        <w:tc>
          <w:tcPr>
            <w:tcW w:w="1418" w:type="dxa"/>
          </w:tcPr>
          <w:p w14:paraId="02A91635" w14:textId="77777777" w:rsidR="001278AF" w:rsidRPr="00BC6E9B" w:rsidRDefault="001278AF" w:rsidP="0038687A">
            <w:pPr>
              <w:pStyle w:val="ListBullet"/>
              <w:rPr>
                <w:rFonts w:asciiTheme="minorHAnsi" w:hAnsiTheme="minorHAnsi" w:cstheme="minorHAnsi"/>
              </w:rPr>
            </w:pPr>
            <w:r w:rsidRPr="00BC6E9B">
              <w:rPr>
                <w:rFonts w:asciiTheme="minorHAnsi" w:hAnsiTheme="minorHAnsi" w:cstheme="minorHAnsi"/>
              </w:rPr>
              <w:t>// (String)</w:t>
            </w:r>
          </w:p>
        </w:tc>
        <w:tc>
          <w:tcPr>
            <w:tcW w:w="2516" w:type="dxa"/>
          </w:tcPr>
          <w:p w14:paraId="640E50C1" w14:textId="10A44769" w:rsidR="001278AF" w:rsidRPr="00BC6E9B" w:rsidRDefault="001278AF" w:rsidP="005B545C">
            <w:pPr>
              <w:pStyle w:val="ListBullet"/>
              <w:jc w:val="center"/>
              <w:rPr>
                <w:rFonts w:asciiTheme="minorHAnsi" w:hAnsiTheme="minorHAnsi" w:cstheme="minorHAnsi"/>
              </w:rPr>
            </w:pPr>
            <w:r w:rsidRPr="00BC6E9B">
              <w:rPr>
                <w:rFonts w:asciiTheme="minorHAnsi" w:hAnsiTheme="minorHAnsi" w:cstheme="minorHAnsi"/>
              </w:rPr>
              <w:t>[00001 - 99999]</w:t>
            </w:r>
          </w:p>
        </w:tc>
      </w:tr>
      <w:tr w:rsidR="001278AF" w:rsidRPr="00BC6E9B" w14:paraId="6FFFEB97" w14:textId="081D3907" w:rsidTr="00001055">
        <w:trPr>
          <w:jc w:val="center"/>
        </w:trPr>
        <w:tc>
          <w:tcPr>
            <w:tcW w:w="345" w:type="dxa"/>
          </w:tcPr>
          <w:p w14:paraId="58A48A3C" w14:textId="77777777" w:rsidR="001278AF" w:rsidRPr="00BC6E9B" w:rsidRDefault="001278AF" w:rsidP="0038687A">
            <w:pPr>
              <w:jc w:val="center"/>
              <w:rPr>
                <w:rFonts w:asciiTheme="minorHAnsi" w:hAnsiTheme="minorHAnsi" w:cstheme="minorHAnsi"/>
              </w:rPr>
            </w:pPr>
          </w:p>
        </w:tc>
        <w:tc>
          <w:tcPr>
            <w:tcW w:w="1771" w:type="dxa"/>
          </w:tcPr>
          <w:p w14:paraId="3B580B78"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“Location”</w:t>
            </w:r>
          </w:p>
        </w:tc>
        <w:tc>
          <w:tcPr>
            <w:tcW w:w="282" w:type="dxa"/>
          </w:tcPr>
          <w:p w14:paraId="3BBCD51C"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564856D5" w14:textId="77777777" w:rsidR="001278AF" w:rsidRPr="00BC6E9B" w:rsidRDefault="001278AF" w:rsidP="0038687A">
            <w:pPr>
              <w:rPr>
                <w:rFonts w:asciiTheme="minorHAnsi" w:hAnsiTheme="minorHAnsi" w:cstheme="minorHAnsi"/>
              </w:rPr>
            </w:pPr>
            <w:r w:rsidRPr="00BC6E9B">
              <w:rPr>
                <w:rFonts w:asciiTheme="minorHAnsi" w:hAnsiTheme="minorHAnsi" w:cstheme="minorHAnsi"/>
              </w:rPr>
              <w:t>“1</w:t>
            </w:r>
            <w:r w:rsidRPr="00BC6E9B">
              <w:rPr>
                <w:rFonts w:asciiTheme="minorHAnsi" w:hAnsiTheme="minorHAnsi" w:cstheme="minorHAnsi"/>
                <w:vertAlign w:val="superscript"/>
              </w:rPr>
              <w:t>st</w:t>
            </w:r>
            <w:r w:rsidRPr="00BC6E9B">
              <w:rPr>
                <w:rFonts w:asciiTheme="minorHAnsi" w:hAnsiTheme="minorHAnsi" w:cstheme="minorHAnsi"/>
              </w:rPr>
              <w:t xml:space="preserve"> Floor”</w:t>
            </w:r>
          </w:p>
        </w:tc>
        <w:tc>
          <w:tcPr>
            <w:tcW w:w="1418" w:type="dxa"/>
          </w:tcPr>
          <w:p w14:paraId="3038040B" w14:textId="77777777" w:rsidR="001278AF" w:rsidRPr="00BC6E9B" w:rsidRDefault="001278AF" w:rsidP="0038687A">
            <w:pPr>
              <w:pStyle w:val="ListBullet"/>
              <w:rPr>
                <w:rFonts w:asciiTheme="minorHAnsi" w:hAnsiTheme="minorHAnsi" w:cstheme="minorHAnsi"/>
              </w:rPr>
            </w:pPr>
            <w:r w:rsidRPr="00BC6E9B">
              <w:rPr>
                <w:rFonts w:asciiTheme="minorHAnsi" w:hAnsiTheme="minorHAnsi" w:cstheme="minorHAnsi"/>
              </w:rPr>
              <w:t>// (String)</w:t>
            </w:r>
          </w:p>
        </w:tc>
        <w:tc>
          <w:tcPr>
            <w:tcW w:w="2516" w:type="dxa"/>
          </w:tcPr>
          <w:p w14:paraId="64217E28" w14:textId="7185FF1B" w:rsidR="001278AF" w:rsidRPr="00BC6E9B" w:rsidRDefault="00C12732" w:rsidP="005B545C">
            <w:pPr>
              <w:pStyle w:val="ListBullet"/>
              <w:jc w:val="center"/>
              <w:rPr>
                <w:rFonts w:asciiTheme="minorHAnsi" w:hAnsiTheme="minorHAnsi" w:cstheme="minorHAnsi"/>
              </w:rPr>
            </w:pPr>
            <w:r w:rsidRPr="00BC6E9B">
              <w:rPr>
                <w:rFonts w:asciiTheme="minorHAnsi" w:hAnsiTheme="minorHAnsi" w:cstheme="minorHAnsi"/>
              </w:rPr>
              <w:t>[30</w:t>
            </w:r>
            <w:r w:rsidR="001278AF" w:rsidRPr="00BC6E9B">
              <w:rPr>
                <w:rFonts w:asciiTheme="minorHAnsi" w:hAnsiTheme="minorHAnsi" w:cstheme="minorHAnsi"/>
              </w:rPr>
              <w:t xml:space="preserve"> chars long]</w:t>
            </w:r>
          </w:p>
        </w:tc>
      </w:tr>
      <w:tr w:rsidR="001278AF" w:rsidRPr="00BC6E9B" w14:paraId="0AAE4253" w14:textId="2FBDA583" w:rsidTr="00001055">
        <w:trPr>
          <w:jc w:val="center"/>
        </w:trPr>
        <w:tc>
          <w:tcPr>
            <w:tcW w:w="345" w:type="dxa"/>
          </w:tcPr>
          <w:p w14:paraId="097F9D93" w14:textId="77777777" w:rsidR="001278AF" w:rsidRPr="00BC6E9B" w:rsidRDefault="001278AF" w:rsidP="0038687A">
            <w:pPr>
              <w:jc w:val="center"/>
              <w:rPr>
                <w:rFonts w:asciiTheme="minorHAnsi" w:hAnsiTheme="minorHAnsi" w:cstheme="minorHAnsi"/>
              </w:rPr>
            </w:pPr>
          </w:p>
        </w:tc>
        <w:tc>
          <w:tcPr>
            <w:tcW w:w="1771" w:type="dxa"/>
          </w:tcPr>
          <w:p w14:paraId="7FCCB4AA" w14:textId="34C3EECE" w:rsidR="001278AF" w:rsidRPr="00BC6E9B" w:rsidRDefault="001278AF" w:rsidP="0038687A">
            <w:pPr>
              <w:rPr>
                <w:rFonts w:asciiTheme="minorHAnsi" w:hAnsiTheme="minorHAnsi" w:cstheme="minorHAnsi"/>
              </w:rPr>
            </w:pPr>
            <w:r w:rsidRPr="00BC6E9B">
              <w:rPr>
                <w:rFonts w:asciiTheme="minorHAnsi" w:hAnsiTheme="minorHAnsi" w:cstheme="minorHAnsi"/>
              </w:rPr>
              <w:t>“ErrorCode”</w:t>
            </w:r>
          </w:p>
        </w:tc>
        <w:tc>
          <w:tcPr>
            <w:tcW w:w="282" w:type="dxa"/>
          </w:tcPr>
          <w:p w14:paraId="6B3BDAA9" w14:textId="5BAD2469"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3414" w:type="dxa"/>
          </w:tcPr>
          <w:p w14:paraId="72407DCD" w14:textId="1C5AA63D" w:rsidR="001278AF" w:rsidRPr="00BC6E9B" w:rsidRDefault="001278AF" w:rsidP="0038687A">
            <w:pPr>
              <w:rPr>
                <w:rFonts w:asciiTheme="minorHAnsi" w:hAnsiTheme="minorHAnsi" w:cstheme="minorHAnsi"/>
              </w:rPr>
            </w:pPr>
            <w:r w:rsidRPr="00BC6E9B">
              <w:rPr>
                <w:rFonts w:asciiTheme="minorHAnsi" w:hAnsiTheme="minorHAnsi" w:cstheme="minorHAnsi"/>
              </w:rPr>
              <w:t>0</w:t>
            </w:r>
          </w:p>
        </w:tc>
        <w:tc>
          <w:tcPr>
            <w:tcW w:w="1418" w:type="dxa"/>
          </w:tcPr>
          <w:p w14:paraId="2F271DC8" w14:textId="1999B711" w:rsidR="001278AF" w:rsidRPr="00BC6E9B" w:rsidRDefault="001278AF" w:rsidP="0038687A">
            <w:pPr>
              <w:pStyle w:val="ListBullet"/>
              <w:rPr>
                <w:rFonts w:asciiTheme="minorHAnsi" w:hAnsiTheme="minorHAnsi" w:cstheme="minorHAnsi"/>
              </w:rPr>
            </w:pPr>
            <w:r w:rsidRPr="00BC6E9B">
              <w:rPr>
                <w:rFonts w:asciiTheme="minorHAnsi" w:hAnsiTheme="minorHAnsi" w:cstheme="minorHAnsi"/>
              </w:rPr>
              <w:t>// (Number)</w:t>
            </w:r>
          </w:p>
        </w:tc>
        <w:tc>
          <w:tcPr>
            <w:tcW w:w="2516" w:type="dxa"/>
          </w:tcPr>
          <w:p w14:paraId="19835DAC" w14:textId="77777777" w:rsidR="001278AF" w:rsidRPr="00BC6E9B" w:rsidRDefault="001278AF" w:rsidP="0038687A">
            <w:pPr>
              <w:pStyle w:val="ListBullet"/>
              <w:rPr>
                <w:rFonts w:asciiTheme="minorHAnsi" w:hAnsiTheme="minorHAnsi" w:cstheme="minorHAnsi"/>
              </w:rPr>
            </w:pPr>
          </w:p>
        </w:tc>
      </w:tr>
      <w:tr w:rsidR="001278AF" w:rsidRPr="00BC6E9B" w14:paraId="41BFFAEF" w14:textId="7F6491CD" w:rsidTr="00001055">
        <w:trPr>
          <w:jc w:val="center"/>
        </w:trPr>
        <w:tc>
          <w:tcPr>
            <w:tcW w:w="345" w:type="dxa"/>
          </w:tcPr>
          <w:p w14:paraId="47FDF8A4" w14:textId="77777777" w:rsidR="001278AF" w:rsidRPr="00BC6E9B" w:rsidRDefault="001278AF"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75387DEC" w14:textId="77777777" w:rsidR="001278AF" w:rsidRPr="00BC6E9B" w:rsidRDefault="001278AF" w:rsidP="0038687A">
            <w:pPr>
              <w:rPr>
                <w:rFonts w:asciiTheme="minorHAnsi" w:hAnsiTheme="minorHAnsi" w:cstheme="minorHAnsi"/>
              </w:rPr>
            </w:pPr>
          </w:p>
        </w:tc>
        <w:tc>
          <w:tcPr>
            <w:tcW w:w="282" w:type="dxa"/>
          </w:tcPr>
          <w:p w14:paraId="1343B87B" w14:textId="77777777" w:rsidR="001278AF" w:rsidRPr="00BC6E9B" w:rsidRDefault="001278AF" w:rsidP="0038687A">
            <w:pPr>
              <w:jc w:val="center"/>
              <w:rPr>
                <w:rFonts w:asciiTheme="minorHAnsi" w:hAnsiTheme="minorHAnsi" w:cstheme="minorHAnsi"/>
              </w:rPr>
            </w:pPr>
          </w:p>
        </w:tc>
        <w:tc>
          <w:tcPr>
            <w:tcW w:w="3414" w:type="dxa"/>
          </w:tcPr>
          <w:p w14:paraId="2808EFF9" w14:textId="77777777" w:rsidR="001278AF" w:rsidRPr="00BC6E9B" w:rsidRDefault="001278AF" w:rsidP="0038687A">
            <w:pPr>
              <w:rPr>
                <w:rFonts w:asciiTheme="minorHAnsi" w:hAnsiTheme="minorHAnsi" w:cstheme="minorHAnsi"/>
              </w:rPr>
            </w:pPr>
          </w:p>
        </w:tc>
        <w:tc>
          <w:tcPr>
            <w:tcW w:w="1418" w:type="dxa"/>
          </w:tcPr>
          <w:p w14:paraId="79EADA27" w14:textId="77777777" w:rsidR="001278AF" w:rsidRPr="00BC6E9B" w:rsidRDefault="001278AF" w:rsidP="0038687A">
            <w:pPr>
              <w:pStyle w:val="ListBullet"/>
              <w:rPr>
                <w:rFonts w:asciiTheme="minorHAnsi" w:hAnsiTheme="minorHAnsi" w:cstheme="minorHAnsi"/>
              </w:rPr>
            </w:pPr>
          </w:p>
        </w:tc>
        <w:tc>
          <w:tcPr>
            <w:tcW w:w="2516" w:type="dxa"/>
          </w:tcPr>
          <w:p w14:paraId="503A5ACF" w14:textId="77777777" w:rsidR="001278AF" w:rsidRPr="00BC6E9B" w:rsidRDefault="001278AF" w:rsidP="0038687A">
            <w:pPr>
              <w:pStyle w:val="ListBullet"/>
              <w:rPr>
                <w:rFonts w:asciiTheme="minorHAnsi" w:hAnsiTheme="minorHAnsi" w:cstheme="minorHAnsi"/>
              </w:rPr>
            </w:pPr>
          </w:p>
        </w:tc>
      </w:tr>
    </w:tbl>
    <w:p w14:paraId="318B9572" w14:textId="3ABEEB09" w:rsidR="00F838EE" w:rsidRPr="00BC6E9B" w:rsidRDefault="00F838EE" w:rsidP="00F838EE">
      <w:pPr>
        <w:rPr>
          <w:rFonts w:asciiTheme="minorHAnsi" w:hAnsiTheme="minorHAnsi" w:cstheme="minorHAnsi"/>
        </w:rPr>
      </w:pPr>
    </w:p>
    <w:p w14:paraId="5A825107" w14:textId="6C2513DC" w:rsidR="00916B48" w:rsidRPr="00BC6E9B" w:rsidRDefault="00916B48" w:rsidP="00F838EE">
      <w:pPr>
        <w:rPr>
          <w:rFonts w:asciiTheme="minorHAnsi" w:hAnsiTheme="minorHAnsi" w:cstheme="minorHAnsi"/>
          <w:b/>
          <w:bCs/>
        </w:rPr>
      </w:pPr>
      <w:r w:rsidRPr="00BC6E9B">
        <w:rPr>
          <w:rFonts w:asciiTheme="minorHAnsi" w:hAnsiTheme="minorHAnsi" w:cstheme="minorHAnsi"/>
          <w:b/>
          <w:bCs/>
        </w:rPr>
        <w:t>Link To Error Code</w:t>
      </w:r>
      <w:r w:rsidR="00700B7F" w:rsidRPr="00BC6E9B">
        <w:rPr>
          <w:rFonts w:asciiTheme="minorHAnsi" w:hAnsiTheme="minorHAnsi" w:cstheme="minorHAnsi"/>
          <w:b/>
          <w:bCs/>
        </w:rPr>
        <w:t xml:space="preserve"> Reference</w:t>
      </w:r>
      <w:r w:rsidRPr="00BC6E9B">
        <w:rPr>
          <w:rFonts w:asciiTheme="minorHAnsi" w:hAnsiTheme="minorHAnsi" w:cstheme="minorHAnsi"/>
          <w:b/>
          <w:bCs/>
        </w:rPr>
        <w:t>:</w:t>
      </w:r>
      <w:r w:rsidR="00700B7F" w:rsidRPr="00BC6E9B">
        <w:rPr>
          <w:rFonts w:asciiTheme="minorHAnsi" w:hAnsiTheme="minorHAnsi" w:cstheme="minorHAnsi"/>
          <w:b/>
          <w:bCs/>
        </w:rPr>
        <w:t xml:space="preserve"> </w:t>
      </w:r>
      <w:r w:rsidRPr="00BC6E9B">
        <w:rPr>
          <w:rFonts w:asciiTheme="minorHAnsi" w:hAnsiTheme="minorHAnsi" w:cstheme="minorHAnsi"/>
          <w:b/>
          <w:bCs/>
        </w:rPr>
        <w:t xml:space="preserve"> </w:t>
      </w:r>
      <w:hyperlink w:anchor="_Common_Error_codes" w:history="1">
        <w:r w:rsidR="00700B7F" w:rsidRPr="00BC6E9B">
          <w:rPr>
            <w:rStyle w:val="Hyperlink"/>
            <w:rFonts w:asciiTheme="minorHAnsi" w:hAnsiTheme="minorHAnsi" w:cstheme="minorHAnsi"/>
            <w:b/>
            <w:bCs/>
          </w:rPr>
          <w:t>Error Codes</w:t>
        </w:r>
      </w:hyperlink>
    </w:p>
    <w:p w14:paraId="701673B7" w14:textId="77777777" w:rsidR="00916B48" w:rsidRPr="00BC6E9B" w:rsidRDefault="00916B48" w:rsidP="00F838EE">
      <w:pPr>
        <w:rPr>
          <w:rFonts w:asciiTheme="minorHAnsi" w:hAnsiTheme="minorHAnsi" w:cstheme="minorHAnsi"/>
        </w:rPr>
      </w:pPr>
    </w:p>
    <w:p w14:paraId="35D020EA" w14:textId="21F2E2BE" w:rsidR="00056CFB" w:rsidRPr="00BC6E9B" w:rsidRDefault="00056CFB" w:rsidP="00056CFB">
      <w:pPr>
        <w:rPr>
          <w:rFonts w:asciiTheme="minorHAnsi" w:hAnsiTheme="minorHAnsi" w:cstheme="minorHAnsi"/>
          <w:b/>
          <w:bCs/>
        </w:rPr>
      </w:pPr>
      <w:r w:rsidRPr="00BC6E9B">
        <w:rPr>
          <w:rFonts w:asciiTheme="minorHAnsi" w:hAnsiTheme="minorHAnsi" w:cstheme="minorHAnsi"/>
          <w:b/>
          <w:bCs/>
        </w:rPr>
        <w:t xml:space="preserve">Process flow </w:t>
      </w:r>
      <w:r w:rsidR="00877435" w:rsidRPr="00BC6E9B">
        <w:rPr>
          <w:rFonts w:asciiTheme="minorHAnsi" w:hAnsiTheme="minorHAnsi" w:cstheme="minorHAnsi"/>
          <w:b/>
          <w:bCs/>
        </w:rPr>
        <w:t>diagram:</w:t>
      </w:r>
      <w:r w:rsidRPr="00BC6E9B">
        <w:rPr>
          <w:rFonts w:asciiTheme="minorHAnsi" w:hAnsiTheme="minorHAnsi" w:cstheme="minorHAnsi"/>
          <w:b/>
          <w:bCs/>
        </w:rPr>
        <w:t xml:space="preserve"> </w:t>
      </w:r>
    </w:p>
    <w:p w14:paraId="3D104FBF" w14:textId="77777777" w:rsidR="00056CFB" w:rsidRPr="00BC6E9B" w:rsidRDefault="00056CFB" w:rsidP="00F838EE">
      <w:pPr>
        <w:rPr>
          <w:rFonts w:asciiTheme="minorHAnsi" w:hAnsiTheme="minorHAnsi" w:cstheme="minorHAnsi"/>
        </w:rPr>
      </w:pPr>
    </w:p>
    <w:p w14:paraId="6DAD4A34" w14:textId="77777777" w:rsidR="00BD1516" w:rsidRPr="00BC6E9B" w:rsidRDefault="00056CFB" w:rsidP="00BD1516">
      <w:pPr>
        <w:keepNext/>
        <w:rPr>
          <w:rFonts w:asciiTheme="minorHAnsi" w:hAnsiTheme="minorHAnsi" w:cstheme="minorHAnsi"/>
        </w:rPr>
      </w:pPr>
      <w:r w:rsidRPr="00BC6E9B">
        <w:rPr>
          <w:rFonts w:asciiTheme="minorHAnsi" w:hAnsiTheme="minorHAnsi" w:cstheme="minorHAnsi"/>
          <w:b/>
          <w:bCs/>
          <w:noProof/>
        </w:rPr>
        <w:drawing>
          <wp:inline distT="0" distB="0" distL="0" distR="0" wp14:anchorId="4614C44E" wp14:editId="748637AF">
            <wp:extent cx="6188710" cy="3356610"/>
            <wp:effectExtent l="0" t="0" r="2540" b="0"/>
            <wp:docPr id="9295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138" name=""/>
                    <pic:cNvPicPr/>
                  </pic:nvPicPr>
                  <pic:blipFill>
                    <a:blip r:embed="rId10"/>
                    <a:stretch>
                      <a:fillRect/>
                    </a:stretch>
                  </pic:blipFill>
                  <pic:spPr>
                    <a:xfrm>
                      <a:off x="0" y="0"/>
                      <a:ext cx="6188710" cy="3356610"/>
                    </a:xfrm>
                    <a:prstGeom prst="rect">
                      <a:avLst/>
                    </a:prstGeom>
                  </pic:spPr>
                </pic:pic>
              </a:graphicData>
            </a:graphic>
          </wp:inline>
        </w:drawing>
      </w:r>
    </w:p>
    <w:p w14:paraId="6DC4B317" w14:textId="77777777" w:rsidR="00BD1516" w:rsidRPr="00BC6E9B" w:rsidRDefault="00BD1516" w:rsidP="00BD1516">
      <w:pPr>
        <w:keepNext/>
        <w:rPr>
          <w:rFonts w:asciiTheme="minorHAnsi" w:hAnsiTheme="minorHAnsi" w:cstheme="minorHAnsi"/>
        </w:rPr>
      </w:pPr>
    </w:p>
    <w:p w14:paraId="27FEB8E9" w14:textId="28907DCC" w:rsidR="00CA41D5" w:rsidRPr="00BC6E9B" w:rsidRDefault="00BD1516" w:rsidP="00BD1516">
      <w:pPr>
        <w:pStyle w:val="Caption"/>
        <w:jc w:val="center"/>
        <w:rPr>
          <w:rFonts w:asciiTheme="minorHAnsi" w:hAnsiTheme="minorHAnsi" w:cstheme="minorHAnsi"/>
          <w:sz w:val="24"/>
          <w:szCs w:val="24"/>
        </w:rPr>
      </w:pPr>
      <w:bookmarkStart w:id="199" w:name="_Toc162879042"/>
      <w:bookmarkStart w:id="200" w:name="_Toc163739528"/>
      <w:bookmarkStart w:id="201" w:name="_Toc169603716"/>
      <w:bookmarkStart w:id="202" w:name="_Toc169605264"/>
      <w:bookmarkStart w:id="203" w:name="_Toc169613252"/>
      <w:bookmarkStart w:id="204" w:name="_Toc169800464"/>
      <w:bookmarkStart w:id="205" w:name="_Toc169864243"/>
      <w:bookmarkStart w:id="206" w:name="_Toc169879554"/>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Registration process flow</w:t>
      </w:r>
      <w:bookmarkEnd w:id="199"/>
      <w:bookmarkEnd w:id="200"/>
      <w:bookmarkEnd w:id="201"/>
      <w:bookmarkEnd w:id="202"/>
      <w:bookmarkEnd w:id="203"/>
      <w:bookmarkEnd w:id="204"/>
      <w:bookmarkEnd w:id="205"/>
      <w:bookmarkEnd w:id="206"/>
    </w:p>
    <w:p w14:paraId="127A95EF" w14:textId="7703E1BF" w:rsidR="009D4FD7" w:rsidRPr="00BC6E9B" w:rsidRDefault="009D4FD7" w:rsidP="00F838EE">
      <w:pPr>
        <w:rPr>
          <w:rFonts w:asciiTheme="minorHAnsi" w:hAnsiTheme="minorHAnsi" w:cstheme="minorHAnsi"/>
        </w:rPr>
      </w:pPr>
    </w:p>
    <w:p w14:paraId="5338F34B" w14:textId="77777777" w:rsidR="009D4FD7" w:rsidRPr="00BC6E9B" w:rsidRDefault="009D4FD7" w:rsidP="00F838EE">
      <w:pPr>
        <w:rPr>
          <w:rFonts w:asciiTheme="minorHAnsi" w:hAnsiTheme="minorHAnsi" w:cstheme="minorHAnsi"/>
        </w:rPr>
      </w:pPr>
    </w:p>
    <w:p w14:paraId="30516565" w14:textId="77777777" w:rsidR="008B432C" w:rsidRPr="00BC6E9B" w:rsidRDefault="008B432C" w:rsidP="00F838EE">
      <w:pPr>
        <w:rPr>
          <w:rFonts w:asciiTheme="minorHAnsi" w:hAnsiTheme="minorHAnsi" w:cstheme="minorHAnsi"/>
        </w:rPr>
      </w:pPr>
    </w:p>
    <w:p w14:paraId="2A663FEF" w14:textId="35EB9BF3" w:rsidR="00A72070" w:rsidRPr="00BC6E9B" w:rsidRDefault="00A72070" w:rsidP="00270920">
      <w:pPr>
        <w:pStyle w:val="Heading2"/>
        <w:rPr>
          <w:rFonts w:asciiTheme="minorHAnsi" w:hAnsiTheme="minorHAnsi" w:cstheme="minorHAnsi"/>
        </w:rPr>
      </w:pPr>
      <w:bookmarkStart w:id="207" w:name="_Gateway_AC_Remote"/>
      <w:bookmarkStart w:id="208" w:name="_Toc162878798"/>
      <w:bookmarkStart w:id="209" w:name="_Toc170398536"/>
      <w:bookmarkEnd w:id="207"/>
      <w:r w:rsidRPr="00BC6E9B">
        <w:rPr>
          <w:rFonts w:asciiTheme="minorHAnsi" w:hAnsiTheme="minorHAnsi" w:cstheme="minorHAnsi"/>
        </w:rPr>
        <w:t xml:space="preserve">Gateway </w:t>
      </w:r>
      <w:r w:rsidR="006E1E54" w:rsidRPr="00BC6E9B">
        <w:rPr>
          <w:rFonts w:asciiTheme="minorHAnsi" w:hAnsiTheme="minorHAnsi" w:cstheme="minorHAnsi"/>
        </w:rPr>
        <w:t xml:space="preserve">AC Remote </w:t>
      </w:r>
      <w:r w:rsidRPr="00BC6E9B">
        <w:rPr>
          <w:rFonts w:asciiTheme="minorHAnsi" w:hAnsiTheme="minorHAnsi" w:cstheme="minorHAnsi"/>
        </w:rPr>
        <w:t xml:space="preserve">Configuration </w:t>
      </w:r>
      <w:r w:rsidR="00CC7680" w:rsidRPr="00BC6E9B">
        <w:rPr>
          <w:rFonts w:asciiTheme="minorHAnsi" w:hAnsiTheme="minorHAnsi" w:cstheme="minorHAnsi"/>
        </w:rPr>
        <w:t>ACK</w:t>
      </w:r>
      <w:bookmarkEnd w:id="208"/>
      <w:bookmarkEnd w:id="209"/>
    </w:p>
    <w:p w14:paraId="2FAF6DF8" w14:textId="3D82C8E5" w:rsidR="00A72070" w:rsidRPr="00BC6E9B" w:rsidRDefault="002411A8" w:rsidP="000408F2">
      <w:pPr>
        <w:jc w:val="both"/>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w:t>
      </w:r>
      <w:r w:rsidR="00A72070" w:rsidRPr="00BC6E9B">
        <w:rPr>
          <w:rFonts w:asciiTheme="minorHAnsi" w:hAnsiTheme="minorHAnsi" w:cstheme="minorHAnsi"/>
        </w:rPr>
        <w:t xml:space="preserve"> This</w:t>
      </w:r>
      <w:r w:rsidR="00C57DA9" w:rsidRPr="00BC6E9B">
        <w:rPr>
          <w:rFonts w:asciiTheme="minorHAnsi" w:hAnsiTheme="minorHAnsi" w:cstheme="minorHAnsi"/>
        </w:rPr>
        <w:t xml:space="preserve"> is an ACK sent by Gwy to Cloud when the Gwy </w:t>
      </w:r>
      <w:r w:rsidR="00442377" w:rsidRPr="00BC6E9B">
        <w:rPr>
          <w:rFonts w:asciiTheme="minorHAnsi" w:hAnsiTheme="minorHAnsi" w:cstheme="minorHAnsi"/>
        </w:rPr>
        <w:t>is successfully configured with an AC remote</w:t>
      </w:r>
      <w:r w:rsidR="00A72070" w:rsidRPr="00BC6E9B">
        <w:rPr>
          <w:rFonts w:asciiTheme="minorHAnsi" w:hAnsiTheme="minorHAnsi" w:cstheme="minorHAnsi"/>
        </w:rPr>
        <w:t>.</w:t>
      </w:r>
      <w:r w:rsidR="009A2C07" w:rsidRPr="00BC6E9B">
        <w:rPr>
          <w:rFonts w:asciiTheme="minorHAnsi" w:hAnsiTheme="minorHAnsi" w:cstheme="minorHAnsi"/>
        </w:rPr>
        <w:t xml:space="preserve"> When Gwy is in </w:t>
      </w:r>
      <w:r w:rsidR="003B4623" w:rsidRPr="00BC6E9B">
        <w:rPr>
          <w:rFonts w:asciiTheme="minorHAnsi" w:hAnsiTheme="minorHAnsi" w:cstheme="minorHAnsi"/>
        </w:rPr>
        <w:t xml:space="preserve">AC Remote </w:t>
      </w:r>
      <w:r w:rsidR="009A2C07" w:rsidRPr="00BC6E9B">
        <w:rPr>
          <w:rFonts w:asciiTheme="minorHAnsi" w:hAnsiTheme="minorHAnsi" w:cstheme="minorHAnsi"/>
        </w:rPr>
        <w:t>Configuration mode (</w:t>
      </w:r>
      <w:r w:rsidR="007C1CBF" w:rsidRPr="00BC6E9B">
        <w:rPr>
          <w:rFonts w:asciiTheme="minorHAnsi" w:hAnsiTheme="minorHAnsi" w:cstheme="minorHAnsi"/>
        </w:rPr>
        <w:t xml:space="preserve">Slow </w:t>
      </w:r>
      <w:r w:rsidR="009A2C07" w:rsidRPr="00BC6E9B">
        <w:rPr>
          <w:rFonts w:asciiTheme="minorHAnsi" w:hAnsiTheme="minorHAnsi" w:cstheme="minorHAnsi"/>
        </w:rPr>
        <w:t xml:space="preserve">Blinking BLUE light), </w:t>
      </w:r>
      <w:r w:rsidR="004B6915" w:rsidRPr="00BC6E9B">
        <w:rPr>
          <w:rFonts w:asciiTheme="minorHAnsi" w:hAnsiTheme="minorHAnsi" w:cstheme="minorHAnsi"/>
        </w:rPr>
        <w:t xml:space="preserve">and AC remote is pressed in-front of the IR receiver in the Gwy, it will get configured </w:t>
      </w:r>
      <w:r w:rsidR="00AB12B3" w:rsidRPr="00BC6E9B">
        <w:rPr>
          <w:rFonts w:asciiTheme="minorHAnsi" w:hAnsiTheme="minorHAnsi" w:cstheme="minorHAnsi"/>
        </w:rPr>
        <w:t xml:space="preserve">to act as that AC remote from there on </w:t>
      </w:r>
      <w:r w:rsidR="004B6915" w:rsidRPr="00BC6E9B">
        <w:rPr>
          <w:rFonts w:asciiTheme="minorHAnsi" w:hAnsiTheme="minorHAnsi" w:cstheme="minorHAnsi"/>
        </w:rPr>
        <w:t>and send this ACK to the cloud.</w:t>
      </w:r>
    </w:p>
    <w:p w14:paraId="1926898E" w14:textId="77777777" w:rsidR="004E61DD" w:rsidRPr="00BC6E9B" w:rsidRDefault="004E61DD" w:rsidP="00A72070">
      <w:pPr>
        <w:rPr>
          <w:rFonts w:asciiTheme="minorHAnsi" w:hAnsiTheme="minorHAnsi" w:cstheme="minorHAnsi"/>
        </w:rPr>
      </w:pPr>
    </w:p>
    <w:p w14:paraId="6B2136B5" w14:textId="4778CCE3" w:rsidR="004E61DD" w:rsidRPr="00BC6E9B" w:rsidRDefault="004E61DD" w:rsidP="000408F2">
      <w:pPr>
        <w:jc w:val="both"/>
        <w:rPr>
          <w:rFonts w:asciiTheme="minorHAnsi" w:hAnsiTheme="minorHAnsi" w:cstheme="minorHAnsi"/>
          <w:b/>
          <w:bCs/>
        </w:rPr>
      </w:pPr>
      <w:r w:rsidRPr="00BC6E9B">
        <w:rPr>
          <w:rFonts w:asciiTheme="minorHAnsi" w:hAnsiTheme="minorHAnsi" w:cstheme="minorHAnsi"/>
          <w:b/>
          <w:bCs/>
        </w:rPr>
        <w:t xml:space="preserve">LED Indication: </w:t>
      </w:r>
      <w:r w:rsidR="00087B0A" w:rsidRPr="00BC6E9B">
        <w:rPr>
          <w:rFonts w:asciiTheme="minorHAnsi" w:hAnsiTheme="minorHAnsi" w:cstheme="minorHAnsi"/>
        </w:rPr>
        <w:t xml:space="preserve">If </w:t>
      </w:r>
      <w:r w:rsidR="001B40A3" w:rsidRPr="00BC6E9B">
        <w:rPr>
          <w:rFonts w:asciiTheme="minorHAnsi" w:hAnsiTheme="minorHAnsi" w:cstheme="minorHAnsi"/>
        </w:rPr>
        <w:t xml:space="preserve">not </w:t>
      </w:r>
      <w:r w:rsidR="00087B0A" w:rsidRPr="00BC6E9B">
        <w:rPr>
          <w:rFonts w:asciiTheme="minorHAnsi" w:hAnsiTheme="minorHAnsi" w:cstheme="minorHAnsi"/>
        </w:rPr>
        <w:t xml:space="preserve">configured, Gateway will </w:t>
      </w:r>
      <w:r w:rsidR="00AE1C83">
        <w:rPr>
          <w:rFonts w:asciiTheme="minorHAnsi" w:hAnsiTheme="minorHAnsi" w:cstheme="minorHAnsi"/>
        </w:rPr>
        <w:t>glow Solid BLUE LED</w:t>
      </w:r>
      <w:r w:rsidR="004B624B" w:rsidRPr="00BC6E9B">
        <w:rPr>
          <w:rFonts w:asciiTheme="minorHAnsi" w:hAnsiTheme="minorHAnsi" w:cstheme="minorHAnsi"/>
        </w:rPr>
        <w:t xml:space="preserve">, meaning the Gateway is in </w:t>
      </w:r>
      <w:r w:rsidR="004F5391" w:rsidRPr="00BC6E9B">
        <w:rPr>
          <w:rFonts w:asciiTheme="minorHAnsi" w:hAnsiTheme="minorHAnsi" w:cstheme="minorHAnsi"/>
        </w:rPr>
        <w:t xml:space="preserve">AC Remote </w:t>
      </w:r>
      <w:r w:rsidR="004B624B" w:rsidRPr="00BC6E9B">
        <w:rPr>
          <w:rFonts w:asciiTheme="minorHAnsi" w:hAnsiTheme="minorHAnsi" w:cstheme="minorHAnsi"/>
        </w:rPr>
        <w:t>configuration m</w:t>
      </w:r>
      <w:r w:rsidR="003102AC" w:rsidRPr="00BC6E9B">
        <w:rPr>
          <w:rFonts w:asciiTheme="minorHAnsi" w:hAnsiTheme="minorHAnsi" w:cstheme="minorHAnsi"/>
        </w:rPr>
        <w:t>ode.</w:t>
      </w:r>
    </w:p>
    <w:p w14:paraId="244F99D8" w14:textId="77777777" w:rsidR="006C4959" w:rsidRPr="00BC6E9B" w:rsidRDefault="006C4959" w:rsidP="00A72070">
      <w:pPr>
        <w:rPr>
          <w:rFonts w:asciiTheme="minorHAnsi" w:hAnsiTheme="minorHAnsi" w:cstheme="minorHAnsi"/>
        </w:rPr>
      </w:pPr>
    </w:p>
    <w:p w14:paraId="781A9B22" w14:textId="39E5752E" w:rsidR="00A72070" w:rsidRPr="00BC6E9B" w:rsidRDefault="00460937" w:rsidP="00A72070">
      <w:pPr>
        <w:rPr>
          <w:rFonts w:asciiTheme="minorHAnsi" w:hAnsiTheme="minorHAnsi" w:cstheme="minorHAnsi"/>
          <w:b/>
          <w:bCs/>
        </w:rPr>
      </w:pPr>
      <w:r w:rsidRPr="00BC6E9B">
        <w:rPr>
          <w:rFonts w:asciiTheme="minorHAnsi" w:hAnsiTheme="minorHAnsi" w:cstheme="minorHAnsi"/>
          <w:b/>
          <w:bCs/>
        </w:rPr>
        <w:t xml:space="preserve">Gateway </w:t>
      </w:r>
      <w:r w:rsidR="00D77122" w:rsidRPr="00BC6E9B">
        <w:rPr>
          <w:rFonts w:asciiTheme="minorHAnsi" w:hAnsiTheme="minorHAnsi" w:cstheme="minorHAnsi"/>
          <w:b/>
          <w:bCs/>
        </w:rPr>
        <w:t xml:space="preserve">AC Remote </w:t>
      </w:r>
      <w:r w:rsidRPr="00BC6E9B">
        <w:rPr>
          <w:rFonts w:asciiTheme="minorHAnsi" w:hAnsiTheme="minorHAnsi" w:cstheme="minorHAnsi"/>
          <w:b/>
          <w:bCs/>
        </w:rPr>
        <w:t xml:space="preserve">Configuration </w:t>
      </w:r>
      <w:r w:rsidR="00F90A2F" w:rsidRPr="00BC6E9B">
        <w:rPr>
          <w:rFonts w:asciiTheme="minorHAnsi" w:hAnsiTheme="minorHAnsi" w:cstheme="minorHAnsi"/>
          <w:b/>
          <w:bCs/>
        </w:rPr>
        <w:t>ACK JSON</w:t>
      </w:r>
      <w:r w:rsidRPr="00BC6E9B">
        <w:rPr>
          <w:rFonts w:asciiTheme="minorHAnsi" w:hAnsiTheme="minorHAnsi" w:cstheme="minorHAnsi"/>
          <w:b/>
          <w:bCs/>
        </w:rPr>
        <w:t xml:space="preserve"> </w:t>
      </w:r>
      <w:r w:rsidR="00A72070" w:rsidRPr="00BC6E9B">
        <w:rPr>
          <w:rFonts w:asciiTheme="minorHAnsi" w:hAnsiTheme="minorHAnsi" w:cstheme="minorHAnsi"/>
          <w:b/>
          <w:bCs/>
        </w:rPr>
        <w:t>(Gateway to Cloud):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
        <w:gridCol w:w="1771"/>
        <w:gridCol w:w="282"/>
        <w:gridCol w:w="3978"/>
        <w:gridCol w:w="1559"/>
        <w:gridCol w:w="1803"/>
      </w:tblGrid>
      <w:tr w:rsidR="00C0146D" w:rsidRPr="00BC6E9B" w14:paraId="0569369F" w14:textId="404B986F" w:rsidTr="003416A2">
        <w:trPr>
          <w:jc w:val="center"/>
        </w:trPr>
        <w:tc>
          <w:tcPr>
            <w:tcW w:w="343" w:type="dxa"/>
          </w:tcPr>
          <w:p w14:paraId="2FBE519A" w14:textId="77777777" w:rsidR="00C0146D" w:rsidRPr="00BC6E9B" w:rsidRDefault="00C0146D"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334D4A4D" w14:textId="77777777" w:rsidR="00C0146D" w:rsidRPr="00BC6E9B" w:rsidRDefault="00C0146D" w:rsidP="0038687A">
            <w:pPr>
              <w:jc w:val="center"/>
              <w:rPr>
                <w:rFonts w:asciiTheme="minorHAnsi" w:hAnsiTheme="minorHAnsi" w:cstheme="minorHAnsi"/>
              </w:rPr>
            </w:pPr>
          </w:p>
        </w:tc>
        <w:tc>
          <w:tcPr>
            <w:tcW w:w="282" w:type="dxa"/>
          </w:tcPr>
          <w:p w14:paraId="37283F25" w14:textId="77777777" w:rsidR="00C0146D" w:rsidRPr="00BC6E9B" w:rsidRDefault="00C0146D" w:rsidP="0038687A">
            <w:pPr>
              <w:jc w:val="center"/>
              <w:rPr>
                <w:rFonts w:asciiTheme="minorHAnsi" w:hAnsiTheme="minorHAnsi" w:cstheme="minorHAnsi"/>
              </w:rPr>
            </w:pPr>
          </w:p>
        </w:tc>
        <w:tc>
          <w:tcPr>
            <w:tcW w:w="3978" w:type="dxa"/>
          </w:tcPr>
          <w:p w14:paraId="1E0B39BF" w14:textId="77777777" w:rsidR="00C0146D" w:rsidRPr="00BC6E9B" w:rsidRDefault="00C0146D" w:rsidP="0038687A">
            <w:pPr>
              <w:jc w:val="center"/>
              <w:rPr>
                <w:rFonts w:asciiTheme="minorHAnsi" w:hAnsiTheme="minorHAnsi" w:cstheme="minorHAnsi"/>
              </w:rPr>
            </w:pPr>
          </w:p>
        </w:tc>
        <w:tc>
          <w:tcPr>
            <w:tcW w:w="1559" w:type="dxa"/>
          </w:tcPr>
          <w:p w14:paraId="2FB31CEB" w14:textId="77777777" w:rsidR="00C0146D" w:rsidRPr="00BC6E9B" w:rsidRDefault="00C0146D" w:rsidP="0038687A">
            <w:pPr>
              <w:jc w:val="center"/>
              <w:rPr>
                <w:rFonts w:asciiTheme="minorHAnsi" w:hAnsiTheme="minorHAnsi" w:cstheme="minorHAnsi"/>
              </w:rPr>
            </w:pPr>
          </w:p>
        </w:tc>
        <w:tc>
          <w:tcPr>
            <w:tcW w:w="1803" w:type="dxa"/>
          </w:tcPr>
          <w:p w14:paraId="2F23BD88" w14:textId="085652B3" w:rsidR="00C0146D" w:rsidRPr="00BC6E9B" w:rsidRDefault="005B545C" w:rsidP="0038687A">
            <w:pPr>
              <w:jc w:val="center"/>
              <w:rPr>
                <w:rFonts w:asciiTheme="minorHAnsi" w:hAnsiTheme="minorHAnsi" w:cstheme="minorHAnsi"/>
                <w:b/>
                <w:bCs/>
              </w:rPr>
            </w:pPr>
            <w:r w:rsidRPr="00BC6E9B">
              <w:rPr>
                <w:rFonts w:asciiTheme="minorHAnsi" w:hAnsiTheme="minorHAnsi" w:cstheme="minorHAnsi"/>
                <w:b/>
                <w:bCs/>
              </w:rPr>
              <w:t>Range</w:t>
            </w:r>
          </w:p>
        </w:tc>
      </w:tr>
      <w:tr w:rsidR="00C0146D" w:rsidRPr="00BC6E9B" w14:paraId="3AC1EC01" w14:textId="3981B9C4" w:rsidTr="003416A2">
        <w:trPr>
          <w:jc w:val="center"/>
        </w:trPr>
        <w:tc>
          <w:tcPr>
            <w:tcW w:w="343" w:type="dxa"/>
          </w:tcPr>
          <w:p w14:paraId="30611DAC" w14:textId="77777777" w:rsidR="00C0146D" w:rsidRPr="00BC6E9B" w:rsidRDefault="00C0146D" w:rsidP="0038687A">
            <w:pPr>
              <w:jc w:val="center"/>
              <w:rPr>
                <w:rFonts w:asciiTheme="minorHAnsi" w:hAnsiTheme="minorHAnsi" w:cstheme="minorHAnsi"/>
              </w:rPr>
            </w:pPr>
          </w:p>
        </w:tc>
        <w:tc>
          <w:tcPr>
            <w:tcW w:w="1771" w:type="dxa"/>
          </w:tcPr>
          <w:p w14:paraId="18BC13E6" w14:textId="77777777" w:rsidR="00C0146D" w:rsidRPr="00BC6E9B" w:rsidRDefault="00C0146D" w:rsidP="0038687A">
            <w:pPr>
              <w:rPr>
                <w:rFonts w:asciiTheme="minorHAnsi" w:hAnsiTheme="minorHAnsi" w:cstheme="minorHAnsi"/>
              </w:rPr>
            </w:pPr>
            <w:r w:rsidRPr="00BC6E9B">
              <w:rPr>
                <w:rFonts w:asciiTheme="minorHAnsi" w:hAnsiTheme="minorHAnsi" w:cstheme="minorHAnsi"/>
              </w:rPr>
              <w:t>“JsonPacketId”</w:t>
            </w:r>
          </w:p>
        </w:tc>
        <w:tc>
          <w:tcPr>
            <w:tcW w:w="282" w:type="dxa"/>
          </w:tcPr>
          <w:p w14:paraId="02540BD1" w14:textId="77777777" w:rsidR="00C0146D" w:rsidRPr="00BC6E9B" w:rsidRDefault="00C0146D" w:rsidP="0038687A">
            <w:pPr>
              <w:jc w:val="center"/>
              <w:rPr>
                <w:rFonts w:asciiTheme="minorHAnsi" w:hAnsiTheme="minorHAnsi" w:cstheme="minorHAnsi"/>
              </w:rPr>
            </w:pPr>
            <w:r w:rsidRPr="00BC6E9B">
              <w:rPr>
                <w:rFonts w:asciiTheme="minorHAnsi" w:hAnsiTheme="minorHAnsi" w:cstheme="minorHAnsi"/>
              </w:rPr>
              <w:t>:</w:t>
            </w:r>
          </w:p>
        </w:tc>
        <w:tc>
          <w:tcPr>
            <w:tcW w:w="3978" w:type="dxa"/>
          </w:tcPr>
          <w:p w14:paraId="6D55F94F" w14:textId="5BBD2C62" w:rsidR="00C0146D" w:rsidRPr="00BC6E9B" w:rsidRDefault="00C0146D" w:rsidP="0038687A">
            <w:pPr>
              <w:rPr>
                <w:rFonts w:asciiTheme="minorHAnsi" w:hAnsiTheme="minorHAnsi" w:cstheme="minorHAnsi"/>
              </w:rPr>
            </w:pPr>
            <w:r w:rsidRPr="00BC6E9B">
              <w:rPr>
                <w:rFonts w:asciiTheme="minorHAnsi" w:hAnsiTheme="minorHAnsi" w:cstheme="minorHAnsi"/>
              </w:rPr>
              <w:t>1</w:t>
            </w:r>
          </w:p>
        </w:tc>
        <w:tc>
          <w:tcPr>
            <w:tcW w:w="1559" w:type="dxa"/>
          </w:tcPr>
          <w:p w14:paraId="164A483C" w14:textId="77777777" w:rsidR="00C0146D" w:rsidRPr="00BC6E9B" w:rsidRDefault="00C0146D" w:rsidP="0038687A">
            <w:pPr>
              <w:pStyle w:val="ListBullet"/>
              <w:rPr>
                <w:rFonts w:asciiTheme="minorHAnsi" w:hAnsiTheme="minorHAnsi" w:cstheme="minorHAnsi"/>
              </w:rPr>
            </w:pPr>
            <w:r w:rsidRPr="00BC6E9B">
              <w:rPr>
                <w:rFonts w:asciiTheme="minorHAnsi" w:hAnsiTheme="minorHAnsi" w:cstheme="minorHAnsi"/>
              </w:rPr>
              <w:t>// (Number)</w:t>
            </w:r>
          </w:p>
        </w:tc>
        <w:tc>
          <w:tcPr>
            <w:tcW w:w="1803" w:type="dxa"/>
          </w:tcPr>
          <w:p w14:paraId="40C0741D" w14:textId="77777777" w:rsidR="00C0146D" w:rsidRPr="00BC6E9B" w:rsidRDefault="00C0146D" w:rsidP="0038687A">
            <w:pPr>
              <w:pStyle w:val="ListBullet"/>
              <w:rPr>
                <w:rFonts w:asciiTheme="minorHAnsi" w:hAnsiTheme="minorHAnsi" w:cstheme="minorHAnsi"/>
              </w:rPr>
            </w:pPr>
          </w:p>
        </w:tc>
      </w:tr>
      <w:tr w:rsidR="00695ED7" w:rsidRPr="00BC6E9B" w14:paraId="03DB14E6" w14:textId="77777777" w:rsidTr="003416A2">
        <w:trPr>
          <w:jc w:val="center"/>
        </w:trPr>
        <w:tc>
          <w:tcPr>
            <w:tcW w:w="343" w:type="dxa"/>
          </w:tcPr>
          <w:p w14:paraId="589207EE" w14:textId="77777777" w:rsidR="00695ED7" w:rsidRPr="00BC6E9B" w:rsidRDefault="00695ED7" w:rsidP="0038687A">
            <w:pPr>
              <w:jc w:val="center"/>
              <w:rPr>
                <w:rFonts w:asciiTheme="minorHAnsi" w:hAnsiTheme="minorHAnsi" w:cstheme="minorHAnsi"/>
              </w:rPr>
            </w:pPr>
          </w:p>
        </w:tc>
        <w:tc>
          <w:tcPr>
            <w:tcW w:w="1771" w:type="dxa"/>
          </w:tcPr>
          <w:p w14:paraId="75472567" w14:textId="3C867DF4" w:rsidR="00695ED7" w:rsidRPr="00BC6E9B" w:rsidRDefault="00695ED7" w:rsidP="0038687A">
            <w:pPr>
              <w:rPr>
                <w:rFonts w:asciiTheme="minorHAnsi" w:hAnsiTheme="minorHAnsi" w:cstheme="minorHAnsi"/>
              </w:rPr>
            </w:pPr>
            <w:r w:rsidRPr="00BC6E9B">
              <w:rPr>
                <w:rFonts w:asciiTheme="minorHAnsi" w:hAnsiTheme="minorHAnsi" w:cstheme="minorHAnsi"/>
              </w:rPr>
              <w:t>“JsonAckName”</w:t>
            </w:r>
          </w:p>
        </w:tc>
        <w:tc>
          <w:tcPr>
            <w:tcW w:w="282" w:type="dxa"/>
          </w:tcPr>
          <w:p w14:paraId="4572C87E" w14:textId="13DA69BD" w:rsidR="00695ED7" w:rsidRPr="00BC6E9B" w:rsidRDefault="00695ED7" w:rsidP="0038687A">
            <w:pPr>
              <w:jc w:val="center"/>
              <w:rPr>
                <w:rFonts w:asciiTheme="minorHAnsi" w:hAnsiTheme="minorHAnsi" w:cstheme="minorHAnsi"/>
              </w:rPr>
            </w:pPr>
            <w:r w:rsidRPr="00BC6E9B">
              <w:rPr>
                <w:rFonts w:asciiTheme="minorHAnsi" w:hAnsiTheme="minorHAnsi" w:cstheme="minorHAnsi"/>
              </w:rPr>
              <w:t>:</w:t>
            </w:r>
          </w:p>
        </w:tc>
        <w:tc>
          <w:tcPr>
            <w:tcW w:w="3978" w:type="dxa"/>
          </w:tcPr>
          <w:p w14:paraId="5F826F26" w14:textId="31D99C89" w:rsidR="00695ED7" w:rsidRPr="00BC6E9B" w:rsidRDefault="00695ED7" w:rsidP="0038687A">
            <w:pPr>
              <w:rPr>
                <w:rFonts w:asciiTheme="minorHAnsi" w:hAnsiTheme="minorHAnsi" w:cstheme="minorHAnsi"/>
              </w:rPr>
            </w:pPr>
            <w:r w:rsidRPr="00BC6E9B">
              <w:rPr>
                <w:rFonts w:asciiTheme="minorHAnsi" w:hAnsiTheme="minorHAnsi" w:cstheme="minorHAnsi"/>
              </w:rPr>
              <w:t>“</w:t>
            </w:r>
            <w:r w:rsidR="003416A2" w:rsidRPr="00BC6E9B">
              <w:rPr>
                <w:rFonts w:asciiTheme="minorHAnsi" w:hAnsiTheme="minorHAnsi" w:cstheme="minorHAnsi"/>
              </w:rPr>
              <w:t>Gwy AC Remote Configuration Ack”</w:t>
            </w:r>
          </w:p>
        </w:tc>
        <w:tc>
          <w:tcPr>
            <w:tcW w:w="1559" w:type="dxa"/>
          </w:tcPr>
          <w:p w14:paraId="29EEFBCB" w14:textId="443BCC76" w:rsidR="00695ED7" w:rsidRPr="00BC6E9B" w:rsidRDefault="003416A2" w:rsidP="0038687A">
            <w:pPr>
              <w:pStyle w:val="ListBullet"/>
              <w:rPr>
                <w:rFonts w:asciiTheme="minorHAnsi" w:hAnsiTheme="minorHAnsi" w:cstheme="minorHAnsi"/>
              </w:rPr>
            </w:pPr>
            <w:r w:rsidRPr="00BC6E9B">
              <w:rPr>
                <w:rFonts w:asciiTheme="minorHAnsi" w:hAnsiTheme="minorHAnsi" w:cstheme="minorHAnsi"/>
              </w:rPr>
              <w:t>// (String)</w:t>
            </w:r>
          </w:p>
        </w:tc>
        <w:tc>
          <w:tcPr>
            <w:tcW w:w="1803" w:type="dxa"/>
          </w:tcPr>
          <w:p w14:paraId="503E5F4E" w14:textId="77777777" w:rsidR="00695ED7" w:rsidRPr="00BC6E9B" w:rsidRDefault="00695ED7" w:rsidP="0038687A">
            <w:pPr>
              <w:pStyle w:val="ListBullet"/>
              <w:rPr>
                <w:rFonts w:asciiTheme="minorHAnsi" w:hAnsiTheme="minorHAnsi" w:cstheme="minorHAnsi"/>
              </w:rPr>
            </w:pPr>
          </w:p>
        </w:tc>
      </w:tr>
      <w:tr w:rsidR="00C0146D" w:rsidRPr="00BC6E9B" w14:paraId="22D7277C" w14:textId="321E5A3E" w:rsidTr="003416A2">
        <w:trPr>
          <w:jc w:val="center"/>
        </w:trPr>
        <w:tc>
          <w:tcPr>
            <w:tcW w:w="343" w:type="dxa"/>
          </w:tcPr>
          <w:p w14:paraId="27A7D118" w14:textId="77777777" w:rsidR="00C0146D" w:rsidRPr="00BC6E9B" w:rsidRDefault="00C0146D" w:rsidP="0038687A">
            <w:pPr>
              <w:jc w:val="center"/>
              <w:rPr>
                <w:rFonts w:asciiTheme="minorHAnsi" w:hAnsiTheme="minorHAnsi" w:cstheme="minorHAnsi"/>
              </w:rPr>
            </w:pPr>
          </w:p>
        </w:tc>
        <w:tc>
          <w:tcPr>
            <w:tcW w:w="1771" w:type="dxa"/>
          </w:tcPr>
          <w:p w14:paraId="6C0D493A" w14:textId="77777777" w:rsidR="00C0146D" w:rsidRPr="00BC6E9B" w:rsidRDefault="00C0146D" w:rsidP="0038687A">
            <w:pPr>
              <w:rPr>
                <w:rFonts w:asciiTheme="minorHAnsi" w:hAnsiTheme="minorHAnsi" w:cstheme="minorHAnsi"/>
              </w:rPr>
            </w:pPr>
            <w:r w:rsidRPr="00BC6E9B">
              <w:rPr>
                <w:rFonts w:asciiTheme="minorHAnsi" w:hAnsiTheme="minorHAnsi" w:cstheme="minorHAnsi"/>
              </w:rPr>
              <w:t>“GwySerNo”</w:t>
            </w:r>
          </w:p>
        </w:tc>
        <w:tc>
          <w:tcPr>
            <w:tcW w:w="282" w:type="dxa"/>
          </w:tcPr>
          <w:p w14:paraId="54BF2929" w14:textId="77777777" w:rsidR="00C0146D" w:rsidRPr="00BC6E9B" w:rsidRDefault="00C0146D" w:rsidP="0038687A">
            <w:pPr>
              <w:jc w:val="center"/>
              <w:rPr>
                <w:rFonts w:asciiTheme="minorHAnsi" w:hAnsiTheme="minorHAnsi" w:cstheme="minorHAnsi"/>
              </w:rPr>
            </w:pPr>
            <w:r w:rsidRPr="00BC6E9B">
              <w:rPr>
                <w:rFonts w:asciiTheme="minorHAnsi" w:hAnsiTheme="minorHAnsi" w:cstheme="minorHAnsi"/>
              </w:rPr>
              <w:t>:</w:t>
            </w:r>
          </w:p>
        </w:tc>
        <w:tc>
          <w:tcPr>
            <w:tcW w:w="3978" w:type="dxa"/>
          </w:tcPr>
          <w:p w14:paraId="449AE3BC" w14:textId="77777777" w:rsidR="00C0146D" w:rsidRPr="00BC6E9B" w:rsidRDefault="00C0146D" w:rsidP="0038687A">
            <w:pPr>
              <w:rPr>
                <w:rFonts w:asciiTheme="minorHAnsi" w:hAnsiTheme="minorHAnsi" w:cstheme="minorHAnsi"/>
              </w:rPr>
            </w:pPr>
            <w:r w:rsidRPr="00BC6E9B">
              <w:rPr>
                <w:rFonts w:asciiTheme="minorHAnsi" w:hAnsiTheme="minorHAnsi" w:cstheme="minorHAnsi"/>
              </w:rPr>
              <w:t>“GWY00001”</w:t>
            </w:r>
          </w:p>
        </w:tc>
        <w:tc>
          <w:tcPr>
            <w:tcW w:w="1559" w:type="dxa"/>
          </w:tcPr>
          <w:p w14:paraId="051F74F9" w14:textId="77777777" w:rsidR="00C0146D" w:rsidRPr="00BC6E9B" w:rsidRDefault="00C0146D" w:rsidP="0038687A">
            <w:pPr>
              <w:pStyle w:val="ListBullet"/>
              <w:rPr>
                <w:rFonts w:asciiTheme="minorHAnsi" w:hAnsiTheme="minorHAnsi" w:cstheme="minorHAnsi"/>
              </w:rPr>
            </w:pPr>
            <w:r w:rsidRPr="00BC6E9B">
              <w:rPr>
                <w:rFonts w:asciiTheme="minorHAnsi" w:hAnsiTheme="minorHAnsi" w:cstheme="minorHAnsi"/>
              </w:rPr>
              <w:t>// (String)</w:t>
            </w:r>
          </w:p>
        </w:tc>
        <w:tc>
          <w:tcPr>
            <w:tcW w:w="1803" w:type="dxa"/>
          </w:tcPr>
          <w:p w14:paraId="5178B7A4" w14:textId="4035B4DF" w:rsidR="00C0146D" w:rsidRPr="00BC6E9B" w:rsidRDefault="00C0146D" w:rsidP="005B545C">
            <w:pPr>
              <w:pStyle w:val="ListBullet"/>
              <w:jc w:val="center"/>
              <w:rPr>
                <w:rFonts w:asciiTheme="minorHAnsi" w:hAnsiTheme="minorHAnsi" w:cstheme="minorHAnsi"/>
              </w:rPr>
            </w:pPr>
            <w:r w:rsidRPr="00BC6E9B">
              <w:rPr>
                <w:rFonts w:asciiTheme="minorHAnsi" w:hAnsiTheme="minorHAnsi" w:cstheme="minorHAnsi"/>
              </w:rPr>
              <w:t>[00001 - 99999]</w:t>
            </w:r>
          </w:p>
        </w:tc>
      </w:tr>
      <w:tr w:rsidR="00C0146D" w:rsidRPr="00BC6E9B" w14:paraId="50AA9DDA" w14:textId="2F658390" w:rsidTr="003416A2">
        <w:trPr>
          <w:jc w:val="center"/>
        </w:trPr>
        <w:tc>
          <w:tcPr>
            <w:tcW w:w="343" w:type="dxa"/>
          </w:tcPr>
          <w:p w14:paraId="170B277A" w14:textId="77777777" w:rsidR="00C0146D" w:rsidRPr="00BC6E9B" w:rsidRDefault="00C0146D" w:rsidP="0038687A">
            <w:pPr>
              <w:jc w:val="center"/>
              <w:rPr>
                <w:rFonts w:asciiTheme="minorHAnsi" w:hAnsiTheme="minorHAnsi" w:cstheme="minorHAnsi"/>
              </w:rPr>
            </w:pPr>
          </w:p>
        </w:tc>
        <w:tc>
          <w:tcPr>
            <w:tcW w:w="1771" w:type="dxa"/>
          </w:tcPr>
          <w:p w14:paraId="21F626F3" w14:textId="77777777" w:rsidR="00C0146D" w:rsidRPr="00BC6E9B" w:rsidRDefault="00C0146D" w:rsidP="0038687A">
            <w:pPr>
              <w:rPr>
                <w:rFonts w:asciiTheme="minorHAnsi" w:hAnsiTheme="minorHAnsi" w:cstheme="minorHAnsi"/>
              </w:rPr>
            </w:pPr>
            <w:r w:rsidRPr="00BC6E9B">
              <w:rPr>
                <w:rFonts w:asciiTheme="minorHAnsi" w:hAnsiTheme="minorHAnsi" w:cstheme="minorHAnsi"/>
              </w:rPr>
              <w:t>“ErrorCode”</w:t>
            </w:r>
          </w:p>
        </w:tc>
        <w:tc>
          <w:tcPr>
            <w:tcW w:w="282" w:type="dxa"/>
          </w:tcPr>
          <w:p w14:paraId="7B40F185" w14:textId="77777777" w:rsidR="00C0146D" w:rsidRPr="00BC6E9B" w:rsidRDefault="00C0146D" w:rsidP="0038687A">
            <w:pPr>
              <w:jc w:val="center"/>
              <w:rPr>
                <w:rFonts w:asciiTheme="minorHAnsi" w:hAnsiTheme="minorHAnsi" w:cstheme="minorHAnsi"/>
              </w:rPr>
            </w:pPr>
            <w:r w:rsidRPr="00BC6E9B">
              <w:rPr>
                <w:rFonts w:asciiTheme="minorHAnsi" w:hAnsiTheme="minorHAnsi" w:cstheme="minorHAnsi"/>
              </w:rPr>
              <w:t>:</w:t>
            </w:r>
          </w:p>
        </w:tc>
        <w:tc>
          <w:tcPr>
            <w:tcW w:w="3978" w:type="dxa"/>
          </w:tcPr>
          <w:p w14:paraId="057E72D5" w14:textId="77777777" w:rsidR="00C0146D" w:rsidRPr="00BC6E9B" w:rsidRDefault="00C0146D" w:rsidP="0038687A">
            <w:pPr>
              <w:rPr>
                <w:rFonts w:asciiTheme="minorHAnsi" w:hAnsiTheme="minorHAnsi" w:cstheme="minorHAnsi"/>
              </w:rPr>
            </w:pPr>
            <w:r w:rsidRPr="00BC6E9B">
              <w:rPr>
                <w:rFonts w:asciiTheme="minorHAnsi" w:hAnsiTheme="minorHAnsi" w:cstheme="minorHAnsi"/>
              </w:rPr>
              <w:t>0</w:t>
            </w:r>
          </w:p>
        </w:tc>
        <w:tc>
          <w:tcPr>
            <w:tcW w:w="1559" w:type="dxa"/>
          </w:tcPr>
          <w:p w14:paraId="5F07FE10" w14:textId="77777777" w:rsidR="00C0146D" w:rsidRPr="00BC6E9B" w:rsidRDefault="00C0146D" w:rsidP="0038687A">
            <w:pPr>
              <w:pStyle w:val="ListBullet"/>
              <w:rPr>
                <w:rFonts w:asciiTheme="minorHAnsi" w:hAnsiTheme="minorHAnsi" w:cstheme="minorHAnsi"/>
              </w:rPr>
            </w:pPr>
            <w:r w:rsidRPr="00BC6E9B">
              <w:rPr>
                <w:rFonts w:asciiTheme="minorHAnsi" w:hAnsiTheme="minorHAnsi" w:cstheme="minorHAnsi"/>
              </w:rPr>
              <w:t>// (Number)</w:t>
            </w:r>
          </w:p>
        </w:tc>
        <w:tc>
          <w:tcPr>
            <w:tcW w:w="1803" w:type="dxa"/>
          </w:tcPr>
          <w:p w14:paraId="647503CD" w14:textId="77777777" w:rsidR="00C0146D" w:rsidRPr="00BC6E9B" w:rsidRDefault="00C0146D" w:rsidP="0038687A">
            <w:pPr>
              <w:pStyle w:val="ListBullet"/>
              <w:rPr>
                <w:rFonts w:asciiTheme="minorHAnsi" w:hAnsiTheme="minorHAnsi" w:cstheme="minorHAnsi"/>
              </w:rPr>
            </w:pPr>
          </w:p>
        </w:tc>
      </w:tr>
      <w:tr w:rsidR="00C0146D" w:rsidRPr="00BC6E9B" w14:paraId="68033771" w14:textId="104429CA" w:rsidTr="003416A2">
        <w:trPr>
          <w:jc w:val="center"/>
        </w:trPr>
        <w:tc>
          <w:tcPr>
            <w:tcW w:w="343" w:type="dxa"/>
          </w:tcPr>
          <w:p w14:paraId="3C769F91" w14:textId="77777777" w:rsidR="00C0146D" w:rsidRPr="00BC6E9B" w:rsidRDefault="00C0146D"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2DD462AE" w14:textId="77777777" w:rsidR="00C0146D" w:rsidRPr="00BC6E9B" w:rsidRDefault="00C0146D" w:rsidP="0038687A">
            <w:pPr>
              <w:rPr>
                <w:rFonts w:asciiTheme="minorHAnsi" w:hAnsiTheme="minorHAnsi" w:cstheme="minorHAnsi"/>
              </w:rPr>
            </w:pPr>
          </w:p>
        </w:tc>
        <w:tc>
          <w:tcPr>
            <w:tcW w:w="282" w:type="dxa"/>
          </w:tcPr>
          <w:p w14:paraId="47DA815B" w14:textId="77777777" w:rsidR="00C0146D" w:rsidRPr="00BC6E9B" w:rsidRDefault="00C0146D" w:rsidP="0038687A">
            <w:pPr>
              <w:jc w:val="center"/>
              <w:rPr>
                <w:rFonts w:asciiTheme="minorHAnsi" w:hAnsiTheme="minorHAnsi" w:cstheme="minorHAnsi"/>
              </w:rPr>
            </w:pPr>
          </w:p>
        </w:tc>
        <w:tc>
          <w:tcPr>
            <w:tcW w:w="3978" w:type="dxa"/>
          </w:tcPr>
          <w:p w14:paraId="24A1593A" w14:textId="77777777" w:rsidR="00C0146D" w:rsidRPr="00BC6E9B" w:rsidRDefault="00C0146D" w:rsidP="0038687A">
            <w:pPr>
              <w:rPr>
                <w:rFonts w:asciiTheme="minorHAnsi" w:hAnsiTheme="minorHAnsi" w:cstheme="minorHAnsi"/>
              </w:rPr>
            </w:pPr>
          </w:p>
        </w:tc>
        <w:tc>
          <w:tcPr>
            <w:tcW w:w="1559" w:type="dxa"/>
          </w:tcPr>
          <w:p w14:paraId="5CE8BF64" w14:textId="77777777" w:rsidR="00C0146D" w:rsidRPr="00BC6E9B" w:rsidRDefault="00C0146D" w:rsidP="0038687A">
            <w:pPr>
              <w:pStyle w:val="ListBullet"/>
              <w:rPr>
                <w:rFonts w:asciiTheme="minorHAnsi" w:hAnsiTheme="minorHAnsi" w:cstheme="minorHAnsi"/>
              </w:rPr>
            </w:pPr>
          </w:p>
        </w:tc>
        <w:tc>
          <w:tcPr>
            <w:tcW w:w="1803" w:type="dxa"/>
          </w:tcPr>
          <w:p w14:paraId="2203EFD8" w14:textId="77777777" w:rsidR="00C0146D" w:rsidRPr="00BC6E9B" w:rsidRDefault="00C0146D" w:rsidP="0038687A">
            <w:pPr>
              <w:pStyle w:val="ListBullet"/>
              <w:rPr>
                <w:rFonts w:asciiTheme="minorHAnsi" w:hAnsiTheme="minorHAnsi" w:cstheme="minorHAnsi"/>
              </w:rPr>
            </w:pPr>
          </w:p>
        </w:tc>
      </w:tr>
    </w:tbl>
    <w:p w14:paraId="34BAEAF2" w14:textId="77777777" w:rsidR="007D63B5" w:rsidRPr="00BC6E9B" w:rsidRDefault="007D63B5" w:rsidP="008114D7">
      <w:pPr>
        <w:rPr>
          <w:rFonts w:asciiTheme="minorHAnsi" w:hAnsiTheme="minorHAnsi" w:cstheme="minorHAnsi"/>
          <w:b/>
          <w:bCs/>
        </w:rPr>
      </w:pPr>
    </w:p>
    <w:p w14:paraId="370FBEE3" w14:textId="39255D7D" w:rsidR="00700B7F" w:rsidRPr="00BC6E9B" w:rsidRDefault="00700B7F" w:rsidP="008114D7">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08F54135" w14:textId="77777777" w:rsidR="00700B7F" w:rsidRPr="00BC6E9B" w:rsidRDefault="00700B7F" w:rsidP="008114D7">
      <w:pPr>
        <w:rPr>
          <w:rFonts w:asciiTheme="minorHAnsi" w:hAnsiTheme="minorHAnsi" w:cstheme="minorHAnsi"/>
          <w:b/>
          <w:bCs/>
        </w:rPr>
      </w:pPr>
    </w:p>
    <w:p w14:paraId="060BD484" w14:textId="5B684BC1" w:rsidR="008114D7" w:rsidRPr="00BC6E9B" w:rsidRDefault="007D63B5" w:rsidP="00B260C7">
      <w:pPr>
        <w:rPr>
          <w:rFonts w:asciiTheme="minorHAnsi" w:hAnsiTheme="minorHAnsi" w:cstheme="minorHAnsi"/>
          <w:b/>
          <w:bCs/>
        </w:rPr>
      </w:pPr>
      <w:r w:rsidRPr="00BC6E9B">
        <w:rPr>
          <w:rFonts w:asciiTheme="minorHAnsi" w:hAnsiTheme="minorHAnsi" w:cstheme="minorHAnsi"/>
          <w:b/>
          <w:bCs/>
        </w:rPr>
        <w:t xml:space="preserve">Process </w:t>
      </w:r>
      <w:r w:rsidR="00AD3FC2" w:rsidRPr="00BC6E9B">
        <w:rPr>
          <w:rFonts w:asciiTheme="minorHAnsi" w:hAnsiTheme="minorHAnsi" w:cstheme="minorHAnsi"/>
          <w:b/>
          <w:bCs/>
        </w:rPr>
        <w:t>flow:</w:t>
      </w:r>
    </w:p>
    <w:p w14:paraId="65B2D5EC" w14:textId="77777777" w:rsidR="00B260C7" w:rsidRPr="00BC6E9B" w:rsidRDefault="00B260C7" w:rsidP="00B260C7">
      <w:pPr>
        <w:rPr>
          <w:rFonts w:asciiTheme="minorHAnsi" w:hAnsiTheme="minorHAnsi" w:cstheme="minorHAnsi"/>
          <w:b/>
          <w:bCs/>
        </w:rPr>
      </w:pPr>
    </w:p>
    <w:p w14:paraId="2998A271" w14:textId="186DB1AA" w:rsidR="00E70259" w:rsidRPr="00BC6E9B" w:rsidRDefault="002D7FD1" w:rsidP="00E70259">
      <w:pPr>
        <w:keepNext/>
        <w:rPr>
          <w:rFonts w:asciiTheme="minorHAnsi" w:hAnsiTheme="minorHAnsi" w:cstheme="minorHAnsi"/>
        </w:rPr>
      </w:pPr>
      <w:r w:rsidRPr="00BC6E9B">
        <w:rPr>
          <w:rFonts w:asciiTheme="minorHAnsi" w:hAnsiTheme="minorHAnsi" w:cstheme="minorHAnsi"/>
          <w:noProof/>
        </w:rPr>
        <w:drawing>
          <wp:inline distT="0" distB="0" distL="0" distR="0" wp14:anchorId="1A7562A1" wp14:editId="23B9C42E">
            <wp:extent cx="6188710" cy="1936115"/>
            <wp:effectExtent l="0" t="0" r="2540" b="6985"/>
            <wp:docPr id="12552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9021" name=""/>
                    <pic:cNvPicPr/>
                  </pic:nvPicPr>
                  <pic:blipFill>
                    <a:blip r:embed="rId11"/>
                    <a:stretch>
                      <a:fillRect/>
                    </a:stretch>
                  </pic:blipFill>
                  <pic:spPr>
                    <a:xfrm>
                      <a:off x="0" y="0"/>
                      <a:ext cx="6188710" cy="1936115"/>
                    </a:xfrm>
                    <a:prstGeom prst="rect">
                      <a:avLst/>
                    </a:prstGeom>
                  </pic:spPr>
                </pic:pic>
              </a:graphicData>
            </a:graphic>
          </wp:inline>
        </w:drawing>
      </w:r>
    </w:p>
    <w:p w14:paraId="3038BDAF" w14:textId="77777777" w:rsidR="00E70259" w:rsidRPr="00BC6E9B" w:rsidRDefault="00E70259" w:rsidP="00E70259">
      <w:pPr>
        <w:keepNext/>
        <w:rPr>
          <w:rFonts w:asciiTheme="minorHAnsi" w:hAnsiTheme="minorHAnsi" w:cstheme="minorHAnsi"/>
        </w:rPr>
      </w:pPr>
    </w:p>
    <w:p w14:paraId="6FCB8D73" w14:textId="42DA4453" w:rsidR="00B260C7" w:rsidRPr="00BC6E9B" w:rsidRDefault="00E70259" w:rsidP="00E70259">
      <w:pPr>
        <w:pStyle w:val="Caption"/>
        <w:jc w:val="center"/>
        <w:rPr>
          <w:rFonts w:asciiTheme="minorHAnsi" w:hAnsiTheme="minorHAnsi" w:cstheme="minorHAnsi"/>
          <w:b w:val="0"/>
          <w:bCs w:val="0"/>
          <w:sz w:val="24"/>
          <w:szCs w:val="24"/>
        </w:rPr>
      </w:pPr>
      <w:bookmarkStart w:id="210" w:name="_Toc162879043"/>
      <w:bookmarkStart w:id="211" w:name="_Toc163739529"/>
      <w:bookmarkStart w:id="212" w:name="_Toc169603717"/>
      <w:bookmarkStart w:id="213" w:name="_Toc169605265"/>
      <w:bookmarkStart w:id="214" w:name="_Toc169613253"/>
      <w:bookmarkStart w:id="215" w:name="_Toc169800465"/>
      <w:bookmarkStart w:id="216" w:name="_Toc169864244"/>
      <w:bookmarkStart w:id="217" w:name="_Toc169879555"/>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Configuration process flow</w:t>
      </w:r>
      <w:bookmarkEnd w:id="210"/>
      <w:bookmarkEnd w:id="211"/>
      <w:bookmarkEnd w:id="212"/>
      <w:bookmarkEnd w:id="213"/>
      <w:bookmarkEnd w:id="214"/>
      <w:bookmarkEnd w:id="215"/>
      <w:bookmarkEnd w:id="216"/>
      <w:bookmarkEnd w:id="217"/>
    </w:p>
    <w:p w14:paraId="1DC444CC" w14:textId="77777777" w:rsidR="00F27544" w:rsidRPr="00BC6E9B" w:rsidRDefault="00F27544" w:rsidP="00B260C7">
      <w:pPr>
        <w:rPr>
          <w:rFonts w:asciiTheme="minorHAnsi" w:hAnsiTheme="minorHAnsi" w:cstheme="minorHAnsi"/>
          <w:b/>
          <w:bCs/>
        </w:rPr>
      </w:pPr>
    </w:p>
    <w:p w14:paraId="4FC6414C" w14:textId="77777777" w:rsidR="00F27544" w:rsidRPr="00BC6E9B" w:rsidRDefault="00F27544" w:rsidP="00B260C7">
      <w:pPr>
        <w:rPr>
          <w:rFonts w:asciiTheme="minorHAnsi" w:hAnsiTheme="minorHAnsi" w:cstheme="minorHAnsi"/>
          <w:b/>
          <w:bCs/>
        </w:rPr>
      </w:pPr>
    </w:p>
    <w:p w14:paraId="300823ED" w14:textId="77777777" w:rsidR="00F27544" w:rsidRPr="00BC6E9B" w:rsidRDefault="00F27544" w:rsidP="00B260C7">
      <w:pPr>
        <w:rPr>
          <w:rFonts w:asciiTheme="minorHAnsi" w:hAnsiTheme="minorHAnsi" w:cstheme="minorHAnsi"/>
          <w:b/>
          <w:bCs/>
        </w:rPr>
      </w:pPr>
    </w:p>
    <w:p w14:paraId="06717446" w14:textId="77777777" w:rsidR="00F27544" w:rsidRPr="00BC6E9B" w:rsidRDefault="00F27544" w:rsidP="00B260C7">
      <w:pPr>
        <w:rPr>
          <w:rFonts w:asciiTheme="minorHAnsi" w:hAnsiTheme="minorHAnsi" w:cstheme="minorHAnsi"/>
          <w:b/>
          <w:bCs/>
        </w:rPr>
      </w:pPr>
    </w:p>
    <w:p w14:paraId="66672974" w14:textId="77777777" w:rsidR="00F27544" w:rsidRPr="00BC6E9B" w:rsidRDefault="00F27544" w:rsidP="00B260C7">
      <w:pPr>
        <w:rPr>
          <w:rFonts w:asciiTheme="minorHAnsi" w:hAnsiTheme="minorHAnsi" w:cstheme="minorHAnsi"/>
          <w:b/>
          <w:bCs/>
        </w:rPr>
      </w:pPr>
    </w:p>
    <w:p w14:paraId="4A658785" w14:textId="77777777" w:rsidR="00F27544" w:rsidRPr="00BC6E9B" w:rsidRDefault="00F27544" w:rsidP="00B260C7">
      <w:pPr>
        <w:rPr>
          <w:rFonts w:asciiTheme="minorHAnsi" w:hAnsiTheme="minorHAnsi" w:cstheme="minorHAnsi"/>
          <w:b/>
          <w:bCs/>
        </w:rPr>
      </w:pPr>
    </w:p>
    <w:p w14:paraId="7CEE98C1" w14:textId="77777777" w:rsidR="00F27544" w:rsidRPr="00BC6E9B" w:rsidRDefault="00F27544" w:rsidP="00B260C7">
      <w:pPr>
        <w:rPr>
          <w:rFonts w:asciiTheme="minorHAnsi" w:hAnsiTheme="minorHAnsi" w:cstheme="minorHAnsi"/>
          <w:b/>
          <w:bCs/>
        </w:rPr>
      </w:pPr>
    </w:p>
    <w:p w14:paraId="1400537A" w14:textId="77777777" w:rsidR="00F27544" w:rsidRPr="00BC6E9B" w:rsidRDefault="00F27544" w:rsidP="00B260C7">
      <w:pPr>
        <w:rPr>
          <w:rFonts w:asciiTheme="minorHAnsi" w:hAnsiTheme="minorHAnsi" w:cstheme="minorHAnsi"/>
          <w:b/>
          <w:bCs/>
        </w:rPr>
      </w:pPr>
    </w:p>
    <w:p w14:paraId="5F194CDE" w14:textId="180EACE7" w:rsidR="00D63692" w:rsidRPr="00BC6E9B" w:rsidRDefault="00D63692" w:rsidP="00270920">
      <w:pPr>
        <w:pStyle w:val="Heading2"/>
        <w:rPr>
          <w:rFonts w:asciiTheme="minorHAnsi" w:hAnsiTheme="minorHAnsi" w:cstheme="minorHAnsi"/>
        </w:rPr>
      </w:pPr>
      <w:bookmarkStart w:id="218" w:name="_Gateway_Unregistration_Packet"/>
      <w:bookmarkStart w:id="219" w:name="_Toc162878799"/>
      <w:bookmarkStart w:id="220" w:name="_Toc170398537"/>
      <w:bookmarkEnd w:id="218"/>
      <w:r w:rsidRPr="00BC6E9B">
        <w:rPr>
          <w:rFonts w:asciiTheme="minorHAnsi" w:hAnsiTheme="minorHAnsi" w:cstheme="minorHAnsi"/>
        </w:rPr>
        <w:t>Gateway Unregistration Packet</w:t>
      </w:r>
      <w:bookmarkEnd w:id="219"/>
      <w:bookmarkEnd w:id="220"/>
    </w:p>
    <w:p w14:paraId="437EC9D7" w14:textId="6F121800" w:rsidR="005B37AA" w:rsidRPr="00BC6E9B" w:rsidRDefault="00AD3FC2" w:rsidP="00D63692">
      <w:pPr>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w:t>
      </w:r>
      <w:r w:rsidR="00D63692" w:rsidRPr="00BC6E9B">
        <w:rPr>
          <w:rFonts w:asciiTheme="minorHAnsi" w:hAnsiTheme="minorHAnsi" w:cstheme="minorHAnsi"/>
        </w:rPr>
        <w:t xml:space="preserve"> This packet is used to </w:t>
      </w:r>
      <w:r w:rsidR="0074601B" w:rsidRPr="00BC6E9B">
        <w:rPr>
          <w:rFonts w:asciiTheme="minorHAnsi" w:hAnsiTheme="minorHAnsi" w:cstheme="minorHAnsi"/>
        </w:rPr>
        <w:t>remove</w:t>
      </w:r>
      <w:r w:rsidR="00D63692" w:rsidRPr="00BC6E9B">
        <w:rPr>
          <w:rFonts w:asciiTheme="minorHAnsi" w:hAnsiTheme="minorHAnsi" w:cstheme="minorHAnsi"/>
        </w:rPr>
        <w:t xml:space="preserve"> a Gwy device </w:t>
      </w:r>
      <w:r w:rsidR="0074601B" w:rsidRPr="00BC6E9B">
        <w:rPr>
          <w:rFonts w:asciiTheme="minorHAnsi" w:hAnsiTheme="minorHAnsi" w:cstheme="minorHAnsi"/>
        </w:rPr>
        <w:t>from</w:t>
      </w:r>
      <w:r w:rsidR="00D63692" w:rsidRPr="00BC6E9B">
        <w:rPr>
          <w:rFonts w:asciiTheme="minorHAnsi" w:hAnsiTheme="minorHAnsi" w:cstheme="minorHAnsi"/>
        </w:rPr>
        <w:t xml:space="preserve"> the BLE Mesh network.</w:t>
      </w:r>
      <w:r w:rsidR="00D66D90" w:rsidRPr="00BC6E9B">
        <w:rPr>
          <w:rFonts w:asciiTheme="minorHAnsi" w:hAnsiTheme="minorHAnsi" w:cstheme="minorHAnsi"/>
        </w:rPr>
        <w:br/>
      </w:r>
      <w:r w:rsidR="00D66D90" w:rsidRPr="00BC6E9B">
        <w:rPr>
          <w:rFonts w:asciiTheme="minorHAnsi" w:hAnsiTheme="minorHAnsi" w:cstheme="minorHAnsi"/>
        </w:rPr>
        <w:br/>
      </w:r>
      <w:r w:rsidR="00D66D90" w:rsidRPr="00BC6E9B">
        <w:rPr>
          <w:rFonts w:asciiTheme="minorHAnsi" w:hAnsiTheme="minorHAnsi" w:cstheme="minorHAnsi"/>
          <w:b/>
          <w:bCs/>
        </w:rPr>
        <w:t xml:space="preserve">Note: </w:t>
      </w:r>
      <w:r w:rsidR="00D66D90" w:rsidRPr="00BC6E9B">
        <w:rPr>
          <w:rFonts w:asciiTheme="minorHAnsi" w:hAnsiTheme="minorHAnsi" w:cstheme="minorHAnsi"/>
        </w:rPr>
        <w:t xml:space="preserve">When a Gateway is </w:t>
      </w:r>
      <w:hyperlink w:anchor="_Unregistration" w:history="1">
        <w:r w:rsidR="005B37AA" w:rsidRPr="00BC6E9B">
          <w:rPr>
            <w:rStyle w:val="Hyperlink"/>
            <w:rFonts w:asciiTheme="minorHAnsi" w:hAnsiTheme="minorHAnsi" w:cstheme="minorHAnsi"/>
          </w:rPr>
          <w:t>U</w:t>
        </w:r>
        <w:r w:rsidR="00D66D90" w:rsidRPr="00BC6E9B">
          <w:rPr>
            <w:rStyle w:val="Hyperlink"/>
            <w:rFonts w:asciiTheme="minorHAnsi" w:hAnsiTheme="minorHAnsi" w:cstheme="minorHAnsi"/>
          </w:rPr>
          <w:t>nregistered</w:t>
        </w:r>
      </w:hyperlink>
      <w:r w:rsidR="00D66D90" w:rsidRPr="00BC6E9B">
        <w:rPr>
          <w:rFonts w:asciiTheme="minorHAnsi" w:hAnsiTheme="minorHAnsi" w:cstheme="minorHAnsi"/>
        </w:rPr>
        <w:t xml:space="preserve">, it </w:t>
      </w:r>
      <w:r w:rsidR="005B37AA" w:rsidRPr="00BC6E9B">
        <w:rPr>
          <w:rFonts w:asciiTheme="minorHAnsi" w:hAnsiTheme="minorHAnsi" w:cstheme="minorHAnsi"/>
        </w:rPr>
        <w:t xml:space="preserve">will reset itself to factory settings. </w:t>
      </w:r>
    </w:p>
    <w:p w14:paraId="70384460" w14:textId="77777777" w:rsidR="006423D8" w:rsidRPr="00BC6E9B" w:rsidRDefault="006423D8" w:rsidP="00D63692">
      <w:pPr>
        <w:rPr>
          <w:rFonts w:asciiTheme="minorHAnsi" w:hAnsiTheme="minorHAnsi" w:cstheme="minorHAnsi"/>
        </w:rPr>
      </w:pPr>
    </w:p>
    <w:p w14:paraId="640D0860" w14:textId="68E45D81" w:rsidR="00D63692" w:rsidRPr="00BC6E9B" w:rsidRDefault="006423D8" w:rsidP="00D63692">
      <w:pPr>
        <w:rPr>
          <w:rFonts w:asciiTheme="minorHAnsi" w:hAnsiTheme="minorHAnsi" w:cstheme="minorHAnsi"/>
        </w:rPr>
      </w:pPr>
      <w:r w:rsidRPr="00BC6E9B">
        <w:rPr>
          <w:rFonts w:asciiTheme="minorHAnsi" w:hAnsiTheme="minorHAnsi" w:cstheme="minorHAnsi"/>
          <w:b/>
          <w:bCs/>
        </w:rPr>
        <w:t xml:space="preserve">Gateway Unregistration </w:t>
      </w:r>
      <w:r w:rsidR="00D63692" w:rsidRPr="00BC6E9B">
        <w:rPr>
          <w:rFonts w:asciiTheme="minorHAnsi" w:hAnsiTheme="minorHAnsi" w:cstheme="minorHAnsi"/>
          <w:b/>
          <w:bCs/>
        </w:rPr>
        <w:t>JSON (Cloud to Gateway)</w:t>
      </w:r>
      <w:r w:rsidR="00D63692" w:rsidRPr="00BC6E9B">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D63692" w:rsidRPr="00BC6E9B" w14:paraId="26343985" w14:textId="77777777" w:rsidTr="00C6045D">
        <w:trPr>
          <w:jc w:val="center"/>
        </w:trPr>
        <w:tc>
          <w:tcPr>
            <w:tcW w:w="345" w:type="dxa"/>
          </w:tcPr>
          <w:p w14:paraId="630739C4"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699" w:type="dxa"/>
          </w:tcPr>
          <w:p w14:paraId="27400DD0" w14:textId="77777777" w:rsidR="00D63692" w:rsidRPr="00BC6E9B" w:rsidRDefault="00D63692" w:rsidP="0038687A">
            <w:pPr>
              <w:jc w:val="center"/>
              <w:rPr>
                <w:rFonts w:asciiTheme="minorHAnsi" w:hAnsiTheme="minorHAnsi" w:cstheme="minorHAnsi"/>
              </w:rPr>
            </w:pPr>
          </w:p>
        </w:tc>
        <w:tc>
          <w:tcPr>
            <w:tcW w:w="282" w:type="dxa"/>
          </w:tcPr>
          <w:p w14:paraId="5F5EB6D5" w14:textId="77777777" w:rsidR="00D63692" w:rsidRPr="00BC6E9B" w:rsidRDefault="00D63692" w:rsidP="0038687A">
            <w:pPr>
              <w:jc w:val="center"/>
              <w:rPr>
                <w:rFonts w:asciiTheme="minorHAnsi" w:hAnsiTheme="minorHAnsi" w:cstheme="minorHAnsi"/>
              </w:rPr>
            </w:pPr>
          </w:p>
        </w:tc>
        <w:tc>
          <w:tcPr>
            <w:tcW w:w="1901" w:type="dxa"/>
          </w:tcPr>
          <w:p w14:paraId="4F98F427" w14:textId="77777777" w:rsidR="00D63692" w:rsidRPr="00BC6E9B" w:rsidRDefault="00D63692" w:rsidP="0038687A">
            <w:pPr>
              <w:jc w:val="center"/>
              <w:rPr>
                <w:rFonts w:asciiTheme="minorHAnsi" w:hAnsiTheme="minorHAnsi" w:cstheme="minorHAnsi"/>
              </w:rPr>
            </w:pPr>
          </w:p>
        </w:tc>
        <w:tc>
          <w:tcPr>
            <w:tcW w:w="2967" w:type="dxa"/>
          </w:tcPr>
          <w:p w14:paraId="39DB4FCA" w14:textId="77777777" w:rsidR="00D63692" w:rsidRPr="00BC6E9B" w:rsidRDefault="00D63692" w:rsidP="0038687A">
            <w:pPr>
              <w:jc w:val="center"/>
              <w:rPr>
                <w:rFonts w:asciiTheme="minorHAnsi" w:hAnsiTheme="minorHAnsi" w:cstheme="minorHAnsi"/>
              </w:rPr>
            </w:pPr>
          </w:p>
        </w:tc>
        <w:tc>
          <w:tcPr>
            <w:tcW w:w="2542" w:type="dxa"/>
          </w:tcPr>
          <w:p w14:paraId="2D90C722" w14:textId="77777777" w:rsidR="00D63692" w:rsidRPr="00BC6E9B" w:rsidRDefault="00D63692" w:rsidP="0038687A">
            <w:pPr>
              <w:jc w:val="center"/>
              <w:rPr>
                <w:rFonts w:asciiTheme="minorHAnsi" w:hAnsiTheme="minorHAnsi" w:cstheme="minorHAnsi"/>
                <w:b/>
                <w:bCs/>
              </w:rPr>
            </w:pPr>
            <w:r w:rsidRPr="00BC6E9B">
              <w:rPr>
                <w:rFonts w:asciiTheme="minorHAnsi" w:hAnsiTheme="minorHAnsi" w:cstheme="minorHAnsi"/>
                <w:b/>
                <w:bCs/>
              </w:rPr>
              <w:t>Range</w:t>
            </w:r>
          </w:p>
        </w:tc>
      </w:tr>
      <w:tr w:rsidR="00D63692" w:rsidRPr="00BC6E9B" w14:paraId="0B280BFA" w14:textId="77777777" w:rsidTr="00C6045D">
        <w:trPr>
          <w:jc w:val="center"/>
        </w:trPr>
        <w:tc>
          <w:tcPr>
            <w:tcW w:w="345" w:type="dxa"/>
          </w:tcPr>
          <w:p w14:paraId="3C8F78CF" w14:textId="77777777" w:rsidR="00D63692" w:rsidRPr="00BC6E9B" w:rsidRDefault="00D63692" w:rsidP="0038687A">
            <w:pPr>
              <w:jc w:val="center"/>
              <w:rPr>
                <w:rFonts w:asciiTheme="minorHAnsi" w:hAnsiTheme="minorHAnsi" w:cstheme="minorHAnsi"/>
              </w:rPr>
            </w:pPr>
          </w:p>
        </w:tc>
        <w:tc>
          <w:tcPr>
            <w:tcW w:w="1699" w:type="dxa"/>
          </w:tcPr>
          <w:p w14:paraId="671A80B4"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“JsonPacketId”</w:t>
            </w:r>
          </w:p>
        </w:tc>
        <w:tc>
          <w:tcPr>
            <w:tcW w:w="282" w:type="dxa"/>
          </w:tcPr>
          <w:p w14:paraId="7EC85B9E"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901" w:type="dxa"/>
          </w:tcPr>
          <w:p w14:paraId="676FC19E" w14:textId="6E399CBA" w:rsidR="00D63692" w:rsidRPr="00BC6E9B" w:rsidRDefault="00D63692" w:rsidP="0038687A">
            <w:pPr>
              <w:rPr>
                <w:rFonts w:asciiTheme="minorHAnsi" w:hAnsiTheme="minorHAnsi" w:cstheme="minorHAnsi"/>
              </w:rPr>
            </w:pPr>
            <w:r w:rsidRPr="00BC6E9B">
              <w:rPr>
                <w:rFonts w:asciiTheme="minorHAnsi" w:hAnsiTheme="minorHAnsi" w:cstheme="minorHAnsi"/>
              </w:rPr>
              <w:t>2</w:t>
            </w:r>
          </w:p>
        </w:tc>
        <w:tc>
          <w:tcPr>
            <w:tcW w:w="2967" w:type="dxa"/>
          </w:tcPr>
          <w:p w14:paraId="4563C91A" w14:textId="77777777" w:rsidR="00D63692" w:rsidRPr="00BC6E9B" w:rsidRDefault="00D63692" w:rsidP="0038687A">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2026CA35" w14:textId="77777777" w:rsidR="00D63692" w:rsidRPr="00BC6E9B" w:rsidRDefault="00D63692" w:rsidP="0038687A">
            <w:pPr>
              <w:pStyle w:val="ListBullet"/>
              <w:rPr>
                <w:rFonts w:asciiTheme="minorHAnsi" w:hAnsiTheme="minorHAnsi" w:cstheme="minorHAnsi"/>
              </w:rPr>
            </w:pPr>
          </w:p>
        </w:tc>
      </w:tr>
      <w:tr w:rsidR="00D63692" w:rsidRPr="00BC6E9B" w14:paraId="7BAE58D7" w14:textId="77777777" w:rsidTr="00C6045D">
        <w:trPr>
          <w:jc w:val="center"/>
        </w:trPr>
        <w:tc>
          <w:tcPr>
            <w:tcW w:w="345" w:type="dxa"/>
          </w:tcPr>
          <w:p w14:paraId="1A603C8E" w14:textId="77777777" w:rsidR="00D63692" w:rsidRPr="00BC6E9B" w:rsidRDefault="00D63692" w:rsidP="0038687A">
            <w:pPr>
              <w:jc w:val="center"/>
              <w:rPr>
                <w:rFonts w:asciiTheme="minorHAnsi" w:hAnsiTheme="minorHAnsi" w:cstheme="minorHAnsi"/>
              </w:rPr>
            </w:pPr>
          </w:p>
        </w:tc>
        <w:tc>
          <w:tcPr>
            <w:tcW w:w="1699" w:type="dxa"/>
          </w:tcPr>
          <w:p w14:paraId="78FFD90B"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“MsgSeqNo”</w:t>
            </w:r>
          </w:p>
        </w:tc>
        <w:tc>
          <w:tcPr>
            <w:tcW w:w="282" w:type="dxa"/>
          </w:tcPr>
          <w:p w14:paraId="0A366373"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901" w:type="dxa"/>
          </w:tcPr>
          <w:p w14:paraId="6391EE58"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12</w:t>
            </w:r>
          </w:p>
        </w:tc>
        <w:tc>
          <w:tcPr>
            <w:tcW w:w="2967" w:type="dxa"/>
          </w:tcPr>
          <w:p w14:paraId="70718F51" w14:textId="77777777" w:rsidR="00D63692" w:rsidRPr="00BC6E9B" w:rsidRDefault="00D63692" w:rsidP="0038687A">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4F93FF1A" w14:textId="77777777" w:rsidR="00D63692" w:rsidRPr="00BC6E9B" w:rsidRDefault="00D63692" w:rsidP="0038687A">
            <w:pPr>
              <w:pStyle w:val="ListBullet"/>
              <w:jc w:val="center"/>
              <w:rPr>
                <w:rFonts w:asciiTheme="minorHAnsi" w:hAnsiTheme="minorHAnsi" w:cstheme="minorHAnsi"/>
              </w:rPr>
            </w:pPr>
            <w:r w:rsidRPr="00BC6E9B">
              <w:rPr>
                <w:rFonts w:asciiTheme="minorHAnsi" w:hAnsiTheme="minorHAnsi" w:cstheme="minorHAnsi"/>
              </w:rPr>
              <w:t>[0 - 65535]</w:t>
            </w:r>
          </w:p>
        </w:tc>
      </w:tr>
      <w:tr w:rsidR="00D63692" w:rsidRPr="00BC6E9B" w14:paraId="335BA816" w14:textId="77777777" w:rsidTr="00C6045D">
        <w:trPr>
          <w:jc w:val="center"/>
        </w:trPr>
        <w:tc>
          <w:tcPr>
            <w:tcW w:w="345" w:type="dxa"/>
          </w:tcPr>
          <w:p w14:paraId="6A932C7C" w14:textId="77777777" w:rsidR="00D63692" w:rsidRPr="00BC6E9B" w:rsidRDefault="00D63692" w:rsidP="0038687A">
            <w:pPr>
              <w:jc w:val="center"/>
              <w:rPr>
                <w:rFonts w:asciiTheme="minorHAnsi" w:hAnsiTheme="minorHAnsi" w:cstheme="minorHAnsi"/>
              </w:rPr>
            </w:pPr>
          </w:p>
        </w:tc>
        <w:tc>
          <w:tcPr>
            <w:tcW w:w="1699" w:type="dxa"/>
          </w:tcPr>
          <w:p w14:paraId="2B1E7EF8"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“GwySerNo”</w:t>
            </w:r>
          </w:p>
        </w:tc>
        <w:tc>
          <w:tcPr>
            <w:tcW w:w="282" w:type="dxa"/>
          </w:tcPr>
          <w:p w14:paraId="4BF9B57A"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901" w:type="dxa"/>
          </w:tcPr>
          <w:p w14:paraId="45B3EACD"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“GWY00001”</w:t>
            </w:r>
          </w:p>
        </w:tc>
        <w:tc>
          <w:tcPr>
            <w:tcW w:w="2967" w:type="dxa"/>
          </w:tcPr>
          <w:p w14:paraId="2243A061" w14:textId="77777777" w:rsidR="00D63692" w:rsidRPr="00BC6E9B" w:rsidRDefault="00D63692" w:rsidP="0038687A">
            <w:pPr>
              <w:pStyle w:val="ListBullet"/>
              <w:rPr>
                <w:rFonts w:asciiTheme="minorHAnsi" w:hAnsiTheme="minorHAnsi" w:cstheme="minorHAnsi"/>
              </w:rPr>
            </w:pPr>
            <w:r w:rsidRPr="00BC6E9B">
              <w:rPr>
                <w:rFonts w:asciiTheme="minorHAnsi" w:hAnsiTheme="minorHAnsi" w:cstheme="minorHAnsi"/>
              </w:rPr>
              <w:t>// (String)</w:t>
            </w:r>
          </w:p>
        </w:tc>
        <w:tc>
          <w:tcPr>
            <w:tcW w:w="2542" w:type="dxa"/>
          </w:tcPr>
          <w:p w14:paraId="176C5DEA" w14:textId="77777777" w:rsidR="00D63692" w:rsidRPr="00BC6E9B" w:rsidRDefault="00D63692" w:rsidP="0038687A">
            <w:pPr>
              <w:pStyle w:val="ListBullet"/>
              <w:jc w:val="center"/>
              <w:rPr>
                <w:rFonts w:asciiTheme="minorHAnsi" w:hAnsiTheme="minorHAnsi" w:cstheme="minorHAnsi"/>
              </w:rPr>
            </w:pPr>
            <w:r w:rsidRPr="00BC6E9B">
              <w:rPr>
                <w:rFonts w:asciiTheme="minorHAnsi" w:hAnsiTheme="minorHAnsi" w:cstheme="minorHAnsi"/>
              </w:rPr>
              <w:t>[00001 - 99999]</w:t>
            </w:r>
          </w:p>
        </w:tc>
      </w:tr>
      <w:tr w:rsidR="00D63692" w:rsidRPr="00BC6E9B" w14:paraId="01D8D849" w14:textId="77777777" w:rsidTr="00C6045D">
        <w:trPr>
          <w:jc w:val="center"/>
        </w:trPr>
        <w:tc>
          <w:tcPr>
            <w:tcW w:w="345" w:type="dxa"/>
          </w:tcPr>
          <w:p w14:paraId="5E4C11CE" w14:textId="77777777" w:rsidR="00D63692" w:rsidRPr="00BC6E9B" w:rsidRDefault="00D63692" w:rsidP="0038687A">
            <w:pPr>
              <w:jc w:val="center"/>
              <w:rPr>
                <w:rFonts w:asciiTheme="minorHAnsi" w:hAnsiTheme="minorHAnsi" w:cstheme="minorHAnsi"/>
              </w:rPr>
            </w:pPr>
          </w:p>
        </w:tc>
        <w:tc>
          <w:tcPr>
            <w:tcW w:w="1699" w:type="dxa"/>
          </w:tcPr>
          <w:p w14:paraId="2754066C"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“Location”</w:t>
            </w:r>
          </w:p>
        </w:tc>
        <w:tc>
          <w:tcPr>
            <w:tcW w:w="282" w:type="dxa"/>
          </w:tcPr>
          <w:p w14:paraId="5D871701"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901" w:type="dxa"/>
          </w:tcPr>
          <w:p w14:paraId="228A5CEE" w14:textId="77777777" w:rsidR="00D63692" w:rsidRPr="00BC6E9B" w:rsidRDefault="00D63692" w:rsidP="0038687A">
            <w:pPr>
              <w:rPr>
                <w:rFonts w:asciiTheme="minorHAnsi" w:hAnsiTheme="minorHAnsi" w:cstheme="minorHAnsi"/>
              </w:rPr>
            </w:pPr>
            <w:r w:rsidRPr="00BC6E9B">
              <w:rPr>
                <w:rFonts w:asciiTheme="minorHAnsi" w:hAnsiTheme="minorHAnsi" w:cstheme="minorHAnsi"/>
              </w:rPr>
              <w:t>“1</w:t>
            </w:r>
            <w:r w:rsidRPr="00BC6E9B">
              <w:rPr>
                <w:rFonts w:asciiTheme="minorHAnsi" w:hAnsiTheme="minorHAnsi" w:cstheme="minorHAnsi"/>
                <w:vertAlign w:val="superscript"/>
              </w:rPr>
              <w:t>st</w:t>
            </w:r>
            <w:r w:rsidRPr="00BC6E9B">
              <w:rPr>
                <w:rFonts w:asciiTheme="minorHAnsi" w:hAnsiTheme="minorHAnsi" w:cstheme="minorHAnsi"/>
              </w:rPr>
              <w:t xml:space="preserve"> Floor”</w:t>
            </w:r>
          </w:p>
        </w:tc>
        <w:tc>
          <w:tcPr>
            <w:tcW w:w="2967" w:type="dxa"/>
          </w:tcPr>
          <w:p w14:paraId="311BC897" w14:textId="77777777" w:rsidR="00D63692" w:rsidRPr="00BC6E9B" w:rsidRDefault="00D63692" w:rsidP="0038687A">
            <w:pPr>
              <w:pStyle w:val="ListBullet"/>
              <w:rPr>
                <w:rFonts w:asciiTheme="minorHAnsi" w:hAnsiTheme="minorHAnsi" w:cstheme="minorHAnsi"/>
              </w:rPr>
            </w:pPr>
            <w:r w:rsidRPr="00BC6E9B">
              <w:rPr>
                <w:rFonts w:asciiTheme="minorHAnsi" w:hAnsiTheme="minorHAnsi" w:cstheme="minorHAnsi"/>
              </w:rPr>
              <w:t>// (String)</w:t>
            </w:r>
          </w:p>
        </w:tc>
        <w:tc>
          <w:tcPr>
            <w:tcW w:w="2542" w:type="dxa"/>
          </w:tcPr>
          <w:p w14:paraId="11EB1031" w14:textId="07EBFF3A" w:rsidR="00D63692" w:rsidRPr="00BC6E9B" w:rsidRDefault="00C12732" w:rsidP="0038687A">
            <w:pPr>
              <w:pStyle w:val="ListBullet"/>
              <w:jc w:val="center"/>
              <w:rPr>
                <w:rFonts w:asciiTheme="minorHAnsi" w:hAnsiTheme="minorHAnsi" w:cstheme="minorHAnsi"/>
              </w:rPr>
            </w:pPr>
            <w:r w:rsidRPr="00BC6E9B">
              <w:rPr>
                <w:rFonts w:asciiTheme="minorHAnsi" w:hAnsiTheme="minorHAnsi" w:cstheme="minorHAnsi"/>
              </w:rPr>
              <w:t>[30</w:t>
            </w:r>
            <w:r w:rsidR="00D63692" w:rsidRPr="00BC6E9B">
              <w:rPr>
                <w:rFonts w:asciiTheme="minorHAnsi" w:hAnsiTheme="minorHAnsi" w:cstheme="minorHAnsi"/>
              </w:rPr>
              <w:t xml:space="preserve"> chars long]</w:t>
            </w:r>
          </w:p>
        </w:tc>
      </w:tr>
      <w:tr w:rsidR="00D63692" w:rsidRPr="00BC6E9B" w14:paraId="27545497" w14:textId="77777777" w:rsidTr="00C6045D">
        <w:trPr>
          <w:jc w:val="center"/>
        </w:trPr>
        <w:tc>
          <w:tcPr>
            <w:tcW w:w="345" w:type="dxa"/>
          </w:tcPr>
          <w:p w14:paraId="76EE09A3" w14:textId="77777777" w:rsidR="00D63692" w:rsidRPr="00BC6E9B" w:rsidRDefault="00D63692" w:rsidP="0038687A">
            <w:pPr>
              <w:jc w:val="center"/>
              <w:rPr>
                <w:rFonts w:asciiTheme="minorHAnsi" w:hAnsiTheme="minorHAnsi" w:cstheme="minorHAnsi"/>
              </w:rPr>
            </w:pPr>
            <w:r w:rsidRPr="00BC6E9B">
              <w:rPr>
                <w:rFonts w:asciiTheme="minorHAnsi" w:hAnsiTheme="minorHAnsi" w:cstheme="minorHAnsi"/>
              </w:rPr>
              <w:t>}</w:t>
            </w:r>
          </w:p>
        </w:tc>
        <w:tc>
          <w:tcPr>
            <w:tcW w:w="1699" w:type="dxa"/>
          </w:tcPr>
          <w:p w14:paraId="24F496FF" w14:textId="77777777" w:rsidR="00D63692" w:rsidRPr="00BC6E9B" w:rsidRDefault="00D63692" w:rsidP="0038687A">
            <w:pPr>
              <w:rPr>
                <w:rFonts w:asciiTheme="minorHAnsi" w:hAnsiTheme="minorHAnsi" w:cstheme="minorHAnsi"/>
              </w:rPr>
            </w:pPr>
          </w:p>
        </w:tc>
        <w:tc>
          <w:tcPr>
            <w:tcW w:w="282" w:type="dxa"/>
          </w:tcPr>
          <w:p w14:paraId="56518AE1" w14:textId="77777777" w:rsidR="00D63692" w:rsidRPr="00BC6E9B" w:rsidRDefault="00D63692" w:rsidP="0038687A">
            <w:pPr>
              <w:jc w:val="center"/>
              <w:rPr>
                <w:rFonts w:asciiTheme="minorHAnsi" w:hAnsiTheme="minorHAnsi" w:cstheme="minorHAnsi"/>
              </w:rPr>
            </w:pPr>
          </w:p>
        </w:tc>
        <w:tc>
          <w:tcPr>
            <w:tcW w:w="1901" w:type="dxa"/>
          </w:tcPr>
          <w:p w14:paraId="1149B634" w14:textId="77777777" w:rsidR="00D63692" w:rsidRPr="00BC6E9B" w:rsidRDefault="00D63692" w:rsidP="0038687A">
            <w:pPr>
              <w:rPr>
                <w:rFonts w:asciiTheme="minorHAnsi" w:hAnsiTheme="minorHAnsi" w:cstheme="minorHAnsi"/>
              </w:rPr>
            </w:pPr>
          </w:p>
        </w:tc>
        <w:tc>
          <w:tcPr>
            <w:tcW w:w="2967" w:type="dxa"/>
          </w:tcPr>
          <w:p w14:paraId="53DFA1E9" w14:textId="77777777" w:rsidR="00D63692" w:rsidRPr="00BC6E9B" w:rsidRDefault="00D63692" w:rsidP="0038687A">
            <w:pPr>
              <w:pStyle w:val="ListBullet"/>
              <w:rPr>
                <w:rFonts w:asciiTheme="minorHAnsi" w:hAnsiTheme="minorHAnsi" w:cstheme="minorHAnsi"/>
              </w:rPr>
            </w:pPr>
          </w:p>
        </w:tc>
        <w:tc>
          <w:tcPr>
            <w:tcW w:w="2542" w:type="dxa"/>
          </w:tcPr>
          <w:p w14:paraId="45534A40" w14:textId="77777777" w:rsidR="00D63692" w:rsidRPr="00BC6E9B" w:rsidRDefault="00D63692" w:rsidP="0038687A">
            <w:pPr>
              <w:pStyle w:val="ListBullet"/>
              <w:rPr>
                <w:rFonts w:asciiTheme="minorHAnsi" w:hAnsiTheme="minorHAnsi" w:cstheme="minorHAnsi"/>
              </w:rPr>
            </w:pPr>
          </w:p>
        </w:tc>
      </w:tr>
    </w:tbl>
    <w:p w14:paraId="1C5DCE1D" w14:textId="77777777" w:rsidR="00CA41D5" w:rsidRPr="00BC6E9B" w:rsidRDefault="00CA41D5" w:rsidP="00CA41D5">
      <w:pPr>
        <w:rPr>
          <w:rFonts w:asciiTheme="minorHAnsi" w:hAnsiTheme="minorHAnsi" w:cstheme="minorHAnsi"/>
          <w:b/>
          <w:bCs/>
        </w:rPr>
      </w:pPr>
    </w:p>
    <w:p w14:paraId="63756C95" w14:textId="17B77529" w:rsidR="00CA41D5" w:rsidRPr="00BC6E9B" w:rsidRDefault="00CA41D5" w:rsidP="00CA41D5">
      <w:pPr>
        <w:rPr>
          <w:rFonts w:asciiTheme="minorHAnsi" w:hAnsiTheme="minorHAnsi" w:cstheme="minorHAnsi"/>
          <w:b/>
          <w:bCs/>
        </w:rPr>
      </w:pPr>
      <w:r w:rsidRPr="00BC6E9B">
        <w:rPr>
          <w:rFonts w:asciiTheme="minorHAnsi" w:hAnsiTheme="minorHAnsi" w:cstheme="minorHAnsi"/>
          <w:b/>
          <w:bCs/>
        </w:rPr>
        <w:t>Process flow:</w:t>
      </w:r>
    </w:p>
    <w:p w14:paraId="28313CE8" w14:textId="77777777" w:rsidR="00CA41D5" w:rsidRPr="00BC6E9B" w:rsidRDefault="00CA41D5" w:rsidP="00CA41D5">
      <w:pPr>
        <w:rPr>
          <w:rFonts w:asciiTheme="minorHAnsi" w:hAnsiTheme="minorHAnsi" w:cstheme="minorHAnsi"/>
        </w:rPr>
      </w:pPr>
    </w:p>
    <w:p w14:paraId="7B2DBD65" w14:textId="77777777" w:rsidR="007D3DCF" w:rsidRPr="00BC6E9B" w:rsidRDefault="008E6163" w:rsidP="007D3DCF">
      <w:pPr>
        <w:keepNext/>
        <w:rPr>
          <w:rFonts w:asciiTheme="minorHAnsi" w:hAnsiTheme="minorHAnsi" w:cstheme="minorHAnsi"/>
        </w:rPr>
      </w:pPr>
      <w:r w:rsidRPr="00BC6E9B">
        <w:rPr>
          <w:rFonts w:asciiTheme="minorHAnsi" w:hAnsiTheme="minorHAnsi" w:cstheme="minorHAnsi"/>
          <w:noProof/>
        </w:rPr>
        <w:lastRenderedPageBreak/>
        <w:drawing>
          <wp:inline distT="0" distB="0" distL="0" distR="0" wp14:anchorId="0ED43C94" wp14:editId="618D7946">
            <wp:extent cx="6188710" cy="3359785"/>
            <wp:effectExtent l="0" t="0" r="2540" b="0"/>
            <wp:docPr id="15775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2830F703" w14:textId="77777777" w:rsidR="007D3DCF" w:rsidRPr="00BC6E9B" w:rsidRDefault="007D3DCF" w:rsidP="007D3DCF">
      <w:pPr>
        <w:keepNext/>
        <w:rPr>
          <w:rFonts w:asciiTheme="minorHAnsi" w:hAnsiTheme="minorHAnsi" w:cstheme="minorHAnsi"/>
        </w:rPr>
      </w:pPr>
    </w:p>
    <w:p w14:paraId="3153184C" w14:textId="2F38E9AC" w:rsidR="00CA41D5" w:rsidRPr="00BC6E9B" w:rsidRDefault="007D3DCF" w:rsidP="007D3DCF">
      <w:pPr>
        <w:pStyle w:val="Caption"/>
        <w:jc w:val="center"/>
        <w:rPr>
          <w:rFonts w:asciiTheme="minorHAnsi" w:hAnsiTheme="minorHAnsi" w:cstheme="minorHAnsi"/>
          <w:sz w:val="24"/>
          <w:szCs w:val="24"/>
        </w:rPr>
      </w:pPr>
      <w:bookmarkStart w:id="221" w:name="_Toc162879044"/>
      <w:bookmarkStart w:id="222" w:name="_Toc163739530"/>
      <w:bookmarkStart w:id="223" w:name="_Toc169603718"/>
      <w:bookmarkStart w:id="224" w:name="_Toc169605266"/>
      <w:bookmarkStart w:id="225" w:name="_Toc169613254"/>
      <w:bookmarkStart w:id="226" w:name="_Toc169800466"/>
      <w:bookmarkStart w:id="227" w:name="_Toc169864245"/>
      <w:bookmarkStart w:id="228" w:name="_Toc169879556"/>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4</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Unregistration Process flow</w:t>
      </w:r>
      <w:bookmarkEnd w:id="221"/>
      <w:bookmarkEnd w:id="222"/>
      <w:bookmarkEnd w:id="223"/>
      <w:bookmarkEnd w:id="224"/>
      <w:bookmarkEnd w:id="225"/>
      <w:bookmarkEnd w:id="226"/>
      <w:bookmarkEnd w:id="227"/>
      <w:bookmarkEnd w:id="228"/>
    </w:p>
    <w:p w14:paraId="5B2693B4" w14:textId="77777777" w:rsidR="00FA5A96" w:rsidRPr="00BC6E9B" w:rsidRDefault="00FA5A96" w:rsidP="00CA41D5">
      <w:pPr>
        <w:rPr>
          <w:rFonts w:asciiTheme="minorHAnsi" w:hAnsiTheme="minorHAnsi" w:cstheme="minorHAnsi"/>
        </w:rPr>
      </w:pPr>
    </w:p>
    <w:p w14:paraId="1ED18B84" w14:textId="77777777" w:rsidR="00FA5A96" w:rsidRPr="00BC6E9B" w:rsidRDefault="00FA5A96" w:rsidP="00CA41D5">
      <w:pPr>
        <w:rPr>
          <w:rFonts w:asciiTheme="minorHAnsi" w:hAnsiTheme="minorHAnsi" w:cstheme="minorHAnsi"/>
        </w:rPr>
      </w:pPr>
    </w:p>
    <w:p w14:paraId="4C9A8F96" w14:textId="77777777" w:rsidR="00FA5A96" w:rsidRPr="00BC6E9B" w:rsidRDefault="00FA5A96" w:rsidP="00CA41D5">
      <w:pPr>
        <w:rPr>
          <w:rFonts w:asciiTheme="minorHAnsi" w:hAnsiTheme="minorHAnsi" w:cstheme="minorHAnsi"/>
        </w:rPr>
      </w:pPr>
    </w:p>
    <w:p w14:paraId="36016C96" w14:textId="77777777" w:rsidR="00FA5A96" w:rsidRPr="00BC6E9B" w:rsidRDefault="00FA5A96" w:rsidP="00CA41D5">
      <w:pPr>
        <w:rPr>
          <w:rFonts w:asciiTheme="minorHAnsi" w:hAnsiTheme="minorHAnsi" w:cstheme="minorHAnsi"/>
        </w:rPr>
      </w:pPr>
    </w:p>
    <w:p w14:paraId="3299E82E" w14:textId="77777777" w:rsidR="00FA5A96" w:rsidRPr="00BC6E9B" w:rsidRDefault="00FA5A96" w:rsidP="00CA41D5">
      <w:pPr>
        <w:rPr>
          <w:rFonts w:asciiTheme="minorHAnsi" w:hAnsiTheme="minorHAnsi" w:cstheme="minorHAnsi"/>
        </w:rPr>
      </w:pPr>
    </w:p>
    <w:p w14:paraId="746FDD44" w14:textId="77777777" w:rsidR="00C62C8C" w:rsidRPr="00BC6E9B" w:rsidRDefault="00C62C8C" w:rsidP="00CA41D5">
      <w:pPr>
        <w:rPr>
          <w:rFonts w:asciiTheme="minorHAnsi" w:hAnsiTheme="minorHAnsi" w:cstheme="minorHAnsi"/>
        </w:rPr>
      </w:pPr>
    </w:p>
    <w:p w14:paraId="070B0AC0" w14:textId="2AB402CB" w:rsidR="00D63692" w:rsidRPr="00BC6E9B" w:rsidRDefault="00D63692" w:rsidP="00270920">
      <w:pPr>
        <w:pStyle w:val="Heading2"/>
        <w:rPr>
          <w:rFonts w:asciiTheme="minorHAnsi" w:hAnsiTheme="minorHAnsi" w:cstheme="minorHAnsi"/>
        </w:rPr>
      </w:pPr>
      <w:bookmarkStart w:id="229" w:name="_Toc162878800"/>
      <w:bookmarkStart w:id="230" w:name="_Toc170398538"/>
      <w:r w:rsidRPr="00BC6E9B">
        <w:rPr>
          <w:rFonts w:asciiTheme="minorHAnsi" w:hAnsiTheme="minorHAnsi" w:cstheme="minorHAnsi"/>
        </w:rPr>
        <w:t xml:space="preserve">Gateway Unregistration </w:t>
      </w:r>
      <w:r w:rsidR="00CC7680" w:rsidRPr="00BC6E9B">
        <w:rPr>
          <w:rFonts w:asciiTheme="minorHAnsi" w:hAnsiTheme="minorHAnsi" w:cstheme="minorHAnsi"/>
        </w:rPr>
        <w:t>ACK</w:t>
      </w:r>
      <w:bookmarkEnd w:id="229"/>
      <w:bookmarkEnd w:id="230"/>
    </w:p>
    <w:p w14:paraId="4DA8171B" w14:textId="15F7A0BE" w:rsidR="00D63692" w:rsidRPr="00BC6E9B" w:rsidRDefault="00FC1DC9" w:rsidP="00D63692">
      <w:pPr>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w:t>
      </w:r>
      <w:r w:rsidR="00D63692" w:rsidRPr="00BC6E9B">
        <w:rPr>
          <w:rFonts w:asciiTheme="minorHAnsi" w:hAnsiTheme="minorHAnsi" w:cstheme="minorHAnsi"/>
        </w:rPr>
        <w:t xml:space="preserve"> This </w:t>
      </w:r>
      <w:r w:rsidR="00432025" w:rsidRPr="00BC6E9B">
        <w:rPr>
          <w:rFonts w:asciiTheme="minorHAnsi" w:hAnsiTheme="minorHAnsi" w:cstheme="minorHAnsi"/>
        </w:rPr>
        <w:t>ACK</w:t>
      </w:r>
      <w:r w:rsidR="00D63692" w:rsidRPr="00BC6E9B">
        <w:rPr>
          <w:rFonts w:asciiTheme="minorHAnsi" w:hAnsiTheme="minorHAnsi" w:cstheme="minorHAnsi"/>
        </w:rPr>
        <w:t xml:space="preserve"> is used by cloud to know whether the Gwy </w:t>
      </w:r>
      <w:r w:rsidR="009B3854" w:rsidRPr="00BC6E9B">
        <w:rPr>
          <w:rFonts w:asciiTheme="minorHAnsi" w:hAnsiTheme="minorHAnsi" w:cstheme="minorHAnsi"/>
        </w:rPr>
        <w:t>Un</w:t>
      </w:r>
      <w:r w:rsidR="00D63692" w:rsidRPr="00BC6E9B">
        <w:rPr>
          <w:rFonts w:asciiTheme="minorHAnsi" w:hAnsiTheme="minorHAnsi" w:cstheme="minorHAnsi"/>
        </w:rPr>
        <w:t>registration was successful or not.</w:t>
      </w:r>
      <w:r w:rsidR="0070379D" w:rsidRPr="00BC6E9B">
        <w:rPr>
          <w:rFonts w:asciiTheme="minorHAnsi" w:hAnsiTheme="minorHAnsi" w:cstheme="minorHAnsi"/>
        </w:rPr>
        <w:t xml:space="preserve"> This packet </w:t>
      </w:r>
      <w:r w:rsidR="003A3AFC" w:rsidRPr="00BC6E9B">
        <w:rPr>
          <w:rFonts w:asciiTheme="minorHAnsi" w:hAnsiTheme="minorHAnsi" w:cstheme="minorHAnsi"/>
        </w:rPr>
        <w:t>will be</w:t>
      </w:r>
      <w:r w:rsidR="0070379D" w:rsidRPr="00BC6E9B">
        <w:rPr>
          <w:rFonts w:asciiTheme="minorHAnsi" w:hAnsiTheme="minorHAnsi" w:cstheme="minorHAnsi"/>
        </w:rPr>
        <w:t xml:space="preserve"> sent by Gateway after receiving </w:t>
      </w:r>
      <w:hyperlink w:anchor="_Gateway_Unregistration_Packet" w:history="1">
        <w:r w:rsidR="0070379D" w:rsidRPr="00BC6E9B">
          <w:rPr>
            <w:rStyle w:val="Hyperlink"/>
            <w:rFonts w:asciiTheme="minorHAnsi" w:hAnsiTheme="minorHAnsi" w:cstheme="minorHAnsi"/>
          </w:rPr>
          <w:t>Gateway Unregistration packet</w:t>
        </w:r>
      </w:hyperlink>
      <w:r w:rsidR="0070379D" w:rsidRPr="00BC6E9B">
        <w:rPr>
          <w:rFonts w:asciiTheme="minorHAnsi" w:hAnsiTheme="minorHAnsi" w:cstheme="minorHAnsi"/>
        </w:rPr>
        <w:t>.</w:t>
      </w:r>
    </w:p>
    <w:p w14:paraId="319EE718" w14:textId="77777777" w:rsidR="006C3E9B" w:rsidRPr="00BC6E9B" w:rsidRDefault="006C3E9B" w:rsidP="00D63692">
      <w:pPr>
        <w:rPr>
          <w:rFonts w:asciiTheme="minorHAnsi" w:hAnsiTheme="minorHAnsi" w:cstheme="minorHAnsi"/>
        </w:rPr>
      </w:pPr>
    </w:p>
    <w:p w14:paraId="448B38DB" w14:textId="0417D7E9" w:rsidR="00D63692" w:rsidRPr="00BC6E9B" w:rsidRDefault="0008499D" w:rsidP="00D63692">
      <w:pPr>
        <w:rPr>
          <w:rFonts w:asciiTheme="minorHAnsi" w:hAnsiTheme="minorHAnsi" w:cstheme="minorHAnsi"/>
          <w:b/>
          <w:bCs/>
        </w:rPr>
      </w:pPr>
      <w:r w:rsidRPr="00BC6E9B">
        <w:rPr>
          <w:rFonts w:asciiTheme="minorHAnsi" w:hAnsiTheme="minorHAnsi" w:cstheme="minorHAnsi"/>
          <w:b/>
          <w:bCs/>
        </w:rPr>
        <w:t>Gateway Unregisration</w:t>
      </w:r>
      <w:r w:rsidR="00A5742D"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00D63692" w:rsidRPr="00BC6E9B">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771"/>
        <w:gridCol w:w="282"/>
        <w:gridCol w:w="2847"/>
        <w:gridCol w:w="2021"/>
      </w:tblGrid>
      <w:tr w:rsidR="00FA5A96" w:rsidRPr="00BC6E9B" w14:paraId="5CF17505" w14:textId="77777777" w:rsidTr="00AE129A">
        <w:tc>
          <w:tcPr>
            <w:tcW w:w="345" w:type="dxa"/>
          </w:tcPr>
          <w:p w14:paraId="2C10FF6E"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2323D895" w14:textId="77777777" w:rsidR="00FA5A96" w:rsidRPr="00BC6E9B" w:rsidRDefault="00FA5A96" w:rsidP="0038687A">
            <w:pPr>
              <w:jc w:val="center"/>
              <w:rPr>
                <w:rFonts w:asciiTheme="minorHAnsi" w:hAnsiTheme="minorHAnsi" w:cstheme="minorHAnsi"/>
              </w:rPr>
            </w:pPr>
          </w:p>
        </w:tc>
        <w:tc>
          <w:tcPr>
            <w:tcW w:w="282" w:type="dxa"/>
          </w:tcPr>
          <w:p w14:paraId="313899C1" w14:textId="77777777" w:rsidR="00FA5A96" w:rsidRPr="00BC6E9B" w:rsidRDefault="00FA5A96" w:rsidP="0038687A">
            <w:pPr>
              <w:jc w:val="center"/>
              <w:rPr>
                <w:rFonts w:asciiTheme="minorHAnsi" w:hAnsiTheme="minorHAnsi" w:cstheme="minorHAnsi"/>
              </w:rPr>
            </w:pPr>
          </w:p>
        </w:tc>
        <w:tc>
          <w:tcPr>
            <w:tcW w:w="2847" w:type="dxa"/>
          </w:tcPr>
          <w:p w14:paraId="636F61D8" w14:textId="77777777" w:rsidR="00FA5A96" w:rsidRPr="00BC6E9B" w:rsidRDefault="00FA5A96" w:rsidP="0038687A">
            <w:pPr>
              <w:jc w:val="center"/>
              <w:rPr>
                <w:rFonts w:asciiTheme="minorHAnsi" w:hAnsiTheme="minorHAnsi" w:cstheme="minorHAnsi"/>
              </w:rPr>
            </w:pPr>
          </w:p>
        </w:tc>
        <w:tc>
          <w:tcPr>
            <w:tcW w:w="2021" w:type="dxa"/>
          </w:tcPr>
          <w:p w14:paraId="4309886A" w14:textId="77777777" w:rsidR="00FA5A96" w:rsidRPr="00BC6E9B" w:rsidRDefault="00FA5A96" w:rsidP="0038687A">
            <w:pPr>
              <w:jc w:val="center"/>
              <w:rPr>
                <w:rFonts w:asciiTheme="minorHAnsi" w:hAnsiTheme="minorHAnsi" w:cstheme="minorHAnsi"/>
              </w:rPr>
            </w:pPr>
          </w:p>
        </w:tc>
      </w:tr>
      <w:tr w:rsidR="00FA5A96" w:rsidRPr="00BC6E9B" w14:paraId="5F4581AE" w14:textId="77777777" w:rsidTr="00AE129A">
        <w:tc>
          <w:tcPr>
            <w:tcW w:w="345" w:type="dxa"/>
          </w:tcPr>
          <w:p w14:paraId="362321D9" w14:textId="77777777" w:rsidR="00FA5A96" w:rsidRPr="00BC6E9B" w:rsidRDefault="00FA5A96" w:rsidP="0038687A">
            <w:pPr>
              <w:jc w:val="center"/>
              <w:rPr>
                <w:rFonts w:asciiTheme="minorHAnsi" w:hAnsiTheme="minorHAnsi" w:cstheme="minorHAnsi"/>
              </w:rPr>
            </w:pPr>
          </w:p>
        </w:tc>
        <w:tc>
          <w:tcPr>
            <w:tcW w:w="1771" w:type="dxa"/>
          </w:tcPr>
          <w:p w14:paraId="7CD66449"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“JsonPacketId”</w:t>
            </w:r>
          </w:p>
        </w:tc>
        <w:tc>
          <w:tcPr>
            <w:tcW w:w="282" w:type="dxa"/>
          </w:tcPr>
          <w:p w14:paraId="47D23849"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66C6146B" w14:textId="46199910" w:rsidR="00FA5A96" w:rsidRPr="00BC6E9B" w:rsidRDefault="00FA5A96" w:rsidP="0038687A">
            <w:pPr>
              <w:rPr>
                <w:rFonts w:asciiTheme="minorHAnsi" w:hAnsiTheme="minorHAnsi" w:cstheme="minorHAnsi"/>
              </w:rPr>
            </w:pPr>
            <w:r w:rsidRPr="00BC6E9B">
              <w:rPr>
                <w:rFonts w:asciiTheme="minorHAnsi" w:hAnsiTheme="minorHAnsi" w:cstheme="minorHAnsi"/>
              </w:rPr>
              <w:t>2</w:t>
            </w:r>
          </w:p>
        </w:tc>
        <w:tc>
          <w:tcPr>
            <w:tcW w:w="2021" w:type="dxa"/>
          </w:tcPr>
          <w:p w14:paraId="580A4D26" w14:textId="77777777" w:rsidR="00FA5A96" w:rsidRPr="00BC6E9B" w:rsidRDefault="00FA5A96" w:rsidP="0038687A">
            <w:pPr>
              <w:pStyle w:val="ListBullet"/>
              <w:rPr>
                <w:rFonts w:asciiTheme="minorHAnsi" w:hAnsiTheme="minorHAnsi" w:cstheme="minorHAnsi"/>
              </w:rPr>
            </w:pPr>
            <w:r w:rsidRPr="00BC6E9B">
              <w:rPr>
                <w:rFonts w:asciiTheme="minorHAnsi" w:hAnsiTheme="minorHAnsi" w:cstheme="minorHAnsi"/>
              </w:rPr>
              <w:t>// (Number)</w:t>
            </w:r>
          </w:p>
        </w:tc>
      </w:tr>
      <w:tr w:rsidR="00AE129A" w:rsidRPr="00BC6E9B" w14:paraId="0E2E8400" w14:textId="77777777" w:rsidTr="00AE129A">
        <w:tc>
          <w:tcPr>
            <w:tcW w:w="345" w:type="dxa"/>
          </w:tcPr>
          <w:p w14:paraId="0964705B" w14:textId="77777777" w:rsidR="00AE129A" w:rsidRPr="00BC6E9B" w:rsidRDefault="00AE129A" w:rsidP="0038687A">
            <w:pPr>
              <w:jc w:val="center"/>
              <w:rPr>
                <w:rFonts w:asciiTheme="minorHAnsi" w:hAnsiTheme="minorHAnsi" w:cstheme="minorHAnsi"/>
              </w:rPr>
            </w:pPr>
          </w:p>
        </w:tc>
        <w:tc>
          <w:tcPr>
            <w:tcW w:w="1771" w:type="dxa"/>
          </w:tcPr>
          <w:p w14:paraId="6D371B5D" w14:textId="5316B0CF" w:rsidR="00AE129A" w:rsidRPr="00BC6E9B" w:rsidRDefault="00AE129A" w:rsidP="0038687A">
            <w:pPr>
              <w:rPr>
                <w:rFonts w:asciiTheme="minorHAnsi" w:hAnsiTheme="minorHAnsi" w:cstheme="minorHAnsi"/>
              </w:rPr>
            </w:pPr>
            <w:r w:rsidRPr="00BC6E9B">
              <w:rPr>
                <w:rFonts w:asciiTheme="minorHAnsi" w:hAnsiTheme="minorHAnsi" w:cstheme="minorHAnsi"/>
              </w:rPr>
              <w:t>“JsonAckName”</w:t>
            </w:r>
          </w:p>
        </w:tc>
        <w:tc>
          <w:tcPr>
            <w:tcW w:w="282" w:type="dxa"/>
          </w:tcPr>
          <w:p w14:paraId="7621A37C" w14:textId="2889D542" w:rsidR="00AE129A" w:rsidRPr="00BC6E9B" w:rsidRDefault="00AE129A"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0389D10C" w14:textId="6CD65FA7" w:rsidR="00AE129A" w:rsidRPr="00BC6E9B" w:rsidRDefault="00AE129A" w:rsidP="0038687A">
            <w:pPr>
              <w:rPr>
                <w:rFonts w:asciiTheme="minorHAnsi" w:hAnsiTheme="minorHAnsi" w:cstheme="minorHAnsi"/>
              </w:rPr>
            </w:pPr>
            <w:r w:rsidRPr="00BC6E9B">
              <w:rPr>
                <w:rFonts w:asciiTheme="minorHAnsi" w:hAnsiTheme="minorHAnsi" w:cstheme="minorHAnsi"/>
              </w:rPr>
              <w:t>“Gwy Unregistration Ack”</w:t>
            </w:r>
          </w:p>
        </w:tc>
        <w:tc>
          <w:tcPr>
            <w:tcW w:w="2021" w:type="dxa"/>
          </w:tcPr>
          <w:p w14:paraId="59257CB8" w14:textId="5238D0C2" w:rsidR="00AE129A" w:rsidRPr="00BC6E9B" w:rsidRDefault="00577DEF" w:rsidP="0038687A">
            <w:pPr>
              <w:pStyle w:val="ListBullet"/>
              <w:rPr>
                <w:rFonts w:asciiTheme="minorHAnsi" w:hAnsiTheme="minorHAnsi" w:cstheme="minorHAnsi"/>
              </w:rPr>
            </w:pPr>
            <w:r w:rsidRPr="00BC6E9B">
              <w:rPr>
                <w:rFonts w:asciiTheme="minorHAnsi" w:hAnsiTheme="minorHAnsi" w:cstheme="minorHAnsi"/>
              </w:rPr>
              <w:t>// String)</w:t>
            </w:r>
          </w:p>
        </w:tc>
      </w:tr>
      <w:tr w:rsidR="00FA5A96" w:rsidRPr="00BC6E9B" w14:paraId="2262DF36" w14:textId="77777777" w:rsidTr="00AE129A">
        <w:tc>
          <w:tcPr>
            <w:tcW w:w="345" w:type="dxa"/>
          </w:tcPr>
          <w:p w14:paraId="088CE52D" w14:textId="77777777" w:rsidR="00FA5A96" w:rsidRPr="00BC6E9B" w:rsidRDefault="00FA5A96" w:rsidP="0038687A">
            <w:pPr>
              <w:jc w:val="center"/>
              <w:rPr>
                <w:rFonts w:asciiTheme="minorHAnsi" w:hAnsiTheme="minorHAnsi" w:cstheme="minorHAnsi"/>
              </w:rPr>
            </w:pPr>
          </w:p>
        </w:tc>
        <w:tc>
          <w:tcPr>
            <w:tcW w:w="1771" w:type="dxa"/>
          </w:tcPr>
          <w:p w14:paraId="2040B795"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“MsgSeqNo”</w:t>
            </w:r>
          </w:p>
        </w:tc>
        <w:tc>
          <w:tcPr>
            <w:tcW w:w="282" w:type="dxa"/>
          </w:tcPr>
          <w:p w14:paraId="6DCF8680"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4D67BF41"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12</w:t>
            </w:r>
          </w:p>
        </w:tc>
        <w:tc>
          <w:tcPr>
            <w:tcW w:w="2021" w:type="dxa"/>
          </w:tcPr>
          <w:p w14:paraId="20210A0A" w14:textId="77777777" w:rsidR="00FA5A96" w:rsidRPr="00BC6E9B" w:rsidRDefault="00FA5A96" w:rsidP="0038687A">
            <w:pPr>
              <w:pStyle w:val="ListBullet"/>
              <w:rPr>
                <w:rFonts w:asciiTheme="minorHAnsi" w:hAnsiTheme="minorHAnsi" w:cstheme="minorHAnsi"/>
              </w:rPr>
            </w:pPr>
            <w:r w:rsidRPr="00BC6E9B">
              <w:rPr>
                <w:rFonts w:asciiTheme="minorHAnsi" w:hAnsiTheme="minorHAnsi" w:cstheme="minorHAnsi"/>
              </w:rPr>
              <w:t>// (Number)</w:t>
            </w:r>
          </w:p>
        </w:tc>
      </w:tr>
      <w:tr w:rsidR="00FA5A96" w:rsidRPr="00BC6E9B" w14:paraId="0A1842B0" w14:textId="77777777" w:rsidTr="00AE129A">
        <w:tc>
          <w:tcPr>
            <w:tcW w:w="345" w:type="dxa"/>
          </w:tcPr>
          <w:p w14:paraId="4619EA0B" w14:textId="77777777" w:rsidR="00FA5A96" w:rsidRPr="00BC6E9B" w:rsidRDefault="00FA5A96" w:rsidP="0038687A">
            <w:pPr>
              <w:jc w:val="center"/>
              <w:rPr>
                <w:rFonts w:asciiTheme="minorHAnsi" w:hAnsiTheme="minorHAnsi" w:cstheme="minorHAnsi"/>
              </w:rPr>
            </w:pPr>
          </w:p>
        </w:tc>
        <w:tc>
          <w:tcPr>
            <w:tcW w:w="1771" w:type="dxa"/>
          </w:tcPr>
          <w:p w14:paraId="6B347026"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“GwySerNo”</w:t>
            </w:r>
          </w:p>
        </w:tc>
        <w:tc>
          <w:tcPr>
            <w:tcW w:w="282" w:type="dxa"/>
          </w:tcPr>
          <w:p w14:paraId="55BF5EEF"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29A9DDDA"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“GWY00001”</w:t>
            </w:r>
          </w:p>
        </w:tc>
        <w:tc>
          <w:tcPr>
            <w:tcW w:w="2021" w:type="dxa"/>
          </w:tcPr>
          <w:p w14:paraId="74B0C4AA" w14:textId="77777777" w:rsidR="00FA5A96" w:rsidRPr="00BC6E9B" w:rsidRDefault="00FA5A96" w:rsidP="0038687A">
            <w:pPr>
              <w:pStyle w:val="ListBullet"/>
              <w:rPr>
                <w:rFonts w:asciiTheme="minorHAnsi" w:hAnsiTheme="minorHAnsi" w:cstheme="minorHAnsi"/>
              </w:rPr>
            </w:pPr>
            <w:r w:rsidRPr="00BC6E9B">
              <w:rPr>
                <w:rFonts w:asciiTheme="minorHAnsi" w:hAnsiTheme="minorHAnsi" w:cstheme="minorHAnsi"/>
              </w:rPr>
              <w:t>// (String)</w:t>
            </w:r>
          </w:p>
        </w:tc>
      </w:tr>
      <w:tr w:rsidR="00FA5A96" w:rsidRPr="00BC6E9B" w14:paraId="4DA81C91" w14:textId="77777777" w:rsidTr="00AE129A">
        <w:tc>
          <w:tcPr>
            <w:tcW w:w="345" w:type="dxa"/>
          </w:tcPr>
          <w:p w14:paraId="5FC3004D" w14:textId="77777777" w:rsidR="00FA5A96" w:rsidRPr="00BC6E9B" w:rsidRDefault="00FA5A96" w:rsidP="0038687A">
            <w:pPr>
              <w:jc w:val="center"/>
              <w:rPr>
                <w:rFonts w:asciiTheme="minorHAnsi" w:hAnsiTheme="minorHAnsi" w:cstheme="minorHAnsi"/>
              </w:rPr>
            </w:pPr>
          </w:p>
        </w:tc>
        <w:tc>
          <w:tcPr>
            <w:tcW w:w="1771" w:type="dxa"/>
          </w:tcPr>
          <w:p w14:paraId="56EF63D0"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“Location”</w:t>
            </w:r>
          </w:p>
        </w:tc>
        <w:tc>
          <w:tcPr>
            <w:tcW w:w="282" w:type="dxa"/>
          </w:tcPr>
          <w:p w14:paraId="38D4F43C"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5CAA7B2F"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“1</w:t>
            </w:r>
            <w:r w:rsidRPr="00BC6E9B">
              <w:rPr>
                <w:rFonts w:asciiTheme="minorHAnsi" w:hAnsiTheme="minorHAnsi" w:cstheme="minorHAnsi"/>
                <w:vertAlign w:val="superscript"/>
              </w:rPr>
              <w:t>st</w:t>
            </w:r>
            <w:r w:rsidRPr="00BC6E9B">
              <w:rPr>
                <w:rFonts w:asciiTheme="minorHAnsi" w:hAnsiTheme="minorHAnsi" w:cstheme="minorHAnsi"/>
              </w:rPr>
              <w:t xml:space="preserve"> Floor”</w:t>
            </w:r>
          </w:p>
        </w:tc>
        <w:tc>
          <w:tcPr>
            <w:tcW w:w="2021" w:type="dxa"/>
          </w:tcPr>
          <w:p w14:paraId="1344AEAA" w14:textId="77777777" w:rsidR="00FA5A96" w:rsidRPr="00BC6E9B" w:rsidRDefault="00FA5A96" w:rsidP="0038687A">
            <w:pPr>
              <w:pStyle w:val="ListBullet"/>
              <w:rPr>
                <w:rFonts w:asciiTheme="minorHAnsi" w:hAnsiTheme="minorHAnsi" w:cstheme="minorHAnsi"/>
              </w:rPr>
            </w:pPr>
            <w:r w:rsidRPr="00BC6E9B">
              <w:rPr>
                <w:rFonts w:asciiTheme="minorHAnsi" w:hAnsiTheme="minorHAnsi" w:cstheme="minorHAnsi"/>
              </w:rPr>
              <w:t>// (String)</w:t>
            </w:r>
          </w:p>
        </w:tc>
      </w:tr>
      <w:tr w:rsidR="00FA5A96" w:rsidRPr="00BC6E9B" w14:paraId="110C7771" w14:textId="77777777" w:rsidTr="00AE129A">
        <w:tc>
          <w:tcPr>
            <w:tcW w:w="345" w:type="dxa"/>
          </w:tcPr>
          <w:p w14:paraId="455CC78F" w14:textId="77777777" w:rsidR="00FA5A96" w:rsidRPr="00BC6E9B" w:rsidRDefault="00FA5A96" w:rsidP="0038687A">
            <w:pPr>
              <w:jc w:val="center"/>
              <w:rPr>
                <w:rFonts w:asciiTheme="minorHAnsi" w:hAnsiTheme="minorHAnsi" w:cstheme="minorHAnsi"/>
              </w:rPr>
            </w:pPr>
          </w:p>
        </w:tc>
        <w:tc>
          <w:tcPr>
            <w:tcW w:w="1771" w:type="dxa"/>
          </w:tcPr>
          <w:p w14:paraId="13608D79"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“ErrorCode”</w:t>
            </w:r>
          </w:p>
        </w:tc>
        <w:tc>
          <w:tcPr>
            <w:tcW w:w="282" w:type="dxa"/>
          </w:tcPr>
          <w:p w14:paraId="7A200A3C"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2847" w:type="dxa"/>
          </w:tcPr>
          <w:p w14:paraId="3A35913D" w14:textId="77777777" w:rsidR="00FA5A96" w:rsidRPr="00BC6E9B" w:rsidRDefault="00FA5A96" w:rsidP="0038687A">
            <w:pPr>
              <w:rPr>
                <w:rFonts w:asciiTheme="minorHAnsi" w:hAnsiTheme="minorHAnsi" w:cstheme="minorHAnsi"/>
              </w:rPr>
            </w:pPr>
            <w:r w:rsidRPr="00BC6E9B">
              <w:rPr>
                <w:rFonts w:asciiTheme="minorHAnsi" w:hAnsiTheme="minorHAnsi" w:cstheme="minorHAnsi"/>
              </w:rPr>
              <w:t>0</w:t>
            </w:r>
          </w:p>
        </w:tc>
        <w:tc>
          <w:tcPr>
            <w:tcW w:w="2021" w:type="dxa"/>
          </w:tcPr>
          <w:p w14:paraId="3411AB4D" w14:textId="77777777" w:rsidR="00FA5A96" w:rsidRPr="00BC6E9B" w:rsidRDefault="00FA5A96" w:rsidP="0038687A">
            <w:pPr>
              <w:pStyle w:val="ListBullet"/>
              <w:rPr>
                <w:rFonts w:asciiTheme="minorHAnsi" w:hAnsiTheme="minorHAnsi" w:cstheme="minorHAnsi"/>
              </w:rPr>
            </w:pPr>
            <w:r w:rsidRPr="00BC6E9B">
              <w:rPr>
                <w:rFonts w:asciiTheme="minorHAnsi" w:hAnsiTheme="minorHAnsi" w:cstheme="minorHAnsi"/>
              </w:rPr>
              <w:t>// (Number)</w:t>
            </w:r>
          </w:p>
        </w:tc>
      </w:tr>
      <w:tr w:rsidR="00FA5A96" w:rsidRPr="00BC6E9B" w14:paraId="40B60594" w14:textId="77777777" w:rsidTr="00AE129A">
        <w:tc>
          <w:tcPr>
            <w:tcW w:w="345" w:type="dxa"/>
          </w:tcPr>
          <w:p w14:paraId="264ED36A" w14:textId="77777777" w:rsidR="00FA5A96" w:rsidRPr="00BC6E9B" w:rsidRDefault="00FA5A96" w:rsidP="0038687A">
            <w:pPr>
              <w:jc w:val="center"/>
              <w:rPr>
                <w:rFonts w:asciiTheme="minorHAnsi" w:hAnsiTheme="minorHAnsi" w:cstheme="minorHAnsi"/>
              </w:rPr>
            </w:pPr>
            <w:r w:rsidRPr="00BC6E9B">
              <w:rPr>
                <w:rFonts w:asciiTheme="minorHAnsi" w:hAnsiTheme="minorHAnsi" w:cstheme="minorHAnsi"/>
              </w:rPr>
              <w:t>}</w:t>
            </w:r>
          </w:p>
        </w:tc>
        <w:tc>
          <w:tcPr>
            <w:tcW w:w="1771" w:type="dxa"/>
          </w:tcPr>
          <w:p w14:paraId="3911472D" w14:textId="77777777" w:rsidR="00FA5A96" w:rsidRPr="00BC6E9B" w:rsidRDefault="00FA5A96" w:rsidP="0038687A">
            <w:pPr>
              <w:rPr>
                <w:rFonts w:asciiTheme="minorHAnsi" w:hAnsiTheme="minorHAnsi" w:cstheme="minorHAnsi"/>
              </w:rPr>
            </w:pPr>
          </w:p>
        </w:tc>
        <w:tc>
          <w:tcPr>
            <w:tcW w:w="282" w:type="dxa"/>
          </w:tcPr>
          <w:p w14:paraId="66E44FA1" w14:textId="77777777" w:rsidR="00FA5A96" w:rsidRPr="00BC6E9B" w:rsidRDefault="00FA5A96" w:rsidP="0038687A">
            <w:pPr>
              <w:jc w:val="center"/>
              <w:rPr>
                <w:rFonts w:asciiTheme="minorHAnsi" w:hAnsiTheme="minorHAnsi" w:cstheme="minorHAnsi"/>
              </w:rPr>
            </w:pPr>
          </w:p>
        </w:tc>
        <w:tc>
          <w:tcPr>
            <w:tcW w:w="2847" w:type="dxa"/>
          </w:tcPr>
          <w:p w14:paraId="5FCFBBDD" w14:textId="77777777" w:rsidR="00FA5A96" w:rsidRPr="00BC6E9B" w:rsidRDefault="00FA5A96" w:rsidP="0038687A">
            <w:pPr>
              <w:rPr>
                <w:rFonts w:asciiTheme="minorHAnsi" w:hAnsiTheme="minorHAnsi" w:cstheme="minorHAnsi"/>
              </w:rPr>
            </w:pPr>
          </w:p>
        </w:tc>
        <w:tc>
          <w:tcPr>
            <w:tcW w:w="2021" w:type="dxa"/>
          </w:tcPr>
          <w:p w14:paraId="3F66E819" w14:textId="77777777" w:rsidR="00FA5A96" w:rsidRPr="00BC6E9B" w:rsidRDefault="00FA5A96" w:rsidP="0038687A">
            <w:pPr>
              <w:pStyle w:val="ListBullet"/>
              <w:rPr>
                <w:rFonts w:asciiTheme="minorHAnsi" w:hAnsiTheme="minorHAnsi" w:cstheme="minorHAnsi"/>
              </w:rPr>
            </w:pPr>
          </w:p>
        </w:tc>
      </w:tr>
    </w:tbl>
    <w:p w14:paraId="1607C6A2" w14:textId="77777777" w:rsidR="00021E0D" w:rsidRPr="00BC6E9B" w:rsidRDefault="00021E0D" w:rsidP="00021E0D">
      <w:pPr>
        <w:rPr>
          <w:rFonts w:asciiTheme="minorHAnsi" w:hAnsiTheme="minorHAnsi" w:cstheme="minorHAnsi"/>
          <w:b/>
          <w:bCs/>
        </w:rPr>
      </w:pPr>
    </w:p>
    <w:p w14:paraId="403A54D8" w14:textId="792E9289" w:rsidR="00700B7F" w:rsidRPr="00BC6E9B" w:rsidRDefault="00700B7F" w:rsidP="00021E0D">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5B7218D3" w14:textId="77777777" w:rsidR="00700B7F" w:rsidRPr="00BC6E9B" w:rsidRDefault="00700B7F" w:rsidP="00021E0D">
      <w:pPr>
        <w:rPr>
          <w:rFonts w:asciiTheme="minorHAnsi" w:hAnsiTheme="minorHAnsi" w:cstheme="minorHAnsi"/>
          <w:b/>
          <w:bCs/>
        </w:rPr>
      </w:pPr>
    </w:p>
    <w:p w14:paraId="6CA7FAB0" w14:textId="16316F32" w:rsidR="00021E0D" w:rsidRPr="00BC6E9B" w:rsidRDefault="00021E0D" w:rsidP="00021E0D">
      <w:pPr>
        <w:rPr>
          <w:rFonts w:asciiTheme="minorHAnsi" w:hAnsiTheme="minorHAnsi" w:cstheme="minorHAnsi"/>
          <w:b/>
          <w:bCs/>
        </w:rPr>
      </w:pPr>
      <w:r w:rsidRPr="00BC6E9B">
        <w:rPr>
          <w:rFonts w:asciiTheme="minorHAnsi" w:hAnsiTheme="minorHAnsi" w:cstheme="minorHAnsi"/>
          <w:b/>
          <w:bCs/>
        </w:rPr>
        <w:t xml:space="preserve">Process </w:t>
      </w:r>
      <w:r w:rsidR="006A6A5E" w:rsidRPr="00BC6E9B">
        <w:rPr>
          <w:rFonts w:asciiTheme="minorHAnsi" w:hAnsiTheme="minorHAnsi" w:cstheme="minorHAnsi"/>
          <w:b/>
          <w:bCs/>
        </w:rPr>
        <w:t>flow:</w:t>
      </w:r>
    </w:p>
    <w:p w14:paraId="39F7D8A7" w14:textId="77777777" w:rsidR="00021E0D" w:rsidRPr="00BC6E9B" w:rsidRDefault="00021E0D" w:rsidP="00021E0D">
      <w:pPr>
        <w:rPr>
          <w:rFonts w:asciiTheme="minorHAnsi" w:hAnsiTheme="minorHAnsi" w:cstheme="minorHAnsi"/>
          <w:b/>
          <w:bCs/>
        </w:rPr>
      </w:pPr>
    </w:p>
    <w:p w14:paraId="0C9CE36F" w14:textId="77777777" w:rsidR="00490669" w:rsidRPr="00BC6E9B" w:rsidRDefault="00021E0D" w:rsidP="00490669">
      <w:pPr>
        <w:keepNext/>
        <w:rPr>
          <w:rFonts w:asciiTheme="minorHAnsi" w:hAnsiTheme="minorHAnsi" w:cstheme="minorHAnsi"/>
        </w:rPr>
      </w:pPr>
      <w:r w:rsidRPr="00BC6E9B">
        <w:rPr>
          <w:rFonts w:asciiTheme="minorHAnsi" w:hAnsiTheme="minorHAnsi" w:cstheme="minorHAnsi"/>
          <w:noProof/>
        </w:rPr>
        <w:drawing>
          <wp:inline distT="0" distB="0" distL="0" distR="0" wp14:anchorId="48572558" wp14:editId="2F0CF376">
            <wp:extent cx="6188710" cy="3359785"/>
            <wp:effectExtent l="0" t="0" r="2540" b="0"/>
            <wp:docPr id="17867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2410" name=""/>
                    <pic:cNvPicPr/>
                  </pic:nvPicPr>
                  <pic:blipFill>
                    <a:blip r:embed="rId12"/>
                    <a:stretch>
                      <a:fillRect/>
                    </a:stretch>
                  </pic:blipFill>
                  <pic:spPr>
                    <a:xfrm>
                      <a:off x="0" y="0"/>
                      <a:ext cx="6188710" cy="3359785"/>
                    </a:xfrm>
                    <a:prstGeom prst="rect">
                      <a:avLst/>
                    </a:prstGeom>
                  </pic:spPr>
                </pic:pic>
              </a:graphicData>
            </a:graphic>
          </wp:inline>
        </w:drawing>
      </w:r>
    </w:p>
    <w:p w14:paraId="1789D3F2" w14:textId="77777777" w:rsidR="00490669" w:rsidRPr="00BC6E9B" w:rsidRDefault="00490669" w:rsidP="00490669">
      <w:pPr>
        <w:keepNext/>
        <w:rPr>
          <w:rFonts w:asciiTheme="minorHAnsi" w:hAnsiTheme="minorHAnsi" w:cstheme="minorHAnsi"/>
          <w:szCs w:val="24"/>
        </w:rPr>
      </w:pPr>
    </w:p>
    <w:p w14:paraId="274CBFDC" w14:textId="0A351F28" w:rsidR="00021E0D" w:rsidRPr="00BC6E9B" w:rsidRDefault="00490669" w:rsidP="00490669">
      <w:pPr>
        <w:pStyle w:val="Caption"/>
        <w:jc w:val="center"/>
        <w:rPr>
          <w:rFonts w:asciiTheme="minorHAnsi" w:hAnsiTheme="minorHAnsi" w:cstheme="minorHAnsi"/>
          <w:b w:val="0"/>
          <w:bCs w:val="0"/>
          <w:sz w:val="24"/>
          <w:szCs w:val="24"/>
        </w:rPr>
      </w:pPr>
      <w:bookmarkStart w:id="231" w:name="_Toc162879045"/>
      <w:bookmarkStart w:id="232" w:name="_Toc163739531"/>
      <w:bookmarkStart w:id="233" w:name="_Toc169603719"/>
      <w:bookmarkStart w:id="234" w:name="_Toc169605267"/>
      <w:bookmarkStart w:id="235" w:name="_Toc169613255"/>
      <w:bookmarkStart w:id="236" w:name="_Toc169800467"/>
      <w:bookmarkStart w:id="237" w:name="_Toc169864246"/>
      <w:bookmarkStart w:id="238" w:name="_Toc169879557"/>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5</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Unregistration Process Flow</w:t>
      </w:r>
      <w:bookmarkEnd w:id="231"/>
      <w:bookmarkEnd w:id="232"/>
      <w:bookmarkEnd w:id="233"/>
      <w:bookmarkEnd w:id="234"/>
      <w:bookmarkEnd w:id="235"/>
      <w:bookmarkEnd w:id="236"/>
      <w:bookmarkEnd w:id="237"/>
      <w:bookmarkEnd w:id="238"/>
    </w:p>
    <w:p w14:paraId="2BC1D99A" w14:textId="77777777" w:rsidR="00AB5980" w:rsidRPr="00BC6E9B" w:rsidRDefault="00AB5980" w:rsidP="00021E0D">
      <w:pPr>
        <w:rPr>
          <w:rFonts w:asciiTheme="minorHAnsi" w:hAnsiTheme="minorHAnsi" w:cstheme="minorHAnsi"/>
          <w:b/>
          <w:bCs/>
        </w:rPr>
      </w:pPr>
    </w:p>
    <w:p w14:paraId="2A8C792D" w14:textId="77777777" w:rsidR="00AB5980" w:rsidRPr="00BC6E9B" w:rsidRDefault="00AB5980" w:rsidP="00021E0D">
      <w:pPr>
        <w:rPr>
          <w:rFonts w:asciiTheme="minorHAnsi" w:hAnsiTheme="minorHAnsi" w:cstheme="minorHAnsi"/>
          <w:b/>
          <w:bCs/>
        </w:rPr>
      </w:pPr>
    </w:p>
    <w:p w14:paraId="3E7EFAD1" w14:textId="77777777" w:rsidR="00AB5980" w:rsidRPr="00BC6E9B" w:rsidRDefault="00AB5980" w:rsidP="00021E0D">
      <w:pPr>
        <w:rPr>
          <w:rFonts w:asciiTheme="minorHAnsi" w:hAnsiTheme="minorHAnsi" w:cstheme="minorHAnsi"/>
          <w:b/>
          <w:bCs/>
        </w:rPr>
      </w:pPr>
    </w:p>
    <w:p w14:paraId="3180BE8F" w14:textId="77777777" w:rsidR="00AB5980" w:rsidRPr="00BC6E9B" w:rsidRDefault="00AB5980" w:rsidP="00021E0D">
      <w:pPr>
        <w:rPr>
          <w:rFonts w:asciiTheme="minorHAnsi" w:hAnsiTheme="minorHAnsi" w:cstheme="minorHAnsi"/>
          <w:b/>
          <w:bCs/>
        </w:rPr>
      </w:pPr>
    </w:p>
    <w:p w14:paraId="19F37FE4" w14:textId="2D7495EA" w:rsidR="00E643FE" w:rsidRPr="00BC6E9B" w:rsidRDefault="00E643FE" w:rsidP="00270920">
      <w:pPr>
        <w:pStyle w:val="Heading2"/>
        <w:rPr>
          <w:rFonts w:asciiTheme="minorHAnsi" w:hAnsiTheme="minorHAnsi" w:cstheme="minorHAnsi"/>
        </w:rPr>
      </w:pPr>
      <w:bookmarkStart w:id="239" w:name="_Gateway_AC_Control"/>
      <w:bookmarkStart w:id="240" w:name="_Toc162878801"/>
      <w:bookmarkStart w:id="241" w:name="_Toc170398539"/>
      <w:bookmarkEnd w:id="239"/>
      <w:r w:rsidRPr="00BC6E9B">
        <w:rPr>
          <w:rFonts w:asciiTheme="minorHAnsi" w:hAnsiTheme="minorHAnsi" w:cstheme="minorHAnsi"/>
        </w:rPr>
        <w:t>Gateway AC Control Packet</w:t>
      </w:r>
      <w:bookmarkEnd w:id="240"/>
      <w:bookmarkEnd w:id="241"/>
    </w:p>
    <w:p w14:paraId="2D7E0E58" w14:textId="5BD49FA7" w:rsidR="00E643FE" w:rsidRPr="00BC6E9B" w:rsidRDefault="6366195D" w:rsidP="6366195D">
      <w:pPr>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 This packet is used to control an AC using the Gwy.</w:t>
      </w:r>
      <w:r w:rsidR="00344016" w:rsidRPr="00BC6E9B">
        <w:rPr>
          <w:rFonts w:asciiTheme="minorHAnsi" w:hAnsiTheme="minorHAnsi" w:cstheme="minorHAnsi"/>
        </w:rPr>
        <w:t xml:space="preserve"> The below table describes the AC control parameters that go with the Gateway AC Control Packet.</w:t>
      </w:r>
    </w:p>
    <w:p w14:paraId="51DA8509" w14:textId="77777777" w:rsidR="00137D96" w:rsidRPr="00BC6E9B" w:rsidRDefault="00137D96" w:rsidP="6366195D">
      <w:pPr>
        <w:rPr>
          <w:rFonts w:asciiTheme="minorHAnsi" w:hAnsiTheme="minorHAnsi" w:cstheme="minorHAnsi"/>
        </w:rPr>
      </w:pPr>
    </w:p>
    <w:p w14:paraId="247CF8E8" w14:textId="4E812068" w:rsidR="00712A2B" w:rsidRPr="00BC6E9B" w:rsidRDefault="00712A2B" w:rsidP="00712A2B">
      <w:pPr>
        <w:pStyle w:val="Caption"/>
        <w:keepNext/>
        <w:jc w:val="center"/>
        <w:rPr>
          <w:rFonts w:asciiTheme="minorHAnsi" w:hAnsiTheme="minorHAnsi" w:cstheme="minorHAnsi"/>
          <w:sz w:val="24"/>
          <w:szCs w:val="24"/>
        </w:rPr>
      </w:pPr>
      <w:bookmarkStart w:id="242" w:name="_Toc169879598"/>
      <w:r w:rsidRPr="00BC6E9B">
        <w:rPr>
          <w:rFonts w:asciiTheme="minorHAnsi" w:hAnsiTheme="minorHAnsi" w:cstheme="minorHAnsi"/>
          <w:sz w:val="24"/>
          <w:szCs w:val="24"/>
        </w:rPr>
        <w:t xml:space="preserve">Table </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STYLEREF 1 \s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EF119D" w:rsidRPr="00BC6E9B">
        <w:rPr>
          <w:rFonts w:asciiTheme="minorHAnsi" w:hAnsiTheme="minorHAnsi" w:cstheme="minorHAnsi"/>
          <w:sz w:val="24"/>
          <w:szCs w:val="24"/>
        </w:rPr>
        <w:fldChar w:fldCharType="end"/>
      </w:r>
      <w:r w:rsidR="00EF119D" w:rsidRPr="00BC6E9B">
        <w:rPr>
          <w:rFonts w:asciiTheme="minorHAnsi" w:hAnsiTheme="minorHAnsi" w:cstheme="minorHAnsi"/>
          <w:sz w:val="24"/>
          <w:szCs w:val="24"/>
        </w:rPr>
        <w:t>.</w:t>
      </w:r>
      <w:r w:rsidR="00EF119D" w:rsidRPr="00BC6E9B">
        <w:rPr>
          <w:rFonts w:asciiTheme="minorHAnsi" w:hAnsiTheme="minorHAnsi" w:cstheme="minorHAnsi"/>
          <w:sz w:val="24"/>
          <w:szCs w:val="24"/>
        </w:rPr>
        <w:fldChar w:fldCharType="begin"/>
      </w:r>
      <w:r w:rsidR="00EF119D" w:rsidRPr="00BC6E9B">
        <w:rPr>
          <w:rFonts w:asciiTheme="minorHAnsi" w:hAnsiTheme="minorHAnsi" w:cstheme="minorHAnsi"/>
          <w:sz w:val="24"/>
          <w:szCs w:val="24"/>
        </w:rPr>
        <w:instrText xml:space="preserve"> SEQ Table \* ARABIC \s 1 </w:instrText>
      </w:r>
      <w:r w:rsidR="00EF119D"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4</w:t>
      </w:r>
      <w:r w:rsidR="00EF119D"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AC Control Parameters</w:t>
      </w:r>
      <w:bookmarkEnd w:id="242"/>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175DA7" w:rsidRPr="00BC6E9B" w14:paraId="54B6531A" w14:textId="6BBFFD7E" w:rsidTr="00712A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1EE7287" w14:textId="0AFE1A6C" w:rsidR="00175DA7" w:rsidRPr="00BC6E9B" w:rsidRDefault="001C572F" w:rsidP="000D11CD">
            <w:pPr>
              <w:spacing w:before="80" w:after="80"/>
              <w:jc w:val="center"/>
              <w:rPr>
                <w:rFonts w:asciiTheme="minorHAnsi" w:hAnsiTheme="minorHAnsi" w:cstheme="minorHAnsi"/>
              </w:rPr>
            </w:pPr>
            <w:r w:rsidRPr="00BC6E9B">
              <w:rPr>
                <w:rFonts w:asciiTheme="minorHAnsi" w:hAnsiTheme="minorHAnsi" w:cstheme="minorHAnsi"/>
              </w:rPr>
              <w:t>Sl. N</w:t>
            </w:r>
            <w:r w:rsidRPr="00BC6E9B">
              <w:rPr>
                <w:rFonts w:asciiTheme="minorHAnsi" w:hAnsiTheme="minorHAnsi" w:cstheme="minorHAnsi"/>
                <w:b w:val="0"/>
                <w:bCs w:val="0"/>
              </w:rPr>
              <w:t>o</w:t>
            </w:r>
          </w:p>
        </w:tc>
        <w:tc>
          <w:tcPr>
            <w:tcW w:w="2133" w:type="dxa"/>
          </w:tcPr>
          <w:p w14:paraId="43AC83D4" w14:textId="77777777" w:rsidR="00175DA7" w:rsidRPr="00BC6E9B"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c>
          <w:tcPr>
            <w:tcW w:w="6986" w:type="dxa"/>
          </w:tcPr>
          <w:p w14:paraId="4C4A2D3D" w14:textId="77777777" w:rsidR="00175DA7" w:rsidRPr="00BC6E9B" w:rsidRDefault="00175DA7" w:rsidP="000D11CD">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175DA7" w:rsidRPr="00BC6E9B" w14:paraId="2D897675" w14:textId="157DEDF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719EF365" w14:textId="77777777" w:rsidR="00175DA7" w:rsidRPr="00BC6E9B" w:rsidRDefault="00175DA7" w:rsidP="000D11CD">
            <w:pPr>
              <w:jc w:val="center"/>
              <w:rPr>
                <w:rFonts w:asciiTheme="minorHAnsi" w:hAnsiTheme="minorHAnsi" w:cstheme="minorHAnsi"/>
                <w:b w:val="0"/>
                <w:bCs w:val="0"/>
              </w:rPr>
            </w:pPr>
            <w:r w:rsidRPr="00BC6E9B">
              <w:rPr>
                <w:rFonts w:asciiTheme="minorHAnsi" w:hAnsiTheme="minorHAnsi" w:cstheme="minorHAnsi"/>
                <w:b w:val="0"/>
                <w:bCs w:val="0"/>
              </w:rPr>
              <w:t>1</w:t>
            </w:r>
          </w:p>
        </w:tc>
        <w:tc>
          <w:tcPr>
            <w:tcW w:w="2133" w:type="dxa"/>
            <w:vAlign w:val="center"/>
          </w:tcPr>
          <w:p w14:paraId="79EC598E" w14:textId="2777A301"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Power</w:t>
            </w:r>
          </w:p>
        </w:tc>
        <w:tc>
          <w:tcPr>
            <w:tcW w:w="6986" w:type="dxa"/>
          </w:tcPr>
          <w:p w14:paraId="7B34A421" w14:textId="273A1DB7"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175DA7" w:rsidRPr="00BC6E9B" w14:paraId="2C94386B" w14:textId="2765679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9232B6" w14:textId="77777777" w:rsidR="00175DA7" w:rsidRPr="00BC6E9B" w:rsidRDefault="00175DA7" w:rsidP="000D11CD">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2133" w:type="dxa"/>
            <w:vAlign w:val="center"/>
          </w:tcPr>
          <w:p w14:paraId="3CB0192E" w14:textId="55923BB3"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Mode</w:t>
            </w:r>
          </w:p>
        </w:tc>
        <w:tc>
          <w:tcPr>
            <w:tcW w:w="6986" w:type="dxa"/>
          </w:tcPr>
          <w:p w14:paraId="4AC2C1DE" w14:textId="333F421F"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The following modes are supported: [Cool, Dry, Hot, Fan, auto]. </w:t>
            </w:r>
          </w:p>
        </w:tc>
      </w:tr>
      <w:tr w:rsidR="00175DA7" w:rsidRPr="00BC6E9B" w14:paraId="36BE1F41" w14:textId="77777777"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54F75511" w14:textId="36C1C9AB" w:rsidR="00175DA7" w:rsidRPr="00BC6E9B" w:rsidRDefault="00175DA7" w:rsidP="000D11CD">
            <w:pPr>
              <w:jc w:val="center"/>
              <w:rPr>
                <w:rFonts w:asciiTheme="minorHAnsi" w:hAnsiTheme="minorHAnsi" w:cstheme="minorHAnsi"/>
              </w:rPr>
            </w:pPr>
            <w:r w:rsidRPr="00BC6E9B">
              <w:rPr>
                <w:rFonts w:asciiTheme="minorHAnsi" w:hAnsiTheme="minorHAnsi" w:cstheme="minorHAnsi"/>
              </w:rPr>
              <w:t>3</w:t>
            </w:r>
          </w:p>
        </w:tc>
        <w:tc>
          <w:tcPr>
            <w:tcW w:w="2133" w:type="dxa"/>
            <w:vAlign w:val="center"/>
          </w:tcPr>
          <w:p w14:paraId="2F874D16" w14:textId="0CE4BA3A"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FanSpeed</w:t>
            </w:r>
          </w:p>
        </w:tc>
        <w:tc>
          <w:tcPr>
            <w:tcW w:w="6986" w:type="dxa"/>
          </w:tcPr>
          <w:p w14:paraId="74A50BA6" w14:textId="657D8236" w:rsidR="00175DA7" w:rsidRPr="00BC6E9B" w:rsidRDefault="00146BB3"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[1 - 5] levels</w:t>
            </w:r>
          </w:p>
        </w:tc>
      </w:tr>
      <w:tr w:rsidR="00175DA7" w:rsidRPr="00BC6E9B" w14:paraId="7FA5ACB1" w14:textId="6BCC2AD8"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D452162" w14:textId="77777777" w:rsidR="00175DA7" w:rsidRPr="00BC6E9B" w:rsidRDefault="00175DA7" w:rsidP="000D11CD">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2133" w:type="dxa"/>
            <w:vAlign w:val="center"/>
          </w:tcPr>
          <w:p w14:paraId="701E9580" w14:textId="7576F193"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Temperature</w:t>
            </w:r>
          </w:p>
        </w:tc>
        <w:tc>
          <w:tcPr>
            <w:tcW w:w="6986" w:type="dxa"/>
          </w:tcPr>
          <w:p w14:paraId="605A34BA" w14:textId="7104ACF6"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Sets the AC temperature. Must be between 18 and 32. </w:t>
            </w:r>
          </w:p>
        </w:tc>
      </w:tr>
      <w:tr w:rsidR="00175DA7" w:rsidRPr="00BC6E9B" w14:paraId="5737837A" w14:textId="48BCC7C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11DEFC70" w14:textId="77777777" w:rsidR="00175DA7" w:rsidRPr="00BC6E9B" w:rsidRDefault="00175DA7" w:rsidP="000D11CD">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2133" w:type="dxa"/>
            <w:vAlign w:val="center"/>
          </w:tcPr>
          <w:p w14:paraId="32870B29" w14:textId="5C26B6DB"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SwingH</w:t>
            </w:r>
          </w:p>
        </w:tc>
        <w:tc>
          <w:tcPr>
            <w:tcW w:w="6986" w:type="dxa"/>
          </w:tcPr>
          <w:p w14:paraId="01C3FFC3" w14:textId="494E4F95"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175DA7" w:rsidRPr="00BC6E9B" w14:paraId="0125F6F7" w14:textId="35385782"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7BBBC8A" w14:textId="77777777" w:rsidR="00175DA7" w:rsidRPr="00BC6E9B" w:rsidRDefault="00175DA7" w:rsidP="000D11CD">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2133" w:type="dxa"/>
            <w:vAlign w:val="center"/>
          </w:tcPr>
          <w:p w14:paraId="483C9CC0" w14:textId="0DB5F53B"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SwingV</w:t>
            </w:r>
          </w:p>
        </w:tc>
        <w:tc>
          <w:tcPr>
            <w:tcW w:w="6986" w:type="dxa"/>
          </w:tcPr>
          <w:p w14:paraId="58564871" w14:textId="684E547B"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175DA7" w:rsidRPr="00BC6E9B" w14:paraId="11015BA7" w14:textId="58A5D1D9"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209DE6DC" w14:textId="7C25DA00" w:rsidR="00175DA7" w:rsidRPr="00BC6E9B" w:rsidRDefault="00175DA7" w:rsidP="000D11CD">
            <w:pPr>
              <w:jc w:val="center"/>
              <w:rPr>
                <w:rFonts w:asciiTheme="minorHAnsi" w:hAnsiTheme="minorHAnsi" w:cstheme="minorHAnsi"/>
              </w:rPr>
            </w:pPr>
            <w:r w:rsidRPr="00BC6E9B">
              <w:rPr>
                <w:rFonts w:asciiTheme="minorHAnsi" w:hAnsiTheme="minorHAnsi" w:cstheme="minorHAnsi"/>
              </w:rPr>
              <w:t>6</w:t>
            </w:r>
          </w:p>
        </w:tc>
        <w:tc>
          <w:tcPr>
            <w:tcW w:w="2133" w:type="dxa"/>
            <w:vAlign w:val="center"/>
          </w:tcPr>
          <w:p w14:paraId="64AE3F17" w14:textId="3437EA53"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OnTimer</w:t>
            </w:r>
          </w:p>
        </w:tc>
        <w:tc>
          <w:tcPr>
            <w:tcW w:w="6986" w:type="dxa"/>
          </w:tcPr>
          <w:p w14:paraId="0BB745E7" w14:textId="51B24F18"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Sets the number of hours past midnight after which AC needs to be turned on automatically</w:t>
            </w:r>
            <w:r w:rsidR="0087284D" w:rsidRPr="00BC6E9B">
              <w:rPr>
                <w:rFonts w:asciiTheme="minorHAnsi" w:hAnsiTheme="minorHAnsi" w:cstheme="minorHAnsi"/>
              </w:rPr>
              <w:t>. [0 – 12]</w:t>
            </w:r>
          </w:p>
        </w:tc>
      </w:tr>
      <w:tr w:rsidR="00175DA7" w:rsidRPr="00BC6E9B" w14:paraId="39DAE000" w14:textId="241125AB"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D2A933B" w14:textId="6185137C" w:rsidR="00175DA7" w:rsidRPr="00BC6E9B" w:rsidRDefault="00175DA7" w:rsidP="000D11CD">
            <w:pPr>
              <w:jc w:val="center"/>
              <w:rPr>
                <w:rFonts w:asciiTheme="minorHAnsi" w:hAnsiTheme="minorHAnsi" w:cstheme="minorHAnsi"/>
              </w:rPr>
            </w:pPr>
            <w:r w:rsidRPr="00BC6E9B">
              <w:rPr>
                <w:rFonts w:asciiTheme="minorHAnsi" w:hAnsiTheme="minorHAnsi" w:cstheme="minorHAnsi"/>
              </w:rPr>
              <w:lastRenderedPageBreak/>
              <w:t>7</w:t>
            </w:r>
          </w:p>
        </w:tc>
        <w:tc>
          <w:tcPr>
            <w:tcW w:w="2133" w:type="dxa"/>
            <w:vAlign w:val="center"/>
          </w:tcPr>
          <w:p w14:paraId="355F07B7" w14:textId="0553B87F"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OffTimer</w:t>
            </w:r>
          </w:p>
        </w:tc>
        <w:tc>
          <w:tcPr>
            <w:tcW w:w="6986" w:type="dxa"/>
          </w:tcPr>
          <w:p w14:paraId="19B7C3AF" w14:textId="545E369B"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Sets the number of hours past midnight after which AC needs to be turned off automatically</w:t>
            </w:r>
            <w:r w:rsidR="0087284D" w:rsidRPr="00BC6E9B">
              <w:rPr>
                <w:rFonts w:asciiTheme="minorHAnsi" w:hAnsiTheme="minorHAnsi" w:cstheme="minorHAnsi"/>
              </w:rPr>
              <w:t xml:space="preserve"> [0 – 12] </w:t>
            </w:r>
          </w:p>
        </w:tc>
      </w:tr>
      <w:tr w:rsidR="00175DA7" w:rsidRPr="00BC6E9B" w14:paraId="6EE4F34A" w14:textId="1983C65A"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63C09052" w14:textId="1E565D60" w:rsidR="00175DA7" w:rsidRPr="00BC6E9B" w:rsidRDefault="00175DA7" w:rsidP="000D11CD">
            <w:pPr>
              <w:jc w:val="center"/>
              <w:rPr>
                <w:rFonts w:asciiTheme="minorHAnsi" w:hAnsiTheme="minorHAnsi" w:cstheme="minorHAnsi"/>
              </w:rPr>
            </w:pPr>
            <w:r w:rsidRPr="00BC6E9B">
              <w:rPr>
                <w:rFonts w:asciiTheme="minorHAnsi" w:hAnsiTheme="minorHAnsi" w:cstheme="minorHAnsi"/>
              </w:rPr>
              <w:t>8</w:t>
            </w:r>
          </w:p>
        </w:tc>
        <w:tc>
          <w:tcPr>
            <w:tcW w:w="2133" w:type="dxa"/>
            <w:vAlign w:val="center"/>
          </w:tcPr>
          <w:p w14:paraId="6D6D883B" w14:textId="6087CB97"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Locking</w:t>
            </w:r>
          </w:p>
        </w:tc>
        <w:tc>
          <w:tcPr>
            <w:tcW w:w="6986" w:type="dxa"/>
          </w:tcPr>
          <w:p w14:paraId="1E103599" w14:textId="15BC1DD7"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1 = ON, 0 = OFF. When ON, if AC was controlled manually, then </w:t>
            </w:r>
            <w:hyperlink w:anchor="_Gateway_AC_manual" w:history="1">
              <w:r w:rsidR="007E2A47" w:rsidRPr="00BC6E9B">
                <w:rPr>
                  <w:rStyle w:val="Hyperlink"/>
                  <w:rFonts w:asciiTheme="minorHAnsi" w:hAnsiTheme="minorHAnsi" w:cstheme="minorHAnsi"/>
                </w:rPr>
                <w:t>Gateway Manual AC Control</w:t>
              </w:r>
              <w:r w:rsidRPr="00BC6E9B">
                <w:rPr>
                  <w:rStyle w:val="Hyperlink"/>
                  <w:rFonts w:asciiTheme="minorHAnsi" w:hAnsiTheme="minorHAnsi" w:cstheme="minorHAnsi"/>
                </w:rPr>
                <w:t xml:space="preserve"> ACK</w:t>
              </w:r>
            </w:hyperlink>
            <w:r w:rsidRPr="00BC6E9B">
              <w:rPr>
                <w:rFonts w:asciiTheme="minorHAnsi" w:hAnsiTheme="minorHAnsi" w:cstheme="minorHAnsi"/>
              </w:rPr>
              <w:t xml:space="preserve"> will be sent to Cloud. Also, when ON, the AC will be maintained between the </w:t>
            </w:r>
            <w:r w:rsidRPr="00BC6E9B">
              <w:rPr>
                <w:rFonts w:asciiTheme="minorHAnsi" w:hAnsiTheme="minorHAnsi" w:cstheme="minorHAnsi"/>
                <w:b/>
                <w:bCs/>
                <w:color w:val="00B050"/>
              </w:rPr>
              <w:t>TempLockUpLimit</w:t>
            </w:r>
            <w:r w:rsidRPr="00BC6E9B">
              <w:rPr>
                <w:rFonts w:asciiTheme="minorHAnsi" w:hAnsiTheme="minorHAnsi" w:cstheme="minorHAnsi"/>
                <w:color w:val="00B050"/>
              </w:rPr>
              <w:t xml:space="preserve"> </w:t>
            </w:r>
            <w:r w:rsidRPr="00BC6E9B">
              <w:rPr>
                <w:rFonts w:asciiTheme="minorHAnsi" w:hAnsiTheme="minorHAnsi" w:cstheme="minorHAnsi"/>
              </w:rPr>
              <w:t xml:space="preserve">and </w:t>
            </w:r>
            <w:r w:rsidRPr="00BC6E9B">
              <w:rPr>
                <w:rFonts w:asciiTheme="minorHAnsi" w:hAnsiTheme="minorHAnsi" w:cstheme="minorHAnsi"/>
                <w:b/>
                <w:bCs/>
                <w:color w:val="7030A0"/>
              </w:rPr>
              <w:t>TempLockLowLimit</w:t>
            </w:r>
            <w:r w:rsidRPr="00BC6E9B">
              <w:rPr>
                <w:rFonts w:asciiTheme="minorHAnsi" w:hAnsiTheme="minorHAnsi" w:cstheme="minorHAnsi"/>
              </w:rPr>
              <w:t xml:space="preserve">. If by manual control, AC temp was set exceeding the above limits, then </w:t>
            </w:r>
            <w:r w:rsidR="0087284D" w:rsidRPr="00BC6E9B">
              <w:rPr>
                <w:rFonts w:asciiTheme="minorHAnsi" w:hAnsiTheme="minorHAnsi" w:cstheme="minorHAnsi"/>
              </w:rPr>
              <w:t xml:space="preserve">Gwy will emit IR Signal to control the AC and bring it back </w:t>
            </w:r>
            <w:r w:rsidR="00167871" w:rsidRPr="00BC6E9B">
              <w:rPr>
                <w:rFonts w:asciiTheme="minorHAnsi" w:hAnsiTheme="minorHAnsi" w:cstheme="minorHAnsi"/>
              </w:rPr>
              <w:t xml:space="preserve">to </w:t>
            </w:r>
            <w:r w:rsidR="00471C75" w:rsidRPr="00BC6E9B">
              <w:rPr>
                <w:rFonts w:asciiTheme="minorHAnsi" w:hAnsiTheme="minorHAnsi" w:cstheme="minorHAnsi"/>
              </w:rPr>
              <w:t>whatever setting was set by Gwy lastly.</w:t>
            </w:r>
          </w:p>
        </w:tc>
      </w:tr>
      <w:tr w:rsidR="00175DA7" w:rsidRPr="00BC6E9B" w14:paraId="3C6CD73A" w14:textId="39EEB27F"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4E488292" w14:textId="3689A862" w:rsidR="00175DA7" w:rsidRPr="00BC6E9B" w:rsidRDefault="00175DA7" w:rsidP="000D11CD">
            <w:pPr>
              <w:jc w:val="center"/>
              <w:rPr>
                <w:rFonts w:asciiTheme="minorHAnsi" w:hAnsiTheme="minorHAnsi" w:cstheme="minorHAnsi"/>
              </w:rPr>
            </w:pPr>
            <w:r w:rsidRPr="00BC6E9B">
              <w:rPr>
                <w:rFonts w:asciiTheme="minorHAnsi" w:hAnsiTheme="minorHAnsi" w:cstheme="minorHAnsi"/>
              </w:rPr>
              <w:t>9</w:t>
            </w:r>
          </w:p>
        </w:tc>
        <w:tc>
          <w:tcPr>
            <w:tcW w:w="2133" w:type="dxa"/>
            <w:vAlign w:val="center"/>
          </w:tcPr>
          <w:p w14:paraId="4EC5FF5E" w14:textId="144C0CC2"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BC6E9B">
              <w:rPr>
                <w:rFonts w:asciiTheme="minorHAnsi" w:hAnsiTheme="minorHAnsi" w:cstheme="minorHAnsi"/>
                <w:b/>
                <w:bCs/>
                <w:color w:val="00B050"/>
              </w:rPr>
              <w:t>TempLockUpLimit</w:t>
            </w:r>
          </w:p>
        </w:tc>
        <w:tc>
          <w:tcPr>
            <w:tcW w:w="6986" w:type="dxa"/>
          </w:tcPr>
          <w:p w14:paraId="1CE29B4F" w14:textId="55C5C081"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175DA7" w:rsidRPr="00BC6E9B" w14:paraId="2BE03D9D" w14:textId="35289546" w:rsidTr="00712A2B">
        <w:tc>
          <w:tcPr>
            <w:cnfStyle w:val="001000000000" w:firstRow="0" w:lastRow="0" w:firstColumn="1" w:lastColumn="0" w:oddVBand="0" w:evenVBand="0" w:oddHBand="0" w:evenHBand="0" w:firstRowFirstColumn="0" w:firstRowLastColumn="0" w:lastRowFirstColumn="0" w:lastRowLastColumn="0"/>
            <w:tcW w:w="794" w:type="dxa"/>
            <w:vAlign w:val="center"/>
          </w:tcPr>
          <w:p w14:paraId="04EBC748" w14:textId="657BFF89" w:rsidR="00175DA7" w:rsidRPr="00BC6E9B" w:rsidRDefault="00175DA7" w:rsidP="000D11CD">
            <w:pPr>
              <w:jc w:val="center"/>
              <w:rPr>
                <w:rFonts w:asciiTheme="minorHAnsi" w:hAnsiTheme="minorHAnsi" w:cstheme="minorHAnsi"/>
              </w:rPr>
            </w:pPr>
            <w:r w:rsidRPr="00BC6E9B">
              <w:rPr>
                <w:rFonts w:asciiTheme="minorHAnsi" w:hAnsiTheme="minorHAnsi" w:cstheme="minorHAnsi"/>
              </w:rPr>
              <w:t>10</w:t>
            </w:r>
          </w:p>
        </w:tc>
        <w:tc>
          <w:tcPr>
            <w:tcW w:w="2133" w:type="dxa"/>
            <w:vAlign w:val="center"/>
          </w:tcPr>
          <w:p w14:paraId="6448B753" w14:textId="04380423" w:rsidR="00175DA7" w:rsidRPr="00BC6E9B" w:rsidRDefault="00175DA7" w:rsidP="000D11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BC6E9B">
              <w:rPr>
                <w:rFonts w:asciiTheme="minorHAnsi" w:hAnsiTheme="minorHAnsi" w:cstheme="minorHAnsi"/>
                <w:b/>
                <w:bCs/>
                <w:color w:val="7030A0"/>
              </w:rPr>
              <w:t>TempLockLowLimit</w:t>
            </w:r>
          </w:p>
        </w:tc>
        <w:tc>
          <w:tcPr>
            <w:tcW w:w="6986" w:type="dxa"/>
          </w:tcPr>
          <w:p w14:paraId="54ADD564" w14:textId="57E070D3" w:rsidR="00175DA7" w:rsidRPr="00BC6E9B" w:rsidRDefault="00175DA7" w:rsidP="000D11CD">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388D2506" w14:textId="77777777" w:rsidR="00137D96" w:rsidRPr="00BC6E9B" w:rsidRDefault="00137D96" w:rsidP="6366195D">
      <w:pPr>
        <w:rPr>
          <w:rFonts w:asciiTheme="minorHAnsi" w:hAnsiTheme="minorHAnsi" w:cstheme="minorHAnsi"/>
        </w:rPr>
      </w:pPr>
    </w:p>
    <w:p w14:paraId="2D2213D4" w14:textId="7B91DB77" w:rsidR="00175DA7" w:rsidRPr="00BC6E9B" w:rsidRDefault="007E2A47" w:rsidP="00476076">
      <w:pPr>
        <w:jc w:val="both"/>
        <w:rPr>
          <w:rFonts w:asciiTheme="minorHAnsi" w:hAnsiTheme="minorHAnsi" w:cstheme="minorHAnsi"/>
        </w:rPr>
      </w:pPr>
      <w:r w:rsidRPr="00BC6E9B">
        <w:rPr>
          <w:rFonts w:asciiTheme="minorHAnsi" w:hAnsiTheme="minorHAnsi" w:cstheme="minorHAnsi"/>
          <w:b/>
          <w:bCs/>
        </w:rPr>
        <w:t xml:space="preserve">Note: </w:t>
      </w:r>
      <w:hyperlink w:anchor="_Gateway_AC_manual" w:history="1">
        <w:r w:rsidRPr="00BC6E9B">
          <w:rPr>
            <w:rStyle w:val="Hyperlink"/>
            <w:rFonts w:asciiTheme="minorHAnsi" w:hAnsiTheme="minorHAnsi" w:cstheme="minorHAnsi"/>
          </w:rPr>
          <w:t>Gateway Manual AC control ACK</w:t>
        </w:r>
      </w:hyperlink>
      <w:r w:rsidRPr="00BC6E9B">
        <w:rPr>
          <w:rFonts w:asciiTheme="minorHAnsi" w:hAnsiTheme="minorHAnsi" w:cstheme="minorHAnsi"/>
        </w:rPr>
        <w:t xml:space="preserve"> is applicable only when devices have not undergone the </w:t>
      </w:r>
      <w:hyperlink w:anchor="_Teaching_Mode" w:history="1">
        <w:r w:rsidRPr="00BC6E9B">
          <w:rPr>
            <w:rStyle w:val="Hyperlink"/>
            <w:rFonts w:asciiTheme="minorHAnsi" w:hAnsiTheme="minorHAnsi" w:cstheme="minorHAnsi"/>
          </w:rPr>
          <w:t>Teaching Mode Process</w:t>
        </w:r>
      </w:hyperlink>
      <w:r w:rsidR="00C15469" w:rsidRPr="00BC6E9B">
        <w:rPr>
          <w:rFonts w:asciiTheme="minorHAnsi" w:hAnsiTheme="minorHAnsi" w:cstheme="minorHAnsi"/>
        </w:rPr>
        <w:t xml:space="preserve">. For Devices, using the Teaching Mode to control ACs, </w:t>
      </w:r>
      <w:hyperlink w:anchor="_Gateway_AC_manual" w:history="1">
        <w:r w:rsidR="00C15469" w:rsidRPr="00BC6E9B">
          <w:rPr>
            <w:rStyle w:val="Hyperlink"/>
            <w:rFonts w:asciiTheme="minorHAnsi" w:hAnsiTheme="minorHAnsi" w:cstheme="minorHAnsi"/>
          </w:rPr>
          <w:t>Gateway Manual AC control ACK</w:t>
        </w:r>
      </w:hyperlink>
      <w:r w:rsidR="00C15469" w:rsidRPr="00BC6E9B">
        <w:rPr>
          <w:rFonts w:asciiTheme="minorHAnsi" w:hAnsiTheme="minorHAnsi" w:cstheme="minorHAnsi"/>
        </w:rPr>
        <w:t xml:space="preserve"> will be sent with all the AC parameter values set to 0. </w:t>
      </w:r>
      <w:r w:rsidR="0080452A" w:rsidRPr="00BC6E9B">
        <w:rPr>
          <w:rFonts w:asciiTheme="minorHAnsi" w:hAnsiTheme="minorHAnsi" w:cstheme="minorHAnsi"/>
        </w:rPr>
        <w:t xml:space="preserve">Example ACK for both the cases is provided in the </w:t>
      </w:r>
      <w:hyperlink w:anchor="_Gateway_AC_manual" w:history="1">
        <w:r w:rsidR="0080452A" w:rsidRPr="00BC6E9B">
          <w:rPr>
            <w:rStyle w:val="Hyperlink"/>
            <w:rFonts w:asciiTheme="minorHAnsi" w:hAnsiTheme="minorHAnsi" w:cstheme="minorHAnsi"/>
          </w:rPr>
          <w:t>Gateway Manual AC control ACK</w:t>
        </w:r>
      </w:hyperlink>
      <w:r w:rsidR="0080452A" w:rsidRPr="00BC6E9B">
        <w:rPr>
          <w:rFonts w:asciiTheme="minorHAnsi" w:hAnsiTheme="minorHAnsi" w:cstheme="minorHAnsi"/>
        </w:rPr>
        <w:t xml:space="preserve"> section.</w:t>
      </w:r>
    </w:p>
    <w:p w14:paraId="5A0D08DD" w14:textId="77777777" w:rsidR="00175DA7" w:rsidRPr="00BC6E9B" w:rsidRDefault="00175DA7" w:rsidP="00E643FE">
      <w:pPr>
        <w:rPr>
          <w:rFonts w:asciiTheme="minorHAnsi" w:hAnsiTheme="minorHAnsi" w:cstheme="minorHAnsi"/>
          <w:b/>
          <w:bCs/>
        </w:rPr>
      </w:pPr>
    </w:p>
    <w:p w14:paraId="1CCB6E5B" w14:textId="77777777" w:rsidR="00175DA7" w:rsidRPr="00BC6E9B" w:rsidRDefault="00175DA7" w:rsidP="00E643FE">
      <w:pPr>
        <w:rPr>
          <w:rFonts w:asciiTheme="minorHAnsi" w:hAnsiTheme="minorHAnsi" w:cstheme="minorHAnsi"/>
          <w:b/>
          <w:bCs/>
        </w:rPr>
      </w:pPr>
    </w:p>
    <w:p w14:paraId="3A5D55D4" w14:textId="77777777" w:rsidR="00175DA7" w:rsidRPr="00BC6E9B" w:rsidRDefault="00175DA7" w:rsidP="00E643FE">
      <w:pPr>
        <w:rPr>
          <w:rFonts w:asciiTheme="minorHAnsi" w:hAnsiTheme="minorHAnsi" w:cstheme="minorHAnsi"/>
          <w:b/>
          <w:bCs/>
        </w:rPr>
      </w:pPr>
    </w:p>
    <w:p w14:paraId="41A8D1AB" w14:textId="77777777" w:rsidR="00175DA7" w:rsidRPr="00BC6E9B" w:rsidRDefault="00175DA7" w:rsidP="00E643FE">
      <w:pPr>
        <w:rPr>
          <w:rFonts w:asciiTheme="minorHAnsi" w:hAnsiTheme="minorHAnsi" w:cstheme="minorHAnsi"/>
          <w:b/>
          <w:bCs/>
        </w:rPr>
      </w:pPr>
    </w:p>
    <w:p w14:paraId="4C73A31E" w14:textId="77777777" w:rsidR="00175DA7" w:rsidRPr="00BC6E9B" w:rsidRDefault="00175DA7" w:rsidP="00E643FE">
      <w:pPr>
        <w:rPr>
          <w:rFonts w:asciiTheme="minorHAnsi" w:hAnsiTheme="minorHAnsi" w:cstheme="minorHAnsi"/>
          <w:b/>
          <w:bCs/>
        </w:rPr>
      </w:pPr>
    </w:p>
    <w:p w14:paraId="06DEB4E1" w14:textId="77777777" w:rsidR="00175DA7" w:rsidRPr="00BC6E9B" w:rsidRDefault="00175DA7" w:rsidP="00E643FE">
      <w:pPr>
        <w:rPr>
          <w:rFonts w:asciiTheme="minorHAnsi" w:hAnsiTheme="minorHAnsi" w:cstheme="minorHAnsi"/>
          <w:b/>
          <w:bCs/>
        </w:rPr>
      </w:pPr>
    </w:p>
    <w:p w14:paraId="7A45A624" w14:textId="77777777" w:rsidR="00175DA7" w:rsidRPr="00BC6E9B" w:rsidRDefault="00175DA7" w:rsidP="00E643FE">
      <w:pPr>
        <w:rPr>
          <w:rFonts w:asciiTheme="minorHAnsi" w:hAnsiTheme="minorHAnsi" w:cstheme="minorHAnsi"/>
          <w:b/>
          <w:bCs/>
        </w:rPr>
      </w:pPr>
    </w:p>
    <w:p w14:paraId="34C473BB" w14:textId="77777777" w:rsidR="00175DA7" w:rsidRPr="00BC6E9B" w:rsidRDefault="00175DA7" w:rsidP="00E643FE">
      <w:pPr>
        <w:rPr>
          <w:rFonts w:asciiTheme="minorHAnsi" w:hAnsiTheme="minorHAnsi" w:cstheme="minorHAnsi"/>
          <w:b/>
          <w:bCs/>
        </w:rPr>
      </w:pPr>
    </w:p>
    <w:p w14:paraId="1D501F62" w14:textId="77777777" w:rsidR="0080452A" w:rsidRPr="00BC6E9B" w:rsidRDefault="0080452A" w:rsidP="00E643FE">
      <w:pPr>
        <w:rPr>
          <w:rFonts w:asciiTheme="minorHAnsi" w:hAnsiTheme="minorHAnsi" w:cstheme="minorHAnsi"/>
          <w:b/>
          <w:bCs/>
        </w:rPr>
      </w:pPr>
    </w:p>
    <w:p w14:paraId="57F90881" w14:textId="583CEFB2" w:rsidR="00E643FE" w:rsidRPr="00BC6E9B" w:rsidRDefault="00C463FF" w:rsidP="00E643FE">
      <w:pPr>
        <w:rPr>
          <w:rFonts w:asciiTheme="minorHAnsi" w:hAnsiTheme="minorHAnsi" w:cstheme="minorHAnsi"/>
        </w:rPr>
      </w:pPr>
      <w:r w:rsidRPr="00BC6E9B">
        <w:rPr>
          <w:rFonts w:asciiTheme="minorHAnsi" w:hAnsiTheme="minorHAnsi" w:cstheme="minorHAnsi"/>
          <w:b/>
          <w:bCs/>
        </w:rPr>
        <w:t xml:space="preserve">Gateway AC Control </w:t>
      </w:r>
      <w:r w:rsidR="00E643FE" w:rsidRPr="00BC6E9B">
        <w:rPr>
          <w:rFonts w:asciiTheme="minorHAnsi" w:hAnsiTheme="minorHAnsi" w:cstheme="minorHAnsi"/>
          <w:b/>
          <w:bCs/>
        </w:rPr>
        <w:t xml:space="preserve">JSON </w:t>
      </w:r>
      <w:r w:rsidRPr="00BC6E9B">
        <w:rPr>
          <w:rFonts w:asciiTheme="minorHAnsi" w:hAnsiTheme="minorHAnsi" w:cstheme="minorHAnsi"/>
          <w:b/>
          <w:bCs/>
        </w:rPr>
        <w:t xml:space="preserve">packet </w:t>
      </w:r>
      <w:r w:rsidR="00E643FE" w:rsidRPr="00BC6E9B">
        <w:rPr>
          <w:rFonts w:asciiTheme="minorHAnsi" w:hAnsiTheme="minorHAnsi" w:cstheme="minorHAnsi"/>
          <w:b/>
          <w:bCs/>
        </w:rPr>
        <w:t>(Cloud to Gateway)</w:t>
      </w:r>
      <w:r w:rsidR="00E643FE" w:rsidRPr="00BC6E9B">
        <w:rPr>
          <w:rFonts w:asciiTheme="minorHAnsi" w:hAnsiTheme="minorHAnsi" w:cstheme="minorHAnsi"/>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0D7EED" w:rsidRPr="00BC6E9B" w14:paraId="50A59773" w14:textId="77777777" w:rsidTr="00C04E6A">
        <w:trPr>
          <w:jc w:val="center"/>
        </w:trPr>
        <w:tc>
          <w:tcPr>
            <w:tcW w:w="337" w:type="dxa"/>
          </w:tcPr>
          <w:p w14:paraId="07C82218" w14:textId="77777777" w:rsidR="00E643FE" w:rsidRPr="00BC6E9B" w:rsidRDefault="00E643FE" w:rsidP="009C70F5">
            <w:pPr>
              <w:jc w:val="center"/>
              <w:rPr>
                <w:rFonts w:asciiTheme="minorHAnsi" w:hAnsiTheme="minorHAnsi" w:cstheme="minorHAnsi"/>
              </w:rPr>
            </w:pPr>
            <w:r w:rsidRPr="00BC6E9B">
              <w:rPr>
                <w:rFonts w:asciiTheme="minorHAnsi" w:hAnsiTheme="minorHAnsi" w:cstheme="minorHAnsi"/>
              </w:rPr>
              <w:t>{</w:t>
            </w:r>
          </w:p>
        </w:tc>
        <w:tc>
          <w:tcPr>
            <w:tcW w:w="2292" w:type="dxa"/>
          </w:tcPr>
          <w:p w14:paraId="23D0B568" w14:textId="77777777" w:rsidR="00E643FE" w:rsidRPr="00BC6E9B" w:rsidRDefault="00E643FE" w:rsidP="009C70F5">
            <w:pPr>
              <w:jc w:val="center"/>
              <w:rPr>
                <w:rFonts w:asciiTheme="minorHAnsi" w:hAnsiTheme="minorHAnsi" w:cstheme="minorHAnsi"/>
              </w:rPr>
            </w:pPr>
          </w:p>
        </w:tc>
        <w:tc>
          <w:tcPr>
            <w:tcW w:w="282" w:type="dxa"/>
          </w:tcPr>
          <w:p w14:paraId="18CC2396" w14:textId="77777777" w:rsidR="00E643FE" w:rsidRPr="00BC6E9B" w:rsidRDefault="00E643FE" w:rsidP="009C70F5">
            <w:pPr>
              <w:jc w:val="center"/>
              <w:rPr>
                <w:rFonts w:asciiTheme="minorHAnsi" w:hAnsiTheme="minorHAnsi" w:cstheme="minorHAnsi"/>
              </w:rPr>
            </w:pPr>
          </w:p>
        </w:tc>
        <w:tc>
          <w:tcPr>
            <w:tcW w:w="1844" w:type="dxa"/>
          </w:tcPr>
          <w:p w14:paraId="6A7DEBEF" w14:textId="77777777" w:rsidR="00E643FE" w:rsidRPr="00BC6E9B" w:rsidRDefault="00E643FE" w:rsidP="009C70F5">
            <w:pPr>
              <w:jc w:val="center"/>
              <w:rPr>
                <w:rFonts w:asciiTheme="minorHAnsi" w:hAnsiTheme="minorHAnsi" w:cstheme="minorHAnsi"/>
              </w:rPr>
            </w:pPr>
          </w:p>
        </w:tc>
        <w:tc>
          <w:tcPr>
            <w:tcW w:w="1482" w:type="dxa"/>
          </w:tcPr>
          <w:p w14:paraId="7BD123BC" w14:textId="77777777" w:rsidR="00E643FE" w:rsidRPr="00BC6E9B" w:rsidRDefault="00E643FE" w:rsidP="009C70F5">
            <w:pPr>
              <w:jc w:val="center"/>
              <w:rPr>
                <w:rFonts w:asciiTheme="minorHAnsi" w:hAnsiTheme="minorHAnsi" w:cstheme="minorHAnsi"/>
              </w:rPr>
            </w:pPr>
          </w:p>
        </w:tc>
        <w:tc>
          <w:tcPr>
            <w:tcW w:w="3509" w:type="dxa"/>
          </w:tcPr>
          <w:p w14:paraId="2154E36D" w14:textId="77777777" w:rsidR="00E643FE" w:rsidRPr="00BC6E9B" w:rsidRDefault="00E643FE" w:rsidP="00C04E6A">
            <w:pPr>
              <w:jc w:val="center"/>
              <w:rPr>
                <w:rFonts w:asciiTheme="minorHAnsi" w:hAnsiTheme="minorHAnsi" w:cstheme="minorHAnsi"/>
                <w:b/>
                <w:bCs/>
              </w:rPr>
            </w:pPr>
            <w:r w:rsidRPr="00BC6E9B">
              <w:rPr>
                <w:rFonts w:asciiTheme="minorHAnsi" w:hAnsiTheme="minorHAnsi" w:cstheme="minorHAnsi"/>
                <w:b/>
                <w:bCs/>
              </w:rPr>
              <w:t>Range</w:t>
            </w:r>
          </w:p>
        </w:tc>
      </w:tr>
      <w:tr w:rsidR="000D7EED" w:rsidRPr="00BC6E9B" w14:paraId="20480337" w14:textId="77777777" w:rsidTr="00C04E6A">
        <w:trPr>
          <w:jc w:val="center"/>
        </w:trPr>
        <w:tc>
          <w:tcPr>
            <w:tcW w:w="337" w:type="dxa"/>
          </w:tcPr>
          <w:p w14:paraId="7BB00239" w14:textId="77777777" w:rsidR="00E643FE" w:rsidRPr="00BC6E9B" w:rsidRDefault="00E643FE" w:rsidP="009C70F5">
            <w:pPr>
              <w:jc w:val="center"/>
              <w:rPr>
                <w:rFonts w:asciiTheme="minorHAnsi" w:hAnsiTheme="minorHAnsi" w:cstheme="minorHAnsi"/>
              </w:rPr>
            </w:pPr>
          </w:p>
        </w:tc>
        <w:tc>
          <w:tcPr>
            <w:tcW w:w="2292" w:type="dxa"/>
            <w:vAlign w:val="center"/>
          </w:tcPr>
          <w:p w14:paraId="2A5230AE" w14:textId="77777777" w:rsidR="00E643FE" w:rsidRPr="00BC6E9B" w:rsidRDefault="00E643FE" w:rsidP="009C70F5">
            <w:pPr>
              <w:rPr>
                <w:rFonts w:asciiTheme="minorHAnsi" w:hAnsiTheme="minorHAnsi" w:cstheme="minorHAnsi"/>
              </w:rPr>
            </w:pPr>
            <w:r w:rsidRPr="00BC6E9B">
              <w:rPr>
                <w:rFonts w:asciiTheme="minorHAnsi" w:hAnsiTheme="minorHAnsi" w:cstheme="minorHAnsi"/>
              </w:rPr>
              <w:t>“JsonPacketId”</w:t>
            </w:r>
          </w:p>
        </w:tc>
        <w:tc>
          <w:tcPr>
            <w:tcW w:w="282" w:type="dxa"/>
            <w:vAlign w:val="center"/>
          </w:tcPr>
          <w:p w14:paraId="2E225350" w14:textId="77777777" w:rsidR="00E643FE" w:rsidRPr="00BC6E9B" w:rsidRDefault="00E643FE"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75E2DE34" w14:textId="2BF2B7B2" w:rsidR="00E643FE" w:rsidRPr="00BC6E9B" w:rsidRDefault="00B22502" w:rsidP="009C70F5">
            <w:pPr>
              <w:rPr>
                <w:rFonts w:asciiTheme="minorHAnsi" w:hAnsiTheme="minorHAnsi" w:cstheme="minorHAnsi"/>
              </w:rPr>
            </w:pPr>
            <w:r w:rsidRPr="00BC6E9B">
              <w:rPr>
                <w:rFonts w:asciiTheme="minorHAnsi" w:hAnsiTheme="minorHAnsi" w:cstheme="minorHAnsi"/>
              </w:rPr>
              <w:t>3</w:t>
            </w:r>
          </w:p>
        </w:tc>
        <w:tc>
          <w:tcPr>
            <w:tcW w:w="1482" w:type="dxa"/>
            <w:vAlign w:val="center"/>
          </w:tcPr>
          <w:p w14:paraId="1B736F4C" w14:textId="77777777" w:rsidR="00E643FE" w:rsidRPr="00BC6E9B" w:rsidRDefault="00E643FE"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36817A92" w14:textId="77777777" w:rsidR="00E643FE" w:rsidRPr="00BC6E9B" w:rsidRDefault="00E643FE" w:rsidP="001D7B46">
            <w:pPr>
              <w:pStyle w:val="ListBullet"/>
              <w:spacing w:before="20" w:after="20"/>
              <w:jc w:val="left"/>
              <w:rPr>
                <w:rFonts w:asciiTheme="minorHAnsi" w:hAnsiTheme="minorHAnsi" w:cstheme="minorHAnsi"/>
              </w:rPr>
            </w:pPr>
          </w:p>
        </w:tc>
      </w:tr>
      <w:tr w:rsidR="000D7EED" w:rsidRPr="00BC6E9B" w14:paraId="626C87C8" w14:textId="77777777" w:rsidTr="00C04E6A">
        <w:trPr>
          <w:jc w:val="center"/>
        </w:trPr>
        <w:tc>
          <w:tcPr>
            <w:tcW w:w="337" w:type="dxa"/>
          </w:tcPr>
          <w:p w14:paraId="05B01619" w14:textId="77777777" w:rsidR="00E643FE" w:rsidRPr="00BC6E9B" w:rsidRDefault="00E643FE" w:rsidP="009C70F5">
            <w:pPr>
              <w:jc w:val="center"/>
              <w:rPr>
                <w:rFonts w:asciiTheme="minorHAnsi" w:hAnsiTheme="minorHAnsi" w:cstheme="minorHAnsi"/>
              </w:rPr>
            </w:pPr>
          </w:p>
        </w:tc>
        <w:tc>
          <w:tcPr>
            <w:tcW w:w="2292" w:type="dxa"/>
            <w:vAlign w:val="center"/>
          </w:tcPr>
          <w:p w14:paraId="4F4C6AA3" w14:textId="77777777" w:rsidR="00E643FE" w:rsidRPr="00BC6E9B" w:rsidRDefault="00E643FE" w:rsidP="009C70F5">
            <w:pPr>
              <w:rPr>
                <w:rFonts w:asciiTheme="minorHAnsi" w:hAnsiTheme="minorHAnsi" w:cstheme="minorHAnsi"/>
              </w:rPr>
            </w:pPr>
            <w:r w:rsidRPr="00BC6E9B">
              <w:rPr>
                <w:rFonts w:asciiTheme="minorHAnsi" w:hAnsiTheme="minorHAnsi" w:cstheme="minorHAnsi"/>
              </w:rPr>
              <w:t>“MsgSeqNo”</w:t>
            </w:r>
          </w:p>
        </w:tc>
        <w:tc>
          <w:tcPr>
            <w:tcW w:w="282" w:type="dxa"/>
            <w:vAlign w:val="center"/>
          </w:tcPr>
          <w:p w14:paraId="41A3D9D7" w14:textId="77777777" w:rsidR="00E643FE" w:rsidRPr="00BC6E9B" w:rsidRDefault="00E643FE"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45E8D2CA" w14:textId="77777777" w:rsidR="00E643FE" w:rsidRPr="00BC6E9B" w:rsidRDefault="00E643FE" w:rsidP="009C70F5">
            <w:pPr>
              <w:rPr>
                <w:rFonts w:asciiTheme="minorHAnsi" w:hAnsiTheme="minorHAnsi" w:cstheme="minorHAnsi"/>
              </w:rPr>
            </w:pPr>
            <w:r w:rsidRPr="00BC6E9B">
              <w:rPr>
                <w:rFonts w:asciiTheme="minorHAnsi" w:hAnsiTheme="minorHAnsi" w:cstheme="minorHAnsi"/>
              </w:rPr>
              <w:t>12</w:t>
            </w:r>
          </w:p>
        </w:tc>
        <w:tc>
          <w:tcPr>
            <w:tcW w:w="1482" w:type="dxa"/>
            <w:vAlign w:val="center"/>
          </w:tcPr>
          <w:p w14:paraId="0FEB6661" w14:textId="77777777" w:rsidR="00E643FE" w:rsidRPr="00BC6E9B" w:rsidRDefault="00E643FE"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54C3464B" w14:textId="77777777" w:rsidR="00E643FE" w:rsidRPr="00BC6E9B" w:rsidRDefault="00E643FE" w:rsidP="001D7B46">
            <w:pPr>
              <w:pStyle w:val="ListBullet"/>
              <w:spacing w:before="20" w:after="20"/>
              <w:jc w:val="left"/>
              <w:rPr>
                <w:rFonts w:asciiTheme="minorHAnsi" w:hAnsiTheme="minorHAnsi" w:cstheme="minorHAnsi"/>
              </w:rPr>
            </w:pPr>
            <w:r w:rsidRPr="00BC6E9B">
              <w:rPr>
                <w:rFonts w:asciiTheme="minorHAnsi" w:hAnsiTheme="minorHAnsi" w:cstheme="minorHAnsi"/>
              </w:rPr>
              <w:t>[0 - 65535]</w:t>
            </w:r>
          </w:p>
        </w:tc>
      </w:tr>
      <w:tr w:rsidR="000D7EED" w:rsidRPr="00BC6E9B" w14:paraId="130A5B04" w14:textId="77777777" w:rsidTr="00C04E6A">
        <w:trPr>
          <w:jc w:val="center"/>
        </w:trPr>
        <w:tc>
          <w:tcPr>
            <w:tcW w:w="337" w:type="dxa"/>
          </w:tcPr>
          <w:p w14:paraId="78A1EA01" w14:textId="77777777" w:rsidR="00E643FE" w:rsidRPr="00BC6E9B" w:rsidRDefault="00E643FE" w:rsidP="009C70F5">
            <w:pPr>
              <w:jc w:val="center"/>
              <w:rPr>
                <w:rFonts w:asciiTheme="minorHAnsi" w:hAnsiTheme="minorHAnsi" w:cstheme="minorHAnsi"/>
              </w:rPr>
            </w:pPr>
          </w:p>
        </w:tc>
        <w:tc>
          <w:tcPr>
            <w:tcW w:w="2292" w:type="dxa"/>
            <w:vAlign w:val="center"/>
          </w:tcPr>
          <w:p w14:paraId="769B2D35" w14:textId="77777777" w:rsidR="00E643FE" w:rsidRPr="00BC6E9B" w:rsidRDefault="00E643FE" w:rsidP="009C70F5">
            <w:pPr>
              <w:rPr>
                <w:rFonts w:asciiTheme="minorHAnsi" w:hAnsiTheme="minorHAnsi" w:cstheme="minorHAnsi"/>
              </w:rPr>
            </w:pPr>
            <w:r w:rsidRPr="00BC6E9B">
              <w:rPr>
                <w:rFonts w:asciiTheme="minorHAnsi" w:hAnsiTheme="minorHAnsi" w:cstheme="minorHAnsi"/>
              </w:rPr>
              <w:t>“GwySerNo”</w:t>
            </w:r>
          </w:p>
        </w:tc>
        <w:tc>
          <w:tcPr>
            <w:tcW w:w="282" w:type="dxa"/>
            <w:vAlign w:val="center"/>
          </w:tcPr>
          <w:p w14:paraId="3A224C68" w14:textId="77777777" w:rsidR="00E643FE" w:rsidRPr="00BC6E9B" w:rsidRDefault="00E643FE"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50D9F8E3" w14:textId="77777777" w:rsidR="00E643FE" w:rsidRPr="00BC6E9B" w:rsidRDefault="00E643FE" w:rsidP="009C70F5">
            <w:pPr>
              <w:rPr>
                <w:rFonts w:asciiTheme="minorHAnsi" w:hAnsiTheme="minorHAnsi" w:cstheme="minorHAnsi"/>
              </w:rPr>
            </w:pPr>
            <w:r w:rsidRPr="00BC6E9B">
              <w:rPr>
                <w:rFonts w:asciiTheme="minorHAnsi" w:hAnsiTheme="minorHAnsi" w:cstheme="minorHAnsi"/>
              </w:rPr>
              <w:t>“GWY00001”</w:t>
            </w:r>
          </w:p>
        </w:tc>
        <w:tc>
          <w:tcPr>
            <w:tcW w:w="1482" w:type="dxa"/>
            <w:vAlign w:val="center"/>
          </w:tcPr>
          <w:p w14:paraId="552E04C4" w14:textId="77777777" w:rsidR="00E643FE" w:rsidRPr="00BC6E9B" w:rsidRDefault="00E643FE" w:rsidP="009C70F5">
            <w:pPr>
              <w:pStyle w:val="ListBullet"/>
              <w:spacing w:before="20" w:after="20"/>
              <w:rPr>
                <w:rFonts w:asciiTheme="minorHAnsi" w:hAnsiTheme="minorHAnsi" w:cstheme="minorHAnsi"/>
              </w:rPr>
            </w:pPr>
            <w:r w:rsidRPr="00BC6E9B">
              <w:rPr>
                <w:rFonts w:asciiTheme="minorHAnsi" w:hAnsiTheme="minorHAnsi" w:cstheme="minorHAnsi"/>
              </w:rPr>
              <w:t>// (String)</w:t>
            </w:r>
          </w:p>
        </w:tc>
        <w:tc>
          <w:tcPr>
            <w:tcW w:w="3509" w:type="dxa"/>
            <w:vAlign w:val="center"/>
          </w:tcPr>
          <w:p w14:paraId="6179A70C" w14:textId="78022806" w:rsidR="00E643FE" w:rsidRPr="00BC6E9B" w:rsidRDefault="00E643FE" w:rsidP="001D7B46">
            <w:pPr>
              <w:pStyle w:val="ListBullet"/>
              <w:spacing w:before="20" w:after="20"/>
              <w:jc w:val="left"/>
              <w:rPr>
                <w:rFonts w:asciiTheme="minorHAnsi" w:hAnsiTheme="minorHAnsi" w:cstheme="minorHAnsi"/>
              </w:rPr>
            </w:pPr>
            <w:r w:rsidRPr="00BC6E9B">
              <w:rPr>
                <w:rFonts w:asciiTheme="minorHAnsi" w:hAnsiTheme="minorHAnsi" w:cstheme="minorHAnsi"/>
              </w:rPr>
              <w:t>[00001 - 99999]</w:t>
            </w:r>
          </w:p>
        </w:tc>
      </w:tr>
      <w:tr w:rsidR="000D7EED" w:rsidRPr="00BC6E9B" w14:paraId="465D1084" w14:textId="77777777" w:rsidTr="00C04E6A">
        <w:trPr>
          <w:jc w:val="center"/>
        </w:trPr>
        <w:tc>
          <w:tcPr>
            <w:tcW w:w="337" w:type="dxa"/>
          </w:tcPr>
          <w:p w14:paraId="0F527243" w14:textId="77777777" w:rsidR="00E643FE" w:rsidRPr="00BC6E9B" w:rsidRDefault="00E643FE" w:rsidP="009C70F5">
            <w:pPr>
              <w:jc w:val="center"/>
              <w:rPr>
                <w:rFonts w:asciiTheme="minorHAnsi" w:hAnsiTheme="minorHAnsi" w:cstheme="minorHAnsi"/>
              </w:rPr>
            </w:pPr>
          </w:p>
        </w:tc>
        <w:tc>
          <w:tcPr>
            <w:tcW w:w="2292" w:type="dxa"/>
            <w:vAlign w:val="center"/>
          </w:tcPr>
          <w:p w14:paraId="68F62497" w14:textId="0865A7CF" w:rsidR="00E643FE" w:rsidRPr="00BC6E9B" w:rsidRDefault="00E643FE" w:rsidP="009C70F5">
            <w:pPr>
              <w:rPr>
                <w:rFonts w:asciiTheme="minorHAnsi" w:hAnsiTheme="minorHAnsi" w:cstheme="minorHAnsi"/>
              </w:rPr>
            </w:pPr>
            <w:r w:rsidRPr="00BC6E9B">
              <w:rPr>
                <w:rFonts w:asciiTheme="minorHAnsi" w:hAnsiTheme="minorHAnsi" w:cstheme="minorHAnsi"/>
              </w:rPr>
              <w:t>“</w:t>
            </w:r>
            <w:r w:rsidR="00B22502" w:rsidRPr="00BC6E9B">
              <w:rPr>
                <w:rFonts w:asciiTheme="minorHAnsi" w:hAnsiTheme="minorHAnsi" w:cstheme="minorHAnsi"/>
              </w:rPr>
              <w:t>Power”</w:t>
            </w:r>
          </w:p>
        </w:tc>
        <w:tc>
          <w:tcPr>
            <w:tcW w:w="282" w:type="dxa"/>
            <w:vAlign w:val="center"/>
          </w:tcPr>
          <w:p w14:paraId="45E6B429" w14:textId="77777777" w:rsidR="00E643FE" w:rsidRPr="00BC6E9B" w:rsidRDefault="00E643FE"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3E9A53AC" w14:textId="763CDD8C" w:rsidR="00E643FE" w:rsidRPr="00BC6E9B" w:rsidRDefault="00E716DC" w:rsidP="009C70F5">
            <w:pPr>
              <w:rPr>
                <w:rFonts w:asciiTheme="minorHAnsi" w:hAnsiTheme="minorHAnsi" w:cstheme="minorHAnsi"/>
              </w:rPr>
            </w:pPr>
            <w:r w:rsidRPr="00BC6E9B">
              <w:rPr>
                <w:rFonts w:asciiTheme="minorHAnsi" w:hAnsiTheme="minorHAnsi" w:cstheme="minorHAnsi"/>
              </w:rPr>
              <w:t>1</w:t>
            </w:r>
          </w:p>
        </w:tc>
        <w:tc>
          <w:tcPr>
            <w:tcW w:w="1482" w:type="dxa"/>
            <w:vAlign w:val="center"/>
          </w:tcPr>
          <w:p w14:paraId="4188D1F7" w14:textId="5769790E" w:rsidR="00E643FE" w:rsidRPr="00BC6E9B" w:rsidRDefault="00E643FE" w:rsidP="009C70F5">
            <w:pPr>
              <w:pStyle w:val="ListBullet"/>
              <w:spacing w:before="20" w:after="20"/>
              <w:rPr>
                <w:rFonts w:asciiTheme="minorHAnsi" w:hAnsiTheme="minorHAnsi" w:cstheme="minorHAnsi"/>
              </w:rPr>
            </w:pPr>
            <w:r w:rsidRPr="00BC6E9B">
              <w:rPr>
                <w:rFonts w:asciiTheme="minorHAnsi" w:hAnsiTheme="minorHAnsi" w:cstheme="minorHAnsi"/>
              </w:rPr>
              <w:t>// (</w:t>
            </w:r>
            <w:r w:rsidR="00E716DC" w:rsidRPr="00BC6E9B">
              <w:rPr>
                <w:rFonts w:asciiTheme="minorHAnsi" w:hAnsiTheme="minorHAnsi" w:cstheme="minorHAnsi"/>
              </w:rPr>
              <w:t>Number</w:t>
            </w:r>
            <w:r w:rsidRPr="00BC6E9B">
              <w:rPr>
                <w:rFonts w:asciiTheme="minorHAnsi" w:hAnsiTheme="minorHAnsi" w:cstheme="minorHAnsi"/>
              </w:rPr>
              <w:t>)</w:t>
            </w:r>
          </w:p>
        </w:tc>
        <w:tc>
          <w:tcPr>
            <w:tcW w:w="3509" w:type="dxa"/>
            <w:vAlign w:val="center"/>
          </w:tcPr>
          <w:p w14:paraId="38EBBA76" w14:textId="01EA493D" w:rsidR="00E643FE" w:rsidRPr="00BC6E9B" w:rsidRDefault="00E643FE" w:rsidP="001D7B46">
            <w:pPr>
              <w:pStyle w:val="ListBullet"/>
              <w:spacing w:before="20" w:after="20"/>
              <w:jc w:val="left"/>
              <w:rPr>
                <w:rFonts w:asciiTheme="minorHAnsi" w:hAnsiTheme="minorHAnsi" w:cstheme="minorHAnsi"/>
              </w:rPr>
            </w:pPr>
            <w:r w:rsidRPr="00BC6E9B">
              <w:rPr>
                <w:rFonts w:asciiTheme="minorHAnsi" w:hAnsiTheme="minorHAnsi" w:cstheme="minorHAnsi"/>
              </w:rPr>
              <w:t>[</w:t>
            </w:r>
            <w:r w:rsidR="00E716DC" w:rsidRPr="00BC6E9B">
              <w:rPr>
                <w:rFonts w:asciiTheme="minorHAnsi" w:hAnsiTheme="minorHAnsi" w:cstheme="minorHAnsi"/>
              </w:rPr>
              <w:t>0 = OFF, 1 = ON</w:t>
            </w:r>
            <w:r w:rsidRPr="00BC6E9B">
              <w:rPr>
                <w:rFonts w:asciiTheme="minorHAnsi" w:hAnsiTheme="minorHAnsi" w:cstheme="minorHAnsi"/>
              </w:rPr>
              <w:t>]</w:t>
            </w:r>
          </w:p>
        </w:tc>
      </w:tr>
      <w:tr w:rsidR="001129FC" w:rsidRPr="00BC6E9B" w14:paraId="6AD110D4" w14:textId="77777777" w:rsidTr="00C04E6A">
        <w:trPr>
          <w:jc w:val="center"/>
        </w:trPr>
        <w:tc>
          <w:tcPr>
            <w:tcW w:w="337" w:type="dxa"/>
          </w:tcPr>
          <w:p w14:paraId="08C9E4BC" w14:textId="77777777" w:rsidR="001129FC" w:rsidRPr="00BC6E9B" w:rsidRDefault="001129FC" w:rsidP="009C70F5">
            <w:pPr>
              <w:jc w:val="center"/>
              <w:rPr>
                <w:rFonts w:asciiTheme="minorHAnsi" w:hAnsiTheme="minorHAnsi" w:cstheme="minorHAnsi"/>
              </w:rPr>
            </w:pPr>
          </w:p>
        </w:tc>
        <w:tc>
          <w:tcPr>
            <w:tcW w:w="2292" w:type="dxa"/>
            <w:vAlign w:val="center"/>
          </w:tcPr>
          <w:p w14:paraId="4458BC2A" w14:textId="619074FF" w:rsidR="001129FC" w:rsidRPr="00BC6E9B" w:rsidRDefault="001129FC" w:rsidP="009C70F5">
            <w:pPr>
              <w:rPr>
                <w:rFonts w:asciiTheme="minorHAnsi" w:hAnsiTheme="minorHAnsi" w:cstheme="minorHAnsi"/>
              </w:rPr>
            </w:pPr>
            <w:r w:rsidRPr="00BC6E9B">
              <w:rPr>
                <w:rFonts w:asciiTheme="minorHAnsi" w:hAnsiTheme="minorHAnsi" w:cstheme="minorHAnsi"/>
              </w:rPr>
              <w:t>“</w:t>
            </w:r>
            <w:r w:rsidR="00E716DC" w:rsidRPr="00BC6E9B">
              <w:rPr>
                <w:rFonts w:asciiTheme="minorHAnsi" w:hAnsiTheme="minorHAnsi" w:cstheme="minorHAnsi"/>
              </w:rPr>
              <w:t>Mode</w:t>
            </w:r>
            <w:r w:rsidRPr="00BC6E9B">
              <w:rPr>
                <w:rFonts w:asciiTheme="minorHAnsi" w:hAnsiTheme="minorHAnsi" w:cstheme="minorHAnsi"/>
              </w:rPr>
              <w:t>”</w:t>
            </w:r>
          </w:p>
        </w:tc>
        <w:tc>
          <w:tcPr>
            <w:tcW w:w="282" w:type="dxa"/>
            <w:vAlign w:val="center"/>
          </w:tcPr>
          <w:p w14:paraId="1B37761F" w14:textId="7DE54422" w:rsidR="001129FC" w:rsidRPr="00BC6E9B" w:rsidRDefault="00E716DC"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39BB3517" w14:textId="1D919D92" w:rsidR="001129FC" w:rsidRPr="00BC6E9B" w:rsidRDefault="00E716DC" w:rsidP="009C70F5">
            <w:pPr>
              <w:rPr>
                <w:rFonts w:asciiTheme="minorHAnsi" w:hAnsiTheme="minorHAnsi" w:cstheme="minorHAnsi"/>
              </w:rPr>
            </w:pPr>
            <w:r w:rsidRPr="00BC6E9B">
              <w:rPr>
                <w:rFonts w:asciiTheme="minorHAnsi" w:hAnsiTheme="minorHAnsi" w:cstheme="minorHAnsi"/>
              </w:rPr>
              <w:t>“Cool”</w:t>
            </w:r>
          </w:p>
        </w:tc>
        <w:tc>
          <w:tcPr>
            <w:tcW w:w="1482" w:type="dxa"/>
            <w:vAlign w:val="center"/>
          </w:tcPr>
          <w:p w14:paraId="5DF0852D" w14:textId="2C0F588F" w:rsidR="001129FC" w:rsidRPr="00BC6E9B" w:rsidRDefault="00E716DC" w:rsidP="009C70F5">
            <w:pPr>
              <w:pStyle w:val="ListBullet"/>
              <w:spacing w:before="20" w:after="20"/>
              <w:rPr>
                <w:rFonts w:asciiTheme="minorHAnsi" w:hAnsiTheme="minorHAnsi" w:cstheme="minorHAnsi"/>
              </w:rPr>
            </w:pPr>
            <w:r w:rsidRPr="00BC6E9B">
              <w:rPr>
                <w:rFonts w:asciiTheme="minorHAnsi" w:hAnsiTheme="minorHAnsi" w:cstheme="minorHAnsi"/>
              </w:rPr>
              <w:t>// (String)</w:t>
            </w:r>
          </w:p>
        </w:tc>
        <w:tc>
          <w:tcPr>
            <w:tcW w:w="3509" w:type="dxa"/>
            <w:vAlign w:val="center"/>
          </w:tcPr>
          <w:p w14:paraId="6F31F6AC" w14:textId="63C4D6D4" w:rsidR="001129FC" w:rsidRPr="00BC6E9B" w:rsidRDefault="00B53F2C" w:rsidP="001D7B46">
            <w:pPr>
              <w:pStyle w:val="ListBullet"/>
              <w:spacing w:before="20" w:after="20"/>
              <w:jc w:val="left"/>
              <w:rPr>
                <w:rFonts w:asciiTheme="minorHAnsi" w:hAnsiTheme="minorHAnsi" w:cstheme="minorHAnsi"/>
              </w:rPr>
            </w:pPr>
            <w:r w:rsidRPr="00BC6E9B">
              <w:rPr>
                <w:rFonts w:asciiTheme="minorHAnsi" w:hAnsiTheme="minorHAnsi" w:cstheme="minorHAnsi"/>
              </w:rPr>
              <w:t>[“Cool“, “Dry“, “Auto“, “</w:t>
            </w:r>
            <w:r w:rsidR="00CB72E5" w:rsidRPr="00BC6E9B">
              <w:rPr>
                <w:rFonts w:asciiTheme="minorHAnsi" w:hAnsiTheme="minorHAnsi" w:cstheme="minorHAnsi"/>
              </w:rPr>
              <w:t>Fan</w:t>
            </w:r>
            <w:r w:rsidRPr="00BC6E9B">
              <w:rPr>
                <w:rFonts w:asciiTheme="minorHAnsi" w:hAnsiTheme="minorHAnsi" w:cstheme="minorHAnsi"/>
              </w:rPr>
              <w:t>“</w:t>
            </w:r>
            <w:r w:rsidR="00CB72E5" w:rsidRPr="00BC6E9B">
              <w:rPr>
                <w:rFonts w:asciiTheme="minorHAnsi" w:hAnsiTheme="minorHAnsi" w:cstheme="minorHAnsi"/>
              </w:rPr>
              <w:t>, “Hot“</w:t>
            </w:r>
            <w:r w:rsidRPr="00BC6E9B">
              <w:rPr>
                <w:rFonts w:asciiTheme="minorHAnsi" w:hAnsiTheme="minorHAnsi" w:cstheme="minorHAnsi"/>
              </w:rPr>
              <w:t>]</w:t>
            </w:r>
          </w:p>
        </w:tc>
      </w:tr>
      <w:tr w:rsidR="000D7EED" w:rsidRPr="00BC6E9B" w14:paraId="589E333B" w14:textId="77777777" w:rsidTr="00C04E6A">
        <w:trPr>
          <w:jc w:val="center"/>
        </w:trPr>
        <w:tc>
          <w:tcPr>
            <w:tcW w:w="337" w:type="dxa"/>
          </w:tcPr>
          <w:p w14:paraId="7B4F7503" w14:textId="717F8807" w:rsidR="00E643FE" w:rsidRPr="00BC6E9B" w:rsidRDefault="00E643FE" w:rsidP="009C70F5">
            <w:pPr>
              <w:jc w:val="center"/>
              <w:rPr>
                <w:rFonts w:asciiTheme="minorHAnsi" w:hAnsiTheme="minorHAnsi" w:cstheme="minorHAnsi"/>
              </w:rPr>
            </w:pPr>
          </w:p>
        </w:tc>
        <w:tc>
          <w:tcPr>
            <w:tcW w:w="2292" w:type="dxa"/>
            <w:vAlign w:val="center"/>
          </w:tcPr>
          <w:p w14:paraId="3248E4DC" w14:textId="4754DB47" w:rsidR="00E643FE" w:rsidRPr="00BC6E9B" w:rsidRDefault="00CB72E5" w:rsidP="009C70F5">
            <w:pPr>
              <w:rPr>
                <w:rFonts w:asciiTheme="minorHAnsi" w:hAnsiTheme="minorHAnsi" w:cstheme="minorHAnsi"/>
              </w:rPr>
            </w:pPr>
            <w:r w:rsidRPr="00BC6E9B">
              <w:rPr>
                <w:rFonts w:asciiTheme="minorHAnsi" w:hAnsiTheme="minorHAnsi" w:cstheme="minorHAnsi"/>
              </w:rPr>
              <w:t>“</w:t>
            </w:r>
            <w:r w:rsidR="00CF52E2" w:rsidRPr="00BC6E9B">
              <w:rPr>
                <w:rFonts w:asciiTheme="minorHAnsi" w:hAnsiTheme="minorHAnsi" w:cstheme="minorHAnsi"/>
              </w:rPr>
              <w:t>Fan</w:t>
            </w:r>
            <w:r w:rsidR="00D434B5" w:rsidRPr="00BC6E9B">
              <w:rPr>
                <w:rFonts w:asciiTheme="minorHAnsi" w:hAnsiTheme="minorHAnsi" w:cstheme="minorHAnsi"/>
              </w:rPr>
              <w:t>Speed</w:t>
            </w:r>
            <w:r w:rsidRPr="00BC6E9B">
              <w:rPr>
                <w:rFonts w:asciiTheme="minorHAnsi" w:hAnsiTheme="minorHAnsi" w:cstheme="minorHAnsi"/>
              </w:rPr>
              <w:t>”</w:t>
            </w:r>
          </w:p>
        </w:tc>
        <w:tc>
          <w:tcPr>
            <w:tcW w:w="282" w:type="dxa"/>
            <w:vAlign w:val="center"/>
          </w:tcPr>
          <w:p w14:paraId="31808DA3" w14:textId="45D322A7" w:rsidR="00E643FE" w:rsidRPr="00BC6E9B" w:rsidRDefault="00CF52E2"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2BC66528" w14:textId="4FE54C7D" w:rsidR="00E643FE" w:rsidRPr="00BC6E9B" w:rsidRDefault="00CF52E2" w:rsidP="009C70F5">
            <w:pPr>
              <w:rPr>
                <w:rFonts w:asciiTheme="minorHAnsi" w:hAnsiTheme="minorHAnsi" w:cstheme="minorHAnsi"/>
              </w:rPr>
            </w:pPr>
            <w:r w:rsidRPr="00BC6E9B">
              <w:rPr>
                <w:rFonts w:asciiTheme="minorHAnsi" w:hAnsiTheme="minorHAnsi" w:cstheme="minorHAnsi"/>
              </w:rPr>
              <w:t>1</w:t>
            </w:r>
          </w:p>
        </w:tc>
        <w:tc>
          <w:tcPr>
            <w:tcW w:w="1482" w:type="dxa"/>
            <w:vAlign w:val="center"/>
          </w:tcPr>
          <w:p w14:paraId="7523792F" w14:textId="4568214A" w:rsidR="00E643FE" w:rsidRPr="00BC6E9B" w:rsidRDefault="00CF52E2"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6CECEF1E" w14:textId="18DF9BE7" w:rsidR="00E643FE" w:rsidRPr="00BC6E9B" w:rsidRDefault="00CF52E2" w:rsidP="001D7B46">
            <w:pPr>
              <w:pStyle w:val="ListBullet"/>
              <w:spacing w:before="20" w:after="20"/>
              <w:jc w:val="left"/>
              <w:rPr>
                <w:rFonts w:asciiTheme="minorHAnsi" w:hAnsiTheme="minorHAnsi" w:cstheme="minorHAnsi"/>
              </w:rPr>
            </w:pPr>
            <w:r w:rsidRPr="00BC6E9B">
              <w:rPr>
                <w:rFonts w:asciiTheme="minorHAnsi" w:hAnsiTheme="minorHAnsi" w:cstheme="minorHAnsi"/>
              </w:rPr>
              <w:t>[</w:t>
            </w:r>
            <w:r w:rsidR="00146BB3" w:rsidRPr="00BC6E9B">
              <w:rPr>
                <w:rFonts w:asciiTheme="minorHAnsi" w:hAnsiTheme="minorHAnsi" w:cstheme="minorHAnsi"/>
              </w:rPr>
              <w:t>1</w:t>
            </w:r>
            <w:r w:rsidRPr="00BC6E9B">
              <w:rPr>
                <w:rFonts w:asciiTheme="minorHAnsi" w:hAnsiTheme="minorHAnsi" w:cstheme="minorHAnsi"/>
              </w:rPr>
              <w:t xml:space="preserve"> - 5]</w:t>
            </w:r>
          </w:p>
        </w:tc>
      </w:tr>
      <w:tr w:rsidR="00CF52E2" w:rsidRPr="00BC6E9B" w14:paraId="59FEF7D0" w14:textId="77777777" w:rsidTr="00C04E6A">
        <w:trPr>
          <w:jc w:val="center"/>
        </w:trPr>
        <w:tc>
          <w:tcPr>
            <w:tcW w:w="337" w:type="dxa"/>
          </w:tcPr>
          <w:p w14:paraId="5BDE844B" w14:textId="77777777" w:rsidR="00CF52E2" w:rsidRPr="00BC6E9B" w:rsidRDefault="00CF52E2" w:rsidP="009C70F5">
            <w:pPr>
              <w:jc w:val="center"/>
              <w:rPr>
                <w:rFonts w:asciiTheme="minorHAnsi" w:hAnsiTheme="minorHAnsi" w:cstheme="minorHAnsi"/>
              </w:rPr>
            </w:pPr>
          </w:p>
        </w:tc>
        <w:tc>
          <w:tcPr>
            <w:tcW w:w="2292" w:type="dxa"/>
            <w:vAlign w:val="center"/>
          </w:tcPr>
          <w:p w14:paraId="0286149B" w14:textId="165E5E8A" w:rsidR="00CF52E2" w:rsidRPr="00BC6E9B" w:rsidRDefault="00CF52E2" w:rsidP="009C70F5">
            <w:pPr>
              <w:rPr>
                <w:rFonts w:asciiTheme="minorHAnsi" w:hAnsiTheme="minorHAnsi" w:cstheme="minorHAnsi"/>
              </w:rPr>
            </w:pPr>
            <w:r w:rsidRPr="00BC6E9B">
              <w:rPr>
                <w:rFonts w:asciiTheme="minorHAnsi" w:hAnsiTheme="minorHAnsi" w:cstheme="minorHAnsi"/>
              </w:rPr>
              <w:t>“Temperature”</w:t>
            </w:r>
          </w:p>
        </w:tc>
        <w:tc>
          <w:tcPr>
            <w:tcW w:w="282" w:type="dxa"/>
            <w:vAlign w:val="center"/>
          </w:tcPr>
          <w:p w14:paraId="6CD12C3D" w14:textId="3D5D9DCA" w:rsidR="00CF52E2" w:rsidRPr="00BC6E9B" w:rsidRDefault="00CF52E2"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2F9B0744" w14:textId="1B9FC5F5" w:rsidR="00CF52E2" w:rsidRPr="00BC6E9B" w:rsidRDefault="000E4E66" w:rsidP="009C70F5">
            <w:pPr>
              <w:rPr>
                <w:rFonts w:asciiTheme="minorHAnsi" w:hAnsiTheme="minorHAnsi" w:cstheme="minorHAnsi"/>
              </w:rPr>
            </w:pPr>
            <w:r w:rsidRPr="00BC6E9B">
              <w:rPr>
                <w:rFonts w:asciiTheme="minorHAnsi" w:hAnsiTheme="minorHAnsi" w:cstheme="minorHAnsi"/>
              </w:rPr>
              <w:t>25</w:t>
            </w:r>
          </w:p>
        </w:tc>
        <w:tc>
          <w:tcPr>
            <w:tcW w:w="1482" w:type="dxa"/>
            <w:vAlign w:val="center"/>
          </w:tcPr>
          <w:p w14:paraId="697283DB" w14:textId="1BF660C2" w:rsidR="00CF52E2" w:rsidRPr="00BC6E9B" w:rsidRDefault="000E4E66"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693965B0" w14:textId="61F31AF6" w:rsidR="00CF52E2" w:rsidRPr="00BC6E9B" w:rsidRDefault="000E4E66" w:rsidP="001D7B46">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0E4E66" w:rsidRPr="00BC6E9B" w14:paraId="71BAFBB4" w14:textId="77777777" w:rsidTr="00C04E6A">
        <w:trPr>
          <w:jc w:val="center"/>
        </w:trPr>
        <w:tc>
          <w:tcPr>
            <w:tcW w:w="337" w:type="dxa"/>
          </w:tcPr>
          <w:p w14:paraId="554BA1AF" w14:textId="77777777" w:rsidR="000E4E66" w:rsidRPr="00BC6E9B" w:rsidRDefault="000E4E66" w:rsidP="009C70F5">
            <w:pPr>
              <w:jc w:val="center"/>
              <w:rPr>
                <w:rFonts w:asciiTheme="minorHAnsi" w:hAnsiTheme="minorHAnsi" w:cstheme="minorHAnsi"/>
              </w:rPr>
            </w:pPr>
          </w:p>
        </w:tc>
        <w:tc>
          <w:tcPr>
            <w:tcW w:w="2292" w:type="dxa"/>
            <w:vAlign w:val="center"/>
          </w:tcPr>
          <w:p w14:paraId="51869F2C" w14:textId="43118598" w:rsidR="000E4E66" w:rsidRPr="00BC6E9B" w:rsidRDefault="000E4E66" w:rsidP="009C70F5">
            <w:pPr>
              <w:rPr>
                <w:rFonts w:asciiTheme="minorHAnsi" w:hAnsiTheme="minorHAnsi" w:cstheme="minorHAnsi"/>
              </w:rPr>
            </w:pPr>
            <w:r w:rsidRPr="00BC6E9B">
              <w:rPr>
                <w:rFonts w:asciiTheme="minorHAnsi" w:hAnsiTheme="minorHAnsi" w:cstheme="minorHAnsi"/>
              </w:rPr>
              <w:t>“SwingH”</w:t>
            </w:r>
          </w:p>
        </w:tc>
        <w:tc>
          <w:tcPr>
            <w:tcW w:w="282" w:type="dxa"/>
            <w:vAlign w:val="center"/>
          </w:tcPr>
          <w:p w14:paraId="34954AB4" w14:textId="668A1B53" w:rsidR="000E4E66" w:rsidRPr="00BC6E9B" w:rsidRDefault="000E4E66" w:rsidP="009C70F5">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5E5FAE8F" w14:textId="5B472A86" w:rsidR="000E4E66" w:rsidRPr="00BC6E9B" w:rsidRDefault="000E4E66" w:rsidP="009C70F5">
            <w:pPr>
              <w:rPr>
                <w:rFonts w:asciiTheme="minorHAnsi" w:hAnsiTheme="minorHAnsi" w:cstheme="minorHAnsi"/>
              </w:rPr>
            </w:pPr>
            <w:r w:rsidRPr="00BC6E9B">
              <w:rPr>
                <w:rFonts w:asciiTheme="minorHAnsi" w:hAnsiTheme="minorHAnsi" w:cstheme="minorHAnsi"/>
              </w:rPr>
              <w:t>1</w:t>
            </w:r>
          </w:p>
        </w:tc>
        <w:tc>
          <w:tcPr>
            <w:tcW w:w="1482" w:type="dxa"/>
            <w:vAlign w:val="center"/>
          </w:tcPr>
          <w:p w14:paraId="17B8959E" w14:textId="6C8B762F" w:rsidR="000E4E66" w:rsidRPr="00BC6E9B" w:rsidRDefault="000E4E66" w:rsidP="009C70F5">
            <w:pPr>
              <w:pStyle w:val="ListBullet"/>
              <w:spacing w:before="20" w:after="20"/>
              <w:rPr>
                <w:rFonts w:asciiTheme="minorHAnsi" w:hAnsiTheme="minorHAnsi" w:cstheme="minorHAnsi"/>
              </w:rPr>
            </w:pPr>
            <w:r w:rsidRPr="00BC6E9B">
              <w:rPr>
                <w:rFonts w:asciiTheme="minorHAnsi" w:hAnsiTheme="minorHAnsi" w:cstheme="minorHAnsi"/>
              </w:rPr>
              <w:t>// (Number</w:t>
            </w:r>
            <w:r w:rsidR="00543967" w:rsidRPr="00BC6E9B">
              <w:rPr>
                <w:rFonts w:asciiTheme="minorHAnsi" w:hAnsiTheme="minorHAnsi" w:cstheme="minorHAnsi"/>
              </w:rPr>
              <w:t>)</w:t>
            </w:r>
          </w:p>
        </w:tc>
        <w:tc>
          <w:tcPr>
            <w:tcW w:w="3509" w:type="dxa"/>
            <w:vAlign w:val="center"/>
          </w:tcPr>
          <w:p w14:paraId="1F5096EE" w14:textId="5DE4A11B" w:rsidR="000E4E66" w:rsidRPr="00BC6E9B" w:rsidRDefault="00543967" w:rsidP="001D7B46">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543967" w:rsidRPr="00BC6E9B" w14:paraId="03915EAC" w14:textId="77777777" w:rsidTr="00C04E6A">
        <w:trPr>
          <w:jc w:val="center"/>
        </w:trPr>
        <w:tc>
          <w:tcPr>
            <w:tcW w:w="337" w:type="dxa"/>
          </w:tcPr>
          <w:p w14:paraId="2A38C489" w14:textId="77777777" w:rsidR="00543967" w:rsidRPr="00BC6E9B" w:rsidRDefault="00543967" w:rsidP="009C70F5">
            <w:pPr>
              <w:jc w:val="center"/>
              <w:rPr>
                <w:rFonts w:asciiTheme="minorHAnsi" w:hAnsiTheme="minorHAnsi" w:cstheme="minorHAnsi"/>
              </w:rPr>
            </w:pPr>
          </w:p>
        </w:tc>
        <w:tc>
          <w:tcPr>
            <w:tcW w:w="2292" w:type="dxa"/>
          </w:tcPr>
          <w:p w14:paraId="5ED87A2F" w14:textId="1A9C6BB4" w:rsidR="00543967" w:rsidRPr="00BC6E9B" w:rsidRDefault="00543967" w:rsidP="009C70F5">
            <w:pPr>
              <w:rPr>
                <w:rFonts w:asciiTheme="minorHAnsi" w:hAnsiTheme="minorHAnsi" w:cstheme="minorHAnsi"/>
              </w:rPr>
            </w:pPr>
            <w:r w:rsidRPr="00BC6E9B">
              <w:rPr>
                <w:rFonts w:asciiTheme="minorHAnsi" w:hAnsiTheme="minorHAnsi" w:cstheme="minorHAnsi"/>
              </w:rPr>
              <w:t>“SwingV”</w:t>
            </w:r>
          </w:p>
        </w:tc>
        <w:tc>
          <w:tcPr>
            <w:tcW w:w="282" w:type="dxa"/>
          </w:tcPr>
          <w:p w14:paraId="31D442AE" w14:textId="7DDC8605" w:rsidR="00543967" w:rsidRPr="00BC6E9B" w:rsidRDefault="00543967"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370ECC60" w14:textId="79C06084" w:rsidR="00543967" w:rsidRPr="00BC6E9B" w:rsidRDefault="00715F23" w:rsidP="009C70F5">
            <w:pPr>
              <w:rPr>
                <w:rFonts w:asciiTheme="minorHAnsi" w:hAnsiTheme="minorHAnsi" w:cstheme="minorHAnsi"/>
              </w:rPr>
            </w:pPr>
            <w:r w:rsidRPr="00BC6E9B">
              <w:rPr>
                <w:rFonts w:asciiTheme="minorHAnsi" w:hAnsiTheme="minorHAnsi" w:cstheme="minorHAnsi"/>
              </w:rPr>
              <w:t>1</w:t>
            </w:r>
          </w:p>
        </w:tc>
        <w:tc>
          <w:tcPr>
            <w:tcW w:w="1482" w:type="dxa"/>
          </w:tcPr>
          <w:p w14:paraId="4DC35D6F" w14:textId="7DA5657D" w:rsidR="00543967" w:rsidRPr="00BC6E9B" w:rsidRDefault="00715F23"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5AE44E01" w14:textId="4756862A" w:rsidR="00543967" w:rsidRPr="00BC6E9B" w:rsidRDefault="00715F23" w:rsidP="001D7B46">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715F23" w:rsidRPr="00BC6E9B" w14:paraId="6C31C5B7" w14:textId="77777777" w:rsidTr="00C04E6A">
        <w:trPr>
          <w:jc w:val="center"/>
        </w:trPr>
        <w:tc>
          <w:tcPr>
            <w:tcW w:w="337" w:type="dxa"/>
          </w:tcPr>
          <w:p w14:paraId="39E4C659" w14:textId="77777777" w:rsidR="00715F23" w:rsidRPr="00BC6E9B" w:rsidRDefault="00715F23" w:rsidP="009C70F5">
            <w:pPr>
              <w:jc w:val="center"/>
              <w:rPr>
                <w:rFonts w:asciiTheme="minorHAnsi" w:hAnsiTheme="minorHAnsi" w:cstheme="minorHAnsi"/>
              </w:rPr>
            </w:pPr>
          </w:p>
        </w:tc>
        <w:tc>
          <w:tcPr>
            <w:tcW w:w="2292" w:type="dxa"/>
          </w:tcPr>
          <w:p w14:paraId="189A1170" w14:textId="0EAC8E31" w:rsidR="00715F23" w:rsidRPr="00BC6E9B" w:rsidRDefault="00715F23" w:rsidP="009C70F5">
            <w:pPr>
              <w:rPr>
                <w:rFonts w:asciiTheme="minorHAnsi" w:hAnsiTheme="minorHAnsi" w:cstheme="minorHAnsi"/>
              </w:rPr>
            </w:pPr>
            <w:r w:rsidRPr="00BC6E9B">
              <w:rPr>
                <w:rFonts w:asciiTheme="minorHAnsi" w:hAnsiTheme="minorHAnsi" w:cstheme="minorHAnsi"/>
              </w:rPr>
              <w:t>“</w:t>
            </w:r>
            <w:r w:rsidR="000D7EED" w:rsidRPr="00BC6E9B">
              <w:rPr>
                <w:rFonts w:asciiTheme="minorHAnsi" w:hAnsiTheme="minorHAnsi" w:cstheme="minorHAnsi"/>
              </w:rPr>
              <w:t>OnTimer</w:t>
            </w:r>
            <w:r w:rsidRPr="00BC6E9B">
              <w:rPr>
                <w:rFonts w:asciiTheme="minorHAnsi" w:hAnsiTheme="minorHAnsi" w:cstheme="minorHAnsi"/>
              </w:rPr>
              <w:t>”</w:t>
            </w:r>
          </w:p>
        </w:tc>
        <w:tc>
          <w:tcPr>
            <w:tcW w:w="282" w:type="dxa"/>
          </w:tcPr>
          <w:p w14:paraId="699BA5A4" w14:textId="0CD7B177" w:rsidR="00715F23" w:rsidRPr="00BC6E9B" w:rsidRDefault="000D7EED"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132E6803" w14:textId="49BFD688" w:rsidR="00715F23" w:rsidRPr="00BC6E9B" w:rsidRDefault="000D7EED" w:rsidP="009C70F5">
            <w:pPr>
              <w:rPr>
                <w:rFonts w:asciiTheme="minorHAnsi" w:hAnsiTheme="minorHAnsi" w:cstheme="minorHAnsi"/>
              </w:rPr>
            </w:pPr>
            <w:r w:rsidRPr="00BC6E9B">
              <w:rPr>
                <w:rFonts w:asciiTheme="minorHAnsi" w:hAnsiTheme="minorHAnsi" w:cstheme="minorHAnsi"/>
              </w:rPr>
              <w:t>0</w:t>
            </w:r>
          </w:p>
        </w:tc>
        <w:tc>
          <w:tcPr>
            <w:tcW w:w="1482" w:type="dxa"/>
          </w:tcPr>
          <w:p w14:paraId="7658EFFC" w14:textId="1B17F3E0" w:rsidR="00715F23" w:rsidRPr="00BC6E9B" w:rsidRDefault="000D7EED"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4CFB9FE4" w14:textId="29CB405B" w:rsidR="000D7EED" w:rsidRPr="00BC6E9B" w:rsidRDefault="000D7EED" w:rsidP="001D7B46">
            <w:pPr>
              <w:pStyle w:val="ListBullet"/>
              <w:spacing w:before="20" w:after="20"/>
              <w:jc w:val="left"/>
              <w:rPr>
                <w:rFonts w:asciiTheme="minorHAnsi" w:hAnsiTheme="minorHAnsi" w:cstheme="minorHAnsi"/>
              </w:rPr>
            </w:pPr>
            <w:r w:rsidRPr="00BC6E9B">
              <w:rPr>
                <w:rFonts w:asciiTheme="minorHAnsi" w:hAnsiTheme="minorHAnsi" w:cstheme="minorHAnsi"/>
              </w:rPr>
              <w:t>[0 - 12]</w:t>
            </w:r>
          </w:p>
        </w:tc>
      </w:tr>
      <w:tr w:rsidR="000D7EED" w:rsidRPr="00BC6E9B" w14:paraId="26CDE50B" w14:textId="77777777" w:rsidTr="00C04E6A">
        <w:trPr>
          <w:jc w:val="center"/>
        </w:trPr>
        <w:tc>
          <w:tcPr>
            <w:tcW w:w="337" w:type="dxa"/>
          </w:tcPr>
          <w:p w14:paraId="6EF6CF6F" w14:textId="77777777" w:rsidR="000D7EED" w:rsidRPr="00BC6E9B" w:rsidRDefault="000D7EED" w:rsidP="009C70F5">
            <w:pPr>
              <w:jc w:val="center"/>
              <w:rPr>
                <w:rFonts w:asciiTheme="minorHAnsi" w:hAnsiTheme="minorHAnsi" w:cstheme="minorHAnsi"/>
              </w:rPr>
            </w:pPr>
          </w:p>
        </w:tc>
        <w:tc>
          <w:tcPr>
            <w:tcW w:w="2292" w:type="dxa"/>
          </w:tcPr>
          <w:p w14:paraId="0D80BCF4" w14:textId="5940BA5E" w:rsidR="000D7EED" w:rsidRPr="00BC6E9B" w:rsidRDefault="000D7EED" w:rsidP="009C70F5">
            <w:pPr>
              <w:rPr>
                <w:rFonts w:asciiTheme="minorHAnsi" w:hAnsiTheme="minorHAnsi" w:cstheme="minorHAnsi"/>
              </w:rPr>
            </w:pPr>
            <w:r w:rsidRPr="00BC6E9B">
              <w:rPr>
                <w:rFonts w:asciiTheme="minorHAnsi" w:hAnsiTheme="minorHAnsi" w:cstheme="minorHAnsi"/>
              </w:rPr>
              <w:t>“OffTimer”</w:t>
            </w:r>
          </w:p>
        </w:tc>
        <w:tc>
          <w:tcPr>
            <w:tcW w:w="282" w:type="dxa"/>
          </w:tcPr>
          <w:p w14:paraId="1EDD9836" w14:textId="233A8057" w:rsidR="000D7EED" w:rsidRPr="00BC6E9B" w:rsidRDefault="000D7EED"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3625129B" w14:textId="165A5B6E" w:rsidR="000D7EED" w:rsidRPr="00BC6E9B" w:rsidRDefault="000D7EED" w:rsidP="009C70F5">
            <w:pPr>
              <w:rPr>
                <w:rFonts w:asciiTheme="minorHAnsi" w:hAnsiTheme="minorHAnsi" w:cstheme="minorHAnsi"/>
              </w:rPr>
            </w:pPr>
            <w:r w:rsidRPr="00BC6E9B">
              <w:rPr>
                <w:rFonts w:asciiTheme="minorHAnsi" w:hAnsiTheme="minorHAnsi" w:cstheme="minorHAnsi"/>
              </w:rPr>
              <w:t>0</w:t>
            </w:r>
          </w:p>
        </w:tc>
        <w:tc>
          <w:tcPr>
            <w:tcW w:w="1482" w:type="dxa"/>
          </w:tcPr>
          <w:p w14:paraId="4747869F" w14:textId="556D78CD" w:rsidR="000D7EED" w:rsidRPr="00BC6E9B" w:rsidRDefault="000D7EED"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1E045216" w14:textId="58B32734" w:rsidR="000D7EED" w:rsidRPr="00BC6E9B" w:rsidRDefault="000D7EED" w:rsidP="001D7B46">
            <w:pPr>
              <w:pStyle w:val="ListBullet"/>
              <w:spacing w:before="20" w:after="20"/>
              <w:jc w:val="left"/>
              <w:rPr>
                <w:rFonts w:asciiTheme="minorHAnsi" w:hAnsiTheme="minorHAnsi" w:cstheme="minorHAnsi"/>
              </w:rPr>
            </w:pPr>
            <w:r w:rsidRPr="00BC6E9B">
              <w:rPr>
                <w:rFonts w:asciiTheme="minorHAnsi" w:hAnsiTheme="minorHAnsi" w:cstheme="minorHAnsi"/>
              </w:rPr>
              <w:t>[0 - 12]</w:t>
            </w:r>
          </w:p>
        </w:tc>
      </w:tr>
      <w:tr w:rsidR="000D7EED" w:rsidRPr="00BC6E9B" w14:paraId="61407F4C" w14:textId="77777777" w:rsidTr="00C04E6A">
        <w:trPr>
          <w:jc w:val="center"/>
        </w:trPr>
        <w:tc>
          <w:tcPr>
            <w:tcW w:w="337" w:type="dxa"/>
          </w:tcPr>
          <w:p w14:paraId="3A7300ED" w14:textId="77777777" w:rsidR="000D7EED" w:rsidRPr="00BC6E9B" w:rsidRDefault="000D7EED" w:rsidP="009C70F5">
            <w:pPr>
              <w:jc w:val="center"/>
              <w:rPr>
                <w:rFonts w:asciiTheme="minorHAnsi" w:hAnsiTheme="minorHAnsi" w:cstheme="minorHAnsi"/>
              </w:rPr>
            </w:pPr>
          </w:p>
        </w:tc>
        <w:tc>
          <w:tcPr>
            <w:tcW w:w="2292" w:type="dxa"/>
          </w:tcPr>
          <w:p w14:paraId="68F75026" w14:textId="3229D812" w:rsidR="000D7EED" w:rsidRPr="00BC6E9B" w:rsidRDefault="000D7EED" w:rsidP="009C70F5">
            <w:pPr>
              <w:rPr>
                <w:rFonts w:asciiTheme="minorHAnsi" w:hAnsiTheme="minorHAnsi" w:cstheme="minorHAnsi"/>
              </w:rPr>
            </w:pPr>
            <w:r w:rsidRPr="00BC6E9B">
              <w:rPr>
                <w:rFonts w:asciiTheme="minorHAnsi" w:hAnsiTheme="minorHAnsi" w:cstheme="minorHAnsi"/>
              </w:rPr>
              <w:t>“Locking”</w:t>
            </w:r>
          </w:p>
        </w:tc>
        <w:tc>
          <w:tcPr>
            <w:tcW w:w="282" w:type="dxa"/>
          </w:tcPr>
          <w:p w14:paraId="72CAA9A7" w14:textId="0A53001C" w:rsidR="000D7EED" w:rsidRPr="00BC6E9B" w:rsidRDefault="000D7EED"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63DB626D" w14:textId="2D37F648" w:rsidR="000D7EED" w:rsidRPr="00BC6E9B" w:rsidRDefault="000D7EED" w:rsidP="009C70F5">
            <w:pPr>
              <w:rPr>
                <w:rFonts w:asciiTheme="minorHAnsi" w:hAnsiTheme="minorHAnsi" w:cstheme="minorHAnsi"/>
              </w:rPr>
            </w:pPr>
            <w:r w:rsidRPr="00BC6E9B">
              <w:rPr>
                <w:rFonts w:asciiTheme="minorHAnsi" w:hAnsiTheme="minorHAnsi" w:cstheme="minorHAnsi"/>
              </w:rPr>
              <w:t>1</w:t>
            </w:r>
          </w:p>
        </w:tc>
        <w:tc>
          <w:tcPr>
            <w:tcW w:w="1482" w:type="dxa"/>
          </w:tcPr>
          <w:p w14:paraId="725BEC0D" w14:textId="7F7B6155" w:rsidR="000D7EED" w:rsidRPr="00BC6E9B" w:rsidRDefault="000D7EED"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4B7BA39C" w14:textId="3B51E7CD" w:rsidR="000D7EED" w:rsidRPr="00BC6E9B" w:rsidRDefault="000D7EED" w:rsidP="001D7B46">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0D7EED" w:rsidRPr="00BC6E9B" w14:paraId="1C9549FB" w14:textId="77777777" w:rsidTr="00C04E6A">
        <w:trPr>
          <w:jc w:val="center"/>
        </w:trPr>
        <w:tc>
          <w:tcPr>
            <w:tcW w:w="337" w:type="dxa"/>
          </w:tcPr>
          <w:p w14:paraId="5B7A2682" w14:textId="77777777" w:rsidR="000D7EED" w:rsidRPr="00BC6E9B" w:rsidRDefault="000D7EED" w:rsidP="009C70F5">
            <w:pPr>
              <w:jc w:val="center"/>
              <w:rPr>
                <w:rFonts w:asciiTheme="minorHAnsi" w:hAnsiTheme="minorHAnsi" w:cstheme="minorHAnsi"/>
              </w:rPr>
            </w:pPr>
          </w:p>
        </w:tc>
        <w:tc>
          <w:tcPr>
            <w:tcW w:w="2292" w:type="dxa"/>
          </w:tcPr>
          <w:p w14:paraId="78243618" w14:textId="56CB71DE" w:rsidR="000D7EED" w:rsidRPr="00BC6E9B" w:rsidRDefault="000D7EED" w:rsidP="009C70F5">
            <w:pPr>
              <w:rPr>
                <w:rFonts w:asciiTheme="minorHAnsi" w:hAnsiTheme="minorHAnsi" w:cstheme="minorHAnsi"/>
              </w:rPr>
            </w:pPr>
            <w:r w:rsidRPr="00BC6E9B">
              <w:rPr>
                <w:rFonts w:asciiTheme="minorHAnsi" w:hAnsiTheme="minorHAnsi" w:cstheme="minorHAnsi"/>
              </w:rPr>
              <w:t>“TempLockUpLimit”</w:t>
            </w:r>
          </w:p>
        </w:tc>
        <w:tc>
          <w:tcPr>
            <w:tcW w:w="282" w:type="dxa"/>
          </w:tcPr>
          <w:p w14:paraId="203C3400" w14:textId="29E4F749" w:rsidR="000D7EED" w:rsidRPr="00BC6E9B" w:rsidRDefault="000D7EED"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40A3B273" w14:textId="3126FFC1" w:rsidR="000D7EED" w:rsidRPr="00BC6E9B" w:rsidRDefault="000D7EED" w:rsidP="009C70F5">
            <w:pPr>
              <w:rPr>
                <w:rFonts w:asciiTheme="minorHAnsi" w:hAnsiTheme="minorHAnsi" w:cstheme="minorHAnsi"/>
              </w:rPr>
            </w:pPr>
            <w:r w:rsidRPr="00BC6E9B">
              <w:rPr>
                <w:rFonts w:asciiTheme="minorHAnsi" w:hAnsiTheme="minorHAnsi" w:cstheme="minorHAnsi"/>
              </w:rPr>
              <w:t>26</w:t>
            </w:r>
          </w:p>
        </w:tc>
        <w:tc>
          <w:tcPr>
            <w:tcW w:w="1482" w:type="dxa"/>
          </w:tcPr>
          <w:p w14:paraId="6301C66F" w14:textId="61F842C3" w:rsidR="000D7EED" w:rsidRPr="00BC6E9B" w:rsidRDefault="000D7EED"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5626764D" w14:textId="51A555C0" w:rsidR="000D7EED" w:rsidRPr="00BC6E9B" w:rsidRDefault="000D7EED" w:rsidP="001D7B46">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0D7EED" w:rsidRPr="00BC6E9B" w14:paraId="4E95357B" w14:textId="77777777" w:rsidTr="00C04E6A">
        <w:trPr>
          <w:jc w:val="center"/>
        </w:trPr>
        <w:tc>
          <w:tcPr>
            <w:tcW w:w="337" w:type="dxa"/>
          </w:tcPr>
          <w:p w14:paraId="5D4CA518" w14:textId="77777777" w:rsidR="000D7EED" w:rsidRPr="00BC6E9B" w:rsidRDefault="000D7EED" w:rsidP="009C70F5">
            <w:pPr>
              <w:jc w:val="center"/>
              <w:rPr>
                <w:rFonts w:asciiTheme="minorHAnsi" w:hAnsiTheme="minorHAnsi" w:cstheme="minorHAnsi"/>
              </w:rPr>
            </w:pPr>
          </w:p>
        </w:tc>
        <w:tc>
          <w:tcPr>
            <w:tcW w:w="2292" w:type="dxa"/>
          </w:tcPr>
          <w:p w14:paraId="60666DE5" w14:textId="56CB8417" w:rsidR="000D7EED" w:rsidRPr="00BC6E9B" w:rsidRDefault="000D7EED" w:rsidP="009C70F5">
            <w:pPr>
              <w:rPr>
                <w:rFonts w:asciiTheme="minorHAnsi" w:hAnsiTheme="minorHAnsi" w:cstheme="minorHAnsi"/>
              </w:rPr>
            </w:pPr>
            <w:r w:rsidRPr="00BC6E9B">
              <w:rPr>
                <w:rFonts w:asciiTheme="minorHAnsi" w:hAnsiTheme="minorHAnsi" w:cstheme="minorHAnsi"/>
              </w:rPr>
              <w:t>“TempLockLowLimit”</w:t>
            </w:r>
          </w:p>
        </w:tc>
        <w:tc>
          <w:tcPr>
            <w:tcW w:w="282" w:type="dxa"/>
          </w:tcPr>
          <w:p w14:paraId="5492E4C6" w14:textId="55DC2B43" w:rsidR="000D7EED" w:rsidRPr="00BC6E9B" w:rsidRDefault="000D7EED" w:rsidP="009C70F5">
            <w:pPr>
              <w:jc w:val="center"/>
              <w:rPr>
                <w:rFonts w:asciiTheme="minorHAnsi" w:hAnsiTheme="minorHAnsi" w:cstheme="minorHAnsi"/>
              </w:rPr>
            </w:pPr>
            <w:r w:rsidRPr="00BC6E9B">
              <w:rPr>
                <w:rFonts w:asciiTheme="minorHAnsi" w:hAnsiTheme="minorHAnsi" w:cstheme="minorHAnsi"/>
              </w:rPr>
              <w:t>:</w:t>
            </w:r>
          </w:p>
        </w:tc>
        <w:tc>
          <w:tcPr>
            <w:tcW w:w="1844" w:type="dxa"/>
          </w:tcPr>
          <w:p w14:paraId="225F6011" w14:textId="643DBD58" w:rsidR="000D7EED" w:rsidRPr="00BC6E9B" w:rsidRDefault="000D7EED" w:rsidP="009C70F5">
            <w:pPr>
              <w:rPr>
                <w:rFonts w:asciiTheme="minorHAnsi" w:hAnsiTheme="minorHAnsi" w:cstheme="minorHAnsi"/>
              </w:rPr>
            </w:pPr>
            <w:r w:rsidRPr="00BC6E9B">
              <w:rPr>
                <w:rFonts w:asciiTheme="minorHAnsi" w:hAnsiTheme="minorHAnsi" w:cstheme="minorHAnsi"/>
              </w:rPr>
              <w:t>20</w:t>
            </w:r>
          </w:p>
        </w:tc>
        <w:tc>
          <w:tcPr>
            <w:tcW w:w="1482" w:type="dxa"/>
          </w:tcPr>
          <w:p w14:paraId="3FF52160" w14:textId="4AABB8DA" w:rsidR="000D7EED" w:rsidRPr="00BC6E9B" w:rsidRDefault="000D7EED" w:rsidP="009C70F5">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3A0E385E" w14:textId="22C1E1E3" w:rsidR="000D7EED" w:rsidRPr="00BC6E9B" w:rsidRDefault="000D7EED" w:rsidP="001D7B46">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0D7EED" w:rsidRPr="00BC6E9B" w14:paraId="3F4D8A61" w14:textId="77777777" w:rsidTr="00C04E6A">
        <w:trPr>
          <w:jc w:val="center"/>
        </w:trPr>
        <w:tc>
          <w:tcPr>
            <w:tcW w:w="337" w:type="dxa"/>
          </w:tcPr>
          <w:p w14:paraId="3D1805EE" w14:textId="0115B77B" w:rsidR="000D7EED" w:rsidRPr="00BC6E9B" w:rsidRDefault="00077046" w:rsidP="009C70F5">
            <w:pPr>
              <w:jc w:val="center"/>
              <w:rPr>
                <w:rFonts w:asciiTheme="minorHAnsi" w:hAnsiTheme="minorHAnsi" w:cstheme="minorHAnsi"/>
              </w:rPr>
            </w:pPr>
            <w:r w:rsidRPr="00BC6E9B">
              <w:rPr>
                <w:rFonts w:asciiTheme="minorHAnsi" w:hAnsiTheme="minorHAnsi" w:cstheme="minorHAnsi"/>
              </w:rPr>
              <w:t>}</w:t>
            </w:r>
          </w:p>
        </w:tc>
        <w:tc>
          <w:tcPr>
            <w:tcW w:w="2292" w:type="dxa"/>
          </w:tcPr>
          <w:p w14:paraId="5DA85FA3" w14:textId="77777777" w:rsidR="000D7EED" w:rsidRPr="00BC6E9B" w:rsidRDefault="000D7EED" w:rsidP="009C70F5">
            <w:pPr>
              <w:rPr>
                <w:rFonts w:asciiTheme="minorHAnsi" w:hAnsiTheme="minorHAnsi" w:cstheme="minorHAnsi"/>
              </w:rPr>
            </w:pPr>
          </w:p>
        </w:tc>
        <w:tc>
          <w:tcPr>
            <w:tcW w:w="282" w:type="dxa"/>
          </w:tcPr>
          <w:p w14:paraId="1F69EACD" w14:textId="77777777" w:rsidR="000D7EED" w:rsidRPr="00BC6E9B" w:rsidRDefault="000D7EED" w:rsidP="009C70F5">
            <w:pPr>
              <w:jc w:val="center"/>
              <w:rPr>
                <w:rFonts w:asciiTheme="minorHAnsi" w:hAnsiTheme="minorHAnsi" w:cstheme="minorHAnsi"/>
              </w:rPr>
            </w:pPr>
          </w:p>
        </w:tc>
        <w:tc>
          <w:tcPr>
            <w:tcW w:w="1844" w:type="dxa"/>
          </w:tcPr>
          <w:p w14:paraId="3D61743E" w14:textId="77777777" w:rsidR="000D7EED" w:rsidRPr="00BC6E9B" w:rsidRDefault="000D7EED" w:rsidP="009C70F5">
            <w:pPr>
              <w:rPr>
                <w:rFonts w:asciiTheme="minorHAnsi" w:hAnsiTheme="minorHAnsi" w:cstheme="minorHAnsi"/>
              </w:rPr>
            </w:pPr>
          </w:p>
        </w:tc>
        <w:tc>
          <w:tcPr>
            <w:tcW w:w="1482" w:type="dxa"/>
          </w:tcPr>
          <w:p w14:paraId="5EB54A16" w14:textId="77777777" w:rsidR="000D7EED" w:rsidRPr="00BC6E9B" w:rsidRDefault="000D7EED" w:rsidP="009C70F5">
            <w:pPr>
              <w:pStyle w:val="ListBullet"/>
              <w:spacing w:before="20" w:after="20"/>
              <w:rPr>
                <w:rFonts w:asciiTheme="minorHAnsi" w:hAnsiTheme="minorHAnsi" w:cstheme="minorHAnsi"/>
              </w:rPr>
            </w:pPr>
          </w:p>
        </w:tc>
        <w:tc>
          <w:tcPr>
            <w:tcW w:w="3509" w:type="dxa"/>
          </w:tcPr>
          <w:p w14:paraId="6BE8067B" w14:textId="77777777" w:rsidR="000D7EED" w:rsidRPr="00BC6E9B" w:rsidRDefault="000D7EED" w:rsidP="001D7B46">
            <w:pPr>
              <w:pStyle w:val="ListBullet"/>
              <w:spacing w:before="20" w:after="20"/>
              <w:jc w:val="left"/>
              <w:rPr>
                <w:rFonts w:asciiTheme="minorHAnsi" w:hAnsiTheme="minorHAnsi" w:cstheme="minorHAnsi"/>
              </w:rPr>
            </w:pPr>
          </w:p>
        </w:tc>
      </w:tr>
    </w:tbl>
    <w:p w14:paraId="48203679" w14:textId="77777777" w:rsidR="00E643FE" w:rsidRPr="00BC6E9B" w:rsidRDefault="00E643FE" w:rsidP="00E643FE">
      <w:pPr>
        <w:rPr>
          <w:rFonts w:asciiTheme="minorHAnsi" w:hAnsiTheme="minorHAnsi" w:cstheme="minorHAnsi"/>
        </w:rPr>
      </w:pPr>
    </w:p>
    <w:p w14:paraId="291C89D7" w14:textId="786B9D9E" w:rsidR="00D905B3" w:rsidRPr="00BC6E9B" w:rsidRDefault="00D905B3" w:rsidP="00D905B3">
      <w:pPr>
        <w:rPr>
          <w:rFonts w:asciiTheme="minorHAnsi" w:hAnsiTheme="minorHAnsi" w:cstheme="minorHAnsi"/>
          <w:b/>
          <w:bCs/>
        </w:rPr>
      </w:pPr>
      <w:r w:rsidRPr="00BC6E9B">
        <w:rPr>
          <w:rFonts w:asciiTheme="minorHAnsi" w:hAnsiTheme="minorHAnsi" w:cstheme="minorHAnsi"/>
          <w:b/>
          <w:bCs/>
        </w:rPr>
        <w:t xml:space="preserve">Process </w:t>
      </w:r>
      <w:r w:rsidR="002D4EA0" w:rsidRPr="00BC6E9B">
        <w:rPr>
          <w:rFonts w:asciiTheme="minorHAnsi" w:hAnsiTheme="minorHAnsi" w:cstheme="minorHAnsi"/>
          <w:b/>
          <w:bCs/>
        </w:rPr>
        <w:t>flow:</w:t>
      </w:r>
    </w:p>
    <w:p w14:paraId="3A868D46" w14:textId="77777777" w:rsidR="00794CDC" w:rsidRPr="00BC6E9B" w:rsidRDefault="00794CDC" w:rsidP="00D905B3">
      <w:pPr>
        <w:rPr>
          <w:rFonts w:asciiTheme="minorHAnsi" w:hAnsiTheme="minorHAnsi" w:cstheme="minorHAnsi"/>
          <w:b/>
          <w:bCs/>
        </w:rPr>
      </w:pPr>
    </w:p>
    <w:p w14:paraId="1692A8FC" w14:textId="77777777" w:rsidR="00540231" w:rsidRPr="00BC6E9B" w:rsidRDefault="00D14891" w:rsidP="00C771F8">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2F012306" wp14:editId="14A99BBF">
            <wp:extent cx="4643252" cy="2559362"/>
            <wp:effectExtent l="0" t="0" r="5080" b="0"/>
            <wp:docPr id="2890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649604" cy="2562863"/>
                    </a:xfrm>
                    <a:prstGeom prst="rect">
                      <a:avLst/>
                    </a:prstGeom>
                  </pic:spPr>
                </pic:pic>
              </a:graphicData>
            </a:graphic>
          </wp:inline>
        </w:drawing>
      </w:r>
    </w:p>
    <w:p w14:paraId="070FE407" w14:textId="77777777" w:rsidR="00540231" w:rsidRPr="00BC6E9B" w:rsidRDefault="00540231" w:rsidP="00540231">
      <w:pPr>
        <w:keepNext/>
        <w:rPr>
          <w:rFonts w:asciiTheme="minorHAnsi" w:hAnsiTheme="minorHAnsi" w:cstheme="minorHAnsi"/>
          <w:szCs w:val="24"/>
        </w:rPr>
      </w:pPr>
    </w:p>
    <w:p w14:paraId="52BB36DD" w14:textId="67AC72ED" w:rsidR="00270920" w:rsidRPr="00BC6E9B" w:rsidRDefault="00540231" w:rsidP="00F44A95">
      <w:pPr>
        <w:pStyle w:val="Caption"/>
        <w:jc w:val="center"/>
        <w:rPr>
          <w:rFonts w:asciiTheme="minorHAnsi" w:hAnsiTheme="minorHAnsi" w:cstheme="minorHAnsi"/>
          <w:sz w:val="24"/>
          <w:szCs w:val="24"/>
        </w:rPr>
      </w:pPr>
      <w:bookmarkStart w:id="243" w:name="_Toc162879046"/>
      <w:bookmarkStart w:id="244" w:name="_Toc163739532"/>
      <w:bookmarkStart w:id="245" w:name="_Toc169603720"/>
      <w:bookmarkStart w:id="246" w:name="_Toc169605268"/>
      <w:bookmarkStart w:id="247" w:name="_Toc169613256"/>
      <w:bookmarkStart w:id="248" w:name="_Toc169800468"/>
      <w:bookmarkStart w:id="249" w:name="_Toc169864247"/>
      <w:bookmarkStart w:id="250" w:name="_Toc169879558"/>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6</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AC Control Process flow</w:t>
      </w:r>
      <w:bookmarkStart w:id="251" w:name="_Toc162878802"/>
      <w:bookmarkEnd w:id="243"/>
      <w:bookmarkEnd w:id="244"/>
      <w:bookmarkEnd w:id="245"/>
      <w:bookmarkEnd w:id="246"/>
      <w:bookmarkEnd w:id="247"/>
      <w:bookmarkEnd w:id="248"/>
      <w:bookmarkEnd w:id="249"/>
      <w:bookmarkEnd w:id="250"/>
    </w:p>
    <w:p w14:paraId="2B036161" w14:textId="77777777" w:rsidR="00F44A95" w:rsidRPr="00BC6E9B" w:rsidRDefault="00F44A95" w:rsidP="00F44A95">
      <w:pPr>
        <w:rPr>
          <w:rFonts w:asciiTheme="minorHAnsi" w:hAnsiTheme="minorHAnsi" w:cstheme="minorHAnsi"/>
        </w:rPr>
      </w:pPr>
    </w:p>
    <w:p w14:paraId="4A96D5E4" w14:textId="77777777" w:rsidR="00175DA7" w:rsidRPr="00BC6E9B" w:rsidRDefault="00175DA7" w:rsidP="00F44A95">
      <w:pPr>
        <w:rPr>
          <w:rFonts w:asciiTheme="minorHAnsi" w:hAnsiTheme="minorHAnsi" w:cstheme="minorHAnsi"/>
        </w:rPr>
      </w:pPr>
    </w:p>
    <w:p w14:paraId="55399671" w14:textId="77777777" w:rsidR="00175DA7" w:rsidRPr="00BC6E9B" w:rsidRDefault="00175DA7" w:rsidP="00F44A95">
      <w:pPr>
        <w:rPr>
          <w:rFonts w:asciiTheme="minorHAnsi" w:hAnsiTheme="minorHAnsi" w:cstheme="minorHAnsi"/>
        </w:rPr>
      </w:pPr>
    </w:p>
    <w:p w14:paraId="0BC2A6CB" w14:textId="77777777" w:rsidR="00175DA7" w:rsidRPr="00BC6E9B" w:rsidRDefault="00175DA7" w:rsidP="00F44A95">
      <w:pPr>
        <w:rPr>
          <w:rFonts w:asciiTheme="minorHAnsi" w:hAnsiTheme="minorHAnsi" w:cstheme="minorHAnsi"/>
        </w:rPr>
      </w:pPr>
    </w:p>
    <w:p w14:paraId="16D6AA35" w14:textId="42EE03A7" w:rsidR="00E643FE" w:rsidRPr="00BC6E9B" w:rsidRDefault="00E643FE" w:rsidP="00270920">
      <w:pPr>
        <w:pStyle w:val="Heading2"/>
        <w:rPr>
          <w:rFonts w:asciiTheme="minorHAnsi" w:hAnsiTheme="minorHAnsi" w:cstheme="minorHAnsi"/>
        </w:rPr>
      </w:pPr>
      <w:bookmarkStart w:id="252" w:name="_Toc170398540"/>
      <w:r w:rsidRPr="00BC6E9B">
        <w:rPr>
          <w:rFonts w:asciiTheme="minorHAnsi" w:hAnsiTheme="minorHAnsi" w:cstheme="minorHAnsi"/>
        </w:rPr>
        <w:t xml:space="preserve">Gateway </w:t>
      </w:r>
      <w:r w:rsidR="00D31C7B" w:rsidRPr="00BC6E9B">
        <w:rPr>
          <w:rFonts w:asciiTheme="minorHAnsi" w:hAnsiTheme="minorHAnsi" w:cstheme="minorHAnsi"/>
        </w:rPr>
        <w:t>AC Control</w:t>
      </w:r>
      <w:r w:rsidRPr="00BC6E9B">
        <w:rPr>
          <w:rFonts w:asciiTheme="minorHAnsi" w:hAnsiTheme="minorHAnsi" w:cstheme="minorHAnsi"/>
        </w:rPr>
        <w:t xml:space="preserve"> </w:t>
      </w:r>
      <w:r w:rsidR="00CC7680" w:rsidRPr="00BC6E9B">
        <w:rPr>
          <w:rFonts w:asciiTheme="minorHAnsi" w:hAnsiTheme="minorHAnsi" w:cstheme="minorHAnsi"/>
        </w:rPr>
        <w:t>ACK</w:t>
      </w:r>
      <w:bookmarkEnd w:id="251"/>
      <w:bookmarkEnd w:id="252"/>
    </w:p>
    <w:p w14:paraId="444C7C75" w14:textId="1B61CB88" w:rsidR="00E643FE" w:rsidRPr="00BC6E9B" w:rsidRDefault="6366195D" w:rsidP="6366195D">
      <w:pPr>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 xml:space="preserve">: This </w:t>
      </w:r>
      <w:r w:rsidR="009C0281" w:rsidRPr="00BC6E9B">
        <w:rPr>
          <w:rFonts w:asciiTheme="minorHAnsi" w:hAnsiTheme="minorHAnsi" w:cstheme="minorHAnsi"/>
        </w:rPr>
        <w:t>ACK</w:t>
      </w:r>
      <w:r w:rsidRPr="00BC6E9B">
        <w:rPr>
          <w:rFonts w:asciiTheme="minorHAnsi" w:hAnsiTheme="minorHAnsi" w:cstheme="minorHAnsi"/>
        </w:rPr>
        <w:t xml:space="preserve"> is used by cloud to know whether the Gwy </w:t>
      </w:r>
      <w:r w:rsidR="002255A4" w:rsidRPr="00BC6E9B">
        <w:rPr>
          <w:rFonts w:asciiTheme="minorHAnsi" w:hAnsiTheme="minorHAnsi" w:cstheme="minorHAnsi"/>
        </w:rPr>
        <w:t>AC Control</w:t>
      </w:r>
      <w:r w:rsidRPr="00BC6E9B">
        <w:rPr>
          <w:rFonts w:asciiTheme="minorHAnsi" w:hAnsiTheme="minorHAnsi" w:cstheme="minorHAnsi"/>
        </w:rPr>
        <w:t xml:space="preserve"> was successful or not.</w:t>
      </w:r>
    </w:p>
    <w:p w14:paraId="2DEE93E3" w14:textId="77777777" w:rsidR="004F4520" w:rsidRPr="00BC6E9B" w:rsidRDefault="004F4520" w:rsidP="6366195D">
      <w:pPr>
        <w:rPr>
          <w:rFonts w:asciiTheme="minorHAnsi" w:hAnsiTheme="minorHAnsi" w:cstheme="minorHAnsi"/>
        </w:rPr>
      </w:pPr>
    </w:p>
    <w:p w14:paraId="454F801A" w14:textId="47A63C07" w:rsidR="00E643FE" w:rsidRPr="00BC6E9B" w:rsidRDefault="00AB013C" w:rsidP="00E643FE">
      <w:pPr>
        <w:rPr>
          <w:rFonts w:asciiTheme="minorHAnsi" w:hAnsiTheme="minorHAnsi" w:cstheme="minorHAnsi"/>
          <w:b/>
          <w:bCs/>
        </w:rPr>
      </w:pPr>
      <w:r w:rsidRPr="00BC6E9B">
        <w:rPr>
          <w:rFonts w:asciiTheme="minorHAnsi" w:hAnsiTheme="minorHAnsi" w:cstheme="minorHAnsi"/>
          <w:b/>
          <w:bCs/>
        </w:rPr>
        <w:t xml:space="preserve">Gateway AC Control </w:t>
      </w:r>
      <w:r w:rsidR="00F90A2F" w:rsidRPr="00BC6E9B">
        <w:rPr>
          <w:rFonts w:asciiTheme="minorHAnsi" w:hAnsiTheme="minorHAnsi" w:cstheme="minorHAnsi"/>
          <w:b/>
          <w:bCs/>
        </w:rPr>
        <w:t>ACK JSON</w:t>
      </w:r>
      <w:r w:rsidRPr="00BC6E9B">
        <w:rPr>
          <w:rFonts w:asciiTheme="minorHAnsi" w:hAnsiTheme="minorHAnsi" w:cstheme="minorHAnsi"/>
          <w:b/>
          <w:bCs/>
        </w:rPr>
        <w:t xml:space="preserve"> </w:t>
      </w:r>
      <w:r w:rsidR="00E643FE" w:rsidRPr="00BC6E9B">
        <w:rPr>
          <w:rFonts w:asciiTheme="minorHAnsi" w:hAnsiTheme="minorHAnsi" w:cstheme="minorHAnsi"/>
          <w:b/>
          <w:bCs/>
        </w:rPr>
        <w:t>(Gateway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2292"/>
        <w:gridCol w:w="282"/>
        <w:gridCol w:w="2473"/>
        <w:gridCol w:w="2190"/>
      </w:tblGrid>
      <w:tr w:rsidR="00AD5C0C" w:rsidRPr="00BC6E9B" w14:paraId="4E047966" w14:textId="77777777" w:rsidTr="00AE129A">
        <w:tc>
          <w:tcPr>
            <w:tcW w:w="340" w:type="dxa"/>
          </w:tcPr>
          <w:p w14:paraId="15F238FE" w14:textId="77777777" w:rsidR="00AD5C0C" w:rsidRPr="00BC6E9B" w:rsidRDefault="00AD5C0C" w:rsidP="0038687A">
            <w:pPr>
              <w:jc w:val="center"/>
              <w:rPr>
                <w:rFonts w:asciiTheme="minorHAnsi" w:hAnsiTheme="minorHAnsi" w:cstheme="minorHAnsi"/>
              </w:rPr>
            </w:pPr>
            <w:r w:rsidRPr="00BC6E9B">
              <w:rPr>
                <w:rFonts w:asciiTheme="minorHAnsi" w:hAnsiTheme="minorHAnsi" w:cstheme="minorHAnsi"/>
              </w:rPr>
              <w:t>{</w:t>
            </w:r>
          </w:p>
        </w:tc>
        <w:tc>
          <w:tcPr>
            <w:tcW w:w="2292" w:type="dxa"/>
          </w:tcPr>
          <w:p w14:paraId="0881300F" w14:textId="77777777" w:rsidR="00AD5C0C" w:rsidRPr="00BC6E9B" w:rsidRDefault="00AD5C0C" w:rsidP="0038687A">
            <w:pPr>
              <w:jc w:val="center"/>
              <w:rPr>
                <w:rFonts w:asciiTheme="minorHAnsi" w:hAnsiTheme="minorHAnsi" w:cstheme="minorHAnsi"/>
              </w:rPr>
            </w:pPr>
          </w:p>
        </w:tc>
        <w:tc>
          <w:tcPr>
            <w:tcW w:w="282" w:type="dxa"/>
          </w:tcPr>
          <w:p w14:paraId="5F1D635F" w14:textId="77777777" w:rsidR="00AD5C0C" w:rsidRPr="00BC6E9B" w:rsidRDefault="00AD5C0C" w:rsidP="0038687A">
            <w:pPr>
              <w:jc w:val="center"/>
              <w:rPr>
                <w:rFonts w:asciiTheme="minorHAnsi" w:hAnsiTheme="minorHAnsi" w:cstheme="minorHAnsi"/>
              </w:rPr>
            </w:pPr>
          </w:p>
        </w:tc>
        <w:tc>
          <w:tcPr>
            <w:tcW w:w="2473" w:type="dxa"/>
          </w:tcPr>
          <w:p w14:paraId="057A2EFF" w14:textId="77777777" w:rsidR="00AD5C0C" w:rsidRPr="00BC6E9B" w:rsidRDefault="00AD5C0C" w:rsidP="0038687A">
            <w:pPr>
              <w:jc w:val="center"/>
              <w:rPr>
                <w:rFonts w:asciiTheme="minorHAnsi" w:hAnsiTheme="minorHAnsi" w:cstheme="minorHAnsi"/>
              </w:rPr>
            </w:pPr>
          </w:p>
        </w:tc>
        <w:tc>
          <w:tcPr>
            <w:tcW w:w="2190" w:type="dxa"/>
          </w:tcPr>
          <w:p w14:paraId="3B69AD4D" w14:textId="77777777" w:rsidR="00AD5C0C" w:rsidRPr="00BC6E9B" w:rsidRDefault="00AD5C0C" w:rsidP="0038687A">
            <w:pPr>
              <w:jc w:val="center"/>
              <w:rPr>
                <w:rFonts w:asciiTheme="minorHAnsi" w:hAnsiTheme="minorHAnsi" w:cstheme="minorHAnsi"/>
              </w:rPr>
            </w:pPr>
          </w:p>
        </w:tc>
      </w:tr>
      <w:tr w:rsidR="00AD5C0C" w:rsidRPr="00BC6E9B" w14:paraId="0176EEEB" w14:textId="77777777" w:rsidTr="00AE129A">
        <w:tc>
          <w:tcPr>
            <w:tcW w:w="340" w:type="dxa"/>
          </w:tcPr>
          <w:p w14:paraId="1CB227DB" w14:textId="77777777" w:rsidR="00AD5C0C" w:rsidRPr="00BC6E9B" w:rsidRDefault="00AD5C0C" w:rsidP="0038687A">
            <w:pPr>
              <w:jc w:val="center"/>
              <w:rPr>
                <w:rFonts w:asciiTheme="minorHAnsi" w:hAnsiTheme="minorHAnsi" w:cstheme="minorHAnsi"/>
              </w:rPr>
            </w:pPr>
          </w:p>
        </w:tc>
        <w:tc>
          <w:tcPr>
            <w:tcW w:w="2292" w:type="dxa"/>
          </w:tcPr>
          <w:p w14:paraId="79AFC250" w14:textId="77777777" w:rsidR="00AD5C0C" w:rsidRPr="00BC6E9B" w:rsidRDefault="00AD5C0C" w:rsidP="0038687A">
            <w:pPr>
              <w:rPr>
                <w:rFonts w:asciiTheme="minorHAnsi" w:hAnsiTheme="minorHAnsi" w:cstheme="minorHAnsi"/>
              </w:rPr>
            </w:pPr>
            <w:r w:rsidRPr="00BC6E9B">
              <w:rPr>
                <w:rFonts w:asciiTheme="minorHAnsi" w:hAnsiTheme="minorHAnsi" w:cstheme="minorHAnsi"/>
              </w:rPr>
              <w:t>“JsonPacketId”</w:t>
            </w:r>
          </w:p>
        </w:tc>
        <w:tc>
          <w:tcPr>
            <w:tcW w:w="282" w:type="dxa"/>
          </w:tcPr>
          <w:p w14:paraId="66BE7B62" w14:textId="77777777" w:rsidR="00AD5C0C" w:rsidRPr="00BC6E9B" w:rsidRDefault="00AD5C0C" w:rsidP="0038687A">
            <w:pPr>
              <w:jc w:val="center"/>
              <w:rPr>
                <w:rFonts w:asciiTheme="minorHAnsi" w:hAnsiTheme="minorHAnsi" w:cstheme="minorHAnsi"/>
              </w:rPr>
            </w:pPr>
            <w:r w:rsidRPr="00BC6E9B">
              <w:rPr>
                <w:rFonts w:asciiTheme="minorHAnsi" w:hAnsiTheme="minorHAnsi" w:cstheme="minorHAnsi"/>
              </w:rPr>
              <w:t>:</w:t>
            </w:r>
          </w:p>
        </w:tc>
        <w:tc>
          <w:tcPr>
            <w:tcW w:w="2473" w:type="dxa"/>
          </w:tcPr>
          <w:p w14:paraId="3490566A" w14:textId="0FA6949A" w:rsidR="00AD5C0C" w:rsidRPr="00BC6E9B" w:rsidRDefault="00B108FA" w:rsidP="0038687A">
            <w:pPr>
              <w:rPr>
                <w:rFonts w:asciiTheme="minorHAnsi" w:hAnsiTheme="minorHAnsi" w:cstheme="minorHAnsi"/>
              </w:rPr>
            </w:pPr>
            <w:r w:rsidRPr="00BC6E9B">
              <w:rPr>
                <w:rFonts w:asciiTheme="minorHAnsi" w:hAnsiTheme="minorHAnsi" w:cstheme="minorHAnsi"/>
              </w:rPr>
              <w:t>3</w:t>
            </w:r>
          </w:p>
        </w:tc>
        <w:tc>
          <w:tcPr>
            <w:tcW w:w="2190" w:type="dxa"/>
          </w:tcPr>
          <w:p w14:paraId="204FE4FF" w14:textId="77777777" w:rsidR="00AD5C0C" w:rsidRPr="00BC6E9B" w:rsidRDefault="00AD5C0C" w:rsidP="0038687A">
            <w:pPr>
              <w:pStyle w:val="ListBullet"/>
              <w:rPr>
                <w:rFonts w:asciiTheme="minorHAnsi" w:hAnsiTheme="minorHAnsi" w:cstheme="minorHAnsi"/>
              </w:rPr>
            </w:pPr>
            <w:r w:rsidRPr="00BC6E9B">
              <w:rPr>
                <w:rFonts w:asciiTheme="minorHAnsi" w:hAnsiTheme="minorHAnsi" w:cstheme="minorHAnsi"/>
              </w:rPr>
              <w:t>// (Number)</w:t>
            </w:r>
          </w:p>
        </w:tc>
      </w:tr>
      <w:tr w:rsidR="00AE129A" w:rsidRPr="00BC6E9B" w14:paraId="22429333" w14:textId="77777777" w:rsidTr="00AE129A">
        <w:tc>
          <w:tcPr>
            <w:tcW w:w="340" w:type="dxa"/>
          </w:tcPr>
          <w:p w14:paraId="64F44E60" w14:textId="77777777" w:rsidR="00AE129A" w:rsidRPr="00BC6E9B" w:rsidRDefault="00AE129A" w:rsidP="0038687A">
            <w:pPr>
              <w:jc w:val="center"/>
              <w:rPr>
                <w:rFonts w:asciiTheme="minorHAnsi" w:hAnsiTheme="minorHAnsi" w:cstheme="minorHAnsi"/>
              </w:rPr>
            </w:pPr>
          </w:p>
        </w:tc>
        <w:tc>
          <w:tcPr>
            <w:tcW w:w="2292" w:type="dxa"/>
          </w:tcPr>
          <w:p w14:paraId="0B6F9F88" w14:textId="0C4A63C1" w:rsidR="00AE129A" w:rsidRPr="00BC6E9B" w:rsidRDefault="00AE129A" w:rsidP="0038687A">
            <w:pPr>
              <w:rPr>
                <w:rFonts w:asciiTheme="minorHAnsi" w:hAnsiTheme="minorHAnsi" w:cstheme="minorHAnsi"/>
              </w:rPr>
            </w:pPr>
            <w:r w:rsidRPr="00BC6E9B">
              <w:rPr>
                <w:rFonts w:asciiTheme="minorHAnsi" w:hAnsiTheme="minorHAnsi" w:cstheme="minorHAnsi"/>
              </w:rPr>
              <w:t>“JsonAckName”</w:t>
            </w:r>
          </w:p>
        </w:tc>
        <w:tc>
          <w:tcPr>
            <w:tcW w:w="282" w:type="dxa"/>
          </w:tcPr>
          <w:p w14:paraId="5447D209" w14:textId="1CE19013" w:rsidR="00AE129A" w:rsidRPr="00BC6E9B" w:rsidRDefault="00AE129A" w:rsidP="0038687A">
            <w:pPr>
              <w:jc w:val="center"/>
              <w:rPr>
                <w:rFonts w:asciiTheme="minorHAnsi" w:hAnsiTheme="minorHAnsi" w:cstheme="minorHAnsi"/>
              </w:rPr>
            </w:pPr>
            <w:r w:rsidRPr="00BC6E9B">
              <w:rPr>
                <w:rFonts w:asciiTheme="minorHAnsi" w:hAnsiTheme="minorHAnsi" w:cstheme="minorHAnsi"/>
              </w:rPr>
              <w:t>:</w:t>
            </w:r>
          </w:p>
        </w:tc>
        <w:tc>
          <w:tcPr>
            <w:tcW w:w="2473" w:type="dxa"/>
          </w:tcPr>
          <w:p w14:paraId="625194DC" w14:textId="71B03D53" w:rsidR="00AE129A" w:rsidRPr="00BC6E9B" w:rsidRDefault="00AE129A" w:rsidP="0038687A">
            <w:pPr>
              <w:rPr>
                <w:rFonts w:asciiTheme="minorHAnsi" w:hAnsiTheme="minorHAnsi" w:cstheme="minorHAnsi"/>
              </w:rPr>
            </w:pPr>
            <w:r w:rsidRPr="00BC6E9B">
              <w:rPr>
                <w:rFonts w:asciiTheme="minorHAnsi" w:hAnsiTheme="minorHAnsi" w:cstheme="minorHAnsi"/>
              </w:rPr>
              <w:t>“Gwy AC Control Ack”</w:t>
            </w:r>
          </w:p>
        </w:tc>
        <w:tc>
          <w:tcPr>
            <w:tcW w:w="2190" w:type="dxa"/>
          </w:tcPr>
          <w:p w14:paraId="6EC8A3D8" w14:textId="7FED58CF" w:rsidR="00AE129A" w:rsidRPr="00BC6E9B" w:rsidRDefault="00577DEF" w:rsidP="0038687A">
            <w:pPr>
              <w:pStyle w:val="ListBullet"/>
              <w:rPr>
                <w:rFonts w:asciiTheme="minorHAnsi" w:hAnsiTheme="minorHAnsi" w:cstheme="minorHAnsi"/>
              </w:rPr>
            </w:pPr>
            <w:r w:rsidRPr="00BC6E9B">
              <w:rPr>
                <w:rFonts w:asciiTheme="minorHAnsi" w:hAnsiTheme="minorHAnsi" w:cstheme="minorHAnsi"/>
              </w:rPr>
              <w:t>// (String)</w:t>
            </w:r>
          </w:p>
        </w:tc>
      </w:tr>
      <w:tr w:rsidR="00AD5C0C" w:rsidRPr="00BC6E9B" w14:paraId="51D17E2C" w14:textId="77777777" w:rsidTr="00AE129A">
        <w:tc>
          <w:tcPr>
            <w:tcW w:w="340" w:type="dxa"/>
          </w:tcPr>
          <w:p w14:paraId="4AB85D8D" w14:textId="77777777" w:rsidR="00AD5C0C" w:rsidRPr="00BC6E9B" w:rsidRDefault="00AD5C0C" w:rsidP="0038687A">
            <w:pPr>
              <w:jc w:val="center"/>
              <w:rPr>
                <w:rFonts w:asciiTheme="minorHAnsi" w:hAnsiTheme="minorHAnsi" w:cstheme="minorHAnsi"/>
              </w:rPr>
            </w:pPr>
          </w:p>
        </w:tc>
        <w:tc>
          <w:tcPr>
            <w:tcW w:w="2292" w:type="dxa"/>
          </w:tcPr>
          <w:p w14:paraId="1DE9BC33" w14:textId="77777777" w:rsidR="00AD5C0C" w:rsidRPr="00BC6E9B" w:rsidRDefault="00AD5C0C" w:rsidP="0038687A">
            <w:pPr>
              <w:rPr>
                <w:rFonts w:asciiTheme="minorHAnsi" w:hAnsiTheme="minorHAnsi" w:cstheme="minorHAnsi"/>
              </w:rPr>
            </w:pPr>
            <w:r w:rsidRPr="00BC6E9B">
              <w:rPr>
                <w:rFonts w:asciiTheme="minorHAnsi" w:hAnsiTheme="minorHAnsi" w:cstheme="minorHAnsi"/>
              </w:rPr>
              <w:t>“MsgSeqNo”</w:t>
            </w:r>
          </w:p>
        </w:tc>
        <w:tc>
          <w:tcPr>
            <w:tcW w:w="282" w:type="dxa"/>
          </w:tcPr>
          <w:p w14:paraId="2AE5A487" w14:textId="77777777" w:rsidR="00AD5C0C" w:rsidRPr="00BC6E9B" w:rsidRDefault="00AD5C0C" w:rsidP="0038687A">
            <w:pPr>
              <w:jc w:val="center"/>
              <w:rPr>
                <w:rFonts w:asciiTheme="minorHAnsi" w:hAnsiTheme="minorHAnsi" w:cstheme="minorHAnsi"/>
              </w:rPr>
            </w:pPr>
            <w:r w:rsidRPr="00BC6E9B">
              <w:rPr>
                <w:rFonts w:asciiTheme="minorHAnsi" w:hAnsiTheme="minorHAnsi" w:cstheme="minorHAnsi"/>
              </w:rPr>
              <w:t>:</w:t>
            </w:r>
          </w:p>
        </w:tc>
        <w:tc>
          <w:tcPr>
            <w:tcW w:w="2473" w:type="dxa"/>
          </w:tcPr>
          <w:p w14:paraId="46E5AB21" w14:textId="77777777" w:rsidR="00AD5C0C" w:rsidRPr="00BC6E9B" w:rsidRDefault="00AD5C0C" w:rsidP="0038687A">
            <w:pPr>
              <w:rPr>
                <w:rFonts w:asciiTheme="minorHAnsi" w:hAnsiTheme="minorHAnsi" w:cstheme="minorHAnsi"/>
              </w:rPr>
            </w:pPr>
            <w:r w:rsidRPr="00BC6E9B">
              <w:rPr>
                <w:rFonts w:asciiTheme="minorHAnsi" w:hAnsiTheme="minorHAnsi" w:cstheme="minorHAnsi"/>
              </w:rPr>
              <w:t>12</w:t>
            </w:r>
          </w:p>
        </w:tc>
        <w:tc>
          <w:tcPr>
            <w:tcW w:w="2190" w:type="dxa"/>
          </w:tcPr>
          <w:p w14:paraId="73E2F3E4" w14:textId="77777777" w:rsidR="00AD5C0C" w:rsidRPr="00BC6E9B" w:rsidRDefault="00AD5C0C" w:rsidP="0038687A">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2E0BE7F5" w14:textId="77777777" w:rsidTr="00AE129A">
        <w:tc>
          <w:tcPr>
            <w:tcW w:w="340" w:type="dxa"/>
          </w:tcPr>
          <w:p w14:paraId="6CE23A25" w14:textId="77777777" w:rsidR="00AD5C0C" w:rsidRPr="00BC6E9B" w:rsidRDefault="00AD5C0C" w:rsidP="0038687A">
            <w:pPr>
              <w:jc w:val="center"/>
              <w:rPr>
                <w:rFonts w:asciiTheme="minorHAnsi" w:hAnsiTheme="minorHAnsi" w:cstheme="minorHAnsi"/>
              </w:rPr>
            </w:pPr>
          </w:p>
        </w:tc>
        <w:tc>
          <w:tcPr>
            <w:tcW w:w="2292" w:type="dxa"/>
          </w:tcPr>
          <w:p w14:paraId="3DDD8751" w14:textId="77777777" w:rsidR="00AD5C0C" w:rsidRPr="00BC6E9B" w:rsidRDefault="00AD5C0C" w:rsidP="0038687A">
            <w:pPr>
              <w:rPr>
                <w:rFonts w:asciiTheme="minorHAnsi" w:hAnsiTheme="minorHAnsi" w:cstheme="minorHAnsi"/>
              </w:rPr>
            </w:pPr>
            <w:r w:rsidRPr="00BC6E9B">
              <w:rPr>
                <w:rFonts w:asciiTheme="minorHAnsi" w:hAnsiTheme="minorHAnsi" w:cstheme="minorHAnsi"/>
              </w:rPr>
              <w:t>“GwySerNo”</w:t>
            </w:r>
          </w:p>
        </w:tc>
        <w:tc>
          <w:tcPr>
            <w:tcW w:w="282" w:type="dxa"/>
          </w:tcPr>
          <w:p w14:paraId="769CFB39" w14:textId="77777777" w:rsidR="00AD5C0C" w:rsidRPr="00BC6E9B" w:rsidRDefault="00AD5C0C" w:rsidP="0038687A">
            <w:pPr>
              <w:jc w:val="center"/>
              <w:rPr>
                <w:rFonts w:asciiTheme="minorHAnsi" w:hAnsiTheme="minorHAnsi" w:cstheme="minorHAnsi"/>
              </w:rPr>
            </w:pPr>
            <w:r w:rsidRPr="00BC6E9B">
              <w:rPr>
                <w:rFonts w:asciiTheme="minorHAnsi" w:hAnsiTheme="minorHAnsi" w:cstheme="minorHAnsi"/>
              </w:rPr>
              <w:t>:</w:t>
            </w:r>
          </w:p>
        </w:tc>
        <w:tc>
          <w:tcPr>
            <w:tcW w:w="2473" w:type="dxa"/>
          </w:tcPr>
          <w:p w14:paraId="7F5EC0E0" w14:textId="77777777" w:rsidR="00AD5C0C" w:rsidRPr="00BC6E9B" w:rsidRDefault="00AD5C0C" w:rsidP="0038687A">
            <w:pPr>
              <w:rPr>
                <w:rFonts w:asciiTheme="minorHAnsi" w:hAnsiTheme="minorHAnsi" w:cstheme="minorHAnsi"/>
              </w:rPr>
            </w:pPr>
            <w:r w:rsidRPr="00BC6E9B">
              <w:rPr>
                <w:rFonts w:asciiTheme="minorHAnsi" w:hAnsiTheme="minorHAnsi" w:cstheme="minorHAnsi"/>
              </w:rPr>
              <w:t>“GWY00001”</w:t>
            </w:r>
          </w:p>
        </w:tc>
        <w:tc>
          <w:tcPr>
            <w:tcW w:w="2190" w:type="dxa"/>
          </w:tcPr>
          <w:p w14:paraId="711A4549" w14:textId="77777777" w:rsidR="00AD5C0C" w:rsidRPr="00BC6E9B" w:rsidRDefault="00AD5C0C" w:rsidP="0038687A">
            <w:pPr>
              <w:pStyle w:val="ListBullet"/>
              <w:rPr>
                <w:rFonts w:asciiTheme="minorHAnsi" w:hAnsiTheme="minorHAnsi" w:cstheme="minorHAnsi"/>
              </w:rPr>
            </w:pPr>
            <w:r w:rsidRPr="00BC6E9B">
              <w:rPr>
                <w:rFonts w:asciiTheme="minorHAnsi" w:hAnsiTheme="minorHAnsi" w:cstheme="minorHAnsi"/>
              </w:rPr>
              <w:t>// (String)</w:t>
            </w:r>
          </w:p>
        </w:tc>
      </w:tr>
      <w:tr w:rsidR="00AD5C0C" w:rsidRPr="00BC6E9B" w14:paraId="17619EC6" w14:textId="77777777" w:rsidTr="00AE129A">
        <w:tc>
          <w:tcPr>
            <w:tcW w:w="340" w:type="dxa"/>
          </w:tcPr>
          <w:p w14:paraId="19CE5C00" w14:textId="77777777" w:rsidR="00AD5C0C" w:rsidRPr="00BC6E9B" w:rsidRDefault="00AD5C0C" w:rsidP="0038687A">
            <w:pPr>
              <w:jc w:val="center"/>
              <w:rPr>
                <w:rFonts w:asciiTheme="minorHAnsi" w:hAnsiTheme="minorHAnsi" w:cstheme="minorHAnsi"/>
              </w:rPr>
            </w:pPr>
          </w:p>
        </w:tc>
        <w:tc>
          <w:tcPr>
            <w:tcW w:w="2292" w:type="dxa"/>
          </w:tcPr>
          <w:p w14:paraId="1CAC361B" w14:textId="57EB72FF" w:rsidR="00AD5C0C" w:rsidRPr="00BC6E9B" w:rsidRDefault="00AD5C0C" w:rsidP="0038687A">
            <w:pPr>
              <w:rPr>
                <w:rFonts w:asciiTheme="minorHAnsi" w:hAnsiTheme="minorHAnsi" w:cstheme="minorHAnsi"/>
              </w:rPr>
            </w:pPr>
            <w:r w:rsidRPr="00BC6E9B">
              <w:rPr>
                <w:rFonts w:asciiTheme="minorHAnsi" w:hAnsiTheme="minorHAnsi" w:cstheme="minorHAnsi"/>
              </w:rPr>
              <w:t>“Power”</w:t>
            </w:r>
          </w:p>
        </w:tc>
        <w:tc>
          <w:tcPr>
            <w:tcW w:w="282" w:type="dxa"/>
          </w:tcPr>
          <w:p w14:paraId="15A475F0" w14:textId="7EA78FE7" w:rsidR="00AD5C0C" w:rsidRPr="00BC6E9B" w:rsidRDefault="00AD5C0C" w:rsidP="0038687A">
            <w:pPr>
              <w:jc w:val="center"/>
              <w:rPr>
                <w:rFonts w:asciiTheme="minorHAnsi" w:hAnsiTheme="minorHAnsi" w:cstheme="minorHAnsi"/>
              </w:rPr>
            </w:pPr>
            <w:r w:rsidRPr="00BC6E9B">
              <w:rPr>
                <w:rFonts w:asciiTheme="minorHAnsi" w:hAnsiTheme="minorHAnsi" w:cstheme="minorHAnsi"/>
              </w:rPr>
              <w:t>:</w:t>
            </w:r>
          </w:p>
        </w:tc>
        <w:tc>
          <w:tcPr>
            <w:tcW w:w="2473" w:type="dxa"/>
          </w:tcPr>
          <w:p w14:paraId="614D40A4" w14:textId="7D488700" w:rsidR="00AD5C0C" w:rsidRPr="00BC6E9B" w:rsidRDefault="00AD5C0C" w:rsidP="0038687A">
            <w:pPr>
              <w:rPr>
                <w:rFonts w:asciiTheme="minorHAnsi" w:hAnsiTheme="minorHAnsi" w:cstheme="minorHAnsi"/>
              </w:rPr>
            </w:pPr>
            <w:r w:rsidRPr="00BC6E9B">
              <w:rPr>
                <w:rFonts w:asciiTheme="minorHAnsi" w:hAnsiTheme="minorHAnsi" w:cstheme="minorHAnsi"/>
              </w:rPr>
              <w:t>1</w:t>
            </w:r>
          </w:p>
        </w:tc>
        <w:tc>
          <w:tcPr>
            <w:tcW w:w="2190" w:type="dxa"/>
          </w:tcPr>
          <w:p w14:paraId="6BB5C637" w14:textId="7D99E9F1" w:rsidR="00AD5C0C" w:rsidRPr="00BC6E9B" w:rsidRDefault="00AD5C0C" w:rsidP="0038687A">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6F304F52" w14:textId="77777777" w:rsidTr="00AE129A">
        <w:tc>
          <w:tcPr>
            <w:tcW w:w="340" w:type="dxa"/>
          </w:tcPr>
          <w:p w14:paraId="1B889F47" w14:textId="77777777" w:rsidR="00AD5C0C" w:rsidRPr="00BC6E9B" w:rsidRDefault="00AD5C0C" w:rsidP="003914AD">
            <w:pPr>
              <w:jc w:val="center"/>
              <w:rPr>
                <w:rFonts w:asciiTheme="minorHAnsi" w:hAnsiTheme="minorHAnsi" w:cstheme="minorHAnsi"/>
              </w:rPr>
            </w:pPr>
          </w:p>
        </w:tc>
        <w:tc>
          <w:tcPr>
            <w:tcW w:w="2292" w:type="dxa"/>
          </w:tcPr>
          <w:p w14:paraId="63532907" w14:textId="14CD8B04" w:rsidR="00AD5C0C" w:rsidRPr="00BC6E9B" w:rsidRDefault="00AD5C0C" w:rsidP="003914AD">
            <w:pPr>
              <w:rPr>
                <w:rFonts w:asciiTheme="minorHAnsi" w:hAnsiTheme="minorHAnsi" w:cstheme="minorHAnsi"/>
              </w:rPr>
            </w:pPr>
            <w:r w:rsidRPr="00BC6E9B">
              <w:rPr>
                <w:rFonts w:asciiTheme="minorHAnsi" w:hAnsiTheme="minorHAnsi" w:cstheme="minorHAnsi"/>
              </w:rPr>
              <w:t>“Mode”</w:t>
            </w:r>
          </w:p>
        </w:tc>
        <w:tc>
          <w:tcPr>
            <w:tcW w:w="282" w:type="dxa"/>
          </w:tcPr>
          <w:p w14:paraId="0859E144" w14:textId="2C5AC975" w:rsidR="00AD5C0C" w:rsidRPr="00BC6E9B" w:rsidRDefault="00AD5C0C" w:rsidP="003914AD">
            <w:pPr>
              <w:jc w:val="center"/>
              <w:rPr>
                <w:rFonts w:asciiTheme="minorHAnsi" w:hAnsiTheme="minorHAnsi" w:cstheme="minorHAnsi"/>
              </w:rPr>
            </w:pPr>
            <w:r w:rsidRPr="00BC6E9B">
              <w:rPr>
                <w:rFonts w:asciiTheme="minorHAnsi" w:hAnsiTheme="minorHAnsi" w:cstheme="minorHAnsi"/>
              </w:rPr>
              <w:t>:</w:t>
            </w:r>
          </w:p>
        </w:tc>
        <w:tc>
          <w:tcPr>
            <w:tcW w:w="2473" w:type="dxa"/>
          </w:tcPr>
          <w:p w14:paraId="7B239A82" w14:textId="31EF5F67" w:rsidR="00AD5C0C" w:rsidRPr="00BC6E9B" w:rsidRDefault="00AD5C0C" w:rsidP="003914AD">
            <w:pPr>
              <w:rPr>
                <w:rFonts w:asciiTheme="minorHAnsi" w:hAnsiTheme="minorHAnsi" w:cstheme="minorHAnsi"/>
              </w:rPr>
            </w:pPr>
            <w:r w:rsidRPr="00BC6E9B">
              <w:rPr>
                <w:rFonts w:asciiTheme="minorHAnsi" w:hAnsiTheme="minorHAnsi" w:cstheme="minorHAnsi"/>
              </w:rPr>
              <w:t>“Cool”</w:t>
            </w:r>
          </w:p>
        </w:tc>
        <w:tc>
          <w:tcPr>
            <w:tcW w:w="2190" w:type="dxa"/>
          </w:tcPr>
          <w:p w14:paraId="1FEB5EE5" w14:textId="472BBA59" w:rsidR="00AD5C0C" w:rsidRPr="00BC6E9B" w:rsidRDefault="00AD5C0C" w:rsidP="003914AD">
            <w:pPr>
              <w:pStyle w:val="ListBullet"/>
              <w:rPr>
                <w:rFonts w:asciiTheme="minorHAnsi" w:hAnsiTheme="minorHAnsi" w:cstheme="minorHAnsi"/>
              </w:rPr>
            </w:pPr>
            <w:r w:rsidRPr="00BC6E9B">
              <w:rPr>
                <w:rFonts w:asciiTheme="minorHAnsi" w:hAnsiTheme="minorHAnsi" w:cstheme="minorHAnsi"/>
              </w:rPr>
              <w:t>// (String)</w:t>
            </w:r>
          </w:p>
        </w:tc>
      </w:tr>
      <w:tr w:rsidR="00AD5C0C" w:rsidRPr="00BC6E9B" w14:paraId="0073C306" w14:textId="77777777" w:rsidTr="00AE129A">
        <w:tc>
          <w:tcPr>
            <w:tcW w:w="340" w:type="dxa"/>
          </w:tcPr>
          <w:p w14:paraId="057847DE" w14:textId="77777777" w:rsidR="00AD5C0C" w:rsidRPr="00BC6E9B" w:rsidRDefault="00AD5C0C" w:rsidP="003914AD">
            <w:pPr>
              <w:jc w:val="center"/>
              <w:rPr>
                <w:rFonts w:asciiTheme="minorHAnsi" w:hAnsiTheme="minorHAnsi" w:cstheme="minorHAnsi"/>
              </w:rPr>
            </w:pPr>
          </w:p>
        </w:tc>
        <w:tc>
          <w:tcPr>
            <w:tcW w:w="2292" w:type="dxa"/>
          </w:tcPr>
          <w:p w14:paraId="7269B064" w14:textId="689B29D0" w:rsidR="00AD5C0C" w:rsidRPr="00BC6E9B" w:rsidRDefault="00AD5C0C" w:rsidP="003914AD">
            <w:pPr>
              <w:rPr>
                <w:rFonts w:asciiTheme="minorHAnsi" w:hAnsiTheme="minorHAnsi" w:cstheme="minorHAnsi"/>
              </w:rPr>
            </w:pPr>
            <w:r w:rsidRPr="00BC6E9B">
              <w:rPr>
                <w:rFonts w:asciiTheme="minorHAnsi" w:hAnsiTheme="minorHAnsi" w:cstheme="minorHAnsi"/>
              </w:rPr>
              <w:t>“Fan</w:t>
            </w:r>
            <w:r w:rsidR="005825FD" w:rsidRPr="00BC6E9B">
              <w:rPr>
                <w:rFonts w:asciiTheme="minorHAnsi" w:hAnsiTheme="minorHAnsi" w:cstheme="minorHAnsi"/>
              </w:rPr>
              <w:t>Speed</w:t>
            </w:r>
            <w:r w:rsidRPr="00BC6E9B">
              <w:rPr>
                <w:rFonts w:asciiTheme="minorHAnsi" w:hAnsiTheme="minorHAnsi" w:cstheme="minorHAnsi"/>
              </w:rPr>
              <w:t>”</w:t>
            </w:r>
          </w:p>
        </w:tc>
        <w:tc>
          <w:tcPr>
            <w:tcW w:w="282" w:type="dxa"/>
          </w:tcPr>
          <w:p w14:paraId="5BA0D4A0" w14:textId="4FC2E894" w:rsidR="00AD5C0C" w:rsidRPr="00BC6E9B" w:rsidRDefault="00AD5C0C" w:rsidP="003914AD">
            <w:pPr>
              <w:jc w:val="center"/>
              <w:rPr>
                <w:rFonts w:asciiTheme="minorHAnsi" w:hAnsiTheme="minorHAnsi" w:cstheme="minorHAnsi"/>
              </w:rPr>
            </w:pPr>
            <w:r w:rsidRPr="00BC6E9B">
              <w:rPr>
                <w:rFonts w:asciiTheme="minorHAnsi" w:hAnsiTheme="minorHAnsi" w:cstheme="minorHAnsi"/>
              </w:rPr>
              <w:t>:</w:t>
            </w:r>
          </w:p>
        </w:tc>
        <w:tc>
          <w:tcPr>
            <w:tcW w:w="2473" w:type="dxa"/>
          </w:tcPr>
          <w:p w14:paraId="4409F855" w14:textId="03614D23" w:rsidR="00AD5C0C" w:rsidRPr="00BC6E9B" w:rsidRDefault="00AD5C0C" w:rsidP="003914AD">
            <w:pPr>
              <w:rPr>
                <w:rFonts w:asciiTheme="minorHAnsi" w:hAnsiTheme="minorHAnsi" w:cstheme="minorHAnsi"/>
              </w:rPr>
            </w:pPr>
            <w:r w:rsidRPr="00BC6E9B">
              <w:rPr>
                <w:rFonts w:asciiTheme="minorHAnsi" w:hAnsiTheme="minorHAnsi" w:cstheme="minorHAnsi"/>
              </w:rPr>
              <w:t>1</w:t>
            </w:r>
          </w:p>
        </w:tc>
        <w:tc>
          <w:tcPr>
            <w:tcW w:w="2190" w:type="dxa"/>
          </w:tcPr>
          <w:p w14:paraId="4D88B888" w14:textId="46D8E340" w:rsidR="00AD5C0C" w:rsidRPr="00BC6E9B" w:rsidRDefault="00AD5C0C" w:rsidP="003914AD">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23E59848" w14:textId="77777777" w:rsidTr="00AE129A">
        <w:tc>
          <w:tcPr>
            <w:tcW w:w="340" w:type="dxa"/>
          </w:tcPr>
          <w:p w14:paraId="1714C9AE" w14:textId="77777777" w:rsidR="00AD5C0C" w:rsidRPr="00BC6E9B" w:rsidRDefault="00AD5C0C" w:rsidP="003914AD">
            <w:pPr>
              <w:jc w:val="center"/>
              <w:rPr>
                <w:rFonts w:asciiTheme="minorHAnsi" w:hAnsiTheme="minorHAnsi" w:cstheme="minorHAnsi"/>
              </w:rPr>
            </w:pPr>
          </w:p>
        </w:tc>
        <w:tc>
          <w:tcPr>
            <w:tcW w:w="2292" w:type="dxa"/>
          </w:tcPr>
          <w:p w14:paraId="1389D116" w14:textId="77F1E610" w:rsidR="00AD5C0C" w:rsidRPr="00BC6E9B" w:rsidRDefault="00AD5C0C" w:rsidP="003914AD">
            <w:pPr>
              <w:rPr>
                <w:rFonts w:asciiTheme="minorHAnsi" w:hAnsiTheme="minorHAnsi" w:cstheme="minorHAnsi"/>
              </w:rPr>
            </w:pPr>
            <w:r w:rsidRPr="00BC6E9B">
              <w:rPr>
                <w:rFonts w:asciiTheme="minorHAnsi" w:hAnsiTheme="minorHAnsi" w:cstheme="minorHAnsi"/>
              </w:rPr>
              <w:t>“Temperature”</w:t>
            </w:r>
          </w:p>
        </w:tc>
        <w:tc>
          <w:tcPr>
            <w:tcW w:w="282" w:type="dxa"/>
          </w:tcPr>
          <w:p w14:paraId="2926E74D" w14:textId="12DBF95D" w:rsidR="00AD5C0C" w:rsidRPr="00BC6E9B" w:rsidRDefault="00AD5C0C" w:rsidP="003914AD">
            <w:pPr>
              <w:jc w:val="center"/>
              <w:rPr>
                <w:rFonts w:asciiTheme="minorHAnsi" w:hAnsiTheme="minorHAnsi" w:cstheme="minorHAnsi"/>
              </w:rPr>
            </w:pPr>
            <w:r w:rsidRPr="00BC6E9B">
              <w:rPr>
                <w:rFonts w:asciiTheme="minorHAnsi" w:hAnsiTheme="minorHAnsi" w:cstheme="minorHAnsi"/>
              </w:rPr>
              <w:t>:</w:t>
            </w:r>
          </w:p>
        </w:tc>
        <w:tc>
          <w:tcPr>
            <w:tcW w:w="2473" w:type="dxa"/>
          </w:tcPr>
          <w:p w14:paraId="54843230" w14:textId="65986777" w:rsidR="00AD5C0C" w:rsidRPr="00BC6E9B" w:rsidRDefault="00AD5C0C" w:rsidP="003914AD">
            <w:pPr>
              <w:rPr>
                <w:rFonts w:asciiTheme="minorHAnsi" w:hAnsiTheme="minorHAnsi" w:cstheme="minorHAnsi"/>
              </w:rPr>
            </w:pPr>
            <w:r w:rsidRPr="00BC6E9B">
              <w:rPr>
                <w:rFonts w:asciiTheme="minorHAnsi" w:hAnsiTheme="minorHAnsi" w:cstheme="minorHAnsi"/>
              </w:rPr>
              <w:t>25</w:t>
            </w:r>
          </w:p>
        </w:tc>
        <w:tc>
          <w:tcPr>
            <w:tcW w:w="2190" w:type="dxa"/>
          </w:tcPr>
          <w:p w14:paraId="6E8644A2" w14:textId="28277094" w:rsidR="00AD5C0C" w:rsidRPr="00BC6E9B" w:rsidRDefault="00AD5C0C" w:rsidP="003914AD">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53EE549E" w14:textId="77777777" w:rsidTr="00AE129A">
        <w:tc>
          <w:tcPr>
            <w:tcW w:w="340" w:type="dxa"/>
          </w:tcPr>
          <w:p w14:paraId="3A0FD76D" w14:textId="50522F89" w:rsidR="00AD5C0C" w:rsidRPr="00BC6E9B" w:rsidRDefault="00AD5C0C" w:rsidP="003914AD">
            <w:pPr>
              <w:jc w:val="center"/>
              <w:rPr>
                <w:rFonts w:asciiTheme="minorHAnsi" w:hAnsiTheme="minorHAnsi" w:cstheme="minorHAnsi"/>
              </w:rPr>
            </w:pPr>
          </w:p>
        </w:tc>
        <w:tc>
          <w:tcPr>
            <w:tcW w:w="2292" w:type="dxa"/>
          </w:tcPr>
          <w:p w14:paraId="0CC83F33" w14:textId="5CFEF8F5" w:rsidR="00AD5C0C" w:rsidRPr="00BC6E9B" w:rsidRDefault="00AD5C0C" w:rsidP="003914AD">
            <w:pPr>
              <w:rPr>
                <w:rFonts w:asciiTheme="minorHAnsi" w:hAnsiTheme="minorHAnsi" w:cstheme="minorHAnsi"/>
              </w:rPr>
            </w:pPr>
            <w:r w:rsidRPr="00BC6E9B">
              <w:rPr>
                <w:rFonts w:asciiTheme="minorHAnsi" w:hAnsiTheme="minorHAnsi" w:cstheme="minorHAnsi"/>
              </w:rPr>
              <w:t>“SwingH”</w:t>
            </w:r>
          </w:p>
        </w:tc>
        <w:tc>
          <w:tcPr>
            <w:tcW w:w="282" w:type="dxa"/>
          </w:tcPr>
          <w:p w14:paraId="792D4FC1" w14:textId="3CA1A5C5" w:rsidR="00AD5C0C" w:rsidRPr="00BC6E9B" w:rsidRDefault="00AD5C0C" w:rsidP="003914AD">
            <w:pPr>
              <w:jc w:val="center"/>
              <w:rPr>
                <w:rFonts w:asciiTheme="minorHAnsi" w:hAnsiTheme="minorHAnsi" w:cstheme="minorHAnsi"/>
              </w:rPr>
            </w:pPr>
            <w:r w:rsidRPr="00BC6E9B">
              <w:rPr>
                <w:rFonts w:asciiTheme="minorHAnsi" w:hAnsiTheme="minorHAnsi" w:cstheme="minorHAnsi"/>
              </w:rPr>
              <w:t>:</w:t>
            </w:r>
          </w:p>
        </w:tc>
        <w:tc>
          <w:tcPr>
            <w:tcW w:w="2473" w:type="dxa"/>
          </w:tcPr>
          <w:p w14:paraId="5A59A336" w14:textId="20615D72" w:rsidR="00AD5C0C" w:rsidRPr="00BC6E9B" w:rsidRDefault="00AD5C0C" w:rsidP="003914AD">
            <w:pPr>
              <w:rPr>
                <w:rFonts w:asciiTheme="minorHAnsi" w:hAnsiTheme="minorHAnsi" w:cstheme="minorHAnsi"/>
              </w:rPr>
            </w:pPr>
            <w:r w:rsidRPr="00BC6E9B">
              <w:rPr>
                <w:rFonts w:asciiTheme="minorHAnsi" w:hAnsiTheme="minorHAnsi" w:cstheme="minorHAnsi"/>
              </w:rPr>
              <w:t>1</w:t>
            </w:r>
          </w:p>
        </w:tc>
        <w:tc>
          <w:tcPr>
            <w:tcW w:w="2190" w:type="dxa"/>
          </w:tcPr>
          <w:p w14:paraId="3BD73173" w14:textId="524AA0F3" w:rsidR="00AD5C0C" w:rsidRPr="00BC6E9B" w:rsidRDefault="00AD5C0C" w:rsidP="003914AD">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60DC4C6D" w14:textId="1CE78D5D" w:rsidTr="00AE129A">
        <w:tc>
          <w:tcPr>
            <w:tcW w:w="340" w:type="dxa"/>
          </w:tcPr>
          <w:p w14:paraId="423AC09E" w14:textId="77777777" w:rsidR="00AD5C0C" w:rsidRPr="00BC6E9B" w:rsidRDefault="00AD5C0C" w:rsidP="00AD5C0C">
            <w:pPr>
              <w:jc w:val="center"/>
              <w:rPr>
                <w:rFonts w:asciiTheme="minorHAnsi" w:hAnsiTheme="minorHAnsi" w:cstheme="minorHAnsi"/>
              </w:rPr>
            </w:pPr>
          </w:p>
        </w:tc>
        <w:tc>
          <w:tcPr>
            <w:tcW w:w="2292" w:type="dxa"/>
          </w:tcPr>
          <w:p w14:paraId="62FC5360" w14:textId="44BC4FE2" w:rsidR="00AD5C0C" w:rsidRPr="00BC6E9B" w:rsidRDefault="00AD5C0C" w:rsidP="00AD5C0C">
            <w:pPr>
              <w:rPr>
                <w:rFonts w:asciiTheme="minorHAnsi" w:hAnsiTheme="minorHAnsi" w:cstheme="minorHAnsi"/>
              </w:rPr>
            </w:pPr>
            <w:r w:rsidRPr="00BC6E9B">
              <w:rPr>
                <w:rFonts w:asciiTheme="minorHAnsi" w:hAnsiTheme="minorHAnsi" w:cstheme="minorHAnsi"/>
              </w:rPr>
              <w:t>“SwingV”</w:t>
            </w:r>
          </w:p>
        </w:tc>
        <w:tc>
          <w:tcPr>
            <w:tcW w:w="282" w:type="dxa"/>
          </w:tcPr>
          <w:p w14:paraId="05176BE3" w14:textId="07517908"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6E92870E" w14:textId="5B9CD8E8" w:rsidR="00AD5C0C" w:rsidRPr="00BC6E9B" w:rsidRDefault="00AD5C0C" w:rsidP="00AD5C0C">
            <w:pPr>
              <w:rPr>
                <w:rFonts w:asciiTheme="minorHAnsi" w:hAnsiTheme="minorHAnsi" w:cstheme="minorHAnsi"/>
              </w:rPr>
            </w:pPr>
            <w:r w:rsidRPr="00BC6E9B">
              <w:rPr>
                <w:rFonts w:asciiTheme="minorHAnsi" w:hAnsiTheme="minorHAnsi" w:cstheme="minorHAnsi"/>
              </w:rPr>
              <w:t>1</w:t>
            </w:r>
          </w:p>
        </w:tc>
        <w:tc>
          <w:tcPr>
            <w:tcW w:w="2190" w:type="dxa"/>
          </w:tcPr>
          <w:p w14:paraId="065408A5" w14:textId="2B3A348B"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6457C5E1" w14:textId="77777777" w:rsidTr="00AE129A">
        <w:tc>
          <w:tcPr>
            <w:tcW w:w="340" w:type="dxa"/>
          </w:tcPr>
          <w:p w14:paraId="04572B3B" w14:textId="77777777" w:rsidR="00AD5C0C" w:rsidRPr="00BC6E9B" w:rsidRDefault="00AD5C0C" w:rsidP="00AD5C0C">
            <w:pPr>
              <w:jc w:val="center"/>
              <w:rPr>
                <w:rFonts w:asciiTheme="minorHAnsi" w:hAnsiTheme="minorHAnsi" w:cstheme="minorHAnsi"/>
              </w:rPr>
            </w:pPr>
          </w:p>
        </w:tc>
        <w:tc>
          <w:tcPr>
            <w:tcW w:w="2292" w:type="dxa"/>
          </w:tcPr>
          <w:p w14:paraId="1F222198" w14:textId="164F378F" w:rsidR="00AD5C0C" w:rsidRPr="00BC6E9B" w:rsidRDefault="00AD5C0C" w:rsidP="00AD5C0C">
            <w:pPr>
              <w:rPr>
                <w:rFonts w:asciiTheme="minorHAnsi" w:hAnsiTheme="minorHAnsi" w:cstheme="minorHAnsi"/>
              </w:rPr>
            </w:pPr>
            <w:r w:rsidRPr="00BC6E9B">
              <w:rPr>
                <w:rFonts w:asciiTheme="minorHAnsi" w:hAnsiTheme="minorHAnsi" w:cstheme="minorHAnsi"/>
              </w:rPr>
              <w:t>“OnTimer”</w:t>
            </w:r>
          </w:p>
        </w:tc>
        <w:tc>
          <w:tcPr>
            <w:tcW w:w="282" w:type="dxa"/>
          </w:tcPr>
          <w:p w14:paraId="7B6F8FAB" w14:textId="78133539"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01E78FF5" w14:textId="13EDC877" w:rsidR="00AD5C0C" w:rsidRPr="00BC6E9B" w:rsidRDefault="00AD5C0C" w:rsidP="00AD5C0C">
            <w:pPr>
              <w:rPr>
                <w:rFonts w:asciiTheme="minorHAnsi" w:hAnsiTheme="minorHAnsi" w:cstheme="minorHAnsi"/>
              </w:rPr>
            </w:pPr>
            <w:r w:rsidRPr="00BC6E9B">
              <w:rPr>
                <w:rFonts w:asciiTheme="minorHAnsi" w:hAnsiTheme="minorHAnsi" w:cstheme="minorHAnsi"/>
              </w:rPr>
              <w:t>0</w:t>
            </w:r>
          </w:p>
        </w:tc>
        <w:tc>
          <w:tcPr>
            <w:tcW w:w="2190" w:type="dxa"/>
          </w:tcPr>
          <w:p w14:paraId="2B8A4ECC" w14:textId="24304158"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343CE784" w14:textId="77777777" w:rsidTr="00AE129A">
        <w:tc>
          <w:tcPr>
            <w:tcW w:w="340" w:type="dxa"/>
          </w:tcPr>
          <w:p w14:paraId="53EE6560" w14:textId="77777777" w:rsidR="00AD5C0C" w:rsidRPr="00BC6E9B" w:rsidRDefault="00AD5C0C" w:rsidP="00AD5C0C">
            <w:pPr>
              <w:jc w:val="center"/>
              <w:rPr>
                <w:rFonts w:asciiTheme="minorHAnsi" w:hAnsiTheme="minorHAnsi" w:cstheme="minorHAnsi"/>
              </w:rPr>
            </w:pPr>
          </w:p>
        </w:tc>
        <w:tc>
          <w:tcPr>
            <w:tcW w:w="2292" w:type="dxa"/>
          </w:tcPr>
          <w:p w14:paraId="7BB3E698" w14:textId="1F8A77D1" w:rsidR="00AD5C0C" w:rsidRPr="00BC6E9B" w:rsidRDefault="00AD5C0C" w:rsidP="00AD5C0C">
            <w:pPr>
              <w:rPr>
                <w:rFonts w:asciiTheme="minorHAnsi" w:hAnsiTheme="minorHAnsi" w:cstheme="minorHAnsi"/>
              </w:rPr>
            </w:pPr>
            <w:r w:rsidRPr="00BC6E9B">
              <w:rPr>
                <w:rFonts w:asciiTheme="minorHAnsi" w:hAnsiTheme="minorHAnsi" w:cstheme="minorHAnsi"/>
              </w:rPr>
              <w:t>“OffTimer”</w:t>
            </w:r>
          </w:p>
        </w:tc>
        <w:tc>
          <w:tcPr>
            <w:tcW w:w="282" w:type="dxa"/>
          </w:tcPr>
          <w:p w14:paraId="3FA24370" w14:textId="1E233DA2"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4F020105" w14:textId="490025E0" w:rsidR="00AD5C0C" w:rsidRPr="00BC6E9B" w:rsidRDefault="00AD5C0C" w:rsidP="00AD5C0C">
            <w:pPr>
              <w:rPr>
                <w:rFonts w:asciiTheme="minorHAnsi" w:hAnsiTheme="minorHAnsi" w:cstheme="minorHAnsi"/>
              </w:rPr>
            </w:pPr>
            <w:r w:rsidRPr="00BC6E9B">
              <w:rPr>
                <w:rFonts w:asciiTheme="minorHAnsi" w:hAnsiTheme="minorHAnsi" w:cstheme="minorHAnsi"/>
              </w:rPr>
              <w:t>0</w:t>
            </w:r>
          </w:p>
        </w:tc>
        <w:tc>
          <w:tcPr>
            <w:tcW w:w="2190" w:type="dxa"/>
          </w:tcPr>
          <w:p w14:paraId="1AEDF4C9" w14:textId="25B9DACB"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20660A7E" w14:textId="77777777" w:rsidTr="00AE129A">
        <w:tc>
          <w:tcPr>
            <w:tcW w:w="340" w:type="dxa"/>
          </w:tcPr>
          <w:p w14:paraId="64AFD91D" w14:textId="77777777" w:rsidR="00AD5C0C" w:rsidRPr="00BC6E9B" w:rsidRDefault="00AD5C0C" w:rsidP="00AD5C0C">
            <w:pPr>
              <w:jc w:val="center"/>
              <w:rPr>
                <w:rFonts w:asciiTheme="minorHAnsi" w:hAnsiTheme="minorHAnsi" w:cstheme="minorHAnsi"/>
              </w:rPr>
            </w:pPr>
          </w:p>
        </w:tc>
        <w:tc>
          <w:tcPr>
            <w:tcW w:w="2292" w:type="dxa"/>
          </w:tcPr>
          <w:p w14:paraId="49292485" w14:textId="05AD3501" w:rsidR="00AD5C0C" w:rsidRPr="00BC6E9B" w:rsidRDefault="00AD5C0C" w:rsidP="00AD5C0C">
            <w:pPr>
              <w:rPr>
                <w:rFonts w:asciiTheme="minorHAnsi" w:hAnsiTheme="minorHAnsi" w:cstheme="minorHAnsi"/>
              </w:rPr>
            </w:pPr>
            <w:r w:rsidRPr="00BC6E9B">
              <w:rPr>
                <w:rFonts w:asciiTheme="minorHAnsi" w:hAnsiTheme="minorHAnsi" w:cstheme="minorHAnsi"/>
              </w:rPr>
              <w:t>“Locking”</w:t>
            </w:r>
          </w:p>
        </w:tc>
        <w:tc>
          <w:tcPr>
            <w:tcW w:w="282" w:type="dxa"/>
          </w:tcPr>
          <w:p w14:paraId="4A6AED3D" w14:textId="60D727CD"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031C1EB9" w14:textId="391EC568" w:rsidR="00AD5C0C" w:rsidRPr="00BC6E9B" w:rsidRDefault="00AD5C0C" w:rsidP="00AD5C0C">
            <w:pPr>
              <w:rPr>
                <w:rFonts w:asciiTheme="minorHAnsi" w:hAnsiTheme="minorHAnsi" w:cstheme="minorHAnsi"/>
              </w:rPr>
            </w:pPr>
            <w:r w:rsidRPr="00BC6E9B">
              <w:rPr>
                <w:rFonts w:asciiTheme="minorHAnsi" w:hAnsiTheme="minorHAnsi" w:cstheme="minorHAnsi"/>
              </w:rPr>
              <w:t>1</w:t>
            </w:r>
          </w:p>
        </w:tc>
        <w:tc>
          <w:tcPr>
            <w:tcW w:w="2190" w:type="dxa"/>
          </w:tcPr>
          <w:p w14:paraId="68D33F59" w14:textId="6C87E9C4"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367F1AB2" w14:textId="77777777" w:rsidTr="00AE129A">
        <w:tc>
          <w:tcPr>
            <w:tcW w:w="340" w:type="dxa"/>
          </w:tcPr>
          <w:p w14:paraId="5CC7483C" w14:textId="77777777" w:rsidR="00AD5C0C" w:rsidRPr="00BC6E9B" w:rsidRDefault="00AD5C0C" w:rsidP="00AD5C0C">
            <w:pPr>
              <w:jc w:val="center"/>
              <w:rPr>
                <w:rFonts w:asciiTheme="minorHAnsi" w:hAnsiTheme="minorHAnsi" w:cstheme="minorHAnsi"/>
              </w:rPr>
            </w:pPr>
          </w:p>
        </w:tc>
        <w:tc>
          <w:tcPr>
            <w:tcW w:w="2292" w:type="dxa"/>
          </w:tcPr>
          <w:p w14:paraId="642B1A3C" w14:textId="452FE612" w:rsidR="00AD5C0C" w:rsidRPr="00BC6E9B" w:rsidRDefault="00AD5C0C" w:rsidP="00AD5C0C">
            <w:pPr>
              <w:rPr>
                <w:rFonts w:asciiTheme="minorHAnsi" w:hAnsiTheme="minorHAnsi" w:cstheme="minorHAnsi"/>
              </w:rPr>
            </w:pPr>
            <w:r w:rsidRPr="00BC6E9B">
              <w:rPr>
                <w:rFonts w:asciiTheme="minorHAnsi" w:hAnsiTheme="minorHAnsi" w:cstheme="minorHAnsi"/>
              </w:rPr>
              <w:t>“TempLockUpLimit”</w:t>
            </w:r>
          </w:p>
        </w:tc>
        <w:tc>
          <w:tcPr>
            <w:tcW w:w="282" w:type="dxa"/>
          </w:tcPr>
          <w:p w14:paraId="649A53F9" w14:textId="599A1E59"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0F94720B" w14:textId="088B260F" w:rsidR="00AD5C0C" w:rsidRPr="00BC6E9B" w:rsidRDefault="00AD5C0C" w:rsidP="00AD5C0C">
            <w:pPr>
              <w:rPr>
                <w:rFonts w:asciiTheme="minorHAnsi" w:hAnsiTheme="minorHAnsi" w:cstheme="minorHAnsi"/>
              </w:rPr>
            </w:pPr>
            <w:r w:rsidRPr="00BC6E9B">
              <w:rPr>
                <w:rFonts w:asciiTheme="minorHAnsi" w:hAnsiTheme="minorHAnsi" w:cstheme="minorHAnsi"/>
              </w:rPr>
              <w:t>26</w:t>
            </w:r>
          </w:p>
        </w:tc>
        <w:tc>
          <w:tcPr>
            <w:tcW w:w="2190" w:type="dxa"/>
          </w:tcPr>
          <w:p w14:paraId="4CE7C9C4" w14:textId="5D3FCC3D"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0F63421F" w14:textId="77777777" w:rsidTr="00AE129A">
        <w:tc>
          <w:tcPr>
            <w:tcW w:w="340" w:type="dxa"/>
          </w:tcPr>
          <w:p w14:paraId="021B9CF4" w14:textId="77777777" w:rsidR="00AD5C0C" w:rsidRPr="00BC6E9B" w:rsidRDefault="00AD5C0C" w:rsidP="00AD5C0C">
            <w:pPr>
              <w:jc w:val="center"/>
              <w:rPr>
                <w:rFonts w:asciiTheme="minorHAnsi" w:hAnsiTheme="minorHAnsi" w:cstheme="minorHAnsi"/>
              </w:rPr>
            </w:pPr>
          </w:p>
        </w:tc>
        <w:tc>
          <w:tcPr>
            <w:tcW w:w="2292" w:type="dxa"/>
          </w:tcPr>
          <w:p w14:paraId="7860DC2F" w14:textId="6DEC4FBD" w:rsidR="00AD5C0C" w:rsidRPr="00BC6E9B" w:rsidRDefault="00AD5C0C" w:rsidP="00AD5C0C">
            <w:pPr>
              <w:rPr>
                <w:rFonts w:asciiTheme="minorHAnsi" w:hAnsiTheme="minorHAnsi" w:cstheme="minorHAnsi"/>
              </w:rPr>
            </w:pPr>
            <w:r w:rsidRPr="00BC6E9B">
              <w:rPr>
                <w:rFonts w:asciiTheme="minorHAnsi" w:hAnsiTheme="minorHAnsi" w:cstheme="minorHAnsi"/>
              </w:rPr>
              <w:t>“TempLockLowLimit”</w:t>
            </w:r>
          </w:p>
        </w:tc>
        <w:tc>
          <w:tcPr>
            <w:tcW w:w="282" w:type="dxa"/>
          </w:tcPr>
          <w:p w14:paraId="36EBE2F9" w14:textId="1DBBF382"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126F4A98" w14:textId="4E7980CB" w:rsidR="00AD5C0C" w:rsidRPr="00BC6E9B" w:rsidRDefault="00AD5C0C" w:rsidP="00AD5C0C">
            <w:pPr>
              <w:rPr>
                <w:rFonts w:asciiTheme="minorHAnsi" w:hAnsiTheme="minorHAnsi" w:cstheme="minorHAnsi"/>
              </w:rPr>
            </w:pPr>
            <w:r w:rsidRPr="00BC6E9B">
              <w:rPr>
                <w:rFonts w:asciiTheme="minorHAnsi" w:hAnsiTheme="minorHAnsi" w:cstheme="minorHAnsi"/>
              </w:rPr>
              <w:t>20</w:t>
            </w:r>
          </w:p>
        </w:tc>
        <w:tc>
          <w:tcPr>
            <w:tcW w:w="2190" w:type="dxa"/>
          </w:tcPr>
          <w:p w14:paraId="528D5E6B" w14:textId="264EB8ED"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2F66EF12" w14:textId="77777777" w:rsidTr="00AE129A">
        <w:tc>
          <w:tcPr>
            <w:tcW w:w="340" w:type="dxa"/>
          </w:tcPr>
          <w:p w14:paraId="66FA6722" w14:textId="77777777" w:rsidR="00AD5C0C" w:rsidRPr="00BC6E9B" w:rsidRDefault="00AD5C0C" w:rsidP="00AD5C0C">
            <w:pPr>
              <w:jc w:val="center"/>
              <w:rPr>
                <w:rFonts w:asciiTheme="minorHAnsi" w:hAnsiTheme="minorHAnsi" w:cstheme="minorHAnsi"/>
              </w:rPr>
            </w:pPr>
          </w:p>
        </w:tc>
        <w:tc>
          <w:tcPr>
            <w:tcW w:w="2292" w:type="dxa"/>
          </w:tcPr>
          <w:p w14:paraId="2F537193" w14:textId="224C3B29" w:rsidR="00AD5C0C" w:rsidRPr="00BC6E9B" w:rsidRDefault="00AD5C0C" w:rsidP="00AD5C0C">
            <w:pPr>
              <w:rPr>
                <w:rFonts w:asciiTheme="minorHAnsi" w:hAnsiTheme="minorHAnsi" w:cstheme="minorHAnsi"/>
              </w:rPr>
            </w:pPr>
            <w:r w:rsidRPr="00BC6E9B">
              <w:rPr>
                <w:rFonts w:asciiTheme="minorHAnsi" w:hAnsiTheme="minorHAnsi" w:cstheme="minorHAnsi"/>
              </w:rPr>
              <w:t>“ErrorCode”</w:t>
            </w:r>
          </w:p>
        </w:tc>
        <w:tc>
          <w:tcPr>
            <w:tcW w:w="282" w:type="dxa"/>
          </w:tcPr>
          <w:p w14:paraId="2F38CF4C" w14:textId="61864B91"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473" w:type="dxa"/>
          </w:tcPr>
          <w:p w14:paraId="3175679C" w14:textId="780DD1F0" w:rsidR="00AD5C0C" w:rsidRPr="00BC6E9B" w:rsidRDefault="00AD5C0C" w:rsidP="00AD5C0C">
            <w:pPr>
              <w:rPr>
                <w:rFonts w:asciiTheme="minorHAnsi" w:hAnsiTheme="minorHAnsi" w:cstheme="minorHAnsi"/>
              </w:rPr>
            </w:pPr>
            <w:r w:rsidRPr="00BC6E9B">
              <w:rPr>
                <w:rFonts w:asciiTheme="minorHAnsi" w:hAnsiTheme="minorHAnsi" w:cstheme="minorHAnsi"/>
              </w:rPr>
              <w:t>0</w:t>
            </w:r>
          </w:p>
        </w:tc>
        <w:tc>
          <w:tcPr>
            <w:tcW w:w="2190" w:type="dxa"/>
          </w:tcPr>
          <w:p w14:paraId="00148CB7" w14:textId="7C776CF3" w:rsidR="00AD5C0C" w:rsidRPr="00BC6E9B" w:rsidRDefault="00AD5C0C" w:rsidP="00AD5C0C">
            <w:pPr>
              <w:pStyle w:val="ListBullet"/>
              <w:rPr>
                <w:rFonts w:asciiTheme="minorHAnsi" w:hAnsiTheme="minorHAnsi" w:cstheme="minorHAnsi"/>
              </w:rPr>
            </w:pPr>
            <w:r w:rsidRPr="00BC6E9B">
              <w:rPr>
                <w:rFonts w:asciiTheme="minorHAnsi" w:hAnsiTheme="minorHAnsi" w:cstheme="minorHAnsi"/>
              </w:rPr>
              <w:t>// (Number)</w:t>
            </w:r>
          </w:p>
        </w:tc>
      </w:tr>
      <w:tr w:rsidR="00AD5C0C" w:rsidRPr="00BC6E9B" w14:paraId="67EEBF55" w14:textId="77777777" w:rsidTr="00AE129A">
        <w:tc>
          <w:tcPr>
            <w:tcW w:w="340" w:type="dxa"/>
          </w:tcPr>
          <w:p w14:paraId="5E872310" w14:textId="4D2F02F0" w:rsidR="00AD5C0C" w:rsidRPr="00BC6E9B" w:rsidRDefault="00AD5C0C" w:rsidP="00AD5C0C">
            <w:pPr>
              <w:jc w:val="center"/>
              <w:rPr>
                <w:rFonts w:asciiTheme="minorHAnsi" w:hAnsiTheme="minorHAnsi" w:cstheme="minorHAnsi"/>
              </w:rPr>
            </w:pPr>
            <w:r w:rsidRPr="00BC6E9B">
              <w:rPr>
                <w:rFonts w:asciiTheme="minorHAnsi" w:hAnsiTheme="minorHAnsi" w:cstheme="minorHAnsi"/>
              </w:rPr>
              <w:t>}</w:t>
            </w:r>
          </w:p>
        </w:tc>
        <w:tc>
          <w:tcPr>
            <w:tcW w:w="2292" w:type="dxa"/>
          </w:tcPr>
          <w:p w14:paraId="0159026B" w14:textId="77777777" w:rsidR="00AD5C0C" w:rsidRPr="00BC6E9B" w:rsidRDefault="00AD5C0C" w:rsidP="00AD5C0C">
            <w:pPr>
              <w:rPr>
                <w:rFonts w:asciiTheme="minorHAnsi" w:hAnsiTheme="minorHAnsi" w:cstheme="minorHAnsi"/>
              </w:rPr>
            </w:pPr>
          </w:p>
        </w:tc>
        <w:tc>
          <w:tcPr>
            <w:tcW w:w="282" w:type="dxa"/>
          </w:tcPr>
          <w:p w14:paraId="4EBE8209" w14:textId="77777777" w:rsidR="00AD5C0C" w:rsidRPr="00BC6E9B" w:rsidRDefault="00AD5C0C" w:rsidP="00AD5C0C">
            <w:pPr>
              <w:jc w:val="center"/>
              <w:rPr>
                <w:rFonts w:asciiTheme="minorHAnsi" w:hAnsiTheme="minorHAnsi" w:cstheme="minorHAnsi"/>
              </w:rPr>
            </w:pPr>
          </w:p>
        </w:tc>
        <w:tc>
          <w:tcPr>
            <w:tcW w:w="2473" w:type="dxa"/>
          </w:tcPr>
          <w:p w14:paraId="7D8F71D4" w14:textId="77777777" w:rsidR="00AD5C0C" w:rsidRPr="00BC6E9B" w:rsidRDefault="00AD5C0C" w:rsidP="00AD5C0C">
            <w:pPr>
              <w:rPr>
                <w:rFonts w:asciiTheme="minorHAnsi" w:hAnsiTheme="minorHAnsi" w:cstheme="minorHAnsi"/>
              </w:rPr>
            </w:pPr>
          </w:p>
        </w:tc>
        <w:tc>
          <w:tcPr>
            <w:tcW w:w="2190" w:type="dxa"/>
          </w:tcPr>
          <w:p w14:paraId="030EC02A" w14:textId="77777777" w:rsidR="00AD5C0C" w:rsidRPr="00BC6E9B" w:rsidRDefault="00AD5C0C" w:rsidP="00AD5C0C">
            <w:pPr>
              <w:pStyle w:val="ListBullet"/>
              <w:rPr>
                <w:rFonts w:asciiTheme="minorHAnsi" w:hAnsiTheme="minorHAnsi" w:cstheme="minorHAnsi"/>
              </w:rPr>
            </w:pPr>
          </w:p>
        </w:tc>
      </w:tr>
    </w:tbl>
    <w:p w14:paraId="59F3EF34" w14:textId="77777777" w:rsidR="007E1213" w:rsidRPr="00BC6E9B" w:rsidRDefault="007E1213" w:rsidP="007E1213">
      <w:pPr>
        <w:rPr>
          <w:rFonts w:asciiTheme="minorHAnsi" w:hAnsiTheme="minorHAnsi" w:cstheme="minorHAnsi"/>
          <w:b/>
          <w:bCs/>
        </w:rPr>
      </w:pPr>
    </w:p>
    <w:p w14:paraId="2C8F5AC7" w14:textId="6A66E6A5" w:rsidR="00700B7F" w:rsidRPr="00BC6E9B" w:rsidRDefault="00700B7F" w:rsidP="007E1213">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42A7C33D" w14:textId="77777777" w:rsidR="00700B7F" w:rsidRPr="00BC6E9B" w:rsidRDefault="00700B7F" w:rsidP="007E1213">
      <w:pPr>
        <w:rPr>
          <w:rFonts w:asciiTheme="minorHAnsi" w:hAnsiTheme="minorHAnsi" w:cstheme="minorHAnsi"/>
          <w:b/>
          <w:bCs/>
        </w:rPr>
      </w:pPr>
    </w:p>
    <w:p w14:paraId="0DABF392" w14:textId="08CEA340" w:rsidR="007E1213" w:rsidRPr="00BC6E9B" w:rsidRDefault="007E1213" w:rsidP="007E1213">
      <w:pPr>
        <w:rPr>
          <w:rFonts w:asciiTheme="minorHAnsi" w:hAnsiTheme="minorHAnsi" w:cstheme="minorHAnsi"/>
          <w:b/>
          <w:bCs/>
        </w:rPr>
      </w:pPr>
      <w:r w:rsidRPr="00BC6E9B">
        <w:rPr>
          <w:rFonts w:asciiTheme="minorHAnsi" w:hAnsiTheme="minorHAnsi" w:cstheme="minorHAnsi"/>
          <w:b/>
          <w:bCs/>
        </w:rPr>
        <w:t xml:space="preserve">Process </w:t>
      </w:r>
      <w:r w:rsidR="002D4EA0" w:rsidRPr="00BC6E9B">
        <w:rPr>
          <w:rFonts w:asciiTheme="minorHAnsi" w:hAnsiTheme="minorHAnsi" w:cstheme="minorHAnsi"/>
          <w:b/>
          <w:bCs/>
        </w:rPr>
        <w:t>flow:</w:t>
      </w:r>
    </w:p>
    <w:p w14:paraId="15479AA9" w14:textId="77777777" w:rsidR="007E1213" w:rsidRPr="00BC6E9B" w:rsidRDefault="007E1213" w:rsidP="007E1213">
      <w:pPr>
        <w:rPr>
          <w:rFonts w:asciiTheme="minorHAnsi" w:hAnsiTheme="minorHAnsi" w:cstheme="minorHAnsi"/>
          <w:b/>
          <w:bCs/>
        </w:rPr>
      </w:pPr>
    </w:p>
    <w:p w14:paraId="07DBC86A" w14:textId="77777777" w:rsidR="00476BD2" w:rsidRPr="00BC6E9B" w:rsidRDefault="007E1213" w:rsidP="00476BD2">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123C5F42" wp14:editId="7F8853E2">
            <wp:extent cx="4015979" cy="2213610"/>
            <wp:effectExtent l="0" t="0" r="3810" b="0"/>
            <wp:docPr id="163540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5195" name=""/>
                    <pic:cNvPicPr/>
                  </pic:nvPicPr>
                  <pic:blipFill>
                    <a:blip r:embed="rId13"/>
                    <a:stretch>
                      <a:fillRect/>
                    </a:stretch>
                  </pic:blipFill>
                  <pic:spPr>
                    <a:xfrm>
                      <a:off x="0" y="0"/>
                      <a:ext cx="4028452" cy="2220485"/>
                    </a:xfrm>
                    <a:prstGeom prst="rect">
                      <a:avLst/>
                    </a:prstGeom>
                  </pic:spPr>
                </pic:pic>
              </a:graphicData>
            </a:graphic>
          </wp:inline>
        </w:drawing>
      </w:r>
    </w:p>
    <w:p w14:paraId="6644A717" w14:textId="77777777" w:rsidR="00476BD2" w:rsidRPr="00BC6E9B" w:rsidRDefault="00476BD2" w:rsidP="00476BD2">
      <w:pPr>
        <w:keepNext/>
        <w:jc w:val="center"/>
        <w:rPr>
          <w:rFonts w:asciiTheme="minorHAnsi" w:hAnsiTheme="minorHAnsi" w:cstheme="minorHAnsi"/>
        </w:rPr>
      </w:pPr>
    </w:p>
    <w:p w14:paraId="17019A0E" w14:textId="6253FC35" w:rsidR="007E1213" w:rsidRPr="00BC6E9B" w:rsidRDefault="00476BD2" w:rsidP="00836A13">
      <w:pPr>
        <w:pStyle w:val="Caption"/>
        <w:jc w:val="center"/>
        <w:rPr>
          <w:rFonts w:asciiTheme="minorHAnsi" w:hAnsiTheme="minorHAnsi" w:cstheme="minorHAnsi"/>
          <w:b w:val="0"/>
          <w:bCs w:val="0"/>
          <w:sz w:val="24"/>
          <w:szCs w:val="24"/>
        </w:rPr>
      </w:pPr>
      <w:bookmarkStart w:id="253" w:name="_Toc162879047"/>
      <w:bookmarkStart w:id="254" w:name="_Toc163739533"/>
      <w:bookmarkStart w:id="255" w:name="_Toc169603721"/>
      <w:bookmarkStart w:id="256" w:name="_Toc169605269"/>
      <w:bookmarkStart w:id="257" w:name="_Toc169613257"/>
      <w:bookmarkStart w:id="258" w:name="_Toc169800469"/>
      <w:bookmarkStart w:id="259" w:name="_Toc169864248"/>
      <w:bookmarkStart w:id="260" w:name="_Toc169879559"/>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7</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AC Control Process flow</w:t>
      </w:r>
      <w:bookmarkEnd w:id="253"/>
      <w:bookmarkEnd w:id="254"/>
      <w:bookmarkEnd w:id="255"/>
      <w:bookmarkEnd w:id="256"/>
      <w:bookmarkEnd w:id="257"/>
      <w:bookmarkEnd w:id="258"/>
      <w:bookmarkEnd w:id="259"/>
      <w:bookmarkEnd w:id="260"/>
    </w:p>
    <w:p w14:paraId="2B6991B2" w14:textId="3203E915" w:rsidR="00101453" w:rsidRPr="00BC6E9B" w:rsidRDefault="00101453" w:rsidP="00270920">
      <w:pPr>
        <w:pStyle w:val="Heading2"/>
        <w:rPr>
          <w:rFonts w:asciiTheme="minorHAnsi" w:hAnsiTheme="minorHAnsi" w:cstheme="minorHAnsi"/>
        </w:rPr>
      </w:pPr>
      <w:bookmarkStart w:id="261" w:name="_Gateway_AC_manual"/>
      <w:bookmarkStart w:id="262" w:name="_Toc162878803"/>
      <w:bookmarkStart w:id="263" w:name="_Toc170398541"/>
      <w:bookmarkEnd w:id="261"/>
      <w:r w:rsidRPr="00BC6E9B">
        <w:rPr>
          <w:rFonts w:asciiTheme="minorHAnsi" w:hAnsiTheme="minorHAnsi" w:cstheme="minorHAnsi"/>
        </w:rPr>
        <w:t xml:space="preserve">Gateway AC </w:t>
      </w:r>
      <w:r w:rsidR="00AF2A27" w:rsidRPr="00BC6E9B">
        <w:rPr>
          <w:rFonts w:asciiTheme="minorHAnsi" w:hAnsiTheme="minorHAnsi" w:cstheme="minorHAnsi"/>
        </w:rPr>
        <w:t>M</w:t>
      </w:r>
      <w:r w:rsidR="00BE0EFC" w:rsidRPr="00BC6E9B">
        <w:rPr>
          <w:rFonts w:asciiTheme="minorHAnsi" w:hAnsiTheme="minorHAnsi" w:cstheme="minorHAnsi"/>
        </w:rPr>
        <w:t xml:space="preserve">anual control </w:t>
      </w:r>
      <w:r w:rsidR="00CC7680" w:rsidRPr="00BC6E9B">
        <w:rPr>
          <w:rFonts w:asciiTheme="minorHAnsi" w:hAnsiTheme="minorHAnsi" w:cstheme="minorHAnsi"/>
        </w:rPr>
        <w:t>ACK</w:t>
      </w:r>
      <w:bookmarkEnd w:id="262"/>
      <w:bookmarkEnd w:id="263"/>
    </w:p>
    <w:p w14:paraId="6B6B0873" w14:textId="73676AD7" w:rsidR="0045603F" w:rsidRPr="00BC6E9B" w:rsidRDefault="6366195D" w:rsidP="00B22DEC">
      <w:pPr>
        <w:jc w:val="both"/>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 xml:space="preserve"> </w:t>
      </w:r>
      <w:r w:rsidR="003B6F80" w:rsidRPr="00BC6E9B">
        <w:rPr>
          <w:rFonts w:asciiTheme="minorHAnsi" w:hAnsiTheme="minorHAnsi" w:cstheme="minorHAnsi"/>
        </w:rPr>
        <w:t xml:space="preserve">If </w:t>
      </w:r>
      <w:hyperlink w:anchor="_Gateway_AC_Control" w:history="1">
        <w:r w:rsidR="003B6F80" w:rsidRPr="00BC6E9B">
          <w:rPr>
            <w:rStyle w:val="Hyperlink"/>
            <w:rFonts w:asciiTheme="minorHAnsi" w:hAnsiTheme="minorHAnsi" w:cstheme="minorHAnsi"/>
          </w:rPr>
          <w:t>Locking</w:t>
        </w:r>
      </w:hyperlink>
      <w:r w:rsidR="003B6F80" w:rsidRPr="00BC6E9B">
        <w:rPr>
          <w:rFonts w:asciiTheme="minorHAnsi" w:hAnsiTheme="minorHAnsi" w:cstheme="minorHAnsi"/>
        </w:rPr>
        <w:t xml:space="preserve"> was enabled, t</w:t>
      </w:r>
      <w:r w:rsidRPr="00BC6E9B">
        <w:rPr>
          <w:rFonts w:asciiTheme="minorHAnsi" w:hAnsiTheme="minorHAnsi" w:cstheme="minorHAnsi"/>
        </w:rPr>
        <w:t xml:space="preserve">his </w:t>
      </w:r>
      <w:r w:rsidR="009C0281" w:rsidRPr="00BC6E9B">
        <w:rPr>
          <w:rFonts w:asciiTheme="minorHAnsi" w:hAnsiTheme="minorHAnsi" w:cstheme="minorHAnsi"/>
        </w:rPr>
        <w:t>ACK</w:t>
      </w:r>
      <w:r w:rsidRPr="00BC6E9B">
        <w:rPr>
          <w:rFonts w:asciiTheme="minorHAnsi" w:hAnsiTheme="minorHAnsi" w:cstheme="minorHAnsi"/>
        </w:rPr>
        <w:t xml:space="preserve"> is used by cloud to know whether the AC was controlled manually using the AC remote. </w:t>
      </w:r>
      <w:r w:rsidR="00373BB6" w:rsidRPr="00BC6E9B">
        <w:rPr>
          <w:rFonts w:asciiTheme="minorHAnsi" w:hAnsiTheme="minorHAnsi" w:cstheme="minorHAnsi"/>
        </w:rPr>
        <w:t>If someone controls the AC manually using the remote, then the</w:t>
      </w:r>
      <w:r w:rsidR="00E3047A" w:rsidRPr="00BC6E9B">
        <w:rPr>
          <w:rFonts w:asciiTheme="minorHAnsi" w:hAnsiTheme="minorHAnsi" w:cstheme="minorHAnsi"/>
        </w:rPr>
        <w:t xml:space="preserve"> IR</w:t>
      </w:r>
      <w:r w:rsidR="00373BB6" w:rsidRPr="00BC6E9B">
        <w:rPr>
          <w:rFonts w:asciiTheme="minorHAnsi" w:hAnsiTheme="minorHAnsi" w:cstheme="minorHAnsi"/>
        </w:rPr>
        <w:t xml:space="preserve"> receiver </w:t>
      </w:r>
      <w:r w:rsidR="00E3047A" w:rsidRPr="00BC6E9B">
        <w:rPr>
          <w:rFonts w:asciiTheme="minorHAnsi" w:hAnsiTheme="minorHAnsi" w:cstheme="minorHAnsi"/>
        </w:rPr>
        <w:t>on-</w:t>
      </w:r>
      <w:r w:rsidR="00523385" w:rsidRPr="00BC6E9B">
        <w:rPr>
          <w:rFonts w:asciiTheme="minorHAnsi" w:hAnsiTheme="minorHAnsi" w:cstheme="minorHAnsi"/>
        </w:rPr>
        <w:t>board</w:t>
      </w:r>
      <w:r w:rsidR="00E3047A" w:rsidRPr="00BC6E9B">
        <w:rPr>
          <w:rFonts w:asciiTheme="minorHAnsi" w:hAnsiTheme="minorHAnsi" w:cstheme="minorHAnsi"/>
        </w:rPr>
        <w:t xml:space="preserve"> </w:t>
      </w:r>
      <w:r w:rsidR="00373BB6" w:rsidRPr="00BC6E9B">
        <w:rPr>
          <w:rFonts w:asciiTheme="minorHAnsi" w:hAnsiTheme="minorHAnsi" w:cstheme="minorHAnsi"/>
        </w:rPr>
        <w:t xml:space="preserve">will capture this IR signal and </w:t>
      </w:r>
      <w:r w:rsidR="00E3047A" w:rsidRPr="00BC6E9B">
        <w:rPr>
          <w:rFonts w:asciiTheme="minorHAnsi" w:hAnsiTheme="minorHAnsi" w:cstheme="minorHAnsi"/>
        </w:rPr>
        <w:t xml:space="preserve">decode it. If it’s a signal from the same remote with which the Gateway was </w:t>
      </w:r>
      <w:r w:rsidR="002D4EA0" w:rsidRPr="00BC6E9B">
        <w:rPr>
          <w:rFonts w:asciiTheme="minorHAnsi" w:hAnsiTheme="minorHAnsi" w:cstheme="minorHAnsi"/>
        </w:rPr>
        <w:t>configured</w:t>
      </w:r>
      <w:r w:rsidR="00E3047A" w:rsidRPr="00BC6E9B">
        <w:rPr>
          <w:rFonts w:asciiTheme="minorHAnsi" w:hAnsiTheme="minorHAnsi" w:cstheme="minorHAnsi"/>
        </w:rPr>
        <w:t xml:space="preserve"> during the </w:t>
      </w:r>
      <w:r w:rsidR="00135E60" w:rsidRPr="00BC6E9B">
        <w:rPr>
          <w:rFonts w:asciiTheme="minorHAnsi" w:hAnsiTheme="minorHAnsi" w:cstheme="minorHAnsi"/>
        </w:rPr>
        <w:t xml:space="preserve">AC Remote </w:t>
      </w:r>
      <w:r w:rsidR="00E3047A" w:rsidRPr="00BC6E9B">
        <w:rPr>
          <w:rFonts w:asciiTheme="minorHAnsi" w:hAnsiTheme="minorHAnsi" w:cstheme="minorHAnsi"/>
        </w:rPr>
        <w:t xml:space="preserve">configuration process, then </w:t>
      </w:r>
      <w:r w:rsidR="007A078E" w:rsidRPr="00BC6E9B">
        <w:rPr>
          <w:rFonts w:asciiTheme="minorHAnsi" w:hAnsiTheme="minorHAnsi" w:cstheme="minorHAnsi"/>
        </w:rPr>
        <w:t>it will store the</w:t>
      </w:r>
      <w:r w:rsidR="0073129C" w:rsidRPr="00BC6E9B">
        <w:rPr>
          <w:rFonts w:asciiTheme="minorHAnsi" w:hAnsiTheme="minorHAnsi" w:cstheme="minorHAnsi"/>
        </w:rPr>
        <w:t xml:space="preserve"> manual</w:t>
      </w:r>
      <w:r w:rsidR="007A078E" w:rsidRPr="00BC6E9B">
        <w:rPr>
          <w:rFonts w:asciiTheme="minorHAnsi" w:hAnsiTheme="minorHAnsi" w:cstheme="minorHAnsi"/>
        </w:rPr>
        <w:t xml:space="preserve"> control information for sending it to the cloud. </w:t>
      </w:r>
      <w:r w:rsidR="002D4EA0" w:rsidRPr="00BC6E9B">
        <w:rPr>
          <w:rFonts w:asciiTheme="minorHAnsi" w:hAnsiTheme="minorHAnsi" w:cstheme="minorHAnsi"/>
        </w:rPr>
        <w:t>Also,</w:t>
      </w:r>
      <w:r w:rsidR="007A078E" w:rsidRPr="00BC6E9B">
        <w:rPr>
          <w:rFonts w:asciiTheme="minorHAnsi" w:hAnsiTheme="minorHAnsi" w:cstheme="minorHAnsi"/>
        </w:rPr>
        <w:t xml:space="preserve"> it performs logical operation based on the temperature that was set using the remote. If it exceeds the </w:t>
      </w:r>
      <w:r w:rsidR="00BD3689" w:rsidRPr="00BC6E9B">
        <w:rPr>
          <w:rFonts w:asciiTheme="minorHAnsi" w:hAnsiTheme="minorHAnsi" w:cstheme="minorHAnsi"/>
        </w:rPr>
        <w:t>Locking temperature limits set from the AC Control packet, then it will bring the AC’s temperature back to permissible lim</w:t>
      </w:r>
      <w:r w:rsidR="00D86A80" w:rsidRPr="00BC6E9B">
        <w:rPr>
          <w:rFonts w:asciiTheme="minorHAnsi" w:hAnsiTheme="minorHAnsi" w:cstheme="minorHAnsi"/>
        </w:rPr>
        <w:t>its.</w:t>
      </w:r>
    </w:p>
    <w:p w14:paraId="40F05ED6" w14:textId="18D613FE" w:rsidR="0045603F" w:rsidRPr="00BC6E9B" w:rsidRDefault="0045603F" w:rsidP="00B22DEC">
      <w:pPr>
        <w:jc w:val="both"/>
        <w:rPr>
          <w:rFonts w:asciiTheme="minorHAnsi" w:hAnsiTheme="minorHAnsi" w:cstheme="minorHAnsi"/>
        </w:rPr>
      </w:pPr>
      <w:r w:rsidRPr="00BC6E9B">
        <w:rPr>
          <w:rFonts w:asciiTheme="minorHAnsi" w:hAnsiTheme="minorHAnsi" w:cstheme="minorHAnsi"/>
          <w:b/>
          <w:bCs/>
        </w:rPr>
        <w:t xml:space="preserve">Note: </w:t>
      </w:r>
      <w:r w:rsidRPr="00BC6E9B">
        <w:rPr>
          <w:rFonts w:asciiTheme="minorHAnsi" w:hAnsiTheme="minorHAnsi" w:cstheme="minorHAnsi"/>
        </w:rPr>
        <w:t xml:space="preserve">The Gateway Manual Control ACK will work only for Devices that are not using </w:t>
      </w:r>
      <w:hyperlink w:anchor="_Teaching_Mode" w:history="1">
        <w:r w:rsidRPr="00BC6E9B">
          <w:rPr>
            <w:rStyle w:val="Hyperlink"/>
            <w:rFonts w:asciiTheme="minorHAnsi" w:hAnsiTheme="minorHAnsi" w:cstheme="minorHAnsi"/>
          </w:rPr>
          <w:t>Teaching Mode</w:t>
        </w:r>
      </w:hyperlink>
      <w:r w:rsidR="000573B4" w:rsidRPr="00BC6E9B">
        <w:rPr>
          <w:rFonts w:asciiTheme="minorHAnsi" w:hAnsiTheme="minorHAnsi" w:cstheme="minorHAnsi"/>
        </w:rPr>
        <w:t xml:space="preserve"> to control AC.</w:t>
      </w:r>
    </w:p>
    <w:p w14:paraId="79E5A63E" w14:textId="77777777" w:rsidR="00D434E5" w:rsidRPr="00BC6E9B" w:rsidRDefault="00D434E5" w:rsidP="6366195D">
      <w:pPr>
        <w:rPr>
          <w:rFonts w:asciiTheme="minorHAnsi" w:hAnsiTheme="minorHAnsi" w:cstheme="minorHAnsi"/>
        </w:rPr>
      </w:pPr>
    </w:p>
    <w:p w14:paraId="696DADFE" w14:textId="3DD29A25" w:rsidR="00EF119D" w:rsidRPr="00BC6E9B" w:rsidRDefault="009C0208" w:rsidP="00EF119D">
      <w:pPr>
        <w:rPr>
          <w:rFonts w:asciiTheme="minorHAnsi" w:hAnsiTheme="minorHAnsi" w:cstheme="minorHAnsi"/>
          <w:b/>
          <w:bCs/>
        </w:rPr>
      </w:pPr>
      <w:r w:rsidRPr="00BC6E9B">
        <w:rPr>
          <w:rFonts w:asciiTheme="minorHAnsi" w:hAnsiTheme="minorHAnsi" w:cstheme="minorHAnsi"/>
          <w:b/>
          <w:bCs/>
        </w:rPr>
        <w:t xml:space="preserve">Gateway AC </w:t>
      </w:r>
      <w:r w:rsidR="00EF119D" w:rsidRPr="00BC6E9B">
        <w:rPr>
          <w:rFonts w:asciiTheme="minorHAnsi" w:hAnsiTheme="minorHAnsi" w:cstheme="minorHAnsi"/>
          <w:b/>
          <w:bCs/>
        </w:rPr>
        <w:t>Manual Control</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00101453" w:rsidRPr="00BC6E9B">
        <w:rPr>
          <w:rFonts w:asciiTheme="minorHAnsi" w:hAnsiTheme="minorHAnsi" w:cstheme="minorHAnsi"/>
          <w:b/>
          <w:bCs/>
        </w:rPr>
        <w:t xml:space="preserve"> (Gateway to Cloud)</w:t>
      </w:r>
      <w:r w:rsidR="00EF119D" w:rsidRPr="00BC6E9B">
        <w:rPr>
          <w:rFonts w:asciiTheme="minorHAnsi" w:hAnsiTheme="minorHAnsi" w:cstheme="minorHAnsi"/>
          <w:b/>
          <w:bCs/>
        </w:rPr>
        <w:t xml:space="preserve"> (Non-Teaching Mode case)</w:t>
      </w:r>
      <w:r w:rsidR="00101453"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
        <w:gridCol w:w="1830"/>
        <w:gridCol w:w="283"/>
        <w:gridCol w:w="3539"/>
        <w:gridCol w:w="1844"/>
      </w:tblGrid>
      <w:tr w:rsidR="005E02FB" w:rsidRPr="00BC6E9B" w14:paraId="116FEBBA" w14:textId="77777777" w:rsidTr="00CB5F8C">
        <w:trPr>
          <w:trHeight w:val="316"/>
        </w:trPr>
        <w:tc>
          <w:tcPr>
            <w:tcW w:w="292" w:type="dxa"/>
          </w:tcPr>
          <w:p w14:paraId="406A70EA" w14:textId="77777777"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1830" w:type="dxa"/>
          </w:tcPr>
          <w:p w14:paraId="4E7A9FCB" w14:textId="77777777" w:rsidR="00BF54FD" w:rsidRPr="00BC6E9B" w:rsidRDefault="00BF54FD" w:rsidP="00B27740">
            <w:pPr>
              <w:spacing w:before="0" w:after="0"/>
              <w:jc w:val="center"/>
              <w:rPr>
                <w:rFonts w:asciiTheme="minorHAnsi" w:hAnsiTheme="minorHAnsi" w:cstheme="minorHAnsi"/>
              </w:rPr>
            </w:pPr>
          </w:p>
        </w:tc>
        <w:tc>
          <w:tcPr>
            <w:tcW w:w="283" w:type="dxa"/>
          </w:tcPr>
          <w:p w14:paraId="5150FFF8" w14:textId="77777777" w:rsidR="00BF54FD" w:rsidRPr="00BC6E9B" w:rsidRDefault="00BF54FD" w:rsidP="00B27740">
            <w:pPr>
              <w:spacing w:before="0" w:after="0"/>
              <w:jc w:val="center"/>
              <w:rPr>
                <w:rFonts w:asciiTheme="minorHAnsi" w:hAnsiTheme="minorHAnsi" w:cstheme="minorHAnsi"/>
              </w:rPr>
            </w:pPr>
          </w:p>
        </w:tc>
        <w:tc>
          <w:tcPr>
            <w:tcW w:w="3539" w:type="dxa"/>
          </w:tcPr>
          <w:p w14:paraId="2B78A30A" w14:textId="77777777" w:rsidR="00BF54FD" w:rsidRPr="00BC6E9B" w:rsidRDefault="00BF54FD" w:rsidP="00B27740">
            <w:pPr>
              <w:spacing w:before="0" w:after="0"/>
              <w:jc w:val="center"/>
              <w:rPr>
                <w:rFonts w:asciiTheme="minorHAnsi" w:hAnsiTheme="minorHAnsi" w:cstheme="minorHAnsi"/>
              </w:rPr>
            </w:pPr>
          </w:p>
        </w:tc>
        <w:tc>
          <w:tcPr>
            <w:tcW w:w="1844" w:type="dxa"/>
          </w:tcPr>
          <w:p w14:paraId="4E137738" w14:textId="77777777" w:rsidR="00BF54FD" w:rsidRPr="00BC6E9B" w:rsidRDefault="00BF54FD" w:rsidP="00B27740">
            <w:pPr>
              <w:spacing w:before="0" w:after="0"/>
              <w:jc w:val="center"/>
              <w:rPr>
                <w:rFonts w:asciiTheme="minorHAnsi" w:hAnsiTheme="minorHAnsi" w:cstheme="minorHAnsi"/>
              </w:rPr>
            </w:pPr>
          </w:p>
        </w:tc>
      </w:tr>
      <w:tr w:rsidR="005E02FB" w:rsidRPr="00BC6E9B" w14:paraId="380E8B8C" w14:textId="77777777" w:rsidTr="00CB5F8C">
        <w:trPr>
          <w:trHeight w:val="355"/>
        </w:trPr>
        <w:tc>
          <w:tcPr>
            <w:tcW w:w="292" w:type="dxa"/>
          </w:tcPr>
          <w:p w14:paraId="0DB301A2" w14:textId="77777777" w:rsidR="00BF54FD" w:rsidRPr="00BC6E9B" w:rsidRDefault="00BF54FD" w:rsidP="00B27740">
            <w:pPr>
              <w:spacing w:before="0" w:after="0"/>
              <w:jc w:val="center"/>
              <w:rPr>
                <w:rFonts w:asciiTheme="minorHAnsi" w:hAnsiTheme="minorHAnsi" w:cstheme="minorHAnsi"/>
              </w:rPr>
            </w:pPr>
          </w:p>
        </w:tc>
        <w:tc>
          <w:tcPr>
            <w:tcW w:w="1830" w:type="dxa"/>
          </w:tcPr>
          <w:p w14:paraId="27526D22" w14:textId="77777777"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“JsonPacketId”</w:t>
            </w:r>
          </w:p>
        </w:tc>
        <w:tc>
          <w:tcPr>
            <w:tcW w:w="283" w:type="dxa"/>
          </w:tcPr>
          <w:p w14:paraId="20317D8E" w14:textId="77777777"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25AA8003" w14:textId="0554316C" w:rsidR="00BF54FD" w:rsidRPr="00BC6E9B" w:rsidRDefault="00535782" w:rsidP="00B27740">
            <w:pPr>
              <w:spacing w:before="0" w:after="0"/>
              <w:rPr>
                <w:rFonts w:asciiTheme="minorHAnsi" w:hAnsiTheme="minorHAnsi" w:cstheme="minorHAnsi"/>
              </w:rPr>
            </w:pPr>
            <w:r w:rsidRPr="00BC6E9B">
              <w:rPr>
                <w:rFonts w:asciiTheme="minorHAnsi" w:hAnsiTheme="minorHAnsi" w:cstheme="minorHAnsi"/>
              </w:rPr>
              <w:t>4</w:t>
            </w:r>
          </w:p>
        </w:tc>
        <w:tc>
          <w:tcPr>
            <w:tcW w:w="1844" w:type="dxa"/>
          </w:tcPr>
          <w:p w14:paraId="18FDBB40" w14:textId="77777777"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A26FE" w:rsidRPr="00BC6E9B" w14:paraId="4C66AF94" w14:textId="77777777" w:rsidTr="00CB5F8C">
        <w:trPr>
          <w:trHeight w:val="355"/>
        </w:trPr>
        <w:tc>
          <w:tcPr>
            <w:tcW w:w="292" w:type="dxa"/>
          </w:tcPr>
          <w:p w14:paraId="263C2B35" w14:textId="77777777" w:rsidR="005E02FB" w:rsidRPr="00BC6E9B" w:rsidRDefault="005E02FB" w:rsidP="00B27740">
            <w:pPr>
              <w:spacing w:before="0" w:after="0"/>
              <w:jc w:val="center"/>
              <w:rPr>
                <w:rFonts w:asciiTheme="minorHAnsi" w:hAnsiTheme="minorHAnsi" w:cstheme="minorHAnsi"/>
              </w:rPr>
            </w:pPr>
          </w:p>
        </w:tc>
        <w:tc>
          <w:tcPr>
            <w:tcW w:w="1830" w:type="dxa"/>
          </w:tcPr>
          <w:p w14:paraId="6D524C7E" w14:textId="1B354F51" w:rsidR="005E02FB" w:rsidRPr="00BC6E9B" w:rsidRDefault="005E02FB" w:rsidP="00B27740">
            <w:pPr>
              <w:spacing w:before="0" w:after="0"/>
              <w:rPr>
                <w:rFonts w:asciiTheme="minorHAnsi" w:hAnsiTheme="minorHAnsi" w:cstheme="minorHAnsi"/>
              </w:rPr>
            </w:pPr>
            <w:r w:rsidRPr="00BC6E9B">
              <w:rPr>
                <w:rFonts w:asciiTheme="minorHAnsi" w:hAnsiTheme="minorHAnsi" w:cstheme="minorHAnsi"/>
              </w:rPr>
              <w:t>“JsonAckName”</w:t>
            </w:r>
          </w:p>
        </w:tc>
        <w:tc>
          <w:tcPr>
            <w:tcW w:w="283" w:type="dxa"/>
          </w:tcPr>
          <w:p w14:paraId="094D7F7A" w14:textId="6730A240" w:rsidR="005E02FB" w:rsidRPr="00BC6E9B" w:rsidRDefault="005E02FB"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7D202EFA" w14:textId="3740167F" w:rsidR="005E02FB" w:rsidRPr="00BC6E9B" w:rsidRDefault="005E02FB" w:rsidP="00B27740">
            <w:pPr>
              <w:spacing w:before="0" w:after="0"/>
              <w:rPr>
                <w:rFonts w:asciiTheme="minorHAnsi" w:hAnsiTheme="minorHAnsi" w:cstheme="minorHAnsi"/>
              </w:rPr>
            </w:pPr>
            <w:r w:rsidRPr="00BC6E9B">
              <w:rPr>
                <w:rFonts w:asciiTheme="minorHAnsi" w:hAnsiTheme="minorHAnsi" w:cstheme="minorHAnsi"/>
              </w:rPr>
              <w:t>“Gwy AC Manual Control ACK”</w:t>
            </w:r>
          </w:p>
        </w:tc>
        <w:tc>
          <w:tcPr>
            <w:tcW w:w="1844" w:type="dxa"/>
          </w:tcPr>
          <w:p w14:paraId="56B72DD9" w14:textId="083C6A26" w:rsidR="005E02FB" w:rsidRPr="00BC6E9B" w:rsidRDefault="00577DEF"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5E02FB" w:rsidRPr="00BC6E9B" w14:paraId="0287CE2C" w14:textId="77777777" w:rsidTr="00CB5F8C">
        <w:trPr>
          <w:trHeight w:val="347"/>
        </w:trPr>
        <w:tc>
          <w:tcPr>
            <w:tcW w:w="292" w:type="dxa"/>
          </w:tcPr>
          <w:p w14:paraId="1C0AB787" w14:textId="77777777" w:rsidR="00BF54FD" w:rsidRPr="00BC6E9B" w:rsidRDefault="00BF54FD" w:rsidP="00B27740">
            <w:pPr>
              <w:spacing w:before="0" w:after="0"/>
              <w:jc w:val="center"/>
              <w:rPr>
                <w:rFonts w:asciiTheme="minorHAnsi" w:hAnsiTheme="minorHAnsi" w:cstheme="minorHAnsi"/>
              </w:rPr>
            </w:pPr>
          </w:p>
        </w:tc>
        <w:tc>
          <w:tcPr>
            <w:tcW w:w="1830" w:type="dxa"/>
          </w:tcPr>
          <w:p w14:paraId="622F6B17" w14:textId="77777777"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“GwySerNo”</w:t>
            </w:r>
          </w:p>
        </w:tc>
        <w:tc>
          <w:tcPr>
            <w:tcW w:w="283" w:type="dxa"/>
          </w:tcPr>
          <w:p w14:paraId="502C4246" w14:textId="77777777"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4CF74701" w14:textId="77777777"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“GWY00001”</w:t>
            </w:r>
          </w:p>
        </w:tc>
        <w:tc>
          <w:tcPr>
            <w:tcW w:w="1844" w:type="dxa"/>
          </w:tcPr>
          <w:p w14:paraId="456BC775" w14:textId="77777777"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5E02FB" w:rsidRPr="00BC6E9B" w14:paraId="1924975D" w14:textId="77777777" w:rsidTr="00CB5F8C">
        <w:trPr>
          <w:trHeight w:val="355"/>
        </w:trPr>
        <w:tc>
          <w:tcPr>
            <w:tcW w:w="292" w:type="dxa"/>
          </w:tcPr>
          <w:p w14:paraId="2EFD297B" w14:textId="77777777" w:rsidR="00BF54FD" w:rsidRPr="00BC6E9B" w:rsidRDefault="00BF54FD" w:rsidP="00B27740">
            <w:pPr>
              <w:spacing w:before="0" w:after="0"/>
              <w:jc w:val="center"/>
              <w:rPr>
                <w:rFonts w:asciiTheme="minorHAnsi" w:hAnsiTheme="minorHAnsi" w:cstheme="minorHAnsi"/>
              </w:rPr>
            </w:pPr>
          </w:p>
        </w:tc>
        <w:tc>
          <w:tcPr>
            <w:tcW w:w="1830" w:type="dxa"/>
          </w:tcPr>
          <w:p w14:paraId="412D0FB4" w14:textId="36E70C90"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“Power”</w:t>
            </w:r>
          </w:p>
        </w:tc>
        <w:tc>
          <w:tcPr>
            <w:tcW w:w="283" w:type="dxa"/>
          </w:tcPr>
          <w:p w14:paraId="78C049D3" w14:textId="58D9C07C"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03DD10E7" w14:textId="34BA3C86"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1</w:t>
            </w:r>
          </w:p>
        </w:tc>
        <w:tc>
          <w:tcPr>
            <w:tcW w:w="1844" w:type="dxa"/>
          </w:tcPr>
          <w:p w14:paraId="52DE1B19" w14:textId="67B0B499"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5E02FB" w:rsidRPr="00BC6E9B" w14:paraId="3C608322" w14:textId="77777777" w:rsidTr="00CB5F8C">
        <w:trPr>
          <w:trHeight w:val="347"/>
        </w:trPr>
        <w:tc>
          <w:tcPr>
            <w:tcW w:w="292" w:type="dxa"/>
          </w:tcPr>
          <w:p w14:paraId="2BCF798B" w14:textId="77777777" w:rsidR="00BF54FD" w:rsidRPr="00BC6E9B" w:rsidRDefault="00BF54FD" w:rsidP="00B27740">
            <w:pPr>
              <w:spacing w:before="0" w:after="0"/>
              <w:jc w:val="center"/>
              <w:rPr>
                <w:rFonts w:asciiTheme="minorHAnsi" w:hAnsiTheme="minorHAnsi" w:cstheme="minorHAnsi"/>
              </w:rPr>
            </w:pPr>
          </w:p>
        </w:tc>
        <w:tc>
          <w:tcPr>
            <w:tcW w:w="1830" w:type="dxa"/>
          </w:tcPr>
          <w:p w14:paraId="51768A29" w14:textId="010D3C36"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“Mode”</w:t>
            </w:r>
          </w:p>
        </w:tc>
        <w:tc>
          <w:tcPr>
            <w:tcW w:w="283" w:type="dxa"/>
          </w:tcPr>
          <w:p w14:paraId="4B9F175E" w14:textId="73CB82EF"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31504E23" w14:textId="616B082E"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“Cool”</w:t>
            </w:r>
          </w:p>
        </w:tc>
        <w:tc>
          <w:tcPr>
            <w:tcW w:w="1844" w:type="dxa"/>
          </w:tcPr>
          <w:p w14:paraId="70D25826" w14:textId="6225ADBE"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5E02FB" w:rsidRPr="00BC6E9B" w14:paraId="56BAE4AD" w14:textId="77777777" w:rsidTr="00CB5F8C">
        <w:trPr>
          <w:trHeight w:val="355"/>
        </w:trPr>
        <w:tc>
          <w:tcPr>
            <w:tcW w:w="292" w:type="dxa"/>
          </w:tcPr>
          <w:p w14:paraId="5D93879E" w14:textId="12C81EAA" w:rsidR="00BF54FD" w:rsidRPr="00BC6E9B" w:rsidRDefault="00BF54FD" w:rsidP="00B27740">
            <w:pPr>
              <w:spacing w:before="0" w:after="0"/>
              <w:jc w:val="center"/>
              <w:rPr>
                <w:rFonts w:asciiTheme="minorHAnsi" w:hAnsiTheme="minorHAnsi" w:cstheme="minorHAnsi"/>
              </w:rPr>
            </w:pPr>
          </w:p>
        </w:tc>
        <w:tc>
          <w:tcPr>
            <w:tcW w:w="1830" w:type="dxa"/>
          </w:tcPr>
          <w:p w14:paraId="7FC6912F" w14:textId="6D4363CD"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“Fan</w:t>
            </w:r>
            <w:r w:rsidR="00BC067A" w:rsidRPr="00BC6E9B">
              <w:rPr>
                <w:rFonts w:asciiTheme="minorHAnsi" w:hAnsiTheme="minorHAnsi" w:cstheme="minorHAnsi"/>
              </w:rPr>
              <w:t>Speed</w:t>
            </w:r>
            <w:r w:rsidRPr="00BC6E9B">
              <w:rPr>
                <w:rFonts w:asciiTheme="minorHAnsi" w:hAnsiTheme="minorHAnsi" w:cstheme="minorHAnsi"/>
              </w:rPr>
              <w:t>”</w:t>
            </w:r>
          </w:p>
        </w:tc>
        <w:tc>
          <w:tcPr>
            <w:tcW w:w="283" w:type="dxa"/>
          </w:tcPr>
          <w:p w14:paraId="7FBCC1A4" w14:textId="0FF52016"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075D9D4E" w14:textId="49DCB7D2"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1</w:t>
            </w:r>
          </w:p>
        </w:tc>
        <w:tc>
          <w:tcPr>
            <w:tcW w:w="1844" w:type="dxa"/>
          </w:tcPr>
          <w:p w14:paraId="2D685C07" w14:textId="3384C63C"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5E02FB" w:rsidRPr="00BC6E9B" w14:paraId="51558A2D" w14:textId="77777777" w:rsidTr="00CB5F8C">
        <w:trPr>
          <w:trHeight w:val="347"/>
        </w:trPr>
        <w:tc>
          <w:tcPr>
            <w:tcW w:w="292" w:type="dxa"/>
          </w:tcPr>
          <w:p w14:paraId="6F000B2F" w14:textId="77777777" w:rsidR="00BF54FD" w:rsidRPr="00BC6E9B" w:rsidRDefault="00BF54FD" w:rsidP="00B27740">
            <w:pPr>
              <w:spacing w:before="0" w:after="0"/>
              <w:jc w:val="center"/>
              <w:rPr>
                <w:rFonts w:asciiTheme="minorHAnsi" w:hAnsiTheme="minorHAnsi" w:cstheme="minorHAnsi"/>
              </w:rPr>
            </w:pPr>
          </w:p>
        </w:tc>
        <w:tc>
          <w:tcPr>
            <w:tcW w:w="1830" w:type="dxa"/>
          </w:tcPr>
          <w:p w14:paraId="6FBA08C6" w14:textId="59A2D05D"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“Temperature”</w:t>
            </w:r>
          </w:p>
        </w:tc>
        <w:tc>
          <w:tcPr>
            <w:tcW w:w="283" w:type="dxa"/>
          </w:tcPr>
          <w:p w14:paraId="4EEF9A20" w14:textId="56206ED4" w:rsidR="00BF54FD" w:rsidRPr="00BC6E9B" w:rsidRDefault="00BF54F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39" w:type="dxa"/>
          </w:tcPr>
          <w:p w14:paraId="58F8A3C0" w14:textId="35489C33" w:rsidR="00BF54FD" w:rsidRPr="00BC6E9B" w:rsidRDefault="00BF54FD" w:rsidP="00B27740">
            <w:pPr>
              <w:spacing w:before="0" w:after="0"/>
              <w:rPr>
                <w:rFonts w:asciiTheme="minorHAnsi" w:hAnsiTheme="minorHAnsi" w:cstheme="minorHAnsi"/>
              </w:rPr>
            </w:pPr>
            <w:r w:rsidRPr="00BC6E9B">
              <w:rPr>
                <w:rFonts w:asciiTheme="minorHAnsi" w:hAnsiTheme="minorHAnsi" w:cstheme="minorHAnsi"/>
              </w:rPr>
              <w:t>25</w:t>
            </w:r>
          </w:p>
        </w:tc>
        <w:tc>
          <w:tcPr>
            <w:tcW w:w="1844" w:type="dxa"/>
          </w:tcPr>
          <w:p w14:paraId="55AEECB1" w14:textId="3D9D1A8F" w:rsidR="00BF54FD" w:rsidRPr="00BC6E9B" w:rsidRDefault="00BF54F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5E02FB" w:rsidRPr="00BC6E9B" w14:paraId="71F76355" w14:textId="77777777" w:rsidTr="00CB5F8C">
        <w:trPr>
          <w:trHeight w:val="40"/>
        </w:trPr>
        <w:tc>
          <w:tcPr>
            <w:tcW w:w="292" w:type="dxa"/>
          </w:tcPr>
          <w:p w14:paraId="59ED391B" w14:textId="6F0A6E28" w:rsidR="00B91016" w:rsidRPr="00BC6E9B" w:rsidRDefault="00B91016"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1830" w:type="dxa"/>
          </w:tcPr>
          <w:p w14:paraId="7CB498D9" w14:textId="7E30ED2A" w:rsidR="00B91016" w:rsidRPr="00BC6E9B" w:rsidRDefault="00B91016" w:rsidP="00B27740">
            <w:pPr>
              <w:spacing w:before="0" w:after="0"/>
              <w:rPr>
                <w:rFonts w:asciiTheme="minorHAnsi" w:hAnsiTheme="minorHAnsi" w:cstheme="minorHAnsi"/>
              </w:rPr>
            </w:pPr>
          </w:p>
        </w:tc>
        <w:tc>
          <w:tcPr>
            <w:tcW w:w="283" w:type="dxa"/>
          </w:tcPr>
          <w:p w14:paraId="3758A715" w14:textId="36074F2E" w:rsidR="00B91016" w:rsidRPr="00BC6E9B" w:rsidRDefault="00B91016" w:rsidP="00B27740">
            <w:pPr>
              <w:spacing w:before="0" w:after="0"/>
              <w:jc w:val="center"/>
              <w:rPr>
                <w:rFonts w:asciiTheme="minorHAnsi" w:hAnsiTheme="minorHAnsi" w:cstheme="minorHAnsi"/>
              </w:rPr>
            </w:pPr>
          </w:p>
        </w:tc>
        <w:tc>
          <w:tcPr>
            <w:tcW w:w="3539" w:type="dxa"/>
          </w:tcPr>
          <w:p w14:paraId="5F0E99FB" w14:textId="51757957" w:rsidR="00B91016" w:rsidRPr="00BC6E9B" w:rsidRDefault="00B91016" w:rsidP="00B27740">
            <w:pPr>
              <w:spacing w:before="0" w:after="0"/>
              <w:rPr>
                <w:rFonts w:asciiTheme="minorHAnsi" w:hAnsiTheme="minorHAnsi" w:cstheme="minorHAnsi"/>
              </w:rPr>
            </w:pPr>
          </w:p>
        </w:tc>
        <w:tc>
          <w:tcPr>
            <w:tcW w:w="1844" w:type="dxa"/>
          </w:tcPr>
          <w:p w14:paraId="4E362BB7" w14:textId="22BCF272" w:rsidR="00B91016" w:rsidRPr="00BC6E9B" w:rsidRDefault="00B91016" w:rsidP="00B27740">
            <w:pPr>
              <w:pStyle w:val="ListBullet"/>
              <w:spacing w:before="0" w:after="0"/>
              <w:rPr>
                <w:rFonts w:asciiTheme="minorHAnsi" w:hAnsiTheme="minorHAnsi" w:cstheme="minorHAnsi"/>
              </w:rPr>
            </w:pPr>
          </w:p>
        </w:tc>
      </w:tr>
    </w:tbl>
    <w:p w14:paraId="0C02FFD8" w14:textId="73829331" w:rsidR="004E356A" w:rsidRPr="00BC6E9B" w:rsidRDefault="004E356A" w:rsidP="004E356A">
      <w:pPr>
        <w:rPr>
          <w:rFonts w:asciiTheme="minorHAnsi" w:hAnsiTheme="minorHAnsi" w:cstheme="minorHAnsi"/>
        </w:rPr>
      </w:pPr>
    </w:p>
    <w:p w14:paraId="2D19BF0C" w14:textId="19C84033" w:rsidR="00EF119D" w:rsidRPr="00BC6E9B" w:rsidRDefault="00EF119D" w:rsidP="00EF119D">
      <w:pPr>
        <w:rPr>
          <w:rFonts w:asciiTheme="minorHAnsi" w:hAnsiTheme="minorHAnsi" w:cstheme="minorHAnsi"/>
          <w:b/>
          <w:bCs/>
        </w:rPr>
      </w:pPr>
      <w:r w:rsidRPr="00BC6E9B">
        <w:rPr>
          <w:rFonts w:asciiTheme="minorHAnsi" w:hAnsiTheme="minorHAnsi" w:cstheme="minorHAnsi"/>
          <w:b/>
          <w:bCs/>
        </w:rPr>
        <w:t xml:space="preserve">Gateway AC Manual Control </w:t>
      </w:r>
      <w:r w:rsidR="00F90A2F" w:rsidRPr="00BC6E9B">
        <w:rPr>
          <w:rFonts w:asciiTheme="minorHAnsi" w:hAnsiTheme="minorHAnsi" w:cstheme="minorHAnsi"/>
          <w:b/>
          <w:bCs/>
        </w:rPr>
        <w:t>ACK JSON</w:t>
      </w:r>
      <w:r w:rsidRPr="00BC6E9B">
        <w:rPr>
          <w:rFonts w:asciiTheme="minorHAnsi" w:hAnsiTheme="minorHAnsi" w:cstheme="minorHAnsi"/>
          <w:b/>
          <w:bCs/>
        </w:rPr>
        <w:t xml:space="preserve"> (Gateway to Cloud) (Teaching Mode case):</w:t>
      </w:r>
    </w:p>
    <w:tbl>
      <w:tblPr>
        <w:tblStyle w:val="TableGrid"/>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9"/>
        <w:gridCol w:w="1843"/>
        <w:gridCol w:w="283"/>
        <w:gridCol w:w="3544"/>
        <w:gridCol w:w="1843"/>
      </w:tblGrid>
      <w:tr w:rsidR="008A26FE" w:rsidRPr="00BC6E9B" w14:paraId="2DF16249" w14:textId="77777777" w:rsidTr="00CB5F8C">
        <w:trPr>
          <w:trHeight w:val="318"/>
        </w:trPr>
        <w:tc>
          <w:tcPr>
            <w:tcW w:w="279" w:type="dxa"/>
          </w:tcPr>
          <w:p w14:paraId="4FC2F02C" w14:textId="77777777" w:rsidR="00EF119D" w:rsidRPr="00BC6E9B" w:rsidRDefault="00EF119D" w:rsidP="005F7949">
            <w:pPr>
              <w:jc w:val="center"/>
              <w:rPr>
                <w:rFonts w:asciiTheme="minorHAnsi" w:hAnsiTheme="minorHAnsi" w:cstheme="minorHAnsi"/>
              </w:rPr>
            </w:pPr>
            <w:r w:rsidRPr="00BC6E9B">
              <w:rPr>
                <w:rFonts w:asciiTheme="minorHAnsi" w:hAnsiTheme="minorHAnsi" w:cstheme="minorHAnsi"/>
              </w:rPr>
              <w:t>{</w:t>
            </w:r>
          </w:p>
        </w:tc>
        <w:tc>
          <w:tcPr>
            <w:tcW w:w="1843" w:type="dxa"/>
          </w:tcPr>
          <w:p w14:paraId="0484A666" w14:textId="77777777" w:rsidR="00EF119D" w:rsidRPr="00BC6E9B" w:rsidRDefault="00EF119D" w:rsidP="005F7949">
            <w:pPr>
              <w:jc w:val="center"/>
              <w:rPr>
                <w:rFonts w:asciiTheme="minorHAnsi" w:hAnsiTheme="minorHAnsi" w:cstheme="minorHAnsi"/>
              </w:rPr>
            </w:pPr>
          </w:p>
        </w:tc>
        <w:tc>
          <w:tcPr>
            <w:tcW w:w="283" w:type="dxa"/>
          </w:tcPr>
          <w:p w14:paraId="6FF0456F" w14:textId="77777777" w:rsidR="00EF119D" w:rsidRPr="00BC6E9B" w:rsidRDefault="00EF119D" w:rsidP="005F7949">
            <w:pPr>
              <w:jc w:val="center"/>
              <w:rPr>
                <w:rFonts w:asciiTheme="minorHAnsi" w:hAnsiTheme="minorHAnsi" w:cstheme="minorHAnsi"/>
              </w:rPr>
            </w:pPr>
          </w:p>
        </w:tc>
        <w:tc>
          <w:tcPr>
            <w:tcW w:w="3544" w:type="dxa"/>
          </w:tcPr>
          <w:p w14:paraId="6FA49DDF" w14:textId="77777777" w:rsidR="00EF119D" w:rsidRPr="00BC6E9B" w:rsidRDefault="00EF119D" w:rsidP="005F7949">
            <w:pPr>
              <w:jc w:val="center"/>
              <w:rPr>
                <w:rFonts w:asciiTheme="minorHAnsi" w:hAnsiTheme="minorHAnsi" w:cstheme="minorHAnsi"/>
              </w:rPr>
            </w:pPr>
          </w:p>
        </w:tc>
        <w:tc>
          <w:tcPr>
            <w:tcW w:w="1843" w:type="dxa"/>
          </w:tcPr>
          <w:p w14:paraId="1949593E" w14:textId="77777777" w:rsidR="00EF119D" w:rsidRPr="00BC6E9B" w:rsidRDefault="00EF119D" w:rsidP="005F7949">
            <w:pPr>
              <w:jc w:val="center"/>
              <w:rPr>
                <w:rFonts w:asciiTheme="minorHAnsi" w:hAnsiTheme="minorHAnsi" w:cstheme="minorHAnsi"/>
              </w:rPr>
            </w:pPr>
          </w:p>
        </w:tc>
      </w:tr>
      <w:tr w:rsidR="008A26FE" w:rsidRPr="00BC6E9B" w14:paraId="6F5D42C1" w14:textId="77777777" w:rsidTr="00CB5F8C">
        <w:trPr>
          <w:trHeight w:val="354"/>
        </w:trPr>
        <w:tc>
          <w:tcPr>
            <w:tcW w:w="279" w:type="dxa"/>
          </w:tcPr>
          <w:p w14:paraId="20545E4B" w14:textId="77777777" w:rsidR="00EF119D" w:rsidRPr="00BC6E9B" w:rsidRDefault="00EF119D" w:rsidP="00B27740">
            <w:pPr>
              <w:spacing w:before="0" w:after="0"/>
              <w:jc w:val="center"/>
              <w:rPr>
                <w:rFonts w:asciiTheme="minorHAnsi" w:hAnsiTheme="minorHAnsi" w:cstheme="minorHAnsi"/>
              </w:rPr>
            </w:pPr>
          </w:p>
        </w:tc>
        <w:tc>
          <w:tcPr>
            <w:tcW w:w="1843" w:type="dxa"/>
          </w:tcPr>
          <w:p w14:paraId="5FB21991"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“JsonPacketId”</w:t>
            </w:r>
          </w:p>
        </w:tc>
        <w:tc>
          <w:tcPr>
            <w:tcW w:w="283" w:type="dxa"/>
          </w:tcPr>
          <w:p w14:paraId="4E8BC3F7"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62E9B0F9" w14:textId="38A19FB1"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4</w:t>
            </w:r>
          </w:p>
        </w:tc>
        <w:tc>
          <w:tcPr>
            <w:tcW w:w="1843" w:type="dxa"/>
          </w:tcPr>
          <w:p w14:paraId="3A371CEB"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A26FE" w:rsidRPr="00BC6E9B" w14:paraId="133FDE7C" w14:textId="77777777" w:rsidTr="00CB5F8C">
        <w:trPr>
          <w:trHeight w:val="354"/>
        </w:trPr>
        <w:tc>
          <w:tcPr>
            <w:tcW w:w="279" w:type="dxa"/>
          </w:tcPr>
          <w:p w14:paraId="11237A4B" w14:textId="77777777" w:rsidR="006C486D" w:rsidRPr="00BC6E9B" w:rsidRDefault="006C486D" w:rsidP="00B27740">
            <w:pPr>
              <w:spacing w:before="0" w:after="0"/>
              <w:jc w:val="center"/>
              <w:rPr>
                <w:rFonts w:asciiTheme="minorHAnsi" w:hAnsiTheme="minorHAnsi" w:cstheme="minorHAnsi"/>
              </w:rPr>
            </w:pPr>
          </w:p>
        </w:tc>
        <w:tc>
          <w:tcPr>
            <w:tcW w:w="1843" w:type="dxa"/>
          </w:tcPr>
          <w:p w14:paraId="1917589B" w14:textId="1365EA12" w:rsidR="006C486D" w:rsidRPr="00BC6E9B" w:rsidRDefault="006C486D" w:rsidP="00B27740">
            <w:pPr>
              <w:spacing w:before="0" w:after="0"/>
              <w:rPr>
                <w:rFonts w:asciiTheme="minorHAnsi" w:hAnsiTheme="minorHAnsi" w:cstheme="minorHAnsi"/>
              </w:rPr>
            </w:pPr>
            <w:r w:rsidRPr="00BC6E9B">
              <w:rPr>
                <w:rFonts w:asciiTheme="minorHAnsi" w:hAnsiTheme="minorHAnsi" w:cstheme="minorHAnsi"/>
              </w:rPr>
              <w:t>“JsonAckName”</w:t>
            </w:r>
          </w:p>
        </w:tc>
        <w:tc>
          <w:tcPr>
            <w:tcW w:w="283" w:type="dxa"/>
          </w:tcPr>
          <w:p w14:paraId="2FAEDF1E" w14:textId="47D176C7" w:rsidR="006C486D" w:rsidRPr="00BC6E9B" w:rsidRDefault="006C486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62B24D33" w14:textId="5E35A879" w:rsidR="006C486D" w:rsidRPr="00BC6E9B" w:rsidRDefault="006C486D" w:rsidP="00B27740">
            <w:pPr>
              <w:spacing w:before="0" w:after="0"/>
              <w:rPr>
                <w:rFonts w:asciiTheme="minorHAnsi" w:hAnsiTheme="minorHAnsi" w:cstheme="minorHAnsi"/>
              </w:rPr>
            </w:pPr>
            <w:r w:rsidRPr="00BC6E9B">
              <w:rPr>
                <w:rFonts w:asciiTheme="minorHAnsi" w:hAnsiTheme="minorHAnsi" w:cstheme="minorHAnsi"/>
              </w:rPr>
              <w:t>“Gwy AC Manual Control ACK”</w:t>
            </w:r>
          </w:p>
        </w:tc>
        <w:tc>
          <w:tcPr>
            <w:tcW w:w="1843" w:type="dxa"/>
          </w:tcPr>
          <w:p w14:paraId="6D488C6B" w14:textId="354322B6" w:rsidR="006C486D" w:rsidRPr="00BC6E9B" w:rsidRDefault="00577DEF"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8A26FE" w:rsidRPr="00BC6E9B" w14:paraId="26AFD7BD" w14:textId="77777777" w:rsidTr="00CB5F8C">
        <w:trPr>
          <w:trHeight w:val="347"/>
        </w:trPr>
        <w:tc>
          <w:tcPr>
            <w:tcW w:w="279" w:type="dxa"/>
          </w:tcPr>
          <w:p w14:paraId="3601D925" w14:textId="77777777" w:rsidR="00EF119D" w:rsidRPr="00BC6E9B" w:rsidRDefault="00EF119D" w:rsidP="00B27740">
            <w:pPr>
              <w:spacing w:before="0" w:after="0"/>
              <w:jc w:val="center"/>
              <w:rPr>
                <w:rFonts w:asciiTheme="minorHAnsi" w:hAnsiTheme="minorHAnsi" w:cstheme="minorHAnsi"/>
              </w:rPr>
            </w:pPr>
          </w:p>
        </w:tc>
        <w:tc>
          <w:tcPr>
            <w:tcW w:w="1843" w:type="dxa"/>
          </w:tcPr>
          <w:p w14:paraId="7FF4406C"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“GwySerNo”</w:t>
            </w:r>
          </w:p>
        </w:tc>
        <w:tc>
          <w:tcPr>
            <w:tcW w:w="283" w:type="dxa"/>
          </w:tcPr>
          <w:p w14:paraId="58586339"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51E36270"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“GWY00001”</w:t>
            </w:r>
          </w:p>
        </w:tc>
        <w:tc>
          <w:tcPr>
            <w:tcW w:w="1843" w:type="dxa"/>
          </w:tcPr>
          <w:p w14:paraId="1B444FA3"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8A26FE" w:rsidRPr="00BC6E9B" w14:paraId="4C56ECBE" w14:textId="77777777" w:rsidTr="00CB5F8C">
        <w:trPr>
          <w:trHeight w:val="354"/>
        </w:trPr>
        <w:tc>
          <w:tcPr>
            <w:tcW w:w="279" w:type="dxa"/>
          </w:tcPr>
          <w:p w14:paraId="42F437FD" w14:textId="77777777" w:rsidR="00EF119D" w:rsidRPr="00BC6E9B" w:rsidRDefault="00EF119D" w:rsidP="00B27740">
            <w:pPr>
              <w:spacing w:before="0" w:after="0"/>
              <w:jc w:val="center"/>
              <w:rPr>
                <w:rFonts w:asciiTheme="minorHAnsi" w:hAnsiTheme="minorHAnsi" w:cstheme="minorHAnsi"/>
              </w:rPr>
            </w:pPr>
          </w:p>
        </w:tc>
        <w:tc>
          <w:tcPr>
            <w:tcW w:w="1843" w:type="dxa"/>
          </w:tcPr>
          <w:p w14:paraId="2E14C5F2"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“Power”</w:t>
            </w:r>
          </w:p>
        </w:tc>
        <w:tc>
          <w:tcPr>
            <w:tcW w:w="283" w:type="dxa"/>
          </w:tcPr>
          <w:p w14:paraId="6DFA9101"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4099C721" w14:textId="1CB39898" w:rsidR="00EF119D" w:rsidRPr="00BC6E9B" w:rsidRDefault="00F42D51" w:rsidP="00B27740">
            <w:pPr>
              <w:spacing w:before="0" w:after="0"/>
              <w:rPr>
                <w:rFonts w:asciiTheme="minorHAnsi" w:hAnsiTheme="minorHAnsi" w:cstheme="minorHAnsi"/>
              </w:rPr>
            </w:pPr>
            <w:r w:rsidRPr="00BC6E9B">
              <w:rPr>
                <w:rFonts w:asciiTheme="minorHAnsi" w:hAnsiTheme="minorHAnsi" w:cstheme="minorHAnsi"/>
              </w:rPr>
              <w:t>0</w:t>
            </w:r>
          </w:p>
        </w:tc>
        <w:tc>
          <w:tcPr>
            <w:tcW w:w="1843" w:type="dxa"/>
          </w:tcPr>
          <w:p w14:paraId="667908E3"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A26FE" w:rsidRPr="00BC6E9B" w14:paraId="7486D519" w14:textId="77777777" w:rsidTr="00CB5F8C">
        <w:trPr>
          <w:trHeight w:val="347"/>
        </w:trPr>
        <w:tc>
          <w:tcPr>
            <w:tcW w:w="279" w:type="dxa"/>
          </w:tcPr>
          <w:p w14:paraId="3DC50DAA" w14:textId="77777777" w:rsidR="00EF119D" w:rsidRPr="00BC6E9B" w:rsidRDefault="00EF119D" w:rsidP="00B27740">
            <w:pPr>
              <w:spacing w:before="0" w:after="0"/>
              <w:jc w:val="center"/>
              <w:rPr>
                <w:rFonts w:asciiTheme="minorHAnsi" w:hAnsiTheme="minorHAnsi" w:cstheme="minorHAnsi"/>
              </w:rPr>
            </w:pPr>
          </w:p>
        </w:tc>
        <w:tc>
          <w:tcPr>
            <w:tcW w:w="1843" w:type="dxa"/>
          </w:tcPr>
          <w:p w14:paraId="4BAA0807"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“Mode”</w:t>
            </w:r>
          </w:p>
        </w:tc>
        <w:tc>
          <w:tcPr>
            <w:tcW w:w="283" w:type="dxa"/>
          </w:tcPr>
          <w:p w14:paraId="5502C324"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66052AAC" w14:textId="2836A67E" w:rsidR="00EF119D" w:rsidRPr="00BC6E9B" w:rsidRDefault="008650CD" w:rsidP="00B27740">
            <w:pPr>
              <w:spacing w:before="0" w:after="0"/>
              <w:rPr>
                <w:rFonts w:asciiTheme="minorHAnsi" w:hAnsiTheme="minorHAnsi" w:cstheme="minorHAnsi"/>
              </w:rPr>
            </w:pPr>
            <w:r w:rsidRPr="00BC6E9B">
              <w:rPr>
                <w:rFonts w:asciiTheme="minorHAnsi" w:hAnsiTheme="minorHAnsi" w:cstheme="minorHAnsi"/>
              </w:rPr>
              <w:t>“”</w:t>
            </w:r>
          </w:p>
        </w:tc>
        <w:tc>
          <w:tcPr>
            <w:tcW w:w="1843" w:type="dxa"/>
          </w:tcPr>
          <w:p w14:paraId="6F42E638"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8A26FE" w:rsidRPr="00BC6E9B" w14:paraId="6CAD2899" w14:textId="77777777" w:rsidTr="00CB5F8C">
        <w:trPr>
          <w:trHeight w:val="354"/>
        </w:trPr>
        <w:tc>
          <w:tcPr>
            <w:tcW w:w="279" w:type="dxa"/>
          </w:tcPr>
          <w:p w14:paraId="73AA0981" w14:textId="77777777" w:rsidR="00EF119D" w:rsidRPr="00BC6E9B" w:rsidRDefault="00EF119D" w:rsidP="00B27740">
            <w:pPr>
              <w:spacing w:before="0" w:after="0"/>
              <w:jc w:val="center"/>
              <w:rPr>
                <w:rFonts w:asciiTheme="minorHAnsi" w:hAnsiTheme="minorHAnsi" w:cstheme="minorHAnsi"/>
              </w:rPr>
            </w:pPr>
          </w:p>
        </w:tc>
        <w:tc>
          <w:tcPr>
            <w:tcW w:w="1843" w:type="dxa"/>
          </w:tcPr>
          <w:p w14:paraId="5D3B8994"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“FanSpeed”</w:t>
            </w:r>
          </w:p>
        </w:tc>
        <w:tc>
          <w:tcPr>
            <w:tcW w:w="283" w:type="dxa"/>
          </w:tcPr>
          <w:p w14:paraId="5019EC60"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0D8DF126" w14:textId="7E1AB1E7" w:rsidR="00EF119D" w:rsidRPr="00BC6E9B" w:rsidRDefault="00F42D51" w:rsidP="00B27740">
            <w:pPr>
              <w:spacing w:before="0" w:after="0"/>
              <w:rPr>
                <w:rFonts w:asciiTheme="minorHAnsi" w:hAnsiTheme="minorHAnsi" w:cstheme="minorHAnsi"/>
              </w:rPr>
            </w:pPr>
            <w:r w:rsidRPr="00BC6E9B">
              <w:rPr>
                <w:rFonts w:asciiTheme="minorHAnsi" w:hAnsiTheme="minorHAnsi" w:cstheme="minorHAnsi"/>
              </w:rPr>
              <w:t>0</w:t>
            </w:r>
          </w:p>
        </w:tc>
        <w:tc>
          <w:tcPr>
            <w:tcW w:w="1843" w:type="dxa"/>
          </w:tcPr>
          <w:p w14:paraId="19690338"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A26FE" w:rsidRPr="00BC6E9B" w14:paraId="48C7C54D" w14:textId="77777777" w:rsidTr="00CB5F8C">
        <w:trPr>
          <w:trHeight w:val="347"/>
        </w:trPr>
        <w:tc>
          <w:tcPr>
            <w:tcW w:w="279" w:type="dxa"/>
          </w:tcPr>
          <w:p w14:paraId="49FB6AB2" w14:textId="77777777" w:rsidR="00EF119D" w:rsidRPr="00BC6E9B" w:rsidRDefault="00EF119D" w:rsidP="00B27740">
            <w:pPr>
              <w:spacing w:before="0" w:after="0"/>
              <w:jc w:val="center"/>
              <w:rPr>
                <w:rFonts w:asciiTheme="minorHAnsi" w:hAnsiTheme="minorHAnsi" w:cstheme="minorHAnsi"/>
              </w:rPr>
            </w:pPr>
          </w:p>
        </w:tc>
        <w:tc>
          <w:tcPr>
            <w:tcW w:w="1843" w:type="dxa"/>
          </w:tcPr>
          <w:p w14:paraId="4D3904E8" w14:textId="77777777" w:rsidR="00EF119D" w:rsidRPr="00BC6E9B" w:rsidRDefault="00EF119D" w:rsidP="00B27740">
            <w:pPr>
              <w:spacing w:before="0" w:after="0"/>
              <w:rPr>
                <w:rFonts w:asciiTheme="minorHAnsi" w:hAnsiTheme="minorHAnsi" w:cstheme="minorHAnsi"/>
              </w:rPr>
            </w:pPr>
            <w:r w:rsidRPr="00BC6E9B">
              <w:rPr>
                <w:rFonts w:asciiTheme="minorHAnsi" w:hAnsiTheme="minorHAnsi" w:cstheme="minorHAnsi"/>
              </w:rPr>
              <w:t>“Temperature”</w:t>
            </w:r>
          </w:p>
        </w:tc>
        <w:tc>
          <w:tcPr>
            <w:tcW w:w="283" w:type="dxa"/>
          </w:tcPr>
          <w:p w14:paraId="1F7E14BF" w14:textId="77777777" w:rsidR="00EF119D" w:rsidRPr="00BC6E9B" w:rsidRDefault="00EF119D" w:rsidP="00B27740">
            <w:pPr>
              <w:spacing w:before="0" w:after="0"/>
              <w:jc w:val="center"/>
              <w:rPr>
                <w:rFonts w:asciiTheme="minorHAnsi" w:hAnsiTheme="minorHAnsi" w:cstheme="minorHAnsi"/>
              </w:rPr>
            </w:pPr>
            <w:r w:rsidRPr="00BC6E9B">
              <w:rPr>
                <w:rFonts w:asciiTheme="minorHAnsi" w:hAnsiTheme="minorHAnsi" w:cstheme="minorHAnsi"/>
              </w:rPr>
              <w:t>:</w:t>
            </w:r>
          </w:p>
        </w:tc>
        <w:tc>
          <w:tcPr>
            <w:tcW w:w="3544" w:type="dxa"/>
          </w:tcPr>
          <w:p w14:paraId="42EE9C68" w14:textId="50F06F01" w:rsidR="00EF119D" w:rsidRPr="00BC6E9B" w:rsidRDefault="00F42D51" w:rsidP="00B27740">
            <w:pPr>
              <w:spacing w:before="0" w:after="0"/>
              <w:rPr>
                <w:rFonts w:asciiTheme="minorHAnsi" w:hAnsiTheme="minorHAnsi" w:cstheme="minorHAnsi"/>
              </w:rPr>
            </w:pPr>
            <w:r w:rsidRPr="00BC6E9B">
              <w:rPr>
                <w:rFonts w:asciiTheme="minorHAnsi" w:hAnsiTheme="minorHAnsi" w:cstheme="minorHAnsi"/>
              </w:rPr>
              <w:t>0</w:t>
            </w:r>
          </w:p>
        </w:tc>
        <w:tc>
          <w:tcPr>
            <w:tcW w:w="1843" w:type="dxa"/>
          </w:tcPr>
          <w:p w14:paraId="56F32463" w14:textId="77777777" w:rsidR="00EF119D" w:rsidRPr="00BC6E9B" w:rsidRDefault="00EF119D" w:rsidP="00B27740">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A26FE" w:rsidRPr="00BC6E9B" w14:paraId="5D3A6017" w14:textId="77777777" w:rsidTr="00CB5F8C">
        <w:trPr>
          <w:trHeight w:val="354"/>
        </w:trPr>
        <w:tc>
          <w:tcPr>
            <w:tcW w:w="279" w:type="dxa"/>
          </w:tcPr>
          <w:p w14:paraId="36F78A69" w14:textId="77777777" w:rsidR="00EF119D" w:rsidRPr="00BC6E9B" w:rsidRDefault="00EF119D" w:rsidP="005F7949">
            <w:pPr>
              <w:jc w:val="center"/>
              <w:rPr>
                <w:rFonts w:asciiTheme="minorHAnsi" w:hAnsiTheme="minorHAnsi" w:cstheme="minorHAnsi"/>
              </w:rPr>
            </w:pPr>
            <w:r w:rsidRPr="00BC6E9B">
              <w:rPr>
                <w:rFonts w:asciiTheme="minorHAnsi" w:hAnsiTheme="minorHAnsi" w:cstheme="minorHAnsi"/>
              </w:rPr>
              <w:t>}</w:t>
            </w:r>
          </w:p>
        </w:tc>
        <w:tc>
          <w:tcPr>
            <w:tcW w:w="1843" w:type="dxa"/>
          </w:tcPr>
          <w:p w14:paraId="00AFA77C" w14:textId="77777777" w:rsidR="00EF119D" w:rsidRPr="00BC6E9B" w:rsidRDefault="00EF119D" w:rsidP="005F7949">
            <w:pPr>
              <w:rPr>
                <w:rFonts w:asciiTheme="minorHAnsi" w:hAnsiTheme="minorHAnsi" w:cstheme="minorHAnsi"/>
              </w:rPr>
            </w:pPr>
          </w:p>
          <w:p w14:paraId="4DA252A9" w14:textId="77777777" w:rsidR="00CB5F8C" w:rsidRPr="00BC6E9B" w:rsidRDefault="00CB5F8C" w:rsidP="005F7949">
            <w:pPr>
              <w:rPr>
                <w:rFonts w:asciiTheme="minorHAnsi" w:hAnsiTheme="minorHAnsi" w:cstheme="minorHAnsi"/>
              </w:rPr>
            </w:pPr>
          </w:p>
          <w:p w14:paraId="1B428E9C" w14:textId="77777777" w:rsidR="00874882" w:rsidRPr="00BC6E9B" w:rsidRDefault="00874882" w:rsidP="005F7949">
            <w:pPr>
              <w:rPr>
                <w:rFonts w:asciiTheme="minorHAnsi" w:hAnsiTheme="minorHAnsi" w:cstheme="minorHAnsi"/>
              </w:rPr>
            </w:pPr>
          </w:p>
          <w:p w14:paraId="50AFE948" w14:textId="77777777" w:rsidR="00874882" w:rsidRPr="00BC6E9B" w:rsidRDefault="00874882" w:rsidP="005F7949">
            <w:pPr>
              <w:rPr>
                <w:rFonts w:asciiTheme="minorHAnsi" w:hAnsiTheme="minorHAnsi" w:cstheme="minorHAnsi"/>
              </w:rPr>
            </w:pPr>
          </w:p>
          <w:p w14:paraId="08658A8D" w14:textId="77777777" w:rsidR="00874882" w:rsidRPr="00BC6E9B" w:rsidRDefault="00874882" w:rsidP="005F7949">
            <w:pPr>
              <w:rPr>
                <w:rFonts w:asciiTheme="minorHAnsi" w:hAnsiTheme="minorHAnsi" w:cstheme="minorHAnsi"/>
              </w:rPr>
            </w:pPr>
          </w:p>
          <w:p w14:paraId="7E575BC9" w14:textId="77777777" w:rsidR="00874882" w:rsidRPr="00BC6E9B" w:rsidRDefault="00874882" w:rsidP="005F7949">
            <w:pPr>
              <w:rPr>
                <w:rFonts w:asciiTheme="minorHAnsi" w:hAnsiTheme="minorHAnsi" w:cstheme="minorHAnsi"/>
              </w:rPr>
            </w:pPr>
          </w:p>
          <w:p w14:paraId="75221DD5" w14:textId="77777777" w:rsidR="00874882" w:rsidRPr="00BC6E9B" w:rsidRDefault="00874882" w:rsidP="005F7949">
            <w:pPr>
              <w:rPr>
                <w:rFonts w:asciiTheme="minorHAnsi" w:hAnsiTheme="minorHAnsi" w:cstheme="minorHAnsi"/>
              </w:rPr>
            </w:pPr>
          </w:p>
          <w:p w14:paraId="6D6062B4" w14:textId="77777777" w:rsidR="00874882" w:rsidRPr="00BC6E9B" w:rsidRDefault="00874882" w:rsidP="005F7949">
            <w:pPr>
              <w:rPr>
                <w:rFonts w:asciiTheme="minorHAnsi" w:hAnsiTheme="minorHAnsi" w:cstheme="minorHAnsi"/>
              </w:rPr>
            </w:pPr>
          </w:p>
          <w:p w14:paraId="0D782DA0" w14:textId="77777777" w:rsidR="00874882" w:rsidRPr="00BC6E9B" w:rsidRDefault="00874882" w:rsidP="005F7949">
            <w:pPr>
              <w:rPr>
                <w:rFonts w:asciiTheme="minorHAnsi" w:hAnsiTheme="minorHAnsi" w:cstheme="minorHAnsi"/>
              </w:rPr>
            </w:pPr>
          </w:p>
          <w:p w14:paraId="4699CC0F" w14:textId="77777777" w:rsidR="00874882" w:rsidRPr="00BC6E9B" w:rsidRDefault="00874882" w:rsidP="005F7949">
            <w:pPr>
              <w:rPr>
                <w:rFonts w:asciiTheme="minorHAnsi" w:hAnsiTheme="minorHAnsi" w:cstheme="minorHAnsi"/>
              </w:rPr>
            </w:pPr>
          </w:p>
          <w:p w14:paraId="5185A028" w14:textId="77777777" w:rsidR="00874882" w:rsidRPr="00BC6E9B" w:rsidRDefault="00874882" w:rsidP="005F7949">
            <w:pPr>
              <w:rPr>
                <w:rFonts w:asciiTheme="minorHAnsi" w:hAnsiTheme="minorHAnsi" w:cstheme="minorHAnsi"/>
              </w:rPr>
            </w:pPr>
          </w:p>
        </w:tc>
        <w:tc>
          <w:tcPr>
            <w:tcW w:w="283" w:type="dxa"/>
          </w:tcPr>
          <w:p w14:paraId="0E5DF959" w14:textId="77777777" w:rsidR="00EF119D" w:rsidRPr="00BC6E9B" w:rsidRDefault="00EF119D" w:rsidP="005F7949">
            <w:pPr>
              <w:jc w:val="center"/>
              <w:rPr>
                <w:rFonts w:asciiTheme="minorHAnsi" w:hAnsiTheme="minorHAnsi" w:cstheme="minorHAnsi"/>
              </w:rPr>
            </w:pPr>
          </w:p>
        </w:tc>
        <w:tc>
          <w:tcPr>
            <w:tcW w:w="3544" w:type="dxa"/>
          </w:tcPr>
          <w:p w14:paraId="46338481" w14:textId="77777777" w:rsidR="00EF119D" w:rsidRPr="00BC6E9B" w:rsidRDefault="00EF119D" w:rsidP="005F7949">
            <w:pPr>
              <w:rPr>
                <w:rFonts w:asciiTheme="minorHAnsi" w:hAnsiTheme="minorHAnsi" w:cstheme="minorHAnsi"/>
              </w:rPr>
            </w:pPr>
          </w:p>
        </w:tc>
        <w:tc>
          <w:tcPr>
            <w:tcW w:w="1843" w:type="dxa"/>
          </w:tcPr>
          <w:p w14:paraId="416F130B" w14:textId="77777777" w:rsidR="00EF119D" w:rsidRPr="00BC6E9B" w:rsidRDefault="00EF119D" w:rsidP="005F7949">
            <w:pPr>
              <w:pStyle w:val="ListBullet"/>
              <w:rPr>
                <w:rFonts w:asciiTheme="minorHAnsi" w:hAnsiTheme="minorHAnsi" w:cstheme="minorHAnsi"/>
              </w:rPr>
            </w:pPr>
          </w:p>
        </w:tc>
      </w:tr>
    </w:tbl>
    <w:p w14:paraId="78E6D790" w14:textId="5267874D" w:rsidR="00867813" w:rsidRPr="00BC6E9B" w:rsidRDefault="00867813" w:rsidP="00867813">
      <w:pPr>
        <w:rPr>
          <w:rFonts w:asciiTheme="minorHAnsi" w:hAnsiTheme="minorHAnsi" w:cstheme="minorHAnsi"/>
          <w:b/>
          <w:bCs/>
        </w:rPr>
      </w:pPr>
      <w:r w:rsidRPr="00BC6E9B">
        <w:rPr>
          <w:rFonts w:asciiTheme="minorHAnsi" w:hAnsiTheme="minorHAnsi" w:cstheme="minorHAnsi"/>
          <w:b/>
          <w:bCs/>
        </w:rPr>
        <w:t xml:space="preserve">Process </w:t>
      </w:r>
      <w:r w:rsidR="006A6A5E" w:rsidRPr="00BC6E9B">
        <w:rPr>
          <w:rFonts w:asciiTheme="minorHAnsi" w:hAnsiTheme="minorHAnsi" w:cstheme="minorHAnsi"/>
          <w:b/>
          <w:bCs/>
        </w:rPr>
        <w:t>flow:</w:t>
      </w:r>
    </w:p>
    <w:p w14:paraId="313E3698" w14:textId="2B781355" w:rsidR="00DF5004" w:rsidRPr="00BC6E9B" w:rsidRDefault="00FA3A3C" w:rsidP="00DF5004">
      <w:pPr>
        <w:keepNext/>
        <w:rPr>
          <w:rFonts w:asciiTheme="minorHAnsi" w:hAnsiTheme="minorHAnsi" w:cstheme="minorHAnsi"/>
        </w:rPr>
      </w:pPr>
      <w:r w:rsidRPr="00BC6E9B">
        <w:rPr>
          <w:rFonts w:asciiTheme="minorHAnsi" w:hAnsiTheme="minorHAnsi" w:cstheme="minorHAnsi"/>
          <w:noProof/>
        </w:rPr>
        <w:t xml:space="preserve"> </w:t>
      </w:r>
      <w:r w:rsidRPr="00BC6E9B">
        <w:rPr>
          <w:rFonts w:asciiTheme="minorHAnsi" w:hAnsiTheme="minorHAnsi" w:cstheme="minorHAnsi"/>
          <w:noProof/>
        </w:rPr>
        <w:drawing>
          <wp:inline distT="0" distB="0" distL="0" distR="0" wp14:anchorId="366AA688" wp14:editId="4E93417A">
            <wp:extent cx="6188710" cy="1895475"/>
            <wp:effectExtent l="0" t="0" r="2540" b="9525"/>
            <wp:docPr id="9026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1962" name=""/>
                    <pic:cNvPicPr/>
                  </pic:nvPicPr>
                  <pic:blipFill>
                    <a:blip r:embed="rId14"/>
                    <a:stretch>
                      <a:fillRect/>
                    </a:stretch>
                  </pic:blipFill>
                  <pic:spPr>
                    <a:xfrm>
                      <a:off x="0" y="0"/>
                      <a:ext cx="6188710" cy="1895475"/>
                    </a:xfrm>
                    <a:prstGeom prst="rect">
                      <a:avLst/>
                    </a:prstGeom>
                  </pic:spPr>
                </pic:pic>
              </a:graphicData>
            </a:graphic>
          </wp:inline>
        </w:drawing>
      </w:r>
    </w:p>
    <w:p w14:paraId="7F91AEBB" w14:textId="77777777" w:rsidR="00D2342C" w:rsidRPr="00BC6E9B" w:rsidRDefault="00D2342C" w:rsidP="00DF5004">
      <w:pPr>
        <w:keepNext/>
        <w:rPr>
          <w:rFonts w:asciiTheme="minorHAnsi" w:hAnsiTheme="minorHAnsi" w:cstheme="minorHAnsi"/>
        </w:rPr>
      </w:pPr>
    </w:p>
    <w:p w14:paraId="56D5791D" w14:textId="0B8029BA" w:rsidR="00B3063E" w:rsidRPr="00BC6E9B" w:rsidRDefault="00DF5004" w:rsidP="00A27EC4">
      <w:pPr>
        <w:pStyle w:val="Caption"/>
        <w:jc w:val="center"/>
        <w:rPr>
          <w:rFonts w:asciiTheme="minorHAnsi" w:hAnsiTheme="minorHAnsi" w:cstheme="minorHAnsi"/>
          <w:sz w:val="24"/>
          <w:szCs w:val="24"/>
        </w:rPr>
      </w:pPr>
      <w:bookmarkStart w:id="264" w:name="_Toc162879048"/>
      <w:bookmarkStart w:id="265" w:name="_Toc163739534"/>
      <w:bookmarkStart w:id="266" w:name="_Toc169603722"/>
      <w:bookmarkStart w:id="267" w:name="_Toc169605270"/>
      <w:bookmarkStart w:id="268" w:name="_Toc169613258"/>
      <w:bookmarkStart w:id="269" w:name="_Toc169800470"/>
      <w:bookmarkStart w:id="270" w:name="_Toc169864249"/>
      <w:bookmarkStart w:id="271" w:name="_Toc169879560"/>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8</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AC </w:t>
      </w:r>
      <w:r w:rsidR="00FA3A3C" w:rsidRPr="00BC6E9B">
        <w:rPr>
          <w:rFonts w:asciiTheme="minorHAnsi" w:hAnsiTheme="minorHAnsi" w:cstheme="minorHAnsi"/>
          <w:sz w:val="24"/>
          <w:szCs w:val="24"/>
        </w:rPr>
        <w:t xml:space="preserve">manual control </w:t>
      </w:r>
      <w:r w:rsidRPr="00BC6E9B">
        <w:rPr>
          <w:rFonts w:asciiTheme="minorHAnsi" w:hAnsiTheme="minorHAnsi" w:cstheme="minorHAnsi"/>
          <w:sz w:val="24"/>
          <w:szCs w:val="24"/>
        </w:rPr>
        <w:t>Process flow</w:t>
      </w:r>
      <w:bookmarkEnd w:id="264"/>
      <w:bookmarkEnd w:id="265"/>
      <w:bookmarkEnd w:id="266"/>
      <w:bookmarkEnd w:id="267"/>
      <w:bookmarkEnd w:id="268"/>
      <w:bookmarkEnd w:id="269"/>
      <w:bookmarkEnd w:id="270"/>
      <w:bookmarkEnd w:id="271"/>
    </w:p>
    <w:p w14:paraId="323E4253" w14:textId="77777777" w:rsidR="00354F51" w:rsidRPr="00BC6E9B" w:rsidRDefault="00354F51" w:rsidP="00354F51">
      <w:pPr>
        <w:rPr>
          <w:rFonts w:asciiTheme="minorHAnsi" w:hAnsiTheme="minorHAnsi" w:cstheme="minorHAnsi"/>
        </w:rPr>
      </w:pPr>
    </w:p>
    <w:p w14:paraId="39227EDD" w14:textId="77777777" w:rsidR="00B27740" w:rsidRPr="00BC6E9B" w:rsidRDefault="00B27740" w:rsidP="00354F51">
      <w:pPr>
        <w:rPr>
          <w:rFonts w:asciiTheme="minorHAnsi" w:hAnsiTheme="minorHAnsi" w:cstheme="minorHAnsi"/>
        </w:rPr>
      </w:pPr>
    </w:p>
    <w:p w14:paraId="200661F3" w14:textId="77777777" w:rsidR="00B27740" w:rsidRPr="00BC6E9B" w:rsidRDefault="00B27740" w:rsidP="00354F51">
      <w:pPr>
        <w:rPr>
          <w:rFonts w:asciiTheme="minorHAnsi" w:hAnsiTheme="minorHAnsi" w:cstheme="minorHAnsi"/>
        </w:rPr>
      </w:pPr>
    </w:p>
    <w:p w14:paraId="7EABA320" w14:textId="77777777" w:rsidR="00B27740" w:rsidRPr="00BC6E9B" w:rsidRDefault="00B27740" w:rsidP="00354F51">
      <w:pPr>
        <w:rPr>
          <w:rFonts w:asciiTheme="minorHAnsi" w:hAnsiTheme="minorHAnsi" w:cstheme="minorHAnsi"/>
        </w:rPr>
      </w:pPr>
    </w:p>
    <w:p w14:paraId="7C09A931" w14:textId="77777777" w:rsidR="00B27740" w:rsidRPr="00BC6E9B" w:rsidRDefault="00B27740" w:rsidP="00354F51">
      <w:pPr>
        <w:rPr>
          <w:rFonts w:asciiTheme="minorHAnsi" w:hAnsiTheme="minorHAnsi" w:cstheme="minorHAnsi"/>
        </w:rPr>
      </w:pPr>
    </w:p>
    <w:p w14:paraId="3BEEFE4B" w14:textId="77777777" w:rsidR="00B27740" w:rsidRPr="00BC6E9B" w:rsidRDefault="00B27740" w:rsidP="00354F51">
      <w:pPr>
        <w:rPr>
          <w:rFonts w:asciiTheme="minorHAnsi" w:hAnsiTheme="minorHAnsi" w:cstheme="minorHAnsi"/>
        </w:rPr>
      </w:pPr>
    </w:p>
    <w:p w14:paraId="53B20126" w14:textId="77777777" w:rsidR="00B27740" w:rsidRPr="00BC6E9B" w:rsidRDefault="00B27740" w:rsidP="00354F51">
      <w:pPr>
        <w:rPr>
          <w:rFonts w:asciiTheme="minorHAnsi" w:hAnsiTheme="minorHAnsi" w:cstheme="minorHAnsi"/>
        </w:rPr>
      </w:pPr>
    </w:p>
    <w:p w14:paraId="680D4046" w14:textId="77777777" w:rsidR="00B27740" w:rsidRPr="00BC6E9B" w:rsidRDefault="00B27740" w:rsidP="00354F51">
      <w:pPr>
        <w:rPr>
          <w:rFonts w:asciiTheme="minorHAnsi" w:hAnsiTheme="minorHAnsi" w:cstheme="minorHAnsi"/>
        </w:rPr>
      </w:pPr>
    </w:p>
    <w:p w14:paraId="20675E29" w14:textId="77777777" w:rsidR="00B27740" w:rsidRPr="00BC6E9B" w:rsidRDefault="00B27740" w:rsidP="00354F51">
      <w:pPr>
        <w:rPr>
          <w:rFonts w:asciiTheme="minorHAnsi" w:hAnsiTheme="minorHAnsi" w:cstheme="minorHAnsi"/>
        </w:rPr>
      </w:pPr>
    </w:p>
    <w:p w14:paraId="08EC6957" w14:textId="77777777" w:rsidR="00B27740" w:rsidRPr="00BC6E9B" w:rsidRDefault="00B27740" w:rsidP="00354F51">
      <w:pPr>
        <w:rPr>
          <w:rFonts w:asciiTheme="minorHAnsi" w:hAnsiTheme="minorHAnsi" w:cstheme="minorHAnsi"/>
        </w:rPr>
      </w:pPr>
    </w:p>
    <w:p w14:paraId="2F2C146F" w14:textId="77777777" w:rsidR="00B27740" w:rsidRPr="00BC6E9B" w:rsidRDefault="00B27740" w:rsidP="00354F51">
      <w:pPr>
        <w:rPr>
          <w:rFonts w:asciiTheme="minorHAnsi" w:hAnsiTheme="minorHAnsi" w:cstheme="minorHAnsi"/>
        </w:rPr>
      </w:pPr>
    </w:p>
    <w:p w14:paraId="48D61A10" w14:textId="77777777" w:rsidR="00B27740" w:rsidRPr="00BC6E9B" w:rsidRDefault="00B27740" w:rsidP="00354F51">
      <w:pPr>
        <w:rPr>
          <w:rFonts w:asciiTheme="minorHAnsi" w:hAnsiTheme="minorHAnsi" w:cstheme="minorHAnsi"/>
        </w:rPr>
      </w:pPr>
    </w:p>
    <w:p w14:paraId="25F4BEA0" w14:textId="77777777" w:rsidR="00B27740" w:rsidRPr="00BC6E9B" w:rsidRDefault="00B27740" w:rsidP="00354F51">
      <w:pPr>
        <w:rPr>
          <w:rFonts w:asciiTheme="minorHAnsi" w:hAnsiTheme="minorHAnsi" w:cstheme="minorHAnsi"/>
        </w:rPr>
      </w:pPr>
    </w:p>
    <w:p w14:paraId="587906D1" w14:textId="77777777" w:rsidR="00B27740" w:rsidRPr="00BC6E9B" w:rsidRDefault="00B27740" w:rsidP="00354F51">
      <w:pPr>
        <w:rPr>
          <w:rFonts w:asciiTheme="minorHAnsi" w:hAnsiTheme="minorHAnsi" w:cstheme="minorHAnsi"/>
        </w:rPr>
      </w:pPr>
    </w:p>
    <w:p w14:paraId="099FD1D6" w14:textId="77777777" w:rsidR="00B27740" w:rsidRPr="00BC6E9B" w:rsidRDefault="00B27740" w:rsidP="00354F51">
      <w:pPr>
        <w:rPr>
          <w:rFonts w:asciiTheme="minorHAnsi" w:hAnsiTheme="minorHAnsi" w:cstheme="minorHAnsi"/>
        </w:rPr>
      </w:pPr>
    </w:p>
    <w:p w14:paraId="0C78BC5E" w14:textId="77777777" w:rsidR="00B27740" w:rsidRPr="00BC6E9B" w:rsidRDefault="00B27740" w:rsidP="00354F51">
      <w:pPr>
        <w:rPr>
          <w:rFonts w:asciiTheme="minorHAnsi" w:hAnsiTheme="minorHAnsi" w:cstheme="minorHAnsi"/>
        </w:rPr>
      </w:pPr>
    </w:p>
    <w:p w14:paraId="0B09ED21" w14:textId="77777777" w:rsidR="00B27740" w:rsidRPr="00BC6E9B" w:rsidRDefault="00B27740" w:rsidP="00354F51">
      <w:pPr>
        <w:rPr>
          <w:rFonts w:asciiTheme="minorHAnsi" w:hAnsiTheme="minorHAnsi" w:cstheme="minorHAnsi"/>
        </w:rPr>
      </w:pPr>
    </w:p>
    <w:p w14:paraId="6B5B8AF2" w14:textId="77777777" w:rsidR="00B27740" w:rsidRPr="00BC6E9B" w:rsidRDefault="00B27740" w:rsidP="00354F51">
      <w:pPr>
        <w:rPr>
          <w:rFonts w:asciiTheme="minorHAnsi" w:hAnsiTheme="minorHAnsi" w:cstheme="minorHAnsi"/>
        </w:rPr>
      </w:pPr>
    </w:p>
    <w:p w14:paraId="43C09104" w14:textId="77777777" w:rsidR="00B27740" w:rsidRPr="00BC6E9B" w:rsidRDefault="00B27740" w:rsidP="00354F51">
      <w:pPr>
        <w:rPr>
          <w:rFonts w:asciiTheme="minorHAnsi" w:hAnsiTheme="minorHAnsi" w:cstheme="minorHAnsi"/>
        </w:rPr>
      </w:pPr>
    </w:p>
    <w:p w14:paraId="4B06B58D" w14:textId="77777777" w:rsidR="00B27740" w:rsidRPr="00BC6E9B" w:rsidRDefault="00B27740" w:rsidP="00354F51">
      <w:pPr>
        <w:rPr>
          <w:rFonts w:asciiTheme="minorHAnsi" w:hAnsiTheme="minorHAnsi" w:cstheme="minorHAnsi"/>
        </w:rPr>
      </w:pPr>
    </w:p>
    <w:p w14:paraId="3D6AB296" w14:textId="77777777" w:rsidR="00B27740" w:rsidRPr="00BC6E9B" w:rsidRDefault="00B27740" w:rsidP="00354F51">
      <w:pPr>
        <w:rPr>
          <w:rFonts w:asciiTheme="minorHAnsi" w:hAnsiTheme="minorHAnsi" w:cstheme="minorHAnsi"/>
        </w:rPr>
      </w:pPr>
    </w:p>
    <w:p w14:paraId="2101A5CA" w14:textId="77777777" w:rsidR="00B27740" w:rsidRPr="00BC6E9B" w:rsidRDefault="00B27740" w:rsidP="00354F51">
      <w:pPr>
        <w:rPr>
          <w:rFonts w:asciiTheme="minorHAnsi" w:hAnsiTheme="minorHAnsi" w:cstheme="minorHAnsi"/>
        </w:rPr>
      </w:pPr>
    </w:p>
    <w:p w14:paraId="15C93537" w14:textId="77777777" w:rsidR="00B27740" w:rsidRPr="00BC6E9B" w:rsidRDefault="00B27740" w:rsidP="00354F51">
      <w:pPr>
        <w:rPr>
          <w:rFonts w:asciiTheme="minorHAnsi" w:hAnsiTheme="minorHAnsi" w:cstheme="minorHAnsi"/>
        </w:rPr>
      </w:pPr>
    </w:p>
    <w:p w14:paraId="45FD08A0" w14:textId="77777777" w:rsidR="00B27740" w:rsidRPr="00BC6E9B" w:rsidRDefault="00B27740" w:rsidP="00354F51">
      <w:pPr>
        <w:rPr>
          <w:rFonts w:asciiTheme="minorHAnsi" w:hAnsiTheme="minorHAnsi" w:cstheme="minorHAnsi"/>
        </w:rPr>
      </w:pPr>
    </w:p>
    <w:p w14:paraId="5C637C22" w14:textId="77777777" w:rsidR="006E7DFC" w:rsidRPr="00BC6E9B" w:rsidRDefault="006E7DFC" w:rsidP="00354F51">
      <w:pPr>
        <w:rPr>
          <w:rFonts w:asciiTheme="minorHAnsi" w:hAnsiTheme="minorHAnsi" w:cstheme="minorHAnsi"/>
        </w:rPr>
      </w:pPr>
    </w:p>
    <w:p w14:paraId="1EC26638" w14:textId="77777777" w:rsidR="006E7DFC" w:rsidRPr="00BC6E9B" w:rsidRDefault="006E7DFC" w:rsidP="00354F51">
      <w:pPr>
        <w:rPr>
          <w:rFonts w:asciiTheme="minorHAnsi" w:hAnsiTheme="minorHAnsi" w:cstheme="minorHAnsi"/>
        </w:rPr>
      </w:pPr>
    </w:p>
    <w:p w14:paraId="17E8312B" w14:textId="77777777" w:rsidR="00B27740" w:rsidRPr="00BC6E9B" w:rsidRDefault="00B27740" w:rsidP="00354F51">
      <w:pPr>
        <w:rPr>
          <w:rFonts w:asciiTheme="minorHAnsi" w:hAnsiTheme="minorHAnsi" w:cstheme="minorHAnsi"/>
        </w:rPr>
      </w:pPr>
    </w:p>
    <w:p w14:paraId="187D898B" w14:textId="05D96F91" w:rsidR="00827240" w:rsidRPr="00BC6E9B" w:rsidRDefault="6366195D" w:rsidP="003B50DB">
      <w:pPr>
        <w:pStyle w:val="Heading2"/>
        <w:rPr>
          <w:rFonts w:asciiTheme="minorHAnsi" w:hAnsiTheme="minorHAnsi" w:cstheme="minorHAnsi"/>
        </w:rPr>
      </w:pPr>
      <w:bookmarkStart w:id="272" w:name="_Gateway_AC_Remote_1"/>
      <w:bookmarkStart w:id="273" w:name="_Toc162878804"/>
      <w:bookmarkStart w:id="274" w:name="_Toc170398542"/>
      <w:bookmarkEnd w:id="272"/>
      <w:r w:rsidRPr="00BC6E9B">
        <w:rPr>
          <w:rFonts w:asciiTheme="minorHAnsi" w:hAnsiTheme="minorHAnsi" w:cstheme="minorHAnsi"/>
        </w:rPr>
        <w:t>Gateway</w:t>
      </w:r>
      <w:r w:rsidR="00731F84" w:rsidRPr="00BC6E9B">
        <w:rPr>
          <w:rFonts w:asciiTheme="minorHAnsi" w:hAnsiTheme="minorHAnsi" w:cstheme="minorHAnsi"/>
        </w:rPr>
        <w:t xml:space="preserve"> AC Remote</w:t>
      </w:r>
      <w:r w:rsidRPr="00BC6E9B">
        <w:rPr>
          <w:rFonts w:asciiTheme="minorHAnsi" w:hAnsiTheme="minorHAnsi" w:cstheme="minorHAnsi"/>
        </w:rPr>
        <w:t xml:space="preserve"> Reconfiguration Packet</w:t>
      </w:r>
      <w:bookmarkEnd w:id="273"/>
      <w:bookmarkEnd w:id="274"/>
    </w:p>
    <w:p w14:paraId="64AF8E0E" w14:textId="4A81F439" w:rsidR="00827240" w:rsidRPr="00BC6E9B" w:rsidRDefault="6366195D" w:rsidP="00F140A8">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put the </w:t>
      </w:r>
      <w:r w:rsidR="00AC7611" w:rsidRPr="00BC6E9B">
        <w:rPr>
          <w:rFonts w:asciiTheme="minorHAnsi" w:hAnsiTheme="minorHAnsi" w:cstheme="minorHAnsi"/>
        </w:rPr>
        <w:t xml:space="preserve">Gwy </w:t>
      </w:r>
      <w:r w:rsidRPr="00BC6E9B">
        <w:rPr>
          <w:rFonts w:asciiTheme="minorHAnsi" w:hAnsiTheme="minorHAnsi" w:cstheme="minorHAnsi"/>
        </w:rPr>
        <w:t xml:space="preserve">in AC remote configuration mode. </w:t>
      </w:r>
    </w:p>
    <w:p w14:paraId="73133785" w14:textId="77777777" w:rsidR="00C9719A" w:rsidRPr="00BC6E9B" w:rsidRDefault="00C9719A" w:rsidP="00F140A8">
      <w:pPr>
        <w:jc w:val="both"/>
        <w:rPr>
          <w:rFonts w:asciiTheme="minorHAnsi" w:hAnsiTheme="minorHAnsi" w:cstheme="minorHAnsi"/>
        </w:rPr>
      </w:pPr>
    </w:p>
    <w:p w14:paraId="6895CDAB" w14:textId="032B263B" w:rsidR="00C9719A" w:rsidRPr="00BC6E9B" w:rsidRDefault="00C9719A" w:rsidP="00F140A8">
      <w:pPr>
        <w:jc w:val="both"/>
        <w:rPr>
          <w:rFonts w:asciiTheme="minorHAnsi" w:hAnsiTheme="minorHAnsi" w:cstheme="minorHAnsi"/>
          <w:b/>
          <w:bCs/>
        </w:rPr>
      </w:pPr>
      <w:r w:rsidRPr="00BC6E9B">
        <w:rPr>
          <w:rFonts w:asciiTheme="minorHAnsi" w:hAnsiTheme="minorHAnsi" w:cstheme="minorHAnsi"/>
          <w:b/>
          <w:bCs/>
        </w:rPr>
        <w:t>Gateway</w:t>
      </w:r>
      <w:r w:rsidR="003039C1" w:rsidRPr="00BC6E9B">
        <w:rPr>
          <w:rFonts w:asciiTheme="minorHAnsi" w:hAnsiTheme="minorHAnsi" w:cstheme="minorHAnsi"/>
          <w:b/>
          <w:bCs/>
        </w:rPr>
        <w:t xml:space="preserve"> AC Remote</w:t>
      </w:r>
      <w:r w:rsidRPr="00BC6E9B">
        <w:rPr>
          <w:rFonts w:asciiTheme="minorHAnsi" w:hAnsiTheme="minorHAnsi" w:cstheme="minorHAnsi"/>
          <w:b/>
          <w:bCs/>
        </w:rPr>
        <w:t xml:space="preserve"> Reconfiguration JSON (Cloud to Gateway):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1699"/>
        <w:gridCol w:w="282"/>
        <w:gridCol w:w="1901"/>
        <w:gridCol w:w="2967"/>
        <w:gridCol w:w="2542"/>
      </w:tblGrid>
      <w:tr w:rsidR="00C9719A" w:rsidRPr="00BC6E9B" w14:paraId="07A7197A" w14:textId="77777777" w:rsidTr="000D11CD">
        <w:trPr>
          <w:jc w:val="center"/>
        </w:trPr>
        <w:tc>
          <w:tcPr>
            <w:tcW w:w="345" w:type="dxa"/>
          </w:tcPr>
          <w:p w14:paraId="010BF68D" w14:textId="77777777" w:rsidR="00C9719A" w:rsidRPr="00BC6E9B" w:rsidRDefault="00C9719A" w:rsidP="000D11CD">
            <w:pPr>
              <w:jc w:val="center"/>
              <w:rPr>
                <w:rFonts w:asciiTheme="minorHAnsi" w:hAnsiTheme="minorHAnsi" w:cstheme="minorHAnsi"/>
              </w:rPr>
            </w:pPr>
            <w:r w:rsidRPr="00BC6E9B">
              <w:rPr>
                <w:rFonts w:asciiTheme="minorHAnsi" w:hAnsiTheme="minorHAnsi" w:cstheme="minorHAnsi"/>
              </w:rPr>
              <w:t>{</w:t>
            </w:r>
          </w:p>
        </w:tc>
        <w:tc>
          <w:tcPr>
            <w:tcW w:w="1699" w:type="dxa"/>
          </w:tcPr>
          <w:p w14:paraId="42FE2AE8" w14:textId="77777777" w:rsidR="00C9719A" w:rsidRPr="00BC6E9B" w:rsidRDefault="00C9719A" w:rsidP="000D11CD">
            <w:pPr>
              <w:jc w:val="center"/>
              <w:rPr>
                <w:rFonts w:asciiTheme="minorHAnsi" w:hAnsiTheme="minorHAnsi" w:cstheme="minorHAnsi"/>
              </w:rPr>
            </w:pPr>
          </w:p>
        </w:tc>
        <w:tc>
          <w:tcPr>
            <w:tcW w:w="282" w:type="dxa"/>
          </w:tcPr>
          <w:p w14:paraId="2BC0DC27" w14:textId="77777777" w:rsidR="00C9719A" w:rsidRPr="00BC6E9B" w:rsidRDefault="00C9719A" w:rsidP="000D11CD">
            <w:pPr>
              <w:jc w:val="center"/>
              <w:rPr>
                <w:rFonts w:asciiTheme="minorHAnsi" w:hAnsiTheme="minorHAnsi" w:cstheme="minorHAnsi"/>
              </w:rPr>
            </w:pPr>
          </w:p>
        </w:tc>
        <w:tc>
          <w:tcPr>
            <w:tcW w:w="1901" w:type="dxa"/>
          </w:tcPr>
          <w:p w14:paraId="20CA8941" w14:textId="77777777" w:rsidR="00C9719A" w:rsidRPr="00BC6E9B" w:rsidRDefault="00C9719A" w:rsidP="000D11CD">
            <w:pPr>
              <w:jc w:val="center"/>
              <w:rPr>
                <w:rFonts w:asciiTheme="minorHAnsi" w:hAnsiTheme="minorHAnsi" w:cstheme="minorHAnsi"/>
              </w:rPr>
            </w:pPr>
          </w:p>
        </w:tc>
        <w:tc>
          <w:tcPr>
            <w:tcW w:w="2967" w:type="dxa"/>
          </w:tcPr>
          <w:p w14:paraId="1500483A" w14:textId="77777777" w:rsidR="00C9719A" w:rsidRPr="00BC6E9B" w:rsidRDefault="00C9719A" w:rsidP="000D11CD">
            <w:pPr>
              <w:jc w:val="center"/>
              <w:rPr>
                <w:rFonts w:asciiTheme="minorHAnsi" w:hAnsiTheme="minorHAnsi" w:cstheme="minorHAnsi"/>
              </w:rPr>
            </w:pPr>
          </w:p>
        </w:tc>
        <w:tc>
          <w:tcPr>
            <w:tcW w:w="2542" w:type="dxa"/>
          </w:tcPr>
          <w:p w14:paraId="46DF82BB" w14:textId="77777777" w:rsidR="00C9719A" w:rsidRPr="00BC6E9B" w:rsidRDefault="00C9719A" w:rsidP="000D11CD">
            <w:pPr>
              <w:jc w:val="center"/>
              <w:rPr>
                <w:rFonts w:asciiTheme="minorHAnsi" w:hAnsiTheme="minorHAnsi" w:cstheme="minorHAnsi"/>
                <w:b/>
                <w:bCs/>
              </w:rPr>
            </w:pPr>
            <w:r w:rsidRPr="00BC6E9B">
              <w:rPr>
                <w:rFonts w:asciiTheme="minorHAnsi" w:hAnsiTheme="minorHAnsi" w:cstheme="minorHAnsi"/>
                <w:b/>
                <w:bCs/>
              </w:rPr>
              <w:t>Range</w:t>
            </w:r>
          </w:p>
        </w:tc>
      </w:tr>
      <w:tr w:rsidR="00C9719A" w:rsidRPr="00BC6E9B" w14:paraId="7A13ED23" w14:textId="77777777" w:rsidTr="000D11CD">
        <w:trPr>
          <w:jc w:val="center"/>
        </w:trPr>
        <w:tc>
          <w:tcPr>
            <w:tcW w:w="345" w:type="dxa"/>
          </w:tcPr>
          <w:p w14:paraId="3089131F" w14:textId="77777777" w:rsidR="00C9719A" w:rsidRPr="00BC6E9B" w:rsidRDefault="00C9719A" w:rsidP="000D11CD">
            <w:pPr>
              <w:jc w:val="center"/>
              <w:rPr>
                <w:rFonts w:asciiTheme="minorHAnsi" w:hAnsiTheme="minorHAnsi" w:cstheme="minorHAnsi"/>
              </w:rPr>
            </w:pPr>
          </w:p>
        </w:tc>
        <w:tc>
          <w:tcPr>
            <w:tcW w:w="1699" w:type="dxa"/>
          </w:tcPr>
          <w:p w14:paraId="15AF4FC6" w14:textId="77777777" w:rsidR="00C9719A" w:rsidRPr="00BC6E9B" w:rsidRDefault="00C9719A"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01942BA9" w14:textId="77777777" w:rsidR="00C9719A" w:rsidRPr="00BC6E9B" w:rsidRDefault="00C9719A" w:rsidP="000D11CD">
            <w:pPr>
              <w:jc w:val="center"/>
              <w:rPr>
                <w:rFonts w:asciiTheme="minorHAnsi" w:hAnsiTheme="minorHAnsi" w:cstheme="minorHAnsi"/>
              </w:rPr>
            </w:pPr>
            <w:r w:rsidRPr="00BC6E9B">
              <w:rPr>
                <w:rFonts w:asciiTheme="minorHAnsi" w:hAnsiTheme="minorHAnsi" w:cstheme="minorHAnsi"/>
              </w:rPr>
              <w:t>:</w:t>
            </w:r>
          </w:p>
        </w:tc>
        <w:tc>
          <w:tcPr>
            <w:tcW w:w="1901" w:type="dxa"/>
          </w:tcPr>
          <w:p w14:paraId="2C5BA5DF" w14:textId="464EC705" w:rsidR="00C9719A" w:rsidRPr="00BC6E9B" w:rsidRDefault="000E0A2F" w:rsidP="000D11CD">
            <w:pPr>
              <w:rPr>
                <w:rFonts w:asciiTheme="minorHAnsi" w:hAnsiTheme="minorHAnsi" w:cstheme="minorHAnsi"/>
              </w:rPr>
            </w:pPr>
            <w:r w:rsidRPr="00BC6E9B">
              <w:rPr>
                <w:rFonts w:asciiTheme="minorHAnsi" w:hAnsiTheme="minorHAnsi" w:cstheme="minorHAnsi"/>
              </w:rPr>
              <w:t>5</w:t>
            </w:r>
          </w:p>
        </w:tc>
        <w:tc>
          <w:tcPr>
            <w:tcW w:w="2967" w:type="dxa"/>
          </w:tcPr>
          <w:p w14:paraId="52F72DAF" w14:textId="77777777" w:rsidR="00C9719A" w:rsidRPr="00BC6E9B" w:rsidRDefault="00C9719A" w:rsidP="000D11CD">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6FA07776" w14:textId="77777777" w:rsidR="00C9719A" w:rsidRPr="00BC6E9B" w:rsidRDefault="00C9719A" w:rsidP="000D11CD">
            <w:pPr>
              <w:pStyle w:val="ListBullet"/>
              <w:rPr>
                <w:rFonts w:asciiTheme="minorHAnsi" w:hAnsiTheme="minorHAnsi" w:cstheme="minorHAnsi"/>
              </w:rPr>
            </w:pPr>
          </w:p>
        </w:tc>
      </w:tr>
      <w:tr w:rsidR="00C9719A" w:rsidRPr="00BC6E9B" w14:paraId="3BB6E3A3" w14:textId="77777777" w:rsidTr="000D11CD">
        <w:trPr>
          <w:jc w:val="center"/>
        </w:trPr>
        <w:tc>
          <w:tcPr>
            <w:tcW w:w="345" w:type="dxa"/>
          </w:tcPr>
          <w:p w14:paraId="697D60E8" w14:textId="77777777" w:rsidR="00C9719A" w:rsidRPr="00BC6E9B" w:rsidRDefault="00C9719A" w:rsidP="000D11CD">
            <w:pPr>
              <w:jc w:val="center"/>
              <w:rPr>
                <w:rFonts w:asciiTheme="minorHAnsi" w:hAnsiTheme="minorHAnsi" w:cstheme="minorHAnsi"/>
              </w:rPr>
            </w:pPr>
          </w:p>
        </w:tc>
        <w:tc>
          <w:tcPr>
            <w:tcW w:w="1699" w:type="dxa"/>
          </w:tcPr>
          <w:p w14:paraId="09FB949A" w14:textId="77777777" w:rsidR="00C9719A" w:rsidRPr="00BC6E9B" w:rsidRDefault="00C9719A" w:rsidP="000D11CD">
            <w:pPr>
              <w:rPr>
                <w:rFonts w:asciiTheme="minorHAnsi" w:hAnsiTheme="minorHAnsi" w:cstheme="minorHAnsi"/>
              </w:rPr>
            </w:pPr>
            <w:r w:rsidRPr="00BC6E9B">
              <w:rPr>
                <w:rFonts w:asciiTheme="minorHAnsi" w:hAnsiTheme="minorHAnsi" w:cstheme="minorHAnsi"/>
              </w:rPr>
              <w:t>“MsgSeqNo”</w:t>
            </w:r>
          </w:p>
        </w:tc>
        <w:tc>
          <w:tcPr>
            <w:tcW w:w="282" w:type="dxa"/>
          </w:tcPr>
          <w:p w14:paraId="13809624" w14:textId="77777777" w:rsidR="00C9719A" w:rsidRPr="00BC6E9B" w:rsidRDefault="00C9719A" w:rsidP="000D11CD">
            <w:pPr>
              <w:jc w:val="center"/>
              <w:rPr>
                <w:rFonts w:asciiTheme="minorHAnsi" w:hAnsiTheme="minorHAnsi" w:cstheme="minorHAnsi"/>
              </w:rPr>
            </w:pPr>
            <w:r w:rsidRPr="00BC6E9B">
              <w:rPr>
                <w:rFonts w:asciiTheme="minorHAnsi" w:hAnsiTheme="minorHAnsi" w:cstheme="minorHAnsi"/>
              </w:rPr>
              <w:t>:</w:t>
            </w:r>
          </w:p>
        </w:tc>
        <w:tc>
          <w:tcPr>
            <w:tcW w:w="1901" w:type="dxa"/>
          </w:tcPr>
          <w:p w14:paraId="470C8D6A" w14:textId="77777777" w:rsidR="00C9719A" w:rsidRPr="00BC6E9B" w:rsidRDefault="00C9719A" w:rsidP="000D11CD">
            <w:pPr>
              <w:rPr>
                <w:rFonts w:asciiTheme="minorHAnsi" w:hAnsiTheme="minorHAnsi" w:cstheme="minorHAnsi"/>
              </w:rPr>
            </w:pPr>
            <w:r w:rsidRPr="00BC6E9B">
              <w:rPr>
                <w:rFonts w:asciiTheme="minorHAnsi" w:hAnsiTheme="minorHAnsi" w:cstheme="minorHAnsi"/>
              </w:rPr>
              <w:t>12</w:t>
            </w:r>
          </w:p>
        </w:tc>
        <w:tc>
          <w:tcPr>
            <w:tcW w:w="2967" w:type="dxa"/>
          </w:tcPr>
          <w:p w14:paraId="4799E709" w14:textId="77777777" w:rsidR="00C9719A" w:rsidRPr="00BC6E9B" w:rsidRDefault="00C9719A" w:rsidP="000D11CD">
            <w:pPr>
              <w:pStyle w:val="ListBullet"/>
              <w:rPr>
                <w:rFonts w:asciiTheme="minorHAnsi" w:hAnsiTheme="minorHAnsi" w:cstheme="minorHAnsi"/>
              </w:rPr>
            </w:pPr>
            <w:r w:rsidRPr="00BC6E9B">
              <w:rPr>
                <w:rFonts w:asciiTheme="minorHAnsi" w:hAnsiTheme="minorHAnsi" w:cstheme="minorHAnsi"/>
              </w:rPr>
              <w:t>// (Number)</w:t>
            </w:r>
          </w:p>
        </w:tc>
        <w:tc>
          <w:tcPr>
            <w:tcW w:w="2542" w:type="dxa"/>
          </w:tcPr>
          <w:p w14:paraId="764121B4" w14:textId="77777777" w:rsidR="00C9719A" w:rsidRPr="00BC6E9B" w:rsidRDefault="00C9719A" w:rsidP="000D11CD">
            <w:pPr>
              <w:pStyle w:val="ListBullet"/>
              <w:jc w:val="center"/>
              <w:rPr>
                <w:rFonts w:asciiTheme="minorHAnsi" w:hAnsiTheme="minorHAnsi" w:cstheme="minorHAnsi"/>
              </w:rPr>
            </w:pPr>
            <w:r w:rsidRPr="00BC6E9B">
              <w:rPr>
                <w:rFonts w:asciiTheme="minorHAnsi" w:hAnsiTheme="minorHAnsi" w:cstheme="minorHAnsi"/>
              </w:rPr>
              <w:t>[0 - 65535]</w:t>
            </w:r>
          </w:p>
        </w:tc>
      </w:tr>
      <w:tr w:rsidR="00C9719A" w:rsidRPr="00BC6E9B" w14:paraId="0B856D29" w14:textId="77777777" w:rsidTr="000D11CD">
        <w:trPr>
          <w:jc w:val="center"/>
        </w:trPr>
        <w:tc>
          <w:tcPr>
            <w:tcW w:w="345" w:type="dxa"/>
          </w:tcPr>
          <w:p w14:paraId="7247B7C2" w14:textId="77777777" w:rsidR="00C9719A" w:rsidRPr="00BC6E9B" w:rsidRDefault="00C9719A" w:rsidP="000D11CD">
            <w:pPr>
              <w:jc w:val="center"/>
              <w:rPr>
                <w:rFonts w:asciiTheme="minorHAnsi" w:hAnsiTheme="minorHAnsi" w:cstheme="minorHAnsi"/>
              </w:rPr>
            </w:pPr>
          </w:p>
        </w:tc>
        <w:tc>
          <w:tcPr>
            <w:tcW w:w="1699" w:type="dxa"/>
          </w:tcPr>
          <w:p w14:paraId="44617B9F" w14:textId="77777777" w:rsidR="00C9719A" w:rsidRPr="00BC6E9B" w:rsidRDefault="00C9719A" w:rsidP="000D11CD">
            <w:pPr>
              <w:rPr>
                <w:rFonts w:asciiTheme="minorHAnsi" w:hAnsiTheme="minorHAnsi" w:cstheme="minorHAnsi"/>
              </w:rPr>
            </w:pPr>
            <w:r w:rsidRPr="00BC6E9B">
              <w:rPr>
                <w:rFonts w:asciiTheme="minorHAnsi" w:hAnsiTheme="minorHAnsi" w:cstheme="minorHAnsi"/>
              </w:rPr>
              <w:t>“GwySerNo”</w:t>
            </w:r>
          </w:p>
        </w:tc>
        <w:tc>
          <w:tcPr>
            <w:tcW w:w="282" w:type="dxa"/>
          </w:tcPr>
          <w:p w14:paraId="6AD05D33" w14:textId="77777777" w:rsidR="00C9719A" w:rsidRPr="00BC6E9B" w:rsidRDefault="00C9719A" w:rsidP="000D11CD">
            <w:pPr>
              <w:jc w:val="center"/>
              <w:rPr>
                <w:rFonts w:asciiTheme="minorHAnsi" w:hAnsiTheme="minorHAnsi" w:cstheme="minorHAnsi"/>
              </w:rPr>
            </w:pPr>
            <w:r w:rsidRPr="00BC6E9B">
              <w:rPr>
                <w:rFonts w:asciiTheme="minorHAnsi" w:hAnsiTheme="minorHAnsi" w:cstheme="minorHAnsi"/>
              </w:rPr>
              <w:t>:</w:t>
            </w:r>
          </w:p>
        </w:tc>
        <w:tc>
          <w:tcPr>
            <w:tcW w:w="1901" w:type="dxa"/>
          </w:tcPr>
          <w:p w14:paraId="56945095" w14:textId="77777777" w:rsidR="00C9719A" w:rsidRPr="00BC6E9B" w:rsidRDefault="00C9719A" w:rsidP="000D11CD">
            <w:pPr>
              <w:rPr>
                <w:rFonts w:asciiTheme="minorHAnsi" w:hAnsiTheme="minorHAnsi" w:cstheme="minorHAnsi"/>
              </w:rPr>
            </w:pPr>
            <w:r w:rsidRPr="00BC6E9B">
              <w:rPr>
                <w:rFonts w:asciiTheme="minorHAnsi" w:hAnsiTheme="minorHAnsi" w:cstheme="minorHAnsi"/>
              </w:rPr>
              <w:t>“GWY00001”</w:t>
            </w:r>
          </w:p>
        </w:tc>
        <w:tc>
          <w:tcPr>
            <w:tcW w:w="2967" w:type="dxa"/>
          </w:tcPr>
          <w:p w14:paraId="12E44311" w14:textId="77777777" w:rsidR="00C9719A" w:rsidRPr="00BC6E9B" w:rsidRDefault="00C9719A" w:rsidP="000D11CD">
            <w:pPr>
              <w:pStyle w:val="ListBullet"/>
              <w:rPr>
                <w:rFonts w:asciiTheme="minorHAnsi" w:hAnsiTheme="minorHAnsi" w:cstheme="minorHAnsi"/>
              </w:rPr>
            </w:pPr>
            <w:r w:rsidRPr="00BC6E9B">
              <w:rPr>
                <w:rFonts w:asciiTheme="minorHAnsi" w:hAnsiTheme="minorHAnsi" w:cstheme="minorHAnsi"/>
              </w:rPr>
              <w:t>// (String)</w:t>
            </w:r>
          </w:p>
        </w:tc>
        <w:tc>
          <w:tcPr>
            <w:tcW w:w="2542" w:type="dxa"/>
          </w:tcPr>
          <w:p w14:paraId="59ED9BF8" w14:textId="77777777" w:rsidR="00C9719A" w:rsidRPr="00BC6E9B" w:rsidRDefault="00C9719A" w:rsidP="000D11CD">
            <w:pPr>
              <w:pStyle w:val="ListBullet"/>
              <w:jc w:val="center"/>
              <w:rPr>
                <w:rFonts w:asciiTheme="minorHAnsi" w:hAnsiTheme="minorHAnsi" w:cstheme="minorHAnsi"/>
              </w:rPr>
            </w:pPr>
            <w:r w:rsidRPr="00BC6E9B">
              <w:rPr>
                <w:rFonts w:asciiTheme="minorHAnsi" w:hAnsiTheme="minorHAnsi" w:cstheme="minorHAnsi"/>
              </w:rPr>
              <w:t>[00001 - 99999]</w:t>
            </w:r>
          </w:p>
        </w:tc>
      </w:tr>
      <w:tr w:rsidR="00C9719A" w:rsidRPr="00BC6E9B" w14:paraId="09C0D35C" w14:textId="77777777" w:rsidTr="000D11CD">
        <w:trPr>
          <w:jc w:val="center"/>
        </w:trPr>
        <w:tc>
          <w:tcPr>
            <w:tcW w:w="345" w:type="dxa"/>
          </w:tcPr>
          <w:p w14:paraId="3FF9A1EB" w14:textId="77777777" w:rsidR="00C9719A" w:rsidRPr="00BC6E9B" w:rsidRDefault="00C9719A" w:rsidP="000D11CD">
            <w:pPr>
              <w:jc w:val="center"/>
              <w:rPr>
                <w:rFonts w:asciiTheme="minorHAnsi" w:hAnsiTheme="minorHAnsi" w:cstheme="minorHAnsi"/>
              </w:rPr>
            </w:pPr>
            <w:r w:rsidRPr="00BC6E9B">
              <w:rPr>
                <w:rFonts w:asciiTheme="minorHAnsi" w:hAnsiTheme="minorHAnsi" w:cstheme="minorHAnsi"/>
              </w:rPr>
              <w:t>}</w:t>
            </w:r>
          </w:p>
        </w:tc>
        <w:tc>
          <w:tcPr>
            <w:tcW w:w="1699" w:type="dxa"/>
          </w:tcPr>
          <w:p w14:paraId="66C59387" w14:textId="77777777" w:rsidR="00C9719A" w:rsidRPr="00BC6E9B" w:rsidRDefault="00C9719A" w:rsidP="000D11CD">
            <w:pPr>
              <w:rPr>
                <w:rFonts w:asciiTheme="minorHAnsi" w:hAnsiTheme="minorHAnsi" w:cstheme="minorHAnsi"/>
              </w:rPr>
            </w:pPr>
          </w:p>
        </w:tc>
        <w:tc>
          <w:tcPr>
            <w:tcW w:w="282" w:type="dxa"/>
          </w:tcPr>
          <w:p w14:paraId="44B9961B" w14:textId="77777777" w:rsidR="00C9719A" w:rsidRPr="00BC6E9B" w:rsidRDefault="00C9719A" w:rsidP="000D11CD">
            <w:pPr>
              <w:jc w:val="center"/>
              <w:rPr>
                <w:rFonts w:asciiTheme="minorHAnsi" w:hAnsiTheme="minorHAnsi" w:cstheme="minorHAnsi"/>
              </w:rPr>
            </w:pPr>
          </w:p>
        </w:tc>
        <w:tc>
          <w:tcPr>
            <w:tcW w:w="1901" w:type="dxa"/>
          </w:tcPr>
          <w:p w14:paraId="1EC07183" w14:textId="77777777" w:rsidR="00C9719A" w:rsidRPr="00BC6E9B" w:rsidRDefault="00C9719A" w:rsidP="000D11CD">
            <w:pPr>
              <w:rPr>
                <w:rFonts w:asciiTheme="minorHAnsi" w:hAnsiTheme="minorHAnsi" w:cstheme="minorHAnsi"/>
              </w:rPr>
            </w:pPr>
          </w:p>
        </w:tc>
        <w:tc>
          <w:tcPr>
            <w:tcW w:w="2967" w:type="dxa"/>
          </w:tcPr>
          <w:p w14:paraId="57CF710D" w14:textId="77777777" w:rsidR="00C9719A" w:rsidRPr="00BC6E9B" w:rsidRDefault="00C9719A" w:rsidP="000D11CD">
            <w:pPr>
              <w:pStyle w:val="ListBullet"/>
              <w:rPr>
                <w:rFonts w:asciiTheme="minorHAnsi" w:hAnsiTheme="minorHAnsi" w:cstheme="minorHAnsi"/>
              </w:rPr>
            </w:pPr>
          </w:p>
        </w:tc>
        <w:tc>
          <w:tcPr>
            <w:tcW w:w="2542" w:type="dxa"/>
          </w:tcPr>
          <w:p w14:paraId="4C30DDFB" w14:textId="77777777" w:rsidR="00C9719A" w:rsidRPr="00BC6E9B" w:rsidRDefault="00C9719A" w:rsidP="000D11CD">
            <w:pPr>
              <w:pStyle w:val="ListBullet"/>
              <w:rPr>
                <w:rFonts w:asciiTheme="minorHAnsi" w:hAnsiTheme="minorHAnsi" w:cstheme="minorHAnsi"/>
              </w:rPr>
            </w:pPr>
          </w:p>
        </w:tc>
      </w:tr>
    </w:tbl>
    <w:p w14:paraId="72D56EE3" w14:textId="77777777" w:rsidR="00C9719A" w:rsidRPr="00BC6E9B" w:rsidRDefault="00C9719A" w:rsidP="00F140A8">
      <w:pPr>
        <w:jc w:val="both"/>
        <w:rPr>
          <w:rFonts w:asciiTheme="minorHAnsi" w:hAnsiTheme="minorHAnsi" w:cstheme="minorHAnsi"/>
        </w:rPr>
      </w:pPr>
    </w:p>
    <w:p w14:paraId="10A2770D" w14:textId="43F2794A" w:rsidR="00E710B9" w:rsidRPr="00BC6E9B" w:rsidRDefault="6366195D" w:rsidP="00E710B9">
      <w:pPr>
        <w:rPr>
          <w:rFonts w:asciiTheme="minorHAnsi" w:hAnsiTheme="minorHAnsi" w:cstheme="minorHAnsi"/>
          <w:b/>
          <w:bCs/>
        </w:rPr>
      </w:pPr>
      <w:r w:rsidRPr="00BC6E9B">
        <w:rPr>
          <w:rFonts w:asciiTheme="minorHAnsi" w:hAnsiTheme="minorHAnsi" w:cstheme="minorHAnsi"/>
          <w:sz w:val="28"/>
          <w:szCs w:val="28"/>
        </w:rPr>
        <w:t xml:space="preserve"> </w:t>
      </w:r>
      <w:r w:rsidR="00E710B9" w:rsidRPr="00BC6E9B">
        <w:rPr>
          <w:rFonts w:asciiTheme="minorHAnsi" w:hAnsiTheme="minorHAnsi" w:cstheme="minorHAnsi"/>
          <w:b/>
          <w:bCs/>
        </w:rPr>
        <w:t xml:space="preserve">Process </w:t>
      </w:r>
      <w:r w:rsidR="00954792" w:rsidRPr="00BC6E9B">
        <w:rPr>
          <w:rFonts w:asciiTheme="minorHAnsi" w:hAnsiTheme="minorHAnsi" w:cstheme="minorHAnsi"/>
          <w:b/>
          <w:bCs/>
        </w:rPr>
        <w:t>flow:</w:t>
      </w:r>
    </w:p>
    <w:p w14:paraId="1F435424" w14:textId="77777777" w:rsidR="00E710B9" w:rsidRPr="00BC6E9B" w:rsidRDefault="00E710B9" w:rsidP="00E710B9">
      <w:pPr>
        <w:rPr>
          <w:rFonts w:asciiTheme="minorHAnsi" w:hAnsiTheme="minorHAnsi" w:cstheme="minorHAnsi"/>
          <w:b/>
          <w:bCs/>
        </w:rPr>
      </w:pPr>
    </w:p>
    <w:p w14:paraId="39BC1A6D" w14:textId="4065285F" w:rsidR="009F02E6" w:rsidRPr="00BC6E9B" w:rsidRDefault="00414E53" w:rsidP="009F02E6">
      <w:pPr>
        <w:keepNext/>
        <w:rPr>
          <w:rFonts w:asciiTheme="minorHAnsi" w:hAnsiTheme="minorHAnsi" w:cstheme="minorHAnsi"/>
        </w:rPr>
      </w:pPr>
      <w:r w:rsidRPr="00BC6E9B">
        <w:rPr>
          <w:rFonts w:asciiTheme="minorHAnsi" w:hAnsiTheme="minorHAnsi" w:cstheme="minorHAnsi"/>
          <w:noProof/>
        </w:rPr>
        <w:lastRenderedPageBreak/>
        <w:t xml:space="preserve"> </w:t>
      </w:r>
      <w:r w:rsidRPr="00BC6E9B">
        <w:rPr>
          <w:rFonts w:asciiTheme="minorHAnsi" w:hAnsiTheme="minorHAnsi" w:cstheme="minorHAnsi"/>
          <w:noProof/>
        </w:rPr>
        <w:drawing>
          <wp:inline distT="0" distB="0" distL="0" distR="0" wp14:anchorId="7325F302" wp14:editId="475AFD27">
            <wp:extent cx="6188710" cy="3398520"/>
            <wp:effectExtent l="0" t="0" r="2540" b="0"/>
            <wp:docPr id="104735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28FF2A85" w14:textId="77777777" w:rsidR="009F02E6" w:rsidRPr="00BC6E9B" w:rsidRDefault="009F02E6" w:rsidP="009F02E6">
      <w:pPr>
        <w:keepNext/>
        <w:rPr>
          <w:rFonts w:asciiTheme="minorHAnsi" w:hAnsiTheme="minorHAnsi" w:cstheme="minorHAnsi"/>
        </w:rPr>
      </w:pPr>
    </w:p>
    <w:p w14:paraId="08C9A204" w14:textId="726F8C27" w:rsidR="00935518" w:rsidRPr="00BC6E9B" w:rsidRDefault="009F02E6" w:rsidP="009F02E6">
      <w:pPr>
        <w:pStyle w:val="Caption"/>
        <w:jc w:val="center"/>
        <w:rPr>
          <w:rFonts w:asciiTheme="minorHAnsi" w:hAnsiTheme="minorHAnsi" w:cstheme="minorHAnsi"/>
          <w:b w:val="0"/>
          <w:bCs w:val="0"/>
          <w:sz w:val="24"/>
          <w:szCs w:val="24"/>
        </w:rPr>
      </w:pPr>
      <w:bookmarkStart w:id="275" w:name="_Toc162879049"/>
      <w:bookmarkStart w:id="276" w:name="_Toc163739535"/>
      <w:bookmarkStart w:id="277" w:name="_Toc169603723"/>
      <w:bookmarkStart w:id="278" w:name="_Toc169605271"/>
      <w:bookmarkStart w:id="279" w:name="_Toc169613259"/>
      <w:bookmarkStart w:id="280" w:name="_Toc169800471"/>
      <w:bookmarkStart w:id="281" w:name="_Toc169864250"/>
      <w:bookmarkStart w:id="282" w:name="_Toc169879561"/>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9</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w:t>
      </w:r>
      <w:r w:rsidR="00823160" w:rsidRPr="00BC6E9B">
        <w:rPr>
          <w:rFonts w:asciiTheme="minorHAnsi" w:hAnsiTheme="minorHAnsi" w:cstheme="minorHAnsi"/>
          <w:sz w:val="24"/>
          <w:szCs w:val="24"/>
        </w:rPr>
        <w:t>AC Remote</w:t>
      </w:r>
      <w:r w:rsidR="00037F48" w:rsidRPr="00BC6E9B">
        <w:rPr>
          <w:rFonts w:asciiTheme="minorHAnsi" w:hAnsiTheme="minorHAnsi" w:cstheme="minorHAnsi"/>
          <w:sz w:val="24"/>
          <w:szCs w:val="24"/>
        </w:rPr>
        <w:t xml:space="preserve"> </w:t>
      </w:r>
      <w:r w:rsidRPr="00BC6E9B">
        <w:rPr>
          <w:rFonts w:asciiTheme="minorHAnsi" w:hAnsiTheme="minorHAnsi" w:cstheme="minorHAnsi"/>
          <w:sz w:val="24"/>
          <w:szCs w:val="24"/>
        </w:rPr>
        <w:t>Reconfiguration Process Flow</w:t>
      </w:r>
      <w:bookmarkEnd w:id="275"/>
      <w:bookmarkEnd w:id="276"/>
      <w:bookmarkEnd w:id="277"/>
      <w:bookmarkEnd w:id="278"/>
      <w:bookmarkEnd w:id="279"/>
      <w:bookmarkEnd w:id="280"/>
      <w:bookmarkEnd w:id="281"/>
      <w:bookmarkEnd w:id="282"/>
    </w:p>
    <w:p w14:paraId="5EFA327D" w14:textId="77777777" w:rsidR="00935518" w:rsidRPr="00BC6E9B" w:rsidRDefault="00935518" w:rsidP="00E710B9">
      <w:pPr>
        <w:rPr>
          <w:rFonts w:asciiTheme="minorHAnsi" w:hAnsiTheme="minorHAnsi" w:cstheme="minorHAnsi"/>
          <w:b/>
          <w:bCs/>
        </w:rPr>
      </w:pPr>
    </w:p>
    <w:p w14:paraId="3EAC790A" w14:textId="77777777" w:rsidR="00935518" w:rsidRPr="00BC6E9B" w:rsidRDefault="00935518" w:rsidP="00E710B9">
      <w:pPr>
        <w:rPr>
          <w:rFonts w:asciiTheme="minorHAnsi" w:hAnsiTheme="minorHAnsi" w:cstheme="minorHAnsi"/>
          <w:b/>
          <w:bCs/>
        </w:rPr>
      </w:pPr>
    </w:p>
    <w:p w14:paraId="640BB574" w14:textId="77777777" w:rsidR="00935518" w:rsidRPr="00BC6E9B" w:rsidRDefault="00935518" w:rsidP="00E710B9">
      <w:pPr>
        <w:rPr>
          <w:rFonts w:asciiTheme="minorHAnsi" w:hAnsiTheme="minorHAnsi" w:cstheme="minorHAnsi"/>
          <w:b/>
          <w:bCs/>
        </w:rPr>
      </w:pPr>
    </w:p>
    <w:p w14:paraId="301AEB56" w14:textId="77777777" w:rsidR="00935518" w:rsidRPr="00BC6E9B" w:rsidRDefault="00935518" w:rsidP="00E710B9">
      <w:pPr>
        <w:rPr>
          <w:rFonts w:asciiTheme="minorHAnsi" w:hAnsiTheme="minorHAnsi" w:cstheme="minorHAnsi"/>
          <w:b/>
          <w:bCs/>
        </w:rPr>
      </w:pPr>
    </w:p>
    <w:p w14:paraId="3FA8DCD6" w14:textId="77777777" w:rsidR="00935518" w:rsidRPr="00BC6E9B" w:rsidRDefault="00935518" w:rsidP="00E710B9">
      <w:pPr>
        <w:rPr>
          <w:rFonts w:asciiTheme="minorHAnsi" w:hAnsiTheme="minorHAnsi" w:cstheme="minorHAnsi"/>
          <w:b/>
          <w:bCs/>
        </w:rPr>
      </w:pPr>
    </w:p>
    <w:p w14:paraId="6D23DA25" w14:textId="77777777" w:rsidR="00935518" w:rsidRPr="00BC6E9B" w:rsidRDefault="00935518" w:rsidP="00E710B9">
      <w:pPr>
        <w:rPr>
          <w:rFonts w:asciiTheme="minorHAnsi" w:hAnsiTheme="minorHAnsi" w:cstheme="minorHAnsi"/>
          <w:b/>
          <w:bCs/>
        </w:rPr>
      </w:pPr>
    </w:p>
    <w:p w14:paraId="2802D607" w14:textId="77777777" w:rsidR="00935518" w:rsidRPr="00BC6E9B" w:rsidRDefault="00935518" w:rsidP="00E710B9">
      <w:pPr>
        <w:rPr>
          <w:rFonts w:asciiTheme="minorHAnsi" w:hAnsiTheme="minorHAnsi" w:cstheme="minorHAnsi"/>
          <w:b/>
          <w:bCs/>
        </w:rPr>
      </w:pPr>
    </w:p>
    <w:p w14:paraId="013B169F" w14:textId="77777777" w:rsidR="00532DCC" w:rsidRPr="00BC6E9B" w:rsidRDefault="00532DCC" w:rsidP="00E710B9">
      <w:pPr>
        <w:rPr>
          <w:rFonts w:asciiTheme="minorHAnsi" w:hAnsiTheme="minorHAnsi" w:cstheme="minorHAnsi"/>
          <w:b/>
          <w:bCs/>
        </w:rPr>
      </w:pPr>
    </w:p>
    <w:p w14:paraId="5DF9DD65" w14:textId="77777777" w:rsidR="00935518" w:rsidRPr="00BC6E9B" w:rsidRDefault="00935518" w:rsidP="00E710B9">
      <w:pPr>
        <w:rPr>
          <w:rFonts w:asciiTheme="minorHAnsi" w:hAnsiTheme="minorHAnsi" w:cstheme="minorHAnsi"/>
          <w:b/>
          <w:bCs/>
        </w:rPr>
      </w:pPr>
    </w:p>
    <w:p w14:paraId="491AB222" w14:textId="1D70992C" w:rsidR="00827240" w:rsidRPr="00BC6E9B" w:rsidRDefault="6366195D" w:rsidP="003B50DB">
      <w:pPr>
        <w:pStyle w:val="Heading2"/>
        <w:rPr>
          <w:rFonts w:asciiTheme="minorHAnsi" w:hAnsiTheme="minorHAnsi" w:cstheme="minorHAnsi"/>
        </w:rPr>
      </w:pPr>
      <w:bookmarkStart w:id="283" w:name="_Toc162878805"/>
      <w:bookmarkStart w:id="284" w:name="_Toc170398543"/>
      <w:r w:rsidRPr="00BC6E9B">
        <w:rPr>
          <w:rFonts w:asciiTheme="minorHAnsi" w:hAnsiTheme="minorHAnsi" w:cstheme="minorHAnsi"/>
        </w:rPr>
        <w:t xml:space="preserve">Gateway </w:t>
      </w:r>
      <w:r w:rsidR="00BA4BEA" w:rsidRPr="00BC6E9B">
        <w:rPr>
          <w:rFonts w:asciiTheme="minorHAnsi" w:hAnsiTheme="minorHAnsi" w:cstheme="minorHAnsi"/>
        </w:rPr>
        <w:t xml:space="preserve">AC Remote </w:t>
      </w:r>
      <w:r w:rsidRPr="00BC6E9B">
        <w:rPr>
          <w:rFonts w:asciiTheme="minorHAnsi" w:hAnsiTheme="minorHAnsi" w:cstheme="minorHAnsi"/>
        </w:rPr>
        <w:t xml:space="preserve">Reconfiguration </w:t>
      </w:r>
      <w:r w:rsidR="00CC7680" w:rsidRPr="00BC6E9B">
        <w:rPr>
          <w:rFonts w:asciiTheme="minorHAnsi" w:hAnsiTheme="minorHAnsi" w:cstheme="minorHAnsi"/>
        </w:rPr>
        <w:t>ACK</w:t>
      </w:r>
      <w:bookmarkEnd w:id="283"/>
      <w:bookmarkEnd w:id="284"/>
    </w:p>
    <w:p w14:paraId="3F1710E1" w14:textId="2EEECB26" w:rsidR="00827240" w:rsidRDefault="6366195D" w:rsidP="00F140A8">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ACK is used by cloud to know if the Gwy has entered </w:t>
      </w:r>
      <w:hyperlink w:anchor="_AC_Remote_Configuration" w:history="1">
        <w:r w:rsidR="009E494E" w:rsidRPr="00503E50">
          <w:rPr>
            <w:rStyle w:val="Hyperlink"/>
            <w:rFonts w:asciiTheme="minorHAnsi" w:hAnsiTheme="minorHAnsi" w:cstheme="minorHAnsi"/>
          </w:rPr>
          <w:t>AC Rem</w:t>
        </w:r>
        <w:r w:rsidR="00EE6984" w:rsidRPr="00503E50">
          <w:rPr>
            <w:rStyle w:val="Hyperlink"/>
            <w:rFonts w:asciiTheme="minorHAnsi" w:hAnsiTheme="minorHAnsi" w:cstheme="minorHAnsi"/>
          </w:rPr>
          <w:t xml:space="preserve">ote </w:t>
        </w:r>
        <w:r w:rsidRPr="00503E50">
          <w:rPr>
            <w:rStyle w:val="Hyperlink"/>
            <w:rFonts w:asciiTheme="minorHAnsi" w:hAnsiTheme="minorHAnsi" w:cstheme="minorHAnsi"/>
          </w:rPr>
          <w:t>reconfiguration mode</w:t>
        </w:r>
      </w:hyperlink>
      <w:r w:rsidRPr="00BC6E9B">
        <w:rPr>
          <w:rFonts w:asciiTheme="minorHAnsi" w:hAnsiTheme="minorHAnsi" w:cstheme="minorHAnsi"/>
        </w:rPr>
        <w:t xml:space="preserve"> after receiving the</w:t>
      </w:r>
      <w:r w:rsidR="00FF0487">
        <w:rPr>
          <w:rFonts w:asciiTheme="minorHAnsi" w:hAnsiTheme="minorHAnsi" w:cstheme="minorHAnsi"/>
        </w:rPr>
        <w:t xml:space="preserve"> </w:t>
      </w:r>
      <w:hyperlink w:anchor="_Gateway_AC_Remote_1" w:history="1">
        <w:r w:rsidR="00FF0487" w:rsidRPr="00FF0487">
          <w:rPr>
            <w:rStyle w:val="Hyperlink"/>
            <w:rFonts w:asciiTheme="minorHAnsi" w:hAnsiTheme="minorHAnsi" w:cstheme="minorHAnsi"/>
          </w:rPr>
          <w:t>Gateway AC Remote</w:t>
        </w:r>
        <w:r w:rsidRPr="00FF0487">
          <w:rPr>
            <w:rStyle w:val="Hyperlink"/>
            <w:rFonts w:asciiTheme="minorHAnsi" w:hAnsiTheme="minorHAnsi" w:cstheme="minorHAnsi"/>
          </w:rPr>
          <w:t xml:space="preserve"> </w:t>
        </w:r>
        <w:r w:rsidR="00FF0487" w:rsidRPr="00FF0487">
          <w:rPr>
            <w:rStyle w:val="Hyperlink"/>
            <w:rFonts w:asciiTheme="minorHAnsi" w:hAnsiTheme="minorHAnsi" w:cstheme="minorHAnsi"/>
          </w:rPr>
          <w:t>R</w:t>
        </w:r>
        <w:r w:rsidRPr="00FF0487">
          <w:rPr>
            <w:rStyle w:val="Hyperlink"/>
            <w:rFonts w:asciiTheme="minorHAnsi" w:hAnsiTheme="minorHAnsi" w:cstheme="minorHAnsi"/>
          </w:rPr>
          <w:t>econfiguration packet</w:t>
        </w:r>
      </w:hyperlink>
      <w:r w:rsidRPr="00BC6E9B">
        <w:rPr>
          <w:rFonts w:asciiTheme="minorHAnsi" w:hAnsiTheme="minorHAnsi" w:cstheme="minorHAnsi"/>
        </w:rPr>
        <w:t>.</w:t>
      </w:r>
    </w:p>
    <w:p w14:paraId="711BEE81" w14:textId="77777777" w:rsidR="00E1614D" w:rsidRDefault="00E1614D" w:rsidP="00F140A8">
      <w:pPr>
        <w:jc w:val="both"/>
        <w:rPr>
          <w:rFonts w:asciiTheme="minorHAnsi" w:hAnsiTheme="minorHAnsi" w:cstheme="minorHAnsi"/>
        </w:rPr>
      </w:pPr>
    </w:p>
    <w:p w14:paraId="416C445F" w14:textId="16098F74" w:rsidR="00E1614D" w:rsidRPr="00BC6E9B" w:rsidRDefault="00E1614D" w:rsidP="00F140A8">
      <w:pPr>
        <w:jc w:val="both"/>
        <w:rPr>
          <w:rFonts w:asciiTheme="minorHAnsi" w:hAnsiTheme="minorHAnsi" w:cstheme="minorHAnsi"/>
        </w:rPr>
      </w:pPr>
      <w:r w:rsidRPr="00E1614D">
        <w:rPr>
          <w:rFonts w:asciiTheme="minorHAnsi" w:hAnsiTheme="minorHAnsi" w:cstheme="minorHAnsi"/>
          <w:b/>
          <w:bCs/>
        </w:rPr>
        <w:t>Led Indication:</w:t>
      </w:r>
      <w:r>
        <w:rPr>
          <w:rFonts w:asciiTheme="minorHAnsi" w:hAnsiTheme="minorHAnsi" w:cstheme="minorHAnsi"/>
        </w:rPr>
        <w:t xml:space="preserve"> Gwy will glow solid BLUE to indicate it has entered Gwy </w:t>
      </w:r>
      <w:hyperlink w:anchor="_AC_Remote_Configuration" w:history="1">
        <w:r w:rsidRPr="00503E50">
          <w:rPr>
            <w:rStyle w:val="Hyperlink"/>
            <w:rFonts w:asciiTheme="minorHAnsi" w:hAnsiTheme="minorHAnsi" w:cstheme="minorHAnsi"/>
          </w:rPr>
          <w:t>AC Remote configuration</w:t>
        </w:r>
      </w:hyperlink>
      <w:r>
        <w:rPr>
          <w:rFonts w:asciiTheme="minorHAnsi" w:hAnsiTheme="minorHAnsi" w:cstheme="minorHAnsi"/>
        </w:rPr>
        <w:t xml:space="preserve"> mode.</w:t>
      </w:r>
    </w:p>
    <w:p w14:paraId="1A63F9F7" w14:textId="77777777" w:rsidR="001E10C7" w:rsidRPr="00BC6E9B" w:rsidRDefault="001E10C7" w:rsidP="00F140A8">
      <w:pPr>
        <w:jc w:val="both"/>
        <w:rPr>
          <w:rFonts w:asciiTheme="minorHAnsi" w:hAnsiTheme="minorHAnsi" w:cstheme="minorHAnsi"/>
        </w:rPr>
      </w:pPr>
    </w:p>
    <w:p w14:paraId="2F75F2D4" w14:textId="4D12037D" w:rsidR="001E10C7" w:rsidRPr="00BC6E9B" w:rsidRDefault="001E10C7" w:rsidP="00F140A8">
      <w:pPr>
        <w:jc w:val="both"/>
        <w:rPr>
          <w:rFonts w:asciiTheme="minorHAnsi" w:hAnsiTheme="minorHAnsi" w:cstheme="minorHAnsi"/>
          <w:b/>
          <w:bCs/>
        </w:rPr>
      </w:pPr>
      <w:r w:rsidRPr="00BC6E9B">
        <w:rPr>
          <w:rFonts w:asciiTheme="minorHAnsi" w:hAnsiTheme="minorHAnsi" w:cstheme="minorHAnsi"/>
          <w:b/>
          <w:bCs/>
        </w:rPr>
        <w:t>Gateway</w:t>
      </w:r>
      <w:r w:rsidR="000116E8" w:rsidRPr="00BC6E9B">
        <w:rPr>
          <w:rFonts w:asciiTheme="minorHAnsi" w:hAnsiTheme="minorHAnsi" w:cstheme="minorHAnsi"/>
          <w:b/>
          <w:bCs/>
        </w:rPr>
        <w:t xml:space="preserve"> AC Remote</w:t>
      </w:r>
      <w:r w:rsidRPr="00BC6E9B">
        <w:rPr>
          <w:rFonts w:asciiTheme="minorHAnsi" w:hAnsiTheme="minorHAnsi" w:cstheme="minorHAnsi"/>
          <w:b/>
          <w:bCs/>
        </w:rPr>
        <w:t xml:space="preserve"> Reconfiguration </w:t>
      </w:r>
      <w:r w:rsidR="00F90A2F" w:rsidRPr="00BC6E9B">
        <w:rPr>
          <w:rFonts w:asciiTheme="minorHAnsi" w:hAnsiTheme="minorHAnsi" w:cstheme="minorHAnsi"/>
          <w:b/>
          <w:bCs/>
        </w:rPr>
        <w:t>ACK JSON</w:t>
      </w:r>
      <w:r w:rsidRPr="00BC6E9B">
        <w:rPr>
          <w:rFonts w:asciiTheme="minorHAnsi" w:hAnsiTheme="minorHAnsi" w:cstheme="minorHAnsi"/>
          <w:b/>
          <w:bCs/>
        </w:rPr>
        <w:t xml:space="preserve"> (Gateway to Cloud):</w:t>
      </w:r>
    </w:p>
    <w:p w14:paraId="66270CCD" w14:textId="77777777" w:rsidR="003D0C9A" w:rsidRPr="00BC6E9B" w:rsidRDefault="003D0C9A" w:rsidP="00F140A8">
      <w:pPr>
        <w:jc w:val="both"/>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1812"/>
        <w:gridCol w:w="284"/>
        <w:gridCol w:w="4678"/>
        <w:gridCol w:w="2375"/>
      </w:tblGrid>
      <w:tr w:rsidR="00A057BB" w:rsidRPr="00BC6E9B" w14:paraId="3A288AF4" w14:textId="77777777" w:rsidTr="00EE3840">
        <w:trPr>
          <w:trHeight w:val="325"/>
        </w:trPr>
        <w:tc>
          <w:tcPr>
            <w:tcW w:w="456" w:type="dxa"/>
          </w:tcPr>
          <w:p w14:paraId="60707079" w14:textId="77777777"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1812" w:type="dxa"/>
          </w:tcPr>
          <w:p w14:paraId="5497B097" w14:textId="77777777" w:rsidR="00A057BB" w:rsidRPr="00BC6E9B" w:rsidRDefault="00A057BB" w:rsidP="000D11CD">
            <w:pPr>
              <w:jc w:val="center"/>
              <w:rPr>
                <w:rFonts w:asciiTheme="minorHAnsi" w:hAnsiTheme="minorHAnsi" w:cstheme="minorHAnsi"/>
              </w:rPr>
            </w:pPr>
          </w:p>
        </w:tc>
        <w:tc>
          <w:tcPr>
            <w:tcW w:w="284" w:type="dxa"/>
          </w:tcPr>
          <w:p w14:paraId="5A5E7A81" w14:textId="77777777" w:rsidR="00A057BB" w:rsidRPr="00BC6E9B" w:rsidRDefault="00A057BB" w:rsidP="000D11CD">
            <w:pPr>
              <w:jc w:val="center"/>
              <w:rPr>
                <w:rFonts w:asciiTheme="minorHAnsi" w:hAnsiTheme="minorHAnsi" w:cstheme="minorHAnsi"/>
              </w:rPr>
            </w:pPr>
          </w:p>
        </w:tc>
        <w:tc>
          <w:tcPr>
            <w:tcW w:w="4678" w:type="dxa"/>
          </w:tcPr>
          <w:p w14:paraId="758E850C" w14:textId="77777777" w:rsidR="00A057BB" w:rsidRPr="00BC6E9B" w:rsidRDefault="00A057BB" w:rsidP="000D11CD">
            <w:pPr>
              <w:jc w:val="center"/>
              <w:rPr>
                <w:rFonts w:asciiTheme="minorHAnsi" w:hAnsiTheme="minorHAnsi" w:cstheme="minorHAnsi"/>
              </w:rPr>
            </w:pPr>
          </w:p>
        </w:tc>
        <w:tc>
          <w:tcPr>
            <w:tcW w:w="2375" w:type="dxa"/>
          </w:tcPr>
          <w:p w14:paraId="7793038F" w14:textId="77777777" w:rsidR="00A057BB" w:rsidRPr="00BC6E9B" w:rsidRDefault="00A057BB" w:rsidP="000D11CD">
            <w:pPr>
              <w:jc w:val="center"/>
              <w:rPr>
                <w:rFonts w:asciiTheme="minorHAnsi" w:hAnsiTheme="minorHAnsi" w:cstheme="minorHAnsi"/>
              </w:rPr>
            </w:pPr>
          </w:p>
        </w:tc>
      </w:tr>
      <w:tr w:rsidR="00A057BB" w:rsidRPr="00BC6E9B" w14:paraId="1BD2C805" w14:textId="77777777" w:rsidTr="00EE3840">
        <w:trPr>
          <w:trHeight w:val="363"/>
        </w:trPr>
        <w:tc>
          <w:tcPr>
            <w:tcW w:w="456" w:type="dxa"/>
          </w:tcPr>
          <w:p w14:paraId="406778EC" w14:textId="77777777" w:rsidR="00A057BB" w:rsidRPr="00BC6E9B" w:rsidRDefault="00A057BB" w:rsidP="000D11CD">
            <w:pPr>
              <w:jc w:val="center"/>
              <w:rPr>
                <w:rFonts w:asciiTheme="minorHAnsi" w:hAnsiTheme="minorHAnsi" w:cstheme="minorHAnsi"/>
              </w:rPr>
            </w:pPr>
          </w:p>
        </w:tc>
        <w:tc>
          <w:tcPr>
            <w:tcW w:w="1812" w:type="dxa"/>
          </w:tcPr>
          <w:p w14:paraId="5C96DE1C"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“JsonPacketId”</w:t>
            </w:r>
          </w:p>
        </w:tc>
        <w:tc>
          <w:tcPr>
            <w:tcW w:w="284" w:type="dxa"/>
          </w:tcPr>
          <w:p w14:paraId="22D3B2FD" w14:textId="77777777"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4678" w:type="dxa"/>
          </w:tcPr>
          <w:p w14:paraId="2E864D15"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5</w:t>
            </w:r>
          </w:p>
        </w:tc>
        <w:tc>
          <w:tcPr>
            <w:tcW w:w="2375" w:type="dxa"/>
          </w:tcPr>
          <w:p w14:paraId="7147E8CE" w14:textId="77777777" w:rsidR="00A057BB" w:rsidRPr="00BC6E9B" w:rsidRDefault="00A057BB" w:rsidP="000D11CD">
            <w:pPr>
              <w:pStyle w:val="ListBullet"/>
              <w:rPr>
                <w:rFonts w:asciiTheme="minorHAnsi" w:hAnsiTheme="minorHAnsi" w:cstheme="minorHAnsi"/>
              </w:rPr>
            </w:pPr>
            <w:r w:rsidRPr="00BC6E9B">
              <w:rPr>
                <w:rFonts w:asciiTheme="minorHAnsi" w:hAnsiTheme="minorHAnsi" w:cstheme="minorHAnsi"/>
              </w:rPr>
              <w:t>// (Number)</w:t>
            </w:r>
          </w:p>
        </w:tc>
      </w:tr>
      <w:tr w:rsidR="00E50312" w:rsidRPr="00BC6E9B" w14:paraId="07BF1F05" w14:textId="77777777" w:rsidTr="00EE3840">
        <w:trPr>
          <w:trHeight w:val="394"/>
        </w:trPr>
        <w:tc>
          <w:tcPr>
            <w:tcW w:w="456" w:type="dxa"/>
          </w:tcPr>
          <w:p w14:paraId="64E5D2CA" w14:textId="77777777" w:rsidR="00E50312" w:rsidRPr="00BC6E9B" w:rsidRDefault="00E50312" w:rsidP="000D11CD">
            <w:pPr>
              <w:jc w:val="center"/>
              <w:rPr>
                <w:rFonts w:asciiTheme="minorHAnsi" w:hAnsiTheme="minorHAnsi" w:cstheme="minorHAnsi"/>
              </w:rPr>
            </w:pPr>
          </w:p>
        </w:tc>
        <w:tc>
          <w:tcPr>
            <w:tcW w:w="1812" w:type="dxa"/>
          </w:tcPr>
          <w:p w14:paraId="5FD48671" w14:textId="6CBDA5C2" w:rsidR="00E50312" w:rsidRPr="00BC6E9B" w:rsidRDefault="00E50312" w:rsidP="000D11CD">
            <w:pPr>
              <w:rPr>
                <w:rFonts w:asciiTheme="minorHAnsi" w:hAnsiTheme="minorHAnsi" w:cstheme="minorHAnsi"/>
              </w:rPr>
            </w:pPr>
            <w:r w:rsidRPr="00BC6E9B">
              <w:rPr>
                <w:rFonts w:asciiTheme="minorHAnsi" w:hAnsiTheme="minorHAnsi" w:cstheme="minorHAnsi"/>
              </w:rPr>
              <w:t>“JsonAckName”</w:t>
            </w:r>
          </w:p>
        </w:tc>
        <w:tc>
          <w:tcPr>
            <w:tcW w:w="284" w:type="dxa"/>
          </w:tcPr>
          <w:p w14:paraId="77368EF0" w14:textId="428CEBDA" w:rsidR="00E50312" w:rsidRPr="00BC6E9B" w:rsidRDefault="00E50312" w:rsidP="000D11CD">
            <w:pPr>
              <w:jc w:val="center"/>
              <w:rPr>
                <w:rFonts w:asciiTheme="minorHAnsi" w:hAnsiTheme="minorHAnsi" w:cstheme="minorHAnsi"/>
              </w:rPr>
            </w:pPr>
            <w:r w:rsidRPr="00BC6E9B">
              <w:rPr>
                <w:rFonts w:asciiTheme="minorHAnsi" w:hAnsiTheme="minorHAnsi" w:cstheme="minorHAnsi"/>
              </w:rPr>
              <w:t>:</w:t>
            </w:r>
          </w:p>
        </w:tc>
        <w:tc>
          <w:tcPr>
            <w:tcW w:w="4678" w:type="dxa"/>
          </w:tcPr>
          <w:p w14:paraId="031690FE" w14:textId="78239250" w:rsidR="00E50312" w:rsidRPr="00BC6E9B" w:rsidRDefault="00E50312" w:rsidP="000D11CD">
            <w:pPr>
              <w:rPr>
                <w:rFonts w:asciiTheme="minorHAnsi" w:hAnsiTheme="minorHAnsi" w:cstheme="minorHAnsi"/>
              </w:rPr>
            </w:pPr>
            <w:r w:rsidRPr="00BC6E9B">
              <w:rPr>
                <w:rFonts w:asciiTheme="minorHAnsi" w:hAnsiTheme="minorHAnsi" w:cstheme="minorHAnsi"/>
              </w:rPr>
              <w:t>“</w:t>
            </w:r>
            <w:r w:rsidR="00EE3840" w:rsidRPr="00BC6E9B">
              <w:rPr>
                <w:rFonts w:asciiTheme="minorHAnsi" w:hAnsiTheme="minorHAnsi" w:cstheme="minorHAnsi"/>
              </w:rPr>
              <w:t>Gwy AC Remote Reconfiguration Ack”</w:t>
            </w:r>
          </w:p>
        </w:tc>
        <w:tc>
          <w:tcPr>
            <w:tcW w:w="2375" w:type="dxa"/>
          </w:tcPr>
          <w:p w14:paraId="13C500DF" w14:textId="0A3C1FBB" w:rsidR="00E50312" w:rsidRPr="00BC6E9B" w:rsidRDefault="00EE3840" w:rsidP="000D11CD">
            <w:pPr>
              <w:pStyle w:val="ListBullet"/>
              <w:rPr>
                <w:rFonts w:asciiTheme="minorHAnsi" w:hAnsiTheme="minorHAnsi" w:cstheme="minorHAnsi"/>
              </w:rPr>
            </w:pPr>
            <w:r w:rsidRPr="00BC6E9B">
              <w:rPr>
                <w:rFonts w:asciiTheme="minorHAnsi" w:hAnsiTheme="minorHAnsi" w:cstheme="minorHAnsi"/>
              </w:rPr>
              <w:t>// (String)</w:t>
            </w:r>
          </w:p>
        </w:tc>
      </w:tr>
      <w:tr w:rsidR="00A057BB" w:rsidRPr="00BC6E9B" w14:paraId="71E36BC9" w14:textId="77777777" w:rsidTr="00EE3840">
        <w:trPr>
          <w:trHeight w:val="363"/>
        </w:trPr>
        <w:tc>
          <w:tcPr>
            <w:tcW w:w="456" w:type="dxa"/>
          </w:tcPr>
          <w:p w14:paraId="00503B84" w14:textId="77777777" w:rsidR="00A057BB" w:rsidRPr="00BC6E9B" w:rsidRDefault="00A057BB" w:rsidP="000D11CD">
            <w:pPr>
              <w:jc w:val="center"/>
              <w:rPr>
                <w:rFonts w:asciiTheme="minorHAnsi" w:hAnsiTheme="minorHAnsi" w:cstheme="minorHAnsi"/>
              </w:rPr>
            </w:pPr>
          </w:p>
        </w:tc>
        <w:tc>
          <w:tcPr>
            <w:tcW w:w="1812" w:type="dxa"/>
          </w:tcPr>
          <w:p w14:paraId="2107E64F"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“MsgSeqNo”</w:t>
            </w:r>
          </w:p>
        </w:tc>
        <w:tc>
          <w:tcPr>
            <w:tcW w:w="284" w:type="dxa"/>
          </w:tcPr>
          <w:p w14:paraId="471B36BF" w14:textId="77777777"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4678" w:type="dxa"/>
          </w:tcPr>
          <w:p w14:paraId="7A1021A3"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12</w:t>
            </w:r>
          </w:p>
        </w:tc>
        <w:tc>
          <w:tcPr>
            <w:tcW w:w="2375" w:type="dxa"/>
          </w:tcPr>
          <w:p w14:paraId="57E76BC4" w14:textId="77777777" w:rsidR="00A057BB" w:rsidRPr="00BC6E9B" w:rsidRDefault="00A057BB" w:rsidP="000D11CD">
            <w:pPr>
              <w:pStyle w:val="ListBullet"/>
              <w:rPr>
                <w:rFonts w:asciiTheme="minorHAnsi" w:hAnsiTheme="minorHAnsi" w:cstheme="minorHAnsi"/>
              </w:rPr>
            </w:pPr>
            <w:r w:rsidRPr="00BC6E9B">
              <w:rPr>
                <w:rFonts w:asciiTheme="minorHAnsi" w:hAnsiTheme="minorHAnsi" w:cstheme="minorHAnsi"/>
              </w:rPr>
              <w:t>// (Number)</w:t>
            </w:r>
          </w:p>
        </w:tc>
      </w:tr>
      <w:tr w:rsidR="00A057BB" w:rsidRPr="00BC6E9B" w14:paraId="1D5D5C30" w14:textId="77777777" w:rsidTr="00EE3840">
        <w:trPr>
          <w:trHeight w:val="363"/>
        </w:trPr>
        <w:tc>
          <w:tcPr>
            <w:tcW w:w="456" w:type="dxa"/>
          </w:tcPr>
          <w:p w14:paraId="3CAAF53B" w14:textId="77777777" w:rsidR="00A057BB" w:rsidRPr="00BC6E9B" w:rsidRDefault="00A057BB" w:rsidP="000D11CD">
            <w:pPr>
              <w:jc w:val="center"/>
              <w:rPr>
                <w:rFonts w:asciiTheme="minorHAnsi" w:hAnsiTheme="minorHAnsi" w:cstheme="minorHAnsi"/>
              </w:rPr>
            </w:pPr>
          </w:p>
        </w:tc>
        <w:tc>
          <w:tcPr>
            <w:tcW w:w="1812" w:type="dxa"/>
          </w:tcPr>
          <w:p w14:paraId="058EB1FA"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“GwySerNo”</w:t>
            </w:r>
          </w:p>
        </w:tc>
        <w:tc>
          <w:tcPr>
            <w:tcW w:w="284" w:type="dxa"/>
          </w:tcPr>
          <w:p w14:paraId="4E4E799E" w14:textId="77777777"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4678" w:type="dxa"/>
          </w:tcPr>
          <w:p w14:paraId="339C8C46" w14:textId="77777777" w:rsidR="00A057BB" w:rsidRPr="00BC6E9B" w:rsidRDefault="00A057BB" w:rsidP="000D11CD">
            <w:pPr>
              <w:rPr>
                <w:rFonts w:asciiTheme="minorHAnsi" w:hAnsiTheme="minorHAnsi" w:cstheme="minorHAnsi"/>
              </w:rPr>
            </w:pPr>
            <w:r w:rsidRPr="00BC6E9B">
              <w:rPr>
                <w:rFonts w:asciiTheme="minorHAnsi" w:hAnsiTheme="minorHAnsi" w:cstheme="minorHAnsi"/>
              </w:rPr>
              <w:t>“GWY00001”</w:t>
            </w:r>
          </w:p>
        </w:tc>
        <w:tc>
          <w:tcPr>
            <w:tcW w:w="2375" w:type="dxa"/>
          </w:tcPr>
          <w:p w14:paraId="17BE2629" w14:textId="77777777" w:rsidR="00A057BB" w:rsidRPr="00BC6E9B" w:rsidRDefault="00A057BB" w:rsidP="000D11CD">
            <w:pPr>
              <w:pStyle w:val="ListBullet"/>
              <w:rPr>
                <w:rFonts w:asciiTheme="minorHAnsi" w:hAnsiTheme="minorHAnsi" w:cstheme="minorHAnsi"/>
              </w:rPr>
            </w:pPr>
            <w:r w:rsidRPr="00BC6E9B">
              <w:rPr>
                <w:rFonts w:asciiTheme="minorHAnsi" w:hAnsiTheme="minorHAnsi" w:cstheme="minorHAnsi"/>
              </w:rPr>
              <w:t>// (String)</w:t>
            </w:r>
          </w:p>
        </w:tc>
      </w:tr>
      <w:tr w:rsidR="00A057BB" w:rsidRPr="00BC6E9B" w14:paraId="6F7F0A0A" w14:textId="77777777" w:rsidTr="00EE3840">
        <w:trPr>
          <w:trHeight w:val="355"/>
        </w:trPr>
        <w:tc>
          <w:tcPr>
            <w:tcW w:w="456" w:type="dxa"/>
          </w:tcPr>
          <w:p w14:paraId="39340EF6" w14:textId="77777777" w:rsidR="00A057BB" w:rsidRPr="00BC6E9B" w:rsidRDefault="00A057BB" w:rsidP="000D11CD">
            <w:pPr>
              <w:jc w:val="center"/>
              <w:rPr>
                <w:rFonts w:asciiTheme="minorHAnsi" w:hAnsiTheme="minorHAnsi" w:cstheme="minorHAnsi"/>
              </w:rPr>
            </w:pPr>
          </w:p>
        </w:tc>
        <w:tc>
          <w:tcPr>
            <w:tcW w:w="1812" w:type="dxa"/>
          </w:tcPr>
          <w:p w14:paraId="1D2EC138" w14:textId="387C0F29" w:rsidR="00A057BB" w:rsidRPr="00BC6E9B" w:rsidRDefault="00A057BB" w:rsidP="000D11CD">
            <w:pPr>
              <w:rPr>
                <w:rFonts w:asciiTheme="minorHAnsi" w:hAnsiTheme="minorHAnsi" w:cstheme="minorHAnsi"/>
              </w:rPr>
            </w:pPr>
            <w:r w:rsidRPr="00BC6E9B">
              <w:rPr>
                <w:rFonts w:asciiTheme="minorHAnsi" w:hAnsiTheme="minorHAnsi" w:cstheme="minorHAnsi"/>
              </w:rPr>
              <w:t>“ErrorCode”</w:t>
            </w:r>
          </w:p>
        </w:tc>
        <w:tc>
          <w:tcPr>
            <w:tcW w:w="284" w:type="dxa"/>
          </w:tcPr>
          <w:p w14:paraId="25B7509F" w14:textId="0A5E75DC"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4678" w:type="dxa"/>
          </w:tcPr>
          <w:p w14:paraId="049C9DFC" w14:textId="64DC23DB" w:rsidR="00A057BB" w:rsidRPr="00BC6E9B" w:rsidRDefault="00A057BB" w:rsidP="000D11CD">
            <w:pPr>
              <w:rPr>
                <w:rFonts w:asciiTheme="minorHAnsi" w:hAnsiTheme="minorHAnsi" w:cstheme="minorHAnsi"/>
              </w:rPr>
            </w:pPr>
            <w:r w:rsidRPr="00BC6E9B">
              <w:rPr>
                <w:rFonts w:asciiTheme="minorHAnsi" w:hAnsiTheme="minorHAnsi" w:cstheme="minorHAnsi"/>
              </w:rPr>
              <w:t>0</w:t>
            </w:r>
          </w:p>
        </w:tc>
        <w:tc>
          <w:tcPr>
            <w:tcW w:w="2375" w:type="dxa"/>
          </w:tcPr>
          <w:p w14:paraId="07658532" w14:textId="6BBCEFEC" w:rsidR="00A057BB" w:rsidRPr="00BC6E9B" w:rsidRDefault="00A057BB" w:rsidP="000D11CD">
            <w:pPr>
              <w:pStyle w:val="ListBullet"/>
              <w:rPr>
                <w:rFonts w:asciiTheme="minorHAnsi" w:hAnsiTheme="minorHAnsi" w:cstheme="minorHAnsi"/>
              </w:rPr>
            </w:pPr>
            <w:r w:rsidRPr="00BC6E9B">
              <w:rPr>
                <w:rFonts w:asciiTheme="minorHAnsi" w:hAnsiTheme="minorHAnsi" w:cstheme="minorHAnsi"/>
              </w:rPr>
              <w:t>// (Number)</w:t>
            </w:r>
          </w:p>
        </w:tc>
      </w:tr>
      <w:tr w:rsidR="00A057BB" w:rsidRPr="00BC6E9B" w14:paraId="2C0E0EA1" w14:textId="77777777" w:rsidTr="00EE3840">
        <w:trPr>
          <w:trHeight w:val="363"/>
        </w:trPr>
        <w:tc>
          <w:tcPr>
            <w:tcW w:w="456" w:type="dxa"/>
          </w:tcPr>
          <w:p w14:paraId="21A6509E" w14:textId="77777777" w:rsidR="00A057BB" w:rsidRPr="00BC6E9B" w:rsidRDefault="00A057BB" w:rsidP="000D11CD">
            <w:pPr>
              <w:jc w:val="center"/>
              <w:rPr>
                <w:rFonts w:asciiTheme="minorHAnsi" w:hAnsiTheme="minorHAnsi" w:cstheme="minorHAnsi"/>
              </w:rPr>
            </w:pPr>
            <w:r w:rsidRPr="00BC6E9B">
              <w:rPr>
                <w:rFonts w:asciiTheme="minorHAnsi" w:hAnsiTheme="minorHAnsi" w:cstheme="minorHAnsi"/>
              </w:rPr>
              <w:t>}</w:t>
            </w:r>
          </w:p>
        </w:tc>
        <w:tc>
          <w:tcPr>
            <w:tcW w:w="1812" w:type="dxa"/>
          </w:tcPr>
          <w:p w14:paraId="046F7333" w14:textId="77777777" w:rsidR="00A057BB" w:rsidRPr="00BC6E9B" w:rsidRDefault="00A057BB" w:rsidP="000D11CD">
            <w:pPr>
              <w:rPr>
                <w:rFonts w:asciiTheme="minorHAnsi" w:hAnsiTheme="minorHAnsi" w:cstheme="minorHAnsi"/>
              </w:rPr>
            </w:pPr>
          </w:p>
        </w:tc>
        <w:tc>
          <w:tcPr>
            <w:tcW w:w="284" w:type="dxa"/>
          </w:tcPr>
          <w:p w14:paraId="42A32F0A" w14:textId="77777777" w:rsidR="00A057BB" w:rsidRPr="00BC6E9B" w:rsidRDefault="00A057BB" w:rsidP="000D11CD">
            <w:pPr>
              <w:jc w:val="center"/>
              <w:rPr>
                <w:rFonts w:asciiTheme="minorHAnsi" w:hAnsiTheme="minorHAnsi" w:cstheme="minorHAnsi"/>
              </w:rPr>
            </w:pPr>
          </w:p>
        </w:tc>
        <w:tc>
          <w:tcPr>
            <w:tcW w:w="4678" w:type="dxa"/>
          </w:tcPr>
          <w:p w14:paraId="09505F5D" w14:textId="77777777" w:rsidR="00A057BB" w:rsidRPr="00BC6E9B" w:rsidRDefault="00A057BB" w:rsidP="000D11CD">
            <w:pPr>
              <w:rPr>
                <w:rFonts w:asciiTheme="minorHAnsi" w:hAnsiTheme="minorHAnsi" w:cstheme="minorHAnsi"/>
              </w:rPr>
            </w:pPr>
          </w:p>
        </w:tc>
        <w:tc>
          <w:tcPr>
            <w:tcW w:w="2375" w:type="dxa"/>
          </w:tcPr>
          <w:p w14:paraId="6B672642" w14:textId="77777777" w:rsidR="00A057BB" w:rsidRPr="00BC6E9B" w:rsidRDefault="00A057BB" w:rsidP="000D11CD">
            <w:pPr>
              <w:pStyle w:val="ListBullet"/>
              <w:rPr>
                <w:rFonts w:asciiTheme="minorHAnsi" w:hAnsiTheme="minorHAnsi" w:cstheme="minorHAnsi"/>
              </w:rPr>
            </w:pPr>
          </w:p>
        </w:tc>
      </w:tr>
    </w:tbl>
    <w:p w14:paraId="0F12D48A" w14:textId="77777777" w:rsidR="001E10C7" w:rsidRPr="00BC6E9B" w:rsidRDefault="001E10C7" w:rsidP="00F140A8">
      <w:pPr>
        <w:jc w:val="both"/>
        <w:rPr>
          <w:rFonts w:asciiTheme="minorHAnsi" w:hAnsiTheme="minorHAnsi" w:cstheme="minorHAnsi"/>
        </w:rPr>
      </w:pPr>
    </w:p>
    <w:p w14:paraId="2FCFB311" w14:textId="13C67265" w:rsidR="00700B7F" w:rsidRPr="00BC6E9B" w:rsidRDefault="00700B7F" w:rsidP="00700B7F">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2D99FB89" w14:textId="77777777" w:rsidR="00700B7F" w:rsidRPr="00BC6E9B" w:rsidRDefault="00700B7F" w:rsidP="00700B7F">
      <w:pPr>
        <w:rPr>
          <w:rFonts w:asciiTheme="minorHAnsi" w:hAnsiTheme="minorHAnsi" w:cstheme="minorHAnsi"/>
        </w:rPr>
      </w:pPr>
    </w:p>
    <w:p w14:paraId="50EBFB4C" w14:textId="0A35A76C" w:rsidR="00536A74" w:rsidRPr="00BC6E9B" w:rsidRDefault="00536A74" w:rsidP="00536A74">
      <w:pPr>
        <w:rPr>
          <w:rFonts w:asciiTheme="minorHAnsi" w:hAnsiTheme="minorHAnsi" w:cstheme="minorHAnsi"/>
          <w:b/>
          <w:bCs/>
        </w:rPr>
      </w:pPr>
      <w:r w:rsidRPr="00BC6E9B">
        <w:rPr>
          <w:rFonts w:asciiTheme="minorHAnsi" w:hAnsiTheme="minorHAnsi" w:cstheme="minorHAnsi"/>
          <w:b/>
          <w:bCs/>
        </w:rPr>
        <w:t xml:space="preserve">Process </w:t>
      </w:r>
      <w:r w:rsidR="00954792" w:rsidRPr="00BC6E9B">
        <w:rPr>
          <w:rFonts w:asciiTheme="minorHAnsi" w:hAnsiTheme="minorHAnsi" w:cstheme="minorHAnsi"/>
          <w:b/>
          <w:bCs/>
        </w:rPr>
        <w:t>flow:</w:t>
      </w:r>
    </w:p>
    <w:p w14:paraId="203ED726" w14:textId="10601400" w:rsidR="00536A74" w:rsidRPr="00BC6E9B" w:rsidRDefault="6366195D" w:rsidP="00536A74">
      <w:pPr>
        <w:rPr>
          <w:rFonts w:asciiTheme="minorHAnsi" w:hAnsiTheme="minorHAnsi" w:cstheme="minorHAnsi"/>
          <w:sz w:val="28"/>
          <w:szCs w:val="28"/>
        </w:rPr>
      </w:pPr>
      <w:r w:rsidRPr="00BC6E9B">
        <w:rPr>
          <w:rFonts w:asciiTheme="minorHAnsi" w:hAnsiTheme="minorHAnsi" w:cstheme="minorHAnsi"/>
          <w:sz w:val="28"/>
          <w:szCs w:val="28"/>
        </w:rPr>
        <w:t xml:space="preserve"> </w:t>
      </w:r>
    </w:p>
    <w:p w14:paraId="5FBEF950" w14:textId="272821ED" w:rsidR="009922AA" w:rsidRPr="00BC6E9B" w:rsidRDefault="00414E53" w:rsidP="009922AA">
      <w:pPr>
        <w:keepNext/>
        <w:rPr>
          <w:rFonts w:asciiTheme="minorHAnsi" w:hAnsiTheme="minorHAnsi" w:cstheme="minorHAnsi"/>
        </w:rPr>
      </w:pPr>
      <w:r w:rsidRPr="00BC6E9B">
        <w:rPr>
          <w:rFonts w:asciiTheme="minorHAnsi" w:hAnsiTheme="minorHAnsi" w:cstheme="minorHAnsi"/>
          <w:noProof/>
        </w:rPr>
        <w:drawing>
          <wp:inline distT="0" distB="0" distL="0" distR="0" wp14:anchorId="54730407" wp14:editId="3091E2A6">
            <wp:extent cx="6188710" cy="3398520"/>
            <wp:effectExtent l="0" t="0" r="2540" b="0"/>
            <wp:docPr id="91991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301" name=""/>
                    <pic:cNvPicPr/>
                  </pic:nvPicPr>
                  <pic:blipFill>
                    <a:blip r:embed="rId15"/>
                    <a:stretch>
                      <a:fillRect/>
                    </a:stretch>
                  </pic:blipFill>
                  <pic:spPr>
                    <a:xfrm>
                      <a:off x="0" y="0"/>
                      <a:ext cx="6188710" cy="3398520"/>
                    </a:xfrm>
                    <a:prstGeom prst="rect">
                      <a:avLst/>
                    </a:prstGeom>
                  </pic:spPr>
                </pic:pic>
              </a:graphicData>
            </a:graphic>
          </wp:inline>
        </w:drawing>
      </w:r>
    </w:p>
    <w:p w14:paraId="71868878" w14:textId="77777777" w:rsidR="009922AA" w:rsidRPr="00BC6E9B" w:rsidRDefault="009922AA" w:rsidP="009922AA">
      <w:pPr>
        <w:keepNext/>
        <w:rPr>
          <w:rFonts w:asciiTheme="minorHAnsi" w:hAnsiTheme="minorHAnsi" w:cstheme="minorHAnsi"/>
        </w:rPr>
      </w:pPr>
    </w:p>
    <w:p w14:paraId="1CC4ECF0" w14:textId="6096FF73" w:rsidR="000F3ECB" w:rsidRPr="00D17585" w:rsidRDefault="009922AA" w:rsidP="00D17585">
      <w:pPr>
        <w:pStyle w:val="Caption"/>
        <w:jc w:val="center"/>
        <w:rPr>
          <w:rFonts w:asciiTheme="minorHAnsi" w:hAnsiTheme="minorHAnsi" w:cstheme="minorHAnsi"/>
          <w:sz w:val="24"/>
          <w:szCs w:val="24"/>
        </w:rPr>
      </w:pPr>
      <w:bookmarkStart w:id="285" w:name="_Toc162879050"/>
      <w:bookmarkStart w:id="286" w:name="_Toc163739536"/>
      <w:bookmarkStart w:id="287" w:name="_Toc169603724"/>
      <w:bookmarkStart w:id="288" w:name="_Toc169605272"/>
      <w:bookmarkStart w:id="289" w:name="_Toc169613260"/>
      <w:bookmarkStart w:id="290" w:name="_Toc169800472"/>
      <w:bookmarkStart w:id="291" w:name="_Toc169864251"/>
      <w:bookmarkStart w:id="292" w:name="_Toc169879562"/>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w:t>
      </w:r>
      <w:r w:rsidR="00C20ECF" w:rsidRPr="00BC6E9B">
        <w:rPr>
          <w:rFonts w:asciiTheme="minorHAnsi" w:hAnsiTheme="minorHAnsi" w:cstheme="minorHAnsi"/>
          <w:sz w:val="24"/>
          <w:szCs w:val="24"/>
        </w:rPr>
        <w:t xml:space="preserve"> AC Remote</w:t>
      </w:r>
      <w:r w:rsidRPr="00BC6E9B">
        <w:rPr>
          <w:rFonts w:asciiTheme="minorHAnsi" w:hAnsiTheme="minorHAnsi" w:cstheme="minorHAnsi"/>
          <w:sz w:val="24"/>
          <w:szCs w:val="24"/>
        </w:rPr>
        <w:t xml:space="preserve"> Reconfiguration Process flow</w:t>
      </w:r>
      <w:bookmarkEnd w:id="285"/>
      <w:bookmarkEnd w:id="286"/>
      <w:bookmarkEnd w:id="287"/>
      <w:bookmarkEnd w:id="288"/>
      <w:bookmarkEnd w:id="289"/>
      <w:bookmarkEnd w:id="290"/>
      <w:bookmarkEnd w:id="291"/>
      <w:bookmarkEnd w:id="292"/>
    </w:p>
    <w:p w14:paraId="61411C4E" w14:textId="2A01CA79" w:rsidR="00827240" w:rsidRPr="00BC6E9B" w:rsidRDefault="6366195D" w:rsidP="003B50DB">
      <w:pPr>
        <w:pStyle w:val="Heading2"/>
        <w:rPr>
          <w:rFonts w:asciiTheme="minorHAnsi" w:hAnsiTheme="minorHAnsi" w:cstheme="minorHAnsi"/>
        </w:rPr>
      </w:pPr>
      <w:bookmarkStart w:id="293" w:name="_Gateway_Heartbeat_ACK"/>
      <w:bookmarkStart w:id="294" w:name="_Toc162878806"/>
      <w:bookmarkStart w:id="295" w:name="_Toc170398544"/>
      <w:bookmarkEnd w:id="293"/>
      <w:r w:rsidRPr="00BC6E9B">
        <w:rPr>
          <w:rFonts w:asciiTheme="minorHAnsi" w:hAnsiTheme="minorHAnsi" w:cstheme="minorHAnsi"/>
        </w:rPr>
        <w:t xml:space="preserve">Gateway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bookmarkEnd w:id="294"/>
      <w:bookmarkEnd w:id="295"/>
    </w:p>
    <w:p w14:paraId="50188C33" w14:textId="7C70EC1B" w:rsidR="00827240" w:rsidRPr="00BC6E9B" w:rsidRDefault="6366195D" w:rsidP="00F140A8">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ACK is used by cloud to know the </w:t>
      </w:r>
      <w:r w:rsidR="0053082E" w:rsidRPr="00BC6E9B">
        <w:rPr>
          <w:rFonts w:asciiTheme="minorHAnsi" w:hAnsiTheme="minorHAnsi" w:cstheme="minorHAnsi"/>
        </w:rPr>
        <w:t>A</w:t>
      </w:r>
      <w:r w:rsidRPr="00BC6E9B">
        <w:rPr>
          <w:rFonts w:asciiTheme="minorHAnsi" w:hAnsiTheme="minorHAnsi" w:cstheme="minorHAnsi"/>
        </w:rPr>
        <w:t>mbient temperature of the environment in which the Gwy is operating</w:t>
      </w:r>
      <w:r w:rsidR="0053082E" w:rsidRPr="00BC6E9B">
        <w:rPr>
          <w:rFonts w:asciiTheme="minorHAnsi" w:hAnsiTheme="minorHAnsi" w:cstheme="minorHAnsi"/>
        </w:rPr>
        <w:t xml:space="preserve"> as well as the current AC control settings</w:t>
      </w:r>
      <w:r w:rsidRPr="00BC6E9B">
        <w:rPr>
          <w:rFonts w:asciiTheme="minorHAnsi" w:hAnsiTheme="minorHAnsi" w:cstheme="minorHAnsi"/>
        </w:rPr>
        <w:t xml:space="preserve">. This ACK is sent periodically to the cloud. This frequency can be configured in the </w:t>
      </w:r>
      <w:hyperlink w:anchor="_Gateway_Heartbeat_Publish" w:history="1">
        <w:r w:rsidRPr="004F6983">
          <w:rPr>
            <w:rStyle w:val="Hyperlink"/>
            <w:rFonts w:asciiTheme="minorHAnsi" w:hAnsiTheme="minorHAnsi" w:cstheme="minorHAnsi"/>
          </w:rPr>
          <w:t>Gateway</w:t>
        </w:r>
        <w:r w:rsidR="00944353" w:rsidRPr="004F6983">
          <w:rPr>
            <w:rStyle w:val="Hyperlink"/>
            <w:rFonts w:asciiTheme="minorHAnsi" w:hAnsiTheme="minorHAnsi" w:cstheme="minorHAnsi"/>
          </w:rPr>
          <w:t xml:space="preserve"> </w:t>
        </w:r>
        <w:r w:rsidR="008F5F88" w:rsidRPr="004F6983">
          <w:rPr>
            <w:rStyle w:val="Hyperlink"/>
            <w:rFonts w:asciiTheme="minorHAnsi" w:hAnsiTheme="minorHAnsi" w:cstheme="minorHAnsi"/>
          </w:rPr>
          <w:t>Heartbeat Publish Configuration Packet</w:t>
        </w:r>
      </w:hyperlink>
      <w:r w:rsidR="005009F9" w:rsidRPr="00BC6E9B">
        <w:rPr>
          <w:rFonts w:asciiTheme="minorHAnsi" w:hAnsiTheme="minorHAnsi" w:cstheme="minorHAnsi"/>
        </w:rPr>
        <w:t>.</w:t>
      </w:r>
    </w:p>
    <w:p w14:paraId="02E661E3" w14:textId="77777777" w:rsidR="004A2C83" w:rsidRPr="00BC6E9B" w:rsidRDefault="004A2C83" w:rsidP="00F140A8">
      <w:pPr>
        <w:jc w:val="both"/>
        <w:rPr>
          <w:rFonts w:asciiTheme="minorHAnsi" w:hAnsiTheme="minorHAnsi" w:cstheme="minorHAnsi"/>
        </w:rPr>
      </w:pPr>
    </w:p>
    <w:p w14:paraId="7A393B60" w14:textId="354D5F4A" w:rsidR="004A2C83" w:rsidRPr="00BC6E9B" w:rsidRDefault="004A2C83" w:rsidP="00F140A8">
      <w:pPr>
        <w:jc w:val="both"/>
        <w:rPr>
          <w:rFonts w:asciiTheme="minorHAnsi" w:hAnsiTheme="minorHAnsi" w:cstheme="minorHAnsi"/>
          <w:b/>
          <w:bCs/>
        </w:rPr>
      </w:pPr>
      <w:r w:rsidRPr="00BC6E9B">
        <w:rPr>
          <w:rFonts w:asciiTheme="minorHAnsi" w:hAnsiTheme="minorHAnsi" w:cstheme="minorHAnsi"/>
          <w:b/>
          <w:bCs/>
        </w:rPr>
        <w:t xml:space="preserve">Gateway </w:t>
      </w:r>
      <w:r w:rsidR="00E35405" w:rsidRPr="00BC6E9B">
        <w:rPr>
          <w:rFonts w:asciiTheme="minorHAnsi" w:hAnsiTheme="minorHAnsi" w:cstheme="minorHAnsi"/>
          <w:b/>
          <w:bCs/>
        </w:rPr>
        <w:t>Heartbeat</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Pr="00BC6E9B">
        <w:rPr>
          <w:rFonts w:asciiTheme="minorHAnsi" w:hAnsiTheme="minorHAnsi" w:cstheme="minorHAnsi"/>
          <w:b/>
          <w:bCs/>
        </w:rPr>
        <w:t xml:space="preserve">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
        <w:gridCol w:w="2537"/>
        <w:gridCol w:w="282"/>
        <w:gridCol w:w="2365"/>
        <w:gridCol w:w="3680"/>
      </w:tblGrid>
      <w:tr w:rsidR="004A2C83" w:rsidRPr="00BC6E9B" w14:paraId="45404F1A" w14:textId="77777777" w:rsidTr="006B0EEB">
        <w:tc>
          <w:tcPr>
            <w:tcW w:w="345" w:type="dxa"/>
          </w:tcPr>
          <w:p w14:paraId="6A4DA01A" w14:textId="77777777" w:rsidR="004A2C83" w:rsidRPr="00BC6E9B" w:rsidRDefault="004A2C83" w:rsidP="000D11CD">
            <w:pPr>
              <w:jc w:val="center"/>
              <w:rPr>
                <w:rFonts w:asciiTheme="minorHAnsi" w:hAnsiTheme="minorHAnsi" w:cstheme="minorHAnsi"/>
              </w:rPr>
            </w:pPr>
            <w:r w:rsidRPr="00BC6E9B">
              <w:rPr>
                <w:rFonts w:asciiTheme="minorHAnsi" w:hAnsiTheme="minorHAnsi" w:cstheme="minorHAnsi"/>
              </w:rPr>
              <w:t>{</w:t>
            </w:r>
          </w:p>
        </w:tc>
        <w:tc>
          <w:tcPr>
            <w:tcW w:w="2537" w:type="dxa"/>
          </w:tcPr>
          <w:p w14:paraId="3F03FA09" w14:textId="77777777" w:rsidR="004A2C83" w:rsidRPr="00BC6E9B" w:rsidRDefault="004A2C83" w:rsidP="000D11CD">
            <w:pPr>
              <w:jc w:val="center"/>
              <w:rPr>
                <w:rFonts w:asciiTheme="minorHAnsi" w:hAnsiTheme="minorHAnsi" w:cstheme="minorHAnsi"/>
              </w:rPr>
            </w:pPr>
          </w:p>
        </w:tc>
        <w:tc>
          <w:tcPr>
            <w:tcW w:w="282" w:type="dxa"/>
          </w:tcPr>
          <w:p w14:paraId="169BF706" w14:textId="77777777" w:rsidR="004A2C83" w:rsidRPr="00BC6E9B" w:rsidRDefault="004A2C83" w:rsidP="000D11CD">
            <w:pPr>
              <w:jc w:val="center"/>
              <w:rPr>
                <w:rFonts w:asciiTheme="minorHAnsi" w:hAnsiTheme="minorHAnsi" w:cstheme="minorHAnsi"/>
              </w:rPr>
            </w:pPr>
          </w:p>
        </w:tc>
        <w:tc>
          <w:tcPr>
            <w:tcW w:w="2365" w:type="dxa"/>
          </w:tcPr>
          <w:p w14:paraId="78606D27" w14:textId="77777777" w:rsidR="004A2C83" w:rsidRPr="00BC6E9B" w:rsidRDefault="004A2C83" w:rsidP="000D11CD">
            <w:pPr>
              <w:jc w:val="center"/>
              <w:rPr>
                <w:rFonts w:asciiTheme="minorHAnsi" w:hAnsiTheme="minorHAnsi" w:cstheme="minorHAnsi"/>
              </w:rPr>
            </w:pPr>
          </w:p>
        </w:tc>
        <w:tc>
          <w:tcPr>
            <w:tcW w:w="3680" w:type="dxa"/>
          </w:tcPr>
          <w:p w14:paraId="2648786A" w14:textId="77777777" w:rsidR="004A2C83" w:rsidRPr="00BC6E9B" w:rsidRDefault="004A2C83" w:rsidP="000D11CD">
            <w:pPr>
              <w:jc w:val="center"/>
              <w:rPr>
                <w:rFonts w:asciiTheme="minorHAnsi" w:hAnsiTheme="minorHAnsi" w:cstheme="minorHAnsi"/>
              </w:rPr>
            </w:pPr>
          </w:p>
        </w:tc>
      </w:tr>
      <w:tr w:rsidR="004A2C83" w:rsidRPr="00BC6E9B" w14:paraId="4A340A20" w14:textId="77777777" w:rsidTr="006B0EEB">
        <w:tc>
          <w:tcPr>
            <w:tcW w:w="345" w:type="dxa"/>
          </w:tcPr>
          <w:p w14:paraId="4F27750E" w14:textId="77777777" w:rsidR="004A2C83" w:rsidRPr="00BC6E9B" w:rsidRDefault="004A2C83" w:rsidP="000D11CD">
            <w:pPr>
              <w:jc w:val="center"/>
              <w:rPr>
                <w:rFonts w:asciiTheme="minorHAnsi" w:hAnsiTheme="minorHAnsi" w:cstheme="minorHAnsi"/>
              </w:rPr>
            </w:pPr>
          </w:p>
        </w:tc>
        <w:tc>
          <w:tcPr>
            <w:tcW w:w="2537" w:type="dxa"/>
          </w:tcPr>
          <w:p w14:paraId="37C28768" w14:textId="77777777" w:rsidR="004A2C83" w:rsidRPr="00BC6E9B" w:rsidRDefault="004A2C83"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3CD17B25" w14:textId="77777777" w:rsidR="004A2C83" w:rsidRPr="00BC6E9B" w:rsidRDefault="004A2C83"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4B6E1687" w14:textId="2C7460C1" w:rsidR="004A2C83" w:rsidRPr="00BC6E9B" w:rsidRDefault="004A2C83" w:rsidP="000D11CD">
            <w:pPr>
              <w:rPr>
                <w:rFonts w:asciiTheme="minorHAnsi" w:hAnsiTheme="minorHAnsi" w:cstheme="minorHAnsi"/>
              </w:rPr>
            </w:pPr>
            <w:r w:rsidRPr="00BC6E9B">
              <w:rPr>
                <w:rFonts w:asciiTheme="minorHAnsi" w:hAnsiTheme="minorHAnsi" w:cstheme="minorHAnsi"/>
              </w:rPr>
              <w:t>6</w:t>
            </w:r>
          </w:p>
        </w:tc>
        <w:tc>
          <w:tcPr>
            <w:tcW w:w="3680" w:type="dxa"/>
          </w:tcPr>
          <w:p w14:paraId="59631BF2" w14:textId="77777777" w:rsidR="004A2C83" w:rsidRPr="00BC6E9B" w:rsidRDefault="004A2C83" w:rsidP="000D11CD">
            <w:pPr>
              <w:pStyle w:val="ListBullet"/>
              <w:rPr>
                <w:rFonts w:asciiTheme="minorHAnsi" w:hAnsiTheme="minorHAnsi" w:cstheme="minorHAnsi"/>
              </w:rPr>
            </w:pPr>
            <w:r w:rsidRPr="00BC6E9B">
              <w:rPr>
                <w:rFonts w:asciiTheme="minorHAnsi" w:hAnsiTheme="minorHAnsi" w:cstheme="minorHAnsi"/>
              </w:rPr>
              <w:t>// (Number)</w:t>
            </w:r>
          </w:p>
        </w:tc>
      </w:tr>
      <w:tr w:rsidR="006B0EEB" w:rsidRPr="00BC6E9B" w14:paraId="1C7BD191" w14:textId="77777777" w:rsidTr="006B0EEB">
        <w:tc>
          <w:tcPr>
            <w:tcW w:w="345" w:type="dxa"/>
          </w:tcPr>
          <w:p w14:paraId="06393627" w14:textId="77777777" w:rsidR="006B0EEB" w:rsidRPr="00BC6E9B" w:rsidRDefault="006B0EEB" w:rsidP="000D11CD">
            <w:pPr>
              <w:jc w:val="center"/>
              <w:rPr>
                <w:rFonts w:asciiTheme="minorHAnsi" w:hAnsiTheme="minorHAnsi" w:cstheme="minorHAnsi"/>
              </w:rPr>
            </w:pPr>
          </w:p>
        </w:tc>
        <w:tc>
          <w:tcPr>
            <w:tcW w:w="2537" w:type="dxa"/>
          </w:tcPr>
          <w:p w14:paraId="5BDF22F9" w14:textId="29C7FFBA" w:rsidR="006B0EEB" w:rsidRPr="00BC6E9B" w:rsidRDefault="006B0EEB"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1A4D9C20" w14:textId="78AA47E0" w:rsidR="006B0EEB" w:rsidRPr="00BC6E9B" w:rsidRDefault="006B0EEB"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2E6B4028" w14:textId="764DF937" w:rsidR="006B0EEB" w:rsidRPr="00BC6E9B" w:rsidRDefault="006B0EEB" w:rsidP="000D11CD">
            <w:pPr>
              <w:rPr>
                <w:rFonts w:asciiTheme="minorHAnsi" w:hAnsiTheme="minorHAnsi" w:cstheme="minorHAnsi"/>
              </w:rPr>
            </w:pPr>
            <w:r w:rsidRPr="00BC6E9B">
              <w:rPr>
                <w:rFonts w:asciiTheme="minorHAnsi" w:hAnsiTheme="minorHAnsi" w:cstheme="minorHAnsi"/>
              </w:rPr>
              <w:t>“Gwy Heartbeat ACK”</w:t>
            </w:r>
          </w:p>
        </w:tc>
        <w:tc>
          <w:tcPr>
            <w:tcW w:w="3680" w:type="dxa"/>
          </w:tcPr>
          <w:p w14:paraId="638911C6" w14:textId="3124F173" w:rsidR="006B0EEB" w:rsidRPr="00BC6E9B" w:rsidRDefault="00577DEF" w:rsidP="000D11CD">
            <w:pPr>
              <w:pStyle w:val="ListBullet"/>
              <w:rPr>
                <w:rFonts w:asciiTheme="minorHAnsi" w:hAnsiTheme="minorHAnsi" w:cstheme="minorHAnsi"/>
              </w:rPr>
            </w:pPr>
            <w:r w:rsidRPr="00BC6E9B">
              <w:rPr>
                <w:rFonts w:asciiTheme="minorHAnsi" w:hAnsiTheme="minorHAnsi" w:cstheme="minorHAnsi"/>
              </w:rPr>
              <w:t>// (String)</w:t>
            </w:r>
          </w:p>
        </w:tc>
      </w:tr>
      <w:tr w:rsidR="004A2C83" w:rsidRPr="00BC6E9B" w14:paraId="1014F8E0" w14:textId="77777777" w:rsidTr="006B0EEB">
        <w:tc>
          <w:tcPr>
            <w:tcW w:w="345" w:type="dxa"/>
          </w:tcPr>
          <w:p w14:paraId="2FC2F22C" w14:textId="77777777" w:rsidR="004A2C83" w:rsidRPr="00BC6E9B" w:rsidRDefault="004A2C83" w:rsidP="000D11CD">
            <w:pPr>
              <w:jc w:val="center"/>
              <w:rPr>
                <w:rFonts w:asciiTheme="minorHAnsi" w:hAnsiTheme="minorHAnsi" w:cstheme="minorHAnsi"/>
              </w:rPr>
            </w:pPr>
          </w:p>
        </w:tc>
        <w:tc>
          <w:tcPr>
            <w:tcW w:w="2537" w:type="dxa"/>
          </w:tcPr>
          <w:p w14:paraId="64D1426C" w14:textId="77777777" w:rsidR="004A2C83" w:rsidRPr="00BC6E9B" w:rsidRDefault="004A2C83" w:rsidP="000D11CD">
            <w:pPr>
              <w:rPr>
                <w:rFonts w:asciiTheme="minorHAnsi" w:hAnsiTheme="minorHAnsi" w:cstheme="minorHAnsi"/>
              </w:rPr>
            </w:pPr>
            <w:r w:rsidRPr="00BC6E9B">
              <w:rPr>
                <w:rFonts w:asciiTheme="minorHAnsi" w:hAnsiTheme="minorHAnsi" w:cstheme="minorHAnsi"/>
              </w:rPr>
              <w:t>“GwySerNo”</w:t>
            </w:r>
          </w:p>
        </w:tc>
        <w:tc>
          <w:tcPr>
            <w:tcW w:w="282" w:type="dxa"/>
          </w:tcPr>
          <w:p w14:paraId="4AEE0B2A" w14:textId="77777777" w:rsidR="004A2C83" w:rsidRPr="00BC6E9B" w:rsidRDefault="004A2C83"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292F339C" w14:textId="77777777" w:rsidR="004A2C83" w:rsidRPr="00BC6E9B" w:rsidRDefault="004A2C83" w:rsidP="000D11CD">
            <w:pPr>
              <w:rPr>
                <w:rFonts w:asciiTheme="minorHAnsi" w:hAnsiTheme="minorHAnsi" w:cstheme="minorHAnsi"/>
              </w:rPr>
            </w:pPr>
            <w:r w:rsidRPr="00BC6E9B">
              <w:rPr>
                <w:rFonts w:asciiTheme="minorHAnsi" w:hAnsiTheme="minorHAnsi" w:cstheme="minorHAnsi"/>
              </w:rPr>
              <w:t>“GWY00001”</w:t>
            </w:r>
          </w:p>
        </w:tc>
        <w:tc>
          <w:tcPr>
            <w:tcW w:w="3680" w:type="dxa"/>
          </w:tcPr>
          <w:p w14:paraId="12DBA9FD" w14:textId="77777777" w:rsidR="004A2C83" w:rsidRPr="00BC6E9B" w:rsidRDefault="004A2C83" w:rsidP="00F965DE">
            <w:pPr>
              <w:pStyle w:val="ListBullet"/>
              <w:ind w:right="-1995"/>
              <w:rPr>
                <w:rFonts w:asciiTheme="minorHAnsi" w:hAnsiTheme="minorHAnsi" w:cstheme="minorHAnsi"/>
              </w:rPr>
            </w:pPr>
            <w:r w:rsidRPr="00BC6E9B">
              <w:rPr>
                <w:rFonts w:asciiTheme="minorHAnsi" w:hAnsiTheme="minorHAnsi" w:cstheme="minorHAnsi"/>
              </w:rPr>
              <w:t>// (String)</w:t>
            </w:r>
          </w:p>
        </w:tc>
      </w:tr>
      <w:tr w:rsidR="00A93392" w:rsidRPr="00BC6E9B" w14:paraId="792EE9C6" w14:textId="77777777" w:rsidTr="006B0EEB">
        <w:tc>
          <w:tcPr>
            <w:tcW w:w="345" w:type="dxa"/>
          </w:tcPr>
          <w:p w14:paraId="01277E01" w14:textId="77777777" w:rsidR="00A93392" w:rsidRPr="00BC6E9B" w:rsidRDefault="00A93392" w:rsidP="000D11CD">
            <w:pPr>
              <w:jc w:val="center"/>
              <w:rPr>
                <w:rFonts w:asciiTheme="minorHAnsi" w:hAnsiTheme="minorHAnsi" w:cstheme="minorHAnsi"/>
              </w:rPr>
            </w:pPr>
          </w:p>
        </w:tc>
        <w:tc>
          <w:tcPr>
            <w:tcW w:w="2537" w:type="dxa"/>
          </w:tcPr>
          <w:p w14:paraId="6319ABE7" w14:textId="186DE8C3" w:rsidR="00A93392" w:rsidRPr="00BC6E9B" w:rsidRDefault="00A93392" w:rsidP="000D11CD">
            <w:pPr>
              <w:rPr>
                <w:rFonts w:asciiTheme="minorHAnsi" w:hAnsiTheme="minorHAnsi" w:cstheme="minorHAnsi"/>
              </w:rPr>
            </w:pPr>
            <w:r w:rsidRPr="00BC6E9B">
              <w:rPr>
                <w:rFonts w:asciiTheme="minorHAnsi" w:hAnsiTheme="minorHAnsi" w:cstheme="minorHAnsi"/>
              </w:rPr>
              <w:t>“Power”</w:t>
            </w:r>
          </w:p>
        </w:tc>
        <w:tc>
          <w:tcPr>
            <w:tcW w:w="282" w:type="dxa"/>
          </w:tcPr>
          <w:p w14:paraId="6AE497F4" w14:textId="4B87422D"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5EA66B8B" w14:textId="1F02A12D" w:rsidR="00A93392" w:rsidRPr="00BC6E9B" w:rsidRDefault="00A93392" w:rsidP="000D11CD">
            <w:pPr>
              <w:rPr>
                <w:rFonts w:asciiTheme="minorHAnsi" w:hAnsiTheme="minorHAnsi" w:cstheme="minorHAnsi"/>
              </w:rPr>
            </w:pPr>
            <w:r w:rsidRPr="00BC6E9B">
              <w:rPr>
                <w:rFonts w:asciiTheme="minorHAnsi" w:hAnsiTheme="minorHAnsi" w:cstheme="minorHAnsi"/>
              </w:rPr>
              <w:t>1</w:t>
            </w:r>
          </w:p>
        </w:tc>
        <w:tc>
          <w:tcPr>
            <w:tcW w:w="3680" w:type="dxa"/>
          </w:tcPr>
          <w:p w14:paraId="31788FBC" w14:textId="73FDAF44"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02F4ACD9" w14:textId="77777777" w:rsidTr="006B0EEB">
        <w:tc>
          <w:tcPr>
            <w:tcW w:w="345" w:type="dxa"/>
          </w:tcPr>
          <w:p w14:paraId="7607C45E" w14:textId="77777777" w:rsidR="00A93392" w:rsidRPr="00BC6E9B" w:rsidRDefault="00A93392" w:rsidP="000D11CD">
            <w:pPr>
              <w:jc w:val="center"/>
              <w:rPr>
                <w:rFonts w:asciiTheme="minorHAnsi" w:hAnsiTheme="minorHAnsi" w:cstheme="minorHAnsi"/>
              </w:rPr>
            </w:pPr>
          </w:p>
        </w:tc>
        <w:tc>
          <w:tcPr>
            <w:tcW w:w="2537" w:type="dxa"/>
          </w:tcPr>
          <w:p w14:paraId="230533F3" w14:textId="0939439F" w:rsidR="00A93392" w:rsidRPr="00BC6E9B" w:rsidRDefault="00A93392" w:rsidP="000D11CD">
            <w:pPr>
              <w:rPr>
                <w:rFonts w:asciiTheme="minorHAnsi" w:hAnsiTheme="minorHAnsi" w:cstheme="minorHAnsi"/>
              </w:rPr>
            </w:pPr>
            <w:r w:rsidRPr="00BC6E9B">
              <w:rPr>
                <w:rFonts w:asciiTheme="minorHAnsi" w:hAnsiTheme="minorHAnsi" w:cstheme="minorHAnsi"/>
              </w:rPr>
              <w:t>“Mode”</w:t>
            </w:r>
          </w:p>
        </w:tc>
        <w:tc>
          <w:tcPr>
            <w:tcW w:w="282" w:type="dxa"/>
          </w:tcPr>
          <w:p w14:paraId="19A6B70A" w14:textId="74E3E1D5" w:rsidR="00A93392" w:rsidRPr="00BC6E9B" w:rsidRDefault="00A93392" w:rsidP="00A93392">
            <w:pPr>
              <w:rPr>
                <w:rFonts w:asciiTheme="minorHAnsi" w:hAnsiTheme="minorHAnsi" w:cstheme="minorHAnsi"/>
              </w:rPr>
            </w:pPr>
            <w:r w:rsidRPr="00BC6E9B">
              <w:rPr>
                <w:rFonts w:asciiTheme="minorHAnsi" w:hAnsiTheme="minorHAnsi" w:cstheme="minorHAnsi"/>
              </w:rPr>
              <w:t>:</w:t>
            </w:r>
          </w:p>
        </w:tc>
        <w:tc>
          <w:tcPr>
            <w:tcW w:w="2365" w:type="dxa"/>
          </w:tcPr>
          <w:p w14:paraId="2BC8B23B" w14:textId="102CA888" w:rsidR="00A93392" w:rsidRPr="00BC6E9B" w:rsidRDefault="00A93392" w:rsidP="000D11CD">
            <w:pPr>
              <w:rPr>
                <w:rFonts w:asciiTheme="minorHAnsi" w:hAnsiTheme="minorHAnsi" w:cstheme="minorHAnsi"/>
              </w:rPr>
            </w:pPr>
            <w:r w:rsidRPr="00BC6E9B">
              <w:rPr>
                <w:rFonts w:asciiTheme="minorHAnsi" w:hAnsiTheme="minorHAnsi" w:cstheme="minorHAnsi"/>
              </w:rPr>
              <w:t>“Cool”</w:t>
            </w:r>
          </w:p>
        </w:tc>
        <w:tc>
          <w:tcPr>
            <w:tcW w:w="3680" w:type="dxa"/>
          </w:tcPr>
          <w:p w14:paraId="4D6A52BB" w14:textId="01760179"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(String)</w:t>
            </w:r>
          </w:p>
        </w:tc>
      </w:tr>
      <w:tr w:rsidR="00A93392" w:rsidRPr="00BC6E9B" w14:paraId="6344CC25" w14:textId="77777777" w:rsidTr="006B0EEB">
        <w:tc>
          <w:tcPr>
            <w:tcW w:w="345" w:type="dxa"/>
          </w:tcPr>
          <w:p w14:paraId="370FDFC2" w14:textId="77777777" w:rsidR="00A93392" w:rsidRPr="00BC6E9B" w:rsidRDefault="00A93392" w:rsidP="000D11CD">
            <w:pPr>
              <w:jc w:val="center"/>
              <w:rPr>
                <w:rFonts w:asciiTheme="minorHAnsi" w:hAnsiTheme="minorHAnsi" w:cstheme="minorHAnsi"/>
              </w:rPr>
            </w:pPr>
          </w:p>
        </w:tc>
        <w:tc>
          <w:tcPr>
            <w:tcW w:w="2537" w:type="dxa"/>
          </w:tcPr>
          <w:p w14:paraId="7707DBE8" w14:textId="255C81CF" w:rsidR="00A93392" w:rsidRPr="00BC6E9B" w:rsidRDefault="00A93392" w:rsidP="000D11CD">
            <w:pPr>
              <w:rPr>
                <w:rFonts w:asciiTheme="minorHAnsi" w:hAnsiTheme="minorHAnsi" w:cstheme="minorHAnsi"/>
              </w:rPr>
            </w:pPr>
            <w:r w:rsidRPr="00BC6E9B">
              <w:rPr>
                <w:rFonts w:asciiTheme="minorHAnsi" w:hAnsiTheme="minorHAnsi" w:cstheme="minorHAnsi"/>
              </w:rPr>
              <w:t>“FanSpeed”</w:t>
            </w:r>
          </w:p>
        </w:tc>
        <w:tc>
          <w:tcPr>
            <w:tcW w:w="282" w:type="dxa"/>
          </w:tcPr>
          <w:p w14:paraId="038C4999" w14:textId="68EC9E97"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37F01EDE" w14:textId="588CF021" w:rsidR="00A93392" w:rsidRPr="00BC6E9B" w:rsidRDefault="00A93392" w:rsidP="000D11CD">
            <w:pPr>
              <w:rPr>
                <w:rFonts w:asciiTheme="minorHAnsi" w:hAnsiTheme="minorHAnsi" w:cstheme="minorHAnsi"/>
              </w:rPr>
            </w:pPr>
            <w:r w:rsidRPr="00BC6E9B">
              <w:rPr>
                <w:rFonts w:asciiTheme="minorHAnsi" w:hAnsiTheme="minorHAnsi" w:cstheme="minorHAnsi"/>
              </w:rPr>
              <w:t>3</w:t>
            </w:r>
          </w:p>
        </w:tc>
        <w:tc>
          <w:tcPr>
            <w:tcW w:w="3680" w:type="dxa"/>
          </w:tcPr>
          <w:p w14:paraId="11DCEB8A" w14:textId="0336FB4F"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34D11BA2" w14:textId="77777777" w:rsidTr="006B0EEB">
        <w:tc>
          <w:tcPr>
            <w:tcW w:w="345" w:type="dxa"/>
          </w:tcPr>
          <w:p w14:paraId="57F02B41" w14:textId="77777777" w:rsidR="00A93392" w:rsidRPr="00BC6E9B" w:rsidRDefault="00A93392" w:rsidP="000D11CD">
            <w:pPr>
              <w:jc w:val="center"/>
              <w:rPr>
                <w:rFonts w:asciiTheme="minorHAnsi" w:hAnsiTheme="minorHAnsi" w:cstheme="minorHAnsi"/>
              </w:rPr>
            </w:pPr>
          </w:p>
        </w:tc>
        <w:tc>
          <w:tcPr>
            <w:tcW w:w="2537" w:type="dxa"/>
          </w:tcPr>
          <w:p w14:paraId="33B8545A" w14:textId="411FE17D" w:rsidR="00A93392" w:rsidRPr="00BC6E9B" w:rsidRDefault="00A93392" w:rsidP="000D11CD">
            <w:pPr>
              <w:rPr>
                <w:rFonts w:asciiTheme="minorHAnsi" w:hAnsiTheme="minorHAnsi" w:cstheme="minorHAnsi"/>
              </w:rPr>
            </w:pPr>
            <w:r w:rsidRPr="00BC6E9B">
              <w:rPr>
                <w:rFonts w:asciiTheme="minorHAnsi" w:hAnsiTheme="minorHAnsi" w:cstheme="minorHAnsi"/>
              </w:rPr>
              <w:t>“Temperature”</w:t>
            </w:r>
          </w:p>
        </w:tc>
        <w:tc>
          <w:tcPr>
            <w:tcW w:w="282" w:type="dxa"/>
          </w:tcPr>
          <w:p w14:paraId="4188BE36" w14:textId="7F1A4CED"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35F5FC54" w14:textId="187102F7" w:rsidR="00A93392" w:rsidRPr="00BC6E9B" w:rsidRDefault="00A93392" w:rsidP="000D11CD">
            <w:pPr>
              <w:rPr>
                <w:rFonts w:asciiTheme="minorHAnsi" w:hAnsiTheme="minorHAnsi" w:cstheme="minorHAnsi"/>
              </w:rPr>
            </w:pPr>
            <w:r w:rsidRPr="00BC6E9B">
              <w:rPr>
                <w:rFonts w:asciiTheme="minorHAnsi" w:hAnsiTheme="minorHAnsi" w:cstheme="minorHAnsi"/>
              </w:rPr>
              <w:t>25</w:t>
            </w:r>
          </w:p>
        </w:tc>
        <w:tc>
          <w:tcPr>
            <w:tcW w:w="3680" w:type="dxa"/>
          </w:tcPr>
          <w:p w14:paraId="38DDECC5" w14:textId="1BD3F427"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4A2C83" w:rsidRPr="00BC6E9B" w14:paraId="503ACA30" w14:textId="77777777" w:rsidTr="006B0EEB">
        <w:tc>
          <w:tcPr>
            <w:tcW w:w="345" w:type="dxa"/>
          </w:tcPr>
          <w:p w14:paraId="0F9C5210" w14:textId="77777777" w:rsidR="004A2C83" w:rsidRPr="00BC6E9B" w:rsidRDefault="004A2C83" w:rsidP="000D11CD">
            <w:pPr>
              <w:jc w:val="center"/>
              <w:rPr>
                <w:rFonts w:asciiTheme="minorHAnsi" w:hAnsiTheme="minorHAnsi" w:cstheme="minorHAnsi"/>
              </w:rPr>
            </w:pPr>
          </w:p>
        </w:tc>
        <w:tc>
          <w:tcPr>
            <w:tcW w:w="2537" w:type="dxa"/>
          </w:tcPr>
          <w:p w14:paraId="7B04FB7D" w14:textId="598B997B" w:rsidR="004A2C83" w:rsidRPr="00BC6E9B" w:rsidRDefault="004A2C83" w:rsidP="000D11CD">
            <w:pPr>
              <w:rPr>
                <w:rFonts w:asciiTheme="minorHAnsi" w:hAnsiTheme="minorHAnsi" w:cstheme="minorHAnsi"/>
              </w:rPr>
            </w:pPr>
            <w:r w:rsidRPr="00BC6E9B">
              <w:rPr>
                <w:rFonts w:asciiTheme="minorHAnsi" w:hAnsiTheme="minorHAnsi" w:cstheme="minorHAnsi"/>
              </w:rPr>
              <w:t>“</w:t>
            </w:r>
            <w:r w:rsidR="00A93392" w:rsidRPr="00BC6E9B">
              <w:rPr>
                <w:rFonts w:asciiTheme="minorHAnsi" w:hAnsiTheme="minorHAnsi" w:cstheme="minorHAnsi"/>
              </w:rPr>
              <w:t>Ambient</w:t>
            </w:r>
            <w:r w:rsidR="00777E57" w:rsidRPr="00BC6E9B">
              <w:rPr>
                <w:rFonts w:asciiTheme="minorHAnsi" w:hAnsiTheme="minorHAnsi" w:cstheme="minorHAnsi"/>
              </w:rPr>
              <w:t>Temperature</w:t>
            </w:r>
            <w:r w:rsidRPr="00BC6E9B">
              <w:rPr>
                <w:rFonts w:asciiTheme="minorHAnsi" w:hAnsiTheme="minorHAnsi" w:cstheme="minorHAnsi"/>
              </w:rPr>
              <w:t>”</w:t>
            </w:r>
          </w:p>
        </w:tc>
        <w:tc>
          <w:tcPr>
            <w:tcW w:w="282" w:type="dxa"/>
          </w:tcPr>
          <w:p w14:paraId="0930D5C9" w14:textId="77777777" w:rsidR="004A2C83" w:rsidRPr="00BC6E9B" w:rsidRDefault="004A2C83"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31863EBC" w14:textId="47A00188" w:rsidR="004A2C83" w:rsidRPr="00BC6E9B" w:rsidRDefault="00662DE5" w:rsidP="000D11CD">
            <w:pPr>
              <w:rPr>
                <w:rFonts w:asciiTheme="minorHAnsi" w:hAnsiTheme="minorHAnsi" w:cstheme="minorHAnsi"/>
              </w:rPr>
            </w:pPr>
            <w:r w:rsidRPr="00BC6E9B">
              <w:rPr>
                <w:rFonts w:asciiTheme="minorHAnsi" w:hAnsiTheme="minorHAnsi" w:cstheme="minorHAnsi"/>
              </w:rPr>
              <w:t>2</w:t>
            </w:r>
            <w:r w:rsidR="002457B5" w:rsidRPr="00BC6E9B">
              <w:rPr>
                <w:rFonts w:asciiTheme="minorHAnsi" w:hAnsiTheme="minorHAnsi" w:cstheme="minorHAnsi"/>
              </w:rPr>
              <w:t>5</w:t>
            </w:r>
          </w:p>
        </w:tc>
        <w:tc>
          <w:tcPr>
            <w:tcW w:w="3680" w:type="dxa"/>
          </w:tcPr>
          <w:p w14:paraId="06218D6A" w14:textId="39E766E0" w:rsidR="004A2C83" w:rsidRPr="00BC6E9B" w:rsidRDefault="004A2C83" w:rsidP="000D11CD">
            <w:pPr>
              <w:pStyle w:val="ListBullet"/>
              <w:rPr>
                <w:rFonts w:asciiTheme="minorHAnsi" w:hAnsiTheme="minorHAnsi" w:cstheme="minorHAnsi"/>
              </w:rPr>
            </w:pPr>
            <w:r w:rsidRPr="00BC6E9B">
              <w:rPr>
                <w:rFonts w:asciiTheme="minorHAnsi" w:hAnsiTheme="minorHAnsi" w:cstheme="minorHAnsi"/>
              </w:rPr>
              <w:t>// (Number)</w:t>
            </w:r>
            <w:r w:rsidR="0063549E" w:rsidRPr="00BC6E9B">
              <w:rPr>
                <w:rFonts w:asciiTheme="minorHAnsi" w:hAnsiTheme="minorHAnsi" w:cstheme="minorHAnsi"/>
              </w:rPr>
              <w:t xml:space="preserve"> (Measured</w:t>
            </w:r>
            <w:r w:rsidR="00F965DE" w:rsidRPr="00BC6E9B">
              <w:rPr>
                <w:rFonts w:asciiTheme="minorHAnsi" w:hAnsiTheme="minorHAnsi" w:cstheme="minorHAnsi"/>
              </w:rPr>
              <w:t xml:space="preserve"> from sensor</w:t>
            </w:r>
            <w:r w:rsidR="0063549E" w:rsidRPr="00BC6E9B">
              <w:rPr>
                <w:rFonts w:asciiTheme="minorHAnsi" w:hAnsiTheme="minorHAnsi" w:cstheme="minorHAnsi"/>
              </w:rPr>
              <w:t>)</w:t>
            </w:r>
          </w:p>
        </w:tc>
      </w:tr>
      <w:tr w:rsidR="00A93392" w:rsidRPr="00BC6E9B" w14:paraId="30ED77C4" w14:textId="77777777" w:rsidTr="006B0EEB">
        <w:tc>
          <w:tcPr>
            <w:tcW w:w="345" w:type="dxa"/>
          </w:tcPr>
          <w:p w14:paraId="5D946D26" w14:textId="77777777" w:rsidR="00A93392" w:rsidRPr="00BC6E9B" w:rsidRDefault="00A93392" w:rsidP="000D11CD">
            <w:pPr>
              <w:jc w:val="center"/>
              <w:rPr>
                <w:rFonts w:asciiTheme="minorHAnsi" w:hAnsiTheme="minorHAnsi" w:cstheme="minorHAnsi"/>
              </w:rPr>
            </w:pPr>
          </w:p>
        </w:tc>
        <w:tc>
          <w:tcPr>
            <w:tcW w:w="2537" w:type="dxa"/>
          </w:tcPr>
          <w:p w14:paraId="222C234C" w14:textId="4EC4096C" w:rsidR="00A93392" w:rsidRPr="00BC6E9B" w:rsidRDefault="00A93392" w:rsidP="000D11CD">
            <w:pPr>
              <w:rPr>
                <w:rFonts w:asciiTheme="minorHAnsi" w:hAnsiTheme="minorHAnsi" w:cstheme="minorHAnsi"/>
              </w:rPr>
            </w:pPr>
            <w:r w:rsidRPr="00BC6E9B">
              <w:rPr>
                <w:rFonts w:asciiTheme="minorHAnsi" w:hAnsiTheme="minorHAnsi" w:cstheme="minorHAnsi"/>
              </w:rPr>
              <w:t>“SwingH”</w:t>
            </w:r>
          </w:p>
        </w:tc>
        <w:tc>
          <w:tcPr>
            <w:tcW w:w="282" w:type="dxa"/>
          </w:tcPr>
          <w:p w14:paraId="1252E1F2" w14:textId="51AA489A"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10B2B165" w14:textId="0CB02A05" w:rsidR="00A93392" w:rsidRPr="00BC6E9B" w:rsidRDefault="00A93392" w:rsidP="000D11CD">
            <w:pPr>
              <w:rPr>
                <w:rFonts w:asciiTheme="minorHAnsi" w:hAnsiTheme="minorHAnsi" w:cstheme="minorHAnsi"/>
              </w:rPr>
            </w:pPr>
            <w:r w:rsidRPr="00BC6E9B">
              <w:rPr>
                <w:rFonts w:asciiTheme="minorHAnsi" w:hAnsiTheme="minorHAnsi" w:cstheme="minorHAnsi"/>
              </w:rPr>
              <w:t>1</w:t>
            </w:r>
          </w:p>
        </w:tc>
        <w:tc>
          <w:tcPr>
            <w:tcW w:w="3680" w:type="dxa"/>
          </w:tcPr>
          <w:p w14:paraId="324C372D" w14:textId="6542D457"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0D24E72C" w14:textId="77777777" w:rsidTr="006B0EEB">
        <w:tc>
          <w:tcPr>
            <w:tcW w:w="345" w:type="dxa"/>
          </w:tcPr>
          <w:p w14:paraId="3AE2AF67" w14:textId="77777777" w:rsidR="00A93392" w:rsidRPr="00BC6E9B" w:rsidRDefault="00A93392" w:rsidP="000D11CD">
            <w:pPr>
              <w:jc w:val="center"/>
              <w:rPr>
                <w:rFonts w:asciiTheme="minorHAnsi" w:hAnsiTheme="minorHAnsi" w:cstheme="minorHAnsi"/>
              </w:rPr>
            </w:pPr>
          </w:p>
        </w:tc>
        <w:tc>
          <w:tcPr>
            <w:tcW w:w="2537" w:type="dxa"/>
          </w:tcPr>
          <w:p w14:paraId="256FD67D" w14:textId="16765B41" w:rsidR="00A93392" w:rsidRPr="00BC6E9B" w:rsidRDefault="00A93392" w:rsidP="000D11CD">
            <w:pPr>
              <w:rPr>
                <w:rFonts w:asciiTheme="minorHAnsi" w:hAnsiTheme="minorHAnsi" w:cstheme="minorHAnsi"/>
              </w:rPr>
            </w:pPr>
            <w:r w:rsidRPr="00BC6E9B">
              <w:rPr>
                <w:rFonts w:asciiTheme="minorHAnsi" w:hAnsiTheme="minorHAnsi" w:cstheme="minorHAnsi"/>
              </w:rPr>
              <w:t>“SwingV”</w:t>
            </w:r>
          </w:p>
        </w:tc>
        <w:tc>
          <w:tcPr>
            <w:tcW w:w="282" w:type="dxa"/>
          </w:tcPr>
          <w:p w14:paraId="4E844B9B" w14:textId="55979BBD"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44555D1D" w14:textId="343E744F" w:rsidR="00A93392" w:rsidRPr="00BC6E9B" w:rsidRDefault="00A93392" w:rsidP="000D11CD">
            <w:pPr>
              <w:rPr>
                <w:rFonts w:asciiTheme="minorHAnsi" w:hAnsiTheme="minorHAnsi" w:cstheme="minorHAnsi"/>
              </w:rPr>
            </w:pPr>
            <w:r w:rsidRPr="00BC6E9B">
              <w:rPr>
                <w:rFonts w:asciiTheme="minorHAnsi" w:hAnsiTheme="minorHAnsi" w:cstheme="minorHAnsi"/>
              </w:rPr>
              <w:t>0</w:t>
            </w:r>
          </w:p>
        </w:tc>
        <w:tc>
          <w:tcPr>
            <w:tcW w:w="3680" w:type="dxa"/>
          </w:tcPr>
          <w:p w14:paraId="19E1F947" w14:textId="53DEAE64"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75466750" w14:textId="77777777" w:rsidTr="006B0EEB">
        <w:tc>
          <w:tcPr>
            <w:tcW w:w="345" w:type="dxa"/>
          </w:tcPr>
          <w:p w14:paraId="3F9834BF" w14:textId="77777777" w:rsidR="00A93392" w:rsidRPr="00BC6E9B" w:rsidRDefault="00A93392" w:rsidP="000D11CD">
            <w:pPr>
              <w:jc w:val="center"/>
              <w:rPr>
                <w:rFonts w:asciiTheme="minorHAnsi" w:hAnsiTheme="minorHAnsi" w:cstheme="minorHAnsi"/>
              </w:rPr>
            </w:pPr>
          </w:p>
        </w:tc>
        <w:tc>
          <w:tcPr>
            <w:tcW w:w="2537" w:type="dxa"/>
          </w:tcPr>
          <w:p w14:paraId="4D2C56C8" w14:textId="5DB99D34" w:rsidR="00A93392" w:rsidRPr="00BC6E9B" w:rsidRDefault="00A93392" w:rsidP="000D11CD">
            <w:pPr>
              <w:rPr>
                <w:rFonts w:asciiTheme="minorHAnsi" w:hAnsiTheme="minorHAnsi" w:cstheme="minorHAnsi"/>
              </w:rPr>
            </w:pPr>
            <w:r w:rsidRPr="00BC6E9B">
              <w:rPr>
                <w:rFonts w:asciiTheme="minorHAnsi" w:hAnsiTheme="minorHAnsi" w:cstheme="minorHAnsi"/>
              </w:rPr>
              <w:t>“OnTimer”</w:t>
            </w:r>
          </w:p>
        </w:tc>
        <w:tc>
          <w:tcPr>
            <w:tcW w:w="282" w:type="dxa"/>
          </w:tcPr>
          <w:p w14:paraId="390A16DD" w14:textId="34D0ADA8" w:rsidR="00A93392" w:rsidRPr="00BC6E9B" w:rsidRDefault="00A93392"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531BFED1" w14:textId="57CF680C" w:rsidR="00A93392" w:rsidRPr="00BC6E9B" w:rsidRDefault="00A93392" w:rsidP="000D11CD">
            <w:pPr>
              <w:rPr>
                <w:rFonts w:asciiTheme="minorHAnsi" w:hAnsiTheme="minorHAnsi" w:cstheme="minorHAnsi"/>
              </w:rPr>
            </w:pPr>
            <w:r w:rsidRPr="00BC6E9B">
              <w:rPr>
                <w:rFonts w:asciiTheme="minorHAnsi" w:hAnsiTheme="minorHAnsi" w:cstheme="minorHAnsi"/>
              </w:rPr>
              <w:t>5</w:t>
            </w:r>
          </w:p>
        </w:tc>
        <w:tc>
          <w:tcPr>
            <w:tcW w:w="3680" w:type="dxa"/>
          </w:tcPr>
          <w:p w14:paraId="740B6C4B" w14:textId="3A746407" w:rsidR="00A93392" w:rsidRPr="00BC6E9B" w:rsidRDefault="00A93392"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3AE95C7D" w14:textId="77777777" w:rsidTr="006B0EEB">
        <w:tc>
          <w:tcPr>
            <w:tcW w:w="345" w:type="dxa"/>
          </w:tcPr>
          <w:p w14:paraId="316A2EC4" w14:textId="77777777" w:rsidR="00A93392" w:rsidRPr="00BC6E9B" w:rsidRDefault="00A93392" w:rsidP="000D11CD">
            <w:pPr>
              <w:jc w:val="center"/>
              <w:rPr>
                <w:rFonts w:asciiTheme="minorHAnsi" w:hAnsiTheme="minorHAnsi" w:cstheme="minorHAnsi"/>
              </w:rPr>
            </w:pPr>
          </w:p>
        </w:tc>
        <w:tc>
          <w:tcPr>
            <w:tcW w:w="2537" w:type="dxa"/>
          </w:tcPr>
          <w:p w14:paraId="5190D737" w14:textId="6C7433F6" w:rsidR="00A93392" w:rsidRPr="00BC6E9B" w:rsidRDefault="00A93392" w:rsidP="000D11CD">
            <w:pPr>
              <w:rPr>
                <w:rFonts w:asciiTheme="minorHAnsi" w:hAnsiTheme="minorHAnsi" w:cstheme="minorHAnsi"/>
              </w:rPr>
            </w:pPr>
            <w:r w:rsidRPr="00BC6E9B">
              <w:rPr>
                <w:rFonts w:asciiTheme="minorHAnsi" w:hAnsiTheme="minorHAnsi" w:cstheme="minorHAnsi"/>
              </w:rPr>
              <w:t>“OffTimer”</w:t>
            </w:r>
          </w:p>
        </w:tc>
        <w:tc>
          <w:tcPr>
            <w:tcW w:w="282" w:type="dxa"/>
          </w:tcPr>
          <w:p w14:paraId="3C9D33CB" w14:textId="40FA555C" w:rsidR="00A93392" w:rsidRPr="00BC6E9B" w:rsidRDefault="00A93392" w:rsidP="00A93392">
            <w:pPr>
              <w:rPr>
                <w:rFonts w:asciiTheme="minorHAnsi" w:hAnsiTheme="minorHAnsi" w:cstheme="minorHAnsi"/>
              </w:rPr>
            </w:pPr>
            <w:r w:rsidRPr="00BC6E9B">
              <w:rPr>
                <w:rFonts w:asciiTheme="minorHAnsi" w:hAnsiTheme="minorHAnsi" w:cstheme="minorHAnsi"/>
              </w:rPr>
              <w:t>:</w:t>
            </w:r>
          </w:p>
        </w:tc>
        <w:tc>
          <w:tcPr>
            <w:tcW w:w="2365" w:type="dxa"/>
          </w:tcPr>
          <w:p w14:paraId="75D8D247" w14:textId="29B7BF45" w:rsidR="00A93392" w:rsidRPr="00BC6E9B" w:rsidRDefault="00963FA7" w:rsidP="000D11CD">
            <w:pPr>
              <w:rPr>
                <w:rFonts w:asciiTheme="minorHAnsi" w:hAnsiTheme="minorHAnsi" w:cstheme="minorHAnsi"/>
              </w:rPr>
            </w:pPr>
            <w:r w:rsidRPr="00BC6E9B">
              <w:rPr>
                <w:rFonts w:asciiTheme="minorHAnsi" w:hAnsiTheme="minorHAnsi" w:cstheme="minorHAnsi"/>
              </w:rPr>
              <w:t>12</w:t>
            </w:r>
          </w:p>
        </w:tc>
        <w:tc>
          <w:tcPr>
            <w:tcW w:w="3680" w:type="dxa"/>
          </w:tcPr>
          <w:p w14:paraId="1A07DE57" w14:textId="307864C7" w:rsidR="00A93392" w:rsidRPr="00BC6E9B" w:rsidRDefault="00963FA7" w:rsidP="000D11CD">
            <w:pPr>
              <w:pStyle w:val="ListBullet"/>
              <w:rPr>
                <w:rFonts w:asciiTheme="minorHAnsi" w:hAnsiTheme="minorHAnsi" w:cstheme="minorHAnsi"/>
              </w:rPr>
            </w:pPr>
            <w:r w:rsidRPr="00BC6E9B">
              <w:rPr>
                <w:rFonts w:asciiTheme="minorHAnsi" w:hAnsiTheme="minorHAnsi" w:cstheme="minorHAnsi"/>
              </w:rPr>
              <w:t>// (Number)</w:t>
            </w:r>
          </w:p>
        </w:tc>
      </w:tr>
      <w:tr w:rsidR="00E65715" w:rsidRPr="00BC6E9B" w14:paraId="6D803B09" w14:textId="77777777" w:rsidTr="006B0EEB">
        <w:tc>
          <w:tcPr>
            <w:tcW w:w="345" w:type="dxa"/>
          </w:tcPr>
          <w:p w14:paraId="62273269" w14:textId="77777777" w:rsidR="00E65715" w:rsidRPr="00BC6E9B" w:rsidRDefault="00E65715" w:rsidP="000D11CD">
            <w:pPr>
              <w:jc w:val="center"/>
              <w:rPr>
                <w:rFonts w:asciiTheme="minorHAnsi" w:hAnsiTheme="minorHAnsi" w:cstheme="minorHAnsi"/>
              </w:rPr>
            </w:pPr>
          </w:p>
        </w:tc>
        <w:tc>
          <w:tcPr>
            <w:tcW w:w="2537" w:type="dxa"/>
          </w:tcPr>
          <w:p w14:paraId="14C5C4EF" w14:textId="7BFDA25A" w:rsidR="00E65715" w:rsidRPr="00BC6E9B" w:rsidRDefault="00E65715" w:rsidP="000D11CD">
            <w:pPr>
              <w:rPr>
                <w:rFonts w:asciiTheme="minorHAnsi" w:hAnsiTheme="minorHAnsi" w:cstheme="minorHAnsi"/>
              </w:rPr>
            </w:pPr>
            <w:r w:rsidRPr="00BC6E9B">
              <w:rPr>
                <w:rFonts w:asciiTheme="minorHAnsi" w:hAnsiTheme="minorHAnsi" w:cstheme="minorHAnsi"/>
              </w:rPr>
              <w:t>“Locking”</w:t>
            </w:r>
          </w:p>
        </w:tc>
        <w:tc>
          <w:tcPr>
            <w:tcW w:w="282" w:type="dxa"/>
          </w:tcPr>
          <w:p w14:paraId="0220C6B1" w14:textId="4C4A62BC" w:rsidR="00E65715" w:rsidRPr="00BC6E9B" w:rsidRDefault="00E65715" w:rsidP="00A93392">
            <w:pPr>
              <w:rPr>
                <w:rFonts w:asciiTheme="minorHAnsi" w:hAnsiTheme="minorHAnsi" w:cstheme="minorHAnsi"/>
              </w:rPr>
            </w:pPr>
            <w:r w:rsidRPr="00BC6E9B">
              <w:rPr>
                <w:rFonts w:asciiTheme="minorHAnsi" w:hAnsiTheme="minorHAnsi" w:cstheme="minorHAnsi"/>
              </w:rPr>
              <w:t>:</w:t>
            </w:r>
          </w:p>
        </w:tc>
        <w:tc>
          <w:tcPr>
            <w:tcW w:w="2365" w:type="dxa"/>
          </w:tcPr>
          <w:p w14:paraId="3E731AD0" w14:textId="5CBAB2DE" w:rsidR="00E65715" w:rsidRPr="00BC6E9B" w:rsidRDefault="00E65715" w:rsidP="000D11CD">
            <w:pPr>
              <w:rPr>
                <w:rFonts w:asciiTheme="minorHAnsi" w:hAnsiTheme="minorHAnsi" w:cstheme="minorHAnsi"/>
              </w:rPr>
            </w:pPr>
            <w:r w:rsidRPr="00BC6E9B">
              <w:rPr>
                <w:rFonts w:asciiTheme="minorHAnsi" w:hAnsiTheme="minorHAnsi" w:cstheme="minorHAnsi"/>
              </w:rPr>
              <w:t>0</w:t>
            </w:r>
          </w:p>
        </w:tc>
        <w:tc>
          <w:tcPr>
            <w:tcW w:w="3680" w:type="dxa"/>
          </w:tcPr>
          <w:p w14:paraId="60D88557" w14:textId="49F577BE" w:rsidR="00E65715" w:rsidRPr="00BC6E9B" w:rsidRDefault="00E65715" w:rsidP="000D11CD">
            <w:pPr>
              <w:pStyle w:val="ListBullet"/>
              <w:rPr>
                <w:rFonts w:asciiTheme="minorHAnsi" w:hAnsiTheme="minorHAnsi" w:cstheme="minorHAnsi"/>
              </w:rPr>
            </w:pPr>
            <w:r w:rsidRPr="00BC6E9B">
              <w:rPr>
                <w:rFonts w:asciiTheme="minorHAnsi" w:hAnsiTheme="minorHAnsi" w:cstheme="minorHAnsi"/>
              </w:rPr>
              <w:t>// (Number)</w:t>
            </w:r>
          </w:p>
        </w:tc>
      </w:tr>
      <w:tr w:rsidR="00A93392" w:rsidRPr="00BC6E9B" w14:paraId="15CF708B" w14:textId="77777777" w:rsidTr="006B0EEB">
        <w:tc>
          <w:tcPr>
            <w:tcW w:w="345" w:type="dxa"/>
          </w:tcPr>
          <w:p w14:paraId="73E5B7B4" w14:textId="77777777" w:rsidR="00A93392" w:rsidRPr="00BC6E9B" w:rsidRDefault="00A93392" w:rsidP="000D11CD">
            <w:pPr>
              <w:jc w:val="center"/>
              <w:rPr>
                <w:rFonts w:asciiTheme="minorHAnsi" w:hAnsiTheme="minorHAnsi" w:cstheme="minorHAnsi"/>
              </w:rPr>
            </w:pPr>
          </w:p>
        </w:tc>
        <w:tc>
          <w:tcPr>
            <w:tcW w:w="2537" w:type="dxa"/>
          </w:tcPr>
          <w:p w14:paraId="4EC557E5" w14:textId="65384E40" w:rsidR="00A93392" w:rsidRPr="00BC6E9B" w:rsidRDefault="00400C3E" w:rsidP="000D11CD">
            <w:pPr>
              <w:rPr>
                <w:rFonts w:asciiTheme="minorHAnsi" w:hAnsiTheme="minorHAnsi" w:cstheme="minorHAnsi"/>
              </w:rPr>
            </w:pPr>
            <w:r w:rsidRPr="00BC6E9B">
              <w:rPr>
                <w:rFonts w:asciiTheme="minorHAnsi" w:hAnsiTheme="minorHAnsi" w:cstheme="minorHAnsi"/>
              </w:rPr>
              <w:t>“TempLockUpLimit”</w:t>
            </w:r>
          </w:p>
        </w:tc>
        <w:tc>
          <w:tcPr>
            <w:tcW w:w="282" w:type="dxa"/>
          </w:tcPr>
          <w:p w14:paraId="03C9CE6D" w14:textId="3C1EE5A9" w:rsidR="00A93392" w:rsidRPr="00BC6E9B" w:rsidRDefault="00400C3E"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7000E417" w14:textId="005C9C54" w:rsidR="00A93392" w:rsidRPr="00BC6E9B" w:rsidRDefault="00400C3E" w:rsidP="000D11CD">
            <w:pPr>
              <w:rPr>
                <w:rFonts w:asciiTheme="minorHAnsi" w:hAnsiTheme="minorHAnsi" w:cstheme="minorHAnsi"/>
              </w:rPr>
            </w:pPr>
            <w:r w:rsidRPr="00BC6E9B">
              <w:rPr>
                <w:rFonts w:asciiTheme="minorHAnsi" w:hAnsiTheme="minorHAnsi" w:cstheme="minorHAnsi"/>
              </w:rPr>
              <w:t>27</w:t>
            </w:r>
          </w:p>
        </w:tc>
        <w:tc>
          <w:tcPr>
            <w:tcW w:w="3680" w:type="dxa"/>
          </w:tcPr>
          <w:p w14:paraId="6D3B44E8" w14:textId="364989F2" w:rsidR="00A93392" w:rsidRPr="00BC6E9B" w:rsidRDefault="00400C3E" w:rsidP="000D11CD">
            <w:pPr>
              <w:pStyle w:val="ListBullet"/>
              <w:rPr>
                <w:rFonts w:asciiTheme="minorHAnsi" w:hAnsiTheme="minorHAnsi" w:cstheme="minorHAnsi"/>
              </w:rPr>
            </w:pPr>
            <w:r w:rsidRPr="00BC6E9B">
              <w:rPr>
                <w:rFonts w:asciiTheme="minorHAnsi" w:hAnsiTheme="minorHAnsi" w:cstheme="minorHAnsi"/>
              </w:rPr>
              <w:t>// (Number)</w:t>
            </w:r>
          </w:p>
        </w:tc>
      </w:tr>
      <w:tr w:rsidR="00400C3E" w:rsidRPr="00BC6E9B" w14:paraId="2A294821" w14:textId="77777777" w:rsidTr="006B0EEB">
        <w:tc>
          <w:tcPr>
            <w:tcW w:w="345" w:type="dxa"/>
          </w:tcPr>
          <w:p w14:paraId="6F1DF2FD" w14:textId="77777777" w:rsidR="00400C3E" w:rsidRPr="00BC6E9B" w:rsidRDefault="00400C3E" w:rsidP="000D11CD">
            <w:pPr>
              <w:jc w:val="center"/>
              <w:rPr>
                <w:rFonts w:asciiTheme="minorHAnsi" w:hAnsiTheme="minorHAnsi" w:cstheme="minorHAnsi"/>
              </w:rPr>
            </w:pPr>
          </w:p>
        </w:tc>
        <w:tc>
          <w:tcPr>
            <w:tcW w:w="2537" w:type="dxa"/>
          </w:tcPr>
          <w:p w14:paraId="6AFFCE57" w14:textId="13656EF1" w:rsidR="00400C3E" w:rsidRPr="00BC6E9B" w:rsidRDefault="00400C3E" w:rsidP="000D11CD">
            <w:pPr>
              <w:rPr>
                <w:rFonts w:asciiTheme="minorHAnsi" w:hAnsiTheme="minorHAnsi" w:cstheme="minorHAnsi"/>
              </w:rPr>
            </w:pPr>
            <w:r w:rsidRPr="00BC6E9B">
              <w:rPr>
                <w:rFonts w:asciiTheme="minorHAnsi" w:hAnsiTheme="minorHAnsi" w:cstheme="minorHAnsi"/>
              </w:rPr>
              <w:t>“TempLockLowLimit”</w:t>
            </w:r>
          </w:p>
        </w:tc>
        <w:tc>
          <w:tcPr>
            <w:tcW w:w="282" w:type="dxa"/>
          </w:tcPr>
          <w:p w14:paraId="729BD850" w14:textId="355DE167" w:rsidR="00400C3E" w:rsidRPr="00BC6E9B" w:rsidRDefault="00400C3E" w:rsidP="000D11CD">
            <w:pPr>
              <w:jc w:val="center"/>
              <w:rPr>
                <w:rFonts w:asciiTheme="minorHAnsi" w:hAnsiTheme="minorHAnsi" w:cstheme="minorHAnsi"/>
              </w:rPr>
            </w:pPr>
            <w:r w:rsidRPr="00BC6E9B">
              <w:rPr>
                <w:rFonts w:asciiTheme="minorHAnsi" w:hAnsiTheme="minorHAnsi" w:cstheme="minorHAnsi"/>
              </w:rPr>
              <w:t>:</w:t>
            </w:r>
          </w:p>
        </w:tc>
        <w:tc>
          <w:tcPr>
            <w:tcW w:w="2365" w:type="dxa"/>
          </w:tcPr>
          <w:p w14:paraId="5FC666E1" w14:textId="123F4A20" w:rsidR="00400C3E" w:rsidRPr="00BC6E9B" w:rsidRDefault="00E65715" w:rsidP="000D11CD">
            <w:pPr>
              <w:rPr>
                <w:rFonts w:asciiTheme="minorHAnsi" w:hAnsiTheme="minorHAnsi" w:cstheme="minorHAnsi"/>
              </w:rPr>
            </w:pPr>
            <w:r w:rsidRPr="00BC6E9B">
              <w:rPr>
                <w:rFonts w:asciiTheme="minorHAnsi" w:hAnsiTheme="minorHAnsi" w:cstheme="minorHAnsi"/>
              </w:rPr>
              <w:t>20</w:t>
            </w:r>
          </w:p>
        </w:tc>
        <w:tc>
          <w:tcPr>
            <w:tcW w:w="3680" w:type="dxa"/>
          </w:tcPr>
          <w:p w14:paraId="59659C47" w14:textId="6238203A" w:rsidR="00400C3E" w:rsidRPr="00BC6E9B" w:rsidRDefault="00E65715" w:rsidP="000D11CD">
            <w:pPr>
              <w:pStyle w:val="ListBullet"/>
              <w:rPr>
                <w:rFonts w:asciiTheme="minorHAnsi" w:hAnsiTheme="minorHAnsi" w:cstheme="minorHAnsi"/>
              </w:rPr>
            </w:pPr>
            <w:r w:rsidRPr="00BC6E9B">
              <w:rPr>
                <w:rFonts w:asciiTheme="minorHAnsi" w:hAnsiTheme="minorHAnsi" w:cstheme="minorHAnsi"/>
              </w:rPr>
              <w:t>// (Number)</w:t>
            </w:r>
          </w:p>
        </w:tc>
      </w:tr>
      <w:tr w:rsidR="004A2C83" w:rsidRPr="00BC6E9B" w14:paraId="60C6452C" w14:textId="77777777" w:rsidTr="006B0EEB">
        <w:tc>
          <w:tcPr>
            <w:tcW w:w="345" w:type="dxa"/>
          </w:tcPr>
          <w:p w14:paraId="7A6B737E" w14:textId="77777777" w:rsidR="004A2C83" w:rsidRPr="00BC6E9B" w:rsidRDefault="004A2C83" w:rsidP="000D11CD">
            <w:pPr>
              <w:jc w:val="center"/>
              <w:rPr>
                <w:rFonts w:asciiTheme="minorHAnsi" w:hAnsiTheme="minorHAnsi" w:cstheme="minorHAnsi"/>
              </w:rPr>
            </w:pPr>
            <w:r w:rsidRPr="00BC6E9B">
              <w:rPr>
                <w:rFonts w:asciiTheme="minorHAnsi" w:hAnsiTheme="minorHAnsi" w:cstheme="minorHAnsi"/>
              </w:rPr>
              <w:t>}</w:t>
            </w:r>
          </w:p>
        </w:tc>
        <w:tc>
          <w:tcPr>
            <w:tcW w:w="2537" w:type="dxa"/>
          </w:tcPr>
          <w:p w14:paraId="073AA3BC" w14:textId="77777777" w:rsidR="004A2C83" w:rsidRPr="00BC6E9B" w:rsidRDefault="004A2C83" w:rsidP="000D11CD">
            <w:pPr>
              <w:rPr>
                <w:rFonts w:asciiTheme="minorHAnsi" w:hAnsiTheme="minorHAnsi" w:cstheme="minorHAnsi"/>
              </w:rPr>
            </w:pPr>
          </w:p>
        </w:tc>
        <w:tc>
          <w:tcPr>
            <w:tcW w:w="282" w:type="dxa"/>
          </w:tcPr>
          <w:p w14:paraId="6FA8199E" w14:textId="77777777" w:rsidR="004A2C83" w:rsidRPr="00BC6E9B" w:rsidRDefault="004A2C83" w:rsidP="000D11CD">
            <w:pPr>
              <w:jc w:val="center"/>
              <w:rPr>
                <w:rFonts w:asciiTheme="minorHAnsi" w:hAnsiTheme="minorHAnsi" w:cstheme="minorHAnsi"/>
              </w:rPr>
            </w:pPr>
          </w:p>
        </w:tc>
        <w:tc>
          <w:tcPr>
            <w:tcW w:w="2365" w:type="dxa"/>
          </w:tcPr>
          <w:p w14:paraId="1EEBB6B1" w14:textId="77777777" w:rsidR="004A2C83" w:rsidRPr="00BC6E9B" w:rsidRDefault="004A2C83" w:rsidP="000D11CD">
            <w:pPr>
              <w:rPr>
                <w:rFonts w:asciiTheme="minorHAnsi" w:hAnsiTheme="minorHAnsi" w:cstheme="minorHAnsi"/>
              </w:rPr>
            </w:pPr>
          </w:p>
        </w:tc>
        <w:tc>
          <w:tcPr>
            <w:tcW w:w="3680" w:type="dxa"/>
          </w:tcPr>
          <w:p w14:paraId="53CC542E" w14:textId="77777777" w:rsidR="004A2C83" w:rsidRPr="00BC6E9B" w:rsidRDefault="004A2C83" w:rsidP="000D11CD">
            <w:pPr>
              <w:pStyle w:val="ListBullet"/>
              <w:rPr>
                <w:rFonts w:asciiTheme="minorHAnsi" w:hAnsiTheme="minorHAnsi" w:cstheme="minorHAnsi"/>
              </w:rPr>
            </w:pPr>
          </w:p>
        </w:tc>
      </w:tr>
    </w:tbl>
    <w:p w14:paraId="40612823" w14:textId="77777777" w:rsidR="004A2C83" w:rsidRPr="00BC6E9B" w:rsidRDefault="004A2C83" w:rsidP="00F140A8">
      <w:pPr>
        <w:jc w:val="both"/>
        <w:rPr>
          <w:rFonts w:asciiTheme="minorHAnsi" w:hAnsiTheme="minorHAnsi" w:cstheme="minorHAnsi"/>
          <w:b/>
          <w:bCs/>
        </w:rPr>
      </w:pPr>
    </w:p>
    <w:p w14:paraId="3D6E98AF" w14:textId="17781F55" w:rsidR="00935518" w:rsidRPr="00BC6E9B" w:rsidRDefault="00935518" w:rsidP="00935518">
      <w:pPr>
        <w:rPr>
          <w:rFonts w:asciiTheme="minorHAnsi" w:hAnsiTheme="minorHAnsi" w:cstheme="minorHAnsi"/>
          <w:b/>
          <w:bCs/>
        </w:rPr>
      </w:pPr>
      <w:r w:rsidRPr="00BC6E9B">
        <w:rPr>
          <w:rFonts w:asciiTheme="minorHAnsi" w:hAnsiTheme="minorHAnsi" w:cstheme="minorHAnsi"/>
          <w:b/>
          <w:bCs/>
        </w:rPr>
        <w:t xml:space="preserve">Process </w:t>
      </w:r>
      <w:r w:rsidR="00954792" w:rsidRPr="00BC6E9B">
        <w:rPr>
          <w:rFonts w:asciiTheme="minorHAnsi" w:hAnsiTheme="minorHAnsi" w:cstheme="minorHAnsi"/>
          <w:b/>
          <w:bCs/>
        </w:rPr>
        <w:t>flow:</w:t>
      </w:r>
    </w:p>
    <w:p w14:paraId="0EB5389D" w14:textId="77777777" w:rsidR="00935518" w:rsidRPr="00BC6E9B" w:rsidRDefault="00935518" w:rsidP="00935518">
      <w:pPr>
        <w:rPr>
          <w:rFonts w:asciiTheme="minorHAnsi" w:hAnsiTheme="minorHAnsi" w:cstheme="minorHAnsi"/>
          <w:b/>
          <w:bCs/>
        </w:rPr>
      </w:pPr>
    </w:p>
    <w:p w14:paraId="3AD2A48B" w14:textId="5367DF01" w:rsidR="00E1252A" w:rsidRPr="00BC6E9B" w:rsidRDefault="00F538A7" w:rsidP="00E1252A">
      <w:pPr>
        <w:keepNext/>
        <w:rPr>
          <w:rFonts w:asciiTheme="minorHAnsi" w:hAnsiTheme="minorHAnsi" w:cstheme="minorHAnsi"/>
        </w:rPr>
      </w:pPr>
      <w:r w:rsidRPr="00BC6E9B">
        <w:rPr>
          <w:rFonts w:asciiTheme="minorHAnsi" w:hAnsiTheme="minorHAnsi" w:cstheme="minorHAnsi"/>
          <w:noProof/>
        </w:rPr>
        <w:drawing>
          <wp:inline distT="0" distB="0" distL="0" distR="0" wp14:anchorId="52E2FACF" wp14:editId="047AD6B4">
            <wp:extent cx="6188710" cy="1965325"/>
            <wp:effectExtent l="0" t="0" r="2540" b="0"/>
            <wp:docPr id="1622051222" name="Picture 1" descr="A diagram of a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1222" name="Picture 1" descr="A diagram of a road&#10;&#10;Description automatically generated with medium confidence"/>
                    <pic:cNvPicPr/>
                  </pic:nvPicPr>
                  <pic:blipFill>
                    <a:blip r:embed="rId16"/>
                    <a:stretch>
                      <a:fillRect/>
                    </a:stretch>
                  </pic:blipFill>
                  <pic:spPr>
                    <a:xfrm>
                      <a:off x="0" y="0"/>
                      <a:ext cx="6188710" cy="1965325"/>
                    </a:xfrm>
                    <a:prstGeom prst="rect">
                      <a:avLst/>
                    </a:prstGeom>
                  </pic:spPr>
                </pic:pic>
              </a:graphicData>
            </a:graphic>
          </wp:inline>
        </w:drawing>
      </w:r>
    </w:p>
    <w:p w14:paraId="46A61ADF" w14:textId="77777777" w:rsidR="00E1252A" w:rsidRPr="00BC6E9B" w:rsidRDefault="00E1252A" w:rsidP="00E1252A">
      <w:pPr>
        <w:keepNext/>
        <w:rPr>
          <w:rFonts w:asciiTheme="minorHAnsi" w:hAnsiTheme="minorHAnsi" w:cstheme="minorHAnsi"/>
        </w:rPr>
      </w:pPr>
    </w:p>
    <w:p w14:paraId="79665C27" w14:textId="7037C8F1" w:rsidR="00935518" w:rsidRPr="00BC6E9B" w:rsidRDefault="00E1252A" w:rsidP="00E1252A">
      <w:pPr>
        <w:pStyle w:val="Caption"/>
        <w:jc w:val="center"/>
        <w:rPr>
          <w:rFonts w:asciiTheme="minorHAnsi" w:hAnsiTheme="minorHAnsi" w:cstheme="minorHAnsi"/>
          <w:b w:val="0"/>
          <w:bCs w:val="0"/>
          <w:sz w:val="24"/>
          <w:szCs w:val="24"/>
        </w:rPr>
      </w:pPr>
      <w:bookmarkStart w:id="296" w:name="_Toc162879051"/>
      <w:bookmarkStart w:id="297" w:name="_Toc163739537"/>
      <w:bookmarkStart w:id="298" w:name="_Toc169603725"/>
      <w:bookmarkStart w:id="299" w:name="_Toc169605273"/>
      <w:bookmarkStart w:id="300" w:name="_Toc169613261"/>
      <w:bookmarkStart w:id="301" w:name="_Toc169800473"/>
      <w:bookmarkStart w:id="302" w:name="_Toc169864252"/>
      <w:bookmarkStart w:id="303" w:name="_Toc169879563"/>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11</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w:t>
      </w:r>
      <w:r w:rsidR="00713EAC" w:rsidRPr="00BC6E9B">
        <w:rPr>
          <w:rFonts w:asciiTheme="minorHAnsi" w:hAnsiTheme="minorHAnsi" w:cstheme="minorHAnsi"/>
          <w:sz w:val="24"/>
          <w:szCs w:val="24"/>
        </w:rPr>
        <w:t>Heartbeat ACK</w:t>
      </w:r>
      <w:r w:rsidRPr="00BC6E9B">
        <w:rPr>
          <w:rFonts w:asciiTheme="minorHAnsi" w:hAnsiTheme="minorHAnsi" w:cstheme="minorHAnsi"/>
          <w:sz w:val="24"/>
          <w:szCs w:val="24"/>
        </w:rPr>
        <w:t xml:space="preserve"> Process flow</w:t>
      </w:r>
      <w:bookmarkEnd w:id="296"/>
      <w:bookmarkEnd w:id="297"/>
      <w:bookmarkEnd w:id="298"/>
      <w:bookmarkEnd w:id="299"/>
      <w:bookmarkEnd w:id="300"/>
      <w:bookmarkEnd w:id="301"/>
      <w:bookmarkEnd w:id="302"/>
      <w:bookmarkEnd w:id="303"/>
    </w:p>
    <w:p w14:paraId="5F773009" w14:textId="77777777" w:rsidR="00935518" w:rsidRPr="00BC6E9B" w:rsidRDefault="00935518" w:rsidP="00935518">
      <w:pPr>
        <w:rPr>
          <w:rFonts w:asciiTheme="minorHAnsi" w:hAnsiTheme="minorHAnsi" w:cstheme="minorHAnsi"/>
          <w:b/>
          <w:bCs/>
        </w:rPr>
      </w:pPr>
    </w:p>
    <w:p w14:paraId="238BD3BB" w14:textId="6C14EF06" w:rsidR="00827240" w:rsidRPr="00BC6E9B" w:rsidRDefault="6366195D" w:rsidP="003B50DB">
      <w:pPr>
        <w:pStyle w:val="Heading2"/>
        <w:rPr>
          <w:rFonts w:asciiTheme="minorHAnsi" w:hAnsiTheme="minorHAnsi" w:cstheme="minorHAnsi"/>
        </w:rPr>
      </w:pPr>
      <w:bookmarkStart w:id="304" w:name="_Gateway_Heartbeat_Publish"/>
      <w:bookmarkStart w:id="305" w:name="_Toc162878807"/>
      <w:bookmarkStart w:id="306" w:name="_Toc170398545"/>
      <w:bookmarkEnd w:id="304"/>
      <w:r w:rsidRPr="00BC6E9B">
        <w:rPr>
          <w:rFonts w:asciiTheme="minorHAnsi" w:hAnsiTheme="minorHAnsi" w:cstheme="minorHAnsi"/>
        </w:rPr>
        <w:t xml:space="preserve">Gateway </w:t>
      </w:r>
      <w:r w:rsidR="008F5F88" w:rsidRPr="00BC6E9B">
        <w:rPr>
          <w:rFonts w:asciiTheme="minorHAnsi" w:hAnsiTheme="minorHAnsi" w:cstheme="minorHAnsi"/>
        </w:rPr>
        <w:t>Heartbeat Publish Configuration Packet</w:t>
      </w:r>
      <w:bookmarkEnd w:id="305"/>
      <w:bookmarkEnd w:id="306"/>
    </w:p>
    <w:p w14:paraId="7F0E1362" w14:textId="69582F45" w:rsidR="00827240" w:rsidRPr="00BC6E9B" w:rsidRDefault="6366195D" w:rsidP="00F140A8">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tell the Gwy, how </w:t>
      </w:r>
      <w:r w:rsidR="00737936" w:rsidRPr="00BC6E9B">
        <w:rPr>
          <w:rFonts w:asciiTheme="minorHAnsi" w:hAnsiTheme="minorHAnsi" w:cstheme="minorHAnsi"/>
        </w:rPr>
        <w:t>frequently</w:t>
      </w:r>
      <w:r w:rsidRPr="00BC6E9B">
        <w:rPr>
          <w:rFonts w:asciiTheme="minorHAnsi" w:hAnsiTheme="minorHAnsi" w:cstheme="minorHAnsi"/>
        </w:rPr>
        <w:t xml:space="preserve"> it needs to send the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r w:rsidRPr="00BC6E9B">
        <w:rPr>
          <w:rFonts w:asciiTheme="minorHAnsi" w:hAnsiTheme="minorHAnsi" w:cstheme="minorHAnsi"/>
        </w:rPr>
        <w:t xml:space="preserve"> to cloud.</w:t>
      </w:r>
      <w:r w:rsidR="00233925" w:rsidRPr="00BC6E9B">
        <w:rPr>
          <w:rFonts w:asciiTheme="minorHAnsi" w:hAnsiTheme="minorHAnsi" w:cstheme="minorHAnsi"/>
        </w:rPr>
        <w:t xml:space="preserve"> The frequency is configurable in seconds.</w:t>
      </w:r>
      <w:r w:rsidR="00BD0BF1" w:rsidRPr="00BC6E9B">
        <w:rPr>
          <w:rFonts w:asciiTheme="minorHAnsi" w:hAnsiTheme="minorHAnsi" w:cstheme="minorHAnsi"/>
        </w:rPr>
        <w:t xml:space="preserve"> </w:t>
      </w:r>
      <w:r w:rsidR="004F6983" w:rsidRPr="00BC6E9B">
        <w:rPr>
          <w:rFonts w:asciiTheme="minorHAnsi" w:hAnsiTheme="minorHAnsi" w:cstheme="minorHAnsi"/>
        </w:rPr>
        <w:t>The default</w:t>
      </w:r>
      <w:r w:rsidR="00BD0BF1" w:rsidRPr="00BC6E9B">
        <w:rPr>
          <w:rFonts w:asciiTheme="minorHAnsi" w:hAnsiTheme="minorHAnsi" w:cstheme="minorHAnsi"/>
        </w:rPr>
        <w:t xml:space="preserve"> Value is 10s.</w:t>
      </w:r>
    </w:p>
    <w:p w14:paraId="6646F1EE" w14:textId="77777777" w:rsidR="009C6C08" w:rsidRPr="00BC6E9B" w:rsidRDefault="009C6C08" w:rsidP="00F140A8">
      <w:pPr>
        <w:jc w:val="both"/>
        <w:rPr>
          <w:rFonts w:asciiTheme="minorHAnsi" w:hAnsiTheme="minorHAnsi" w:cstheme="minorHAnsi"/>
        </w:rPr>
      </w:pPr>
    </w:p>
    <w:p w14:paraId="2FB37D52" w14:textId="58309455" w:rsidR="009C6C08" w:rsidRPr="00BC6E9B" w:rsidRDefault="009C6C08" w:rsidP="00F140A8">
      <w:pPr>
        <w:jc w:val="both"/>
        <w:rPr>
          <w:rFonts w:asciiTheme="minorHAnsi" w:hAnsiTheme="minorHAnsi" w:cstheme="minorHAnsi"/>
          <w:b/>
          <w:bCs/>
        </w:rPr>
      </w:pPr>
      <w:r w:rsidRPr="00BC6E9B">
        <w:rPr>
          <w:rFonts w:asciiTheme="minorHAnsi" w:hAnsiTheme="minorHAnsi" w:cstheme="minorHAnsi"/>
          <w:b/>
          <w:bCs/>
        </w:rPr>
        <w:t xml:space="preserve">Gateway </w:t>
      </w:r>
      <w:r w:rsidR="00E15E8C" w:rsidRPr="00BC6E9B">
        <w:rPr>
          <w:rFonts w:asciiTheme="minorHAnsi" w:hAnsiTheme="minorHAnsi" w:cstheme="minorHAnsi"/>
          <w:b/>
          <w:bCs/>
        </w:rPr>
        <w:t>Heartbeat Publish Configuration</w:t>
      </w:r>
      <w:r w:rsidRPr="00BC6E9B">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385A0F" w:rsidRPr="00BC6E9B" w14:paraId="3C0D0F25" w14:textId="19A0D737" w:rsidTr="00385A0F">
        <w:tc>
          <w:tcPr>
            <w:tcW w:w="340" w:type="dxa"/>
          </w:tcPr>
          <w:p w14:paraId="2141AF30"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697" w:type="dxa"/>
          </w:tcPr>
          <w:p w14:paraId="6FEA9236" w14:textId="77777777" w:rsidR="00385A0F" w:rsidRPr="00BC6E9B" w:rsidRDefault="00385A0F" w:rsidP="000D11CD">
            <w:pPr>
              <w:jc w:val="center"/>
              <w:rPr>
                <w:rFonts w:asciiTheme="minorHAnsi" w:hAnsiTheme="minorHAnsi" w:cstheme="minorHAnsi"/>
              </w:rPr>
            </w:pPr>
          </w:p>
        </w:tc>
        <w:tc>
          <w:tcPr>
            <w:tcW w:w="282" w:type="dxa"/>
          </w:tcPr>
          <w:p w14:paraId="14F8104A" w14:textId="77777777" w:rsidR="00385A0F" w:rsidRPr="00BC6E9B" w:rsidRDefault="00385A0F" w:rsidP="000D11CD">
            <w:pPr>
              <w:jc w:val="center"/>
              <w:rPr>
                <w:rFonts w:asciiTheme="minorHAnsi" w:hAnsiTheme="minorHAnsi" w:cstheme="minorHAnsi"/>
              </w:rPr>
            </w:pPr>
          </w:p>
        </w:tc>
        <w:tc>
          <w:tcPr>
            <w:tcW w:w="1869" w:type="dxa"/>
          </w:tcPr>
          <w:p w14:paraId="0B95A54D" w14:textId="77777777" w:rsidR="00385A0F" w:rsidRPr="00BC6E9B" w:rsidRDefault="00385A0F" w:rsidP="000D11CD">
            <w:pPr>
              <w:jc w:val="center"/>
              <w:rPr>
                <w:rFonts w:asciiTheme="minorHAnsi" w:hAnsiTheme="minorHAnsi" w:cstheme="minorHAnsi"/>
              </w:rPr>
            </w:pPr>
          </w:p>
        </w:tc>
        <w:tc>
          <w:tcPr>
            <w:tcW w:w="2813" w:type="dxa"/>
          </w:tcPr>
          <w:p w14:paraId="06F33A37" w14:textId="77777777" w:rsidR="00385A0F" w:rsidRPr="00BC6E9B" w:rsidRDefault="00385A0F" w:rsidP="000D11CD">
            <w:pPr>
              <w:jc w:val="center"/>
              <w:rPr>
                <w:rFonts w:asciiTheme="minorHAnsi" w:hAnsiTheme="minorHAnsi" w:cstheme="minorHAnsi"/>
              </w:rPr>
            </w:pPr>
          </w:p>
        </w:tc>
        <w:tc>
          <w:tcPr>
            <w:tcW w:w="2745" w:type="dxa"/>
          </w:tcPr>
          <w:p w14:paraId="4A6D07F6" w14:textId="7B2753E1" w:rsidR="00385A0F" w:rsidRPr="00BC6E9B" w:rsidRDefault="00385A0F" w:rsidP="000D11CD">
            <w:pPr>
              <w:jc w:val="center"/>
              <w:rPr>
                <w:rFonts w:asciiTheme="minorHAnsi" w:hAnsiTheme="minorHAnsi" w:cstheme="minorHAnsi"/>
                <w:b/>
                <w:bCs/>
              </w:rPr>
            </w:pPr>
            <w:r w:rsidRPr="00BC6E9B">
              <w:rPr>
                <w:rFonts w:asciiTheme="minorHAnsi" w:hAnsiTheme="minorHAnsi" w:cstheme="minorHAnsi"/>
                <w:b/>
                <w:bCs/>
              </w:rPr>
              <w:t>Range</w:t>
            </w:r>
          </w:p>
        </w:tc>
      </w:tr>
      <w:tr w:rsidR="00385A0F" w:rsidRPr="00BC6E9B" w14:paraId="245586C5" w14:textId="769615B7" w:rsidTr="00385A0F">
        <w:tc>
          <w:tcPr>
            <w:tcW w:w="340" w:type="dxa"/>
          </w:tcPr>
          <w:p w14:paraId="5C0ADD00" w14:textId="77777777" w:rsidR="00385A0F" w:rsidRPr="00BC6E9B" w:rsidRDefault="00385A0F" w:rsidP="000D11CD">
            <w:pPr>
              <w:jc w:val="center"/>
              <w:rPr>
                <w:rFonts w:asciiTheme="minorHAnsi" w:hAnsiTheme="minorHAnsi" w:cstheme="minorHAnsi"/>
              </w:rPr>
            </w:pPr>
          </w:p>
        </w:tc>
        <w:tc>
          <w:tcPr>
            <w:tcW w:w="1697" w:type="dxa"/>
          </w:tcPr>
          <w:p w14:paraId="27CD2BAF" w14:textId="77777777" w:rsidR="00385A0F" w:rsidRPr="00BC6E9B" w:rsidRDefault="00385A0F"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05119485"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0E7B71C9" w14:textId="1A72C632" w:rsidR="00385A0F" w:rsidRPr="00BC6E9B" w:rsidRDefault="002D234F" w:rsidP="000D11CD">
            <w:pPr>
              <w:rPr>
                <w:rFonts w:asciiTheme="minorHAnsi" w:hAnsiTheme="minorHAnsi" w:cstheme="minorHAnsi"/>
              </w:rPr>
            </w:pPr>
            <w:r w:rsidRPr="00BC6E9B">
              <w:rPr>
                <w:rFonts w:asciiTheme="minorHAnsi" w:hAnsiTheme="minorHAnsi" w:cstheme="minorHAnsi"/>
              </w:rPr>
              <w:t>7</w:t>
            </w:r>
          </w:p>
        </w:tc>
        <w:tc>
          <w:tcPr>
            <w:tcW w:w="2813" w:type="dxa"/>
          </w:tcPr>
          <w:p w14:paraId="30C8D9BA" w14:textId="77777777" w:rsidR="00385A0F" w:rsidRPr="00BC6E9B" w:rsidRDefault="00385A0F"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76CC1313" w14:textId="77777777" w:rsidR="00385A0F" w:rsidRPr="00BC6E9B" w:rsidRDefault="00385A0F" w:rsidP="000D11CD">
            <w:pPr>
              <w:pStyle w:val="ListBullet"/>
              <w:rPr>
                <w:rFonts w:asciiTheme="minorHAnsi" w:hAnsiTheme="minorHAnsi" w:cstheme="minorHAnsi"/>
              </w:rPr>
            </w:pPr>
          </w:p>
        </w:tc>
      </w:tr>
      <w:tr w:rsidR="00385A0F" w:rsidRPr="00BC6E9B" w14:paraId="0EFB1BC1" w14:textId="69D71060" w:rsidTr="00385A0F">
        <w:tc>
          <w:tcPr>
            <w:tcW w:w="340" w:type="dxa"/>
          </w:tcPr>
          <w:p w14:paraId="001FF103" w14:textId="77777777" w:rsidR="00385A0F" w:rsidRPr="00BC6E9B" w:rsidRDefault="00385A0F" w:rsidP="000D11CD">
            <w:pPr>
              <w:jc w:val="center"/>
              <w:rPr>
                <w:rFonts w:asciiTheme="minorHAnsi" w:hAnsiTheme="minorHAnsi" w:cstheme="minorHAnsi"/>
              </w:rPr>
            </w:pPr>
          </w:p>
        </w:tc>
        <w:tc>
          <w:tcPr>
            <w:tcW w:w="1697" w:type="dxa"/>
          </w:tcPr>
          <w:p w14:paraId="646DB177" w14:textId="77777777" w:rsidR="00385A0F" w:rsidRPr="00BC6E9B" w:rsidRDefault="00385A0F" w:rsidP="000D11CD">
            <w:pPr>
              <w:rPr>
                <w:rFonts w:asciiTheme="minorHAnsi" w:hAnsiTheme="minorHAnsi" w:cstheme="minorHAnsi"/>
              </w:rPr>
            </w:pPr>
            <w:r w:rsidRPr="00BC6E9B">
              <w:rPr>
                <w:rFonts w:asciiTheme="minorHAnsi" w:hAnsiTheme="minorHAnsi" w:cstheme="minorHAnsi"/>
              </w:rPr>
              <w:t>“MsgSeqNo”</w:t>
            </w:r>
          </w:p>
        </w:tc>
        <w:tc>
          <w:tcPr>
            <w:tcW w:w="282" w:type="dxa"/>
          </w:tcPr>
          <w:p w14:paraId="5F3E16F8"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6C04102B" w14:textId="77777777" w:rsidR="00385A0F" w:rsidRPr="00BC6E9B" w:rsidRDefault="00385A0F" w:rsidP="000D11CD">
            <w:pPr>
              <w:rPr>
                <w:rFonts w:asciiTheme="minorHAnsi" w:hAnsiTheme="minorHAnsi" w:cstheme="minorHAnsi"/>
              </w:rPr>
            </w:pPr>
            <w:r w:rsidRPr="00BC6E9B">
              <w:rPr>
                <w:rFonts w:asciiTheme="minorHAnsi" w:hAnsiTheme="minorHAnsi" w:cstheme="minorHAnsi"/>
              </w:rPr>
              <w:t>12</w:t>
            </w:r>
          </w:p>
        </w:tc>
        <w:tc>
          <w:tcPr>
            <w:tcW w:w="2813" w:type="dxa"/>
          </w:tcPr>
          <w:p w14:paraId="72ED26EC" w14:textId="77777777" w:rsidR="00385A0F" w:rsidRPr="00BC6E9B" w:rsidRDefault="00385A0F"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7A9C303A" w14:textId="0B3210A4" w:rsidR="00385A0F" w:rsidRPr="00BC6E9B" w:rsidRDefault="00385A0F" w:rsidP="009374F4">
            <w:pPr>
              <w:pStyle w:val="ListBullet"/>
              <w:jc w:val="center"/>
              <w:rPr>
                <w:rFonts w:asciiTheme="minorHAnsi" w:hAnsiTheme="minorHAnsi" w:cstheme="minorHAnsi"/>
              </w:rPr>
            </w:pPr>
            <w:r w:rsidRPr="00BC6E9B">
              <w:rPr>
                <w:rFonts w:asciiTheme="minorHAnsi" w:hAnsiTheme="minorHAnsi" w:cstheme="minorHAnsi"/>
              </w:rPr>
              <w:t>[0 – 65535]</w:t>
            </w:r>
          </w:p>
        </w:tc>
      </w:tr>
      <w:tr w:rsidR="00385A0F" w:rsidRPr="00BC6E9B" w14:paraId="26EABDFD" w14:textId="4F49F349" w:rsidTr="00385A0F">
        <w:tc>
          <w:tcPr>
            <w:tcW w:w="340" w:type="dxa"/>
          </w:tcPr>
          <w:p w14:paraId="526483DE" w14:textId="77777777" w:rsidR="00385A0F" w:rsidRPr="00BC6E9B" w:rsidRDefault="00385A0F" w:rsidP="000D11CD">
            <w:pPr>
              <w:jc w:val="center"/>
              <w:rPr>
                <w:rFonts w:asciiTheme="minorHAnsi" w:hAnsiTheme="minorHAnsi" w:cstheme="minorHAnsi"/>
              </w:rPr>
            </w:pPr>
          </w:p>
        </w:tc>
        <w:tc>
          <w:tcPr>
            <w:tcW w:w="1697" w:type="dxa"/>
          </w:tcPr>
          <w:p w14:paraId="7523C3CC" w14:textId="77777777" w:rsidR="00385A0F" w:rsidRPr="00BC6E9B" w:rsidRDefault="00385A0F" w:rsidP="000D11CD">
            <w:pPr>
              <w:rPr>
                <w:rFonts w:asciiTheme="minorHAnsi" w:hAnsiTheme="minorHAnsi" w:cstheme="minorHAnsi"/>
              </w:rPr>
            </w:pPr>
            <w:r w:rsidRPr="00BC6E9B">
              <w:rPr>
                <w:rFonts w:asciiTheme="minorHAnsi" w:hAnsiTheme="minorHAnsi" w:cstheme="minorHAnsi"/>
              </w:rPr>
              <w:t>“GwySerNo”</w:t>
            </w:r>
          </w:p>
        </w:tc>
        <w:tc>
          <w:tcPr>
            <w:tcW w:w="282" w:type="dxa"/>
          </w:tcPr>
          <w:p w14:paraId="781B5561"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4BA75636" w14:textId="77777777" w:rsidR="00385A0F" w:rsidRPr="00BC6E9B" w:rsidRDefault="00385A0F" w:rsidP="000D11CD">
            <w:pPr>
              <w:rPr>
                <w:rFonts w:asciiTheme="minorHAnsi" w:hAnsiTheme="minorHAnsi" w:cstheme="minorHAnsi"/>
              </w:rPr>
            </w:pPr>
            <w:r w:rsidRPr="00BC6E9B">
              <w:rPr>
                <w:rFonts w:asciiTheme="minorHAnsi" w:hAnsiTheme="minorHAnsi" w:cstheme="minorHAnsi"/>
              </w:rPr>
              <w:t>“GWY00001”</w:t>
            </w:r>
          </w:p>
        </w:tc>
        <w:tc>
          <w:tcPr>
            <w:tcW w:w="2813" w:type="dxa"/>
          </w:tcPr>
          <w:p w14:paraId="6DA325B7" w14:textId="77777777" w:rsidR="00385A0F" w:rsidRPr="00BC6E9B" w:rsidRDefault="00385A0F" w:rsidP="000D11CD">
            <w:pPr>
              <w:pStyle w:val="ListBullet"/>
              <w:rPr>
                <w:rFonts w:asciiTheme="minorHAnsi" w:hAnsiTheme="minorHAnsi" w:cstheme="minorHAnsi"/>
              </w:rPr>
            </w:pPr>
            <w:r w:rsidRPr="00BC6E9B">
              <w:rPr>
                <w:rFonts w:asciiTheme="minorHAnsi" w:hAnsiTheme="minorHAnsi" w:cstheme="minorHAnsi"/>
              </w:rPr>
              <w:t>// (String)</w:t>
            </w:r>
          </w:p>
        </w:tc>
        <w:tc>
          <w:tcPr>
            <w:tcW w:w="2745" w:type="dxa"/>
          </w:tcPr>
          <w:p w14:paraId="63071601" w14:textId="26BE6679" w:rsidR="00385A0F" w:rsidRPr="00BC6E9B" w:rsidRDefault="00385A0F" w:rsidP="009374F4">
            <w:pPr>
              <w:pStyle w:val="ListBullet"/>
              <w:jc w:val="center"/>
              <w:rPr>
                <w:rFonts w:asciiTheme="minorHAnsi" w:hAnsiTheme="minorHAnsi" w:cstheme="minorHAnsi"/>
              </w:rPr>
            </w:pPr>
            <w:r w:rsidRPr="00BC6E9B">
              <w:rPr>
                <w:rFonts w:asciiTheme="minorHAnsi" w:hAnsiTheme="minorHAnsi" w:cstheme="minorHAnsi"/>
              </w:rPr>
              <w:t>[00000 - 99999]</w:t>
            </w:r>
          </w:p>
        </w:tc>
      </w:tr>
      <w:tr w:rsidR="00385A0F" w:rsidRPr="00BC6E9B" w14:paraId="0D825D01" w14:textId="362FDEF8" w:rsidTr="00385A0F">
        <w:tc>
          <w:tcPr>
            <w:tcW w:w="340" w:type="dxa"/>
          </w:tcPr>
          <w:p w14:paraId="16876AF4" w14:textId="77777777" w:rsidR="00385A0F" w:rsidRPr="00BC6E9B" w:rsidRDefault="00385A0F" w:rsidP="000D11CD">
            <w:pPr>
              <w:jc w:val="center"/>
              <w:rPr>
                <w:rFonts w:asciiTheme="minorHAnsi" w:hAnsiTheme="minorHAnsi" w:cstheme="minorHAnsi"/>
              </w:rPr>
            </w:pPr>
          </w:p>
        </w:tc>
        <w:tc>
          <w:tcPr>
            <w:tcW w:w="1697" w:type="dxa"/>
          </w:tcPr>
          <w:p w14:paraId="641ED686" w14:textId="686CCD90" w:rsidR="00385A0F" w:rsidRPr="00BC6E9B" w:rsidRDefault="00385A0F" w:rsidP="000D11CD">
            <w:pPr>
              <w:rPr>
                <w:rFonts w:asciiTheme="minorHAnsi" w:hAnsiTheme="minorHAnsi" w:cstheme="minorHAnsi"/>
              </w:rPr>
            </w:pPr>
            <w:r w:rsidRPr="00BC6E9B">
              <w:rPr>
                <w:rFonts w:asciiTheme="minorHAnsi" w:hAnsiTheme="minorHAnsi" w:cstheme="minorHAnsi"/>
              </w:rPr>
              <w:t>“</w:t>
            </w:r>
            <w:r w:rsidR="007C103E" w:rsidRPr="00BC6E9B">
              <w:rPr>
                <w:rFonts w:asciiTheme="minorHAnsi" w:hAnsiTheme="minorHAnsi" w:cstheme="minorHAnsi"/>
              </w:rPr>
              <w:t>PublishPeriodSec</w:t>
            </w:r>
            <w:r w:rsidRPr="00BC6E9B">
              <w:rPr>
                <w:rFonts w:asciiTheme="minorHAnsi" w:hAnsiTheme="minorHAnsi" w:cstheme="minorHAnsi"/>
              </w:rPr>
              <w:t>”</w:t>
            </w:r>
          </w:p>
        </w:tc>
        <w:tc>
          <w:tcPr>
            <w:tcW w:w="282" w:type="dxa"/>
          </w:tcPr>
          <w:p w14:paraId="0E18C240"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66E0D67B" w14:textId="6246F305" w:rsidR="00385A0F" w:rsidRPr="00BC6E9B" w:rsidRDefault="00385A0F" w:rsidP="000D11CD">
            <w:pPr>
              <w:rPr>
                <w:rFonts w:asciiTheme="minorHAnsi" w:hAnsiTheme="minorHAnsi" w:cstheme="minorHAnsi"/>
              </w:rPr>
            </w:pPr>
            <w:r w:rsidRPr="00BC6E9B">
              <w:rPr>
                <w:rFonts w:asciiTheme="minorHAnsi" w:hAnsiTheme="minorHAnsi" w:cstheme="minorHAnsi"/>
              </w:rPr>
              <w:t>2</w:t>
            </w:r>
            <w:r w:rsidR="00913427" w:rsidRPr="00BC6E9B">
              <w:rPr>
                <w:rFonts w:asciiTheme="minorHAnsi" w:hAnsiTheme="minorHAnsi" w:cstheme="minorHAnsi"/>
              </w:rPr>
              <w:t>0</w:t>
            </w:r>
          </w:p>
        </w:tc>
        <w:tc>
          <w:tcPr>
            <w:tcW w:w="2813" w:type="dxa"/>
          </w:tcPr>
          <w:p w14:paraId="5A912697" w14:textId="02E1BFB5" w:rsidR="00385A0F" w:rsidRPr="00BC6E9B" w:rsidRDefault="00385A0F" w:rsidP="000D11CD">
            <w:pPr>
              <w:pStyle w:val="ListBullet"/>
              <w:rPr>
                <w:rFonts w:asciiTheme="minorHAnsi" w:hAnsiTheme="minorHAnsi" w:cstheme="minorHAnsi"/>
              </w:rPr>
            </w:pPr>
            <w:r w:rsidRPr="00BC6E9B">
              <w:rPr>
                <w:rFonts w:asciiTheme="minorHAnsi" w:hAnsiTheme="minorHAnsi" w:cstheme="minorHAnsi"/>
              </w:rPr>
              <w:t>// (Number)</w:t>
            </w:r>
            <w:r w:rsidR="003D03E5" w:rsidRPr="00BC6E9B">
              <w:rPr>
                <w:rFonts w:asciiTheme="minorHAnsi" w:hAnsiTheme="minorHAnsi" w:cstheme="minorHAnsi"/>
              </w:rPr>
              <w:t xml:space="preserve"> (in Sec)</w:t>
            </w:r>
          </w:p>
        </w:tc>
        <w:tc>
          <w:tcPr>
            <w:tcW w:w="2745" w:type="dxa"/>
          </w:tcPr>
          <w:p w14:paraId="6589A7AF" w14:textId="40410A30" w:rsidR="00385A0F" w:rsidRPr="00BC6E9B" w:rsidRDefault="00385A0F" w:rsidP="009374F4">
            <w:pPr>
              <w:pStyle w:val="ListBullet"/>
              <w:jc w:val="center"/>
              <w:rPr>
                <w:rFonts w:asciiTheme="minorHAnsi" w:hAnsiTheme="minorHAnsi" w:cstheme="minorHAnsi"/>
              </w:rPr>
            </w:pPr>
            <w:r w:rsidRPr="00BC6E9B">
              <w:rPr>
                <w:rFonts w:asciiTheme="minorHAnsi" w:hAnsiTheme="minorHAnsi" w:cstheme="minorHAnsi"/>
              </w:rPr>
              <w:t>[</w:t>
            </w:r>
            <w:r w:rsidR="002A440E" w:rsidRPr="00BC6E9B">
              <w:rPr>
                <w:rFonts w:asciiTheme="minorHAnsi" w:hAnsiTheme="minorHAnsi" w:cstheme="minorHAnsi"/>
              </w:rPr>
              <w:t>10</w:t>
            </w:r>
            <w:r w:rsidRPr="00BC6E9B">
              <w:rPr>
                <w:rFonts w:asciiTheme="minorHAnsi" w:hAnsiTheme="minorHAnsi" w:cstheme="minorHAnsi"/>
              </w:rPr>
              <w:t xml:space="preserve"> - </w:t>
            </w:r>
            <w:r w:rsidR="002A440E" w:rsidRPr="00BC6E9B">
              <w:rPr>
                <w:rFonts w:asciiTheme="minorHAnsi" w:hAnsiTheme="minorHAnsi" w:cstheme="minorHAnsi"/>
              </w:rPr>
              <w:t>255</w:t>
            </w:r>
            <w:r w:rsidRPr="00BC6E9B">
              <w:rPr>
                <w:rFonts w:asciiTheme="minorHAnsi" w:hAnsiTheme="minorHAnsi" w:cstheme="minorHAnsi"/>
              </w:rPr>
              <w:t>]</w:t>
            </w:r>
          </w:p>
        </w:tc>
      </w:tr>
      <w:tr w:rsidR="00385A0F" w:rsidRPr="00BC6E9B" w14:paraId="400E2B7D" w14:textId="3FABDF43" w:rsidTr="00385A0F">
        <w:tc>
          <w:tcPr>
            <w:tcW w:w="340" w:type="dxa"/>
          </w:tcPr>
          <w:p w14:paraId="5D36A34A" w14:textId="77777777" w:rsidR="00385A0F" w:rsidRPr="00BC6E9B" w:rsidRDefault="00385A0F" w:rsidP="000D11CD">
            <w:pPr>
              <w:jc w:val="center"/>
              <w:rPr>
                <w:rFonts w:asciiTheme="minorHAnsi" w:hAnsiTheme="minorHAnsi" w:cstheme="minorHAnsi"/>
              </w:rPr>
            </w:pPr>
            <w:r w:rsidRPr="00BC6E9B">
              <w:rPr>
                <w:rFonts w:asciiTheme="minorHAnsi" w:hAnsiTheme="minorHAnsi" w:cstheme="minorHAnsi"/>
              </w:rPr>
              <w:t>}</w:t>
            </w:r>
          </w:p>
        </w:tc>
        <w:tc>
          <w:tcPr>
            <w:tcW w:w="1697" w:type="dxa"/>
          </w:tcPr>
          <w:p w14:paraId="14232301" w14:textId="77777777" w:rsidR="00385A0F" w:rsidRPr="00BC6E9B" w:rsidRDefault="00385A0F" w:rsidP="000D11CD">
            <w:pPr>
              <w:rPr>
                <w:rFonts w:asciiTheme="minorHAnsi" w:hAnsiTheme="minorHAnsi" w:cstheme="minorHAnsi"/>
              </w:rPr>
            </w:pPr>
          </w:p>
        </w:tc>
        <w:tc>
          <w:tcPr>
            <w:tcW w:w="282" w:type="dxa"/>
          </w:tcPr>
          <w:p w14:paraId="23029E07" w14:textId="77777777" w:rsidR="00385A0F" w:rsidRPr="00BC6E9B" w:rsidRDefault="00385A0F" w:rsidP="000D11CD">
            <w:pPr>
              <w:jc w:val="center"/>
              <w:rPr>
                <w:rFonts w:asciiTheme="minorHAnsi" w:hAnsiTheme="minorHAnsi" w:cstheme="minorHAnsi"/>
              </w:rPr>
            </w:pPr>
          </w:p>
        </w:tc>
        <w:tc>
          <w:tcPr>
            <w:tcW w:w="1869" w:type="dxa"/>
          </w:tcPr>
          <w:p w14:paraId="36754304" w14:textId="77777777" w:rsidR="00385A0F" w:rsidRPr="00BC6E9B" w:rsidRDefault="00385A0F" w:rsidP="000D11CD">
            <w:pPr>
              <w:rPr>
                <w:rFonts w:asciiTheme="minorHAnsi" w:hAnsiTheme="minorHAnsi" w:cstheme="minorHAnsi"/>
              </w:rPr>
            </w:pPr>
          </w:p>
        </w:tc>
        <w:tc>
          <w:tcPr>
            <w:tcW w:w="2813" w:type="dxa"/>
          </w:tcPr>
          <w:p w14:paraId="4B98CD70" w14:textId="77777777" w:rsidR="00385A0F" w:rsidRPr="00BC6E9B" w:rsidRDefault="00385A0F" w:rsidP="000D11CD">
            <w:pPr>
              <w:pStyle w:val="ListBullet"/>
              <w:rPr>
                <w:rFonts w:asciiTheme="minorHAnsi" w:hAnsiTheme="minorHAnsi" w:cstheme="minorHAnsi"/>
              </w:rPr>
            </w:pPr>
          </w:p>
        </w:tc>
        <w:tc>
          <w:tcPr>
            <w:tcW w:w="2745" w:type="dxa"/>
          </w:tcPr>
          <w:p w14:paraId="3FA0D69F" w14:textId="77777777" w:rsidR="00385A0F" w:rsidRPr="00BC6E9B" w:rsidRDefault="00385A0F" w:rsidP="000D11CD">
            <w:pPr>
              <w:pStyle w:val="ListBullet"/>
              <w:rPr>
                <w:rFonts w:asciiTheme="minorHAnsi" w:hAnsiTheme="minorHAnsi" w:cstheme="minorHAnsi"/>
              </w:rPr>
            </w:pPr>
          </w:p>
        </w:tc>
      </w:tr>
    </w:tbl>
    <w:p w14:paraId="1B84B0B4" w14:textId="77777777" w:rsidR="009C6C08" w:rsidRPr="00BC6E9B" w:rsidRDefault="009C6C08" w:rsidP="00F140A8">
      <w:pPr>
        <w:jc w:val="both"/>
        <w:rPr>
          <w:rFonts w:asciiTheme="minorHAnsi" w:hAnsiTheme="minorHAnsi" w:cstheme="minorHAnsi"/>
        </w:rPr>
      </w:pPr>
    </w:p>
    <w:p w14:paraId="697F4F51" w14:textId="4CE30CCD" w:rsidR="00935518" w:rsidRPr="00BC6E9B" w:rsidRDefault="00935518" w:rsidP="00935518">
      <w:pPr>
        <w:rPr>
          <w:rFonts w:asciiTheme="minorHAnsi" w:hAnsiTheme="minorHAnsi" w:cstheme="minorHAnsi"/>
          <w:b/>
          <w:bCs/>
        </w:rPr>
      </w:pPr>
      <w:r w:rsidRPr="00BC6E9B">
        <w:rPr>
          <w:rFonts w:asciiTheme="minorHAnsi" w:hAnsiTheme="minorHAnsi" w:cstheme="minorHAnsi"/>
          <w:b/>
          <w:bCs/>
        </w:rPr>
        <w:lastRenderedPageBreak/>
        <w:t xml:space="preserve">Process </w:t>
      </w:r>
      <w:r w:rsidR="005526AF" w:rsidRPr="00BC6E9B">
        <w:rPr>
          <w:rFonts w:asciiTheme="minorHAnsi" w:hAnsiTheme="minorHAnsi" w:cstheme="minorHAnsi"/>
          <w:b/>
          <w:bCs/>
        </w:rPr>
        <w:t>flow:</w:t>
      </w:r>
    </w:p>
    <w:p w14:paraId="7147F597" w14:textId="77777777" w:rsidR="00935518" w:rsidRPr="00BC6E9B" w:rsidRDefault="00935518" w:rsidP="00935518">
      <w:pPr>
        <w:rPr>
          <w:rFonts w:asciiTheme="minorHAnsi" w:hAnsiTheme="minorHAnsi" w:cstheme="minorHAnsi"/>
          <w:b/>
          <w:bCs/>
        </w:rPr>
      </w:pPr>
    </w:p>
    <w:p w14:paraId="3C3F14BD" w14:textId="47C2C99B" w:rsidR="006C0965" w:rsidRPr="00BC6E9B" w:rsidRDefault="001E355A" w:rsidP="006C0965">
      <w:pPr>
        <w:keepNext/>
        <w:rPr>
          <w:rFonts w:asciiTheme="minorHAnsi" w:hAnsiTheme="minorHAnsi" w:cstheme="minorHAnsi"/>
        </w:rPr>
      </w:pPr>
      <w:r w:rsidRPr="00BC6E9B">
        <w:rPr>
          <w:rFonts w:asciiTheme="minorHAnsi" w:hAnsiTheme="minorHAnsi" w:cstheme="minorHAnsi"/>
          <w:noProof/>
        </w:rPr>
        <w:drawing>
          <wp:inline distT="0" distB="0" distL="0" distR="0" wp14:anchorId="3A112CAB" wp14:editId="63E8DC13">
            <wp:extent cx="6188710" cy="3322320"/>
            <wp:effectExtent l="0" t="0" r="2540" b="0"/>
            <wp:docPr id="1703561345"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1345"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42F73134" w14:textId="77777777" w:rsidR="006C0965" w:rsidRPr="00BC6E9B" w:rsidRDefault="006C0965" w:rsidP="006C0965">
      <w:pPr>
        <w:keepNext/>
        <w:rPr>
          <w:rFonts w:asciiTheme="minorHAnsi" w:hAnsiTheme="minorHAnsi" w:cstheme="minorHAnsi"/>
        </w:rPr>
      </w:pPr>
    </w:p>
    <w:p w14:paraId="1A670C4E" w14:textId="18AA45CB" w:rsidR="00935518" w:rsidRPr="00BC6E9B" w:rsidRDefault="006C0965" w:rsidP="006C0965">
      <w:pPr>
        <w:pStyle w:val="Caption"/>
        <w:jc w:val="center"/>
        <w:rPr>
          <w:rFonts w:asciiTheme="minorHAnsi" w:hAnsiTheme="minorHAnsi" w:cstheme="minorHAnsi"/>
          <w:b w:val="0"/>
          <w:bCs w:val="0"/>
          <w:sz w:val="24"/>
          <w:szCs w:val="24"/>
        </w:rPr>
      </w:pPr>
      <w:bookmarkStart w:id="307" w:name="_Toc162879052"/>
      <w:bookmarkStart w:id="308" w:name="_Toc163739538"/>
      <w:bookmarkStart w:id="309" w:name="_Toc169603726"/>
      <w:bookmarkStart w:id="310" w:name="_Toc169605274"/>
      <w:bookmarkStart w:id="311" w:name="_Toc169613262"/>
      <w:bookmarkStart w:id="312" w:name="_Toc169800474"/>
      <w:bookmarkStart w:id="313" w:name="_Toc169864253"/>
      <w:bookmarkStart w:id="314" w:name="_Toc169879564"/>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12</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w:t>
      </w:r>
      <w:r w:rsidR="00713EAC" w:rsidRPr="00BC6E9B">
        <w:rPr>
          <w:rFonts w:asciiTheme="minorHAnsi" w:hAnsiTheme="minorHAnsi" w:cstheme="minorHAnsi"/>
          <w:sz w:val="24"/>
          <w:szCs w:val="24"/>
        </w:rPr>
        <w:t>Heartbeat Publish Configuration</w:t>
      </w:r>
      <w:r w:rsidRPr="00BC6E9B">
        <w:rPr>
          <w:rFonts w:asciiTheme="minorHAnsi" w:hAnsiTheme="minorHAnsi" w:cstheme="minorHAnsi"/>
          <w:sz w:val="24"/>
          <w:szCs w:val="24"/>
        </w:rPr>
        <w:t xml:space="preserve"> Process flow</w:t>
      </w:r>
      <w:bookmarkEnd w:id="307"/>
      <w:bookmarkEnd w:id="308"/>
      <w:bookmarkEnd w:id="309"/>
      <w:bookmarkEnd w:id="310"/>
      <w:bookmarkEnd w:id="311"/>
      <w:bookmarkEnd w:id="312"/>
      <w:bookmarkEnd w:id="313"/>
      <w:bookmarkEnd w:id="314"/>
    </w:p>
    <w:p w14:paraId="585B33BF" w14:textId="77777777" w:rsidR="00935518" w:rsidRPr="00BC6E9B" w:rsidRDefault="00935518" w:rsidP="00935518">
      <w:pPr>
        <w:rPr>
          <w:rFonts w:asciiTheme="minorHAnsi" w:hAnsiTheme="minorHAnsi" w:cstheme="minorHAnsi"/>
          <w:b/>
          <w:bCs/>
        </w:rPr>
      </w:pPr>
    </w:p>
    <w:p w14:paraId="62980027" w14:textId="77777777" w:rsidR="00935518" w:rsidRPr="00BC6E9B" w:rsidRDefault="00935518" w:rsidP="00935518">
      <w:pPr>
        <w:rPr>
          <w:rFonts w:asciiTheme="minorHAnsi" w:hAnsiTheme="minorHAnsi" w:cstheme="minorHAnsi"/>
          <w:b/>
          <w:bCs/>
        </w:rPr>
      </w:pPr>
    </w:p>
    <w:p w14:paraId="5D6FD0C9" w14:textId="77777777" w:rsidR="00935518" w:rsidRPr="00BC6E9B" w:rsidRDefault="00935518" w:rsidP="00935518">
      <w:pPr>
        <w:rPr>
          <w:rFonts w:asciiTheme="minorHAnsi" w:hAnsiTheme="minorHAnsi" w:cstheme="minorHAnsi"/>
          <w:b/>
          <w:bCs/>
        </w:rPr>
      </w:pPr>
    </w:p>
    <w:p w14:paraId="7888FCD3" w14:textId="77777777" w:rsidR="00935518" w:rsidRPr="00BC6E9B" w:rsidRDefault="00935518" w:rsidP="00935518">
      <w:pPr>
        <w:rPr>
          <w:rFonts w:asciiTheme="minorHAnsi" w:hAnsiTheme="minorHAnsi" w:cstheme="minorHAnsi"/>
          <w:b/>
          <w:bCs/>
        </w:rPr>
      </w:pPr>
    </w:p>
    <w:p w14:paraId="7EB2CBBC" w14:textId="77777777" w:rsidR="00935518" w:rsidRPr="00BC6E9B" w:rsidRDefault="00935518" w:rsidP="00935518">
      <w:pPr>
        <w:rPr>
          <w:rFonts w:asciiTheme="minorHAnsi" w:hAnsiTheme="minorHAnsi" w:cstheme="minorHAnsi"/>
          <w:b/>
          <w:bCs/>
        </w:rPr>
      </w:pPr>
    </w:p>
    <w:p w14:paraId="4D523CB5" w14:textId="77777777" w:rsidR="00E12E67" w:rsidRPr="00BC6E9B" w:rsidRDefault="00E12E67" w:rsidP="00935518">
      <w:pPr>
        <w:rPr>
          <w:rFonts w:asciiTheme="minorHAnsi" w:hAnsiTheme="minorHAnsi" w:cstheme="minorHAnsi"/>
          <w:b/>
          <w:bCs/>
        </w:rPr>
      </w:pPr>
    </w:p>
    <w:p w14:paraId="019EA4B3" w14:textId="77777777" w:rsidR="00935518" w:rsidRPr="00BC6E9B" w:rsidRDefault="00935518" w:rsidP="00935518">
      <w:pPr>
        <w:rPr>
          <w:rFonts w:asciiTheme="minorHAnsi" w:hAnsiTheme="minorHAnsi" w:cstheme="minorHAnsi"/>
          <w:b/>
          <w:bCs/>
        </w:rPr>
      </w:pPr>
    </w:p>
    <w:p w14:paraId="194A1E49" w14:textId="77777777" w:rsidR="00935518" w:rsidRPr="00BC6E9B" w:rsidRDefault="00935518" w:rsidP="00935518">
      <w:pPr>
        <w:rPr>
          <w:rFonts w:asciiTheme="minorHAnsi" w:hAnsiTheme="minorHAnsi" w:cstheme="minorHAnsi"/>
          <w:b/>
          <w:bCs/>
        </w:rPr>
      </w:pPr>
    </w:p>
    <w:p w14:paraId="4C2A8ED3" w14:textId="77777777" w:rsidR="00935518" w:rsidRPr="00BC6E9B" w:rsidRDefault="00935518" w:rsidP="00935518">
      <w:pPr>
        <w:rPr>
          <w:rFonts w:asciiTheme="minorHAnsi" w:hAnsiTheme="minorHAnsi" w:cstheme="minorHAnsi"/>
          <w:b/>
          <w:bCs/>
        </w:rPr>
      </w:pPr>
    </w:p>
    <w:p w14:paraId="09FE03B4" w14:textId="1CD79B29" w:rsidR="00827240" w:rsidRPr="00BC6E9B" w:rsidRDefault="6366195D" w:rsidP="003B50DB">
      <w:pPr>
        <w:pStyle w:val="Heading2"/>
        <w:rPr>
          <w:rFonts w:asciiTheme="minorHAnsi" w:hAnsiTheme="minorHAnsi" w:cstheme="minorHAnsi"/>
        </w:rPr>
      </w:pPr>
      <w:bookmarkStart w:id="315" w:name="_Toc162878808"/>
      <w:bookmarkStart w:id="316" w:name="_Toc170398546"/>
      <w:r w:rsidRPr="00BC6E9B">
        <w:rPr>
          <w:rFonts w:asciiTheme="minorHAnsi" w:hAnsiTheme="minorHAnsi" w:cstheme="minorHAnsi"/>
        </w:rPr>
        <w:t xml:space="preserve">Gateway </w:t>
      </w:r>
      <w:r w:rsidR="00E15E8C" w:rsidRPr="00BC6E9B">
        <w:rPr>
          <w:rFonts w:asciiTheme="minorHAnsi" w:hAnsiTheme="minorHAnsi" w:cstheme="minorHAnsi"/>
        </w:rPr>
        <w:t>Heartbeat Publish Configuration</w:t>
      </w:r>
      <w:r w:rsidRPr="00BC6E9B">
        <w:rPr>
          <w:rFonts w:asciiTheme="minorHAnsi" w:hAnsiTheme="minorHAnsi" w:cstheme="minorHAnsi"/>
        </w:rPr>
        <w:t xml:space="preserve"> </w:t>
      </w:r>
      <w:r w:rsidR="00CC7680" w:rsidRPr="00BC6E9B">
        <w:rPr>
          <w:rFonts w:asciiTheme="minorHAnsi" w:hAnsiTheme="minorHAnsi" w:cstheme="minorHAnsi"/>
        </w:rPr>
        <w:t>ACK</w:t>
      </w:r>
      <w:bookmarkEnd w:id="315"/>
      <w:bookmarkEnd w:id="316"/>
    </w:p>
    <w:p w14:paraId="50E9A588" w14:textId="56DB9899" w:rsidR="00827240" w:rsidRPr="00BC6E9B" w:rsidRDefault="6366195D" w:rsidP="003156E3">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ACK is used by cloud to know whether the </w:t>
      </w:r>
      <w:hyperlink w:anchor="_Gateway_Heartbeat_Publish" w:history="1">
        <w:r w:rsidR="007C28BC" w:rsidRPr="004F6983">
          <w:rPr>
            <w:rStyle w:val="Hyperlink"/>
            <w:rFonts w:asciiTheme="minorHAnsi" w:hAnsiTheme="minorHAnsi" w:cstheme="minorHAnsi"/>
          </w:rPr>
          <w:t xml:space="preserve">Gateway Heartbeat </w:t>
        </w:r>
        <w:r w:rsidRPr="004F6983">
          <w:rPr>
            <w:rStyle w:val="Hyperlink"/>
            <w:rFonts w:asciiTheme="minorHAnsi" w:hAnsiTheme="minorHAnsi" w:cstheme="minorHAnsi"/>
          </w:rPr>
          <w:t>Publish configuration</w:t>
        </w:r>
      </w:hyperlink>
      <w:r w:rsidRPr="00BC6E9B">
        <w:rPr>
          <w:rFonts w:asciiTheme="minorHAnsi" w:hAnsiTheme="minorHAnsi" w:cstheme="minorHAnsi"/>
        </w:rPr>
        <w:t xml:space="preserve"> </w:t>
      </w:r>
      <w:r w:rsidR="007C28BC" w:rsidRPr="00BC6E9B">
        <w:rPr>
          <w:rFonts w:asciiTheme="minorHAnsi" w:hAnsiTheme="minorHAnsi" w:cstheme="minorHAnsi"/>
        </w:rPr>
        <w:t xml:space="preserve">operation </w:t>
      </w:r>
      <w:r w:rsidRPr="00BC6E9B">
        <w:rPr>
          <w:rFonts w:asciiTheme="minorHAnsi" w:hAnsiTheme="minorHAnsi" w:cstheme="minorHAnsi"/>
        </w:rPr>
        <w:t>was successful or not.</w:t>
      </w:r>
    </w:p>
    <w:p w14:paraId="54BB30D3" w14:textId="77777777" w:rsidR="00665DBF" w:rsidRPr="00BC6E9B" w:rsidRDefault="00665DBF" w:rsidP="6366195D">
      <w:pPr>
        <w:rPr>
          <w:rFonts w:asciiTheme="minorHAnsi" w:hAnsiTheme="minorHAnsi" w:cstheme="minorHAnsi"/>
        </w:rPr>
      </w:pPr>
    </w:p>
    <w:p w14:paraId="78213439" w14:textId="58CDC3DB" w:rsidR="00665DBF" w:rsidRPr="00BC6E9B" w:rsidRDefault="00665DBF" w:rsidP="6366195D">
      <w:pPr>
        <w:rPr>
          <w:rFonts w:asciiTheme="minorHAnsi" w:hAnsiTheme="minorHAnsi" w:cstheme="minorHAnsi"/>
          <w:b/>
          <w:bCs/>
        </w:rPr>
      </w:pPr>
      <w:r w:rsidRPr="00BC6E9B">
        <w:rPr>
          <w:rFonts w:asciiTheme="minorHAnsi" w:hAnsiTheme="minorHAnsi" w:cstheme="minorHAnsi"/>
          <w:b/>
          <w:bCs/>
        </w:rPr>
        <w:t xml:space="preserve">Gateway </w:t>
      </w:r>
      <w:r w:rsidR="00E15E8C" w:rsidRPr="00BC6E9B">
        <w:rPr>
          <w:rFonts w:asciiTheme="minorHAnsi" w:hAnsiTheme="minorHAnsi" w:cstheme="minorHAnsi"/>
          <w:b/>
          <w:bCs/>
        </w:rPr>
        <w:t>Heartbeat Publish Configuration</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Pr="00BC6E9B">
        <w:rPr>
          <w:rFonts w:asciiTheme="minorHAnsi" w:hAnsiTheme="minorHAnsi" w:cstheme="minorHAnsi"/>
          <w:b/>
          <w:bCs/>
        </w:rPr>
        <w:t xml:space="preserve"> (Gateway to Cloud):</w:t>
      </w:r>
      <w:r w:rsidRPr="00BC6E9B">
        <w:rPr>
          <w:rFonts w:asciiTheme="minorHAnsi" w:hAnsiTheme="minorHAnsi" w:cstheme="minorHAnsi"/>
          <w:b/>
          <w:bCs/>
        </w:rPr>
        <w:br/>
      </w:r>
    </w:p>
    <w:tbl>
      <w:tblPr>
        <w:tblStyle w:val="TableGrid"/>
        <w:tblW w:w="9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2090"/>
        <w:gridCol w:w="295"/>
        <w:gridCol w:w="4536"/>
        <w:gridCol w:w="2586"/>
      </w:tblGrid>
      <w:tr w:rsidR="00C738E9" w:rsidRPr="00BC6E9B" w14:paraId="2910830F" w14:textId="77777777" w:rsidTr="00C369C0">
        <w:trPr>
          <w:trHeight w:val="204"/>
        </w:trPr>
        <w:tc>
          <w:tcPr>
            <w:tcW w:w="445" w:type="dxa"/>
          </w:tcPr>
          <w:p w14:paraId="2CDD7834"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2090" w:type="dxa"/>
          </w:tcPr>
          <w:p w14:paraId="4759225B" w14:textId="77777777" w:rsidR="00694403" w:rsidRPr="00BC6E9B" w:rsidRDefault="00694403" w:rsidP="000D11CD">
            <w:pPr>
              <w:jc w:val="center"/>
              <w:rPr>
                <w:rFonts w:asciiTheme="minorHAnsi" w:hAnsiTheme="minorHAnsi" w:cstheme="minorHAnsi"/>
              </w:rPr>
            </w:pPr>
          </w:p>
        </w:tc>
        <w:tc>
          <w:tcPr>
            <w:tcW w:w="295" w:type="dxa"/>
          </w:tcPr>
          <w:p w14:paraId="4187D121" w14:textId="77777777" w:rsidR="00694403" w:rsidRPr="00BC6E9B" w:rsidRDefault="00694403" w:rsidP="000D11CD">
            <w:pPr>
              <w:jc w:val="center"/>
              <w:rPr>
                <w:rFonts w:asciiTheme="minorHAnsi" w:hAnsiTheme="minorHAnsi" w:cstheme="minorHAnsi"/>
              </w:rPr>
            </w:pPr>
          </w:p>
        </w:tc>
        <w:tc>
          <w:tcPr>
            <w:tcW w:w="4536" w:type="dxa"/>
          </w:tcPr>
          <w:p w14:paraId="126EB130" w14:textId="77777777" w:rsidR="00694403" w:rsidRPr="00BC6E9B" w:rsidRDefault="00694403" w:rsidP="000D11CD">
            <w:pPr>
              <w:jc w:val="center"/>
              <w:rPr>
                <w:rFonts w:asciiTheme="minorHAnsi" w:hAnsiTheme="minorHAnsi" w:cstheme="minorHAnsi"/>
              </w:rPr>
            </w:pPr>
          </w:p>
        </w:tc>
        <w:tc>
          <w:tcPr>
            <w:tcW w:w="2586" w:type="dxa"/>
          </w:tcPr>
          <w:p w14:paraId="3B903BE1" w14:textId="77777777" w:rsidR="00694403" w:rsidRPr="00BC6E9B" w:rsidRDefault="00694403" w:rsidP="000D11CD">
            <w:pPr>
              <w:jc w:val="center"/>
              <w:rPr>
                <w:rFonts w:asciiTheme="minorHAnsi" w:hAnsiTheme="minorHAnsi" w:cstheme="minorHAnsi"/>
              </w:rPr>
            </w:pPr>
          </w:p>
        </w:tc>
      </w:tr>
      <w:tr w:rsidR="00C738E9" w:rsidRPr="00BC6E9B" w14:paraId="30EBBF09" w14:textId="77777777" w:rsidTr="00C369C0">
        <w:trPr>
          <w:trHeight w:val="382"/>
        </w:trPr>
        <w:tc>
          <w:tcPr>
            <w:tcW w:w="445" w:type="dxa"/>
          </w:tcPr>
          <w:p w14:paraId="7980B023" w14:textId="77777777" w:rsidR="00694403" w:rsidRPr="00BC6E9B" w:rsidRDefault="00694403" w:rsidP="000D11CD">
            <w:pPr>
              <w:jc w:val="center"/>
              <w:rPr>
                <w:rFonts w:asciiTheme="minorHAnsi" w:hAnsiTheme="minorHAnsi" w:cstheme="minorHAnsi"/>
              </w:rPr>
            </w:pPr>
          </w:p>
        </w:tc>
        <w:tc>
          <w:tcPr>
            <w:tcW w:w="2090" w:type="dxa"/>
          </w:tcPr>
          <w:p w14:paraId="58F218D0"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“JsonPacketId”</w:t>
            </w:r>
          </w:p>
        </w:tc>
        <w:tc>
          <w:tcPr>
            <w:tcW w:w="295" w:type="dxa"/>
          </w:tcPr>
          <w:p w14:paraId="5AAEC531"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7DCFDCA3" w14:textId="50BE8AB7" w:rsidR="00694403" w:rsidRPr="00BC6E9B" w:rsidRDefault="0077210C" w:rsidP="000D11CD">
            <w:pPr>
              <w:rPr>
                <w:rFonts w:asciiTheme="minorHAnsi" w:hAnsiTheme="minorHAnsi" w:cstheme="minorHAnsi"/>
              </w:rPr>
            </w:pPr>
            <w:r w:rsidRPr="00BC6E9B">
              <w:rPr>
                <w:rFonts w:asciiTheme="minorHAnsi" w:hAnsiTheme="minorHAnsi" w:cstheme="minorHAnsi"/>
              </w:rPr>
              <w:t>7</w:t>
            </w:r>
          </w:p>
        </w:tc>
        <w:tc>
          <w:tcPr>
            <w:tcW w:w="2586" w:type="dxa"/>
          </w:tcPr>
          <w:p w14:paraId="2A505260" w14:textId="77777777" w:rsidR="00694403" w:rsidRPr="00BC6E9B" w:rsidRDefault="00694403" w:rsidP="000D11CD">
            <w:pPr>
              <w:pStyle w:val="ListBullet"/>
              <w:rPr>
                <w:rFonts w:asciiTheme="minorHAnsi" w:hAnsiTheme="minorHAnsi" w:cstheme="minorHAnsi"/>
              </w:rPr>
            </w:pPr>
            <w:r w:rsidRPr="00BC6E9B">
              <w:rPr>
                <w:rFonts w:asciiTheme="minorHAnsi" w:hAnsiTheme="minorHAnsi" w:cstheme="minorHAnsi"/>
              </w:rPr>
              <w:t>// (Number)</w:t>
            </w:r>
          </w:p>
        </w:tc>
      </w:tr>
      <w:tr w:rsidR="00C738E9" w:rsidRPr="00BC6E9B" w14:paraId="489A40C3" w14:textId="77777777" w:rsidTr="00C369C0">
        <w:trPr>
          <w:trHeight w:val="386"/>
        </w:trPr>
        <w:tc>
          <w:tcPr>
            <w:tcW w:w="445" w:type="dxa"/>
          </w:tcPr>
          <w:p w14:paraId="7126EB3F" w14:textId="77777777" w:rsidR="009D07E3" w:rsidRPr="00BC6E9B" w:rsidRDefault="009D07E3" w:rsidP="000D11CD">
            <w:pPr>
              <w:jc w:val="center"/>
              <w:rPr>
                <w:rFonts w:asciiTheme="minorHAnsi" w:hAnsiTheme="minorHAnsi" w:cstheme="minorHAnsi"/>
              </w:rPr>
            </w:pPr>
          </w:p>
        </w:tc>
        <w:tc>
          <w:tcPr>
            <w:tcW w:w="2090" w:type="dxa"/>
          </w:tcPr>
          <w:p w14:paraId="7D1BCDB0" w14:textId="27B31AF0" w:rsidR="009D07E3" w:rsidRPr="00BC6E9B" w:rsidRDefault="009D07E3" w:rsidP="000D11CD">
            <w:pPr>
              <w:rPr>
                <w:rFonts w:asciiTheme="minorHAnsi" w:hAnsiTheme="minorHAnsi" w:cstheme="minorHAnsi"/>
              </w:rPr>
            </w:pPr>
            <w:r w:rsidRPr="00BC6E9B">
              <w:rPr>
                <w:rFonts w:asciiTheme="minorHAnsi" w:hAnsiTheme="minorHAnsi" w:cstheme="minorHAnsi"/>
              </w:rPr>
              <w:t>“</w:t>
            </w:r>
            <w:r w:rsidR="00EA05D2" w:rsidRPr="00BC6E9B">
              <w:rPr>
                <w:rFonts w:asciiTheme="minorHAnsi" w:hAnsiTheme="minorHAnsi" w:cstheme="minorHAnsi"/>
              </w:rPr>
              <w:t>JsonAckName”</w:t>
            </w:r>
          </w:p>
        </w:tc>
        <w:tc>
          <w:tcPr>
            <w:tcW w:w="295" w:type="dxa"/>
          </w:tcPr>
          <w:p w14:paraId="2EAED83E" w14:textId="1D1D2848" w:rsidR="009D07E3" w:rsidRPr="00BC6E9B" w:rsidRDefault="00EA05D2"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04AA8D61" w14:textId="39F60EEF" w:rsidR="009D07E3" w:rsidRPr="00BC6E9B" w:rsidRDefault="00EA05D2" w:rsidP="000D11CD">
            <w:pPr>
              <w:rPr>
                <w:rFonts w:asciiTheme="minorHAnsi" w:hAnsiTheme="minorHAnsi" w:cstheme="minorHAnsi"/>
              </w:rPr>
            </w:pPr>
            <w:r w:rsidRPr="00BC6E9B">
              <w:rPr>
                <w:rFonts w:asciiTheme="minorHAnsi" w:hAnsiTheme="minorHAnsi" w:cstheme="minorHAnsi"/>
              </w:rPr>
              <w:t>“Gwy Heartbeat Publish Configuration ACK”</w:t>
            </w:r>
          </w:p>
        </w:tc>
        <w:tc>
          <w:tcPr>
            <w:tcW w:w="2586" w:type="dxa"/>
          </w:tcPr>
          <w:p w14:paraId="1DFE8753" w14:textId="51573291" w:rsidR="009D07E3" w:rsidRPr="00BC6E9B" w:rsidRDefault="00C738E9" w:rsidP="000D11CD">
            <w:pPr>
              <w:pStyle w:val="ListBullet"/>
              <w:rPr>
                <w:rFonts w:asciiTheme="minorHAnsi" w:hAnsiTheme="minorHAnsi" w:cstheme="minorHAnsi"/>
              </w:rPr>
            </w:pPr>
            <w:r w:rsidRPr="00BC6E9B">
              <w:rPr>
                <w:rFonts w:asciiTheme="minorHAnsi" w:hAnsiTheme="minorHAnsi" w:cstheme="minorHAnsi"/>
              </w:rPr>
              <w:t>// (String)</w:t>
            </w:r>
          </w:p>
        </w:tc>
      </w:tr>
      <w:tr w:rsidR="00C738E9" w:rsidRPr="00BC6E9B" w14:paraId="26851120" w14:textId="77777777" w:rsidTr="00C369C0">
        <w:trPr>
          <w:trHeight w:val="378"/>
        </w:trPr>
        <w:tc>
          <w:tcPr>
            <w:tcW w:w="445" w:type="dxa"/>
          </w:tcPr>
          <w:p w14:paraId="5F0C8985" w14:textId="77777777" w:rsidR="00694403" w:rsidRPr="00BC6E9B" w:rsidRDefault="00694403" w:rsidP="000D11CD">
            <w:pPr>
              <w:jc w:val="center"/>
              <w:rPr>
                <w:rFonts w:asciiTheme="minorHAnsi" w:hAnsiTheme="minorHAnsi" w:cstheme="minorHAnsi"/>
              </w:rPr>
            </w:pPr>
          </w:p>
        </w:tc>
        <w:tc>
          <w:tcPr>
            <w:tcW w:w="2090" w:type="dxa"/>
          </w:tcPr>
          <w:p w14:paraId="7F049791"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“MsgSeqNo”</w:t>
            </w:r>
          </w:p>
        </w:tc>
        <w:tc>
          <w:tcPr>
            <w:tcW w:w="295" w:type="dxa"/>
          </w:tcPr>
          <w:p w14:paraId="6E379739"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65B16828"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12</w:t>
            </w:r>
          </w:p>
        </w:tc>
        <w:tc>
          <w:tcPr>
            <w:tcW w:w="2586" w:type="dxa"/>
          </w:tcPr>
          <w:p w14:paraId="61F5A983" w14:textId="77777777" w:rsidR="00694403" w:rsidRPr="00BC6E9B" w:rsidRDefault="00694403" w:rsidP="000D11CD">
            <w:pPr>
              <w:pStyle w:val="ListBullet"/>
              <w:rPr>
                <w:rFonts w:asciiTheme="minorHAnsi" w:hAnsiTheme="minorHAnsi" w:cstheme="minorHAnsi"/>
              </w:rPr>
            </w:pPr>
            <w:r w:rsidRPr="00BC6E9B">
              <w:rPr>
                <w:rFonts w:asciiTheme="minorHAnsi" w:hAnsiTheme="minorHAnsi" w:cstheme="minorHAnsi"/>
              </w:rPr>
              <w:t>// (Number)</w:t>
            </w:r>
          </w:p>
        </w:tc>
      </w:tr>
      <w:tr w:rsidR="00C738E9" w:rsidRPr="00BC6E9B" w14:paraId="43603CCE" w14:textId="77777777" w:rsidTr="00C369C0">
        <w:trPr>
          <w:trHeight w:val="228"/>
        </w:trPr>
        <w:tc>
          <w:tcPr>
            <w:tcW w:w="445" w:type="dxa"/>
          </w:tcPr>
          <w:p w14:paraId="59EECE31" w14:textId="77777777" w:rsidR="00694403" w:rsidRPr="00BC6E9B" w:rsidRDefault="00694403" w:rsidP="000D11CD">
            <w:pPr>
              <w:jc w:val="center"/>
              <w:rPr>
                <w:rFonts w:asciiTheme="minorHAnsi" w:hAnsiTheme="minorHAnsi" w:cstheme="minorHAnsi"/>
              </w:rPr>
            </w:pPr>
          </w:p>
        </w:tc>
        <w:tc>
          <w:tcPr>
            <w:tcW w:w="2090" w:type="dxa"/>
          </w:tcPr>
          <w:p w14:paraId="39691846"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“GwySerNo”</w:t>
            </w:r>
          </w:p>
        </w:tc>
        <w:tc>
          <w:tcPr>
            <w:tcW w:w="295" w:type="dxa"/>
          </w:tcPr>
          <w:p w14:paraId="0FD5138B"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7C5B745D"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“GWY00001”</w:t>
            </w:r>
          </w:p>
        </w:tc>
        <w:tc>
          <w:tcPr>
            <w:tcW w:w="2586" w:type="dxa"/>
          </w:tcPr>
          <w:p w14:paraId="5B8C0ED1" w14:textId="77777777" w:rsidR="00694403" w:rsidRPr="00BC6E9B" w:rsidRDefault="00694403" w:rsidP="000D11CD">
            <w:pPr>
              <w:pStyle w:val="ListBullet"/>
              <w:rPr>
                <w:rFonts w:asciiTheme="minorHAnsi" w:hAnsiTheme="minorHAnsi" w:cstheme="minorHAnsi"/>
              </w:rPr>
            </w:pPr>
            <w:r w:rsidRPr="00BC6E9B">
              <w:rPr>
                <w:rFonts w:asciiTheme="minorHAnsi" w:hAnsiTheme="minorHAnsi" w:cstheme="minorHAnsi"/>
              </w:rPr>
              <w:t>// (String)</w:t>
            </w:r>
          </w:p>
        </w:tc>
      </w:tr>
      <w:tr w:rsidR="00C738E9" w:rsidRPr="00BC6E9B" w14:paraId="427CFE01" w14:textId="77777777" w:rsidTr="00C369C0">
        <w:trPr>
          <w:trHeight w:val="202"/>
        </w:trPr>
        <w:tc>
          <w:tcPr>
            <w:tcW w:w="445" w:type="dxa"/>
          </w:tcPr>
          <w:p w14:paraId="5E097D55" w14:textId="77777777" w:rsidR="00694403" w:rsidRPr="00BC6E9B" w:rsidRDefault="00694403" w:rsidP="000D11CD">
            <w:pPr>
              <w:jc w:val="center"/>
              <w:rPr>
                <w:rFonts w:asciiTheme="minorHAnsi" w:hAnsiTheme="minorHAnsi" w:cstheme="minorHAnsi"/>
              </w:rPr>
            </w:pPr>
          </w:p>
        </w:tc>
        <w:tc>
          <w:tcPr>
            <w:tcW w:w="2090" w:type="dxa"/>
          </w:tcPr>
          <w:p w14:paraId="2D19FF32" w14:textId="17B82F55" w:rsidR="00694403" w:rsidRPr="00BC6E9B" w:rsidRDefault="00694403" w:rsidP="000D11CD">
            <w:pPr>
              <w:rPr>
                <w:rFonts w:asciiTheme="minorHAnsi" w:hAnsiTheme="minorHAnsi" w:cstheme="minorHAnsi"/>
              </w:rPr>
            </w:pPr>
            <w:r w:rsidRPr="00BC6E9B">
              <w:rPr>
                <w:rFonts w:asciiTheme="minorHAnsi" w:hAnsiTheme="minorHAnsi" w:cstheme="minorHAnsi"/>
              </w:rPr>
              <w:t>“</w:t>
            </w:r>
            <w:r w:rsidR="00827873" w:rsidRPr="00BC6E9B">
              <w:rPr>
                <w:rFonts w:asciiTheme="minorHAnsi" w:hAnsiTheme="minorHAnsi" w:cstheme="minorHAnsi"/>
              </w:rPr>
              <w:t>PublishPeriodSec</w:t>
            </w:r>
            <w:r w:rsidRPr="00BC6E9B">
              <w:rPr>
                <w:rFonts w:asciiTheme="minorHAnsi" w:hAnsiTheme="minorHAnsi" w:cstheme="minorHAnsi"/>
              </w:rPr>
              <w:t>”</w:t>
            </w:r>
          </w:p>
        </w:tc>
        <w:tc>
          <w:tcPr>
            <w:tcW w:w="295" w:type="dxa"/>
          </w:tcPr>
          <w:p w14:paraId="595FE86B"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4F64471B" w14:textId="77777777" w:rsidR="00694403" w:rsidRPr="00BC6E9B" w:rsidRDefault="00694403" w:rsidP="000D11CD">
            <w:pPr>
              <w:rPr>
                <w:rFonts w:asciiTheme="minorHAnsi" w:hAnsiTheme="minorHAnsi" w:cstheme="minorHAnsi"/>
              </w:rPr>
            </w:pPr>
            <w:r w:rsidRPr="00BC6E9B">
              <w:rPr>
                <w:rFonts w:asciiTheme="minorHAnsi" w:hAnsiTheme="minorHAnsi" w:cstheme="minorHAnsi"/>
              </w:rPr>
              <w:t>20</w:t>
            </w:r>
          </w:p>
        </w:tc>
        <w:tc>
          <w:tcPr>
            <w:tcW w:w="2586" w:type="dxa"/>
          </w:tcPr>
          <w:p w14:paraId="5508C8C6" w14:textId="77777777" w:rsidR="00694403" w:rsidRPr="00BC6E9B" w:rsidRDefault="00694403" w:rsidP="000D11CD">
            <w:pPr>
              <w:pStyle w:val="ListBullet"/>
              <w:rPr>
                <w:rFonts w:asciiTheme="minorHAnsi" w:hAnsiTheme="minorHAnsi" w:cstheme="minorHAnsi"/>
              </w:rPr>
            </w:pPr>
            <w:r w:rsidRPr="00BC6E9B">
              <w:rPr>
                <w:rFonts w:asciiTheme="minorHAnsi" w:hAnsiTheme="minorHAnsi" w:cstheme="minorHAnsi"/>
              </w:rPr>
              <w:t>// (Number) (in Sec)</w:t>
            </w:r>
          </w:p>
        </w:tc>
      </w:tr>
      <w:tr w:rsidR="00C738E9" w:rsidRPr="00BC6E9B" w14:paraId="2B9D78EB" w14:textId="77777777" w:rsidTr="00C369C0">
        <w:trPr>
          <w:trHeight w:val="378"/>
        </w:trPr>
        <w:tc>
          <w:tcPr>
            <w:tcW w:w="445" w:type="dxa"/>
          </w:tcPr>
          <w:p w14:paraId="541F6C9F" w14:textId="77777777" w:rsidR="00694403" w:rsidRPr="00BC6E9B" w:rsidRDefault="00694403" w:rsidP="000D11CD">
            <w:pPr>
              <w:jc w:val="center"/>
              <w:rPr>
                <w:rFonts w:asciiTheme="minorHAnsi" w:hAnsiTheme="minorHAnsi" w:cstheme="minorHAnsi"/>
              </w:rPr>
            </w:pPr>
          </w:p>
        </w:tc>
        <w:tc>
          <w:tcPr>
            <w:tcW w:w="2090" w:type="dxa"/>
          </w:tcPr>
          <w:p w14:paraId="5496F48A" w14:textId="73608F66" w:rsidR="00694403" w:rsidRPr="00BC6E9B" w:rsidRDefault="00694403" w:rsidP="000D11CD">
            <w:pPr>
              <w:rPr>
                <w:rFonts w:asciiTheme="minorHAnsi" w:hAnsiTheme="minorHAnsi" w:cstheme="minorHAnsi"/>
              </w:rPr>
            </w:pPr>
            <w:r w:rsidRPr="00BC6E9B">
              <w:rPr>
                <w:rFonts w:asciiTheme="minorHAnsi" w:hAnsiTheme="minorHAnsi" w:cstheme="minorHAnsi"/>
              </w:rPr>
              <w:t>“ErrorCode”</w:t>
            </w:r>
          </w:p>
        </w:tc>
        <w:tc>
          <w:tcPr>
            <w:tcW w:w="295" w:type="dxa"/>
          </w:tcPr>
          <w:p w14:paraId="3E3037BC" w14:textId="5186404C"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4536" w:type="dxa"/>
          </w:tcPr>
          <w:p w14:paraId="5AD70CD3" w14:textId="265D932E" w:rsidR="00694403" w:rsidRPr="00BC6E9B" w:rsidRDefault="00694403" w:rsidP="000D11CD">
            <w:pPr>
              <w:rPr>
                <w:rFonts w:asciiTheme="minorHAnsi" w:hAnsiTheme="minorHAnsi" w:cstheme="minorHAnsi"/>
              </w:rPr>
            </w:pPr>
            <w:r w:rsidRPr="00BC6E9B">
              <w:rPr>
                <w:rFonts w:asciiTheme="minorHAnsi" w:hAnsiTheme="minorHAnsi" w:cstheme="minorHAnsi"/>
              </w:rPr>
              <w:t>0</w:t>
            </w:r>
          </w:p>
        </w:tc>
        <w:tc>
          <w:tcPr>
            <w:tcW w:w="2586" w:type="dxa"/>
          </w:tcPr>
          <w:p w14:paraId="0713D937" w14:textId="0DA892D8" w:rsidR="00694403" w:rsidRPr="00BC6E9B" w:rsidRDefault="00694403" w:rsidP="000D11CD">
            <w:pPr>
              <w:pStyle w:val="ListBullet"/>
              <w:rPr>
                <w:rFonts w:asciiTheme="minorHAnsi" w:hAnsiTheme="minorHAnsi" w:cstheme="minorHAnsi"/>
              </w:rPr>
            </w:pPr>
            <w:r w:rsidRPr="00BC6E9B">
              <w:rPr>
                <w:rFonts w:asciiTheme="minorHAnsi" w:hAnsiTheme="minorHAnsi" w:cstheme="minorHAnsi"/>
              </w:rPr>
              <w:t>// (Number</w:t>
            </w:r>
            <w:r w:rsidR="00A637BD" w:rsidRPr="00BC6E9B">
              <w:rPr>
                <w:rFonts w:asciiTheme="minorHAnsi" w:hAnsiTheme="minorHAnsi" w:cstheme="minorHAnsi"/>
              </w:rPr>
              <w:t>)</w:t>
            </w:r>
          </w:p>
        </w:tc>
      </w:tr>
      <w:tr w:rsidR="00C738E9" w:rsidRPr="00BC6E9B" w14:paraId="005856D1" w14:textId="77777777" w:rsidTr="00C369C0">
        <w:trPr>
          <w:trHeight w:val="228"/>
        </w:trPr>
        <w:tc>
          <w:tcPr>
            <w:tcW w:w="445" w:type="dxa"/>
          </w:tcPr>
          <w:p w14:paraId="50294022" w14:textId="77777777" w:rsidR="00694403" w:rsidRPr="00BC6E9B" w:rsidRDefault="00694403" w:rsidP="000D11CD">
            <w:pPr>
              <w:jc w:val="center"/>
              <w:rPr>
                <w:rFonts w:asciiTheme="minorHAnsi" w:hAnsiTheme="minorHAnsi" w:cstheme="minorHAnsi"/>
              </w:rPr>
            </w:pPr>
            <w:r w:rsidRPr="00BC6E9B">
              <w:rPr>
                <w:rFonts w:asciiTheme="minorHAnsi" w:hAnsiTheme="minorHAnsi" w:cstheme="minorHAnsi"/>
              </w:rPr>
              <w:t>}</w:t>
            </w:r>
          </w:p>
        </w:tc>
        <w:tc>
          <w:tcPr>
            <w:tcW w:w="2090" w:type="dxa"/>
          </w:tcPr>
          <w:p w14:paraId="598E3509" w14:textId="77777777" w:rsidR="00694403" w:rsidRPr="00BC6E9B" w:rsidRDefault="00694403" w:rsidP="000D11CD">
            <w:pPr>
              <w:rPr>
                <w:rFonts w:asciiTheme="minorHAnsi" w:hAnsiTheme="minorHAnsi" w:cstheme="minorHAnsi"/>
              </w:rPr>
            </w:pPr>
          </w:p>
        </w:tc>
        <w:tc>
          <w:tcPr>
            <w:tcW w:w="295" w:type="dxa"/>
          </w:tcPr>
          <w:p w14:paraId="3F958E8F" w14:textId="77777777" w:rsidR="00694403" w:rsidRPr="00BC6E9B" w:rsidRDefault="00694403" w:rsidP="000D11CD">
            <w:pPr>
              <w:jc w:val="center"/>
              <w:rPr>
                <w:rFonts w:asciiTheme="minorHAnsi" w:hAnsiTheme="minorHAnsi" w:cstheme="minorHAnsi"/>
              </w:rPr>
            </w:pPr>
          </w:p>
        </w:tc>
        <w:tc>
          <w:tcPr>
            <w:tcW w:w="4536" w:type="dxa"/>
          </w:tcPr>
          <w:p w14:paraId="678ADA31" w14:textId="77777777" w:rsidR="00694403" w:rsidRPr="00BC6E9B" w:rsidRDefault="00694403" w:rsidP="000D11CD">
            <w:pPr>
              <w:rPr>
                <w:rFonts w:asciiTheme="minorHAnsi" w:hAnsiTheme="minorHAnsi" w:cstheme="minorHAnsi"/>
              </w:rPr>
            </w:pPr>
          </w:p>
        </w:tc>
        <w:tc>
          <w:tcPr>
            <w:tcW w:w="2586" w:type="dxa"/>
          </w:tcPr>
          <w:p w14:paraId="54E16643" w14:textId="77777777" w:rsidR="00694403" w:rsidRPr="00BC6E9B" w:rsidRDefault="00694403" w:rsidP="000D11CD">
            <w:pPr>
              <w:pStyle w:val="ListBullet"/>
              <w:rPr>
                <w:rFonts w:asciiTheme="minorHAnsi" w:hAnsiTheme="minorHAnsi" w:cstheme="minorHAnsi"/>
              </w:rPr>
            </w:pPr>
          </w:p>
        </w:tc>
      </w:tr>
    </w:tbl>
    <w:p w14:paraId="1EED0B06" w14:textId="31B14141" w:rsidR="00665DBF" w:rsidRPr="00BC6E9B" w:rsidRDefault="00665DBF" w:rsidP="6366195D">
      <w:pPr>
        <w:rPr>
          <w:rFonts w:asciiTheme="minorHAnsi" w:hAnsiTheme="minorHAnsi" w:cstheme="minorHAnsi"/>
        </w:rPr>
      </w:pPr>
    </w:p>
    <w:p w14:paraId="3C7FFD10" w14:textId="45E423AC" w:rsidR="00700B7F" w:rsidRPr="00BC6E9B" w:rsidRDefault="00700B7F" w:rsidP="6366195D">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71AFBE99" w14:textId="77777777" w:rsidR="00700B7F" w:rsidRPr="00BC6E9B" w:rsidRDefault="00700B7F" w:rsidP="6366195D">
      <w:pPr>
        <w:rPr>
          <w:rFonts w:asciiTheme="minorHAnsi" w:hAnsiTheme="minorHAnsi" w:cstheme="minorHAnsi"/>
        </w:rPr>
      </w:pPr>
    </w:p>
    <w:p w14:paraId="33CA873F" w14:textId="477E88D4" w:rsidR="00935518" w:rsidRPr="00BC6E9B" w:rsidRDefault="00935518" w:rsidP="00935518">
      <w:pPr>
        <w:rPr>
          <w:rFonts w:asciiTheme="minorHAnsi" w:hAnsiTheme="minorHAnsi" w:cstheme="minorHAnsi"/>
          <w:b/>
          <w:bCs/>
        </w:rPr>
      </w:pPr>
      <w:r w:rsidRPr="00BC6E9B">
        <w:rPr>
          <w:rFonts w:asciiTheme="minorHAnsi" w:hAnsiTheme="minorHAnsi" w:cstheme="minorHAnsi"/>
          <w:b/>
          <w:bCs/>
        </w:rPr>
        <w:t xml:space="preserve">Process </w:t>
      </w:r>
      <w:r w:rsidR="006A6A5E" w:rsidRPr="00BC6E9B">
        <w:rPr>
          <w:rFonts w:asciiTheme="minorHAnsi" w:hAnsiTheme="minorHAnsi" w:cstheme="minorHAnsi"/>
          <w:b/>
          <w:bCs/>
        </w:rPr>
        <w:t>flow:</w:t>
      </w:r>
    </w:p>
    <w:p w14:paraId="75BAFA30" w14:textId="77777777" w:rsidR="0072031D" w:rsidRPr="00BC6E9B" w:rsidRDefault="0072031D" w:rsidP="00935518">
      <w:pPr>
        <w:rPr>
          <w:rFonts w:asciiTheme="minorHAnsi" w:hAnsiTheme="minorHAnsi" w:cstheme="minorHAnsi"/>
          <w:b/>
          <w:bCs/>
        </w:rPr>
      </w:pPr>
    </w:p>
    <w:p w14:paraId="3978CBDB" w14:textId="6B99D953" w:rsidR="00AF3B1F" w:rsidRPr="00BC6E9B" w:rsidRDefault="0092369D" w:rsidP="00AF3B1F">
      <w:pPr>
        <w:keepNext/>
        <w:rPr>
          <w:rFonts w:asciiTheme="minorHAnsi" w:hAnsiTheme="minorHAnsi" w:cstheme="minorHAnsi"/>
        </w:rPr>
      </w:pPr>
      <w:r w:rsidRPr="00BC6E9B">
        <w:rPr>
          <w:rFonts w:asciiTheme="minorHAnsi" w:hAnsiTheme="minorHAnsi" w:cstheme="minorHAnsi"/>
          <w:noProof/>
        </w:rPr>
        <w:drawing>
          <wp:inline distT="0" distB="0" distL="0" distR="0" wp14:anchorId="0833292F" wp14:editId="0B0A90CD">
            <wp:extent cx="6188710" cy="3322320"/>
            <wp:effectExtent l="0" t="0" r="2540" b="0"/>
            <wp:docPr id="170785104" name="Picture 1"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5104" name="Picture 1" descr="A diagram of a cloud network&#10;&#10;Description automatically generated"/>
                    <pic:cNvPicPr/>
                  </pic:nvPicPr>
                  <pic:blipFill>
                    <a:blip r:embed="rId17"/>
                    <a:stretch>
                      <a:fillRect/>
                    </a:stretch>
                  </pic:blipFill>
                  <pic:spPr>
                    <a:xfrm>
                      <a:off x="0" y="0"/>
                      <a:ext cx="6188710" cy="3322320"/>
                    </a:xfrm>
                    <a:prstGeom prst="rect">
                      <a:avLst/>
                    </a:prstGeom>
                  </pic:spPr>
                </pic:pic>
              </a:graphicData>
            </a:graphic>
          </wp:inline>
        </w:drawing>
      </w:r>
    </w:p>
    <w:p w14:paraId="12D6B305" w14:textId="77777777" w:rsidR="00AF3B1F" w:rsidRPr="00BC6E9B" w:rsidRDefault="00AF3B1F" w:rsidP="00AF3B1F">
      <w:pPr>
        <w:keepNext/>
        <w:rPr>
          <w:rFonts w:asciiTheme="minorHAnsi" w:hAnsiTheme="minorHAnsi" w:cstheme="minorHAnsi"/>
        </w:rPr>
      </w:pPr>
    </w:p>
    <w:p w14:paraId="28DE5E67" w14:textId="034EAD8C" w:rsidR="00935518" w:rsidRPr="00BC6E9B" w:rsidRDefault="00AF3B1F" w:rsidP="00AF3B1F">
      <w:pPr>
        <w:pStyle w:val="Caption"/>
        <w:jc w:val="center"/>
        <w:rPr>
          <w:rFonts w:asciiTheme="minorHAnsi" w:hAnsiTheme="minorHAnsi" w:cstheme="minorHAnsi"/>
          <w:b w:val="0"/>
          <w:bCs w:val="0"/>
          <w:sz w:val="24"/>
          <w:szCs w:val="24"/>
        </w:rPr>
      </w:pPr>
      <w:bookmarkStart w:id="317" w:name="_Toc162879053"/>
      <w:bookmarkStart w:id="318" w:name="_Toc163739539"/>
      <w:bookmarkStart w:id="319" w:name="_Toc169603727"/>
      <w:bookmarkStart w:id="320" w:name="_Toc169605275"/>
      <w:bookmarkStart w:id="321" w:name="_Toc169613263"/>
      <w:bookmarkStart w:id="322" w:name="_Toc169800475"/>
      <w:bookmarkStart w:id="323" w:name="_Toc169864254"/>
      <w:bookmarkStart w:id="324" w:name="_Toc169879565"/>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13</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w:t>
      </w:r>
      <w:r w:rsidR="005C4757" w:rsidRPr="00BC6E9B">
        <w:rPr>
          <w:rFonts w:asciiTheme="minorHAnsi" w:hAnsiTheme="minorHAnsi" w:cstheme="minorHAnsi"/>
          <w:sz w:val="24"/>
          <w:szCs w:val="24"/>
        </w:rPr>
        <w:t xml:space="preserve">Heartbeat </w:t>
      </w:r>
      <w:r w:rsidRPr="00BC6E9B">
        <w:rPr>
          <w:rFonts w:asciiTheme="minorHAnsi" w:hAnsiTheme="minorHAnsi" w:cstheme="minorHAnsi"/>
          <w:sz w:val="24"/>
          <w:szCs w:val="24"/>
        </w:rPr>
        <w:t>Publish Configuration</w:t>
      </w:r>
      <w:r w:rsidR="005C4757" w:rsidRPr="00BC6E9B">
        <w:rPr>
          <w:rFonts w:asciiTheme="minorHAnsi" w:hAnsiTheme="minorHAnsi" w:cstheme="minorHAnsi"/>
          <w:sz w:val="24"/>
          <w:szCs w:val="24"/>
        </w:rPr>
        <w:t xml:space="preserve"> ACK</w:t>
      </w:r>
      <w:r w:rsidRPr="00BC6E9B">
        <w:rPr>
          <w:rFonts w:asciiTheme="minorHAnsi" w:hAnsiTheme="minorHAnsi" w:cstheme="minorHAnsi"/>
          <w:sz w:val="24"/>
          <w:szCs w:val="24"/>
        </w:rPr>
        <w:t xml:space="preserve"> Process flow</w:t>
      </w:r>
      <w:bookmarkEnd w:id="317"/>
      <w:bookmarkEnd w:id="318"/>
      <w:bookmarkEnd w:id="319"/>
      <w:bookmarkEnd w:id="320"/>
      <w:bookmarkEnd w:id="321"/>
      <w:bookmarkEnd w:id="322"/>
      <w:bookmarkEnd w:id="323"/>
      <w:bookmarkEnd w:id="324"/>
    </w:p>
    <w:p w14:paraId="203BCA5D" w14:textId="77777777" w:rsidR="00CB3A5D" w:rsidRPr="00BC6E9B" w:rsidRDefault="00CB3A5D" w:rsidP="00935518">
      <w:pPr>
        <w:rPr>
          <w:rFonts w:asciiTheme="minorHAnsi" w:hAnsiTheme="minorHAnsi" w:cstheme="minorHAnsi"/>
          <w:b/>
          <w:bCs/>
        </w:rPr>
      </w:pPr>
    </w:p>
    <w:p w14:paraId="46AB4474" w14:textId="77777777" w:rsidR="00935518" w:rsidRPr="00BC6E9B" w:rsidRDefault="00935518" w:rsidP="00935518">
      <w:pPr>
        <w:rPr>
          <w:rFonts w:asciiTheme="minorHAnsi" w:hAnsiTheme="minorHAnsi" w:cstheme="minorHAnsi"/>
          <w:b/>
          <w:bCs/>
        </w:rPr>
      </w:pPr>
    </w:p>
    <w:p w14:paraId="4025D359" w14:textId="2C253E2F" w:rsidR="00702BDA" w:rsidRPr="00BC6E9B" w:rsidRDefault="00702BDA" w:rsidP="00B53D75">
      <w:pPr>
        <w:jc w:val="both"/>
        <w:rPr>
          <w:rFonts w:asciiTheme="minorHAnsi" w:hAnsiTheme="minorHAnsi" w:cstheme="minorHAnsi"/>
        </w:rPr>
      </w:pPr>
      <w:bookmarkStart w:id="325" w:name="_Toc162878809"/>
      <w:bookmarkStart w:id="326" w:name="_Toc163739594"/>
      <w:bookmarkStart w:id="327" w:name="_Toc169605337"/>
      <w:bookmarkStart w:id="328" w:name="_Toc169613334"/>
      <w:bookmarkStart w:id="329" w:name="_Toc169782124"/>
      <w:bookmarkStart w:id="330" w:name="_Toc169802014"/>
      <w:bookmarkStart w:id="331" w:name="_Toc169804026"/>
      <w:bookmarkStart w:id="332" w:name="_Toc169863832"/>
      <w:bookmarkStart w:id="333" w:name="_Toc169864056"/>
      <w:bookmarkStart w:id="334" w:name="_Toc162878810"/>
      <w:bookmarkStart w:id="335" w:name="_Toc163739595"/>
      <w:bookmarkStart w:id="336" w:name="_Toc169605338"/>
      <w:bookmarkStart w:id="337" w:name="_Toc169613335"/>
      <w:bookmarkStart w:id="338" w:name="_Toc169782125"/>
      <w:bookmarkStart w:id="339" w:name="_Toc169802015"/>
      <w:bookmarkStart w:id="340" w:name="_Toc169804027"/>
      <w:bookmarkStart w:id="341" w:name="_Toc169863833"/>
      <w:bookmarkStart w:id="342" w:name="_Toc169864057"/>
      <w:bookmarkStart w:id="343" w:name="_Toc162878811"/>
      <w:bookmarkStart w:id="344" w:name="_Toc163739596"/>
      <w:bookmarkStart w:id="345" w:name="_Toc169605339"/>
      <w:bookmarkStart w:id="346" w:name="_Toc169613336"/>
      <w:bookmarkStart w:id="347" w:name="_Toc169782126"/>
      <w:bookmarkStart w:id="348" w:name="_Toc169802016"/>
      <w:bookmarkStart w:id="349" w:name="_Toc169804028"/>
      <w:bookmarkStart w:id="350" w:name="_Toc169863834"/>
      <w:bookmarkStart w:id="351" w:name="_Toc169864058"/>
      <w:bookmarkStart w:id="352" w:name="_Toc162878812"/>
      <w:bookmarkStart w:id="353" w:name="_Toc163739597"/>
      <w:bookmarkStart w:id="354" w:name="_Toc169605340"/>
      <w:bookmarkStart w:id="355" w:name="_Toc169613337"/>
      <w:bookmarkStart w:id="356" w:name="_Toc169782127"/>
      <w:bookmarkStart w:id="357" w:name="_Toc169802017"/>
      <w:bookmarkStart w:id="358" w:name="_Toc169804029"/>
      <w:bookmarkStart w:id="359" w:name="_Toc169863835"/>
      <w:bookmarkStart w:id="360" w:name="_Toc169864059"/>
      <w:bookmarkStart w:id="361" w:name="_Toc162878819"/>
      <w:bookmarkStart w:id="362" w:name="_Toc163739604"/>
      <w:bookmarkStart w:id="363" w:name="_Toc169605347"/>
      <w:bookmarkStart w:id="364" w:name="_Toc169613344"/>
      <w:bookmarkStart w:id="365" w:name="_Toc169782134"/>
      <w:bookmarkStart w:id="366" w:name="_Toc169802024"/>
      <w:bookmarkStart w:id="367" w:name="_Toc169804036"/>
      <w:bookmarkStart w:id="368" w:name="_Toc169863842"/>
      <w:bookmarkStart w:id="369" w:name="_Toc169864066"/>
      <w:bookmarkStart w:id="370" w:name="_Toc162878825"/>
      <w:bookmarkStart w:id="371" w:name="_Toc163739610"/>
      <w:bookmarkStart w:id="372" w:name="_Toc169605353"/>
      <w:bookmarkStart w:id="373" w:name="_Toc169613350"/>
      <w:bookmarkStart w:id="374" w:name="_Toc169782140"/>
      <w:bookmarkStart w:id="375" w:name="_Toc169802030"/>
      <w:bookmarkStart w:id="376" w:name="_Toc169804042"/>
      <w:bookmarkStart w:id="377" w:name="_Toc169863848"/>
      <w:bookmarkStart w:id="378" w:name="_Toc169864072"/>
      <w:bookmarkStart w:id="379" w:name="_Toc162878831"/>
      <w:bookmarkStart w:id="380" w:name="_Toc163739616"/>
      <w:bookmarkStart w:id="381" w:name="_Toc169605359"/>
      <w:bookmarkStart w:id="382" w:name="_Toc169613356"/>
      <w:bookmarkStart w:id="383" w:name="_Toc169782146"/>
      <w:bookmarkStart w:id="384" w:name="_Toc169802036"/>
      <w:bookmarkStart w:id="385" w:name="_Toc169804048"/>
      <w:bookmarkStart w:id="386" w:name="_Toc169863854"/>
      <w:bookmarkStart w:id="387" w:name="_Toc169864078"/>
      <w:bookmarkStart w:id="388" w:name="_Toc163739628"/>
      <w:bookmarkStart w:id="389" w:name="_Toc169605371"/>
      <w:bookmarkStart w:id="390" w:name="_Toc169613368"/>
      <w:bookmarkStart w:id="391" w:name="_Toc169782158"/>
      <w:bookmarkStart w:id="392" w:name="_Toc169802048"/>
      <w:bookmarkStart w:id="393" w:name="_Toc169804060"/>
      <w:bookmarkStart w:id="394" w:name="_Toc169863866"/>
      <w:bookmarkStart w:id="395" w:name="_Toc169864090"/>
      <w:bookmarkStart w:id="396" w:name="_Toc162878844"/>
      <w:bookmarkStart w:id="397" w:name="_Toc163739629"/>
      <w:bookmarkStart w:id="398" w:name="_Toc169605372"/>
      <w:bookmarkStart w:id="399" w:name="_Toc169613369"/>
      <w:bookmarkStart w:id="400" w:name="_Toc169782159"/>
      <w:bookmarkStart w:id="401" w:name="_Toc169802049"/>
      <w:bookmarkStart w:id="402" w:name="_Toc169804061"/>
      <w:bookmarkStart w:id="403" w:name="_Toc169863867"/>
      <w:bookmarkStart w:id="404" w:name="_Toc169864091"/>
      <w:bookmarkStart w:id="405" w:name="_Toc162878845"/>
      <w:bookmarkStart w:id="406" w:name="_Toc163739630"/>
      <w:bookmarkStart w:id="407" w:name="_Toc169605373"/>
      <w:bookmarkStart w:id="408" w:name="_Toc169613370"/>
      <w:bookmarkStart w:id="409" w:name="_Toc169782160"/>
      <w:bookmarkStart w:id="410" w:name="_Toc169802050"/>
      <w:bookmarkStart w:id="411" w:name="_Toc169804062"/>
      <w:bookmarkStart w:id="412" w:name="_Toc169863868"/>
      <w:bookmarkStart w:id="413" w:name="_Toc169864092"/>
      <w:bookmarkStart w:id="414" w:name="_Toc162878846"/>
      <w:bookmarkStart w:id="415" w:name="_Toc163739631"/>
      <w:bookmarkStart w:id="416" w:name="_Toc169605374"/>
      <w:bookmarkStart w:id="417" w:name="_Toc169613371"/>
      <w:bookmarkStart w:id="418" w:name="_Toc169782161"/>
      <w:bookmarkStart w:id="419" w:name="_Toc169802051"/>
      <w:bookmarkStart w:id="420" w:name="_Toc169804063"/>
      <w:bookmarkStart w:id="421" w:name="_Toc169863869"/>
      <w:bookmarkStart w:id="422" w:name="_Toc169864093"/>
      <w:bookmarkStart w:id="423" w:name="_Toc162878847"/>
      <w:bookmarkStart w:id="424" w:name="_Toc163739632"/>
      <w:bookmarkStart w:id="425" w:name="_Toc169605375"/>
      <w:bookmarkStart w:id="426" w:name="_Toc169613372"/>
      <w:bookmarkStart w:id="427" w:name="_Toc169782162"/>
      <w:bookmarkStart w:id="428" w:name="_Toc169802052"/>
      <w:bookmarkStart w:id="429" w:name="_Toc169804064"/>
      <w:bookmarkStart w:id="430" w:name="_Toc169863870"/>
      <w:bookmarkStart w:id="431" w:name="_Toc169864094"/>
      <w:bookmarkStart w:id="432" w:name="_Toc162878848"/>
      <w:bookmarkStart w:id="433" w:name="_Toc163739633"/>
      <w:bookmarkStart w:id="434" w:name="_Toc169605376"/>
      <w:bookmarkStart w:id="435" w:name="_Toc169613373"/>
      <w:bookmarkStart w:id="436" w:name="_Toc169782163"/>
      <w:bookmarkStart w:id="437" w:name="_Toc169802053"/>
      <w:bookmarkStart w:id="438" w:name="_Toc169804065"/>
      <w:bookmarkStart w:id="439" w:name="_Toc169863871"/>
      <w:bookmarkStart w:id="440" w:name="_Toc169864095"/>
      <w:bookmarkStart w:id="441" w:name="_Toc162878849"/>
      <w:bookmarkStart w:id="442" w:name="_Toc163739634"/>
      <w:bookmarkStart w:id="443" w:name="_Toc169605377"/>
      <w:bookmarkStart w:id="444" w:name="_Toc169613374"/>
      <w:bookmarkStart w:id="445" w:name="_Toc169782164"/>
      <w:bookmarkStart w:id="446" w:name="_Toc169802054"/>
      <w:bookmarkStart w:id="447" w:name="_Toc169804066"/>
      <w:bookmarkStart w:id="448" w:name="_Toc169863872"/>
      <w:bookmarkStart w:id="449" w:name="_Toc169864096"/>
      <w:bookmarkStart w:id="450" w:name="_Toc162878850"/>
      <w:bookmarkStart w:id="451" w:name="_Toc163739635"/>
      <w:bookmarkStart w:id="452" w:name="_Toc169605378"/>
      <w:bookmarkStart w:id="453" w:name="_Toc169613375"/>
      <w:bookmarkStart w:id="454" w:name="_Toc169782165"/>
      <w:bookmarkStart w:id="455" w:name="_Toc169802055"/>
      <w:bookmarkStart w:id="456" w:name="_Toc169804067"/>
      <w:bookmarkStart w:id="457" w:name="_Toc169863873"/>
      <w:bookmarkStart w:id="458" w:name="_Toc169864097"/>
      <w:bookmarkStart w:id="459" w:name="_Toc162878851"/>
      <w:bookmarkStart w:id="460" w:name="_Toc163739636"/>
      <w:bookmarkStart w:id="461" w:name="_Toc169605379"/>
      <w:bookmarkStart w:id="462" w:name="_Toc169613376"/>
      <w:bookmarkStart w:id="463" w:name="_Toc169782166"/>
      <w:bookmarkStart w:id="464" w:name="_Toc169802056"/>
      <w:bookmarkStart w:id="465" w:name="_Toc169804068"/>
      <w:bookmarkStart w:id="466" w:name="_Toc169863874"/>
      <w:bookmarkStart w:id="467" w:name="_Toc169864098"/>
      <w:bookmarkStart w:id="468" w:name="_Toc162878852"/>
      <w:bookmarkStart w:id="469" w:name="_Toc163739637"/>
      <w:bookmarkStart w:id="470" w:name="_Toc169605380"/>
      <w:bookmarkStart w:id="471" w:name="_Toc169613377"/>
      <w:bookmarkStart w:id="472" w:name="_Toc169782167"/>
      <w:bookmarkStart w:id="473" w:name="_Toc169802057"/>
      <w:bookmarkStart w:id="474" w:name="_Toc169804069"/>
      <w:bookmarkStart w:id="475" w:name="_Toc169863875"/>
      <w:bookmarkStart w:id="476" w:name="_Toc169864099"/>
      <w:bookmarkStart w:id="477" w:name="_Toc162878853"/>
      <w:bookmarkStart w:id="478" w:name="_Toc163739638"/>
      <w:bookmarkStart w:id="479" w:name="_Toc169605381"/>
      <w:bookmarkStart w:id="480" w:name="_Toc169613378"/>
      <w:bookmarkStart w:id="481" w:name="_Toc169782168"/>
      <w:bookmarkStart w:id="482" w:name="_Toc169802058"/>
      <w:bookmarkStart w:id="483" w:name="_Toc169804070"/>
      <w:bookmarkStart w:id="484" w:name="_Toc169863876"/>
      <w:bookmarkStart w:id="485" w:name="_Toc169864100"/>
      <w:bookmarkStart w:id="486" w:name="_Toc162878854"/>
      <w:bookmarkStart w:id="487" w:name="_Toc163739639"/>
      <w:bookmarkStart w:id="488" w:name="_Toc169605382"/>
      <w:bookmarkStart w:id="489" w:name="_Toc169613379"/>
      <w:bookmarkStart w:id="490" w:name="_Toc169782169"/>
      <w:bookmarkStart w:id="491" w:name="_Toc169802059"/>
      <w:bookmarkStart w:id="492" w:name="_Toc169804071"/>
      <w:bookmarkStart w:id="493" w:name="_Toc169863877"/>
      <w:bookmarkStart w:id="494" w:name="_Toc169864101"/>
      <w:bookmarkStart w:id="495" w:name="_Toc162878855"/>
      <w:bookmarkStart w:id="496" w:name="_Toc163739640"/>
      <w:bookmarkStart w:id="497" w:name="_Toc169605383"/>
      <w:bookmarkStart w:id="498" w:name="_Toc169613380"/>
      <w:bookmarkStart w:id="499" w:name="_Toc169782170"/>
      <w:bookmarkStart w:id="500" w:name="_Toc169802060"/>
      <w:bookmarkStart w:id="501" w:name="_Toc169804072"/>
      <w:bookmarkStart w:id="502" w:name="_Toc169863878"/>
      <w:bookmarkStart w:id="503" w:name="_Toc169864102"/>
      <w:bookmarkStart w:id="504" w:name="_Toc162878856"/>
      <w:bookmarkStart w:id="505" w:name="_Toc163739641"/>
      <w:bookmarkStart w:id="506" w:name="_Toc169605384"/>
      <w:bookmarkStart w:id="507" w:name="_Toc169613381"/>
      <w:bookmarkStart w:id="508" w:name="_Toc169782171"/>
      <w:bookmarkStart w:id="509" w:name="_Toc169802061"/>
      <w:bookmarkStart w:id="510" w:name="_Toc169804073"/>
      <w:bookmarkStart w:id="511" w:name="_Toc169863879"/>
      <w:bookmarkStart w:id="512" w:name="_Toc169864103"/>
      <w:bookmarkStart w:id="513" w:name="_Toc162878857"/>
      <w:bookmarkStart w:id="514" w:name="_Toc163739642"/>
      <w:bookmarkStart w:id="515" w:name="_Toc169605385"/>
      <w:bookmarkStart w:id="516" w:name="_Toc169613382"/>
      <w:bookmarkStart w:id="517" w:name="_Toc169782172"/>
      <w:bookmarkStart w:id="518" w:name="_Toc169802062"/>
      <w:bookmarkStart w:id="519" w:name="_Toc169804074"/>
      <w:bookmarkStart w:id="520" w:name="_Toc169863880"/>
      <w:bookmarkStart w:id="521" w:name="_Toc169864104"/>
      <w:bookmarkStart w:id="522" w:name="_Toc162878858"/>
      <w:bookmarkStart w:id="523" w:name="_Toc163739643"/>
      <w:bookmarkStart w:id="524" w:name="_Toc169605386"/>
      <w:bookmarkStart w:id="525" w:name="_Toc169613383"/>
      <w:bookmarkStart w:id="526" w:name="_Toc169782173"/>
      <w:bookmarkStart w:id="527" w:name="_Toc169802063"/>
      <w:bookmarkStart w:id="528" w:name="_Toc169804075"/>
      <w:bookmarkStart w:id="529" w:name="_Toc169863881"/>
      <w:bookmarkStart w:id="530" w:name="_Toc169864105"/>
      <w:bookmarkStart w:id="531" w:name="_Toc162878859"/>
      <w:bookmarkStart w:id="532" w:name="_Toc163739644"/>
      <w:bookmarkStart w:id="533" w:name="_Toc169605387"/>
      <w:bookmarkStart w:id="534" w:name="_Toc169613384"/>
      <w:bookmarkStart w:id="535" w:name="_Toc169782174"/>
      <w:bookmarkStart w:id="536" w:name="_Toc169802064"/>
      <w:bookmarkStart w:id="537" w:name="_Toc169804076"/>
      <w:bookmarkStart w:id="538" w:name="_Toc169863882"/>
      <w:bookmarkStart w:id="539" w:name="_Toc169864106"/>
      <w:bookmarkStart w:id="540" w:name="_Toc162878860"/>
      <w:bookmarkStart w:id="541" w:name="_Toc163739645"/>
      <w:bookmarkStart w:id="542" w:name="_Toc169605388"/>
      <w:bookmarkStart w:id="543" w:name="_Toc169613385"/>
      <w:bookmarkStart w:id="544" w:name="_Toc169782175"/>
      <w:bookmarkStart w:id="545" w:name="_Toc169802065"/>
      <w:bookmarkStart w:id="546" w:name="_Toc169804077"/>
      <w:bookmarkStart w:id="547" w:name="_Toc169863883"/>
      <w:bookmarkStart w:id="548" w:name="_Toc169864107"/>
      <w:bookmarkStart w:id="549" w:name="_Toc162878861"/>
      <w:bookmarkStart w:id="550" w:name="_Toc163739646"/>
      <w:bookmarkStart w:id="551" w:name="_Toc169605389"/>
      <w:bookmarkStart w:id="552" w:name="_Toc169613386"/>
      <w:bookmarkStart w:id="553" w:name="_Toc169782176"/>
      <w:bookmarkStart w:id="554" w:name="_Toc169802066"/>
      <w:bookmarkStart w:id="555" w:name="_Toc169804078"/>
      <w:bookmarkStart w:id="556" w:name="_Toc169863884"/>
      <w:bookmarkStart w:id="557" w:name="_Toc169864108"/>
      <w:bookmarkStart w:id="558" w:name="_Toc162878862"/>
      <w:bookmarkStart w:id="559" w:name="_Toc163739647"/>
      <w:bookmarkStart w:id="560" w:name="_Toc169605390"/>
      <w:bookmarkStart w:id="561" w:name="_Toc169613387"/>
      <w:bookmarkStart w:id="562" w:name="_Toc169782177"/>
      <w:bookmarkStart w:id="563" w:name="_Toc169802067"/>
      <w:bookmarkStart w:id="564" w:name="_Toc169804079"/>
      <w:bookmarkStart w:id="565" w:name="_Toc169863885"/>
      <w:bookmarkStart w:id="566" w:name="_Toc169864109"/>
      <w:bookmarkStart w:id="567" w:name="_Toc162878863"/>
      <w:bookmarkStart w:id="568" w:name="_Toc163739648"/>
      <w:bookmarkStart w:id="569" w:name="_Toc169605391"/>
      <w:bookmarkStart w:id="570" w:name="_Toc169613388"/>
      <w:bookmarkStart w:id="571" w:name="_Toc169782178"/>
      <w:bookmarkStart w:id="572" w:name="_Toc169802068"/>
      <w:bookmarkStart w:id="573" w:name="_Toc169804080"/>
      <w:bookmarkStart w:id="574" w:name="_Toc169863886"/>
      <w:bookmarkStart w:id="575" w:name="_Toc169864110"/>
      <w:bookmarkStart w:id="576" w:name="_Toc162878864"/>
      <w:bookmarkStart w:id="577" w:name="_Toc163739649"/>
      <w:bookmarkStart w:id="578" w:name="_Toc169605392"/>
      <w:bookmarkStart w:id="579" w:name="_Toc169613389"/>
      <w:bookmarkStart w:id="580" w:name="_Toc169782179"/>
      <w:bookmarkStart w:id="581" w:name="_Toc169802069"/>
      <w:bookmarkStart w:id="582" w:name="_Toc169804081"/>
      <w:bookmarkStart w:id="583" w:name="_Toc169863887"/>
      <w:bookmarkStart w:id="584" w:name="_Toc169864111"/>
      <w:bookmarkStart w:id="585" w:name="_Toc162878865"/>
      <w:bookmarkStart w:id="586" w:name="_Toc163739650"/>
      <w:bookmarkStart w:id="587" w:name="_Toc169605393"/>
      <w:bookmarkStart w:id="588" w:name="_Toc169613390"/>
      <w:bookmarkStart w:id="589" w:name="_Toc169782180"/>
      <w:bookmarkStart w:id="590" w:name="_Toc169802070"/>
      <w:bookmarkStart w:id="591" w:name="_Toc169804082"/>
      <w:bookmarkStart w:id="592" w:name="_Toc169863888"/>
      <w:bookmarkStart w:id="593" w:name="_Toc169864112"/>
      <w:bookmarkStart w:id="594" w:name="_Toc162878866"/>
      <w:bookmarkStart w:id="595" w:name="_Toc163739651"/>
      <w:bookmarkStart w:id="596" w:name="_Toc169605394"/>
      <w:bookmarkStart w:id="597" w:name="_Toc169613391"/>
      <w:bookmarkStart w:id="598" w:name="_Toc169782181"/>
      <w:bookmarkStart w:id="599" w:name="_Toc169802071"/>
      <w:bookmarkStart w:id="600" w:name="_Toc169804083"/>
      <w:bookmarkStart w:id="601" w:name="_Toc169863889"/>
      <w:bookmarkStart w:id="602" w:name="_Toc169864113"/>
      <w:bookmarkStart w:id="603" w:name="_Gateway_Reset_MQTT"/>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7B23D1FB" w14:textId="734BD3C2" w:rsidR="000F083E" w:rsidRPr="00BC6E9B" w:rsidRDefault="008B1D96" w:rsidP="003B50DB">
      <w:pPr>
        <w:pStyle w:val="Heading2"/>
        <w:rPr>
          <w:rFonts w:asciiTheme="minorHAnsi" w:hAnsiTheme="minorHAnsi" w:cstheme="minorHAnsi"/>
        </w:rPr>
      </w:pPr>
      <w:bookmarkStart w:id="604" w:name="_Gateway_Teaching_Mode"/>
      <w:bookmarkStart w:id="605" w:name="_Toc170398547"/>
      <w:bookmarkEnd w:id="604"/>
      <w:r w:rsidRPr="00BC6E9B">
        <w:rPr>
          <w:rFonts w:asciiTheme="minorHAnsi" w:hAnsiTheme="minorHAnsi" w:cstheme="minorHAnsi"/>
        </w:rPr>
        <w:t xml:space="preserve">Gateway Teaching Mode Start </w:t>
      </w:r>
      <w:r w:rsidR="0010677F" w:rsidRPr="00BC6E9B">
        <w:rPr>
          <w:rFonts w:asciiTheme="minorHAnsi" w:hAnsiTheme="minorHAnsi" w:cstheme="minorHAnsi"/>
        </w:rPr>
        <w:t>Packet</w:t>
      </w:r>
      <w:bookmarkEnd w:id="605"/>
    </w:p>
    <w:p w14:paraId="1D3BAE20" w14:textId="5F371716" w:rsidR="0010677F" w:rsidRPr="00BC6E9B" w:rsidRDefault="0010677F" w:rsidP="0010677F">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make a Gateway enter </w:t>
      </w:r>
      <w:hyperlink w:anchor="_Teaching_Mode" w:history="1">
        <w:r w:rsidRPr="004F6983">
          <w:rPr>
            <w:rStyle w:val="Hyperlink"/>
            <w:rFonts w:asciiTheme="minorHAnsi" w:hAnsiTheme="minorHAnsi" w:cstheme="minorHAnsi"/>
          </w:rPr>
          <w:t>Teaching mode</w:t>
        </w:r>
      </w:hyperlink>
      <w:r w:rsidRPr="00BC6E9B">
        <w:rPr>
          <w:rFonts w:asciiTheme="minorHAnsi" w:hAnsiTheme="minorHAnsi" w:cstheme="minorHAnsi"/>
        </w:rPr>
        <w:t>.</w:t>
      </w:r>
    </w:p>
    <w:p w14:paraId="4AFD624A" w14:textId="77777777" w:rsidR="0010677F" w:rsidRPr="00BC6E9B" w:rsidRDefault="0010677F" w:rsidP="0010677F">
      <w:pPr>
        <w:jc w:val="both"/>
        <w:rPr>
          <w:rFonts w:asciiTheme="minorHAnsi" w:hAnsiTheme="minorHAnsi" w:cstheme="minorHAnsi"/>
        </w:rPr>
      </w:pPr>
    </w:p>
    <w:p w14:paraId="0EBB846B" w14:textId="4E0E39C0" w:rsidR="0010677F" w:rsidRPr="00BC6E9B" w:rsidRDefault="0010677F" w:rsidP="0010677F">
      <w:pPr>
        <w:jc w:val="both"/>
        <w:rPr>
          <w:rFonts w:asciiTheme="minorHAnsi" w:hAnsiTheme="minorHAnsi" w:cstheme="minorHAnsi"/>
        </w:rPr>
      </w:pPr>
      <w:r w:rsidRPr="00BC6E9B">
        <w:rPr>
          <w:rFonts w:asciiTheme="minorHAnsi" w:hAnsiTheme="minorHAnsi" w:cstheme="minorHAnsi"/>
          <w:b/>
          <w:bCs/>
        </w:rPr>
        <w:t>Led Indication</w:t>
      </w:r>
      <w:r w:rsidR="00B115AF" w:rsidRPr="00BC6E9B">
        <w:rPr>
          <w:rFonts w:asciiTheme="minorHAnsi" w:hAnsiTheme="minorHAnsi" w:cstheme="minorHAnsi"/>
          <w:b/>
          <w:bCs/>
        </w:rPr>
        <w:t xml:space="preserve">: </w:t>
      </w:r>
      <w:r w:rsidR="000C54EC" w:rsidRPr="000C54EC">
        <w:rPr>
          <w:rFonts w:asciiTheme="minorHAnsi" w:hAnsiTheme="minorHAnsi" w:cstheme="minorHAnsi"/>
        </w:rPr>
        <w:t>Gwy will glow</w:t>
      </w:r>
      <w:r w:rsidR="000C54EC">
        <w:rPr>
          <w:rFonts w:asciiTheme="minorHAnsi" w:hAnsiTheme="minorHAnsi" w:cstheme="minorHAnsi"/>
          <w:b/>
          <w:bCs/>
        </w:rPr>
        <w:t xml:space="preserve"> </w:t>
      </w:r>
      <w:r w:rsidR="00B115AF" w:rsidRPr="00BC6E9B">
        <w:rPr>
          <w:rFonts w:asciiTheme="minorHAnsi" w:hAnsiTheme="minorHAnsi" w:cstheme="minorHAnsi"/>
        </w:rPr>
        <w:t>Blinking BLUE</w:t>
      </w:r>
      <w:r w:rsidR="000C54EC">
        <w:rPr>
          <w:rFonts w:asciiTheme="minorHAnsi" w:hAnsiTheme="minorHAnsi" w:cstheme="minorHAnsi"/>
        </w:rPr>
        <w:t xml:space="preserve"> to indicate it has entered </w:t>
      </w:r>
      <w:hyperlink w:anchor="_Teaching_Mode" w:history="1">
        <w:r w:rsidR="000C54EC" w:rsidRPr="004F6983">
          <w:rPr>
            <w:rStyle w:val="Hyperlink"/>
            <w:rFonts w:asciiTheme="minorHAnsi" w:hAnsiTheme="minorHAnsi" w:cstheme="minorHAnsi"/>
          </w:rPr>
          <w:t>Teaching mode</w:t>
        </w:r>
      </w:hyperlink>
      <w:r w:rsidR="000C54EC">
        <w:rPr>
          <w:rFonts w:asciiTheme="minorHAnsi" w:hAnsiTheme="minorHAnsi" w:cstheme="minorHAnsi"/>
        </w:rPr>
        <w:t>.</w:t>
      </w:r>
    </w:p>
    <w:p w14:paraId="2CC7D686" w14:textId="77777777" w:rsidR="00B115AF" w:rsidRPr="00BC6E9B" w:rsidRDefault="00B115AF" w:rsidP="0010677F">
      <w:pPr>
        <w:jc w:val="both"/>
        <w:rPr>
          <w:rFonts w:asciiTheme="minorHAnsi" w:hAnsiTheme="minorHAnsi" w:cstheme="minorHAnsi"/>
        </w:rPr>
      </w:pPr>
    </w:p>
    <w:p w14:paraId="317EE7F6" w14:textId="4B9BBA9B" w:rsidR="00B115AF" w:rsidRPr="00BC6E9B" w:rsidRDefault="008B1D96" w:rsidP="0010677F">
      <w:pPr>
        <w:jc w:val="both"/>
        <w:rPr>
          <w:rFonts w:asciiTheme="minorHAnsi" w:hAnsiTheme="minorHAnsi" w:cstheme="minorHAnsi"/>
          <w:b/>
          <w:bCs/>
        </w:rPr>
      </w:pPr>
      <w:r w:rsidRPr="00BC6E9B">
        <w:rPr>
          <w:rFonts w:asciiTheme="minorHAnsi" w:hAnsiTheme="minorHAnsi" w:cstheme="minorHAnsi"/>
          <w:b/>
          <w:bCs/>
        </w:rPr>
        <w:t xml:space="preserve">Gateway Teaching Mode Start </w:t>
      </w:r>
      <w:r w:rsidR="00B115AF" w:rsidRPr="00BC6E9B">
        <w:rPr>
          <w:rFonts w:asciiTheme="minorHAnsi" w:hAnsiTheme="minorHAnsi" w:cstheme="minorHAnsi"/>
          <w:b/>
          <w:bCs/>
        </w:rPr>
        <w:t>JSON (Cloud to Gateway):</w:t>
      </w:r>
    </w:p>
    <w:p w14:paraId="00C10187" w14:textId="77777777" w:rsidR="000F083E" w:rsidRPr="00BC6E9B" w:rsidRDefault="000F083E" w:rsidP="00B53D7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CD586D" w:rsidRPr="00BC6E9B" w14:paraId="793B177E" w14:textId="77777777" w:rsidTr="00DE66FC">
        <w:tc>
          <w:tcPr>
            <w:tcW w:w="335" w:type="dxa"/>
          </w:tcPr>
          <w:p w14:paraId="7022ADE7" w14:textId="77777777" w:rsidR="00CD586D" w:rsidRPr="00BC6E9B" w:rsidRDefault="00CD586D" w:rsidP="00EB0458">
            <w:pPr>
              <w:jc w:val="center"/>
              <w:rPr>
                <w:rFonts w:asciiTheme="minorHAnsi" w:hAnsiTheme="minorHAnsi" w:cstheme="minorHAnsi"/>
              </w:rPr>
            </w:pPr>
            <w:r w:rsidRPr="00BC6E9B">
              <w:rPr>
                <w:rFonts w:asciiTheme="minorHAnsi" w:hAnsiTheme="minorHAnsi" w:cstheme="minorHAnsi"/>
              </w:rPr>
              <w:t>{</w:t>
            </w:r>
          </w:p>
        </w:tc>
        <w:tc>
          <w:tcPr>
            <w:tcW w:w="1735" w:type="dxa"/>
          </w:tcPr>
          <w:p w14:paraId="7D76662F" w14:textId="77777777" w:rsidR="00CD586D" w:rsidRPr="00BC6E9B" w:rsidRDefault="00CD586D" w:rsidP="00EB0458">
            <w:pPr>
              <w:jc w:val="center"/>
              <w:rPr>
                <w:rFonts w:asciiTheme="minorHAnsi" w:hAnsiTheme="minorHAnsi" w:cstheme="minorHAnsi"/>
              </w:rPr>
            </w:pPr>
          </w:p>
        </w:tc>
        <w:tc>
          <w:tcPr>
            <w:tcW w:w="282" w:type="dxa"/>
          </w:tcPr>
          <w:p w14:paraId="423B0F3D" w14:textId="77777777" w:rsidR="00CD586D" w:rsidRPr="00BC6E9B" w:rsidRDefault="00CD586D" w:rsidP="00EB0458">
            <w:pPr>
              <w:jc w:val="center"/>
              <w:rPr>
                <w:rFonts w:asciiTheme="minorHAnsi" w:hAnsiTheme="minorHAnsi" w:cstheme="minorHAnsi"/>
              </w:rPr>
            </w:pPr>
          </w:p>
        </w:tc>
        <w:tc>
          <w:tcPr>
            <w:tcW w:w="2227" w:type="dxa"/>
          </w:tcPr>
          <w:p w14:paraId="6EC45BDE" w14:textId="77777777" w:rsidR="00CD586D" w:rsidRPr="00BC6E9B" w:rsidRDefault="00CD586D" w:rsidP="00EB0458">
            <w:pPr>
              <w:jc w:val="center"/>
              <w:rPr>
                <w:rFonts w:asciiTheme="minorHAnsi" w:hAnsiTheme="minorHAnsi" w:cstheme="minorHAnsi"/>
              </w:rPr>
            </w:pPr>
          </w:p>
        </w:tc>
        <w:tc>
          <w:tcPr>
            <w:tcW w:w="2626" w:type="dxa"/>
          </w:tcPr>
          <w:p w14:paraId="7E054323" w14:textId="77777777" w:rsidR="00CD586D" w:rsidRPr="00BC6E9B" w:rsidRDefault="00CD586D" w:rsidP="00EB0458">
            <w:pPr>
              <w:jc w:val="center"/>
              <w:rPr>
                <w:rFonts w:asciiTheme="minorHAnsi" w:hAnsiTheme="minorHAnsi" w:cstheme="minorHAnsi"/>
              </w:rPr>
            </w:pPr>
          </w:p>
        </w:tc>
        <w:tc>
          <w:tcPr>
            <w:tcW w:w="2541" w:type="dxa"/>
          </w:tcPr>
          <w:p w14:paraId="2AEDA0B5" w14:textId="77777777" w:rsidR="00CD586D" w:rsidRPr="00BC6E9B" w:rsidRDefault="00CD586D" w:rsidP="00EB0458">
            <w:pPr>
              <w:jc w:val="center"/>
              <w:rPr>
                <w:rFonts w:asciiTheme="minorHAnsi" w:hAnsiTheme="minorHAnsi" w:cstheme="minorHAnsi"/>
                <w:b/>
                <w:bCs/>
              </w:rPr>
            </w:pPr>
            <w:r w:rsidRPr="00BC6E9B">
              <w:rPr>
                <w:rFonts w:asciiTheme="minorHAnsi" w:hAnsiTheme="minorHAnsi" w:cstheme="minorHAnsi"/>
                <w:b/>
                <w:bCs/>
              </w:rPr>
              <w:t>Range</w:t>
            </w:r>
          </w:p>
        </w:tc>
      </w:tr>
      <w:tr w:rsidR="00CD586D" w:rsidRPr="00BC6E9B" w14:paraId="0E65A237" w14:textId="77777777" w:rsidTr="00DE66FC">
        <w:tc>
          <w:tcPr>
            <w:tcW w:w="335" w:type="dxa"/>
          </w:tcPr>
          <w:p w14:paraId="6B013182" w14:textId="77777777" w:rsidR="00CD586D" w:rsidRPr="00BC6E9B" w:rsidRDefault="00CD586D" w:rsidP="00EB0458">
            <w:pPr>
              <w:jc w:val="center"/>
              <w:rPr>
                <w:rFonts w:asciiTheme="minorHAnsi" w:hAnsiTheme="minorHAnsi" w:cstheme="minorHAnsi"/>
              </w:rPr>
            </w:pPr>
          </w:p>
        </w:tc>
        <w:tc>
          <w:tcPr>
            <w:tcW w:w="1735" w:type="dxa"/>
          </w:tcPr>
          <w:p w14:paraId="27D5486E" w14:textId="77777777" w:rsidR="00CD586D" w:rsidRPr="00BC6E9B" w:rsidRDefault="00CD586D"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3C4875B5" w14:textId="77777777" w:rsidR="00CD586D" w:rsidRPr="00BC6E9B" w:rsidRDefault="00CD586D"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42D8811D" w14:textId="646A74D1" w:rsidR="00CD586D" w:rsidRPr="00BC6E9B" w:rsidRDefault="008709ED" w:rsidP="00EB0458">
            <w:pPr>
              <w:rPr>
                <w:rFonts w:asciiTheme="minorHAnsi" w:hAnsiTheme="minorHAnsi" w:cstheme="minorHAnsi"/>
              </w:rPr>
            </w:pPr>
            <w:r w:rsidRPr="00BC6E9B">
              <w:rPr>
                <w:rFonts w:asciiTheme="minorHAnsi" w:hAnsiTheme="minorHAnsi" w:cstheme="minorHAnsi"/>
              </w:rPr>
              <w:t>8</w:t>
            </w:r>
          </w:p>
        </w:tc>
        <w:tc>
          <w:tcPr>
            <w:tcW w:w="2626" w:type="dxa"/>
          </w:tcPr>
          <w:p w14:paraId="06DDFFA5" w14:textId="77777777" w:rsidR="00CD586D" w:rsidRPr="00BC6E9B" w:rsidRDefault="00CD586D" w:rsidP="00EB0458">
            <w:pPr>
              <w:pStyle w:val="ListBullet"/>
              <w:rPr>
                <w:rFonts w:asciiTheme="minorHAnsi" w:hAnsiTheme="minorHAnsi" w:cstheme="minorHAnsi"/>
              </w:rPr>
            </w:pPr>
            <w:r w:rsidRPr="00BC6E9B">
              <w:rPr>
                <w:rFonts w:asciiTheme="minorHAnsi" w:hAnsiTheme="minorHAnsi" w:cstheme="minorHAnsi"/>
              </w:rPr>
              <w:t>// (Number)</w:t>
            </w:r>
          </w:p>
        </w:tc>
        <w:tc>
          <w:tcPr>
            <w:tcW w:w="2541" w:type="dxa"/>
          </w:tcPr>
          <w:p w14:paraId="0DA502B5" w14:textId="77777777" w:rsidR="00CD586D" w:rsidRPr="00BC6E9B" w:rsidRDefault="00CD586D" w:rsidP="00EB0458">
            <w:pPr>
              <w:pStyle w:val="ListBullet"/>
              <w:rPr>
                <w:rFonts w:asciiTheme="minorHAnsi" w:hAnsiTheme="minorHAnsi" w:cstheme="minorHAnsi"/>
              </w:rPr>
            </w:pPr>
          </w:p>
        </w:tc>
      </w:tr>
      <w:tr w:rsidR="00CD586D" w:rsidRPr="00BC6E9B" w14:paraId="0F1FF216" w14:textId="77777777" w:rsidTr="00DE66FC">
        <w:tc>
          <w:tcPr>
            <w:tcW w:w="335" w:type="dxa"/>
          </w:tcPr>
          <w:p w14:paraId="6C0CBDE4" w14:textId="77777777" w:rsidR="00CD586D" w:rsidRPr="00BC6E9B" w:rsidRDefault="00CD586D" w:rsidP="00EB0458">
            <w:pPr>
              <w:jc w:val="center"/>
              <w:rPr>
                <w:rFonts w:asciiTheme="minorHAnsi" w:hAnsiTheme="minorHAnsi" w:cstheme="minorHAnsi"/>
              </w:rPr>
            </w:pPr>
          </w:p>
        </w:tc>
        <w:tc>
          <w:tcPr>
            <w:tcW w:w="1735" w:type="dxa"/>
          </w:tcPr>
          <w:p w14:paraId="3FDDD096" w14:textId="77777777" w:rsidR="00CD586D" w:rsidRPr="00BC6E9B" w:rsidRDefault="00CD586D" w:rsidP="00EB0458">
            <w:pPr>
              <w:rPr>
                <w:rFonts w:asciiTheme="minorHAnsi" w:hAnsiTheme="minorHAnsi" w:cstheme="minorHAnsi"/>
              </w:rPr>
            </w:pPr>
            <w:r w:rsidRPr="00BC6E9B">
              <w:rPr>
                <w:rFonts w:asciiTheme="minorHAnsi" w:hAnsiTheme="minorHAnsi" w:cstheme="minorHAnsi"/>
              </w:rPr>
              <w:t>“MsgSeqNo”</w:t>
            </w:r>
          </w:p>
        </w:tc>
        <w:tc>
          <w:tcPr>
            <w:tcW w:w="282" w:type="dxa"/>
          </w:tcPr>
          <w:p w14:paraId="3B97CE9A" w14:textId="77777777" w:rsidR="00CD586D" w:rsidRPr="00BC6E9B" w:rsidRDefault="00CD586D"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49DDC80E" w14:textId="77777777" w:rsidR="00CD586D" w:rsidRPr="00BC6E9B" w:rsidRDefault="00CD586D" w:rsidP="00EB0458">
            <w:pPr>
              <w:rPr>
                <w:rFonts w:asciiTheme="minorHAnsi" w:hAnsiTheme="minorHAnsi" w:cstheme="minorHAnsi"/>
              </w:rPr>
            </w:pPr>
            <w:r w:rsidRPr="00BC6E9B">
              <w:rPr>
                <w:rFonts w:asciiTheme="minorHAnsi" w:hAnsiTheme="minorHAnsi" w:cstheme="minorHAnsi"/>
              </w:rPr>
              <w:t>12</w:t>
            </w:r>
          </w:p>
        </w:tc>
        <w:tc>
          <w:tcPr>
            <w:tcW w:w="2626" w:type="dxa"/>
          </w:tcPr>
          <w:p w14:paraId="5C50A052" w14:textId="77777777" w:rsidR="00CD586D" w:rsidRPr="00BC6E9B" w:rsidRDefault="00CD586D" w:rsidP="00EB0458">
            <w:pPr>
              <w:pStyle w:val="ListBullet"/>
              <w:rPr>
                <w:rFonts w:asciiTheme="minorHAnsi" w:hAnsiTheme="minorHAnsi" w:cstheme="minorHAnsi"/>
              </w:rPr>
            </w:pPr>
            <w:r w:rsidRPr="00BC6E9B">
              <w:rPr>
                <w:rFonts w:asciiTheme="minorHAnsi" w:hAnsiTheme="minorHAnsi" w:cstheme="minorHAnsi"/>
              </w:rPr>
              <w:t>// (Number)</w:t>
            </w:r>
          </w:p>
        </w:tc>
        <w:tc>
          <w:tcPr>
            <w:tcW w:w="2541" w:type="dxa"/>
          </w:tcPr>
          <w:p w14:paraId="1C233E76" w14:textId="77777777" w:rsidR="00CD586D" w:rsidRPr="00BC6E9B" w:rsidRDefault="00CD586D" w:rsidP="00EB0458">
            <w:pPr>
              <w:pStyle w:val="ListBullet"/>
              <w:jc w:val="center"/>
              <w:rPr>
                <w:rFonts w:asciiTheme="minorHAnsi" w:hAnsiTheme="minorHAnsi" w:cstheme="minorHAnsi"/>
              </w:rPr>
            </w:pPr>
            <w:r w:rsidRPr="00BC6E9B">
              <w:rPr>
                <w:rFonts w:asciiTheme="minorHAnsi" w:hAnsiTheme="minorHAnsi" w:cstheme="minorHAnsi"/>
              </w:rPr>
              <w:t>[0 – 65535]</w:t>
            </w:r>
          </w:p>
        </w:tc>
      </w:tr>
      <w:tr w:rsidR="00CD586D" w:rsidRPr="00BC6E9B" w14:paraId="523734A1" w14:textId="77777777" w:rsidTr="00DE66FC">
        <w:tc>
          <w:tcPr>
            <w:tcW w:w="335" w:type="dxa"/>
          </w:tcPr>
          <w:p w14:paraId="5796F8D4" w14:textId="77777777" w:rsidR="00CD586D" w:rsidRPr="00BC6E9B" w:rsidRDefault="00CD586D" w:rsidP="00EB0458">
            <w:pPr>
              <w:jc w:val="center"/>
              <w:rPr>
                <w:rFonts w:asciiTheme="minorHAnsi" w:hAnsiTheme="minorHAnsi" w:cstheme="minorHAnsi"/>
              </w:rPr>
            </w:pPr>
          </w:p>
        </w:tc>
        <w:tc>
          <w:tcPr>
            <w:tcW w:w="1735" w:type="dxa"/>
          </w:tcPr>
          <w:p w14:paraId="55D4B7C1" w14:textId="77777777" w:rsidR="00CD586D" w:rsidRPr="00BC6E9B" w:rsidRDefault="00CD586D" w:rsidP="00EB0458">
            <w:pPr>
              <w:rPr>
                <w:rFonts w:asciiTheme="minorHAnsi" w:hAnsiTheme="minorHAnsi" w:cstheme="minorHAnsi"/>
              </w:rPr>
            </w:pPr>
            <w:r w:rsidRPr="00BC6E9B">
              <w:rPr>
                <w:rFonts w:asciiTheme="minorHAnsi" w:hAnsiTheme="minorHAnsi" w:cstheme="minorHAnsi"/>
              </w:rPr>
              <w:t>“GwySerNo”</w:t>
            </w:r>
          </w:p>
        </w:tc>
        <w:tc>
          <w:tcPr>
            <w:tcW w:w="282" w:type="dxa"/>
          </w:tcPr>
          <w:p w14:paraId="5C9A3FAD" w14:textId="77777777" w:rsidR="00CD586D" w:rsidRPr="00BC6E9B" w:rsidRDefault="00CD586D"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2489C483" w14:textId="77777777" w:rsidR="00CD586D" w:rsidRPr="00BC6E9B" w:rsidRDefault="00CD586D" w:rsidP="00EB0458">
            <w:pPr>
              <w:rPr>
                <w:rFonts w:asciiTheme="minorHAnsi" w:hAnsiTheme="minorHAnsi" w:cstheme="minorHAnsi"/>
              </w:rPr>
            </w:pPr>
            <w:r w:rsidRPr="00BC6E9B">
              <w:rPr>
                <w:rFonts w:asciiTheme="minorHAnsi" w:hAnsiTheme="minorHAnsi" w:cstheme="minorHAnsi"/>
              </w:rPr>
              <w:t>“GWY00001”</w:t>
            </w:r>
          </w:p>
        </w:tc>
        <w:tc>
          <w:tcPr>
            <w:tcW w:w="2626" w:type="dxa"/>
          </w:tcPr>
          <w:p w14:paraId="5444A84F" w14:textId="77777777" w:rsidR="00CD586D" w:rsidRPr="00BC6E9B" w:rsidRDefault="00CD586D" w:rsidP="00EB0458">
            <w:pPr>
              <w:pStyle w:val="ListBullet"/>
              <w:rPr>
                <w:rFonts w:asciiTheme="minorHAnsi" w:hAnsiTheme="minorHAnsi" w:cstheme="minorHAnsi"/>
              </w:rPr>
            </w:pPr>
            <w:r w:rsidRPr="00BC6E9B">
              <w:rPr>
                <w:rFonts w:asciiTheme="minorHAnsi" w:hAnsiTheme="minorHAnsi" w:cstheme="minorHAnsi"/>
              </w:rPr>
              <w:t>// (String)</w:t>
            </w:r>
          </w:p>
        </w:tc>
        <w:tc>
          <w:tcPr>
            <w:tcW w:w="2541" w:type="dxa"/>
          </w:tcPr>
          <w:p w14:paraId="68F9CCEB" w14:textId="77777777" w:rsidR="00CD586D" w:rsidRPr="00BC6E9B" w:rsidRDefault="00CD586D" w:rsidP="00EB0458">
            <w:pPr>
              <w:pStyle w:val="ListBullet"/>
              <w:jc w:val="center"/>
              <w:rPr>
                <w:rFonts w:asciiTheme="minorHAnsi" w:hAnsiTheme="minorHAnsi" w:cstheme="minorHAnsi"/>
              </w:rPr>
            </w:pPr>
            <w:r w:rsidRPr="00BC6E9B">
              <w:rPr>
                <w:rFonts w:asciiTheme="minorHAnsi" w:hAnsiTheme="minorHAnsi" w:cstheme="minorHAnsi"/>
              </w:rPr>
              <w:t>[00001 - 99999]</w:t>
            </w:r>
          </w:p>
        </w:tc>
      </w:tr>
      <w:tr w:rsidR="00DE66FC" w:rsidRPr="00BC6E9B" w14:paraId="1358C161" w14:textId="77777777" w:rsidTr="00DE66FC">
        <w:tc>
          <w:tcPr>
            <w:tcW w:w="335" w:type="dxa"/>
          </w:tcPr>
          <w:p w14:paraId="0382FB0C" w14:textId="72EAECAF" w:rsidR="00DE66FC" w:rsidRPr="00BC6E9B" w:rsidRDefault="00DE66FC" w:rsidP="00EB0458">
            <w:pPr>
              <w:jc w:val="center"/>
              <w:rPr>
                <w:rFonts w:asciiTheme="minorHAnsi" w:hAnsiTheme="minorHAnsi" w:cstheme="minorHAnsi"/>
              </w:rPr>
            </w:pPr>
            <w:r w:rsidRPr="00BC6E9B">
              <w:rPr>
                <w:rFonts w:asciiTheme="minorHAnsi" w:hAnsiTheme="minorHAnsi" w:cstheme="minorHAnsi"/>
              </w:rPr>
              <w:lastRenderedPageBreak/>
              <w:t>}</w:t>
            </w:r>
          </w:p>
        </w:tc>
        <w:tc>
          <w:tcPr>
            <w:tcW w:w="1735" w:type="dxa"/>
          </w:tcPr>
          <w:p w14:paraId="52E5BC3F" w14:textId="3986F5C7" w:rsidR="00DE66FC" w:rsidRPr="00BC6E9B" w:rsidRDefault="00DE66FC" w:rsidP="00EB0458">
            <w:pPr>
              <w:rPr>
                <w:rFonts w:asciiTheme="minorHAnsi" w:hAnsiTheme="minorHAnsi" w:cstheme="minorHAnsi"/>
              </w:rPr>
            </w:pPr>
          </w:p>
        </w:tc>
        <w:tc>
          <w:tcPr>
            <w:tcW w:w="282" w:type="dxa"/>
          </w:tcPr>
          <w:p w14:paraId="5273A244" w14:textId="098FA50B" w:rsidR="00DE66FC" w:rsidRPr="00BC6E9B" w:rsidRDefault="00DE66FC" w:rsidP="00EB0458">
            <w:pPr>
              <w:jc w:val="center"/>
              <w:rPr>
                <w:rFonts w:asciiTheme="minorHAnsi" w:hAnsiTheme="minorHAnsi" w:cstheme="minorHAnsi"/>
              </w:rPr>
            </w:pPr>
          </w:p>
        </w:tc>
        <w:tc>
          <w:tcPr>
            <w:tcW w:w="2227" w:type="dxa"/>
          </w:tcPr>
          <w:p w14:paraId="3924DB54" w14:textId="66BB50FD" w:rsidR="00DE66FC" w:rsidRPr="00BC6E9B" w:rsidRDefault="00DE66FC" w:rsidP="00EB0458">
            <w:pPr>
              <w:rPr>
                <w:rFonts w:asciiTheme="minorHAnsi" w:hAnsiTheme="minorHAnsi" w:cstheme="minorHAnsi"/>
              </w:rPr>
            </w:pPr>
          </w:p>
        </w:tc>
        <w:tc>
          <w:tcPr>
            <w:tcW w:w="2626" w:type="dxa"/>
          </w:tcPr>
          <w:p w14:paraId="55FEEA13" w14:textId="3B1EEA61" w:rsidR="00DE66FC" w:rsidRPr="00BC6E9B" w:rsidRDefault="00DE66FC" w:rsidP="00EB0458">
            <w:pPr>
              <w:pStyle w:val="ListBullet"/>
              <w:rPr>
                <w:rFonts w:asciiTheme="minorHAnsi" w:hAnsiTheme="minorHAnsi" w:cstheme="minorHAnsi"/>
              </w:rPr>
            </w:pPr>
          </w:p>
        </w:tc>
        <w:tc>
          <w:tcPr>
            <w:tcW w:w="2541" w:type="dxa"/>
          </w:tcPr>
          <w:p w14:paraId="2F66BC76" w14:textId="2C12575E" w:rsidR="00DE66FC" w:rsidRPr="00BC6E9B" w:rsidRDefault="00DE66FC" w:rsidP="00344AF7">
            <w:pPr>
              <w:pStyle w:val="ListBullet"/>
              <w:jc w:val="center"/>
              <w:rPr>
                <w:rFonts w:asciiTheme="minorHAnsi" w:hAnsiTheme="minorHAnsi" w:cstheme="minorHAnsi"/>
              </w:rPr>
            </w:pPr>
          </w:p>
        </w:tc>
      </w:tr>
    </w:tbl>
    <w:p w14:paraId="2BFD12A6" w14:textId="77777777" w:rsidR="000F083E" w:rsidRPr="00BC6E9B" w:rsidRDefault="000F083E" w:rsidP="00B53D75">
      <w:pPr>
        <w:jc w:val="both"/>
        <w:rPr>
          <w:rFonts w:asciiTheme="minorHAnsi" w:hAnsiTheme="minorHAnsi" w:cstheme="minorHAnsi"/>
        </w:rPr>
      </w:pPr>
    </w:p>
    <w:p w14:paraId="339BE885" w14:textId="3D28B706" w:rsidR="000F083E" w:rsidRPr="00BC6E9B" w:rsidRDefault="00DB037F" w:rsidP="00B53D75">
      <w:pPr>
        <w:jc w:val="both"/>
        <w:rPr>
          <w:rFonts w:asciiTheme="minorHAnsi" w:hAnsiTheme="minorHAnsi" w:cstheme="minorHAnsi"/>
          <w:b/>
          <w:bCs/>
        </w:rPr>
      </w:pPr>
      <w:r w:rsidRPr="00BC6E9B">
        <w:rPr>
          <w:rFonts w:asciiTheme="minorHAnsi" w:hAnsiTheme="minorHAnsi" w:cstheme="minorHAnsi"/>
          <w:b/>
          <w:bCs/>
        </w:rPr>
        <w:t>Process flow:</w:t>
      </w:r>
    </w:p>
    <w:p w14:paraId="071E1118" w14:textId="77777777" w:rsidR="000F083E" w:rsidRPr="00BC6E9B" w:rsidRDefault="000F083E" w:rsidP="00B53D75">
      <w:pPr>
        <w:jc w:val="both"/>
        <w:rPr>
          <w:rFonts w:asciiTheme="minorHAnsi" w:hAnsiTheme="minorHAnsi" w:cstheme="minorHAnsi"/>
        </w:rPr>
      </w:pPr>
    </w:p>
    <w:p w14:paraId="2CF76B85" w14:textId="77777777" w:rsidR="004C5C95" w:rsidRPr="00BC6E9B" w:rsidRDefault="00DB037F" w:rsidP="004C5C95">
      <w:pPr>
        <w:keepNext/>
        <w:jc w:val="both"/>
        <w:rPr>
          <w:rFonts w:asciiTheme="minorHAnsi" w:hAnsiTheme="minorHAnsi" w:cstheme="minorHAnsi"/>
        </w:rPr>
      </w:pPr>
      <w:r w:rsidRPr="00BC6E9B">
        <w:rPr>
          <w:rFonts w:asciiTheme="minorHAnsi" w:hAnsiTheme="minorHAnsi" w:cstheme="minorHAnsi"/>
          <w:b/>
          <w:bCs/>
          <w:noProof/>
        </w:rPr>
        <w:drawing>
          <wp:inline distT="0" distB="0" distL="0" distR="0" wp14:anchorId="4A45B519" wp14:editId="121ABAA2">
            <wp:extent cx="6188710" cy="3338195"/>
            <wp:effectExtent l="0" t="0" r="2540" b="0"/>
            <wp:docPr id="109949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37A9FADF" w14:textId="77777777" w:rsidR="004C5C95" w:rsidRPr="00BC6E9B" w:rsidRDefault="004C5C95" w:rsidP="004C5C95">
      <w:pPr>
        <w:keepNext/>
        <w:jc w:val="both"/>
        <w:rPr>
          <w:rFonts w:asciiTheme="minorHAnsi" w:hAnsiTheme="minorHAnsi" w:cstheme="minorHAnsi"/>
        </w:rPr>
      </w:pPr>
    </w:p>
    <w:p w14:paraId="4463D44F" w14:textId="1C84847D" w:rsidR="00DB037F" w:rsidRPr="00BC6E9B" w:rsidRDefault="004C5C95" w:rsidP="004C5C95">
      <w:pPr>
        <w:pStyle w:val="Caption"/>
        <w:jc w:val="center"/>
        <w:rPr>
          <w:rFonts w:asciiTheme="minorHAnsi" w:hAnsiTheme="minorHAnsi" w:cstheme="minorHAnsi"/>
          <w:sz w:val="24"/>
          <w:szCs w:val="24"/>
        </w:rPr>
      </w:pPr>
      <w:bookmarkStart w:id="606" w:name="_Toc169603730"/>
      <w:bookmarkStart w:id="607" w:name="_Toc169605278"/>
      <w:bookmarkStart w:id="608" w:name="_Toc169613266"/>
      <w:bookmarkStart w:id="609" w:name="_Toc169800478"/>
      <w:bookmarkStart w:id="610" w:name="_Toc169864257"/>
      <w:bookmarkStart w:id="611" w:name="_Toc169879566"/>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14</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Teaching Mode Start Flow</w:t>
      </w:r>
      <w:bookmarkEnd w:id="606"/>
      <w:bookmarkEnd w:id="607"/>
      <w:bookmarkEnd w:id="608"/>
      <w:bookmarkEnd w:id="609"/>
      <w:bookmarkEnd w:id="610"/>
      <w:bookmarkEnd w:id="611"/>
    </w:p>
    <w:p w14:paraId="54E18B09" w14:textId="77777777" w:rsidR="00DF3137" w:rsidRPr="00BC6E9B" w:rsidRDefault="00DF3137" w:rsidP="00DB037F">
      <w:pPr>
        <w:pStyle w:val="Caption"/>
        <w:jc w:val="center"/>
        <w:rPr>
          <w:rFonts w:asciiTheme="minorHAnsi" w:hAnsiTheme="minorHAnsi" w:cstheme="minorHAnsi"/>
          <w:b w:val="0"/>
          <w:bCs w:val="0"/>
        </w:rPr>
      </w:pPr>
    </w:p>
    <w:p w14:paraId="511A5FBC" w14:textId="77777777" w:rsidR="000F083E" w:rsidRPr="00BC6E9B" w:rsidRDefault="000F083E" w:rsidP="00B53D75">
      <w:pPr>
        <w:jc w:val="both"/>
        <w:rPr>
          <w:rFonts w:asciiTheme="minorHAnsi" w:hAnsiTheme="minorHAnsi" w:cstheme="minorHAnsi"/>
        </w:rPr>
      </w:pPr>
    </w:p>
    <w:p w14:paraId="189D7F67" w14:textId="77777777" w:rsidR="000F083E" w:rsidRPr="00BC6E9B" w:rsidRDefault="000F083E" w:rsidP="00B53D75">
      <w:pPr>
        <w:jc w:val="both"/>
        <w:rPr>
          <w:rFonts w:asciiTheme="minorHAnsi" w:hAnsiTheme="minorHAnsi" w:cstheme="minorHAnsi"/>
        </w:rPr>
      </w:pPr>
    </w:p>
    <w:p w14:paraId="0C952A60" w14:textId="77777777" w:rsidR="00ED5098" w:rsidRPr="00BC6E9B" w:rsidRDefault="00ED5098" w:rsidP="00B53D75">
      <w:pPr>
        <w:jc w:val="both"/>
        <w:rPr>
          <w:rFonts w:asciiTheme="minorHAnsi" w:hAnsiTheme="minorHAnsi" w:cstheme="minorHAnsi"/>
        </w:rPr>
      </w:pPr>
    </w:p>
    <w:p w14:paraId="53604352" w14:textId="77777777" w:rsidR="00ED5098" w:rsidRPr="00BC6E9B" w:rsidRDefault="00ED5098" w:rsidP="00B53D75">
      <w:pPr>
        <w:jc w:val="both"/>
        <w:rPr>
          <w:rFonts w:asciiTheme="minorHAnsi" w:hAnsiTheme="minorHAnsi" w:cstheme="minorHAnsi"/>
        </w:rPr>
      </w:pPr>
    </w:p>
    <w:p w14:paraId="32CF2C4F" w14:textId="77777777" w:rsidR="00ED5098" w:rsidRPr="00BC6E9B" w:rsidRDefault="00ED5098" w:rsidP="00B53D75">
      <w:pPr>
        <w:jc w:val="both"/>
        <w:rPr>
          <w:rFonts w:asciiTheme="minorHAnsi" w:hAnsiTheme="minorHAnsi" w:cstheme="minorHAnsi"/>
        </w:rPr>
      </w:pPr>
    </w:p>
    <w:p w14:paraId="47F7ABF8" w14:textId="77777777" w:rsidR="00ED5098" w:rsidRPr="00BC6E9B" w:rsidRDefault="00ED5098" w:rsidP="00B53D75">
      <w:pPr>
        <w:jc w:val="both"/>
        <w:rPr>
          <w:rFonts w:asciiTheme="minorHAnsi" w:hAnsiTheme="minorHAnsi" w:cstheme="minorHAnsi"/>
        </w:rPr>
      </w:pPr>
    </w:p>
    <w:p w14:paraId="5AE640F3" w14:textId="77777777" w:rsidR="00ED5098" w:rsidRPr="00BC6E9B" w:rsidRDefault="00ED5098" w:rsidP="00B53D75">
      <w:pPr>
        <w:jc w:val="both"/>
        <w:rPr>
          <w:rFonts w:asciiTheme="minorHAnsi" w:hAnsiTheme="minorHAnsi" w:cstheme="minorHAnsi"/>
        </w:rPr>
      </w:pPr>
    </w:p>
    <w:p w14:paraId="10CF2E6B" w14:textId="5EA6D7D1" w:rsidR="00ED5098" w:rsidRPr="00BC6E9B" w:rsidRDefault="00ED5098" w:rsidP="00B53D75">
      <w:pPr>
        <w:jc w:val="both"/>
        <w:rPr>
          <w:rFonts w:asciiTheme="minorHAnsi" w:hAnsiTheme="minorHAnsi" w:cstheme="minorHAnsi"/>
          <w:b/>
          <w:bCs/>
        </w:rPr>
      </w:pPr>
      <w:r w:rsidRPr="00BC6E9B">
        <w:rPr>
          <w:rFonts w:asciiTheme="minorHAnsi" w:hAnsiTheme="minorHAnsi" w:cstheme="minorHAnsi"/>
          <w:b/>
          <w:bCs/>
        </w:rPr>
        <w:t>Steps to Perform Teaching Mode:</w:t>
      </w:r>
    </w:p>
    <w:p w14:paraId="1AB6BE37" w14:textId="77777777" w:rsidR="004965AE" w:rsidRPr="00BC6E9B"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Make sure Gateway is registered / Make sure Node is provisioned.</w:t>
      </w:r>
    </w:p>
    <w:p w14:paraId="6FABFA3A" w14:textId="6EC7A514" w:rsidR="004965AE" w:rsidRPr="00BC6E9B"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b/>
          <w:bCs/>
          <w:szCs w:val="24"/>
          <w:lang w:val="en-IN" w:eastAsia="en-IN"/>
        </w:rPr>
        <w:t>IMPORTANT NOTE (before making the device enter Teaching mode)</w:t>
      </w:r>
      <w:r w:rsidRPr="00BC6E9B">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3AB7064"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OFF | TEMP 19</w:t>
      </w:r>
    </w:p>
    <w:p w14:paraId="530386C4"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19</w:t>
      </w:r>
    </w:p>
    <w:p w14:paraId="4955F042"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20</w:t>
      </w:r>
    </w:p>
    <w:p w14:paraId="00EEF2C4"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21</w:t>
      </w:r>
    </w:p>
    <w:p w14:paraId="69E3F40F"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22</w:t>
      </w:r>
    </w:p>
    <w:p w14:paraId="6916DFC1"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lastRenderedPageBreak/>
        <w:t>POWER ON | TEMP 23</w:t>
      </w:r>
    </w:p>
    <w:p w14:paraId="2D92E188"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24</w:t>
      </w:r>
    </w:p>
    <w:p w14:paraId="76E2DFE4"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25</w:t>
      </w:r>
    </w:p>
    <w:p w14:paraId="78B42496"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26</w:t>
      </w:r>
    </w:p>
    <w:p w14:paraId="31EC8AF3"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27</w:t>
      </w:r>
    </w:p>
    <w:p w14:paraId="5A9B5AE0" w14:textId="77777777" w:rsidR="004965AE" w:rsidRPr="00BC6E9B" w:rsidRDefault="004965AE" w:rsidP="00C348E3">
      <w:pPr>
        <w:numPr>
          <w:ilvl w:val="1"/>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28</w:t>
      </w:r>
    </w:p>
    <w:p w14:paraId="14FA31F9" w14:textId="6A14C78D" w:rsidR="004965AE" w:rsidRPr="00BC6E9B" w:rsidRDefault="003B5EC0"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 xml:space="preserve">Long press the button for 3s – 8s or use the </w:t>
      </w:r>
      <w:hyperlink w:anchor="_Gateway_Teaching_Mode" w:history="1">
        <w:r w:rsidRPr="00BC6E9B">
          <w:rPr>
            <w:rStyle w:val="Hyperlink"/>
            <w:rFonts w:asciiTheme="minorHAnsi" w:hAnsiTheme="minorHAnsi" w:cstheme="minorHAnsi"/>
            <w:szCs w:val="24"/>
            <w:lang w:val="en-IN" w:eastAsia="en-IN"/>
          </w:rPr>
          <w:t>Gateway Teaching Mode Start Packet</w:t>
        </w:r>
      </w:hyperlink>
      <w:r w:rsidRPr="00BC6E9B">
        <w:rPr>
          <w:rFonts w:asciiTheme="minorHAnsi" w:hAnsiTheme="minorHAnsi" w:cstheme="minorHAnsi"/>
          <w:szCs w:val="24"/>
          <w:lang w:val="en-IN" w:eastAsia="en-IN"/>
        </w:rPr>
        <w:t xml:space="preserve"> to put the device into Teaching Mode</w:t>
      </w:r>
      <w:r w:rsidR="004965AE" w:rsidRPr="00BC6E9B">
        <w:rPr>
          <w:rFonts w:asciiTheme="minorHAnsi" w:hAnsiTheme="minorHAnsi" w:cstheme="minorHAnsi"/>
          <w:szCs w:val="24"/>
          <w:lang w:val="en-IN" w:eastAsia="en-IN"/>
        </w:rPr>
        <w:t xml:space="preserve">. The LED will start </w:t>
      </w:r>
      <w:hyperlink w:anchor="_Gateway_LED_Indications" w:history="1">
        <w:r w:rsidRPr="00BC6E9B">
          <w:rPr>
            <w:rStyle w:val="Hyperlink"/>
            <w:rFonts w:asciiTheme="minorHAnsi" w:hAnsiTheme="minorHAnsi" w:cstheme="minorHAnsi"/>
            <w:szCs w:val="24"/>
            <w:lang w:val="en-IN" w:eastAsia="en-IN"/>
          </w:rPr>
          <w:t>Fast B</w:t>
        </w:r>
        <w:r w:rsidR="004965AE" w:rsidRPr="00BC6E9B">
          <w:rPr>
            <w:rStyle w:val="Hyperlink"/>
            <w:rFonts w:asciiTheme="minorHAnsi" w:hAnsiTheme="minorHAnsi" w:cstheme="minorHAnsi"/>
            <w:szCs w:val="24"/>
            <w:lang w:val="en-IN" w:eastAsia="en-IN"/>
          </w:rPr>
          <w:t>linking BLUE</w:t>
        </w:r>
      </w:hyperlink>
      <w:r w:rsidR="004965AE" w:rsidRPr="00BC6E9B">
        <w:rPr>
          <w:rFonts w:asciiTheme="minorHAnsi" w:hAnsiTheme="minorHAnsi" w:cstheme="minorHAnsi"/>
          <w:szCs w:val="24"/>
          <w:lang w:val="en-IN" w:eastAsia="en-IN"/>
        </w:rPr>
        <w:t xml:space="preserve"> (once every 200ms) to indicate it has entered teaching mode.</w:t>
      </w:r>
    </w:p>
    <w:p w14:paraId="5D5BD4D4" w14:textId="77777777" w:rsidR="004965AE" w:rsidRPr="00BC6E9B"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2700ABC6" w14:textId="6125ABF6" w:rsidR="004965AE" w:rsidRPr="00BC6E9B" w:rsidRDefault="004965AE" w:rsidP="00C348E3">
      <w:pPr>
        <w:numPr>
          <w:ilvl w:val="0"/>
          <w:numId w:val="28"/>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w:t>
      </w:r>
      <w:r w:rsidR="00832BE6" w:rsidRPr="00BC6E9B">
        <w:rPr>
          <w:rFonts w:asciiTheme="minorHAnsi" w:hAnsiTheme="minorHAnsi" w:cstheme="minorHAnsi"/>
          <w:szCs w:val="24"/>
          <w:lang w:val="en-IN" w:eastAsia="en-IN"/>
        </w:rPr>
        <w:t xml:space="preserve"> on AC remote</w:t>
      </w:r>
      <w:r w:rsidRPr="00BC6E9B">
        <w:rPr>
          <w:rFonts w:asciiTheme="minorHAnsi" w:hAnsiTheme="minorHAnsi" w:cstheme="minorHAnsi"/>
          <w:szCs w:val="24"/>
          <w:lang w:val="en-IN" w:eastAsia="en-IN"/>
        </w:rPr>
        <w:t xml:space="preserve"> must be pressed to let the process go on without disturbance. Also, make sure you are doing this process in a</w:t>
      </w:r>
      <w:r w:rsidR="00BB3D35" w:rsidRPr="00BC6E9B">
        <w:rPr>
          <w:rFonts w:asciiTheme="minorHAnsi" w:hAnsiTheme="minorHAnsi" w:cstheme="minorHAnsi"/>
          <w:szCs w:val="24"/>
          <w:lang w:val="en-IN" w:eastAsia="en-IN"/>
        </w:rPr>
        <w:t>n</w:t>
      </w:r>
      <w:r w:rsidRPr="00BC6E9B">
        <w:rPr>
          <w:rFonts w:asciiTheme="minorHAnsi" w:hAnsiTheme="minorHAnsi" w:cstheme="minorHAnsi"/>
          <w:szCs w:val="24"/>
          <w:lang w:val="en-IN" w:eastAsia="en-IN"/>
        </w:rPr>
        <w:t xml:space="preserve"> IR disturbance free environment. Most smartphones these days use IR emitters, so it's one thing that I experience</w:t>
      </w:r>
      <w:r w:rsidR="00832BE6" w:rsidRPr="00BC6E9B">
        <w:rPr>
          <w:rFonts w:asciiTheme="minorHAnsi" w:hAnsiTheme="minorHAnsi" w:cstheme="minorHAnsi"/>
          <w:szCs w:val="24"/>
          <w:lang w:val="en-IN" w:eastAsia="en-IN"/>
        </w:rPr>
        <w:t>d</w:t>
      </w:r>
      <w:r w:rsidRPr="00BC6E9B">
        <w:rPr>
          <w:rFonts w:asciiTheme="minorHAnsi" w:hAnsiTheme="minorHAnsi" w:cstheme="minorHAnsi"/>
          <w:szCs w:val="24"/>
          <w:lang w:val="en-IN" w:eastAsia="en-IN"/>
        </w:rPr>
        <w:t xml:space="preserve"> during my development.</w:t>
      </w:r>
    </w:p>
    <w:p w14:paraId="5FCA8DD7" w14:textId="77777777" w:rsidR="004965AE" w:rsidRPr="00BC6E9B"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Once the LED starts blinking BLUE again, it's time to record the next IR signal. The next signal is POWER ON | TEMP 19.</w:t>
      </w:r>
    </w:p>
    <w:p w14:paraId="5F752434" w14:textId="012F4B2A" w:rsidR="000F083E" w:rsidRPr="00BC6E9B" w:rsidRDefault="004965AE" w:rsidP="00C348E3">
      <w:pPr>
        <w:numPr>
          <w:ilvl w:val="0"/>
          <w:numId w:val="28"/>
        </w:numPr>
        <w:shd w:val="clear" w:color="auto" w:fill="FFFFFF"/>
        <w:spacing w:before="0" w:beforeAutospacing="1" w:after="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 xml:space="preserve">Similarly, go one-by-one all the way up to POWER ON | TEMP 28. If everything was done right, then, when the last IR signal was sent, the LED will change to SOLID GREEN to indicate successful completion of the </w:t>
      </w:r>
      <w:r w:rsidR="00EF13A8" w:rsidRPr="00BC6E9B">
        <w:rPr>
          <w:rFonts w:asciiTheme="minorHAnsi" w:hAnsiTheme="minorHAnsi" w:cstheme="minorHAnsi"/>
          <w:szCs w:val="24"/>
          <w:lang w:val="en-IN" w:eastAsia="en-IN"/>
        </w:rPr>
        <w:t xml:space="preserve">Teaching Mode </w:t>
      </w:r>
      <w:r w:rsidRPr="00BC6E9B">
        <w:rPr>
          <w:rFonts w:asciiTheme="minorHAnsi" w:hAnsiTheme="minorHAnsi" w:cstheme="minorHAnsi"/>
          <w:szCs w:val="24"/>
          <w:lang w:val="en-IN" w:eastAsia="en-IN"/>
        </w:rPr>
        <w:t>process</w:t>
      </w:r>
    </w:p>
    <w:p w14:paraId="24D76888" w14:textId="77777777" w:rsidR="00E220DD" w:rsidRPr="00BC6E9B" w:rsidRDefault="00E220DD" w:rsidP="00E220DD">
      <w:pPr>
        <w:jc w:val="both"/>
        <w:rPr>
          <w:rFonts w:asciiTheme="minorHAnsi" w:hAnsiTheme="minorHAnsi" w:cstheme="minorHAnsi"/>
          <w:b/>
          <w:bCs/>
        </w:rPr>
      </w:pPr>
      <w:r w:rsidRPr="00BC6E9B">
        <w:rPr>
          <w:rFonts w:asciiTheme="minorHAnsi" w:hAnsiTheme="minorHAnsi" w:cstheme="minorHAnsi"/>
          <w:b/>
          <w:bCs/>
        </w:rPr>
        <w:t>Steps to Exit Teaching Mode:</w:t>
      </w:r>
    </w:p>
    <w:p w14:paraId="76D1DDEE" w14:textId="77777777" w:rsidR="00E220DD" w:rsidRPr="00BC6E9B" w:rsidRDefault="00E220DD" w:rsidP="00E220DD">
      <w:pPr>
        <w:jc w:val="both"/>
        <w:rPr>
          <w:rFonts w:asciiTheme="minorHAnsi" w:hAnsiTheme="minorHAnsi" w:cstheme="minorHAnsi"/>
          <w:b/>
          <w:bCs/>
        </w:rPr>
      </w:pPr>
    </w:p>
    <w:p w14:paraId="6C3BD9F6" w14:textId="77777777" w:rsidR="00E220DD" w:rsidRPr="00BC6E9B" w:rsidRDefault="00E220DD" w:rsidP="00C348E3">
      <w:pPr>
        <w:pStyle w:val="ListParagraph"/>
        <w:numPr>
          <w:ilvl w:val="0"/>
          <w:numId w:val="30"/>
        </w:numPr>
        <w:jc w:val="both"/>
        <w:rPr>
          <w:rFonts w:asciiTheme="minorHAnsi" w:hAnsiTheme="minorHAnsi" w:cstheme="minorHAnsi"/>
          <w:b/>
          <w:bCs/>
        </w:rPr>
      </w:pPr>
      <w:r w:rsidRPr="00BC6E9B">
        <w:rPr>
          <w:rFonts w:asciiTheme="minorHAnsi" w:hAnsiTheme="minorHAnsi" w:cstheme="minorHAnsi"/>
        </w:rPr>
        <w:t xml:space="preserve">When already in Teaching Mode, if the button is long pressed for 3s-8s, device will exit teaching mode. </w:t>
      </w:r>
    </w:p>
    <w:p w14:paraId="2FA8EF8F" w14:textId="77777777" w:rsidR="00EF13A8" w:rsidRPr="00BC6E9B"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DE44E6D" w14:textId="77777777" w:rsidR="00EF13A8" w:rsidRPr="00BC6E9B"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4CF0D95" w14:textId="77777777" w:rsidR="00EF13A8" w:rsidRPr="00BC6E9B"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6D3A5CC3" w14:textId="77777777" w:rsidR="00EF13A8" w:rsidRPr="00BC6E9B" w:rsidRDefault="00EF13A8" w:rsidP="00EF13A8">
      <w:pPr>
        <w:shd w:val="clear" w:color="auto" w:fill="FFFFFF"/>
        <w:spacing w:before="0" w:beforeAutospacing="1" w:after="0" w:afterAutospacing="1"/>
        <w:jc w:val="both"/>
        <w:rPr>
          <w:rFonts w:asciiTheme="minorHAnsi" w:hAnsiTheme="minorHAnsi" w:cstheme="minorHAnsi"/>
          <w:szCs w:val="24"/>
          <w:lang w:val="en-IN" w:eastAsia="en-IN"/>
        </w:rPr>
      </w:pPr>
    </w:p>
    <w:p w14:paraId="481CE19B" w14:textId="4FA6DC26" w:rsidR="00DF3137" w:rsidRPr="00BC6E9B" w:rsidRDefault="008B1D96" w:rsidP="003B50DB">
      <w:pPr>
        <w:pStyle w:val="Heading2"/>
        <w:rPr>
          <w:rFonts w:asciiTheme="minorHAnsi" w:hAnsiTheme="minorHAnsi" w:cstheme="minorHAnsi"/>
        </w:rPr>
      </w:pPr>
      <w:bookmarkStart w:id="612" w:name="_Toc170398548"/>
      <w:r w:rsidRPr="00BC6E9B">
        <w:rPr>
          <w:rFonts w:asciiTheme="minorHAnsi" w:hAnsiTheme="minorHAnsi" w:cstheme="minorHAnsi"/>
        </w:rPr>
        <w:t xml:space="preserve">Gateway Teaching Mode Start </w:t>
      </w:r>
      <w:r w:rsidR="00CC7680" w:rsidRPr="00BC6E9B">
        <w:rPr>
          <w:rFonts w:asciiTheme="minorHAnsi" w:hAnsiTheme="minorHAnsi" w:cstheme="minorHAnsi"/>
        </w:rPr>
        <w:t>ACK</w:t>
      </w:r>
      <w:bookmarkEnd w:id="612"/>
    </w:p>
    <w:p w14:paraId="1707DE7D" w14:textId="39EE1F8B" w:rsidR="00DF3137" w:rsidRPr="00BC6E9B" w:rsidRDefault="00DF3137" w:rsidP="00DF3137">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w:t>
      </w:r>
      <w:r w:rsidR="00C45EA6" w:rsidRPr="00BC6E9B">
        <w:rPr>
          <w:rFonts w:asciiTheme="minorHAnsi" w:hAnsiTheme="minorHAnsi" w:cstheme="minorHAnsi"/>
        </w:rPr>
        <w:t xml:space="preserve">ACK is used by the cloud to know if the Gwy has successfully entered the </w:t>
      </w:r>
      <w:hyperlink w:anchor="_Teaching_Mode" w:history="1">
        <w:r w:rsidR="00C45EA6" w:rsidRPr="002A2622">
          <w:rPr>
            <w:rStyle w:val="Hyperlink"/>
            <w:rFonts w:asciiTheme="minorHAnsi" w:hAnsiTheme="minorHAnsi" w:cstheme="minorHAnsi"/>
          </w:rPr>
          <w:t>teaching mode</w:t>
        </w:r>
      </w:hyperlink>
      <w:r w:rsidR="00C45EA6" w:rsidRPr="00BC6E9B">
        <w:rPr>
          <w:rFonts w:asciiTheme="minorHAnsi" w:hAnsiTheme="minorHAnsi" w:cstheme="minorHAnsi"/>
        </w:rPr>
        <w:t xml:space="preserve"> or not after receiving </w:t>
      </w:r>
      <w:hyperlink w:anchor="_Gateway_Teaching_Mode" w:history="1">
        <w:r w:rsidR="008B1D96" w:rsidRPr="00BC6E9B">
          <w:rPr>
            <w:rStyle w:val="Hyperlink"/>
            <w:rFonts w:asciiTheme="minorHAnsi" w:hAnsiTheme="minorHAnsi" w:cstheme="minorHAnsi"/>
          </w:rPr>
          <w:t>Gateway Teaching Mode Start</w:t>
        </w:r>
        <w:r w:rsidR="006273BD" w:rsidRPr="00BC6E9B">
          <w:rPr>
            <w:rStyle w:val="Hyperlink"/>
            <w:rFonts w:asciiTheme="minorHAnsi" w:hAnsiTheme="minorHAnsi" w:cstheme="minorHAnsi"/>
          </w:rPr>
          <w:t xml:space="preserve"> </w:t>
        </w:r>
        <w:r w:rsidR="00C45EA6" w:rsidRPr="00BC6E9B">
          <w:rPr>
            <w:rStyle w:val="Hyperlink"/>
            <w:rFonts w:asciiTheme="minorHAnsi" w:hAnsiTheme="minorHAnsi" w:cstheme="minorHAnsi"/>
          </w:rPr>
          <w:t>Packet</w:t>
        </w:r>
      </w:hyperlink>
      <w:r w:rsidR="001D0C75" w:rsidRPr="00BC6E9B">
        <w:rPr>
          <w:rFonts w:asciiTheme="minorHAnsi" w:hAnsiTheme="minorHAnsi" w:cstheme="minorHAnsi"/>
        </w:rPr>
        <w:t>.</w:t>
      </w:r>
    </w:p>
    <w:p w14:paraId="23EF1975" w14:textId="77777777" w:rsidR="00DF3137" w:rsidRPr="00BC6E9B" w:rsidRDefault="00DF3137" w:rsidP="00DF3137">
      <w:pPr>
        <w:jc w:val="both"/>
        <w:rPr>
          <w:rFonts w:asciiTheme="minorHAnsi" w:hAnsiTheme="minorHAnsi" w:cstheme="minorHAnsi"/>
        </w:rPr>
      </w:pPr>
    </w:p>
    <w:p w14:paraId="26B07240" w14:textId="578D93C7" w:rsidR="00DF3137" w:rsidRPr="00BC6E9B" w:rsidRDefault="00DF3137" w:rsidP="00DF3137">
      <w:pPr>
        <w:jc w:val="both"/>
        <w:rPr>
          <w:rFonts w:asciiTheme="minorHAnsi" w:hAnsiTheme="minorHAnsi" w:cstheme="minorHAnsi"/>
        </w:rPr>
      </w:pPr>
      <w:r w:rsidRPr="00BC6E9B">
        <w:rPr>
          <w:rFonts w:asciiTheme="minorHAnsi" w:hAnsiTheme="minorHAnsi" w:cstheme="minorHAnsi"/>
          <w:b/>
          <w:bCs/>
        </w:rPr>
        <w:t xml:space="preserve">Led Indication: </w:t>
      </w:r>
      <w:r w:rsidR="000E5FC7" w:rsidRPr="000E5FC7">
        <w:rPr>
          <w:rFonts w:asciiTheme="minorHAnsi" w:hAnsiTheme="minorHAnsi" w:cstheme="minorHAnsi"/>
        </w:rPr>
        <w:t>Gwy will glow</w:t>
      </w:r>
      <w:r w:rsidR="000E5FC7">
        <w:rPr>
          <w:rFonts w:asciiTheme="minorHAnsi" w:hAnsiTheme="minorHAnsi" w:cstheme="minorHAnsi"/>
          <w:b/>
          <w:bCs/>
        </w:rPr>
        <w:t xml:space="preserve"> </w:t>
      </w:r>
      <w:r w:rsidRPr="00BC6E9B">
        <w:rPr>
          <w:rFonts w:asciiTheme="minorHAnsi" w:hAnsiTheme="minorHAnsi" w:cstheme="minorHAnsi"/>
        </w:rPr>
        <w:t>Blinking BLUE</w:t>
      </w:r>
      <w:r w:rsidR="000E5FC7">
        <w:rPr>
          <w:rFonts w:asciiTheme="minorHAnsi" w:hAnsiTheme="minorHAnsi" w:cstheme="minorHAnsi"/>
        </w:rPr>
        <w:t xml:space="preserve"> to indicate it has entered </w:t>
      </w:r>
      <w:hyperlink w:anchor="_Teaching_Mode" w:history="1">
        <w:r w:rsidR="000E5FC7" w:rsidRPr="002A2622">
          <w:rPr>
            <w:rStyle w:val="Hyperlink"/>
            <w:rFonts w:asciiTheme="minorHAnsi" w:hAnsiTheme="minorHAnsi" w:cstheme="minorHAnsi"/>
          </w:rPr>
          <w:t>Teaching Mode</w:t>
        </w:r>
      </w:hyperlink>
      <w:r w:rsidR="000E5FC7">
        <w:rPr>
          <w:rFonts w:asciiTheme="minorHAnsi" w:hAnsiTheme="minorHAnsi" w:cstheme="minorHAnsi"/>
        </w:rPr>
        <w:t>.</w:t>
      </w:r>
    </w:p>
    <w:p w14:paraId="5A1BC56F" w14:textId="77777777" w:rsidR="00DF3137" w:rsidRPr="00BC6E9B" w:rsidRDefault="00DF3137" w:rsidP="00DF3137">
      <w:pPr>
        <w:jc w:val="both"/>
        <w:rPr>
          <w:rFonts w:asciiTheme="minorHAnsi" w:hAnsiTheme="minorHAnsi" w:cstheme="minorHAnsi"/>
        </w:rPr>
      </w:pPr>
    </w:p>
    <w:p w14:paraId="76721866" w14:textId="720F7AF0" w:rsidR="00DF3137" w:rsidRPr="00BC6E9B" w:rsidRDefault="008B1D96" w:rsidP="00DF3137">
      <w:pPr>
        <w:jc w:val="both"/>
        <w:rPr>
          <w:rFonts w:asciiTheme="minorHAnsi" w:hAnsiTheme="minorHAnsi" w:cstheme="minorHAnsi"/>
          <w:b/>
          <w:bCs/>
        </w:rPr>
      </w:pPr>
      <w:r w:rsidRPr="00BC6E9B">
        <w:rPr>
          <w:rFonts w:asciiTheme="minorHAnsi" w:hAnsiTheme="minorHAnsi" w:cstheme="minorHAnsi"/>
          <w:b/>
          <w:bCs/>
        </w:rPr>
        <w:t xml:space="preserve">Gateway Teaching Mode Start </w:t>
      </w:r>
      <w:r w:rsidR="00DF3137" w:rsidRPr="00BC6E9B">
        <w:rPr>
          <w:rFonts w:asciiTheme="minorHAnsi" w:hAnsiTheme="minorHAnsi" w:cstheme="minorHAnsi"/>
          <w:b/>
          <w:bCs/>
        </w:rPr>
        <w:t>ACK JSON (Gateway to Cloud):</w:t>
      </w:r>
    </w:p>
    <w:p w14:paraId="121F0289" w14:textId="77777777" w:rsidR="00DF3137" w:rsidRPr="00BC6E9B" w:rsidRDefault="00DF3137" w:rsidP="00DF3137">
      <w:pPr>
        <w:jc w:val="both"/>
        <w:rPr>
          <w:rFonts w:asciiTheme="minorHAnsi" w:hAnsiTheme="minorHAnsi" w:cstheme="minorHAnsi"/>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425"/>
        <w:gridCol w:w="3969"/>
      </w:tblGrid>
      <w:tr w:rsidR="00C45EA6" w:rsidRPr="00BC6E9B" w14:paraId="7EFE6AC8" w14:textId="77777777" w:rsidTr="00EC2C06">
        <w:tc>
          <w:tcPr>
            <w:tcW w:w="334" w:type="dxa"/>
          </w:tcPr>
          <w:p w14:paraId="4AB0F073" w14:textId="77777777" w:rsidR="00C45EA6" w:rsidRPr="00BC6E9B" w:rsidRDefault="00C45EA6"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01054BD7" w14:textId="77777777" w:rsidR="00C45EA6" w:rsidRPr="00BC6E9B" w:rsidRDefault="00C45EA6" w:rsidP="00EB0458">
            <w:pPr>
              <w:jc w:val="center"/>
              <w:rPr>
                <w:rFonts w:asciiTheme="minorHAnsi" w:hAnsiTheme="minorHAnsi" w:cstheme="minorHAnsi"/>
              </w:rPr>
            </w:pPr>
          </w:p>
        </w:tc>
        <w:tc>
          <w:tcPr>
            <w:tcW w:w="282" w:type="dxa"/>
          </w:tcPr>
          <w:p w14:paraId="433B2556" w14:textId="77777777" w:rsidR="00C45EA6" w:rsidRPr="00BC6E9B" w:rsidRDefault="00C45EA6" w:rsidP="00EB0458">
            <w:pPr>
              <w:jc w:val="center"/>
              <w:rPr>
                <w:rFonts w:asciiTheme="minorHAnsi" w:hAnsiTheme="minorHAnsi" w:cstheme="minorHAnsi"/>
              </w:rPr>
            </w:pPr>
          </w:p>
        </w:tc>
        <w:tc>
          <w:tcPr>
            <w:tcW w:w="3425" w:type="dxa"/>
          </w:tcPr>
          <w:p w14:paraId="4F1430DB" w14:textId="77777777" w:rsidR="00C45EA6" w:rsidRPr="00BC6E9B" w:rsidRDefault="00C45EA6" w:rsidP="00EB0458">
            <w:pPr>
              <w:jc w:val="center"/>
              <w:rPr>
                <w:rFonts w:asciiTheme="minorHAnsi" w:hAnsiTheme="minorHAnsi" w:cstheme="minorHAnsi"/>
              </w:rPr>
            </w:pPr>
          </w:p>
        </w:tc>
        <w:tc>
          <w:tcPr>
            <w:tcW w:w="3969" w:type="dxa"/>
          </w:tcPr>
          <w:p w14:paraId="54A313FB" w14:textId="77777777" w:rsidR="00C45EA6" w:rsidRPr="00BC6E9B" w:rsidRDefault="00C45EA6" w:rsidP="00EB0458">
            <w:pPr>
              <w:jc w:val="center"/>
              <w:rPr>
                <w:rFonts w:asciiTheme="minorHAnsi" w:hAnsiTheme="minorHAnsi" w:cstheme="minorHAnsi"/>
              </w:rPr>
            </w:pPr>
          </w:p>
        </w:tc>
      </w:tr>
      <w:tr w:rsidR="00C45EA6" w:rsidRPr="00BC6E9B" w14:paraId="3037B48C" w14:textId="77777777" w:rsidTr="00EC2C06">
        <w:tc>
          <w:tcPr>
            <w:tcW w:w="334" w:type="dxa"/>
          </w:tcPr>
          <w:p w14:paraId="01537086" w14:textId="77777777" w:rsidR="00C45EA6" w:rsidRPr="00BC6E9B" w:rsidRDefault="00C45EA6" w:rsidP="00EB0458">
            <w:pPr>
              <w:jc w:val="center"/>
              <w:rPr>
                <w:rFonts w:asciiTheme="minorHAnsi" w:hAnsiTheme="minorHAnsi" w:cstheme="minorHAnsi"/>
              </w:rPr>
            </w:pPr>
          </w:p>
        </w:tc>
        <w:tc>
          <w:tcPr>
            <w:tcW w:w="1771" w:type="dxa"/>
          </w:tcPr>
          <w:p w14:paraId="79106D83" w14:textId="77777777" w:rsidR="00C45EA6" w:rsidRPr="00BC6E9B" w:rsidRDefault="00C45EA6"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06463A93" w14:textId="77777777" w:rsidR="00C45EA6" w:rsidRPr="00BC6E9B" w:rsidRDefault="00C45EA6" w:rsidP="00EB0458">
            <w:pPr>
              <w:jc w:val="center"/>
              <w:rPr>
                <w:rFonts w:asciiTheme="minorHAnsi" w:hAnsiTheme="minorHAnsi" w:cstheme="minorHAnsi"/>
              </w:rPr>
            </w:pPr>
            <w:r w:rsidRPr="00BC6E9B">
              <w:rPr>
                <w:rFonts w:asciiTheme="minorHAnsi" w:hAnsiTheme="minorHAnsi" w:cstheme="minorHAnsi"/>
              </w:rPr>
              <w:t>:</w:t>
            </w:r>
          </w:p>
        </w:tc>
        <w:tc>
          <w:tcPr>
            <w:tcW w:w="3425" w:type="dxa"/>
          </w:tcPr>
          <w:p w14:paraId="4F41BB58" w14:textId="04551DEE" w:rsidR="00C45EA6" w:rsidRPr="00BC6E9B" w:rsidRDefault="008709ED" w:rsidP="00EB0458">
            <w:pPr>
              <w:rPr>
                <w:rFonts w:asciiTheme="minorHAnsi" w:hAnsiTheme="minorHAnsi" w:cstheme="minorHAnsi"/>
              </w:rPr>
            </w:pPr>
            <w:r w:rsidRPr="00BC6E9B">
              <w:rPr>
                <w:rFonts w:asciiTheme="minorHAnsi" w:hAnsiTheme="minorHAnsi" w:cstheme="minorHAnsi"/>
              </w:rPr>
              <w:t>8</w:t>
            </w:r>
          </w:p>
        </w:tc>
        <w:tc>
          <w:tcPr>
            <w:tcW w:w="3969" w:type="dxa"/>
          </w:tcPr>
          <w:p w14:paraId="27BD03AD" w14:textId="77777777" w:rsidR="00C45EA6" w:rsidRPr="00BC6E9B" w:rsidRDefault="00C45EA6" w:rsidP="00EB0458">
            <w:pPr>
              <w:pStyle w:val="ListBullet"/>
              <w:rPr>
                <w:rFonts w:asciiTheme="minorHAnsi" w:hAnsiTheme="minorHAnsi" w:cstheme="minorHAnsi"/>
              </w:rPr>
            </w:pPr>
            <w:r w:rsidRPr="00BC6E9B">
              <w:rPr>
                <w:rFonts w:asciiTheme="minorHAnsi" w:hAnsiTheme="minorHAnsi" w:cstheme="minorHAnsi"/>
              </w:rPr>
              <w:t>// (Number)</w:t>
            </w:r>
          </w:p>
        </w:tc>
      </w:tr>
      <w:tr w:rsidR="00EC2C06" w:rsidRPr="00BC6E9B" w14:paraId="4669D0F1" w14:textId="77777777" w:rsidTr="00EC2C06">
        <w:tc>
          <w:tcPr>
            <w:tcW w:w="334" w:type="dxa"/>
          </w:tcPr>
          <w:p w14:paraId="4FED657C" w14:textId="77777777" w:rsidR="00EC2C06" w:rsidRPr="00BC6E9B" w:rsidRDefault="00EC2C06" w:rsidP="00EB0458">
            <w:pPr>
              <w:jc w:val="center"/>
              <w:rPr>
                <w:rFonts w:asciiTheme="minorHAnsi" w:hAnsiTheme="minorHAnsi" w:cstheme="minorHAnsi"/>
              </w:rPr>
            </w:pPr>
          </w:p>
        </w:tc>
        <w:tc>
          <w:tcPr>
            <w:tcW w:w="1771" w:type="dxa"/>
          </w:tcPr>
          <w:p w14:paraId="615B1F49" w14:textId="5912B3D6" w:rsidR="00EC2C06" w:rsidRPr="00BC6E9B" w:rsidRDefault="00EC2C06" w:rsidP="00EB0458">
            <w:pPr>
              <w:rPr>
                <w:rFonts w:asciiTheme="minorHAnsi" w:hAnsiTheme="minorHAnsi" w:cstheme="minorHAnsi"/>
              </w:rPr>
            </w:pPr>
            <w:r w:rsidRPr="00BC6E9B">
              <w:rPr>
                <w:rFonts w:asciiTheme="minorHAnsi" w:hAnsiTheme="minorHAnsi" w:cstheme="minorHAnsi"/>
              </w:rPr>
              <w:t>“JsonAckName”</w:t>
            </w:r>
          </w:p>
        </w:tc>
        <w:tc>
          <w:tcPr>
            <w:tcW w:w="282" w:type="dxa"/>
          </w:tcPr>
          <w:p w14:paraId="7FCC1A2B" w14:textId="3D8A0829" w:rsidR="00EC2C06" w:rsidRPr="00BC6E9B" w:rsidRDefault="00EC2C06" w:rsidP="00EB0458">
            <w:pPr>
              <w:jc w:val="center"/>
              <w:rPr>
                <w:rFonts w:asciiTheme="minorHAnsi" w:hAnsiTheme="minorHAnsi" w:cstheme="minorHAnsi"/>
              </w:rPr>
            </w:pPr>
            <w:r w:rsidRPr="00BC6E9B">
              <w:rPr>
                <w:rFonts w:asciiTheme="minorHAnsi" w:hAnsiTheme="minorHAnsi" w:cstheme="minorHAnsi"/>
              </w:rPr>
              <w:t>:</w:t>
            </w:r>
          </w:p>
        </w:tc>
        <w:tc>
          <w:tcPr>
            <w:tcW w:w="3425" w:type="dxa"/>
          </w:tcPr>
          <w:p w14:paraId="5414DDFA" w14:textId="67C0DDB1" w:rsidR="00EC2C06" w:rsidRPr="00BC6E9B" w:rsidRDefault="00EC2C06" w:rsidP="00EB0458">
            <w:pPr>
              <w:rPr>
                <w:rFonts w:asciiTheme="minorHAnsi" w:hAnsiTheme="minorHAnsi" w:cstheme="minorHAnsi"/>
              </w:rPr>
            </w:pPr>
            <w:r w:rsidRPr="00BC6E9B">
              <w:rPr>
                <w:rFonts w:asciiTheme="minorHAnsi" w:hAnsiTheme="minorHAnsi" w:cstheme="minorHAnsi"/>
              </w:rPr>
              <w:t>“Gwy Teaching Mode Start ACK”</w:t>
            </w:r>
          </w:p>
        </w:tc>
        <w:tc>
          <w:tcPr>
            <w:tcW w:w="3969" w:type="dxa"/>
          </w:tcPr>
          <w:p w14:paraId="3F94B17D" w14:textId="62A50C87" w:rsidR="00EC2C06" w:rsidRPr="00BC6E9B" w:rsidRDefault="00EC2C06" w:rsidP="00EB0458">
            <w:pPr>
              <w:pStyle w:val="ListBullet"/>
              <w:rPr>
                <w:rFonts w:asciiTheme="minorHAnsi" w:hAnsiTheme="minorHAnsi" w:cstheme="minorHAnsi"/>
              </w:rPr>
            </w:pPr>
            <w:r w:rsidRPr="00BC6E9B">
              <w:rPr>
                <w:rFonts w:asciiTheme="minorHAnsi" w:hAnsiTheme="minorHAnsi" w:cstheme="minorHAnsi"/>
              </w:rPr>
              <w:t>// (String)</w:t>
            </w:r>
          </w:p>
        </w:tc>
      </w:tr>
      <w:tr w:rsidR="00C45EA6" w:rsidRPr="00BC6E9B" w14:paraId="7BC28AAE" w14:textId="77777777" w:rsidTr="00EC2C06">
        <w:tc>
          <w:tcPr>
            <w:tcW w:w="334" w:type="dxa"/>
          </w:tcPr>
          <w:p w14:paraId="64163D0B" w14:textId="77777777" w:rsidR="00C45EA6" w:rsidRPr="00BC6E9B" w:rsidRDefault="00C45EA6" w:rsidP="00EB0458">
            <w:pPr>
              <w:jc w:val="center"/>
              <w:rPr>
                <w:rFonts w:asciiTheme="minorHAnsi" w:hAnsiTheme="minorHAnsi" w:cstheme="minorHAnsi"/>
              </w:rPr>
            </w:pPr>
          </w:p>
        </w:tc>
        <w:tc>
          <w:tcPr>
            <w:tcW w:w="1771" w:type="dxa"/>
          </w:tcPr>
          <w:p w14:paraId="4430B533" w14:textId="77777777" w:rsidR="00C45EA6" w:rsidRPr="00BC6E9B" w:rsidRDefault="00C45EA6" w:rsidP="00EB0458">
            <w:pPr>
              <w:rPr>
                <w:rFonts w:asciiTheme="minorHAnsi" w:hAnsiTheme="minorHAnsi" w:cstheme="minorHAnsi"/>
              </w:rPr>
            </w:pPr>
            <w:r w:rsidRPr="00BC6E9B">
              <w:rPr>
                <w:rFonts w:asciiTheme="minorHAnsi" w:hAnsiTheme="minorHAnsi" w:cstheme="minorHAnsi"/>
              </w:rPr>
              <w:t>“MsgSeqNo”</w:t>
            </w:r>
          </w:p>
        </w:tc>
        <w:tc>
          <w:tcPr>
            <w:tcW w:w="282" w:type="dxa"/>
          </w:tcPr>
          <w:p w14:paraId="1BA43614" w14:textId="77777777" w:rsidR="00C45EA6" w:rsidRPr="00BC6E9B" w:rsidRDefault="00C45EA6" w:rsidP="00EB0458">
            <w:pPr>
              <w:jc w:val="center"/>
              <w:rPr>
                <w:rFonts w:asciiTheme="minorHAnsi" w:hAnsiTheme="minorHAnsi" w:cstheme="minorHAnsi"/>
              </w:rPr>
            </w:pPr>
            <w:r w:rsidRPr="00BC6E9B">
              <w:rPr>
                <w:rFonts w:asciiTheme="minorHAnsi" w:hAnsiTheme="minorHAnsi" w:cstheme="minorHAnsi"/>
              </w:rPr>
              <w:t>:</w:t>
            </w:r>
          </w:p>
        </w:tc>
        <w:tc>
          <w:tcPr>
            <w:tcW w:w="3425" w:type="dxa"/>
          </w:tcPr>
          <w:p w14:paraId="05BB5ADC" w14:textId="77777777" w:rsidR="00C45EA6" w:rsidRPr="00BC6E9B" w:rsidRDefault="00C45EA6" w:rsidP="00EB0458">
            <w:pPr>
              <w:rPr>
                <w:rFonts w:asciiTheme="minorHAnsi" w:hAnsiTheme="minorHAnsi" w:cstheme="minorHAnsi"/>
              </w:rPr>
            </w:pPr>
            <w:r w:rsidRPr="00BC6E9B">
              <w:rPr>
                <w:rFonts w:asciiTheme="minorHAnsi" w:hAnsiTheme="minorHAnsi" w:cstheme="minorHAnsi"/>
              </w:rPr>
              <w:t>12</w:t>
            </w:r>
          </w:p>
        </w:tc>
        <w:tc>
          <w:tcPr>
            <w:tcW w:w="3969" w:type="dxa"/>
          </w:tcPr>
          <w:p w14:paraId="7F99693C" w14:textId="77777777" w:rsidR="00C45EA6" w:rsidRPr="00BC6E9B" w:rsidRDefault="00C45EA6" w:rsidP="00EB0458">
            <w:pPr>
              <w:pStyle w:val="ListBullet"/>
              <w:rPr>
                <w:rFonts w:asciiTheme="minorHAnsi" w:hAnsiTheme="minorHAnsi" w:cstheme="minorHAnsi"/>
              </w:rPr>
            </w:pPr>
            <w:r w:rsidRPr="00BC6E9B">
              <w:rPr>
                <w:rFonts w:asciiTheme="minorHAnsi" w:hAnsiTheme="minorHAnsi" w:cstheme="minorHAnsi"/>
              </w:rPr>
              <w:t>// (Number)</w:t>
            </w:r>
          </w:p>
        </w:tc>
      </w:tr>
      <w:tr w:rsidR="00C45EA6" w:rsidRPr="00BC6E9B" w14:paraId="0A6D0FC8" w14:textId="77777777" w:rsidTr="00EC2C06">
        <w:tc>
          <w:tcPr>
            <w:tcW w:w="334" w:type="dxa"/>
          </w:tcPr>
          <w:p w14:paraId="714F3EA0" w14:textId="77777777" w:rsidR="00C45EA6" w:rsidRPr="00BC6E9B" w:rsidRDefault="00C45EA6" w:rsidP="00EB0458">
            <w:pPr>
              <w:jc w:val="center"/>
              <w:rPr>
                <w:rFonts w:asciiTheme="minorHAnsi" w:hAnsiTheme="minorHAnsi" w:cstheme="minorHAnsi"/>
              </w:rPr>
            </w:pPr>
          </w:p>
        </w:tc>
        <w:tc>
          <w:tcPr>
            <w:tcW w:w="1771" w:type="dxa"/>
          </w:tcPr>
          <w:p w14:paraId="0822856D" w14:textId="77777777" w:rsidR="00C45EA6" w:rsidRPr="00BC6E9B" w:rsidRDefault="00C45EA6" w:rsidP="00EB0458">
            <w:pPr>
              <w:rPr>
                <w:rFonts w:asciiTheme="minorHAnsi" w:hAnsiTheme="minorHAnsi" w:cstheme="minorHAnsi"/>
              </w:rPr>
            </w:pPr>
            <w:r w:rsidRPr="00BC6E9B">
              <w:rPr>
                <w:rFonts w:asciiTheme="minorHAnsi" w:hAnsiTheme="minorHAnsi" w:cstheme="minorHAnsi"/>
              </w:rPr>
              <w:t>“GwySerNo”</w:t>
            </w:r>
          </w:p>
        </w:tc>
        <w:tc>
          <w:tcPr>
            <w:tcW w:w="282" w:type="dxa"/>
          </w:tcPr>
          <w:p w14:paraId="2F655F78" w14:textId="77777777" w:rsidR="00C45EA6" w:rsidRPr="00BC6E9B" w:rsidRDefault="00C45EA6" w:rsidP="00EB0458">
            <w:pPr>
              <w:jc w:val="center"/>
              <w:rPr>
                <w:rFonts w:asciiTheme="minorHAnsi" w:hAnsiTheme="minorHAnsi" w:cstheme="minorHAnsi"/>
              </w:rPr>
            </w:pPr>
            <w:r w:rsidRPr="00BC6E9B">
              <w:rPr>
                <w:rFonts w:asciiTheme="minorHAnsi" w:hAnsiTheme="minorHAnsi" w:cstheme="minorHAnsi"/>
              </w:rPr>
              <w:t>:</w:t>
            </w:r>
          </w:p>
        </w:tc>
        <w:tc>
          <w:tcPr>
            <w:tcW w:w="3425" w:type="dxa"/>
          </w:tcPr>
          <w:p w14:paraId="5F0C5343" w14:textId="77777777" w:rsidR="00C45EA6" w:rsidRPr="00BC6E9B" w:rsidRDefault="00C45EA6" w:rsidP="00EB0458">
            <w:pPr>
              <w:rPr>
                <w:rFonts w:asciiTheme="minorHAnsi" w:hAnsiTheme="minorHAnsi" w:cstheme="minorHAnsi"/>
              </w:rPr>
            </w:pPr>
            <w:r w:rsidRPr="00BC6E9B">
              <w:rPr>
                <w:rFonts w:asciiTheme="minorHAnsi" w:hAnsiTheme="minorHAnsi" w:cstheme="minorHAnsi"/>
              </w:rPr>
              <w:t>“GWY00001”</w:t>
            </w:r>
          </w:p>
        </w:tc>
        <w:tc>
          <w:tcPr>
            <w:tcW w:w="3969" w:type="dxa"/>
          </w:tcPr>
          <w:p w14:paraId="76E314EB" w14:textId="77777777" w:rsidR="00C45EA6" w:rsidRPr="00BC6E9B" w:rsidRDefault="00C45EA6" w:rsidP="00EB0458">
            <w:pPr>
              <w:pStyle w:val="ListBullet"/>
              <w:rPr>
                <w:rFonts w:asciiTheme="minorHAnsi" w:hAnsiTheme="minorHAnsi" w:cstheme="minorHAnsi"/>
              </w:rPr>
            </w:pPr>
            <w:r w:rsidRPr="00BC6E9B">
              <w:rPr>
                <w:rFonts w:asciiTheme="minorHAnsi" w:hAnsiTheme="minorHAnsi" w:cstheme="minorHAnsi"/>
              </w:rPr>
              <w:t>// (String)</w:t>
            </w:r>
          </w:p>
        </w:tc>
      </w:tr>
      <w:tr w:rsidR="00DE66FC" w:rsidRPr="00BC6E9B" w14:paraId="7B2A4319" w14:textId="77777777" w:rsidTr="00EC2C06">
        <w:tc>
          <w:tcPr>
            <w:tcW w:w="334" w:type="dxa"/>
          </w:tcPr>
          <w:p w14:paraId="15031DDD" w14:textId="77777777" w:rsidR="00DE66FC" w:rsidRPr="00BC6E9B" w:rsidRDefault="00DE66FC" w:rsidP="00EB0458">
            <w:pPr>
              <w:jc w:val="center"/>
              <w:rPr>
                <w:rFonts w:asciiTheme="minorHAnsi" w:hAnsiTheme="minorHAnsi" w:cstheme="minorHAnsi"/>
              </w:rPr>
            </w:pPr>
          </w:p>
        </w:tc>
        <w:tc>
          <w:tcPr>
            <w:tcW w:w="1771" w:type="dxa"/>
          </w:tcPr>
          <w:p w14:paraId="339D5AB9" w14:textId="1D61742F" w:rsidR="00DE66FC" w:rsidRPr="00BC6E9B" w:rsidRDefault="00DE66FC" w:rsidP="00EB0458">
            <w:pPr>
              <w:rPr>
                <w:rFonts w:asciiTheme="minorHAnsi" w:hAnsiTheme="minorHAnsi" w:cstheme="minorHAnsi"/>
              </w:rPr>
            </w:pPr>
            <w:r w:rsidRPr="00BC6E9B">
              <w:rPr>
                <w:rFonts w:asciiTheme="minorHAnsi" w:hAnsiTheme="minorHAnsi" w:cstheme="minorHAnsi"/>
              </w:rPr>
              <w:t>“ErrorCode”</w:t>
            </w:r>
          </w:p>
        </w:tc>
        <w:tc>
          <w:tcPr>
            <w:tcW w:w="282" w:type="dxa"/>
          </w:tcPr>
          <w:p w14:paraId="36AE4C94" w14:textId="7272ECD2" w:rsidR="00DE66FC" w:rsidRPr="00BC6E9B" w:rsidRDefault="00DE66FC" w:rsidP="00EB0458">
            <w:pPr>
              <w:jc w:val="center"/>
              <w:rPr>
                <w:rFonts w:asciiTheme="minorHAnsi" w:hAnsiTheme="minorHAnsi" w:cstheme="minorHAnsi"/>
              </w:rPr>
            </w:pPr>
            <w:r w:rsidRPr="00BC6E9B">
              <w:rPr>
                <w:rFonts w:asciiTheme="minorHAnsi" w:hAnsiTheme="minorHAnsi" w:cstheme="minorHAnsi"/>
              </w:rPr>
              <w:t>:</w:t>
            </w:r>
          </w:p>
        </w:tc>
        <w:tc>
          <w:tcPr>
            <w:tcW w:w="3425" w:type="dxa"/>
          </w:tcPr>
          <w:p w14:paraId="57BC9208" w14:textId="58CE82B7" w:rsidR="00DE66FC" w:rsidRPr="00BC6E9B" w:rsidRDefault="00DE66FC" w:rsidP="00EB0458">
            <w:pPr>
              <w:rPr>
                <w:rFonts w:asciiTheme="minorHAnsi" w:hAnsiTheme="minorHAnsi" w:cstheme="minorHAnsi"/>
              </w:rPr>
            </w:pPr>
            <w:r w:rsidRPr="00BC6E9B">
              <w:rPr>
                <w:rFonts w:asciiTheme="minorHAnsi" w:hAnsiTheme="minorHAnsi" w:cstheme="minorHAnsi"/>
              </w:rPr>
              <w:t>0</w:t>
            </w:r>
          </w:p>
        </w:tc>
        <w:tc>
          <w:tcPr>
            <w:tcW w:w="3969" w:type="dxa"/>
          </w:tcPr>
          <w:p w14:paraId="783B3157" w14:textId="2184783B" w:rsidR="00DE66FC" w:rsidRPr="00BC6E9B" w:rsidRDefault="00DE66FC" w:rsidP="00EB0458">
            <w:pPr>
              <w:pStyle w:val="ListBullet"/>
              <w:rPr>
                <w:rFonts w:asciiTheme="minorHAnsi" w:hAnsiTheme="minorHAnsi" w:cstheme="minorHAnsi"/>
              </w:rPr>
            </w:pPr>
            <w:r w:rsidRPr="00BC6E9B">
              <w:rPr>
                <w:rFonts w:asciiTheme="minorHAnsi" w:hAnsiTheme="minorHAnsi" w:cstheme="minorHAnsi"/>
              </w:rPr>
              <w:t>// (Number)</w:t>
            </w:r>
          </w:p>
        </w:tc>
      </w:tr>
      <w:tr w:rsidR="00DE66FC" w:rsidRPr="00BC6E9B" w14:paraId="7C117B85" w14:textId="77777777" w:rsidTr="00EC2C06">
        <w:tc>
          <w:tcPr>
            <w:tcW w:w="334" w:type="dxa"/>
          </w:tcPr>
          <w:p w14:paraId="1F5CFD30" w14:textId="72052E85" w:rsidR="00DE66FC" w:rsidRPr="00BC6E9B" w:rsidRDefault="00DE66FC"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4D69CB84" w14:textId="4BD6A245" w:rsidR="00DE66FC" w:rsidRPr="00BC6E9B" w:rsidRDefault="00DE66FC" w:rsidP="00EB0458">
            <w:pPr>
              <w:rPr>
                <w:rFonts w:asciiTheme="minorHAnsi" w:hAnsiTheme="minorHAnsi" w:cstheme="minorHAnsi"/>
              </w:rPr>
            </w:pPr>
          </w:p>
        </w:tc>
        <w:tc>
          <w:tcPr>
            <w:tcW w:w="282" w:type="dxa"/>
          </w:tcPr>
          <w:p w14:paraId="6EB15FD1" w14:textId="041C17F2" w:rsidR="00DE66FC" w:rsidRPr="00BC6E9B" w:rsidRDefault="00DE66FC" w:rsidP="00EB0458">
            <w:pPr>
              <w:jc w:val="center"/>
              <w:rPr>
                <w:rFonts w:asciiTheme="minorHAnsi" w:hAnsiTheme="minorHAnsi" w:cstheme="minorHAnsi"/>
              </w:rPr>
            </w:pPr>
          </w:p>
        </w:tc>
        <w:tc>
          <w:tcPr>
            <w:tcW w:w="3425" w:type="dxa"/>
          </w:tcPr>
          <w:p w14:paraId="25B5BF1A" w14:textId="44CF6173" w:rsidR="00DE66FC" w:rsidRPr="00BC6E9B" w:rsidRDefault="00DE66FC" w:rsidP="00EB0458">
            <w:pPr>
              <w:rPr>
                <w:rFonts w:asciiTheme="minorHAnsi" w:hAnsiTheme="minorHAnsi" w:cstheme="minorHAnsi"/>
              </w:rPr>
            </w:pPr>
          </w:p>
        </w:tc>
        <w:tc>
          <w:tcPr>
            <w:tcW w:w="3969" w:type="dxa"/>
          </w:tcPr>
          <w:p w14:paraId="48710AC2" w14:textId="62DA5E01" w:rsidR="00DE66FC" w:rsidRPr="00BC6E9B" w:rsidRDefault="00DE66FC" w:rsidP="00EB0458">
            <w:pPr>
              <w:pStyle w:val="ListBullet"/>
              <w:rPr>
                <w:rFonts w:asciiTheme="minorHAnsi" w:hAnsiTheme="minorHAnsi" w:cstheme="minorHAnsi"/>
              </w:rPr>
            </w:pPr>
          </w:p>
        </w:tc>
      </w:tr>
    </w:tbl>
    <w:p w14:paraId="6F6088C4" w14:textId="77777777" w:rsidR="00DF3137" w:rsidRPr="00BC6E9B" w:rsidRDefault="00DF3137" w:rsidP="00DF3137">
      <w:pPr>
        <w:jc w:val="both"/>
        <w:rPr>
          <w:rFonts w:asciiTheme="minorHAnsi" w:hAnsiTheme="minorHAnsi" w:cstheme="minorHAnsi"/>
        </w:rPr>
      </w:pPr>
    </w:p>
    <w:p w14:paraId="57A85BEC" w14:textId="77777777" w:rsidR="00700B7F" w:rsidRPr="00BC6E9B" w:rsidRDefault="00700B7F" w:rsidP="00DF3137">
      <w:pPr>
        <w:jc w:val="both"/>
        <w:rPr>
          <w:rFonts w:asciiTheme="minorHAnsi" w:hAnsiTheme="minorHAnsi" w:cstheme="minorHAnsi"/>
          <w:b/>
          <w:bCs/>
        </w:rPr>
      </w:pPr>
    </w:p>
    <w:p w14:paraId="2B3738A6" w14:textId="7187D622" w:rsidR="00700B7F" w:rsidRPr="00BC6E9B" w:rsidRDefault="00700B7F" w:rsidP="00700B7F">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08C8CD24" w14:textId="77777777" w:rsidR="00700B7F" w:rsidRPr="00BC6E9B" w:rsidRDefault="00700B7F" w:rsidP="00DF3137">
      <w:pPr>
        <w:jc w:val="both"/>
        <w:rPr>
          <w:rFonts w:asciiTheme="minorHAnsi" w:hAnsiTheme="minorHAnsi" w:cstheme="minorHAnsi"/>
          <w:b/>
          <w:bCs/>
        </w:rPr>
      </w:pPr>
    </w:p>
    <w:p w14:paraId="656BAED4" w14:textId="0084FC1E" w:rsidR="00DF3137" w:rsidRPr="00BC6E9B" w:rsidRDefault="00DF3137" w:rsidP="00DF3137">
      <w:pPr>
        <w:jc w:val="both"/>
        <w:rPr>
          <w:rFonts w:asciiTheme="minorHAnsi" w:hAnsiTheme="minorHAnsi" w:cstheme="minorHAnsi"/>
          <w:b/>
          <w:bCs/>
        </w:rPr>
      </w:pPr>
      <w:r w:rsidRPr="00BC6E9B">
        <w:rPr>
          <w:rFonts w:asciiTheme="minorHAnsi" w:hAnsiTheme="minorHAnsi" w:cstheme="minorHAnsi"/>
          <w:b/>
          <w:bCs/>
        </w:rPr>
        <w:t>Process flow:</w:t>
      </w:r>
    </w:p>
    <w:p w14:paraId="6F1EDCF2" w14:textId="77777777" w:rsidR="00DF3137" w:rsidRPr="00BC6E9B" w:rsidRDefault="00DF3137" w:rsidP="00DF3137">
      <w:pPr>
        <w:jc w:val="both"/>
        <w:rPr>
          <w:rFonts w:asciiTheme="minorHAnsi" w:hAnsiTheme="minorHAnsi" w:cstheme="minorHAnsi"/>
        </w:rPr>
      </w:pPr>
    </w:p>
    <w:p w14:paraId="2ADD4264" w14:textId="77777777" w:rsidR="0004319D" w:rsidRPr="00BC6E9B" w:rsidRDefault="00DF3137" w:rsidP="0004319D">
      <w:pPr>
        <w:keepNext/>
        <w:jc w:val="both"/>
        <w:rPr>
          <w:rFonts w:asciiTheme="minorHAnsi" w:hAnsiTheme="minorHAnsi" w:cstheme="minorHAnsi"/>
        </w:rPr>
      </w:pPr>
      <w:r w:rsidRPr="00BC6E9B">
        <w:rPr>
          <w:rFonts w:asciiTheme="minorHAnsi" w:hAnsiTheme="minorHAnsi" w:cstheme="minorHAnsi"/>
          <w:b/>
          <w:bCs/>
          <w:noProof/>
        </w:rPr>
        <w:drawing>
          <wp:inline distT="0" distB="0" distL="0" distR="0" wp14:anchorId="796BE245" wp14:editId="3AD471CB">
            <wp:extent cx="6188710" cy="3338195"/>
            <wp:effectExtent l="0" t="0" r="2540" b="0"/>
            <wp:docPr id="30248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2690" name=""/>
                    <pic:cNvPicPr/>
                  </pic:nvPicPr>
                  <pic:blipFill>
                    <a:blip r:embed="rId18"/>
                    <a:stretch>
                      <a:fillRect/>
                    </a:stretch>
                  </pic:blipFill>
                  <pic:spPr>
                    <a:xfrm>
                      <a:off x="0" y="0"/>
                      <a:ext cx="6188710" cy="3338195"/>
                    </a:xfrm>
                    <a:prstGeom prst="rect">
                      <a:avLst/>
                    </a:prstGeom>
                  </pic:spPr>
                </pic:pic>
              </a:graphicData>
            </a:graphic>
          </wp:inline>
        </w:drawing>
      </w:r>
    </w:p>
    <w:p w14:paraId="7E81EC11" w14:textId="77777777" w:rsidR="0004319D" w:rsidRPr="00BC6E9B" w:rsidRDefault="0004319D" w:rsidP="0004319D">
      <w:pPr>
        <w:keepNext/>
        <w:jc w:val="both"/>
        <w:rPr>
          <w:rFonts w:asciiTheme="minorHAnsi" w:hAnsiTheme="minorHAnsi" w:cstheme="minorHAnsi"/>
          <w:szCs w:val="24"/>
        </w:rPr>
      </w:pPr>
    </w:p>
    <w:p w14:paraId="0E0F1944" w14:textId="213D37B1" w:rsidR="00DF3137" w:rsidRPr="00BC6E9B" w:rsidRDefault="0004319D" w:rsidP="0004319D">
      <w:pPr>
        <w:pStyle w:val="Caption"/>
        <w:jc w:val="center"/>
        <w:rPr>
          <w:rFonts w:asciiTheme="minorHAnsi" w:hAnsiTheme="minorHAnsi" w:cstheme="minorHAnsi"/>
          <w:sz w:val="24"/>
          <w:szCs w:val="24"/>
        </w:rPr>
      </w:pPr>
      <w:bookmarkStart w:id="613" w:name="_Toc169603731"/>
      <w:bookmarkStart w:id="614" w:name="_Toc169605279"/>
      <w:bookmarkStart w:id="615" w:name="_Toc169613267"/>
      <w:bookmarkStart w:id="616" w:name="_Toc169800479"/>
      <w:bookmarkStart w:id="617" w:name="_Toc169864258"/>
      <w:bookmarkStart w:id="618" w:name="_Toc169879567"/>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15</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Teaching Mode Start </w:t>
      </w:r>
      <w:r w:rsidR="00CC7680" w:rsidRPr="00BC6E9B">
        <w:rPr>
          <w:rFonts w:asciiTheme="minorHAnsi" w:hAnsiTheme="minorHAnsi" w:cstheme="minorHAnsi"/>
          <w:sz w:val="24"/>
          <w:szCs w:val="24"/>
        </w:rPr>
        <w:t>ACK</w:t>
      </w:r>
      <w:r w:rsidR="000C7F8D" w:rsidRPr="00BC6E9B">
        <w:rPr>
          <w:rFonts w:asciiTheme="minorHAnsi" w:hAnsiTheme="minorHAnsi" w:cstheme="minorHAnsi"/>
          <w:sz w:val="24"/>
          <w:szCs w:val="24"/>
        </w:rPr>
        <w:t xml:space="preserve"> Flow</w:t>
      </w:r>
      <w:bookmarkEnd w:id="613"/>
      <w:bookmarkEnd w:id="614"/>
      <w:bookmarkEnd w:id="615"/>
      <w:bookmarkEnd w:id="616"/>
      <w:bookmarkEnd w:id="617"/>
      <w:bookmarkEnd w:id="618"/>
    </w:p>
    <w:p w14:paraId="1A41EC6E" w14:textId="77777777" w:rsidR="00EC320B" w:rsidRPr="00BC6E9B" w:rsidRDefault="00EC320B" w:rsidP="00B53D75">
      <w:pPr>
        <w:jc w:val="both"/>
        <w:rPr>
          <w:rFonts w:asciiTheme="minorHAnsi" w:hAnsiTheme="minorHAnsi" w:cstheme="minorHAnsi"/>
        </w:rPr>
      </w:pPr>
    </w:p>
    <w:p w14:paraId="50E06E33" w14:textId="77777777" w:rsidR="00577EF1" w:rsidRPr="00BC6E9B" w:rsidRDefault="00577EF1" w:rsidP="00B53D75">
      <w:pPr>
        <w:jc w:val="both"/>
        <w:rPr>
          <w:rFonts w:asciiTheme="minorHAnsi" w:hAnsiTheme="minorHAnsi" w:cstheme="minorHAnsi"/>
        </w:rPr>
      </w:pPr>
    </w:p>
    <w:p w14:paraId="1B75AFDB" w14:textId="35A41D79" w:rsidR="00EC320B" w:rsidRPr="00BC6E9B" w:rsidRDefault="00EC320B" w:rsidP="003B50DB">
      <w:pPr>
        <w:pStyle w:val="Heading2"/>
        <w:rPr>
          <w:rFonts w:asciiTheme="minorHAnsi" w:hAnsiTheme="minorHAnsi" w:cstheme="minorHAnsi"/>
        </w:rPr>
      </w:pPr>
      <w:bookmarkStart w:id="619" w:name="_Gateway_Teaching_Mode_1"/>
      <w:bookmarkStart w:id="620" w:name="_Toc170398549"/>
      <w:bookmarkEnd w:id="619"/>
      <w:r w:rsidRPr="00BC6E9B">
        <w:rPr>
          <w:rFonts w:asciiTheme="minorHAnsi" w:hAnsiTheme="minorHAnsi" w:cstheme="minorHAnsi"/>
        </w:rPr>
        <w:t xml:space="preserve">Gateway Teaching Mode </w:t>
      </w:r>
      <w:r w:rsidR="00B328F7" w:rsidRPr="00BC6E9B">
        <w:rPr>
          <w:rFonts w:asciiTheme="minorHAnsi" w:hAnsiTheme="minorHAnsi" w:cstheme="minorHAnsi"/>
        </w:rPr>
        <w:t>End</w:t>
      </w:r>
      <w:r w:rsidRPr="00BC6E9B">
        <w:rPr>
          <w:rFonts w:asciiTheme="minorHAnsi" w:hAnsiTheme="minorHAnsi" w:cstheme="minorHAnsi"/>
        </w:rPr>
        <w:t xml:space="preserve"> </w:t>
      </w:r>
      <w:r w:rsidR="00CC7680" w:rsidRPr="00BC6E9B">
        <w:rPr>
          <w:rFonts w:asciiTheme="minorHAnsi" w:hAnsiTheme="minorHAnsi" w:cstheme="minorHAnsi"/>
        </w:rPr>
        <w:t>ACK</w:t>
      </w:r>
      <w:bookmarkEnd w:id="620"/>
    </w:p>
    <w:p w14:paraId="0CE82DFE" w14:textId="0A15A756" w:rsidR="00EC320B" w:rsidRDefault="00EC320B" w:rsidP="00EC320B">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ACK is used by the cloud to know if the Gwy has </w:t>
      </w:r>
      <w:r w:rsidR="00974BFE" w:rsidRPr="00BC6E9B">
        <w:rPr>
          <w:rFonts w:asciiTheme="minorHAnsi" w:hAnsiTheme="minorHAnsi" w:cstheme="minorHAnsi"/>
        </w:rPr>
        <w:t xml:space="preserve">exited </w:t>
      </w:r>
      <w:hyperlink w:anchor="_Teaching_Mode" w:history="1">
        <w:r w:rsidR="002A2622">
          <w:rPr>
            <w:rStyle w:val="Hyperlink"/>
            <w:rFonts w:asciiTheme="minorHAnsi" w:hAnsiTheme="minorHAnsi" w:cstheme="minorHAnsi"/>
          </w:rPr>
          <w:t>T</w:t>
        </w:r>
        <w:r w:rsidR="00974BFE" w:rsidRPr="002A2622">
          <w:rPr>
            <w:rStyle w:val="Hyperlink"/>
            <w:rFonts w:asciiTheme="minorHAnsi" w:hAnsiTheme="minorHAnsi" w:cstheme="minorHAnsi"/>
          </w:rPr>
          <w:t>eaching mode.</w:t>
        </w:r>
      </w:hyperlink>
    </w:p>
    <w:p w14:paraId="1BFF7FB0" w14:textId="77777777" w:rsidR="00E815F5" w:rsidRDefault="00E815F5" w:rsidP="00EC320B">
      <w:pPr>
        <w:jc w:val="both"/>
        <w:rPr>
          <w:rFonts w:asciiTheme="minorHAnsi" w:hAnsiTheme="minorHAnsi" w:cstheme="minorHAnsi"/>
        </w:rPr>
      </w:pPr>
    </w:p>
    <w:p w14:paraId="2358C85A" w14:textId="7921613C" w:rsidR="00E815F5" w:rsidRPr="00BC6E9B" w:rsidRDefault="00E815F5" w:rsidP="00EC320B">
      <w:pPr>
        <w:jc w:val="both"/>
        <w:rPr>
          <w:rFonts w:asciiTheme="minorHAnsi" w:hAnsiTheme="minorHAnsi" w:cstheme="minorHAnsi"/>
        </w:rPr>
      </w:pPr>
      <w:r w:rsidRPr="00BC6E9B">
        <w:rPr>
          <w:rFonts w:asciiTheme="minorHAnsi" w:hAnsiTheme="minorHAnsi" w:cstheme="minorHAnsi"/>
          <w:b/>
          <w:bCs/>
        </w:rPr>
        <w:t xml:space="preserve">Led Indication: </w:t>
      </w:r>
      <w:r w:rsidR="00E02ED4">
        <w:rPr>
          <w:rFonts w:asciiTheme="minorHAnsi" w:hAnsiTheme="minorHAnsi" w:cstheme="minorHAnsi"/>
        </w:rPr>
        <w:t>On completion of</w:t>
      </w:r>
      <w:r>
        <w:rPr>
          <w:rFonts w:asciiTheme="minorHAnsi" w:hAnsiTheme="minorHAnsi" w:cstheme="minorHAnsi"/>
        </w:rPr>
        <w:t xml:space="preserve"> </w:t>
      </w:r>
      <w:hyperlink w:anchor="_Teaching_Mode" w:history="1">
        <w:r w:rsidRPr="002A2622">
          <w:rPr>
            <w:rStyle w:val="Hyperlink"/>
            <w:rFonts w:asciiTheme="minorHAnsi" w:hAnsiTheme="minorHAnsi" w:cstheme="minorHAnsi"/>
          </w:rPr>
          <w:t>Teaching mode</w:t>
        </w:r>
      </w:hyperlink>
      <w:r w:rsidR="00E02ED4">
        <w:rPr>
          <w:rFonts w:asciiTheme="minorHAnsi" w:hAnsiTheme="minorHAnsi" w:cstheme="minorHAnsi"/>
        </w:rPr>
        <w:t>, the Gwy will glow Solid GREEN.</w:t>
      </w:r>
    </w:p>
    <w:p w14:paraId="6B3F872F" w14:textId="77777777" w:rsidR="00EC320B" w:rsidRPr="00BC6E9B" w:rsidRDefault="00EC320B" w:rsidP="00EC320B">
      <w:pPr>
        <w:jc w:val="both"/>
        <w:rPr>
          <w:rFonts w:asciiTheme="minorHAnsi" w:hAnsiTheme="minorHAnsi" w:cstheme="minorHAnsi"/>
        </w:rPr>
      </w:pPr>
    </w:p>
    <w:p w14:paraId="7F320C28" w14:textId="16F8A2F5" w:rsidR="00EC320B" w:rsidRPr="00BC6E9B" w:rsidRDefault="00EC320B" w:rsidP="00EC320B">
      <w:pPr>
        <w:jc w:val="both"/>
        <w:rPr>
          <w:rFonts w:asciiTheme="minorHAnsi" w:hAnsiTheme="minorHAnsi" w:cstheme="minorHAnsi"/>
          <w:b/>
          <w:bCs/>
        </w:rPr>
      </w:pPr>
      <w:r w:rsidRPr="00BC6E9B">
        <w:rPr>
          <w:rFonts w:asciiTheme="minorHAnsi" w:hAnsiTheme="minorHAnsi" w:cstheme="minorHAnsi"/>
          <w:b/>
          <w:bCs/>
        </w:rPr>
        <w:t xml:space="preserve">Gateway Teaching Mode </w:t>
      </w:r>
      <w:r w:rsidR="00A930DB" w:rsidRPr="00BC6E9B">
        <w:rPr>
          <w:rFonts w:asciiTheme="minorHAnsi" w:hAnsiTheme="minorHAnsi" w:cstheme="minorHAnsi"/>
          <w:b/>
          <w:bCs/>
        </w:rPr>
        <w:t>End</w:t>
      </w:r>
      <w:r w:rsidRPr="00BC6E9B">
        <w:rPr>
          <w:rFonts w:asciiTheme="minorHAnsi" w:hAnsiTheme="minorHAnsi" w:cstheme="minorHAnsi"/>
          <w:b/>
          <w:bCs/>
        </w:rPr>
        <w:t xml:space="preserve"> ACK JSON (Gateway to Cloud):</w:t>
      </w:r>
    </w:p>
    <w:p w14:paraId="3E0964ED" w14:textId="77777777" w:rsidR="00EC320B" w:rsidRPr="00BC6E9B" w:rsidRDefault="00EC320B" w:rsidP="00EC320B">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567"/>
        <w:gridCol w:w="3685"/>
      </w:tblGrid>
      <w:tr w:rsidR="00EC320B" w:rsidRPr="00BC6E9B" w14:paraId="738DFC84" w14:textId="77777777" w:rsidTr="00671F88">
        <w:tc>
          <w:tcPr>
            <w:tcW w:w="334" w:type="dxa"/>
          </w:tcPr>
          <w:p w14:paraId="09719E75" w14:textId="77777777" w:rsidR="00EC320B" w:rsidRPr="00BC6E9B" w:rsidRDefault="00EC320B"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66D8B77B" w14:textId="77777777" w:rsidR="00EC320B" w:rsidRPr="00BC6E9B" w:rsidRDefault="00EC320B" w:rsidP="00EB0458">
            <w:pPr>
              <w:jc w:val="center"/>
              <w:rPr>
                <w:rFonts w:asciiTheme="minorHAnsi" w:hAnsiTheme="minorHAnsi" w:cstheme="minorHAnsi"/>
              </w:rPr>
            </w:pPr>
          </w:p>
        </w:tc>
        <w:tc>
          <w:tcPr>
            <w:tcW w:w="282" w:type="dxa"/>
          </w:tcPr>
          <w:p w14:paraId="2303E6BE" w14:textId="77777777" w:rsidR="00EC320B" w:rsidRPr="00BC6E9B" w:rsidRDefault="00EC320B" w:rsidP="00EB0458">
            <w:pPr>
              <w:jc w:val="center"/>
              <w:rPr>
                <w:rFonts w:asciiTheme="minorHAnsi" w:hAnsiTheme="minorHAnsi" w:cstheme="minorHAnsi"/>
              </w:rPr>
            </w:pPr>
          </w:p>
        </w:tc>
        <w:tc>
          <w:tcPr>
            <w:tcW w:w="3567" w:type="dxa"/>
          </w:tcPr>
          <w:p w14:paraId="67B7C091" w14:textId="77777777" w:rsidR="00EC320B" w:rsidRPr="00BC6E9B" w:rsidRDefault="00EC320B" w:rsidP="00EB0458">
            <w:pPr>
              <w:jc w:val="center"/>
              <w:rPr>
                <w:rFonts w:asciiTheme="minorHAnsi" w:hAnsiTheme="minorHAnsi" w:cstheme="minorHAnsi"/>
              </w:rPr>
            </w:pPr>
          </w:p>
        </w:tc>
        <w:tc>
          <w:tcPr>
            <w:tcW w:w="3685" w:type="dxa"/>
          </w:tcPr>
          <w:p w14:paraId="0F6367B3" w14:textId="77777777" w:rsidR="00EC320B" w:rsidRPr="00BC6E9B" w:rsidRDefault="00EC320B" w:rsidP="00EB0458">
            <w:pPr>
              <w:jc w:val="center"/>
              <w:rPr>
                <w:rFonts w:asciiTheme="minorHAnsi" w:hAnsiTheme="minorHAnsi" w:cstheme="minorHAnsi"/>
              </w:rPr>
            </w:pPr>
          </w:p>
        </w:tc>
      </w:tr>
      <w:tr w:rsidR="00EC320B" w:rsidRPr="00BC6E9B" w14:paraId="407B7BCA" w14:textId="77777777" w:rsidTr="00671F88">
        <w:tc>
          <w:tcPr>
            <w:tcW w:w="334" w:type="dxa"/>
          </w:tcPr>
          <w:p w14:paraId="291D4087" w14:textId="77777777" w:rsidR="00EC320B" w:rsidRPr="00BC6E9B" w:rsidRDefault="00EC320B" w:rsidP="00EB0458">
            <w:pPr>
              <w:jc w:val="center"/>
              <w:rPr>
                <w:rFonts w:asciiTheme="minorHAnsi" w:hAnsiTheme="minorHAnsi" w:cstheme="minorHAnsi"/>
              </w:rPr>
            </w:pPr>
          </w:p>
        </w:tc>
        <w:tc>
          <w:tcPr>
            <w:tcW w:w="1771" w:type="dxa"/>
          </w:tcPr>
          <w:p w14:paraId="62413629" w14:textId="77777777" w:rsidR="00EC320B" w:rsidRPr="00BC6E9B" w:rsidRDefault="00EC320B"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7AC7A8CB" w14:textId="77777777" w:rsidR="00EC320B" w:rsidRPr="00BC6E9B" w:rsidRDefault="00EC320B" w:rsidP="00EB0458">
            <w:pPr>
              <w:jc w:val="center"/>
              <w:rPr>
                <w:rFonts w:asciiTheme="minorHAnsi" w:hAnsiTheme="minorHAnsi" w:cstheme="minorHAnsi"/>
              </w:rPr>
            </w:pPr>
            <w:r w:rsidRPr="00BC6E9B">
              <w:rPr>
                <w:rFonts w:asciiTheme="minorHAnsi" w:hAnsiTheme="minorHAnsi" w:cstheme="minorHAnsi"/>
              </w:rPr>
              <w:t>:</w:t>
            </w:r>
          </w:p>
        </w:tc>
        <w:tc>
          <w:tcPr>
            <w:tcW w:w="3567" w:type="dxa"/>
          </w:tcPr>
          <w:p w14:paraId="58A37525" w14:textId="7C23FCAF" w:rsidR="00EC320B" w:rsidRPr="00BC6E9B" w:rsidRDefault="008709ED" w:rsidP="00EB0458">
            <w:pPr>
              <w:rPr>
                <w:rFonts w:asciiTheme="minorHAnsi" w:hAnsiTheme="minorHAnsi" w:cstheme="minorHAnsi"/>
              </w:rPr>
            </w:pPr>
            <w:r w:rsidRPr="00BC6E9B">
              <w:rPr>
                <w:rFonts w:asciiTheme="minorHAnsi" w:hAnsiTheme="minorHAnsi" w:cstheme="minorHAnsi"/>
              </w:rPr>
              <w:t>9</w:t>
            </w:r>
          </w:p>
        </w:tc>
        <w:tc>
          <w:tcPr>
            <w:tcW w:w="3685" w:type="dxa"/>
          </w:tcPr>
          <w:p w14:paraId="11D200F5" w14:textId="77777777" w:rsidR="00EC320B" w:rsidRPr="00BC6E9B" w:rsidRDefault="00EC320B" w:rsidP="00EB0458">
            <w:pPr>
              <w:pStyle w:val="ListBullet"/>
              <w:rPr>
                <w:rFonts w:asciiTheme="minorHAnsi" w:hAnsiTheme="minorHAnsi" w:cstheme="minorHAnsi"/>
              </w:rPr>
            </w:pPr>
            <w:r w:rsidRPr="00BC6E9B">
              <w:rPr>
                <w:rFonts w:asciiTheme="minorHAnsi" w:hAnsiTheme="minorHAnsi" w:cstheme="minorHAnsi"/>
              </w:rPr>
              <w:t>// (Number)</w:t>
            </w:r>
          </w:p>
        </w:tc>
      </w:tr>
      <w:tr w:rsidR="00671F88" w:rsidRPr="00BC6E9B" w14:paraId="08919550" w14:textId="77777777" w:rsidTr="00671F88">
        <w:tc>
          <w:tcPr>
            <w:tcW w:w="334" w:type="dxa"/>
          </w:tcPr>
          <w:p w14:paraId="663B4822" w14:textId="77777777" w:rsidR="00671F88" w:rsidRPr="00BC6E9B" w:rsidRDefault="00671F88" w:rsidP="00EB0458">
            <w:pPr>
              <w:jc w:val="center"/>
              <w:rPr>
                <w:rFonts w:asciiTheme="minorHAnsi" w:hAnsiTheme="minorHAnsi" w:cstheme="minorHAnsi"/>
              </w:rPr>
            </w:pPr>
          </w:p>
        </w:tc>
        <w:tc>
          <w:tcPr>
            <w:tcW w:w="1771" w:type="dxa"/>
          </w:tcPr>
          <w:p w14:paraId="0B4B2B94" w14:textId="285B67E8" w:rsidR="00671F88" w:rsidRPr="00BC6E9B" w:rsidRDefault="00671F88" w:rsidP="00EB0458">
            <w:pPr>
              <w:rPr>
                <w:rFonts w:asciiTheme="minorHAnsi" w:hAnsiTheme="minorHAnsi" w:cstheme="minorHAnsi"/>
              </w:rPr>
            </w:pPr>
            <w:r w:rsidRPr="00BC6E9B">
              <w:rPr>
                <w:rFonts w:asciiTheme="minorHAnsi" w:hAnsiTheme="minorHAnsi" w:cstheme="minorHAnsi"/>
              </w:rPr>
              <w:t>“JsonAckName”</w:t>
            </w:r>
          </w:p>
        </w:tc>
        <w:tc>
          <w:tcPr>
            <w:tcW w:w="282" w:type="dxa"/>
          </w:tcPr>
          <w:p w14:paraId="5DD37D78" w14:textId="55AE079F" w:rsidR="00671F88" w:rsidRPr="00BC6E9B" w:rsidRDefault="00671F88" w:rsidP="00EB0458">
            <w:pPr>
              <w:jc w:val="center"/>
              <w:rPr>
                <w:rFonts w:asciiTheme="minorHAnsi" w:hAnsiTheme="minorHAnsi" w:cstheme="minorHAnsi"/>
              </w:rPr>
            </w:pPr>
            <w:r w:rsidRPr="00BC6E9B">
              <w:rPr>
                <w:rFonts w:asciiTheme="minorHAnsi" w:hAnsiTheme="minorHAnsi" w:cstheme="minorHAnsi"/>
              </w:rPr>
              <w:t>:</w:t>
            </w:r>
          </w:p>
        </w:tc>
        <w:tc>
          <w:tcPr>
            <w:tcW w:w="3567" w:type="dxa"/>
          </w:tcPr>
          <w:p w14:paraId="158140FC" w14:textId="0FF3E7CB" w:rsidR="00671F88" w:rsidRPr="00BC6E9B" w:rsidRDefault="00671F88" w:rsidP="00EB0458">
            <w:pPr>
              <w:rPr>
                <w:rFonts w:asciiTheme="minorHAnsi" w:hAnsiTheme="minorHAnsi" w:cstheme="minorHAnsi"/>
              </w:rPr>
            </w:pPr>
            <w:r w:rsidRPr="00BC6E9B">
              <w:rPr>
                <w:rFonts w:asciiTheme="minorHAnsi" w:hAnsiTheme="minorHAnsi" w:cstheme="minorHAnsi"/>
              </w:rPr>
              <w:t>“Gwy Teaching Mode End ACK”</w:t>
            </w:r>
          </w:p>
        </w:tc>
        <w:tc>
          <w:tcPr>
            <w:tcW w:w="3685" w:type="dxa"/>
          </w:tcPr>
          <w:p w14:paraId="1AA6B59A" w14:textId="6E6A483B" w:rsidR="00671F88" w:rsidRPr="00BC6E9B" w:rsidRDefault="00671F88" w:rsidP="00EB0458">
            <w:pPr>
              <w:pStyle w:val="ListBullet"/>
              <w:rPr>
                <w:rFonts w:asciiTheme="minorHAnsi" w:hAnsiTheme="minorHAnsi" w:cstheme="minorHAnsi"/>
              </w:rPr>
            </w:pPr>
            <w:r w:rsidRPr="00BC6E9B">
              <w:rPr>
                <w:rFonts w:asciiTheme="minorHAnsi" w:hAnsiTheme="minorHAnsi" w:cstheme="minorHAnsi"/>
              </w:rPr>
              <w:t>// (String)</w:t>
            </w:r>
          </w:p>
        </w:tc>
      </w:tr>
      <w:tr w:rsidR="00EC320B" w:rsidRPr="00BC6E9B" w14:paraId="3012C753" w14:textId="77777777" w:rsidTr="00671F88">
        <w:tc>
          <w:tcPr>
            <w:tcW w:w="334" w:type="dxa"/>
          </w:tcPr>
          <w:p w14:paraId="68E2F7AD" w14:textId="77777777" w:rsidR="00EC320B" w:rsidRPr="00BC6E9B" w:rsidRDefault="00EC320B" w:rsidP="00EB0458">
            <w:pPr>
              <w:jc w:val="center"/>
              <w:rPr>
                <w:rFonts w:asciiTheme="minorHAnsi" w:hAnsiTheme="minorHAnsi" w:cstheme="minorHAnsi"/>
              </w:rPr>
            </w:pPr>
          </w:p>
        </w:tc>
        <w:tc>
          <w:tcPr>
            <w:tcW w:w="1771" w:type="dxa"/>
          </w:tcPr>
          <w:p w14:paraId="66448A3A" w14:textId="77777777" w:rsidR="00EC320B" w:rsidRPr="00BC6E9B" w:rsidRDefault="00EC320B" w:rsidP="00EB0458">
            <w:pPr>
              <w:rPr>
                <w:rFonts w:asciiTheme="minorHAnsi" w:hAnsiTheme="minorHAnsi" w:cstheme="minorHAnsi"/>
              </w:rPr>
            </w:pPr>
            <w:r w:rsidRPr="00BC6E9B">
              <w:rPr>
                <w:rFonts w:asciiTheme="minorHAnsi" w:hAnsiTheme="minorHAnsi" w:cstheme="minorHAnsi"/>
              </w:rPr>
              <w:t>“GwySerNo”</w:t>
            </w:r>
          </w:p>
        </w:tc>
        <w:tc>
          <w:tcPr>
            <w:tcW w:w="282" w:type="dxa"/>
          </w:tcPr>
          <w:p w14:paraId="6E77BFDD" w14:textId="77777777" w:rsidR="00EC320B" w:rsidRPr="00BC6E9B" w:rsidRDefault="00EC320B" w:rsidP="00EB0458">
            <w:pPr>
              <w:jc w:val="center"/>
              <w:rPr>
                <w:rFonts w:asciiTheme="minorHAnsi" w:hAnsiTheme="minorHAnsi" w:cstheme="minorHAnsi"/>
              </w:rPr>
            </w:pPr>
            <w:r w:rsidRPr="00BC6E9B">
              <w:rPr>
                <w:rFonts w:asciiTheme="minorHAnsi" w:hAnsiTheme="minorHAnsi" w:cstheme="minorHAnsi"/>
              </w:rPr>
              <w:t>:</w:t>
            </w:r>
          </w:p>
        </w:tc>
        <w:tc>
          <w:tcPr>
            <w:tcW w:w="3567" w:type="dxa"/>
          </w:tcPr>
          <w:p w14:paraId="0308779A" w14:textId="77777777" w:rsidR="00EC320B" w:rsidRPr="00BC6E9B" w:rsidRDefault="00EC320B" w:rsidP="00EB0458">
            <w:pPr>
              <w:rPr>
                <w:rFonts w:asciiTheme="minorHAnsi" w:hAnsiTheme="minorHAnsi" w:cstheme="minorHAnsi"/>
              </w:rPr>
            </w:pPr>
            <w:r w:rsidRPr="00BC6E9B">
              <w:rPr>
                <w:rFonts w:asciiTheme="minorHAnsi" w:hAnsiTheme="minorHAnsi" w:cstheme="minorHAnsi"/>
              </w:rPr>
              <w:t>“GWY00001”</w:t>
            </w:r>
          </w:p>
        </w:tc>
        <w:tc>
          <w:tcPr>
            <w:tcW w:w="3685" w:type="dxa"/>
          </w:tcPr>
          <w:p w14:paraId="76E0FB3A" w14:textId="77777777" w:rsidR="00EC320B" w:rsidRPr="00BC6E9B" w:rsidRDefault="00EC320B" w:rsidP="00EB0458">
            <w:pPr>
              <w:pStyle w:val="ListBullet"/>
              <w:rPr>
                <w:rFonts w:asciiTheme="minorHAnsi" w:hAnsiTheme="minorHAnsi" w:cstheme="minorHAnsi"/>
              </w:rPr>
            </w:pPr>
            <w:r w:rsidRPr="00BC6E9B">
              <w:rPr>
                <w:rFonts w:asciiTheme="minorHAnsi" w:hAnsiTheme="minorHAnsi" w:cstheme="minorHAnsi"/>
              </w:rPr>
              <w:t>// (String)</w:t>
            </w:r>
          </w:p>
        </w:tc>
      </w:tr>
      <w:tr w:rsidR="00051DBB" w:rsidRPr="00BC6E9B" w14:paraId="3A2CC318" w14:textId="77777777" w:rsidTr="00671F88">
        <w:tc>
          <w:tcPr>
            <w:tcW w:w="334" w:type="dxa"/>
          </w:tcPr>
          <w:p w14:paraId="69456D53" w14:textId="16B2BF80" w:rsidR="00051DBB" w:rsidRPr="00BC6E9B" w:rsidRDefault="00051DBB"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27800217" w14:textId="62695588" w:rsidR="00051DBB" w:rsidRPr="00BC6E9B" w:rsidRDefault="00051DBB" w:rsidP="00EB0458">
            <w:pPr>
              <w:rPr>
                <w:rFonts w:asciiTheme="minorHAnsi" w:hAnsiTheme="minorHAnsi" w:cstheme="minorHAnsi"/>
              </w:rPr>
            </w:pPr>
          </w:p>
        </w:tc>
        <w:tc>
          <w:tcPr>
            <w:tcW w:w="282" w:type="dxa"/>
          </w:tcPr>
          <w:p w14:paraId="74DCF1BC" w14:textId="7E033FE8" w:rsidR="00051DBB" w:rsidRPr="00BC6E9B" w:rsidRDefault="00051DBB" w:rsidP="00EB0458">
            <w:pPr>
              <w:jc w:val="center"/>
              <w:rPr>
                <w:rFonts w:asciiTheme="minorHAnsi" w:hAnsiTheme="minorHAnsi" w:cstheme="minorHAnsi"/>
              </w:rPr>
            </w:pPr>
          </w:p>
        </w:tc>
        <w:tc>
          <w:tcPr>
            <w:tcW w:w="3567" w:type="dxa"/>
          </w:tcPr>
          <w:p w14:paraId="5B32C124" w14:textId="5DB7B0FF" w:rsidR="00051DBB" w:rsidRPr="00BC6E9B" w:rsidRDefault="00051DBB" w:rsidP="00EB0458">
            <w:pPr>
              <w:rPr>
                <w:rFonts w:asciiTheme="minorHAnsi" w:hAnsiTheme="minorHAnsi" w:cstheme="minorHAnsi"/>
              </w:rPr>
            </w:pPr>
          </w:p>
        </w:tc>
        <w:tc>
          <w:tcPr>
            <w:tcW w:w="3685" w:type="dxa"/>
          </w:tcPr>
          <w:p w14:paraId="4528680E" w14:textId="6B0E2171" w:rsidR="00051DBB" w:rsidRPr="00BC6E9B" w:rsidRDefault="00051DBB" w:rsidP="00EB0458">
            <w:pPr>
              <w:pStyle w:val="ListBullet"/>
              <w:rPr>
                <w:rFonts w:asciiTheme="minorHAnsi" w:hAnsiTheme="minorHAnsi" w:cstheme="minorHAnsi"/>
              </w:rPr>
            </w:pPr>
          </w:p>
        </w:tc>
      </w:tr>
    </w:tbl>
    <w:p w14:paraId="769BCA37" w14:textId="77777777" w:rsidR="00700B7F" w:rsidRPr="00BC6E9B" w:rsidRDefault="00700B7F" w:rsidP="00EC320B">
      <w:pPr>
        <w:jc w:val="both"/>
        <w:rPr>
          <w:rFonts w:asciiTheme="minorHAnsi" w:hAnsiTheme="minorHAnsi" w:cstheme="minorHAnsi"/>
        </w:rPr>
      </w:pPr>
    </w:p>
    <w:p w14:paraId="445A8222" w14:textId="77777777" w:rsidR="00EC320B" w:rsidRPr="00BC6E9B" w:rsidRDefault="00EC320B" w:rsidP="00EC320B">
      <w:pPr>
        <w:jc w:val="both"/>
        <w:rPr>
          <w:rFonts w:asciiTheme="minorHAnsi" w:hAnsiTheme="minorHAnsi" w:cstheme="minorHAnsi"/>
          <w:b/>
          <w:bCs/>
        </w:rPr>
      </w:pPr>
      <w:r w:rsidRPr="00BC6E9B">
        <w:rPr>
          <w:rFonts w:asciiTheme="minorHAnsi" w:hAnsiTheme="minorHAnsi" w:cstheme="minorHAnsi"/>
          <w:b/>
          <w:bCs/>
        </w:rPr>
        <w:t>Process flow:</w:t>
      </w:r>
    </w:p>
    <w:p w14:paraId="5F3F2C30" w14:textId="77777777" w:rsidR="00EC320B" w:rsidRPr="00BC6E9B" w:rsidRDefault="00EC320B" w:rsidP="00EC320B">
      <w:pPr>
        <w:jc w:val="both"/>
        <w:rPr>
          <w:rFonts w:asciiTheme="minorHAnsi" w:hAnsiTheme="minorHAnsi" w:cstheme="minorHAnsi"/>
        </w:rPr>
      </w:pPr>
    </w:p>
    <w:p w14:paraId="0743228F" w14:textId="77777777" w:rsidR="000C7F8D" w:rsidRPr="00BC6E9B" w:rsidRDefault="004F755D" w:rsidP="000C7F8D">
      <w:pPr>
        <w:keepNext/>
        <w:jc w:val="both"/>
        <w:rPr>
          <w:rFonts w:asciiTheme="minorHAnsi" w:hAnsiTheme="minorHAnsi" w:cstheme="minorHAnsi"/>
        </w:rPr>
      </w:pPr>
      <w:r w:rsidRPr="00BC6E9B">
        <w:rPr>
          <w:rFonts w:asciiTheme="minorHAnsi" w:hAnsiTheme="minorHAnsi" w:cstheme="minorHAnsi"/>
          <w:noProof/>
        </w:rPr>
        <w:drawing>
          <wp:inline distT="0" distB="0" distL="0" distR="0" wp14:anchorId="6B2A5ED0" wp14:editId="21C4D2F7">
            <wp:extent cx="6188710" cy="1894205"/>
            <wp:effectExtent l="0" t="0" r="2540" b="0"/>
            <wp:docPr id="16593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5040" name=""/>
                    <pic:cNvPicPr/>
                  </pic:nvPicPr>
                  <pic:blipFill>
                    <a:blip r:embed="rId19"/>
                    <a:stretch>
                      <a:fillRect/>
                    </a:stretch>
                  </pic:blipFill>
                  <pic:spPr>
                    <a:xfrm>
                      <a:off x="0" y="0"/>
                      <a:ext cx="6188710" cy="1894205"/>
                    </a:xfrm>
                    <a:prstGeom prst="rect">
                      <a:avLst/>
                    </a:prstGeom>
                  </pic:spPr>
                </pic:pic>
              </a:graphicData>
            </a:graphic>
          </wp:inline>
        </w:drawing>
      </w:r>
    </w:p>
    <w:p w14:paraId="0031B004" w14:textId="77777777" w:rsidR="000C7F8D" w:rsidRPr="00BC6E9B" w:rsidRDefault="000C7F8D" w:rsidP="000C7F8D">
      <w:pPr>
        <w:keepNext/>
        <w:jc w:val="both"/>
        <w:rPr>
          <w:rFonts w:asciiTheme="minorHAnsi" w:hAnsiTheme="minorHAnsi" w:cstheme="minorHAnsi"/>
        </w:rPr>
      </w:pPr>
    </w:p>
    <w:p w14:paraId="158F257A" w14:textId="2CED877C" w:rsidR="00EC320B" w:rsidRPr="00BC6E9B" w:rsidRDefault="000C7F8D" w:rsidP="000C7F8D">
      <w:pPr>
        <w:pStyle w:val="Caption"/>
        <w:jc w:val="center"/>
        <w:rPr>
          <w:rFonts w:asciiTheme="minorHAnsi" w:hAnsiTheme="minorHAnsi" w:cstheme="minorHAnsi"/>
          <w:sz w:val="24"/>
          <w:szCs w:val="24"/>
        </w:rPr>
      </w:pPr>
      <w:bookmarkStart w:id="621" w:name="_Toc169603732"/>
      <w:bookmarkStart w:id="622" w:name="_Toc169605280"/>
      <w:bookmarkStart w:id="623" w:name="_Toc169613268"/>
      <w:bookmarkStart w:id="624" w:name="_Toc169800480"/>
      <w:bookmarkStart w:id="625" w:name="_Toc169864259"/>
      <w:bookmarkStart w:id="626" w:name="_Toc169879568"/>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16</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Teaching Mode End </w:t>
      </w:r>
      <w:r w:rsidR="00CC7680" w:rsidRPr="00BC6E9B">
        <w:rPr>
          <w:rFonts w:asciiTheme="minorHAnsi" w:hAnsiTheme="minorHAnsi" w:cstheme="minorHAnsi"/>
          <w:sz w:val="24"/>
          <w:szCs w:val="24"/>
        </w:rPr>
        <w:t>ACK</w:t>
      </w:r>
      <w:r w:rsidRPr="00BC6E9B">
        <w:rPr>
          <w:rFonts w:asciiTheme="minorHAnsi" w:hAnsiTheme="minorHAnsi" w:cstheme="minorHAnsi"/>
          <w:sz w:val="24"/>
          <w:szCs w:val="24"/>
        </w:rPr>
        <w:t xml:space="preserve"> Flow</w:t>
      </w:r>
      <w:bookmarkEnd w:id="621"/>
      <w:bookmarkEnd w:id="622"/>
      <w:bookmarkEnd w:id="623"/>
      <w:bookmarkEnd w:id="624"/>
      <w:bookmarkEnd w:id="625"/>
      <w:bookmarkEnd w:id="626"/>
    </w:p>
    <w:p w14:paraId="79DA3406" w14:textId="77777777" w:rsidR="000F083E" w:rsidRPr="00BC6E9B" w:rsidRDefault="000F083E" w:rsidP="00B53D75">
      <w:pPr>
        <w:jc w:val="both"/>
        <w:rPr>
          <w:rFonts w:asciiTheme="minorHAnsi" w:hAnsiTheme="minorHAnsi" w:cstheme="minorHAnsi"/>
        </w:rPr>
      </w:pPr>
    </w:p>
    <w:p w14:paraId="2971A108" w14:textId="77777777" w:rsidR="000F083E" w:rsidRPr="00BC6E9B" w:rsidRDefault="000F083E" w:rsidP="00B53D75">
      <w:pPr>
        <w:jc w:val="both"/>
        <w:rPr>
          <w:rFonts w:asciiTheme="minorHAnsi" w:hAnsiTheme="minorHAnsi" w:cstheme="minorHAnsi"/>
        </w:rPr>
      </w:pPr>
    </w:p>
    <w:p w14:paraId="6261CC10" w14:textId="77777777" w:rsidR="004F755D" w:rsidRPr="00BC6E9B" w:rsidRDefault="004F755D" w:rsidP="00B53D75">
      <w:pPr>
        <w:jc w:val="both"/>
        <w:rPr>
          <w:rFonts w:asciiTheme="minorHAnsi" w:hAnsiTheme="minorHAnsi" w:cstheme="minorHAnsi"/>
        </w:rPr>
      </w:pPr>
    </w:p>
    <w:p w14:paraId="7086345B" w14:textId="77777777" w:rsidR="004F755D" w:rsidRPr="00BC6E9B" w:rsidRDefault="004F755D" w:rsidP="00B53D75">
      <w:pPr>
        <w:jc w:val="both"/>
        <w:rPr>
          <w:rFonts w:asciiTheme="minorHAnsi" w:hAnsiTheme="minorHAnsi" w:cstheme="minorHAnsi"/>
        </w:rPr>
      </w:pPr>
    </w:p>
    <w:p w14:paraId="56CB8F70" w14:textId="77777777" w:rsidR="004F755D" w:rsidRPr="00BC6E9B" w:rsidRDefault="004F755D" w:rsidP="00B53D75">
      <w:pPr>
        <w:jc w:val="both"/>
        <w:rPr>
          <w:rFonts w:asciiTheme="minorHAnsi" w:hAnsiTheme="minorHAnsi" w:cstheme="minorHAnsi"/>
        </w:rPr>
      </w:pPr>
    </w:p>
    <w:p w14:paraId="64D3A78B" w14:textId="77777777" w:rsidR="004F755D" w:rsidRPr="00BC6E9B" w:rsidRDefault="004F755D" w:rsidP="00B53D75">
      <w:pPr>
        <w:jc w:val="both"/>
        <w:rPr>
          <w:rFonts w:asciiTheme="minorHAnsi" w:hAnsiTheme="minorHAnsi" w:cstheme="minorHAnsi"/>
        </w:rPr>
      </w:pPr>
    </w:p>
    <w:p w14:paraId="1C8E9759" w14:textId="77777777" w:rsidR="004F755D" w:rsidRPr="00BC6E9B" w:rsidRDefault="004F755D" w:rsidP="00B53D75">
      <w:pPr>
        <w:jc w:val="both"/>
        <w:rPr>
          <w:rFonts w:asciiTheme="minorHAnsi" w:hAnsiTheme="minorHAnsi" w:cstheme="minorHAnsi"/>
        </w:rPr>
      </w:pPr>
    </w:p>
    <w:p w14:paraId="5756DE57" w14:textId="77777777" w:rsidR="004F755D" w:rsidRPr="00BC6E9B" w:rsidRDefault="004F755D" w:rsidP="00B53D75">
      <w:pPr>
        <w:jc w:val="both"/>
        <w:rPr>
          <w:rFonts w:asciiTheme="minorHAnsi" w:hAnsiTheme="minorHAnsi" w:cstheme="minorHAnsi"/>
        </w:rPr>
      </w:pPr>
    </w:p>
    <w:p w14:paraId="36F33E60" w14:textId="77777777" w:rsidR="004F755D" w:rsidRPr="00BC6E9B" w:rsidRDefault="004F755D" w:rsidP="00B53D75">
      <w:pPr>
        <w:jc w:val="both"/>
        <w:rPr>
          <w:rFonts w:asciiTheme="minorHAnsi" w:hAnsiTheme="minorHAnsi" w:cstheme="minorHAnsi"/>
        </w:rPr>
      </w:pPr>
    </w:p>
    <w:p w14:paraId="6B34F29A" w14:textId="77777777" w:rsidR="004F755D" w:rsidRPr="00BC6E9B" w:rsidRDefault="004F755D" w:rsidP="00B53D75">
      <w:pPr>
        <w:jc w:val="both"/>
        <w:rPr>
          <w:rFonts w:asciiTheme="minorHAnsi" w:hAnsiTheme="minorHAnsi" w:cstheme="minorHAnsi"/>
        </w:rPr>
      </w:pPr>
    </w:p>
    <w:p w14:paraId="1D0ADF14" w14:textId="77777777" w:rsidR="004F755D" w:rsidRPr="00BC6E9B" w:rsidRDefault="004F755D" w:rsidP="00B53D75">
      <w:pPr>
        <w:jc w:val="both"/>
        <w:rPr>
          <w:rFonts w:asciiTheme="minorHAnsi" w:hAnsiTheme="minorHAnsi" w:cstheme="minorHAnsi"/>
        </w:rPr>
      </w:pPr>
    </w:p>
    <w:p w14:paraId="68C8679E" w14:textId="77777777" w:rsidR="004F755D" w:rsidRPr="00BC6E9B" w:rsidRDefault="004F755D" w:rsidP="00B53D75">
      <w:pPr>
        <w:jc w:val="both"/>
        <w:rPr>
          <w:rFonts w:asciiTheme="minorHAnsi" w:hAnsiTheme="minorHAnsi" w:cstheme="minorHAnsi"/>
        </w:rPr>
      </w:pPr>
    </w:p>
    <w:p w14:paraId="6BB519CB" w14:textId="77777777" w:rsidR="004F755D" w:rsidRPr="00BC6E9B" w:rsidRDefault="004F755D" w:rsidP="00B53D75">
      <w:pPr>
        <w:jc w:val="both"/>
        <w:rPr>
          <w:rFonts w:asciiTheme="minorHAnsi" w:hAnsiTheme="minorHAnsi" w:cstheme="minorHAnsi"/>
        </w:rPr>
      </w:pPr>
    </w:p>
    <w:p w14:paraId="57C8997D" w14:textId="2B4F4123" w:rsidR="008709ED" w:rsidRPr="00BC6E9B" w:rsidRDefault="00586505" w:rsidP="003B50DB">
      <w:pPr>
        <w:pStyle w:val="Heading2"/>
        <w:rPr>
          <w:rFonts w:asciiTheme="minorHAnsi" w:hAnsiTheme="minorHAnsi" w:cstheme="minorHAnsi"/>
        </w:rPr>
      </w:pPr>
      <w:bookmarkStart w:id="627" w:name="_Gateway_Debug_Info"/>
      <w:bookmarkStart w:id="628" w:name="_Toc170398550"/>
      <w:bookmarkEnd w:id="627"/>
      <w:r w:rsidRPr="00BC6E9B">
        <w:rPr>
          <w:rFonts w:asciiTheme="minorHAnsi" w:hAnsiTheme="minorHAnsi" w:cstheme="minorHAnsi"/>
        </w:rPr>
        <w:t xml:space="preserve">Gateway Debug Info Packet </w:t>
      </w:r>
      <w:r w:rsidRPr="00BC6E9B">
        <w:rPr>
          <w:rFonts w:asciiTheme="minorHAnsi" w:hAnsiTheme="minorHAnsi" w:cstheme="minorHAnsi"/>
          <w:highlight w:val="yellow"/>
        </w:rPr>
        <w:t>(Only for QMAX Internal use)</w:t>
      </w:r>
      <w:bookmarkEnd w:id="628"/>
    </w:p>
    <w:p w14:paraId="27379C72" w14:textId="1D3AA4F6" w:rsidR="00C206C0" w:rsidRPr="00BC6E9B" w:rsidRDefault="00586505" w:rsidP="005B0C8B">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This packet is sent to retrieve information from a Gwy device regarding the firmware version it’s currently running, Registration-Configuration statuses, Queue Count, etc.,</w:t>
      </w:r>
      <w:r w:rsidR="005B0C8B" w:rsidRPr="00BC6E9B">
        <w:rPr>
          <w:rFonts w:asciiTheme="minorHAnsi" w:hAnsiTheme="minorHAnsi" w:cstheme="minorHAnsi"/>
        </w:rPr>
        <w:t xml:space="preserve"> This packet also contains a parameter called logging, which can be used to enable/disable logging during runtime. Logging can also be enabled/disable by Single pressing the button on the device.</w:t>
      </w:r>
    </w:p>
    <w:p w14:paraId="1AA6929D" w14:textId="77777777" w:rsidR="00586505" w:rsidRPr="00BC6E9B" w:rsidRDefault="00586505" w:rsidP="00C206C0">
      <w:pPr>
        <w:rPr>
          <w:rFonts w:asciiTheme="minorHAnsi" w:hAnsiTheme="minorHAnsi" w:cstheme="minorHAnsi"/>
        </w:rPr>
      </w:pPr>
    </w:p>
    <w:p w14:paraId="4AE5AC9C" w14:textId="1350F827" w:rsidR="00586505" w:rsidRPr="00BC6E9B" w:rsidRDefault="00586505" w:rsidP="00586505">
      <w:pPr>
        <w:jc w:val="both"/>
        <w:rPr>
          <w:rFonts w:asciiTheme="minorHAnsi" w:hAnsiTheme="minorHAnsi" w:cstheme="minorHAnsi"/>
          <w:b/>
          <w:bCs/>
        </w:rPr>
      </w:pPr>
      <w:r w:rsidRPr="00BC6E9B">
        <w:rPr>
          <w:rFonts w:asciiTheme="minorHAnsi" w:hAnsiTheme="minorHAnsi" w:cstheme="minorHAnsi"/>
          <w:b/>
          <w:bCs/>
        </w:rPr>
        <w:t>Gateway Debug Info Packet JSON (Cloud to Gateway):</w:t>
      </w:r>
    </w:p>
    <w:p w14:paraId="681BB84F" w14:textId="77777777" w:rsidR="00586505" w:rsidRPr="00BC6E9B" w:rsidRDefault="00586505" w:rsidP="00586505">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5B0C8B" w:rsidRPr="00BC6E9B" w14:paraId="1AD34EC0" w14:textId="77F41753" w:rsidTr="005B0C8B">
        <w:tc>
          <w:tcPr>
            <w:tcW w:w="333" w:type="dxa"/>
          </w:tcPr>
          <w:p w14:paraId="0A7A8E29" w14:textId="77777777"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1734" w:type="dxa"/>
          </w:tcPr>
          <w:p w14:paraId="1AAC7E1C" w14:textId="77777777" w:rsidR="005B0C8B" w:rsidRPr="00BC6E9B" w:rsidRDefault="005B0C8B" w:rsidP="005B0C8B">
            <w:pPr>
              <w:jc w:val="center"/>
              <w:rPr>
                <w:rFonts w:asciiTheme="minorHAnsi" w:hAnsiTheme="minorHAnsi" w:cstheme="minorHAnsi"/>
              </w:rPr>
            </w:pPr>
          </w:p>
        </w:tc>
        <w:tc>
          <w:tcPr>
            <w:tcW w:w="282" w:type="dxa"/>
          </w:tcPr>
          <w:p w14:paraId="666EA906" w14:textId="77777777" w:rsidR="005B0C8B" w:rsidRPr="00BC6E9B" w:rsidRDefault="005B0C8B" w:rsidP="005B0C8B">
            <w:pPr>
              <w:jc w:val="center"/>
              <w:rPr>
                <w:rFonts w:asciiTheme="minorHAnsi" w:hAnsiTheme="minorHAnsi" w:cstheme="minorHAnsi"/>
              </w:rPr>
            </w:pPr>
          </w:p>
        </w:tc>
        <w:tc>
          <w:tcPr>
            <w:tcW w:w="2214" w:type="dxa"/>
          </w:tcPr>
          <w:p w14:paraId="3E573581" w14:textId="77777777" w:rsidR="005B0C8B" w:rsidRPr="00BC6E9B" w:rsidRDefault="005B0C8B" w:rsidP="005B0C8B">
            <w:pPr>
              <w:jc w:val="center"/>
              <w:rPr>
                <w:rFonts w:asciiTheme="minorHAnsi" w:hAnsiTheme="minorHAnsi" w:cstheme="minorHAnsi"/>
              </w:rPr>
            </w:pPr>
          </w:p>
        </w:tc>
        <w:tc>
          <w:tcPr>
            <w:tcW w:w="2598" w:type="dxa"/>
          </w:tcPr>
          <w:p w14:paraId="32AC660A" w14:textId="77777777" w:rsidR="005B0C8B" w:rsidRPr="00BC6E9B" w:rsidRDefault="005B0C8B" w:rsidP="005B0C8B">
            <w:pPr>
              <w:jc w:val="center"/>
              <w:rPr>
                <w:rFonts w:asciiTheme="minorHAnsi" w:hAnsiTheme="minorHAnsi" w:cstheme="minorHAnsi"/>
              </w:rPr>
            </w:pPr>
          </w:p>
        </w:tc>
        <w:tc>
          <w:tcPr>
            <w:tcW w:w="2585" w:type="dxa"/>
          </w:tcPr>
          <w:p w14:paraId="6A2FC788" w14:textId="6BE0CEB7" w:rsidR="005B0C8B" w:rsidRPr="00BC6E9B" w:rsidRDefault="005B0C8B" w:rsidP="005B0C8B">
            <w:pPr>
              <w:jc w:val="center"/>
              <w:rPr>
                <w:rFonts w:asciiTheme="minorHAnsi" w:hAnsiTheme="minorHAnsi" w:cstheme="minorHAnsi"/>
              </w:rPr>
            </w:pPr>
            <w:r w:rsidRPr="00BC6E9B">
              <w:rPr>
                <w:rFonts w:asciiTheme="minorHAnsi" w:hAnsiTheme="minorHAnsi" w:cstheme="minorHAnsi"/>
                <w:b/>
                <w:bCs/>
              </w:rPr>
              <w:t>Range</w:t>
            </w:r>
          </w:p>
        </w:tc>
      </w:tr>
      <w:tr w:rsidR="005B0C8B" w:rsidRPr="00BC6E9B" w14:paraId="13A7C018" w14:textId="77C85209" w:rsidTr="005B0C8B">
        <w:tc>
          <w:tcPr>
            <w:tcW w:w="333" w:type="dxa"/>
          </w:tcPr>
          <w:p w14:paraId="3780C94F" w14:textId="77777777" w:rsidR="005B0C8B" w:rsidRPr="00BC6E9B" w:rsidRDefault="005B0C8B" w:rsidP="005B0C8B">
            <w:pPr>
              <w:jc w:val="center"/>
              <w:rPr>
                <w:rFonts w:asciiTheme="minorHAnsi" w:hAnsiTheme="minorHAnsi" w:cstheme="minorHAnsi"/>
              </w:rPr>
            </w:pPr>
          </w:p>
        </w:tc>
        <w:tc>
          <w:tcPr>
            <w:tcW w:w="1734" w:type="dxa"/>
          </w:tcPr>
          <w:p w14:paraId="62B79FF5" w14:textId="77777777" w:rsidR="005B0C8B" w:rsidRPr="00BC6E9B" w:rsidRDefault="005B0C8B" w:rsidP="005B0C8B">
            <w:pPr>
              <w:rPr>
                <w:rFonts w:asciiTheme="minorHAnsi" w:hAnsiTheme="minorHAnsi" w:cstheme="minorHAnsi"/>
              </w:rPr>
            </w:pPr>
            <w:r w:rsidRPr="00BC6E9B">
              <w:rPr>
                <w:rFonts w:asciiTheme="minorHAnsi" w:hAnsiTheme="minorHAnsi" w:cstheme="minorHAnsi"/>
              </w:rPr>
              <w:t>“JsonPacketId”</w:t>
            </w:r>
          </w:p>
        </w:tc>
        <w:tc>
          <w:tcPr>
            <w:tcW w:w="282" w:type="dxa"/>
          </w:tcPr>
          <w:p w14:paraId="3980660D" w14:textId="77777777"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2214" w:type="dxa"/>
          </w:tcPr>
          <w:p w14:paraId="0DD7D7B8" w14:textId="62D07773" w:rsidR="005B0C8B" w:rsidRPr="00BC6E9B" w:rsidRDefault="005B0C8B" w:rsidP="005B0C8B">
            <w:pPr>
              <w:rPr>
                <w:rFonts w:asciiTheme="minorHAnsi" w:hAnsiTheme="minorHAnsi" w:cstheme="minorHAnsi"/>
              </w:rPr>
            </w:pPr>
            <w:r w:rsidRPr="00BC6E9B">
              <w:rPr>
                <w:rFonts w:asciiTheme="minorHAnsi" w:hAnsiTheme="minorHAnsi" w:cstheme="minorHAnsi"/>
              </w:rPr>
              <w:t>10</w:t>
            </w:r>
          </w:p>
        </w:tc>
        <w:tc>
          <w:tcPr>
            <w:tcW w:w="2598" w:type="dxa"/>
          </w:tcPr>
          <w:p w14:paraId="2C7B5CE6" w14:textId="77777777"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5B00092C" w14:textId="77777777" w:rsidR="005B0C8B" w:rsidRPr="00BC6E9B" w:rsidRDefault="005B0C8B" w:rsidP="005B0C8B">
            <w:pPr>
              <w:pStyle w:val="ListBullet"/>
              <w:rPr>
                <w:rFonts w:asciiTheme="minorHAnsi" w:hAnsiTheme="minorHAnsi" w:cstheme="minorHAnsi"/>
              </w:rPr>
            </w:pPr>
          </w:p>
        </w:tc>
      </w:tr>
      <w:tr w:rsidR="005B0C8B" w:rsidRPr="00BC6E9B" w14:paraId="117A9CD3" w14:textId="1BFD7DCC" w:rsidTr="005B0C8B">
        <w:tc>
          <w:tcPr>
            <w:tcW w:w="333" w:type="dxa"/>
          </w:tcPr>
          <w:p w14:paraId="258118B6" w14:textId="77777777" w:rsidR="005B0C8B" w:rsidRPr="00BC6E9B" w:rsidRDefault="005B0C8B" w:rsidP="005B0C8B">
            <w:pPr>
              <w:jc w:val="center"/>
              <w:rPr>
                <w:rFonts w:asciiTheme="minorHAnsi" w:hAnsiTheme="minorHAnsi" w:cstheme="minorHAnsi"/>
              </w:rPr>
            </w:pPr>
          </w:p>
        </w:tc>
        <w:tc>
          <w:tcPr>
            <w:tcW w:w="1734" w:type="dxa"/>
          </w:tcPr>
          <w:p w14:paraId="649DB63D" w14:textId="77777777" w:rsidR="005B0C8B" w:rsidRPr="00BC6E9B" w:rsidRDefault="005B0C8B" w:rsidP="005B0C8B">
            <w:pPr>
              <w:rPr>
                <w:rFonts w:asciiTheme="minorHAnsi" w:hAnsiTheme="minorHAnsi" w:cstheme="minorHAnsi"/>
              </w:rPr>
            </w:pPr>
            <w:r w:rsidRPr="00BC6E9B">
              <w:rPr>
                <w:rFonts w:asciiTheme="minorHAnsi" w:hAnsiTheme="minorHAnsi" w:cstheme="minorHAnsi"/>
              </w:rPr>
              <w:t>“MsgSeqNo”</w:t>
            </w:r>
          </w:p>
        </w:tc>
        <w:tc>
          <w:tcPr>
            <w:tcW w:w="282" w:type="dxa"/>
          </w:tcPr>
          <w:p w14:paraId="11651DE0" w14:textId="77777777"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2214" w:type="dxa"/>
          </w:tcPr>
          <w:p w14:paraId="6F37DA70" w14:textId="77777777" w:rsidR="005B0C8B" w:rsidRPr="00BC6E9B" w:rsidRDefault="005B0C8B" w:rsidP="005B0C8B">
            <w:pPr>
              <w:rPr>
                <w:rFonts w:asciiTheme="minorHAnsi" w:hAnsiTheme="minorHAnsi" w:cstheme="minorHAnsi"/>
              </w:rPr>
            </w:pPr>
            <w:r w:rsidRPr="00BC6E9B">
              <w:rPr>
                <w:rFonts w:asciiTheme="minorHAnsi" w:hAnsiTheme="minorHAnsi" w:cstheme="minorHAnsi"/>
              </w:rPr>
              <w:t>12</w:t>
            </w:r>
          </w:p>
        </w:tc>
        <w:tc>
          <w:tcPr>
            <w:tcW w:w="2598" w:type="dxa"/>
          </w:tcPr>
          <w:p w14:paraId="4CC3E024" w14:textId="77777777"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66CFA8F7" w14:textId="2A6740E3"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[0 – 65535]</w:t>
            </w:r>
          </w:p>
        </w:tc>
      </w:tr>
      <w:tr w:rsidR="005B0C8B" w:rsidRPr="00BC6E9B" w14:paraId="5FBD78DE" w14:textId="0EE75553" w:rsidTr="005B0C8B">
        <w:tc>
          <w:tcPr>
            <w:tcW w:w="333" w:type="dxa"/>
          </w:tcPr>
          <w:p w14:paraId="27DEF2AA" w14:textId="77777777" w:rsidR="005B0C8B" w:rsidRPr="00BC6E9B" w:rsidRDefault="005B0C8B" w:rsidP="005B0C8B">
            <w:pPr>
              <w:jc w:val="center"/>
              <w:rPr>
                <w:rFonts w:asciiTheme="minorHAnsi" w:hAnsiTheme="minorHAnsi" w:cstheme="minorHAnsi"/>
              </w:rPr>
            </w:pPr>
          </w:p>
        </w:tc>
        <w:tc>
          <w:tcPr>
            <w:tcW w:w="1734" w:type="dxa"/>
          </w:tcPr>
          <w:p w14:paraId="2F103D73" w14:textId="77777777" w:rsidR="005B0C8B" w:rsidRPr="00BC6E9B" w:rsidRDefault="005B0C8B" w:rsidP="005B0C8B">
            <w:pPr>
              <w:rPr>
                <w:rFonts w:asciiTheme="minorHAnsi" w:hAnsiTheme="minorHAnsi" w:cstheme="minorHAnsi"/>
              </w:rPr>
            </w:pPr>
            <w:r w:rsidRPr="00BC6E9B">
              <w:rPr>
                <w:rFonts w:asciiTheme="minorHAnsi" w:hAnsiTheme="minorHAnsi" w:cstheme="minorHAnsi"/>
              </w:rPr>
              <w:t>“GwySerNo”</w:t>
            </w:r>
          </w:p>
        </w:tc>
        <w:tc>
          <w:tcPr>
            <w:tcW w:w="282" w:type="dxa"/>
          </w:tcPr>
          <w:p w14:paraId="1D122884" w14:textId="77777777"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2214" w:type="dxa"/>
          </w:tcPr>
          <w:p w14:paraId="5CA90B38" w14:textId="77777777" w:rsidR="005B0C8B" w:rsidRPr="00BC6E9B" w:rsidRDefault="005B0C8B" w:rsidP="005B0C8B">
            <w:pPr>
              <w:rPr>
                <w:rFonts w:asciiTheme="minorHAnsi" w:hAnsiTheme="minorHAnsi" w:cstheme="minorHAnsi"/>
              </w:rPr>
            </w:pPr>
            <w:r w:rsidRPr="00BC6E9B">
              <w:rPr>
                <w:rFonts w:asciiTheme="minorHAnsi" w:hAnsiTheme="minorHAnsi" w:cstheme="minorHAnsi"/>
              </w:rPr>
              <w:t>“GWY00001”</w:t>
            </w:r>
          </w:p>
        </w:tc>
        <w:tc>
          <w:tcPr>
            <w:tcW w:w="2598" w:type="dxa"/>
          </w:tcPr>
          <w:p w14:paraId="5C20572E" w14:textId="23A33189"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 (String)</w:t>
            </w:r>
          </w:p>
        </w:tc>
        <w:tc>
          <w:tcPr>
            <w:tcW w:w="2585" w:type="dxa"/>
          </w:tcPr>
          <w:p w14:paraId="5BC1187C" w14:textId="5631086C"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[00001 - 99999]</w:t>
            </w:r>
          </w:p>
        </w:tc>
      </w:tr>
      <w:tr w:rsidR="005B0C8B" w:rsidRPr="00BC6E9B" w14:paraId="2AC0F6F2" w14:textId="3342207B" w:rsidTr="005B0C8B">
        <w:tc>
          <w:tcPr>
            <w:tcW w:w="333" w:type="dxa"/>
          </w:tcPr>
          <w:p w14:paraId="25121B7B" w14:textId="77777777" w:rsidR="005B0C8B" w:rsidRPr="00BC6E9B" w:rsidRDefault="005B0C8B" w:rsidP="005B0C8B">
            <w:pPr>
              <w:jc w:val="center"/>
              <w:rPr>
                <w:rFonts w:asciiTheme="minorHAnsi" w:hAnsiTheme="minorHAnsi" w:cstheme="minorHAnsi"/>
              </w:rPr>
            </w:pPr>
          </w:p>
        </w:tc>
        <w:tc>
          <w:tcPr>
            <w:tcW w:w="1734" w:type="dxa"/>
          </w:tcPr>
          <w:p w14:paraId="42B5119A" w14:textId="6F5F170A" w:rsidR="005B0C8B" w:rsidRPr="00BC6E9B" w:rsidRDefault="005B0C8B" w:rsidP="005B0C8B">
            <w:pPr>
              <w:rPr>
                <w:rFonts w:asciiTheme="minorHAnsi" w:hAnsiTheme="minorHAnsi" w:cstheme="minorHAnsi"/>
              </w:rPr>
            </w:pPr>
            <w:r w:rsidRPr="00BC6E9B">
              <w:rPr>
                <w:rFonts w:asciiTheme="minorHAnsi" w:hAnsiTheme="minorHAnsi" w:cstheme="minorHAnsi"/>
              </w:rPr>
              <w:t>“Logging”</w:t>
            </w:r>
          </w:p>
        </w:tc>
        <w:tc>
          <w:tcPr>
            <w:tcW w:w="282" w:type="dxa"/>
          </w:tcPr>
          <w:p w14:paraId="37712B92" w14:textId="2E03C88E"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2214" w:type="dxa"/>
          </w:tcPr>
          <w:p w14:paraId="0BA145BA" w14:textId="258753DF" w:rsidR="005B0C8B" w:rsidRPr="00BC6E9B" w:rsidRDefault="005B0C8B" w:rsidP="005B0C8B">
            <w:pPr>
              <w:rPr>
                <w:rFonts w:asciiTheme="minorHAnsi" w:hAnsiTheme="minorHAnsi" w:cstheme="minorHAnsi"/>
              </w:rPr>
            </w:pPr>
            <w:r w:rsidRPr="00BC6E9B">
              <w:rPr>
                <w:rFonts w:asciiTheme="minorHAnsi" w:hAnsiTheme="minorHAnsi" w:cstheme="minorHAnsi"/>
              </w:rPr>
              <w:t>1</w:t>
            </w:r>
          </w:p>
        </w:tc>
        <w:tc>
          <w:tcPr>
            <w:tcW w:w="2598" w:type="dxa"/>
          </w:tcPr>
          <w:p w14:paraId="44FCA133" w14:textId="0980BD08"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0AE4CDED" w14:textId="68E4D7BD" w:rsidR="005B0C8B" w:rsidRPr="00BC6E9B" w:rsidRDefault="005B0C8B" w:rsidP="005B0C8B">
            <w:pPr>
              <w:pStyle w:val="ListBullet"/>
              <w:rPr>
                <w:rFonts w:asciiTheme="minorHAnsi" w:hAnsiTheme="minorHAnsi" w:cstheme="minorHAnsi"/>
              </w:rPr>
            </w:pPr>
            <w:r w:rsidRPr="00BC6E9B">
              <w:rPr>
                <w:rFonts w:asciiTheme="minorHAnsi" w:hAnsiTheme="minorHAnsi" w:cstheme="minorHAnsi"/>
              </w:rPr>
              <w:t>[0 = OFF, 1 = ON]</w:t>
            </w:r>
          </w:p>
        </w:tc>
      </w:tr>
      <w:tr w:rsidR="0011797F" w:rsidRPr="00BC6E9B" w14:paraId="2F14C6B8" w14:textId="77777777" w:rsidTr="005B0C8B">
        <w:tc>
          <w:tcPr>
            <w:tcW w:w="333" w:type="dxa"/>
          </w:tcPr>
          <w:p w14:paraId="7BFEC202" w14:textId="77777777" w:rsidR="0011797F" w:rsidRPr="00BC6E9B" w:rsidRDefault="0011797F" w:rsidP="005B0C8B">
            <w:pPr>
              <w:jc w:val="center"/>
              <w:rPr>
                <w:rFonts w:asciiTheme="minorHAnsi" w:hAnsiTheme="minorHAnsi" w:cstheme="minorHAnsi"/>
              </w:rPr>
            </w:pPr>
          </w:p>
        </w:tc>
        <w:tc>
          <w:tcPr>
            <w:tcW w:w="1734" w:type="dxa"/>
          </w:tcPr>
          <w:p w14:paraId="7765BA90" w14:textId="0A3BC080" w:rsidR="0011797F" w:rsidRPr="00BC6E9B" w:rsidRDefault="0011797F" w:rsidP="005B0C8B">
            <w:pPr>
              <w:rPr>
                <w:rFonts w:asciiTheme="minorHAnsi" w:hAnsiTheme="minorHAnsi" w:cstheme="minorHAnsi"/>
              </w:rPr>
            </w:pPr>
            <w:r w:rsidRPr="00BC6E9B">
              <w:rPr>
                <w:rFonts w:asciiTheme="minorHAnsi" w:hAnsiTheme="minorHAnsi" w:cstheme="minorHAnsi"/>
              </w:rPr>
              <w:t>“ResetDevice”</w:t>
            </w:r>
          </w:p>
        </w:tc>
        <w:tc>
          <w:tcPr>
            <w:tcW w:w="282" w:type="dxa"/>
          </w:tcPr>
          <w:p w14:paraId="14B31FA0" w14:textId="31549444" w:rsidR="0011797F" w:rsidRPr="00BC6E9B" w:rsidRDefault="0011797F" w:rsidP="005B0C8B">
            <w:pPr>
              <w:jc w:val="center"/>
              <w:rPr>
                <w:rFonts w:asciiTheme="minorHAnsi" w:hAnsiTheme="minorHAnsi" w:cstheme="minorHAnsi"/>
              </w:rPr>
            </w:pPr>
            <w:r w:rsidRPr="00BC6E9B">
              <w:rPr>
                <w:rFonts w:asciiTheme="minorHAnsi" w:hAnsiTheme="minorHAnsi" w:cstheme="minorHAnsi"/>
              </w:rPr>
              <w:t>:</w:t>
            </w:r>
          </w:p>
        </w:tc>
        <w:tc>
          <w:tcPr>
            <w:tcW w:w="2214" w:type="dxa"/>
          </w:tcPr>
          <w:p w14:paraId="36D0F399" w14:textId="14C8BD29" w:rsidR="0011797F" w:rsidRPr="00BC6E9B" w:rsidRDefault="0011797F" w:rsidP="005B0C8B">
            <w:pPr>
              <w:rPr>
                <w:rFonts w:asciiTheme="minorHAnsi" w:hAnsiTheme="minorHAnsi" w:cstheme="minorHAnsi"/>
              </w:rPr>
            </w:pPr>
            <w:r w:rsidRPr="00BC6E9B">
              <w:rPr>
                <w:rFonts w:asciiTheme="minorHAnsi" w:hAnsiTheme="minorHAnsi" w:cstheme="minorHAnsi"/>
              </w:rPr>
              <w:t>1</w:t>
            </w:r>
          </w:p>
        </w:tc>
        <w:tc>
          <w:tcPr>
            <w:tcW w:w="2598" w:type="dxa"/>
          </w:tcPr>
          <w:p w14:paraId="091E1073" w14:textId="399BDAD1" w:rsidR="0011797F" w:rsidRPr="00BC6E9B" w:rsidRDefault="0011797F" w:rsidP="005B0C8B">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6169B36A" w14:textId="180D6B6E" w:rsidR="0011797F" w:rsidRPr="00BC6E9B" w:rsidRDefault="0011797F" w:rsidP="005B0C8B">
            <w:pPr>
              <w:pStyle w:val="ListBullet"/>
              <w:rPr>
                <w:rFonts w:asciiTheme="minorHAnsi" w:hAnsiTheme="minorHAnsi" w:cstheme="minorHAnsi"/>
              </w:rPr>
            </w:pPr>
            <w:r w:rsidRPr="00BC6E9B">
              <w:rPr>
                <w:rFonts w:asciiTheme="minorHAnsi" w:hAnsiTheme="minorHAnsi" w:cstheme="minorHAnsi"/>
              </w:rPr>
              <w:t>[0 = False, 1 = True]</w:t>
            </w:r>
          </w:p>
        </w:tc>
      </w:tr>
      <w:tr w:rsidR="005B0C8B" w:rsidRPr="00BC6E9B" w14:paraId="573404EF" w14:textId="0276E329" w:rsidTr="005B0C8B">
        <w:tc>
          <w:tcPr>
            <w:tcW w:w="333" w:type="dxa"/>
          </w:tcPr>
          <w:p w14:paraId="744D2B1D" w14:textId="77777777" w:rsidR="005B0C8B" w:rsidRPr="00BC6E9B" w:rsidRDefault="005B0C8B" w:rsidP="005B0C8B">
            <w:pPr>
              <w:jc w:val="center"/>
              <w:rPr>
                <w:rFonts w:asciiTheme="minorHAnsi" w:hAnsiTheme="minorHAnsi" w:cstheme="minorHAnsi"/>
              </w:rPr>
            </w:pPr>
            <w:r w:rsidRPr="00BC6E9B">
              <w:rPr>
                <w:rFonts w:asciiTheme="minorHAnsi" w:hAnsiTheme="minorHAnsi" w:cstheme="minorHAnsi"/>
              </w:rPr>
              <w:t>}</w:t>
            </w:r>
          </w:p>
        </w:tc>
        <w:tc>
          <w:tcPr>
            <w:tcW w:w="1734" w:type="dxa"/>
          </w:tcPr>
          <w:p w14:paraId="4F7BFD35" w14:textId="77777777" w:rsidR="005B0C8B" w:rsidRPr="00BC6E9B" w:rsidRDefault="005B0C8B" w:rsidP="005B0C8B">
            <w:pPr>
              <w:rPr>
                <w:rFonts w:asciiTheme="minorHAnsi" w:hAnsiTheme="minorHAnsi" w:cstheme="minorHAnsi"/>
              </w:rPr>
            </w:pPr>
          </w:p>
        </w:tc>
        <w:tc>
          <w:tcPr>
            <w:tcW w:w="282" w:type="dxa"/>
          </w:tcPr>
          <w:p w14:paraId="62ADB5E4" w14:textId="77777777" w:rsidR="005B0C8B" w:rsidRPr="00BC6E9B" w:rsidRDefault="005B0C8B" w:rsidP="005B0C8B">
            <w:pPr>
              <w:jc w:val="center"/>
              <w:rPr>
                <w:rFonts w:asciiTheme="minorHAnsi" w:hAnsiTheme="minorHAnsi" w:cstheme="minorHAnsi"/>
              </w:rPr>
            </w:pPr>
          </w:p>
        </w:tc>
        <w:tc>
          <w:tcPr>
            <w:tcW w:w="2214" w:type="dxa"/>
          </w:tcPr>
          <w:p w14:paraId="3D27CB4A" w14:textId="77777777" w:rsidR="005B0C8B" w:rsidRPr="00BC6E9B" w:rsidRDefault="005B0C8B" w:rsidP="005B0C8B">
            <w:pPr>
              <w:rPr>
                <w:rFonts w:asciiTheme="minorHAnsi" w:hAnsiTheme="minorHAnsi" w:cstheme="minorHAnsi"/>
              </w:rPr>
            </w:pPr>
          </w:p>
        </w:tc>
        <w:tc>
          <w:tcPr>
            <w:tcW w:w="2598" w:type="dxa"/>
          </w:tcPr>
          <w:p w14:paraId="3AAE9918" w14:textId="77777777" w:rsidR="005B0C8B" w:rsidRPr="00BC6E9B" w:rsidRDefault="005B0C8B" w:rsidP="005B0C8B">
            <w:pPr>
              <w:pStyle w:val="ListBullet"/>
              <w:rPr>
                <w:rFonts w:asciiTheme="minorHAnsi" w:hAnsiTheme="minorHAnsi" w:cstheme="minorHAnsi"/>
              </w:rPr>
            </w:pPr>
          </w:p>
        </w:tc>
        <w:tc>
          <w:tcPr>
            <w:tcW w:w="2585" w:type="dxa"/>
          </w:tcPr>
          <w:p w14:paraId="25F54675" w14:textId="77777777" w:rsidR="005B0C8B" w:rsidRPr="00BC6E9B" w:rsidRDefault="005B0C8B" w:rsidP="005B0C8B">
            <w:pPr>
              <w:pStyle w:val="ListBullet"/>
              <w:rPr>
                <w:rFonts w:asciiTheme="minorHAnsi" w:hAnsiTheme="minorHAnsi" w:cstheme="minorHAnsi"/>
              </w:rPr>
            </w:pPr>
          </w:p>
        </w:tc>
      </w:tr>
    </w:tbl>
    <w:p w14:paraId="310732C2" w14:textId="77777777" w:rsidR="00586505" w:rsidRPr="00BC6E9B" w:rsidRDefault="00586505" w:rsidP="00C206C0">
      <w:pPr>
        <w:rPr>
          <w:rFonts w:asciiTheme="minorHAnsi" w:hAnsiTheme="minorHAnsi" w:cstheme="minorHAnsi"/>
        </w:rPr>
      </w:pPr>
    </w:p>
    <w:p w14:paraId="207CFE5C" w14:textId="77777777" w:rsidR="00C206C0" w:rsidRPr="00BC6E9B" w:rsidRDefault="00C206C0" w:rsidP="00C206C0">
      <w:pPr>
        <w:rPr>
          <w:rFonts w:asciiTheme="minorHAnsi" w:hAnsiTheme="minorHAnsi" w:cstheme="minorHAnsi"/>
        </w:rPr>
      </w:pPr>
    </w:p>
    <w:p w14:paraId="6669BFEE" w14:textId="77777777" w:rsidR="00586505" w:rsidRPr="00BC6E9B" w:rsidRDefault="00586505" w:rsidP="00586505">
      <w:pPr>
        <w:jc w:val="both"/>
        <w:rPr>
          <w:rFonts w:asciiTheme="minorHAnsi" w:hAnsiTheme="minorHAnsi" w:cstheme="minorHAnsi"/>
          <w:b/>
          <w:bCs/>
        </w:rPr>
      </w:pPr>
      <w:r w:rsidRPr="00BC6E9B">
        <w:rPr>
          <w:rFonts w:asciiTheme="minorHAnsi" w:hAnsiTheme="minorHAnsi" w:cstheme="minorHAnsi"/>
          <w:b/>
          <w:bCs/>
        </w:rPr>
        <w:t>Process flow:</w:t>
      </w:r>
    </w:p>
    <w:p w14:paraId="01F4EA9A" w14:textId="77777777" w:rsidR="00586505" w:rsidRPr="00BC6E9B" w:rsidRDefault="00586505" w:rsidP="00586505">
      <w:pPr>
        <w:jc w:val="both"/>
        <w:rPr>
          <w:rFonts w:asciiTheme="minorHAnsi" w:hAnsiTheme="minorHAnsi" w:cstheme="minorHAnsi"/>
        </w:rPr>
      </w:pPr>
    </w:p>
    <w:p w14:paraId="44D8DCF1" w14:textId="2F8BD3F3" w:rsidR="00586505" w:rsidRPr="00BC6E9B" w:rsidRDefault="00123B05" w:rsidP="00586505">
      <w:pPr>
        <w:keepNext/>
        <w:jc w:val="both"/>
        <w:rPr>
          <w:rFonts w:asciiTheme="minorHAnsi" w:hAnsiTheme="minorHAnsi" w:cstheme="minorHAnsi"/>
        </w:rPr>
      </w:pPr>
      <w:r w:rsidRPr="00BC6E9B">
        <w:rPr>
          <w:rFonts w:asciiTheme="minorHAnsi" w:hAnsiTheme="minorHAnsi" w:cstheme="minorHAnsi"/>
          <w:noProof/>
        </w:rPr>
        <w:drawing>
          <wp:inline distT="0" distB="0" distL="0" distR="0" wp14:anchorId="224EE1E7" wp14:editId="76D3D9CD">
            <wp:extent cx="6188710" cy="3355340"/>
            <wp:effectExtent l="0" t="0" r="2540" b="0"/>
            <wp:docPr id="35308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6188710" cy="3355340"/>
                    </a:xfrm>
                    <a:prstGeom prst="rect">
                      <a:avLst/>
                    </a:prstGeom>
                  </pic:spPr>
                </pic:pic>
              </a:graphicData>
            </a:graphic>
          </wp:inline>
        </w:drawing>
      </w:r>
    </w:p>
    <w:p w14:paraId="2E4230EF" w14:textId="77777777" w:rsidR="00586505" w:rsidRPr="00BC6E9B" w:rsidRDefault="00586505" w:rsidP="00586505">
      <w:pPr>
        <w:keepNext/>
        <w:jc w:val="both"/>
        <w:rPr>
          <w:rFonts w:asciiTheme="minorHAnsi" w:hAnsiTheme="minorHAnsi" w:cstheme="minorHAnsi"/>
        </w:rPr>
      </w:pPr>
    </w:p>
    <w:p w14:paraId="2BD8C0F5" w14:textId="544EA14F" w:rsidR="00586505" w:rsidRPr="00BC6E9B" w:rsidRDefault="00586505" w:rsidP="00586505">
      <w:pPr>
        <w:pStyle w:val="Caption"/>
        <w:jc w:val="center"/>
        <w:rPr>
          <w:rFonts w:asciiTheme="minorHAnsi" w:hAnsiTheme="minorHAnsi" w:cstheme="minorHAnsi"/>
          <w:sz w:val="24"/>
          <w:szCs w:val="24"/>
        </w:rPr>
      </w:pPr>
      <w:bookmarkStart w:id="629" w:name="_Toc169800481"/>
      <w:bookmarkStart w:id="630" w:name="_Toc169864260"/>
      <w:bookmarkStart w:id="631" w:name="_Toc169879569"/>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17</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Debug Info Process Flow</w:t>
      </w:r>
      <w:bookmarkEnd w:id="629"/>
      <w:bookmarkEnd w:id="630"/>
      <w:bookmarkEnd w:id="631"/>
    </w:p>
    <w:p w14:paraId="317D5996" w14:textId="77777777" w:rsidR="00C206C0" w:rsidRPr="00BC6E9B" w:rsidRDefault="00C206C0" w:rsidP="00C206C0">
      <w:pPr>
        <w:rPr>
          <w:rFonts w:asciiTheme="minorHAnsi" w:hAnsiTheme="minorHAnsi" w:cstheme="minorHAnsi"/>
        </w:rPr>
      </w:pPr>
    </w:p>
    <w:p w14:paraId="7F119B61" w14:textId="77777777" w:rsidR="00C206C0" w:rsidRPr="00BC6E9B" w:rsidRDefault="00C206C0" w:rsidP="00C206C0">
      <w:pPr>
        <w:rPr>
          <w:rFonts w:asciiTheme="minorHAnsi" w:hAnsiTheme="minorHAnsi" w:cstheme="minorHAnsi"/>
        </w:rPr>
      </w:pPr>
    </w:p>
    <w:p w14:paraId="742373E1" w14:textId="77777777" w:rsidR="00C206C0" w:rsidRPr="00BC6E9B" w:rsidRDefault="00C206C0" w:rsidP="00C206C0">
      <w:pPr>
        <w:rPr>
          <w:rFonts w:asciiTheme="minorHAnsi" w:hAnsiTheme="minorHAnsi" w:cstheme="minorHAnsi"/>
        </w:rPr>
      </w:pPr>
    </w:p>
    <w:p w14:paraId="2B5F38E9" w14:textId="77777777" w:rsidR="00C206C0" w:rsidRPr="00BC6E9B" w:rsidRDefault="00C206C0" w:rsidP="00C206C0">
      <w:pPr>
        <w:rPr>
          <w:rFonts w:asciiTheme="minorHAnsi" w:hAnsiTheme="minorHAnsi" w:cstheme="minorHAnsi"/>
        </w:rPr>
      </w:pPr>
    </w:p>
    <w:p w14:paraId="22A94C2D" w14:textId="2277F133" w:rsidR="00C206C0" w:rsidRPr="00BC6E9B" w:rsidRDefault="00123B05" w:rsidP="003B50DB">
      <w:pPr>
        <w:pStyle w:val="Heading2"/>
        <w:rPr>
          <w:rFonts w:asciiTheme="minorHAnsi" w:hAnsiTheme="minorHAnsi" w:cstheme="minorHAnsi"/>
        </w:rPr>
      </w:pPr>
      <w:bookmarkStart w:id="632" w:name="_Toc170398551"/>
      <w:r w:rsidRPr="00BC6E9B">
        <w:rPr>
          <w:rFonts w:asciiTheme="minorHAnsi" w:hAnsiTheme="minorHAnsi" w:cstheme="minorHAnsi"/>
        </w:rPr>
        <w:t xml:space="preserve">Gateway Debug Info ACK </w:t>
      </w:r>
      <w:r w:rsidRPr="00BC6E9B">
        <w:rPr>
          <w:rFonts w:asciiTheme="minorHAnsi" w:hAnsiTheme="minorHAnsi" w:cstheme="minorHAnsi"/>
          <w:highlight w:val="yellow"/>
        </w:rPr>
        <w:t>(Only for QMAX Internal use)</w:t>
      </w:r>
      <w:bookmarkEnd w:id="632"/>
    </w:p>
    <w:p w14:paraId="66C6146F" w14:textId="00E60DC7" w:rsidR="00123B05" w:rsidRPr="00BC6E9B" w:rsidRDefault="00123B05" w:rsidP="00123B05">
      <w:pPr>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w:t>
      </w:r>
      <w:r w:rsidR="00C321D5" w:rsidRPr="00BC6E9B">
        <w:rPr>
          <w:rFonts w:asciiTheme="minorHAnsi" w:hAnsiTheme="minorHAnsi" w:cstheme="minorHAnsi"/>
        </w:rPr>
        <w:t>ACK</w:t>
      </w:r>
      <w:r w:rsidRPr="00BC6E9B">
        <w:rPr>
          <w:rFonts w:asciiTheme="minorHAnsi" w:hAnsiTheme="minorHAnsi" w:cstheme="minorHAnsi"/>
        </w:rPr>
        <w:t xml:space="preserve"> is </w:t>
      </w:r>
      <w:r w:rsidR="00B46A65" w:rsidRPr="00BC6E9B">
        <w:rPr>
          <w:rFonts w:asciiTheme="minorHAnsi" w:hAnsiTheme="minorHAnsi" w:cstheme="minorHAnsi"/>
        </w:rPr>
        <w:t>used by Cloud to utilize Debugging information from a Gwy.</w:t>
      </w:r>
    </w:p>
    <w:p w14:paraId="07FB8419" w14:textId="77777777" w:rsidR="00D54CA8" w:rsidRPr="00BC6E9B" w:rsidRDefault="00D54CA8" w:rsidP="00123B05">
      <w:pPr>
        <w:rPr>
          <w:rFonts w:asciiTheme="minorHAnsi" w:hAnsiTheme="minorHAnsi" w:cstheme="minorHAnsi"/>
        </w:rPr>
      </w:pPr>
    </w:p>
    <w:p w14:paraId="76EF9157" w14:textId="61DAEE06" w:rsidR="00B46A65" w:rsidRPr="00BC6E9B" w:rsidRDefault="00B46A65" w:rsidP="00B46A65">
      <w:pPr>
        <w:jc w:val="both"/>
        <w:rPr>
          <w:rFonts w:asciiTheme="minorHAnsi" w:hAnsiTheme="minorHAnsi" w:cstheme="minorHAnsi"/>
          <w:b/>
          <w:bCs/>
        </w:rPr>
      </w:pPr>
      <w:r w:rsidRPr="00BC6E9B">
        <w:rPr>
          <w:rFonts w:asciiTheme="minorHAnsi" w:hAnsiTheme="minorHAnsi" w:cstheme="minorHAnsi"/>
          <w:b/>
          <w:bCs/>
        </w:rPr>
        <w:t>Gateway Debug Info Packet ACK JSON (Gateway to Cloud):</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3107"/>
        <w:gridCol w:w="282"/>
        <w:gridCol w:w="2798"/>
        <w:gridCol w:w="3260"/>
      </w:tblGrid>
      <w:tr w:rsidR="00B46A65" w:rsidRPr="00BC6E9B" w14:paraId="3AB5BD19" w14:textId="77777777" w:rsidTr="007D52F8">
        <w:tc>
          <w:tcPr>
            <w:tcW w:w="334" w:type="dxa"/>
          </w:tcPr>
          <w:p w14:paraId="5FA7A785" w14:textId="77777777" w:rsidR="00B46A65" w:rsidRPr="00BC6E9B" w:rsidRDefault="00B46A65" w:rsidP="005239AE">
            <w:pPr>
              <w:jc w:val="center"/>
              <w:rPr>
                <w:rFonts w:asciiTheme="minorHAnsi" w:hAnsiTheme="minorHAnsi" w:cstheme="minorHAnsi"/>
              </w:rPr>
            </w:pPr>
            <w:r w:rsidRPr="00BC6E9B">
              <w:rPr>
                <w:rFonts w:asciiTheme="minorHAnsi" w:hAnsiTheme="minorHAnsi" w:cstheme="minorHAnsi"/>
              </w:rPr>
              <w:t>{</w:t>
            </w:r>
          </w:p>
        </w:tc>
        <w:tc>
          <w:tcPr>
            <w:tcW w:w="3107" w:type="dxa"/>
          </w:tcPr>
          <w:p w14:paraId="3DD28F54" w14:textId="77777777" w:rsidR="00B46A65" w:rsidRPr="00BC6E9B" w:rsidRDefault="00B46A65" w:rsidP="005239AE">
            <w:pPr>
              <w:jc w:val="center"/>
              <w:rPr>
                <w:rFonts w:asciiTheme="minorHAnsi" w:hAnsiTheme="minorHAnsi" w:cstheme="minorHAnsi"/>
              </w:rPr>
            </w:pPr>
          </w:p>
        </w:tc>
        <w:tc>
          <w:tcPr>
            <w:tcW w:w="282" w:type="dxa"/>
          </w:tcPr>
          <w:p w14:paraId="51D16693" w14:textId="77777777" w:rsidR="00B46A65" w:rsidRPr="00BC6E9B" w:rsidRDefault="00B46A65" w:rsidP="005239AE">
            <w:pPr>
              <w:jc w:val="center"/>
              <w:rPr>
                <w:rFonts w:asciiTheme="minorHAnsi" w:hAnsiTheme="minorHAnsi" w:cstheme="minorHAnsi"/>
              </w:rPr>
            </w:pPr>
          </w:p>
        </w:tc>
        <w:tc>
          <w:tcPr>
            <w:tcW w:w="2798" w:type="dxa"/>
          </w:tcPr>
          <w:p w14:paraId="6959062B" w14:textId="77777777" w:rsidR="00B46A65" w:rsidRPr="00BC6E9B" w:rsidRDefault="00B46A65" w:rsidP="005239AE">
            <w:pPr>
              <w:jc w:val="center"/>
              <w:rPr>
                <w:rFonts w:asciiTheme="minorHAnsi" w:hAnsiTheme="minorHAnsi" w:cstheme="minorHAnsi"/>
              </w:rPr>
            </w:pPr>
          </w:p>
        </w:tc>
        <w:tc>
          <w:tcPr>
            <w:tcW w:w="3260" w:type="dxa"/>
          </w:tcPr>
          <w:p w14:paraId="174E87A0" w14:textId="77777777" w:rsidR="00B46A65" w:rsidRPr="00BC6E9B" w:rsidRDefault="00B46A65" w:rsidP="005239AE">
            <w:pPr>
              <w:jc w:val="center"/>
              <w:rPr>
                <w:rFonts w:asciiTheme="minorHAnsi" w:hAnsiTheme="minorHAnsi" w:cstheme="minorHAnsi"/>
              </w:rPr>
            </w:pPr>
          </w:p>
        </w:tc>
      </w:tr>
      <w:tr w:rsidR="00B46A65" w:rsidRPr="00BC6E9B" w14:paraId="066E388E" w14:textId="77777777" w:rsidTr="007D52F8">
        <w:tc>
          <w:tcPr>
            <w:tcW w:w="334" w:type="dxa"/>
          </w:tcPr>
          <w:p w14:paraId="692435DB" w14:textId="77777777" w:rsidR="00B46A65" w:rsidRPr="00BC6E9B" w:rsidRDefault="00B46A65" w:rsidP="00C10993">
            <w:pPr>
              <w:spacing w:before="0" w:after="0"/>
              <w:jc w:val="center"/>
              <w:rPr>
                <w:rFonts w:asciiTheme="minorHAnsi" w:hAnsiTheme="minorHAnsi" w:cstheme="minorHAnsi"/>
              </w:rPr>
            </w:pPr>
          </w:p>
        </w:tc>
        <w:tc>
          <w:tcPr>
            <w:tcW w:w="3107" w:type="dxa"/>
          </w:tcPr>
          <w:p w14:paraId="2D33013B" w14:textId="14A8AA0B"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“JsonPack</w:t>
            </w:r>
            <w:bookmarkStart w:id="633" w:name="_Toc162878869"/>
            <w:r w:rsidRPr="00BC6E9B">
              <w:rPr>
                <w:rFonts w:asciiTheme="minorHAnsi" w:hAnsiTheme="minorHAnsi" w:cstheme="minorHAnsi"/>
              </w:rPr>
              <w:t>etId”</w:t>
            </w:r>
          </w:p>
        </w:tc>
        <w:tc>
          <w:tcPr>
            <w:tcW w:w="282" w:type="dxa"/>
          </w:tcPr>
          <w:p w14:paraId="18C2F2C7" w14:textId="77777777" w:rsidR="00B46A65" w:rsidRPr="00BC6E9B" w:rsidRDefault="00B46A65"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09E87491" w14:textId="77777777"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10</w:t>
            </w:r>
          </w:p>
        </w:tc>
        <w:tc>
          <w:tcPr>
            <w:tcW w:w="3260" w:type="dxa"/>
          </w:tcPr>
          <w:p w14:paraId="35CCA1F6" w14:textId="77777777" w:rsidR="00B46A65" w:rsidRPr="00BC6E9B" w:rsidRDefault="00B46A65"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7D52F8" w:rsidRPr="00BC6E9B" w14:paraId="57F85061" w14:textId="77777777" w:rsidTr="007D52F8">
        <w:tc>
          <w:tcPr>
            <w:tcW w:w="334" w:type="dxa"/>
          </w:tcPr>
          <w:p w14:paraId="490F10E3" w14:textId="77777777" w:rsidR="007D52F8" w:rsidRPr="00BC6E9B" w:rsidRDefault="007D52F8" w:rsidP="00C10993">
            <w:pPr>
              <w:spacing w:before="0" w:after="0"/>
              <w:jc w:val="center"/>
              <w:rPr>
                <w:rFonts w:asciiTheme="minorHAnsi" w:hAnsiTheme="minorHAnsi" w:cstheme="minorHAnsi"/>
              </w:rPr>
            </w:pPr>
          </w:p>
        </w:tc>
        <w:tc>
          <w:tcPr>
            <w:tcW w:w="3107" w:type="dxa"/>
          </w:tcPr>
          <w:p w14:paraId="6207BC50" w14:textId="03DF60D0" w:rsidR="007D52F8" w:rsidRPr="00BC6E9B" w:rsidRDefault="007D52F8" w:rsidP="00C10993">
            <w:pPr>
              <w:spacing w:before="0" w:after="0"/>
              <w:rPr>
                <w:rFonts w:asciiTheme="minorHAnsi" w:hAnsiTheme="minorHAnsi" w:cstheme="minorHAnsi"/>
              </w:rPr>
            </w:pPr>
            <w:r w:rsidRPr="00BC6E9B">
              <w:rPr>
                <w:rFonts w:asciiTheme="minorHAnsi" w:hAnsiTheme="minorHAnsi" w:cstheme="minorHAnsi"/>
              </w:rPr>
              <w:t>“JsonAckName”</w:t>
            </w:r>
          </w:p>
        </w:tc>
        <w:tc>
          <w:tcPr>
            <w:tcW w:w="282" w:type="dxa"/>
          </w:tcPr>
          <w:p w14:paraId="5DD03FD3" w14:textId="2B91C93B" w:rsidR="007D52F8" w:rsidRPr="00BC6E9B" w:rsidRDefault="007D52F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192D57AC" w14:textId="17E0F1D3" w:rsidR="007D52F8" w:rsidRPr="00BC6E9B" w:rsidRDefault="007D52F8" w:rsidP="00C10993">
            <w:pPr>
              <w:spacing w:before="0" w:after="0"/>
              <w:rPr>
                <w:rFonts w:asciiTheme="minorHAnsi" w:hAnsiTheme="minorHAnsi" w:cstheme="minorHAnsi"/>
              </w:rPr>
            </w:pPr>
            <w:r w:rsidRPr="00BC6E9B">
              <w:rPr>
                <w:rFonts w:asciiTheme="minorHAnsi" w:hAnsiTheme="minorHAnsi" w:cstheme="minorHAnsi"/>
              </w:rPr>
              <w:t>“Gwy Debug Info ACK”</w:t>
            </w:r>
          </w:p>
        </w:tc>
        <w:tc>
          <w:tcPr>
            <w:tcW w:w="3260" w:type="dxa"/>
          </w:tcPr>
          <w:p w14:paraId="7B89290A" w14:textId="37F99953" w:rsidR="007D52F8" w:rsidRPr="00BC6E9B" w:rsidRDefault="007D52F8" w:rsidP="00C10993">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B46A65" w:rsidRPr="00BC6E9B" w14:paraId="153DBA62" w14:textId="77777777" w:rsidTr="007D52F8">
        <w:tc>
          <w:tcPr>
            <w:tcW w:w="334" w:type="dxa"/>
          </w:tcPr>
          <w:p w14:paraId="4D7C5F6D" w14:textId="77777777" w:rsidR="00B46A65" w:rsidRPr="00BC6E9B" w:rsidRDefault="00B46A65" w:rsidP="00C10993">
            <w:pPr>
              <w:spacing w:before="0" w:after="0"/>
              <w:jc w:val="center"/>
              <w:rPr>
                <w:rFonts w:asciiTheme="minorHAnsi" w:hAnsiTheme="minorHAnsi" w:cstheme="minorHAnsi"/>
              </w:rPr>
            </w:pPr>
          </w:p>
        </w:tc>
        <w:tc>
          <w:tcPr>
            <w:tcW w:w="3107" w:type="dxa"/>
          </w:tcPr>
          <w:p w14:paraId="3765A925" w14:textId="77777777"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“MsgSeqNo”</w:t>
            </w:r>
          </w:p>
        </w:tc>
        <w:tc>
          <w:tcPr>
            <w:tcW w:w="282" w:type="dxa"/>
          </w:tcPr>
          <w:p w14:paraId="5216D465" w14:textId="77777777" w:rsidR="00B46A65" w:rsidRPr="00BC6E9B" w:rsidRDefault="00B46A65"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50DF0C5E" w14:textId="77777777"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12</w:t>
            </w:r>
          </w:p>
        </w:tc>
        <w:tc>
          <w:tcPr>
            <w:tcW w:w="3260" w:type="dxa"/>
          </w:tcPr>
          <w:p w14:paraId="17EA5EA6" w14:textId="77777777" w:rsidR="00B46A65" w:rsidRPr="00BC6E9B" w:rsidRDefault="00B46A65"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B46A65" w:rsidRPr="00BC6E9B" w14:paraId="26A6FE38" w14:textId="77777777" w:rsidTr="007D52F8">
        <w:tc>
          <w:tcPr>
            <w:tcW w:w="334" w:type="dxa"/>
          </w:tcPr>
          <w:p w14:paraId="7C23FE4A" w14:textId="77777777" w:rsidR="00B46A65" w:rsidRPr="00BC6E9B" w:rsidRDefault="00B46A65" w:rsidP="00C10993">
            <w:pPr>
              <w:spacing w:before="0" w:after="0"/>
              <w:jc w:val="center"/>
              <w:rPr>
                <w:rFonts w:asciiTheme="minorHAnsi" w:hAnsiTheme="minorHAnsi" w:cstheme="minorHAnsi"/>
              </w:rPr>
            </w:pPr>
          </w:p>
        </w:tc>
        <w:tc>
          <w:tcPr>
            <w:tcW w:w="3107" w:type="dxa"/>
          </w:tcPr>
          <w:p w14:paraId="0BDF6209" w14:textId="77777777"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“GwySerNo”</w:t>
            </w:r>
          </w:p>
        </w:tc>
        <w:tc>
          <w:tcPr>
            <w:tcW w:w="282" w:type="dxa"/>
          </w:tcPr>
          <w:p w14:paraId="13C09E35" w14:textId="77777777" w:rsidR="00B46A65" w:rsidRPr="00BC6E9B" w:rsidRDefault="00B46A65"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5F820DCD" w14:textId="77777777" w:rsidR="00B46A65" w:rsidRPr="00BC6E9B" w:rsidRDefault="00B46A65" w:rsidP="00C10993">
            <w:pPr>
              <w:spacing w:before="0" w:after="0"/>
              <w:rPr>
                <w:rFonts w:asciiTheme="minorHAnsi" w:hAnsiTheme="minorHAnsi" w:cstheme="minorHAnsi"/>
              </w:rPr>
            </w:pPr>
            <w:r w:rsidRPr="00BC6E9B">
              <w:rPr>
                <w:rFonts w:asciiTheme="minorHAnsi" w:hAnsiTheme="minorHAnsi" w:cstheme="minorHAnsi"/>
              </w:rPr>
              <w:t>“GWY00001”</w:t>
            </w:r>
          </w:p>
        </w:tc>
        <w:tc>
          <w:tcPr>
            <w:tcW w:w="3260" w:type="dxa"/>
          </w:tcPr>
          <w:p w14:paraId="1B58544E" w14:textId="77777777" w:rsidR="00B46A65" w:rsidRPr="00BC6E9B" w:rsidRDefault="00B46A65" w:rsidP="00C10993">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80045E" w:rsidRPr="00BC6E9B" w14:paraId="1F1D0262" w14:textId="77777777" w:rsidTr="007D52F8">
        <w:tc>
          <w:tcPr>
            <w:tcW w:w="334" w:type="dxa"/>
          </w:tcPr>
          <w:p w14:paraId="200656C4" w14:textId="77777777" w:rsidR="0080045E" w:rsidRPr="00BC6E9B" w:rsidRDefault="0080045E" w:rsidP="00C10993">
            <w:pPr>
              <w:spacing w:before="0" w:after="0"/>
              <w:jc w:val="center"/>
              <w:rPr>
                <w:rFonts w:asciiTheme="minorHAnsi" w:hAnsiTheme="minorHAnsi" w:cstheme="minorHAnsi"/>
              </w:rPr>
            </w:pPr>
          </w:p>
        </w:tc>
        <w:tc>
          <w:tcPr>
            <w:tcW w:w="3107" w:type="dxa"/>
          </w:tcPr>
          <w:p w14:paraId="2E3B56E6" w14:textId="0BE7E822" w:rsidR="0080045E" w:rsidRPr="00BC6E9B" w:rsidRDefault="0080045E" w:rsidP="00C10993">
            <w:pPr>
              <w:spacing w:before="0" w:after="0"/>
              <w:rPr>
                <w:rFonts w:asciiTheme="minorHAnsi" w:hAnsiTheme="minorHAnsi" w:cstheme="minorHAnsi"/>
              </w:rPr>
            </w:pPr>
            <w:r w:rsidRPr="00BC6E9B">
              <w:rPr>
                <w:rFonts w:asciiTheme="minorHAnsi" w:hAnsiTheme="minorHAnsi" w:cstheme="minorHAnsi"/>
              </w:rPr>
              <w:t>“Firmware</w:t>
            </w:r>
            <w:r w:rsidR="00583D78" w:rsidRPr="00BC6E9B">
              <w:rPr>
                <w:rFonts w:asciiTheme="minorHAnsi" w:hAnsiTheme="minorHAnsi" w:cstheme="minorHAnsi"/>
              </w:rPr>
              <w:t>Version”</w:t>
            </w:r>
          </w:p>
        </w:tc>
        <w:tc>
          <w:tcPr>
            <w:tcW w:w="282" w:type="dxa"/>
          </w:tcPr>
          <w:p w14:paraId="35818A26" w14:textId="5AC1116E" w:rsidR="0080045E" w:rsidRPr="00BC6E9B" w:rsidRDefault="00583D7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459DB06B" w14:textId="0213BDE0" w:rsidR="0080045E" w:rsidRPr="00BC6E9B" w:rsidRDefault="00583D78" w:rsidP="00C10993">
            <w:pPr>
              <w:spacing w:before="0" w:after="0"/>
              <w:rPr>
                <w:rFonts w:asciiTheme="minorHAnsi" w:hAnsiTheme="minorHAnsi" w:cstheme="minorHAnsi"/>
              </w:rPr>
            </w:pPr>
            <w:r w:rsidRPr="00BC6E9B">
              <w:rPr>
                <w:rFonts w:asciiTheme="minorHAnsi" w:hAnsiTheme="minorHAnsi" w:cstheme="minorHAnsi"/>
              </w:rPr>
              <w:t>“1.1”</w:t>
            </w:r>
          </w:p>
        </w:tc>
        <w:tc>
          <w:tcPr>
            <w:tcW w:w="3260" w:type="dxa"/>
          </w:tcPr>
          <w:p w14:paraId="4D85BFD4" w14:textId="153364ED" w:rsidR="0080045E" w:rsidRPr="00BC6E9B" w:rsidRDefault="00583D78" w:rsidP="00C10993">
            <w:pPr>
              <w:pStyle w:val="ListBullet"/>
              <w:spacing w:before="0" w:after="0"/>
              <w:rPr>
                <w:rFonts w:asciiTheme="minorHAnsi" w:hAnsiTheme="minorHAnsi" w:cstheme="minorHAnsi"/>
              </w:rPr>
            </w:pPr>
            <w:r w:rsidRPr="00BC6E9B">
              <w:rPr>
                <w:rFonts w:asciiTheme="minorHAnsi" w:hAnsiTheme="minorHAnsi" w:cstheme="minorHAnsi"/>
              </w:rPr>
              <w:t>// (String)</w:t>
            </w:r>
            <w:r w:rsidR="002E2406" w:rsidRPr="00BC6E9B">
              <w:rPr>
                <w:rFonts w:asciiTheme="minorHAnsi" w:hAnsiTheme="minorHAnsi" w:cstheme="minorHAnsi"/>
              </w:rPr>
              <w:t xml:space="preserve"> (Maj.Min)</w:t>
            </w:r>
          </w:p>
        </w:tc>
      </w:tr>
      <w:tr w:rsidR="0080045E" w:rsidRPr="00BC6E9B" w14:paraId="62302288" w14:textId="77777777" w:rsidTr="007D52F8">
        <w:tc>
          <w:tcPr>
            <w:tcW w:w="334" w:type="dxa"/>
          </w:tcPr>
          <w:p w14:paraId="1F882775" w14:textId="77777777" w:rsidR="0080045E" w:rsidRPr="00BC6E9B" w:rsidRDefault="0080045E" w:rsidP="00C10993">
            <w:pPr>
              <w:spacing w:before="0" w:after="0"/>
              <w:jc w:val="center"/>
              <w:rPr>
                <w:rFonts w:asciiTheme="minorHAnsi" w:hAnsiTheme="minorHAnsi" w:cstheme="minorHAnsi"/>
              </w:rPr>
            </w:pPr>
          </w:p>
        </w:tc>
        <w:tc>
          <w:tcPr>
            <w:tcW w:w="3107" w:type="dxa"/>
          </w:tcPr>
          <w:p w14:paraId="455E779D" w14:textId="5E66B058" w:rsidR="0080045E" w:rsidRPr="00BC6E9B" w:rsidRDefault="00583D78" w:rsidP="00C10993">
            <w:pPr>
              <w:spacing w:before="0" w:after="0"/>
              <w:rPr>
                <w:rFonts w:asciiTheme="minorHAnsi" w:hAnsiTheme="minorHAnsi" w:cstheme="minorHAnsi"/>
              </w:rPr>
            </w:pPr>
            <w:r w:rsidRPr="00BC6E9B">
              <w:rPr>
                <w:rFonts w:asciiTheme="minorHAnsi" w:hAnsiTheme="minorHAnsi" w:cstheme="minorHAnsi"/>
              </w:rPr>
              <w:t>“Registered”</w:t>
            </w:r>
          </w:p>
        </w:tc>
        <w:tc>
          <w:tcPr>
            <w:tcW w:w="282" w:type="dxa"/>
          </w:tcPr>
          <w:p w14:paraId="541FA025" w14:textId="24881994" w:rsidR="0080045E" w:rsidRPr="00BC6E9B" w:rsidRDefault="00583D7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5C4F8AAD" w14:textId="144A150A" w:rsidR="0080045E" w:rsidRPr="00BC6E9B" w:rsidRDefault="00583D78" w:rsidP="00C10993">
            <w:pPr>
              <w:spacing w:before="0" w:after="0"/>
              <w:rPr>
                <w:rFonts w:asciiTheme="minorHAnsi" w:hAnsiTheme="minorHAnsi" w:cstheme="minorHAnsi"/>
              </w:rPr>
            </w:pPr>
            <w:r w:rsidRPr="00BC6E9B">
              <w:rPr>
                <w:rFonts w:asciiTheme="minorHAnsi" w:hAnsiTheme="minorHAnsi" w:cstheme="minorHAnsi"/>
              </w:rPr>
              <w:t>1</w:t>
            </w:r>
          </w:p>
        </w:tc>
        <w:tc>
          <w:tcPr>
            <w:tcW w:w="3260" w:type="dxa"/>
          </w:tcPr>
          <w:p w14:paraId="7287E384" w14:textId="53A9D44C" w:rsidR="0080045E" w:rsidRPr="00BC6E9B" w:rsidRDefault="00583D78"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0045E" w:rsidRPr="00BC6E9B" w14:paraId="2F95EDF1" w14:textId="77777777" w:rsidTr="007D52F8">
        <w:tc>
          <w:tcPr>
            <w:tcW w:w="334" w:type="dxa"/>
          </w:tcPr>
          <w:p w14:paraId="45113B0E" w14:textId="77777777" w:rsidR="0080045E" w:rsidRPr="00BC6E9B" w:rsidRDefault="0080045E" w:rsidP="00C10993">
            <w:pPr>
              <w:spacing w:before="0" w:after="0"/>
              <w:jc w:val="center"/>
              <w:rPr>
                <w:rFonts w:asciiTheme="minorHAnsi" w:hAnsiTheme="minorHAnsi" w:cstheme="minorHAnsi"/>
              </w:rPr>
            </w:pPr>
          </w:p>
        </w:tc>
        <w:tc>
          <w:tcPr>
            <w:tcW w:w="3107" w:type="dxa"/>
          </w:tcPr>
          <w:p w14:paraId="41136B37" w14:textId="3AFEB1FD" w:rsidR="0080045E" w:rsidRPr="00BC6E9B" w:rsidRDefault="00583D78" w:rsidP="00C10993">
            <w:pPr>
              <w:spacing w:before="0" w:after="0"/>
              <w:rPr>
                <w:rFonts w:asciiTheme="minorHAnsi" w:hAnsiTheme="minorHAnsi" w:cstheme="minorHAnsi"/>
              </w:rPr>
            </w:pPr>
            <w:r w:rsidRPr="00BC6E9B">
              <w:rPr>
                <w:rFonts w:asciiTheme="minorHAnsi" w:hAnsiTheme="minorHAnsi" w:cstheme="minorHAnsi"/>
              </w:rPr>
              <w:t>“Protocol”</w:t>
            </w:r>
          </w:p>
        </w:tc>
        <w:tc>
          <w:tcPr>
            <w:tcW w:w="282" w:type="dxa"/>
          </w:tcPr>
          <w:p w14:paraId="210502BC" w14:textId="57FF1AA3" w:rsidR="0080045E" w:rsidRPr="00BC6E9B" w:rsidRDefault="00583D7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5846B366" w14:textId="5616546D" w:rsidR="0080045E" w:rsidRPr="00BC6E9B" w:rsidRDefault="009F42CF" w:rsidP="00C10993">
            <w:pPr>
              <w:spacing w:before="0" w:after="0"/>
              <w:rPr>
                <w:rFonts w:asciiTheme="minorHAnsi" w:hAnsiTheme="minorHAnsi" w:cstheme="minorHAnsi"/>
              </w:rPr>
            </w:pPr>
            <w:r w:rsidRPr="00BC6E9B">
              <w:rPr>
                <w:rFonts w:asciiTheme="minorHAnsi" w:hAnsiTheme="minorHAnsi" w:cstheme="minorHAnsi"/>
              </w:rPr>
              <w:t>90</w:t>
            </w:r>
          </w:p>
        </w:tc>
        <w:tc>
          <w:tcPr>
            <w:tcW w:w="3260" w:type="dxa"/>
          </w:tcPr>
          <w:p w14:paraId="2B5D2660" w14:textId="44008958" w:rsidR="0080045E" w:rsidRPr="00BC6E9B" w:rsidRDefault="009F42CF"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0045E" w:rsidRPr="00BC6E9B" w14:paraId="4781D3B3" w14:textId="77777777" w:rsidTr="007D52F8">
        <w:tc>
          <w:tcPr>
            <w:tcW w:w="334" w:type="dxa"/>
          </w:tcPr>
          <w:p w14:paraId="002468AE" w14:textId="77777777" w:rsidR="0080045E" w:rsidRPr="00BC6E9B" w:rsidRDefault="0080045E" w:rsidP="00C10993">
            <w:pPr>
              <w:spacing w:before="0" w:after="0"/>
              <w:jc w:val="center"/>
              <w:rPr>
                <w:rFonts w:asciiTheme="minorHAnsi" w:hAnsiTheme="minorHAnsi" w:cstheme="minorHAnsi"/>
              </w:rPr>
            </w:pPr>
          </w:p>
        </w:tc>
        <w:tc>
          <w:tcPr>
            <w:tcW w:w="3107" w:type="dxa"/>
          </w:tcPr>
          <w:p w14:paraId="0FD08ED7" w14:textId="40DF198F" w:rsidR="0080045E" w:rsidRPr="00BC6E9B" w:rsidRDefault="009F42CF" w:rsidP="00C10993">
            <w:pPr>
              <w:spacing w:before="0" w:after="0"/>
              <w:rPr>
                <w:rFonts w:asciiTheme="minorHAnsi" w:hAnsiTheme="minorHAnsi" w:cstheme="minorHAnsi"/>
              </w:rPr>
            </w:pPr>
            <w:r w:rsidRPr="00BC6E9B">
              <w:rPr>
                <w:rFonts w:asciiTheme="minorHAnsi" w:hAnsiTheme="minorHAnsi" w:cstheme="minorHAnsi"/>
              </w:rPr>
              <w:t>“</w:t>
            </w:r>
            <w:r w:rsidR="00B51FE8" w:rsidRPr="00BC6E9B">
              <w:rPr>
                <w:rFonts w:asciiTheme="minorHAnsi" w:hAnsiTheme="minorHAnsi" w:cstheme="minorHAnsi"/>
              </w:rPr>
              <w:t>PubM</w:t>
            </w:r>
            <w:r w:rsidR="00AB6BB6" w:rsidRPr="00BC6E9B">
              <w:rPr>
                <w:rFonts w:asciiTheme="minorHAnsi" w:hAnsiTheme="minorHAnsi" w:cstheme="minorHAnsi"/>
              </w:rPr>
              <w:t>sg</w:t>
            </w:r>
            <w:r w:rsidR="00DC69F8" w:rsidRPr="00BC6E9B">
              <w:rPr>
                <w:rFonts w:asciiTheme="minorHAnsi" w:hAnsiTheme="minorHAnsi" w:cstheme="minorHAnsi"/>
              </w:rPr>
              <w:t>QueueCount”</w:t>
            </w:r>
          </w:p>
        </w:tc>
        <w:tc>
          <w:tcPr>
            <w:tcW w:w="282" w:type="dxa"/>
          </w:tcPr>
          <w:p w14:paraId="4F04875A" w14:textId="17A7101C" w:rsidR="0080045E" w:rsidRPr="00BC6E9B" w:rsidRDefault="00DC69F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7BC96735" w14:textId="043B4829" w:rsidR="0080045E" w:rsidRPr="00BC6E9B" w:rsidRDefault="00AB6BB6" w:rsidP="00C10993">
            <w:pPr>
              <w:spacing w:before="0" w:after="0"/>
              <w:rPr>
                <w:rFonts w:asciiTheme="minorHAnsi" w:hAnsiTheme="minorHAnsi" w:cstheme="minorHAnsi"/>
              </w:rPr>
            </w:pPr>
            <w:r w:rsidRPr="00BC6E9B">
              <w:rPr>
                <w:rFonts w:asciiTheme="minorHAnsi" w:hAnsiTheme="minorHAnsi" w:cstheme="minorHAnsi"/>
              </w:rPr>
              <w:t>0</w:t>
            </w:r>
          </w:p>
        </w:tc>
        <w:tc>
          <w:tcPr>
            <w:tcW w:w="3260" w:type="dxa"/>
          </w:tcPr>
          <w:p w14:paraId="788954A9" w14:textId="5DD0E570" w:rsidR="0080045E" w:rsidRPr="00BC6E9B" w:rsidRDefault="00DC69F8"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DC69F8" w:rsidRPr="00BC6E9B" w14:paraId="2BB86871" w14:textId="77777777" w:rsidTr="007D52F8">
        <w:tc>
          <w:tcPr>
            <w:tcW w:w="334" w:type="dxa"/>
          </w:tcPr>
          <w:p w14:paraId="158CDB6F" w14:textId="77777777" w:rsidR="00DC69F8" w:rsidRPr="00BC6E9B" w:rsidRDefault="00DC69F8" w:rsidP="00C10993">
            <w:pPr>
              <w:spacing w:before="0" w:after="0"/>
              <w:jc w:val="center"/>
              <w:rPr>
                <w:rFonts w:asciiTheme="minorHAnsi" w:hAnsiTheme="minorHAnsi" w:cstheme="minorHAnsi"/>
              </w:rPr>
            </w:pPr>
          </w:p>
        </w:tc>
        <w:tc>
          <w:tcPr>
            <w:tcW w:w="3107" w:type="dxa"/>
          </w:tcPr>
          <w:p w14:paraId="57CAE64C" w14:textId="6F4580C7" w:rsidR="00DC69F8" w:rsidRPr="00BC6E9B" w:rsidRDefault="00DC69F8" w:rsidP="00C10993">
            <w:pPr>
              <w:spacing w:before="0" w:after="0"/>
              <w:rPr>
                <w:rFonts w:asciiTheme="minorHAnsi" w:hAnsiTheme="minorHAnsi" w:cstheme="minorHAnsi"/>
              </w:rPr>
            </w:pPr>
            <w:r w:rsidRPr="00BC6E9B">
              <w:rPr>
                <w:rFonts w:asciiTheme="minorHAnsi" w:hAnsiTheme="minorHAnsi" w:cstheme="minorHAnsi"/>
              </w:rPr>
              <w:t>“</w:t>
            </w:r>
            <w:r w:rsidR="00AB6BB6" w:rsidRPr="00BC6E9B">
              <w:rPr>
                <w:rFonts w:asciiTheme="minorHAnsi" w:hAnsiTheme="minorHAnsi" w:cstheme="minorHAnsi"/>
              </w:rPr>
              <w:t>ProvQueueCount”</w:t>
            </w:r>
          </w:p>
        </w:tc>
        <w:tc>
          <w:tcPr>
            <w:tcW w:w="282" w:type="dxa"/>
          </w:tcPr>
          <w:p w14:paraId="1DF1DB8F" w14:textId="688AFD66" w:rsidR="00DC69F8" w:rsidRPr="00BC6E9B" w:rsidRDefault="00AB6BB6"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6280D0A4" w14:textId="714BF02F"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3</w:t>
            </w:r>
          </w:p>
        </w:tc>
        <w:tc>
          <w:tcPr>
            <w:tcW w:w="3260" w:type="dxa"/>
          </w:tcPr>
          <w:p w14:paraId="02D11FAA" w14:textId="534134AB" w:rsidR="00DC69F8" w:rsidRPr="00BC6E9B" w:rsidRDefault="00AB6BB6"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DC69F8" w:rsidRPr="00BC6E9B" w14:paraId="6C1503CA" w14:textId="77777777" w:rsidTr="007D52F8">
        <w:tc>
          <w:tcPr>
            <w:tcW w:w="334" w:type="dxa"/>
          </w:tcPr>
          <w:p w14:paraId="4BED5E37" w14:textId="77777777" w:rsidR="00DC69F8" w:rsidRPr="00BC6E9B" w:rsidRDefault="00DC69F8" w:rsidP="00C10993">
            <w:pPr>
              <w:spacing w:before="0" w:after="0"/>
              <w:jc w:val="center"/>
              <w:rPr>
                <w:rFonts w:asciiTheme="minorHAnsi" w:hAnsiTheme="minorHAnsi" w:cstheme="minorHAnsi"/>
              </w:rPr>
            </w:pPr>
          </w:p>
        </w:tc>
        <w:tc>
          <w:tcPr>
            <w:tcW w:w="3107" w:type="dxa"/>
          </w:tcPr>
          <w:p w14:paraId="6C4432CD" w14:textId="50CC2FDB"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“UnProvQueueCount”</w:t>
            </w:r>
          </w:p>
        </w:tc>
        <w:tc>
          <w:tcPr>
            <w:tcW w:w="282" w:type="dxa"/>
          </w:tcPr>
          <w:p w14:paraId="0F5DE5FA" w14:textId="4454CCA2" w:rsidR="00DC69F8" w:rsidRPr="00BC6E9B" w:rsidRDefault="00AB6BB6"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204C52E8" w14:textId="094A2A1F"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4</w:t>
            </w:r>
          </w:p>
        </w:tc>
        <w:tc>
          <w:tcPr>
            <w:tcW w:w="3260" w:type="dxa"/>
          </w:tcPr>
          <w:p w14:paraId="2B1552C4" w14:textId="24359970" w:rsidR="00DC69F8" w:rsidRPr="00BC6E9B" w:rsidRDefault="00AB6BB6"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DC69F8" w:rsidRPr="00BC6E9B" w14:paraId="6210878E" w14:textId="77777777" w:rsidTr="007D52F8">
        <w:tc>
          <w:tcPr>
            <w:tcW w:w="334" w:type="dxa"/>
          </w:tcPr>
          <w:p w14:paraId="78E52439" w14:textId="77777777" w:rsidR="00DC69F8" w:rsidRPr="00BC6E9B" w:rsidRDefault="00DC69F8" w:rsidP="00C10993">
            <w:pPr>
              <w:spacing w:before="0" w:after="0"/>
              <w:jc w:val="center"/>
              <w:rPr>
                <w:rFonts w:asciiTheme="minorHAnsi" w:hAnsiTheme="minorHAnsi" w:cstheme="minorHAnsi"/>
              </w:rPr>
            </w:pPr>
          </w:p>
        </w:tc>
        <w:tc>
          <w:tcPr>
            <w:tcW w:w="3107" w:type="dxa"/>
          </w:tcPr>
          <w:p w14:paraId="09AB9985" w14:textId="43CE54F0"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“ACControlQueueCount”</w:t>
            </w:r>
          </w:p>
        </w:tc>
        <w:tc>
          <w:tcPr>
            <w:tcW w:w="282" w:type="dxa"/>
          </w:tcPr>
          <w:p w14:paraId="172D2BB5" w14:textId="5D9D64C3" w:rsidR="00DC69F8" w:rsidRPr="00BC6E9B" w:rsidRDefault="00AB6BB6"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3AF26E8F" w14:textId="7A2F640E"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2</w:t>
            </w:r>
          </w:p>
        </w:tc>
        <w:tc>
          <w:tcPr>
            <w:tcW w:w="3260" w:type="dxa"/>
          </w:tcPr>
          <w:p w14:paraId="01883972" w14:textId="68403329" w:rsidR="00DC69F8" w:rsidRPr="00BC6E9B" w:rsidRDefault="00AB6BB6"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DC69F8" w:rsidRPr="00BC6E9B" w14:paraId="0E0179E5" w14:textId="77777777" w:rsidTr="007D52F8">
        <w:tc>
          <w:tcPr>
            <w:tcW w:w="334" w:type="dxa"/>
          </w:tcPr>
          <w:p w14:paraId="154EF2AD" w14:textId="77777777" w:rsidR="00DC69F8" w:rsidRPr="00BC6E9B" w:rsidRDefault="00DC69F8" w:rsidP="00C10993">
            <w:pPr>
              <w:spacing w:before="0" w:after="0"/>
              <w:jc w:val="center"/>
              <w:rPr>
                <w:rFonts w:asciiTheme="minorHAnsi" w:hAnsiTheme="minorHAnsi" w:cstheme="minorHAnsi"/>
              </w:rPr>
            </w:pPr>
          </w:p>
        </w:tc>
        <w:tc>
          <w:tcPr>
            <w:tcW w:w="3107" w:type="dxa"/>
          </w:tcPr>
          <w:p w14:paraId="10C09D49" w14:textId="66DCF6BD" w:rsidR="00DC69F8" w:rsidRPr="00BC6E9B" w:rsidRDefault="00AB6BB6" w:rsidP="00C10993">
            <w:pPr>
              <w:spacing w:before="0" w:after="0"/>
              <w:rPr>
                <w:rFonts w:asciiTheme="minorHAnsi" w:hAnsiTheme="minorHAnsi" w:cstheme="minorHAnsi"/>
              </w:rPr>
            </w:pPr>
            <w:r w:rsidRPr="00BC6E9B">
              <w:rPr>
                <w:rFonts w:asciiTheme="minorHAnsi" w:hAnsiTheme="minorHAnsi" w:cstheme="minorHAnsi"/>
              </w:rPr>
              <w:t>“</w:t>
            </w:r>
            <w:r w:rsidR="001326D8" w:rsidRPr="00BC6E9B">
              <w:rPr>
                <w:rFonts w:asciiTheme="minorHAnsi" w:hAnsiTheme="minorHAnsi" w:cstheme="minorHAnsi"/>
              </w:rPr>
              <w:t>ReconfQueueCount”</w:t>
            </w:r>
          </w:p>
        </w:tc>
        <w:tc>
          <w:tcPr>
            <w:tcW w:w="282" w:type="dxa"/>
          </w:tcPr>
          <w:p w14:paraId="485EA31B" w14:textId="45F2AA6B" w:rsidR="00DC69F8" w:rsidRPr="00BC6E9B" w:rsidRDefault="001326D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71A41560" w14:textId="0980AB15" w:rsidR="00DC69F8" w:rsidRPr="00BC6E9B" w:rsidRDefault="001326D8" w:rsidP="00C10993">
            <w:pPr>
              <w:spacing w:before="0" w:after="0"/>
              <w:rPr>
                <w:rFonts w:asciiTheme="minorHAnsi" w:hAnsiTheme="minorHAnsi" w:cstheme="minorHAnsi"/>
              </w:rPr>
            </w:pPr>
            <w:r w:rsidRPr="00BC6E9B">
              <w:rPr>
                <w:rFonts w:asciiTheme="minorHAnsi" w:hAnsiTheme="minorHAnsi" w:cstheme="minorHAnsi"/>
              </w:rPr>
              <w:t>5</w:t>
            </w:r>
          </w:p>
        </w:tc>
        <w:tc>
          <w:tcPr>
            <w:tcW w:w="3260" w:type="dxa"/>
          </w:tcPr>
          <w:p w14:paraId="3ED50A86" w14:textId="411E03A0" w:rsidR="00DC69F8" w:rsidRPr="00BC6E9B" w:rsidRDefault="001326D8"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1326D8" w:rsidRPr="00BC6E9B" w14:paraId="46F4E656" w14:textId="77777777" w:rsidTr="007D52F8">
        <w:tc>
          <w:tcPr>
            <w:tcW w:w="334" w:type="dxa"/>
          </w:tcPr>
          <w:p w14:paraId="65723CF6" w14:textId="77777777" w:rsidR="001326D8" w:rsidRPr="00BC6E9B" w:rsidRDefault="001326D8" w:rsidP="00C10993">
            <w:pPr>
              <w:spacing w:before="0" w:after="0"/>
              <w:jc w:val="center"/>
              <w:rPr>
                <w:rFonts w:asciiTheme="minorHAnsi" w:hAnsiTheme="minorHAnsi" w:cstheme="minorHAnsi"/>
              </w:rPr>
            </w:pPr>
          </w:p>
        </w:tc>
        <w:tc>
          <w:tcPr>
            <w:tcW w:w="3107" w:type="dxa"/>
          </w:tcPr>
          <w:p w14:paraId="6A99A599" w14:textId="7DADA410" w:rsidR="001326D8" w:rsidRPr="00BC6E9B" w:rsidRDefault="001326D8" w:rsidP="00C10993">
            <w:pPr>
              <w:spacing w:before="0" w:after="0"/>
              <w:rPr>
                <w:rFonts w:asciiTheme="minorHAnsi" w:hAnsiTheme="minorHAnsi" w:cstheme="minorHAnsi"/>
              </w:rPr>
            </w:pPr>
            <w:r w:rsidRPr="00BC6E9B">
              <w:rPr>
                <w:rFonts w:asciiTheme="minorHAnsi" w:hAnsiTheme="minorHAnsi" w:cstheme="minorHAnsi"/>
              </w:rPr>
              <w:t>“PubConfQueueCount”</w:t>
            </w:r>
          </w:p>
        </w:tc>
        <w:tc>
          <w:tcPr>
            <w:tcW w:w="282" w:type="dxa"/>
          </w:tcPr>
          <w:p w14:paraId="2372BE91" w14:textId="097BE27E" w:rsidR="001326D8" w:rsidRPr="00BC6E9B" w:rsidRDefault="001326D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04058E4E" w14:textId="70ACA5CE" w:rsidR="001326D8" w:rsidRPr="00BC6E9B" w:rsidRDefault="001326D8" w:rsidP="00C10993">
            <w:pPr>
              <w:spacing w:before="0" w:after="0"/>
              <w:rPr>
                <w:rFonts w:asciiTheme="minorHAnsi" w:hAnsiTheme="minorHAnsi" w:cstheme="minorHAnsi"/>
              </w:rPr>
            </w:pPr>
            <w:r w:rsidRPr="00BC6E9B">
              <w:rPr>
                <w:rFonts w:asciiTheme="minorHAnsi" w:hAnsiTheme="minorHAnsi" w:cstheme="minorHAnsi"/>
              </w:rPr>
              <w:t>2</w:t>
            </w:r>
          </w:p>
        </w:tc>
        <w:tc>
          <w:tcPr>
            <w:tcW w:w="3260" w:type="dxa"/>
          </w:tcPr>
          <w:p w14:paraId="643100B4" w14:textId="5896A9DF" w:rsidR="001326D8" w:rsidRPr="00BC6E9B" w:rsidRDefault="001326D8"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1326D8" w:rsidRPr="00BC6E9B" w14:paraId="545983DF" w14:textId="77777777" w:rsidTr="007D52F8">
        <w:tc>
          <w:tcPr>
            <w:tcW w:w="334" w:type="dxa"/>
          </w:tcPr>
          <w:p w14:paraId="5C56937E" w14:textId="77777777" w:rsidR="001326D8" w:rsidRPr="00BC6E9B" w:rsidRDefault="001326D8" w:rsidP="00C10993">
            <w:pPr>
              <w:spacing w:before="0" w:after="0"/>
              <w:jc w:val="center"/>
              <w:rPr>
                <w:rFonts w:asciiTheme="minorHAnsi" w:hAnsiTheme="minorHAnsi" w:cstheme="minorHAnsi"/>
              </w:rPr>
            </w:pPr>
          </w:p>
        </w:tc>
        <w:tc>
          <w:tcPr>
            <w:tcW w:w="3107" w:type="dxa"/>
          </w:tcPr>
          <w:p w14:paraId="00653C2B" w14:textId="517EFBE2" w:rsidR="001326D8" w:rsidRPr="00BC6E9B" w:rsidRDefault="001326D8" w:rsidP="00C10993">
            <w:pPr>
              <w:spacing w:before="0" w:after="0"/>
              <w:rPr>
                <w:rFonts w:asciiTheme="minorHAnsi" w:hAnsiTheme="minorHAnsi" w:cstheme="minorHAnsi"/>
              </w:rPr>
            </w:pPr>
            <w:r w:rsidRPr="00BC6E9B">
              <w:rPr>
                <w:rFonts w:asciiTheme="minorHAnsi" w:hAnsiTheme="minorHAnsi" w:cstheme="minorHAnsi"/>
              </w:rPr>
              <w:t>“TeachingModeQueueCount”</w:t>
            </w:r>
          </w:p>
        </w:tc>
        <w:tc>
          <w:tcPr>
            <w:tcW w:w="282" w:type="dxa"/>
          </w:tcPr>
          <w:p w14:paraId="46C1E69B" w14:textId="0F91FFD2" w:rsidR="001326D8" w:rsidRPr="00BC6E9B" w:rsidRDefault="001326D8"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17B8AFDD" w14:textId="6853BCEC" w:rsidR="001326D8" w:rsidRPr="00BC6E9B" w:rsidRDefault="005814D2" w:rsidP="00C10993">
            <w:pPr>
              <w:spacing w:before="0" w:after="0"/>
              <w:rPr>
                <w:rFonts w:asciiTheme="minorHAnsi" w:hAnsiTheme="minorHAnsi" w:cstheme="minorHAnsi"/>
              </w:rPr>
            </w:pPr>
            <w:r w:rsidRPr="00BC6E9B">
              <w:rPr>
                <w:rFonts w:asciiTheme="minorHAnsi" w:hAnsiTheme="minorHAnsi" w:cstheme="minorHAnsi"/>
              </w:rPr>
              <w:t>8</w:t>
            </w:r>
          </w:p>
        </w:tc>
        <w:tc>
          <w:tcPr>
            <w:tcW w:w="3260" w:type="dxa"/>
          </w:tcPr>
          <w:p w14:paraId="233F7433" w14:textId="4CBDCED8" w:rsidR="000E6342" w:rsidRPr="00BC6E9B" w:rsidRDefault="005814D2" w:rsidP="00C10993">
            <w:pPr>
              <w:pStyle w:val="ListBullet"/>
              <w:spacing w:before="0" w:after="0"/>
              <w:rPr>
                <w:rFonts w:asciiTheme="minorHAnsi" w:hAnsiTheme="minorHAnsi" w:cstheme="minorHAnsi"/>
              </w:rPr>
            </w:pPr>
            <w:r w:rsidRPr="00BC6E9B">
              <w:rPr>
                <w:rFonts w:asciiTheme="minorHAnsi" w:hAnsiTheme="minorHAnsi" w:cstheme="minorHAnsi"/>
              </w:rPr>
              <w:t>// (Number</w:t>
            </w:r>
            <w:r w:rsidR="000E6342" w:rsidRPr="00BC6E9B">
              <w:rPr>
                <w:rFonts w:asciiTheme="minorHAnsi" w:hAnsiTheme="minorHAnsi" w:cstheme="minorHAnsi"/>
              </w:rPr>
              <w:t>)</w:t>
            </w:r>
          </w:p>
        </w:tc>
      </w:tr>
      <w:tr w:rsidR="004C1993" w:rsidRPr="00BC6E9B" w14:paraId="2EB04118" w14:textId="77777777" w:rsidTr="007D52F8">
        <w:tc>
          <w:tcPr>
            <w:tcW w:w="334" w:type="dxa"/>
          </w:tcPr>
          <w:p w14:paraId="2D2C5ACA" w14:textId="77777777" w:rsidR="004C1993" w:rsidRPr="00BC6E9B" w:rsidRDefault="004C1993" w:rsidP="00C10993">
            <w:pPr>
              <w:spacing w:before="0" w:after="0"/>
              <w:jc w:val="center"/>
              <w:rPr>
                <w:rFonts w:asciiTheme="minorHAnsi" w:hAnsiTheme="minorHAnsi" w:cstheme="minorHAnsi"/>
              </w:rPr>
            </w:pPr>
          </w:p>
        </w:tc>
        <w:tc>
          <w:tcPr>
            <w:tcW w:w="3107" w:type="dxa"/>
          </w:tcPr>
          <w:p w14:paraId="19A3BEB8" w14:textId="4BFD9059" w:rsidR="004C1993" w:rsidRPr="00BC6E9B" w:rsidRDefault="004C1993" w:rsidP="00C10993">
            <w:pPr>
              <w:spacing w:before="0" w:after="0"/>
              <w:rPr>
                <w:rFonts w:asciiTheme="minorHAnsi" w:hAnsiTheme="minorHAnsi" w:cstheme="minorHAnsi"/>
              </w:rPr>
            </w:pPr>
            <w:r w:rsidRPr="00BC6E9B">
              <w:rPr>
                <w:rFonts w:asciiTheme="minorHAnsi" w:hAnsiTheme="minorHAnsi" w:cstheme="minorHAnsi"/>
              </w:rPr>
              <w:t>“DebugInfoQueueCount”</w:t>
            </w:r>
          </w:p>
        </w:tc>
        <w:tc>
          <w:tcPr>
            <w:tcW w:w="282" w:type="dxa"/>
          </w:tcPr>
          <w:p w14:paraId="39D84953" w14:textId="27EE11DB" w:rsidR="004C1993" w:rsidRPr="00BC6E9B" w:rsidRDefault="004C1993"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3981BCA2" w14:textId="52D04CD0" w:rsidR="004C1993" w:rsidRPr="00BC6E9B" w:rsidRDefault="00BF030A" w:rsidP="00C10993">
            <w:pPr>
              <w:spacing w:before="0" w:after="0"/>
              <w:rPr>
                <w:rFonts w:asciiTheme="minorHAnsi" w:hAnsiTheme="minorHAnsi" w:cstheme="minorHAnsi"/>
              </w:rPr>
            </w:pPr>
            <w:r w:rsidRPr="00BC6E9B">
              <w:rPr>
                <w:rFonts w:asciiTheme="minorHAnsi" w:hAnsiTheme="minorHAnsi" w:cstheme="minorHAnsi"/>
              </w:rPr>
              <w:t>1</w:t>
            </w:r>
          </w:p>
        </w:tc>
        <w:tc>
          <w:tcPr>
            <w:tcW w:w="3260" w:type="dxa"/>
          </w:tcPr>
          <w:p w14:paraId="412E77A1" w14:textId="26A7D70D" w:rsidR="004C1993" w:rsidRPr="00BC6E9B" w:rsidRDefault="00BF030A"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0E6342" w:rsidRPr="00BC6E9B" w14:paraId="0D986341" w14:textId="77777777" w:rsidTr="007D52F8">
        <w:tc>
          <w:tcPr>
            <w:tcW w:w="334" w:type="dxa"/>
          </w:tcPr>
          <w:p w14:paraId="3B61B254" w14:textId="77777777" w:rsidR="000E6342" w:rsidRPr="00BC6E9B" w:rsidRDefault="000E6342" w:rsidP="00C10993">
            <w:pPr>
              <w:spacing w:before="0" w:after="0"/>
              <w:jc w:val="center"/>
              <w:rPr>
                <w:rFonts w:asciiTheme="minorHAnsi" w:hAnsiTheme="minorHAnsi" w:cstheme="minorHAnsi"/>
              </w:rPr>
            </w:pPr>
          </w:p>
        </w:tc>
        <w:tc>
          <w:tcPr>
            <w:tcW w:w="3107" w:type="dxa"/>
          </w:tcPr>
          <w:p w14:paraId="2E031DA7" w14:textId="3C3B7AEC" w:rsidR="000E6342" w:rsidRPr="00BC6E9B" w:rsidRDefault="000E6342" w:rsidP="00C10993">
            <w:pPr>
              <w:spacing w:before="0" w:after="0"/>
              <w:rPr>
                <w:rFonts w:asciiTheme="minorHAnsi" w:hAnsiTheme="minorHAnsi" w:cstheme="minorHAnsi"/>
              </w:rPr>
            </w:pPr>
            <w:r w:rsidRPr="00BC6E9B">
              <w:rPr>
                <w:rFonts w:asciiTheme="minorHAnsi" w:hAnsiTheme="minorHAnsi" w:cstheme="minorHAnsi"/>
              </w:rPr>
              <w:t>“DeviceUpTime</w:t>
            </w:r>
            <w:r w:rsidR="0066220B" w:rsidRPr="00BC6E9B">
              <w:rPr>
                <w:rFonts w:asciiTheme="minorHAnsi" w:hAnsiTheme="minorHAnsi" w:cstheme="minorHAnsi"/>
              </w:rPr>
              <w:t>Hrs</w:t>
            </w:r>
            <w:r w:rsidR="00AC2E65" w:rsidRPr="00BC6E9B">
              <w:rPr>
                <w:rFonts w:asciiTheme="minorHAnsi" w:hAnsiTheme="minorHAnsi" w:cstheme="minorHAnsi"/>
              </w:rPr>
              <w:t>”</w:t>
            </w:r>
          </w:p>
        </w:tc>
        <w:tc>
          <w:tcPr>
            <w:tcW w:w="282" w:type="dxa"/>
          </w:tcPr>
          <w:p w14:paraId="48956C81" w14:textId="0B7A3DFD" w:rsidR="000E6342" w:rsidRPr="00BC6E9B" w:rsidRDefault="00AC2E65"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27706CBA" w14:textId="01AD642F" w:rsidR="000E6342" w:rsidRPr="00BC6E9B" w:rsidRDefault="00AC2E65" w:rsidP="00C10993">
            <w:pPr>
              <w:spacing w:before="0" w:after="0"/>
              <w:rPr>
                <w:rFonts w:asciiTheme="minorHAnsi" w:hAnsiTheme="minorHAnsi" w:cstheme="minorHAnsi"/>
              </w:rPr>
            </w:pPr>
            <w:r w:rsidRPr="00BC6E9B">
              <w:rPr>
                <w:rFonts w:asciiTheme="minorHAnsi" w:hAnsiTheme="minorHAnsi" w:cstheme="minorHAnsi"/>
              </w:rPr>
              <w:t>“0.54”</w:t>
            </w:r>
          </w:p>
        </w:tc>
        <w:tc>
          <w:tcPr>
            <w:tcW w:w="3260" w:type="dxa"/>
          </w:tcPr>
          <w:p w14:paraId="1F07E993" w14:textId="3731029E" w:rsidR="000E6342" w:rsidRPr="00BC6E9B" w:rsidRDefault="00AC2E65" w:rsidP="00C10993">
            <w:pPr>
              <w:pStyle w:val="ListBullet"/>
              <w:spacing w:before="0" w:after="0"/>
              <w:rPr>
                <w:rFonts w:asciiTheme="minorHAnsi" w:hAnsiTheme="minorHAnsi" w:cstheme="minorHAnsi"/>
              </w:rPr>
            </w:pPr>
            <w:r w:rsidRPr="00BC6E9B">
              <w:rPr>
                <w:rFonts w:asciiTheme="minorHAnsi" w:hAnsiTheme="minorHAnsi" w:cstheme="minorHAnsi"/>
              </w:rPr>
              <w:t>// (String)</w:t>
            </w:r>
            <w:r w:rsidR="001F5FF6" w:rsidRPr="00BC6E9B">
              <w:rPr>
                <w:rFonts w:asciiTheme="minorHAnsi" w:hAnsiTheme="minorHAnsi" w:cstheme="minorHAnsi"/>
              </w:rPr>
              <w:t xml:space="preserve"> (in hrs)</w:t>
            </w:r>
          </w:p>
        </w:tc>
      </w:tr>
      <w:tr w:rsidR="00215A86" w:rsidRPr="00BC6E9B" w14:paraId="4C56D7FF" w14:textId="77777777" w:rsidTr="007D52F8">
        <w:tc>
          <w:tcPr>
            <w:tcW w:w="334" w:type="dxa"/>
          </w:tcPr>
          <w:p w14:paraId="3D250351" w14:textId="77777777" w:rsidR="00215A86" w:rsidRPr="00BC6E9B" w:rsidRDefault="00215A86" w:rsidP="00C10993">
            <w:pPr>
              <w:spacing w:before="0" w:after="0"/>
              <w:jc w:val="center"/>
              <w:rPr>
                <w:rFonts w:asciiTheme="minorHAnsi" w:hAnsiTheme="minorHAnsi" w:cstheme="minorHAnsi"/>
              </w:rPr>
            </w:pPr>
          </w:p>
        </w:tc>
        <w:tc>
          <w:tcPr>
            <w:tcW w:w="3107" w:type="dxa"/>
          </w:tcPr>
          <w:p w14:paraId="4FFD05CE" w14:textId="3F1CA169" w:rsidR="00215A86" w:rsidRPr="00BC6E9B" w:rsidRDefault="00215A86" w:rsidP="00C10993">
            <w:pPr>
              <w:spacing w:before="0" w:after="0"/>
              <w:rPr>
                <w:rFonts w:asciiTheme="minorHAnsi" w:hAnsiTheme="minorHAnsi" w:cstheme="minorHAnsi"/>
              </w:rPr>
            </w:pPr>
            <w:r w:rsidRPr="00BC6E9B">
              <w:rPr>
                <w:rFonts w:asciiTheme="minorHAnsi" w:hAnsiTheme="minorHAnsi" w:cstheme="minorHAnsi"/>
              </w:rPr>
              <w:t>“Logging”</w:t>
            </w:r>
          </w:p>
        </w:tc>
        <w:tc>
          <w:tcPr>
            <w:tcW w:w="282" w:type="dxa"/>
          </w:tcPr>
          <w:p w14:paraId="38D47F56" w14:textId="48691109" w:rsidR="00215A86" w:rsidRPr="00BC6E9B" w:rsidRDefault="00215A86"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4B25D55E" w14:textId="01BF6296" w:rsidR="00215A86" w:rsidRPr="00BC6E9B" w:rsidRDefault="00215A86" w:rsidP="00C10993">
            <w:pPr>
              <w:spacing w:before="0" w:after="0"/>
              <w:rPr>
                <w:rFonts w:asciiTheme="minorHAnsi" w:hAnsiTheme="minorHAnsi" w:cstheme="minorHAnsi"/>
              </w:rPr>
            </w:pPr>
            <w:r w:rsidRPr="00BC6E9B">
              <w:rPr>
                <w:rFonts w:asciiTheme="minorHAnsi" w:hAnsiTheme="minorHAnsi" w:cstheme="minorHAnsi"/>
              </w:rPr>
              <w:t>1</w:t>
            </w:r>
          </w:p>
        </w:tc>
        <w:tc>
          <w:tcPr>
            <w:tcW w:w="3260" w:type="dxa"/>
          </w:tcPr>
          <w:p w14:paraId="057749CC" w14:textId="29B35ACD" w:rsidR="00215A86" w:rsidRPr="00BC6E9B" w:rsidRDefault="00215A86"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11797F" w:rsidRPr="00BC6E9B" w14:paraId="16A6CB5A" w14:textId="77777777" w:rsidTr="007D52F8">
        <w:tc>
          <w:tcPr>
            <w:tcW w:w="334" w:type="dxa"/>
          </w:tcPr>
          <w:p w14:paraId="50737A69" w14:textId="77777777" w:rsidR="0011797F" w:rsidRPr="00BC6E9B" w:rsidRDefault="0011797F" w:rsidP="00C10993">
            <w:pPr>
              <w:spacing w:before="0" w:after="0"/>
              <w:jc w:val="center"/>
              <w:rPr>
                <w:rFonts w:asciiTheme="minorHAnsi" w:hAnsiTheme="minorHAnsi" w:cstheme="minorHAnsi"/>
              </w:rPr>
            </w:pPr>
          </w:p>
        </w:tc>
        <w:tc>
          <w:tcPr>
            <w:tcW w:w="3107" w:type="dxa"/>
          </w:tcPr>
          <w:p w14:paraId="792BF8D7" w14:textId="7B1A1CD8" w:rsidR="0011797F" w:rsidRPr="00BC6E9B" w:rsidRDefault="0011797F" w:rsidP="00C10993">
            <w:pPr>
              <w:spacing w:before="0" w:after="0"/>
              <w:rPr>
                <w:rFonts w:asciiTheme="minorHAnsi" w:hAnsiTheme="minorHAnsi" w:cstheme="minorHAnsi"/>
              </w:rPr>
            </w:pPr>
            <w:r w:rsidRPr="00BC6E9B">
              <w:rPr>
                <w:rFonts w:asciiTheme="minorHAnsi" w:hAnsiTheme="minorHAnsi" w:cstheme="minorHAnsi"/>
              </w:rPr>
              <w:t>“ResetDevice”</w:t>
            </w:r>
          </w:p>
        </w:tc>
        <w:tc>
          <w:tcPr>
            <w:tcW w:w="282" w:type="dxa"/>
          </w:tcPr>
          <w:p w14:paraId="26F6431F" w14:textId="33D19443" w:rsidR="0011797F" w:rsidRPr="00BC6E9B" w:rsidRDefault="0011797F"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5079CF35" w14:textId="0A31A9AE" w:rsidR="0011797F" w:rsidRPr="00BC6E9B" w:rsidRDefault="0011797F" w:rsidP="00C10993">
            <w:pPr>
              <w:spacing w:before="0" w:after="0"/>
              <w:rPr>
                <w:rFonts w:asciiTheme="minorHAnsi" w:hAnsiTheme="minorHAnsi" w:cstheme="minorHAnsi"/>
              </w:rPr>
            </w:pPr>
            <w:r w:rsidRPr="00BC6E9B">
              <w:rPr>
                <w:rFonts w:asciiTheme="minorHAnsi" w:hAnsiTheme="minorHAnsi" w:cstheme="minorHAnsi"/>
              </w:rPr>
              <w:t>1</w:t>
            </w:r>
          </w:p>
        </w:tc>
        <w:tc>
          <w:tcPr>
            <w:tcW w:w="3260" w:type="dxa"/>
          </w:tcPr>
          <w:p w14:paraId="6C0F0103" w14:textId="12EC0659" w:rsidR="0011797F" w:rsidRPr="00BC6E9B" w:rsidRDefault="0011797F"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A04041" w:rsidRPr="00BC6E9B" w14:paraId="7DC14AFB" w14:textId="77777777" w:rsidTr="007D52F8">
        <w:tc>
          <w:tcPr>
            <w:tcW w:w="334" w:type="dxa"/>
          </w:tcPr>
          <w:p w14:paraId="2ECB0341" w14:textId="77777777" w:rsidR="00A04041" w:rsidRPr="00BC6E9B" w:rsidRDefault="00A04041" w:rsidP="00C10993">
            <w:pPr>
              <w:spacing w:before="0" w:after="0"/>
              <w:jc w:val="center"/>
              <w:rPr>
                <w:rFonts w:asciiTheme="minorHAnsi" w:hAnsiTheme="minorHAnsi" w:cstheme="minorHAnsi"/>
              </w:rPr>
            </w:pPr>
          </w:p>
        </w:tc>
        <w:tc>
          <w:tcPr>
            <w:tcW w:w="3107" w:type="dxa"/>
          </w:tcPr>
          <w:p w14:paraId="3D48AEFA" w14:textId="63BA9978" w:rsidR="00A04041" w:rsidRPr="00BC6E9B" w:rsidRDefault="00A04041" w:rsidP="00C10993">
            <w:pPr>
              <w:spacing w:before="0" w:after="0"/>
              <w:rPr>
                <w:rFonts w:asciiTheme="minorHAnsi" w:hAnsiTheme="minorHAnsi" w:cstheme="minorHAnsi"/>
              </w:rPr>
            </w:pPr>
            <w:r w:rsidRPr="00BC6E9B">
              <w:rPr>
                <w:rFonts w:asciiTheme="minorHAnsi" w:hAnsiTheme="minorHAnsi" w:cstheme="minorHAnsi"/>
              </w:rPr>
              <w:t>“ErrorCode”</w:t>
            </w:r>
          </w:p>
        </w:tc>
        <w:tc>
          <w:tcPr>
            <w:tcW w:w="282" w:type="dxa"/>
          </w:tcPr>
          <w:p w14:paraId="286D88E9" w14:textId="089E8496" w:rsidR="00A04041" w:rsidRPr="00BC6E9B" w:rsidRDefault="00A04041" w:rsidP="00C10993">
            <w:pPr>
              <w:spacing w:before="0" w:after="0"/>
              <w:jc w:val="center"/>
              <w:rPr>
                <w:rFonts w:asciiTheme="minorHAnsi" w:hAnsiTheme="minorHAnsi" w:cstheme="minorHAnsi"/>
              </w:rPr>
            </w:pPr>
            <w:r w:rsidRPr="00BC6E9B">
              <w:rPr>
                <w:rFonts w:asciiTheme="minorHAnsi" w:hAnsiTheme="minorHAnsi" w:cstheme="minorHAnsi"/>
              </w:rPr>
              <w:t>:</w:t>
            </w:r>
          </w:p>
        </w:tc>
        <w:tc>
          <w:tcPr>
            <w:tcW w:w="2798" w:type="dxa"/>
          </w:tcPr>
          <w:p w14:paraId="0D2A0F31" w14:textId="445128DD" w:rsidR="00A04041" w:rsidRPr="00BC6E9B" w:rsidRDefault="00A04041" w:rsidP="00C10993">
            <w:pPr>
              <w:spacing w:before="0" w:after="0"/>
              <w:rPr>
                <w:rFonts w:asciiTheme="minorHAnsi" w:hAnsiTheme="minorHAnsi" w:cstheme="minorHAnsi"/>
              </w:rPr>
            </w:pPr>
            <w:r w:rsidRPr="00BC6E9B">
              <w:rPr>
                <w:rFonts w:asciiTheme="minorHAnsi" w:hAnsiTheme="minorHAnsi" w:cstheme="minorHAnsi"/>
              </w:rPr>
              <w:t>0</w:t>
            </w:r>
          </w:p>
        </w:tc>
        <w:tc>
          <w:tcPr>
            <w:tcW w:w="3260" w:type="dxa"/>
          </w:tcPr>
          <w:p w14:paraId="2195754A" w14:textId="64C6AC30" w:rsidR="00A04041" w:rsidRPr="00BC6E9B" w:rsidRDefault="00A04041" w:rsidP="00C10993">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B46A65" w:rsidRPr="00BC6E9B" w14:paraId="7EC519D0" w14:textId="77777777" w:rsidTr="007D52F8">
        <w:tc>
          <w:tcPr>
            <w:tcW w:w="334" w:type="dxa"/>
          </w:tcPr>
          <w:p w14:paraId="6F736190" w14:textId="77777777" w:rsidR="00B46A65" w:rsidRPr="00BC6E9B" w:rsidRDefault="00B46A65" w:rsidP="005239AE">
            <w:pPr>
              <w:jc w:val="center"/>
              <w:rPr>
                <w:rFonts w:asciiTheme="minorHAnsi" w:hAnsiTheme="minorHAnsi" w:cstheme="minorHAnsi"/>
              </w:rPr>
            </w:pPr>
            <w:r w:rsidRPr="00BC6E9B">
              <w:rPr>
                <w:rFonts w:asciiTheme="minorHAnsi" w:hAnsiTheme="minorHAnsi" w:cstheme="minorHAnsi"/>
              </w:rPr>
              <w:t>}</w:t>
            </w:r>
          </w:p>
        </w:tc>
        <w:tc>
          <w:tcPr>
            <w:tcW w:w="3107" w:type="dxa"/>
          </w:tcPr>
          <w:p w14:paraId="3872CC7F" w14:textId="77777777" w:rsidR="00B46A65" w:rsidRPr="00BC6E9B" w:rsidRDefault="00B46A65" w:rsidP="005239AE">
            <w:pPr>
              <w:rPr>
                <w:rFonts w:asciiTheme="minorHAnsi" w:hAnsiTheme="minorHAnsi" w:cstheme="minorHAnsi"/>
              </w:rPr>
            </w:pPr>
          </w:p>
        </w:tc>
        <w:tc>
          <w:tcPr>
            <w:tcW w:w="282" w:type="dxa"/>
          </w:tcPr>
          <w:p w14:paraId="271BEF4B" w14:textId="77777777" w:rsidR="00B46A65" w:rsidRPr="00BC6E9B" w:rsidRDefault="00B46A65" w:rsidP="005239AE">
            <w:pPr>
              <w:jc w:val="center"/>
              <w:rPr>
                <w:rFonts w:asciiTheme="minorHAnsi" w:hAnsiTheme="minorHAnsi" w:cstheme="minorHAnsi"/>
              </w:rPr>
            </w:pPr>
          </w:p>
        </w:tc>
        <w:tc>
          <w:tcPr>
            <w:tcW w:w="2798" w:type="dxa"/>
          </w:tcPr>
          <w:p w14:paraId="75B7CAD6" w14:textId="77777777" w:rsidR="00B46A65" w:rsidRPr="00BC6E9B" w:rsidRDefault="00B46A65" w:rsidP="005239AE">
            <w:pPr>
              <w:rPr>
                <w:rFonts w:asciiTheme="minorHAnsi" w:hAnsiTheme="minorHAnsi" w:cstheme="minorHAnsi"/>
              </w:rPr>
            </w:pPr>
          </w:p>
        </w:tc>
        <w:tc>
          <w:tcPr>
            <w:tcW w:w="3260" w:type="dxa"/>
          </w:tcPr>
          <w:p w14:paraId="26ED7598" w14:textId="77777777" w:rsidR="00B46A65" w:rsidRPr="00BC6E9B" w:rsidRDefault="00B46A65" w:rsidP="005239AE">
            <w:pPr>
              <w:pStyle w:val="ListBullet"/>
              <w:rPr>
                <w:rFonts w:asciiTheme="minorHAnsi" w:hAnsiTheme="minorHAnsi" w:cstheme="minorHAnsi"/>
              </w:rPr>
            </w:pPr>
          </w:p>
        </w:tc>
      </w:tr>
    </w:tbl>
    <w:p w14:paraId="6A7C3958" w14:textId="4641CBC3" w:rsidR="00B46A65" w:rsidRPr="00BC6E9B" w:rsidRDefault="00700B7F" w:rsidP="00B46A65">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404F782E" w14:textId="5F3F6548" w:rsidR="00C206C0" w:rsidRPr="00BC6E9B" w:rsidRDefault="002E2406" w:rsidP="00C206C0">
      <w:pPr>
        <w:rPr>
          <w:rFonts w:asciiTheme="minorHAnsi" w:hAnsiTheme="minorHAnsi" w:cstheme="minorHAnsi"/>
          <w:b/>
          <w:bCs/>
        </w:rPr>
      </w:pPr>
      <w:r w:rsidRPr="00BC6E9B">
        <w:rPr>
          <w:rFonts w:asciiTheme="minorHAnsi" w:hAnsiTheme="minorHAnsi" w:cstheme="minorHAnsi"/>
          <w:b/>
          <w:bCs/>
        </w:rPr>
        <w:t>Process Flow:</w:t>
      </w:r>
    </w:p>
    <w:p w14:paraId="6B0277C1" w14:textId="77777777" w:rsidR="002E2406" w:rsidRPr="00BC6E9B" w:rsidRDefault="002E2406" w:rsidP="000C769C">
      <w:pPr>
        <w:keepNext/>
        <w:jc w:val="center"/>
        <w:rPr>
          <w:rFonts w:asciiTheme="minorHAnsi" w:hAnsiTheme="minorHAnsi" w:cstheme="minorHAnsi"/>
        </w:rPr>
      </w:pPr>
      <w:r w:rsidRPr="00BC6E9B">
        <w:rPr>
          <w:rFonts w:asciiTheme="minorHAnsi" w:hAnsiTheme="minorHAnsi" w:cstheme="minorHAnsi"/>
          <w:noProof/>
        </w:rPr>
        <w:drawing>
          <wp:inline distT="0" distB="0" distL="0" distR="0" wp14:anchorId="68551528" wp14:editId="1DDD4D6A">
            <wp:extent cx="5113536" cy="2772410"/>
            <wp:effectExtent l="0" t="0" r="0" b="8890"/>
            <wp:docPr id="148911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990" name=""/>
                    <pic:cNvPicPr/>
                  </pic:nvPicPr>
                  <pic:blipFill>
                    <a:blip r:embed="rId20"/>
                    <a:stretch>
                      <a:fillRect/>
                    </a:stretch>
                  </pic:blipFill>
                  <pic:spPr>
                    <a:xfrm>
                      <a:off x="0" y="0"/>
                      <a:ext cx="5139303" cy="2786380"/>
                    </a:xfrm>
                    <a:prstGeom prst="rect">
                      <a:avLst/>
                    </a:prstGeom>
                  </pic:spPr>
                </pic:pic>
              </a:graphicData>
            </a:graphic>
          </wp:inline>
        </w:drawing>
      </w:r>
    </w:p>
    <w:p w14:paraId="49F2244A" w14:textId="77777777" w:rsidR="002E2406" w:rsidRPr="00BC6E9B" w:rsidRDefault="002E2406" w:rsidP="002E2406">
      <w:pPr>
        <w:keepNext/>
        <w:rPr>
          <w:rFonts w:asciiTheme="minorHAnsi" w:hAnsiTheme="minorHAnsi" w:cstheme="minorHAnsi"/>
        </w:rPr>
      </w:pPr>
    </w:p>
    <w:p w14:paraId="6CC0E106" w14:textId="08EF0041" w:rsidR="00C206C0" w:rsidRPr="00BC6E9B" w:rsidRDefault="002E2406" w:rsidP="00D931FD">
      <w:pPr>
        <w:pStyle w:val="Caption"/>
        <w:jc w:val="center"/>
        <w:rPr>
          <w:rFonts w:asciiTheme="minorHAnsi" w:hAnsiTheme="minorHAnsi" w:cstheme="minorHAnsi"/>
          <w:sz w:val="24"/>
          <w:szCs w:val="24"/>
        </w:rPr>
      </w:pPr>
      <w:bookmarkStart w:id="634" w:name="_Toc169800482"/>
      <w:bookmarkStart w:id="635" w:name="_Toc169864261"/>
      <w:bookmarkStart w:id="636" w:name="_Toc169879570"/>
      <w:r w:rsidRPr="00BC6E9B">
        <w:rPr>
          <w:rFonts w:asciiTheme="minorHAnsi" w:hAnsiTheme="minorHAnsi" w:cstheme="minorHAnsi"/>
          <w:sz w:val="24"/>
          <w:szCs w:val="24"/>
        </w:rPr>
        <w:t xml:space="preserve">Figure </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STYLEREF 1 \s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SEQ Figure \* ARABIC \s 1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18</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Gateway Debug Info ACK flo</w:t>
      </w:r>
      <w:r w:rsidR="00D931FD" w:rsidRPr="00BC6E9B">
        <w:rPr>
          <w:rFonts w:asciiTheme="minorHAnsi" w:hAnsiTheme="minorHAnsi" w:cstheme="minorHAnsi"/>
          <w:sz w:val="24"/>
          <w:szCs w:val="24"/>
        </w:rPr>
        <w:t>w</w:t>
      </w:r>
      <w:bookmarkEnd w:id="634"/>
      <w:bookmarkEnd w:id="635"/>
      <w:bookmarkEnd w:id="636"/>
    </w:p>
    <w:p w14:paraId="3A43F329" w14:textId="78324415" w:rsidR="008D1F14" w:rsidRPr="00BC6E9B" w:rsidRDefault="003709EA" w:rsidP="003B50DB">
      <w:pPr>
        <w:pStyle w:val="Heading2"/>
        <w:rPr>
          <w:rFonts w:asciiTheme="minorHAnsi" w:hAnsiTheme="minorHAnsi" w:cstheme="minorHAnsi"/>
        </w:rPr>
      </w:pPr>
      <w:bookmarkStart w:id="637" w:name="_Node_Provision_Packet"/>
      <w:bookmarkStart w:id="638" w:name="_Toc170398552"/>
      <w:bookmarkEnd w:id="637"/>
      <w:r w:rsidRPr="00BC6E9B">
        <w:rPr>
          <w:rFonts w:asciiTheme="minorHAnsi" w:hAnsiTheme="minorHAnsi" w:cstheme="minorHAnsi"/>
        </w:rPr>
        <w:t xml:space="preserve">Node Provision </w:t>
      </w:r>
      <w:r w:rsidR="00EA5F18" w:rsidRPr="00BC6E9B">
        <w:rPr>
          <w:rFonts w:asciiTheme="minorHAnsi" w:hAnsiTheme="minorHAnsi" w:cstheme="minorHAnsi"/>
        </w:rPr>
        <w:t>P</w:t>
      </w:r>
      <w:r w:rsidRPr="00BC6E9B">
        <w:rPr>
          <w:rFonts w:asciiTheme="minorHAnsi" w:hAnsiTheme="minorHAnsi" w:cstheme="minorHAnsi"/>
        </w:rPr>
        <w:t>acket</w:t>
      </w:r>
      <w:bookmarkEnd w:id="633"/>
      <w:bookmarkEnd w:id="638"/>
    </w:p>
    <w:p w14:paraId="025C5A40" w14:textId="4C7E4250" w:rsidR="006F33AC" w:rsidRPr="00BC6E9B" w:rsidRDefault="006F33AC" w:rsidP="006F33A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w:t>
      </w:r>
      <w:r w:rsidR="00ED2CC3" w:rsidRPr="00BC6E9B">
        <w:rPr>
          <w:rFonts w:asciiTheme="minorHAnsi" w:hAnsiTheme="minorHAnsi" w:cstheme="minorHAnsi"/>
        </w:rPr>
        <w:t>add a Node device into the BLE Mesh network</w:t>
      </w:r>
    </w:p>
    <w:p w14:paraId="2BFF09D7" w14:textId="77777777" w:rsidR="006F33AC" w:rsidRPr="00BC6E9B" w:rsidRDefault="006F33AC" w:rsidP="006F33AC">
      <w:pPr>
        <w:jc w:val="both"/>
        <w:rPr>
          <w:rFonts w:asciiTheme="minorHAnsi" w:hAnsiTheme="minorHAnsi" w:cstheme="minorHAnsi"/>
        </w:rPr>
      </w:pPr>
    </w:p>
    <w:p w14:paraId="7229469C" w14:textId="5182885D" w:rsidR="006F33AC" w:rsidRPr="00BC6E9B" w:rsidRDefault="00E00C92" w:rsidP="006F33AC">
      <w:pPr>
        <w:rPr>
          <w:rFonts w:asciiTheme="minorHAnsi" w:hAnsiTheme="minorHAnsi" w:cstheme="minorHAnsi"/>
          <w:b/>
          <w:bCs/>
        </w:rPr>
      </w:pPr>
      <w:r w:rsidRPr="00BC6E9B">
        <w:rPr>
          <w:rFonts w:asciiTheme="minorHAnsi" w:hAnsiTheme="minorHAnsi" w:cstheme="minorHAnsi"/>
          <w:b/>
          <w:bCs/>
        </w:rPr>
        <w:t>Node Provision</w:t>
      </w:r>
      <w:r w:rsidR="00C67DD0" w:rsidRPr="00BC6E9B">
        <w:rPr>
          <w:rFonts w:asciiTheme="minorHAnsi" w:hAnsiTheme="minorHAnsi" w:cstheme="minorHAnsi"/>
          <w:b/>
          <w:bCs/>
        </w:rPr>
        <w:t>ing</w:t>
      </w:r>
      <w:r w:rsidR="00A43143" w:rsidRPr="00BC6E9B">
        <w:rPr>
          <w:rFonts w:asciiTheme="minorHAnsi" w:hAnsiTheme="minorHAnsi" w:cstheme="minorHAnsi"/>
          <w:b/>
          <w:bCs/>
        </w:rPr>
        <w:t xml:space="preserve"> </w:t>
      </w:r>
      <w:r w:rsidR="006F33AC" w:rsidRPr="00BC6E9B">
        <w:rPr>
          <w:rFonts w:asciiTheme="minorHAnsi" w:hAnsiTheme="minorHAnsi" w:cstheme="minorHAnsi"/>
          <w:b/>
          <w:bCs/>
        </w:rPr>
        <w:t>JSON (Cloud to Gateway</w:t>
      </w:r>
      <w:r w:rsidR="00241211" w:rsidRPr="00BC6E9B">
        <w:rPr>
          <w:rFonts w:asciiTheme="minorHAnsi" w:hAnsiTheme="minorHAnsi" w:cstheme="minorHAnsi"/>
          <w:b/>
          <w:bCs/>
        </w:rPr>
        <w:t xml:space="preserve"> to Node</w:t>
      </w:r>
      <w:r w:rsidR="006F33AC"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695"/>
        <w:gridCol w:w="282"/>
        <w:gridCol w:w="2234"/>
        <w:gridCol w:w="2825"/>
        <w:gridCol w:w="2375"/>
      </w:tblGrid>
      <w:tr w:rsidR="006F33AC" w:rsidRPr="00BC6E9B" w14:paraId="2B186E59" w14:textId="77777777" w:rsidTr="00D96FB9">
        <w:tc>
          <w:tcPr>
            <w:tcW w:w="335" w:type="dxa"/>
          </w:tcPr>
          <w:p w14:paraId="3486C6C8"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695" w:type="dxa"/>
          </w:tcPr>
          <w:p w14:paraId="3184C717" w14:textId="77777777" w:rsidR="006F33AC" w:rsidRPr="00BC6E9B" w:rsidRDefault="006F33AC" w:rsidP="000D11CD">
            <w:pPr>
              <w:jc w:val="center"/>
              <w:rPr>
                <w:rFonts w:asciiTheme="minorHAnsi" w:hAnsiTheme="minorHAnsi" w:cstheme="minorHAnsi"/>
              </w:rPr>
            </w:pPr>
          </w:p>
        </w:tc>
        <w:tc>
          <w:tcPr>
            <w:tcW w:w="282" w:type="dxa"/>
          </w:tcPr>
          <w:p w14:paraId="4DD68E6D" w14:textId="77777777" w:rsidR="006F33AC" w:rsidRPr="00BC6E9B" w:rsidRDefault="006F33AC" w:rsidP="000D11CD">
            <w:pPr>
              <w:jc w:val="center"/>
              <w:rPr>
                <w:rFonts w:asciiTheme="minorHAnsi" w:hAnsiTheme="minorHAnsi" w:cstheme="minorHAnsi"/>
              </w:rPr>
            </w:pPr>
          </w:p>
        </w:tc>
        <w:tc>
          <w:tcPr>
            <w:tcW w:w="2234" w:type="dxa"/>
          </w:tcPr>
          <w:p w14:paraId="3B22D9F8" w14:textId="77777777" w:rsidR="006F33AC" w:rsidRPr="00BC6E9B" w:rsidRDefault="006F33AC" w:rsidP="000D11CD">
            <w:pPr>
              <w:jc w:val="center"/>
              <w:rPr>
                <w:rFonts w:asciiTheme="minorHAnsi" w:hAnsiTheme="minorHAnsi" w:cstheme="minorHAnsi"/>
              </w:rPr>
            </w:pPr>
          </w:p>
        </w:tc>
        <w:tc>
          <w:tcPr>
            <w:tcW w:w="2825" w:type="dxa"/>
          </w:tcPr>
          <w:p w14:paraId="4310C7ED" w14:textId="77777777" w:rsidR="006F33AC" w:rsidRPr="00BC6E9B" w:rsidRDefault="006F33AC" w:rsidP="000D11CD">
            <w:pPr>
              <w:jc w:val="center"/>
              <w:rPr>
                <w:rFonts w:asciiTheme="minorHAnsi" w:hAnsiTheme="minorHAnsi" w:cstheme="minorHAnsi"/>
              </w:rPr>
            </w:pPr>
          </w:p>
        </w:tc>
        <w:tc>
          <w:tcPr>
            <w:tcW w:w="2375" w:type="dxa"/>
          </w:tcPr>
          <w:p w14:paraId="75D297DA" w14:textId="77777777" w:rsidR="006F33AC" w:rsidRPr="00BC6E9B" w:rsidRDefault="006F33AC" w:rsidP="000D11CD">
            <w:pPr>
              <w:jc w:val="center"/>
              <w:rPr>
                <w:rFonts w:asciiTheme="minorHAnsi" w:hAnsiTheme="minorHAnsi" w:cstheme="minorHAnsi"/>
                <w:b/>
                <w:bCs/>
              </w:rPr>
            </w:pPr>
            <w:r w:rsidRPr="00BC6E9B">
              <w:rPr>
                <w:rFonts w:asciiTheme="minorHAnsi" w:hAnsiTheme="minorHAnsi" w:cstheme="minorHAnsi"/>
                <w:b/>
                <w:bCs/>
              </w:rPr>
              <w:t>Range</w:t>
            </w:r>
          </w:p>
        </w:tc>
      </w:tr>
      <w:tr w:rsidR="006F33AC" w:rsidRPr="00BC6E9B" w14:paraId="54F139A3" w14:textId="77777777" w:rsidTr="00D96FB9">
        <w:tc>
          <w:tcPr>
            <w:tcW w:w="335" w:type="dxa"/>
          </w:tcPr>
          <w:p w14:paraId="634E1263" w14:textId="77777777" w:rsidR="006F33AC" w:rsidRPr="00BC6E9B" w:rsidRDefault="006F33AC" w:rsidP="000D11CD">
            <w:pPr>
              <w:jc w:val="center"/>
              <w:rPr>
                <w:rFonts w:asciiTheme="minorHAnsi" w:hAnsiTheme="minorHAnsi" w:cstheme="minorHAnsi"/>
              </w:rPr>
            </w:pPr>
          </w:p>
        </w:tc>
        <w:tc>
          <w:tcPr>
            <w:tcW w:w="1695" w:type="dxa"/>
          </w:tcPr>
          <w:p w14:paraId="452459CC"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1E95CE4A"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7417A4ED" w14:textId="488D167E" w:rsidR="006F33AC" w:rsidRPr="00BC6E9B" w:rsidRDefault="007F7D09" w:rsidP="000D11CD">
            <w:pPr>
              <w:rPr>
                <w:rFonts w:asciiTheme="minorHAnsi" w:hAnsiTheme="minorHAnsi" w:cstheme="minorHAnsi"/>
              </w:rPr>
            </w:pPr>
            <w:r w:rsidRPr="00BC6E9B">
              <w:rPr>
                <w:rFonts w:asciiTheme="minorHAnsi" w:hAnsiTheme="minorHAnsi" w:cstheme="minorHAnsi"/>
              </w:rPr>
              <w:t>100</w:t>
            </w:r>
          </w:p>
        </w:tc>
        <w:tc>
          <w:tcPr>
            <w:tcW w:w="2825" w:type="dxa"/>
          </w:tcPr>
          <w:p w14:paraId="4A1F1334"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375" w:type="dxa"/>
          </w:tcPr>
          <w:p w14:paraId="25309C84" w14:textId="77777777" w:rsidR="006F33AC" w:rsidRPr="00BC6E9B" w:rsidRDefault="006F33AC" w:rsidP="000D11CD">
            <w:pPr>
              <w:pStyle w:val="ListBullet"/>
              <w:rPr>
                <w:rFonts w:asciiTheme="minorHAnsi" w:hAnsiTheme="minorHAnsi" w:cstheme="minorHAnsi"/>
              </w:rPr>
            </w:pPr>
          </w:p>
        </w:tc>
      </w:tr>
      <w:tr w:rsidR="006F33AC" w:rsidRPr="00BC6E9B" w14:paraId="51C47FBE" w14:textId="77777777" w:rsidTr="00D96FB9">
        <w:tc>
          <w:tcPr>
            <w:tcW w:w="335" w:type="dxa"/>
          </w:tcPr>
          <w:p w14:paraId="453CF935" w14:textId="77777777" w:rsidR="006F33AC" w:rsidRPr="00BC6E9B" w:rsidRDefault="006F33AC" w:rsidP="000D11CD">
            <w:pPr>
              <w:jc w:val="center"/>
              <w:rPr>
                <w:rFonts w:asciiTheme="minorHAnsi" w:hAnsiTheme="minorHAnsi" w:cstheme="minorHAnsi"/>
              </w:rPr>
            </w:pPr>
          </w:p>
        </w:tc>
        <w:tc>
          <w:tcPr>
            <w:tcW w:w="1695" w:type="dxa"/>
          </w:tcPr>
          <w:p w14:paraId="4F313BAC"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“MsgSeqNo”</w:t>
            </w:r>
          </w:p>
        </w:tc>
        <w:tc>
          <w:tcPr>
            <w:tcW w:w="282" w:type="dxa"/>
          </w:tcPr>
          <w:p w14:paraId="2ECB1206"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3F7F302B"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12</w:t>
            </w:r>
          </w:p>
        </w:tc>
        <w:tc>
          <w:tcPr>
            <w:tcW w:w="2825" w:type="dxa"/>
          </w:tcPr>
          <w:p w14:paraId="0D67C01C"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375" w:type="dxa"/>
          </w:tcPr>
          <w:p w14:paraId="6041A785" w14:textId="77777777"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 – 65535]</w:t>
            </w:r>
          </w:p>
        </w:tc>
      </w:tr>
      <w:tr w:rsidR="006F33AC" w:rsidRPr="00BC6E9B" w14:paraId="73842A01" w14:textId="77777777" w:rsidTr="00D96FB9">
        <w:tc>
          <w:tcPr>
            <w:tcW w:w="335" w:type="dxa"/>
          </w:tcPr>
          <w:p w14:paraId="7A658179" w14:textId="77777777" w:rsidR="006F33AC" w:rsidRPr="00BC6E9B" w:rsidRDefault="006F33AC" w:rsidP="000D11CD">
            <w:pPr>
              <w:jc w:val="center"/>
              <w:rPr>
                <w:rFonts w:asciiTheme="minorHAnsi" w:hAnsiTheme="minorHAnsi" w:cstheme="minorHAnsi"/>
              </w:rPr>
            </w:pPr>
          </w:p>
        </w:tc>
        <w:tc>
          <w:tcPr>
            <w:tcW w:w="1695" w:type="dxa"/>
          </w:tcPr>
          <w:p w14:paraId="2324FCEA"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“GwySerNo”</w:t>
            </w:r>
          </w:p>
        </w:tc>
        <w:tc>
          <w:tcPr>
            <w:tcW w:w="282" w:type="dxa"/>
          </w:tcPr>
          <w:p w14:paraId="5D075D85"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7E9BA036"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“GWY00001”</w:t>
            </w:r>
          </w:p>
        </w:tc>
        <w:tc>
          <w:tcPr>
            <w:tcW w:w="2825" w:type="dxa"/>
          </w:tcPr>
          <w:p w14:paraId="335E4336"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(String)</w:t>
            </w:r>
          </w:p>
        </w:tc>
        <w:tc>
          <w:tcPr>
            <w:tcW w:w="2375" w:type="dxa"/>
          </w:tcPr>
          <w:p w14:paraId="42453161" w14:textId="5B92F5E3"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[0000</w:t>
            </w:r>
            <w:r w:rsidR="00BD0FB4" w:rsidRPr="00BC6E9B">
              <w:rPr>
                <w:rFonts w:asciiTheme="minorHAnsi" w:hAnsiTheme="minorHAnsi" w:cstheme="minorHAnsi"/>
              </w:rPr>
              <w:t>1</w:t>
            </w:r>
            <w:r w:rsidRPr="00BC6E9B">
              <w:rPr>
                <w:rFonts w:asciiTheme="minorHAnsi" w:hAnsiTheme="minorHAnsi" w:cstheme="minorHAnsi"/>
              </w:rPr>
              <w:t xml:space="preserve"> - 99999]</w:t>
            </w:r>
          </w:p>
        </w:tc>
      </w:tr>
      <w:tr w:rsidR="004C6437" w:rsidRPr="00BC6E9B" w14:paraId="34B8610F" w14:textId="77777777" w:rsidTr="00D96FB9">
        <w:tc>
          <w:tcPr>
            <w:tcW w:w="335" w:type="dxa"/>
          </w:tcPr>
          <w:p w14:paraId="4BAB84EB" w14:textId="77777777" w:rsidR="004C6437" w:rsidRPr="00BC6E9B" w:rsidRDefault="004C6437" w:rsidP="000D11CD">
            <w:pPr>
              <w:jc w:val="center"/>
              <w:rPr>
                <w:rFonts w:asciiTheme="minorHAnsi" w:hAnsiTheme="minorHAnsi" w:cstheme="minorHAnsi"/>
              </w:rPr>
            </w:pPr>
          </w:p>
        </w:tc>
        <w:tc>
          <w:tcPr>
            <w:tcW w:w="1695" w:type="dxa"/>
          </w:tcPr>
          <w:p w14:paraId="0E171061" w14:textId="6E6E6FE6" w:rsidR="004C6437" w:rsidRPr="00BC6E9B" w:rsidRDefault="004C6437" w:rsidP="000D11CD">
            <w:pPr>
              <w:rPr>
                <w:rFonts w:asciiTheme="minorHAnsi" w:hAnsiTheme="minorHAnsi" w:cstheme="minorHAnsi"/>
              </w:rPr>
            </w:pPr>
            <w:r w:rsidRPr="00BC6E9B">
              <w:rPr>
                <w:rFonts w:asciiTheme="minorHAnsi" w:hAnsiTheme="minorHAnsi" w:cstheme="minorHAnsi"/>
              </w:rPr>
              <w:t>“NodeSerNo:</w:t>
            </w:r>
          </w:p>
        </w:tc>
        <w:tc>
          <w:tcPr>
            <w:tcW w:w="282" w:type="dxa"/>
          </w:tcPr>
          <w:p w14:paraId="25DC0705" w14:textId="1DC7C66A" w:rsidR="004C6437" w:rsidRPr="00BC6E9B" w:rsidRDefault="004C6437"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050623FC" w14:textId="64DB0FE8" w:rsidR="004C6437" w:rsidRPr="00BC6E9B" w:rsidRDefault="004C6437" w:rsidP="000D11CD">
            <w:pPr>
              <w:rPr>
                <w:rFonts w:asciiTheme="minorHAnsi" w:hAnsiTheme="minorHAnsi" w:cstheme="minorHAnsi"/>
              </w:rPr>
            </w:pPr>
            <w:r w:rsidRPr="00BC6E9B">
              <w:rPr>
                <w:rFonts w:asciiTheme="minorHAnsi" w:hAnsiTheme="minorHAnsi" w:cstheme="minorHAnsi"/>
              </w:rPr>
              <w:t>“N00001”</w:t>
            </w:r>
          </w:p>
        </w:tc>
        <w:tc>
          <w:tcPr>
            <w:tcW w:w="2825" w:type="dxa"/>
          </w:tcPr>
          <w:p w14:paraId="579F33DE" w14:textId="10DF116A" w:rsidR="004C6437" w:rsidRPr="00BC6E9B" w:rsidRDefault="004C6437" w:rsidP="000D11CD">
            <w:pPr>
              <w:pStyle w:val="ListBullet"/>
              <w:rPr>
                <w:rFonts w:asciiTheme="minorHAnsi" w:hAnsiTheme="minorHAnsi" w:cstheme="minorHAnsi"/>
              </w:rPr>
            </w:pPr>
            <w:r w:rsidRPr="00BC6E9B">
              <w:rPr>
                <w:rFonts w:asciiTheme="minorHAnsi" w:hAnsiTheme="minorHAnsi" w:cstheme="minorHAnsi"/>
              </w:rPr>
              <w:t>// (String)</w:t>
            </w:r>
          </w:p>
        </w:tc>
        <w:tc>
          <w:tcPr>
            <w:tcW w:w="2375" w:type="dxa"/>
          </w:tcPr>
          <w:p w14:paraId="1195A3C4" w14:textId="1FB2AC62" w:rsidR="004C6437" w:rsidRPr="00BC6E9B" w:rsidRDefault="004C6437" w:rsidP="000D11CD">
            <w:pPr>
              <w:pStyle w:val="ListBullet"/>
              <w:jc w:val="center"/>
              <w:rPr>
                <w:rFonts w:asciiTheme="minorHAnsi" w:hAnsiTheme="minorHAnsi" w:cstheme="minorHAnsi"/>
              </w:rPr>
            </w:pPr>
            <w:r w:rsidRPr="00BC6E9B">
              <w:rPr>
                <w:rFonts w:asciiTheme="minorHAnsi" w:hAnsiTheme="minorHAnsi" w:cstheme="minorHAnsi"/>
              </w:rPr>
              <w:t>[0000</w:t>
            </w:r>
            <w:r w:rsidR="00BD0FB4" w:rsidRPr="00BC6E9B">
              <w:rPr>
                <w:rFonts w:asciiTheme="minorHAnsi" w:hAnsiTheme="minorHAnsi" w:cstheme="minorHAnsi"/>
              </w:rPr>
              <w:t>1</w:t>
            </w:r>
            <w:r w:rsidRPr="00BC6E9B">
              <w:rPr>
                <w:rFonts w:asciiTheme="minorHAnsi" w:hAnsiTheme="minorHAnsi" w:cstheme="minorHAnsi"/>
              </w:rPr>
              <w:t xml:space="preserve"> - 99999]</w:t>
            </w:r>
          </w:p>
        </w:tc>
      </w:tr>
      <w:tr w:rsidR="004C6437" w:rsidRPr="00BC6E9B" w14:paraId="29BEFAE1" w14:textId="77777777" w:rsidTr="00D96FB9">
        <w:tc>
          <w:tcPr>
            <w:tcW w:w="335" w:type="dxa"/>
          </w:tcPr>
          <w:p w14:paraId="2C4EFE34" w14:textId="77777777" w:rsidR="004C6437" w:rsidRPr="00BC6E9B" w:rsidRDefault="004C6437" w:rsidP="000D11CD">
            <w:pPr>
              <w:jc w:val="center"/>
              <w:rPr>
                <w:rFonts w:asciiTheme="minorHAnsi" w:hAnsiTheme="minorHAnsi" w:cstheme="minorHAnsi"/>
              </w:rPr>
            </w:pPr>
          </w:p>
        </w:tc>
        <w:tc>
          <w:tcPr>
            <w:tcW w:w="1695" w:type="dxa"/>
          </w:tcPr>
          <w:p w14:paraId="6D7AD8E6" w14:textId="6CFE905A" w:rsidR="004C6437" w:rsidRPr="00BC6E9B" w:rsidRDefault="004C6437" w:rsidP="000D11CD">
            <w:pPr>
              <w:rPr>
                <w:rFonts w:asciiTheme="minorHAnsi" w:hAnsiTheme="minorHAnsi" w:cstheme="minorHAnsi"/>
              </w:rPr>
            </w:pPr>
            <w:r w:rsidRPr="00BC6E9B">
              <w:rPr>
                <w:rFonts w:asciiTheme="minorHAnsi" w:hAnsiTheme="minorHAnsi" w:cstheme="minorHAnsi"/>
              </w:rPr>
              <w:t>“MacId”</w:t>
            </w:r>
          </w:p>
        </w:tc>
        <w:tc>
          <w:tcPr>
            <w:tcW w:w="282" w:type="dxa"/>
          </w:tcPr>
          <w:p w14:paraId="1CDFCF64" w14:textId="7CF4AF73" w:rsidR="004C6437" w:rsidRPr="00BC6E9B" w:rsidRDefault="004C6437"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5123EF17" w14:textId="56391007" w:rsidR="004C6437" w:rsidRPr="00BC6E9B" w:rsidRDefault="004C6437" w:rsidP="000D11CD">
            <w:pPr>
              <w:rPr>
                <w:rFonts w:asciiTheme="minorHAnsi" w:hAnsiTheme="minorHAnsi" w:cstheme="minorHAnsi"/>
              </w:rPr>
            </w:pPr>
            <w:r w:rsidRPr="00BC6E9B">
              <w:rPr>
                <w:rFonts w:asciiTheme="minorHAnsi" w:hAnsiTheme="minorHAnsi" w:cstheme="minorHAnsi"/>
              </w:rPr>
              <w:t>“</w:t>
            </w:r>
            <w:proofErr w:type="gramStart"/>
            <w:r w:rsidRPr="00BC6E9B">
              <w:rPr>
                <w:rFonts w:asciiTheme="minorHAnsi" w:hAnsiTheme="minorHAnsi" w:cstheme="minorHAnsi"/>
              </w:rPr>
              <w:t>D3:F5:FB</w:t>
            </w:r>
            <w:proofErr w:type="gramEnd"/>
            <w:r w:rsidRPr="00BC6E9B">
              <w:rPr>
                <w:rFonts w:asciiTheme="minorHAnsi" w:hAnsiTheme="minorHAnsi" w:cstheme="minorHAnsi"/>
              </w:rPr>
              <w:t>:CA:14:25”</w:t>
            </w:r>
          </w:p>
        </w:tc>
        <w:tc>
          <w:tcPr>
            <w:tcW w:w="2825" w:type="dxa"/>
          </w:tcPr>
          <w:p w14:paraId="6A98354C" w14:textId="2E3D833B" w:rsidR="004C6437" w:rsidRPr="00BC6E9B" w:rsidRDefault="00727674" w:rsidP="000D11CD">
            <w:pPr>
              <w:pStyle w:val="ListBullet"/>
              <w:rPr>
                <w:rFonts w:asciiTheme="minorHAnsi" w:hAnsiTheme="minorHAnsi" w:cstheme="minorHAnsi"/>
              </w:rPr>
            </w:pPr>
            <w:r w:rsidRPr="00BC6E9B">
              <w:rPr>
                <w:rFonts w:asciiTheme="minorHAnsi" w:hAnsiTheme="minorHAnsi" w:cstheme="minorHAnsi"/>
              </w:rPr>
              <w:t>// (String</w:t>
            </w:r>
            <w:r w:rsidR="00F935B9" w:rsidRPr="00BC6E9B">
              <w:rPr>
                <w:rFonts w:asciiTheme="minorHAnsi" w:hAnsiTheme="minorHAnsi" w:cstheme="minorHAnsi"/>
              </w:rPr>
              <w:t>)</w:t>
            </w:r>
            <w:r w:rsidR="00D96FB9" w:rsidRPr="00BC6E9B">
              <w:rPr>
                <w:rFonts w:asciiTheme="minorHAnsi" w:hAnsiTheme="minorHAnsi" w:cstheme="minorHAnsi"/>
              </w:rPr>
              <w:t xml:space="preserve"> (MacID of the Node)</w:t>
            </w:r>
          </w:p>
        </w:tc>
        <w:tc>
          <w:tcPr>
            <w:tcW w:w="2375" w:type="dxa"/>
          </w:tcPr>
          <w:p w14:paraId="6C418CAF" w14:textId="5435429B" w:rsidR="004C6437" w:rsidRPr="00BC6E9B" w:rsidRDefault="00B62D01" w:rsidP="000D11CD">
            <w:pPr>
              <w:pStyle w:val="ListBullet"/>
              <w:jc w:val="center"/>
              <w:rPr>
                <w:rFonts w:asciiTheme="minorHAnsi" w:hAnsiTheme="minorHAnsi" w:cstheme="minorHAnsi"/>
              </w:rPr>
            </w:pPr>
            <w:r w:rsidRPr="00BC6E9B">
              <w:rPr>
                <w:rFonts w:asciiTheme="minorHAnsi" w:hAnsiTheme="minorHAnsi" w:cstheme="minorHAnsi"/>
              </w:rPr>
              <w:t>[17 chars long]</w:t>
            </w:r>
          </w:p>
        </w:tc>
      </w:tr>
      <w:tr w:rsidR="00221B59" w:rsidRPr="00BC6E9B" w14:paraId="01C3D7F4" w14:textId="77777777" w:rsidTr="00D96FB9">
        <w:tc>
          <w:tcPr>
            <w:tcW w:w="335" w:type="dxa"/>
          </w:tcPr>
          <w:p w14:paraId="328C8832" w14:textId="77777777" w:rsidR="00221B59" w:rsidRPr="00BC6E9B" w:rsidRDefault="00221B59" w:rsidP="000D11CD">
            <w:pPr>
              <w:jc w:val="center"/>
              <w:rPr>
                <w:rFonts w:asciiTheme="minorHAnsi" w:hAnsiTheme="minorHAnsi" w:cstheme="minorHAnsi"/>
              </w:rPr>
            </w:pPr>
          </w:p>
        </w:tc>
        <w:tc>
          <w:tcPr>
            <w:tcW w:w="1695" w:type="dxa"/>
          </w:tcPr>
          <w:p w14:paraId="5451BA62" w14:textId="6169A62D" w:rsidR="00221B59" w:rsidRPr="00BC6E9B" w:rsidRDefault="00221B59" w:rsidP="000D11CD">
            <w:pPr>
              <w:rPr>
                <w:rFonts w:asciiTheme="minorHAnsi" w:hAnsiTheme="minorHAnsi" w:cstheme="minorHAnsi"/>
              </w:rPr>
            </w:pPr>
            <w:r w:rsidRPr="00BC6E9B">
              <w:rPr>
                <w:rFonts w:asciiTheme="minorHAnsi" w:hAnsiTheme="minorHAnsi" w:cstheme="minorHAnsi"/>
              </w:rPr>
              <w:t>“Location”</w:t>
            </w:r>
          </w:p>
        </w:tc>
        <w:tc>
          <w:tcPr>
            <w:tcW w:w="282" w:type="dxa"/>
          </w:tcPr>
          <w:p w14:paraId="5E6821BC" w14:textId="2D18EE48" w:rsidR="00221B59" w:rsidRPr="00BC6E9B" w:rsidRDefault="00221B59"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5BE304DC" w14:textId="458BBDFD" w:rsidR="00221B59" w:rsidRPr="00BC6E9B" w:rsidRDefault="00221B59" w:rsidP="000D11CD">
            <w:pPr>
              <w:rPr>
                <w:rFonts w:asciiTheme="minorHAnsi" w:hAnsiTheme="minorHAnsi" w:cstheme="minorHAnsi"/>
              </w:rPr>
            </w:pPr>
            <w:r w:rsidRPr="00BC6E9B">
              <w:rPr>
                <w:rFonts w:asciiTheme="minorHAnsi" w:hAnsiTheme="minorHAnsi" w:cstheme="minorHAnsi"/>
              </w:rPr>
              <w:t>“1</w:t>
            </w:r>
            <w:r w:rsidRPr="00BC6E9B">
              <w:rPr>
                <w:rFonts w:asciiTheme="minorHAnsi" w:hAnsiTheme="minorHAnsi" w:cstheme="minorHAnsi"/>
                <w:vertAlign w:val="superscript"/>
              </w:rPr>
              <w:t>st</w:t>
            </w:r>
            <w:r w:rsidRPr="00BC6E9B">
              <w:rPr>
                <w:rFonts w:asciiTheme="minorHAnsi" w:hAnsiTheme="minorHAnsi" w:cstheme="minorHAnsi"/>
              </w:rPr>
              <w:t xml:space="preserve"> Floor”</w:t>
            </w:r>
          </w:p>
        </w:tc>
        <w:tc>
          <w:tcPr>
            <w:tcW w:w="2825" w:type="dxa"/>
          </w:tcPr>
          <w:p w14:paraId="2F3E446A" w14:textId="1197C7DE" w:rsidR="00221B59" w:rsidRPr="00BC6E9B" w:rsidRDefault="00221B59" w:rsidP="000D11CD">
            <w:pPr>
              <w:pStyle w:val="ListBullet"/>
              <w:rPr>
                <w:rFonts w:asciiTheme="minorHAnsi" w:hAnsiTheme="minorHAnsi" w:cstheme="minorHAnsi"/>
              </w:rPr>
            </w:pPr>
            <w:r w:rsidRPr="00BC6E9B">
              <w:rPr>
                <w:rFonts w:asciiTheme="minorHAnsi" w:hAnsiTheme="minorHAnsi" w:cstheme="minorHAnsi"/>
              </w:rPr>
              <w:t>// (Number)</w:t>
            </w:r>
          </w:p>
        </w:tc>
        <w:tc>
          <w:tcPr>
            <w:tcW w:w="2375" w:type="dxa"/>
          </w:tcPr>
          <w:p w14:paraId="02D35DD8" w14:textId="72CBB8D3" w:rsidR="00221B59" w:rsidRPr="00BC6E9B" w:rsidRDefault="00221B59" w:rsidP="000D11CD">
            <w:pPr>
              <w:pStyle w:val="ListBullet"/>
              <w:jc w:val="center"/>
              <w:rPr>
                <w:rFonts w:asciiTheme="minorHAnsi" w:hAnsiTheme="minorHAnsi" w:cstheme="minorHAnsi"/>
              </w:rPr>
            </w:pPr>
            <w:r w:rsidRPr="00BC6E9B">
              <w:rPr>
                <w:rFonts w:asciiTheme="minorHAnsi" w:hAnsiTheme="minorHAnsi" w:cstheme="minorHAnsi"/>
              </w:rPr>
              <w:t>[30 chars long]</w:t>
            </w:r>
          </w:p>
        </w:tc>
      </w:tr>
      <w:tr w:rsidR="006F33AC" w:rsidRPr="00BC6E9B" w14:paraId="650ED72E" w14:textId="77777777" w:rsidTr="00D96FB9">
        <w:tc>
          <w:tcPr>
            <w:tcW w:w="335" w:type="dxa"/>
          </w:tcPr>
          <w:p w14:paraId="304C6B6A"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695" w:type="dxa"/>
          </w:tcPr>
          <w:p w14:paraId="7EC18F81" w14:textId="77777777" w:rsidR="006F33AC" w:rsidRPr="00BC6E9B" w:rsidRDefault="006F33AC" w:rsidP="000D11CD">
            <w:pPr>
              <w:rPr>
                <w:rFonts w:asciiTheme="minorHAnsi" w:hAnsiTheme="minorHAnsi" w:cstheme="minorHAnsi"/>
              </w:rPr>
            </w:pPr>
          </w:p>
        </w:tc>
        <w:tc>
          <w:tcPr>
            <w:tcW w:w="282" w:type="dxa"/>
          </w:tcPr>
          <w:p w14:paraId="62AB4B70" w14:textId="77777777" w:rsidR="006F33AC" w:rsidRPr="00BC6E9B" w:rsidRDefault="006F33AC" w:rsidP="000D11CD">
            <w:pPr>
              <w:jc w:val="center"/>
              <w:rPr>
                <w:rFonts w:asciiTheme="minorHAnsi" w:hAnsiTheme="minorHAnsi" w:cstheme="minorHAnsi"/>
              </w:rPr>
            </w:pPr>
          </w:p>
        </w:tc>
        <w:tc>
          <w:tcPr>
            <w:tcW w:w="2234" w:type="dxa"/>
          </w:tcPr>
          <w:p w14:paraId="6079E007" w14:textId="77777777" w:rsidR="006F33AC" w:rsidRPr="00BC6E9B" w:rsidRDefault="006F33AC" w:rsidP="000D11CD">
            <w:pPr>
              <w:rPr>
                <w:rFonts w:asciiTheme="minorHAnsi" w:hAnsiTheme="minorHAnsi" w:cstheme="minorHAnsi"/>
              </w:rPr>
            </w:pPr>
          </w:p>
        </w:tc>
        <w:tc>
          <w:tcPr>
            <w:tcW w:w="2825" w:type="dxa"/>
          </w:tcPr>
          <w:p w14:paraId="3E944C4D" w14:textId="77777777" w:rsidR="006F33AC" w:rsidRPr="00BC6E9B" w:rsidRDefault="006F33AC" w:rsidP="000D11CD">
            <w:pPr>
              <w:pStyle w:val="ListBullet"/>
              <w:rPr>
                <w:rFonts w:asciiTheme="minorHAnsi" w:hAnsiTheme="minorHAnsi" w:cstheme="minorHAnsi"/>
              </w:rPr>
            </w:pPr>
          </w:p>
        </w:tc>
        <w:tc>
          <w:tcPr>
            <w:tcW w:w="2375" w:type="dxa"/>
          </w:tcPr>
          <w:p w14:paraId="5A40050E" w14:textId="77777777" w:rsidR="006F33AC" w:rsidRPr="00BC6E9B" w:rsidRDefault="006F33AC" w:rsidP="000D11CD">
            <w:pPr>
              <w:pStyle w:val="ListBullet"/>
              <w:rPr>
                <w:rFonts w:asciiTheme="minorHAnsi" w:hAnsiTheme="minorHAnsi" w:cstheme="minorHAnsi"/>
              </w:rPr>
            </w:pPr>
          </w:p>
        </w:tc>
      </w:tr>
    </w:tbl>
    <w:p w14:paraId="0561EB89" w14:textId="77777777" w:rsidR="006F33AC" w:rsidRPr="00BC6E9B" w:rsidRDefault="006F33AC" w:rsidP="006F33AC">
      <w:pPr>
        <w:rPr>
          <w:rFonts w:asciiTheme="minorHAnsi" w:hAnsiTheme="minorHAnsi" w:cstheme="minorHAnsi"/>
        </w:rPr>
      </w:pPr>
    </w:p>
    <w:p w14:paraId="1895A8DC" w14:textId="7CCB7600"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 xml:space="preserve">Process </w:t>
      </w:r>
      <w:r w:rsidR="006A6A5E" w:rsidRPr="00BC6E9B">
        <w:rPr>
          <w:rFonts w:asciiTheme="minorHAnsi" w:hAnsiTheme="minorHAnsi" w:cstheme="minorHAnsi"/>
          <w:b/>
          <w:bCs/>
        </w:rPr>
        <w:t>flow:</w:t>
      </w:r>
    </w:p>
    <w:p w14:paraId="407BBB57" w14:textId="77777777" w:rsidR="006F33AC" w:rsidRPr="00BC6E9B" w:rsidRDefault="006F33AC" w:rsidP="006F33AC">
      <w:pPr>
        <w:rPr>
          <w:rFonts w:asciiTheme="minorHAnsi" w:hAnsiTheme="minorHAnsi" w:cstheme="minorHAnsi"/>
          <w:b/>
          <w:bCs/>
        </w:rPr>
      </w:pPr>
    </w:p>
    <w:p w14:paraId="454DA7EF" w14:textId="77777777" w:rsidR="00487F1E" w:rsidRPr="00BC6E9B" w:rsidRDefault="00E337C9" w:rsidP="00487F1E">
      <w:pPr>
        <w:keepNext/>
        <w:rPr>
          <w:rFonts w:asciiTheme="minorHAnsi" w:hAnsiTheme="minorHAnsi" w:cstheme="minorHAnsi"/>
        </w:rPr>
      </w:pPr>
      <w:r w:rsidRPr="00BC6E9B">
        <w:rPr>
          <w:rFonts w:asciiTheme="minorHAnsi" w:hAnsiTheme="minorHAnsi" w:cstheme="minorHAnsi"/>
          <w:b/>
          <w:bCs/>
          <w:noProof/>
        </w:rPr>
        <w:drawing>
          <wp:inline distT="0" distB="0" distL="0" distR="0" wp14:anchorId="7F522DE2" wp14:editId="1CE2B03D">
            <wp:extent cx="6188710" cy="3570605"/>
            <wp:effectExtent l="0" t="0" r="2540" b="0"/>
            <wp:docPr id="19684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6188710" cy="3570605"/>
                    </a:xfrm>
                    <a:prstGeom prst="rect">
                      <a:avLst/>
                    </a:prstGeom>
                  </pic:spPr>
                </pic:pic>
              </a:graphicData>
            </a:graphic>
          </wp:inline>
        </w:drawing>
      </w:r>
    </w:p>
    <w:p w14:paraId="02D21590" w14:textId="77777777" w:rsidR="00487F1E" w:rsidRPr="00BC6E9B" w:rsidRDefault="00487F1E" w:rsidP="00487F1E">
      <w:pPr>
        <w:keepNext/>
        <w:rPr>
          <w:rFonts w:asciiTheme="minorHAnsi" w:hAnsiTheme="minorHAnsi" w:cstheme="minorHAnsi"/>
        </w:rPr>
      </w:pPr>
    </w:p>
    <w:p w14:paraId="6D20DA54" w14:textId="0345B6DE" w:rsidR="00CE0BFD" w:rsidRPr="00BC6E9B" w:rsidRDefault="00487F1E" w:rsidP="00487F1E">
      <w:pPr>
        <w:pStyle w:val="Caption"/>
        <w:jc w:val="center"/>
        <w:rPr>
          <w:rFonts w:asciiTheme="minorHAnsi" w:hAnsiTheme="minorHAnsi" w:cstheme="minorHAnsi"/>
          <w:sz w:val="24"/>
          <w:szCs w:val="24"/>
        </w:rPr>
      </w:pPr>
      <w:bookmarkStart w:id="639" w:name="_Toc169603733"/>
      <w:bookmarkStart w:id="640" w:name="_Toc169605281"/>
      <w:bookmarkStart w:id="641" w:name="_Toc169613269"/>
      <w:bookmarkStart w:id="642" w:name="_Toc169800483"/>
      <w:bookmarkStart w:id="643" w:name="_Toc169864262"/>
      <w:bookmarkStart w:id="644" w:name="_Toc169879571"/>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19</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Provisioning Flow</w:t>
      </w:r>
      <w:bookmarkEnd w:id="639"/>
      <w:bookmarkEnd w:id="640"/>
      <w:bookmarkEnd w:id="641"/>
      <w:bookmarkEnd w:id="642"/>
      <w:bookmarkEnd w:id="643"/>
      <w:bookmarkEnd w:id="644"/>
    </w:p>
    <w:p w14:paraId="7A454841" w14:textId="77777777" w:rsidR="00CE0BFD" w:rsidRPr="00BC6E9B" w:rsidRDefault="00CE0BFD" w:rsidP="00CE0BFD">
      <w:pPr>
        <w:keepNext/>
        <w:rPr>
          <w:rFonts w:asciiTheme="minorHAnsi" w:hAnsiTheme="minorHAnsi" w:cstheme="minorHAnsi"/>
        </w:rPr>
      </w:pPr>
    </w:p>
    <w:p w14:paraId="374BA685" w14:textId="77777777" w:rsidR="006F33AC" w:rsidRPr="00BC6E9B" w:rsidRDefault="006F33AC" w:rsidP="006F33AC">
      <w:pPr>
        <w:rPr>
          <w:rFonts w:asciiTheme="minorHAnsi" w:hAnsiTheme="minorHAnsi" w:cstheme="minorHAnsi"/>
          <w:b/>
          <w:bCs/>
        </w:rPr>
      </w:pPr>
    </w:p>
    <w:p w14:paraId="6DEFF89F" w14:textId="77777777" w:rsidR="006F33AC" w:rsidRPr="00BC6E9B" w:rsidRDefault="006F33AC" w:rsidP="006F33AC">
      <w:pPr>
        <w:rPr>
          <w:rFonts w:asciiTheme="minorHAnsi" w:hAnsiTheme="minorHAnsi" w:cstheme="minorHAnsi"/>
          <w:b/>
          <w:bCs/>
        </w:rPr>
      </w:pPr>
    </w:p>
    <w:p w14:paraId="187A7063" w14:textId="77777777" w:rsidR="00103689" w:rsidRPr="00BC6E9B" w:rsidRDefault="00103689" w:rsidP="006F33AC">
      <w:pPr>
        <w:rPr>
          <w:rFonts w:asciiTheme="minorHAnsi" w:hAnsiTheme="minorHAnsi" w:cstheme="minorHAnsi"/>
          <w:b/>
          <w:bCs/>
        </w:rPr>
      </w:pPr>
    </w:p>
    <w:p w14:paraId="387CE7C2" w14:textId="77777777" w:rsidR="00103689" w:rsidRPr="00BC6E9B" w:rsidRDefault="00103689" w:rsidP="006F33AC">
      <w:pPr>
        <w:rPr>
          <w:rFonts w:asciiTheme="minorHAnsi" w:hAnsiTheme="minorHAnsi" w:cstheme="minorHAnsi"/>
          <w:b/>
          <w:bCs/>
        </w:rPr>
      </w:pPr>
    </w:p>
    <w:p w14:paraId="187178B5" w14:textId="77777777" w:rsidR="00103689" w:rsidRPr="00BC6E9B" w:rsidRDefault="00103689" w:rsidP="006F33AC">
      <w:pPr>
        <w:rPr>
          <w:rFonts w:asciiTheme="minorHAnsi" w:hAnsiTheme="minorHAnsi" w:cstheme="minorHAnsi"/>
          <w:b/>
          <w:bCs/>
        </w:rPr>
      </w:pPr>
    </w:p>
    <w:p w14:paraId="7E00ECD9" w14:textId="5B511AC9" w:rsidR="00103689" w:rsidRPr="00BC6E9B" w:rsidRDefault="00103689" w:rsidP="003B50DB">
      <w:pPr>
        <w:pStyle w:val="Heading2"/>
        <w:rPr>
          <w:rFonts w:asciiTheme="minorHAnsi" w:hAnsiTheme="minorHAnsi" w:cstheme="minorHAnsi"/>
        </w:rPr>
      </w:pPr>
      <w:bookmarkStart w:id="645" w:name="_Toc162878870"/>
      <w:bookmarkStart w:id="646" w:name="_Toc170398553"/>
      <w:r w:rsidRPr="00BC6E9B">
        <w:rPr>
          <w:rFonts w:asciiTheme="minorHAnsi" w:hAnsiTheme="minorHAnsi" w:cstheme="minorHAnsi"/>
        </w:rPr>
        <w:t xml:space="preserve">Node Provision </w:t>
      </w:r>
      <w:r w:rsidR="00CC7680" w:rsidRPr="00BC6E9B">
        <w:rPr>
          <w:rFonts w:asciiTheme="minorHAnsi" w:hAnsiTheme="minorHAnsi" w:cstheme="minorHAnsi"/>
        </w:rPr>
        <w:t>ACK</w:t>
      </w:r>
      <w:bookmarkEnd w:id="645"/>
      <w:bookmarkEnd w:id="646"/>
    </w:p>
    <w:p w14:paraId="3FD4C1B9" w14:textId="6A88A240" w:rsidR="00306FB0" w:rsidRPr="00BC6E9B" w:rsidRDefault="00103689" w:rsidP="00103689">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w:t>
      </w:r>
      <w:r w:rsidR="009C0281" w:rsidRPr="00BC6E9B">
        <w:rPr>
          <w:rFonts w:asciiTheme="minorHAnsi" w:hAnsiTheme="minorHAnsi" w:cstheme="minorHAnsi"/>
        </w:rPr>
        <w:t>ACK</w:t>
      </w:r>
      <w:r w:rsidR="00E4438B" w:rsidRPr="00BC6E9B">
        <w:rPr>
          <w:rFonts w:asciiTheme="minorHAnsi" w:hAnsiTheme="minorHAnsi" w:cstheme="minorHAnsi"/>
        </w:rPr>
        <w:t xml:space="preserve"> is used by cloud to know whether the Node provisioning was successful or not.</w:t>
      </w:r>
      <w:r w:rsidR="00306FB0" w:rsidRPr="00BC6E9B">
        <w:rPr>
          <w:rFonts w:asciiTheme="minorHAnsi" w:hAnsiTheme="minorHAnsi" w:cstheme="minorHAnsi"/>
        </w:rPr>
        <w:t xml:space="preserve"> </w:t>
      </w:r>
    </w:p>
    <w:p w14:paraId="2B522E9F" w14:textId="77E68061" w:rsidR="00306FB0" w:rsidRPr="00BC6E9B" w:rsidRDefault="00306FB0" w:rsidP="00103689">
      <w:pPr>
        <w:jc w:val="both"/>
        <w:rPr>
          <w:rFonts w:asciiTheme="minorHAnsi" w:hAnsiTheme="minorHAnsi" w:cstheme="minorHAnsi"/>
        </w:rPr>
      </w:pPr>
      <w:r w:rsidRPr="00BC6E9B">
        <w:rPr>
          <w:rFonts w:asciiTheme="minorHAnsi" w:hAnsiTheme="minorHAnsi" w:cstheme="minorHAnsi"/>
          <w:b/>
          <w:bCs/>
        </w:rPr>
        <w:t xml:space="preserve">Note: </w:t>
      </w:r>
      <w:r w:rsidRPr="00BC6E9B">
        <w:rPr>
          <w:rFonts w:asciiTheme="minorHAnsi" w:hAnsiTheme="minorHAnsi" w:cstheme="minorHAnsi"/>
        </w:rPr>
        <w:t xml:space="preserve">In this ACK, the </w:t>
      </w:r>
      <w:r w:rsidRPr="00BC6E9B">
        <w:rPr>
          <w:rFonts w:asciiTheme="minorHAnsi" w:hAnsiTheme="minorHAnsi" w:cstheme="minorHAnsi"/>
          <w:b/>
          <w:bCs/>
        </w:rPr>
        <w:t xml:space="preserve">ElementAddr </w:t>
      </w:r>
      <w:r w:rsidRPr="00BC6E9B">
        <w:rPr>
          <w:rFonts w:asciiTheme="minorHAnsi" w:hAnsiTheme="minorHAnsi" w:cstheme="minorHAnsi"/>
        </w:rPr>
        <w:t>is a very important field, whose value</w:t>
      </w:r>
      <w:r w:rsidR="003B201F" w:rsidRPr="00BC6E9B">
        <w:rPr>
          <w:rFonts w:asciiTheme="minorHAnsi" w:hAnsiTheme="minorHAnsi" w:cstheme="minorHAnsi"/>
        </w:rPr>
        <w:t xml:space="preserve"> </w:t>
      </w:r>
      <w:r w:rsidR="00BF3272" w:rsidRPr="00BC6E9B">
        <w:rPr>
          <w:rFonts w:asciiTheme="minorHAnsi" w:hAnsiTheme="minorHAnsi" w:cstheme="minorHAnsi"/>
        </w:rPr>
        <w:t>should be noted for further Node operations.</w:t>
      </w:r>
      <w:r w:rsidR="00BB1309" w:rsidRPr="00BC6E9B">
        <w:rPr>
          <w:rFonts w:asciiTheme="minorHAnsi" w:hAnsiTheme="minorHAnsi" w:cstheme="minorHAnsi"/>
        </w:rPr>
        <w:t xml:space="preserve"> </w:t>
      </w:r>
      <w:r w:rsidR="006864A5" w:rsidRPr="00BC6E9B">
        <w:rPr>
          <w:rFonts w:asciiTheme="minorHAnsi" w:hAnsiTheme="minorHAnsi" w:cstheme="minorHAnsi"/>
        </w:rPr>
        <w:t>Ony</w:t>
      </w:r>
      <w:r w:rsidR="00BB1309" w:rsidRPr="00BC6E9B">
        <w:rPr>
          <w:rFonts w:asciiTheme="minorHAnsi" w:hAnsiTheme="minorHAnsi" w:cstheme="minorHAnsi"/>
        </w:rPr>
        <w:t xml:space="preserve"> using this ElementAddr, the Gateway will be able to communicate with the Node. This ElementAddr field will be included in all Node related MQTT packets.</w:t>
      </w:r>
    </w:p>
    <w:p w14:paraId="6B763D05" w14:textId="77777777" w:rsidR="00103689" w:rsidRPr="00BC6E9B" w:rsidRDefault="00103689" w:rsidP="00103689">
      <w:pPr>
        <w:jc w:val="both"/>
        <w:rPr>
          <w:rFonts w:asciiTheme="minorHAnsi" w:hAnsiTheme="minorHAnsi" w:cstheme="minorHAnsi"/>
        </w:rPr>
      </w:pPr>
    </w:p>
    <w:p w14:paraId="320FD5C3" w14:textId="612759E6" w:rsidR="00103689" w:rsidRPr="00BC6E9B" w:rsidRDefault="00B03B18" w:rsidP="00103689">
      <w:pPr>
        <w:rPr>
          <w:rFonts w:asciiTheme="minorHAnsi" w:hAnsiTheme="minorHAnsi" w:cstheme="minorHAnsi"/>
          <w:b/>
          <w:bCs/>
        </w:rPr>
      </w:pPr>
      <w:r w:rsidRPr="00BC6E9B">
        <w:rPr>
          <w:rFonts w:asciiTheme="minorHAnsi" w:hAnsiTheme="minorHAnsi" w:cstheme="minorHAnsi"/>
          <w:b/>
          <w:bCs/>
        </w:rPr>
        <w:t>Node Provision</w:t>
      </w:r>
      <w:r w:rsidR="001B363D" w:rsidRPr="00BC6E9B">
        <w:rPr>
          <w:rFonts w:asciiTheme="minorHAnsi" w:hAnsiTheme="minorHAnsi" w:cstheme="minorHAnsi"/>
          <w:b/>
          <w:bCs/>
        </w:rPr>
        <w:t>ing</w:t>
      </w:r>
      <w:r w:rsidR="00103689"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00103689" w:rsidRPr="00BC6E9B">
        <w:rPr>
          <w:rFonts w:asciiTheme="minorHAnsi" w:hAnsiTheme="minorHAnsi" w:cstheme="minorHAnsi"/>
          <w:b/>
          <w:bCs/>
        </w:rPr>
        <w:t xml:space="preserve"> (</w:t>
      </w:r>
      <w:r w:rsidR="00CB5CB1" w:rsidRPr="00BC6E9B">
        <w:rPr>
          <w:rFonts w:asciiTheme="minorHAnsi" w:hAnsiTheme="minorHAnsi" w:cstheme="minorHAnsi"/>
          <w:b/>
          <w:bCs/>
        </w:rPr>
        <w:t>Node to Gateway to Clo</w:t>
      </w:r>
      <w:r w:rsidR="00254FB3" w:rsidRPr="00BC6E9B">
        <w:rPr>
          <w:rFonts w:asciiTheme="minorHAnsi" w:hAnsiTheme="minorHAnsi" w:cstheme="minorHAnsi"/>
          <w:b/>
          <w:bCs/>
        </w:rPr>
        <w:t>ud</w:t>
      </w:r>
      <w:r w:rsidR="00103689"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2859"/>
        <w:gridCol w:w="2835"/>
        <w:gridCol w:w="1666"/>
      </w:tblGrid>
      <w:tr w:rsidR="00B971B4" w:rsidRPr="00BC6E9B" w14:paraId="7DB744E6" w14:textId="77777777" w:rsidTr="007057D3">
        <w:tc>
          <w:tcPr>
            <w:tcW w:w="333" w:type="dxa"/>
          </w:tcPr>
          <w:p w14:paraId="63F7C48C" w14:textId="77777777" w:rsidR="00B971B4" w:rsidRPr="00BC6E9B" w:rsidRDefault="00B971B4"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333C12F7" w14:textId="77777777" w:rsidR="00B971B4" w:rsidRPr="00BC6E9B" w:rsidRDefault="00B971B4" w:rsidP="000D11CD">
            <w:pPr>
              <w:jc w:val="center"/>
              <w:rPr>
                <w:rFonts w:asciiTheme="minorHAnsi" w:hAnsiTheme="minorHAnsi" w:cstheme="minorHAnsi"/>
              </w:rPr>
            </w:pPr>
          </w:p>
        </w:tc>
        <w:tc>
          <w:tcPr>
            <w:tcW w:w="282" w:type="dxa"/>
          </w:tcPr>
          <w:p w14:paraId="22B05AFC" w14:textId="77777777" w:rsidR="00B971B4" w:rsidRPr="00BC6E9B" w:rsidRDefault="00B971B4" w:rsidP="000D11CD">
            <w:pPr>
              <w:jc w:val="center"/>
              <w:rPr>
                <w:rFonts w:asciiTheme="minorHAnsi" w:hAnsiTheme="minorHAnsi" w:cstheme="minorHAnsi"/>
              </w:rPr>
            </w:pPr>
          </w:p>
        </w:tc>
        <w:tc>
          <w:tcPr>
            <w:tcW w:w="2859" w:type="dxa"/>
          </w:tcPr>
          <w:p w14:paraId="629F3370" w14:textId="77777777" w:rsidR="00B971B4" w:rsidRPr="00BC6E9B" w:rsidRDefault="00B971B4" w:rsidP="000D11CD">
            <w:pPr>
              <w:jc w:val="center"/>
              <w:rPr>
                <w:rFonts w:asciiTheme="minorHAnsi" w:hAnsiTheme="minorHAnsi" w:cstheme="minorHAnsi"/>
              </w:rPr>
            </w:pPr>
          </w:p>
        </w:tc>
        <w:tc>
          <w:tcPr>
            <w:tcW w:w="2835" w:type="dxa"/>
          </w:tcPr>
          <w:p w14:paraId="10852AE1" w14:textId="77777777" w:rsidR="00B971B4" w:rsidRPr="00BC6E9B" w:rsidRDefault="00B971B4" w:rsidP="000D11CD">
            <w:pPr>
              <w:jc w:val="center"/>
              <w:rPr>
                <w:rFonts w:asciiTheme="minorHAnsi" w:hAnsiTheme="minorHAnsi" w:cstheme="minorHAnsi"/>
              </w:rPr>
            </w:pPr>
          </w:p>
        </w:tc>
        <w:tc>
          <w:tcPr>
            <w:tcW w:w="1666" w:type="dxa"/>
          </w:tcPr>
          <w:p w14:paraId="5FCAAF63" w14:textId="77777777" w:rsidR="00B971B4" w:rsidRPr="00BC6E9B" w:rsidRDefault="00B971B4" w:rsidP="000D11CD">
            <w:pPr>
              <w:jc w:val="center"/>
              <w:rPr>
                <w:rFonts w:asciiTheme="minorHAnsi" w:hAnsiTheme="minorHAnsi" w:cstheme="minorHAnsi"/>
                <w:b/>
                <w:bCs/>
              </w:rPr>
            </w:pPr>
            <w:r w:rsidRPr="00BC6E9B">
              <w:rPr>
                <w:rFonts w:asciiTheme="minorHAnsi" w:hAnsiTheme="minorHAnsi" w:cstheme="minorHAnsi"/>
                <w:b/>
                <w:bCs/>
              </w:rPr>
              <w:t>Range</w:t>
            </w:r>
          </w:p>
        </w:tc>
      </w:tr>
      <w:tr w:rsidR="00B971B4" w:rsidRPr="00BC6E9B" w14:paraId="69BA8155" w14:textId="77777777" w:rsidTr="007057D3">
        <w:tc>
          <w:tcPr>
            <w:tcW w:w="333" w:type="dxa"/>
          </w:tcPr>
          <w:p w14:paraId="7ADB26E2" w14:textId="77777777" w:rsidR="00B971B4" w:rsidRPr="00BC6E9B" w:rsidRDefault="00B971B4" w:rsidP="000D11CD">
            <w:pPr>
              <w:jc w:val="center"/>
              <w:rPr>
                <w:rFonts w:asciiTheme="minorHAnsi" w:hAnsiTheme="minorHAnsi" w:cstheme="minorHAnsi"/>
              </w:rPr>
            </w:pPr>
          </w:p>
        </w:tc>
        <w:tc>
          <w:tcPr>
            <w:tcW w:w="1771" w:type="dxa"/>
          </w:tcPr>
          <w:p w14:paraId="446FABB4"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“JsonPacketId”</w:t>
            </w:r>
          </w:p>
        </w:tc>
        <w:tc>
          <w:tcPr>
            <w:tcW w:w="282" w:type="dxa"/>
          </w:tcPr>
          <w:p w14:paraId="0B1AFF1F"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25B9FCDD" w14:textId="03521CD5" w:rsidR="00B971B4" w:rsidRPr="00BC6E9B" w:rsidRDefault="007F7D09" w:rsidP="002025A3">
            <w:pPr>
              <w:spacing w:before="0" w:after="0"/>
              <w:rPr>
                <w:rFonts w:asciiTheme="minorHAnsi" w:hAnsiTheme="minorHAnsi" w:cstheme="minorHAnsi"/>
              </w:rPr>
            </w:pPr>
            <w:r w:rsidRPr="00BC6E9B">
              <w:rPr>
                <w:rFonts w:asciiTheme="minorHAnsi" w:hAnsiTheme="minorHAnsi" w:cstheme="minorHAnsi"/>
              </w:rPr>
              <w:t>100</w:t>
            </w:r>
          </w:p>
        </w:tc>
        <w:tc>
          <w:tcPr>
            <w:tcW w:w="2835" w:type="dxa"/>
          </w:tcPr>
          <w:p w14:paraId="6B267164"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3CD8F1A1" w14:textId="77777777" w:rsidR="00B971B4" w:rsidRPr="00BC6E9B" w:rsidRDefault="00B971B4" w:rsidP="000D11CD">
            <w:pPr>
              <w:pStyle w:val="ListBullet"/>
              <w:rPr>
                <w:rFonts w:asciiTheme="minorHAnsi" w:hAnsiTheme="minorHAnsi" w:cstheme="minorHAnsi"/>
              </w:rPr>
            </w:pPr>
          </w:p>
        </w:tc>
      </w:tr>
      <w:tr w:rsidR="007057D3" w:rsidRPr="00BC6E9B" w14:paraId="08191BD1" w14:textId="77777777" w:rsidTr="007057D3">
        <w:tc>
          <w:tcPr>
            <w:tcW w:w="333" w:type="dxa"/>
          </w:tcPr>
          <w:p w14:paraId="44837C60" w14:textId="77777777" w:rsidR="007057D3" w:rsidRPr="00BC6E9B" w:rsidRDefault="007057D3" w:rsidP="000D11CD">
            <w:pPr>
              <w:jc w:val="center"/>
              <w:rPr>
                <w:rFonts w:asciiTheme="minorHAnsi" w:hAnsiTheme="minorHAnsi" w:cstheme="minorHAnsi"/>
              </w:rPr>
            </w:pPr>
          </w:p>
        </w:tc>
        <w:tc>
          <w:tcPr>
            <w:tcW w:w="1771" w:type="dxa"/>
          </w:tcPr>
          <w:p w14:paraId="034737EF" w14:textId="2421E164" w:rsidR="007057D3" w:rsidRPr="00BC6E9B" w:rsidRDefault="007057D3" w:rsidP="002025A3">
            <w:pPr>
              <w:spacing w:before="0" w:after="0"/>
              <w:rPr>
                <w:rFonts w:asciiTheme="minorHAnsi" w:hAnsiTheme="minorHAnsi" w:cstheme="minorHAnsi"/>
              </w:rPr>
            </w:pPr>
            <w:r w:rsidRPr="00BC6E9B">
              <w:rPr>
                <w:rFonts w:asciiTheme="minorHAnsi" w:hAnsiTheme="minorHAnsi" w:cstheme="minorHAnsi"/>
              </w:rPr>
              <w:t>“JsonAckName”</w:t>
            </w:r>
          </w:p>
        </w:tc>
        <w:tc>
          <w:tcPr>
            <w:tcW w:w="282" w:type="dxa"/>
          </w:tcPr>
          <w:p w14:paraId="5E39831F" w14:textId="42D08B3A" w:rsidR="007057D3" w:rsidRPr="00BC6E9B" w:rsidRDefault="007057D3"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5F68180D" w14:textId="3A72F77A" w:rsidR="007057D3" w:rsidRPr="00BC6E9B" w:rsidRDefault="007057D3" w:rsidP="002025A3">
            <w:pPr>
              <w:spacing w:before="0" w:after="0"/>
              <w:rPr>
                <w:rFonts w:asciiTheme="minorHAnsi" w:hAnsiTheme="minorHAnsi" w:cstheme="minorHAnsi"/>
              </w:rPr>
            </w:pPr>
            <w:r w:rsidRPr="00BC6E9B">
              <w:rPr>
                <w:rFonts w:asciiTheme="minorHAnsi" w:hAnsiTheme="minorHAnsi" w:cstheme="minorHAnsi"/>
              </w:rPr>
              <w:t>“Node Provisioning ACK”</w:t>
            </w:r>
          </w:p>
        </w:tc>
        <w:tc>
          <w:tcPr>
            <w:tcW w:w="2835" w:type="dxa"/>
          </w:tcPr>
          <w:p w14:paraId="376F88C2" w14:textId="175CD254" w:rsidR="007057D3" w:rsidRPr="00BC6E9B" w:rsidRDefault="007057D3" w:rsidP="002025A3">
            <w:pPr>
              <w:pStyle w:val="ListBullet"/>
              <w:spacing w:before="0" w:after="0"/>
              <w:rPr>
                <w:rFonts w:asciiTheme="minorHAnsi" w:hAnsiTheme="minorHAnsi" w:cstheme="minorHAnsi"/>
              </w:rPr>
            </w:pPr>
            <w:r w:rsidRPr="00BC6E9B">
              <w:rPr>
                <w:rFonts w:asciiTheme="minorHAnsi" w:hAnsiTheme="minorHAnsi" w:cstheme="minorHAnsi"/>
              </w:rPr>
              <w:t>// (String)</w:t>
            </w:r>
          </w:p>
        </w:tc>
        <w:tc>
          <w:tcPr>
            <w:tcW w:w="1666" w:type="dxa"/>
          </w:tcPr>
          <w:p w14:paraId="4CDE52BE" w14:textId="77777777" w:rsidR="007057D3" w:rsidRPr="00BC6E9B" w:rsidRDefault="007057D3" w:rsidP="000D11CD">
            <w:pPr>
              <w:pStyle w:val="ListBullet"/>
              <w:rPr>
                <w:rFonts w:asciiTheme="minorHAnsi" w:hAnsiTheme="minorHAnsi" w:cstheme="minorHAnsi"/>
              </w:rPr>
            </w:pPr>
          </w:p>
        </w:tc>
      </w:tr>
      <w:tr w:rsidR="00B971B4" w:rsidRPr="00BC6E9B" w14:paraId="3F1A2973" w14:textId="77777777" w:rsidTr="007057D3">
        <w:tc>
          <w:tcPr>
            <w:tcW w:w="333" w:type="dxa"/>
          </w:tcPr>
          <w:p w14:paraId="33007D89" w14:textId="77777777" w:rsidR="00B971B4" w:rsidRPr="00BC6E9B" w:rsidRDefault="00B971B4" w:rsidP="000D11CD">
            <w:pPr>
              <w:jc w:val="center"/>
              <w:rPr>
                <w:rFonts w:asciiTheme="minorHAnsi" w:hAnsiTheme="minorHAnsi" w:cstheme="minorHAnsi"/>
              </w:rPr>
            </w:pPr>
          </w:p>
        </w:tc>
        <w:tc>
          <w:tcPr>
            <w:tcW w:w="1771" w:type="dxa"/>
          </w:tcPr>
          <w:p w14:paraId="34DCBA93"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“MsgSeqNo”</w:t>
            </w:r>
          </w:p>
        </w:tc>
        <w:tc>
          <w:tcPr>
            <w:tcW w:w="282" w:type="dxa"/>
          </w:tcPr>
          <w:p w14:paraId="12EE7006"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604C48C1"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12</w:t>
            </w:r>
          </w:p>
        </w:tc>
        <w:tc>
          <w:tcPr>
            <w:tcW w:w="2835" w:type="dxa"/>
          </w:tcPr>
          <w:p w14:paraId="69900541"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55267317" w14:textId="77777777" w:rsidR="00B971B4" w:rsidRPr="00BC6E9B" w:rsidRDefault="00B971B4" w:rsidP="000D11CD">
            <w:pPr>
              <w:pStyle w:val="ListBullet"/>
              <w:rPr>
                <w:rFonts w:asciiTheme="minorHAnsi" w:hAnsiTheme="minorHAnsi" w:cstheme="minorHAnsi"/>
              </w:rPr>
            </w:pPr>
          </w:p>
        </w:tc>
      </w:tr>
      <w:tr w:rsidR="00B971B4" w:rsidRPr="00BC6E9B" w14:paraId="432FE3AC" w14:textId="77777777" w:rsidTr="007057D3">
        <w:tc>
          <w:tcPr>
            <w:tcW w:w="333" w:type="dxa"/>
          </w:tcPr>
          <w:p w14:paraId="69B4F06D" w14:textId="77777777" w:rsidR="00B971B4" w:rsidRPr="00BC6E9B" w:rsidRDefault="00B971B4" w:rsidP="000D11CD">
            <w:pPr>
              <w:jc w:val="center"/>
              <w:rPr>
                <w:rFonts w:asciiTheme="minorHAnsi" w:hAnsiTheme="minorHAnsi" w:cstheme="minorHAnsi"/>
              </w:rPr>
            </w:pPr>
          </w:p>
        </w:tc>
        <w:tc>
          <w:tcPr>
            <w:tcW w:w="1771" w:type="dxa"/>
          </w:tcPr>
          <w:p w14:paraId="5D7862A8"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“GwySerNo”</w:t>
            </w:r>
          </w:p>
        </w:tc>
        <w:tc>
          <w:tcPr>
            <w:tcW w:w="282" w:type="dxa"/>
          </w:tcPr>
          <w:p w14:paraId="6E6DB7CC"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0230F51D"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“GWY00001”</w:t>
            </w:r>
          </w:p>
        </w:tc>
        <w:tc>
          <w:tcPr>
            <w:tcW w:w="2835" w:type="dxa"/>
          </w:tcPr>
          <w:p w14:paraId="2B381182"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(String)</w:t>
            </w:r>
          </w:p>
        </w:tc>
        <w:tc>
          <w:tcPr>
            <w:tcW w:w="1666" w:type="dxa"/>
          </w:tcPr>
          <w:p w14:paraId="21047602" w14:textId="77777777" w:rsidR="00B971B4" w:rsidRPr="00BC6E9B" w:rsidRDefault="00B971B4" w:rsidP="000D11CD">
            <w:pPr>
              <w:pStyle w:val="ListBullet"/>
              <w:rPr>
                <w:rFonts w:asciiTheme="minorHAnsi" w:hAnsiTheme="minorHAnsi" w:cstheme="minorHAnsi"/>
              </w:rPr>
            </w:pPr>
          </w:p>
        </w:tc>
      </w:tr>
      <w:tr w:rsidR="00B971B4" w:rsidRPr="00BC6E9B" w14:paraId="77E7C30E" w14:textId="77777777" w:rsidTr="007057D3">
        <w:tc>
          <w:tcPr>
            <w:tcW w:w="333" w:type="dxa"/>
          </w:tcPr>
          <w:p w14:paraId="1F3E1920" w14:textId="77777777" w:rsidR="00B971B4" w:rsidRPr="00BC6E9B" w:rsidRDefault="00B971B4" w:rsidP="000D11CD">
            <w:pPr>
              <w:jc w:val="center"/>
              <w:rPr>
                <w:rFonts w:asciiTheme="minorHAnsi" w:hAnsiTheme="minorHAnsi" w:cstheme="minorHAnsi"/>
              </w:rPr>
            </w:pPr>
          </w:p>
        </w:tc>
        <w:tc>
          <w:tcPr>
            <w:tcW w:w="1771" w:type="dxa"/>
          </w:tcPr>
          <w:p w14:paraId="2C5699B9"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“NodeSerNo:</w:t>
            </w:r>
          </w:p>
        </w:tc>
        <w:tc>
          <w:tcPr>
            <w:tcW w:w="282" w:type="dxa"/>
          </w:tcPr>
          <w:p w14:paraId="1154116C"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612D0D16"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“N00001”</w:t>
            </w:r>
          </w:p>
        </w:tc>
        <w:tc>
          <w:tcPr>
            <w:tcW w:w="2835" w:type="dxa"/>
          </w:tcPr>
          <w:p w14:paraId="185BEF51"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(String)</w:t>
            </w:r>
          </w:p>
        </w:tc>
        <w:tc>
          <w:tcPr>
            <w:tcW w:w="1666" w:type="dxa"/>
          </w:tcPr>
          <w:p w14:paraId="19F8C69A" w14:textId="77777777" w:rsidR="00B971B4" w:rsidRPr="00BC6E9B" w:rsidRDefault="00B971B4" w:rsidP="000D11CD">
            <w:pPr>
              <w:pStyle w:val="ListBullet"/>
              <w:rPr>
                <w:rFonts w:asciiTheme="minorHAnsi" w:hAnsiTheme="minorHAnsi" w:cstheme="minorHAnsi"/>
              </w:rPr>
            </w:pPr>
          </w:p>
        </w:tc>
      </w:tr>
      <w:tr w:rsidR="00B971B4" w:rsidRPr="00BC6E9B" w14:paraId="10135346" w14:textId="77777777" w:rsidTr="007057D3">
        <w:tc>
          <w:tcPr>
            <w:tcW w:w="333" w:type="dxa"/>
          </w:tcPr>
          <w:p w14:paraId="1132EA5F" w14:textId="77777777" w:rsidR="00B971B4" w:rsidRPr="00BC6E9B" w:rsidRDefault="00B971B4" w:rsidP="000D11CD">
            <w:pPr>
              <w:jc w:val="center"/>
              <w:rPr>
                <w:rFonts w:asciiTheme="minorHAnsi" w:hAnsiTheme="minorHAnsi" w:cstheme="minorHAnsi"/>
              </w:rPr>
            </w:pPr>
          </w:p>
        </w:tc>
        <w:tc>
          <w:tcPr>
            <w:tcW w:w="1771" w:type="dxa"/>
          </w:tcPr>
          <w:p w14:paraId="695602C5"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“MacId”</w:t>
            </w:r>
          </w:p>
        </w:tc>
        <w:tc>
          <w:tcPr>
            <w:tcW w:w="282" w:type="dxa"/>
          </w:tcPr>
          <w:p w14:paraId="23B52B9D"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7856FD06"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w:t>
            </w:r>
            <w:proofErr w:type="gramStart"/>
            <w:r w:rsidRPr="00BC6E9B">
              <w:rPr>
                <w:rFonts w:asciiTheme="minorHAnsi" w:hAnsiTheme="minorHAnsi" w:cstheme="minorHAnsi"/>
              </w:rPr>
              <w:t>D3:F5:FB</w:t>
            </w:r>
            <w:proofErr w:type="gramEnd"/>
            <w:r w:rsidRPr="00BC6E9B">
              <w:rPr>
                <w:rFonts w:asciiTheme="minorHAnsi" w:hAnsiTheme="minorHAnsi" w:cstheme="minorHAnsi"/>
              </w:rPr>
              <w:t>:CA:14:25”</w:t>
            </w:r>
          </w:p>
        </w:tc>
        <w:tc>
          <w:tcPr>
            <w:tcW w:w="2835" w:type="dxa"/>
          </w:tcPr>
          <w:p w14:paraId="3C35CAF6" w14:textId="61AD9A36"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(String)</w:t>
            </w:r>
            <w:r w:rsidR="00210DA5" w:rsidRPr="00BC6E9B">
              <w:rPr>
                <w:rFonts w:asciiTheme="minorHAnsi" w:hAnsiTheme="minorHAnsi" w:cstheme="minorHAnsi"/>
              </w:rPr>
              <w:t xml:space="preserve"> (MacID of the Node)</w:t>
            </w:r>
          </w:p>
        </w:tc>
        <w:tc>
          <w:tcPr>
            <w:tcW w:w="1666" w:type="dxa"/>
          </w:tcPr>
          <w:p w14:paraId="76B81BE7" w14:textId="77777777" w:rsidR="00B971B4" w:rsidRPr="00BC6E9B" w:rsidRDefault="00B971B4" w:rsidP="000D11CD">
            <w:pPr>
              <w:pStyle w:val="ListBullet"/>
              <w:rPr>
                <w:rFonts w:asciiTheme="minorHAnsi" w:hAnsiTheme="minorHAnsi" w:cstheme="minorHAnsi"/>
              </w:rPr>
            </w:pPr>
          </w:p>
        </w:tc>
      </w:tr>
      <w:tr w:rsidR="00B971B4" w:rsidRPr="00BC6E9B" w14:paraId="7EBE27C9" w14:textId="77777777" w:rsidTr="007057D3">
        <w:tc>
          <w:tcPr>
            <w:tcW w:w="333" w:type="dxa"/>
          </w:tcPr>
          <w:p w14:paraId="506E5CB3" w14:textId="77777777" w:rsidR="00B971B4" w:rsidRPr="00BC6E9B" w:rsidRDefault="00B971B4" w:rsidP="000D11CD">
            <w:pPr>
              <w:jc w:val="center"/>
              <w:rPr>
                <w:rFonts w:asciiTheme="minorHAnsi" w:hAnsiTheme="minorHAnsi" w:cstheme="minorHAnsi"/>
              </w:rPr>
            </w:pPr>
          </w:p>
        </w:tc>
        <w:tc>
          <w:tcPr>
            <w:tcW w:w="1771" w:type="dxa"/>
          </w:tcPr>
          <w:p w14:paraId="34E728AD"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“ElementAddr”</w:t>
            </w:r>
          </w:p>
        </w:tc>
        <w:tc>
          <w:tcPr>
            <w:tcW w:w="282" w:type="dxa"/>
          </w:tcPr>
          <w:p w14:paraId="23105309"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444E401C"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23</w:t>
            </w:r>
          </w:p>
        </w:tc>
        <w:tc>
          <w:tcPr>
            <w:tcW w:w="2835" w:type="dxa"/>
          </w:tcPr>
          <w:p w14:paraId="08FE42B9"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1D5270CD" w14:textId="77777777" w:rsidR="00B971B4" w:rsidRPr="00BC6E9B" w:rsidRDefault="00B971B4" w:rsidP="000D11CD">
            <w:pPr>
              <w:pStyle w:val="ListBullet"/>
              <w:jc w:val="center"/>
              <w:rPr>
                <w:rFonts w:asciiTheme="minorHAnsi" w:hAnsiTheme="minorHAnsi" w:cstheme="minorHAnsi"/>
              </w:rPr>
            </w:pPr>
            <w:r w:rsidRPr="00BC6E9B">
              <w:rPr>
                <w:rFonts w:asciiTheme="minorHAnsi" w:hAnsiTheme="minorHAnsi" w:cstheme="minorHAnsi"/>
              </w:rPr>
              <w:t>[2 - 65535]</w:t>
            </w:r>
          </w:p>
        </w:tc>
      </w:tr>
      <w:tr w:rsidR="00174DDB" w:rsidRPr="00BC6E9B" w14:paraId="4CAC965A" w14:textId="77777777" w:rsidTr="007057D3">
        <w:tc>
          <w:tcPr>
            <w:tcW w:w="333" w:type="dxa"/>
          </w:tcPr>
          <w:p w14:paraId="306319A9" w14:textId="77777777" w:rsidR="00174DDB" w:rsidRPr="00BC6E9B" w:rsidRDefault="00174DDB" w:rsidP="000D11CD">
            <w:pPr>
              <w:jc w:val="center"/>
              <w:rPr>
                <w:rFonts w:asciiTheme="minorHAnsi" w:hAnsiTheme="minorHAnsi" w:cstheme="minorHAnsi"/>
              </w:rPr>
            </w:pPr>
          </w:p>
        </w:tc>
        <w:tc>
          <w:tcPr>
            <w:tcW w:w="1771" w:type="dxa"/>
          </w:tcPr>
          <w:p w14:paraId="64DC465A" w14:textId="117CC03A" w:rsidR="00174DDB" w:rsidRPr="00BC6E9B" w:rsidRDefault="00174DDB" w:rsidP="002025A3">
            <w:pPr>
              <w:spacing w:before="0" w:after="0"/>
              <w:rPr>
                <w:rFonts w:asciiTheme="minorHAnsi" w:hAnsiTheme="minorHAnsi" w:cstheme="minorHAnsi"/>
              </w:rPr>
            </w:pPr>
            <w:r w:rsidRPr="00BC6E9B">
              <w:rPr>
                <w:rFonts w:asciiTheme="minorHAnsi" w:hAnsiTheme="minorHAnsi" w:cstheme="minorHAnsi"/>
              </w:rPr>
              <w:t>“Location”</w:t>
            </w:r>
          </w:p>
        </w:tc>
        <w:tc>
          <w:tcPr>
            <w:tcW w:w="282" w:type="dxa"/>
          </w:tcPr>
          <w:p w14:paraId="7183E25A" w14:textId="79E71961" w:rsidR="00174DDB" w:rsidRPr="00BC6E9B" w:rsidRDefault="00174DDB"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6B8F99F8" w14:textId="7ECEB2B1" w:rsidR="00174DDB" w:rsidRPr="00BC6E9B" w:rsidRDefault="00174DDB" w:rsidP="002025A3">
            <w:pPr>
              <w:spacing w:before="0" w:after="0"/>
              <w:rPr>
                <w:rFonts w:asciiTheme="minorHAnsi" w:hAnsiTheme="minorHAnsi" w:cstheme="minorHAnsi"/>
              </w:rPr>
            </w:pPr>
            <w:r w:rsidRPr="00BC6E9B">
              <w:rPr>
                <w:rFonts w:asciiTheme="minorHAnsi" w:hAnsiTheme="minorHAnsi" w:cstheme="minorHAnsi"/>
              </w:rPr>
              <w:t>“1</w:t>
            </w:r>
            <w:r w:rsidRPr="00BC6E9B">
              <w:rPr>
                <w:rFonts w:asciiTheme="minorHAnsi" w:hAnsiTheme="minorHAnsi" w:cstheme="minorHAnsi"/>
                <w:vertAlign w:val="superscript"/>
              </w:rPr>
              <w:t>st</w:t>
            </w:r>
            <w:r w:rsidRPr="00BC6E9B">
              <w:rPr>
                <w:rFonts w:asciiTheme="minorHAnsi" w:hAnsiTheme="minorHAnsi" w:cstheme="minorHAnsi"/>
              </w:rPr>
              <w:t xml:space="preserve"> Floor”</w:t>
            </w:r>
          </w:p>
        </w:tc>
        <w:tc>
          <w:tcPr>
            <w:tcW w:w="2835" w:type="dxa"/>
          </w:tcPr>
          <w:p w14:paraId="7F12A1EC" w14:textId="393F81A1" w:rsidR="00174DDB" w:rsidRPr="00BC6E9B" w:rsidRDefault="00555F5C" w:rsidP="002025A3">
            <w:pPr>
              <w:pStyle w:val="ListBullet"/>
              <w:spacing w:before="0" w:after="0"/>
              <w:rPr>
                <w:rFonts w:asciiTheme="minorHAnsi" w:hAnsiTheme="minorHAnsi" w:cstheme="minorHAnsi"/>
              </w:rPr>
            </w:pPr>
            <w:r w:rsidRPr="00BC6E9B">
              <w:rPr>
                <w:rFonts w:asciiTheme="minorHAnsi" w:hAnsiTheme="minorHAnsi" w:cstheme="minorHAnsi"/>
              </w:rPr>
              <w:t>// (String)</w:t>
            </w:r>
          </w:p>
        </w:tc>
        <w:tc>
          <w:tcPr>
            <w:tcW w:w="1666" w:type="dxa"/>
          </w:tcPr>
          <w:p w14:paraId="08DACB0E" w14:textId="77777777" w:rsidR="00174DDB" w:rsidRPr="00BC6E9B" w:rsidRDefault="00174DDB" w:rsidP="000D11CD">
            <w:pPr>
              <w:pStyle w:val="ListBullet"/>
              <w:jc w:val="center"/>
              <w:rPr>
                <w:rFonts w:asciiTheme="minorHAnsi" w:hAnsiTheme="minorHAnsi" w:cstheme="minorHAnsi"/>
              </w:rPr>
            </w:pPr>
          </w:p>
        </w:tc>
      </w:tr>
      <w:tr w:rsidR="00555F5C" w:rsidRPr="00BC6E9B" w14:paraId="21D9F09C" w14:textId="77777777" w:rsidTr="007057D3">
        <w:tc>
          <w:tcPr>
            <w:tcW w:w="333" w:type="dxa"/>
          </w:tcPr>
          <w:p w14:paraId="3ACE66ED" w14:textId="77777777" w:rsidR="00555F5C" w:rsidRPr="00BC6E9B" w:rsidRDefault="00555F5C" w:rsidP="000D11CD">
            <w:pPr>
              <w:jc w:val="center"/>
              <w:rPr>
                <w:rFonts w:asciiTheme="minorHAnsi" w:hAnsiTheme="minorHAnsi" w:cstheme="minorHAnsi"/>
              </w:rPr>
            </w:pPr>
          </w:p>
        </w:tc>
        <w:tc>
          <w:tcPr>
            <w:tcW w:w="1771" w:type="dxa"/>
          </w:tcPr>
          <w:p w14:paraId="1B4F6F9C" w14:textId="375D8AB4" w:rsidR="00555F5C" w:rsidRPr="00BC6E9B" w:rsidRDefault="00555F5C" w:rsidP="002025A3">
            <w:pPr>
              <w:spacing w:before="0" w:after="0"/>
              <w:rPr>
                <w:rFonts w:asciiTheme="minorHAnsi" w:hAnsiTheme="minorHAnsi" w:cstheme="minorHAnsi"/>
              </w:rPr>
            </w:pPr>
            <w:r w:rsidRPr="00BC6E9B">
              <w:rPr>
                <w:rFonts w:asciiTheme="minorHAnsi" w:hAnsiTheme="minorHAnsi" w:cstheme="minorHAnsi"/>
              </w:rPr>
              <w:t>“AppKeyIndex”</w:t>
            </w:r>
          </w:p>
        </w:tc>
        <w:tc>
          <w:tcPr>
            <w:tcW w:w="282" w:type="dxa"/>
          </w:tcPr>
          <w:p w14:paraId="51798186" w14:textId="1A9EFB87" w:rsidR="00555F5C" w:rsidRPr="00BC6E9B" w:rsidRDefault="00555F5C"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3D6AC0F4" w14:textId="62168907" w:rsidR="00555F5C" w:rsidRPr="00BC6E9B" w:rsidRDefault="00FD65C1" w:rsidP="002025A3">
            <w:pPr>
              <w:spacing w:before="0" w:after="0"/>
              <w:rPr>
                <w:rFonts w:asciiTheme="minorHAnsi" w:hAnsiTheme="minorHAnsi" w:cstheme="minorHAnsi"/>
              </w:rPr>
            </w:pPr>
            <w:r w:rsidRPr="00BC6E9B">
              <w:rPr>
                <w:rFonts w:asciiTheme="minorHAnsi" w:hAnsiTheme="minorHAnsi" w:cstheme="minorHAnsi"/>
              </w:rPr>
              <w:t>1</w:t>
            </w:r>
          </w:p>
        </w:tc>
        <w:tc>
          <w:tcPr>
            <w:tcW w:w="2835" w:type="dxa"/>
          </w:tcPr>
          <w:p w14:paraId="43793139" w14:textId="08DECB7C" w:rsidR="00555F5C" w:rsidRPr="00BC6E9B" w:rsidRDefault="00FD65C1"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1B6236B8" w14:textId="77777777" w:rsidR="00555F5C" w:rsidRPr="00BC6E9B" w:rsidRDefault="00555F5C" w:rsidP="000D11CD">
            <w:pPr>
              <w:pStyle w:val="ListBullet"/>
              <w:jc w:val="center"/>
              <w:rPr>
                <w:rFonts w:asciiTheme="minorHAnsi" w:hAnsiTheme="minorHAnsi" w:cstheme="minorHAnsi"/>
              </w:rPr>
            </w:pPr>
          </w:p>
        </w:tc>
      </w:tr>
      <w:tr w:rsidR="00555F5C" w:rsidRPr="00BC6E9B" w14:paraId="2320A55D" w14:textId="77777777" w:rsidTr="007057D3">
        <w:tc>
          <w:tcPr>
            <w:tcW w:w="333" w:type="dxa"/>
          </w:tcPr>
          <w:p w14:paraId="3F4FFD86" w14:textId="77777777" w:rsidR="00555F5C" w:rsidRPr="00BC6E9B" w:rsidRDefault="00555F5C" w:rsidP="000D11CD">
            <w:pPr>
              <w:jc w:val="center"/>
              <w:rPr>
                <w:rFonts w:asciiTheme="minorHAnsi" w:hAnsiTheme="minorHAnsi" w:cstheme="minorHAnsi"/>
              </w:rPr>
            </w:pPr>
          </w:p>
        </w:tc>
        <w:tc>
          <w:tcPr>
            <w:tcW w:w="1771" w:type="dxa"/>
          </w:tcPr>
          <w:p w14:paraId="7ABDC2D6" w14:textId="27F53632" w:rsidR="00555F5C" w:rsidRPr="00BC6E9B" w:rsidRDefault="00FD65C1" w:rsidP="002025A3">
            <w:pPr>
              <w:spacing w:before="0" w:after="0"/>
              <w:rPr>
                <w:rFonts w:asciiTheme="minorHAnsi" w:hAnsiTheme="minorHAnsi" w:cstheme="minorHAnsi"/>
              </w:rPr>
            </w:pPr>
            <w:r w:rsidRPr="00BC6E9B">
              <w:rPr>
                <w:rFonts w:asciiTheme="minorHAnsi" w:hAnsiTheme="minorHAnsi" w:cstheme="minorHAnsi"/>
              </w:rPr>
              <w:t>“AppKey”</w:t>
            </w:r>
          </w:p>
        </w:tc>
        <w:tc>
          <w:tcPr>
            <w:tcW w:w="282" w:type="dxa"/>
          </w:tcPr>
          <w:p w14:paraId="5CE87EAE" w14:textId="052CF1D0" w:rsidR="00555F5C" w:rsidRPr="00BC6E9B" w:rsidRDefault="00FD65C1"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5E50CBA0" w14:textId="56746FD9" w:rsidR="00555F5C" w:rsidRPr="00BC6E9B" w:rsidRDefault="00FD65C1" w:rsidP="002025A3">
            <w:pPr>
              <w:spacing w:before="0" w:after="0"/>
              <w:rPr>
                <w:rFonts w:asciiTheme="minorHAnsi" w:hAnsiTheme="minorHAnsi" w:cstheme="minorHAnsi"/>
              </w:rPr>
            </w:pPr>
            <w:r w:rsidRPr="00BC6E9B">
              <w:rPr>
                <w:rFonts w:asciiTheme="minorHAnsi" w:hAnsiTheme="minorHAnsi" w:cstheme="minorHAnsi"/>
              </w:rPr>
              <w:t>29</w:t>
            </w:r>
          </w:p>
        </w:tc>
        <w:tc>
          <w:tcPr>
            <w:tcW w:w="2835" w:type="dxa"/>
          </w:tcPr>
          <w:p w14:paraId="5CA0A0F9" w14:textId="425D99C1" w:rsidR="00555F5C" w:rsidRPr="00BC6E9B" w:rsidRDefault="00FD65C1"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194C6739" w14:textId="77777777" w:rsidR="00555F5C" w:rsidRPr="00BC6E9B" w:rsidRDefault="00555F5C" w:rsidP="000D11CD">
            <w:pPr>
              <w:pStyle w:val="ListBullet"/>
              <w:jc w:val="center"/>
              <w:rPr>
                <w:rFonts w:asciiTheme="minorHAnsi" w:hAnsiTheme="minorHAnsi" w:cstheme="minorHAnsi"/>
              </w:rPr>
            </w:pPr>
          </w:p>
        </w:tc>
      </w:tr>
      <w:tr w:rsidR="00555F5C" w:rsidRPr="00BC6E9B" w14:paraId="76D9D5CC" w14:textId="77777777" w:rsidTr="007057D3">
        <w:tc>
          <w:tcPr>
            <w:tcW w:w="333" w:type="dxa"/>
          </w:tcPr>
          <w:p w14:paraId="7A341C2E" w14:textId="77777777" w:rsidR="00555F5C" w:rsidRPr="00BC6E9B" w:rsidRDefault="00555F5C" w:rsidP="000D11CD">
            <w:pPr>
              <w:jc w:val="center"/>
              <w:rPr>
                <w:rFonts w:asciiTheme="minorHAnsi" w:hAnsiTheme="minorHAnsi" w:cstheme="minorHAnsi"/>
              </w:rPr>
            </w:pPr>
          </w:p>
        </w:tc>
        <w:tc>
          <w:tcPr>
            <w:tcW w:w="1771" w:type="dxa"/>
          </w:tcPr>
          <w:p w14:paraId="3C2A0B5E" w14:textId="445A557A" w:rsidR="00555F5C" w:rsidRPr="00BC6E9B" w:rsidRDefault="00FD65C1" w:rsidP="002025A3">
            <w:pPr>
              <w:spacing w:before="0" w:after="0"/>
              <w:rPr>
                <w:rFonts w:asciiTheme="minorHAnsi" w:hAnsiTheme="minorHAnsi" w:cstheme="minorHAnsi"/>
              </w:rPr>
            </w:pPr>
            <w:r w:rsidRPr="00BC6E9B">
              <w:rPr>
                <w:rFonts w:asciiTheme="minorHAnsi" w:hAnsiTheme="minorHAnsi" w:cstheme="minorHAnsi"/>
              </w:rPr>
              <w:t>“NetKey</w:t>
            </w:r>
            <w:r w:rsidR="002025A3" w:rsidRPr="00BC6E9B">
              <w:rPr>
                <w:rFonts w:asciiTheme="minorHAnsi" w:hAnsiTheme="minorHAnsi" w:cstheme="minorHAnsi"/>
              </w:rPr>
              <w:t>Index”</w:t>
            </w:r>
          </w:p>
        </w:tc>
        <w:tc>
          <w:tcPr>
            <w:tcW w:w="282" w:type="dxa"/>
          </w:tcPr>
          <w:p w14:paraId="3402FC53" w14:textId="588E155E" w:rsidR="00555F5C" w:rsidRPr="00BC6E9B" w:rsidRDefault="002025A3"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7196DA8F" w14:textId="5DD68E24" w:rsidR="00555F5C" w:rsidRPr="00BC6E9B" w:rsidRDefault="002025A3" w:rsidP="002025A3">
            <w:pPr>
              <w:spacing w:before="0" w:after="0"/>
              <w:rPr>
                <w:rFonts w:asciiTheme="minorHAnsi" w:hAnsiTheme="minorHAnsi" w:cstheme="minorHAnsi"/>
              </w:rPr>
            </w:pPr>
            <w:r w:rsidRPr="00BC6E9B">
              <w:rPr>
                <w:rFonts w:asciiTheme="minorHAnsi" w:hAnsiTheme="minorHAnsi" w:cstheme="minorHAnsi"/>
              </w:rPr>
              <w:t>5</w:t>
            </w:r>
          </w:p>
        </w:tc>
        <w:tc>
          <w:tcPr>
            <w:tcW w:w="2835" w:type="dxa"/>
          </w:tcPr>
          <w:p w14:paraId="434B9B0E" w14:textId="68372CDC" w:rsidR="00555F5C" w:rsidRPr="00BC6E9B" w:rsidRDefault="002025A3"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468852B5" w14:textId="77777777" w:rsidR="00555F5C" w:rsidRPr="00BC6E9B" w:rsidRDefault="00555F5C" w:rsidP="000D11CD">
            <w:pPr>
              <w:pStyle w:val="ListBullet"/>
              <w:jc w:val="center"/>
              <w:rPr>
                <w:rFonts w:asciiTheme="minorHAnsi" w:hAnsiTheme="minorHAnsi" w:cstheme="minorHAnsi"/>
              </w:rPr>
            </w:pPr>
          </w:p>
        </w:tc>
      </w:tr>
      <w:tr w:rsidR="00555F5C" w:rsidRPr="00BC6E9B" w14:paraId="23106BA3" w14:textId="77777777" w:rsidTr="007057D3">
        <w:tc>
          <w:tcPr>
            <w:tcW w:w="333" w:type="dxa"/>
          </w:tcPr>
          <w:p w14:paraId="797647D5" w14:textId="77777777" w:rsidR="00555F5C" w:rsidRPr="00BC6E9B" w:rsidRDefault="00555F5C" w:rsidP="000D11CD">
            <w:pPr>
              <w:jc w:val="center"/>
              <w:rPr>
                <w:rFonts w:asciiTheme="minorHAnsi" w:hAnsiTheme="minorHAnsi" w:cstheme="minorHAnsi"/>
              </w:rPr>
            </w:pPr>
          </w:p>
        </w:tc>
        <w:tc>
          <w:tcPr>
            <w:tcW w:w="1771" w:type="dxa"/>
          </w:tcPr>
          <w:p w14:paraId="49AEBBD3" w14:textId="30AC7CF4" w:rsidR="00555F5C" w:rsidRPr="00BC6E9B" w:rsidRDefault="002025A3" w:rsidP="002025A3">
            <w:pPr>
              <w:spacing w:before="0" w:after="0"/>
              <w:rPr>
                <w:rFonts w:asciiTheme="minorHAnsi" w:hAnsiTheme="minorHAnsi" w:cstheme="minorHAnsi"/>
              </w:rPr>
            </w:pPr>
            <w:r w:rsidRPr="00BC6E9B">
              <w:rPr>
                <w:rFonts w:asciiTheme="minorHAnsi" w:hAnsiTheme="minorHAnsi" w:cstheme="minorHAnsi"/>
              </w:rPr>
              <w:t>“NetKey”</w:t>
            </w:r>
          </w:p>
        </w:tc>
        <w:tc>
          <w:tcPr>
            <w:tcW w:w="282" w:type="dxa"/>
          </w:tcPr>
          <w:p w14:paraId="4F687AD2" w14:textId="644268C4" w:rsidR="00555F5C" w:rsidRPr="00BC6E9B" w:rsidRDefault="002025A3"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763CBD14" w14:textId="17EBB076" w:rsidR="00555F5C" w:rsidRPr="00BC6E9B" w:rsidRDefault="002025A3" w:rsidP="002025A3">
            <w:pPr>
              <w:spacing w:before="0" w:after="0"/>
              <w:rPr>
                <w:rFonts w:asciiTheme="minorHAnsi" w:hAnsiTheme="minorHAnsi" w:cstheme="minorHAnsi"/>
              </w:rPr>
            </w:pPr>
            <w:r w:rsidRPr="00BC6E9B">
              <w:rPr>
                <w:rFonts w:asciiTheme="minorHAnsi" w:hAnsiTheme="minorHAnsi" w:cstheme="minorHAnsi"/>
              </w:rPr>
              <w:t>37</w:t>
            </w:r>
          </w:p>
        </w:tc>
        <w:tc>
          <w:tcPr>
            <w:tcW w:w="2835" w:type="dxa"/>
          </w:tcPr>
          <w:p w14:paraId="132E8C99" w14:textId="22C31AF5" w:rsidR="00555F5C" w:rsidRPr="00BC6E9B" w:rsidRDefault="002025A3"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7BD48572" w14:textId="77777777" w:rsidR="00555F5C" w:rsidRPr="00BC6E9B" w:rsidRDefault="00555F5C" w:rsidP="000D11CD">
            <w:pPr>
              <w:pStyle w:val="ListBullet"/>
              <w:jc w:val="center"/>
              <w:rPr>
                <w:rFonts w:asciiTheme="minorHAnsi" w:hAnsiTheme="minorHAnsi" w:cstheme="minorHAnsi"/>
              </w:rPr>
            </w:pPr>
          </w:p>
        </w:tc>
      </w:tr>
      <w:tr w:rsidR="00B971B4" w:rsidRPr="00BC6E9B" w14:paraId="22552F31" w14:textId="77777777" w:rsidTr="007057D3">
        <w:tc>
          <w:tcPr>
            <w:tcW w:w="333" w:type="dxa"/>
          </w:tcPr>
          <w:p w14:paraId="60093684" w14:textId="77777777" w:rsidR="00B971B4" w:rsidRPr="00BC6E9B" w:rsidRDefault="00B971B4" w:rsidP="000D11CD">
            <w:pPr>
              <w:jc w:val="center"/>
              <w:rPr>
                <w:rFonts w:asciiTheme="minorHAnsi" w:hAnsiTheme="minorHAnsi" w:cstheme="minorHAnsi"/>
              </w:rPr>
            </w:pPr>
          </w:p>
        </w:tc>
        <w:tc>
          <w:tcPr>
            <w:tcW w:w="1771" w:type="dxa"/>
          </w:tcPr>
          <w:p w14:paraId="5C7D4064"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“ErrorCode”</w:t>
            </w:r>
          </w:p>
        </w:tc>
        <w:tc>
          <w:tcPr>
            <w:tcW w:w="282" w:type="dxa"/>
          </w:tcPr>
          <w:p w14:paraId="4C1C1F62" w14:textId="77777777" w:rsidR="00B971B4" w:rsidRPr="00BC6E9B" w:rsidRDefault="00B971B4" w:rsidP="002025A3">
            <w:pPr>
              <w:spacing w:before="0" w:after="0"/>
              <w:jc w:val="center"/>
              <w:rPr>
                <w:rFonts w:asciiTheme="minorHAnsi" w:hAnsiTheme="minorHAnsi" w:cstheme="minorHAnsi"/>
              </w:rPr>
            </w:pPr>
            <w:r w:rsidRPr="00BC6E9B">
              <w:rPr>
                <w:rFonts w:asciiTheme="minorHAnsi" w:hAnsiTheme="minorHAnsi" w:cstheme="minorHAnsi"/>
              </w:rPr>
              <w:t>:</w:t>
            </w:r>
          </w:p>
        </w:tc>
        <w:tc>
          <w:tcPr>
            <w:tcW w:w="2859" w:type="dxa"/>
          </w:tcPr>
          <w:p w14:paraId="6DECD162" w14:textId="77777777" w:rsidR="00B971B4" w:rsidRPr="00BC6E9B" w:rsidRDefault="00B971B4" w:rsidP="002025A3">
            <w:pPr>
              <w:spacing w:before="0" w:after="0"/>
              <w:rPr>
                <w:rFonts w:asciiTheme="minorHAnsi" w:hAnsiTheme="minorHAnsi" w:cstheme="minorHAnsi"/>
              </w:rPr>
            </w:pPr>
            <w:r w:rsidRPr="00BC6E9B">
              <w:rPr>
                <w:rFonts w:asciiTheme="minorHAnsi" w:hAnsiTheme="minorHAnsi" w:cstheme="minorHAnsi"/>
              </w:rPr>
              <w:t>0</w:t>
            </w:r>
          </w:p>
        </w:tc>
        <w:tc>
          <w:tcPr>
            <w:tcW w:w="2835" w:type="dxa"/>
          </w:tcPr>
          <w:p w14:paraId="31299430" w14:textId="77777777" w:rsidR="00B971B4" w:rsidRPr="00BC6E9B" w:rsidRDefault="00B971B4" w:rsidP="002025A3">
            <w:pPr>
              <w:pStyle w:val="ListBullet"/>
              <w:spacing w:before="0" w:after="0"/>
              <w:rPr>
                <w:rFonts w:asciiTheme="minorHAnsi" w:hAnsiTheme="minorHAnsi" w:cstheme="minorHAnsi"/>
              </w:rPr>
            </w:pPr>
            <w:r w:rsidRPr="00BC6E9B">
              <w:rPr>
                <w:rFonts w:asciiTheme="minorHAnsi" w:hAnsiTheme="minorHAnsi" w:cstheme="minorHAnsi"/>
              </w:rPr>
              <w:t>// (Number)</w:t>
            </w:r>
          </w:p>
        </w:tc>
        <w:tc>
          <w:tcPr>
            <w:tcW w:w="1666" w:type="dxa"/>
          </w:tcPr>
          <w:p w14:paraId="2326CB62" w14:textId="77777777" w:rsidR="00B971B4" w:rsidRPr="00BC6E9B" w:rsidRDefault="00B971B4" w:rsidP="000D11CD">
            <w:pPr>
              <w:pStyle w:val="ListBullet"/>
              <w:rPr>
                <w:rFonts w:asciiTheme="minorHAnsi" w:hAnsiTheme="minorHAnsi" w:cstheme="minorHAnsi"/>
              </w:rPr>
            </w:pPr>
          </w:p>
        </w:tc>
      </w:tr>
      <w:tr w:rsidR="00B971B4" w:rsidRPr="00BC6E9B" w14:paraId="7E275A96" w14:textId="77777777" w:rsidTr="007057D3">
        <w:tc>
          <w:tcPr>
            <w:tcW w:w="333" w:type="dxa"/>
          </w:tcPr>
          <w:p w14:paraId="3900344E" w14:textId="77777777" w:rsidR="00B971B4" w:rsidRPr="00BC6E9B" w:rsidRDefault="00B971B4"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57E37571" w14:textId="77777777" w:rsidR="00B971B4" w:rsidRPr="00BC6E9B" w:rsidRDefault="00B971B4" w:rsidP="000D11CD">
            <w:pPr>
              <w:rPr>
                <w:rFonts w:asciiTheme="minorHAnsi" w:hAnsiTheme="minorHAnsi" w:cstheme="minorHAnsi"/>
              </w:rPr>
            </w:pPr>
          </w:p>
        </w:tc>
        <w:tc>
          <w:tcPr>
            <w:tcW w:w="282" w:type="dxa"/>
          </w:tcPr>
          <w:p w14:paraId="4C1D5979" w14:textId="77777777" w:rsidR="00B971B4" w:rsidRPr="00BC6E9B" w:rsidRDefault="00B971B4" w:rsidP="000D11CD">
            <w:pPr>
              <w:jc w:val="center"/>
              <w:rPr>
                <w:rFonts w:asciiTheme="minorHAnsi" w:hAnsiTheme="minorHAnsi" w:cstheme="minorHAnsi"/>
              </w:rPr>
            </w:pPr>
          </w:p>
        </w:tc>
        <w:tc>
          <w:tcPr>
            <w:tcW w:w="2859" w:type="dxa"/>
          </w:tcPr>
          <w:p w14:paraId="1CFE669A" w14:textId="77777777" w:rsidR="00B971B4" w:rsidRPr="00BC6E9B" w:rsidRDefault="00B971B4" w:rsidP="000D11CD">
            <w:pPr>
              <w:rPr>
                <w:rFonts w:asciiTheme="minorHAnsi" w:hAnsiTheme="minorHAnsi" w:cstheme="minorHAnsi"/>
              </w:rPr>
            </w:pPr>
          </w:p>
        </w:tc>
        <w:tc>
          <w:tcPr>
            <w:tcW w:w="2835" w:type="dxa"/>
          </w:tcPr>
          <w:p w14:paraId="66B2EE25" w14:textId="77777777" w:rsidR="00B971B4" w:rsidRPr="00BC6E9B" w:rsidRDefault="00B971B4" w:rsidP="000D11CD">
            <w:pPr>
              <w:pStyle w:val="ListBullet"/>
              <w:rPr>
                <w:rFonts w:asciiTheme="minorHAnsi" w:hAnsiTheme="minorHAnsi" w:cstheme="minorHAnsi"/>
              </w:rPr>
            </w:pPr>
          </w:p>
        </w:tc>
        <w:tc>
          <w:tcPr>
            <w:tcW w:w="1666" w:type="dxa"/>
          </w:tcPr>
          <w:p w14:paraId="7966F73A" w14:textId="77777777" w:rsidR="00B971B4" w:rsidRPr="00BC6E9B" w:rsidRDefault="00B971B4" w:rsidP="000D11CD">
            <w:pPr>
              <w:pStyle w:val="ListBullet"/>
              <w:rPr>
                <w:rFonts w:asciiTheme="minorHAnsi" w:hAnsiTheme="minorHAnsi" w:cstheme="minorHAnsi"/>
              </w:rPr>
            </w:pPr>
          </w:p>
        </w:tc>
      </w:tr>
    </w:tbl>
    <w:p w14:paraId="63D4CFC8" w14:textId="77777777" w:rsidR="00103689" w:rsidRPr="00BC6E9B" w:rsidRDefault="00103689" w:rsidP="00103689">
      <w:pPr>
        <w:rPr>
          <w:rFonts w:asciiTheme="minorHAnsi" w:hAnsiTheme="minorHAnsi" w:cstheme="minorHAnsi"/>
        </w:rPr>
      </w:pPr>
    </w:p>
    <w:p w14:paraId="4C212076" w14:textId="3228EDE6" w:rsidR="00700B7F" w:rsidRPr="00BC6E9B" w:rsidRDefault="00700B7F" w:rsidP="00103689">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76341514" w14:textId="347BF3AA" w:rsidR="00103689" w:rsidRPr="00BC6E9B" w:rsidRDefault="00103689" w:rsidP="00103689">
      <w:pPr>
        <w:rPr>
          <w:rFonts w:asciiTheme="minorHAnsi" w:hAnsiTheme="minorHAnsi" w:cstheme="minorHAnsi"/>
          <w:b/>
          <w:bCs/>
        </w:rPr>
      </w:pPr>
      <w:r w:rsidRPr="00BC6E9B">
        <w:rPr>
          <w:rFonts w:asciiTheme="minorHAnsi" w:hAnsiTheme="minorHAnsi" w:cstheme="minorHAnsi"/>
          <w:b/>
          <w:bCs/>
        </w:rPr>
        <w:t xml:space="preserve">Process </w:t>
      </w:r>
      <w:r w:rsidR="006C16E6" w:rsidRPr="00BC6E9B">
        <w:rPr>
          <w:rFonts w:asciiTheme="minorHAnsi" w:hAnsiTheme="minorHAnsi" w:cstheme="minorHAnsi"/>
          <w:b/>
          <w:bCs/>
        </w:rPr>
        <w:t>flow:</w:t>
      </w:r>
    </w:p>
    <w:p w14:paraId="47198FE9" w14:textId="77777777" w:rsidR="00103689" w:rsidRPr="00BC6E9B" w:rsidRDefault="00103689" w:rsidP="00103689">
      <w:pPr>
        <w:rPr>
          <w:rFonts w:asciiTheme="minorHAnsi" w:hAnsiTheme="minorHAnsi" w:cstheme="minorHAnsi"/>
          <w:b/>
          <w:bCs/>
        </w:rPr>
      </w:pPr>
    </w:p>
    <w:p w14:paraId="7C7EF1FB" w14:textId="77777777" w:rsidR="006C16E6" w:rsidRPr="00BC6E9B" w:rsidRDefault="00B52DC0" w:rsidP="006C16E6">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201304A3" wp14:editId="3F2BD1D3">
            <wp:extent cx="4438650" cy="2560899"/>
            <wp:effectExtent l="0" t="0" r="0" b="0"/>
            <wp:docPr id="15647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67760" name=""/>
                    <pic:cNvPicPr/>
                  </pic:nvPicPr>
                  <pic:blipFill>
                    <a:blip r:embed="rId21"/>
                    <a:stretch>
                      <a:fillRect/>
                    </a:stretch>
                  </pic:blipFill>
                  <pic:spPr>
                    <a:xfrm>
                      <a:off x="0" y="0"/>
                      <a:ext cx="4458301" cy="2572237"/>
                    </a:xfrm>
                    <a:prstGeom prst="rect">
                      <a:avLst/>
                    </a:prstGeom>
                  </pic:spPr>
                </pic:pic>
              </a:graphicData>
            </a:graphic>
          </wp:inline>
        </w:drawing>
      </w:r>
    </w:p>
    <w:p w14:paraId="46164AD8" w14:textId="77777777" w:rsidR="006C16E6" w:rsidRPr="00BC6E9B" w:rsidRDefault="006C16E6" w:rsidP="006C16E6">
      <w:pPr>
        <w:keepNext/>
        <w:rPr>
          <w:rFonts w:asciiTheme="minorHAnsi" w:hAnsiTheme="minorHAnsi" w:cstheme="minorHAnsi"/>
        </w:rPr>
      </w:pPr>
    </w:p>
    <w:p w14:paraId="306D6F20" w14:textId="6B347C33" w:rsidR="00F218D2" w:rsidRPr="00BC6E9B" w:rsidRDefault="006C16E6" w:rsidP="006C16E6">
      <w:pPr>
        <w:pStyle w:val="Caption"/>
        <w:jc w:val="center"/>
        <w:rPr>
          <w:rFonts w:asciiTheme="minorHAnsi" w:hAnsiTheme="minorHAnsi" w:cstheme="minorHAnsi"/>
          <w:sz w:val="24"/>
          <w:szCs w:val="24"/>
        </w:rPr>
      </w:pPr>
      <w:bookmarkStart w:id="647" w:name="_Toc169603734"/>
      <w:bookmarkStart w:id="648" w:name="_Toc169605282"/>
      <w:bookmarkStart w:id="649" w:name="_Toc169613270"/>
      <w:bookmarkStart w:id="650" w:name="_Toc169800484"/>
      <w:bookmarkStart w:id="651" w:name="_Toc169864263"/>
      <w:bookmarkStart w:id="652" w:name="_Toc169879572"/>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20</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Provisioning </w:t>
      </w:r>
      <w:r w:rsidR="00CC7680" w:rsidRPr="00BC6E9B">
        <w:rPr>
          <w:rFonts w:asciiTheme="minorHAnsi" w:hAnsiTheme="minorHAnsi" w:cstheme="minorHAnsi"/>
          <w:sz w:val="24"/>
          <w:szCs w:val="24"/>
        </w:rPr>
        <w:t>ACK</w:t>
      </w:r>
      <w:r w:rsidRPr="00BC6E9B">
        <w:rPr>
          <w:rFonts w:asciiTheme="minorHAnsi" w:hAnsiTheme="minorHAnsi" w:cstheme="minorHAnsi"/>
          <w:sz w:val="24"/>
          <w:szCs w:val="24"/>
        </w:rPr>
        <w:t xml:space="preserve"> Flow</w:t>
      </w:r>
      <w:bookmarkEnd w:id="647"/>
      <w:bookmarkEnd w:id="648"/>
      <w:bookmarkEnd w:id="649"/>
      <w:bookmarkEnd w:id="650"/>
      <w:bookmarkEnd w:id="651"/>
      <w:bookmarkEnd w:id="652"/>
    </w:p>
    <w:p w14:paraId="7C69AE68" w14:textId="3F788BFC" w:rsidR="008D1F14" w:rsidRPr="00BC6E9B" w:rsidRDefault="008D1F14" w:rsidP="003B50DB">
      <w:pPr>
        <w:pStyle w:val="Heading2"/>
        <w:rPr>
          <w:rFonts w:asciiTheme="minorHAnsi" w:hAnsiTheme="minorHAnsi" w:cstheme="minorHAnsi"/>
        </w:rPr>
      </w:pPr>
      <w:bookmarkStart w:id="653" w:name="_Node_AC_Remote_1"/>
      <w:bookmarkStart w:id="654" w:name="_Toc162878871"/>
      <w:bookmarkStart w:id="655" w:name="_Toc170398554"/>
      <w:bookmarkEnd w:id="653"/>
      <w:r w:rsidRPr="00BC6E9B">
        <w:rPr>
          <w:rFonts w:asciiTheme="minorHAnsi" w:hAnsiTheme="minorHAnsi" w:cstheme="minorHAnsi"/>
        </w:rPr>
        <w:t xml:space="preserve">Node </w:t>
      </w:r>
      <w:r w:rsidR="00386A38" w:rsidRPr="00BC6E9B">
        <w:rPr>
          <w:rFonts w:asciiTheme="minorHAnsi" w:hAnsiTheme="minorHAnsi" w:cstheme="minorHAnsi"/>
        </w:rPr>
        <w:t xml:space="preserve">AC Remote </w:t>
      </w:r>
      <w:r w:rsidRPr="00BC6E9B">
        <w:rPr>
          <w:rFonts w:asciiTheme="minorHAnsi" w:hAnsiTheme="minorHAnsi" w:cstheme="minorHAnsi"/>
        </w:rPr>
        <w:t xml:space="preserve">Configuration </w:t>
      </w:r>
      <w:r w:rsidR="00CC7680" w:rsidRPr="00BC6E9B">
        <w:rPr>
          <w:rFonts w:asciiTheme="minorHAnsi" w:hAnsiTheme="minorHAnsi" w:cstheme="minorHAnsi"/>
        </w:rPr>
        <w:t>ACK</w:t>
      </w:r>
      <w:bookmarkEnd w:id="654"/>
      <w:bookmarkEnd w:id="655"/>
    </w:p>
    <w:p w14:paraId="0699DA96" w14:textId="642A5946" w:rsidR="00A84F79" w:rsidRPr="00BC6E9B" w:rsidRDefault="00A84F79" w:rsidP="00A84F79">
      <w:pPr>
        <w:jc w:val="both"/>
        <w:rPr>
          <w:rFonts w:asciiTheme="minorHAnsi" w:hAnsiTheme="minorHAnsi" w:cstheme="minorHAnsi"/>
        </w:rPr>
      </w:pPr>
      <w:r w:rsidRPr="00BC6E9B">
        <w:rPr>
          <w:rFonts w:asciiTheme="minorHAnsi" w:hAnsiTheme="minorHAnsi" w:cstheme="minorHAnsi"/>
          <w:b/>
          <w:bCs/>
        </w:rPr>
        <w:t xml:space="preserve">Description: </w:t>
      </w:r>
      <w:r w:rsidR="009016DD" w:rsidRPr="00BC6E9B">
        <w:rPr>
          <w:rFonts w:asciiTheme="minorHAnsi" w:hAnsiTheme="minorHAnsi" w:cstheme="minorHAnsi"/>
        </w:rPr>
        <w:t xml:space="preserve">This is an ACK sent by Node to Gwy to Cloud when the Node is successfully </w:t>
      </w:r>
      <w:hyperlink w:anchor="_AC_Remote_Configuration" w:history="1">
        <w:r w:rsidR="009016DD" w:rsidRPr="004B5AE9">
          <w:rPr>
            <w:rStyle w:val="Hyperlink"/>
            <w:rFonts w:asciiTheme="minorHAnsi" w:hAnsiTheme="minorHAnsi" w:cstheme="minorHAnsi"/>
          </w:rPr>
          <w:t>configured</w:t>
        </w:r>
      </w:hyperlink>
      <w:r w:rsidR="009016DD" w:rsidRPr="00BC6E9B">
        <w:rPr>
          <w:rFonts w:asciiTheme="minorHAnsi" w:hAnsiTheme="minorHAnsi" w:cstheme="minorHAnsi"/>
        </w:rPr>
        <w:t xml:space="preserve"> with an AC remote. When </w:t>
      </w:r>
      <w:r w:rsidR="00700B7F" w:rsidRPr="00BC6E9B">
        <w:rPr>
          <w:rFonts w:asciiTheme="minorHAnsi" w:hAnsiTheme="minorHAnsi" w:cstheme="minorHAnsi"/>
        </w:rPr>
        <w:t>the Node</w:t>
      </w:r>
      <w:r w:rsidR="009016DD" w:rsidRPr="00BC6E9B">
        <w:rPr>
          <w:rFonts w:asciiTheme="minorHAnsi" w:hAnsiTheme="minorHAnsi" w:cstheme="minorHAnsi"/>
        </w:rPr>
        <w:t xml:space="preserve"> is in</w:t>
      </w:r>
      <w:r w:rsidR="001D3333" w:rsidRPr="00BC6E9B">
        <w:rPr>
          <w:rFonts w:asciiTheme="minorHAnsi" w:hAnsiTheme="minorHAnsi" w:cstheme="minorHAnsi"/>
        </w:rPr>
        <w:t xml:space="preserve"> </w:t>
      </w:r>
      <w:hyperlink w:anchor="_AC_Remote_Configuration" w:history="1">
        <w:r w:rsidR="001D3333" w:rsidRPr="004B5AE9">
          <w:rPr>
            <w:rStyle w:val="Hyperlink"/>
            <w:rFonts w:asciiTheme="minorHAnsi" w:hAnsiTheme="minorHAnsi" w:cstheme="minorHAnsi"/>
          </w:rPr>
          <w:t>AC Remote</w:t>
        </w:r>
        <w:r w:rsidR="009016DD" w:rsidRPr="004B5AE9">
          <w:rPr>
            <w:rStyle w:val="Hyperlink"/>
            <w:rFonts w:asciiTheme="minorHAnsi" w:hAnsiTheme="minorHAnsi" w:cstheme="minorHAnsi"/>
          </w:rPr>
          <w:t xml:space="preserve"> Configuration</w:t>
        </w:r>
      </w:hyperlink>
      <w:r w:rsidR="009016DD" w:rsidRPr="00BC6E9B">
        <w:rPr>
          <w:rFonts w:asciiTheme="minorHAnsi" w:hAnsiTheme="minorHAnsi" w:cstheme="minorHAnsi"/>
        </w:rPr>
        <w:t xml:space="preserve"> mode and AC remote is pressed in-front of the IR receiver in the </w:t>
      </w:r>
      <w:r w:rsidR="008B5683" w:rsidRPr="00BC6E9B">
        <w:rPr>
          <w:rFonts w:asciiTheme="minorHAnsi" w:hAnsiTheme="minorHAnsi" w:cstheme="minorHAnsi"/>
        </w:rPr>
        <w:t>Node</w:t>
      </w:r>
      <w:r w:rsidR="009016DD" w:rsidRPr="00BC6E9B">
        <w:rPr>
          <w:rFonts w:asciiTheme="minorHAnsi" w:hAnsiTheme="minorHAnsi" w:cstheme="minorHAnsi"/>
        </w:rPr>
        <w:t>, it will get configure</w:t>
      </w:r>
      <w:r w:rsidR="002201C5" w:rsidRPr="00BC6E9B">
        <w:rPr>
          <w:rFonts w:asciiTheme="minorHAnsi" w:hAnsiTheme="minorHAnsi" w:cstheme="minorHAnsi"/>
        </w:rPr>
        <w:t>d</w:t>
      </w:r>
      <w:r w:rsidR="00A27A1B" w:rsidRPr="00BC6E9B">
        <w:rPr>
          <w:rFonts w:asciiTheme="minorHAnsi" w:hAnsiTheme="minorHAnsi" w:cstheme="minorHAnsi"/>
        </w:rPr>
        <w:t xml:space="preserve"> to act as that AC remote from there on.</w:t>
      </w:r>
    </w:p>
    <w:p w14:paraId="388A0549" w14:textId="77777777" w:rsidR="00B15FCF" w:rsidRPr="00BC6E9B" w:rsidRDefault="00B15FCF" w:rsidP="00A84F79">
      <w:pPr>
        <w:jc w:val="both"/>
        <w:rPr>
          <w:rFonts w:asciiTheme="minorHAnsi" w:hAnsiTheme="minorHAnsi" w:cstheme="minorHAnsi"/>
        </w:rPr>
      </w:pPr>
    </w:p>
    <w:p w14:paraId="768187EF" w14:textId="7D2A904A" w:rsidR="00B15FCF" w:rsidRPr="00BC6E9B" w:rsidRDefault="00B15FCF" w:rsidP="00A84F79">
      <w:pPr>
        <w:jc w:val="both"/>
        <w:rPr>
          <w:rFonts w:asciiTheme="minorHAnsi" w:hAnsiTheme="minorHAnsi" w:cstheme="minorHAnsi"/>
          <w:b/>
          <w:bCs/>
        </w:rPr>
      </w:pPr>
      <w:r w:rsidRPr="00BC6E9B">
        <w:rPr>
          <w:rFonts w:asciiTheme="minorHAnsi" w:hAnsiTheme="minorHAnsi" w:cstheme="minorHAnsi"/>
          <w:b/>
          <w:bCs/>
        </w:rPr>
        <w:t xml:space="preserve">LED Indication: </w:t>
      </w:r>
      <w:r w:rsidR="006F1D4C">
        <w:rPr>
          <w:rFonts w:asciiTheme="minorHAnsi" w:hAnsiTheme="minorHAnsi" w:cstheme="minorHAnsi"/>
        </w:rPr>
        <w:t xml:space="preserve">If </w:t>
      </w:r>
      <w:r w:rsidR="004B5AE9">
        <w:rPr>
          <w:rFonts w:asciiTheme="minorHAnsi" w:hAnsiTheme="minorHAnsi" w:cstheme="minorHAnsi"/>
        </w:rPr>
        <w:t xml:space="preserve">the Node has not been </w:t>
      </w:r>
      <w:r w:rsidR="006F1D4C">
        <w:rPr>
          <w:rFonts w:asciiTheme="minorHAnsi" w:hAnsiTheme="minorHAnsi" w:cstheme="minorHAnsi"/>
        </w:rPr>
        <w:t>AC Remote configured, the Node will glow Solid BLUE LED.</w:t>
      </w:r>
    </w:p>
    <w:p w14:paraId="57636849" w14:textId="77777777" w:rsidR="00A84F79" w:rsidRPr="00BC6E9B" w:rsidRDefault="00A84F79" w:rsidP="00A84F79">
      <w:pPr>
        <w:jc w:val="both"/>
        <w:rPr>
          <w:rFonts w:asciiTheme="minorHAnsi" w:hAnsiTheme="minorHAnsi" w:cstheme="minorHAnsi"/>
        </w:rPr>
      </w:pPr>
    </w:p>
    <w:p w14:paraId="1BA4906A" w14:textId="3E8FEF7B" w:rsidR="00A84F79" w:rsidRPr="00BC6E9B" w:rsidRDefault="00A84F79" w:rsidP="00A84F79">
      <w:pPr>
        <w:rPr>
          <w:rFonts w:asciiTheme="minorHAnsi" w:hAnsiTheme="minorHAnsi" w:cstheme="minorHAnsi"/>
          <w:b/>
          <w:bCs/>
        </w:rPr>
      </w:pPr>
      <w:r w:rsidRPr="00BC6E9B">
        <w:rPr>
          <w:rFonts w:asciiTheme="minorHAnsi" w:hAnsiTheme="minorHAnsi" w:cstheme="minorHAnsi"/>
          <w:b/>
          <w:bCs/>
        </w:rPr>
        <w:lastRenderedPageBreak/>
        <w:t xml:space="preserve">Node </w:t>
      </w:r>
      <w:r w:rsidR="00C24423" w:rsidRPr="00BC6E9B">
        <w:rPr>
          <w:rFonts w:asciiTheme="minorHAnsi" w:hAnsiTheme="minorHAnsi" w:cstheme="minorHAnsi"/>
          <w:b/>
          <w:bCs/>
        </w:rPr>
        <w:t>Configuration</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Pr="00BC6E9B">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135"/>
        <w:gridCol w:w="1701"/>
        <w:gridCol w:w="1524"/>
      </w:tblGrid>
      <w:tr w:rsidR="00A84F79" w:rsidRPr="00BC6E9B" w14:paraId="320302F4" w14:textId="77777777" w:rsidTr="007057D3">
        <w:tc>
          <w:tcPr>
            <w:tcW w:w="333" w:type="dxa"/>
          </w:tcPr>
          <w:p w14:paraId="1344E876"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5596A1F3" w14:textId="77777777" w:rsidR="00A84F79" w:rsidRPr="00BC6E9B" w:rsidRDefault="00A84F79" w:rsidP="000D11CD">
            <w:pPr>
              <w:jc w:val="center"/>
              <w:rPr>
                <w:rFonts w:asciiTheme="minorHAnsi" w:hAnsiTheme="minorHAnsi" w:cstheme="minorHAnsi"/>
              </w:rPr>
            </w:pPr>
          </w:p>
        </w:tc>
        <w:tc>
          <w:tcPr>
            <w:tcW w:w="282" w:type="dxa"/>
          </w:tcPr>
          <w:p w14:paraId="0ECFD221" w14:textId="77777777" w:rsidR="00A84F79" w:rsidRPr="00BC6E9B" w:rsidRDefault="00A84F79" w:rsidP="000D11CD">
            <w:pPr>
              <w:jc w:val="center"/>
              <w:rPr>
                <w:rFonts w:asciiTheme="minorHAnsi" w:hAnsiTheme="minorHAnsi" w:cstheme="minorHAnsi"/>
              </w:rPr>
            </w:pPr>
          </w:p>
        </w:tc>
        <w:tc>
          <w:tcPr>
            <w:tcW w:w="4135" w:type="dxa"/>
          </w:tcPr>
          <w:p w14:paraId="55BCF036" w14:textId="77777777" w:rsidR="00A84F79" w:rsidRPr="00BC6E9B" w:rsidRDefault="00A84F79" w:rsidP="000D11CD">
            <w:pPr>
              <w:jc w:val="center"/>
              <w:rPr>
                <w:rFonts w:asciiTheme="minorHAnsi" w:hAnsiTheme="minorHAnsi" w:cstheme="minorHAnsi"/>
              </w:rPr>
            </w:pPr>
          </w:p>
        </w:tc>
        <w:tc>
          <w:tcPr>
            <w:tcW w:w="1701" w:type="dxa"/>
          </w:tcPr>
          <w:p w14:paraId="4C58389C" w14:textId="77777777" w:rsidR="00A84F79" w:rsidRPr="00BC6E9B" w:rsidRDefault="00A84F79" w:rsidP="000D11CD">
            <w:pPr>
              <w:jc w:val="center"/>
              <w:rPr>
                <w:rFonts w:asciiTheme="minorHAnsi" w:hAnsiTheme="minorHAnsi" w:cstheme="minorHAnsi"/>
              </w:rPr>
            </w:pPr>
          </w:p>
        </w:tc>
        <w:tc>
          <w:tcPr>
            <w:tcW w:w="1524" w:type="dxa"/>
          </w:tcPr>
          <w:p w14:paraId="6F808F36" w14:textId="77777777" w:rsidR="00A84F79" w:rsidRPr="00BC6E9B" w:rsidRDefault="00A84F79" w:rsidP="000D11CD">
            <w:pPr>
              <w:jc w:val="center"/>
              <w:rPr>
                <w:rFonts w:asciiTheme="minorHAnsi" w:hAnsiTheme="minorHAnsi" w:cstheme="minorHAnsi"/>
                <w:b/>
                <w:bCs/>
              </w:rPr>
            </w:pPr>
            <w:r w:rsidRPr="00BC6E9B">
              <w:rPr>
                <w:rFonts w:asciiTheme="minorHAnsi" w:hAnsiTheme="minorHAnsi" w:cstheme="minorHAnsi"/>
                <w:b/>
                <w:bCs/>
              </w:rPr>
              <w:t>Range</w:t>
            </w:r>
          </w:p>
        </w:tc>
      </w:tr>
      <w:tr w:rsidR="00A84F79" w:rsidRPr="00BC6E9B" w14:paraId="1C4551F7" w14:textId="77777777" w:rsidTr="007057D3">
        <w:tc>
          <w:tcPr>
            <w:tcW w:w="333" w:type="dxa"/>
          </w:tcPr>
          <w:p w14:paraId="389519B1" w14:textId="77777777" w:rsidR="00A84F79" w:rsidRPr="00BC6E9B" w:rsidRDefault="00A84F79" w:rsidP="000D11CD">
            <w:pPr>
              <w:jc w:val="center"/>
              <w:rPr>
                <w:rFonts w:asciiTheme="minorHAnsi" w:hAnsiTheme="minorHAnsi" w:cstheme="minorHAnsi"/>
              </w:rPr>
            </w:pPr>
          </w:p>
        </w:tc>
        <w:tc>
          <w:tcPr>
            <w:tcW w:w="1771" w:type="dxa"/>
          </w:tcPr>
          <w:p w14:paraId="4B0766FA"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76067031"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700AECCD" w14:textId="094A4BED" w:rsidR="00A84F79" w:rsidRPr="00BC6E9B" w:rsidRDefault="0021763A" w:rsidP="000D11CD">
            <w:pPr>
              <w:rPr>
                <w:rFonts w:asciiTheme="minorHAnsi" w:hAnsiTheme="minorHAnsi" w:cstheme="minorHAnsi"/>
              </w:rPr>
            </w:pPr>
            <w:r w:rsidRPr="00BC6E9B">
              <w:rPr>
                <w:rFonts w:asciiTheme="minorHAnsi" w:hAnsiTheme="minorHAnsi" w:cstheme="minorHAnsi"/>
              </w:rPr>
              <w:t>101</w:t>
            </w:r>
          </w:p>
        </w:tc>
        <w:tc>
          <w:tcPr>
            <w:tcW w:w="1701" w:type="dxa"/>
          </w:tcPr>
          <w:p w14:paraId="6E2B6EFA" w14:textId="77777777" w:rsidR="00A84F79" w:rsidRPr="00BC6E9B" w:rsidRDefault="00A84F79" w:rsidP="000D11CD">
            <w:pPr>
              <w:pStyle w:val="ListBullet"/>
              <w:rPr>
                <w:rFonts w:asciiTheme="minorHAnsi" w:hAnsiTheme="minorHAnsi" w:cstheme="minorHAnsi"/>
              </w:rPr>
            </w:pPr>
            <w:r w:rsidRPr="00BC6E9B">
              <w:rPr>
                <w:rFonts w:asciiTheme="minorHAnsi" w:hAnsiTheme="minorHAnsi" w:cstheme="minorHAnsi"/>
              </w:rPr>
              <w:t>// (Number)</w:t>
            </w:r>
          </w:p>
        </w:tc>
        <w:tc>
          <w:tcPr>
            <w:tcW w:w="1524" w:type="dxa"/>
          </w:tcPr>
          <w:p w14:paraId="134D6C6D" w14:textId="77777777" w:rsidR="00A84F79" w:rsidRPr="00BC6E9B" w:rsidRDefault="00A84F79" w:rsidP="000D11CD">
            <w:pPr>
              <w:pStyle w:val="ListBullet"/>
              <w:rPr>
                <w:rFonts w:asciiTheme="minorHAnsi" w:hAnsiTheme="minorHAnsi" w:cstheme="minorHAnsi"/>
              </w:rPr>
            </w:pPr>
          </w:p>
        </w:tc>
      </w:tr>
      <w:tr w:rsidR="007057D3" w:rsidRPr="00BC6E9B" w14:paraId="22E4D6BE" w14:textId="77777777" w:rsidTr="007057D3">
        <w:tc>
          <w:tcPr>
            <w:tcW w:w="333" w:type="dxa"/>
          </w:tcPr>
          <w:p w14:paraId="709F37AA" w14:textId="77777777" w:rsidR="007057D3" w:rsidRPr="00BC6E9B" w:rsidRDefault="007057D3" w:rsidP="000D11CD">
            <w:pPr>
              <w:jc w:val="center"/>
              <w:rPr>
                <w:rFonts w:asciiTheme="minorHAnsi" w:hAnsiTheme="minorHAnsi" w:cstheme="minorHAnsi"/>
              </w:rPr>
            </w:pPr>
          </w:p>
        </w:tc>
        <w:tc>
          <w:tcPr>
            <w:tcW w:w="1771" w:type="dxa"/>
          </w:tcPr>
          <w:p w14:paraId="272765C0" w14:textId="5F6D6AB1" w:rsidR="007057D3" w:rsidRPr="00BC6E9B" w:rsidRDefault="007057D3"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2D774D4B" w14:textId="03A2ED76" w:rsidR="007057D3" w:rsidRPr="00BC6E9B" w:rsidRDefault="007057D3"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54DD0837" w14:textId="136D6E5D" w:rsidR="007057D3" w:rsidRPr="00BC6E9B" w:rsidRDefault="007057D3" w:rsidP="000D11CD">
            <w:pPr>
              <w:rPr>
                <w:rFonts w:asciiTheme="minorHAnsi" w:hAnsiTheme="minorHAnsi" w:cstheme="minorHAnsi"/>
              </w:rPr>
            </w:pPr>
            <w:r w:rsidRPr="00BC6E9B">
              <w:rPr>
                <w:rFonts w:asciiTheme="minorHAnsi" w:hAnsiTheme="minorHAnsi" w:cstheme="minorHAnsi"/>
              </w:rPr>
              <w:t>“Node AC Remote Configuration ACK”</w:t>
            </w:r>
          </w:p>
        </w:tc>
        <w:tc>
          <w:tcPr>
            <w:tcW w:w="1701" w:type="dxa"/>
          </w:tcPr>
          <w:p w14:paraId="3E911B3E" w14:textId="137456A5" w:rsidR="007057D3" w:rsidRPr="00BC6E9B" w:rsidRDefault="00577DEF" w:rsidP="000D11CD">
            <w:pPr>
              <w:pStyle w:val="ListBullet"/>
              <w:rPr>
                <w:rFonts w:asciiTheme="minorHAnsi" w:hAnsiTheme="minorHAnsi" w:cstheme="minorHAnsi"/>
              </w:rPr>
            </w:pPr>
            <w:r w:rsidRPr="00BC6E9B">
              <w:rPr>
                <w:rFonts w:asciiTheme="minorHAnsi" w:hAnsiTheme="minorHAnsi" w:cstheme="minorHAnsi"/>
              </w:rPr>
              <w:t>// (String)</w:t>
            </w:r>
          </w:p>
        </w:tc>
        <w:tc>
          <w:tcPr>
            <w:tcW w:w="1524" w:type="dxa"/>
          </w:tcPr>
          <w:p w14:paraId="5FCEFDA0" w14:textId="77777777" w:rsidR="007057D3" w:rsidRPr="00BC6E9B" w:rsidRDefault="007057D3" w:rsidP="000D11CD">
            <w:pPr>
              <w:pStyle w:val="ListBullet"/>
              <w:rPr>
                <w:rFonts w:asciiTheme="minorHAnsi" w:hAnsiTheme="minorHAnsi" w:cstheme="minorHAnsi"/>
              </w:rPr>
            </w:pPr>
          </w:p>
        </w:tc>
      </w:tr>
      <w:tr w:rsidR="00A84F79" w:rsidRPr="00BC6E9B" w14:paraId="00D029AC" w14:textId="77777777" w:rsidTr="007057D3">
        <w:tc>
          <w:tcPr>
            <w:tcW w:w="333" w:type="dxa"/>
          </w:tcPr>
          <w:p w14:paraId="33757688" w14:textId="77777777" w:rsidR="00A84F79" w:rsidRPr="00BC6E9B" w:rsidRDefault="00A84F79" w:rsidP="000D11CD">
            <w:pPr>
              <w:jc w:val="center"/>
              <w:rPr>
                <w:rFonts w:asciiTheme="minorHAnsi" w:hAnsiTheme="minorHAnsi" w:cstheme="minorHAnsi"/>
              </w:rPr>
            </w:pPr>
          </w:p>
        </w:tc>
        <w:tc>
          <w:tcPr>
            <w:tcW w:w="1771" w:type="dxa"/>
          </w:tcPr>
          <w:p w14:paraId="3C5118DF"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“GwySerNo”</w:t>
            </w:r>
          </w:p>
        </w:tc>
        <w:tc>
          <w:tcPr>
            <w:tcW w:w="282" w:type="dxa"/>
          </w:tcPr>
          <w:p w14:paraId="0E33F835"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7AC5D0E2"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“GWY00001”</w:t>
            </w:r>
          </w:p>
        </w:tc>
        <w:tc>
          <w:tcPr>
            <w:tcW w:w="1701" w:type="dxa"/>
          </w:tcPr>
          <w:p w14:paraId="11EB60D2" w14:textId="77777777" w:rsidR="00A84F79" w:rsidRPr="00BC6E9B" w:rsidRDefault="00A84F79" w:rsidP="000D11CD">
            <w:pPr>
              <w:pStyle w:val="ListBullet"/>
              <w:rPr>
                <w:rFonts w:asciiTheme="minorHAnsi" w:hAnsiTheme="minorHAnsi" w:cstheme="minorHAnsi"/>
              </w:rPr>
            </w:pPr>
            <w:r w:rsidRPr="00BC6E9B">
              <w:rPr>
                <w:rFonts w:asciiTheme="minorHAnsi" w:hAnsiTheme="minorHAnsi" w:cstheme="minorHAnsi"/>
              </w:rPr>
              <w:t>// (String)</w:t>
            </w:r>
          </w:p>
        </w:tc>
        <w:tc>
          <w:tcPr>
            <w:tcW w:w="1524" w:type="dxa"/>
          </w:tcPr>
          <w:p w14:paraId="0DEE0F5D" w14:textId="77777777" w:rsidR="00A84F79" w:rsidRPr="00BC6E9B" w:rsidRDefault="00A84F79" w:rsidP="000D11CD">
            <w:pPr>
              <w:pStyle w:val="ListBullet"/>
              <w:rPr>
                <w:rFonts w:asciiTheme="minorHAnsi" w:hAnsiTheme="minorHAnsi" w:cstheme="minorHAnsi"/>
              </w:rPr>
            </w:pPr>
          </w:p>
        </w:tc>
      </w:tr>
      <w:tr w:rsidR="00A84F79" w:rsidRPr="00BC6E9B" w14:paraId="6563182E" w14:textId="77777777" w:rsidTr="007057D3">
        <w:tc>
          <w:tcPr>
            <w:tcW w:w="333" w:type="dxa"/>
          </w:tcPr>
          <w:p w14:paraId="4CDB5884" w14:textId="77777777" w:rsidR="00A84F79" w:rsidRPr="00BC6E9B" w:rsidRDefault="00A84F79" w:rsidP="000D11CD">
            <w:pPr>
              <w:jc w:val="center"/>
              <w:rPr>
                <w:rFonts w:asciiTheme="minorHAnsi" w:hAnsiTheme="minorHAnsi" w:cstheme="minorHAnsi"/>
              </w:rPr>
            </w:pPr>
          </w:p>
        </w:tc>
        <w:tc>
          <w:tcPr>
            <w:tcW w:w="1771" w:type="dxa"/>
          </w:tcPr>
          <w:p w14:paraId="15DFA02A"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“NodeSerNo:</w:t>
            </w:r>
          </w:p>
        </w:tc>
        <w:tc>
          <w:tcPr>
            <w:tcW w:w="282" w:type="dxa"/>
          </w:tcPr>
          <w:p w14:paraId="3F1032E4"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6B7D212D"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“N00001”</w:t>
            </w:r>
          </w:p>
        </w:tc>
        <w:tc>
          <w:tcPr>
            <w:tcW w:w="1701" w:type="dxa"/>
          </w:tcPr>
          <w:p w14:paraId="3A6EBF13" w14:textId="77777777" w:rsidR="00A84F79" w:rsidRPr="00BC6E9B" w:rsidRDefault="00A84F79" w:rsidP="000D11CD">
            <w:pPr>
              <w:pStyle w:val="ListBullet"/>
              <w:rPr>
                <w:rFonts w:asciiTheme="minorHAnsi" w:hAnsiTheme="minorHAnsi" w:cstheme="minorHAnsi"/>
              </w:rPr>
            </w:pPr>
            <w:r w:rsidRPr="00BC6E9B">
              <w:rPr>
                <w:rFonts w:asciiTheme="minorHAnsi" w:hAnsiTheme="minorHAnsi" w:cstheme="minorHAnsi"/>
              </w:rPr>
              <w:t>// (String)</w:t>
            </w:r>
          </w:p>
        </w:tc>
        <w:tc>
          <w:tcPr>
            <w:tcW w:w="1524" w:type="dxa"/>
          </w:tcPr>
          <w:p w14:paraId="45A4FBF7" w14:textId="77777777" w:rsidR="00A84F79" w:rsidRPr="00BC6E9B" w:rsidRDefault="00A84F79" w:rsidP="000D11CD">
            <w:pPr>
              <w:pStyle w:val="ListBullet"/>
              <w:rPr>
                <w:rFonts w:asciiTheme="minorHAnsi" w:hAnsiTheme="minorHAnsi" w:cstheme="minorHAnsi"/>
              </w:rPr>
            </w:pPr>
          </w:p>
        </w:tc>
      </w:tr>
      <w:tr w:rsidR="00A84F79" w:rsidRPr="00BC6E9B" w14:paraId="3D34B1D6" w14:textId="77777777" w:rsidTr="007057D3">
        <w:tc>
          <w:tcPr>
            <w:tcW w:w="333" w:type="dxa"/>
          </w:tcPr>
          <w:p w14:paraId="10F1FEFC" w14:textId="77777777" w:rsidR="00A84F79" w:rsidRPr="00BC6E9B" w:rsidRDefault="00A84F79" w:rsidP="000D11CD">
            <w:pPr>
              <w:jc w:val="center"/>
              <w:rPr>
                <w:rFonts w:asciiTheme="minorHAnsi" w:hAnsiTheme="minorHAnsi" w:cstheme="minorHAnsi"/>
              </w:rPr>
            </w:pPr>
          </w:p>
        </w:tc>
        <w:tc>
          <w:tcPr>
            <w:tcW w:w="1771" w:type="dxa"/>
          </w:tcPr>
          <w:p w14:paraId="2ECFD587"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763F568F"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76E8A6D4"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23</w:t>
            </w:r>
          </w:p>
        </w:tc>
        <w:tc>
          <w:tcPr>
            <w:tcW w:w="1701" w:type="dxa"/>
          </w:tcPr>
          <w:p w14:paraId="56550F05" w14:textId="77777777" w:rsidR="00A84F79" w:rsidRPr="00BC6E9B" w:rsidRDefault="00A84F79" w:rsidP="000D11CD">
            <w:pPr>
              <w:pStyle w:val="ListBullet"/>
              <w:rPr>
                <w:rFonts w:asciiTheme="minorHAnsi" w:hAnsiTheme="minorHAnsi" w:cstheme="minorHAnsi"/>
              </w:rPr>
            </w:pPr>
            <w:r w:rsidRPr="00BC6E9B">
              <w:rPr>
                <w:rFonts w:asciiTheme="minorHAnsi" w:hAnsiTheme="minorHAnsi" w:cstheme="minorHAnsi"/>
              </w:rPr>
              <w:t>// (Number)</w:t>
            </w:r>
          </w:p>
        </w:tc>
        <w:tc>
          <w:tcPr>
            <w:tcW w:w="1524" w:type="dxa"/>
          </w:tcPr>
          <w:p w14:paraId="182E2456" w14:textId="77777777" w:rsidR="00A84F79" w:rsidRPr="00BC6E9B" w:rsidRDefault="00A84F79" w:rsidP="000D11CD">
            <w:pPr>
              <w:pStyle w:val="ListBullet"/>
              <w:jc w:val="center"/>
              <w:rPr>
                <w:rFonts w:asciiTheme="minorHAnsi" w:hAnsiTheme="minorHAnsi" w:cstheme="minorHAnsi"/>
              </w:rPr>
            </w:pPr>
            <w:r w:rsidRPr="00BC6E9B">
              <w:rPr>
                <w:rFonts w:asciiTheme="minorHAnsi" w:hAnsiTheme="minorHAnsi" w:cstheme="minorHAnsi"/>
              </w:rPr>
              <w:t>[2 - 65535]</w:t>
            </w:r>
          </w:p>
        </w:tc>
      </w:tr>
      <w:tr w:rsidR="00A84F79" w:rsidRPr="00BC6E9B" w14:paraId="4EC22232" w14:textId="77777777" w:rsidTr="007057D3">
        <w:tc>
          <w:tcPr>
            <w:tcW w:w="333" w:type="dxa"/>
          </w:tcPr>
          <w:p w14:paraId="29973A3B" w14:textId="77777777" w:rsidR="00A84F79" w:rsidRPr="00BC6E9B" w:rsidRDefault="00A84F79" w:rsidP="000D11CD">
            <w:pPr>
              <w:jc w:val="center"/>
              <w:rPr>
                <w:rFonts w:asciiTheme="minorHAnsi" w:hAnsiTheme="minorHAnsi" w:cstheme="minorHAnsi"/>
              </w:rPr>
            </w:pPr>
          </w:p>
        </w:tc>
        <w:tc>
          <w:tcPr>
            <w:tcW w:w="1771" w:type="dxa"/>
          </w:tcPr>
          <w:p w14:paraId="29A1BAF5"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“ErrorCode”</w:t>
            </w:r>
          </w:p>
        </w:tc>
        <w:tc>
          <w:tcPr>
            <w:tcW w:w="282" w:type="dxa"/>
          </w:tcPr>
          <w:p w14:paraId="3C8E1475"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4135" w:type="dxa"/>
          </w:tcPr>
          <w:p w14:paraId="31B3A2F9" w14:textId="77777777" w:rsidR="00A84F79" w:rsidRPr="00BC6E9B" w:rsidRDefault="00A84F79" w:rsidP="000D11CD">
            <w:pPr>
              <w:rPr>
                <w:rFonts w:asciiTheme="minorHAnsi" w:hAnsiTheme="minorHAnsi" w:cstheme="minorHAnsi"/>
              </w:rPr>
            </w:pPr>
            <w:r w:rsidRPr="00BC6E9B">
              <w:rPr>
                <w:rFonts w:asciiTheme="minorHAnsi" w:hAnsiTheme="minorHAnsi" w:cstheme="minorHAnsi"/>
              </w:rPr>
              <w:t>0</w:t>
            </w:r>
          </w:p>
        </w:tc>
        <w:tc>
          <w:tcPr>
            <w:tcW w:w="1701" w:type="dxa"/>
          </w:tcPr>
          <w:p w14:paraId="537FF576" w14:textId="77777777" w:rsidR="00A84F79" w:rsidRPr="00BC6E9B" w:rsidRDefault="00A84F79" w:rsidP="000D11CD">
            <w:pPr>
              <w:pStyle w:val="ListBullet"/>
              <w:rPr>
                <w:rFonts w:asciiTheme="minorHAnsi" w:hAnsiTheme="minorHAnsi" w:cstheme="minorHAnsi"/>
              </w:rPr>
            </w:pPr>
            <w:r w:rsidRPr="00BC6E9B">
              <w:rPr>
                <w:rFonts w:asciiTheme="minorHAnsi" w:hAnsiTheme="minorHAnsi" w:cstheme="minorHAnsi"/>
              </w:rPr>
              <w:t>// (Number)</w:t>
            </w:r>
          </w:p>
        </w:tc>
        <w:tc>
          <w:tcPr>
            <w:tcW w:w="1524" w:type="dxa"/>
          </w:tcPr>
          <w:p w14:paraId="6EF882E3" w14:textId="77777777" w:rsidR="00A84F79" w:rsidRPr="00BC6E9B" w:rsidRDefault="00A84F79" w:rsidP="000D11CD">
            <w:pPr>
              <w:pStyle w:val="ListBullet"/>
              <w:rPr>
                <w:rFonts w:asciiTheme="minorHAnsi" w:hAnsiTheme="minorHAnsi" w:cstheme="minorHAnsi"/>
              </w:rPr>
            </w:pPr>
          </w:p>
        </w:tc>
      </w:tr>
      <w:tr w:rsidR="00A84F79" w:rsidRPr="00BC6E9B" w14:paraId="0CD27817" w14:textId="77777777" w:rsidTr="007057D3">
        <w:tc>
          <w:tcPr>
            <w:tcW w:w="333" w:type="dxa"/>
          </w:tcPr>
          <w:p w14:paraId="08A6A904" w14:textId="77777777" w:rsidR="00A84F79" w:rsidRPr="00BC6E9B" w:rsidRDefault="00A84F79"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7CAEB18D" w14:textId="77777777" w:rsidR="00A84F79" w:rsidRPr="00BC6E9B" w:rsidRDefault="00A84F79" w:rsidP="000D11CD">
            <w:pPr>
              <w:rPr>
                <w:rFonts w:asciiTheme="minorHAnsi" w:hAnsiTheme="minorHAnsi" w:cstheme="minorHAnsi"/>
              </w:rPr>
            </w:pPr>
          </w:p>
        </w:tc>
        <w:tc>
          <w:tcPr>
            <w:tcW w:w="282" w:type="dxa"/>
          </w:tcPr>
          <w:p w14:paraId="54DE69C7" w14:textId="77777777" w:rsidR="00A84F79" w:rsidRPr="00BC6E9B" w:rsidRDefault="00A84F79" w:rsidP="000D11CD">
            <w:pPr>
              <w:jc w:val="center"/>
              <w:rPr>
                <w:rFonts w:asciiTheme="minorHAnsi" w:hAnsiTheme="minorHAnsi" w:cstheme="minorHAnsi"/>
              </w:rPr>
            </w:pPr>
          </w:p>
        </w:tc>
        <w:tc>
          <w:tcPr>
            <w:tcW w:w="4135" w:type="dxa"/>
          </w:tcPr>
          <w:p w14:paraId="738CE55C" w14:textId="77777777" w:rsidR="00A84F79" w:rsidRPr="00BC6E9B" w:rsidRDefault="00A84F79" w:rsidP="000D11CD">
            <w:pPr>
              <w:rPr>
                <w:rFonts w:asciiTheme="minorHAnsi" w:hAnsiTheme="minorHAnsi" w:cstheme="minorHAnsi"/>
              </w:rPr>
            </w:pPr>
          </w:p>
        </w:tc>
        <w:tc>
          <w:tcPr>
            <w:tcW w:w="1701" w:type="dxa"/>
          </w:tcPr>
          <w:p w14:paraId="7F47F41A" w14:textId="77777777" w:rsidR="00A84F79" w:rsidRPr="00BC6E9B" w:rsidRDefault="00A84F79" w:rsidP="000D11CD">
            <w:pPr>
              <w:pStyle w:val="ListBullet"/>
              <w:rPr>
                <w:rFonts w:asciiTheme="minorHAnsi" w:hAnsiTheme="minorHAnsi" w:cstheme="minorHAnsi"/>
              </w:rPr>
            </w:pPr>
          </w:p>
        </w:tc>
        <w:tc>
          <w:tcPr>
            <w:tcW w:w="1524" w:type="dxa"/>
          </w:tcPr>
          <w:p w14:paraId="066C890D" w14:textId="77777777" w:rsidR="00A84F79" w:rsidRPr="00BC6E9B" w:rsidRDefault="00A84F79" w:rsidP="000D11CD">
            <w:pPr>
              <w:pStyle w:val="ListBullet"/>
              <w:rPr>
                <w:rFonts w:asciiTheme="minorHAnsi" w:hAnsiTheme="minorHAnsi" w:cstheme="minorHAnsi"/>
              </w:rPr>
            </w:pPr>
          </w:p>
        </w:tc>
      </w:tr>
    </w:tbl>
    <w:p w14:paraId="421F0911" w14:textId="77777777" w:rsidR="00185247" w:rsidRPr="00BC6E9B" w:rsidRDefault="00185247" w:rsidP="00700B7F">
      <w:pPr>
        <w:rPr>
          <w:rFonts w:asciiTheme="minorHAnsi" w:hAnsiTheme="minorHAnsi" w:cstheme="minorHAnsi"/>
          <w:b/>
          <w:bCs/>
        </w:rPr>
      </w:pPr>
    </w:p>
    <w:p w14:paraId="731FA3E4" w14:textId="24E36178" w:rsidR="00700B7F" w:rsidRPr="00BC6E9B" w:rsidRDefault="00700B7F" w:rsidP="00700B7F">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0155BEF6" w14:textId="77777777" w:rsidR="00A84F79" w:rsidRPr="00BC6E9B" w:rsidRDefault="00A84F79" w:rsidP="00A84F79">
      <w:pPr>
        <w:rPr>
          <w:rFonts w:asciiTheme="minorHAnsi" w:hAnsiTheme="minorHAnsi" w:cstheme="minorHAnsi"/>
        </w:rPr>
      </w:pPr>
    </w:p>
    <w:p w14:paraId="518B841C" w14:textId="5448418D" w:rsidR="00A84F79" w:rsidRPr="00BC6E9B" w:rsidRDefault="00A84F79" w:rsidP="00A84F79">
      <w:pPr>
        <w:rPr>
          <w:rFonts w:asciiTheme="minorHAnsi" w:hAnsiTheme="minorHAnsi" w:cstheme="minorHAnsi"/>
          <w:b/>
          <w:bCs/>
        </w:rPr>
      </w:pPr>
      <w:r w:rsidRPr="00BC6E9B">
        <w:rPr>
          <w:rFonts w:asciiTheme="minorHAnsi" w:hAnsiTheme="minorHAnsi" w:cstheme="minorHAnsi"/>
          <w:b/>
          <w:bCs/>
        </w:rPr>
        <w:t xml:space="preserve">Process </w:t>
      </w:r>
      <w:r w:rsidR="0022467A" w:rsidRPr="00BC6E9B">
        <w:rPr>
          <w:rFonts w:asciiTheme="minorHAnsi" w:hAnsiTheme="minorHAnsi" w:cstheme="minorHAnsi"/>
          <w:b/>
          <w:bCs/>
        </w:rPr>
        <w:t>flow:</w:t>
      </w:r>
    </w:p>
    <w:p w14:paraId="70580E78" w14:textId="77777777" w:rsidR="00A84F79" w:rsidRPr="00BC6E9B" w:rsidRDefault="00A84F79" w:rsidP="00A84F79">
      <w:pPr>
        <w:rPr>
          <w:rFonts w:asciiTheme="minorHAnsi" w:hAnsiTheme="minorHAnsi" w:cstheme="minorHAnsi"/>
          <w:b/>
          <w:bCs/>
        </w:rPr>
      </w:pPr>
    </w:p>
    <w:p w14:paraId="5B014B83" w14:textId="77777777" w:rsidR="001A5BB3" w:rsidRPr="00BC6E9B" w:rsidRDefault="00833051" w:rsidP="001A5BB3">
      <w:pPr>
        <w:keepNext/>
        <w:rPr>
          <w:rFonts w:asciiTheme="minorHAnsi" w:hAnsiTheme="minorHAnsi" w:cstheme="minorHAnsi"/>
        </w:rPr>
      </w:pPr>
      <w:r w:rsidRPr="00BC6E9B">
        <w:rPr>
          <w:rFonts w:asciiTheme="minorHAnsi" w:hAnsiTheme="minorHAnsi" w:cstheme="minorHAnsi"/>
          <w:b/>
          <w:bCs/>
          <w:noProof/>
        </w:rPr>
        <w:drawing>
          <wp:inline distT="0" distB="0" distL="0" distR="0" wp14:anchorId="33EE3A26" wp14:editId="53B35349">
            <wp:extent cx="6188710" cy="2432050"/>
            <wp:effectExtent l="0" t="0" r="2540" b="6350"/>
            <wp:docPr id="13326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9902" name=""/>
                    <pic:cNvPicPr/>
                  </pic:nvPicPr>
                  <pic:blipFill>
                    <a:blip r:embed="rId22"/>
                    <a:stretch>
                      <a:fillRect/>
                    </a:stretch>
                  </pic:blipFill>
                  <pic:spPr>
                    <a:xfrm>
                      <a:off x="0" y="0"/>
                      <a:ext cx="6188710" cy="2432050"/>
                    </a:xfrm>
                    <a:prstGeom prst="rect">
                      <a:avLst/>
                    </a:prstGeom>
                  </pic:spPr>
                </pic:pic>
              </a:graphicData>
            </a:graphic>
          </wp:inline>
        </w:drawing>
      </w:r>
    </w:p>
    <w:p w14:paraId="1CF01A47" w14:textId="77777777" w:rsidR="001A5BB3" w:rsidRPr="00BC6E9B" w:rsidRDefault="001A5BB3" w:rsidP="001A5BB3">
      <w:pPr>
        <w:keepNext/>
        <w:rPr>
          <w:rFonts w:asciiTheme="minorHAnsi" w:hAnsiTheme="minorHAnsi" w:cstheme="minorHAnsi"/>
        </w:rPr>
      </w:pPr>
    </w:p>
    <w:p w14:paraId="4EAA7E18" w14:textId="0EFDABA6" w:rsidR="00131893" w:rsidRPr="00BC6E9B" w:rsidRDefault="001A5BB3" w:rsidP="001A5BB3">
      <w:pPr>
        <w:pStyle w:val="Caption"/>
        <w:jc w:val="center"/>
        <w:rPr>
          <w:rFonts w:asciiTheme="minorHAnsi" w:hAnsiTheme="minorHAnsi" w:cstheme="minorHAnsi"/>
        </w:rPr>
      </w:pPr>
      <w:bookmarkStart w:id="656" w:name="_Toc169605283"/>
      <w:bookmarkStart w:id="657" w:name="_Toc169613271"/>
      <w:bookmarkStart w:id="658" w:name="_Toc169800485"/>
      <w:bookmarkStart w:id="659" w:name="_Toc169864264"/>
      <w:bookmarkStart w:id="660" w:name="_Toc169879573"/>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21</w:t>
      </w:r>
      <w:r w:rsidR="002E2406" w:rsidRPr="00BC6E9B">
        <w:rPr>
          <w:rFonts w:asciiTheme="minorHAnsi" w:hAnsiTheme="minorHAnsi" w:cstheme="minorHAnsi"/>
          <w:sz w:val="24"/>
          <w:szCs w:val="24"/>
        </w:rPr>
        <w:fldChar w:fldCharType="end"/>
      </w:r>
      <w:r w:rsidRPr="00BC6E9B">
        <w:rPr>
          <w:rFonts w:asciiTheme="minorHAnsi" w:hAnsiTheme="minorHAnsi" w:cstheme="minorHAnsi"/>
        </w:rPr>
        <w:t xml:space="preserve"> </w:t>
      </w:r>
      <w:r w:rsidRPr="00BC6E9B">
        <w:rPr>
          <w:rFonts w:asciiTheme="minorHAnsi" w:hAnsiTheme="minorHAnsi" w:cstheme="minorHAnsi"/>
          <w:sz w:val="24"/>
          <w:szCs w:val="24"/>
        </w:rPr>
        <w:t>Node Configuration Process flow</w:t>
      </w:r>
      <w:bookmarkEnd w:id="656"/>
      <w:bookmarkEnd w:id="657"/>
      <w:bookmarkEnd w:id="658"/>
      <w:bookmarkEnd w:id="659"/>
      <w:bookmarkEnd w:id="660"/>
    </w:p>
    <w:p w14:paraId="2434BE51" w14:textId="77777777" w:rsidR="00D54093" w:rsidRPr="00BC6E9B" w:rsidRDefault="00D54093" w:rsidP="00131893">
      <w:pPr>
        <w:keepNext/>
        <w:rPr>
          <w:rFonts w:asciiTheme="minorHAnsi" w:hAnsiTheme="minorHAnsi" w:cstheme="minorHAnsi"/>
          <w:szCs w:val="24"/>
        </w:rPr>
      </w:pPr>
    </w:p>
    <w:p w14:paraId="209EC936" w14:textId="77777777" w:rsidR="00A84F79" w:rsidRPr="00BC6E9B" w:rsidRDefault="00A84F79" w:rsidP="00A84F79">
      <w:pPr>
        <w:rPr>
          <w:rFonts w:asciiTheme="minorHAnsi" w:hAnsiTheme="minorHAnsi" w:cstheme="minorHAnsi"/>
        </w:rPr>
      </w:pPr>
    </w:p>
    <w:p w14:paraId="3D5FBE13" w14:textId="77777777" w:rsidR="00A84F79" w:rsidRPr="00BC6E9B" w:rsidRDefault="00A84F79" w:rsidP="00A84F79">
      <w:pPr>
        <w:rPr>
          <w:rFonts w:asciiTheme="minorHAnsi" w:hAnsiTheme="minorHAnsi" w:cstheme="minorHAnsi"/>
        </w:rPr>
      </w:pPr>
    </w:p>
    <w:p w14:paraId="05EEBAB4" w14:textId="77777777" w:rsidR="00047186" w:rsidRPr="00BC6E9B" w:rsidRDefault="00047186" w:rsidP="00A84F79">
      <w:pPr>
        <w:rPr>
          <w:rFonts w:asciiTheme="minorHAnsi" w:hAnsiTheme="minorHAnsi" w:cstheme="minorHAnsi"/>
        </w:rPr>
      </w:pPr>
    </w:p>
    <w:p w14:paraId="6F98C35C" w14:textId="1D353B18" w:rsidR="008D1F14" w:rsidRPr="00BC6E9B" w:rsidRDefault="008D1F14" w:rsidP="003B50DB">
      <w:pPr>
        <w:pStyle w:val="Heading2"/>
        <w:rPr>
          <w:rFonts w:asciiTheme="minorHAnsi" w:hAnsiTheme="minorHAnsi" w:cstheme="minorHAnsi"/>
        </w:rPr>
      </w:pPr>
      <w:bookmarkStart w:id="661" w:name="_Node_Unprovision_Packet"/>
      <w:bookmarkStart w:id="662" w:name="_Toc162878872"/>
      <w:bookmarkStart w:id="663" w:name="_Toc170398555"/>
      <w:bookmarkEnd w:id="661"/>
      <w:r w:rsidRPr="00BC6E9B">
        <w:rPr>
          <w:rFonts w:asciiTheme="minorHAnsi" w:hAnsiTheme="minorHAnsi" w:cstheme="minorHAnsi"/>
        </w:rPr>
        <w:t xml:space="preserve">Node </w:t>
      </w:r>
      <w:r w:rsidR="00C12AC2" w:rsidRPr="00BC6E9B">
        <w:rPr>
          <w:rFonts w:asciiTheme="minorHAnsi" w:hAnsiTheme="minorHAnsi" w:cstheme="minorHAnsi"/>
        </w:rPr>
        <w:t>Unp</w:t>
      </w:r>
      <w:r w:rsidRPr="00BC6E9B">
        <w:rPr>
          <w:rFonts w:asciiTheme="minorHAnsi" w:hAnsiTheme="minorHAnsi" w:cstheme="minorHAnsi"/>
        </w:rPr>
        <w:t>rovision Packet</w:t>
      </w:r>
      <w:bookmarkEnd w:id="662"/>
      <w:bookmarkEnd w:id="663"/>
    </w:p>
    <w:p w14:paraId="10DB3E2D" w14:textId="6890AC3F" w:rsidR="006F33AC" w:rsidRPr="00BC6E9B" w:rsidRDefault="006F33AC" w:rsidP="006F33A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w:t>
      </w:r>
      <w:r w:rsidR="006C6D5E" w:rsidRPr="00BC6E9B">
        <w:rPr>
          <w:rFonts w:asciiTheme="minorHAnsi" w:hAnsiTheme="minorHAnsi" w:cstheme="minorHAnsi"/>
        </w:rPr>
        <w:t>remove a Node device from the BLE Mesh network.</w:t>
      </w:r>
    </w:p>
    <w:p w14:paraId="798C972B" w14:textId="77777777" w:rsidR="00514B23" w:rsidRPr="00BC6E9B" w:rsidRDefault="00514B23" w:rsidP="006F33AC">
      <w:pPr>
        <w:jc w:val="both"/>
        <w:rPr>
          <w:rFonts w:asciiTheme="minorHAnsi" w:hAnsiTheme="minorHAnsi" w:cstheme="minorHAnsi"/>
        </w:rPr>
      </w:pPr>
    </w:p>
    <w:p w14:paraId="38364885" w14:textId="34C3E805" w:rsidR="00514B23" w:rsidRPr="00BC6E9B" w:rsidRDefault="00514B23" w:rsidP="006F33AC">
      <w:pPr>
        <w:jc w:val="both"/>
        <w:rPr>
          <w:rFonts w:asciiTheme="minorHAnsi" w:hAnsiTheme="minorHAnsi" w:cstheme="minorHAnsi"/>
        </w:rPr>
      </w:pPr>
      <w:r w:rsidRPr="00BC6E9B">
        <w:rPr>
          <w:rFonts w:asciiTheme="minorHAnsi" w:hAnsiTheme="minorHAnsi" w:cstheme="minorHAnsi"/>
          <w:b/>
          <w:bCs/>
        </w:rPr>
        <w:t xml:space="preserve">Led Indication: </w:t>
      </w:r>
      <w:r w:rsidRPr="00BC6E9B">
        <w:rPr>
          <w:rFonts w:asciiTheme="minorHAnsi" w:hAnsiTheme="minorHAnsi" w:cstheme="minorHAnsi"/>
        </w:rPr>
        <w:t>After successful Unprovisioning, Node will start Blinking RED + BLUE.</w:t>
      </w:r>
    </w:p>
    <w:p w14:paraId="45ECF8DF" w14:textId="77777777" w:rsidR="006F33AC" w:rsidRPr="00BC6E9B" w:rsidRDefault="006F33AC" w:rsidP="006F33AC">
      <w:pPr>
        <w:jc w:val="both"/>
        <w:rPr>
          <w:rFonts w:asciiTheme="minorHAnsi" w:hAnsiTheme="minorHAnsi" w:cstheme="minorHAnsi"/>
        </w:rPr>
      </w:pPr>
    </w:p>
    <w:p w14:paraId="2F146984" w14:textId="70788D5A" w:rsidR="006F33AC" w:rsidRPr="00BC6E9B" w:rsidRDefault="00906F57" w:rsidP="006F33AC">
      <w:pPr>
        <w:rPr>
          <w:rFonts w:asciiTheme="minorHAnsi" w:hAnsiTheme="minorHAnsi" w:cstheme="minorHAnsi"/>
          <w:b/>
          <w:bCs/>
        </w:rPr>
      </w:pPr>
      <w:r w:rsidRPr="00BC6E9B">
        <w:rPr>
          <w:rFonts w:asciiTheme="minorHAnsi" w:hAnsiTheme="minorHAnsi" w:cstheme="minorHAnsi"/>
          <w:b/>
          <w:bCs/>
        </w:rPr>
        <w:t>Node</w:t>
      </w:r>
      <w:r w:rsidR="006F33AC" w:rsidRPr="00BC6E9B">
        <w:rPr>
          <w:rFonts w:asciiTheme="minorHAnsi" w:hAnsiTheme="minorHAnsi" w:cstheme="minorHAnsi"/>
          <w:b/>
          <w:bCs/>
        </w:rPr>
        <w:t xml:space="preserve"> </w:t>
      </w:r>
      <w:r w:rsidR="001B143F" w:rsidRPr="00BC6E9B">
        <w:rPr>
          <w:rFonts w:asciiTheme="minorHAnsi" w:hAnsiTheme="minorHAnsi" w:cstheme="minorHAnsi"/>
          <w:b/>
          <w:bCs/>
        </w:rPr>
        <w:t>Unprovisio</w:t>
      </w:r>
      <w:r w:rsidR="00F26F69" w:rsidRPr="00BC6E9B">
        <w:rPr>
          <w:rFonts w:asciiTheme="minorHAnsi" w:hAnsiTheme="minorHAnsi" w:cstheme="minorHAnsi"/>
          <w:b/>
          <w:bCs/>
        </w:rPr>
        <w:t>ning</w:t>
      </w:r>
      <w:r w:rsidR="006F33AC" w:rsidRPr="00BC6E9B">
        <w:rPr>
          <w:rFonts w:asciiTheme="minorHAnsi" w:hAnsiTheme="minorHAnsi" w:cstheme="minorHAnsi"/>
          <w:b/>
          <w:bCs/>
        </w:rPr>
        <w:t xml:space="preserve"> JSON (Cloud to Gateway</w:t>
      </w:r>
      <w:r w:rsidR="00447CB6" w:rsidRPr="00BC6E9B">
        <w:rPr>
          <w:rFonts w:asciiTheme="minorHAnsi" w:hAnsiTheme="minorHAnsi" w:cstheme="minorHAnsi"/>
          <w:b/>
          <w:bCs/>
        </w:rPr>
        <w:t xml:space="preserve"> to Node</w:t>
      </w:r>
      <w:r w:rsidR="006F33AC"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01"/>
        <w:gridCol w:w="282"/>
        <w:gridCol w:w="2234"/>
        <w:gridCol w:w="2607"/>
        <w:gridCol w:w="2588"/>
      </w:tblGrid>
      <w:tr w:rsidR="00122D8B" w:rsidRPr="00BC6E9B" w14:paraId="7AAA92C4" w14:textId="5D86E96A" w:rsidTr="00122D8B">
        <w:tc>
          <w:tcPr>
            <w:tcW w:w="334" w:type="dxa"/>
          </w:tcPr>
          <w:p w14:paraId="661BB4AB"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1701" w:type="dxa"/>
          </w:tcPr>
          <w:p w14:paraId="4FEEFEC7" w14:textId="77777777" w:rsidR="00122D8B" w:rsidRPr="00BC6E9B" w:rsidRDefault="00122D8B" w:rsidP="000D11CD">
            <w:pPr>
              <w:jc w:val="center"/>
              <w:rPr>
                <w:rFonts w:asciiTheme="minorHAnsi" w:hAnsiTheme="minorHAnsi" w:cstheme="minorHAnsi"/>
              </w:rPr>
            </w:pPr>
          </w:p>
        </w:tc>
        <w:tc>
          <w:tcPr>
            <w:tcW w:w="282" w:type="dxa"/>
          </w:tcPr>
          <w:p w14:paraId="1EB0FF66" w14:textId="77777777" w:rsidR="00122D8B" w:rsidRPr="00BC6E9B" w:rsidRDefault="00122D8B" w:rsidP="000D11CD">
            <w:pPr>
              <w:jc w:val="center"/>
              <w:rPr>
                <w:rFonts w:asciiTheme="minorHAnsi" w:hAnsiTheme="minorHAnsi" w:cstheme="minorHAnsi"/>
              </w:rPr>
            </w:pPr>
          </w:p>
        </w:tc>
        <w:tc>
          <w:tcPr>
            <w:tcW w:w="2234" w:type="dxa"/>
          </w:tcPr>
          <w:p w14:paraId="07429D23" w14:textId="77777777" w:rsidR="00122D8B" w:rsidRPr="00BC6E9B" w:rsidRDefault="00122D8B" w:rsidP="000D11CD">
            <w:pPr>
              <w:jc w:val="center"/>
              <w:rPr>
                <w:rFonts w:asciiTheme="minorHAnsi" w:hAnsiTheme="minorHAnsi" w:cstheme="minorHAnsi"/>
              </w:rPr>
            </w:pPr>
          </w:p>
        </w:tc>
        <w:tc>
          <w:tcPr>
            <w:tcW w:w="2607" w:type="dxa"/>
          </w:tcPr>
          <w:p w14:paraId="2192FA38" w14:textId="77777777" w:rsidR="00122D8B" w:rsidRPr="00BC6E9B" w:rsidRDefault="00122D8B" w:rsidP="000D11CD">
            <w:pPr>
              <w:jc w:val="center"/>
              <w:rPr>
                <w:rFonts w:asciiTheme="minorHAnsi" w:hAnsiTheme="minorHAnsi" w:cstheme="minorHAnsi"/>
              </w:rPr>
            </w:pPr>
          </w:p>
        </w:tc>
        <w:tc>
          <w:tcPr>
            <w:tcW w:w="2588" w:type="dxa"/>
          </w:tcPr>
          <w:p w14:paraId="1BB57DBF" w14:textId="508F7D11" w:rsidR="00122D8B" w:rsidRPr="00BC6E9B" w:rsidRDefault="00122D8B" w:rsidP="000D11CD">
            <w:pPr>
              <w:jc w:val="center"/>
              <w:rPr>
                <w:rFonts w:asciiTheme="minorHAnsi" w:hAnsiTheme="minorHAnsi" w:cstheme="minorHAnsi"/>
                <w:b/>
                <w:bCs/>
              </w:rPr>
            </w:pPr>
            <w:r w:rsidRPr="00BC6E9B">
              <w:rPr>
                <w:rFonts w:asciiTheme="minorHAnsi" w:hAnsiTheme="minorHAnsi" w:cstheme="minorHAnsi"/>
                <w:b/>
                <w:bCs/>
              </w:rPr>
              <w:t>Range</w:t>
            </w:r>
          </w:p>
        </w:tc>
      </w:tr>
      <w:tr w:rsidR="00122D8B" w:rsidRPr="00BC6E9B" w14:paraId="710D1BE6" w14:textId="5F1B672F" w:rsidTr="00122D8B">
        <w:tc>
          <w:tcPr>
            <w:tcW w:w="334" w:type="dxa"/>
          </w:tcPr>
          <w:p w14:paraId="7CCD58EB" w14:textId="77777777" w:rsidR="00122D8B" w:rsidRPr="00BC6E9B" w:rsidRDefault="00122D8B" w:rsidP="000D11CD">
            <w:pPr>
              <w:jc w:val="center"/>
              <w:rPr>
                <w:rFonts w:asciiTheme="minorHAnsi" w:hAnsiTheme="minorHAnsi" w:cstheme="minorHAnsi"/>
              </w:rPr>
            </w:pPr>
          </w:p>
        </w:tc>
        <w:tc>
          <w:tcPr>
            <w:tcW w:w="1701" w:type="dxa"/>
          </w:tcPr>
          <w:p w14:paraId="6CD928FA"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6205F787"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19F5E7DD" w14:textId="3E4ED9AD" w:rsidR="00122D8B" w:rsidRPr="00BC6E9B" w:rsidRDefault="00BE1750" w:rsidP="000D11CD">
            <w:pPr>
              <w:rPr>
                <w:rFonts w:asciiTheme="minorHAnsi" w:hAnsiTheme="minorHAnsi" w:cstheme="minorHAnsi"/>
              </w:rPr>
            </w:pPr>
            <w:r w:rsidRPr="00BC6E9B">
              <w:rPr>
                <w:rFonts w:asciiTheme="minorHAnsi" w:hAnsiTheme="minorHAnsi" w:cstheme="minorHAnsi"/>
              </w:rPr>
              <w:t>102</w:t>
            </w:r>
          </w:p>
        </w:tc>
        <w:tc>
          <w:tcPr>
            <w:tcW w:w="2607" w:type="dxa"/>
          </w:tcPr>
          <w:p w14:paraId="09CCB965" w14:textId="77777777" w:rsidR="00122D8B" w:rsidRPr="00BC6E9B" w:rsidRDefault="00122D8B" w:rsidP="000D11CD">
            <w:pPr>
              <w:pStyle w:val="ListBullet"/>
              <w:rPr>
                <w:rFonts w:asciiTheme="minorHAnsi" w:hAnsiTheme="minorHAnsi" w:cstheme="minorHAnsi"/>
              </w:rPr>
            </w:pPr>
            <w:r w:rsidRPr="00BC6E9B">
              <w:rPr>
                <w:rFonts w:asciiTheme="minorHAnsi" w:hAnsiTheme="minorHAnsi" w:cstheme="minorHAnsi"/>
              </w:rPr>
              <w:t>// (Number)</w:t>
            </w:r>
          </w:p>
        </w:tc>
        <w:tc>
          <w:tcPr>
            <w:tcW w:w="2588" w:type="dxa"/>
          </w:tcPr>
          <w:p w14:paraId="39527035" w14:textId="77777777" w:rsidR="00122D8B" w:rsidRPr="00BC6E9B" w:rsidRDefault="00122D8B" w:rsidP="000D11CD">
            <w:pPr>
              <w:pStyle w:val="ListBullet"/>
              <w:rPr>
                <w:rFonts w:asciiTheme="minorHAnsi" w:hAnsiTheme="minorHAnsi" w:cstheme="minorHAnsi"/>
              </w:rPr>
            </w:pPr>
          </w:p>
        </w:tc>
      </w:tr>
      <w:tr w:rsidR="00122D8B" w:rsidRPr="00BC6E9B" w14:paraId="1B8E9968" w14:textId="2690A291" w:rsidTr="00122D8B">
        <w:tc>
          <w:tcPr>
            <w:tcW w:w="334" w:type="dxa"/>
          </w:tcPr>
          <w:p w14:paraId="1EF42A49" w14:textId="77777777" w:rsidR="00122D8B" w:rsidRPr="00BC6E9B" w:rsidRDefault="00122D8B" w:rsidP="000D11CD">
            <w:pPr>
              <w:jc w:val="center"/>
              <w:rPr>
                <w:rFonts w:asciiTheme="minorHAnsi" w:hAnsiTheme="minorHAnsi" w:cstheme="minorHAnsi"/>
              </w:rPr>
            </w:pPr>
          </w:p>
        </w:tc>
        <w:tc>
          <w:tcPr>
            <w:tcW w:w="1701" w:type="dxa"/>
          </w:tcPr>
          <w:p w14:paraId="1807035F"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“MsgSeqNo”</w:t>
            </w:r>
          </w:p>
        </w:tc>
        <w:tc>
          <w:tcPr>
            <w:tcW w:w="282" w:type="dxa"/>
          </w:tcPr>
          <w:p w14:paraId="6019069C"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3B1F8A3B"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12</w:t>
            </w:r>
          </w:p>
        </w:tc>
        <w:tc>
          <w:tcPr>
            <w:tcW w:w="2607" w:type="dxa"/>
          </w:tcPr>
          <w:p w14:paraId="4406C111" w14:textId="77777777" w:rsidR="00122D8B" w:rsidRPr="00BC6E9B" w:rsidRDefault="00122D8B" w:rsidP="000D11CD">
            <w:pPr>
              <w:pStyle w:val="ListBullet"/>
              <w:rPr>
                <w:rFonts w:asciiTheme="minorHAnsi" w:hAnsiTheme="minorHAnsi" w:cstheme="minorHAnsi"/>
              </w:rPr>
            </w:pPr>
            <w:r w:rsidRPr="00BC6E9B">
              <w:rPr>
                <w:rFonts w:asciiTheme="minorHAnsi" w:hAnsiTheme="minorHAnsi" w:cstheme="minorHAnsi"/>
              </w:rPr>
              <w:t>// (Number)</w:t>
            </w:r>
          </w:p>
        </w:tc>
        <w:tc>
          <w:tcPr>
            <w:tcW w:w="2588" w:type="dxa"/>
          </w:tcPr>
          <w:p w14:paraId="15B94ADA" w14:textId="77777777" w:rsidR="00122D8B" w:rsidRPr="00BC6E9B" w:rsidRDefault="00122D8B" w:rsidP="000D11CD">
            <w:pPr>
              <w:pStyle w:val="ListBullet"/>
              <w:rPr>
                <w:rFonts w:asciiTheme="minorHAnsi" w:hAnsiTheme="minorHAnsi" w:cstheme="minorHAnsi"/>
              </w:rPr>
            </w:pPr>
          </w:p>
        </w:tc>
      </w:tr>
      <w:tr w:rsidR="00122D8B" w:rsidRPr="00BC6E9B" w14:paraId="097D327C" w14:textId="460A63AA" w:rsidTr="00122D8B">
        <w:tc>
          <w:tcPr>
            <w:tcW w:w="334" w:type="dxa"/>
          </w:tcPr>
          <w:p w14:paraId="489FEAB2" w14:textId="77777777" w:rsidR="00122D8B" w:rsidRPr="00BC6E9B" w:rsidRDefault="00122D8B" w:rsidP="000D11CD">
            <w:pPr>
              <w:jc w:val="center"/>
              <w:rPr>
                <w:rFonts w:asciiTheme="minorHAnsi" w:hAnsiTheme="minorHAnsi" w:cstheme="minorHAnsi"/>
              </w:rPr>
            </w:pPr>
          </w:p>
        </w:tc>
        <w:tc>
          <w:tcPr>
            <w:tcW w:w="1701" w:type="dxa"/>
          </w:tcPr>
          <w:p w14:paraId="39FB862E"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“GwySerNo”</w:t>
            </w:r>
          </w:p>
        </w:tc>
        <w:tc>
          <w:tcPr>
            <w:tcW w:w="282" w:type="dxa"/>
          </w:tcPr>
          <w:p w14:paraId="0157728C"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12D2248D"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“GWY00001”</w:t>
            </w:r>
          </w:p>
        </w:tc>
        <w:tc>
          <w:tcPr>
            <w:tcW w:w="2607" w:type="dxa"/>
          </w:tcPr>
          <w:p w14:paraId="22D0F7D6" w14:textId="77777777" w:rsidR="00122D8B" w:rsidRPr="00BC6E9B" w:rsidRDefault="00122D8B" w:rsidP="000D11CD">
            <w:pPr>
              <w:pStyle w:val="ListBullet"/>
              <w:rPr>
                <w:rFonts w:asciiTheme="minorHAnsi" w:hAnsiTheme="minorHAnsi" w:cstheme="minorHAnsi"/>
              </w:rPr>
            </w:pPr>
            <w:r w:rsidRPr="00BC6E9B">
              <w:rPr>
                <w:rFonts w:asciiTheme="minorHAnsi" w:hAnsiTheme="minorHAnsi" w:cstheme="minorHAnsi"/>
              </w:rPr>
              <w:t>// (String)</w:t>
            </w:r>
          </w:p>
        </w:tc>
        <w:tc>
          <w:tcPr>
            <w:tcW w:w="2588" w:type="dxa"/>
          </w:tcPr>
          <w:p w14:paraId="179E3C4A" w14:textId="77777777" w:rsidR="00122D8B" w:rsidRPr="00BC6E9B" w:rsidRDefault="00122D8B" w:rsidP="000D11CD">
            <w:pPr>
              <w:pStyle w:val="ListBullet"/>
              <w:rPr>
                <w:rFonts w:asciiTheme="minorHAnsi" w:hAnsiTheme="minorHAnsi" w:cstheme="minorHAnsi"/>
              </w:rPr>
            </w:pPr>
          </w:p>
        </w:tc>
      </w:tr>
      <w:tr w:rsidR="00122D8B" w:rsidRPr="00BC6E9B" w14:paraId="2C2F280C" w14:textId="28B761DD" w:rsidTr="00122D8B">
        <w:tc>
          <w:tcPr>
            <w:tcW w:w="334" w:type="dxa"/>
          </w:tcPr>
          <w:p w14:paraId="23066650" w14:textId="77777777" w:rsidR="00122D8B" w:rsidRPr="00BC6E9B" w:rsidRDefault="00122D8B" w:rsidP="000D11CD">
            <w:pPr>
              <w:jc w:val="center"/>
              <w:rPr>
                <w:rFonts w:asciiTheme="minorHAnsi" w:hAnsiTheme="minorHAnsi" w:cstheme="minorHAnsi"/>
              </w:rPr>
            </w:pPr>
          </w:p>
        </w:tc>
        <w:tc>
          <w:tcPr>
            <w:tcW w:w="1701" w:type="dxa"/>
          </w:tcPr>
          <w:p w14:paraId="478FC56E"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“NodeSerNo:</w:t>
            </w:r>
          </w:p>
        </w:tc>
        <w:tc>
          <w:tcPr>
            <w:tcW w:w="282" w:type="dxa"/>
          </w:tcPr>
          <w:p w14:paraId="7195F9E7"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21A1172B" w14:textId="77777777" w:rsidR="00122D8B" w:rsidRPr="00BC6E9B" w:rsidRDefault="00122D8B" w:rsidP="000D11CD">
            <w:pPr>
              <w:rPr>
                <w:rFonts w:asciiTheme="minorHAnsi" w:hAnsiTheme="minorHAnsi" w:cstheme="minorHAnsi"/>
              </w:rPr>
            </w:pPr>
            <w:r w:rsidRPr="00BC6E9B">
              <w:rPr>
                <w:rFonts w:asciiTheme="minorHAnsi" w:hAnsiTheme="minorHAnsi" w:cstheme="minorHAnsi"/>
              </w:rPr>
              <w:t>“N00001”</w:t>
            </w:r>
          </w:p>
        </w:tc>
        <w:tc>
          <w:tcPr>
            <w:tcW w:w="2607" w:type="dxa"/>
          </w:tcPr>
          <w:p w14:paraId="3C029707" w14:textId="77777777" w:rsidR="00122D8B" w:rsidRPr="00BC6E9B" w:rsidRDefault="00122D8B" w:rsidP="000D11CD">
            <w:pPr>
              <w:pStyle w:val="ListBullet"/>
              <w:rPr>
                <w:rFonts w:asciiTheme="minorHAnsi" w:hAnsiTheme="minorHAnsi" w:cstheme="minorHAnsi"/>
              </w:rPr>
            </w:pPr>
            <w:r w:rsidRPr="00BC6E9B">
              <w:rPr>
                <w:rFonts w:asciiTheme="minorHAnsi" w:hAnsiTheme="minorHAnsi" w:cstheme="minorHAnsi"/>
              </w:rPr>
              <w:t>// (String)</w:t>
            </w:r>
          </w:p>
        </w:tc>
        <w:tc>
          <w:tcPr>
            <w:tcW w:w="2588" w:type="dxa"/>
          </w:tcPr>
          <w:p w14:paraId="1E321522" w14:textId="77777777" w:rsidR="00122D8B" w:rsidRPr="00BC6E9B" w:rsidRDefault="00122D8B" w:rsidP="000D11CD">
            <w:pPr>
              <w:pStyle w:val="ListBullet"/>
              <w:rPr>
                <w:rFonts w:asciiTheme="minorHAnsi" w:hAnsiTheme="minorHAnsi" w:cstheme="minorHAnsi"/>
              </w:rPr>
            </w:pPr>
          </w:p>
        </w:tc>
      </w:tr>
      <w:tr w:rsidR="00122D8B" w:rsidRPr="00BC6E9B" w14:paraId="5810366E" w14:textId="32189302" w:rsidTr="00122D8B">
        <w:tc>
          <w:tcPr>
            <w:tcW w:w="334" w:type="dxa"/>
          </w:tcPr>
          <w:p w14:paraId="5F6CBECF" w14:textId="77777777" w:rsidR="00122D8B" w:rsidRPr="00BC6E9B" w:rsidRDefault="00122D8B" w:rsidP="000D11CD">
            <w:pPr>
              <w:jc w:val="center"/>
              <w:rPr>
                <w:rFonts w:asciiTheme="minorHAnsi" w:hAnsiTheme="minorHAnsi" w:cstheme="minorHAnsi"/>
              </w:rPr>
            </w:pPr>
          </w:p>
        </w:tc>
        <w:tc>
          <w:tcPr>
            <w:tcW w:w="1701" w:type="dxa"/>
          </w:tcPr>
          <w:p w14:paraId="69E0F871" w14:textId="6DEC35F3" w:rsidR="00122D8B" w:rsidRPr="00BC6E9B" w:rsidRDefault="00122D8B"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76A800CE" w14:textId="19DE8D49"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2234" w:type="dxa"/>
          </w:tcPr>
          <w:p w14:paraId="2633E569" w14:textId="4C398D92" w:rsidR="00122D8B" w:rsidRPr="00BC6E9B" w:rsidRDefault="00122D8B" w:rsidP="000D11CD">
            <w:pPr>
              <w:rPr>
                <w:rFonts w:asciiTheme="minorHAnsi" w:hAnsiTheme="minorHAnsi" w:cstheme="minorHAnsi"/>
              </w:rPr>
            </w:pPr>
            <w:r w:rsidRPr="00BC6E9B">
              <w:rPr>
                <w:rFonts w:asciiTheme="minorHAnsi" w:hAnsiTheme="minorHAnsi" w:cstheme="minorHAnsi"/>
              </w:rPr>
              <w:t>23</w:t>
            </w:r>
          </w:p>
        </w:tc>
        <w:tc>
          <w:tcPr>
            <w:tcW w:w="2607" w:type="dxa"/>
          </w:tcPr>
          <w:p w14:paraId="2FF4A950" w14:textId="69E0D3A0" w:rsidR="00122D8B" w:rsidRPr="00BC6E9B" w:rsidRDefault="00122D8B" w:rsidP="000D11CD">
            <w:pPr>
              <w:pStyle w:val="ListBullet"/>
              <w:rPr>
                <w:rFonts w:asciiTheme="minorHAnsi" w:hAnsiTheme="minorHAnsi" w:cstheme="minorHAnsi"/>
              </w:rPr>
            </w:pPr>
            <w:r w:rsidRPr="00BC6E9B">
              <w:rPr>
                <w:rFonts w:asciiTheme="minorHAnsi" w:hAnsiTheme="minorHAnsi" w:cstheme="minorHAnsi"/>
              </w:rPr>
              <w:t>// (Number)</w:t>
            </w:r>
          </w:p>
        </w:tc>
        <w:tc>
          <w:tcPr>
            <w:tcW w:w="2588" w:type="dxa"/>
          </w:tcPr>
          <w:p w14:paraId="73CC786F" w14:textId="4E27D7E4" w:rsidR="00122D8B" w:rsidRPr="00BC6E9B" w:rsidRDefault="00122D8B" w:rsidP="00122D8B">
            <w:pPr>
              <w:pStyle w:val="ListBullet"/>
              <w:jc w:val="center"/>
              <w:rPr>
                <w:rFonts w:asciiTheme="minorHAnsi" w:hAnsiTheme="minorHAnsi" w:cstheme="minorHAnsi"/>
              </w:rPr>
            </w:pPr>
            <w:r w:rsidRPr="00BC6E9B">
              <w:rPr>
                <w:rFonts w:asciiTheme="minorHAnsi" w:hAnsiTheme="minorHAnsi" w:cstheme="minorHAnsi"/>
              </w:rPr>
              <w:t>[</w:t>
            </w:r>
            <w:r w:rsidR="00ED227B" w:rsidRPr="00BC6E9B">
              <w:rPr>
                <w:rFonts w:asciiTheme="minorHAnsi" w:hAnsiTheme="minorHAnsi" w:cstheme="minorHAnsi"/>
              </w:rPr>
              <w:t>2</w:t>
            </w:r>
            <w:r w:rsidRPr="00BC6E9B">
              <w:rPr>
                <w:rFonts w:asciiTheme="minorHAnsi" w:hAnsiTheme="minorHAnsi" w:cstheme="minorHAnsi"/>
              </w:rPr>
              <w:t xml:space="preserve"> - 65535]</w:t>
            </w:r>
          </w:p>
        </w:tc>
      </w:tr>
      <w:tr w:rsidR="00C85BFC" w:rsidRPr="00BC6E9B" w14:paraId="06900BF8" w14:textId="77777777" w:rsidTr="00122D8B">
        <w:tc>
          <w:tcPr>
            <w:tcW w:w="334" w:type="dxa"/>
          </w:tcPr>
          <w:p w14:paraId="00848561" w14:textId="77777777" w:rsidR="00C85BFC" w:rsidRPr="00BC6E9B" w:rsidRDefault="00C85BFC" w:rsidP="000D11CD">
            <w:pPr>
              <w:jc w:val="center"/>
              <w:rPr>
                <w:rFonts w:asciiTheme="minorHAnsi" w:hAnsiTheme="minorHAnsi" w:cstheme="minorHAnsi"/>
              </w:rPr>
            </w:pPr>
          </w:p>
        </w:tc>
        <w:tc>
          <w:tcPr>
            <w:tcW w:w="1701" w:type="dxa"/>
          </w:tcPr>
          <w:p w14:paraId="76FD895D" w14:textId="071CD2A2" w:rsidR="00C85BFC" w:rsidRPr="00BC6E9B" w:rsidRDefault="00C85BFC" w:rsidP="000D11CD">
            <w:pPr>
              <w:rPr>
                <w:rFonts w:asciiTheme="minorHAnsi" w:hAnsiTheme="minorHAnsi" w:cstheme="minorHAnsi"/>
              </w:rPr>
            </w:pPr>
            <w:r>
              <w:rPr>
                <w:rFonts w:asciiTheme="minorHAnsi" w:hAnsiTheme="minorHAnsi" w:cstheme="minorHAnsi"/>
              </w:rPr>
              <w:t>“Location”</w:t>
            </w:r>
          </w:p>
        </w:tc>
        <w:tc>
          <w:tcPr>
            <w:tcW w:w="282" w:type="dxa"/>
          </w:tcPr>
          <w:p w14:paraId="778BBEA7" w14:textId="77C93A5C" w:rsidR="00C85BFC" w:rsidRPr="00BC6E9B" w:rsidRDefault="00C85BFC" w:rsidP="000D11CD">
            <w:pPr>
              <w:jc w:val="center"/>
              <w:rPr>
                <w:rFonts w:asciiTheme="minorHAnsi" w:hAnsiTheme="minorHAnsi" w:cstheme="minorHAnsi"/>
              </w:rPr>
            </w:pPr>
            <w:r>
              <w:rPr>
                <w:rFonts w:asciiTheme="minorHAnsi" w:hAnsiTheme="minorHAnsi" w:cstheme="minorHAnsi"/>
              </w:rPr>
              <w:t>:</w:t>
            </w:r>
          </w:p>
        </w:tc>
        <w:tc>
          <w:tcPr>
            <w:tcW w:w="2234" w:type="dxa"/>
          </w:tcPr>
          <w:p w14:paraId="471DFA70" w14:textId="08246F1C" w:rsidR="00C85BFC" w:rsidRPr="00BC6E9B" w:rsidRDefault="00247535" w:rsidP="000D11CD">
            <w:pPr>
              <w:rPr>
                <w:rFonts w:asciiTheme="minorHAnsi" w:hAnsiTheme="minorHAnsi" w:cstheme="minorHAnsi"/>
              </w:rPr>
            </w:pPr>
            <w:r>
              <w:rPr>
                <w:rFonts w:asciiTheme="minorHAnsi" w:hAnsiTheme="minorHAnsi" w:cstheme="minorHAnsi"/>
              </w:rPr>
              <w:t>“1</w:t>
            </w:r>
            <w:r w:rsidRPr="00247535">
              <w:rPr>
                <w:rFonts w:asciiTheme="minorHAnsi" w:hAnsiTheme="minorHAnsi" w:cstheme="minorHAnsi"/>
                <w:vertAlign w:val="superscript"/>
              </w:rPr>
              <w:t>st</w:t>
            </w:r>
            <w:r>
              <w:rPr>
                <w:rFonts w:asciiTheme="minorHAnsi" w:hAnsiTheme="minorHAnsi" w:cstheme="minorHAnsi"/>
              </w:rPr>
              <w:t xml:space="preserve"> Floor”</w:t>
            </w:r>
          </w:p>
        </w:tc>
        <w:tc>
          <w:tcPr>
            <w:tcW w:w="2607" w:type="dxa"/>
          </w:tcPr>
          <w:p w14:paraId="641D7892" w14:textId="7DEEDB1B" w:rsidR="00C85BFC" w:rsidRPr="00BC6E9B" w:rsidRDefault="00247535" w:rsidP="000D11CD">
            <w:pPr>
              <w:pStyle w:val="ListBullet"/>
              <w:rPr>
                <w:rFonts w:asciiTheme="minorHAnsi" w:hAnsiTheme="minorHAnsi" w:cstheme="minorHAnsi"/>
              </w:rPr>
            </w:pPr>
            <w:r>
              <w:rPr>
                <w:rFonts w:asciiTheme="minorHAnsi" w:hAnsiTheme="minorHAnsi" w:cstheme="minorHAnsi"/>
              </w:rPr>
              <w:t>// (String)</w:t>
            </w:r>
          </w:p>
        </w:tc>
        <w:tc>
          <w:tcPr>
            <w:tcW w:w="2588" w:type="dxa"/>
          </w:tcPr>
          <w:p w14:paraId="59A769BB" w14:textId="6D13125E" w:rsidR="00C85BFC" w:rsidRPr="00BC6E9B" w:rsidRDefault="00247535" w:rsidP="00122D8B">
            <w:pPr>
              <w:pStyle w:val="ListBullet"/>
              <w:jc w:val="center"/>
              <w:rPr>
                <w:rFonts w:asciiTheme="minorHAnsi" w:hAnsiTheme="minorHAnsi" w:cstheme="minorHAnsi"/>
              </w:rPr>
            </w:pPr>
            <w:r>
              <w:rPr>
                <w:rFonts w:asciiTheme="minorHAnsi" w:hAnsiTheme="minorHAnsi" w:cstheme="minorHAnsi"/>
              </w:rPr>
              <w:t>[30 chars long]</w:t>
            </w:r>
          </w:p>
        </w:tc>
      </w:tr>
      <w:tr w:rsidR="00122D8B" w:rsidRPr="00BC6E9B" w14:paraId="49AB638B" w14:textId="4BA30CFC" w:rsidTr="00122D8B">
        <w:tc>
          <w:tcPr>
            <w:tcW w:w="334" w:type="dxa"/>
          </w:tcPr>
          <w:p w14:paraId="2279F3F9" w14:textId="77777777" w:rsidR="00122D8B" w:rsidRPr="00BC6E9B" w:rsidRDefault="00122D8B" w:rsidP="000D11CD">
            <w:pPr>
              <w:jc w:val="center"/>
              <w:rPr>
                <w:rFonts w:asciiTheme="minorHAnsi" w:hAnsiTheme="minorHAnsi" w:cstheme="minorHAnsi"/>
              </w:rPr>
            </w:pPr>
            <w:r w:rsidRPr="00BC6E9B">
              <w:rPr>
                <w:rFonts w:asciiTheme="minorHAnsi" w:hAnsiTheme="minorHAnsi" w:cstheme="minorHAnsi"/>
              </w:rPr>
              <w:t>}</w:t>
            </w:r>
          </w:p>
        </w:tc>
        <w:tc>
          <w:tcPr>
            <w:tcW w:w="1701" w:type="dxa"/>
          </w:tcPr>
          <w:p w14:paraId="3B915520" w14:textId="77777777" w:rsidR="00122D8B" w:rsidRPr="00BC6E9B" w:rsidRDefault="00122D8B" w:rsidP="000D11CD">
            <w:pPr>
              <w:rPr>
                <w:rFonts w:asciiTheme="minorHAnsi" w:hAnsiTheme="minorHAnsi" w:cstheme="minorHAnsi"/>
              </w:rPr>
            </w:pPr>
          </w:p>
        </w:tc>
        <w:tc>
          <w:tcPr>
            <w:tcW w:w="282" w:type="dxa"/>
          </w:tcPr>
          <w:p w14:paraId="517B72E8" w14:textId="77777777" w:rsidR="00122D8B" w:rsidRPr="00BC6E9B" w:rsidRDefault="00122D8B" w:rsidP="000D11CD">
            <w:pPr>
              <w:jc w:val="center"/>
              <w:rPr>
                <w:rFonts w:asciiTheme="minorHAnsi" w:hAnsiTheme="minorHAnsi" w:cstheme="minorHAnsi"/>
              </w:rPr>
            </w:pPr>
          </w:p>
        </w:tc>
        <w:tc>
          <w:tcPr>
            <w:tcW w:w="2234" w:type="dxa"/>
          </w:tcPr>
          <w:p w14:paraId="07F416A9" w14:textId="77777777" w:rsidR="00122D8B" w:rsidRPr="00BC6E9B" w:rsidRDefault="00122D8B" w:rsidP="000D11CD">
            <w:pPr>
              <w:rPr>
                <w:rFonts w:asciiTheme="minorHAnsi" w:hAnsiTheme="minorHAnsi" w:cstheme="minorHAnsi"/>
              </w:rPr>
            </w:pPr>
          </w:p>
        </w:tc>
        <w:tc>
          <w:tcPr>
            <w:tcW w:w="2607" w:type="dxa"/>
          </w:tcPr>
          <w:p w14:paraId="3A1605D8" w14:textId="77777777" w:rsidR="00122D8B" w:rsidRPr="00BC6E9B" w:rsidRDefault="00122D8B" w:rsidP="000D11CD">
            <w:pPr>
              <w:pStyle w:val="ListBullet"/>
              <w:rPr>
                <w:rFonts w:asciiTheme="minorHAnsi" w:hAnsiTheme="minorHAnsi" w:cstheme="minorHAnsi"/>
              </w:rPr>
            </w:pPr>
          </w:p>
        </w:tc>
        <w:tc>
          <w:tcPr>
            <w:tcW w:w="2588" w:type="dxa"/>
          </w:tcPr>
          <w:p w14:paraId="493601A1" w14:textId="77777777" w:rsidR="00122D8B" w:rsidRPr="00BC6E9B" w:rsidRDefault="00122D8B" w:rsidP="000D11CD">
            <w:pPr>
              <w:pStyle w:val="ListBullet"/>
              <w:rPr>
                <w:rFonts w:asciiTheme="minorHAnsi" w:hAnsiTheme="minorHAnsi" w:cstheme="minorHAnsi"/>
              </w:rPr>
            </w:pPr>
          </w:p>
        </w:tc>
      </w:tr>
    </w:tbl>
    <w:p w14:paraId="7DDEF53A" w14:textId="77777777" w:rsidR="006F33AC" w:rsidRPr="00BC6E9B" w:rsidRDefault="006F33AC" w:rsidP="006F33AC">
      <w:pPr>
        <w:rPr>
          <w:rFonts w:asciiTheme="minorHAnsi" w:hAnsiTheme="minorHAnsi" w:cstheme="minorHAnsi"/>
        </w:rPr>
      </w:pPr>
    </w:p>
    <w:p w14:paraId="6D72B305" w14:textId="5FB5DB4F"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Process flow:</w:t>
      </w:r>
    </w:p>
    <w:p w14:paraId="644AB7E2" w14:textId="77777777" w:rsidR="006F33AC" w:rsidRPr="00BC6E9B" w:rsidRDefault="006F33AC" w:rsidP="006F33AC">
      <w:pPr>
        <w:rPr>
          <w:rFonts w:asciiTheme="minorHAnsi" w:hAnsiTheme="minorHAnsi" w:cstheme="minorHAnsi"/>
          <w:b/>
          <w:bCs/>
        </w:rPr>
      </w:pPr>
    </w:p>
    <w:p w14:paraId="3094BC74" w14:textId="77777777" w:rsidR="00AC1166" w:rsidRPr="00BC6E9B" w:rsidRDefault="009D0750" w:rsidP="00AC1166">
      <w:pPr>
        <w:keepNext/>
        <w:rPr>
          <w:rFonts w:asciiTheme="minorHAnsi" w:hAnsiTheme="minorHAnsi" w:cstheme="minorHAnsi"/>
        </w:rPr>
      </w:pPr>
      <w:r w:rsidRPr="00BC6E9B">
        <w:rPr>
          <w:rFonts w:asciiTheme="minorHAnsi" w:hAnsiTheme="minorHAnsi" w:cstheme="minorHAnsi"/>
          <w:b/>
          <w:bCs/>
          <w:noProof/>
        </w:rPr>
        <w:drawing>
          <wp:inline distT="0" distB="0" distL="0" distR="0" wp14:anchorId="1677E229" wp14:editId="47AEA01A">
            <wp:extent cx="6188710" cy="3499485"/>
            <wp:effectExtent l="0" t="0" r="2540" b="5715"/>
            <wp:docPr id="1571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786" name=""/>
                    <pic:cNvPicPr/>
                  </pic:nvPicPr>
                  <pic:blipFill>
                    <a:blip r:embed="rId23"/>
                    <a:stretch>
                      <a:fillRect/>
                    </a:stretch>
                  </pic:blipFill>
                  <pic:spPr>
                    <a:xfrm>
                      <a:off x="0" y="0"/>
                      <a:ext cx="6188710" cy="3499485"/>
                    </a:xfrm>
                    <a:prstGeom prst="rect">
                      <a:avLst/>
                    </a:prstGeom>
                  </pic:spPr>
                </pic:pic>
              </a:graphicData>
            </a:graphic>
          </wp:inline>
        </w:drawing>
      </w:r>
    </w:p>
    <w:p w14:paraId="72DE9D32" w14:textId="77777777" w:rsidR="00AC1166" w:rsidRPr="00BC6E9B" w:rsidRDefault="00AC1166" w:rsidP="00AC1166">
      <w:pPr>
        <w:keepNext/>
        <w:rPr>
          <w:rFonts w:asciiTheme="minorHAnsi" w:hAnsiTheme="minorHAnsi" w:cstheme="minorHAnsi"/>
        </w:rPr>
      </w:pPr>
    </w:p>
    <w:p w14:paraId="5A96D26C" w14:textId="3ECC79FB" w:rsidR="004B2088" w:rsidRPr="00BC6E9B" w:rsidRDefault="00AC1166" w:rsidP="00AC1166">
      <w:pPr>
        <w:pStyle w:val="Caption"/>
        <w:jc w:val="center"/>
        <w:rPr>
          <w:rFonts w:asciiTheme="minorHAnsi" w:hAnsiTheme="minorHAnsi" w:cstheme="minorHAnsi"/>
          <w:sz w:val="24"/>
          <w:szCs w:val="24"/>
        </w:rPr>
      </w:pPr>
      <w:bookmarkStart w:id="664" w:name="_Toc169605284"/>
      <w:bookmarkStart w:id="665" w:name="_Toc169613272"/>
      <w:bookmarkStart w:id="666" w:name="_Toc169800486"/>
      <w:bookmarkStart w:id="667" w:name="_Toc169864265"/>
      <w:bookmarkStart w:id="668" w:name="_Toc169879574"/>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22</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Unprovsioning Process flow</w:t>
      </w:r>
      <w:bookmarkEnd w:id="664"/>
      <w:bookmarkEnd w:id="665"/>
      <w:bookmarkEnd w:id="666"/>
      <w:bookmarkEnd w:id="667"/>
      <w:bookmarkEnd w:id="668"/>
    </w:p>
    <w:p w14:paraId="37D6B4C4" w14:textId="77777777" w:rsidR="004B2088" w:rsidRPr="00BC6E9B" w:rsidRDefault="004B2088" w:rsidP="004B2088">
      <w:pPr>
        <w:keepNext/>
        <w:rPr>
          <w:rFonts w:asciiTheme="minorHAnsi" w:hAnsiTheme="minorHAnsi" w:cstheme="minorHAnsi"/>
        </w:rPr>
      </w:pPr>
    </w:p>
    <w:p w14:paraId="0DFF292C" w14:textId="77777777" w:rsidR="006F33AC" w:rsidRPr="00BC6E9B" w:rsidRDefault="006F33AC" w:rsidP="006F33AC">
      <w:pPr>
        <w:rPr>
          <w:rFonts w:asciiTheme="minorHAnsi" w:hAnsiTheme="minorHAnsi" w:cstheme="minorHAnsi"/>
        </w:rPr>
      </w:pPr>
    </w:p>
    <w:p w14:paraId="1113ECE8" w14:textId="77777777" w:rsidR="006F33AC" w:rsidRPr="00BC6E9B" w:rsidRDefault="006F33AC" w:rsidP="006F33AC">
      <w:pPr>
        <w:rPr>
          <w:rFonts w:asciiTheme="minorHAnsi" w:hAnsiTheme="minorHAnsi" w:cstheme="minorHAnsi"/>
        </w:rPr>
      </w:pPr>
    </w:p>
    <w:p w14:paraId="3FD7EFC0" w14:textId="77777777" w:rsidR="00EB5D84" w:rsidRPr="00BC6E9B" w:rsidRDefault="00EB5D84" w:rsidP="006F33AC">
      <w:pPr>
        <w:rPr>
          <w:rFonts w:asciiTheme="minorHAnsi" w:hAnsiTheme="minorHAnsi" w:cstheme="minorHAnsi"/>
        </w:rPr>
      </w:pPr>
    </w:p>
    <w:p w14:paraId="19302C1F" w14:textId="6E3070ED" w:rsidR="00BA1FC4" w:rsidRPr="00BC6E9B" w:rsidRDefault="00BA1FC4" w:rsidP="003B50DB">
      <w:pPr>
        <w:pStyle w:val="Heading2"/>
        <w:rPr>
          <w:rFonts w:asciiTheme="minorHAnsi" w:hAnsiTheme="minorHAnsi" w:cstheme="minorHAnsi"/>
        </w:rPr>
      </w:pPr>
      <w:bookmarkStart w:id="669" w:name="_Toc162878873"/>
      <w:bookmarkStart w:id="670" w:name="_Toc170398556"/>
      <w:r w:rsidRPr="00BC6E9B">
        <w:rPr>
          <w:rFonts w:asciiTheme="minorHAnsi" w:hAnsiTheme="minorHAnsi" w:cstheme="minorHAnsi"/>
        </w:rPr>
        <w:t xml:space="preserve">Node Unprovision </w:t>
      </w:r>
      <w:r w:rsidR="00CC7680" w:rsidRPr="00BC6E9B">
        <w:rPr>
          <w:rFonts w:asciiTheme="minorHAnsi" w:hAnsiTheme="minorHAnsi" w:cstheme="minorHAnsi"/>
        </w:rPr>
        <w:t>ACK</w:t>
      </w:r>
      <w:bookmarkEnd w:id="669"/>
      <w:bookmarkEnd w:id="670"/>
    </w:p>
    <w:p w14:paraId="07B34B42" w14:textId="77777777" w:rsidR="00B501F8" w:rsidRPr="00BC6E9B" w:rsidRDefault="00B501F8" w:rsidP="00B501F8">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This packet is used to add a Node device into the BLE Mesh network</w:t>
      </w:r>
    </w:p>
    <w:p w14:paraId="045AE4B1" w14:textId="77777777" w:rsidR="00B501F8" w:rsidRPr="00BC6E9B" w:rsidRDefault="00B501F8" w:rsidP="00B501F8">
      <w:pPr>
        <w:jc w:val="both"/>
        <w:rPr>
          <w:rFonts w:asciiTheme="minorHAnsi" w:hAnsiTheme="minorHAnsi" w:cstheme="minorHAnsi"/>
        </w:rPr>
      </w:pPr>
    </w:p>
    <w:p w14:paraId="2E04193E" w14:textId="4F64212D" w:rsidR="00B501F8" w:rsidRPr="00BC6E9B" w:rsidRDefault="00B501F8" w:rsidP="00B501F8">
      <w:pPr>
        <w:rPr>
          <w:rFonts w:asciiTheme="minorHAnsi" w:hAnsiTheme="minorHAnsi" w:cstheme="minorHAnsi"/>
          <w:b/>
          <w:bCs/>
        </w:rPr>
      </w:pPr>
      <w:r w:rsidRPr="00BC6E9B">
        <w:rPr>
          <w:rFonts w:asciiTheme="minorHAnsi" w:hAnsiTheme="minorHAnsi" w:cstheme="minorHAnsi"/>
          <w:b/>
          <w:bCs/>
        </w:rPr>
        <w:t xml:space="preserve">Node </w:t>
      </w:r>
      <w:r w:rsidR="004D46C2" w:rsidRPr="00BC6E9B">
        <w:rPr>
          <w:rFonts w:asciiTheme="minorHAnsi" w:hAnsiTheme="minorHAnsi" w:cstheme="minorHAnsi"/>
          <w:b/>
          <w:bCs/>
        </w:rPr>
        <w:t>Unprovisioning</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Pr="00BC6E9B">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3143"/>
        <w:gridCol w:w="2409"/>
      </w:tblGrid>
      <w:tr w:rsidR="00247535" w:rsidRPr="00BC6E9B" w14:paraId="0CA5BFB5" w14:textId="77777777" w:rsidTr="003658B0">
        <w:tc>
          <w:tcPr>
            <w:tcW w:w="333" w:type="dxa"/>
          </w:tcPr>
          <w:p w14:paraId="6E49292D"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07BD9265" w14:textId="77777777" w:rsidR="00247535" w:rsidRPr="00BC6E9B" w:rsidRDefault="00247535" w:rsidP="000D11CD">
            <w:pPr>
              <w:jc w:val="center"/>
              <w:rPr>
                <w:rFonts w:asciiTheme="minorHAnsi" w:hAnsiTheme="minorHAnsi" w:cstheme="minorHAnsi"/>
              </w:rPr>
            </w:pPr>
          </w:p>
        </w:tc>
        <w:tc>
          <w:tcPr>
            <w:tcW w:w="282" w:type="dxa"/>
          </w:tcPr>
          <w:p w14:paraId="0EA5E7AA" w14:textId="77777777" w:rsidR="00247535" w:rsidRPr="00BC6E9B" w:rsidRDefault="00247535" w:rsidP="000D11CD">
            <w:pPr>
              <w:jc w:val="center"/>
              <w:rPr>
                <w:rFonts w:asciiTheme="minorHAnsi" w:hAnsiTheme="minorHAnsi" w:cstheme="minorHAnsi"/>
              </w:rPr>
            </w:pPr>
          </w:p>
        </w:tc>
        <w:tc>
          <w:tcPr>
            <w:tcW w:w="3143" w:type="dxa"/>
          </w:tcPr>
          <w:p w14:paraId="0DB5165D" w14:textId="77777777" w:rsidR="00247535" w:rsidRPr="00BC6E9B" w:rsidRDefault="00247535" w:rsidP="000D11CD">
            <w:pPr>
              <w:jc w:val="center"/>
              <w:rPr>
                <w:rFonts w:asciiTheme="minorHAnsi" w:hAnsiTheme="minorHAnsi" w:cstheme="minorHAnsi"/>
              </w:rPr>
            </w:pPr>
          </w:p>
        </w:tc>
        <w:tc>
          <w:tcPr>
            <w:tcW w:w="2409" w:type="dxa"/>
          </w:tcPr>
          <w:p w14:paraId="7727AAB3" w14:textId="77777777" w:rsidR="00247535" w:rsidRPr="00BC6E9B" w:rsidRDefault="00247535" w:rsidP="000D11CD">
            <w:pPr>
              <w:jc w:val="center"/>
              <w:rPr>
                <w:rFonts w:asciiTheme="minorHAnsi" w:hAnsiTheme="minorHAnsi" w:cstheme="minorHAnsi"/>
              </w:rPr>
            </w:pPr>
          </w:p>
        </w:tc>
      </w:tr>
      <w:tr w:rsidR="00247535" w:rsidRPr="00BC6E9B" w14:paraId="55877E4B" w14:textId="77777777" w:rsidTr="003658B0">
        <w:tc>
          <w:tcPr>
            <w:tcW w:w="333" w:type="dxa"/>
          </w:tcPr>
          <w:p w14:paraId="4DB83375" w14:textId="77777777" w:rsidR="00247535" w:rsidRPr="00BC6E9B" w:rsidRDefault="00247535" w:rsidP="000D11CD">
            <w:pPr>
              <w:jc w:val="center"/>
              <w:rPr>
                <w:rFonts w:asciiTheme="minorHAnsi" w:hAnsiTheme="minorHAnsi" w:cstheme="minorHAnsi"/>
              </w:rPr>
            </w:pPr>
          </w:p>
        </w:tc>
        <w:tc>
          <w:tcPr>
            <w:tcW w:w="1771" w:type="dxa"/>
          </w:tcPr>
          <w:p w14:paraId="2E9AEBE4"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0858623F"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41BDCB40" w14:textId="444AE687" w:rsidR="00247535" w:rsidRPr="00BC6E9B" w:rsidRDefault="00247535" w:rsidP="000D11CD">
            <w:pPr>
              <w:rPr>
                <w:rFonts w:asciiTheme="minorHAnsi" w:hAnsiTheme="minorHAnsi" w:cstheme="minorHAnsi"/>
              </w:rPr>
            </w:pPr>
            <w:r w:rsidRPr="00BC6E9B">
              <w:rPr>
                <w:rFonts w:asciiTheme="minorHAnsi" w:hAnsiTheme="minorHAnsi" w:cstheme="minorHAnsi"/>
              </w:rPr>
              <w:t>102</w:t>
            </w:r>
          </w:p>
        </w:tc>
        <w:tc>
          <w:tcPr>
            <w:tcW w:w="2409" w:type="dxa"/>
          </w:tcPr>
          <w:p w14:paraId="292B3137" w14:textId="77777777"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(Number)</w:t>
            </w:r>
          </w:p>
        </w:tc>
      </w:tr>
      <w:tr w:rsidR="00247535" w:rsidRPr="00BC6E9B" w14:paraId="68B63D67" w14:textId="77777777" w:rsidTr="003658B0">
        <w:tc>
          <w:tcPr>
            <w:tcW w:w="333" w:type="dxa"/>
          </w:tcPr>
          <w:p w14:paraId="2457D8EE" w14:textId="77777777" w:rsidR="00247535" w:rsidRPr="00BC6E9B" w:rsidRDefault="00247535" w:rsidP="000D11CD">
            <w:pPr>
              <w:jc w:val="center"/>
              <w:rPr>
                <w:rFonts w:asciiTheme="minorHAnsi" w:hAnsiTheme="minorHAnsi" w:cstheme="minorHAnsi"/>
              </w:rPr>
            </w:pPr>
          </w:p>
        </w:tc>
        <w:tc>
          <w:tcPr>
            <w:tcW w:w="1771" w:type="dxa"/>
          </w:tcPr>
          <w:p w14:paraId="5929F375" w14:textId="32F57233" w:rsidR="00247535" w:rsidRPr="00BC6E9B" w:rsidRDefault="00247535"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396DB6E8" w14:textId="0D2ADB1C"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410EAF3C" w14:textId="0F0A306E" w:rsidR="00247535" w:rsidRPr="00BC6E9B" w:rsidRDefault="00247535" w:rsidP="000D11CD">
            <w:pPr>
              <w:rPr>
                <w:rFonts w:asciiTheme="minorHAnsi" w:hAnsiTheme="minorHAnsi" w:cstheme="minorHAnsi"/>
              </w:rPr>
            </w:pPr>
            <w:r w:rsidRPr="00BC6E9B">
              <w:rPr>
                <w:rFonts w:asciiTheme="minorHAnsi" w:hAnsiTheme="minorHAnsi" w:cstheme="minorHAnsi"/>
              </w:rPr>
              <w:t>“Node Unprovisioning ACK”</w:t>
            </w:r>
          </w:p>
        </w:tc>
        <w:tc>
          <w:tcPr>
            <w:tcW w:w="2409" w:type="dxa"/>
          </w:tcPr>
          <w:p w14:paraId="6B65592D" w14:textId="4E128FFA"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(String)</w:t>
            </w:r>
          </w:p>
        </w:tc>
      </w:tr>
      <w:tr w:rsidR="00247535" w:rsidRPr="00BC6E9B" w14:paraId="47E0730A" w14:textId="77777777" w:rsidTr="003658B0">
        <w:tc>
          <w:tcPr>
            <w:tcW w:w="333" w:type="dxa"/>
          </w:tcPr>
          <w:p w14:paraId="4A04D717" w14:textId="77777777" w:rsidR="00247535" w:rsidRPr="00BC6E9B" w:rsidRDefault="00247535" w:rsidP="000D11CD">
            <w:pPr>
              <w:jc w:val="center"/>
              <w:rPr>
                <w:rFonts w:asciiTheme="minorHAnsi" w:hAnsiTheme="minorHAnsi" w:cstheme="minorHAnsi"/>
              </w:rPr>
            </w:pPr>
          </w:p>
        </w:tc>
        <w:tc>
          <w:tcPr>
            <w:tcW w:w="1771" w:type="dxa"/>
          </w:tcPr>
          <w:p w14:paraId="36BC7103"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“MsgSeqNo”</w:t>
            </w:r>
          </w:p>
        </w:tc>
        <w:tc>
          <w:tcPr>
            <w:tcW w:w="282" w:type="dxa"/>
          </w:tcPr>
          <w:p w14:paraId="764849E4"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4E47ACCF"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12</w:t>
            </w:r>
          </w:p>
        </w:tc>
        <w:tc>
          <w:tcPr>
            <w:tcW w:w="2409" w:type="dxa"/>
          </w:tcPr>
          <w:p w14:paraId="2EBD5A24" w14:textId="77777777"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(Number)</w:t>
            </w:r>
          </w:p>
        </w:tc>
      </w:tr>
      <w:tr w:rsidR="00247535" w:rsidRPr="00BC6E9B" w14:paraId="31DAC343" w14:textId="77777777" w:rsidTr="003658B0">
        <w:tc>
          <w:tcPr>
            <w:tcW w:w="333" w:type="dxa"/>
          </w:tcPr>
          <w:p w14:paraId="08AA105E" w14:textId="77777777" w:rsidR="00247535" w:rsidRPr="00BC6E9B" w:rsidRDefault="00247535" w:rsidP="000D11CD">
            <w:pPr>
              <w:jc w:val="center"/>
              <w:rPr>
                <w:rFonts w:asciiTheme="minorHAnsi" w:hAnsiTheme="minorHAnsi" w:cstheme="minorHAnsi"/>
              </w:rPr>
            </w:pPr>
          </w:p>
        </w:tc>
        <w:tc>
          <w:tcPr>
            <w:tcW w:w="1771" w:type="dxa"/>
          </w:tcPr>
          <w:p w14:paraId="7F428F6E"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“GwySerNo”</w:t>
            </w:r>
          </w:p>
        </w:tc>
        <w:tc>
          <w:tcPr>
            <w:tcW w:w="282" w:type="dxa"/>
          </w:tcPr>
          <w:p w14:paraId="37857263"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15820A85"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“GWY00001”</w:t>
            </w:r>
          </w:p>
        </w:tc>
        <w:tc>
          <w:tcPr>
            <w:tcW w:w="2409" w:type="dxa"/>
          </w:tcPr>
          <w:p w14:paraId="38DA5FE4" w14:textId="77777777"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(String)</w:t>
            </w:r>
          </w:p>
        </w:tc>
      </w:tr>
      <w:tr w:rsidR="00247535" w:rsidRPr="00BC6E9B" w14:paraId="7676372B" w14:textId="77777777" w:rsidTr="003658B0">
        <w:tc>
          <w:tcPr>
            <w:tcW w:w="333" w:type="dxa"/>
          </w:tcPr>
          <w:p w14:paraId="3081A29B" w14:textId="77777777" w:rsidR="00247535" w:rsidRPr="00BC6E9B" w:rsidRDefault="00247535" w:rsidP="000D11CD">
            <w:pPr>
              <w:jc w:val="center"/>
              <w:rPr>
                <w:rFonts w:asciiTheme="minorHAnsi" w:hAnsiTheme="minorHAnsi" w:cstheme="minorHAnsi"/>
              </w:rPr>
            </w:pPr>
          </w:p>
        </w:tc>
        <w:tc>
          <w:tcPr>
            <w:tcW w:w="1771" w:type="dxa"/>
          </w:tcPr>
          <w:p w14:paraId="7847CFCC"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“NodeSerNo:</w:t>
            </w:r>
          </w:p>
        </w:tc>
        <w:tc>
          <w:tcPr>
            <w:tcW w:w="282" w:type="dxa"/>
          </w:tcPr>
          <w:p w14:paraId="75FBCDDA"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58151111"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“N00001”</w:t>
            </w:r>
          </w:p>
        </w:tc>
        <w:tc>
          <w:tcPr>
            <w:tcW w:w="2409" w:type="dxa"/>
          </w:tcPr>
          <w:p w14:paraId="3B3C902B" w14:textId="77777777"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(String)</w:t>
            </w:r>
          </w:p>
        </w:tc>
      </w:tr>
      <w:tr w:rsidR="00247535" w:rsidRPr="00BC6E9B" w14:paraId="297B9FD1" w14:textId="77777777" w:rsidTr="003658B0">
        <w:tc>
          <w:tcPr>
            <w:tcW w:w="333" w:type="dxa"/>
          </w:tcPr>
          <w:p w14:paraId="72F58D6C" w14:textId="77777777" w:rsidR="00247535" w:rsidRPr="00BC6E9B" w:rsidRDefault="00247535" w:rsidP="000D11CD">
            <w:pPr>
              <w:jc w:val="center"/>
              <w:rPr>
                <w:rFonts w:asciiTheme="minorHAnsi" w:hAnsiTheme="minorHAnsi" w:cstheme="minorHAnsi"/>
              </w:rPr>
            </w:pPr>
          </w:p>
        </w:tc>
        <w:tc>
          <w:tcPr>
            <w:tcW w:w="1771" w:type="dxa"/>
          </w:tcPr>
          <w:p w14:paraId="513F509C"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05044B90" w14:textId="77777777" w:rsidR="00247535" w:rsidRPr="00BC6E9B" w:rsidRDefault="00247535" w:rsidP="000D11CD">
            <w:pPr>
              <w:jc w:val="center"/>
              <w:rPr>
                <w:rFonts w:asciiTheme="minorHAnsi" w:hAnsiTheme="minorHAnsi" w:cstheme="minorHAnsi"/>
              </w:rPr>
            </w:pPr>
            <w:r w:rsidRPr="00BC6E9B">
              <w:rPr>
                <w:rFonts w:asciiTheme="minorHAnsi" w:hAnsiTheme="minorHAnsi" w:cstheme="minorHAnsi"/>
              </w:rPr>
              <w:t>:</w:t>
            </w:r>
          </w:p>
        </w:tc>
        <w:tc>
          <w:tcPr>
            <w:tcW w:w="3143" w:type="dxa"/>
          </w:tcPr>
          <w:p w14:paraId="10D39374" w14:textId="77777777" w:rsidR="00247535" w:rsidRPr="00BC6E9B" w:rsidRDefault="00247535" w:rsidP="000D11CD">
            <w:pPr>
              <w:rPr>
                <w:rFonts w:asciiTheme="minorHAnsi" w:hAnsiTheme="minorHAnsi" w:cstheme="minorHAnsi"/>
              </w:rPr>
            </w:pPr>
            <w:r w:rsidRPr="00BC6E9B">
              <w:rPr>
                <w:rFonts w:asciiTheme="minorHAnsi" w:hAnsiTheme="minorHAnsi" w:cstheme="minorHAnsi"/>
              </w:rPr>
              <w:t>23</w:t>
            </w:r>
          </w:p>
        </w:tc>
        <w:tc>
          <w:tcPr>
            <w:tcW w:w="2409" w:type="dxa"/>
          </w:tcPr>
          <w:p w14:paraId="1FCC8F33" w14:textId="77777777" w:rsidR="00247535" w:rsidRPr="00BC6E9B" w:rsidRDefault="00247535" w:rsidP="000D11CD">
            <w:pPr>
              <w:pStyle w:val="ListBullet"/>
              <w:rPr>
                <w:rFonts w:asciiTheme="minorHAnsi" w:hAnsiTheme="minorHAnsi" w:cstheme="minorHAnsi"/>
              </w:rPr>
            </w:pPr>
            <w:r w:rsidRPr="00BC6E9B">
              <w:rPr>
                <w:rFonts w:asciiTheme="minorHAnsi" w:hAnsiTheme="minorHAnsi" w:cstheme="minorHAnsi"/>
              </w:rPr>
              <w:t>// (Number)</w:t>
            </w:r>
          </w:p>
        </w:tc>
      </w:tr>
      <w:tr w:rsidR="00247535" w:rsidRPr="00BC6E9B" w14:paraId="53AC606F" w14:textId="77777777" w:rsidTr="003658B0">
        <w:tc>
          <w:tcPr>
            <w:tcW w:w="333" w:type="dxa"/>
          </w:tcPr>
          <w:p w14:paraId="69E0D88F" w14:textId="77777777" w:rsidR="00247535" w:rsidRPr="00BC6E9B" w:rsidRDefault="00247535" w:rsidP="00247535">
            <w:pPr>
              <w:jc w:val="center"/>
              <w:rPr>
                <w:rFonts w:asciiTheme="minorHAnsi" w:hAnsiTheme="minorHAnsi" w:cstheme="minorHAnsi"/>
              </w:rPr>
            </w:pPr>
          </w:p>
        </w:tc>
        <w:tc>
          <w:tcPr>
            <w:tcW w:w="1771" w:type="dxa"/>
          </w:tcPr>
          <w:p w14:paraId="71E0CD1F" w14:textId="4333F715" w:rsidR="00247535" w:rsidRPr="00BC6E9B" w:rsidRDefault="00247535" w:rsidP="00247535">
            <w:pPr>
              <w:rPr>
                <w:rFonts w:asciiTheme="minorHAnsi" w:hAnsiTheme="minorHAnsi" w:cstheme="minorHAnsi"/>
              </w:rPr>
            </w:pPr>
            <w:r>
              <w:rPr>
                <w:rFonts w:asciiTheme="minorHAnsi" w:hAnsiTheme="minorHAnsi" w:cstheme="minorHAnsi"/>
              </w:rPr>
              <w:t>“Location”</w:t>
            </w:r>
          </w:p>
        </w:tc>
        <w:tc>
          <w:tcPr>
            <w:tcW w:w="282" w:type="dxa"/>
          </w:tcPr>
          <w:p w14:paraId="582A2309" w14:textId="3B9AACFB" w:rsidR="00247535" w:rsidRPr="00BC6E9B" w:rsidRDefault="00247535" w:rsidP="00247535">
            <w:pPr>
              <w:jc w:val="center"/>
              <w:rPr>
                <w:rFonts w:asciiTheme="minorHAnsi" w:hAnsiTheme="minorHAnsi" w:cstheme="minorHAnsi"/>
              </w:rPr>
            </w:pPr>
            <w:r>
              <w:rPr>
                <w:rFonts w:asciiTheme="minorHAnsi" w:hAnsiTheme="minorHAnsi" w:cstheme="minorHAnsi"/>
              </w:rPr>
              <w:t>:</w:t>
            </w:r>
          </w:p>
        </w:tc>
        <w:tc>
          <w:tcPr>
            <w:tcW w:w="3143" w:type="dxa"/>
          </w:tcPr>
          <w:p w14:paraId="638EE503" w14:textId="37EAF68C" w:rsidR="00247535" w:rsidRPr="00BC6E9B" w:rsidRDefault="00247535" w:rsidP="00247535">
            <w:pPr>
              <w:rPr>
                <w:rFonts w:asciiTheme="minorHAnsi" w:hAnsiTheme="minorHAnsi" w:cstheme="minorHAnsi"/>
              </w:rPr>
            </w:pPr>
            <w:r>
              <w:rPr>
                <w:rFonts w:asciiTheme="minorHAnsi" w:hAnsiTheme="minorHAnsi" w:cstheme="minorHAnsi"/>
              </w:rPr>
              <w:t>“1</w:t>
            </w:r>
            <w:r w:rsidRPr="00247535">
              <w:rPr>
                <w:rFonts w:asciiTheme="minorHAnsi" w:hAnsiTheme="minorHAnsi" w:cstheme="minorHAnsi"/>
                <w:vertAlign w:val="superscript"/>
              </w:rPr>
              <w:t>st</w:t>
            </w:r>
            <w:r>
              <w:rPr>
                <w:rFonts w:asciiTheme="minorHAnsi" w:hAnsiTheme="minorHAnsi" w:cstheme="minorHAnsi"/>
              </w:rPr>
              <w:t xml:space="preserve"> Floor”</w:t>
            </w:r>
          </w:p>
        </w:tc>
        <w:tc>
          <w:tcPr>
            <w:tcW w:w="2409" w:type="dxa"/>
          </w:tcPr>
          <w:p w14:paraId="7BF48EA2" w14:textId="4C0118C6" w:rsidR="00247535" w:rsidRPr="00BC6E9B" w:rsidRDefault="00247535" w:rsidP="00247535">
            <w:pPr>
              <w:pStyle w:val="ListBullet"/>
              <w:rPr>
                <w:rFonts w:asciiTheme="minorHAnsi" w:hAnsiTheme="minorHAnsi" w:cstheme="minorHAnsi"/>
              </w:rPr>
            </w:pPr>
            <w:r>
              <w:rPr>
                <w:rFonts w:asciiTheme="minorHAnsi" w:hAnsiTheme="minorHAnsi" w:cstheme="minorHAnsi"/>
              </w:rPr>
              <w:t>// (String)</w:t>
            </w:r>
          </w:p>
        </w:tc>
      </w:tr>
      <w:tr w:rsidR="00247535" w:rsidRPr="00BC6E9B" w14:paraId="500C1E06" w14:textId="77777777" w:rsidTr="003658B0">
        <w:tc>
          <w:tcPr>
            <w:tcW w:w="333" w:type="dxa"/>
          </w:tcPr>
          <w:p w14:paraId="06AECCFA" w14:textId="77777777" w:rsidR="00247535" w:rsidRPr="00BC6E9B" w:rsidRDefault="00247535" w:rsidP="00247535">
            <w:pPr>
              <w:jc w:val="center"/>
              <w:rPr>
                <w:rFonts w:asciiTheme="minorHAnsi" w:hAnsiTheme="minorHAnsi" w:cstheme="minorHAnsi"/>
              </w:rPr>
            </w:pPr>
          </w:p>
        </w:tc>
        <w:tc>
          <w:tcPr>
            <w:tcW w:w="1771" w:type="dxa"/>
          </w:tcPr>
          <w:p w14:paraId="7AFA4133" w14:textId="77777777" w:rsidR="00247535" w:rsidRPr="00BC6E9B" w:rsidRDefault="00247535" w:rsidP="00247535">
            <w:pPr>
              <w:rPr>
                <w:rFonts w:asciiTheme="minorHAnsi" w:hAnsiTheme="minorHAnsi" w:cstheme="minorHAnsi"/>
              </w:rPr>
            </w:pPr>
            <w:r w:rsidRPr="00BC6E9B">
              <w:rPr>
                <w:rFonts w:asciiTheme="minorHAnsi" w:hAnsiTheme="minorHAnsi" w:cstheme="minorHAnsi"/>
              </w:rPr>
              <w:t>“ErrorCode”</w:t>
            </w:r>
          </w:p>
        </w:tc>
        <w:tc>
          <w:tcPr>
            <w:tcW w:w="282" w:type="dxa"/>
          </w:tcPr>
          <w:p w14:paraId="6DA42C13" w14:textId="77777777" w:rsidR="00247535" w:rsidRPr="00BC6E9B" w:rsidRDefault="00247535" w:rsidP="00247535">
            <w:pPr>
              <w:jc w:val="center"/>
              <w:rPr>
                <w:rFonts w:asciiTheme="minorHAnsi" w:hAnsiTheme="minorHAnsi" w:cstheme="minorHAnsi"/>
              </w:rPr>
            </w:pPr>
            <w:r w:rsidRPr="00BC6E9B">
              <w:rPr>
                <w:rFonts w:asciiTheme="minorHAnsi" w:hAnsiTheme="minorHAnsi" w:cstheme="minorHAnsi"/>
              </w:rPr>
              <w:t>:</w:t>
            </w:r>
          </w:p>
        </w:tc>
        <w:tc>
          <w:tcPr>
            <w:tcW w:w="3143" w:type="dxa"/>
          </w:tcPr>
          <w:p w14:paraId="4E3BBA21" w14:textId="77777777" w:rsidR="00247535" w:rsidRPr="00BC6E9B" w:rsidRDefault="00247535" w:rsidP="00247535">
            <w:pPr>
              <w:rPr>
                <w:rFonts w:asciiTheme="minorHAnsi" w:hAnsiTheme="minorHAnsi" w:cstheme="minorHAnsi"/>
              </w:rPr>
            </w:pPr>
            <w:r w:rsidRPr="00BC6E9B">
              <w:rPr>
                <w:rFonts w:asciiTheme="minorHAnsi" w:hAnsiTheme="minorHAnsi" w:cstheme="minorHAnsi"/>
              </w:rPr>
              <w:t>0</w:t>
            </w:r>
          </w:p>
        </w:tc>
        <w:tc>
          <w:tcPr>
            <w:tcW w:w="2409" w:type="dxa"/>
          </w:tcPr>
          <w:p w14:paraId="64606D1C" w14:textId="77777777" w:rsidR="00247535" w:rsidRPr="00BC6E9B" w:rsidRDefault="00247535" w:rsidP="00247535">
            <w:pPr>
              <w:pStyle w:val="ListBullet"/>
              <w:rPr>
                <w:rFonts w:asciiTheme="minorHAnsi" w:hAnsiTheme="minorHAnsi" w:cstheme="minorHAnsi"/>
              </w:rPr>
            </w:pPr>
            <w:r w:rsidRPr="00BC6E9B">
              <w:rPr>
                <w:rFonts w:asciiTheme="minorHAnsi" w:hAnsiTheme="minorHAnsi" w:cstheme="minorHAnsi"/>
              </w:rPr>
              <w:t>// (Number)</w:t>
            </w:r>
          </w:p>
        </w:tc>
      </w:tr>
      <w:tr w:rsidR="00247535" w:rsidRPr="00BC6E9B" w14:paraId="1DC5CD8C" w14:textId="77777777" w:rsidTr="003658B0">
        <w:tc>
          <w:tcPr>
            <w:tcW w:w="333" w:type="dxa"/>
          </w:tcPr>
          <w:p w14:paraId="7BE89A1A" w14:textId="77777777" w:rsidR="00247535" w:rsidRPr="00BC6E9B" w:rsidRDefault="00247535" w:rsidP="00247535">
            <w:pPr>
              <w:jc w:val="center"/>
              <w:rPr>
                <w:rFonts w:asciiTheme="minorHAnsi" w:hAnsiTheme="minorHAnsi" w:cstheme="minorHAnsi"/>
              </w:rPr>
            </w:pPr>
            <w:r w:rsidRPr="00BC6E9B">
              <w:rPr>
                <w:rFonts w:asciiTheme="minorHAnsi" w:hAnsiTheme="minorHAnsi" w:cstheme="minorHAnsi"/>
              </w:rPr>
              <w:t>}</w:t>
            </w:r>
          </w:p>
        </w:tc>
        <w:tc>
          <w:tcPr>
            <w:tcW w:w="1771" w:type="dxa"/>
          </w:tcPr>
          <w:p w14:paraId="256CD40E" w14:textId="77777777" w:rsidR="00247535" w:rsidRPr="00BC6E9B" w:rsidRDefault="00247535" w:rsidP="00247535">
            <w:pPr>
              <w:rPr>
                <w:rFonts w:asciiTheme="minorHAnsi" w:hAnsiTheme="minorHAnsi" w:cstheme="minorHAnsi"/>
              </w:rPr>
            </w:pPr>
          </w:p>
        </w:tc>
        <w:tc>
          <w:tcPr>
            <w:tcW w:w="282" w:type="dxa"/>
          </w:tcPr>
          <w:p w14:paraId="5B0FD342" w14:textId="77777777" w:rsidR="00247535" w:rsidRPr="00BC6E9B" w:rsidRDefault="00247535" w:rsidP="00247535">
            <w:pPr>
              <w:jc w:val="center"/>
              <w:rPr>
                <w:rFonts w:asciiTheme="minorHAnsi" w:hAnsiTheme="minorHAnsi" w:cstheme="minorHAnsi"/>
              </w:rPr>
            </w:pPr>
          </w:p>
        </w:tc>
        <w:tc>
          <w:tcPr>
            <w:tcW w:w="3143" w:type="dxa"/>
          </w:tcPr>
          <w:p w14:paraId="09287155" w14:textId="77777777" w:rsidR="00247535" w:rsidRPr="00BC6E9B" w:rsidRDefault="00247535" w:rsidP="00247535">
            <w:pPr>
              <w:rPr>
                <w:rFonts w:asciiTheme="minorHAnsi" w:hAnsiTheme="minorHAnsi" w:cstheme="minorHAnsi"/>
              </w:rPr>
            </w:pPr>
          </w:p>
        </w:tc>
        <w:tc>
          <w:tcPr>
            <w:tcW w:w="2409" w:type="dxa"/>
          </w:tcPr>
          <w:p w14:paraId="6F9081FF" w14:textId="77777777" w:rsidR="00247535" w:rsidRPr="00BC6E9B" w:rsidRDefault="00247535" w:rsidP="00247535">
            <w:pPr>
              <w:pStyle w:val="ListBullet"/>
              <w:rPr>
                <w:rFonts w:asciiTheme="minorHAnsi" w:hAnsiTheme="minorHAnsi" w:cstheme="minorHAnsi"/>
              </w:rPr>
            </w:pPr>
          </w:p>
        </w:tc>
      </w:tr>
    </w:tbl>
    <w:p w14:paraId="486B32F3" w14:textId="77777777" w:rsidR="00B501F8" w:rsidRPr="00BC6E9B" w:rsidRDefault="00B501F8" w:rsidP="00B501F8">
      <w:pPr>
        <w:rPr>
          <w:rFonts w:asciiTheme="minorHAnsi" w:hAnsiTheme="minorHAnsi" w:cstheme="minorHAnsi"/>
        </w:rPr>
      </w:pPr>
    </w:p>
    <w:p w14:paraId="20B6C199" w14:textId="40B48354" w:rsidR="00185247" w:rsidRPr="00BC6E9B" w:rsidRDefault="00185247" w:rsidP="00B501F8">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2F5DCF81" w14:textId="77777777" w:rsidR="00185247" w:rsidRPr="00BC6E9B" w:rsidRDefault="00185247" w:rsidP="00B501F8">
      <w:pPr>
        <w:rPr>
          <w:rFonts w:asciiTheme="minorHAnsi" w:hAnsiTheme="minorHAnsi" w:cstheme="minorHAnsi"/>
        </w:rPr>
      </w:pPr>
    </w:p>
    <w:p w14:paraId="538E6BDE" w14:textId="4016DC5F" w:rsidR="00B501F8" w:rsidRPr="00BC6E9B" w:rsidRDefault="00B501F8" w:rsidP="00B501F8">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19CD0A74" w14:textId="77777777" w:rsidR="00B501F8" w:rsidRPr="00BC6E9B" w:rsidRDefault="00B501F8" w:rsidP="00B501F8">
      <w:pPr>
        <w:rPr>
          <w:rFonts w:asciiTheme="minorHAnsi" w:hAnsiTheme="minorHAnsi" w:cstheme="minorHAnsi"/>
          <w:b/>
          <w:bCs/>
        </w:rPr>
      </w:pPr>
    </w:p>
    <w:p w14:paraId="1687C3AE" w14:textId="77777777" w:rsidR="00C52FAD" w:rsidRPr="00BC6E9B" w:rsidRDefault="00EB5D84" w:rsidP="00C52FAD">
      <w:pPr>
        <w:keepNext/>
        <w:rPr>
          <w:rFonts w:asciiTheme="minorHAnsi" w:hAnsiTheme="minorHAnsi" w:cstheme="minorHAnsi"/>
        </w:rPr>
      </w:pPr>
      <w:r w:rsidRPr="00BC6E9B">
        <w:rPr>
          <w:rFonts w:asciiTheme="minorHAnsi" w:hAnsiTheme="minorHAnsi" w:cstheme="minorHAnsi"/>
          <w:b/>
          <w:bCs/>
          <w:noProof/>
        </w:rPr>
        <w:drawing>
          <wp:inline distT="0" distB="0" distL="0" distR="0" wp14:anchorId="175DC24A" wp14:editId="5003C2CC">
            <wp:extent cx="6188710" cy="3499485"/>
            <wp:effectExtent l="0" t="0" r="2540" b="5715"/>
            <wp:docPr id="5544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8651" name=""/>
                    <pic:cNvPicPr/>
                  </pic:nvPicPr>
                  <pic:blipFill>
                    <a:blip r:embed="rId23"/>
                    <a:stretch>
                      <a:fillRect/>
                    </a:stretch>
                  </pic:blipFill>
                  <pic:spPr>
                    <a:xfrm>
                      <a:off x="0" y="0"/>
                      <a:ext cx="6188710" cy="3499485"/>
                    </a:xfrm>
                    <a:prstGeom prst="rect">
                      <a:avLst/>
                    </a:prstGeom>
                  </pic:spPr>
                </pic:pic>
              </a:graphicData>
            </a:graphic>
          </wp:inline>
        </w:drawing>
      </w:r>
    </w:p>
    <w:p w14:paraId="41BC728A" w14:textId="77777777" w:rsidR="00C52FAD" w:rsidRPr="00BC6E9B" w:rsidRDefault="00C52FAD" w:rsidP="00C52FAD">
      <w:pPr>
        <w:keepNext/>
        <w:rPr>
          <w:rFonts w:asciiTheme="minorHAnsi" w:hAnsiTheme="minorHAnsi" w:cstheme="minorHAnsi"/>
        </w:rPr>
      </w:pPr>
    </w:p>
    <w:p w14:paraId="5AF0942B" w14:textId="4FEC5359" w:rsidR="007D0C5A" w:rsidRPr="00BC6E9B" w:rsidRDefault="00C52FAD" w:rsidP="00C52FAD">
      <w:pPr>
        <w:pStyle w:val="Caption"/>
        <w:jc w:val="center"/>
        <w:rPr>
          <w:rFonts w:asciiTheme="minorHAnsi" w:hAnsiTheme="minorHAnsi" w:cstheme="minorHAnsi"/>
          <w:sz w:val="24"/>
          <w:szCs w:val="24"/>
        </w:rPr>
      </w:pPr>
      <w:bookmarkStart w:id="671" w:name="_Toc169605285"/>
      <w:bookmarkStart w:id="672" w:name="_Toc169613273"/>
      <w:bookmarkStart w:id="673" w:name="_Toc169800487"/>
      <w:bookmarkStart w:id="674" w:name="_Toc169864266"/>
      <w:bookmarkStart w:id="675" w:name="_Toc169879575"/>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23</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Unprovisioning Process flow</w:t>
      </w:r>
      <w:bookmarkEnd w:id="671"/>
      <w:bookmarkEnd w:id="672"/>
      <w:bookmarkEnd w:id="673"/>
      <w:bookmarkEnd w:id="674"/>
      <w:bookmarkEnd w:id="675"/>
    </w:p>
    <w:p w14:paraId="3D2C92AC" w14:textId="77777777" w:rsidR="007D0C5A" w:rsidRPr="00BC6E9B" w:rsidRDefault="007D0C5A" w:rsidP="007D0C5A">
      <w:pPr>
        <w:keepNext/>
        <w:rPr>
          <w:rFonts w:asciiTheme="minorHAnsi" w:hAnsiTheme="minorHAnsi" w:cstheme="minorHAnsi"/>
        </w:rPr>
      </w:pPr>
    </w:p>
    <w:p w14:paraId="4CDC1763" w14:textId="140E6F7A" w:rsidR="0031261D" w:rsidRPr="00BC6E9B" w:rsidRDefault="007D0C5A" w:rsidP="00C52FAD">
      <w:pPr>
        <w:pStyle w:val="Caption"/>
        <w:jc w:val="center"/>
        <w:rPr>
          <w:rFonts w:asciiTheme="minorHAnsi" w:hAnsiTheme="minorHAnsi" w:cstheme="minorHAnsi"/>
          <w:sz w:val="24"/>
          <w:szCs w:val="24"/>
        </w:rPr>
      </w:pPr>
      <w:bookmarkStart w:id="676" w:name="_Toc162879060"/>
      <w:bookmarkStart w:id="677" w:name="_Toc163739546"/>
      <w:r w:rsidRPr="00BC6E9B">
        <w:rPr>
          <w:rFonts w:asciiTheme="minorHAnsi" w:hAnsiTheme="minorHAnsi" w:cstheme="minorHAnsi"/>
          <w:sz w:val="24"/>
          <w:szCs w:val="24"/>
        </w:rPr>
        <w:t xml:space="preserve"> </w:t>
      </w:r>
      <w:bookmarkEnd w:id="676"/>
      <w:bookmarkEnd w:id="677"/>
    </w:p>
    <w:p w14:paraId="23CBF55E" w14:textId="02B8F588" w:rsidR="003156E3" w:rsidRPr="00BC6E9B" w:rsidRDefault="003156E3" w:rsidP="003156E3">
      <w:pPr>
        <w:pStyle w:val="Heading2"/>
        <w:rPr>
          <w:rFonts w:asciiTheme="minorHAnsi" w:hAnsiTheme="minorHAnsi" w:cstheme="minorHAnsi"/>
        </w:rPr>
      </w:pPr>
      <w:bookmarkStart w:id="678" w:name="_Node_AC_Control"/>
      <w:bookmarkStart w:id="679" w:name="_Toc170398557"/>
      <w:bookmarkEnd w:id="678"/>
      <w:r w:rsidRPr="00BC6E9B">
        <w:rPr>
          <w:rFonts w:asciiTheme="minorHAnsi" w:hAnsiTheme="minorHAnsi" w:cstheme="minorHAnsi"/>
        </w:rPr>
        <w:t>Node AC Control Packet</w:t>
      </w:r>
      <w:bookmarkEnd w:id="679"/>
    </w:p>
    <w:p w14:paraId="6290D03E" w14:textId="5CDD38B9" w:rsidR="003156E3" w:rsidRPr="00BC6E9B" w:rsidRDefault="003156E3" w:rsidP="003156E3">
      <w:pPr>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 xml:space="preserve">: This packet is used to control an AC using the Node. The below table describes the AC control parameters that go with the </w:t>
      </w:r>
      <w:r w:rsidR="00A6601E" w:rsidRPr="00BC6E9B">
        <w:rPr>
          <w:rFonts w:asciiTheme="minorHAnsi" w:hAnsiTheme="minorHAnsi" w:cstheme="minorHAnsi"/>
        </w:rPr>
        <w:t>Node</w:t>
      </w:r>
      <w:r w:rsidRPr="00BC6E9B">
        <w:rPr>
          <w:rFonts w:asciiTheme="minorHAnsi" w:hAnsiTheme="minorHAnsi" w:cstheme="minorHAnsi"/>
        </w:rPr>
        <w:t xml:space="preserve"> AC Control Packet.</w:t>
      </w:r>
    </w:p>
    <w:p w14:paraId="6891C418" w14:textId="77777777" w:rsidR="003156E3" w:rsidRPr="00BC6E9B" w:rsidRDefault="003156E3" w:rsidP="003156E3">
      <w:pPr>
        <w:rPr>
          <w:rFonts w:asciiTheme="minorHAnsi" w:hAnsiTheme="minorHAnsi" w:cstheme="minorHAnsi"/>
        </w:rPr>
      </w:pPr>
    </w:p>
    <w:p w14:paraId="3B1CCA4D" w14:textId="6245B730" w:rsidR="003156E3" w:rsidRPr="00BC6E9B" w:rsidRDefault="003156E3" w:rsidP="003156E3">
      <w:pPr>
        <w:pStyle w:val="Caption"/>
        <w:keepNext/>
        <w:jc w:val="center"/>
        <w:rPr>
          <w:rFonts w:asciiTheme="minorHAnsi" w:hAnsiTheme="minorHAnsi" w:cstheme="minorHAnsi"/>
          <w:sz w:val="24"/>
          <w:szCs w:val="24"/>
        </w:rPr>
      </w:pPr>
      <w:bookmarkStart w:id="680" w:name="_Toc169879599"/>
      <w:r w:rsidRPr="00BC6E9B">
        <w:rPr>
          <w:rFonts w:asciiTheme="minorHAnsi" w:hAnsiTheme="minorHAnsi" w:cstheme="minorHAnsi"/>
          <w:sz w:val="24"/>
          <w:szCs w:val="24"/>
        </w:rPr>
        <w:t xml:space="preserve">Table </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STYLEREF 1 \s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SEQ Table \* ARABIC \s 1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5</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AC Control Parameters</w:t>
      </w:r>
      <w:bookmarkEnd w:id="680"/>
    </w:p>
    <w:tbl>
      <w:tblPr>
        <w:tblStyle w:val="MediumShading1-Accent11"/>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133"/>
        <w:gridCol w:w="6986"/>
      </w:tblGrid>
      <w:tr w:rsidR="003156E3" w:rsidRPr="00BC6E9B" w14:paraId="44CD1D88" w14:textId="77777777" w:rsidTr="005F7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4" w:type="dxa"/>
          </w:tcPr>
          <w:p w14:paraId="5A89AFEE" w14:textId="77777777" w:rsidR="003156E3" w:rsidRPr="00BC6E9B" w:rsidRDefault="003156E3" w:rsidP="005F7949">
            <w:pPr>
              <w:spacing w:before="80" w:after="80"/>
              <w:jc w:val="center"/>
              <w:rPr>
                <w:rFonts w:asciiTheme="minorHAnsi" w:hAnsiTheme="minorHAnsi" w:cstheme="minorHAnsi"/>
              </w:rPr>
            </w:pPr>
            <w:r w:rsidRPr="00BC6E9B">
              <w:rPr>
                <w:rFonts w:asciiTheme="minorHAnsi" w:hAnsiTheme="minorHAnsi" w:cstheme="minorHAnsi"/>
              </w:rPr>
              <w:t>Sl. N</w:t>
            </w:r>
            <w:r w:rsidRPr="00BC6E9B">
              <w:rPr>
                <w:rFonts w:asciiTheme="minorHAnsi" w:hAnsiTheme="minorHAnsi" w:cstheme="minorHAnsi"/>
                <w:b w:val="0"/>
                <w:bCs w:val="0"/>
              </w:rPr>
              <w:t>o</w:t>
            </w:r>
          </w:p>
        </w:tc>
        <w:tc>
          <w:tcPr>
            <w:tcW w:w="2133" w:type="dxa"/>
          </w:tcPr>
          <w:p w14:paraId="6F2F33FF" w14:textId="77777777" w:rsidR="003156E3" w:rsidRPr="00BC6E9B"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Parameter</w:t>
            </w:r>
          </w:p>
        </w:tc>
        <w:tc>
          <w:tcPr>
            <w:tcW w:w="6986" w:type="dxa"/>
          </w:tcPr>
          <w:p w14:paraId="00EAA51E" w14:textId="77777777" w:rsidR="003156E3" w:rsidRPr="00BC6E9B" w:rsidRDefault="003156E3" w:rsidP="005F7949">
            <w:pPr>
              <w:spacing w:before="80" w:after="8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Description</w:t>
            </w:r>
          </w:p>
        </w:tc>
      </w:tr>
      <w:tr w:rsidR="003156E3" w:rsidRPr="00BC6E9B" w14:paraId="541D7AA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BF2B5A4" w14:textId="77777777" w:rsidR="003156E3" w:rsidRPr="00BC6E9B" w:rsidRDefault="003156E3" w:rsidP="005F7949">
            <w:pPr>
              <w:jc w:val="center"/>
              <w:rPr>
                <w:rFonts w:asciiTheme="minorHAnsi" w:hAnsiTheme="minorHAnsi" w:cstheme="minorHAnsi"/>
                <w:b w:val="0"/>
                <w:bCs w:val="0"/>
              </w:rPr>
            </w:pPr>
            <w:r w:rsidRPr="00BC6E9B">
              <w:rPr>
                <w:rFonts w:asciiTheme="minorHAnsi" w:hAnsiTheme="minorHAnsi" w:cstheme="minorHAnsi"/>
                <w:b w:val="0"/>
                <w:bCs w:val="0"/>
              </w:rPr>
              <w:lastRenderedPageBreak/>
              <w:t>1</w:t>
            </w:r>
          </w:p>
        </w:tc>
        <w:tc>
          <w:tcPr>
            <w:tcW w:w="2133" w:type="dxa"/>
            <w:vAlign w:val="center"/>
          </w:tcPr>
          <w:p w14:paraId="792EFB3D"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Power</w:t>
            </w:r>
          </w:p>
        </w:tc>
        <w:tc>
          <w:tcPr>
            <w:tcW w:w="6986" w:type="dxa"/>
          </w:tcPr>
          <w:p w14:paraId="1A6948E0"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3156E3" w:rsidRPr="00BC6E9B" w14:paraId="5F00AE91"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9F6A113" w14:textId="77777777" w:rsidR="003156E3" w:rsidRPr="00BC6E9B" w:rsidRDefault="003156E3" w:rsidP="005F7949">
            <w:pPr>
              <w:jc w:val="center"/>
              <w:rPr>
                <w:rFonts w:asciiTheme="minorHAnsi" w:hAnsiTheme="minorHAnsi" w:cstheme="minorHAnsi"/>
                <w:b w:val="0"/>
                <w:bCs w:val="0"/>
              </w:rPr>
            </w:pPr>
            <w:r w:rsidRPr="00BC6E9B">
              <w:rPr>
                <w:rFonts w:asciiTheme="minorHAnsi" w:hAnsiTheme="minorHAnsi" w:cstheme="minorHAnsi"/>
                <w:b w:val="0"/>
                <w:bCs w:val="0"/>
              </w:rPr>
              <w:t>2</w:t>
            </w:r>
          </w:p>
        </w:tc>
        <w:tc>
          <w:tcPr>
            <w:tcW w:w="2133" w:type="dxa"/>
            <w:vAlign w:val="center"/>
          </w:tcPr>
          <w:p w14:paraId="558E11EB"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Mode</w:t>
            </w:r>
          </w:p>
        </w:tc>
        <w:tc>
          <w:tcPr>
            <w:tcW w:w="6986" w:type="dxa"/>
          </w:tcPr>
          <w:p w14:paraId="4652512B"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The following modes are supported: [Cool, Dry, Hot, Fan, auto]. </w:t>
            </w:r>
          </w:p>
        </w:tc>
      </w:tr>
      <w:tr w:rsidR="003156E3" w:rsidRPr="00BC6E9B" w14:paraId="68F354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3835E99C"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3</w:t>
            </w:r>
          </w:p>
        </w:tc>
        <w:tc>
          <w:tcPr>
            <w:tcW w:w="2133" w:type="dxa"/>
            <w:vAlign w:val="center"/>
          </w:tcPr>
          <w:p w14:paraId="074FE5F5"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FanSpeed</w:t>
            </w:r>
          </w:p>
        </w:tc>
        <w:tc>
          <w:tcPr>
            <w:tcW w:w="6986" w:type="dxa"/>
          </w:tcPr>
          <w:p w14:paraId="1F35AB24" w14:textId="6601C248" w:rsidR="003156E3" w:rsidRPr="00BC6E9B" w:rsidRDefault="00146BB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[1 - 5] levels</w:t>
            </w:r>
          </w:p>
        </w:tc>
      </w:tr>
      <w:tr w:rsidR="003156E3" w:rsidRPr="00BC6E9B" w14:paraId="2441D95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9F6E298" w14:textId="77777777" w:rsidR="003156E3" w:rsidRPr="00BC6E9B" w:rsidRDefault="003156E3" w:rsidP="005F7949">
            <w:pPr>
              <w:jc w:val="center"/>
              <w:rPr>
                <w:rFonts w:asciiTheme="minorHAnsi" w:hAnsiTheme="minorHAnsi" w:cstheme="minorHAnsi"/>
                <w:b w:val="0"/>
                <w:bCs w:val="0"/>
              </w:rPr>
            </w:pPr>
            <w:r w:rsidRPr="00BC6E9B">
              <w:rPr>
                <w:rFonts w:asciiTheme="minorHAnsi" w:hAnsiTheme="minorHAnsi" w:cstheme="minorHAnsi"/>
                <w:b w:val="0"/>
                <w:bCs w:val="0"/>
              </w:rPr>
              <w:t>3</w:t>
            </w:r>
          </w:p>
        </w:tc>
        <w:tc>
          <w:tcPr>
            <w:tcW w:w="2133" w:type="dxa"/>
            <w:vAlign w:val="center"/>
          </w:tcPr>
          <w:p w14:paraId="6F5FD761"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Temperature</w:t>
            </w:r>
          </w:p>
        </w:tc>
        <w:tc>
          <w:tcPr>
            <w:tcW w:w="6986" w:type="dxa"/>
          </w:tcPr>
          <w:p w14:paraId="4AD68F3C"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Sets the AC temperature. Must be between 18 and 32. </w:t>
            </w:r>
          </w:p>
        </w:tc>
      </w:tr>
      <w:tr w:rsidR="003156E3" w:rsidRPr="00BC6E9B" w14:paraId="3397371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0D3B078B" w14:textId="77777777" w:rsidR="003156E3" w:rsidRPr="00BC6E9B" w:rsidRDefault="003156E3" w:rsidP="005F7949">
            <w:pPr>
              <w:jc w:val="center"/>
              <w:rPr>
                <w:rFonts w:asciiTheme="minorHAnsi" w:hAnsiTheme="minorHAnsi" w:cstheme="minorHAnsi"/>
                <w:b w:val="0"/>
                <w:bCs w:val="0"/>
              </w:rPr>
            </w:pPr>
            <w:r w:rsidRPr="00BC6E9B">
              <w:rPr>
                <w:rFonts w:asciiTheme="minorHAnsi" w:hAnsiTheme="minorHAnsi" w:cstheme="minorHAnsi"/>
                <w:b w:val="0"/>
                <w:bCs w:val="0"/>
              </w:rPr>
              <w:t>4</w:t>
            </w:r>
          </w:p>
        </w:tc>
        <w:tc>
          <w:tcPr>
            <w:tcW w:w="2133" w:type="dxa"/>
            <w:vAlign w:val="center"/>
          </w:tcPr>
          <w:p w14:paraId="2C9D106D"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SwingH</w:t>
            </w:r>
          </w:p>
        </w:tc>
        <w:tc>
          <w:tcPr>
            <w:tcW w:w="6986" w:type="dxa"/>
          </w:tcPr>
          <w:p w14:paraId="208BF087"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3156E3" w:rsidRPr="00BC6E9B" w14:paraId="152FAD50"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4B297B92" w14:textId="77777777" w:rsidR="003156E3" w:rsidRPr="00BC6E9B" w:rsidRDefault="003156E3" w:rsidP="005F7949">
            <w:pPr>
              <w:jc w:val="center"/>
              <w:rPr>
                <w:rFonts w:asciiTheme="minorHAnsi" w:hAnsiTheme="minorHAnsi" w:cstheme="minorHAnsi"/>
                <w:b w:val="0"/>
                <w:bCs w:val="0"/>
              </w:rPr>
            </w:pPr>
            <w:r w:rsidRPr="00BC6E9B">
              <w:rPr>
                <w:rFonts w:asciiTheme="minorHAnsi" w:hAnsiTheme="minorHAnsi" w:cstheme="minorHAnsi"/>
                <w:b w:val="0"/>
                <w:bCs w:val="0"/>
              </w:rPr>
              <w:t>5</w:t>
            </w:r>
          </w:p>
        </w:tc>
        <w:tc>
          <w:tcPr>
            <w:tcW w:w="2133" w:type="dxa"/>
            <w:vAlign w:val="center"/>
          </w:tcPr>
          <w:p w14:paraId="11766071"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SwingV</w:t>
            </w:r>
          </w:p>
        </w:tc>
        <w:tc>
          <w:tcPr>
            <w:tcW w:w="6986" w:type="dxa"/>
          </w:tcPr>
          <w:p w14:paraId="055E7EB6"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1 = ON, 0 = OFF</w:t>
            </w:r>
          </w:p>
        </w:tc>
      </w:tr>
      <w:tr w:rsidR="003156E3" w:rsidRPr="00BC6E9B" w14:paraId="50189BC2"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61189B72"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6</w:t>
            </w:r>
          </w:p>
        </w:tc>
        <w:tc>
          <w:tcPr>
            <w:tcW w:w="2133" w:type="dxa"/>
            <w:vAlign w:val="center"/>
          </w:tcPr>
          <w:p w14:paraId="081045E6"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OnTimer</w:t>
            </w:r>
          </w:p>
        </w:tc>
        <w:tc>
          <w:tcPr>
            <w:tcW w:w="6986" w:type="dxa"/>
          </w:tcPr>
          <w:p w14:paraId="73564817"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Sets the number of hours past midnight after which AC needs to be turned on automatically. [0 – 12]</w:t>
            </w:r>
          </w:p>
        </w:tc>
      </w:tr>
      <w:tr w:rsidR="003156E3" w:rsidRPr="00BC6E9B" w14:paraId="5953CC8D"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5B1C2FA0"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7</w:t>
            </w:r>
          </w:p>
        </w:tc>
        <w:tc>
          <w:tcPr>
            <w:tcW w:w="2133" w:type="dxa"/>
            <w:vAlign w:val="center"/>
          </w:tcPr>
          <w:p w14:paraId="635BF845"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OffTimer</w:t>
            </w:r>
          </w:p>
        </w:tc>
        <w:tc>
          <w:tcPr>
            <w:tcW w:w="6986" w:type="dxa"/>
          </w:tcPr>
          <w:p w14:paraId="5A506587"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Sets the number of hours past midnight after which AC needs to be turned off automatically [0 – 12] </w:t>
            </w:r>
          </w:p>
        </w:tc>
      </w:tr>
      <w:tr w:rsidR="003156E3" w:rsidRPr="00BC6E9B" w14:paraId="6D8769C9"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DB1543"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8</w:t>
            </w:r>
          </w:p>
        </w:tc>
        <w:tc>
          <w:tcPr>
            <w:tcW w:w="2133" w:type="dxa"/>
            <w:vAlign w:val="center"/>
          </w:tcPr>
          <w:p w14:paraId="35CB9597"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Locking</w:t>
            </w:r>
          </w:p>
        </w:tc>
        <w:tc>
          <w:tcPr>
            <w:tcW w:w="6986" w:type="dxa"/>
          </w:tcPr>
          <w:p w14:paraId="5E368B35" w14:textId="7E2B2E02"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1 = ON, 0 = OFF. When ON, if AC was controlled manually, then </w:t>
            </w:r>
            <w:hyperlink w:anchor="_Node_AC_manual" w:history="1">
              <w:r w:rsidR="00A6601E" w:rsidRPr="00BC6E9B">
                <w:rPr>
                  <w:rStyle w:val="Hyperlink"/>
                  <w:rFonts w:asciiTheme="minorHAnsi" w:hAnsiTheme="minorHAnsi" w:cstheme="minorHAnsi"/>
                </w:rPr>
                <w:t>Node</w:t>
              </w:r>
              <w:r w:rsidRPr="00BC6E9B">
                <w:rPr>
                  <w:rStyle w:val="Hyperlink"/>
                  <w:rFonts w:asciiTheme="minorHAnsi" w:hAnsiTheme="minorHAnsi" w:cstheme="minorHAnsi"/>
                </w:rPr>
                <w:t xml:space="preserve"> Manual AC Control ACK</w:t>
              </w:r>
            </w:hyperlink>
            <w:r w:rsidRPr="00BC6E9B">
              <w:rPr>
                <w:rFonts w:asciiTheme="minorHAnsi" w:hAnsiTheme="minorHAnsi" w:cstheme="minorHAnsi"/>
              </w:rPr>
              <w:t xml:space="preserve"> will be sent to Cloud. Also, when ON, the AC will be maintained between the </w:t>
            </w:r>
            <w:r w:rsidRPr="00BC6E9B">
              <w:rPr>
                <w:rFonts w:asciiTheme="minorHAnsi" w:hAnsiTheme="minorHAnsi" w:cstheme="minorHAnsi"/>
                <w:b/>
                <w:bCs/>
                <w:color w:val="00B050"/>
              </w:rPr>
              <w:t>TempLockUpLimit</w:t>
            </w:r>
            <w:r w:rsidRPr="00BC6E9B">
              <w:rPr>
                <w:rFonts w:asciiTheme="minorHAnsi" w:hAnsiTheme="minorHAnsi" w:cstheme="minorHAnsi"/>
                <w:color w:val="00B050"/>
              </w:rPr>
              <w:t xml:space="preserve"> </w:t>
            </w:r>
            <w:r w:rsidRPr="00BC6E9B">
              <w:rPr>
                <w:rFonts w:asciiTheme="minorHAnsi" w:hAnsiTheme="minorHAnsi" w:cstheme="minorHAnsi"/>
              </w:rPr>
              <w:t xml:space="preserve">and </w:t>
            </w:r>
            <w:r w:rsidRPr="00BC6E9B">
              <w:rPr>
                <w:rFonts w:asciiTheme="minorHAnsi" w:hAnsiTheme="minorHAnsi" w:cstheme="minorHAnsi"/>
                <w:b/>
                <w:bCs/>
                <w:color w:val="7030A0"/>
              </w:rPr>
              <w:t>TempLockLowLimit</w:t>
            </w:r>
            <w:r w:rsidRPr="00BC6E9B">
              <w:rPr>
                <w:rFonts w:asciiTheme="minorHAnsi" w:hAnsiTheme="minorHAnsi" w:cstheme="minorHAnsi"/>
              </w:rPr>
              <w:t xml:space="preserve">. If by manual control, AC temp was set exceeding the above limits, then </w:t>
            </w:r>
            <w:r w:rsidR="00A6601E" w:rsidRPr="00BC6E9B">
              <w:rPr>
                <w:rFonts w:asciiTheme="minorHAnsi" w:hAnsiTheme="minorHAnsi" w:cstheme="minorHAnsi"/>
              </w:rPr>
              <w:t>Node</w:t>
            </w:r>
            <w:r w:rsidRPr="00BC6E9B">
              <w:rPr>
                <w:rFonts w:asciiTheme="minorHAnsi" w:hAnsiTheme="minorHAnsi" w:cstheme="minorHAnsi"/>
              </w:rPr>
              <w:t xml:space="preserve"> will emit IR Signal to control the AC and bring it </w:t>
            </w:r>
            <w:r w:rsidR="00471C75" w:rsidRPr="00BC6E9B">
              <w:rPr>
                <w:rFonts w:asciiTheme="minorHAnsi" w:hAnsiTheme="minorHAnsi" w:cstheme="minorHAnsi"/>
              </w:rPr>
              <w:t>back to whatever setting was set by Node lastly.</w:t>
            </w:r>
          </w:p>
        </w:tc>
      </w:tr>
      <w:tr w:rsidR="003156E3" w:rsidRPr="00BC6E9B" w14:paraId="6BA49B23"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7EF235AF"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9</w:t>
            </w:r>
          </w:p>
        </w:tc>
        <w:tc>
          <w:tcPr>
            <w:tcW w:w="2133" w:type="dxa"/>
            <w:vAlign w:val="center"/>
          </w:tcPr>
          <w:p w14:paraId="2D02698B"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BC6E9B">
              <w:rPr>
                <w:rFonts w:asciiTheme="minorHAnsi" w:hAnsiTheme="minorHAnsi" w:cstheme="minorHAnsi"/>
                <w:b/>
                <w:bCs/>
                <w:color w:val="00B050"/>
              </w:rPr>
              <w:t>TempLockUpLimit</w:t>
            </w:r>
          </w:p>
        </w:tc>
        <w:tc>
          <w:tcPr>
            <w:tcW w:w="6986" w:type="dxa"/>
          </w:tcPr>
          <w:p w14:paraId="5097D3C9"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 xml:space="preserve">Specifies upper temperature locking limit. This parameter will have no effect application wise, when Locking is not enabled. Must have values within the absolute Temperature limits: 18 - 32. </w:t>
            </w:r>
          </w:p>
        </w:tc>
      </w:tr>
      <w:tr w:rsidR="003156E3" w:rsidRPr="00BC6E9B" w14:paraId="143DBEF4" w14:textId="77777777" w:rsidTr="005F7949">
        <w:tc>
          <w:tcPr>
            <w:cnfStyle w:val="001000000000" w:firstRow="0" w:lastRow="0" w:firstColumn="1" w:lastColumn="0" w:oddVBand="0" w:evenVBand="0" w:oddHBand="0" w:evenHBand="0" w:firstRowFirstColumn="0" w:firstRowLastColumn="0" w:lastRowFirstColumn="0" w:lastRowLastColumn="0"/>
            <w:tcW w:w="794" w:type="dxa"/>
            <w:vAlign w:val="center"/>
          </w:tcPr>
          <w:p w14:paraId="24E074BE" w14:textId="77777777" w:rsidR="003156E3" w:rsidRPr="00BC6E9B" w:rsidRDefault="003156E3" w:rsidP="005F7949">
            <w:pPr>
              <w:jc w:val="center"/>
              <w:rPr>
                <w:rFonts w:asciiTheme="minorHAnsi" w:hAnsiTheme="minorHAnsi" w:cstheme="minorHAnsi"/>
              </w:rPr>
            </w:pPr>
            <w:r w:rsidRPr="00BC6E9B">
              <w:rPr>
                <w:rFonts w:asciiTheme="minorHAnsi" w:hAnsiTheme="minorHAnsi" w:cstheme="minorHAnsi"/>
              </w:rPr>
              <w:t>10</w:t>
            </w:r>
          </w:p>
        </w:tc>
        <w:tc>
          <w:tcPr>
            <w:tcW w:w="2133" w:type="dxa"/>
            <w:vAlign w:val="center"/>
          </w:tcPr>
          <w:p w14:paraId="51EB6D92" w14:textId="77777777" w:rsidR="003156E3" w:rsidRPr="00BC6E9B" w:rsidRDefault="003156E3" w:rsidP="005F794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BC6E9B">
              <w:rPr>
                <w:rFonts w:asciiTheme="minorHAnsi" w:hAnsiTheme="minorHAnsi" w:cstheme="minorHAnsi"/>
                <w:b/>
                <w:bCs/>
                <w:color w:val="7030A0"/>
              </w:rPr>
              <w:t>TempLockLowLimit</w:t>
            </w:r>
          </w:p>
        </w:tc>
        <w:tc>
          <w:tcPr>
            <w:tcW w:w="6986" w:type="dxa"/>
          </w:tcPr>
          <w:p w14:paraId="4FD75DFE" w14:textId="77777777" w:rsidR="003156E3" w:rsidRPr="00BC6E9B" w:rsidRDefault="003156E3" w:rsidP="005F7949">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C6E9B">
              <w:rPr>
                <w:rFonts w:asciiTheme="minorHAnsi" w:hAnsiTheme="minorHAnsi" w:cstheme="minorHAnsi"/>
              </w:rPr>
              <w:t>Specifies Lower temperature locking limit. When Locking is not enabled, this parameter will have no effect application wise. Must have values within the absolute Temperature limits: 18 - 32.</w:t>
            </w:r>
          </w:p>
        </w:tc>
      </w:tr>
    </w:tbl>
    <w:p w14:paraId="1FD35CC7" w14:textId="77777777" w:rsidR="003156E3" w:rsidRPr="00BC6E9B" w:rsidRDefault="003156E3" w:rsidP="003156E3">
      <w:pPr>
        <w:rPr>
          <w:rFonts w:asciiTheme="minorHAnsi" w:hAnsiTheme="minorHAnsi" w:cstheme="minorHAnsi"/>
        </w:rPr>
      </w:pPr>
    </w:p>
    <w:p w14:paraId="3DF1A00F" w14:textId="71BE9032" w:rsidR="006F33AC" w:rsidRPr="00BC6E9B" w:rsidRDefault="003156E3" w:rsidP="003156E3">
      <w:pPr>
        <w:jc w:val="both"/>
        <w:rPr>
          <w:rFonts w:asciiTheme="minorHAnsi" w:hAnsiTheme="minorHAnsi" w:cstheme="minorHAnsi"/>
        </w:rPr>
      </w:pPr>
      <w:r w:rsidRPr="00BC6E9B">
        <w:rPr>
          <w:rFonts w:asciiTheme="minorHAnsi" w:hAnsiTheme="minorHAnsi" w:cstheme="minorHAnsi"/>
          <w:b/>
          <w:bCs/>
        </w:rPr>
        <w:t xml:space="preserve">Note: </w:t>
      </w:r>
      <w:hyperlink w:anchor="_Node_AC_manual" w:history="1">
        <w:r w:rsidR="00A6601E" w:rsidRPr="00BC6E9B">
          <w:rPr>
            <w:rStyle w:val="Hyperlink"/>
            <w:rFonts w:asciiTheme="minorHAnsi" w:hAnsiTheme="minorHAnsi" w:cstheme="minorHAnsi"/>
          </w:rPr>
          <w:t>Node</w:t>
        </w:r>
        <w:r w:rsidRPr="00BC6E9B">
          <w:rPr>
            <w:rStyle w:val="Hyperlink"/>
            <w:rFonts w:asciiTheme="minorHAnsi" w:hAnsiTheme="minorHAnsi" w:cstheme="minorHAnsi"/>
          </w:rPr>
          <w:t xml:space="preserve"> Manual AC control ACK</w:t>
        </w:r>
      </w:hyperlink>
      <w:r w:rsidRPr="00BC6E9B">
        <w:rPr>
          <w:rFonts w:asciiTheme="minorHAnsi" w:hAnsiTheme="minorHAnsi" w:cstheme="minorHAnsi"/>
        </w:rPr>
        <w:t xml:space="preserve"> is applicable only when devices have not undergone the </w:t>
      </w:r>
      <w:hyperlink w:anchor="_Teaching_Mode" w:history="1">
        <w:r w:rsidRPr="00BC6E9B">
          <w:rPr>
            <w:rStyle w:val="Hyperlink"/>
            <w:rFonts w:asciiTheme="minorHAnsi" w:hAnsiTheme="minorHAnsi" w:cstheme="minorHAnsi"/>
          </w:rPr>
          <w:t>Teaching Mode Process</w:t>
        </w:r>
      </w:hyperlink>
      <w:r w:rsidRPr="00BC6E9B">
        <w:rPr>
          <w:rFonts w:asciiTheme="minorHAnsi" w:hAnsiTheme="minorHAnsi" w:cstheme="minorHAnsi"/>
        </w:rPr>
        <w:t xml:space="preserve">. For Devices, using the Teaching Mode to control ACs, </w:t>
      </w:r>
      <w:hyperlink w:anchor="_Node_AC_manual" w:history="1">
        <w:r w:rsidR="00A6601E" w:rsidRPr="00BC6E9B">
          <w:rPr>
            <w:rStyle w:val="Hyperlink"/>
            <w:rFonts w:asciiTheme="minorHAnsi" w:hAnsiTheme="minorHAnsi" w:cstheme="minorHAnsi"/>
          </w:rPr>
          <w:t>Node</w:t>
        </w:r>
        <w:r w:rsidRPr="00BC6E9B">
          <w:rPr>
            <w:rStyle w:val="Hyperlink"/>
            <w:rFonts w:asciiTheme="minorHAnsi" w:hAnsiTheme="minorHAnsi" w:cstheme="minorHAnsi"/>
          </w:rPr>
          <w:t xml:space="preserve"> Manual AC control ACK</w:t>
        </w:r>
      </w:hyperlink>
      <w:r w:rsidRPr="00BC6E9B">
        <w:rPr>
          <w:rFonts w:asciiTheme="minorHAnsi" w:hAnsiTheme="minorHAnsi" w:cstheme="minorHAnsi"/>
        </w:rPr>
        <w:t xml:space="preserve"> will be sent with all the AC parameter values set to 0. Example ACK for both the cases is provided in the </w:t>
      </w:r>
      <w:hyperlink w:anchor="_Node_AC_manual" w:history="1">
        <w:r w:rsidR="00A6601E" w:rsidRPr="00BC6E9B">
          <w:rPr>
            <w:rStyle w:val="Hyperlink"/>
            <w:rFonts w:asciiTheme="minorHAnsi" w:hAnsiTheme="minorHAnsi" w:cstheme="minorHAnsi"/>
          </w:rPr>
          <w:t>Node</w:t>
        </w:r>
        <w:r w:rsidRPr="00BC6E9B">
          <w:rPr>
            <w:rStyle w:val="Hyperlink"/>
            <w:rFonts w:asciiTheme="minorHAnsi" w:hAnsiTheme="minorHAnsi" w:cstheme="minorHAnsi"/>
          </w:rPr>
          <w:t xml:space="preserve"> Manual AC control ACK</w:t>
        </w:r>
      </w:hyperlink>
      <w:r w:rsidRPr="00BC6E9B">
        <w:rPr>
          <w:rFonts w:asciiTheme="minorHAnsi" w:hAnsiTheme="minorHAnsi" w:cstheme="minorHAnsi"/>
        </w:rPr>
        <w:t xml:space="preserve"> section.</w:t>
      </w:r>
    </w:p>
    <w:p w14:paraId="652EEB2B" w14:textId="77777777" w:rsidR="00A6601E" w:rsidRPr="00BC6E9B" w:rsidRDefault="00A6601E" w:rsidP="003156E3">
      <w:pPr>
        <w:jc w:val="both"/>
        <w:rPr>
          <w:rFonts w:asciiTheme="minorHAnsi" w:hAnsiTheme="minorHAnsi" w:cstheme="minorHAnsi"/>
        </w:rPr>
      </w:pPr>
    </w:p>
    <w:p w14:paraId="7996353D" w14:textId="3CD11890" w:rsidR="006F33AC" w:rsidRPr="00BC6E9B" w:rsidRDefault="006A4C2A" w:rsidP="006F33AC">
      <w:pPr>
        <w:rPr>
          <w:rFonts w:asciiTheme="minorHAnsi" w:hAnsiTheme="minorHAnsi" w:cstheme="minorHAnsi"/>
          <w:b/>
          <w:bCs/>
        </w:rPr>
      </w:pPr>
      <w:r w:rsidRPr="00BC6E9B">
        <w:rPr>
          <w:rFonts w:asciiTheme="minorHAnsi" w:hAnsiTheme="minorHAnsi" w:cstheme="minorHAnsi"/>
          <w:b/>
          <w:bCs/>
        </w:rPr>
        <w:t>Node AC Control</w:t>
      </w:r>
      <w:r w:rsidR="006F33AC" w:rsidRPr="00BC6E9B">
        <w:rPr>
          <w:rFonts w:asciiTheme="minorHAnsi" w:hAnsiTheme="minorHAnsi" w:cstheme="minorHAnsi"/>
          <w:b/>
          <w:bCs/>
        </w:rPr>
        <w:t xml:space="preserve"> JSON (Cloud to Gateway</w:t>
      </w:r>
      <w:r w:rsidR="007B720C" w:rsidRPr="00BC6E9B">
        <w:rPr>
          <w:rFonts w:asciiTheme="minorHAnsi" w:hAnsiTheme="minorHAnsi" w:cstheme="minorHAnsi"/>
          <w:b/>
          <w:bCs/>
        </w:rPr>
        <w:t xml:space="preserve"> to Node</w:t>
      </w:r>
      <w:r w:rsidR="006F33AC" w:rsidRPr="00BC6E9B">
        <w:rPr>
          <w:rFonts w:asciiTheme="minorHAnsi" w:hAnsiTheme="minorHAnsi" w:cstheme="minorHAnsi"/>
          <w:b/>
          <w:bC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1844"/>
        <w:gridCol w:w="1482"/>
        <w:gridCol w:w="3509"/>
      </w:tblGrid>
      <w:tr w:rsidR="00CD3D29" w:rsidRPr="00BC6E9B" w14:paraId="5C33E927" w14:textId="77777777" w:rsidTr="000D11CD">
        <w:trPr>
          <w:jc w:val="center"/>
        </w:trPr>
        <w:tc>
          <w:tcPr>
            <w:tcW w:w="337" w:type="dxa"/>
          </w:tcPr>
          <w:p w14:paraId="354B1608"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2292" w:type="dxa"/>
          </w:tcPr>
          <w:p w14:paraId="1C990414" w14:textId="77777777" w:rsidR="00CD3D29" w:rsidRPr="00BC6E9B" w:rsidRDefault="00CD3D29" w:rsidP="000D11CD">
            <w:pPr>
              <w:jc w:val="center"/>
              <w:rPr>
                <w:rFonts w:asciiTheme="minorHAnsi" w:hAnsiTheme="minorHAnsi" w:cstheme="minorHAnsi"/>
              </w:rPr>
            </w:pPr>
          </w:p>
        </w:tc>
        <w:tc>
          <w:tcPr>
            <w:tcW w:w="282" w:type="dxa"/>
          </w:tcPr>
          <w:p w14:paraId="353E3E92" w14:textId="77777777" w:rsidR="00CD3D29" w:rsidRPr="00BC6E9B" w:rsidRDefault="00CD3D29" w:rsidP="000D11CD">
            <w:pPr>
              <w:jc w:val="center"/>
              <w:rPr>
                <w:rFonts w:asciiTheme="minorHAnsi" w:hAnsiTheme="minorHAnsi" w:cstheme="minorHAnsi"/>
              </w:rPr>
            </w:pPr>
          </w:p>
        </w:tc>
        <w:tc>
          <w:tcPr>
            <w:tcW w:w="1844" w:type="dxa"/>
          </w:tcPr>
          <w:p w14:paraId="2FF32F92" w14:textId="77777777" w:rsidR="00CD3D29" w:rsidRPr="00BC6E9B" w:rsidRDefault="00CD3D29" w:rsidP="000D11CD">
            <w:pPr>
              <w:jc w:val="center"/>
              <w:rPr>
                <w:rFonts w:asciiTheme="minorHAnsi" w:hAnsiTheme="minorHAnsi" w:cstheme="minorHAnsi"/>
              </w:rPr>
            </w:pPr>
          </w:p>
        </w:tc>
        <w:tc>
          <w:tcPr>
            <w:tcW w:w="1482" w:type="dxa"/>
          </w:tcPr>
          <w:p w14:paraId="1F74C749" w14:textId="77777777" w:rsidR="00CD3D29" w:rsidRPr="00BC6E9B" w:rsidRDefault="00CD3D29" w:rsidP="000D11CD">
            <w:pPr>
              <w:jc w:val="center"/>
              <w:rPr>
                <w:rFonts w:asciiTheme="minorHAnsi" w:hAnsiTheme="minorHAnsi" w:cstheme="minorHAnsi"/>
              </w:rPr>
            </w:pPr>
          </w:p>
        </w:tc>
        <w:tc>
          <w:tcPr>
            <w:tcW w:w="3509" w:type="dxa"/>
          </w:tcPr>
          <w:p w14:paraId="5E0E0DCA" w14:textId="77777777" w:rsidR="00CD3D29" w:rsidRPr="00BC6E9B" w:rsidRDefault="00CD3D29" w:rsidP="000D11CD">
            <w:pPr>
              <w:jc w:val="center"/>
              <w:rPr>
                <w:rFonts w:asciiTheme="minorHAnsi" w:hAnsiTheme="minorHAnsi" w:cstheme="minorHAnsi"/>
                <w:b/>
                <w:bCs/>
              </w:rPr>
            </w:pPr>
            <w:r w:rsidRPr="00BC6E9B">
              <w:rPr>
                <w:rFonts w:asciiTheme="minorHAnsi" w:hAnsiTheme="minorHAnsi" w:cstheme="minorHAnsi"/>
                <w:b/>
                <w:bCs/>
              </w:rPr>
              <w:t>Range</w:t>
            </w:r>
          </w:p>
        </w:tc>
      </w:tr>
      <w:tr w:rsidR="00CD3D29" w:rsidRPr="00BC6E9B" w14:paraId="59879398" w14:textId="77777777" w:rsidTr="000D11CD">
        <w:trPr>
          <w:jc w:val="center"/>
        </w:trPr>
        <w:tc>
          <w:tcPr>
            <w:tcW w:w="337" w:type="dxa"/>
          </w:tcPr>
          <w:p w14:paraId="4E847727" w14:textId="77777777" w:rsidR="00CD3D29" w:rsidRPr="00BC6E9B" w:rsidRDefault="00CD3D29" w:rsidP="000D11CD">
            <w:pPr>
              <w:jc w:val="center"/>
              <w:rPr>
                <w:rFonts w:asciiTheme="minorHAnsi" w:hAnsiTheme="minorHAnsi" w:cstheme="minorHAnsi"/>
              </w:rPr>
            </w:pPr>
          </w:p>
        </w:tc>
        <w:tc>
          <w:tcPr>
            <w:tcW w:w="2292" w:type="dxa"/>
            <w:vAlign w:val="center"/>
          </w:tcPr>
          <w:p w14:paraId="4ADBE1EB"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“JsonPacketId”</w:t>
            </w:r>
          </w:p>
        </w:tc>
        <w:tc>
          <w:tcPr>
            <w:tcW w:w="282" w:type="dxa"/>
            <w:vAlign w:val="center"/>
          </w:tcPr>
          <w:p w14:paraId="7076CA89"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1844E5A1" w14:textId="2B24A360" w:rsidR="00CD3D29" w:rsidRPr="00BC6E9B" w:rsidRDefault="005A38FB" w:rsidP="000D11CD">
            <w:pPr>
              <w:rPr>
                <w:rFonts w:asciiTheme="minorHAnsi" w:hAnsiTheme="minorHAnsi" w:cstheme="minorHAnsi"/>
              </w:rPr>
            </w:pPr>
            <w:r w:rsidRPr="00BC6E9B">
              <w:rPr>
                <w:rFonts w:asciiTheme="minorHAnsi" w:hAnsiTheme="minorHAnsi" w:cstheme="minorHAnsi"/>
              </w:rPr>
              <w:t>10</w:t>
            </w:r>
            <w:r w:rsidR="00E567A3" w:rsidRPr="00BC6E9B">
              <w:rPr>
                <w:rFonts w:asciiTheme="minorHAnsi" w:hAnsiTheme="minorHAnsi" w:cstheme="minorHAnsi"/>
              </w:rPr>
              <w:t>3</w:t>
            </w:r>
          </w:p>
        </w:tc>
        <w:tc>
          <w:tcPr>
            <w:tcW w:w="1482" w:type="dxa"/>
            <w:vAlign w:val="center"/>
          </w:tcPr>
          <w:p w14:paraId="262A0EB5"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3682F897" w14:textId="77777777" w:rsidR="00CD3D29" w:rsidRPr="00BC6E9B" w:rsidRDefault="00CD3D29" w:rsidP="000D11CD">
            <w:pPr>
              <w:pStyle w:val="ListBullet"/>
              <w:spacing w:before="20" w:after="20"/>
              <w:jc w:val="left"/>
              <w:rPr>
                <w:rFonts w:asciiTheme="minorHAnsi" w:hAnsiTheme="minorHAnsi" w:cstheme="minorHAnsi"/>
              </w:rPr>
            </w:pPr>
          </w:p>
        </w:tc>
      </w:tr>
      <w:tr w:rsidR="00CD3D29" w:rsidRPr="00BC6E9B" w14:paraId="6815FED3" w14:textId="77777777" w:rsidTr="000D11CD">
        <w:trPr>
          <w:jc w:val="center"/>
        </w:trPr>
        <w:tc>
          <w:tcPr>
            <w:tcW w:w="337" w:type="dxa"/>
          </w:tcPr>
          <w:p w14:paraId="413606C9" w14:textId="77777777" w:rsidR="00CD3D29" w:rsidRPr="00BC6E9B" w:rsidRDefault="00CD3D29" w:rsidP="000D11CD">
            <w:pPr>
              <w:jc w:val="center"/>
              <w:rPr>
                <w:rFonts w:asciiTheme="minorHAnsi" w:hAnsiTheme="minorHAnsi" w:cstheme="minorHAnsi"/>
              </w:rPr>
            </w:pPr>
          </w:p>
        </w:tc>
        <w:tc>
          <w:tcPr>
            <w:tcW w:w="2292" w:type="dxa"/>
            <w:vAlign w:val="center"/>
          </w:tcPr>
          <w:p w14:paraId="50AF1B52"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“MsgSeqNo”</w:t>
            </w:r>
          </w:p>
        </w:tc>
        <w:tc>
          <w:tcPr>
            <w:tcW w:w="282" w:type="dxa"/>
            <w:vAlign w:val="center"/>
          </w:tcPr>
          <w:p w14:paraId="68B7EB82"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72D2C871"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12</w:t>
            </w:r>
          </w:p>
        </w:tc>
        <w:tc>
          <w:tcPr>
            <w:tcW w:w="1482" w:type="dxa"/>
            <w:vAlign w:val="center"/>
          </w:tcPr>
          <w:p w14:paraId="1B609EAC"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64B3FDA1"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[0 - 65535]</w:t>
            </w:r>
          </w:p>
        </w:tc>
      </w:tr>
      <w:tr w:rsidR="00CD3D29" w:rsidRPr="00BC6E9B" w14:paraId="6013725D" w14:textId="77777777" w:rsidTr="000D11CD">
        <w:trPr>
          <w:jc w:val="center"/>
        </w:trPr>
        <w:tc>
          <w:tcPr>
            <w:tcW w:w="337" w:type="dxa"/>
          </w:tcPr>
          <w:p w14:paraId="2EDDCFBA" w14:textId="77777777" w:rsidR="00CD3D29" w:rsidRPr="00BC6E9B" w:rsidRDefault="00CD3D29" w:rsidP="000D11CD">
            <w:pPr>
              <w:jc w:val="center"/>
              <w:rPr>
                <w:rFonts w:asciiTheme="minorHAnsi" w:hAnsiTheme="minorHAnsi" w:cstheme="minorHAnsi"/>
              </w:rPr>
            </w:pPr>
          </w:p>
        </w:tc>
        <w:tc>
          <w:tcPr>
            <w:tcW w:w="2292" w:type="dxa"/>
            <w:vAlign w:val="center"/>
          </w:tcPr>
          <w:p w14:paraId="0E76DBB4"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“GwySerNo”</w:t>
            </w:r>
          </w:p>
        </w:tc>
        <w:tc>
          <w:tcPr>
            <w:tcW w:w="282" w:type="dxa"/>
            <w:vAlign w:val="center"/>
          </w:tcPr>
          <w:p w14:paraId="00D746A9"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5DBE72B2"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“GWY00001”</w:t>
            </w:r>
          </w:p>
        </w:tc>
        <w:tc>
          <w:tcPr>
            <w:tcW w:w="1482" w:type="dxa"/>
            <w:vAlign w:val="center"/>
          </w:tcPr>
          <w:p w14:paraId="6E43046F"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c>
          <w:tcPr>
            <w:tcW w:w="3509" w:type="dxa"/>
            <w:vAlign w:val="center"/>
          </w:tcPr>
          <w:p w14:paraId="1C0DFF9A"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[00001 - 99999]</w:t>
            </w:r>
          </w:p>
        </w:tc>
      </w:tr>
      <w:tr w:rsidR="00CD3D29" w:rsidRPr="00BC6E9B" w14:paraId="0B55259F" w14:textId="77777777" w:rsidTr="000D11CD">
        <w:trPr>
          <w:jc w:val="center"/>
        </w:trPr>
        <w:tc>
          <w:tcPr>
            <w:tcW w:w="337" w:type="dxa"/>
          </w:tcPr>
          <w:p w14:paraId="1B53D7A2" w14:textId="77777777" w:rsidR="00CD3D29" w:rsidRPr="00BC6E9B" w:rsidRDefault="00CD3D29" w:rsidP="000D11CD">
            <w:pPr>
              <w:jc w:val="center"/>
              <w:rPr>
                <w:rFonts w:asciiTheme="minorHAnsi" w:hAnsiTheme="minorHAnsi" w:cstheme="minorHAnsi"/>
              </w:rPr>
            </w:pPr>
          </w:p>
        </w:tc>
        <w:tc>
          <w:tcPr>
            <w:tcW w:w="2292" w:type="dxa"/>
            <w:vAlign w:val="center"/>
          </w:tcPr>
          <w:p w14:paraId="7A841001" w14:textId="4A05E189" w:rsidR="00CD3D29" w:rsidRPr="00BC6E9B" w:rsidRDefault="00CD3D29" w:rsidP="000D11CD">
            <w:pPr>
              <w:rPr>
                <w:rFonts w:asciiTheme="minorHAnsi" w:hAnsiTheme="minorHAnsi" w:cstheme="minorHAnsi"/>
              </w:rPr>
            </w:pPr>
            <w:r w:rsidRPr="00BC6E9B">
              <w:rPr>
                <w:rFonts w:asciiTheme="minorHAnsi" w:hAnsiTheme="minorHAnsi" w:cstheme="minorHAnsi"/>
              </w:rPr>
              <w:t>“NodeSerNo”</w:t>
            </w:r>
          </w:p>
        </w:tc>
        <w:tc>
          <w:tcPr>
            <w:tcW w:w="282" w:type="dxa"/>
            <w:vAlign w:val="center"/>
          </w:tcPr>
          <w:p w14:paraId="3766F25F" w14:textId="5EAA14CB"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036CF1AB" w14:textId="331D32C3" w:rsidR="00CD3D29" w:rsidRPr="00BC6E9B" w:rsidRDefault="00CD3D29" w:rsidP="000D11CD">
            <w:pPr>
              <w:rPr>
                <w:rFonts w:asciiTheme="minorHAnsi" w:hAnsiTheme="minorHAnsi" w:cstheme="minorHAnsi"/>
              </w:rPr>
            </w:pPr>
            <w:r w:rsidRPr="00BC6E9B">
              <w:rPr>
                <w:rFonts w:asciiTheme="minorHAnsi" w:hAnsiTheme="minorHAnsi" w:cstheme="minorHAnsi"/>
              </w:rPr>
              <w:t>“N00001”</w:t>
            </w:r>
          </w:p>
        </w:tc>
        <w:tc>
          <w:tcPr>
            <w:tcW w:w="1482" w:type="dxa"/>
            <w:vAlign w:val="center"/>
          </w:tcPr>
          <w:p w14:paraId="057FE7B8" w14:textId="0810D39D"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c>
          <w:tcPr>
            <w:tcW w:w="3509" w:type="dxa"/>
            <w:vAlign w:val="center"/>
          </w:tcPr>
          <w:p w14:paraId="16E932F9" w14:textId="1BB95B6B"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[00001 - 99999]</w:t>
            </w:r>
          </w:p>
        </w:tc>
      </w:tr>
      <w:tr w:rsidR="001B7BFE" w:rsidRPr="00BC6E9B" w14:paraId="1784D347" w14:textId="77777777" w:rsidTr="000D11CD">
        <w:trPr>
          <w:jc w:val="center"/>
        </w:trPr>
        <w:tc>
          <w:tcPr>
            <w:tcW w:w="337" w:type="dxa"/>
          </w:tcPr>
          <w:p w14:paraId="17A1FAF6" w14:textId="77777777" w:rsidR="001B7BFE" w:rsidRPr="00BC6E9B" w:rsidRDefault="001B7BFE" w:rsidP="000D11CD">
            <w:pPr>
              <w:jc w:val="center"/>
              <w:rPr>
                <w:rFonts w:asciiTheme="minorHAnsi" w:hAnsiTheme="minorHAnsi" w:cstheme="minorHAnsi"/>
              </w:rPr>
            </w:pPr>
          </w:p>
        </w:tc>
        <w:tc>
          <w:tcPr>
            <w:tcW w:w="2292" w:type="dxa"/>
            <w:vAlign w:val="center"/>
          </w:tcPr>
          <w:p w14:paraId="3C255F8C" w14:textId="53F37FA0" w:rsidR="001B7BFE" w:rsidRPr="00BC6E9B" w:rsidRDefault="001B7BFE" w:rsidP="000D11CD">
            <w:pPr>
              <w:rPr>
                <w:rFonts w:asciiTheme="minorHAnsi" w:hAnsiTheme="minorHAnsi" w:cstheme="minorHAnsi"/>
              </w:rPr>
            </w:pPr>
            <w:r w:rsidRPr="00BC6E9B">
              <w:rPr>
                <w:rFonts w:asciiTheme="minorHAnsi" w:hAnsiTheme="minorHAnsi" w:cstheme="minorHAnsi"/>
              </w:rPr>
              <w:t>“ElementAddr”</w:t>
            </w:r>
          </w:p>
        </w:tc>
        <w:tc>
          <w:tcPr>
            <w:tcW w:w="282" w:type="dxa"/>
            <w:vAlign w:val="center"/>
          </w:tcPr>
          <w:p w14:paraId="00CF4FD6" w14:textId="3F740CFE" w:rsidR="001B7BFE" w:rsidRPr="00BC6E9B" w:rsidRDefault="001B7BFE"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2C366D48" w14:textId="7F5C6BA9" w:rsidR="001B7BFE" w:rsidRPr="00BC6E9B" w:rsidRDefault="001B7BFE" w:rsidP="000D11CD">
            <w:pPr>
              <w:rPr>
                <w:rFonts w:asciiTheme="minorHAnsi" w:hAnsiTheme="minorHAnsi" w:cstheme="minorHAnsi"/>
              </w:rPr>
            </w:pPr>
            <w:r w:rsidRPr="00BC6E9B">
              <w:rPr>
                <w:rFonts w:asciiTheme="minorHAnsi" w:hAnsiTheme="minorHAnsi" w:cstheme="minorHAnsi"/>
              </w:rPr>
              <w:t>23</w:t>
            </w:r>
          </w:p>
        </w:tc>
        <w:tc>
          <w:tcPr>
            <w:tcW w:w="1482" w:type="dxa"/>
            <w:vAlign w:val="center"/>
          </w:tcPr>
          <w:p w14:paraId="3F0B20E6" w14:textId="7A090C51" w:rsidR="001B7BFE" w:rsidRPr="00BC6E9B" w:rsidRDefault="001B7BFE"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28F9F04F" w14:textId="532A67D7" w:rsidR="001B7BFE" w:rsidRPr="00BC6E9B" w:rsidRDefault="001B7BFE" w:rsidP="000D11CD">
            <w:pPr>
              <w:pStyle w:val="ListBullet"/>
              <w:spacing w:before="20" w:after="20"/>
              <w:jc w:val="left"/>
              <w:rPr>
                <w:rFonts w:asciiTheme="minorHAnsi" w:hAnsiTheme="minorHAnsi" w:cstheme="minorHAnsi"/>
              </w:rPr>
            </w:pPr>
            <w:r w:rsidRPr="00BC6E9B">
              <w:rPr>
                <w:rFonts w:asciiTheme="minorHAnsi" w:hAnsiTheme="minorHAnsi" w:cstheme="minorHAnsi"/>
              </w:rPr>
              <w:t>[2 - 65535]</w:t>
            </w:r>
          </w:p>
        </w:tc>
      </w:tr>
      <w:tr w:rsidR="00CD3D29" w:rsidRPr="00BC6E9B" w14:paraId="4FDCD61D" w14:textId="77777777" w:rsidTr="000D11CD">
        <w:trPr>
          <w:jc w:val="center"/>
        </w:trPr>
        <w:tc>
          <w:tcPr>
            <w:tcW w:w="337" w:type="dxa"/>
          </w:tcPr>
          <w:p w14:paraId="65173532" w14:textId="77777777" w:rsidR="00CD3D29" w:rsidRPr="00BC6E9B" w:rsidRDefault="00CD3D29" w:rsidP="000D11CD">
            <w:pPr>
              <w:jc w:val="center"/>
              <w:rPr>
                <w:rFonts w:asciiTheme="minorHAnsi" w:hAnsiTheme="minorHAnsi" w:cstheme="minorHAnsi"/>
              </w:rPr>
            </w:pPr>
          </w:p>
        </w:tc>
        <w:tc>
          <w:tcPr>
            <w:tcW w:w="2292" w:type="dxa"/>
            <w:vAlign w:val="center"/>
          </w:tcPr>
          <w:p w14:paraId="4660B015"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“Power”</w:t>
            </w:r>
          </w:p>
        </w:tc>
        <w:tc>
          <w:tcPr>
            <w:tcW w:w="282" w:type="dxa"/>
            <w:vAlign w:val="center"/>
          </w:tcPr>
          <w:p w14:paraId="064FE535"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4218D1FC"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w:t>
            </w:r>
          </w:p>
        </w:tc>
        <w:tc>
          <w:tcPr>
            <w:tcW w:w="1482" w:type="dxa"/>
            <w:vAlign w:val="center"/>
          </w:tcPr>
          <w:p w14:paraId="4D3C7F12"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24E3BD2B"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CD3D29" w:rsidRPr="00BC6E9B" w14:paraId="77B4133A" w14:textId="77777777" w:rsidTr="000D11CD">
        <w:trPr>
          <w:jc w:val="center"/>
        </w:trPr>
        <w:tc>
          <w:tcPr>
            <w:tcW w:w="337" w:type="dxa"/>
          </w:tcPr>
          <w:p w14:paraId="660EF8EA" w14:textId="77777777" w:rsidR="00CD3D29" w:rsidRPr="00BC6E9B" w:rsidRDefault="00CD3D29" w:rsidP="000D11CD">
            <w:pPr>
              <w:jc w:val="center"/>
              <w:rPr>
                <w:rFonts w:asciiTheme="minorHAnsi" w:hAnsiTheme="minorHAnsi" w:cstheme="minorHAnsi"/>
              </w:rPr>
            </w:pPr>
          </w:p>
        </w:tc>
        <w:tc>
          <w:tcPr>
            <w:tcW w:w="2292" w:type="dxa"/>
            <w:vAlign w:val="center"/>
          </w:tcPr>
          <w:p w14:paraId="677015CD"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“Mode”</w:t>
            </w:r>
          </w:p>
        </w:tc>
        <w:tc>
          <w:tcPr>
            <w:tcW w:w="282" w:type="dxa"/>
            <w:vAlign w:val="center"/>
          </w:tcPr>
          <w:p w14:paraId="52014FC9"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175EA498"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“Cool”</w:t>
            </w:r>
          </w:p>
        </w:tc>
        <w:tc>
          <w:tcPr>
            <w:tcW w:w="1482" w:type="dxa"/>
            <w:vAlign w:val="center"/>
          </w:tcPr>
          <w:p w14:paraId="24DD1524"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c>
          <w:tcPr>
            <w:tcW w:w="3509" w:type="dxa"/>
            <w:vAlign w:val="center"/>
          </w:tcPr>
          <w:p w14:paraId="5080C937"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[“Cool“, “Dry“, “Auto“, “Fan“, “Hot“]</w:t>
            </w:r>
          </w:p>
        </w:tc>
      </w:tr>
      <w:tr w:rsidR="00CD3D29" w:rsidRPr="00BC6E9B" w14:paraId="5491684A" w14:textId="77777777" w:rsidTr="000D11CD">
        <w:trPr>
          <w:jc w:val="center"/>
        </w:trPr>
        <w:tc>
          <w:tcPr>
            <w:tcW w:w="337" w:type="dxa"/>
          </w:tcPr>
          <w:p w14:paraId="52528684" w14:textId="77777777" w:rsidR="00CD3D29" w:rsidRPr="00BC6E9B" w:rsidRDefault="00CD3D29" w:rsidP="000D11CD">
            <w:pPr>
              <w:jc w:val="center"/>
              <w:rPr>
                <w:rFonts w:asciiTheme="minorHAnsi" w:hAnsiTheme="minorHAnsi" w:cstheme="minorHAnsi"/>
              </w:rPr>
            </w:pPr>
          </w:p>
        </w:tc>
        <w:tc>
          <w:tcPr>
            <w:tcW w:w="2292" w:type="dxa"/>
            <w:vAlign w:val="center"/>
          </w:tcPr>
          <w:p w14:paraId="42FF45E7" w14:textId="7C98F74A" w:rsidR="00CD3D29" w:rsidRPr="00BC6E9B" w:rsidRDefault="00CD3D29" w:rsidP="000D11CD">
            <w:pPr>
              <w:rPr>
                <w:rFonts w:asciiTheme="minorHAnsi" w:hAnsiTheme="minorHAnsi" w:cstheme="minorHAnsi"/>
              </w:rPr>
            </w:pPr>
            <w:r w:rsidRPr="00BC6E9B">
              <w:rPr>
                <w:rFonts w:asciiTheme="minorHAnsi" w:hAnsiTheme="minorHAnsi" w:cstheme="minorHAnsi"/>
              </w:rPr>
              <w:t>“Fan</w:t>
            </w:r>
            <w:r w:rsidR="00215142" w:rsidRPr="00BC6E9B">
              <w:rPr>
                <w:rFonts w:asciiTheme="minorHAnsi" w:hAnsiTheme="minorHAnsi" w:cstheme="minorHAnsi"/>
              </w:rPr>
              <w:t>Speed</w:t>
            </w:r>
            <w:r w:rsidRPr="00BC6E9B">
              <w:rPr>
                <w:rFonts w:asciiTheme="minorHAnsi" w:hAnsiTheme="minorHAnsi" w:cstheme="minorHAnsi"/>
              </w:rPr>
              <w:t>”</w:t>
            </w:r>
          </w:p>
        </w:tc>
        <w:tc>
          <w:tcPr>
            <w:tcW w:w="282" w:type="dxa"/>
            <w:vAlign w:val="center"/>
          </w:tcPr>
          <w:p w14:paraId="5629817D"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115978B2"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w:t>
            </w:r>
          </w:p>
        </w:tc>
        <w:tc>
          <w:tcPr>
            <w:tcW w:w="1482" w:type="dxa"/>
            <w:vAlign w:val="center"/>
          </w:tcPr>
          <w:p w14:paraId="307807CD"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07D013BA" w14:textId="1C30F0C7" w:rsidR="00CD3D29" w:rsidRPr="00BC6E9B" w:rsidRDefault="00146BB3" w:rsidP="000D11CD">
            <w:pPr>
              <w:pStyle w:val="ListBullet"/>
              <w:spacing w:before="20" w:after="20"/>
              <w:jc w:val="left"/>
              <w:rPr>
                <w:rFonts w:asciiTheme="minorHAnsi" w:hAnsiTheme="minorHAnsi" w:cstheme="minorHAnsi"/>
              </w:rPr>
            </w:pPr>
            <w:r w:rsidRPr="00BC6E9B">
              <w:rPr>
                <w:rFonts w:asciiTheme="minorHAnsi" w:hAnsiTheme="minorHAnsi" w:cstheme="minorHAnsi"/>
              </w:rPr>
              <w:t>[1 - 5] levels</w:t>
            </w:r>
          </w:p>
        </w:tc>
      </w:tr>
      <w:tr w:rsidR="00CD3D29" w:rsidRPr="00BC6E9B" w14:paraId="2308AD90" w14:textId="77777777" w:rsidTr="000D11CD">
        <w:trPr>
          <w:jc w:val="center"/>
        </w:trPr>
        <w:tc>
          <w:tcPr>
            <w:tcW w:w="337" w:type="dxa"/>
          </w:tcPr>
          <w:p w14:paraId="695AAEAE" w14:textId="77777777" w:rsidR="00CD3D29" w:rsidRPr="00BC6E9B" w:rsidRDefault="00CD3D29" w:rsidP="000D11CD">
            <w:pPr>
              <w:jc w:val="center"/>
              <w:rPr>
                <w:rFonts w:asciiTheme="minorHAnsi" w:hAnsiTheme="minorHAnsi" w:cstheme="minorHAnsi"/>
              </w:rPr>
            </w:pPr>
          </w:p>
        </w:tc>
        <w:tc>
          <w:tcPr>
            <w:tcW w:w="2292" w:type="dxa"/>
            <w:vAlign w:val="center"/>
          </w:tcPr>
          <w:p w14:paraId="56EC3435"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“Temperature”</w:t>
            </w:r>
          </w:p>
        </w:tc>
        <w:tc>
          <w:tcPr>
            <w:tcW w:w="282" w:type="dxa"/>
            <w:vAlign w:val="center"/>
          </w:tcPr>
          <w:p w14:paraId="3E9BBDC7"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77CC640A"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25</w:t>
            </w:r>
          </w:p>
        </w:tc>
        <w:tc>
          <w:tcPr>
            <w:tcW w:w="1482" w:type="dxa"/>
            <w:vAlign w:val="center"/>
          </w:tcPr>
          <w:p w14:paraId="7726D149"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2737CEE3"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CD3D29" w:rsidRPr="00BC6E9B" w14:paraId="190EA89E" w14:textId="77777777" w:rsidTr="000D11CD">
        <w:trPr>
          <w:jc w:val="center"/>
        </w:trPr>
        <w:tc>
          <w:tcPr>
            <w:tcW w:w="337" w:type="dxa"/>
          </w:tcPr>
          <w:p w14:paraId="1EF731A6" w14:textId="77777777" w:rsidR="00CD3D29" w:rsidRPr="00BC6E9B" w:rsidRDefault="00CD3D29" w:rsidP="000D11CD">
            <w:pPr>
              <w:jc w:val="center"/>
              <w:rPr>
                <w:rFonts w:asciiTheme="minorHAnsi" w:hAnsiTheme="minorHAnsi" w:cstheme="minorHAnsi"/>
              </w:rPr>
            </w:pPr>
          </w:p>
        </w:tc>
        <w:tc>
          <w:tcPr>
            <w:tcW w:w="2292" w:type="dxa"/>
            <w:vAlign w:val="center"/>
          </w:tcPr>
          <w:p w14:paraId="0C3879F6"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“SwingH”</w:t>
            </w:r>
          </w:p>
        </w:tc>
        <w:tc>
          <w:tcPr>
            <w:tcW w:w="282" w:type="dxa"/>
            <w:vAlign w:val="center"/>
          </w:tcPr>
          <w:p w14:paraId="6DAB7EDF"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vAlign w:val="center"/>
          </w:tcPr>
          <w:p w14:paraId="672F2D2A"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w:t>
            </w:r>
          </w:p>
        </w:tc>
        <w:tc>
          <w:tcPr>
            <w:tcW w:w="1482" w:type="dxa"/>
            <w:vAlign w:val="center"/>
          </w:tcPr>
          <w:p w14:paraId="17E4A3B7"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vAlign w:val="center"/>
          </w:tcPr>
          <w:p w14:paraId="396955D5"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CD3D29" w:rsidRPr="00BC6E9B" w14:paraId="636A7547" w14:textId="77777777" w:rsidTr="000D11CD">
        <w:trPr>
          <w:jc w:val="center"/>
        </w:trPr>
        <w:tc>
          <w:tcPr>
            <w:tcW w:w="337" w:type="dxa"/>
          </w:tcPr>
          <w:p w14:paraId="62677FE0" w14:textId="77777777" w:rsidR="00CD3D29" w:rsidRPr="00BC6E9B" w:rsidRDefault="00CD3D29" w:rsidP="000D11CD">
            <w:pPr>
              <w:jc w:val="center"/>
              <w:rPr>
                <w:rFonts w:asciiTheme="minorHAnsi" w:hAnsiTheme="minorHAnsi" w:cstheme="minorHAnsi"/>
              </w:rPr>
            </w:pPr>
          </w:p>
        </w:tc>
        <w:tc>
          <w:tcPr>
            <w:tcW w:w="2292" w:type="dxa"/>
          </w:tcPr>
          <w:p w14:paraId="37A1A358"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“SwingV”</w:t>
            </w:r>
          </w:p>
        </w:tc>
        <w:tc>
          <w:tcPr>
            <w:tcW w:w="282" w:type="dxa"/>
          </w:tcPr>
          <w:p w14:paraId="4F04412F"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71457639"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w:t>
            </w:r>
          </w:p>
        </w:tc>
        <w:tc>
          <w:tcPr>
            <w:tcW w:w="1482" w:type="dxa"/>
          </w:tcPr>
          <w:p w14:paraId="10D553DC"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62FEC8CE"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CD3D29" w:rsidRPr="00BC6E9B" w14:paraId="02D64074" w14:textId="77777777" w:rsidTr="000D11CD">
        <w:trPr>
          <w:jc w:val="center"/>
        </w:trPr>
        <w:tc>
          <w:tcPr>
            <w:tcW w:w="337" w:type="dxa"/>
          </w:tcPr>
          <w:p w14:paraId="06221AF5" w14:textId="77777777" w:rsidR="00CD3D29" w:rsidRPr="00BC6E9B" w:rsidRDefault="00CD3D29" w:rsidP="000D11CD">
            <w:pPr>
              <w:jc w:val="center"/>
              <w:rPr>
                <w:rFonts w:asciiTheme="minorHAnsi" w:hAnsiTheme="minorHAnsi" w:cstheme="minorHAnsi"/>
              </w:rPr>
            </w:pPr>
          </w:p>
        </w:tc>
        <w:tc>
          <w:tcPr>
            <w:tcW w:w="2292" w:type="dxa"/>
          </w:tcPr>
          <w:p w14:paraId="6570EDA3"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“OnTimer”</w:t>
            </w:r>
          </w:p>
        </w:tc>
        <w:tc>
          <w:tcPr>
            <w:tcW w:w="282" w:type="dxa"/>
          </w:tcPr>
          <w:p w14:paraId="38596EBE"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59FA3169"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0</w:t>
            </w:r>
          </w:p>
        </w:tc>
        <w:tc>
          <w:tcPr>
            <w:tcW w:w="1482" w:type="dxa"/>
          </w:tcPr>
          <w:p w14:paraId="6E46606F"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1CEE739E"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[0 - 12]</w:t>
            </w:r>
          </w:p>
        </w:tc>
      </w:tr>
      <w:tr w:rsidR="00CD3D29" w:rsidRPr="00BC6E9B" w14:paraId="1AC767D8" w14:textId="77777777" w:rsidTr="000D11CD">
        <w:trPr>
          <w:jc w:val="center"/>
        </w:trPr>
        <w:tc>
          <w:tcPr>
            <w:tcW w:w="337" w:type="dxa"/>
          </w:tcPr>
          <w:p w14:paraId="707363A0" w14:textId="77777777" w:rsidR="00CD3D29" w:rsidRPr="00BC6E9B" w:rsidRDefault="00CD3D29" w:rsidP="000D11CD">
            <w:pPr>
              <w:jc w:val="center"/>
              <w:rPr>
                <w:rFonts w:asciiTheme="minorHAnsi" w:hAnsiTheme="minorHAnsi" w:cstheme="minorHAnsi"/>
              </w:rPr>
            </w:pPr>
          </w:p>
        </w:tc>
        <w:tc>
          <w:tcPr>
            <w:tcW w:w="2292" w:type="dxa"/>
          </w:tcPr>
          <w:p w14:paraId="15C1E7E4"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“OffTimer”</w:t>
            </w:r>
          </w:p>
        </w:tc>
        <w:tc>
          <w:tcPr>
            <w:tcW w:w="282" w:type="dxa"/>
          </w:tcPr>
          <w:p w14:paraId="4AE9DC7C"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08BC65E7"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0</w:t>
            </w:r>
          </w:p>
        </w:tc>
        <w:tc>
          <w:tcPr>
            <w:tcW w:w="1482" w:type="dxa"/>
          </w:tcPr>
          <w:p w14:paraId="3E9E1520"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519D4E08"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[0 - 12]</w:t>
            </w:r>
          </w:p>
        </w:tc>
      </w:tr>
      <w:tr w:rsidR="00CD3D29" w:rsidRPr="00BC6E9B" w14:paraId="010EFE38" w14:textId="77777777" w:rsidTr="000D11CD">
        <w:trPr>
          <w:jc w:val="center"/>
        </w:trPr>
        <w:tc>
          <w:tcPr>
            <w:tcW w:w="337" w:type="dxa"/>
          </w:tcPr>
          <w:p w14:paraId="6EE78243" w14:textId="77777777" w:rsidR="00CD3D29" w:rsidRPr="00BC6E9B" w:rsidRDefault="00CD3D29" w:rsidP="000D11CD">
            <w:pPr>
              <w:jc w:val="center"/>
              <w:rPr>
                <w:rFonts w:asciiTheme="minorHAnsi" w:hAnsiTheme="minorHAnsi" w:cstheme="minorHAnsi"/>
              </w:rPr>
            </w:pPr>
          </w:p>
        </w:tc>
        <w:tc>
          <w:tcPr>
            <w:tcW w:w="2292" w:type="dxa"/>
          </w:tcPr>
          <w:p w14:paraId="427D3867"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“Locking”</w:t>
            </w:r>
          </w:p>
        </w:tc>
        <w:tc>
          <w:tcPr>
            <w:tcW w:w="282" w:type="dxa"/>
          </w:tcPr>
          <w:p w14:paraId="58E9AF31"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17F2DA99"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1</w:t>
            </w:r>
          </w:p>
        </w:tc>
        <w:tc>
          <w:tcPr>
            <w:tcW w:w="1482" w:type="dxa"/>
          </w:tcPr>
          <w:p w14:paraId="5AB8D35B"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7F91379A"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[0 = OFF, 1 = ON]</w:t>
            </w:r>
          </w:p>
        </w:tc>
      </w:tr>
      <w:tr w:rsidR="00CD3D29" w:rsidRPr="00BC6E9B" w14:paraId="6C37F483" w14:textId="77777777" w:rsidTr="000D11CD">
        <w:trPr>
          <w:jc w:val="center"/>
        </w:trPr>
        <w:tc>
          <w:tcPr>
            <w:tcW w:w="337" w:type="dxa"/>
          </w:tcPr>
          <w:p w14:paraId="373B53C8" w14:textId="77777777" w:rsidR="00CD3D29" w:rsidRPr="00BC6E9B" w:rsidRDefault="00CD3D29" w:rsidP="000D11CD">
            <w:pPr>
              <w:jc w:val="center"/>
              <w:rPr>
                <w:rFonts w:asciiTheme="minorHAnsi" w:hAnsiTheme="minorHAnsi" w:cstheme="minorHAnsi"/>
              </w:rPr>
            </w:pPr>
          </w:p>
        </w:tc>
        <w:tc>
          <w:tcPr>
            <w:tcW w:w="2292" w:type="dxa"/>
          </w:tcPr>
          <w:p w14:paraId="7A09E44A"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“TempLockUpLimit”</w:t>
            </w:r>
          </w:p>
        </w:tc>
        <w:tc>
          <w:tcPr>
            <w:tcW w:w="282" w:type="dxa"/>
          </w:tcPr>
          <w:p w14:paraId="6887DEDF"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3F7DF1BF"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26</w:t>
            </w:r>
          </w:p>
        </w:tc>
        <w:tc>
          <w:tcPr>
            <w:tcW w:w="1482" w:type="dxa"/>
          </w:tcPr>
          <w:p w14:paraId="5DAFF2F8"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4208F1FB"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CD3D29" w:rsidRPr="00BC6E9B" w14:paraId="137FCBCD" w14:textId="77777777" w:rsidTr="000D11CD">
        <w:trPr>
          <w:jc w:val="center"/>
        </w:trPr>
        <w:tc>
          <w:tcPr>
            <w:tcW w:w="337" w:type="dxa"/>
          </w:tcPr>
          <w:p w14:paraId="39AC269F" w14:textId="77777777" w:rsidR="00CD3D29" w:rsidRPr="00BC6E9B" w:rsidRDefault="00CD3D29" w:rsidP="000D11CD">
            <w:pPr>
              <w:jc w:val="center"/>
              <w:rPr>
                <w:rFonts w:asciiTheme="minorHAnsi" w:hAnsiTheme="minorHAnsi" w:cstheme="minorHAnsi"/>
              </w:rPr>
            </w:pPr>
          </w:p>
        </w:tc>
        <w:tc>
          <w:tcPr>
            <w:tcW w:w="2292" w:type="dxa"/>
          </w:tcPr>
          <w:p w14:paraId="1C52844C"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“TempLockLowLimit”</w:t>
            </w:r>
          </w:p>
        </w:tc>
        <w:tc>
          <w:tcPr>
            <w:tcW w:w="282" w:type="dxa"/>
          </w:tcPr>
          <w:p w14:paraId="24AA059E"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1844" w:type="dxa"/>
          </w:tcPr>
          <w:p w14:paraId="29A6461B" w14:textId="77777777" w:rsidR="00CD3D29" w:rsidRPr="00BC6E9B" w:rsidRDefault="00CD3D29" w:rsidP="000D11CD">
            <w:pPr>
              <w:rPr>
                <w:rFonts w:asciiTheme="minorHAnsi" w:hAnsiTheme="minorHAnsi" w:cstheme="minorHAnsi"/>
              </w:rPr>
            </w:pPr>
            <w:r w:rsidRPr="00BC6E9B">
              <w:rPr>
                <w:rFonts w:asciiTheme="minorHAnsi" w:hAnsiTheme="minorHAnsi" w:cstheme="minorHAnsi"/>
              </w:rPr>
              <w:t>20</w:t>
            </w:r>
          </w:p>
        </w:tc>
        <w:tc>
          <w:tcPr>
            <w:tcW w:w="1482" w:type="dxa"/>
          </w:tcPr>
          <w:p w14:paraId="6ADC4D20" w14:textId="77777777" w:rsidR="00CD3D29" w:rsidRPr="00BC6E9B" w:rsidRDefault="00CD3D29"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c>
          <w:tcPr>
            <w:tcW w:w="3509" w:type="dxa"/>
          </w:tcPr>
          <w:p w14:paraId="2087C43B" w14:textId="77777777" w:rsidR="00CD3D29" w:rsidRPr="00BC6E9B" w:rsidRDefault="00CD3D29" w:rsidP="000D11CD">
            <w:pPr>
              <w:pStyle w:val="ListBullet"/>
              <w:spacing w:before="20" w:after="20"/>
              <w:jc w:val="left"/>
              <w:rPr>
                <w:rFonts w:asciiTheme="minorHAnsi" w:hAnsiTheme="minorHAnsi" w:cstheme="minorHAnsi"/>
              </w:rPr>
            </w:pPr>
            <w:r w:rsidRPr="00BC6E9B">
              <w:rPr>
                <w:rFonts w:asciiTheme="minorHAnsi" w:hAnsiTheme="minorHAnsi" w:cstheme="minorHAnsi"/>
              </w:rPr>
              <w:t>[18 - 32]</w:t>
            </w:r>
          </w:p>
        </w:tc>
      </w:tr>
      <w:tr w:rsidR="00CD3D29" w:rsidRPr="00BC6E9B" w14:paraId="16CF6498" w14:textId="77777777" w:rsidTr="000D11CD">
        <w:trPr>
          <w:jc w:val="center"/>
        </w:trPr>
        <w:tc>
          <w:tcPr>
            <w:tcW w:w="337" w:type="dxa"/>
          </w:tcPr>
          <w:p w14:paraId="28BA2C13" w14:textId="77777777" w:rsidR="00CD3D29" w:rsidRPr="00BC6E9B" w:rsidRDefault="00CD3D29" w:rsidP="000D11CD">
            <w:pPr>
              <w:jc w:val="center"/>
              <w:rPr>
                <w:rFonts w:asciiTheme="minorHAnsi" w:hAnsiTheme="minorHAnsi" w:cstheme="minorHAnsi"/>
              </w:rPr>
            </w:pPr>
            <w:r w:rsidRPr="00BC6E9B">
              <w:rPr>
                <w:rFonts w:asciiTheme="minorHAnsi" w:hAnsiTheme="minorHAnsi" w:cstheme="minorHAnsi"/>
              </w:rPr>
              <w:t>}</w:t>
            </w:r>
          </w:p>
        </w:tc>
        <w:tc>
          <w:tcPr>
            <w:tcW w:w="2292" w:type="dxa"/>
          </w:tcPr>
          <w:p w14:paraId="09399C03" w14:textId="77777777" w:rsidR="00CD3D29" w:rsidRPr="00BC6E9B" w:rsidRDefault="00CD3D29" w:rsidP="000D11CD">
            <w:pPr>
              <w:rPr>
                <w:rFonts w:asciiTheme="minorHAnsi" w:hAnsiTheme="minorHAnsi" w:cstheme="minorHAnsi"/>
              </w:rPr>
            </w:pPr>
          </w:p>
        </w:tc>
        <w:tc>
          <w:tcPr>
            <w:tcW w:w="282" w:type="dxa"/>
          </w:tcPr>
          <w:p w14:paraId="0222E108" w14:textId="77777777" w:rsidR="00CD3D29" w:rsidRPr="00BC6E9B" w:rsidRDefault="00CD3D29" w:rsidP="000D11CD">
            <w:pPr>
              <w:jc w:val="center"/>
              <w:rPr>
                <w:rFonts w:asciiTheme="minorHAnsi" w:hAnsiTheme="minorHAnsi" w:cstheme="minorHAnsi"/>
              </w:rPr>
            </w:pPr>
          </w:p>
        </w:tc>
        <w:tc>
          <w:tcPr>
            <w:tcW w:w="1844" w:type="dxa"/>
          </w:tcPr>
          <w:p w14:paraId="0F1F9D64" w14:textId="77777777" w:rsidR="00CD3D29" w:rsidRPr="00BC6E9B" w:rsidRDefault="00CD3D29" w:rsidP="000D11CD">
            <w:pPr>
              <w:rPr>
                <w:rFonts w:asciiTheme="minorHAnsi" w:hAnsiTheme="minorHAnsi" w:cstheme="minorHAnsi"/>
              </w:rPr>
            </w:pPr>
          </w:p>
        </w:tc>
        <w:tc>
          <w:tcPr>
            <w:tcW w:w="1482" w:type="dxa"/>
          </w:tcPr>
          <w:p w14:paraId="4AE5C29F" w14:textId="77777777" w:rsidR="00CD3D29" w:rsidRPr="00BC6E9B" w:rsidRDefault="00CD3D29" w:rsidP="000D11CD">
            <w:pPr>
              <w:pStyle w:val="ListBullet"/>
              <w:spacing w:before="20" w:after="20"/>
              <w:rPr>
                <w:rFonts w:asciiTheme="minorHAnsi" w:hAnsiTheme="minorHAnsi" w:cstheme="minorHAnsi"/>
              </w:rPr>
            </w:pPr>
          </w:p>
        </w:tc>
        <w:tc>
          <w:tcPr>
            <w:tcW w:w="3509" w:type="dxa"/>
          </w:tcPr>
          <w:p w14:paraId="6B682E91" w14:textId="77777777" w:rsidR="00CD3D29" w:rsidRPr="00BC6E9B" w:rsidRDefault="00CD3D29" w:rsidP="000D11CD">
            <w:pPr>
              <w:pStyle w:val="ListBullet"/>
              <w:spacing w:before="20" w:after="20"/>
              <w:jc w:val="left"/>
              <w:rPr>
                <w:rFonts w:asciiTheme="minorHAnsi" w:hAnsiTheme="minorHAnsi" w:cstheme="minorHAnsi"/>
              </w:rPr>
            </w:pPr>
          </w:p>
        </w:tc>
      </w:tr>
    </w:tbl>
    <w:p w14:paraId="6EFEACF6" w14:textId="77777777" w:rsidR="006F33AC" w:rsidRPr="00BC6E9B" w:rsidRDefault="006F33AC" w:rsidP="006F33AC">
      <w:pPr>
        <w:rPr>
          <w:rFonts w:asciiTheme="minorHAnsi" w:hAnsiTheme="minorHAnsi" w:cstheme="minorHAnsi"/>
        </w:rPr>
      </w:pPr>
    </w:p>
    <w:p w14:paraId="3B3E4291" w14:textId="4E019A79"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5E8C8F6A" w14:textId="77777777" w:rsidR="006F33AC" w:rsidRPr="00BC6E9B" w:rsidRDefault="006F33AC" w:rsidP="006F33AC">
      <w:pPr>
        <w:rPr>
          <w:rFonts w:asciiTheme="minorHAnsi" w:hAnsiTheme="minorHAnsi" w:cstheme="minorHAnsi"/>
          <w:b/>
          <w:bCs/>
        </w:rPr>
      </w:pPr>
    </w:p>
    <w:p w14:paraId="08646474" w14:textId="77777777" w:rsidR="00C52FAD" w:rsidRPr="00BC6E9B" w:rsidRDefault="00AA6F0D" w:rsidP="00C52FAD">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2C373B7B" wp14:editId="468BE23C">
            <wp:extent cx="5094514" cy="2960213"/>
            <wp:effectExtent l="0" t="0" r="0" b="0"/>
            <wp:docPr id="20088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4"/>
                    <a:stretch>
                      <a:fillRect/>
                    </a:stretch>
                  </pic:blipFill>
                  <pic:spPr>
                    <a:xfrm>
                      <a:off x="0" y="0"/>
                      <a:ext cx="5100373" cy="2963618"/>
                    </a:xfrm>
                    <a:prstGeom prst="rect">
                      <a:avLst/>
                    </a:prstGeom>
                  </pic:spPr>
                </pic:pic>
              </a:graphicData>
            </a:graphic>
          </wp:inline>
        </w:drawing>
      </w:r>
    </w:p>
    <w:p w14:paraId="6243593F" w14:textId="77777777" w:rsidR="00C52FAD" w:rsidRPr="00BC6E9B" w:rsidRDefault="00C52FAD" w:rsidP="00C52FAD">
      <w:pPr>
        <w:keepNext/>
        <w:jc w:val="center"/>
        <w:rPr>
          <w:rFonts w:asciiTheme="minorHAnsi" w:hAnsiTheme="minorHAnsi" w:cstheme="minorHAnsi"/>
        </w:rPr>
      </w:pPr>
    </w:p>
    <w:p w14:paraId="04009529" w14:textId="0047B4F4" w:rsidR="009F0441" w:rsidRPr="00BC6E9B" w:rsidRDefault="00C52FAD" w:rsidP="00C52FAD">
      <w:pPr>
        <w:pStyle w:val="Caption"/>
        <w:jc w:val="center"/>
        <w:rPr>
          <w:rFonts w:asciiTheme="minorHAnsi" w:hAnsiTheme="minorHAnsi" w:cstheme="minorHAnsi"/>
          <w:sz w:val="24"/>
          <w:szCs w:val="24"/>
        </w:rPr>
      </w:pPr>
      <w:bookmarkStart w:id="681" w:name="_Toc169605286"/>
      <w:bookmarkStart w:id="682" w:name="_Toc169613274"/>
      <w:bookmarkStart w:id="683" w:name="_Toc169800488"/>
      <w:bookmarkStart w:id="684" w:name="_Toc169864267"/>
      <w:bookmarkStart w:id="685" w:name="_Toc169879576"/>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24</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AC Control Process flow</w:t>
      </w:r>
      <w:bookmarkEnd w:id="681"/>
      <w:bookmarkEnd w:id="682"/>
      <w:bookmarkEnd w:id="683"/>
      <w:bookmarkEnd w:id="684"/>
      <w:bookmarkEnd w:id="685"/>
    </w:p>
    <w:p w14:paraId="609D08B8" w14:textId="77777777" w:rsidR="00304EE3" w:rsidRPr="00BC6E9B" w:rsidRDefault="00304EE3" w:rsidP="00304EE3">
      <w:pPr>
        <w:rPr>
          <w:rFonts w:asciiTheme="minorHAnsi" w:hAnsiTheme="minorHAnsi" w:cstheme="minorHAnsi"/>
        </w:rPr>
      </w:pPr>
    </w:p>
    <w:p w14:paraId="2F339A4B" w14:textId="77777777" w:rsidR="007A2CC5" w:rsidRPr="00BC6E9B" w:rsidRDefault="007A2CC5" w:rsidP="00304EE3">
      <w:pPr>
        <w:rPr>
          <w:rFonts w:asciiTheme="minorHAnsi" w:hAnsiTheme="minorHAnsi" w:cstheme="minorHAnsi"/>
        </w:rPr>
      </w:pPr>
    </w:p>
    <w:p w14:paraId="4849E928" w14:textId="77777777" w:rsidR="007A2CC5" w:rsidRPr="00BC6E9B" w:rsidRDefault="007A2CC5" w:rsidP="00304EE3">
      <w:pPr>
        <w:rPr>
          <w:rFonts w:asciiTheme="minorHAnsi" w:hAnsiTheme="minorHAnsi" w:cstheme="minorHAnsi"/>
        </w:rPr>
      </w:pPr>
    </w:p>
    <w:p w14:paraId="14706063" w14:textId="77777777" w:rsidR="007A2CC5" w:rsidRPr="00BC6E9B" w:rsidRDefault="007A2CC5" w:rsidP="00304EE3">
      <w:pPr>
        <w:rPr>
          <w:rFonts w:asciiTheme="minorHAnsi" w:hAnsiTheme="minorHAnsi" w:cstheme="minorHAnsi"/>
        </w:rPr>
      </w:pPr>
    </w:p>
    <w:p w14:paraId="35CEB38E" w14:textId="77777777" w:rsidR="007A2CC5" w:rsidRPr="00BC6E9B" w:rsidRDefault="007A2CC5" w:rsidP="00304EE3">
      <w:pPr>
        <w:rPr>
          <w:rFonts w:asciiTheme="minorHAnsi" w:hAnsiTheme="minorHAnsi" w:cstheme="minorHAnsi"/>
        </w:rPr>
      </w:pPr>
    </w:p>
    <w:p w14:paraId="40F20652" w14:textId="77777777" w:rsidR="007A2CC5" w:rsidRPr="00BC6E9B" w:rsidRDefault="007A2CC5" w:rsidP="00304EE3">
      <w:pPr>
        <w:rPr>
          <w:rFonts w:asciiTheme="minorHAnsi" w:hAnsiTheme="minorHAnsi" w:cstheme="minorHAnsi"/>
        </w:rPr>
      </w:pPr>
    </w:p>
    <w:p w14:paraId="570E6522" w14:textId="77777777" w:rsidR="007A2CC5" w:rsidRPr="00BC6E9B" w:rsidRDefault="007A2CC5" w:rsidP="00304EE3">
      <w:pPr>
        <w:rPr>
          <w:rFonts w:asciiTheme="minorHAnsi" w:hAnsiTheme="minorHAnsi" w:cstheme="minorHAnsi"/>
        </w:rPr>
      </w:pPr>
    </w:p>
    <w:p w14:paraId="234CE03A" w14:textId="77777777" w:rsidR="007A2CC5" w:rsidRPr="00BC6E9B" w:rsidRDefault="007A2CC5" w:rsidP="00304EE3">
      <w:pPr>
        <w:rPr>
          <w:rFonts w:asciiTheme="minorHAnsi" w:hAnsiTheme="minorHAnsi" w:cstheme="minorHAnsi"/>
        </w:rPr>
      </w:pPr>
    </w:p>
    <w:p w14:paraId="408E5E89" w14:textId="77777777" w:rsidR="007A2CC5" w:rsidRPr="00BC6E9B" w:rsidRDefault="007A2CC5" w:rsidP="00304EE3">
      <w:pPr>
        <w:rPr>
          <w:rFonts w:asciiTheme="minorHAnsi" w:hAnsiTheme="minorHAnsi" w:cstheme="minorHAnsi"/>
        </w:rPr>
      </w:pPr>
    </w:p>
    <w:p w14:paraId="78E31BA1" w14:textId="77777777" w:rsidR="007A2CC5" w:rsidRPr="00BC6E9B" w:rsidRDefault="007A2CC5" w:rsidP="00304EE3">
      <w:pPr>
        <w:rPr>
          <w:rFonts w:asciiTheme="minorHAnsi" w:hAnsiTheme="minorHAnsi" w:cstheme="minorHAnsi"/>
        </w:rPr>
      </w:pPr>
    </w:p>
    <w:p w14:paraId="47E4BC04" w14:textId="33D834A8" w:rsidR="003723B9" w:rsidRPr="00BC6E9B" w:rsidRDefault="003723B9" w:rsidP="003B50DB">
      <w:pPr>
        <w:pStyle w:val="Heading2"/>
        <w:rPr>
          <w:rFonts w:asciiTheme="minorHAnsi" w:hAnsiTheme="minorHAnsi" w:cstheme="minorHAnsi"/>
        </w:rPr>
      </w:pPr>
      <w:bookmarkStart w:id="686" w:name="_Toc162878875"/>
      <w:bookmarkStart w:id="687" w:name="_Toc170398558"/>
      <w:r w:rsidRPr="00BC6E9B">
        <w:rPr>
          <w:rFonts w:asciiTheme="minorHAnsi" w:hAnsiTheme="minorHAnsi" w:cstheme="minorHAnsi"/>
        </w:rPr>
        <w:t xml:space="preserve">Node </w:t>
      </w:r>
      <w:r w:rsidR="009D0559" w:rsidRPr="00BC6E9B">
        <w:rPr>
          <w:rFonts w:asciiTheme="minorHAnsi" w:hAnsiTheme="minorHAnsi" w:cstheme="minorHAnsi"/>
        </w:rPr>
        <w:t>AC Control</w:t>
      </w:r>
      <w:r w:rsidRPr="00BC6E9B">
        <w:rPr>
          <w:rFonts w:asciiTheme="minorHAnsi" w:hAnsiTheme="minorHAnsi" w:cstheme="minorHAnsi"/>
        </w:rPr>
        <w:t xml:space="preserve"> </w:t>
      </w:r>
      <w:r w:rsidR="00CC7680" w:rsidRPr="00BC6E9B">
        <w:rPr>
          <w:rFonts w:asciiTheme="minorHAnsi" w:hAnsiTheme="minorHAnsi" w:cstheme="minorHAnsi"/>
        </w:rPr>
        <w:t>ACK</w:t>
      </w:r>
      <w:bookmarkEnd w:id="686"/>
      <w:bookmarkEnd w:id="687"/>
    </w:p>
    <w:p w14:paraId="066D0F85" w14:textId="2330186C" w:rsidR="003723B9" w:rsidRPr="00BC6E9B" w:rsidRDefault="003723B9" w:rsidP="003723B9">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w:t>
      </w:r>
      <w:r w:rsidR="00A262B5" w:rsidRPr="00BC6E9B">
        <w:rPr>
          <w:rFonts w:asciiTheme="minorHAnsi" w:hAnsiTheme="minorHAnsi" w:cstheme="minorHAnsi"/>
        </w:rPr>
        <w:t>is used by cloud to know if the AC Control was successful or not.</w:t>
      </w:r>
    </w:p>
    <w:p w14:paraId="20F924AE" w14:textId="3C1054D9" w:rsidR="003723B9" w:rsidRPr="00BC6E9B" w:rsidRDefault="003723B9" w:rsidP="003723B9">
      <w:pPr>
        <w:rPr>
          <w:rFonts w:asciiTheme="minorHAnsi" w:hAnsiTheme="minorHAnsi" w:cstheme="minorHAnsi"/>
          <w:b/>
          <w:bCs/>
        </w:rPr>
      </w:pPr>
      <w:r w:rsidRPr="00BC6E9B">
        <w:rPr>
          <w:rFonts w:asciiTheme="minorHAnsi" w:hAnsiTheme="minorHAnsi" w:cstheme="minorHAnsi"/>
          <w:b/>
          <w:bCs/>
        </w:rPr>
        <w:t xml:space="preserve">Node </w:t>
      </w:r>
      <w:r w:rsidR="00AB3D31" w:rsidRPr="00BC6E9B">
        <w:rPr>
          <w:rFonts w:asciiTheme="minorHAnsi" w:hAnsiTheme="minorHAnsi" w:cstheme="minorHAnsi"/>
          <w:b/>
          <w:bCs/>
        </w:rPr>
        <w:t>AC Control</w:t>
      </w:r>
      <w:r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Pr="00BC6E9B">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2292"/>
        <w:gridCol w:w="282"/>
        <w:gridCol w:w="2901"/>
        <w:gridCol w:w="3119"/>
      </w:tblGrid>
      <w:tr w:rsidR="00C60486" w:rsidRPr="00BC6E9B" w14:paraId="66FDD41C" w14:textId="77777777" w:rsidTr="006F466C">
        <w:tc>
          <w:tcPr>
            <w:tcW w:w="337" w:type="dxa"/>
          </w:tcPr>
          <w:p w14:paraId="09EEC926"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292" w:type="dxa"/>
          </w:tcPr>
          <w:p w14:paraId="28A762B7" w14:textId="77777777" w:rsidR="00C60486" w:rsidRPr="00BC6E9B" w:rsidRDefault="00C60486" w:rsidP="000D11CD">
            <w:pPr>
              <w:jc w:val="center"/>
              <w:rPr>
                <w:rFonts w:asciiTheme="minorHAnsi" w:hAnsiTheme="minorHAnsi" w:cstheme="minorHAnsi"/>
              </w:rPr>
            </w:pPr>
          </w:p>
        </w:tc>
        <w:tc>
          <w:tcPr>
            <w:tcW w:w="282" w:type="dxa"/>
          </w:tcPr>
          <w:p w14:paraId="3882CAE4" w14:textId="77777777" w:rsidR="00C60486" w:rsidRPr="00BC6E9B" w:rsidRDefault="00C60486" w:rsidP="000D11CD">
            <w:pPr>
              <w:jc w:val="center"/>
              <w:rPr>
                <w:rFonts w:asciiTheme="minorHAnsi" w:hAnsiTheme="minorHAnsi" w:cstheme="minorHAnsi"/>
              </w:rPr>
            </w:pPr>
          </w:p>
        </w:tc>
        <w:tc>
          <w:tcPr>
            <w:tcW w:w="2901" w:type="dxa"/>
          </w:tcPr>
          <w:p w14:paraId="0CAE6074" w14:textId="77777777" w:rsidR="00C60486" w:rsidRPr="00BC6E9B" w:rsidRDefault="00C60486" w:rsidP="000D11CD">
            <w:pPr>
              <w:jc w:val="center"/>
              <w:rPr>
                <w:rFonts w:asciiTheme="minorHAnsi" w:hAnsiTheme="minorHAnsi" w:cstheme="minorHAnsi"/>
              </w:rPr>
            </w:pPr>
          </w:p>
        </w:tc>
        <w:tc>
          <w:tcPr>
            <w:tcW w:w="3119" w:type="dxa"/>
          </w:tcPr>
          <w:p w14:paraId="18B6EA88" w14:textId="77777777" w:rsidR="00C60486" w:rsidRPr="00BC6E9B" w:rsidRDefault="00C60486" w:rsidP="000D11CD">
            <w:pPr>
              <w:jc w:val="center"/>
              <w:rPr>
                <w:rFonts w:asciiTheme="minorHAnsi" w:hAnsiTheme="minorHAnsi" w:cstheme="minorHAnsi"/>
              </w:rPr>
            </w:pPr>
          </w:p>
        </w:tc>
      </w:tr>
      <w:tr w:rsidR="00C60486" w:rsidRPr="00BC6E9B" w14:paraId="1881DC77" w14:textId="77777777" w:rsidTr="006F466C">
        <w:tc>
          <w:tcPr>
            <w:tcW w:w="337" w:type="dxa"/>
          </w:tcPr>
          <w:p w14:paraId="32BF19AE" w14:textId="77777777" w:rsidR="00C60486" w:rsidRPr="00BC6E9B" w:rsidRDefault="00C60486" w:rsidP="000D11CD">
            <w:pPr>
              <w:jc w:val="center"/>
              <w:rPr>
                <w:rFonts w:asciiTheme="minorHAnsi" w:hAnsiTheme="minorHAnsi" w:cstheme="minorHAnsi"/>
              </w:rPr>
            </w:pPr>
          </w:p>
        </w:tc>
        <w:tc>
          <w:tcPr>
            <w:tcW w:w="2292" w:type="dxa"/>
            <w:vAlign w:val="center"/>
          </w:tcPr>
          <w:p w14:paraId="6848E414"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“JsonPacketId”</w:t>
            </w:r>
          </w:p>
        </w:tc>
        <w:tc>
          <w:tcPr>
            <w:tcW w:w="282" w:type="dxa"/>
            <w:vAlign w:val="center"/>
          </w:tcPr>
          <w:p w14:paraId="4F62B220"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18584DD1" w14:textId="006EE2CA" w:rsidR="00C60486" w:rsidRPr="00BC6E9B" w:rsidRDefault="005A38FB" w:rsidP="000D11CD">
            <w:pPr>
              <w:rPr>
                <w:rFonts w:asciiTheme="minorHAnsi" w:hAnsiTheme="minorHAnsi" w:cstheme="minorHAnsi"/>
              </w:rPr>
            </w:pPr>
            <w:r w:rsidRPr="00BC6E9B">
              <w:rPr>
                <w:rFonts w:asciiTheme="minorHAnsi" w:hAnsiTheme="minorHAnsi" w:cstheme="minorHAnsi"/>
              </w:rPr>
              <w:t>10</w:t>
            </w:r>
            <w:r w:rsidR="00E567A3" w:rsidRPr="00BC6E9B">
              <w:rPr>
                <w:rFonts w:asciiTheme="minorHAnsi" w:hAnsiTheme="minorHAnsi" w:cstheme="minorHAnsi"/>
              </w:rPr>
              <w:t>3</w:t>
            </w:r>
          </w:p>
        </w:tc>
        <w:tc>
          <w:tcPr>
            <w:tcW w:w="3119" w:type="dxa"/>
            <w:vAlign w:val="center"/>
          </w:tcPr>
          <w:p w14:paraId="0EAE1CC0"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6F466C" w:rsidRPr="00BC6E9B" w14:paraId="1BF55753" w14:textId="77777777" w:rsidTr="006F466C">
        <w:tc>
          <w:tcPr>
            <w:tcW w:w="337" w:type="dxa"/>
          </w:tcPr>
          <w:p w14:paraId="4DFD6B57" w14:textId="77777777" w:rsidR="006F466C" w:rsidRPr="00BC6E9B" w:rsidRDefault="006F466C" w:rsidP="000D11CD">
            <w:pPr>
              <w:jc w:val="center"/>
              <w:rPr>
                <w:rFonts w:asciiTheme="minorHAnsi" w:hAnsiTheme="minorHAnsi" w:cstheme="minorHAnsi"/>
              </w:rPr>
            </w:pPr>
          </w:p>
        </w:tc>
        <w:tc>
          <w:tcPr>
            <w:tcW w:w="2292" w:type="dxa"/>
            <w:vAlign w:val="center"/>
          </w:tcPr>
          <w:p w14:paraId="0E0BD6E7" w14:textId="48E1C79B" w:rsidR="006F466C" w:rsidRPr="00BC6E9B" w:rsidRDefault="006F466C" w:rsidP="000D11CD">
            <w:pPr>
              <w:rPr>
                <w:rFonts w:asciiTheme="minorHAnsi" w:hAnsiTheme="minorHAnsi" w:cstheme="minorHAnsi"/>
              </w:rPr>
            </w:pPr>
            <w:r w:rsidRPr="00BC6E9B">
              <w:rPr>
                <w:rFonts w:asciiTheme="minorHAnsi" w:hAnsiTheme="minorHAnsi" w:cstheme="minorHAnsi"/>
              </w:rPr>
              <w:t>“JsonAckName”</w:t>
            </w:r>
          </w:p>
        </w:tc>
        <w:tc>
          <w:tcPr>
            <w:tcW w:w="282" w:type="dxa"/>
            <w:vAlign w:val="center"/>
          </w:tcPr>
          <w:p w14:paraId="77401DC7" w14:textId="18B365BE" w:rsidR="006F466C" w:rsidRPr="00BC6E9B" w:rsidRDefault="006F466C"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71C34E88" w14:textId="7E2F9436" w:rsidR="006F466C" w:rsidRPr="00BC6E9B" w:rsidRDefault="006F466C" w:rsidP="000D11CD">
            <w:pPr>
              <w:rPr>
                <w:rFonts w:asciiTheme="minorHAnsi" w:hAnsiTheme="minorHAnsi" w:cstheme="minorHAnsi"/>
              </w:rPr>
            </w:pPr>
            <w:r w:rsidRPr="00BC6E9B">
              <w:rPr>
                <w:rFonts w:asciiTheme="minorHAnsi" w:hAnsiTheme="minorHAnsi" w:cstheme="minorHAnsi"/>
              </w:rPr>
              <w:t>“Node AC Control ACK”</w:t>
            </w:r>
          </w:p>
        </w:tc>
        <w:tc>
          <w:tcPr>
            <w:tcW w:w="3119" w:type="dxa"/>
            <w:vAlign w:val="center"/>
          </w:tcPr>
          <w:p w14:paraId="6CA89F54" w14:textId="09953CB7" w:rsidR="006F466C" w:rsidRPr="00BC6E9B" w:rsidRDefault="006F466C"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r>
      <w:tr w:rsidR="00C60486" w:rsidRPr="00BC6E9B" w14:paraId="0D8B1162" w14:textId="77777777" w:rsidTr="006F466C">
        <w:tc>
          <w:tcPr>
            <w:tcW w:w="337" w:type="dxa"/>
          </w:tcPr>
          <w:p w14:paraId="48F38DBB" w14:textId="77777777" w:rsidR="00C60486" w:rsidRPr="00BC6E9B" w:rsidRDefault="00C60486" w:rsidP="000D11CD">
            <w:pPr>
              <w:jc w:val="center"/>
              <w:rPr>
                <w:rFonts w:asciiTheme="minorHAnsi" w:hAnsiTheme="minorHAnsi" w:cstheme="minorHAnsi"/>
              </w:rPr>
            </w:pPr>
          </w:p>
        </w:tc>
        <w:tc>
          <w:tcPr>
            <w:tcW w:w="2292" w:type="dxa"/>
            <w:vAlign w:val="center"/>
          </w:tcPr>
          <w:p w14:paraId="42912A3B"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“MsgSeqNo”</w:t>
            </w:r>
          </w:p>
        </w:tc>
        <w:tc>
          <w:tcPr>
            <w:tcW w:w="282" w:type="dxa"/>
            <w:vAlign w:val="center"/>
          </w:tcPr>
          <w:p w14:paraId="560DF778"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70DB8EDB"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12</w:t>
            </w:r>
          </w:p>
        </w:tc>
        <w:tc>
          <w:tcPr>
            <w:tcW w:w="3119" w:type="dxa"/>
            <w:vAlign w:val="center"/>
          </w:tcPr>
          <w:p w14:paraId="320466B7"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104BF655" w14:textId="77777777" w:rsidTr="006F466C">
        <w:tc>
          <w:tcPr>
            <w:tcW w:w="337" w:type="dxa"/>
          </w:tcPr>
          <w:p w14:paraId="2B26A176" w14:textId="77777777" w:rsidR="00C60486" w:rsidRPr="00BC6E9B" w:rsidRDefault="00C60486" w:rsidP="000D11CD">
            <w:pPr>
              <w:jc w:val="center"/>
              <w:rPr>
                <w:rFonts w:asciiTheme="minorHAnsi" w:hAnsiTheme="minorHAnsi" w:cstheme="minorHAnsi"/>
              </w:rPr>
            </w:pPr>
          </w:p>
        </w:tc>
        <w:tc>
          <w:tcPr>
            <w:tcW w:w="2292" w:type="dxa"/>
            <w:vAlign w:val="center"/>
          </w:tcPr>
          <w:p w14:paraId="040D02F0"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“GwySerNo”</w:t>
            </w:r>
          </w:p>
        </w:tc>
        <w:tc>
          <w:tcPr>
            <w:tcW w:w="282" w:type="dxa"/>
            <w:vAlign w:val="center"/>
          </w:tcPr>
          <w:p w14:paraId="02366737"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7C225B07"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“GWY00001”</w:t>
            </w:r>
          </w:p>
        </w:tc>
        <w:tc>
          <w:tcPr>
            <w:tcW w:w="3119" w:type="dxa"/>
            <w:vAlign w:val="center"/>
          </w:tcPr>
          <w:p w14:paraId="4D0B28A3"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r>
      <w:tr w:rsidR="00C60486" w:rsidRPr="00BC6E9B" w14:paraId="3B8E3EA4" w14:textId="77777777" w:rsidTr="006F466C">
        <w:tc>
          <w:tcPr>
            <w:tcW w:w="337" w:type="dxa"/>
          </w:tcPr>
          <w:p w14:paraId="4D35DDA4" w14:textId="77777777" w:rsidR="00C60486" w:rsidRPr="00BC6E9B" w:rsidRDefault="00C60486" w:rsidP="000D11CD">
            <w:pPr>
              <w:jc w:val="center"/>
              <w:rPr>
                <w:rFonts w:asciiTheme="minorHAnsi" w:hAnsiTheme="minorHAnsi" w:cstheme="minorHAnsi"/>
              </w:rPr>
            </w:pPr>
          </w:p>
        </w:tc>
        <w:tc>
          <w:tcPr>
            <w:tcW w:w="2292" w:type="dxa"/>
            <w:vAlign w:val="center"/>
          </w:tcPr>
          <w:p w14:paraId="2684B05A"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“NodeSerNo”</w:t>
            </w:r>
          </w:p>
        </w:tc>
        <w:tc>
          <w:tcPr>
            <w:tcW w:w="282" w:type="dxa"/>
            <w:vAlign w:val="center"/>
          </w:tcPr>
          <w:p w14:paraId="4B6E2305"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5B4244BE"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“N00001”</w:t>
            </w:r>
          </w:p>
        </w:tc>
        <w:tc>
          <w:tcPr>
            <w:tcW w:w="3119" w:type="dxa"/>
            <w:vAlign w:val="center"/>
          </w:tcPr>
          <w:p w14:paraId="18540345"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r>
      <w:tr w:rsidR="00C60486" w:rsidRPr="00BC6E9B" w14:paraId="60418FC4" w14:textId="77777777" w:rsidTr="006F466C">
        <w:tc>
          <w:tcPr>
            <w:tcW w:w="337" w:type="dxa"/>
          </w:tcPr>
          <w:p w14:paraId="5B05FC2F" w14:textId="77777777" w:rsidR="00C60486" w:rsidRPr="00BC6E9B" w:rsidRDefault="00C60486" w:rsidP="000D11CD">
            <w:pPr>
              <w:jc w:val="center"/>
              <w:rPr>
                <w:rFonts w:asciiTheme="minorHAnsi" w:hAnsiTheme="minorHAnsi" w:cstheme="minorHAnsi"/>
              </w:rPr>
            </w:pPr>
          </w:p>
        </w:tc>
        <w:tc>
          <w:tcPr>
            <w:tcW w:w="2292" w:type="dxa"/>
            <w:vAlign w:val="center"/>
          </w:tcPr>
          <w:p w14:paraId="0FA8726A"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“ElementAddr”</w:t>
            </w:r>
          </w:p>
        </w:tc>
        <w:tc>
          <w:tcPr>
            <w:tcW w:w="282" w:type="dxa"/>
            <w:vAlign w:val="center"/>
          </w:tcPr>
          <w:p w14:paraId="4C3A1018"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6A883C69"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23</w:t>
            </w:r>
          </w:p>
        </w:tc>
        <w:tc>
          <w:tcPr>
            <w:tcW w:w="3119" w:type="dxa"/>
            <w:vAlign w:val="center"/>
          </w:tcPr>
          <w:p w14:paraId="0782843B"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1529D1FD" w14:textId="77777777" w:rsidTr="006F466C">
        <w:tc>
          <w:tcPr>
            <w:tcW w:w="337" w:type="dxa"/>
          </w:tcPr>
          <w:p w14:paraId="4E353230" w14:textId="77777777" w:rsidR="00C60486" w:rsidRPr="00BC6E9B" w:rsidRDefault="00C60486" w:rsidP="000D11CD">
            <w:pPr>
              <w:jc w:val="center"/>
              <w:rPr>
                <w:rFonts w:asciiTheme="minorHAnsi" w:hAnsiTheme="minorHAnsi" w:cstheme="minorHAnsi"/>
              </w:rPr>
            </w:pPr>
          </w:p>
        </w:tc>
        <w:tc>
          <w:tcPr>
            <w:tcW w:w="2292" w:type="dxa"/>
            <w:vAlign w:val="center"/>
          </w:tcPr>
          <w:p w14:paraId="69D32910"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“Power”</w:t>
            </w:r>
          </w:p>
        </w:tc>
        <w:tc>
          <w:tcPr>
            <w:tcW w:w="282" w:type="dxa"/>
            <w:vAlign w:val="center"/>
          </w:tcPr>
          <w:p w14:paraId="64DB2B8B"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47226071"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w:t>
            </w:r>
          </w:p>
        </w:tc>
        <w:tc>
          <w:tcPr>
            <w:tcW w:w="3119" w:type="dxa"/>
            <w:vAlign w:val="center"/>
          </w:tcPr>
          <w:p w14:paraId="0CDAACF0"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0395345A" w14:textId="77777777" w:rsidTr="006F466C">
        <w:tc>
          <w:tcPr>
            <w:tcW w:w="337" w:type="dxa"/>
          </w:tcPr>
          <w:p w14:paraId="00699302" w14:textId="77777777" w:rsidR="00C60486" w:rsidRPr="00BC6E9B" w:rsidRDefault="00C60486" w:rsidP="000D11CD">
            <w:pPr>
              <w:jc w:val="center"/>
              <w:rPr>
                <w:rFonts w:asciiTheme="minorHAnsi" w:hAnsiTheme="minorHAnsi" w:cstheme="minorHAnsi"/>
              </w:rPr>
            </w:pPr>
          </w:p>
        </w:tc>
        <w:tc>
          <w:tcPr>
            <w:tcW w:w="2292" w:type="dxa"/>
            <w:vAlign w:val="center"/>
          </w:tcPr>
          <w:p w14:paraId="6D395AC3"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“Mode”</w:t>
            </w:r>
          </w:p>
        </w:tc>
        <w:tc>
          <w:tcPr>
            <w:tcW w:w="282" w:type="dxa"/>
            <w:vAlign w:val="center"/>
          </w:tcPr>
          <w:p w14:paraId="4C5BDD08"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7B3B5D3C"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“Cool”</w:t>
            </w:r>
          </w:p>
        </w:tc>
        <w:tc>
          <w:tcPr>
            <w:tcW w:w="3119" w:type="dxa"/>
            <w:vAlign w:val="center"/>
          </w:tcPr>
          <w:p w14:paraId="2F74C521"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(String)</w:t>
            </w:r>
          </w:p>
        </w:tc>
      </w:tr>
      <w:tr w:rsidR="00C60486" w:rsidRPr="00BC6E9B" w14:paraId="2D8E5363" w14:textId="77777777" w:rsidTr="006F466C">
        <w:tc>
          <w:tcPr>
            <w:tcW w:w="337" w:type="dxa"/>
          </w:tcPr>
          <w:p w14:paraId="0E061D51" w14:textId="77777777" w:rsidR="00C60486" w:rsidRPr="00BC6E9B" w:rsidRDefault="00C60486" w:rsidP="000D11CD">
            <w:pPr>
              <w:jc w:val="center"/>
              <w:rPr>
                <w:rFonts w:asciiTheme="minorHAnsi" w:hAnsiTheme="minorHAnsi" w:cstheme="minorHAnsi"/>
              </w:rPr>
            </w:pPr>
          </w:p>
        </w:tc>
        <w:tc>
          <w:tcPr>
            <w:tcW w:w="2292" w:type="dxa"/>
            <w:vAlign w:val="center"/>
          </w:tcPr>
          <w:p w14:paraId="1B9F5DE2" w14:textId="7C72C759" w:rsidR="00C60486" w:rsidRPr="00BC6E9B" w:rsidRDefault="00C60486" w:rsidP="000D11CD">
            <w:pPr>
              <w:rPr>
                <w:rFonts w:asciiTheme="minorHAnsi" w:hAnsiTheme="minorHAnsi" w:cstheme="minorHAnsi"/>
              </w:rPr>
            </w:pPr>
            <w:r w:rsidRPr="00BC6E9B">
              <w:rPr>
                <w:rFonts w:asciiTheme="minorHAnsi" w:hAnsiTheme="minorHAnsi" w:cstheme="minorHAnsi"/>
              </w:rPr>
              <w:t>“Fan</w:t>
            </w:r>
            <w:r w:rsidR="00215142" w:rsidRPr="00BC6E9B">
              <w:rPr>
                <w:rFonts w:asciiTheme="minorHAnsi" w:hAnsiTheme="minorHAnsi" w:cstheme="minorHAnsi"/>
              </w:rPr>
              <w:t>Speed</w:t>
            </w:r>
            <w:r w:rsidRPr="00BC6E9B">
              <w:rPr>
                <w:rFonts w:asciiTheme="minorHAnsi" w:hAnsiTheme="minorHAnsi" w:cstheme="minorHAnsi"/>
              </w:rPr>
              <w:t>”</w:t>
            </w:r>
          </w:p>
        </w:tc>
        <w:tc>
          <w:tcPr>
            <w:tcW w:w="282" w:type="dxa"/>
            <w:vAlign w:val="center"/>
          </w:tcPr>
          <w:p w14:paraId="4BE15615"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1EB03933"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w:t>
            </w:r>
          </w:p>
        </w:tc>
        <w:tc>
          <w:tcPr>
            <w:tcW w:w="3119" w:type="dxa"/>
            <w:vAlign w:val="center"/>
          </w:tcPr>
          <w:p w14:paraId="698F1DA3"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4A1C5772" w14:textId="77777777" w:rsidTr="006F466C">
        <w:tc>
          <w:tcPr>
            <w:tcW w:w="337" w:type="dxa"/>
          </w:tcPr>
          <w:p w14:paraId="4821D1A2" w14:textId="77777777" w:rsidR="00C60486" w:rsidRPr="00BC6E9B" w:rsidRDefault="00C60486" w:rsidP="000D11CD">
            <w:pPr>
              <w:jc w:val="center"/>
              <w:rPr>
                <w:rFonts w:asciiTheme="minorHAnsi" w:hAnsiTheme="minorHAnsi" w:cstheme="minorHAnsi"/>
              </w:rPr>
            </w:pPr>
          </w:p>
        </w:tc>
        <w:tc>
          <w:tcPr>
            <w:tcW w:w="2292" w:type="dxa"/>
            <w:vAlign w:val="center"/>
          </w:tcPr>
          <w:p w14:paraId="5474176E"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“Temperature”</w:t>
            </w:r>
          </w:p>
        </w:tc>
        <w:tc>
          <w:tcPr>
            <w:tcW w:w="282" w:type="dxa"/>
            <w:vAlign w:val="center"/>
          </w:tcPr>
          <w:p w14:paraId="04B3C02A"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7EDFBFA1"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25</w:t>
            </w:r>
          </w:p>
        </w:tc>
        <w:tc>
          <w:tcPr>
            <w:tcW w:w="3119" w:type="dxa"/>
            <w:vAlign w:val="center"/>
          </w:tcPr>
          <w:p w14:paraId="68C7826A"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768341D1" w14:textId="77777777" w:rsidTr="006F466C">
        <w:tc>
          <w:tcPr>
            <w:tcW w:w="337" w:type="dxa"/>
          </w:tcPr>
          <w:p w14:paraId="3C539664" w14:textId="77777777" w:rsidR="00C60486" w:rsidRPr="00BC6E9B" w:rsidRDefault="00C60486" w:rsidP="000D11CD">
            <w:pPr>
              <w:jc w:val="center"/>
              <w:rPr>
                <w:rFonts w:asciiTheme="minorHAnsi" w:hAnsiTheme="minorHAnsi" w:cstheme="minorHAnsi"/>
              </w:rPr>
            </w:pPr>
          </w:p>
        </w:tc>
        <w:tc>
          <w:tcPr>
            <w:tcW w:w="2292" w:type="dxa"/>
            <w:vAlign w:val="center"/>
          </w:tcPr>
          <w:p w14:paraId="6DBD5C55"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“SwingH”</w:t>
            </w:r>
          </w:p>
        </w:tc>
        <w:tc>
          <w:tcPr>
            <w:tcW w:w="282" w:type="dxa"/>
            <w:vAlign w:val="center"/>
          </w:tcPr>
          <w:p w14:paraId="148C1933"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vAlign w:val="center"/>
          </w:tcPr>
          <w:p w14:paraId="5DAF77CB"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w:t>
            </w:r>
          </w:p>
        </w:tc>
        <w:tc>
          <w:tcPr>
            <w:tcW w:w="3119" w:type="dxa"/>
            <w:vAlign w:val="center"/>
          </w:tcPr>
          <w:p w14:paraId="2F937E6A"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198DA730" w14:textId="77777777" w:rsidTr="006F466C">
        <w:tc>
          <w:tcPr>
            <w:tcW w:w="337" w:type="dxa"/>
          </w:tcPr>
          <w:p w14:paraId="2480D8A7" w14:textId="77777777" w:rsidR="00C60486" w:rsidRPr="00BC6E9B" w:rsidRDefault="00C60486" w:rsidP="000D11CD">
            <w:pPr>
              <w:jc w:val="center"/>
              <w:rPr>
                <w:rFonts w:asciiTheme="minorHAnsi" w:hAnsiTheme="minorHAnsi" w:cstheme="minorHAnsi"/>
              </w:rPr>
            </w:pPr>
          </w:p>
        </w:tc>
        <w:tc>
          <w:tcPr>
            <w:tcW w:w="2292" w:type="dxa"/>
          </w:tcPr>
          <w:p w14:paraId="7E043D88"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“SwingV”</w:t>
            </w:r>
          </w:p>
        </w:tc>
        <w:tc>
          <w:tcPr>
            <w:tcW w:w="282" w:type="dxa"/>
          </w:tcPr>
          <w:p w14:paraId="03B97376"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7C8F1C74"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w:t>
            </w:r>
          </w:p>
        </w:tc>
        <w:tc>
          <w:tcPr>
            <w:tcW w:w="3119" w:type="dxa"/>
          </w:tcPr>
          <w:p w14:paraId="19437CE3"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2613C679" w14:textId="77777777" w:rsidTr="006F466C">
        <w:tc>
          <w:tcPr>
            <w:tcW w:w="337" w:type="dxa"/>
          </w:tcPr>
          <w:p w14:paraId="6A5397DA" w14:textId="77777777" w:rsidR="00C60486" w:rsidRPr="00BC6E9B" w:rsidRDefault="00C60486" w:rsidP="000D11CD">
            <w:pPr>
              <w:jc w:val="center"/>
              <w:rPr>
                <w:rFonts w:asciiTheme="minorHAnsi" w:hAnsiTheme="minorHAnsi" w:cstheme="minorHAnsi"/>
              </w:rPr>
            </w:pPr>
          </w:p>
        </w:tc>
        <w:tc>
          <w:tcPr>
            <w:tcW w:w="2292" w:type="dxa"/>
          </w:tcPr>
          <w:p w14:paraId="23F587F9"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“OnTimer”</w:t>
            </w:r>
          </w:p>
        </w:tc>
        <w:tc>
          <w:tcPr>
            <w:tcW w:w="282" w:type="dxa"/>
          </w:tcPr>
          <w:p w14:paraId="1D6E2603"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25B510AA"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0</w:t>
            </w:r>
          </w:p>
        </w:tc>
        <w:tc>
          <w:tcPr>
            <w:tcW w:w="3119" w:type="dxa"/>
          </w:tcPr>
          <w:p w14:paraId="2E4D1FDA"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61509E9C" w14:textId="77777777" w:rsidTr="006F466C">
        <w:tc>
          <w:tcPr>
            <w:tcW w:w="337" w:type="dxa"/>
          </w:tcPr>
          <w:p w14:paraId="5FB1CB73" w14:textId="77777777" w:rsidR="00C60486" w:rsidRPr="00BC6E9B" w:rsidRDefault="00C60486" w:rsidP="000D11CD">
            <w:pPr>
              <w:jc w:val="center"/>
              <w:rPr>
                <w:rFonts w:asciiTheme="minorHAnsi" w:hAnsiTheme="minorHAnsi" w:cstheme="minorHAnsi"/>
              </w:rPr>
            </w:pPr>
          </w:p>
        </w:tc>
        <w:tc>
          <w:tcPr>
            <w:tcW w:w="2292" w:type="dxa"/>
          </w:tcPr>
          <w:p w14:paraId="42D6DD29"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“OffTimer”</w:t>
            </w:r>
          </w:p>
        </w:tc>
        <w:tc>
          <w:tcPr>
            <w:tcW w:w="282" w:type="dxa"/>
          </w:tcPr>
          <w:p w14:paraId="47EF3454"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3EB74A77"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0</w:t>
            </w:r>
          </w:p>
        </w:tc>
        <w:tc>
          <w:tcPr>
            <w:tcW w:w="3119" w:type="dxa"/>
          </w:tcPr>
          <w:p w14:paraId="18B089CE"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14B70F17" w14:textId="77777777" w:rsidTr="006F466C">
        <w:tc>
          <w:tcPr>
            <w:tcW w:w="337" w:type="dxa"/>
          </w:tcPr>
          <w:p w14:paraId="6CE1BD48" w14:textId="77777777" w:rsidR="00C60486" w:rsidRPr="00BC6E9B" w:rsidRDefault="00C60486" w:rsidP="000D11CD">
            <w:pPr>
              <w:jc w:val="center"/>
              <w:rPr>
                <w:rFonts w:asciiTheme="minorHAnsi" w:hAnsiTheme="minorHAnsi" w:cstheme="minorHAnsi"/>
              </w:rPr>
            </w:pPr>
          </w:p>
        </w:tc>
        <w:tc>
          <w:tcPr>
            <w:tcW w:w="2292" w:type="dxa"/>
          </w:tcPr>
          <w:p w14:paraId="2B27619A"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“Locking”</w:t>
            </w:r>
          </w:p>
        </w:tc>
        <w:tc>
          <w:tcPr>
            <w:tcW w:w="282" w:type="dxa"/>
          </w:tcPr>
          <w:p w14:paraId="20D820E5"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1E72C3C4"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1</w:t>
            </w:r>
          </w:p>
        </w:tc>
        <w:tc>
          <w:tcPr>
            <w:tcW w:w="3119" w:type="dxa"/>
          </w:tcPr>
          <w:p w14:paraId="33CCF020"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3ABC6F86" w14:textId="77777777" w:rsidTr="006F466C">
        <w:tc>
          <w:tcPr>
            <w:tcW w:w="337" w:type="dxa"/>
          </w:tcPr>
          <w:p w14:paraId="4DCAAD70" w14:textId="77777777" w:rsidR="00C60486" w:rsidRPr="00BC6E9B" w:rsidRDefault="00C60486" w:rsidP="000D11CD">
            <w:pPr>
              <w:jc w:val="center"/>
              <w:rPr>
                <w:rFonts w:asciiTheme="minorHAnsi" w:hAnsiTheme="minorHAnsi" w:cstheme="minorHAnsi"/>
              </w:rPr>
            </w:pPr>
          </w:p>
        </w:tc>
        <w:tc>
          <w:tcPr>
            <w:tcW w:w="2292" w:type="dxa"/>
          </w:tcPr>
          <w:p w14:paraId="736C717C"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“TempLockUpLimit”</w:t>
            </w:r>
          </w:p>
        </w:tc>
        <w:tc>
          <w:tcPr>
            <w:tcW w:w="282" w:type="dxa"/>
          </w:tcPr>
          <w:p w14:paraId="224A8D0C"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2111C786"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26</w:t>
            </w:r>
          </w:p>
        </w:tc>
        <w:tc>
          <w:tcPr>
            <w:tcW w:w="3119" w:type="dxa"/>
          </w:tcPr>
          <w:p w14:paraId="42202211"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7BBB61D0" w14:textId="77777777" w:rsidTr="006F466C">
        <w:tc>
          <w:tcPr>
            <w:tcW w:w="337" w:type="dxa"/>
          </w:tcPr>
          <w:p w14:paraId="6A0F33BB" w14:textId="77777777" w:rsidR="00C60486" w:rsidRPr="00BC6E9B" w:rsidRDefault="00C60486" w:rsidP="000D11CD">
            <w:pPr>
              <w:jc w:val="center"/>
              <w:rPr>
                <w:rFonts w:asciiTheme="minorHAnsi" w:hAnsiTheme="minorHAnsi" w:cstheme="minorHAnsi"/>
              </w:rPr>
            </w:pPr>
          </w:p>
        </w:tc>
        <w:tc>
          <w:tcPr>
            <w:tcW w:w="2292" w:type="dxa"/>
          </w:tcPr>
          <w:p w14:paraId="644074C8"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“TempLockLowLimit”</w:t>
            </w:r>
          </w:p>
        </w:tc>
        <w:tc>
          <w:tcPr>
            <w:tcW w:w="282" w:type="dxa"/>
          </w:tcPr>
          <w:p w14:paraId="17CD136C"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316EC5E4" w14:textId="77777777" w:rsidR="00C60486" w:rsidRPr="00BC6E9B" w:rsidRDefault="00C60486" w:rsidP="000D11CD">
            <w:pPr>
              <w:rPr>
                <w:rFonts w:asciiTheme="minorHAnsi" w:hAnsiTheme="minorHAnsi" w:cstheme="minorHAnsi"/>
              </w:rPr>
            </w:pPr>
            <w:r w:rsidRPr="00BC6E9B">
              <w:rPr>
                <w:rFonts w:asciiTheme="minorHAnsi" w:hAnsiTheme="minorHAnsi" w:cstheme="minorHAnsi"/>
              </w:rPr>
              <w:t>20</w:t>
            </w:r>
          </w:p>
        </w:tc>
        <w:tc>
          <w:tcPr>
            <w:tcW w:w="3119" w:type="dxa"/>
          </w:tcPr>
          <w:p w14:paraId="01AA8364" w14:textId="77777777"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0E3004C4" w14:textId="77777777" w:rsidTr="006F466C">
        <w:tc>
          <w:tcPr>
            <w:tcW w:w="337" w:type="dxa"/>
          </w:tcPr>
          <w:p w14:paraId="04A8F5A3" w14:textId="77777777" w:rsidR="00C60486" w:rsidRPr="00BC6E9B" w:rsidRDefault="00C60486" w:rsidP="000D11CD">
            <w:pPr>
              <w:jc w:val="center"/>
              <w:rPr>
                <w:rFonts w:asciiTheme="minorHAnsi" w:hAnsiTheme="minorHAnsi" w:cstheme="minorHAnsi"/>
              </w:rPr>
            </w:pPr>
          </w:p>
        </w:tc>
        <w:tc>
          <w:tcPr>
            <w:tcW w:w="2292" w:type="dxa"/>
          </w:tcPr>
          <w:p w14:paraId="60E4243D" w14:textId="2258AD3C" w:rsidR="00C60486" w:rsidRPr="00BC6E9B" w:rsidRDefault="00C60486" w:rsidP="000D11CD">
            <w:pPr>
              <w:rPr>
                <w:rFonts w:asciiTheme="minorHAnsi" w:hAnsiTheme="minorHAnsi" w:cstheme="minorHAnsi"/>
              </w:rPr>
            </w:pPr>
            <w:r w:rsidRPr="00BC6E9B">
              <w:rPr>
                <w:rFonts w:asciiTheme="minorHAnsi" w:hAnsiTheme="minorHAnsi" w:cstheme="minorHAnsi"/>
              </w:rPr>
              <w:t>“ErrorCode”</w:t>
            </w:r>
          </w:p>
        </w:tc>
        <w:tc>
          <w:tcPr>
            <w:tcW w:w="282" w:type="dxa"/>
          </w:tcPr>
          <w:p w14:paraId="2B4F1094" w14:textId="3EFAAD31"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901" w:type="dxa"/>
          </w:tcPr>
          <w:p w14:paraId="133BBE22" w14:textId="31D2F4D6" w:rsidR="00C60486" w:rsidRPr="00BC6E9B" w:rsidRDefault="00C60486" w:rsidP="000D11CD">
            <w:pPr>
              <w:rPr>
                <w:rFonts w:asciiTheme="minorHAnsi" w:hAnsiTheme="minorHAnsi" w:cstheme="minorHAnsi"/>
              </w:rPr>
            </w:pPr>
            <w:r w:rsidRPr="00BC6E9B">
              <w:rPr>
                <w:rFonts w:asciiTheme="minorHAnsi" w:hAnsiTheme="minorHAnsi" w:cstheme="minorHAnsi"/>
              </w:rPr>
              <w:t>0</w:t>
            </w:r>
          </w:p>
        </w:tc>
        <w:tc>
          <w:tcPr>
            <w:tcW w:w="3119" w:type="dxa"/>
          </w:tcPr>
          <w:p w14:paraId="75F9D2F3" w14:textId="5A4719BB" w:rsidR="00C60486" w:rsidRPr="00BC6E9B" w:rsidRDefault="00C60486" w:rsidP="000D11CD">
            <w:pPr>
              <w:pStyle w:val="ListBullet"/>
              <w:spacing w:before="20" w:after="20"/>
              <w:rPr>
                <w:rFonts w:asciiTheme="minorHAnsi" w:hAnsiTheme="minorHAnsi" w:cstheme="minorHAnsi"/>
              </w:rPr>
            </w:pPr>
            <w:r w:rsidRPr="00BC6E9B">
              <w:rPr>
                <w:rFonts w:asciiTheme="minorHAnsi" w:hAnsiTheme="minorHAnsi" w:cstheme="minorHAnsi"/>
              </w:rPr>
              <w:t>// (Number)</w:t>
            </w:r>
          </w:p>
        </w:tc>
      </w:tr>
      <w:tr w:rsidR="00C60486" w:rsidRPr="00BC6E9B" w14:paraId="769346D5" w14:textId="77777777" w:rsidTr="006F466C">
        <w:tc>
          <w:tcPr>
            <w:tcW w:w="337" w:type="dxa"/>
          </w:tcPr>
          <w:p w14:paraId="5EA46575" w14:textId="77777777" w:rsidR="00C60486" w:rsidRPr="00BC6E9B" w:rsidRDefault="00C60486" w:rsidP="000D11CD">
            <w:pPr>
              <w:jc w:val="center"/>
              <w:rPr>
                <w:rFonts w:asciiTheme="minorHAnsi" w:hAnsiTheme="minorHAnsi" w:cstheme="minorHAnsi"/>
              </w:rPr>
            </w:pPr>
            <w:r w:rsidRPr="00BC6E9B">
              <w:rPr>
                <w:rFonts w:asciiTheme="minorHAnsi" w:hAnsiTheme="minorHAnsi" w:cstheme="minorHAnsi"/>
              </w:rPr>
              <w:t>}</w:t>
            </w:r>
          </w:p>
        </w:tc>
        <w:tc>
          <w:tcPr>
            <w:tcW w:w="2292" w:type="dxa"/>
          </w:tcPr>
          <w:p w14:paraId="63D522A0" w14:textId="77777777" w:rsidR="00C60486" w:rsidRPr="00BC6E9B" w:rsidRDefault="00C60486" w:rsidP="000D11CD">
            <w:pPr>
              <w:rPr>
                <w:rFonts w:asciiTheme="minorHAnsi" w:hAnsiTheme="minorHAnsi" w:cstheme="minorHAnsi"/>
              </w:rPr>
            </w:pPr>
          </w:p>
        </w:tc>
        <w:tc>
          <w:tcPr>
            <w:tcW w:w="282" w:type="dxa"/>
          </w:tcPr>
          <w:p w14:paraId="029E4E43" w14:textId="77777777" w:rsidR="00C60486" w:rsidRPr="00BC6E9B" w:rsidRDefault="00C60486" w:rsidP="000D11CD">
            <w:pPr>
              <w:jc w:val="center"/>
              <w:rPr>
                <w:rFonts w:asciiTheme="minorHAnsi" w:hAnsiTheme="minorHAnsi" w:cstheme="minorHAnsi"/>
              </w:rPr>
            </w:pPr>
          </w:p>
        </w:tc>
        <w:tc>
          <w:tcPr>
            <w:tcW w:w="2901" w:type="dxa"/>
          </w:tcPr>
          <w:p w14:paraId="0E2D16AB" w14:textId="77777777" w:rsidR="00C60486" w:rsidRPr="00BC6E9B" w:rsidRDefault="00C60486" w:rsidP="000D11CD">
            <w:pPr>
              <w:rPr>
                <w:rFonts w:asciiTheme="minorHAnsi" w:hAnsiTheme="minorHAnsi" w:cstheme="minorHAnsi"/>
              </w:rPr>
            </w:pPr>
          </w:p>
        </w:tc>
        <w:tc>
          <w:tcPr>
            <w:tcW w:w="3119" w:type="dxa"/>
          </w:tcPr>
          <w:p w14:paraId="72CB45AF" w14:textId="77777777" w:rsidR="00C60486" w:rsidRPr="00BC6E9B" w:rsidRDefault="00C60486" w:rsidP="000D11CD">
            <w:pPr>
              <w:pStyle w:val="ListBullet"/>
              <w:spacing w:before="20" w:after="20"/>
              <w:rPr>
                <w:rFonts w:asciiTheme="minorHAnsi" w:hAnsiTheme="minorHAnsi" w:cstheme="minorHAnsi"/>
              </w:rPr>
            </w:pPr>
          </w:p>
        </w:tc>
      </w:tr>
    </w:tbl>
    <w:p w14:paraId="004C1C75" w14:textId="27449885" w:rsidR="003723B9" w:rsidRPr="00BC6E9B" w:rsidRDefault="00185247" w:rsidP="003723B9">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42A8A4DE" w14:textId="62CABAF8" w:rsidR="003723B9" w:rsidRPr="00BC6E9B" w:rsidRDefault="003723B9" w:rsidP="003723B9">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6439B1D3" w14:textId="77777777" w:rsidR="000360ED" w:rsidRPr="00BC6E9B" w:rsidRDefault="000B5E96" w:rsidP="000360ED">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00B3BF69" wp14:editId="700CF61A">
            <wp:extent cx="5019675" cy="2916728"/>
            <wp:effectExtent l="0" t="0" r="0" b="0"/>
            <wp:docPr id="1300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08"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Lst>
                    </a:blip>
                    <a:stretch>
                      <a:fillRect/>
                    </a:stretch>
                  </pic:blipFill>
                  <pic:spPr>
                    <a:xfrm>
                      <a:off x="0" y="0"/>
                      <a:ext cx="5028607" cy="2921918"/>
                    </a:xfrm>
                    <a:prstGeom prst="rect">
                      <a:avLst/>
                    </a:prstGeom>
                  </pic:spPr>
                </pic:pic>
              </a:graphicData>
            </a:graphic>
          </wp:inline>
        </w:drawing>
      </w:r>
    </w:p>
    <w:p w14:paraId="5A7A504D" w14:textId="77777777" w:rsidR="000360ED" w:rsidRPr="00BC6E9B" w:rsidRDefault="000360ED" w:rsidP="000360ED">
      <w:pPr>
        <w:keepNext/>
        <w:jc w:val="center"/>
        <w:rPr>
          <w:rFonts w:asciiTheme="minorHAnsi" w:hAnsiTheme="minorHAnsi" w:cstheme="minorHAnsi"/>
        </w:rPr>
      </w:pPr>
    </w:p>
    <w:p w14:paraId="78B642F2" w14:textId="2842AFDD" w:rsidR="00E644E6" w:rsidRPr="00BC6E9B" w:rsidRDefault="000360ED" w:rsidP="007D5AA3">
      <w:pPr>
        <w:pStyle w:val="Caption"/>
        <w:jc w:val="center"/>
        <w:rPr>
          <w:rFonts w:asciiTheme="minorHAnsi" w:hAnsiTheme="minorHAnsi" w:cstheme="minorHAnsi"/>
        </w:rPr>
      </w:pPr>
      <w:bookmarkStart w:id="688" w:name="_Toc169605287"/>
      <w:bookmarkStart w:id="689" w:name="_Toc169613275"/>
      <w:bookmarkStart w:id="690" w:name="_Toc169800489"/>
      <w:bookmarkStart w:id="691" w:name="_Toc169864268"/>
      <w:bookmarkStart w:id="692" w:name="_Toc169879577"/>
      <w:r w:rsidRPr="00BC6E9B">
        <w:rPr>
          <w:rFonts w:asciiTheme="minorHAnsi" w:hAnsiTheme="minorHAnsi" w:cstheme="minorHAnsi"/>
          <w:sz w:val="24"/>
          <w:szCs w:val="24"/>
        </w:rPr>
        <w:t xml:space="preserve">Figure </w:t>
      </w:r>
      <w:r w:rsidR="002E2406" w:rsidRPr="00BC6E9B">
        <w:rPr>
          <w:rFonts w:asciiTheme="minorHAnsi" w:hAnsiTheme="minorHAnsi" w:cstheme="minorHAnsi"/>
          <w:b w:val="0"/>
          <w:bCs w:val="0"/>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b w:val="0"/>
          <w:bCs w:val="0"/>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b w:val="0"/>
          <w:bCs w:val="0"/>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b w:val="0"/>
          <w:bCs w:val="0"/>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b w:val="0"/>
          <w:bCs w:val="0"/>
          <w:szCs w:val="24"/>
        </w:rPr>
        <w:fldChar w:fldCharType="separate"/>
      </w:r>
      <w:r w:rsidR="004308A4">
        <w:rPr>
          <w:rFonts w:asciiTheme="minorHAnsi" w:hAnsiTheme="minorHAnsi" w:cstheme="minorHAnsi"/>
          <w:noProof/>
          <w:sz w:val="24"/>
          <w:szCs w:val="24"/>
        </w:rPr>
        <w:t>25</w:t>
      </w:r>
      <w:r w:rsidR="002E2406" w:rsidRPr="00BC6E9B">
        <w:rPr>
          <w:rFonts w:asciiTheme="minorHAnsi" w:hAnsiTheme="minorHAnsi" w:cstheme="minorHAnsi"/>
          <w:b w:val="0"/>
          <w:bCs w:val="0"/>
          <w:szCs w:val="24"/>
        </w:rPr>
        <w:fldChar w:fldCharType="end"/>
      </w:r>
      <w:r w:rsidRPr="00BC6E9B">
        <w:rPr>
          <w:rFonts w:asciiTheme="minorHAnsi" w:hAnsiTheme="minorHAnsi" w:cstheme="minorHAnsi"/>
          <w:sz w:val="24"/>
          <w:szCs w:val="24"/>
        </w:rPr>
        <w:t xml:space="preserve"> Node AC Control Process flow</w:t>
      </w:r>
      <w:bookmarkEnd w:id="688"/>
      <w:bookmarkEnd w:id="689"/>
      <w:bookmarkEnd w:id="690"/>
      <w:bookmarkEnd w:id="691"/>
      <w:bookmarkEnd w:id="692"/>
    </w:p>
    <w:p w14:paraId="57BEC78A" w14:textId="57FE3C3A" w:rsidR="00EC5B55" w:rsidRPr="00BC6E9B" w:rsidRDefault="00EC5B55" w:rsidP="00EC5B55">
      <w:pPr>
        <w:pStyle w:val="Heading2"/>
        <w:rPr>
          <w:rFonts w:asciiTheme="minorHAnsi" w:hAnsiTheme="minorHAnsi" w:cstheme="minorHAnsi"/>
        </w:rPr>
      </w:pPr>
      <w:bookmarkStart w:id="693" w:name="_Node_AC_manual"/>
      <w:bookmarkStart w:id="694" w:name="_Toc170398559"/>
      <w:bookmarkEnd w:id="693"/>
      <w:r w:rsidRPr="00BC6E9B">
        <w:rPr>
          <w:rFonts w:asciiTheme="minorHAnsi" w:hAnsiTheme="minorHAnsi" w:cstheme="minorHAnsi"/>
        </w:rPr>
        <w:t>Node AC Manual control ACK</w:t>
      </w:r>
      <w:bookmarkEnd w:id="694"/>
    </w:p>
    <w:p w14:paraId="4CF9CCD4" w14:textId="667F3C5E" w:rsidR="00EC5B55" w:rsidRPr="00BC6E9B" w:rsidRDefault="00EC5B55" w:rsidP="00EC5B55">
      <w:pPr>
        <w:jc w:val="both"/>
        <w:rPr>
          <w:rFonts w:asciiTheme="minorHAnsi" w:hAnsiTheme="minorHAnsi" w:cstheme="minorHAnsi"/>
        </w:rPr>
      </w:pPr>
      <w:r w:rsidRPr="00BC6E9B">
        <w:rPr>
          <w:rFonts w:asciiTheme="minorHAnsi" w:hAnsiTheme="minorHAnsi" w:cstheme="minorHAnsi"/>
          <w:b/>
          <w:bCs/>
        </w:rPr>
        <w:t>Description:</w:t>
      </w:r>
      <w:r w:rsidRPr="00BC6E9B">
        <w:rPr>
          <w:rFonts w:asciiTheme="minorHAnsi" w:hAnsiTheme="minorHAnsi" w:cstheme="minorHAnsi"/>
        </w:rPr>
        <w:t xml:space="preserve"> If </w:t>
      </w:r>
      <w:hyperlink w:anchor="_Gateway_AC_Control" w:history="1">
        <w:r w:rsidRPr="00BC6E9B">
          <w:rPr>
            <w:rStyle w:val="Hyperlink"/>
            <w:rFonts w:asciiTheme="minorHAnsi" w:hAnsiTheme="minorHAnsi" w:cstheme="minorHAnsi"/>
          </w:rPr>
          <w:t>Locking</w:t>
        </w:r>
      </w:hyperlink>
      <w:r w:rsidRPr="00BC6E9B">
        <w:rPr>
          <w:rFonts w:asciiTheme="minorHAnsi" w:hAnsiTheme="minorHAnsi" w:cstheme="minorHAnsi"/>
        </w:rPr>
        <w:t xml:space="preserve"> was enabled, this ACK is used by cloud to know whether the AC was controlled manually using the AC remote. If someone controls the AC manually using the remote, then the IR receiver on-board will capture this IR signal and decode it. If it’s a signal from the same remote with which the Node was configured during the AC Remote configuration process, then it will store the manual control information for sending it to the cloud. Also, it performs logical operation based on </w:t>
      </w:r>
      <w:r w:rsidRPr="00BC6E9B">
        <w:rPr>
          <w:rFonts w:asciiTheme="minorHAnsi" w:hAnsiTheme="minorHAnsi" w:cstheme="minorHAnsi"/>
        </w:rPr>
        <w:lastRenderedPageBreak/>
        <w:t xml:space="preserve">the temperature that was set using the remote. If it exceeds the Locking temperature limits set from the </w:t>
      </w:r>
      <w:hyperlink w:anchor="_Node_AC_Control" w:history="1">
        <w:r w:rsidR="009B6D44" w:rsidRPr="00BC6E9B">
          <w:rPr>
            <w:rStyle w:val="Hyperlink"/>
            <w:rFonts w:asciiTheme="minorHAnsi" w:hAnsiTheme="minorHAnsi" w:cstheme="minorHAnsi"/>
          </w:rPr>
          <w:t xml:space="preserve">Node </w:t>
        </w:r>
        <w:r w:rsidRPr="00BC6E9B">
          <w:rPr>
            <w:rStyle w:val="Hyperlink"/>
            <w:rFonts w:asciiTheme="minorHAnsi" w:hAnsiTheme="minorHAnsi" w:cstheme="minorHAnsi"/>
          </w:rPr>
          <w:t>AC Control packet</w:t>
        </w:r>
      </w:hyperlink>
      <w:r w:rsidRPr="00BC6E9B">
        <w:rPr>
          <w:rFonts w:asciiTheme="minorHAnsi" w:hAnsiTheme="minorHAnsi" w:cstheme="minorHAnsi"/>
        </w:rPr>
        <w:t>, then it will bring the AC’s temperature back to permissible limits.</w:t>
      </w:r>
    </w:p>
    <w:p w14:paraId="2633B6BC" w14:textId="27ED65BB" w:rsidR="00EC5B55" w:rsidRPr="00BC6E9B" w:rsidRDefault="00EC5B55" w:rsidP="00EC5B55">
      <w:pPr>
        <w:jc w:val="both"/>
        <w:rPr>
          <w:rFonts w:asciiTheme="minorHAnsi" w:hAnsiTheme="minorHAnsi" w:cstheme="minorHAnsi"/>
        </w:rPr>
      </w:pPr>
      <w:r w:rsidRPr="00BC6E9B">
        <w:rPr>
          <w:rFonts w:asciiTheme="minorHAnsi" w:hAnsiTheme="minorHAnsi" w:cstheme="minorHAnsi"/>
          <w:b/>
          <w:bCs/>
        </w:rPr>
        <w:t xml:space="preserve">Note: </w:t>
      </w:r>
      <w:r w:rsidRPr="00BC6E9B">
        <w:rPr>
          <w:rFonts w:asciiTheme="minorHAnsi" w:hAnsiTheme="minorHAnsi" w:cstheme="minorHAnsi"/>
        </w:rPr>
        <w:t xml:space="preserve">The Node Manual Control ACK will work only for Devices that are not using </w:t>
      </w:r>
      <w:hyperlink w:anchor="_Teaching_Mode" w:history="1">
        <w:r w:rsidRPr="00BC6E9B">
          <w:rPr>
            <w:rStyle w:val="Hyperlink"/>
            <w:rFonts w:asciiTheme="minorHAnsi" w:hAnsiTheme="minorHAnsi" w:cstheme="minorHAnsi"/>
          </w:rPr>
          <w:t>Teaching Mode</w:t>
        </w:r>
      </w:hyperlink>
      <w:r w:rsidRPr="00BC6E9B">
        <w:rPr>
          <w:rFonts w:asciiTheme="minorHAnsi" w:hAnsiTheme="minorHAnsi" w:cstheme="minorHAnsi"/>
        </w:rPr>
        <w:t xml:space="preserve"> to control AC.</w:t>
      </w:r>
    </w:p>
    <w:p w14:paraId="28F61C58" w14:textId="77777777" w:rsidR="00EC5B55" w:rsidRPr="00BC6E9B" w:rsidRDefault="00EC5B55" w:rsidP="00EC5B55">
      <w:pPr>
        <w:rPr>
          <w:rFonts w:asciiTheme="minorHAnsi" w:hAnsiTheme="minorHAnsi" w:cstheme="minorHAnsi"/>
        </w:rPr>
      </w:pPr>
    </w:p>
    <w:p w14:paraId="04AA31D7" w14:textId="6F25D18E" w:rsidR="00EC5B55" w:rsidRPr="00BC6E9B" w:rsidRDefault="009B6D44" w:rsidP="00EC5B55">
      <w:pPr>
        <w:rPr>
          <w:rFonts w:asciiTheme="minorHAnsi" w:hAnsiTheme="minorHAnsi" w:cstheme="minorHAnsi"/>
          <w:b/>
          <w:bCs/>
        </w:rPr>
      </w:pPr>
      <w:r w:rsidRPr="00BC6E9B">
        <w:rPr>
          <w:rFonts w:asciiTheme="minorHAnsi" w:hAnsiTheme="minorHAnsi" w:cstheme="minorHAnsi"/>
          <w:b/>
          <w:bCs/>
        </w:rPr>
        <w:t>Node</w:t>
      </w:r>
      <w:r w:rsidR="00EC5B55" w:rsidRPr="00BC6E9B">
        <w:rPr>
          <w:rFonts w:asciiTheme="minorHAnsi" w:hAnsiTheme="minorHAnsi" w:cstheme="minorHAnsi"/>
          <w:b/>
          <w:bCs/>
        </w:rPr>
        <w:t xml:space="preserve"> AC Manual Control </w:t>
      </w:r>
      <w:r w:rsidR="00F90A2F" w:rsidRPr="00BC6E9B">
        <w:rPr>
          <w:rFonts w:asciiTheme="minorHAnsi" w:hAnsiTheme="minorHAnsi" w:cstheme="minorHAnsi"/>
          <w:b/>
          <w:bCs/>
        </w:rPr>
        <w:t>ACK JSON</w:t>
      </w:r>
      <w:r w:rsidR="00EC5B55" w:rsidRPr="00BC6E9B">
        <w:rPr>
          <w:rFonts w:asciiTheme="minorHAnsi" w:hAnsiTheme="minorHAnsi" w:cstheme="minorHAnsi"/>
          <w:b/>
          <w:bCs/>
        </w:rPr>
        <w:t xml:space="preserve"> (</w:t>
      </w:r>
      <w:r w:rsidRPr="00BC6E9B">
        <w:rPr>
          <w:rFonts w:asciiTheme="minorHAnsi" w:hAnsiTheme="minorHAnsi" w:cstheme="minorHAnsi"/>
          <w:b/>
          <w:bCs/>
        </w:rPr>
        <w:t xml:space="preserve">Node to </w:t>
      </w:r>
      <w:r w:rsidR="00EC5B55" w:rsidRPr="00BC6E9B">
        <w:rPr>
          <w:rFonts w:asciiTheme="minorHAnsi" w:hAnsiTheme="minorHAnsi" w:cstheme="minorHAnsi"/>
          <w:b/>
          <w:bCs/>
        </w:rPr>
        <w:t>Gateway to Cloud) (Non-Teaching Mode case):</w:t>
      </w:r>
    </w:p>
    <w:p w14:paraId="1046BEBB" w14:textId="77777777" w:rsidR="00EC5B55" w:rsidRPr="00BC6E9B" w:rsidRDefault="00EC5B55"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2552"/>
      </w:tblGrid>
      <w:tr w:rsidR="00EC5B55" w:rsidRPr="00BC6E9B" w14:paraId="46C2AB76" w14:textId="77777777" w:rsidTr="0097689B">
        <w:trPr>
          <w:trHeight w:val="330"/>
        </w:trPr>
        <w:tc>
          <w:tcPr>
            <w:tcW w:w="416" w:type="dxa"/>
          </w:tcPr>
          <w:p w14:paraId="050FB333" w14:textId="77777777" w:rsidR="00EC5B55" w:rsidRPr="00BC6E9B" w:rsidRDefault="00EC5B55"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2101" w:type="dxa"/>
          </w:tcPr>
          <w:p w14:paraId="465A65E5" w14:textId="77777777" w:rsidR="00EC5B55" w:rsidRPr="00BC6E9B" w:rsidRDefault="00EC5B55" w:rsidP="005F7949">
            <w:pPr>
              <w:spacing w:before="0" w:after="0"/>
              <w:jc w:val="center"/>
              <w:rPr>
                <w:rFonts w:asciiTheme="minorHAnsi" w:hAnsiTheme="minorHAnsi" w:cstheme="minorHAnsi"/>
              </w:rPr>
            </w:pPr>
          </w:p>
        </w:tc>
        <w:tc>
          <w:tcPr>
            <w:tcW w:w="347" w:type="dxa"/>
          </w:tcPr>
          <w:p w14:paraId="1503EF24" w14:textId="77777777" w:rsidR="00EC5B55" w:rsidRPr="00BC6E9B" w:rsidRDefault="00EC5B55" w:rsidP="005F7949">
            <w:pPr>
              <w:spacing w:before="0" w:after="0"/>
              <w:jc w:val="center"/>
              <w:rPr>
                <w:rFonts w:asciiTheme="minorHAnsi" w:hAnsiTheme="minorHAnsi" w:cstheme="minorHAnsi"/>
              </w:rPr>
            </w:pPr>
          </w:p>
        </w:tc>
        <w:tc>
          <w:tcPr>
            <w:tcW w:w="3515" w:type="dxa"/>
          </w:tcPr>
          <w:p w14:paraId="52F9EF99" w14:textId="77777777" w:rsidR="00EC5B55" w:rsidRPr="00BC6E9B" w:rsidRDefault="00EC5B55" w:rsidP="005F7949">
            <w:pPr>
              <w:spacing w:before="0" w:after="0"/>
              <w:jc w:val="center"/>
              <w:rPr>
                <w:rFonts w:asciiTheme="minorHAnsi" w:hAnsiTheme="minorHAnsi" w:cstheme="minorHAnsi"/>
              </w:rPr>
            </w:pPr>
          </w:p>
        </w:tc>
        <w:tc>
          <w:tcPr>
            <w:tcW w:w="2552" w:type="dxa"/>
          </w:tcPr>
          <w:p w14:paraId="5969B146" w14:textId="77777777" w:rsidR="00EC5B55" w:rsidRPr="00BC6E9B" w:rsidRDefault="00EC5B55" w:rsidP="005F7949">
            <w:pPr>
              <w:spacing w:before="0" w:after="0"/>
              <w:jc w:val="center"/>
              <w:rPr>
                <w:rFonts w:asciiTheme="minorHAnsi" w:hAnsiTheme="minorHAnsi" w:cstheme="minorHAnsi"/>
              </w:rPr>
            </w:pPr>
          </w:p>
        </w:tc>
      </w:tr>
      <w:tr w:rsidR="00EC5B55" w:rsidRPr="00BC6E9B" w14:paraId="35EE31D0" w14:textId="77777777" w:rsidTr="0097689B">
        <w:trPr>
          <w:trHeight w:val="368"/>
        </w:trPr>
        <w:tc>
          <w:tcPr>
            <w:tcW w:w="416" w:type="dxa"/>
          </w:tcPr>
          <w:p w14:paraId="3538B053" w14:textId="77777777" w:rsidR="00EC5B55" w:rsidRPr="00BC6E9B" w:rsidRDefault="00EC5B55" w:rsidP="005F7949">
            <w:pPr>
              <w:spacing w:before="0" w:after="0"/>
              <w:jc w:val="center"/>
              <w:rPr>
                <w:rFonts w:asciiTheme="minorHAnsi" w:hAnsiTheme="minorHAnsi" w:cstheme="minorHAnsi"/>
              </w:rPr>
            </w:pPr>
          </w:p>
        </w:tc>
        <w:tc>
          <w:tcPr>
            <w:tcW w:w="2101" w:type="dxa"/>
          </w:tcPr>
          <w:p w14:paraId="5AD12D8D"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“JsonPacketId”</w:t>
            </w:r>
          </w:p>
        </w:tc>
        <w:tc>
          <w:tcPr>
            <w:tcW w:w="347" w:type="dxa"/>
          </w:tcPr>
          <w:p w14:paraId="25CD6C6A" w14:textId="77777777" w:rsidR="00EC5B55" w:rsidRPr="00BC6E9B" w:rsidRDefault="00EC5B55"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54C4F174" w14:textId="11BC010D" w:rsidR="00EC5B55" w:rsidRPr="00BC6E9B" w:rsidRDefault="00BF7F71" w:rsidP="005F7949">
            <w:pPr>
              <w:spacing w:before="0" w:after="0"/>
              <w:rPr>
                <w:rFonts w:asciiTheme="minorHAnsi" w:hAnsiTheme="minorHAnsi" w:cstheme="minorHAnsi"/>
              </w:rPr>
            </w:pPr>
            <w:r w:rsidRPr="00BC6E9B">
              <w:rPr>
                <w:rFonts w:asciiTheme="minorHAnsi" w:hAnsiTheme="minorHAnsi" w:cstheme="minorHAnsi"/>
              </w:rPr>
              <w:t>10</w:t>
            </w:r>
            <w:r w:rsidR="00EC5B55" w:rsidRPr="00BC6E9B">
              <w:rPr>
                <w:rFonts w:asciiTheme="minorHAnsi" w:hAnsiTheme="minorHAnsi" w:cstheme="minorHAnsi"/>
              </w:rPr>
              <w:t>4</w:t>
            </w:r>
          </w:p>
        </w:tc>
        <w:tc>
          <w:tcPr>
            <w:tcW w:w="2552" w:type="dxa"/>
          </w:tcPr>
          <w:p w14:paraId="226FCBE7" w14:textId="77777777" w:rsidR="00EC5B55" w:rsidRPr="00BC6E9B" w:rsidRDefault="00EC5B55" w:rsidP="005F7949">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97689B" w:rsidRPr="00BC6E9B" w14:paraId="4452A0F1" w14:textId="77777777" w:rsidTr="0097689B">
        <w:trPr>
          <w:trHeight w:val="368"/>
        </w:trPr>
        <w:tc>
          <w:tcPr>
            <w:tcW w:w="416" w:type="dxa"/>
          </w:tcPr>
          <w:p w14:paraId="66239554" w14:textId="77777777" w:rsidR="0097689B" w:rsidRPr="00BC6E9B" w:rsidRDefault="0097689B" w:rsidP="005F7949">
            <w:pPr>
              <w:spacing w:before="0" w:after="0"/>
              <w:jc w:val="center"/>
              <w:rPr>
                <w:rFonts w:asciiTheme="minorHAnsi" w:hAnsiTheme="minorHAnsi" w:cstheme="minorHAnsi"/>
              </w:rPr>
            </w:pPr>
          </w:p>
        </w:tc>
        <w:tc>
          <w:tcPr>
            <w:tcW w:w="2101" w:type="dxa"/>
          </w:tcPr>
          <w:p w14:paraId="7E24B445" w14:textId="135EB96C" w:rsidR="0097689B" w:rsidRPr="00BC6E9B" w:rsidRDefault="0097689B" w:rsidP="005F7949">
            <w:pPr>
              <w:spacing w:before="0" w:after="0"/>
              <w:rPr>
                <w:rFonts w:asciiTheme="minorHAnsi" w:hAnsiTheme="minorHAnsi" w:cstheme="minorHAnsi"/>
              </w:rPr>
            </w:pPr>
            <w:r w:rsidRPr="00BC6E9B">
              <w:rPr>
                <w:rFonts w:asciiTheme="minorHAnsi" w:hAnsiTheme="minorHAnsi" w:cstheme="minorHAnsi"/>
              </w:rPr>
              <w:t>“JsonAckName”</w:t>
            </w:r>
          </w:p>
        </w:tc>
        <w:tc>
          <w:tcPr>
            <w:tcW w:w="347" w:type="dxa"/>
          </w:tcPr>
          <w:p w14:paraId="6124A576" w14:textId="33FC1A1C" w:rsidR="0097689B" w:rsidRPr="00BC6E9B" w:rsidRDefault="0097689B"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55EC9D5F" w14:textId="6288B5C1" w:rsidR="0097689B" w:rsidRPr="00BC6E9B" w:rsidRDefault="0097689B" w:rsidP="005F7949">
            <w:pPr>
              <w:spacing w:before="0" w:after="0"/>
              <w:rPr>
                <w:rFonts w:asciiTheme="minorHAnsi" w:hAnsiTheme="minorHAnsi" w:cstheme="minorHAnsi"/>
              </w:rPr>
            </w:pPr>
            <w:r w:rsidRPr="00BC6E9B">
              <w:rPr>
                <w:rFonts w:asciiTheme="minorHAnsi" w:hAnsiTheme="minorHAnsi" w:cstheme="minorHAnsi"/>
              </w:rPr>
              <w:t>“Node AC Manual Control ACK”</w:t>
            </w:r>
          </w:p>
        </w:tc>
        <w:tc>
          <w:tcPr>
            <w:tcW w:w="2552" w:type="dxa"/>
          </w:tcPr>
          <w:p w14:paraId="715E28DD" w14:textId="2FA58CEA" w:rsidR="0097689B" w:rsidRPr="00BC6E9B" w:rsidRDefault="0097689B" w:rsidP="005F7949">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EC5B55" w:rsidRPr="00BC6E9B" w14:paraId="4C0476FF" w14:textId="77777777" w:rsidTr="0097689B">
        <w:trPr>
          <w:trHeight w:val="360"/>
        </w:trPr>
        <w:tc>
          <w:tcPr>
            <w:tcW w:w="416" w:type="dxa"/>
          </w:tcPr>
          <w:p w14:paraId="0DF9CAB0" w14:textId="77777777" w:rsidR="00EC5B55" w:rsidRPr="00BC6E9B" w:rsidRDefault="00EC5B55" w:rsidP="005F7949">
            <w:pPr>
              <w:spacing w:before="0" w:after="0"/>
              <w:jc w:val="center"/>
              <w:rPr>
                <w:rFonts w:asciiTheme="minorHAnsi" w:hAnsiTheme="minorHAnsi" w:cstheme="minorHAnsi"/>
              </w:rPr>
            </w:pPr>
          </w:p>
        </w:tc>
        <w:tc>
          <w:tcPr>
            <w:tcW w:w="2101" w:type="dxa"/>
          </w:tcPr>
          <w:p w14:paraId="42E17869"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“GwySerNo”</w:t>
            </w:r>
          </w:p>
        </w:tc>
        <w:tc>
          <w:tcPr>
            <w:tcW w:w="347" w:type="dxa"/>
          </w:tcPr>
          <w:p w14:paraId="5ED53001" w14:textId="77777777" w:rsidR="00EC5B55" w:rsidRPr="00BC6E9B" w:rsidRDefault="00EC5B55"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339F8ABA"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“GWY00001”</w:t>
            </w:r>
          </w:p>
        </w:tc>
        <w:tc>
          <w:tcPr>
            <w:tcW w:w="2552" w:type="dxa"/>
          </w:tcPr>
          <w:p w14:paraId="0A99DEC9" w14:textId="77777777" w:rsidR="00EC5B55" w:rsidRPr="00BC6E9B" w:rsidRDefault="00EC5B55" w:rsidP="005F7949">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141BE8FA" w14:textId="77777777" w:rsidTr="0097689B">
        <w:trPr>
          <w:trHeight w:val="360"/>
        </w:trPr>
        <w:tc>
          <w:tcPr>
            <w:tcW w:w="416" w:type="dxa"/>
          </w:tcPr>
          <w:p w14:paraId="32B4045D" w14:textId="77777777" w:rsidR="006B6907" w:rsidRPr="00BC6E9B" w:rsidRDefault="006B6907" w:rsidP="006B6907">
            <w:pPr>
              <w:spacing w:before="0" w:after="0"/>
              <w:jc w:val="center"/>
              <w:rPr>
                <w:rFonts w:asciiTheme="minorHAnsi" w:hAnsiTheme="minorHAnsi" w:cstheme="minorHAnsi"/>
              </w:rPr>
            </w:pPr>
          </w:p>
        </w:tc>
        <w:tc>
          <w:tcPr>
            <w:tcW w:w="2101" w:type="dxa"/>
          </w:tcPr>
          <w:p w14:paraId="3F18286B" w14:textId="32C87733"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“NodeSerNo:</w:t>
            </w:r>
          </w:p>
        </w:tc>
        <w:tc>
          <w:tcPr>
            <w:tcW w:w="347" w:type="dxa"/>
          </w:tcPr>
          <w:p w14:paraId="1CD37966" w14:textId="4F919DB8"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77E50070" w14:textId="205C6C8B"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“N00001”</w:t>
            </w:r>
          </w:p>
        </w:tc>
        <w:tc>
          <w:tcPr>
            <w:tcW w:w="2552" w:type="dxa"/>
          </w:tcPr>
          <w:p w14:paraId="274EC658" w14:textId="14BCDC0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737D6F40" w14:textId="77777777" w:rsidTr="0097689B">
        <w:trPr>
          <w:trHeight w:val="360"/>
        </w:trPr>
        <w:tc>
          <w:tcPr>
            <w:tcW w:w="416" w:type="dxa"/>
          </w:tcPr>
          <w:p w14:paraId="5C67ACD2" w14:textId="77777777" w:rsidR="006B6907" w:rsidRPr="00BC6E9B" w:rsidRDefault="006B6907" w:rsidP="006B6907">
            <w:pPr>
              <w:spacing w:before="0" w:after="0"/>
              <w:jc w:val="center"/>
              <w:rPr>
                <w:rFonts w:asciiTheme="minorHAnsi" w:hAnsiTheme="minorHAnsi" w:cstheme="minorHAnsi"/>
              </w:rPr>
            </w:pPr>
          </w:p>
        </w:tc>
        <w:tc>
          <w:tcPr>
            <w:tcW w:w="2101" w:type="dxa"/>
          </w:tcPr>
          <w:p w14:paraId="105DED60" w14:textId="2C51AF9E"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“ElementAddr”</w:t>
            </w:r>
          </w:p>
        </w:tc>
        <w:tc>
          <w:tcPr>
            <w:tcW w:w="347" w:type="dxa"/>
          </w:tcPr>
          <w:p w14:paraId="7E6843BA" w14:textId="54CB0748"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00FB3E32" w14:textId="0BE3288E"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23</w:t>
            </w:r>
          </w:p>
        </w:tc>
        <w:tc>
          <w:tcPr>
            <w:tcW w:w="2552" w:type="dxa"/>
          </w:tcPr>
          <w:p w14:paraId="418DAEF3" w14:textId="2497896F"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6A85F98E" w14:textId="77777777" w:rsidTr="0097689B">
        <w:trPr>
          <w:trHeight w:val="368"/>
        </w:trPr>
        <w:tc>
          <w:tcPr>
            <w:tcW w:w="416" w:type="dxa"/>
          </w:tcPr>
          <w:p w14:paraId="6255F465" w14:textId="77777777" w:rsidR="006B6907" w:rsidRPr="00BC6E9B" w:rsidRDefault="006B6907" w:rsidP="006B6907">
            <w:pPr>
              <w:spacing w:before="0" w:after="0"/>
              <w:jc w:val="center"/>
              <w:rPr>
                <w:rFonts w:asciiTheme="minorHAnsi" w:hAnsiTheme="minorHAnsi" w:cstheme="minorHAnsi"/>
              </w:rPr>
            </w:pPr>
          </w:p>
        </w:tc>
        <w:tc>
          <w:tcPr>
            <w:tcW w:w="2101" w:type="dxa"/>
          </w:tcPr>
          <w:p w14:paraId="168DA5C7"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“Power”</w:t>
            </w:r>
          </w:p>
        </w:tc>
        <w:tc>
          <w:tcPr>
            <w:tcW w:w="347" w:type="dxa"/>
          </w:tcPr>
          <w:p w14:paraId="531D8A06"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2F44F401"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1</w:t>
            </w:r>
          </w:p>
        </w:tc>
        <w:tc>
          <w:tcPr>
            <w:tcW w:w="2552" w:type="dxa"/>
          </w:tcPr>
          <w:p w14:paraId="03518C74"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3FC7D754" w14:textId="77777777" w:rsidTr="0097689B">
        <w:trPr>
          <w:trHeight w:val="360"/>
        </w:trPr>
        <w:tc>
          <w:tcPr>
            <w:tcW w:w="416" w:type="dxa"/>
          </w:tcPr>
          <w:p w14:paraId="30C3BE5E" w14:textId="77777777" w:rsidR="006B6907" w:rsidRPr="00BC6E9B" w:rsidRDefault="006B6907" w:rsidP="006B6907">
            <w:pPr>
              <w:spacing w:before="0" w:after="0"/>
              <w:jc w:val="center"/>
              <w:rPr>
                <w:rFonts w:asciiTheme="minorHAnsi" w:hAnsiTheme="minorHAnsi" w:cstheme="minorHAnsi"/>
              </w:rPr>
            </w:pPr>
          </w:p>
        </w:tc>
        <w:tc>
          <w:tcPr>
            <w:tcW w:w="2101" w:type="dxa"/>
          </w:tcPr>
          <w:p w14:paraId="606AD757"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“Mode”</w:t>
            </w:r>
          </w:p>
        </w:tc>
        <w:tc>
          <w:tcPr>
            <w:tcW w:w="347" w:type="dxa"/>
          </w:tcPr>
          <w:p w14:paraId="7DD41179"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4BAF4C3D"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“Cool”</w:t>
            </w:r>
          </w:p>
        </w:tc>
        <w:tc>
          <w:tcPr>
            <w:tcW w:w="2552" w:type="dxa"/>
          </w:tcPr>
          <w:p w14:paraId="1F0C8E9D"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38302318" w14:textId="77777777" w:rsidTr="0097689B">
        <w:trPr>
          <w:trHeight w:val="368"/>
        </w:trPr>
        <w:tc>
          <w:tcPr>
            <w:tcW w:w="416" w:type="dxa"/>
          </w:tcPr>
          <w:p w14:paraId="709C977E" w14:textId="77777777" w:rsidR="006B6907" w:rsidRPr="00BC6E9B" w:rsidRDefault="006B6907" w:rsidP="006B6907">
            <w:pPr>
              <w:spacing w:before="0" w:after="0"/>
              <w:jc w:val="center"/>
              <w:rPr>
                <w:rFonts w:asciiTheme="minorHAnsi" w:hAnsiTheme="minorHAnsi" w:cstheme="minorHAnsi"/>
              </w:rPr>
            </w:pPr>
          </w:p>
        </w:tc>
        <w:tc>
          <w:tcPr>
            <w:tcW w:w="2101" w:type="dxa"/>
          </w:tcPr>
          <w:p w14:paraId="426C9EC8"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“FanSpeed”</w:t>
            </w:r>
          </w:p>
        </w:tc>
        <w:tc>
          <w:tcPr>
            <w:tcW w:w="347" w:type="dxa"/>
          </w:tcPr>
          <w:p w14:paraId="5C14289C"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0C66CD3B"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1</w:t>
            </w:r>
          </w:p>
        </w:tc>
        <w:tc>
          <w:tcPr>
            <w:tcW w:w="2552" w:type="dxa"/>
          </w:tcPr>
          <w:p w14:paraId="5EDBFAC4"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0738FDE8" w14:textId="77777777" w:rsidTr="0097689B">
        <w:trPr>
          <w:trHeight w:val="360"/>
        </w:trPr>
        <w:tc>
          <w:tcPr>
            <w:tcW w:w="416" w:type="dxa"/>
          </w:tcPr>
          <w:p w14:paraId="29BF2D28" w14:textId="77777777" w:rsidR="006B6907" w:rsidRPr="00BC6E9B" w:rsidRDefault="006B6907" w:rsidP="006B6907">
            <w:pPr>
              <w:spacing w:before="0" w:after="0"/>
              <w:jc w:val="center"/>
              <w:rPr>
                <w:rFonts w:asciiTheme="minorHAnsi" w:hAnsiTheme="minorHAnsi" w:cstheme="minorHAnsi"/>
              </w:rPr>
            </w:pPr>
          </w:p>
        </w:tc>
        <w:tc>
          <w:tcPr>
            <w:tcW w:w="2101" w:type="dxa"/>
          </w:tcPr>
          <w:p w14:paraId="26341E6A"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“Temperature”</w:t>
            </w:r>
          </w:p>
        </w:tc>
        <w:tc>
          <w:tcPr>
            <w:tcW w:w="347" w:type="dxa"/>
          </w:tcPr>
          <w:p w14:paraId="387F9BE7"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128CCD21"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25</w:t>
            </w:r>
          </w:p>
        </w:tc>
        <w:tc>
          <w:tcPr>
            <w:tcW w:w="2552" w:type="dxa"/>
          </w:tcPr>
          <w:p w14:paraId="3EA62728"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4ABB4678" w14:textId="77777777" w:rsidTr="0097689B">
        <w:trPr>
          <w:trHeight w:val="368"/>
        </w:trPr>
        <w:tc>
          <w:tcPr>
            <w:tcW w:w="416" w:type="dxa"/>
          </w:tcPr>
          <w:p w14:paraId="0799C0C9"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2101" w:type="dxa"/>
          </w:tcPr>
          <w:p w14:paraId="308598B8" w14:textId="77777777" w:rsidR="006B6907" w:rsidRPr="00BC6E9B" w:rsidRDefault="006B6907" w:rsidP="006B6907">
            <w:pPr>
              <w:spacing w:before="0" w:after="0"/>
              <w:rPr>
                <w:rFonts w:asciiTheme="minorHAnsi" w:hAnsiTheme="minorHAnsi" w:cstheme="minorHAnsi"/>
              </w:rPr>
            </w:pPr>
          </w:p>
        </w:tc>
        <w:tc>
          <w:tcPr>
            <w:tcW w:w="347" w:type="dxa"/>
          </w:tcPr>
          <w:p w14:paraId="10409012" w14:textId="77777777" w:rsidR="006B6907" w:rsidRPr="00BC6E9B" w:rsidRDefault="006B6907" w:rsidP="006B6907">
            <w:pPr>
              <w:spacing w:before="0" w:after="0"/>
              <w:jc w:val="center"/>
              <w:rPr>
                <w:rFonts w:asciiTheme="minorHAnsi" w:hAnsiTheme="minorHAnsi" w:cstheme="minorHAnsi"/>
              </w:rPr>
            </w:pPr>
          </w:p>
        </w:tc>
        <w:tc>
          <w:tcPr>
            <w:tcW w:w="3515" w:type="dxa"/>
          </w:tcPr>
          <w:p w14:paraId="17E3C6D7" w14:textId="77777777" w:rsidR="006B6907" w:rsidRPr="00BC6E9B" w:rsidRDefault="006B6907" w:rsidP="006B6907">
            <w:pPr>
              <w:spacing w:before="0" w:after="0"/>
              <w:rPr>
                <w:rFonts w:asciiTheme="minorHAnsi" w:hAnsiTheme="minorHAnsi" w:cstheme="minorHAnsi"/>
              </w:rPr>
            </w:pPr>
          </w:p>
        </w:tc>
        <w:tc>
          <w:tcPr>
            <w:tcW w:w="2552" w:type="dxa"/>
          </w:tcPr>
          <w:p w14:paraId="184FDC18" w14:textId="77777777" w:rsidR="006B6907" w:rsidRPr="00BC6E9B" w:rsidRDefault="006B6907" w:rsidP="006B6907">
            <w:pPr>
              <w:pStyle w:val="ListBullet"/>
              <w:spacing w:before="0" w:after="0"/>
              <w:rPr>
                <w:rFonts w:asciiTheme="minorHAnsi" w:hAnsiTheme="minorHAnsi" w:cstheme="minorHAnsi"/>
              </w:rPr>
            </w:pPr>
          </w:p>
        </w:tc>
      </w:tr>
    </w:tbl>
    <w:p w14:paraId="0D8B3F34" w14:textId="77777777" w:rsidR="00EC5B55" w:rsidRPr="00BC6E9B" w:rsidRDefault="00EC5B55" w:rsidP="00EC5B55">
      <w:pPr>
        <w:rPr>
          <w:rFonts w:asciiTheme="minorHAnsi" w:hAnsiTheme="minorHAnsi" w:cstheme="minorHAnsi"/>
        </w:rPr>
      </w:pPr>
    </w:p>
    <w:p w14:paraId="6D3D8323" w14:textId="2A49D099" w:rsidR="00EC5B55" w:rsidRPr="00BC6E9B" w:rsidRDefault="009B6D44" w:rsidP="00EC5B55">
      <w:pPr>
        <w:rPr>
          <w:rFonts w:asciiTheme="minorHAnsi" w:hAnsiTheme="minorHAnsi" w:cstheme="minorHAnsi"/>
          <w:b/>
          <w:bCs/>
        </w:rPr>
      </w:pPr>
      <w:r w:rsidRPr="00BC6E9B">
        <w:rPr>
          <w:rFonts w:asciiTheme="minorHAnsi" w:hAnsiTheme="minorHAnsi" w:cstheme="minorHAnsi"/>
          <w:b/>
          <w:bCs/>
        </w:rPr>
        <w:t>Node</w:t>
      </w:r>
      <w:r w:rsidR="00EC5B55" w:rsidRPr="00BC6E9B">
        <w:rPr>
          <w:rFonts w:asciiTheme="minorHAnsi" w:hAnsiTheme="minorHAnsi" w:cstheme="minorHAnsi"/>
          <w:b/>
          <w:bCs/>
        </w:rPr>
        <w:t xml:space="preserve"> AC Manual Control </w:t>
      </w:r>
      <w:r w:rsidR="00F90A2F" w:rsidRPr="00BC6E9B">
        <w:rPr>
          <w:rFonts w:asciiTheme="minorHAnsi" w:hAnsiTheme="minorHAnsi" w:cstheme="minorHAnsi"/>
          <w:b/>
          <w:bCs/>
        </w:rPr>
        <w:t>ACK JSON</w:t>
      </w:r>
      <w:r w:rsidR="00EC5B55" w:rsidRPr="00BC6E9B">
        <w:rPr>
          <w:rFonts w:asciiTheme="minorHAnsi" w:hAnsiTheme="minorHAnsi" w:cstheme="minorHAnsi"/>
          <w:b/>
          <w:bCs/>
        </w:rPr>
        <w:t xml:space="preserve"> (</w:t>
      </w:r>
      <w:r w:rsidRPr="00BC6E9B">
        <w:rPr>
          <w:rFonts w:asciiTheme="minorHAnsi" w:hAnsiTheme="minorHAnsi" w:cstheme="minorHAnsi"/>
          <w:b/>
          <w:bCs/>
        </w:rPr>
        <w:t xml:space="preserve">Node to </w:t>
      </w:r>
      <w:r w:rsidR="00EC5B55" w:rsidRPr="00BC6E9B">
        <w:rPr>
          <w:rFonts w:asciiTheme="minorHAnsi" w:hAnsiTheme="minorHAnsi" w:cstheme="minorHAnsi"/>
          <w:b/>
          <w:bCs/>
        </w:rPr>
        <w:t>Gateway to Cloud) (Teaching Mode case):</w:t>
      </w:r>
    </w:p>
    <w:p w14:paraId="29857657" w14:textId="77777777" w:rsidR="00874B8D" w:rsidRPr="00BC6E9B" w:rsidRDefault="00874B8D" w:rsidP="00EC5B55">
      <w:pPr>
        <w:rPr>
          <w:rFonts w:asciiTheme="minorHAnsi" w:hAnsiTheme="minorHAnsi" w:cstheme="minorHAns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101"/>
        <w:gridCol w:w="347"/>
        <w:gridCol w:w="3515"/>
        <w:gridCol w:w="3119"/>
      </w:tblGrid>
      <w:tr w:rsidR="00EC5B55" w:rsidRPr="00BC6E9B" w14:paraId="6BB1F321" w14:textId="77777777" w:rsidTr="00413801">
        <w:trPr>
          <w:trHeight w:val="330"/>
        </w:trPr>
        <w:tc>
          <w:tcPr>
            <w:tcW w:w="416" w:type="dxa"/>
          </w:tcPr>
          <w:p w14:paraId="6BDCC641" w14:textId="77777777" w:rsidR="00EC5B55" w:rsidRPr="00BC6E9B" w:rsidRDefault="00EC5B55" w:rsidP="005F7949">
            <w:pPr>
              <w:jc w:val="center"/>
              <w:rPr>
                <w:rFonts w:asciiTheme="minorHAnsi" w:hAnsiTheme="minorHAnsi" w:cstheme="minorHAnsi"/>
              </w:rPr>
            </w:pPr>
            <w:r w:rsidRPr="00BC6E9B">
              <w:rPr>
                <w:rFonts w:asciiTheme="minorHAnsi" w:hAnsiTheme="minorHAnsi" w:cstheme="minorHAnsi"/>
              </w:rPr>
              <w:t>{</w:t>
            </w:r>
          </w:p>
        </w:tc>
        <w:tc>
          <w:tcPr>
            <w:tcW w:w="2101" w:type="dxa"/>
          </w:tcPr>
          <w:p w14:paraId="0FAEA53A" w14:textId="77777777" w:rsidR="00EC5B55" w:rsidRPr="00BC6E9B" w:rsidRDefault="00EC5B55" w:rsidP="005F7949">
            <w:pPr>
              <w:jc w:val="center"/>
              <w:rPr>
                <w:rFonts w:asciiTheme="minorHAnsi" w:hAnsiTheme="minorHAnsi" w:cstheme="minorHAnsi"/>
              </w:rPr>
            </w:pPr>
          </w:p>
        </w:tc>
        <w:tc>
          <w:tcPr>
            <w:tcW w:w="347" w:type="dxa"/>
          </w:tcPr>
          <w:p w14:paraId="3A054E0E" w14:textId="77777777" w:rsidR="00EC5B55" w:rsidRPr="00BC6E9B" w:rsidRDefault="00EC5B55" w:rsidP="005F7949">
            <w:pPr>
              <w:jc w:val="center"/>
              <w:rPr>
                <w:rFonts w:asciiTheme="minorHAnsi" w:hAnsiTheme="minorHAnsi" w:cstheme="minorHAnsi"/>
              </w:rPr>
            </w:pPr>
          </w:p>
        </w:tc>
        <w:tc>
          <w:tcPr>
            <w:tcW w:w="3515" w:type="dxa"/>
          </w:tcPr>
          <w:p w14:paraId="78903A76" w14:textId="77777777" w:rsidR="00EC5B55" w:rsidRPr="00BC6E9B" w:rsidRDefault="00EC5B55" w:rsidP="005F7949">
            <w:pPr>
              <w:jc w:val="center"/>
              <w:rPr>
                <w:rFonts w:asciiTheme="minorHAnsi" w:hAnsiTheme="minorHAnsi" w:cstheme="minorHAnsi"/>
              </w:rPr>
            </w:pPr>
          </w:p>
        </w:tc>
        <w:tc>
          <w:tcPr>
            <w:tcW w:w="3119" w:type="dxa"/>
          </w:tcPr>
          <w:p w14:paraId="501FB6BB" w14:textId="77777777" w:rsidR="00EC5B55" w:rsidRPr="00BC6E9B" w:rsidRDefault="00EC5B55" w:rsidP="005F7949">
            <w:pPr>
              <w:jc w:val="center"/>
              <w:rPr>
                <w:rFonts w:asciiTheme="minorHAnsi" w:hAnsiTheme="minorHAnsi" w:cstheme="minorHAnsi"/>
              </w:rPr>
            </w:pPr>
          </w:p>
        </w:tc>
      </w:tr>
      <w:tr w:rsidR="00EC5B55" w:rsidRPr="00BC6E9B" w14:paraId="28C11AA6" w14:textId="77777777" w:rsidTr="00413801">
        <w:trPr>
          <w:trHeight w:val="368"/>
        </w:trPr>
        <w:tc>
          <w:tcPr>
            <w:tcW w:w="416" w:type="dxa"/>
          </w:tcPr>
          <w:p w14:paraId="24C938F8" w14:textId="77777777" w:rsidR="00EC5B55" w:rsidRPr="00BC6E9B" w:rsidRDefault="00EC5B55" w:rsidP="005F7949">
            <w:pPr>
              <w:spacing w:before="0" w:after="0"/>
              <w:jc w:val="center"/>
              <w:rPr>
                <w:rFonts w:asciiTheme="minorHAnsi" w:hAnsiTheme="minorHAnsi" w:cstheme="minorHAnsi"/>
              </w:rPr>
            </w:pPr>
          </w:p>
        </w:tc>
        <w:tc>
          <w:tcPr>
            <w:tcW w:w="2101" w:type="dxa"/>
          </w:tcPr>
          <w:p w14:paraId="569B3EDC"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“JsonPacketId”</w:t>
            </w:r>
          </w:p>
        </w:tc>
        <w:tc>
          <w:tcPr>
            <w:tcW w:w="347" w:type="dxa"/>
          </w:tcPr>
          <w:p w14:paraId="1CC763AD" w14:textId="77777777" w:rsidR="00EC5B55" w:rsidRPr="00BC6E9B" w:rsidRDefault="00EC5B55"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2847B0F3" w14:textId="6DF372E0" w:rsidR="00EC5B55" w:rsidRPr="00BC6E9B" w:rsidRDefault="00BF7F71" w:rsidP="005F7949">
            <w:pPr>
              <w:spacing w:before="0" w:after="0"/>
              <w:rPr>
                <w:rFonts w:asciiTheme="minorHAnsi" w:hAnsiTheme="minorHAnsi" w:cstheme="minorHAnsi"/>
              </w:rPr>
            </w:pPr>
            <w:r w:rsidRPr="00BC6E9B">
              <w:rPr>
                <w:rFonts w:asciiTheme="minorHAnsi" w:hAnsiTheme="minorHAnsi" w:cstheme="minorHAnsi"/>
              </w:rPr>
              <w:t>10</w:t>
            </w:r>
            <w:r w:rsidR="00EC5B55" w:rsidRPr="00BC6E9B">
              <w:rPr>
                <w:rFonts w:asciiTheme="minorHAnsi" w:hAnsiTheme="minorHAnsi" w:cstheme="minorHAnsi"/>
              </w:rPr>
              <w:t>4</w:t>
            </w:r>
          </w:p>
        </w:tc>
        <w:tc>
          <w:tcPr>
            <w:tcW w:w="3119" w:type="dxa"/>
          </w:tcPr>
          <w:p w14:paraId="615C3098" w14:textId="77777777" w:rsidR="00EC5B55" w:rsidRPr="00BC6E9B" w:rsidRDefault="00EC5B55" w:rsidP="005F7949">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874B8D" w:rsidRPr="00BC6E9B" w14:paraId="49DD2CD5" w14:textId="77777777" w:rsidTr="00413801">
        <w:trPr>
          <w:trHeight w:val="368"/>
        </w:trPr>
        <w:tc>
          <w:tcPr>
            <w:tcW w:w="416" w:type="dxa"/>
          </w:tcPr>
          <w:p w14:paraId="421EFC84" w14:textId="77777777" w:rsidR="00874B8D" w:rsidRPr="00BC6E9B" w:rsidRDefault="00874B8D" w:rsidP="005F7949">
            <w:pPr>
              <w:spacing w:before="0" w:after="0"/>
              <w:jc w:val="center"/>
              <w:rPr>
                <w:rFonts w:asciiTheme="minorHAnsi" w:hAnsiTheme="minorHAnsi" w:cstheme="minorHAnsi"/>
              </w:rPr>
            </w:pPr>
          </w:p>
        </w:tc>
        <w:tc>
          <w:tcPr>
            <w:tcW w:w="2101" w:type="dxa"/>
          </w:tcPr>
          <w:p w14:paraId="39CA1DD5" w14:textId="274CB4BE" w:rsidR="00874B8D" w:rsidRPr="00BC6E9B" w:rsidRDefault="00874B8D" w:rsidP="005F7949">
            <w:pPr>
              <w:spacing w:before="0" w:after="0"/>
              <w:rPr>
                <w:rFonts w:asciiTheme="minorHAnsi" w:hAnsiTheme="minorHAnsi" w:cstheme="minorHAnsi"/>
              </w:rPr>
            </w:pPr>
            <w:r w:rsidRPr="00BC6E9B">
              <w:rPr>
                <w:rFonts w:asciiTheme="minorHAnsi" w:hAnsiTheme="minorHAnsi" w:cstheme="minorHAnsi"/>
              </w:rPr>
              <w:t>“JsonAckName”</w:t>
            </w:r>
          </w:p>
        </w:tc>
        <w:tc>
          <w:tcPr>
            <w:tcW w:w="347" w:type="dxa"/>
          </w:tcPr>
          <w:p w14:paraId="19E751F8" w14:textId="44BEB60A" w:rsidR="00874B8D" w:rsidRPr="00BC6E9B" w:rsidRDefault="00874B8D"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5A40458C" w14:textId="73AEBF0A" w:rsidR="00874B8D" w:rsidRPr="00BC6E9B" w:rsidRDefault="00874B8D" w:rsidP="005F7949">
            <w:pPr>
              <w:spacing w:before="0" w:after="0"/>
              <w:rPr>
                <w:rFonts w:asciiTheme="minorHAnsi" w:hAnsiTheme="minorHAnsi" w:cstheme="minorHAnsi"/>
              </w:rPr>
            </w:pPr>
            <w:r w:rsidRPr="00BC6E9B">
              <w:rPr>
                <w:rFonts w:asciiTheme="minorHAnsi" w:hAnsiTheme="minorHAnsi" w:cstheme="minorHAnsi"/>
              </w:rPr>
              <w:t>“</w:t>
            </w:r>
            <w:r w:rsidR="00413801" w:rsidRPr="00BC6E9B">
              <w:rPr>
                <w:rFonts w:asciiTheme="minorHAnsi" w:hAnsiTheme="minorHAnsi" w:cstheme="minorHAnsi"/>
              </w:rPr>
              <w:t>Node Manual AC Control ACK”</w:t>
            </w:r>
          </w:p>
        </w:tc>
        <w:tc>
          <w:tcPr>
            <w:tcW w:w="3119" w:type="dxa"/>
          </w:tcPr>
          <w:p w14:paraId="6EB8FD60" w14:textId="70724A11" w:rsidR="00874B8D" w:rsidRPr="00BC6E9B" w:rsidRDefault="00413801" w:rsidP="005F7949">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EC5B55" w:rsidRPr="00BC6E9B" w14:paraId="5FB4F6A1" w14:textId="77777777" w:rsidTr="00413801">
        <w:trPr>
          <w:trHeight w:val="360"/>
        </w:trPr>
        <w:tc>
          <w:tcPr>
            <w:tcW w:w="416" w:type="dxa"/>
          </w:tcPr>
          <w:p w14:paraId="13282D92" w14:textId="77777777" w:rsidR="00EC5B55" w:rsidRPr="00BC6E9B" w:rsidRDefault="00EC5B55" w:rsidP="005F7949">
            <w:pPr>
              <w:spacing w:before="0" w:after="0"/>
              <w:jc w:val="center"/>
              <w:rPr>
                <w:rFonts w:asciiTheme="minorHAnsi" w:hAnsiTheme="minorHAnsi" w:cstheme="minorHAnsi"/>
              </w:rPr>
            </w:pPr>
          </w:p>
        </w:tc>
        <w:tc>
          <w:tcPr>
            <w:tcW w:w="2101" w:type="dxa"/>
          </w:tcPr>
          <w:p w14:paraId="0768F6A9"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“GwySerNo”</w:t>
            </w:r>
          </w:p>
        </w:tc>
        <w:tc>
          <w:tcPr>
            <w:tcW w:w="347" w:type="dxa"/>
          </w:tcPr>
          <w:p w14:paraId="60CB62D8" w14:textId="77777777" w:rsidR="00EC5B55" w:rsidRPr="00BC6E9B" w:rsidRDefault="00EC5B55" w:rsidP="005F7949">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759BF42C" w14:textId="77777777" w:rsidR="00EC5B55" w:rsidRPr="00BC6E9B" w:rsidRDefault="00EC5B55" w:rsidP="005F7949">
            <w:pPr>
              <w:spacing w:before="0" w:after="0"/>
              <w:rPr>
                <w:rFonts w:asciiTheme="minorHAnsi" w:hAnsiTheme="minorHAnsi" w:cstheme="minorHAnsi"/>
              </w:rPr>
            </w:pPr>
            <w:r w:rsidRPr="00BC6E9B">
              <w:rPr>
                <w:rFonts w:asciiTheme="minorHAnsi" w:hAnsiTheme="minorHAnsi" w:cstheme="minorHAnsi"/>
              </w:rPr>
              <w:t>“GWY00001”</w:t>
            </w:r>
          </w:p>
        </w:tc>
        <w:tc>
          <w:tcPr>
            <w:tcW w:w="3119" w:type="dxa"/>
          </w:tcPr>
          <w:p w14:paraId="7AF337EA" w14:textId="77777777" w:rsidR="00EC5B55" w:rsidRPr="00BC6E9B" w:rsidRDefault="00EC5B55" w:rsidP="005F7949">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177482C6" w14:textId="77777777" w:rsidTr="00413801">
        <w:trPr>
          <w:trHeight w:val="360"/>
        </w:trPr>
        <w:tc>
          <w:tcPr>
            <w:tcW w:w="416" w:type="dxa"/>
          </w:tcPr>
          <w:p w14:paraId="2187960B" w14:textId="77777777" w:rsidR="006B6907" w:rsidRPr="00BC6E9B" w:rsidRDefault="006B6907" w:rsidP="006B6907">
            <w:pPr>
              <w:spacing w:before="0" w:after="0"/>
              <w:jc w:val="center"/>
              <w:rPr>
                <w:rFonts w:asciiTheme="minorHAnsi" w:hAnsiTheme="minorHAnsi" w:cstheme="minorHAnsi"/>
              </w:rPr>
            </w:pPr>
          </w:p>
        </w:tc>
        <w:tc>
          <w:tcPr>
            <w:tcW w:w="2101" w:type="dxa"/>
          </w:tcPr>
          <w:p w14:paraId="6993E82E" w14:textId="1F1ACB5F"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“NodeSerNo:</w:t>
            </w:r>
          </w:p>
        </w:tc>
        <w:tc>
          <w:tcPr>
            <w:tcW w:w="347" w:type="dxa"/>
          </w:tcPr>
          <w:p w14:paraId="6A3F11C9" w14:textId="61F8BDAC"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109A4D80" w14:textId="1E91583D"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“N00001”</w:t>
            </w:r>
          </w:p>
        </w:tc>
        <w:tc>
          <w:tcPr>
            <w:tcW w:w="3119" w:type="dxa"/>
          </w:tcPr>
          <w:p w14:paraId="0A9BD62F" w14:textId="48F2CD1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24A69811" w14:textId="77777777" w:rsidTr="00413801">
        <w:trPr>
          <w:trHeight w:val="360"/>
        </w:trPr>
        <w:tc>
          <w:tcPr>
            <w:tcW w:w="416" w:type="dxa"/>
          </w:tcPr>
          <w:p w14:paraId="14610ED7" w14:textId="77777777" w:rsidR="006B6907" w:rsidRPr="00BC6E9B" w:rsidRDefault="006B6907" w:rsidP="006B6907">
            <w:pPr>
              <w:spacing w:before="0" w:after="0"/>
              <w:jc w:val="center"/>
              <w:rPr>
                <w:rFonts w:asciiTheme="minorHAnsi" w:hAnsiTheme="minorHAnsi" w:cstheme="minorHAnsi"/>
              </w:rPr>
            </w:pPr>
          </w:p>
        </w:tc>
        <w:tc>
          <w:tcPr>
            <w:tcW w:w="2101" w:type="dxa"/>
          </w:tcPr>
          <w:p w14:paraId="6A82F896" w14:textId="25B2B649"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“ElementAddr”</w:t>
            </w:r>
          </w:p>
        </w:tc>
        <w:tc>
          <w:tcPr>
            <w:tcW w:w="347" w:type="dxa"/>
          </w:tcPr>
          <w:p w14:paraId="3D879252" w14:textId="5407DA92"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150528FC" w14:textId="4C58FAE4"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23</w:t>
            </w:r>
          </w:p>
        </w:tc>
        <w:tc>
          <w:tcPr>
            <w:tcW w:w="3119" w:type="dxa"/>
          </w:tcPr>
          <w:p w14:paraId="0202132F" w14:textId="0C9DCD3B"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4F892FF1" w14:textId="77777777" w:rsidTr="00413801">
        <w:trPr>
          <w:trHeight w:val="368"/>
        </w:trPr>
        <w:tc>
          <w:tcPr>
            <w:tcW w:w="416" w:type="dxa"/>
          </w:tcPr>
          <w:p w14:paraId="3C666A9C" w14:textId="77777777" w:rsidR="006B6907" w:rsidRPr="00BC6E9B" w:rsidRDefault="006B6907" w:rsidP="006B6907">
            <w:pPr>
              <w:spacing w:before="0" w:after="0"/>
              <w:jc w:val="center"/>
              <w:rPr>
                <w:rFonts w:asciiTheme="minorHAnsi" w:hAnsiTheme="minorHAnsi" w:cstheme="minorHAnsi"/>
              </w:rPr>
            </w:pPr>
          </w:p>
        </w:tc>
        <w:tc>
          <w:tcPr>
            <w:tcW w:w="2101" w:type="dxa"/>
          </w:tcPr>
          <w:p w14:paraId="4014C0A2"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“Power”</w:t>
            </w:r>
          </w:p>
        </w:tc>
        <w:tc>
          <w:tcPr>
            <w:tcW w:w="347" w:type="dxa"/>
          </w:tcPr>
          <w:p w14:paraId="772ED825"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5B2706B7"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0</w:t>
            </w:r>
          </w:p>
        </w:tc>
        <w:tc>
          <w:tcPr>
            <w:tcW w:w="3119" w:type="dxa"/>
          </w:tcPr>
          <w:p w14:paraId="03397D51"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45C75B30" w14:textId="77777777" w:rsidTr="00413801">
        <w:trPr>
          <w:trHeight w:val="360"/>
        </w:trPr>
        <w:tc>
          <w:tcPr>
            <w:tcW w:w="416" w:type="dxa"/>
          </w:tcPr>
          <w:p w14:paraId="5D010E23" w14:textId="77777777" w:rsidR="006B6907" w:rsidRPr="00BC6E9B" w:rsidRDefault="006B6907" w:rsidP="006B6907">
            <w:pPr>
              <w:spacing w:before="0" w:after="0"/>
              <w:jc w:val="center"/>
              <w:rPr>
                <w:rFonts w:asciiTheme="minorHAnsi" w:hAnsiTheme="minorHAnsi" w:cstheme="minorHAnsi"/>
              </w:rPr>
            </w:pPr>
          </w:p>
        </w:tc>
        <w:tc>
          <w:tcPr>
            <w:tcW w:w="2101" w:type="dxa"/>
          </w:tcPr>
          <w:p w14:paraId="0C88408A"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“Mode”</w:t>
            </w:r>
          </w:p>
        </w:tc>
        <w:tc>
          <w:tcPr>
            <w:tcW w:w="347" w:type="dxa"/>
          </w:tcPr>
          <w:p w14:paraId="6220B038"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1B153621" w14:textId="127DD98D" w:rsidR="006B6907" w:rsidRPr="00BC6E9B" w:rsidRDefault="00515D93" w:rsidP="006B6907">
            <w:pPr>
              <w:spacing w:before="0" w:after="0"/>
              <w:rPr>
                <w:rFonts w:asciiTheme="minorHAnsi" w:hAnsiTheme="minorHAnsi" w:cstheme="minorHAnsi"/>
              </w:rPr>
            </w:pPr>
            <w:r w:rsidRPr="00BC6E9B">
              <w:rPr>
                <w:rFonts w:asciiTheme="minorHAnsi" w:hAnsiTheme="minorHAnsi" w:cstheme="minorHAnsi"/>
              </w:rPr>
              <w:t>“”</w:t>
            </w:r>
          </w:p>
        </w:tc>
        <w:tc>
          <w:tcPr>
            <w:tcW w:w="3119" w:type="dxa"/>
          </w:tcPr>
          <w:p w14:paraId="17CA450A"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(String)</w:t>
            </w:r>
          </w:p>
        </w:tc>
      </w:tr>
      <w:tr w:rsidR="006B6907" w:rsidRPr="00BC6E9B" w14:paraId="2B229EB4" w14:textId="77777777" w:rsidTr="00413801">
        <w:trPr>
          <w:trHeight w:val="368"/>
        </w:trPr>
        <w:tc>
          <w:tcPr>
            <w:tcW w:w="416" w:type="dxa"/>
          </w:tcPr>
          <w:p w14:paraId="0C021004" w14:textId="77777777" w:rsidR="006B6907" w:rsidRPr="00BC6E9B" w:rsidRDefault="006B6907" w:rsidP="006B6907">
            <w:pPr>
              <w:spacing w:before="0" w:after="0"/>
              <w:jc w:val="center"/>
              <w:rPr>
                <w:rFonts w:asciiTheme="minorHAnsi" w:hAnsiTheme="minorHAnsi" w:cstheme="minorHAnsi"/>
              </w:rPr>
            </w:pPr>
          </w:p>
        </w:tc>
        <w:tc>
          <w:tcPr>
            <w:tcW w:w="2101" w:type="dxa"/>
          </w:tcPr>
          <w:p w14:paraId="462D192F"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“FanSpeed”</w:t>
            </w:r>
          </w:p>
        </w:tc>
        <w:tc>
          <w:tcPr>
            <w:tcW w:w="347" w:type="dxa"/>
          </w:tcPr>
          <w:p w14:paraId="4B2BEE99"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6F6D4B35"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0</w:t>
            </w:r>
          </w:p>
        </w:tc>
        <w:tc>
          <w:tcPr>
            <w:tcW w:w="3119" w:type="dxa"/>
          </w:tcPr>
          <w:p w14:paraId="4EEB121C"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150F1054" w14:textId="77777777" w:rsidTr="00413801">
        <w:trPr>
          <w:trHeight w:val="360"/>
        </w:trPr>
        <w:tc>
          <w:tcPr>
            <w:tcW w:w="416" w:type="dxa"/>
          </w:tcPr>
          <w:p w14:paraId="6A2F33C2" w14:textId="77777777" w:rsidR="006B6907" w:rsidRPr="00BC6E9B" w:rsidRDefault="006B6907" w:rsidP="006B6907">
            <w:pPr>
              <w:spacing w:before="0" w:after="0"/>
              <w:jc w:val="center"/>
              <w:rPr>
                <w:rFonts w:asciiTheme="minorHAnsi" w:hAnsiTheme="minorHAnsi" w:cstheme="minorHAnsi"/>
              </w:rPr>
            </w:pPr>
          </w:p>
        </w:tc>
        <w:tc>
          <w:tcPr>
            <w:tcW w:w="2101" w:type="dxa"/>
          </w:tcPr>
          <w:p w14:paraId="2FE1878C"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“Temperature”</w:t>
            </w:r>
          </w:p>
        </w:tc>
        <w:tc>
          <w:tcPr>
            <w:tcW w:w="347" w:type="dxa"/>
          </w:tcPr>
          <w:p w14:paraId="7A19D92D" w14:textId="77777777" w:rsidR="006B6907" w:rsidRPr="00BC6E9B" w:rsidRDefault="006B6907" w:rsidP="006B6907">
            <w:pPr>
              <w:spacing w:before="0" w:after="0"/>
              <w:jc w:val="center"/>
              <w:rPr>
                <w:rFonts w:asciiTheme="minorHAnsi" w:hAnsiTheme="minorHAnsi" w:cstheme="minorHAnsi"/>
              </w:rPr>
            </w:pPr>
            <w:r w:rsidRPr="00BC6E9B">
              <w:rPr>
                <w:rFonts w:asciiTheme="minorHAnsi" w:hAnsiTheme="minorHAnsi" w:cstheme="minorHAnsi"/>
              </w:rPr>
              <w:t>:</w:t>
            </w:r>
          </w:p>
        </w:tc>
        <w:tc>
          <w:tcPr>
            <w:tcW w:w="3515" w:type="dxa"/>
          </w:tcPr>
          <w:p w14:paraId="4CAD92F3" w14:textId="77777777" w:rsidR="006B6907" w:rsidRPr="00BC6E9B" w:rsidRDefault="006B6907" w:rsidP="006B6907">
            <w:pPr>
              <w:spacing w:before="0" w:after="0"/>
              <w:rPr>
                <w:rFonts w:asciiTheme="minorHAnsi" w:hAnsiTheme="minorHAnsi" w:cstheme="minorHAnsi"/>
              </w:rPr>
            </w:pPr>
            <w:r w:rsidRPr="00BC6E9B">
              <w:rPr>
                <w:rFonts w:asciiTheme="minorHAnsi" w:hAnsiTheme="minorHAnsi" w:cstheme="minorHAnsi"/>
              </w:rPr>
              <w:t>0</w:t>
            </w:r>
          </w:p>
        </w:tc>
        <w:tc>
          <w:tcPr>
            <w:tcW w:w="3119" w:type="dxa"/>
          </w:tcPr>
          <w:p w14:paraId="39EB5B01" w14:textId="77777777" w:rsidR="006B6907" w:rsidRPr="00BC6E9B" w:rsidRDefault="006B6907" w:rsidP="006B6907">
            <w:pPr>
              <w:pStyle w:val="ListBullet"/>
              <w:spacing w:before="0" w:after="0"/>
              <w:rPr>
                <w:rFonts w:asciiTheme="minorHAnsi" w:hAnsiTheme="minorHAnsi" w:cstheme="minorHAnsi"/>
              </w:rPr>
            </w:pPr>
            <w:r w:rsidRPr="00BC6E9B">
              <w:rPr>
                <w:rFonts w:asciiTheme="minorHAnsi" w:hAnsiTheme="minorHAnsi" w:cstheme="minorHAnsi"/>
              </w:rPr>
              <w:t>// (Number)</w:t>
            </w:r>
          </w:p>
        </w:tc>
      </w:tr>
      <w:tr w:rsidR="006B6907" w:rsidRPr="00BC6E9B" w14:paraId="471F80B9" w14:textId="77777777" w:rsidTr="00413801">
        <w:trPr>
          <w:trHeight w:val="368"/>
        </w:trPr>
        <w:tc>
          <w:tcPr>
            <w:tcW w:w="416" w:type="dxa"/>
          </w:tcPr>
          <w:p w14:paraId="5546A2E4" w14:textId="77777777" w:rsidR="006B6907" w:rsidRPr="00BC6E9B" w:rsidRDefault="006B6907" w:rsidP="006B6907">
            <w:pPr>
              <w:jc w:val="center"/>
              <w:rPr>
                <w:rFonts w:asciiTheme="minorHAnsi" w:hAnsiTheme="minorHAnsi" w:cstheme="minorHAnsi"/>
              </w:rPr>
            </w:pPr>
            <w:r w:rsidRPr="00BC6E9B">
              <w:rPr>
                <w:rFonts w:asciiTheme="minorHAnsi" w:hAnsiTheme="minorHAnsi" w:cstheme="minorHAnsi"/>
              </w:rPr>
              <w:t>}</w:t>
            </w:r>
          </w:p>
        </w:tc>
        <w:tc>
          <w:tcPr>
            <w:tcW w:w="2101" w:type="dxa"/>
          </w:tcPr>
          <w:p w14:paraId="11E3E20B" w14:textId="77777777" w:rsidR="006B6907" w:rsidRPr="00BC6E9B" w:rsidRDefault="006B6907" w:rsidP="006B6907">
            <w:pPr>
              <w:rPr>
                <w:rFonts w:asciiTheme="minorHAnsi" w:hAnsiTheme="minorHAnsi" w:cstheme="minorHAnsi"/>
              </w:rPr>
            </w:pPr>
          </w:p>
        </w:tc>
        <w:tc>
          <w:tcPr>
            <w:tcW w:w="347" w:type="dxa"/>
          </w:tcPr>
          <w:p w14:paraId="6E6371F9" w14:textId="77777777" w:rsidR="006B6907" w:rsidRPr="00BC6E9B" w:rsidRDefault="006B6907" w:rsidP="006B6907">
            <w:pPr>
              <w:jc w:val="center"/>
              <w:rPr>
                <w:rFonts w:asciiTheme="minorHAnsi" w:hAnsiTheme="minorHAnsi" w:cstheme="minorHAnsi"/>
              </w:rPr>
            </w:pPr>
          </w:p>
        </w:tc>
        <w:tc>
          <w:tcPr>
            <w:tcW w:w="3515" w:type="dxa"/>
          </w:tcPr>
          <w:p w14:paraId="78183D36" w14:textId="77777777" w:rsidR="006B6907" w:rsidRPr="00BC6E9B" w:rsidRDefault="006B6907" w:rsidP="006B6907">
            <w:pPr>
              <w:rPr>
                <w:rFonts w:asciiTheme="minorHAnsi" w:hAnsiTheme="minorHAnsi" w:cstheme="minorHAnsi"/>
              </w:rPr>
            </w:pPr>
          </w:p>
        </w:tc>
        <w:tc>
          <w:tcPr>
            <w:tcW w:w="3119" w:type="dxa"/>
          </w:tcPr>
          <w:p w14:paraId="54F14637" w14:textId="77777777" w:rsidR="006B6907" w:rsidRPr="00BC6E9B" w:rsidRDefault="006B6907" w:rsidP="006B6907">
            <w:pPr>
              <w:pStyle w:val="ListBullet"/>
              <w:rPr>
                <w:rFonts w:asciiTheme="minorHAnsi" w:hAnsiTheme="minorHAnsi" w:cstheme="minorHAnsi"/>
              </w:rPr>
            </w:pPr>
          </w:p>
        </w:tc>
      </w:tr>
    </w:tbl>
    <w:p w14:paraId="71C8F1D2" w14:textId="77777777" w:rsidR="00C010FE" w:rsidRPr="00BC6E9B" w:rsidRDefault="00C010FE" w:rsidP="00C010FE">
      <w:pPr>
        <w:rPr>
          <w:rFonts w:asciiTheme="minorHAnsi" w:hAnsiTheme="minorHAnsi" w:cstheme="minorHAnsi"/>
        </w:rPr>
      </w:pPr>
    </w:p>
    <w:p w14:paraId="3E6C1780" w14:textId="77777777" w:rsidR="00C22867" w:rsidRPr="00BC6E9B" w:rsidRDefault="00C22867" w:rsidP="00C010FE">
      <w:pPr>
        <w:rPr>
          <w:rFonts w:asciiTheme="minorHAnsi" w:hAnsiTheme="minorHAnsi" w:cstheme="minorHAnsi"/>
        </w:rPr>
      </w:pPr>
    </w:p>
    <w:p w14:paraId="44F20C9C" w14:textId="6E14A36C" w:rsidR="00C010FE" w:rsidRPr="00BC6E9B" w:rsidRDefault="00C010FE" w:rsidP="00C010FE">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14DA9850" w14:textId="77777777" w:rsidR="00C010FE" w:rsidRPr="00BC6E9B" w:rsidRDefault="00C010FE" w:rsidP="00C010FE">
      <w:pPr>
        <w:rPr>
          <w:rFonts w:asciiTheme="minorHAnsi" w:hAnsiTheme="minorHAnsi" w:cstheme="minorHAnsi"/>
          <w:b/>
          <w:bCs/>
        </w:rPr>
      </w:pPr>
    </w:p>
    <w:p w14:paraId="0BF5F63F" w14:textId="56359B43" w:rsidR="006F531D" w:rsidRPr="00BC6E9B" w:rsidRDefault="00181FEA" w:rsidP="006F531D">
      <w:pPr>
        <w:keepNext/>
        <w:jc w:val="center"/>
        <w:rPr>
          <w:rFonts w:asciiTheme="minorHAnsi" w:hAnsiTheme="minorHAnsi" w:cstheme="minorHAnsi"/>
        </w:rPr>
      </w:pPr>
      <w:r w:rsidRPr="00BC6E9B">
        <w:rPr>
          <w:rFonts w:asciiTheme="minorHAnsi" w:hAnsiTheme="minorHAnsi" w:cstheme="minorHAnsi"/>
          <w:noProof/>
        </w:rPr>
        <w:lastRenderedPageBreak/>
        <w:drawing>
          <wp:inline distT="0" distB="0" distL="0" distR="0" wp14:anchorId="68A6539C" wp14:editId="7293AF03">
            <wp:extent cx="6098448" cy="2424112"/>
            <wp:effectExtent l="0" t="0" r="0" b="0"/>
            <wp:docPr id="11934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5298" name=""/>
                    <pic:cNvPicPr/>
                  </pic:nvPicPr>
                  <pic:blipFill>
                    <a:blip r:embed="rId27"/>
                    <a:stretch>
                      <a:fillRect/>
                    </a:stretch>
                  </pic:blipFill>
                  <pic:spPr>
                    <a:xfrm>
                      <a:off x="0" y="0"/>
                      <a:ext cx="6122399" cy="2433632"/>
                    </a:xfrm>
                    <a:prstGeom prst="rect">
                      <a:avLst/>
                    </a:prstGeom>
                  </pic:spPr>
                </pic:pic>
              </a:graphicData>
            </a:graphic>
          </wp:inline>
        </w:drawing>
      </w:r>
    </w:p>
    <w:p w14:paraId="5AD96C13" w14:textId="77777777" w:rsidR="006F531D" w:rsidRPr="00BC6E9B" w:rsidRDefault="006F531D" w:rsidP="006F531D">
      <w:pPr>
        <w:keepNext/>
        <w:jc w:val="center"/>
        <w:rPr>
          <w:rFonts w:asciiTheme="minorHAnsi" w:hAnsiTheme="minorHAnsi" w:cstheme="minorHAnsi"/>
        </w:rPr>
      </w:pPr>
    </w:p>
    <w:p w14:paraId="0FDD5A30" w14:textId="2A68AF4B" w:rsidR="00F32CD3" w:rsidRPr="00BC6E9B" w:rsidRDefault="006F531D" w:rsidP="00564652">
      <w:pPr>
        <w:pStyle w:val="Caption"/>
        <w:jc w:val="center"/>
        <w:rPr>
          <w:rFonts w:asciiTheme="minorHAnsi" w:hAnsiTheme="minorHAnsi" w:cstheme="minorHAnsi"/>
          <w:sz w:val="24"/>
          <w:szCs w:val="24"/>
        </w:rPr>
      </w:pPr>
      <w:bookmarkStart w:id="695" w:name="_Toc169605288"/>
      <w:bookmarkStart w:id="696" w:name="_Toc169613276"/>
      <w:bookmarkStart w:id="697" w:name="_Toc169800490"/>
      <w:bookmarkStart w:id="698" w:name="_Toc169864269"/>
      <w:bookmarkStart w:id="699" w:name="_Toc169879578"/>
      <w:r w:rsidRPr="00BC6E9B">
        <w:rPr>
          <w:rFonts w:asciiTheme="minorHAnsi" w:hAnsiTheme="minorHAnsi" w:cstheme="minorHAnsi"/>
          <w:sz w:val="24"/>
          <w:szCs w:val="24"/>
        </w:rPr>
        <w:t xml:space="preserve">Figure </w:t>
      </w:r>
      <w:r w:rsidR="002E2406" w:rsidRPr="00BC6E9B">
        <w:rPr>
          <w:rFonts w:asciiTheme="minorHAnsi" w:hAnsiTheme="minorHAnsi" w:cstheme="minorHAnsi"/>
          <w:b w:val="0"/>
          <w:bCs w:val="0"/>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b w:val="0"/>
          <w:bCs w:val="0"/>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b w:val="0"/>
          <w:bCs w:val="0"/>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b w:val="0"/>
          <w:bCs w:val="0"/>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b w:val="0"/>
          <w:bCs w:val="0"/>
          <w:szCs w:val="24"/>
        </w:rPr>
        <w:fldChar w:fldCharType="separate"/>
      </w:r>
      <w:r w:rsidR="004308A4">
        <w:rPr>
          <w:rFonts w:asciiTheme="minorHAnsi" w:hAnsiTheme="minorHAnsi" w:cstheme="minorHAnsi"/>
          <w:noProof/>
          <w:sz w:val="24"/>
          <w:szCs w:val="24"/>
        </w:rPr>
        <w:t>26</w:t>
      </w:r>
      <w:r w:rsidR="002E2406" w:rsidRPr="00BC6E9B">
        <w:rPr>
          <w:rFonts w:asciiTheme="minorHAnsi" w:hAnsiTheme="minorHAnsi" w:cstheme="minorHAnsi"/>
          <w:b w:val="0"/>
          <w:bCs w:val="0"/>
          <w:szCs w:val="24"/>
        </w:rPr>
        <w:fldChar w:fldCharType="end"/>
      </w:r>
      <w:r w:rsidRPr="00BC6E9B">
        <w:rPr>
          <w:rFonts w:asciiTheme="minorHAnsi" w:hAnsiTheme="minorHAnsi" w:cstheme="minorHAnsi"/>
          <w:sz w:val="24"/>
          <w:szCs w:val="24"/>
        </w:rPr>
        <w:t xml:space="preserve"> Node AC Locking Process flow</w:t>
      </w:r>
      <w:bookmarkEnd w:id="695"/>
      <w:bookmarkEnd w:id="696"/>
      <w:bookmarkEnd w:id="697"/>
      <w:bookmarkEnd w:id="698"/>
      <w:bookmarkEnd w:id="699"/>
    </w:p>
    <w:p w14:paraId="7FEC4E9C" w14:textId="77777777" w:rsidR="006B6907" w:rsidRPr="00BC6E9B" w:rsidRDefault="006B6907" w:rsidP="00564652">
      <w:pPr>
        <w:pStyle w:val="Caption"/>
        <w:jc w:val="center"/>
        <w:rPr>
          <w:rFonts w:asciiTheme="minorHAnsi" w:hAnsiTheme="minorHAnsi" w:cstheme="minorHAnsi"/>
        </w:rPr>
      </w:pPr>
    </w:p>
    <w:p w14:paraId="7648BB2B" w14:textId="77777777" w:rsidR="006B6907" w:rsidRPr="00BC6E9B" w:rsidRDefault="006B6907" w:rsidP="00564652">
      <w:pPr>
        <w:pStyle w:val="Caption"/>
        <w:jc w:val="center"/>
        <w:rPr>
          <w:rFonts w:asciiTheme="minorHAnsi" w:hAnsiTheme="minorHAnsi" w:cstheme="minorHAnsi"/>
        </w:rPr>
      </w:pPr>
    </w:p>
    <w:p w14:paraId="6B7CA131" w14:textId="77777777" w:rsidR="006B6907" w:rsidRPr="00BC6E9B" w:rsidRDefault="006B6907" w:rsidP="00564652">
      <w:pPr>
        <w:pStyle w:val="Caption"/>
        <w:jc w:val="center"/>
        <w:rPr>
          <w:rFonts w:asciiTheme="minorHAnsi" w:hAnsiTheme="minorHAnsi" w:cstheme="minorHAnsi"/>
        </w:rPr>
      </w:pPr>
    </w:p>
    <w:p w14:paraId="79E29F97" w14:textId="77777777" w:rsidR="006B6907" w:rsidRPr="00BC6E9B" w:rsidRDefault="006B6907" w:rsidP="00564652">
      <w:pPr>
        <w:pStyle w:val="Caption"/>
        <w:jc w:val="center"/>
        <w:rPr>
          <w:rFonts w:asciiTheme="minorHAnsi" w:hAnsiTheme="minorHAnsi" w:cstheme="minorHAnsi"/>
        </w:rPr>
      </w:pPr>
    </w:p>
    <w:p w14:paraId="65B0F454" w14:textId="77777777" w:rsidR="006B6907" w:rsidRPr="00BC6E9B" w:rsidRDefault="006B6907" w:rsidP="00564652">
      <w:pPr>
        <w:pStyle w:val="Caption"/>
        <w:jc w:val="center"/>
        <w:rPr>
          <w:rFonts w:asciiTheme="minorHAnsi" w:hAnsiTheme="minorHAnsi" w:cstheme="minorHAnsi"/>
        </w:rPr>
      </w:pPr>
    </w:p>
    <w:p w14:paraId="43A6C63D" w14:textId="77777777" w:rsidR="006B6907" w:rsidRPr="00BC6E9B" w:rsidRDefault="006B6907" w:rsidP="00564652">
      <w:pPr>
        <w:pStyle w:val="Caption"/>
        <w:jc w:val="center"/>
        <w:rPr>
          <w:rFonts w:asciiTheme="minorHAnsi" w:hAnsiTheme="minorHAnsi" w:cstheme="minorHAnsi"/>
        </w:rPr>
      </w:pPr>
    </w:p>
    <w:p w14:paraId="2BB88660" w14:textId="77777777" w:rsidR="006B6907" w:rsidRPr="00BC6E9B" w:rsidRDefault="006B6907" w:rsidP="00564652">
      <w:pPr>
        <w:pStyle w:val="Caption"/>
        <w:jc w:val="center"/>
        <w:rPr>
          <w:rFonts w:asciiTheme="minorHAnsi" w:hAnsiTheme="minorHAnsi" w:cstheme="minorHAnsi"/>
        </w:rPr>
      </w:pPr>
    </w:p>
    <w:p w14:paraId="04EFE0BF" w14:textId="77777777" w:rsidR="006B6907" w:rsidRPr="00BC6E9B" w:rsidRDefault="006B6907" w:rsidP="00564652">
      <w:pPr>
        <w:pStyle w:val="Caption"/>
        <w:jc w:val="center"/>
        <w:rPr>
          <w:rFonts w:asciiTheme="minorHAnsi" w:hAnsiTheme="minorHAnsi" w:cstheme="minorHAnsi"/>
        </w:rPr>
      </w:pPr>
    </w:p>
    <w:p w14:paraId="3469D614" w14:textId="77777777" w:rsidR="006B6907" w:rsidRPr="00BC6E9B" w:rsidRDefault="006B6907" w:rsidP="00564652">
      <w:pPr>
        <w:pStyle w:val="Caption"/>
        <w:jc w:val="center"/>
        <w:rPr>
          <w:rFonts w:asciiTheme="minorHAnsi" w:hAnsiTheme="minorHAnsi" w:cstheme="minorHAnsi"/>
        </w:rPr>
      </w:pPr>
    </w:p>
    <w:p w14:paraId="3CC6D380" w14:textId="77777777" w:rsidR="006B6907" w:rsidRPr="00BC6E9B" w:rsidRDefault="006B6907" w:rsidP="00564652">
      <w:pPr>
        <w:pStyle w:val="Caption"/>
        <w:jc w:val="center"/>
        <w:rPr>
          <w:rFonts w:asciiTheme="minorHAnsi" w:hAnsiTheme="minorHAnsi" w:cstheme="minorHAnsi"/>
        </w:rPr>
      </w:pPr>
    </w:p>
    <w:p w14:paraId="274DBD14" w14:textId="77777777" w:rsidR="006B6907" w:rsidRPr="00BC6E9B" w:rsidRDefault="006B6907" w:rsidP="00564652">
      <w:pPr>
        <w:pStyle w:val="Caption"/>
        <w:jc w:val="center"/>
        <w:rPr>
          <w:rFonts w:asciiTheme="minorHAnsi" w:hAnsiTheme="minorHAnsi" w:cstheme="minorHAnsi"/>
        </w:rPr>
      </w:pPr>
    </w:p>
    <w:p w14:paraId="0BE34B45" w14:textId="77777777" w:rsidR="006B6907" w:rsidRPr="00BC6E9B" w:rsidRDefault="006B6907" w:rsidP="00564652">
      <w:pPr>
        <w:pStyle w:val="Caption"/>
        <w:jc w:val="center"/>
        <w:rPr>
          <w:rFonts w:asciiTheme="minorHAnsi" w:hAnsiTheme="minorHAnsi" w:cstheme="minorHAnsi"/>
        </w:rPr>
      </w:pPr>
    </w:p>
    <w:p w14:paraId="7943CEF9" w14:textId="77777777" w:rsidR="006B6907" w:rsidRPr="00BC6E9B" w:rsidRDefault="006B6907" w:rsidP="00564652">
      <w:pPr>
        <w:pStyle w:val="Caption"/>
        <w:jc w:val="center"/>
        <w:rPr>
          <w:rFonts w:asciiTheme="minorHAnsi" w:hAnsiTheme="minorHAnsi" w:cstheme="minorHAnsi"/>
        </w:rPr>
      </w:pPr>
    </w:p>
    <w:p w14:paraId="69278F97" w14:textId="77777777" w:rsidR="006B6907" w:rsidRPr="00BC6E9B" w:rsidRDefault="006B6907" w:rsidP="00564652">
      <w:pPr>
        <w:pStyle w:val="Caption"/>
        <w:jc w:val="center"/>
        <w:rPr>
          <w:rFonts w:asciiTheme="minorHAnsi" w:hAnsiTheme="minorHAnsi" w:cstheme="minorHAnsi"/>
        </w:rPr>
      </w:pPr>
    </w:p>
    <w:p w14:paraId="5930F5B4" w14:textId="77777777" w:rsidR="001D2449" w:rsidRPr="00BC6E9B" w:rsidRDefault="001D2449" w:rsidP="001D2449">
      <w:pPr>
        <w:rPr>
          <w:rFonts w:asciiTheme="minorHAnsi" w:hAnsiTheme="minorHAnsi" w:cstheme="minorHAnsi"/>
        </w:rPr>
      </w:pPr>
    </w:p>
    <w:p w14:paraId="5CDCA2D0" w14:textId="77777777" w:rsidR="001D2449" w:rsidRPr="00BC6E9B" w:rsidRDefault="001D2449" w:rsidP="001D2449">
      <w:pPr>
        <w:rPr>
          <w:rFonts w:asciiTheme="minorHAnsi" w:hAnsiTheme="minorHAnsi" w:cstheme="minorHAnsi"/>
        </w:rPr>
      </w:pPr>
    </w:p>
    <w:p w14:paraId="141E2485" w14:textId="77777777" w:rsidR="001D2449" w:rsidRPr="00BC6E9B" w:rsidRDefault="001D2449" w:rsidP="001D2449">
      <w:pPr>
        <w:rPr>
          <w:rFonts w:asciiTheme="minorHAnsi" w:hAnsiTheme="minorHAnsi" w:cstheme="minorHAnsi"/>
        </w:rPr>
      </w:pPr>
    </w:p>
    <w:p w14:paraId="4766CFA0" w14:textId="77777777" w:rsidR="001D2449" w:rsidRPr="00BC6E9B" w:rsidRDefault="001D2449" w:rsidP="001D2449">
      <w:pPr>
        <w:rPr>
          <w:rFonts w:asciiTheme="minorHAnsi" w:hAnsiTheme="minorHAnsi" w:cstheme="minorHAnsi"/>
        </w:rPr>
      </w:pPr>
    </w:p>
    <w:p w14:paraId="4906F9A6" w14:textId="77777777" w:rsidR="001D2449" w:rsidRPr="00BC6E9B" w:rsidRDefault="001D2449" w:rsidP="001D2449">
      <w:pPr>
        <w:rPr>
          <w:rFonts w:asciiTheme="minorHAnsi" w:hAnsiTheme="minorHAnsi" w:cstheme="minorHAnsi"/>
        </w:rPr>
      </w:pPr>
    </w:p>
    <w:p w14:paraId="2CC8ED79" w14:textId="7F8E0B0C" w:rsidR="008D1F14" w:rsidRPr="00BC6E9B" w:rsidRDefault="008D1F14" w:rsidP="003B50DB">
      <w:pPr>
        <w:pStyle w:val="Heading2"/>
        <w:rPr>
          <w:rFonts w:asciiTheme="minorHAnsi" w:hAnsiTheme="minorHAnsi" w:cstheme="minorHAnsi"/>
        </w:rPr>
      </w:pPr>
      <w:bookmarkStart w:id="700" w:name="_Node_AC_Remote"/>
      <w:bookmarkStart w:id="701" w:name="_Toc162878877"/>
      <w:bookmarkStart w:id="702" w:name="_Toc170398560"/>
      <w:bookmarkEnd w:id="700"/>
      <w:r w:rsidRPr="00BC6E9B">
        <w:rPr>
          <w:rFonts w:asciiTheme="minorHAnsi" w:hAnsiTheme="minorHAnsi" w:cstheme="minorHAnsi"/>
        </w:rPr>
        <w:t xml:space="preserve">Node </w:t>
      </w:r>
      <w:r w:rsidR="008D7C01" w:rsidRPr="00BC6E9B">
        <w:rPr>
          <w:rFonts w:asciiTheme="minorHAnsi" w:hAnsiTheme="minorHAnsi" w:cstheme="minorHAnsi"/>
        </w:rPr>
        <w:t xml:space="preserve">AC Remote </w:t>
      </w:r>
      <w:r w:rsidR="00F65816" w:rsidRPr="00BC6E9B">
        <w:rPr>
          <w:rFonts w:asciiTheme="minorHAnsi" w:hAnsiTheme="minorHAnsi" w:cstheme="minorHAnsi"/>
        </w:rPr>
        <w:t>Reconfiguration</w:t>
      </w:r>
      <w:r w:rsidRPr="00BC6E9B">
        <w:rPr>
          <w:rFonts w:asciiTheme="minorHAnsi" w:hAnsiTheme="minorHAnsi" w:cstheme="minorHAnsi"/>
        </w:rPr>
        <w:t xml:space="preserve"> Packet</w:t>
      </w:r>
      <w:bookmarkEnd w:id="701"/>
      <w:bookmarkEnd w:id="702"/>
    </w:p>
    <w:p w14:paraId="6627CF79" w14:textId="7C8FADB5" w:rsidR="006F33AC" w:rsidRPr="00BC6E9B" w:rsidRDefault="006F33AC" w:rsidP="006F33A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reset the MQTT parameters saved in the Gateway. This </w:t>
      </w:r>
      <w:r w:rsidR="0076344A" w:rsidRPr="00BC6E9B">
        <w:rPr>
          <w:rFonts w:asciiTheme="minorHAnsi" w:hAnsiTheme="minorHAnsi" w:cstheme="minorHAnsi"/>
        </w:rPr>
        <w:t>puts the Node into AC Remote Configuration mode.</w:t>
      </w:r>
    </w:p>
    <w:p w14:paraId="204F46B3" w14:textId="77777777" w:rsidR="006F33AC" w:rsidRPr="00BC6E9B" w:rsidRDefault="006F33AC" w:rsidP="006F33AC">
      <w:pPr>
        <w:jc w:val="both"/>
        <w:rPr>
          <w:rFonts w:asciiTheme="minorHAnsi" w:hAnsiTheme="minorHAnsi" w:cstheme="minorHAnsi"/>
        </w:rPr>
      </w:pPr>
    </w:p>
    <w:p w14:paraId="0347BAB1" w14:textId="5BEB3379" w:rsidR="00CF4512" w:rsidRPr="00BC6E9B" w:rsidRDefault="00CF4512" w:rsidP="006F33AC">
      <w:pPr>
        <w:jc w:val="both"/>
        <w:rPr>
          <w:rFonts w:asciiTheme="minorHAnsi" w:hAnsiTheme="minorHAnsi" w:cstheme="minorHAnsi"/>
        </w:rPr>
      </w:pPr>
      <w:r w:rsidRPr="00BC6E9B">
        <w:rPr>
          <w:rFonts w:asciiTheme="minorHAnsi" w:hAnsiTheme="minorHAnsi" w:cstheme="minorHAnsi"/>
          <w:b/>
          <w:bCs/>
        </w:rPr>
        <w:lastRenderedPageBreak/>
        <w:t xml:space="preserve">LED Indication: </w:t>
      </w:r>
      <w:r w:rsidR="007D04CD" w:rsidRPr="007D04CD">
        <w:rPr>
          <w:rFonts w:asciiTheme="minorHAnsi" w:hAnsiTheme="minorHAnsi" w:cstheme="minorHAnsi"/>
        </w:rPr>
        <w:t>Node will glow</w:t>
      </w:r>
      <w:r w:rsidR="007D04CD">
        <w:rPr>
          <w:rFonts w:asciiTheme="minorHAnsi" w:hAnsiTheme="minorHAnsi" w:cstheme="minorHAnsi"/>
          <w:b/>
          <w:bCs/>
        </w:rPr>
        <w:t xml:space="preserve"> </w:t>
      </w:r>
      <w:r w:rsidR="00264A79">
        <w:rPr>
          <w:rFonts w:asciiTheme="minorHAnsi" w:hAnsiTheme="minorHAnsi" w:cstheme="minorHAnsi"/>
        </w:rPr>
        <w:t>Solid BLUE to indicate the Node has enter</w:t>
      </w:r>
      <w:r w:rsidR="007D04CD">
        <w:rPr>
          <w:rFonts w:asciiTheme="minorHAnsi" w:hAnsiTheme="minorHAnsi" w:cstheme="minorHAnsi"/>
        </w:rPr>
        <w:t>ed</w:t>
      </w:r>
      <w:r w:rsidR="00264A79">
        <w:rPr>
          <w:rFonts w:asciiTheme="minorHAnsi" w:hAnsiTheme="minorHAnsi" w:cstheme="minorHAnsi"/>
        </w:rPr>
        <w:t xml:space="preserve"> AC Remote Configuration mode</w:t>
      </w:r>
    </w:p>
    <w:p w14:paraId="76AFC688" w14:textId="77777777" w:rsidR="00CF4512" w:rsidRPr="00BC6E9B" w:rsidRDefault="00CF4512" w:rsidP="006F33AC">
      <w:pPr>
        <w:jc w:val="both"/>
        <w:rPr>
          <w:rFonts w:asciiTheme="minorHAnsi" w:hAnsiTheme="minorHAnsi" w:cstheme="minorHAnsi"/>
        </w:rPr>
      </w:pPr>
    </w:p>
    <w:p w14:paraId="1C581087" w14:textId="01E820B6" w:rsidR="006F33AC" w:rsidRPr="00BC6E9B" w:rsidRDefault="00E42449" w:rsidP="006F33AC">
      <w:pPr>
        <w:rPr>
          <w:rFonts w:asciiTheme="minorHAnsi" w:hAnsiTheme="minorHAnsi" w:cstheme="minorHAnsi"/>
          <w:b/>
          <w:bCs/>
        </w:rPr>
      </w:pPr>
      <w:r w:rsidRPr="00BC6E9B">
        <w:rPr>
          <w:rFonts w:asciiTheme="minorHAnsi" w:hAnsiTheme="minorHAnsi" w:cstheme="minorHAnsi"/>
          <w:b/>
          <w:bCs/>
        </w:rPr>
        <w:t xml:space="preserve">Node </w:t>
      </w:r>
      <w:r w:rsidR="00D87EAB" w:rsidRPr="00BC6E9B">
        <w:rPr>
          <w:rFonts w:asciiTheme="minorHAnsi" w:hAnsiTheme="minorHAnsi" w:cstheme="minorHAnsi"/>
          <w:b/>
          <w:bCs/>
        </w:rPr>
        <w:t xml:space="preserve">AC Remote </w:t>
      </w:r>
      <w:r w:rsidRPr="00BC6E9B">
        <w:rPr>
          <w:rFonts w:asciiTheme="minorHAnsi" w:hAnsiTheme="minorHAnsi" w:cstheme="minorHAnsi"/>
          <w:b/>
          <w:bCs/>
        </w:rPr>
        <w:t>Reconfiguration</w:t>
      </w:r>
      <w:r w:rsidR="006F33AC" w:rsidRPr="00BC6E9B">
        <w:rPr>
          <w:rFonts w:asciiTheme="minorHAnsi" w:hAnsiTheme="minorHAnsi" w:cstheme="minorHAnsi"/>
          <w:b/>
          <w:bCs/>
        </w:rPr>
        <w:t xml:space="preserve"> JSON (Cloud to Gateway</w:t>
      </w:r>
      <w:r w:rsidR="00A917FE" w:rsidRPr="00BC6E9B">
        <w:rPr>
          <w:rFonts w:asciiTheme="minorHAnsi" w:hAnsiTheme="minorHAnsi" w:cstheme="minorHAnsi"/>
          <w:b/>
          <w:bCs/>
        </w:rPr>
        <w:t xml:space="preserve"> to Node</w:t>
      </w:r>
      <w:r w:rsidR="006F33AC"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
        <w:gridCol w:w="1701"/>
        <w:gridCol w:w="282"/>
        <w:gridCol w:w="1869"/>
        <w:gridCol w:w="2811"/>
        <w:gridCol w:w="2743"/>
      </w:tblGrid>
      <w:tr w:rsidR="006F33AC" w:rsidRPr="00BC6E9B" w14:paraId="472F5761" w14:textId="77777777" w:rsidTr="000D11CD">
        <w:tc>
          <w:tcPr>
            <w:tcW w:w="340" w:type="dxa"/>
          </w:tcPr>
          <w:p w14:paraId="797EDA2A"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697" w:type="dxa"/>
          </w:tcPr>
          <w:p w14:paraId="12847645" w14:textId="77777777" w:rsidR="006F33AC" w:rsidRPr="00BC6E9B" w:rsidRDefault="006F33AC" w:rsidP="000D11CD">
            <w:pPr>
              <w:jc w:val="center"/>
              <w:rPr>
                <w:rFonts w:asciiTheme="minorHAnsi" w:hAnsiTheme="minorHAnsi" w:cstheme="minorHAnsi"/>
              </w:rPr>
            </w:pPr>
          </w:p>
        </w:tc>
        <w:tc>
          <w:tcPr>
            <w:tcW w:w="282" w:type="dxa"/>
          </w:tcPr>
          <w:p w14:paraId="7EB9F607" w14:textId="77777777" w:rsidR="006F33AC" w:rsidRPr="00BC6E9B" w:rsidRDefault="006F33AC" w:rsidP="000D11CD">
            <w:pPr>
              <w:jc w:val="center"/>
              <w:rPr>
                <w:rFonts w:asciiTheme="minorHAnsi" w:hAnsiTheme="minorHAnsi" w:cstheme="minorHAnsi"/>
              </w:rPr>
            </w:pPr>
          </w:p>
        </w:tc>
        <w:tc>
          <w:tcPr>
            <w:tcW w:w="1869" w:type="dxa"/>
          </w:tcPr>
          <w:p w14:paraId="3F2056E4" w14:textId="77777777" w:rsidR="006F33AC" w:rsidRPr="00BC6E9B" w:rsidRDefault="006F33AC" w:rsidP="000D11CD">
            <w:pPr>
              <w:jc w:val="center"/>
              <w:rPr>
                <w:rFonts w:asciiTheme="minorHAnsi" w:hAnsiTheme="minorHAnsi" w:cstheme="minorHAnsi"/>
              </w:rPr>
            </w:pPr>
          </w:p>
        </w:tc>
        <w:tc>
          <w:tcPr>
            <w:tcW w:w="2813" w:type="dxa"/>
          </w:tcPr>
          <w:p w14:paraId="56B2357B" w14:textId="77777777" w:rsidR="006F33AC" w:rsidRPr="00BC6E9B" w:rsidRDefault="006F33AC" w:rsidP="000D11CD">
            <w:pPr>
              <w:jc w:val="center"/>
              <w:rPr>
                <w:rFonts w:asciiTheme="minorHAnsi" w:hAnsiTheme="minorHAnsi" w:cstheme="minorHAnsi"/>
              </w:rPr>
            </w:pPr>
          </w:p>
        </w:tc>
        <w:tc>
          <w:tcPr>
            <w:tcW w:w="2745" w:type="dxa"/>
          </w:tcPr>
          <w:p w14:paraId="0DBA828F" w14:textId="77777777" w:rsidR="006F33AC" w:rsidRPr="00BC6E9B" w:rsidRDefault="006F33AC" w:rsidP="000D11CD">
            <w:pPr>
              <w:jc w:val="center"/>
              <w:rPr>
                <w:rFonts w:asciiTheme="minorHAnsi" w:hAnsiTheme="minorHAnsi" w:cstheme="minorHAnsi"/>
                <w:b/>
                <w:bCs/>
              </w:rPr>
            </w:pPr>
            <w:r w:rsidRPr="00BC6E9B">
              <w:rPr>
                <w:rFonts w:asciiTheme="minorHAnsi" w:hAnsiTheme="minorHAnsi" w:cstheme="minorHAnsi"/>
                <w:b/>
                <w:bCs/>
              </w:rPr>
              <w:t>Range</w:t>
            </w:r>
          </w:p>
        </w:tc>
      </w:tr>
      <w:tr w:rsidR="006F33AC" w:rsidRPr="00BC6E9B" w14:paraId="076881A7" w14:textId="77777777" w:rsidTr="000D11CD">
        <w:tc>
          <w:tcPr>
            <w:tcW w:w="340" w:type="dxa"/>
          </w:tcPr>
          <w:p w14:paraId="7E37FD40" w14:textId="77777777" w:rsidR="006F33AC" w:rsidRPr="00BC6E9B" w:rsidRDefault="006F33AC" w:rsidP="000D11CD">
            <w:pPr>
              <w:jc w:val="center"/>
              <w:rPr>
                <w:rFonts w:asciiTheme="minorHAnsi" w:hAnsiTheme="minorHAnsi" w:cstheme="minorHAnsi"/>
              </w:rPr>
            </w:pPr>
          </w:p>
        </w:tc>
        <w:tc>
          <w:tcPr>
            <w:tcW w:w="1697" w:type="dxa"/>
          </w:tcPr>
          <w:p w14:paraId="44FB785C"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7E4541DA"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41FC3FA2" w14:textId="2148DA29" w:rsidR="006F33AC" w:rsidRPr="00BC6E9B" w:rsidRDefault="000B1345" w:rsidP="000D11CD">
            <w:pPr>
              <w:rPr>
                <w:rFonts w:asciiTheme="minorHAnsi" w:hAnsiTheme="minorHAnsi" w:cstheme="minorHAnsi"/>
              </w:rPr>
            </w:pPr>
            <w:r w:rsidRPr="00BC6E9B">
              <w:rPr>
                <w:rFonts w:asciiTheme="minorHAnsi" w:hAnsiTheme="minorHAnsi" w:cstheme="minorHAnsi"/>
              </w:rPr>
              <w:t>105</w:t>
            </w:r>
          </w:p>
        </w:tc>
        <w:tc>
          <w:tcPr>
            <w:tcW w:w="2813" w:type="dxa"/>
          </w:tcPr>
          <w:p w14:paraId="0521F203"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024E0D7F" w14:textId="77777777" w:rsidR="006F33AC" w:rsidRPr="00BC6E9B" w:rsidRDefault="006F33AC" w:rsidP="000D11CD">
            <w:pPr>
              <w:pStyle w:val="ListBullet"/>
              <w:rPr>
                <w:rFonts w:asciiTheme="minorHAnsi" w:hAnsiTheme="minorHAnsi" w:cstheme="minorHAnsi"/>
              </w:rPr>
            </w:pPr>
          </w:p>
        </w:tc>
      </w:tr>
      <w:tr w:rsidR="006F33AC" w:rsidRPr="00BC6E9B" w14:paraId="30C1BCED" w14:textId="77777777" w:rsidTr="000D11CD">
        <w:tc>
          <w:tcPr>
            <w:tcW w:w="340" w:type="dxa"/>
          </w:tcPr>
          <w:p w14:paraId="4F42A635" w14:textId="77777777" w:rsidR="006F33AC" w:rsidRPr="00BC6E9B" w:rsidRDefault="006F33AC" w:rsidP="000D11CD">
            <w:pPr>
              <w:jc w:val="center"/>
              <w:rPr>
                <w:rFonts w:asciiTheme="minorHAnsi" w:hAnsiTheme="minorHAnsi" w:cstheme="minorHAnsi"/>
              </w:rPr>
            </w:pPr>
          </w:p>
        </w:tc>
        <w:tc>
          <w:tcPr>
            <w:tcW w:w="1697" w:type="dxa"/>
          </w:tcPr>
          <w:p w14:paraId="4AEF151D"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“MsgSeqNo”</w:t>
            </w:r>
          </w:p>
        </w:tc>
        <w:tc>
          <w:tcPr>
            <w:tcW w:w="282" w:type="dxa"/>
          </w:tcPr>
          <w:p w14:paraId="5109CA3B"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7FA02B52"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12</w:t>
            </w:r>
          </w:p>
        </w:tc>
        <w:tc>
          <w:tcPr>
            <w:tcW w:w="2813" w:type="dxa"/>
          </w:tcPr>
          <w:p w14:paraId="3EAAEC97"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3E4323D0" w14:textId="77777777"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 – 65535]</w:t>
            </w:r>
          </w:p>
        </w:tc>
      </w:tr>
      <w:tr w:rsidR="006F33AC" w:rsidRPr="00BC6E9B" w14:paraId="62E90543" w14:textId="77777777" w:rsidTr="000D11CD">
        <w:tc>
          <w:tcPr>
            <w:tcW w:w="340" w:type="dxa"/>
          </w:tcPr>
          <w:p w14:paraId="1379AC30" w14:textId="77777777" w:rsidR="006F33AC" w:rsidRPr="00BC6E9B" w:rsidRDefault="006F33AC" w:rsidP="000D11CD">
            <w:pPr>
              <w:jc w:val="center"/>
              <w:rPr>
                <w:rFonts w:asciiTheme="minorHAnsi" w:hAnsiTheme="minorHAnsi" w:cstheme="minorHAnsi"/>
              </w:rPr>
            </w:pPr>
          </w:p>
        </w:tc>
        <w:tc>
          <w:tcPr>
            <w:tcW w:w="1697" w:type="dxa"/>
          </w:tcPr>
          <w:p w14:paraId="3DCF69FB"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“GwySerNo”</w:t>
            </w:r>
          </w:p>
        </w:tc>
        <w:tc>
          <w:tcPr>
            <w:tcW w:w="282" w:type="dxa"/>
          </w:tcPr>
          <w:p w14:paraId="59219308"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7812735E"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“GWY00001”</w:t>
            </w:r>
          </w:p>
        </w:tc>
        <w:tc>
          <w:tcPr>
            <w:tcW w:w="2813" w:type="dxa"/>
          </w:tcPr>
          <w:p w14:paraId="76E0D8B4"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(String)</w:t>
            </w:r>
          </w:p>
        </w:tc>
        <w:tc>
          <w:tcPr>
            <w:tcW w:w="2745" w:type="dxa"/>
          </w:tcPr>
          <w:p w14:paraId="2AE65F76" w14:textId="77777777"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[00000 - 99999]</w:t>
            </w:r>
          </w:p>
        </w:tc>
      </w:tr>
      <w:tr w:rsidR="00657FDE" w:rsidRPr="00BC6E9B" w14:paraId="245CD2A4" w14:textId="77777777" w:rsidTr="000D11CD">
        <w:tc>
          <w:tcPr>
            <w:tcW w:w="340" w:type="dxa"/>
          </w:tcPr>
          <w:p w14:paraId="70F388D4" w14:textId="77777777" w:rsidR="00657FDE" w:rsidRPr="00BC6E9B" w:rsidRDefault="00657FDE" w:rsidP="00657FDE">
            <w:pPr>
              <w:jc w:val="center"/>
              <w:rPr>
                <w:rFonts w:asciiTheme="minorHAnsi" w:hAnsiTheme="minorHAnsi" w:cstheme="minorHAnsi"/>
              </w:rPr>
            </w:pPr>
          </w:p>
        </w:tc>
        <w:tc>
          <w:tcPr>
            <w:tcW w:w="1697" w:type="dxa"/>
          </w:tcPr>
          <w:p w14:paraId="49D51C5C" w14:textId="3E6CFD3C" w:rsidR="00657FDE" w:rsidRPr="00BC6E9B" w:rsidRDefault="00657FDE" w:rsidP="00657FDE">
            <w:pPr>
              <w:rPr>
                <w:rFonts w:asciiTheme="minorHAnsi" w:hAnsiTheme="minorHAnsi" w:cstheme="minorHAnsi"/>
              </w:rPr>
            </w:pPr>
            <w:r w:rsidRPr="00BC6E9B">
              <w:rPr>
                <w:rFonts w:asciiTheme="minorHAnsi" w:hAnsiTheme="minorHAnsi" w:cstheme="minorHAnsi"/>
              </w:rPr>
              <w:t>“NodeSerNo:</w:t>
            </w:r>
          </w:p>
        </w:tc>
        <w:tc>
          <w:tcPr>
            <w:tcW w:w="282" w:type="dxa"/>
          </w:tcPr>
          <w:p w14:paraId="0FADCC44" w14:textId="763BCD4C" w:rsidR="00657FDE" w:rsidRPr="00BC6E9B" w:rsidRDefault="00657FDE" w:rsidP="00657FDE">
            <w:pPr>
              <w:jc w:val="center"/>
              <w:rPr>
                <w:rFonts w:asciiTheme="minorHAnsi" w:hAnsiTheme="minorHAnsi" w:cstheme="minorHAnsi"/>
              </w:rPr>
            </w:pPr>
            <w:r w:rsidRPr="00BC6E9B">
              <w:rPr>
                <w:rFonts w:asciiTheme="minorHAnsi" w:hAnsiTheme="minorHAnsi" w:cstheme="minorHAnsi"/>
              </w:rPr>
              <w:t>:</w:t>
            </w:r>
          </w:p>
        </w:tc>
        <w:tc>
          <w:tcPr>
            <w:tcW w:w="1869" w:type="dxa"/>
          </w:tcPr>
          <w:p w14:paraId="19821430" w14:textId="6F3FC907" w:rsidR="00657FDE" w:rsidRPr="00BC6E9B" w:rsidRDefault="00657FDE" w:rsidP="00657FDE">
            <w:pPr>
              <w:rPr>
                <w:rFonts w:asciiTheme="minorHAnsi" w:hAnsiTheme="minorHAnsi" w:cstheme="minorHAnsi"/>
              </w:rPr>
            </w:pPr>
            <w:r w:rsidRPr="00BC6E9B">
              <w:rPr>
                <w:rFonts w:asciiTheme="minorHAnsi" w:hAnsiTheme="minorHAnsi" w:cstheme="minorHAnsi"/>
              </w:rPr>
              <w:t>“N00001”</w:t>
            </w:r>
          </w:p>
        </w:tc>
        <w:tc>
          <w:tcPr>
            <w:tcW w:w="2813" w:type="dxa"/>
          </w:tcPr>
          <w:p w14:paraId="2E4D33DB" w14:textId="7D100B73" w:rsidR="00657FDE" w:rsidRPr="00BC6E9B" w:rsidRDefault="00657FDE" w:rsidP="00657FDE">
            <w:pPr>
              <w:pStyle w:val="ListBullet"/>
              <w:rPr>
                <w:rFonts w:asciiTheme="minorHAnsi" w:hAnsiTheme="minorHAnsi" w:cstheme="minorHAnsi"/>
              </w:rPr>
            </w:pPr>
            <w:r w:rsidRPr="00BC6E9B">
              <w:rPr>
                <w:rFonts w:asciiTheme="minorHAnsi" w:hAnsiTheme="minorHAnsi" w:cstheme="minorHAnsi"/>
              </w:rPr>
              <w:t>// (String)</w:t>
            </w:r>
          </w:p>
        </w:tc>
        <w:tc>
          <w:tcPr>
            <w:tcW w:w="2745" w:type="dxa"/>
          </w:tcPr>
          <w:p w14:paraId="62CB17CC" w14:textId="77777777" w:rsidR="00657FDE" w:rsidRPr="00BC6E9B" w:rsidRDefault="00657FDE" w:rsidP="00657FDE">
            <w:pPr>
              <w:pStyle w:val="ListBullet"/>
              <w:jc w:val="center"/>
              <w:rPr>
                <w:rFonts w:asciiTheme="minorHAnsi" w:hAnsiTheme="minorHAnsi" w:cstheme="minorHAnsi"/>
              </w:rPr>
            </w:pPr>
          </w:p>
        </w:tc>
      </w:tr>
      <w:tr w:rsidR="00657FDE" w:rsidRPr="00BC6E9B" w14:paraId="31D13843" w14:textId="77777777" w:rsidTr="000D11CD">
        <w:tc>
          <w:tcPr>
            <w:tcW w:w="340" w:type="dxa"/>
          </w:tcPr>
          <w:p w14:paraId="18FEDC59" w14:textId="77777777" w:rsidR="00657FDE" w:rsidRPr="00BC6E9B" w:rsidRDefault="00657FDE" w:rsidP="00657FDE">
            <w:pPr>
              <w:jc w:val="center"/>
              <w:rPr>
                <w:rFonts w:asciiTheme="minorHAnsi" w:hAnsiTheme="minorHAnsi" w:cstheme="minorHAnsi"/>
              </w:rPr>
            </w:pPr>
          </w:p>
        </w:tc>
        <w:tc>
          <w:tcPr>
            <w:tcW w:w="1697" w:type="dxa"/>
          </w:tcPr>
          <w:p w14:paraId="0457F3B7" w14:textId="70DBE378" w:rsidR="00657FDE" w:rsidRPr="00BC6E9B" w:rsidRDefault="00657FDE" w:rsidP="00657FDE">
            <w:pPr>
              <w:rPr>
                <w:rFonts w:asciiTheme="minorHAnsi" w:hAnsiTheme="minorHAnsi" w:cstheme="minorHAnsi"/>
              </w:rPr>
            </w:pPr>
            <w:r w:rsidRPr="00BC6E9B">
              <w:rPr>
                <w:rFonts w:asciiTheme="minorHAnsi" w:hAnsiTheme="minorHAnsi" w:cstheme="minorHAnsi"/>
              </w:rPr>
              <w:t>“ElementAddr”</w:t>
            </w:r>
          </w:p>
        </w:tc>
        <w:tc>
          <w:tcPr>
            <w:tcW w:w="282" w:type="dxa"/>
          </w:tcPr>
          <w:p w14:paraId="3D2D5B7E" w14:textId="3EB2757E" w:rsidR="00657FDE" w:rsidRPr="00BC6E9B" w:rsidRDefault="00657FDE" w:rsidP="00657FDE">
            <w:pPr>
              <w:jc w:val="center"/>
              <w:rPr>
                <w:rFonts w:asciiTheme="minorHAnsi" w:hAnsiTheme="minorHAnsi" w:cstheme="minorHAnsi"/>
              </w:rPr>
            </w:pPr>
            <w:r w:rsidRPr="00BC6E9B">
              <w:rPr>
                <w:rFonts w:asciiTheme="minorHAnsi" w:hAnsiTheme="minorHAnsi" w:cstheme="minorHAnsi"/>
              </w:rPr>
              <w:t>:</w:t>
            </w:r>
          </w:p>
        </w:tc>
        <w:tc>
          <w:tcPr>
            <w:tcW w:w="1869" w:type="dxa"/>
          </w:tcPr>
          <w:p w14:paraId="101BCA77" w14:textId="5F524933" w:rsidR="00657FDE" w:rsidRPr="00BC6E9B" w:rsidRDefault="00657FDE" w:rsidP="00657FDE">
            <w:pPr>
              <w:rPr>
                <w:rFonts w:asciiTheme="minorHAnsi" w:hAnsiTheme="minorHAnsi" w:cstheme="minorHAnsi"/>
              </w:rPr>
            </w:pPr>
            <w:r w:rsidRPr="00BC6E9B">
              <w:rPr>
                <w:rFonts w:asciiTheme="minorHAnsi" w:hAnsiTheme="minorHAnsi" w:cstheme="minorHAnsi"/>
              </w:rPr>
              <w:t>23</w:t>
            </w:r>
          </w:p>
        </w:tc>
        <w:tc>
          <w:tcPr>
            <w:tcW w:w="2813" w:type="dxa"/>
          </w:tcPr>
          <w:p w14:paraId="1532FAF8" w14:textId="72CF0EFA" w:rsidR="00657FDE" w:rsidRPr="00BC6E9B" w:rsidRDefault="00657FDE" w:rsidP="00657FDE">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5FD2B75C" w14:textId="77777777" w:rsidR="00657FDE" w:rsidRPr="00BC6E9B" w:rsidRDefault="00657FDE" w:rsidP="00657FDE">
            <w:pPr>
              <w:pStyle w:val="ListBullet"/>
              <w:jc w:val="center"/>
              <w:rPr>
                <w:rFonts w:asciiTheme="minorHAnsi" w:hAnsiTheme="minorHAnsi" w:cstheme="minorHAnsi"/>
              </w:rPr>
            </w:pPr>
          </w:p>
        </w:tc>
      </w:tr>
      <w:tr w:rsidR="00657FDE" w:rsidRPr="00BC6E9B" w14:paraId="01E6E6DF" w14:textId="77777777" w:rsidTr="000D11CD">
        <w:tc>
          <w:tcPr>
            <w:tcW w:w="340" w:type="dxa"/>
          </w:tcPr>
          <w:p w14:paraId="207BBB8D" w14:textId="77777777" w:rsidR="00657FDE" w:rsidRPr="00BC6E9B" w:rsidRDefault="00657FDE" w:rsidP="00657FDE">
            <w:pPr>
              <w:jc w:val="center"/>
              <w:rPr>
                <w:rFonts w:asciiTheme="minorHAnsi" w:hAnsiTheme="minorHAnsi" w:cstheme="minorHAnsi"/>
              </w:rPr>
            </w:pPr>
            <w:r w:rsidRPr="00BC6E9B">
              <w:rPr>
                <w:rFonts w:asciiTheme="minorHAnsi" w:hAnsiTheme="minorHAnsi" w:cstheme="minorHAnsi"/>
              </w:rPr>
              <w:t>}</w:t>
            </w:r>
          </w:p>
        </w:tc>
        <w:tc>
          <w:tcPr>
            <w:tcW w:w="1697" w:type="dxa"/>
          </w:tcPr>
          <w:p w14:paraId="45D6CC64" w14:textId="77777777" w:rsidR="00657FDE" w:rsidRPr="00BC6E9B" w:rsidRDefault="00657FDE" w:rsidP="00657FDE">
            <w:pPr>
              <w:rPr>
                <w:rFonts w:asciiTheme="minorHAnsi" w:hAnsiTheme="minorHAnsi" w:cstheme="minorHAnsi"/>
              </w:rPr>
            </w:pPr>
          </w:p>
        </w:tc>
        <w:tc>
          <w:tcPr>
            <w:tcW w:w="282" w:type="dxa"/>
          </w:tcPr>
          <w:p w14:paraId="5C6BECB2" w14:textId="77777777" w:rsidR="00657FDE" w:rsidRPr="00BC6E9B" w:rsidRDefault="00657FDE" w:rsidP="00657FDE">
            <w:pPr>
              <w:jc w:val="center"/>
              <w:rPr>
                <w:rFonts w:asciiTheme="minorHAnsi" w:hAnsiTheme="minorHAnsi" w:cstheme="minorHAnsi"/>
              </w:rPr>
            </w:pPr>
          </w:p>
        </w:tc>
        <w:tc>
          <w:tcPr>
            <w:tcW w:w="1869" w:type="dxa"/>
          </w:tcPr>
          <w:p w14:paraId="336456BC" w14:textId="77777777" w:rsidR="00657FDE" w:rsidRPr="00BC6E9B" w:rsidRDefault="00657FDE" w:rsidP="00657FDE">
            <w:pPr>
              <w:rPr>
                <w:rFonts w:asciiTheme="minorHAnsi" w:hAnsiTheme="minorHAnsi" w:cstheme="minorHAnsi"/>
              </w:rPr>
            </w:pPr>
          </w:p>
        </w:tc>
        <w:tc>
          <w:tcPr>
            <w:tcW w:w="2813" w:type="dxa"/>
          </w:tcPr>
          <w:p w14:paraId="2B603D9E" w14:textId="77777777" w:rsidR="00657FDE" w:rsidRPr="00BC6E9B" w:rsidRDefault="00657FDE" w:rsidP="00657FDE">
            <w:pPr>
              <w:pStyle w:val="ListBullet"/>
              <w:rPr>
                <w:rFonts w:asciiTheme="minorHAnsi" w:hAnsiTheme="minorHAnsi" w:cstheme="minorHAnsi"/>
              </w:rPr>
            </w:pPr>
          </w:p>
        </w:tc>
        <w:tc>
          <w:tcPr>
            <w:tcW w:w="2745" w:type="dxa"/>
          </w:tcPr>
          <w:p w14:paraId="2628AFA4" w14:textId="77777777" w:rsidR="00657FDE" w:rsidRPr="00BC6E9B" w:rsidRDefault="00657FDE" w:rsidP="00657FDE">
            <w:pPr>
              <w:pStyle w:val="ListBullet"/>
              <w:rPr>
                <w:rFonts w:asciiTheme="minorHAnsi" w:hAnsiTheme="minorHAnsi" w:cstheme="minorHAnsi"/>
              </w:rPr>
            </w:pPr>
          </w:p>
        </w:tc>
      </w:tr>
    </w:tbl>
    <w:p w14:paraId="1233A6A5" w14:textId="77777777" w:rsidR="006F33AC" w:rsidRPr="00BC6E9B" w:rsidRDefault="006F33AC" w:rsidP="006F33AC">
      <w:pPr>
        <w:rPr>
          <w:rFonts w:asciiTheme="minorHAnsi" w:hAnsiTheme="minorHAnsi" w:cstheme="minorHAnsi"/>
        </w:rPr>
      </w:pPr>
    </w:p>
    <w:p w14:paraId="628CD32C" w14:textId="0D7C93A2"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4F8E178D" w14:textId="77777777" w:rsidR="006F33AC" w:rsidRPr="00BC6E9B" w:rsidRDefault="006F33AC" w:rsidP="006F33AC">
      <w:pPr>
        <w:rPr>
          <w:rFonts w:asciiTheme="minorHAnsi" w:hAnsiTheme="minorHAnsi" w:cstheme="minorHAnsi"/>
          <w:b/>
          <w:bCs/>
        </w:rPr>
      </w:pPr>
    </w:p>
    <w:p w14:paraId="71E9EA63" w14:textId="2F07EF5E" w:rsidR="00667512" w:rsidRPr="00BC6E9B" w:rsidRDefault="00BC63DF" w:rsidP="00667512">
      <w:pPr>
        <w:keepNext/>
        <w:rPr>
          <w:rFonts w:asciiTheme="minorHAnsi" w:hAnsiTheme="minorHAnsi" w:cstheme="minorHAnsi"/>
        </w:rPr>
      </w:pPr>
      <w:r w:rsidRPr="00BC6E9B">
        <w:rPr>
          <w:rFonts w:asciiTheme="minorHAnsi" w:hAnsiTheme="minorHAnsi" w:cstheme="minorHAnsi"/>
          <w:noProof/>
        </w:rPr>
        <w:drawing>
          <wp:inline distT="0" distB="0" distL="0" distR="0" wp14:anchorId="6A1D358C" wp14:editId="26EAD0C3">
            <wp:extent cx="6188710" cy="3578860"/>
            <wp:effectExtent l="0" t="0" r="2540" b="2540"/>
            <wp:docPr id="2715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213" name=""/>
                    <pic:cNvPicPr/>
                  </pic:nvPicPr>
                  <pic:blipFill>
                    <a:blip r:embed="rId28"/>
                    <a:stretch>
                      <a:fillRect/>
                    </a:stretch>
                  </pic:blipFill>
                  <pic:spPr>
                    <a:xfrm>
                      <a:off x="0" y="0"/>
                      <a:ext cx="6188710" cy="3578860"/>
                    </a:xfrm>
                    <a:prstGeom prst="rect">
                      <a:avLst/>
                    </a:prstGeom>
                  </pic:spPr>
                </pic:pic>
              </a:graphicData>
            </a:graphic>
          </wp:inline>
        </w:drawing>
      </w:r>
    </w:p>
    <w:p w14:paraId="63B40E16" w14:textId="77777777" w:rsidR="00667512" w:rsidRPr="00BC6E9B" w:rsidRDefault="00667512" w:rsidP="00667512">
      <w:pPr>
        <w:keepNext/>
        <w:rPr>
          <w:rFonts w:asciiTheme="minorHAnsi" w:hAnsiTheme="minorHAnsi" w:cstheme="minorHAnsi"/>
        </w:rPr>
      </w:pPr>
    </w:p>
    <w:p w14:paraId="32B9691A" w14:textId="651C9F87" w:rsidR="00201023" w:rsidRPr="00BC6E9B" w:rsidRDefault="00667512" w:rsidP="00667512">
      <w:pPr>
        <w:pStyle w:val="Caption"/>
        <w:jc w:val="center"/>
        <w:rPr>
          <w:rFonts w:asciiTheme="minorHAnsi" w:hAnsiTheme="minorHAnsi" w:cstheme="minorHAnsi"/>
          <w:sz w:val="24"/>
          <w:szCs w:val="24"/>
        </w:rPr>
      </w:pPr>
      <w:bookmarkStart w:id="703" w:name="_Toc169605289"/>
      <w:bookmarkStart w:id="704" w:name="_Toc169613277"/>
      <w:bookmarkStart w:id="705" w:name="_Toc169800491"/>
      <w:bookmarkStart w:id="706" w:name="_Toc169864270"/>
      <w:bookmarkStart w:id="707" w:name="_Toc169879579"/>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27</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Reconfiguration Process flow</w:t>
      </w:r>
      <w:bookmarkEnd w:id="703"/>
      <w:bookmarkEnd w:id="704"/>
      <w:bookmarkEnd w:id="705"/>
      <w:bookmarkEnd w:id="706"/>
      <w:bookmarkEnd w:id="707"/>
    </w:p>
    <w:p w14:paraId="77B2D8FD" w14:textId="77777777" w:rsidR="00095D57" w:rsidRPr="00BC6E9B" w:rsidRDefault="00095D57" w:rsidP="006F33AC">
      <w:pPr>
        <w:rPr>
          <w:rFonts w:asciiTheme="minorHAnsi" w:hAnsiTheme="minorHAnsi" w:cstheme="minorHAnsi"/>
        </w:rPr>
      </w:pPr>
    </w:p>
    <w:p w14:paraId="4C67DDD2" w14:textId="77777777" w:rsidR="00C824D7" w:rsidRPr="00BC6E9B" w:rsidRDefault="00C824D7" w:rsidP="006F33AC">
      <w:pPr>
        <w:rPr>
          <w:rFonts w:asciiTheme="minorHAnsi" w:hAnsiTheme="minorHAnsi" w:cstheme="minorHAnsi"/>
        </w:rPr>
      </w:pPr>
    </w:p>
    <w:p w14:paraId="0E18018D" w14:textId="60AAA595" w:rsidR="00C824D7" w:rsidRPr="00BC6E9B" w:rsidRDefault="00C824D7" w:rsidP="003B50DB">
      <w:pPr>
        <w:pStyle w:val="Heading2"/>
        <w:rPr>
          <w:rFonts w:asciiTheme="minorHAnsi" w:hAnsiTheme="minorHAnsi" w:cstheme="minorHAnsi"/>
        </w:rPr>
      </w:pPr>
      <w:bookmarkStart w:id="708" w:name="_Node_AC_Remote_2"/>
      <w:bookmarkStart w:id="709" w:name="_Toc162878878"/>
      <w:bookmarkStart w:id="710" w:name="_Toc170398561"/>
      <w:bookmarkEnd w:id="708"/>
      <w:r w:rsidRPr="00BC6E9B">
        <w:rPr>
          <w:rFonts w:asciiTheme="minorHAnsi" w:hAnsiTheme="minorHAnsi" w:cstheme="minorHAnsi"/>
        </w:rPr>
        <w:t xml:space="preserve">Node </w:t>
      </w:r>
      <w:r w:rsidR="00DC59A8" w:rsidRPr="00BC6E9B">
        <w:rPr>
          <w:rFonts w:asciiTheme="minorHAnsi" w:hAnsiTheme="minorHAnsi" w:cstheme="minorHAnsi"/>
        </w:rPr>
        <w:t>AC Rem</w:t>
      </w:r>
      <w:r w:rsidR="00880096" w:rsidRPr="00BC6E9B">
        <w:rPr>
          <w:rFonts w:asciiTheme="minorHAnsi" w:hAnsiTheme="minorHAnsi" w:cstheme="minorHAnsi"/>
        </w:rPr>
        <w:t>o</w:t>
      </w:r>
      <w:r w:rsidR="00DC59A8" w:rsidRPr="00BC6E9B">
        <w:rPr>
          <w:rFonts w:asciiTheme="minorHAnsi" w:hAnsiTheme="minorHAnsi" w:cstheme="minorHAnsi"/>
        </w:rPr>
        <w:t xml:space="preserve">te </w:t>
      </w:r>
      <w:r w:rsidR="00E72669" w:rsidRPr="00BC6E9B">
        <w:rPr>
          <w:rFonts w:asciiTheme="minorHAnsi" w:hAnsiTheme="minorHAnsi" w:cstheme="minorHAnsi"/>
        </w:rPr>
        <w:t>Reconfiguration</w:t>
      </w:r>
      <w:r w:rsidRPr="00BC6E9B">
        <w:rPr>
          <w:rFonts w:asciiTheme="minorHAnsi" w:hAnsiTheme="minorHAnsi" w:cstheme="minorHAnsi"/>
        </w:rPr>
        <w:t xml:space="preserve"> </w:t>
      </w:r>
      <w:r w:rsidR="00CC7680" w:rsidRPr="00BC6E9B">
        <w:rPr>
          <w:rFonts w:asciiTheme="minorHAnsi" w:hAnsiTheme="minorHAnsi" w:cstheme="minorHAnsi"/>
        </w:rPr>
        <w:t>ACK</w:t>
      </w:r>
      <w:bookmarkEnd w:id="709"/>
      <w:bookmarkEnd w:id="710"/>
    </w:p>
    <w:p w14:paraId="029C876E" w14:textId="2EC38781" w:rsidR="00C824D7" w:rsidRPr="00BC6E9B" w:rsidRDefault="00C824D7" w:rsidP="00C824D7">
      <w:pPr>
        <w:jc w:val="both"/>
        <w:rPr>
          <w:rFonts w:asciiTheme="minorHAnsi" w:hAnsiTheme="minorHAnsi" w:cstheme="minorHAnsi"/>
        </w:rPr>
      </w:pPr>
      <w:r w:rsidRPr="00BC6E9B">
        <w:rPr>
          <w:rFonts w:asciiTheme="minorHAnsi" w:hAnsiTheme="minorHAnsi" w:cstheme="minorHAnsi"/>
          <w:b/>
          <w:bCs/>
        </w:rPr>
        <w:t xml:space="preserve">Description: </w:t>
      </w:r>
      <w:r w:rsidR="00DD79BD" w:rsidRPr="00BC6E9B">
        <w:rPr>
          <w:rFonts w:asciiTheme="minorHAnsi" w:hAnsiTheme="minorHAnsi" w:cstheme="minorHAnsi"/>
        </w:rPr>
        <w:t xml:space="preserve">This </w:t>
      </w:r>
      <w:r w:rsidR="009C0281" w:rsidRPr="00BC6E9B">
        <w:rPr>
          <w:rFonts w:asciiTheme="minorHAnsi" w:hAnsiTheme="minorHAnsi" w:cstheme="minorHAnsi"/>
        </w:rPr>
        <w:t>ACK</w:t>
      </w:r>
      <w:r w:rsidR="00DD79BD" w:rsidRPr="00BC6E9B">
        <w:rPr>
          <w:rFonts w:asciiTheme="minorHAnsi" w:hAnsiTheme="minorHAnsi" w:cstheme="minorHAnsi"/>
        </w:rPr>
        <w:t xml:space="preserve"> </w:t>
      </w:r>
      <w:r w:rsidR="00144D04" w:rsidRPr="00BC6E9B">
        <w:rPr>
          <w:rFonts w:asciiTheme="minorHAnsi" w:hAnsiTheme="minorHAnsi" w:cstheme="minorHAnsi"/>
        </w:rPr>
        <w:t xml:space="preserve">is used by cloud to know whether the node </w:t>
      </w:r>
      <w:r w:rsidR="005B7833" w:rsidRPr="00BC6E9B">
        <w:rPr>
          <w:rFonts w:asciiTheme="minorHAnsi" w:hAnsiTheme="minorHAnsi" w:cstheme="minorHAnsi"/>
        </w:rPr>
        <w:t>successfully</w:t>
      </w:r>
      <w:r w:rsidR="00BB5752" w:rsidRPr="00BC6E9B">
        <w:rPr>
          <w:rFonts w:asciiTheme="minorHAnsi" w:hAnsiTheme="minorHAnsi" w:cstheme="minorHAnsi"/>
        </w:rPr>
        <w:t xml:space="preserve"> entered</w:t>
      </w:r>
      <w:r w:rsidR="00F57C6D" w:rsidRPr="00BC6E9B">
        <w:rPr>
          <w:rFonts w:asciiTheme="minorHAnsi" w:hAnsiTheme="minorHAnsi" w:cstheme="minorHAnsi"/>
        </w:rPr>
        <w:t xml:space="preserve"> AC Remote</w:t>
      </w:r>
      <w:r w:rsidR="00BB5752" w:rsidRPr="00BC6E9B">
        <w:rPr>
          <w:rFonts w:asciiTheme="minorHAnsi" w:hAnsiTheme="minorHAnsi" w:cstheme="minorHAnsi"/>
        </w:rPr>
        <w:t xml:space="preserve"> configuration mode or not, after </w:t>
      </w:r>
      <w:r w:rsidR="005B7833" w:rsidRPr="00BC6E9B">
        <w:rPr>
          <w:rFonts w:asciiTheme="minorHAnsi" w:hAnsiTheme="minorHAnsi" w:cstheme="minorHAnsi"/>
        </w:rPr>
        <w:t>receiving</w:t>
      </w:r>
      <w:r w:rsidR="00BB5752" w:rsidRPr="00BC6E9B">
        <w:rPr>
          <w:rFonts w:asciiTheme="minorHAnsi" w:hAnsiTheme="minorHAnsi" w:cstheme="minorHAnsi"/>
        </w:rPr>
        <w:t xml:space="preserve"> the </w:t>
      </w:r>
      <w:hyperlink w:anchor="_Node_AC_Remote" w:history="1">
        <w:r w:rsidR="00C41CBE" w:rsidRPr="00BC6E9B">
          <w:rPr>
            <w:rStyle w:val="Hyperlink"/>
            <w:rFonts w:asciiTheme="minorHAnsi" w:hAnsiTheme="minorHAnsi" w:cstheme="minorHAnsi"/>
          </w:rPr>
          <w:t>Node AC Remote R</w:t>
        </w:r>
        <w:r w:rsidR="00BB5752" w:rsidRPr="00BC6E9B">
          <w:rPr>
            <w:rStyle w:val="Hyperlink"/>
            <w:rFonts w:asciiTheme="minorHAnsi" w:hAnsiTheme="minorHAnsi" w:cstheme="minorHAnsi"/>
          </w:rPr>
          <w:t xml:space="preserve">econfiguration </w:t>
        </w:r>
        <w:r w:rsidR="00C41CBE" w:rsidRPr="00BC6E9B">
          <w:rPr>
            <w:rStyle w:val="Hyperlink"/>
            <w:rFonts w:asciiTheme="minorHAnsi" w:hAnsiTheme="minorHAnsi" w:cstheme="minorHAnsi"/>
          </w:rPr>
          <w:t>P</w:t>
        </w:r>
        <w:r w:rsidR="00BB5752" w:rsidRPr="00BC6E9B">
          <w:rPr>
            <w:rStyle w:val="Hyperlink"/>
            <w:rFonts w:asciiTheme="minorHAnsi" w:hAnsiTheme="minorHAnsi" w:cstheme="minorHAnsi"/>
          </w:rPr>
          <w:t>acket</w:t>
        </w:r>
      </w:hyperlink>
      <w:r w:rsidR="00BB5752" w:rsidRPr="00BC6E9B">
        <w:rPr>
          <w:rFonts w:asciiTheme="minorHAnsi" w:hAnsiTheme="minorHAnsi" w:cstheme="minorHAnsi"/>
        </w:rPr>
        <w:t>.</w:t>
      </w:r>
    </w:p>
    <w:p w14:paraId="6C0BA7CB" w14:textId="77777777" w:rsidR="00DE2E71" w:rsidRPr="00BC6E9B" w:rsidRDefault="00DE2E71" w:rsidP="00C824D7">
      <w:pPr>
        <w:jc w:val="both"/>
        <w:rPr>
          <w:rFonts w:asciiTheme="minorHAnsi" w:hAnsiTheme="minorHAnsi" w:cstheme="minorHAnsi"/>
        </w:rPr>
      </w:pPr>
    </w:p>
    <w:p w14:paraId="7292D546" w14:textId="2E08B631" w:rsidR="00C2347A" w:rsidRPr="00BC6E9B" w:rsidRDefault="00C2347A" w:rsidP="00C824D7">
      <w:pPr>
        <w:jc w:val="both"/>
        <w:rPr>
          <w:rFonts w:asciiTheme="minorHAnsi" w:hAnsiTheme="minorHAnsi" w:cstheme="minorHAnsi"/>
        </w:rPr>
      </w:pPr>
      <w:r w:rsidRPr="00BC6E9B">
        <w:rPr>
          <w:rFonts w:asciiTheme="minorHAnsi" w:hAnsiTheme="minorHAnsi" w:cstheme="minorHAnsi"/>
          <w:b/>
          <w:bCs/>
        </w:rPr>
        <w:lastRenderedPageBreak/>
        <w:t xml:space="preserve">LED Indication: </w:t>
      </w:r>
      <w:r w:rsidR="00676D11" w:rsidRPr="007D04CD">
        <w:rPr>
          <w:rFonts w:asciiTheme="minorHAnsi" w:hAnsiTheme="minorHAnsi" w:cstheme="minorHAnsi"/>
        </w:rPr>
        <w:t>Node will glow</w:t>
      </w:r>
      <w:r w:rsidR="00676D11">
        <w:rPr>
          <w:rFonts w:asciiTheme="minorHAnsi" w:hAnsiTheme="minorHAnsi" w:cstheme="minorHAnsi"/>
          <w:b/>
          <w:bCs/>
        </w:rPr>
        <w:t xml:space="preserve"> </w:t>
      </w:r>
      <w:r w:rsidR="00676D11">
        <w:rPr>
          <w:rFonts w:asciiTheme="minorHAnsi" w:hAnsiTheme="minorHAnsi" w:cstheme="minorHAnsi"/>
        </w:rPr>
        <w:t>Solid BLUE to indicate the Node has entered AC Remote Configuration mode</w:t>
      </w:r>
    </w:p>
    <w:p w14:paraId="7266C40C" w14:textId="77777777" w:rsidR="00C2347A" w:rsidRPr="00BC6E9B" w:rsidRDefault="00C2347A" w:rsidP="00C824D7">
      <w:pPr>
        <w:jc w:val="both"/>
        <w:rPr>
          <w:rFonts w:asciiTheme="minorHAnsi" w:hAnsiTheme="minorHAnsi" w:cstheme="minorHAnsi"/>
        </w:rPr>
      </w:pPr>
    </w:p>
    <w:p w14:paraId="4A043BC9" w14:textId="292D7BC7" w:rsidR="00C824D7" w:rsidRPr="00BC6E9B" w:rsidRDefault="00C824D7" w:rsidP="00C824D7">
      <w:pPr>
        <w:rPr>
          <w:rFonts w:asciiTheme="minorHAnsi" w:hAnsiTheme="minorHAnsi" w:cstheme="minorHAnsi"/>
          <w:b/>
          <w:bCs/>
        </w:rPr>
      </w:pPr>
      <w:r w:rsidRPr="00BC6E9B">
        <w:rPr>
          <w:rFonts w:asciiTheme="minorHAnsi" w:hAnsiTheme="minorHAnsi" w:cstheme="minorHAnsi"/>
          <w:b/>
          <w:bCs/>
        </w:rPr>
        <w:t xml:space="preserve">Node </w:t>
      </w:r>
      <w:r w:rsidR="006E6C37" w:rsidRPr="00BC6E9B">
        <w:rPr>
          <w:rFonts w:asciiTheme="minorHAnsi" w:hAnsiTheme="minorHAnsi" w:cstheme="minorHAnsi"/>
          <w:b/>
          <w:bCs/>
        </w:rPr>
        <w:t xml:space="preserve">Reconfiguration </w:t>
      </w:r>
      <w:r w:rsidR="00F90A2F" w:rsidRPr="00BC6E9B">
        <w:rPr>
          <w:rFonts w:asciiTheme="minorHAnsi" w:hAnsiTheme="minorHAnsi" w:cstheme="minorHAnsi"/>
          <w:b/>
          <w:bCs/>
        </w:rPr>
        <w:t>ACK JSON</w:t>
      </w:r>
      <w:r w:rsidRPr="00BC6E9B">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71"/>
        <w:gridCol w:w="282"/>
        <w:gridCol w:w="4418"/>
        <w:gridCol w:w="1560"/>
        <w:gridCol w:w="1382"/>
      </w:tblGrid>
      <w:tr w:rsidR="008A26FE" w:rsidRPr="00BC6E9B" w14:paraId="7C10CD5B" w14:textId="77777777" w:rsidTr="00B31DA5">
        <w:tc>
          <w:tcPr>
            <w:tcW w:w="333" w:type="dxa"/>
          </w:tcPr>
          <w:p w14:paraId="1F766A09"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1CCEA7D9" w14:textId="77777777" w:rsidR="00C824D7" w:rsidRPr="00BC6E9B" w:rsidRDefault="00C824D7" w:rsidP="000D11CD">
            <w:pPr>
              <w:jc w:val="center"/>
              <w:rPr>
                <w:rFonts w:asciiTheme="minorHAnsi" w:hAnsiTheme="minorHAnsi" w:cstheme="minorHAnsi"/>
              </w:rPr>
            </w:pPr>
          </w:p>
        </w:tc>
        <w:tc>
          <w:tcPr>
            <w:tcW w:w="282" w:type="dxa"/>
          </w:tcPr>
          <w:p w14:paraId="3F09FBBC" w14:textId="77777777" w:rsidR="00C824D7" w:rsidRPr="00BC6E9B" w:rsidRDefault="00C824D7" w:rsidP="000D11CD">
            <w:pPr>
              <w:jc w:val="center"/>
              <w:rPr>
                <w:rFonts w:asciiTheme="minorHAnsi" w:hAnsiTheme="minorHAnsi" w:cstheme="minorHAnsi"/>
              </w:rPr>
            </w:pPr>
          </w:p>
        </w:tc>
        <w:tc>
          <w:tcPr>
            <w:tcW w:w="4418" w:type="dxa"/>
          </w:tcPr>
          <w:p w14:paraId="7D0B3535" w14:textId="77777777" w:rsidR="00C824D7" w:rsidRPr="00BC6E9B" w:rsidRDefault="00C824D7" w:rsidP="000D11CD">
            <w:pPr>
              <w:jc w:val="center"/>
              <w:rPr>
                <w:rFonts w:asciiTheme="minorHAnsi" w:hAnsiTheme="minorHAnsi" w:cstheme="minorHAnsi"/>
              </w:rPr>
            </w:pPr>
          </w:p>
        </w:tc>
        <w:tc>
          <w:tcPr>
            <w:tcW w:w="1560" w:type="dxa"/>
          </w:tcPr>
          <w:p w14:paraId="32053142" w14:textId="77777777" w:rsidR="00C824D7" w:rsidRPr="00BC6E9B" w:rsidRDefault="00C824D7" w:rsidP="000D11CD">
            <w:pPr>
              <w:jc w:val="center"/>
              <w:rPr>
                <w:rFonts w:asciiTheme="minorHAnsi" w:hAnsiTheme="minorHAnsi" w:cstheme="minorHAnsi"/>
              </w:rPr>
            </w:pPr>
          </w:p>
        </w:tc>
        <w:tc>
          <w:tcPr>
            <w:tcW w:w="1382" w:type="dxa"/>
          </w:tcPr>
          <w:p w14:paraId="0C3F8653" w14:textId="77777777" w:rsidR="00C824D7" w:rsidRPr="00BC6E9B" w:rsidRDefault="00C824D7" w:rsidP="000D11CD">
            <w:pPr>
              <w:jc w:val="center"/>
              <w:rPr>
                <w:rFonts w:asciiTheme="minorHAnsi" w:hAnsiTheme="minorHAnsi" w:cstheme="minorHAnsi"/>
                <w:b/>
                <w:bCs/>
              </w:rPr>
            </w:pPr>
            <w:r w:rsidRPr="00BC6E9B">
              <w:rPr>
                <w:rFonts w:asciiTheme="minorHAnsi" w:hAnsiTheme="minorHAnsi" w:cstheme="minorHAnsi"/>
                <w:b/>
                <w:bCs/>
              </w:rPr>
              <w:t>Range</w:t>
            </w:r>
          </w:p>
        </w:tc>
      </w:tr>
      <w:tr w:rsidR="008A26FE" w:rsidRPr="00BC6E9B" w14:paraId="51B13ACB" w14:textId="77777777" w:rsidTr="00B31DA5">
        <w:tc>
          <w:tcPr>
            <w:tcW w:w="333" w:type="dxa"/>
          </w:tcPr>
          <w:p w14:paraId="2BA30689" w14:textId="77777777" w:rsidR="00C824D7" w:rsidRPr="00BC6E9B" w:rsidRDefault="00C824D7" w:rsidP="000D11CD">
            <w:pPr>
              <w:jc w:val="center"/>
              <w:rPr>
                <w:rFonts w:asciiTheme="minorHAnsi" w:hAnsiTheme="minorHAnsi" w:cstheme="minorHAnsi"/>
              </w:rPr>
            </w:pPr>
          </w:p>
        </w:tc>
        <w:tc>
          <w:tcPr>
            <w:tcW w:w="1771" w:type="dxa"/>
          </w:tcPr>
          <w:p w14:paraId="283E6D98"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7DFF200E"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3F7DAFFF" w14:textId="57B13DEB" w:rsidR="00C824D7" w:rsidRPr="00BC6E9B" w:rsidRDefault="00452979" w:rsidP="000D11CD">
            <w:pPr>
              <w:rPr>
                <w:rFonts w:asciiTheme="minorHAnsi" w:hAnsiTheme="minorHAnsi" w:cstheme="minorHAnsi"/>
              </w:rPr>
            </w:pPr>
            <w:r w:rsidRPr="00BC6E9B">
              <w:rPr>
                <w:rFonts w:asciiTheme="minorHAnsi" w:hAnsiTheme="minorHAnsi" w:cstheme="minorHAnsi"/>
              </w:rPr>
              <w:t>105</w:t>
            </w:r>
          </w:p>
        </w:tc>
        <w:tc>
          <w:tcPr>
            <w:tcW w:w="1560" w:type="dxa"/>
          </w:tcPr>
          <w:p w14:paraId="53D5ADAA"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(Number)</w:t>
            </w:r>
          </w:p>
        </w:tc>
        <w:tc>
          <w:tcPr>
            <w:tcW w:w="1382" w:type="dxa"/>
          </w:tcPr>
          <w:p w14:paraId="47743F67" w14:textId="77777777" w:rsidR="00C824D7" w:rsidRPr="00BC6E9B" w:rsidRDefault="00C824D7" w:rsidP="000D11CD">
            <w:pPr>
              <w:pStyle w:val="ListBullet"/>
              <w:rPr>
                <w:rFonts w:asciiTheme="minorHAnsi" w:hAnsiTheme="minorHAnsi" w:cstheme="minorHAnsi"/>
              </w:rPr>
            </w:pPr>
          </w:p>
        </w:tc>
      </w:tr>
      <w:tr w:rsidR="008A26FE" w:rsidRPr="00BC6E9B" w14:paraId="36C852DC" w14:textId="77777777" w:rsidTr="00B31DA5">
        <w:tc>
          <w:tcPr>
            <w:tcW w:w="333" w:type="dxa"/>
          </w:tcPr>
          <w:p w14:paraId="7A4D06D0" w14:textId="77777777" w:rsidR="00B31DA5" w:rsidRPr="00BC6E9B" w:rsidRDefault="00B31DA5" w:rsidP="000D11CD">
            <w:pPr>
              <w:jc w:val="center"/>
              <w:rPr>
                <w:rFonts w:asciiTheme="minorHAnsi" w:hAnsiTheme="minorHAnsi" w:cstheme="minorHAnsi"/>
              </w:rPr>
            </w:pPr>
          </w:p>
        </w:tc>
        <w:tc>
          <w:tcPr>
            <w:tcW w:w="1771" w:type="dxa"/>
          </w:tcPr>
          <w:p w14:paraId="780B56FD" w14:textId="66413746" w:rsidR="00B31DA5" w:rsidRPr="00BC6E9B" w:rsidRDefault="00B31DA5"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66152ACF" w14:textId="7629BAEF" w:rsidR="00B31DA5" w:rsidRPr="00BC6E9B" w:rsidRDefault="00B31DA5" w:rsidP="000D11CD">
            <w:pPr>
              <w:jc w:val="center"/>
              <w:rPr>
                <w:rFonts w:asciiTheme="minorHAnsi" w:hAnsiTheme="minorHAnsi" w:cstheme="minorHAnsi"/>
              </w:rPr>
            </w:pPr>
            <w:r w:rsidRPr="00BC6E9B">
              <w:rPr>
                <w:rFonts w:asciiTheme="minorHAnsi" w:hAnsiTheme="minorHAnsi" w:cstheme="minorHAnsi"/>
              </w:rPr>
              <w:t xml:space="preserve">:  </w:t>
            </w:r>
          </w:p>
        </w:tc>
        <w:tc>
          <w:tcPr>
            <w:tcW w:w="4418" w:type="dxa"/>
          </w:tcPr>
          <w:p w14:paraId="55182DA0" w14:textId="7BCE44D2" w:rsidR="00B31DA5" w:rsidRPr="00BC6E9B" w:rsidRDefault="00B31DA5" w:rsidP="000D11CD">
            <w:pPr>
              <w:rPr>
                <w:rFonts w:asciiTheme="minorHAnsi" w:hAnsiTheme="minorHAnsi" w:cstheme="minorHAnsi"/>
              </w:rPr>
            </w:pPr>
            <w:r w:rsidRPr="00BC6E9B">
              <w:rPr>
                <w:rFonts w:asciiTheme="minorHAnsi" w:hAnsiTheme="minorHAnsi" w:cstheme="minorHAnsi"/>
              </w:rPr>
              <w:t>“Node AC Remote Reconfiguration ACK”</w:t>
            </w:r>
          </w:p>
        </w:tc>
        <w:tc>
          <w:tcPr>
            <w:tcW w:w="1560" w:type="dxa"/>
          </w:tcPr>
          <w:p w14:paraId="1B9B3895" w14:textId="6E803A6B" w:rsidR="00B31DA5" w:rsidRPr="00BC6E9B" w:rsidRDefault="00B31DA5" w:rsidP="000D11CD">
            <w:pPr>
              <w:pStyle w:val="ListBullet"/>
              <w:rPr>
                <w:rFonts w:asciiTheme="minorHAnsi" w:hAnsiTheme="minorHAnsi" w:cstheme="minorHAnsi"/>
              </w:rPr>
            </w:pPr>
            <w:r w:rsidRPr="00BC6E9B">
              <w:rPr>
                <w:rFonts w:asciiTheme="minorHAnsi" w:hAnsiTheme="minorHAnsi" w:cstheme="minorHAnsi"/>
              </w:rPr>
              <w:t>// (String)</w:t>
            </w:r>
          </w:p>
        </w:tc>
        <w:tc>
          <w:tcPr>
            <w:tcW w:w="1382" w:type="dxa"/>
          </w:tcPr>
          <w:p w14:paraId="2CD65D5C" w14:textId="77777777" w:rsidR="00B31DA5" w:rsidRPr="00BC6E9B" w:rsidRDefault="00B31DA5" w:rsidP="000D11CD">
            <w:pPr>
              <w:pStyle w:val="ListBullet"/>
              <w:rPr>
                <w:rFonts w:asciiTheme="minorHAnsi" w:hAnsiTheme="minorHAnsi" w:cstheme="minorHAnsi"/>
              </w:rPr>
            </w:pPr>
          </w:p>
        </w:tc>
      </w:tr>
      <w:tr w:rsidR="008A26FE" w:rsidRPr="00BC6E9B" w14:paraId="3D4B81AA" w14:textId="77777777" w:rsidTr="00B31DA5">
        <w:tc>
          <w:tcPr>
            <w:tcW w:w="333" w:type="dxa"/>
          </w:tcPr>
          <w:p w14:paraId="17295890" w14:textId="77777777" w:rsidR="00C824D7" w:rsidRPr="00BC6E9B" w:rsidRDefault="00C824D7" w:rsidP="000D11CD">
            <w:pPr>
              <w:jc w:val="center"/>
              <w:rPr>
                <w:rFonts w:asciiTheme="minorHAnsi" w:hAnsiTheme="minorHAnsi" w:cstheme="minorHAnsi"/>
              </w:rPr>
            </w:pPr>
          </w:p>
        </w:tc>
        <w:tc>
          <w:tcPr>
            <w:tcW w:w="1771" w:type="dxa"/>
          </w:tcPr>
          <w:p w14:paraId="2837457C"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“MsgSeqNo”</w:t>
            </w:r>
          </w:p>
        </w:tc>
        <w:tc>
          <w:tcPr>
            <w:tcW w:w="282" w:type="dxa"/>
          </w:tcPr>
          <w:p w14:paraId="6B717039"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79EB342A"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12</w:t>
            </w:r>
          </w:p>
        </w:tc>
        <w:tc>
          <w:tcPr>
            <w:tcW w:w="1560" w:type="dxa"/>
          </w:tcPr>
          <w:p w14:paraId="4F3D1A08"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(Number)</w:t>
            </w:r>
          </w:p>
        </w:tc>
        <w:tc>
          <w:tcPr>
            <w:tcW w:w="1382" w:type="dxa"/>
          </w:tcPr>
          <w:p w14:paraId="761C7899" w14:textId="77777777" w:rsidR="00C824D7" w:rsidRPr="00BC6E9B" w:rsidRDefault="00C824D7" w:rsidP="000D11CD">
            <w:pPr>
              <w:pStyle w:val="ListBullet"/>
              <w:rPr>
                <w:rFonts w:asciiTheme="minorHAnsi" w:hAnsiTheme="minorHAnsi" w:cstheme="minorHAnsi"/>
              </w:rPr>
            </w:pPr>
          </w:p>
        </w:tc>
      </w:tr>
      <w:tr w:rsidR="008A26FE" w:rsidRPr="00BC6E9B" w14:paraId="248D0746" w14:textId="77777777" w:rsidTr="00B31DA5">
        <w:tc>
          <w:tcPr>
            <w:tcW w:w="333" w:type="dxa"/>
          </w:tcPr>
          <w:p w14:paraId="14BA28CF" w14:textId="77777777" w:rsidR="00C824D7" w:rsidRPr="00BC6E9B" w:rsidRDefault="00C824D7" w:rsidP="000D11CD">
            <w:pPr>
              <w:jc w:val="center"/>
              <w:rPr>
                <w:rFonts w:asciiTheme="minorHAnsi" w:hAnsiTheme="minorHAnsi" w:cstheme="minorHAnsi"/>
              </w:rPr>
            </w:pPr>
          </w:p>
        </w:tc>
        <w:tc>
          <w:tcPr>
            <w:tcW w:w="1771" w:type="dxa"/>
          </w:tcPr>
          <w:p w14:paraId="44BC3CB4"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“GwySerNo”</w:t>
            </w:r>
          </w:p>
        </w:tc>
        <w:tc>
          <w:tcPr>
            <w:tcW w:w="282" w:type="dxa"/>
          </w:tcPr>
          <w:p w14:paraId="0471A561"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16E22181"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“GWY00001”</w:t>
            </w:r>
          </w:p>
        </w:tc>
        <w:tc>
          <w:tcPr>
            <w:tcW w:w="1560" w:type="dxa"/>
          </w:tcPr>
          <w:p w14:paraId="7C2C0C3B"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(String)</w:t>
            </w:r>
          </w:p>
        </w:tc>
        <w:tc>
          <w:tcPr>
            <w:tcW w:w="1382" w:type="dxa"/>
          </w:tcPr>
          <w:p w14:paraId="40DE2061" w14:textId="77777777" w:rsidR="00C824D7" w:rsidRPr="00BC6E9B" w:rsidRDefault="00C824D7" w:rsidP="000D11CD">
            <w:pPr>
              <w:pStyle w:val="ListBullet"/>
              <w:rPr>
                <w:rFonts w:asciiTheme="minorHAnsi" w:hAnsiTheme="minorHAnsi" w:cstheme="minorHAnsi"/>
              </w:rPr>
            </w:pPr>
          </w:p>
        </w:tc>
      </w:tr>
      <w:tr w:rsidR="008A26FE" w:rsidRPr="00BC6E9B" w14:paraId="06E82D7C" w14:textId="77777777" w:rsidTr="00B31DA5">
        <w:tc>
          <w:tcPr>
            <w:tcW w:w="333" w:type="dxa"/>
          </w:tcPr>
          <w:p w14:paraId="515CE0B2" w14:textId="77777777" w:rsidR="00C824D7" w:rsidRPr="00BC6E9B" w:rsidRDefault="00C824D7" w:rsidP="000D11CD">
            <w:pPr>
              <w:jc w:val="center"/>
              <w:rPr>
                <w:rFonts w:asciiTheme="minorHAnsi" w:hAnsiTheme="minorHAnsi" w:cstheme="minorHAnsi"/>
              </w:rPr>
            </w:pPr>
          </w:p>
        </w:tc>
        <w:tc>
          <w:tcPr>
            <w:tcW w:w="1771" w:type="dxa"/>
          </w:tcPr>
          <w:p w14:paraId="7324E574"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“NodeSerNo:</w:t>
            </w:r>
          </w:p>
        </w:tc>
        <w:tc>
          <w:tcPr>
            <w:tcW w:w="282" w:type="dxa"/>
          </w:tcPr>
          <w:p w14:paraId="69837658"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735FFAB0"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“N00001”</w:t>
            </w:r>
          </w:p>
        </w:tc>
        <w:tc>
          <w:tcPr>
            <w:tcW w:w="1560" w:type="dxa"/>
          </w:tcPr>
          <w:p w14:paraId="44212148"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(String)</w:t>
            </w:r>
          </w:p>
        </w:tc>
        <w:tc>
          <w:tcPr>
            <w:tcW w:w="1382" w:type="dxa"/>
          </w:tcPr>
          <w:p w14:paraId="46069E00" w14:textId="77777777" w:rsidR="00C824D7" w:rsidRPr="00BC6E9B" w:rsidRDefault="00C824D7" w:rsidP="000D11CD">
            <w:pPr>
              <w:pStyle w:val="ListBullet"/>
              <w:rPr>
                <w:rFonts w:asciiTheme="minorHAnsi" w:hAnsiTheme="minorHAnsi" w:cstheme="minorHAnsi"/>
              </w:rPr>
            </w:pPr>
          </w:p>
        </w:tc>
      </w:tr>
      <w:tr w:rsidR="008A26FE" w:rsidRPr="00BC6E9B" w14:paraId="79B6850D" w14:textId="77777777" w:rsidTr="00B31DA5">
        <w:tc>
          <w:tcPr>
            <w:tcW w:w="333" w:type="dxa"/>
          </w:tcPr>
          <w:p w14:paraId="1AAE8779" w14:textId="77777777" w:rsidR="00C824D7" w:rsidRPr="00BC6E9B" w:rsidRDefault="00C824D7" w:rsidP="000D11CD">
            <w:pPr>
              <w:jc w:val="center"/>
              <w:rPr>
                <w:rFonts w:asciiTheme="minorHAnsi" w:hAnsiTheme="minorHAnsi" w:cstheme="minorHAnsi"/>
              </w:rPr>
            </w:pPr>
          </w:p>
        </w:tc>
        <w:tc>
          <w:tcPr>
            <w:tcW w:w="1771" w:type="dxa"/>
          </w:tcPr>
          <w:p w14:paraId="348FEF6B"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10E0BA22"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18517129"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23</w:t>
            </w:r>
          </w:p>
        </w:tc>
        <w:tc>
          <w:tcPr>
            <w:tcW w:w="1560" w:type="dxa"/>
          </w:tcPr>
          <w:p w14:paraId="076EFE53"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(Number)</w:t>
            </w:r>
          </w:p>
        </w:tc>
        <w:tc>
          <w:tcPr>
            <w:tcW w:w="1382" w:type="dxa"/>
          </w:tcPr>
          <w:p w14:paraId="481F741E" w14:textId="77777777" w:rsidR="00C824D7" w:rsidRPr="00BC6E9B" w:rsidRDefault="00C824D7" w:rsidP="000D11CD">
            <w:pPr>
              <w:pStyle w:val="ListBullet"/>
              <w:jc w:val="center"/>
              <w:rPr>
                <w:rFonts w:asciiTheme="minorHAnsi" w:hAnsiTheme="minorHAnsi" w:cstheme="minorHAnsi"/>
              </w:rPr>
            </w:pPr>
            <w:r w:rsidRPr="00BC6E9B">
              <w:rPr>
                <w:rFonts w:asciiTheme="minorHAnsi" w:hAnsiTheme="minorHAnsi" w:cstheme="minorHAnsi"/>
              </w:rPr>
              <w:t>[2 - 65535]</w:t>
            </w:r>
          </w:p>
        </w:tc>
      </w:tr>
      <w:tr w:rsidR="008A26FE" w:rsidRPr="00BC6E9B" w14:paraId="1E18F948" w14:textId="77777777" w:rsidTr="00B31DA5">
        <w:tc>
          <w:tcPr>
            <w:tcW w:w="333" w:type="dxa"/>
          </w:tcPr>
          <w:p w14:paraId="6A1B41F9" w14:textId="77777777" w:rsidR="00C824D7" w:rsidRPr="00BC6E9B" w:rsidRDefault="00C824D7" w:rsidP="000D11CD">
            <w:pPr>
              <w:jc w:val="center"/>
              <w:rPr>
                <w:rFonts w:asciiTheme="minorHAnsi" w:hAnsiTheme="minorHAnsi" w:cstheme="minorHAnsi"/>
              </w:rPr>
            </w:pPr>
          </w:p>
        </w:tc>
        <w:tc>
          <w:tcPr>
            <w:tcW w:w="1771" w:type="dxa"/>
          </w:tcPr>
          <w:p w14:paraId="32BEF035"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“ErrorCode”</w:t>
            </w:r>
          </w:p>
        </w:tc>
        <w:tc>
          <w:tcPr>
            <w:tcW w:w="282" w:type="dxa"/>
          </w:tcPr>
          <w:p w14:paraId="6211F9AB"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4418" w:type="dxa"/>
          </w:tcPr>
          <w:p w14:paraId="66A3FBD9" w14:textId="77777777" w:rsidR="00C824D7" w:rsidRPr="00BC6E9B" w:rsidRDefault="00C824D7" w:rsidP="000D11CD">
            <w:pPr>
              <w:rPr>
                <w:rFonts w:asciiTheme="minorHAnsi" w:hAnsiTheme="minorHAnsi" w:cstheme="minorHAnsi"/>
              </w:rPr>
            </w:pPr>
            <w:r w:rsidRPr="00BC6E9B">
              <w:rPr>
                <w:rFonts w:asciiTheme="minorHAnsi" w:hAnsiTheme="minorHAnsi" w:cstheme="minorHAnsi"/>
              </w:rPr>
              <w:t>0</w:t>
            </w:r>
          </w:p>
        </w:tc>
        <w:tc>
          <w:tcPr>
            <w:tcW w:w="1560" w:type="dxa"/>
          </w:tcPr>
          <w:p w14:paraId="3C018ECC" w14:textId="77777777" w:rsidR="00C824D7" w:rsidRPr="00BC6E9B" w:rsidRDefault="00C824D7" w:rsidP="000D11CD">
            <w:pPr>
              <w:pStyle w:val="ListBullet"/>
              <w:rPr>
                <w:rFonts w:asciiTheme="minorHAnsi" w:hAnsiTheme="minorHAnsi" w:cstheme="minorHAnsi"/>
              </w:rPr>
            </w:pPr>
            <w:r w:rsidRPr="00BC6E9B">
              <w:rPr>
                <w:rFonts w:asciiTheme="minorHAnsi" w:hAnsiTheme="minorHAnsi" w:cstheme="minorHAnsi"/>
              </w:rPr>
              <w:t>// (Number)</w:t>
            </w:r>
          </w:p>
        </w:tc>
        <w:tc>
          <w:tcPr>
            <w:tcW w:w="1382" w:type="dxa"/>
          </w:tcPr>
          <w:p w14:paraId="22CFEF38" w14:textId="77777777" w:rsidR="00C824D7" w:rsidRPr="00BC6E9B" w:rsidRDefault="00C824D7" w:rsidP="000D11CD">
            <w:pPr>
              <w:pStyle w:val="ListBullet"/>
              <w:rPr>
                <w:rFonts w:asciiTheme="minorHAnsi" w:hAnsiTheme="minorHAnsi" w:cstheme="minorHAnsi"/>
              </w:rPr>
            </w:pPr>
          </w:p>
        </w:tc>
      </w:tr>
      <w:tr w:rsidR="008A26FE" w:rsidRPr="00BC6E9B" w14:paraId="24439CCB" w14:textId="77777777" w:rsidTr="00B31DA5">
        <w:tc>
          <w:tcPr>
            <w:tcW w:w="333" w:type="dxa"/>
          </w:tcPr>
          <w:p w14:paraId="3F201300" w14:textId="77777777" w:rsidR="00C824D7" w:rsidRPr="00BC6E9B" w:rsidRDefault="00C824D7" w:rsidP="000D11CD">
            <w:pPr>
              <w:jc w:val="center"/>
              <w:rPr>
                <w:rFonts w:asciiTheme="minorHAnsi" w:hAnsiTheme="minorHAnsi" w:cstheme="minorHAnsi"/>
              </w:rPr>
            </w:pPr>
            <w:r w:rsidRPr="00BC6E9B">
              <w:rPr>
                <w:rFonts w:asciiTheme="minorHAnsi" w:hAnsiTheme="minorHAnsi" w:cstheme="minorHAnsi"/>
              </w:rPr>
              <w:t>}</w:t>
            </w:r>
          </w:p>
        </w:tc>
        <w:tc>
          <w:tcPr>
            <w:tcW w:w="1771" w:type="dxa"/>
          </w:tcPr>
          <w:p w14:paraId="4C85CAA7" w14:textId="77777777" w:rsidR="00C824D7" w:rsidRPr="00BC6E9B" w:rsidRDefault="00C824D7" w:rsidP="000D11CD">
            <w:pPr>
              <w:rPr>
                <w:rFonts w:asciiTheme="minorHAnsi" w:hAnsiTheme="minorHAnsi" w:cstheme="minorHAnsi"/>
              </w:rPr>
            </w:pPr>
          </w:p>
        </w:tc>
        <w:tc>
          <w:tcPr>
            <w:tcW w:w="282" w:type="dxa"/>
          </w:tcPr>
          <w:p w14:paraId="43BC58D6" w14:textId="77777777" w:rsidR="00C824D7" w:rsidRPr="00BC6E9B" w:rsidRDefault="00C824D7" w:rsidP="000D11CD">
            <w:pPr>
              <w:jc w:val="center"/>
              <w:rPr>
                <w:rFonts w:asciiTheme="minorHAnsi" w:hAnsiTheme="minorHAnsi" w:cstheme="minorHAnsi"/>
              </w:rPr>
            </w:pPr>
          </w:p>
        </w:tc>
        <w:tc>
          <w:tcPr>
            <w:tcW w:w="4418" w:type="dxa"/>
          </w:tcPr>
          <w:p w14:paraId="2BA8E05C" w14:textId="77777777" w:rsidR="00C824D7" w:rsidRPr="00BC6E9B" w:rsidRDefault="00C824D7" w:rsidP="000D11CD">
            <w:pPr>
              <w:rPr>
                <w:rFonts w:asciiTheme="minorHAnsi" w:hAnsiTheme="minorHAnsi" w:cstheme="minorHAnsi"/>
              </w:rPr>
            </w:pPr>
          </w:p>
        </w:tc>
        <w:tc>
          <w:tcPr>
            <w:tcW w:w="1560" w:type="dxa"/>
          </w:tcPr>
          <w:p w14:paraId="08B4025E" w14:textId="77777777" w:rsidR="00C824D7" w:rsidRPr="00BC6E9B" w:rsidRDefault="00C824D7" w:rsidP="000D11CD">
            <w:pPr>
              <w:pStyle w:val="ListBullet"/>
              <w:rPr>
                <w:rFonts w:asciiTheme="minorHAnsi" w:hAnsiTheme="minorHAnsi" w:cstheme="minorHAnsi"/>
              </w:rPr>
            </w:pPr>
          </w:p>
        </w:tc>
        <w:tc>
          <w:tcPr>
            <w:tcW w:w="1382" w:type="dxa"/>
          </w:tcPr>
          <w:p w14:paraId="7CCB748F" w14:textId="77777777" w:rsidR="00C824D7" w:rsidRPr="00BC6E9B" w:rsidRDefault="00C824D7" w:rsidP="000D11CD">
            <w:pPr>
              <w:pStyle w:val="ListBullet"/>
              <w:rPr>
                <w:rFonts w:asciiTheme="minorHAnsi" w:hAnsiTheme="minorHAnsi" w:cstheme="minorHAnsi"/>
              </w:rPr>
            </w:pPr>
          </w:p>
        </w:tc>
      </w:tr>
    </w:tbl>
    <w:p w14:paraId="50E2E18D" w14:textId="77777777" w:rsidR="00C824D7" w:rsidRPr="00BC6E9B" w:rsidRDefault="00C824D7" w:rsidP="00C824D7">
      <w:pPr>
        <w:rPr>
          <w:rFonts w:asciiTheme="minorHAnsi" w:hAnsiTheme="minorHAnsi" w:cstheme="minorHAnsi"/>
        </w:rPr>
      </w:pPr>
    </w:p>
    <w:p w14:paraId="200F443D" w14:textId="49E42329" w:rsidR="00A256BC" w:rsidRPr="00BC6E9B" w:rsidRDefault="00A256BC" w:rsidP="00C824D7">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01BA5E69" w14:textId="77777777" w:rsidR="00A256BC" w:rsidRPr="00BC6E9B" w:rsidRDefault="00A256BC" w:rsidP="00C824D7">
      <w:pPr>
        <w:rPr>
          <w:rFonts w:asciiTheme="minorHAnsi" w:hAnsiTheme="minorHAnsi" w:cstheme="minorHAnsi"/>
        </w:rPr>
      </w:pPr>
    </w:p>
    <w:p w14:paraId="2AF3B4D7" w14:textId="314281F5" w:rsidR="00C824D7" w:rsidRPr="00BC6E9B" w:rsidRDefault="00C824D7" w:rsidP="00C824D7">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626D750B" w14:textId="77777777" w:rsidR="00C824D7" w:rsidRPr="00BC6E9B" w:rsidRDefault="00C824D7" w:rsidP="00C824D7">
      <w:pPr>
        <w:rPr>
          <w:rFonts w:asciiTheme="minorHAnsi" w:hAnsiTheme="minorHAnsi" w:cstheme="minorHAnsi"/>
          <w:b/>
          <w:bCs/>
        </w:rPr>
      </w:pPr>
    </w:p>
    <w:p w14:paraId="02371ECD" w14:textId="1E323429" w:rsidR="00DE7012" w:rsidRPr="00BC6E9B" w:rsidRDefault="00BC63DF" w:rsidP="00DE7012">
      <w:pPr>
        <w:keepNext/>
        <w:rPr>
          <w:rFonts w:asciiTheme="minorHAnsi" w:hAnsiTheme="minorHAnsi" w:cstheme="minorHAnsi"/>
        </w:rPr>
      </w:pPr>
      <w:r w:rsidRPr="00BC6E9B">
        <w:rPr>
          <w:rFonts w:asciiTheme="minorHAnsi" w:hAnsiTheme="minorHAnsi" w:cstheme="minorHAnsi"/>
          <w:noProof/>
        </w:rPr>
        <w:drawing>
          <wp:inline distT="0" distB="0" distL="0" distR="0" wp14:anchorId="33422121" wp14:editId="281F170B">
            <wp:extent cx="6188710" cy="3578860"/>
            <wp:effectExtent l="0" t="0" r="2540" b="2540"/>
            <wp:docPr id="188245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0266" name=""/>
                    <pic:cNvPicPr/>
                  </pic:nvPicPr>
                  <pic:blipFill>
                    <a:blip r:embed="rId28"/>
                    <a:stretch>
                      <a:fillRect/>
                    </a:stretch>
                  </pic:blipFill>
                  <pic:spPr>
                    <a:xfrm>
                      <a:off x="0" y="0"/>
                      <a:ext cx="6188710" cy="3578860"/>
                    </a:xfrm>
                    <a:prstGeom prst="rect">
                      <a:avLst/>
                    </a:prstGeom>
                  </pic:spPr>
                </pic:pic>
              </a:graphicData>
            </a:graphic>
          </wp:inline>
        </w:drawing>
      </w:r>
    </w:p>
    <w:p w14:paraId="4AA04BB5" w14:textId="77777777" w:rsidR="00DE7012" w:rsidRPr="00BC6E9B" w:rsidRDefault="00DE7012" w:rsidP="00DE7012">
      <w:pPr>
        <w:keepNext/>
        <w:rPr>
          <w:rFonts w:asciiTheme="minorHAnsi" w:hAnsiTheme="minorHAnsi" w:cstheme="minorHAnsi"/>
        </w:rPr>
      </w:pPr>
    </w:p>
    <w:p w14:paraId="1DA529ED" w14:textId="47FE541E" w:rsidR="00C002C2" w:rsidRPr="00BC6E9B" w:rsidRDefault="00DE7012" w:rsidP="00A256BC">
      <w:pPr>
        <w:pStyle w:val="Caption"/>
        <w:jc w:val="center"/>
        <w:rPr>
          <w:rFonts w:asciiTheme="minorHAnsi" w:hAnsiTheme="minorHAnsi" w:cstheme="minorHAnsi"/>
          <w:sz w:val="24"/>
          <w:szCs w:val="24"/>
        </w:rPr>
      </w:pPr>
      <w:bookmarkStart w:id="711" w:name="_Toc169605290"/>
      <w:bookmarkStart w:id="712" w:name="_Toc169613278"/>
      <w:bookmarkStart w:id="713" w:name="_Toc169800492"/>
      <w:bookmarkStart w:id="714" w:name="_Toc169864271"/>
      <w:bookmarkStart w:id="715" w:name="_Toc169879580"/>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28</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Reconfiguration Process flow</w:t>
      </w:r>
      <w:bookmarkEnd w:id="711"/>
      <w:bookmarkEnd w:id="712"/>
      <w:bookmarkEnd w:id="713"/>
      <w:bookmarkEnd w:id="714"/>
      <w:bookmarkEnd w:id="715"/>
    </w:p>
    <w:p w14:paraId="5EA3D33C" w14:textId="4A5DD1CF" w:rsidR="008D1F14" w:rsidRPr="00BC6E9B" w:rsidRDefault="008D1F14" w:rsidP="003B50DB">
      <w:pPr>
        <w:pStyle w:val="Heading2"/>
        <w:rPr>
          <w:rFonts w:asciiTheme="minorHAnsi" w:hAnsiTheme="minorHAnsi" w:cstheme="minorHAnsi"/>
        </w:rPr>
      </w:pPr>
      <w:bookmarkStart w:id="716" w:name="_Node_Heartbeat_ACK"/>
      <w:bookmarkStart w:id="717" w:name="_Toc162878879"/>
      <w:bookmarkStart w:id="718" w:name="_Toc170398562"/>
      <w:bookmarkEnd w:id="716"/>
      <w:r w:rsidRPr="00BC6E9B">
        <w:rPr>
          <w:rFonts w:asciiTheme="minorHAnsi" w:hAnsiTheme="minorHAnsi" w:cstheme="minorHAnsi"/>
        </w:rPr>
        <w:lastRenderedPageBreak/>
        <w:t xml:space="preserve">Node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bookmarkEnd w:id="717"/>
      <w:bookmarkEnd w:id="718"/>
    </w:p>
    <w:p w14:paraId="3D57FC48" w14:textId="1D936897" w:rsidR="006F33AC" w:rsidRPr="00BC6E9B" w:rsidRDefault="006F33AC" w:rsidP="006F33AC">
      <w:pPr>
        <w:jc w:val="both"/>
        <w:rPr>
          <w:rFonts w:asciiTheme="minorHAnsi" w:hAnsiTheme="minorHAnsi" w:cstheme="minorHAnsi"/>
        </w:rPr>
      </w:pPr>
      <w:r w:rsidRPr="00BC6E9B">
        <w:rPr>
          <w:rFonts w:asciiTheme="minorHAnsi" w:hAnsiTheme="minorHAnsi" w:cstheme="minorHAnsi"/>
          <w:b/>
          <w:bCs/>
        </w:rPr>
        <w:t xml:space="preserve">Description: </w:t>
      </w:r>
      <w:r w:rsidR="008E4DEF" w:rsidRPr="00BC6E9B">
        <w:rPr>
          <w:rFonts w:asciiTheme="minorHAnsi" w:hAnsiTheme="minorHAnsi" w:cstheme="minorHAnsi"/>
        </w:rPr>
        <w:t xml:space="preserve">This ACK is used by cloud to know the ambient temperature of the environment in which the </w:t>
      </w:r>
      <w:r w:rsidR="00E3501E" w:rsidRPr="00BC6E9B">
        <w:rPr>
          <w:rFonts w:asciiTheme="minorHAnsi" w:hAnsiTheme="minorHAnsi" w:cstheme="minorHAnsi"/>
        </w:rPr>
        <w:t>Node</w:t>
      </w:r>
      <w:r w:rsidR="008E4DEF" w:rsidRPr="00BC6E9B">
        <w:rPr>
          <w:rFonts w:asciiTheme="minorHAnsi" w:hAnsiTheme="minorHAnsi" w:cstheme="minorHAnsi"/>
        </w:rPr>
        <w:t xml:space="preserve"> is operating. This ACK is sent periodically to the </w:t>
      </w:r>
      <w:r w:rsidR="009B5741" w:rsidRPr="00BC6E9B">
        <w:rPr>
          <w:rFonts w:asciiTheme="minorHAnsi" w:hAnsiTheme="minorHAnsi" w:cstheme="minorHAnsi"/>
        </w:rPr>
        <w:t>Gwy</w:t>
      </w:r>
      <w:r w:rsidR="009A2738" w:rsidRPr="00BC6E9B">
        <w:rPr>
          <w:rFonts w:asciiTheme="minorHAnsi" w:hAnsiTheme="minorHAnsi" w:cstheme="minorHAnsi"/>
        </w:rPr>
        <w:t xml:space="preserve"> to Cloud</w:t>
      </w:r>
      <w:r w:rsidR="008E4DEF" w:rsidRPr="00BC6E9B">
        <w:rPr>
          <w:rFonts w:asciiTheme="minorHAnsi" w:hAnsiTheme="minorHAnsi" w:cstheme="minorHAnsi"/>
        </w:rPr>
        <w:t xml:space="preserve">. This frequency can be configured in the </w:t>
      </w:r>
      <w:r w:rsidR="000E56B6" w:rsidRPr="00BC6E9B">
        <w:rPr>
          <w:rFonts w:asciiTheme="minorHAnsi" w:hAnsiTheme="minorHAnsi" w:cstheme="minorHAnsi"/>
        </w:rPr>
        <w:t>Node</w:t>
      </w:r>
      <w:r w:rsidR="008E4DEF" w:rsidRPr="00BC6E9B">
        <w:rPr>
          <w:rFonts w:asciiTheme="minorHAnsi" w:hAnsiTheme="minorHAnsi" w:cstheme="minorHAnsi"/>
        </w:rPr>
        <w:t xml:space="preserve"> </w:t>
      </w:r>
      <w:r w:rsidR="008F5F88" w:rsidRPr="00BC6E9B">
        <w:rPr>
          <w:rFonts w:asciiTheme="minorHAnsi" w:hAnsiTheme="minorHAnsi" w:cstheme="minorHAnsi"/>
        </w:rPr>
        <w:t>Heartbeat Publish Configuration Packet</w:t>
      </w:r>
    </w:p>
    <w:p w14:paraId="73763670" w14:textId="7BF280C8" w:rsidR="006F33AC" w:rsidRPr="00BC6E9B" w:rsidRDefault="00441C2A" w:rsidP="006F33AC">
      <w:pPr>
        <w:rPr>
          <w:rFonts w:asciiTheme="minorHAnsi" w:hAnsiTheme="minorHAnsi" w:cstheme="minorHAnsi"/>
          <w:b/>
          <w:bCs/>
        </w:rPr>
      </w:pPr>
      <w:r w:rsidRPr="00BC6E9B">
        <w:rPr>
          <w:rFonts w:asciiTheme="minorHAnsi" w:hAnsiTheme="minorHAnsi" w:cstheme="minorHAnsi"/>
          <w:b/>
          <w:bCs/>
        </w:rPr>
        <w:t xml:space="preserve">Node </w:t>
      </w:r>
      <w:r w:rsidR="00E35405" w:rsidRPr="00BC6E9B">
        <w:rPr>
          <w:rFonts w:asciiTheme="minorHAnsi" w:hAnsiTheme="minorHAnsi" w:cstheme="minorHAnsi"/>
          <w:b/>
          <w:bCs/>
        </w:rPr>
        <w:t>Heartbeat</w:t>
      </w:r>
      <w:r w:rsidR="006F33AC" w:rsidRPr="00BC6E9B">
        <w:rPr>
          <w:rFonts w:asciiTheme="minorHAnsi" w:hAnsiTheme="minorHAnsi" w:cstheme="minorHAnsi"/>
          <w:b/>
          <w:bCs/>
        </w:rPr>
        <w:t xml:space="preserve"> </w:t>
      </w:r>
      <w:r w:rsidR="00F90A2F" w:rsidRPr="00BC6E9B">
        <w:rPr>
          <w:rFonts w:asciiTheme="minorHAnsi" w:hAnsiTheme="minorHAnsi" w:cstheme="minorHAnsi"/>
          <w:b/>
          <w:bCs/>
        </w:rPr>
        <w:t>ACK JSON</w:t>
      </w:r>
      <w:r w:rsidR="00D05E50" w:rsidRPr="00BC6E9B">
        <w:rPr>
          <w:rFonts w:asciiTheme="minorHAnsi" w:hAnsiTheme="minorHAnsi" w:cstheme="minorHAnsi"/>
          <w:b/>
          <w:bCs/>
        </w:rPr>
        <w:t xml:space="preserve"> </w:t>
      </w:r>
      <w:r w:rsidR="006F33AC" w:rsidRPr="00BC6E9B">
        <w:rPr>
          <w:rFonts w:asciiTheme="minorHAnsi" w:hAnsiTheme="minorHAnsi" w:cstheme="minorHAnsi"/>
          <w:b/>
          <w:bCs/>
        </w:rPr>
        <w:t>(</w:t>
      </w:r>
      <w:r w:rsidR="00EA4E53" w:rsidRPr="00BC6E9B">
        <w:rPr>
          <w:rFonts w:asciiTheme="minorHAnsi" w:hAnsiTheme="minorHAnsi" w:cstheme="minorHAnsi"/>
          <w:b/>
          <w:bCs/>
        </w:rPr>
        <w:t>Node to G</w:t>
      </w:r>
      <w:r w:rsidR="00C85C99" w:rsidRPr="00BC6E9B">
        <w:rPr>
          <w:rFonts w:asciiTheme="minorHAnsi" w:hAnsiTheme="minorHAnsi" w:cstheme="minorHAnsi"/>
          <w:b/>
          <w:bCs/>
        </w:rPr>
        <w:t>ateway</w:t>
      </w:r>
      <w:r w:rsidR="00EA4E53" w:rsidRPr="00BC6E9B">
        <w:rPr>
          <w:rFonts w:asciiTheme="minorHAnsi" w:hAnsiTheme="minorHAnsi" w:cstheme="minorHAnsi"/>
          <w:b/>
          <w:bCs/>
        </w:rPr>
        <w:t xml:space="preserve"> to Cloud</w:t>
      </w:r>
      <w:r w:rsidR="006F33AC" w:rsidRPr="00BC6E9B">
        <w:rPr>
          <w:rFonts w:asciiTheme="minorHAnsi" w:hAnsiTheme="minorHAnsi" w:cstheme="minorHAns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537"/>
        <w:gridCol w:w="282"/>
        <w:gridCol w:w="2948"/>
        <w:gridCol w:w="3543"/>
      </w:tblGrid>
      <w:tr w:rsidR="00F15A83" w:rsidRPr="00BC6E9B" w14:paraId="5935E5B6" w14:textId="27A7A3BD" w:rsidTr="001D714D">
        <w:tc>
          <w:tcPr>
            <w:tcW w:w="329" w:type="dxa"/>
          </w:tcPr>
          <w:p w14:paraId="19135030" w14:textId="77777777" w:rsidR="00F15A83" w:rsidRPr="00BC6E9B" w:rsidRDefault="00F15A83" w:rsidP="000D11CD">
            <w:pPr>
              <w:jc w:val="center"/>
              <w:rPr>
                <w:rFonts w:asciiTheme="minorHAnsi" w:hAnsiTheme="minorHAnsi" w:cstheme="minorHAnsi"/>
              </w:rPr>
            </w:pPr>
            <w:r w:rsidRPr="00BC6E9B">
              <w:rPr>
                <w:rFonts w:asciiTheme="minorHAnsi" w:hAnsiTheme="minorHAnsi" w:cstheme="minorHAnsi"/>
              </w:rPr>
              <w:t>{</w:t>
            </w:r>
          </w:p>
        </w:tc>
        <w:tc>
          <w:tcPr>
            <w:tcW w:w="2537" w:type="dxa"/>
          </w:tcPr>
          <w:p w14:paraId="14F811B0" w14:textId="77777777" w:rsidR="00F15A83" w:rsidRPr="00BC6E9B" w:rsidRDefault="00F15A83" w:rsidP="000D11CD">
            <w:pPr>
              <w:jc w:val="center"/>
              <w:rPr>
                <w:rFonts w:asciiTheme="minorHAnsi" w:hAnsiTheme="minorHAnsi" w:cstheme="minorHAnsi"/>
              </w:rPr>
            </w:pPr>
          </w:p>
        </w:tc>
        <w:tc>
          <w:tcPr>
            <w:tcW w:w="282" w:type="dxa"/>
          </w:tcPr>
          <w:p w14:paraId="0BCB5506" w14:textId="77777777" w:rsidR="00F15A83" w:rsidRPr="00BC6E9B" w:rsidRDefault="00F15A83" w:rsidP="000D11CD">
            <w:pPr>
              <w:jc w:val="center"/>
              <w:rPr>
                <w:rFonts w:asciiTheme="minorHAnsi" w:hAnsiTheme="minorHAnsi" w:cstheme="minorHAnsi"/>
              </w:rPr>
            </w:pPr>
          </w:p>
        </w:tc>
        <w:tc>
          <w:tcPr>
            <w:tcW w:w="2948" w:type="dxa"/>
          </w:tcPr>
          <w:p w14:paraId="1289709E" w14:textId="77777777" w:rsidR="00F15A83" w:rsidRPr="00BC6E9B" w:rsidRDefault="00F15A83" w:rsidP="000D11CD">
            <w:pPr>
              <w:jc w:val="center"/>
              <w:rPr>
                <w:rFonts w:asciiTheme="minorHAnsi" w:hAnsiTheme="minorHAnsi" w:cstheme="minorHAnsi"/>
              </w:rPr>
            </w:pPr>
          </w:p>
        </w:tc>
        <w:tc>
          <w:tcPr>
            <w:tcW w:w="3543" w:type="dxa"/>
          </w:tcPr>
          <w:p w14:paraId="3DB22209" w14:textId="77777777" w:rsidR="00F15A83" w:rsidRPr="00BC6E9B" w:rsidRDefault="00F15A83" w:rsidP="000D11CD">
            <w:pPr>
              <w:jc w:val="center"/>
              <w:rPr>
                <w:rFonts w:asciiTheme="minorHAnsi" w:hAnsiTheme="minorHAnsi" w:cstheme="minorHAnsi"/>
              </w:rPr>
            </w:pPr>
          </w:p>
        </w:tc>
      </w:tr>
      <w:tr w:rsidR="00F15A83" w:rsidRPr="00BC6E9B" w14:paraId="537CFB3A" w14:textId="69A6D655" w:rsidTr="001D714D">
        <w:tc>
          <w:tcPr>
            <w:tcW w:w="329" w:type="dxa"/>
          </w:tcPr>
          <w:p w14:paraId="03BA4E90" w14:textId="77777777" w:rsidR="00F15A83" w:rsidRPr="00BC6E9B" w:rsidRDefault="00F15A83" w:rsidP="000D11CD">
            <w:pPr>
              <w:jc w:val="center"/>
              <w:rPr>
                <w:rFonts w:asciiTheme="minorHAnsi" w:hAnsiTheme="minorHAnsi" w:cstheme="minorHAnsi"/>
              </w:rPr>
            </w:pPr>
          </w:p>
        </w:tc>
        <w:tc>
          <w:tcPr>
            <w:tcW w:w="2537" w:type="dxa"/>
          </w:tcPr>
          <w:p w14:paraId="1D649CD1" w14:textId="77777777" w:rsidR="00F15A83" w:rsidRPr="00BC6E9B" w:rsidRDefault="00F15A83"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37E0C1BD" w14:textId="77777777" w:rsidR="00F15A83" w:rsidRPr="00BC6E9B" w:rsidRDefault="00F15A83" w:rsidP="000D11CD">
            <w:pPr>
              <w:jc w:val="center"/>
              <w:rPr>
                <w:rFonts w:asciiTheme="minorHAnsi" w:hAnsiTheme="minorHAnsi" w:cstheme="minorHAnsi"/>
              </w:rPr>
            </w:pPr>
            <w:r w:rsidRPr="00BC6E9B">
              <w:rPr>
                <w:rFonts w:asciiTheme="minorHAnsi" w:hAnsiTheme="minorHAnsi" w:cstheme="minorHAnsi"/>
              </w:rPr>
              <w:t>:</w:t>
            </w:r>
          </w:p>
        </w:tc>
        <w:tc>
          <w:tcPr>
            <w:tcW w:w="2948" w:type="dxa"/>
          </w:tcPr>
          <w:p w14:paraId="447531E6" w14:textId="5DB097D0" w:rsidR="00F15A83" w:rsidRPr="00BC6E9B" w:rsidRDefault="00F15A83" w:rsidP="000D11CD">
            <w:pPr>
              <w:rPr>
                <w:rFonts w:asciiTheme="minorHAnsi" w:hAnsiTheme="minorHAnsi" w:cstheme="minorHAnsi"/>
              </w:rPr>
            </w:pPr>
            <w:r w:rsidRPr="00BC6E9B">
              <w:rPr>
                <w:rFonts w:asciiTheme="minorHAnsi" w:hAnsiTheme="minorHAnsi" w:cstheme="minorHAnsi"/>
              </w:rPr>
              <w:t>106</w:t>
            </w:r>
          </w:p>
        </w:tc>
        <w:tc>
          <w:tcPr>
            <w:tcW w:w="3543" w:type="dxa"/>
          </w:tcPr>
          <w:p w14:paraId="5F080DE8" w14:textId="77777777" w:rsidR="00F15A83" w:rsidRPr="00BC6E9B" w:rsidRDefault="00F15A83" w:rsidP="000D11CD">
            <w:pPr>
              <w:pStyle w:val="ListBullet"/>
              <w:rPr>
                <w:rFonts w:asciiTheme="minorHAnsi" w:hAnsiTheme="minorHAnsi" w:cstheme="minorHAnsi"/>
              </w:rPr>
            </w:pPr>
            <w:r w:rsidRPr="00BC6E9B">
              <w:rPr>
                <w:rFonts w:asciiTheme="minorHAnsi" w:hAnsiTheme="minorHAnsi" w:cstheme="minorHAnsi"/>
              </w:rPr>
              <w:t>// (Number)</w:t>
            </w:r>
          </w:p>
        </w:tc>
      </w:tr>
      <w:tr w:rsidR="008C1F8C" w:rsidRPr="00BC6E9B" w14:paraId="61DC89B5" w14:textId="77777777" w:rsidTr="001D714D">
        <w:tc>
          <w:tcPr>
            <w:tcW w:w="329" w:type="dxa"/>
          </w:tcPr>
          <w:p w14:paraId="46E52664" w14:textId="77777777" w:rsidR="008C1F8C" w:rsidRPr="00BC6E9B" w:rsidRDefault="008C1F8C" w:rsidP="000D11CD">
            <w:pPr>
              <w:jc w:val="center"/>
              <w:rPr>
                <w:rFonts w:asciiTheme="minorHAnsi" w:hAnsiTheme="minorHAnsi" w:cstheme="minorHAnsi"/>
              </w:rPr>
            </w:pPr>
          </w:p>
        </w:tc>
        <w:tc>
          <w:tcPr>
            <w:tcW w:w="2537" w:type="dxa"/>
          </w:tcPr>
          <w:p w14:paraId="5FFE951B" w14:textId="5F4C9656" w:rsidR="008C1F8C" w:rsidRPr="00BC6E9B" w:rsidRDefault="00042082"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44AB114A" w14:textId="43965EBD" w:rsidR="008C1F8C" w:rsidRPr="00BC6E9B" w:rsidRDefault="00042082" w:rsidP="000D11CD">
            <w:pPr>
              <w:jc w:val="center"/>
              <w:rPr>
                <w:rFonts w:asciiTheme="minorHAnsi" w:hAnsiTheme="minorHAnsi" w:cstheme="minorHAnsi"/>
              </w:rPr>
            </w:pPr>
            <w:r w:rsidRPr="00BC6E9B">
              <w:rPr>
                <w:rFonts w:asciiTheme="minorHAnsi" w:hAnsiTheme="minorHAnsi" w:cstheme="minorHAnsi"/>
              </w:rPr>
              <w:t>:</w:t>
            </w:r>
          </w:p>
        </w:tc>
        <w:tc>
          <w:tcPr>
            <w:tcW w:w="2948" w:type="dxa"/>
          </w:tcPr>
          <w:p w14:paraId="71C30D9C" w14:textId="48813635" w:rsidR="008C1F8C" w:rsidRPr="00BC6E9B" w:rsidRDefault="00042082" w:rsidP="000D11CD">
            <w:pPr>
              <w:rPr>
                <w:rFonts w:asciiTheme="minorHAnsi" w:hAnsiTheme="minorHAnsi" w:cstheme="minorHAnsi"/>
              </w:rPr>
            </w:pPr>
            <w:r w:rsidRPr="00BC6E9B">
              <w:rPr>
                <w:rFonts w:asciiTheme="minorHAnsi" w:hAnsiTheme="minorHAnsi" w:cstheme="minorHAnsi"/>
              </w:rPr>
              <w:t>“</w:t>
            </w:r>
            <w:r w:rsidR="001D714D" w:rsidRPr="00BC6E9B">
              <w:rPr>
                <w:rFonts w:asciiTheme="minorHAnsi" w:hAnsiTheme="minorHAnsi" w:cstheme="minorHAnsi"/>
              </w:rPr>
              <w:t>Node Heartbeat ACK”</w:t>
            </w:r>
          </w:p>
        </w:tc>
        <w:tc>
          <w:tcPr>
            <w:tcW w:w="3543" w:type="dxa"/>
          </w:tcPr>
          <w:p w14:paraId="62EE0FAF" w14:textId="4A4509B0" w:rsidR="008C1F8C" w:rsidRPr="00BC6E9B" w:rsidRDefault="001D714D" w:rsidP="000D11CD">
            <w:pPr>
              <w:pStyle w:val="ListBullet"/>
              <w:rPr>
                <w:rFonts w:asciiTheme="minorHAnsi" w:hAnsiTheme="minorHAnsi" w:cstheme="minorHAnsi"/>
              </w:rPr>
            </w:pPr>
            <w:r w:rsidRPr="00BC6E9B">
              <w:rPr>
                <w:rFonts w:asciiTheme="minorHAnsi" w:hAnsiTheme="minorHAnsi" w:cstheme="minorHAnsi"/>
              </w:rPr>
              <w:t>// (String)</w:t>
            </w:r>
          </w:p>
        </w:tc>
      </w:tr>
      <w:tr w:rsidR="00F15A83" w:rsidRPr="00BC6E9B" w14:paraId="2E965F5B" w14:textId="16F73102" w:rsidTr="001D714D">
        <w:tc>
          <w:tcPr>
            <w:tcW w:w="329" w:type="dxa"/>
          </w:tcPr>
          <w:p w14:paraId="630F66E4" w14:textId="77777777" w:rsidR="00F15A83" w:rsidRPr="00BC6E9B" w:rsidRDefault="00F15A83" w:rsidP="000D11CD">
            <w:pPr>
              <w:jc w:val="center"/>
              <w:rPr>
                <w:rFonts w:asciiTheme="minorHAnsi" w:hAnsiTheme="minorHAnsi" w:cstheme="minorHAnsi"/>
              </w:rPr>
            </w:pPr>
          </w:p>
        </w:tc>
        <w:tc>
          <w:tcPr>
            <w:tcW w:w="2537" w:type="dxa"/>
          </w:tcPr>
          <w:p w14:paraId="60EB252C" w14:textId="77777777" w:rsidR="00F15A83" w:rsidRPr="00BC6E9B" w:rsidRDefault="00F15A83" w:rsidP="000D11CD">
            <w:pPr>
              <w:rPr>
                <w:rFonts w:asciiTheme="minorHAnsi" w:hAnsiTheme="minorHAnsi" w:cstheme="minorHAnsi"/>
              </w:rPr>
            </w:pPr>
            <w:r w:rsidRPr="00BC6E9B">
              <w:rPr>
                <w:rFonts w:asciiTheme="minorHAnsi" w:hAnsiTheme="minorHAnsi" w:cstheme="minorHAnsi"/>
              </w:rPr>
              <w:t>“GwySerNo”</w:t>
            </w:r>
          </w:p>
        </w:tc>
        <w:tc>
          <w:tcPr>
            <w:tcW w:w="282" w:type="dxa"/>
          </w:tcPr>
          <w:p w14:paraId="37FDFBDA" w14:textId="77777777" w:rsidR="00F15A83" w:rsidRPr="00BC6E9B" w:rsidRDefault="00F15A83" w:rsidP="000D11CD">
            <w:pPr>
              <w:jc w:val="center"/>
              <w:rPr>
                <w:rFonts w:asciiTheme="minorHAnsi" w:hAnsiTheme="minorHAnsi" w:cstheme="minorHAnsi"/>
              </w:rPr>
            </w:pPr>
            <w:r w:rsidRPr="00BC6E9B">
              <w:rPr>
                <w:rFonts w:asciiTheme="minorHAnsi" w:hAnsiTheme="minorHAnsi" w:cstheme="minorHAnsi"/>
              </w:rPr>
              <w:t>:</w:t>
            </w:r>
          </w:p>
        </w:tc>
        <w:tc>
          <w:tcPr>
            <w:tcW w:w="2948" w:type="dxa"/>
          </w:tcPr>
          <w:p w14:paraId="25B39F22" w14:textId="77777777" w:rsidR="00F15A83" w:rsidRPr="00BC6E9B" w:rsidRDefault="00F15A83" w:rsidP="000D11CD">
            <w:pPr>
              <w:rPr>
                <w:rFonts w:asciiTheme="minorHAnsi" w:hAnsiTheme="minorHAnsi" w:cstheme="minorHAnsi"/>
              </w:rPr>
            </w:pPr>
            <w:r w:rsidRPr="00BC6E9B">
              <w:rPr>
                <w:rFonts w:asciiTheme="minorHAnsi" w:hAnsiTheme="minorHAnsi" w:cstheme="minorHAnsi"/>
              </w:rPr>
              <w:t>“GWY00001”</w:t>
            </w:r>
          </w:p>
        </w:tc>
        <w:tc>
          <w:tcPr>
            <w:tcW w:w="3543" w:type="dxa"/>
          </w:tcPr>
          <w:p w14:paraId="76EC9305" w14:textId="77777777" w:rsidR="00F15A83" w:rsidRPr="00BC6E9B" w:rsidRDefault="00F15A83" w:rsidP="000D11CD">
            <w:pPr>
              <w:pStyle w:val="ListBullet"/>
              <w:rPr>
                <w:rFonts w:asciiTheme="minorHAnsi" w:hAnsiTheme="minorHAnsi" w:cstheme="minorHAnsi"/>
              </w:rPr>
            </w:pPr>
            <w:r w:rsidRPr="00BC6E9B">
              <w:rPr>
                <w:rFonts w:asciiTheme="minorHAnsi" w:hAnsiTheme="minorHAnsi" w:cstheme="minorHAnsi"/>
              </w:rPr>
              <w:t>// (String)</w:t>
            </w:r>
          </w:p>
        </w:tc>
      </w:tr>
      <w:tr w:rsidR="00F15A83" w:rsidRPr="00BC6E9B" w14:paraId="1920304A" w14:textId="5D173BB3" w:rsidTr="001D714D">
        <w:tc>
          <w:tcPr>
            <w:tcW w:w="329" w:type="dxa"/>
          </w:tcPr>
          <w:p w14:paraId="7D909B4B" w14:textId="77777777" w:rsidR="00F15A83" w:rsidRPr="00BC6E9B" w:rsidRDefault="00F15A83" w:rsidP="00876BA7">
            <w:pPr>
              <w:jc w:val="center"/>
              <w:rPr>
                <w:rFonts w:asciiTheme="minorHAnsi" w:hAnsiTheme="minorHAnsi" w:cstheme="minorHAnsi"/>
              </w:rPr>
            </w:pPr>
          </w:p>
        </w:tc>
        <w:tc>
          <w:tcPr>
            <w:tcW w:w="2537" w:type="dxa"/>
          </w:tcPr>
          <w:p w14:paraId="2FA27812" w14:textId="182C1EA4" w:rsidR="00F15A83" w:rsidRPr="00BC6E9B" w:rsidRDefault="00F15A83" w:rsidP="00876BA7">
            <w:pPr>
              <w:rPr>
                <w:rFonts w:asciiTheme="minorHAnsi" w:hAnsiTheme="minorHAnsi" w:cstheme="minorHAnsi"/>
              </w:rPr>
            </w:pPr>
            <w:r w:rsidRPr="00BC6E9B">
              <w:rPr>
                <w:rFonts w:asciiTheme="minorHAnsi" w:hAnsiTheme="minorHAnsi" w:cstheme="minorHAnsi"/>
              </w:rPr>
              <w:t>“NodeSerNo:</w:t>
            </w:r>
          </w:p>
        </w:tc>
        <w:tc>
          <w:tcPr>
            <w:tcW w:w="282" w:type="dxa"/>
          </w:tcPr>
          <w:p w14:paraId="06E50CB4" w14:textId="6FA038BD" w:rsidR="00F15A83" w:rsidRPr="00BC6E9B" w:rsidRDefault="00F15A83" w:rsidP="00876BA7">
            <w:pPr>
              <w:jc w:val="center"/>
              <w:rPr>
                <w:rFonts w:asciiTheme="minorHAnsi" w:hAnsiTheme="minorHAnsi" w:cstheme="minorHAnsi"/>
              </w:rPr>
            </w:pPr>
            <w:r w:rsidRPr="00BC6E9B">
              <w:rPr>
                <w:rFonts w:asciiTheme="minorHAnsi" w:hAnsiTheme="minorHAnsi" w:cstheme="minorHAnsi"/>
              </w:rPr>
              <w:t>:</w:t>
            </w:r>
          </w:p>
        </w:tc>
        <w:tc>
          <w:tcPr>
            <w:tcW w:w="2948" w:type="dxa"/>
          </w:tcPr>
          <w:p w14:paraId="1C2517C8" w14:textId="70ADAF95" w:rsidR="00F15A83" w:rsidRPr="00BC6E9B" w:rsidRDefault="00F15A83" w:rsidP="00876BA7">
            <w:pPr>
              <w:rPr>
                <w:rFonts w:asciiTheme="minorHAnsi" w:hAnsiTheme="minorHAnsi" w:cstheme="minorHAnsi"/>
              </w:rPr>
            </w:pPr>
            <w:r w:rsidRPr="00BC6E9B">
              <w:rPr>
                <w:rFonts w:asciiTheme="minorHAnsi" w:hAnsiTheme="minorHAnsi" w:cstheme="minorHAnsi"/>
              </w:rPr>
              <w:t>“N00001”</w:t>
            </w:r>
          </w:p>
        </w:tc>
        <w:tc>
          <w:tcPr>
            <w:tcW w:w="3543" w:type="dxa"/>
          </w:tcPr>
          <w:p w14:paraId="560E0495" w14:textId="5235C9F5" w:rsidR="00F15A83" w:rsidRPr="00BC6E9B" w:rsidRDefault="00F15A83" w:rsidP="00876BA7">
            <w:pPr>
              <w:pStyle w:val="ListBullet"/>
              <w:rPr>
                <w:rFonts w:asciiTheme="minorHAnsi" w:hAnsiTheme="minorHAnsi" w:cstheme="minorHAnsi"/>
              </w:rPr>
            </w:pPr>
            <w:r w:rsidRPr="00BC6E9B">
              <w:rPr>
                <w:rFonts w:asciiTheme="minorHAnsi" w:hAnsiTheme="minorHAnsi" w:cstheme="minorHAnsi"/>
              </w:rPr>
              <w:t>// (String)</w:t>
            </w:r>
          </w:p>
        </w:tc>
      </w:tr>
      <w:tr w:rsidR="00F15A83" w:rsidRPr="00BC6E9B" w14:paraId="231D9E72" w14:textId="7A8FDEA8" w:rsidTr="001D714D">
        <w:tc>
          <w:tcPr>
            <w:tcW w:w="329" w:type="dxa"/>
          </w:tcPr>
          <w:p w14:paraId="6D978642" w14:textId="77777777" w:rsidR="00F15A83" w:rsidRPr="00BC6E9B" w:rsidRDefault="00F15A83" w:rsidP="00876BA7">
            <w:pPr>
              <w:jc w:val="center"/>
              <w:rPr>
                <w:rFonts w:asciiTheme="minorHAnsi" w:hAnsiTheme="minorHAnsi" w:cstheme="minorHAnsi"/>
              </w:rPr>
            </w:pPr>
          </w:p>
        </w:tc>
        <w:tc>
          <w:tcPr>
            <w:tcW w:w="2537" w:type="dxa"/>
          </w:tcPr>
          <w:p w14:paraId="6906728F" w14:textId="7491AC52" w:rsidR="00F15A83" w:rsidRPr="00BC6E9B" w:rsidRDefault="00F15A83" w:rsidP="00876BA7">
            <w:pPr>
              <w:rPr>
                <w:rFonts w:asciiTheme="minorHAnsi" w:hAnsiTheme="minorHAnsi" w:cstheme="minorHAnsi"/>
              </w:rPr>
            </w:pPr>
            <w:r w:rsidRPr="00BC6E9B">
              <w:rPr>
                <w:rFonts w:asciiTheme="minorHAnsi" w:hAnsiTheme="minorHAnsi" w:cstheme="minorHAnsi"/>
              </w:rPr>
              <w:t>“ElementAddr”</w:t>
            </w:r>
          </w:p>
        </w:tc>
        <w:tc>
          <w:tcPr>
            <w:tcW w:w="282" w:type="dxa"/>
          </w:tcPr>
          <w:p w14:paraId="3765B709" w14:textId="138CAA59" w:rsidR="00F15A83" w:rsidRPr="00BC6E9B" w:rsidRDefault="00F15A83" w:rsidP="00876BA7">
            <w:pPr>
              <w:jc w:val="center"/>
              <w:rPr>
                <w:rFonts w:asciiTheme="minorHAnsi" w:hAnsiTheme="minorHAnsi" w:cstheme="minorHAnsi"/>
              </w:rPr>
            </w:pPr>
            <w:r w:rsidRPr="00BC6E9B">
              <w:rPr>
                <w:rFonts w:asciiTheme="minorHAnsi" w:hAnsiTheme="minorHAnsi" w:cstheme="minorHAnsi"/>
              </w:rPr>
              <w:t>:</w:t>
            </w:r>
          </w:p>
        </w:tc>
        <w:tc>
          <w:tcPr>
            <w:tcW w:w="2948" w:type="dxa"/>
          </w:tcPr>
          <w:p w14:paraId="542B9B00" w14:textId="166FC2D2" w:rsidR="00F15A83" w:rsidRPr="00BC6E9B" w:rsidRDefault="00F15A83" w:rsidP="00876BA7">
            <w:pPr>
              <w:rPr>
                <w:rFonts w:asciiTheme="minorHAnsi" w:hAnsiTheme="minorHAnsi" w:cstheme="minorHAnsi"/>
              </w:rPr>
            </w:pPr>
            <w:r w:rsidRPr="00BC6E9B">
              <w:rPr>
                <w:rFonts w:asciiTheme="minorHAnsi" w:hAnsiTheme="minorHAnsi" w:cstheme="minorHAnsi"/>
              </w:rPr>
              <w:t>23</w:t>
            </w:r>
          </w:p>
        </w:tc>
        <w:tc>
          <w:tcPr>
            <w:tcW w:w="3543" w:type="dxa"/>
          </w:tcPr>
          <w:p w14:paraId="27E63AD3" w14:textId="5891A564" w:rsidR="00F15A83" w:rsidRPr="00BC6E9B" w:rsidRDefault="00F15A83" w:rsidP="00876BA7">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7D1439F4" w14:textId="77777777" w:rsidTr="001D714D">
        <w:tc>
          <w:tcPr>
            <w:tcW w:w="329" w:type="dxa"/>
          </w:tcPr>
          <w:p w14:paraId="2A3BFB5D" w14:textId="77777777" w:rsidR="00F15A83" w:rsidRPr="00BC6E9B" w:rsidRDefault="00F15A83" w:rsidP="00F15A83">
            <w:pPr>
              <w:jc w:val="center"/>
              <w:rPr>
                <w:rFonts w:asciiTheme="minorHAnsi" w:hAnsiTheme="minorHAnsi" w:cstheme="minorHAnsi"/>
              </w:rPr>
            </w:pPr>
          </w:p>
        </w:tc>
        <w:tc>
          <w:tcPr>
            <w:tcW w:w="2537" w:type="dxa"/>
          </w:tcPr>
          <w:p w14:paraId="5A26D9C1" w14:textId="6A14903B" w:rsidR="00F15A83" w:rsidRPr="00BC6E9B" w:rsidRDefault="00F15A83" w:rsidP="00F15A83">
            <w:pPr>
              <w:rPr>
                <w:rFonts w:asciiTheme="minorHAnsi" w:hAnsiTheme="minorHAnsi" w:cstheme="minorHAnsi"/>
              </w:rPr>
            </w:pPr>
            <w:r w:rsidRPr="00BC6E9B">
              <w:rPr>
                <w:rFonts w:asciiTheme="minorHAnsi" w:hAnsiTheme="minorHAnsi" w:cstheme="minorHAnsi"/>
              </w:rPr>
              <w:t>“Power”</w:t>
            </w:r>
          </w:p>
        </w:tc>
        <w:tc>
          <w:tcPr>
            <w:tcW w:w="282" w:type="dxa"/>
          </w:tcPr>
          <w:p w14:paraId="1F7CB016" w14:textId="31EE0BB0"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0D7BEFD9" w14:textId="14433A21" w:rsidR="00F15A83" w:rsidRPr="00BC6E9B" w:rsidRDefault="00F15A83" w:rsidP="00F15A83">
            <w:pPr>
              <w:rPr>
                <w:rFonts w:asciiTheme="minorHAnsi" w:hAnsiTheme="minorHAnsi" w:cstheme="minorHAnsi"/>
              </w:rPr>
            </w:pPr>
            <w:r w:rsidRPr="00BC6E9B">
              <w:rPr>
                <w:rFonts w:asciiTheme="minorHAnsi" w:hAnsiTheme="minorHAnsi" w:cstheme="minorHAnsi"/>
              </w:rPr>
              <w:t>1</w:t>
            </w:r>
          </w:p>
        </w:tc>
        <w:tc>
          <w:tcPr>
            <w:tcW w:w="3543" w:type="dxa"/>
          </w:tcPr>
          <w:p w14:paraId="66ACFF9E" w14:textId="7219B9A2"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7E7AA2D0" w14:textId="77777777" w:rsidTr="001D714D">
        <w:tc>
          <w:tcPr>
            <w:tcW w:w="329" w:type="dxa"/>
          </w:tcPr>
          <w:p w14:paraId="02792486" w14:textId="77777777" w:rsidR="00F15A83" w:rsidRPr="00BC6E9B" w:rsidRDefault="00F15A83" w:rsidP="00F15A83">
            <w:pPr>
              <w:jc w:val="center"/>
              <w:rPr>
                <w:rFonts w:asciiTheme="minorHAnsi" w:hAnsiTheme="minorHAnsi" w:cstheme="minorHAnsi"/>
              </w:rPr>
            </w:pPr>
          </w:p>
        </w:tc>
        <w:tc>
          <w:tcPr>
            <w:tcW w:w="2537" w:type="dxa"/>
          </w:tcPr>
          <w:p w14:paraId="7C7ADC87" w14:textId="5FF37E26" w:rsidR="00F15A83" w:rsidRPr="00BC6E9B" w:rsidRDefault="00F15A83" w:rsidP="00F15A83">
            <w:pPr>
              <w:rPr>
                <w:rFonts w:asciiTheme="minorHAnsi" w:hAnsiTheme="minorHAnsi" w:cstheme="minorHAnsi"/>
              </w:rPr>
            </w:pPr>
            <w:r w:rsidRPr="00BC6E9B">
              <w:rPr>
                <w:rFonts w:asciiTheme="minorHAnsi" w:hAnsiTheme="minorHAnsi" w:cstheme="minorHAnsi"/>
              </w:rPr>
              <w:t>“Mode”</w:t>
            </w:r>
          </w:p>
        </w:tc>
        <w:tc>
          <w:tcPr>
            <w:tcW w:w="282" w:type="dxa"/>
          </w:tcPr>
          <w:p w14:paraId="106B1B90" w14:textId="1B3B7337"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780D18BC" w14:textId="52BFBEAD" w:rsidR="00F15A83" w:rsidRPr="00BC6E9B" w:rsidRDefault="00F15A83" w:rsidP="00F15A83">
            <w:pPr>
              <w:rPr>
                <w:rFonts w:asciiTheme="minorHAnsi" w:hAnsiTheme="minorHAnsi" w:cstheme="minorHAnsi"/>
              </w:rPr>
            </w:pPr>
            <w:r w:rsidRPr="00BC6E9B">
              <w:rPr>
                <w:rFonts w:asciiTheme="minorHAnsi" w:hAnsiTheme="minorHAnsi" w:cstheme="minorHAnsi"/>
              </w:rPr>
              <w:t>“Cool”</w:t>
            </w:r>
          </w:p>
        </w:tc>
        <w:tc>
          <w:tcPr>
            <w:tcW w:w="3543" w:type="dxa"/>
          </w:tcPr>
          <w:p w14:paraId="297AD1B2" w14:textId="2102C772"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(String)</w:t>
            </w:r>
          </w:p>
        </w:tc>
      </w:tr>
      <w:tr w:rsidR="00F15A83" w:rsidRPr="00BC6E9B" w14:paraId="705ADA26" w14:textId="77777777" w:rsidTr="001D714D">
        <w:tc>
          <w:tcPr>
            <w:tcW w:w="329" w:type="dxa"/>
          </w:tcPr>
          <w:p w14:paraId="3830AEC1" w14:textId="77777777" w:rsidR="00F15A83" w:rsidRPr="00BC6E9B" w:rsidRDefault="00F15A83" w:rsidP="00F15A83">
            <w:pPr>
              <w:jc w:val="center"/>
              <w:rPr>
                <w:rFonts w:asciiTheme="minorHAnsi" w:hAnsiTheme="minorHAnsi" w:cstheme="minorHAnsi"/>
              </w:rPr>
            </w:pPr>
          </w:p>
        </w:tc>
        <w:tc>
          <w:tcPr>
            <w:tcW w:w="2537" w:type="dxa"/>
          </w:tcPr>
          <w:p w14:paraId="3EACFEF3" w14:textId="02AA16AB" w:rsidR="00F15A83" w:rsidRPr="00BC6E9B" w:rsidRDefault="00F15A83" w:rsidP="00F15A83">
            <w:pPr>
              <w:rPr>
                <w:rFonts w:asciiTheme="minorHAnsi" w:hAnsiTheme="minorHAnsi" w:cstheme="minorHAnsi"/>
              </w:rPr>
            </w:pPr>
            <w:r w:rsidRPr="00BC6E9B">
              <w:rPr>
                <w:rFonts w:asciiTheme="minorHAnsi" w:hAnsiTheme="minorHAnsi" w:cstheme="minorHAnsi"/>
              </w:rPr>
              <w:t>“FanSpeed”</w:t>
            </w:r>
          </w:p>
        </w:tc>
        <w:tc>
          <w:tcPr>
            <w:tcW w:w="282" w:type="dxa"/>
          </w:tcPr>
          <w:p w14:paraId="0DBD8C25" w14:textId="52343EB7"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3BB60F14" w14:textId="3956CCD9" w:rsidR="00F15A83" w:rsidRPr="00BC6E9B" w:rsidRDefault="00F15A83" w:rsidP="00F15A83">
            <w:pPr>
              <w:rPr>
                <w:rFonts w:asciiTheme="minorHAnsi" w:hAnsiTheme="minorHAnsi" w:cstheme="minorHAnsi"/>
              </w:rPr>
            </w:pPr>
            <w:r w:rsidRPr="00BC6E9B">
              <w:rPr>
                <w:rFonts w:asciiTheme="minorHAnsi" w:hAnsiTheme="minorHAnsi" w:cstheme="minorHAnsi"/>
              </w:rPr>
              <w:t>3</w:t>
            </w:r>
          </w:p>
        </w:tc>
        <w:tc>
          <w:tcPr>
            <w:tcW w:w="3543" w:type="dxa"/>
          </w:tcPr>
          <w:p w14:paraId="526D4F7A" w14:textId="51FD6D8F"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68437DAF" w14:textId="77777777" w:rsidTr="001D714D">
        <w:tc>
          <w:tcPr>
            <w:tcW w:w="329" w:type="dxa"/>
          </w:tcPr>
          <w:p w14:paraId="451EBA3C" w14:textId="77777777" w:rsidR="00F15A83" w:rsidRPr="00BC6E9B" w:rsidRDefault="00F15A83" w:rsidP="00F15A83">
            <w:pPr>
              <w:jc w:val="center"/>
              <w:rPr>
                <w:rFonts w:asciiTheme="minorHAnsi" w:hAnsiTheme="minorHAnsi" w:cstheme="minorHAnsi"/>
              </w:rPr>
            </w:pPr>
          </w:p>
        </w:tc>
        <w:tc>
          <w:tcPr>
            <w:tcW w:w="2537" w:type="dxa"/>
          </w:tcPr>
          <w:p w14:paraId="46DB6836" w14:textId="0260E0CB" w:rsidR="00F15A83" w:rsidRPr="00BC6E9B" w:rsidRDefault="00F15A83" w:rsidP="00F15A83">
            <w:pPr>
              <w:rPr>
                <w:rFonts w:asciiTheme="minorHAnsi" w:hAnsiTheme="minorHAnsi" w:cstheme="minorHAnsi"/>
              </w:rPr>
            </w:pPr>
            <w:r w:rsidRPr="00BC6E9B">
              <w:rPr>
                <w:rFonts w:asciiTheme="minorHAnsi" w:hAnsiTheme="minorHAnsi" w:cstheme="minorHAnsi"/>
              </w:rPr>
              <w:t>“Temperature”</w:t>
            </w:r>
          </w:p>
        </w:tc>
        <w:tc>
          <w:tcPr>
            <w:tcW w:w="282" w:type="dxa"/>
          </w:tcPr>
          <w:p w14:paraId="6A39C657" w14:textId="599C770E"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457AF8EF" w14:textId="62902D7A" w:rsidR="00F15A83" w:rsidRPr="00BC6E9B" w:rsidRDefault="00F15A83" w:rsidP="00F15A83">
            <w:pPr>
              <w:rPr>
                <w:rFonts w:asciiTheme="minorHAnsi" w:hAnsiTheme="minorHAnsi" w:cstheme="minorHAnsi"/>
              </w:rPr>
            </w:pPr>
            <w:r w:rsidRPr="00BC6E9B">
              <w:rPr>
                <w:rFonts w:asciiTheme="minorHAnsi" w:hAnsiTheme="minorHAnsi" w:cstheme="minorHAnsi"/>
              </w:rPr>
              <w:t>25</w:t>
            </w:r>
          </w:p>
        </w:tc>
        <w:tc>
          <w:tcPr>
            <w:tcW w:w="3543" w:type="dxa"/>
          </w:tcPr>
          <w:p w14:paraId="19ACAFEF" w14:textId="502D868C"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4A8B1A12" w14:textId="77777777" w:rsidTr="001D714D">
        <w:tc>
          <w:tcPr>
            <w:tcW w:w="329" w:type="dxa"/>
          </w:tcPr>
          <w:p w14:paraId="26EB4069" w14:textId="77777777" w:rsidR="00F15A83" w:rsidRPr="00BC6E9B" w:rsidRDefault="00F15A83" w:rsidP="00F15A83">
            <w:pPr>
              <w:jc w:val="center"/>
              <w:rPr>
                <w:rFonts w:asciiTheme="minorHAnsi" w:hAnsiTheme="minorHAnsi" w:cstheme="minorHAnsi"/>
              </w:rPr>
            </w:pPr>
          </w:p>
        </w:tc>
        <w:tc>
          <w:tcPr>
            <w:tcW w:w="2537" w:type="dxa"/>
          </w:tcPr>
          <w:p w14:paraId="2A12C55A" w14:textId="7D8F91E8" w:rsidR="00F15A83" w:rsidRPr="00BC6E9B" w:rsidRDefault="00F15A83" w:rsidP="00F15A83">
            <w:pPr>
              <w:rPr>
                <w:rFonts w:asciiTheme="minorHAnsi" w:hAnsiTheme="minorHAnsi" w:cstheme="minorHAnsi"/>
              </w:rPr>
            </w:pPr>
            <w:r w:rsidRPr="00BC6E9B">
              <w:rPr>
                <w:rFonts w:asciiTheme="minorHAnsi" w:hAnsiTheme="minorHAnsi" w:cstheme="minorHAnsi"/>
              </w:rPr>
              <w:t>“AmbientTemperature”</w:t>
            </w:r>
          </w:p>
        </w:tc>
        <w:tc>
          <w:tcPr>
            <w:tcW w:w="282" w:type="dxa"/>
          </w:tcPr>
          <w:p w14:paraId="2D29D2EE" w14:textId="07DD6473"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388DC802" w14:textId="53634A4C" w:rsidR="00F15A83" w:rsidRPr="00BC6E9B" w:rsidRDefault="00F15A83" w:rsidP="00F15A83">
            <w:pPr>
              <w:rPr>
                <w:rFonts w:asciiTheme="minorHAnsi" w:hAnsiTheme="minorHAnsi" w:cstheme="minorHAnsi"/>
              </w:rPr>
            </w:pPr>
            <w:r w:rsidRPr="00BC6E9B">
              <w:rPr>
                <w:rFonts w:asciiTheme="minorHAnsi" w:hAnsiTheme="minorHAnsi" w:cstheme="minorHAnsi"/>
              </w:rPr>
              <w:t>23</w:t>
            </w:r>
          </w:p>
        </w:tc>
        <w:tc>
          <w:tcPr>
            <w:tcW w:w="3543" w:type="dxa"/>
          </w:tcPr>
          <w:p w14:paraId="323EBC82" w14:textId="23261A21"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2AAB6992" w14:textId="77777777" w:rsidTr="001D714D">
        <w:tc>
          <w:tcPr>
            <w:tcW w:w="329" w:type="dxa"/>
          </w:tcPr>
          <w:p w14:paraId="557ECAE7" w14:textId="77777777" w:rsidR="00F15A83" w:rsidRPr="00BC6E9B" w:rsidRDefault="00F15A83" w:rsidP="00F15A83">
            <w:pPr>
              <w:jc w:val="center"/>
              <w:rPr>
                <w:rFonts w:asciiTheme="minorHAnsi" w:hAnsiTheme="minorHAnsi" w:cstheme="minorHAnsi"/>
              </w:rPr>
            </w:pPr>
          </w:p>
        </w:tc>
        <w:tc>
          <w:tcPr>
            <w:tcW w:w="2537" w:type="dxa"/>
          </w:tcPr>
          <w:p w14:paraId="7C3ADCE7" w14:textId="07C539A3" w:rsidR="00F15A83" w:rsidRPr="00BC6E9B" w:rsidRDefault="00F15A83" w:rsidP="00F15A83">
            <w:pPr>
              <w:rPr>
                <w:rFonts w:asciiTheme="minorHAnsi" w:hAnsiTheme="minorHAnsi" w:cstheme="minorHAnsi"/>
              </w:rPr>
            </w:pPr>
            <w:r w:rsidRPr="00BC6E9B">
              <w:rPr>
                <w:rFonts w:asciiTheme="minorHAnsi" w:hAnsiTheme="minorHAnsi" w:cstheme="minorHAnsi"/>
              </w:rPr>
              <w:t>“SwingH”</w:t>
            </w:r>
          </w:p>
        </w:tc>
        <w:tc>
          <w:tcPr>
            <w:tcW w:w="282" w:type="dxa"/>
          </w:tcPr>
          <w:p w14:paraId="793973B7" w14:textId="3440C6EE"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2C191F9B" w14:textId="341C7273" w:rsidR="00F15A83" w:rsidRPr="00BC6E9B" w:rsidRDefault="00F15A83" w:rsidP="00F15A83">
            <w:pPr>
              <w:rPr>
                <w:rFonts w:asciiTheme="minorHAnsi" w:hAnsiTheme="minorHAnsi" w:cstheme="minorHAnsi"/>
              </w:rPr>
            </w:pPr>
            <w:r w:rsidRPr="00BC6E9B">
              <w:rPr>
                <w:rFonts w:asciiTheme="minorHAnsi" w:hAnsiTheme="minorHAnsi" w:cstheme="minorHAnsi"/>
              </w:rPr>
              <w:t>1</w:t>
            </w:r>
          </w:p>
        </w:tc>
        <w:tc>
          <w:tcPr>
            <w:tcW w:w="3543" w:type="dxa"/>
          </w:tcPr>
          <w:p w14:paraId="5ADE34FB" w14:textId="425F8563"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706BE0A4" w14:textId="77777777" w:rsidTr="001D714D">
        <w:tc>
          <w:tcPr>
            <w:tcW w:w="329" w:type="dxa"/>
          </w:tcPr>
          <w:p w14:paraId="48A3D9D9" w14:textId="77777777" w:rsidR="00F15A83" w:rsidRPr="00BC6E9B" w:rsidRDefault="00F15A83" w:rsidP="00F15A83">
            <w:pPr>
              <w:jc w:val="center"/>
              <w:rPr>
                <w:rFonts w:asciiTheme="minorHAnsi" w:hAnsiTheme="minorHAnsi" w:cstheme="minorHAnsi"/>
              </w:rPr>
            </w:pPr>
          </w:p>
        </w:tc>
        <w:tc>
          <w:tcPr>
            <w:tcW w:w="2537" w:type="dxa"/>
          </w:tcPr>
          <w:p w14:paraId="50E93F5C" w14:textId="658CF81C" w:rsidR="00F15A83" w:rsidRPr="00BC6E9B" w:rsidRDefault="00F15A83" w:rsidP="00F15A83">
            <w:pPr>
              <w:rPr>
                <w:rFonts w:asciiTheme="minorHAnsi" w:hAnsiTheme="minorHAnsi" w:cstheme="minorHAnsi"/>
              </w:rPr>
            </w:pPr>
            <w:r w:rsidRPr="00BC6E9B">
              <w:rPr>
                <w:rFonts w:asciiTheme="minorHAnsi" w:hAnsiTheme="minorHAnsi" w:cstheme="minorHAnsi"/>
              </w:rPr>
              <w:t>“SwingV”</w:t>
            </w:r>
          </w:p>
        </w:tc>
        <w:tc>
          <w:tcPr>
            <w:tcW w:w="282" w:type="dxa"/>
          </w:tcPr>
          <w:p w14:paraId="1F308AFC" w14:textId="6C173F82"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2450A1DE" w14:textId="52EC494C" w:rsidR="00F15A83" w:rsidRPr="00BC6E9B" w:rsidRDefault="00F15A83" w:rsidP="00F15A83">
            <w:pPr>
              <w:rPr>
                <w:rFonts w:asciiTheme="minorHAnsi" w:hAnsiTheme="minorHAnsi" w:cstheme="minorHAnsi"/>
              </w:rPr>
            </w:pPr>
            <w:r w:rsidRPr="00BC6E9B">
              <w:rPr>
                <w:rFonts w:asciiTheme="minorHAnsi" w:hAnsiTheme="minorHAnsi" w:cstheme="minorHAnsi"/>
              </w:rPr>
              <w:t>0</w:t>
            </w:r>
          </w:p>
        </w:tc>
        <w:tc>
          <w:tcPr>
            <w:tcW w:w="3543" w:type="dxa"/>
          </w:tcPr>
          <w:p w14:paraId="445E7D97" w14:textId="4DC4D82D"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67F0512D" w14:textId="77777777" w:rsidTr="001D714D">
        <w:tc>
          <w:tcPr>
            <w:tcW w:w="329" w:type="dxa"/>
          </w:tcPr>
          <w:p w14:paraId="3F5E619B" w14:textId="77777777" w:rsidR="00F15A83" w:rsidRPr="00BC6E9B" w:rsidRDefault="00F15A83" w:rsidP="00F15A83">
            <w:pPr>
              <w:jc w:val="center"/>
              <w:rPr>
                <w:rFonts w:asciiTheme="minorHAnsi" w:hAnsiTheme="minorHAnsi" w:cstheme="minorHAnsi"/>
              </w:rPr>
            </w:pPr>
          </w:p>
        </w:tc>
        <w:tc>
          <w:tcPr>
            <w:tcW w:w="2537" w:type="dxa"/>
          </w:tcPr>
          <w:p w14:paraId="22D35B91" w14:textId="13A621F3" w:rsidR="00F15A83" w:rsidRPr="00BC6E9B" w:rsidRDefault="00F15A83" w:rsidP="00F15A83">
            <w:pPr>
              <w:rPr>
                <w:rFonts w:asciiTheme="minorHAnsi" w:hAnsiTheme="minorHAnsi" w:cstheme="minorHAnsi"/>
              </w:rPr>
            </w:pPr>
            <w:r w:rsidRPr="00BC6E9B">
              <w:rPr>
                <w:rFonts w:asciiTheme="minorHAnsi" w:hAnsiTheme="minorHAnsi" w:cstheme="minorHAnsi"/>
              </w:rPr>
              <w:t>“OnTimer”</w:t>
            </w:r>
          </w:p>
        </w:tc>
        <w:tc>
          <w:tcPr>
            <w:tcW w:w="282" w:type="dxa"/>
          </w:tcPr>
          <w:p w14:paraId="216C7E81" w14:textId="67711475"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5A3DD083" w14:textId="782ABAA5" w:rsidR="00F15A83" w:rsidRPr="00BC6E9B" w:rsidRDefault="00F15A83" w:rsidP="00F15A83">
            <w:pPr>
              <w:rPr>
                <w:rFonts w:asciiTheme="minorHAnsi" w:hAnsiTheme="minorHAnsi" w:cstheme="minorHAnsi"/>
              </w:rPr>
            </w:pPr>
            <w:r w:rsidRPr="00BC6E9B">
              <w:rPr>
                <w:rFonts w:asciiTheme="minorHAnsi" w:hAnsiTheme="minorHAnsi" w:cstheme="minorHAnsi"/>
              </w:rPr>
              <w:t>5</w:t>
            </w:r>
          </w:p>
        </w:tc>
        <w:tc>
          <w:tcPr>
            <w:tcW w:w="3543" w:type="dxa"/>
          </w:tcPr>
          <w:p w14:paraId="10750D88" w14:textId="1A474C99"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29FEB3F7" w14:textId="77777777" w:rsidTr="001D714D">
        <w:tc>
          <w:tcPr>
            <w:tcW w:w="329" w:type="dxa"/>
          </w:tcPr>
          <w:p w14:paraId="563D7237" w14:textId="77777777" w:rsidR="00F15A83" w:rsidRPr="00BC6E9B" w:rsidRDefault="00F15A83" w:rsidP="00F15A83">
            <w:pPr>
              <w:jc w:val="center"/>
              <w:rPr>
                <w:rFonts w:asciiTheme="minorHAnsi" w:hAnsiTheme="minorHAnsi" w:cstheme="minorHAnsi"/>
              </w:rPr>
            </w:pPr>
          </w:p>
        </w:tc>
        <w:tc>
          <w:tcPr>
            <w:tcW w:w="2537" w:type="dxa"/>
          </w:tcPr>
          <w:p w14:paraId="0E537A2E" w14:textId="3C52386A" w:rsidR="00F15A83" w:rsidRPr="00BC6E9B" w:rsidRDefault="00F15A83" w:rsidP="00F15A83">
            <w:pPr>
              <w:rPr>
                <w:rFonts w:asciiTheme="minorHAnsi" w:hAnsiTheme="minorHAnsi" w:cstheme="minorHAnsi"/>
              </w:rPr>
            </w:pPr>
            <w:r w:rsidRPr="00BC6E9B">
              <w:rPr>
                <w:rFonts w:asciiTheme="minorHAnsi" w:hAnsiTheme="minorHAnsi" w:cstheme="minorHAnsi"/>
              </w:rPr>
              <w:t>“OffTimer”</w:t>
            </w:r>
          </w:p>
        </w:tc>
        <w:tc>
          <w:tcPr>
            <w:tcW w:w="282" w:type="dxa"/>
          </w:tcPr>
          <w:p w14:paraId="3382F427" w14:textId="394B0224"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41DD53E9" w14:textId="0D9DEB6F" w:rsidR="00F15A83" w:rsidRPr="00BC6E9B" w:rsidRDefault="00F15A83" w:rsidP="00F15A83">
            <w:pPr>
              <w:rPr>
                <w:rFonts w:asciiTheme="minorHAnsi" w:hAnsiTheme="minorHAnsi" w:cstheme="minorHAnsi"/>
              </w:rPr>
            </w:pPr>
            <w:r w:rsidRPr="00BC6E9B">
              <w:rPr>
                <w:rFonts w:asciiTheme="minorHAnsi" w:hAnsiTheme="minorHAnsi" w:cstheme="minorHAnsi"/>
              </w:rPr>
              <w:t>12</w:t>
            </w:r>
          </w:p>
        </w:tc>
        <w:tc>
          <w:tcPr>
            <w:tcW w:w="3543" w:type="dxa"/>
          </w:tcPr>
          <w:p w14:paraId="62E8E005" w14:textId="7E5DB851"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68103894" w14:textId="77777777" w:rsidTr="001D714D">
        <w:tc>
          <w:tcPr>
            <w:tcW w:w="329" w:type="dxa"/>
          </w:tcPr>
          <w:p w14:paraId="2B6A36BA" w14:textId="77777777" w:rsidR="00F15A83" w:rsidRPr="00BC6E9B" w:rsidRDefault="00F15A83" w:rsidP="00F15A83">
            <w:pPr>
              <w:jc w:val="center"/>
              <w:rPr>
                <w:rFonts w:asciiTheme="minorHAnsi" w:hAnsiTheme="minorHAnsi" w:cstheme="minorHAnsi"/>
              </w:rPr>
            </w:pPr>
          </w:p>
        </w:tc>
        <w:tc>
          <w:tcPr>
            <w:tcW w:w="2537" w:type="dxa"/>
          </w:tcPr>
          <w:p w14:paraId="24C237F1" w14:textId="6C750810" w:rsidR="00F15A83" w:rsidRPr="00BC6E9B" w:rsidRDefault="00F15A83" w:rsidP="00F15A83">
            <w:pPr>
              <w:rPr>
                <w:rFonts w:asciiTheme="minorHAnsi" w:hAnsiTheme="minorHAnsi" w:cstheme="minorHAnsi"/>
              </w:rPr>
            </w:pPr>
            <w:r w:rsidRPr="00BC6E9B">
              <w:rPr>
                <w:rFonts w:asciiTheme="minorHAnsi" w:hAnsiTheme="minorHAnsi" w:cstheme="minorHAnsi"/>
              </w:rPr>
              <w:t>“Locking”</w:t>
            </w:r>
          </w:p>
        </w:tc>
        <w:tc>
          <w:tcPr>
            <w:tcW w:w="282" w:type="dxa"/>
          </w:tcPr>
          <w:p w14:paraId="49E8DF22" w14:textId="60C34BC4"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05C4F93E" w14:textId="3F3E8514" w:rsidR="00F15A83" w:rsidRPr="00BC6E9B" w:rsidRDefault="00F15A83" w:rsidP="00F15A83">
            <w:pPr>
              <w:rPr>
                <w:rFonts w:asciiTheme="minorHAnsi" w:hAnsiTheme="minorHAnsi" w:cstheme="minorHAnsi"/>
              </w:rPr>
            </w:pPr>
            <w:r w:rsidRPr="00BC6E9B">
              <w:rPr>
                <w:rFonts w:asciiTheme="minorHAnsi" w:hAnsiTheme="minorHAnsi" w:cstheme="minorHAnsi"/>
              </w:rPr>
              <w:t>0</w:t>
            </w:r>
          </w:p>
        </w:tc>
        <w:tc>
          <w:tcPr>
            <w:tcW w:w="3543" w:type="dxa"/>
          </w:tcPr>
          <w:p w14:paraId="709A637D" w14:textId="5C84392A"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7DEF7D10" w14:textId="77777777" w:rsidTr="001D714D">
        <w:tc>
          <w:tcPr>
            <w:tcW w:w="329" w:type="dxa"/>
          </w:tcPr>
          <w:p w14:paraId="76788980" w14:textId="77777777" w:rsidR="00F15A83" w:rsidRPr="00BC6E9B" w:rsidRDefault="00F15A83" w:rsidP="00F15A83">
            <w:pPr>
              <w:jc w:val="center"/>
              <w:rPr>
                <w:rFonts w:asciiTheme="minorHAnsi" w:hAnsiTheme="minorHAnsi" w:cstheme="minorHAnsi"/>
              </w:rPr>
            </w:pPr>
          </w:p>
        </w:tc>
        <w:tc>
          <w:tcPr>
            <w:tcW w:w="2537" w:type="dxa"/>
          </w:tcPr>
          <w:p w14:paraId="093FEFA9" w14:textId="5791E57C" w:rsidR="00F15A83" w:rsidRPr="00BC6E9B" w:rsidRDefault="00F15A83" w:rsidP="00F15A83">
            <w:pPr>
              <w:rPr>
                <w:rFonts w:asciiTheme="minorHAnsi" w:hAnsiTheme="minorHAnsi" w:cstheme="minorHAnsi"/>
              </w:rPr>
            </w:pPr>
            <w:r w:rsidRPr="00BC6E9B">
              <w:rPr>
                <w:rFonts w:asciiTheme="minorHAnsi" w:hAnsiTheme="minorHAnsi" w:cstheme="minorHAnsi"/>
              </w:rPr>
              <w:t>“TempLockUpLimit”</w:t>
            </w:r>
          </w:p>
        </w:tc>
        <w:tc>
          <w:tcPr>
            <w:tcW w:w="282" w:type="dxa"/>
          </w:tcPr>
          <w:p w14:paraId="74D9D91E" w14:textId="131DAF19"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646B52FA" w14:textId="74D31EE1" w:rsidR="00F15A83" w:rsidRPr="00BC6E9B" w:rsidRDefault="00F15A83" w:rsidP="00F15A83">
            <w:pPr>
              <w:rPr>
                <w:rFonts w:asciiTheme="minorHAnsi" w:hAnsiTheme="minorHAnsi" w:cstheme="minorHAnsi"/>
              </w:rPr>
            </w:pPr>
            <w:r w:rsidRPr="00BC6E9B">
              <w:rPr>
                <w:rFonts w:asciiTheme="minorHAnsi" w:hAnsiTheme="minorHAnsi" w:cstheme="minorHAnsi"/>
              </w:rPr>
              <w:t>27</w:t>
            </w:r>
          </w:p>
        </w:tc>
        <w:tc>
          <w:tcPr>
            <w:tcW w:w="3543" w:type="dxa"/>
          </w:tcPr>
          <w:p w14:paraId="045B1D10" w14:textId="6254A4E8"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4A51D7C4" w14:textId="77777777" w:rsidTr="001D714D">
        <w:tc>
          <w:tcPr>
            <w:tcW w:w="329" w:type="dxa"/>
          </w:tcPr>
          <w:p w14:paraId="251EA9E8" w14:textId="77777777" w:rsidR="00F15A83" w:rsidRPr="00BC6E9B" w:rsidRDefault="00F15A83" w:rsidP="00F15A83">
            <w:pPr>
              <w:jc w:val="center"/>
              <w:rPr>
                <w:rFonts w:asciiTheme="minorHAnsi" w:hAnsiTheme="minorHAnsi" w:cstheme="minorHAnsi"/>
              </w:rPr>
            </w:pPr>
          </w:p>
        </w:tc>
        <w:tc>
          <w:tcPr>
            <w:tcW w:w="2537" w:type="dxa"/>
          </w:tcPr>
          <w:p w14:paraId="2468EA3F" w14:textId="64474C32" w:rsidR="00F15A83" w:rsidRPr="00BC6E9B" w:rsidRDefault="00F15A83" w:rsidP="00F15A83">
            <w:pPr>
              <w:rPr>
                <w:rFonts w:asciiTheme="minorHAnsi" w:hAnsiTheme="minorHAnsi" w:cstheme="minorHAnsi"/>
              </w:rPr>
            </w:pPr>
            <w:r w:rsidRPr="00BC6E9B">
              <w:rPr>
                <w:rFonts w:asciiTheme="minorHAnsi" w:hAnsiTheme="minorHAnsi" w:cstheme="minorHAnsi"/>
              </w:rPr>
              <w:t>“TempLockLowLimit”</w:t>
            </w:r>
          </w:p>
        </w:tc>
        <w:tc>
          <w:tcPr>
            <w:tcW w:w="282" w:type="dxa"/>
          </w:tcPr>
          <w:p w14:paraId="67EF38DE" w14:textId="1E42F3EE"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948" w:type="dxa"/>
          </w:tcPr>
          <w:p w14:paraId="5F658F83" w14:textId="0994BC2B" w:rsidR="00F15A83" w:rsidRPr="00BC6E9B" w:rsidRDefault="00F15A83" w:rsidP="00F15A83">
            <w:pPr>
              <w:rPr>
                <w:rFonts w:asciiTheme="minorHAnsi" w:hAnsiTheme="minorHAnsi" w:cstheme="minorHAnsi"/>
              </w:rPr>
            </w:pPr>
            <w:r w:rsidRPr="00BC6E9B">
              <w:rPr>
                <w:rFonts w:asciiTheme="minorHAnsi" w:hAnsiTheme="minorHAnsi" w:cstheme="minorHAnsi"/>
              </w:rPr>
              <w:t>20</w:t>
            </w:r>
          </w:p>
        </w:tc>
        <w:tc>
          <w:tcPr>
            <w:tcW w:w="3543" w:type="dxa"/>
          </w:tcPr>
          <w:p w14:paraId="563F7FE3" w14:textId="2A0374C5" w:rsidR="00F15A83" w:rsidRPr="00BC6E9B" w:rsidRDefault="00F15A83" w:rsidP="00F15A83">
            <w:pPr>
              <w:pStyle w:val="ListBullet"/>
              <w:rPr>
                <w:rFonts w:asciiTheme="minorHAnsi" w:hAnsiTheme="minorHAnsi" w:cstheme="minorHAnsi"/>
              </w:rPr>
            </w:pPr>
            <w:r w:rsidRPr="00BC6E9B">
              <w:rPr>
                <w:rFonts w:asciiTheme="minorHAnsi" w:hAnsiTheme="minorHAnsi" w:cstheme="minorHAnsi"/>
              </w:rPr>
              <w:t>// (Number)</w:t>
            </w:r>
          </w:p>
        </w:tc>
      </w:tr>
      <w:tr w:rsidR="00F15A83" w:rsidRPr="00BC6E9B" w14:paraId="13D2C6F8" w14:textId="461AE07E" w:rsidTr="001D714D">
        <w:tc>
          <w:tcPr>
            <w:tcW w:w="329" w:type="dxa"/>
          </w:tcPr>
          <w:p w14:paraId="59D4F0E9" w14:textId="77777777" w:rsidR="00F15A83" w:rsidRPr="00BC6E9B" w:rsidRDefault="00F15A83" w:rsidP="00F15A83">
            <w:pPr>
              <w:jc w:val="center"/>
              <w:rPr>
                <w:rFonts w:asciiTheme="minorHAnsi" w:hAnsiTheme="minorHAnsi" w:cstheme="minorHAnsi"/>
              </w:rPr>
            </w:pPr>
            <w:r w:rsidRPr="00BC6E9B">
              <w:rPr>
                <w:rFonts w:asciiTheme="minorHAnsi" w:hAnsiTheme="minorHAnsi" w:cstheme="minorHAnsi"/>
              </w:rPr>
              <w:t>}</w:t>
            </w:r>
          </w:p>
        </w:tc>
        <w:tc>
          <w:tcPr>
            <w:tcW w:w="2537" w:type="dxa"/>
          </w:tcPr>
          <w:p w14:paraId="592B0617" w14:textId="77777777" w:rsidR="00F15A83" w:rsidRPr="00BC6E9B" w:rsidRDefault="00F15A83" w:rsidP="00F15A83">
            <w:pPr>
              <w:rPr>
                <w:rFonts w:asciiTheme="minorHAnsi" w:hAnsiTheme="minorHAnsi" w:cstheme="minorHAnsi"/>
              </w:rPr>
            </w:pPr>
          </w:p>
        </w:tc>
        <w:tc>
          <w:tcPr>
            <w:tcW w:w="282" w:type="dxa"/>
          </w:tcPr>
          <w:p w14:paraId="62958C53" w14:textId="77777777" w:rsidR="00F15A83" w:rsidRPr="00BC6E9B" w:rsidRDefault="00F15A83" w:rsidP="00F15A83">
            <w:pPr>
              <w:jc w:val="center"/>
              <w:rPr>
                <w:rFonts w:asciiTheme="minorHAnsi" w:hAnsiTheme="minorHAnsi" w:cstheme="minorHAnsi"/>
              </w:rPr>
            </w:pPr>
          </w:p>
        </w:tc>
        <w:tc>
          <w:tcPr>
            <w:tcW w:w="2948" w:type="dxa"/>
          </w:tcPr>
          <w:p w14:paraId="1E35428B" w14:textId="77777777" w:rsidR="00F15A83" w:rsidRPr="00BC6E9B" w:rsidRDefault="00F15A83" w:rsidP="00F15A83">
            <w:pPr>
              <w:rPr>
                <w:rFonts w:asciiTheme="minorHAnsi" w:hAnsiTheme="minorHAnsi" w:cstheme="minorHAnsi"/>
              </w:rPr>
            </w:pPr>
          </w:p>
        </w:tc>
        <w:tc>
          <w:tcPr>
            <w:tcW w:w="3543" w:type="dxa"/>
          </w:tcPr>
          <w:p w14:paraId="7C4681AB" w14:textId="77777777" w:rsidR="00F15A83" w:rsidRPr="00BC6E9B" w:rsidRDefault="00F15A83" w:rsidP="00F15A83">
            <w:pPr>
              <w:pStyle w:val="ListBullet"/>
              <w:rPr>
                <w:rFonts w:asciiTheme="minorHAnsi" w:hAnsiTheme="minorHAnsi" w:cstheme="minorHAnsi"/>
              </w:rPr>
            </w:pPr>
          </w:p>
        </w:tc>
      </w:tr>
    </w:tbl>
    <w:p w14:paraId="6754C2FD" w14:textId="77777777" w:rsidR="00570698" w:rsidRPr="00BC6E9B" w:rsidRDefault="00570698" w:rsidP="006F33AC">
      <w:pPr>
        <w:rPr>
          <w:rFonts w:asciiTheme="minorHAnsi" w:hAnsiTheme="minorHAnsi" w:cstheme="minorHAnsi"/>
        </w:rPr>
      </w:pPr>
    </w:p>
    <w:p w14:paraId="49D9104A" w14:textId="5903772E"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2752B94E" w14:textId="77777777" w:rsidR="006F33AC" w:rsidRPr="00BC6E9B" w:rsidRDefault="006F33AC" w:rsidP="006F33AC">
      <w:pPr>
        <w:rPr>
          <w:rFonts w:asciiTheme="minorHAnsi" w:hAnsiTheme="minorHAnsi" w:cstheme="minorHAnsi"/>
          <w:b/>
          <w:bCs/>
        </w:rPr>
      </w:pPr>
    </w:p>
    <w:p w14:paraId="06330D71" w14:textId="77777777" w:rsidR="00D25F08" w:rsidRPr="00BC6E9B" w:rsidRDefault="00AC5967" w:rsidP="00B3527F">
      <w:pPr>
        <w:keepNext/>
        <w:jc w:val="center"/>
        <w:rPr>
          <w:rFonts w:asciiTheme="minorHAnsi" w:hAnsiTheme="minorHAnsi" w:cstheme="minorHAnsi"/>
        </w:rPr>
      </w:pPr>
      <w:r w:rsidRPr="00BC6E9B">
        <w:rPr>
          <w:rFonts w:asciiTheme="minorHAnsi" w:hAnsiTheme="minorHAnsi" w:cstheme="minorHAnsi"/>
          <w:b/>
          <w:bCs/>
          <w:noProof/>
        </w:rPr>
        <w:drawing>
          <wp:inline distT="0" distB="0" distL="0" distR="0" wp14:anchorId="7E2BFB5E" wp14:editId="09B753BE">
            <wp:extent cx="5219700" cy="2013220"/>
            <wp:effectExtent l="0" t="0" r="0" b="6350"/>
            <wp:docPr id="37319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2938" name=""/>
                    <pic:cNvPicPr/>
                  </pic:nvPicPr>
                  <pic:blipFill>
                    <a:blip r:embed="rId29"/>
                    <a:stretch>
                      <a:fillRect/>
                    </a:stretch>
                  </pic:blipFill>
                  <pic:spPr>
                    <a:xfrm>
                      <a:off x="0" y="0"/>
                      <a:ext cx="5249956" cy="2024890"/>
                    </a:xfrm>
                    <a:prstGeom prst="rect">
                      <a:avLst/>
                    </a:prstGeom>
                  </pic:spPr>
                </pic:pic>
              </a:graphicData>
            </a:graphic>
          </wp:inline>
        </w:drawing>
      </w:r>
    </w:p>
    <w:p w14:paraId="77950964" w14:textId="77777777" w:rsidR="00D25F08" w:rsidRPr="00BC6E9B" w:rsidRDefault="00D25F08" w:rsidP="00D25F08">
      <w:pPr>
        <w:keepNext/>
        <w:rPr>
          <w:rFonts w:asciiTheme="minorHAnsi" w:hAnsiTheme="minorHAnsi" w:cstheme="minorHAnsi"/>
        </w:rPr>
      </w:pPr>
    </w:p>
    <w:p w14:paraId="7AE7C0EE" w14:textId="278FD0B1" w:rsidR="00CC6FEA" w:rsidRPr="00BC6E9B" w:rsidRDefault="00D25F08" w:rsidP="00D25F08">
      <w:pPr>
        <w:pStyle w:val="Caption"/>
        <w:jc w:val="center"/>
        <w:rPr>
          <w:rFonts w:asciiTheme="minorHAnsi" w:hAnsiTheme="minorHAnsi" w:cstheme="minorHAnsi"/>
          <w:sz w:val="24"/>
          <w:szCs w:val="24"/>
        </w:rPr>
      </w:pPr>
      <w:bookmarkStart w:id="719" w:name="_Toc169605291"/>
      <w:bookmarkStart w:id="720" w:name="_Toc169613279"/>
      <w:bookmarkStart w:id="721" w:name="_Toc169800493"/>
      <w:bookmarkStart w:id="722" w:name="_Toc169864272"/>
      <w:bookmarkStart w:id="723" w:name="_Toc169879581"/>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29</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w:t>
      </w:r>
      <w:r w:rsidR="00E35405" w:rsidRPr="00BC6E9B">
        <w:rPr>
          <w:rFonts w:asciiTheme="minorHAnsi" w:hAnsiTheme="minorHAnsi" w:cstheme="minorHAnsi"/>
          <w:sz w:val="24"/>
          <w:szCs w:val="24"/>
        </w:rPr>
        <w:t>Heartbeat</w:t>
      </w:r>
      <w:r w:rsidRPr="00BC6E9B">
        <w:rPr>
          <w:rFonts w:asciiTheme="minorHAnsi" w:hAnsiTheme="minorHAnsi" w:cstheme="minorHAnsi"/>
          <w:sz w:val="24"/>
          <w:szCs w:val="24"/>
        </w:rPr>
        <w:t xml:space="preserve"> Process flow</w:t>
      </w:r>
      <w:bookmarkEnd w:id="719"/>
      <w:bookmarkEnd w:id="720"/>
      <w:bookmarkEnd w:id="721"/>
      <w:bookmarkEnd w:id="722"/>
      <w:bookmarkEnd w:id="723"/>
    </w:p>
    <w:p w14:paraId="6E03B4C9" w14:textId="56227E12" w:rsidR="006F33AC" w:rsidRPr="00BC6E9B" w:rsidRDefault="008D1F14" w:rsidP="003B50DB">
      <w:pPr>
        <w:pStyle w:val="Heading2"/>
        <w:rPr>
          <w:rFonts w:asciiTheme="minorHAnsi" w:hAnsiTheme="minorHAnsi" w:cstheme="minorHAnsi"/>
        </w:rPr>
      </w:pPr>
      <w:bookmarkStart w:id="724" w:name="_Toc169802090"/>
      <w:bookmarkStart w:id="725" w:name="_Toc169804102"/>
      <w:bookmarkStart w:id="726" w:name="_Toc169863908"/>
      <w:bookmarkStart w:id="727" w:name="_Toc169864132"/>
      <w:bookmarkStart w:id="728" w:name="_Toc169879267"/>
      <w:bookmarkStart w:id="729" w:name="_Toc169879432"/>
      <w:bookmarkStart w:id="730" w:name="_Toc169802091"/>
      <w:bookmarkStart w:id="731" w:name="_Toc169804103"/>
      <w:bookmarkStart w:id="732" w:name="_Toc169863909"/>
      <w:bookmarkStart w:id="733" w:name="_Toc169864133"/>
      <w:bookmarkStart w:id="734" w:name="_Toc169879268"/>
      <w:bookmarkStart w:id="735" w:name="_Toc169879433"/>
      <w:bookmarkStart w:id="736" w:name="_Toc169802092"/>
      <w:bookmarkStart w:id="737" w:name="_Toc169804104"/>
      <w:bookmarkStart w:id="738" w:name="_Toc169863910"/>
      <w:bookmarkStart w:id="739" w:name="_Toc169864134"/>
      <w:bookmarkStart w:id="740" w:name="_Toc169879269"/>
      <w:bookmarkStart w:id="741" w:name="_Toc169879434"/>
      <w:bookmarkStart w:id="742" w:name="_Node_Heartbeat_Publish"/>
      <w:bookmarkStart w:id="743" w:name="_Toc162878880"/>
      <w:bookmarkStart w:id="744" w:name="_Toc17039856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r w:rsidRPr="00BC6E9B">
        <w:rPr>
          <w:rFonts w:asciiTheme="minorHAnsi" w:hAnsiTheme="minorHAnsi" w:cstheme="minorHAnsi"/>
        </w:rPr>
        <w:lastRenderedPageBreak/>
        <w:t xml:space="preserve">Node </w:t>
      </w:r>
      <w:r w:rsidR="008F5F88" w:rsidRPr="00BC6E9B">
        <w:rPr>
          <w:rFonts w:asciiTheme="minorHAnsi" w:hAnsiTheme="minorHAnsi" w:cstheme="minorHAnsi"/>
        </w:rPr>
        <w:t>Heartbeat Publish Configuration Packet</w:t>
      </w:r>
      <w:bookmarkEnd w:id="743"/>
      <w:bookmarkEnd w:id="744"/>
    </w:p>
    <w:p w14:paraId="733CA032" w14:textId="6B9CAC60" w:rsidR="006F33AC" w:rsidRPr="00BC6E9B" w:rsidRDefault="006F33AC" w:rsidP="006F33A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w:t>
      </w:r>
      <w:r w:rsidR="0090750F" w:rsidRPr="00BC6E9B">
        <w:rPr>
          <w:rFonts w:asciiTheme="minorHAnsi" w:hAnsiTheme="minorHAnsi" w:cstheme="minorHAnsi"/>
        </w:rPr>
        <w:t>is used to tell the Node, how frequently It needs to</w:t>
      </w:r>
      <w:r w:rsidR="005D5C57" w:rsidRPr="00BC6E9B">
        <w:rPr>
          <w:rFonts w:asciiTheme="minorHAnsi" w:hAnsiTheme="minorHAnsi" w:cstheme="minorHAnsi"/>
        </w:rPr>
        <w:t xml:space="preserve"> send </w:t>
      </w:r>
      <w:r w:rsidR="004C3AC4" w:rsidRPr="00BC6E9B">
        <w:rPr>
          <w:rFonts w:asciiTheme="minorHAnsi" w:hAnsiTheme="minorHAnsi" w:cstheme="minorHAnsi"/>
        </w:rPr>
        <w:t xml:space="preserve">Heartbeat </w:t>
      </w:r>
      <w:r w:rsidR="00CF1DFC" w:rsidRPr="00BC6E9B">
        <w:rPr>
          <w:rFonts w:asciiTheme="minorHAnsi" w:hAnsiTheme="minorHAnsi" w:cstheme="minorHAnsi"/>
        </w:rPr>
        <w:t>ACK</w:t>
      </w:r>
      <w:r w:rsidR="005D5C57" w:rsidRPr="00BC6E9B">
        <w:rPr>
          <w:rFonts w:asciiTheme="minorHAnsi" w:hAnsiTheme="minorHAnsi" w:cstheme="minorHAnsi"/>
        </w:rPr>
        <w:t xml:space="preserve"> to </w:t>
      </w:r>
      <w:r w:rsidR="00565A26" w:rsidRPr="00BC6E9B">
        <w:rPr>
          <w:rFonts w:asciiTheme="minorHAnsi" w:hAnsiTheme="minorHAnsi" w:cstheme="minorHAnsi"/>
        </w:rPr>
        <w:t>Gwy</w:t>
      </w:r>
      <w:r w:rsidR="004C339C" w:rsidRPr="00BC6E9B">
        <w:rPr>
          <w:rFonts w:asciiTheme="minorHAnsi" w:hAnsiTheme="minorHAnsi" w:cstheme="minorHAnsi"/>
        </w:rPr>
        <w:t>, so that Gwy can send it to Cloud.</w:t>
      </w:r>
      <w:r w:rsidR="0051598E" w:rsidRPr="00BC6E9B">
        <w:rPr>
          <w:rFonts w:asciiTheme="minorHAnsi" w:hAnsiTheme="minorHAnsi" w:cstheme="minorHAnsi"/>
        </w:rPr>
        <w:t xml:space="preserve"> This frequency is configurable in seconds. The default </w:t>
      </w:r>
      <w:r w:rsidR="009F45A2" w:rsidRPr="00BC6E9B">
        <w:rPr>
          <w:rFonts w:asciiTheme="minorHAnsi" w:hAnsiTheme="minorHAnsi" w:cstheme="minorHAnsi"/>
        </w:rPr>
        <w:t>value is 10s.</w:t>
      </w:r>
    </w:p>
    <w:p w14:paraId="77DA96DF" w14:textId="77777777" w:rsidR="006F33AC" w:rsidRPr="00BC6E9B" w:rsidRDefault="006F33AC" w:rsidP="006F33AC">
      <w:pPr>
        <w:jc w:val="both"/>
        <w:rPr>
          <w:rFonts w:asciiTheme="minorHAnsi" w:hAnsiTheme="minorHAnsi" w:cstheme="minorHAnsi"/>
        </w:rPr>
      </w:pPr>
    </w:p>
    <w:p w14:paraId="17DADAD5" w14:textId="6B12D9AB" w:rsidR="006F33AC" w:rsidRPr="00BC6E9B" w:rsidRDefault="00CE0C62" w:rsidP="006F33AC">
      <w:pPr>
        <w:rPr>
          <w:rFonts w:asciiTheme="minorHAnsi" w:hAnsiTheme="minorHAnsi" w:cstheme="minorHAnsi"/>
          <w:b/>
          <w:bCs/>
        </w:rPr>
      </w:pPr>
      <w:r w:rsidRPr="00BC6E9B">
        <w:rPr>
          <w:rFonts w:asciiTheme="minorHAnsi" w:hAnsiTheme="minorHAnsi" w:cstheme="minorHAnsi"/>
          <w:b/>
          <w:bCs/>
        </w:rPr>
        <w:t>Node Temperature</w:t>
      </w:r>
      <w:r w:rsidR="006F33AC" w:rsidRPr="00BC6E9B">
        <w:rPr>
          <w:rFonts w:asciiTheme="minorHAnsi" w:hAnsiTheme="minorHAnsi" w:cstheme="minorHAnsi"/>
          <w:b/>
          <w:bCs/>
        </w:rPr>
        <w:t xml:space="preserve"> </w:t>
      </w:r>
      <w:r w:rsidR="009445F2" w:rsidRPr="00BC6E9B">
        <w:rPr>
          <w:rFonts w:asciiTheme="minorHAnsi" w:hAnsiTheme="minorHAnsi" w:cstheme="minorHAnsi"/>
          <w:b/>
          <w:bCs/>
        </w:rPr>
        <w:t>Publish Configuration</w:t>
      </w:r>
      <w:r w:rsidR="006F33AC" w:rsidRPr="00BC6E9B">
        <w:rPr>
          <w:rFonts w:asciiTheme="minorHAnsi" w:hAnsiTheme="minorHAnsi" w:cstheme="minorHAnsi"/>
          <w:b/>
          <w:bCs/>
        </w:rPr>
        <w:t xml:space="preserve"> JSON (Cloud to Gateway):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2090"/>
        <w:gridCol w:w="282"/>
        <w:gridCol w:w="1835"/>
        <w:gridCol w:w="2641"/>
        <w:gridCol w:w="2563"/>
      </w:tblGrid>
      <w:tr w:rsidR="006F33AC" w:rsidRPr="00BC6E9B" w14:paraId="76B056D5" w14:textId="77777777" w:rsidTr="000D11CD">
        <w:tc>
          <w:tcPr>
            <w:tcW w:w="340" w:type="dxa"/>
          </w:tcPr>
          <w:p w14:paraId="4209CD8F"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697" w:type="dxa"/>
          </w:tcPr>
          <w:p w14:paraId="0D1FB8ED" w14:textId="77777777" w:rsidR="006F33AC" w:rsidRPr="00BC6E9B" w:rsidRDefault="006F33AC" w:rsidP="000D11CD">
            <w:pPr>
              <w:jc w:val="center"/>
              <w:rPr>
                <w:rFonts w:asciiTheme="minorHAnsi" w:hAnsiTheme="minorHAnsi" w:cstheme="minorHAnsi"/>
              </w:rPr>
            </w:pPr>
          </w:p>
        </w:tc>
        <w:tc>
          <w:tcPr>
            <w:tcW w:w="282" w:type="dxa"/>
          </w:tcPr>
          <w:p w14:paraId="150604A3" w14:textId="77777777" w:rsidR="006F33AC" w:rsidRPr="00BC6E9B" w:rsidRDefault="006F33AC" w:rsidP="000D11CD">
            <w:pPr>
              <w:jc w:val="center"/>
              <w:rPr>
                <w:rFonts w:asciiTheme="minorHAnsi" w:hAnsiTheme="minorHAnsi" w:cstheme="minorHAnsi"/>
              </w:rPr>
            </w:pPr>
          </w:p>
        </w:tc>
        <w:tc>
          <w:tcPr>
            <w:tcW w:w="1869" w:type="dxa"/>
          </w:tcPr>
          <w:p w14:paraId="22EC9EF5" w14:textId="77777777" w:rsidR="006F33AC" w:rsidRPr="00BC6E9B" w:rsidRDefault="006F33AC" w:rsidP="000D11CD">
            <w:pPr>
              <w:jc w:val="center"/>
              <w:rPr>
                <w:rFonts w:asciiTheme="minorHAnsi" w:hAnsiTheme="minorHAnsi" w:cstheme="minorHAnsi"/>
              </w:rPr>
            </w:pPr>
          </w:p>
        </w:tc>
        <w:tc>
          <w:tcPr>
            <w:tcW w:w="2813" w:type="dxa"/>
          </w:tcPr>
          <w:p w14:paraId="6A9AEA41" w14:textId="77777777" w:rsidR="006F33AC" w:rsidRPr="00BC6E9B" w:rsidRDefault="006F33AC" w:rsidP="000D11CD">
            <w:pPr>
              <w:jc w:val="center"/>
              <w:rPr>
                <w:rFonts w:asciiTheme="minorHAnsi" w:hAnsiTheme="minorHAnsi" w:cstheme="minorHAnsi"/>
              </w:rPr>
            </w:pPr>
          </w:p>
        </w:tc>
        <w:tc>
          <w:tcPr>
            <w:tcW w:w="2745" w:type="dxa"/>
          </w:tcPr>
          <w:p w14:paraId="5419A3DE" w14:textId="77777777" w:rsidR="006F33AC" w:rsidRPr="00BC6E9B" w:rsidRDefault="006F33AC" w:rsidP="000D11CD">
            <w:pPr>
              <w:jc w:val="center"/>
              <w:rPr>
                <w:rFonts w:asciiTheme="minorHAnsi" w:hAnsiTheme="minorHAnsi" w:cstheme="minorHAnsi"/>
                <w:b/>
                <w:bCs/>
              </w:rPr>
            </w:pPr>
            <w:r w:rsidRPr="00BC6E9B">
              <w:rPr>
                <w:rFonts w:asciiTheme="minorHAnsi" w:hAnsiTheme="minorHAnsi" w:cstheme="minorHAnsi"/>
                <w:b/>
                <w:bCs/>
              </w:rPr>
              <w:t>Range</w:t>
            </w:r>
          </w:p>
        </w:tc>
      </w:tr>
      <w:tr w:rsidR="006F33AC" w:rsidRPr="00BC6E9B" w14:paraId="79A9562A" w14:textId="77777777" w:rsidTr="000D11CD">
        <w:tc>
          <w:tcPr>
            <w:tcW w:w="340" w:type="dxa"/>
          </w:tcPr>
          <w:p w14:paraId="66002BC1" w14:textId="77777777" w:rsidR="006F33AC" w:rsidRPr="00BC6E9B" w:rsidRDefault="006F33AC" w:rsidP="000D11CD">
            <w:pPr>
              <w:jc w:val="center"/>
              <w:rPr>
                <w:rFonts w:asciiTheme="minorHAnsi" w:hAnsiTheme="minorHAnsi" w:cstheme="minorHAnsi"/>
              </w:rPr>
            </w:pPr>
          </w:p>
        </w:tc>
        <w:tc>
          <w:tcPr>
            <w:tcW w:w="1697" w:type="dxa"/>
          </w:tcPr>
          <w:p w14:paraId="2F9B670D"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77CD32B0"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161E8965" w14:textId="4D3557A7" w:rsidR="006F33AC" w:rsidRPr="00BC6E9B" w:rsidRDefault="00C537BA" w:rsidP="000D11CD">
            <w:pPr>
              <w:rPr>
                <w:rFonts w:asciiTheme="minorHAnsi" w:hAnsiTheme="minorHAnsi" w:cstheme="minorHAnsi"/>
              </w:rPr>
            </w:pPr>
            <w:r w:rsidRPr="00BC6E9B">
              <w:rPr>
                <w:rFonts w:asciiTheme="minorHAnsi" w:hAnsiTheme="minorHAnsi" w:cstheme="minorHAnsi"/>
              </w:rPr>
              <w:t>10</w:t>
            </w:r>
            <w:r w:rsidR="00FD5256" w:rsidRPr="00BC6E9B">
              <w:rPr>
                <w:rFonts w:asciiTheme="minorHAnsi" w:hAnsiTheme="minorHAnsi" w:cstheme="minorHAnsi"/>
              </w:rPr>
              <w:t>7</w:t>
            </w:r>
          </w:p>
        </w:tc>
        <w:tc>
          <w:tcPr>
            <w:tcW w:w="2813" w:type="dxa"/>
          </w:tcPr>
          <w:p w14:paraId="2C899A1F"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35EA541B" w14:textId="77777777" w:rsidR="006F33AC" w:rsidRPr="00BC6E9B" w:rsidRDefault="006F33AC" w:rsidP="000D11CD">
            <w:pPr>
              <w:pStyle w:val="ListBullet"/>
              <w:rPr>
                <w:rFonts w:asciiTheme="minorHAnsi" w:hAnsiTheme="minorHAnsi" w:cstheme="minorHAnsi"/>
              </w:rPr>
            </w:pPr>
          </w:p>
        </w:tc>
      </w:tr>
      <w:tr w:rsidR="006F33AC" w:rsidRPr="00BC6E9B" w14:paraId="7A3057B2" w14:textId="77777777" w:rsidTr="000D11CD">
        <w:tc>
          <w:tcPr>
            <w:tcW w:w="340" w:type="dxa"/>
          </w:tcPr>
          <w:p w14:paraId="705B7899" w14:textId="77777777" w:rsidR="006F33AC" w:rsidRPr="00BC6E9B" w:rsidRDefault="006F33AC" w:rsidP="000D11CD">
            <w:pPr>
              <w:jc w:val="center"/>
              <w:rPr>
                <w:rFonts w:asciiTheme="minorHAnsi" w:hAnsiTheme="minorHAnsi" w:cstheme="minorHAnsi"/>
              </w:rPr>
            </w:pPr>
          </w:p>
        </w:tc>
        <w:tc>
          <w:tcPr>
            <w:tcW w:w="1697" w:type="dxa"/>
          </w:tcPr>
          <w:p w14:paraId="002E82CB"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“MsgSeqNo”</w:t>
            </w:r>
          </w:p>
        </w:tc>
        <w:tc>
          <w:tcPr>
            <w:tcW w:w="282" w:type="dxa"/>
          </w:tcPr>
          <w:p w14:paraId="135C46F1"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561A50EF"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12</w:t>
            </w:r>
          </w:p>
        </w:tc>
        <w:tc>
          <w:tcPr>
            <w:tcW w:w="2813" w:type="dxa"/>
          </w:tcPr>
          <w:p w14:paraId="4A9FD0AC"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70153F75" w14:textId="77777777"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 – 65535]</w:t>
            </w:r>
          </w:p>
        </w:tc>
      </w:tr>
      <w:tr w:rsidR="006F33AC" w:rsidRPr="00BC6E9B" w14:paraId="27B2C6B1" w14:textId="77777777" w:rsidTr="000D11CD">
        <w:tc>
          <w:tcPr>
            <w:tcW w:w="340" w:type="dxa"/>
          </w:tcPr>
          <w:p w14:paraId="2BA152F5" w14:textId="77777777" w:rsidR="006F33AC" w:rsidRPr="00BC6E9B" w:rsidRDefault="006F33AC" w:rsidP="000D11CD">
            <w:pPr>
              <w:jc w:val="center"/>
              <w:rPr>
                <w:rFonts w:asciiTheme="minorHAnsi" w:hAnsiTheme="minorHAnsi" w:cstheme="minorHAnsi"/>
              </w:rPr>
            </w:pPr>
          </w:p>
        </w:tc>
        <w:tc>
          <w:tcPr>
            <w:tcW w:w="1697" w:type="dxa"/>
          </w:tcPr>
          <w:p w14:paraId="66F84E41"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“GwySerNo”</w:t>
            </w:r>
          </w:p>
        </w:tc>
        <w:tc>
          <w:tcPr>
            <w:tcW w:w="282" w:type="dxa"/>
          </w:tcPr>
          <w:p w14:paraId="5EDEF7DE"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2AD7DAD6" w14:textId="77777777" w:rsidR="006F33AC" w:rsidRPr="00BC6E9B" w:rsidRDefault="006F33AC" w:rsidP="000D11CD">
            <w:pPr>
              <w:rPr>
                <w:rFonts w:asciiTheme="minorHAnsi" w:hAnsiTheme="minorHAnsi" w:cstheme="minorHAnsi"/>
              </w:rPr>
            </w:pPr>
            <w:r w:rsidRPr="00BC6E9B">
              <w:rPr>
                <w:rFonts w:asciiTheme="minorHAnsi" w:hAnsiTheme="minorHAnsi" w:cstheme="minorHAnsi"/>
              </w:rPr>
              <w:t>“GWY00001”</w:t>
            </w:r>
          </w:p>
        </w:tc>
        <w:tc>
          <w:tcPr>
            <w:tcW w:w="2813" w:type="dxa"/>
          </w:tcPr>
          <w:p w14:paraId="35F31FC1" w14:textId="77777777" w:rsidR="006F33AC" w:rsidRPr="00BC6E9B" w:rsidRDefault="006F33AC" w:rsidP="000D11CD">
            <w:pPr>
              <w:pStyle w:val="ListBullet"/>
              <w:rPr>
                <w:rFonts w:asciiTheme="minorHAnsi" w:hAnsiTheme="minorHAnsi" w:cstheme="minorHAnsi"/>
              </w:rPr>
            </w:pPr>
            <w:r w:rsidRPr="00BC6E9B">
              <w:rPr>
                <w:rFonts w:asciiTheme="minorHAnsi" w:hAnsiTheme="minorHAnsi" w:cstheme="minorHAnsi"/>
              </w:rPr>
              <w:t>// (String)</w:t>
            </w:r>
          </w:p>
        </w:tc>
        <w:tc>
          <w:tcPr>
            <w:tcW w:w="2745" w:type="dxa"/>
          </w:tcPr>
          <w:p w14:paraId="4B160B0D" w14:textId="64F494B0" w:rsidR="006F33AC" w:rsidRPr="00BC6E9B" w:rsidRDefault="006F33AC" w:rsidP="000D11CD">
            <w:pPr>
              <w:pStyle w:val="ListBullet"/>
              <w:jc w:val="center"/>
              <w:rPr>
                <w:rFonts w:asciiTheme="minorHAnsi" w:hAnsiTheme="minorHAnsi" w:cstheme="minorHAnsi"/>
              </w:rPr>
            </w:pPr>
            <w:r w:rsidRPr="00BC6E9B">
              <w:rPr>
                <w:rFonts w:asciiTheme="minorHAnsi" w:hAnsiTheme="minorHAnsi" w:cstheme="minorHAnsi"/>
              </w:rPr>
              <w:t>[0000</w:t>
            </w:r>
            <w:r w:rsidR="00346225" w:rsidRPr="00BC6E9B">
              <w:rPr>
                <w:rFonts w:asciiTheme="minorHAnsi" w:hAnsiTheme="minorHAnsi" w:cstheme="minorHAnsi"/>
              </w:rPr>
              <w:t>1</w:t>
            </w:r>
            <w:r w:rsidRPr="00BC6E9B">
              <w:rPr>
                <w:rFonts w:asciiTheme="minorHAnsi" w:hAnsiTheme="minorHAnsi" w:cstheme="minorHAnsi"/>
              </w:rPr>
              <w:t xml:space="preserve"> - 99999]</w:t>
            </w:r>
          </w:p>
        </w:tc>
      </w:tr>
      <w:tr w:rsidR="009C676E" w:rsidRPr="00BC6E9B" w14:paraId="2FD9B18C" w14:textId="77777777" w:rsidTr="000D11CD">
        <w:tc>
          <w:tcPr>
            <w:tcW w:w="340" w:type="dxa"/>
          </w:tcPr>
          <w:p w14:paraId="54564638" w14:textId="77777777" w:rsidR="009C676E" w:rsidRPr="00BC6E9B" w:rsidRDefault="009C676E" w:rsidP="000D11CD">
            <w:pPr>
              <w:jc w:val="center"/>
              <w:rPr>
                <w:rFonts w:asciiTheme="minorHAnsi" w:hAnsiTheme="minorHAnsi" w:cstheme="minorHAnsi"/>
              </w:rPr>
            </w:pPr>
          </w:p>
        </w:tc>
        <w:tc>
          <w:tcPr>
            <w:tcW w:w="1697" w:type="dxa"/>
          </w:tcPr>
          <w:p w14:paraId="0CD0B82D" w14:textId="1938EB7A" w:rsidR="009C676E" w:rsidRPr="00BC6E9B" w:rsidRDefault="009C676E" w:rsidP="000D11CD">
            <w:pPr>
              <w:rPr>
                <w:rFonts w:asciiTheme="minorHAnsi" w:hAnsiTheme="minorHAnsi" w:cstheme="minorHAnsi"/>
              </w:rPr>
            </w:pPr>
            <w:r w:rsidRPr="00BC6E9B">
              <w:rPr>
                <w:rFonts w:asciiTheme="minorHAnsi" w:hAnsiTheme="minorHAnsi" w:cstheme="minorHAnsi"/>
              </w:rPr>
              <w:t>“</w:t>
            </w:r>
            <w:r w:rsidR="00346225" w:rsidRPr="00BC6E9B">
              <w:rPr>
                <w:rFonts w:asciiTheme="minorHAnsi" w:hAnsiTheme="minorHAnsi" w:cstheme="minorHAnsi"/>
              </w:rPr>
              <w:t>NodeSerNo</w:t>
            </w:r>
            <w:r w:rsidRPr="00BC6E9B">
              <w:rPr>
                <w:rFonts w:asciiTheme="minorHAnsi" w:hAnsiTheme="minorHAnsi" w:cstheme="minorHAnsi"/>
              </w:rPr>
              <w:t>”</w:t>
            </w:r>
          </w:p>
        </w:tc>
        <w:tc>
          <w:tcPr>
            <w:tcW w:w="282" w:type="dxa"/>
          </w:tcPr>
          <w:p w14:paraId="3E36440E" w14:textId="37AE721A" w:rsidR="009C676E" w:rsidRPr="00BC6E9B" w:rsidRDefault="00346225"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42DD9F48" w14:textId="22328D1C" w:rsidR="009C676E" w:rsidRPr="00BC6E9B" w:rsidRDefault="00346225" w:rsidP="000D11CD">
            <w:pPr>
              <w:rPr>
                <w:rFonts w:asciiTheme="minorHAnsi" w:hAnsiTheme="minorHAnsi" w:cstheme="minorHAnsi"/>
              </w:rPr>
            </w:pPr>
            <w:r w:rsidRPr="00BC6E9B">
              <w:rPr>
                <w:rFonts w:asciiTheme="minorHAnsi" w:hAnsiTheme="minorHAnsi" w:cstheme="minorHAnsi"/>
              </w:rPr>
              <w:t>“N00001”</w:t>
            </w:r>
          </w:p>
        </w:tc>
        <w:tc>
          <w:tcPr>
            <w:tcW w:w="2813" w:type="dxa"/>
          </w:tcPr>
          <w:p w14:paraId="4B3470F6" w14:textId="07496976" w:rsidR="009C676E" w:rsidRPr="00BC6E9B" w:rsidRDefault="00346225" w:rsidP="000D11CD">
            <w:pPr>
              <w:pStyle w:val="ListBullet"/>
              <w:rPr>
                <w:rFonts w:asciiTheme="minorHAnsi" w:hAnsiTheme="minorHAnsi" w:cstheme="minorHAnsi"/>
              </w:rPr>
            </w:pPr>
            <w:r w:rsidRPr="00BC6E9B">
              <w:rPr>
                <w:rFonts w:asciiTheme="minorHAnsi" w:hAnsiTheme="minorHAnsi" w:cstheme="minorHAnsi"/>
              </w:rPr>
              <w:t>// (String)</w:t>
            </w:r>
          </w:p>
        </w:tc>
        <w:tc>
          <w:tcPr>
            <w:tcW w:w="2745" w:type="dxa"/>
          </w:tcPr>
          <w:p w14:paraId="35DE651C" w14:textId="578405B8" w:rsidR="009C676E" w:rsidRPr="00BC6E9B" w:rsidRDefault="00346225" w:rsidP="000D11CD">
            <w:pPr>
              <w:pStyle w:val="ListBullet"/>
              <w:jc w:val="center"/>
              <w:rPr>
                <w:rFonts w:asciiTheme="minorHAnsi" w:hAnsiTheme="minorHAnsi" w:cstheme="minorHAnsi"/>
              </w:rPr>
            </w:pPr>
            <w:r w:rsidRPr="00BC6E9B">
              <w:rPr>
                <w:rFonts w:asciiTheme="minorHAnsi" w:hAnsiTheme="minorHAnsi" w:cstheme="minorHAnsi"/>
              </w:rPr>
              <w:t>[00001 - 99999]</w:t>
            </w:r>
          </w:p>
        </w:tc>
      </w:tr>
      <w:tr w:rsidR="00CA3F07" w:rsidRPr="00BC6E9B" w14:paraId="795581AC" w14:textId="77777777" w:rsidTr="000D11CD">
        <w:tc>
          <w:tcPr>
            <w:tcW w:w="340" w:type="dxa"/>
          </w:tcPr>
          <w:p w14:paraId="16647B35" w14:textId="77777777" w:rsidR="00CA3F07" w:rsidRPr="00BC6E9B" w:rsidRDefault="00CA3F07" w:rsidP="000D11CD">
            <w:pPr>
              <w:jc w:val="center"/>
              <w:rPr>
                <w:rFonts w:asciiTheme="minorHAnsi" w:hAnsiTheme="minorHAnsi" w:cstheme="minorHAnsi"/>
              </w:rPr>
            </w:pPr>
          </w:p>
        </w:tc>
        <w:tc>
          <w:tcPr>
            <w:tcW w:w="1697" w:type="dxa"/>
          </w:tcPr>
          <w:p w14:paraId="27D74E7D" w14:textId="6690DC5B" w:rsidR="00CA3F07" w:rsidRPr="00BC6E9B" w:rsidRDefault="00CA3F07"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09EAC7A9" w14:textId="5E628B70" w:rsidR="00CA3F07" w:rsidRPr="00BC6E9B" w:rsidRDefault="00CA3F07"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0EFA655B" w14:textId="6EF1670E" w:rsidR="00CA3F07" w:rsidRPr="00BC6E9B" w:rsidRDefault="00CA3F07" w:rsidP="000D11CD">
            <w:pPr>
              <w:rPr>
                <w:rFonts w:asciiTheme="minorHAnsi" w:hAnsiTheme="minorHAnsi" w:cstheme="minorHAnsi"/>
              </w:rPr>
            </w:pPr>
            <w:r w:rsidRPr="00BC6E9B">
              <w:rPr>
                <w:rFonts w:asciiTheme="minorHAnsi" w:hAnsiTheme="minorHAnsi" w:cstheme="minorHAnsi"/>
              </w:rPr>
              <w:t>23</w:t>
            </w:r>
          </w:p>
        </w:tc>
        <w:tc>
          <w:tcPr>
            <w:tcW w:w="2813" w:type="dxa"/>
          </w:tcPr>
          <w:p w14:paraId="370F080F" w14:textId="121EE284" w:rsidR="00CA3F07" w:rsidRPr="00BC6E9B" w:rsidRDefault="00CA3F07" w:rsidP="000D11CD">
            <w:pPr>
              <w:pStyle w:val="ListBullet"/>
              <w:rPr>
                <w:rFonts w:asciiTheme="minorHAnsi" w:hAnsiTheme="minorHAnsi" w:cstheme="minorHAnsi"/>
              </w:rPr>
            </w:pPr>
            <w:r w:rsidRPr="00BC6E9B">
              <w:rPr>
                <w:rFonts w:asciiTheme="minorHAnsi" w:hAnsiTheme="minorHAnsi" w:cstheme="minorHAnsi"/>
              </w:rPr>
              <w:t>// (Number)</w:t>
            </w:r>
          </w:p>
        </w:tc>
        <w:tc>
          <w:tcPr>
            <w:tcW w:w="2745" w:type="dxa"/>
          </w:tcPr>
          <w:p w14:paraId="56B50389" w14:textId="71DE770A" w:rsidR="00CA3F07" w:rsidRPr="00BC6E9B" w:rsidRDefault="00CA3F07" w:rsidP="000D11CD">
            <w:pPr>
              <w:pStyle w:val="ListBullet"/>
              <w:jc w:val="center"/>
              <w:rPr>
                <w:rFonts w:asciiTheme="minorHAnsi" w:hAnsiTheme="minorHAnsi" w:cstheme="minorHAnsi"/>
              </w:rPr>
            </w:pPr>
            <w:r w:rsidRPr="00BC6E9B">
              <w:rPr>
                <w:rFonts w:asciiTheme="minorHAnsi" w:hAnsiTheme="minorHAnsi" w:cstheme="minorHAnsi"/>
              </w:rPr>
              <w:t>[2 - 65535]</w:t>
            </w:r>
          </w:p>
        </w:tc>
      </w:tr>
      <w:tr w:rsidR="00ED60B2" w:rsidRPr="00BC6E9B" w14:paraId="76748210" w14:textId="77777777" w:rsidTr="000D11CD">
        <w:tc>
          <w:tcPr>
            <w:tcW w:w="340" w:type="dxa"/>
          </w:tcPr>
          <w:p w14:paraId="0C8B96B1" w14:textId="77777777" w:rsidR="00ED60B2" w:rsidRPr="00BC6E9B" w:rsidRDefault="00ED60B2" w:rsidP="000D11CD">
            <w:pPr>
              <w:jc w:val="center"/>
              <w:rPr>
                <w:rFonts w:asciiTheme="minorHAnsi" w:hAnsiTheme="minorHAnsi" w:cstheme="minorHAnsi"/>
              </w:rPr>
            </w:pPr>
          </w:p>
        </w:tc>
        <w:tc>
          <w:tcPr>
            <w:tcW w:w="1697" w:type="dxa"/>
          </w:tcPr>
          <w:p w14:paraId="6220B993" w14:textId="382AAC32" w:rsidR="00ED60B2" w:rsidRPr="00BC6E9B" w:rsidRDefault="00ED60B2" w:rsidP="000D11CD">
            <w:pPr>
              <w:rPr>
                <w:rFonts w:asciiTheme="minorHAnsi" w:hAnsiTheme="minorHAnsi" w:cstheme="minorHAnsi"/>
              </w:rPr>
            </w:pPr>
            <w:r w:rsidRPr="00BC6E9B">
              <w:rPr>
                <w:rFonts w:asciiTheme="minorHAnsi" w:hAnsiTheme="minorHAnsi" w:cstheme="minorHAnsi"/>
              </w:rPr>
              <w:t>“</w:t>
            </w:r>
            <w:r w:rsidR="00853996" w:rsidRPr="00BC6E9B">
              <w:rPr>
                <w:rFonts w:asciiTheme="minorHAnsi" w:hAnsiTheme="minorHAnsi" w:cstheme="minorHAnsi"/>
              </w:rPr>
              <w:t>PublishPeriodSec</w:t>
            </w:r>
            <w:r w:rsidRPr="00BC6E9B">
              <w:rPr>
                <w:rFonts w:asciiTheme="minorHAnsi" w:hAnsiTheme="minorHAnsi" w:cstheme="minorHAnsi"/>
              </w:rPr>
              <w:t>”</w:t>
            </w:r>
          </w:p>
        </w:tc>
        <w:tc>
          <w:tcPr>
            <w:tcW w:w="282" w:type="dxa"/>
          </w:tcPr>
          <w:p w14:paraId="1C7C1BDD" w14:textId="36904839" w:rsidR="00ED60B2" w:rsidRPr="00BC6E9B" w:rsidRDefault="00ED60B2" w:rsidP="000D11CD">
            <w:pPr>
              <w:jc w:val="center"/>
              <w:rPr>
                <w:rFonts w:asciiTheme="minorHAnsi" w:hAnsiTheme="minorHAnsi" w:cstheme="minorHAnsi"/>
              </w:rPr>
            </w:pPr>
            <w:r w:rsidRPr="00BC6E9B">
              <w:rPr>
                <w:rFonts w:asciiTheme="minorHAnsi" w:hAnsiTheme="minorHAnsi" w:cstheme="minorHAnsi"/>
              </w:rPr>
              <w:t>:</w:t>
            </w:r>
          </w:p>
        </w:tc>
        <w:tc>
          <w:tcPr>
            <w:tcW w:w="1869" w:type="dxa"/>
          </w:tcPr>
          <w:p w14:paraId="6045B07F" w14:textId="1175A658" w:rsidR="00ED60B2" w:rsidRPr="00BC6E9B" w:rsidRDefault="009C6A4F" w:rsidP="000D11CD">
            <w:pPr>
              <w:rPr>
                <w:rFonts w:asciiTheme="minorHAnsi" w:hAnsiTheme="minorHAnsi" w:cstheme="minorHAnsi"/>
              </w:rPr>
            </w:pPr>
            <w:r w:rsidRPr="00BC6E9B">
              <w:rPr>
                <w:rFonts w:asciiTheme="minorHAnsi" w:hAnsiTheme="minorHAnsi" w:cstheme="minorHAnsi"/>
              </w:rPr>
              <w:t>15</w:t>
            </w:r>
          </w:p>
        </w:tc>
        <w:tc>
          <w:tcPr>
            <w:tcW w:w="2813" w:type="dxa"/>
          </w:tcPr>
          <w:p w14:paraId="6C90CF5A" w14:textId="7D908730" w:rsidR="00ED60B2" w:rsidRPr="00BC6E9B" w:rsidRDefault="00ED60B2" w:rsidP="000D11CD">
            <w:pPr>
              <w:pStyle w:val="ListBullet"/>
              <w:rPr>
                <w:rFonts w:asciiTheme="minorHAnsi" w:hAnsiTheme="minorHAnsi" w:cstheme="minorHAnsi"/>
              </w:rPr>
            </w:pPr>
            <w:r w:rsidRPr="00BC6E9B">
              <w:rPr>
                <w:rFonts w:asciiTheme="minorHAnsi" w:hAnsiTheme="minorHAnsi" w:cstheme="minorHAnsi"/>
              </w:rPr>
              <w:t>// (Number) (in sec)</w:t>
            </w:r>
          </w:p>
        </w:tc>
        <w:tc>
          <w:tcPr>
            <w:tcW w:w="2745" w:type="dxa"/>
          </w:tcPr>
          <w:p w14:paraId="0A6F9A06" w14:textId="524BAD05" w:rsidR="00ED60B2" w:rsidRPr="00BC6E9B" w:rsidRDefault="00BE3520" w:rsidP="000D11CD">
            <w:pPr>
              <w:pStyle w:val="ListBullet"/>
              <w:jc w:val="center"/>
              <w:rPr>
                <w:rFonts w:asciiTheme="minorHAnsi" w:hAnsiTheme="minorHAnsi" w:cstheme="minorHAnsi"/>
              </w:rPr>
            </w:pPr>
            <w:r w:rsidRPr="00BC6E9B">
              <w:rPr>
                <w:rFonts w:asciiTheme="minorHAnsi" w:hAnsiTheme="minorHAnsi" w:cstheme="minorHAnsi"/>
              </w:rPr>
              <w:t>[5 - 255]</w:t>
            </w:r>
          </w:p>
        </w:tc>
      </w:tr>
      <w:tr w:rsidR="006F33AC" w:rsidRPr="00BC6E9B" w14:paraId="6DFE3C25" w14:textId="77777777" w:rsidTr="000D11CD">
        <w:tc>
          <w:tcPr>
            <w:tcW w:w="340" w:type="dxa"/>
          </w:tcPr>
          <w:p w14:paraId="107D4D65" w14:textId="77777777" w:rsidR="006F33AC" w:rsidRPr="00BC6E9B" w:rsidRDefault="006F33AC" w:rsidP="000D11CD">
            <w:pPr>
              <w:jc w:val="center"/>
              <w:rPr>
                <w:rFonts w:asciiTheme="minorHAnsi" w:hAnsiTheme="minorHAnsi" w:cstheme="minorHAnsi"/>
              </w:rPr>
            </w:pPr>
            <w:r w:rsidRPr="00BC6E9B">
              <w:rPr>
                <w:rFonts w:asciiTheme="minorHAnsi" w:hAnsiTheme="minorHAnsi" w:cstheme="minorHAnsi"/>
              </w:rPr>
              <w:t>}</w:t>
            </w:r>
          </w:p>
        </w:tc>
        <w:tc>
          <w:tcPr>
            <w:tcW w:w="1697" w:type="dxa"/>
          </w:tcPr>
          <w:p w14:paraId="320ECE0B" w14:textId="77777777" w:rsidR="006F33AC" w:rsidRPr="00BC6E9B" w:rsidRDefault="006F33AC" w:rsidP="000D11CD">
            <w:pPr>
              <w:rPr>
                <w:rFonts w:asciiTheme="minorHAnsi" w:hAnsiTheme="minorHAnsi" w:cstheme="minorHAnsi"/>
              </w:rPr>
            </w:pPr>
          </w:p>
        </w:tc>
        <w:tc>
          <w:tcPr>
            <w:tcW w:w="282" w:type="dxa"/>
          </w:tcPr>
          <w:p w14:paraId="7D03583B" w14:textId="77777777" w:rsidR="006F33AC" w:rsidRPr="00BC6E9B" w:rsidRDefault="006F33AC" w:rsidP="000D11CD">
            <w:pPr>
              <w:jc w:val="center"/>
              <w:rPr>
                <w:rFonts w:asciiTheme="minorHAnsi" w:hAnsiTheme="minorHAnsi" w:cstheme="minorHAnsi"/>
              </w:rPr>
            </w:pPr>
          </w:p>
        </w:tc>
        <w:tc>
          <w:tcPr>
            <w:tcW w:w="1869" w:type="dxa"/>
          </w:tcPr>
          <w:p w14:paraId="045CC048" w14:textId="77777777" w:rsidR="006F33AC" w:rsidRPr="00BC6E9B" w:rsidRDefault="006F33AC" w:rsidP="000D11CD">
            <w:pPr>
              <w:rPr>
                <w:rFonts w:asciiTheme="minorHAnsi" w:hAnsiTheme="minorHAnsi" w:cstheme="minorHAnsi"/>
              </w:rPr>
            </w:pPr>
          </w:p>
        </w:tc>
        <w:tc>
          <w:tcPr>
            <w:tcW w:w="2813" w:type="dxa"/>
          </w:tcPr>
          <w:p w14:paraId="75492C8C" w14:textId="77777777" w:rsidR="006F33AC" w:rsidRPr="00BC6E9B" w:rsidRDefault="006F33AC" w:rsidP="000D11CD">
            <w:pPr>
              <w:pStyle w:val="ListBullet"/>
              <w:rPr>
                <w:rFonts w:asciiTheme="minorHAnsi" w:hAnsiTheme="minorHAnsi" w:cstheme="minorHAnsi"/>
              </w:rPr>
            </w:pPr>
          </w:p>
        </w:tc>
        <w:tc>
          <w:tcPr>
            <w:tcW w:w="2745" w:type="dxa"/>
          </w:tcPr>
          <w:p w14:paraId="133EDF03" w14:textId="77777777" w:rsidR="006F33AC" w:rsidRPr="00BC6E9B" w:rsidRDefault="006F33AC" w:rsidP="000D11CD">
            <w:pPr>
              <w:pStyle w:val="ListBullet"/>
              <w:rPr>
                <w:rFonts w:asciiTheme="minorHAnsi" w:hAnsiTheme="minorHAnsi" w:cstheme="minorHAnsi"/>
              </w:rPr>
            </w:pPr>
          </w:p>
        </w:tc>
      </w:tr>
    </w:tbl>
    <w:p w14:paraId="4D565146" w14:textId="77777777" w:rsidR="006F33AC" w:rsidRPr="00BC6E9B" w:rsidRDefault="006F33AC" w:rsidP="006F33AC">
      <w:pPr>
        <w:rPr>
          <w:rFonts w:asciiTheme="minorHAnsi" w:hAnsiTheme="minorHAnsi" w:cstheme="minorHAnsi"/>
        </w:rPr>
      </w:pPr>
    </w:p>
    <w:p w14:paraId="0378D1C3" w14:textId="1C6898A3" w:rsidR="006F33AC" w:rsidRPr="00BC6E9B" w:rsidRDefault="006F33AC" w:rsidP="006F33AC">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4D13C576" w14:textId="77777777" w:rsidR="006F33AC" w:rsidRPr="00BC6E9B" w:rsidRDefault="006F33AC" w:rsidP="006F33AC">
      <w:pPr>
        <w:rPr>
          <w:rFonts w:asciiTheme="minorHAnsi" w:hAnsiTheme="minorHAnsi" w:cstheme="minorHAnsi"/>
          <w:b/>
          <w:bCs/>
        </w:rPr>
      </w:pPr>
    </w:p>
    <w:p w14:paraId="2694464F" w14:textId="1270761E" w:rsidR="006B6185" w:rsidRPr="00BC6E9B" w:rsidRDefault="00A13859" w:rsidP="006B6185">
      <w:pPr>
        <w:keepNext/>
        <w:rPr>
          <w:rFonts w:asciiTheme="minorHAnsi" w:hAnsiTheme="minorHAnsi" w:cstheme="minorHAnsi"/>
          <w:noProof/>
        </w:rPr>
      </w:pPr>
      <w:r w:rsidRPr="00BC6E9B">
        <w:rPr>
          <w:rFonts w:asciiTheme="minorHAnsi" w:hAnsiTheme="minorHAnsi" w:cstheme="minorHAnsi"/>
          <w:noProof/>
        </w:rPr>
        <w:t xml:space="preserve"> </w:t>
      </w:r>
      <w:r w:rsidR="008E5167" w:rsidRPr="00BC6E9B">
        <w:rPr>
          <w:rFonts w:asciiTheme="minorHAnsi" w:hAnsiTheme="minorHAnsi" w:cstheme="minorHAnsi"/>
          <w:noProof/>
        </w:rPr>
        <w:drawing>
          <wp:inline distT="0" distB="0" distL="0" distR="0" wp14:anchorId="7F1A0409" wp14:editId="7D25F5A6">
            <wp:extent cx="6188710" cy="3595370"/>
            <wp:effectExtent l="0" t="0" r="2540" b="5080"/>
            <wp:docPr id="1654415027"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15027"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3CDE59F3" w14:textId="77777777" w:rsidR="006B6185" w:rsidRPr="00BC6E9B" w:rsidRDefault="006B6185" w:rsidP="006B6185">
      <w:pPr>
        <w:keepNext/>
        <w:rPr>
          <w:rFonts w:asciiTheme="minorHAnsi" w:hAnsiTheme="minorHAnsi" w:cstheme="minorHAnsi"/>
        </w:rPr>
      </w:pPr>
    </w:p>
    <w:p w14:paraId="24B6BF7A" w14:textId="734AE8B3" w:rsidR="005235F2" w:rsidRPr="00BC6E9B" w:rsidRDefault="006B6185" w:rsidP="006B6185">
      <w:pPr>
        <w:pStyle w:val="Caption"/>
        <w:jc w:val="center"/>
        <w:rPr>
          <w:rFonts w:asciiTheme="minorHAnsi" w:hAnsiTheme="minorHAnsi" w:cstheme="minorHAnsi"/>
          <w:sz w:val="24"/>
          <w:szCs w:val="24"/>
        </w:rPr>
      </w:pPr>
      <w:bookmarkStart w:id="745" w:name="_Toc169605292"/>
      <w:bookmarkStart w:id="746" w:name="_Toc169613280"/>
      <w:bookmarkStart w:id="747" w:name="_Toc169800494"/>
      <w:bookmarkStart w:id="748" w:name="_Toc169864273"/>
      <w:bookmarkStart w:id="749" w:name="_Toc169879582"/>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30</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Publish Configuration process flow</w:t>
      </w:r>
      <w:bookmarkEnd w:id="745"/>
      <w:bookmarkEnd w:id="746"/>
      <w:bookmarkEnd w:id="747"/>
      <w:bookmarkEnd w:id="748"/>
      <w:bookmarkEnd w:id="749"/>
    </w:p>
    <w:p w14:paraId="3A2D0328" w14:textId="77777777" w:rsidR="005235F2" w:rsidRPr="00BC6E9B" w:rsidRDefault="005235F2" w:rsidP="007D5AA3">
      <w:pPr>
        <w:keepNext/>
        <w:rPr>
          <w:rFonts w:asciiTheme="minorHAnsi" w:hAnsiTheme="minorHAnsi" w:cstheme="minorHAnsi"/>
        </w:rPr>
      </w:pPr>
    </w:p>
    <w:p w14:paraId="0A8B0C5F" w14:textId="0459C001" w:rsidR="006F33AC" w:rsidRPr="00BC6E9B" w:rsidRDefault="006F33AC" w:rsidP="007D5AA3">
      <w:pPr>
        <w:pStyle w:val="Caption"/>
        <w:jc w:val="center"/>
        <w:rPr>
          <w:rFonts w:asciiTheme="minorHAnsi" w:hAnsiTheme="minorHAnsi" w:cstheme="minorHAnsi"/>
          <w:szCs w:val="24"/>
        </w:rPr>
      </w:pPr>
    </w:p>
    <w:p w14:paraId="0592E69D" w14:textId="77777777" w:rsidR="006E1206" w:rsidRPr="00BC6E9B" w:rsidRDefault="006E1206" w:rsidP="006F33AC">
      <w:pPr>
        <w:rPr>
          <w:rFonts w:asciiTheme="minorHAnsi" w:hAnsiTheme="minorHAnsi" w:cstheme="minorHAnsi"/>
          <w:b/>
          <w:bCs/>
        </w:rPr>
      </w:pPr>
    </w:p>
    <w:p w14:paraId="49A00952" w14:textId="698E458C" w:rsidR="00F94020" w:rsidRPr="00BC6E9B" w:rsidRDefault="00F94020" w:rsidP="003B50DB">
      <w:pPr>
        <w:pStyle w:val="Heading2"/>
        <w:rPr>
          <w:rFonts w:asciiTheme="minorHAnsi" w:hAnsiTheme="minorHAnsi" w:cstheme="minorHAnsi"/>
        </w:rPr>
      </w:pPr>
      <w:bookmarkStart w:id="750" w:name="_Toc162878881"/>
      <w:bookmarkStart w:id="751" w:name="_Toc170398564"/>
      <w:r w:rsidRPr="00BC6E9B">
        <w:rPr>
          <w:rFonts w:asciiTheme="minorHAnsi" w:hAnsiTheme="minorHAnsi" w:cstheme="minorHAnsi"/>
        </w:rPr>
        <w:lastRenderedPageBreak/>
        <w:t>Node</w:t>
      </w:r>
      <w:r w:rsidR="00A13859" w:rsidRPr="00BC6E9B">
        <w:rPr>
          <w:rFonts w:asciiTheme="minorHAnsi" w:hAnsiTheme="minorHAnsi" w:cstheme="minorHAnsi"/>
        </w:rPr>
        <w:t xml:space="preserve"> </w:t>
      </w:r>
      <w:r w:rsidR="00E15E8C" w:rsidRPr="00BC6E9B">
        <w:rPr>
          <w:rFonts w:asciiTheme="minorHAnsi" w:hAnsiTheme="minorHAnsi" w:cstheme="minorHAnsi"/>
        </w:rPr>
        <w:t>Heartbeat Publish Configuration</w:t>
      </w:r>
      <w:r w:rsidRPr="00BC6E9B">
        <w:rPr>
          <w:rFonts w:asciiTheme="minorHAnsi" w:hAnsiTheme="minorHAnsi" w:cstheme="minorHAnsi"/>
        </w:rPr>
        <w:t xml:space="preserve"> </w:t>
      </w:r>
      <w:r w:rsidR="00CC7680" w:rsidRPr="00BC6E9B">
        <w:rPr>
          <w:rFonts w:asciiTheme="minorHAnsi" w:hAnsiTheme="minorHAnsi" w:cstheme="minorHAnsi"/>
        </w:rPr>
        <w:t>ACK</w:t>
      </w:r>
      <w:bookmarkEnd w:id="750"/>
      <w:bookmarkEnd w:id="751"/>
    </w:p>
    <w:p w14:paraId="1B9271EC" w14:textId="00441459" w:rsidR="00F94020" w:rsidRPr="00BC6E9B" w:rsidRDefault="00F94020" w:rsidP="00F94020">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w:t>
      </w:r>
      <w:r w:rsidR="009C0281" w:rsidRPr="00BC6E9B">
        <w:rPr>
          <w:rFonts w:asciiTheme="minorHAnsi" w:hAnsiTheme="minorHAnsi" w:cstheme="minorHAnsi"/>
        </w:rPr>
        <w:t>ACK</w:t>
      </w:r>
      <w:r w:rsidR="00270229" w:rsidRPr="00BC6E9B">
        <w:rPr>
          <w:rFonts w:asciiTheme="minorHAnsi" w:hAnsiTheme="minorHAnsi" w:cstheme="minorHAnsi"/>
        </w:rPr>
        <w:t xml:space="preserve"> is used by cloud to know if the Node publish configuration was successful or not</w:t>
      </w:r>
      <w:r w:rsidR="004D17FD" w:rsidRPr="00BC6E9B">
        <w:rPr>
          <w:rFonts w:asciiTheme="minorHAnsi" w:hAnsiTheme="minorHAnsi" w:cstheme="minorHAnsi"/>
        </w:rPr>
        <w:t>.</w:t>
      </w:r>
    </w:p>
    <w:p w14:paraId="5C292A1F" w14:textId="77777777" w:rsidR="00F94020" w:rsidRPr="00BC6E9B" w:rsidRDefault="00F94020" w:rsidP="00F94020">
      <w:pPr>
        <w:jc w:val="both"/>
        <w:rPr>
          <w:rFonts w:asciiTheme="minorHAnsi" w:hAnsiTheme="minorHAnsi" w:cstheme="minorHAnsi"/>
        </w:rPr>
      </w:pPr>
    </w:p>
    <w:p w14:paraId="3241DABA" w14:textId="313EC72D" w:rsidR="00F94020" w:rsidRPr="00BC6E9B" w:rsidRDefault="00F94020" w:rsidP="00F94020">
      <w:pPr>
        <w:rPr>
          <w:rFonts w:asciiTheme="minorHAnsi" w:hAnsiTheme="minorHAnsi" w:cstheme="minorHAnsi"/>
          <w:b/>
          <w:bCs/>
        </w:rPr>
      </w:pPr>
      <w:r w:rsidRPr="00BC6E9B">
        <w:rPr>
          <w:rFonts w:asciiTheme="minorHAnsi" w:hAnsiTheme="minorHAnsi" w:cstheme="minorHAnsi"/>
          <w:b/>
          <w:bCs/>
        </w:rPr>
        <w:t xml:space="preserve">Node </w:t>
      </w:r>
      <w:r w:rsidR="0003750E" w:rsidRPr="00BC6E9B">
        <w:rPr>
          <w:rFonts w:asciiTheme="minorHAnsi" w:hAnsiTheme="minorHAnsi" w:cstheme="minorHAnsi"/>
          <w:b/>
          <w:bCs/>
        </w:rPr>
        <w:t xml:space="preserve">Publish Configuration </w:t>
      </w:r>
      <w:r w:rsidR="00F90A2F" w:rsidRPr="00BC6E9B">
        <w:rPr>
          <w:rFonts w:asciiTheme="minorHAnsi" w:hAnsiTheme="minorHAnsi" w:cstheme="minorHAnsi"/>
          <w:b/>
          <w:bCs/>
        </w:rPr>
        <w:t>ACK JSON</w:t>
      </w:r>
      <w:r w:rsidRPr="00BC6E9B">
        <w:rPr>
          <w:rFonts w:asciiTheme="minorHAnsi" w:hAnsiTheme="minorHAnsi" w:cstheme="minorHAnsi"/>
          <w:b/>
          <w:bCs/>
        </w:rPr>
        <w:t xml:space="preserve"> (Node to Gateway to Cloud):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2090"/>
        <w:gridCol w:w="282"/>
        <w:gridCol w:w="4661"/>
        <w:gridCol w:w="1138"/>
        <w:gridCol w:w="1236"/>
      </w:tblGrid>
      <w:tr w:rsidR="008A26FE" w:rsidRPr="00BC6E9B" w14:paraId="30237822" w14:textId="77777777" w:rsidTr="00466202">
        <w:tc>
          <w:tcPr>
            <w:tcW w:w="329" w:type="dxa"/>
          </w:tcPr>
          <w:p w14:paraId="2370E7E4"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2090" w:type="dxa"/>
          </w:tcPr>
          <w:p w14:paraId="3D7CD2E5" w14:textId="77777777" w:rsidR="00F94020" w:rsidRPr="00BC6E9B" w:rsidRDefault="00F94020" w:rsidP="000D11CD">
            <w:pPr>
              <w:jc w:val="center"/>
              <w:rPr>
                <w:rFonts w:asciiTheme="minorHAnsi" w:hAnsiTheme="minorHAnsi" w:cstheme="minorHAnsi"/>
              </w:rPr>
            </w:pPr>
          </w:p>
        </w:tc>
        <w:tc>
          <w:tcPr>
            <w:tcW w:w="282" w:type="dxa"/>
          </w:tcPr>
          <w:p w14:paraId="78B37673" w14:textId="77777777" w:rsidR="00F94020" w:rsidRPr="00BC6E9B" w:rsidRDefault="00F94020" w:rsidP="000D11CD">
            <w:pPr>
              <w:jc w:val="center"/>
              <w:rPr>
                <w:rFonts w:asciiTheme="minorHAnsi" w:hAnsiTheme="minorHAnsi" w:cstheme="minorHAnsi"/>
              </w:rPr>
            </w:pPr>
          </w:p>
        </w:tc>
        <w:tc>
          <w:tcPr>
            <w:tcW w:w="4661" w:type="dxa"/>
          </w:tcPr>
          <w:p w14:paraId="17D42320" w14:textId="77777777" w:rsidR="00F94020" w:rsidRPr="00BC6E9B" w:rsidRDefault="00F94020" w:rsidP="000D11CD">
            <w:pPr>
              <w:jc w:val="center"/>
              <w:rPr>
                <w:rFonts w:asciiTheme="minorHAnsi" w:hAnsiTheme="minorHAnsi" w:cstheme="minorHAnsi"/>
              </w:rPr>
            </w:pPr>
          </w:p>
        </w:tc>
        <w:tc>
          <w:tcPr>
            <w:tcW w:w="1138" w:type="dxa"/>
          </w:tcPr>
          <w:p w14:paraId="40543427" w14:textId="77777777" w:rsidR="00F94020" w:rsidRPr="00BC6E9B" w:rsidRDefault="00F94020" w:rsidP="000D11CD">
            <w:pPr>
              <w:jc w:val="center"/>
              <w:rPr>
                <w:rFonts w:asciiTheme="minorHAnsi" w:hAnsiTheme="minorHAnsi" w:cstheme="minorHAnsi"/>
              </w:rPr>
            </w:pPr>
          </w:p>
        </w:tc>
        <w:tc>
          <w:tcPr>
            <w:tcW w:w="1236" w:type="dxa"/>
          </w:tcPr>
          <w:p w14:paraId="7961987A" w14:textId="77777777" w:rsidR="00F94020" w:rsidRPr="00BC6E9B" w:rsidRDefault="00F94020" w:rsidP="000D11CD">
            <w:pPr>
              <w:jc w:val="center"/>
              <w:rPr>
                <w:rFonts w:asciiTheme="minorHAnsi" w:hAnsiTheme="minorHAnsi" w:cstheme="minorHAnsi"/>
                <w:b/>
                <w:bCs/>
              </w:rPr>
            </w:pPr>
            <w:r w:rsidRPr="00BC6E9B">
              <w:rPr>
                <w:rFonts w:asciiTheme="minorHAnsi" w:hAnsiTheme="minorHAnsi" w:cstheme="minorHAnsi"/>
                <w:b/>
                <w:bCs/>
              </w:rPr>
              <w:t>Range</w:t>
            </w:r>
          </w:p>
        </w:tc>
      </w:tr>
      <w:tr w:rsidR="008A26FE" w:rsidRPr="00BC6E9B" w14:paraId="1EBC2B2B" w14:textId="77777777" w:rsidTr="00466202">
        <w:tc>
          <w:tcPr>
            <w:tcW w:w="329" w:type="dxa"/>
          </w:tcPr>
          <w:p w14:paraId="5BC474E9" w14:textId="77777777" w:rsidR="00F94020" w:rsidRPr="00BC6E9B" w:rsidRDefault="00F94020" w:rsidP="000D11CD">
            <w:pPr>
              <w:jc w:val="center"/>
              <w:rPr>
                <w:rFonts w:asciiTheme="minorHAnsi" w:hAnsiTheme="minorHAnsi" w:cstheme="minorHAnsi"/>
              </w:rPr>
            </w:pPr>
          </w:p>
        </w:tc>
        <w:tc>
          <w:tcPr>
            <w:tcW w:w="2090" w:type="dxa"/>
          </w:tcPr>
          <w:p w14:paraId="1AC5F034"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“JsonPacketId”</w:t>
            </w:r>
          </w:p>
        </w:tc>
        <w:tc>
          <w:tcPr>
            <w:tcW w:w="282" w:type="dxa"/>
          </w:tcPr>
          <w:p w14:paraId="369CC166"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36B43CF9" w14:textId="10AFF2DC" w:rsidR="00F94020" w:rsidRPr="00BC6E9B" w:rsidRDefault="00C537BA" w:rsidP="000D11CD">
            <w:pPr>
              <w:rPr>
                <w:rFonts w:asciiTheme="minorHAnsi" w:hAnsiTheme="minorHAnsi" w:cstheme="minorHAnsi"/>
              </w:rPr>
            </w:pPr>
            <w:r w:rsidRPr="00BC6E9B">
              <w:rPr>
                <w:rFonts w:asciiTheme="minorHAnsi" w:hAnsiTheme="minorHAnsi" w:cstheme="minorHAnsi"/>
              </w:rPr>
              <w:t>10</w:t>
            </w:r>
            <w:r w:rsidR="00FD5256" w:rsidRPr="00BC6E9B">
              <w:rPr>
                <w:rFonts w:asciiTheme="minorHAnsi" w:hAnsiTheme="minorHAnsi" w:cstheme="minorHAnsi"/>
              </w:rPr>
              <w:t>7</w:t>
            </w:r>
          </w:p>
        </w:tc>
        <w:tc>
          <w:tcPr>
            <w:tcW w:w="1138" w:type="dxa"/>
          </w:tcPr>
          <w:p w14:paraId="3B93EAE8" w14:textId="2C8B9BEA"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(Number)</w:t>
            </w:r>
          </w:p>
        </w:tc>
        <w:tc>
          <w:tcPr>
            <w:tcW w:w="1236" w:type="dxa"/>
          </w:tcPr>
          <w:p w14:paraId="34A7A6F1" w14:textId="77777777" w:rsidR="00F94020" w:rsidRPr="00BC6E9B" w:rsidRDefault="00F94020" w:rsidP="000D11CD">
            <w:pPr>
              <w:pStyle w:val="ListBullet"/>
              <w:rPr>
                <w:rFonts w:asciiTheme="minorHAnsi" w:hAnsiTheme="minorHAnsi" w:cstheme="minorHAnsi"/>
              </w:rPr>
            </w:pPr>
          </w:p>
        </w:tc>
      </w:tr>
      <w:tr w:rsidR="008A26FE" w:rsidRPr="00BC6E9B" w14:paraId="734690ED" w14:textId="77777777" w:rsidTr="00466202">
        <w:tc>
          <w:tcPr>
            <w:tcW w:w="329" w:type="dxa"/>
          </w:tcPr>
          <w:p w14:paraId="5EDA58F6" w14:textId="77777777" w:rsidR="00BD12E2" w:rsidRPr="00BC6E9B" w:rsidRDefault="00BD12E2" w:rsidP="000D11CD">
            <w:pPr>
              <w:jc w:val="center"/>
              <w:rPr>
                <w:rFonts w:asciiTheme="minorHAnsi" w:hAnsiTheme="minorHAnsi" w:cstheme="minorHAnsi"/>
              </w:rPr>
            </w:pPr>
          </w:p>
        </w:tc>
        <w:tc>
          <w:tcPr>
            <w:tcW w:w="2090" w:type="dxa"/>
          </w:tcPr>
          <w:p w14:paraId="7993AEAE" w14:textId="684A19DE" w:rsidR="00BD12E2" w:rsidRPr="00BC6E9B" w:rsidRDefault="00BD12E2" w:rsidP="000D11CD">
            <w:pPr>
              <w:rPr>
                <w:rFonts w:asciiTheme="minorHAnsi" w:hAnsiTheme="minorHAnsi" w:cstheme="minorHAnsi"/>
              </w:rPr>
            </w:pPr>
            <w:r w:rsidRPr="00BC6E9B">
              <w:rPr>
                <w:rFonts w:asciiTheme="minorHAnsi" w:hAnsiTheme="minorHAnsi" w:cstheme="minorHAnsi"/>
              </w:rPr>
              <w:t>“JsonAckName”</w:t>
            </w:r>
          </w:p>
        </w:tc>
        <w:tc>
          <w:tcPr>
            <w:tcW w:w="282" w:type="dxa"/>
          </w:tcPr>
          <w:p w14:paraId="31A136D5" w14:textId="7DCF4D8F" w:rsidR="00BD12E2" w:rsidRPr="00BC6E9B" w:rsidRDefault="00BD12E2"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10C15955" w14:textId="4316B3E5" w:rsidR="00BD12E2" w:rsidRPr="00BC6E9B" w:rsidRDefault="00BD12E2" w:rsidP="000D11CD">
            <w:pPr>
              <w:rPr>
                <w:rFonts w:asciiTheme="minorHAnsi" w:hAnsiTheme="minorHAnsi" w:cstheme="minorHAnsi"/>
              </w:rPr>
            </w:pPr>
            <w:r w:rsidRPr="00BC6E9B">
              <w:rPr>
                <w:rFonts w:asciiTheme="minorHAnsi" w:hAnsiTheme="minorHAnsi" w:cstheme="minorHAnsi"/>
              </w:rPr>
              <w:t>“Node Heartbeat Publish Configuration ACK”</w:t>
            </w:r>
          </w:p>
        </w:tc>
        <w:tc>
          <w:tcPr>
            <w:tcW w:w="1138" w:type="dxa"/>
          </w:tcPr>
          <w:p w14:paraId="648CBE16" w14:textId="7E77F62C" w:rsidR="00BD12E2" w:rsidRPr="00BC6E9B" w:rsidRDefault="00BD12E2" w:rsidP="000D11CD">
            <w:pPr>
              <w:pStyle w:val="ListBullet"/>
              <w:rPr>
                <w:rFonts w:asciiTheme="minorHAnsi" w:hAnsiTheme="minorHAnsi" w:cstheme="minorHAnsi"/>
              </w:rPr>
            </w:pPr>
            <w:r w:rsidRPr="00BC6E9B">
              <w:rPr>
                <w:rFonts w:asciiTheme="minorHAnsi" w:hAnsiTheme="minorHAnsi" w:cstheme="minorHAnsi"/>
              </w:rPr>
              <w:t>(String)</w:t>
            </w:r>
          </w:p>
        </w:tc>
        <w:tc>
          <w:tcPr>
            <w:tcW w:w="1236" w:type="dxa"/>
          </w:tcPr>
          <w:p w14:paraId="06653247" w14:textId="77777777" w:rsidR="00BD12E2" w:rsidRPr="00BC6E9B" w:rsidRDefault="00BD12E2" w:rsidP="000D11CD">
            <w:pPr>
              <w:pStyle w:val="ListBullet"/>
              <w:rPr>
                <w:rFonts w:asciiTheme="minorHAnsi" w:hAnsiTheme="minorHAnsi" w:cstheme="minorHAnsi"/>
              </w:rPr>
            </w:pPr>
          </w:p>
        </w:tc>
      </w:tr>
      <w:tr w:rsidR="008A26FE" w:rsidRPr="00BC6E9B" w14:paraId="15F5EFEE" w14:textId="77777777" w:rsidTr="00466202">
        <w:tc>
          <w:tcPr>
            <w:tcW w:w="329" w:type="dxa"/>
          </w:tcPr>
          <w:p w14:paraId="33D0CC44" w14:textId="77777777" w:rsidR="00F94020" w:rsidRPr="00BC6E9B" w:rsidRDefault="00F94020" w:rsidP="000D11CD">
            <w:pPr>
              <w:jc w:val="center"/>
              <w:rPr>
                <w:rFonts w:asciiTheme="minorHAnsi" w:hAnsiTheme="minorHAnsi" w:cstheme="minorHAnsi"/>
              </w:rPr>
            </w:pPr>
          </w:p>
        </w:tc>
        <w:tc>
          <w:tcPr>
            <w:tcW w:w="2090" w:type="dxa"/>
          </w:tcPr>
          <w:p w14:paraId="6C3916A8"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“MsgSeqNo”</w:t>
            </w:r>
          </w:p>
        </w:tc>
        <w:tc>
          <w:tcPr>
            <w:tcW w:w="282" w:type="dxa"/>
          </w:tcPr>
          <w:p w14:paraId="65270F95"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268DBE57"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12</w:t>
            </w:r>
          </w:p>
        </w:tc>
        <w:tc>
          <w:tcPr>
            <w:tcW w:w="1138" w:type="dxa"/>
          </w:tcPr>
          <w:p w14:paraId="26CBE912" w14:textId="38E34FE8"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(Number)</w:t>
            </w:r>
          </w:p>
        </w:tc>
        <w:tc>
          <w:tcPr>
            <w:tcW w:w="1236" w:type="dxa"/>
          </w:tcPr>
          <w:p w14:paraId="77B92CBB" w14:textId="77777777" w:rsidR="00F94020" w:rsidRPr="00BC6E9B" w:rsidRDefault="00F94020" w:rsidP="000D11CD">
            <w:pPr>
              <w:pStyle w:val="ListBullet"/>
              <w:rPr>
                <w:rFonts w:asciiTheme="minorHAnsi" w:hAnsiTheme="minorHAnsi" w:cstheme="minorHAnsi"/>
              </w:rPr>
            </w:pPr>
          </w:p>
        </w:tc>
      </w:tr>
      <w:tr w:rsidR="008A26FE" w:rsidRPr="00BC6E9B" w14:paraId="7E66031C" w14:textId="77777777" w:rsidTr="00466202">
        <w:tc>
          <w:tcPr>
            <w:tcW w:w="329" w:type="dxa"/>
          </w:tcPr>
          <w:p w14:paraId="170249D1" w14:textId="77777777" w:rsidR="00F94020" w:rsidRPr="00BC6E9B" w:rsidRDefault="00F94020" w:rsidP="000D11CD">
            <w:pPr>
              <w:jc w:val="center"/>
              <w:rPr>
                <w:rFonts w:asciiTheme="minorHAnsi" w:hAnsiTheme="minorHAnsi" w:cstheme="minorHAnsi"/>
              </w:rPr>
            </w:pPr>
          </w:p>
        </w:tc>
        <w:tc>
          <w:tcPr>
            <w:tcW w:w="2090" w:type="dxa"/>
          </w:tcPr>
          <w:p w14:paraId="4DD68DEC"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“GwySerNo”</w:t>
            </w:r>
          </w:p>
        </w:tc>
        <w:tc>
          <w:tcPr>
            <w:tcW w:w="282" w:type="dxa"/>
          </w:tcPr>
          <w:p w14:paraId="3B0F7D03"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5C3BB39B"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“GWY00001”</w:t>
            </w:r>
          </w:p>
        </w:tc>
        <w:tc>
          <w:tcPr>
            <w:tcW w:w="1138" w:type="dxa"/>
          </w:tcPr>
          <w:p w14:paraId="79662124" w14:textId="25FAFE5D"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(String)</w:t>
            </w:r>
          </w:p>
        </w:tc>
        <w:tc>
          <w:tcPr>
            <w:tcW w:w="1236" w:type="dxa"/>
          </w:tcPr>
          <w:p w14:paraId="5E124821" w14:textId="77777777" w:rsidR="00F94020" w:rsidRPr="00BC6E9B" w:rsidRDefault="00F94020" w:rsidP="000D11CD">
            <w:pPr>
              <w:pStyle w:val="ListBullet"/>
              <w:rPr>
                <w:rFonts w:asciiTheme="minorHAnsi" w:hAnsiTheme="minorHAnsi" w:cstheme="minorHAnsi"/>
              </w:rPr>
            </w:pPr>
          </w:p>
        </w:tc>
      </w:tr>
      <w:tr w:rsidR="008A26FE" w:rsidRPr="00BC6E9B" w14:paraId="5C1C55D0" w14:textId="77777777" w:rsidTr="00466202">
        <w:tc>
          <w:tcPr>
            <w:tcW w:w="329" w:type="dxa"/>
          </w:tcPr>
          <w:p w14:paraId="2A92434E" w14:textId="77777777" w:rsidR="00F94020" w:rsidRPr="00BC6E9B" w:rsidRDefault="00F94020" w:rsidP="000D11CD">
            <w:pPr>
              <w:jc w:val="center"/>
              <w:rPr>
                <w:rFonts w:asciiTheme="minorHAnsi" w:hAnsiTheme="minorHAnsi" w:cstheme="minorHAnsi"/>
              </w:rPr>
            </w:pPr>
          </w:p>
        </w:tc>
        <w:tc>
          <w:tcPr>
            <w:tcW w:w="2090" w:type="dxa"/>
          </w:tcPr>
          <w:p w14:paraId="482CE42C" w14:textId="6523832A" w:rsidR="00F94020" w:rsidRPr="00BC6E9B" w:rsidRDefault="00F94020" w:rsidP="000D11CD">
            <w:pPr>
              <w:rPr>
                <w:rFonts w:asciiTheme="minorHAnsi" w:hAnsiTheme="minorHAnsi" w:cstheme="minorHAnsi"/>
              </w:rPr>
            </w:pPr>
            <w:r w:rsidRPr="00BC6E9B">
              <w:rPr>
                <w:rFonts w:asciiTheme="minorHAnsi" w:hAnsiTheme="minorHAnsi" w:cstheme="minorHAnsi"/>
              </w:rPr>
              <w:t>“NodeSerNo</w:t>
            </w:r>
            <w:r w:rsidR="00034C85" w:rsidRPr="00BC6E9B">
              <w:rPr>
                <w:rFonts w:asciiTheme="minorHAnsi" w:hAnsiTheme="minorHAnsi" w:cstheme="minorHAnsi"/>
              </w:rPr>
              <w:t>”</w:t>
            </w:r>
          </w:p>
        </w:tc>
        <w:tc>
          <w:tcPr>
            <w:tcW w:w="282" w:type="dxa"/>
          </w:tcPr>
          <w:p w14:paraId="7D3A47D8"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3FE31DD5"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“N00001”</w:t>
            </w:r>
          </w:p>
        </w:tc>
        <w:tc>
          <w:tcPr>
            <w:tcW w:w="1138" w:type="dxa"/>
          </w:tcPr>
          <w:p w14:paraId="06FC51AB" w14:textId="046B201E"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(String)</w:t>
            </w:r>
          </w:p>
        </w:tc>
        <w:tc>
          <w:tcPr>
            <w:tcW w:w="1236" w:type="dxa"/>
          </w:tcPr>
          <w:p w14:paraId="18D5C612" w14:textId="77777777" w:rsidR="00F94020" w:rsidRPr="00BC6E9B" w:rsidRDefault="00F94020" w:rsidP="000D11CD">
            <w:pPr>
              <w:pStyle w:val="ListBullet"/>
              <w:rPr>
                <w:rFonts w:asciiTheme="minorHAnsi" w:hAnsiTheme="minorHAnsi" w:cstheme="minorHAnsi"/>
              </w:rPr>
            </w:pPr>
          </w:p>
        </w:tc>
      </w:tr>
      <w:tr w:rsidR="008A26FE" w:rsidRPr="00BC6E9B" w14:paraId="05FC6AC4" w14:textId="77777777" w:rsidTr="00466202">
        <w:tc>
          <w:tcPr>
            <w:tcW w:w="329" w:type="dxa"/>
          </w:tcPr>
          <w:p w14:paraId="7B498285" w14:textId="77777777" w:rsidR="00F94020" w:rsidRPr="00BC6E9B" w:rsidRDefault="00F94020" w:rsidP="000D11CD">
            <w:pPr>
              <w:jc w:val="center"/>
              <w:rPr>
                <w:rFonts w:asciiTheme="minorHAnsi" w:hAnsiTheme="minorHAnsi" w:cstheme="minorHAnsi"/>
              </w:rPr>
            </w:pPr>
          </w:p>
        </w:tc>
        <w:tc>
          <w:tcPr>
            <w:tcW w:w="2090" w:type="dxa"/>
          </w:tcPr>
          <w:p w14:paraId="4E21144A"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“ElementAddr”</w:t>
            </w:r>
          </w:p>
        </w:tc>
        <w:tc>
          <w:tcPr>
            <w:tcW w:w="282" w:type="dxa"/>
          </w:tcPr>
          <w:p w14:paraId="66142AFB"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2EC1BFB1"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23</w:t>
            </w:r>
          </w:p>
        </w:tc>
        <w:tc>
          <w:tcPr>
            <w:tcW w:w="1138" w:type="dxa"/>
          </w:tcPr>
          <w:p w14:paraId="59E3C157" w14:textId="256572CE"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(Number)</w:t>
            </w:r>
          </w:p>
        </w:tc>
        <w:tc>
          <w:tcPr>
            <w:tcW w:w="1236" w:type="dxa"/>
          </w:tcPr>
          <w:p w14:paraId="117D10DB" w14:textId="77777777" w:rsidR="00F94020" w:rsidRPr="00BC6E9B" w:rsidRDefault="00F94020" w:rsidP="000D11CD">
            <w:pPr>
              <w:pStyle w:val="ListBullet"/>
              <w:jc w:val="center"/>
              <w:rPr>
                <w:rFonts w:asciiTheme="minorHAnsi" w:hAnsiTheme="minorHAnsi" w:cstheme="minorHAnsi"/>
              </w:rPr>
            </w:pPr>
            <w:r w:rsidRPr="00BC6E9B">
              <w:rPr>
                <w:rFonts w:asciiTheme="minorHAnsi" w:hAnsiTheme="minorHAnsi" w:cstheme="minorHAnsi"/>
              </w:rPr>
              <w:t>[2 - 65535]</w:t>
            </w:r>
          </w:p>
        </w:tc>
      </w:tr>
      <w:tr w:rsidR="008A26FE" w:rsidRPr="00BC6E9B" w14:paraId="6C8B5A46" w14:textId="77777777" w:rsidTr="00466202">
        <w:tc>
          <w:tcPr>
            <w:tcW w:w="329" w:type="dxa"/>
          </w:tcPr>
          <w:p w14:paraId="6CFE1157" w14:textId="77777777" w:rsidR="0034216D" w:rsidRPr="00BC6E9B" w:rsidRDefault="0034216D" w:rsidP="000D11CD">
            <w:pPr>
              <w:jc w:val="center"/>
              <w:rPr>
                <w:rFonts w:asciiTheme="minorHAnsi" w:hAnsiTheme="minorHAnsi" w:cstheme="minorHAnsi"/>
              </w:rPr>
            </w:pPr>
          </w:p>
        </w:tc>
        <w:tc>
          <w:tcPr>
            <w:tcW w:w="2090" w:type="dxa"/>
          </w:tcPr>
          <w:p w14:paraId="69EC24F9" w14:textId="3FF43B3A" w:rsidR="0034216D" w:rsidRPr="00BC6E9B" w:rsidRDefault="0034216D" w:rsidP="000D11CD">
            <w:pPr>
              <w:rPr>
                <w:rFonts w:asciiTheme="minorHAnsi" w:hAnsiTheme="minorHAnsi" w:cstheme="minorHAnsi"/>
              </w:rPr>
            </w:pPr>
            <w:r w:rsidRPr="00BC6E9B">
              <w:rPr>
                <w:rFonts w:asciiTheme="minorHAnsi" w:hAnsiTheme="minorHAnsi" w:cstheme="minorHAnsi"/>
              </w:rPr>
              <w:t>“</w:t>
            </w:r>
            <w:r w:rsidR="00775423" w:rsidRPr="00BC6E9B">
              <w:rPr>
                <w:rFonts w:asciiTheme="minorHAnsi" w:hAnsiTheme="minorHAnsi" w:cstheme="minorHAnsi"/>
              </w:rPr>
              <w:t>PublishPeriodSec</w:t>
            </w:r>
            <w:r w:rsidRPr="00BC6E9B">
              <w:rPr>
                <w:rFonts w:asciiTheme="minorHAnsi" w:hAnsiTheme="minorHAnsi" w:cstheme="minorHAnsi"/>
              </w:rPr>
              <w:t>”</w:t>
            </w:r>
          </w:p>
        </w:tc>
        <w:tc>
          <w:tcPr>
            <w:tcW w:w="282" w:type="dxa"/>
          </w:tcPr>
          <w:p w14:paraId="235353BA" w14:textId="0239FB52" w:rsidR="0034216D" w:rsidRPr="00BC6E9B" w:rsidRDefault="0034216D"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4EBFD64B" w14:textId="7A7CEAA9" w:rsidR="0034216D" w:rsidRPr="00BC6E9B" w:rsidRDefault="0034216D" w:rsidP="000D11CD">
            <w:pPr>
              <w:rPr>
                <w:rFonts w:asciiTheme="minorHAnsi" w:hAnsiTheme="minorHAnsi" w:cstheme="minorHAnsi"/>
              </w:rPr>
            </w:pPr>
            <w:r w:rsidRPr="00BC6E9B">
              <w:rPr>
                <w:rFonts w:asciiTheme="minorHAnsi" w:hAnsiTheme="minorHAnsi" w:cstheme="minorHAnsi"/>
              </w:rPr>
              <w:t>15</w:t>
            </w:r>
          </w:p>
        </w:tc>
        <w:tc>
          <w:tcPr>
            <w:tcW w:w="1138" w:type="dxa"/>
          </w:tcPr>
          <w:p w14:paraId="308CDF47" w14:textId="365BE87B" w:rsidR="0034216D" w:rsidRPr="00BC6E9B" w:rsidRDefault="0034216D" w:rsidP="000D11CD">
            <w:pPr>
              <w:pStyle w:val="ListBullet"/>
              <w:rPr>
                <w:rFonts w:asciiTheme="minorHAnsi" w:hAnsiTheme="minorHAnsi" w:cstheme="minorHAnsi"/>
              </w:rPr>
            </w:pPr>
            <w:r w:rsidRPr="00BC6E9B">
              <w:rPr>
                <w:rFonts w:asciiTheme="minorHAnsi" w:hAnsiTheme="minorHAnsi" w:cstheme="minorHAnsi"/>
              </w:rPr>
              <w:t>(Number)</w:t>
            </w:r>
          </w:p>
        </w:tc>
        <w:tc>
          <w:tcPr>
            <w:tcW w:w="1236" w:type="dxa"/>
          </w:tcPr>
          <w:p w14:paraId="275E6D14" w14:textId="77777777" w:rsidR="0034216D" w:rsidRPr="00BC6E9B" w:rsidRDefault="0034216D" w:rsidP="000D11CD">
            <w:pPr>
              <w:pStyle w:val="ListBullet"/>
              <w:jc w:val="center"/>
              <w:rPr>
                <w:rFonts w:asciiTheme="minorHAnsi" w:hAnsiTheme="minorHAnsi" w:cstheme="minorHAnsi"/>
              </w:rPr>
            </w:pPr>
          </w:p>
        </w:tc>
      </w:tr>
      <w:tr w:rsidR="008A26FE" w:rsidRPr="00BC6E9B" w14:paraId="3322D1D8" w14:textId="77777777" w:rsidTr="00466202">
        <w:tc>
          <w:tcPr>
            <w:tcW w:w="329" w:type="dxa"/>
          </w:tcPr>
          <w:p w14:paraId="3F98A670" w14:textId="77777777" w:rsidR="00F94020" w:rsidRPr="00BC6E9B" w:rsidRDefault="00F94020" w:rsidP="000D11CD">
            <w:pPr>
              <w:jc w:val="center"/>
              <w:rPr>
                <w:rFonts w:asciiTheme="minorHAnsi" w:hAnsiTheme="minorHAnsi" w:cstheme="minorHAnsi"/>
              </w:rPr>
            </w:pPr>
          </w:p>
        </w:tc>
        <w:tc>
          <w:tcPr>
            <w:tcW w:w="2090" w:type="dxa"/>
          </w:tcPr>
          <w:p w14:paraId="5E35EA3B"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“ErrorCode”</w:t>
            </w:r>
          </w:p>
        </w:tc>
        <w:tc>
          <w:tcPr>
            <w:tcW w:w="282" w:type="dxa"/>
          </w:tcPr>
          <w:p w14:paraId="5567C794"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4661" w:type="dxa"/>
          </w:tcPr>
          <w:p w14:paraId="0960530F" w14:textId="77777777" w:rsidR="00F94020" w:rsidRPr="00BC6E9B" w:rsidRDefault="00F94020" w:rsidP="000D11CD">
            <w:pPr>
              <w:rPr>
                <w:rFonts w:asciiTheme="minorHAnsi" w:hAnsiTheme="minorHAnsi" w:cstheme="minorHAnsi"/>
              </w:rPr>
            </w:pPr>
            <w:r w:rsidRPr="00BC6E9B">
              <w:rPr>
                <w:rFonts w:asciiTheme="minorHAnsi" w:hAnsiTheme="minorHAnsi" w:cstheme="minorHAnsi"/>
              </w:rPr>
              <w:t>0</w:t>
            </w:r>
          </w:p>
        </w:tc>
        <w:tc>
          <w:tcPr>
            <w:tcW w:w="1138" w:type="dxa"/>
          </w:tcPr>
          <w:p w14:paraId="4F5F1534" w14:textId="23075D7E" w:rsidR="00F94020" w:rsidRPr="00BC6E9B" w:rsidRDefault="00F94020" w:rsidP="000D11CD">
            <w:pPr>
              <w:pStyle w:val="ListBullet"/>
              <w:rPr>
                <w:rFonts w:asciiTheme="minorHAnsi" w:hAnsiTheme="minorHAnsi" w:cstheme="minorHAnsi"/>
              </w:rPr>
            </w:pPr>
            <w:r w:rsidRPr="00BC6E9B">
              <w:rPr>
                <w:rFonts w:asciiTheme="minorHAnsi" w:hAnsiTheme="minorHAnsi" w:cstheme="minorHAnsi"/>
              </w:rPr>
              <w:t>(Number)</w:t>
            </w:r>
          </w:p>
        </w:tc>
        <w:tc>
          <w:tcPr>
            <w:tcW w:w="1236" w:type="dxa"/>
          </w:tcPr>
          <w:p w14:paraId="0DBD52EC" w14:textId="77777777" w:rsidR="00F94020" w:rsidRPr="00BC6E9B" w:rsidRDefault="00F94020" w:rsidP="000D11CD">
            <w:pPr>
              <w:pStyle w:val="ListBullet"/>
              <w:rPr>
                <w:rFonts w:asciiTheme="minorHAnsi" w:hAnsiTheme="minorHAnsi" w:cstheme="minorHAnsi"/>
              </w:rPr>
            </w:pPr>
          </w:p>
        </w:tc>
      </w:tr>
      <w:tr w:rsidR="008A26FE" w:rsidRPr="00BC6E9B" w14:paraId="6B16B3A6" w14:textId="77777777" w:rsidTr="00466202">
        <w:tc>
          <w:tcPr>
            <w:tcW w:w="329" w:type="dxa"/>
          </w:tcPr>
          <w:p w14:paraId="59D92874" w14:textId="77777777" w:rsidR="00F94020" w:rsidRPr="00BC6E9B" w:rsidRDefault="00F94020" w:rsidP="000D11CD">
            <w:pPr>
              <w:jc w:val="center"/>
              <w:rPr>
                <w:rFonts w:asciiTheme="minorHAnsi" w:hAnsiTheme="minorHAnsi" w:cstheme="minorHAnsi"/>
              </w:rPr>
            </w:pPr>
            <w:r w:rsidRPr="00BC6E9B">
              <w:rPr>
                <w:rFonts w:asciiTheme="minorHAnsi" w:hAnsiTheme="minorHAnsi" w:cstheme="minorHAnsi"/>
              </w:rPr>
              <w:t>}</w:t>
            </w:r>
          </w:p>
        </w:tc>
        <w:tc>
          <w:tcPr>
            <w:tcW w:w="2090" w:type="dxa"/>
          </w:tcPr>
          <w:p w14:paraId="7AF1D3F0" w14:textId="77777777" w:rsidR="00F94020" w:rsidRPr="00BC6E9B" w:rsidRDefault="00F94020" w:rsidP="000D11CD">
            <w:pPr>
              <w:rPr>
                <w:rFonts w:asciiTheme="minorHAnsi" w:hAnsiTheme="minorHAnsi" w:cstheme="minorHAnsi"/>
              </w:rPr>
            </w:pPr>
          </w:p>
        </w:tc>
        <w:tc>
          <w:tcPr>
            <w:tcW w:w="282" w:type="dxa"/>
          </w:tcPr>
          <w:p w14:paraId="2A5C8A50" w14:textId="77777777" w:rsidR="00F94020" w:rsidRPr="00BC6E9B" w:rsidRDefault="00F94020" w:rsidP="000D11CD">
            <w:pPr>
              <w:jc w:val="center"/>
              <w:rPr>
                <w:rFonts w:asciiTheme="minorHAnsi" w:hAnsiTheme="minorHAnsi" w:cstheme="minorHAnsi"/>
              </w:rPr>
            </w:pPr>
          </w:p>
        </w:tc>
        <w:tc>
          <w:tcPr>
            <w:tcW w:w="4661" w:type="dxa"/>
          </w:tcPr>
          <w:p w14:paraId="3B32D6BC" w14:textId="77777777" w:rsidR="00F94020" w:rsidRPr="00BC6E9B" w:rsidRDefault="00F94020" w:rsidP="000D11CD">
            <w:pPr>
              <w:rPr>
                <w:rFonts w:asciiTheme="minorHAnsi" w:hAnsiTheme="minorHAnsi" w:cstheme="minorHAnsi"/>
              </w:rPr>
            </w:pPr>
          </w:p>
        </w:tc>
        <w:tc>
          <w:tcPr>
            <w:tcW w:w="1138" w:type="dxa"/>
          </w:tcPr>
          <w:p w14:paraId="2864C290" w14:textId="77777777" w:rsidR="00F94020" w:rsidRPr="00BC6E9B" w:rsidRDefault="00F94020" w:rsidP="000D11CD">
            <w:pPr>
              <w:pStyle w:val="ListBullet"/>
              <w:rPr>
                <w:rFonts w:asciiTheme="minorHAnsi" w:hAnsiTheme="minorHAnsi" w:cstheme="minorHAnsi"/>
              </w:rPr>
            </w:pPr>
          </w:p>
        </w:tc>
        <w:tc>
          <w:tcPr>
            <w:tcW w:w="1236" w:type="dxa"/>
          </w:tcPr>
          <w:p w14:paraId="3C88E71A" w14:textId="77777777" w:rsidR="00F94020" w:rsidRPr="00BC6E9B" w:rsidRDefault="00F94020" w:rsidP="000D11CD">
            <w:pPr>
              <w:pStyle w:val="ListBullet"/>
              <w:rPr>
                <w:rFonts w:asciiTheme="minorHAnsi" w:hAnsiTheme="minorHAnsi" w:cstheme="minorHAnsi"/>
              </w:rPr>
            </w:pPr>
          </w:p>
        </w:tc>
      </w:tr>
    </w:tbl>
    <w:p w14:paraId="09ED8E97" w14:textId="77777777" w:rsidR="00A256BC" w:rsidRPr="00BC6E9B" w:rsidRDefault="00A256BC" w:rsidP="00A256BC">
      <w:pPr>
        <w:rPr>
          <w:rFonts w:asciiTheme="minorHAnsi" w:hAnsiTheme="minorHAnsi" w:cstheme="minorHAnsi"/>
          <w:b/>
          <w:bCs/>
        </w:rPr>
      </w:pPr>
    </w:p>
    <w:p w14:paraId="306CE783" w14:textId="4DF9F9B6" w:rsidR="00A256BC" w:rsidRPr="00BC6E9B" w:rsidRDefault="00A256BC" w:rsidP="00A256BC">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60F6D406" w14:textId="77777777" w:rsidR="00F94020" w:rsidRPr="00BC6E9B" w:rsidRDefault="00F94020" w:rsidP="00F94020">
      <w:pPr>
        <w:rPr>
          <w:rFonts w:asciiTheme="minorHAnsi" w:hAnsiTheme="minorHAnsi" w:cstheme="minorHAnsi"/>
        </w:rPr>
      </w:pPr>
    </w:p>
    <w:p w14:paraId="0518A03F" w14:textId="6B6FADB4" w:rsidR="00F94020" w:rsidRPr="00BC6E9B" w:rsidRDefault="00F94020" w:rsidP="00F94020">
      <w:pPr>
        <w:rPr>
          <w:rFonts w:asciiTheme="minorHAnsi" w:hAnsiTheme="minorHAnsi" w:cstheme="minorHAnsi"/>
          <w:b/>
          <w:bCs/>
        </w:rPr>
      </w:pPr>
      <w:r w:rsidRPr="00BC6E9B">
        <w:rPr>
          <w:rFonts w:asciiTheme="minorHAnsi" w:hAnsiTheme="minorHAnsi" w:cstheme="minorHAnsi"/>
          <w:b/>
          <w:bCs/>
        </w:rPr>
        <w:t xml:space="preserve">Process </w:t>
      </w:r>
      <w:r w:rsidR="00EF2279" w:rsidRPr="00BC6E9B">
        <w:rPr>
          <w:rFonts w:asciiTheme="minorHAnsi" w:hAnsiTheme="minorHAnsi" w:cstheme="minorHAnsi"/>
          <w:b/>
          <w:bCs/>
        </w:rPr>
        <w:t>flow:</w:t>
      </w:r>
    </w:p>
    <w:p w14:paraId="6F47C228" w14:textId="4904A3EF" w:rsidR="00D0583C" w:rsidRPr="00BC6E9B" w:rsidRDefault="00337E27" w:rsidP="00D0583C">
      <w:pPr>
        <w:keepNext/>
        <w:rPr>
          <w:rFonts w:asciiTheme="minorHAnsi" w:hAnsiTheme="minorHAnsi" w:cstheme="minorHAnsi"/>
          <w:noProof/>
        </w:rPr>
      </w:pPr>
      <w:r w:rsidRPr="00BC6E9B">
        <w:rPr>
          <w:rFonts w:asciiTheme="minorHAnsi" w:hAnsiTheme="minorHAnsi" w:cstheme="minorHAnsi"/>
          <w:noProof/>
        </w:rPr>
        <w:t xml:space="preserve"> </w:t>
      </w:r>
      <w:r w:rsidR="008E5167" w:rsidRPr="00BC6E9B">
        <w:rPr>
          <w:rFonts w:asciiTheme="minorHAnsi" w:hAnsiTheme="minorHAnsi" w:cstheme="minorHAnsi"/>
          <w:noProof/>
        </w:rPr>
        <w:drawing>
          <wp:inline distT="0" distB="0" distL="0" distR="0" wp14:anchorId="14C81BB3" wp14:editId="3F082D13">
            <wp:extent cx="6188710" cy="3595370"/>
            <wp:effectExtent l="0" t="0" r="2540" b="5080"/>
            <wp:docPr id="1873447649"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7649" name="Picture 1" descr="A diagram of a computer system&#10;&#10;Description automatically generated with medium confidence"/>
                    <pic:cNvPicPr/>
                  </pic:nvPicPr>
                  <pic:blipFill>
                    <a:blip r:embed="rId30"/>
                    <a:stretch>
                      <a:fillRect/>
                    </a:stretch>
                  </pic:blipFill>
                  <pic:spPr>
                    <a:xfrm>
                      <a:off x="0" y="0"/>
                      <a:ext cx="6188710" cy="3595370"/>
                    </a:xfrm>
                    <a:prstGeom prst="rect">
                      <a:avLst/>
                    </a:prstGeom>
                  </pic:spPr>
                </pic:pic>
              </a:graphicData>
            </a:graphic>
          </wp:inline>
        </w:drawing>
      </w:r>
    </w:p>
    <w:p w14:paraId="22113C4E" w14:textId="77777777" w:rsidR="00D0583C" w:rsidRPr="00BC6E9B" w:rsidRDefault="00D0583C" w:rsidP="00D0583C">
      <w:pPr>
        <w:keepNext/>
        <w:rPr>
          <w:rFonts w:asciiTheme="minorHAnsi" w:hAnsiTheme="minorHAnsi" w:cstheme="minorHAnsi"/>
        </w:rPr>
      </w:pPr>
    </w:p>
    <w:p w14:paraId="461A8080" w14:textId="665ECAFA" w:rsidR="0013382E" w:rsidRPr="00BC6E9B" w:rsidRDefault="00D0583C" w:rsidP="00A256BC">
      <w:pPr>
        <w:pStyle w:val="Caption"/>
        <w:jc w:val="center"/>
        <w:rPr>
          <w:rFonts w:asciiTheme="minorHAnsi" w:hAnsiTheme="minorHAnsi" w:cstheme="minorHAnsi"/>
          <w:sz w:val="24"/>
          <w:szCs w:val="24"/>
        </w:rPr>
      </w:pPr>
      <w:bookmarkStart w:id="752" w:name="_Toc169605293"/>
      <w:bookmarkStart w:id="753" w:name="_Toc169613281"/>
      <w:bookmarkStart w:id="754" w:name="_Toc169800495"/>
      <w:bookmarkStart w:id="755" w:name="_Toc169864274"/>
      <w:bookmarkStart w:id="756" w:name="_Toc169879583"/>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31</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Publish Configuration process flow</w:t>
      </w:r>
      <w:bookmarkEnd w:id="752"/>
      <w:bookmarkEnd w:id="753"/>
      <w:bookmarkEnd w:id="754"/>
      <w:bookmarkEnd w:id="755"/>
      <w:bookmarkEnd w:id="756"/>
    </w:p>
    <w:p w14:paraId="546651D3" w14:textId="2FBA1BA7" w:rsidR="00842F3C" w:rsidRPr="00BC6E9B" w:rsidRDefault="008830ED" w:rsidP="003B50DB">
      <w:pPr>
        <w:pStyle w:val="Heading2"/>
        <w:rPr>
          <w:rFonts w:asciiTheme="minorHAnsi" w:hAnsiTheme="minorHAnsi" w:cstheme="minorHAnsi"/>
        </w:rPr>
      </w:pPr>
      <w:bookmarkStart w:id="757" w:name="_Toc163739670"/>
      <w:bookmarkStart w:id="758" w:name="_Toc169605413"/>
      <w:bookmarkStart w:id="759" w:name="_Toc169613410"/>
      <w:bookmarkStart w:id="760" w:name="_Toc169782200"/>
      <w:bookmarkStart w:id="761" w:name="_Toc169802095"/>
      <w:bookmarkStart w:id="762" w:name="_Toc169804107"/>
      <w:bookmarkStart w:id="763" w:name="_Toc169863913"/>
      <w:bookmarkStart w:id="764" w:name="_Toc169864137"/>
      <w:bookmarkStart w:id="765" w:name="_Toc169879272"/>
      <w:bookmarkStart w:id="766" w:name="_Toc169879437"/>
      <w:bookmarkStart w:id="767" w:name="_Toc163739671"/>
      <w:bookmarkStart w:id="768" w:name="_Toc169605414"/>
      <w:bookmarkStart w:id="769" w:name="_Toc169613411"/>
      <w:bookmarkStart w:id="770" w:name="_Toc169782201"/>
      <w:bookmarkStart w:id="771" w:name="_Toc169802096"/>
      <w:bookmarkStart w:id="772" w:name="_Toc169804108"/>
      <w:bookmarkStart w:id="773" w:name="_Toc169863914"/>
      <w:bookmarkStart w:id="774" w:name="_Toc169864138"/>
      <w:bookmarkStart w:id="775" w:name="_Toc169879273"/>
      <w:bookmarkStart w:id="776" w:name="_Toc169879438"/>
      <w:bookmarkStart w:id="777" w:name="_Toc163739672"/>
      <w:bookmarkStart w:id="778" w:name="_Toc169605415"/>
      <w:bookmarkStart w:id="779" w:name="_Toc169613412"/>
      <w:bookmarkStart w:id="780" w:name="_Toc169782202"/>
      <w:bookmarkStart w:id="781" w:name="_Toc169802097"/>
      <w:bookmarkStart w:id="782" w:name="_Toc169804109"/>
      <w:bookmarkStart w:id="783" w:name="_Toc169863915"/>
      <w:bookmarkStart w:id="784" w:name="_Toc169864139"/>
      <w:bookmarkStart w:id="785" w:name="_Toc169879274"/>
      <w:bookmarkStart w:id="786" w:name="_Toc169879439"/>
      <w:bookmarkStart w:id="787" w:name="_Toc163739673"/>
      <w:bookmarkStart w:id="788" w:name="_Toc169605416"/>
      <w:bookmarkStart w:id="789" w:name="_Toc169613413"/>
      <w:bookmarkStart w:id="790" w:name="_Toc169782203"/>
      <w:bookmarkStart w:id="791" w:name="_Toc169802098"/>
      <w:bookmarkStart w:id="792" w:name="_Toc169804110"/>
      <w:bookmarkStart w:id="793" w:name="_Toc169863916"/>
      <w:bookmarkStart w:id="794" w:name="_Toc169864140"/>
      <w:bookmarkStart w:id="795" w:name="_Toc169879275"/>
      <w:bookmarkStart w:id="796" w:name="_Toc169879440"/>
      <w:bookmarkStart w:id="797" w:name="_Toc163739674"/>
      <w:bookmarkStart w:id="798" w:name="_Toc169605417"/>
      <w:bookmarkStart w:id="799" w:name="_Toc169613414"/>
      <w:bookmarkStart w:id="800" w:name="_Toc169782204"/>
      <w:bookmarkStart w:id="801" w:name="_Toc169802099"/>
      <w:bookmarkStart w:id="802" w:name="_Toc169804111"/>
      <w:bookmarkStart w:id="803" w:name="_Toc169863917"/>
      <w:bookmarkStart w:id="804" w:name="_Toc169864141"/>
      <w:bookmarkStart w:id="805" w:name="_Toc169879276"/>
      <w:bookmarkStart w:id="806" w:name="_Toc169879441"/>
      <w:bookmarkStart w:id="807" w:name="_Toc163739675"/>
      <w:bookmarkStart w:id="808" w:name="_Toc169605418"/>
      <w:bookmarkStart w:id="809" w:name="_Toc169613415"/>
      <w:bookmarkStart w:id="810" w:name="_Toc169782205"/>
      <w:bookmarkStart w:id="811" w:name="_Toc169802100"/>
      <w:bookmarkStart w:id="812" w:name="_Toc169804112"/>
      <w:bookmarkStart w:id="813" w:name="_Toc169863918"/>
      <w:bookmarkStart w:id="814" w:name="_Toc169864142"/>
      <w:bookmarkStart w:id="815" w:name="_Toc169879277"/>
      <w:bookmarkStart w:id="816" w:name="_Toc169879442"/>
      <w:bookmarkStart w:id="817" w:name="_Toc163739676"/>
      <w:bookmarkStart w:id="818" w:name="_Toc169605419"/>
      <w:bookmarkStart w:id="819" w:name="_Toc169613416"/>
      <w:bookmarkStart w:id="820" w:name="_Toc169782206"/>
      <w:bookmarkStart w:id="821" w:name="_Toc169802101"/>
      <w:bookmarkStart w:id="822" w:name="_Toc169804113"/>
      <w:bookmarkStart w:id="823" w:name="_Toc169863919"/>
      <w:bookmarkStart w:id="824" w:name="_Toc169864143"/>
      <w:bookmarkStart w:id="825" w:name="_Toc169879278"/>
      <w:bookmarkStart w:id="826" w:name="_Toc169879443"/>
      <w:bookmarkStart w:id="827" w:name="_Toc163739683"/>
      <w:bookmarkStart w:id="828" w:name="_Toc169605426"/>
      <w:bookmarkStart w:id="829" w:name="_Toc169613423"/>
      <w:bookmarkStart w:id="830" w:name="_Toc169782213"/>
      <w:bookmarkStart w:id="831" w:name="_Toc169802108"/>
      <w:bookmarkStart w:id="832" w:name="_Toc169804120"/>
      <w:bookmarkStart w:id="833" w:name="_Toc169863926"/>
      <w:bookmarkStart w:id="834" w:name="_Toc169864150"/>
      <w:bookmarkStart w:id="835" w:name="_Toc169879285"/>
      <w:bookmarkStart w:id="836" w:name="_Toc169879450"/>
      <w:bookmarkStart w:id="837" w:name="_Toc163739689"/>
      <w:bookmarkStart w:id="838" w:name="_Toc169605432"/>
      <w:bookmarkStart w:id="839" w:name="_Toc169613429"/>
      <w:bookmarkStart w:id="840" w:name="_Toc169782219"/>
      <w:bookmarkStart w:id="841" w:name="_Toc169802114"/>
      <w:bookmarkStart w:id="842" w:name="_Toc169804126"/>
      <w:bookmarkStart w:id="843" w:name="_Toc169863932"/>
      <w:bookmarkStart w:id="844" w:name="_Toc169864156"/>
      <w:bookmarkStart w:id="845" w:name="_Toc169879291"/>
      <w:bookmarkStart w:id="846" w:name="_Toc169879456"/>
      <w:bookmarkStart w:id="847" w:name="_Toc163739695"/>
      <w:bookmarkStart w:id="848" w:name="_Toc169605438"/>
      <w:bookmarkStart w:id="849" w:name="_Toc169613435"/>
      <w:bookmarkStart w:id="850" w:name="_Toc169782225"/>
      <w:bookmarkStart w:id="851" w:name="_Toc169802120"/>
      <w:bookmarkStart w:id="852" w:name="_Toc169804132"/>
      <w:bookmarkStart w:id="853" w:name="_Toc169863938"/>
      <w:bookmarkStart w:id="854" w:name="_Toc169864162"/>
      <w:bookmarkStart w:id="855" w:name="_Toc169879297"/>
      <w:bookmarkStart w:id="856" w:name="_Toc169879462"/>
      <w:bookmarkStart w:id="857" w:name="_Toc163739701"/>
      <w:bookmarkStart w:id="858" w:name="_Toc169605444"/>
      <w:bookmarkStart w:id="859" w:name="_Toc169613441"/>
      <w:bookmarkStart w:id="860" w:name="_Toc169782231"/>
      <w:bookmarkStart w:id="861" w:name="_Toc169802126"/>
      <w:bookmarkStart w:id="862" w:name="_Toc169804138"/>
      <w:bookmarkStart w:id="863" w:name="_Toc169863944"/>
      <w:bookmarkStart w:id="864" w:name="_Toc169864168"/>
      <w:bookmarkStart w:id="865" w:name="_Toc169879303"/>
      <w:bookmarkStart w:id="866" w:name="_Toc169879468"/>
      <w:bookmarkStart w:id="867" w:name="_Toc163739707"/>
      <w:bookmarkStart w:id="868" w:name="_Toc169605450"/>
      <w:bookmarkStart w:id="869" w:name="_Toc169613447"/>
      <w:bookmarkStart w:id="870" w:name="_Toc169782237"/>
      <w:bookmarkStart w:id="871" w:name="_Toc169802132"/>
      <w:bookmarkStart w:id="872" w:name="_Toc169804144"/>
      <w:bookmarkStart w:id="873" w:name="_Toc169863950"/>
      <w:bookmarkStart w:id="874" w:name="_Toc169864174"/>
      <w:bookmarkStart w:id="875" w:name="_Toc169879309"/>
      <w:bookmarkStart w:id="876" w:name="_Toc169879474"/>
      <w:bookmarkStart w:id="877" w:name="_Toc163739719"/>
      <w:bookmarkStart w:id="878" w:name="_Toc169605462"/>
      <w:bookmarkStart w:id="879" w:name="_Toc169613459"/>
      <w:bookmarkStart w:id="880" w:name="_Toc169782249"/>
      <w:bookmarkStart w:id="881" w:name="_Toc169802144"/>
      <w:bookmarkStart w:id="882" w:name="_Toc169804156"/>
      <w:bookmarkStart w:id="883" w:name="_Toc169863962"/>
      <w:bookmarkStart w:id="884" w:name="_Toc169864186"/>
      <w:bookmarkStart w:id="885" w:name="_Toc169879321"/>
      <w:bookmarkStart w:id="886" w:name="_Toc169879486"/>
      <w:bookmarkStart w:id="887" w:name="_Toc163739720"/>
      <w:bookmarkStart w:id="888" w:name="_Toc169605463"/>
      <w:bookmarkStart w:id="889" w:name="_Toc169613460"/>
      <w:bookmarkStart w:id="890" w:name="_Toc169782250"/>
      <w:bookmarkStart w:id="891" w:name="_Toc169802145"/>
      <w:bookmarkStart w:id="892" w:name="_Toc169804157"/>
      <w:bookmarkStart w:id="893" w:name="_Toc169863963"/>
      <w:bookmarkStart w:id="894" w:name="_Toc169864187"/>
      <w:bookmarkStart w:id="895" w:name="_Toc169879322"/>
      <w:bookmarkStart w:id="896" w:name="_Toc169879487"/>
      <w:bookmarkStart w:id="897" w:name="_Toc163739721"/>
      <w:bookmarkStart w:id="898" w:name="_Toc169605464"/>
      <w:bookmarkStart w:id="899" w:name="_Toc169613461"/>
      <w:bookmarkStart w:id="900" w:name="_Toc169782251"/>
      <w:bookmarkStart w:id="901" w:name="_Toc169802146"/>
      <w:bookmarkStart w:id="902" w:name="_Toc169804158"/>
      <w:bookmarkStart w:id="903" w:name="_Toc169863964"/>
      <w:bookmarkStart w:id="904" w:name="_Toc169864188"/>
      <w:bookmarkStart w:id="905" w:name="_Toc169879323"/>
      <w:bookmarkStart w:id="906" w:name="_Toc169879488"/>
      <w:bookmarkStart w:id="907" w:name="_Toc163739722"/>
      <w:bookmarkStart w:id="908" w:name="_Toc169605465"/>
      <w:bookmarkStart w:id="909" w:name="_Toc169613462"/>
      <w:bookmarkStart w:id="910" w:name="_Toc169782252"/>
      <w:bookmarkStart w:id="911" w:name="_Toc169802147"/>
      <w:bookmarkStart w:id="912" w:name="_Toc169804159"/>
      <w:bookmarkStart w:id="913" w:name="_Toc169863965"/>
      <w:bookmarkStart w:id="914" w:name="_Toc169864189"/>
      <w:bookmarkStart w:id="915" w:name="_Toc169879324"/>
      <w:bookmarkStart w:id="916" w:name="_Toc169879489"/>
      <w:bookmarkStart w:id="917" w:name="_Toc163739723"/>
      <w:bookmarkStart w:id="918" w:name="_Toc169605466"/>
      <w:bookmarkStart w:id="919" w:name="_Toc169613463"/>
      <w:bookmarkStart w:id="920" w:name="_Toc169782253"/>
      <w:bookmarkStart w:id="921" w:name="_Toc169802148"/>
      <w:bookmarkStart w:id="922" w:name="_Toc169804160"/>
      <w:bookmarkStart w:id="923" w:name="_Toc169863966"/>
      <w:bookmarkStart w:id="924" w:name="_Toc169864190"/>
      <w:bookmarkStart w:id="925" w:name="_Toc169879325"/>
      <w:bookmarkStart w:id="926" w:name="_Toc169879490"/>
      <w:bookmarkStart w:id="927" w:name="_Toc163739724"/>
      <w:bookmarkStart w:id="928" w:name="_Toc169605467"/>
      <w:bookmarkStart w:id="929" w:name="_Toc169613464"/>
      <w:bookmarkStart w:id="930" w:name="_Toc169782254"/>
      <w:bookmarkStart w:id="931" w:name="_Toc169802149"/>
      <w:bookmarkStart w:id="932" w:name="_Toc169804161"/>
      <w:bookmarkStart w:id="933" w:name="_Toc169863967"/>
      <w:bookmarkStart w:id="934" w:name="_Toc169864191"/>
      <w:bookmarkStart w:id="935" w:name="_Toc169879326"/>
      <w:bookmarkStart w:id="936" w:name="_Toc169879491"/>
      <w:bookmarkStart w:id="937" w:name="_Toc163739725"/>
      <w:bookmarkStart w:id="938" w:name="_Toc169605468"/>
      <w:bookmarkStart w:id="939" w:name="_Toc169613465"/>
      <w:bookmarkStart w:id="940" w:name="_Toc169782255"/>
      <w:bookmarkStart w:id="941" w:name="_Toc169802150"/>
      <w:bookmarkStart w:id="942" w:name="_Toc169804162"/>
      <w:bookmarkStart w:id="943" w:name="_Toc169863968"/>
      <w:bookmarkStart w:id="944" w:name="_Toc169864192"/>
      <w:bookmarkStart w:id="945" w:name="_Toc169879327"/>
      <w:bookmarkStart w:id="946" w:name="_Toc169879492"/>
      <w:bookmarkStart w:id="947" w:name="_Toc163739726"/>
      <w:bookmarkStart w:id="948" w:name="_Toc169605469"/>
      <w:bookmarkStart w:id="949" w:name="_Toc169613466"/>
      <w:bookmarkStart w:id="950" w:name="_Toc169782256"/>
      <w:bookmarkStart w:id="951" w:name="_Toc169802151"/>
      <w:bookmarkStart w:id="952" w:name="_Toc169804163"/>
      <w:bookmarkStart w:id="953" w:name="_Toc169863969"/>
      <w:bookmarkStart w:id="954" w:name="_Toc169864193"/>
      <w:bookmarkStart w:id="955" w:name="_Toc169879328"/>
      <w:bookmarkStart w:id="956" w:name="_Toc169879493"/>
      <w:bookmarkStart w:id="957" w:name="_Toc163739727"/>
      <w:bookmarkStart w:id="958" w:name="_Toc169605470"/>
      <w:bookmarkStart w:id="959" w:name="_Toc169613467"/>
      <w:bookmarkStart w:id="960" w:name="_Toc169782257"/>
      <w:bookmarkStart w:id="961" w:name="_Toc169802152"/>
      <w:bookmarkStart w:id="962" w:name="_Toc169804164"/>
      <w:bookmarkStart w:id="963" w:name="_Toc169863970"/>
      <w:bookmarkStart w:id="964" w:name="_Toc169864194"/>
      <w:bookmarkStart w:id="965" w:name="_Toc169879329"/>
      <w:bookmarkStart w:id="966" w:name="_Toc169879494"/>
      <w:bookmarkStart w:id="967" w:name="_Toc163739728"/>
      <w:bookmarkStart w:id="968" w:name="_Toc169605471"/>
      <w:bookmarkStart w:id="969" w:name="_Toc169613468"/>
      <w:bookmarkStart w:id="970" w:name="_Toc169782258"/>
      <w:bookmarkStart w:id="971" w:name="_Toc169802153"/>
      <w:bookmarkStart w:id="972" w:name="_Toc169804165"/>
      <w:bookmarkStart w:id="973" w:name="_Toc169863971"/>
      <w:bookmarkStart w:id="974" w:name="_Toc169864195"/>
      <w:bookmarkStart w:id="975" w:name="_Toc169879330"/>
      <w:bookmarkStart w:id="976" w:name="_Toc169879495"/>
      <w:bookmarkStart w:id="977" w:name="_Toc163739729"/>
      <w:bookmarkStart w:id="978" w:name="_Toc169605472"/>
      <w:bookmarkStart w:id="979" w:name="_Toc169613469"/>
      <w:bookmarkStart w:id="980" w:name="_Toc169782259"/>
      <w:bookmarkStart w:id="981" w:name="_Toc169802154"/>
      <w:bookmarkStart w:id="982" w:name="_Toc169804166"/>
      <w:bookmarkStart w:id="983" w:name="_Toc169863972"/>
      <w:bookmarkStart w:id="984" w:name="_Toc169864196"/>
      <w:bookmarkStart w:id="985" w:name="_Toc169879331"/>
      <w:bookmarkStart w:id="986" w:name="_Toc169879496"/>
      <w:bookmarkStart w:id="987" w:name="_Toc163739730"/>
      <w:bookmarkStart w:id="988" w:name="_Toc169605473"/>
      <w:bookmarkStart w:id="989" w:name="_Toc169613470"/>
      <w:bookmarkStart w:id="990" w:name="_Toc169782260"/>
      <w:bookmarkStart w:id="991" w:name="_Toc169802155"/>
      <w:bookmarkStart w:id="992" w:name="_Toc169804167"/>
      <w:bookmarkStart w:id="993" w:name="_Toc169863973"/>
      <w:bookmarkStart w:id="994" w:name="_Toc169864197"/>
      <w:bookmarkStart w:id="995" w:name="_Toc169879332"/>
      <w:bookmarkStart w:id="996" w:name="_Toc169879497"/>
      <w:bookmarkStart w:id="997" w:name="_Toc163739731"/>
      <w:bookmarkStart w:id="998" w:name="_Toc169605474"/>
      <w:bookmarkStart w:id="999" w:name="_Toc169613471"/>
      <w:bookmarkStart w:id="1000" w:name="_Toc169782261"/>
      <w:bookmarkStart w:id="1001" w:name="_Toc169802156"/>
      <w:bookmarkStart w:id="1002" w:name="_Toc169804168"/>
      <w:bookmarkStart w:id="1003" w:name="_Toc169863974"/>
      <w:bookmarkStart w:id="1004" w:name="_Toc169864198"/>
      <w:bookmarkStart w:id="1005" w:name="_Toc169879333"/>
      <w:bookmarkStart w:id="1006" w:name="_Toc169879498"/>
      <w:bookmarkStart w:id="1007" w:name="_Toc163739732"/>
      <w:bookmarkStart w:id="1008" w:name="_Toc169605475"/>
      <w:bookmarkStart w:id="1009" w:name="_Toc169613472"/>
      <w:bookmarkStart w:id="1010" w:name="_Toc169782262"/>
      <w:bookmarkStart w:id="1011" w:name="_Toc169802157"/>
      <w:bookmarkStart w:id="1012" w:name="_Toc169804169"/>
      <w:bookmarkStart w:id="1013" w:name="_Toc169863975"/>
      <w:bookmarkStart w:id="1014" w:name="_Toc169864199"/>
      <w:bookmarkStart w:id="1015" w:name="_Toc169879334"/>
      <w:bookmarkStart w:id="1016" w:name="_Toc169879499"/>
      <w:bookmarkStart w:id="1017" w:name="_Toc163739733"/>
      <w:bookmarkStart w:id="1018" w:name="_Toc169605476"/>
      <w:bookmarkStart w:id="1019" w:name="_Toc169613473"/>
      <w:bookmarkStart w:id="1020" w:name="_Toc169782263"/>
      <w:bookmarkStart w:id="1021" w:name="_Toc169802158"/>
      <w:bookmarkStart w:id="1022" w:name="_Toc169804170"/>
      <w:bookmarkStart w:id="1023" w:name="_Toc169863976"/>
      <w:bookmarkStart w:id="1024" w:name="_Toc169864200"/>
      <w:bookmarkStart w:id="1025" w:name="_Toc169879335"/>
      <w:bookmarkStart w:id="1026" w:name="_Toc169879500"/>
      <w:bookmarkStart w:id="1027" w:name="_Toc163739734"/>
      <w:bookmarkStart w:id="1028" w:name="_Toc169605477"/>
      <w:bookmarkStart w:id="1029" w:name="_Toc169613474"/>
      <w:bookmarkStart w:id="1030" w:name="_Toc169782264"/>
      <w:bookmarkStart w:id="1031" w:name="_Toc169802159"/>
      <w:bookmarkStart w:id="1032" w:name="_Toc169804171"/>
      <w:bookmarkStart w:id="1033" w:name="_Toc169863977"/>
      <w:bookmarkStart w:id="1034" w:name="_Toc169864201"/>
      <w:bookmarkStart w:id="1035" w:name="_Toc169879336"/>
      <w:bookmarkStart w:id="1036" w:name="_Toc169879501"/>
      <w:bookmarkStart w:id="1037" w:name="_Toc163739735"/>
      <w:bookmarkStart w:id="1038" w:name="_Toc169605478"/>
      <w:bookmarkStart w:id="1039" w:name="_Toc169613475"/>
      <w:bookmarkStart w:id="1040" w:name="_Toc169782265"/>
      <w:bookmarkStart w:id="1041" w:name="_Toc169802160"/>
      <w:bookmarkStart w:id="1042" w:name="_Toc169804172"/>
      <w:bookmarkStart w:id="1043" w:name="_Toc169863978"/>
      <w:bookmarkStart w:id="1044" w:name="_Toc169864202"/>
      <w:bookmarkStart w:id="1045" w:name="_Toc169879337"/>
      <w:bookmarkStart w:id="1046" w:name="_Toc169879502"/>
      <w:bookmarkStart w:id="1047" w:name="_Toc163739736"/>
      <w:bookmarkStart w:id="1048" w:name="_Toc169605479"/>
      <w:bookmarkStart w:id="1049" w:name="_Toc169613476"/>
      <w:bookmarkStart w:id="1050" w:name="_Toc169782266"/>
      <w:bookmarkStart w:id="1051" w:name="_Toc169802161"/>
      <w:bookmarkStart w:id="1052" w:name="_Toc169804173"/>
      <w:bookmarkStart w:id="1053" w:name="_Toc169863979"/>
      <w:bookmarkStart w:id="1054" w:name="_Toc169864203"/>
      <w:bookmarkStart w:id="1055" w:name="_Toc169879338"/>
      <w:bookmarkStart w:id="1056" w:name="_Toc169879503"/>
      <w:bookmarkStart w:id="1057" w:name="_Toc163739737"/>
      <w:bookmarkStart w:id="1058" w:name="_Toc169605480"/>
      <w:bookmarkStart w:id="1059" w:name="_Toc169613477"/>
      <w:bookmarkStart w:id="1060" w:name="_Toc169782267"/>
      <w:bookmarkStart w:id="1061" w:name="_Toc169802162"/>
      <w:bookmarkStart w:id="1062" w:name="_Toc169804174"/>
      <w:bookmarkStart w:id="1063" w:name="_Toc169863980"/>
      <w:bookmarkStart w:id="1064" w:name="_Toc169864204"/>
      <w:bookmarkStart w:id="1065" w:name="_Toc169879339"/>
      <w:bookmarkStart w:id="1066" w:name="_Toc169879504"/>
      <w:bookmarkStart w:id="1067" w:name="_Toc163739738"/>
      <w:bookmarkStart w:id="1068" w:name="_Toc169605481"/>
      <w:bookmarkStart w:id="1069" w:name="_Toc169613478"/>
      <w:bookmarkStart w:id="1070" w:name="_Toc169782268"/>
      <w:bookmarkStart w:id="1071" w:name="_Toc169802163"/>
      <w:bookmarkStart w:id="1072" w:name="_Toc169804175"/>
      <w:bookmarkStart w:id="1073" w:name="_Toc169863981"/>
      <w:bookmarkStart w:id="1074" w:name="_Toc169864205"/>
      <w:bookmarkStart w:id="1075" w:name="_Toc169879340"/>
      <w:bookmarkStart w:id="1076" w:name="_Toc169879505"/>
      <w:bookmarkStart w:id="1077" w:name="_Toc163739739"/>
      <w:bookmarkStart w:id="1078" w:name="_Toc169605482"/>
      <w:bookmarkStart w:id="1079" w:name="_Toc169613479"/>
      <w:bookmarkStart w:id="1080" w:name="_Toc169782269"/>
      <w:bookmarkStart w:id="1081" w:name="_Toc169802164"/>
      <w:bookmarkStart w:id="1082" w:name="_Toc169804176"/>
      <w:bookmarkStart w:id="1083" w:name="_Toc169863982"/>
      <w:bookmarkStart w:id="1084" w:name="_Toc169864206"/>
      <w:bookmarkStart w:id="1085" w:name="_Toc169879341"/>
      <w:bookmarkStart w:id="1086" w:name="_Toc169879506"/>
      <w:bookmarkStart w:id="1087" w:name="_Toc163739740"/>
      <w:bookmarkStart w:id="1088" w:name="_Toc169605483"/>
      <w:bookmarkStart w:id="1089" w:name="_Toc169613480"/>
      <w:bookmarkStart w:id="1090" w:name="_Toc169782270"/>
      <w:bookmarkStart w:id="1091" w:name="_Toc169802165"/>
      <w:bookmarkStart w:id="1092" w:name="_Toc169804177"/>
      <w:bookmarkStart w:id="1093" w:name="_Toc169863983"/>
      <w:bookmarkStart w:id="1094" w:name="_Toc169864207"/>
      <w:bookmarkStart w:id="1095" w:name="_Toc169879342"/>
      <w:bookmarkStart w:id="1096" w:name="_Toc169879507"/>
      <w:bookmarkStart w:id="1097" w:name="_Toc163739741"/>
      <w:bookmarkStart w:id="1098" w:name="_Toc169605484"/>
      <w:bookmarkStart w:id="1099" w:name="_Toc169613481"/>
      <w:bookmarkStart w:id="1100" w:name="_Toc169782271"/>
      <w:bookmarkStart w:id="1101" w:name="_Toc169802166"/>
      <w:bookmarkStart w:id="1102" w:name="_Toc169804178"/>
      <w:bookmarkStart w:id="1103" w:name="_Toc169863984"/>
      <w:bookmarkStart w:id="1104" w:name="_Toc169864208"/>
      <w:bookmarkStart w:id="1105" w:name="_Toc169879343"/>
      <w:bookmarkStart w:id="1106" w:name="_Toc169879508"/>
      <w:bookmarkStart w:id="1107" w:name="_Toc163739742"/>
      <w:bookmarkStart w:id="1108" w:name="_Toc169605485"/>
      <w:bookmarkStart w:id="1109" w:name="_Toc169613482"/>
      <w:bookmarkStart w:id="1110" w:name="_Toc169782272"/>
      <w:bookmarkStart w:id="1111" w:name="_Toc169802167"/>
      <w:bookmarkStart w:id="1112" w:name="_Toc169804179"/>
      <w:bookmarkStart w:id="1113" w:name="_Toc169863985"/>
      <w:bookmarkStart w:id="1114" w:name="_Toc169864209"/>
      <w:bookmarkStart w:id="1115" w:name="_Toc169879344"/>
      <w:bookmarkStart w:id="1116" w:name="_Toc169879509"/>
      <w:bookmarkStart w:id="1117" w:name="_Toc163739743"/>
      <w:bookmarkStart w:id="1118" w:name="_Toc169605486"/>
      <w:bookmarkStart w:id="1119" w:name="_Toc169613483"/>
      <w:bookmarkStart w:id="1120" w:name="_Toc169782273"/>
      <w:bookmarkStart w:id="1121" w:name="_Toc169802168"/>
      <w:bookmarkStart w:id="1122" w:name="_Toc169804180"/>
      <w:bookmarkStart w:id="1123" w:name="_Toc169863986"/>
      <w:bookmarkStart w:id="1124" w:name="_Toc169864210"/>
      <w:bookmarkStart w:id="1125" w:name="_Toc169879345"/>
      <w:bookmarkStart w:id="1126" w:name="_Toc169879510"/>
      <w:bookmarkStart w:id="1127" w:name="_Toc163739744"/>
      <w:bookmarkStart w:id="1128" w:name="_Toc169605487"/>
      <w:bookmarkStart w:id="1129" w:name="_Toc169613484"/>
      <w:bookmarkStart w:id="1130" w:name="_Toc169782274"/>
      <w:bookmarkStart w:id="1131" w:name="_Toc169802169"/>
      <w:bookmarkStart w:id="1132" w:name="_Toc169804181"/>
      <w:bookmarkStart w:id="1133" w:name="_Toc169863987"/>
      <w:bookmarkStart w:id="1134" w:name="_Toc169864211"/>
      <w:bookmarkStart w:id="1135" w:name="_Toc169879346"/>
      <w:bookmarkStart w:id="1136" w:name="_Toc169879511"/>
      <w:bookmarkStart w:id="1137" w:name="_Toc163739751"/>
      <w:bookmarkStart w:id="1138" w:name="_Toc169605494"/>
      <w:bookmarkStart w:id="1139" w:name="_Toc169613491"/>
      <w:bookmarkStart w:id="1140" w:name="_Toc169782281"/>
      <w:bookmarkStart w:id="1141" w:name="_Toc169802176"/>
      <w:bookmarkStart w:id="1142" w:name="_Toc169804188"/>
      <w:bookmarkStart w:id="1143" w:name="_Toc169863994"/>
      <w:bookmarkStart w:id="1144" w:name="_Toc169864218"/>
      <w:bookmarkStart w:id="1145" w:name="_Toc169879353"/>
      <w:bookmarkStart w:id="1146" w:name="_Toc169879518"/>
      <w:bookmarkStart w:id="1147" w:name="_Toc163739757"/>
      <w:bookmarkStart w:id="1148" w:name="_Toc169605500"/>
      <w:bookmarkStart w:id="1149" w:name="_Toc169613497"/>
      <w:bookmarkStart w:id="1150" w:name="_Toc169782287"/>
      <w:bookmarkStart w:id="1151" w:name="_Toc169802182"/>
      <w:bookmarkStart w:id="1152" w:name="_Toc169804194"/>
      <w:bookmarkStart w:id="1153" w:name="_Toc169864000"/>
      <w:bookmarkStart w:id="1154" w:name="_Toc169864224"/>
      <w:bookmarkStart w:id="1155" w:name="_Toc169879359"/>
      <w:bookmarkStart w:id="1156" w:name="_Toc169879524"/>
      <w:bookmarkStart w:id="1157" w:name="_Node_Teaching_Mode"/>
      <w:bookmarkStart w:id="1158" w:name="_Toc170398565"/>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r w:rsidRPr="00BC6E9B">
        <w:rPr>
          <w:rFonts w:asciiTheme="minorHAnsi" w:hAnsiTheme="minorHAnsi" w:cstheme="minorHAnsi"/>
        </w:rPr>
        <w:lastRenderedPageBreak/>
        <w:t>Node Teaching Mode Start</w:t>
      </w:r>
      <w:r w:rsidR="00842F3C" w:rsidRPr="00BC6E9B">
        <w:rPr>
          <w:rFonts w:asciiTheme="minorHAnsi" w:hAnsiTheme="minorHAnsi" w:cstheme="minorHAnsi"/>
        </w:rPr>
        <w:t xml:space="preserve"> Packet</w:t>
      </w:r>
      <w:bookmarkEnd w:id="1158"/>
    </w:p>
    <w:p w14:paraId="745DF539" w14:textId="5FA8F90D" w:rsidR="00842F3C" w:rsidRPr="00BC6E9B" w:rsidRDefault="00842F3C" w:rsidP="00842F3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used to make a </w:t>
      </w:r>
      <w:r w:rsidR="009D48F0" w:rsidRPr="00BC6E9B">
        <w:rPr>
          <w:rFonts w:asciiTheme="minorHAnsi" w:hAnsiTheme="minorHAnsi" w:cstheme="minorHAnsi"/>
        </w:rPr>
        <w:t>Node</w:t>
      </w:r>
      <w:r w:rsidRPr="00BC6E9B">
        <w:rPr>
          <w:rFonts w:asciiTheme="minorHAnsi" w:hAnsiTheme="minorHAnsi" w:cstheme="minorHAnsi"/>
        </w:rPr>
        <w:t xml:space="preserve"> enter Teaching mode.</w:t>
      </w:r>
    </w:p>
    <w:p w14:paraId="53958949" w14:textId="77777777" w:rsidR="00842F3C" w:rsidRPr="00BC6E9B" w:rsidRDefault="00842F3C" w:rsidP="00842F3C">
      <w:pPr>
        <w:jc w:val="both"/>
        <w:rPr>
          <w:rFonts w:asciiTheme="minorHAnsi" w:hAnsiTheme="minorHAnsi" w:cstheme="minorHAnsi"/>
        </w:rPr>
      </w:pPr>
    </w:p>
    <w:p w14:paraId="2AC09FD8" w14:textId="0F4BEEE6" w:rsidR="00842F3C" w:rsidRPr="00BC6E9B" w:rsidRDefault="00842F3C" w:rsidP="00842F3C">
      <w:pPr>
        <w:jc w:val="both"/>
        <w:rPr>
          <w:rFonts w:asciiTheme="minorHAnsi" w:hAnsiTheme="minorHAnsi" w:cstheme="minorHAnsi"/>
        </w:rPr>
      </w:pPr>
      <w:r w:rsidRPr="00BC6E9B">
        <w:rPr>
          <w:rFonts w:asciiTheme="minorHAnsi" w:hAnsiTheme="minorHAnsi" w:cstheme="minorHAnsi"/>
          <w:b/>
          <w:bCs/>
        </w:rPr>
        <w:t xml:space="preserve">Led Indication: </w:t>
      </w:r>
      <w:r w:rsidR="00485017" w:rsidRPr="009B724F">
        <w:rPr>
          <w:rFonts w:asciiTheme="minorHAnsi" w:hAnsiTheme="minorHAnsi" w:cstheme="minorHAnsi"/>
        </w:rPr>
        <w:t>Node will glow</w:t>
      </w:r>
      <w:r w:rsidR="00485017">
        <w:rPr>
          <w:rFonts w:asciiTheme="minorHAnsi" w:hAnsiTheme="minorHAnsi" w:cstheme="minorHAnsi"/>
          <w:b/>
          <w:bCs/>
        </w:rPr>
        <w:t xml:space="preserve"> </w:t>
      </w:r>
      <w:r w:rsidR="00485017">
        <w:rPr>
          <w:rFonts w:asciiTheme="minorHAnsi" w:hAnsiTheme="minorHAnsi" w:cstheme="minorHAnsi"/>
        </w:rPr>
        <w:t>Blinking BLUE to indicate it has entered Teaching mode.</w:t>
      </w:r>
    </w:p>
    <w:p w14:paraId="3AC0F1A5" w14:textId="77777777" w:rsidR="00842F3C" w:rsidRPr="00BC6E9B" w:rsidRDefault="00842F3C" w:rsidP="00842F3C">
      <w:pPr>
        <w:jc w:val="both"/>
        <w:rPr>
          <w:rFonts w:asciiTheme="minorHAnsi" w:hAnsiTheme="minorHAnsi" w:cstheme="minorHAnsi"/>
        </w:rPr>
      </w:pPr>
    </w:p>
    <w:p w14:paraId="1703080F" w14:textId="627D8C74" w:rsidR="00842F3C" w:rsidRPr="00BC6E9B" w:rsidRDefault="008830ED" w:rsidP="00842F3C">
      <w:pPr>
        <w:jc w:val="both"/>
        <w:rPr>
          <w:rFonts w:asciiTheme="minorHAnsi" w:hAnsiTheme="minorHAnsi" w:cstheme="minorHAnsi"/>
          <w:b/>
          <w:bCs/>
        </w:rPr>
      </w:pPr>
      <w:r w:rsidRPr="00BC6E9B">
        <w:rPr>
          <w:rFonts w:asciiTheme="minorHAnsi" w:hAnsiTheme="minorHAnsi" w:cstheme="minorHAnsi"/>
          <w:b/>
          <w:bCs/>
        </w:rPr>
        <w:t>Node</w:t>
      </w:r>
      <w:r w:rsidR="00842F3C" w:rsidRPr="00BC6E9B">
        <w:rPr>
          <w:rFonts w:asciiTheme="minorHAnsi" w:hAnsiTheme="minorHAnsi" w:cstheme="minorHAnsi"/>
          <w:b/>
          <w:bCs/>
        </w:rPr>
        <w:t xml:space="preserve"> Teaching Mode </w:t>
      </w:r>
      <w:r w:rsidRPr="00BC6E9B">
        <w:rPr>
          <w:rFonts w:asciiTheme="minorHAnsi" w:hAnsiTheme="minorHAnsi" w:cstheme="minorHAnsi"/>
          <w:b/>
          <w:bCs/>
        </w:rPr>
        <w:t xml:space="preserve">Start </w:t>
      </w:r>
      <w:r w:rsidR="00842F3C" w:rsidRPr="00BC6E9B">
        <w:rPr>
          <w:rFonts w:asciiTheme="minorHAnsi" w:hAnsiTheme="minorHAnsi" w:cstheme="minorHAnsi"/>
          <w:b/>
          <w:bCs/>
        </w:rPr>
        <w:t>JSON (Cloud to Gateway to Node):</w:t>
      </w:r>
    </w:p>
    <w:p w14:paraId="6A58D501" w14:textId="77777777" w:rsidR="00842F3C" w:rsidRPr="00BC6E9B"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35"/>
        <w:gridCol w:w="282"/>
        <w:gridCol w:w="2227"/>
        <w:gridCol w:w="2626"/>
        <w:gridCol w:w="2541"/>
      </w:tblGrid>
      <w:tr w:rsidR="00842F3C" w:rsidRPr="00BC6E9B" w14:paraId="4DB497A9" w14:textId="77777777" w:rsidTr="00BC3213">
        <w:tc>
          <w:tcPr>
            <w:tcW w:w="335" w:type="dxa"/>
          </w:tcPr>
          <w:p w14:paraId="6CF071FC" w14:textId="77777777"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1735" w:type="dxa"/>
          </w:tcPr>
          <w:p w14:paraId="5F51BC98" w14:textId="77777777" w:rsidR="00842F3C" w:rsidRPr="00BC6E9B" w:rsidRDefault="00842F3C" w:rsidP="00EB0458">
            <w:pPr>
              <w:jc w:val="center"/>
              <w:rPr>
                <w:rFonts w:asciiTheme="minorHAnsi" w:hAnsiTheme="minorHAnsi" w:cstheme="minorHAnsi"/>
              </w:rPr>
            </w:pPr>
          </w:p>
        </w:tc>
        <w:tc>
          <w:tcPr>
            <w:tcW w:w="282" w:type="dxa"/>
          </w:tcPr>
          <w:p w14:paraId="5DBCEA5C" w14:textId="77777777" w:rsidR="00842F3C" w:rsidRPr="00BC6E9B" w:rsidRDefault="00842F3C" w:rsidP="00EB0458">
            <w:pPr>
              <w:jc w:val="center"/>
              <w:rPr>
                <w:rFonts w:asciiTheme="minorHAnsi" w:hAnsiTheme="minorHAnsi" w:cstheme="minorHAnsi"/>
              </w:rPr>
            </w:pPr>
          </w:p>
        </w:tc>
        <w:tc>
          <w:tcPr>
            <w:tcW w:w="2227" w:type="dxa"/>
          </w:tcPr>
          <w:p w14:paraId="3377AEC7" w14:textId="77777777" w:rsidR="00842F3C" w:rsidRPr="00BC6E9B" w:rsidRDefault="00842F3C" w:rsidP="00EB0458">
            <w:pPr>
              <w:jc w:val="center"/>
              <w:rPr>
                <w:rFonts w:asciiTheme="minorHAnsi" w:hAnsiTheme="minorHAnsi" w:cstheme="minorHAnsi"/>
              </w:rPr>
            </w:pPr>
          </w:p>
        </w:tc>
        <w:tc>
          <w:tcPr>
            <w:tcW w:w="2626" w:type="dxa"/>
          </w:tcPr>
          <w:p w14:paraId="1178DC97" w14:textId="77777777" w:rsidR="00842F3C" w:rsidRPr="00BC6E9B" w:rsidRDefault="00842F3C" w:rsidP="00EB0458">
            <w:pPr>
              <w:jc w:val="center"/>
              <w:rPr>
                <w:rFonts w:asciiTheme="minorHAnsi" w:hAnsiTheme="minorHAnsi" w:cstheme="minorHAnsi"/>
              </w:rPr>
            </w:pPr>
          </w:p>
        </w:tc>
        <w:tc>
          <w:tcPr>
            <w:tcW w:w="2541" w:type="dxa"/>
          </w:tcPr>
          <w:p w14:paraId="64B34D97" w14:textId="77777777" w:rsidR="00842F3C" w:rsidRPr="00BC6E9B" w:rsidRDefault="00842F3C" w:rsidP="00EB0458">
            <w:pPr>
              <w:jc w:val="center"/>
              <w:rPr>
                <w:rFonts w:asciiTheme="minorHAnsi" w:hAnsiTheme="minorHAnsi" w:cstheme="minorHAnsi"/>
                <w:b/>
                <w:bCs/>
              </w:rPr>
            </w:pPr>
            <w:r w:rsidRPr="00BC6E9B">
              <w:rPr>
                <w:rFonts w:asciiTheme="minorHAnsi" w:hAnsiTheme="minorHAnsi" w:cstheme="minorHAnsi"/>
                <w:b/>
                <w:bCs/>
              </w:rPr>
              <w:t>Range</w:t>
            </w:r>
          </w:p>
        </w:tc>
      </w:tr>
      <w:tr w:rsidR="00842F3C" w:rsidRPr="00BC6E9B" w14:paraId="01D5D41A" w14:textId="77777777" w:rsidTr="00BC3213">
        <w:tc>
          <w:tcPr>
            <w:tcW w:w="335" w:type="dxa"/>
          </w:tcPr>
          <w:p w14:paraId="242B0743" w14:textId="77777777" w:rsidR="00842F3C" w:rsidRPr="00BC6E9B" w:rsidRDefault="00842F3C" w:rsidP="00EB0458">
            <w:pPr>
              <w:jc w:val="center"/>
              <w:rPr>
                <w:rFonts w:asciiTheme="minorHAnsi" w:hAnsiTheme="minorHAnsi" w:cstheme="minorHAnsi"/>
              </w:rPr>
            </w:pPr>
          </w:p>
        </w:tc>
        <w:tc>
          <w:tcPr>
            <w:tcW w:w="1735" w:type="dxa"/>
          </w:tcPr>
          <w:p w14:paraId="21C25927" w14:textId="77777777" w:rsidR="00842F3C" w:rsidRPr="00BC6E9B" w:rsidRDefault="00842F3C"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37E2EF68" w14:textId="77777777"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18073224" w14:textId="760E2F98" w:rsidR="00842F3C" w:rsidRPr="00BC6E9B" w:rsidRDefault="00AB7ED7" w:rsidP="00EB0458">
            <w:pPr>
              <w:rPr>
                <w:rFonts w:asciiTheme="minorHAnsi" w:hAnsiTheme="minorHAnsi" w:cstheme="minorHAnsi"/>
              </w:rPr>
            </w:pPr>
            <w:r w:rsidRPr="00BC6E9B">
              <w:rPr>
                <w:rFonts w:asciiTheme="minorHAnsi" w:hAnsiTheme="minorHAnsi" w:cstheme="minorHAnsi"/>
              </w:rPr>
              <w:t>108</w:t>
            </w:r>
          </w:p>
        </w:tc>
        <w:tc>
          <w:tcPr>
            <w:tcW w:w="2626" w:type="dxa"/>
          </w:tcPr>
          <w:p w14:paraId="671B3BE2" w14:textId="77777777" w:rsidR="00842F3C" w:rsidRPr="00BC6E9B" w:rsidRDefault="00842F3C" w:rsidP="00EB0458">
            <w:pPr>
              <w:pStyle w:val="ListBullet"/>
              <w:rPr>
                <w:rFonts w:asciiTheme="minorHAnsi" w:hAnsiTheme="minorHAnsi" w:cstheme="minorHAnsi"/>
              </w:rPr>
            </w:pPr>
            <w:r w:rsidRPr="00BC6E9B">
              <w:rPr>
                <w:rFonts w:asciiTheme="minorHAnsi" w:hAnsiTheme="minorHAnsi" w:cstheme="minorHAnsi"/>
              </w:rPr>
              <w:t>// (Number)</w:t>
            </w:r>
          </w:p>
        </w:tc>
        <w:tc>
          <w:tcPr>
            <w:tcW w:w="2541" w:type="dxa"/>
          </w:tcPr>
          <w:p w14:paraId="1AD53EC5" w14:textId="77777777" w:rsidR="00842F3C" w:rsidRPr="00BC6E9B" w:rsidRDefault="00842F3C" w:rsidP="00EB0458">
            <w:pPr>
              <w:pStyle w:val="ListBullet"/>
              <w:rPr>
                <w:rFonts w:asciiTheme="minorHAnsi" w:hAnsiTheme="minorHAnsi" w:cstheme="minorHAnsi"/>
              </w:rPr>
            </w:pPr>
          </w:p>
        </w:tc>
      </w:tr>
      <w:tr w:rsidR="00842F3C" w:rsidRPr="00BC6E9B" w14:paraId="1B426160" w14:textId="77777777" w:rsidTr="00BC3213">
        <w:tc>
          <w:tcPr>
            <w:tcW w:w="335" w:type="dxa"/>
          </w:tcPr>
          <w:p w14:paraId="03369655" w14:textId="77777777" w:rsidR="00842F3C" w:rsidRPr="00BC6E9B" w:rsidRDefault="00842F3C" w:rsidP="00EB0458">
            <w:pPr>
              <w:jc w:val="center"/>
              <w:rPr>
                <w:rFonts w:asciiTheme="minorHAnsi" w:hAnsiTheme="minorHAnsi" w:cstheme="minorHAnsi"/>
              </w:rPr>
            </w:pPr>
          </w:p>
        </w:tc>
        <w:tc>
          <w:tcPr>
            <w:tcW w:w="1735" w:type="dxa"/>
          </w:tcPr>
          <w:p w14:paraId="6031E6CA" w14:textId="77777777" w:rsidR="00842F3C" w:rsidRPr="00BC6E9B" w:rsidRDefault="00842F3C" w:rsidP="00EB0458">
            <w:pPr>
              <w:rPr>
                <w:rFonts w:asciiTheme="minorHAnsi" w:hAnsiTheme="minorHAnsi" w:cstheme="minorHAnsi"/>
              </w:rPr>
            </w:pPr>
            <w:r w:rsidRPr="00BC6E9B">
              <w:rPr>
                <w:rFonts w:asciiTheme="minorHAnsi" w:hAnsiTheme="minorHAnsi" w:cstheme="minorHAnsi"/>
              </w:rPr>
              <w:t>“MsgSeqNo”</w:t>
            </w:r>
          </w:p>
        </w:tc>
        <w:tc>
          <w:tcPr>
            <w:tcW w:w="282" w:type="dxa"/>
          </w:tcPr>
          <w:p w14:paraId="756FAECA" w14:textId="77777777"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589164A8" w14:textId="77777777" w:rsidR="00842F3C" w:rsidRPr="00BC6E9B" w:rsidRDefault="00842F3C" w:rsidP="00EB0458">
            <w:pPr>
              <w:rPr>
                <w:rFonts w:asciiTheme="minorHAnsi" w:hAnsiTheme="minorHAnsi" w:cstheme="minorHAnsi"/>
              </w:rPr>
            </w:pPr>
            <w:r w:rsidRPr="00BC6E9B">
              <w:rPr>
                <w:rFonts w:asciiTheme="minorHAnsi" w:hAnsiTheme="minorHAnsi" w:cstheme="minorHAnsi"/>
              </w:rPr>
              <w:t>12</w:t>
            </w:r>
          </w:p>
        </w:tc>
        <w:tc>
          <w:tcPr>
            <w:tcW w:w="2626" w:type="dxa"/>
          </w:tcPr>
          <w:p w14:paraId="5CCF62D0" w14:textId="77777777" w:rsidR="00842F3C" w:rsidRPr="00BC6E9B" w:rsidRDefault="00842F3C" w:rsidP="00EB0458">
            <w:pPr>
              <w:pStyle w:val="ListBullet"/>
              <w:rPr>
                <w:rFonts w:asciiTheme="minorHAnsi" w:hAnsiTheme="minorHAnsi" w:cstheme="minorHAnsi"/>
              </w:rPr>
            </w:pPr>
            <w:r w:rsidRPr="00BC6E9B">
              <w:rPr>
                <w:rFonts w:asciiTheme="minorHAnsi" w:hAnsiTheme="minorHAnsi" w:cstheme="minorHAnsi"/>
              </w:rPr>
              <w:t>// (Number)</w:t>
            </w:r>
          </w:p>
        </w:tc>
        <w:tc>
          <w:tcPr>
            <w:tcW w:w="2541" w:type="dxa"/>
          </w:tcPr>
          <w:p w14:paraId="1B0EA0FA" w14:textId="77777777" w:rsidR="00842F3C" w:rsidRPr="00BC6E9B" w:rsidRDefault="00842F3C" w:rsidP="00EB0458">
            <w:pPr>
              <w:pStyle w:val="ListBullet"/>
              <w:jc w:val="center"/>
              <w:rPr>
                <w:rFonts w:asciiTheme="minorHAnsi" w:hAnsiTheme="minorHAnsi" w:cstheme="minorHAnsi"/>
              </w:rPr>
            </w:pPr>
            <w:r w:rsidRPr="00BC6E9B">
              <w:rPr>
                <w:rFonts w:asciiTheme="minorHAnsi" w:hAnsiTheme="minorHAnsi" w:cstheme="minorHAnsi"/>
              </w:rPr>
              <w:t>[0 – 65535]</w:t>
            </w:r>
          </w:p>
        </w:tc>
      </w:tr>
      <w:tr w:rsidR="00842F3C" w:rsidRPr="00BC6E9B" w14:paraId="1A702FD9" w14:textId="77777777" w:rsidTr="00BC3213">
        <w:tc>
          <w:tcPr>
            <w:tcW w:w="335" w:type="dxa"/>
          </w:tcPr>
          <w:p w14:paraId="5C9E6F73" w14:textId="77777777" w:rsidR="00842F3C" w:rsidRPr="00BC6E9B" w:rsidRDefault="00842F3C" w:rsidP="00EB0458">
            <w:pPr>
              <w:jc w:val="center"/>
              <w:rPr>
                <w:rFonts w:asciiTheme="minorHAnsi" w:hAnsiTheme="minorHAnsi" w:cstheme="minorHAnsi"/>
              </w:rPr>
            </w:pPr>
          </w:p>
        </w:tc>
        <w:tc>
          <w:tcPr>
            <w:tcW w:w="1735" w:type="dxa"/>
          </w:tcPr>
          <w:p w14:paraId="452664DF" w14:textId="77777777" w:rsidR="00842F3C" w:rsidRPr="00BC6E9B" w:rsidRDefault="00842F3C" w:rsidP="00EB0458">
            <w:pPr>
              <w:rPr>
                <w:rFonts w:asciiTheme="minorHAnsi" w:hAnsiTheme="minorHAnsi" w:cstheme="minorHAnsi"/>
              </w:rPr>
            </w:pPr>
            <w:r w:rsidRPr="00BC6E9B">
              <w:rPr>
                <w:rFonts w:asciiTheme="minorHAnsi" w:hAnsiTheme="minorHAnsi" w:cstheme="minorHAnsi"/>
              </w:rPr>
              <w:t>“GwySerNo”</w:t>
            </w:r>
          </w:p>
        </w:tc>
        <w:tc>
          <w:tcPr>
            <w:tcW w:w="282" w:type="dxa"/>
          </w:tcPr>
          <w:p w14:paraId="6CF88D89" w14:textId="77777777"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165AA866" w14:textId="77777777" w:rsidR="00842F3C" w:rsidRPr="00BC6E9B" w:rsidRDefault="00842F3C" w:rsidP="00EB0458">
            <w:pPr>
              <w:rPr>
                <w:rFonts w:asciiTheme="minorHAnsi" w:hAnsiTheme="minorHAnsi" w:cstheme="minorHAnsi"/>
              </w:rPr>
            </w:pPr>
            <w:r w:rsidRPr="00BC6E9B">
              <w:rPr>
                <w:rFonts w:asciiTheme="minorHAnsi" w:hAnsiTheme="minorHAnsi" w:cstheme="minorHAnsi"/>
              </w:rPr>
              <w:t>“GWY00001”</w:t>
            </w:r>
          </w:p>
        </w:tc>
        <w:tc>
          <w:tcPr>
            <w:tcW w:w="2626" w:type="dxa"/>
          </w:tcPr>
          <w:p w14:paraId="2EFB0CA0" w14:textId="77777777" w:rsidR="00842F3C" w:rsidRPr="00BC6E9B" w:rsidRDefault="00842F3C" w:rsidP="00EB0458">
            <w:pPr>
              <w:pStyle w:val="ListBullet"/>
              <w:rPr>
                <w:rFonts w:asciiTheme="minorHAnsi" w:hAnsiTheme="minorHAnsi" w:cstheme="minorHAnsi"/>
              </w:rPr>
            </w:pPr>
            <w:r w:rsidRPr="00BC6E9B">
              <w:rPr>
                <w:rFonts w:asciiTheme="minorHAnsi" w:hAnsiTheme="minorHAnsi" w:cstheme="minorHAnsi"/>
              </w:rPr>
              <w:t>// (String)</w:t>
            </w:r>
          </w:p>
        </w:tc>
        <w:tc>
          <w:tcPr>
            <w:tcW w:w="2541" w:type="dxa"/>
          </w:tcPr>
          <w:p w14:paraId="7020191C" w14:textId="77777777" w:rsidR="00842F3C" w:rsidRPr="00BC6E9B" w:rsidRDefault="00842F3C" w:rsidP="00EB0458">
            <w:pPr>
              <w:pStyle w:val="ListBullet"/>
              <w:jc w:val="center"/>
              <w:rPr>
                <w:rFonts w:asciiTheme="minorHAnsi" w:hAnsiTheme="minorHAnsi" w:cstheme="minorHAnsi"/>
              </w:rPr>
            </w:pPr>
            <w:r w:rsidRPr="00BC6E9B">
              <w:rPr>
                <w:rFonts w:asciiTheme="minorHAnsi" w:hAnsiTheme="minorHAnsi" w:cstheme="minorHAnsi"/>
              </w:rPr>
              <w:t>[00001 - 99999]</w:t>
            </w:r>
          </w:p>
        </w:tc>
      </w:tr>
      <w:tr w:rsidR="00842F3C" w:rsidRPr="00BC6E9B" w14:paraId="02DD9466" w14:textId="77777777" w:rsidTr="00BC3213">
        <w:tc>
          <w:tcPr>
            <w:tcW w:w="335" w:type="dxa"/>
          </w:tcPr>
          <w:p w14:paraId="432C292D" w14:textId="77777777" w:rsidR="00842F3C" w:rsidRPr="00BC6E9B" w:rsidRDefault="00842F3C" w:rsidP="00EB0458">
            <w:pPr>
              <w:jc w:val="center"/>
              <w:rPr>
                <w:rFonts w:asciiTheme="minorHAnsi" w:hAnsiTheme="minorHAnsi" w:cstheme="minorHAnsi"/>
              </w:rPr>
            </w:pPr>
          </w:p>
        </w:tc>
        <w:tc>
          <w:tcPr>
            <w:tcW w:w="1735" w:type="dxa"/>
          </w:tcPr>
          <w:p w14:paraId="103483A2" w14:textId="78611A94" w:rsidR="00842F3C" w:rsidRPr="00BC6E9B" w:rsidRDefault="00842F3C" w:rsidP="00EB0458">
            <w:pPr>
              <w:rPr>
                <w:rFonts w:asciiTheme="minorHAnsi" w:hAnsiTheme="minorHAnsi" w:cstheme="minorHAnsi"/>
              </w:rPr>
            </w:pPr>
            <w:r w:rsidRPr="00BC6E9B">
              <w:rPr>
                <w:rFonts w:asciiTheme="minorHAnsi" w:hAnsiTheme="minorHAnsi" w:cstheme="minorHAnsi"/>
              </w:rPr>
              <w:t>“NodeSerNo”</w:t>
            </w:r>
          </w:p>
        </w:tc>
        <w:tc>
          <w:tcPr>
            <w:tcW w:w="282" w:type="dxa"/>
          </w:tcPr>
          <w:p w14:paraId="49AAA0FD" w14:textId="40458FB5"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31EEDA29" w14:textId="2CDC5EC6" w:rsidR="00842F3C" w:rsidRPr="00BC6E9B" w:rsidRDefault="00842F3C" w:rsidP="00EB0458">
            <w:pPr>
              <w:rPr>
                <w:rFonts w:asciiTheme="minorHAnsi" w:hAnsiTheme="minorHAnsi" w:cstheme="minorHAnsi"/>
              </w:rPr>
            </w:pPr>
            <w:r w:rsidRPr="00BC6E9B">
              <w:rPr>
                <w:rFonts w:asciiTheme="minorHAnsi" w:hAnsiTheme="minorHAnsi" w:cstheme="minorHAnsi"/>
              </w:rPr>
              <w:t>“N00001”</w:t>
            </w:r>
          </w:p>
        </w:tc>
        <w:tc>
          <w:tcPr>
            <w:tcW w:w="2626" w:type="dxa"/>
          </w:tcPr>
          <w:p w14:paraId="33341EFA" w14:textId="19F9667F" w:rsidR="00842F3C" w:rsidRPr="00BC6E9B" w:rsidRDefault="00842F3C" w:rsidP="00EB0458">
            <w:pPr>
              <w:pStyle w:val="ListBullet"/>
              <w:rPr>
                <w:rFonts w:asciiTheme="minorHAnsi" w:hAnsiTheme="minorHAnsi" w:cstheme="minorHAnsi"/>
              </w:rPr>
            </w:pPr>
            <w:r w:rsidRPr="00BC6E9B">
              <w:rPr>
                <w:rFonts w:asciiTheme="minorHAnsi" w:hAnsiTheme="minorHAnsi" w:cstheme="minorHAnsi"/>
              </w:rPr>
              <w:t>// (String)</w:t>
            </w:r>
          </w:p>
        </w:tc>
        <w:tc>
          <w:tcPr>
            <w:tcW w:w="2541" w:type="dxa"/>
          </w:tcPr>
          <w:p w14:paraId="71952C9E" w14:textId="21511663" w:rsidR="00842F3C" w:rsidRPr="00BC6E9B" w:rsidRDefault="00842F3C" w:rsidP="00EB0458">
            <w:pPr>
              <w:pStyle w:val="ListBullet"/>
              <w:jc w:val="center"/>
              <w:rPr>
                <w:rFonts w:asciiTheme="minorHAnsi" w:hAnsiTheme="minorHAnsi" w:cstheme="minorHAnsi"/>
              </w:rPr>
            </w:pPr>
            <w:r w:rsidRPr="00BC6E9B">
              <w:rPr>
                <w:rFonts w:asciiTheme="minorHAnsi" w:hAnsiTheme="minorHAnsi" w:cstheme="minorHAnsi"/>
              </w:rPr>
              <w:t>[00001 - 99999]</w:t>
            </w:r>
          </w:p>
        </w:tc>
      </w:tr>
      <w:tr w:rsidR="00842F3C" w:rsidRPr="00BC6E9B" w14:paraId="52BC059B" w14:textId="77777777" w:rsidTr="00BC3213">
        <w:tc>
          <w:tcPr>
            <w:tcW w:w="335" w:type="dxa"/>
          </w:tcPr>
          <w:p w14:paraId="2531F4B6" w14:textId="77777777" w:rsidR="00842F3C" w:rsidRPr="00BC6E9B" w:rsidRDefault="00842F3C" w:rsidP="00EB0458">
            <w:pPr>
              <w:jc w:val="center"/>
              <w:rPr>
                <w:rFonts w:asciiTheme="minorHAnsi" w:hAnsiTheme="minorHAnsi" w:cstheme="minorHAnsi"/>
              </w:rPr>
            </w:pPr>
          </w:p>
        </w:tc>
        <w:tc>
          <w:tcPr>
            <w:tcW w:w="1735" w:type="dxa"/>
          </w:tcPr>
          <w:p w14:paraId="0885B4F9" w14:textId="2554AFBB" w:rsidR="00842F3C" w:rsidRPr="00BC6E9B" w:rsidRDefault="00842F3C" w:rsidP="00EB0458">
            <w:pPr>
              <w:rPr>
                <w:rFonts w:asciiTheme="minorHAnsi" w:hAnsiTheme="minorHAnsi" w:cstheme="minorHAnsi"/>
              </w:rPr>
            </w:pPr>
            <w:r w:rsidRPr="00BC6E9B">
              <w:rPr>
                <w:rFonts w:asciiTheme="minorHAnsi" w:hAnsiTheme="minorHAnsi" w:cstheme="minorHAnsi"/>
              </w:rPr>
              <w:t>“ElementAddr</w:t>
            </w:r>
            <w:r w:rsidR="00163482" w:rsidRPr="00BC6E9B">
              <w:rPr>
                <w:rFonts w:asciiTheme="minorHAnsi" w:hAnsiTheme="minorHAnsi" w:cstheme="minorHAnsi"/>
              </w:rPr>
              <w:t>”</w:t>
            </w:r>
          </w:p>
        </w:tc>
        <w:tc>
          <w:tcPr>
            <w:tcW w:w="282" w:type="dxa"/>
          </w:tcPr>
          <w:p w14:paraId="0C7C798B" w14:textId="1FB2AA01"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2227" w:type="dxa"/>
          </w:tcPr>
          <w:p w14:paraId="1E4F8F1B" w14:textId="7CB9C084" w:rsidR="00842F3C" w:rsidRPr="00BC6E9B" w:rsidRDefault="00842F3C" w:rsidP="00EB0458">
            <w:pPr>
              <w:rPr>
                <w:rFonts w:asciiTheme="minorHAnsi" w:hAnsiTheme="minorHAnsi" w:cstheme="minorHAnsi"/>
              </w:rPr>
            </w:pPr>
            <w:r w:rsidRPr="00BC6E9B">
              <w:rPr>
                <w:rFonts w:asciiTheme="minorHAnsi" w:hAnsiTheme="minorHAnsi" w:cstheme="minorHAnsi"/>
              </w:rPr>
              <w:t>23</w:t>
            </w:r>
          </w:p>
        </w:tc>
        <w:tc>
          <w:tcPr>
            <w:tcW w:w="2626" w:type="dxa"/>
          </w:tcPr>
          <w:p w14:paraId="6D31CED4" w14:textId="34F63EDC" w:rsidR="00842F3C" w:rsidRPr="00BC6E9B" w:rsidRDefault="00842F3C" w:rsidP="00EB0458">
            <w:pPr>
              <w:pStyle w:val="ListBullet"/>
              <w:rPr>
                <w:rFonts w:asciiTheme="minorHAnsi" w:hAnsiTheme="minorHAnsi" w:cstheme="minorHAnsi"/>
              </w:rPr>
            </w:pPr>
            <w:r w:rsidRPr="00BC6E9B">
              <w:rPr>
                <w:rFonts w:asciiTheme="minorHAnsi" w:hAnsiTheme="minorHAnsi" w:cstheme="minorHAnsi"/>
              </w:rPr>
              <w:t>// (Number)</w:t>
            </w:r>
          </w:p>
        </w:tc>
        <w:tc>
          <w:tcPr>
            <w:tcW w:w="2541" w:type="dxa"/>
          </w:tcPr>
          <w:p w14:paraId="2AD89AEB" w14:textId="500A88DD" w:rsidR="00842F3C" w:rsidRPr="00BC6E9B" w:rsidRDefault="00163482" w:rsidP="00EB0458">
            <w:pPr>
              <w:pStyle w:val="ListBullet"/>
              <w:jc w:val="center"/>
              <w:rPr>
                <w:rFonts w:asciiTheme="minorHAnsi" w:hAnsiTheme="minorHAnsi" w:cstheme="minorHAnsi"/>
              </w:rPr>
            </w:pPr>
            <w:r w:rsidRPr="00BC6E9B">
              <w:rPr>
                <w:rFonts w:asciiTheme="minorHAnsi" w:hAnsiTheme="minorHAnsi" w:cstheme="minorHAnsi"/>
              </w:rPr>
              <w:t>[2 - 65535]</w:t>
            </w:r>
          </w:p>
        </w:tc>
      </w:tr>
      <w:tr w:rsidR="00842F3C" w:rsidRPr="00BC6E9B" w14:paraId="03AD7413" w14:textId="77777777" w:rsidTr="00BC3213">
        <w:tc>
          <w:tcPr>
            <w:tcW w:w="335" w:type="dxa"/>
          </w:tcPr>
          <w:p w14:paraId="2BCD92D4" w14:textId="77777777" w:rsidR="00842F3C" w:rsidRPr="00BC6E9B" w:rsidRDefault="00842F3C" w:rsidP="00EB0458">
            <w:pPr>
              <w:jc w:val="center"/>
              <w:rPr>
                <w:rFonts w:asciiTheme="minorHAnsi" w:hAnsiTheme="minorHAnsi" w:cstheme="minorHAnsi"/>
              </w:rPr>
            </w:pPr>
            <w:r w:rsidRPr="00BC6E9B">
              <w:rPr>
                <w:rFonts w:asciiTheme="minorHAnsi" w:hAnsiTheme="minorHAnsi" w:cstheme="minorHAnsi"/>
              </w:rPr>
              <w:t>}</w:t>
            </w:r>
          </w:p>
        </w:tc>
        <w:tc>
          <w:tcPr>
            <w:tcW w:w="1735" w:type="dxa"/>
          </w:tcPr>
          <w:p w14:paraId="08868D6F" w14:textId="77777777" w:rsidR="00842F3C" w:rsidRPr="00BC6E9B" w:rsidRDefault="00842F3C" w:rsidP="00EB0458">
            <w:pPr>
              <w:rPr>
                <w:rFonts w:asciiTheme="minorHAnsi" w:hAnsiTheme="minorHAnsi" w:cstheme="minorHAnsi"/>
              </w:rPr>
            </w:pPr>
          </w:p>
        </w:tc>
        <w:tc>
          <w:tcPr>
            <w:tcW w:w="282" w:type="dxa"/>
          </w:tcPr>
          <w:p w14:paraId="2CEC9A91" w14:textId="77777777" w:rsidR="00842F3C" w:rsidRPr="00BC6E9B" w:rsidRDefault="00842F3C" w:rsidP="00EB0458">
            <w:pPr>
              <w:jc w:val="center"/>
              <w:rPr>
                <w:rFonts w:asciiTheme="minorHAnsi" w:hAnsiTheme="minorHAnsi" w:cstheme="minorHAnsi"/>
              </w:rPr>
            </w:pPr>
          </w:p>
        </w:tc>
        <w:tc>
          <w:tcPr>
            <w:tcW w:w="2227" w:type="dxa"/>
          </w:tcPr>
          <w:p w14:paraId="0BF26BD8" w14:textId="77777777" w:rsidR="00842F3C" w:rsidRPr="00BC6E9B" w:rsidRDefault="00842F3C" w:rsidP="00EB0458">
            <w:pPr>
              <w:rPr>
                <w:rFonts w:asciiTheme="minorHAnsi" w:hAnsiTheme="minorHAnsi" w:cstheme="minorHAnsi"/>
              </w:rPr>
            </w:pPr>
          </w:p>
        </w:tc>
        <w:tc>
          <w:tcPr>
            <w:tcW w:w="2626" w:type="dxa"/>
          </w:tcPr>
          <w:p w14:paraId="6E1FF5AA" w14:textId="77777777" w:rsidR="00842F3C" w:rsidRPr="00BC6E9B" w:rsidRDefault="00842F3C" w:rsidP="00EB0458">
            <w:pPr>
              <w:pStyle w:val="ListBullet"/>
              <w:rPr>
                <w:rFonts w:asciiTheme="minorHAnsi" w:hAnsiTheme="minorHAnsi" w:cstheme="minorHAnsi"/>
              </w:rPr>
            </w:pPr>
          </w:p>
        </w:tc>
        <w:tc>
          <w:tcPr>
            <w:tcW w:w="2541" w:type="dxa"/>
          </w:tcPr>
          <w:p w14:paraId="5B205D70" w14:textId="77777777" w:rsidR="00842F3C" w:rsidRPr="00BC6E9B" w:rsidRDefault="00842F3C" w:rsidP="00EB0458">
            <w:pPr>
              <w:pStyle w:val="ListBullet"/>
              <w:jc w:val="center"/>
              <w:rPr>
                <w:rFonts w:asciiTheme="minorHAnsi" w:hAnsiTheme="minorHAnsi" w:cstheme="minorHAnsi"/>
              </w:rPr>
            </w:pPr>
          </w:p>
        </w:tc>
      </w:tr>
    </w:tbl>
    <w:p w14:paraId="304A9CF9" w14:textId="77777777" w:rsidR="00842F3C" w:rsidRPr="00BC6E9B" w:rsidRDefault="00842F3C" w:rsidP="00842F3C">
      <w:pPr>
        <w:jc w:val="both"/>
        <w:rPr>
          <w:rFonts w:asciiTheme="minorHAnsi" w:hAnsiTheme="minorHAnsi" w:cstheme="minorHAnsi"/>
        </w:rPr>
      </w:pPr>
    </w:p>
    <w:p w14:paraId="3974CC68" w14:textId="77777777" w:rsidR="00842F3C" w:rsidRPr="00BC6E9B" w:rsidRDefault="00842F3C" w:rsidP="00842F3C">
      <w:pPr>
        <w:jc w:val="both"/>
        <w:rPr>
          <w:rFonts w:asciiTheme="minorHAnsi" w:hAnsiTheme="minorHAnsi" w:cstheme="minorHAnsi"/>
          <w:b/>
          <w:bCs/>
        </w:rPr>
      </w:pPr>
      <w:r w:rsidRPr="00BC6E9B">
        <w:rPr>
          <w:rFonts w:asciiTheme="minorHAnsi" w:hAnsiTheme="minorHAnsi" w:cstheme="minorHAnsi"/>
          <w:b/>
          <w:bCs/>
        </w:rPr>
        <w:t>Process flow:</w:t>
      </w:r>
    </w:p>
    <w:p w14:paraId="50D2845A" w14:textId="77777777" w:rsidR="00842F3C" w:rsidRPr="00BC6E9B" w:rsidRDefault="00842F3C" w:rsidP="00842F3C">
      <w:pPr>
        <w:jc w:val="both"/>
        <w:rPr>
          <w:rFonts w:asciiTheme="minorHAnsi" w:hAnsiTheme="minorHAnsi" w:cstheme="minorHAnsi"/>
        </w:rPr>
      </w:pPr>
    </w:p>
    <w:p w14:paraId="47657306" w14:textId="36CC4391" w:rsidR="00532331" w:rsidRPr="00BC6E9B" w:rsidRDefault="003A54F5" w:rsidP="00532331">
      <w:pPr>
        <w:keepNext/>
        <w:jc w:val="both"/>
        <w:rPr>
          <w:rFonts w:asciiTheme="minorHAnsi" w:hAnsiTheme="minorHAnsi" w:cstheme="minorHAnsi"/>
        </w:rPr>
      </w:pPr>
      <w:r w:rsidRPr="00BC6E9B">
        <w:rPr>
          <w:rFonts w:asciiTheme="minorHAnsi" w:hAnsiTheme="minorHAnsi" w:cstheme="minorHAnsi"/>
          <w:noProof/>
        </w:rPr>
        <w:drawing>
          <wp:inline distT="0" distB="0" distL="0" distR="0" wp14:anchorId="5548F21C" wp14:editId="59B1EDF9">
            <wp:extent cx="6188710" cy="3597275"/>
            <wp:effectExtent l="0" t="0" r="2540" b="3175"/>
            <wp:docPr id="119157585"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585"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0E1C6A1C" w14:textId="77777777" w:rsidR="00532331" w:rsidRPr="00BC6E9B" w:rsidRDefault="00532331" w:rsidP="00532331">
      <w:pPr>
        <w:keepNext/>
        <w:jc w:val="both"/>
        <w:rPr>
          <w:rFonts w:asciiTheme="minorHAnsi" w:hAnsiTheme="minorHAnsi" w:cstheme="minorHAnsi"/>
          <w:szCs w:val="24"/>
        </w:rPr>
      </w:pPr>
    </w:p>
    <w:p w14:paraId="2522A148" w14:textId="0DBF888A" w:rsidR="00842F3C" w:rsidRPr="00BC6E9B" w:rsidRDefault="00532331" w:rsidP="00CC2790">
      <w:pPr>
        <w:pStyle w:val="Caption"/>
        <w:jc w:val="center"/>
        <w:rPr>
          <w:rFonts w:asciiTheme="minorHAnsi" w:hAnsiTheme="minorHAnsi" w:cstheme="minorHAnsi"/>
          <w:sz w:val="24"/>
          <w:szCs w:val="24"/>
        </w:rPr>
      </w:pPr>
      <w:bookmarkStart w:id="1159" w:name="_Toc169605294"/>
      <w:bookmarkStart w:id="1160" w:name="_Toc169613282"/>
      <w:bookmarkStart w:id="1161" w:name="_Toc169800496"/>
      <w:bookmarkStart w:id="1162" w:name="_Toc169864275"/>
      <w:bookmarkStart w:id="1163" w:name="_Toc169879584"/>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32</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Teaching Mode Start Flow</w:t>
      </w:r>
      <w:bookmarkEnd w:id="1159"/>
      <w:bookmarkEnd w:id="1160"/>
      <w:bookmarkEnd w:id="1161"/>
      <w:bookmarkEnd w:id="1162"/>
      <w:bookmarkEnd w:id="1163"/>
    </w:p>
    <w:p w14:paraId="454D9123" w14:textId="77777777" w:rsidR="004B2D03" w:rsidRPr="00BC6E9B" w:rsidRDefault="004B2D03" w:rsidP="004B2D03">
      <w:pPr>
        <w:rPr>
          <w:rFonts w:asciiTheme="minorHAnsi" w:hAnsiTheme="minorHAnsi" w:cstheme="minorHAnsi"/>
        </w:rPr>
      </w:pPr>
    </w:p>
    <w:p w14:paraId="4694F6BF" w14:textId="11AC66DB" w:rsidR="0042674C" w:rsidRPr="00BC6E9B" w:rsidRDefault="0042674C" w:rsidP="004B2D03">
      <w:pPr>
        <w:rPr>
          <w:rFonts w:asciiTheme="minorHAnsi" w:hAnsiTheme="minorHAnsi" w:cstheme="minorHAnsi"/>
        </w:rPr>
      </w:pPr>
    </w:p>
    <w:p w14:paraId="7DDA339F" w14:textId="77777777" w:rsidR="0042674C" w:rsidRPr="00BC6E9B" w:rsidRDefault="0042674C" w:rsidP="004B2D03">
      <w:pPr>
        <w:rPr>
          <w:rFonts w:asciiTheme="minorHAnsi" w:hAnsiTheme="minorHAnsi" w:cstheme="minorHAnsi"/>
        </w:rPr>
      </w:pPr>
    </w:p>
    <w:p w14:paraId="7F523212" w14:textId="77777777" w:rsidR="004B2D03" w:rsidRPr="00BC6E9B" w:rsidRDefault="004B2D03" w:rsidP="004B2D03">
      <w:pPr>
        <w:rPr>
          <w:rFonts w:asciiTheme="minorHAnsi" w:hAnsiTheme="minorHAnsi" w:cstheme="minorHAnsi"/>
        </w:rPr>
      </w:pPr>
    </w:p>
    <w:p w14:paraId="0A6269FE" w14:textId="77777777" w:rsidR="004B2D03" w:rsidRPr="00BC6E9B" w:rsidRDefault="004B2D03" w:rsidP="004B2D03">
      <w:pPr>
        <w:jc w:val="both"/>
        <w:rPr>
          <w:rFonts w:asciiTheme="minorHAnsi" w:hAnsiTheme="minorHAnsi" w:cstheme="minorHAnsi"/>
          <w:b/>
          <w:bCs/>
        </w:rPr>
      </w:pPr>
      <w:r w:rsidRPr="00BC6E9B">
        <w:rPr>
          <w:rFonts w:asciiTheme="minorHAnsi" w:hAnsiTheme="minorHAnsi" w:cstheme="minorHAnsi"/>
          <w:b/>
          <w:bCs/>
        </w:rPr>
        <w:lastRenderedPageBreak/>
        <w:t>Steps to Perform Teaching Mode:</w:t>
      </w:r>
    </w:p>
    <w:p w14:paraId="7C88EB4B" w14:textId="77777777" w:rsidR="004B2D03" w:rsidRPr="00BC6E9B"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Make sure Gateway is registered / Make sure Node is provisioned.</w:t>
      </w:r>
    </w:p>
    <w:p w14:paraId="2BB79B07" w14:textId="77777777" w:rsidR="004B2D03" w:rsidRPr="00BC6E9B"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b/>
          <w:bCs/>
          <w:szCs w:val="24"/>
          <w:lang w:val="en-IN" w:eastAsia="en-IN"/>
        </w:rPr>
        <w:t>IMPORTANT NOTE (before making the device enter Teaching mode)</w:t>
      </w:r>
      <w:r w:rsidRPr="00BC6E9B">
        <w:rPr>
          <w:rFonts w:asciiTheme="minorHAnsi" w:hAnsiTheme="minorHAnsi" w:cstheme="minorHAnsi"/>
          <w:szCs w:val="24"/>
          <w:lang w:val="en-IN" w:eastAsia="en-IN"/>
        </w:rPr>
        <w:t>: Take the AC remote and bring down the temperature to 19 and power ON the AC. So that, when you press the power button again, it should send the POWER OFF signal. This is very important in-order to successfully register the commands to EEPROM on-board and complete the teaching process. The sequence of IR signals for teaching mode is as follows:</w:t>
      </w:r>
    </w:p>
    <w:p w14:paraId="3DC31BE8"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OFF | TEMP 19</w:t>
      </w:r>
    </w:p>
    <w:p w14:paraId="01126E40"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19</w:t>
      </w:r>
    </w:p>
    <w:p w14:paraId="3B1C2DFF"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20</w:t>
      </w:r>
    </w:p>
    <w:p w14:paraId="431D5193"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21</w:t>
      </w:r>
    </w:p>
    <w:p w14:paraId="56CF53B6"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22</w:t>
      </w:r>
    </w:p>
    <w:p w14:paraId="6ACB48C1"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23</w:t>
      </w:r>
    </w:p>
    <w:p w14:paraId="13B2F393"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24</w:t>
      </w:r>
    </w:p>
    <w:p w14:paraId="533711C3"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25</w:t>
      </w:r>
    </w:p>
    <w:p w14:paraId="02B14AFF"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26</w:t>
      </w:r>
    </w:p>
    <w:p w14:paraId="6696D45A"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27</w:t>
      </w:r>
    </w:p>
    <w:p w14:paraId="435D77FC" w14:textId="77777777" w:rsidR="004B2D03" w:rsidRPr="00BC6E9B" w:rsidRDefault="004B2D03" w:rsidP="00C348E3">
      <w:pPr>
        <w:numPr>
          <w:ilvl w:val="1"/>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POWER ON | TEMP 28</w:t>
      </w:r>
    </w:p>
    <w:p w14:paraId="73D0CF9E" w14:textId="77777777" w:rsidR="004B2D03" w:rsidRPr="00BC6E9B"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 xml:space="preserve">Long press the button for 3s – 8s or use the </w:t>
      </w:r>
      <w:hyperlink w:anchor="_Gateway_Teaching_Mode" w:history="1">
        <w:r w:rsidRPr="00BC6E9B">
          <w:rPr>
            <w:rStyle w:val="Hyperlink"/>
            <w:rFonts w:asciiTheme="minorHAnsi" w:hAnsiTheme="minorHAnsi" w:cstheme="minorHAnsi"/>
            <w:szCs w:val="24"/>
            <w:lang w:val="en-IN" w:eastAsia="en-IN"/>
          </w:rPr>
          <w:t>Gateway Teaching Mode Start Packet</w:t>
        </w:r>
      </w:hyperlink>
      <w:r w:rsidRPr="00BC6E9B">
        <w:rPr>
          <w:rFonts w:asciiTheme="minorHAnsi" w:hAnsiTheme="minorHAnsi" w:cstheme="minorHAnsi"/>
          <w:szCs w:val="24"/>
          <w:lang w:val="en-IN" w:eastAsia="en-IN"/>
        </w:rPr>
        <w:t xml:space="preserve"> to put the device into Teaching Mode. The LED will start </w:t>
      </w:r>
      <w:hyperlink w:anchor="_Gateway_LED_Indications" w:history="1">
        <w:r w:rsidRPr="00BC6E9B">
          <w:rPr>
            <w:rStyle w:val="Hyperlink"/>
            <w:rFonts w:asciiTheme="minorHAnsi" w:hAnsiTheme="minorHAnsi" w:cstheme="minorHAnsi"/>
            <w:szCs w:val="24"/>
            <w:lang w:val="en-IN" w:eastAsia="en-IN"/>
          </w:rPr>
          <w:t>Fast Blinking BLUE</w:t>
        </w:r>
      </w:hyperlink>
      <w:r w:rsidRPr="00BC6E9B">
        <w:rPr>
          <w:rFonts w:asciiTheme="minorHAnsi" w:hAnsiTheme="minorHAnsi" w:cstheme="minorHAnsi"/>
          <w:szCs w:val="24"/>
          <w:lang w:val="en-IN" w:eastAsia="en-IN"/>
        </w:rPr>
        <w:t xml:space="preserve"> (once every 200ms) to indicate it has entered teaching mode.</w:t>
      </w:r>
    </w:p>
    <w:p w14:paraId="2CB9CEC5" w14:textId="77777777" w:rsidR="004B2D03" w:rsidRPr="00BC6E9B"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Press the POWER ON button on the AC remote with remote pointing towards to IR receiver on-board for successful reception and prevent false recording.</w:t>
      </w:r>
    </w:p>
    <w:p w14:paraId="6F3E2478" w14:textId="77777777" w:rsidR="004B2D03" w:rsidRPr="00BC6E9B" w:rsidRDefault="004B2D03" w:rsidP="00C348E3">
      <w:pPr>
        <w:numPr>
          <w:ilvl w:val="0"/>
          <w:numId w:val="29"/>
        </w:numPr>
        <w:shd w:val="clear" w:color="auto" w:fill="FFFFFF"/>
        <w:spacing w:before="100" w:beforeAutospacing="1" w:after="10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The device will read the IR signal from the remote and store it in flash. While this process is happening, the light will turn off momentarily to indicate that no other buttons on AC remote must be pressed to let the process go on without disturbance. Also, make sure you are doing this process in an IR disturbance free environment. Most smartphones these days use IR emitters, so it's one thing that I experienced during my development.</w:t>
      </w:r>
    </w:p>
    <w:p w14:paraId="3E0A05AE" w14:textId="77777777" w:rsidR="004B2D03" w:rsidRPr="00BC6E9B"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Once the LED starts blinking BLUE again, it's time to record the next IR signal. The next signal is POWER ON | TEMP 19.</w:t>
      </w:r>
    </w:p>
    <w:p w14:paraId="2188C83E" w14:textId="77777777" w:rsidR="004B2D03" w:rsidRPr="00BC6E9B" w:rsidRDefault="004B2D03" w:rsidP="00C348E3">
      <w:pPr>
        <w:numPr>
          <w:ilvl w:val="0"/>
          <w:numId w:val="29"/>
        </w:numPr>
        <w:shd w:val="clear" w:color="auto" w:fill="FFFFFF"/>
        <w:spacing w:before="0" w:beforeAutospacing="1" w:after="0" w:afterAutospacing="1"/>
        <w:jc w:val="both"/>
        <w:rPr>
          <w:rFonts w:asciiTheme="minorHAnsi" w:hAnsiTheme="minorHAnsi" w:cstheme="minorHAnsi"/>
          <w:szCs w:val="24"/>
          <w:lang w:val="en-IN" w:eastAsia="en-IN"/>
        </w:rPr>
      </w:pPr>
      <w:r w:rsidRPr="00BC6E9B">
        <w:rPr>
          <w:rFonts w:asciiTheme="minorHAnsi" w:hAnsiTheme="minorHAnsi" w:cstheme="minorHAnsi"/>
          <w:szCs w:val="24"/>
          <w:lang w:val="en-IN" w:eastAsia="en-IN"/>
        </w:rPr>
        <w:t>Similarly, go one-by-one all the way up to POWER ON | TEMP 28. If everything was done right, then, when the last IR signal was sent, the LED will change to SOLID GREEN to indicate successful completion of the Teaching Mode process</w:t>
      </w:r>
    </w:p>
    <w:p w14:paraId="5F081875" w14:textId="1CE7FD65" w:rsidR="00DB34B2" w:rsidRPr="00BC6E9B" w:rsidRDefault="00DB34B2" w:rsidP="00DB34B2">
      <w:pPr>
        <w:jc w:val="both"/>
        <w:rPr>
          <w:rFonts w:asciiTheme="minorHAnsi" w:hAnsiTheme="minorHAnsi" w:cstheme="minorHAnsi"/>
          <w:b/>
          <w:bCs/>
        </w:rPr>
      </w:pPr>
      <w:r w:rsidRPr="00BC6E9B">
        <w:rPr>
          <w:rFonts w:asciiTheme="minorHAnsi" w:hAnsiTheme="minorHAnsi" w:cstheme="minorHAnsi"/>
          <w:b/>
          <w:bCs/>
        </w:rPr>
        <w:t>Steps to Exit Teaching Mode:</w:t>
      </w:r>
    </w:p>
    <w:p w14:paraId="34A3B9B4" w14:textId="77777777" w:rsidR="000C3B74" w:rsidRPr="00BC6E9B" w:rsidRDefault="000C3B74" w:rsidP="00DB34B2">
      <w:pPr>
        <w:jc w:val="both"/>
        <w:rPr>
          <w:rFonts w:asciiTheme="minorHAnsi" w:hAnsiTheme="minorHAnsi" w:cstheme="minorHAnsi"/>
          <w:b/>
          <w:bCs/>
        </w:rPr>
      </w:pPr>
    </w:p>
    <w:p w14:paraId="513322AC" w14:textId="1646F520" w:rsidR="00DB34B2" w:rsidRPr="00BC6E9B" w:rsidRDefault="00DB34B2" w:rsidP="00C348E3">
      <w:pPr>
        <w:pStyle w:val="ListParagraph"/>
        <w:numPr>
          <w:ilvl w:val="0"/>
          <w:numId w:val="30"/>
        </w:numPr>
        <w:jc w:val="both"/>
        <w:rPr>
          <w:rFonts w:asciiTheme="minorHAnsi" w:hAnsiTheme="minorHAnsi" w:cstheme="minorHAnsi"/>
          <w:b/>
          <w:bCs/>
        </w:rPr>
      </w:pPr>
      <w:r w:rsidRPr="00BC6E9B">
        <w:rPr>
          <w:rFonts w:asciiTheme="minorHAnsi" w:hAnsiTheme="minorHAnsi" w:cstheme="minorHAnsi"/>
        </w:rPr>
        <w:t>When already in Teaching Mode, if</w:t>
      </w:r>
      <w:r w:rsidR="000C3B74" w:rsidRPr="00BC6E9B">
        <w:rPr>
          <w:rFonts w:asciiTheme="minorHAnsi" w:hAnsiTheme="minorHAnsi" w:cstheme="minorHAnsi"/>
        </w:rPr>
        <w:t xml:space="preserve"> the button is long pressed for 3s-8s, device will exit teaching mode. </w:t>
      </w:r>
    </w:p>
    <w:p w14:paraId="75950FFE" w14:textId="77777777" w:rsidR="004B2D03" w:rsidRPr="00BC6E9B" w:rsidRDefault="004B2D03" w:rsidP="004B2D03">
      <w:pPr>
        <w:rPr>
          <w:rFonts w:asciiTheme="minorHAnsi" w:hAnsiTheme="minorHAnsi" w:cstheme="minorHAnsi"/>
        </w:rPr>
      </w:pPr>
    </w:p>
    <w:p w14:paraId="3C819307" w14:textId="77777777" w:rsidR="004B2D03" w:rsidRPr="00BC6E9B" w:rsidRDefault="004B2D03" w:rsidP="004B2D03">
      <w:pPr>
        <w:rPr>
          <w:rFonts w:asciiTheme="minorHAnsi" w:hAnsiTheme="minorHAnsi" w:cstheme="minorHAnsi"/>
        </w:rPr>
      </w:pPr>
    </w:p>
    <w:p w14:paraId="564AA8E3" w14:textId="77777777" w:rsidR="004B2D03" w:rsidRPr="00BC6E9B" w:rsidRDefault="004B2D03" w:rsidP="004B2D03">
      <w:pPr>
        <w:rPr>
          <w:rFonts w:asciiTheme="minorHAnsi" w:hAnsiTheme="minorHAnsi" w:cstheme="minorHAnsi"/>
        </w:rPr>
      </w:pPr>
    </w:p>
    <w:p w14:paraId="031D655E" w14:textId="77777777" w:rsidR="004B2D03" w:rsidRPr="00BC6E9B" w:rsidRDefault="004B2D03" w:rsidP="004B2D03">
      <w:pPr>
        <w:rPr>
          <w:rFonts w:asciiTheme="minorHAnsi" w:hAnsiTheme="minorHAnsi" w:cstheme="minorHAnsi"/>
        </w:rPr>
      </w:pPr>
    </w:p>
    <w:p w14:paraId="49300019" w14:textId="77777777" w:rsidR="004B2D03" w:rsidRPr="00BC6E9B" w:rsidRDefault="004B2D03" w:rsidP="004B2D03">
      <w:pPr>
        <w:rPr>
          <w:rFonts w:asciiTheme="minorHAnsi" w:hAnsiTheme="minorHAnsi" w:cstheme="minorHAnsi"/>
        </w:rPr>
      </w:pPr>
    </w:p>
    <w:p w14:paraId="614FC1C9" w14:textId="77777777" w:rsidR="004B2D03" w:rsidRPr="00BC6E9B" w:rsidRDefault="004B2D03" w:rsidP="004B2D03">
      <w:pPr>
        <w:rPr>
          <w:rFonts w:asciiTheme="minorHAnsi" w:hAnsiTheme="minorHAnsi" w:cstheme="minorHAnsi"/>
        </w:rPr>
      </w:pPr>
    </w:p>
    <w:p w14:paraId="43E86002" w14:textId="77777777" w:rsidR="0011797F" w:rsidRPr="00BC6E9B" w:rsidRDefault="0011797F" w:rsidP="004B2D03">
      <w:pPr>
        <w:rPr>
          <w:rFonts w:asciiTheme="minorHAnsi" w:hAnsiTheme="minorHAnsi" w:cstheme="minorHAnsi"/>
        </w:rPr>
      </w:pPr>
    </w:p>
    <w:p w14:paraId="191A99D4" w14:textId="621F5010" w:rsidR="00842F3C" w:rsidRPr="00BC6E9B" w:rsidRDefault="008830ED" w:rsidP="003B50DB">
      <w:pPr>
        <w:pStyle w:val="Heading2"/>
        <w:rPr>
          <w:rFonts w:asciiTheme="minorHAnsi" w:hAnsiTheme="minorHAnsi" w:cstheme="minorHAnsi"/>
        </w:rPr>
      </w:pPr>
      <w:bookmarkStart w:id="1164" w:name="_Toc170398566"/>
      <w:r w:rsidRPr="00BC6E9B">
        <w:rPr>
          <w:rFonts w:asciiTheme="minorHAnsi" w:hAnsiTheme="minorHAnsi" w:cstheme="minorHAnsi"/>
        </w:rPr>
        <w:lastRenderedPageBreak/>
        <w:t>Node Teaching Mode Start</w:t>
      </w:r>
      <w:r w:rsidR="00842F3C" w:rsidRPr="00BC6E9B">
        <w:rPr>
          <w:rFonts w:asciiTheme="minorHAnsi" w:hAnsiTheme="minorHAnsi" w:cstheme="minorHAnsi"/>
        </w:rPr>
        <w:t xml:space="preserve"> </w:t>
      </w:r>
      <w:r w:rsidR="00CC7680" w:rsidRPr="00BC6E9B">
        <w:rPr>
          <w:rFonts w:asciiTheme="minorHAnsi" w:hAnsiTheme="minorHAnsi" w:cstheme="minorHAnsi"/>
        </w:rPr>
        <w:t>ACK</w:t>
      </w:r>
      <w:bookmarkEnd w:id="1164"/>
    </w:p>
    <w:p w14:paraId="2C8C1177" w14:textId="747A418D" w:rsidR="00842F3C" w:rsidRPr="00BC6E9B" w:rsidRDefault="00842F3C" w:rsidP="00842F3C">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ACK is used by the cloud to know if the </w:t>
      </w:r>
      <w:r w:rsidR="00BC08A9" w:rsidRPr="00BC6E9B">
        <w:rPr>
          <w:rFonts w:asciiTheme="minorHAnsi" w:hAnsiTheme="minorHAnsi" w:cstheme="minorHAnsi"/>
        </w:rPr>
        <w:t>Node</w:t>
      </w:r>
      <w:r w:rsidRPr="00BC6E9B">
        <w:rPr>
          <w:rFonts w:asciiTheme="minorHAnsi" w:hAnsiTheme="minorHAnsi" w:cstheme="minorHAnsi"/>
        </w:rPr>
        <w:t xml:space="preserve"> has successfully entered the teaching mode or not after receiving </w:t>
      </w:r>
      <w:hyperlink w:anchor="_Node_Teaching_Mode" w:history="1">
        <w:r w:rsidR="008830ED" w:rsidRPr="00BC6E9B">
          <w:rPr>
            <w:rStyle w:val="Hyperlink"/>
            <w:rFonts w:asciiTheme="minorHAnsi" w:hAnsiTheme="minorHAnsi" w:cstheme="minorHAnsi"/>
          </w:rPr>
          <w:t>Node Teaching Mode Start</w:t>
        </w:r>
        <w:r w:rsidRPr="00BC6E9B">
          <w:rPr>
            <w:rStyle w:val="Hyperlink"/>
            <w:rFonts w:asciiTheme="minorHAnsi" w:hAnsiTheme="minorHAnsi" w:cstheme="minorHAnsi"/>
          </w:rPr>
          <w:t xml:space="preserve"> Packet</w:t>
        </w:r>
      </w:hyperlink>
      <w:r w:rsidRPr="00BC6E9B">
        <w:rPr>
          <w:rFonts w:asciiTheme="minorHAnsi" w:hAnsiTheme="minorHAnsi" w:cstheme="minorHAnsi"/>
        </w:rPr>
        <w:t>.</w:t>
      </w:r>
    </w:p>
    <w:p w14:paraId="1486C598" w14:textId="77777777" w:rsidR="00842F3C" w:rsidRPr="00BC6E9B" w:rsidRDefault="00842F3C" w:rsidP="00842F3C">
      <w:pPr>
        <w:jc w:val="both"/>
        <w:rPr>
          <w:rFonts w:asciiTheme="minorHAnsi" w:hAnsiTheme="minorHAnsi" w:cstheme="minorHAnsi"/>
        </w:rPr>
      </w:pPr>
    </w:p>
    <w:p w14:paraId="11571703" w14:textId="10548498" w:rsidR="00842F3C" w:rsidRPr="00BC6E9B" w:rsidRDefault="00842F3C" w:rsidP="00842F3C">
      <w:pPr>
        <w:jc w:val="both"/>
        <w:rPr>
          <w:rFonts w:asciiTheme="minorHAnsi" w:hAnsiTheme="minorHAnsi" w:cstheme="minorHAnsi"/>
        </w:rPr>
      </w:pPr>
      <w:r w:rsidRPr="00BC6E9B">
        <w:rPr>
          <w:rFonts w:asciiTheme="minorHAnsi" w:hAnsiTheme="minorHAnsi" w:cstheme="minorHAnsi"/>
          <w:b/>
          <w:bCs/>
        </w:rPr>
        <w:t xml:space="preserve">Led Indication: </w:t>
      </w:r>
      <w:r w:rsidR="008F5C0A" w:rsidRPr="009B724F">
        <w:rPr>
          <w:rFonts w:asciiTheme="minorHAnsi" w:hAnsiTheme="minorHAnsi" w:cstheme="minorHAnsi"/>
        </w:rPr>
        <w:t>Node will glow</w:t>
      </w:r>
      <w:r w:rsidR="008F5C0A">
        <w:rPr>
          <w:rFonts w:asciiTheme="minorHAnsi" w:hAnsiTheme="minorHAnsi" w:cstheme="minorHAnsi"/>
          <w:b/>
          <w:bCs/>
        </w:rPr>
        <w:t xml:space="preserve"> </w:t>
      </w:r>
      <w:r w:rsidR="008F5C0A">
        <w:rPr>
          <w:rFonts w:asciiTheme="minorHAnsi" w:hAnsiTheme="minorHAnsi" w:cstheme="minorHAnsi"/>
        </w:rPr>
        <w:t>Blinking BLUE to indicate it has entered Teaching mode</w:t>
      </w:r>
    </w:p>
    <w:p w14:paraId="551A89CF" w14:textId="77777777" w:rsidR="00842F3C" w:rsidRPr="00BC6E9B" w:rsidRDefault="00842F3C" w:rsidP="00842F3C">
      <w:pPr>
        <w:jc w:val="both"/>
        <w:rPr>
          <w:rFonts w:asciiTheme="minorHAnsi" w:hAnsiTheme="minorHAnsi" w:cstheme="minorHAnsi"/>
        </w:rPr>
      </w:pPr>
    </w:p>
    <w:p w14:paraId="76259B1E" w14:textId="22463F07" w:rsidR="00842F3C" w:rsidRPr="00BC6E9B" w:rsidRDefault="008830ED" w:rsidP="00842F3C">
      <w:pPr>
        <w:jc w:val="both"/>
        <w:rPr>
          <w:rFonts w:asciiTheme="minorHAnsi" w:hAnsiTheme="minorHAnsi" w:cstheme="minorHAnsi"/>
          <w:b/>
          <w:bCs/>
        </w:rPr>
      </w:pPr>
      <w:r w:rsidRPr="00BC6E9B">
        <w:rPr>
          <w:rFonts w:asciiTheme="minorHAnsi" w:hAnsiTheme="minorHAnsi" w:cstheme="minorHAnsi"/>
          <w:b/>
          <w:bCs/>
        </w:rPr>
        <w:t>Node</w:t>
      </w:r>
      <w:r w:rsidR="00842F3C" w:rsidRPr="00BC6E9B">
        <w:rPr>
          <w:rFonts w:asciiTheme="minorHAnsi" w:hAnsiTheme="minorHAnsi" w:cstheme="minorHAnsi"/>
          <w:b/>
          <w:bCs/>
        </w:rPr>
        <w:t xml:space="preserve"> Teaching Mode </w:t>
      </w:r>
      <w:r w:rsidRPr="00BC6E9B">
        <w:rPr>
          <w:rFonts w:asciiTheme="minorHAnsi" w:hAnsiTheme="minorHAnsi" w:cstheme="minorHAnsi"/>
          <w:b/>
          <w:bCs/>
        </w:rPr>
        <w:t xml:space="preserve">start </w:t>
      </w:r>
      <w:r w:rsidR="00842F3C" w:rsidRPr="00BC6E9B">
        <w:rPr>
          <w:rFonts w:asciiTheme="minorHAnsi" w:hAnsiTheme="minorHAnsi" w:cstheme="minorHAnsi"/>
          <w:b/>
          <w:bCs/>
        </w:rPr>
        <w:t>ACK JSON (Node to Gateway to Cloud):</w:t>
      </w:r>
    </w:p>
    <w:p w14:paraId="1BBCD4B2" w14:textId="77777777" w:rsidR="00842F3C" w:rsidRPr="00BC6E9B" w:rsidRDefault="00842F3C" w:rsidP="00842F3C">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
        <w:gridCol w:w="1771"/>
        <w:gridCol w:w="282"/>
        <w:gridCol w:w="3708"/>
        <w:gridCol w:w="1701"/>
      </w:tblGrid>
      <w:tr w:rsidR="00BC08A9" w:rsidRPr="00BC6E9B" w14:paraId="5C498987" w14:textId="77777777" w:rsidTr="00412B54">
        <w:tc>
          <w:tcPr>
            <w:tcW w:w="335" w:type="dxa"/>
          </w:tcPr>
          <w:p w14:paraId="67F9112E"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5914F391" w14:textId="77777777" w:rsidR="00BC08A9" w:rsidRPr="00BC6E9B" w:rsidRDefault="00BC08A9" w:rsidP="00EB0458">
            <w:pPr>
              <w:jc w:val="center"/>
              <w:rPr>
                <w:rFonts w:asciiTheme="minorHAnsi" w:hAnsiTheme="minorHAnsi" w:cstheme="minorHAnsi"/>
              </w:rPr>
            </w:pPr>
          </w:p>
        </w:tc>
        <w:tc>
          <w:tcPr>
            <w:tcW w:w="282" w:type="dxa"/>
          </w:tcPr>
          <w:p w14:paraId="13D0E40F" w14:textId="77777777" w:rsidR="00BC08A9" w:rsidRPr="00BC6E9B" w:rsidRDefault="00BC08A9" w:rsidP="00EB0458">
            <w:pPr>
              <w:jc w:val="center"/>
              <w:rPr>
                <w:rFonts w:asciiTheme="minorHAnsi" w:hAnsiTheme="minorHAnsi" w:cstheme="minorHAnsi"/>
              </w:rPr>
            </w:pPr>
          </w:p>
        </w:tc>
        <w:tc>
          <w:tcPr>
            <w:tcW w:w="3708" w:type="dxa"/>
          </w:tcPr>
          <w:p w14:paraId="4FC9D9E2" w14:textId="77777777" w:rsidR="00BC08A9" w:rsidRPr="00BC6E9B" w:rsidRDefault="00BC08A9" w:rsidP="00EB0458">
            <w:pPr>
              <w:jc w:val="center"/>
              <w:rPr>
                <w:rFonts w:asciiTheme="minorHAnsi" w:hAnsiTheme="minorHAnsi" w:cstheme="minorHAnsi"/>
              </w:rPr>
            </w:pPr>
          </w:p>
        </w:tc>
        <w:tc>
          <w:tcPr>
            <w:tcW w:w="1701" w:type="dxa"/>
          </w:tcPr>
          <w:p w14:paraId="0DB8830E" w14:textId="77777777" w:rsidR="00BC08A9" w:rsidRPr="00BC6E9B" w:rsidRDefault="00BC08A9" w:rsidP="00EB0458">
            <w:pPr>
              <w:jc w:val="center"/>
              <w:rPr>
                <w:rFonts w:asciiTheme="minorHAnsi" w:hAnsiTheme="minorHAnsi" w:cstheme="minorHAnsi"/>
              </w:rPr>
            </w:pPr>
          </w:p>
        </w:tc>
      </w:tr>
      <w:tr w:rsidR="00BC08A9" w:rsidRPr="00BC6E9B" w14:paraId="5EC48FC0" w14:textId="77777777" w:rsidTr="00412B54">
        <w:tc>
          <w:tcPr>
            <w:tcW w:w="335" w:type="dxa"/>
          </w:tcPr>
          <w:p w14:paraId="0C2DE99F" w14:textId="77777777" w:rsidR="00BC08A9" w:rsidRPr="00BC6E9B" w:rsidRDefault="00BC08A9" w:rsidP="00EB0458">
            <w:pPr>
              <w:jc w:val="center"/>
              <w:rPr>
                <w:rFonts w:asciiTheme="minorHAnsi" w:hAnsiTheme="minorHAnsi" w:cstheme="minorHAnsi"/>
              </w:rPr>
            </w:pPr>
          </w:p>
        </w:tc>
        <w:tc>
          <w:tcPr>
            <w:tcW w:w="1771" w:type="dxa"/>
          </w:tcPr>
          <w:p w14:paraId="5868299D"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2F11565C"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472AD798" w14:textId="1DDF1E9C" w:rsidR="00BC08A9" w:rsidRPr="00BC6E9B" w:rsidRDefault="00AB7ED7" w:rsidP="00EB0458">
            <w:pPr>
              <w:rPr>
                <w:rFonts w:asciiTheme="minorHAnsi" w:hAnsiTheme="minorHAnsi" w:cstheme="minorHAnsi"/>
              </w:rPr>
            </w:pPr>
            <w:r w:rsidRPr="00BC6E9B">
              <w:rPr>
                <w:rFonts w:asciiTheme="minorHAnsi" w:hAnsiTheme="minorHAnsi" w:cstheme="minorHAnsi"/>
              </w:rPr>
              <w:t>108</w:t>
            </w:r>
          </w:p>
        </w:tc>
        <w:tc>
          <w:tcPr>
            <w:tcW w:w="1701" w:type="dxa"/>
          </w:tcPr>
          <w:p w14:paraId="519DC9B2" w14:textId="77777777"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(Number)</w:t>
            </w:r>
          </w:p>
        </w:tc>
      </w:tr>
      <w:tr w:rsidR="00466202" w:rsidRPr="00BC6E9B" w14:paraId="340DD0ED" w14:textId="77777777" w:rsidTr="00412B54">
        <w:tc>
          <w:tcPr>
            <w:tcW w:w="335" w:type="dxa"/>
          </w:tcPr>
          <w:p w14:paraId="04435E3B" w14:textId="77777777" w:rsidR="00466202" w:rsidRPr="00BC6E9B" w:rsidRDefault="00466202" w:rsidP="00EB0458">
            <w:pPr>
              <w:jc w:val="center"/>
              <w:rPr>
                <w:rFonts w:asciiTheme="minorHAnsi" w:hAnsiTheme="minorHAnsi" w:cstheme="minorHAnsi"/>
              </w:rPr>
            </w:pPr>
          </w:p>
        </w:tc>
        <w:tc>
          <w:tcPr>
            <w:tcW w:w="1771" w:type="dxa"/>
          </w:tcPr>
          <w:p w14:paraId="2782AA9E" w14:textId="37DD6041" w:rsidR="00466202" w:rsidRPr="00BC6E9B" w:rsidRDefault="00466202" w:rsidP="00EB0458">
            <w:pPr>
              <w:rPr>
                <w:rFonts w:asciiTheme="minorHAnsi" w:hAnsiTheme="minorHAnsi" w:cstheme="minorHAnsi"/>
              </w:rPr>
            </w:pPr>
            <w:r w:rsidRPr="00BC6E9B">
              <w:rPr>
                <w:rFonts w:asciiTheme="minorHAnsi" w:hAnsiTheme="minorHAnsi" w:cstheme="minorHAnsi"/>
              </w:rPr>
              <w:t>“JsonAckName”</w:t>
            </w:r>
          </w:p>
        </w:tc>
        <w:tc>
          <w:tcPr>
            <w:tcW w:w="282" w:type="dxa"/>
          </w:tcPr>
          <w:p w14:paraId="5AD8372E" w14:textId="42C274E8" w:rsidR="00466202" w:rsidRPr="00BC6E9B" w:rsidRDefault="00466202"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33C9BA00" w14:textId="6C83CAD6" w:rsidR="00466202" w:rsidRPr="00BC6E9B" w:rsidRDefault="00412B54" w:rsidP="00EB0458">
            <w:pPr>
              <w:rPr>
                <w:rFonts w:asciiTheme="minorHAnsi" w:hAnsiTheme="minorHAnsi" w:cstheme="minorHAnsi"/>
              </w:rPr>
            </w:pPr>
            <w:r w:rsidRPr="00BC6E9B">
              <w:rPr>
                <w:rFonts w:asciiTheme="minorHAnsi" w:hAnsiTheme="minorHAnsi" w:cstheme="minorHAnsi"/>
              </w:rPr>
              <w:t>“Node Teaching Mode Start ACK”</w:t>
            </w:r>
          </w:p>
        </w:tc>
        <w:tc>
          <w:tcPr>
            <w:tcW w:w="1701" w:type="dxa"/>
          </w:tcPr>
          <w:p w14:paraId="5CF1671E" w14:textId="04C76BCA" w:rsidR="00466202" w:rsidRPr="00BC6E9B" w:rsidRDefault="00577DEF" w:rsidP="00EB0458">
            <w:pPr>
              <w:pStyle w:val="ListBullet"/>
              <w:rPr>
                <w:rFonts w:asciiTheme="minorHAnsi" w:hAnsiTheme="minorHAnsi" w:cstheme="minorHAnsi"/>
              </w:rPr>
            </w:pPr>
            <w:r w:rsidRPr="00BC6E9B">
              <w:rPr>
                <w:rFonts w:asciiTheme="minorHAnsi" w:hAnsiTheme="minorHAnsi" w:cstheme="minorHAnsi"/>
              </w:rPr>
              <w:t>// (String)</w:t>
            </w:r>
          </w:p>
        </w:tc>
      </w:tr>
      <w:tr w:rsidR="00BC08A9" w:rsidRPr="00BC6E9B" w14:paraId="24FA2E45" w14:textId="77777777" w:rsidTr="00412B54">
        <w:tc>
          <w:tcPr>
            <w:tcW w:w="335" w:type="dxa"/>
          </w:tcPr>
          <w:p w14:paraId="35CBA4CC" w14:textId="77777777" w:rsidR="00BC08A9" w:rsidRPr="00BC6E9B" w:rsidRDefault="00BC08A9" w:rsidP="00EB0458">
            <w:pPr>
              <w:jc w:val="center"/>
              <w:rPr>
                <w:rFonts w:asciiTheme="minorHAnsi" w:hAnsiTheme="minorHAnsi" w:cstheme="minorHAnsi"/>
              </w:rPr>
            </w:pPr>
          </w:p>
        </w:tc>
        <w:tc>
          <w:tcPr>
            <w:tcW w:w="1771" w:type="dxa"/>
          </w:tcPr>
          <w:p w14:paraId="607DFD19"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“MsgSeqNo”</w:t>
            </w:r>
          </w:p>
        </w:tc>
        <w:tc>
          <w:tcPr>
            <w:tcW w:w="282" w:type="dxa"/>
          </w:tcPr>
          <w:p w14:paraId="5C63A3DD"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759231D2"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12</w:t>
            </w:r>
          </w:p>
        </w:tc>
        <w:tc>
          <w:tcPr>
            <w:tcW w:w="1701" w:type="dxa"/>
          </w:tcPr>
          <w:p w14:paraId="048E2BA5" w14:textId="77777777"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(Number)</w:t>
            </w:r>
          </w:p>
        </w:tc>
      </w:tr>
      <w:tr w:rsidR="00BC08A9" w:rsidRPr="00BC6E9B" w14:paraId="6A929EFB" w14:textId="77777777" w:rsidTr="00412B54">
        <w:tc>
          <w:tcPr>
            <w:tcW w:w="335" w:type="dxa"/>
          </w:tcPr>
          <w:p w14:paraId="2CCDC4E4" w14:textId="77777777" w:rsidR="00BC08A9" w:rsidRPr="00BC6E9B" w:rsidRDefault="00BC08A9" w:rsidP="00EB0458">
            <w:pPr>
              <w:jc w:val="center"/>
              <w:rPr>
                <w:rFonts w:asciiTheme="minorHAnsi" w:hAnsiTheme="minorHAnsi" w:cstheme="minorHAnsi"/>
              </w:rPr>
            </w:pPr>
          </w:p>
        </w:tc>
        <w:tc>
          <w:tcPr>
            <w:tcW w:w="1771" w:type="dxa"/>
          </w:tcPr>
          <w:p w14:paraId="6D071EAA"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“GwySerNo”</w:t>
            </w:r>
          </w:p>
        </w:tc>
        <w:tc>
          <w:tcPr>
            <w:tcW w:w="282" w:type="dxa"/>
          </w:tcPr>
          <w:p w14:paraId="453056AB"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6A79C226"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“GWY00001”</w:t>
            </w:r>
          </w:p>
        </w:tc>
        <w:tc>
          <w:tcPr>
            <w:tcW w:w="1701" w:type="dxa"/>
          </w:tcPr>
          <w:p w14:paraId="5C1A1873" w14:textId="77777777"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(String)</w:t>
            </w:r>
          </w:p>
        </w:tc>
      </w:tr>
      <w:tr w:rsidR="00BC08A9" w:rsidRPr="00BC6E9B" w14:paraId="79858991" w14:textId="77777777" w:rsidTr="00412B54">
        <w:tc>
          <w:tcPr>
            <w:tcW w:w="335" w:type="dxa"/>
          </w:tcPr>
          <w:p w14:paraId="15E9E2B8" w14:textId="77777777" w:rsidR="00BC08A9" w:rsidRPr="00BC6E9B" w:rsidRDefault="00BC08A9" w:rsidP="00EB0458">
            <w:pPr>
              <w:jc w:val="center"/>
              <w:rPr>
                <w:rFonts w:asciiTheme="minorHAnsi" w:hAnsiTheme="minorHAnsi" w:cstheme="minorHAnsi"/>
              </w:rPr>
            </w:pPr>
          </w:p>
        </w:tc>
        <w:tc>
          <w:tcPr>
            <w:tcW w:w="1771" w:type="dxa"/>
          </w:tcPr>
          <w:p w14:paraId="48AB7706"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“NodeSerNo”</w:t>
            </w:r>
          </w:p>
        </w:tc>
        <w:tc>
          <w:tcPr>
            <w:tcW w:w="282" w:type="dxa"/>
          </w:tcPr>
          <w:p w14:paraId="7501F446"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67050C20"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“N00001”</w:t>
            </w:r>
          </w:p>
        </w:tc>
        <w:tc>
          <w:tcPr>
            <w:tcW w:w="1701" w:type="dxa"/>
          </w:tcPr>
          <w:p w14:paraId="47AF1AA4" w14:textId="77777777"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(String)</w:t>
            </w:r>
          </w:p>
        </w:tc>
      </w:tr>
      <w:tr w:rsidR="00BC08A9" w:rsidRPr="00BC6E9B" w14:paraId="3E935D48" w14:textId="77777777" w:rsidTr="00412B54">
        <w:tc>
          <w:tcPr>
            <w:tcW w:w="335" w:type="dxa"/>
          </w:tcPr>
          <w:p w14:paraId="12FB7F0F" w14:textId="77777777" w:rsidR="00BC08A9" w:rsidRPr="00BC6E9B" w:rsidRDefault="00BC08A9" w:rsidP="00EB0458">
            <w:pPr>
              <w:jc w:val="center"/>
              <w:rPr>
                <w:rFonts w:asciiTheme="minorHAnsi" w:hAnsiTheme="minorHAnsi" w:cstheme="minorHAnsi"/>
              </w:rPr>
            </w:pPr>
          </w:p>
        </w:tc>
        <w:tc>
          <w:tcPr>
            <w:tcW w:w="1771" w:type="dxa"/>
          </w:tcPr>
          <w:p w14:paraId="55460DD5"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“ElementAddr”</w:t>
            </w:r>
          </w:p>
        </w:tc>
        <w:tc>
          <w:tcPr>
            <w:tcW w:w="282" w:type="dxa"/>
          </w:tcPr>
          <w:p w14:paraId="7B8D84BC"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7F2A10C3" w14:textId="77777777" w:rsidR="00BC08A9" w:rsidRPr="00BC6E9B" w:rsidRDefault="00BC08A9" w:rsidP="00EB0458">
            <w:pPr>
              <w:rPr>
                <w:rFonts w:asciiTheme="minorHAnsi" w:hAnsiTheme="minorHAnsi" w:cstheme="minorHAnsi"/>
              </w:rPr>
            </w:pPr>
            <w:r w:rsidRPr="00BC6E9B">
              <w:rPr>
                <w:rFonts w:asciiTheme="minorHAnsi" w:hAnsiTheme="minorHAnsi" w:cstheme="minorHAnsi"/>
              </w:rPr>
              <w:t>23</w:t>
            </w:r>
          </w:p>
        </w:tc>
        <w:tc>
          <w:tcPr>
            <w:tcW w:w="1701" w:type="dxa"/>
          </w:tcPr>
          <w:p w14:paraId="0BD1FB69" w14:textId="77777777"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(Number)</w:t>
            </w:r>
          </w:p>
        </w:tc>
      </w:tr>
      <w:tr w:rsidR="00BC08A9" w:rsidRPr="00BC6E9B" w14:paraId="791E2FBE" w14:textId="77777777" w:rsidTr="00412B54">
        <w:tc>
          <w:tcPr>
            <w:tcW w:w="335" w:type="dxa"/>
          </w:tcPr>
          <w:p w14:paraId="354607C9" w14:textId="77777777" w:rsidR="00BC08A9" w:rsidRPr="00BC6E9B" w:rsidRDefault="00BC08A9" w:rsidP="00EB0458">
            <w:pPr>
              <w:jc w:val="center"/>
              <w:rPr>
                <w:rFonts w:asciiTheme="minorHAnsi" w:hAnsiTheme="minorHAnsi" w:cstheme="minorHAnsi"/>
              </w:rPr>
            </w:pPr>
          </w:p>
        </w:tc>
        <w:tc>
          <w:tcPr>
            <w:tcW w:w="1771" w:type="dxa"/>
          </w:tcPr>
          <w:p w14:paraId="5AA56D61" w14:textId="4C30C475" w:rsidR="00BC08A9" w:rsidRPr="00BC6E9B" w:rsidRDefault="00BC08A9" w:rsidP="00EB0458">
            <w:pPr>
              <w:rPr>
                <w:rFonts w:asciiTheme="minorHAnsi" w:hAnsiTheme="minorHAnsi" w:cstheme="minorHAnsi"/>
              </w:rPr>
            </w:pPr>
            <w:r w:rsidRPr="00BC6E9B">
              <w:rPr>
                <w:rFonts w:asciiTheme="minorHAnsi" w:hAnsiTheme="minorHAnsi" w:cstheme="minorHAnsi"/>
              </w:rPr>
              <w:t>“ErrorCode”</w:t>
            </w:r>
          </w:p>
        </w:tc>
        <w:tc>
          <w:tcPr>
            <w:tcW w:w="282" w:type="dxa"/>
          </w:tcPr>
          <w:p w14:paraId="17620765" w14:textId="05EDA1B3"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3708" w:type="dxa"/>
          </w:tcPr>
          <w:p w14:paraId="26C26969" w14:textId="0860FC17" w:rsidR="00BC08A9" w:rsidRPr="00BC6E9B" w:rsidRDefault="00BC08A9" w:rsidP="00EB0458">
            <w:pPr>
              <w:rPr>
                <w:rFonts w:asciiTheme="minorHAnsi" w:hAnsiTheme="minorHAnsi" w:cstheme="minorHAnsi"/>
              </w:rPr>
            </w:pPr>
            <w:r w:rsidRPr="00BC6E9B">
              <w:rPr>
                <w:rFonts w:asciiTheme="minorHAnsi" w:hAnsiTheme="minorHAnsi" w:cstheme="minorHAnsi"/>
              </w:rPr>
              <w:t>0</w:t>
            </w:r>
          </w:p>
        </w:tc>
        <w:tc>
          <w:tcPr>
            <w:tcW w:w="1701" w:type="dxa"/>
          </w:tcPr>
          <w:p w14:paraId="0B52B212" w14:textId="3D29949C" w:rsidR="00BC08A9" w:rsidRPr="00BC6E9B" w:rsidRDefault="00BC08A9" w:rsidP="00EB0458">
            <w:pPr>
              <w:pStyle w:val="ListBullet"/>
              <w:rPr>
                <w:rFonts w:asciiTheme="minorHAnsi" w:hAnsiTheme="minorHAnsi" w:cstheme="minorHAnsi"/>
              </w:rPr>
            </w:pPr>
            <w:r w:rsidRPr="00BC6E9B">
              <w:rPr>
                <w:rFonts w:asciiTheme="minorHAnsi" w:hAnsiTheme="minorHAnsi" w:cstheme="minorHAnsi"/>
              </w:rPr>
              <w:t>// (Number)</w:t>
            </w:r>
          </w:p>
        </w:tc>
      </w:tr>
      <w:tr w:rsidR="00BC08A9" w:rsidRPr="00BC6E9B" w14:paraId="0D42B944" w14:textId="77777777" w:rsidTr="00412B54">
        <w:tc>
          <w:tcPr>
            <w:tcW w:w="335" w:type="dxa"/>
          </w:tcPr>
          <w:p w14:paraId="5CABAD59" w14:textId="77777777" w:rsidR="00BC08A9" w:rsidRPr="00BC6E9B" w:rsidRDefault="00BC08A9"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41261E60" w14:textId="77777777" w:rsidR="00BC08A9" w:rsidRPr="00BC6E9B" w:rsidRDefault="00BC08A9" w:rsidP="00EB0458">
            <w:pPr>
              <w:rPr>
                <w:rFonts w:asciiTheme="minorHAnsi" w:hAnsiTheme="minorHAnsi" w:cstheme="minorHAnsi"/>
              </w:rPr>
            </w:pPr>
          </w:p>
        </w:tc>
        <w:tc>
          <w:tcPr>
            <w:tcW w:w="282" w:type="dxa"/>
          </w:tcPr>
          <w:p w14:paraId="6E682A0E" w14:textId="77777777" w:rsidR="00BC08A9" w:rsidRPr="00BC6E9B" w:rsidRDefault="00BC08A9" w:rsidP="00EB0458">
            <w:pPr>
              <w:jc w:val="center"/>
              <w:rPr>
                <w:rFonts w:asciiTheme="minorHAnsi" w:hAnsiTheme="minorHAnsi" w:cstheme="minorHAnsi"/>
              </w:rPr>
            </w:pPr>
          </w:p>
        </w:tc>
        <w:tc>
          <w:tcPr>
            <w:tcW w:w="3708" w:type="dxa"/>
          </w:tcPr>
          <w:p w14:paraId="2D224B7B" w14:textId="77777777" w:rsidR="00BC08A9" w:rsidRPr="00BC6E9B" w:rsidRDefault="00BC08A9" w:rsidP="00EB0458">
            <w:pPr>
              <w:rPr>
                <w:rFonts w:asciiTheme="minorHAnsi" w:hAnsiTheme="minorHAnsi" w:cstheme="minorHAnsi"/>
              </w:rPr>
            </w:pPr>
          </w:p>
        </w:tc>
        <w:tc>
          <w:tcPr>
            <w:tcW w:w="1701" w:type="dxa"/>
          </w:tcPr>
          <w:p w14:paraId="17B672D8" w14:textId="77777777" w:rsidR="00BC08A9" w:rsidRPr="00BC6E9B" w:rsidRDefault="00BC08A9" w:rsidP="00EB0458">
            <w:pPr>
              <w:pStyle w:val="ListBullet"/>
              <w:rPr>
                <w:rFonts w:asciiTheme="minorHAnsi" w:hAnsiTheme="minorHAnsi" w:cstheme="minorHAnsi"/>
              </w:rPr>
            </w:pPr>
          </w:p>
        </w:tc>
      </w:tr>
    </w:tbl>
    <w:p w14:paraId="6F621517" w14:textId="77777777" w:rsidR="00A256BC" w:rsidRPr="00BC6E9B" w:rsidRDefault="00A256BC" w:rsidP="00A256BC">
      <w:pPr>
        <w:rPr>
          <w:rFonts w:asciiTheme="minorHAnsi" w:hAnsiTheme="minorHAnsi" w:cstheme="minorHAnsi"/>
          <w:b/>
          <w:bCs/>
        </w:rPr>
      </w:pPr>
    </w:p>
    <w:p w14:paraId="6F5A4938" w14:textId="782CF28D" w:rsidR="00842F3C" w:rsidRPr="00BC6E9B" w:rsidRDefault="00A256BC" w:rsidP="00A256BC">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75B7E9C5" w14:textId="77777777" w:rsidR="00842F3C" w:rsidRPr="00BC6E9B" w:rsidRDefault="00842F3C" w:rsidP="00842F3C">
      <w:pPr>
        <w:jc w:val="both"/>
        <w:rPr>
          <w:rFonts w:asciiTheme="minorHAnsi" w:hAnsiTheme="minorHAnsi" w:cstheme="minorHAnsi"/>
          <w:b/>
          <w:bCs/>
        </w:rPr>
      </w:pPr>
      <w:r w:rsidRPr="00BC6E9B">
        <w:rPr>
          <w:rFonts w:asciiTheme="minorHAnsi" w:hAnsiTheme="minorHAnsi" w:cstheme="minorHAnsi"/>
          <w:b/>
          <w:bCs/>
        </w:rPr>
        <w:t>Process flow:</w:t>
      </w:r>
    </w:p>
    <w:p w14:paraId="2B90114B" w14:textId="77777777" w:rsidR="00842F3C" w:rsidRPr="00BC6E9B" w:rsidRDefault="00842F3C" w:rsidP="00842F3C">
      <w:pPr>
        <w:jc w:val="both"/>
        <w:rPr>
          <w:rFonts w:asciiTheme="minorHAnsi" w:hAnsiTheme="minorHAnsi" w:cstheme="minorHAnsi"/>
        </w:rPr>
      </w:pPr>
    </w:p>
    <w:p w14:paraId="379C8192" w14:textId="57DD66B0" w:rsidR="00D07B1B" w:rsidRPr="00BC6E9B" w:rsidRDefault="003A54F5" w:rsidP="00D07B1B">
      <w:pPr>
        <w:keepNext/>
        <w:jc w:val="both"/>
        <w:rPr>
          <w:rFonts w:asciiTheme="minorHAnsi" w:hAnsiTheme="minorHAnsi" w:cstheme="minorHAnsi"/>
        </w:rPr>
      </w:pPr>
      <w:r w:rsidRPr="00BC6E9B">
        <w:rPr>
          <w:rFonts w:asciiTheme="minorHAnsi" w:hAnsiTheme="minorHAnsi" w:cstheme="minorHAnsi"/>
          <w:noProof/>
        </w:rPr>
        <w:drawing>
          <wp:inline distT="0" distB="0" distL="0" distR="0" wp14:anchorId="63B94288" wp14:editId="44E540C9">
            <wp:extent cx="6188710" cy="3597275"/>
            <wp:effectExtent l="0" t="0" r="2540" b="3175"/>
            <wp:docPr id="2971042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04286" name="Picture 1" descr="A diagram of a cloud&#10;&#10;Description automatically generated"/>
                    <pic:cNvPicPr/>
                  </pic:nvPicPr>
                  <pic:blipFill>
                    <a:blip r:embed="rId31"/>
                    <a:stretch>
                      <a:fillRect/>
                    </a:stretch>
                  </pic:blipFill>
                  <pic:spPr>
                    <a:xfrm>
                      <a:off x="0" y="0"/>
                      <a:ext cx="6188710" cy="3597275"/>
                    </a:xfrm>
                    <a:prstGeom prst="rect">
                      <a:avLst/>
                    </a:prstGeom>
                  </pic:spPr>
                </pic:pic>
              </a:graphicData>
            </a:graphic>
          </wp:inline>
        </w:drawing>
      </w:r>
    </w:p>
    <w:p w14:paraId="73116C2B" w14:textId="77777777" w:rsidR="00D07B1B" w:rsidRPr="00BC6E9B" w:rsidRDefault="00D07B1B" w:rsidP="00D07B1B">
      <w:pPr>
        <w:keepNext/>
        <w:jc w:val="both"/>
        <w:rPr>
          <w:rFonts w:asciiTheme="minorHAnsi" w:hAnsiTheme="minorHAnsi" w:cstheme="minorHAnsi"/>
        </w:rPr>
      </w:pPr>
    </w:p>
    <w:p w14:paraId="5AB2DE66" w14:textId="700AA9F1" w:rsidR="00842F3C" w:rsidRPr="00BC6E9B" w:rsidRDefault="00D07B1B" w:rsidP="00D07B1B">
      <w:pPr>
        <w:pStyle w:val="Caption"/>
        <w:jc w:val="center"/>
        <w:rPr>
          <w:rFonts w:asciiTheme="minorHAnsi" w:hAnsiTheme="minorHAnsi" w:cstheme="minorHAnsi"/>
          <w:sz w:val="24"/>
          <w:szCs w:val="24"/>
        </w:rPr>
      </w:pPr>
      <w:bookmarkStart w:id="1165" w:name="_Toc169605295"/>
      <w:bookmarkStart w:id="1166" w:name="_Toc169613283"/>
      <w:bookmarkStart w:id="1167" w:name="_Toc169800497"/>
      <w:bookmarkStart w:id="1168" w:name="_Toc169864276"/>
      <w:bookmarkStart w:id="1169" w:name="_Toc169879585"/>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33</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Teaching Mode Start </w:t>
      </w:r>
      <w:r w:rsidR="00CC7680" w:rsidRPr="00BC6E9B">
        <w:rPr>
          <w:rFonts w:asciiTheme="minorHAnsi" w:hAnsiTheme="minorHAnsi" w:cstheme="minorHAnsi"/>
          <w:sz w:val="24"/>
          <w:szCs w:val="24"/>
        </w:rPr>
        <w:t>ACK</w:t>
      </w:r>
      <w:r w:rsidRPr="00BC6E9B">
        <w:rPr>
          <w:rFonts w:asciiTheme="minorHAnsi" w:hAnsiTheme="minorHAnsi" w:cstheme="minorHAnsi"/>
          <w:sz w:val="24"/>
          <w:szCs w:val="24"/>
        </w:rPr>
        <w:t xml:space="preserve"> flow</w:t>
      </w:r>
      <w:bookmarkEnd w:id="1165"/>
      <w:bookmarkEnd w:id="1166"/>
      <w:bookmarkEnd w:id="1167"/>
      <w:bookmarkEnd w:id="1168"/>
      <w:bookmarkEnd w:id="1169"/>
    </w:p>
    <w:p w14:paraId="4FD15D7F" w14:textId="29CF3E53" w:rsidR="0067015A" w:rsidRPr="00BC6E9B" w:rsidRDefault="0067015A" w:rsidP="003B50DB">
      <w:pPr>
        <w:pStyle w:val="Heading2"/>
        <w:rPr>
          <w:rFonts w:asciiTheme="minorHAnsi" w:hAnsiTheme="minorHAnsi" w:cstheme="minorHAnsi"/>
        </w:rPr>
      </w:pPr>
      <w:bookmarkStart w:id="1170" w:name="_Node_Teaching_Mode_1"/>
      <w:bookmarkStart w:id="1171" w:name="_Toc170398567"/>
      <w:bookmarkEnd w:id="1170"/>
      <w:r w:rsidRPr="00BC6E9B">
        <w:rPr>
          <w:rFonts w:asciiTheme="minorHAnsi" w:hAnsiTheme="minorHAnsi" w:cstheme="minorHAnsi"/>
        </w:rPr>
        <w:lastRenderedPageBreak/>
        <w:t xml:space="preserve">Node Teaching Mode End </w:t>
      </w:r>
      <w:r w:rsidR="00CC7680" w:rsidRPr="00BC6E9B">
        <w:rPr>
          <w:rFonts w:asciiTheme="minorHAnsi" w:hAnsiTheme="minorHAnsi" w:cstheme="minorHAnsi"/>
        </w:rPr>
        <w:t>ACK</w:t>
      </w:r>
      <w:bookmarkEnd w:id="1171"/>
    </w:p>
    <w:p w14:paraId="2DFCA548" w14:textId="4D3E884F" w:rsidR="0067015A" w:rsidRDefault="0067015A" w:rsidP="0067015A">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This ACK is used by the cloud to know if the Node has exited teaching mode.</w:t>
      </w:r>
      <w:r w:rsidR="00424DDB" w:rsidRPr="00BC6E9B">
        <w:rPr>
          <w:rFonts w:asciiTheme="minorHAnsi" w:hAnsiTheme="minorHAnsi" w:cstheme="minorHAnsi"/>
        </w:rPr>
        <w:t xml:space="preserve"> Based on Error code</w:t>
      </w:r>
      <w:r w:rsidR="00FB3E62" w:rsidRPr="00BC6E9B">
        <w:rPr>
          <w:rFonts w:asciiTheme="minorHAnsi" w:hAnsiTheme="minorHAnsi" w:cstheme="minorHAnsi"/>
        </w:rPr>
        <w:t>, the user</w:t>
      </w:r>
      <w:r w:rsidR="00424DDB" w:rsidRPr="00BC6E9B">
        <w:rPr>
          <w:rFonts w:asciiTheme="minorHAnsi" w:hAnsiTheme="minorHAnsi" w:cstheme="minorHAnsi"/>
        </w:rPr>
        <w:t xml:space="preserve"> will know whether the teaching process was completed fully or not.</w:t>
      </w:r>
    </w:p>
    <w:p w14:paraId="27EA2198" w14:textId="77777777" w:rsidR="00404BC4" w:rsidRDefault="00404BC4" w:rsidP="0067015A">
      <w:pPr>
        <w:jc w:val="both"/>
        <w:rPr>
          <w:rFonts w:asciiTheme="minorHAnsi" w:hAnsiTheme="minorHAnsi" w:cstheme="minorHAnsi"/>
        </w:rPr>
      </w:pPr>
    </w:p>
    <w:p w14:paraId="0C578DD4" w14:textId="3B06C216" w:rsidR="00404BC4" w:rsidRPr="00BC6E9B" w:rsidRDefault="00404BC4" w:rsidP="0067015A">
      <w:pPr>
        <w:jc w:val="both"/>
        <w:rPr>
          <w:rFonts w:asciiTheme="minorHAnsi" w:hAnsiTheme="minorHAnsi" w:cstheme="minorHAnsi"/>
        </w:rPr>
      </w:pPr>
      <w:r w:rsidRPr="00404BC4">
        <w:rPr>
          <w:rFonts w:asciiTheme="minorHAnsi" w:hAnsiTheme="minorHAnsi" w:cstheme="minorHAnsi"/>
          <w:b/>
          <w:bCs/>
        </w:rPr>
        <w:t>LED Indication</w:t>
      </w:r>
      <w:r>
        <w:rPr>
          <w:rFonts w:asciiTheme="minorHAnsi" w:hAnsiTheme="minorHAnsi" w:cstheme="minorHAnsi"/>
        </w:rPr>
        <w:t xml:space="preserve">: After completing </w:t>
      </w:r>
      <w:r w:rsidR="00F169C9">
        <w:rPr>
          <w:rFonts w:asciiTheme="minorHAnsi" w:hAnsiTheme="minorHAnsi" w:cstheme="minorHAnsi"/>
        </w:rPr>
        <w:t>the Teaching</w:t>
      </w:r>
      <w:r>
        <w:rPr>
          <w:rFonts w:asciiTheme="minorHAnsi" w:hAnsiTheme="minorHAnsi" w:cstheme="minorHAnsi"/>
        </w:rPr>
        <w:t xml:space="preserve"> process, the LED will change to Solid GREEN.</w:t>
      </w:r>
    </w:p>
    <w:p w14:paraId="505D9452" w14:textId="77777777" w:rsidR="0067015A" w:rsidRPr="00BC6E9B" w:rsidRDefault="0067015A" w:rsidP="0067015A">
      <w:pPr>
        <w:jc w:val="both"/>
        <w:rPr>
          <w:rFonts w:asciiTheme="minorHAnsi" w:hAnsiTheme="minorHAnsi" w:cstheme="minorHAnsi"/>
        </w:rPr>
      </w:pPr>
    </w:p>
    <w:p w14:paraId="310FED79" w14:textId="5F929B9C" w:rsidR="0067015A" w:rsidRPr="00BC6E9B" w:rsidRDefault="0067015A" w:rsidP="0067015A">
      <w:pPr>
        <w:jc w:val="both"/>
        <w:rPr>
          <w:rFonts w:asciiTheme="minorHAnsi" w:hAnsiTheme="minorHAnsi" w:cstheme="minorHAnsi"/>
          <w:b/>
          <w:bCs/>
        </w:rPr>
      </w:pPr>
      <w:r w:rsidRPr="00BC6E9B">
        <w:rPr>
          <w:rFonts w:asciiTheme="minorHAnsi" w:hAnsiTheme="minorHAnsi" w:cstheme="minorHAnsi"/>
          <w:b/>
          <w:bCs/>
        </w:rPr>
        <w:t>Node Teaching Mode End ACK JSON (</w:t>
      </w:r>
      <w:r w:rsidR="006E193B" w:rsidRPr="00BC6E9B">
        <w:rPr>
          <w:rFonts w:asciiTheme="minorHAnsi" w:hAnsiTheme="minorHAnsi" w:cstheme="minorHAnsi"/>
          <w:b/>
          <w:bCs/>
        </w:rPr>
        <w:t xml:space="preserve">Node to </w:t>
      </w:r>
      <w:r w:rsidRPr="00BC6E9B">
        <w:rPr>
          <w:rFonts w:asciiTheme="minorHAnsi" w:hAnsiTheme="minorHAnsi" w:cstheme="minorHAnsi"/>
          <w:b/>
          <w:bCs/>
        </w:rPr>
        <w:t>Gateway to Cloud):</w:t>
      </w:r>
    </w:p>
    <w:p w14:paraId="4B161313" w14:textId="77777777" w:rsidR="0067015A" w:rsidRPr="00BC6E9B" w:rsidRDefault="0067015A" w:rsidP="0067015A">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771"/>
        <w:gridCol w:w="282"/>
        <w:gridCol w:w="3845"/>
        <w:gridCol w:w="1990"/>
      </w:tblGrid>
      <w:tr w:rsidR="0067015A" w:rsidRPr="00BC6E9B" w14:paraId="40FF8C9D" w14:textId="77777777" w:rsidTr="00412B54">
        <w:tc>
          <w:tcPr>
            <w:tcW w:w="334" w:type="dxa"/>
          </w:tcPr>
          <w:p w14:paraId="28E68AC2" w14:textId="77777777" w:rsidR="0067015A" w:rsidRPr="00BC6E9B" w:rsidRDefault="0067015A"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2F65F990" w14:textId="77777777" w:rsidR="0067015A" w:rsidRPr="00BC6E9B" w:rsidRDefault="0067015A" w:rsidP="00EB0458">
            <w:pPr>
              <w:jc w:val="center"/>
              <w:rPr>
                <w:rFonts w:asciiTheme="minorHAnsi" w:hAnsiTheme="minorHAnsi" w:cstheme="minorHAnsi"/>
              </w:rPr>
            </w:pPr>
          </w:p>
        </w:tc>
        <w:tc>
          <w:tcPr>
            <w:tcW w:w="282" w:type="dxa"/>
          </w:tcPr>
          <w:p w14:paraId="7623CEEB" w14:textId="77777777" w:rsidR="0067015A" w:rsidRPr="00BC6E9B" w:rsidRDefault="0067015A" w:rsidP="00EB0458">
            <w:pPr>
              <w:jc w:val="center"/>
              <w:rPr>
                <w:rFonts w:asciiTheme="minorHAnsi" w:hAnsiTheme="minorHAnsi" w:cstheme="minorHAnsi"/>
              </w:rPr>
            </w:pPr>
          </w:p>
        </w:tc>
        <w:tc>
          <w:tcPr>
            <w:tcW w:w="3845" w:type="dxa"/>
          </w:tcPr>
          <w:p w14:paraId="56C603C2" w14:textId="77777777" w:rsidR="0067015A" w:rsidRPr="00BC6E9B" w:rsidRDefault="0067015A" w:rsidP="00EB0458">
            <w:pPr>
              <w:jc w:val="center"/>
              <w:rPr>
                <w:rFonts w:asciiTheme="minorHAnsi" w:hAnsiTheme="minorHAnsi" w:cstheme="minorHAnsi"/>
              </w:rPr>
            </w:pPr>
          </w:p>
        </w:tc>
        <w:tc>
          <w:tcPr>
            <w:tcW w:w="1990" w:type="dxa"/>
          </w:tcPr>
          <w:p w14:paraId="058B0305" w14:textId="77777777" w:rsidR="0067015A" w:rsidRPr="00BC6E9B" w:rsidRDefault="0067015A" w:rsidP="00EB0458">
            <w:pPr>
              <w:jc w:val="center"/>
              <w:rPr>
                <w:rFonts w:asciiTheme="minorHAnsi" w:hAnsiTheme="minorHAnsi" w:cstheme="minorHAnsi"/>
              </w:rPr>
            </w:pPr>
          </w:p>
        </w:tc>
      </w:tr>
      <w:tr w:rsidR="0067015A" w:rsidRPr="00BC6E9B" w14:paraId="299EBE5C" w14:textId="77777777" w:rsidTr="00412B54">
        <w:tc>
          <w:tcPr>
            <w:tcW w:w="334" w:type="dxa"/>
          </w:tcPr>
          <w:p w14:paraId="26C24CE9" w14:textId="77777777" w:rsidR="0067015A" w:rsidRPr="00BC6E9B" w:rsidRDefault="0067015A" w:rsidP="00EB0458">
            <w:pPr>
              <w:jc w:val="center"/>
              <w:rPr>
                <w:rFonts w:asciiTheme="minorHAnsi" w:hAnsiTheme="minorHAnsi" w:cstheme="minorHAnsi"/>
              </w:rPr>
            </w:pPr>
          </w:p>
        </w:tc>
        <w:tc>
          <w:tcPr>
            <w:tcW w:w="1771" w:type="dxa"/>
          </w:tcPr>
          <w:p w14:paraId="070D5360" w14:textId="77777777" w:rsidR="0067015A" w:rsidRPr="00BC6E9B" w:rsidRDefault="0067015A" w:rsidP="00EB0458">
            <w:pPr>
              <w:rPr>
                <w:rFonts w:asciiTheme="minorHAnsi" w:hAnsiTheme="minorHAnsi" w:cstheme="minorHAnsi"/>
              </w:rPr>
            </w:pPr>
            <w:r w:rsidRPr="00BC6E9B">
              <w:rPr>
                <w:rFonts w:asciiTheme="minorHAnsi" w:hAnsiTheme="minorHAnsi" w:cstheme="minorHAnsi"/>
              </w:rPr>
              <w:t>“JsonPacketId”</w:t>
            </w:r>
          </w:p>
        </w:tc>
        <w:tc>
          <w:tcPr>
            <w:tcW w:w="282" w:type="dxa"/>
          </w:tcPr>
          <w:p w14:paraId="25443D5A" w14:textId="77777777" w:rsidR="0067015A" w:rsidRPr="00BC6E9B" w:rsidRDefault="0067015A" w:rsidP="00EB0458">
            <w:pPr>
              <w:jc w:val="center"/>
              <w:rPr>
                <w:rFonts w:asciiTheme="minorHAnsi" w:hAnsiTheme="minorHAnsi" w:cstheme="minorHAnsi"/>
              </w:rPr>
            </w:pPr>
            <w:r w:rsidRPr="00BC6E9B">
              <w:rPr>
                <w:rFonts w:asciiTheme="minorHAnsi" w:hAnsiTheme="minorHAnsi" w:cstheme="minorHAnsi"/>
              </w:rPr>
              <w:t>:</w:t>
            </w:r>
          </w:p>
        </w:tc>
        <w:tc>
          <w:tcPr>
            <w:tcW w:w="3845" w:type="dxa"/>
          </w:tcPr>
          <w:p w14:paraId="45F2775E" w14:textId="0F69AC30" w:rsidR="0067015A" w:rsidRPr="00BC6E9B" w:rsidRDefault="0067015A" w:rsidP="00EB0458">
            <w:pPr>
              <w:rPr>
                <w:rFonts w:asciiTheme="minorHAnsi" w:hAnsiTheme="minorHAnsi" w:cstheme="minorHAnsi"/>
              </w:rPr>
            </w:pPr>
            <w:r w:rsidRPr="00BC6E9B">
              <w:rPr>
                <w:rFonts w:asciiTheme="minorHAnsi" w:hAnsiTheme="minorHAnsi" w:cstheme="minorHAnsi"/>
              </w:rPr>
              <w:t>109</w:t>
            </w:r>
          </w:p>
        </w:tc>
        <w:tc>
          <w:tcPr>
            <w:tcW w:w="1990" w:type="dxa"/>
          </w:tcPr>
          <w:p w14:paraId="01DA2A8B" w14:textId="77777777" w:rsidR="0067015A" w:rsidRPr="00BC6E9B" w:rsidRDefault="0067015A" w:rsidP="00EB0458">
            <w:pPr>
              <w:pStyle w:val="ListBullet"/>
              <w:rPr>
                <w:rFonts w:asciiTheme="minorHAnsi" w:hAnsiTheme="minorHAnsi" w:cstheme="minorHAnsi"/>
              </w:rPr>
            </w:pPr>
            <w:r w:rsidRPr="00BC6E9B">
              <w:rPr>
                <w:rFonts w:asciiTheme="minorHAnsi" w:hAnsiTheme="minorHAnsi" w:cstheme="minorHAnsi"/>
              </w:rPr>
              <w:t>// (Number)</w:t>
            </w:r>
          </w:p>
        </w:tc>
      </w:tr>
      <w:tr w:rsidR="00412B54" w:rsidRPr="00BC6E9B" w14:paraId="6FE9BA95" w14:textId="77777777" w:rsidTr="00412B54">
        <w:tc>
          <w:tcPr>
            <w:tcW w:w="334" w:type="dxa"/>
          </w:tcPr>
          <w:p w14:paraId="41EC057B" w14:textId="77777777" w:rsidR="00412B54" w:rsidRPr="00BC6E9B" w:rsidRDefault="00412B54" w:rsidP="00EB0458">
            <w:pPr>
              <w:jc w:val="center"/>
              <w:rPr>
                <w:rFonts w:asciiTheme="minorHAnsi" w:hAnsiTheme="minorHAnsi" w:cstheme="minorHAnsi"/>
              </w:rPr>
            </w:pPr>
          </w:p>
        </w:tc>
        <w:tc>
          <w:tcPr>
            <w:tcW w:w="1771" w:type="dxa"/>
          </w:tcPr>
          <w:p w14:paraId="169B2943" w14:textId="645D782D" w:rsidR="00412B54" w:rsidRPr="00BC6E9B" w:rsidRDefault="00412B54" w:rsidP="00EB0458">
            <w:pPr>
              <w:rPr>
                <w:rFonts w:asciiTheme="minorHAnsi" w:hAnsiTheme="minorHAnsi" w:cstheme="minorHAnsi"/>
              </w:rPr>
            </w:pPr>
            <w:r w:rsidRPr="00BC6E9B">
              <w:rPr>
                <w:rFonts w:asciiTheme="minorHAnsi" w:hAnsiTheme="minorHAnsi" w:cstheme="minorHAnsi"/>
              </w:rPr>
              <w:t>“JsonAckName”</w:t>
            </w:r>
          </w:p>
        </w:tc>
        <w:tc>
          <w:tcPr>
            <w:tcW w:w="282" w:type="dxa"/>
          </w:tcPr>
          <w:p w14:paraId="598AA031" w14:textId="70D84D42" w:rsidR="00412B54" w:rsidRPr="00BC6E9B" w:rsidRDefault="00412B54" w:rsidP="00EB0458">
            <w:pPr>
              <w:jc w:val="center"/>
              <w:rPr>
                <w:rFonts w:asciiTheme="minorHAnsi" w:hAnsiTheme="minorHAnsi" w:cstheme="minorHAnsi"/>
              </w:rPr>
            </w:pPr>
            <w:r w:rsidRPr="00BC6E9B">
              <w:rPr>
                <w:rFonts w:asciiTheme="minorHAnsi" w:hAnsiTheme="minorHAnsi" w:cstheme="minorHAnsi"/>
              </w:rPr>
              <w:t>:</w:t>
            </w:r>
          </w:p>
        </w:tc>
        <w:tc>
          <w:tcPr>
            <w:tcW w:w="3845" w:type="dxa"/>
          </w:tcPr>
          <w:p w14:paraId="36306220" w14:textId="3D00C9F4" w:rsidR="00412B54" w:rsidRPr="00BC6E9B" w:rsidRDefault="00412B54" w:rsidP="00EB0458">
            <w:pPr>
              <w:rPr>
                <w:rFonts w:asciiTheme="minorHAnsi" w:hAnsiTheme="minorHAnsi" w:cstheme="minorHAnsi"/>
              </w:rPr>
            </w:pPr>
            <w:r w:rsidRPr="00BC6E9B">
              <w:rPr>
                <w:rFonts w:asciiTheme="minorHAnsi" w:hAnsiTheme="minorHAnsi" w:cstheme="minorHAnsi"/>
              </w:rPr>
              <w:t>“Node Teaching Mode End ACK”</w:t>
            </w:r>
          </w:p>
        </w:tc>
        <w:tc>
          <w:tcPr>
            <w:tcW w:w="1990" w:type="dxa"/>
          </w:tcPr>
          <w:p w14:paraId="793135CC" w14:textId="18A534DE" w:rsidR="00412B54" w:rsidRPr="00BC6E9B" w:rsidRDefault="00412B54" w:rsidP="00EB0458">
            <w:pPr>
              <w:pStyle w:val="ListBullet"/>
              <w:rPr>
                <w:rFonts w:asciiTheme="minorHAnsi" w:hAnsiTheme="minorHAnsi" w:cstheme="minorHAnsi"/>
              </w:rPr>
            </w:pPr>
            <w:r w:rsidRPr="00BC6E9B">
              <w:rPr>
                <w:rFonts w:asciiTheme="minorHAnsi" w:hAnsiTheme="minorHAnsi" w:cstheme="minorHAnsi"/>
              </w:rPr>
              <w:t>// (String)</w:t>
            </w:r>
          </w:p>
        </w:tc>
      </w:tr>
      <w:tr w:rsidR="0067015A" w:rsidRPr="00BC6E9B" w14:paraId="0E7014B6" w14:textId="77777777" w:rsidTr="00412B54">
        <w:tc>
          <w:tcPr>
            <w:tcW w:w="334" w:type="dxa"/>
          </w:tcPr>
          <w:p w14:paraId="01EF1F08" w14:textId="77777777" w:rsidR="0067015A" w:rsidRPr="00BC6E9B" w:rsidRDefault="0067015A" w:rsidP="00EB0458">
            <w:pPr>
              <w:jc w:val="center"/>
              <w:rPr>
                <w:rFonts w:asciiTheme="minorHAnsi" w:hAnsiTheme="minorHAnsi" w:cstheme="minorHAnsi"/>
              </w:rPr>
            </w:pPr>
          </w:p>
        </w:tc>
        <w:tc>
          <w:tcPr>
            <w:tcW w:w="1771" w:type="dxa"/>
          </w:tcPr>
          <w:p w14:paraId="4D862EC7" w14:textId="77777777" w:rsidR="0067015A" w:rsidRPr="00BC6E9B" w:rsidRDefault="0067015A" w:rsidP="00EB0458">
            <w:pPr>
              <w:rPr>
                <w:rFonts w:asciiTheme="minorHAnsi" w:hAnsiTheme="minorHAnsi" w:cstheme="minorHAnsi"/>
              </w:rPr>
            </w:pPr>
            <w:r w:rsidRPr="00BC6E9B">
              <w:rPr>
                <w:rFonts w:asciiTheme="minorHAnsi" w:hAnsiTheme="minorHAnsi" w:cstheme="minorHAnsi"/>
              </w:rPr>
              <w:t>“GwySerNo”</w:t>
            </w:r>
          </w:p>
        </w:tc>
        <w:tc>
          <w:tcPr>
            <w:tcW w:w="282" w:type="dxa"/>
          </w:tcPr>
          <w:p w14:paraId="2FBD5CF7" w14:textId="77777777" w:rsidR="0067015A" w:rsidRPr="00BC6E9B" w:rsidRDefault="0067015A" w:rsidP="00EB0458">
            <w:pPr>
              <w:jc w:val="center"/>
              <w:rPr>
                <w:rFonts w:asciiTheme="minorHAnsi" w:hAnsiTheme="minorHAnsi" w:cstheme="minorHAnsi"/>
              </w:rPr>
            </w:pPr>
            <w:r w:rsidRPr="00BC6E9B">
              <w:rPr>
                <w:rFonts w:asciiTheme="minorHAnsi" w:hAnsiTheme="minorHAnsi" w:cstheme="minorHAnsi"/>
              </w:rPr>
              <w:t>:</w:t>
            </w:r>
          </w:p>
        </w:tc>
        <w:tc>
          <w:tcPr>
            <w:tcW w:w="3845" w:type="dxa"/>
          </w:tcPr>
          <w:p w14:paraId="0EA443F4" w14:textId="77777777" w:rsidR="0067015A" w:rsidRPr="00BC6E9B" w:rsidRDefault="0067015A" w:rsidP="00EB0458">
            <w:pPr>
              <w:rPr>
                <w:rFonts w:asciiTheme="minorHAnsi" w:hAnsiTheme="minorHAnsi" w:cstheme="minorHAnsi"/>
              </w:rPr>
            </w:pPr>
            <w:r w:rsidRPr="00BC6E9B">
              <w:rPr>
                <w:rFonts w:asciiTheme="minorHAnsi" w:hAnsiTheme="minorHAnsi" w:cstheme="minorHAnsi"/>
              </w:rPr>
              <w:t>“GWY00001”</w:t>
            </w:r>
          </w:p>
        </w:tc>
        <w:tc>
          <w:tcPr>
            <w:tcW w:w="1990" w:type="dxa"/>
          </w:tcPr>
          <w:p w14:paraId="4ECFA169" w14:textId="77777777" w:rsidR="0067015A" w:rsidRPr="00BC6E9B" w:rsidRDefault="0067015A" w:rsidP="00EB0458">
            <w:pPr>
              <w:pStyle w:val="ListBullet"/>
              <w:rPr>
                <w:rFonts w:asciiTheme="minorHAnsi" w:hAnsiTheme="minorHAnsi" w:cstheme="minorHAnsi"/>
              </w:rPr>
            </w:pPr>
            <w:r w:rsidRPr="00BC6E9B">
              <w:rPr>
                <w:rFonts w:asciiTheme="minorHAnsi" w:hAnsiTheme="minorHAnsi" w:cstheme="minorHAnsi"/>
              </w:rPr>
              <w:t>// (String)</w:t>
            </w:r>
          </w:p>
        </w:tc>
      </w:tr>
      <w:tr w:rsidR="00D343F6" w:rsidRPr="00BC6E9B" w14:paraId="1A8A0A4F" w14:textId="77777777" w:rsidTr="00412B54">
        <w:tc>
          <w:tcPr>
            <w:tcW w:w="334" w:type="dxa"/>
          </w:tcPr>
          <w:p w14:paraId="51B804ED" w14:textId="77777777" w:rsidR="00D343F6" w:rsidRPr="00BC6E9B" w:rsidRDefault="00D343F6" w:rsidP="00EB0458">
            <w:pPr>
              <w:jc w:val="center"/>
              <w:rPr>
                <w:rFonts w:asciiTheme="minorHAnsi" w:hAnsiTheme="minorHAnsi" w:cstheme="minorHAnsi"/>
              </w:rPr>
            </w:pPr>
          </w:p>
        </w:tc>
        <w:tc>
          <w:tcPr>
            <w:tcW w:w="1771" w:type="dxa"/>
          </w:tcPr>
          <w:p w14:paraId="1BA1C98C" w14:textId="6D4A7517" w:rsidR="00D343F6" w:rsidRPr="00BC6E9B" w:rsidRDefault="00D343F6" w:rsidP="00EB0458">
            <w:pPr>
              <w:rPr>
                <w:rFonts w:asciiTheme="minorHAnsi" w:hAnsiTheme="minorHAnsi" w:cstheme="minorHAnsi"/>
              </w:rPr>
            </w:pPr>
            <w:r w:rsidRPr="00BC6E9B">
              <w:rPr>
                <w:rFonts w:asciiTheme="minorHAnsi" w:hAnsiTheme="minorHAnsi" w:cstheme="minorHAnsi"/>
              </w:rPr>
              <w:t>“NodeSerNo”</w:t>
            </w:r>
          </w:p>
        </w:tc>
        <w:tc>
          <w:tcPr>
            <w:tcW w:w="282" w:type="dxa"/>
          </w:tcPr>
          <w:p w14:paraId="28BDC458" w14:textId="5C7AF4C1" w:rsidR="00D343F6" w:rsidRPr="00BC6E9B" w:rsidRDefault="00D343F6" w:rsidP="00EB0458">
            <w:pPr>
              <w:jc w:val="center"/>
              <w:rPr>
                <w:rFonts w:asciiTheme="minorHAnsi" w:hAnsiTheme="minorHAnsi" w:cstheme="minorHAnsi"/>
              </w:rPr>
            </w:pPr>
            <w:r w:rsidRPr="00BC6E9B">
              <w:rPr>
                <w:rFonts w:asciiTheme="minorHAnsi" w:hAnsiTheme="minorHAnsi" w:cstheme="minorHAnsi"/>
              </w:rPr>
              <w:t>:</w:t>
            </w:r>
          </w:p>
        </w:tc>
        <w:tc>
          <w:tcPr>
            <w:tcW w:w="3845" w:type="dxa"/>
          </w:tcPr>
          <w:p w14:paraId="13223E8F" w14:textId="3A01AD84" w:rsidR="00D343F6" w:rsidRPr="00BC6E9B" w:rsidRDefault="00D343F6" w:rsidP="00EB0458">
            <w:pPr>
              <w:rPr>
                <w:rFonts w:asciiTheme="minorHAnsi" w:hAnsiTheme="minorHAnsi" w:cstheme="minorHAnsi"/>
              </w:rPr>
            </w:pPr>
            <w:r w:rsidRPr="00BC6E9B">
              <w:rPr>
                <w:rFonts w:asciiTheme="minorHAnsi" w:hAnsiTheme="minorHAnsi" w:cstheme="minorHAnsi"/>
              </w:rPr>
              <w:t>“N00001”</w:t>
            </w:r>
          </w:p>
        </w:tc>
        <w:tc>
          <w:tcPr>
            <w:tcW w:w="1990" w:type="dxa"/>
          </w:tcPr>
          <w:p w14:paraId="23C6BE94" w14:textId="0A208A54" w:rsidR="00D343F6" w:rsidRPr="00BC6E9B" w:rsidRDefault="00D343F6" w:rsidP="00EB0458">
            <w:pPr>
              <w:pStyle w:val="ListBullet"/>
              <w:rPr>
                <w:rFonts w:asciiTheme="minorHAnsi" w:hAnsiTheme="minorHAnsi" w:cstheme="minorHAnsi"/>
              </w:rPr>
            </w:pPr>
            <w:r w:rsidRPr="00BC6E9B">
              <w:rPr>
                <w:rFonts w:asciiTheme="minorHAnsi" w:hAnsiTheme="minorHAnsi" w:cstheme="minorHAnsi"/>
              </w:rPr>
              <w:t>// (String)</w:t>
            </w:r>
          </w:p>
        </w:tc>
      </w:tr>
      <w:tr w:rsidR="00D343F6" w:rsidRPr="00BC6E9B" w14:paraId="6568951E" w14:textId="77777777" w:rsidTr="00412B54">
        <w:tc>
          <w:tcPr>
            <w:tcW w:w="334" w:type="dxa"/>
          </w:tcPr>
          <w:p w14:paraId="6F3D7A26" w14:textId="77777777" w:rsidR="00D343F6" w:rsidRPr="00BC6E9B" w:rsidRDefault="00D343F6" w:rsidP="00EB0458">
            <w:pPr>
              <w:jc w:val="center"/>
              <w:rPr>
                <w:rFonts w:asciiTheme="minorHAnsi" w:hAnsiTheme="minorHAnsi" w:cstheme="minorHAnsi"/>
              </w:rPr>
            </w:pPr>
          </w:p>
        </w:tc>
        <w:tc>
          <w:tcPr>
            <w:tcW w:w="1771" w:type="dxa"/>
          </w:tcPr>
          <w:p w14:paraId="2483F759" w14:textId="2DA8C04E" w:rsidR="00D343F6" w:rsidRPr="00BC6E9B" w:rsidRDefault="00D343F6" w:rsidP="00EB0458">
            <w:pPr>
              <w:rPr>
                <w:rFonts w:asciiTheme="minorHAnsi" w:hAnsiTheme="minorHAnsi" w:cstheme="minorHAnsi"/>
              </w:rPr>
            </w:pPr>
            <w:r w:rsidRPr="00BC6E9B">
              <w:rPr>
                <w:rFonts w:asciiTheme="minorHAnsi" w:hAnsiTheme="minorHAnsi" w:cstheme="minorHAnsi"/>
              </w:rPr>
              <w:t>“ElementAddr”</w:t>
            </w:r>
          </w:p>
        </w:tc>
        <w:tc>
          <w:tcPr>
            <w:tcW w:w="282" w:type="dxa"/>
          </w:tcPr>
          <w:p w14:paraId="75B4C867" w14:textId="3DE6412F" w:rsidR="00D343F6" w:rsidRPr="00BC6E9B" w:rsidRDefault="00D343F6" w:rsidP="00EB0458">
            <w:pPr>
              <w:jc w:val="center"/>
              <w:rPr>
                <w:rFonts w:asciiTheme="minorHAnsi" w:hAnsiTheme="minorHAnsi" w:cstheme="minorHAnsi"/>
              </w:rPr>
            </w:pPr>
            <w:r w:rsidRPr="00BC6E9B">
              <w:rPr>
                <w:rFonts w:asciiTheme="minorHAnsi" w:hAnsiTheme="minorHAnsi" w:cstheme="minorHAnsi"/>
              </w:rPr>
              <w:t>:</w:t>
            </w:r>
          </w:p>
        </w:tc>
        <w:tc>
          <w:tcPr>
            <w:tcW w:w="3845" w:type="dxa"/>
          </w:tcPr>
          <w:p w14:paraId="337904AA" w14:textId="073BC41C" w:rsidR="00D343F6" w:rsidRPr="00BC6E9B" w:rsidRDefault="00D343F6" w:rsidP="00EB0458">
            <w:pPr>
              <w:rPr>
                <w:rFonts w:asciiTheme="minorHAnsi" w:hAnsiTheme="minorHAnsi" w:cstheme="minorHAnsi"/>
              </w:rPr>
            </w:pPr>
            <w:r w:rsidRPr="00BC6E9B">
              <w:rPr>
                <w:rFonts w:asciiTheme="minorHAnsi" w:hAnsiTheme="minorHAnsi" w:cstheme="minorHAnsi"/>
              </w:rPr>
              <w:t>23</w:t>
            </w:r>
          </w:p>
        </w:tc>
        <w:tc>
          <w:tcPr>
            <w:tcW w:w="1990" w:type="dxa"/>
          </w:tcPr>
          <w:p w14:paraId="44B4C14E" w14:textId="62F4F494" w:rsidR="00D343F6" w:rsidRPr="00BC6E9B" w:rsidRDefault="00D343F6" w:rsidP="00EB0458">
            <w:pPr>
              <w:pStyle w:val="ListBullet"/>
              <w:rPr>
                <w:rFonts w:asciiTheme="minorHAnsi" w:hAnsiTheme="minorHAnsi" w:cstheme="minorHAnsi"/>
              </w:rPr>
            </w:pPr>
            <w:r w:rsidRPr="00BC6E9B">
              <w:rPr>
                <w:rFonts w:asciiTheme="minorHAnsi" w:hAnsiTheme="minorHAnsi" w:cstheme="minorHAnsi"/>
              </w:rPr>
              <w:t>// (Number)</w:t>
            </w:r>
          </w:p>
        </w:tc>
      </w:tr>
      <w:tr w:rsidR="0067015A" w:rsidRPr="00BC6E9B" w14:paraId="1D51C81B" w14:textId="77777777" w:rsidTr="00412B54">
        <w:tc>
          <w:tcPr>
            <w:tcW w:w="334" w:type="dxa"/>
          </w:tcPr>
          <w:p w14:paraId="13DA1B87" w14:textId="77777777" w:rsidR="0067015A" w:rsidRPr="00BC6E9B" w:rsidRDefault="0067015A" w:rsidP="00EB0458">
            <w:pPr>
              <w:jc w:val="center"/>
              <w:rPr>
                <w:rFonts w:asciiTheme="minorHAnsi" w:hAnsiTheme="minorHAnsi" w:cstheme="minorHAnsi"/>
              </w:rPr>
            </w:pPr>
            <w:r w:rsidRPr="00BC6E9B">
              <w:rPr>
                <w:rFonts w:asciiTheme="minorHAnsi" w:hAnsiTheme="minorHAnsi" w:cstheme="minorHAnsi"/>
              </w:rPr>
              <w:t>}</w:t>
            </w:r>
          </w:p>
        </w:tc>
        <w:tc>
          <w:tcPr>
            <w:tcW w:w="1771" w:type="dxa"/>
          </w:tcPr>
          <w:p w14:paraId="315EBB0C" w14:textId="77777777" w:rsidR="0067015A" w:rsidRPr="00BC6E9B" w:rsidRDefault="0067015A" w:rsidP="00EB0458">
            <w:pPr>
              <w:rPr>
                <w:rFonts w:asciiTheme="minorHAnsi" w:hAnsiTheme="minorHAnsi" w:cstheme="minorHAnsi"/>
              </w:rPr>
            </w:pPr>
          </w:p>
        </w:tc>
        <w:tc>
          <w:tcPr>
            <w:tcW w:w="282" w:type="dxa"/>
          </w:tcPr>
          <w:p w14:paraId="1A3A8D42" w14:textId="77777777" w:rsidR="0067015A" w:rsidRPr="00BC6E9B" w:rsidRDefault="0067015A" w:rsidP="00EB0458">
            <w:pPr>
              <w:jc w:val="center"/>
              <w:rPr>
                <w:rFonts w:asciiTheme="minorHAnsi" w:hAnsiTheme="minorHAnsi" w:cstheme="minorHAnsi"/>
              </w:rPr>
            </w:pPr>
          </w:p>
        </w:tc>
        <w:tc>
          <w:tcPr>
            <w:tcW w:w="3845" w:type="dxa"/>
          </w:tcPr>
          <w:p w14:paraId="5349E4E8" w14:textId="77777777" w:rsidR="0067015A" w:rsidRPr="00BC6E9B" w:rsidRDefault="0067015A" w:rsidP="00EB0458">
            <w:pPr>
              <w:rPr>
                <w:rFonts w:asciiTheme="minorHAnsi" w:hAnsiTheme="minorHAnsi" w:cstheme="minorHAnsi"/>
              </w:rPr>
            </w:pPr>
          </w:p>
        </w:tc>
        <w:tc>
          <w:tcPr>
            <w:tcW w:w="1990" w:type="dxa"/>
          </w:tcPr>
          <w:p w14:paraId="54DF8081" w14:textId="77777777" w:rsidR="0067015A" w:rsidRPr="00BC6E9B" w:rsidRDefault="0067015A" w:rsidP="00EB0458">
            <w:pPr>
              <w:pStyle w:val="ListBullet"/>
              <w:rPr>
                <w:rFonts w:asciiTheme="minorHAnsi" w:hAnsiTheme="minorHAnsi" w:cstheme="minorHAnsi"/>
              </w:rPr>
            </w:pPr>
          </w:p>
        </w:tc>
      </w:tr>
    </w:tbl>
    <w:p w14:paraId="79D5AAC4" w14:textId="77777777" w:rsidR="0040614A" w:rsidRPr="00BC6E9B" w:rsidRDefault="0040614A" w:rsidP="0067015A">
      <w:pPr>
        <w:jc w:val="both"/>
        <w:rPr>
          <w:rFonts w:asciiTheme="minorHAnsi" w:hAnsiTheme="minorHAnsi" w:cstheme="minorHAnsi"/>
          <w:b/>
          <w:bCs/>
        </w:rPr>
      </w:pPr>
    </w:p>
    <w:p w14:paraId="0C7BD524" w14:textId="6384D469" w:rsidR="0067015A" w:rsidRPr="00BC6E9B" w:rsidRDefault="0067015A" w:rsidP="0067015A">
      <w:pPr>
        <w:jc w:val="both"/>
        <w:rPr>
          <w:rFonts w:asciiTheme="minorHAnsi" w:hAnsiTheme="minorHAnsi" w:cstheme="minorHAnsi"/>
          <w:b/>
          <w:bCs/>
        </w:rPr>
      </w:pPr>
      <w:r w:rsidRPr="00BC6E9B">
        <w:rPr>
          <w:rFonts w:asciiTheme="minorHAnsi" w:hAnsiTheme="minorHAnsi" w:cstheme="minorHAnsi"/>
          <w:b/>
          <w:bCs/>
        </w:rPr>
        <w:t>Process flow:</w:t>
      </w:r>
    </w:p>
    <w:p w14:paraId="05AC79DC" w14:textId="77777777" w:rsidR="0067015A" w:rsidRPr="00BC6E9B" w:rsidRDefault="0067015A" w:rsidP="0067015A">
      <w:pPr>
        <w:jc w:val="both"/>
        <w:rPr>
          <w:rFonts w:asciiTheme="minorHAnsi" w:hAnsiTheme="minorHAnsi" w:cstheme="minorHAnsi"/>
        </w:rPr>
      </w:pPr>
    </w:p>
    <w:p w14:paraId="700B86EC" w14:textId="77777777" w:rsidR="006276B2" w:rsidRPr="00BC6E9B" w:rsidRDefault="004065CF" w:rsidP="006276B2">
      <w:pPr>
        <w:keepNext/>
        <w:jc w:val="both"/>
        <w:rPr>
          <w:rFonts w:asciiTheme="minorHAnsi" w:hAnsiTheme="minorHAnsi" w:cstheme="minorHAnsi"/>
        </w:rPr>
      </w:pPr>
      <w:r w:rsidRPr="00BC6E9B">
        <w:rPr>
          <w:rFonts w:asciiTheme="minorHAnsi" w:hAnsiTheme="minorHAnsi" w:cstheme="minorHAnsi"/>
          <w:noProof/>
        </w:rPr>
        <w:drawing>
          <wp:inline distT="0" distB="0" distL="0" distR="0" wp14:anchorId="335F8450" wp14:editId="06DC69DC">
            <wp:extent cx="6188710" cy="2326005"/>
            <wp:effectExtent l="0" t="0" r="2540" b="0"/>
            <wp:docPr id="1640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802" name=""/>
                    <pic:cNvPicPr/>
                  </pic:nvPicPr>
                  <pic:blipFill>
                    <a:blip r:embed="rId32"/>
                    <a:stretch>
                      <a:fillRect/>
                    </a:stretch>
                  </pic:blipFill>
                  <pic:spPr>
                    <a:xfrm>
                      <a:off x="0" y="0"/>
                      <a:ext cx="6188710" cy="2326005"/>
                    </a:xfrm>
                    <a:prstGeom prst="rect">
                      <a:avLst/>
                    </a:prstGeom>
                  </pic:spPr>
                </pic:pic>
              </a:graphicData>
            </a:graphic>
          </wp:inline>
        </w:drawing>
      </w:r>
    </w:p>
    <w:p w14:paraId="620F298B" w14:textId="77777777" w:rsidR="006276B2" w:rsidRPr="00BC6E9B" w:rsidRDefault="006276B2" w:rsidP="006276B2">
      <w:pPr>
        <w:keepNext/>
        <w:jc w:val="both"/>
        <w:rPr>
          <w:rFonts w:asciiTheme="minorHAnsi" w:hAnsiTheme="minorHAnsi" w:cstheme="minorHAnsi"/>
        </w:rPr>
      </w:pPr>
    </w:p>
    <w:p w14:paraId="44CB8DBE" w14:textId="45211D40" w:rsidR="0067015A" w:rsidRPr="00BC6E9B" w:rsidRDefault="006276B2" w:rsidP="006276B2">
      <w:pPr>
        <w:pStyle w:val="Caption"/>
        <w:jc w:val="center"/>
        <w:rPr>
          <w:rFonts w:asciiTheme="minorHAnsi" w:hAnsiTheme="minorHAnsi" w:cstheme="minorHAnsi"/>
          <w:sz w:val="24"/>
          <w:szCs w:val="24"/>
        </w:rPr>
      </w:pPr>
      <w:bookmarkStart w:id="1172" w:name="_Toc169605296"/>
      <w:bookmarkStart w:id="1173" w:name="_Toc169613284"/>
      <w:bookmarkStart w:id="1174" w:name="_Toc169800498"/>
      <w:bookmarkStart w:id="1175" w:name="_Toc169864277"/>
      <w:bookmarkStart w:id="1176" w:name="_Toc169879586"/>
      <w:r w:rsidRPr="00BC6E9B">
        <w:rPr>
          <w:rFonts w:asciiTheme="minorHAnsi" w:hAnsiTheme="minorHAnsi" w:cstheme="minorHAnsi"/>
          <w:sz w:val="24"/>
          <w:szCs w:val="24"/>
        </w:rPr>
        <w:t xml:space="preserve">Figure </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STYLEREF 1 \s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002E2406" w:rsidRPr="00BC6E9B">
        <w:rPr>
          <w:rFonts w:asciiTheme="minorHAnsi" w:hAnsiTheme="minorHAnsi" w:cstheme="minorHAnsi"/>
          <w:sz w:val="24"/>
          <w:szCs w:val="24"/>
        </w:rPr>
        <w:fldChar w:fldCharType="end"/>
      </w:r>
      <w:r w:rsidR="002E2406" w:rsidRPr="00BC6E9B">
        <w:rPr>
          <w:rFonts w:asciiTheme="minorHAnsi" w:hAnsiTheme="minorHAnsi" w:cstheme="minorHAnsi"/>
          <w:sz w:val="24"/>
          <w:szCs w:val="24"/>
        </w:rPr>
        <w:t>.</w:t>
      </w:r>
      <w:r w:rsidR="002E2406" w:rsidRPr="00BC6E9B">
        <w:rPr>
          <w:rFonts w:asciiTheme="minorHAnsi" w:hAnsiTheme="minorHAnsi" w:cstheme="minorHAnsi"/>
          <w:sz w:val="24"/>
          <w:szCs w:val="24"/>
        </w:rPr>
        <w:fldChar w:fldCharType="begin"/>
      </w:r>
      <w:r w:rsidR="002E2406" w:rsidRPr="00BC6E9B">
        <w:rPr>
          <w:rFonts w:asciiTheme="minorHAnsi" w:hAnsiTheme="minorHAnsi" w:cstheme="minorHAnsi"/>
          <w:sz w:val="24"/>
          <w:szCs w:val="24"/>
        </w:rPr>
        <w:instrText xml:space="preserve"> SEQ Figure \* ARABIC \s 1 </w:instrText>
      </w:r>
      <w:r w:rsidR="002E2406"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34</w:t>
      </w:r>
      <w:r w:rsidR="002E2406"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Node Teaching Mode End flow</w:t>
      </w:r>
      <w:bookmarkEnd w:id="1172"/>
      <w:bookmarkEnd w:id="1173"/>
      <w:bookmarkEnd w:id="1174"/>
      <w:bookmarkEnd w:id="1175"/>
      <w:bookmarkEnd w:id="1176"/>
    </w:p>
    <w:p w14:paraId="50097AEE" w14:textId="77777777" w:rsidR="0067015A" w:rsidRPr="00BC6E9B" w:rsidRDefault="0067015A" w:rsidP="0067015A">
      <w:pPr>
        <w:pStyle w:val="Caption"/>
        <w:jc w:val="center"/>
        <w:rPr>
          <w:rFonts w:asciiTheme="minorHAnsi" w:hAnsiTheme="minorHAnsi" w:cstheme="minorHAnsi"/>
          <w:b w:val="0"/>
          <w:bCs w:val="0"/>
        </w:rPr>
      </w:pPr>
    </w:p>
    <w:p w14:paraId="16BDCC30" w14:textId="4D7D6623" w:rsidR="0067015A" w:rsidRPr="00BC6E9B" w:rsidRDefault="0067015A" w:rsidP="006276B2">
      <w:pPr>
        <w:pStyle w:val="Caption"/>
        <w:rPr>
          <w:rFonts w:asciiTheme="minorHAnsi" w:hAnsiTheme="minorHAnsi" w:cstheme="minorHAnsi"/>
          <w:b w:val="0"/>
          <w:bCs w:val="0"/>
          <w:sz w:val="24"/>
          <w:szCs w:val="24"/>
        </w:rPr>
      </w:pPr>
    </w:p>
    <w:p w14:paraId="7D3C9881" w14:textId="66D54AEE" w:rsidR="00D724E3" w:rsidRPr="00BC6E9B" w:rsidRDefault="00D724E3" w:rsidP="00B53D75">
      <w:pPr>
        <w:jc w:val="both"/>
        <w:rPr>
          <w:rFonts w:asciiTheme="minorHAnsi" w:hAnsiTheme="minorHAnsi" w:cstheme="minorHAnsi"/>
        </w:rPr>
      </w:pPr>
    </w:p>
    <w:p w14:paraId="3CCA04D1" w14:textId="77777777" w:rsidR="00D724E3" w:rsidRPr="00BC6E9B" w:rsidRDefault="00D724E3" w:rsidP="00B53D75">
      <w:pPr>
        <w:jc w:val="both"/>
        <w:rPr>
          <w:rFonts w:asciiTheme="minorHAnsi" w:hAnsiTheme="minorHAnsi" w:cstheme="minorHAnsi"/>
        </w:rPr>
      </w:pPr>
    </w:p>
    <w:p w14:paraId="64E98B35" w14:textId="77777777" w:rsidR="00D724E3" w:rsidRPr="00BC6E9B" w:rsidRDefault="00D724E3" w:rsidP="00B53D75">
      <w:pPr>
        <w:jc w:val="both"/>
        <w:rPr>
          <w:rFonts w:asciiTheme="minorHAnsi" w:hAnsiTheme="minorHAnsi" w:cstheme="minorHAnsi"/>
        </w:rPr>
      </w:pPr>
    </w:p>
    <w:p w14:paraId="68497803" w14:textId="77777777" w:rsidR="00D724E3" w:rsidRPr="00BC6E9B" w:rsidRDefault="00D724E3" w:rsidP="00B53D75">
      <w:pPr>
        <w:jc w:val="both"/>
        <w:rPr>
          <w:rFonts w:asciiTheme="minorHAnsi" w:hAnsiTheme="minorHAnsi" w:cstheme="minorHAnsi"/>
        </w:rPr>
      </w:pPr>
    </w:p>
    <w:p w14:paraId="125D3010" w14:textId="77777777" w:rsidR="00D724E3" w:rsidRPr="00BC6E9B" w:rsidRDefault="00D724E3" w:rsidP="00B53D75">
      <w:pPr>
        <w:jc w:val="both"/>
        <w:rPr>
          <w:rFonts w:asciiTheme="minorHAnsi" w:hAnsiTheme="minorHAnsi" w:cstheme="minorHAnsi"/>
        </w:rPr>
      </w:pPr>
    </w:p>
    <w:p w14:paraId="36E45689" w14:textId="77777777" w:rsidR="00D724E3" w:rsidRPr="00BC6E9B" w:rsidRDefault="00D724E3" w:rsidP="00B53D75">
      <w:pPr>
        <w:jc w:val="both"/>
        <w:rPr>
          <w:rFonts w:asciiTheme="minorHAnsi" w:hAnsiTheme="minorHAnsi" w:cstheme="minorHAnsi"/>
        </w:rPr>
      </w:pPr>
    </w:p>
    <w:p w14:paraId="14A1A6DF" w14:textId="77777777" w:rsidR="00A53B1C" w:rsidRPr="00BC6E9B" w:rsidRDefault="00A53B1C" w:rsidP="00B53D75">
      <w:pPr>
        <w:jc w:val="both"/>
        <w:rPr>
          <w:rFonts w:asciiTheme="minorHAnsi" w:hAnsiTheme="minorHAnsi" w:cstheme="minorHAnsi"/>
        </w:rPr>
      </w:pPr>
    </w:p>
    <w:p w14:paraId="1DC1D056" w14:textId="71FAC853" w:rsidR="00215A86" w:rsidRPr="00BC6E9B" w:rsidRDefault="00215A86" w:rsidP="00215A86">
      <w:pPr>
        <w:pStyle w:val="Heading2"/>
        <w:rPr>
          <w:rFonts w:asciiTheme="minorHAnsi" w:hAnsiTheme="minorHAnsi" w:cstheme="minorHAnsi"/>
        </w:rPr>
      </w:pPr>
      <w:bookmarkStart w:id="1177" w:name="_Node_Debug_Info"/>
      <w:bookmarkStart w:id="1178" w:name="_Toc170398568"/>
      <w:bookmarkEnd w:id="1177"/>
      <w:r w:rsidRPr="00BC6E9B">
        <w:rPr>
          <w:rFonts w:asciiTheme="minorHAnsi" w:hAnsiTheme="minorHAnsi" w:cstheme="minorHAnsi"/>
        </w:rPr>
        <w:lastRenderedPageBreak/>
        <w:t xml:space="preserve">Node Debug Info Packet </w:t>
      </w:r>
      <w:r w:rsidRPr="00BC6E9B">
        <w:rPr>
          <w:rFonts w:asciiTheme="minorHAnsi" w:hAnsiTheme="minorHAnsi" w:cstheme="minorHAnsi"/>
          <w:highlight w:val="yellow"/>
        </w:rPr>
        <w:t>(Only for QMAX Internal use)</w:t>
      </w:r>
      <w:bookmarkEnd w:id="1178"/>
    </w:p>
    <w:p w14:paraId="2F62322F" w14:textId="5274DC50" w:rsidR="00215A86" w:rsidRPr="00BC6E9B" w:rsidRDefault="00215A86" w:rsidP="00215A86">
      <w:pPr>
        <w:jc w:val="both"/>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 xml:space="preserve">This packet is sent to retrieve information from a Node device regarding the firmware version it’s currently running, </w:t>
      </w:r>
      <w:r w:rsidR="00BC3213" w:rsidRPr="00BC6E9B">
        <w:rPr>
          <w:rFonts w:asciiTheme="minorHAnsi" w:hAnsiTheme="minorHAnsi" w:cstheme="minorHAnsi"/>
        </w:rPr>
        <w:t>AC Remote configuration status</w:t>
      </w:r>
      <w:r w:rsidR="00231D54" w:rsidRPr="00BC6E9B">
        <w:rPr>
          <w:rFonts w:asciiTheme="minorHAnsi" w:hAnsiTheme="minorHAnsi" w:cstheme="minorHAnsi"/>
        </w:rPr>
        <w:t>, Device Uptime, etc.</w:t>
      </w:r>
      <w:r w:rsidR="002666FC" w:rsidRPr="00BC6E9B">
        <w:rPr>
          <w:rFonts w:asciiTheme="minorHAnsi" w:hAnsiTheme="minorHAnsi" w:cstheme="minorHAnsi"/>
        </w:rPr>
        <w:t>, This</w:t>
      </w:r>
      <w:r w:rsidRPr="00BC6E9B">
        <w:rPr>
          <w:rFonts w:asciiTheme="minorHAnsi" w:hAnsiTheme="minorHAnsi" w:cstheme="minorHAnsi"/>
        </w:rPr>
        <w:t xml:space="preserve"> packet also contains a parameter called logging, which can be used to enable/disable logging during runtime. Logging can also be enabled/disable by Single pressing the button on the device.</w:t>
      </w:r>
    </w:p>
    <w:p w14:paraId="652BFEBA" w14:textId="77777777" w:rsidR="00215A86" w:rsidRPr="00BC6E9B" w:rsidRDefault="00215A86" w:rsidP="00215A86">
      <w:pPr>
        <w:rPr>
          <w:rFonts w:asciiTheme="minorHAnsi" w:hAnsiTheme="minorHAnsi" w:cstheme="minorHAnsi"/>
        </w:rPr>
      </w:pPr>
    </w:p>
    <w:p w14:paraId="63D8149D" w14:textId="33B8A83B" w:rsidR="00215A86" w:rsidRPr="00BC6E9B" w:rsidRDefault="00B22C78" w:rsidP="00215A86">
      <w:pPr>
        <w:jc w:val="both"/>
        <w:rPr>
          <w:rFonts w:asciiTheme="minorHAnsi" w:hAnsiTheme="minorHAnsi" w:cstheme="minorHAnsi"/>
          <w:b/>
          <w:bCs/>
        </w:rPr>
      </w:pPr>
      <w:r w:rsidRPr="00BC6E9B">
        <w:rPr>
          <w:rFonts w:asciiTheme="minorHAnsi" w:hAnsiTheme="minorHAnsi" w:cstheme="minorHAnsi"/>
          <w:b/>
          <w:bCs/>
        </w:rPr>
        <w:t>Node</w:t>
      </w:r>
      <w:r w:rsidR="00215A86" w:rsidRPr="00BC6E9B">
        <w:rPr>
          <w:rFonts w:asciiTheme="minorHAnsi" w:hAnsiTheme="minorHAnsi" w:cstheme="minorHAnsi"/>
          <w:b/>
          <w:bCs/>
        </w:rPr>
        <w:t xml:space="preserve"> Debug Info Packet JSON (Cloud to Gateway</w:t>
      </w:r>
      <w:r w:rsidR="003956CD" w:rsidRPr="00BC6E9B">
        <w:rPr>
          <w:rFonts w:asciiTheme="minorHAnsi" w:hAnsiTheme="minorHAnsi" w:cstheme="minorHAnsi"/>
          <w:b/>
          <w:bCs/>
        </w:rPr>
        <w:t xml:space="preserve"> to Node</w:t>
      </w:r>
      <w:r w:rsidR="00215A86" w:rsidRPr="00BC6E9B">
        <w:rPr>
          <w:rFonts w:asciiTheme="minorHAnsi" w:hAnsiTheme="minorHAnsi" w:cstheme="minorHAnsi"/>
          <w:b/>
          <w:bCs/>
        </w:rPr>
        <w:t>):</w:t>
      </w:r>
    </w:p>
    <w:p w14:paraId="739BAC37" w14:textId="77777777" w:rsidR="00215A86" w:rsidRPr="00BC6E9B"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
        <w:gridCol w:w="1734"/>
        <w:gridCol w:w="282"/>
        <w:gridCol w:w="2214"/>
        <w:gridCol w:w="2598"/>
        <w:gridCol w:w="2585"/>
      </w:tblGrid>
      <w:tr w:rsidR="00215A86" w:rsidRPr="00BC6E9B" w14:paraId="6996063E" w14:textId="77777777" w:rsidTr="005239AE">
        <w:tc>
          <w:tcPr>
            <w:tcW w:w="333" w:type="dxa"/>
          </w:tcPr>
          <w:p w14:paraId="362AAA60"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1734" w:type="dxa"/>
          </w:tcPr>
          <w:p w14:paraId="1DD6EA09" w14:textId="77777777" w:rsidR="00215A86" w:rsidRPr="00BC6E9B" w:rsidRDefault="00215A86" w:rsidP="005239AE">
            <w:pPr>
              <w:jc w:val="center"/>
              <w:rPr>
                <w:rFonts w:asciiTheme="minorHAnsi" w:hAnsiTheme="minorHAnsi" w:cstheme="minorHAnsi"/>
              </w:rPr>
            </w:pPr>
          </w:p>
        </w:tc>
        <w:tc>
          <w:tcPr>
            <w:tcW w:w="282" w:type="dxa"/>
          </w:tcPr>
          <w:p w14:paraId="58DD27D8" w14:textId="77777777" w:rsidR="00215A86" w:rsidRPr="00BC6E9B" w:rsidRDefault="00215A86" w:rsidP="005239AE">
            <w:pPr>
              <w:jc w:val="center"/>
              <w:rPr>
                <w:rFonts w:asciiTheme="minorHAnsi" w:hAnsiTheme="minorHAnsi" w:cstheme="minorHAnsi"/>
              </w:rPr>
            </w:pPr>
          </w:p>
        </w:tc>
        <w:tc>
          <w:tcPr>
            <w:tcW w:w="2214" w:type="dxa"/>
          </w:tcPr>
          <w:p w14:paraId="374E7BBC" w14:textId="77777777" w:rsidR="00215A86" w:rsidRPr="00BC6E9B" w:rsidRDefault="00215A86" w:rsidP="005239AE">
            <w:pPr>
              <w:jc w:val="center"/>
              <w:rPr>
                <w:rFonts w:asciiTheme="minorHAnsi" w:hAnsiTheme="minorHAnsi" w:cstheme="minorHAnsi"/>
              </w:rPr>
            </w:pPr>
          </w:p>
        </w:tc>
        <w:tc>
          <w:tcPr>
            <w:tcW w:w="2598" w:type="dxa"/>
          </w:tcPr>
          <w:p w14:paraId="58EDB536" w14:textId="77777777" w:rsidR="00215A86" w:rsidRPr="00BC6E9B" w:rsidRDefault="00215A86" w:rsidP="005239AE">
            <w:pPr>
              <w:jc w:val="center"/>
              <w:rPr>
                <w:rFonts w:asciiTheme="minorHAnsi" w:hAnsiTheme="minorHAnsi" w:cstheme="minorHAnsi"/>
              </w:rPr>
            </w:pPr>
          </w:p>
        </w:tc>
        <w:tc>
          <w:tcPr>
            <w:tcW w:w="2585" w:type="dxa"/>
          </w:tcPr>
          <w:p w14:paraId="324DB142"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b/>
                <w:bCs/>
              </w:rPr>
              <w:t>Range</w:t>
            </w:r>
          </w:p>
        </w:tc>
      </w:tr>
      <w:tr w:rsidR="00215A86" w:rsidRPr="00BC6E9B" w14:paraId="4F5C3B30" w14:textId="77777777" w:rsidTr="005239AE">
        <w:tc>
          <w:tcPr>
            <w:tcW w:w="333" w:type="dxa"/>
          </w:tcPr>
          <w:p w14:paraId="3B7A6D7D" w14:textId="77777777" w:rsidR="00215A86" w:rsidRPr="00BC6E9B" w:rsidRDefault="00215A86" w:rsidP="005239AE">
            <w:pPr>
              <w:jc w:val="center"/>
              <w:rPr>
                <w:rFonts w:asciiTheme="minorHAnsi" w:hAnsiTheme="minorHAnsi" w:cstheme="minorHAnsi"/>
              </w:rPr>
            </w:pPr>
          </w:p>
        </w:tc>
        <w:tc>
          <w:tcPr>
            <w:tcW w:w="1734" w:type="dxa"/>
          </w:tcPr>
          <w:p w14:paraId="62C71CA4"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“JsonPacketId”</w:t>
            </w:r>
          </w:p>
        </w:tc>
        <w:tc>
          <w:tcPr>
            <w:tcW w:w="282" w:type="dxa"/>
          </w:tcPr>
          <w:p w14:paraId="0BA29D51"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214" w:type="dxa"/>
          </w:tcPr>
          <w:p w14:paraId="7879E8D1" w14:textId="3FABA3E2" w:rsidR="00215A86" w:rsidRPr="00BC6E9B" w:rsidRDefault="00215A86" w:rsidP="005239AE">
            <w:pPr>
              <w:rPr>
                <w:rFonts w:asciiTheme="minorHAnsi" w:hAnsiTheme="minorHAnsi" w:cstheme="minorHAnsi"/>
              </w:rPr>
            </w:pPr>
            <w:r w:rsidRPr="00BC6E9B">
              <w:rPr>
                <w:rFonts w:asciiTheme="minorHAnsi" w:hAnsiTheme="minorHAnsi" w:cstheme="minorHAnsi"/>
              </w:rPr>
              <w:t>1</w:t>
            </w:r>
            <w:r w:rsidR="003E5BA6" w:rsidRPr="00BC6E9B">
              <w:rPr>
                <w:rFonts w:asciiTheme="minorHAnsi" w:hAnsiTheme="minorHAnsi" w:cstheme="minorHAnsi"/>
              </w:rPr>
              <w:t>1</w:t>
            </w:r>
            <w:r w:rsidRPr="00BC6E9B">
              <w:rPr>
                <w:rFonts w:asciiTheme="minorHAnsi" w:hAnsiTheme="minorHAnsi" w:cstheme="minorHAnsi"/>
              </w:rPr>
              <w:t>0</w:t>
            </w:r>
          </w:p>
        </w:tc>
        <w:tc>
          <w:tcPr>
            <w:tcW w:w="2598" w:type="dxa"/>
          </w:tcPr>
          <w:p w14:paraId="77E58332"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3AE71D4F" w14:textId="77777777" w:rsidR="00215A86" w:rsidRPr="00BC6E9B" w:rsidRDefault="00215A86" w:rsidP="005239AE">
            <w:pPr>
              <w:pStyle w:val="ListBullet"/>
              <w:rPr>
                <w:rFonts w:asciiTheme="minorHAnsi" w:hAnsiTheme="minorHAnsi" w:cstheme="minorHAnsi"/>
              </w:rPr>
            </w:pPr>
          </w:p>
        </w:tc>
      </w:tr>
      <w:tr w:rsidR="00215A86" w:rsidRPr="00BC6E9B" w14:paraId="249B581D" w14:textId="77777777" w:rsidTr="005239AE">
        <w:tc>
          <w:tcPr>
            <w:tcW w:w="333" w:type="dxa"/>
          </w:tcPr>
          <w:p w14:paraId="205771F6" w14:textId="77777777" w:rsidR="00215A86" w:rsidRPr="00BC6E9B" w:rsidRDefault="00215A86" w:rsidP="005239AE">
            <w:pPr>
              <w:jc w:val="center"/>
              <w:rPr>
                <w:rFonts w:asciiTheme="minorHAnsi" w:hAnsiTheme="minorHAnsi" w:cstheme="minorHAnsi"/>
              </w:rPr>
            </w:pPr>
          </w:p>
        </w:tc>
        <w:tc>
          <w:tcPr>
            <w:tcW w:w="1734" w:type="dxa"/>
          </w:tcPr>
          <w:p w14:paraId="55BBB5D2"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“MsgSeqNo”</w:t>
            </w:r>
          </w:p>
        </w:tc>
        <w:tc>
          <w:tcPr>
            <w:tcW w:w="282" w:type="dxa"/>
          </w:tcPr>
          <w:p w14:paraId="1D3B0FC2"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214" w:type="dxa"/>
          </w:tcPr>
          <w:p w14:paraId="7DD8507A"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12</w:t>
            </w:r>
          </w:p>
        </w:tc>
        <w:tc>
          <w:tcPr>
            <w:tcW w:w="2598" w:type="dxa"/>
          </w:tcPr>
          <w:p w14:paraId="6E9451B4"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4B0F4A1F"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[0 – 65535]</w:t>
            </w:r>
          </w:p>
        </w:tc>
      </w:tr>
      <w:tr w:rsidR="00215A86" w:rsidRPr="00BC6E9B" w14:paraId="5BEDF349" w14:textId="77777777" w:rsidTr="005239AE">
        <w:tc>
          <w:tcPr>
            <w:tcW w:w="333" w:type="dxa"/>
          </w:tcPr>
          <w:p w14:paraId="769003A2" w14:textId="77777777" w:rsidR="00215A86" w:rsidRPr="00BC6E9B" w:rsidRDefault="00215A86" w:rsidP="005239AE">
            <w:pPr>
              <w:jc w:val="center"/>
              <w:rPr>
                <w:rFonts w:asciiTheme="minorHAnsi" w:hAnsiTheme="minorHAnsi" w:cstheme="minorHAnsi"/>
              </w:rPr>
            </w:pPr>
          </w:p>
        </w:tc>
        <w:tc>
          <w:tcPr>
            <w:tcW w:w="1734" w:type="dxa"/>
          </w:tcPr>
          <w:p w14:paraId="0DE85969"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“GwySerNo”</w:t>
            </w:r>
          </w:p>
        </w:tc>
        <w:tc>
          <w:tcPr>
            <w:tcW w:w="282" w:type="dxa"/>
          </w:tcPr>
          <w:p w14:paraId="25BAD8DA"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214" w:type="dxa"/>
          </w:tcPr>
          <w:p w14:paraId="0C1DF685"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“GWY00001”</w:t>
            </w:r>
          </w:p>
        </w:tc>
        <w:tc>
          <w:tcPr>
            <w:tcW w:w="2598" w:type="dxa"/>
          </w:tcPr>
          <w:p w14:paraId="7486FF31"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(String)</w:t>
            </w:r>
          </w:p>
        </w:tc>
        <w:tc>
          <w:tcPr>
            <w:tcW w:w="2585" w:type="dxa"/>
          </w:tcPr>
          <w:p w14:paraId="79F8E173"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[00001 - 99999]</w:t>
            </w:r>
          </w:p>
        </w:tc>
      </w:tr>
      <w:tr w:rsidR="00BC3213" w:rsidRPr="00BC6E9B" w14:paraId="770E853A" w14:textId="77777777" w:rsidTr="005239AE">
        <w:tc>
          <w:tcPr>
            <w:tcW w:w="333" w:type="dxa"/>
          </w:tcPr>
          <w:p w14:paraId="450E7A37" w14:textId="77777777" w:rsidR="00BC3213" w:rsidRPr="00BC6E9B" w:rsidRDefault="00BC3213" w:rsidP="00BC3213">
            <w:pPr>
              <w:jc w:val="center"/>
              <w:rPr>
                <w:rFonts w:asciiTheme="minorHAnsi" w:hAnsiTheme="minorHAnsi" w:cstheme="minorHAnsi"/>
              </w:rPr>
            </w:pPr>
          </w:p>
        </w:tc>
        <w:tc>
          <w:tcPr>
            <w:tcW w:w="1734" w:type="dxa"/>
          </w:tcPr>
          <w:p w14:paraId="57736FD0" w14:textId="68C27B99" w:rsidR="00BC3213" w:rsidRPr="00BC6E9B" w:rsidRDefault="00BC3213" w:rsidP="00BC3213">
            <w:pPr>
              <w:rPr>
                <w:rFonts w:asciiTheme="minorHAnsi" w:hAnsiTheme="minorHAnsi" w:cstheme="minorHAnsi"/>
              </w:rPr>
            </w:pPr>
            <w:r w:rsidRPr="00BC6E9B">
              <w:rPr>
                <w:rFonts w:asciiTheme="minorHAnsi" w:hAnsiTheme="minorHAnsi" w:cstheme="minorHAnsi"/>
              </w:rPr>
              <w:t>“NodeSerNo”</w:t>
            </w:r>
          </w:p>
        </w:tc>
        <w:tc>
          <w:tcPr>
            <w:tcW w:w="282" w:type="dxa"/>
          </w:tcPr>
          <w:p w14:paraId="0295649E" w14:textId="080C9419"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214" w:type="dxa"/>
          </w:tcPr>
          <w:p w14:paraId="3841C403" w14:textId="659A2BB1" w:rsidR="00BC3213" w:rsidRPr="00BC6E9B" w:rsidRDefault="00BC3213" w:rsidP="00BC3213">
            <w:pPr>
              <w:rPr>
                <w:rFonts w:asciiTheme="minorHAnsi" w:hAnsiTheme="minorHAnsi" w:cstheme="minorHAnsi"/>
              </w:rPr>
            </w:pPr>
            <w:r w:rsidRPr="00BC6E9B">
              <w:rPr>
                <w:rFonts w:asciiTheme="minorHAnsi" w:hAnsiTheme="minorHAnsi" w:cstheme="minorHAnsi"/>
              </w:rPr>
              <w:t>“N00001”</w:t>
            </w:r>
          </w:p>
        </w:tc>
        <w:tc>
          <w:tcPr>
            <w:tcW w:w="2598" w:type="dxa"/>
          </w:tcPr>
          <w:p w14:paraId="4E096CED" w14:textId="668B105F"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(String)</w:t>
            </w:r>
          </w:p>
        </w:tc>
        <w:tc>
          <w:tcPr>
            <w:tcW w:w="2585" w:type="dxa"/>
          </w:tcPr>
          <w:p w14:paraId="5AA495AA" w14:textId="7FFFFC00"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[00001 - 99999]</w:t>
            </w:r>
          </w:p>
        </w:tc>
      </w:tr>
      <w:tr w:rsidR="00BC3213" w:rsidRPr="00BC6E9B" w14:paraId="0D5FC294" w14:textId="77777777" w:rsidTr="005239AE">
        <w:tc>
          <w:tcPr>
            <w:tcW w:w="333" w:type="dxa"/>
          </w:tcPr>
          <w:p w14:paraId="6DB71822" w14:textId="77777777" w:rsidR="00BC3213" w:rsidRPr="00BC6E9B" w:rsidRDefault="00BC3213" w:rsidP="00BC3213">
            <w:pPr>
              <w:jc w:val="center"/>
              <w:rPr>
                <w:rFonts w:asciiTheme="minorHAnsi" w:hAnsiTheme="minorHAnsi" w:cstheme="minorHAnsi"/>
              </w:rPr>
            </w:pPr>
          </w:p>
        </w:tc>
        <w:tc>
          <w:tcPr>
            <w:tcW w:w="1734" w:type="dxa"/>
          </w:tcPr>
          <w:p w14:paraId="2425BE0C" w14:textId="1A7396FF" w:rsidR="00BC3213" w:rsidRPr="00BC6E9B" w:rsidRDefault="00BC3213" w:rsidP="00BC3213">
            <w:pPr>
              <w:rPr>
                <w:rFonts w:asciiTheme="minorHAnsi" w:hAnsiTheme="minorHAnsi" w:cstheme="minorHAnsi"/>
              </w:rPr>
            </w:pPr>
            <w:r w:rsidRPr="00BC6E9B">
              <w:rPr>
                <w:rFonts w:asciiTheme="minorHAnsi" w:hAnsiTheme="minorHAnsi" w:cstheme="minorHAnsi"/>
              </w:rPr>
              <w:t>“ElementAddr”</w:t>
            </w:r>
          </w:p>
        </w:tc>
        <w:tc>
          <w:tcPr>
            <w:tcW w:w="282" w:type="dxa"/>
          </w:tcPr>
          <w:p w14:paraId="56F8A933" w14:textId="5F746603"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214" w:type="dxa"/>
          </w:tcPr>
          <w:p w14:paraId="1C7FF760" w14:textId="0F7A75D5" w:rsidR="00BC3213" w:rsidRPr="00BC6E9B" w:rsidRDefault="00BC3213" w:rsidP="00BC3213">
            <w:pPr>
              <w:rPr>
                <w:rFonts w:asciiTheme="minorHAnsi" w:hAnsiTheme="minorHAnsi" w:cstheme="minorHAnsi"/>
              </w:rPr>
            </w:pPr>
            <w:r w:rsidRPr="00BC6E9B">
              <w:rPr>
                <w:rFonts w:asciiTheme="minorHAnsi" w:hAnsiTheme="minorHAnsi" w:cstheme="minorHAnsi"/>
              </w:rPr>
              <w:t>23</w:t>
            </w:r>
          </w:p>
        </w:tc>
        <w:tc>
          <w:tcPr>
            <w:tcW w:w="2598" w:type="dxa"/>
          </w:tcPr>
          <w:p w14:paraId="7441DC4A" w14:textId="68071FB4"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1DACE87D" w14:textId="7458267C"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[2 - 65535]</w:t>
            </w:r>
          </w:p>
        </w:tc>
      </w:tr>
      <w:tr w:rsidR="00BC3213" w:rsidRPr="00BC6E9B" w14:paraId="373878FF" w14:textId="77777777" w:rsidTr="005239AE">
        <w:tc>
          <w:tcPr>
            <w:tcW w:w="333" w:type="dxa"/>
          </w:tcPr>
          <w:p w14:paraId="529B10C2" w14:textId="77777777" w:rsidR="00BC3213" w:rsidRPr="00BC6E9B" w:rsidRDefault="00BC3213" w:rsidP="00BC3213">
            <w:pPr>
              <w:jc w:val="center"/>
              <w:rPr>
                <w:rFonts w:asciiTheme="minorHAnsi" w:hAnsiTheme="minorHAnsi" w:cstheme="minorHAnsi"/>
              </w:rPr>
            </w:pPr>
          </w:p>
        </w:tc>
        <w:tc>
          <w:tcPr>
            <w:tcW w:w="1734" w:type="dxa"/>
          </w:tcPr>
          <w:p w14:paraId="21DEC921"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“Logging”</w:t>
            </w:r>
          </w:p>
        </w:tc>
        <w:tc>
          <w:tcPr>
            <w:tcW w:w="282" w:type="dxa"/>
          </w:tcPr>
          <w:p w14:paraId="7AD6CAFB"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214" w:type="dxa"/>
          </w:tcPr>
          <w:p w14:paraId="1D35F0C7"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1</w:t>
            </w:r>
          </w:p>
        </w:tc>
        <w:tc>
          <w:tcPr>
            <w:tcW w:w="2598" w:type="dxa"/>
          </w:tcPr>
          <w:p w14:paraId="3962C3DB"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1D007FED"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[0 = OFF, 1 = ON]</w:t>
            </w:r>
          </w:p>
        </w:tc>
      </w:tr>
      <w:tr w:rsidR="00A53B1C" w:rsidRPr="00BC6E9B" w14:paraId="123ED75E" w14:textId="77777777" w:rsidTr="005239AE">
        <w:tc>
          <w:tcPr>
            <w:tcW w:w="333" w:type="dxa"/>
          </w:tcPr>
          <w:p w14:paraId="3A287AFD" w14:textId="77777777" w:rsidR="00A53B1C" w:rsidRPr="00BC6E9B" w:rsidRDefault="00A53B1C" w:rsidP="00BC3213">
            <w:pPr>
              <w:jc w:val="center"/>
              <w:rPr>
                <w:rFonts w:asciiTheme="minorHAnsi" w:hAnsiTheme="minorHAnsi" w:cstheme="minorHAnsi"/>
              </w:rPr>
            </w:pPr>
          </w:p>
        </w:tc>
        <w:tc>
          <w:tcPr>
            <w:tcW w:w="1734" w:type="dxa"/>
          </w:tcPr>
          <w:p w14:paraId="3E031D2B" w14:textId="18223408" w:rsidR="00A53B1C" w:rsidRPr="00BC6E9B" w:rsidRDefault="00A53B1C" w:rsidP="00BC3213">
            <w:pPr>
              <w:rPr>
                <w:rFonts w:asciiTheme="minorHAnsi" w:hAnsiTheme="minorHAnsi" w:cstheme="minorHAnsi"/>
              </w:rPr>
            </w:pPr>
            <w:r w:rsidRPr="00BC6E9B">
              <w:rPr>
                <w:rFonts w:asciiTheme="minorHAnsi" w:hAnsiTheme="minorHAnsi" w:cstheme="minorHAnsi"/>
              </w:rPr>
              <w:t>“ResetDevice”</w:t>
            </w:r>
          </w:p>
        </w:tc>
        <w:tc>
          <w:tcPr>
            <w:tcW w:w="282" w:type="dxa"/>
          </w:tcPr>
          <w:p w14:paraId="1882CB9F" w14:textId="7332E4C1" w:rsidR="00A53B1C" w:rsidRPr="00BC6E9B" w:rsidRDefault="00A53B1C" w:rsidP="00BC3213">
            <w:pPr>
              <w:jc w:val="center"/>
              <w:rPr>
                <w:rFonts w:asciiTheme="minorHAnsi" w:hAnsiTheme="minorHAnsi" w:cstheme="minorHAnsi"/>
              </w:rPr>
            </w:pPr>
            <w:r w:rsidRPr="00BC6E9B">
              <w:rPr>
                <w:rFonts w:asciiTheme="minorHAnsi" w:hAnsiTheme="minorHAnsi" w:cstheme="minorHAnsi"/>
              </w:rPr>
              <w:t>:</w:t>
            </w:r>
          </w:p>
        </w:tc>
        <w:tc>
          <w:tcPr>
            <w:tcW w:w="2214" w:type="dxa"/>
          </w:tcPr>
          <w:p w14:paraId="6CCA53CC" w14:textId="027EB5C1" w:rsidR="00A53B1C" w:rsidRPr="00BC6E9B" w:rsidRDefault="00A53B1C" w:rsidP="00BC3213">
            <w:pPr>
              <w:rPr>
                <w:rFonts w:asciiTheme="minorHAnsi" w:hAnsiTheme="minorHAnsi" w:cstheme="minorHAnsi"/>
              </w:rPr>
            </w:pPr>
            <w:r w:rsidRPr="00BC6E9B">
              <w:rPr>
                <w:rFonts w:asciiTheme="minorHAnsi" w:hAnsiTheme="minorHAnsi" w:cstheme="minorHAnsi"/>
              </w:rPr>
              <w:t>1</w:t>
            </w:r>
          </w:p>
        </w:tc>
        <w:tc>
          <w:tcPr>
            <w:tcW w:w="2598" w:type="dxa"/>
          </w:tcPr>
          <w:p w14:paraId="28FDAC6D" w14:textId="3CC5A5A3" w:rsidR="00A53B1C" w:rsidRPr="00BC6E9B" w:rsidRDefault="00A53B1C" w:rsidP="00BC3213">
            <w:pPr>
              <w:pStyle w:val="ListBullet"/>
              <w:rPr>
                <w:rFonts w:asciiTheme="minorHAnsi" w:hAnsiTheme="minorHAnsi" w:cstheme="minorHAnsi"/>
              </w:rPr>
            </w:pPr>
            <w:r w:rsidRPr="00BC6E9B">
              <w:rPr>
                <w:rFonts w:asciiTheme="minorHAnsi" w:hAnsiTheme="minorHAnsi" w:cstheme="minorHAnsi"/>
              </w:rPr>
              <w:t>// (Number)</w:t>
            </w:r>
          </w:p>
        </w:tc>
        <w:tc>
          <w:tcPr>
            <w:tcW w:w="2585" w:type="dxa"/>
          </w:tcPr>
          <w:p w14:paraId="26CC9A0E" w14:textId="0F929F40" w:rsidR="00A53B1C" w:rsidRPr="00BC6E9B" w:rsidRDefault="00A53B1C" w:rsidP="00BC3213">
            <w:pPr>
              <w:pStyle w:val="ListBullet"/>
              <w:rPr>
                <w:rFonts w:asciiTheme="minorHAnsi" w:hAnsiTheme="minorHAnsi" w:cstheme="minorHAnsi"/>
              </w:rPr>
            </w:pPr>
            <w:r w:rsidRPr="00BC6E9B">
              <w:rPr>
                <w:rFonts w:asciiTheme="minorHAnsi" w:hAnsiTheme="minorHAnsi" w:cstheme="minorHAnsi"/>
              </w:rPr>
              <w:t>[0 = False, 1 = True]</w:t>
            </w:r>
          </w:p>
        </w:tc>
      </w:tr>
      <w:tr w:rsidR="00BC3213" w:rsidRPr="00BC6E9B" w14:paraId="24DF373F" w14:textId="77777777" w:rsidTr="005239AE">
        <w:tc>
          <w:tcPr>
            <w:tcW w:w="333" w:type="dxa"/>
          </w:tcPr>
          <w:p w14:paraId="0C869692"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1734" w:type="dxa"/>
          </w:tcPr>
          <w:p w14:paraId="224B20E7" w14:textId="77777777" w:rsidR="00BC3213" w:rsidRPr="00BC6E9B" w:rsidRDefault="00BC3213" w:rsidP="00BC3213">
            <w:pPr>
              <w:rPr>
                <w:rFonts w:asciiTheme="minorHAnsi" w:hAnsiTheme="minorHAnsi" w:cstheme="minorHAnsi"/>
              </w:rPr>
            </w:pPr>
          </w:p>
        </w:tc>
        <w:tc>
          <w:tcPr>
            <w:tcW w:w="282" w:type="dxa"/>
          </w:tcPr>
          <w:p w14:paraId="373A0ACC" w14:textId="77777777" w:rsidR="00BC3213" w:rsidRPr="00BC6E9B" w:rsidRDefault="00BC3213" w:rsidP="00BC3213">
            <w:pPr>
              <w:jc w:val="center"/>
              <w:rPr>
                <w:rFonts w:asciiTheme="minorHAnsi" w:hAnsiTheme="minorHAnsi" w:cstheme="minorHAnsi"/>
              </w:rPr>
            </w:pPr>
          </w:p>
        </w:tc>
        <w:tc>
          <w:tcPr>
            <w:tcW w:w="2214" w:type="dxa"/>
          </w:tcPr>
          <w:p w14:paraId="48BCF586" w14:textId="77777777" w:rsidR="00BC3213" w:rsidRPr="00BC6E9B" w:rsidRDefault="00BC3213" w:rsidP="00BC3213">
            <w:pPr>
              <w:rPr>
                <w:rFonts w:asciiTheme="minorHAnsi" w:hAnsiTheme="minorHAnsi" w:cstheme="minorHAnsi"/>
              </w:rPr>
            </w:pPr>
          </w:p>
        </w:tc>
        <w:tc>
          <w:tcPr>
            <w:tcW w:w="2598" w:type="dxa"/>
          </w:tcPr>
          <w:p w14:paraId="1423DF1D" w14:textId="77777777" w:rsidR="00BC3213" w:rsidRPr="00BC6E9B" w:rsidRDefault="00BC3213" w:rsidP="00BC3213">
            <w:pPr>
              <w:pStyle w:val="ListBullet"/>
              <w:rPr>
                <w:rFonts w:asciiTheme="minorHAnsi" w:hAnsiTheme="minorHAnsi" w:cstheme="minorHAnsi"/>
              </w:rPr>
            </w:pPr>
          </w:p>
        </w:tc>
        <w:tc>
          <w:tcPr>
            <w:tcW w:w="2585" w:type="dxa"/>
          </w:tcPr>
          <w:p w14:paraId="3F330F50" w14:textId="77777777" w:rsidR="00BC3213" w:rsidRPr="00BC6E9B" w:rsidRDefault="00BC3213" w:rsidP="00BC3213">
            <w:pPr>
              <w:pStyle w:val="ListBullet"/>
              <w:rPr>
                <w:rFonts w:asciiTheme="minorHAnsi" w:hAnsiTheme="minorHAnsi" w:cstheme="minorHAnsi"/>
              </w:rPr>
            </w:pPr>
          </w:p>
        </w:tc>
      </w:tr>
    </w:tbl>
    <w:p w14:paraId="225734CB" w14:textId="77777777" w:rsidR="00215A86" w:rsidRPr="00BC6E9B" w:rsidRDefault="00215A86" w:rsidP="00215A86">
      <w:pPr>
        <w:rPr>
          <w:rFonts w:asciiTheme="minorHAnsi" w:hAnsiTheme="minorHAnsi" w:cstheme="minorHAnsi"/>
        </w:rPr>
      </w:pPr>
    </w:p>
    <w:p w14:paraId="06911F79" w14:textId="77777777" w:rsidR="00215A86" w:rsidRPr="00BC6E9B" w:rsidRDefault="00215A86" w:rsidP="00215A86">
      <w:pPr>
        <w:rPr>
          <w:rFonts w:asciiTheme="minorHAnsi" w:hAnsiTheme="minorHAnsi" w:cstheme="minorHAnsi"/>
        </w:rPr>
      </w:pPr>
    </w:p>
    <w:p w14:paraId="087122A0" w14:textId="77777777" w:rsidR="00215A86" w:rsidRPr="00BC6E9B" w:rsidRDefault="00215A86" w:rsidP="00215A86">
      <w:pPr>
        <w:jc w:val="both"/>
        <w:rPr>
          <w:rFonts w:asciiTheme="minorHAnsi" w:hAnsiTheme="minorHAnsi" w:cstheme="minorHAnsi"/>
          <w:b/>
          <w:bCs/>
        </w:rPr>
      </w:pPr>
      <w:r w:rsidRPr="00BC6E9B">
        <w:rPr>
          <w:rFonts w:asciiTheme="minorHAnsi" w:hAnsiTheme="minorHAnsi" w:cstheme="minorHAnsi"/>
          <w:b/>
          <w:bCs/>
        </w:rPr>
        <w:t>Process flow:</w:t>
      </w:r>
    </w:p>
    <w:p w14:paraId="774A1A68" w14:textId="77777777" w:rsidR="00215A86" w:rsidRPr="00BC6E9B" w:rsidRDefault="00215A86" w:rsidP="00215A86">
      <w:pPr>
        <w:jc w:val="both"/>
        <w:rPr>
          <w:rFonts w:asciiTheme="minorHAnsi" w:hAnsiTheme="minorHAnsi" w:cstheme="minorHAnsi"/>
        </w:rPr>
      </w:pPr>
    </w:p>
    <w:p w14:paraId="70E3F027" w14:textId="33CA82D7" w:rsidR="00215A86" w:rsidRPr="00BC6E9B" w:rsidRDefault="00B56B27" w:rsidP="00B56B27">
      <w:pPr>
        <w:keepNext/>
        <w:jc w:val="center"/>
        <w:rPr>
          <w:rFonts w:asciiTheme="minorHAnsi" w:hAnsiTheme="minorHAnsi" w:cstheme="minorHAnsi"/>
        </w:rPr>
      </w:pPr>
      <w:r w:rsidRPr="00BC6E9B">
        <w:rPr>
          <w:rFonts w:asciiTheme="minorHAnsi" w:hAnsiTheme="minorHAnsi" w:cstheme="minorHAnsi"/>
          <w:noProof/>
        </w:rPr>
        <w:drawing>
          <wp:inline distT="0" distB="0" distL="0" distR="0" wp14:anchorId="7B0A46FF" wp14:editId="3BC8CA9B">
            <wp:extent cx="6188710" cy="3592830"/>
            <wp:effectExtent l="0" t="0" r="2540" b="7620"/>
            <wp:docPr id="964232986"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986" name="Picture 1" descr="A diagram of a cloud&#10;&#10;Description automatically generated"/>
                    <pic:cNvPicPr/>
                  </pic:nvPicPr>
                  <pic:blipFill>
                    <a:blip r:embed="rId33"/>
                    <a:stretch>
                      <a:fillRect/>
                    </a:stretch>
                  </pic:blipFill>
                  <pic:spPr>
                    <a:xfrm>
                      <a:off x="0" y="0"/>
                      <a:ext cx="6188710" cy="3592830"/>
                    </a:xfrm>
                    <a:prstGeom prst="rect">
                      <a:avLst/>
                    </a:prstGeom>
                  </pic:spPr>
                </pic:pic>
              </a:graphicData>
            </a:graphic>
          </wp:inline>
        </w:drawing>
      </w:r>
    </w:p>
    <w:p w14:paraId="7381096B" w14:textId="77777777" w:rsidR="00215A86" w:rsidRPr="00BC6E9B" w:rsidRDefault="00215A86" w:rsidP="00215A86">
      <w:pPr>
        <w:keepNext/>
        <w:jc w:val="both"/>
        <w:rPr>
          <w:rFonts w:asciiTheme="minorHAnsi" w:hAnsiTheme="minorHAnsi" w:cstheme="minorHAnsi"/>
        </w:rPr>
      </w:pPr>
    </w:p>
    <w:p w14:paraId="3BF6FE55" w14:textId="594CAB15" w:rsidR="00BC3213" w:rsidRPr="00BC6E9B" w:rsidRDefault="00215A86" w:rsidP="0040614A">
      <w:pPr>
        <w:pStyle w:val="Caption"/>
        <w:jc w:val="center"/>
        <w:rPr>
          <w:rFonts w:asciiTheme="minorHAnsi" w:hAnsiTheme="minorHAnsi" w:cstheme="minorHAnsi"/>
          <w:sz w:val="24"/>
          <w:szCs w:val="24"/>
        </w:rPr>
      </w:pPr>
      <w:bookmarkStart w:id="1179" w:name="_Toc169800499"/>
      <w:bookmarkStart w:id="1180" w:name="_Toc169864278"/>
      <w:bookmarkStart w:id="1181" w:name="_Toc169879587"/>
      <w:r w:rsidRPr="00BC6E9B">
        <w:rPr>
          <w:rFonts w:asciiTheme="minorHAnsi" w:hAnsiTheme="minorHAnsi" w:cstheme="minorHAnsi"/>
          <w:sz w:val="24"/>
          <w:szCs w:val="24"/>
        </w:rPr>
        <w:t xml:space="preserve">Figure </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STYLEREF 1 \s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SEQ Figure \* ARABIC \s 1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35</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w:t>
      </w:r>
      <w:r w:rsidR="00106010" w:rsidRPr="00BC6E9B">
        <w:rPr>
          <w:rFonts w:asciiTheme="minorHAnsi" w:hAnsiTheme="minorHAnsi" w:cstheme="minorHAnsi"/>
          <w:sz w:val="24"/>
          <w:szCs w:val="24"/>
        </w:rPr>
        <w:t>Node</w:t>
      </w:r>
      <w:r w:rsidRPr="00BC6E9B">
        <w:rPr>
          <w:rFonts w:asciiTheme="minorHAnsi" w:hAnsiTheme="minorHAnsi" w:cstheme="minorHAnsi"/>
          <w:sz w:val="24"/>
          <w:szCs w:val="24"/>
        </w:rPr>
        <w:t xml:space="preserve"> Debug Info Process Flo</w:t>
      </w:r>
      <w:bookmarkEnd w:id="1179"/>
      <w:bookmarkEnd w:id="1180"/>
      <w:bookmarkEnd w:id="1181"/>
      <w:r w:rsidR="0040614A" w:rsidRPr="00BC6E9B">
        <w:rPr>
          <w:rFonts w:asciiTheme="minorHAnsi" w:hAnsiTheme="minorHAnsi" w:cstheme="minorHAnsi"/>
          <w:sz w:val="24"/>
          <w:szCs w:val="24"/>
        </w:rPr>
        <w:t>w</w:t>
      </w:r>
    </w:p>
    <w:p w14:paraId="61BEA5F6" w14:textId="51A4BF06" w:rsidR="00215A86" w:rsidRPr="00BC6E9B" w:rsidRDefault="001304D8" w:rsidP="00215A86">
      <w:pPr>
        <w:pStyle w:val="Heading2"/>
        <w:rPr>
          <w:rFonts w:asciiTheme="minorHAnsi" w:hAnsiTheme="minorHAnsi" w:cstheme="minorHAnsi"/>
        </w:rPr>
      </w:pPr>
      <w:bookmarkStart w:id="1182" w:name="_Toc170398569"/>
      <w:r w:rsidRPr="00BC6E9B">
        <w:rPr>
          <w:rFonts w:asciiTheme="minorHAnsi" w:hAnsiTheme="minorHAnsi" w:cstheme="minorHAnsi"/>
        </w:rPr>
        <w:lastRenderedPageBreak/>
        <w:t>Node</w:t>
      </w:r>
      <w:r w:rsidR="00215A86" w:rsidRPr="00BC6E9B">
        <w:rPr>
          <w:rFonts w:asciiTheme="minorHAnsi" w:hAnsiTheme="minorHAnsi" w:cstheme="minorHAnsi"/>
        </w:rPr>
        <w:t xml:space="preserve"> Debug Info ACK </w:t>
      </w:r>
      <w:r w:rsidR="00215A86" w:rsidRPr="00BC6E9B">
        <w:rPr>
          <w:rFonts w:asciiTheme="minorHAnsi" w:hAnsiTheme="minorHAnsi" w:cstheme="minorHAnsi"/>
          <w:highlight w:val="yellow"/>
        </w:rPr>
        <w:t>(Only for QMAX Internal use)</w:t>
      </w:r>
      <w:bookmarkEnd w:id="1182"/>
    </w:p>
    <w:p w14:paraId="69F1A62E" w14:textId="6D29C6D7" w:rsidR="00215A86" w:rsidRPr="00BC6E9B" w:rsidRDefault="00215A86" w:rsidP="00215A86">
      <w:pPr>
        <w:rPr>
          <w:rFonts w:asciiTheme="minorHAnsi" w:hAnsiTheme="minorHAnsi" w:cstheme="minorHAnsi"/>
        </w:rPr>
      </w:pPr>
      <w:r w:rsidRPr="00BC6E9B">
        <w:rPr>
          <w:rFonts w:asciiTheme="minorHAnsi" w:hAnsiTheme="minorHAnsi" w:cstheme="minorHAnsi"/>
          <w:b/>
          <w:bCs/>
        </w:rPr>
        <w:t xml:space="preserve">Description: </w:t>
      </w:r>
      <w:r w:rsidRPr="00BC6E9B">
        <w:rPr>
          <w:rFonts w:asciiTheme="minorHAnsi" w:hAnsiTheme="minorHAnsi" w:cstheme="minorHAnsi"/>
        </w:rPr>
        <w:t>This ACK is</w:t>
      </w:r>
      <w:r w:rsidR="006A0BF7" w:rsidRPr="00BC6E9B">
        <w:rPr>
          <w:rFonts w:asciiTheme="minorHAnsi" w:hAnsiTheme="minorHAnsi" w:cstheme="minorHAnsi"/>
        </w:rPr>
        <w:t xml:space="preserve"> used for Debugging purposes</w:t>
      </w:r>
      <w:r w:rsidRPr="00BC6E9B">
        <w:rPr>
          <w:rFonts w:asciiTheme="minorHAnsi" w:hAnsiTheme="minorHAnsi" w:cstheme="minorHAnsi"/>
        </w:rPr>
        <w:t>.</w:t>
      </w:r>
    </w:p>
    <w:p w14:paraId="76812E6A" w14:textId="77777777" w:rsidR="00215A86" w:rsidRPr="00BC6E9B" w:rsidRDefault="00215A86" w:rsidP="00215A86">
      <w:pPr>
        <w:rPr>
          <w:rFonts w:asciiTheme="minorHAnsi" w:hAnsiTheme="minorHAnsi" w:cstheme="minorHAnsi"/>
        </w:rPr>
      </w:pPr>
    </w:p>
    <w:p w14:paraId="54DE9470" w14:textId="5FC4503A" w:rsidR="00215A86" w:rsidRPr="00BC6E9B" w:rsidRDefault="003D05E4" w:rsidP="00215A86">
      <w:pPr>
        <w:jc w:val="both"/>
        <w:rPr>
          <w:rFonts w:asciiTheme="minorHAnsi" w:hAnsiTheme="minorHAnsi" w:cstheme="minorHAnsi"/>
          <w:b/>
          <w:bCs/>
        </w:rPr>
      </w:pPr>
      <w:r w:rsidRPr="00BC6E9B">
        <w:rPr>
          <w:rFonts w:asciiTheme="minorHAnsi" w:hAnsiTheme="minorHAnsi" w:cstheme="minorHAnsi"/>
          <w:b/>
          <w:bCs/>
        </w:rPr>
        <w:t>Node</w:t>
      </w:r>
      <w:r w:rsidR="00215A86" w:rsidRPr="00BC6E9B">
        <w:rPr>
          <w:rFonts w:asciiTheme="minorHAnsi" w:hAnsiTheme="minorHAnsi" w:cstheme="minorHAnsi"/>
          <w:b/>
          <w:bCs/>
        </w:rPr>
        <w:t xml:space="preserve"> Debug Info Packet ACK JSON (</w:t>
      </w:r>
      <w:r w:rsidRPr="00BC6E9B">
        <w:rPr>
          <w:rFonts w:asciiTheme="minorHAnsi" w:hAnsiTheme="minorHAnsi" w:cstheme="minorHAnsi"/>
          <w:b/>
          <w:bCs/>
        </w:rPr>
        <w:t xml:space="preserve">Node to </w:t>
      </w:r>
      <w:r w:rsidR="00215A86" w:rsidRPr="00BC6E9B">
        <w:rPr>
          <w:rFonts w:asciiTheme="minorHAnsi" w:hAnsiTheme="minorHAnsi" w:cstheme="minorHAnsi"/>
          <w:b/>
          <w:bCs/>
        </w:rPr>
        <w:t>Gateway to Cloud):</w:t>
      </w:r>
    </w:p>
    <w:p w14:paraId="79F1774F" w14:textId="77777777" w:rsidR="00215A86" w:rsidRPr="00BC6E9B" w:rsidRDefault="00215A86" w:rsidP="00215A86">
      <w:pPr>
        <w:jc w:val="both"/>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2279"/>
        <w:gridCol w:w="282"/>
        <w:gridCol w:w="2775"/>
        <w:gridCol w:w="3261"/>
      </w:tblGrid>
      <w:tr w:rsidR="00215A86" w:rsidRPr="00BC6E9B" w14:paraId="2BCD608C" w14:textId="77777777" w:rsidTr="0098642F">
        <w:tc>
          <w:tcPr>
            <w:tcW w:w="334" w:type="dxa"/>
          </w:tcPr>
          <w:p w14:paraId="3F7AFDBF"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279" w:type="dxa"/>
          </w:tcPr>
          <w:p w14:paraId="6C655F87" w14:textId="77777777" w:rsidR="00215A86" w:rsidRPr="00BC6E9B" w:rsidRDefault="00215A86" w:rsidP="005239AE">
            <w:pPr>
              <w:jc w:val="center"/>
              <w:rPr>
                <w:rFonts w:asciiTheme="minorHAnsi" w:hAnsiTheme="minorHAnsi" w:cstheme="minorHAnsi"/>
              </w:rPr>
            </w:pPr>
          </w:p>
        </w:tc>
        <w:tc>
          <w:tcPr>
            <w:tcW w:w="282" w:type="dxa"/>
          </w:tcPr>
          <w:p w14:paraId="080EA167" w14:textId="77777777" w:rsidR="00215A86" w:rsidRPr="00BC6E9B" w:rsidRDefault="00215A86" w:rsidP="005239AE">
            <w:pPr>
              <w:jc w:val="center"/>
              <w:rPr>
                <w:rFonts w:asciiTheme="minorHAnsi" w:hAnsiTheme="minorHAnsi" w:cstheme="minorHAnsi"/>
              </w:rPr>
            </w:pPr>
          </w:p>
        </w:tc>
        <w:tc>
          <w:tcPr>
            <w:tcW w:w="2775" w:type="dxa"/>
          </w:tcPr>
          <w:p w14:paraId="34529A80" w14:textId="77777777" w:rsidR="00215A86" w:rsidRPr="00BC6E9B" w:rsidRDefault="00215A86" w:rsidP="005239AE">
            <w:pPr>
              <w:jc w:val="center"/>
              <w:rPr>
                <w:rFonts w:asciiTheme="minorHAnsi" w:hAnsiTheme="minorHAnsi" w:cstheme="minorHAnsi"/>
              </w:rPr>
            </w:pPr>
          </w:p>
        </w:tc>
        <w:tc>
          <w:tcPr>
            <w:tcW w:w="3261" w:type="dxa"/>
          </w:tcPr>
          <w:p w14:paraId="5FFDEF2C" w14:textId="77777777" w:rsidR="00215A86" w:rsidRPr="00BC6E9B" w:rsidRDefault="00215A86" w:rsidP="005239AE">
            <w:pPr>
              <w:jc w:val="center"/>
              <w:rPr>
                <w:rFonts w:asciiTheme="minorHAnsi" w:hAnsiTheme="minorHAnsi" w:cstheme="minorHAnsi"/>
              </w:rPr>
            </w:pPr>
          </w:p>
        </w:tc>
      </w:tr>
      <w:tr w:rsidR="00215A86" w:rsidRPr="00BC6E9B" w14:paraId="23A3B806" w14:textId="77777777" w:rsidTr="0098642F">
        <w:tc>
          <w:tcPr>
            <w:tcW w:w="334" w:type="dxa"/>
          </w:tcPr>
          <w:p w14:paraId="00FDB47A" w14:textId="77777777" w:rsidR="00215A86" w:rsidRPr="00BC6E9B" w:rsidRDefault="00215A86" w:rsidP="005239AE">
            <w:pPr>
              <w:jc w:val="center"/>
              <w:rPr>
                <w:rFonts w:asciiTheme="minorHAnsi" w:hAnsiTheme="minorHAnsi" w:cstheme="minorHAnsi"/>
              </w:rPr>
            </w:pPr>
          </w:p>
        </w:tc>
        <w:tc>
          <w:tcPr>
            <w:tcW w:w="2279" w:type="dxa"/>
          </w:tcPr>
          <w:p w14:paraId="20016917"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“JsonPacketId”</w:t>
            </w:r>
          </w:p>
        </w:tc>
        <w:tc>
          <w:tcPr>
            <w:tcW w:w="282" w:type="dxa"/>
          </w:tcPr>
          <w:p w14:paraId="712956BE"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775" w:type="dxa"/>
          </w:tcPr>
          <w:p w14:paraId="59F1B5FD" w14:textId="6604662D" w:rsidR="00215A86" w:rsidRPr="00BC6E9B" w:rsidRDefault="00215A86" w:rsidP="005239AE">
            <w:pPr>
              <w:rPr>
                <w:rFonts w:asciiTheme="minorHAnsi" w:hAnsiTheme="minorHAnsi" w:cstheme="minorHAnsi"/>
              </w:rPr>
            </w:pPr>
            <w:r w:rsidRPr="00BC6E9B">
              <w:rPr>
                <w:rFonts w:asciiTheme="minorHAnsi" w:hAnsiTheme="minorHAnsi" w:cstheme="minorHAnsi"/>
              </w:rPr>
              <w:t>1</w:t>
            </w:r>
            <w:r w:rsidR="00DD19D6" w:rsidRPr="00BC6E9B">
              <w:rPr>
                <w:rFonts w:asciiTheme="minorHAnsi" w:hAnsiTheme="minorHAnsi" w:cstheme="minorHAnsi"/>
              </w:rPr>
              <w:t>1</w:t>
            </w:r>
            <w:r w:rsidRPr="00BC6E9B">
              <w:rPr>
                <w:rFonts w:asciiTheme="minorHAnsi" w:hAnsiTheme="minorHAnsi" w:cstheme="minorHAnsi"/>
              </w:rPr>
              <w:t>0</w:t>
            </w:r>
          </w:p>
        </w:tc>
        <w:tc>
          <w:tcPr>
            <w:tcW w:w="3261" w:type="dxa"/>
          </w:tcPr>
          <w:p w14:paraId="28DF8FFD"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(Number)</w:t>
            </w:r>
          </w:p>
        </w:tc>
      </w:tr>
      <w:tr w:rsidR="0098642F" w:rsidRPr="00BC6E9B" w14:paraId="2CA8BEF8" w14:textId="77777777" w:rsidTr="0098642F">
        <w:tc>
          <w:tcPr>
            <w:tcW w:w="334" w:type="dxa"/>
          </w:tcPr>
          <w:p w14:paraId="4408B0E0" w14:textId="77777777" w:rsidR="0098642F" w:rsidRPr="00BC6E9B" w:rsidRDefault="0098642F" w:rsidP="005239AE">
            <w:pPr>
              <w:jc w:val="center"/>
              <w:rPr>
                <w:rFonts w:asciiTheme="minorHAnsi" w:hAnsiTheme="minorHAnsi" w:cstheme="minorHAnsi"/>
              </w:rPr>
            </w:pPr>
          </w:p>
        </w:tc>
        <w:tc>
          <w:tcPr>
            <w:tcW w:w="2279" w:type="dxa"/>
          </w:tcPr>
          <w:p w14:paraId="1C765B4B" w14:textId="07D67533" w:rsidR="0098642F" w:rsidRPr="00BC6E9B" w:rsidRDefault="0098642F" w:rsidP="005239AE">
            <w:pPr>
              <w:rPr>
                <w:rFonts w:asciiTheme="minorHAnsi" w:hAnsiTheme="minorHAnsi" w:cstheme="minorHAnsi"/>
              </w:rPr>
            </w:pPr>
            <w:r w:rsidRPr="00BC6E9B">
              <w:rPr>
                <w:rFonts w:asciiTheme="minorHAnsi" w:hAnsiTheme="minorHAnsi" w:cstheme="minorHAnsi"/>
              </w:rPr>
              <w:t>“JsonAckName”</w:t>
            </w:r>
          </w:p>
        </w:tc>
        <w:tc>
          <w:tcPr>
            <w:tcW w:w="282" w:type="dxa"/>
          </w:tcPr>
          <w:p w14:paraId="0398FE87" w14:textId="495AE165" w:rsidR="0098642F" w:rsidRPr="00BC6E9B" w:rsidRDefault="0098642F" w:rsidP="005239AE">
            <w:pPr>
              <w:jc w:val="center"/>
              <w:rPr>
                <w:rFonts w:asciiTheme="minorHAnsi" w:hAnsiTheme="minorHAnsi" w:cstheme="minorHAnsi"/>
              </w:rPr>
            </w:pPr>
            <w:r w:rsidRPr="00BC6E9B">
              <w:rPr>
                <w:rFonts w:asciiTheme="minorHAnsi" w:hAnsiTheme="minorHAnsi" w:cstheme="minorHAnsi"/>
              </w:rPr>
              <w:t>:</w:t>
            </w:r>
          </w:p>
        </w:tc>
        <w:tc>
          <w:tcPr>
            <w:tcW w:w="2775" w:type="dxa"/>
          </w:tcPr>
          <w:p w14:paraId="1F692FF3" w14:textId="6E2DABC1" w:rsidR="0098642F" w:rsidRPr="00BC6E9B" w:rsidRDefault="0098642F" w:rsidP="005239AE">
            <w:pPr>
              <w:rPr>
                <w:rFonts w:asciiTheme="minorHAnsi" w:hAnsiTheme="minorHAnsi" w:cstheme="minorHAnsi"/>
              </w:rPr>
            </w:pPr>
            <w:r w:rsidRPr="00BC6E9B">
              <w:rPr>
                <w:rFonts w:asciiTheme="minorHAnsi" w:hAnsiTheme="minorHAnsi" w:cstheme="minorHAnsi"/>
              </w:rPr>
              <w:t>“Node Debug Info ACK”</w:t>
            </w:r>
          </w:p>
        </w:tc>
        <w:tc>
          <w:tcPr>
            <w:tcW w:w="3261" w:type="dxa"/>
          </w:tcPr>
          <w:p w14:paraId="21614BE1" w14:textId="5D652E7E" w:rsidR="0098642F" w:rsidRPr="00BC6E9B" w:rsidRDefault="00FB4EC7" w:rsidP="005239AE">
            <w:pPr>
              <w:pStyle w:val="ListBullet"/>
              <w:rPr>
                <w:rFonts w:asciiTheme="minorHAnsi" w:hAnsiTheme="minorHAnsi" w:cstheme="minorHAnsi"/>
              </w:rPr>
            </w:pPr>
            <w:r w:rsidRPr="00BC6E9B">
              <w:rPr>
                <w:rFonts w:asciiTheme="minorHAnsi" w:hAnsiTheme="minorHAnsi" w:cstheme="minorHAnsi"/>
              </w:rPr>
              <w:t>// (String)</w:t>
            </w:r>
          </w:p>
        </w:tc>
      </w:tr>
      <w:tr w:rsidR="00215A86" w:rsidRPr="00BC6E9B" w14:paraId="496CA39F" w14:textId="77777777" w:rsidTr="0098642F">
        <w:tc>
          <w:tcPr>
            <w:tcW w:w="334" w:type="dxa"/>
          </w:tcPr>
          <w:p w14:paraId="5AD79339" w14:textId="77777777" w:rsidR="00215A86" w:rsidRPr="00BC6E9B" w:rsidRDefault="00215A86" w:rsidP="005239AE">
            <w:pPr>
              <w:jc w:val="center"/>
              <w:rPr>
                <w:rFonts w:asciiTheme="minorHAnsi" w:hAnsiTheme="minorHAnsi" w:cstheme="minorHAnsi"/>
              </w:rPr>
            </w:pPr>
          </w:p>
        </w:tc>
        <w:tc>
          <w:tcPr>
            <w:tcW w:w="2279" w:type="dxa"/>
          </w:tcPr>
          <w:p w14:paraId="1B37D1C5"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“MsgSeqNo”</w:t>
            </w:r>
          </w:p>
        </w:tc>
        <w:tc>
          <w:tcPr>
            <w:tcW w:w="282" w:type="dxa"/>
          </w:tcPr>
          <w:p w14:paraId="477720CC"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775" w:type="dxa"/>
          </w:tcPr>
          <w:p w14:paraId="40320EB9"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12</w:t>
            </w:r>
          </w:p>
        </w:tc>
        <w:tc>
          <w:tcPr>
            <w:tcW w:w="3261" w:type="dxa"/>
          </w:tcPr>
          <w:p w14:paraId="5B6B962A"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(Number)</w:t>
            </w:r>
          </w:p>
        </w:tc>
      </w:tr>
      <w:tr w:rsidR="00215A86" w:rsidRPr="00BC6E9B" w14:paraId="218186C5" w14:textId="77777777" w:rsidTr="0098642F">
        <w:tc>
          <w:tcPr>
            <w:tcW w:w="334" w:type="dxa"/>
          </w:tcPr>
          <w:p w14:paraId="67CDE6D9" w14:textId="77777777" w:rsidR="00215A86" w:rsidRPr="00BC6E9B" w:rsidRDefault="00215A86" w:rsidP="005239AE">
            <w:pPr>
              <w:jc w:val="center"/>
              <w:rPr>
                <w:rFonts w:asciiTheme="minorHAnsi" w:hAnsiTheme="minorHAnsi" w:cstheme="minorHAnsi"/>
              </w:rPr>
            </w:pPr>
          </w:p>
        </w:tc>
        <w:tc>
          <w:tcPr>
            <w:tcW w:w="2279" w:type="dxa"/>
          </w:tcPr>
          <w:p w14:paraId="611DF5BC"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“GwySerNo”</w:t>
            </w:r>
          </w:p>
        </w:tc>
        <w:tc>
          <w:tcPr>
            <w:tcW w:w="282" w:type="dxa"/>
          </w:tcPr>
          <w:p w14:paraId="55692482" w14:textId="77777777" w:rsidR="00215A86" w:rsidRPr="00BC6E9B" w:rsidRDefault="00215A86" w:rsidP="005239AE">
            <w:pPr>
              <w:jc w:val="center"/>
              <w:rPr>
                <w:rFonts w:asciiTheme="minorHAnsi" w:hAnsiTheme="minorHAnsi" w:cstheme="minorHAnsi"/>
              </w:rPr>
            </w:pPr>
            <w:r w:rsidRPr="00BC6E9B">
              <w:rPr>
                <w:rFonts w:asciiTheme="minorHAnsi" w:hAnsiTheme="minorHAnsi" w:cstheme="minorHAnsi"/>
              </w:rPr>
              <w:t>:</w:t>
            </w:r>
          </w:p>
        </w:tc>
        <w:tc>
          <w:tcPr>
            <w:tcW w:w="2775" w:type="dxa"/>
          </w:tcPr>
          <w:p w14:paraId="3DAA68B1" w14:textId="77777777" w:rsidR="00215A86" w:rsidRPr="00BC6E9B" w:rsidRDefault="00215A86" w:rsidP="005239AE">
            <w:pPr>
              <w:rPr>
                <w:rFonts w:asciiTheme="minorHAnsi" w:hAnsiTheme="minorHAnsi" w:cstheme="minorHAnsi"/>
              </w:rPr>
            </w:pPr>
            <w:r w:rsidRPr="00BC6E9B">
              <w:rPr>
                <w:rFonts w:asciiTheme="minorHAnsi" w:hAnsiTheme="minorHAnsi" w:cstheme="minorHAnsi"/>
              </w:rPr>
              <w:t>“GWY00001”</w:t>
            </w:r>
          </w:p>
        </w:tc>
        <w:tc>
          <w:tcPr>
            <w:tcW w:w="3261" w:type="dxa"/>
          </w:tcPr>
          <w:p w14:paraId="4D7F237E" w14:textId="77777777" w:rsidR="00215A86" w:rsidRPr="00BC6E9B" w:rsidRDefault="00215A86" w:rsidP="005239AE">
            <w:pPr>
              <w:pStyle w:val="ListBullet"/>
              <w:rPr>
                <w:rFonts w:asciiTheme="minorHAnsi" w:hAnsiTheme="minorHAnsi" w:cstheme="minorHAnsi"/>
              </w:rPr>
            </w:pPr>
            <w:r w:rsidRPr="00BC6E9B">
              <w:rPr>
                <w:rFonts w:asciiTheme="minorHAnsi" w:hAnsiTheme="minorHAnsi" w:cstheme="minorHAnsi"/>
              </w:rPr>
              <w:t>// (String)</w:t>
            </w:r>
          </w:p>
        </w:tc>
      </w:tr>
      <w:tr w:rsidR="00BC3213" w:rsidRPr="00BC6E9B" w14:paraId="41D56958" w14:textId="77777777" w:rsidTr="0098642F">
        <w:tc>
          <w:tcPr>
            <w:tcW w:w="334" w:type="dxa"/>
          </w:tcPr>
          <w:p w14:paraId="247C837A" w14:textId="77777777" w:rsidR="00BC3213" w:rsidRPr="00BC6E9B" w:rsidRDefault="00BC3213" w:rsidP="00BC3213">
            <w:pPr>
              <w:jc w:val="center"/>
              <w:rPr>
                <w:rFonts w:asciiTheme="minorHAnsi" w:hAnsiTheme="minorHAnsi" w:cstheme="minorHAnsi"/>
              </w:rPr>
            </w:pPr>
          </w:p>
        </w:tc>
        <w:tc>
          <w:tcPr>
            <w:tcW w:w="2279" w:type="dxa"/>
          </w:tcPr>
          <w:p w14:paraId="57CCAD9F" w14:textId="444CAFD5" w:rsidR="00BC3213" w:rsidRPr="00BC6E9B" w:rsidRDefault="00BC3213" w:rsidP="00BC3213">
            <w:pPr>
              <w:rPr>
                <w:rFonts w:asciiTheme="minorHAnsi" w:hAnsiTheme="minorHAnsi" w:cstheme="minorHAnsi"/>
              </w:rPr>
            </w:pPr>
            <w:r w:rsidRPr="00BC6E9B">
              <w:rPr>
                <w:rFonts w:asciiTheme="minorHAnsi" w:hAnsiTheme="minorHAnsi" w:cstheme="minorHAnsi"/>
              </w:rPr>
              <w:t>“NodeSerNo”</w:t>
            </w:r>
          </w:p>
        </w:tc>
        <w:tc>
          <w:tcPr>
            <w:tcW w:w="282" w:type="dxa"/>
          </w:tcPr>
          <w:p w14:paraId="622D7F7B" w14:textId="4D025C1D"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06807FE8" w14:textId="6E94A74A" w:rsidR="00BC3213" w:rsidRPr="00BC6E9B" w:rsidRDefault="00BC3213" w:rsidP="00BC3213">
            <w:pPr>
              <w:rPr>
                <w:rFonts w:asciiTheme="minorHAnsi" w:hAnsiTheme="minorHAnsi" w:cstheme="minorHAnsi"/>
              </w:rPr>
            </w:pPr>
            <w:r w:rsidRPr="00BC6E9B">
              <w:rPr>
                <w:rFonts w:asciiTheme="minorHAnsi" w:hAnsiTheme="minorHAnsi" w:cstheme="minorHAnsi"/>
              </w:rPr>
              <w:t>“N00001”</w:t>
            </w:r>
          </w:p>
        </w:tc>
        <w:tc>
          <w:tcPr>
            <w:tcW w:w="3261" w:type="dxa"/>
          </w:tcPr>
          <w:p w14:paraId="0AB7A22E" w14:textId="57E2AB28"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(String)</w:t>
            </w:r>
          </w:p>
        </w:tc>
      </w:tr>
      <w:tr w:rsidR="00BC3213" w:rsidRPr="00BC6E9B" w14:paraId="418AC038" w14:textId="77777777" w:rsidTr="0098642F">
        <w:tc>
          <w:tcPr>
            <w:tcW w:w="334" w:type="dxa"/>
          </w:tcPr>
          <w:p w14:paraId="5DD19CB5" w14:textId="77777777" w:rsidR="00BC3213" w:rsidRPr="00BC6E9B" w:rsidRDefault="00BC3213" w:rsidP="00BC3213">
            <w:pPr>
              <w:jc w:val="center"/>
              <w:rPr>
                <w:rFonts w:asciiTheme="minorHAnsi" w:hAnsiTheme="minorHAnsi" w:cstheme="minorHAnsi"/>
              </w:rPr>
            </w:pPr>
          </w:p>
        </w:tc>
        <w:tc>
          <w:tcPr>
            <w:tcW w:w="2279" w:type="dxa"/>
          </w:tcPr>
          <w:p w14:paraId="4D75A67E" w14:textId="2DCCFF50" w:rsidR="00BC3213" w:rsidRPr="00BC6E9B" w:rsidRDefault="00BC3213" w:rsidP="00BC3213">
            <w:pPr>
              <w:rPr>
                <w:rFonts w:asciiTheme="minorHAnsi" w:hAnsiTheme="minorHAnsi" w:cstheme="minorHAnsi"/>
              </w:rPr>
            </w:pPr>
            <w:r w:rsidRPr="00BC6E9B">
              <w:rPr>
                <w:rFonts w:asciiTheme="minorHAnsi" w:hAnsiTheme="minorHAnsi" w:cstheme="minorHAnsi"/>
              </w:rPr>
              <w:t>“ElementAddr”</w:t>
            </w:r>
          </w:p>
        </w:tc>
        <w:tc>
          <w:tcPr>
            <w:tcW w:w="282" w:type="dxa"/>
          </w:tcPr>
          <w:p w14:paraId="35810857" w14:textId="2C6B7B7A"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3229BFE8" w14:textId="326CC1E0" w:rsidR="00BC3213" w:rsidRPr="00BC6E9B" w:rsidRDefault="00BC3213" w:rsidP="00BC3213">
            <w:pPr>
              <w:rPr>
                <w:rFonts w:asciiTheme="minorHAnsi" w:hAnsiTheme="minorHAnsi" w:cstheme="minorHAnsi"/>
              </w:rPr>
            </w:pPr>
            <w:r w:rsidRPr="00BC6E9B">
              <w:rPr>
                <w:rFonts w:asciiTheme="minorHAnsi" w:hAnsiTheme="minorHAnsi" w:cstheme="minorHAnsi"/>
              </w:rPr>
              <w:t>23</w:t>
            </w:r>
          </w:p>
        </w:tc>
        <w:tc>
          <w:tcPr>
            <w:tcW w:w="3261" w:type="dxa"/>
          </w:tcPr>
          <w:p w14:paraId="06B3FA02" w14:textId="11567DF4"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(Number)</w:t>
            </w:r>
          </w:p>
        </w:tc>
      </w:tr>
      <w:tr w:rsidR="00BC3213" w:rsidRPr="00BC6E9B" w14:paraId="3A2CC169" w14:textId="77777777" w:rsidTr="0098642F">
        <w:tc>
          <w:tcPr>
            <w:tcW w:w="334" w:type="dxa"/>
          </w:tcPr>
          <w:p w14:paraId="011BFFEC" w14:textId="77777777" w:rsidR="00BC3213" w:rsidRPr="00BC6E9B" w:rsidRDefault="00BC3213" w:rsidP="00BC3213">
            <w:pPr>
              <w:jc w:val="center"/>
              <w:rPr>
                <w:rFonts w:asciiTheme="minorHAnsi" w:hAnsiTheme="minorHAnsi" w:cstheme="minorHAnsi"/>
              </w:rPr>
            </w:pPr>
          </w:p>
        </w:tc>
        <w:tc>
          <w:tcPr>
            <w:tcW w:w="2279" w:type="dxa"/>
          </w:tcPr>
          <w:p w14:paraId="2A35B7BC"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“FirmwareVersion”</w:t>
            </w:r>
          </w:p>
        </w:tc>
        <w:tc>
          <w:tcPr>
            <w:tcW w:w="282" w:type="dxa"/>
          </w:tcPr>
          <w:p w14:paraId="69D66736"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614265A2"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“1.1”</w:t>
            </w:r>
          </w:p>
        </w:tc>
        <w:tc>
          <w:tcPr>
            <w:tcW w:w="3261" w:type="dxa"/>
          </w:tcPr>
          <w:p w14:paraId="4B41E64C"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(String) (Maj.Min)</w:t>
            </w:r>
          </w:p>
        </w:tc>
      </w:tr>
      <w:tr w:rsidR="00BC3213" w:rsidRPr="00BC6E9B" w14:paraId="6A8A00FC" w14:textId="77777777" w:rsidTr="0098642F">
        <w:tc>
          <w:tcPr>
            <w:tcW w:w="334" w:type="dxa"/>
          </w:tcPr>
          <w:p w14:paraId="4CB0D725" w14:textId="77777777" w:rsidR="00BC3213" w:rsidRPr="00BC6E9B" w:rsidRDefault="00BC3213" w:rsidP="00BC3213">
            <w:pPr>
              <w:jc w:val="center"/>
              <w:rPr>
                <w:rFonts w:asciiTheme="minorHAnsi" w:hAnsiTheme="minorHAnsi" w:cstheme="minorHAnsi"/>
              </w:rPr>
            </w:pPr>
          </w:p>
        </w:tc>
        <w:tc>
          <w:tcPr>
            <w:tcW w:w="2279" w:type="dxa"/>
          </w:tcPr>
          <w:p w14:paraId="373A76D7"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“Protocol”</w:t>
            </w:r>
          </w:p>
        </w:tc>
        <w:tc>
          <w:tcPr>
            <w:tcW w:w="282" w:type="dxa"/>
          </w:tcPr>
          <w:p w14:paraId="58EDEC1F"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3A884F2F"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90</w:t>
            </w:r>
          </w:p>
        </w:tc>
        <w:tc>
          <w:tcPr>
            <w:tcW w:w="3261" w:type="dxa"/>
          </w:tcPr>
          <w:p w14:paraId="1A528376"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(Number)</w:t>
            </w:r>
          </w:p>
        </w:tc>
      </w:tr>
      <w:tr w:rsidR="00BC3213" w:rsidRPr="00BC6E9B" w14:paraId="133EC11D" w14:textId="77777777" w:rsidTr="0098642F">
        <w:tc>
          <w:tcPr>
            <w:tcW w:w="334" w:type="dxa"/>
          </w:tcPr>
          <w:p w14:paraId="7998A9EA" w14:textId="77777777" w:rsidR="00BC3213" w:rsidRPr="00BC6E9B" w:rsidRDefault="00BC3213" w:rsidP="00BC3213">
            <w:pPr>
              <w:jc w:val="center"/>
              <w:rPr>
                <w:rFonts w:asciiTheme="minorHAnsi" w:hAnsiTheme="minorHAnsi" w:cstheme="minorHAnsi"/>
              </w:rPr>
            </w:pPr>
          </w:p>
        </w:tc>
        <w:tc>
          <w:tcPr>
            <w:tcW w:w="2279" w:type="dxa"/>
          </w:tcPr>
          <w:p w14:paraId="70BB668C"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“DeviceUpTimeHrs”</w:t>
            </w:r>
          </w:p>
        </w:tc>
        <w:tc>
          <w:tcPr>
            <w:tcW w:w="282" w:type="dxa"/>
          </w:tcPr>
          <w:p w14:paraId="605A0277"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781D87F0"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“0.54”</w:t>
            </w:r>
          </w:p>
        </w:tc>
        <w:tc>
          <w:tcPr>
            <w:tcW w:w="3261" w:type="dxa"/>
          </w:tcPr>
          <w:p w14:paraId="1FF4F3EE"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(String) (in hrs)</w:t>
            </w:r>
          </w:p>
        </w:tc>
      </w:tr>
      <w:tr w:rsidR="00BC3213" w:rsidRPr="00BC6E9B" w14:paraId="2A1E5DC3" w14:textId="77777777" w:rsidTr="0098642F">
        <w:tc>
          <w:tcPr>
            <w:tcW w:w="334" w:type="dxa"/>
          </w:tcPr>
          <w:p w14:paraId="69832C3B" w14:textId="77777777" w:rsidR="00BC3213" w:rsidRPr="00BC6E9B" w:rsidRDefault="00BC3213" w:rsidP="00BC3213">
            <w:pPr>
              <w:jc w:val="center"/>
              <w:rPr>
                <w:rFonts w:asciiTheme="minorHAnsi" w:hAnsiTheme="minorHAnsi" w:cstheme="minorHAnsi"/>
              </w:rPr>
            </w:pPr>
          </w:p>
        </w:tc>
        <w:tc>
          <w:tcPr>
            <w:tcW w:w="2279" w:type="dxa"/>
          </w:tcPr>
          <w:p w14:paraId="6844C433"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“Logging”</w:t>
            </w:r>
          </w:p>
        </w:tc>
        <w:tc>
          <w:tcPr>
            <w:tcW w:w="282" w:type="dxa"/>
          </w:tcPr>
          <w:p w14:paraId="3127C087"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5D11D960" w14:textId="77777777" w:rsidR="00BC3213" w:rsidRPr="00BC6E9B" w:rsidRDefault="00BC3213" w:rsidP="00BC3213">
            <w:pPr>
              <w:rPr>
                <w:rFonts w:asciiTheme="minorHAnsi" w:hAnsiTheme="minorHAnsi" w:cstheme="minorHAnsi"/>
              </w:rPr>
            </w:pPr>
            <w:r w:rsidRPr="00BC6E9B">
              <w:rPr>
                <w:rFonts w:asciiTheme="minorHAnsi" w:hAnsiTheme="minorHAnsi" w:cstheme="minorHAnsi"/>
              </w:rPr>
              <w:t>1</w:t>
            </w:r>
          </w:p>
        </w:tc>
        <w:tc>
          <w:tcPr>
            <w:tcW w:w="3261" w:type="dxa"/>
          </w:tcPr>
          <w:p w14:paraId="10CD2C04" w14:textId="77777777" w:rsidR="00BC3213" w:rsidRPr="00BC6E9B" w:rsidRDefault="00BC3213" w:rsidP="00BC3213">
            <w:pPr>
              <w:pStyle w:val="ListBullet"/>
              <w:rPr>
                <w:rFonts w:asciiTheme="minorHAnsi" w:hAnsiTheme="minorHAnsi" w:cstheme="minorHAnsi"/>
              </w:rPr>
            </w:pPr>
            <w:r w:rsidRPr="00BC6E9B">
              <w:rPr>
                <w:rFonts w:asciiTheme="minorHAnsi" w:hAnsiTheme="minorHAnsi" w:cstheme="minorHAnsi"/>
              </w:rPr>
              <w:t>// (Number)</w:t>
            </w:r>
          </w:p>
        </w:tc>
      </w:tr>
      <w:tr w:rsidR="001F1184" w:rsidRPr="00BC6E9B" w14:paraId="0A81979B" w14:textId="77777777" w:rsidTr="0098642F">
        <w:tc>
          <w:tcPr>
            <w:tcW w:w="334" w:type="dxa"/>
          </w:tcPr>
          <w:p w14:paraId="091F5CA3" w14:textId="77777777" w:rsidR="001F1184" w:rsidRPr="00BC6E9B" w:rsidRDefault="001F1184" w:rsidP="00BC3213">
            <w:pPr>
              <w:jc w:val="center"/>
              <w:rPr>
                <w:rFonts w:asciiTheme="minorHAnsi" w:hAnsiTheme="minorHAnsi" w:cstheme="minorHAnsi"/>
              </w:rPr>
            </w:pPr>
          </w:p>
        </w:tc>
        <w:tc>
          <w:tcPr>
            <w:tcW w:w="2279" w:type="dxa"/>
          </w:tcPr>
          <w:p w14:paraId="1331892C" w14:textId="2DE43F5C" w:rsidR="001F1184" w:rsidRPr="00BC6E9B" w:rsidRDefault="001F1184" w:rsidP="00BC3213">
            <w:pPr>
              <w:rPr>
                <w:rFonts w:asciiTheme="minorHAnsi" w:hAnsiTheme="minorHAnsi" w:cstheme="minorHAnsi"/>
              </w:rPr>
            </w:pPr>
            <w:r w:rsidRPr="00BC6E9B">
              <w:rPr>
                <w:rFonts w:asciiTheme="minorHAnsi" w:hAnsiTheme="minorHAnsi" w:cstheme="minorHAnsi"/>
              </w:rPr>
              <w:t>“Reset</w:t>
            </w:r>
            <w:r w:rsidR="005F5B67" w:rsidRPr="00BC6E9B">
              <w:rPr>
                <w:rFonts w:asciiTheme="minorHAnsi" w:hAnsiTheme="minorHAnsi" w:cstheme="minorHAnsi"/>
              </w:rPr>
              <w:t>Device</w:t>
            </w:r>
            <w:r w:rsidRPr="00BC6E9B">
              <w:rPr>
                <w:rFonts w:asciiTheme="minorHAnsi" w:hAnsiTheme="minorHAnsi" w:cstheme="minorHAnsi"/>
              </w:rPr>
              <w:t>”</w:t>
            </w:r>
          </w:p>
        </w:tc>
        <w:tc>
          <w:tcPr>
            <w:tcW w:w="282" w:type="dxa"/>
          </w:tcPr>
          <w:p w14:paraId="6E681A0C" w14:textId="4AD6B377" w:rsidR="001F1184" w:rsidRPr="00BC6E9B" w:rsidRDefault="001F1184"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2ABC3FFD" w14:textId="29AFBFF6" w:rsidR="001F1184" w:rsidRPr="00BC6E9B" w:rsidRDefault="001F1184" w:rsidP="00BC3213">
            <w:pPr>
              <w:rPr>
                <w:rFonts w:asciiTheme="minorHAnsi" w:hAnsiTheme="minorHAnsi" w:cstheme="minorHAnsi"/>
              </w:rPr>
            </w:pPr>
            <w:r w:rsidRPr="00BC6E9B">
              <w:rPr>
                <w:rFonts w:asciiTheme="minorHAnsi" w:hAnsiTheme="minorHAnsi" w:cstheme="minorHAnsi"/>
              </w:rPr>
              <w:t>1</w:t>
            </w:r>
          </w:p>
        </w:tc>
        <w:tc>
          <w:tcPr>
            <w:tcW w:w="3261" w:type="dxa"/>
          </w:tcPr>
          <w:p w14:paraId="12EF89AE" w14:textId="0A04A8ED" w:rsidR="001F1184" w:rsidRPr="00BC6E9B" w:rsidRDefault="001F1184" w:rsidP="00BC3213">
            <w:pPr>
              <w:pStyle w:val="ListBullet"/>
              <w:rPr>
                <w:rFonts w:asciiTheme="minorHAnsi" w:hAnsiTheme="minorHAnsi" w:cstheme="minorHAnsi"/>
              </w:rPr>
            </w:pPr>
            <w:r w:rsidRPr="00BC6E9B">
              <w:rPr>
                <w:rFonts w:asciiTheme="minorHAnsi" w:hAnsiTheme="minorHAnsi" w:cstheme="minorHAnsi"/>
              </w:rPr>
              <w:t>// (Number)</w:t>
            </w:r>
          </w:p>
        </w:tc>
      </w:tr>
      <w:tr w:rsidR="00272AC0" w:rsidRPr="00BC6E9B" w14:paraId="0B5213E1" w14:textId="77777777" w:rsidTr="0098642F">
        <w:tc>
          <w:tcPr>
            <w:tcW w:w="334" w:type="dxa"/>
          </w:tcPr>
          <w:p w14:paraId="3D6683C1" w14:textId="77777777" w:rsidR="00272AC0" w:rsidRPr="00BC6E9B" w:rsidRDefault="00272AC0" w:rsidP="00BC3213">
            <w:pPr>
              <w:jc w:val="center"/>
              <w:rPr>
                <w:rFonts w:asciiTheme="minorHAnsi" w:hAnsiTheme="minorHAnsi" w:cstheme="minorHAnsi"/>
              </w:rPr>
            </w:pPr>
          </w:p>
        </w:tc>
        <w:tc>
          <w:tcPr>
            <w:tcW w:w="2279" w:type="dxa"/>
          </w:tcPr>
          <w:p w14:paraId="20D94C18" w14:textId="4842E7F9" w:rsidR="00272AC0" w:rsidRPr="00BC6E9B" w:rsidRDefault="00272AC0" w:rsidP="00BC3213">
            <w:pPr>
              <w:rPr>
                <w:rFonts w:asciiTheme="minorHAnsi" w:hAnsiTheme="minorHAnsi" w:cstheme="minorHAnsi"/>
              </w:rPr>
            </w:pPr>
            <w:r w:rsidRPr="00BC6E9B">
              <w:rPr>
                <w:rFonts w:asciiTheme="minorHAnsi" w:hAnsiTheme="minorHAnsi" w:cstheme="minorHAnsi"/>
              </w:rPr>
              <w:t>“ErrorCode”</w:t>
            </w:r>
          </w:p>
        </w:tc>
        <w:tc>
          <w:tcPr>
            <w:tcW w:w="282" w:type="dxa"/>
          </w:tcPr>
          <w:p w14:paraId="4B490B69" w14:textId="49CA14C5" w:rsidR="00272AC0" w:rsidRPr="00BC6E9B" w:rsidRDefault="00272AC0" w:rsidP="00BC3213">
            <w:pPr>
              <w:jc w:val="center"/>
              <w:rPr>
                <w:rFonts w:asciiTheme="minorHAnsi" w:hAnsiTheme="minorHAnsi" w:cstheme="minorHAnsi"/>
              </w:rPr>
            </w:pPr>
            <w:r w:rsidRPr="00BC6E9B">
              <w:rPr>
                <w:rFonts w:asciiTheme="minorHAnsi" w:hAnsiTheme="minorHAnsi" w:cstheme="minorHAnsi"/>
              </w:rPr>
              <w:t>:</w:t>
            </w:r>
          </w:p>
        </w:tc>
        <w:tc>
          <w:tcPr>
            <w:tcW w:w="2775" w:type="dxa"/>
          </w:tcPr>
          <w:p w14:paraId="4C479B0D" w14:textId="688BB72F" w:rsidR="00272AC0" w:rsidRPr="00BC6E9B" w:rsidRDefault="00272AC0" w:rsidP="00BC3213">
            <w:pPr>
              <w:rPr>
                <w:rFonts w:asciiTheme="minorHAnsi" w:hAnsiTheme="minorHAnsi" w:cstheme="minorHAnsi"/>
              </w:rPr>
            </w:pPr>
            <w:r w:rsidRPr="00BC6E9B">
              <w:rPr>
                <w:rFonts w:asciiTheme="minorHAnsi" w:hAnsiTheme="minorHAnsi" w:cstheme="minorHAnsi"/>
              </w:rPr>
              <w:t>0</w:t>
            </w:r>
          </w:p>
        </w:tc>
        <w:tc>
          <w:tcPr>
            <w:tcW w:w="3261" w:type="dxa"/>
          </w:tcPr>
          <w:p w14:paraId="72142EBE" w14:textId="37659977" w:rsidR="00272AC0" w:rsidRPr="00BC6E9B" w:rsidRDefault="00272AC0" w:rsidP="00BC3213">
            <w:pPr>
              <w:pStyle w:val="ListBullet"/>
              <w:rPr>
                <w:rFonts w:asciiTheme="minorHAnsi" w:hAnsiTheme="minorHAnsi" w:cstheme="minorHAnsi"/>
              </w:rPr>
            </w:pPr>
            <w:r w:rsidRPr="00BC6E9B">
              <w:rPr>
                <w:rFonts w:asciiTheme="minorHAnsi" w:hAnsiTheme="minorHAnsi" w:cstheme="minorHAnsi"/>
              </w:rPr>
              <w:t>// (Number)</w:t>
            </w:r>
          </w:p>
        </w:tc>
      </w:tr>
      <w:tr w:rsidR="00BC3213" w:rsidRPr="00BC6E9B" w14:paraId="1838326E" w14:textId="77777777" w:rsidTr="0098642F">
        <w:tc>
          <w:tcPr>
            <w:tcW w:w="334" w:type="dxa"/>
          </w:tcPr>
          <w:p w14:paraId="69FFC02E" w14:textId="77777777" w:rsidR="00BC3213" w:rsidRPr="00BC6E9B" w:rsidRDefault="00BC3213" w:rsidP="00BC3213">
            <w:pPr>
              <w:jc w:val="center"/>
              <w:rPr>
                <w:rFonts w:asciiTheme="minorHAnsi" w:hAnsiTheme="minorHAnsi" w:cstheme="minorHAnsi"/>
              </w:rPr>
            </w:pPr>
            <w:r w:rsidRPr="00BC6E9B">
              <w:rPr>
                <w:rFonts w:asciiTheme="minorHAnsi" w:hAnsiTheme="minorHAnsi" w:cstheme="minorHAnsi"/>
              </w:rPr>
              <w:t>}</w:t>
            </w:r>
          </w:p>
        </w:tc>
        <w:tc>
          <w:tcPr>
            <w:tcW w:w="2279" w:type="dxa"/>
          </w:tcPr>
          <w:p w14:paraId="137C8359" w14:textId="77777777" w:rsidR="00BC3213" w:rsidRPr="00BC6E9B" w:rsidRDefault="00BC3213" w:rsidP="00BC3213">
            <w:pPr>
              <w:rPr>
                <w:rFonts w:asciiTheme="minorHAnsi" w:hAnsiTheme="minorHAnsi" w:cstheme="minorHAnsi"/>
              </w:rPr>
            </w:pPr>
          </w:p>
        </w:tc>
        <w:tc>
          <w:tcPr>
            <w:tcW w:w="282" w:type="dxa"/>
          </w:tcPr>
          <w:p w14:paraId="2AC7B09F" w14:textId="77777777" w:rsidR="00BC3213" w:rsidRPr="00BC6E9B" w:rsidRDefault="00BC3213" w:rsidP="00BC3213">
            <w:pPr>
              <w:jc w:val="center"/>
              <w:rPr>
                <w:rFonts w:asciiTheme="minorHAnsi" w:hAnsiTheme="minorHAnsi" w:cstheme="minorHAnsi"/>
              </w:rPr>
            </w:pPr>
          </w:p>
        </w:tc>
        <w:tc>
          <w:tcPr>
            <w:tcW w:w="2775" w:type="dxa"/>
          </w:tcPr>
          <w:p w14:paraId="49CF7B95" w14:textId="77777777" w:rsidR="00BC3213" w:rsidRPr="00BC6E9B" w:rsidRDefault="00BC3213" w:rsidP="00BC3213">
            <w:pPr>
              <w:rPr>
                <w:rFonts w:asciiTheme="minorHAnsi" w:hAnsiTheme="minorHAnsi" w:cstheme="minorHAnsi"/>
              </w:rPr>
            </w:pPr>
          </w:p>
        </w:tc>
        <w:tc>
          <w:tcPr>
            <w:tcW w:w="3261" w:type="dxa"/>
          </w:tcPr>
          <w:p w14:paraId="37C4E955" w14:textId="77777777" w:rsidR="00BC3213" w:rsidRPr="00BC6E9B" w:rsidRDefault="00BC3213" w:rsidP="00BC3213">
            <w:pPr>
              <w:pStyle w:val="ListBullet"/>
              <w:rPr>
                <w:rFonts w:asciiTheme="minorHAnsi" w:hAnsiTheme="minorHAnsi" w:cstheme="minorHAnsi"/>
              </w:rPr>
            </w:pPr>
          </w:p>
        </w:tc>
      </w:tr>
    </w:tbl>
    <w:p w14:paraId="3EF3638D" w14:textId="351622A4" w:rsidR="00215A86" w:rsidRPr="00BC6E9B" w:rsidRDefault="0040614A" w:rsidP="00215A86">
      <w:pPr>
        <w:rPr>
          <w:rFonts w:asciiTheme="minorHAnsi" w:hAnsiTheme="minorHAnsi" w:cstheme="minorHAnsi"/>
          <w:b/>
          <w:bCs/>
        </w:rPr>
      </w:pPr>
      <w:r w:rsidRPr="00BC6E9B">
        <w:rPr>
          <w:rFonts w:asciiTheme="minorHAnsi" w:hAnsiTheme="minorHAnsi" w:cstheme="minorHAnsi"/>
          <w:b/>
          <w:bCs/>
        </w:rPr>
        <w:t xml:space="preserve">Link To Error Code Reference:  </w:t>
      </w:r>
      <w:hyperlink w:anchor="_Common_Error_codes" w:history="1">
        <w:r w:rsidRPr="00BC6E9B">
          <w:rPr>
            <w:rStyle w:val="Hyperlink"/>
            <w:rFonts w:asciiTheme="minorHAnsi" w:hAnsiTheme="minorHAnsi" w:cstheme="minorHAnsi"/>
            <w:b/>
            <w:bCs/>
          </w:rPr>
          <w:t>Error Codes</w:t>
        </w:r>
      </w:hyperlink>
    </w:p>
    <w:p w14:paraId="1A3EFDE7" w14:textId="77777777" w:rsidR="00215A86" w:rsidRPr="00BC6E9B" w:rsidRDefault="00215A86" w:rsidP="00215A86">
      <w:pPr>
        <w:rPr>
          <w:rFonts w:asciiTheme="minorHAnsi" w:hAnsiTheme="minorHAnsi" w:cstheme="minorHAnsi"/>
          <w:b/>
          <w:bCs/>
        </w:rPr>
      </w:pPr>
      <w:r w:rsidRPr="00BC6E9B">
        <w:rPr>
          <w:rFonts w:asciiTheme="minorHAnsi" w:hAnsiTheme="minorHAnsi" w:cstheme="minorHAnsi"/>
          <w:b/>
          <w:bCs/>
        </w:rPr>
        <w:t>Process Flow:</w:t>
      </w:r>
    </w:p>
    <w:p w14:paraId="7D9F4D0C" w14:textId="24739B2E" w:rsidR="00215A86" w:rsidRPr="00BC6E9B" w:rsidRDefault="00B56B27" w:rsidP="00215A86">
      <w:pPr>
        <w:keepNext/>
        <w:jc w:val="center"/>
        <w:rPr>
          <w:rFonts w:asciiTheme="minorHAnsi" w:hAnsiTheme="minorHAnsi" w:cstheme="minorHAnsi"/>
        </w:rPr>
      </w:pPr>
      <w:r w:rsidRPr="00BC6E9B">
        <w:rPr>
          <w:rFonts w:asciiTheme="minorHAnsi" w:hAnsiTheme="minorHAnsi" w:cstheme="minorHAnsi"/>
          <w:noProof/>
        </w:rPr>
        <w:drawing>
          <wp:inline distT="0" distB="0" distL="0" distR="0" wp14:anchorId="0214E731" wp14:editId="17BA5DBE">
            <wp:extent cx="5600700" cy="3251463"/>
            <wp:effectExtent l="0" t="0" r="0" b="6350"/>
            <wp:docPr id="2047481281"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1281" name="Picture 1" descr="A diagram of a cloud&#10;&#10;Description automatically generated"/>
                    <pic:cNvPicPr/>
                  </pic:nvPicPr>
                  <pic:blipFill>
                    <a:blip r:embed="rId33"/>
                    <a:stretch>
                      <a:fillRect/>
                    </a:stretch>
                  </pic:blipFill>
                  <pic:spPr>
                    <a:xfrm>
                      <a:off x="0" y="0"/>
                      <a:ext cx="5602125" cy="3252290"/>
                    </a:xfrm>
                    <a:prstGeom prst="rect">
                      <a:avLst/>
                    </a:prstGeom>
                  </pic:spPr>
                </pic:pic>
              </a:graphicData>
            </a:graphic>
          </wp:inline>
        </w:drawing>
      </w:r>
    </w:p>
    <w:p w14:paraId="635BC629" w14:textId="77777777" w:rsidR="00215A86" w:rsidRPr="00BC6E9B" w:rsidRDefault="00215A86" w:rsidP="00215A86">
      <w:pPr>
        <w:keepNext/>
        <w:rPr>
          <w:rFonts w:asciiTheme="minorHAnsi" w:hAnsiTheme="minorHAnsi" w:cstheme="minorHAnsi"/>
        </w:rPr>
      </w:pPr>
    </w:p>
    <w:p w14:paraId="52CDF606" w14:textId="4ECF4188" w:rsidR="00215A86" w:rsidRPr="00BC6E9B" w:rsidRDefault="00215A86" w:rsidP="00215A86">
      <w:pPr>
        <w:pStyle w:val="Caption"/>
        <w:jc w:val="center"/>
        <w:rPr>
          <w:rFonts w:asciiTheme="minorHAnsi" w:hAnsiTheme="minorHAnsi" w:cstheme="minorHAnsi"/>
          <w:sz w:val="24"/>
          <w:szCs w:val="24"/>
        </w:rPr>
      </w:pPr>
      <w:bookmarkStart w:id="1183" w:name="_Toc169800500"/>
      <w:bookmarkStart w:id="1184" w:name="_Toc169864279"/>
      <w:bookmarkStart w:id="1185" w:name="_Toc169879588"/>
      <w:r w:rsidRPr="00BC6E9B">
        <w:rPr>
          <w:rFonts w:asciiTheme="minorHAnsi" w:hAnsiTheme="minorHAnsi" w:cstheme="minorHAnsi"/>
          <w:sz w:val="24"/>
          <w:szCs w:val="24"/>
        </w:rPr>
        <w:t xml:space="preserve">Figure </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STYLEREF 1 \s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10</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w:t>
      </w:r>
      <w:r w:rsidRPr="00BC6E9B">
        <w:rPr>
          <w:rFonts w:asciiTheme="minorHAnsi" w:hAnsiTheme="minorHAnsi" w:cstheme="minorHAnsi"/>
          <w:sz w:val="24"/>
          <w:szCs w:val="24"/>
        </w:rPr>
        <w:fldChar w:fldCharType="begin"/>
      </w:r>
      <w:r w:rsidRPr="00BC6E9B">
        <w:rPr>
          <w:rFonts w:asciiTheme="minorHAnsi" w:hAnsiTheme="minorHAnsi" w:cstheme="minorHAnsi"/>
          <w:sz w:val="24"/>
          <w:szCs w:val="24"/>
        </w:rPr>
        <w:instrText xml:space="preserve"> SEQ Figure \* ARABIC \s 1 </w:instrText>
      </w:r>
      <w:r w:rsidRPr="00BC6E9B">
        <w:rPr>
          <w:rFonts w:asciiTheme="minorHAnsi" w:hAnsiTheme="minorHAnsi" w:cstheme="minorHAnsi"/>
          <w:sz w:val="24"/>
          <w:szCs w:val="24"/>
        </w:rPr>
        <w:fldChar w:fldCharType="separate"/>
      </w:r>
      <w:r w:rsidR="004308A4">
        <w:rPr>
          <w:rFonts w:asciiTheme="minorHAnsi" w:hAnsiTheme="minorHAnsi" w:cstheme="minorHAnsi"/>
          <w:noProof/>
          <w:sz w:val="24"/>
          <w:szCs w:val="24"/>
        </w:rPr>
        <w:t>36</w:t>
      </w:r>
      <w:r w:rsidRPr="00BC6E9B">
        <w:rPr>
          <w:rFonts w:asciiTheme="minorHAnsi" w:hAnsiTheme="minorHAnsi" w:cstheme="minorHAnsi"/>
          <w:sz w:val="24"/>
          <w:szCs w:val="24"/>
        </w:rPr>
        <w:fldChar w:fldCharType="end"/>
      </w:r>
      <w:r w:rsidRPr="00BC6E9B">
        <w:rPr>
          <w:rFonts w:asciiTheme="minorHAnsi" w:hAnsiTheme="minorHAnsi" w:cstheme="minorHAnsi"/>
          <w:sz w:val="24"/>
          <w:szCs w:val="24"/>
        </w:rPr>
        <w:t xml:space="preserve"> </w:t>
      </w:r>
      <w:r w:rsidR="00106010" w:rsidRPr="00BC6E9B">
        <w:rPr>
          <w:rFonts w:asciiTheme="minorHAnsi" w:hAnsiTheme="minorHAnsi" w:cstheme="minorHAnsi"/>
          <w:sz w:val="24"/>
          <w:szCs w:val="24"/>
        </w:rPr>
        <w:t>Node</w:t>
      </w:r>
      <w:r w:rsidRPr="00BC6E9B">
        <w:rPr>
          <w:rFonts w:asciiTheme="minorHAnsi" w:hAnsiTheme="minorHAnsi" w:cstheme="minorHAnsi"/>
          <w:sz w:val="24"/>
          <w:szCs w:val="24"/>
        </w:rPr>
        <w:t xml:space="preserve"> Debug Info ACK flow</w:t>
      </w:r>
      <w:bookmarkEnd w:id="1183"/>
      <w:bookmarkEnd w:id="1184"/>
      <w:bookmarkEnd w:id="1185"/>
    </w:p>
    <w:p w14:paraId="4E952332" w14:textId="77777777" w:rsidR="00D724E3" w:rsidRPr="00BC6E9B" w:rsidRDefault="00D724E3" w:rsidP="00B53D75">
      <w:pPr>
        <w:jc w:val="both"/>
        <w:rPr>
          <w:rFonts w:asciiTheme="minorHAnsi" w:hAnsiTheme="minorHAnsi" w:cstheme="minorHAnsi"/>
        </w:rPr>
      </w:pPr>
    </w:p>
    <w:p w14:paraId="5F99003E" w14:textId="77777777" w:rsidR="00D724E3" w:rsidRPr="00BC6E9B" w:rsidRDefault="00D724E3" w:rsidP="00B53D75">
      <w:pPr>
        <w:jc w:val="both"/>
        <w:rPr>
          <w:rFonts w:asciiTheme="minorHAnsi" w:hAnsiTheme="minorHAnsi" w:cstheme="minorHAnsi"/>
        </w:rPr>
      </w:pPr>
    </w:p>
    <w:p w14:paraId="4319ED5E" w14:textId="77777777" w:rsidR="00D724E3" w:rsidRPr="00BC6E9B" w:rsidRDefault="00D724E3" w:rsidP="00B53D75">
      <w:pPr>
        <w:jc w:val="both"/>
        <w:rPr>
          <w:rFonts w:asciiTheme="minorHAnsi" w:hAnsiTheme="minorHAnsi" w:cstheme="minorHAnsi"/>
        </w:rPr>
      </w:pPr>
    </w:p>
    <w:p w14:paraId="17FDB847" w14:textId="77777777" w:rsidR="00D724E3" w:rsidRPr="00BC6E9B" w:rsidRDefault="00D724E3" w:rsidP="00B53D75">
      <w:pPr>
        <w:jc w:val="both"/>
        <w:rPr>
          <w:rFonts w:asciiTheme="minorHAnsi" w:hAnsiTheme="minorHAnsi" w:cstheme="minorHAnsi"/>
        </w:rPr>
      </w:pPr>
    </w:p>
    <w:p w14:paraId="598BF019" w14:textId="77777777" w:rsidR="00D724E3" w:rsidRPr="00BC6E9B" w:rsidRDefault="00D724E3" w:rsidP="00B53D75">
      <w:pPr>
        <w:jc w:val="both"/>
        <w:rPr>
          <w:rFonts w:asciiTheme="minorHAnsi" w:hAnsiTheme="minorHAnsi" w:cstheme="minorHAnsi"/>
        </w:rPr>
      </w:pPr>
    </w:p>
    <w:p w14:paraId="17AE4233" w14:textId="77777777" w:rsidR="00D724E3" w:rsidRPr="00BC6E9B" w:rsidRDefault="00D724E3" w:rsidP="00B53D75">
      <w:pPr>
        <w:jc w:val="both"/>
        <w:rPr>
          <w:rFonts w:asciiTheme="minorHAnsi" w:hAnsiTheme="minorHAnsi" w:cstheme="minorHAnsi"/>
        </w:rPr>
      </w:pPr>
    </w:p>
    <w:p w14:paraId="752EE976" w14:textId="77777777" w:rsidR="00D724E3" w:rsidRPr="00BC6E9B" w:rsidRDefault="00D724E3" w:rsidP="00B53D75">
      <w:pPr>
        <w:jc w:val="both"/>
        <w:rPr>
          <w:rFonts w:asciiTheme="minorHAnsi" w:hAnsiTheme="minorHAnsi" w:cstheme="minorHAnsi"/>
        </w:rPr>
      </w:pPr>
    </w:p>
    <w:p w14:paraId="7B9C2438" w14:textId="77777777" w:rsidR="00D724E3" w:rsidRPr="00BC6E9B" w:rsidRDefault="00D724E3" w:rsidP="00B53D75">
      <w:pPr>
        <w:jc w:val="both"/>
        <w:rPr>
          <w:rFonts w:asciiTheme="minorHAnsi" w:hAnsiTheme="minorHAnsi" w:cstheme="minorHAnsi"/>
        </w:rPr>
      </w:pPr>
    </w:p>
    <w:p w14:paraId="4B50AE32" w14:textId="77777777" w:rsidR="00D724E3" w:rsidRPr="00BC6E9B" w:rsidRDefault="00D724E3" w:rsidP="00B53D75">
      <w:pPr>
        <w:jc w:val="both"/>
        <w:rPr>
          <w:rFonts w:asciiTheme="minorHAnsi" w:hAnsiTheme="minorHAnsi" w:cstheme="minorHAnsi"/>
        </w:rPr>
      </w:pPr>
    </w:p>
    <w:p w14:paraId="7A5B3906" w14:textId="77777777" w:rsidR="00D724E3" w:rsidRPr="00BC6E9B" w:rsidRDefault="00D724E3" w:rsidP="00B53D75">
      <w:pPr>
        <w:jc w:val="both"/>
        <w:rPr>
          <w:rFonts w:asciiTheme="minorHAnsi" w:hAnsiTheme="minorHAnsi" w:cstheme="minorHAnsi"/>
        </w:rPr>
      </w:pPr>
    </w:p>
    <w:p w14:paraId="2E2870E2" w14:textId="77777777" w:rsidR="00636D08" w:rsidRPr="00BC6E9B" w:rsidRDefault="00636D08" w:rsidP="00B53D75">
      <w:pPr>
        <w:jc w:val="both"/>
        <w:rPr>
          <w:rFonts w:asciiTheme="minorHAnsi" w:hAnsiTheme="minorHAnsi" w:cstheme="minorHAnsi"/>
        </w:rPr>
      </w:pPr>
    </w:p>
    <w:p w14:paraId="0D4C57B4" w14:textId="77777777" w:rsidR="00636D08" w:rsidRPr="00BC6E9B" w:rsidRDefault="00636D08" w:rsidP="00B53D75">
      <w:pPr>
        <w:jc w:val="both"/>
        <w:rPr>
          <w:rFonts w:asciiTheme="minorHAnsi" w:hAnsiTheme="minorHAnsi" w:cstheme="minorHAnsi"/>
        </w:rPr>
      </w:pPr>
    </w:p>
    <w:p w14:paraId="097B5605" w14:textId="77777777" w:rsidR="00636D08" w:rsidRPr="00BC6E9B" w:rsidRDefault="00636D08" w:rsidP="00B53D75">
      <w:pPr>
        <w:jc w:val="both"/>
        <w:rPr>
          <w:rFonts w:asciiTheme="minorHAnsi" w:hAnsiTheme="minorHAnsi" w:cstheme="minorHAnsi"/>
        </w:rPr>
      </w:pPr>
    </w:p>
    <w:p w14:paraId="026175EA" w14:textId="77777777" w:rsidR="00636D08" w:rsidRPr="00BC6E9B" w:rsidRDefault="00636D08" w:rsidP="00B53D75">
      <w:pPr>
        <w:jc w:val="both"/>
        <w:rPr>
          <w:rFonts w:asciiTheme="minorHAnsi" w:hAnsiTheme="minorHAnsi" w:cstheme="minorHAnsi"/>
        </w:rPr>
      </w:pPr>
    </w:p>
    <w:p w14:paraId="5D8BF926" w14:textId="77777777" w:rsidR="00636D08" w:rsidRPr="00BC6E9B" w:rsidRDefault="00636D08" w:rsidP="00B53D75">
      <w:pPr>
        <w:jc w:val="both"/>
        <w:rPr>
          <w:rFonts w:asciiTheme="minorHAnsi" w:hAnsiTheme="minorHAnsi" w:cstheme="minorHAnsi"/>
        </w:rPr>
      </w:pPr>
    </w:p>
    <w:p w14:paraId="51B0CA48" w14:textId="77777777" w:rsidR="00636D08" w:rsidRPr="00BC6E9B" w:rsidRDefault="00636D08" w:rsidP="00B53D75">
      <w:pPr>
        <w:jc w:val="both"/>
        <w:rPr>
          <w:rFonts w:asciiTheme="minorHAnsi" w:hAnsiTheme="minorHAnsi" w:cstheme="minorHAnsi"/>
        </w:rPr>
      </w:pPr>
    </w:p>
    <w:p w14:paraId="47DD97CF" w14:textId="77777777" w:rsidR="00636D08" w:rsidRPr="00BC6E9B" w:rsidRDefault="00636D08" w:rsidP="00B53D75">
      <w:pPr>
        <w:jc w:val="both"/>
        <w:rPr>
          <w:rFonts w:asciiTheme="minorHAnsi" w:hAnsiTheme="minorHAnsi" w:cstheme="minorHAnsi"/>
        </w:rPr>
      </w:pPr>
    </w:p>
    <w:p w14:paraId="4259E63C" w14:textId="77777777" w:rsidR="00636D08" w:rsidRPr="00BC6E9B" w:rsidRDefault="00636D08" w:rsidP="00B53D75">
      <w:pPr>
        <w:jc w:val="both"/>
        <w:rPr>
          <w:rFonts w:asciiTheme="minorHAnsi" w:hAnsiTheme="minorHAnsi" w:cstheme="minorHAnsi"/>
        </w:rPr>
      </w:pPr>
    </w:p>
    <w:p w14:paraId="566ADC11" w14:textId="77777777" w:rsidR="00636D08" w:rsidRPr="00BC6E9B" w:rsidRDefault="00636D08" w:rsidP="00B53D75">
      <w:pPr>
        <w:jc w:val="both"/>
        <w:rPr>
          <w:rFonts w:asciiTheme="minorHAnsi" w:hAnsiTheme="minorHAnsi" w:cstheme="minorHAnsi"/>
        </w:rPr>
      </w:pPr>
    </w:p>
    <w:p w14:paraId="6DA88639" w14:textId="77777777" w:rsidR="00636D08" w:rsidRPr="00BC6E9B" w:rsidRDefault="00636D08" w:rsidP="00B53D75">
      <w:pPr>
        <w:jc w:val="both"/>
        <w:rPr>
          <w:rFonts w:asciiTheme="minorHAnsi" w:hAnsiTheme="minorHAnsi" w:cstheme="minorHAnsi"/>
        </w:rPr>
      </w:pPr>
    </w:p>
    <w:p w14:paraId="11D164CA" w14:textId="77777777" w:rsidR="00636D08" w:rsidRPr="00BC6E9B" w:rsidRDefault="00636D08" w:rsidP="00B53D75">
      <w:pPr>
        <w:jc w:val="both"/>
        <w:rPr>
          <w:rFonts w:asciiTheme="minorHAnsi" w:hAnsiTheme="minorHAnsi" w:cstheme="minorHAnsi"/>
        </w:rPr>
      </w:pPr>
    </w:p>
    <w:p w14:paraId="69B65952" w14:textId="77777777" w:rsidR="00636D08" w:rsidRPr="00BC6E9B" w:rsidRDefault="00636D08" w:rsidP="00B53D75">
      <w:pPr>
        <w:jc w:val="both"/>
        <w:rPr>
          <w:rFonts w:asciiTheme="minorHAnsi" w:hAnsiTheme="minorHAnsi" w:cstheme="minorHAnsi"/>
        </w:rPr>
      </w:pPr>
    </w:p>
    <w:p w14:paraId="3EEA9624" w14:textId="77777777" w:rsidR="005537C9" w:rsidRPr="00BC6E9B" w:rsidRDefault="005537C9" w:rsidP="00B53D75">
      <w:pPr>
        <w:jc w:val="both"/>
        <w:rPr>
          <w:rFonts w:asciiTheme="minorHAnsi" w:hAnsiTheme="minorHAnsi" w:cstheme="minorHAnsi"/>
        </w:rPr>
      </w:pPr>
    </w:p>
    <w:p w14:paraId="7D768939" w14:textId="77777777" w:rsidR="005537C9" w:rsidRPr="00BC6E9B" w:rsidRDefault="005537C9" w:rsidP="00B53D75">
      <w:pPr>
        <w:jc w:val="both"/>
        <w:rPr>
          <w:rFonts w:asciiTheme="minorHAnsi" w:hAnsiTheme="minorHAnsi" w:cstheme="minorHAnsi"/>
        </w:rPr>
      </w:pPr>
    </w:p>
    <w:p w14:paraId="0052FC35" w14:textId="77777777" w:rsidR="005537C9" w:rsidRPr="00BC6E9B" w:rsidRDefault="005537C9" w:rsidP="00B53D75">
      <w:pPr>
        <w:jc w:val="both"/>
        <w:rPr>
          <w:rFonts w:asciiTheme="minorHAnsi" w:hAnsiTheme="minorHAnsi" w:cstheme="minorHAnsi"/>
        </w:rPr>
      </w:pPr>
    </w:p>
    <w:p w14:paraId="3141AD52" w14:textId="77777777" w:rsidR="005537C9" w:rsidRPr="00BC6E9B" w:rsidRDefault="005537C9" w:rsidP="00B53D75">
      <w:pPr>
        <w:jc w:val="both"/>
        <w:rPr>
          <w:rFonts w:asciiTheme="minorHAnsi" w:hAnsiTheme="minorHAnsi" w:cstheme="minorHAnsi"/>
        </w:rPr>
      </w:pPr>
    </w:p>
    <w:p w14:paraId="407B0FF7" w14:textId="77777777" w:rsidR="005537C9" w:rsidRPr="00BC6E9B" w:rsidRDefault="005537C9" w:rsidP="00B53D75">
      <w:pPr>
        <w:jc w:val="both"/>
        <w:rPr>
          <w:rFonts w:asciiTheme="minorHAnsi" w:hAnsiTheme="minorHAnsi" w:cstheme="minorHAnsi"/>
        </w:rPr>
      </w:pPr>
    </w:p>
    <w:p w14:paraId="212D9EF0" w14:textId="77777777" w:rsidR="005537C9" w:rsidRPr="00BC6E9B" w:rsidRDefault="005537C9" w:rsidP="00B53D75">
      <w:pPr>
        <w:jc w:val="both"/>
        <w:rPr>
          <w:rFonts w:asciiTheme="minorHAnsi" w:hAnsiTheme="minorHAnsi" w:cstheme="minorHAnsi"/>
        </w:rPr>
      </w:pPr>
    </w:p>
    <w:p w14:paraId="2DF921F2" w14:textId="77777777" w:rsidR="005537C9" w:rsidRPr="00BC6E9B" w:rsidRDefault="005537C9" w:rsidP="00B53D75">
      <w:pPr>
        <w:jc w:val="both"/>
        <w:rPr>
          <w:rFonts w:asciiTheme="minorHAnsi" w:hAnsiTheme="minorHAnsi" w:cstheme="minorHAnsi"/>
        </w:rPr>
      </w:pPr>
    </w:p>
    <w:p w14:paraId="01882894" w14:textId="77777777" w:rsidR="005537C9" w:rsidRPr="00BC6E9B" w:rsidRDefault="005537C9" w:rsidP="00B53D75">
      <w:pPr>
        <w:jc w:val="both"/>
        <w:rPr>
          <w:rFonts w:asciiTheme="minorHAnsi" w:hAnsiTheme="minorHAnsi" w:cstheme="minorHAnsi"/>
        </w:rPr>
      </w:pPr>
    </w:p>
    <w:p w14:paraId="0AB4771C" w14:textId="77777777" w:rsidR="005537C9" w:rsidRPr="00BC6E9B" w:rsidRDefault="005537C9" w:rsidP="00B53D75">
      <w:pPr>
        <w:jc w:val="both"/>
        <w:rPr>
          <w:rFonts w:asciiTheme="minorHAnsi" w:hAnsiTheme="minorHAnsi" w:cstheme="minorHAnsi"/>
        </w:rPr>
      </w:pPr>
    </w:p>
    <w:p w14:paraId="3F9B85EA" w14:textId="77777777" w:rsidR="005537C9" w:rsidRPr="00BC6E9B" w:rsidRDefault="005537C9" w:rsidP="00B53D75">
      <w:pPr>
        <w:jc w:val="both"/>
        <w:rPr>
          <w:rFonts w:asciiTheme="minorHAnsi" w:hAnsiTheme="minorHAnsi" w:cstheme="minorHAnsi"/>
        </w:rPr>
      </w:pPr>
    </w:p>
    <w:p w14:paraId="0E379F79" w14:textId="77777777" w:rsidR="005537C9" w:rsidRPr="00BC6E9B" w:rsidRDefault="005537C9" w:rsidP="00B53D75">
      <w:pPr>
        <w:jc w:val="both"/>
        <w:rPr>
          <w:rFonts w:asciiTheme="minorHAnsi" w:hAnsiTheme="minorHAnsi" w:cstheme="minorHAnsi"/>
        </w:rPr>
      </w:pPr>
    </w:p>
    <w:p w14:paraId="06857BD6" w14:textId="77777777" w:rsidR="005537C9" w:rsidRPr="00BC6E9B" w:rsidRDefault="005537C9" w:rsidP="00B53D75">
      <w:pPr>
        <w:jc w:val="both"/>
        <w:rPr>
          <w:rFonts w:asciiTheme="minorHAnsi" w:hAnsiTheme="minorHAnsi" w:cstheme="minorHAnsi"/>
        </w:rPr>
      </w:pPr>
    </w:p>
    <w:p w14:paraId="3390C942" w14:textId="77777777" w:rsidR="0072723C" w:rsidRPr="00BC6E9B" w:rsidRDefault="0072723C" w:rsidP="00B53D75">
      <w:pPr>
        <w:pStyle w:val="ListParagraph"/>
        <w:autoSpaceDE w:val="0"/>
        <w:autoSpaceDN w:val="0"/>
        <w:adjustRightInd w:val="0"/>
        <w:spacing w:after="0"/>
        <w:jc w:val="both"/>
        <w:rPr>
          <w:rFonts w:asciiTheme="minorHAnsi" w:hAnsiTheme="minorHAnsi" w:cstheme="minorHAnsi"/>
          <w:szCs w:val="24"/>
        </w:rPr>
      </w:pPr>
    </w:p>
    <w:p w14:paraId="3382EF9A"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375F2AF2"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56DB6E5D"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33BEFD15"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3055E581"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7581AA4F"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758ED025"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1A6126DE" w14:textId="77777777" w:rsidR="00C771F8" w:rsidRPr="00BC6E9B" w:rsidRDefault="00C771F8" w:rsidP="00B53D75">
      <w:pPr>
        <w:pStyle w:val="ListParagraph"/>
        <w:autoSpaceDE w:val="0"/>
        <w:autoSpaceDN w:val="0"/>
        <w:adjustRightInd w:val="0"/>
        <w:spacing w:after="0"/>
        <w:jc w:val="both"/>
        <w:rPr>
          <w:rFonts w:asciiTheme="minorHAnsi" w:hAnsiTheme="minorHAnsi" w:cstheme="minorHAnsi"/>
          <w:szCs w:val="24"/>
        </w:rPr>
      </w:pPr>
    </w:p>
    <w:p w14:paraId="2FC5A924" w14:textId="77777777" w:rsidR="00C771F8" w:rsidRPr="00BC6E9B" w:rsidRDefault="00C771F8" w:rsidP="00C42D81">
      <w:pPr>
        <w:autoSpaceDE w:val="0"/>
        <w:autoSpaceDN w:val="0"/>
        <w:adjustRightInd w:val="0"/>
        <w:spacing w:after="0"/>
        <w:jc w:val="both"/>
        <w:rPr>
          <w:rFonts w:asciiTheme="minorHAnsi" w:hAnsiTheme="minorHAnsi" w:cstheme="minorHAnsi"/>
          <w:szCs w:val="24"/>
        </w:rPr>
      </w:pPr>
    </w:p>
    <w:p w14:paraId="3390C943" w14:textId="4610FF5C" w:rsidR="0072723C" w:rsidRPr="00BC6E9B" w:rsidRDefault="00707E0E" w:rsidP="003434AF">
      <w:pPr>
        <w:ind w:left="1440" w:firstLine="720"/>
        <w:jc w:val="both"/>
        <w:rPr>
          <w:rFonts w:asciiTheme="minorHAnsi" w:hAnsiTheme="minorHAnsi" w:cstheme="minorHAnsi"/>
        </w:rPr>
      </w:pPr>
      <w:r w:rsidRPr="00BC6E9B">
        <w:rPr>
          <w:rFonts w:asciiTheme="minorHAnsi" w:hAnsiTheme="minorHAnsi" w:cstheme="minorHAnsi"/>
        </w:rPr>
        <w:t xml:space="preserve">~~~~~~~~~~~ End of </w:t>
      </w:r>
      <w:r w:rsidR="00705FC2" w:rsidRPr="00BC6E9B">
        <w:rPr>
          <w:rFonts w:asciiTheme="minorHAnsi" w:hAnsiTheme="minorHAnsi" w:cstheme="minorHAnsi"/>
        </w:rPr>
        <w:t>Doc</w:t>
      </w:r>
      <w:r w:rsidRPr="00BC6E9B">
        <w:rPr>
          <w:rFonts w:asciiTheme="minorHAnsi" w:hAnsiTheme="minorHAnsi" w:cstheme="minorHAnsi"/>
        </w:rPr>
        <w:t>ument ~~~~~~~~~~~</w:t>
      </w:r>
    </w:p>
    <w:sectPr w:rsidR="0072723C" w:rsidRPr="00BC6E9B" w:rsidSect="006B4D42">
      <w:headerReference w:type="default" r:id="rId34"/>
      <w:footerReference w:type="default" r:id="rId35"/>
      <w:headerReference w:type="first" r:id="rId36"/>
      <w:footerReference w:type="first" r:id="rId37"/>
      <w:pgSz w:w="11906" w:h="16838"/>
      <w:pgMar w:top="1776" w:right="1080" w:bottom="1134" w:left="1080" w:header="624" w:footer="3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0EE28" w14:textId="77777777" w:rsidR="00F7537D" w:rsidRDefault="00F7537D">
      <w:r>
        <w:separator/>
      </w:r>
    </w:p>
  </w:endnote>
  <w:endnote w:type="continuationSeparator" w:id="0">
    <w:p w14:paraId="24B2CE04" w14:textId="77777777" w:rsidR="00F7537D" w:rsidRDefault="00F7537D">
      <w:r>
        <w:continuationSeparator/>
      </w:r>
    </w:p>
  </w:endnote>
  <w:endnote w:type="continuationNotice" w:id="1">
    <w:p w14:paraId="70C34838" w14:textId="77777777" w:rsidR="00F7537D" w:rsidRDefault="00F7537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0" w14:textId="3822A97B" w:rsidR="007B7912" w:rsidRDefault="006D181A">
    <w:pPr>
      <w:pStyle w:val="Footer"/>
      <w:tabs>
        <w:tab w:val="clear" w:pos="9360"/>
      </w:tabs>
      <w:rPr>
        <w:i w:val="0"/>
        <w:iCs/>
      </w:rPr>
    </w:pPr>
    <w:r>
      <w:rPr>
        <w:i w:val="0"/>
        <w:iCs/>
      </w:rPr>
      <w:t>IR BLE Mesh – Software Design Document</w:t>
    </w:r>
    <w:sdt>
      <w:sdtPr>
        <w:rPr>
          <w:i w:val="0"/>
          <w:iCs/>
        </w:rPr>
        <w:id w:val="-1239401406"/>
      </w:sdtPr>
      <w:sdtContent>
        <w:sdt>
          <w:sdtPr>
            <w:rPr>
              <w:i w:val="0"/>
              <w:iCs/>
            </w:rPr>
            <w:id w:val="64001077"/>
          </w:sdtPr>
          <w:sdtContent>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3692E">
              <w:rPr>
                <w:b w:val="0"/>
                <w:bCs/>
                <w:i w:val="0"/>
                <w:iCs/>
                <w:noProof/>
              </w:rPr>
              <w:t>5</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3692E">
              <w:rPr>
                <w:b w:val="0"/>
                <w:bCs/>
                <w:i w:val="0"/>
                <w:iCs/>
                <w:noProof/>
              </w:rPr>
              <w:t>8</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1" behindDoc="0" locked="0" layoutInCell="1" allowOverlap="1" wp14:anchorId="3390C957" wp14:editId="504DE238">
              <wp:simplePos x="0" y="0"/>
              <wp:positionH relativeFrom="page">
                <wp:align>left</wp:align>
              </wp:positionH>
              <wp:positionV relativeFrom="paragraph">
                <wp:posOffset>193675</wp:posOffset>
              </wp:positionV>
              <wp:extent cx="7543800" cy="161925"/>
              <wp:effectExtent l="0" t="0" r="0" b="0"/>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12"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3"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4"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6569411">
            <v:group id="Group 1" style="position:absolute;margin-left:0;margin-top:15.25pt;width:594pt;height:12.75pt;z-index:251658241;mso-position-horizontal:left;mso-position-horizontal-relative:page" coordsize="685,14863" o:spid="_x0000_s1026" w14:anchorId="3E5208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">
              <v:rect id="Google Shape;34;p5" style="position:absolute;left:551;width:67;height:14;visibility:visible;mso-wrap-style:square;v-text-anchor:middle" o:spid="_x0000_s1027" fillcolor="#ff971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">
                <v:textbox inset="1.1607mm,1.1607mm,1.1607mm,1.1607mm"/>
              </v:rect>
              <v:rect id="Google Shape;35;p5" style="position:absolute;left:618;width:67;height:14;visibility:visible;mso-wrap-style:square;v-text-anchor:middle" o:spid="_x0000_s1028" fillcolor="#f2025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">
                <v:textbox inset="1.1607mm,1.1607mm,1.1607mm,1.1607mm"/>
              </v:rect>
              <v:rect id="Google Shape;36;p5" style="position:absolute;width:67;height:14;visibility:visible;mso-wrap-style:square;v-text-anchor:middle" o:spid="_x0000_s1029" fillcolor="#7ecef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">
                <v:textbox inset="1.1607mm,1.1607mm,1.1607mm,1.1607mm"/>
              </v:rect>
              <v:rect id="Google Shape;37;p5" style="position:absolute;left:67;width:484;height:14;visibility:visible;mso-wrap-style:square;v-text-anchor:middle" o:spid="_x0000_s1030" fillcolor="#2185c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">
                <v:textbox inset="1.1607mm,1.1607mm,1.1607mm,1.1607mm"/>
              </v:rect>
              <w10:wrap anchorx="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2" w14:textId="4C9BF0CC" w:rsidR="007B7912" w:rsidRDefault="00000000">
    <w:pPr>
      <w:pStyle w:val="Footer"/>
      <w:tabs>
        <w:tab w:val="clear" w:pos="9360"/>
      </w:tabs>
      <w:rPr>
        <w:i w:val="0"/>
        <w:iCs/>
      </w:rPr>
    </w:pPr>
    <w:sdt>
      <w:sdtPr>
        <w:rPr>
          <w:i w:val="0"/>
          <w:iCs/>
        </w:rPr>
        <w:id w:val="1877820494"/>
      </w:sdtPr>
      <w:sdtContent>
        <w:sdt>
          <w:sdtPr>
            <w:rPr>
              <w:i w:val="0"/>
              <w:iCs/>
            </w:rPr>
            <w:id w:val="-1154220344"/>
          </w:sdtPr>
          <w:sdtContent>
            <w:r w:rsidR="006D181A">
              <w:rPr>
                <w:i w:val="0"/>
                <w:iCs/>
              </w:rPr>
              <w:t>IR BLE Mesh</w:t>
            </w:r>
            <w:r w:rsidR="007B7912">
              <w:rPr>
                <w:i w:val="0"/>
                <w:iCs/>
              </w:rPr>
              <w:t xml:space="preserve"> – </w:t>
            </w:r>
            <w:r w:rsidR="004D3C49">
              <w:rPr>
                <w:i w:val="0"/>
                <w:iCs/>
              </w:rPr>
              <w:t>Soft</w:t>
            </w:r>
            <w:r w:rsidR="007B7912">
              <w:rPr>
                <w:i w:val="0"/>
                <w:iCs/>
              </w:rPr>
              <w:t xml:space="preserve">ware Design Document     </w:t>
            </w:r>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B7912">
              <w:rPr>
                <w:b w:val="0"/>
                <w:bCs/>
                <w:i w:val="0"/>
                <w:iCs/>
                <w:noProof/>
              </w:rPr>
              <w:t>0</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B7912">
              <w:rPr>
                <w:b w:val="0"/>
                <w:bCs/>
                <w:i w:val="0"/>
                <w:iCs/>
                <w:noProof/>
              </w:rPr>
              <w:t>10</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3" behindDoc="0" locked="0" layoutInCell="1" allowOverlap="1" wp14:anchorId="3390C95C" wp14:editId="54804AE3">
              <wp:simplePos x="0" y="0"/>
              <wp:positionH relativeFrom="page">
                <wp:align>left</wp:align>
              </wp:positionH>
              <wp:positionV relativeFrom="paragraph">
                <wp:posOffset>193675</wp:posOffset>
              </wp:positionV>
              <wp:extent cx="7543800" cy="161925"/>
              <wp:effectExtent l="0" t="0" r="0" b="0"/>
              <wp:wrapNone/>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4"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5"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6"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7"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FBE9918">
            <v:group id="Group 6" style="position:absolute;margin-left:0;margin-top:15.25pt;width:594pt;height:12.75pt;z-index:251658243;mso-position-horizontal:left;mso-position-horizontal-relative:page" coordsize="685,14863" o:spid="_x0000_s1026" w14:anchorId="30A21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">
              <v:rect id="Google Shape;34;p5" style="position:absolute;left:551;width:67;height:14;visibility:visible;mso-wrap-style:square;v-text-anchor:middle" o:spid="_x0000_s1027" fillcolor="#ff971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">
                <v:textbox inset="1.1607mm,1.1607mm,1.1607mm,1.1607mm"/>
              </v:rect>
              <v:rect id="Google Shape;35;p5" style="position:absolute;left:618;width:67;height:14;visibility:visible;mso-wrap-style:square;v-text-anchor:middle" o:spid="_x0000_s1028" fillcolor="#f20253"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">
                <v:textbox inset="1.1607mm,1.1607mm,1.1607mm,1.1607mm"/>
              </v:rect>
              <v:rect id="Google Shape;36;p5" style="position:absolute;width:67;height:14;visibility:visible;mso-wrap-style:square;v-text-anchor:middle" o:spid="_x0000_s1029" fillcolor="#7ecefd"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">
                <v:textbox inset="1.1607mm,1.1607mm,1.1607mm,1.1607mm"/>
              </v:rect>
              <v:rect id="Google Shape;37;p5" style="position:absolute;left:67;width:484;height:14;visibility:visible;mso-wrap-style:square;v-text-anchor:middle" o:spid="_x0000_s1030" fillcolor="#2185c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">
                <v:textbox inset="1.1607mm,1.1607mm,1.1607mm,1.1607mm"/>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FC491" w14:textId="77777777" w:rsidR="00F7537D" w:rsidRDefault="00F7537D">
      <w:pPr>
        <w:spacing w:after="0"/>
      </w:pPr>
      <w:r>
        <w:separator/>
      </w:r>
    </w:p>
  </w:footnote>
  <w:footnote w:type="continuationSeparator" w:id="0">
    <w:p w14:paraId="0C61D8DA" w14:textId="77777777" w:rsidR="00F7537D" w:rsidRDefault="00F7537D">
      <w:pPr>
        <w:spacing w:after="0"/>
      </w:pPr>
      <w:r>
        <w:continuationSeparator/>
      </w:r>
    </w:p>
  </w:footnote>
  <w:footnote w:type="continuationNotice" w:id="1">
    <w:p w14:paraId="530E7F99" w14:textId="77777777" w:rsidR="00F7537D" w:rsidRDefault="00F7537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4E" w14:textId="53E59E4B" w:rsidR="007B7912" w:rsidRDefault="007B7912">
    <w:pPr>
      <w:pStyle w:val="Header"/>
      <w:ind w:left="-567"/>
      <w:rPr>
        <w:b w:val="0"/>
        <w:bCs/>
        <w:i w:val="0"/>
        <w:iCs/>
      </w:rPr>
    </w:pPr>
    <w:r>
      <w:rPr>
        <w:b w:val="0"/>
        <w:bCs/>
        <w:i w:val="0"/>
        <w:iCs/>
        <w:noProof/>
      </w:rPr>
      <w:drawing>
        <wp:anchor distT="0" distB="0" distL="114300" distR="114300" simplePos="0" relativeHeight="251658240" behindDoc="1" locked="0" layoutInCell="1" allowOverlap="1" wp14:anchorId="3390C953" wp14:editId="637CF2CB">
          <wp:simplePos x="0" y="0"/>
          <wp:positionH relativeFrom="column">
            <wp:posOffset>5366385</wp:posOffset>
          </wp:positionH>
          <wp:positionV relativeFrom="paragraph">
            <wp:posOffset>-73557</wp:posOffset>
          </wp:positionV>
          <wp:extent cx="1313180" cy="565785"/>
          <wp:effectExtent l="0" t="0" r="1270" b="5715"/>
          <wp:wrapTight wrapText="bothSides">
            <wp:wrapPolygon edited="0">
              <wp:start x="0" y="0"/>
              <wp:lineTo x="0" y="21091"/>
              <wp:lineTo x="21308" y="21091"/>
              <wp:lineTo x="21308" y="0"/>
              <wp:lineTo x="0" y="0"/>
            </wp:wrapPolygon>
          </wp:wrapTight>
          <wp:docPr id="478917344" name="Picture 478917344"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13180" cy="565785"/>
                  </a:xfrm>
                  <a:prstGeom prst="rect">
                    <a:avLst/>
                  </a:prstGeom>
                </pic:spPr>
              </pic:pic>
            </a:graphicData>
          </a:graphic>
        </wp:anchor>
      </w:drawing>
    </w:r>
  </w:p>
  <w:p w14:paraId="3390C94F" w14:textId="77777777" w:rsidR="007B7912" w:rsidRDefault="007B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1" w14:textId="3DD67E10" w:rsidR="007B7912" w:rsidRDefault="007B7912" w:rsidP="00E939DE">
    <w:pPr>
      <w:pStyle w:val="Header"/>
      <w:tabs>
        <w:tab w:val="clear" w:pos="4680"/>
        <w:tab w:val="clear" w:pos="9360"/>
        <w:tab w:val="left" w:pos="6235"/>
      </w:tabs>
    </w:pPr>
    <w:r>
      <w:rPr>
        <w:noProof/>
      </w:rPr>
      <w:drawing>
        <wp:anchor distT="0" distB="0" distL="114300" distR="114300" simplePos="0" relativeHeight="251658242" behindDoc="1" locked="0" layoutInCell="1" allowOverlap="1" wp14:anchorId="3390C958" wp14:editId="4F1FAF04">
          <wp:simplePos x="0" y="0"/>
          <wp:positionH relativeFrom="margin">
            <wp:posOffset>4898390</wp:posOffset>
          </wp:positionH>
          <wp:positionV relativeFrom="paragraph">
            <wp:posOffset>-160267</wp:posOffset>
          </wp:positionV>
          <wp:extent cx="1827530" cy="762000"/>
          <wp:effectExtent l="0" t="0" r="1270" b="0"/>
          <wp:wrapTight wrapText="bothSides">
            <wp:wrapPolygon edited="0">
              <wp:start x="0" y="0"/>
              <wp:lineTo x="0" y="21060"/>
              <wp:lineTo x="21390" y="21060"/>
              <wp:lineTo x="21390" y="0"/>
              <wp:lineTo x="0" y="0"/>
            </wp:wrapPolygon>
          </wp:wrapTight>
          <wp:docPr id="1164370296" name="Picture 116437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7530" cy="762000"/>
                  </a:xfrm>
                  <a:prstGeom prst="rect">
                    <a:avLst/>
                  </a:prstGeom>
                </pic:spPr>
              </pic:pic>
            </a:graphicData>
          </a:graphic>
        </wp:anchor>
      </w:drawing>
    </w:r>
    <w:r w:rsidR="00E939DE">
      <w:tab/>
    </w:r>
  </w:p>
</w:hdr>
</file>

<file path=word/intelligence2.xml><?xml version="1.0" encoding="utf-8"?>
<int2:intelligence xmlns:int2="http://schemas.microsoft.com/office/intelligence/2020/intelligence" xmlns:oel="http://schemas.microsoft.com/office/2019/extlst">
  <int2:observations>
    <int2:textHash int2:hashCode="rXY3M7oLkFr79+" int2:id="JPBMii7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5828"/>
        </w:tabs>
        <w:ind w:left="-582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 w15:restartNumberingAfterBreak="0">
    <w:nsid w:val="06CB54C5"/>
    <w:multiLevelType w:val="hybridMultilevel"/>
    <w:tmpl w:val="7FE4F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C536DB1"/>
    <w:multiLevelType w:val="hybridMultilevel"/>
    <w:tmpl w:val="FD94B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1A38DD"/>
    <w:multiLevelType w:val="hybridMultilevel"/>
    <w:tmpl w:val="5C604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24A5A8E"/>
    <w:multiLevelType w:val="hybridMultilevel"/>
    <w:tmpl w:val="6310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1"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218B149F"/>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14"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17"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B2667AF"/>
    <w:multiLevelType w:val="multilevel"/>
    <w:tmpl w:val="96EA02B2"/>
    <w:styleLink w:val="CurrentList1"/>
    <w:lvl w:ilvl="0">
      <w:start w:val="1"/>
      <w:numFmt w:val="decimal"/>
      <w:lvlText w:val="%1."/>
      <w:lvlJc w:val="left"/>
      <w:pPr>
        <w:ind w:left="720" w:hanging="360"/>
      </w:pPr>
      <w:rPr>
        <w:rFonts w:asciiTheme="minorHAnsi" w:eastAsia="Arial Unicode MS"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052126"/>
    <w:multiLevelType w:val="hybridMultilevel"/>
    <w:tmpl w:val="569AADDE"/>
    <w:lvl w:ilvl="0" w:tplc="8FB6B9A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2"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3" w15:restartNumberingAfterBreak="0">
    <w:nsid w:val="49BC7BA2"/>
    <w:multiLevelType w:val="hybridMultilevel"/>
    <w:tmpl w:val="B4908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572B4FA0"/>
    <w:multiLevelType w:val="hybridMultilevel"/>
    <w:tmpl w:val="EEE4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27"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29"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30" w15:restartNumberingAfterBreak="0">
    <w:nsid w:val="692E4E49"/>
    <w:multiLevelType w:val="hybridMultilevel"/>
    <w:tmpl w:val="02D88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B29590D"/>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33"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7C062FA"/>
    <w:multiLevelType w:val="multilevel"/>
    <w:tmpl w:val="153CE5F8"/>
    <w:lvl w:ilvl="0">
      <w:start w:val="1"/>
      <w:numFmt w:val="decimal"/>
      <w:pStyle w:val="Heading1"/>
      <w:lvlText w:val="%1"/>
      <w:lvlJc w:val="left"/>
      <w:pPr>
        <w:ind w:left="432" w:hanging="432"/>
      </w:pPr>
    </w:lvl>
    <w:lvl w:ilvl="1">
      <w:start w:val="1"/>
      <w:numFmt w:val="decimal"/>
      <w:pStyle w:val="Heading2"/>
      <w:lvlText w:val="%1.%2"/>
      <w:lvlJc w:val="left"/>
      <w:pPr>
        <w:ind w:left="860" w:hanging="576"/>
      </w:pPr>
      <w:rPr>
        <w:rFonts w:asciiTheme="minorHAnsi" w:hAnsiTheme="minorHAnsi" w:cstheme="minorHAnsi" w:hint="default"/>
        <w:strike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87539990">
    <w:abstractNumId w:val="22"/>
  </w:num>
  <w:num w:numId="2" w16cid:durableId="1032339529">
    <w:abstractNumId w:val="2"/>
  </w:num>
  <w:num w:numId="3" w16cid:durableId="1928224347">
    <w:abstractNumId w:val="1"/>
  </w:num>
  <w:num w:numId="4" w16cid:durableId="827286429">
    <w:abstractNumId w:val="0"/>
  </w:num>
  <w:num w:numId="5" w16cid:durableId="167672036">
    <w:abstractNumId w:val="3"/>
  </w:num>
  <w:num w:numId="6" w16cid:durableId="544636790">
    <w:abstractNumId w:val="10"/>
  </w:num>
  <w:num w:numId="7" w16cid:durableId="420873388">
    <w:abstractNumId w:val="21"/>
  </w:num>
  <w:num w:numId="8" w16cid:durableId="1527594185">
    <w:abstractNumId w:val="27"/>
  </w:num>
  <w:num w:numId="9" w16cid:durableId="437992142">
    <w:abstractNumId w:val="29"/>
  </w:num>
  <w:num w:numId="10" w16cid:durableId="476385353">
    <w:abstractNumId w:val="32"/>
  </w:num>
  <w:num w:numId="11" w16cid:durableId="296036033">
    <w:abstractNumId w:val="16"/>
  </w:num>
  <w:num w:numId="12" w16cid:durableId="538206311">
    <w:abstractNumId w:val="28"/>
  </w:num>
  <w:num w:numId="13" w16cid:durableId="952514697">
    <w:abstractNumId w:val="15"/>
  </w:num>
  <w:num w:numId="14" w16cid:durableId="79448484">
    <w:abstractNumId w:val="24"/>
  </w:num>
  <w:num w:numId="15" w16cid:durableId="491139767">
    <w:abstractNumId w:val="33"/>
  </w:num>
  <w:num w:numId="16" w16cid:durableId="462163485">
    <w:abstractNumId w:val="11"/>
  </w:num>
  <w:num w:numId="17" w16cid:durableId="1179352938">
    <w:abstractNumId w:val="20"/>
  </w:num>
  <w:num w:numId="18" w16cid:durableId="706876745">
    <w:abstractNumId w:val="26"/>
  </w:num>
  <w:num w:numId="19" w16cid:durableId="980963217">
    <w:abstractNumId w:val="14"/>
  </w:num>
  <w:num w:numId="20" w16cid:durableId="166294413">
    <w:abstractNumId w:val="6"/>
  </w:num>
  <w:num w:numId="21" w16cid:durableId="381442732">
    <w:abstractNumId w:val="13"/>
  </w:num>
  <w:num w:numId="22" w16cid:durableId="1188643300">
    <w:abstractNumId w:val="4"/>
  </w:num>
  <w:num w:numId="23" w16cid:durableId="334187173">
    <w:abstractNumId w:val="17"/>
  </w:num>
  <w:num w:numId="24" w16cid:durableId="1985889092">
    <w:abstractNumId w:val="18"/>
  </w:num>
  <w:num w:numId="25" w16cid:durableId="24060165">
    <w:abstractNumId w:val="5"/>
  </w:num>
  <w:num w:numId="26" w16cid:durableId="829635030">
    <w:abstractNumId w:val="9"/>
  </w:num>
  <w:num w:numId="27" w16cid:durableId="1552037200">
    <w:abstractNumId w:val="34"/>
  </w:num>
  <w:num w:numId="28" w16cid:durableId="2048875005">
    <w:abstractNumId w:val="12"/>
  </w:num>
  <w:num w:numId="29" w16cid:durableId="212934835">
    <w:abstractNumId w:val="31"/>
  </w:num>
  <w:num w:numId="30" w16cid:durableId="474419388">
    <w:abstractNumId w:val="19"/>
  </w:num>
  <w:num w:numId="31" w16cid:durableId="1201555950">
    <w:abstractNumId w:val="30"/>
  </w:num>
  <w:num w:numId="32" w16cid:durableId="233248203">
    <w:abstractNumId w:val="23"/>
  </w:num>
  <w:num w:numId="33" w16cid:durableId="2039770157">
    <w:abstractNumId w:val="25"/>
  </w:num>
  <w:num w:numId="34" w16cid:durableId="157963276">
    <w:abstractNumId w:val="8"/>
  </w:num>
  <w:num w:numId="35" w16cid:durableId="497773445">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noPunctuationKerning/>
  <w:characterSpacingControl w:val="doNotCompress"/>
  <w:hdrShapeDefaults>
    <o:shapedefaults v:ext="edit" spidmax="2050" fillcolor="white">
      <v:fill color="white"/>
      <o:colormru v:ext="edit" colors="yellow,#ff9,#eaf1dd"/>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48DEC9-8567-4607-8A5B-F98138357F38}"/>
    <w:docVar w:name="dgnword-eventsink" w:val="22128064"/>
  </w:docVars>
  <w:rsids>
    <w:rsidRoot w:val="00172A27"/>
    <w:rsid w:val="AABF4E3A"/>
    <w:rsid w:val="C7EF5B27"/>
    <w:rsid w:val="EBDC02E6"/>
    <w:rsid w:val="FDE7545F"/>
    <w:rsid w:val="0000006F"/>
    <w:rsid w:val="000003D6"/>
    <w:rsid w:val="0000083A"/>
    <w:rsid w:val="00000CE8"/>
    <w:rsid w:val="00000D1F"/>
    <w:rsid w:val="00000F8D"/>
    <w:rsid w:val="00001055"/>
    <w:rsid w:val="0000127A"/>
    <w:rsid w:val="00001512"/>
    <w:rsid w:val="00001541"/>
    <w:rsid w:val="00001577"/>
    <w:rsid w:val="00001A20"/>
    <w:rsid w:val="00001BF9"/>
    <w:rsid w:val="00002351"/>
    <w:rsid w:val="0000247C"/>
    <w:rsid w:val="00002C63"/>
    <w:rsid w:val="00002D7F"/>
    <w:rsid w:val="00003358"/>
    <w:rsid w:val="0000352B"/>
    <w:rsid w:val="00003BAE"/>
    <w:rsid w:val="00004E49"/>
    <w:rsid w:val="000051E1"/>
    <w:rsid w:val="000054D1"/>
    <w:rsid w:val="00005568"/>
    <w:rsid w:val="000057DA"/>
    <w:rsid w:val="00005858"/>
    <w:rsid w:val="00005B2B"/>
    <w:rsid w:val="00006B22"/>
    <w:rsid w:val="00006D79"/>
    <w:rsid w:val="00007417"/>
    <w:rsid w:val="00007596"/>
    <w:rsid w:val="0000795B"/>
    <w:rsid w:val="000079F8"/>
    <w:rsid w:val="00007F3B"/>
    <w:rsid w:val="00010D26"/>
    <w:rsid w:val="0001142F"/>
    <w:rsid w:val="00011613"/>
    <w:rsid w:val="00011664"/>
    <w:rsid w:val="000116E8"/>
    <w:rsid w:val="00011AA7"/>
    <w:rsid w:val="00011BFC"/>
    <w:rsid w:val="00011D8A"/>
    <w:rsid w:val="00011EE9"/>
    <w:rsid w:val="000127A7"/>
    <w:rsid w:val="00013127"/>
    <w:rsid w:val="000133A9"/>
    <w:rsid w:val="00013962"/>
    <w:rsid w:val="00013EE7"/>
    <w:rsid w:val="000142B8"/>
    <w:rsid w:val="00014AC6"/>
    <w:rsid w:val="00015340"/>
    <w:rsid w:val="000157E9"/>
    <w:rsid w:val="00015FF6"/>
    <w:rsid w:val="00016081"/>
    <w:rsid w:val="00016790"/>
    <w:rsid w:val="0001686D"/>
    <w:rsid w:val="00016B55"/>
    <w:rsid w:val="00016DA0"/>
    <w:rsid w:val="000174E6"/>
    <w:rsid w:val="00017C0B"/>
    <w:rsid w:val="00017CB2"/>
    <w:rsid w:val="00017FA3"/>
    <w:rsid w:val="00020311"/>
    <w:rsid w:val="00020E36"/>
    <w:rsid w:val="000211B4"/>
    <w:rsid w:val="0002127D"/>
    <w:rsid w:val="00021BC9"/>
    <w:rsid w:val="00021E0D"/>
    <w:rsid w:val="00021E14"/>
    <w:rsid w:val="00021E86"/>
    <w:rsid w:val="00022157"/>
    <w:rsid w:val="00022AB2"/>
    <w:rsid w:val="000233B0"/>
    <w:rsid w:val="00023681"/>
    <w:rsid w:val="00023881"/>
    <w:rsid w:val="000239B8"/>
    <w:rsid w:val="00023E6F"/>
    <w:rsid w:val="000248F7"/>
    <w:rsid w:val="000253D0"/>
    <w:rsid w:val="00025611"/>
    <w:rsid w:val="00025EFC"/>
    <w:rsid w:val="00025F77"/>
    <w:rsid w:val="0002635D"/>
    <w:rsid w:val="0002692B"/>
    <w:rsid w:val="00027668"/>
    <w:rsid w:val="00030794"/>
    <w:rsid w:val="00030AB1"/>
    <w:rsid w:val="00030E1E"/>
    <w:rsid w:val="00031226"/>
    <w:rsid w:val="0003185F"/>
    <w:rsid w:val="00032903"/>
    <w:rsid w:val="00032AD7"/>
    <w:rsid w:val="00032BC3"/>
    <w:rsid w:val="000332E2"/>
    <w:rsid w:val="00033EA4"/>
    <w:rsid w:val="0003406D"/>
    <w:rsid w:val="0003484E"/>
    <w:rsid w:val="00034850"/>
    <w:rsid w:val="0003487E"/>
    <w:rsid w:val="00034B24"/>
    <w:rsid w:val="00034C85"/>
    <w:rsid w:val="00034CE3"/>
    <w:rsid w:val="000352EC"/>
    <w:rsid w:val="00035C32"/>
    <w:rsid w:val="000360ED"/>
    <w:rsid w:val="00036136"/>
    <w:rsid w:val="00036225"/>
    <w:rsid w:val="0003652D"/>
    <w:rsid w:val="00036857"/>
    <w:rsid w:val="00036A49"/>
    <w:rsid w:val="00037126"/>
    <w:rsid w:val="0003750E"/>
    <w:rsid w:val="0003761D"/>
    <w:rsid w:val="00037F48"/>
    <w:rsid w:val="000408F2"/>
    <w:rsid w:val="00040A2F"/>
    <w:rsid w:val="00040E7F"/>
    <w:rsid w:val="00041A87"/>
    <w:rsid w:val="00041FAF"/>
    <w:rsid w:val="00042082"/>
    <w:rsid w:val="000422BE"/>
    <w:rsid w:val="00042386"/>
    <w:rsid w:val="000424A8"/>
    <w:rsid w:val="00042763"/>
    <w:rsid w:val="0004280D"/>
    <w:rsid w:val="00042938"/>
    <w:rsid w:val="00043103"/>
    <w:rsid w:val="0004319D"/>
    <w:rsid w:val="000433C6"/>
    <w:rsid w:val="000438A1"/>
    <w:rsid w:val="000438F8"/>
    <w:rsid w:val="00043A77"/>
    <w:rsid w:val="00043DD5"/>
    <w:rsid w:val="000442BC"/>
    <w:rsid w:val="0004454E"/>
    <w:rsid w:val="00044664"/>
    <w:rsid w:val="000446DA"/>
    <w:rsid w:val="00044CFE"/>
    <w:rsid w:val="00045256"/>
    <w:rsid w:val="00045633"/>
    <w:rsid w:val="00046094"/>
    <w:rsid w:val="000467AE"/>
    <w:rsid w:val="00046899"/>
    <w:rsid w:val="00046E0E"/>
    <w:rsid w:val="00047186"/>
    <w:rsid w:val="00047571"/>
    <w:rsid w:val="000476D8"/>
    <w:rsid w:val="00047A3D"/>
    <w:rsid w:val="00047F02"/>
    <w:rsid w:val="000501FE"/>
    <w:rsid w:val="0005049E"/>
    <w:rsid w:val="000505AF"/>
    <w:rsid w:val="000505B2"/>
    <w:rsid w:val="00051C8A"/>
    <w:rsid w:val="00051DBB"/>
    <w:rsid w:val="00051FF0"/>
    <w:rsid w:val="00052280"/>
    <w:rsid w:val="00053CFD"/>
    <w:rsid w:val="00053E01"/>
    <w:rsid w:val="000543BE"/>
    <w:rsid w:val="00054A78"/>
    <w:rsid w:val="00055B50"/>
    <w:rsid w:val="00055E60"/>
    <w:rsid w:val="00056750"/>
    <w:rsid w:val="0005681A"/>
    <w:rsid w:val="00056CFB"/>
    <w:rsid w:val="00056FE3"/>
    <w:rsid w:val="000573B4"/>
    <w:rsid w:val="000579C3"/>
    <w:rsid w:val="00057EE7"/>
    <w:rsid w:val="00060114"/>
    <w:rsid w:val="000601D8"/>
    <w:rsid w:val="000602AB"/>
    <w:rsid w:val="0006031A"/>
    <w:rsid w:val="000607F5"/>
    <w:rsid w:val="00060851"/>
    <w:rsid w:val="0006102C"/>
    <w:rsid w:val="0006183F"/>
    <w:rsid w:val="00061D95"/>
    <w:rsid w:val="00062098"/>
    <w:rsid w:val="00062196"/>
    <w:rsid w:val="000621B5"/>
    <w:rsid w:val="000621FA"/>
    <w:rsid w:val="00062207"/>
    <w:rsid w:val="00062608"/>
    <w:rsid w:val="00062D97"/>
    <w:rsid w:val="00063326"/>
    <w:rsid w:val="00063451"/>
    <w:rsid w:val="0006346F"/>
    <w:rsid w:val="00063678"/>
    <w:rsid w:val="00063D2E"/>
    <w:rsid w:val="00064146"/>
    <w:rsid w:val="0006420A"/>
    <w:rsid w:val="00064CC4"/>
    <w:rsid w:val="00064ED6"/>
    <w:rsid w:val="000650BA"/>
    <w:rsid w:val="00065227"/>
    <w:rsid w:val="00065230"/>
    <w:rsid w:val="00065804"/>
    <w:rsid w:val="0006590B"/>
    <w:rsid w:val="00065C7F"/>
    <w:rsid w:val="00065DA5"/>
    <w:rsid w:val="00065F79"/>
    <w:rsid w:val="0006610D"/>
    <w:rsid w:val="000663B7"/>
    <w:rsid w:val="00066E2E"/>
    <w:rsid w:val="0006763D"/>
    <w:rsid w:val="00067BC7"/>
    <w:rsid w:val="00072427"/>
    <w:rsid w:val="000727E0"/>
    <w:rsid w:val="000736A7"/>
    <w:rsid w:val="00074093"/>
    <w:rsid w:val="00074991"/>
    <w:rsid w:val="00074B4D"/>
    <w:rsid w:val="00074B8F"/>
    <w:rsid w:val="00074BE1"/>
    <w:rsid w:val="00075686"/>
    <w:rsid w:val="000758D8"/>
    <w:rsid w:val="0007612E"/>
    <w:rsid w:val="00076132"/>
    <w:rsid w:val="0007694F"/>
    <w:rsid w:val="000769BE"/>
    <w:rsid w:val="00076AD0"/>
    <w:rsid w:val="00076B72"/>
    <w:rsid w:val="00077046"/>
    <w:rsid w:val="000770A9"/>
    <w:rsid w:val="000774F2"/>
    <w:rsid w:val="000777F4"/>
    <w:rsid w:val="00077866"/>
    <w:rsid w:val="00077CA4"/>
    <w:rsid w:val="00077E2E"/>
    <w:rsid w:val="00080891"/>
    <w:rsid w:val="0008133A"/>
    <w:rsid w:val="000815BD"/>
    <w:rsid w:val="00081BE9"/>
    <w:rsid w:val="000824AD"/>
    <w:rsid w:val="00082A96"/>
    <w:rsid w:val="0008318D"/>
    <w:rsid w:val="00083645"/>
    <w:rsid w:val="000836FF"/>
    <w:rsid w:val="0008370C"/>
    <w:rsid w:val="00083A63"/>
    <w:rsid w:val="00083B6B"/>
    <w:rsid w:val="00083BB5"/>
    <w:rsid w:val="00083E7F"/>
    <w:rsid w:val="00083FE7"/>
    <w:rsid w:val="00083FF8"/>
    <w:rsid w:val="0008499D"/>
    <w:rsid w:val="00084FEA"/>
    <w:rsid w:val="00085016"/>
    <w:rsid w:val="000851CE"/>
    <w:rsid w:val="000857DD"/>
    <w:rsid w:val="00085B88"/>
    <w:rsid w:val="00086042"/>
    <w:rsid w:val="000865C9"/>
    <w:rsid w:val="00086683"/>
    <w:rsid w:val="0008670C"/>
    <w:rsid w:val="000868B2"/>
    <w:rsid w:val="00086BC3"/>
    <w:rsid w:val="000871E4"/>
    <w:rsid w:val="000873F7"/>
    <w:rsid w:val="00087B0A"/>
    <w:rsid w:val="000903F7"/>
    <w:rsid w:val="00090502"/>
    <w:rsid w:val="00090803"/>
    <w:rsid w:val="000909CB"/>
    <w:rsid w:val="00091A5F"/>
    <w:rsid w:val="00091F04"/>
    <w:rsid w:val="000922C2"/>
    <w:rsid w:val="0009244A"/>
    <w:rsid w:val="00092842"/>
    <w:rsid w:val="00092E0E"/>
    <w:rsid w:val="00093019"/>
    <w:rsid w:val="0009317D"/>
    <w:rsid w:val="00093410"/>
    <w:rsid w:val="00094090"/>
    <w:rsid w:val="00094424"/>
    <w:rsid w:val="000945D7"/>
    <w:rsid w:val="00095044"/>
    <w:rsid w:val="0009551B"/>
    <w:rsid w:val="000957D1"/>
    <w:rsid w:val="00095A05"/>
    <w:rsid w:val="00095D57"/>
    <w:rsid w:val="00095D8F"/>
    <w:rsid w:val="00096120"/>
    <w:rsid w:val="000964A7"/>
    <w:rsid w:val="0009656F"/>
    <w:rsid w:val="00097003"/>
    <w:rsid w:val="00097CE2"/>
    <w:rsid w:val="00097D76"/>
    <w:rsid w:val="000A05E7"/>
    <w:rsid w:val="000A0ABC"/>
    <w:rsid w:val="000A0B43"/>
    <w:rsid w:val="000A0C14"/>
    <w:rsid w:val="000A0CE1"/>
    <w:rsid w:val="000A12CA"/>
    <w:rsid w:val="000A2069"/>
    <w:rsid w:val="000A2462"/>
    <w:rsid w:val="000A255E"/>
    <w:rsid w:val="000A26B5"/>
    <w:rsid w:val="000A31E5"/>
    <w:rsid w:val="000A3423"/>
    <w:rsid w:val="000A3677"/>
    <w:rsid w:val="000A3967"/>
    <w:rsid w:val="000A49DC"/>
    <w:rsid w:val="000A4A62"/>
    <w:rsid w:val="000A4CF7"/>
    <w:rsid w:val="000A5B71"/>
    <w:rsid w:val="000A6DDE"/>
    <w:rsid w:val="000A76B9"/>
    <w:rsid w:val="000A77BE"/>
    <w:rsid w:val="000A7A42"/>
    <w:rsid w:val="000B0931"/>
    <w:rsid w:val="000B0C2F"/>
    <w:rsid w:val="000B0EE3"/>
    <w:rsid w:val="000B1248"/>
    <w:rsid w:val="000B1345"/>
    <w:rsid w:val="000B188A"/>
    <w:rsid w:val="000B1892"/>
    <w:rsid w:val="000B1B05"/>
    <w:rsid w:val="000B1B30"/>
    <w:rsid w:val="000B209B"/>
    <w:rsid w:val="000B34F4"/>
    <w:rsid w:val="000B3B95"/>
    <w:rsid w:val="000B3BF3"/>
    <w:rsid w:val="000B3ECD"/>
    <w:rsid w:val="000B3F19"/>
    <w:rsid w:val="000B4510"/>
    <w:rsid w:val="000B45AF"/>
    <w:rsid w:val="000B5388"/>
    <w:rsid w:val="000B586C"/>
    <w:rsid w:val="000B58A0"/>
    <w:rsid w:val="000B5AA6"/>
    <w:rsid w:val="000B5E44"/>
    <w:rsid w:val="000B5E96"/>
    <w:rsid w:val="000B6C45"/>
    <w:rsid w:val="000B6C67"/>
    <w:rsid w:val="000B6D4E"/>
    <w:rsid w:val="000B6DC5"/>
    <w:rsid w:val="000B75BE"/>
    <w:rsid w:val="000B7A06"/>
    <w:rsid w:val="000B7F42"/>
    <w:rsid w:val="000C03F7"/>
    <w:rsid w:val="000C0AEC"/>
    <w:rsid w:val="000C0B60"/>
    <w:rsid w:val="000C0BB6"/>
    <w:rsid w:val="000C1505"/>
    <w:rsid w:val="000C175F"/>
    <w:rsid w:val="000C26C3"/>
    <w:rsid w:val="000C27B0"/>
    <w:rsid w:val="000C2EAB"/>
    <w:rsid w:val="000C324A"/>
    <w:rsid w:val="000C382A"/>
    <w:rsid w:val="000C3B74"/>
    <w:rsid w:val="000C3CB7"/>
    <w:rsid w:val="000C4021"/>
    <w:rsid w:val="000C4D3F"/>
    <w:rsid w:val="000C51D8"/>
    <w:rsid w:val="000C54EC"/>
    <w:rsid w:val="000C56D8"/>
    <w:rsid w:val="000C60CC"/>
    <w:rsid w:val="000C6565"/>
    <w:rsid w:val="000C66D8"/>
    <w:rsid w:val="000C6832"/>
    <w:rsid w:val="000C6A51"/>
    <w:rsid w:val="000C6BA8"/>
    <w:rsid w:val="000C6F19"/>
    <w:rsid w:val="000C6F55"/>
    <w:rsid w:val="000C7611"/>
    <w:rsid w:val="000C769C"/>
    <w:rsid w:val="000C7714"/>
    <w:rsid w:val="000C783A"/>
    <w:rsid w:val="000C7F8D"/>
    <w:rsid w:val="000D0336"/>
    <w:rsid w:val="000D09FC"/>
    <w:rsid w:val="000D0B94"/>
    <w:rsid w:val="000D16AB"/>
    <w:rsid w:val="000D1927"/>
    <w:rsid w:val="000D1C8A"/>
    <w:rsid w:val="000D1C9F"/>
    <w:rsid w:val="000D238E"/>
    <w:rsid w:val="000D2CDB"/>
    <w:rsid w:val="000D3BAD"/>
    <w:rsid w:val="000D4466"/>
    <w:rsid w:val="000D520C"/>
    <w:rsid w:val="000D5289"/>
    <w:rsid w:val="000D5318"/>
    <w:rsid w:val="000D57C8"/>
    <w:rsid w:val="000D587E"/>
    <w:rsid w:val="000D5B3B"/>
    <w:rsid w:val="000D6F43"/>
    <w:rsid w:val="000D6F4B"/>
    <w:rsid w:val="000D72E6"/>
    <w:rsid w:val="000D75EE"/>
    <w:rsid w:val="000D791F"/>
    <w:rsid w:val="000D79B6"/>
    <w:rsid w:val="000D7A61"/>
    <w:rsid w:val="000D7E37"/>
    <w:rsid w:val="000D7EED"/>
    <w:rsid w:val="000D7F8C"/>
    <w:rsid w:val="000E004F"/>
    <w:rsid w:val="000E04AF"/>
    <w:rsid w:val="000E09EA"/>
    <w:rsid w:val="000E0A2F"/>
    <w:rsid w:val="000E0C61"/>
    <w:rsid w:val="000E14A7"/>
    <w:rsid w:val="000E17D9"/>
    <w:rsid w:val="000E19E9"/>
    <w:rsid w:val="000E2CD6"/>
    <w:rsid w:val="000E3132"/>
    <w:rsid w:val="000E38D9"/>
    <w:rsid w:val="000E3D93"/>
    <w:rsid w:val="000E3F73"/>
    <w:rsid w:val="000E4256"/>
    <w:rsid w:val="000E4BE3"/>
    <w:rsid w:val="000E4D03"/>
    <w:rsid w:val="000E4DB3"/>
    <w:rsid w:val="000E4E66"/>
    <w:rsid w:val="000E56B6"/>
    <w:rsid w:val="000E5BFC"/>
    <w:rsid w:val="000E5FC7"/>
    <w:rsid w:val="000E604B"/>
    <w:rsid w:val="000E6134"/>
    <w:rsid w:val="000E6342"/>
    <w:rsid w:val="000E6CDE"/>
    <w:rsid w:val="000E6EE4"/>
    <w:rsid w:val="000E73E9"/>
    <w:rsid w:val="000E752A"/>
    <w:rsid w:val="000E7F94"/>
    <w:rsid w:val="000F083E"/>
    <w:rsid w:val="000F08F6"/>
    <w:rsid w:val="000F0CBD"/>
    <w:rsid w:val="000F14E2"/>
    <w:rsid w:val="000F197E"/>
    <w:rsid w:val="000F203C"/>
    <w:rsid w:val="000F2193"/>
    <w:rsid w:val="000F22BE"/>
    <w:rsid w:val="000F242C"/>
    <w:rsid w:val="000F2A70"/>
    <w:rsid w:val="000F30D5"/>
    <w:rsid w:val="000F34D0"/>
    <w:rsid w:val="000F35BA"/>
    <w:rsid w:val="000F3886"/>
    <w:rsid w:val="000F3ECB"/>
    <w:rsid w:val="000F4870"/>
    <w:rsid w:val="000F48FA"/>
    <w:rsid w:val="000F4A83"/>
    <w:rsid w:val="000F51B8"/>
    <w:rsid w:val="000F539E"/>
    <w:rsid w:val="000F53D1"/>
    <w:rsid w:val="000F59AD"/>
    <w:rsid w:val="000F6516"/>
    <w:rsid w:val="000F666A"/>
    <w:rsid w:val="000F67F5"/>
    <w:rsid w:val="000F68D6"/>
    <w:rsid w:val="000F755E"/>
    <w:rsid w:val="000F7884"/>
    <w:rsid w:val="000F7BE5"/>
    <w:rsid w:val="000F7D36"/>
    <w:rsid w:val="001000F0"/>
    <w:rsid w:val="00100148"/>
    <w:rsid w:val="0010036A"/>
    <w:rsid w:val="00100472"/>
    <w:rsid w:val="0010094A"/>
    <w:rsid w:val="00101193"/>
    <w:rsid w:val="001012CB"/>
    <w:rsid w:val="00101453"/>
    <w:rsid w:val="00101465"/>
    <w:rsid w:val="00101CE4"/>
    <w:rsid w:val="001020CC"/>
    <w:rsid w:val="00102627"/>
    <w:rsid w:val="001028A6"/>
    <w:rsid w:val="00102978"/>
    <w:rsid w:val="00102E3D"/>
    <w:rsid w:val="00103158"/>
    <w:rsid w:val="001032E0"/>
    <w:rsid w:val="001033F3"/>
    <w:rsid w:val="00103689"/>
    <w:rsid w:val="00104477"/>
    <w:rsid w:val="00104B47"/>
    <w:rsid w:val="001052C3"/>
    <w:rsid w:val="0010556D"/>
    <w:rsid w:val="0010584F"/>
    <w:rsid w:val="00105B96"/>
    <w:rsid w:val="00105C0E"/>
    <w:rsid w:val="00105CD6"/>
    <w:rsid w:val="00105EC4"/>
    <w:rsid w:val="00106010"/>
    <w:rsid w:val="0010677F"/>
    <w:rsid w:val="001068DF"/>
    <w:rsid w:val="001069F7"/>
    <w:rsid w:val="00106DDA"/>
    <w:rsid w:val="0010703B"/>
    <w:rsid w:val="0010744E"/>
    <w:rsid w:val="001078C9"/>
    <w:rsid w:val="00107B7E"/>
    <w:rsid w:val="001100A2"/>
    <w:rsid w:val="00110323"/>
    <w:rsid w:val="00111672"/>
    <w:rsid w:val="001123D8"/>
    <w:rsid w:val="001126FA"/>
    <w:rsid w:val="001127B4"/>
    <w:rsid w:val="001129FC"/>
    <w:rsid w:val="00113504"/>
    <w:rsid w:val="0011430E"/>
    <w:rsid w:val="00114798"/>
    <w:rsid w:val="00115095"/>
    <w:rsid w:val="0011528D"/>
    <w:rsid w:val="00115479"/>
    <w:rsid w:val="00115CF2"/>
    <w:rsid w:val="00115DBA"/>
    <w:rsid w:val="00115DFE"/>
    <w:rsid w:val="001163A0"/>
    <w:rsid w:val="001164F1"/>
    <w:rsid w:val="001166AC"/>
    <w:rsid w:val="00116D5C"/>
    <w:rsid w:val="00116D71"/>
    <w:rsid w:val="0011704B"/>
    <w:rsid w:val="00117629"/>
    <w:rsid w:val="0011797F"/>
    <w:rsid w:val="00117B43"/>
    <w:rsid w:val="00120346"/>
    <w:rsid w:val="00120585"/>
    <w:rsid w:val="001207A2"/>
    <w:rsid w:val="00120808"/>
    <w:rsid w:val="001210B0"/>
    <w:rsid w:val="001213A7"/>
    <w:rsid w:val="00121E0D"/>
    <w:rsid w:val="00122199"/>
    <w:rsid w:val="001222F1"/>
    <w:rsid w:val="00122638"/>
    <w:rsid w:val="00122D8B"/>
    <w:rsid w:val="00123256"/>
    <w:rsid w:val="0012330A"/>
    <w:rsid w:val="0012351D"/>
    <w:rsid w:val="0012376A"/>
    <w:rsid w:val="00123B05"/>
    <w:rsid w:val="00123B30"/>
    <w:rsid w:val="00123DFE"/>
    <w:rsid w:val="00123E30"/>
    <w:rsid w:val="00124258"/>
    <w:rsid w:val="001247D6"/>
    <w:rsid w:val="00124AF7"/>
    <w:rsid w:val="00124BC3"/>
    <w:rsid w:val="00124C7E"/>
    <w:rsid w:val="00124D66"/>
    <w:rsid w:val="00124E17"/>
    <w:rsid w:val="00125070"/>
    <w:rsid w:val="001251D4"/>
    <w:rsid w:val="0012564D"/>
    <w:rsid w:val="001257D9"/>
    <w:rsid w:val="00125969"/>
    <w:rsid w:val="00126361"/>
    <w:rsid w:val="001265F4"/>
    <w:rsid w:val="001268C0"/>
    <w:rsid w:val="00126BC6"/>
    <w:rsid w:val="00126E03"/>
    <w:rsid w:val="00126E1C"/>
    <w:rsid w:val="001270B5"/>
    <w:rsid w:val="001270BD"/>
    <w:rsid w:val="0012760E"/>
    <w:rsid w:val="00127705"/>
    <w:rsid w:val="001278AF"/>
    <w:rsid w:val="001279E4"/>
    <w:rsid w:val="00127FB7"/>
    <w:rsid w:val="001304D8"/>
    <w:rsid w:val="0013071C"/>
    <w:rsid w:val="00130AF1"/>
    <w:rsid w:val="00131893"/>
    <w:rsid w:val="00131B73"/>
    <w:rsid w:val="00131D4A"/>
    <w:rsid w:val="00131E7F"/>
    <w:rsid w:val="00132218"/>
    <w:rsid w:val="001326D8"/>
    <w:rsid w:val="00132B47"/>
    <w:rsid w:val="00132C4B"/>
    <w:rsid w:val="00132EEB"/>
    <w:rsid w:val="001336DE"/>
    <w:rsid w:val="0013382E"/>
    <w:rsid w:val="001342E0"/>
    <w:rsid w:val="00134957"/>
    <w:rsid w:val="00134EEF"/>
    <w:rsid w:val="00135416"/>
    <w:rsid w:val="0013587F"/>
    <w:rsid w:val="00135BFD"/>
    <w:rsid w:val="00135E60"/>
    <w:rsid w:val="0013609D"/>
    <w:rsid w:val="001363BA"/>
    <w:rsid w:val="00136846"/>
    <w:rsid w:val="00136A26"/>
    <w:rsid w:val="00136BDD"/>
    <w:rsid w:val="00136CF0"/>
    <w:rsid w:val="001370E7"/>
    <w:rsid w:val="001371B6"/>
    <w:rsid w:val="001376CB"/>
    <w:rsid w:val="00137A3E"/>
    <w:rsid w:val="00137D96"/>
    <w:rsid w:val="00137EC0"/>
    <w:rsid w:val="001401D7"/>
    <w:rsid w:val="0014026B"/>
    <w:rsid w:val="001406E0"/>
    <w:rsid w:val="0014071A"/>
    <w:rsid w:val="00140A03"/>
    <w:rsid w:val="00140B60"/>
    <w:rsid w:val="00140D21"/>
    <w:rsid w:val="00141950"/>
    <w:rsid w:val="001419ED"/>
    <w:rsid w:val="00142BCC"/>
    <w:rsid w:val="00142DC4"/>
    <w:rsid w:val="00143533"/>
    <w:rsid w:val="001436A6"/>
    <w:rsid w:val="00143A18"/>
    <w:rsid w:val="00143AC2"/>
    <w:rsid w:val="00143B5E"/>
    <w:rsid w:val="0014448A"/>
    <w:rsid w:val="001449D1"/>
    <w:rsid w:val="00144D04"/>
    <w:rsid w:val="001456A3"/>
    <w:rsid w:val="0014577F"/>
    <w:rsid w:val="00145FA8"/>
    <w:rsid w:val="001460C7"/>
    <w:rsid w:val="00146500"/>
    <w:rsid w:val="00146BB3"/>
    <w:rsid w:val="00146E14"/>
    <w:rsid w:val="001502A8"/>
    <w:rsid w:val="001504B9"/>
    <w:rsid w:val="00150666"/>
    <w:rsid w:val="00150829"/>
    <w:rsid w:val="0015092C"/>
    <w:rsid w:val="00150DD2"/>
    <w:rsid w:val="00150E54"/>
    <w:rsid w:val="00150F69"/>
    <w:rsid w:val="00151490"/>
    <w:rsid w:val="0015298F"/>
    <w:rsid w:val="00152B15"/>
    <w:rsid w:val="00152C0E"/>
    <w:rsid w:val="00152E0B"/>
    <w:rsid w:val="0015394A"/>
    <w:rsid w:val="0015396F"/>
    <w:rsid w:val="00153C35"/>
    <w:rsid w:val="00153CA8"/>
    <w:rsid w:val="00153D46"/>
    <w:rsid w:val="001546DF"/>
    <w:rsid w:val="001547AF"/>
    <w:rsid w:val="0015528F"/>
    <w:rsid w:val="001552C0"/>
    <w:rsid w:val="001553F8"/>
    <w:rsid w:val="00155EC1"/>
    <w:rsid w:val="0015649F"/>
    <w:rsid w:val="00156A50"/>
    <w:rsid w:val="00156B5E"/>
    <w:rsid w:val="00156BD7"/>
    <w:rsid w:val="00156C64"/>
    <w:rsid w:val="00157746"/>
    <w:rsid w:val="00157D90"/>
    <w:rsid w:val="00157E07"/>
    <w:rsid w:val="00160153"/>
    <w:rsid w:val="001608F2"/>
    <w:rsid w:val="00160CC2"/>
    <w:rsid w:val="00161D06"/>
    <w:rsid w:val="00162236"/>
    <w:rsid w:val="00162C80"/>
    <w:rsid w:val="001630D6"/>
    <w:rsid w:val="0016325D"/>
    <w:rsid w:val="00163482"/>
    <w:rsid w:val="00163E98"/>
    <w:rsid w:val="0016420F"/>
    <w:rsid w:val="00164C6B"/>
    <w:rsid w:val="00164C76"/>
    <w:rsid w:val="0016509C"/>
    <w:rsid w:val="001655F6"/>
    <w:rsid w:val="00165D52"/>
    <w:rsid w:val="00166306"/>
    <w:rsid w:val="00166513"/>
    <w:rsid w:val="00167218"/>
    <w:rsid w:val="00167554"/>
    <w:rsid w:val="00167871"/>
    <w:rsid w:val="00167AFF"/>
    <w:rsid w:val="00167BC4"/>
    <w:rsid w:val="00167F0B"/>
    <w:rsid w:val="00167FB1"/>
    <w:rsid w:val="00170DB4"/>
    <w:rsid w:val="00171C66"/>
    <w:rsid w:val="00171D8D"/>
    <w:rsid w:val="00171DDE"/>
    <w:rsid w:val="00172A27"/>
    <w:rsid w:val="001730D3"/>
    <w:rsid w:val="0017350A"/>
    <w:rsid w:val="00174DDB"/>
    <w:rsid w:val="0017543E"/>
    <w:rsid w:val="00175656"/>
    <w:rsid w:val="00175702"/>
    <w:rsid w:val="0017570B"/>
    <w:rsid w:val="00175DA7"/>
    <w:rsid w:val="0017695F"/>
    <w:rsid w:val="00176F9B"/>
    <w:rsid w:val="001777A1"/>
    <w:rsid w:val="00177D68"/>
    <w:rsid w:val="001809C8"/>
    <w:rsid w:val="001813C3"/>
    <w:rsid w:val="00181982"/>
    <w:rsid w:val="00181B85"/>
    <w:rsid w:val="00181FEA"/>
    <w:rsid w:val="001820A0"/>
    <w:rsid w:val="001820E8"/>
    <w:rsid w:val="001825BF"/>
    <w:rsid w:val="00182649"/>
    <w:rsid w:val="001826A1"/>
    <w:rsid w:val="00182A4B"/>
    <w:rsid w:val="00182A71"/>
    <w:rsid w:val="00182AB4"/>
    <w:rsid w:val="00183091"/>
    <w:rsid w:val="00183786"/>
    <w:rsid w:val="00183EF7"/>
    <w:rsid w:val="00183F05"/>
    <w:rsid w:val="00184182"/>
    <w:rsid w:val="001843D5"/>
    <w:rsid w:val="001845B2"/>
    <w:rsid w:val="00185247"/>
    <w:rsid w:val="0018560B"/>
    <w:rsid w:val="0018599C"/>
    <w:rsid w:val="00186201"/>
    <w:rsid w:val="00186756"/>
    <w:rsid w:val="0018760B"/>
    <w:rsid w:val="00187666"/>
    <w:rsid w:val="001902AC"/>
    <w:rsid w:val="0019066B"/>
    <w:rsid w:val="00190D28"/>
    <w:rsid w:val="00191A88"/>
    <w:rsid w:val="00192388"/>
    <w:rsid w:val="0019273C"/>
    <w:rsid w:val="0019283B"/>
    <w:rsid w:val="00192CD9"/>
    <w:rsid w:val="0019331A"/>
    <w:rsid w:val="00194A8B"/>
    <w:rsid w:val="00195AA7"/>
    <w:rsid w:val="00195FC7"/>
    <w:rsid w:val="00196E89"/>
    <w:rsid w:val="00197585"/>
    <w:rsid w:val="001976A0"/>
    <w:rsid w:val="00197A00"/>
    <w:rsid w:val="00197F17"/>
    <w:rsid w:val="001A0303"/>
    <w:rsid w:val="001A039C"/>
    <w:rsid w:val="001A03C9"/>
    <w:rsid w:val="001A0E92"/>
    <w:rsid w:val="001A2BE6"/>
    <w:rsid w:val="001A2BF2"/>
    <w:rsid w:val="001A2E92"/>
    <w:rsid w:val="001A3504"/>
    <w:rsid w:val="001A3D45"/>
    <w:rsid w:val="001A4036"/>
    <w:rsid w:val="001A4760"/>
    <w:rsid w:val="001A4E1F"/>
    <w:rsid w:val="001A511F"/>
    <w:rsid w:val="001A5439"/>
    <w:rsid w:val="001A5B10"/>
    <w:rsid w:val="001A5BB3"/>
    <w:rsid w:val="001A6140"/>
    <w:rsid w:val="001A6586"/>
    <w:rsid w:val="001A6618"/>
    <w:rsid w:val="001A68D1"/>
    <w:rsid w:val="001A6C20"/>
    <w:rsid w:val="001A6D0D"/>
    <w:rsid w:val="001A731B"/>
    <w:rsid w:val="001A751C"/>
    <w:rsid w:val="001A7D17"/>
    <w:rsid w:val="001B0466"/>
    <w:rsid w:val="001B064E"/>
    <w:rsid w:val="001B0B6F"/>
    <w:rsid w:val="001B0E48"/>
    <w:rsid w:val="001B10EE"/>
    <w:rsid w:val="001B143F"/>
    <w:rsid w:val="001B21AE"/>
    <w:rsid w:val="001B29BF"/>
    <w:rsid w:val="001B30A5"/>
    <w:rsid w:val="001B3139"/>
    <w:rsid w:val="001B344C"/>
    <w:rsid w:val="001B3561"/>
    <w:rsid w:val="001B363D"/>
    <w:rsid w:val="001B36BE"/>
    <w:rsid w:val="001B385B"/>
    <w:rsid w:val="001B38A4"/>
    <w:rsid w:val="001B3E7F"/>
    <w:rsid w:val="001B40A3"/>
    <w:rsid w:val="001B4641"/>
    <w:rsid w:val="001B4C7A"/>
    <w:rsid w:val="001B4E26"/>
    <w:rsid w:val="001B580D"/>
    <w:rsid w:val="001B59AD"/>
    <w:rsid w:val="001B5B69"/>
    <w:rsid w:val="001B5CCD"/>
    <w:rsid w:val="001B700F"/>
    <w:rsid w:val="001B71E0"/>
    <w:rsid w:val="001B748B"/>
    <w:rsid w:val="001B7659"/>
    <w:rsid w:val="001B7BFE"/>
    <w:rsid w:val="001B7D99"/>
    <w:rsid w:val="001B7E86"/>
    <w:rsid w:val="001C003B"/>
    <w:rsid w:val="001C0183"/>
    <w:rsid w:val="001C0451"/>
    <w:rsid w:val="001C0AA9"/>
    <w:rsid w:val="001C0AEA"/>
    <w:rsid w:val="001C0BF0"/>
    <w:rsid w:val="001C0FC3"/>
    <w:rsid w:val="001C1294"/>
    <w:rsid w:val="001C1381"/>
    <w:rsid w:val="001C138A"/>
    <w:rsid w:val="001C18D7"/>
    <w:rsid w:val="001C1D81"/>
    <w:rsid w:val="001C27AF"/>
    <w:rsid w:val="001C2A10"/>
    <w:rsid w:val="001C32D3"/>
    <w:rsid w:val="001C3547"/>
    <w:rsid w:val="001C4B9D"/>
    <w:rsid w:val="001C4E89"/>
    <w:rsid w:val="001C5262"/>
    <w:rsid w:val="001C55EF"/>
    <w:rsid w:val="001C572F"/>
    <w:rsid w:val="001C5D5F"/>
    <w:rsid w:val="001C5FFD"/>
    <w:rsid w:val="001C6894"/>
    <w:rsid w:val="001C6BD9"/>
    <w:rsid w:val="001C7191"/>
    <w:rsid w:val="001C7377"/>
    <w:rsid w:val="001C762C"/>
    <w:rsid w:val="001C793E"/>
    <w:rsid w:val="001C7E54"/>
    <w:rsid w:val="001D0623"/>
    <w:rsid w:val="001D0960"/>
    <w:rsid w:val="001D0C75"/>
    <w:rsid w:val="001D0D9E"/>
    <w:rsid w:val="001D12CF"/>
    <w:rsid w:val="001D12D2"/>
    <w:rsid w:val="001D1A24"/>
    <w:rsid w:val="001D1CBE"/>
    <w:rsid w:val="001D2449"/>
    <w:rsid w:val="001D25DF"/>
    <w:rsid w:val="001D3091"/>
    <w:rsid w:val="001D3333"/>
    <w:rsid w:val="001D3402"/>
    <w:rsid w:val="001D368C"/>
    <w:rsid w:val="001D38B0"/>
    <w:rsid w:val="001D39C0"/>
    <w:rsid w:val="001D3F2D"/>
    <w:rsid w:val="001D4409"/>
    <w:rsid w:val="001D5290"/>
    <w:rsid w:val="001D52B6"/>
    <w:rsid w:val="001D580C"/>
    <w:rsid w:val="001D647B"/>
    <w:rsid w:val="001D6BF6"/>
    <w:rsid w:val="001D6CE2"/>
    <w:rsid w:val="001D704A"/>
    <w:rsid w:val="001D714D"/>
    <w:rsid w:val="001D78FF"/>
    <w:rsid w:val="001D79FB"/>
    <w:rsid w:val="001D7B46"/>
    <w:rsid w:val="001D7C20"/>
    <w:rsid w:val="001D7C59"/>
    <w:rsid w:val="001E04E7"/>
    <w:rsid w:val="001E071E"/>
    <w:rsid w:val="001E0B54"/>
    <w:rsid w:val="001E0FB3"/>
    <w:rsid w:val="001E10C7"/>
    <w:rsid w:val="001E120F"/>
    <w:rsid w:val="001E1943"/>
    <w:rsid w:val="001E1A64"/>
    <w:rsid w:val="001E22C1"/>
    <w:rsid w:val="001E267E"/>
    <w:rsid w:val="001E2F7E"/>
    <w:rsid w:val="001E3099"/>
    <w:rsid w:val="001E32CB"/>
    <w:rsid w:val="001E355A"/>
    <w:rsid w:val="001E3683"/>
    <w:rsid w:val="001E3C5B"/>
    <w:rsid w:val="001E52A1"/>
    <w:rsid w:val="001E5DE2"/>
    <w:rsid w:val="001E5EC1"/>
    <w:rsid w:val="001E60F1"/>
    <w:rsid w:val="001E6126"/>
    <w:rsid w:val="001E64A6"/>
    <w:rsid w:val="001E6990"/>
    <w:rsid w:val="001E6B65"/>
    <w:rsid w:val="001E72C4"/>
    <w:rsid w:val="001E744F"/>
    <w:rsid w:val="001E7649"/>
    <w:rsid w:val="001E7CFB"/>
    <w:rsid w:val="001F0B8F"/>
    <w:rsid w:val="001F0C1C"/>
    <w:rsid w:val="001F0DB1"/>
    <w:rsid w:val="001F114E"/>
    <w:rsid w:val="001F1184"/>
    <w:rsid w:val="001F1240"/>
    <w:rsid w:val="001F1738"/>
    <w:rsid w:val="001F1F6E"/>
    <w:rsid w:val="001F1F81"/>
    <w:rsid w:val="001F26E8"/>
    <w:rsid w:val="001F28BB"/>
    <w:rsid w:val="001F3FBB"/>
    <w:rsid w:val="001F458B"/>
    <w:rsid w:val="001F4BE4"/>
    <w:rsid w:val="001F4D1A"/>
    <w:rsid w:val="001F5057"/>
    <w:rsid w:val="001F53CD"/>
    <w:rsid w:val="001F5ACB"/>
    <w:rsid w:val="001F5C01"/>
    <w:rsid w:val="001F5C33"/>
    <w:rsid w:val="001F5FF6"/>
    <w:rsid w:val="001F6423"/>
    <w:rsid w:val="001F6A86"/>
    <w:rsid w:val="001F7175"/>
    <w:rsid w:val="001F717E"/>
    <w:rsid w:val="001F748C"/>
    <w:rsid w:val="00201023"/>
    <w:rsid w:val="0020126F"/>
    <w:rsid w:val="00201C22"/>
    <w:rsid w:val="00201E2D"/>
    <w:rsid w:val="002025A3"/>
    <w:rsid w:val="00202653"/>
    <w:rsid w:val="00202FAA"/>
    <w:rsid w:val="002037B7"/>
    <w:rsid w:val="002037D4"/>
    <w:rsid w:val="002039B6"/>
    <w:rsid w:val="00203AE7"/>
    <w:rsid w:val="00203C5F"/>
    <w:rsid w:val="00203FBD"/>
    <w:rsid w:val="00204221"/>
    <w:rsid w:val="0020460C"/>
    <w:rsid w:val="002046FA"/>
    <w:rsid w:val="00204A2E"/>
    <w:rsid w:val="00204E8E"/>
    <w:rsid w:val="00205940"/>
    <w:rsid w:val="00205E66"/>
    <w:rsid w:val="00205F47"/>
    <w:rsid w:val="002064DD"/>
    <w:rsid w:val="0020784F"/>
    <w:rsid w:val="00207DE4"/>
    <w:rsid w:val="00210B54"/>
    <w:rsid w:val="00210DA5"/>
    <w:rsid w:val="002115A8"/>
    <w:rsid w:val="00211694"/>
    <w:rsid w:val="0021257B"/>
    <w:rsid w:val="002125A7"/>
    <w:rsid w:val="002127AD"/>
    <w:rsid w:val="0021310B"/>
    <w:rsid w:val="00213242"/>
    <w:rsid w:val="00213440"/>
    <w:rsid w:val="00213C82"/>
    <w:rsid w:val="00213F84"/>
    <w:rsid w:val="00214453"/>
    <w:rsid w:val="00215142"/>
    <w:rsid w:val="002151A8"/>
    <w:rsid w:val="00215A86"/>
    <w:rsid w:val="00215B00"/>
    <w:rsid w:val="002166D7"/>
    <w:rsid w:val="00216724"/>
    <w:rsid w:val="00216741"/>
    <w:rsid w:val="00216C9F"/>
    <w:rsid w:val="00216FE5"/>
    <w:rsid w:val="002170CC"/>
    <w:rsid w:val="002173EE"/>
    <w:rsid w:val="00217481"/>
    <w:rsid w:val="0021763A"/>
    <w:rsid w:val="00220197"/>
    <w:rsid w:val="002201C5"/>
    <w:rsid w:val="00220D3B"/>
    <w:rsid w:val="002213A6"/>
    <w:rsid w:val="0022145D"/>
    <w:rsid w:val="002216A6"/>
    <w:rsid w:val="002219A1"/>
    <w:rsid w:val="00221B59"/>
    <w:rsid w:val="00221B86"/>
    <w:rsid w:val="00222258"/>
    <w:rsid w:val="00222680"/>
    <w:rsid w:val="00222937"/>
    <w:rsid w:val="00222A81"/>
    <w:rsid w:val="00222ED7"/>
    <w:rsid w:val="0022320B"/>
    <w:rsid w:val="0022376B"/>
    <w:rsid w:val="00223D7D"/>
    <w:rsid w:val="0022467A"/>
    <w:rsid w:val="002246D4"/>
    <w:rsid w:val="0022495C"/>
    <w:rsid w:val="002251BC"/>
    <w:rsid w:val="002255A4"/>
    <w:rsid w:val="002257C9"/>
    <w:rsid w:val="00225994"/>
    <w:rsid w:val="00225A5F"/>
    <w:rsid w:val="00225D9C"/>
    <w:rsid w:val="00225F6B"/>
    <w:rsid w:val="002260B7"/>
    <w:rsid w:val="00226514"/>
    <w:rsid w:val="002270FA"/>
    <w:rsid w:val="0022743F"/>
    <w:rsid w:val="002274A0"/>
    <w:rsid w:val="0022770A"/>
    <w:rsid w:val="002277DA"/>
    <w:rsid w:val="002277EF"/>
    <w:rsid w:val="002304FF"/>
    <w:rsid w:val="002307D2"/>
    <w:rsid w:val="00230D08"/>
    <w:rsid w:val="00230E3B"/>
    <w:rsid w:val="00230E63"/>
    <w:rsid w:val="002310B7"/>
    <w:rsid w:val="002311B8"/>
    <w:rsid w:val="002313AF"/>
    <w:rsid w:val="00231459"/>
    <w:rsid w:val="002314A4"/>
    <w:rsid w:val="00231882"/>
    <w:rsid w:val="00231D54"/>
    <w:rsid w:val="0023221A"/>
    <w:rsid w:val="00232473"/>
    <w:rsid w:val="002326F6"/>
    <w:rsid w:val="00232CE8"/>
    <w:rsid w:val="002330AD"/>
    <w:rsid w:val="0023324F"/>
    <w:rsid w:val="0023338B"/>
    <w:rsid w:val="00233778"/>
    <w:rsid w:val="00233925"/>
    <w:rsid w:val="002339E3"/>
    <w:rsid w:val="00233D27"/>
    <w:rsid w:val="002341B9"/>
    <w:rsid w:val="002341EC"/>
    <w:rsid w:val="00234ACB"/>
    <w:rsid w:val="00234EDF"/>
    <w:rsid w:val="00235815"/>
    <w:rsid w:val="00235B26"/>
    <w:rsid w:val="00235EDD"/>
    <w:rsid w:val="00236656"/>
    <w:rsid w:val="002366A5"/>
    <w:rsid w:val="0023789F"/>
    <w:rsid w:val="00237940"/>
    <w:rsid w:val="002403D2"/>
    <w:rsid w:val="0024095E"/>
    <w:rsid w:val="00240EEA"/>
    <w:rsid w:val="002411A8"/>
    <w:rsid w:val="00241211"/>
    <w:rsid w:val="00241B2D"/>
    <w:rsid w:val="00241E4F"/>
    <w:rsid w:val="00242D9C"/>
    <w:rsid w:val="00242FAC"/>
    <w:rsid w:val="00243ECA"/>
    <w:rsid w:val="00244420"/>
    <w:rsid w:val="00244619"/>
    <w:rsid w:val="00244712"/>
    <w:rsid w:val="002457B5"/>
    <w:rsid w:val="00245813"/>
    <w:rsid w:val="00245C9E"/>
    <w:rsid w:val="00246134"/>
    <w:rsid w:val="0024648C"/>
    <w:rsid w:val="002465EE"/>
    <w:rsid w:val="00247053"/>
    <w:rsid w:val="00247535"/>
    <w:rsid w:val="00247B22"/>
    <w:rsid w:val="00247C5B"/>
    <w:rsid w:val="00247EA9"/>
    <w:rsid w:val="00247EC2"/>
    <w:rsid w:val="00250A77"/>
    <w:rsid w:val="002514B7"/>
    <w:rsid w:val="00251D1E"/>
    <w:rsid w:val="00251D82"/>
    <w:rsid w:val="00251E43"/>
    <w:rsid w:val="00251EBB"/>
    <w:rsid w:val="0025206C"/>
    <w:rsid w:val="002520B8"/>
    <w:rsid w:val="002520CF"/>
    <w:rsid w:val="00252691"/>
    <w:rsid w:val="00252819"/>
    <w:rsid w:val="0025282D"/>
    <w:rsid w:val="00252956"/>
    <w:rsid w:val="00252A82"/>
    <w:rsid w:val="002530BA"/>
    <w:rsid w:val="0025384C"/>
    <w:rsid w:val="0025388B"/>
    <w:rsid w:val="00253F63"/>
    <w:rsid w:val="00254FB3"/>
    <w:rsid w:val="00254FF1"/>
    <w:rsid w:val="002551E9"/>
    <w:rsid w:val="0025522D"/>
    <w:rsid w:val="00255A9B"/>
    <w:rsid w:val="00255F85"/>
    <w:rsid w:val="002565B0"/>
    <w:rsid w:val="00256D28"/>
    <w:rsid w:val="00256EA5"/>
    <w:rsid w:val="002576F2"/>
    <w:rsid w:val="0025772C"/>
    <w:rsid w:val="002607FA"/>
    <w:rsid w:val="002608AB"/>
    <w:rsid w:val="00260EAF"/>
    <w:rsid w:val="00261DE6"/>
    <w:rsid w:val="0026230F"/>
    <w:rsid w:val="00262865"/>
    <w:rsid w:val="00262D76"/>
    <w:rsid w:val="00262F23"/>
    <w:rsid w:val="0026316D"/>
    <w:rsid w:val="0026393A"/>
    <w:rsid w:val="00263D96"/>
    <w:rsid w:val="002641D7"/>
    <w:rsid w:val="002645E9"/>
    <w:rsid w:val="00264A79"/>
    <w:rsid w:val="00264E3C"/>
    <w:rsid w:val="00264FAE"/>
    <w:rsid w:val="0026574E"/>
    <w:rsid w:val="00265F01"/>
    <w:rsid w:val="00266187"/>
    <w:rsid w:val="00266567"/>
    <w:rsid w:val="002666FC"/>
    <w:rsid w:val="00266ABB"/>
    <w:rsid w:val="00267BC2"/>
    <w:rsid w:val="00267D96"/>
    <w:rsid w:val="00267F4B"/>
    <w:rsid w:val="00270229"/>
    <w:rsid w:val="00270241"/>
    <w:rsid w:val="0027031C"/>
    <w:rsid w:val="0027039A"/>
    <w:rsid w:val="002703C1"/>
    <w:rsid w:val="00270463"/>
    <w:rsid w:val="00270920"/>
    <w:rsid w:val="00270B4A"/>
    <w:rsid w:val="00270E53"/>
    <w:rsid w:val="0027198B"/>
    <w:rsid w:val="00271A83"/>
    <w:rsid w:val="00271EAE"/>
    <w:rsid w:val="0027215A"/>
    <w:rsid w:val="00272199"/>
    <w:rsid w:val="00272854"/>
    <w:rsid w:val="00272AC0"/>
    <w:rsid w:val="00272DBC"/>
    <w:rsid w:val="0027307A"/>
    <w:rsid w:val="00273976"/>
    <w:rsid w:val="00274087"/>
    <w:rsid w:val="002742E9"/>
    <w:rsid w:val="00274390"/>
    <w:rsid w:val="00275D50"/>
    <w:rsid w:val="00275E3F"/>
    <w:rsid w:val="00275FFC"/>
    <w:rsid w:val="002762E7"/>
    <w:rsid w:val="0027678E"/>
    <w:rsid w:val="00276B85"/>
    <w:rsid w:val="00276C4A"/>
    <w:rsid w:val="002770C0"/>
    <w:rsid w:val="002777B7"/>
    <w:rsid w:val="00277971"/>
    <w:rsid w:val="00277AF2"/>
    <w:rsid w:val="002809DA"/>
    <w:rsid w:val="00280E50"/>
    <w:rsid w:val="002812F3"/>
    <w:rsid w:val="00281C7C"/>
    <w:rsid w:val="00281DA7"/>
    <w:rsid w:val="00281EFF"/>
    <w:rsid w:val="00281F25"/>
    <w:rsid w:val="00281F62"/>
    <w:rsid w:val="00282152"/>
    <w:rsid w:val="00282224"/>
    <w:rsid w:val="00282467"/>
    <w:rsid w:val="00282AFA"/>
    <w:rsid w:val="0028367C"/>
    <w:rsid w:val="002839A8"/>
    <w:rsid w:val="00284006"/>
    <w:rsid w:val="002844C2"/>
    <w:rsid w:val="002846FC"/>
    <w:rsid w:val="00284A25"/>
    <w:rsid w:val="00284E70"/>
    <w:rsid w:val="002851E5"/>
    <w:rsid w:val="00285418"/>
    <w:rsid w:val="00285DBD"/>
    <w:rsid w:val="00285EC0"/>
    <w:rsid w:val="00285F30"/>
    <w:rsid w:val="00285FE9"/>
    <w:rsid w:val="00286429"/>
    <w:rsid w:val="00286E11"/>
    <w:rsid w:val="0028759B"/>
    <w:rsid w:val="00287B9F"/>
    <w:rsid w:val="00287F29"/>
    <w:rsid w:val="002902D1"/>
    <w:rsid w:val="002912E2"/>
    <w:rsid w:val="0029183C"/>
    <w:rsid w:val="00291FE6"/>
    <w:rsid w:val="00292254"/>
    <w:rsid w:val="00292B34"/>
    <w:rsid w:val="00292DC7"/>
    <w:rsid w:val="0029358E"/>
    <w:rsid w:val="002935E8"/>
    <w:rsid w:val="00293C7D"/>
    <w:rsid w:val="002943B2"/>
    <w:rsid w:val="002943FA"/>
    <w:rsid w:val="00294985"/>
    <w:rsid w:val="00294DBC"/>
    <w:rsid w:val="0029569C"/>
    <w:rsid w:val="00295A79"/>
    <w:rsid w:val="00295B35"/>
    <w:rsid w:val="00295FFA"/>
    <w:rsid w:val="0029671C"/>
    <w:rsid w:val="00296EB5"/>
    <w:rsid w:val="00296F15"/>
    <w:rsid w:val="002976DD"/>
    <w:rsid w:val="00297A2D"/>
    <w:rsid w:val="00297BAC"/>
    <w:rsid w:val="00297D76"/>
    <w:rsid w:val="00297F62"/>
    <w:rsid w:val="002A0116"/>
    <w:rsid w:val="002A0A7D"/>
    <w:rsid w:val="002A0C63"/>
    <w:rsid w:val="002A0FC1"/>
    <w:rsid w:val="002A10DE"/>
    <w:rsid w:val="002A13A6"/>
    <w:rsid w:val="002A1480"/>
    <w:rsid w:val="002A169D"/>
    <w:rsid w:val="002A16CC"/>
    <w:rsid w:val="002A1897"/>
    <w:rsid w:val="002A2622"/>
    <w:rsid w:val="002A27D3"/>
    <w:rsid w:val="002A318C"/>
    <w:rsid w:val="002A42E0"/>
    <w:rsid w:val="002A440E"/>
    <w:rsid w:val="002A4697"/>
    <w:rsid w:val="002A4B41"/>
    <w:rsid w:val="002A54D3"/>
    <w:rsid w:val="002A578E"/>
    <w:rsid w:val="002A5F06"/>
    <w:rsid w:val="002A63EE"/>
    <w:rsid w:val="002A7C8D"/>
    <w:rsid w:val="002B0182"/>
    <w:rsid w:val="002B08BF"/>
    <w:rsid w:val="002B0BD9"/>
    <w:rsid w:val="002B0D1C"/>
    <w:rsid w:val="002B13B9"/>
    <w:rsid w:val="002B176A"/>
    <w:rsid w:val="002B18BA"/>
    <w:rsid w:val="002B19ED"/>
    <w:rsid w:val="002B1C3E"/>
    <w:rsid w:val="002B1DB0"/>
    <w:rsid w:val="002B1F90"/>
    <w:rsid w:val="002B29A2"/>
    <w:rsid w:val="002B29E3"/>
    <w:rsid w:val="002B2CCF"/>
    <w:rsid w:val="002B2D59"/>
    <w:rsid w:val="002B2EB9"/>
    <w:rsid w:val="002B341F"/>
    <w:rsid w:val="002B3A50"/>
    <w:rsid w:val="002B3CF1"/>
    <w:rsid w:val="002B4F7B"/>
    <w:rsid w:val="002B5713"/>
    <w:rsid w:val="002B582D"/>
    <w:rsid w:val="002B596A"/>
    <w:rsid w:val="002B5F80"/>
    <w:rsid w:val="002B60C6"/>
    <w:rsid w:val="002B6372"/>
    <w:rsid w:val="002B6D5B"/>
    <w:rsid w:val="002B7663"/>
    <w:rsid w:val="002B7DD9"/>
    <w:rsid w:val="002B7DE0"/>
    <w:rsid w:val="002C0020"/>
    <w:rsid w:val="002C0789"/>
    <w:rsid w:val="002C0A7A"/>
    <w:rsid w:val="002C0EF6"/>
    <w:rsid w:val="002C12AD"/>
    <w:rsid w:val="002C14F5"/>
    <w:rsid w:val="002C181F"/>
    <w:rsid w:val="002C1EC8"/>
    <w:rsid w:val="002C1F1C"/>
    <w:rsid w:val="002C1FC9"/>
    <w:rsid w:val="002C22C1"/>
    <w:rsid w:val="002C2515"/>
    <w:rsid w:val="002C2BE3"/>
    <w:rsid w:val="002C2E43"/>
    <w:rsid w:val="002C2EE4"/>
    <w:rsid w:val="002C3631"/>
    <w:rsid w:val="002C3697"/>
    <w:rsid w:val="002C3822"/>
    <w:rsid w:val="002C3BEA"/>
    <w:rsid w:val="002C3F21"/>
    <w:rsid w:val="002C3FC8"/>
    <w:rsid w:val="002C4A45"/>
    <w:rsid w:val="002C4FA6"/>
    <w:rsid w:val="002C55A9"/>
    <w:rsid w:val="002C6447"/>
    <w:rsid w:val="002C6504"/>
    <w:rsid w:val="002C6712"/>
    <w:rsid w:val="002C6D4B"/>
    <w:rsid w:val="002D088F"/>
    <w:rsid w:val="002D0E0A"/>
    <w:rsid w:val="002D15EA"/>
    <w:rsid w:val="002D1A78"/>
    <w:rsid w:val="002D1D4A"/>
    <w:rsid w:val="002D2084"/>
    <w:rsid w:val="002D234F"/>
    <w:rsid w:val="002D2588"/>
    <w:rsid w:val="002D28DE"/>
    <w:rsid w:val="002D2928"/>
    <w:rsid w:val="002D2B25"/>
    <w:rsid w:val="002D3B5F"/>
    <w:rsid w:val="002D4188"/>
    <w:rsid w:val="002D418E"/>
    <w:rsid w:val="002D4A66"/>
    <w:rsid w:val="002D4EA0"/>
    <w:rsid w:val="002D4ED7"/>
    <w:rsid w:val="002D5159"/>
    <w:rsid w:val="002D5621"/>
    <w:rsid w:val="002D56E3"/>
    <w:rsid w:val="002D5B6E"/>
    <w:rsid w:val="002D608B"/>
    <w:rsid w:val="002D6EF8"/>
    <w:rsid w:val="002D72DE"/>
    <w:rsid w:val="002D742F"/>
    <w:rsid w:val="002D7431"/>
    <w:rsid w:val="002D7F96"/>
    <w:rsid w:val="002D7FD1"/>
    <w:rsid w:val="002E038A"/>
    <w:rsid w:val="002E0398"/>
    <w:rsid w:val="002E0BAF"/>
    <w:rsid w:val="002E15ED"/>
    <w:rsid w:val="002E1D2B"/>
    <w:rsid w:val="002E20A7"/>
    <w:rsid w:val="002E2406"/>
    <w:rsid w:val="002E274F"/>
    <w:rsid w:val="002E2E68"/>
    <w:rsid w:val="002E33F2"/>
    <w:rsid w:val="002E3ABE"/>
    <w:rsid w:val="002E3E93"/>
    <w:rsid w:val="002E3FA2"/>
    <w:rsid w:val="002E4B87"/>
    <w:rsid w:val="002E5213"/>
    <w:rsid w:val="002E5922"/>
    <w:rsid w:val="002E5F62"/>
    <w:rsid w:val="002E6009"/>
    <w:rsid w:val="002E647C"/>
    <w:rsid w:val="002E6A00"/>
    <w:rsid w:val="002E6AD4"/>
    <w:rsid w:val="002E70F6"/>
    <w:rsid w:val="002E74B6"/>
    <w:rsid w:val="002E7D20"/>
    <w:rsid w:val="002F1010"/>
    <w:rsid w:val="002F1978"/>
    <w:rsid w:val="002F1C5D"/>
    <w:rsid w:val="002F1C7D"/>
    <w:rsid w:val="002F1E19"/>
    <w:rsid w:val="002F217A"/>
    <w:rsid w:val="002F25DC"/>
    <w:rsid w:val="002F3431"/>
    <w:rsid w:val="002F4A52"/>
    <w:rsid w:val="002F4DFB"/>
    <w:rsid w:val="002F569B"/>
    <w:rsid w:val="002F5AD2"/>
    <w:rsid w:val="002F672D"/>
    <w:rsid w:val="002F7CDF"/>
    <w:rsid w:val="002F7F09"/>
    <w:rsid w:val="0030005D"/>
    <w:rsid w:val="00300228"/>
    <w:rsid w:val="0030036B"/>
    <w:rsid w:val="0030038C"/>
    <w:rsid w:val="00300871"/>
    <w:rsid w:val="00300A55"/>
    <w:rsid w:val="00300CE2"/>
    <w:rsid w:val="00300EFD"/>
    <w:rsid w:val="00300EFE"/>
    <w:rsid w:val="00300F33"/>
    <w:rsid w:val="003011B9"/>
    <w:rsid w:val="003012D0"/>
    <w:rsid w:val="00301865"/>
    <w:rsid w:val="00301C51"/>
    <w:rsid w:val="00302878"/>
    <w:rsid w:val="00302C92"/>
    <w:rsid w:val="00303087"/>
    <w:rsid w:val="003031EC"/>
    <w:rsid w:val="00303225"/>
    <w:rsid w:val="003036FC"/>
    <w:rsid w:val="00303732"/>
    <w:rsid w:val="00303866"/>
    <w:rsid w:val="003039BD"/>
    <w:rsid w:val="003039C1"/>
    <w:rsid w:val="00303B69"/>
    <w:rsid w:val="00303D05"/>
    <w:rsid w:val="00304183"/>
    <w:rsid w:val="00304222"/>
    <w:rsid w:val="00304992"/>
    <w:rsid w:val="00304EE3"/>
    <w:rsid w:val="003055B6"/>
    <w:rsid w:val="00305824"/>
    <w:rsid w:val="00305910"/>
    <w:rsid w:val="00305AB3"/>
    <w:rsid w:val="003062FA"/>
    <w:rsid w:val="00306895"/>
    <w:rsid w:val="00306FB0"/>
    <w:rsid w:val="0030750E"/>
    <w:rsid w:val="00307855"/>
    <w:rsid w:val="00307D03"/>
    <w:rsid w:val="003101DA"/>
    <w:rsid w:val="003102AC"/>
    <w:rsid w:val="00310400"/>
    <w:rsid w:val="00310B14"/>
    <w:rsid w:val="003119B3"/>
    <w:rsid w:val="00311C54"/>
    <w:rsid w:val="003123E6"/>
    <w:rsid w:val="00312517"/>
    <w:rsid w:val="0031261D"/>
    <w:rsid w:val="003141BD"/>
    <w:rsid w:val="00314504"/>
    <w:rsid w:val="00314510"/>
    <w:rsid w:val="003148C2"/>
    <w:rsid w:val="00314D0C"/>
    <w:rsid w:val="00314D3B"/>
    <w:rsid w:val="0031569F"/>
    <w:rsid w:val="003156E3"/>
    <w:rsid w:val="00315DB6"/>
    <w:rsid w:val="00315FE9"/>
    <w:rsid w:val="003160C3"/>
    <w:rsid w:val="003166EE"/>
    <w:rsid w:val="00316F9E"/>
    <w:rsid w:val="00317934"/>
    <w:rsid w:val="0032013B"/>
    <w:rsid w:val="003204DA"/>
    <w:rsid w:val="003205AD"/>
    <w:rsid w:val="00320CA3"/>
    <w:rsid w:val="00320DFB"/>
    <w:rsid w:val="00320EBA"/>
    <w:rsid w:val="00321974"/>
    <w:rsid w:val="00321AB0"/>
    <w:rsid w:val="0032343E"/>
    <w:rsid w:val="0032347E"/>
    <w:rsid w:val="00323578"/>
    <w:rsid w:val="003235F5"/>
    <w:rsid w:val="00323994"/>
    <w:rsid w:val="003250F6"/>
    <w:rsid w:val="003254B7"/>
    <w:rsid w:val="00325648"/>
    <w:rsid w:val="00325B23"/>
    <w:rsid w:val="00325D5F"/>
    <w:rsid w:val="00325EDD"/>
    <w:rsid w:val="00327436"/>
    <w:rsid w:val="00327659"/>
    <w:rsid w:val="003276A9"/>
    <w:rsid w:val="00327DA6"/>
    <w:rsid w:val="0033085C"/>
    <w:rsid w:val="00330C67"/>
    <w:rsid w:val="00330D14"/>
    <w:rsid w:val="00330E49"/>
    <w:rsid w:val="00330EA8"/>
    <w:rsid w:val="0033117F"/>
    <w:rsid w:val="0033146F"/>
    <w:rsid w:val="00331696"/>
    <w:rsid w:val="003319BB"/>
    <w:rsid w:val="00331ED6"/>
    <w:rsid w:val="00332069"/>
    <w:rsid w:val="0033217C"/>
    <w:rsid w:val="003324C1"/>
    <w:rsid w:val="00332C58"/>
    <w:rsid w:val="00332E28"/>
    <w:rsid w:val="00332F14"/>
    <w:rsid w:val="00333817"/>
    <w:rsid w:val="003338F3"/>
    <w:rsid w:val="003343E8"/>
    <w:rsid w:val="003343F8"/>
    <w:rsid w:val="003348FA"/>
    <w:rsid w:val="00334C1B"/>
    <w:rsid w:val="00335962"/>
    <w:rsid w:val="00335AD4"/>
    <w:rsid w:val="003361F2"/>
    <w:rsid w:val="00336AD0"/>
    <w:rsid w:val="00336CB8"/>
    <w:rsid w:val="00336D00"/>
    <w:rsid w:val="00336D3B"/>
    <w:rsid w:val="00336D95"/>
    <w:rsid w:val="00336FC0"/>
    <w:rsid w:val="0033719B"/>
    <w:rsid w:val="00337219"/>
    <w:rsid w:val="00337313"/>
    <w:rsid w:val="0033781C"/>
    <w:rsid w:val="00337E27"/>
    <w:rsid w:val="00340274"/>
    <w:rsid w:val="0034050A"/>
    <w:rsid w:val="003406A4"/>
    <w:rsid w:val="0034072B"/>
    <w:rsid w:val="003408C5"/>
    <w:rsid w:val="00340FAC"/>
    <w:rsid w:val="003412E6"/>
    <w:rsid w:val="003415B5"/>
    <w:rsid w:val="003416A2"/>
    <w:rsid w:val="00341D60"/>
    <w:rsid w:val="00341DC0"/>
    <w:rsid w:val="00341FA1"/>
    <w:rsid w:val="0034216D"/>
    <w:rsid w:val="00342425"/>
    <w:rsid w:val="00342A06"/>
    <w:rsid w:val="00342BF7"/>
    <w:rsid w:val="003434AF"/>
    <w:rsid w:val="003437B5"/>
    <w:rsid w:val="00344016"/>
    <w:rsid w:val="00344522"/>
    <w:rsid w:val="003449C0"/>
    <w:rsid w:val="00344AF7"/>
    <w:rsid w:val="003455C1"/>
    <w:rsid w:val="003457E4"/>
    <w:rsid w:val="00345C1A"/>
    <w:rsid w:val="00345ED3"/>
    <w:rsid w:val="003461DF"/>
    <w:rsid w:val="00346225"/>
    <w:rsid w:val="003463BD"/>
    <w:rsid w:val="00346FD5"/>
    <w:rsid w:val="0034756F"/>
    <w:rsid w:val="003475C1"/>
    <w:rsid w:val="003475EA"/>
    <w:rsid w:val="003475ED"/>
    <w:rsid w:val="00350EA2"/>
    <w:rsid w:val="00350EDC"/>
    <w:rsid w:val="003514F8"/>
    <w:rsid w:val="003517C0"/>
    <w:rsid w:val="00352672"/>
    <w:rsid w:val="00353786"/>
    <w:rsid w:val="00353FF1"/>
    <w:rsid w:val="00354747"/>
    <w:rsid w:val="00354815"/>
    <w:rsid w:val="00354C08"/>
    <w:rsid w:val="00354F51"/>
    <w:rsid w:val="0035512F"/>
    <w:rsid w:val="003554FF"/>
    <w:rsid w:val="00355841"/>
    <w:rsid w:val="00355E48"/>
    <w:rsid w:val="00355F7D"/>
    <w:rsid w:val="00357047"/>
    <w:rsid w:val="00357130"/>
    <w:rsid w:val="003579BE"/>
    <w:rsid w:val="00357E2A"/>
    <w:rsid w:val="003605C5"/>
    <w:rsid w:val="00361468"/>
    <w:rsid w:val="00361E19"/>
    <w:rsid w:val="00362147"/>
    <w:rsid w:val="0036318E"/>
    <w:rsid w:val="00363190"/>
    <w:rsid w:val="00363257"/>
    <w:rsid w:val="00363ABE"/>
    <w:rsid w:val="00364433"/>
    <w:rsid w:val="003646F1"/>
    <w:rsid w:val="003647B3"/>
    <w:rsid w:val="00364D5A"/>
    <w:rsid w:val="003658B0"/>
    <w:rsid w:val="003658B6"/>
    <w:rsid w:val="00365A77"/>
    <w:rsid w:val="003660C3"/>
    <w:rsid w:val="00367107"/>
    <w:rsid w:val="003675E3"/>
    <w:rsid w:val="0036781D"/>
    <w:rsid w:val="00367FFE"/>
    <w:rsid w:val="0037000B"/>
    <w:rsid w:val="0037054D"/>
    <w:rsid w:val="00370919"/>
    <w:rsid w:val="003709EA"/>
    <w:rsid w:val="00370A3A"/>
    <w:rsid w:val="00370C27"/>
    <w:rsid w:val="00371B28"/>
    <w:rsid w:val="00371CB1"/>
    <w:rsid w:val="00371E34"/>
    <w:rsid w:val="00371E35"/>
    <w:rsid w:val="003723B9"/>
    <w:rsid w:val="00372C6A"/>
    <w:rsid w:val="003732C5"/>
    <w:rsid w:val="00373BB6"/>
    <w:rsid w:val="00373E9E"/>
    <w:rsid w:val="003748C1"/>
    <w:rsid w:val="00374A32"/>
    <w:rsid w:val="0037511D"/>
    <w:rsid w:val="00375480"/>
    <w:rsid w:val="00376393"/>
    <w:rsid w:val="0037644D"/>
    <w:rsid w:val="0037729F"/>
    <w:rsid w:val="0037735E"/>
    <w:rsid w:val="003774E5"/>
    <w:rsid w:val="0037754D"/>
    <w:rsid w:val="00377BE9"/>
    <w:rsid w:val="00377E6D"/>
    <w:rsid w:val="00380187"/>
    <w:rsid w:val="00380196"/>
    <w:rsid w:val="00380CB7"/>
    <w:rsid w:val="00380DAA"/>
    <w:rsid w:val="003819CD"/>
    <w:rsid w:val="00381FEB"/>
    <w:rsid w:val="00381FFE"/>
    <w:rsid w:val="0038208C"/>
    <w:rsid w:val="00382147"/>
    <w:rsid w:val="0038241C"/>
    <w:rsid w:val="00383024"/>
    <w:rsid w:val="00383138"/>
    <w:rsid w:val="003831D9"/>
    <w:rsid w:val="003839E0"/>
    <w:rsid w:val="003841D5"/>
    <w:rsid w:val="00384493"/>
    <w:rsid w:val="00384DDC"/>
    <w:rsid w:val="003851A7"/>
    <w:rsid w:val="00385A0F"/>
    <w:rsid w:val="00385ADD"/>
    <w:rsid w:val="0038601F"/>
    <w:rsid w:val="00386704"/>
    <w:rsid w:val="00386A38"/>
    <w:rsid w:val="003875F8"/>
    <w:rsid w:val="00387E01"/>
    <w:rsid w:val="00387EEB"/>
    <w:rsid w:val="003906C8"/>
    <w:rsid w:val="00390B5F"/>
    <w:rsid w:val="00390D68"/>
    <w:rsid w:val="00391317"/>
    <w:rsid w:val="003914AD"/>
    <w:rsid w:val="00391762"/>
    <w:rsid w:val="00391D05"/>
    <w:rsid w:val="0039218C"/>
    <w:rsid w:val="00392822"/>
    <w:rsid w:val="0039289D"/>
    <w:rsid w:val="00392A2F"/>
    <w:rsid w:val="00392AA6"/>
    <w:rsid w:val="003930CF"/>
    <w:rsid w:val="003932C5"/>
    <w:rsid w:val="00393495"/>
    <w:rsid w:val="00393612"/>
    <w:rsid w:val="003938AA"/>
    <w:rsid w:val="00393DD1"/>
    <w:rsid w:val="00393E84"/>
    <w:rsid w:val="00394A2D"/>
    <w:rsid w:val="00395278"/>
    <w:rsid w:val="003953E3"/>
    <w:rsid w:val="0039569A"/>
    <w:rsid w:val="003956CD"/>
    <w:rsid w:val="00395BBB"/>
    <w:rsid w:val="00395D5F"/>
    <w:rsid w:val="00395E5D"/>
    <w:rsid w:val="0039614A"/>
    <w:rsid w:val="00396248"/>
    <w:rsid w:val="003965B1"/>
    <w:rsid w:val="00396A68"/>
    <w:rsid w:val="00396B7F"/>
    <w:rsid w:val="00396D5A"/>
    <w:rsid w:val="00396E1B"/>
    <w:rsid w:val="00397272"/>
    <w:rsid w:val="003973E9"/>
    <w:rsid w:val="00397573"/>
    <w:rsid w:val="003975A7"/>
    <w:rsid w:val="00397E10"/>
    <w:rsid w:val="00397ECD"/>
    <w:rsid w:val="003A006F"/>
    <w:rsid w:val="003A0426"/>
    <w:rsid w:val="003A0AFF"/>
    <w:rsid w:val="003A172C"/>
    <w:rsid w:val="003A194C"/>
    <w:rsid w:val="003A1A6F"/>
    <w:rsid w:val="003A1B2E"/>
    <w:rsid w:val="003A1F6D"/>
    <w:rsid w:val="003A2161"/>
    <w:rsid w:val="003A23CB"/>
    <w:rsid w:val="003A2BB6"/>
    <w:rsid w:val="003A3125"/>
    <w:rsid w:val="003A3AFC"/>
    <w:rsid w:val="003A3DEC"/>
    <w:rsid w:val="003A423E"/>
    <w:rsid w:val="003A4BA2"/>
    <w:rsid w:val="003A4DFD"/>
    <w:rsid w:val="003A4E82"/>
    <w:rsid w:val="003A533D"/>
    <w:rsid w:val="003A5426"/>
    <w:rsid w:val="003A54F5"/>
    <w:rsid w:val="003A5A52"/>
    <w:rsid w:val="003A5D16"/>
    <w:rsid w:val="003A61E9"/>
    <w:rsid w:val="003A6282"/>
    <w:rsid w:val="003A63FE"/>
    <w:rsid w:val="003A650F"/>
    <w:rsid w:val="003A6582"/>
    <w:rsid w:val="003A65AE"/>
    <w:rsid w:val="003A66AB"/>
    <w:rsid w:val="003A6D3E"/>
    <w:rsid w:val="003A6ED1"/>
    <w:rsid w:val="003A6F8A"/>
    <w:rsid w:val="003A7FE2"/>
    <w:rsid w:val="003B073C"/>
    <w:rsid w:val="003B0907"/>
    <w:rsid w:val="003B0E96"/>
    <w:rsid w:val="003B0F11"/>
    <w:rsid w:val="003B1A44"/>
    <w:rsid w:val="003B1A72"/>
    <w:rsid w:val="003B201F"/>
    <w:rsid w:val="003B202B"/>
    <w:rsid w:val="003B255F"/>
    <w:rsid w:val="003B2876"/>
    <w:rsid w:val="003B2928"/>
    <w:rsid w:val="003B2BE8"/>
    <w:rsid w:val="003B2D8D"/>
    <w:rsid w:val="003B34B4"/>
    <w:rsid w:val="003B3AC3"/>
    <w:rsid w:val="003B3E55"/>
    <w:rsid w:val="003B4430"/>
    <w:rsid w:val="003B4551"/>
    <w:rsid w:val="003B4623"/>
    <w:rsid w:val="003B46BE"/>
    <w:rsid w:val="003B478D"/>
    <w:rsid w:val="003B4AF9"/>
    <w:rsid w:val="003B4DB7"/>
    <w:rsid w:val="003B50DB"/>
    <w:rsid w:val="003B51E6"/>
    <w:rsid w:val="003B55DD"/>
    <w:rsid w:val="003B55F5"/>
    <w:rsid w:val="003B5A51"/>
    <w:rsid w:val="003B5EC0"/>
    <w:rsid w:val="003B6918"/>
    <w:rsid w:val="003B6D8F"/>
    <w:rsid w:val="003B6DFB"/>
    <w:rsid w:val="003B6F80"/>
    <w:rsid w:val="003B6FE4"/>
    <w:rsid w:val="003B722E"/>
    <w:rsid w:val="003B72BD"/>
    <w:rsid w:val="003B7445"/>
    <w:rsid w:val="003B7849"/>
    <w:rsid w:val="003B7A64"/>
    <w:rsid w:val="003C0BD3"/>
    <w:rsid w:val="003C10AB"/>
    <w:rsid w:val="003C11A2"/>
    <w:rsid w:val="003C1282"/>
    <w:rsid w:val="003C1588"/>
    <w:rsid w:val="003C2827"/>
    <w:rsid w:val="003C3405"/>
    <w:rsid w:val="003C34F2"/>
    <w:rsid w:val="003C3784"/>
    <w:rsid w:val="003C3C40"/>
    <w:rsid w:val="003C3D01"/>
    <w:rsid w:val="003C3D36"/>
    <w:rsid w:val="003C3F2A"/>
    <w:rsid w:val="003C44D5"/>
    <w:rsid w:val="003C44E6"/>
    <w:rsid w:val="003C4822"/>
    <w:rsid w:val="003C4B1A"/>
    <w:rsid w:val="003C50E4"/>
    <w:rsid w:val="003C5842"/>
    <w:rsid w:val="003C5A86"/>
    <w:rsid w:val="003C5EC3"/>
    <w:rsid w:val="003C62C8"/>
    <w:rsid w:val="003C6309"/>
    <w:rsid w:val="003C668B"/>
    <w:rsid w:val="003C696C"/>
    <w:rsid w:val="003C6AB5"/>
    <w:rsid w:val="003C710F"/>
    <w:rsid w:val="003C712E"/>
    <w:rsid w:val="003C734A"/>
    <w:rsid w:val="003C75B4"/>
    <w:rsid w:val="003C7660"/>
    <w:rsid w:val="003C7C95"/>
    <w:rsid w:val="003D03E5"/>
    <w:rsid w:val="003D0459"/>
    <w:rsid w:val="003D05E4"/>
    <w:rsid w:val="003D074D"/>
    <w:rsid w:val="003D0902"/>
    <w:rsid w:val="003D0B65"/>
    <w:rsid w:val="003D0C9A"/>
    <w:rsid w:val="003D0F13"/>
    <w:rsid w:val="003D11B8"/>
    <w:rsid w:val="003D1961"/>
    <w:rsid w:val="003D1979"/>
    <w:rsid w:val="003D1DA7"/>
    <w:rsid w:val="003D1DAA"/>
    <w:rsid w:val="003D2353"/>
    <w:rsid w:val="003D27E9"/>
    <w:rsid w:val="003D28A1"/>
    <w:rsid w:val="003D2BA4"/>
    <w:rsid w:val="003D2BD3"/>
    <w:rsid w:val="003D2D00"/>
    <w:rsid w:val="003D2E3B"/>
    <w:rsid w:val="003D32B2"/>
    <w:rsid w:val="003D33D8"/>
    <w:rsid w:val="003D370A"/>
    <w:rsid w:val="003D3F41"/>
    <w:rsid w:val="003D475C"/>
    <w:rsid w:val="003D48BC"/>
    <w:rsid w:val="003D4A70"/>
    <w:rsid w:val="003D4D36"/>
    <w:rsid w:val="003D5351"/>
    <w:rsid w:val="003D54A5"/>
    <w:rsid w:val="003D5706"/>
    <w:rsid w:val="003D581B"/>
    <w:rsid w:val="003D5DB6"/>
    <w:rsid w:val="003D6D00"/>
    <w:rsid w:val="003D7097"/>
    <w:rsid w:val="003D7AB0"/>
    <w:rsid w:val="003E01BD"/>
    <w:rsid w:val="003E03A8"/>
    <w:rsid w:val="003E06D4"/>
    <w:rsid w:val="003E076B"/>
    <w:rsid w:val="003E0C16"/>
    <w:rsid w:val="003E0C31"/>
    <w:rsid w:val="003E17D9"/>
    <w:rsid w:val="003E1C44"/>
    <w:rsid w:val="003E1DD0"/>
    <w:rsid w:val="003E26E8"/>
    <w:rsid w:val="003E274E"/>
    <w:rsid w:val="003E27BE"/>
    <w:rsid w:val="003E2C1B"/>
    <w:rsid w:val="003E2CAE"/>
    <w:rsid w:val="003E37D8"/>
    <w:rsid w:val="003E3C23"/>
    <w:rsid w:val="003E3E9D"/>
    <w:rsid w:val="003E3FBE"/>
    <w:rsid w:val="003E4225"/>
    <w:rsid w:val="003E42B6"/>
    <w:rsid w:val="003E43D5"/>
    <w:rsid w:val="003E43F1"/>
    <w:rsid w:val="003E45A0"/>
    <w:rsid w:val="003E4C0A"/>
    <w:rsid w:val="003E511A"/>
    <w:rsid w:val="003E51B2"/>
    <w:rsid w:val="003E5495"/>
    <w:rsid w:val="003E56B8"/>
    <w:rsid w:val="003E5956"/>
    <w:rsid w:val="003E5B1A"/>
    <w:rsid w:val="003E5BA6"/>
    <w:rsid w:val="003E5CC0"/>
    <w:rsid w:val="003E637F"/>
    <w:rsid w:val="003E64A9"/>
    <w:rsid w:val="003E65E4"/>
    <w:rsid w:val="003E68D1"/>
    <w:rsid w:val="003E6905"/>
    <w:rsid w:val="003E6A94"/>
    <w:rsid w:val="003E6D14"/>
    <w:rsid w:val="003E732E"/>
    <w:rsid w:val="003E770D"/>
    <w:rsid w:val="003E78E7"/>
    <w:rsid w:val="003E78FA"/>
    <w:rsid w:val="003E7C27"/>
    <w:rsid w:val="003E7D5A"/>
    <w:rsid w:val="003F149A"/>
    <w:rsid w:val="003F1D1C"/>
    <w:rsid w:val="003F1F92"/>
    <w:rsid w:val="003F21BE"/>
    <w:rsid w:val="003F23E5"/>
    <w:rsid w:val="003F24EC"/>
    <w:rsid w:val="003F271F"/>
    <w:rsid w:val="003F2B89"/>
    <w:rsid w:val="003F2EC8"/>
    <w:rsid w:val="003F32ED"/>
    <w:rsid w:val="003F359F"/>
    <w:rsid w:val="003F35B7"/>
    <w:rsid w:val="003F4622"/>
    <w:rsid w:val="003F4654"/>
    <w:rsid w:val="003F4C6A"/>
    <w:rsid w:val="003F4F34"/>
    <w:rsid w:val="003F4FB6"/>
    <w:rsid w:val="003F534F"/>
    <w:rsid w:val="003F57F7"/>
    <w:rsid w:val="003F5866"/>
    <w:rsid w:val="003F5B1B"/>
    <w:rsid w:val="003F5E4C"/>
    <w:rsid w:val="003F75AA"/>
    <w:rsid w:val="003F7DCB"/>
    <w:rsid w:val="00400C3E"/>
    <w:rsid w:val="00400EF2"/>
    <w:rsid w:val="00401638"/>
    <w:rsid w:val="00401804"/>
    <w:rsid w:val="004026D3"/>
    <w:rsid w:val="00402BAF"/>
    <w:rsid w:val="00402C8C"/>
    <w:rsid w:val="00402D93"/>
    <w:rsid w:val="00403094"/>
    <w:rsid w:val="00403213"/>
    <w:rsid w:val="00403A80"/>
    <w:rsid w:val="00403D84"/>
    <w:rsid w:val="00404406"/>
    <w:rsid w:val="00404BC4"/>
    <w:rsid w:val="00405774"/>
    <w:rsid w:val="004058B0"/>
    <w:rsid w:val="00405F59"/>
    <w:rsid w:val="00405FC7"/>
    <w:rsid w:val="0040614A"/>
    <w:rsid w:val="004063AE"/>
    <w:rsid w:val="004065CF"/>
    <w:rsid w:val="004067B3"/>
    <w:rsid w:val="0040683E"/>
    <w:rsid w:val="00406E92"/>
    <w:rsid w:val="0040759C"/>
    <w:rsid w:val="00410227"/>
    <w:rsid w:val="00410AE5"/>
    <w:rsid w:val="004111D1"/>
    <w:rsid w:val="00411794"/>
    <w:rsid w:val="00411C11"/>
    <w:rsid w:val="00411C5C"/>
    <w:rsid w:val="00412297"/>
    <w:rsid w:val="004122D0"/>
    <w:rsid w:val="00412A7C"/>
    <w:rsid w:val="00412B54"/>
    <w:rsid w:val="004131F2"/>
    <w:rsid w:val="00413560"/>
    <w:rsid w:val="00413801"/>
    <w:rsid w:val="004139A2"/>
    <w:rsid w:val="00414082"/>
    <w:rsid w:val="004141EF"/>
    <w:rsid w:val="004144A0"/>
    <w:rsid w:val="00414E53"/>
    <w:rsid w:val="00414FA3"/>
    <w:rsid w:val="00414FC8"/>
    <w:rsid w:val="004152C4"/>
    <w:rsid w:val="004156B9"/>
    <w:rsid w:val="00416271"/>
    <w:rsid w:val="004166AC"/>
    <w:rsid w:val="004166D7"/>
    <w:rsid w:val="0041674C"/>
    <w:rsid w:val="0041692D"/>
    <w:rsid w:val="00416F84"/>
    <w:rsid w:val="0041705B"/>
    <w:rsid w:val="00417B5C"/>
    <w:rsid w:val="00420076"/>
    <w:rsid w:val="004205ED"/>
    <w:rsid w:val="004206E2"/>
    <w:rsid w:val="00421B61"/>
    <w:rsid w:val="00421C1F"/>
    <w:rsid w:val="0042268D"/>
    <w:rsid w:val="004226D4"/>
    <w:rsid w:val="00422862"/>
    <w:rsid w:val="004228FE"/>
    <w:rsid w:val="00422B7E"/>
    <w:rsid w:val="0042332B"/>
    <w:rsid w:val="0042378B"/>
    <w:rsid w:val="00423C86"/>
    <w:rsid w:val="00423F97"/>
    <w:rsid w:val="00424D43"/>
    <w:rsid w:val="00424DDB"/>
    <w:rsid w:val="00425050"/>
    <w:rsid w:val="004256E9"/>
    <w:rsid w:val="00425A8A"/>
    <w:rsid w:val="00425D57"/>
    <w:rsid w:val="0042674C"/>
    <w:rsid w:val="00426F31"/>
    <w:rsid w:val="0042733C"/>
    <w:rsid w:val="00427434"/>
    <w:rsid w:val="00427A25"/>
    <w:rsid w:val="00427E09"/>
    <w:rsid w:val="00430135"/>
    <w:rsid w:val="00430652"/>
    <w:rsid w:val="004308A4"/>
    <w:rsid w:val="00430B88"/>
    <w:rsid w:val="004312D9"/>
    <w:rsid w:val="004313B2"/>
    <w:rsid w:val="0043148F"/>
    <w:rsid w:val="00431ABE"/>
    <w:rsid w:val="00431F5F"/>
    <w:rsid w:val="00432025"/>
    <w:rsid w:val="00432348"/>
    <w:rsid w:val="0043285A"/>
    <w:rsid w:val="00432860"/>
    <w:rsid w:val="00432955"/>
    <w:rsid w:val="00432F2B"/>
    <w:rsid w:val="004333FF"/>
    <w:rsid w:val="00433433"/>
    <w:rsid w:val="0043390B"/>
    <w:rsid w:val="00433982"/>
    <w:rsid w:val="004339F7"/>
    <w:rsid w:val="004343CA"/>
    <w:rsid w:val="00434815"/>
    <w:rsid w:val="00434D17"/>
    <w:rsid w:val="004350FE"/>
    <w:rsid w:val="004351D7"/>
    <w:rsid w:val="00435CAA"/>
    <w:rsid w:val="00435CDA"/>
    <w:rsid w:val="00435E2F"/>
    <w:rsid w:val="00435F86"/>
    <w:rsid w:val="00437977"/>
    <w:rsid w:val="00437BCD"/>
    <w:rsid w:val="00437E2D"/>
    <w:rsid w:val="00440190"/>
    <w:rsid w:val="00440242"/>
    <w:rsid w:val="00440D39"/>
    <w:rsid w:val="00440E57"/>
    <w:rsid w:val="0044110C"/>
    <w:rsid w:val="00441C2A"/>
    <w:rsid w:val="00441D4E"/>
    <w:rsid w:val="00441F62"/>
    <w:rsid w:val="00442004"/>
    <w:rsid w:val="00442377"/>
    <w:rsid w:val="00442431"/>
    <w:rsid w:val="0044311E"/>
    <w:rsid w:val="00443512"/>
    <w:rsid w:val="00443992"/>
    <w:rsid w:val="00443E71"/>
    <w:rsid w:val="004441B3"/>
    <w:rsid w:val="004442E2"/>
    <w:rsid w:val="00444BDF"/>
    <w:rsid w:val="0044506C"/>
    <w:rsid w:val="0044512C"/>
    <w:rsid w:val="0044593A"/>
    <w:rsid w:val="00445944"/>
    <w:rsid w:val="00445DF4"/>
    <w:rsid w:val="0044653C"/>
    <w:rsid w:val="004467AA"/>
    <w:rsid w:val="00446D1C"/>
    <w:rsid w:val="0044759A"/>
    <w:rsid w:val="00447CB6"/>
    <w:rsid w:val="004504F8"/>
    <w:rsid w:val="00450B5E"/>
    <w:rsid w:val="00450D77"/>
    <w:rsid w:val="00451613"/>
    <w:rsid w:val="00451655"/>
    <w:rsid w:val="00452979"/>
    <w:rsid w:val="00452BE9"/>
    <w:rsid w:val="00452E21"/>
    <w:rsid w:val="00452FB8"/>
    <w:rsid w:val="004531A7"/>
    <w:rsid w:val="00453982"/>
    <w:rsid w:val="0045399C"/>
    <w:rsid w:val="00453C91"/>
    <w:rsid w:val="004546D2"/>
    <w:rsid w:val="00454744"/>
    <w:rsid w:val="004547DE"/>
    <w:rsid w:val="00455E36"/>
    <w:rsid w:val="0045603F"/>
    <w:rsid w:val="004571B8"/>
    <w:rsid w:val="0046069F"/>
    <w:rsid w:val="00460937"/>
    <w:rsid w:val="004610CD"/>
    <w:rsid w:val="00461123"/>
    <w:rsid w:val="00461439"/>
    <w:rsid w:val="00461991"/>
    <w:rsid w:val="00461D4F"/>
    <w:rsid w:val="0046243E"/>
    <w:rsid w:val="00462D52"/>
    <w:rsid w:val="004630CA"/>
    <w:rsid w:val="00463212"/>
    <w:rsid w:val="004632ED"/>
    <w:rsid w:val="00463DE5"/>
    <w:rsid w:val="00463DFD"/>
    <w:rsid w:val="004646D5"/>
    <w:rsid w:val="004647EA"/>
    <w:rsid w:val="0046487D"/>
    <w:rsid w:val="0046491D"/>
    <w:rsid w:val="00464BC8"/>
    <w:rsid w:val="00464D93"/>
    <w:rsid w:val="00464E2D"/>
    <w:rsid w:val="00464FFC"/>
    <w:rsid w:val="004650AC"/>
    <w:rsid w:val="004659E1"/>
    <w:rsid w:val="00465A7F"/>
    <w:rsid w:val="0046608E"/>
    <w:rsid w:val="00466202"/>
    <w:rsid w:val="00466304"/>
    <w:rsid w:val="00466636"/>
    <w:rsid w:val="004672E4"/>
    <w:rsid w:val="0046747D"/>
    <w:rsid w:val="00467D3E"/>
    <w:rsid w:val="004700AB"/>
    <w:rsid w:val="0047077F"/>
    <w:rsid w:val="00470788"/>
    <w:rsid w:val="004717BA"/>
    <w:rsid w:val="00471C75"/>
    <w:rsid w:val="0047249E"/>
    <w:rsid w:val="00472E7A"/>
    <w:rsid w:val="00472FF7"/>
    <w:rsid w:val="00473326"/>
    <w:rsid w:val="0047343A"/>
    <w:rsid w:val="00473449"/>
    <w:rsid w:val="004736DC"/>
    <w:rsid w:val="00473F99"/>
    <w:rsid w:val="004740DD"/>
    <w:rsid w:val="0047467D"/>
    <w:rsid w:val="00474EB6"/>
    <w:rsid w:val="004750B9"/>
    <w:rsid w:val="00475CB0"/>
    <w:rsid w:val="00475CF0"/>
    <w:rsid w:val="00476076"/>
    <w:rsid w:val="004760C6"/>
    <w:rsid w:val="00476889"/>
    <w:rsid w:val="00476BD2"/>
    <w:rsid w:val="00477A09"/>
    <w:rsid w:val="00480CC0"/>
    <w:rsid w:val="00480D56"/>
    <w:rsid w:val="00480FAB"/>
    <w:rsid w:val="00481316"/>
    <w:rsid w:val="00481843"/>
    <w:rsid w:val="00481D56"/>
    <w:rsid w:val="00481D6C"/>
    <w:rsid w:val="0048216E"/>
    <w:rsid w:val="004821BB"/>
    <w:rsid w:val="004823AD"/>
    <w:rsid w:val="0048262F"/>
    <w:rsid w:val="0048283B"/>
    <w:rsid w:val="0048303B"/>
    <w:rsid w:val="00483166"/>
    <w:rsid w:val="004835E3"/>
    <w:rsid w:val="004835F4"/>
    <w:rsid w:val="00483873"/>
    <w:rsid w:val="00483CC1"/>
    <w:rsid w:val="00483FBA"/>
    <w:rsid w:val="0048476D"/>
    <w:rsid w:val="00484862"/>
    <w:rsid w:val="004848FC"/>
    <w:rsid w:val="00484BAA"/>
    <w:rsid w:val="00484D8C"/>
    <w:rsid w:val="00485017"/>
    <w:rsid w:val="0048529B"/>
    <w:rsid w:val="00485331"/>
    <w:rsid w:val="00485803"/>
    <w:rsid w:val="00485ECD"/>
    <w:rsid w:val="004861D5"/>
    <w:rsid w:val="004862DD"/>
    <w:rsid w:val="0048698A"/>
    <w:rsid w:val="00486B03"/>
    <w:rsid w:val="00486EC6"/>
    <w:rsid w:val="0048719F"/>
    <w:rsid w:val="004874C0"/>
    <w:rsid w:val="004878A2"/>
    <w:rsid w:val="00487A2D"/>
    <w:rsid w:val="00487F1E"/>
    <w:rsid w:val="00490173"/>
    <w:rsid w:val="004902BB"/>
    <w:rsid w:val="00490669"/>
    <w:rsid w:val="00490963"/>
    <w:rsid w:val="004909FA"/>
    <w:rsid w:val="00490A17"/>
    <w:rsid w:val="0049109B"/>
    <w:rsid w:val="0049179B"/>
    <w:rsid w:val="0049190A"/>
    <w:rsid w:val="004919AD"/>
    <w:rsid w:val="004919FC"/>
    <w:rsid w:val="00491C18"/>
    <w:rsid w:val="00492670"/>
    <w:rsid w:val="0049296A"/>
    <w:rsid w:val="00492CFA"/>
    <w:rsid w:val="00492E28"/>
    <w:rsid w:val="00492F3B"/>
    <w:rsid w:val="004937EB"/>
    <w:rsid w:val="00493BF4"/>
    <w:rsid w:val="00493FEC"/>
    <w:rsid w:val="00494117"/>
    <w:rsid w:val="0049445A"/>
    <w:rsid w:val="00494772"/>
    <w:rsid w:val="00494BDB"/>
    <w:rsid w:val="00494E11"/>
    <w:rsid w:val="00495042"/>
    <w:rsid w:val="004954FF"/>
    <w:rsid w:val="00495FDD"/>
    <w:rsid w:val="004965AE"/>
    <w:rsid w:val="00496BC3"/>
    <w:rsid w:val="00496F09"/>
    <w:rsid w:val="004972C1"/>
    <w:rsid w:val="004973CA"/>
    <w:rsid w:val="0049766D"/>
    <w:rsid w:val="004977AC"/>
    <w:rsid w:val="004A00AA"/>
    <w:rsid w:val="004A03C2"/>
    <w:rsid w:val="004A08C7"/>
    <w:rsid w:val="004A09A9"/>
    <w:rsid w:val="004A0C83"/>
    <w:rsid w:val="004A0CEA"/>
    <w:rsid w:val="004A0F11"/>
    <w:rsid w:val="004A143B"/>
    <w:rsid w:val="004A1B2E"/>
    <w:rsid w:val="004A2094"/>
    <w:rsid w:val="004A256D"/>
    <w:rsid w:val="004A2C83"/>
    <w:rsid w:val="004A31ED"/>
    <w:rsid w:val="004A3284"/>
    <w:rsid w:val="004A42B5"/>
    <w:rsid w:val="004A4754"/>
    <w:rsid w:val="004A501E"/>
    <w:rsid w:val="004A5431"/>
    <w:rsid w:val="004A560E"/>
    <w:rsid w:val="004A56C8"/>
    <w:rsid w:val="004A5DC9"/>
    <w:rsid w:val="004A61FC"/>
    <w:rsid w:val="004A654D"/>
    <w:rsid w:val="004A6A0D"/>
    <w:rsid w:val="004A6ABF"/>
    <w:rsid w:val="004A6B59"/>
    <w:rsid w:val="004A76EF"/>
    <w:rsid w:val="004A7799"/>
    <w:rsid w:val="004A7FBD"/>
    <w:rsid w:val="004B027A"/>
    <w:rsid w:val="004B0809"/>
    <w:rsid w:val="004B0CAF"/>
    <w:rsid w:val="004B12B8"/>
    <w:rsid w:val="004B137A"/>
    <w:rsid w:val="004B14B6"/>
    <w:rsid w:val="004B178C"/>
    <w:rsid w:val="004B18D5"/>
    <w:rsid w:val="004B1E6F"/>
    <w:rsid w:val="004B2088"/>
    <w:rsid w:val="004B269D"/>
    <w:rsid w:val="004B284F"/>
    <w:rsid w:val="004B2D03"/>
    <w:rsid w:val="004B2E83"/>
    <w:rsid w:val="004B2FC5"/>
    <w:rsid w:val="004B379D"/>
    <w:rsid w:val="004B3EC1"/>
    <w:rsid w:val="004B3EC7"/>
    <w:rsid w:val="004B3F60"/>
    <w:rsid w:val="004B4086"/>
    <w:rsid w:val="004B4651"/>
    <w:rsid w:val="004B487A"/>
    <w:rsid w:val="004B5AE9"/>
    <w:rsid w:val="004B5C3A"/>
    <w:rsid w:val="004B5DFD"/>
    <w:rsid w:val="004B624B"/>
    <w:rsid w:val="004B66B1"/>
    <w:rsid w:val="004B6915"/>
    <w:rsid w:val="004B6971"/>
    <w:rsid w:val="004B6C1C"/>
    <w:rsid w:val="004B79DD"/>
    <w:rsid w:val="004B7E39"/>
    <w:rsid w:val="004B7F2A"/>
    <w:rsid w:val="004C0950"/>
    <w:rsid w:val="004C0FE8"/>
    <w:rsid w:val="004C101A"/>
    <w:rsid w:val="004C148C"/>
    <w:rsid w:val="004C14CF"/>
    <w:rsid w:val="004C169A"/>
    <w:rsid w:val="004C1993"/>
    <w:rsid w:val="004C30E7"/>
    <w:rsid w:val="004C339C"/>
    <w:rsid w:val="004C342F"/>
    <w:rsid w:val="004C3760"/>
    <w:rsid w:val="004C3A0D"/>
    <w:rsid w:val="004C3AC4"/>
    <w:rsid w:val="004C3E99"/>
    <w:rsid w:val="004C47BB"/>
    <w:rsid w:val="004C495A"/>
    <w:rsid w:val="004C4CD0"/>
    <w:rsid w:val="004C5C95"/>
    <w:rsid w:val="004C5E7A"/>
    <w:rsid w:val="004C5EF6"/>
    <w:rsid w:val="004C6437"/>
    <w:rsid w:val="004C68E5"/>
    <w:rsid w:val="004C68F3"/>
    <w:rsid w:val="004C6EBD"/>
    <w:rsid w:val="004C7063"/>
    <w:rsid w:val="004C742F"/>
    <w:rsid w:val="004C7580"/>
    <w:rsid w:val="004C7940"/>
    <w:rsid w:val="004C7B73"/>
    <w:rsid w:val="004C7FF6"/>
    <w:rsid w:val="004D035C"/>
    <w:rsid w:val="004D06DE"/>
    <w:rsid w:val="004D091D"/>
    <w:rsid w:val="004D0F72"/>
    <w:rsid w:val="004D1117"/>
    <w:rsid w:val="004D12F2"/>
    <w:rsid w:val="004D13A7"/>
    <w:rsid w:val="004D1458"/>
    <w:rsid w:val="004D17FD"/>
    <w:rsid w:val="004D1F6F"/>
    <w:rsid w:val="004D22DB"/>
    <w:rsid w:val="004D231B"/>
    <w:rsid w:val="004D26CE"/>
    <w:rsid w:val="004D2EF1"/>
    <w:rsid w:val="004D31BC"/>
    <w:rsid w:val="004D31C5"/>
    <w:rsid w:val="004D3764"/>
    <w:rsid w:val="004D37BD"/>
    <w:rsid w:val="004D3BDF"/>
    <w:rsid w:val="004D3C49"/>
    <w:rsid w:val="004D46C2"/>
    <w:rsid w:val="004D4944"/>
    <w:rsid w:val="004D51CE"/>
    <w:rsid w:val="004D57A8"/>
    <w:rsid w:val="004D6297"/>
    <w:rsid w:val="004D6342"/>
    <w:rsid w:val="004D7264"/>
    <w:rsid w:val="004D7514"/>
    <w:rsid w:val="004D7E9F"/>
    <w:rsid w:val="004E0602"/>
    <w:rsid w:val="004E10B5"/>
    <w:rsid w:val="004E14C8"/>
    <w:rsid w:val="004E16C5"/>
    <w:rsid w:val="004E1A19"/>
    <w:rsid w:val="004E1C5D"/>
    <w:rsid w:val="004E1F9F"/>
    <w:rsid w:val="004E2EDD"/>
    <w:rsid w:val="004E356A"/>
    <w:rsid w:val="004E35E4"/>
    <w:rsid w:val="004E41D9"/>
    <w:rsid w:val="004E4407"/>
    <w:rsid w:val="004E47A6"/>
    <w:rsid w:val="004E4827"/>
    <w:rsid w:val="004E4D88"/>
    <w:rsid w:val="004E4DEE"/>
    <w:rsid w:val="004E506B"/>
    <w:rsid w:val="004E50C8"/>
    <w:rsid w:val="004E5234"/>
    <w:rsid w:val="004E58D3"/>
    <w:rsid w:val="004E5980"/>
    <w:rsid w:val="004E61DD"/>
    <w:rsid w:val="004E61E9"/>
    <w:rsid w:val="004E626C"/>
    <w:rsid w:val="004E6412"/>
    <w:rsid w:val="004E68F4"/>
    <w:rsid w:val="004E71E0"/>
    <w:rsid w:val="004E7374"/>
    <w:rsid w:val="004E7C5A"/>
    <w:rsid w:val="004F0619"/>
    <w:rsid w:val="004F0BA0"/>
    <w:rsid w:val="004F0D32"/>
    <w:rsid w:val="004F1D7B"/>
    <w:rsid w:val="004F1E8A"/>
    <w:rsid w:val="004F1F20"/>
    <w:rsid w:val="004F23D4"/>
    <w:rsid w:val="004F2680"/>
    <w:rsid w:val="004F3789"/>
    <w:rsid w:val="004F3B26"/>
    <w:rsid w:val="004F3C0D"/>
    <w:rsid w:val="004F3EFA"/>
    <w:rsid w:val="004F4520"/>
    <w:rsid w:val="004F476A"/>
    <w:rsid w:val="004F4CE1"/>
    <w:rsid w:val="004F4D15"/>
    <w:rsid w:val="004F4D24"/>
    <w:rsid w:val="004F524E"/>
    <w:rsid w:val="004F5287"/>
    <w:rsid w:val="004F5391"/>
    <w:rsid w:val="004F55ED"/>
    <w:rsid w:val="004F5EF7"/>
    <w:rsid w:val="004F5FF9"/>
    <w:rsid w:val="004F667E"/>
    <w:rsid w:val="004F6983"/>
    <w:rsid w:val="004F6AB8"/>
    <w:rsid w:val="004F6B7E"/>
    <w:rsid w:val="004F6D54"/>
    <w:rsid w:val="004F755D"/>
    <w:rsid w:val="004F7635"/>
    <w:rsid w:val="004F7D00"/>
    <w:rsid w:val="004F7E0A"/>
    <w:rsid w:val="004F7E26"/>
    <w:rsid w:val="005002CF"/>
    <w:rsid w:val="00500998"/>
    <w:rsid w:val="005009F9"/>
    <w:rsid w:val="00500CC4"/>
    <w:rsid w:val="00500F38"/>
    <w:rsid w:val="00500FF1"/>
    <w:rsid w:val="0050151D"/>
    <w:rsid w:val="00501718"/>
    <w:rsid w:val="005017DB"/>
    <w:rsid w:val="00501E1D"/>
    <w:rsid w:val="00501F29"/>
    <w:rsid w:val="00502361"/>
    <w:rsid w:val="00502647"/>
    <w:rsid w:val="005030DD"/>
    <w:rsid w:val="00503110"/>
    <w:rsid w:val="005031EA"/>
    <w:rsid w:val="005035EB"/>
    <w:rsid w:val="00503C4F"/>
    <w:rsid w:val="00503E50"/>
    <w:rsid w:val="00504710"/>
    <w:rsid w:val="00504942"/>
    <w:rsid w:val="00504EEB"/>
    <w:rsid w:val="00505E82"/>
    <w:rsid w:val="0050607B"/>
    <w:rsid w:val="00506283"/>
    <w:rsid w:val="00506562"/>
    <w:rsid w:val="005067A3"/>
    <w:rsid w:val="00506ADA"/>
    <w:rsid w:val="00506BDB"/>
    <w:rsid w:val="00506FA0"/>
    <w:rsid w:val="00507513"/>
    <w:rsid w:val="005079E3"/>
    <w:rsid w:val="00510AC2"/>
    <w:rsid w:val="00510FB6"/>
    <w:rsid w:val="005112B3"/>
    <w:rsid w:val="00511937"/>
    <w:rsid w:val="00511A14"/>
    <w:rsid w:val="00512D4C"/>
    <w:rsid w:val="00512EF0"/>
    <w:rsid w:val="00513425"/>
    <w:rsid w:val="00513F90"/>
    <w:rsid w:val="005142C8"/>
    <w:rsid w:val="005144B6"/>
    <w:rsid w:val="00514B23"/>
    <w:rsid w:val="00514C21"/>
    <w:rsid w:val="00514C95"/>
    <w:rsid w:val="00514DF2"/>
    <w:rsid w:val="00514F2B"/>
    <w:rsid w:val="00515021"/>
    <w:rsid w:val="0051598E"/>
    <w:rsid w:val="00515C0F"/>
    <w:rsid w:val="00515D93"/>
    <w:rsid w:val="00516011"/>
    <w:rsid w:val="005164D7"/>
    <w:rsid w:val="005166D6"/>
    <w:rsid w:val="00516A67"/>
    <w:rsid w:val="00516C37"/>
    <w:rsid w:val="00517811"/>
    <w:rsid w:val="00517C53"/>
    <w:rsid w:val="00517C9E"/>
    <w:rsid w:val="00517DE1"/>
    <w:rsid w:val="005207B8"/>
    <w:rsid w:val="00520A4A"/>
    <w:rsid w:val="00520D8E"/>
    <w:rsid w:val="00520DF0"/>
    <w:rsid w:val="00520E11"/>
    <w:rsid w:val="00521D87"/>
    <w:rsid w:val="00522561"/>
    <w:rsid w:val="00522F4A"/>
    <w:rsid w:val="0052313C"/>
    <w:rsid w:val="00523385"/>
    <w:rsid w:val="00523407"/>
    <w:rsid w:val="005235F2"/>
    <w:rsid w:val="0052375B"/>
    <w:rsid w:val="0052380F"/>
    <w:rsid w:val="005245FC"/>
    <w:rsid w:val="00524853"/>
    <w:rsid w:val="00524BF8"/>
    <w:rsid w:val="00524F3D"/>
    <w:rsid w:val="005256BA"/>
    <w:rsid w:val="005257E0"/>
    <w:rsid w:val="00525AB7"/>
    <w:rsid w:val="00525C5C"/>
    <w:rsid w:val="00525CAB"/>
    <w:rsid w:val="00526003"/>
    <w:rsid w:val="0052658C"/>
    <w:rsid w:val="005265F9"/>
    <w:rsid w:val="00526976"/>
    <w:rsid w:val="00526C4C"/>
    <w:rsid w:val="0052793B"/>
    <w:rsid w:val="00527E65"/>
    <w:rsid w:val="0053057B"/>
    <w:rsid w:val="0053082E"/>
    <w:rsid w:val="005309D9"/>
    <w:rsid w:val="00530D91"/>
    <w:rsid w:val="00530EA8"/>
    <w:rsid w:val="00530F74"/>
    <w:rsid w:val="005311C0"/>
    <w:rsid w:val="0053155E"/>
    <w:rsid w:val="00531837"/>
    <w:rsid w:val="00531C35"/>
    <w:rsid w:val="00531ED3"/>
    <w:rsid w:val="00532331"/>
    <w:rsid w:val="0053254C"/>
    <w:rsid w:val="005329BC"/>
    <w:rsid w:val="00532DCC"/>
    <w:rsid w:val="00533ACC"/>
    <w:rsid w:val="00533B6D"/>
    <w:rsid w:val="00533CBF"/>
    <w:rsid w:val="005346B9"/>
    <w:rsid w:val="00534F0B"/>
    <w:rsid w:val="00534FCE"/>
    <w:rsid w:val="00535782"/>
    <w:rsid w:val="00535C9A"/>
    <w:rsid w:val="005368B5"/>
    <w:rsid w:val="00536A74"/>
    <w:rsid w:val="00536B3F"/>
    <w:rsid w:val="005371A0"/>
    <w:rsid w:val="00540231"/>
    <w:rsid w:val="0054090F"/>
    <w:rsid w:val="00540E5B"/>
    <w:rsid w:val="005411EA"/>
    <w:rsid w:val="005411FF"/>
    <w:rsid w:val="00541531"/>
    <w:rsid w:val="005417C5"/>
    <w:rsid w:val="00541A48"/>
    <w:rsid w:val="00541AC1"/>
    <w:rsid w:val="00541B48"/>
    <w:rsid w:val="00541D7F"/>
    <w:rsid w:val="00541D98"/>
    <w:rsid w:val="0054240D"/>
    <w:rsid w:val="005424A8"/>
    <w:rsid w:val="00542615"/>
    <w:rsid w:val="00542AB3"/>
    <w:rsid w:val="005432A3"/>
    <w:rsid w:val="00543341"/>
    <w:rsid w:val="00543367"/>
    <w:rsid w:val="00543553"/>
    <w:rsid w:val="005437F6"/>
    <w:rsid w:val="00543967"/>
    <w:rsid w:val="00543AE8"/>
    <w:rsid w:val="00543DA2"/>
    <w:rsid w:val="00543E63"/>
    <w:rsid w:val="00544186"/>
    <w:rsid w:val="0054425B"/>
    <w:rsid w:val="00544479"/>
    <w:rsid w:val="005444C8"/>
    <w:rsid w:val="0054495B"/>
    <w:rsid w:val="00544ACD"/>
    <w:rsid w:val="00544C64"/>
    <w:rsid w:val="00544F14"/>
    <w:rsid w:val="00545040"/>
    <w:rsid w:val="005452CB"/>
    <w:rsid w:val="005454E4"/>
    <w:rsid w:val="00545D55"/>
    <w:rsid w:val="005464F9"/>
    <w:rsid w:val="00546685"/>
    <w:rsid w:val="00546757"/>
    <w:rsid w:val="00546AEF"/>
    <w:rsid w:val="00546DCD"/>
    <w:rsid w:val="005472D8"/>
    <w:rsid w:val="00547431"/>
    <w:rsid w:val="00550410"/>
    <w:rsid w:val="005509CF"/>
    <w:rsid w:val="00550BB5"/>
    <w:rsid w:val="00551183"/>
    <w:rsid w:val="005513ED"/>
    <w:rsid w:val="00551708"/>
    <w:rsid w:val="005518A8"/>
    <w:rsid w:val="00551C6A"/>
    <w:rsid w:val="00551E66"/>
    <w:rsid w:val="005526AF"/>
    <w:rsid w:val="0055281A"/>
    <w:rsid w:val="00553436"/>
    <w:rsid w:val="00553552"/>
    <w:rsid w:val="0055374D"/>
    <w:rsid w:val="005537C9"/>
    <w:rsid w:val="00554FB1"/>
    <w:rsid w:val="00555297"/>
    <w:rsid w:val="005552A8"/>
    <w:rsid w:val="0055557D"/>
    <w:rsid w:val="0055566F"/>
    <w:rsid w:val="00555F5C"/>
    <w:rsid w:val="00556235"/>
    <w:rsid w:val="00556848"/>
    <w:rsid w:val="00556ADE"/>
    <w:rsid w:val="00556E76"/>
    <w:rsid w:val="005571D5"/>
    <w:rsid w:val="0056024D"/>
    <w:rsid w:val="0056034B"/>
    <w:rsid w:val="005603C0"/>
    <w:rsid w:val="00560417"/>
    <w:rsid w:val="0056058F"/>
    <w:rsid w:val="00560689"/>
    <w:rsid w:val="0056072A"/>
    <w:rsid w:val="00560D56"/>
    <w:rsid w:val="005611D4"/>
    <w:rsid w:val="005616C6"/>
    <w:rsid w:val="00562CDF"/>
    <w:rsid w:val="00562D3A"/>
    <w:rsid w:val="00562EA3"/>
    <w:rsid w:val="00562ED9"/>
    <w:rsid w:val="00563BF2"/>
    <w:rsid w:val="00563D86"/>
    <w:rsid w:val="00563DC3"/>
    <w:rsid w:val="005641C5"/>
    <w:rsid w:val="00564343"/>
    <w:rsid w:val="00564652"/>
    <w:rsid w:val="005647B2"/>
    <w:rsid w:val="00564911"/>
    <w:rsid w:val="005653E2"/>
    <w:rsid w:val="00565A26"/>
    <w:rsid w:val="00565EB8"/>
    <w:rsid w:val="00566D26"/>
    <w:rsid w:val="00567787"/>
    <w:rsid w:val="005701FD"/>
    <w:rsid w:val="00570505"/>
    <w:rsid w:val="005705A7"/>
    <w:rsid w:val="00570698"/>
    <w:rsid w:val="00571097"/>
    <w:rsid w:val="00571724"/>
    <w:rsid w:val="00571A54"/>
    <w:rsid w:val="00571DFB"/>
    <w:rsid w:val="00571EE6"/>
    <w:rsid w:val="00571FF9"/>
    <w:rsid w:val="00572138"/>
    <w:rsid w:val="00572441"/>
    <w:rsid w:val="005726B9"/>
    <w:rsid w:val="0057276A"/>
    <w:rsid w:val="0057282F"/>
    <w:rsid w:val="005738B9"/>
    <w:rsid w:val="00574809"/>
    <w:rsid w:val="00574D2C"/>
    <w:rsid w:val="005755DB"/>
    <w:rsid w:val="005761F2"/>
    <w:rsid w:val="00577101"/>
    <w:rsid w:val="00577CE5"/>
    <w:rsid w:val="00577DEF"/>
    <w:rsid w:val="00577EF1"/>
    <w:rsid w:val="00577FA5"/>
    <w:rsid w:val="0058019A"/>
    <w:rsid w:val="0058042B"/>
    <w:rsid w:val="005805F4"/>
    <w:rsid w:val="00581172"/>
    <w:rsid w:val="005814D2"/>
    <w:rsid w:val="00581CB3"/>
    <w:rsid w:val="00581E3F"/>
    <w:rsid w:val="00581F4A"/>
    <w:rsid w:val="005824FC"/>
    <w:rsid w:val="0058257A"/>
    <w:rsid w:val="005825FD"/>
    <w:rsid w:val="0058262E"/>
    <w:rsid w:val="005826DC"/>
    <w:rsid w:val="00582CF0"/>
    <w:rsid w:val="00582F70"/>
    <w:rsid w:val="0058358D"/>
    <w:rsid w:val="00583B6A"/>
    <w:rsid w:val="00583D78"/>
    <w:rsid w:val="00584918"/>
    <w:rsid w:val="00584E05"/>
    <w:rsid w:val="00585369"/>
    <w:rsid w:val="00585818"/>
    <w:rsid w:val="005858A7"/>
    <w:rsid w:val="005858D3"/>
    <w:rsid w:val="00585A5E"/>
    <w:rsid w:val="00585A9E"/>
    <w:rsid w:val="00586024"/>
    <w:rsid w:val="00586505"/>
    <w:rsid w:val="00586B73"/>
    <w:rsid w:val="0058736C"/>
    <w:rsid w:val="0058764C"/>
    <w:rsid w:val="00587A8B"/>
    <w:rsid w:val="0059000D"/>
    <w:rsid w:val="00590015"/>
    <w:rsid w:val="00590FD5"/>
    <w:rsid w:val="00591031"/>
    <w:rsid w:val="00591958"/>
    <w:rsid w:val="00591D68"/>
    <w:rsid w:val="00592145"/>
    <w:rsid w:val="0059249B"/>
    <w:rsid w:val="00592B2B"/>
    <w:rsid w:val="00593AC1"/>
    <w:rsid w:val="00593D15"/>
    <w:rsid w:val="00593FCB"/>
    <w:rsid w:val="005941DD"/>
    <w:rsid w:val="00594809"/>
    <w:rsid w:val="00594A18"/>
    <w:rsid w:val="00594CB2"/>
    <w:rsid w:val="00595E96"/>
    <w:rsid w:val="00595F79"/>
    <w:rsid w:val="00596129"/>
    <w:rsid w:val="00596C04"/>
    <w:rsid w:val="00596D74"/>
    <w:rsid w:val="005A0308"/>
    <w:rsid w:val="005A03C2"/>
    <w:rsid w:val="005A05EC"/>
    <w:rsid w:val="005A0732"/>
    <w:rsid w:val="005A0A92"/>
    <w:rsid w:val="005A0ADE"/>
    <w:rsid w:val="005A17F7"/>
    <w:rsid w:val="005A1924"/>
    <w:rsid w:val="005A1CA1"/>
    <w:rsid w:val="005A2215"/>
    <w:rsid w:val="005A3145"/>
    <w:rsid w:val="005A336A"/>
    <w:rsid w:val="005A38FB"/>
    <w:rsid w:val="005A3A83"/>
    <w:rsid w:val="005A3C94"/>
    <w:rsid w:val="005A4212"/>
    <w:rsid w:val="005A45B1"/>
    <w:rsid w:val="005A482D"/>
    <w:rsid w:val="005A51E3"/>
    <w:rsid w:val="005A5448"/>
    <w:rsid w:val="005A5548"/>
    <w:rsid w:val="005A565E"/>
    <w:rsid w:val="005A5AD5"/>
    <w:rsid w:val="005A7660"/>
    <w:rsid w:val="005B04C4"/>
    <w:rsid w:val="005B0907"/>
    <w:rsid w:val="005B0C8B"/>
    <w:rsid w:val="005B0F67"/>
    <w:rsid w:val="005B1223"/>
    <w:rsid w:val="005B195D"/>
    <w:rsid w:val="005B24F7"/>
    <w:rsid w:val="005B2E26"/>
    <w:rsid w:val="005B358A"/>
    <w:rsid w:val="005B3710"/>
    <w:rsid w:val="005B37AA"/>
    <w:rsid w:val="005B4177"/>
    <w:rsid w:val="005B468C"/>
    <w:rsid w:val="005B4803"/>
    <w:rsid w:val="005B4AA5"/>
    <w:rsid w:val="005B51A4"/>
    <w:rsid w:val="005B545C"/>
    <w:rsid w:val="005B56BB"/>
    <w:rsid w:val="005B5868"/>
    <w:rsid w:val="005B593B"/>
    <w:rsid w:val="005B5F44"/>
    <w:rsid w:val="005B6DA4"/>
    <w:rsid w:val="005B75CA"/>
    <w:rsid w:val="005B7745"/>
    <w:rsid w:val="005B7833"/>
    <w:rsid w:val="005C03CB"/>
    <w:rsid w:val="005C0AE3"/>
    <w:rsid w:val="005C1350"/>
    <w:rsid w:val="005C2174"/>
    <w:rsid w:val="005C2382"/>
    <w:rsid w:val="005C271B"/>
    <w:rsid w:val="005C2EDA"/>
    <w:rsid w:val="005C2F4F"/>
    <w:rsid w:val="005C2FD8"/>
    <w:rsid w:val="005C37B4"/>
    <w:rsid w:val="005C38B6"/>
    <w:rsid w:val="005C3CCC"/>
    <w:rsid w:val="005C3FC1"/>
    <w:rsid w:val="005C4495"/>
    <w:rsid w:val="005C4757"/>
    <w:rsid w:val="005C47F2"/>
    <w:rsid w:val="005C49C3"/>
    <w:rsid w:val="005C4C65"/>
    <w:rsid w:val="005C6014"/>
    <w:rsid w:val="005C6673"/>
    <w:rsid w:val="005C686A"/>
    <w:rsid w:val="005C731A"/>
    <w:rsid w:val="005C7F06"/>
    <w:rsid w:val="005C7F30"/>
    <w:rsid w:val="005D025D"/>
    <w:rsid w:val="005D17A9"/>
    <w:rsid w:val="005D17D5"/>
    <w:rsid w:val="005D278F"/>
    <w:rsid w:val="005D2876"/>
    <w:rsid w:val="005D2983"/>
    <w:rsid w:val="005D2CA2"/>
    <w:rsid w:val="005D304B"/>
    <w:rsid w:val="005D347D"/>
    <w:rsid w:val="005D347E"/>
    <w:rsid w:val="005D3595"/>
    <w:rsid w:val="005D3DFF"/>
    <w:rsid w:val="005D40F5"/>
    <w:rsid w:val="005D41D7"/>
    <w:rsid w:val="005D4311"/>
    <w:rsid w:val="005D48FD"/>
    <w:rsid w:val="005D4C5C"/>
    <w:rsid w:val="005D5134"/>
    <w:rsid w:val="005D51EB"/>
    <w:rsid w:val="005D5848"/>
    <w:rsid w:val="005D5C57"/>
    <w:rsid w:val="005D5F11"/>
    <w:rsid w:val="005D66A2"/>
    <w:rsid w:val="005D6BB4"/>
    <w:rsid w:val="005D7880"/>
    <w:rsid w:val="005D7DCE"/>
    <w:rsid w:val="005D7F43"/>
    <w:rsid w:val="005E01ED"/>
    <w:rsid w:val="005E02FB"/>
    <w:rsid w:val="005E05FD"/>
    <w:rsid w:val="005E06C5"/>
    <w:rsid w:val="005E06EC"/>
    <w:rsid w:val="005E13E5"/>
    <w:rsid w:val="005E14A4"/>
    <w:rsid w:val="005E1781"/>
    <w:rsid w:val="005E1E0F"/>
    <w:rsid w:val="005E29AD"/>
    <w:rsid w:val="005E2A46"/>
    <w:rsid w:val="005E3288"/>
    <w:rsid w:val="005E3333"/>
    <w:rsid w:val="005E381A"/>
    <w:rsid w:val="005E3B89"/>
    <w:rsid w:val="005E3DE1"/>
    <w:rsid w:val="005E4888"/>
    <w:rsid w:val="005E4B8E"/>
    <w:rsid w:val="005E561E"/>
    <w:rsid w:val="005E5974"/>
    <w:rsid w:val="005E5D47"/>
    <w:rsid w:val="005E70E8"/>
    <w:rsid w:val="005E752A"/>
    <w:rsid w:val="005E75D2"/>
    <w:rsid w:val="005F0014"/>
    <w:rsid w:val="005F075D"/>
    <w:rsid w:val="005F093D"/>
    <w:rsid w:val="005F0D0F"/>
    <w:rsid w:val="005F17CD"/>
    <w:rsid w:val="005F2921"/>
    <w:rsid w:val="005F2CE7"/>
    <w:rsid w:val="005F3931"/>
    <w:rsid w:val="005F3A1A"/>
    <w:rsid w:val="005F3B84"/>
    <w:rsid w:val="005F4971"/>
    <w:rsid w:val="005F4C32"/>
    <w:rsid w:val="005F4F0A"/>
    <w:rsid w:val="005F525B"/>
    <w:rsid w:val="005F536C"/>
    <w:rsid w:val="005F56D9"/>
    <w:rsid w:val="005F5A1A"/>
    <w:rsid w:val="005F5B67"/>
    <w:rsid w:val="005F65F8"/>
    <w:rsid w:val="005F6AC5"/>
    <w:rsid w:val="005F7385"/>
    <w:rsid w:val="005F7422"/>
    <w:rsid w:val="005F7653"/>
    <w:rsid w:val="006001B9"/>
    <w:rsid w:val="00600395"/>
    <w:rsid w:val="00600C68"/>
    <w:rsid w:val="00600DE5"/>
    <w:rsid w:val="00602346"/>
    <w:rsid w:val="00602CAD"/>
    <w:rsid w:val="00602FE1"/>
    <w:rsid w:val="006037B1"/>
    <w:rsid w:val="0060383D"/>
    <w:rsid w:val="00603DD1"/>
    <w:rsid w:val="0060436B"/>
    <w:rsid w:val="0060573F"/>
    <w:rsid w:val="006059C8"/>
    <w:rsid w:val="00605B73"/>
    <w:rsid w:val="006063D3"/>
    <w:rsid w:val="00606460"/>
    <w:rsid w:val="006076D0"/>
    <w:rsid w:val="0060787F"/>
    <w:rsid w:val="00607DCB"/>
    <w:rsid w:val="00607E3F"/>
    <w:rsid w:val="00607E8B"/>
    <w:rsid w:val="00610467"/>
    <w:rsid w:val="0061061F"/>
    <w:rsid w:val="00610783"/>
    <w:rsid w:val="006108B7"/>
    <w:rsid w:val="006109C8"/>
    <w:rsid w:val="0061170B"/>
    <w:rsid w:val="0061192D"/>
    <w:rsid w:val="00611AFC"/>
    <w:rsid w:val="00612094"/>
    <w:rsid w:val="00612542"/>
    <w:rsid w:val="00612A7B"/>
    <w:rsid w:val="00612D02"/>
    <w:rsid w:val="006135E3"/>
    <w:rsid w:val="00613F4B"/>
    <w:rsid w:val="0061451B"/>
    <w:rsid w:val="00614B02"/>
    <w:rsid w:val="00614E29"/>
    <w:rsid w:val="00615DCF"/>
    <w:rsid w:val="00616300"/>
    <w:rsid w:val="006168DC"/>
    <w:rsid w:val="0061699E"/>
    <w:rsid w:val="0061764A"/>
    <w:rsid w:val="00617957"/>
    <w:rsid w:val="00617BE1"/>
    <w:rsid w:val="00617CCC"/>
    <w:rsid w:val="00620127"/>
    <w:rsid w:val="006203A9"/>
    <w:rsid w:val="006204F9"/>
    <w:rsid w:val="006209CA"/>
    <w:rsid w:val="00620B05"/>
    <w:rsid w:val="00620D29"/>
    <w:rsid w:val="00620FBF"/>
    <w:rsid w:val="00621414"/>
    <w:rsid w:val="00621F92"/>
    <w:rsid w:val="00622410"/>
    <w:rsid w:val="00622868"/>
    <w:rsid w:val="00622888"/>
    <w:rsid w:val="0062307D"/>
    <w:rsid w:val="00623259"/>
    <w:rsid w:val="00623B84"/>
    <w:rsid w:val="00623C61"/>
    <w:rsid w:val="00623D07"/>
    <w:rsid w:val="00623DCF"/>
    <w:rsid w:val="00623E5C"/>
    <w:rsid w:val="0062449E"/>
    <w:rsid w:val="0062456C"/>
    <w:rsid w:val="00624866"/>
    <w:rsid w:val="006249D7"/>
    <w:rsid w:val="006249F3"/>
    <w:rsid w:val="00624CFD"/>
    <w:rsid w:val="00625559"/>
    <w:rsid w:val="00625AFA"/>
    <w:rsid w:val="00625C4A"/>
    <w:rsid w:val="006260DD"/>
    <w:rsid w:val="006261B8"/>
    <w:rsid w:val="00626835"/>
    <w:rsid w:val="00626A48"/>
    <w:rsid w:val="00626D9B"/>
    <w:rsid w:val="006273BD"/>
    <w:rsid w:val="006276B2"/>
    <w:rsid w:val="00627D17"/>
    <w:rsid w:val="00627EB0"/>
    <w:rsid w:val="006303DF"/>
    <w:rsid w:val="00630475"/>
    <w:rsid w:val="00630622"/>
    <w:rsid w:val="00630A59"/>
    <w:rsid w:val="00630ABD"/>
    <w:rsid w:val="00631761"/>
    <w:rsid w:val="006319DD"/>
    <w:rsid w:val="00631BC6"/>
    <w:rsid w:val="00631C1C"/>
    <w:rsid w:val="0063250E"/>
    <w:rsid w:val="006327C2"/>
    <w:rsid w:val="00632B65"/>
    <w:rsid w:val="006330E7"/>
    <w:rsid w:val="0063476E"/>
    <w:rsid w:val="00635240"/>
    <w:rsid w:val="0063549E"/>
    <w:rsid w:val="00635DF6"/>
    <w:rsid w:val="00635E4F"/>
    <w:rsid w:val="006361E6"/>
    <w:rsid w:val="00636D08"/>
    <w:rsid w:val="0063747F"/>
    <w:rsid w:val="00637629"/>
    <w:rsid w:val="0063782F"/>
    <w:rsid w:val="0064044F"/>
    <w:rsid w:val="00640894"/>
    <w:rsid w:val="00640977"/>
    <w:rsid w:val="006409F3"/>
    <w:rsid w:val="00640CA7"/>
    <w:rsid w:val="00640EB6"/>
    <w:rsid w:val="006414BA"/>
    <w:rsid w:val="006414CD"/>
    <w:rsid w:val="006421A7"/>
    <w:rsid w:val="006423D8"/>
    <w:rsid w:val="006427F6"/>
    <w:rsid w:val="00643135"/>
    <w:rsid w:val="0064335B"/>
    <w:rsid w:val="006437DD"/>
    <w:rsid w:val="00643BE0"/>
    <w:rsid w:val="00643C70"/>
    <w:rsid w:val="00644580"/>
    <w:rsid w:val="00644E66"/>
    <w:rsid w:val="0064527A"/>
    <w:rsid w:val="00645BC0"/>
    <w:rsid w:val="00645E62"/>
    <w:rsid w:val="006461E9"/>
    <w:rsid w:val="006464D3"/>
    <w:rsid w:val="006465A4"/>
    <w:rsid w:val="006468E8"/>
    <w:rsid w:val="00646D7A"/>
    <w:rsid w:val="006472AE"/>
    <w:rsid w:val="00647425"/>
    <w:rsid w:val="006478F0"/>
    <w:rsid w:val="00647944"/>
    <w:rsid w:val="00647A7B"/>
    <w:rsid w:val="00650957"/>
    <w:rsid w:val="00650ABC"/>
    <w:rsid w:val="00651199"/>
    <w:rsid w:val="0065192C"/>
    <w:rsid w:val="006527E9"/>
    <w:rsid w:val="00653828"/>
    <w:rsid w:val="00654293"/>
    <w:rsid w:val="00654455"/>
    <w:rsid w:val="0065483C"/>
    <w:rsid w:val="00655219"/>
    <w:rsid w:val="0065553E"/>
    <w:rsid w:val="006559CA"/>
    <w:rsid w:val="00655ABD"/>
    <w:rsid w:val="00655CB3"/>
    <w:rsid w:val="00655CE7"/>
    <w:rsid w:val="00655ECC"/>
    <w:rsid w:val="00656F28"/>
    <w:rsid w:val="0065724E"/>
    <w:rsid w:val="00657505"/>
    <w:rsid w:val="00657CC5"/>
    <w:rsid w:val="00657FDE"/>
    <w:rsid w:val="00660296"/>
    <w:rsid w:val="0066050D"/>
    <w:rsid w:val="006607D7"/>
    <w:rsid w:val="0066108C"/>
    <w:rsid w:val="006610A8"/>
    <w:rsid w:val="00661245"/>
    <w:rsid w:val="006613A5"/>
    <w:rsid w:val="006614A6"/>
    <w:rsid w:val="006614E7"/>
    <w:rsid w:val="00661933"/>
    <w:rsid w:val="006619AB"/>
    <w:rsid w:val="0066220B"/>
    <w:rsid w:val="00662405"/>
    <w:rsid w:val="006629EF"/>
    <w:rsid w:val="00662DE5"/>
    <w:rsid w:val="00662E42"/>
    <w:rsid w:val="0066322C"/>
    <w:rsid w:val="00663533"/>
    <w:rsid w:val="00663EA2"/>
    <w:rsid w:val="00664255"/>
    <w:rsid w:val="00664E20"/>
    <w:rsid w:val="006653B6"/>
    <w:rsid w:val="00665BD4"/>
    <w:rsid w:val="00665DBF"/>
    <w:rsid w:val="0066619A"/>
    <w:rsid w:val="006665FD"/>
    <w:rsid w:val="006669D7"/>
    <w:rsid w:val="00666D06"/>
    <w:rsid w:val="00667110"/>
    <w:rsid w:val="0066733B"/>
    <w:rsid w:val="00667386"/>
    <w:rsid w:val="006674BF"/>
    <w:rsid w:val="00667512"/>
    <w:rsid w:val="00667699"/>
    <w:rsid w:val="00667720"/>
    <w:rsid w:val="00667860"/>
    <w:rsid w:val="006679F4"/>
    <w:rsid w:val="00670111"/>
    <w:rsid w:val="0067015A"/>
    <w:rsid w:val="00670700"/>
    <w:rsid w:val="00670976"/>
    <w:rsid w:val="00670B19"/>
    <w:rsid w:val="00670B5B"/>
    <w:rsid w:val="0067184B"/>
    <w:rsid w:val="006718B1"/>
    <w:rsid w:val="00671C3D"/>
    <w:rsid w:val="00671C73"/>
    <w:rsid w:val="00671F67"/>
    <w:rsid w:val="00671F88"/>
    <w:rsid w:val="00672037"/>
    <w:rsid w:val="0067219D"/>
    <w:rsid w:val="006721D0"/>
    <w:rsid w:val="0067244B"/>
    <w:rsid w:val="006727F7"/>
    <w:rsid w:val="0067309A"/>
    <w:rsid w:val="00673207"/>
    <w:rsid w:val="00673921"/>
    <w:rsid w:val="00673EE3"/>
    <w:rsid w:val="0067429B"/>
    <w:rsid w:val="006745CD"/>
    <w:rsid w:val="00674CE0"/>
    <w:rsid w:val="0067551F"/>
    <w:rsid w:val="006756A8"/>
    <w:rsid w:val="00675882"/>
    <w:rsid w:val="00675D2D"/>
    <w:rsid w:val="00675E2C"/>
    <w:rsid w:val="00676837"/>
    <w:rsid w:val="00676CF2"/>
    <w:rsid w:val="00676D11"/>
    <w:rsid w:val="00677716"/>
    <w:rsid w:val="0067775B"/>
    <w:rsid w:val="00677C11"/>
    <w:rsid w:val="0068007E"/>
    <w:rsid w:val="00680115"/>
    <w:rsid w:val="006801BA"/>
    <w:rsid w:val="006802A2"/>
    <w:rsid w:val="00680716"/>
    <w:rsid w:val="00680CBD"/>
    <w:rsid w:val="00681323"/>
    <w:rsid w:val="00681728"/>
    <w:rsid w:val="006822AE"/>
    <w:rsid w:val="00682819"/>
    <w:rsid w:val="006829B1"/>
    <w:rsid w:val="00683092"/>
    <w:rsid w:val="00683592"/>
    <w:rsid w:val="00683B23"/>
    <w:rsid w:val="006842BC"/>
    <w:rsid w:val="006843FB"/>
    <w:rsid w:val="00684BCB"/>
    <w:rsid w:val="00685FF7"/>
    <w:rsid w:val="00686309"/>
    <w:rsid w:val="006864A5"/>
    <w:rsid w:val="00686822"/>
    <w:rsid w:val="0068696E"/>
    <w:rsid w:val="00686D48"/>
    <w:rsid w:val="00686DE4"/>
    <w:rsid w:val="00687FAE"/>
    <w:rsid w:val="006900D7"/>
    <w:rsid w:val="00690951"/>
    <w:rsid w:val="00690B7E"/>
    <w:rsid w:val="00690C6A"/>
    <w:rsid w:val="0069109A"/>
    <w:rsid w:val="006912E1"/>
    <w:rsid w:val="00691BD6"/>
    <w:rsid w:val="00691DF5"/>
    <w:rsid w:val="00691EAF"/>
    <w:rsid w:val="006925AA"/>
    <w:rsid w:val="00692713"/>
    <w:rsid w:val="006927AD"/>
    <w:rsid w:val="00692D96"/>
    <w:rsid w:val="00694403"/>
    <w:rsid w:val="006945BF"/>
    <w:rsid w:val="00695060"/>
    <w:rsid w:val="00695699"/>
    <w:rsid w:val="006957B0"/>
    <w:rsid w:val="00695B86"/>
    <w:rsid w:val="00695ED7"/>
    <w:rsid w:val="00697673"/>
    <w:rsid w:val="006A003C"/>
    <w:rsid w:val="006A078E"/>
    <w:rsid w:val="006A0BF7"/>
    <w:rsid w:val="006A0D1E"/>
    <w:rsid w:val="006A13E0"/>
    <w:rsid w:val="006A14EE"/>
    <w:rsid w:val="006A20C3"/>
    <w:rsid w:val="006A226A"/>
    <w:rsid w:val="006A2460"/>
    <w:rsid w:val="006A2F77"/>
    <w:rsid w:val="006A328D"/>
    <w:rsid w:val="006A3BFF"/>
    <w:rsid w:val="006A3C1D"/>
    <w:rsid w:val="006A3D84"/>
    <w:rsid w:val="006A44C9"/>
    <w:rsid w:val="006A4C2A"/>
    <w:rsid w:val="006A4D46"/>
    <w:rsid w:val="006A4EFF"/>
    <w:rsid w:val="006A5B49"/>
    <w:rsid w:val="006A5FD4"/>
    <w:rsid w:val="006A6216"/>
    <w:rsid w:val="006A6607"/>
    <w:rsid w:val="006A66D7"/>
    <w:rsid w:val="006A6A5E"/>
    <w:rsid w:val="006A6B27"/>
    <w:rsid w:val="006A7148"/>
    <w:rsid w:val="006A7483"/>
    <w:rsid w:val="006A761F"/>
    <w:rsid w:val="006A7F94"/>
    <w:rsid w:val="006B01E7"/>
    <w:rsid w:val="006B0601"/>
    <w:rsid w:val="006B087A"/>
    <w:rsid w:val="006B0AAC"/>
    <w:rsid w:val="006B0EEB"/>
    <w:rsid w:val="006B0FC7"/>
    <w:rsid w:val="006B1A6B"/>
    <w:rsid w:val="006B1E7F"/>
    <w:rsid w:val="006B2148"/>
    <w:rsid w:val="006B225E"/>
    <w:rsid w:val="006B2A4C"/>
    <w:rsid w:val="006B2B6E"/>
    <w:rsid w:val="006B2E60"/>
    <w:rsid w:val="006B2EE9"/>
    <w:rsid w:val="006B2F44"/>
    <w:rsid w:val="006B378E"/>
    <w:rsid w:val="006B4207"/>
    <w:rsid w:val="006B4975"/>
    <w:rsid w:val="006B49F7"/>
    <w:rsid w:val="006B4BA6"/>
    <w:rsid w:val="006B4D42"/>
    <w:rsid w:val="006B574C"/>
    <w:rsid w:val="006B5ABF"/>
    <w:rsid w:val="006B5B21"/>
    <w:rsid w:val="006B5CB9"/>
    <w:rsid w:val="006B60E1"/>
    <w:rsid w:val="006B6185"/>
    <w:rsid w:val="006B6907"/>
    <w:rsid w:val="006B6C0F"/>
    <w:rsid w:val="006B7A08"/>
    <w:rsid w:val="006B7AD3"/>
    <w:rsid w:val="006C060C"/>
    <w:rsid w:val="006C0965"/>
    <w:rsid w:val="006C0BA9"/>
    <w:rsid w:val="006C0F5D"/>
    <w:rsid w:val="006C1565"/>
    <w:rsid w:val="006C16E6"/>
    <w:rsid w:val="006C1E6B"/>
    <w:rsid w:val="006C2071"/>
    <w:rsid w:val="006C2154"/>
    <w:rsid w:val="006C267A"/>
    <w:rsid w:val="006C26A9"/>
    <w:rsid w:val="006C2C28"/>
    <w:rsid w:val="006C3585"/>
    <w:rsid w:val="006C3E9B"/>
    <w:rsid w:val="006C3F05"/>
    <w:rsid w:val="006C402C"/>
    <w:rsid w:val="006C4771"/>
    <w:rsid w:val="006C486D"/>
    <w:rsid w:val="006C4959"/>
    <w:rsid w:val="006C4A8B"/>
    <w:rsid w:val="006C4EA7"/>
    <w:rsid w:val="006C53C2"/>
    <w:rsid w:val="006C5B1E"/>
    <w:rsid w:val="006C5FD5"/>
    <w:rsid w:val="006C6D5E"/>
    <w:rsid w:val="006C6E05"/>
    <w:rsid w:val="006C6E7E"/>
    <w:rsid w:val="006C6F2F"/>
    <w:rsid w:val="006C6FD3"/>
    <w:rsid w:val="006C7047"/>
    <w:rsid w:val="006C7340"/>
    <w:rsid w:val="006C7A30"/>
    <w:rsid w:val="006C7D22"/>
    <w:rsid w:val="006D0050"/>
    <w:rsid w:val="006D02EB"/>
    <w:rsid w:val="006D041D"/>
    <w:rsid w:val="006D0762"/>
    <w:rsid w:val="006D079F"/>
    <w:rsid w:val="006D0B48"/>
    <w:rsid w:val="006D105E"/>
    <w:rsid w:val="006D144B"/>
    <w:rsid w:val="006D181A"/>
    <w:rsid w:val="006D2166"/>
    <w:rsid w:val="006D2498"/>
    <w:rsid w:val="006D24F4"/>
    <w:rsid w:val="006D2984"/>
    <w:rsid w:val="006D2B45"/>
    <w:rsid w:val="006D3068"/>
    <w:rsid w:val="006D36EC"/>
    <w:rsid w:val="006D3B27"/>
    <w:rsid w:val="006D46C3"/>
    <w:rsid w:val="006D4879"/>
    <w:rsid w:val="006D4BA5"/>
    <w:rsid w:val="006D50BE"/>
    <w:rsid w:val="006D61DE"/>
    <w:rsid w:val="006D65E0"/>
    <w:rsid w:val="006D6714"/>
    <w:rsid w:val="006D6C81"/>
    <w:rsid w:val="006D6E60"/>
    <w:rsid w:val="006D705F"/>
    <w:rsid w:val="006D7502"/>
    <w:rsid w:val="006D78E5"/>
    <w:rsid w:val="006D7BCA"/>
    <w:rsid w:val="006E001C"/>
    <w:rsid w:val="006E0F55"/>
    <w:rsid w:val="006E1206"/>
    <w:rsid w:val="006E193B"/>
    <w:rsid w:val="006E1B4C"/>
    <w:rsid w:val="006E1E54"/>
    <w:rsid w:val="006E21A8"/>
    <w:rsid w:val="006E2462"/>
    <w:rsid w:val="006E26D8"/>
    <w:rsid w:val="006E2C83"/>
    <w:rsid w:val="006E2D11"/>
    <w:rsid w:val="006E2FAC"/>
    <w:rsid w:val="006E30CD"/>
    <w:rsid w:val="006E3455"/>
    <w:rsid w:val="006E37A4"/>
    <w:rsid w:val="006E406F"/>
    <w:rsid w:val="006E475E"/>
    <w:rsid w:val="006E4A14"/>
    <w:rsid w:val="006E4A26"/>
    <w:rsid w:val="006E57D1"/>
    <w:rsid w:val="006E5810"/>
    <w:rsid w:val="006E5878"/>
    <w:rsid w:val="006E5DE6"/>
    <w:rsid w:val="006E601D"/>
    <w:rsid w:val="006E62C9"/>
    <w:rsid w:val="006E6801"/>
    <w:rsid w:val="006E6C37"/>
    <w:rsid w:val="006E7131"/>
    <w:rsid w:val="006E77D4"/>
    <w:rsid w:val="006E7DFC"/>
    <w:rsid w:val="006E7E9C"/>
    <w:rsid w:val="006F01CA"/>
    <w:rsid w:val="006F0C6B"/>
    <w:rsid w:val="006F0E14"/>
    <w:rsid w:val="006F0E4A"/>
    <w:rsid w:val="006F0EAD"/>
    <w:rsid w:val="006F1D4C"/>
    <w:rsid w:val="006F2620"/>
    <w:rsid w:val="006F2719"/>
    <w:rsid w:val="006F2BDB"/>
    <w:rsid w:val="006F2BF4"/>
    <w:rsid w:val="006F33AC"/>
    <w:rsid w:val="006F3847"/>
    <w:rsid w:val="006F3F14"/>
    <w:rsid w:val="006F426F"/>
    <w:rsid w:val="006F466C"/>
    <w:rsid w:val="006F46B8"/>
    <w:rsid w:val="006F4CB8"/>
    <w:rsid w:val="006F5281"/>
    <w:rsid w:val="006F531D"/>
    <w:rsid w:val="006F62E3"/>
    <w:rsid w:val="006F689F"/>
    <w:rsid w:val="006F7FD7"/>
    <w:rsid w:val="00700253"/>
    <w:rsid w:val="00700B7F"/>
    <w:rsid w:val="00700E84"/>
    <w:rsid w:val="00702BDA"/>
    <w:rsid w:val="00702BFF"/>
    <w:rsid w:val="00702CF0"/>
    <w:rsid w:val="007030D8"/>
    <w:rsid w:val="007035F0"/>
    <w:rsid w:val="0070379D"/>
    <w:rsid w:val="007037DB"/>
    <w:rsid w:val="0070382B"/>
    <w:rsid w:val="00703D56"/>
    <w:rsid w:val="007042AE"/>
    <w:rsid w:val="007046CC"/>
    <w:rsid w:val="0070476A"/>
    <w:rsid w:val="00705030"/>
    <w:rsid w:val="0070534D"/>
    <w:rsid w:val="0070552E"/>
    <w:rsid w:val="007057D3"/>
    <w:rsid w:val="007058FF"/>
    <w:rsid w:val="007059A5"/>
    <w:rsid w:val="00705FC2"/>
    <w:rsid w:val="00706048"/>
    <w:rsid w:val="0070667C"/>
    <w:rsid w:val="0070672A"/>
    <w:rsid w:val="007072B2"/>
    <w:rsid w:val="0070734D"/>
    <w:rsid w:val="007073A0"/>
    <w:rsid w:val="00707453"/>
    <w:rsid w:val="00707DAC"/>
    <w:rsid w:val="00707E0E"/>
    <w:rsid w:val="0071001E"/>
    <w:rsid w:val="007102E8"/>
    <w:rsid w:val="007106DB"/>
    <w:rsid w:val="007115B6"/>
    <w:rsid w:val="00712365"/>
    <w:rsid w:val="00712A2B"/>
    <w:rsid w:val="00712D11"/>
    <w:rsid w:val="00713087"/>
    <w:rsid w:val="007130FB"/>
    <w:rsid w:val="00713626"/>
    <w:rsid w:val="00713B6E"/>
    <w:rsid w:val="00713C40"/>
    <w:rsid w:val="00713EAC"/>
    <w:rsid w:val="00713F41"/>
    <w:rsid w:val="00714346"/>
    <w:rsid w:val="00714A50"/>
    <w:rsid w:val="00714AF4"/>
    <w:rsid w:val="00714B86"/>
    <w:rsid w:val="00714C80"/>
    <w:rsid w:val="007151FC"/>
    <w:rsid w:val="00715866"/>
    <w:rsid w:val="00715F23"/>
    <w:rsid w:val="00716035"/>
    <w:rsid w:val="0071667D"/>
    <w:rsid w:val="0071673C"/>
    <w:rsid w:val="00716A0D"/>
    <w:rsid w:val="00716AEB"/>
    <w:rsid w:val="007176E4"/>
    <w:rsid w:val="00717976"/>
    <w:rsid w:val="0072001F"/>
    <w:rsid w:val="0072031D"/>
    <w:rsid w:val="00720EAA"/>
    <w:rsid w:val="00721132"/>
    <w:rsid w:val="0072142D"/>
    <w:rsid w:val="0072180E"/>
    <w:rsid w:val="00721BC4"/>
    <w:rsid w:val="00721E41"/>
    <w:rsid w:val="0072229E"/>
    <w:rsid w:val="007229B3"/>
    <w:rsid w:val="00723363"/>
    <w:rsid w:val="00723553"/>
    <w:rsid w:val="00723976"/>
    <w:rsid w:val="00723C7D"/>
    <w:rsid w:val="007240C2"/>
    <w:rsid w:val="0072411E"/>
    <w:rsid w:val="007245DE"/>
    <w:rsid w:val="00724E3D"/>
    <w:rsid w:val="0072535D"/>
    <w:rsid w:val="007261B7"/>
    <w:rsid w:val="0072644C"/>
    <w:rsid w:val="00726880"/>
    <w:rsid w:val="00726D57"/>
    <w:rsid w:val="00726F32"/>
    <w:rsid w:val="0072723C"/>
    <w:rsid w:val="007275E3"/>
    <w:rsid w:val="00727674"/>
    <w:rsid w:val="00727C35"/>
    <w:rsid w:val="00727C7A"/>
    <w:rsid w:val="00727CC1"/>
    <w:rsid w:val="00727FFB"/>
    <w:rsid w:val="00730000"/>
    <w:rsid w:val="00730887"/>
    <w:rsid w:val="00730C2C"/>
    <w:rsid w:val="00730C2D"/>
    <w:rsid w:val="00730CCC"/>
    <w:rsid w:val="007311A5"/>
    <w:rsid w:val="007311B5"/>
    <w:rsid w:val="00731223"/>
    <w:rsid w:val="0073129C"/>
    <w:rsid w:val="00731523"/>
    <w:rsid w:val="0073159C"/>
    <w:rsid w:val="00731813"/>
    <w:rsid w:val="00731A3C"/>
    <w:rsid w:val="00731B9F"/>
    <w:rsid w:val="00731F84"/>
    <w:rsid w:val="00732035"/>
    <w:rsid w:val="00732A7D"/>
    <w:rsid w:val="00732E76"/>
    <w:rsid w:val="00733103"/>
    <w:rsid w:val="0073310F"/>
    <w:rsid w:val="0073347B"/>
    <w:rsid w:val="007334CA"/>
    <w:rsid w:val="00733A82"/>
    <w:rsid w:val="007341BF"/>
    <w:rsid w:val="00734606"/>
    <w:rsid w:val="0073492C"/>
    <w:rsid w:val="007349D0"/>
    <w:rsid w:val="00734CB2"/>
    <w:rsid w:val="00734E3C"/>
    <w:rsid w:val="00734F6C"/>
    <w:rsid w:val="007352F2"/>
    <w:rsid w:val="007357C2"/>
    <w:rsid w:val="00735CE7"/>
    <w:rsid w:val="00735EBD"/>
    <w:rsid w:val="00735EF8"/>
    <w:rsid w:val="00736084"/>
    <w:rsid w:val="007362E8"/>
    <w:rsid w:val="007366DD"/>
    <w:rsid w:val="00736768"/>
    <w:rsid w:val="0073692E"/>
    <w:rsid w:val="00736965"/>
    <w:rsid w:val="00736A0B"/>
    <w:rsid w:val="007378F8"/>
    <w:rsid w:val="00737936"/>
    <w:rsid w:val="00737B52"/>
    <w:rsid w:val="00740898"/>
    <w:rsid w:val="00741A8A"/>
    <w:rsid w:val="007421D5"/>
    <w:rsid w:val="00742311"/>
    <w:rsid w:val="0074253B"/>
    <w:rsid w:val="0074284B"/>
    <w:rsid w:val="00742870"/>
    <w:rsid w:val="0074326C"/>
    <w:rsid w:val="00743D0D"/>
    <w:rsid w:val="00744212"/>
    <w:rsid w:val="00744650"/>
    <w:rsid w:val="007446F7"/>
    <w:rsid w:val="00744A9C"/>
    <w:rsid w:val="00744C96"/>
    <w:rsid w:val="00745053"/>
    <w:rsid w:val="007455A8"/>
    <w:rsid w:val="00745802"/>
    <w:rsid w:val="00745A4D"/>
    <w:rsid w:val="00745A9B"/>
    <w:rsid w:val="0074600B"/>
    <w:rsid w:val="0074601B"/>
    <w:rsid w:val="00746266"/>
    <w:rsid w:val="00746400"/>
    <w:rsid w:val="00746642"/>
    <w:rsid w:val="0074684F"/>
    <w:rsid w:val="00746CA7"/>
    <w:rsid w:val="0074710F"/>
    <w:rsid w:val="00747276"/>
    <w:rsid w:val="00747553"/>
    <w:rsid w:val="0075000D"/>
    <w:rsid w:val="007501EE"/>
    <w:rsid w:val="00750359"/>
    <w:rsid w:val="00750545"/>
    <w:rsid w:val="00750B81"/>
    <w:rsid w:val="0075112A"/>
    <w:rsid w:val="00751276"/>
    <w:rsid w:val="00751FB7"/>
    <w:rsid w:val="00752402"/>
    <w:rsid w:val="00752435"/>
    <w:rsid w:val="007525C5"/>
    <w:rsid w:val="00752779"/>
    <w:rsid w:val="00752BFB"/>
    <w:rsid w:val="00752C84"/>
    <w:rsid w:val="007530D1"/>
    <w:rsid w:val="007533AB"/>
    <w:rsid w:val="00753564"/>
    <w:rsid w:val="00753978"/>
    <w:rsid w:val="00753A20"/>
    <w:rsid w:val="00754131"/>
    <w:rsid w:val="00754598"/>
    <w:rsid w:val="00754B70"/>
    <w:rsid w:val="00754DB8"/>
    <w:rsid w:val="007552AE"/>
    <w:rsid w:val="00755F62"/>
    <w:rsid w:val="007561C7"/>
    <w:rsid w:val="007566E7"/>
    <w:rsid w:val="0075692C"/>
    <w:rsid w:val="00756B0A"/>
    <w:rsid w:val="00756BB9"/>
    <w:rsid w:val="0075762B"/>
    <w:rsid w:val="007602D3"/>
    <w:rsid w:val="00760F6E"/>
    <w:rsid w:val="007611B0"/>
    <w:rsid w:val="00761213"/>
    <w:rsid w:val="007613CC"/>
    <w:rsid w:val="00761927"/>
    <w:rsid w:val="00761EF2"/>
    <w:rsid w:val="007624E5"/>
    <w:rsid w:val="00762704"/>
    <w:rsid w:val="0076344A"/>
    <w:rsid w:val="0076433C"/>
    <w:rsid w:val="00764367"/>
    <w:rsid w:val="0076480F"/>
    <w:rsid w:val="00764A4E"/>
    <w:rsid w:val="00764BC4"/>
    <w:rsid w:val="00764F44"/>
    <w:rsid w:val="007653D1"/>
    <w:rsid w:val="00765576"/>
    <w:rsid w:val="00765C57"/>
    <w:rsid w:val="00766282"/>
    <w:rsid w:val="00766F81"/>
    <w:rsid w:val="007670C7"/>
    <w:rsid w:val="007675AF"/>
    <w:rsid w:val="00767604"/>
    <w:rsid w:val="007705C2"/>
    <w:rsid w:val="00770779"/>
    <w:rsid w:val="00770C00"/>
    <w:rsid w:val="00770FB1"/>
    <w:rsid w:val="00771AAE"/>
    <w:rsid w:val="0077210C"/>
    <w:rsid w:val="007723A2"/>
    <w:rsid w:val="007727DA"/>
    <w:rsid w:val="0077297A"/>
    <w:rsid w:val="00772A0E"/>
    <w:rsid w:val="00772BB8"/>
    <w:rsid w:val="007731F6"/>
    <w:rsid w:val="007733E1"/>
    <w:rsid w:val="00773D6A"/>
    <w:rsid w:val="00774267"/>
    <w:rsid w:val="007746F6"/>
    <w:rsid w:val="007749E0"/>
    <w:rsid w:val="00774E02"/>
    <w:rsid w:val="007750F3"/>
    <w:rsid w:val="00775423"/>
    <w:rsid w:val="0077595E"/>
    <w:rsid w:val="0077605D"/>
    <w:rsid w:val="00776403"/>
    <w:rsid w:val="00776515"/>
    <w:rsid w:val="007765CC"/>
    <w:rsid w:val="007766F7"/>
    <w:rsid w:val="0077686D"/>
    <w:rsid w:val="00776FF3"/>
    <w:rsid w:val="0077722B"/>
    <w:rsid w:val="007774DC"/>
    <w:rsid w:val="007777F4"/>
    <w:rsid w:val="00777917"/>
    <w:rsid w:val="00777BEE"/>
    <w:rsid w:val="00777E57"/>
    <w:rsid w:val="00777FB1"/>
    <w:rsid w:val="00780376"/>
    <w:rsid w:val="00780452"/>
    <w:rsid w:val="007804C3"/>
    <w:rsid w:val="00781880"/>
    <w:rsid w:val="00781B5D"/>
    <w:rsid w:val="00781F34"/>
    <w:rsid w:val="00782730"/>
    <w:rsid w:val="00782A5E"/>
    <w:rsid w:val="0078334B"/>
    <w:rsid w:val="00783E19"/>
    <w:rsid w:val="00783EA2"/>
    <w:rsid w:val="007845ED"/>
    <w:rsid w:val="007847BA"/>
    <w:rsid w:val="007851EA"/>
    <w:rsid w:val="00785360"/>
    <w:rsid w:val="00785855"/>
    <w:rsid w:val="0078697F"/>
    <w:rsid w:val="00786AFC"/>
    <w:rsid w:val="00786F3E"/>
    <w:rsid w:val="007871C6"/>
    <w:rsid w:val="00787F37"/>
    <w:rsid w:val="00787F6D"/>
    <w:rsid w:val="007902D2"/>
    <w:rsid w:val="0079063E"/>
    <w:rsid w:val="00790940"/>
    <w:rsid w:val="0079245F"/>
    <w:rsid w:val="00792B67"/>
    <w:rsid w:val="00792F47"/>
    <w:rsid w:val="00793052"/>
    <w:rsid w:val="00793088"/>
    <w:rsid w:val="007930C1"/>
    <w:rsid w:val="00793102"/>
    <w:rsid w:val="00794555"/>
    <w:rsid w:val="00794CDC"/>
    <w:rsid w:val="00794FAE"/>
    <w:rsid w:val="00795545"/>
    <w:rsid w:val="007956DA"/>
    <w:rsid w:val="007961B8"/>
    <w:rsid w:val="007974E5"/>
    <w:rsid w:val="00797F4A"/>
    <w:rsid w:val="007A0645"/>
    <w:rsid w:val="007A078E"/>
    <w:rsid w:val="007A07AA"/>
    <w:rsid w:val="007A10BD"/>
    <w:rsid w:val="007A150E"/>
    <w:rsid w:val="007A197D"/>
    <w:rsid w:val="007A233E"/>
    <w:rsid w:val="007A2854"/>
    <w:rsid w:val="007A2CC5"/>
    <w:rsid w:val="007A2FAC"/>
    <w:rsid w:val="007A3125"/>
    <w:rsid w:val="007A3331"/>
    <w:rsid w:val="007A3A16"/>
    <w:rsid w:val="007A3B27"/>
    <w:rsid w:val="007A3CE3"/>
    <w:rsid w:val="007A3F82"/>
    <w:rsid w:val="007A41F5"/>
    <w:rsid w:val="007A4BF8"/>
    <w:rsid w:val="007A53D5"/>
    <w:rsid w:val="007A623A"/>
    <w:rsid w:val="007A6F4C"/>
    <w:rsid w:val="007A74FD"/>
    <w:rsid w:val="007A75F9"/>
    <w:rsid w:val="007A78F4"/>
    <w:rsid w:val="007A7A10"/>
    <w:rsid w:val="007A7B2A"/>
    <w:rsid w:val="007B0122"/>
    <w:rsid w:val="007B039F"/>
    <w:rsid w:val="007B0477"/>
    <w:rsid w:val="007B051E"/>
    <w:rsid w:val="007B06AE"/>
    <w:rsid w:val="007B1AD2"/>
    <w:rsid w:val="007B1AFE"/>
    <w:rsid w:val="007B263D"/>
    <w:rsid w:val="007B31FF"/>
    <w:rsid w:val="007B33F7"/>
    <w:rsid w:val="007B34C7"/>
    <w:rsid w:val="007B3B17"/>
    <w:rsid w:val="007B3CBC"/>
    <w:rsid w:val="007B3F4D"/>
    <w:rsid w:val="007B418E"/>
    <w:rsid w:val="007B43B3"/>
    <w:rsid w:val="007B4ED0"/>
    <w:rsid w:val="007B4F54"/>
    <w:rsid w:val="007B5CBF"/>
    <w:rsid w:val="007B5CE9"/>
    <w:rsid w:val="007B5E51"/>
    <w:rsid w:val="007B5E7D"/>
    <w:rsid w:val="007B6199"/>
    <w:rsid w:val="007B645E"/>
    <w:rsid w:val="007B720C"/>
    <w:rsid w:val="007B764A"/>
    <w:rsid w:val="007B7912"/>
    <w:rsid w:val="007B7A34"/>
    <w:rsid w:val="007C0548"/>
    <w:rsid w:val="007C09FC"/>
    <w:rsid w:val="007C0A83"/>
    <w:rsid w:val="007C0BBB"/>
    <w:rsid w:val="007C0C14"/>
    <w:rsid w:val="007C0C44"/>
    <w:rsid w:val="007C0E77"/>
    <w:rsid w:val="007C103E"/>
    <w:rsid w:val="007C1CBF"/>
    <w:rsid w:val="007C2857"/>
    <w:rsid w:val="007C28BC"/>
    <w:rsid w:val="007C37E9"/>
    <w:rsid w:val="007C3D8C"/>
    <w:rsid w:val="007C47EC"/>
    <w:rsid w:val="007C4AE4"/>
    <w:rsid w:val="007C5496"/>
    <w:rsid w:val="007C5628"/>
    <w:rsid w:val="007C5D27"/>
    <w:rsid w:val="007C5DA8"/>
    <w:rsid w:val="007C5E47"/>
    <w:rsid w:val="007C6149"/>
    <w:rsid w:val="007C6724"/>
    <w:rsid w:val="007C674A"/>
    <w:rsid w:val="007C68E8"/>
    <w:rsid w:val="007C6A44"/>
    <w:rsid w:val="007C6CFD"/>
    <w:rsid w:val="007C6DCD"/>
    <w:rsid w:val="007C7240"/>
    <w:rsid w:val="007C7286"/>
    <w:rsid w:val="007C78F0"/>
    <w:rsid w:val="007C79D1"/>
    <w:rsid w:val="007C7AB1"/>
    <w:rsid w:val="007C7B40"/>
    <w:rsid w:val="007C7F4B"/>
    <w:rsid w:val="007C7FE2"/>
    <w:rsid w:val="007D020D"/>
    <w:rsid w:val="007D04CD"/>
    <w:rsid w:val="007D08AB"/>
    <w:rsid w:val="007D08E5"/>
    <w:rsid w:val="007D0C5A"/>
    <w:rsid w:val="007D0D08"/>
    <w:rsid w:val="007D0F20"/>
    <w:rsid w:val="007D0F7B"/>
    <w:rsid w:val="007D115B"/>
    <w:rsid w:val="007D1762"/>
    <w:rsid w:val="007D17F0"/>
    <w:rsid w:val="007D17FD"/>
    <w:rsid w:val="007D208C"/>
    <w:rsid w:val="007D2527"/>
    <w:rsid w:val="007D351F"/>
    <w:rsid w:val="007D365F"/>
    <w:rsid w:val="007D39E3"/>
    <w:rsid w:val="007D3DCF"/>
    <w:rsid w:val="007D3E54"/>
    <w:rsid w:val="007D4830"/>
    <w:rsid w:val="007D4975"/>
    <w:rsid w:val="007D4A1F"/>
    <w:rsid w:val="007D4C0D"/>
    <w:rsid w:val="007D4CD8"/>
    <w:rsid w:val="007D4CFD"/>
    <w:rsid w:val="007D4E3E"/>
    <w:rsid w:val="007D50D9"/>
    <w:rsid w:val="007D5138"/>
    <w:rsid w:val="007D52F8"/>
    <w:rsid w:val="007D557B"/>
    <w:rsid w:val="007D5AA3"/>
    <w:rsid w:val="007D60AB"/>
    <w:rsid w:val="007D63B5"/>
    <w:rsid w:val="007D6C8F"/>
    <w:rsid w:val="007D773F"/>
    <w:rsid w:val="007D7921"/>
    <w:rsid w:val="007D7D71"/>
    <w:rsid w:val="007E06F0"/>
    <w:rsid w:val="007E0730"/>
    <w:rsid w:val="007E0CD8"/>
    <w:rsid w:val="007E0E2E"/>
    <w:rsid w:val="007E105B"/>
    <w:rsid w:val="007E1145"/>
    <w:rsid w:val="007E1213"/>
    <w:rsid w:val="007E1756"/>
    <w:rsid w:val="007E1785"/>
    <w:rsid w:val="007E19B9"/>
    <w:rsid w:val="007E1BD8"/>
    <w:rsid w:val="007E208D"/>
    <w:rsid w:val="007E2A47"/>
    <w:rsid w:val="007E3021"/>
    <w:rsid w:val="007E3283"/>
    <w:rsid w:val="007E36EB"/>
    <w:rsid w:val="007E38FE"/>
    <w:rsid w:val="007E3EE7"/>
    <w:rsid w:val="007E411B"/>
    <w:rsid w:val="007E415B"/>
    <w:rsid w:val="007E4754"/>
    <w:rsid w:val="007E4FC2"/>
    <w:rsid w:val="007E50ED"/>
    <w:rsid w:val="007E55E1"/>
    <w:rsid w:val="007E5715"/>
    <w:rsid w:val="007E64E4"/>
    <w:rsid w:val="007E6863"/>
    <w:rsid w:val="007E6C74"/>
    <w:rsid w:val="007E6D39"/>
    <w:rsid w:val="007E725F"/>
    <w:rsid w:val="007E75EA"/>
    <w:rsid w:val="007E7718"/>
    <w:rsid w:val="007E7765"/>
    <w:rsid w:val="007F0EC6"/>
    <w:rsid w:val="007F0FDC"/>
    <w:rsid w:val="007F1465"/>
    <w:rsid w:val="007F1A76"/>
    <w:rsid w:val="007F24CA"/>
    <w:rsid w:val="007F2D78"/>
    <w:rsid w:val="007F2F95"/>
    <w:rsid w:val="007F335A"/>
    <w:rsid w:val="007F3708"/>
    <w:rsid w:val="007F3773"/>
    <w:rsid w:val="007F3809"/>
    <w:rsid w:val="007F3BDC"/>
    <w:rsid w:val="007F3DC2"/>
    <w:rsid w:val="007F402E"/>
    <w:rsid w:val="007F435C"/>
    <w:rsid w:val="007F4418"/>
    <w:rsid w:val="007F4533"/>
    <w:rsid w:val="007F4C18"/>
    <w:rsid w:val="007F4DB5"/>
    <w:rsid w:val="007F4E61"/>
    <w:rsid w:val="007F521B"/>
    <w:rsid w:val="007F5649"/>
    <w:rsid w:val="007F5919"/>
    <w:rsid w:val="007F5BF7"/>
    <w:rsid w:val="007F5D4D"/>
    <w:rsid w:val="007F6407"/>
    <w:rsid w:val="007F6467"/>
    <w:rsid w:val="007F69BE"/>
    <w:rsid w:val="007F6D2B"/>
    <w:rsid w:val="007F7CC5"/>
    <w:rsid w:val="007F7D09"/>
    <w:rsid w:val="007F7F5C"/>
    <w:rsid w:val="0080045E"/>
    <w:rsid w:val="00800890"/>
    <w:rsid w:val="008009B8"/>
    <w:rsid w:val="00800B5F"/>
    <w:rsid w:val="00801235"/>
    <w:rsid w:val="008015A5"/>
    <w:rsid w:val="008018EB"/>
    <w:rsid w:val="008019F6"/>
    <w:rsid w:val="00801F3E"/>
    <w:rsid w:val="00802426"/>
    <w:rsid w:val="008026F7"/>
    <w:rsid w:val="00803112"/>
    <w:rsid w:val="0080365E"/>
    <w:rsid w:val="008040CA"/>
    <w:rsid w:val="0080410B"/>
    <w:rsid w:val="0080452A"/>
    <w:rsid w:val="00804760"/>
    <w:rsid w:val="00805514"/>
    <w:rsid w:val="008057AA"/>
    <w:rsid w:val="00805871"/>
    <w:rsid w:val="00805E0A"/>
    <w:rsid w:val="00806366"/>
    <w:rsid w:val="008072B6"/>
    <w:rsid w:val="0080767D"/>
    <w:rsid w:val="00810184"/>
    <w:rsid w:val="0081027B"/>
    <w:rsid w:val="00810D03"/>
    <w:rsid w:val="0081138F"/>
    <w:rsid w:val="0081147A"/>
    <w:rsid w:val="008114D7"/>
    <w:rsid w:val="00812314"/>
    <w:rsid w:val="008127E3"/>
    <w:rsid w:val="00813CCA"/>
    <w:rsid w:val="00813D91"/>
    <w:rsid w:val="00814623"/>
    <w:rsid w:val="0081465E"/>
    <w:rsid w:val="00814EE8"/>
    <w:rsid w:val="00815063"/>
    <w:rsid w:val="008152C6"/>
    <w:rsid w:val="008159A8"/>
    <w:rsid w:val="008169A5"/>
    <w:rsid w:val="00816B95"/>
    <w:rsid w:val="00817113"/>
    <w:rsid w:val="0081765E"/>
    <w:rsid w:val="00817695"/>
    <w:rsid w:val="008176A9"/>
    <w:rsid w:val="00817752"/>
    <w:rsid w:val="008178F1"/>
    <w:rsid w:val="00817C3F"/>
    <w:rsid w:val="00820A87"/>
    <w:rsid w:val="00820FED"/>
    <w:rsid w:val="00821D42"/>
    <w:rsid w:val="00822785"/>
    <w:rsid w:val="008230DE"/>
    <w:rsid w:val="00823160"/>
    <w:rsid w:val="00823C19"/>
    <w:rsid w:val="00823DF2"/>
    <w:rsid w:val="00824B4F"/>
    <w:rsid w:val="00824D96"/>
    <w:rsid w:val="008250BA"/>
    <w:rsid w:val="00825678"/>
    <w:rsid w:val="008258A0"/>
    <w:rsid w:val="008261DB"/>
    <w:rsid w:val="008262DD"/>
    <w:rsid w:val="008265ED"/>
    <w:rsid w:val="00826DDB"/>
    <w:rsid w:val="00827240"/>
    <w:rsid w:val="00827873"/>
    <w:rsid w:val="00827B1F"/>
    <w:rsid w:val="00827DEF"/>
    <w:rsid w:val="00827EBF"/>
    <w:rsid w:val="008300E5"/>
    <w:rsid w:val="00830298"/>
    <w:rsid w:val="008305F0"/>
    <w:rsid w:val="008309A6"/>
    <w:rsid w:val="00830F6C"/>
    <w:rsid w:val="008311F2"/>
    <w:rsid w:val="008315EB"/>
    <w:rsid w:val="00831EFF"/>
    <w:rsid w:val="00831F12"/>
    <w:rsid w:val="0083210F"/>
    <w:rsid w:val="0083224F"/>
    <w:rsid w:val="00832828"/>
    <w:rsid w:val="00832936"/>
    <w:rsid w:val="008329EF"/>
    <w:rsid w:val="00832BE6"/>
    <w:rsid w:val="00832E72"/>
    <w:rsid w:val="00833051"/>
    <w:rsid w:val="0083344B"/>
    <w:rsid w:val="00833760"/>
    <w:rsid w:val="0083422D"/>
    <w:rsid w:val="0083443A"/>
    <w:rsid w:val="0083481E"/>
    <w:rsid w:val="00835250"/>
    <w:rsid w:val="00835277"/>
    <w:rsid w:val="00835C57"/>
    <w:rsid w:val="00836285"/>
    <w:rsid w:val="00836442"/>
    <w:rsid w:val="008364BD"/>
    <w:rsid w:val="00836A13"/>
    <w:rsid w:val="00836C02"/>
    <w:rsid w:val="00837325"/>
    <w:rsid w:val="00837C63"/>
    <w:rsid w:val="00840121"/>
    <w:rsid w:val="0084047B"/>
    <w:rsid w:val="00840534"/>
    <w:rsid w:val="00840BDF"/>
    <w:rsid w:val="00841091"/>
    <w:rsid w:val="0084244A"/>
    <w:rsid w:val="00842B58"/>
    <w:rsid w:val="00842F3C"/>
    <w:rsid w:val="00842F4E"/>
    <w:rsid w:val="0084351A"/>
    <w:rsid w:val="0084365A"/>
    <w:rsid w:val="008438BE"/>
    <w:rsid w:val="0084390D"/>
    <w:rsid w:val="00844108"/>
    <w:rsid w:val="0084435F"/>
    <w:rsid w:val="0084440E"/>
    <w:rsid w:val="0084477D"/>
    <w:rsid w:val="0084493A"/>
    <w:rsid w:val="00844BD6"/>
    <w:rsid w:val="00845702"/>
    <w:rsid w:val="00845DD0"/>
    <w:rsid w:val="00846077"/>
    <w:rsid w:val="0084607F"/>
    <w:rsid w:val="008460CF"/>
    <w:rsid w:val="00847086"/>
    <w:rsid w:val="0084796B"/>
    <w:rsid w:val="00847AF1"/>
    <w:rsid w:val="00850BE1"/>
    <w:rsid w:val="00851566"/>
    <w:rsid w:val="008515F5"/>
    <w:rsid w:val="008517AF"/>
    <w:rsid w:val="008517C6"/>
    <w:rsid w:val="00851804"/>
    <w:rsid w:val="00851C98"/>
    <w:rsid w:val="00851F98"/>
    <w:rsid w:val="0085206D"/>
    <w:rsid w:val="0085220F"/>
    <w:rsid w:val="00852519"/>
    <w:rsid w:val="00853990"/>
    <w:rsid w:val="00853996"/>
    <w:rsid w:val="00853AEE"/>
    <w:rsid w:val="00853AFB"/>
    <w:rsid w:val="00853DA7"/>
    <w:rsid w:val="0085423B"/>
    <w:rsid w:val="0085465D"/>
    <w:rsid w:val="008546B9"/>
    <w:rsid w:val="008549EE"/>
    <w:rsid w:val="00854BFD"/>
    <w:rsid w:val="00854E47"/>
    <w:rsid w:val="00854FD3"/>
    <w:rsid w:val="00855582"/>
    <w:rsid w:val="00855AC0"/>
    <w:rsid w:val="00855AC1"/>
    <w:rsid w:val="00855EC8"/>
    <w:rsid w:val="0085626C"/>
    <w:rsid w:val="00856CFB"/>
    <w:rsid w:val="0085712C"/>
    <w:rsid w:val="00857E9F"/>
    <w:rsid w:val="00857F18"/>
    <w:rsid w:val="00857F6A"/>
    <w:rsid w:val="008603A5"/>
    <w:rsid w:val="008606F6"/>
    <w:rsid w:val="00860B54"/>
    <w:rsid w:val="00860DC0"/>
    <w:rsid w:val="008610A4"/>
    <w:rsid w:val="008615CC"/>
    <w:rsid w:val="0086188C"/>
    <w:rsid w:val="008618C2"/>
    <w:rsid w:val="00861DF4"/>
    <w:rsid w:val="00861E37"/>
    <w:rsid w:val="00862354"/>
    <w:rsid w:val="00863401"/>
    <w:rsid w:val="00863536"/>
    <w:rsid w:val="00863EAC"/>
    <w:rsid w:val="008641A5"/>
    <w:rsid w:val="008650CD"/>
    <w:rsid w:val="008656AB"/>
    <w:rsid w:val="00865850"/>
    <w:rsid w:val="00865922"/>
    <w:rsid w:val="00866583"/>
    <w:rsid w:val="008665B6"/>
    <w:rsid w:val="008665E8"/>
    <w:rsid w:val="0086664A"/>
    <w:rsid w:val="00866937"/>
    <w:rsid w:val="00866A06"/>
    <w:rsid w:val="00866FCC"/>
    <w:rsid w:val="0086746B"/>
    <w:rsid w:val="00867813"/>
    <w:rsid w:val="00867C78"/>
    <w:rsid w:val="00867EBA"/>
    <w:rsid w:val="008709ED"/>
    <w:rsid w:val="00870C68"/>
    <w:rsid w:val="0087284D"/>
    <w:rsid w:val="00872D60"/>
    <w:rsid w:val="00873F6B"/>
    <w:rsid w:val="00874334"/>
    <w:rsid w:val="00874750"/>
    <w:rsid w:val="00874882"/>
    <w:rsid w:val="00874A6F"/>
    <w:rsid w:val="00874B0B"/>
    <w:rsid w:val="00874B8D"/>
    <w:rsid w:val="00875130"/>
    <w:rsid w:val="00875759"/>
    <w:rsid w:val="00875A94"/>
    <w:rsid w:val="00875C71"/>
    <w:rsid w:val="00875E5B"/>
    <w:rsid w:val="00875F96"/>
    <w:rsid w:val="00876326"/>
    <w:rsid w:val="0087651C"/>
    <w:rsid w:val="008765E9"/>
    <w:rsid w:val="0087672F"/>
    <w:rsid w:val="00876A1E"/>
    <w:rsid w:val="00876BA7"/>
    <w:rsid w:val="00876CDE"/>
    <w:rsid w:val="008773ED"/>
    <w:rsid w:val="00877435"/>
    <w:rsid w:val="00877A09"/>
    <w:rsid w:val="00877AA9"/>
    <w:rsid w:val="00880096"/>
    <w:rsid w:val="008802ED"/>
    <w:rsid w:val="008803BE"/>
    <w:rsid w:val="00880485"/>
    <w:rsid w:val="008805D4"/>
    <w:rsid w:val="00881416"/>
    <w:rsid w:val="00881474"/>
    <w:rsid w:val="00882184"/>
    <w:rsid w:val="00882414"/>
    <w:rsid w:val="008825B0"/>
    <w:rsid w:val="00883082"/>
    <w:rsid w:val="008830ED"/>
    <w:rsid w:val="00883312"/>
    <w:rsid w:val="00883761"/>
    <w:rsid w:val="00883847"/>
    <w:rsid w:val="008842AB"/>
    <w:rsid w:val="008848A8"/>
    <w:rsid w:val="00884E3D"/>
    <w:rsid w:val="00885224"/>
    <w:rsid w:val="0088523F"/>
    <w:rsid w:val="008856DB"/>
    <w:rsid w:val="0088571A"/>
    <w:rsid w:val="0088599C"/>
    <w:rsid w:val="00885A45"/>
    <w:rsid w:val="00885D57"/>
    <w:rsid w:val="00885FD9"/>
    <w:rsid w:val="008860FF"/>
    <w:rsid w:val="008862FD"/>
    <w:rsid w:val="008863B1"/>
    <w:rsid w:val="00886586"/>
    <w:rsid w:val="00886680"/>
    <w:rsid w:val="00886709"/>
    <w:rsid w:val="00886B38"/>
    <w:rsid w:val="00886C66"/>
    <w:rsid w:val="00886D2D"/>
    <w:rsid w:val="00886D86"/>
    <w:rsid w:val="008870C1"/>
    <w:rsid w:val="00887261"/>
    <w:rsid w:val="00887645"/>
    <w:rsid w:val="0088789A"/>
    <w:rsid w:val="008902BE"/>
    <w:rsid w:val="0089030E"/>
    <w:rsid w:val="00890411"/>
    <w:rsid w:val="0089065B"/>
    <w:rsid w:val="00890A69"/>
    <w:rsid w:val="00890C85"/>
    <w:rsid w:val="00890DA6"/>
    <w:rsid w:val="00891750"/>
    <w:rsid w:val="0089201C"/>
    <w:rsid w:val="008927A2"/>
    <w:rsid w:val="00892A7D"/>
    <w:rsid w:val="00892D0A"/>
    <w:rsid w:val="008935BD"/>
    <w:rsid w:val="00893E8F"/>
    <w:rsid w:val="00893F7E"/>
    <w:rsid w:val="00894244"/>
    <w:rsid w:val="008947DD"/>
    <w:rsid w:val="0089548A"/>
    <w:rsid w:val="00895B5D"/>
    <w:rsid w:val="008960D8"/>
    <w:rsid w:val="00896128"/>
    <w:rsid w:val="00896338"/>
    <w:rsid w:val="008964DA"/>
    <w:rsid w:val="00896597"/>
    <w:rsid w:val="00896E02"/>
    <w:rsid w:val="00897882"/>
    <w:rsid w:val="00897919"/>
    <w:rsid w:val="008A0687"/>
    <w:rsid w:val="008A13C6"/>
    <w:rsid w:val="008A13C7"/>
    <w:rsid w:val="008A1AB9"/>
    <w:rsid w:val="008A1F08"/>
    <w:rsid w:val="008A229D"/>
    <w:rsid w:val="008A26FE"/>
    <w:rsid w:val="008A3DE3"/>
    <w:rsid w:val="008A4523"/>
    <w:rsid w:val="008A49FB"/>
    <w:rsid w:val="008A4C01"/>
    <w:rsid w:val="008A5595"/>
    <w:rsid w:val="008A5B28"/>
    <w:rsid w:val="008A5EC4"/>
    <w:rsid w:val="008A619C"/>
    <w:rsid w:val="008A658F"/>
    <w:rsid w:val="008A69F2"/>
    <w:rsid w:val="008A7225"/>
    <w:rsid w:val="008A7305"/>
    <w:rsid w:val="008A78A3"/>
    <w:rsid w:val="008B0152"/>
    <w:rsid w:val="008B02DA"/>
    <w:rsid w:val="008B033B"/>
    <w:rsid w:val="008B0340"/>
    <w:rsid w:val="008B0D59"/>
    <w:rsid w:val="008B0DBA"/>
    <w:rsid w:val="008B1D96"/>
    <w:rsid w:val="008B2809"/>
    <w:rsid w:val="008B2C04"/>
    <w:rsid w:val="008B2DC1"/>
    <w:rsid w:val="008B3234"/>
    <w:rsid w:val="008B3C07"/>
    <w:rsid w:val="008B432C"/>
    <w:rsid w:val="008B4941"/>
    <w:rsid w:val="008B4BFF"/>
    <w:rsid w:val="008B4CC2"/>
    <w:rsid w:val="008B4E54"/>
    <w:rsid w:val="008B53A9"/>
    <w:rsid w:val="008B5683"/>
    <w:rsid w:val="008B5FB7"/>
    <w:rsid w:val="008B619C"/>
    <w:rsid w:val="008B6820"/>
    <w:rsid w:val="008B71D9"/>
    <w:rsid w:val="008B7246"/>
    <w:rsid w:val="008B776F"/>
    <w:rsid w:val="008B7948"/>
    <w:rsid w:val="008B7960"/>
    <w:rsid w:val="008B7D63"/>
    <w:rsid w:val="008C0526"/>
    <w:rsid w:val="008C07D4"/>
    <w:rsid w:val="008C0ADD"/>
    <w:rsid w:val="008C0D18"/>
    <w:rsid w:val="008C100D"/>
    <w:rsid w:val="008C13A1"/>
    <w:rsid w:val="008C14A4"/>
    <w:rsid w:val="008C15AF"/>
    <w:rsid w:val="008C1F8C"/>
    <w:rsid w:val="008C2B28"/>
    <w:rsid w:val="008C3090"/>
    <w:rsid w:val="008C30CA"/>
    <w:rsid w:val="008C355E"/>
    <w:rsid w:val="008C3BE0"/>
    <w:rsid w:val="008C3CB3"/>
    <w:rsid w:val="008C44E4"/>
    <w:rsid w:val="008C4DFF"/>
    <w:rsid w:val="008C5773"/>
    <w:rsid w:val="008C5904"/>
    <w:rsid w:val="008C5AF3"/>
    <w:rsid w:val="008C5F95"/>
    <w:rsid w:val="008C6157"/>
    <w:rsid w:val="008C6562"/>
    <w:rsid w:val="008C6568"/>
    <w:rsid w:val="008C69A9"/>
    <w:rsid w:val="008C6CB3"/>
    <w:rsid w:val="008D01C5"/>
    <w:rsid w:val="008D09E5"/>
    <w:rsid w:val="008D0F25"/>
    <w:rsid w:val="008D1126"/>
    <w:rsid w:val="008D1582"/>
    <w:rsid w:val="008D1CB9"/>
    <w:rsid w:val="008D1CED"/>
    <w:rsid w:val="008D1D31"/>
    <w:rsid w:val="008D1F14"/>
    <w:rsid w:val="008D2163"/>
    <w:rsid w:val="008D259E"/>
    <w:rsid w:val="008D2D8B"/>
    <w:rsid w:val="008D33F8"/>
    <w:rsid w:val="008D3A7A"/>
    <w:rsid w:val="008D4873"/>
    <w:rsid w:val="008D5021"/>
    <w:rsid w:val="008D52D6"/>
    <w:rsid w:val="008D5386"/>
    <w:rsid w:val="008D55AF"/>
    <w:rsid w:val="008D5696"/>
    <w:rsid w:val="008D5D4A"/>
    <w:rsid w:val="008D5F54"/>
    <w:rsid w:val="008D6281"/>
    <w:rsid w:val="008D7809"/>
    <w:rsid w:val="008D7B13"/>
    <w:rsid w:val="008D7C01"/>
    <w:rsid w:val="008D7FEF"/>
    <w:rsid w:val="008E00EB"/>
    <w:rsid w:val="008E0891"/>
    <w:rsid w:val="008E0901"/>
    <w:rsid w:val="008E0EFF"/>
    <w:rsid w:val="008E116B"/>
    <w:rsid w:val="008E11A3"/>
    <w:rsid w:val="008E11D8"/>
    <w:rsid w:val="008E132B"/>
    <w:rsid w:val="008E15D6"/>
    <w:rsid w:val="008E26DB"/>
    <w:rsid w:val="008E2CFC"/>
    <w:rsid w:val="008E31E4"/>
    <w:rsid w:val="008E3220"/>
    <w:rsid w:val="008E3340"/>
    <w:rsid w:val="008E3ECD"/>
    <w:rsid w:val="008E47BA"/>
    <w:rsid w:val="008E48DB"/>
    <w:rsid w:val="008E4A93"/>
    <w:rsid w:val="008E4C9F"/>
    <w:rsid w:val="008E4DEF"/>
    <w:rsid w:val="008E510B"/>
    <w:rsid w:val="008E5167"/>
    <w:rsid w:val="008E5328"/>
    <w:rsid w:val="008E53F5"/>
    <w:rsid w:val="008E6163"/>
    <w:rsid w:val="008E6924"/>
    <w:rsid w:val="008E6E59"/>
    <w:rsid w:val="008E6F47"/>
    <w:rsid w:val="008E7133"/>
    <w:rsid w:val="008E78F0"/>
    <w:rsid w:val="008E7CBA"/>
    <w:rsid w:val="008E7D62"/>
    <w:rsid w:val="008F042E"/>
    <w:rsid w:val="008F198F"/>
    <w:rsid w:val="008F1CC7"/>
    <w:rsid w:val="008F1D30"/>
    <w:rsid w:val="008F1E07"/>
    <w:rsid w:val="008F2B59"/>
    <w:rsid w:val="008F35C3"/>
    <w:rsid w:val="008F39A6"/>
    <w:rsid w:val="008F40C9"/>
    <w:rsid w:val="008F4B43"/>
    <w:rsid w:val="008F4F93"/>
    <w:rsid w:val="008F514E"/>
    <w:rsid w:val="008F53E3"/>
    <w:rsid w:val="008F552E"/>
    <w:rsid w:val="008F5BE8"/>
    <w:rsid w:val="008F5C0A"/>
    <w:rsid w:val="008F5CF7"/>
    <w:rsid w:val="008F5EC7"/>
    <w:rsid w:val="008F5F88"/>
    <w:rsid w:val="008F6AAF"/>
    <w:rsid w:val="008F6BBB"/>
    <w:rsid w:val="008F6BF5"/>
    <w:rsid w:val="008F72BB"/>
    <w:rsid w:val="008F7415"/>
    <w:rsid w:val="008F7FBC"/>
    <w:rsid w:val="00900A4D"/>
    <w:rsid w:val="00900AED"/>
    <w:rsid w:val="00900B4E"/>
    <w:rsid w:val="009013C7"/>
    <w:rsid w:val="00901436"/>
    <w:rsid w:val="009016DD"/>
    <w:rsid w:val="009019C4"/>
    <w:rsid w:val="00901AA5"/>
    <w:rsid w:val="00901B0F"/>
    <w:rsid w:val="00901E96"/>
    <w:rsid w:val="0090254D"/>
    <w:rsid w:val="0090273D"/>
    <w:rsid w:val="00902C04"/>
    <w:rsid w:val="009032DC"/>
    <w:rsid w:val="0090377E"/>
    <w:rsid w:val="00903DB1"/>
    <w:rsid w:val="00903F6E"/>
    <w:rsid w:val="009047C6"/>
    <w:rsid w:val="00904BE0"/>
    <w:rsid w:val="00905572"/>
    <w:rsid w:val="009056FB"/>
    <w:rsid w:val="009059D0"/>
    <w:rsid w:val="00905B4F"/>
    <w:rsid w:val="00905F7A"/>
    <w:rsid w:val="00906250"/>
    <w:rsid w:val="0090652D"/>
    <w:rsid w:val="00906C5D"/>
    <w:rsid w:val="00906F57"/>
    <w:rsid w:val="0090750F"/>
    <w:rsid w:val="00907951"/>
    <w:rsid w:val="00907B69"/>
    <w:rsid w:val="00910669"/>
    <w:rsid w:val="009109B4"/>
    <w:rsid w:val="00911825"/>
    <w:rsid w:val="00911941"/>
    <w:rsid w:val="00911A2A"/>
    <w:rsid w:val="00912323"/>
    <w:rsid w:val="00912892"/>
    <w:rsid w:val="00912ECB"/>
    <w:rsid w:val="00912F47"/>
    <w:rsid w:val="009133F9"/>
    <w:rsid w:val="00913427"/>
    <w:rsid w:val="0091380C"/>
    <w:rsid w:val="00913815"/>
    <w:rsid w:val="00914B7B"/>
    <w:rsid w:val="009150E7"/>
    <w:rsid w:val="00915A4D"/>
    <w:rsid w:val="00916135"/>
    <w:rsid w:val="009161B8"/>
    <w:rsid w:val="00916200"/>
    <w:rsid w:val="00916588"/>
    <w:rsid w:val="009167F6"/>
    <w:rsid w:val="00916B48"/>
    <w:rsid w:val="00916C8F"/>
    <w:rsid w:val="00916D95"/>
    <w:rsid w:val="00916DA0"/>
    <w:rsid w:val="0091705F"/>
    <w:rsid w:val="0091715E"/>
    <w:rsid w:val="00917255"/>
    <w:rsid w:val="009174FF"/>
    <w:rsid w:val="009176E3"/>
    <w:rsid w:val="00917ABF"/>
    <w:rsid w:val="00917F0B"/>
    <w:rsid w:val="009204FE"/>
    <w:rsid w:val="00920908"/>
    <w:rsid w:val="00921A12"/>
    <w:rsid w:val="00921F16"/>
    <w:rsid w:val="0092216E"/>
    <w:rsid w:val="009222CE"/>
    <w:rsid w:val="009227C0"/>
    <w:rsid w:val="009232FB"/>
    <w:rsid w:val="00923507"/>
    <w:rsid w:val="00923585"/>
    <w:rsid w:val="0092369D"/>
    <w:rsid w:val="009238F5"/>
    <w:rsid w:val="00923E3C"/>
    <w:rsid w:val="00923F81"/>
    <w:rsid w:val="009240DF"/>
    <w:rsid w:val="0092423E"/>
    <w:rsid w:val="0092504B"/>
    <w:rsid w:val="00925054"/>
    <w:rsid w:val="00925115"/>
    <w:rsid w:val="009260DD"/>
    <w:rsid w:val="009269F1"/>
    <w:rsid w:val="009271E1"/>
    <w:rsid w:val="009277AD"/>
    <w:rsid w:val="00927DB9"/>
    <w:rsid w:val="00930335"/>
    <w:rsid w:val="00930821"/>
    <w:rsid w:val="00931825"/>
    <w:rsid w:val="009318F3"/>
    <w:rsid w:val="0093194B"/>
    <w:rsid w:val="00931996"/>
    <w:rsid w:val="00931D28"/>
    <w:rsid w:val="0093231B"/>
    <w:rsid w:val="009324C3"/>
    <w:rsid w:val="00932586"/>
    <w:rsid w:val="00932D14"/>
    <w:rsid w:val="009330F2"/>
    <w:rsid w:val="00933FAE"/>
    <w:rsid w:val="009341BE"/>
    <w:rsid w:val="009346FC"/>
    <w:rsid w:val="0093532B"/>
    <w:rsid w:val="00935518"/>
    <w:rsid w:val="00935D7E"/>
    <w:rsid w:val="00936261"/>
    <w:rsid w:val="00936903"/>
    <w:rsid w:val="009374F4"/>
    <w:rsid w:val="0093793F"/>
    <w:rsid w:val="00937F08"/>
    <w:rsid w:val="00940145"/>
    <w:rsid w:val="009401A6"/>
    <w:rsid w:val="009403D8"/>
    <w:rsid w:val="00940675"/>
    <w:rsid w:val="00940A06"/>
    <w:rsid w:val="00940D85"/>
    <w:rsid w:val="00940F09"/>
    <w:rsid w:val="009411B5"/>
    <w:rsid w:val="009414C5"/>
    <w:rsid w:val="009414D1"/>
    <w:rsid w:val="00941A1C"/>
    <w:rsid w:val="0094210E"/>
    <w:rsid w:val="009426AC"/>
    <w:rsid w:val="009426CA"/>
    <w:rsid w:val="00943ACE"/>
    <w:rsid w:val="00943ADC"/>
    <w:rsid w:val="00944353"/>
    <w:rsid w:val="00944406"/>
    <w:rsid w:val="009445F2"/>
    <w:rsid w:val="00944B06"/>
    <w:rsid w:val="00944DA8"/>
    <w:rsid w:val="00945332"/>
    <w:rsid w:val="00945CFA"/>
    <w:rsid w:val="00945D20"/>
    <w:rsid w:val="009461B4"/>
    <w:rsid w:val="0094621F"/>
    <w:rsid w:val="0094659A"/>
    <w:rsid w:val="0094694F"/>
    <w:rsid w:val="00946F6E"/>
    <w:rsid w:val="009470CC"/>
    <w:rsid w:val="009473E5"/>
    <w:rsid w:val="00947967"/>
    <w:rsid w:val="00947A38"/>
    <w:rsid w:val="00947A66"/>
    <w:rsid w:val="00947ABE"/>
    <w:rsid w:val="00947C1B"/>
    <w:rsid w:val="00947C4F"/>
    <w:rsid w:val="00950BB1"/>
    <w:rsid w:val="00950FA4"/>
    <w:rsid w:val="00951790"/>
    <w:rsid w:val="0095184B"/>
    <w:rsid w:val="009521DA"/>
    <w:rsid w:val="00952234"/>
    <w:rsid w:val="009524CF"/>
    <w:rsid w:val="00952945"/>
    <w:rsid w:val="0095294A"/>
    <w:rsid w:val="00952B9A"/>
    <w:rsid w:val="00952BAB"/>
    <w:rsid w:val="00952E16"/>
    <w:rsid w:val="00953F40"/>
    <w:rsid w:val="00954792"/>
    <w:rsid w:val="009547A5"/>
    <w:rsid w:val="00954EA6"/>
    <w:rsid w:val="009554D8"/>
    <w:rsid w:val="00955B3A"/>
    <w:rsid w:val="00956B85"/>
    <w:rsid w:val="0095748A"/>
    <w:rsid w:val="009574FC"/>
    <w:rsid w:val="00957CE0"/>
    <w:rsid w:val="009606F1"/>
    <w:rsid w:val="00960C4A"/>
    <w:rsid w:val="00960D30"/>
    <w:rsid w:val="00961016"/>
    <w:rsid w:val="0096330B"/>
    <w:rsid w:val="00963A74"/>
    <w:rsid w:val="00963EB9"/>
    <w:rsid w:val="00963F1F"/>
    <w:rsid w:val="00963FA7"/>
    <w:rsid w:val="00965694"/>
    <w:rsid w:val="00965BAC"/>
    <w:rsid w:val="0096616E"/>
    <w:rsid w:val="009665D3"/>
    <w:rsid w:val="00966930"/>
    <w:rsid w:val="00970013"/>
    <w:rsid w:val="009703EE"/>
    <w:rsid w:val="00970457"/>
    <w:rsid w:val="009705CE"/>
    <w:rsid w:val="009708B6"/>
    <w:rsid w:val="00971522"/>
    <w:rsid w:val="00971810"/>
    <w:rsid w:val="00971B4F"/>
    <w:rsid w:val="009721AC"/>
    <w:rsid w:val="009723F5"/>
    <w:rsid w:val="00972D26"/>
    <w:rsid w:val="00973393"/>
    <w:rsid w:val="00973822"/>
    <w:rsid w:val="00973A6A"/>
    <w:rsid w:val="00973DA4"/>
    <w:rsid w:val="00973E72"/>
    <w:rsid w:val="009740C7"/>
    <w:rsid w:val="009740F1"/>
    <w:rsid w:val="00974353"/>
    <w:rsid w:val="00974BFE"/>
    <w:rsid w:val="00974EAD"/>
    <w:rsid w:val="00974EDA"/>
    <w:rsid w:val="009751C8"/>
    <w:rsid w:val="009755B2"/>
    <w:rsid w:val="009759E9"/>
    <w:rsid w:val="009760AF"/>
    <w:rsid w:val="0097689B"/>
    <w:rsid w:val="009770F2"/>
    <w:rsid w:val="009774A0"/>
    <w:rsid w:val="0097767E"/>
    <w:rsid w:val="00977B9E"/>
    <w:rsid w:val="00977F0B"/>
    <w:rsid w:val="00980176"/>
    <w:rsid w:val="009803F0"/>
    <w:rsid w:val="00980A01"/>
    <w:rsid w:val="00980B0A"/>
    <w:rsid w:val="009814AA"/>
    <w:rsid w:val="009816BC"/>
    <w:rsid w:val="009816F9"/>
    <w:rsid w:val="009817DE"/>
    <w:rsid w:val="00981B33"/>
    <w:rsid w:val="00981BD8"/>
    <w:rsid w:val="00981C44"/>
    <w:rsid w:val="009825B4"/>
    <w:rsid w:val="00982AF4"/>
    <w:rsid w:val="00982EF1"/>
    <w:rsid w:val="00983272"/>
    <w:rsid w:val="00983478"/>
    <w:rsid w:val="0098360D"/>
    <w:rsid w:val="009843FA"/>
    <w:rsid w:val="00984689"/>
    <w:rsid w:val="00984813"/>
    <w:rsid w:val="0098483A"/>
    <w:rsid w:val="00984C7A"/>
    <w:rsid w:val="00984D2F"/>
    <w:rsid w:val="009853CD"/>
    <w:rsid w:val="00985D11"/>
    <w:rsid w:val="00986119"/>
    <w:rsid w:val="0098642F"/>
    <w:rsid w:val="009867A1"/>
    <w:rsid w:val="00986B77"/>
    <w:rsid w:val="00986BDD"/>
    <w:rsid w:val="00986DEF"/>
    <w:rsid w:val="00986FEE"/>
    <w:rsid w:val="00987199"/>
    <w:rsid w:val="009874DF"/>
    <w:rsid w:val="00987699"/>
    <w:rsid w:val="0098781D"/>
    <w:rsid w:val="009903F4"/>
    <w:rsid w:val="00990479"/>
    <w:rsid w:val="00990717"/>
    <w:rsid w:val="00990CB0"/>
    <w:rsid w:val="00991269"/>
    <w:rsid w:val="00991364"/>
    <w:rsid w:val="0099163D"/>
    <w:rsid w:val="00991EFC"/>
    <w:rsid w:val="00992172"/>
    <w:rsid w:val="009922AA"/>
    <w:rsid w:val="00992C45"/>
    <w:rsid w:val="00992E4C"/>
    <w:rsid w:val="0099300D"/>
    <w:rsid w:val="00993443"/>
    <w:rsid w:val="00993C92"/>
    <w:rsid w:val="00993F20"/>
    <w:rsid w:val="009953BF"/>
    <w:rsid w:val="009953DC"/>
    <w:rsid w:val="00995562"/>
    <w:rsid w:val="0099557E"/>
    <w:rsid w:val="00995842"/>
    <w:rsid w:val="00995C1A"/>
    <w:rsid w:val="009961B2"/>
    <w:rsid w:val="009972A8"/>
    <w:rsid w:val="00997474"/>
    <w:rsid w:val="00997657"/>
    <w:rsid w:val="009976D8"/>
    <w:rsid w:val="00997D9E"/>
    <w:rsid w:val="00997F2B"/>
    <w:rsid w:val="009A0CFB"/>
    <w:rsid w:val="009A122D"/>
    <w:rsid w:val="009A13BA"/>
    <w:rsid w:val="009A1417"/>
    <w:rsid w:val="009A1722"/>
    <w:rsid w:val="009A198C"/>
    <w:rsid w:val="009A1A8A"/>
    <w:rsid w:val="009A2053"/>
    <w:rsid w:val="009A22FD"/>
    <w:rsid w:val="009A238B"/>
    <w:rsid w:val="009A23D5"/>
    <w:rsid w:val="009A2738"/>
    <w:rsid w:val="009A2A12"/>
    <w:rsid w:val="009A2C07"/>
    <w:rsid w:val="009A31C2"/>
    <w:rsid w:val="009A3A2B"/>
    <w:rsid w:val="009A3D6D"/>
    <w:rsid w:val="009A441C"/>
    <w:rsid w:val="009A4D0E"/>
    <w:rsid w:val="009A56EE"/>
    <w:rsid w:val="009A58EC"/>
    <w:rsid w:val="009A59D0"/>
    <w:rsid w:val="009A5B5C"/>
    <w:rsid w:val="009A5C95"/>
    <w:rsid w:val="009A5DCA"/>
    <w:rsid w:val="009A6BCA"/>
    <w:rsid w:val="009A7948"/>
    <w:rsid w:val="009A7CD0"/>
    <w:rsid w:val="009B0190"/>
    <w:rsid w:val="009B0A31"/>
    <w:rsid w:val="009B0AE4"/>
    <w:rsid w:val="009B0E8A"/>
    <w:rsid w:val="009B1D5C"/>
    <w:rsid w:val="009B1FB6"/>
    <w:rsid w:val="009B20AE"/>
    <w:rsid w:val="009B309A"/>
    <w:rsid w:val="009B3292"/>
    <w:rsid w:val="009B35E0"/>
    <w:rsid w:val="009B3854"/>
    <w:rsid w:val="009B39BF"/>
    <w:rsid w:val="009B3FC6"/>
    <w:rsid w:val="009B4DE4"/>
    <w:rsid w:val="009B5300"/>
    <w:rsid w:val="009B5741"/>
    <w:rsid w:val="009B58E6"/>
    <w:rsid w:val="009B5E29"/>
    <w:rsid w:val="009B600C"/>
    <w:rsid w:val="009B63E0"/>
    <w:rsid w:val="009B63FE"/>
    <w:rsid w:val="009B662C"/>
    <w:rsid w:val="009B6CE4"/>
    <w:rsid w:val="009B6D44"/>
    <w:rsid w:val="009B6E60"/>
    <w:rsid w:val="009B6E69"/>
    <w:rsid w:val="009B6FE8"/>
    <w:rsid w:val="009B724F"/>
    <w:rsid w:val="009B762D"/>
    <w:rsid w:val="009B782E"/>
    <w:rsid w:val="009B7AEA"/>
    <w:rsid w:val="009B7CDF"/>
    <w:rsid w:val="009C0093"/>
    <w:rsid w:val="009C0208"/>
    <w:rsid w:val="009C0281"/>
    <w:rsid w:val="009C02EB"/>
    <w:rsid w:val="009C061F"/>
    <w:rsid w:val="009C11B4"/>
    <w:rsid w:val="009C1893"/>
    <w:rsid w:val="009C2A39"/>
    <w:rsid w:val="009C2C9D"/>
    <w:rsid w:val="009C2DC1"/>
    <w:rsid w:val="009C3175"/>
    <w:rsid w:val="009C36AB"/>
    <w:rsid w:val="009C3722"/>
    <w:rsid w:val="009C473A"/>
    <w:rsid w:val="009C4A68"/>
    <w:rsid w:val="009C4A96"/>
    <w:rsid w:val="009C4AA3"/>
    <w:rsid w:val="009C4BD2"/>
    <w:rsid w:val="009C4C67"/>
    <w:rsid w:val="009C5026"/>
    <w:rsid w:val="009C5A28"/>
    <w:rsid w:val="009C5B08"/>
    <w:rsid w:val="009C676E"/>
    <w:rsid w:val="009C67BF"/>
    <w:rsid w:val="009C687A"/>
    <w:rsid w:val="009C6A4F"/>
    <w:rsid w:val="009C6C08"/>
    <w:rsid w:val="009C70A2"/>
    <w:rsid w:val="009C70F5"/>
    <w:rsid w:val="009C766F"/>
    <w:rsid w:val="009D0559"/>
    <w:rsid w:val="009D0750"/>
    <w:rsid w:val="009D07E3"/>
    <w:rsid w:val="009D0900"/>
    <w:rsid w:val="009D12D5"/>
    <w:rsid w:val="009D173C"/>
    <w:rsid w:val="009D48D5"/>
    <w:rsid w:val="009D48F0"/>
    <w:rsid w:val="009D4FD7"/>
    <w:rsid w:val="009D501D"/>
    <w:rsid w:val="009D54D6"/>
    <w:rsid w:val="009D5AF3"/>
    <w:rsid w:val="009D6611"/>
    <w:rsid w:val="009D6D3A"/>
    <w:rsid w:val="009E0272"/>
    <w:rsid w:val="009E0790"/>
    <w:rsid w:val="009E0C25"/>
    <w:rsid w:val="009E1064"/>
    <w:rsid w:val="009E1125"/>
    <w:rsid w:val="009E1325"/>
    <w:rsid w:val="009E1375"/>
    <w:rsid w:val="009E21BE"/>
    <w:rsid w:val="009E22B8"/>
    <w:rsid w:val="009E22C9"/>
    <w:rsid w:val="009E24EF"/>
    <w:rsid w:val="009E263C"/>
    <w:rsid w:val="009E29E6"/>
    <w:rsid w:val="009E2D9E"/>
    <w:rsid w:val="009E3062"/>
    <w:rsid w:val="009E493D"/>
    <w:rsid w:val="009E494E"/>
    <w:rsid w:val="009E495C"/>
    <w:rsid w:val="009E4DDC"/>
    <w:rsid w:val="009E50C0"/>
    <w:rsid w:val="009E51C7"/>
    <w:rsid w:val="009E530B"/>
    <w:rsid w:val="009E58F9"/>
    <w:rsid w:val="009E5CEA"/>
    <w:rsid w:val="009E5CEF"/>
    <w:rsid w:val="009E6437"/>
    <w:rsid w:val="009E6FB4"/>
    <w:rsid w:val="009E6FD2"/>
    <w:rsid w:val="009E7511"/>
    <w:rsid w:val="009F02E6"/>
    <w:rsid w:val="009F0441"/>
    <w:rsid w:val="009F080B"/>
    <w:rsid w:val="009F10B6"/>
    <w:rsid w:val="009F114B"/>
    <w:rsid w:val="009F20B0"/>
    <w:rsid w:val="009F219C"/>
    <w:rsid w:val="009F21CC"/>
    <w:rsid w:val="009F21DD"/>
    <w:rsid w:val="009F27B4"/>
    <w:rsid w:val="009F2C9D"/>
    <w:rsid w:val="009F3296"/>
    <w:rsid w:val="009F33CE"/>
    <w:rsid w:val="009F3604"/>
    <w:rsid w:val="009F3728"/>
    <w:rsid w:val="009F379D"/>
    <w:rsid w:val="009F3960"/>
    <w:rsid w:val="009F3EC6"/>
    <w:rsid w:val="009F4002"/>
    <w:rsid w:val="009F4011"/>
    <w:rsid w:val="009F412B"/>
    <w:rsid w:val="009F42CF"/>
    <w:rsid w:val="009F43E5"/>
    <w:rsid w:val="009F45A2"/>
    <w:rsid w:val="009F460D"/>
    <w:rsid w:val="009F47D2"/>
    <w:rsid w:val="009F4826"/>
    <w:rsid w:val="009F4AB5"/>
    <w:rsid w:val="009F5EF5"/>
    <w:rsid w:val="009F7060"/>
    <w:rsid w:val="009F7125"/>
    <w:rsid w:val="009F72D0"/>
    <w:rsid w:val="009F76FC"/>
    <w:rsid w:val="009F7B54"/>
    <w:rsid w:val="00A01346"/>
    <w:rsid w:val="00A013B6"/>
    <w:rsid w:val="00A01679"/>
    <w:rsid w:val="00A01684"/>
    <w:rsid w:val="00A01B1D"/>
    <w:rsid w:val="00A01B6E"/>
    <w:rsid w:val="00A01F08"/>
    <w:rsid w:val="00A0235E"/>
    <w:rsid w:val="00A0296F"/>
    <w:rsid w:val="00A02CA1"/>
    <w:rsid w:val="00A02EA0"/>
    <w:rsid w:val="00A02F76"/>
    <w:rsid w:val="00A03085"/>
    <w:rsid w:val="00A04041"/>
    <w:rsid w:val="00A046C6"/>
    <w:rsid w:val="00A04804"/>
    <w:rsid w:val="00A05191"/>
    <w:rsid w:val="00A05614"/>
    <w:rsid w:val="00A056A7"/>
    <w:rsid w:val="00A057BB"/>
    <w:rsid w:val="00A05A0B"/>
    <w:rsid w:val="00A05EDD"/>
    <w:rsid w:val="00A06366"/>
    <w:rsid w:val="00A0668A"/>
    <w:rsid w:val="00A0714F"/>
    <w:rsid w:val="00A07342"/>
    <w:rsid w:val="00A0748A"/>
    <w:rsid w:val="00A0759E"/>
    <w:rsid w:val="00A103C7"/>
    <w:rsid w:val="00A10865"/>
    <w:rsid w:val="00A10D63"/>
    <w:rsid w:val="00A10F4F"/>
    <w:rsid w:val="00A11B59"/>
    <w:rsid w:val="00A12707"/>
    <w:rsid w:val="00A130B8"/>
    <w:rsid w:val="00A131D8"/>
    <w:rsid w:val="00A1322E"/>
    <w:rsid w:val="00A132CC"/>
    <w:rsid w:val="00A13564"/>
    <w:rsid w:val="00A13859"/>
    <w:rsid w:val="00A13A44"/>
    <w:rsid w:val="00A13E47"/>
    <w:rsid w:val="00A156EA"/>
    <w:rsid w:val="00A15925"/>
    <w:rsid w:val="00A15F54"/>
    <w:rsid w:val="00A161F4"/>
    <w:rsid w:val="00A16661"/>
    <w:rsid w:val="00A172DD"/>
    <w:rsid w:val="00A17476"/>
    <w:rsid w:val="00A17505"/>
    <w:rsid w:val="00A178A0"/>
    <w:rsid w:val="00A1795B"/>
    <w:rsid w:val="00A17D7D"/>
    <w:rsid w:val="00A20399"/>
    <w:rsid w:val="00A20A18"/>
    <w:rsid w:val="00A20B19"/>
    <w:rsid w:val="00A20E6C"/>
    <w:rsid w:val="00A20F5B"/>
    <w:rsid w:val="00A2128B"/>
    <w:rsid w:val="00A216C3"/>
    <w:rsid w:val="00A21A4F"/>
    <w:rsid w:val="00A21A63"/>
    <w:rsid w:val="00A21F6B"/>
    <w:rsid w:val="00A22402"/>
    <w:rsid w:val="00A224FE"/>
    <w:rsid w:val="00A22661"/>
    <w:rsid w:val="00A22EF4"/>
    <w:rsid w:val="00A23F03"/>
    <w:rsid w:val="00A23F06"/>
    <w:rsid w:val="00A24A2C"/>
    <w:rsid w:val="00A24EA4"/>
    <w:rsid w:val="00A24EC2"/>
    <w:rsid w:val="00A256BC"/>
    <w:rsid w:val="00A25AC0"/>
    <w:rsid w:val="00A25DDD"/>
    <w:rsid w:val="00A25FE2"/>
    <w:rsid w:val="00A262B5"/>
    <w:rsid w:val="00A26393"/>
    <w:rsid w:val="00A2676B"/>
    <w:rsid w:val="00A267A0"/>
    <w:rsid w:val="00A272C0"/>
    <w:rsid w:val="00A27386"/>
    <w:rsid w:val="00A2739D"/>
    <w:rsid w:val="00A27A1B"/>
    <w:rsid w:val="00A27EC4"/>
    <w:rsid w:val="00A3032D"/>
    <w:rsid w:val="00A30549"/>
    <w:rsid w:val="00A30820"/>
    <w:rsid w:val="00A30D4F"/>
    <w:rsid w:val="00A3183F"/>
    <w:rsid w:val="00A31FAC"/>
    <w:rsid w:val="00A32B1A"/>
    <w:rsid w:val="00A33BFC"/>
    <w:rsid w:val="00A33D88"/>
    <w:rsid w:val="00A33F9E"/>
    <w:rsid w:val="00A34113"/>
    <w:rsid w:val="00A357A9"/>
    <w:rsid w:val="00A35DAC"/>
    <w:rsid w:val="00A362D2"/>
    <w:rsid w:val="00A363DD"/>
    <w:rsid w:val="00A36442"/>
    <w:rsid w:val="00A370E1"/>
    <w:rsid w:val="00A37652"/>
    <w:rsid w:val="00A378E2"/>
    <w:rsid w:val="00A37F56"/>
    <w:rsid w:val="00A4046D"/>
    <w:rsid w:val="00A40BBD"/>
    <w:rsid w:val="00A41668"/>
    <w:rsid w:val="00A416F0"/>
    <w:rsid w:val="00A429C0"/>
    <w:rsid w:val="00A42E1C"/>
    <w:rsid w:val="00A43143"/>
    <w:rsid w:val="00A43281"/>
    <w:rsid w:val="00A43987"/>
    <w:rsid w:val="00A43AD1"/>
    <w:rsid w:val="00A4423F"/>
    <w:rsid w:val="00A44D38"/>
    <w:rsid w:val="00A45077"/>
    <w:rsid w:val="00A46155"/>
    <w:rsid w:val="00A4640E"/>
    <w:rsid w:val="00A46CDB"/>
    <w:rsid w:val="00A46DA5"/>
    <w:rsid w:val="00A476A2"/>
    <w:rsid w:val="00A47C0B"/>
    <w:rsid w:val="00A47D5C"/>
    <w:rsid w:val="00A504D1"/>
    <w:rsid w:val="00A50504"/>
    <w:rsid w:val="00A5159E"/>
    <w:rsid w:val="00A515C4"/>
    <w:rsid w:val="00A51845"/>
    <w:rsid w:val="00A51C42"/>
    <w:rsid w:val="00A51F11"/>
    <w:rsid w:val="00A52A1B"/>
    <w:rsid w:val="00A5354D"/>
    <w:rsid w:val="00A53635"/>
    <w:rsid w:val="00A53B1C"/>
    <w:rsid w:val="00A53D9C"/>
    <w:rsid w:val="00A544BD"/>
    <w:rsid w:val="00A54ED2"/>
    <w:rsid w:val="00A54EFB"/>
    <w:rsid w:val="00A557A8"/>
    <w:rsid w:val="00A5582C"/>
    <w:rsid w:val="00A55EAA"/>
    <w:rsid w:val="00A5605E"/>
    <w:rsid w:val="00A56C08"/>
    <w:rsid w:val="00A5741A"/>
    <w:rsid w:val="00A5742D"/>
    <w:rsid w:val="00A576C3"/>
    <w:rsid w:val="00A57A11"/>
    <w:rsid w:val="00A57ADD"/>
    <w:rsid w:val="00A57C7A"/>
    <w:rsid w:val="00A600F3"/>
    <w:rsid w:val="00A601C3"/>
    <w:rsid w:val="00A602D1"/>
    <w:rsid w:val="00A6038B"/>
    <w:rsid w:val="00A60575"/>
    <w:rsid w:val="00A606EF"/>
    <w:rsid w:val="00A61C17"/>
    <w:rsid w:val="00A62ADD"/>
    <w:rsid w:val="00A631F3"/>
    <w:rsid w:val="00A631FA"/>
    <w:rsid w:val="00A63284"/>
    <w:rsid w:val="00A632A2"/>
    <w:rsid w:val="00A637BD"/>
    <w:rsid w:val="00A63E00"/>
    <w:rsid w:val="00A63E7C"/>
    <w:rsid w:val="00A641EA"/>
    <w:rsid w:val="00A6443D"/>
    <w:rsid w:val="00A648EF"/>
    <w:rsid w:val="00A64F11"/>
    <w:rsid w:val="00A655E5"/>
    <w:rsid w:val="00A65717"/>
    <w:rsid w:val="00A6601E"/>
    <w:rsid w:val="00A667EA"/>
    <w:rsid w:val="00A66EAC"/>
    <w:rsid w:val="00A66ECC"/>
    <w:rsid w:val="00A67578"/>
    <w:rsid w:val="00A67BD9"/>
    <w:rsid w:val="00A67BE8"/>
    <w:rsid w:val="00A67C75"/>
    <w:rsid w:val="00A67F17"/>
    <w:rsid w:val="00A704C6"/>
    <w:rsid w:val="00A7063C"/>
    <w:rsid w:val="00A7086C"/>
    <w:rsid w:val="00A70C6A"/>
    <w:rsid w:val="00A71340"/>
    <w:rsid w:val="00A717AE"/>
    <w:rsid w:val="00A71E28"/>
    <w:rsid w:val="00A72070"/>
    <w:rsid w:val="00A7231B"/>
    <w:rsid w:val="00A7255E"/>
    <w:rsid w:val="00A72F7D"/>
    <w:rsid w:val="00A73EBA"/>
    <w:rsid w:val="00A7442F"/>
    <w:rsid w:val="00A749DD"/>
    <w:rsid w:val="00A74A9B"/>
    <w:rsid w:val="00A750C6"/>
    <w:rsid w:val="00A75505"/>
    <w:rsid w:val="00A75FB1"/>
    <w:rsid w:val="00A76307"/>
    <w:rsid w:val="00A76881"/>
    <w:rsid w:val="00A76979"/>
    <w:rsid w:val="00A76B07"/>
    <w:rsid w:val="00A76C15"/>
    <w:rsid w:val="00A76CBB"/>
    <w:rsid w:val="00A772C4"/>
    <w:rsid w:val="00A77301"/>
    <w:rsid w:val="00A77377"/>
    <w:rsid w:val="00A77423"/>
    <w:rsid w:val="00A7773A"/>
    <w:rsid w:val="00A77970"/>
    <w:rsid w:val="00A802D6"/>
    <w:rsid w:val="00A804D5"/>
    <w:rsid w:val="00A80833"/>
    <w:rsid w:val="00A80B2D"/>
    <w:rsid w:val="00A80D81"/>
    <w:rsid w:val="00A81408"/>
    <w:rsid w:val="00A814EA"/>
    <w:rsid w:val="00A81756"/>
    <w:rsid w:val="00A82090"/>
    <w:rsid w:val="00A82655"/>
    <w:rsid w:val="00A82689"/>
    <w:rsid w:val="00A82979"/>
    <w:rsid w:val="00A82E7B"/>
    <w:rsid w:val="00A82E91"/>
    <w:rsid w:val="00A83357"/>
    <w:rsid w:val="00A83551"/>
    <w:rsid w:val="00A8403D"/>
    <w:rsid w:val="00A84100"/>
    <w:rsid w:val="00A841B1"/>
    <w:rsid w:val="00A84329"/>
    <w:rsid w:val="00A84F79"/>
    <w:rsid w:val="00A85042"/>
    <w:rsid w:val="00A85C7F"/>
    <w:rsid w:val="00A85F66"/>
    <w:rsid w:val="00A85F70"/>
    <w:rsid w:val="00A862D0"/>
    <w:rsid w:val="00A862D5"/>
    <w:rsid w:val="00A8657A"/>
    <w:rsid w:val="00A86886"/>
    <w:rsid w:val="00A86940"/>
    <w:rsid w:val="00A86DE9"/>
    <w:rsid w:val="00A8733C"/>
    <w:rsid w:val="00A87A97"/>
    <w:rsid w:val="00A901C6"/>
    <w:rsid w:val="00A901FA"/>
    <w:rsid w:val="00A90256"/>
    <w:rsid w:val="00A911EE"/>
    <w:rsid w:val="00A913D7"/>
    <w:rsid w:val="00A917FE"/>
    <w:rsid w:val="00A91B56"/>
    <w:rsid w:val="00A91F3C"/>
    <w:rsid w:val="00A92C26"/>
    <w:rsid w:val="00A930DB"/>
    <w:rsid w:val="00A93128"/>
    <w:rsid w:val="00A93392"/>
    <w:rsid w:val="00A93AE4"/>
    <w:rsid w:val="00A93B0F"/>
    <w:rsid w:val="00A944E2"/>
    <w:rsid w:val="00A94FC7"/>
    <w:rsid w:val="00A9575B"/>
    <w:rsid w:val="00A957F9"/>
    <w:rsid w:val="00A968D8"/>
    <w:rsid w:val="00A96A23"/>
    <w:rsid w:val="00A96BCC"/>
    <w:rsid w:val="00A971A7"/>
    <w:rsid w:val="00A973DF"/>
    <w:rsid w:val="00A974D3"/>
    <w:rsid w:val="00A976CA"/>
    <w:rsid w:val="00A97EE7"/>
    <w:rsid w:val="00AA04FC"/>
    <w:rsid w:val="00AA050A"/>
    <w:rsid w:val="00AA0A5A"/>
    <w:rsid w:val="00AA1141"/>
    <w:rsid w:val="00AA1AC2"/>
    <w:rsid w:val="00AA1BD6"/>
    <w:rsid w:val="00AA2063"/>
    <w:rsid w:val="00AA21EA"/>
    <w:rsid w:val="00AA221F"/>
    <w:rsid w:val="00AA23EA"/>
    <w:rsid w:val="00AA23FD"/>
    <w:rsid w:val="00AA2BB1"/>
    <w:rsid w:val="00AA3366"/>
    <w:rsid w:val="00AA3490"/>
    <w:rsid w:val="00AA41CD"/>
    <w:rsid w:val="00AA530D"/>
    <w:rsid w:val="00AA58DE"/>
    <w:rsid w:val="00AA5969"/>
    <w:rsid w:val="00AA5BFA"/>
    <w:rsid w:val="00AA6A93"/>
    <w:rsid w:val="00AA6F0D"/>
    <w:rsid w:val="00AA6FC4"/>
    <w:rsid w:val="00AA7752"/>
    <w:rsid w:val="00AA7B66"/>
    <w:rsid w:val="00AB013C"/>
    <w:rsid w:val="00AB0179"/>
    <w:rsid w:val="00AB06DD"/>
    <w:rsid w:val="00AB0957"/>
    <w:rsid w:val="00AB12B3"/>
    <w:rsid w:val="00AB1517"/>
    <w:rsid w:val="00AB1683"/>
    <w:rsid w:val="00AB18A2"/>
    <w:rsid w:val="00AB22FB"/>
    <w:rsid w:val="00AB29F6"/>
    <w:rsid w:val="00AB2CE1"/>
    <w:rsid w:val="00AB3D31"/>
    <w:rsid w:val="00AB3ED9"/>
    <w:rsid w:val="00AB401C"/>
    <w:rsid w:val="00AB44B0"/>
    <w:rsid w:val="00AB455B"/>
    <w:rsid w:val="00AB45FD"/>
    <w:rsid w:val="00AB490D"/>
    <w:rsid w:val="00AB54E8"/>
    <w:rsid w:val="00AB576B"/>
    <w:rsid w:val="00AB5980"/>
    <w:rsid w:val="00AB5B46"/>
    <w:rsid w:val="00AB5CC3"/>
    <w:rsid w:val="00AB5FE4"/>
    <w:rsid w:val="00AB6465"/>
    <w:rsid w:val="00AB6BB6"/>
    <w:rsid w:val="00AB6D96"/>
    <w:rsid w:val="00AB7014"/>
    <w:rsid w:val="00AB7C14"/>
    <w:rsid w:val="00AB7ED7"/>
    <w:rsid w:val="00AC014D"/>
    <w:rsid w:val="00AC016C"/>
    <w:rsid w:val="00AC02A3"/>
    <w:rsid w:val="00AC03B0"/>
    <w:rsid w:val="00AC0D65"/>
    <w:rsid w:val="00AC1166"/>
    <w:rsid w:val="00AC1422"/>
    <w:rsid w:val="00AC178C"/>
    <w:rsid w:val="00AC1BEE"/>
    <w:rsid w:val="00AC1E82"/>
    <w:rsid w:val="00AC249D"/>
    <w:rsid w:val="00AC2A08"/>
    <w:rsid w:val="00AC2B51"/>
    <w:rsid w:val="00AC2D15"/>
    <w:rsid w:val="00AC2E15"/>
    <w:rsid w:val="00AC2E65"/>
    <w:rsid w:val="00AC45BF"/>
    <w:rsid w:val="00AC4879"/>
    <w:rsid w:val="00AC4957"/>
    <w:rsid w:val="00AC4DAE"/>
    <w:rsid w:val="00AC51BA"/>
    <w:rsid w:val="00AC5622"/>
    <w:rsid w:val="00AC5967"/>
    <w:rsid w:val="00AC5BA2"/>
    <w:rsid w:val="00AC5C63"/>
    <w:rsid w:val="00AC5EDE"/>
    <w:rsid w:val="00AC5FA6"/>
    <w:rsid w:val="00AC6019"/>
    <w:rsid w:val="00AC60BB"/>
    <w:rsid w:val="00AC6489"/>
    <w:rsid w:val="00AC64E6"/>
    <w:rsid w:val="00AC64ED"/>
    <w:rsid w:val="00AC6C68"/>
    <w:rsid w:val="00AC70DF"/>
    <w:rsid w:val="00AC7295"/>
    <w:rsid w:val="00AC7534"/>
    <w:rsid w:val="00AC7611"/>
    <w:rsid w:val="00AC7639"/>
    <w:rsid w:val="00AC7948"/>
    <w:rsid w:val="00AD0220"/>
    <w:rsid w:val="00AD0281"/>
    <w:rsid w:val="00AD048C"/>
    <w:rsid w:val="00AD10FB"/>
    <w:rsid w:val="00AD1226"/>
    <w:rsid w:val="00AD16E4"/>
    <w:rsid w:val="00AD18C8"/>
    <w:rsid w:val="00AD1FB6"/>
    <w:rsid w:val="00AD20D8"/>
    <w:rsid w:val="00AD2234"/>
    <w:rsid w:val="00AD2521"/>
    <w:rsid w:val="00AD2630"/>
    <w:rsid w:val="00AD2AE0"/>
    <w:rsid w:val="00AD2DDF"/>
    <w:rsid w:val="00AD34F3"/>
    <w:rsid w:val="00AD39D7"/>
    <w:rsid w:val="00AD3FC2"/>
    <w:rsid w:val="00AD4218"/>
    <w:rsid w:val="00AD4531"/>
    <w:rsid w:val="00AD475D"/>
    <w:rsid w:val="00AD4841"/>
    <w:rsid w:val="00AD4846"/>
    <w:rsid w:val="00AD485D"/>
    <w:rsid w:val="00AD561B"/>
    <w:rsid w:val="00AD57A3"/>
    <w:rsid w:val="00AD57F3"/>
    <w:rsid w:val="00AD592D"/>
    <w:rsid w:val="00AD5B1A"/>
    <w:rsid w:val="00AD5C0C"/>
    <w:rsid w:val="00AD5DED"/>
    <w:rsid w:val="00AD5F4D"/>
    <w:rsid w:val="00AD600D"/>
    <w:rsid w:val="00AD6254"/>
    <w:rsid w:val="00AD7A7C"/>
    <w:rsid w:val="00AD7E9D"/>
    <w:rsid w:val="00AE018C"/>
    <w:rsid w:val="00AE04C7"/>
    <w:rsid w:val="00AE0957"/>
    <w:rsid w:val="00AE0B5D"/>
    <w:rsid w:val="00AE0DD2"/>
    <w:rsid w:val="00AE122D"/>
    <w:rsid w:val="00AE129A"/>
    <w:rsid w:val="00AE1495"/>
    <w:rsid w:val="00AE1665"/>
    <w:rsid w:val="00AE1693"/>
    <w:rsid w:val="00AE16DE"/>
    <w:rsid w:val="00AE17E4"/>
    <w:rsid w:val="00AE1C46"/>
    <w:rsid w:val="00AE1C83"/>
    <w:rsid w:val="00AE292D"/>
    <w:rsid w:val="00AE2E29"/>
    <w:rsid w:val="00AE3180"/>
    <w:rsid w:val="00AE31EE"/>
    <w:rsid w:val="00AE33E6"/>
    <w:rsid w:val="00AE3B15"/>
    <w:rsid w:val="00AE4074"/>
    <w:rsid w:val="00AE46E8"/>
    <w:rsid w:val="00AE4733"/>
    <w:rsid w:val="00AE479A"/>
    <w:rsid w:val="00AE5273"/>
    <w:rsid w:val="00AE5719"/>
    <w:rsid w:val="00AE5B85"/>
    <w:rsid w:val="00AE61EC"/>
    <w:rsid w:val="00AE630F"/>
    <w:rsid w:val="00AE63E7"/>
    <w:rsid w:val="00AE6B4E"/>
    <w:rsid w:val="00AE6B72"/>
    <w:rsid w:val="00AE717E"/>
    <w:rsid w:val="00AE71F3"/>
    <w:rsid w:val="00AE78BF"/>
    <w:rsid w:val="00AE7B71"/>
    <w:rsid w:val="00AE7F32"/>
    <w:rsid w:val="00AF06A5"/>
    <w:rsid w:val="00AF09F5"/>
    <w:rsid w:val="00AF0C8C"/>
    <w:rsid w:val="00AF1305"/>
    <w:rsid w:val="00AF1A82"/>
    <w:rsid w:val="00AF2183"/>
    <w:rsid w:val="00AF21F6"/>
    <w:rsid w:val="00AF232C"/>
    <w:rsid w:val="00AF2A27"/>
    <w:rsid w:val="00AF2D55"/>
    <w:rsid w:val="00AF3B1F"/>
    <w:rsid w:val="00AF3FFE"/>
    <w:rsid w:val="00AF47CD"/>
    <w:rsid w:val="00AF4C99"/>
    <w:rsid w:val="00AF5230"/>
    <w:rsid w:val="00AF53FA"/>
    <w:rsid w:val="00AF5D83"/>
    <w:rsid w:val="00AF600C"/>
    <w:rsid w:val="00AF6814"/>
    <w:rsid w:val="00AF6F5E"/>
    <w:rsid w:val="00AF7005"/>
    <w:rsid w:val="00AF70CB"/>
    <w:rsid w:val="00AF73AC"/>
    <w:rsid w:val="00AF787D"/>
    <w:rsid w:val="00AF7FA7"/>
    <w:rsid w:val="00B0026E"/>
    <w:rsid w:val="00B003DE"/>
    <w:rsid w:val="00B01133"/>
    <w:rsid w:val="00B012DE"/>
    <w:rsid w:val="00B01755"/>
    <w:rsid w:val="00B0214B"/>
    <w:rsid w:val="00B021BB"/>
    <w:rsid w:val="00B022ED"/>
    <w:rsid w:val="00B023B7"/>
    <w:rsid w:val="00B0244F"/>
    <w:rsid w:val="00B02A44"/>
    <w:rsid w:val="00B02B9F"/>
    <w:rsid w:val="00B0338E"/>
    <w:rsid w:val="00B03700"/>
    <w:rsid w:val="00B03905"/>
    <w:rsid w:val="00B039B9"/>
    <w:rsid w:val="00B039F0"/>
    <w:rsid w:val="00B03B03"/>
    <w:rsid w:val="00B03B18"/>
    <w:rsid w:val="00B04184"/>
    <w:rsid w:val="00B04C1E"/>
    <w:rsid w:val="00B0549C"/>
    <w:rsid w:val="00B05948"/>
    <w:rsid w:val="00B06186"/>
    <w:rsid w:val="00B06208"/>
    <w:rsid w:val="00B06342"/>
    <w:rsid w:val="00B0668C"/>
    <w:rsid w:val="00B06E6C"/>
    <w:rsid w:val="00B10688"/>
    <w:rsid w:val="00B10896"/>
    <w:rsid w:val="00B108FA"/>
    <w:rsid w:val="00B10961"/>
    <w:rsid w:val="00B10C38"/>
    <w:rsid w:val="00B10F52"/>
    <w:rsid w:val="00B113D0"/>
    <w:rsid w:val="00B115AF"/>
    <w:rsid w:val="00B11643"/>
    <w:rsid w:val="00B11B02"/>
    <w:rsid w:val="00B11F55"/>
    <w:rsid w:val="00B1245B"/>
    <w:rsid w:val="00B126C2"/>
    <w:rsid w:val="00B12F67"/>
    <w:rsid w:val="00B1307D"/>
    <w:rsid w:val="00B1337B"/>
    <w:rsid w:val="00B138D9"/>
    <w:rsid w:val="00B13F32"/>
    <w:rsid w:val="00B14924"/>
    <w:rsid w:val="00B14C6A"/>
    <w:rsid w:val="00B1532A"/>
    <w:rsid w:val="00B15378"/>
    <w:rsid w:val="00B153CC"/>
    <w:rsid w:val="00B15466"/>
    <w:rsid w:val="00B155E3"/>
    <w:rsid w:val="00B15F31"/>
    <w:rsid w:val="00B15FCF"/>
    <w:rsid w:val="00B16253"/>
    <w:rsid w:val="00B16488"/>
    <w:rsid w:val="00B165FC"/>
    <w:rsid w:val="00B16A43"/>
    <w:rsid w:val="00B176B0"/>
    <w:rsid w:val="00B177A3"/>
    <w:rsid w:val="00B17F5C"/>
    <w:rsid w:val="00B206B8"/>
    <w:rsid w:val="00B20FDF"/>
    <w:rsid w:val="00B212B2"/>
    <w:rsid w:val="00B2169E"/>
    <w:rsid w:val="00B217BB"/>
    <w:rsid w:val="00B21AAB"/>
    <w:rsid w:val="00B221C3"/>
    <w:rsid w:val="00B22276"/>
    <w:rsid w:val="00B22291"/>
    <w:rsid w:val="00B22461"/>
    <w:rsid w:val="00B22502"/>
    <w:rsid w:val="00B22C78"/>
    <w:rsid w:val="00B22D5C"/>
    <w:rsid w:val="00B22D88"/>
    <w:rsid w:val="00B22DEC"/>
    <w:rsid w:val="00B23355"/>
    <w:rsid w:val="00B239D3"/>
    <w:rsid w:val="00B2410F"/>
    <w:rsid w:val="00B2462B"/>
    <w:rsid w:val="00B24B4F"/>
    <w:rsid w:val="00B24E43"/>
    <w:rsid w:val="00B24FE9"/>
    <w:rsid w:val="00B2540B"/>
    <w:rsid w:val="00B25549"/>
    <w:rsid w:val="00B25A5C"/>
    <w:rsid w:val="00B25FE6"/>
    <w:rsid w:val="00B260C7"/>
    <w:rsid w:val="00B2638E"/>
    <w:rsid w:val="00B265F1"/>
    <w:rsid w:val="00B266A9"/>
    <w:rsid w:val="00B26970"/>
    <w:rsid w:val="00B26D23"/>
    <w:rsid w:val="00B27740"/>
    <w:rsid w:val="00B27ADD"/>
    <w:rsid w:val="00B27B14"/>
    <w:rsid w:val="00B27E61"/>
    <w:rsid w:val="00B305E2"/>
    <w:rsid w:val="00B3063E"/>
    <w:rsid w:val="00B30F96"/>
    <w:rsid w:val="00B310A5"/>
    <w:rsid w:val="00B31927"/>
    <w:rsid w:val="00B3196D"/>
    <w:rsid w:val="00B31DA5"/>
    <w:rsid w:val="00B32104"/>
    <w:rsid w:val="00B32306"/>
    <w:rsid w:val="00B3267A"/>
    <w:rsid w:val="00B3282E"/>
    <w:rsid w:val="00B32836"/>
    <w:rsid w:val="00B328F7"/>
    <w:rsid w:val="00B32B62"/>
    <w:rsid w:val="00B332EA"/>
    <w:rsid w:val="00B3336E"/>
    <w:rsid w:val="00B340AB"/>
    <w:rsid w:val="00B34ABC"/>
    <w:rsid w:val="00B34F15"/>
    <w:rsid w:val="00B3527F"/>
    <w:rsid w:val="00B35906"/>
    <w:rsid w:val="00B35A0E"/>
    <w:rsid w:val="00B365C4"/>
    <w:rsid w:val="00B37490"/>
    <w:rsid w:val="00B37618"/>
    <w:rsid w:val="00B37AFE"/>
    <w:rsid w:val="00B40581"/>
    <w:rsid w:val="00B4098E"/>
    <w:rsid w:val="00B41016"/>
    <w:rsid w:val="00B41374"/>
    <w:rsid w:val="00B421B8"/>
    <w:rsid w:val="00B42A32"/>
    <w:rsid w:val="00B42D74"/>
    <w:rsid w:val="00B43124"/>
    <w:rsid w:val="00B434AA"/>
    <w:rsid w:val="00B438D3"/>
    <w:rsid w:val="00B4401E"/>
    <w:rsid w:val="00B44406"/>
    <w:rsid w:val="00B44B1B"/>
    <w:rsid w:val="00B45887"/>
    <w:rsid w:val="00B45B08"/>
    <w:rsid w:val="00B45DE3"/>
    <w:rsid w:val="00B46098"/>
    <w:rsid w:val="00B46705"/>
    <w:rsid w:val="00B46A65"/>
    <w:rsid w:val="00B4725D"/>
    <w:rsid w:val="00B47AA1"/>
    <w:rsid w:val="00B47C8D"/>
    <w:rsid w:val="00B47CA9"/>
    <w:rsid w:val="00B47F93"/>
    <w:rsid w:val="00B501F8"/>
    <w:rsid w:val="00B5031A"/>
    <w:rsid w:val="00B5078B"/>
    <w:rsid w:val="00B51764"/>
    <w:rsid w:val="00B517DA"/>
    <w:rsid w:val="00B51B32"/>
    <w:rsid w:val="00B51B81"/>
    <w:rsid w:val="00B51FE8"/>
    <w:rsid w:val="00B523BD"/>
    <w:rsid w:val="00B523DB"/>
    <w:rsid w:val="00B52539"/>
    <w:rsid w:val="00B52D8E"/>
    <w:rsid w:val="00B52DC0"/>
    <w:rsid w:val="00B5306B"/>
    <w:rsid w:val="00B534BB"/>
    <w:rsid w:val="00B53722"/>
    <w:rsid w:val="00B53823"/>
    <w:rsid w:val="00B53888"/>
    <w:rsid w:val="00B53D75"/>
    <w:rsid w:val="00B53F2C"/>
    <w:rsid w:val="00B53FC4"/>
    <w:rsid w:val="00B54A6A"/>
    <w:rsid w:val="00B54C87"/>
    <w:rsid w:val="00B54D45"/>
    <w:rsid w:val="00B54E6F"/>
    <w:rsid w:val="00B54FE4"/>
    <w:rsid w:val="00B55BE5"/>
    <w:rsid w:val="00B55D8A"/>
    <w:rsid w:val="00B56B27"/>
    <w:rsid w:val="00B57191"/>
    <w:rsid w:val="00B57572"/>
    <w:rsid w:val="00B5761E"/>
    <w:rsid w:val="00B576DE"/>
    <w:rsid w:val="00B57CA4"/>
    <w:rsid w:val="00B600AD"/>
    <w:rsid w:val="00B603D8"/>
    <w:rsid w:val="00B60AA4"/>
    <w:rsid w:val="00B60EEE"/>
    <w:rsid w:val="00B61274"/>
    <w:rsid w:val="00B613F2"/>
    <w:rsid w:val="00B61512"/>
    <w:rsid w:val="00B62D01"/>
    <w:rsid w:val="00B6314E"/>
    <w:rsid w:val="00B63252"/>
    <w:rsid w:val="00B648AB"/>
    <w:rsid w:val="00B6507B"/>
    <w:rsid w:val="00B656DB"/>
    <w:rsid w:val="00B65B8C"/>
    <w:rsid w:val="00B660FD"/>
    <w:rsid w:val="00B6624E"/>
    <w:rsid w:val="00B66679"/>
    <w:rsid w:val="00B66FA2"/>
    <w:rsid w:val="00B6726E"/>
    <w:rsid w:val="00B67A11"/>
    <w:rsid w:val="00B67ABF"/>
    <w:rsid w:val="00B67B0C"/>
    <w:rsid w:val="00B67EF1"/>
    <w:rsid w:val="00B701CE"/>
    <w:rsid w:val="00B7023F"/>
    <w:rsid w:val="00B70579"/>
    <w:rsid w:val="00B70B44"/>
    <w:rsid w:val="00B713E8"/>
    <w:rsid w:val="00B71905"/>
    <w:rsid w:val="00B71F39"/>
    <w:rsid w:val="00B72630"/>
    <w:rsid w:val="00B72935"/>
    <w:rsid w:val="00B72964"/>
    <w:rsid w:val="00B73389"/>
    <w:rsid w:val="00B7344F"/>
    <w:rsid w:val="00B73475"/>
    <w:rsid w:val="00B73522"/>
    <w:rsid w:val="00B7431A"/>
    <w:rsid w:val="00B750AE"/>
    <w:rsid w:val="00B75357"/>
    <w:rsid w:val="00B75740"/>
    <w:rsid w:val="00B75A22"/>
    <w:rsid w:val="00B75AD3"/>
    <w:rsid w:val="00B75E27"/>
    <w:rsid w:val="00B75EE3"/>
    <w:rsid w:val="00B7614A"/>
    <w:rsid w:val="00B76276"/>
    <w:rsid w:val="00B76553"/>
    <w:rsid w:val="00B766B6"/>
    <w:rsid w:val="00B76C14"/>
    <w:rsid w:val="00B7789A"/>
    <w:rsid w:val="00B77C2C"/>
    <w:rsid w:val="00B80D79"/>
    <w:rsid w:val="00B80F58"/>
    <w:rsid w:val="00B810CF"/>
    <w:rsid w:val="00B82B51"/>
    <w:rsid w:val="00B83010"/>
    <w:rsid w:val="00B83DF9"/>
    <w:rsid w:val="00B83E93"/>
    <w:rsid w:val="00B8455A"/>
    <w:rsid w:val="00B845E6"/>
    <w:rsid w:val="00B84897"/>
    <w:rsid w:val="00B84E3E"/>
    <w:rsid w:val="00B84EC3"/>
    <w:rsid w:val="00B84F36"/>
    <w:rsid w:val="00B85245"/>
    <w:rsid w:val="00B85ED6"/>
    <w:rsid w:val="00B85FF6"/>
    <w:rsid w:val="00B8664C"/>
    <w:rsid w:val="00B872A9"/>
    <w:rsid w:val="00B87995"/>
    <w:rsid w:val="00B90048"/>
    <w:rsid w:val="00B90BA5"/>
    <w:rsid w:val="00B90BAF"/>
    <w:rsid w:val="00B90C49"/>
    <w:rsid w:val="00B91016"/>
    <w:rsid w:val="00B913CC"/>
    <w:rsid w:val="00B9191B"/>
    <w:rsid w:val="00B91EEF"/>
    <w:rsid w:val="00B91EFE"/>
    <w:rsid w:val="00B921A4"/>
    <w:rsid w:val="00B923E0"/>
    <w:rsid w:val="00B92702"/>
    <w:rsid w:val="00B9280F"/>
    <w:rsid w:val="00B9282E"/>
    <w:rsid w:val="00B9359A"/>
    <w:rsid w:val="00B93755"/>
    <w:rsid w:val="00B93924"/>
    <w:rsid w:val="00B93ACE"/>
    <w:rsid w:val="00B94A94"/>
    <w:rsid w:val="00B954E3"/>
    <w:rsid w:val="00B958DF"/>
    <w:rsid w:val="00B95BC8"/>
    <w:rsid w:val="00B95DDC"/>
    <w:rsid w:val="00B95F99"/>
    <w:rsid w:val="00B971B4"/>
    <w:rsid w:val="00B97423"/>
    <w:rsid w:val="00B97E07"/>
    <w:rsid w:val="00BA0143"/>
    <w:rsid w:val="00BA162C"/>
    <w:rsid w:val="00BA1FC4"/>
    <w:rsid w:val="00BA20D5"/>
    <w:rsid w:val="00BA22C0"/>
    <w:rsid w:val="00BA2637"/>
    <w:rsid w:val="00BA28D5"/>
    <w:rsid w:val="00BA33AA"/>
    <w:rsid w:val="00BA36EE"/>
    <w:rsid w:val="00BA476A"/>
    <w:rsid w:val="00BA495C"/>
    <w:rsid w:val="00BA49E0"/>
    <w:rsid w:val="00BA4BEA"/>
    <w:rsid w:val="00BA4D25"/>
    <w:rsid w:val="00BA4E62"/>
    <w:rsid w:val="00BA5345"/>
    <w:rsid w:val="00BA5414"/>
    <w:rsid w:val="00BA5C63"/>
    <w:rsid w:val="00BA62AF"/>
    <w:rsid w:val="00BA678A"/>
    <w:rsid w:val="00BA6F97"/>
    <w:rsid w:val="00BA7038"/>
    <w:rsid w:val="00BA7585"/>
    <w:rsid w:val="00BA780D"/>
    <w:rsid w:val="00BB002B"/>
    <w:rsid w:val="00BB01AD"/>
    <w:rsid w:val="00BB01C0"/>
    <w:rsid w:val="00BB05C8"/>
    <w:rsid w:val="00BB0B95"/>
    <w:rsid w:val="00BB1309"/>
    <w:rsid w:val="00BB1641"/>
    <w:rsid w:val="00BB1EA3"/>
    <w:rsid w:val="00BB213C"/>
    <w:rsid w:val="00BB23FF"/>
    <w:rsid w:val="00BB26E1"/>
    <w:rsid w:val="00BB2FB0"/>
    <w:rsid w:val="00BB34B1"/>
    <w:rsid w:val="00BB357C"/>
    <w:rsid w:val="00BB3B28"/>
    <w:rsid w:val="00BB3D35"/>
    <w:rsid w:val="00BB407B"/>
    <w:rsid w:val="00BB45F3"/>
    <w:rsid w:val="00BB48BD"/>
    <w:rsid w:val="00BB5313"/>
    <w:rsid w:val="00BB5610"/>
    <w:rsid w:val="00BB5752"/>
    <w:rsid w:val="00BB5F5F"/>
    <w:rsid w:val="00BB641E"/>
    <w:rsid w:val="00BB6DD9"/>
    <w:rsid w:val="00BB76FC"/>
    <w:rsid w:val="00BB7DFD"/>
    <w:rsid w:val="00BC02A2"/>
    <w:rsid w:val="00BC067A"/>
    <w:rsid w:val="00BC08A9"/>
    <w:rsid w:val="00BC0963"/>
    <w:rsid w:val="00BC1420"/>
    <w:rsid w:val="00BC2E36"/>
    <w:rsid w:val="00BC3213"/>
    <w:rsid w:val="00BC33ED"/>
    <w:rsid w:val="00BC376A"/>
    <w:rsid w:val="00BC4A8A"/>
    <w:rsid w:val="00BC4FB5"/>
    <w:rsid w:val="00BC5006"/>
    <w:rsid w:val="00BC56DD"/>
    <w:rsid w:val="00BC58E6"/>
    <w:rsid w:val="00BC5BFA"/>
    <w:rsid w:val="00BC5C79"/>
    <w:rsid w:val="00BC6394"/>
    <w:rsid w:val="00BC63DF"/>
    <w:rsid w:val="00BC6E9B"/>
    <w:rsid w:val="00BC78A9"/>
    <w:rsid w:val="00BD03B4"/>
    <w:rsid w:val="00BD08DB"/>
    <w:rsid w:val="00BD0B74"/>
    <w:rsid w:val="00BD0BF1"/>
    <w:rsid w:val="00BD0E55"/>
    <w:rsid w:val="00BD0FB4"/>
    <w:rsid w:val="00BD12E2"/>
    <w:rsid w:val="00BD1503"/>
    <w:rsid w:val="00BD1516"/>
    <w:rsid w:val="00BD19D6"/>
    <w:rsid w:val="00BD1D88"/>
    <w:rsid w:val="00BD1E22"/>
    <w:rsid w:val="00BD1E51"/>
    <w:rsid w:val="00BD2160"/>
    <w:rsid w:val="00BD22D8"/>
    <w:rsid w:val="00BD326F"/>
    <w:rsid w:val="00BD3541"/>
    <w:rsid w:val="00BD3689"/>
    <w:rsid w:val="00BD384B"/>
    <w:rsid w:val="00BD4E9B"/>
    <w:rsid w:val="00BD5748"/>
    <w:rsid w:val="00BD58AA"/>
    <w:rsid w:val="00BD5B3D"/>
    <w:rsid w:val="00BD6183"/>
    <w:rsid w:val="00BD6434"/>
    <w:rsid w:val="00BD65AB"/>
    <w:rsid w:val="00BD6E75"/>
    <w:rsid w:val="00BD766D"/>
    <w:rsid w:val="00BD77FB"/>
    <w:rsid w:val="00BD7E20"/>
    <w:rsid w:val="00BE080D"/>
    <w:rsid w:val="00BE0AF2"/>
    <w:rsid w:val="00BE0B09"/>
    <w:rsid w:val="00BE0D84"/>
    <w:rsid w:val="00BE0EFC"/>
    <w:rsid w:val="00BE1598"/>
    <w:rsid w:val="00BE16AC"/>
    <w:rsid w:val="00BE1750"/>
    <w:rsid w:val="00BE184B"/>
    <w:rsid w:val="00BE23B0"/>
    <w:rsid w:val="00BE28C9"/>
    <w:rsid w:val="00BE29D0"/>
    <w:rsid w:val="00BE2C27"/>
    <w:rsid w:val="00BE2E31"/>
    <w:rsid w:val="00BE3520"/>
    <w:rsid w:val="00BE352D"/>
    <w:rsid w:val="00BE3533"/>
    <w:rsid w:val="00BE35A0"/>
    <w:rsid w:val="00BE36A7"/>
    <w:rsid w:val="00BE3A89"/>
    <w:rsid w:val="00BE3CC6"/>
    <w:rsid w:val="00BE42D1"/>
    <w:rsid w:val="00BE4814"/>
    <w:rsid w:val="00BE4B5A"/>
    <w:rsid w:val="00BE4EC7"/>
    <w:rsid w:val="00BE53B4"/>
    <w:rsid w:val="00BE5560"/>
    <w:rsid w:val="00BE55E0"/>
    <w:rsid w:val="00BE5BC4"/>
    <w:rsid w:val="00BE68DC"/>
    <w:rsid w:val="00BE7385"/>
    <w:rsid w:val="00BE7668"/>
    <w:rsid w:val="00BE7A0C"/>
    <w:rsid w:val="00BE7EFA"/>
    <w:rsid w:val="00BF0156"/>
    <w:rsid w:val="00BF030A"/>
    <w:rsid w:val="00BF03EE"/>
    <w:rsid w:val="00BF0893"/>
    <w:rsid w:val="00BF0E32"/>
    <w:rsid w:val="00BF1374"/>
    <w:rsid w:val="00BF1B51"/>
    <w:rsid w:val="00BF1FCE"/>
    <w:rsid w:val="00BF266D"/>
    <w:rsid w:val="00BF294A"/>
    <w:rsid w:val="00BF2EE3"/>
    <w:rsid w:val="00BF3272"/>
    <w:rsid w:val="00BF3C3E"/>
    <w:rsid w:val="00BF3E76"/>
    <w:rsid w:val="00BF4206"/>
    <w:rsid w:val="00BF451D"/>
    <w:rsid w:val="00BF47CF"/>
    <w:rsid w:val="00BF4A00"/>
    <w:rsid w:val="00BF4A6B"/>
    <w:rsid w:val="00BF54FD"/>
    <w:rsid w:val="00BF5510"/>
    <w:rsid w:val="00BF5F0D"/>
    <w:rsid w:val="00BF654E"/>
    <w:rsid w:val="00BF69F1"/>
    <w:rsid w:val="00BF7AE7"/>
    <w:rsid w:val="00BF7EAA"/>
    <w:rsid w:val="00BF7F71"/>
    <w:rsid w:val="00C002C2"/>
    <w:rsid w:val="00C0089B"/>
    <w:rsid w:val="00C010FE"/>
    <w:rsid w:val="00C013F8"/>
    <w:rsid w:val="00C0146D"/>
    <w:rsid w:val="00C01561"/>
    <w:rsid w:val="00C01ABA"/>
    <w:rsid w:val="00C027D1"/>
    <w:rsid w:val="00C02E38"/>
    <w:rsid w:val="00C0355E"/>
    <w:rsid w:val="00C03725"/>
    <w:rsid w:val="00C037A4"/>
    <w:rsid w:val="00C04018"/>
    <w:rsid w:val="00C041B3"/>
    <w:rsid w:val="00C04BC8"/>
    <w:rsid w:val="00C04BF2"/>
    <w:rsid w:val="00C04C86"/>
    <w:rsid w:val="00C04CE4"/>
    <w:rsid w:val="00C04DF3"/>
    <w:rsid w:val="00C04E6A"/>
    <w:rsid w:val="00C06635"/>
    <w:rsid w:val="00C072A5"/>
    <w:rsid w:val="00C07AAC"/>
    <w:rsid w:val="00C10993"/>
    <w:rsid w:val="00C10DA0"/>
    <w:rsid w:val="00C10FBA"/>
    <w:rsid w:val="00C110CF"/>
    <w:rsid w:val="00C1115B"/>
    <w:rsid w:val="00C11D60"/>
    <w:rsid w:val="00C124EE"/>
    <w:rsid w:val="00C12732"/>
    <w:rsid w:val="00C12803"/>
    <w:rsid w:val="00C12929"/>
    <w:rsid w:val="00C12AC2"/>
    <w:rsid w:val="00C12F21"/>
    <w:rsid w:val="00C13272"/>
    <w:rsid w:val="00C132BC"/>
    <w:rsid w:val="00C136B9"/>
    <w:rsid w:val="00C137D7"/>
    <w:rsid w:val="00C14296"/>
    <w:rsid w:val="00C148F1"/>
    <w:rsid w:val="00C14B2C"/>
    <w:rsid w:val="00C15469"/>
    <w:rsid w:val="00C15EFC"/>
    <w:rsid w:val="00C15F68"/>
    <w:rsid w:val="00C164E0"/>
    <w:rsid w:val="00C16505"/>
    <w:rsid w:val="00C16FAB"/>
    <w:rsid w:val="00C175E7"/>
    <w:rsid w:val="00C17BC6"/>
    <w:rsid w:val="00C20223"/>
    <w:rsid w:val="00C202E9"/>
    <w:rsid w:val="00C20683"/>
    <w:rsid w:val="00C206C0"/>
    <w:rsid w:val="00C207E5"/>
    <w:rsid w:val="00C20ECF"/>
    <w:rsid w:val="00C20F9B"/>
    <w:rsid w:val="00C212A8"/>
    <w:rsid w:val="00C218AD"/>
    <w:rsid w:val="00C2200A"/>
    <w:rsid w:val="00C22867"/>
    <w:rsid w:val="00C2286E"/>
    <w:rsid w:val="00C22962"/>
    <w:rsid w:val="00C22FFE"/>
    <w:rsid w:val="00C2347A"/>
    <w:rsid w:val="00C236C6"/>
    <w:rsid w:val="00C23AD0"/>
    <w:rsid w:val="00C23B39"/>
    <w:rsid w:val="00C24252"/>
    <w:rsid w:val="00C24423"/>
    <w:rsid w:val="00C2451E"/>
    <w:rsid w:val="00C24C81"/>
    <w:rsid w:val="00C24F34"/>
    <w:rsid w:val="00C25253"/>
    <w:rsid w:val="00C252D9"/>
    <w:rsid w:val="00C25533"/>
    <w:rsid w:val="00C25A14"/>
    <w:rsid w:val="00C25A28"/>
    <w:rsid w:val="00C26C29"/>
    <w:rsid w:val="00C27342"/>
    <w:rsid w:val="00C27DA9"/>
    <w:rsid w:val="00C30275"/>
    <w:rsid w:val="00C30408"/>
    <w:rsid w:val="00C321D5"/>
    <w:rsid w:val="00C3220D"/>
    <w:rsid w:val="00C32D2F"/>
    <w:rsid w:val="00C32F73"/>
    <w:rsid w:val="00C333D7"/>
    <w:rsid w:val="00C33AAF"/>
    <w:rsid w:val="00C342C1"/>
    <w:rsid w:val="00C34837"/>
    <w:rsid w:val="00C348E3"/>
    <w:rsid w:val="00C34B80"/>
    <w:rsid w:val="00C353EF"/>
    <w:rsid w:val="00C35874"/>
    <w:rsid w:val="00C35DA0"/>
    <w:rsid w:val="00C35E29"/>
    <w:rsid w:val="00C36309"/>
    <w:rsid w:val="00C369C0"/>
    <w:rsid w:val="00C36C89"/>
    <w:rsid w:val="00C37556"/>
    <w:rsid w:val="00C37ACE"/>
    <w:rsid w:val="00C40253"/>
    <w:rsid w:val="00C403DC"/>
    <w:rsid w:val="00C40680"/>
    <w:rsid w:val="00C4097D"/>
    <w:rsid w:val="00C409C5"/>
    <w:rsid w:val="00C40B43"/>
    <w:rsid w:val="00C40D94"/>
    <w:rsid w:val="00C414A3"/>
    <w:rsid w:val="00C41CBE"/>
    <w:rsid w:val="00C41D2E"/>
    <w:rsid w:val="00C421F7"/>
    <w:rsid w:val="00C426DC"/>
    <w:rsid w:val="00C42B73"/>
    <w:rsid w:val="00C42D81"/>
    <w:rsid w:val="00C4383B"/>
    <w:rsid w:val="00C4399C"/>
    <w:rsid w:val="00C43A90"/>
    <w:rsid w:val="00C43E58"/>
    <w:rsid w:val="00C44D20"/>
    <w:rsid w:val="00C44F84"/>
    <w:rsid w:val="00C45195"/>
    <w:rsid w:val="00C45A97"/>
    <w:rsid w:val="00C45C87"/>
    <w:rsid w:val="00C45CBE"/>
    <w:rsid w:val="00C45CCB"/>
    <w:rsid w:val="00C45EA6"/>
    <w:rsid w:val="00C45ED3"/>
    <w:rsid w:val="00C460B6"/>
    <w:rsid w:val="00C46337"/>
    <w:rsid w:val="00C463FF"/>
    <w:rsid w:val="00C470B6"/>
    <w:rsid w:val="00C475C1"/>
    <w:rsid w:val="00C4783B"/>
    <w:rsid w:val="00C47887"/>
    <w:rsid w:val="00C5017D"/>
    <w:rsid w:val="00C501CF"/>
    <w:rsid w:val="00C505AE"/>
    <w:rsid w:val="00C506B6"/>
    <w:rsid w:val="00C5094B"/>
    <w:rsid w:val="00C509FE"/>
    <w:rsid w:val="00C50EB1"/>
    <w:rsid w:val="00C5107F"/>
    <w:rsid w:val="00C51167"/>
    <w:rsid w:val="00C51197"/>
    <w:rsid w:val="00C513F0"/>
    <w:rsid w:val="00C51A08"/>
    <w:rsid w:val="00C52A65"/>
    <w:rsid w:val="00C52DB5"/>
    <w:rsid w:val="00C52E9A"/>
    <w:rsid w:val="00C52FAD"/>
    <w:rsid w:val="00C530E1"/>
    <w:rsid w:val="00C532B4"/>
    <w:rsid w:val="00C536B3"/>
    <w:rsid w:val="00C537BA"/>
    <w:rsid w:val="00C53870"/>
    <w:rsid w:val="00C543F7"/>
    <w:rsid w:val="00C54B85"/>
    <w:rsid w:val="00C54E32"/>
    <w:rsid w:val="00C55414"/>
    <w:rsid w:val="00C55780"/>
    <w:rsid w:val="00C55ADC"/>
    <w:rsid w:val="00C55C99"/>
    <w:rsid w:val="00C561E9"/>
    <w:rsid w:val="00C565FE"/>
    <w:rsid w:val="00C568A8"/>
    <w:rsid w:val="00C57018"/>
    <w:rsid w:val="00C5704D"/>
    <w:rsid w:val="00C57162"/>
    <w:rsid w:val="00C57740"/>
    <w:rsid w:val="00C577C6"/>
    <w:rsid w:val="00C57DA9"/>
    <w:rsid w:val="00C57EC6"/>
    <w:rsid w:val="00C6045D"/>
    <w:rsid w:val="00C60486"/>
    <w:rsid w:val="00C60797"/>
    <w:rsid w:val="00C60A7D"/>
    <w:rsid w:val="00C60E94"/>
    <w:rsid w:val="00C60ED3"/>
    <w:rsid w:val="00C6110E"/>
    <w:rsid w:val="00C61220"/>
    <w:rsid w:val="00C619E9"/>
    <w:rsid w:val="00C61CE0"/>
    <w:rsid w:val="00C61DC5"/>
    <w:rsid w:val="00C623A5"/>
    <w:rsid w:val="00C62592"/>
    <w:rsid w:val="00C6271B"/>
    <w:rsid w:val="00C62C16"/>
    <w:rsid w:val="00C62C8C"/>
    <w:rsid w:val="00C632A9"/>
    <w:rsid w:val="00C636C9"/>
    <w:rsid w:val="00C636D1"/>
    <w:rsid w:val="00C63ABC"/>
    <w:rsid w:val="00C64B56"/>
    <w:rsid w:val="00C64DB9"/>
    <w:rsid w:val="00C64E9B"/>
    <w:rsid w:val="00C6535C"/>
    <w:rsid w:val="00C655A4"/>
    <w:rsid w:val="00C65DCB"/>
    <w:rsid w:val="00C66C5B"/>
    <w:rsid w:val="00C672A1"/>
    <w:rsid w:val="00C67392"/>
    <w:rsid w:val="00C674F9"/>
    <w:rsid w:val="00C67DD0"/>
    <w:rsid w:val="00C67F1F"/>
    <w:rsid w:val="00C67FD5"/>
    <w:rsid w:val="00C70DD5"/>
    <w:rsid w:val="00C70EE5"/>
    <w:rsid w:val="00C7192C"/>
    <w:rsid w:val="00C71CF9"/>
    <w:rsid w:val="00C71EFD"/>
    <w:rsid w:val="00C720B6"/>
    <w:rsid w:val="00C720F8"/>
    <w:rsid w:val="00C7252D"/>
    <w:rsid w:val="00C72835"/>
    <w:rsid w:val="00C72AC1"/>
    <w:rsid w:val="00C72D6A"/>
    <w:rsid w:val="00C732E6"/>
    <w:rsid w:val="00C734BC"/>
    <w:rsid w:val="00C738E9"/>
    <w:rsid w:val="00C739F7"/>
    <w:rsid w:val="00C73BBD"/>
    <w:rsid w:val="00C74206"/>
    <w:rsid w:val="00C74549"/>
    <w:rsid w:val="00C748C6"/>
    <w:rsid w:val="00C74FAD"/>
    <w:rsid w:val="00C7635B"/>
    <w:rsid w:val="00C7655B"/>
    <w:rsid w:val="00C76DE6"/>
    <w:rsid w:val="00C771F8"/>
    <w:rsid w:val="00C7741A"/>
    <w:rsid w:val="00C77933"/>
    <w:rsid w:val="00C80197"/>
    <w:rsid w:val="00C8132D"/>
    <w:rsid w:val="00C81869"/>
    <w:rsid w:val="00C81A51"/>
    <w:rsid w:val="00C81B82"/>
    <w:rsid w:val="00C81E24"/>
    <w:rsid w:val="00C82177"/>
    <w:rsid w:val="00C824D7"/>
    <w:rsid w:val="00C82888"/>
    <w:rsid w:val="00C82B10"/>
    <w:rsid w:val="00C82E18"/>
    <w:rsid w:val="00C8336C"/>
    <w:rsid w:val="00C83405"/>
    <w:rsid w:val="00C83E95"/>
    <w:rsid w:val="00C841F6"/>
    <w:rsid w:val="00C84EA2"/>
    <w:rsid w:val="00C84EE3"/>
    <w:rsid w:val="00C84F25"/>
    <w:rsid w:val="00C8513D"/>
    <w:rsid w:val="00C85984"/>
    <w:rsid w:val="00C85A3F"/>
    <w:rsid w:val="00C85BFC"/>
    <w:rsid w:val="00C85C99"/>
    <w:rsid w:val="00C85F31"/>
    <w:rsid w:val="00C865DA"/>
    <w:rsid w:val="00C868F1"/>
    <w:rsid w:val="00C86AA8"/>
    <w:rsid w:val="00C904FF"/>
    <w:rsid w:val="00C90613"/>
    <w:rsid w:val="00C9087A"/>
    <w:rsid w:val="00C90CE5"/>
    <w:rsid w:val="00C90FD5"/>
    <w:rsid w:val="00C912F0"/>
    <w:rsid w:val="00C9174F"/>
    <w:rsid w:val="00C917A7"/>
    <w:rsid w:val="00C91DD3"/>
    <w:rsid w:val="00C91DE5"/>
    <w:rsid w:val="00C91EDC"/>
    <w:rsid w:val="00C91FFA"/>
    <w:rsid w:val="00C9204B"/>
    <w:rsid w:val="00C92261"/>
    <w:rsid w:val="00C928E2"/>
    <w:rsid w:val="00C9304B"/>
    <w:rsid w:val="00C9316E"/>
    <w:rsid w:val="00C933BE"/>
    <w:rsid w:val="00C93BFD"/>
    <w:rsid w:val="00C93F1A"/>
    <w:rsid w:val="00C94131"/>
    <w:rsid w:val="00C943C5"/>
    <w:rsid w:val="00C949FC"/>
    <w:rsid w:val="00C9500B"/>
    <w:rsid w:val="00C950EA"/>
    <w:rsid w:val="00C9521A"/>
    <w:rsid w:val="00C958D9"/>
    <w:rsid w:val="00C95DAF"/>
    <w:rsid w:val="00C963BB"/>
    <w:rsid w:val="00C96665"/>
    <w:rsid w:val="00C967F2"/>
    <w:rsid w:val="00C96BE2"/>
    <w:rsid w:val="00C96C1A"/>
    <w:rsid w:val="00C9719A"/>
    <w:rsid w:val="00C97746"/>
    <w:rsid w:val="00C97DD7"/>
    <w:rsid w:val="00CA00D0"/>
    <w:rsid w:val="00CA0165"/>
    <w:rsid w:val="00CA03F9"/>
    <w:rsid w:val="00CA091E"/>
    <w:rsid w:val="00CA0B1F"/>
    <w:rsid w:val="00CA0F95"/>
    <w:rsid w:val="00CA1780"/>
    <w:rsid w:val="00CA179F"/>
    <w:rsid w:val="00CA1821"/>
    <w:rsid w:val="00CA19E1"/>
    <w:rsid w:val="00CA1ACB"/>
    <w:rsid w:val="00CA1CD9"/>
    <w:rsid w:val="00CA20A0"/>
    <w:rsid w:val="00CA217C"/>
    <w:rsid w:val="00CA23CA"/>
    <w:rsid w:val="00CA2605"/>
    <w:rsid w:val="00CA28CB"/>
    <w:rsid w:val="00CA2ED9"/>
    <w:rsid w:val="00CA3478"/>
    <w:rsid w:val="00CA3EBE"/>
    <w:rsid w:val="00CA3F07"/>
    <w:rsid w:val="00CA41D5"/>
    <w:rsid w:val="00CA4590"/>
    <w:rsid w:val="00CA4C23"/>
    <w:rsid w:val="00CA4D04"/>
    <w:rsid w:val="00CA55BE"/>
    <w:rsid w:val="00CA63BD"/>
    <w:rsid w:val="00CA71AE"/>
    <w:rsid w:val="00CA73B1"/>
    <w:rsid w:val="00CA775F"/>
    <w:rsid w:val="00CA7EA2"/>
    <w:rsid w:val="00CB1329"/>
    <w:rsid w:val="00CB1527"/>
    <w:rsid w:val="00CB170B"/>
    <w:rsid w:val="00CB1FD9"/>
    <w:rsid w:val="00CB2403"/>
    <w:rsid w:val="00CB2AAE"/>
    <w:rsid w:val="00CB2CD6"/>
    <w:rsid w:val="00CB322B"/>
    <w:rsid w:val="00CB3A5D"/>
    <w:rsid w:val="00CB3DF8"/>
    <w:rsid w:val="00CB3E85"/>
    <w:rsid w:val="00CB3EAE"/>
    <w:rsid w:val="00CB3F92"/>
    <w:rsid w:val="00CB488F"/>
    <w:rsid w:val="00CB4A3D"/>
    <w:rsid w:val="00CB5076"/>
    <w:rsid w:val="00CB52B1"/>
    <w:rsid w:val="00CB5336"/>
    <w:rsid w:val="00CB54A7"/>
    <w:rsid w:val="00CB5591"/>
    <w:rsid w:val="00CB5A92"/>
    <w:rsid w:val="00CB5B09"/>
    <w:rsid w:val="00CB5C96"/>
    <w:rsid w:val="00CB5CB1"/>
    <w:rsid w:val="00CB5D29"/>
    <w:rsid w:val="00CB5ED1"/>
    <w:rsid w:val="00CB5F8C"/>
    <w:rsid w:val="00CB6075"/>
    <w:rsid w:val="00CB6077"/>
    <w:rsid w:val="00CB623A"/>
    <w:rsid w:val="00CB6367"/>
    <w:rsid w:val="00CB6592"/>
    <w:rsid w:val="00CB68EB"/>
    <w:rsid w:val="00CB6C2B"/>
    <w:rsid w:val="00CB6C87"/>
    <w:rsid w:val="00CB713C"/>
    <w:rsid w:val="00CB72E5"/>
    <w:rsid w:val="00CB7320"/>
    <w:rsid w:val="00CB7366"/>
    <w:rsid w:val="00CB74A0"/>
    <w:rsid w:val="00CB7984"/>
    <w:rsid w:val="00CB7997"/>
    <w:rsid w:val="00CB7A30"/>
    <w:rsid w:val="00CC03B5"/>
    <w:rsid w:val="00CC0670"/>
    <w:rsid w:val="00CC1467"/>
    <w:rsid w:val="00CC1F38"/>
    <w:rsid w:val="00CC2790"/>
    <w:rsid w:val="00CC32E0"/>
    <w:rsid w:val="00CC37FC"/>
    <w:rsid w:val="00CC45AE"/>
    <w:rsid w:val="00CC45D7"/>
    <w:rsid w:val="00CC4C83"/>
    <w:rsid w:val="00CC4E0C"/>
    <w:rsid w:val="00CC4FD2"/>
    <w:rsid w:val="00CC5269"/>
    <w:rsid w:val="00CC52BC"/>
    <w:rsid w:val="00CC5787"/>
    <w:rsid w:val="00CC5AA7"/>
    <w:rsid w:val="00CC5D6F"/>
    <w:rsid w:val="00CC68FF"/>
    <w:rsid w:val="00CC6DBB"/>
    <w:rsid w:val="00CC6FEA"/>
    <w:rsid w:val="00CC72F0"/>
    <w:rsid w:val="00CC7680"/>
    <w:rsid w:val="00CC7DAD"/>
    <w:rsid w:val="00CD08C6"/>
    <w:rsid w:val="00CD0DF8"/>
    <w:rsid w:val="00CD0EA4"/>
    <w:rsid w:val="00CD1055"/>
    <w:rsid w:val="00CD30EB"/>
    <w:rsid w:val="00CD35A6"/>
    <w:rsid w:val="00CD3A1F"/>
    <w:rsid w:val="00CD3AA8"/>
    <w:rsid w:val="00CD3D29"/>
    <w:rsid w:val="00CD4171"/>
    <w:rsid w:val="00CD42AF"/>
    <w:rsid w:val="00CD4313"/>
    <w:rsid w:val="00CD4653"/>
    <w:rsid w:val="00CD4A82"/>
    <w:rsid w:val="00CD4D0E"/>
    <w:rsid w:val="00CD5229"/>
    <w:rsid w:val="00CD52BC"/>
    <w:rsid w:val="00CD56E5"/>
    <w:rsid w:val="00CD586D"/>
    <w:rsid w:val="00CD6E11"/>
    <w:rsid w:val="00CD6FB5"/>
    <w:rsid w:val="00CD715F"/>
    <w:rsid w:val="00CD7E4E"/>
    <w:rsid w:val="00CD7FA0"/>
    <w:rsid w:val="00CE0151"/>
    <w:rsid w:val="00CE01C7"/>
    <w:rsid w:val="00CE0BFD"/>
    <w:rsid w:val="00CE0C62"/>
    <w:rsid w:val="00CE0F7B"/>
    <w:rsid w:val="00CE1005"/>
    <w:rsid w:val="00CE10CE"/>
    <w:rsid w:val="00CE1B49"/>
    <w:rsid w:val="00CE1F39"/>
    <w:rsid w:val="00CE1FBE"/>
    <w:rsid w:val="00CE22CA"/>
    <w:rsid w:val="00CE259A"/>
    <w:rsid w:val="00CE2644"/>
    <w:rsid w:val="00CE27C0"/>
    <w:rsid w:val="00CE27FD"/>
    <w:rsid w:val="00CE29CD"/>
    <w:rsid w:val="00CE3E76"/>
    <w:rsid w:val="00CE3FD0"/>
    <w:rsid w:val="00CE3FEE"/>
    <w:rsid w:val="00CE44D0"/>
    <w:rsid w:val="00CE47A8"/>
    <w:rsid w:val="00CE4C9B"/>
    <w:rsid w:val="00CE4FB7"/>
    <w:rsid w:val="00CE4FDE"/>
    <w:rsid w:val="00CE5AB7"/>
    <w:rsid w:val="00CE5CFF"/>
    <w:rsid w:val="00CE5D48"/>
    <w:rsid w:val="00CE6117"/>
    <w:rsid w:val="00CE63C8"/>
    <w:rsid w:val="00CE64FF"/>
    <w:rsid w:val="00CE6FD7"/>
    <w:rsid w:val="00CE72F5"/>
    <w:rsid w:val="00CE7AD5"/>
    <w:rsid w:val="00CE7BAD"/>
    <w:rsid w:val="00CF02C6"/>
    <w:rsid w:val="00CF0369"/>
    <w:rsid w:val="00CF038B"/>
    <w:rsid w:val="00CF059C"/>
    <w:rsid w:val="00CF06C6"/>
    <w:rsid w:val="00CF0934"/>
    <w:rsid w:val="00CF0B71"/>
    <w:rsid w:val="00CF0EE9"/>
    <w:rsid w:val="00CF10BC"/>
    <w:rsid w:val="00CF1DFC"/>
    <w:rsid w:val="00CF24C6"/>
    <w:rsid w:val="00CF28A7"/>
    <w:rsid w:val="00CF30C5"/>
    <w:rsid w:val="00CF3347"/>
    <w:rsid w:val="00CF3B68"/>
    <w:rsid w:val="00CF3BBA"/>
    <w:rsid w:val="00CF4206"/>
    <w:rsid w:val="00CF4512"/>
    <w:rsid w:val="00CF460D"/>
    <w:rsid w:val="00CF4A4F"/>
    <w:rsid w:val="00CF4AC1"/>
    <w:rsid w:val="00CF52E2"/>
    <w:rsid w:val="00CF576E"/>
    <w:rsid w:val="00CF6F99"/>
    <w:rsid w:val="00CF75F7"/>
    <w:rsid w:val="00CF798F"/>
    <w:rsid w:val="00D0129C"/>
    <w:rsid w:val="00D012CB"/>
    <w:rsid w:val="00D0140E"/>
    <w:rsid w:val="00D01646"/>
    <w:rsid w:val="00D0226F"/>
    <w:rsid w:val="00D027BC"/>
    <w:rsid w:val="00D02E43"/>
    <w:rsid w:val="00D031D1"/>
    <w:rsid w:val="00D0327B"/>
    <w:rsid w:val="00D03657"/>
    <w:rsid w:val="00D0374A"/>
    <w:rsid w:val="00D041EA"/>
    <w:rsid w:val="00D0452E"/>
    <w:rsid w:val="00D04BC7"/>
    <w:rsid w:val="00D04C8D"/>
    <w:rsid w:val="00D04CAD"/>
    <w:rsid w:val="00D04F83"/>
    <w:rsid w:val="00D0583C"/>
    <w:rsid w:val="00D0584C"/>
    <w:rsid w:val="00D058B1"/>
    <w:rsid w:val="00D05BE8"/>
    <w:rsid w:val="00D05E50"/>
    <w:rsid w:val="00D05FF7"/>
    <w:rsid w:val="00D064A7"/>
    <w:rsid w:val="00D0659E"/>
    <w:rsid w:val="00D0667C"/>
    <w:rsid w:val="00D067B4"/>
    <w:rsid w:val="00D072D5"/>
    <w:rsid w:val="00D07576"/>
    <w:rsid w:val="00D07676"/>
    <w:rsid w:val="00D078BA"/>
    <w:rsid w:val="00D07B1B"/>
    <w:rsid w:val="00D07E9C"/>
    <w:rsid w:val="00D10112"/>
    <w:rsid w:val="00D103A0"/>
    <w:rsid w:val="00D106CC"/>
    <w:rsid w:val="00D10D65"/>
    <w:rsid w:val="00D11039"/>
    <w:rsid w:val="00D11179"/>
    <w:rsid w:val="00D11408"/>
    <w:rsid w:val="00D117F7"/>
    <w:rsid w:val="00D1188A"/>
    <w:rsid w:val="00D11C08"/>
    <w:rsid w:val="00D11E98"/>
    <w:rsid w:val="00D11F91"/>
    <w:rsid w:val="00D120B7"/>
    <w:rsid w:val="00D1240D"/>
    <w:rsid w:val="00D12A09"/>
    <w:rsid w:val="00D13000"/>
    <w:rsid w:val="00D130AD"/>
    <w:rsid w:val="00D1318C"/>
    <w:rsid w:val="00D13473"/>
    <w:rsid w:val="00D13AFF"/>
    <w:rsid w:val="00D13E85"/>
    <w:rsid w:val="00D14891"/>
    <w:rsid w:val="00D14917"/>
    <w:rsid w:val="00D149A1"/>
    <w:rsid w:val="00D153B1"/>
    <w:rsid w:val="00D15D2B"/>
    <w:rsid w:val="00D16049"/>
    <w:rsid w:val="00D1614E"/>
    <w:rsid w:val="00D17052"/>
    <w:rsid w:val="00D1743B"/>
    <w:rsid w:val="00D1754F"/>
    <w:rsid w:val="00D17585"/>
    <w:rsid w:val="00D179AA"/>
    <w:rsid w:val="00D17C01"/>
    <w:rsid w:val="00D2162F"/>
    <w:rsid w:val="00D216B4"/>
    <w:rsid w:val="00D217D7"/>
    <w:rsid w:val="00D2183C"/>
    <w:rsid w:val="00D21A48"/>
    <w:rsid w:val="00D2218B"/>
    <w:rsid w:val="00D22579"/>
    <w:rsid w:val="00D225EF"/>
    <w:rsid w:val="00D2261B"/>
    <w:rsid w:val="00D22800"/>
    <w:rsid w:val="00D229B9"/>
    <w:rsid w:val="00D22ACE"/>
    <w:rsid w:val="00D22D4B"/>
    <w:rsid w:val="00D22EAE"/>
    <w:rsid w:val="00D2342C"/>
    <w:rsid w:val="00D23BE9"/>
    <w:rsid w:val="00D243F8"/>
    <w:rsid w:val="00D24504"/>
    <w:rsid w:val="00D24DD9"/>
    <w:rsid w:val="00D25021"/>
    <w:rsid w:val="00D25780"/>
    <w:rsid w:val="00D25F08"/>
    <w:rsid w:val="00D25F71"/>
    <w:rsid w:val="00D2629A"/>
    <w:rsid w:val="00D2695E"/>
    <w:rsid w:val="00D26D62"/>
    <w:rsid w:val="00D26FD5"/>
    <w:rsid w:val="00D27022"/>
    <w:rsid w:val="00D27603"/>
    <w:rsid w:val="00D278DC"/>
    <w:rsid w:val="00D30242"/>
    <w:rsid w:val="00D30610"/>
    <w:rsid w:val="00D30A2D"/>
    <w:rsid w:val="00D30E04"/>
    <w:rsid w:val="00D31093"/>
    <w:rsid w:val="00D311B1"/>
    <w:rsid w:val="00D31C7B"/>
    <w:rsid w:val="00D3201F"/>
    <w:rsid w:val="00D3203E"/>
    <w:rsid w:val="00D320C4"/>
    <w:rsid w:val="00D3249F"/>
    <w:rsid w:val="00D3315E"/>
    <w:rsid w:val="00D33602"/>
    <w:rsid w:val="00D33B38"/>
    <w:rsid w:val="00D342A1"/>
    <w:rsid w:val="00D343F6"/>
    <w:rsid w:val="00D34878"/>
    <w:rsid w:val="00D34A98"/>
    <w:rsid w:val="00D34DA1"/>
    <w:rsid w:val="00D34E03"/>
    <w:rsid w:val="00D35B49"/>
    <w:rsid w:val="00D36417"/>
    <w:rsid w:val="00D36763"/>
    <w:rsid w:val="00D36F91"/>
    <w:rsid w:val="00D376FB"/>
    <w:rsid w:val="00D37752"/>
    <w:rsid w:val="00D37810"/>
    <w:rsid w:val="00D378B0"/>
    <w:rsid w:val="00D379E7"/>
    <w:rsid w:val="00D37A1D"/>
    <w:rsid w:val="00D40048"/>
    <w:rsid w:val="00D402EF"/>
    <w:rsid w:val="00D408C2"/>
    <w:rsid w:val="00D40BAD"/>
    <w:rsid w:val="00D41111"/>
    <w:rsid w:val="00D4118F"/>
    <w:rsid w:val="00D41E53"/>
    <w:rsid w:val="00D42234"/>
    <w:rsid w:val="00D429CE"/>
    <w:rsid w:val="00D42C38"/>
    <w:rsid w:val="00D432B0"/>
    <w:rsid w:val="00D434B5"/>
    <w:rsid w:val="00D434E5"/>
    <w:rsid w:val="00D4371F"/>
    <w:rsid w:val="00D43CC1"/>
    <w:rsid w:val="00D43F04"/>
    <w:rsid w:val="00D43FE7"/>
    <w:rsid w:val="00D44111"/>
    <w:rsid w:val="00D4418C"/>
    <w:rsid w:val="00D441E4"/>
    <w:rsid w:val="00D445ED"/>
    <w:rsid w:val="00D44EA3"/>
    <w:rsid w:val="00D45A8C"/>
    <w:rsid w:val="00D46522"/>
    <w:rsid w:val="00D465E9"/>
    <w:rsid w:val="00D46A34"/>
    <w:rsid w:val="00D46C68"/>
    <w:rsid w:val="00D47050"/>
    <w:rsid w:val="00D47489"/>
    <w:rsid w:val="00D47502"/>
    <w:rsid w:val="00D4779C"/>
    <w:rsid w:val="00D47A9B"/>
    <w:rsid w:val="00D47EE7"/>
    <w:rsid w:val="00D47F63"/>
    <w:rsid w:val="00D50285"/>
    <w:rsid w:val="00D50381"/>
    <w:rsid w:val="00D5042A"/>
    <w:rsid w:val="00D50837"/>
    <w:rsid w:val="00D50847"/>
    <w:rsid w:val="00D508EF"/>
    <w:rsid w:val="00D50988"/>
    <w:rsid w:val="00D51B79"/>
    <w:rsid w:val="00D52AEE"/>
    <w:rsid w:val="00D52D6C"/>
    <w:rsid w:val="00D52E3E"/>
    <w:rsid w:val="00D53689"/>
    <w:rsid w:val="00D54023"/>
    <w:rsid w:val="00D54093"/>
    <w:rsid w:val="00D54896"/>
    <w:rsid w:val="00D54CA8"/>
    <w:rsid w:val="00D54F4D"/>
    <w:rsid w:val="00D556FC"/>
    <w:rsid w:val="00D55C94"/>
    <w:rsid w:val="00D55CF8"/>
    <w:rsid w:val="00D561B6"/>
    <w:rsid w:val="00D562E0"/>
    <w:rsid w:val="00D570C2"/>
    <w:rsid w:val="00D578BE"/>
    <w:rsid w:val="00D57F02"/>
    <w:rsid w:val="00D57F30"/>
    <w:rsid w:val="00D607DC"/>
    <w:rsid w:val="00D60AC7"/>
    <w:rsid w:val="00D6121D"/>
    <w:rsid w:val="00D614F0"/>
    <w:rsid w:val="00D61F01"/>
    <w:rsid w:val="00D62660"/>
    <w:rsid w:val="00D62C4C"/>
    <w:rsid w:val="00D63127"/>
    <w:rsid w:val="00D63187"/>
    <w:rsid w:val="00D63692"/>
    <w:rsid w:val="00D63879"/>
    <w:rsid w:val="00D6390D"/>
    <w:rsid w:val="00D63DD9"/>
    <w:rsid w:val="00D63E5D"/>
    <w:rsid w:val="00D64CA9"/>
    <w:rsid w:val="00D64DA1"/>
    <w:rsid w:val="00D64F74"/>
    <w:rsid w:val="00D65229"/>
    <w:rsid w:val="00D65B85"/>
    <w:rsid w:val="00D65BA1"/>
    <w:rsid w:val="00D66401"/>
    <w:rsid w:val="00D66A17"/>
    <w:rsid w:val="00D66ACC"/>
    <w:rsid w:val="00D66D90"/>
    <w:rsid w:val="00D66F00"/>
    <w:rsid w:val="00D66FE1"/>
    <w:rsid w:val="00D674CE"/>
    <w:rsid w:val="00D67C34"/>
    <w:rsid w:val="00D67E0F"/>
    <w:rsid w:val="00D701BC"/>
    <w:rsid w:val="00D7064A"/>
    <w:rsid w:val="00D71ACA"/>
    <w:rsid w:val="00D72423"/>
    <w:rsid w:val="00D724E3"/>
    <w:rsid w:val="00D72580"/>
    <w:rsid w:val="00D7271E"/>
    <w:rsid w:val="00D72750"/>
    <w:rsid w:val="00D72855"/>
    <w:rsid w:val="00D72EAA"/>
    <w:rsid w:val="00D73011"/>
    <w:rsid w:val="00D73049"/>
    <w:rsid w:val="00D73080"/>
    <w:rsid w:val="00D7365E"/>
    <w:rsid w:val="00D73C2F"/>
    <w:rsid w:val="00D73E03"/>
    <w:rsid w:val="00D748B3"/>
    <w:rsid w:val="00D74C92"/>
    <w:rsid w:val="00D74DC9"/>
    <w:rsid w:val="00D74E6A"/>
    <w:rsid w:val="00D75830"/>
    <w:rsid w:val="00D75AB0"/>
    <w:rsid w:val="00D765C1"/>
    <w:rsid w:val="00D7661A"/>
    <w:rsid w:val="00D768D3"/>
    <w:rsid w:val="00D76D20"/>
    <w:rsid w:val="00D76E77"/>
    <w:rsid w:val="00D7701A"/>
    <w:rsid w:val="00D77122"/>
    <w:rsid w:val="00D7716A"/>
    <w:rsid w:val="00D7773F"/>
    <w:rsid w:val="00D77926"/>
    <w:rsid w:val="00D77D24"/>
    <w:rsid w:val="00D77DC2"/>
    <w:rsid w:val="00D80DCF"/>
    <w:rsid w:val="00D80EF2"/>
    <w:rsid w:val="00D80F54"/>
    <w:rsid w:val="00D81274"/>
    <w:rsid w:val="00D812E1"/>
    <w:rsid w:val="00D81480"/>
    <w:rsid w:val="00D81A05"/>
    <w:rsid w:val="00D82441"/>
    <w:rsid w:val="00D824C3"/>
    <w:rsid w:val="00D82674"/>
    <w:rsid w:val="00D82ADA"/>
    <w:rsid w:val="00D82CAC"/>
    <w:rsid w:val="00D83264"/>
    <w:rsid w:val="00D83D57"/>
    <w:rsid w:val="00D843EB"/>
    <w:rsid w:val="00D846A2"/>
    <w:rsid w:val="00D84975"/>
    <w:rsid w:val="00D84D13"/>
    <w:rsid w:val="00D84DB6"/>
    <w:rsid w:val="00D84DD0"/>
    <w:rsid w:val="00D85136"/>
    <w:rsid w:val="00D85199"/>
    <w:rsid w:val="00D85259"/>
    <w:rsid w:val="00D852D3"/>
    <w:rsid w:val="00D85383"/>
    <w:rsid w:val="00D85A77"/>
    <w:rsid w:val="00D86022"/>
    <w:rsid w:val="00D8650D"/>
    <w:rsid w:val="00D86626"/>
    <w:rsid w:val="00D867C9"/>
    <w:rsid w:val="00D86A80"/>
    <w:rsid w:val="00D87068"/>
    <w:rsid w:val="00D87A91"/>
    <w:rsid w:val="00D87C68"/>
    <w:rsid w:val="00D87EAB"/>
    <w:rsid w:val="00D905B3"/>
    <w:rsid w:val="00D905F0"/>
    <w:rsid w:val="00D9079F"/>
    <w:rsid w:val="00D90EB3"/>
    <w:rsid w:val="00D9129F"/>
    <w:rsid w:val="00D91345"/>
    <w:rsid w:val="00D922BC"/>
    <w:rsid w:val="00D92688"/>
    <w:rsid w:val="00D92875"/>
    <w:rsid w:val="00D92EFB"/>
    <w:rsid w:val="00D93105"/>
    <w:rsid w:val="00D931FD"/>
    <w:rsid w:val="00D93412"/>
    <w:rsid w:val="00D93B45"/>
    <w:rsid w:val="00D940E4"/>
    <w:rsid w:val="00D94B4D"/>
    <w:rsid w:val="00D9505C"/>
    <w:rsid w:val="00D95DE0"/>
    <w:rsid w:val="00D9612D"/>
    <w:rsid w:val="00D967AC"/>
    <w:rsid w:val="00D967D3"/>
    <w:rsid w:val="00D9693E"/>
    <w:rsid w:val="00D96CC5"/>
    <w:rsid w:val="00D96DF2"/>
    <w:rsid w:val="00D96FB9"/>
    <w:rsid w:val="00D974AB"/>
    <w:rsid w:val="00D97680"/>
    <w:rsid w:val="00DA0076"/>
    <w:rsid w:val="00DA0AEF"/>
    <w:rsid w:val="00DA1178"/>
    <w:rsid w:val="00DA1473"/>
    <w:rsid w:val="00DA185E"/>
    <w:rsid w:val="00DA1900"/>
    <w:rsid w:val="00DA1D2B"/>
    <w:rsid w:val="00DA3243"/>
    <w:rsid w:val="00DA3293"/>
    <w:rsid w:val="00DA35F0"/>
    <w:rsid w:val="00DA4258"/>
    <w:rsid w:val="00DA427E"/>
    <w:rsid w:val="00DA44E5"/>
    <w:rsid w:val="00DA48C9"/>
    <w:rsid w:val="00DA4BD3"/>
    <w:rsid w:val="00DA4E58"/>
    <w:rsid w:val="00DA4EE1"/>
    <w:rsid w:val="00DA4F14"/>
    <w:rsid w:val="00DA51A5"/>
    <w:rsid w:val="00DA565A"/>
    <w:rsid w:val="00DA5828"/>
    <w:rsid w:val="00DA5E58"/>
    <w:rsid w:val="00DA6C20"/>
    <w:rsid w:val="00DA6E28"/>
    <w:rsid w:val="00DA72A3"/>
    <w:rsid w:val="00DA73A6"/>
    <w:rsid w:val="00DA7433"/>
    <w:rsid w:val="00DA79CA"/>
    <w:rsid w:val="00DA7BF5"/>
    <w:rsid w:val="00DA7C87"/>
    <w:rsid w:val="00DA7E14"/>
    <w:rsid w:val="00DB037F"/>
    <w:rsid w:val="00DB04E7"/>
    <w:rsid w:val="00DB0A47"/>
    <w:rsid w:val="00DB18A1"/>
    <w:rsid w:val="00DB1FF7"/>
    <w:rsid w:val="00DB2A4E"/>
    <w:rsid w:val="00DB2C4A"/>
    <w:rsid w:val="00DB2C5B"/>
    <w:rsid w:val="00DB2F66"/>
    <w:rsid w:val="00DB2FC9"/>
    <w:rsid w:val="00DB34B2"/>
    <w:rsid w:val="00DB3699"/>
    <w:rsid w:val="00DB36FF"/>
    <w:rsid w:val="00DB45E5"/>
    <w:rsid w:val="00DB4ABB"/>
    <w:rsid w:val="00DB508C"/>
    <w:rsid w:val="00DB51D1"/>
    <w:rsid w:val="00DB571F"/>
    <w:rsid w:val="00DB606F"/>
    <w:rsid w:val="00DB6903"/>
    <w:rsid w:val="00DB7247"/>
    <w:rsid w:val="00DB7A7E"/>
    <w:rsid w:val="00DC04F1"/>
    <w:rsid w:val="00DC090F"/>
    <w:rsid w:val="00DC0CCC"/>
    <w:rsid w:val="00DC1058"/>
    <w:rsid w:val="00DC1137"/>
    <w:rsid w:val="00DC1994"/>
    <w:rsid w:val="00DC1F70"/>
    <w:rsid w:val="00DC2C73"/>
    <w:rsid w:val="00DC2E3D"/>
    <w:rsid w:val="00DC32B2"/>
    <w:rsid w:val="00DC3624"/>
    <w:rsid w:val="00DC3761"/>
    <w:rsid w:val="00DC3910"/>
    <w:rsid w:val="00DC41FB"/>
    <w:rsid w:val="00DC46CC"/>
    <w:rsid w:val="00DC4A22"/>
    <w:rsid w:val="00DC4D45"/>
    <w:rsid w:val="00DC4DA9"/>
    <w:rsid w:val="00DC5082"/>
    <w:rsid w:val="00DC59A8"/>
    <w:rsid w:val="00DC5A7A"/>
    <w:rsid w:val="00DC5BBA"/>
    <w:rsid w:val="00DC6010"/>
    <w:rsid w:val="00DC66EF"/>
    <w:rsid w:val="00DC6721"/>
    <w:rsid w:val="00DC69F8"/>
    <w:rsid w:val="00DC72F4"/>
    <w:rsid w:val="00DC7A89"/>
    <w:rsid w:val="00DC7BD8"/>
    <w:rsid w:val="00DD10F1"/>
    <w:rsid w:val="00DD19D6"/>
    <w:rsid w:val="00DD1BC2"/>
    <w:rsid w:val="00DD1F93"/>
    <w:rsid w:val="00DD2088"/>
    <w:rsid w:val="00DD2B77"/>
    <w:rsid w:val="00DD2DE1"/>
    <w:rsid w:val="00DD2E16"/>
    <w:rsid w:val="00DD3151"/>
    <w:rsid w:val="00DD3365"/>
    <w:rsid w:val="00DD3646"/>
    <w:rsid w:val="00DD3CB1"/>
    <w:rsid w:val="00DD3D3C"/>
    <w:rsid w:val="00DD40BD"/>
    <w:rsid w:val="00DD47F0"/>
    <w:rsid w:val="00DD5AEA"/>
    <w:rsid w:val="00DD61A2"/>
    <w:rsid w:val="00DD61C7"/>
    <w:rsid w:val="00DD717A"/>
    <w:rsid w:val="00DD74EA"/>
    <w:rsid w:val="00DD7672"/>
    <w:rsid w:val="00DD79BD"/>
    <w:rsid w:val="00DD7A83"/>
    <w:rsid w:val="00DE0626"/>
    <w:rsid w:val="00DE0AF6"/>
    <w:rsid w:val="00DE0FB4"/>
    <w:rsid w:val="00DE0FFE"/>
    <w:rsid w:val="00DE1054"/>
    <w:rsid w:val="00DE1192"/>
    <w:rsid w:val="00DE125F"/>
    <w:rsid w:val="00DE1B4D"/>
    <w:rsid w:val="00DE1C4F"/>
    <w:rsid w:val="00DE1DD8"/>
    <w:rsid w:val="00DE2650"/>
    <w:rsid w:val="00DE2D28"/>
    <w:rsid w:val="00DE2DC9"/>
    <w:rsid w:val="00DE2E71"/>
    <w:rsid w:val="00DE2F90"/>
    <w:rsid w:val="00DE3F0B"/>
    <w:rsid w:val="00DE3F8F"/>
    <w:rsid w:val="00DE438E"/>
    <w:rsid w:val="00DE46A7"/>
    <w:rsid w:val="00DE482D"/>
    <w:rsid w:val="00DE4F50"/>
    <w:rsid w:val="00DE56A9"/>
    <w:rsid w:val="00DE56EB"/>
    <w:rsid w:val="00DE5C1C"/>
    <w:rsid w:val="00DE5EEC"/>
    <w:rsid w:val="00DE623E"/>
    <w:rsid w:val="00DE6493"/>
    <w:rsid w:val="00DE6699"/>
    <w:rsid w:val="00DE66FC"/>
    <w:rsid w:val="00DE69B0"/>
    <w:rsid w:val="00DE7012"/>
    <w:rsid w:val="00DE71E4"/>
    <w:rsid w:val="00DE73B6"/>
    <w:rsid w:val="00DE7497"/>
    <w:rsid w:val="00DE78E1"/>
    <w:rsid w:val="00DE7A30"/>
    <w:rsid w:val="00DE7E9B"/>
    <w:rsid w:val="00DF013E"/>
    <w:rsid w:val="00DF0248"/>
    <w:rsid w:val="00DF12F4"/>
    <w:rsid w:val="00DF1648"/>
    <w:rsid w:val="00DF1C18"/>
    <w:rsid w:val="00DF2933"/>
    <w:rsid w:val="00DF3137"/>
    <w:rsid w:val="00DF31B6"/>
    <w:rsid w:val="00DF44D5"/>
    <w:rsid w:val="00DF46E1"/>
    <w:rsid w:val="00DF4A96"/>
    <w:rsid w:val="00DF5004"/>
    <w:rsid w:val="00DF5160"/>
    <w:rsid w:val="00DF5353"/>
    <w:rsid w:val="00DF57D1"/>
    <w:rsid w:val="00DF6231"/>
    <w:rsid w:val="00DF63F9"/>
    <w:rsid w:val="00DF6604"/>
    <w:rsid w:val="00DF6B59"/>
    <w:rsid w:val="00DF6E8E"/>
    <w:rsid w:val="00DF7102"/>
    <w:rsid w:val="00DF757A"/>
    <w:rsid w:val="00DF76FC"/>
    <w:rsid w:val="00DF7A48"/>
    <w:rsid w:val="00DF7CF7"/>
    <w:rsid w:val="00E001BC"/>
    <w:rsid w:val="00E00B72"/>
    <w:rsid w:val="00E00C92"/>
    <w:rsid w:val="00E01084"/>
    <w:rsid w:val="00E0127D"/>
    <w:rsid w:val="00E01839"/>
    <w:rsid w:val="00E01847"/>
    <w:rsid w:val="00E01BC4"/>
    <w:rsid w:val="00E0259F"/>
    <w:rsid w:val="00E02DA1"/>
    <w:rsid w:val="00E02ED4"/>
    <w:rsid w:val="00E03085"/>
    <w:rsid w:val="00E03E49"/>
    <w:rsid w:val="00E043B7"/>
    <w:rsid w:val="00E04893"/>
    <w:rsid w:val="00E05B23"/>
    <w:rsid w:val="00E063D0"/>
    <w:rsid w:val="00E064FA"/>
    <w:rsid w:val="00E06619"/>
    <w:rsid w:val="00E072BD"/>
    <w:rsid w:val="00E072E4"/>
    <w:rsid w:val="00E07374"/>
    <w:rsid w:val="00E076CC"/>
    <w:rsid w:val="00E07863"/>
    <w:rsid w:val="00E07E1D"/>
    <w:rsid w:val="00E07ED4"/>
    <w:rsid w:val="00E07FC2"/>
    <w:rsid w:val="00E10AFF"/>
    <w:rsid w:val="00E10BA0"/>
    <w:rsid w:val="00E10E52"/>
    <w:rsid w:val="00E110C5"/>
    <w:rsid w:val="00E111DF"/>
    <w:rsid w:val="00E12382"/>
    <w:rsid w:val="00E1252A"/>
    <w:rsid w:val="00E1293E"/>
    <w:rsid w:val="00E12E67"/>
    <w:rsid w:val="00E13B43"/>
    <w:rsid w:val="00E1431D"/>
    <w:rsid w:val="00E1478D"/>
    <w:rsid w:val="00E15223"/>
    <w:rsid w:val="00E153BC"/>
    <w:rsid w:val="00E158E0"/>
    <w:rsid w:val="00E15C8C"/>
    <w:rsid w:val="00E15E8C"/>
    <w:rsid w:val="00E1614D"/>
    <w:rsid w:val="00E16B53"/>
    <w:rsid w:val="00E16DCC"/>
    <w:rsid w:val="00E173A3"/>
    <w:rsid w:val="00E1783E"/>
    <w:rsid w:val="00E17AF5"/>
    <w:rsid w:val="00E200EC"/>
    <w:rsid w:val="00E2038B"/>
    <w:rsid w:val="00E2078C"/>
    <w:rsid w:val="00E20889"/>
    <w:rsid w:val="00E208B2"/>
    <w:rsid w:val="00E20DE1"/>
    <w:rsid w:val="00E21639"/>
    <w:rsid w:val="00E21650"/>
    <w:rsid w:val="00E217C8"/>
    <w:rsid w:val="00E21834"/>
    <w:rsid w:val="00E21EC9"/>
    <w:rsid w:val="00E21F00"/>
    <w:rsid w:val="00E22066"/>
    <w:rsid w:val="00E220DD"/>
    <w:rsid w:val="00E2212F"/>
    <w:rsid w:val="00E2240E"/>
    <w:rsid w:val="00E2242D"/>
    <w:rsid w:val="00E22789"/>
    <w:rsid w:val="00E22F09"/>
    <w:rsid w:val="00E22F91"/>
    <w:rsid w:val="00E232DD"/>
    <w:rsid w:val="00E23629"/>
    <w:rsid w:val="00E239DD"/>
    <w:rsid w:val="00E23DFC"/>
    <w:rsid w:val="00E23F9D"/>
    <w:rsid w:val="00E24117"/>
    <w:rsid w:val="00E24BA0"/>
    <w:rsid w:val="00E24DE5"/>
    <w:rsid w:val="00E24DFC"/>
    <w:rsid w:val="00E24E77"/>
    <w:rsid w:val="00E24EC7"/>
    <w:rsid w:val="00E24FB0"/>
    <w:rsid w:val="00E25AB5"/>
    <w:rsid w:val="00E263FD"/>
    <w:rsid w:val="00E26734"/>
    <w:rsid w:val="00E270F8"/>
    <w:rsid w:val="00E2777C"/>
    <w:rsid w:val="00E2785C"/>
    <w:rsid w:val="00E3047A"/>
    <w:rsid w:val="00E30C00"/>
    <w:rsid w:val="00E30E5D"/>
    <w:rsid w:val="00E30E5F"/>
    <w:rsid w:val="00E31217"/>
    <w:rsid w:val="00E319D3"/>
    <w:rsid w:val="00E31A09"/>
    <w:rsid w:val="00E31E31"/>
    <w:rsid w:val="00E323CE"/>
    <w:rsid w:val="00E323DA"/>
    <w:rsid w:val="00E3252F"/>
    <w:rsid w:val="00E337C9"/>
    <w:rsid w:val="00E338B1"/>
    <w:rsid w:val="00E33F58"/>
    <w:rsid w:val="00E341A3"/>
    <w:rsid w:val="00E341E7"/>
    <w:rsid w:val="00E34212"/>
    <w:rsid w:val="00E35011"/>
    <w:rsid w:val="00E3501E"/>
    <w:rsid w:val="00E35405"/>
    <w:rsid w:val="00E358C6"/>
    <w:rsid w:val="00E35EAF"/>
    <w:rsid w:val="00E3609A"/>
    <w:rsid w:val="00E361E3"/>
    <w:rsid w:val="00E365D9"/>
    <w:rsid w:val="00E36C53"/>
    <w:rsid w:val="00E37A99"/>
    <w:rsid w:val="00E37D68"/>
    <w:rsid w:val="00E37EC9"/>
    <w:rsid w:val="00E37FB3"/>
    <w:rsid w:val="00E4011E"/>
    <w:rsid w:val="00E40307"/>
    <w:rsid w:val="00E40337"/>
    <w:rsid w:val="00E4066D"/>
    <w:rsid w:val="00E40E93"/>
    <w:rsid w:val="00E40F6F"/>
    <w:rsid w:val="00E4188D"/>
    <w:rsid w:val="00E41B8A"/>
    <w:rsid w:val="00E42449"/>
    <w:rsid w:val="00E425DF"/>
    <w:rsid w:val="00E43237"/>
    <w:rsid w:val="00E43B43"/>
    <w:rsid w:val="00E43CBD"/>
    <w:rsid w:val="00E43F1E"/>
    <w:rsid w:val="00E44111"/>
    <w:rsid w:val="00E44263"/>
    <w:rsid w:val="00E4438B"/>
    <w:rsid w:val="00E44791"/>
    <w:rsid w:val="00E451E0"/>
    <w:rsid w:val="00E45904"/>
    <w:rsid w:val="00E46216"/>
    <w:rsid w:val="00E46662"/>
    <w:rsid w:val="00E466DF"/>
    <w:rsid w:val="00E46A84"/>
    <w:rsid w:val="00E47BC2"/>
    <w:rsid w:val="00E50312"/>
    <w:rsid w:val="00E50FA8"/>
    <w:rsid w:val="00E5112E"/>
    <w:rsid w:val="00E512F1"/>
    <w:rsid w:val="00E5151C"/>
    <w:rsid w:val="00E51C7B"/>
    <w:rsid w:val="00E51F77"/>
    <w:rsid w:val="00E52591"/>
    <w:rsid w:val="00E52F7C"/>
    <w:rsid w:val="00E53580"/>
    <w:rsid w:val="00E539D1"/>
    <w:rsid w:val="00E53C18"/>
    <w:rsid w:val="00E54711"/>
    <w:rsid w:val="00E5480B"/>
    <w:rsid w:val="00E548D2"/>
    <w:rsid w:val="00E54E8B"/>
    <w:rsid w:val="00E556F6"/>
    <w:rsid w:val="00E55F76"/>
    <w:rsid w:val="00E567A3"/>
    <w:rsid w:val="00E57390"/>
    <w:rsid w:val="00E57AED"/>
    <w:rsid w:val="00E57C74"/>
    <w:rsid w:val="00E57FC3"/>
    <w:rsid w:val="00E60308"/>
    <w:rsid w:val="00E60AC5"/>
    <w:rsid w:val="00E61397"/>
    <w:rsid w:val="00E614AC"/>
    <w:rsid w:val="00E6188C"/>
    <w:rsid w:val="00E61E26"/>
    <w:rsid w:val="00E6268A"/>
    <w:rsid w:val="00E62743"/>
    <w:rsid w:val="00E62C99"/>
    <w:rsid w:val="00E62D81"/>
    <w:rsid w:val="00E62DC0"/>
    <w:rsid w:val="00E63A4A"/>
    <w:rsid w:val="00E63CCC"/>
    <w:rsid w:val="00E63E87"/>
    <w:rsid w:val="00E63FC0"/>
    <w:rsid w:val="00E643FE"/>
    <w:rsid w:val="00E64475"/>
    <w:rsid w:val="00E644E6"/>
    <w:rsid w:val="00E646FA"/>
    <w:rsid w:val="00E64A1F"/>
    <w:rsid w:val="00E6521D"/>
    <w:rsid w:val="00E654B7"/>
    <w:rsid w:val="00E65715"/>
    <w:rsid w:val="00E66DBC"/>
    <w:rsid w:val="00E67CD1"/>
    <w:rsid w:val="00E67FA1"/>
    <w:rsid w:val="00E700DA"/>
    <w:rsid w:val="00E70140"/>
    <w:rsid w:val="00E701FC"/>
    <w:rsid w:val="00E70259"/>
    <w:rsid w:val="00E70740"/>
    <w:rsid w:val="00E70E4D"/>
    <w:rsid w:val="00E710B9"/>
    <w:rsid w:val="00E710DF"/>
    <w:rsid w:val="00E716DC"/>
    <w:rsid w:val="00E71C01"/>
    <w:rsid w:val="00E71E9D"/>
    <w:rsid w:val="00E725A7"/>
    <w:rsid w:val="00E72669"/>
    <w:rsid w:val="00E731E2"/>
    <w:rsid w:val="00E73483"/>
    <w:rsid w:val="00E73531"/>
    <w:rsid w:val="00E73796"/>
    <w:rsid w:val="00E73A67"/>
    <w:rsid w:val="00E7432F"/>
    <w:rsid w:val="00E74924"/>
    <w:rsid w:val="00E7494E"/>
    <w:rsid w:val="00E74C8C"/>
    <w:rsid w:val="00E75220"/>
    <w:rsid w:val="00E75455"/>
    <w:rsid w:val="00E7566A"/>
    <w:rsid w:val="00E75CE5"/>
    <w:rsid w:val="00E7602C"/>
    <w:rsid w:val="00E7605D"/>
    <w:rsid w:val="00E777D4"/>
    <w:rsid w:val="00E807EE"/>
    <w:rsid w:val="00E80864"/>
    <w:rsid w:val="00E810D6"/>
    <w:rsid w:val="00E810F3"/>
    <w:rsid w:val="00E811BE"/>
    <w:rsid w:val="00E815F5"/>
    <w:rsid w:val="00E81DC9"/>
    <w:rsid w:val="00E821A8"/>
    <w:rsid w:val="00E822C3"/>
    <w:rsid w:val="00E839B9"/>
    <w:rsid w:val="00E840B6"/>
    <w:rsid w:val="00E84254"/>
    <w:rsid w:val="00E84487"/>
    <w:rsid w:val="00E8452F"/>
    <w:rsid w:val="00E846C9"/>
    <w:rsid w:val="00E847D7"/>
    <w:rsid w:val="00E84D71"/>
    <w:rsid w:val="00E85AA9"/>
    <w:rsid w:val="00E8616B"/>
    <w:rsid w:val="00E86779"/>
    <w:rsid w:val="00E86E4D"/>
    <w:rsid w:val="00E87031"/>
    <w:rsid w:val="00E877B5"/>
    <w:rsid w:val="00E87819"/>
    <w:rsid w:val="00E87A2E"/>
    <w:rsid w:val="00E87F75"/>
    <w:rsid w:val="00E917D7"/>
    <w:rsid w:val="00E9199E"/>
    <w:rsid w:val="00E91F6E"/>
    <w:rsid w:val="00E92823"/>
    <w:rsid w:val="00E92D08"/>
    <w:rsid w:val="00E92E77"/>
    <w:rsid w:val="00E92F27"/>
    <w:rsid w:val="00E92F8D"/>
    <w:rsid w:val="00E93418"/>
    <w:rsid w:val="00E939DE"/>
    <w:rsid w:val="00E93FAD"/>
    <w:rsid w:val="00E944B5"/>
    <w:rsid w:val="00E94A0A"/>
    <w:rsid w:val="00E94E7C"/>
    <w:rsid w:val="00E94EBA"/>
    <w:rsid w:val="00E953C6"/>
    <w:rsid w:val="00E953E0"/>
    <w:rsid w:val="00E9585C"/>
    <w:rsid w:val="00E9602F"/>
    <w:rsid w:val="00E9629D"/>
    <w:rsid w:val="00E964E3"/>
    <w:rsid w:val="00E96DAA"/>
    <w:rsid w:val="00E96EE0"/>
    <w:rsid w:val="00E97B2A"/>
    <w:rsid w:val="00E97B69"/>
    <w:rsid w:val="00E97CCC"/>
    <w:rsid w:val="00E97EAD"/>
    <w:rsid w:val="00EA0162"/>
    <w:rsid w:val="00EA05D2"/>
    <w:rsid w:val="00EA0732"/>
    <w:rsid w:val="00EA097D"/>
    <w:rsid w:val="00EA0F61"/>
    <w:rsid w:val="00EA124C"/>
    <w:rsid w:val="00EA15DC"/>
    <w:rsid w:val="00EA15FB"/>
    <w:rsid w:val="00EA1A65"/>
    <w:rsid w:val="00EA1E26"/>
    <w:rsid w:val="00EA1F66"/>
    <w:rsid w:val="00EA28D4"/>
    <w:rsid w:val="00EA2ADA"/>
    <w:rsid w:val="00EA3003"/>
    <w:rsid w:val="00EA39DE"/>
    <w:rsid w:val="00EA39F8"/>
    <w:rsid w:val="00EA4400"/>
    <w:rsid w:val="00EA4519"/>
    <w:rsid w:val="00EA46F1"/>
    <w:rsid w:val="00EA4E53"/>
    <w:rsid w:val="00EA4E9E"/>
    <w:rsid w:val="00EA5747"/>
    <w:rsid w:val="00EA5E75"/>
    <w:rsid w:val="00EA5F18"/>
    <w:rsid w:val="00EA637F"/>
    <w:rsid w:val="00EA6451"/>
    <w:rsid w:val="00EA66F4"/>
    <w:rsid w:val="00EA683F"/>
    <w:rsid w:val="00EA68E9"/>
    <w:rsid w:val="00EA7037"/>
    <w:rsid w:val="00EA7D79"/>
    <w:rsid w:val="00EB04FD"/>
    <w:rsid w:val="00EB0594"/>
    <w:rsid w:val="00EB077A"/>
    <w:rsid w:val="00EB0E2E"/>
    <w:rsid w:val="00EB1273"/>
    <w:rsid w:val="00EB1FBC"/>
    <w:rsid w:val="00EB243D"/>
    <w:rsid w:val="00EB2508"/>
    <w:rsid w:val="00EB2537"/>
    <w:rsid w:val="00EB269B"/>
    <w:rsid w:val="00EB28D4"/>
    <w:rsid w:val="00EB292D"/>
    <w:rsid w:val="00EB2A06"/>
    <w:rsid w:val="00EB2E03"/>
    <w:rsid w:val="00EB306F"/>
    <w:rsid w:val="00EB3265"/>
    <w:rsid w:val="00EB3931"/>
    <w:rsid w:val="00EB39BD"/>
    <w:rsid w:val="00EB4970"/>
    <w:rsid w:val="00EB49DE"/>
    <w:rsid w:val="00EB549D"/>
    <w:rsid w:val="00EB5D84"/>
    <w:rsid w:val="00EB5E82"/>
    <w:rsid w:val="00EB6430"/>
    <w:rsid w:val="00EB6777"/>
    <w:rsid w:val="00EB716C"/>
    <w:rsid w:val="00EB7BCA"/>
    <w:rsid w:val="00EB7EBB"/>
    <w:rsid w:val="00EC0388"/>
    <w:rsid w:val="00EC0ED3"/>
    <w:rsid w:val="00EC0FF7"/>
    <w:rsid w:val="00EC19CB"/>
    <w:rsid w:val="00EC1C47"/>
    <w:rsid w:val="00EC1D71"/>
    <w:rsid w:val="00EC1F2C"/>
    <w:rsid w:val="00EC1FBA"/>
    <w:rsid w:val="00EC22C7"/>
    <w:rsid w:val="00EC2C06"/>
    <w:rsid w:val="00EC320B"/>
    <w:rsid w:val="00EC358D"/>
    <w:rsid w:val="00EC3DAF"/>
    <w:rsid w:val="00EC4410"/>
    <w:rsid w:val="00EC4827"/>
    <w:rsid w:val="00EC4834"/>
    <w:rsid w:val="00EC48E2"/>
    <w:rsid w:val="00EC49DF"/>
    <w:rsid w:val="00EC4B24"/>
    <w:rsid w:val="00EC4CCC"/>
    <w:rsid w:val="00EC4EE7"/>
    <w:rsid w:val="00EC517B"/>
    <w:rsid w:val="00EC541B"/>
    <w:rsid w:val="00EC5996"/>
    <w:rsid w:val="00EC5B55"/>
    <w:rsid w:val="00EC5F69"/>
    <w:rsid w:val="00EC63DA"/>
    <w:rsid w:val="00EC6D10"/>
    <w:rsid w:val="00EC73A1"/>
    <w:rsid w:val="00EC78AD"/>
    <w:rsid w:val="00ED0B9D"/>
    <w:rsid w:val="00ED1498"/>
    <w:rsid w:val="00ED1535"/>
    <w:rsid w:val="00ED1571"/>
    <w:rsid w:val="00ED1871"/>
    <w:rsid w:val="00ED1AB7"/>
    <w:rsid w:val="00ED20BE"/>
    <w:rsid w:val="00ED227B"/>
    <w:rsid w:val="00ED250B"/>
    <w:rsid w:val="00ED2512"/>
    <w:rsid w:val="00ED2695"/>
    <w:rsid w:val="00ED2B00"/>
    <w:rsid w:val="00ED2CC3"/>
    <w:rsid w:val="00ED333A"/>
    <w:rsid w:val="00ED3566"/>
    <w:rsid w:val="00ED36BB"/>
    <w:rsid w:val="00ED39F6"/>
    <w:rsid w:val="00ED3C00"/>
    <w:rsid w:val="00ED3CDB"/>
    <w:rsid w:val="00ED4243"/>
    <w:rsid w:val="00ED43D4"/>
    <w:rsid w:val="00ED4CE3"/>
    <w:rsid w:val="00ED5098"/>
    <w:rsid w:val="00ED5483"/>
    <w:rsid w:val="00ED5599"/>
    <w:rsid w:val="00ED55A3"/>
    <w:rsid w:val="00ED5A47"/>
    <w:rsid w:val="00ED5E07"/>
    <w:rsid w:val="00ED60B2"/>
    <w:rsid w:val="00ED6461"/>
    <w:rsid w:val="00ED6899"/>
    <w:rsid w:val="00ED68C4"/>
    <w:rsid w:val="00ED6CD9"/>
    <w:rsid w:val="00ED6D56"/>
    <w:rsid w:val="00ED6EDA"/>
    <w:rsid w:val="00ED714D"/>
    <w:rsid w:val="00ED7394"/>
    <w:rsid w:val="00ED7A78"/>
    <w:rsid w:val="00ED7EEE"/>
    <w:rsid w:val="00EE0638"/>
    <w:rsid w:val="00EE094A"/>
    <w:rsid w:val="00EE094E"/>
    <w:rsid w:val="00EE0AF8"/>
    <w:rsid w:val="00EE0E21"/>
    <w:rsid w:val="00EE10F2"/>
    <w:rsid w:val="00EE11FD"/>
    <w:rsid w:val="00EE16F4"/>
    <w:rsid w:val="00EE1804"/>
    <w:rsid w:val="00EE19FC"/>
    <w:rsid w:val="00EE1F9F"/>
    <w:rsid w:val="00EE2312"/>
    <w:rsid w:val="00EE2368"/>
    <w:rsid w:val="00EE245B"/>
    <w:rsid w:val="00EE2DE9"/>
    <w:rsid w:val="00EE3684"/>
    <w:rsid w:val="00EE3840"/>
    <w:rsid w:val="00EE3BB0"/>
    <w:rsid w:val="00EE3EFA"/>
    <w:rsid w:val="00EE4344"/>
    <w:rsid w:val="00EE57E0"/>
    <w:rsid w:val="00EE65D5"/>
    <w:rsid w:val="00EE6984"/>
    <w:rsid w:val="00EE6A82"/>
    <w:rsid w:val="00EE6C85"/>
    <w:rsid w:val="00EE6CD9"/>
    <w:rsid w:val="00EE71DC"/>
    <w:rsid w:val="00EE7215"/>
    <w:rsid w:val="00EE7231"/>
    <w:rsid w:val="00EE72A5"/>
    <w:rsid w:val="00EE774D"/>
    <w:rsid w:val="00EE77CC"/>
    <w:rsid w:val="00EE795B"/>
    <w:rsid w:val="00EF030A"/>
    <w:rsid w:val="00EF0623"/>
    <w:rsid w:val="00EF119D"/>
    <w:rsid w:val="00EF124D"/>
    <w:rsid w:val="00EF13A8"/>
    <w:rsid w:val="00EF1410"/>
    <w:rsid w:val="00EF206C"/>
    <w:rsid w:val="00EF2279"/>
    <w:rsid w:val="00EF2473"/>
    <w:rsid w:val="00EF2667"/>
    <w:rsid w:val="00EF353C"/>
    <w:rsid w:val="00EF48F0"/>
    <w:rsid w:val="00EF4D7A"/>
    <w:rsid w:val="00EF4E76"/>
    <w:rsid w:val="00EF51A5"/>
    <w:rsid w:val="00EF5733"/>
    <w:rsid w:val="00EF5A2D"/>
    <w:rsid w:val="00EF5D0B"/>
    <w:rsid w:val="00EF5D3B"/>
    <w:rsid w:val="00EF6CF7"/>
    <w:rsid w:val="00EF75AB"/>
    <w:rsid w:val="00EF7BE9"/>
    <w:rsid w:val="00F002D5"/>
    <w:rsid w:val="00F00368"/>
    <w:rsid w:val="00F010A7"/>
    <w:rsid w:val="00F011A7"/>
    <w:rsid w:val="00F025DF"/>
    <w:rsid w:val="00F02657"/>
    <w:rsid w:val="00F02B1D"/>
    <w:rsid w:val="00F02F0D"/>
    <w:rsid w:val="00F0378B"/>
    <w:rsid w:val="00F043CE"/>
    <w:rsid w:val="00F043F9"/>
    <w:rsid w:val="00F04599"/>
    <w:rsid w:val="00F04938"/>
    <w:rsid w:val="00F04FF6"/>
    <w:rsid w:val="00F050AA"/>
    <w:rsid w:val="00F057EA"/>
    <w:rsid w:val="00F05869"/>
    <w:rsid w:val="00F058E9"/>
    <w:rsid w:val="00F06136"/>
    <w:rsid w:val="00F065F4"/>
    <w:rsid w:val="00F06A41"/>
    <w:rsid w:val="00F06A43"/>
    <w:rsid w:val="00F06B76"/>
    <w:rsid w:val="00F074A7"/>
    <w:rsid w:val="00F074AB"/>
    <w:rsid w:val="00F0779C"/>
    <w:rsid w:val="00F07C11"/>
    <w:rsid w:val="00F103DE"/>
    <w:rsid w:val="00F10EC8"/>
    <w:rsid w:val="00F110F2"/>
    <w:rsid w:val="00F1126C"/>
    <w:rsid w:val="00F112EB"/>
    <w:rsid w:val="00F1132B"/>
    <w:rsid w:val="00F1137B"/>
    <w:rsid w:val="00F115AD"/>
    <w:rsid w:val="00F11CBA"/>
    <w:rsid w:val="00F122A0"/>
    <w:rsid w:val="00F12495"/>
    <w:rsid w:val="00F12F5B"/>
    <w:rsid w:val="00F140A8"/>
    <w:rsid w:val="00F1411A"/>
    <w:rsid w:val="00F1463E"/>
    <w:rsid w:val="00F15034"/>
    <w:rsid w:val="00F153D1"/>
    <w:rsid w:val="00F157B4"/>
    <w:rsid w:val="00F1583E"/>
    <w:rsid w:val="00F15A83"/>
    <w:rsid w:val="00F15CDE"/>
    <w:rsid w:val="00F15D2C"/>
    <w:rsid w:val="00F15D3D"/>
    <w:rsid w:val="00F15F7A"/>
    <w:rsid w:val="00F166E0"/>
    <w:rsid w:val="00F167CF"/>
    <w:rsid w:val="00F169C9"/>
    <w:rsid w:val="00F16EDC"/>
    <w:rsid w:val="00F16EE2"/>
    <w:rsid w:val="00F173B6"/>
    <w:rsid w:val="00F17559"/>
    <w:rsid w:val="00F17A07"/>
    <w:rsid w:val="00F17B82"/>
    <w:rsid w:val="00F2026F"/>
    <w:rsid w:val="00F202D7"/>
    <w:rsid w:val="00F20569"/>
    <w:rsid w:val="00F20C3C"/>
    <w:rsid w:val="00F218D2"/>
    <w:rsid w:val="00F2192D"/>
    <w:rsid w:val="00F21D78"/>
    <w:rsid w:val="00F22127"/>
    <w:rsid w:val="00F234E4"/>
    <w:rsid w:val="00F234ED"/>
    <w:rsid w:val="00F24DA6"/>
    <w:rsid w:val="00F25B00"/>
    <w:rsid w:val="00F261F9"/>
    <w:rsid w:val="00F26D55"/>
    <w:rsid w:val="00F26D81"/>
    <w:rsid w:val="00F26E79"/>
    <w:rsid w:val="00F26F69"/>
    <w:rsid w:val="00F273FA"/>
    <w:rsid w:val="00F27544"/>
    <w:rsid w:val="00F2787D"/>
    <w:rsid w:val="00F27AB1"/>
    <w:rsid w:val="00F27AB2"/>
    <w:rsid w:val="00F27CFF"/>
    <w:rsid w:val="00F3028B"/>
    <w:rsid w:val="00F306E0"/>
    <w:rsid w:val="00F30FB6"/>
    <w:rsid w:val="00F31895"/>
    <w:rsid w:val="00F31D99"/>
    <w:rsid w:val="00F32364"/>
    <w:rsid w:val="00F3255E"/>
    <w:rsid w:val="00F3267B"/>
    <w:rsid w:val="00F32CD3"/>
    <w:rsid w:val="00F32EA4"/>
    <w:rsid w:val="00F32F8B"/>
    <w:rsid w:val="00F3305A"/>
    <w:rsid w:val="00F335F6"/>
    <w:rsid w:val="00F3389B"/>
    <w:rsid w:val="00F339CC"/>
    <w:rsid w:val="00F34130"/>
    <w:rsid w:val="00F3462E"/>
    <w:rsid w:val="00F348B8"/>
    <w:rsid w:val="00F34B20"/>
    <w:rsid w:val="00F34C9C"/>
    <w:rsid w:val="00F35315"/>
    <w:rsid w:val="00F35A40"/>
    <w:rsid w:val="00F35AF9"/>
    <w:rsid w:val="00F35D52"/>
    <w:rsid w:val="00F35D60"/>
    <w:rsid w:val="00F3629E"/>
    <w:rsid w:val="00F367C9"/>
    <w:rsid w:val="00F36FCF"/>
    <w:rsid w:val="00F37405"/>
    <w:rsid w:val="00F37484"/>
    <w:rsid w:val="00F374C4"/>
    <w:rsid w:val="00F374F6"/>
    <w:rsid w:val="00F3767A"/>
    <w:rsid w:val="00F37A7D"/>
    <w:rsid w:val="00F37C40"/>
    <w:rsid w:val="00F37D90"/>
    <w:rsid w:val="00F400E6"/>
    <w:rsid w:val="00F40CE0"/>
    <w:rsid w:val="00F417BD"/>
    <w:rsid w:val="00F41B4E"/>
    <w:rsid w:val="00F41C16"/>
    <w:rsid w:val="00F42201"/>
    <w:rsid w:val="00F42775"/>
    <w:rsid w:val="00F42BAF"/>
    <w:rsid w:val="00F42C17"/>
    <w:rsid w:val="00F42CAE"/>
    <w:rsid w:val="00F42D51"/>
    <w:rsid w:val="00F42D8C"/>
    <w:rsid w:val="00F438C3"/>
    <w:rsid w:val="00F43B8F"/>
    <w:rsid w:val="00F440E7"/>
    <w:rsid w:val="00F44A95"/>
    <w:rsid w:val="00F44FE9"/>
    <w:rsid w:val="00F452D8"/>
    <w:rsid w:val="00F45F96"/>
    <w:rsid w:val="00F460EF"/>
    <w:rsid w:val="00F465F6"/>
    <w:rsid w:val="00F46AC3"/>
    <w:rsid w:val="00F46BBC"/>
    <w:rsid w:val="00F46EDD"/>
    <w:rsid w:val="00F46FC1"/>
    <w:rsid w:val="00F470F0"/>
    <w:rsid w:val="00F47334"/>
    <w:rsid w:val="00F476D3"/>
    <w:rsid w:val="00F5068F"/>
    <w:rsid w:val="00F50813"/>
    <w:rsid w:val="00F50B21"/>
    <w:rsid w:val="00F50C61"/>
    <w:rsid w:val="00F513C0"/>
    <w:rsid w:val="00F51505"/>
    <w:rsid w:val="00F51582"/>
    <w:rsid w:val="00F519C0"/>
    <w:rsid w:val="00F51D13"/>
    <w:rsid w:val="00F51D7A"/>
    <w:rsid w:val="00F522D7"/>
    <w:rsid w:val="00F52459"/>
    <w:rsid w:val="00F52D14"/>
    <w:rsid w:val="00F52FE2"/>
    <w:rsid w:val="00F536CD"/>
    <w:rsid w:val="00F538A7"/>
    <w:rsid w:val="00F54432"/>
    <w:rsid w:val="00F550F7"/>
    <w:rsid w:val="00F556B8"/>
    <w:rsid w:val="00F5579E"/>
    <w:rsid w:val="00F55BF3"/>
    <w:rsid w:val="00F55DF9"/>
    <w:rsid w:val="00F56098"/>
    <w:rsid w:val="00F56319"/>
    <w:rsid w:val="00F565E5"/>
    <w:rsid w:val="00F568AA"/>
    <w:rsid w:val="00F571CF"/>
    <w:rsid w:val="00F5725D"/>
    <w:rsid w:val="00F57338"/>
    <w:rsid w:val="00F57C4D"/>
    <w:rsid w:val="00F57C6D"/>
    <w:rsid w:val="00F6060E"/>
    <w:rsid w:val="00F60855"/>
    <w:rsid w:val="00F612CE"/>
    <w:rsid w:val="00F61509"/>
    <w:rsid w:val="00F6182D"/>
    <w:rsid w:val="00F61ABF"/>
    <w:rsid w:val="00F61C82"/>
    <w:rsid w:val="00F61E54"/>
    <w:rsid w:val="00F62707"/>
    <w:rsid w:val="00F62770"/>
    <w:rsid w:val="00F62897"/>
    <w:rsid w:val="00F63559"/>
    <w:rsid w:val="00F63787"/>
    <w:rsid w:val="00F637D5"/>
    <w:rsid w:val="00F64356"/>
    <w:rsid w:val="00F646D1"/>
    <w:rsid w:val="00F647F6"/>
    <w:rsid w:val="00F6483E"/>
    <w:rsid w:val="00F6497D"/>
    <w:rsid w:val="00F64B50"/>
    <w:rsid w:val="00F64DAE"/>
    <w:rsid w:val="00F64DFC"/>
    <w:rsid w:val="00F64E22"/>
    <w:rsid w:val="00F64EEC"/>
    <w:rsid w:val="00F650BF"/>
    <w:rsid w:val="00F650DD"/>
    <w:rsid w:val="00F651A1"/>
    <w:rsid w:val="00F65816"/>
    <w:rsid w:val="00F65899"/>
    <w:rsid w:val="00F6594E"/>
    <w:rsid w:val="00F65C9B"/>
    <w:rsid w:val="00F66044"/>
    <w:rsid w:val="00F6662E"/>
    <w:rsid w:val="00F666AE"/>
    <w:rsid w:val="00F66B0F"/>
    <w:rsid w:val="00F66C72"/>
    <w:rsid w:val="00F67137"/>
    <w:rsid w:val="00F6725A"/>
    <w:rsid w:val="00F675E4"/>
    <w:rsid w:val="00F67BC0"/>
    <w:rsid w:val="00F7027E"/>
    <w:rsid w:val="00F70292"/>
    <w:rsid w:val="00F7060D"/>
    <w:rsid w:val="00F70610"/>
    <w:rsid w:val="00F70B0F"/>
    <w:rsid w:val="00F70D67"/>
    <w:rsid w:val="00F71441"/>
    <w:rsid w:val="00F7185F"/>
    <w:rsid w:val="00F7262E"/>
    <w:rsid w:val="00F72B12"/>
    <w:rsid w:val="00F73884"/>
    <w:rsid w:val="00F739B2"/>
    <w:rsid w:val="00F73B9A"/>
    <w:rsid w:val="00F73B9F"/>
    <w:rsid w:val="00F73BBC"/>
    <w:rsid w:val="00F73D0D"/>
    <w:rsid w:val="00F7473B"/>
    <w:rsid w:val="00F7537D"/>
    <w:rsid w:val="00F75BCB"/>
    <w:rsid w:val="00F767B4"/>
    <w:rsid w:val="00F77660"/>
    <w:rsid w:val="00F77E30"/>
    <w:rsid w:val="00F80181"/>
    <w:rsid w:val="00F80501"/>
    <w:rsid w:val="00F821A8"/>
    <w:rsid w:val="00F82313"/>
    <w:rsid w:val="00F8305B"/>
    <w:rsid w:val="00F838EE"/>
    <w:rsid w:val="00F83E56"/>
    <w:rsid w:val="00F84CF4"/>
    <w:rsid w:val="00F85057"/>
    <w:rsid w:val="00F85061"/>
    <w:rsid w:val="00F85092"/>
    <w:rsid w:val="00F8526F"/>
    <w:rsid w:val="00F85952"/>
    <w:rsid w:val="00F86176"/>
    <w:rsid w:val="00F86229"/>
    <w:rsid w:val="00F87CA4"/>
    <w:rsid w:val="00F90271"/>
    <w:rsid w:val="00F90456"/>
    <w:rsid w:val="00F9085B"/>
    <w:rsid w:val="00F90A2F"/>
    <w:rsid w:val="00F90C04"/>
    <w:rsid w:val="00F912A7"/>
    <w:rsid w:val="00F914AE"/>
    <w:rsid w:val="00F917E1"/>
    <w:rsid w:val="00F9191C"/>
    <w:rsid w:val="00F91D01"/>
    <w:rsid w:val="00F921E0"/>
    <w:rsid w:val="00F9249E"/>
    <w:rsid w:val="00F9252D"/>
    <w:rsid w:val="00F92816"/>
    <w:rsid w:val="00F92C84"/>
    <w:rsid w:val="00F92CE9"/>
    <w:rsid w:val="00F935B9"/>
    <w:rsid w:val="00F935C3"/>
    <w:rsid w:val="00F939A1"/>
    <w:rsid w:val="00F94020"/>
    <w:rsid w:val="00F942E5"/>
    <w:rsid w:val="00F943DA"/>
    <w:rsid w:val="00F945AC"/>
    <w:rsid w:val="00F9465C"/>
    <w:rsid w:val="00F94B36"/>
    <w:rsid w:val="00F94B84"/>
    <w:rsid w:val="00F94DF0"/>
    <w:rsid w:val="00F95A43"/>
    <w:rsid w:val="00F965DE"/>
    <w:rsid w:val="00F96A19"/>
    <w:rsid w:val="00F979F1"/>
    <w:rsid w:val="00FA0C63"/>
    <w:rsid w:val="00FA0CA8"/>
    <w:rsid w:val="00FA0E83"/>
    <w:rsid w:val="00FA1081"/>
    <w:rsid w:val="00FA1551"/>
    <w:rsid w:val="00FA17FA"/>
    <w:rsid w:val="00FA1C81"/>
    <w:rsid w:val="00FA1F11"/>
    <w:rsid w:val="00FA2310"/>
    <w:rsid w:val="00FA2889"/>
    <w:rsid w:val="00FA31E0"/>
    <w:rsid w:val="00FA351A"/>
    <w:rsid w:val="00FA383E"/>
    <w:rsid w:val="00FA3922"/>
    <w:rsid w:val="00FA3A3C"/>
    <w:rsid w:val="00FA3AB5"/>
    <w:rsid w:val="00FA4336"/>
    <w:rsid w:val="00FA4E6B"/>
    <w:rsid w:val="00FA5633"/>
    <w:rsid w:val="00FA5A96"/>
    <w:rsid w:val="00FA618E"/>
    <w:rsid w:val="00FA686E"/>
    <w:rsid w:val="00FA6B07"/>
    <w:rsid w:val="00FA720D"/>
    <w:rsid w:val="00FA7344"/>
    <w:rsid w:val="00FA7686"/>
    <w:rsid w:val="00FA7A05"/>
    <w:rsid w:val="00FB045D"/>
    <w:rsid w:val="00FB137D"/>
    <w:rsid w:val="00FB1606"/>
    <w:rsid w:val="00FB166C"/>
    <w:rsid w:val="00FB25DA"/>
    <w:rsid w:val="00FB286A"/>
    <w:rsid w:val="00FB2923"/>
    <w:rsid w:val="00FB300A"/>
    <w:rsid w:val="00FB367A"/>
    <w:rsid w:val="00FB373C"/>
    <w:rsid w:val="00FB3E62"/>
    <w:rsid w:val="00FB42B4"/>
    <w:rsid w:val="00FB4989"/>
    <w:rsid w:val="00FB4EC7"/>
    <w:rsid w:val="00FB5082"/>
    <w:rsid w:val="00FB5983"/>
    <w:rsid w:val="00FB5EEA"/>
    <w:rsid w:val="00FB63E9"/>
    <w:rsid w:val="00FB7654"/>
    <w:rsid w:val="00FB76FF"/>
    <w:rsid w:val="00FB7B34"/>
    <w:rsid w:val="00FC0080"/>
    <w:rsid w:val="00FC0085"/>
    <w:rsid w:val="00FC02A4"/>
    <w:rsid w:val="00FC1284"/>
    <w:rsid w:val="00FC1A6D"/>
    <w:rsid w:val="00FC1DC9"/>
    <w:rsid w:val="00FC2279"/>
    <w:rsid w:val="00FC2399"/>
    <w:rsid w:val="00FC2E71"/>
    <w:rsid w:val="00FC30A5"/>
    <w:rsid w:val="00FC3B37"/>
    <w:rsid w:val="00FC3E0D"/>
    <w:rsid w:val="00FC419C"/>
    <w:rsid w:val="00FC4CD1"/>
    <w:rsid w:val="00FC5635"/>
    <w:rsid w:val="00FC575F"/>
    <w:rsid w:val="00FC62D4"/>
    <w:rsid w:val="00FC64E5"/>
    <w:rsid w:val="00FC663A"/>
    <w:rsid w:val="00FC6D18"/>
    <w:rsid w:val="00FC7190"/>
    <w:rsid w:val="00FC72BC"/>
    <w:rsid w:val="00FC798F"/>
    <w:rsid w:val="00FC7DD3"/>
    <w:rsid w:val="00FC7E04"/>
    <w:rsid w:val="00FD04D2"/>
    <w:rsid w:val="00FD0C6D"/>
    <w:rsid w:val="00FD1557"/>
    <w:rsid w:val="00FD21D0"/>
    <w:rsid w:val="00FD2B6B"/>
    <w:rsid w:val="00FD3053"/>
    <w:rsid w:val="00FD3153"/>
    <w:rsid w:val="00FD3731"/>
    <w:rsid w:val="00FD3734"/>
    <w:rsid w:val="00FD3B4E"/>
    <w:rsid w:val="00FD3B96"/>
    <w:rsid w:val="00FD3B9A"/>
    <w:rsid w:val="00FD41D5"/>
    <w:rsid w:val="00FD462D"/>
    <w:rsid w:val="00FD4DAD"/>
    <w:rsid w:val="00FD5256"/>
    <w:rsid w:val="00FD5DD6"/>
    <w:rsid w:val="00FD5F60"/>
    <w:rsid w:val="00FD635D"/>
    <w:rsid w:val="00FD65C1"/>
    <w:rsid w:val="00FD6D62"/>
    <w:rsid w:val="00FD6FC8"/>
    <w:rsid w:val="00FD708E"/>
    <w:rsid w:val="00FD7B1A"/>
    <w:rsid w:val="00FE043E"/>
    <w:rsid w:val="00FE05B5"/>
    <w:rsid w:val="00FE071E"/>
    <w:rsid w:val="00FE0975"/>
    <w:rsid w:val="00FE099F"/>
    <w:rsid w:val="00FE100B"/>
    <w:rsid w:val="00FE1171"/>
    <w:rsid w:val="00FE13DA"/>
    <w:rsid w:val="00FE17B8"/>
    <w:rsid w:val="00FE183E"/>
    <w:rsid w:val="00FE185B"/>
    <w:rsid w:val="00FE1C0D"/>
    <w:rsid w:val="00FE20AC"/>
    <w:rsid w:val="00FE294E"/>
    <w:rsid w:val="00FE2BC7"/>
    <w:rsid w:val="00FE34CC"/>
    <w:rsid w:val="00FE3A7B"/>
    <w:rsid w:val="00FE3C3E"/>
    <w:rsid w:val="00FE5AF1"/>
    <w:rsid w:val="00FE6167"/>
    <w:rsid w:val="00FE6BF3"/>
    <w:rsid w:val="00FE6E8E"/>
    <w:rsid w:val="00FE70B9"/>
    <w:rsid w:val="00FE7533"/>
    <w:rsid w:val="00FE7C71"/>
    <w:rsid w:val="00FF0478"/>
    <w:rsid w:val="00FF0487"/>
    <w:rsid w:val="00FF09DD"/>
    <w:rsid w:val="00FF1105"/>
    <w:rsid w:val="00FF143A"/>
    <w:rsid w:val="00FF17D9"/>
    <w:rsid w:val="00FF2A11"/>
    <w:rsid w:val="00FF3FBB"/>
    <w:rsid w:val="00FF4416"/>
    <w:rsid w:val="00FF4457"/>
    <w:rsid w:val="00FF4B2C"/>
    <w:rsid w:val="00FF4D6E"/>
    <w:rsid w:val="00FF4FF9"/>
    <w:rsid w:val="00FF563A"/>
    <w:rsid w:val="00FF5BA3"/>
    <w:rsid w:val="00FF5CD7"/>
    <w:rsid w:val="00FF5FBD"/>
    <w:rsid w:val="00FF6198"/>
    <w:rsid w:val="00FF6A9F"/>
    <w:rsid w:val="00FF70C1"/>
    <w:rsid w:val="00FF77E7"/>
    <w:rsid w:val="00FF781E"/>
    <w:rsid w:val="00FF79C8"/>
    <w:rsid w:val="022417C6"/>
    <w:rsid w:val="02C55027"/>
    <w:rsid w:val="02F95547"/>
    <w:rsid w:val="034022A8"/>
    <w:rsid w:val="039CFDE2"/>
    <w:rsid w:val="04B760D7"/>
    <w:rsid w:val="04CCE341"/>
    <w:rsid w:val="051441F9"/>
    <w:rsid w:val="05315B7C"/>
    <w:rsid w:val="05475BB5"/>
    <w:rsid w:val="06EDBB7C"/>
    <w:rsid w:val="06FBD853"/>
    <w:rsid w:val="07973F38"/>
    <w:rsid w:val="083D808D"/>
    <w:rsid w:val="091F73C8"/>
    <w:rsid w:val="0987703E"/>
    <w:rsid w:val="09AF5F8E"/>
    <w:rsid w:val="0A96411A"/>
    <w:rsid w:val="0AB750E1"/>
    <w:rsid w:val="0B1D550D"/>
    <w:rsid w:val="0B307A17"/>
    <w:rsid w:val="0BAF4465"/>
    <w:rsid w:val="0C35361B"/>
    <w:rsid w:val="0CA3D467"/>
    <w:rsid w:val="0CF6087C"/>
    <w:rsid w:val="0D0F9D72"/>
    <w:rsid w:val="0D35708C"/>
    <w:rsid w:val="0F017F37"/>
    <w:rsid w:val="0F153565"/>
    <w:rsid w:val="0F420445"/>
    <w:rsid w:val="0F921CA1"/>
    <w:rsid w:val="0F9A79C6"/>
    <w:rsid w:val="1088428A"/>
    <w:rsid w:val="10DB21E2"/>
    <w:rsid w:val="10DD46F4"/>
    <w:rsid w:val="10FF7D49"/>
    <w:rsid w:val="110E68D3"/>
    <w:rsid w:val="126709B3"/>
    <w:rsid w:val="1275D47D"/>
    <w:rsid w:val="12E04445"/>
    <w:rsid w:val="13530A22"/>
    <w:rsid w:val="13C2E929"/>
    <w:rsid w:val="13E259ED"/>
    <w:rsid w:val="142F11C2"/>
    <w:rsid w:val="14C764DD"/>
    <w:rsid w:val="14CC3A74"/>
    <w:rsid w:val="1558885A"/>
    <w:rsid w:val="15E5D9C6"/>
    <w:rsid w:val="16914E2D"/>
    <w:rsid w:val="1726B2F1"/>
    <w:rsid w:val="172CD927"/>
    <w:rsid w:val="180D63EA"/>
    <w:rsid w:val="181D5D92"/>
    <w:rsid w:val="186843F8"/>
    <w:rsid w:val="189E096B"/>
    <w:rsid w:val="18A5A557"/>
    <w:rsid w:val="18E39282"/>
    <w:rsid w:val="18E3B6AF"/>
    <w:rsid w:val="19203D92"/>
    <w:rsid w:val="19692F12"/>
    <w:rsid w:val="1ADE1EFA"/>
    <w:rsid w:val="1CFC76A3"/>
    <w:rsid w:val="1D380FD0"/>
    <w:rsid w:val="1DD7C34E"/>
    <w:rsid w:val="1E1AEA46"/>
    <w:rsid w:val="1F240979"/>
    <w:rsid w:val="1F477B23"/>
    <w:rsid w:val="1F48BA7B"/>
    <w:rsid w:val="1F64731D"/>
    <w:rsid w:val="1F647B17"/>
    <w:rsid w:val="1F827297"/>
    <w:rsid w:val="1F831ABC"/>
    <w:rsid w:val="20E0189C"/>
    <w:rsid w:val="21091AC9"/>
    <w:rsid w:val="224BE7B3"/>
    <w:rsid w:val="22885F6E"/>
    <w:rsid w:val="22F55B51"/>
    <w:rsid w:val="23339E18"/>
    <w:rsid w:val="23AA075C"/>
    <w:rsid w:val="23C1216A"/>
    <w:rsid w:val="24F857DA"/>
    <w:rsid w:val="2518593D"/>
    <w:rsid w:val="254E34A0"/>
    <w:rsid w:val="25601EBD"/>
    <w:rsid w:val="258E49CB"/>
    <w:rsid w:val="2596BB07"/>
    <w:rsid w:val="26DA6FEC"/>
    <w:rsid w:val="273DF4A6"/>
    <w:rsid w:val="2794125F"/>
    <w:rsid w:val="28541825"/>
    <w:rsid w:val="28794119"/>
    <w:rsid w:val="2A0F08F4"/>
    <w:rsid w:val="2CED3991"/>
    <w:rsid w:val="2D9B4546"/>
    <w:rsid w:val="2E7B61AE"/>
    <w:rsid w:val="2E8CD90B"/>
    <w:rsid w:val="2F261770"/>
    <w:rsid w:val="2FDE37DF"/>
    <w:rsid w:val="309F87B2"/>
    <w:rsid w:val="31D7188B"/>
    <w:rsid w:val="31FB48A5"/>
    <w:rsid w:val="3203242A"/>
    <w:rsid w:val="323C7295"/>
    <w:rsid w:val="3337D1DA"/>
    <w:rsid w:val="334FB3DE"/>
    <w:rsid w:val="335B533E"/>
    <w:rsid w:val="341B3987"/>
    <w:rsid w:val="34425206"/>
    <w:rsid w:val="34561EF6"/>
    <w:rsid w:val="34C40B44"/>
    <w:rsid w:val="34D3A23B"/>
    <w:rsid w:val="34DA33B0"/>
    <w:rsid w:val="350707B5"/>
    <w:rsid w:val="35955983"/>
    <w:rsid w:val="35B067E0"/>
    <w:rsid w:val="36364EB6"/>
    <w:rsid w:val="3891640A"/>
    <w:rsid w:val="398B4B86"/>
    <w:rsid w:val="39D4C9A1"/>
    <w:rsid w:val="3A2636E4"/>
    <w:rsid w:val="3A6C31D3"/>
    <w:rsid w:val="3A791404"/>
    <w:rsid w:val="3B5B4C64"/>
    <w:rsid w:val="3B998904"/>
    <w:rsid w:val="3BA84001"/>
    <w:rsid w:val="3C436AD4"/>
    <w:rsid w:val="3D051C20"/>
    <w:rsid w:val="3D748726"/>
    <w:rsid w:val="3D89004A"/>
    <w:rsid w:val="3DBB763F"/>
    <w:rsid w:val="3EE35B04"/>
    <w:rsid w:val="3F454F24"/>
    <w:rsid w:val="4008E70A"/>
    <w:rsid w:val="403EC2D4"/>
    <w:rsid w:val="4047A367"/>
    <w:rsid w:val="40D40DB4"/>
    <w:rsid w:val="40E71DFB"/>
    <w:rsid w:val="411F17EE"/>
    <w:rsid w:val="41626DE1"/>
    <w:rsid w:val="427B7FF2"/>
    <w:rsid w:val="430FBFDE"/>
    <w:rsid w:val="431B0ACA"/>
    <w:rsid w:val="433319AC"/>
    <w:rsid w:val="43958982"/>
    <w:rsid w:val="43DB5E95"/>
    <w:rsid w:val="44C7D66E"/>
    <w:rsid w:val="4549650D"/>
    <w:rsid w:val="4594BB87"/>
    <w:rsid w:val="46E26E86"/>
    <w:rsid w:val="471E51DE"/>
    <w:rsid w:val="47941C0E"/>
    <w:rsid w:val="47B16188"/>
    <w:rsid w:val="48E97C50"/>
    <w:rsid w:val="48F3B969"/>
    <w:rsid w:val="49B775FF"/>
    <w:rsid w:val="49D039C5"/>
    <w:rsid w:val="4A493F67"/>
    <w:rsid w:val="4AD627F6"/>
    <w:rsid w:val="4B0891FA"/>
    <w:rsid w:val="4B28F192"/>
    <w:rsid w:val="4D33E780"/>
    <w:rsid w:val="4DF63D1A"/>
    <w:rsid w:val="4E8DC901"/>
    <w:rsid w:val="4E9C014F"/>
    <w:rsid w:val="4EA3009E"/>
    <w:rsid w:val="4F435DEB"/>
    <w:rsid w:val="4F50FAC2"/>
    <w:rsid w:val="4F5E906E"/>
    <w:rsid w:val="4FB2BA10"/>
    <w:rsid w:val="4FBCCCE8"/>
    <w:rsid w:val="4FDD1C0C"/>
    <w:rsid w:val="5006A4BC"/>
    <w:rsid w:val="51207808"/>
    <w:rsid w:val="5130FD4B"/>
    <w:rsid w:val="51DA5419"/>
    <w:rsid w:val="523531FD"/>
    <w:rsid w:val="52C134E6"/>
    <w:rsid w:val="531A69CF"/>
    <w:rsid w:val="5331AD09"/>
    <w:rsid w:val="53C37147"/>
    <w:rsid w:val="53DF49F6"/>
    <w:rsid w:val="540436FE"/>
    <w:rsid w:val="552F561E"/>
    <w:rsid w:val="559D3998"/>
    <w:rsid w:val="56BC32D2"/>
    <w:rsid w:val="56F75F8D"/>
    <w:rsid w:val="578633A1"/>
    <w:rsid w:val="57D63DB9"/>
    <w:rsid w:val="588A70B1"/>
    <w:rsid w:val="590A1D78"/>
    <w:rsid w:val="59315713"/>
    <w:rsid w:val="59608393"/>
    <w:rsid w:val="59E05EDB"/>
    <w:rsid w:val="59EF03B2"/>
    <w:rsid w:val="5ADE5B62"/>
    <w:rsid w:val="5B292DBA"/>
    <w:rsid w:val="5B401211"/>
    <w:rsid w:val="5B9EC9BD"/>
    <w:rsid w:val="5C746688"/>
    <w:rsid w:val="5C8F5A04"/>
    <w:rsid w:val="5CA85C82"/>
    <w:rsid w:val="5CBF2ADD"/>
    <w:rsid w:val="5D716637"/>
    <w:rsid w:val="5ED85A72"/>
    <w:rsid w:val="5F2D71AB"/>
    <w:rsid w:val="60009D67"/>
    <w:rsid w:val="602EDC33"/>
    <w:rsid w:val="608BC614"/>
    <w:rsid w:val="60E47157"/>
    <w:rsid w:val="6115CD74"/>
    <w:rsid w:val="612F0E25"/>
    <w:rsid w:val="61E16955"/>
    <w:rsid w:val="621D651F"/>
    <w:rsid w:val="62291711"/>
    <w:rsid w:val="6280C380"/>
    <w:rsid w:val="62EFB0AA"/>
    <w:rsid w:val="6308356F"/>
    <w:rsid w:val="633B2D78"/>
    <w:rsid w:val="6366195D"/>
    <w:rsid w:val="641C2DD4"/>
    <w:rsid w:val="64BE584C"/>
    <w:rsid w:val="64C244A6"/>
    <w:rsid w:val="64C47566"/>
    <w:rsid w:val="66EC2438"/>
    <w:rsid w:val="682F0A28"/>
    <w:rsid w:val="683CB3B3"/>
    <w:rsid w:val="6923D78D"/>
    <w:rsid w:val="6952D892"/>
    <w:rsid w:val="69735C8B"/>
    <w:rsid w:val="69ED3AA4"/>
    <w:rsid w:val="6A036243"/>
    <w:rsid w:val="6A1E21CD"/>
    <w:rsid w:val="6A79F196"/>
    <w:rsid w:val="6AA10952"/>
    <w:rsid w:val="6AF22169"/>
    <w:rsid w:val="6B601E50"/>
    <w:rsid w:val="6B6E0DEB"/>
    <w:rsid w:val="6C2E581A"/>
    <w:rsid w:val="6C85F8B8"/>
    <w:rsid w:val="6D4A4F36"/>
    <w:rsid w:val="6DD01018"/>
    <w:rsid w:val="6EB32B9D"/>
    <w:rsid w:val="6ECAF2DA"/>
    <w:rsid w:val="6F353CD4"/>
    <w:rsid w:val="6F466708"/>
    <w:rsid w:val="6F5B8B84"/>
    <w:rsid w:val="6F7D496B"/>
    <w:rsid w:val="6F84AD74"/>
    <w:rsid w:val="6F8C3574"/>
    <w:rsid w:val="708E0452"/>
    <w:rsid w:val="71AD5A88"/>
    <w:rsid w:val="71F966F8"/>
    <w:rsid w:val="7224A6AA"/>
    <w:rsid w:val="73340A2F"/>
    <w:rsid w:val="739A930B"/>
    <w:rsid w:val="73E7122E"/>
    <w:rsid w:val="742CE77D"/>
    <w:rsid w:val="748660F6"/>
    <w:rsid w:val="751C9244"/>
    <w:rsid w:val="75A0E999"/>
    <w:rsid w:val="75BA88DE"/>
    <w:rsid w:val="767A6CB9"/>
    <w:rsid w:val="76933EA6"/>
    <w:rsid w:val="77083DEE"/>
    <w:rsid w:val="7735D2E8"/>
    <w:rsid w:val="77AC08AC"/>
    <w:rsid w:val="78A7465C"/>
    <w:rsid w:val="78EE0932"/>
    <w:rsid w:val="79E4EA6C"/>
    <w:rsid w:val="7A8D764F"/>
    <w:rsid w:val="7AED579E"/>
    <w:rsid w:val="7AFC0FBC"/>
    <w:rsid w:val="7B2012DE"/>
    <w:rsid w:val="7B2D4D48"/>
    <w:rsid w:val="7B6D08AA"/>
    <w:rsid w:val="7BB27B64"/>
    <w:rsid w:val="7C2224B4"/>
    <w:rsid w:val="7C497F7B"/>
    <w:rsid w:val="7C5B845A"/>
    <w:rsid w:val="7C66286E"/>
    <w:rsid w:val="7C8A0A9D"/>
    <w:rsid w:val="7CAF6F1F"/>
    <w:rsid w:val="7D164206"/>
    <w:rsid w:val="7D251423"/>
    <w:rsid w:val="7DDB4EBC"/>
    <w:rsid w:val="7F46A649"/>
    <w:rsid w:val="7F623D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yellow,#ff9,#eaf1dd"/>
    </o:shapedefaults>
    <o:shapelayout v:ext="edit">
      <o:idmap v:ext="edit" data="2"/>
    </o:shapelayout>
  </w:shapeDefaults>
  <w:decimalSymbol w:val="."/>
  <w:listSeparator w:val=","/>
  <w14:docId w14:val="3390C895"/>
  <w15:docId w15:val="{1F32913E-3671-47B7-9661-8F3F56C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F5"/>
    <w:rPr>
      <w:rFonts w:ascii="Arial" w:eastAsia="Times New Roman" w:hAnsi="Arial"/>
      <w:sz w:val="24"/>
    </w:rPr>
  </w:style>
  <w:style w:type="paragraph" w:styleId="Heading1">
    <w:name w:val="heading 1"/>
    <w:basedOn w:val="Normal"/>
    <w:next w:val="Normal"/>
    <w:link w:val="Heading1Char"/>
    <w:qFormat/>
    <w:rsid w:val="0072723C"/>
    <w:pPr>
      <w:keepNext/>
      <w:keepLines/>
      <w:numPr>
        <w:numId w:val="27"/>
      </w:numPr>
      <w:spacing w:before="480" w:after="240" w:line="240" w:lineRule="atLeast"/>
      <w:outlineLvl w:val="0"/>
    </w:pPr>
    <w:rPr>
      <w:rFonts w:ascii="Calibri Light" w:hAnsi="Calibri Light"/>
      <w:b/>
      <w:color w:val="215868" w:themeColor="accent5" w:themeShade="80"/>
      <w:kern w:val="28"/>
      <w:sz w:val="32"/>
    </w:rPr>
  </w:style>
  <w:style w:type="paragraph" w:styleId="Heading2">
    <w:name w:val="heading 2"/>
    <w:basedOn w:val="Normal"/>
    <w:next w:val="Normal"/>
    <w:link w:val="Heading2Char"/>
    <w:uiPriority w:val="9"/>
    <w:qFormat/>
    <w:rsid w:val="0072723C"/>
    <w:pPr>
      <w:keepNext/>
      <w:keepLines/>
      <w:numPr>
        <w:ilvl w:val="1"/>
        <w:numId w:val="27"/>
      </w:numPr>
      <w:spacing w:before="280" w:after="280" w:line="240" w:lineRule="atLeast"/>
      <w:ind w:left="576"/>
      <w:outlineLvl w:val="1"/>
    </w:pPr>
    <w:rPr>
      <w:rFonts w:ascii="Calibri Light" w:hAnsi="Calibri Light"/>
      <w:b/>
      <w:color w:val="215868" w:themeColor="accent5" w:themeShade="80"/>
      <w:sz w:val="28"/>
    </w:rPr>
  </w:style>
  <w:style w:type="paragraph" w:styleId="Heading3">
    <w:name w:val="heading 3"/>
    <w:basedOn w:val="Normal"/>
    <w:next w:val="Normal"/>
    <w:link w:val="Heading3Char"/>
    <w:uiPriority w:val="9"/>
    <w:qFormat/>
    <w:rsid w:val="0072723C"/>
    <w:pPr>
      <w:numPr>
        <w:ilvl w:val="2"/>
        <w:numId w:val="27"/>
      </w:numPr>
      <w:spacing w:before="240" w:after="240"/>
      <w:outlineLvl w:val="2"/>
    </w:pPr>
    <w:rPr>
      <w:rFonts w:ascii="Calibri Light" w:hAnsi="Calibri Light"/>
      <w:b/>
      <w:color w:val="215868" w:themeColor="accent5" w:themeShade="80"/>
    </w:rPr>
  </w:style>
  <w:style w:type="paragraph" w:styleId="Heading4">
    <w:name w:val="heading 4"/>
    <w:basedOn w:val="Normal"/>
    <w:next w:val="Normal"/>
    <w:link w:val="Heading4Char"/>
    <w:uiPriority w:val="9"/>
    <w:qFormat/>
    <w:rsid w:val="0072723C"/>
    <w:pPr>
      <w:keepNext/>
      <w:numPr>
        <w:ilvl w:val="3"/>
        <w:numId w:val="27"/>
      </w:numPr>
      <w:spacing w:before="240" w:after="60" w:line="220" w:lineRule="exact"/>
      <w:jc w:val="both"/>
      <w:outlineLvl w:val="3"/>
    </w:pPr>
    <w:rPr>
      <w:rFonts w:ascii="Calibri Light" w:hAnsi="Calibri Light"/>
      <w:b/>
      <w:sz w:val="22"/>
    </w:rPr>
  </w:style>
  <w:style w:type="paragraph" w:styleId="Heading5">
    <w:name w:val="heading 5"/>
    <w:basedOn w:val="Normal"/>
    <w:next w:val="Normal"/>
    <w:link w:val="Heading5Char"/>
    <w:uiPriority w:val="9"/>
    <w:qFormat/>
    <w:rsid w:val="0072723C"/>
    <w:pPr>
      <w:numPr>
        <w:ilvl w:val="4"/>
        <w:numId w:val="27"/>
      </w:numPr>
      <w:spacing w:before="240" w:after="60" w:line="220" w:lineRule="exact"/>
      <w:jc w:val="both"/>
      <w:outlineLvl w:val="4"/>
    </w:pPr>
    <w:rPr>
      <w:sz w:val="22"/>
    </w:rPr>
  </w:style>
  <w:style w:type="paragraph" w:styleId="Heading6">
    <w:name w:val="heading 6"/>
    <w:basedOn w:val="Normal"/>
    <w:next w:val="Normal"/>
    <w:link w:val="Heading6Char"/>
    <w:uiPriority w:val="9"/>
    <w:qFormat/>
    <w:rsid w:val="0072723C"/>
    <w:pPr>
      <w:numPr>
        <w:ilvl w:val="5"/>
        <w:numId w:val="27"/>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72723C"/>
    <w:pPr>
      <w:numPr>
        <w:ilvl w:val="6"/>
        <w:numId w:val="27"/>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72723C"/>
    <w:pPr>
      <w:numPr>
        <w:ilvl w:val="7"/>
        <w:numId w:val="27"/>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72723C"/>
    <w:pPr>
      <w:numPr>
        <w:ilvl w:val="8"/>
        <w:numId w:val="27"/>
      </w:numPr>
      <w:spacing w:before="240" w:after="60" w:line="220" w:lineRule="exact"/>
      <w:jc w:val="both"/>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72723C"/>
    <w:rPr>
      <w:rFonts w:ascii="Tahoma" w:hAnsi="Tahoma" w:cs="Tahoma"/>
      <w:sz w:val="16"/>
      <w:szCs w:val="16"/>
    </w:rPr>
  </w:style>
  <w:style w:type="paragraph" w:styleId="BodyText">
    <w:name w:val="Body Text"/>
    <w:basedOn w:val="Normal"/>
    <w:link w:val="BodyTextChar"/>
    <w:qFormat/>
    <w:rsid w:val="0072723C"/>
    <w:pPr>
      <w:spacing w:before="120" w:after="120" w:line="240" w:lineRule="atLeast"/>
      <w:jc w:val="both"/>
    </w:pPr>
    <w:rPr>
      <w:sz w:val="20"/>
      <w:szCs w:val="24"/>
    </w:rPr>
  </w:style>
  <w:style w:type="paragraph" w:styleId="BodyText2">
    <w:name w:val="Body Text 2"/>
    <w:basedOn w:val="Normal"/>
    <w:link w:val="BodyText2Char"/>
    <w:unhideWhenUsed/>
    <w:qFormat/>
    <w:rsid w:val="0072723C"/>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72723C"/>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72723C"/>
    <w:pPr>
      <w:spacing w:after="120"/>
      <w:ind w:left="360"/>
      <w:jc w:val="both"/>
    </w:pPr>
    <w:rPr>
      <w:rFonts w:ascii="Times New Roman" w:hAnsi="Times New Roman"/>
      <w:sz w:val="20"/>
    </w:rPr>
  </w:style>
  <w:style w:type="paragraph" w:styleId="BodyTextIndent2">
    <w:name w:val="Body Text Indent 2"/>
    <w:basedOn w:val="Normal"/>
    <w:link w:val="BodyTextIndent2Char"/>
    <w:unhideWhenUsed/>
    <w:qFormat/>
    <w:rsid w:val="0072723C"/>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72723C"/>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72723C"/>
    <w:pPr>
      <w:spacing w:after="200"/>
    </w:pPr>
    <w:rPr>
      <w:b/>
      <w:bCs/>
      <w:color w:val="4F81BD" w:themeColor="accent1"/>
      <w:sz w:val="18"/>
      <w:szCs w:val="18"/>
    </w:rPr>
  </w:style>
  <w:style w:type="character" w:styleId="CommentReference">
    <w:name w:val="annotation reference"/>
    <w:semiHidden/>
    <w:qFormat/>
    <w:rsid w:val="0072723C"/>
    <w:rPr>
      <w:sz w:val="16"/>
      <w:szCs w:val="16"/>
    </w:rPr>
  </w:style>
  <w:style w:type="paragraph" w:styleId="CommentText">
    <w:name w:val="annotation text"/>
    <w:basedOn w:val="Normal"/>
    <w:link w:val="CommentTextChar"/>
    <w:unhideWhenUsed/>
    <w:qFormat/>
    <w:rsid w:val="0072723C"/>
    <w:pPr>
      <w:spacing w:after="200"/>
      <w:jc w:val="both"/>
    </w:pPr>
    <w:rPr>
      <w:rFonts w:ascii="Calibri" w:hAnsi="Calibri"/>
      <w:sz w:val="20"/>
    </w:rPr>
  </w:style>
  <w:style w:type="paragraph" w:styleId="CommentSubject">
    <w:name w:val="annotation subject"/>
    <w:basedOn w:val="CommentText"/>
    <w:next w:val="CommentText"/>
    <w:link w:val="CommentSubjectChar"/>
    <w:qFormat/>
    <w:rsid w:val="0072723C"/>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72723C"/>
    <w:rPr>
      <w:rFonts w:ascii="Tahoma" w:hAnsi="Tahoma" w:cs="Tahoma"/>
      <w:sz w:val="16"/>
      <w:szCs w:val="16"/>
    </w:rPr>
  </w:style>
  <w:style w:type="character" w:styleId="Emphasis">
    <w:name w:val="Emphasis"/>
    <w:uiPriority w:val="20"/>
    <w:qFormat/>
    <w:rsid w:val="0072723C"/>
    <w:rPr>
      <w:i/>
      <w:iCs/>
    </w:rPr>
  </w:style>
  <w:style w:type="character" w:styleId="FollowedHyperlink">
    <w:name w:val="FollowedHyperlink"/>
    <w:basedOn w:val="DefaultParagraphFont"/>
    <w:uiPriority w:val="99"/>
    <w:unhideWhenUsed/>
    <w:qFormat/>
    <w:rsid w:val="0072723C"/>
    <w:rPr>
      <w:color w:val="800080"/>
      <w:u w:val="single"/>
    </w:rPr>
  </w:style>
  <w:style w:type="paragraph" w:styleId="Footer">
    <w:name w:val="footer"/>
    <w:basedOn w:val="Normal"/>
    <w:link w:val="FooterChar"/>
    <w:uiPriority w:val="99"/>
    <w:qFormat/>
    <w:rsid w:val="0072723C"/>
    <w:pPr>
      <w:tabs>
        <w:tab w:val="center" w:pos="4680"/>
        <w:tab w:val="right" w:pos="9360"/>
      </w:tabs>
    </w:pPr>
    <w:rPr>
      <w:b/>
      <w:i/>
      <w:sz w:val="20"/>
    </w:rPr>
  </w:style>
  <w:style w:type="character" w:styleId="FootnoteReference">
    <w:name w:val="footnote reference"/>
    <w:semiHidden/>
    <w:qFormat/>
    <w:rsid w:val="0072723C"/>
  </w:style>
  <w:style w:type="paragraph" w:styleId="Header">
    <w:name w:val="header"/>
    <w:basedOn w:val="Normal"/>
    <w:link w:val="HeaderChar"/>
    <w:uiPriority w:val="99"/>
    <w:qFormat/>
    <w:rsid w:val="0072723C"/>
    <w:pPr>
      <w:tabs>
        <w:tab w:val="center" w:pos="4680"/>
        <w:tab w:val="right" w:pos="9360"/>
      </w:tabs>
    </w:pPr>
    <w:rPr>
      <w:b/>
      <w:i/>
      <w:sz w:val="20"/>
    </w:rPr>
  </w:style>
  <w:style w:type="paragraph" w:styleId="HTMLPreformatted">
    <w:name w:val="HTML Preformatted"/>
    <w:basedOn w:val="Normal"/>
    <w:link w:val="HTMLPreformattedChar"/>
    <w:uiPriority w:val="99"/>
    <w:semiHidden/>
    <w:unhideWhenUsed/>
    <w:qFormat/>
    <w:rsid w:val="007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en-IN" w:eastAsia="en-IN"/>
    </w:rPr>
  </w:style>
  <w:style w:type="character" w:styleId="Hyperlink">
    <w:name w:val="Hyperlink"/>
    <w:basedOn w:val="DefaultParagraphFont"/>
    <w:uiPriority w:val="99"/>
    <w:qFormat/>
    <w:rsid w:val="0072723C"/>
    <w:rPr>
      <w:color w:val="0000FF"/>
      <w:u w:val="single"/>
    </w:rPr>
  </w:style>
  <w:style w:type="paragraph" w:styleId="Index1">
    <w:name w:val="index 1"/>
    <w:basedOn w:val="Normal"/>
    <w:next w:val="Normal"/>
    <w:uiPriority w:val="99"/>
    <w:unhideWhenUsed/>
    <w:qFormat/>
    <w:rsid w:val="0072723C"/>
    <w:pPr>
      <w:ind w:left="220" w:hanging="220"/>
      <w:jc w:val="both"/>
    </w:pPr>
    <w:rPr>
      <w:rFonts w:ascii="Calibri" w:hAnsi="Calibri"/>
      <w:sz w:val="22"/>
      <w:szCs w:val="22"/>
    </w:rPr>
  </w:style>
  <w:style w:type="paragraph" w:styleId="Index2">
    <w:name w:val="index 2"/>
    <w:basedOn w:val="Normal"/>
    <w:next w:val="Normal"/>
    <w:uiPriority w:val="99"/>
    <w:unhideWhenUsed/>
    <w:qFormat/>
    <w:rsid w:val="0072723C"/>
    <w:pPr>
      <w:ind w:left="400" w:hanging="200"/>
      <w:jc w:val="both"/>
    </w:pPr>
    <w:rPr>
      <w:sz w:val="20"/>
      <w:lang w:val="de-DE" w:eastAsia="ja-JP"/>
    </w:rPr>
  </w:style>
  <w:style w:type="paragraph" w:styleId="IndexHeading">
    <w:name w:val="index heading"/>
    <w:basedOn w:val="Normal"/>
    <w:next w:val="Index1"/>
    <w:uiPriority w:val="99"/>
    <w:semiHidden/>
    <w:qFormat/>
    <w:rsid w:val="0072723C"/>
    <w:pPr>
      <w:jc w:val="both"/>
    </w:pPr>
    <w:rPr>
      <w:rFonts w:ascii="Times New Roman" w:hAnsi="Times New Roman"/>
      <w:szCs w:val="24"/>
    </w:rPr>
  </w:style>
  <w:style w:type="paragraph" w:styleId="List">
    <w:name w:val="List"/>
    <w:basedOn w:val="Normal"/>
    <w:qFormat/>
    <w:rsid w:val="0072723C"/>
    <w:pPr>
      <w:numPr>
        <w:numId w:val="1"/>
      </w:numPr>
      <w:jc w:val="both"/>
    </w:pPr>
    <w:rPr>
      <w:rFonts w:ascii="Times New Roman" w:hAnsi="Times New Roman"/>
      <w:sz w:val="20"/>
    </w:rPr>
  </w:style>
  <w:style w:type="paragraph" w:styleId="List2">
    <w:name w:val="List 2"/>
    <w:basedOn w:val="Normal"/>
    <w:qFormat/>
    <w:rsid w:val="0072723C"/>
    <w:pPr>
      <w:ind w:left="566" w:hanging="283"/>
      <w:contextualSpacing/>
      <w:jc w:val="both"/>
    </w:pPr>
    <w:rPr>
      <w:rFonts w:ascii="Times New Roman" w:hAnsi="Times New Roman"/>
    </w:rPr>
  </w:style>
  <w:style w:type="paragraph" w:styleId="ListBullet">
    <w:name w:val="List Bullet"/>
    <w:basedOn w:val="Normal"/>
    <w:qFormat/>
    <w:rsid w:val="0072723C"/>
    <w:pPr>
      <w:spacing w:before="60" w:after="60"/>
      <w:jc w:val="both"/>
    </w:pPr>
    <w:rPr>
      <w:sz w:val="20"/>
      <w:lang w:val="de-DE" w:eastAsia="ja-JP"/>
    </w:rPr>
  </w:style>
  <w:style w:type="paragraph" w:styleId="ListBullet2">
    <w:name w:val="List Bullet 2"/>
    <w:basedOn w:val="Normal"/>
    <w:unhideWhenUsed/>
    <w:qFormat/>
    <w:rsid w:val="0072723C"/>
    <w:pPr>
      <w:numPr>
        <w:numId w:val="2"/>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72723C"/>
    <w:pPr>
      <w:numPr>
        <w:numId w:val="3"/>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72723C"/>
    <w:pPr>
      <w:numPr>
        <w:numId w:val="4"/>
      </w:numPr>
      <w:tabs>
        <w:tab w:val="left" w:pos="432"/>
      </w:tabs>
      <w:spacing w:after="200" w:line="276" w:lineRule="auto"/>
      <w:contextualSpacing/>
      <w:jc w:val="both"/>
    </w:pPr>
    <w:rPr>
      <w:rFonts w:ascii="Calibri" w:hAnsi="Calibri"/>
      <w:sz w:val="22"/>
      <w:szCs w:val="22"/>
    </w:rPr>
  </w:style>
  <w:style w:type="paragraph" w:styleId="ListContinue">
    <w:name w:val="List Continue"/>
    <w:basedOn w:val="Normal"/>
    <w:uiPriority w:val="99"/>
    <w:unhideWhenUsed/>
    <w:qFormat/>
    <w:rsid w:val="0072723C"/>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72723C"/>
    <w:pPr>
      <w:numPr>
        <w:numId w:val="5"/>
      </w:numPr>
      <w:jc w:val="both"/>
    </w:pPr>
    <w:rPr>
      <w:rFonts w:ascii="Times New Roman" w:hAnsi="Times New Roman"/>
    </w:rPr>
  </w:style>
  <w:style w:type="paragraph" w:styleId="NormalWeb">
    <w:name w:val="Normal (Web)"/>
    <w:basedOn w:val="Normal"/>
    <w:link w:val="NormalWebChar"/>
    <w:uiPriority w:val="99"/>
    <w:unhideWhenUsed/>
    <w:qFormat/>
    <w:rsid w:val="0072723C"/>
    <w:pPr>
      <w:spacing w:before="100" w:beforeAutospacing="1" w:after="100" w:afterAutospacing="1"/>
    </w:pPr>
    <w:rPr>
      <w:rFonts w:ascii="Times New Roman" w:hAnsi="Times New Roman"/>
      <w:szCs w:val="24"/>
    </w:rPr>
  </w:style>
  <w:style w:type="character" w:styleId="PageNumber">
    <w:name w:val="page number"/>
    <w:basedOn w:val="DefaultParagraphFont"/>
    <w:qFormat/>
    <w:rsid w:val="0072723C"/>
  </w:style>
  <w:style w:type="paragraph" w:styleId="PlainText">
    <w:name w:val="Plain Text"/>
    <w:basedOn w:val="Normal"/>
    <w:link w:val="PlainTextChar"/>
    <w:uiPriority w:val="99"/>
    <w:qFormat/>
    <w:rsid w:val="0072723C"/>
    <w:pPr>
      <w:jc w:val="both"/>
    </w:pPr>
    <w:rPr>
      <w:rFonts w:ascii="Courier New" w:hAnsi="Courier New"/>
      <w:sz w:val="20"/>
    </w:rPr>
  </w:style>
  <w:style w:type="character" w:styleId="Strong">
    <w:name w:val="Strong"/>
    <w:uiPriority w:val="22"/>
    <w:qFormat/>
    <w:rsid w:val="0072723C"/>
    <w:rPr>
      <w:rFonts w:ascii="Tahoma" w:hAnsi="Tahoma" w:cs="Tahoma" w:hint="default"/>
      <w:b/>
      <w:bCs/>
      <w:color w:val="000000"/>
      <w:sz w:val="17"/>
      <w:szCs w:val="17"/>
    </w:rPr>
  </w:style>
  <w:style w:type="paragraph" w:styleId="Subtitle">
    <w:name w:val="Subtitle"/>
    <w:basedOn w:val="Normal"/>
    <w:link w:val="SubtitleChar"/>
    <w:uiPriority w:val="11"/>
    <w:qFormat/>
    <w:rsid w:val="0072723C"/>
    <w:pPr>
      <w:jc w:val="center"/>
    </w:pPr>
    <w:rPr>
      <w:rFonts w:ascii="Times New Roman" w:hAnsi="Times New Roman"/>
      <w:b/>
      <w:sz w:val="40"/>
    </w:rPr>
  </w:style>
  <w:style w:type="table" w:styleId="TableGrid">
    <w:name w:val="Table Grid"/>
    <w:basedOn w:val="TableNormal"/>
    <w:uiPriority w:val="39"/>
    <w:qFormat/>
    <w:rsid w:val="0072723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72723C"/>
    <w:pPr>
      <w:spacing w:before="240" w:after="720"/>
      <w:jc w:val="right"/>
    </w:pPr>
    <w:rPr>
      <w:b/>
      <w:kern w:val="28"/>
      <w:sz w:val="64"/>
    </w:rPr>
  </w:style>
  <w:style w:type="paragraph" w:styleId="TOAHeading">
    <w:name w:val="toa heading"/>
    <w:basedOn w:val="Normal"/>
    <w:next w:val="Normal"/>
    <w:qFormat/>
    <w:rsid w:val="0072723C"/>
    <w:pPr>
      <w:suppressLineNumbers/>
    </w:pPr>
    <w:rPr>
      <w:b/>
      <w:bCs/>
      <w:sz w:val="32"/>
      <w:szCs w:val="32"/>
    </w:rPr>
  </w:style>
  <w:style w:type="paragraph" w:styleId="TOC1">
    <w:name w:val="toc 1"/>
    <w:basedOn w:val="Normal"/>
    <w:next w:val="Normal"/>
    <w:uiPriority w:val="39"/>
    <w:qFormat/>
    <w:rsid w:val="0072723C"/>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72723C"/>
    <w:pPr>
      <w:tabs>
        <w:tab w:val="right" w:leader="dot" w:pos="9360"/>
      </w:tabs>
      <w:spacing w:line="220" w:lineRule="exact"/>
      <w:ind w:left="270"/>
      <w:jc w:val="both"/>
    </w:pPr>
    <w:rPr>
      <w:sz w:val="22"/>
    </w:rPr>
  </w:style>
  <w:style w:type="paragraph" w:styleId="TOC3">
    <w:name w:val="toc 3"/>
    <w:basedOn w:val="Normal"/>
    <w:next w:val="Normal"/>
    <w:uiPriority w:val="39"/>
    <w:qFormat/>
    <w:rsid w:val="0072723C"/>
    <w:pPr>
      <w:tabs>
        <w:tab w:val="left" w:pos="1200"/>
        <w:tab w:val="right" w:leader="dot" w:pos="9360"/>
      </w:tabs>
      <w:ind w:left="480"/>
    </w:pPr>
    <w:rPr>
      <w:sz w:val="22"/>
    </w:rPr>
  </w:style>
  <w:style w:type="paragraph" w:styleId="TOC4">
    <w:name w:val="toc 4"/>
    <w:basedOn w:val="Normal"/>
    <w:next w:val="Normal"/>
    <w:uiPriority w:val="39"/>
    <w:qFormat/>
    <w:rsid w:val="0072723C"/>
    <w:pPr>
      <w:tabs>
        <w:tab w:val="right" w:leader="dot" w:pos="9360"/>
      </w:tabs>
      <w:ind w:left="720"/>
    </w:pPr>
  </w:style>
  <w:style w:type="paragraph" w:styleId="TOC5">
    <w:name w:val="toc 5"/>
    <w:basedOn w:val="Normal"/>
    <w:next w:val="Normal"/>
    <w:uiPriority w:val="39"/>
    <w:qFormat/>
    <w:rsid w:val="0072723C"/>
    <w:pPr>
      <w:tabs>
        <w:tab w:val="right" w:leader="dot" w:pos="9360"/>
      </w:tabs>
      <w:ind w:left="960"/>
    </w:pPr>
  </w:style>
  <w:style w:type="paragraph" w:styleId="TOC6">
    <w:name w:val="toc 6"/>
    <w:basedOn w:val="Normal"/>
    <w:next w:val="Normal"/>
    <w:uiPriority w:val="39"/>
    <w:qFormat/>
    <w:rsid w:val="0072723C"/>
    <w:pPr>
      <w:tabs>
        <w:tab w:val="right" w:leader="dot" w:pos="9360"/>
      </w:tabs>
      <w:ind w:left="1200"/>
    </w:pPr>
  </w:style>
  <w:style w:type="paragraph" w:styleId="TOC7">
    <w:name w:val="toc 7"/>
    <w:basedOn w:val="Normal"/>
    <w:next w:val="Normal"/>
    <w:uiPriority w:val="39"/>
    <w:qFormat/>
    <w:rsid w:val="0072723C"/>
    <w:pPr>
      <w:tabs>
        <w:tab w:val="right" w:leader="dot" w:pos="9360"/>
      </w:tabs>
      <w:ind w:left="1440"/>
    </w:pPr>
  </w:style>
  <w:style w:type="paragraph" w:styleId="TOC8">
    <w:name w:val="toc 8"/>
    <w:basedOn w:val="Normal"/>
    <w:next w:val="Normal"/>
    <w:uiPriority w:val="39"/>
    <w:qFormat/>
    <w:rsid w:val="0072723C"/>
    <w:pPr>
      <w:tabs>
        <w:tab w:val="right" w:leader="dot" w:pos="9360"/>
      </w:tabs>
      <w:ind w:left="1680"/>
    </w:pPr>
  </w:style>
  <w:style w:type="paragraph" w:styleId="TOC9">
    <w:name w:val="toc 9"/>
    <w:basedOn w:val="Normal"/>
    <w:next w:val="Normal"/>
    <w:uiPriority w:val="39"/>
    <w:qFormat/>
    <w:rsid w:val="0072723C"/>
    <w:pPr>
      <w:tabs>
        <w:tab w:val="right" w:leader="dot" w:pos="9360"/>
      </w:tabs>
      <w:ind w:left="1920"/>
    </w:pPr>
  </w:style>
  <w:style w:type="table" w:styleId="LightList-Accent6">
    <w:name w:val="Light List Accent 6"/>
    <w:basedOn w:val="TableNormal"/>
    <w:uiPriority w:val="61"/>
    <w:semiHidden/>
    <w:unhideWhenUsed/>
    <w:qFormat/>
    <w:rsid w:val="0072723C"/>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qFormat/>
    <w:rsid w:val="0072723C"/>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72723C"/>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72723C"/>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72723C"/>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72723C"/>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72723C"/>
    <w:rPr>
      <w:sz w:val="20"/>
    </w:rPr>
  </w:style>
  <w:style w:type="paragraph" w:customStyle="1" w:styleId="heading10">
    <w:name w:val="heading1"/>
    <w:basedOn w:val="Normal"/>
    <w:qFormat/>
    <w:rsid w:val="0072723C"/>
    <w:pPr>
      <w:tabs>
        <w:tab w:val="left" w:pos="450"/>
        <w:tab w:val="left" w:pos="1080"/>
        <w:tab w:val="left" w:pos="1800"/>
        <w:tab w:val="left" w:pos="2610"/>
      </w:tabs>
    </w:pPr>
  </w:style>
  <w:style w:type="paragraph" w:customStyle="1" w:styleId="level4">
    <w:name w:val="level 4"/>
    <w:basedOn w:val="Normal"/>
    <w:qFormat/>
    <w:rsid w:val="0072723C"/>
    <w:pPr>
      <w:spacing w:before="120" w:after="120"/>
      <w:ind w:left="634"/>
    </w:pPr>
  </w:style>
  <w:style w:type="paragraph" w:customStyle="1" w:styleId="level5">
    <w:name w:val="level 5"/>
    <w:basedOn w:val="Normal"/>
    <w:qFormat/>
    <w:rsid w:val="0072723C"/>
    <w:pPr>
      <w:tabs>
        <w:tab w:val="left" w:pos="2520"/>
      </w:tabs>
      <w:ind w:left="1440"/>
    </w:pPr>
  </w:style>
  <w:style w:type="paragraph" w:customStyle="1" w:styleId="TOCEntry">
    <w:name w:val="TOCEntry"/>
    <w:basedOn w:val="Normal"/>
    <w:qFormat/>
    <w:rsid w:val="0072723C"/>
    <w:pPr>
      <w:keepNext/>
      <w:keepLines/>
      <w:spacing w:before="120" w:after="240" w:line="240" w:lineRule="atLeast"/>
    </w:pPr>
    <w:rPr>
      <w:b/>
      <w:sz w:val="36"/>
    </w:rPr>
  </w:style>
  <w:style w:type="paragraph" w:customStyle="1" w:styleId="template">
    <w:name w:val="template"/>
    <w:basedOn w:val="Normal"/>
    <w:qFormat/>
    <w:rsid w:val="0072723C"/>
    <w:rPr>
      <w:i/>
      <w:sz w:val="22"/>
    </w:rPr>
  </w:style>
  <w:style w:type="paragraph" w:customStyle="1" w:styleId="level3text">
    <w:name w:val="level 3 text"/>
    <w:basedOn w:val="Normal"/>
    <w:qFormat/>
    <w:rsid w:val="0072723C"/>
    <w:pPr>
      <w:spacing w:line="220" w:lineRule="exact"/>
      <w:ind w:left="1350" w:hanging="716"/>
    </w:pPr>
    <w:rPr>
      <w:i/>
      <w:sz w:val="22"/>
    </w:rPr>
  </w:style>
  <w:style w:type="paragraph" w:customStyle="1" w:styleId="requirement">
    <w:name w:val="requirement"/>
    <w:basedOn w:val="level4"/>
    <w:qFormat/>
    <w:rsid w:val="0072723C"/>
    <w:pPr>
      <w:spacing w:before="0" w:after="0"/>
      <w:ind w:left="2348" w:hanging="994"/>
    </w:pPr>
    <w:rPr>
      <w:rFonts w:ascii="Times New Roman" w:hAnsi="Times New Roman"/>
    </w:rPr>
  </w:style>
  <w:style w:type="paragraph" w:customStyle="1" w:styleId="ByLine">
    <w:name w:val="ByLine"/>
    <w:basedOn w:val="Title"/>
    <w:qFormat/>
    <w:rsid w:val="0072723C"/>
    <w:rPr>
      <w:sz w:val="28"/>
    </w:rPr>
  </w:style>
  <w:style w:type="paragraph" w:customStyle="1" w:styleId="ChangeHistoryTitle">
    <w:name w:val="ChangeHistory Title"/>
    <w:basedOn w:val="Normal"/>
    <w:qFormat/>
    <w:rsid w:val="0072723C"/>
    <w:pPr>
      <w:keepNext/>
      <w:spacing w:before="60" w:after="60"/>
      <w:jc w:val="center"/>
    </w:pPr>
    <w:rPr>
      <w:b/>
      <w:sz w:val="36"/>
    </w:rPr>
  </w:style>
  <w:style w:type="paragraph" w:customStyle="1" w:styleId="SuperTitle">
    <w:name w:val="SuperTitle"/>
    <w:basedOn w:val="Title"/>
    <w:next w:val="Normal"/>
    <w:qFormat/>
    <w:rsid w:val="0072723C"/>
    <w:pPr>
      <w:pBdr>
        <w:top w:val="single" w:sz="48" w:space="1" w:color="auto"/>
      </w:pBdr>
      <w:spacing w:before="960" w:after="0"/>
    </w:pPr>
    <w:rPr>
      <w:sz w:val="28"/>
    </w:rPr>
  </w:style>
  <w:style w:type="paragraph" w:customStyle="1" w:styleId="line">
    <w:name w:val="line"/>
    <w:basedOn w:val="Title"/>
    <w:qFormat/>
    <w:rsid w:val="0072723C"/>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72723C"/>
    <w:rPr>
      <w:rFonts w:ascii="Tahoma" w:hAnsi="Tahoma" w:cs="Tahoma"/>
      <w:sz w:val="16"/>
      <w:szCs w:val="16"/>
    </w:rPr>
  </w:style>
  <w:style w:type="character" w:customStyle="1" w:styleId="FooterChar">
    <w:name w:val="Footer Char"/>
    <w:basedOn w:val="DefaultParagraphFont"/>
    <w:link w:val="Footer"/>
    <w:uiPriority w:val="99"/>
    <w:qFormat/>
    <w:rsid w:val="0072723C"/>
    <w:rPr>
      <w:rFonts w:ascii="Times" w:hAnsi="Times"/>
      <w:b/>
      <w:i/>
    </w:rPr>
  </w:style>
  <w:style w:type="character" w:customStyle="1" w:styleId="BalloonTextChar">
    <w:name w:val="Balloon Text Char"/>
    <w:basedOn w:val="DefaultParagraphFont"/>
    <w:link w:val="BalloonText"/>
    <w:uiPriority w:val="99"/>
    <w:semiHidden/>
    <w:qFormat/>
    <w:rsid w:val="0072723C"/>
    <w:rPr>
      <w:rFonts w:ascii="Tahoma" w:hAnsi="Tahoma" w:cs="Tahoma"/>
      <w:sz w:val="16"/>
      <w:szCs w:val="16"/>
    </w:rPr>
  </w:style>
  <w:style w:type="character" w:customStyle="1" w:styleId="tgc">
    <w:name w:val="_tgc"/>
    <w:basedOn w:val="DefaultParagraphFont"/>
    <w:qFormat/>
    <w:rsid w:val="0072723C"/>
  </w:style>
  <w:style w:type="paragraph" w:customStyle="1" w:styleId="Title-2">
    <w:name w:val="Title-2"/>
    <w:basedOn w:val="Normal"/>
    <w:qFormat/>
    <w:rsid w:val="0072723C"/>
    <w:pPr>
      <w:spacing w:before="240"/>
      <w:jc w:val="both"/>
    </w:pPr>
    <w:rPr>
      <w:rFonts w:ascii="Times New Roman" w:hAnsi="Times New Roman"/>
      <w:b/>
      <w:szCs w:val="24"/>
    </w:rPr>
  </w:style>
  <w:style w:type="character" w:customStyle="1" w:styleId="HeaderChar">
    <w:name w:val="Header Char"/>
    <w:basedOn w:val="DefaultParagraphFont"/>
    <w:link w:val="Header"/>
    <w:uiPriority w:val="99"/>
    <w:qFormat/>
    <w:rsid w:val="0072723C"/>
    <w:rPr>
      <w:rFonts w:ascii="Times" w:hAnsi="Times"/>
      <w:b/>
      <w:i/>
      <w:lang w:bidi="ar-SA"/>
    </w:rPr>
  </w:style>
  <w:style w:type="paragraph" w:customStyle="1" w:styleId="Default">
    <w:name w:val="Default"/>
    <w:qFormat/>
    <w:rsid w:val="0072723C"/>
    <w:pPr>
      <w:autoSpaceDE w:val="0"/>
      <w:autoSpaceDN w:val="0"/>
      <w:adjustRightInd w:val="0"/>
      <w:spacing w:after="160" w:line="259" w:lineRule="auto"/>
    </w:pPr>
    <w:rPr>
      <w:rFonts w:ascii="Arial" w:eastAsia="Times New Roman" w:hAnsi="Arial" w:cs="Arial"/>
      <w:color w:val="000000"/>
      <w:sz w:val="24"/>
      <w:szCs w:val="24"/>
    </w:rPr>
  </w:style>
  <w:style w:type="character" w:customStyle="1" w:styleId="mw-headline">
    <w:name w:val="mw-headline"/>
    <w:basedOn w:val="DefaultParagraphFont"/>
    <w:qFormat/>
    <w:rsid w:val="0072723C"/>
  </w:style>
  <w:style w:type="paragraph" w:customStyle="1" w:styleId="TOCHeading1">
    <w:name w:val="TOC Heading1"/>
    <w:basedOn w:val="Heading1"/>
    <w:next w:val="Normal"/>
    <w:uiPriority w:val="39"/>
    <w:unhideWhenUsed/>
    <w:qFormat/>
    <w:rsid w:val="0072723C"/>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72723C"/>
    <w:pPr>
      <w:ind w:left="720"/>
    </w:pPr>
  </w:style>
  <w:style w:type="character" w:customStyle="1" w:styleId="apple-converted-space">
    <w:name w:val="apple-converted-space"/>
    <w:basedOn w:val="DefaultParagraphFont"/>
    <w:qFormat/>
    <w:rsid w:val="0072723C"/>
  </w:style>
  <w:style w:type="character" w:customStyle="1" w:styleId="A1">
    <w:name w:val="A1"/>
    <w:uiPriority w:val="99"/>
    <w:qFormat/>
    <w:rsid w:val="0072723C"/>
    <w:rPr>
      <w:rFonts w:cs="SAP"/>
      <w:color w:val="000000"/>
      <w:sz w:val="18"/>
      <w:szCs w:val="18"/>
    </w:rPr>
  </w:style>
  <w:style w:type="character" w:customStyle="1" w:styleId="A3">
    <w:name w:val="A3"/>
    <w:uiPriority w:val="99"/>
    <w:qFormat/>
    <w:rsid w:val="0072723C"/>
    <w:rPr>
      <w:rFonts w:cs="SAP"/>
      <w:color w:val="000000"/>
      <w:sz w:val="16"/>
      <w:szCs w:val="16"/>
    </w:rPr>
  </w:style>
  <w:style w:type="paragraph" w:customStyle="1" w:styleId="Pa0">
    <w:name w:val="Pa0"/>
    <w:basedOn w:val="Default"/>
    <w:next w:val="Default"/>
    <w:uiPriority w:val="99"/>
    <w:qFormat/>
    <w:rsid w:val="0072723C"/>
    <w:pPr>
      <w:spacing w:after="40" w:line="241" w:lineRule="atLeast"/>
    </w:pPr>
    <w:rPr>
      <w:rFonts w:ascii="SAP" w:eastAsia="Calibri" w:hAnsi="SAP" w:cs="Times New Roman"/>
      <w:color w:val="auto"/>
    </w:rPr>
  </w:style>
  <w:style w:type="character" w:customStyle="1" w:styleId="A2">
    <w:name w:val="A2"/>
    <w:uiPriority w:val="99"/>
    <w:qFormat/>
    <w:rsid w:val="0072723C"/>
    <w:rPr>
      <w:rFonts w:ascii="Zapf Dingbats ITC" w:hAnsi="Zapf Dingbats ITC" w:cs="Zapf Dingbats ITC"/>
      <w:color w:val="000000"/>
      <w:sz w:val="9"/>
      <w:szCs w:val="9"/>
    </w:rPr>
  </w:style>
  <w:style w:type="character" w:customStyle="1" w:styleId="A7">
    <w:name w:val="A7"/>
    <w:uiPriority w:val="99"/>
    <w:qFormat/>
    <w:rsid w:val="0072723C"/>
    <w:rPr>
      <w:rFonts w:cs="SAP"/>
      <w:color w:val="000000"/>
      <w:sz w:val="19"/>
      <w:szCs w:val="19"/>
    </w:rPr>
  </w:style>
  <w:style w:type="character" w:customStyle="1" w:styleId="header1">
    <w:name w:val="header1"/>
    <w:qFormat/>
    <w:rsid w:val="0072723C"/>
    <w:rPr>
      <w:rFonts w:ascii="Arial" w:hAnsi="Arial" w:cs="Arial" w:hint="default"/>
      <w:b/>
      <w:bCs/>
      <w:color w:val="F78A0B"/>
      <w:sz w:val="24"/>
      <w:szCs w:val="24"/>
    </w:rPr>
  </w:style>
  <w:style w:type="character" w:customStyle="1" w:styleId="g-header1">
    <w:name w:val="g-header1"/>
    <w:qFormat/>
    <w:rsid w:val="0072723C"/>
    <w:rPr>
      <w:rFonts w:ascii="Arial" w:hAnsi="Arial" w:cs="Arial" w:hint="default"/>
      <w:b/>
      <w:bCs/>
      <w:color w:val="6CAB38"/>
      <w:sz w:val="21"/>
      <w:szCs w:val="21"/>
    </w:rPr>
  </w:style>
  <w:style w:type="paragraph" w:customStyle="1" w:styleId="content">
    <w:name w:val="content"/>
    <w:basedOn w:val="Normal"/>
    <w:qFormat/>
    <w:rsid w:val="0072723C"/>
    <w:pPr>
      <w:spacing w:before="100" w:beforeAutospacing="1" w:after="100" w:afterAutospacing="1"/>
      <w:jc w:val="both"/>
    </w:pPr>
    <w:rPr>
      <w:rFonts w:ascii="Verdana" w:hAnsi="Verdana"/>
      <w:color w:val="9F9FFF"/>
      <w:sz w:val="15"/>
      <w:szCs w:val="15"/>
    </w:rPr>
  </w:style>
  <w:style w:type="character" w:customStyle="1" w:styleId="Heading1Char">
    <w:name w:val="Heading 1 Char"/>
    <w:link w:val="Heading1"/>
    <w:qFormat/>
    <w:rsid w:val="0072723C"/>
    <w:rPr>
      <w:rFonts w:ascii="Calibri Light" w:eastAsia="Times New Roman" w:hAnsi="Calibri Light"/>
      <w:b/>
      <w:color w:val="215868" w:themeColor="accent5" w:themeShade="80"/>
      <w:kern w:val="28"/>
      <w:sz w:val="32"/>
    </w:rPr>
  </w:style>
  <w:style w:type="character" w:customStyle="1" w:styleId="BodyTextChar">
    <w:name w:val="Body Text Char"/>
    <w:basedOn w:val="DefaultParagraphFont"/>
    <w:link w:val="BodyText"/>
    <w:qFormat/>
    <w:rsid w:val="0072723C"/>
    <w:rPr>
      <w:rFonts w:ascii="Arial" w:hAnsi="Arial"/>
      <w:szCs w:val="24"/>
    </w:rPr>
  </w:style>
  <w:style w:type="paragraph" w:customStyle="1" w:styleId="Bullet">
    <w:name w:val="Bullet"/>
    <w:basedOn w:val="Normal"/>
    <w:link w:val="BulletCharChar"/>
    <w:qFormat/>
    <w:rsid w:val="0072723C"/>
    <w:pPr>
      <w:numPr>
        <w:numId w:val="6"/>
      </w:numPr>
      <w:spacing w:before="60" w:after="60"/>
      <w:jc w:val="both"/>
    </w:pPr>
    <w:rPr>
      <w:sz w:val="20"/>
      <w:szCs w:val="18"/>
    </w:rPr>
  </w:style>
  <w:style w:type="paragraph" w:customStyle="1" w:styleId="TableText">
    <w:name w:val="Table Text"/>
    <w:basedOn w:val="Normal"/>
    <w:link w:val="TableTextChar"/>
    <w:qFormat/>
    <w:rsid w:val="0072723C"/>
    <w:pPr>
      <w:spacing w:before="40" w:after="40"/>
      <w:jc w:val="both"/>
    </w:pPr>
    <w:rPr>
      <w:rFonts w:ascii="Arial Narrow" w:hAnsi="Arial Narrow"/>
      <w:spacing w:val="-5"/>
      <w:sz w:val="20"/>
    </w:rPr>
  </w:style>
  <w:style w:type="character" w:customStyle="1" w:styleId="TableTextChar">
    <w:name w:val="Table Text Char"/>
    <w:link w:val="TableText"/>
    <w:qFormat/>
    <w:rsid w:val="0072723C"/>
    <w:rPr>
      <w:rFonts w:ascii="Arial Narrow" w:hAnsi="Arial Narrow"/>
      <w:spacing w:val="-5"/>
    </w:rPr>
  </w:style>
  <w:style w:type="paragraph" w:customStyle="1" w:styleId="TableBullet">
    <w:name w:val="Table Bullet"/>
    <w:basedOn w:val="Bullet"/>
    <w:qFormat/>
    <w:rsid w:val="0072723C"/>
  </w:style>
  <w:style w:type="table" w:customStyle="1" w:styleId="TableVertical">
    <w:name w:val="Table Vertic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72723C"/>
    <w:rPr>
      <w:rFonts w:ascii="Arial" w:eastAsia="Times New Roman" w:hAnsi="Arial"/>
      <w:szCs w:val="18"/>
    </w:rPr>
  </w:style>
  <w:style w:type="character" w:customStyle="1" w:styleId="Heading2Char">
    <w:name w:val="Heading 2 Char"/>
    <w:link w:val="Heading2"/>
    <w:uiPriority w:val="9"/>
    <w:qFormat/>
    <w:rsid w:val="0072723C"/>
    <w:rPr>
      <w:rFonts w:ascii="Calibri Light" w:eastAsia="Times New Roman" w:hAnsi="Calibri Light"/>
      <w:b/>
      <w:color w:val="215868" w:themeColor="accent5" w:themeShade="80"/>
      <w:sz w:val="28"/>
    </w:rPr>
  </w:style>
  <w:style w:type="character" w:customStyle="1" w:styleId="Heading3Char">
    <w:name w:val="Heading 3 Char"/>
    <w:link w:val="Heading3"/>
    <w:uiPriority w:val="9"/>
    <w:qFormat/>
    <w:rsid w:val="0072723C"/>
    <w:rPr>
      <w:rFonts w:ascii="Calibri Light" w:eastAsia="Times New Roman" w:hAnsi="Calibri Light"/>
      <w:b/>
      <w:color w:val="215868" w:themeColor="accent5" w:themeShade="80"/>
      <w:sz w:val="24"/>
    </w:rPr>
  </w:style>
  <w:style w:type="paragraph" w:customStyle="1" w:styleId="Heading0">
    <w:name w:val="Heading 0"/>
    <w:basedOn w:val="Normal"/>
    <w:qFormat/>
    <w:rsid w:val="0072723C"/>
    <w:pPr>
      <w:pageBreakBefore/>
      <w:pBdr>
        <w:top w:val="single" w:sz="24" w:space="1" w:color="003366"/>
        <w:left w:val="single" w:sz="24" w:space="4" w:color="003366"/>
        <w:bottom w:val="single" w:sz="24" w:space="1" w:color="003366"/>
        <w:right w:val="single" w:sz="24" w:space="4" w:color="003366"/>
      </w:pBdr>
      <w:shd w:val="clear" w:color="auto" w:fill="003366"/>
      <w:jc w:val="both"/>
    </w:pPr>
    <w:rPr>
      <w:rFonts w:ascii="Arial Black" w:hAnsi="Arial Black"/>
      <w:szCs w:val="24"/>
    </w:rPr>
  </w:style>
  <w:style w:type="paragraph" w:customStyle="1" w:styleId="NoSpacing1">
    <w:name w:val="No Spacing1"/>
    <w:link w:val="NoSpacingChar"/>
    <w:uiPriority w:val="1"/>
    <w:qFormat/>
    <w:rsid w:val="0072723C"/>
    <w:pPr>
      <w:spacing w:after="40" w:line="276" w:lineRule="auto"/>
    </w:pPr>
    <w:rPr>
      <w:rFonts w:ascii="Calibri" w:eastAsia="Times New Roman" w:hAnsi="Calibri"/>
      <w:sz w:val="22"/>
      <w:szCs w:val="22"/>
    </w:rPr>
  </w:style>
  <w:style w:type="character" w:customStyle="1" w:styleId="NoSpacingChar">
    <w:name w:val="No Spacing Char"/>
    <w:link w:val="NoSpacing1"/>
    <w:uiPriority w:val="1"/>
    <w:qFormat/>
    <w:rsid w:val="0072723C"/>
    <w:rPr>
      <w:rFonts w:ascii="Calibri" w:hAnsi="Calibri"/>
      <w:sz w:val="22"/>
      <w:szCs w:val="22"/>
    </w:rPr>
  </w:style>
  <w:style w:type="paragraph" w:customStyle="1" w:styleId="ProposalHeading3Justified">
    <w:name w:val="Proposal Heading 3 + Justified"/>
    <w:basedOn w:val="Normal"/>
    <w:qFormat/>
    <w:rsid w:val="0072723C"/>
    <w:pPr>
      <w:keepNext/>
      <w:numPr>
        <w:ilvl w:val="2"/>
        <w:numId w:val="7"/>
      </w:numPr>
      <w:spacing w:before="240" w:after="120"/>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72723C"/>
    <w:pPr>
      <w:numPr>
        <w:numId w:val="8"/>
      </w:numPr>
      <w:spacing w:before="40" w:after="40"/>
      <w:jc w:val="both"/>
    </w:pPr>
    <w:rPr>
      <w:rFonts w:ascii="Century Gothic" w:hAnsi="Century Gothic"/>
      <w:sz w:val="20"/>
    </w:rPr>
  </w:style>
  <w:style w:type="character" w:customStyle="1" w:styleId="Heading5Char">
    <w:name w:val="Heading 5 Char"/>
    <w:link w:val="Heading5"/>
    <w:uiPriority w:val="9"/>
    <w:qFormat/>
    <w:rsid w:val="0072723C"/>
    <w:rPr>
      <w:rFonts w:ascii="Arial" w:eastAsia="Times New Roman" w:hAnsi="Arial"/>
      <w:sz w:val="22"/>
    </w:rPr>
  </w:style>
  <w:style w:type="character" w:customStyle="1" w:styleId="Heading4Char">
    <w:name w:val="Heading 4 Char"/>
    <w:link w:val="Heading4"/>
    <w:uiPriority w:val="9"/>
    <w:qFormat/>
    <w:rsid w:val="0072723C"/>
    <w:rPr>
      <w:rFonts w:ascii="Calibri Light" w:eastAsia="Times New Roman" w:hAnsi="Calibri Light"/>
      <w:b/>
      <w:sz w:val="22"/>
    </w:rPr>
  </w:style>
  <w:style w:type="character" w:customStyle="1" w:styleId="Heading6Char">
    <w:name w:val="Heading 6 Char"/>
    <w:link w:val="Heading6"/>
    <w:uiPriority w:val="9"/>
    <w:qFormat/>
    <w:rsid w:val="0072723C"/>
    <w:rPr>
      <w:rFonts w:ascii="Arial" w:eastAsia="Times New Roman" w:hAnsi="Arial"/>
      <w:i/>
      <w:sz w:val="22"/>
    </w:rPr>
  </w:style>
  <w:style w:type="character" w:customStyle="1" w:styleId="Heading7Char">
    <w:name w:val="Heading 7 Char"/>
    <w:link w:val="Heading7"/>
    <w:uiPriority w:val="9"/>
    <w:qFormat/>
    <w:rsid w:val="0072723C"/>
    <w:rPr>
      <w:rFonts w:ascii="Arial" w:eastAsia="Times New Roman" w:hAnsi="Arial"/>
    </w:rPr>
  </w:style>
  <w:style w:type="character" w:customStyle="1" w:styleId="Heading8Char">
    <w:name w:val="Heading 8 Char"/>
    <w:link w:val="Heading8"/>
    <w:uiPriority w:val="9"/>
    <w:qFormat/>
    <w:rsid w:val="0072723C"/>
    <w:rPr>
      <w:rFonts w:ascii="Arial" w:eastAsia="Times New Roman" w:hAnsi="Arial"/>
      <w:i/>
    </w:rPr>
  </w:style>
  <w:style w:type="character" w:customStyle="1" w:styleId="Heading9Char">
    <w:name w:val="Heading 9 Char"/>
    <w:link w:val="Heading9"/>
    <w:uiPriority w:val="9"/>
    <w:qFormat/>
    <w:rsid w:val="0072723C"/>
    <w:rPr>
      <w:rFonts w:ascii="Arial" w:eastAsia="Times New Roman" w:hAnsi="Arial"/>
      <w:i/>
      <w:sz w:val="18"/>
    </w:rPr>
  </w:style>
  <w:style w:type="character" w:customStyle="1" w:styleId="TitleChar">
    <w:name w:val="Title Char"/>
    <w:link w:val="Title"/>
    <w:qFormat/>
    <w:rsid w:val="0072723C"/>
    <w:rPr>
      <w:rFonts w:ascii="Arial" w:hAnsi="Arial"/>
      <w:b/>
      <w:kern w:val="28"/>
      <w:sz w:val="64"/>
    </w:rPr>
  </w:style>
  <w:style w:type="paragraph" w:customStyle="1" w:styleId="Normal11pt">
    <w:name w:val="Normal + 11 pt"/>
    <w:basedOn w:val="Normal"/>
    <w:next w:val="TOCHeading1"/>
    <w:link w:val="Normal11ptChar"/>
    <w:qFormat/>
    <w:rsid w:val="0072723C"/>
    <w:pPr>
      <w:numPr>
        <w:numId w:val="9"/>
      </w:numPr>
      <w:jc w:val="both"/>
    </w:pPr>
    <w:rPr>
      <w:rFonts w:ascii="Times New Roman" w:hAnsi="Times New Roman"/>
      <w:lang w:eastAsia="zh-TW"/>
    </w:rPr>
  </w:style>
  <w:style w:type="character" w:customStyle="1" w:styleId="Normal11ptChar">
    <w:name w:val="Normal + 11 pt Char"/>
    <w:link w:val="Normal11pt"/>
    <w:qFormat/>
    <w:rsid w:val="0072723C"/>
    <w:rPr>
      <w:rFonts w:eastAsia="Times New Roman"/>
      <w:sz w:val="24"/>
      <w:lang w:eastAsia="zh-TW"/>
    </w:rPr>
  </w:style>
  <w:style w:type="character" w:customStyle="1" w:styleId="BodyTextIndentChar">
    <w:name w:val="Body Text Indent Char"/>
    <w:basedOn w:val="DefaultParagraphFont"/>
    <w:link w:val="BodyTextIndent"/>
    <w:qFormat/>
    <w:rsid w:val="0072723C"/>
  </w:style>
  <w:style w:type="character" w:customStyle="1" w:styleId="PlaceholderText1">
    <w:name w:val="Placeholder Text1"/>
    <w:uiPriority w:val="99"/>
    <w:semiHidden/>
    <w:qFormat/>
    <w:rsid w:val="0072723C"/>
    <w:rPr>
      <w:color w:val="808080"/>
    </w:rPr>
  </w:style>
  <w:style w:type="paragraph" w:customStyle="1" w:styleId="xl35">
    <w:name w:val="xl35"/>
    <w:basedOn w:val="Normal"/>
    <w:qFormat/>
    <w:rsid w:val="0072723C"/>
    <w:pPr>
      <w:spacing w:before="100" w:beforeAutospacing="1" w:after="100" w:afterAutospacing="1"/>
      <w:jc w:val="center"/>
    </w:pPr>
    <w:rPr>
      <w:rFonts w:eastAsia="Arial Unicode MS" w:cs="Arial"/>
      <w:b/>
      <w:bCs/>
      <w:szCs w:val="24"/>
    </w:rPr>
  </w:style>
  <w:style w:type="paragraph" w:customStyle="1" w:styleId="BodyText1">
    <w:name w:val="Body Text1"/>
    <w:qFormat/>
    <w:rsid w:val="0072723C"/>
    <w:pPr>
      <w:spacing w:after="40" w:line="276" w:lineRule="auto"/>
      <w:ind w:firstLine="480"/>
      <w:jc w:val="both"/>
    </w:pPr>
    <w:rPr>
      <w:rFonts w:ascii="Times" w:eastAsia="Times New Roman" w:hAnsi="Times"/>
      <w:sz w:val="24"/>
    </w:rPr>
  </w:style>
  <w:style w:type="paragraph" w:customStyle="1" w:styleId="CaseBullet">
    <w:name w:val="Case Bullet"/>
    <w:basedOn w:val="Normal"/>
    <w:qFormat/>
    <w:rsid w:val="0072723C"/>
    <w:pPr>
      <w:numPr>
        <w:numId w:val="10"/>
      </w:numPr>
      <w:jc w:val="both"/>
    </w:pPr>
  </w:style>
  <w:style w:type="paragraph" w:customStyle="1" w:styleId="numberbullets">
    <w:name w:val="number bullets"/>
    <w:basedOn w:val="Normal"/>
    <w:qFormat/>
    <w:rsid w:val="0072723C"/>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72723C"/>
    <w:pPr>
      <w:tabs>
        <w:tab w:val="left" w:pos="-1080"/>
        <w:tab w:val="left" w:pos="0"/>
        <w:tab w:val="left" w:pos="1440"/>
        <w:tab w:val="left" w:pos="2167"/>
      </w:tabs>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72723C"/>
    <w:rPr>
      <w:rFonts w:ascii="Calibri" w:hAnsi="Calibri"/>
      <w:sz w:val="16"/>
      <w:szCs w:val="16"/>
    </w:rPr>
  </w:style>
  <w:style w:type="character" w:customStyle="1" w:styleId="CommentTextChar">
    <w:name w:val="Comment Text Char"/>
    <w:basedOn w:val="DefaultParagraphFont"/>
    <w:link w:val="CommentText"/>
    <w:semiHidden/>
    <w:qFormat/>
    <w:rsid w:val="0072723C"/>
    <w:rPr>
      <w:rFonts w:ascii="Calibri" w:hAnsi="Calibri"/>
    </w:rPr>
  </w:style>
  <w:style w:type="character" w:customStyle="1" w:styleId="CommentSubjectChar">
    <w:name w:val="Comment Subject Char"/>
    <w:basedOn w:val="CommentTextChar"/>
    <w:link w:val="CommentSubject"/>
    <w:qFormat/>
    <w:rsid w:val="0072723C"/>
    <w:rPr>
      <w:rFonts w:ascii="Trebuchet MS" w:hAnsi="Trebuchet MS"/>
      <w:b/>
      <w:bCs/>
    </w:rPr>
  </w:style>
  <w:style w:type="paragraph" w:customStyle="1" w:styleId="GlossaryList">
    <w:name w:val="Glossary List"/>
    <w:basedOn w:val="Normal"/>
    <w:qFormat/>
    <w:rsid w:val="0072723C"/>
    <w:pPr>
      <w:autoSpaceDE w:val="0"/>
      <w:autoSpaceDN w:val="0"/>
      <w:adjustRightInd w:val="0"/>
      <w:jc w:val="both"/>
    </w:pPr>
    <w:rPr>
      <w:rFonts w:ascii="Tahoma" w:hAnsi="Tahoma" w:cs="Tahoma"/>
      <w:b/>
      <w:bCs/>
      <w:sz w:val="22"/>
      <w:szCs w:val="48"/>
    </w:rPr>
  </w:style>
  <w:style w:type="paragraph" w:customStyle="1" w:styleId="experience">
    <w:name w:val="experience"/>
    <w:basedOn w:val="Normal"/>
    <w:qFormat/>
    <w:rsid w:val="0072723C"/>
    <w:pPr>
      <w:tabs>
        <w:tab w:val="left" w:pos="360"/>
      </w:tabs>
      <w:ind w:left="360" w:hanging="360"/>
      <w:jc w:val="both"/>
    </w:pPr>
    <w:rPr>
      <w:rFonts w:ascii="Times New Roman" w:hAnsi="Times New Roman"/>
      <w:sz w:val="22"/>
      <w:szCs w:val="24"/>
    </w:rPr>
  </w:style>
  <w:style w:type="paragraph" w:customStyle="1" w:styleId="BodyText0">
    <w:name w:val="BodyText"/>
    <w:basedOn w:val="Normal"/>
    <w:qFormat/>
    <w:rsid w:val="0072723C"/>
    <w:pPr>
      <w:overflowPunct w:val="0"/>
      <w:autoSpaceDE w:val="0"/>
      <w:autoSpaceDN w:val="0"/>
      <w:adjustRightInd w:val="0"/>
      <w:ind w:left="720"/>
      <w:jc w:val="both"/>
      <w:textAlignment w:val="baseline"/>
    </w:pPr>
    <w:rPr>
      <w:lang w:val="en-GB"/>
    </w:rPr>
  </w:style>
  <w:style w:type="character" w:customStyle="1" w:styleId="BodyTextIndent3Char">
    <w:name w:val="Body Text Indent 3 Char"/>
    <w:basedOn w:val="DefaultParagraphFont"/>
    <w:link w:val="BodyTextIndent3"/>
    <w:qFormat/>
    <w:rsid w:val="0072723C"/>
    <w:rPr>
      <w:rFonts w:ascii="Calibri" w:hAnsi="Calibri"/>
      <w:sz w:val="16"/>
      <w:szCs w:val="16"/>
    </w:rPr>
  </w:style>
  <w:style w:type="paragraph" w:customStyle="1" w:styleId="para">
    <w:name w:val="para"/>
    <w:basedOn w:val="Normal"/>
    <w:qFormat/>
    <w:rsid w:val="0072723C"/>
    <w:pPr>
      <w:ind w:left="360"/>
      <w:jc w:val="both"/>
    </w:pPr>
    <w:rPr>
      <w:rFonts w:ascii="Tahoma" w:hAnsi="Tahoma"/>
      <w:sz w:val="22"/>
      <w:lang w:val="en-GB"/>
    </w:rPr>
  </w:style>
  <w:style w:type="paragraph" w:customStyle="1" w:styleId="Bullet1">
    <w:name w:val="Bullet 1"/>
    <w:basedOn w:val="Normal"/>
    <w:next w:val="Normal"/>
    <w:qFormat/>
    <w:rsid w:val="0072723C"/>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72723C"/>
    <w:rPr>
      <w:rFonts w:ascii="Calibri" w:hAnsi="Calibri"/>
      <w:sz w:val="22"/>
      <w:szCs w:val="22"/>
    </w:rPr>
  </w:style>
  <w:style w:type="character" w:customStyle="1" w:styleId="BodyTextIndent2Char">
    <w:name w:val="Body Text Indent 2 Char"/>
    <w:basedOn w:val="DefaultParagraphFont"/>
    <w:link w:val="BodyTextIndent2"/>
    <w:qFormat/>
    <w:rsid w:val="0072723C"/>
    <w:rPr>
      <w:rFonts w:ascii="Calibri" w:hAnsi="Calibri"/>
      <w:sz w:val="22"/>
      <w:szCs w:val="22"/>
    </w:rPr>
  </w:style>
  <w:style w:type="paragraph" w:customStyle="1" w:styleId="BodyText2Paragraph1Heading">
    <w:name w:val="Body Text 2 Paragraph 1 Heading"/>
    <w:basedOn w:val="Normal"/>
    <w:qFormat/>
    <w:rsid w:val="0072723C"/>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72723C"/>
    <w:rPr>
      <w:rFonts w:ascii="Courier New" w:hAnsi="Courier New"/>
    </w:rPr>
  </w:style>
  <w:style w:type="paragraph" w:customStyle="1" w:styleId="IBMBody">
    <w:name w:val="IBM Body"/>
    <w:basedOn w:val="Normal"/>
    <w:qFormat/>
    <w:rsid w:val="0072723C"/>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72723C"/>
    <w:rPr>
      <w:b/>
      <w:sz w:val="40"/>
    </w:rPr>
  </w:style>
  <w:style w:type="paragraph" w:customStyle="1" w:styleId="Style1">
    <w:name w:val="Style1"/>
    <w:basedOn w:val="Heading1"/>
    <w:qFormat/>
    <w:rsid w:val="0072723C"/>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72723C"/>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72723C"/>
    <w:pPr>
      <w:keepLines w:val="0"/>
      <w:numPr>
        <w:numId w:val="11"/>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72723C"/>
    <w:pPr>
      <w:jc w:val="both"/>
    </w:pPr>
    <w:rPr>
      <w:rFonts w:ascii="Times New Roman" w:hAnsi="Times New Roman"/>
    </w:rPr>
  </w:style>
  <w:style w:type="paragraph" w:customStyle="1" w:styleId="HeadingC">
    <w:name w:val="Heading C"/>
    <w:basedOn w:val="Heading2"/>
    <w:qFormat/>
    <w:rsid w:val="0072723C"/>
    <w:pPr>
      <w:keepLines w:val="0"/>
      <w:numPr>
        <w:numId w:val="12"/>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72723C"/>
    <w:pPr>
      <w:keepNext/>
      <w:keepLines/>
      <w:numPr>
        <w:numId w:val="12"/>
      </w:numPr>
      <w:tabs>
        <w:tab w:val="left" w:pos="480"/>
        <w:tab w:val="left" w:pos="720"/>
        <w:tab w:val="center" w:pos="1008"/>
        <w:tab w:val="left" w:pos="1080"/>
      </w:tabs>
      <w:spacing w:before="0" w:after="120"/>
      <w:jc w:val="both"/>
    </w:pPr>
    <w:rPr>
      <w:rFonts w:ascii="Times New Roman" w:hAnsi="Times New Roman"/>
      <w:sz w:val="28"/>
    </w:rPr>
  </w:style>
  <w:style w:type="paragraph" w:customStyle="1" w:styleId="xl70">
    <w:name w:val="xl70"/>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1">
    <w:name w:val="xl71"/>
    <w:basedOn w:val="Normal"/>
    <w:qFormat/>
    <w:rsid w:val="0072723C"/>
    <w:pPr>
      <w:pBdr>
        <w:top w:val="single" w:sz="4" w:space="0" w:color="auto"/>
        <w:lef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2">
    <w:name w:val="xl72"/>
    <w:basedOn w:val="Normal"/>
    <w:qFormat/>
    <w:rsid w:val="0072723C"/>
    <w:pPr>
      <w:pBdr>
        <w:top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3">
    <w:name w:val="xl73"/>
    <w:basedOn w:val="Normal"/>
    <w:qFormat/>
    <w:rsid w:val="0072723C"/>
    <w:pPr>
      <w:pBdr>
        <w:top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4">
    <w:name w:val="xl74"/>
    <w:basedOn w:val="Normal"/>
    <w:qFormat/>
    <w:rsid w:val="0072723C"/>
    <w:pPr>
      <w:pBdr>
        <w:left w:val="single" w:sz="4" w:space="0" w:color="auto"/>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5">
    <w:name w:val="xl75"/>
    <w:basedOn w:val="Normal"/>
    <w:qFormat/>
    <w:rsid w:val="0072723C"/>
    <w:pPr>
      <w:pBdr>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6">
    <w:name w:val="xl76"/>
    <w:basedOn w:val="Normal"/>
    <w:qFormat/>
    <w:rsid w:val="0072723C"/>
    <w:pPr>
      <w:pBdr>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7">
    <w:name w:val="xl77"/>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both"/>
      <w:textAlignment w:val="center"/>
    </w:pPr>
    <w:rPr>
      <w:rFonts w:ascii="Times New Roman" w:hAnsi="Times New Roman"/>
      <w:b/>
      <w:bCs/>
      <w:color w:val="FFFFFF"/>
      <w:sz w:val="22"/>
      <w:szCs w:val="22"/>
    </w:rPr>
  </w:style>
  <w:style w:type="paragraph" w:customStyle="1" w:styleId="xl78">
    <w:name w:val="xl78"/>
    <w:basedOn w:val="Normal"/>
    <w:qFormat/>
    <w:rsid w:val="0072723C"/>
    <w:pPr>
      <w:spacing w:before="100" w:beforeAutospacing="1" w:after="100" w:afterAutospacing="1"/>
      <w:jc w:val="both"/>
      <w:textAlignment w:val="center"/>
    </w:pPr>
    <w:rPr>
      <w:rFonts w:ascii="Times New Roman" w:hAnsi="Times New Roman"/>
      <w:sz w:val="22"/>
      <w:szCs w:val="22"/>
    </w:rPr>
  </w:style>
  <w:style w:type="paragraph" w:customStyle="1" w:styleId="xl79">
    <w:name w:val="xl79"/>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0">
    <w:name w:val="xl80"/>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81">
    <w:name w:val="xl81"/>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2">
    <w:name w:val="xl82"/>
    <w:basedOn w:val="Normal"/>
    <w:qFormat/>
    <w:rsid w:val="0072723C"/>
    <w:pPr>
      <w:spacing w:before="100" w:beforeAutospacing="1" w:after="100" w:afterAutospacing="1"/>
      <w:jc w:val="both"/>
      <w:textAlignment w:val="center"/>
    </w:pPr>
    <w:rPr>
      <w:rFonts w:ascii="Times New Roman" w:hAnsi="Times New Roman"/>
      <w:sz w:val="22"/>
      <w:szCs w:val="22"/>
    </w:rPr>
  </w:style>
  <w:style w:type="character" w:customStyle="1" w:styleId="dove">
    <w:name w:val="dove"/>
    <w:qFormat/>
    <w:rsid w:val="0072723C"/>
  </w:style>
  <w:style w:type="paragraph" w:customStyle="1" w:styleId="ListBulletL1">
    <w:name w:val="List Bullet L1"/>
    <w:basedOn w:val="Normal"/>
    <w:qFormat/>
    <w:rsid w:val="0072723C"/>
    <w:pPr>
      <w:numPr>
        <w:numId w:val="13"/>
      </w:numPr>
      <w:tabs>
        <w:tab w:val="left" w:pos="504"/>
      </w:tabs>
      <w:spacing w:before="60"/>
      <w:jc w:val="both"/>
    </w:pPr>
    <w:rPr>
      <w:rFonts w:ascii="Century Gothic" w:hAnsi="Century Gothic"/>
      <w:sz w:val="20"/>
    </w:rPr>
  </w:style>
  <w:style w:type="paragraph" w:customStyle="1" w:styleId="BodyTextbul">
    <w:name w:val="Body Text bul"/>
    <w:basedOn w:val="BodyText"/>
    <w:qFormat/>
    <w:rsid w:val="0072723C"/>
    <w:pPr>
      <w:numPr>
        <w:numId w:val="14"/>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72723C"/>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72723C"/>
    <w:pPr>
      <w:keepNext/>
      <w:spacing w:before="60" w:after="120"/>
      <w:jc w:val="both"/>
    </w:pPr>
    <w:rPr>
      <w:rFonts w:ascii="Arial Black" w:hAnsi="Arial Black" w:cs="Arial"/>
      <w:color w:val="333333"/>
      <w:sz w:val="16"/>
      <w:szCs w:val="22"/>
    </w:rPr>
  </w:style>
  <w:style w:type="paragraph" w:customStyle="1" w:styleId="CellBullet">
    <w:name w:val="Cell Bullet"/>
    <w:basedOn w:val="ListBullet"/>
    <w:qFormat/>
    <w:rsid w:val="0072723C"/>
    <w:pPr>
      <w:numPr>
        <w:numId w:val="15"/>
      </w:numPr>
      <w:tabs>
        <w:tab w:val="clear" w:pos="360"/>
        <w:tab w:val="left" w:pos="216"/>
      </w:tabs>
    </w:pPr>
    <w:rPr>
      <w:rFonts w:eastAsia="Arial" w:cs="Arial"/>
      <w:color w:val="333333"/>
      <w:sz w:val="18"/>
      <w:szCs w:val="18"/>
      <w:lang w:val="en-CA" w:eastAsia="en-US"/>
    </w:rPr>
  </w:style>
  <w:style w:type="character" w:customStyle="1" w:styleId="RemoveIt">
    <w:name w:val="RemoveIt"/>
    <w:qFormat/>
    <w:rsid w:val="0072723C"/>
    <w:rPr>
      <w:rFonts w:ascii="Times New Roman" w:hAnsi="Times New Roman"/>
      <w:b/>
      <w:color w:val="FF0000"/>
      <w:sz w:val="32"/>
      <w:szCs w:val="32"/>
    </w:rPr>
  </w:style>
  <w:style w:type="paragraph" w:customStyle="1" w:styleId="ListNumberL1">
    <w:name w:val="List Number L1"/>
    <w:basedOn w:val="Normal"/>
    <w:qFormat/>
    <w:rsid w:val="0072723C"/>
    <w:pPr>
      <w:tabs>
        <w:tab w:val="left" w:pos="360"/>
      </w:tabs>
      <w:spacing w:before="60" w:after="60"/>
      <w:jc w:val="both"/>
    </w:pPr>
    <w:rPr>
      <w:rFonts w:ascii="Century Gothic" w:hAnsi="Century Gothic"/>
      <w:sz w:val="20"/>
    </w:rPr>
  </w:style>
  <w:style w:type="paragraph" w:customStyle="1" w:styleId="TableHeading">
    <w:name w:val="Table Heading"/>
    <w:basedOn w:val="Normal"/>
    <w:qFormat/>
    <w:rsid w:val="0072723C"/>
    <w:pPr>
      <w:spacing w:before="60" w:after="60"/>
      <w:jc w:val="both"/>
    </w:pPr>
    <w:rPr>
      <w:b/>
      <w:sz w:val="20"/>
    </w:rPr>
  </w:style>
  <w:style w:type="paragraph" w:customStyle="1" w:styleId="TableEntry">
    <w:name w:val="Table Entry"/>
    <w:basedOn w:val="Normal"/>
    <w:qFormat/>
    <w:rsid w:val="0072723C"/>
    <w:pPr>
      <w:spacing w:before="40" w:after="40"/>
      <w:jc w:val="both"/>
    </w:pPr>
    <w:rPr>
      <w:rFonts w:ascii="Century Gothic" w:hAnsi="Century Gothic"/>
      <w:sz w:val="20"/>
    </w:rPr>
  </w:style>
  <w:style w:type="paragraph" w:customStyle="1" w:styleId="BL1BulletList">
    <w:name w:val="BL1 Bullet List"/>
    <w:basedOn w:val="Normal"/>
    <w:qFormat/>
    <w:rsid w:val="0072723C"/>
    <w:pPr>
      <w:numPr>
        <w:numId w:val="16"/>
      </w:numPr>
      <w:spacing w:before="240" w:after="60"/>
      <w:jc w:val="both"/>
    </w:pPr>
    <w:rPr>
      <w:rFonts w:ascii="Century Gothic" w:hAnsi="Century Gothic"/>
      <w:sz w:val="20"/>
    </w:rPr>
  </w:style>
  <w:style w:type="paragraph" w:customStyle="1" w:styleId="ListBulletL3">
    <w:name w:val="List Bullet L3"/>
    <w:basedOn w:val="ListBulletL2"/>
    <w:link w:val="ListBulletL3Char"/>
    <w:qFormat/>
    <w:rsid w:val="0072723C"/>
    <w:pPr>
      <w:numPr>
        <w:numId w:val="17"/>
      </w:numPr>
      <w:spacing w:before="0" w:after="0"/>
    </w:pPr>
  </w:style>
  <w:style w:type="paragraph" w:customStyle="1" w:styleId="CharCharCharCharCharChar">
    <w:name w:val="Char Char Char Char Char Char"/>
    <w:basedOn w:val="Normal"/>
    <w:qFormat/>
    <w:rsid w:val="0072723C"/>
    <w:pPr>
      <w:spacing w:line="240" w:lineRule="exact"/>
      <w:jc w:val="both"/>
    </w:pPr>
    <w:rPr>
      <w:rFonts w:ascii="Verdana" w:hAnsi="Verdana"/>
      <w:sz w:val="20"/>
      <w:lang w:val="en-AU"/>
    </w:rPr>
  </w:style>
  <w:style w:type="paragraph" w:customStyle="1" w:styleId="ProposalHeading1">
    <w:name w:val="Proposal Heading 1"/>
    <w:basedOn w:val="Normal"/>
    <w:qFormat/>
    <w:rsid w:val="0072723C"/>
    <w:pPr>
      <w:keepNext/>
      <w:numPr>
        <w:numId w:val="18"/>
      </w:numPr>
      <w:pBdr>
        <w:bottom w:val="single" w:sz="12" w:space="1" w:color="003366"/>
      </w:pBdr>
      <w:tabs>
        <w:tab w:val="left" w:pos="0"/>
      </w:tabs>
      <w:spacing w:before="360" w:after="180"/>
      <w:ind w:right="180"/>
      <w:jc w:val="both"/>
    </w:pPr>
    <w:rPr>
      <w:rFonts w:eastAsia="MS Mincho" w:cs="Arial"/>
      <w:b/>
      <w:bCs/>
      <w:color w:val="003366"/>
      <w:sz w:val="28"/>
      <w:szCs w:val="28"/>
      <w:lang w:eastAsia="ja-JP"/>
    </w:rPr>
  </w:style>
  <w:style w:type="paragraph" w:customStyle="1" w:styleId="DelText">
    <w:name w:val="Del Text"/>
    <w:basedOn w:val="Normal"/>
    <w:qFormat/>
    <w:rsid w:val="0072723C"/>
    <w:pPr>
      <w:spacing w:before="120" w:after="60"/>
      <w:jc w:val="both"/>
    </w:pPr>
    <w:rPr>
      <w:sz w:val="20"/>
    </w:rPr>
  </w:style>
  <w:style w:type="paragraph" w:customStyle="1" w:styleId="BodyContent">
    <w:name w:val="Body Content"/>
    <w:basedOn w:val="NormalWeb"/>
    <w:link w:val="BodyContentChar"/>
    <w:qFormat/>
    <w:rsid w:val="0072723C"/>
    <w:pPr>
      <w:numPr>
        <w:numId w:val="19"/>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72723C"/>
    <w:pPr>
      <w:spacing w:before="60" w:after="60" w:line="276" w:lineRule="auto"/>
    </w:pPr>
    <w:rPr>
      <w:rFonts w:ascii="Arial" w:eastAsia="Times New Roman" w:hAnsi="Arial"/>
      <w:b/>
    </w:rPr>
  </w:style>
  <w:style w:type="character" w:customStyle="1" w:styleId="NormalWebChar">
    <w:name w:val="Normal (Web) Char"/>
    <w:link w:val="NormalWeb"/>
    <w:uiPriority w:val="99"/>
    <w:qFormat/>
    <w:rsid w:val="0072723C"/>
    <w:rPr>
      <w:sz w:val="24"/>
      <w:szCs w:val="24"/>
    </w:rPr>
  </w:style>
  <w:style w:type="character" w:customStyle="1" w:styleId="BodyContentChar">
    <w:name w:val="Body Content Char"/>
    <w:link w:val="BodyContent"/>
    <w:qFormat/>
    <w:rsid w:val="0072723C"/>
    <w:rPr>
      <w:rFonts w:ascii="Georgia" w:eastAsia="Calibri" w:hAnsi="Georgia"/>
      <w:color w:val="000000"/>
      <w:sz w:val="24"/>
      <w:szCs w:val="24"/>
    </w:rPr>
  </w:style>
  <w:style w:type="paragraph" w:customStyle="1" w:styleId="tableheading1">
    <w:name w:val="tableheading"/>
    <w:basedOn w:val="Normal"/>
    <w:qFormat/>
    <w:rsid w:val="0072723C"/>
    <w:pPr>
      <w:overflowPunct w:val="0"/>
      <w:autoSpaceDE w:val="0"/>
      <w:jc w:val="center"/>
    </w:pPr>
    <w:rPr>
      <w:rFonts w:ascii="Times New Roman" w:eastAsia="Calibri" w:hAnsi="Times New Roman"/>
      <w:b/>
      <w:bCs/>
      <w:i/>
      <w:iCs/>
      <w:sz w:val="20"/>
    </w:rPr>
  </w:style>
  <w:style w:type="paragraph" w:customStyle="1" w:styleId="tablenormal1">
    <w:name w:val="tablenormal1"/>
    <w:basedOn w:val="Normal"/>
    <w:qFormat/>
    <w:rsid w:val="0072723C"/>
    <w:pPr>
      <w:spacing w:before="30" w:after="30"/>
      <w:jc w:val="both"/>
    </w:pPr>
    <w:rPr>
      <w:rFonts w:ascii="Times New Roman" w:eastAsia="Calibri" w:hAnsi="Times New Roman"/>
      <w:sz w:val="22"/>
      <w:szCs w:val="22"/>
    </w:rPr>
  </w:style>
  <w:style w:type="paragraph" w:customStyle="1" w:styleId="Revision1">
    <w:name w:val="Revision1"/>
    <w:hidden/>
    <w:uiPriority w:val="99"/>
    <w:semiHidden/>
    <w:qFormat/>
    <w:rsid w:val="0072723C"/>
    <w:pPr>
      <w:spacing w:after="40" w:line="276" w:lineRule="auto"/>
    </w:pPr>
    <w:rPr>
      <w:rFonts w:ascii="Book Antiqua" w:eastAsia="Calibri" w:hAnsi="Book Antiqua"/>
      <w:sz w:val="22"/>
      <w:szCs w:val="22"/>
    </w:rPr>
  </w:style>
  <w:style w:type="paragraph" w:customStyle="1" w:styleId="body">
    <w:name w:val="body"/>
    <w:basedOn w:val="Normal"/>
    <w:qFormat/>
    <w:rsid w:val="0072723C"/>
    <w:pPr>
      <w:spacing w:before="120" w:after="120"/>
      <w:ind w:left="630"/>
      <w:jc w:val="both"/>
    </w:pPr>
    <w:rPr>
      <w:rFonts w:ascii="Verdana" w:hAnsi="Verdana"/>
      <w:sz w:val="20"/>
    </w:rPr>
  </w:style>
  <w:style w:type="paragraph" w:customStyle="1" w:styleId="note">
    <w:name w:val="note"/>
    <w:basedOn w:val="Normal"/>
    <w:qFormat/>
    <w:rsid w:val="0072723C"/>
    <w:pPr>
      <w:numPr>
        <w:numId w:val="20"/>
      </w:numPr>
      <w:jc w:val="both"/>
    </w:pPr>
    <w:rPr>
      <w:rFonts w:ascii="Times New Roman" w:hAnsi="Times New Roman"/>
      <w:szCs w:val="24"/>
    </w:rPr>
  </w:style>
  <w:style w:type="paragraph" w:customStyle="1" w:styleId="body1">
    <w:name w:val="body1"/>
    <w:basedOn w:val="body"/>
    <w:qFormat/>
    <w:rsid w:val="0072723C"/>
    <w:pPr>
      <w:ind w:left="994"/>
    </w:pPr>
  </w:style>
  <w:style w:type="paragraph" w:customStyle="1" w:styleId="IPOSBody">
    <w:name w:val="IPOS Body"/>
    <w:basedOn w:val="Normal"/>
    <w:qFormat/>
    <w:rsid w:val="0072723C"/>
    <w:pPr>
      <w:jc w:val="both"/>
    </w:pPr>
    <w:rPr>
      <w:sz w:val="22"/>
    </w:rPr>
  </w:style>
  <w:style w:type="paragraph" w:customStyle="1" w:styleId="DefaultText">
    <w:name w:val="Default Text"/>
    <w:basedOn w:val="Normal"/>
    <w:qFormat/>
    <w:rsid w:val="0072723C"/>
    <w:pPr>
      <w:widowControl w:val="0"/>
      <w:spacing w:after="240" w:line="360" w:lineRule="auto"/>
      <w:jc w:val="both"/>
    </w:pPr>
    <w:rPr>
      <w:rFonts w:ascii="Times New Roman" w:hAnsi="Times New Roman"/>
      <w:szCs w:val="24"/>
    </w:rPr>
  </w:style>
  <w:style w:type="paragraph" w:customStyle="1" w:styleId="chiffre">
    <w:name w:val="chiffre"/>
    <w:basedOn w:val="Normal"/>
    <w:qFormat/>
    <w:rsid w:val="0072723C"/>
    <w:pPr>
      <w:tabs>
        <w:tab w:val="left" w:pos="1440"/>
      </w:tabs>
      <w:spacing w:before="60" w:after="120"/>
      <w:ind w:left="1440" w:hanging="360"/>
      <w:jc w:val="both"/>
    </w:pPr>
    <w:rPr>
      <w:rFonts w:ascii="SAPFolioLight" w:hAnsi="SAPFolioLight"/>
      <w:i/>
      <w:sz w:val="22"/>
      <w:lang w:val="fr-CA"/>
    </w:rPr>
  </w:style>
  <w:style w:type="paragraph" w:customStyle="1" w:styleId="Cell">
    <w:name w:val="Cell"/>
    <w:basedOn w:val="Normal"/>
    <w:qFormat/>
    <w:rsid w:val="0072723C"/>
    <w:pPr>
      <w:spacing w:before="60" w:after="120"/>
      <w:jc w:val="both"/>
    </w:pPr>
    <w:rPr>
      <w:rFonts w:cs="Arial"/>
      <w:color w:val="333333"/>
      <w:sz w:val="18"/>
      <w:szCs w:val="22"/>
      <w:lang w:val="en-CA"/>
    </w:rPr>
  </w:style>
  <w:style w:type="paragraph" w:customStyle="1" w:styleId="StyleHeading2Before9ptAfter9pt">
    <w:name w:val="Style Heading 2 + Before:  9 pt After:  9 pt"/>
    <w:basedOn w:val="Heading2"/>
    <w:qFormat/>
    <w:rsid w:val="0072723C"/>
    <w:pPr>
      <w:keepLines w:val="0"/>
      <w:tabs>
        <w:tab w:val="left" w:pos="846"/>
      </w:tabs>
      <w:spacing w:before="180" w:after="180" w:line="240" w:lineRule="auto"/>
      <w:ind w:left="846"/>
      <w:jc w:val="both"/>
    </w:pPr>
    <w:rPr>
      <w:rFonts w:ascii="Tahoma" w:eastAsia="Calibri" w:hAnsi="Tahoma"/>
      <w:bCs/>
      <w:iCs/>
      <w:caps/>
      <w:smallCaps/>
      <w:sz w:val="22"/>
      <w:lang w:val="en-AU"/>
    </w:rPr>
  </w:style>
  <w:style w:type="paragraph" w:customStyle="1" w:styleId="Body0">
    <w:name w:val="Body"/>
    <w:basedOn w:val="Normal"/>
    <w:qFormat/>
    <w:rsid w:val="0072723C"/>
    <w:pPr>
      <w:spacing w:after="140" w:line="290" w:lineRule="auto"/>
      <w:jc w:val="both"/>
    </w:pPr>
    <w:rPr>
      <w:kern w:val="20"/>
      <w:sz w:val="20"/>
      <w:lang w:val="en-AU"/>
    </w:rPr>
  </w:style>
  <w:style w:type="paragraph" w:customStyle="1" w:styleId="AppendixLetter">
    <w:name w:val="Appendix Letter"/>
    <w:basedOn w:val="Normal"/>
    <w:next w:val="Normal"/>
    <w:qFormat/>
    <w:rsid w:val="0072723C"/>
    <w:pPr>
      <w:numPr>
        <w:numId w:val="21"/>
      </w:numPr>
      <w:spacing w:before="60" w:after="240"/>
      <w:jc w:val="both"/>
    </w:pPr>
    <w:rPr>
      <w:rFonts w:ascii="SAPFolioLight" w:hAnsi="SAPFolioLight"/>
      <w:b/>
      <w:color w:val="000080"/>
      <w:sz w:val="32"/>
      <w:szCs w:val="32"/>
      <w:lang w:val="en-AU"/>
    </w:rPr>
  </w:style>
  <w:style w:type="paragraph" w:customStyle="1" w:styleId="Style2">
    <w:name w:val="Style2"/>
    <w:basedOn w:val="Heading1"/>
    <w:qFormat/>
    <w:rsid w:val="0072723C"/>
    <w:pPr>
      <w:keepLines w:val="0"/>
      <w:numPr>
        <w:numId w:val="22"/>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72723C"/>
    <w:pPr>
      <w:keepLines w:val="0"/>
      <w:numPr>
        <w:numId w:val="22"/>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72723C"/>
    <w:rPr>
      <w:rFonts w:ascii="Century Gothic" w:eastAsia="Times New Roman" w:hAnsi="Century Gothic"/>
    </w:rPr>
  </w:style>
  <w:style w:type="paragraph" w:customStyle="1" w:styleId="StyleTableHeader10pt">
    <w:name w:val="Style Table Header + 10 pt"/>
    <w:basedOn w:val="Normal"/>
    <w:qFormat/>
    <w:rsid w:val="0072723C"/>
    <w:pPr>
      <w:spacing w:before="60"/>
      <w:jc w:val="center"/>
    </w:pPr>
    <w:rPr>
      <w:b/>
      <w:bCs/>
      <w:spacing w:val="-5"/>
      <w:sz w:val="20"/>
    </w:rPr>
  </w:style>
  <w:style w:type="paragraph" w:customStyle="1" w:styleId="tableright">
    <w:name w:val="table_right"/>
    <w:basedOn w:val="Normal"/>
    <w:qFormat/>
    <w:rsid w:val="0072723C"/>
    <w:pPr>
      <w:spacing w:line="220" w:lineRule="exact"/>
      <w:jc w:val="both"/>
    </w:pPr>
    <w:rPr>
      <w:rFonts w:ascii="Times" w:hAnsi="Times"/>
      <w:sz w:val="22"/>
    </w:rPr>
  </w:style>
  <w:style w:type="table" w:customStyle="1" w:styleId="LightGrid-Accent11">
    <w:name w:val="Light Grid - Accent 11"/>
    <w:basedOn w:val="TableNormal"/>
    <w:uiPriority w:val="62"/>
    <w:qFormat/>
    <w:rsid w:val="0072723C"/>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72723C"/>
    <w:pPr>
      <w:pBdr>
        <w:bottom w:val="single" w:sz="4" w:space="4" w:color="4F81BD"/>
      </w:pBdr>
      <w:spacing w:before="200" w:after="280"/>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72723C"/>
    <w:rPr>
      <w:rFonts w:ascii="Calibri" w:eastAsia="Calibri" w:hAnsi="Calibri"/>
      <w:b/>
      <w:bCs/>
      <w:i/>
      <w:iCs/>
      <w:color w:val="4F81BD"/>
      <w:sz w:val="22"/>
      <w:szCs w:val="22"/>
    </w:rPr>
  </w:style>
  <w:style w:type="paragraph" w:customStyle="1" w:styleId="02BodyCopy">
    <w:name w:val="02_Body_Copy"/>
    <w:basedOn w:val="Normal"/>
    <w:link w:val="02BodyCopyZchn"/>
    <w:qFormat/>
    <w:rsid w:val="0072723C"/>
    <w:pPr>
      <w:jc w:val="both"/>
    </w:pPr>
    <w:rPr>
      <w:rFonts w:ascii="Times New Roman" w:hAnsi="Times New Roman" w:cs="Tahoma"/>
      <w:sz w:val="22"/>
      <w:lang w:val="en-GB"/>
    </w:rPr>
  </w:style>
  <w:style w:type="character" w:customStyle="1" w:styleId="02BodyCopyZchn">
    <w:name w:val="02_Body_Copy Zchn"/>
    <w:link w:val="02BodyCopy"/>
    <w:qFormat/>
    <w:rsid w:val="0072723C"/>
    <w:rPr>
      <w:rFonts w:cs="Tahoma"/>
      <w:sz w:val="22"/>
      <w:lang w:val="en-GB"/>
    </w:rPr>
  </w:style>
  <w:style w:type="character" w:customStyle="1" w:styleId="gi">
    <w:name w:val="gi"/>
    <w:basedOn w:val="DefaultParagraphFont"/>
    <w:qFormat/>
    <w:rsid w:val="0072723C"/>
  </w:style>
  <w:style w:type="paragraph" w:customStyle="1" w:styleId="ERPTableHeading1">
    <w:name w:val="ERP Table Heading 1"/>
    <w:basedOn w:val="Normal"/>
    <w:qFormat/>
    <w:rsid w:val="0072723C"/>
    <w:rPr>
      <w:b/>
      <w:sz w:val="20"/>
      <w:lang w:val="en-GB"/>
    </w:rPr>
  </w:style>
  <w:style w:type="character" w:customStyle="1" w:styleId="ListParagraphChar">
    <w:name w:val="List Paragraph Char"/>
    <w:link w:val="ListParagraph1"/>
    <w:uiPriority w:val="34"/>
    <w:qFormat/>
    <w:locked/>
    <w:rsid w:val="0072723C"/>
    <w:rPr>
      <w:rFonts w:ascii="Arial" w:hAnsi="Arial"/>
      <w:sz w:val="24"/>
    </w:rPr>
  </w:style>
  <w:style w:type="table" w:customStyle="1" w:styleId="MediumShading1-Accent11">
    <w:name w:val="Medium Shading 1 - Accent 11"/>
    <w:basedOn w:val="TableNormal"/>
    <w:uiPriority w:val="63"/>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72723C"/>
    <w:pPr>
      <w:keepNext/>
      <w:numPr>
        <w:numId w:val="23"/>
      </w:numPr>
      <w:tabs>
        <w:tab w:val="left" w:pos="1620"/>
        <w:tab w:val="left" w:pos="3600"/>
        <w:tab w:val="left" w:pos="4140"/>
      </w:tabs>
      <w:spacing w:after="60" w:line="340" w:lineRule="atLeast"/>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72723C"/>
  </w:style>
  <w:style w:type="character" w:customStyle="1" w:styleId="locality">
    <w:name w:val="locality"/>
    <w:basedOn w:val="DefaultParagraphFont"/>
    <w:qFormat/>
    <w:rsid w:val="0072723C"/>
  </w:style>
  <w:style w:type="character" w:customStyle="1" w:styleId="postal-code">
    <w:name w:val="postal-code"/>
    <w:basedOn w:val="DefaultParagraphFont"/>
    <w:qFormat/>
    <w:rsid w:val="0072723C"/>
  </w:style>
  <w:style w:type="character" w:customStyle="1" w:styleId="country-name">
    <w:name w:val="country-name"/>
    <w:basedOn w:val="DefaultParagraphFont"/>
    <w:qFormat/>
    <w:rsid w:val="0072723C"/>
  </w:style>
  <w:style w:type="table" w:customStyle="1" w:styleId="ListTable3-Accent11">
    <w:name w:val="List Table 3 - Accent 11"/>
    <w:basedOn w:val="TableNormal"/>
    <w:uiPriority w:val="48"/>
    <w:qFormat/>
    <w:rsid w:val="0072723C"/>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72723C"/>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72723C"/>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72723C"/>
    <w:pPr>
      <w:spacing w:line="240" w:lineRule="exact"/>
    </w:pPr>
    <w:rPr>
      <w:rFonts w:ascii="Verdana" w:hAnsi="Verdana"/>
      <w:sz w:val="20"/>
    </w:rPr>
  </w:style>
  <w:style w:type="paragraph" w:customStyle="1" w:styleId="Otherheading">
    <w:name w:val="Other heading"/>
    <w:basedOn w:val="Normal"/>
    <w:qFormat/>
    <w:rsid w:val="0072723C"/>
    <w:pPr>
      <w:ind w:left="720"/>
    </w:pPr>
    <w:rPr>
      <w:rFonts w:cs="Arial"/>
      <w:sz w:val="32"/>
      <w:szCs w:val="32"/>
    </w:rPr>
  </w:style>
  <w:style w:type="paragraph" w:styleId="ListParagraph">
    <w:name w:val="List Paragraph"/>
    <w:basedOn w:val="Normal"/>
    <w:uiPriority w:val="34"/>
    <w:qFormat/>
    <w:rsid w:val="0072723C"/>
    <w:pPr>
      <w:ind w:left="720"/>
      <w:contextualSpacing/>
    </w:pPr>
  </w:style>
  <w:style w:type="paragraph" w:customStyle="1" w:styleId="TableParagraph">
    <w:name w:val="Table Paragraph"/>
    <w:basedOn w:val="Normal"/>
    <w:uiPriority w:val="1"/>
    <w:qFormat/>
    <w:rsid w:val="0072723C"/>
    <w:pPr>
      <w:spacing w:after="0"/>
      <w:ind w:left="107"/>
    </w:pPr>
    <w:rPr>
      <w:rFonts w:eastAsia="Arial" w:cs="Arial"/>
      <w:sz w:val="22"/>
      <w:szCs w:val="22"/>
      <w:lang w:bidi="en-US"/>
    </w:rPr>
  </w:style>
  <w:style w:type="paragraph" w:customStyle="1" w:styleId="Heading20">
    <w:name w:val="Heading2"/>
    <w:basedOn w:val="Normal"/>
    <w:link w:val="Heading2Char0"/>
    <w:uiPriority w:val="1"/>
    <w:qFormat/>
    <w:rsid w:val="0072723C"/>
    <w:pPr>
      <w:ind w:left="567"/>
    </w:pPr>
  </w:style>
  <w:style w:type="character" w:customStyle="1" w:styleId="Heading2Char0">
    <w:name w:val="Heading2 Char"/>
    <w:basedOn w:val="DefaultParagraphFont"/>
    <w:link w:val="Heading20"/>
    <w:uiPriority w:val="1"/>
    <w:qFormat/>
    <w:rsid w:val="0072723C"/>
    <w:rPr>
      <w:rFonts w:ascii="Arial" w:eastAsia="Noto Sans CJK SC Regular" w:hAnsi="Arial" w:cs="Lohit Devanagari"/>
      <w:b/>
      <w:color w:val="215868" w:themeColor="accent5" w:themeShade="80"/>
      <w:sz w:val="24"/>
      <w:szCs w:val="28"/>
      <w:lang w:eastAsia="en-US" w:bidi="en-US"/>
    </w:rPr>
  </w:style>
  <w:style w:type="character" w:customStyle="1" w:styleId="HTMLPreformattedChar">
    <w:name w:val="HTML Preformatted Char"/>
    <w:basedOn w:val="DefaultParagraphFont"/>
    <w:link w:val="HTMLPreformatted"/>
    <w:uiPriority w:val="99"/>
    <w:semiHidden/>
    <w:qFormat/>
    <w:rsid w:val="0072723C"/>
    <w:rPr>
      <w:rFonts w:ascii="Courier New" w:eastAsia="Times New Roman" w:hAnsi="Courier New" w:cs="Courier New"/>
    </w:rPr>
  </w:style>
  <w:style w:type="paragraph" w:customStyle="1" w:styleId="TOCHeading2">
    <w:name w:val="TOC Heading2"/>
    <w:basedOn w:val="Heading1"/>
    <w:next w:val="Normal"/>
    <w:uiPriority w:val="39"/>
    <w:unhideWhenUsed/>
    <w:qFormat/>
    <w:rsid w:val="0072723C"/>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72723C"/>
    <w:rPr>
      <w:rFonts w:asciiTheme="minorHAnsi" w:eastAsiaTheme="minorEastAsia" w:hAnsiTheme="minorHAnsi" w:cstheme="minorBidi"/>
      <w:sz w:val="22"/>
      <w:szCs w:val="22"/>
    </w:rPr>
  </w:style>
  <w:style w:type="paragraph" w:customStyle="1" w:styleId="TableContents">
    <w:name w:val="Table Contents"/>
    <w:basedOn w:val="Normal"/>
    <w:qFormat/>
    <w:rsid w:val="0072723C"/>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72723C"/>
    <w:rPr>
      <w:color w:val="605E5C"/>
      <w:shd w:val="clear" w:color="auto" w:fill="E1DFDD"/>
    </w:rPr>
  </w:style>
  <w:style w:type="table" w:customStyle="1" w:styleId="GridTable4-Accent21">
    <w:name w:val="Grid Table 4 - Accent 21"/>
    <w:basedOn w:val="TableNormal"/>
    <w:uiPriority w:val="49"/>
    <w:rsid w:val="0072723C"/>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2">
    <w:name w:val="List Table 2 - Accent 12"/>
    <w:basedOn w:val="TableNormal"/>
    <w:uiPriority w:val="47"/>
    <w:rsid w:val="0072723C"/>
    <w:rPr>
      <w:rFonts w:asciiTheme="minorHAnsi" w:eastAsiaTheme="minorEastAsia" w:hAnsiTheme="minorHAnsi" w:cstheme="minorBidi"/>
      <w:sz w:val="21"/>
      <w:szCs w:val="21"/>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rsid w:val="0072723C"/>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61">
    <w:name w:val="List Table 2 - Accent 61"/>
    <w:basedOn w:val="TableNormal"/>
    <w:uiPriority w:val="47"/>
    <w:rsid w:val="0072723C"/>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72723C"/>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2">
    <w:name w:val="Medium Grid 1 Accent 2"/>
    <w:basedOn w:val="TableNormal"/>
    <w:uiPriority w:val="67"/>
    <w:rsid w:val="00E20DE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styleId="UnresolvedMention">
    <w:name w:val="Unresolved Mention"/>
    <w:basedOn w:val="DefaultParagraphFont"/>
    <w:uiPriority w:val="99"/>
    <w:semiHidden/>
    <w:unhideWhenUsed/>
    <w:rsid w:val="00D82674"/>
    <w:rPr>
      <w:color w:val="605E5C"/>
      <w:shd w:val="clear" w:color="auto" w:fill="E1DFDD"/>
    </w:rPr>
  </w:style>
  <w:style w:type="paragraph" w:styleId="Revision">
    <w:name w:val="Revision"/>
    <w:hidden/>
    <w:uiPriority w:val="99"/>
    <w:unhideWhenUsed/>
    <w:rsid w:val="00DF57D1"/>
    <w:rPr>
      <w:rFonts w:ascii="Arial" w:eastAsia="Times New Roman" w:hAnsi="Arial"/>
      <w:sz w:val="24"/>
    </w:rPr>
  </w:style>
  <w:style w:type="numbering" w:customStyle="1" w:styleId="CurrentList1">
    <w:name w:val="Current List1"/>
    <w:uiPriority w:val="99"/>
    <w:rsid w:val="006B225E"/>
    <w:pPr>
      <w:numPr>
        <w:numId w:val="24"/>
      </w:numPr>
    </w:pPr>
  </w:style>
  <w:style w:type="paragraph" w:styleId="TOCHeading">
    <w:name w:val="TOC Heading"/>
    <w:basedOn w:val="Heading1"/>
    <w:next w:val="Normal"/>
    <w:uiPriority w:val="39"/>
    <w:unhideWhenUsed/>
    <w:qFormat/>
    <w:rsid w:val="00E548D2"/>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Cs w:val="32"/>
    </w:rPr>
  </w:style>
  <w:style w:type="paragraph" w:styleId="TableofFigures">
    <w:name w:val="table of figures"/>
    <w:basedOn w:val="Normal"/>
    <w:next w:val="Normal"/>
    <w:uiPriority w:val="99"/>
    <w:unhideWhenUsed/>
    <w:rsid w:val="00363ABE"/>
    <w:pPr>
      <w:spacing w:before="0" w:after="0"/>
    </w:pPr>
    <w:rPr>
      <w:rFonts w:asciiTheme="minorHAnsi" w:hAnsiTheme="minorHAnsi" w:cstheme="minorHAnsi"/>
      <w:i/>
      <w:iCs/>
      <w:sz w:val="20"/>
    </w:rPr>
  </w:style>
  <w:style w:type="paragraph" w:customStyle="1" w:styleId="heading100">
    <w:name w:val="heading 10"/>
    <w:basedOn w:val="Normal"/>
    <w:next w:val="BodyText"/>
    <w:qFormat/>
    <w:rsid w:val="00270920"/>
    <w:pPr>
      <w:keepNext/>
      <w:spacing w:before="240" w:after="120"/>
    </w:pPr>
    <w:rPr>
      <w:rFonts w:eastAsia="Noto Sans CJK SC Regular" w:cs="Lohit Devanagari"/>
      <w:b/>
      <w:color w:val="215868" w:themeColor="accent5" w:themeShade="80"/>
      <w:sz w:val="28"/>
      <w:szCs w:val="28"/>
      <w:lang w:bidi="en-US"/>
    </w:rPr>
  </w:style>
  <w:style w:type="character" w:styleId="HTMLCode">
    <w:name w:val="HTML Code"/>
    <w:basedOn w:val="DefaultParagraphFont"/>
    <w:uiPriority w:val="99"/>
    <w:semiHidden/>
    <w:unhideWhenUsed/>
    <w:rsid w:val="004965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5196">
      <w:bodyDiv w:val="1"/>
      <w:marLeft w:val="0"/>
      <w:marRight w:val="0"/>
      <w:marTop w:val="0"/>
      <w:marBottom w:val="0"/>
      <w:divBdr>
        <w:top w:val="none" w:sz="0" w:space="0" w:color="auto"/>
        <w:left w:val="none" w:sz="0" w:space="0" w:color="auto"/>
        <w:bottom w:val="none" w:sz="0" w:space="0" w:color="auto"/>
        <w:right w:val="none" w:sz="0" w:space="0" w:color="auto"/>
      </w:divBdr>
      <w:divsChild>
        <w:div w:id="185951906">
          <w:marLeft w:val="0"/>
          <w:marRight w:val="0"/>
          <w:marTop w:val="0"/>
          <w:marBottom w:val="0"/>
          <w:divBdr>
            <w:top w:val="none" w:sz="0" w:space="0" w:color="auto"/>
            <w:left w:val="none" w:sz="0" w:space="0" w:color="auto"/>
            <w:bottom w:val="none" w:sz="0" w:space="0" w:color="auto"/>
            <w:right w:val="none" w:sz="0" w:space="0" w:color="auto"/>
          </w:divBdr>
          <w:divsChild>
            <w:div w:id="38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4712">
      <w:bodyDiv w:val="1"/>
      <w:marLeft w:val="0"/>
      <w:marRight w:val="0"/>
      <w:marTop w:val="0"/>
      <w:marBottom w:val="0"/>
      <w:divBdr>
        <w:top w:val="none" w:sz="0" w:space="0" w:color="auto"/>
        <w:left w:val="none" w:sz="0" w:space="0" w:color="auto"/>
        <w:bottom w:val="none" w:sz="0" w:space="0" w:color="auto"/>
        <w:right w:val="none" w:sz="0" w:space="0" w:color="auto"/>
      </w:divBdr>
    </w:div>
    <w:div w:id="122118283">
      <w:bodyDiv w:val="1"/>
      <w:marLeft w:val="0"/>
      <w:marRight w:val="0"/>
      <w:marTop w:val="0"/>
      <w:marBottom w:val="0"/>
      <w:divBdr>
        <w:top w:val="none" w:sz="0" w:space="0" w:color="auto"/>
        <w:left w:val="none" w:sz="0" w:space="0" w:color="auto"/>
        <w:bottom w:val="none" w:sz="0" w:space="0" w:color="auto"/>
        <w:right w:val="none" w:sz="0" w:space="0" w:color="auto"/>
      </w:divBdr>
      <w:divsChild>
        <w:div w:id="1981109728">
          <w:marLeft w:val="0"/>
          <w:marRight w:val="0"/>
          <w:marTop w:val="0"/>
          <w:marBottom w:val="0"/>
          <w:divBdr>
            <w:top w:val="none" w:sz="0" w:space="0" w:color="auto"/>
            <w:left w:val="none" w:sz="0" w:space="0" w:color="auto"/>
            <w:bottom w:val="none" w:sz="0" w:space="0" w:color="auto"/>
            <w:right w:val="none" w:sz="0" w:space="0" w:color="auto"/>
          </w:divBdr>
          <w:divsChild>
            <w:div w:id="467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639">
      <w:bodyDiv w:val="1"/>
      <w:marLeft w:val="0"/>
      <w:marRight w:val="0"/>
      <w:marTop w:val="0"/>
      <w:marBottom w:val="0"/>
      <w:divBdr>
        <w:top w:val="none" w:sz="0" w:space="0" w:color="auto"/>
        <w:left w:val="none" w:sz="0" w:space="0" w:color="auto"/>
        <w:bottom w:val="none" w:sz="0" w:space="0" w:color="auto"/>
        <w:right w:val="none" w:sz="0" w:space="0" w:color="auto"/>
      </w:divBdr>
    </w:div>
    <w:div w:id="283578094">
      <w:bodyDiv w:val="1"/>
      <w:marLeft w:val="0"/>
      <w:marRight w:val="0"/>
      <w:marTop w:val="0"/>
      <w:marBottom w:val="0"/>
      <w:divBdr>
        <w:top w:val="none" w:sz="0" w:space="0" w:color="auto"/>
        <w:left w:val="none" w:sz="0" w:space="0" w:color="auto"/>
        <w:bottom w:val="none" w:sz="0" w:space="0" w:color="auto"/>
        <w:right w:val="none" w:sz="0" w:space="0" w:color="auto"/>
      </w:divBdr>
      <w:divsChild>
        <w:div w:id="350422394">
          <w:marLeft w:val="0"/>
          <w:marRight w:val="0"/>
          <w:marTop w:val="0"/>
          <w:marBottom w:val="0"/>
          <w:divBdr>
            <w:top w:val="none" w:sz="0" w:space="0" w:color="auto"/>
            <w:left w:val="none" w:sz="0" w:space="0" w:color="auto"/>
            <w:bottom w:val="none" w:sz="0" w:space="0" w:color="auto"/>
            <w:right w:val="none" w:sz="0" w:space="0" w:color="auto"/>
          </w:divBdr>
          <w:divsChild>
            <w:div w:id="743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7264">
      <w:bodyDiv w:val="1"/>
      <w:marLeft w:val="0"/>
      <w:marRight w:val="0"/>
      <w:marTop w:val="0"/>
      <w:marBottom w:val="0"/>
      <w:divBdr>
        <w:top w:val="none" w:sz="0" w:space="0" w:color="auto"/>
        <w:left w:val="none" w:sz="0" w:space="0" w:color="auto"/>
        <w:bottom w:val="none" w:sz="0" w:space="0" w:color="auto"/>
        <w:right w:val="none" w:sz="0" w:space="0" w:color="auto"/>
      </w:divBdr>
      <w:divsChild>
        <w:div w:id="1387950515">
          <w:marLeft w:val="0"/>
          <w:marRight w:val="0"/>
          <w:marTop w:val="0"/>
          <w:marBottom w:val="0"/>
          <w:divBdr>
            <w:top w:val="none" w:sz="0" w:space="0" w:color="auto"/>
            <w:left w:val="none" w:sz="0" w:space="0" w:color="auto"/>
            <w:bottom w:val="none" w:sz="0" w:space="0" w:color="auto"/>
            <w:right w:val="none" w:sz="0" w:space="0" w:color="auto"/>
          </w:divBdr>
          <w:divsChild>
            <w:div w:id="1031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611">
      <w:bodyDiv w:val="1"/>
      <w:marLeft w:val="0"/>
      <w:marRight w:val="0"/>
      <w:marTop w:val="0"/>
      <w:marBottom w:val="0"/>
      <w:divBdr>
        <w:top w:val="none" w:sz="0" w:space="0" w:color="auto"/>
        <w:left w:val="none" w:sz="0" w:space="0" w:color="auto"/>
        <w:bottom w:val="none" w:sz="0" w:space="0" w:color="auto"/>
        <w:right w:val="none" w:sz="0" w:space="0" w:color="auto"/>
      </w:divBdr>
      <w:divsChild>
        <w:div w:id="86386938">
          <w:marLeft w:val="0"/>
          <w:marRight w:val="0"/>
          <w:marTop w:val="0"/>
          <w:marBottom w:val="0"/>
          <w:divBdr>
            <w:top w:val="none" w:sz="0" w:space="0" w:color="auto"/>
            <w:left w:val="none" w:sz="0" w:space="0" w:color="auto"/>
            <w:bottom w:val="none" w:sz="0" w:space="0" w:color="auto"/>
            <w:right w:val="none" w:sz="0" w:space="0" w:color="auto"/>
          </w:divBdr>
          <w:divsChild>
            <w:div w:id="1901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46">
      <w:bodyDiv w:val="1"/>
      <w:marLeft w:val="0"/>
      <w:marRight w:val="0"/>
      <w:marTop w:val="0"/>
      <w:marBottom w:val="0"/>
      <w:divBdr>
        <w:top w:val="none" w:sz="0" w:space="0" w:color="auto"/>
        <w:left w:val="none" w:sz="0" w:space="0" w:color="auto"/>
        <w:bottom w:val="none" w:sz="0" w:space="0" w:color="auto"/>
        <w:right w:val="none" w:sz="0" w:space="0" w:color="auto"/>
      </w:divBdr>
    </w:div>
    <w:div w:id="429863280">
      <w:bodyDiv w:val="1"/>
      <w:marLeft w:val="0"/>
      <w:marRight w:val="0"/>
      <w:marTop w:val="0"/>
      <w:marBottom w:val="0"/>
      <w:divBdr>
        <w:top w:val="none" w:sz="0" w:space="0" w:color="auto"/>
        <w:left w:val="none" w:sz="0" w:space="0" w:color="auto"/>
        <w:bottom w:val="none" w:sz="0" w:space="0" w:color="auto"/>
        <w:right w:val="none" w:sz="0" w:space="0" w:color="auto"/>
      </w:divBdr>
    </w:div>
    <w:div w:id="471293007">
      <w:bodyDiv w:val="1"/>
      <w:marLeft w:val="0"/>
      <w:marRight w:val="0"/>
      <w:marTop w:val="0"/>
      <w:marBottom w:val="0"/>
      <w:divBdr>
        <w:top w:val="none" w:sz="0" w:space="0" w:color="auto"/>
        <w:left w:val="none" w:sz="0" w:space="0" w:color="auto"/>
        <w:bottom w:val="none" w:sz="0" w:space="0" w:color="auto"/>
        <w:right w:val="none" w:sz="0" w:space="0" w:color="auto"/>
      </w:divBdr>
    </w:div>
    <w:div w:id="620958154">
      <w:bodyDiv w:val="1"/>
      <w:marLeft w:val="0"/>
      <w:marRight w:val="0"/>
      <w:marTop w:val="0"/>
      <w:marBottom w:val="0"/>
      <w:divBdr>
        <w:top w:val="none" w:sz="0" w:space="0" w:color="auto"/>
        <w:left w:val="none" w:sz="0" w:space="0" w:color="auto"/>
        <w:bottom w:val="none" w:sz="0" w:space="0" w:color="auto"/>
        <w:right w:val="none" w:sz="0" w:space="0" w:color="auto"/>
      </w:divBdr>
      <w:divsChild>
        <w:div w:id="54474307">
          <w:marLeft w:val="0"/>
          <w:marRight w:val="0"/>
          <w:marTop w:val="0"/>
          <w:marBottom w:val="0"/>
          <w:divBdr>
            <w:top w:val="none" w:sz="0" w:space="0" w:color="auto"/>
            <w:left w:val="none" w:sz="0" w:space="0" w:color="auto"/>
            <w:bottom w:val="none" w:sz="0" w:space="0" w:color="auto"/>
            <w:right w:val="none" w:sz="0" w:space="0" w:color="auto"/>
          </w:divBdr>
        </w:div>
        <w:div w:id="89083554">
          <w:marLeft w:val="0"/>
          <w:marRight w:val="0"/>
          <w:marTop w:val="0"/>
          <w:marBottom w:val="0"/>
          <w:divBdr>
            <w:top w:val="none" w:sz="0" w:space="0" w:color="auto"/>
            <w:left w:val="none" w:sz="0" w:space="0" w:color="auto"/>
            <w:bottom w:val="none" w:sz="0" w:space="0" w:color="auto"/>
            <w:right w:val="none" w:sz="0" w:space="0" w:color="auto"/>
          </w:divBdr>
        </w:div>
        <w:div w:id="91246713">
          <w:marLeft w:val="0"/>
          <w:marRight w:val="0"/>
          <w:marTop w:val="0"/>
          <w:marBottom w:val="0"/>
          <w:divBdr>
            <w:top w:val="none" w:sz="0" w:space="0" w:color="auto"/>
            <w:left w:val="none" w:sz="0" w:space="0" w:color="auto"/>
            <w:bottom w:val="none" w:sz="0" w:space="0" w:color="auto"/>
            <w:right w:val="none" w:sz="0" w:space="0" w:color="auto"/>
          </w:divBdr>
        </w:div>
        <w:div w:id="138034175">
          <w:marLeft w:val="0"/>
          <w:marRight w:val="0"/>
          <w:marTop w:val="0"/>
          <w:marBottom w:val="0"/>
          <w:divBdr>
            <w:top w:val="none" w:sz="0" w:space="0" w:color="auto"/>
            <w:left w:val="none" w:sz="0" w:space="0" w:color="auto"/>
            <w:bottom w:val="none" w:sz="0" w:space="0" w:color="auto"/>
            <w:right w:val="none" w:sz="0" w:space="0" w:color="auto"/>
          </w:divBdr>
        </w:div>
        <w:div w:id="231818085">
          <w:marLeft w:val="0"/>
          <w:marRight w:val="0"/>
          <w:marTop w:val="0"/>
          <w:marBottom w:val="0"/>
          <w:divBdr>
            <w:top w:val="none" w:sz="0" w:space="0" w:color="auto"/>
            <w:left w:val="none" w:sz="0" w:space="0" w:color="auto"/>
            <w:bottom w:val="none" w:sz="0" w:space="0" w:color="auto"/>
            <w:right w:val="none" w:sz="0" w:space="0" w:color="auto"/>
          </w:divBdr>
        </w:div>
        <w:div w:id="284191709">
          <w:marLeft w:val="0"/>
          <w:marRight w:val="0"/>
          <w:marTop w:val="0"/>
          <w:marBottom w:val="0"/>
          <w:divBdr>
            <w:top w:val="none" w:sz="0" w:space="0" w:color="auto"/>
            <w:left w:val="none" w:sz="0" w:space="0" w:color="auto"/>
            <w:bottom w:val="none" w:sz="0" w:space="0" w:color="auto"/>
            <w:right w:val="none" w:sz="0" w:space="0" w:color="auto"/>
          </w:divBdr>
        </w:div>
        <w:div w:id="349647816">
          <w:marLeft w:val="0"/>
          <w:marRight w:val="0"/>
          <w:marTop w:val="0"/>
          <w:marBottom w:val="0"/>
          <w:divBdr>
            <w:top w:val="none" w:sz="0" w:space="0" w:color="auto"/>
            <w:left w:val="none" w:sz="0" w:space="0" w:color="auto"/>
            <w:bottom w:val="none" w:sz="0" w:space="0" w:color="auto"/>
            <w:right w:val="none" w:sz="0" w:space="0" w:color="auto"/>
          </w:divBdr>
        </w:div>
        <w:div w:id="552816648">
          <w:marLeft w:val="0"/>
          <w:marRight w:val="0"/>
          <w:marTop w:val="0"/>
          <w:marBottom w:val="0"/>
          <w:divBdr>
            <w:top w:val="none" w:sz="0" w:space="0" w:color="auto"/>
            <w:left w:val="none" w:sz="0" w:space="0" w:color="auto"/>
            <w:bottom w:val="none" w:sz="0" w:space="0" w:color="auto"/>
            <w:right w:val="none" w:sz="0" w:space="0" w:color="auto"/>
          </w:divBdr>
        </w:div>
        <w:div w:id="579563139">
          <w:marLeft w:val="0"/>
          <w:marRight w:val="0"/>
          <w:marTop w:val="0"/>
          <w:marBottom w:val="0"/>
          <w:divBdr>
            <w:top w:val="none" w:sz="0" w:space="0" w:color="auto"/>
            <w:left w:val="none" w:sz="0" w:space="0" w:color="auto"/>
            <w:bottom w:val="none" w:sz="0" w:space="0" w:color="auto"/>
            <w:right w:val="none" w:sz="0" w:space="0" w:color="auto"/>
          </w:divBdr>
        </w:div>
        <w:div w:id="726143964">
          <w:marLeft w:val="0"/>
          <w:marRight w:val="0"/>
          <w:marTop w:val="0"/>
          <w:marBottom w:val="0"/>
          <w:divBdr>
            <w:top w:val="none" w:sz="0" w:space="0" w:color="auto"/>
            <w:left w:val="none" w:sz="0" w:space="0" w:color="auto"/>
            <w:bottom w:val="none" w:sz="0" w:space="0" w:color="auto"/>
            <w:right w:val="none" w:sz="0" w:space="0" w:color="auto"/>
          </w:divBdr>
        </w:div>
        <w:div w:id="745809393">
          <w:marLeft w:val="0"/>
          <w:marRight w:val="0"/>
          <w:marTop w:val="0"/>
          <w:marBottom w:val="0"/>
          <w:divBdr>
            <w:top w:val="none" w:sz="0" w:space="0" w:color="auto"/>
            <w:left w:val="none" w:sz="0" w:space="0" w:color="auto"/>
            <w:bottom w:val="none" w:sz="0" w:space="0" w:color="auto"/>
            <w:right w:val="none" w:sz="0" w:space="0" w:color="auto"/>
          </w:divBdr>
        </w:div>
        <w:div w:id="781798766">
          <w:marLeft w:val="0"/>
          <w:marRight w:val="0"/>
          <w:marTop w:val="0"/>
          <w:marBottom w:val="0"/>
          <w:divBdr>
            <w:top w:val="none" w:sz="0" w:space="0" w:color="auto"/>
            <w:left w:val="none" w:sz="0" w:space="0" w:color="auto"/>
            <w:bottom w:val="none" w:sz="0" w:space="0" w:color="auto"/>
            <w:right w:val="none" w:sz="0" w:space="0" w:color="auto"/>
          </w:divBdr>
        </w:div>
        <w:div w:id="830877052">
          <w:marLeft w:val="0"/>
          <w:marRight w:val="0"/>
          <w:marTop w:val="0"/>
          <w:marBottom w:val="0"/>
          <w:divBdr>
            <w:top w:val="none" w:sz="0" w:space="0" w:color="auto"/>
            <w:left w:val="none" w:sz="0" w:space="0" w:color="auto"/>
            <w:bottom w:val="none" w:sz="0" w:space="0" w:color="auto"/>
            <w:right w:val="none" w:sz="0" w:space="0" w:color="auto"/>
          </w:divBdr>
        </w:div>
        <w:div w:id="904298172">
          <w:marLeft w:val="0"/>
          <w:marRight w:val="0"/>
          <w:marTop w:val="0"/>
          <w:marBottom w:val="0"/>
          <w:divBdr>
            <w:top w:val="none" w:sz="0" w:space="0" w:color="auto"/>
            <w:left w:val="none" w:sz="0" w:space="0" w:color="auto"/>
            <w:bottom w:val="none" w:sz="0" w:space="0" w:color="auto"/>
            <w:right w:val="none" w:sz="0" w:space="0" w:color="auto"/>
          </w:divBdr>
        </w:div>
        <w:div w:id="909194909">
          <w:marLeft w:val="0"/>
          <w:marRight w:val="0"/>
          <w:marTop w:val="0"/>
          <w:marBottom w:val="0"/>
          <w:divBdr>
            <w:top w:val="none" w:sz="0" w:space="0" w:color="auto"/>
            <w:left w:val="none" w:sz="0" w:space="0" w:color="auto"/>
            <w:bottom w:val="none" w:sz="0" w:space="0" w:color="auto"/>
            <w:right w:val="none" w:sz="0" w:space="0" w:color="auto"/>
          </w:divBdr>
        </w:div>
        <w:div w:id="1142692990">
          <w:marLeft w:val="0"/>
          <w:marRight w:val="0"/>
          <w:marTop w:val="0"/>
          <w:marBottom w:val="0"/>
          <w:divBdr>
            <w:top w:val="none" w:sz="0" w:space="0" w:color="auto"/>
            <w:left w:val="none" w:sz="0" w:space="0" w:color="auto"/>
            <w:bottom w:val="none" w:sz="0" w:space="0" w:color="auto"/>
            <w:right w:val="none" w:sz="0" w:space="0" w:color="auto"/>
          </w:divBdr>
        </w:div>
        <w:div w:id="1182161038">
          <w:marLeft w:val="0"/>
          <w:marRight w:val="0"/>
          <w:marTop w:val="0"/>
          <w:marBottom w:val="0"/>
          <w:divBdr>
            <w:top w:val="none" w:sz="0" w:space="0" w:color="auto"/>
            <w:left w:val="none" w:sz="0" w:space="0" w:color="auto"/>
            <w:bottom w:val="none" w:sz="0" w:space="0" w:color="auto"/>
            <w:right w:val="none" w:sz="0" w:space="0" w:color="auto"/>
          </w:divBdr>
        </w:div>
        <w:div w:id="1366559398">
          <w:marLeft w:val="0"/>
          <w:marRight w:val="0"/>
          <w:marTop w:val="0"/>
          <w:marBottom w:val="0"/>
          <w:divBdr>
            <w:top w:val="none" w:sz="0" w:space="0" w:color="auto"/>
            <w:left w:val="none" w:sz="0" w:space="0" w:color="auto"/>
            <w:bottom w:val="none" w:sz="0" w:space="0" w:color="auto"/>
            <w:right w:val="none" w:sz="0" w:space="0" w:color="auto"/>
          </w:divBdr>
        </w:div>
        <w:div w:id="1604218030">
          <w:marLeft w:val="0"/>
          <w:marRight w:val="0"/>
          <w:marTop w:val="0"/>
          <w:marBottom w:val="0"/>
          <w:divBdr>
            <w:top w:val="none" w:sz="0" w:space="0" w:color="auto"/>
            <w:left w:val="none" w:sz="0" w:space="0" w:color="auto"/>
            <w:bottom w:val="none" w:sz="0" w:space="0" w:color="auto"/>
            <w:right w:val="none" w:sz="0" w:space="0" w:color="auto"/>
          </w:divBdr>
        </w:div>
        <w:div w:id="1908028182">
          <w:marLeft w:val="0"/>
          <w:marRight w:val="0"/>
          <w:marTop w:val="0"/>
          <w:marBottom w:val="0"/>
          <w:divBdr>
            <w:top w:val="none" w:sz="0" w:space="0" w:color="auto"/>
            <w:left w:val="none" w:sz="0" w:space="0" w:color="auto"/>
            <w:bottom w:val="none" w:sz="0" w:space="0" w:color="auto"/>
            <w:right w:val="none" w:sz="0" w:space="0" w:color="auto"/>
          </w:divBdr>
        </w:div>
        <w:div w:id="1930892763">
          <w:marLeft w:val="0"/>
          <w:marRight w:val="0"/>
          <w:marTop w:val="0"/>
          <w:marBottom w:val="0"/>
          <w:divBdr>
            <w:top w:val="none" w:sz="0" w:space="0" w:color="auto"/>
            <w:left w:val="none" w:sz="0" w:space="0" w:color="auto"/>
            <w:bottom w:val="none" w:sz="0" w:space="0" w:color="auto"/>
            <w:right w:val="none" w:sz="0" w:space="0" w:color="auto"/>
          </w:divBdr>
        </w:div>
        <w:div w:id="1958172709">
          <w:marLeft w:val="0"/>
          <w:marRight w:val="0"/>
          <w:marTop w:val="0"/>
          <w:marBottom w:val="0"/>
          <w:divBdr>
            <w:top w:val="none" w:sz="0" w:space="0" w:color="auto"/>
            <w:left w:val="none" w:sz="0" w:space="0" w:color="auto"/>
            <w:bottom w:val="none" w:sz="0" w:space="0" w:color="auto"/>
            <w:right w:val="none" w:sz="0" w:space="0" w:color="auto"/>
          </w:divBdr>
        </w:div>
        <w:div w:id="2018579655">
          <w:marLeft w:val="0"/>
          <w:marRight w:val="0"/>
          <w:marTop w:val="0"/>
          <w:marBottom w:val="0"/>
          <w:divBdr>
            <w:top w:val="none" w:sz="0" w:space="0" w:color="auto"/>
            <w:left w:val="none" w:sz="0" w:space="0" w:color="auto"/>
            <w:bottom w:val="none" w:sz="0" w:space="0" w:color="auto"/>
            <w:right w:val="none" w:sz="0" w:space="0" w:color="auto"/>
          </w:divBdr>
        </w:div>
        <w:div w:id="2044135300">
          <w:marLeft w:val="0"/>
          <w:marRight w:val="0"/>
          <w:marTop w:val="0"/>
          <w:marBottom w:val="0"/>
          <w:divBdr>
            <w:top w:val="none" w:sz="0" w:space="0" w:color="auto"/>
            <w:left w:val="none" w:sz="0" w:space="0" w:color="auto"/>
            <w:bottom w:val="none" w:sz="0" w:space="0" w:color="auto"/>
            <w:right w:val="none" w:sz="0" w:space="0" w:color="auto"/>
          </w:divBdr>
        </w:div>
        <w:div w:id="2044477952">
          <w:marLeft w:val="0"/>
          <w:marRight w:val="0"/>
          <w:marTop w:val="0"/>
          <w:marBottom w:val="0"/>
          <w:divBdr>
            <w:top w:val="none" w:sz="0" w:space="0" w:color="auto"/>
            <w:left w:val="none" w:sz="0" w:space="0" w:color="auto"/>
            <w:bottom w:val="none" w:sz="0" w:space="0" w:color="auto"/>
            <w:right w:val="none" w:sz="0" w:space="0" w:color="auto"/>
          </w:divBdr>
        </w:div>
      </w:divsChild>
    </w:div>
    <w:div w:id="707994656">
      <w:bodyDiv w:val="1"/>
      <w:marLeft w:val="0"/>
      <w:marRight w:val="0"/>
      <w:marTop w:val="0"/>
      <w:marBottom w:val="0"/>
      <w:divBdr>
        <w:top w:val="none" w:sz="0" w:space="0" w:color="auto"/>
        <w:left w:val="none" w:sz="0" w:space="0" w:color="auto"/>
        <w:bottom w:val="none" w:sz="0" w:space="0" w:color="auto"/>
        <w:right w:val="none" w:sz="0" w:space="0" w:color="auto"/>
      </w:divBdr>
      <w:divsChild>
        <w:div w:id="1000349396">
          <w:marLeft w:val="0"/>
          <w:marRight w:val="0"/>
          <w:marTop w:val="0"/>
          <w:marBottom w:val="0"/>
          <w:divBdr>
            <w:top w:val="none" w:sz="0" w:space="0" w:color="auto"/>
            <w:left w:val="none" w:sz="0" w:space="0" w:color="auto"/>
            <w:bottom w:val="none" w:sz="0" w:space="0" w:color="auto"/>
            <w:right w:val="none" w:sz="0" w:space="0" w:color="auto"/>
          </w:divBdr>
          <w:divsChild>
            <w:div w:id="8861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0815">
      <w:bodyDiv w:val="1"/>
      <w:marLeft w:val="0"/>
      <w:marRight w:val="0"/>
      <w:marTop w:val="0"/>
      <w:marBottom w:val="0"/>
      <w:divBdr>
        <w:top w:val="none" w:sz="0" w:space="0" w:color="auto"/>
        <w:left w:val="none" w:sz="0" w:space="0" w:color="auto"/>
        <w:bottom w:val="none" w:sz="0" w:space="0" w:color="auto"/>
        <w:right w:val="none" w:sz="0" w:space="0" w:color="auto"/>
      </w:divBdr>
      <w:divsChild>
        <w:div w:id="2139450343">
          <w:marLeft w:val="0"/>
          <w:marRight w:val="0"/>
          <w:marTop w:val="0"/>
          <w:marBottom w:val="0"/>
          <w:divBdr>
            <w:top w:val="none" w:sz="0" w:space="0" w:color="auto"/>
            <w:left w:val="none" w:sz="0" w:space="0" w:color="auto"/>
            <w:bottom w:val="none" w:sz="0" w:space="0" w:color="auto"/>
            <w:right w:val="none" w:sz="0" w:space="0" w:color="auto"/>
          </w:divBdr>
          <w:divsChild>
            <w:div w:id="1798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694">
      <w:bodyDiv w:val="1"/>
      <w:marLeft w:val="0"/>
      <w:marRight w:val="0"/>
      <w:marTop w:val="0"/>
      <w:marBottom w:val="0"/>
      <w:divBdr>
        <w:top w:val="none" w:sz="0" w:space="0" w:color="auto"/>
        <w:left w:val="none" w:sz="0" w:space="0" w:color="auto"/>
        <w:bottom w:val="none" w:sz="0" w:space="0" w:color="auto"/>
        <w:right w:val="none" w:sz="0" w:space="0" w:color="auto"/>
      </w:divBdr>
      <w:divsChild>
        <w:div w:id="7028897">
          <w:marLeft w:val="0"/>
          <w:marRight w:val="0"/>
          <w:marTop w:val="0"/>
          <w:marBottom w:val="0"/>
          <w:divBdr>
            <w:top w:val="none" w:sz="0" w:space="0" w:color="auto"/>
            <w:left w:val="none" w:sz="0" w:space="0" w:color="auto"/>
            <w:bottom w:val="none" w:sz="0" w:space="0" w:color="auto"/>
            <w:right w:val="none" w:sz="0" w:space="0" w:color="auto"/>
          </w:divBdr>
        </w:div>
        <w:div w:id="14162381">
          <w:marLeft w:val="0"/>
          <w:marRight w:val="0"/>
          <w:marTop w:val="0"/>
          <w:marBottom w:val="0"/>
          <w:divBdr>
            <w:top w:val="none" w:sz="0" w:space="0" w:color="auto"/>
            <w:left w:val="none" w:sz="0" w:space="0" w:color="auto"/>
            <w:bottom w:val="none" w:sz="0" w:space="0" w:color="auto"/>
            <w:right w:val="none" w:sz="0" w:space="0" w:color="auto"/>
          </w:divBdr>
        </w:div>
        <w:div w:id="29260031">
          <w:marLeft w:val="0"/>
          <w:marRight w:val="0"/>
          <w:marTop w:val="0"/>
          <w:marBottom w:val="0"/>
          <w:divBdr>
            <w:top w:val="none" w:sz="0" w:space="0" w:color="auto"/>
            <w:left w:val="none" w:sz="0" w:space="0" w:color="auto"/>
            <w:bottom w:val="none" w:sz="0" w:space="0" w:color="auto"/>
            <w:right w:val="none" w:sz="0" w:space="0" w:color="auto"/>
          </w:divBdr>
        </w:div>
        <w:div w:id="56125822">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16989290">
          <w:marLeft w:val="0"/>
          <w:marRight w:val="0"/>
          <w:marTop w:val="0"/>
          <w:marBottom w:val="0"/>
          <w:divBdr>
            <w:top w:val="none" w:sz="0" w:space="0" w:color="auto"/>
            <w:left w:val="none" w:sz="0" w:space="0" w:color="auto"/>
            <w:bottom w:val="none" w:sz="0" w:space="0" w:color="auto"/>
            <w:right w:val="none" w:sz="0" w:space="0" w:color="auto"/>
          </w:divBdr>
        </w:div>
        <w:div w:id="215897428">
          <w:marLeft w:val="0"/>
          <w:marRight w:val="0"/>
          <w:marTop w:val="0"/>
          <w:marBottom w:val="0"/>
          <w:divBdr>
            <w:top w:val="none" w:sz="0" w:space="0" w:color="auto"/>
            <w:left w:val="none" w:sz="0" w:space="0" w:color="auto"/>
            <w:bottom w:val="none" w:sz="0" w:space="0" w:color="auto"/>
            <w:right w:val="none" w:sz="0" w:space="0" w:color="auto"/>
          </w:divBdr>
        </w:div>
        <w:div w:id="292444487">
          <w:marLeft w:val="0"/>
          <w:marRight w:val="0"/>
          <w:marTop w:val="0"/>
          <w:marBottom w:val="0"/>
          <w:divBdr>
            <w:top w:val="none" w:sz="0" w:space="0" w:color="auto"/>
            <w:left w:val="none" w:sz="0" w:space="0" w:color="auto"/>
            <w:bottom w:val="none" w:sz="0" w:space="0" w:color="auto"/>
            <w:right w:val="none" w:sz="0" w:space="0" w:color="auto"/>
          </w:divBdr>
        </w:div>
        <w:div w:id="309529583">
          <w:marLeft w:val="0"/>
          <w:marRight w:val="0"/>
          <w:marTop w:val="0"/>
          <w:marBottom w:val="0"/>
          <w:divBdr>
            <w:top w:val="none" w:sz="0" w:space="0" w:color="auto"/>
            <w:left w:val="none" w:sz="0" w:space="0" w:color="auto"/>
            <w:bottom w:val="none" w:sz="0" w:space="0" w:color="auto"/>
            <w:right w:val="none" w:sz="0" w:space="0" w:color="auto"/>
          </w:divBdr>
        </w:div>
        <w:div w:id="353463903">
          <w:marLeft w:val="0"/>
          <w:marRight w:val="0"/>
          <w:marTop w:val="0"/>
          <w:marBottom w:val="0"/>
          <w:divBdr>
            <w:top w:val="none" w:sz="0" w:space="0" w:color="auto"/>
            <w:left w:val="none" w:sz="0" w:space="0" w:color="auto"/>
            <w:bottom w:val="none" w:sz="0" w:space="0" w:color="auto"/>
            <w:right w:val="none" w:sz="0" w:space="0" w:color="auto"/>
          </w:divBdr>
        </w:div>
        <w:div w:id="461771715">
          <w:marLeft w:val="0"/>
          <w:marRight w:val="0"/>
          <w:marTop w:val="0"/>
          <w:marBottom w:val="0"/>
          <w:divBdr>
            <w:top w:val="none" w:sz="0" w:space="0" w:color="auto"/>
            <w:left w:val="none" w:sz="0" w:space="0" w:color="auto"/>
            <w:bottom w:val="none" w:sz="0" w:space="0" w:color="auto"/>
            <w:right w:val="none" w:sz="0" w:space="0" w:color="auto"/>
          </w:divBdr>
        </w:div>
        <w:div w:id="482283661">
          <w:marLeft w:val="0"/>
          <w:marRight w:val="0"/>
          <w:marTop w:val="0"/>
          <w:marBottom w:val="0"/>
          <w:divBdr>
            <w:top w:val="none" w:sz="0" w:space="0" w:color="auto"/>
            <w:left w:val="none" w:sz="0" w:space="0" w:color="auto"/>
            <w:bottom w:val="none" w:sz="0" w:space="0" w:color="auto"/>
            <w:right w:val="none" w:sz="0" w:space="0" w:color="auto"/>
          </w:divBdr>
        </w:div>
        <w:div w:id="506755047">
          <w:marLeft w:val="0"/>
          <w:marRight w:val="0"/>
          <w:marTop w:val="0"/>
          <w:marBottom w:val="0"/>
          <w:divBdr>
            <w:top w:val="none" w:sz="0" w:space="0" w:color="auto"/>
            <w:left w:val="none" w:sz="0" w:space="0" w:color="auto"/>
            <w:bottom w:val="none" w:sz="0" w:space="0" w:color="auto"/>
            <w:right w:val="none" w:sz="0" w:space="0" w:color="auto"/>
          </w:divBdr>
        </w:div>
        <w:div w:id="514345712">
          <w:marLeft w:val="0"/>
          <w:marRight w:val="0"/>
          <w:marTop w:val="0"/>
          <w:marBottom w:val="0"/>
          <w:divBdr>
            <w:top w:val="none" w:sz="0" w:space="0" w:color="auto"/>
            <w:left w:val="none" w:sz="0" w:space="0" w:color="auto"/>
            <w:bottom w:val="none" w:sz="0" w:space="0" w:color="auto"/>
            <w:right w:val="none" w:sz="0" w:space="0" w:color="auto"/>
          </w:divBdr>
        </w:div>
        <w:div w:id="529223508">
          <w:marLeft w:val="0"/>
          <w:marRight w:val="0"/>
          <w:marTop w:val="0"/>
          <w:marBottom w:val="0"/>
          <w:divBdr>
            <w:top w:val="none" w:sz="0" w:space="0" w:color="auto"/>
            <w:left w:val="none" w:sz="0" w:space="0" w:color="auto"/>
            <w:bottom w:val="none" w:sz="0" w:space="0" w:color="auto"/>
            <w:right w:val="none" w:sz="0" w:space="0" w:color="auto"/>
          </w:divBdr>
        </w:div>
        <w:div w:id="537010231">
          <w:marLeft w:val="0"/>
          <w:marRight w:val="0"/>
          <w:marTop w:val="0"/>
          <w:marBottom w:val="0"/>
          <w:divBdr>
            <w:top w:val="none" w:sz="0" w:space="0" w:color="auto"/>
            <w:left w:val="none" w:sz="0" w:space="0" w:color="auto"/>
            <w:bottom w:val="none" w:sz="0" w:space="0" w:color="auto"/>
            <w:right w:val="none" w:sz="0" w:space="0" w:color="auto"/>
          </w:divBdr>
        </w:div>
        <w:div w:id="611322254">
          <w:marLeft w:val="0"/>
          <w:marRight w:val="0"/>
          <w:marTop w:val="0"/>
          <w:marBottom w:val="0"/>
          <w:divBdr>
            <w:top w:val="none" w:sz="0" w:space="0" w:color="auto"/>
            <w:left w:val="none" w:sz="0" w:space="0" w:color="auto"/>
            <w:bottom w:val="none" w:sz="0" w:space="0" w:color="auto"/>
            <w:right w:val="none" w:sz="0" w:space="0" w:color="auto"/>
          </w:divBdr>
        </w:div>
        <w:div w:id="619259456">
          <w:marLeft w:val="0"/>
          <w:marRight w:val="0"/>
          <w:marTop w:val="0"/>
          <w:marBottom w:val="0"/>
          <w:divBdr>
            <w:top w:val="none" w:sz="0" w:space="0" w:color="auto"/>
            <w:left w:val="none" w:sz="0" w:space="0" w:color="auto"/>
            <w:bottom w:val="none" w:sz="0" w:space="0" w:color="auto"/>
            <w:right w:val="none" w:sz="0" w:space="0" w:color="auto"/>
          </w:divBdr>
        </w:div>
        <w:div w:id="629483087">
          <w:marLeft w:val="0"/>
          <w:marRight w:val="0"/>
          <w:marTop w:val="0"/>
          <w:marBottom w:val="0"/>
          <w:divBdr>
            <w:top w:val="none" w:sz="0" w:space="0" w:color="auto"/>
            <w:left w:val="none" w:sz="0" w:space="0" w:color="auto"/>
            <w:bottom w:val="none" w:sz="0" w:space="0" w:color="auto"/>
            <w:right w:val="none" w:sz="0" w:space="0" w:color="auto"/>
          </w:divBdr>
        </w:div>
        <w:div w:id="636299820">
          <w:marLeft w:val="0"/>
          <w:marRight w:val="0"/>
          <w:marTop w:val="0"/>
          <w:marBottom w:val="0"/>
          <w:divBdr>
            <w:top w:val="none" w:sz="0" w:space="0" w:color="auto"/>
            <w:left w:val="none" w:sz="0" w:space="0" w:color="auto"/>
            <w:bottom w:val="none" w:sz="0" w:space="0" w:color="auto"/>
            <w:right w:val="none" w:sz="0" w:space="0" w:color="auto"/>
          </w:divBdr>
        </w:div>
        <w:div w:id="677467661">
          <w:marLeft w:val="0"/>
          <w:marRight w:val="0"/>
          <w:marTop w:val="0"/>
          <w:marBottom w:val="0"/>
          <w:divBdr>
            <w:top w:val="none" w:sz="0" w:space="0" w:color="auto"/>
            <w:left w:val="none" w:sz="0" w:space="0" w:color="auto"/>
            <w:bottom w:val="none" w:sz="0" w:space="0" w:color="auto"/>
            <w:right w:val="none" w:sz="0" w:space="0" w:color="auto"/>
          </w:divBdr>
        </w:div>
        <w:div w:id="684400089">
          <w:marLeft w:val="0"/>
          <w:marRight w:val="0"/>
          <w:marTop w:val="0"/>
          <w:marBottom w:val="0"/>
          <w:divBdr>
            <w:top w:val="none" w:sz="0" w:space="0" w:color="auto"/>
            <w:left w:val="none" w:sz="0" w:space="0" w:color="auto"/>
            <w:bottom w:val="none" w:sz="0" w:space="0" w:color="auto"/>
            <w:right w:val="none" w:sz="0" w:space="0" w:color="auto"/>
          </w:divBdr>
        </w:div>
        <w:div w:id="685135857">
          <w:marLeft w:val="0"/>
          <w:marRight w:val="0"/>
          <w:marTop w:val="0"/>
          <w:marBottom w:val="0"/>
          <w:divBdr>
            <w:top w:val="none" w:sz="0" w:space="0" w:color="auto"/>
            <w:left w:val="none" w:sz="0" w:space="0" w:color="auto"/>
            <w:bottom w:val="none" w:sz="0" w:space="0" w:color="auto"/>
            <w:right w:val="none" w:sz="0" w:space="0" w:color="auto"/>
          </w:divBdr>
        </w:div>
        <w:div w:id="695347290">
          <w:marLeft w:val="0"/>
          <w:marRight w:val="0"/>
          <w:marTop w:val="0"/>
          <w:marBottom w:val="0"/>
          <w:divBdr>
            <w:top w:val="none" w:sz="0" w:space="0" w:color="auto"/>
            <w:left w:val="none" w:sz="0" w:space="0" w:color="auto"/>
            <w:bottom w:val="none" w:sz="0" w:space="0" w:color="auto"/>
            <w:right w:val="none" w:sz="0" w:space="0" w:color="auto"/>
          </w:divBdr>
        </w:div>
        <w:div w:id="748846114">
          <w:marLeft w:val="0"/>
          <w:marRight w:val="0"/>
          <w:marTop w:val="0"/>
          <w:marBottom w:val="0"/>
          <w:divBdr>
            <w:top w:val="none" w:sz="0" w:space="0" w:color="auto"/>
            <w:left w:val="none" w:sz="0" w:space="0" w:color="auto"/>
            <w:bottom w:val="none" w:sz="0" w:space="0" w:color="auto"/>
            <w:right w:val="none" w:sz="0" w:space="0" w:color="auto"/>
          </w:divBdr>
        </w:div>
        <w:div w:id="770008756">
          <w:marLeft w:val="0"/>
          <w:marRight w:val="0"/>
          <w:marTop w:val="0"/>
          <w:marBottom w:val="0"/>
          <w:divBdr>
            <w:top w:val="none" w:sz="0" w:space="0" w:color="auto"/>
            <w:left w:val="none" w:sz="0" w:space="0" w:color="auto"/>
            <w:bottom w:val="none" w:sz="0" w:space="0" w:color="auto"/>
            <w:right w:val="none" w:sz="0" w:space="0" w:color="auto"/>
          </w:divBdr>
        </w:div>
        <w:div w:id="774902965">
          <w:marLeft w:val="0"/>
          <w:marRight w:val="0"/>
          <w:marTop w:val="0"/>
          <w:marBottom w:val="0"/>
          <w:divBdr>
            <w:top w:val="none" w:sz="0" w:space="0" w:color="auto"/>
            <w:left w:val="none" w:sz="0" w:space="0" w:color="auto"/>
            <w:bottom w:val="none" w:sz="0" w:space="0" w:color="auto"/>
            <w:right w:val="none" w:sz="0" w:space="0" w:color="auto"/>
          </w:divBdr>
        </w:div>
        <w:div w:id="818762325">
          <w:marLeft w:val="0"/>
          <w:marRight w:val="0"/>
          <w:marTop w:val="0"/>
          <w:marBottom w:val="0"/>
          <w:divBdr>
            <w:top w:val="none" w:sz="0" w:space="0" w:color="auto"/>
            <w:left w:val="none" w:sz="0" w:space="0" w:color="auto"/>
            <w:bottom w:val="none" w:sz="0" w:space="0" w:color="auto"/>
            <w:right w:val="none" w:sz="0" w:space="0" w:color="auto"/>
          </w:divBdr>
        </w:div>
        <w:div w:id="1069307186">
          <w:marLeft w:val="0"/>
          <w:marRight w:val="0"/>
          <w:marTop w:val="0"/>
          <w:marBottom w:val="0"/>
          <w:divBdr>
            <w:top w:val="none" w:sz="0" w:space="0" w:color="auto"/>
            <w:left w:val="none" w:sz="0" w:space="0" w:color="auto"/>
            <w:bottom w:val="none" w:sz="0" w:space="0" w:color="auto"/>
            <w:right w:val="none" w:sz="0" w:space="0" w:color="auto"/>
          </w:divBdr>
        </w:div>
        <w:div w:id="108437984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180241484">
          <w:marLeft w:val="0"/>
          <w:marRight w:val="0"/>
          <w:marTop w:val="0"/>
          <w:marBottom w:val="0"/>
          <w:divBdr>
            <w:top w:val="none" w:sz="0" w:space="0" w:color="auto"/>
            <w:left w:val="none" w:sz="0" w:space="0" w:color="auto"/>
            <w:bottom w:val="none" w:sz="0" w:space="0" w:color="auto"/>
            <w:right w:val="none" w:sz="0" w:space="0" w:color="auto"/>
          </w:divBdr>
        </w:div>
        <w:div w:id="1235124014">
          <w:marLeft w:val="0"/>
          <w:marRight w:val="0"/>
          <w:marTop w:val="0"/>
          <w:marBottom w:val="0"/>
          <w:divBdr>
            <w:top w:val="none" w:sz="0" w:space="0" w:color="auto"/>
            <w:left w:val="none" w:sz="0" w:space="0" w:color="auto"/>
            <w:bottom w:val="none" w:sz="0" w:space="0" w:color="auto"/>
            <w:right w:val="none" w:sz="0" w:space="0" w:color="auto"/>
          </w:divBdr>
        </w:div>
        <w:div w:id="1274943425">
          <w:marLeft w:val="0"/>
          <w:marRight w:val="0"/>
          <w:marTop w:val="0"/>
          <w:marBottom w:val="0"/>
          <w:divBdr>
            <w:top w:val="none" w:sz="0" w:space="0" w:color="auto"/>
            <w:left w:val="none" w:sz="0" w:space="0" w:color="auto"/>
            <w:bottom w:val="none" w:sz="0" w:space="0" w:color="auto"/>
            <w:right w:val="none" w:sz="0" w:space="0" w:color="auto"/>
          </w:divBdr>
        </w:div>
        <w:div w:id="1279066456">
          <w:marLeft w:val="0"/>
          <w:marRight w:val="0"/>
          <w:marTop w:val="0"/>
          <w:marBottom w:val="0"/>
          <w:divBdr>
            <w:top w:val="none" w:sz="0" w:space="0" w:color="auto"/>
            <w:left w:val="none" w:sz="0" w:space="0" w:color="auto"/>
            <w:bottom w:val="none" w:sz="0" w:space="0" w:color="auto"/>
            <w:right w:val="none" w:sz="0" w:space="0" w:color="auto"/>
          </w:divBdr>
        </w:div>
        <w:div w:id="1309558097">
          <w:marLeft w:val="0"/>
          <w:marRight w:val="0"/>
          <w:marTop w:val="0"/>
          <w:marBottom w:val="0"/>
          <w:divBdr>
            <w:top w:val="none" w:sz="0" w:space="0" w:color="auto"/>
            <w:left w:val="none" w:sz="0" w:space="0" w:color="auto"/>
            <w:bottom w:val="none" w:sz="0" w:space="0" w:color="auto"/>
            <w:right w:val="none" w:sz="0" w:space="0" w:color="auto"/>
          </w:divBdr>
        </w:div>
        <w:div w:id="1352759575">
          <w:marLeft w:val="0"/>
          <w:marRight w:val="0"/>
          <w:marTop w:val="0"/>
          <w:marBottom w:val="0"/>
          <w:divBdr>
            <w:top w:val="none" w:sz="0" w:space="0" w:color="auto"/>
            <w:left w:val="none" w:sz="0" w:space="0" w:color="auto"/>
            <w:bottom w:val="none" w:sz="0" w:space="0" w:color="auto"/>
            <w:right w:val="none" w:sz="0" w:space="0" w:color="auto"/>
          </w:divBdr>
        </w:div>
        <w:div w:id="1356883116">
          <w:marLeft w:val="0"/>
          <w:marRight w:val="0"/>
          <w:marTop w:val="0"/>
          <w:marBottom w:val="0"/>
          <w:divBdr>
            <w:top w:val="none" w:sz="0" w:space="0" w:color="auto"/>
            <w:left w:val="none" w:sz="0" w:space="0" w:color="auto"/>
            <w:bottom w:val="none" w:sz="0" w:space="0" w:color="auto"/>
            <w:right w:val="none" w:sz="0" w:space="0" w:color="auto"/>
          </w:divBdr>
        </w:div>
        <w:div w:id="1364134650">
          <w:marLeft w:val="0"/>
          <w:marRight w:val="0"/>
          <w:marTop w:val="0"/>
          <w:marBottom w:val="0"/>
          <w:divBdr>
            <w:top w:val="none" w:sz="0" w:space="0" w:color="auto"/>
            <w:left w:val="none" w:sz="0" w:space="0" w:color="auto"/>
            <w:bottom w:val="none" w:sz="0" w:space="0" w:color="auto"/>
            <w:right w:val="none" w:sz="0" w:space="0" w:color="auto"/>
          </w:divBdr>
        </w:div>
        <w:div w:id="1398161615">
          <w:marLeft w:val="0"/>
          <w:marRight w:val="0"/>
          <w:marTop w:val="0"/>
          <w:marBottom w:val="0"/>
          <w:divBdr>
            <w:top w:val="none" w:sz="0" w:space="0" w:color="auto"/>
            <w:left w:val="none" w:sz="0" w:space="0" w:color="auto"/>
            <w:bottom w:val="none" w:sz="0" w:space="0" w:color="auto"/>
            <w:right w:val="none" w:sz="0" w:space="0" w:color="auto"/>
          </w:divBdr>
        </w:div>
        <w:div w:id="1434016222">
          <w:marLeft w:val="0"/>
          <w:marRight w:val="0"/>
          <w:marTop w:val="0"/>
          <w:marBottom w:val="0"/>
          <w:divBdr>
            <w:top w:val="none" w:sz="0" w:space="0" w:color="auto"/>
            <w:left w:val="none" w:sz="0" w:space="0" w:color="auto"/>
            <w:bottom w:val="none" w:sz="0" w:space="0" w:color="auto"/>
            <w:right w:val="none" w:sz="0" w:space="0" w:color="auto"/>
          </w:divBdr>
        </w:div>
        <w:div w:id="1459494116">
          <w:marLeft w:val="0"/>
          <w:marRight w:val="0"/>
          <w:marTop w:val="0"/>
          <w:marBottom w:val="0"/>
          <w:divBdr>
            <w:top w:val="none" w:sz="0" w:space="0" w:color="auto"/>
            <w:left w:val="none" w:sz="0" w:space="0" w:color="auto"/>
            <w:bottom w:val="none" w:sz="0" w:space="0" w:color="auto"/>
            <w:right w:val="none" w:sz="0" w:space="0" w:color="auto"/>
          </w:divBdr>
        </w:div>
        <w:div w:id="1471943265">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1600289673">
          <w:marLeft w:val="0"/>
          <w:marRight w:val="0"/>
          <w:marTop w:val="0"/>
          <w:marBottom w:val="0"/>
          <w:divBdr>
            <w:top w:val="none" w:sz="0" w:space="0" w:color="auto"/>
            <w:left w:val="none" w:sz="0" w:space="0" w:color="auto"/>
            <w:bottom w:val="none" w:sz="0" w:space="0" w:color="auto"/>
            <w:right w:val="none" w:sz="0" w:space="0" w:color="auto"/>
          </w:divBdr>
        </w:div>
        <w:div w:id="1671134284">
          <w:marLeft w:val="0"/>
          <w:marRight w:val="0"/>
          <w:marTop w:val="0"/>
          <w:marBottom w:val="0"/>
          <w:divBdr>
            <w:top w:val="none" w:sz="0" w:space="0" w:color="auto"/>
            <w:left w:val="none" w:sz="0" w:space="0" w:color="auto"/>
            <w:bottom w:val="none" w:sz="0" w:space="0" w:color="auto"/>
            <w:right w:val="none" w:sz="0" w:space="0" w:color="auto"/>
          </w:divBdr>
        </w:div>
        <w:div w:id="1686401853">
          <w:marLeft w:val="0"/>
          <w:marRight w:val="0"/>
          <w:marTop w:val="0"/>
          <w:marBottom w:val="0"/>
          <w:divBdr>
            <w:top w:val="none" w:sz="0" w:space="0" w:color="auto"/>
            <w:left w:val="none" w:sz="0" w:space="0" w:color="auto"/>
            <w:bottom w:val="none" w:sz="0" w:space="0" w:color="auto"/>
            <w:right w:val="none" w:sz="0" w:space="0" w:color="auto"/>
          </w:divBdr>
        </w:div>
        <w:div w:id="1696539622">
          <w:marLeft w:val="0"/>
          <w:marRight w:val="0"/>
          <w:marTop w:val="0"/>
          <w:marBottom w:val="0"/>
          <w:divBdr>
            <w:top w:val="none" w:sz="0" w:space="0" w:color="auto"/>
            <w:left w:val="none" w:sz="0" w:space="0" w:color="auto"/>
            <w:bottom w:val="none" w:sz="0" w:space="0" w:color="auto"/>
            <w:right w:val="none" w:sz="0" w:space="0" w:color="auto"/>
          </w:divBdr>
        </w:div>
        <w:div w:id="1705594755">
          <w:marLeft w:val="0"/>
          <w:marRight w:val="0"/>
          <w:marTop w:val="0"/>
          <w:marBottom w:val="0"/>
          <w:divBdr>
            <w:top w:val="none" w:sz="0" w:space="0" w:color="auto"/>
            <w:left w:val="none" w:sz="0" w:space="0" w:color="auto"/>
            <w:bottom w:val="none" w:sz="0" w:space="0" w:color="auto"/>
            <w:right w:val="none" w:sz="0" w:space="0" w:color="auto"/>
          </w:divBdr>
        </w:div>
        <w:div w:id="1738700263">
          <w:marLeft w:val="0"/>
          <w:marRight w:val="0"/>
          <w:marTop w:val="0"/>
          <w:marBottom w:val="0"/>
          <w:divBdr>
            <w:top w:val="none" w:sz="0" w:space="0" w:color="auto"/>
            <w:left w:val="none" w:sz="0" w:space="0" w:color="auto"/>
            <w:bottom w:val="none" w:sz="0" w:space="0" w:color="auto"/>
            <w:right w:val="none" w:sz="0" w:space="0" w:color="auto"/>
          </w:divBdr>
        </w:div>
        <w:div w:id="1752657195">
          <w:marLeft w:val="0"/>
          <w:marRight w:val="0"/>
          <w:marTop w:val="0"/>
          <w:marBottom w:val="0"/>
          <w:divBdr>
            <w:top w:val="none" w:sz="0" w:space="0" w:color="auto"/>
            <w:left w:val="none" w:sz="0" w:space="0" w:color="auto"/>
            <w:bottom w:val="none" w:sz="0" w:space="0" w:color="auto"/>
            <w:right w:val="none" w:sz="0" w:space="0" w:color="auto"/>
          </w:divBdr>
        </w:div>
        <w:div w:id="1779909760">
          <w:marLeft w:val="0"/>
          <w:marRight w:val="0"/>
          <w:marTop w:val="0"/>
          <w:marBottom w:val="0"/>
          <w:divBdr>
            <w:top w:val="none" w:sz="0" w:space="0" w:color="auto"/>
            <w:left w:val="none" w:sz="0" w:space="0" w:color="auto"/>
            <w:bottom w:val="none" w:sz="0" w:space="0" w:color="auto"/>
            <w:right w:val="none" w:sz="0" w:space="0" w:color="auto"/>
          </w:divBdr>
        </w:div>
        <w:div w:id="1800755018">
          <w:marLeft w:val="0"/>
          <w:marRight w:val="0"/>
          <w:marTop w:val="0"/>
          <w:marBottom w:val="0"/>
          <w:divBdr>
            <w:top w:val="none" w:sz="0" w:space="0" w:color="auto"/>
            <w:left w:val="none" w:sz="0" w:space="0" w:color="auto"/>
            <w:bottom w:val="none" w:sz="0" w:space="0" w:color="auto"/>
            <w:right w:val="none" w:sz="0" w:space="0" w:color="auto"/>
          </w:divBdr>
        </w:div>
        <w:div w:id="1805851096">
          <w:marLeft w:val="0"/>
          <w:marRight w:val="0"/>
          <w:marTop w:val="0"/>
          <w:marBottom w:val="0"/>
          <w:divBdr>
            <w:top w:val="none" w:sz="0" w:space="0" w:color="auto"/>
            <w:left w:val="none" w:sz="0" w:space="0" w:color="auto"/>
            <w:bottom w:val="none" w:sz="0" w:space="0" w:color="auto"/>
            <w:right w:val="none" w:sz="0" w:space="0" w:color="auto"/>
          </w:divBdr>
        </w:div>
        <w:div w:id="1824152635">
          <w:marLeft w:val="0"/>
          <w:marRight w:val="0"/>
          <w:marTop w:val="0"/>
          <w:marBottom w:val="0"/>
          <w:divBdr>
            <w:top w:val="none" w:sz="0" w:space="0" w:color="auto"/>
            <w:left w:val="none" w:sz="0" w:space="0" w:color="auto"/>
            <w:bottom w:val="none" w:sz="0" w:space="0" w:color="auto"/>
            <w:right w:val="none" w:sz="0" w:space="0" w:color="auto"/>
          </w:divBdr>
        </w:div>
        <w:div w:id="1863588902">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901091128">
          <w:marLeft w:val="0"/>
          <w:marRight w:val="0"/>
          <w:marTop w:val="0"/>
          <w:marBottom w:val="0"/>
          <w:divBdr>
            <w:top w:val="none" w:sz="0" w:space="0" w:color="auto"/>
            <w:left w:val="none" w:sz="0" w:space="0" w:color="auto"/>
            <w:bottom w:val="none" w:sz="0" w:space="0" w:color="auto"/>
            <w:right w:val="none" w:sz="0" w:space="0" w:color="auto"/>
          </w:divBdr>
        </w:div>
        <w:div w:id="1908105092">
          <w:marLeft w:val="0"/>
          <w:marRight w:val="0"/>
          <w:marTop w:val="0"/>
          <w:marBottom w:val="0"/>
          <w:divBdr>
            <w:top w:val="none" w:sz="0" w:space="0" w:color="auto"/>
            <w:left w:val="none" w:sz="0" w:space="0" w:color="auto"/>
            <w:bottom w:val="none" w:sz="0" w:space="0" w:color="auto"/>
            <w:right w:val="none" w:sz="0" w:space="0" w:color="auto"/>
          </w:divBdr>
        </w:div>
        <w:div w:id="1951933926">
          <w:marLeft w:val="0"/>
          <w:marRight w:val="0"/>
          <w:marTop w:val="0"/>
          <w:marBottom w:val="0"/>
          <w:divBdr>
            <w:top w:val="none" w:sz="0" w:space="0" w:color="auto"/>
            <w:left w:val="none" w:sz="0" w:space="0" w:color="auto"/>
            <w:bottom w:val="none" w:sz="0" w:space="0" w:color="auto"/>
            <w:right w:val="none" w:sz="0" w:space="0" w:color="auto"/>
          </w:divBdr>
        </w:div>
        <w:div w:id="1984310631">
          <w:marLeft w:val="0"/>
          <w:marRight w:val="0"/>
          <w:marTop w:val="0"/>
          <w:marBottom w:val="0"/>
          <w:divBdr>
            <w:top w:val="none" w:sz="0" w:space="0" w:color="auto"/>
            <w:left w:val="none" w:sz="0" w:space="0" w:color="auto"/>
            <w:bottom w:val="none" w:sz="0" w:space="0" w:color="auto"/>
            <w:right w:val="none" w:sz="0" w:space="0" w:color="auto"/>
          </w:divBdr>
        </w:div>
        <w:div w:id="2001615760">
          <w:marLeft w:val="0"/>
          <w:marRight w:val="0"/>
          <w:marTop w:val="0"/>
          <w:marBottom w:val="0"/>
          <w:divBdr>
            <w:top w:val="none" w:sz="0" w:space="0" w:color="auto"/>
            <w:left w:val="none" w:sz="0" w:space="0" w:color="auto"/>
            <w:bottom w:val="none" w:sz="0" w:space="0" w:color="auto"/>
            <w:right w:val="none" w:sz="0" w:space="0" w:color="auto"/>
          </w:divBdr>
        </w:div>
        <w:div w:id="2041199552">
          <w:marLeft w:val="0"/>
          <w:marRight w:val="0"/>
          <w:marTop w:val="0"/>
          <w:marBottom w:val="0"/>
          <w:divBdr>
            <w:top w:val="none" w:sz="0" w:space="0" w:color="auto"/>
            <w:left w:val="none" w:sz="0" w:space="0" w:color="auto"/>
            <w:bottom w:val="none" w:sz="0" w:space="0" w:color="auto"/>
            <w:right w:val="none" w:sz="0" w:space="0" w:color="auto"/>
          </w:divBdr>
        </w:div>
      </w:divsChild>
    </w:div>
    <w:div w:id="904609352">
      <w:bodyDiv w:val="1"/>
      <w:marLeft w:val="0"/>
      <w:marRight w:val="0"/>
      <w:marTop w:val="0"/>
      <w:marBottom w:val="0"/>
      <w:divBdr>
        <w:top w:val="none" w:sz="0" w:space="0" w:color="auto"/>
        <w:left w:val="none" w:sz="0" w:space="0" w:color="auto"/>
        <w:bottom w:val="none" w:sz="0" w:space="0" w:color="auto"/>
        <w:right w:val="none" w:sz="0" w:space="0" w:color="auto"/>
      </w:divBdr>
      <w:divsChild>
        <w:div w:id="2071030222">
          <w:marLeft w:val="0"/>
          <w:marRight w:val="0"/>
          <w:marTop w:val="0"/>
          <w:marBottom w:val="0"/>
          <w:divBdr>
            <w:top w:val="none" w:sz="0" w:space="0" w:color="auto"/>
            <w:left w:val="none" w:sz="0" w:space="0" w:color="auto"/>
            <w:bottom w:val="none" w:sz="0" w:space="0" w:color="auto"/>
            <w:right w:val="none" w:sz="0" w:space="0" w:color="auto"/>
          </w:divBdr>
          <w:divsChild>
            <w:div w:id="16181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061">
      <w:bodyDiv w:val="1"/>
      <w:marLeft w:val="0"/>
      <w:marRight w:val="0"/>
      <w:marTop w:val="0"/>
      <w:marBottom w:val="0"/>
      <w:divBdr>
        <w:top w:val="none" w:sz="0" w:space="0" w:color="auto"/>
        <w:left w:val="none" w:sz="0" w:space="0" w:color="auto"/>
        <w:bottom w:val="none" w:sz="0" w:space="0" w:color="auto"/>
        <w:right w:val="none" w:sz="0" w:space="0" w:color="auto"/>
      </w:divBdr>
      <w:divsChild>
        <w:div w:id="1385332142">
          <w:marLeft w:val="0"/>
          <w:marRight w:val="0"/>
          <w:marTop w:val="0"/>
          <w:marBottom w:val="0"/>
          <w:divBdr>
            <w:top w:val="none" w:sz="0" w:space="0" w:color="auto"/>
            <w:left w:val="none" w:sz="0" w:space="0" w:color="auto"/>
            <w:bottom w:val="none" w:sz="0" w:space="0" w:color="auto"/>
            <w:right w:val="none" w:sz="0" w:space="0" w:color="auto"/>
          </w:divBdr>
        </w:div>
        <w:div w:id="1705443350">
          <w:marLeft w:val="0"/>
          <w:marRight w:val="0"/>
          <w:marTop w:val="0"/>
          <w:marBottom w:val="0"/>
          <w:divBdr>
            <w:top w:val="none" w:sz="0" w:space="0" w:color="auto"/>
            <w:left w:val="none" w:sz="0" w:space="0" w:color="auto"/>
            <w:bottom w:val="none" w:sz="0" w:space="0" w:color="auto"/>
            <w:right w:val="none" w:sz="0" w:space="0" w:color="auto"/>
          </w:divBdr>
        </w:div>
        <w:div w:id="1883397846">
          <w:marLeft w:val="0"/>
          <w:marRight w:val="0"/>
          <w:marTop w:val="0"/>
          <w:marBottom w:val="0"/>
          <w:divBdr>
            <w:top w:val="none" w:sz="0" w:space="0" w:color="auto"/>
            <w:left w:val="none" w:sz="0" w:space="0" w:color="auto"/>
            <w:bottom w:val="none" w:sz="0" w:space="0" w:color="auto"/>
            <w:right w:val="none" w:sz="0" w:space="0" w:color="auto"/>
          </w:divBdr>
        </w:div>
      </w:divsChild>
    </w:div>
    <w:div w:id="976104404">
      <w:bodyDiv w:val="1"/>
      <w:marLeft w:val="0"/>
      <w:marRight w:val="0"/>
      <w:marTop w:val="0"/>
      <w:marBottom w:val="0"/>
      <w:divBdr>
        <w:top w:val="none" w:sz="0" w:space="0" w:color="auto"/>
        <w:left w:val="none" w:sz="0" w:space="0" w:color="auto"/>
        <w:bottom w:val="none" w:sz="0" w:space="0" w:color="auto"/>
        <w:right w:val="none" w:sz="0" w:space="0" w:color="auto"/>
      </w:divBdr>
      <w:divsChild>
        <w:div w:id="2093116565">
          <w:marLeft w:val="0"/>
          <w:marRight w:val="0"/>
          <w:marTop w:val="0"/>
          <w:marBottom w:val="0"/>
          <w:divBdr>
            <w:top w:val="none" w:sz="0" w:space="0" w:color="auto"/>
            <w:left w:val="none" w:sz="0" w:space="0" w:color="auto"/>
            <w:bottom w:val="none" w:sz="0" w:space="0" w:color="auto"/>
            <w:right w:val="none" w:sz="0" w:space="0" w:color="auto"/>
          </w:divBdr>
          <w:divsChild>
            <w:div w:id="1170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318">
      <w:bodyDiv w:val="1"/>
      <w:marLeft w:val="0"/>
      <w:marRight w:val="0"/>
      <w:marTop w:val="0"/>
      <w:marBottom w:val="0"/>
      <w:divBdr>
        <w:top w:val="none" w:sz="0" w:space="0" w:color="auto"/>
        <w:left w:val="none" w:sz="0" w:space="0" w:color="auto"/>
        <w:bottom w:val="none" w:sz="0" w:space="0" w:color="auto"/>
        <w:right w:val="none" w:sz="0" w:space="0" w:color="auto"/>
      </w:divBdr>
      <w:divsChild>
        <w:div w:id="2131896494">
          <w:marLeft w:val="0"/>
          <w:marRight w:val="0"/>
          <w:marTop w:val="0"/>
          <w:marBottom w:val="0"/>
          <w:divBdr>
            <w:top w:val="none" w:sz="0" w:space="0" w:color="auto"/>
            <w:left w:val="none" w:sz="0" w:space="0" w:color="auto"/>
            <w:bottom w:val="none" w:sz="0" w:space="0" w:color="auto"/>
            <w:right w:val="none" w:sz="0" w:space="0" w:color="auto"/>
          </w:divBdr>
          <w:divsChild>
            <w:div w:id="8807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485">
      <w:bodyDiv w:val="1"/>
      <w:marLeft w:val="0"/>
      <w:marRight w:val="0"/>
      <w:marTop w:val="0"/>
      <w:marBottom w:val="0"/>
      <w:divBdr>
        <w:top w:val="none" w:sz="0" w:space="0" w:color="auto"/>
        <w:left w:val="none" w:sz="0" w:space="0" w:color="auto"/>
        <w:bottom w:val="none" w:sz="0" w:space="0" w:color="auto"/>
        <w:right w:val="none" w:sz="0" w:space="0" w:color="auto"/>
      </w:divBdr>
      <w:divsChild>
        <w:div w:id="1845590029">
          <w:marLeft w:val="0"/>
          <w:marRight w:val="0"/>
          <w:marTop w:val="0"/>
          <w:marBottom w:val="0"/>
          <w:divBdr>
            <w:top w:val="none" w:sz="0" w:space="0" w:color="auto"/>
            <w:left w:val="none" w:sz="0" w:space="0" w:color="auto"/>
            <w:bottom w:val="none" w:sz="0" w:space="0" w:color="auto"/>
            <w:right w:val="none" w:sz="0" w:space="0" w:color="auto"/>
          </w:divBdr>
          <w:divsChild>
            <w:div w:id="1868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93766939">
      <w:bodyDiv w:val="1"/>
      <w:marLeft w:val="0"/>
      <w:marRight w:val="0"/>
      <w:marTop w:val="0"/>
      <w:marBottom w:val="0"/>
      <w:divBdr>
        <w:top w:val="none" w:sz="0" w:space="0" w:color="auto"/>
        <w:left w:val="none" w:sz="0" w:space="0" w:color="auto"/>
        <w:bottom w:val="none" w:sz="0" w:space="0" w:color="auto"/>
        <w:right w:val="none" w:sz="0" w:space="0" w:color="auto"/>
      </w:divBdr>
      <w:divsChild>
        <w:div w:id="1035304240">
          <w:marLeft w:val="0"/>
          <w:marRight w:val="0"/>
          <w:marTop w:val="0"/>
          <w:marBottom w:val="0"/>
          <w:divBdr>
            <w:top w:val="none" w:sz="0" w:space="0" w:color="auto"/>
            <w:left w:val="none" w:sz="0" w:space="0" w:color="auto"/>
            <w:bottom w:val="none" w:sz="0" w:space="0" w:color="auto"/>
            <w:right w:val="none" w:sz="0" w:space="0" w:color="auto"/>
          </w:divBdr>
          <w:divsChild>
            <w:div w:id="170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2951">
      <w:bodyDiv w:val="1"/>
      <w:marLeft w:val="0"/>
      <w:marRight w:val="0"/>
      <w:marTop w:val="0"/>
      <w:marBottom w:val="0"/>
      <w:divBdr>
        <w:top w:val="none" w:sz="0" w:space="0" w:color="auto"/>
        <w:left w:val="none" w:sz="0" w:space="0" w:color="auto"/>
        <w:bottom w:val="none" w:sz="0" w:space="0" w:color="auto"/>
        <w:right w:val="none" w:sz="0" w:space="0" w:color="auto"/>
      </w:divBdr>
    </w:div>
    <w:div w:id="1336415931">
      <w:bodyDiv w:val="1"/>
      <w:marLeft w:val="0"/>
      <w:marRight w:val="0"/>
      <w:marTop w:val="0"/>
      <w:marBottom w:val="0"/>
      <w:divBdr>
        <w:top w:val="none" w:sz="0" w:space="0" w:color="auto"/>
        <w:left w:val="none" w:sz="0" w:space="0" w:color="auto"/>
        <w:bottom w:val="none" w:sz="0" w:space="0" w:color="auto"/>
        <w:right w:val="none" w:sz="0" w:space="0" w:color="auto"/>
      </w:divBdr>
    </w:div>
    <w:div w:id="1353872429">
      <w:bodyDiv w:val="1"/>
      <w:marLeft w:val="0"/>
      <w:marRight w:val="0"/>
      <w:marTop w:val="0"/>
      <w:marBottom w:val="0"/>
      <w:divBdr>
        <w:top w:val="none" w:sz="0" w:space="0" w:color="auto"/>
        <w:left w:val="none" w:sz="0" w:space="0" w:color="auto"/>
        <w:bottom w:val="none" w:sz="0" w:space="0" w:color="auto"/>
        <w:right w:val="none" w:sz="0" w:space="0" w:color="auto"/>
      </w:divBdr>
      <w:divsChild>
        <w:div w:id="230968287">
          <w:marLeft w:val="0"/>
          <w:marRight w:val="0"/>
          <w:marTop w:val="0"/>
          <w:marBottom w:val="0"/>
          <w:divBdr>
            <w:top w:val="none" w:sz="0" w:space="0" w:color="auto"/>
            <w:left w:val="none" w:sz="0" w:space="0" w:color="auto"/>
            <w:bottom w:val="none" w:sz="0" w:space="0" w:color="auto"/>
            <w:right w:val="none" w:sz="0" w:space="0" w:color="auto"/>
          </w:divBdr>
          <w:divsChild>
            <w:div w:id="1262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770">
      <w:bodyDiv w:val="1"/>
      <w:marLeft w:val="0"/>
      <w:marRight w:val="0"/>
      <w:marTop w:val="0"/>
      <w:marBottom w:val="0"/>
      <w:divBdr>
        <w:top w:val="none" w:sz="0" w:space="0" w:color="auto"/>
        <w:left w:val="none" w:sz="0" w:space="0" w:color="auto"/>
        <w:bottom w:val="none" w:sz="0" w:space="0" w:color="auto"/>
        <w:right w:val="none" w:sz="0" w:space="0" w:color="auto"/>
      </w:divBdr>
      <w:divsChild>
        <w:div w:id="1775125838">
          <w:marLeft w:val="0"/>
          <w:marRight w:val="0"/>
          <w:marTop w:val="0"/>
          <w:marBottom w:val="0"/>
          <w:divBdr>
            <w:top w:val="none" w:sz="0" w:space="0" w:color="auto"/>
            <w:left w:val="none" w:sz="0" w:space="0" w:color="auto"/>
            <w:bottom w:val="none" w:sz="0" w:space="0" w:color="auto"/>
            <w:right w:val="none" w:sz="0" w:space="0" w:color="auto"/>
          </w:divBdr>
        </w:div>
      </w:divsChild>
    </w:div>
    <w:div w:id="1535998698">
      <w:bodyDiv w:val="1"/>
      <w:marLeft w:val="0"/>
      <w:marRight w:val="0"/>
      <w:marTop w:val="0"/>
      <w:marBottom w:val="0"/>
      <w:divBdr>
        <w:top w:val="none" w:sz="0" w:space="0" w:color="auto"/>
        <w:left w:val="none" w:sz="0" w:space="0" w:color="auto"/>
        <w:bottom w:val="none" w:sz="0" w:space="0" w:color="auto"/>
        <w:right w:val="none" w:sz="0" w:space="0" w:color="auto"/>
      </w:divBdr>
    </w:div>
    <w:div w:id="1557353201">
      <w:bodyDiv w:val="1"/>
      <w:marLeft w:val="0"/>
      <w:marRight w:val="0"/>
      <w:marTop w:val="0"/>
      <w:marBottom w:val="0"/>
      <w:divBdr>
        <w:top w:val="none" w:sz="0" w:space="0" w:color="auto"/>
        <w:left w:val="none" w:sz="0" w:space="0" w:color="auto"/>
        <w:bottom w:val="none" w:sz="0" w:space="0" w:color="auto"/>
        <w:right w:val="none" w:sz="0" w:space="0" w:color="auto"/>
      </w:divBdr>
    </w:div>
    <w:div w:id="1632980364">
      <w:bodyDiv w:val="1"/>
      <w:marLeft w:val="0"/>
      <w:marRight w:val="0"/>
      <w:marTop w:val="0"/>
      <w:marBottom w:val="0"/>
      <w:divBdr>
        <w:top w:val="none" w:sz="0" w:space="0" w:color="auto"/>
        <w:left w:val="none" w:sz="0" w:space="0" w:color="auto"/>
        <w:bottom w:val="none" w:sz="0" w:space="0" w:color="auto"/>
        <w:right w:val="none" w:sz="0" w:space="0" w:color="auto"/>
      </w:divBdr>
    </w:div>
    <w:div w:id="1646934477">
      <w:bodyDiv w:val="1"/>
      <w:marLeft w:val="0"/>
      <w:marRight w:val="0"/>
      <w:marTop w:val="0"/>
      <w:marBottom w:val="0"/>
      <w:divBdr>
        <w:top w:val="none" w:sz="0" w:space="0" w:color="auto"/>
        <w:left w:val="none" w:sz="0" w:space="0" w:color="auto"/>
        <w:bottom w:val="none" w:sz="0" w:space="0" w:color="auto"/>
        <w:right w:val="none" w:sz="0" w:space="0" w:color="auto"/>
      </w:divBdr>
      <w:divsChild>
        <w:div w:id="586235631">
          <w:marLeft w:val="0"/>
          <w:marRight w:val="0"/>
          <w:marTop w:val="0"/>
          <w:marBottom w:val="0"/>
          <w:divBdr>
            <w:top w:val="none" w:sz="0" w:space="0" w:color="auto"/>
            <w:left w:val="none" w:sz="0" w:space="0" w:color="auto"/>
            <w:bottom w:val="none" w:sz="0" w:space="0" w:color="auto"/>
            <w:right w:val="none" w:sz="0" w:space="0" w:color="auto"/>
          </w:divBdr>
          <w:divsChild>
            <w:div w:id="673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736859542">
      <w:bodyDiv w:val="1"/>
      <w:marLeft w:val="0"/>
      <w:marRight w:val="0"/>
      <w:marTop w:val="0"/>
      <w:marBottom w:val="0"/>
      <w:divBdr>
        <w:top w:val="none" w:sz="0" w:space="0" w:color="auto"/>
        <w:left w:val="none" w:sz="0" w:space="0" w:color="auto"/>
        <w:bottom w:val="none" w:sz="0" w:space="0" w:color="auto"/>
        <w:right w:val="none" w:sz="0" w:space="0" w:color="auto"/>
      </w:divBdr>
    </w:div>
    <w:div w:id="1790397300">
      <w:bodyDiv w:val="1"/>
      <w:marLeft w:val="0"/>
      <w:marRight w:val="0"/>
      <w:marTop w:val="0"/>
      <w:marBottom w:val="0"/>
      <w:divBdr>
        <w:top w:val="none" w:sz="0" w:space="0" w:color="auto"/>
        <w:left w:val="none" w:sz="0" w:space="0" w:color="auto"/>
        <w:bottom w:val="none" w:sz="0" w:space="0" w:color="auto"/>
        <w:right w:val="none" w:sz="0" w:space="0" w:color="auto"/>
      </w:divBdr>
    </w:div>
    <w:div w:id="1838686571">
      <w:bodyDiv w:val="1"/>
      <w:marLeft w:val="0"/>
      <w:marRight w:val="0"/>
      <w:marTop w:val="0"/>
      <w:marBottom w:val="0"/>
      <w:divBdr>
        <w:top w:val="none" w:sz="0" w:space="0" w:color="auto"/>
        <w:left w:val="none" w:sz="0" w:space="0" w:color="auto"/>
        <w:bottom w:val="none" w:sz="0" w:space="0" w:color="auto"/>
        <w:right w:val="none" w:sz="0" w:space="0" w:color="auto"/>
      </w:divBdr>
    </w:div>
    <w:div w:id="1925147085">
      <w:bodyDiv w:val="1"/>
      <w:marLeft w:val="0"/>
      <w:marRight w:val="0"/>
      <w:marTop w:val="0"/>
      <w:marBottom w:val="0"/>
      <w:divBdr>
        <w:top w:val="none" w:sz="0" w:space="0" w:color="auto"/>
        <w:left w:val="none" w:sz="0" w:space="0" w:color="auto"/>
        <w:bottom w:val="none" w:sz="0" w:space="0" w:color="auto"/>
        <w:right w:val="none" w:sz="0" w:space="0" w:color="auto"/>
      </w:divBdr>
      <w:divsChild>
        <w:div w:id="1889413142">
          <w:marLeft w:val="0"/>
          <w:marRight w:val="0"/>
          <w:marTop w:val="0"/>
          <w:marBottom w:val="0"/>
          <w:divBdr>
            <w:top w:val="none" w:sz="0" w:space="0" w:color="auto"/>
            <w:left w:val="none" w:sz="0" w:space="0" w:color="auto"/>
            <w:bottom w:val="none" w:sz="0" w:space="0" w:color="auto"/>
            <w:right w:val="none" w:sz="0" w:space="0" w:color="auto"/>
          </w:divBdr>
          <w:divsChild>
            <w:div w:id="12611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554">
      <w:bodyDiv w:val="1"/>
      <w:marLeft w:val="0"/>
      <w:marRight w:val="0"/>
      <w:marTop w:val="0"/>
      <w:marBottom w:val="0"/>
      <w:divBdr>
        <w:top w:val="none" w:sz="0" w:space="0" w:color="auto"/>
        <w:left w:val="none" w:sz="0" w:space="0" w:color="auto"/>
        <w:bottom w:val="none" w:sz="0" w:space="0" w:color="auto"/>
        <w:right w:val="none" w:sz="0" w:space="0" w:color="auto"/>
      </w:divBdr>
    </w:div>
    <w:div w:id="1984920437">
      <w:bodyDiv w:val="1"/>
      <w:marLeft w:val="0"/>
      <w:marRight w:val="0"/>
      <w:marTop w:val="0"/>
      <w:marBottom w:val="0"/>
      <w:divBdr>
        <w:top w:val="none" w:sz="0" w:space="0" w:color="auto"/>
        <w:left w:val="none" w:sz="0" w:space="0" w:color="auto"/>
        <w:bottom w:val="none" w:sz="0" w:space="0" w:color="auto"/>
        <w:right w:val="none" w:sz="0" w:space="0" w:color="auto"/>
      </w:divBdr>
      <w:divsChild>
        <w:div w:id="132985999">
          <w:marLeft w:val="480"/>
          <w:marRight w:val="0"/>
          <w:marTop w:val="0"/>
          <w:marBottom w:val="0"/>
          <w:divBdr>
            <w:top w:val="none" w:sz="0" w:space="0" w:color="auto"/>
            <w:left w:val="none" w:sz="0" w:space="0" w:color="auto"/>
            <w:bottom w:val="none" w:sz="0" w:space="0" w:color="auto"/>
            <w:right w:val="none" w:sz="0" w:space="0" w:color="auto"/>
          </w:divBdr>
        </w:div>
        <w:div w:id="139815014">
          <w:marLeft w:val="480"/>
          <w:marRight w:val="0"/>
          <w:marTop w:val="0"/>
          <w:marBottom w:val="0"/>
          <w:divBdr>
            <w:top w:val="none" w:sz="0" w:space="0" w:color="auto"/>
            <w:left w:val="none" w:sz="0" w:space="0" w:color="auto"/>
            <w:bottom w:val="none" w:sz="0" w:space="0" w:color="auto"/>
            <w:right w:val="none" w:sz="0" w:space="0" w:color="auto"/>
          </w:divBdr>
        </w:div>
        <w:div w:id="427119648">
          <w:marLeft w:val="480"/>
          <w:marRight w:val="0"/>
          <w:marTop w:val="0"/>
          <w:marBottom w:val="0"/>
          <w:divBdr>
            <w:top w:val="none" w:sz="0" w:space="0" w:color="auto"/>
            <w:left w:val="none" w:sz="0" w:space="0" w:color="auto"/>
            <w:bottom w:val="none" w:sz="0" w:space="0" w:color="auto"/>
            <w:right w:val="none" w:sz="0" w:space="0" w:color="auto"/>
          </w:divBdr>
        </w:div>
        <w:div w:id="814178815">
          <w:marLeft w:val="480"/>
          <w:marRight w:val="0"/>
          <w:marTop w:val="0"/>
          <w:marBottom w:val="0"/>
          <w:divBdr>
            <w:top w:val="none" w:sz="0" w:space="0" w:color="auto"/>
            <w:left w:val="none" w:sz="0" w:space="0" w:color="auto"/>
            <w:bottom w:val="none" w:sz="0" w:space="0" w:color="auto"/>
            <w:right w:val="none" w:sz="0" w:space="0" w:color="auto"/>
          </w:divBdr>
        </w:div>
        <w:div w:id="1996833123">
          <w:marLeft w:val="480"/>
          <w:marRight w:val="0"/>
          <w:marTop w:val="0"/>
          <w:marBottom w:val="0"/>
          <w:divBdr>
            <w:top w:val="none" w:sz="0" w:space="0" w:color="auto"/>
            <w:left w:val="none" w:sz="0" w:space="0" w:color="auto"/>
            <w:bottom w:val="none" w:sz="0" w:space="0" w:color="auto"/>
            <w:right w:val="none" w:sz="0" w:space="0" w:color="auto"/>
          </w:divBdr>
        </w:div>
      </w:divsChild>
    </w:div>
    <w:div w:id="2017608810">
      <w:bodyDiv w:val="1"/>
      <w:marLeft w:val="0"/>
      <w:marRight w:val="0"/>
      <w:marTop w:val="0"/>
      <w:marBottom w:val="0"/>
      <w:divBdr>
        <w:top w:val="none" w:sz="0" w:space="0" w:color="auto"/>
        <w:left w:val="none" w:sz="0" w:space="0" w:color="auto"/>
        <w:bottom w:val="none" w:sz="0" w:space="0" w:color="auto"/>
        <w:right w:val="none" w:sz="0" w:space="0" w:color="auto"/>
      </w:divBdr>
    </w:div>
    <w:div w:id="2039037915">
      <w:bodyDiv w:val="1"/>
      <w:marLeft w:val="0"/>
      <w:marRight w:val="0"/>
      <w:marTop w:val="0"/>
      <w:marBottom w:val="0"/>
      <w:divBdr>
        <w:top w:val="none" w:sz="0" w:space="0" w:color="auto"/>
        <w:left w:val="none" w:sz="0" w:space="0" w:color="auto"/>
        <w:bottom w:val="none" w:sz="0" w:space="0" w:color="auto"/>
        <w:right w:val="none" w:sz="0" w:space="0" w:color="auto"/>
      </w:divBdr>
    </w:div>
    <w:div w:id="2078552580">
      <w:bodyDiv w:val="1"/>
      <w:marLeft w:val="0"/>
      <w:marRight w:val="0"/>
      <w:marTop w:val="0"/>
      <w:marBottom w:val="0"/>
      <w:divBdr>
        <w:top w:val="none" w:sz="0" w:space="0" w:color="auto"/>
        <w:left w:val="none" w:sz="0" w:space="0" w:color="auto"/>
        <w:bottom w:val="none" w:sz="0" w:space="0" w:color="auto"/>
        <w:right w:val="none" w:sz="0" w:space="0" w:color="auto"/>
      </w:divBdr>
    </w:div>
    <w:div w:id="2127888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07/relationships/hdphoto" Target="media/hdphoto1.wdp"/><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41D3B28F-51DD-4844-9764-06E82F2AAA9A}"/>
      </w:docPartPr>
      <w:docPartBody>
        <w:p w:rsidR="00655064" w:rsidRDefault="0065506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064"/>
    <w:rsid w:val="000555FD"/>
    <w:rsid w:val="00071F26"/>
    <w:rsid w:val="0012564D"/>
    <w:rsid w:val="00130AF1"/>
    <w:rsid w:val="001A0461"/>
    <w:rsid w:val="001B37B4"/>
    <w:rsid w:val="001F717E"/>
    <w:rsid w:val="002251BC"/>
    <w:rsid w:val="00300110"/>
    <w:rsid w:val="00363BDF"/>
    <w:rsid w:val="003A6009"/>
    <w:rsid w:val="003F75AA"/>
    <w:rsid w:val="00560417"/>
    <w:rsid w:val="005617E5"/>
    <w:rsid w:val="00567256"/>
    <w:rsid w:val="005B5868"/>
    <w:rsid w:val="0064044F"/>
    <w:rsid w:val="006414CD"/>
    <w:rsid w:val="00655064"/>
    <w:rsid w:val="006A6216"/>
    <w:rsid w:val="00791F9E"/>
    <w:rsid w:val="00966930"/>
    <w:rsid w:val="00997DDA"/>
    <w:rsid w:val="00C3009C"/>
    <w:rsid w:val="00D130C0"/>
    <w:rsid w:val="00D7701A"/>
    <w:rsid w:val="00DC2D01"/>
    <w:rsid w:val="00DE42BC"/>
    <w:rsid w:val="00E072BD"/>
    <w:rsid w:val="00EC4EE7"/>
    <w:rsid w:val="00F877C4"/>
    <w:rsid w:val="00FC0085"/>
    <w:rsid w:val="00F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523D6D-8B41-440A-BA0F-34E9C8F63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6292</TotalTime>
  <Pages>65</Pages>
  <Words>12714</Words>
  <Characters>72473</Characters>
  <Application>Microsoft Office Word</Application>
  <DocSecurity>0</DocSecurity>
  <Lines>603</Lines>
  <Paragraphs>170</Paragraphs>
  <ScaleCrop>false</ScaleCrop>
  <Company>Process Impact</Company>
  <LinksUpToDate>false</LinksUpToDate>
  <CharactersWithSpaces>85017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Embedded Development</cp:lastModifiedBy>
  <cp:revision>1685</cp:revision>
  <cp:lastPrinted>2024-07-09T05:19:00Z</cp:lastPrinted>
  <dcterms:created xsi:type="dcterms:W3CDTF">2024-03-23T03:36:00Z</dcterms:created>
  <dcterms:modified xsi:type="dcterms:W3CDTF">2024-07-11T06:12:00Z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106995FF3299453CB1054007C0753762</vt:lpwstr>
  </property>
  <property fmtid="{D5CDD505-2E9C-101B-9397-08002B2CF9AE}" pid="4" name="GrammarlyDocumentId">
    <vt:lpwstr>26e83a1606f0a86d4773d62bc87646434a74c5a37fa224a8042408ffba3e7ffd</vt:lpwstr>
  </property>
</Properties>
</file>