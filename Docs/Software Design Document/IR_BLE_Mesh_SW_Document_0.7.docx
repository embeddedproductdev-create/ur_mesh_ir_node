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FDC41F" w14:textId="77777777" w:rsidR="002B4F7B" w:rsidRPr="000E76A4" w:rsidRDefault="002B4F7B" w:rsidP="002B4F7B">
      <w:pPr>
        <w:jc w:val="both"/>
        <w:rPr>
          <w:rFonts w:asciiTheme="minorHAnsi" w:hAnsiTheme="minorHAnsi" w:cstheme="minorHAnsi"/>
        </w:rPr>
      </w:pPr>
    </w:p>
    <w:sdt>
      <w:sdtPr>
        <w:rPr>
          <w:rFonts w:asciiTheme="minorHAnsi" w:hAnsiTheme="minorHAnsi" w:cstheme="minorHAnsi"/>
        </w:rPr>
        <w:id w:val="-1809087372"/>
        <w:placeholder>
          <w:docPart w:val="DefaultPlaceholder_1081868574"/>
        </w:placeholder>
      </w:sdtPr>
      <w:sdtEndPr/>
      <w:sdtContent>
        <w:p w14:paraId="7A32A492" w14:textId="5BD95928" w:rsidR="002B4F7B" w:rsidRPr="000E76A4" w:rsidRDefault="002B4F7B" w:rsidP="00B53D75">
          <w:pPr>
            <w:jc w:val="both"/>
            <w:rPr>
              <w:rFonts w:asciiTheme="minorHAnsi" w:hAnsiTheme="minorHAnsi" w:cstheme="minorHAnsi"/>
            </w:rPr>
          </w:pPr>
          <w:r w:rsidRPr="000E76A4">
            <w:rPr>
              <w:rFonts w:asciiTheme="minorHAnsi" w:hAnsiTheme="minorHAnsi" w:cstheme="minorHAnsi"/>
              <w:noProof/>
            </w:rPr>
            <mc:AlternateContent>
              <mc:Choice Requires="wpg">
                <w:drawing>
                  <wp:anchor distT="0" distB="0" distL="114300" distR="114300" simplePos="0" relativeHeight="251658243" behindDoc="0" locked="0" layoutInCell="1" allowOverlap="1" wp14:anchorId="48B3537F" wp14:editId="22970934">
                    <wp:simplePos x="0" y="0"/>
                    <wp:positionH relativeFrom="page">
                      <wp:posOffset>0</wp:posOffset>
                    </wp:positionH>
                    <wp:positionV relativeFrom="paragraph">
                      <wp:posOffset>5099685</wp:posOffset>
                    </wp:positionV>
                    <wp:extent cx="5529580" cy="148590"/>
                    <wp:effectExtent l="0" t="0" r="0" b="0"/>
                    <wp:wrapNone/>
                    <wp:docPr id="149" name="Group 1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29580" cy="148590"/>
                              <a:chOff x="0" y="0"/>
                              <a:chExt cx="55298" cy="1485"/>
                            </a:xfrm>
                          </wpg:grpSpPr>
                          <wps:wsp>
                            <wps:cNvPr id="150" name="Google Shape;11;p2"/>
                            <wps:cNvSpPr>
                              <a:spLocks noChangeArrowheads="1"/>
                            </wps:cNvSpPr>
                            <wps:spPr bwMode="auto">
                              <a:xfrm>
                                <a:off x="44509" y="0"/>
                                <a:ext cx="5410" cy="1485"/>
                              </a:xfrm>
                              <a:prstGeom prst="rect">
                                <a:avLst/>
                              </a:prstGeom>
                              <a:solidFill>
                                <a:srgbClr val="FF9715"/>
                              </a:solidFill>
                              <a:ln>
                                <a:noFill/>
                              </a:ln>
                            </wps:spPr>
                            <wps:bodyPr rot="0" vert="horz" wrap="square" lIns="41785" tIns="41785" rIns="41785" bIns="41785" anchor="ctr" anchorCtr="0" upright="1">
                              <a:noAutofit/>
                            </wps:bodyPr>
                          </wps:wsp>
                          <wps:wsp>
                            <wps:cNvPr id="151" name="Google Shape;12;p2"/>
                            <wps:cNvSpPr>
                              <a:spLocks noChangeArrowheads="1"/>
                            </wps:cNvSpPr>
                            <wps:spPr bwMode="auto">
                              <a:xfrm>
                                <a:off x="49888" y="0"/>
                                <a:ext cx="5410" cy="1485"/>
                              </a:xfrm>
                              <a:prstGeom prst="rect">
                                <a:avLst/>
                              </a:prstGeom>
                              <a:solidFill>
                                <a:srgbClr val="F20253"/>
                              </a:solidFill>
                              <a:ln>
                                <a:noFill/>
                              </a:ln>
                            </wps:spPr>
                            <wps:bodyPr rot="0" vert="horz" wrap="square" lIns="41785" tIns="41785" rIns="41785" bIns="41785" anchor="ctr" anchorCtr="0" upright="1">
                              <a:noAutofit/>
                            </wps:bodyPr>
                          </wps:wsp>
                          <wps:wsp>
                            <wps:cNvPr id="152" name="Google Shape;13;p2"/>
                            <wps:cNvSpPr>
                              <a:spLocks noChangeArrowheads="1"/>
                            </wps:cNvSpPr>
                            <wps:spPr bwMode="auto">
                              <a:xfrm>
                                <a:off x="0" y="0"/>
                                <a:ext cx="5410" cy="1485"/>
                              </a:xfrm>
                              <a:prstGeom prst="rect">
                                <a:avLst/>
                              </a:prstGeom>
                              <a:solidFill>
                                <a:srgbClr val="7ECEFD"/>
                              </a:solidFill>
                              <a:ln>
                                <a:noFill/>
                              </a:ln>
                            </wps:spPr>
                            <wps:bodyPr rot="0" vert="horz" wrap="square" lIns="41785" tIns="41785" rIns="41785" bIns="41785" anchor="ctr" anchorCtr="0" upright="1">
                              <a:noAutofit/>
                            </wps:bodyPr>
                          </wps:wsp>
                          <wps:wsp>
                            <wps:cNvPr id="153" name="Google Shape;14;p2"/>
                            <wps:cNvSpPr>
                              <a:spLocks noChangeArrowheads="1"/>
                            </wps:cNvSpPr>
                            <wps:spPr bwMode="auto">
                              <a:xfrm>
                                <a:off x="5378" y="0"/>
                                <a:ext cx="39123" cy="1485"/>
                              </a:xfrm>
                              <a:prstGeom prst="rect">
                                <a:avLst/>
                              </a:prstGeom>
                              <a:solidFill>
                                <a:srgbClr val="2185C5"/>
                              </a:solidFill>
                              <a:ln>
                                <a:noFill/>
                              </a:ln>
                            </wps:spPr>
                            <wps:bodyPr rot="0" vert="horz" wrap="square" lIns="41785" tIns="41785" rIns="41785" bIns="41785"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EB65E33" id="Group 149" o:spid="_x0000_s1026" style="position:absolute;margin-left:0;margin-top:401.55pt;width:435.4pt;height:11.7pt;z-index:251658243;mso-position-horizontal-relative:page" coordsize="55298,14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">
                    <v:rect id="Google Shape;11;p2" o:spid="_x0000_s1027" style="position:absolute;left:44509;width:5410;height:14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" fillcolor="#ff9715" stroked="f">
                      <v:textbox inset="1.1607mm,1.1607mm,1.1607mm,1.1607mm"/>
                    </v:rect>
                    <v:rect id="Google Shape;12;p2" o:spid="_x0000_s1028" style="position:absolute;left:49888;width:5410;height:14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" fillcolor="#f20253" stroked="f">
                      <v:textbox inset="1.1607mm,1.1607mm,1.1607mm,1.1607mm"/>
                    </v:rect>
                    <v:rect id="Google Shape;13;p2" o:spid="_x0000_s1029" style="position:absolute;width:5410;height:14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" fillcolor="#7ecefd" stroked="f">
                      <v:textbox inset="1.1607mm,1.1607mm,1.1607mm,1.1607mm"/>
                    </v:rect>
                    <v:rect id="Google Shape;14;p2" o:spid="_x0000_s1030" style="position:absolute;left:5378;width:39123;height:14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" fillcolor="#2185c5" stroked="f">
                      <v:textbox inset="1.1607mm,1.1607mm,1.1607mm,1.1607mm"/>
                    </v:rect>
                    <w10:wrap anchorx="page"/>
                  </v:group>
                </w:pict>
              </mc:Fallback>
            </mc:AlternateContent>
          </w:r>
          <w:r w:rsidRPr="000E76A4">
            <w:rPr>
              <w:rFonts w:asciiTheme="minorHAnsi" w:hAnsiTheme="minorHAnsi" w:cstheme="minorHAnsi"/>
              <w:noProof/>
            </w:rPr>
            <mc:AlternateContent>
              <mc:Choice Requires="wps">
                <w:drawing>
                  <wp:anchor distT="0" distB="0" distL="114300" distR="114300" simplePos="0" relativeHeight="251658241" behindDoc="1" locked="0" layoutInCell="1" allowOverlap="1" wp14:anchorId="1748D01B" wp14:editId="5F6468D5">
                    <wp:simplePos x="0" y="0"/>
                    <wp:positionH relativeFrom="margin">
                      <wp:align>right</wp:align>
                    </wp:positionH>
                    <wp:positionV relativeFrom="paragraph">
                      <wp:posOffset>8423275</wp:posOffset>
                    </wp:positionV>
                    <wp:extent cx="2372995" cy="526415"/>
                    <wp:effectExtent l="0" t="0" r="2540" b="0"/>
                    <wp:wrapTight wrapText="bothSides">
                      <wp:wrapPolygon edited="0">
                        <wp:start x="0" y="0"/>
                        <wp:lineTo x="0" y="21105"/>
                        <wp:lineTo x="21502" y="21105"/>
                        <wp:lineTo x="21502" y="0"/>
                        <wp:lineTo x="0" y="0"/>
                      </wp:wrapPolygon>
                    </wp:wrapTight>
                    <wp:docPr id="154" name="Google Shape;88;p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2995" cy="526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E06B0E" w14:textId="3E99469D" w:rsidR="002B4F7B" w:rsidRDefault="007339CF" w:rsidP="002B4F7B">
                                <w:pPr>
                                  <w:jc w:val="right"/>
                                  <w:rPr>
                                    <w:rFonts w:ascii="Calibri Light" w:hAnsi="Calibri Light" w:cs="Calibri Light"/>
                                    <w:color w:val="31849B" w:themeColor="accent5" w:themeShade="BF"/>
                                    <w:sz w:val="40"/>
                                    <w:szCs w:val="40"/>
                                  </w:rPr>
                                </w:pPr>
                                <w:r>
                                  <w:rPr>
                                    <w:rFonts w:ascii="Calibri Light" w:eastAsia="Arial" w:hAnsi="Calibri Light" w:cs="Calibri Light"/>
                                    <w:color w:val="31849B" w:themeColor="accent5" w:themeShade="BF"/>
                                    <w:sz w:val="40"/>
                                    <w:szCs w:val="32"/>
                                    <w:lang w:val="en-IN"/>
                                  </w:rPr>
                                  <w:t>August</w:t>
                                </w:r>
                                <w:r w:rsidR="004144A0">
                                  <w:rPr>
                                    <w:rFonts w:ascii="Calibri Light" w:eastAsia="Arial" w:hAnsi="Calibri Light" w:cs="Calibri Light"/>
                                    <w:color w:val="31849B" w:themeColor="accent5" w:themeShade="BF"/>
                                    <w:sz w:val="40"/>
                                    <w:szCs w:val="32"/>
                                    <w:lang w:val="en-IN"/>
                                  </w:rPr>
                                  <w:t xml:space="preserve"> </w:t>
                                </w:r>
                                <w:r>
                                  <w:rPr>
                                    <w:rFonts w:ascii="Calibri Light" w:eastAsia="Arial" w:hAnsi="Calibri Light" w:cs="Calibri Light"/>
                                    <w:color w:val="31849B" w:themeColor="accent5" w:themeShade="BF"/>
                                    <w:sz w:val="40"/>
                                    <w:szCs w:val="32"/>
                                    <w:lang w:val="en-IN"/>
                                  </w:rPr>
                                  <w:t>01</w:t>
                                </w:r>
                                <w:r w:rsidR="002B4F7B">
                                  <w:rPr>
                                    <w:rFonts w:ascii="Calibri Light" w:eastAsia="Arial" w:hAnsi="Calibri Light" w:cs="Calibri Light"/>
                                    <w:color w:val="31849B" w:themeColor="accent5" w:themeShade="BF"/>
                                    <w:sz w:val="40"/>
                                    <w:szCs w:val="32"/>
                                    <w:lang w:val="en-IN"/>
                                  </w:rPr>
                                  <w:t>, 202</w:t>
                                </w:r>
                                <w:r w:rsidR="006D181A">
                                  <w:rPr>
                                    <w:rFonts w:ascii="Calibri Light" w:eastAsia="Arial" w:hAnsi="Calibri Light" w:cs="Calibri Light"/>
                                    <w:color w:val="31849B" w:themeColor="accent5" w:themeShade="BF"/>
                                    <w:sz w:val="40"/>
                                    <w:szCs w:val="32"/>
                                    <w:lang w:val="en-IN"/>
                                  </w:rPr>
                                  <w:t>4</w:t>
                                </w:r>
                                <w:r w:rsidR="002B4F7B">
                                  <w:rPr>
                                    <w:rFonts w:ascii="Calibri Light" w:eastAsia="Arial" w:hAnsi="Calibri Light" w:cs="Calibri Light"/>
                                    <w:color w:val="31849B" w:themeColor="accent5" w:themeShade="BF"/>
                                    <w:sz w:val="40"/>
                                    <w:szCs w:val="32"/>
                                    <w:lang w:val="en-IN"/>
                                  </w:rPr>
                                  <w:t xml:space="preserve"> </w:t>
                                </w:r>
                              </w:p>
                            </w:txbxContent>
                          </wps:txbx>
                          <wps:bodyPr rot="0" vert="horz" wrap="square" lIns="41785" tIns="41785" rIns="41785" bIns="41785"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748D01B" id="_x0000_t202" coordsize="21600,21600" o:spt="202" path="m,l,21600r21600,l21600,xe">
                    <v:stroke joinstyle="miter"/>
                    <v:path gradientshapeok="t" o:connecttype="rect"/>
                  </v:shapetype>
                  <v:shape id="Google Shape;88;p12" o:spid="_x0000_s1026" type="#_x0000_t202" style="position:absolute;left:0;text-align:left;margin-left:135.65pt;margin-top:663.25pt;width:186.85pt;height:41.45pt;z-index:-251658239;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" filled="f" stroked="f">
                    <v:textbox inset="1.1607mm,1.1607mm,1.1607mm,1.1607mm">
                      <w:txbxContent>
                        <w:p w14:paraId="03E06B0E" w14:textId="3E99469D" w:rsidR="002B4F7B" w:rsidRDefault="007339CF" w:rsidP="002B4F7B">
                          <w:pPr>
                            <w:jc w:val="right"/>
                            <w:rPr>
                              <w:rFonts w:ascii="Calibri Light" w:hAnsi="Calibri Light" w:cs="Calibri Light"/>
                              <w:color w:val="31849B" w:themeColor="accent5" w:themeShade="BF"/>
                              <w:sz w:val="40"/>
                              <w:szCs w:val="40"/>
                            </w:rPr>
                          </w:pPr>
                          <w:r>
                            <w:rPr>
                              <w:rFonts w:ascii="Calibri Light" w:eastAsia="Arial" w:hAnsi="Calibri Light" w:cs="Calibri Light"/>
                              <w:color w:val="31849B" w:themeColor="accent5" w:themeShade="BF"/>
                              <w:sz w:val="40"/>
                              <w:szCs w:val="32"/>
                              <w:lang w:val="en-IN"/>
                            </w:rPr>
                            <w:t>August</w:t>
                          </w:r>
                          <w:r w:rsidR="004144A0">
                            <w:rPr>
                              <w:rFonts w:ascii="Calibri Light" w:eastAsia="Arial" w:hAnsi="Calibri Light" w:cs="Calibri Light"/>
                              <w:color w:val="31849B" w:themeColor="accent5" w:themeShade="BF"/>
                              <w:sz w:val="40"/>
                              <w:szCs w:val="32"/>
                              <w:lang w:val="en-IN"/>
                            </w:rPr>
                            <w:t xml:space="preserve"> </w:t>
                          </w:r>
                          <w:r>
                            <w:rPr>
                              <w:rFonts w:ascii="Calibri Light" w:eastAsia="Arial" w:hAnsi="Calibri Light" w:cs="Calibri Light"/>
                              <w:color w:val="31849B" w:themeColor="accent5" w:themeShade="BF"/>
                              <w:sz w:val="40"/>
                              <w:szCs w:val="32"/>
                              <w:lang w:val="en-IN"/>
                            </w:rPr>
                            <w:t>01</w:t>
                          </w:r>
                          <w:r w:rsidR="002B4F7B">
                            <w:rPr>
                              <w:rFonts w:ascii="Calibri Light" w:eastAsia="Arial" w:hAnsi="Calibri Light" w:cs="Calibri Light"/>
                              <w:color w:val="31849B" w:themeColor="accent5" w:themeShade="BF"/>
                              <w:sz w:val="40"/>
                              <w:szCs w:val="32"/>
                              <w:lang w:val="en-IN"/>
                            </w:rPr>
                            <w:t>, 202</w:t>
                          </w:r>
                          <w:r w:rsidR="006D181A">
                            <w:rPr>
                              <w:rFonts w:ascii="Calibri Light" w:eastAsia="Arial" w:hAnsi="Calibri Light" w:cs="Calibri Light"/>
                              <w:color w:val="31849B" w:themeColor="accent5" w:themeShade="BF"/>
                              <w:sz w:val="40"/>
                              <w:szCs w:val="32"/>
                              <w:lang w:val="en-IN"/>
                            </w:rPr>
                            <w:t>4</w:t>
                          </w:r>
                          <w:r w:rsidR="002B4F7B">
                            <w:rPr>
                              <w:rFonts w:ascii="Calibri Light" w:eastAsia="Arial" w:hAnsi="Calibri Light" w:cs="Calibri Light"/>
                              <w:color w:val="31849B" w:themeColor="accent5" w:themeShade="BF"/>
                              <w:sz w:val="40"/>
                              <w:szCs w:val="32"/>
                              <w:lang w:val="en-IN"/>
                            </w:rPr>
                            <w:t xml:space="preserve"> </w:t>
                          </w:r>
                        </w:p>
                      </w:txbxContent>
                    </v:textbox>
                    <w10:wrap type="tight" anchorx="margin"/>
                  </v:shape>
                </w:pict>
              </mc:Fallback>
            </mc:AlternateContent>
          </w:r>
          <w:r w:rsidRPr="000E76A4">
            <w:rPr>
              <w:rFonts w:asciiTheme="minorHAnsi" w:hAnsiTheme="minorHAnsi" w:cstheme="minorHAnsi"/>
              <w:noProof/>
            </w:rPr>
            <mc:AlternateContent>
              <mc:Choice Requires="wps">
                <w:drawing>
                  <wp:anchor distT="0" distB="0" distL="114300" distR="114300" simplePos="0" relativeHeight="251658242" behindDoc="0" locked="0" layoutInCell="1" allowOverlap="1" wp14:anchorId="2A16A918" wp14:editId="4261BEE8">
                    <wp:simplePos x="0" y="0"/>
                    <wp:positionH relativeFrom="page">
                      <wp:align>right</wp:align>
                    </wp:positionH>
                    <wp:positionV relativeFrom="paragraph">
                      <wp:posOffset>4673600</wp:posOffset>
                    </wp:positionV>
                    <wp:extent cx="7009130" cy="1905000"/>
                    <wp:effectExtent l="0" t="2540" r="2540" b="0"/>
                    <wp:wrapNone/>
                    <wp:docPr id="155"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09130" cy="190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64ECE5" w14:textId="77777777" w:rsidR="006D181A" w:rsidRDefault="006D181A" w:rsidP="002B4F7B">
                                <w:pPr>
                                  <w:spacing w:line="360" w:lineRule="auto"/>
                                  <w:rPr>
                                    <w:rFonts w:ascii="Raleway" w:eastAsia="Arial" w:hAnsi="Raleway" w:cs="Arial"/>
                                    <w:color w:val="31849B" w:themeColor="accent5" w:themeShade="BF"/>
                                    <w:sz w:val="44"/>
                                    <w:szCs w:val="28"/>
                                  </w:rPr>
                                </w:pPr>
                                <w:r w:rsidRPr="006D181A">
                                  <w:rPr>
                                    <w:rFonts w:ascii="Raleway" w:eastAsia="Arial" w:hAnsi="Raleway" w:cs="Arial"/>
                                    <w:color w:val="31849B" w:themeColor="accent5" w:themeShade="BF"/>
                                    <w:sz w:val="44"/>
                                    <w:szCs w:val="28"/>
                                  </w:rPr>
                                  <w:t>BLE Mesh based IR AC Controller</w:t>
                                </w:r>
                              </w:p>
                              <w:p w14:paraId="317BFF4C" w14:textId="04CFF7E0" w:rsidR="002B4F7B" w:rsidRDefault="002B4F7B" w:rsidP="006D181A">
                                <w:pPr>
                                  <w:spacing w:line="360" w:lineRule="auto"/>
                                  <w:rPr>
                                    <w:rFonts w:ascii="Raleway" w:hAnsi="Raleway"/>
                                    <w:color w:val="31849B" w:themeColor="accent5" w:themeShade="BF"/>
                                    <w:sz w:val="46"/>
                                    <w:szCs w:val="28"/>
                                  </w:rPr>
                                </w:pPr>
                                <w:r>
                                  <w:rPr>
                                    <w:rFonts w:ascii="Raleway" w:eastAsia="Arial" w:hAnsi="Raleway" w:cs="Arial"/>
                                    <w:color w:val="31849B" w:themeColor="accent5" w:themeShade="BF"/>
                                    <w:sz w:val="46"/>
                                    <w:szCs w:val="32"/>
                                    <w:lang w:val="en-IN"/>
                                  </w:rPr>
                                  <w:t>Software Design Document</w:t>
                                </w:r>
                              </w:p>
                            </w:txbxContent>
                          </wps:txbx>
                          <wps:bodyPr rot="0" vert="horz" wrap="square" lIns="41785" tIns="41785" rIns="41785" bIns="41785"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16A918" id="Text Box 8" o:spid="_x0000_s1027" type="#_x0000_t202" style="position:absolute;left:0;text-align:left;margin-left:500.7pt;margin-top:368pt;width:551.9pt;height:150pt;z-index:251658242;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" filled="f" stroked="f">
                    <v:textbox inset="1.1607mm,1.1607mm,1.1607mm,1.1607mm">
                      <w:txbxContent>
                        <w:p w14:paraId="3964ECE5" w14:textId="77777777" w:rsidR="006D181A" w:rsidRDefault="006D181A" w:rsidP="002B4F7B">
                          <w:pPr>
                            <w:spacing w:line="360" w:lineRule="auto"/>
                            <w:rPr>
                              <w:rFonts w:ascii="Raleway" w:eastAsia="Arial" w:hAnsi="Raleway" w:cs="Arial"/>
                              <w:color w:val="31849B" w:themeColor="accent5" w:themeShade="BF"/>
                              <w:sz w:val="44"/>
                              <w:szCs w:val="28"/>
                            </w:rPr>
                          </w:pPr>
                          <w:r w:rsidRPr="006D181A">
                            <w:rPr>
                              <w:rFonts w:ascii="Raleway" w:eastAsia="Arial" w:hAnsi="Raleway" w:cs="Arial"/>
                              <w:color w:val="31849B" w:themeColor="accent5" w:themeShade="BF"/>
                              <w:sz w:val="44"/>
                              <w:szCs w:val="28"/>
                            </w:rPr>
                            <w:t>BLE Mesh based IR AC Controller</w:t>
                          </w:r>
                        </w:p>
                        <w:p w14:paraId="317BFF4C" w14:textId="04CFF7E0" w:rsidR="002B4F7B" w:rsidRDefault="002B4F7B" w:rsidP="006D181A">
                          <w:pPr>
                            <w:spacing w:line="360" w:lineRule="auto"/>
                            <w:rPr>
                              <w:rFonts w:ascii="Raleway" w:hAnsi="Raleway"/>
                              <w:color w:val="31849B" w:themeColor="accent5" w:themeShade="BF"/>
                              <w:sz w:val="46"/>
                              <w:szCs w:val="28"/>
                            </w:rPr>
                          </w:pPr>
                          <w:r>
                            <w:rPr>
                              <w:rFonts w:ascii="Raleway" w:eastAsia="Arial" w:hAnsi="Raleway" w:cs="Arial"/>
                              <w:color w:val="31849B" w:themeColor="accent5" w:themeShade="BF"/>
                              <w:sz w:val="46"/>
                              <w:szCs w:val="32"/>
                              <w:lang w:val="en-IN"/>
                            </w:rPr>
                            <w:t>Software Design Document</w:t>
                          </w:r>
                        </w:p>
                      </w:txbxContent>
                    </v:textbox>
                    <w10:wrap anchorx="page"/>
                  </v:shape>
                </w:pict>
              </mc:Fallback>
            </mc:AlternateContent>
          </w:r>
          <w:r w:rsidRPr="000E76A4">
            <w:rPr>
              <w:rFonts w:asciiTheme="minorHAnsi" w:hAnsiTheme="minorHAnsi" w:cstheme="minorHAnsi"/>
              <w:noProof/>
            </w:rPr>
            <mc:AlternateContent>
              <mc:Choice Requires="wpg">
                <w:drawing>
                  <wp:anchor distT="0" distB="0" distL="114300" distR="114300" simplePos="0" relativeHeight="251658240" behindDoc="0" locked="0" layoutInCell="1" allowOverlap="1" wp14:anchorId="3AE5A52B" wp14:editId="16FE4920">
                    <wp:simplePos x="0" y="0"/>
                    <wp:positionH relativeFrom="page">
                      <wp:posOffset>0</wp:posOffset>
                    </wp:positionH>
                    <wp:positionV relativeFrom="paragraph">
                      <wp:posOffset>5071110</wp:posOffset>
                    </wp:positionV>
                    <wp:extent cx="5529580" cy="148590"/>
                    <wp:effectExtent l="0" t="0" r="4445" b="0"/>
                    <wp:wrapNone/>
                    <wp:docPr id="156"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29580" cy="148590"/>
                              <a:chOff x="0" y="0"/>
                              <a:chExt cx="552" cy="14859"/>
                            </a:xfrm>
                          </wpg:grpSpPr>
                          <wps:wsp>
                            <wps:cNvPr id="157" name="Google Shape;11;p2"/>
                            <wps:cNvSpPr>
                              <a:spLocks noChangeArrowheads="1"/>
                            </wps:cNvSpPr>
                            <wps:spPr bwMode="auto">
                              <a:xfrm>
                                <a:off x="445" y="0"/>
                                <a:ext cx="54" cy="14"/>
                              </a:xfrm>
                              <a:prstGeom prst="rect">
                                <a:avLst/>
                              </a:prstGeom>
                              <a:solidFill>
                                <a:srgbClr val="FF971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41785" tIns="41785" rIns="41785" bIns="41785" anchor="ctr" anchorCtr="0" upright="1">
                              <a:noAutofit/>
                            </wps:bodyPr>
                          </wps:wsp>
                          <wps:wsp>
                            <wps:cNvPr id="158" name="Google Shape;12;p2"/>
                            <wps:cNvSpPr>
                              <a:spLocks noChangeArrowheads="1"/>
                            </wps:cNvSpPr>
                            <wps:spPr bwMode="auto">
                              <a:xfrm>
                                <a:off x="498" y="0"/>
                                <a:ext cx="54" cy="14"/>
                              </a:xfrm>
                              <a:prstGeom prst="rect">
                                <a:avLst/>
                              </a:prstGeom>
                              <a:solidFill>
                                <a:srgbClr val="F2025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41785" tIns="41785" rIns="41785" bIns="41785" anchor="ctr" anchorCtr="0" upright="1">
                              <a:noAutofit/>
                            </wps:bodyPr>
                          </wps:wsp>
                          <wps:wsp>
                            <wps:cNvPr id="159" name="Google Shape;13;p2"/>
                            <wps:cNvSpPr>
                              <a:spLocks noChangeArrowheads="1"/>
                            </wps:cNvSpPr>
                            <wps:spPr bwMode="auto">
                              <a:xfrm>
                                <a:off x="0" y="0"/>
                                <a:ext cx="54" cy="14"/>
                              </a:xfrm>
                              <a:prstGeom prst="rect">
                                <a:avLst/>
                              </a:prstGeom>
                              <a:solidFill>
                                <a:srgbClr val="7ECEF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41785" tIns="41785" rIns="41785" bIns="41785" anchor="ctr" anchorCtr="0" upright="1">
                              <a:noAutofit/>
                            </wps:bodyPr>
                          </wps:wsp>
                          <wps:wsp>
                            <wps:cNvPr id="160" name="Google Shape;14;p2"/>
                            <wps:cNvSpPr>
                              <a:spLocks noChangeArrowheads="1"/>
                            </wps:cNvSpPr>
                            <wps:spPr bwMode="auto">
                              <a:xfrm>
                                <a:off x="53" y="0"/>
                                <a:ext cx="392" cy="14"/>
                              </a:xfrm>
                              <a:prstGeom prst="rect">
                                <a:avLst/>
                              </a:prstGeom>
                              <a:solidFill>
                                <a:srgbClr val="2185C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41785" tIns="41785" rIns="41785" bIns="41785"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0E10C7A" id="Group 3" o:spid="_x0000_s1026" style="position:absolute;margin-left:0;margin-top:399.3pt;width:435.4pt;height:11.7pt;z-index:251658240;mso-position-horizontal-relative:page" coordsize="552,148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">
                    <v:rect id="Google Shape;11;p2" o:spid="_x0000_s1027" style="position:absolute;left:445;width:54;height: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" fillcolor="#ff9715" stroked="f">
                      <v:textbox inset="1.1607mm,1.1607mm,1.1607mm,1.1607mm"/>
                    </v:rect>
                    <v:rect id="Google Shape;12;p2" o:spid="_x0000_s1028" style="position:absolute;left:498;width:54;height: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" fillcolor="#f20253" stroked="f">
                      <v:textbox inset="1.1607mm,1.1607mm,1.1607mm,1.1607mm"/>
                    </v:rect>
                    <v:rect id="Google Shape;13;p2" o:spid="_x0000_s1029" style="position:absolute;width:54;height: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" fillcolor="#7ecefd" stroked="f">
                      <v:textbox inset="1.1607mm,1.1607mm,1.1607mm,1.1607mm"/>
                    </v:rect>
                    <v:rect id="Google Shape;14;p2" o:spid="_x0000_s1030" style="position:absolute;left:53;width:392;height: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" fillcolor="#2185c5" stroked="f">
                      <v:textbox inset="1.1607mm,1.1607mm,1.1607mm,1.1607mm"/>
                    </v:rect>
                    <w10:wrap anchorx="page"/>
                  </v:group>
                </w:pict>
              </mc:Fallback>
            </mc:AlternateContent>
          </w:r>
          <w:r w:rsidRPr="000E76A4">
            <w:rPr>
              <w:rFonts w:asciiTheme="minorHAnsi" w:hAnsiTheme="minorHAnsi" w:cstheme="minorHAnsi"/>
            </w:rPr>
            <w:br w:type="page"/>
          </w:r>
        </w:p>
      </w:sdtContent>
    </w:sdt>
    <w:sdt>
      <w:sdtPr>
        <w:rPr>
          <w:rFonts w:asciiTheme="minorHAnsi" w:eastAsia="Times New Roman" w:hAnsiTheme="minorHAnsi" w:cstheme="minorHAnsi"/>
          <w:i/>
          <w:iCs/>
          <w:color w:val="auto"/>
          <w:sz w:val="22"/>
          <w:szCs w:val="20"/>
        </w:rPr>
        <w:id w:val="591861176"/>
        <w:docPartObj>
          <w:docPartGallery w:val="Table of Contents"/>
          <w:docPartUnique/>
        </w:docPartObj>
      </w:sdtPr>
      <w:sdtEndPr>
        <w:rPr>
          <w:szCs w:val="22"/>
        </w:rPr>
      </w:sdtEndPr>
      <w:sdtContent>
        <w:p w14:paraId="4F6D8B2A" w14:textId="5A0FEFCD" w:rsidR="00E548D2" w:rsidRPr="000E76A4" w:rsidRDefault="00E548D2" w:rsidP="007D5AA3">
          <w:pPr>
            <w:pStyle w:val="TOCHeading"/>
            <w:tabs>
              <w:tab w:val="left" w:pos="3015"/>
              <w:tab w:val="center" w:pos="4873"/>
            </w:tabs>
            <w:rPr>
              <w:rFonts w:asciiTheme="minorHAnsi" w:hAnsiTheme="minorHAnsi" w:cstheme="minorHAnsi"/>
              <w:i/>
              <w:iCs/>
            </w:rPr>
          </w:pPr>
          <w:r w:rsidRPr="000E76A4">
            <w:rPr>
              <w:rFonts w:asciiTheme="minorHAnsi" w:hAnsiTheme="minorHAnsi" w:cstheme="minorHAnsi"/>
              <w:b/>
              <w:bCs/>
              <w:i/>
              <w:iCs/>
            </w:rPr>
            <w:t>Table of Contents</w:t>
          </w:r>
          <w:r w:rsidRPr="000E76A4">
            <w:rPr>
              <w:rFonts w:asciiTheme="minorHAnsi" w:hAnsiTheme="minorHAnsi" w:cstheme="minorHAnsi"/>
              <w:i/>
              <w:iCs/>
            </w:rPr>
            <w:tab/>
          </w:r>
          <w:r w:rsidRPr="000E76A4">
            <w:rPr>
              <w:rFonts w:asciiTheme="minorHAnsi" w:hAnsiTheme="minorHAnsi" w:cstheme="minorHAnsi"/>
              <w:i/>
              <w:iCs/>
            </w:rPr>
            <w:tab/>
          </w:r>
        </w:p>
        <w:p w14:paraId="03CE1D7A" w14:textId="6F22F662" w:rsidR="000E76A4" w:rsidRPr="000E76A4" w:rsidRDefault="008D0F25">
          <w:pPr>
            <w:pStyle w:val="TOC1"/>
            <w:rPr>
              <w:rFonts w:asciiTheme="minorHAnsi" w:eastAsiaTheme="minorEastAsia" w:hAnsiTheme="minorHAnsi" w:cstheme="minorHAnsi"/>
              <w:b w:val="0"/>
              <w:i/>
              <w:iCs/>
              <w:noProof/>
              <w:kern w:val="2"/>
              <w:szCs w:val="24"/>
              <w:lang w:val="en-IN" w:eastAsia="en-IN"/>
              <w14:ligatures w14:val="standardContextual"/>
            </w:rPr>
          </w:pPr>
          <w:r w:rsidRPr="000E76A4">
            <w:rPr>
              <w:rFonts w:asciiTheme="minorHAnsi" w:hAnsiTheme="minorHAnsi" w:cstheme="minorHAnsi"/>
              <w:i/>
              <w:iCs/>
            </w:rPr>
            <w:fldChar w:fldCharType="begin"/>
          </w:r>
          <w:r w:rsidR="00E548D2" w:rsidRPr="000E76A4">
            <w:rPr>
              <w:rFonts w:asciiTheme="minorHAnsi" w:hAnsiTheme="minorHAnsi" w:cstheme="minorHAnsi"/>
              <w:i/>
              <w:iCs/>
            </w:rPr>
            <w:instrText>TOC \o "1-3" \h \z \u</w:instrText>
          </w:r>
          <w:r w:rsidRPr="000E76A4">
            <w:rPr>
              <w:rFonts w:asciiTheme="minorHAnsi" w:hAnsiTheme="minorHAnsi" w:cstheme="minorHAnsi"/>
              <w:i/>
              <w:iCs/>
            </w:rPr>
            <w:fldChar w:fldCharType="separate"/>
          </w:r>
          <w:hyperlink w:anchor="_Toc173250337" w:history="1">
            <w:r w:rsidR="000E76A4" w:rsidRPr="000E76A4">
              <w:rPr>
                <w:rStyle w:val="Hyperlink"/>
                <w:rFonts w:asciiTheme="minorHAnsi" w:hAnsiTheme="minorHAnsi" w:cstheme="minorHAnsi"/>
                <w:i/>
                <w:iCs/>
                <w:noProof/>
              </w:rPr>
              <w:t>1</w:t>
            </w:r>
            <w:r w:rsidR="000E76A4" w:rsidRPr="000E76A4">
              <w:rPr>
                <w:rFonts w:asciiTheme="minorHAnsi" w:eastAsiaTheme="minorEastAsia" w:hAnsiTheme="minorHAnsi" w:cstheme="minorHAnsi"/>
                <w:b w:val="0"/>
                <w:i/>
                <w:iCs/>
                <w:noProof/>
                <w:kern w:val="2"/>
                <w:szCs w:val="24"/>
                <w:lang w:val="en-IN" w:eastAsia="en-IN"/>
                <w14:ligatures w14:val="standardContextual"/>
              </w:rPr>
              <w:tab/>
            </w:r>
            <w:r w:rsidR="000E76A4" w:rsidRPr="000E76A4">
              <w:rPr>
                <w:rStyle w:val="Hyperlink"/>
                <w:rFonts w:asciiTheme="minorHAnsi" w:hAnsiTheme="minorHAnsi" w:cstheme="minorHAnsi"/>
                <w:i/>
                <w:iCs/>
                <w:noProof/>
              </w:rPr>
              <w:t>Introduction</w:t>
            </w:r>
            <w:r w:rsidR="000E76A4" w:rsidRPr="000E76A4">
              <w:rPr>
                <w:rFonts w:asciiTheme="minorHAnsi" w:hAnsiTheme="minorHAnsi" w:cstheme="minorHAnsi"/>
                <w:i/>
                <w:iCs/>
                <w:noProof/>
                <w:webHidden/>
              </w:rPr>
              <w:tab/>
            </w:r>
            <w:r w:rsidR="000E76A4" w:rsidRPr="000E76A4">
              <w:rPr>
                <w:rFonts w:asciiTheme="minorHAnsi" w:hAnsiTheme="minorHAnsi" w:cstheme="minorHAnsi"/>
                <w:i/>
                <w:iCs/>
                <w:noProof/>
                <w:webHidden/>
              </w:rPr>
              <w:fldChar w:fldCharType="begin"/>
            </w:r>
            <w:r w:rsidR="000E76A4" w:rsidRPr="000E76A4">
              <w:rPr>
                <w:rFonts w:asciiTheme="minorHAnsi" w:hAnsiTheme="minorHAnsi" w:cstheme="minorHAnsi"/>
                <w:i/>
                <w:iCs/>
                <w:noProof/>
                <w:webHidden/>
              </w:rPr>
              <w:instrText xml:space="preserve"> PAGEREF _Toc173250337 \h </w:instrText>
            </w:r>
            <w:r w:rsidR="000E76A4" w:rsidRPr="000E76A4">
              <w:rPr>
                <w:rFonts w:asciiTheme="minorHAnsi" w:hAnsiTheme="minorHAnsi" w:cstheme="minorHAnsi"/>
                <w:i/>
                <w:iCs/>
                <w:noProof/>
                <w:webHidden/>
              </w:rPr>
            </w:r>
            <w:r w:rsidR="000E76A4" w:rsidRPr="000E76A4">
              <w:rPr>
                <w:rFonts w:asciiTheme="minorHAnsi" w:hAnsiTheme="minorHAnsi" w:cstheme="minorHAnsi"/>
                <w:i/>
                <w:iCs/>
                <w:noProof/>
                <w:webHidden/>
              </w:rPr>
              <w:fldChar w:fldCharType="separate"/>
            </w:r>
            <w:r w:rsidR="000E76A4" w:rsidRPr="000E76A4">
              <w:rPr>
                <w:rFonts w:asciiTheme="minorHAnsi" w:hAnsiTheme="minorHAnsi" w:cstheme="minorHAnsi"/>
                <w:i/>
                <w:iCs/>
                <w:noProof/>
                <w:webHidden/>
              </w:rPr>
              <w:t>6</w:t>
            </w:r>
            <w:r w:rsidR="000E76A4" w:rsidRPr="000E76A4">
              <w:rPr>
                <w:rFonts w:asciiTheme="minorHAnsi" w:hAnsiTheme="minorHAnsi" w:cstheme="minorHAnsi"/>
                <w:i/>
                <w:iCs/>
                <w:noProof/>
                <w:webHidden/>
              </w:rPr>
              <w:fldChar w:fldCharType="end"/>
            </w:r>
          </w:hyperlink>
        </w:p>
        <w:p w14:paraId="154D7524" w14:textId="2F4C73D1" w:rsidR="000E76A4" w:rsidRPr="000E76A4" w:rsidRDefault="000E76A4">
          <w:pPr>
            <w:pStyle w:val="TOC1"/>
            <w:rPr>
              <w:rFonts w:asciiTheme="minorHAnsi" w:eastAsiaTheme="minorEastAsia" w:hAnsiTheme="minorHAnsi" w:cstheme="minorHAnsi"/>
              <w:b w:val="0"/>
              <w:i/>
              <w:iCs/>
              <w:noProof/>
              <w:kern w:val="2"/>
              <w:szCs w:val="24"/>
              <w:lang w:val="en-IN" w:eastAsia="en-IN"/>
              <w14:ligatures w14:val="standardContextual"/>
            </w:rPr>
          </w:pPr>
          <w:hyperlink w:anchor="_Toc173250338" w:history="1">
            <w:r w:rsidRPr="000E76A4">
              <w:rPr>
                <w:rStyle w:val="Hyperlink"/>
                <w:rFonts w:asciiTheme="minorHAnsi" w:hAnsiTheme="minorHAnsi" w:cstheme="minorHAnsi"/>
                <w:i/>
                <w:iCs/>
                <w:noProof/>
              </w:rPr>
              <w:t>2</w:t>
            </w:r>
            <w:r w:rsidRPr="000E76A4">
              <w:rPr>
                <w:rFonts w:asciiTheme="minorHAnsi" w:eastAsiaTheme="minorEastAsia" w:hAnsiTheme="minorHAnsi" w:cstheme="minorHAnsi"/>
                <w:b w:val="0"/>
                <w:i/>
                <w:iCs/>
                <w:noProof/>
                <w:kern w:val="2"/>
                <w:szCs w:val="24"/>
                <w:lang w:val="en-IN" w:eastAsia="en-IN"/>
                <w14:ligatures w14:val="standardContextual"/>
              </w:rPr>
              <w:tab/>
            </w:r>
            <w:r w:rsidRPr="000E76A4">
              <w:rPr>
                <w:rStyle w:val="Hyperlink"/>
                <w:rFonts w:asciiTheme="minorHAnsi" w:hAnsiTheme="minorHAnsi" w:cstheme="minorHAnsi"/>
                <w:i/>
                <w:iCs/>
                <w:noProof/>
              </w:rPr>
              <w:t>Purpose of Document</w:t>
            </w:r>
            <w:r w:rsidRPr="000E76A4">
              <w:rPr>
                <w:rFonts w:asciiTheme="minorHAnsi" w:hAnsiTheme="minorHAnsi" w:cstheme="minorHAnsi"/>
                <w:i/>
                <w:iCs/>
                <w:noProof/>
                <w:webHidden/>
              </w:rPr>
              <w:tab/>
            </w:r>
            <w:r w:rsidRPr="000E76A4">
              <w:rPr>
                <w:rFonts w:asciiTheme="minorHAnsi" w:hAnsiTheme="minorHAnsi" w:cstheme="minorHAnsi"/>
                <w:i/>
                <w:iCs/>
                <w:noProof/>
                <w:webHidden/>
              </w:rPr>
              <w:fldChar w:fldCharType="begin"/>
            </w:r>
            <w:r w:rsidRPr="000E76A4">
              <w:rPr>
                <w:rFonts w:asciiTheme="minorHAnsi" w:hAnsiTheme="minorHAnsi" w:cstheme="minorHAnsi"/>
                <w:i/>
                <w:iCs/>
                <w:noProof/>
                <w:webHidden/>
              </w:rPr>
              <w:instrText xml:space="preserve"> PAGEREF _Toc173250338 \h </w:instrText>
            </w:r>
            <w:r w:rsidRPr="000E76A4">
              <w:rPr>
                <w:rFonts w:asciiTheme="minorHAnsi" w:hAnsiTheme="minorHAnsi" w:cstheme="minorHAnsi"/>
                <w:i/>
                <w:iCs/>
                <w:noProof/>
                <w:webHidden/>
              </w:rPr>
            </w:r>
            <w:r w:rsidRPr="000E76A4">
              <w:rPr>
                <w:rFonts w:asciiTheme="minorHAnsi" w:hAnsiTheme="minorHAnsi" w:cstheme="minorHAnsi"/>
                <w:i/>
                <w:iCs/>
                <w:noProof/>
                <w:webHidden/>
              </w:rPr>
              <w:fldChar w:fldCharType="separate"/>
            </w:r>
            <w:r w:rsidRPr="000E76A4">
              <w:rPr>
                <w:rFonts w:asciiTheme="minorHAnsi" w:hAnsiTheme="minorHAnsi" w:cstheme="minorHAnsi"/>
                <w:i/>
                <w:iCs/>
                <w:noProof/>
                <w:webHidden/>
              </w:rPr>
              <w:t>6</w:t>
            </w:r>
            <w:r w:rsidRPr="000E76A4">
              <w:rPr>
                <w:rFonts w:asciiTheme="minorHAnsi" w:hAnsiTheme="minorHAnsi" w:cstheme="minorHAnsi"/>
                <w:i/>
                <w:iCs/>
                <w:noProof/>
                <w:webHidden/>
              </w:rPr>
              <w:fldChar w:fldCharType="end"/>
            </w:r>
          </w:hyperlink>
        </w:p>
        <w:p w14:paraId="579392CF" w14:textId="71716ABB" w:rsidR="000E76A4" w:rsidRPr="000E76A4" w:rsidRDefault="000E76A4">
          <w:pPr>
            <w:pStyle w:val="TOC1"/>
            <w:rPr>
              <w:rFonts w:asciiTheme="minorHAnsi" w:eastAsiaTheme="minorEastAsia" w:hAnsiTheme="minorHAnsi" w:cstheme="minorHAnsi"/>
              <w:b w:val="0"/>
              <w:i/>
              <w:iCs/>
              <w:noProof/>
              <w:kern w:val="2"/>
              <w:szCs w:val="24"/>
              <w:lang w:val="en-IN" w:eastAsia="en-IN"/>
              <w14:ligatures w14:val="standardContextual"/>
            </w:rPr>
          </w:pPr>
          <w:hyperlink w:anchor="_Toc173250339" w:history="1">
            <w:r w:rsidRPr="000E76A4">
              <w:rPr>
                <w:rStyle w:val="Hyperlink"/>
                <w:rFonts w:asciiTheme="minorHAnsi" w:hAnsiTheme="minorHAnsi" w:cstheme="minorHAnsi"/>
                <w:i/>
                <w:iCs/>
                <w:noProof/>
              </w:rPr>
              <w:t>3</w:t>
            </w:r>
            <w:r w:rsidRPr="000E76A4">
              <w:rPr>
                <w:rFonts w:asciiTheme="minorHAnsi" w:eastAsiaTheme="minorEastAsia" w:hAnsiTheme="minorHAnsi" w:cstheme="minorHAnsi"/>
                <w:b w:val="0"/>
                <w:i/>
                <w:iCs/>
                <w:noProof/>
                <w:kern w:val="2"/>
                <w:szCs w:val="24"/>
                <w:lang w:val="en-IN" w:eastAsia="en-IN"/>
                <w14:ligatures w14:val="standardContextual"/>
              </w:rPr>
              <w:tab/>
            </w:r>
            <w:r w:rsidRPr="000E76A4">
              <w:rPr>
                <w:rStyle w:val="Hyperlink"/>
                <w:rFonts w:asciiTheme="minorHAnsi" w:hAnsiTheme="minorHAnsi" w:cstheme="minorHAnsi"/>
                <w:i/>
                <w:iCs/>
                <w:noProof/>
              </w:rPr>
              <w:t>Product Brief</w:t>
            </w:r>
            <w:r w:rsidRPr="000E76A4">
              <w:rPr>
                <w:rFonts w:asciiTheme="minorHAnsi" w:hAnsiTheme="minorHAnsi" w:cstheme="minorHAnsi"/>
                <w:i/>
                <w:iCs/>
                <w:noProof/>
                <w:webHidden/>
              </w:rPr>
              <w:tab/>
            </w:r>
            <w:r w:rsidRPr="000E76A4">
              <w:rPr>
                <w:rFonts w:asciiTheme="minorHAnsi" w:hAnsiTheme="minorHAnsi" w:cstheme="minorHAnsi"/>
                <w:i/>
                <w:iCs/>
                <w:noProof/>
                <w:webHidden/>
              </w:rPr>
              <w:fldChar w:fldCharType="begin"/>
            </w:r>
            <w:r w:rsidRPr="000E76A4">
              <w:rPr>
                <w:rFonts w:asciiTheme="minorHAnsi" w:hAnsiTheme="minorHAnsi" w:cstheme="minorHAnsi"/>
                <w:i/>
                <w:iCs/>
                <w:noProof/>
                <w:webHidden/>
              </w:rPr>
              <w:instrText xml:space="preserve"> PAGEREF _Toc173250339 \h </w:instrText>
            </w:r>
            <w:r w:rsidRPr="000E76A4">
              <w:rPr>
                <w:rFonts w:asciiTheme="minorHAnsi" w:hAnsiTheme="minorHAnsi" w:cstheme="minorHAnsi"/>
                <w:i/>
                <w:iCs/>
                <w:noProof/>
                <w:webHidden/>
              </w:rPr>
            </w:r>
            <w:r w:rsidRPr="000E76A4">
              <w:rPr>
                <w:rFonts w:asciiTheme="minorHAnsi" w:hAnsiTheme="minorHAnsi" w:cstheme="minorHAnsi"/>
                <w:i/>
                <w:iCs/>
                <w:noProof/>
                <w:webHidden/>
              </w:rPr>
              <w:fldChar w:fldCharType="separate"/>
            </w:r>
            <w:r w:rsidRPr="000E76A4">
              <w:rPr>
                <w:rFonts w:asciiTheme="minorHAnsi" w:hAnsiTheme="minorHAnsi" w:cstheme="minorHAnsi"/>
                <w:i/>
                <w:iCs/>
                <w:noProof/>
                <w:webHidden/>
              </w:rPr>
              <w:t>6</w:t>
            </w:r>
            <w:r w:rsidRPr="000E76A4">
              <w:rPr>
                <w:rFonts w:asciiTheme="minorHAnsi" w:hAnsiTheme="minorHAnsi" w:cstheme="minorHAnsi"/>
                <w:i/>
                <w:iCs/>
                <w:noProof/>
                <w:webHidden/>
              </w:rPr>
              <w:fldChar w:fldCharType="end"/>
            </w:r>
          </w:hyperlink>
        </w:p>
        <w:p w14:paraId="5373F9E5" w14:textId="5C58AFE2" w:rsidR="000E76A4" w:rsidRPr="000E76A4" w:rsidRDefault="000E76A4">
          <w:pPr>
            <w:pStyle w:val="TOC1"/>
            <w:rPr>
              <w:rFonts w:asciiTheme="minorHAnsi" w:eastAsiaTheme="minorEastAsia" w:hAnsiTheme="minorHAnsi" w:cstheme="minorHAnsi"/>
              <w:b w:val="0"/>
              <w:i/>
              <w:iCs/>
              <w:noProof/>
              <w:kern w:val="2"/>
              <w:szCs w:val="24"/>
              <w:lang w:val="en-IN" w:eastAsia="en-IN"/>
              <w14:ligatures w14:val="standardContextual"/>
            </w:rPr>
          </w:pPr>
          <w:hyperlink w:anchor="_Toc173250340" w:history="1">
            <w:r w:rsidRPr="000E76A4">
              <w:rPr>
                <w:rStyle w:val="Hyperlink"/>
                <w:rFonts w:asciiTheme="minorHAnsi" w:hAnsiTheme="minorHAnsi" w:cstheme="minorHAnsi"/>
                <w:i/>
                <w:iCs/>
                <w:noProof/>
              </w:rPr>
              <w:t>4</w:t>
            </w:r>
            <w:r w:rsidRPr="000E76A4">
              <w:rPr>
                <w:rFonts w:asciiTheme="minorHAnsi" w:eastAsiaTheme="minorEastAsia" w:hAnsiTheme="minorHAnsi" w:cstheme="minorHAnsi"/>
                <w:b w:val="0"/>
                <w:i/>
                <w:iCs/>
                <w:noProof/>
                <w:kern w:val="2"/>
                <w:szCs w:val="24"/>
                <w:lang w:val="en-IN" w:eastAsia="en-IN"/>
                <w14:ligatures w14:val="standardContextual"/>
              </w:rPr>
              <w:tab/>
            </w:r>
            <w:r w:rsidRPr="000E76A4">
              <w:rPr>
                <w:rStyle w:val="Hyperlink"/>
                <w:rFonts w:asciiTheme="minorHAnsi" w:hAnsiTheme="minorHAnsi" w:cstheme="minorHAnsi"/>
                <w:i/>
                <w:iCs/>
                <w:noProof/>
              </w:rPr>
              <w:t>Software Architecture</w:t>
            </w:r>
            <w:r w:rsidRPr="000E76A4">
              <w:rPr>
                <w:rFonts w:asciiTheme="minorHAnsi" w:hAnsiTheme="minorHAnsi" w:cstheme="minorHAnsi"/>
                <w:i/>
                <w:iCs/>
                <w:noProof/>
                <w:webHidden/>
              </w:rPr>
              <w:tab/>
            </w:r>
            <w:r w:rsidRPr="000E76A4">
              <w:rPr>
                <w:rFonts w:asciiTheme="minorHAnsi" w:hAnsiTheme="minorHAnsi" w:cstheme="minorHAnsi"/>
                <w:i/>
                <w:iCs/>
                <w:noProof/>
                <w:webHidden/>
              </w:rPr>
              <w:fldChar w:fldCharType="begin"/>
            </w:r>
            <w:r w:rsidRPr="000E76A4">
              <w:rPr>
                <w:rFonts w:asciiTheme="minorHAnsi" w:hAnsiTheme="minorHAnsi" w:cstheme="minorHAnsi"/>
                <w:i/>
                <w:iCs/>
                <w:noProof/>
                <w:webHidden/>
              </w:rPr>
              <w:instrText xml:space="preserve"> PAGEREF _Toc173250340 \h </w:instrText>
            </w:r>
            <w:r w:rsidRPr="000E76A4">
              <w:rPr>
                <w:rFonts w:asciiTheme="minorHAnsi" w:hAnsiTheme="minorHAnsi" w:cstheme="minorHAnsi"/>
                <w:i/>
                <w:iCs/>
                <w:noProof/>
                <w:webHidden/>
              </w:rPr>
            </w:r>
            <w:r w:rsidRPr="000E76A4">
              <w:rPr>
                <w:rFonts w:asciiTheme="minorHAnsi" w:hAnsiTheme="minorHAnsi" w:cstheme="minorHAnsi"/>
                <w:i/>
                <w:iCs/>
                <w:noProof/>
                <w:webHidden/>
              </w:rPr>
              <w:fldChar w:fldCharType="separate"/>
            </w:r>
            <w:r w:rsidRPr="000E76A4">
              <w:rPr>
                <w:rFonts w:asciiTheme="minorHAnsi" w:hAnsiTheme="minorHAnsi" w:cstheme="minorHAnsi"/>
                <w:i/>
                <w:iCs/>
                <w:noProof/>
                <w:webHidden/>
              </w:rPr>
              <w:t>6</w:t>
            </w:r>
            <w:r w:rsidRPr="000E76A4">
              <w:rPr>
                <w:rFonts w:asciiTheme="minorHAnsi" w:hAnsiTheme="minorHAnsi" w:cstheme="minorHAnsi"/>
                <w:i/>
                <w:iCs/>
                <w:noProof/>
                <w:webHidden/>
              </w:rPr>
              <w:fldChar w:fldCharType="end"/>
            </w:r>
          </w:hyperlink>
        </w:p>
        <w:p w14:paraId="2346B935" w14:textId="1DC62BDA" w:rsidR="000E76A4" w:rsidRPr="000E76A4" w:rsidRDefault="000E76A4">
          <w:pPr>
            <w:pStyle w:val="TOC1"/>
            <w:rPr>
              <w:rFonts w:asciiTheme="minorHAnsi" w:eastAsiaTheme="minorEastAsia" w:hAnsiTheme="minorHAnsi" w:cstheme="minorHAnsi"/>
              <w:b w:val="0"/>
              <w:i/>
              <w:iCs/>
              <w:noProof/>
              <w:kern w:val="2"/>
              <w:szCs w:val="24"/>
              <w:lang w:val="en-IN" w:eastAsia="en-IN"/>
              <w14:ligatures w14:val="standardContextual"/>
            </w:rPr>
          </w:pPr>
          <w:hyperlink w:anchor="_Toc173250341" w:history="1">
            <w:r w:rsidRPr="000E76A4">
              <w:rPr>
                <w:rStyle w:val="Hyperlink"/>
                <w:rFonts w:asciiTheme="minorHAnsi" w:hAnsiTheme="minorHAnsi" w:cstheme="minorHAnsi"/>
                <w:i/>
                <w:iCs/>
                <w:noProof/>
              </w:rPr>
              <w:t>5</w:t>
            </w:r>
            <w:r w:rsidRPr="000E76A4">
              <w:rPr>
                <w:rFonts w:asciiTheme="minorHAnsi" w:eastAsiaTheme="minorEastAsia" w:hAnsiTheme="minorHAnsi" w:cstheme="minorHAnsi"/>
                <w:b w:val="0"/>
                <w:i/>
                <w:iCs/>
                <w:noProof/>
                <w:kern w:val="2"/>
                <w:szCs w:val="24"/>
                <w:lang w:val="en-IN" w:eastAsia="en-IN"/>
                <w14:ligatures w14:val="standardContextual"/>
              </w:rPr>
              <w:tab/>
            </w:r>
            <w:r w:rsidRPr="000E76A4">
              <w:rPr>
                <w:rStyle w:val="Hyperlink"/>
                <w:rFonts w:asciiTheme="minorHAnsi" w:hAnsiTheme="minorHAnsi" w:cstheme="minorHAnsi"/>
                <w:i/>
                <w:iCs/>
                <w:noProof/>
              </w:rPr>
              <w:t>Basics and Terminologies</w:t>
            </w:r>
            <w:r w:rsidRPr="000E76A4">
              <w:rPr>
                <w:rFonts w:asciiTheme="minorHAnsi" w:hAnsiTheme="minorHAnsi" w:cstheme="minorHAnsi"/>
                <w:i/>
                <w:iCs/>
                <w:noProof/>
                <w:webHidden/>
              </w:rPr>
              <w:tab/>
            </w:r>
            <w:r w:rsidRPr="000E76A4">
              <w:rPr>
                <w:rFonts w:asciiTheme="minorHAnsi" w:hAnsiTheme="minorHAnsi" w:cstheme="minorHAnsi"/>
                <w:i/>
                <w:iCs/>
                <w:noProof/>
                <w:webHidden/>
              </w:rPr>
              <w:fldChar w:fldCharType="begin"/>
            </w:r>
            <w:r w:rsidRPr="000E76A4">
              <w:rPr>
                <w:rFonts w:asciiTheme="minorHAnsi" w:hAnsiTheme="minorHAnsi" w:cstheme="minorHAnsi"/>
                <w:i/>
                <w:iCs/>
                <w:noProof/>
                <w:webHidden/>
              </w:rPr>
              <w:instrText xml:space="preserve"> PAGEREF _Toc173250341 \h </w:instrText>
            </w:r>
            <w:r w:rsidRPr="000E76A4">
              <w:rPr>
                <w:rFonts w:asciiTheme="minorHAnsi" w:hAnsiTheme="minorHAnsi" w:cstheme="minorHAnsi"/>
                <w:i/>
                <w:iCs/>
                <w:noProof/>
                <w:webHidden/>
              </w:rPr>
            </w:r>
            <w:r w:rsidRPr="000E76A4">
              <w:rPr>
                <w:rFonts w:asciiTheme="minorHAnsi" w:hAnsiTheme="minorHAnsi" w:cstheme="minorHAnsi"/>
                <w:i/>
                <w:iCs/>
                <w:noProof/>
                <w:webHidden/>
              </w:rPr>
              <w:fldChar w:fldCharType="separate"/>
            </w:r>
            <w:r w:rsidRPr="000E76A4">
              <w:rPr>
                <w:rFonts w:asciiTheme="minorHAnsi" w:hAnsiTheme="minorHAnsi" w:cstheme="minorHAnsi"/>
                <w:i/>
                <w:iCs/>
                <w:noProof/>
                <w:webHidden/>
              </w:rPr>
              <w:t>7</w:t>
            </w:r>
            <w:r w:rsidRPr="000E76A4">
              <w:rPr>
                <w:rFonts w:asciiTheme="minorHAnsi" w:hAnsiTheme="minorHAnsi" w:cstheme="minorHAnsi"/>
                <w:i/>
                <w:iCs/>
                <w:noProof/>
                <w:webHidden/>
              </w:rPr>
              <w:fldChar w:fldCharType="end"/>
            </w:r>
          </w:hyperlink>
        </w:p>
        <w:p w14:paraId="6B3BF91F" w14:textId="0CCB4785" w:rsidR="000E76A4" w:rsidRPr="000E76A4" w:rsidRDefault="000E76A4">
          <w:pPr>
            <w:pStyle w:val="TOC2"/>
            <w:tabs>
              <w:tab w:val="left" w:pos="960"/>
            </w:tabs>
            <w:rPr>
              <w:rFonts w:asciiTheme="minorHAnsi" w:eastAsiaTheme="minorEastAsia" w:hAnsiTheme="minorHAnsi" w:cstheme="minorHAnsi"/>
              <w:i/>
              <w:iCs/>
              <w:noProof/>
              <w:kern w:val="2"/>
              <w:sz w:val="24"/>
              <w:szCs w:val="24"/>
              <w:lang w:val="en-IN" w:eastAsia="en-IN"/>
              <w14:ligatures w14:val="standardContextual"/>
            </w:rPr>
          </w:pPr>
          <w:hyperlink w:anchor="_Toc173250342" w:history="1">
            <w:r w:rsidRPr="000E76A4">
              <w:rPr>
                <w:rStyle w:val="Hyperlink"/>
                <w:rFonts w:asciiTheme="minorHAnsi" w:hAnsiTheme="minorHAnsi" w:cstheme="minorHAnsi"/>
                <w:i/>
                <w:iCs/>
                <w:noProof/>
              </w:rPr>
              <w:t>5.1</w:t>
            </w:r>
            <w:r w:rsidRPr="000E76A4">
              <w:rPr>
                <w:rFonts w:asciiTheme="minorHAnsi" w:eastAsiaTheme="minorEastAsia" w:hAnsiTheme="minorHAnsi" w:cstheme="minorHAnsi"/>
                <w:i/>
                <w:iCs/>
                <w:noProof/>
                <w:kern w:val="2"/>
                <w:sz w:val="24"/>
                <w:szCs w:val="24"/>
                <w:lang w:val="en-IN" w:eastAsia="en-IN"/>
                <w14:ligatures w14:val="standardContextual"/>
              </w:rPr>
              <w:tab/>
            </w:r>
            <w:r w:rsidRPr="000E76A4">
              <w:rPr>
                <w:rStyle w:val="Hyperlink"/>
                <w:rFonts w:asciiTheme="minorHAnsi" w:hAnsiTheme="minorHAnsi" w:cstheme="minorHAnsi"/>
                <w:i/>
                <w:iCs/>
                <w:noProof/>
              </w:rPr>
              <w:t>MQTT Broker</w:t>
            </w:r>
            <w:r w:rsidRPr="000E76A4">
              <w:rPr>
                <w:rFonts w:asciiTheme="minorHAnsi" w:hAnsiTheme="minorHAnsi" w:cstheme="minorHAnsi"/>
                <w:i/>
                <w:iCs/>
                <w:noProof/>
                <w:webHidden/>
              </w:rPr>
              <w:tab/>
            </w:r>
            <w:r w:rsidRPr="000E76A4">
              <w:rPr>
                <w:rFonts w:asciiTheme="minorHAnsi" w:hAnsiTheme="minorHAnsi" w:cstheme="minorHAnsi"/>
                <w:i/>
                <w:iCs/>
                <w:noProof/>
                <w:webHidden/>
              </w:rPr>
              <w:fldChar w:fldCharType="begin"/>
            </w:r>
            <w:r w:rsidRPr="000E76A4">
              <w:rPr>
                <w:rFonts w:asciiTheme="minorHAnsi" w:hAnsiTheme="minorHAnsi" w:cstheme="minorHAnsi"/>
                <w:i/>
                <w:iCs/>
                <w:noProof/>
                <w:webHidden/>
              </w:rPr>
              <w:instrText xml:space="preserve"> PAGEREF _Toc173250342 \h </w:instrText>
            </w:r>
            <w:r w:rsidRPr="000E76A4">
              <w:rPr>
                <w:rFonts w:asciiTheme="minorHAnsi" w:hAnsiTheme="minorHAnsi" w:cstheme="minorHAnsi"/>
                <w:i/>
                <w:iCs/>
                <w:noProof/>
                <w:webHidden/>
              </w:rPr>
            </w:r>
            <w:r w:rsidRPr="000E76A4">
              <w:rPr>
                <w:rFonts w:asciiTheme="minorHAnsi" w:hAnsiTheme="minorHAnsi" w:cstheme="minorHAnsi"/>
                <w:i/>
                <w:iCs/>
                <w:noProof/>
                <w:webHidden/>
              </w:rPr>
              <w:fldChar w:fldCharType="separate"/>
            </w:r>
            <w:r w:rsidRPr="000E76A4">
              <w:rPr>
                <w:rFonts w:asciiTheme="minorHAnsi" w:hAnsiTheme="minorHAnsi" w:cstheme="minorHAnsi"/>
                <w:i/>
                <w:iCs/>
                <w:noProof/>
                <w:webHidden/>
              </w:rPr>
              <w:t>7</w:t>
            </w:r>
            <w:r w:rsidRPr="000E76A4">
              <w:rPr>
                <w:rFonts w:asciiTheme="minorHAnsi" w:hAnsiTheme="minorHAnsi" w:cstheme="minorHAnsi"/>
                <w:i/>
                <w:iCs/>
                <w:noProof/>
                <w:webHidden/>
              </w:rPr>
              <w:fldChar w:fldCharType="end"/>
            </w:r>
          </w:hyperlink>
        </w:p>
        <w:p w14:paraId="76D1166A" w14:textId="5FB6013B" w:rsidR="000E76A4" w:rsidRPr="000E76A4" w:rsidRDefault="000E76A4">
          <w:pPr>
            <w:pStyle w:val="TOC2"/>
            <w:tabs>
              <w:tab w:val="left" w:pos="960"/>
            </w:tabs>
            <w:rPr>
              <w:rFonts w:asciiTheme="minorHAnsi" w:eastAsiaTheme="minorEastAsia" w:hAnsiTheme="minorHAnsi" w:cstheme="minorHAnsi"/>
              <w:i/>
              <w:iCs/>
              <w:noProof/>
              <w:kern w:val="2"/>
              <w:sz w:val="24"/>
              <w:szCs w:val="24"/>
              <w:lang w:val="en-IN" w:eastAsia="en-IN"/>
              <w14:ligatures w14:val="standardContextual"/>
            </w:rPr>
          </w:pPr>
          <w:hyperlink w:anchor="_Toc173250343" w:history="1">
            <w:r w:rsidRPr="000E76A4">
              <w:rPr>
                <w:rStyle w:val="Hyperlink"/>
                <w:rFonts w:asciiTheme="minorHAnsi" w:hAnsiTheme="minorHAnsi" w:cstheme="minorHAnsi"/>
                <w:i/>
                <w:iCs/>
                <w:noProof/>
              </w:rPr>
              <w:t>5.2</w:t>
            </w:r>
            <w:r w:rsidRPr="000E76A4">
              <w:rPr>
                <w:rFonts w:asciiTheme="minorHAnsi" w:eastAsiaTheme="minorEastAsia" w:hAnsiTheme="minorHAnsi" w:cstheme="minorHAnsi"/>
                <w:i/>
                <w:iCs/>
                <w:noProof/>
                <w:kern w:val="2"/>
                <w:sz w:val="24"/>
                <w:szCs w:val="24"/>
                <w:lang w:val="en-IN" w:eastAsia="en-IN"/>
                <w14:ligatures w14:val="standardContextual"/>
              </w:rPr>
              <w:tab/>
            </w:r>
            <w:r w:rsidRPr="000E76A4">
              <w:rPr>
                <w:rStyle w:val="Hyperlink"/>
                <w:rFonts w:asciiTheme="minorHAnsi" w:hAnsiTheme="minorHAnsi" w:cstheme="minorHAnsi"/>
                <w:i/>
                <w:iCs/>
                <w:noProof/>
              </w:rPr>
              <w:t>Gateway</w:t>
            </w:r>
            <w:r w:rsidRPr="000E76A4">
              <w:rPr>
                <w:rFonts w:asciiTheme="minorHAnsi" w:hAnsiTheme="minorHAnsi" w:cstheme="minorHAnsi"/>
                <w:i/>
                <w:iCs/>
                <w:noProof/>
                <w:webHidden/>
              </w:rPr>
              <w:tab/>
            </w:r>
            <w:r w:rsidRPr="000E76A4">
              <w:rPr>
                <w:rFonts w:asciiTheme="minorHAnsi" w:hAnsiTheme="minorHAnsi" w:cstheme="minorHAnsi"/>
                <w:i/>
                <w:iCs/>
                <w:noProof/>
                <w:webHidden/>
              </w:rPr>
              <w:fldChar w:fldCharType="begin"/>
            </w:r>
            <w:r w:rsidRPr="000E76A4">
              <w:rPr>
                <w:rFonts w:asciiTheme="minorHAnsi" w:hAnsiTheme="minorHAnsi" w:cstheme="minorHAnsi"/>
                <w:i/>
                <w:iCs/>
                <w:noProof/>
                <w:webHidden/>
              </w:rPr>
              <w:instrText xml:space="preserve"> PAGEREF _Toc173250343 \h </w:instrText>
            </w:r>
            <w:r w:rsidRPr="000E76A4">
              <w:rPr>
                <w:rFonts w:asciiTheme="minorHAnsi" w:hAnsiTheme="minorHAnsi" w:cstheme="minorHAnsi"/>
                <w:i/>
                <w:iCs/>
                <w:noProof/>
                <w:webHidden/>
              </w:rPr>
            </w:r>
            <w:r w:rsidRPr="000E76A4">
              <w:rPr>
                <w:rFonts w:asciiTheme="minorHAnsi" w:hAnsiTheme="minorHAnsi" w:cstheme="minorHAnsi"/>
                <w:i/>
                <w:iCs/>
                <w:noProof/>
                <w:webHidden/>
              </w:rPr>
              <w:fldChar w:fldCharType="separate"/>
            </w:r>
            <w:r w:rsidRPr="000E76A4">
              <w:rPr>
                <w:rFonts w:asciiTheme="minorHAnsi" w:hAnsiTheme="minorHAnsi" w:cstheme="minorHAnsi"/>
                <w:i/>
                <w:iCs/>
                <w:noProof/>
                <w:webHidden/>
              </w:rPr>
              <w:t>7</w:t>
            </w:r>
            <w:r w:rsidRPr="000E76A4">
              <w:rPr>
                <w:rFonts w:asciiTheme="minorHAnsi" w:hAnsiTheme="minorHAnsi" w:cstheme="minorHAnsi"/>
                <w:i/>
                <w:iCs/>
                <w:noProof/>
                <w:webHidden/>
              </w:rPr>
              <w:fldChar w:fldCharType="end"/>
            </w:r>
          </w:hyperlink>
        </w:p>
        <w:p w14:paraId="4E55DFF6" w14:textId="55BF8385" w:rsidR="000E76A4" w:rsidRPr="000E76A4" w:rsidRDefault="000E76A4">
          <w:pPr>
            <w:pStyle w:val="TOC2"/>
            <w:tabs>
              <w:tab w:val="left" w:pos="960"/>
            </w:tabs>
            <w:rPr>
              <w:rFonts w:asciiTheme="minorHAnsi" w:eastAsiaTheme="minorEastAsia" w:hAnsiTheme="minorHAnsi" w:cstheme="minorHAnsi"/>
              <w:i/>
              <w:iCs/>
              <w:noProof/>
              <w:kern w:val="2"/>
              <w:sz w:val="24"/>
              <w:szCs w:val="24"/>
              <w:lang w:val="en-IN" w:eastAsia="en-IN"/>
              <w14:ligatures w14:val="standardContextual"/>
            </w:rPr>
          </w:pPr>
          <w:hyperlink w:anchor="_Toc173250344" w:history="1">
            <w:r w:rsidRPr="000E76A4">
              <w:rPr>
                <w:rStyle w:val="Hyperlink"/>
                <w:rFonts w:asciiTheme="minorHAnsi" w:hAnsiTheme="minorHAnsi" w:cstheme="minorHAnsi"/>
                <w:i/>
                <w:iCs/>
                <w:noProof/>
              </w:rPr>
              <w:t>5.3</w:t>
            </w:r>
            <w:r w:rsidRPr="000E76A4">
              <w:rPr>
                <w:rFonts w:asciiTheme="minorHAnsi" w:eastAsiaTheme="minorEastAsia" w:hAnsiTheme="minorHAnsi" w:cstheme="minorHAnsi"/>
                <w:i/>
                <w:iCs/>
                <w:noProof/>
                <w:kern w:val="2"/>
                <w:sz w:val="24"/>
                <w:szCs w:val="24"/>
                <w:lang w:val="en-IN" w:eastAsia="en-IN"/>
                <w14:ligatures w14:val="standardContextual"/>
              </w:rPr>
              <w:tab/>
            </w:r>
            <w:r w:rsidRPr="000E76A4">
              <w:rPr>
                <w:rStyle w:val="Hyperlink"/>
                <w:rFonts w:asciiTheme="minorHAnsi" w:hAnsiTheme="minorHAnsi" w:cstheme="minorHAnsi"/>
                <w:i/>
                <w:iCs/>
                <w:noProof/>
              </w:rPr>
              <w:t>Registration</w:t>
            </w:r>
            <w:r w:rsidRPr="000E76A4">
              <w:rPr>
                <w:rFonts w:asciiTheme="minorHAnsi" w:hAnsiTheme="minorHAnsi" w:cstheme="minorHAnsi"/>
                <w:i/>
                <w:iCs/>
                <w:noProof/>
                <w:webHidden/>
              </w:rPr>
              <w:tab/>
            </w:r>
            <w:r w:rsidRPr="000E76A4">
              <w:rPr>
                <w:rFonts w:asciiTheme="minorHAnsi" w:hAnsiTheme="minorHAnsi" w:cstheme="minorHAnsi"/>
                <w:i/>
                <w:iCs/>
                <w:noProof/>
                <w:webHidden/>
              </w:rPr>
              <w:fldChar w:fldCharType="begin"/>
            </w:r>
            <w:r w:rsidRPr="000E76A4">
              <w:rPr>
                <w:rFonts w:asciiTheme="minorHAnsi" w:hAnsiTheme="minorHAnsi" w:cstheme="minorHAnsi"/>
                <w:i/>
                <w:iCs/>
                <w:noProof/>
                <w:webHidden/>
              </w:rPr>
              <w:instrText xml:space="preserve"> PAGEREF _Toc173250344 \h </w:instrText>
            </w:r>
            <w:r w:rsidRPr="000E76A4">
              <w:rPr>
                <w:rFonts w:asciiTheme="minorHAnsi" w:hAnsiTheme="minorHAnsi" w:cstheme="minorHAnsi"/>
                <w:i/>
                <w:iCs/>
                <w:noProof/>
                <w:webHidden/>
              </w:rPr>
            </w:r>
            <w:r w:rsidRPr="000E76A4">
              <w:rPr>
                <w:rFonts w:asciiTheme="minorHAnsi" w:hAnsiTheme="minorHAnsi" w:cstheme="minorHAnsi"/>
                <w:i/>
                <w:iCs/>
                <w:noProof/>
                <w:webHidden/>
              </w:rPr>
              <w:fldChar w:fldCharType="separate"/>
            </w:r>
            <w:r w:rsidRPr="000E76A4">
              <w:rPr>
                <w:rFonts w:asciiTheme="minorHAnsi" w:hAnsiTheme="minorHAnsi" w:cstheme="minorHAnsi"/>
                <w:i/>
                <w:iCs/>
                <w:noProof/>
                <w:webHidden/>
              </w:rPr>
              <w:t>7</w:t>
            </w:r>
            <w:r w:rsidRPr="000E76A4">
              <w:rPr>
                <w:rFonts w:asciiTheme="minorHAnsi" w:hAnsiTheme="minorHAnsi" w:cstheme="minorHAnsi"/>
                <w:i/>
                <w:iCs/>
                <w:noProof/>
                <w:webHidden/>
              </w:rPr>
              <w:fldChar w:fldCharType="end"/>
            </w:r>
          </w:hyperlink>
        </w:p>
        <w:p w14:paraId="4F7DB928" w14:textId="5361B89A" w:rsidR="000E76A4" w:rsidRPr="000E76A4" w:rsidRDefault="000E76A4">
          <w:pPr>
            <w:pStyle w:val="TOC2"/>
            <w:tabs>
              <w:tab w:val="left" w:pos="960"/>
            </w:tabs>
            <w:rPr>
              <w:rFonts w:asciiTheme="minorHAnsi" w:eastAsiaTheme="minorEastAsia" w:hAnsiTheme="minorHAnsi" w:cstheme="minorHAnsi"/>
              <w:i/>
              <w:iCs/>
              <w:noProof/>
              <w:kern w:val="2"/>
              <w:sz w:val="24"/>
              <w:szCs w:val="24"/>
              <w:lang w:val="en-IN" w:eastAsia="en-IN"/>
              <w14:ligatures w14:val="standardContextual"/>
            </w:rPr>
          </w:pPr>
          <w:hyperlink w:anchor="_Toc173250345" w:history="1">
            <w:r w:rsidRPr="000E76A4">
              <w:rPr>
                <w:rStyle w:val="Hyperlink"/>
                <w:rFonts w:asciiTheme="minorHAnsi" w:hAnsiTheme="minorHAnsi" w:cstheme="minorHAnsi"/>
                <w:i/>
                <w:iCs/>
                <w:noProof/>
              </w:rPr>
              <w:t>5.4</w:t>
            </w:r>
            <w:r w:rsidRPr="000E76A4">
              <w:rPr>
                <w:rFonts w:asciiTheme="minorHAnsi" w:eastAsiaTheme="minorEastAsia" w:hAnsiTheme="minorHAnsi" w:cstheme="minorHAnsi"/>
                <w:i/>
                <w:iCs/>
                <w:noProof/>
                <w:kern w:val="2"/>
                <w:sz w:val="24"/>
                <w:szCs w:val="24"/>
                <w:lang w:val="en-IN" w:eastAsia="en-IN"/>
                <w14:ligatures w14:val="standardContextual"/>
              </w:rPr>
              <w:tab/>
            </w:r>
            <w:r w:rsidRPr="000E76A4">
              <w:rPr>
                <w:rStyle w:val="Hyperlink"/>
                <w:rFonts w:asciiTheme="minorHAnsi" w:hAnsiTheme="minorHAnsi" w:cstheme="minorHAnsi"/>
                <w:i/>
                <w:iCs/>
                <w:noProof/>
              </w:rPr>
              <w:t>Unregistration</w:t>
            </w:r>
            <w:r w:rsidRPr="000E76A4">
              <w:rPr>
                <w:rFonts w:asciiTheme="minorHAnsi" w:hAnsiTheme="minorHAnsi" w:cstheme="minorHAnsi"/>
                <w:i/>
                <w:iCs/>
                <w:noProof/>
                <w:webHidden/>
              </w:rPr>
              <w:tab/>
            </w:r>
            <w:r w:rsidRPr="000E76A4">
              <w:rPr>
                <w:rFonts w:asciiTheme="minorHAnsi" w:hAnsiTheme="minorHAnsi" w:cstheme="minorHAnsi"/>
                <w:i/>
                <w:iCs/>
                <w:noProof/>
                <w:webHidden/>
              </w:rPr>
              <w:fldChar w:fldCharType="begin"/>
            </w:r>
            <w:r w:rsidRPr="000E76A4">
              <w:rPr>
                <w:rFonts w:asciiTheme="minorHAnsi" w:hAnsiTheme="minorHAnsi" w:cstheme="minorHAnsi"/>
                <w:i/>
                <w:iCs/>
                <w:noProof/>
                <w:webHidden/>
              </w:rPr>
              <w:instrText xml:space="preserve"> PAGEREF _Toc173250345 \h </w:instrText>
            </w:r>
            <w:r w:rsidRPr="000E76A4">
              <w:rPr>
                <w:rFonts w:asciiTheme="minorHAnsi" w:hAnsiTheme="minorHAnsi" w:cstheme="minorHAnsi"/>
                <w:i/>
                <w:iCs/>
                <w:noProof/>
                <w:webHidden/>
              </w:rPr>
            </w:r>
            <w:r w:rsidRPr="000E76A4">
              <w:rPr>
                <w:rFonts w:asciiTheme="minorHAnsi" w:hAnsiTheme="minorHAnsi" w:cstheme="minorHAnsi"/>
                <w:i/>
                <w:iCs/>
                <w:noProof/>
                <w:webHidden/>
              </w:rPr>
              <w:fldChar w:fldCharType="separate"/>
            </w:r>
            <w:r w:rsidRPr="000E76A4">
              <w:rPr>
                <w:rFonts w:asciiTheme="minorHAnsi" w:hAnsiTheme="minorHAnsi" w:cstheme="minorHAnsi"/>
                <w:i/>
                <w:iCs/>
                <w:noProof/>
                <w:webHidden/>
              </w:rPr>
              <w:t>7</w:t>
            </w:r>
            <w:r w:rsidRPr="000E76A4">
              <w:rPr>
                <w:rFonts w:asciiTheme="minorHAnsi" w:hAnsiTheme="minorHAnsi" w:cstheme="minorHAnsi"/>
                <w:i/>
                <w:iCs/>
                <w:noProof/>
                <w:webHidden/>
              </w:rPr>
              <w:fldChar w:fldCharType="end"/>
            </w:r>
          </w:hyperlink>
        </w:p>
        <w:p w14:paraId="253516BD" w14:textId="4B7E3235" w:rsidR="000E76A4" w:rsidRPr="000E76A4" w:rsidRDefault="000E76A4">
          <w:pPr>
            <w:pStyle w:val="TOC2"/>
            <w:tabs>
              <w:tab w:val="left" w:pos="960"/>
            </w:tabs>
            <w:rPr>
              <w:rFonts w:asciiTheme="minorHAnsi" w:eastAsiaTheme="minorEastAsia" w:hAnsiTheme="minorHAnsi" w:cstheme="minorHAnsi"/>
              <w:i/>
              <w:iCs/>
              <w:noProof/>
              <w:kern w:val="2"/>
              <w:sz w:val="24"/>
              <w:szCs w:val="24"/>
              <w:lang w:val="en-IN" w:eastAsia="en-IN"/>
              <w14:ligatures w14:val="standardContextual"/>
            </w:rPr>
          </w:pPr>
          <w:hyperlink w:anchor="_Toc173250346" w:history="1">
            <w:r w:rsidRPr="000E76A4">
              <w:rPr>
                <w:rStyle w:val="Hyperlink"/>
                <w:rFonts w:asciiTheme="minorHAnsi" w:hAnsiTheme="minorHAnsi" w:cstheme="minorHAnsi"/>
                <w:i/>
                <w:iCs/>
                <w:noProof/>
              </w:rPr>
              <w:t>5.5</w:t>
            </w:r>
            <w:r w:rsidRPr="000E76A4">
              <w:rPr>
                <w:rFonts w:asciiTheme="minorHAnsi" w:eastAsiaTheme="minorEastAsia" w:hAnsiTheme="minorHAnsi" w:cstheme="minorHAnsi"/>
                <w:i/>
                <w:iCs/>
                <w:noProof/>
                <w:kern w:val="2"/>
                <w:sz w:val="24"/>
                <w:szCs w:val="24"/>
                <w:lang w:val="en-IN" w:eastAsia="en-IN"/>
                <w14:ligatures w14:val="standardContextual"/>
              </w:rPr>
              <w:tab/>
            </w:r>
            <w:r w:rsidRPr="000E76A4">
              <w:rPr>
                <w:rStyle w:val="Hyperlink"/>
                <w:rFonts w:asciiTheme="minorHAnsi" w:hAnsiTheme="minorHAnsi" w:cstheme="minorHAnsi"/>
                <w:i/>
                <w:iCs/>
                <w:noProof/>
              </w:rPr>
              <w:t>Node</w:t>
            </w:r>
            <w:r w:rsidRPr="000E76A4">
              <w:rPr>
                <w:rFonts w:asciiTheme="minorHAnsi" w:hAnsiTheme="minorHAnsi" w:cstheme="minorHAnsi"/>
                <w:i/>
                <w:iCs/>
                <w:noProof/>
                <w:webHidden/>
              </w:rPr>
              <w:tab/>
            </w:r>
            <w:r w:rsidRPr="000E76A4">
              <w:rPr>
                <w:rFonts w:asciiTheme="minorHAnsi" w:hAnsiTheme="minorHAnsi" w:cstheme="minorHAnsi"/>
                <w:i/>
                <w:iCs/>
                <w:noProof/>
                <w:webHidden/>
              </w:rPr>
              <w:fldChar w:fldCharType="begin"/>
            </w:r>
            <w:r w:rsidRPr="000E76A4">
              <w:rPr>
                <w:rFonts w:asciiTheme="minorHAnsi" w:hAnsiTheme="minorHAnsi" w:cstheme="minorHAnsi"/>
                <w:i/>
                <w:iCs/>
                <w:noProof/>
                <w:webHidden/>
              </w:rPr>
              <w:instrText xml:space="preserve"> PAGEREF _Toc173250346 \h </w:instrText>
            </w:r>
            <w:r w:rsidRPr="000E76A4">
              <w:rPr>
                <w:rFonts w:asciiTheme="minorHAnsi" w:hAnsiTheme="minorHAnsi" w:cstheme="minorHAnsi"/>
                <w:i/>
                <w:iCs/>
                <w:noProof/>
                <w:webHidden/>
              </w:rPr>
            </w:r>
            <w:r w:rsidRPr="000E76A4">
              <w:rPr>
                <w:rFonts w:asciiTheme="minorHAnsi" w:hAnsiTheme="minorHAnsi" w:cstheme="minorHAnsi"/>
                <w:i/>
                <w:iCs/>
                <w:noProof/>
                <w:webHidden/>
              </w:rPr>
              <w:fldChar w:fldCharType="separate"/>
            </w:r>
            <w:r w:rsidRPr="000E76A4">
              <w:rPr>
                <w:rFonts w:asciiTheme="minorHAnsi" w:hAnsiTheme="minorHAnsi" w:cstheme="minorHAnsi"/>
                <w:i/>
                <w:iCs/>
                <w:noProof/>
                <w:webHidden/>
              </w:rPr>
              <w:t>7</w:t>
            </w:r>
            <w:r w:rsidRPr="000E76A4">
              <w:rPr>
                <w:rFonts w:asciiTheme="minorHAnsi" w:hAnsiTheme="minorHAnsi" w:cstheme="minorHAnsi"/>
                <w:i/>
                <w:iCs/>
                <w:noProof/>
                <w:webHidden/>
              </w:rPr>
              <w:fldChar w:fldCharType="end"/>
            </w:r>
          </w:hyperlink>
        </w:p>
        <w:p w14:paraId="00B61706" w14:textId="42486340" w:rsidR="000E76A4" w:rsidRPr="000E76A4" w:rsidRDefault="000E76A4">
          <w:pPr>
            <w:pStyle w:val="TOC2"/>
            <w:tabs>
              <w:tab w:val="left" w:pos="960"/>
            </w:tabs>
            <w:rPr>
              <w:rFonts w:asciiTheme="minorHAnsi" w:eastAsiaTheme="minorEastAsia" w:hAnsiTheme="minorHAnsi" w:cstheme="minorHAnsi"/>
              <w:i/>
              <w:iCs/>
              <w:noProof/>
              <w:kern w:val="2"/>
              <w:sz w:val="24"/>
              <w:szCs w:val="24"/>
              <w:lang w:val="en-IN" w:eastAsia="en-IN"/>
              <w14:ligatures w14:val="standardContextual"/>
            </w:rPr>
          </w:pPr>
          <w:hyperlink w:anchor="_Toc173250347" w:history="1">
            <w:r w:rsidRPr="000E76A4">
              <w:rPr>
                <w:rStyle w:val="Hyperlink"/>
                <w:rFonts w:asciiTheme="minorHAnsi" w:hAnsiTheme="minorHAnsi" w:cstheme="minorHAnsi"/>
                <w:i/>
                <w:iCs/>
                <w:noProof/>
              </w:rPr>
              <w:t>5.6</w:t>
            </w:r>
            <w:r w:rsidRPr="000E76A4">
              <w:rPr>
                <w:rFonts w:asciiTheme="minorHAnsi" w:eastAsiaTheme="minorEastAsia" w:hAnsiTheme="minorHAnsi" w:cstheme="minorHAnsi"/>
                <w:i/>
                <w:iCs/>
                <w:noProof/>
                <w:kern w:val="2"/>
                <w:sz w:val="24"/>
                <w:szCs w:val="24"/>
                <w:lang w:val="en-IN" w:eastAsia="en-IN"/>
                <w14:ligatures w14:val="standardContextual"/>
              </w:rPr>
              <w:tab/>
            </w:r>
            <w:r w:rsidRPr="000E76A4">
              <w:rPr>
                <w:rStyle w:val="Hyperlink"/>
                <w:rFonts w:asciiTheme="minorHAnsi" w:hAnsiTheme="minorHAnsi" w:cstheme="minorHAnsi"/>
                <w:i/>
                <w:iCs/>
                <w:noProof/>
              </w:rPr>
              <w:t>Provisioning</w:t>
            </w:r>
            <w:r w:rsidRPr="000E76A4">
              <w:rPr>
                <w:rFonts w:asciiTheme="minorHAnsi" w:hAnsiTheme="minorHAnsi" w:cstheme="minorHAnsi"/>
                <w:i/>
                <w:iCs/>
                <w:noProof/>
                <w:webHidden/>
              </w:rPr>
              <w:tab/>
            </w:r>
            <w:r w:rsidRPr="000E76A4">
              <w:rPr>
                <w:rFonts w:asciiTheme="minorHAnsi" w:hAnsiTheme="minorHAnsi" w:cstheme="minorHAnsi"/>
                <w:i/>
                <w:iCs/>
                <w:noProof/>
                <w:webHidden/>
              </w:rPr>
              <w:fldChar w:fldCharType="begin"/>
            </w:r>
            <w:r w:rsidRPr="000E76A4">
              <w:rPr>
                <w:rFonts w:asciiTheme="minorHAnsi" w:hAnsiTheme="minorHAnsi" w:cstheme="minorHAnsi"/>
                <w:i/>
                <w:iCs/>
                <w:noProof/>
                <w:webHidden/>
              </w:rPr>
              <w:instrText xml:space="preserve"> PAGEREF _Toc173250347 \h </w:instrText>
            </w:r>
            <w:r w:rsidRPr="000E76A4">
              <w:rPr>
                <w:rFonts w:asciiTheme="minorHAnsi" w:hAnsiTheme="minorHAnsi" w:cstheme="minorHAnsi"/>
                <w:i/>
                <w:iCs/>
                <w:noProof/>
                <w:webHidden/>
              </w:rPr>
            </w:r>
            <w:r w:rsidRPr="000E76A4">
              <w:rPr>
                <w:rFonts w:asciiTheme="minorHAnsi" w:hAnsiTheme="minorHAnsi" w:cstheme="minorHAnsi"/>
                <w:i/>
                <w:iCs/>
                <w:noProof/>
                <w:webHidden/>
              </w:rPr>
              <w:fldChar w:fldCharType="separate"/>
            </w:r>
            <w:r w:rsidRPr="000E76A4">
              <w:rPr>
                <w:rFonts w:asciiTheme="minorHAnsi" w:hAnsiTheme="minorHAnsi" w:cstheme="minorHAnsi"/>
                <w:i/>
                <w:iCs/>
                <w:noProof/>
                <w:webHidden/>
              </w:rPr>
              <w:t>7</w:t>
            </w:r>
            <w:r w:rsidRPr="000E76A4">
              <w:rPr>
                <w:rFonts w:asciiTheme="minorHAnsi" w:hAnsiTheme="minorHAnsi" w:cstheme="minorHAnsi"/>
                <w:i/>
                <w:iCs/>
                <w:noProof/>
                <w:webHidden/>
              </w:rPr>
              <w:fldChar w:fldCharType="end"/>
            </w:r>
          </w:hyperlink>
        </w:p>
        <w:p w14:paraId="649DE3CB" w14:textId="5CFD8D9E" w:rsidR="000E76A4" w:rsidRPr="000E76A4" w:rsidRDefault="000E76A4">
          <w:pPr>
            <w:pStyle w:val="TOC2"/>
            <w:tabs>
              <w:tab w:val="left" w:pos="960"/>
            </w:tabs>
            <w:rPr>
              <w:rFonts w:asciiTheme="minorHAnsi" w:eastAsiaTheme="minorEastAsia" w:hAnsiTheme="minorHAnsi" w:cstheme="minorHAnsi"/>
              <w:i/>
              <w:iCs/>
              <w:noProof/>
              <w:kern w:val="2"/>
              <w:sz w:val="24"/>
              <w:szCs w:val="24"/>
              <w:lang w:val="en-IN" w:eastAsia="en-IN"/>
              <w14:ligatures w14:val="standardContextual"/>
            </w:rPr>
          </w:pPr>
          <w:hyperlink w:anchor="_Toc173250348" w:history="1">
            <w:r w:rsidRPr="000E76A4">
              <w:rPr>
                <w:rStyle w:val="Hyperlink"/>
                <w:rFonts w:asciiTheme="minorHAnsi" w:hAnsiTheme="minorHAnsi" w:cstheme="minorHAnsi"/>
                <w:i/>
                <w:iCs/>
                <w:noProof/>
              </w:rPr>
              <w:t>5.7</w:t>
            </w:r>
            <w:r w:rsidRPr="000E76A4">
              <w:rPr>
                <w:rFonts w:asciiTheme="minorHAnsi" w:eastAsiaTheme="minorEastAsia" w:hAnsiTheme="minorHAnsi" w:cstheme="minorHAnsi"/>
                <w:i/>
                <w:iCs/>
                <w:noProof/>
                <w:kern w:val="2"/>
                <w:sz w:val="24"/>
                <w:szCs w:val="24"/>
                <w:lang w:val="en-IN" w:eastAsia="en-IN"/>
                <w14:ligatures w14:val="standardContextual"/>
              </w:rPr>
              <w:tab/>
            </w:r>
            <w:r w:rsidRPr="000E76A4">
              <w:rPr>
                <w:rStyle w:val="Hyperlink"/>
                <w:rFonts w:asciiTheme="minorHAnsi" w:hAnsiTheme="minorHAnsi" w:cstheme="minorHAnsi"/>
                <w:i/>
                <w:iCs/>
                <w:noProof/>
              </w:rPr>
              <w:t>Unprovisioning</w:t>
            </w:r>
            <w:r w:rsidRPr="000E76A4">
              <w:rPr>
                <w:rFonts w:asciiTheme="minorHAnsi" w:hAnsiTheme="minorHAnsi" w:cstheme="minorHAnsi"/>
                <w:i/>
                <w:iCs/>
                <w:noProof/>
                <w:webHidden/>
              </w:rPr>
              <w:tab/>
            </w:r>
            <w:r w:rsidRPr="000E76A4">
              <w:rPr>
                <w:rFonts w:asciiTheme="minorHAnsi" w:hAnsiTheme="minorHAnsi" w:cstheme="minorHAnsi"/>
                <w:i/>
                <w:iCs/>
                <w:noProof/>
                <w:webHidden/>
              </w:rPr>
              <w:fldChar w:fldCharType="begin"/>
            </w:r>
            <w:r w:rsidRPr="000E76A4">
              <w:rPr>
                <w:rFonts w:asciiTheme="minorHAnsi" w:hAnsiTheme="minorHAnsi" w:cstheme="minorHAnsi"/>
                <w:i/>
                <w:iCs/>
                <w:noProof/>
                <w:webHidden/>
              </w:rPr>
              <w:instrText xml:space="preserve"> PAGEREF _Toc173250348 \h </w:instrText>
            </w:r>
            <w:r w:rsidRPr="000E76A4">
              <w:rPr>
                <w:rFonts w:asciiTheme="minorHAnsi" w:hAnsiTheme="minorHAnsi" w:cstheme="minorHAnsi"/>
                <w:i/>
                <w:iCs/>
                <w:noProof/>
                <w:webHidden/>
              </w:rPr>
            </w:r>
            <w:r w:rsidRPr="000E76A4">
              <w:rPr>
                <w:rFonts w:asciiTheme="minorHAnsi" w:hAnsiTheme="minorHAnsi" w:cstheme="minorHAnsi"/>
                <w:i/>
                <w:iCs/>
                <w:noProof/>
                <w:webHidden/>
              </w:rPr>
              <w:fldChar w:fldCharType="separate"/>
            </w:r>
            <w:r w:rsidRPr="000E76A4">
              <w:rPr>
                <w:rFonts w:asciiTheme="minorHAnsi" w:hAnsiTheme="minorHAnsi" w:cstheme="minorHAnsi"/>
                <w:i/>
                <w:iCs/>
                <w:noProof/>
                <w:webHidden/>
              </w:rPr>
              <w:t>7</w:t>
            </w:r>
            <w:r w:rsidRPr="000E76A4">
              <w:rPr>
                <w:rFonts w:asciiTheme="minorHAnsi" w:hAnsiTheme="minorHAnsi" w:cstheme="minorHAnsi"/>
                <w:i/>
                <w:iCs/>
                <w:noProof/>
                <w:webHidden/>
              </w:rPr>
              <w:fldChar w:fldCharType="end"/>
            </w:r>
          </w:hyperlink>
        </w:p>
        <w:p w14:paraId="1838DFCE" w14:textId="3A925A9D" w:rsidR="000E76A4" w:rsidRPr="000E76A4" w:rsidRDefault="000E76A4">
          <w:pPr>
            <w:pStyle w:val="TOC2"/>
            <w:tabs>
              <w:tab w:val="left" w:pos="960"/>
            </w:tabs>
            <w:rPr>
              <w:rFonts w:asciiTheme="minorHAnsi" w:eastAsiaTheme="minorEastAsia" w:hAnsiTheme="minorHAnsi" w:cstheme="minorHAnsi"/>
              <w:i/>
              <w:iCs/>
              <w:noProof/>
              <w:kern w:val="2"/>
              <w:sz w:val="24"/>
              <w:szCs w:val="24"/>
              <w:lang w:val="en-IN" w:eastAsia="en-IN"/>
              <w14:ligatures w14:val="standardContextual"/>
            </w:rPr>
          </w:pPr>
          <w:hyperlink w:anchor="_Toc173250349" w:history="1">
            <w:r w:rsidRPr="000E76A4">
              <w:rPr>
                <w:rStyle w:val="Hyperlink"/>
                <w:rFonts w:asciiTheme="minorHAnsi" w:hAnsiTheme="minorHAnsi" w:cstheme="minorHAnsi"/>
                <w:i/>
                <w:iCs/>
                <w:noProof/>
              </w:rPr>
              <w:t>5.8</w:t>
            </w:r>
            <w:r w:rsidRPr="000E76A4">
              <w:rPr>
                <w:rFonts w:asciiTheme="minorHAnsi" w:eastAsiaTheme="minorEastAsia" w:hAnsiTheme="minorHAnsi" w:cstheme="minorHAnsi"/>
                <w:i/>
                <w:iCs/>
                <w:noProof/>
                <w:kern w:val="2"/>
                <w:sz w:val="24"/>
                <w:szCs w:val="24"/>
                <w:lang w:val="en-IN" w:eastAsia="en-IN"/>
                <w14:ligatures w14:val="standardContextual"/>
              </w:rPr>
              <w:tab/>
            </w:r>
            <w:r w:rsidRPr="000E76A4">
              <w:rPr>
                <w:rStyle w:val="Hyperlink"/>
                <w:rFonts w:asciiTheme="minorHAnsi" w:hAnsiTheme="minorHAnsi" w:cstheme="minorHAnsi"/>
                <w:i/>
                <w:iCs/>
                <w:noProof/>
              </w:rPr>
              <w:t>AC Remote Configuration</w:t>
            </w:r>
            <w:r w:rsidRPr="000E76A4">
              <w:rPr>
                <w:rFonts w:asciiTheme="minorHAnsi" w:hAnsiTheme="minorHAnsi" w:cstheme="minorHAnsi"/>
                <w:i/>
                <w:iCs/>
                <w:noProof/>
                <w:webHidden/>
              </w:rPr>
              <w:tab/>
            </w:r>
            <w:r w:rsidRPr="000E76A4">
              <w:rPr>
                <w:rFonts w:asciiTheme="minorHAnsi" w:hAnsiTheme="minorHAnsi" w:cstheme="minorHAnsi"/>
                <w:i/>
                <w:iCs/>
                <w:noProof/>
                <w:webHidden/>
              </w:rPr>
              <w:fldChar w:fldCharType="begin"/>
            </w:r>
            <w:r w:rsidRPr="000E76A4">
              <w:rPr>
                <w:rFonts w:asciiTheme="minorHAnsi" w:hAnsiTheme="minorHAnsi" w:cstheme="minorHAnsi"/>
                <w:i/>
                <w:iCs/>
                <w:noProof/>
                <w:webHidden/>
              </w:rPr>
              <w:instrText xml:space="preserve"> PAGEREF _Toc173250349 \h </w:instrText>
            </w:r>
            <w:r w:rsidRPr="000E76A4">
              <w:rPr>
                <w:rFonts w:asciiTheme="minorHAnsi" w:hAnsiTheme="minorHAnsi" w:cstheme="minorHAnsi"/>
                <w:i/>
                <w:iCs/>
                <w:noProof/>
                <w:webHidden/>
              </w:rPr>
            </w:r>
            <w:r w:rsidRPr="000E76A4">
              <w:rPr>
                <w:rFonts w:asciiTheme="minorHAnsi" w:hAnsiTheme="minorHAnsi" w:cstheme="minorHAnsi"/>
                <w:i/>
                <w:iCs/>
                <w:noProof/>
                <w:webHidden/>
              </w:rPr>
              <w:fldChar w:fldCharType="separate"/>
            </w:r>
            <w:r w:rsidRPr="000E76A4">
              <w:rPr>
                <w:rFonts w:asciiTheme="minorHAnsi" w:hAnsiTheme="minorHAnsi" w:cstheme="minorHAnsi"/>
                <w:i/>
                <w:iCs/>
                <w:noProof/>
                <w:webHidden/>
              </w:rPr>
              <w:t>8</w:t>
            </w:r>
            <w:r w:rsidRPr="000E76A4">
              <w:rPr>
                <w:rFonts w:asciiTheme="minorHAnsi" w:hAnsiTheme="minorHAnsi" w:cstheme="minorHAnsi"/>
                <w:i/>
                <w:iCs/>
                <w:noProof/>
                <w:webHidden/>
              </w:rPr>
              <w:fldChar w:fldCharType="end"/>
            </w:r>
          </w:hyperlink>
        </w:p>
        <w:p w14:paraId="58EEA6D8" w14:textId="5F40A9D6" w:rsidR="000E76A4" w:rsidRPr="000E76A4" w:rsidRDefault="000E76A4">
          <w:pPr>
            <w:pStyle w:val="TOC2"/>
            <w:tabs>
              <w:tab w:val="left" w:pos="960"/>
            </w:tabs>
            <w:rPr>
              <w:rFonts w:asciiTheme="minorHAnsi" w:eastAsiaTheme="minorEastAsia" w:hAnsiTheme="minorHAnsi" w:cstheme="minorHAnsi"/>
              <w:i/>
              <w:iCs/>
              <w:noProof/>
              <w:kern w:val="2"/>
              <w:sz w:val="24"/>
              <w:szCs w:val="24"/>
              <w:lang w:val="en-IN" w:eastAsia="en-IN"/>
              <w14:ligatures w14:val="standardContextual"/>
            </w:rPr>
          </w:pPr>
          <w:hyperlink w:anchor="_Toc173250350" w:history="1">
            <w:r w:rsidRPr="000E76A4">
              <w:rPr>
                <w:rStyle w:val="Hyperlink"/>
                <w:rFonts w:asciiTheme="minorHAnsi" w:hAnsiTheme="minorHAnsi" w:cstheme="minorHAnsi"/>
                <w:i/>
                <w:iCs/>
                <w:noProof/>
              </w:rPr>
              <w:t>5.9</w:t>
            </w:r>
            <w:r w:rsidRPr="000E76A4">
              <w:rPr>
                <w:rFonts w:asciiTheme="minorHAnsi" w:eastAsiaTheme="minorEastAsia" w:hAnsiTheme="minorHAnsi" w:cstheme="minorHAnsi"/>
                <w:i/>
                <w:iCs/>
                <w:noProof/>
                <w:kern w:val="2"/>
                <w:sz w:val="24"/>
                <w:szCs w:val="24"/>
                <w:lang w:val="en-IN" w:eastAsia="en-IN"/>
                <w14:ligatures w14:val="standardContextual"/>
              </w:rPr>
              <w:tab/>
            </w:r>
            <w:r w:rsidRPr="000E76A4">
              <w:rPr>
                <w:rStyle w:val="Hyperlink"/>
                <w:rFonts w:asciiTheme="minorHAnsi" w:hAnsiTheme="minorHAnsi" w:cstheme="minorHAnsi"/>
                <w:i/>
                <w:iCs/>
                <w:noProof/>
              </w:rPr>
              <w:t>Teaching Mode</w:t>
            </w:r>
            <w:r w:rsidRPr="000E76A4">
              <w:rPr>
                <w:rFonts w:asciiTheme="minorHAnsi" w:hAnsiTheme="minorHAnsi" w:cstheme="minorHAnsi"/>
                <w:i/>
                <w:iCs/>
                <w:noProof/>
                <w:webHidden/>
              </w:rPr>
              <w:tab/>
            </w:r>
            <w:r w:rsidRPr="000E76A4">
              <w:rPr>
                <w:rFonts w:asciiTheme="minorHAnsi" w:hAnsiTheme="minorHAnsi" w:cstheme="minorHAnsi"/>
                <w:i/>
                <w:iCs/>
                <w:noProof/>
                <w:webHidden/>
              </w:rPr>
              <w:fldChar w:fldCharType="begin"/>
            </w:r>
            <w:r w:rsidRPr="000E76A4">
              <w:rPr>
                <w:rFonts w:asciiTheme="minorHAnsi" w:hAnsiTheme="minorHAnsi" w:cstheme="minorHAnsi"/>
                <w:i/>
                <w:iCs/>
                <w:noProof/>
                <w:webHidden/>
              </w:rPr>
              <w:instrText xml:space="preserve"> PAGEREF _Toc173250350 \h </w:instrText>
            </w:r>
            <w:r w:rsidRPr="000E76A4">
              <w:rPr>
                <w:rFonts w:asciiTheme="minorHAnsi" w:hAnsiTheme="minorHAnsi" w:cstheme="minorHAnsi"/>
                <w:i/>
                <w:iCs/>
                <w:noProof/>
                <w:webHidden/>
              </w:rPr>
            </w:r>
            <w:r w:rsidRPr="000E76A4">
              <w:rPr>
                <w:rFonts w:asciiTheme="minorHAnsi" w:hAnsiTheme="minorHAnsi" w:cstheme="minorHAnsi"/>
                <w:i/>
                <w:iCs/>
                <w:noProof/>
                <w:webHidden/>
              </w:rPr>
              <w:fldChar w:fldCharType="separate"/>
            </w:r>
            <w:r w:rsidRPr="000E76A4">
              <w:rPr>
                <w:rFonts w:asciiTheme="minorHAnsi" w:hAnsiTheme="minorHAnsi" w:cstheme="minorHAnsi"/>
                <w:i/>
                <w:iCs/>
                <w:noProof/>
                <w:webHidden/>
              </w:rPr>
              <w:t>8</w:t>
            </w:r>
            <w:r w:rsidRPr="000E76A4">
              <w:rPr>
                <w:rFonts w:asciiTheme="minorHAnsi" w:hAnsiTheme="minorHAnsi" w:cstheme="minorHAnsi"/>
                <w:i/>
                <w:iCs/>
                <w:noProof/>
                <w:webHidden/>
              </w:rPr>
              <w:fldChar w:fldCharType="end"/>
            </w:r>
          </w:hyperlink>
        </w:p>
        <w:p w14:paraId="56839179" w14:textId="49B8DD4A" w:rsidR="000E76A4" w:rsidRPr="000E76A4" w:rsidRDefault="000E76A4">
          <w:pPr>
            <w:pStyle w:val="TOC2"/>
            <w:tabs>
              <w:tab w:val="left" w:pos="960"/>
            </w:tabs>
            <w:rPr>
              <w:rFonts w:asciiTheme="minorHAnsi" w:eastAsiaTheme="minorEastAsia" w:hAnsiTheme="minorHAnsi" w:cstheme="minorHAnsi"/>
              <w:i/>
              <w:iCs/>
              <w:noProof/>
              <w:kern w:val="2"/>
              <w:sz w:val="24"/>
              <w:szCs w:val="24"/>
              <w:lang w:val="en-IN" w:eastAsia="en-IN"/>
              <w14:ligatures w14:val="standardContextual"/>
            </w:rPr>
          </w:pPr>
          <w:hyperlink w:anchor="_Toc173250351" w:history="1">
            <w:r w:rsidRPr="000E76A4">
              <w:rPr>
                <w:rStyle w:val="Hyperlink"/>
                <w:rFonts w:asciiTheme="minorHAnsi" w:hAnsiTheme="minorHAnsi" w:cstheme="minorHAnsi"/>
                <w:i/>
                <w:iCs/>
                <w:noProof/>
              </w:rPr>
              <w:t>5.10</w:t>
            </w:r>
            <w:r w:rsidRPr="000E76A4">
              <w:rPr>
                <w:rFonts w:asciiTheme="minorHAnsi" w:eastAsiaTheme="minorEastAsia" w:hAnsiTheme="minorHAnsi" w:cstheme="minorHAnsi"/>
                <w:i/>
                <w:iCs/>
                <w:noProof/>
                <w:kern w:val="2"/>
                <w:sz w:val="24"/>
                <w:szCs w:val="24"/>
                <w:lang w:val="en-IN" w:eastAsia="en-IN"/>
                <w14:ligatures w14:val="standardContextual"/>
              </w:rPr>
              <w:tab/>
            </w:r>
            <w:r w:rsidRPr="000E76A4">
              <w:rPr>
                <w:rStyle w:val="Hyperlink"/>
                <w:rFonts w:asciiTheme="minorHAnsi" w:hAnsiTheme="minorHAnsi" w:cstheme="minorHAnsi"/>
                <w:i/>
                <w:iCs/>
                <w:noProof/>
              </w:rPr>
              <w:t>List of AC Brands Supported by Gwy/Node</w:t>
            </w:r>
            <w:r w:rsidRPr="000E76A4">
              <w:rPr>
                <w:rFonts w:asciiTheme="minorHAnsi" w:hAnsiTheme="minorHAnsi" w:cstheme="minorHAnsi"/>
                <w:i/>
                <w:iCs/>
                <w:noProof/>
                <w:webHidden/>
              </w:rPr>
              <w:tab/>
            </w:r>
            <w:r w:rsidRPr="000E76A4">
              <w:rPr>
                <w:rFonts w:asciiTheme="minorHAnsi" w:hAnsiTheme="minorHAnsi" w:cstheme="minorHAnsi"/>
                <w:i/>
                <w:iCs/>
                <w:noProof/>
                <w:webHidden/>
              </w:rPr>
              <w:fldChar w:fldCharType="begin"/>
            </w:r>
            <w:r w:rsidRPr="000E76A4">
              <w:rPr>
                <w:rFonts w:asciiTheme="minorHAnsi" w:hAnsiTheme="minorHAnsi" w:cstheme="minorHAnsi"/>
                <w:i/>
                <w:iCs/>
                <w:noProof/>
                <w:webHidden/>
              </w:rPr>
              <w:instrText xml:space="preserve"> PAGEREF _Toc173250351 \h </w:instrText>
            </w:r>
            <w:r w:rsidRPr="000E76A4">
              <w:rPr>
                <w:rFonts w:asciiTheme="minorHAnsi" w:hAnsiTheme="minorHAnsi" w:cstheme="minorHAnsi"/>
                <w:i/>
                <w:iCs/>
                <w:noProof/>
                <w:webHidden/>
              </w:rPr>
            </w:r>
            <w:r w:rsidRPr="000E76A4">
              <w:rPr>
                <w:rFonts w:asciiTheme="minorHAnsi" w:hAnsiTheme="minorHAnsi" w:cstheme="minorHAnsi"/>
                <w:i/>
                <w:iCs/>
                <w:noProof/>
                <w:webHidden/>
              </w:rPr>
              <w:fldChar w:fldCharType="separate"/>
            </w:r>
            <w:r w:rsidRPr="000E76A4">
              <w:rPr>
                <w:rFonts w:asciiTheme="minorHAnsi" w:hAnsiTheme="minorHAnsi" w:cstheme="minorHAnsi"/>
                <w:i/>
                <w:iCs/>
                <w:noProof/>
                <w:webHidden/>
              </w:rPr>
              <w:t>9</w:t>
            </w:r>
            <w:r w:rsidRPr="000E76A4">
              <w:rPr>
                <w:rFonts w:asciiTheme="minorHAnsi" w:hAnsiTheme="minorHAnsi" w:cstheme="minorHAnsi"/>
                <w:i/>
                <w:iCs/>
                <w:noProof/>
                <w:webHidden/>
              </w:rPr>
              <w:fldChar w:fldCharType="end"/>
            </w:r>
          </w:hyperlink>
        </w:p>
        <w:p w14:paraId="1070A31B" w14:textId="3A5AC333" w:rsidR="000E76A4" w:rsidRPr="000E76A4" w:rsidRDefault="000E76A4">
          <w:pPr>
            <w:pStyle w:val="TOC2"/>
            <w:tabs>
              <w:tab w:val="left" w:pos="960"/>
            </w:tabs>
            <w:rPr>
              <w:rFonts w:asciiTheme="minorHAnsi" w:eastAsiaTheme="minorEastAsia" w:hAnsiTheme="minorHAnsi" w:cstheme="minorHAnsi"/>
              <w:i/>
              <w:iCs/>
              <w:noProof/>
              <w:kern w:val="2"/>
              <w:sz w:val="24"/>
              <w:szCs w:val="24"/>
              <w:lang w:val="en-IN" w:eastAsia="en-IN"/>
              <w14:ligatures w14:val="standardContextual"/>
            </w:rPr>
          </w:pPr>
          <w:hyperlink w:anchor="_Toc173250352" w:history="1">
            <w:r w:rsidRPr="000E76A4">
              <w:rPr>
                <w:rStyle w:val="Hyperlink"/>
                <w:rFonts w:asciiTheme="minorHAnsi" w:hAnsiTheme="minorHAnsi" w:cstheme="minorHAnsi"/>
                <w:i/>
                <w:iCs/>
                <w:noProof/>
              </w:rPr>
              <w:t>5.11</w:t>
            </w:r>
            <w:r w:rsidRPr="000E76A4">
              <w:rPr>
                <w:rFonts w:asciiTheme="minorHAnsi" w:eastAsiaTheme="minorEastAsia" w:hAnsiTheme="minorHAnsi" w:cstheme="minorHAnsi"/>
                <w:i/>
                <w:iCs/>
                <w:noProof/>
                <w:kern w:val="2"/>
                <w:sz w:val="24"/>
                <w:szCs w:val="24"/>
                <w:lang w:val="en-IN" w:eastAsia="en-IN"/>
                <w14:ligatures w14:val="standardContextual"/>
              </w:rPr>
              <w:tab/>
            </w:r>
            <w:r w:rsidRPr="000E76A4">
              <w:rPr>
                <w:rStyle w:val="Hyperlink"/>
                <w:rFonts w:asciiTheme="minorHAnsi" w:hAnsiTheme="minorHAnsi" w:cstheme="minorHAnsi"/>
                <w:i/>
                <w:iCs/>
                <w:noProof/>
              </w:rPr>
              <w:t>MQTT Publishing</w:t>
            </w:r>
            <w:r w:rsidRPr="000E76A4">
              <w:rPr>
                <w:rFonts w:asciiTheme="minorHAnsi" w:hAnsiTheme="minorHAnsi" w:cstheme="minorHAnsi"/>
                <w:i/>
                <w:iCs/>
                <w:noProof/>
                <w:webHidden/>
              </w:rPr>
              <w:tab/>
            </w:r>
            <w:r w:rsidRPr="000E76A4">
              <w:rPr>
                <w:rFonts w:asciiTheme="minorHAnsi" w:hAnsiTheme="minorHAnsi" w:cstheme="minorHAnsi"/>
                <w:i/>
                <w:iCs/>
                <w:noProof/>
                <w:webHidden/>
              </w:rPr>
              <w:fldChar w:fldCharType="begin"/>
            </w:r>
            <w:r w:rsidRPr="000E76A4">
              <w:rPr>
                <w:rFonts w:asciiTheme="minorHAnsi" w:hAnsiTheme="minorHAnsi" w:cstheme="minorHAnsi"/>
                <w:i/>
                <w:iCs/>
                <w:noProof/>
                <w:webHidden/>
              </w:rPr>
              <w:instrText xml:space="preserve"> PAGEREF _Toc173250352 \h </w:instrText>
            </w:r>
            <w:r w:rsidRPr="000E76A4">
              <w:rPr>
                <w:rFonts w:asciiTheme="minorHAnsi" w:hAnsiTheme="minorHAnsi" w:cstheme="minorHAnsi"/>
                <w:i/>
                <w:iCs/>
                <w:noProof/>
                <w:webHidden/>
              </w:rPr>
            </w:r>
            <w:r w:rsidRPr="000E76A4">
              <w:rPr>
                <w:rFonts w:asciiTheme="minorHAnsi" w:hAnsiTheme="minorHAnsi" w:cstheme="minorHAnsi"/>
                <w:i/>
                <w:iCs/>
                <w:noProof/>
                <w:webHidden/>
              </w:rPr>
              <w:fldChar w:fldCharType="separate"/>
            </w:r>
            <w:r w:rsidRPr="000E76A4">
              <w:rPr>
                <w:rFonts w:asciiTheme="minorHAnsi" w:hAnsiTheme="minorHAnsi" w:cstheme="minorHAnsi"/>
                <w:i/>
                <w:iCs/>
                <w:noProof/>
                <w:webHidden/>
              </w:rPr>
              <w:t>9</w:t>
            </w:r>
            <w:r w:rsidRPr="000E76A4">
              <w:rPr>
                <w:rFonts w:asciiTheme="minorHAnsi" w:hAnsiTheme="minorHAnsi" w:cstheme="minorHAnsi"/>
                <w:i/>
                <w:iCs/>
                <w:noProof/>
                <w:webHidden/>
              </w:rPr>
              <w:fldChar w:fldCharType="end"/>
            </w:r>
          </w:hyperlink>
        </w:p>
        <w:p w14:paraId="4C2DF59C" w14:textId="50BCD7F1" w:rsidR="000E76A4" w:rsidRPr="000E76A4" w:rsidRDefault="000E76A4">
          <w:pPr>
            <w:pStyle w:val="TOC2"/>
            <w:tabs>
              <w:tab w:val="left" w:pos="960"/>
            </w:tabs>
            <w:rPr>
              <w:rFonts w:asciiTheme="minorHAnsi" w:eastAsiaTheme="minorEastAsia" w:hAnsiTheme="minorHAnsi" w:cstheme="minorHAnsi"/>
              <w:i/>
              <w:iCs/>
              <w:noProof/>
              <w:kern w:val="2"/>
              <w:sz w:val="24"/>
              <w:szCs w:val="24"/>
              <w:lang w:val="en-IN" w:eastAsia="en-IN"/>
              <w14:ligatures w14:val="standardContextual"/>
            </w:rPr>
          </w:pPr>
          <w:hyperlink w:anchor="_Toc173250353" w:history="1">
            <w:r w:rsidRPr="000E76A4">
              <w:rPr>
                <w:rStyle w:val="Hyperlink"/>
                <w:rFonts w:asciiTheme="minorHAnsi" w:hAnsiTheme="minorHAnsi" w:cstheme="minorHAnsi"/>
                <w:i/>
                <w:iCs/>
                <w:noProof/>
              </w:rPr>
              <w:t>5.12</w:t>
            </w:r>
            <w:r w:rsidRPr="000E76A4">
              <w:rPr>
                <w:rFonts w:asciiTheme="minorHAnsi" w:eastAsiaTheme="minorEastAsia" w:hAnsiTheme="minorHAnsi" w:cstheme="minorHAnsi"/>
                <w:i/>
                <w:iCs/>
                <w:noProof/>
                <w:kern w:val="2"/>
                <w:sz w:val="24"/>
                <w:szCs w:val="24"/>
                <w:lang w:val="en-IN" w:eastAsia="en-IN"/>
                <w14:ligatures w14:val="standardContextual"/>
              </w:rPr>
              <w:tab/>
            </w:r>
            <w:r w:rsidRPr="000E76A4">
              <w:rPr>
                <w:rStyle w:val="Hyperlink"/>
                <w:rFonts w:asciiTheme="minorHAnsi" w:hAnsiTheme="minorHAnsi" w:cstheme="minorHAnsi"/>
                <w:i/>
                <w:iCs/>
                <w:noProof/>
              </w:rPr>
              <w:t>MQTT Subscribing</w:t>
            </w:r>
            <w:r w:rsidRPr="000E76A4">
              <w:rPr>
                <w:rFonts w:asciiTheme="minorHAnsi" w:hAnsiTheme="minorHAnsi" w:cstheme="minorHAnsi"/>
                <w:i/>
                <w:iCs/>
                <w:noProof/>
                <w:webHidden/>
              </w:rPr>
              <w:tab/>
            </w:r>
            <w:r w:rsidRPr="000E76A4">
              <w:rPr>
                <w:rFonts w:asciiTheme="minorHAnsi" w:hAnsiTheme="minorHAnsi" w:cstheme="minorHAnsi"/>
                <w:i/>
                <w:iCs/>
                <w:noProof/>
                <w:webHidden/>
              </w:rPr>
              <w:fldChar w:fldCharType="begin"/>
            </w:r>
            <w:r w:rsidRPr="000E76A4">
              <w:rPr>
                <w:rFonts w:asciiTheme="minorHAnsi" w:hAnsiTheme="minorHAnsi" w:cstheme="minorHAnsi"/>
                <w:i/>
                <w:iCs/>
                <w:noProof/>
                <w:webHidden/>
              </w:rPr>
              <w:instrText xml:space="preserve"> PAGEREF _Toc173250353 \h </w:instrText>
            </w:r>
            <w:r w:rsidRPr="000E76A4">
              <w:rPr>
                <w:rFonts w:asciiTheme="minorHAnsi" w:hAnsiTheme="minorHAnsi" w:cstheme="minorHAnsi"/>
                <w:i/>
                <w:iCs/>
                <w:noProof/>
                <w:webHidden/>
              </w:rPr>
            </w:r>
            <w:r w:rsidRPr="000E76A4">
              <w:rPr>
                <w:rFonts w:asciiTheme="minorHAnsi" w:hAnsiTheme="minorHAnsi" w:cstheme="minorHAnsi"/>
                <w:i/>
                <w:iCs/>
                <w:noProof/>
                <w:webHidden/>
              </w:rPr>
              <w:fldChar w:fldCharType="separate"/>
            </w:r>
            <w:r w:rsidRPr="000E76A4">
              <w:rPr>
                <w:rFonts w:asciiTheme="minorHAnsi" w:hAnsiTheme="minorHAnsi" w:cstheme="minorHAnsi"/>
                <w:i/>
                <w:iCs/>
                <w:noProof/>
                <w:webHidden/>
              </w:rPr>
              <w:t>9</w:t>
            </w:r>
            <w:r w:rsidRPr="000E76A4">
              <w:rPr>
                <w:rFonts w:asciiTheme="minorHAnsi" w:hAnsiTheme="minorHAnsi" w:cstheme="minorHAnsi"/>
                <w:i/>
                <w:iCs/>
                <w:noProof/>
                <w:webHidden/>
              </w:rPr>
              <w:fldChar w:fldCharType="end"/>
            </w:r>
          </w:hyperlink>
        </w:p>
        <w:p w14:paraId="1A34415C" w14:textId="76BED3AD" w:rsidR="000E76A4" w:rsidRPr="000E76A4" w:rsidRDefault="000E76A4">
          <w:pPr>
            <w:pStyle w:val="TOC1"/>
            <w:rPr>
              <w:rFonts w:asciiTheme="minorHAnsi" w:eastAsiaTheme="minorEastAsia" w:hAnsiTheme="minorHAnsi" w:cstheme="minorHAnsi"/>
              <w:b w:val="0"/>
              <w:i/>
              <w:iCs/>
              <w:noProof/>
              <w:kern w:val="2"/>
              <w:szCs w:val="24"/>
              <w:lang w:val="en-IN" w:eastAsia="en-IN"/>
              <w14:ligatures w14:val="standardContextual"/>
            </w:rPr>
          </w:pPr>
          <w:hyperlink w:anchor="_Toc173250354" w:history="1">
            <w:r w:rsidRPr="000E76A4">
              <w:rPr>
                <w:rStyle w:val="Hyperlink"/>
                <w:rFonts w:asciiTheme="minorHAnsi" w:hAnsiTheme="minorHAnsi" w:cstheme="minorHAnsi"/>
                <w:i/>
                <w:iCs/>
                <w:noProof/>
              </w:rPr>
              <w:t>6</w:t>
            </w:r>
            <w:r w:rsidRPr="000E76A4">
              <w:rPr>
                <w:rFonts w:asciiTheme="minorHAnsi" w:eastAsiaTheme="minorEastAsia" w:hAnsiTheme="minorHAnsi" w:cstheme="minorHAnsi"/>
                <w:b w:val="0"/>
                <w:i/>
                <w:iCs/>
                <w:noProof/>
                <w:kern w:val="2"/>
                <w:szCs w:val="24"/>
                <w:lang w:val="en-IN" w:eastAsia="en-IN"/>
                <w14:ligatures w14:val="standardContextual"/>
              </w:rPr>
              <w:tab/>
            </w:r>
            <w:r w:rsidRPr="000E76A4">
              <w:rPr>
                <w:rStyle w:val="Hyperlink"/>
                <w:rFonts w:asciiTheme="minorHAnsi" w:hAnsiTheme="minorHAnsi" w:cstheme="minorHAnsi"/>
                <w:i/>
                <w:iCs/>
                <w:noProof/>
              </w:rPr>
              <w:t>Gateway LED Indications</w:t>
            </w:r>
            <w:r w:rsidRPr="000E76A4">
              <w:rPr>
                <w:rFonts w:asciiTheme="minorHAnsi" w:hAnsiTheme="minorHAnsi" w:cstheme="minorHAnsi"/>
                <w:i/>
                <w:iCs/>
                <w:noProof/>
                <w:webHidden/>
              </w:rPr>
              <w:tab/>
            </w:r>
            <w:r w:rsidRPr="000E76A4">
              <w:rPr>
                <w:rFonts w:asciiTheme="minorHAnsi" w:hAnsiTheme="minorHAnsi" w:cstheme="minorHAnsi"/>
                <w:i/>
                <w:iCs/>
                <w:noProof/>
                <w:webHidden/>
              </w:rPr>
              <w:fldChar w:fldCharType="begin"/>
            </w:r>
            <w:r w:rsidRPr="000E76A4">
              <w:rPr>
                <w:rFonts w:asciiTheme="minorHAnsi" w:hAnsiTheme="minorHAnsi" w:cstheme="minorHAnsi"/>
                <w:i/>
                <w:iCs/>
                <w:noProof/>
                <w:webHidden/>
              </w:rPr>
              <w:instrText xml:space="preserve"> PAGEREF _Toc173250354 \h </w:instrText>
            </w:r>
            <w:r w:rsidRPr="000E76A4">
              <w:rPr>
                <w:rFonts w:asciiTheme="minorHAnsi" w:hAnsiTheme="minorHAnsi" w:cstheme="minorHAnsi"/>
                <w:i/>
                <w:iCs/>
                <w:noProof/>
                <w:webHidden/>
              </w:rPr>
            </w:r>
            <w:r w:rsidRPr="000E76A4">
              <w:rPr>
                <w:rFonts w:asciiTheme="minorHAnsi" w:hAnsiTheme="minorHAnsi" w:cstheme="minorHAnsi"/>
                <w:i/>
                <w:iCs/>
                <w:noProof/>
                <w:webHidden/>
              </w:rPr>
              <w:fldChar w:fldCharType="separate"/>
            </w:r>
            <w:r w:rsidRPr="000E76A4">
              <w:rPr>
                <w:rFonts w:asciiTheme="minorHAnsi" w:hAnsiTheme="minorHAnsi" w:cstheme="minorHAnsi"/>
                <w:i/>
                <w:iCs/>
                <w:noProof/>
                <w:webHidden/>
              </w:rPr>
              <w:t>9</w:t>
            </w:r>
            <w:r w:rsidRPr="000E76A4">
              <w:rPr>
                <w:rFonts w:asciiTheme="minorHAnsi" w:hAnsiTheme="minorHAnsi" w:cstheme="minorHAnsi"/>
                <w:i/>
                <w:iCs/>
                <w:noProof/>
                <w:webHidden/>
              </w:rPr>
              <w:fldChar w:fldCharType="end"/>
            </w:r>
          </w:hyperlink>
        </w:p>
        <w:p w14:paraId="61BC182C" w14:textId="4C770C30" w:rsidR="000E76A4" w:rsidRPr="000E76A4" w:rsidRDefault="000E76A4">
          <w:pPr>
            <w:pStyle w:val="TOC1"/>
            <w:rPr>
              <w:rFonts w:asciiTheme="minorHAnsi" w:eastAsiaTheme="minorEastAsia" w:hAnsiTheme="minorHAnsi" w:cstheme="minorHAnsi"/>
              <w:b w:val="0"/>
              <w:i/>
              <w:iCs/>
              <w:noProof/>
              <w:kern w:val="2"/>
              <w:szCs w:val="24"/>
              <w:lang w:val="en-IN" w:eastAsia="en-IN"/>
              <w14:ligatures w14:val="standardContextual"/>
            </w:rPr>
          </w:pPr>
          <w:hyperlink w:anchor="_Toc173250355" w:history="1">
            <w:r w:rsidRPr="000E76A4">
              <w:rPr>
                <w:rStyle w:val="Hyperlink"/>
                <w:rFonts w:asciiTheme="minorHAnsi" w:hAnsiTheme="minorHAnsi" w:cstheme="minorHAnsi"/>
                <w:i/>
                <w:iCs/>
                <w:noProof/>
              </w:rPr>
              <w:t>7</w:t>
            </w:r>
            <w:r w:rsidRPr="000E76A4">
              <w:rPr>
                <w:rFonts w:asciiTheme="minorHAnsi" w:eastAsiaTheme="minorEastAsia" w:hAnsiTheme="minorHAnsi" w:cstheme="minorHAnsi"/>
                <w:b w:val="0"/>
                <w:i/>
                <w:iCs/>
                <w:noProof/>
                <w:kern w:val="2"/>
                <w:szCs w:val="24"/>
                <w:lang w:val="en-IN" w:eastAsia="en-IN"/>
                <w14:ligatures w14:val="standardContextual"/>
              </w:rPr>
              <w:tab/>
            </w:r>
            <w:r w:rsidRPr="000E76A4">
              <w:rPr>
                <w:rStyle w:val="Hyperlink"/>
                <w:rFonts w:asciiTheme="minorHAnsi" w:hAnsiTheme="minorHAnsi" w:cstheme="minorHAnsi"/>
                <w:i/>
                <w:iCs/>
                <w:noProof/>
              </w:rPr>
              <w:t>Node LED Indications</w:t>
            </w:r>
            <w:r w:rsidRPr="000E76A4">
              <w:rPr>
                <w:rFonts w:asciiTheme="minorHAnsi" w:hAnsiTheme="minorHAnsi" w:cstheme="minorHAnsi"/>
                <w:i/>
                <w:iCs/>
                <w:noProof/>
                <w:webHidden/>
              </w:rPr>
              <w:tab/>
            </w:r>
            <w:r w:rsidRPr="000E76A4">
              <w:rPr>
                <w:rFonts w:asciiTheme="minorHAnsi" w:hAnsiTheme="minorHAnsi" w:cstheme="minorHAnsi"/>
                <w:i/>
                <w:iCs/>
                <w:noProof/>
                <w:webHidden/>
              </w:rPr>
              <w:fldChar w:fldCharType="begin"/>
            </w:r>
            <w:r w:rsidRPr="000E76A4">
              <w:rPr>
                <w:rFonts w:asciiTheme="minorHAnsi" w:hAnsiTheme="minorHAnsi" w:cstheme="minorHAnsi"/>
                <w:i/>
                <w:iCs/>
                <w:noProof/>
                <w:webHidden/>
              </w:rPr>
              <w:instrText xml:space="preserve"> PAGEREF _Toc173250355 \h </w:instrText>
            </w:r>
            <w:r w:rsidRPr="000E76A4">
              <w:rPr>
                <w:rFonts w:asciiTheme="minorHAnsi" w:hAnsiTheme="minorHAnsi" w:cstheme="minorHAnsi"/>
                <w:i/>
                <w:iCs/>
                <w:noProof/>
                <w:webHidden/>
              </w:rPr>
            </w:r>
            <w:r w:rsidRPr="000E76A4">
              <w:rPr>
                <w:rFonts w:asciiTheme="minorHAnsi" w:hAnsiTheme="minorHAnsi" w:cstheme="minorHAnsi"/>
                <w:i/>
                <w:iCs/>
                <w:noProof/>
                <w:webHidden/>
              </w:rPr>
              <w:fldChar w:fldCharType="separate"/>
            </w:r>
            <w:r w:rsidRPr="000E76A4">
              <w:rPr>
                <w:rFonts w:asciiTheme="minorHAnsi" w:hAnsiTheme="minorHAnsi" w:cstheme="minorHAnsi"/>
                <w:i/>
                <w:iCs/>
                <w:noProof/>
                <w:webHidden/>
              </w:rPr>
              <w:t>10</w:t>
            </w:r>
            <w:r w:rsidRPr="000E76A4">
              <w:rPr>
                <w:rFonts w:asciiTheme="minorHAnsi" w:hAnsiTheme="minorHAnsi" w:cstheme="minorHAnsi"/>
                <w:i/>
                <w:iCs/>
                <w:noProof/>
                <w:webHidden/>
              </w:rPr>
              <w:fldChar w:fldCharType="end"/>
            </w:r>
          </w:hyperlink>
        </w:p>
        <w:p w14:paraId="07F84134" w14:textId="39043AD7" w:rsidR="000E76A4" w:rsidRPr="000E76A4" w:rsidRDefault="000E76A4">
          <w:pPr>
            <w:pStyle w:val="TOC1"/>
            <w:rPr>
              <w:rFonts w:asciiTheme="minorHAnsi" w:eastAsiaTheme="minorEastAsia" w:hAnsiTheme="minorHAnsi" w:cstheme="minorHAnsi"/>
              <w:b w:val="0"/>
              <w:i/>
              <w:iCs/>
              <w:noProof/>
              <w:kern w:val="2"/>
              <w:szCs w:val="24"/>
              <w:lang w:val="en-IN" w:eastAsia="en-IN"/>
              <w14:ligatures w14:val="standardContextual"/>
            </w:rPr>
          </w:pPr>
          <w:hyperlink w:anchor="_Toc173250356" w:history="1">
            <w:r w:rsidRPr="000E76A4">
              <w:rPr>
                <w:rStyle w:val="Hyperlink"/>
                <w:rFonts w:asciiTheme="minorHAnsi" w:hAnsiTheme="minorHAnsi" w:cstheme="minorHAnsi"/>
                <w:i/>
                <w:iCs/>
                <w:noProof/>
              </w:rPr>
              <w:t>8</w:t>
            </w:r>
            <w:r w:rsidRPr="000E76A4">
              <w:rPr>
                <w:rFonts w:asciiTheme="minorHAnsi" w:eastAsiaTheme="minorEastAsia" w:hAnsiTheme="minorHAnsi" w:cstheme="minorHAnsi"/>
                <w:b w:val="0"/>
                <w:i/>
                <w:iCs/>
                <w:noProof/>
                <w:kern w:val="2"/>
                <w:szCs w:val="24"/>
                <w:lang w:val="en-IN" w:eastAsia="en-IN"/>
                <w14:ligatures w14:val="standardContextual"/>
              </w:rPr>
              <w:tab/>
            </w:r>
            <w:r w:rsidRPr="000E76A4">
              <w:rPr>
                <w:rStyle w:val="Hyperlink"/>
                <w:rFonts w:asciiTheme="minorHAnsi" w:hAnsiTheme="minorHAnsi" w:cstheme="minorHAnsi"/>
                <w:i/>
                <w:iCs/>
                <w:noProof/>
              </w:rPr>
              <w:t>Gateway Button Press Logics</w:t>
            </w:r>
            <w:r w:rsidRPr="000E76A4">
              <w:rPr>
                <w:rFonts w:asciiTheme="minorHAnsi" w:hAnsiTheme="minorHAnsi" w:cstheme="minorHAnsi"/>
                <w:i/>
                <w:iCs/>
                <w:noProof/>
                <w:webHidden/>
              </w:rPr>
              <w:tab/>
            </w:r>
            <w:r w:rsidRPr="000E76A4">
              <w:rPr>
                <w:rFonts w:asciiTheme="minorHAnsi" w:hAnsiTheme="minorHAnsi" w:cstheme="minorHAnsi"/>
                <w:i/>
                <w:iCs/>
                <w:noProof/>
                <w:webHidden/>
              </w:rPr>
              <w:fldChar w:fldCharType="begin"/>
            </w:r>
            <w:r w:rsidRPr="000E76A4">
              <w:rPr>
                <w:rFonts w:asciiTheme="minorHAnsi" w:hAnsiTheme="minorHAnsi" w:cstheme="minorHAnsi"/>
                <w:i/>
                <w:iCs/>
                <w:noProof/>
                <w:webHidden/>
              </w:rPr>
              <w:instrText xml:space="preserve"> PAGEREF _Toc173250356 \h </w:instrText>
            </w:r>
            <w:r w:rsidRPr="000E76A4">
              <w:rPr>
                <w:rFonts w:asciiTheme="minorHAnsi" w:hAnsiTheme="minorHAnsi" w:cstheme="minorHAnsi"/>
                <w:i/>
                <w:iCs/>
                <w:noProof/>
                <w:webHidden/>
              </w:rPr>
            </w:r>
            <w:r w:rsidRPr="000E76A4">
              <w:rPr>
                <w:rFonts w:asciiTheme="minorHAnsi" w:hAnsiTheme="minorHAnsi" w:cstheme="minorHAnsi"/>
                <w:i/>
                <w:iCs/>
                <w:noProof/>
                <w:webHidden/>
              </w:rPr>
              <w:fldChar w:fldCharType="separate"/>
            </w:r>
            <w:r w:rsidRPr="000E76A4">
              <w:rPr>
                <w:rFonts w:asciiTheme="minorHAnsi" w:hAnsiTheme="minorHAnsi" w:cstheme="minorHAnsi"/>
                <w:i/>
                <w:iCs/>
                <w:noProof/>
                <w:webHidden/>
              </w:rPr>
              <w:t>10</w:t>
            </w:r>
            <w:r w:rsidRPr="000E76A4">
              <w:rPr>
                <w:rFonts w:asciiTheme="minorHAnsi" w:hAnsiTheme="minorHAnsi" w:cstheme="minorHAnsi"/>
                <w:i/>
                <w:iCs/>
                <w:noProof/>
                <w:webHidden/>
              </w:rPr>
              <w:fldChar w:fldCharType="end"/>
            </w:r>
          </w:hyperlink>
        </w:p>
        <w:p w14:paraId="59EA2CF9" w14:textId="35083000" w:rsidR="000E76A4" w:rsidRPr="000E76A4" w:rsidRDefault="000E76A4">
          <w:pPr>
            <w:pStyle w:val="TOC1"/>
            <w:rPr>
              <w:rFonts w:asciiTheme="minorHAnsi" w:eastAsiaTheme="minorEastAsia" w:hAnsiTheme="minorHAnsi" w:cstheme="minorHAnsi"/>
              <w:b w:val="0"/>
              <w:i/>
              <w:iCs/>
              <w:noProof/>
              <w:kern w:val="2"/>
              <w:szCs w:val="24"/>
              <w:lang w:val="en-IN" w:eastAsia="en-IN"/>
              <w14:ligatures w14:val="standardContextual"/>
            </w:rPr>
          </w:pPr>
          <w:hyperlink w:anchor="_Toc173250357" w:history="1">
            <w:r w:rsidRPr="000E76A4">
              <w:rPr>
                <w:rStyle w:val="Hyperlink"/>
                <w:rFonts w:asciiTheme="minorHAnsi" w:hAnsiTheme="minorHAnsi" w:cstheme="minorHAnsi"/>
                <w:i/>
                <w:iCs/>
                <w:noProof/>
              </w:rPr>
              <w:t>9</w:t>
            </w:r>
            <w:r w:rsidRPr="000E76A4">
              <w:rPr>
                <w:rFonts w:asciiTheme="minorHAnsi" w:eastAsiaTheme="minorEastAsia" w:hAnsiTheme="minorHAnsi" w:cstheme="minorHAnsi"/>
                <w:b w:val="0"/>
                <w:i/>
                <w:iCs/>
                <w:noProof/>
                <w:kern w:val="2"/>
                <w:szCs w:val="24"/>
                <w:lang w:val="en-IN" w:eastAsia="en-IN"/>
                <w14:ligatures w14:val="standardContextual"/>
              </w:rPr>
              <w:tab/>
            </w:r>
            <w:r w:rsidRPr="000E76A4">
              <w:rPr>
                <w:rStyle w:val="Hyperlink"/>
                <w:rFonts w:asciiTheme="minorHAnsi" w:hAnsiTheme="minorHAnsi" w:cstheme="minorHAnsi"/>
                <w:i/>
                <w:iCs/>
                <w:noProof/>
              </w:rPr>
              <w:t>Node Button Press Logics</w:t>
            </w:r>
            <w:r w:rsidRPr="000E76A4">
              <w:rPr>
                <w:rFonts w:asciiTheme="minorHAnsi" w:hAnsiTheme="minorHAnsi" w:cstheme="minorHAnsi"/>
                <w:i/>
                <w:iCs/>
                <w:noProof/>
                <w:webHidden/>
              </w:rPr>
              <w:tab/>
            </w:r>
            <w:r w:rsidRPr="000E76A4">
              <w:rPr>
                <w:rFonts w:asciiTheme="minorHAnsi" w:hAnsiTheme="minorHAnsi" w:cstheme="minorHAnsi"/>
                <w:i/>
                <w:iCs/>
                <w:noProof/>
                <w:webHidden/>
              </w:rPr>
              <w:fldChar w:fldCharType="begin"/>
            </w:r>
            <w:r w:rsidRPr="000E76A4">
              <w:rPr>
                <w:rFonts w:asciiTheme="minorHAnsi" w:hAnsiTheme="minorHAnsi" w:cstheme="minorHAnsi"/>
                <w:i/>
                <w:iCs/>
                <w:noProof/>
                <w:webHidden/>
              </w:rPr>
              <w:instrText xml:space="preserve"> PAGEREF _Toc173250357 \h </w:instrText>
            </w:r>
            <w:r w:rsidRPr="000E76A4">
              <w:rPr>
                <w:rFonts w:asciiTheme="minorHAnsi" w:hAnsiTheme="minorHAnsi" w:cstheme="minorHAnsi"/>
                <w:i/>
                <w:iCs/>
                <w:noProof/>
                <w:webHidden/>
              </w:rPr>
            </w:r>
            <w:r w:rsidRPr="000E76A4">
              <w:rPr>
                <w:rFonts w:asciiTheme="minorHAnsi" w:hAnsiTheme="minorHAnsi" w:cstheme="minorHAnsi"/>
                <w:i/>
                <w:iCs/>
                <w:noProof/>
                <w:webHidden/>
              </w:rPr>
              <w:fldChar w:fldCharType="separate"/>
            </w:r>
            <w:r w:rsidRPr="000E76A4">
              <w:rPr>
                <w:rFonts w:asciiTheme="minorHAnsi" w:hAnsiTheme="minorHAnsi" w:cstheme="minorHAnsi"/>
                <w:i/>
                <w:iCs/>
                <w:noProof/>
                <w:webHidden/>
              </w:rPr>
              <w:t>11</w:t>
            </w:r>
            <w:r w:rsidRPr="000E76A4">
              <w:rPr>
                <w:rFonts w:asciiTheme="minorHAnsi" w:hAnsiTheme="minorHAnsi" w:cstheme="minorHAnsi"/>
                <w:i/>
                <w:iCs/>
                <w:noProof/>
                <w:webHidden/>
              </w:rPr>
              <w:fldChar w:fldCharType="end"/>
            </w:r>
          </w:hyperlink>
        </w:p>
        <w:p w14:paraId="07CC386F" w14:textId="3FAC24AF" w:rsidR="000E76A4" w:rsidRPr="000E76A4" w:rsidRDefault="000E76A4">
          <w:pPr>
            <w:pStyle w:val="TOC1"/>
            <w:rPr>
              <w:rFonts w:asciiTheme="minorHAnsi" w:eastAsiaTheme="minorEastAsia" w:hAnsiTheme="minorHAnsi" w:cstheme="minorHAnsi"/>
              <w:b w:val="0"/>
              <w:i/>
              <w:iCs/>
              <w:noProof/>
              <w:kern w:val="2"/>
              <w:szCs w:val="24"/>
              <w:lang w:val="en-IN" w:eastAsia="en-IN"/>
              <w14:ligatures w14:val="standardContextual"/>
            </w:rPr>
          </w:pPr>
          <w:hyperlink w:anchor="_Toc173250358" w:history="1">
            <w:r w:rsidRPr="000E76A4">
              <w:rPr>
                <w:rStyle w:val="Hyperlink"/>
                <w:rFonts w:asciiTheme="minorHAnsi" w:hAnsiTheme="minorHAnsi" w:cstheme="minorHAnsi"/>
                <w:i/>
                <w:iCs/>
                <w:noProof/>
              </w:rPr>
              <w:t>10</w:t>
            </w:r>
            <w:r w:rsidRPr="000E76A4">
              <w:rPr>
                <w:rFonts w:asciiTheme="minorHAnsi" w:eastAsiaTheme="minorEastAsia" w:hAnsiTheme="minorHAnsi" w:cstheme="minorHAnsi"/>
                <w:b w:val="0"/>
                <w:i/>
                <w:iCs/>
                <w:noProof/>
                <w:kern w:val="2"/>
                <w:szCs w:val="24"/>
                <w:lang w:val="en-IN" w:eastAsia="en-IN"/>
                <w14:ligatures w14:val="standardContextual"/>
              </w:rPr>
              <w:tab/>
            </w:r>
            <w:r w:rsidRPr="000E76A4">
              <w:rPr>
                <w:rStyle w:val="Hyperlink"/>
                <w:rFonts w:asciiTheme="minorHAnsi" w:hAnsiTheme="minorHAnsi" w:cstheme="minorHAnsi"/>
                <w:i/>
                <w:iCs/>
                <w:noProof/>
              </w:rPr>
              <w:t>MQTT Communication Packets</w:t>
            </w:r>
            <w:r w:rsidRPr="000E76A4">
              <w:rPr>
                <w:rFonts w:asciiTheme="minorHAnsi" w:hAnsiTheme="minorHAnsi" w:cstheme="minorHAnsi"/>
                <w:i/>
                <w:iCs/>
                <w:noProof/>
                <w:webHidden/>
              </w:rPr>
              <w:tab/>
            </w:r>
            <w:r w:rsidRPr="000E76A4">
              <w:rPr>
                <w:rFonts w:asciiTheme="minorHAnsi" w:hAnsiTheme="minorHAnsi" w:cstheme="minorHAnsi"/>
                <w:i/>
                <w:iCs/>
                <w:noProof/>
                <w:webHidden/>
              </w:rPr>
              <w:fldChar w:fldCharType="begin"/>
            </w:r>
            <w:r w:rsidRPr="000E76A4">
              <w:rPr>
                <w:rFonts w:asciiTheme="minorHAnsi" w:hAnsiTheme="minorHAnsi" w:cstheme="minorHAnsi"/>
                <w:i/>
                <w:iCs/>
                <w:noProof/>
                <w:webHidden/>
              </w:rPr>
              <w:instrText xml:space="preserve"> PAGEREF _Toc173250358 \h </w:instrText>
            </w:r>
            <w:r w:rsidRPr="000E76A4">
              <w:rPr>
                <w:rFonts w:asciiTheme="minorHAnsi" w:hAnsiTheme="minorHAnsi" w:cstheme="minorHAnsi"/>
                <w:i/>
                <w:iCs/>
                <w:noProof/>
                <w:webHidden/>
              </w:rPr>
            </w:r>
            <w:r w:rsidRPr="000E76A4">
              <w:rPr>
                <w:rFonts w:asciiTheme="minorHAnsi" w:hAnsiTheme="minorHAnsi" w:cstheme="minorHAnsi"/>
                <w:i/>
                <w:iCs/>
                <w:noProof/>
                <w:webHidden/>
              </w:rPr>
              <w:fldChar w:fldCharType="separate"/>
            </w:r>
            <w:r w:rsidRPr="000E76A4">
              <w:rPr>
                <w:rFonts w:asciiTheme="minorHAnsi" w:hAnsiTheme="minorHAnsi" w:cstheme="minorHAnsi"/>
                <w:i/>
                <w:iCs/>
                <w:noProof/>
                <w:webHidden/>
              </w:rPr>
              <w:t>11</w:t>
            </w:r>
            <w:r w:rsidRPr="000E76A4">
              <w:rPr>
                <w:rFonts w:asciiTheme="minorHAnsi" w:hAnsiTheme="minorHAnsi" w:cstheme="minorHAnsi"/>
                <w:i/>
                <w:iCs/>
                <w:noProof/>
                <w:webHidden/>
              </w:rPr>
              <w:fldChar w:fldCharType="end"/>
            </w:r>
          </w:hyperlink>
        </w:p>
        <w:p w14:paraId="409DA3FC" w14:textId="365E3322" w:rsidR="000E76A4" w:rsidRPr="000E76A4" w:rsidRDefault="000E76A4">
          <w:pPr>
            <w:pStyle w:val="TOC2"/>
            <w:tabs>
              <w:tab w:val="left" w:pos="960"/>
            </w:tabs>
            <w:rPr>
              <w:rFonts w:asciiTheme="minorHAnsi" w:eastAsiaTheme="minorEastAsia" w:hAnsiTheme="minorHAnsi" w:cstheme="minorHAnsi"/>
              <w:i/>
              <w:iCs/>
              <w:noProof/>
              <w:kern w:val="2"/>
              <w:sz w:val="24"/>
              <w:szCs w:val="24"/>
              <w:lang w:val="en-IN" w:eastAsia="en-IN"/>
              <w14:ligatures w14:val="standardContextual"/>
            </w:rPr>
          </w:pPr>
          <w:hyperlink w:anchor="_Toc173250359" w:history="1">
            <w:r w:rsidRPr="000E76A4">
              <w:rPr>
                <w:rStyle w:val="Hyperlink"/>
                <w:rFonts w:asciiTheme="minorHAnsi" w:hAnsiTheme="minorHAnsi" w:cstheme="minorHAnsi"/>
                <w:i/>
                <w:iCs/>
                <w:noProof/>
              </w:rPr>
              <w:t>10.1</w:t>
            </w:r>
            <w:r w:rsidRPr="000E76A4">
              <w:rPr>
                <w:rFonts w:asciiTheme="minorHAnsi" w:eastAsiaTheme="minorEastAsia" w:hAnsiTheme="minorHAnsi" w:cstheme="minorHAnsi"/>
                <w:i/>
                <w:iCs/>
                <w:noProof/>
                <w:kern w:val="2"/>
                <w:sz w:val="24"/>
                <w:szCs w:val="24"/>
                <w:lang w:val="en-IN" w:eastAsia="en-IN"/>
                <w14:ligatures w14:val="standardContextual"/>
              </w:rPr>
              <w:tab/>
            </w:r>
            <w:r w:rsidRPr="000E76A4">
              <w:rPr>
                <w:rStyle w:val="Hyperlink"/>
                <w:rFonts w:asciiTheme="minorHAnsi" w:hAnsiTheme="minorHAnsi" w:cstheme="minorHAnsi"/>
                <w:i/>
                <w:iCs/>
                <w:noProof/>
              </w:rPr>
              <w:t>Error codes</w:t>
            </w:r>
            <w:r w:rsidRPr="000E76A4">
              <w:rPr>
                <w:rFonts w:asciiTheme="minorHAnsi" w:hAnsiTheme="minorHAnsi" w:cstheme="minorHAnsi"/>
                <w:i/>
                <w:iCs/>
                <w:noProof/>
                <w:webHidden/>
              </w:rPr>
              <w:tab/>
            </w:r>
            <w:r w:rsidRPr="000E76A4">
              <w:rPr>
                <w:rFonts w:asciiTheme="minorHAnsi" w:hAnsiTheme="minorHAnsi" w:cstheme="minorHAnsi"/>
                <w:i/>
                <w:iCs/>
                <w:noProof/>
                <w:webHidden/>
              </w:rPr>
              <w:fldChar w:fldCharType="begin"/>
            </w:r>
            <w:r w:rsidRPr="000E76A4">
              <w:rPr>
                <w:rFonts w:asciiTheme="minorHAnsi" w:hAnsiTheme="minorHAnsi" w:cstheme="minorHAnsi"/>
                <w:i/>
                <w:iCs/>
                <w:noProof/>
                <w:webHidden/>
              </w:rPr>
              <w:instrText xml:space="preserve"> PAGEREF _Toc173250359 \h </w:instrText>
            </w:r>
            <w:r w:rsidRPr="000E76A4">
              <w:rPr>
                <w:rFonts w:asciiTheme="minorHAnsi" w:hAnsiTheme="minorHAnsi" w:cstheme="minorHAnsi"/>
                <w:i/>
                <w:iCs/>
                <w:noProof/>
                <w:webHidden/>
              </w:rPr>
            </w:r>
            <w:r w:rsidRPr="000E76A4">
              <w:rPr>
                <w:rFonts w:asciiTheme="minorHAnsi" w:hAnsiTheme="minorHAnsi" w:cstheme="minorHAnsi"/>
                <w:i/>
                <w:iCs/>
                <w:noProof/>
                <w:webHidden/>
              </w:rPr>
              <w:fldChar w:fldCharType="separate"/>
            </w:r>
            <w:r w:rsidRPr="000E76A4">
              <w:rPr>
                <w:rFonts w:asciiTheme="minorHAnsi" w:hAnsiTheme="minorHAnsi" w:cstheme="minorHAnsi"/>
                <w:i/>
                <w:iCs/>
                <w:noProof/>
                <w:webHidden/>
              </w:rPr>
              <w:t>12</w:t>
            </w:r>
            <w:r w:rsidRPr="000E76A4">
              <w:rPr>
                <w:rFonts w:asciiTheme="minorHAnsi" w:hAnsiTheme="minorHAnsi" w:cstheme="minorHAnsi"/>
                <w:i/>
                <w:iCs/>
                <w:noProof/>
                <w:webHidden/>
              </w:rPr>
              <w:fldChar w:fldCharType="end"/>
            </w:r>
          </w:hyperlink>
        </w:p>
        <w:p w14:paraId="7AA8D415" w14:textId="2F16FE74" w:rsidR="000E76A4" w:rsidRPr="000E76A4" w:rsidRDefault="000E76A4">
          <w:pPr>
            <w:pStyle w:val="TOC3"/>
            <w:rPr>
              <w:rFonts w:asciiTheme="minorHAnsi" w:eastAsiaTheme="minorEastAsia" w:hAnsiTheme="minorHAnsi" w:cstheme="minorHAnsi"/>
              <w:i/>
              <w:iCs/>
              <w:noProof/>
              <w:kern w:val="2"/>
              <w:sz w:val="24"/>
              <w:szCs w:val="24"/>
              <w:lang w:val="en-IN" w:eastAsia="en-IN"/>
              <w14:ligatures w14:val="standardContextual"/>
            </w:rPr>
          </w:pPr>
          <w:hyperlink w:anchor="_Toc173250360" w:history="1">
            <w:r w:rsidRPr="000E76A4">
              <w:rPr>
                <w:rStyle w:val="Hyperlink"/>
                <w:rFonts w:asciiTheme="minorHAnsi" w:hAnsiTheme="minorHAnsi" w:cstheme="minorHAnsi"/>
                <w:i/>
                <w:iCs/>
                <w:noProof/>
              </w:rPr>
              <w:t>10.1.1</w:t>
            </w:r>
            <w:r w:rsidRPr="000E76A4">
              <w:rPr>
                <w:rFonts w:asciiTheme="minorHAnsi" w:eastAsiaTheme="minorEastAsia" w:hAnsiTheme="minorHAnsi" w:cstheme="minorHAnsi"/>
                <w:i/>
                <w:iCs/>
                <w:noProof/>
                <w:kern w:val="2"/>
                <w:sz w:val="24"/>
                <w:szCs w:val="24"/>
                <w:lang w:val="en-IN" w:eastAsia="en-IN"/>
                <w14:ligatures w14:val="standardContextual"/>
              </w:rPr>
              <w:tab/>
            </w:r>
            <w:r w:rsidRPr="000E76A4">
              <w:rPr>
                <w:rStyle w:val="Hyperlink"/>
                <w:rFonts w:asciiTheme="minorHAnsi" w:hAnsiTheme="minorHAnsi" w:cstheme="minorHAnsi"/>
                <w:i/>
                <w:iCs/>
                <w:noProof/>
              </w:rPr>
              <w:t>FAILURE</w:t>
            </w:r>
            <w:r w:rsidRPr="000E76A4">
              <w:rPr>
                <w:rFonts w:asciiTheme="minorHAnsi" w:hAnsiTheme="minorHAnsi" w:cstheme="minorHAnsi"/>
                <w:i/>
                <w:iCs/>
                <w:noProof/>
                <w:webHidden/>
              </w:rPr>
              <w:tab/>
            </w:r>
            <w:r w:rsidRPr="000E76A4">
              <w:rPr>
                <w:rFonts w:asciiTheme="minorHAnsi" w:hAnsiTheme="minorHAnsi" w:cstheme="minorHAnsi"/>
                <w:i/>
                <w:iCs/>
                <w:noProof/>
                <w:webHidden/>
              </w:rPr>
              <w:fldChar w:fldCharType="begin"/>
            </w:r>
            <w:r w:rsidRPr="000E76A4">
              <w:rPr>
                <w:rFonts w:asciiTheme="minorHAnsi" w:hAnsiTheme="minorHAnsi" w:cstheme="minorHAnsi"/>
                <w:i/>
                <w:iCs/>
                <w:noProof/>
                <w:webHidden/>
              </w:rPr>
              <w:instrText xml:space="preserve"> PAGEREF _Toc173250360 \h </w:instrText>
            </w:r>
            <w:r w:rsidRPr="000E76A4">
              <w:rPr>
                <w:rFonts w:asciiTheme="minorHAnsi" w:hAnsiTheme="minorHAnsi" w:cstheme="minorHAnsi"/>
                <w:i/>
                <w:iCs/>
                <w:noProof/>
                <w:webHidden/>
              </w:rPr>
            </w:r>
            <w:r w:rsidRPr="000E76A4">
              <w:rPr>
                <w:rFonts w:asciiTheme="minorHAnsi" w:hAnsiTheme="minorHAnsi" w:cstheme="minorHAnsi"/>
                <w:i/>
                <w:iCs/>
                <w:noProof/>
                <w:webHidden/>
              </w:rPr>
              <w:fldChar w:fldCharType="separate"/>
            </w:r>
            <w:r w:rsidRPr="000E76A4">
              <w:rPr>
                <w:rFonts w:asciiTheme="minorHAnsi" w:hAnsiTheme="minorHAnsi" w:cstheme="minorHAnsi"/>
                <w:i/>
                <w:iCs/>
                <w:noProof/>
                <w:webHidden/>
              </w:rPr>
              <w:t>14</w:t>
            </w:r>
            <w:r w:rsidRPr="000E76A4">
              <w:rPr>
                <w:rFonts w:asciiTheme="minorHAnsi" w:hAnsiTheme="minorHAnsi" w:cstheme="minorHAnsi"/>
                <w:i/>
                <w:iCs/>
                <w:noProof/>
                <w:webHidden/>
              </w:rPr>
              <w:fldChar w:fldCharType="end"/>
            </w:r>
          </w:hyperlink>
        </w:p>
        <w:p w14:paraId="39DD2C28" w14:textId="1ECF2674" w:rsidR="000E76A4" w:rsidRPr="000E76A4" w:rsidRDefault="000E76A4">
          <w:pPr>
            <w:pStyle w:val="TOC3"/>
            <w:rPr>
              <w:rFonts w:asciiTheme="minorHAnsi" w:eastAsiaTheme="minorEastAsia" w:hAnsiTheme="minorHAnsi" w:cstheme="minorHAnsi"/>
              <w:i/>
              <w:iCs/>
              <w:noProof/>
              <w:kern w:val="2"/>
              <w:sz w:val="24"/>
              <w:szCs w:val="24"/>
              <w:lang w:val="en-IN" w:eastAsia="en-IN"/>
              <w14:ligatures w14:val="standardContextual"/>
            </w:rPr>
          </w:pPr>
          <w:hyperlink w:anchor="_Toc173250361" w:history="1">
            <w:r w:rsidRPr="000E76A4">
              <w:rPr>
                <w:rStyle w:val="Hyperlink"/>
                <w:rFonts w:asciiTheme="minorHAnsi" w:hAnsiTheme="minorHAnsi" w:cstheme="minorHAnsi"/>
                <w:i/>
                <w:iCs/>
                <w:noProof/>
              </w:rPr>
              <w:t>10.1.2</w:t>
            </w:r>
            <w:r w:rsidRPr="000E76A4">
              <w:rPr>
                <w:rFonts w:asciiTheme="minorHAnsi" w:eastAsiaTheme="minorEastAsia" w:hAnsiTheme="minorHAnsi" w:cstheme="minorHAnsi"/>
                <w:i/>
                <w:iCs/>
                <w:noProof/>
                <w:kern w:val="2"/>
                <w:sz w:val="24"/>
                <w:szCs w:val="24"/>
                <w:lang w:val="en-IN" w:eastAsia="en-IN"/>
                <w14:ligatures w14:val="standardContextual"/>
              </w:rPr>
              <w:tab/>
            </w:r>
            <w:r w:rsidRPr="000E76A4">
              <w:rPr>
                <w:rStyle w:val="Hyperlink"/>
                <w:rFonts w:asciiTheme="minorHAnsi" w:hAnsiTheme="minorHAnsi" w:cstheme="minorHAnsi"/>
                <w:i/>
                <w:iCs/>
                <w:noProof/>
              </w:rPr>
              <w:t>SUCCESS</w:t>
            </w:r>
            <w:r w:rsidRPr="000E76A4">
              <w:rPr>
                <w:rFonts w:asciiTheme="minorHAnsi" w:hAnsiTheme="minorHAnsi" w:cstheme="minorHAnsi"/>
                <w:i/>
                <w:iCs/>
                <w:noProof/>
                <w:webHidden/>
              </w:rPr>
              <w:tab/>
            </w:r>
            <w:r w:rsidRPr="000E76A4">
              <w:rPr>
                <w:rFonts w:asciiTheme="minorHAnsi" w:hAnsiTheme="minorHAnsi" w:cstheme="minorHAnsi"/>
                <w:i/>
                <w:iCs/>
                <w:noProof/>
                <w:webHidden/>
              </w:rPr>
              <w:fldChar w:fldCharType="begin"/>
            </w:r>
            <w:r w:rsidRPr="000E76A4">
              <w:rPr>
                <w:rFonts w:asciiTheme="minorHAnsi" w:hAnsiTheme="minorHAnsi" w:cstheme="minorHAnsi"/>
                <w:i/>
                <w:iCs/>
                <w:noProof/>
                <w:webHidden/>
              </w:rPr>
              <w:instrText xml:space="preserve"> PAGEREF _Toc173250361 \h </w:instrText>
            </w:r>
            <w:r w:rsidRPr="000E76A4">
              <w:rPr>
                <w:rFonts w:asciiTheme="minorHAnsi" w:hAnsiTheme="minorHAnsi" w:cstheme="minorHAnsi"/>
                <w:i/>
                <w:iCs/>
                <w:noProof/>
                <w:webHidden/>
              </w:rPr>
            </w:r>
            <w:r w:rsidRPr="000E76A4">
              <w:rPr>
                <w:rFonts w:asciiTheme="minorHAnsi" w:hAnsiTheme="minorHAnsi" w:cstheme="minorHAnsi"/>
                <w:i/>
                <w:iCs/>
                <w:noProof/>
                <w:webHidden/>
              </w:rPr>
              <w:fldChar w:fldCharType="separate"/>
            </w:r>
            <w:r w:rsidRPr="000E76A4">
              <w:rPr>
                <w:rFonts w:asciiTheme="minorHAnsi" w:hAnsiTheme="minorHAnsi" w:cstheme="minorHAnsi"/>
                <w:i/>
                <w:iCs/>
                <w:noProof/>
                <w:webHidden/>
              </w:rPr>
              <w:t>14</w:t>
            </w:r>
            <w:r w:rsidRPr="000E76A4">
              <w:rPr>
                <w:rFonts w:asciiTheme="minorHAnsi" w:hAnsiTheme="minorHAnsi" w:cstheme="minorHAnsi"/>
                <w:i/>
                <w:iCs/>
                <w:noProof/>
                <w:webHidden/>
              </w:rPr>
              <w:fldChar w:fldCharType="end"/>
            </w:r>
          </w:hyperlink>
        </w:p>
        <w:p w14:paraId="74F3BE30" w14:textId="7666FB61" w:rsidR="000E76A4" w:rsidRPr="000E76A4" w:rsidRDefault="000E76A4">
          <w:pPr>
            <w:pStyle w:val="TOC3"/>
            <w:rPr>
              <w:rFonts w:asciiTheme="minorHAnsi" w:eastAsiaTheme="minorEastAsia" w:hAnsiTheme="minorHAnsi" w:cstheme="minorHAnsi"/>
              <w:i/>
              <w:iCs/>
              <w:noProof/>
              <w:kern w:val="2"/>
              <w:sz w:val="24"/>
              <w:szCs w:val="24"/>
              <w:lang w:val="en-IN" w:eastAsia="en-IN"/>
              <w14:ligatures w14:val="standardContextual"/>
            </w:rPr>
          </w:pPr>
          <w:hyperlink w:anchor="_Toc173250362" w:history="1">
            <w:r w:rsidRPr="000E76A4">
              <w:rPr>
                <w:rStyle w:val="Hyperlink"/>
                <w:rFonts w:asciiTheme="minorHAnsi" w:hAnsiTheme="minorHAnsi" w:cstheme="minorHAnsi"/>
                <w:i/>
                <w:iCs/>
                <w:noProof/>
              </w:rPr>
              <w:t>10.1.3</w:t>
            </w:r>
            <w:r w:rsidRPr="000E76A4">
              <w:rPr>
                <w:rFonts w:asciiTheme="minorHAnsi" w:eastAsiaTheme="minorEastAsia" w:hAnsiTheme="minorHAnsi" w:cstheme="minorHAnsi"/>
                <w:i/>
                <w:iCs/>
                <w:noProof/>
                <w:kern w:val="2"/>
                <w:sz w:val="24"/>
                <w:szCs w:val="24"/>
                <w:lang w:val="en-IN" w:eastAsia="en-IN"/>
                <w14:ligatures w14:val="standardContextual"/>
              </w:rPr>
              <w:tab/>
            </w:r>
            <w:r w:rsidRPr="000E76A4">
              <w:rPr>
                <w:rStyle w:val="Hyperlink"/>
                <w:rFonts w:asciiTheme="minorHAnsi" w:hAnsiTheme="minorHAnsi" w:cstheme="minorHAnsi"/>
                <w:i/>
                <w:iCs/>
                <w:noProof/>
              </w:rPr>
              <w:t>JSON_PACKET_ID_NOT_FOUND</w:t>
            </w:r>
            <w:r w:rsidRPr="000E76A4">
              <w:rPr>
                <w:rFonts w:asciiTheme="minorHAnsi" w:hAnsiTheme="minorHAnsi" w:cstheme="minorHAnsi"/>
                <w:i/>
                <w:iCs/>
                <w:noProof/>
                <w:webHidden/>
              </w:rPr>
              <w:tab/>
            </w:r>
            <w:r w:rsidRPr="000E76A4">
              <w:rPr>
                <w:rFonts w:asciiTheme="minorHAnsi" w:hAnsiTheme="minorHAnsi" w:cstheme="minorHAnsi"/>
                <w:i/>
                <w:iCs/>
                <w:noProof/>
                <w:webHidden/>
              </w:rPr>
              <w:fldChar w:fldCharType="begin"/>
            </w:r>
            <w:r w:rsidRPr="000E76A4">
              <w:rPr>
                <w:rFonts w:asciiTheme="minorHAnsi" w:hAnsiTheme="minorHAnsi" w:cstheme="minorHAnsi"/>
                <w:i/>
                <w:iCs/>
                <w:noProof/>
                <w:webHidden/>
              </w:rPr>
              <w:instrText xml:space="preserve"> PAGEREF _Toc173250362 \h </w:instrText>
            </w:r>
            <w:r w:rsidRPr="000E76A4">
              <w:rPr>
                <w:rFonts w:asciiTheme="minorHAnsi" w:hAnsiTheme="minorHAnsi" w:cstheme="minorHAnsi"/>
                <w:i/>
                <w:iCs/>
                <w:noProof/>
                <w:webHidden/>
              </w:rPr>
            </w:r>
            <w:r w:rsidRPr="000E76A4">
              <w:rPr>
                <w:rFonts w:asciiTheme="minorHAnsi" w:hAnsiTheme="minorHAnsi" w:cstheme="minorHAnsi"/>
                <w:i/>
                <w:iCs/>
                <w:noProof/>
                <w:webHidden/>
              </w:rPr>
              <w:fldChar w:fldCharType="separate"/>
            </w:r>
            <w:r w:rsidRPr="000E76A4">
              <w:rPr>
                <w:rFonts w:asciiTheme="minorHAnsi" w:hAnsiTheme="minorHAnsi" w:cstheme="minorHAnsi"/>
                <w:i/>
                <w:iCs/>
                <w:noProof/>
                <w:webHidden/>
              </w:rPr>
              <w:t>14</w:t>
            </w:r>
            <w:r w:rsidRPr="000E76A4">
              <w:rPr>
                <w:rFonts w:asciiTheme="minorHAnsi" w:hAnsiTheme="minorHAnsi" w:cstheme="minorHAnsi"/>
                <w:i/>
                <w:iCs/>
                <w:noProof/>
                <w:webHidden/>
              </w:rPr>
              <w:fldChar w:fldCharType="end"/>
            </w:r>
          </w:hyperlink>
        </w:p>
        <w:p w14:paraId="45D43877" w14:textId="5896E4AE" w:rsidR="000E76A4" w:rsidRPr="000E76A4" w:rsidRDefault="000E76A4">
          <w:pPr>
            <w:pStyle w:val="TOC3"/>
            <w:rPr>
              <w:rFonts w:asciiTheme="minorHAnsi" w:eastAsiaTheme="minorEastAsia" w:hAnsiTheme="minorHAnsi" w:cstheme="minorHAnsi"/>
              <w:i/>
              <w:iCs/>
              <w:noProof/>
              <w:kern w:val="2"/>
              <w:sz w:val="24"/>
              <w:szCs w:val="24"/>
              <w:lang w:val="en-IN" w:eastAsia="en-IN"/>
              <w14:ligatures w14:val="standardContextual"/>
            </w:rPr>
          </w:pPr>
          <w:hyperlink w:anchor="_Toc173250363" w:history="1">
            <w:r w:rsidRPr="000E76A4">
              <w:rPr>
                <w:rStyle w:val="Hyperlink"/>
                <w:rFonts w:asciiTheme="minorHAnsi" w:hAnsiTheme="minorHAnsi" w:cstheme="minorHAnsi"/>
                <w:i/>
                <w:iCs/>
                <w:noProof/>
              </w:rPr>
              <w:t>10.1.4</w:t>
            </w:r>
            <w:r w:rsidRPr="000E76A4">
              <w:rPr>
                <w:rFonts w:asciiTheme="minorHAnsi" w:eastAsiaTheme="minorEastAsia" w:hAnsiTheme="minorHAnsi" w:cstheme="minorHAnsi"/>
                <w:i/>
                <w:iCs/>
                <w:noProof/>
                <w:kern w:val="2"/>
                <w:sz w:val="24"/>
                <w:szCs w:val="24"/>
                <w:lang w:val="en-IN" w:eastAsia="en-IN"/>
                <w14:ligatures w14:val="standardContextual"/>
              </w:rPr>
              <w:tab/>
            </w:r>
            <w:r w:rsidRPr="000E76A4">
              <w:rPr>
                <w:rStyle w:val="Hyperlink"/>
                <w:rFonts w:asciiTheme="minorHAnsi" w:hAnsiTheme="minorHAnsi" w:cstheme="minorHAnsi"/>
                <w:i/>
                <w:iCs/>
                <w:noProof/>
              </w:rPr>
              <w:t>JSON_PACKET_ID_UNKNOWN</w:t>
            </w:r>
            <w:r w:rsidRPr="000E76A4">
              <w:rPr>
                <w:rFonts w:asciiTheme="minorHAnsi" w:hAnsiTheme="minorHAnsi" w:cstheme="minorHAnsi"/>
                <w:i/>
                <w:iCs/>
                <w:noProof/>
                <w:webHidden/>
              </w:rPr>
              <w:tab/>
            </w:r>
            <w:r w:rsidRPr="000E76A4">
              <w:rPr>
                <w:rFonts w:asciiTheme="minorHAnsi" w:hAnsiTheme="minorHAnsi" w:cstheme="minorHAnsi"/>
                <w:i/>
                <w:iCs/>
                <w:noProof/>
                <w:webHidden/>
              </w:rPr>
              <w:fldChar w:fldCharType="begin"/>
            </w:r>
            <w:r w:rsidRPr="000E76A4">
              <w:rPr>
                <w:rFonts w:asciiTheme="minorHAnsi" w:hAnsiTheme="minorHAnsi" w:cstheme="minorHAnsi"/>
                <w:i/>
                <w:iCs/>
                <w:noProof/>
                <w:webHidden/>
              </w:rPr>
              <w:instrText xml:space="preserve"> PAGEREF _Toc173250363 \h </w:instrText>
            </w:r>
            <w:r w:rsidRPr="000E76A4">
              <w:rPr>
                <w:rFonts w:asciiTheme="minorHAnsi" w:hAnsiTheme="minorHAnsi" w:cstheme="minorHAnsi"/>
                <w:i/>
                <w:iCs/>
                <w:noProof/>
                <w:webHidden/>
              </w:rPr>
            </w:r>
            <w:r w:rsidRPr="000E76A4">
              <w:rPr>
                <w:rFonts w:asciiTheme="minorHAnsi" w:hAnsiTheme="minorHAnsi" w:cstheme="minorHAnsi"/>
                <w:i/>
                <w:iCs/>
                <w:noProof/>
                <w:webHidden/>
              </w:rPr>
              <w:fldChar w:fldCharType="separate"/>
            </w:r>
            <w:r w:rsidRPr="000E76A4">
              <w:rPr>
                <w:rFonts w:asciiTheme="minorHAnsi" w:hAnsiTheme="minorHAnsi" w:cstheme="minorHAnsi"/>
                <w:i/>
                <w:iCs/>
                <w:noProof/>
                <w:webHidden/>
              </w:rPr>
              <w:t>14</w:t>
            </w:r>
            <w:r w:rsidRPr="000E76A4">
              <w:rPr>
                <w:rFonts w:asciiTheme="minorHAnsi" w:hAnsiTheme="minorHAnsi" w:cstheme="minorHAnsi"/>
                <w:i/>
                <w:iCs/>
                <w:noProof/>
                <w:webHidden/>
              </w:rPr>
              <w:fldChar w:fldCharType="end"/>
            </w:r>
          </w:hyperlink>
        </w:p>
        <w:p w14:paraId="7986FEF9" w14:textId="30488F27" w:rsidR="000E76A4" w:rsidRPr="000E76A4" w:rsidRDefault="000E76A4">
          <w:pPr>
            <w:pStyle w:val="TOC3"/>
            <w:rPr>
              <w:rFonts w:asciiTheme="minorHAnsi" w:eastAsiaTheme="minorEastAsia" w:hAnsiTheme="minorHAnsi" w:cstheme="minorHAnsi"/>
              <w:i/>
              <w:iCs/>
              <w:noProof/>
              <w:kern w:val="2"/>
              <w:sz w:val="24"/>
              <w:szCs w:val="24"/>
              <w:lang w:val="en-IN" w:eastAsia="en-IN"/>
              <w14:ligatures w14:val="standardContextual"/>
            </w:rPr>
          </w:pPr>
          <w:hyperlink w:anchor="_Toc173250364" w:history="1">
            <w:r w:rsidRPr="000E76A4">
              <w:rPr>
                <w:rStyle w:val="Hyperlink"/>
                <w:rFonts w:asciiTheme="minorHAnsi" w:hAnsiTheme="minorHAnsi" w:cstheme="minorHAnsi"/>
                <w:i/>
                <w:iCs/>
                <w:noProof/>
              </w:rPr>
              <w:t>10.1.5</w:t>
            </w:r>
            <w:r w:rsidRPr="000E76A4">
              <w:rPr>
                <w:rFonts w:asciiTheme="minorHAnsi" w:eastAsiaTheme="minorEastAsia" w:hAnsiTheme="minorHAnsi" w:cstheme="minorHAnsi"/>
                <w:i/>
                <w:iCs/>
                <w:noProof/>
                <w:kern w:val="2"/>
                <w:sz w:val="24"/>
                <w:szCs w:val="24"/>
                <w:lang w:val="en-IN" w:eastAsia="en-IN"/>
                <w14:ligatures w14:val="standardContextual"/>
              </w:rPr>
              <w:tab/>
            </w:r>
            <w:r w:rsidRPr="000E76A4">
              <w:rPr>
                <w:rStyle w:val="Hyperlink"/>
                <w:rFonts w:asciiTheme="minorHAnsi" w:hAnsiTheme="minorHAnsi" w:cstheme="minorHAnsi"/>
                <w:i/>
                <w:iCs/>
                <w:noProof/>
              </w:rPr>
              <w:t>MSG_SEQ_NO_NOT_FOUND</w:t>
            </w:r>
            <w:r w:rsidRPr="000E76A4">
              <w:rPr>
                <w:rFonts w:asciiTheme="minorHAnsi" w:hAnsiTheme="minorHAnsi" w:cstheme="minorHAnsi"/>
                <w:i/>
                <w:iCs/>
                <w:noProof/>
                <w:webHidden/>
              </w:rPr>
              <w:tab/>
            </w:r>
            <w:r w:rsidRPr="000E76A4">
              <w:rPr>
                <w:rFonts w:asciiTheme="minorHAnsi" w:hAnsiTheme="minorHAnsi" w:cstheme="minorHAnsi"/>
                <w:i/>
                <w:iCs/>
                <w:noProof/>
                <w:webHidden/>
              </w:rPr>
              <w:fldChar w:fldCharType="begin"/>
            </w:r>
            <w:r w:rsidRPr="000E76A4">
              <w:rPr>
                <w:rFonts w:asciiTheme="minorHAnsi" w:hAnsiTheme="minorHAnsi" w:cstheme="minorHAnsi"/>
                <w:i/>
                <w:iCs/>
                <w:noProof/>
                <w:webHidden/>
              </w:rPr>
              <w:instrText xml:space="preserve"> PAGEREF _Toc173250364 \h </w:instrText>
            </w:r>
            <w:r w:rsidRPr="000E76A4">
              <w:rPr>
                <w:rFonts w:asciiTheme="minorHAnsi" w:hAnsiTheme="minorHAnsi" w:cstheme="minorHAnsi"/>
                <w:i/>
                <w:iCs/>
                <w:noProof/>
                <w:webHidden/>
              </w:rPr>
            </w:r>
            <w:r w:rsidRPr="000E76A4">
              <w:rPr>
                <w:rFonts w:asciiTheme="minorHAnsi" w:hAnsiTheme="minorHAnsi" w:cstheme="minorHAnsi"/>
                <w:i/>
                <w:iCs/>
                <w:noProof/>
                <w:webHidden/>
              </w:rPr>
              <w:fldChar w:fldCharType="separate"/>
            </w:r>
            <w:r w:rsidRPr="000E76A4">
              <w:rPr>
                <w:rFonts w:asciiTheme="minorHAnsi" w:hAnsiTheme="minorHAnsi" w:cstheme="minorHAnsi"/>
                <w:i/>
                <w:iCs/>
                <w:noProof/>
                <w:webHidden/>
              </w:rPr>
              <w:t>14</w:t>
            </w:r>
            <w:r w:rsidRPr="000E76A4">
              <w:rPr>
                <w:rFonts w:asciiTheme="minorHAnsi" w:hAnsiTheme="minorHAnsi" w:cstheme="minorHAnsi"/>
                <w:i/>
                <w:iCs/>
                <w:noProof/>
                <w:webHidden/>
              </w:rPr>
              <w:fldChar w:fldCharType="end"/>
            </w:r>
          </w:hyperlink>
        </w:p>
        <w:p w14:paraId="4AF09D2E" w14:textId="17D016B3" w:rsidR="000E76A4" w:rsidRPr="000E76A4" w:rsidRDefault="000E76A4">
          <w:pPr>
            <w:pStyle w:val="TOC3"/>
            <w:rPr>
              <w:rFonts w:asciiTheme="minorHAnsi" w:eastAsiaTheme="minorEastAsia" w:hAnsiTheme="minorHAnsi" w:cstheme="minorHAnsi"/>
              <w:i/>
              <w:iCs/>
              <w:noProof/>
              <w:kern w:val="2"/>
              <w:sz w:val="24"/>
              <w:szCs w:val="24"/>
              <w:lang w:val="en-IN" w:eastAsia="en-IN"/>
              <w14:ligatures w14:val="standardContextual"/>
            </w:rPr>
          </w:pPr>
          <w:hyperlink w:anchor="_Toc173250365" w:history="1">
            <w:r w:rsidRPr="000E76A4">
              <w:rPr>
                <w:rStyle w:val="Hyperlink"/>
                <w:rFonts w:asciiTheme="minorHAnsi" w:hAnsiTheme="minorHAnsi" w:cstheme="minorHAnsi"/>
                <w:i/>
                <w:iCs/>
                <w:noProof/>
              </w:rPr>
              <w:t>10.1.6</w:t>
            </w:r>
            <w:r w:rsidRPr="000E76A4">
              <w:rPr>
                <w:rFonts w:asciiTheme="minorHAnsi" w:eastAsiaTheme="minorEastAsia" w:hAnsiTheme="minorHAnsi" w:cstheme="minorHAnsi"/>
                <w:i/>
                <w:iCs/>
                <w:noProof/>
                <w:kern w:val="2"/>
                <w:sz w:val="24"/>
                <w:szCs w:val="24"/>
                <w:lang w:val="en-IN" w:eastAsia="en-IN"/>
                <w14:ligatures w14:val="standardContextual"/>
              </w:rPr>
              <w:tab/>
            </w:r>
            <w:r w:rsidRPr="000E76A4">
              <w:rPr>
                <w:rStyle w:val="Hyperlink"/>
                <w:rFonts w:asciiTheme="minorHAnsi" w:hAnsiTheme="minorHAnsi" w:cstheme="minorHAnsi"/>
                <w:i/>
                <w:iCs/>
                <w:noProof/>
              </w:rPr>
              <w:t>GWY_SER_NO_NOT_FOUND</w:t>
            </w:r>
            <w:r w:rsidRPr="000E76A4">
              <w:rPr>
                <w:rFonts w:asciiTheme="minorHAnsi" w:hAnsiTheme="minorHAnsi" w:cstheme="minorHAnsi"/>
                <w:i/>
                <w:iCs/>
                <w:noProof/>
                <w:webHidden/>
              </w:rPr>
              <w:tab/>
            </w:r>
            <w:r w:rsidRPr="000E76A4">
              <w:rPr>
                <w:rFonts w:asciiTheme="minorHAnsi" w:hAnsiTheme="minorHAnsi" w:cstheme="minorHAnsi"/>
                <w:i/>
                <w:iCs/>
                <w:noProof/>
                <w:webHidden/>
              </w:rPr>
              <w:fldChar w:fldCharType="begin"/>
            </w:r>
            <w:r w:rsidRPr="000E76A4">
              <w:rPr>
                <w:rFonts w:asciiTheme="minorHAnsi" w:hAnsiTheme="minorHAnsi" w:cstheme="minorHAnsi"/>
                <w:i/>
                <w:iCs/>
                <w:noProof/>
                <w:webHidden/>
              </w:rPr>
              <w:instrText xml:space="preserve"> PAGEREF _Toc173250365 \h </w:instrText>
            </w:r>
            <w:r w:rsidRPr="000E76A4">
              <w:rPr>
                <w:rFonts w:asciiTheme="minorHAnsi" w:hAnsiTheme="minorHAnsi" w:cstheme="minorHAnsi"/>
                <w:i/>
                <w:iCs/>
                <w:noProof/>
                <w:webHidden/>
              </w:rPr>
            </w:r>
            <w:r w:rsidRPr="000E76A4">
              <w:rPr>
                <w:rFonts w:asciiTheme="minorHAnsi" w:hAnsiTheme="minorHAnsi" w:cstheme="minorHAnsi"/>
                <w:i/>
                <w:iCs/>
                <w:noProof/>
                <w:webHidden/>
              </w:rPr>
              <w:fldChar w:fldCharType="separate"/>
            </w:r>
            <w:r w:rsidRPr="000E76A4">
              <w:rPr>
                <w:rFonts w:asciiTheme="minorHAnsi" w:hAnsiTheme="minorHAnsi" w:cstheme="minorHAnsi"/>
                <w:i/>
                <w:iCs/>
                <w:noProof/>
                <w:webHidden/>
              </w:rPr>
              <w:t>15</w:t>
            </w:r>
            <w:r w:rsidRPr="000E76A4">
              <w:rPr>
                <w:rFonts w:asciiTheme="minorHAnsi" w:hAnsiTheme="minorHAnsi" w:cstheme="minorHAnsi"/>
                <w:i/>
                <w:iCs/>
                <w:noProof/>
                <w:webHidden/>
              </w:rPr>
              <w:fldChar w:fldCharType="end"/>
            </w:r>
          </w:hyperlink>
        </w:p>
        <w:p w14:paraId="0BCAB7F8" w14:textId="169E5C72" w:rsidR="000E76A4" w:rsidRPr="000E76A4" w:rsidRDefault="000E76A4">
          <w:pPr>
            <w:pStyle w:val="TOC3"/>
            <w:rPr>
              <w:rFonts w:asciiTheme="minorHAnsi" w:eastAsiaTheme="minorEastAsia" w:hAnsiTheme="minorHAnsi" w:cstheme="minorHAnsi"/>
              <w:i/>
              <w:iCs/>
              <w:noProof/>
              <w:kern w:val="2"/>
              <w:sz w:val="24"/>
              <w:szCs w:val="24"/>
              <w:lang w:val="en-IN" w:eastAsia="en-IN"/>
              <w14:ligatures w14:val="standardContextual"/>
            </w:rPr>
          </w:pPr>
          <w:hyperlink w:anchor="_Toc173250366" w:history="1">
            <w:r w:rsidRPr="000E76A4">
              <w:rPr>
                <w:rStyle w:val="Hyperlink"/>
                <w:rFonts w:asciiTheme="minorHAnsi" w:hAnsiTheme="minorHAnsi" w:cstheme="minorHAnsi"/>
                <w:i/>
                <w:iCs/>
                <w:noProof/>
              </w:rPr>
              <w:t>10.1.7</w:t>
            </w:r>
            <w:r w:rsidRPr="000E76A4">
              <w:rPr>
                <w:rFonts w:asciiTheme="minorHAnsi" w:eastAsiaTheme="minorEastAsia" w:hAnsiTheme="minorHAnsi" w:cstheme="minorHAnsi"/>
                <w:i/>
                <w:iCs/>
                <w:noProof/>
                <w:kern w:val="2"/>
                <w:sz w:val="24"/>
                <w:szCs w:val="24"/>
                <w:lang w:val="en-IN" w:eastAsia="en-IN"/>
                <w14:ligatures w14:val="standardContextual"/>
              </w:rPr>
              <w:tab/>
            </w:r>
            <w:r w:rsidRPr="000E76A4">
              <w:rPr>
                <w:rStyle w:val="Hyperlink"/>
                <w:rFonts w:asciiTheme="minorHAnsi" w:hAnsiTheme="minorHAnsi" w:cstheme="minorHAnsi"/>
                <w:i/>
                <w:iCs/>
                <w:noProof/>
              </w:rPr>
              <w:t>GWY_SER_NO_INVALID</w:t>
            </w:r>
            <w:r w:rsidRPr="000E76A4">
              <w:rPr>
                <w:rFonts w:asciiTheme="minorHAnsi" w:hAnsiTheme="minorHAnsi" w:cstheme="minorHAnsi"/>
                <w:i/>
                <w:iCs/>
                <w:noProof/>
                <w:webHidden/>
              </w:rPr>
              <w:tab/>
            </w:r>
            <w:r w:rsidRPr="000E76A4">
              <w:rPr>
                <w:rFonts w:asciiTheme="minorHAnsi" w:hAnsiTheme="minorHAnsi" w:cstheme="minorHAnsi"/>
                <w:i/>
                <w:iCs/>
                <w:noProof/>
                <w:webHidden/>
              </w:rPr>
              <w:fldChar w:fldCharType="begin"/>
            </w:r>
            <w:r w:rsidRPr="000E76A4">
              <w:rPr>
                <w:rFonts w:asciiTheme="minorHAnsi" w:hAnsiTheme="minorHAnsi" w:cstheme="minorHAnsi"/>
                <w:i/>
                <w:iCs/>
                <w:noProof/>
                <w:webHidden/>
              </w:rPr>
              <w:instrText xml:space="preserve"> PAGEREF _Toc173250366 \h </w:instrText>
            </w:r>
            <w:r w:rsidRPr="000E76A4">
              <w:rPr>
                <w:rFonts w:asciiTheme="minorHAnsi" w:hAnsiTheme="minorHAnsi" w:cstheme="minorHAnsi"/>
                <w:i/>
                <w:iCs/>
                <w:noProof/>
                <w:webHidden/>
              </w:rPr>
            </w:r>
            <w:r w:rsidRPr="000E76A4">
              <w:rPr>
                <w:rFonts w:asciiTheme="minorHAnsi" w:hAnsiTheme="minorHAnsi" w:cstheme="minorHAnsi"/>
                <w:i/>
                <w:iCs/>
                <w:noProof/>
                <w:webHidden/>
              </w:rPr>
              <w:fldChar w:fldCharType="separate"/>
            </w:r>
            <w:r w:rsidRPr="000E76A4">
              <w:rPr>
                <w:rFonts w:asciiTheme="minorHAnsi" w:hAnsiTheme="minorHAnsi" w:cstheme="minorHAnsi"/>
                <w:i/>
                <w:iCs/>
                <w:noProof/>
                <w:webHidden/>
              </w:rPr>
              <w:t>15</w:t>
            </w:r>
            <w:r w:rsidRPr="000E76A4">
              <w:rPr>
                <w:rFonts w:asciiTheme="minorHAnsi" w:hAnsiTheme="minorHAnsi" w:cstheme="minorHAnsi"/>
                <w:i/>
                <w:iCs/>
                <w:noProof/>
                <w:webHidden/>
              </w:rPr>
              <w:fldChar w:fldCharType="end"/>
            </w:r>
          </w:hyperlink>
        </w:p>
        <w:p w14:paraId="7B0058CA" w14:textId="3EBFF943" w:rsidR="000E76A4" w:rsidRPr="000E76A4" w:rsidRDefault="000E76A4">
          <w:pPr>
            <w:pStyle w:val="TOC3"/>
            <w:rPr>
              <w:rFonts w:asciiTheme="minorHAnsi" w:eastAsiaTheme="minorEastAsia" w:hAnsiTheme="minorHAnsi" w:cstheme="minorHAnsi"/>
              <w:i/>
              <w:iCs/>
              <w:noProof/>
              <w:kern w:val="2"/>
              <w:sz w:val="24"/>
              <w:szCs w:val="24"/>
              <w:lang w:val="en-IN" w:eastAsia="en-IN"/>
              <w14:ligatures w14:val="standardContextual"/>
            </w:rPr>
          </w:pPr>
          <w:hyperlink w:anchor="_Toc173250367" w:history="1">
            <w:r w:rsidRPr="000E76A4">
              <w:rPr>
                <w:rStyle w:val="Hyperlink"/>
                <w:rFonts w:asciiTheme="minorHAnsi" w:hAnsiTheme="minorHAnsi" w:cstheme="minorHAnsi"/>
                <w:i/>
                <w:iCs/>
                <w:noProof/>
              </w:rPr>
              <w:t>10.1.8</w:t>
            </w:r>
            <w:r w:rsidRPr="000E76A4">
              <w:rPr>
                <w:rFonts w:asciiTheme="minorHAnsi" w:eastAsiaTheme="minorEastAsia" w:hAnsiTheme="minorHAnsi" w:cstheme="minorHAnsi"/>
                <w:i/>
                <w:iCs/>
                <w:noProof/>
                <w:kern w:val="2"/>
                <w:sz w:val="24"/>
                <w:szCs w:val="24"/>
                <w:lang w:val="en-IN" w:eastAsia="en-IN"/>
                <w14:ligatures w14:val="standardContextual"/>
              </w:rPr>
              <w:tab/>
            </w:r>
            <w:r w:rsidRPr="000E76A4">
              <w:rPr>
                <w:rStyle w:val="Hyperlink"/>
                <w:rFonts w:asciiTheme="minorHAnsi" w:hAnsiTheme="minorHAnsi" w:cstheme="minorHAnsi"/>
                <w:i/>
                <w:iCs/>
                <w:noProof/>
              </w:rPr>
              <w:t>LOCATION_NOT_FOUND</w:t>
            </w:r>
            <w:r w:rsidRPr="000E76A4">
              <w:rPr>
                <w:rFonts w:asciiTheme="minorHAnsi" w:hAnsiTheme="minorHAnsi" w:cstheme="minorHAnsi"/>
                <w:i/>
                <w:iCs/>
                <w:noProof/>
                <w:webHidden/>
              </w:rPr>
              <w:tab/>
            </w:r>
            <w:r w:rsidRPr="000E76A4">
              <w:rPr>
                <w:rFonts w:asciiTheme="minorHAnsi" w:hAnsiTheme="minorHAnsi" w:cstheme="minorHAnsi"/>
                <w:i/>
                <w:iCs/>
                <w:noProof/>
                <w:webHidden/>
              </w:rPr>
              <w:fldChar w:fldCharType="begin"/>
            </w:r>
            <w:r w:rsidRPr="000E76A4">
              <w:rPr>
                <w:rFonts w:asciiTheme="minorHAnsi" w:hAnsiTheme="minorHAnsi" w:cstheme="minorHAnsi"/>
                <w:i/>
                <w:iCs/>
                <w:noProof/>
                <w:webHidden/>
              </w:rPr>
              <w:instrText xml:space="preserve"> PAGEREF _Toc173250367 \h </w:instrText>
            </w:r>
            <w:r w:rsidRPr="000E76A4">
              <w:rPr>
                <w:rFonts w:asciiTheme="minorHAnsi" w:hAnsiTheme="minorHAnsi" w:cstheme="minorHAnsi"/>
                <w:i/>
                <w:iCs/>
                <w:noProof/>
                <w:webHidden/>
              </w:rPr>
            </w:r>
            <w:r w:rsidRPr="000E76A4">
              <w:rPr>
                <w:rFonts w:asciiTheme="minorHAnsi" w:hAnsiTheme="minorHAnsi" w:cstheme="minorHAnsi"/>
                <w:i/>
                <w:iCs/>
                <w:noProof/>
                <w:webHidden/>
              </w:rPr>
              <w:fldChar w:fldCharType="separate"/>
            </w:r>
            <w:r w:rsidRPr="000E76A4">
              <w:rPr>
                <w:rFonts w:asciiTheme="minorHAnsi" w:hAnsiTheme="minorHAnsi" w:cstheme="minorHAnsi"/>
                <w:i/>
                <w:iCs/>
                <w:noProof/>
                <w:webHidden/>
              </w:rPr>
              <w:t>15</w:t>
            </w:r>
            <w:r w:rsidRPr="000E76A4">
              <w:rPr>
                <w:rFonts w:asciiTheme="minorHAnsi" w:hAnsiTheme="minorHAnsi" w:cstheme="minorHAnsi"/>
                <w:i/>
                <w:iCs/>
                <w:noProof/>
                <w:webHidden/>
              </w:rPr>
              <w:fldChar w:fldCharType="end"/>
            </w:r>
          </w:hyperlink>
        </w:p>
        <w:p w14:paraId="575B4A52" w14:textId="3076E9BE" w:rsidR="000E76A4" w:rsidRPr="000E76A4" w:rsidRDefault="000E76A4">
          <w:pPr>
            <w:pStyle w:val="TOC3"/>
            <w:rPr>
              <w:rFonts w:asciiTheme="minorHAnsi" w:eastAsiaTheme="minorEastAsia" w:hAnsiTheme="minorHAnsi" w:cstheme="minorHAnsi"/>
              <w:i/>
              <w:iCs/>
              <w:noProof/>
              <w:kern w:val="2"/>
              <w:sz w:val="24"/>
              <w:szCs w:val="24"/>
              <w:lang w:val="en-IN" w:eastAsia="en-IN"/>
              <w14:ligatures w14:val="standardContextual"/>
            </w:rPr>
          </w:pPr>
          <w:hyperlink w:anchor="_Toc173250368" w:history="1">
            <w:r w:rsidRPr="000E76A4">
              <w:rPr>
                <w:rStyle w:val="Hyperlink"/>
                <w:rFonts w:asciiTheme="minorHAnsi" w:hAnsiTheme="minorHAnsi" w:cstheme="minorHAnsi"/>
                <w:i/>
                <w:iCs/>
                <w:noProof/>
              </w:rPr>
              <w:t>10.1.9</w:t>
            </w:r>
            <w:r w:rsidRPr="000E76A4">
              <w:rPr>
                <w:rFonts w:asciiTheme="minorHAnsi" w:eastAsiaTheme="minorEastAsia" w:hAnsiTheme="minorHAnsi" w:cstheme="minorHAnsi"/>
                <w:i/>
                <w:iCs/>
                <w:noProof/>
                <w:kern w:val="2"/>
                <w:sz w:val="24"/>
                <w:szCs w:val="24"/>
                <w:lang w:val="en-IN" w:eastAsia="en-IN"/>
                <w14:ligatures w14:val="standardContextual"/>
              </w:rPr>
              <w:tab/>
            </w:r>
            <w:r w:rsidRPr="000E76A4">
              <w:rPr>
                <w:rStyle w:val="Hyperlink"/>
                <w:rFonts w:asciiTheme="minorHAnsi" w:hAnsiTheme="minorHAnsi" w:cstheme="minorHAnsi"/>
                <w:i/>
                <w:iCs/>
                <w:noProof/>
              </w:rPr>
              <w:t>LOCATION_EXCEEDING_RANGE</w:t>
            </w:r>
            <w:r w:rsidRPr="000E76A4">
              <w:rPr>
                <w:rFonts w:asciiTheme="minorHAnsi" w:hAnsiTheme="minorHAnsi" w:cstheme="minorHAnsi"/>
                <w:i/>
                <w:iCs/>
                <w:noProof/>
                <w:webHidden/>
              </w:rPr>
              <w:tab/>
            </w:r>
            <w:r w:rsidRPr="000E76A4">
              <w:rPr>
                <w:rFonts w:asciiTheme="minorHAnsi" w:hAnsiTheme="minorHAnsi" w:cstheme="minorHAnsi"/>
                <w:i/>
                <w:iCs/>
                <w:noProof/>
                <w:webHidden/>
              </w:rPr>
              <w:fldChar w:fldCharType="begin"/>
            </w:r>
            <w:r w:rsidRPr="000E76A4">
              <w:rPr>
                <w:rFonts w:asciiTheme="minorHAnsi" w:hAnsiTheme="minorHAnsi" w:cstheme="minorHAnsi"/>
                <w:i/>
                <w:iCs/>
                <w:noProof/>
                <w:webHidden/>
              </w:rPr>
              <w:instrText xml:space="preserve"> PAGEREF _Toc173250368 \h </w:instrText>
            </w:r>
            <w:r w:rsidRPr="000E76A4">
              <w:rPr>
                <w:rFonts w:asciiTheme="minorHAnsi" w:hAnsiTheme="minorHAnsi" w:cstheme="minorHAnsi"/>
                <w:i/>
                <w:iCs/>
                <w:noProof/>
                <w:webHidden/>
              </w:rPr>
            </w:r>
            <w:r w:rsidRPr="000E76A4">
              <w:rPr>
                <w:rFonts w:asciiTheme="minorHAnsi" w:hAnsiTheme="minorHAnsi" w:cstheme="minorHAnsi"/>
                <w:i/>
                <w:iCs/>
                <w:noProof/>
                <w:webHidden/>
              </w:rPr>
              <w:fldChar w:fldCharType="separate"/>
            </w:r>
            <w:r w:rsidRPr="000E76A4">
              <w:rPr>
                <w:rFonts w:asciiTheme="minorHAnsi" w:hAnsiTheme="minorHAnsi" w:cstheme="minorHAnsi"/>
                <w:i/>
                <w:iCs/>
                <w:noProof/>
                <w:webHidden/>
              </w:rPr>
              <w:t>15</w:t>
            </w:r>
            <w:r w:rsidRPr="000E76A4">
              <w:rPr>
                <w:rFonts w:asciiTheme="minorHAnsi" w:hAnsiTheme="minorHAnsi" w:cstheme="minorHAnsi"/>
                <w:i/>
                <w:iCs/>
                <w:noProof/>
                <w:webHidden/>
              </w:rPr>
              <w:fldChar w:fldCharType="end"/>
            </w:r>
          </w:hyperlink>
        </w:p>
        <w:p w14:paraId="643F1F40" w14:textId="780E1E16" w:rsidR="000E76A4" w:rsidRPr="000E76A4" w:rsidRDefault="000E76A4">
          <w:pPr>
            <w:pStyle w:val="TOC3"/>
            <w:tabs>
              <w:tab w:val="left" w:pos="1680"/>
            </w:tabs>
            <w:rPr>
              <w:rFonts w:asciiTheme="minorHAnsi" w:eastAsiaTheme="minorEastAsia" w:hAnsiTheme="minorHAnsi" w:cstheme="minorHAnsi"/>
              <w:i/>
              <w:iCs/>
              <w:noProof/>
              <w:kern w:val="2"/>
              <w:sz w:val="24"/>
              <w:szCs w:val="24"/>
              <w:lang w:val="en-IN" w:eastAsia="en-IN"/>
              <w14:ligatures w14:val="standardContextual"/>
            </w:rPr>
          </w:pPr>
          <w:hyperlink w:anchor="_Toc173250369" w:history="1">
            <w:r w:rsidRPr="000E76A4">
              <w:rPr>
                <w:rStyle w:val="Hyperlink"/>
                <w:rFonts w:asciiTheme="minorHAnsi" w:hAnsiTheme="minorHAnsi" w:cstheme="minorHAnsi"/>
                <w:i/>
                <w:iCs/>
                <w:noProof/>
              </w:rPr>
              <w:t>10.1.10</w:t>
            </w:r>
            <w:r w:rsidRPr="000E76A4">
              <w:rPr>
                <w:rFonts w:asciiTheme="minorHAnsi" w:eastAsiaTheme="minorEastAsia" w:hAnsiTheme="minorHAnsi" w:cstheme="minorHAnsi"/>
                <w:i/>
                <w:iCs/>
                <w:noProof/>
                <w:kern w:val="2"/>
                <w:sz w:val="24"/>
                <w:szCs w:val="24"/>
                <w:lang w:val="en-IN" w:eastAsia="en-IN"/>
                <w14:ligatures w14:val="standardContextual"/>
              </w:rPr>
              <w:tab/>
            </w:r>
            <w:r w:rsidRPr="000E76A4">
              <w:rPr>
                <w:rStyle w:val="Hyperlink"/>
                <w:rFonts w:asciiTheme="minorHAnsi" w:hAnsiTheme="minorHAnsi" w:cstheme="minorHAnsi"/>
                <w:i/>
                <w:iCs/>
                <w:noProof/>
              </w:rPr>
              <w:t>NODE_COMM_TIMEOUT</w:t>
            </w:r>
            <w:r w:rsidRPr="000E76A4">
              <w:rPr>
                <w:rFonts w:asciiTheme="minorHAnsi" w:hAnsiTheme="minorHAnsi" w:cstheme="minorHAnsi"/>
                <w:i/>
                <w:iCs/>
                <w:noProof/>
                <w:webHidden/>
              </w:rPr>
              <w:tab/>
            </w:r>
            <w:r w:rsidRPr="000E76A4">
              <w:rPr>
                <w:rFonts w:asciiTheme="minorHAnsi" w:hAnsiTheme="minorHAnsi" w:cstheme="minorHAnsi"/>
                <w:i/>
                <w:iCs/>
                <w:noProof/>
                <w:webHidden/>
              </w:rPr>
              <w:fldChar w:fldCharType="begin"/>
            </w:r>
            <w:r w:rsidRPr="000E76A4">
              <w:rPr>
                <w:rFonts w:asciiTheme="minorHAnsi" w:hAnsiTheme="minorHAnsi" w:cstheme="minorHAnsi"/>
                <w:i/>
                <w:iCs/>
                <w:noProof/>
                <w:webHidden/>
              </w:rPr>
              <w:instrText xml:space="preserve"> PAGEREF _Toc173250369 \h </w:instrText>
            </w:r>
            <w:r w:rsidRPr="000E76A4">
              <w:rPr>
                <w:rFonts w:asciiTheme="minorHAnsi" w:hAnsiTheme="minorHAnsi" w:cstheme="minorHAnsi"/>
                <w:i/>
                <w:iCs/>
                <w:noProof/>
                <w:webHidden/>
              </w:rPr>
            </w:r>
            <w:r w:rsidRPr="000E76A4">
              <w:rPr>
                <w:rFonts w:asciiTheme="minorHAnsi" w:hAnsiTheme="minorHAnsi" w:cstheme="minorHAnsi"/>
                <w:i/>
                <w:iCs/>
                <w:noProof/>
                <w:webHidden/>
              </w:rPr>
              <w:fldChar w:fldCharType="separate"/>
            </w:r>
            <w:r w:rsidRPr="000E76A4">
              <w:rPr>
                <w:rFonts w:asciiTheme="minorHAnsi" w:hAnsiTheme="minorHAnsi" w:cstheme="minorHAnsi"/>
                <w:i/>
                <w:iCs/>
                <w:noProof/>
                <w:webHidden/>
              </w:rPr>
              <w:t>15</w:t>
            </w:r>
            <w:r w:rsidRPr="000E76A4">
              <w:rPr>
                <w:rFonts w:asciiTheme="minorHAnsi" w:hAnsiTheme="minorHAnsi" w:cstheme="minorHAnsi"/>
                <w:i/>
                <w:iCs/>
                <w:noProof/>
                <w:webHidden/>
              </w:rPr>
              <w:fldChar w:fldCharType="end"/>
            </w:r>
          </w:hyperlink>
        </w:p>
        <w:p w14:paraId="649ED6EE" w14:textId="3ABE2D76" w:rsidR="000E76A4" w:rsidRPr="000E76A4" w:rsidRDefault="000E76A4">
          <w:pPr>
            <w:pStyle w:val="TOC3"/>
            <w:tabs>
              <w:tab w:val="left" w:pos="1680"/>
            </w:tabs>
            <w:rPr>
              <w:rFonts w:asciiTheme="minorHAnsi" w:eastAsiaTheme="minorEastAsia" w:hAnsiTheme="minorHAnsi" w:cstheme="minorHAnsi"/>
              <w:i/>
              <w:iCs/>
              <w:noProof/>
              <w:kern w:val="2"/>
              <w:sz w:val="24"/>
              <w:szCs w:val="24"/>
              <w:lang w:val="en-IN" w:eastAsia="en-IN"/>
              <w14:ligatures w14:val="standardContextual"/>
            </w:rPr>
          </w:pPr>
          <w:hyperlink w:anchor="_Toc173250370" w:history="1">
            <w:r w:rsidRPr="000E76A4">
              <w:rPr>
                <w:rStyle w:val="Hyperlink"/>
                <w:rFonts w:asciiTheme="minorHAnsi" w:hAnsiTheme="minorHAnsi" w:cstheme="minorHAnsi"/>
                <w:i/>
                <w:iCs/>
                <w:noProof/>
              </w:rPr>
              <w:t>10.1.11</w:t>
            </w:r>
            <w:r w:rsidRPr="000E76A4">
              <w:rPr>
                <w:rFonts w:asciiTheme="minorHAnsi" w:eastAsiaTheme="minorEastAsia" w:hAnsiTheme="minorHAnsi" w:cstheme="minorHAnsi"/>
                <w:i/>
                <w:iCs/>
                <w:noProof/>
                <w:kern w:val="2"/>
                <w:sz w:val="24"/>
                <w:szCs w:val="24"/>
                <w:lang w:val="en-IN" w:eastAsia="en-IN"/>
                <w14:ligatures w14:val="standardContextual"/>
              </w:rPr>
              <w:tab/>
            </w:r>
            <w:r w:rsidRPr="000E76A4">
              <w:rPr>
                <w:rStyle w:val="Hyperlink"/>
                <w:rFonts w:asciiTheme="minorHAnsi" w:hAnsiTheme="minorHAnsi" w:cstheme="minorHAnsi"/>
                <w:i/>
                <w:iCs/>
                <w:noProof/>
              </w:rPr>
              <w:t>GWY_NOT_REG</w:t>
            </w:r>
            <w:r w:rsidRPr="000E76A4">
              <w:rPr>
                <w:rFonts w:asciiTheme="minorHAnsi" w:hAnsiTheme="minorHAnsi" w:cstheme="minorHAnsi"/>
                <w:i/>
                <w:iCs/>
                <w:noProof/>
                <w:webHidden/>
              </w:rPr>
              <w:tab/>
            </w:r>
            <w:r w:rsidRPr="000E76A4">
              <w:rPr>
                <w:rFonts w:asciiTheme="minorHAnsi" w:hAnsiTheme="minorHAnsi" w:cstheme="minorHAnsi"/>
                <w:i/>
                <w:iCs/>
                <w:noProof/>
                <w:webHidden/>
              </w:rPr>
              <w:fldChar w:fldCharType="begin"/>
            </w:r>
            <w:r w:rsidRPr="000E76A4">
              <w:rPr>
                <w:rFonts w:asciiTheme="minorHAnsi" w:hAnsiTheme="minorHAnsi" w:cstheme="minorHAnsi"/>
                <w:i/>
                <w:iCs/>
                <w:noProof/>
                <w:webHidden/>
              </w:rPr>
              <w:instrText xml:space="preserve"> PAGEREF _Toc173250370 \h </w:instrText>
            </w:r>
            <w:r w:rsidRPr="000E76A4">
              <w:rPr>
                <w:rFonts w:asciiTheme="minorHAnsi" w:hAnsiTheme="minorHAnsi" w:cstheme="minorHAnsi"/>
                <w:i/>
                <w:iCs/>
                <w:noProof/>
                <w:webHidden/>
              </w:rPr>
            </w:r>
            <w:r w:rsidRPr="000E76A4">
              <w:rPr>
                <w:rFonts w:asciiTheme="minorHAnsi" w:hAnsiTheme="minorHAnsi" w:cstheme="minorHAnsi"/>
                <w:i/>
                <w:iCs/>
                <w:noProof/>
                <w:webHidden/>
              </w:rPr>
              <w:fldChar w:fldCharType="separate"/>
            </w:r>
            <w:r w:rsidRPr="000E76A4">
              <w:rPr>
                <w:rFonts w:asciiTheme="minorHAnsi" w:hAnsiTheme="minorHAnsi" w:cstheme="minorHAnsi"/>
                <w:i/>
                <w:iCs/>
                <w:noProof/>
                <w:webHidden/>
              </w:rPr>
              <w:t>15</w:t>
            </w:r>
            <w:r w:rsidRPr="000E76A4">
              <w:rPr>
                <w:rFonts w:asciiTheme="minorHAnsi" w:hAnsiTheme="minorHAnsi" w:cstheme="minorHAnsi"/>
                <w:i/>
                <w:iCs/>
                <w:noProof/>
                <w:webHidden/>
              </w:rPr>
              <w:fldChar w:fldCharType="end"/>
            </w:r>
          </w:hyperlink>
        </w:p>
        <w:p w14:paraId="3CA84BE4" w14:textId="2389034B" w:rsidR="000E76A4" w:rsidRPr="000E76A4" w:rsidRDefault="000E76A4">
          <w:pPr>
            <w:pStyle w:val="TOC3"/>
            <w:tabs>
              <w:tab w:val="left" w:pos="1680"/>
            </w:tabs>
            <w:rPr>
              <w:rFonts w:asciiTheme="minorHAnsi" w:eastAsiaTheme="minorEastAsia" w:hAnsiTheme="minorHAnsi" w:cstheme="minorHAnsi"/>
              <w:i/>
              <w:iCs/>
              <w:noProof/>
              <w:kern w:val="2"/>
              <w:sz w:val="24"/>
              <w:szCs w:val="24"/>
              <w:lang w:val="en-IN" w:eastAsia="en-IN"/>
              <w14:ligatures w14:val="standardContextual"/>
            </w:rPr>
          </w:pPr>
          <w:hyperlink w:anchor="_Toc173250371" w:history="1">
            <w:r w:rsidRPr="000E76A4">
              <w:rPr>
                <w:rStyle w:val="Hyperlink"/>
                <w:rFonts w:asciiTheme="minorHAnsi" w:hAnsiTheme="minorHAnsi" w:cstheme="minorHAnsi"/>
                <w:i/>
                <w:iCs/>
                <w:noProof/>
              </w:rPr>
              <w:t>10.1.12</w:t>
            </w:r>
            <w:r w:rsidRPr="000E76A4">
              <w:rPr>
                <w:rFonts w:asciiTheme="minorHAnsi" w:eastAsiaTheme="minorEastAsia" w:hAnsiTheme="minorHAnsi" w:cstheme="minorHAnsi"/>
                <w:i/>
                <w:iCs/>
                <w:noProof/>
                <w:kern w:val="2"/>
                <w:sz w:val="24"/>
                <w:szCs w:val="24"/>
                <w:lang w:val="en-IN" w:eastAsia="en-IN"/>
                <w14:ligatures w14:val="standardContextual"/>
              </w:rPr>
              <w:tab/>
            </w:r>
            <w:r w:rsidRPr="000E76A4">
              <w:rPr>
                <w:rStyle w:val="Hyperlink"/>
                <w:rFonts w:asciiTheme="minorHAnsi" w:hAnsiTheme="minorHAnsi" w:cstheme="minorHAnsi"/>
                <w:i/>
                <w:iCs/>
                <w:noProof/>
              </w:rPr>
              <w:t>GWY_ALREADY_REG</w:t>
            </w:r>
            <w:r w:rsidRPr="000E76A4">
              <w:rPr>
                <w:rFonts w:asciiTheme="minorHAnsi" w:hAnsiTheme="minorHAnsi" w:cstheme="minorHAnsi"/>
                <w:i/>
                <w:iCs/>
                <w:noProof/>
                <w:webHidden/>
              </w:rPr>
              <w:tab/>
            </w:r>
            <w:r w:rsidRPr="000E76A4">
              <w:rPr>
                <w:rFonts w:asciiTheme="minorHAnsi" w:hAnsiTheme="minorHAnsi" w:cstheme="minorHAnsi"/>
                <w:i/>
                <w:iCs/>
                <w:noProof/>
                <w:webHidden/>
              </w:rPr>
              <w:fldChar w:fldCharType="begin"/>
            </w:r>
            <w:r w:rsidRPr="000E76A4">
              <w:rPr>
                <w:rFonts w:asciiTheme="minorHAnsi" w:hAnsiTheme="minorHAnsi" w:cstheme="minorHAnsi"/>
                <w:i/>
                <w:iCs/>
                <w:noProof/>
                <w:webHidden/>
              </w:rPr>
              <w:instrText xml:space="preserve"> PAGEREF _Toc173250371 \h </w:instrText>
            </w:r>
            <w:r w:rsidRPr="000E76A4">
              <w:rPr>
                <w:rFonts w:asciiTheme="minorHAnsi" w:hAnsiTheme="minorHAnsi" w:cstheme="minorHAnsi"/>
                <w:i/>
                <w:iCs/>
                <w:noProof/>
                <w:webHidden/>
              </w:rPr>
            </w:r>
            <w:r w:rsidRPr="000E76A4">
              <w:rPr>
                <w:rFonts w:asciiTheme="minorHAnsi" w:hAnsiTheme="minorHAnsi" w:cstheme="minorHAnsi"/>
                <w:i/>
                <w:iCs/>
                <w:noProof/>
                <w:webHidden/>
              </w:rPr>
              <w:fldChar w:fldCharType="separate"/>
            </w:r>
            <w:r w:rsidRPr="000E76A4">
              <w:rPr>
                <w:rFonts w:asciiTheme="minorHAnsi" w:hAnsiTheme="minorHAnsi" w:cstheme="minorHAnsi"/>
                <w:i/>
                <w:iCs/>
                <w:noProof/>
                <w:webHidden/>
              </w:rPr>
              <w:t>15</w:t>
            </w:r>
            <w:r w:rsidRPr="000E76A4">
              <w:rPr>
                <w:rFonts w:asciiTheme="minorHAnsi" w:hAnsiTheme="minorHAnsi" w:cstheme="minorHAnsi"/>
                <w:i/>
                <w:iCs/>
                <w:noProof/>
                <w:webHidden/>
              </w:rPr>
              <w:fldChar w:fldCharType="end"/>
            </w:r>
          </w:hyperlink>
        </w:p>
        <w:p w14:paraId="1F744518" w14:textId="35B084A8" w:rsidR="000E76A4" w:rsidRPr="000E76A4" w:rsidRDefault="000E76A4">
          <w:pPr>
            <w:pStyle w:val="TOC3"/>
            <w:tabs>
              <w:tab w:val="left" w:pos="1680"/>
            </w:tabs>
            <w:rPr>
              <w:rFonts w:asciiTheme="minorHAnsi" w:eastAsiaTheme="minorEastAsia" w:hAnsiTheme="minorHAnsi" w:cstheme="minorHAnsi"/>
              <w:i/>
              <w:iCs/>
              <w:noProof/>
              <w:kern w:val="2"/>
              <w:sz w:val="24"/>
              <w:szCs w:val="24"/>
              <w:lang w:val="en-IN" w:eastAsia="en-IN"/>
              <w14:ligatures w14:val="standardContextual"/>
            </w:rPr>
          </w:pPr>
          <w:hyperlink w:anchor="_Toc173250372" w:history="1">
            <w:r w:rsidRPr="000E76A4">
              <w:rPr>
                <w:rStyle w:val="Hyperlink"/>
                <w:rFonts w:asciiTheme="minorHAnsi" w:hAnsiTheme="minorHAnsi" w:cstheme="minorHAnsi"/>
                <w:i/>
                <w:iCs/>
                <w:noProof/>
              </w:rPr>
              <w:t>10.1.13</w:t>
            </w:r>
            <w:r w:rsidRPr="000E76A4">
              <w:rPr>
                <w:rFonts w:asciiTheme="minorHAnsi" w:eastAsiaTheme="minorEastAsia" w:hAnsiTheme="minorHAnsi" w:cstheme="minorHAnsi"/>
                <w:i/>
                <w:iCs/>
                <w:noProof/>
                <w:kern w:val="2"/>
                <w:sz w:val="24"/>
                <w:szCs w:val="24"/>
                <w:lang w:val="en-IN" w:eastAsia="en-IN"/>
                <w14:ligatures w14:val="standardContextual"/>
              </w:rPr>
              <w:tab/>
            </w:r>
            <w:r w:rsidRPr="000E76A4">
              <w:rPr>
                <w:rStyle w:val="Hyperlink"/>
                <w:rFonts w:asciiTheme="minorHAnsi" w:hAnsiTheme="minorHAnsi" w:cstheme="minorHAnsi"/>
                <w:i/>
                <w:iCs/>
                <w:noProof/>
              </w:rPr>
              <w:t>MAC_ID_NOT_FOUND</w:t>
            </w:r>
            <w:r w:rsidRPr="000E76A4">
              <w:rPr>
                <w:rFonts w:asciiTheme="minorHAnsi" w:hAnsiTheme="minorHAnsi" w:cstheme="minorHAnsi"/>
                <w:i/>
                <w:iCs/>
                <w:noProof/>
                <w:webHidden/>
              </w:rPr>
              <w:tab/>
            </w:r>
            <w:r w:rsidRPr="000E76A4">
              <w:rPr>
                <w:rFonts w:asciiTheme="minorHAnsi" w:hAnsiTheme="minorHAnsi" w:cstheme="minorHAnsi"/>
                <w:i/>
                <w:iCs/>
                <w:noProof/>
                <w:webHidden/>
              </w:rPr>
              <w:fldChar w:fldCharType="begin"/>
            </w:r>
            <w:r w:rsidRPr="000E76A4">
              <w:rPr>
                <w:rFonts w:asciiTheme="minorHAnsi" w:hAnsiTheme="minorHAnsi" w:cstheme="minorHAnsi"/>
                <w:i/>
                <w:iCs/>
                <w:noProof/>
                <w:webHidden/>
              </w:rPr>
              <w:instrText xml:space="preserve"> PAGEREF _Toc173250372 \h </w:instrText>
            </w:r>
            <w:r w:rsidRPr="000E76A4">
              <w:rPr>
                <w:rFonts w:asciiTheme="minorHAnsi" w:hAnsiTheme="minorHAnsi" w:cstheme="minorHAnsi"/>
                <w:i/>
                <w:iCs/>
                <w:noProof/>
                <w:webHidden/>
              </w:rPr>
            </w:r>
            <w:r w:rsidRPr="000E76A4">
              <w:rPr>
                <w:rFonts w:asciiTheme="minorHAnsi" w:hAnsiTheme="minorHAnsi" w:cstheme="minorHAnsi"/>
                <w:i/>
                <w:iCs/>
                <w:noProof/>
                <w:webHidden/>
              </w:rPr>
              <w:fldChar w:fldCharType="separate"/>
            </w:r>
            <w:r w:rsidRPr="000E76A4">
              <w:rPr>
                <w:rFonts w:asciiTheme="minorHAnsi" w:hAnsiTheme="minorHAnsi" w:cstheme="minorHAnsi"/>
                <w:i/>
                <w:iCs/>
                <w:noProof/>
                <w:webHidden/>
              </w:rPr>
              <w:t>15</w:t>
            </w:r>
            <w:r w:rsidRPr="000E76A4">
              <w:rPr>
                <w:rFonts w:asciiTheme="minorHAnsi" w:hAnsiTheme="minorHAnsi" w:cstheme="minorHAnsi"/>
                <w:i/>
                <w:iCs/>
                <w:noProof/>
                <w:webHidden/>
              </w:rPr>
              <w:fldChar w:fldCharType="end"/>
            </w:r>
          </w:hyperlink>
        </w:p>
        <w:p w14:paraId="4A8B6656" w14:textId="10115081" w:rsidR="000E76A4" w:rsidRPr="000E76A4" w:rsidRDefault="000E76A4">
          <w:pPr>
            <w:pStyle w:val="TOC3"/>
            <w:tabs>
              <w:tab w:val="left" w:pos="1680"/>
            </w:tabs>
            <w:rPr>
              <w:rFonts w:asciiTheme="minorHAnsi" w:eastAsiaTheme="minorEastAsia" w:hAnsiTheme="minorHAnsi" w:cstheme="minorHAnsi"/>
              <w:i/>
              <w:iCs/>
              <w:noProof/>
              <w:kern w:val="2"/>
              <w:sz w:val="24"/>
              <w:szCs w:val="24"/>
              <w:lang w:val="en-IN" w:eastAsia="en-IN"/>
              <w14:ligatures w14:val="standardContextual"/>
            </w:rPr>
          </w:pPr>
          <w:hyperlink w:anchor="_Toc173250373" w:history="1">
            <w:r w:rsidRPr="000E76A4">
              <w:rPr>
                <w:rStyle w:val="Hyperlink"/>
                <w:rFonts w:asciiTheme="minorHAnsi" w:hAnsiTheme="minorHAnsi" w:cstheme="minorHAnsi"/>
                <w:i/>
                <w:iCs/>
                <w:noProof/>
              </w:rPr>
              <w:t>10.1.14</w:t>
            </w:r>
            <w:r w:rsidRPr="000E76A4">
              <w:rPr>
                <w:rFonts w:asciiTheme="minorHAnsi" w:eastAsiaTheme="minorEastAsia" w:hAnsiTheme="minorHAnsi" w:cstheme="minorHAnsi"/>
                <w:i/>
                <w:iCs/>
                <w:noProof/>
                <w:kern w:val="2"/>
                <w:sz w:val="24"/>
                <w:szCs w:val="24"/>
                <w:lang w:val="en-IN" w:eastAsia="en-IN"/>
                <w14:ligatures w14:val="standardContextual"/>
              </w:rPr>
              <w:tab/>
            </w:r>
            <w:r w:rsidRPr="000E76A4">
              <w:rPr>
                <w:rStyle w:val="Hyperlink"/>
                <w:rFonts w:asciiTheme="minorHAnsi" w:hAnsiTheme="minorHAnsi" w:cstheme="minorHAnsi"/>
                <w:i/>
                <w:iCs/>
                <w:noProof/>
              </w:rPr>
              <w:t>MAC_ID_CONTAINS_INVALID_CHARS_OR_INVALID_FORMAT</w:t>
            </w:r>
            <w:r w:rsidRPr="000E76A4">
              <w:rPr>
                <w:rFonts w:asciiTheme="minorHAnsi" w:hAnsiTheme="minorHAnsi" w:cstheme="minorHAnsi"/>
                <w:i/>
                <w:iCs/>
                <w:noProof/>
                <w:webHidden/>
              </w:rPr>
              <w:tab/>
            </w:r>
            <w:r w:rsidRPr="000E76A4">
              <w:rPr>
                <w:rFonts w:asciiTheme="minorHAnsi" w:hAnsiTheme="minorHAnsi" w:cstheme="minorHAnsi"/>
                <w:i/>
                <w:iCs/>
                <w:noProof/>
                <w:webHidden/>
              </w:rPr>
              <w:fldChar w:fldCharType="begin"/>
            </w:r>
            <w:r w:rsidRPr="000E76A4">
              <w:rPr>
                <w:rFonts w:asciiTheme="minorHAnsi" w:hAnsiTheme="minorHAnsi" w:cstheme="minorHAnsi"/>
                <w:i/>
                <w:iCs/>
                <w:noProof/>
                <w:webHidden/>
              </w:rPr>
              <w:instrText xml:space="preserve"> PAGEREF _Toc173250373 \h </w:instrText>
            </w:r>
            <w:r w:rsidRPr="000E76A4">
              <w:rPr>
                <w:rFonts w:asciiTheme="minorHAnsi" w:hAnsiTheme="minorHAnsi" w:cstheme="minorHAnsi"/>
                <w:i/>
                <w:iCs/>
                <w:noProof/>
                <w:webHidden/>
              </w:rPr>
            </w:r>
            <w:r w:rsidRPr="000E76A4">
              <w:rPr>
                <w:rFonts w:asciiTheme="minorHAnsi" w:hAnsiTheme="minorHAnsi" w:cstheme="minorHAnsi"/>
                <w:i/>
                <w:iCs/>
                <w:noProof/>
                <w:webHidden/>
              </w:rPr>
              <w:fldChar w:fldCharType="separate"/>
            </w:r>
            <w:r w:rsidRPr="000E76A4">
              <w:rPr>
                <w:rFonts w:asciiTheme="minorHAnsi" w:hAnsiTheme="minorHAnsi" w:cstheme="minorHAnsi"/>
                <w:i/>
                <w:iCs/>
                <w:noProof/>
                <w:webHidden/>
              </w:rPr>
              <w:t>16</w:t>
            </w:r>
            <w:r w:rsidRPr="000E76A4">
              <w:rPr>
                <w:rFonts w:asciiTheme="minorHAnsi" w:hAnsiTheme="minorHAnsi" w:cstheme="minorHAnsi"/>
                <w:i/>
                <w:iCs/>
                <w:noProof/>
                <w:webHidden/>
              </w:rPr>
              <w:fldChar w:fldCharType="end"/>
            </w:r>
          </w:hyperlink>
        </w:p>
        <w:p w14:paraId="60E1C90E" w14:textId="3234C4CB" w:rsidR="000E76A4" w:rsidRPr="000E76A4" w:rsidRDefault="000E76A4">
          <w:pPr>
            <w:pStyle w:val="TOC3"/>
            <w:tabs>
              <w:tab w:val="left" w:pos="1680"/>
            </w:tabs>
            <w:rPr>
              <w:rFonts w:asciiTheme="minorHAnsi" w:eastAsiaTheme="minorEastAsia" w:hAnsiTheme="minorHAnsi" w:cstheme="minorHAnsi"/>
              <w:i/>
              <w:iCs/>
              <w:noProof/>
              <w:kern w:val="2"/>
              <w:sz w:val="24"/>
              <w:szCs w:val="24"/>
              <w:lang w:val="en-IN" w:eastAsia="en-IN"/>
              <w14:ligatures w14:val="standardContextual"/>
            </w:rPr>
          </w:pPr>
          <w:hyperlink w:anchor="_Toc173250374" w:history="1">
            <w:r w:rsidRPr="000E76A4">
              <w:rPr>
                <w:rStyle w:val="Hyperlink"/>
                <w:rFonts w:asciiTheme="minorHAnsi" w:hAnsiTheme="minorHAnsi" w:cstheme="minorHAnsi"/>
                <w:i/>
                <w:iCs/>
                <w:noProof/>
              </w:rPr>
              <w:t>10.1.15</w:t>
            </w:r>
            <w:r w:rsidRPr="000E76A4">
              <w:rPr>
                <w:rFonts w:asciiTheme="minorHAnsi" w:eastAsiaTheme="minorEastAsia" w:hAnsiTheme="minorHAnsi" w:cstheme="minorHAnsi"/>
                <w:i/>
                <w:iCs/>
                <w:noProof/>
                <w:kern w:val="2"/>
                <w:sz w:val="24"/>
                <w:szCs w:val="24"/>
                <w:lang w:val="en-IN" w:eastAsia="en-IN"/>
                <w14:ligatures w14:val="standardContextual"/>
              </w:rPr>
              <w:tab/>
            </w:r>
            <w:r w:rsidRPr="000E76A4">
              <w:rPr>
                <w:rStyle w:val="Hyperlink"/>
                <w:rFonts w:asciiTheme="minorHAnsi" w:hAnsiTheme="minorHAnsi" w:cstheme="minorHAnsi"/>
                <w:i/>
                <w:iCs/>
                <w:noProof/>
              </w:rPr>
              <w:t>INVALID_MAC_ID_LENGTH</w:t>
            </w:r>
            <w:r w:rsidRPr="000E76A4">
              <w:rPr>
                <w:rFonts w:asciiTheme="minorHAnsi" w:hAnsiTheme="minorHAnsi" w:cstheme="minorHAnsi"/>
                <w:i/>
                <w:iCs/>
                <w:noProof/>
                <w:webHidden/>
              </w:rPr>
              <w:tab/>
            </w:r>
            <w:r w:rsidRPr="000E76A4">
              <w:rPr>
                <w:rFonts w:asciiTheme="minorHAnsi" w:hAnsiTheme="minorHAnsi" w:cstheme="minorHAnsi"/>
                <w:i/>
                <w:iCs/>
                <w:noProof/>
                <w:webHidden/>
              </w:rPr>
              <w:fldChar w:fldCharType="begin"/>
            </w:r>
            <w:r w:rsidRPr="000E76A4">
              <w:rPr>
                <w:rFonts w:asciiTheme="minorHAnsi" w:hAnsiTheme="minorHAnsi" w:cstheme="minorHAnsi"/>
                <w:i/>
                <w:iCs/>
                <w:noProof/>
                <w:webHidden/>
              </w:rPr>
              <w:instrText xml:space="preserve"> PAGEREF _Toc173250374 \h </w:instrText>
            </w:r>
            <w:r w:rsidRPr="000E76A4">
              <w:rPr>
                <w:rFonts w:asciiTheme="minorHAnsi" w:hAnsiTheme="minorHAnsi" w:cstheme="minorHAnsi"/>
                <w:i/>
                <w:iCs/>
                <w:noProof/>
                <w:webHidden/>
              </w:rPr>
            </w:r>
            <w:r w:rsidRPr="000E76A4">
              <w:rPr>
                <w:rFonts w:asciiTheme="minorHAnsi" w:hAnsiTheme="minorHAnsi" w:cstheme="minorHAnsi"/>
                <w:i/>
                <w:iCs/>
                <w:noProof/>
                <w:webHidden/>
              </w:rPr>
              <w:fldChar w:fldCharType="separate"/>
            </w:r>
            <w:r w:rsidRPr="000E76A4">
              <w:rPr>
                <w:rFonts w:asciiTheme="minorHAnsi" w:hAnsiTheme="minorHAnsi" w:cstheme="minorHAnsi"/>
                <w:i/>
                <w:iCs/>
                <w:noProof/>
                <w:webHidden/>
              </w:rPr>
              <w:t>16</w:t>
            </w:r>
            <w:r w:rsidRPr="000E76A4">
              <w:rPr>
                <w:rFonts w:asciiTheme="minorHAnsi" w:hAnsiTheme="minorHAnsi" w:cstheme="minorHAnsi"/>
                <w:i/>
                <w:iCs/>
                <w:noProof/>
                <w:webHidden/>
              </w:rPr>
              <w:fldChar w:fldCharType="end"/>
            </w:r>
          </w:hyperlink>
        </w:p>
        <w:p w14:paraId="50EB19CB" w14:textId="44A8040E" w:rsidR="000E76A4" w:rsidRPr="000E76A4" w:rsidRDefault="000E76A4">
          <w:pPr>
            <w:pStyle w:val="TOC3"/>
            <w:tabs>
              <w:tab w:val="left" w:pos="1680"/>
            </w:tabs>
            <w:rPr>
              <w:rFonts w:asciiTheme="minorHAnsi" w:eastAsiaTheme="minorEastAsia" w:hAnsiTheme="minorHAnsi" w:cstheme="minorHAnsi"/>
              <w:i/>
              <w:iCs/>
              <w:noProof/>
              <w:kern w:val="2"/>
              <w:sz w:val="24"/>
              <w:szCs w:val="24"/>
              <w:lang w:val="en-IN" w:eastAsia="en-IN"/>
              <w14:ligatures w14:val="standardContextual"/>
            </w:rPr>
          </w:pPr>
          <w:hyperlink w:anchor="_Toc173250375" w:history="1">
            <w:r w:rsidRPr="000E76A4">
              <w:rPr>
                <w:rStyle w:val="Hyperlink"/>
                <w:rFonts w:asciiTheme="minorHAnsi" w:hAnsiTheme="minorHAnsi" w:cstheme="minorHAnsi"/>
                <w:i/>
                <w:iCs/>
                <w:noProof/>
              </w:rPr>
              <w:t>10.1.16</w:t>
            </w:r>
            <w:r w:rsidRPr="000E76A4">
              <w:rPr>
                <w:rFonts w:asciiTheme="minorHAnsi" w:eastAsiaTheme="minorEastAsia" w:hAnsiTheme="minorHAnsi" w:cstheme="minorHAnsi"/>
                <w:i/>
                <w:iCs/>
                <w:noProof/>
                <w:kern w:val="2"/>
                <w:sz w:val="24"/>
                <w:szCs w:val="24"/>
                <w:lang w:val="en-IN" w:eastAsia="en-IN"/>
                <w14:ligatures w14:val="standardContextual"/>
              </w:rPr>
              <w:tab/>
            </w:r>
            <w:r w:rsidRPr="000E76A4">
              <w:rPr>
                <w:rStyle w:val="Hyperlink"/>
                <w:rFonts w:asciiTheme="minorHAnsi" w:hAnsiTheme="minorHAnsi" w:cstheme="minorHAnsi"/>
                <w:i/>
                <w:iCs/>
                <w:noProof/>
              </w:rPr>
              <w:t>NODE_SER_NO_NOT_FOUND</w:t>
            </w:r>
            <w:r w:rsidRPr="000E76A4">
              <w:rPr>
                <w:rFonts w:asciiTheme="minorHAnsi" w:hAnsiTheme="minorHAnsi" w:cstheme="minorHAnsi"/>
                <w:i/>
                <w:iCs/>
                <w:noProof/>
                <w:webHidden/>
              </w:rPr>
              <w:tab/>
            </w:r>
            <w:r w:rsidRPr="000E76A4">
              <w:rPr>
                <w:rFonts w:asciiTheme="minorHAnsi" w:hAnsiTheme="minorHAnsi" w:cstheme="minorHAnsi"/>
                <w:i/>
                <w:iCs/>
                <w:noProof/>
                <w:webHidden/>
              </w:rPr>
              <w:fldChar w:fldCharType="begin"/>
            </w:r>
            <w:r w:rsidRPr="000E76A4">
              <w:rPr>
                <w:rFonts w:asciiTheme="minorHAnsi" w:hAnsiTheme="minorHAnsi" w:cstheme="minorHAnsi"/>
                <w:i/>
                <w:iCs/>
                <w:noProof/>
                <w:webHidden/>
              </w:rPr>
              <w:instrText xml:space="preserve"> PAGEREF _Toc173250375 \h </w:instrText>
            </w:r>
            <w:r w:rsidRPr="000E76A4">
              <w:rPr>
                <w:rFonts w:asciiTheme="minorHAnsi" w:hAnsiTheme="minorHAnsi" w:cstheme="minorHAnsi"/>
                <w:i/>
                <w:iCs/>
                <w:noProof/>
                <w:webHidden/>
              </w:rPr>
            </w:r>
            <w:r w:rsidRPr="000E76A4">
              <w:rPr>
                <w:rFonts w:asciiTheme="minorHAnsi" w:hAnsiTheme="minorHAnsi" w:cstheme="minorHAnsi"/>
                <w:i/>
                <w:iCs/>
                <w:noProof/>
                <w:webHidden/>
              </w:rPr>
              <w:fldChar w:fldCharType="separate"/>
            </w:r>
            <w:r w:rsidRPr="000E76A4">
              <w:rPr>
                <w:rFonts w:asciiTheme="minorHAnsi" w:hAnsiTheme="minorHAnsi" w:cstheme="minorHAnsi"/>
                <w:i/>
                <w:iCs/>
                <w:noProof/>
                <w:webHidden/>
              </w:rPr>
              <w:t>16</w:t>
            </w:r>
            <w:r w:rsidRPr="000E76A4">
              <w:rPr>
                <w:rFonts w:asciiTheme="minorHAnsi" w:hAnsiTheme="minorHAnsi" w:cstheme="minorHAnsi"/>
                <w:i/>
                <w:iCs/>
                <w:noProof/>
                <w:webHidden/>
              </w:rPr>
              <w:fldChar w:fldCharType="end"/>
            </w:r>
          </w:hyperlink>
        </w:p>
        <w:p w14:paraId="66495650" w14:textId="1ADBA52E" w:rsidR="000E76A4" w:rsidRPr="000E76A4" w:rsidRDefault="000E76A4">
          <w:pPr>
            <w:pStyle w:val="TOC3"/>
            <w:tabs>
              <w:tab w:val="left" w:pos="1680"/>
            </w:tabs>
            <w:rPr>
              <w:rFonts w:asciiTheme="minorHAnsi" w:eastAsiaTheme="minorEastAsia" w:hAnsiTheme="minorHAnsi" w:cstheme="minorHAnsi"/>
              <w:i/>
              <w:iCs/>
              <w:noProof/>
              <w:kern w:val="2"/>
              <w:sz w:val="24"/>
              <w:szCs w:val="24"/>
              <w:lang w:val="en-IN" w:eastAsia="en-IN"/>
              <w14:ligatures w14:val="standardContextual"/>
            </w:rPr>
          </w:pPr>
          <w:hyperlink w:anchor="_Toc173250376" w:history="1">
            <w:r w:rsidRPr="000E76A4">
              <w:rPr>
                <w:rStyle w:val="Hyperlink"/>
                <w:rFonts w:asciiTheme="minorHAnsi" w:hAnsiTheme="minorHAnsi" w:cstheme="minorHAnsi"/>
                <w:i/>
                <w:iCs/>
                <w:noProof/>
              </w:rPr>
              <w:t>10.1.17</w:t>
            </w:r>
            <w:r w:rsidRPr="000E76A4">
              <w:rPr>
                <w:rFonts w:asciiTheme="minorHAnsi" w:eastAsiaTheme="minorEastAsia" w:hAnsiTheme="minorHAnsi" w:cstheme="minorHAnsi"/>
                <w:i/>
                <w:iCs/>
                <w:noProof/>
                <w:kern w:val="2"/>
                <w:sz w:val="24"/>
                <w:szCs w:val="24"/>
                <w:lang w:val="en-IN" w:eastAsia="en-IN"/>
                <w14:ligatures w14:val="standardContextual"/>
              </w:rPr>
              <w:tab/>
            </w:r>
            <w:r w:rsidRPr="000E76A4">
              <w:rPr>
                <w:rStyle w:val="Hyperlink"/>
                <w:rFonts w:asciiTheme="minorHAnsi" w:hAnsiTheme="minorHAnsi" w:cstheme="minorHAnsi"/>
                <w:i/>
                <w:iCs/>
                <w:noProof/>
              </w:rPr>
              <w:t>ELEMENT_ADDR_NOT_FOUND</w:t>
            </w:r>
            <w:r w:rsidRPr="000E76A4">
              <w:rPr>
                <w:rFonts w:asciiTheme="minorHAnsi" w:hAnsiTheme="minorHAnsi" w:cstheme="minorHAnsi"/>
                <w:i/>
                <w:iCs/>
                <w:noProof/>
                <w:webHidden/>
              </w:rPr>
              <w:tab/>
            </w:r>
            <w:r w:rsidRPr="000E76A4">
              <w:rPr>
                <w:rFonts w:asciiTheme="minorHAnsi" w:hAnsiTheme="minorHAnsi" w:cstheme="minorHAnsi"/>
                <w:i/>
                <w:iCs/>
                <w:noProof/>
                <w:webHidden/>
              </w:rPr>
              <w:fldChar w:fldCharType="begin"/>
            </w:r>
            <w:r w:rsidRPr="000E76A4">
              <w:rPr>
                <w:rFonts w:asciiTheme="minorHAnsi" w:hAnsiTheme="minorHAnsi" w:cstheme="minorHAnsi"/>
                <w:i/>
                <w:iCs/>
                <w:noProof/>
                <w:webHidden/>
              </w:rPr>
              <w:instrText xml:space="preserve"> PAGEREF _Toc173250376 \h </w:instrText>
            </w:r>
            <w:r w:rsidRPr="000E76A4">
              <w:rPr>
                <w:rFonts w:asciiTheme="minorHAnsi" w:hAnsiTheme="minorHAnsi" w:cstheme="minorHAnsi"/>
                <w:i/>
                <w:iCs/>
                <w:noProof/>
                <w:webHidden/>
              </w:rPr>
            </w:r>
            <w:r w:rsidRPr="000E76A4">
              <w:rPr>
                <w:rFonts w:asciiTheme="minorHAnsi" w:hAnsiTheme="minorHAnsi" w:cstheme="minorHAnsi"/>
                <w:i/>
                <w:iCs/>
                <w:noProof/>
                <w:webHidden/>
              </w:rPr>
              <w:fldChar w:fldCharType="separate"/>
            </w:r>
            <w:r w:rsidRPr="000E76A4">
              <w:rPr>
                <w:rFonts w:asciiTheme="minorHAnsi" w:hAnsiTheme="minorHAnsi" w:cstheme="minorHAnsi"/>
                <w:i/>
                <w:iCs/>
                <w:noProof/>
                <w:webHidden/>
              </w:rPr>
              <w:t>16</w:t>
            </w:r>
            <w:r w:rsidRPr="000E76A4">
              <w:rPr>
                <w:rFonts w:asciiTheme="minorHAnsi" w:hAnsiTheme="minorHAnsi" w:cstheme="minorHAnsi"/>
                <w:i/>
                <w:iCs/>
                <w:noProof/>
                <w:webHidden/>
              </w:rPr>
              <w:fldChar w:fldCharType="end"/>
            </w:r>
          </w:hyperlink>
        </w:p>
        <w:p w14:paraId="2681258A" w14:textId="7C03818F" w:rsidR="000E76A4" w:rsidRPr="000E76A4" w:rsidRDefault="000E76A4">
          <w:pPr>
            <w:pStyle w:val="TOC3"/>
            <w:tabs>
              <w:tab w:val="left" w:pos="1680"/>
            </w:tabs>
            <w:rPr>
              <w:rFonts w:asciiTheme="minorHAnsi" w:eastAsiaTheme="minorEastAsia" w:hAnsiTheme="minorHAnsi" w:cstheme="minorHAnsi"/>
              <w:i/>
              <w:iCs/>
              <w:noProof/>
              <w:kern w:val="2"/>
              <w:sz w:val="24"/>
              <w:szCs w:val="24"/>
              <w:lang w:val="en-IN" w:eastAsia="en-IN"/>
              <w14:ligatures w14:val="standardContextual"/>
            </w:rPr>
          </w:pPr>
          <w:hyperlink w:anchor="_Toc173250377" w:history="1">
            <w:r w:rsidRPr="000E76A4">
              <w:rPr>
                <w:rStyle w:val="Hyperlink"/>
                <w:rFonts w:asciiTheme="minorHAnsi" w:hAnsiTheme="minorHAnsi" w:cstheme="minorHAnsi"/>
                <w:i/>
                <w:iCs/>
                <w:noProof/>
              </w:rPr>
              <w:t>10.1.18</w:t>
            </w:r>
            <w:r w:rsidRPr="000E76A4">
              <w:rPr>
                <w:rFonts w:asciiTheme="minorHAnsi" w:eastAsiaTheme="minorEastAsia" w:hAnsiTheme="minorHAnsi" w:cstheme="minorHAnsi"/>
                <w:i/>
                <w:iCs/>
                <w:noProof/>
                <w:kern w:val="2"/>
                <w:sz w:val="24"/>
                <w:szCs w:val="24"/>
                <w:lang w:val="en-IN" w:eastAsia="en-IN"/>
                <w14:ligatures w14:val="standardContextual"/>
              </w:rPr>
              <w:tab/>
            </w:r>
            <w:r w:rsidRPr="000E76A4">
              <w:rPr>
                <w:rStyle w:val="Hyperlink"/>
                <w:rFonts w:asciiTheme="minorHAnsi" w:hAnsiTheme="minorHAnsi" w:cstheme="minorHAnsi"/>
                <w:i/>
                <w:iCs/>
                <w:noProof/>
              </w:rPr>
              <w:t>GWY_NOT_CONFIGURED_WITH_AC_REMOTE</w:t>
            </w:r>
            <w:r w:rsidRPr="000E76A4">
              <w:rPr>
                <w:rFonts w:asciiTheme="minorHAnsi" w:hAnsiTheme="minorHAnsi" w:cstheme="minorHAnsi"/>
                <w:i/>
                <w:iCs/>
                <w:noProof/>
                <w:webHidden/>
              </w:rPr>
              <w:tab/>
            </w:r>
            <w:r w:rsidRPr="000E76A4">
              <w:rPr>
                <w:rFonts w:asciiTheme="minorHAnsi" w:hAnsiTheme="minorHAnsi" w:cstheme="minorHAnsi"/>
                <w:i/>
                <w:iCs/>
                <w:noProof/>
                <w:webHidden/>
              </w:rPr>
              <w:fldChar w:fldCharType="begin"/>
            </w:r>
            <w:r w:rsidRPr="000E76A4">
              <w:rPr>
                <w:rFonts w:asciiTheme="minorHAnsi" w:hAnsiTheme="minorHAnsi" w:cstheme="minorHAnsi"/>
                <w:i/>
                <w:iCs/>
                <w:noProof/>
                <w:webHidden/>
              </w:rPr>
              <w:instrText xml:space="preserve"> PAGEREF _Toc173250377 \h </w:instrText>
            </w:r>
            <w:r w:rsidRPr="000E76A4">
              <w:rPr>
                <w:rFonts w:asciiTheme="minorHAnsi" w:hAnsiTheme="minorHAnsi" w:cstheme="minorHAnsi"/>
                <w:i/>
                <w:iCs/>
                <w:noProof/>
                <w:webHidden/>
              </w:rPr>
            </w:r>
            <w:r w:rsidRPr="000E76A4">
              <w:rPr>
                <w:rFonts w:asciiTheme="minorHAnsi" w:hAnsiTheme="minorHAnsi" w:cstheme="minorHAnsi"/>
                <w:i/>
                <w:iCs/>
                <w:noProof/>
                <w:webHidden/>
              </w:rPr>
              <w:fldChar w:fldCharType="separate"/>
            </w:r>
            <w:r w:rsidRPr="000E76A4">
              <w:rPr>
                <w:rFonts w:asciiTheme="minorHAnsi" w:hAnsiTheme="minorHAnsi" w:cstheme="minorHAnsi"/>
                <w:i/>
                <w:iCs/>
                <w:noProof/>
                <w:webHidden/>
              </w:rPr>
              <w:t>16</w:t>
            </w:r>
            <w:r w:rsidRPr="000E76A4">
              <w:rPr>
                <w:rFonts w:asciiTheme="minorHAnsi" w:hAnsiTheme="minorHAnsi" w:cstheme="minorHAnsi"/>
                <w:i/>
                <w:iCs/>
                <w:noProof/>
                <w:webHidden/>
              </w:rPr>
              <w:fldChar w:fldCharType="end"/>
            </w:r>
          </w:hyperlink>
        </w:p>
        <w:p w14:paraId="4389D6E1" w14:textId="576AF1E4" w:rsidR="000E76A4" w:rsidRPr="000E76A4" w:rsidRDefault="000E76A4">
          <w:pPr>
            <w:pStyle w:val="TOC3"/>
            <w:tabs>
              <w:tab w:val="left" w:pos="1680"/>
            </w:tabs>
            <w:rPr>
              <w:rFonts w:asciiTheme="minorHAnsi" w:eastAsiaTheme="minorEastAsia" w:hAnsiTheme="minorHAnsi" w:cstheme="minorHAnsi"/>
              <w:i/>
              <w:iCs/>
              <w:noProof/>
              <w:kern w:val="2"/>
              <w:sz w:val="24"/>
              <w:szCs w:val="24"/>
              <w:lang w:val="en-IN" w:eastAsia="en-IN"/>
              <w14:ligatures w14:val="standardContextual"/>
            </w:rPr>
          </w:pPr>
          <w:hyperlink w:anchor="_Toc173250378" w:history="1">
            <w:r w:rsidRPr="000E76A4">
              <w:rPr>
                <w:rStyle w:val="Hyperlink"/>
                <w:rFonts w:asciiTheme="minorHAnsi" w:hAnsiTheme="minorHAnsi" w:cstheme="minorHAnsi"/>
                <w:i/>
                <w:iCs/>
                <w:noProof/>
              </w:rPr>
              <w:t>10.1.19</w:t>
            </w:r>
            <w:r w:rsidRPr="000E76A4">
              <w:rPr>
                <w:rFonts w:asciiTheme="minorHAnsi" w:eastAsiaTheme="minorEastAsia" w:hAnsiTheme="minorHAnsi" w:cstheme="minorHAnsi"/>
                <w:i/>
                <w:iCs/>
                <w:noProof/>
                <w:kern w:val="2"/>
                <w:sz w:val="24"/>
                <w:szCs w:val="24"/>
                <w:lang w:val="en-IN" w:eastAsia="en-IN"/>
                <w14:ligatures w14:val="standardContextual"/>
              </w:rPr>
              <w:tab/>
            </w:r>
            <w:r w:rsidRPr="000E76A4">
              <w:rPr>
                <w:rStyle w:val="Hyperlink"/>
                <w:rFonts w:asciiTheme="minorHAnsi" w:hAnsiTheme="minorHAnsi" w:cstheme="minorHAnsi"/>
                <w:i/>
                <w:iCs/>
                <w:noProof/>
              </w:rPr>
              <w:t>NODE_NOT_CONFIGURED_WITH_AC_REMOTE</w:t>
            </w:r>
            <w:r w:rsidRPr="000E76A4">
              <w:rPr>
                <w:rFonts w:asciiTheme="minorHAnsi" w:hAnsiTheme="minorHAnsi" w:cstheme="minorHAnsi"/>
                <w:i/>
                <w:iCs/>
                <w:noProof/>
                <w:webHidden/>
              </w:rPr>
              <w:tab/>
            </w:r>
            <w:r w:rsidRPr="000E76A4">
              <w:rPr>
                <w:rFonts w:asciiTheme="minorHAnsi" w:hAnsiTheme="minorHAnsi" w:cstheme="minorHAnsi"/>
                <w:i/>
                <w:iCs/>
                <w:noProof/>
                <w:webHidden/>
              </w:rPr>
              <w:fldChar w:fldCharType="begin"/>
            </w:r>
            <w:r w:rsidRPr="000E76A4">
              <w:rPr>
                <w:rFonts w:asciiTheme="minorHAnsi" w:hAnsiTheme="minorHAnsi" w:cstheme="minorHAnsi"/>
                <w:i/>
                <w:iCs/>
                <w:noProof/>
                <w:webHidden/>
              </w:rPr>
              <w:instrText xml:space="preserve"> PAGEREF _Toc173250378 \h </w:instrText>
            </w:r>
            <w:r w:rsidRPr="000E76A4">
              <w:rPr>
                <w:rFonts w:asciiTheme="minorHAnsi" w:hAnsiTheme="minorHAnsi" w:cstheme="minorHAnsi"/>
                <w:i/>
                <w:iCs/>
                <w:noProof/>
                <w:webHidden/>
              </w:rPr>
            </w:r>
            <w:r w:rsidRPr="000E76A4">
              <w:rPr>
                <w:rFonts w:asciiTheme="minorHAnsi" w:hAnsiTheme="minorHAnsi" w:cstheme="minorHAnsi"/>
                <w:i/>
                <w:iCs/>
                <w:noProof/>
                <w:webHidden/>
              </w:rPr>
              <w:fldChar w:fldCharType="separate"/>
            </w:r>
            <w:r w:rsidRPr="000E76A4">
              <w:rPr>
                <w:rFonts w:asciiTheme="minorHAnsi" w:hAnsiTheme="minorHAnsi" w:cstheme="minorHAnsi"/>
                <w:i/>
                <w:iCs/>
                <w:noProof/>
                <w:webHidden/>
              </w:rPr>
              <w:t>16</w:t>
            </w:r>
            <w:r w:rsidRPr="000E76A4">
              <w:rPr>
                <w:rFonts w:asciiTheme="minorHAnsi" w:hAnsiTheme="minorHAnsi" w:cstheme="minorHAnsi"/>
                <w:i/>
                <w:iCs/>
                <w:noProof/>
                <w:webHidden/>
              </w:rPr>
              <w:fldChar w:fldCharType="end"/>
            </w:r>
          </w:hyperlink>
        </w:p>
        <w:p w14:paraId="1A0554FA" w14:textId="0D1A400D" w:rsidR="000E76A4" w:rsidRPr="000E76A4" w:rsidRDefault="000E76A4">
          <w:pPr>
            <w:pStyle w:val="TOC3"/>
            <w:tabs>
              <w:tab w:val="left" w:pos="1680"/>
            </w:tabs>
            <w:rPr>
              <w:rFonts w:asciiTheme="minorHAnsi" w:eastAsiaTheme="minorEastAsia" w:hAnsiTheme="minorHAnsi" w:cstheme="minorHAnsi"/>
              <w:i/>
              <w:iCs/>
              <w:noProof/>
              <w:kern w:val="2"/>
              <w:sz w:val="24"/>
              <w:szCs w:val="24"/>
              <w:lang w:val="en-IN" w:eastAsia="en-IN"/>
              <w14:ligatures w14:val="standardContextual"/>
            </w:rPr>
          </w:pPr>
          <w:hyperlink w:anchor="_Toc173250379" w:history="1">
            <w:r w:rsidRPr="000E76A4">
              <w:rPr>
                <w:rStyle w:val="Hyperlink"/>
                <w:rFonts w:asciiTheme="minorHAnsi" w:hAnsiTheme="minorHAnsi" w:cstheme="minorHAnsi"/>
                <w:i/>
                <w:iCs/>
                <w:noProof/>
              </w:rPr>
              <w:t>10.1.20</w:t>
            </w:r>
            <w:r w:rsidRPr="000E76A4">
              <w:rPr>
                <w:rFonts w:asciiTheme="minorHAnsi" w:eastAsiaTheme="minorEastAsia" w:hAnsiTheme="minorHAnsi" w:cstheme="minorHAnsi"/>
                <w:i/>
                <w:iCs/>
                <w:noProof/>
                <w:kern w:val="2"/>
                <w:sz w:val="24"/>
                <w:szCs w:val="24"/>
                <w:lang w:val="en-IN" w:eastAsia="en-IN"/>
                <w14:ligatures w14:val="standardContextual"/>
              </w:rPr>
              <w:tab/>
            </w:r>
            <w:r w:rsidRPr="000E76A4">
              <w:rPr>
                <w:rStyle w:val="Hyperlink"/>
                <w:rFonts w:asciiTheme="minorHAnsi" w:hAnsiTheme="minorHAnsi" w:cstheme="minorHAnsi"/>
                <w:i/>
                <w:iCs/>
                <w:noProof/>
              </w:rPr>
              <w:t>POWER_NOT_FOUND</w:t>
            </w:r>
            <w:r w:rsidRPr="000E76A4">
              <w:rPr>
                <w:rFonts w:asciiTheme="minorHAnsi" w:hAnsiTheme="minorHAnsi" w:cstheme="minorHAnsi"/>
                <w:i/>
                <w:iCs/>
                <w:noProof/>
                <w:webHidden/>
              </w:rPr>
              <w:tab/>
            </w:r>
            <w:r w:rsidRPr="000E76A4">
              <w:rPr>
                <w:rFonts w:asciiTheme="minorHAnsi" w:hAnsiTheme="minorHAnsi" w:cstheme="minorHAnsi"/>
                <w:i/>
                <w:iCs/>
                <w:noProof/>
                <w:webHidden/>
              </w:rPr>
              <w:fldChar w:fldCharType="begin"/>
            </w:r>
            <w:r w:rsidRPr="000E76A4">
              <w:rPr>
                <w:rFonts w:asciiTheme="minorHAnsi" w:hAnsiTheme="minorHAnsi" w:cstheme="minorHAnsi"/>
                <w:i/>
                <w:iCs/>
                <w:noProof/>
                <w:webHidden/>
              </w:rPr>
              <w:instrText xml:space="preserve"> PAGEREF _Toc173250379 \h </w:instrText>
            </w:r>
            <w:r w:rsidRPr="000E76A4">
              <w:rPr>
                <w:rFonts w:asciiTheme="minorHAnsi" w:hAnsiTheme="minorHAnsi" w:cstheme="minorHAnsi"/>
                <w:i/>
                <w:iCs/>
                <w:noProof/>
                <w:webHidden/>
              </w:rPr>
            </w:r>
            <w:r w:rsidRPr="000E76A4">
              <w:rPr>
                <w:rFonts w:asciiTheme="minorHAnsi" w:hAnsiTheme="minorHAnsi" w:cstheme="minorHAnsi"/>
                <w:i/>
                <w:iCs/>
                <w:noProof/>
                <w:webHidden/>
              </w:rPr>
              <w:fldChar w:fldCharType="separate"/>
            </w:r>
            <w:r w:rsidRPr="000E76A4">
              <w:rPr>
                <w:rFonts w:asciiTheme="minorHAnsi" w:hAnsiTheme="minorHAnsi" w:cstheme="minorHAnsi"/>
                <w:i/>
                <w:iCs/>
                <w:noProof/>
                <w:webHidden/>
              </w:rPr>
              <w:t>16</w:t>
            </w:r>
            <w:r w:rsidRPr="000E76A4">
              <w:rPr>
                <w:rFonts w:asciiTheme="minorHAnsi" w:hAnsiTheme="minorHAnsi" w:cstheme="minorHAnsi"/>
                <w:i/>
                <w:iCs/>
                <w:noProof/>
                <w:webHidden/>
              </w:rPr>
              <w:fldChar w:fldCharType="end"/>
            </w:r>
          </w:hyperlink>
        </w:p>
        <w:p w14:paraId="5999A920" w14:textId="4FEC7567" w:rsidR="000E76A4" w:rsidRPr="000E76A4" w:rsidRDefault="000E76A4">
          <w:pPr>
            <w:pStyle w:val="TOC3"/>
            <w:tabs>
              <w:tab w:val="left" w:pos="1680"/>
            </w:tabs>
            <w:rPr>
              <w:rFonts w:asciiTheme="minorHAnsi" w:eastAsiaTheme="minorEastAsia" w:hAnsiTheme="minorHAnsi" w:cstheme="minorHAnsi"/>
              <w:i/>
              <w:iCs/>
              <w:noProof/>
              <w:kern w:val="2"/>
              <w:sz w:val="24"/>
              <w:szCs w:val="24"/>
              <w:lang w:val="en-IN" w:eastAsia="en-IN"/>
              <w14:ligatures w14:val="standardContextual"/>
            </w:rPr>
          </w:pPr>
          <w:hyperlink w:anchor="_Toc173250380" w:history="1">
            <w:r w:rsidRPr="000E76A4">
              <w:rPr>
                <w:rStyle w:val="Hyperlink"/>
                <w:rFonts w:asciiTheme="minorHAnsi" w:hAnsiTheme="minorHAnsi" w:cstheme="minorHAnsi"/>
                <w:i/>
                <w:iCs/>
                <w:noProof/>
              </w:rPr>
              <w:t>10.1.21</w:t>
            </w:r>
            <w:r w:rsidRPr="000E76A4">
              <w:rPr>
                <w:rFonts w:asciiTheme="minorHAnsi" w:eastAsiaTheme="minorEastAsia" w:hAnsiTheme="minorHAnsi" w:cstheme="minorHAnsi"/>
                <w:i/>
                <w:iCs/>
                <w:noProof/>
                <w:kern w:val="2"/>
                <w:sz w:val="24"/>
                <w:szCs w:val="24"/>
                <w:lang w:val="en-IN" w:eastAsia="en-IN"/>
                <w14:ligatures w14:val="standardContextual"/>
              </w:rPr>
              <w:tab/>
            </w:r>
            <w:r w:rsidRPr="000E76A4">
              <w:rPr>
                <w:rStyle w:val="Hyperlink"/>
                <w:rFonts w:asciiTheme="minorHAnsi" w:hAnsiTheme="minorHAnsi" w:cstheme="minorHAnsi"/>
                <w:i/>
                <w:iCs/>
                <w:noProof/>
              </w:rPr>
              <w:t>POWER_EXCEEDING_RANGE</w:t>
            </w:r>
            <w:r w:rsidRPr="000E76A4">
              <w:rPr>
                <w:rFonts w:asciiTheme="minorHAnsi" w:hAnsiTheme="minorHAnsi" w:cstheme="minorHAnsi"/>
                <w:i/>
                <w:iCs/>
                <w:noProof/>
                <w:webHidden/>
              </w:rPr>
              <w:tab/>
            </w:r>
            <w:r w:rsidRPr="000E76A4">
              <w:rPr>
                <w:rFonts w:asciiTheme="minorHAnsi" w:hAnsiTheme="minorHAnsi" w:cstheme="minorHAnsi"/>
                <w:i/>
                <w:iCs/>
                <w:noProof/>
                <w:webHidden/>
              </w:rPr>
              <w:fldChar w:fldCharType="begin"/>
            </w:r>
            <w:r w:rsidRPr="000E76A4">
              <w:rPr>
                <w:rFonts w:asciiTheme="minorHAnsi" w:hAnsiTheme="minorHAnsi" w:cstheme="minorHAnsi"/>
                <w:i/>
                <w:iCs/>
                <w:noProof/>
                <w:webHidden/>
              </w:rPr>
              <w:instrText xml:space="preserve"> PAGEREF _Toc173250380 \h </w:instrText>
            </w:r>
            <w:r w:rsidRPr="000E76A4">
              <w:rPr>
                <w:rFonts w:asciiTheme="minorHAnsi" w:hAnsiTheme="minorHAnsi" w:cstheme="minorHAnsi"/>
                <w:i/>
                <w:iCs/>
                <w:noProof/>
                <w:webHidden/>
              </w:rPr>
            </w:r>
            <w:r w:rsidRPr="000E76A4">
              <w:rPr>
                <w:rFonts w:asciiTheme="minorHAnsi" w:hAnsiTheme="minorHAnsi" w:cstheme="minorHAnsi"/>
                <w:i/>
                <w:iCs/>
                <w:noProof/>
                <w:webHidden/>
              </w:rPr>
              <w:fldChar w:fldCharType="separate"/>
            </w:r>
            <w:r w:rsidRPr="000E76A4">
              <w:rPr>
                <w:rFonts w:asciiTheme="minorHAnsi" w:hAnsiTheme="minorHAnsi" w:cstheme="minorHAnsi"/>
                <w:i/>
                <w:iCs/>
                <w:noProof/>
                <w:webHidden/>
              </w:rPr>
              <w:t>16</w:t>
            </w:r>
            <w:r w:rsidRPr="000E76A4">
              <w:rPr>
                <w:rFonts w:asciiTheme="minorHAnsi" w:hAnsiTheme="minorHAnsi" w:cstheme="minorHAnsi"/>
                <w:i/>
                <w:iCs/>
                <w:noProof/>
                <w:webHidden/>
              </w:rPr>
              <w:fldChar w:fldCharType="end"/>
            </w:r>
          </w:hyperlink>
        </w:p>
        <w:p w14:paraId="76FA1434" w14:textId="72638911" w:rsidR="000E76A4" w:rsidRPr="000E76A4" w:rsidRDefault="000E76A4">
          <w:pPr>
            <w:pStyle w:val="TOC3"/>
            <w:tabs>
              <w:tab w:val="left" w:pos="1680"/>
            </w:tabs>
            <w:rPr>
              <w:rFonts w:asciiTheme="minorHAnsi" w:eastAsiaTheme="minorEastAsia" w:hAnsiTheme="minorHAnsi" w:cstheme="minorHAnsi"/>
              <w:i/>
              <w:iCs/>
              <w:noProof/>
              <w:kern w:val="2"/>
              <w:sz w:val="24"/>
              <w:szCs w:val="24"/>
              <w:lang w:val="en-IN" w:eastAsia="en-IN"/>
              <w14:ligatures w14:val="standardContextual"/>
            </w:rPr>
          </w:pPr>
          <w:hyperlink w:anchor="_Toc173250381" w:history="1">
            <w:r w:rsidRPr="000E76A4">
              <w:rPr>
                <w:rStyle w:val="Hyperlink"/>
                <w:rFonts w:asciiTheme="minorHAnsi" w:hAnsiTheme="minorHAnsi" w:cstheme="minorHAnsi"/>
                <w:i/>
                <w:iCs/>
                <w:noProof/>
              </w:rPr>
              <w:t>10.1.22</w:t>
            </w:r>
            <w:r w:rsidRPr="000E76A4">
              <w:rPr>
                <w:rFonts w:asciiTheme="minorHAnsi" w:eastAsiaTheme="minorEastAsia" w:hAnsiTheme="minorHAnsi" w:cstheme="minorHAnsi"/>
                <w:i/>
                <w:iCs/>
                <w:noProof/>
                <w:kern w:val="2"/>
                <w:sz w:val="24"/>
                <w:szCs w:val="24"/>
                <w:lang w:val="en-IN" w:eastAsia="en-IN"/>
                <w14:ligatures w14:val="standardContextual"/>
              </w:rPr>
              <w:tab/>
            </w:r>
            <w:r w:rsidRPr="000E76A4">
              <w:rPr>
                <w:rStyle w:val="Hyperlink"/>
                <w:rFonts w:asciiTheme="minorHAnsi" w:hAnsiTheme="minorHAnsi" w:cstheme="minorHAnsi"/>
                <w:i/>
                <w:iCs/>
                <w:noProof/>
              </w:rPr>
              <w:t>MODE_NOT_FOUND</w:t>
            </w:r>
            <w:r w:rsidRPr="000E76A4">
              <w:rPr>
                <w:rFonts w:asciiTheme="minorHAnsi" w:hAnsiTheme="minorHAnsi" w:cstheme="minorHAnsi"/>
                <w:i/>
                <w:iCs/>
                <w:noProof/>
                <w:webHidden/>
              </w:rPr>
              <w:tab/>
            </w:r>
            <w:r w:rsidRPr="000E76A4">
              <w:rPr>
                <w:rFonts w:asciiTheme="minorHAnsi" w:hAnsiTheme="minorHAnsi" w:cstheme="minorHAnsi"/>
                <w:i/>
                <w:iCs/>
                <w:noProof/>
                <w:webHidden/>
              </w:rPr>
              <w:fldChar w:fldCharType="begin"/>
            </w:r>
            <w:r w:rsidRPr="000E76A4">
              <w:rPr>
                <w:rFonts w:asciiTheme="minorHAnsi" w:hAnsiTheme="minorHAnsi" w:cstheme="minorHAnsi"/>
                <w:i/>
                <w:iCs/>
                <w:noProof/>
                <w:webHidden/>
              </w:rPr>
              <w:instrText xml:space="preserve"> PAGEREF _Toc173250381 \h </w:instrText>
            </w:r>
            <w:r w:rsidRPr="000E76A4">
              <w:rPr>
                <w:rFonts w:asciiTheme="minorHAnsi" w:hAnsiTheme="minorHAnsi" w:cstheme="minorHAnsi"/>
                <w:i/>
                <w:iCs/>
                <w:noProof/>
                <w:webHidden/>
              </w:rPr>
            </w:r>
            <w:r w:rsidRPr="000E76A4">
              <w:rPr>
                <w:rFonts w:asciiTheme="minorHAnsi" w:hAnsiTheme="minorHAnsi" w:cstheme="minorHAnsi"/>
                <w:i/>
                <w:iCs/>
                <w:noProof/>
                <w:webHidden/>
              </w:rPr>
              <w:fldChar w:fldCharType="separate"/>
            </w:r>
            <w:r w:rsidRPr="000E76A4">
              <w:rPr>
                <w:rFonts w:asciiTheme="minorHAnsi" w:hAnsiTheme="minorHAnsi" w:cstheme="minorHAnsi"/>
                <w:i/>
                <w:iCs/>
                <w:noProof/>
                <w:webHidden/>
              </w:rPr>
              <w:t>17</w:t>
            </w:r>
            <w:r w:rsidRPr="000E76A4">
              <w:rPr>
                <w:rFonts w:asciiTheme="minorHAnsi" w:hAnsiTheme="minorHAnsi" w:cstheme="minorHAnsi"/>
                <w:i/>
                <w:iCs/>
                <w:noProof/>
                <w:webHidden/>
              </w:rPr>
              <w:fldChar w:fldCharType="end"/>
            </w:r>
          </w:hyperlink>
        </w:p>
        <w:p w14:paraId="72E5F816" w14:textId="2F6137ED" w:rsidR="000E76A4" w:rsidRPr="000E76A4" w:rsidRDefault="000E76A4">
          <w:pPr>
            <w:pStyle w:val="TOC3"/>
            <w:tabs>
              <w:tab w:val="left" w:pos="1680"/>
            </w:tabs>
            <w:rPr>
              <w:rFonts w:asciiTheme="minorHAnsi" w:eastAsiaTheme="minorEastAsia" w:hAnsiTheme="minorHAnsi" w:cstheme="minorHAnsi"/>
              <w:i/>
              <w:iCs/>
              <w:noProof/>
              <w:kern w:val="2"/>
              <w:sz w:val="24"/>
              <w:szCs w:val="24"/>
              <w:lang w:val="en-IN" w:eastAsia="en-IN"/>
              <w14:ligatures w14:val="standardContextual"/>
            </w:rPr>
          </w:pPr>
          <w:hyperlink w:anchor="_Toc173250382" w:history="1">
            <w:r w:rsidRPr="000E76A4">
              <w:rPr>
                <w:rStyle w:val="Hyperlink"/>
                <w:rFonts w:asciiTheme="minorHAnsi" w:hAnsiTheme="minorHAnsi" w:cstheme="minorHAnsi"/>
                <w:i/>
                <w:iCs/>
                <w:noProof/>
              </w:rPr>
              <w:t>10.1.23</w:t>
            </w:r>
            <w:r w:rsidRPr="000E76A4">
              <w:rPr>
                <w:rFonts w:asciiTheme="minorHAnsi" w:eastAsiaTheme="minorEastAsia" w:hAnsiTheme="minorHAnsi" w:cstheme="minorHAnsi"/>
                <w:i/>
                <w:iCs/>
                <w:noProof/>
                <w:kern w:val="2"/>
                <w:sz w:val="24"/>
                <w:szCs w:val="24"/>
                <w:lang w:val="en-IN" w:eastAsia="en-IN"/>
                <w14:ligatures w14:val="standardContextual"/>
              </w:rPr>
              <w:tab/>
            </w:r>
            <w:r w:rsidRPr="000E76A4">
              <w:rPr>
                <w:rStyle w:val="Hyperlink"/>
                <w:rFonts w:asciiTheme="minorHAnsi" w:hAnsiTheme="minorHAnsi" w:cstheme="minorHAnsi"/>
                <w:i/>
                <w:iCs/>
                <w:noProof/>
              </w:rPr>
              <w:t>MODE_EXCEEDING_RANGE</w:t>
            </w:r>
            <w:r w:rsidRPr="000E76A4">
              <w:rPr>
                <w:rFonts w:asciiTheme="minorHAnsi" w:hAnsiTheme="minorHAnsi" w:cstheme="minorHAnsi"/>
                <w:i/>
                <w:iCs/>
                <w:noProof/>
                <w:webHidden/>
              </w:rPr>
              <w:tab/>
            </w:r>
            <w:r w:rsidRPr="000E76A4">
              <w:rPr>
                <w:rFonts w:asciiTheme="minorHAnsi" w:hAnsiTheme="minorHAnsi" w:cstheme="minorHAnsi"/>
                <w:i/>
                <w:iCs/>
                <w:noProof/>
                <w:webHidden/>
              </w:rPr>
              <w:fldChar w:fldCharType="begin"/>
            </w:r>
            <w:r w:rsidRPr="000E76A4">
              <w:rPr>
                <w:rFonts w:asciiTheme="minorHAnsi" w:hAnsiTheme="minorHAnsi" w:cstheme="minorHAnsi"/>
                <w:i/>
                <w:iCs/>
                <w:noProof/>
                <w:webHidden/>
              </w:rPr>
              <w:instrText xml:space="preserve"> PAGEREF _Toc173250382 \h </w:instrText>
            </w:r>
            <w:r w:rsidRPr="000E76A4">
              <w:rPr>
                <w:rFonts w:asciiTheme="minorHAnsi" w:hAnsiTheme="minorHAnsi" w:cstheme="minorHAnsi"/>
                <w:i/>
                <w:iCs/>
                <w:noProof/>
                <w:webHidden/>
              </w:rPr>
            </w:r>
            <w:r w:rsidRPr="000E76A4">
              <w:rPr>
                <w:rFonts w:asciiTheme="minorHAnsi" w:hAnsiTheme="minorHAnsi" w:cstheme="minorHAnsi"/>
                <w:i/>
                <w:iCs/>
                <w:noProof/>
                <w:webHidden/>
              </w:rPr>
              <w:fldChar w:fldCharType="separate"/>
            </w:r>
            <w:r w:rsidRPr="000E76A4">
              <w:rPr>
                <w:rFonts w:asciiTheme="minorHAnsi" w:hAnsiTheme="minorHAnsi" w:cstheme="minorHAnsi"/>
                <w:i/>
                <w:iCs/>
                <w:noProof/>
                <w:webHidden/>
              </w:rPr>
              <w:t>17</w:t>
            </w:r>
            <w:r w:rsidRPr="000E76A4">
              <w:rPr>
                <w:rFonts w:asciiTheme="minorHAnsi" w:hAnsiTheme="minorHAnsi" w:cstheme="minorHAnsi"/>
                <w:i/>
                <w:iCs/>
                <w:noProof/>
                <w:webHidden/>
              </w:rPr>
              <w:fldChar w:fldCharType="end"/>
            </w:r>
          </w:hyperlink>
        </w:p>
        <w:p w14:paraId="7B6B6517" w14:textId="364C1039" w:rsidR="000E76A4" w:rsidRPr="000E76A4" w:rsidRDefault="000E76A4">
          <w:pPr>
            <w:pStyle w:val="TOC3"/>
            <w:tabs>
              <w:tab w:val="left" w:pos="1680"/>
            </w:tabs>
            <w:rPr>
              <w:rFonts w:asciiTheme="minorHAnsi" w:eastAsiaTheme="minorEastAsia" w:hAnsiTheme="minorHAnsi" w:cstheme="minorHAnsi"/>
              <w:i/>
              <w:iCs/>
              <w:noProof/>
              <w:kern w:val="2"/>
              <w:sz w:val="24"/>
              <w:szCs w:val="24"/>
              <w:lang w:val="en-IN" w:eastAsia="en-IN"/>
              <w14:ligatures w14:val="standardContextual"/>
            </w:rPr>
          </w:pPr>
          <w:hyperlink w:anchor="_Toc173250383" w:history="1">
            <w:r w:rsidRPr="000E76A4">
              <w:rPr>
                <w:rStyle w:val="Hyperlink"/>
                <w:rFonts w:asciiTheme="minorHAnsi" w:hAnsiTheme="minorHAnsi" w:cstheme="minorHAnsi"/>
                <w:i/>
                <w:iCs/>
                <w:noProof/>
              </w:rPr>
              <w:t>10.1.24</w:t>
            </w:r>
            <w:r w:rsidRPr="000E76A4">
              <w:rPr>
                <w:rFonts w:asciiTheme="minorHAnsi" w:eastAsiaTheme="minorEastAsia" w:hAnsiTheme="minorHAnsi" w:cstheme="minorHAnsi"/>
                <w:i/>
                <w:iCs/>
                <w:noProof/>
                <w:kern w:val="2"/>
                <w:sz w:val="24"/>
                <w:szCs w:val="24"/>
                <w:lang w:val="en-IN" w:eastAsia="en-IN"/>
                <w14:ligatures w14:val="standardContextual"/>
              </w:rPr>
              <w:tab/>
            </w:r>
            <w:r w:rsidRPr="000E76A4">
              <w:rPr>
                <w:rStyle w:val="Hyperlink"/>
                <w:rFonts w:asciiTheme="minorHAnsi" w:hAnsiTheme="minorHAnsi" w:cstheme="minorHAnsi"/>
                <w:i/>
                <w:iCs/>
                <w:noProof/>
              </w:rPr>
              <w:t>FAN_SPEED_NOT_FOUND</w:t>
            </w:r>
            <w:r w:rsidRPr="000E76A4">
              <w:rPr>
                <w:rFonts w:asciiTheme="minorHAnsi" w:hAnsiTheme="minorHAnsi" w:cstheme="minorHAnsi"/>
                <w:i/>
                <w:iCs/>
                <w:noProof/>
                <w:webHidden/>
              </w:rPr>
              <w:tab/>
            </w:r>
            <w:r w:rsidRPr="000E76A4">
              <w:rPr>
                <w:rFonts w:asciiTheme="minorHAnsi" w:hAnsiTheme="minorHAnsi" w:cstheme="minorHAnsi"/>
                <w:i/>
                <w:iCs/>
                <w:noProof/>
                <w:webHidden/>
              </w:rPr>
              <w:fldChar w:fldCharType="begin"/>
            </w:r>
            <w:r w:rsidRPr="000E76A4">
              <w:rPr>
                <w:rFonts w:asciiTheme="minorHAnsi" w:hAnsiTheme="minorHAnsi" w:cstheme="minorHAnsi"/>
                <w:i/>
                <w:iCs/>
                <w:noProof/>
                <w:webHidden/>
              </w:rPr>
              <w:instrText xml:space="preserve"> PAGEREF _Toc173250383 \h </w:instrText>
            </w:r>
            <w:r w:rsidRPr="000E76A4">
              <w:rPr>
                <w:rFonts w:asciiTheme="minorHAnsi" w:hAnsiTheme="minorHAnsi" w:cstheme="minorHAnsi"/>
                <w:i/>
                <w:iCs/>
                <w:noProof/>
                <w:webHidden/>
              </w:rPr>
            </w:r>
            <w:r w:rsidRPr="000E76A4">
              <w:rPr>
                <w:rFonts w:asciiTheme="minorHAnsi" w:hAnsiTheme="minorHAnsi" w:cstheme="minorHAnsi"/>
                <w:i/>
                <w:iCs/>
                <w:noProof/>
                <w:webHidden/>
              </w:rPr>
              <w:fldChar w:fldCharType="separate"/>
            </w:r>
            <w:r w:rsidRPr="000E76A4">
              <w:rPr>
                <w:rFonts w:asciiTheme="minorHAnsi" w:hAnsiTheme="minorHAnsi" w:cstheme="minorHAnsi"/>
                <w:i/>
                <w:iCs/>
                <w:noProof/>
                <w:webHidden/>
              </w:rPr>
              <w:t>17</w:t>
            </w:r>
            <w:r w:rsidRPr="000E76A4">
              <w:rPr>
                <w:rFonts w:asciiTheme="minorHAnsi" w:hAnsiTheme="minorHAnsi" w:cstheme="minorHAnsi"/>
                <w:i/>
                <w:iCs/>
                <w:noProof/>
                <w:webHidden/>
              </w:rPr>
              <w:fldChar w:fldCharType="end"/>
            </w:r>
          </w:hyperlink>
        </w:p>
        <w:p w14:paraId="6212225B" w14:textId="6730E05A" w:rsidR="000E76A4" w:rsidRPr="000E76A4" w:rsidRDefault="000E76A4">
          <w:pPr>
            <w:pStyle w:val="TOC3"/>
            <w:tabs>
              <w:tab w:val="left" w:pos="1680"/>
            </w:tabs>
            <w:rPr>
              <w:rFonts w:asciiTheme="minorHAnsi" w:eastAsiaTheme="minorEastAsia" w:hAnsiTheme="minorHAnsi" w:cstheme="minorHAnsi"/>
              <w:i/>
              <w:iCs/>
              <w:noProof/>
              <w:kern w:val="2"/>
              <w:sz w:val="24"/>
              <w:szCs w:val="24"/>
              <w:lang w:val="en-IN" w:eastAsia="en-IN"/>
              <w14:ligatures w14:val="standardContextual"/>
            </w:rPr>
          </w:pPr>
          <w:hyperlink w:anchor="_Toc173250384" w:history="1">
            <w:r w:rsidRPr="000E76A4">
              <w:rPr>
                <w:rStyle w:val="Hyperlink"/>
                <w:rFonts w:asciiTheme="minorHAnsi" w:hAnsiTheme="minorHAnsi" w:cstheme="minorHAnsi"/>
                <w:i/>
                <w:iCs/>
                <w:noProof/>
              </w:rPr>
              <w:t>10.1.25</w:t>
            </w:r>
            <w:r w:rsidRPr="000E76A4">
              <w:rPr>
                <w:rFonts w:asciiTheme="minorHAnsi" w:eastAsiaTheme="minorEastAsia" w:hAnsiTheme="minorHAnsi" w:cstheme="minorHAnsi"/>
                <w:i/>
                <w:iCs/>
                <w:noProof/>
                <w:kern w:val="2"/>
                <w:sz w:val="24"/>
                <w:szCs w:val="24"/>
                <w:lang w:val="en-IN" w:eastAsia="en-IN"/>
                <w14:ligatures w14:val="standardContextual"/>
              </w:rPr>
              <w:tab/>
            </w:r>
            <w:r w:rsidRPr="000E76A4">
              <w:rPr>
                <w:rStyle w:val="Hyperlink"/>
                <w:rFonts w:asciiTheme="minorHAnsi" w:hAnsiTheme="minorHAnsi" w:cstheme="minorHAnsi"/>
                <w:i/>
                <w:iCs/>
                <w:noProof/>
              </w:rPr>
              <w:t>FANSPEED_EXCEEDING_RANGE</w:t>
            </w:r>
            <w:r w:rsidRPr="000E76A4">
              <w:rPr>
                <w:rFonts w:asciiTheme="minorHAnsi" w:hAnsiTheme="minorHAnsi" w:cstheme="minorHAnsi"/>
                <w:i/>
                <w:iCs/>
                <w:noProof/>
                <w:webHidden/>
              </w:rPr>
              <w:tab/>
            </w:r>
            <w:r w:rsidRPr="000E76A4">
              <w:rPr>
                <w:rFonts w:asciiTheme="minorHAnsi" w:hAnsiTheme="minorHAnsi" w:cstheme="minorHAnsi"/>
                <w:i/>
                <w:iCs/>
                <w:noProof/>
                <w:webHidden/>
              </w:rPr>
              <w:fldChar w:fldCharType="begin"/>
            </w:r>
            <w:r w:rsidRPr="000E76A4">
              <w:rPr>
                <w:rFonts w:asciiTheme="minorHAnsi" w:hAnsiTheme="minorHAnsi" w:cstheme="minorHAnsi"/>
                <w:i/>
                <w:iCs/>
                <w:noProof/>
                <w:webHidden/>
              </w:rPr>
              <w:instrText xml:space="preserve"> PAGEREF _Toc173250384 \h </w:instrText>
            </w:r>
            <w:r w:rsidRPr="000E76A4">
              <w:rPr>
                <w:rFonts w:asciiTheme="minorHAnsi" w:hAnsiTheme="minorHAnsi" w:cstheme="minorHAnsi"/>
                <w:i/>
                <w:iCs/>
                <w:noProof/>
                <w:webHidden/>
              </w:rPr>
            </w:r>
            <w:r w:rsidRPr="000E76A4">
              <w:rPr>
                <w:rFonts w:asciiTheme="minorHAnsi" w:hAnsiTheme="minorHAnsi" w:cstheme="minorHAnsi"/>
                <w:i/>
                <w:iCs/>
                <w:noProof/>
                <w:webHidden/>
              </w:rPr>
              <w:fldChar w:fldCharType="separate"/>
            </w:r>
            <w:r w:rsidRPr="000E76A4">
              <w:rPr>
                <w:rFonts w:asciiTheme="minorHAnsi" w:hAnsiTheme="minorHAnsi" w:cstheme="minorHAnsi"/>
                <w:i/>
                <w:iCs/>
                <w:noProof/>
                <w:webHidden/>
              </w:rPr>
              <w:t>17</w:t>
            </w:r>
            <w:r w:rsidRPr="000E76A4">
              <w:rPr>
                <w:rFonts w:asciiTheme="minorHAnsi" w:hAnsiTheme="minorHAnsi" w:cstheme="minorHAnsi"/>
                <w:i/>
                <w:iCs/>
                <w:noProof/>
                <w:webHidden/>
              </w:rPr>
              <w:fldChar w:fldCharType="end"/>
            </w:r>
          </w:hyperlink>
        </w:p>
        <w:p w14:paraId="6CBCF8C3" w14:textId="620E0237" w:rsidR="000E76A4" w:rsidRPr="000E76A4" w:rsidRDefault="000E76A4">
          <w:pPr>
            <w:pStyle w:val="TOC3"/>
            <w:tabs>
              <w:tab w:val="left" w:pos="1680"/>
            </w:tabs>
            <w:rPr>
              <w:rFonts w:asciiTheme="minorHAnsi" w:eastAsiaTheme="minorEastAsia" w:hAnsiTheme="minorHAnsi" w:cstheme="minorHAnsi"/>
              <w:i/>
              <w:iCs/>
              <w:noProof/>
              <w:kern w:val="2"/>
              <w:sz w:val="24"/>
              <w:szCs w:val="24"/>
              <w:lang w:val="en-IN" w:eastAsia="en-IN"/>
              <w14:ligatures w14:val="standardContextual"/>
            </w:rPr>
          </w:pPr>
          <w:hyperlink w:anchor="_Toc173250385" w:history="1">
            <w:r w:rsidRPr="000E76A4">
              <w:rPr>
                <w:rStyle w:val="Hyperlink"/>
                <w:rFonts w:asciiTheme="minorHAnsi" w:hAnsiTheme="minorHAnsi" w:cstheme="minorHAnsi"/>
                <w:i/>
                <w:iCs/>
                <w:noProof/>
              </w:rPr>
              <w:t>10.1.26</w:t>
            </w:r>
            <w:r w:rsidRPr="000E76A4">
              <w:rPr>
                <w:rFonts w:asciiTheme="minorHAnsi" w:eastAsiaTheme="minorEastAsia" w:hAnsiTheme="minorHAnsi" w:cstheme="minorHAnsi"/>
                <w:i/>
                <w:iCs/>
                <w:noProof/>
                <w:kern w:val="2"/>
                <w:sz w:val="24"/>
                <w:szCs w:val="24"/>
                <w:lang w:val="en-IN" w:eastAsia="en-IN"/>
                <w14:ligatures w14:val="standardContextual"/>
              </w:rPr>
              <w:tab/>
            </w:r>
            <w:r w:rsidRPr="000E76A4">
              <w:rPr>
                <w:rStyle w:val="Hyperlink"/>
                <w:rFonts w:asciiTheme="minorHAnsi" w:hAnsiTheme="minorHAnsi" w:cstheme="minorHAnsi"/>
                <w:i/>
                <w:iCs/>
                <w:noProof/>
              </w:rPr>
              <w:t>TEMPERATURE_NOT_FOUND</w:t>
            </w:r>
            <w:r w:rsidRPr="000E76A4">
              <w:rPr>
                <w:rFonts w:asciiTheme="minorHAnsi" w:hAnsiTheme="minorHAnsi" w:cstheme="minorHAnsi"/>
                <w:i/>
                <w:iCs/>
                <w:noProof/>
                <w:webHidden/>
              </w:rPr>
              <w:tab/>
            </w:r>
            <w:r w:rsidRPr="000E76A4">
              <w:rPr>
                <w:rFonts w:asciiTheme="minorHAnsi" w:hAnsiTheme="minorHAnsi" w:cstheme="minorHAnsi"/>
                <w:i/>
                <w:iCs/>
                <w:noProof/>
                <w:webHidden/>
              </w:rPr>
              <w:fldChar w:fldCharType="begin"/>
            </w:r>
            <w:r w:rsidRPr="000E76A4">
              <w:rPr>
                <w:rFonts w:asciiTheme="minorHAnsi" w:hAnsiTheme="minorHAnsi" w:cstheme="minorHAnsi"/>
                <w:i/>
                <w:iCs/>
                <w:noProof/>
                <w:webHidden/>
              </w:rPr>
              <w:instrText xml:space="preserve"> PAGEREF _Toc173250385 \h </w:instrText>
            </w:r>
            <w:r w:rsidRPr="000E76A4">
              <w:rPr>
                <w:rFonts w:asciiTheme="minorHAnsi" w:hAnsiTheme="minorHAnsi" w:cstheme="minorHAnsi"/>
                <w:i/>
                <w:iCs/>
                <w:noProof/>
                <w:webHidden/>
              </w:rPr>
            </w:r>
            <w:r w:rsidRPr="000E76A4">
              <w:rPr>
                <w:rFonts w:asciiTheme="minorHAnsi" w:hAnsiTheme="minorHAnsi" w:cstheme="minorHAnsi"/>
                <w:i/>
                <w:iCs/>
                <w:noProof/>
                <w:webHidden/>
              </w:rPr>
              <w:fldChar w:fldCharType="separate"/>
            </w:r>
            <w:r w:rsidRPr="000E76A4">
              <w:rPr>
                <w:rFonts w:asciiTheme="minorHAnsi" w:hAnsiTheme="minorHAnsi" w:cstheme="minorHAnsi"/>
                <w:i/>
                <w:iCs/>
                <w:noProof/>
                <w:webHidden/>
              </w:rPr>
              <w:t>17</w:t>
            </w:r>
            <w:r w:rsidRPr="000E76A4">
              <w:rPr>
                <w:rFonts w:asciiTheme="minorHAnsi" w:hAnsiTheme="minorHAnsi" w:cstheme="minorHAnsi"/>
                <w:i/>
                <w:iCs/>
                <w:noProof/>
                <w:webHidden/>
              </w:rPr>
              <w:fldChar w:fldCharType="end"/>
            </w:r>
          </w:hyperlink>
        </w:p>
        <w:p w14:paraId="28A04CC6" w14:textId="7BA5A189" w:rsidR="000E76A4" w:rsidRPr="000E76A4" w:rsidRDefault="000E76A4">
          <w:pPr>
            <w:pStyle w:val="TOC3"/>
            <w:tabs>
              <w:tab w:val="left" w:pos="1680"/>
            </w:tabs>
            <w:rPr>
              <w:rFonts w:asciiTheme="minorHAnsi" w:eastAsiaTheme="minorEastAsia" w:hAnsiTheme="minorHAnsi" w:cstheme="minorHAnsi"/>
              <w:i/>
              <w:iCs/>
              <w:noProof/>
              <w:kern w:val="2"/>
              <w:sz w:val="24"/>
              <w:szCs w:val="24"/>
              <w:lang w:val="en-IN" w:eastAsia="en-IN"/>
              <w14:ligatures w14:val="standardContextual"/>
            </w:rPr>
          </w:pPr>
          <w:hyperlink w:anchor="_Toc173250386" w:history="1">
            <w:r w:rsidRPr="000E76A4">
              <w:rPr>
                <w:rStyle w:val="Hyperlink"/>
                <w:rFonts w:asciiTheme="minorHAnsi" w:hAnsiTheme="minorHAnsi" w:cstheme="minorHAnsi"/>
                <w:i/>
                <w:iCs/>
                <w:noProof/>
              </w:rPr>
              <w:t>10.1.27</w:t>
            </w:r>
            <w:r w:rsidRPr="000E76A4">
              <w:rPr>
                <w:rFonts w:asciiTheme="minorHAnsi" w:eastAsiaTheme="minorEastAsia" w:hAnsiTheme="minorHAnsi" w:cstheme="minorHAnsi"/>
                <w:i/>
                <w:iCs/>
                <w:noProof/>
                <w:kern w:val="2"/>
                <w:sz w:val="24"/>
                <w:szCs w:val="24"/>
                <w:lang w:val="en-IN" w:eastAsia="en-IN"/>
                <w14:ligatures w14:val="standardContextual"/>
              </w:rPr>
              <w:tab/>
            </w:r>
            <w:r w:rsidRPr="000E76A4">
              <w:rPr>
                <w:rStyle w:val="Hyperlink"/>
                <w:rFonts w:asciiTheme="minorHAnsi" w:hAnsiTheme="minorHAnsi" w:cstheme="minorHAnsi"/>
                <w:i/>
                <w:iCs/>
                <w:noProof/>
              </w:rPr>
              <w:t>TEMPERATURE_EXCEEDING_RANGE</w:t>
            </w:r>
            <w:r w:rsidRPr="000E76A4">
              <w:rPr>
                <w:rFonts w:asciiTheme="minorHAnsi" w:hAnsiTheme="minorHAnsi" w:cstheme="minorHAnsi"/>
                <w:i/>
                <w:iCs/>
                <w:noProof/>
                <w:webHidden/>
              </w:rPr>
              <w:tab/>
            </w:r>
            <w:r w:rsidRPr="000E76A4">
              <w:rPr>
                <w:rFonts w:asciiTheme="minorHAnsi" w:hAnsiTheme="minorHAnsi" w:cstheme="minorHAnsi"/>
                <w:i/>
                <w:iCs/>
                <w:noProof/>
                <w:webHidden/>
              </w:rPr>
              <w:fldChar w:fldCharType="begin"/>
            </w:r>
            <w:r w:rsidRPr="000E76A4">
              <w:rPr>
                <w:rFonts w:asciiTheme="minorHAnsi" w:hAnsiTheme="minorHAnsi" w:cstheme="minorHAnsi"/>
                <w:i/>
                <w:iCs/>
                <w:noProof/>
                <w:webHidden/>
              </w:rPr>
              <w:instrText xml:space="preserve"> PAGEREF _Toc173250386 \h </w:instrText>
            </w:r>
            <w:r w:rsidRPr="000E76A4">
              <w:rPr>
                <w:rFonts w:asciiTheme="minorHAnsi" w:hAnsiTheme="minorHAnsi" w:cstheme="minorHAnsi"/>
                <w:i/>
                <w:iCs/>
                <w:noProof/>
                <w:webHidden/>
              </w:rPr>
            </w:r>
            <w:r w:rsidRPr="000E76A4">
              <w:rPr>
                <w:rFonts w:asciiTheme="minorHAnsi" w:hAnsiTheme="minorHAnsi" w:cstheme="minorHAnsi"/>
                <w:i/>
                <w:iCs/>
                <w:noProof/>
                <w:webHidden/>
              </w:rPr>
              <w:fldChar w:fldCharType="separate"/>
            </w:r>
            <w:r w:rsidRPr="000E76A4">
              <w:rPr>
                <w:rFonts w:asciiTheme="minorHAnsi" w:hAnsiTheme="minorHAnsi" w:cstheme="minorHAnsi"/>
                <w:i/>
                <w:iCs/>
                <w:noProof/>
                <w:webHidden/>
              </w:rPr>
              <w:t>17</w:t>
            </w:r>
            <w:r w:rsidRPr="000E76A4">
              <w:rPr>
                <w:rFonts w:asciiTheme="minorHAnsi" w:hAnsiTheme="minorHAnsi" w:cstheme="minorHAnsi"/>
                <w:i/>
                <w:iCs/>
                <w:noProof/>
                <w:webHidden/>
              </w:rPr>
              <w:fldChar w:fldCharType="end"/>
            </w:r>
          </w:hyperlink>
        </w:p>
        <w:p w14:paraId="28AE0C31" w14:textId="197E6BFD" w:rsidR="000E76A4" w:rsidRPr="000E76A4" w:rsidRDefault="000E76A4">
          <w:pPr>
            <w:pStyle w:val="TOC3"/>
            <w:tabs>
              <w:tab w:val="left" w:pos="1680"/>
            </w:tabs>
            <w:rPr>
              <w:rFonts w:asciiTheme="minorHAnsi" w:eastAsiaTheme="minorEastAsia" w:hAnsiTheme="minorHAnsi" w:cstheme="minorHAnsi"/>
              <w:i/>
              <w:iCs/>
              <w:noProof/>
              <w:kern w:val="2"/>
              <w:sz w:val="24"/>
              <w:szCs w:val="24"/>
              <w:lang w:val="en-IN" w:eastAsia="en-IN"/>
              <w14:ligatures w14:val="standardContextual"/>
            </w:rPr>
          </w:pPr>
          <w:hyperlink w:anchor="_Toc173250387" w:history="1">
            <w:r w:rsidRPr="000E76A4">
              <w:rPr>
                <w:rStyle w:val="Hyperlink"/>
                <w:rFonts w:asciiTheme="minorHAnsi" w:hAnsiTheme="minorHAnsi" w:cstheme="minorHAnsi"/>
                <w:i/>
                <w:iCs/>
                <w:noProof/>
              </w:rPr>
              <w:t>10.1.28</w:t>
            </w:r>
            <w:r w:rsidRPr="000E76A4">
              <w:rPr>
                <w:rFonts w:asciiTheme="minorHAnsi" w:eastAsiaTheme="minorEastAsia" w:hAnsiTheme="minorHAnsi" w:cstheme="minorHAnsi"/>
                <w:i/>
                <w:iCs/>
                <w:noProof/>
                <w:kern w:val="2"/>
                <w:sz w:val="24"/>
                <w:szCs w:val="24"/>
                <w:lang w:val="en-IN" w:eastAsia="en-IN"/>
                <w14:ligatures w14:val="standardContextual"/>
              </w:rPr>
              <w:tab/>
            </w:r>
            <w:r w:rsidRPr="000E76A4">
              <w:rPr>
                <w:rStyle w:val="Hyperlink"/>
                <w:rFonts w:asciiTheme="minorHAnsi" w:hAnsiTheme="minorHAnsi" w:cstheme="minorHAnsi"/>
                <w:i/>
                <w:iCs/>
                <w:noProof/>
              </w:rPr>
              <w:t>SWING_H_NOT_FOUND</w:t>
            </w:r>
            <w:r w:rsidRPr="000E76A4">
              <w:rPr>
                <w:rFonts w:asciiTheme="minorHAnsi" w:hAnsiTheme="minorHAnsi" w:cstheme="minorHAnsi"/>
                <w:i/>
                <w:iCs/>
                <w:noProof/>
                <w:webHidden/>
              </w:rPr>
              <w:tab/>
            </w:r>
            <w:r w:rsidRPr="000E76A4">
              <w:rPr>
                <w:rFonts w:asciiTheme="minorHAnsi" w:hAnsiTheme="minorHAnsi" w:cstheme="minorHAnsi"/>
                <w:i/>
                <w:iCs/>
                <w:noProof/>
                <w:webHidden/>
              </w:rPr>
              <w:fldChar w:fldCharType="begin"/>
            </w:r>
            <w:r w:rsidRPr="000E76A4">
              <w:rPr>
                <w:rFonts w:asciiTheme="minorHAnsi" w:hAnsiTheme="minorHAnsi" w:cstheme="minorHAnsi"/>
                <w:i/>
                <w:iCs/>
                <w:noProof/>
                <w:webHidden/>
              </w:rPr>
              <w:instrText xml:space="preserve"> PAGEREF _Toc173250387 \h </w:instrText>
            </w:r>
            <w:r w:rsidRPr="000E76A4">
              <w:rPr>
                <w:rFonts w:asciiTheme="minorHAnsi" w:hAnsiTheme="minorHAnsi" w:cstheme="minorHAnsi"/>
                <w:i/>
                <w:iCs/>
                <w:noProof/>
                <w:webHidden/>
              </w:rPr>
            </w:r>
            <w:r w:rsidRPr="000E76A4">
              <w:rPr>
                <w:rFonts w:asciiTheme="minorHAnsi" w:hAnsiTheme="minorHAnsi" w:cstheme="minorHAnsi"/>
                <w:i/>
                <w:iCs/>
                <w:noProof/>
                <w:webHidden/>
              </w:rPr>
              <w:fldChar w:fldCharType="separate"/>
            </w:r>
            <w:r w:rsidRPr="000E76A4">
              <w:rPr>
                <w:rFonts w:asciiTheme="minorHAnsi" w:hAnsiTheme="minorHAnsi" w:cstheme="minorHAnsi"/>
                <w:i/>
                <w:iCs/>
                <w:noProof/>
                <w:webHidden/>
              </w:rPr>
              <w:t>17</w:t>
            </w:r>
            <w:r w:rsidRPr="000E76A4">
              <w:rPr>
                <w:rFonts w:asciiTheme="minorHAnsi" w:hAnsiTheme="minorHAnsi" w:cstheme="minorHAnsi"/>
                <w:i/>
                <w:iCs/>
                <w:noProof/>
                <w:webHidden/>
              </w:rPr>
              <w:fldChar w:fldCharType="end"/>
            </w:r>
          </w:hyperlink>
        </w:p>
        <w:p w14:paraId="3816797C" w14:textId="7232AAAB" w:rsidR="000E76A4" w:rsidRPr="000E76A4" w:rsidRDefault="000E76A4">
          <w:pPr>
            <w:pStyle w:val="TOC3"/>
            <w:tabs>
              <w:tab w:val="left" w:pos="1680"/>
            </w:tabs>
            <w:rPr>
              <w:rFonts w:asciiTheme="minorHAnsi" w:eastAsiaTheme="minorEastAsia" w:hAnsiTheme="minorHAnsi" w:cstheme="minorHAnsi"/>
              <w:i/>
              <w:iCs/>
              <w:noProof/>
              <w:kern w:val="2"/>
              <w:sz w:val="24"/>
              <w:szCs w:val="24"/>
              <w:lang w:val="en-IN" w:eastAsia="en-IN"/>
              <w14:ligatures w14:val="standardContextual"/>
            </w:rPr>
          </w:pPr>
          <w:hyperlink w:anchor="_Toc173250388" w:history="1">
            <w:r w:rsidRPr="000E76A4">
              <w:rPr>
                <w:rStyle w:val="Hyperlink"/>
                <w:rFonts w:asciiTheme="minorHAnsi" w:hAnsiTheme="minorHAnsi" w:cstheme="minorHAnsi"/>
                <w:i/>
                <w:iCs/>
                <w:noProof/>
              </w:rPr>
              <w:t>10.1.29</w:t>
            </w:r>
            <w:r w:rsidRPr="000E76A4">
              <w:rPr>
                <w:rFonts w:asciiTheme="minorHAnsi" w:eastAsiaTheme="minorEastAsia" w:hAnsiTheme="minorHAnsi" w:cstheme="minorHAnsi"/>
                <w:i/>
                <w:iCs/>
                <w:noProof/>
                <w:kern w:val="2"/>
                <w:sz w:val="24"/>
                <w:szCs w:val="24"/>
                <w:lang w:val="en-IN" w:eastAsia="en-IN"/>
                <w14:ligatures w14:val="standardContextual"/>
              </w:rPr>
              <w:tab/>
            </w:r>
            <w:r w:rsidRPr="000E76A4">
              <w:rPr>
                <w:rStyle w:val="Hyperlink"/>
                <w:rFonts w:asciiTheme="minorHAnsi" w:hAnsiTheme="minorHAnsi" w:cstheme="minorHAnsi"/>
                <w:i/>
                <w:iCs/>
                <w:noProof/>
              </w:rPr>
              <w:t>SWING_H_EXCEEDING_RANGE</w:t>
            </w:r>
            <w:r w:rsidRPr="000E76A4">
              <w:rPr>
                <w:rFonts w:asciiTheme="minorHAnsi" w:hAnsiTheme="minorHAnsi" w:cstheme="minorHAnsi"/>
                <w:i/>
                <w:iCs/>
                <w:noProof/>
                <w:webHidden/>
              </w:rPr>
              <w:tab/>
            </w:r>
            <w:r w:rsidRPr="000E76A4">
              <w:rPr>
                <w:rFonts w:asciiTheme="minorHAnsi" w:hAnsiTheme="minorHAnsi" w:cstheme="minorHAnsi"/>
                <w:i/>
                <w:iCs/>
                <w:noProof/>
                <w:webHidden/>
              </w:rPr>
              <w:fldChar w:fldCharType="begin"/>
            </w:r>
            <w:r w:rsidRPr="000E76A4">
              <w:rPr>
                <w:rFonts w:asciiTheme="minorHAnsi" w:hAnsiTheme="minorHAnsi" w:cstheme="minorHAnsi"/>
                <w:i/>
                <w:iCs/>
                <w:noProof/>
                <w:webHidden/>
              </w:rPr>
              <w:instrText xml:space="preserve"> PAGEREF _Toc173250388 \h </w:instrText>
            </w:r>
            <w:r w:rsidRPr="000E76A4">
              <w:rPr>
                <w:rFonts w:asciiTheme="minorHAnsi" w:hAnsiTheme="minorHAnsi" w:cstheme="minorHAnsi"/>
                <w:i/>
                <w:iCs/>
                <w:noProof/>
                <w:webHidden/>
              </w:rPr>
            </w:r>
            <w:r w:rsidRPr="000E76A4">
              <w:rPr>
                <w:rFonts w:asciiTheme="minorHAnsi" w:hAnsiTheme="minorHAnsi" w:cstheme="minorHAnsi"/>
                <w:i/>
                <w:iCs/>
                <w:noProof/>
                <w:webHidden/>
              </w:rPr>
              <w:fldChar w:fldCharType="separate"/>
            </w:r>
            <w:r w:rsidRPr="000E76A4">
              <w:rPr>
                <w:rFonts w:asciiTheme="minorHAnsi" w:hAnsiTheme="minorHAnsi" w:cstheme="minorHAnsi"/>
                <w:i/>
                <w:iCs/>
                <w:noProof/>
                <w:webHidden/>
              </w:rPr>
              <w:t>17</w:t>
            </w:r>
            <w:r w:rsidRPr="000E76A4">
              <w:rPr>
                <w:rFonts w:asciiTheme="minorHAnsi" w:hAnsiTheme="minorHAnsi" w:cstheme="minorHAnsi"/>
                <w:i/>
                <w:iCs/>
                <w:noProof/>
                <w:webHidden/>
              </w:rPr>
              <w:fldChar w:fldCharType="end"/>
            </w:r>
          </w:hyperlink>
        </w:p>
        <w:p w14:paraId="513F610A" w14:textId="6650F34D" w:rsidR="000E76A4" w:rsidRPr="000E76A4" w:rsidRDefault="000E76A4">
          <w:pPr>
            <w:pStyle w:val="TOC3"/>
            <w:tabs>
              <w:tab w:val="left" w:pos="1680"/>
            </w:tabs>
            <w:rPr>
              <w:rFonts w:asciiTheme="minorHAnsi" w:eastAsiaTheme="minorEastAsia" w:hAnsiTheme="minorHAnsi" w:cstheme="minorHAnsi"/>
              <w:i/>
              <w:iCs/>
              <w:noProof/>
              <w:kern w:val="2"/>
              <w:sz w:val="24"/>
              <w:szCs w:val="24"/>
              <w:lang w:val="en-IN" w:eastAsia="en-IN"/>
              <w14:ligatures w14:val="standardContextual"/>
            </w:rPr>
          </w:pPr>
          <w:hyperlink w:anchor="_Toc173250389" w:history="1">
            <w:r w:rsidRPr="000E76A4">
              <w:rPr>
                <w:rStyle w:val="Hyperlink"/>
                <w:rFonts w:asciiTheme="minorHAnsi" w:hAnsiTheme="minorHAnsi" w:cstheme="minorHAnsi"/>
                <w:i/>
                <w:iCs/>
                <w:noProof/>
              </w:rPr>
              <w:t>10.1.30</w:t>
            </w:r>
            <w:r w:rsidRPr="000E76A4">
              <w:rPr>
                <w:rFonts w:asciiTheme="minorHAnsi" w:eastAsiaTheme="minorEastAsia" w:hAnsiTheme="minorHAnsi" w:cstheme="minorHAnsi"/>
                <w:i/>
                <w:iCs/>
                <w:noProof/>
                <w:kern w:val="2"/>
                <w:sz w:val="24"/>
                <w:szCs w:val="24"/>
                <w:lang w:val="en-IN" w:eastAsia="en-IN"/>
                <w14:ligatures w14:val="standardContextual"/>
              </w:rPr>
              <w:tab/>
            </w:r>
            <w:r w:rsidRPr="000E76A4">
              <w:rPr>
                <w:rStyle w:val="Hyperlink"/>
                <w:rFonts w:asciiTheme="minorHAnsi" w:hAnsiTheme="minorHAnsi" w:cstheme="minorHAnsi"/>
                <w:i/>
                <w:iCs/>
                <w:noProof/>
              </w:rPr>
              <w:t>SWING_V_NOT_FOUND</w:t>
            </w:r>
            <w:r w:rsidRPr="000E76A4">
              <w:rPr>
                <w:rFonts w:asciiTheme="minorHAnsi" w:hAnsiTheme="minorHAnsi" w:cstheme="minorHAnsi"/>
                <w:i/>
                <w:iCs/>
                <w:noProof/>
                <w:webHidden/>
              </w:rPr>
              <w:tab/>
            </w:r>
            <w:r w:rsidRPr="000E76A4">
              <w:rPr>
                <w:rFonts w:asciiTheme="minorHAnsi" w:hAnsiTheme="minorHAnsi" w:cstheme="minorHAnsi"/>
                <w:i/>
                <w:iCs/>
                <w:noProof/>
                <w:webHidden/>
              </w:rPr>
              <w:fldChar w:fldCharType="begin"/>
            </w:r>
            <w:r w:rsidRPr="000E76A4">
              <w:rPr>
                <w:rFonts w:asciiTheme="minorHAnsi" w:hAnsiTheme="minorHAnsi" w:cstheme="minorHAnsi"/>
                <w:i/>
                <w:iCs/>
                <w:noProof/>
                <w:webHidden/>
              </w:rPr>
              <w:instrText xml:space="preserve"> PAGEREF _Toc173250389 \h </w:instrText>
            </w:r>
            <w:r w:rsidRPr="000E76A4">
              <w:rPr>
                <w:rFonts w:asciiTheme="minorHAnsi" w:hAnsiTheme="minorHAnsi" w:cstheme="minorHAnsi"/>
                <w:i/>
                <w:iCs/>
                <w:noProof/>
                <w:webHidden/>
              </w:rPr>
            </w:r>
            <w:r w:rsidRPr="000E76A4">
              <w:rPr>
                <w:rFonts w:asciiTheme="minorHAnsi" w:hAnsiTheme="minorHAnsi" w:cstheme="minorHAnsi"/>
                <w:i/>
                <w:iCs/>
                <w:noProof/>
                <w:webHidden/>
              </w:rPr>
              <w:fldChar w:fldCharType="separate"/>
            </w:r>
            <w:r w:rsidRPr="000E76A4">
              <w:rPr>
                <w:rFonts w:asciiTheme="minorHAnsi" w:hAnsiTheme="minorHAnsi" w:cstheme="minorHAnsi"/>
                <w:i/>
                <w:iCs/>
                <w:noProof/>
                <w:webHidden/>
              </w:rPr>
              <w:t>17</w:t>
            </w:r>
            <w:r w:rsidRPr="000E76A4">
              <w:rPr>
                <w:rFonts w:asciiTheme="minorHAnsi" w:hAnsiTheme="minorHAnsi" w:cstheme="minorHAnsi"/>
                <w:i/>
                <w:iCs/>
                <w:noProof/>
                <w:webHidden/>
              </w:rPr>
              <w:fldChar w:fldCharType="end"/>
            </w:r>
          </w:hyperlink>
        </w:p>
        <w:p w14:paraId="077A920E" w14:textId="51A24A78" w:rsidR="000E76A4" w:rsidRPr="000E76A4" w:rsidRDefault="000E76A4">
          <w:pPr>
            <w:pStyle w:val="TOC3"/>
            <w:tabs>
              <w:tab w:val="left" w:pos="1680"/>
            </w:tabs>
            <w:rPr>
              <w:rFonts w:asciiTheme="minorHAnsi" w:eastAsiaTheme="minorEastAsia" w:hAnsiTheme="minorHAnsi" w:cstheme="minorHAnsi"/>
              <w:i/>
              <w:iCs/>
              <w:noProof/>
              <w:kern w:val="2"/>
              <w:sz w:val="24"/>
              <w:szCs w:val="24"/>
              <w:lang w:val="en-IN" w:eastAsia="en-IN"/>
              <w14:ligatures w14:val="standardContextual"/>
            </w:rPr>
          </w:pPr>
          <w:hyperlink w:anchor="_Toc173250390" w:history="1">
            <w:r w:rsidRPr="000E76A4">
              <w:rPr>
                <w:rStyle w:val="Hyperlink"/>
                <w:rFonts w:asciiTheme="minorHAnsi" w:hAnsiTheme="minorHAnsi" w:cstheme="minorHAnsi"/>
                <w:i/>
                <w:iCs/>
                <w:noProof/>
              </w:rPr>
              <w:t>10.1.31</w:t>
            </w:r>
            <w:r w:rsidRPr="000E76A4">
              <w:rPr>
                <w:rFonts w:asciiTheme="minorHAnsi" w:eastAsiaTheme="minorEastAsia" w:hAnsiTheme="minorHAnsi" w:cstheme="minorHAnsi"/>
                <w:i/>
                <w:iCs/>
                <w:noProof/>
                <w:kern w:val="2"/>
                <w:sz w:val="24"/>
                <w:szCs w:val="24"/>
                <w:lang w:val="en-IN" w:eastAsia="en-IN"/>
                <w14:ligatures w14:val="standardContextual"/>
              </w:rPr>
              <w:tab/>
            </w:r>
            <w:r w:rsidRPr="000E76A4">
              <w:rPr>
                <w:rStyle w:val="Hyperlink"/>
                <w:rFonts w:asciiTheme="minorHAnsi" w:hAnsiTheme="minorHAnsi" w:cstheme="minorHAnsi"/>
                <w:i/>
                <w:iCs/>
                <w:noProof/>
              </w:rPr>
              <w:t>SWING_V_EXCEEDING_RANGE</w:t>
            </w:r>
            <w:r w:rsidRPr="000E76A4">
              <w:rPr>
                <w:rFonts w:asciiTheme="minorHAnsi" w:hAnsiTheme="minorHAnsi" w:cstheme="minorHAnsi"/>
                <w:i/>
                <w:iCs/>
                <w:noProof/>
                <w:webHidden/>
              </w:rPr>
              <w:tab/>
            </w:r>
            <w:r w:rsidRPr="000E76A4">
              <w:rPr>
                <w:rFonts w:asciiTheme="minorHAnsi" w:hAnsiTheme="minorHAnsi" w:cstheme="minorHAnsi"/>
                <w:i/>
                <w:iCs/>
                <w:noProof/>
                <w:webHidden/>
              </w:rPr>
              <w:fldChar w:fldCharType="begin"/>
            </w:r>
            <w:r w:rsidRPr="000E76A4">
              <w:rPr>
                <w:rFonts w:asciiTheme="minorHAnsi" w:hAnsiTheme="minorHAnsi" w:cstheme="minorHAnsi"/>
                <w:i/>
                <w:iCs/>
                <w:noProof/>
                <w:webHidden/>
              </w:rPr>
              <w:instrText xml:space="preserve"> PAGEREF _Toc173250390 \h </w:instrText>
            </w:r>
            <w:r w:rsidRPr="000E76A4">
              <w:rPr>
                <w:rFonts w:asciiTheme="minorHAnsi" w:hAnsiTheme="minorHAnsi" w:cstheme="minorHAnsi"/>
                <w:i/>
                <w:iCs/>
                <w:noProof/>
                <w:webHidden/>
              </w:rPr>
            </w:r>
            <w:r w:rsidRPr="000E76A4">
              <w:rPr>
                <w:rFonts w:asciiTheme="minorHAnsi" w:hAnsiTheme="minorHAnsi" w:cstheme="minorHAnsi"/>
                <w:i/>
                <w:iCs/>
                <w:noProof/>
                <w:webHidden/>
              </w:rPr>
              <w:fldChar w:fldCharType="separate"/>
            </w:r>
            <w:r w:rsidRPr="000E76A4">
              <w:rPr>
                <w:rFonts w:asciiTheme="minorHAnsi" w:hAnsiTheme="minorHAnsi" w:cstheme="minorHAnsi"/>
                <w:i/>
                <w:iCs/>
                <w:noProof/>
                <w:webHidden/>
              </w:rPr>
              <w:t>18</w:t>
            </w:r>
            <w:r w:rsidRPr="000E76A4">
              <w:rPr>
                <w:rFonts w:asciiTheme="minorHAnsi" w:hAnsiTheme="minorHAnsi" w:cstheme="minorHAnsi"/>
                <w:i/>
                <w:iCs/>
                <w:noProof/>
                <w:webHidden/>
              </w:rPr>
              <w:fldChar w:fldCharType="end"/>
            </w:r>
          </w:hyperlink>
        </w:p>
        <w:p w14:paraId="0441D943" w14:textId="11D02448" w:rsidR="000E76A4" w:rsidRPr="000E76A4" w:rsidRDefault="000E76A4">
          <w:pPr>
            <w:pStyle w:val="TOC3"/>
            <w:tabs>
              <w:tab w:val="left" w:pos="1680"/>
            </w:tabs>
            <w:rPr>
              <w:rFonts w:asciiTheme="minorHAnsi" w:eastAsiaTheme="minorEastAsia" w:hAnsiTheme="minorHAnsi" w:cstheme="minorHAnsi"/>
              <w:i/>
              <w:iCs/>
              <w:noProof/>
              <w:kern w:val="2"/>
              <w:sz w:val="24"/>
              <w:szCs w:val="24"/>
              <w:lang w:val="en-IN" w:eastAsia="en-IN"/>
              <w14:ligatures w14:val="standardContextual"/>
            </w:rPr>
          </w:pPr>
          <w:hyperlink w:anchor="_Toc173250391" w:history="1">
            <w:r w:rsidRPr="000E76A4">
              <w:rPr>
                <w:rStyle w:val="Hyperlink"/>
                <w:rFonts w:asciiTheme="minorHAnsi" w:hAnsiTheme="minorHAnsi" w:cstheme="minorHAnsi"/>
                <w:i/>
                <w:iCs/>
                <w:noProof/>
              </w:rPr>
              <w:t>10.1.32</w:t>
            </w:r>
            <w:r w:rsidRPr="000E76A4">
              <w:rPr>
                <w:rFonts w:asciiTheme="minorHAnsi" w:eastAsiaTheme="minorEastAsia" w:hAnsiTheme="minorHAnsi" w:cstheme="minorHAnsi"/>
                <w:i/>
                <w:iCs/>
                <w:noProof/>
                <w:kern w:val="2"/>
                <w:sz w:val="24"/>
                <w:szCs w:val="24"/>
                <w:lang w:val="en-IN" w:eastAsia="en-IN"/>
                <w14:ligatures w14:val="standardContextual"/>
              </w:rPr>
              <w:tab/>
            </w:r>
            <w:r w:rsidRPr="000E76A4">
              <w:rPr>
                <w:rStyle w:val="Hyperlink"/>
                <w:rFonts w:asciiTheme="minorHAnsi" w:hAnsiTheme="minorHAnsi" w:cstheme="minorHAnsi"/>
                <w:i/>
                <w:iCs/>
                <w:noProof/>
              </w:rPr>
              <w:t>ONTIMER_NOT_FOUND</w:t>
            </w:r>
            <w:r w:rsidRPr="000E76A4">
              <w:rPr>
                <w:rFonts w:asciiTheme="minorHAnsi" w:hAnsiTheme="minorHAnsi" w:cstheme="minorHAnsi"/>
                <w:i/>
                <w:iCs/>
                <w:noProof/>
                <w:webHidden/>
              </w:rPr>
              <w:tab/>
            </w:r>
            <w:r w:rsidRPr="000E76A4">
              <w:rPr>
                <w:rFonts w:asciiTheme="minorHAnsi" w:hAnsiTheme="minorHAnsi" w:cstheme="minorHAnsi"/>
                <w:i/>
                <w:iCs/>
                <w:noProof/>
                <w:webHidden/>
              </w:rPr>
              <w:fldChar w:fldCharType="begin"/>
            </w:r>
            <w:r w:rsidRPr="000E76A4">
              <w:rPr>
                <w:rFonts w:asciiTheme="minorHAnsi" w:hAnsiTheme="minorHAnsi" w:cstheme="minorHAnsi"/>
                <w:i/>
                <w:iCs/>
                <w:noProof/>
                <w:webHidden/>
              </w:rPr>
              <w:instrText xml:space="preserve"> PAGEREF _Toc173250391 \h </w:instrText>
            </w:r>
            <w:r w:rsidRPr="000E76A4">
              <w:rPr>
                <w:rFonts w:asciiTheme="minorHAnsi" w:hAnsiTheme="minorHAnsi" w:cstheme="minorHAnsi"/>
                <w:i/>
                <w:iCs/>
                <w:noProof/>
                <w:webHidden/>
              </w:rPr>
            </w:r>
            <w:r w:rsidRPr="000E76A4">
              <w:rPr>
                <w:rFonts w:asciiTheme="minorHAnsi" w:hAnsiTheme="minorHAnsi" w:cstheme="minorHAnsi"/>
                <w:i/>
                <w:iCs/>
                <w:noProof/>
                <w:webHidden/>
              </w:rPr>
              <w:fldChar w:fldCharType="separate"/>
            </w:r>
            <w:r w:rsidRPr="000E76A4">
              <w:rPr>
                <w:rFonts w:asciiTheme="minorHAnsi" w:hAnsiTheme="minorHAnsi" w:cstheme="minorHAnsi"/>
                <w:i/>
                <w:iCs/>
                <w:noProof/>
                <w:webHidden/>
              </w:rPr>
              <w:t>18</w:t>
            </w:r>
            <w:r w:rsidRPr="000E76A4">
              <w:rPr>
                <w:rFonts w:asciiTheme="minorHAnsi" w:hAnsiTheme="minorHAnsi" w:cstheme="minorHAnsi"/>
                <w:i/>
                <w:iCs/>
                <w:noProof/>
                <w:webHidden/>
              </w:rPr>
              <w:fldChar w:fldCharType="end"/>
            </w:r>
          </w:hyperlink>
        </w:p>
        <w:p w14:paraId="6D389F54" w14:textId="2B747959" w:rsidR="000E76A4" w:rsidRPr="000E76A4" w:rsidRDefault="000E76A4">
          <w:pPr>
            <w:pStyle w:val="TOC3"/>
            <w:tabs>
              <w:tab w:val="left" w:pos="1680"/>
            </w:tabs>
            <w:rPr>
              <w:rFonts w:asciiTheme="minorHAnsi" w:eastAsiaTheme="minorEastAsia" w:hAnsiTheme="minorHAnsi" w:cstheme="minorHAnsi"/>
              <w:i/>
              <w:iCs/>
              <w:noProof/>
              <w:kern w:val="2"/>
              <w:sz w:val="24"/>
              <w:szCs w:val="24"/>
              <w:lang w:val="en-IN" w:eastAsia="en-IN"/>
              <w14:ligatures w14:val="standardContextual"/>
            </w:rPr>
          </w:pPr>
          <w:hyperlink w:anchor="_Toc173250392" w:history="1">
            <w:r w:rsidRPr="000E76A4">
              <w:rPr>
                <w:rStyle w:val="Hyperlink"/>
                <w:rFonts w:asciiTheme="minorHAnsi" w:hAnsiTheme="minorHAnsi" w:cstheme="minorHAnsi"/>
                <w:i/>
                <w:iCs/>
                <w:noProof/>
              </w:rPr>
              <w:t>10.1.33</w:t>
            </w:r>
            <w:r w:rsidRPr="000E76A4">
              <w:rPr>
                <w:rFonts w:asciiTheme="minorHAnsi" w:eastAsiaTheme="minorEastAsia" w:hAnsiTheme="minorHAnsi" w:cstheme="minorHAnsi"/>
                <w:i/>
                <w:iCs/>
                <w:noProof/>
                <w:kern w:val="2"/>
                <w:sz w:val="24"/>
                <w:szCs w:val="24"/>
                <w:lang w:val="en-IN" w:eastAsia="en-IN"/>
                <w14:ligatures w14:val="standardContextual"/>
              </w:rPr>
              <w:tab/>
            </w:r>
            <w:r w:rsidRPr="000E76A4">
              <w:rPr>
                <w:rStyle w:val="Hyperlink"/>
                <w:rFonts w:asciiTheme="minorHAnsi" w:hAnsiTheme="minorHAnsi" w:cstheme="minorHAnsi"/>
                <w:i/>
                <w:iCs/>
                <w:noProof/>
              </w:rPr>
              <w:t>ONTIMER_EXCEEDING_RANGE</w:t>
            </w:r>
            <w:r w:rsidRPr="000E76A4">
              <w:rPr>
                <w:rFonts w:asciiTheme="minorHAnsi" w:hAnsiTheme="minorHAnsi" w:cstheme="minorHAnsi"/>
                <w:i/>
                <w:iCs/>
                <w:noProof/>
                <w:webHidden/>
              </w:rPr>
              <w:tab/>
            </w:r>
            <w:r w:rsidRPr="000E76A4">
              <w:rPr>
                <w:rFonts w:asciiTheme="minorHAnsi" w:hAnsiTheme="minorHAnsi" w:cstheme="minorHAnsi"/>
                <w:i/>
                <w:iCs/>
                <w:noProof/>
                <w:webHidden/>
              </w:rPr>
              <w:fldChar w:fldCharType="begin"/>
            </w:r>
            <w:r w:rsidRPr="000E76A4">
              <w:rPr>
                <w:rFonts w:asciiTheme="minorHAnsi" w:hAnsiTheme="minorHAnsi" w:cstheme="minorHAnsi"/>
                <w:i/>
                <w:iCs/>
                <w:noProof/>
                <w:webHidden/>
              </w:rPr>
              <w:instrText xml:space="preserve"> PAGEREF _Toc173250392 \h </w:instrText>
            </w:r>
            <w:r w:rsidRPr="000E76A4">
              <w:rPr>
                <w:rFonts w:asciiTheme="minorHAnsi" w:hAnsiTheme="minorHAnsi" w:cstheme="minorHAnsi"/>
                <w:i/>
                <w:iCs/>
                <w:noProof/>
                <w:webHidden/>
              </w:rPr>
            </w:r>
            <w:r w:rsidRPr="000E76A4">
              <w:rPr>
                <w:rFonts w:asciiTheme="minorHAnsi" w:hAnsiTheme="minorHAnsi" w:cstheme="minorHAnsi"/>
                <w:i/>
                <w:iCs/>
                <w:noProof/>
                <w:webHidden/>
              </w:rPr>
              <w:fldChar w:fldCharType="separate"/>
            </w:r>
            <w:r w:rsidRPr="000E76A4">
              <w:rPr>
                <w:rFonts w:asciiTheme="minorHAnsi" w:hAnsiTheme="minorHAnsi" w:cstheme="minorHAnsi"/>
                <w:i/>
                <w:iCs/>
                <w:noProof/>
                <w:webHidden/>
              </w:rPr>
              <w:t>18</w:t>
            </w:r>
            <w:r w:rsidRPr="000E76A4">
              <w:rPr>
                <w:rFonts w:asciiTheme="minorHAnsi" w:hAnsiTheme="minorHAnsi" w:cstheme="minorHAnsi"/>
                <w:i/>
                <w:iCs/>
                <w:noProof/>
                <w:webHidden/>
              </w:rPr>
              <w:fldChar w:fldCharType="end"/>
            </w:r>
          </w:hyperlink>
        </w:p>
        <w:p w14:paraId="30453800" w14:textId="02AAE018" w:rsidR="000E76A4" w:rsidRPr="000E76A4" w:rsidRDefault="000E76A4">
          <w:pPr>
            <w:pStyle w:val="TOC3"/>
            <w:tabs>
              <w:tab w:val="left" w:pos="1680"/>
            </w:tabs>
            <w:rPr>
              <w:rFonts w:asciiTheme="minorHAnsi" w:eastAsiaTheme="minorEastAsia" w:hAnsiTheme="minorHAnsi" w:cstheme="minorHAnsi"/>
              <w:i/>
              <w:iCs/>
              <w:noProof/>
              <w:kern w:val="2"/>
              <w:sz w:val="24"/>
              <w:szCs w:val="24"/>
              <w:lang w:val="en-IN" w:eastAsia="en-IN"/>
              <w14:ligatures w14:val="standardContextual"/>
            </w:rPr>
          </w:pPr>
          <w:hyperlink w:anchor="_Toc173250393" w:history="1">
            <w:r w:rsidRPr="000E76A4">
              <w:rPr>
                <w:rStyle w:val="Hyperlink"/>
                <w:rFonts w:asciiTheme="minorHAnsi" w:hAnsiTheme="minorHAnsi" w:cstheme="minorHAnsi"/>
                <w:i/>
                <w:iCs/>
                <w:noProof/>
              </w:rPr>
              <w:t>10.1.34</w:t>
            </w:r>
            <w:r w:rsidRPr="000E76A4">
              <w:rPr>
                <w:rFonts w:asciiTheme="minorHAnsi" w:eastAsiaTheme="minorEastAsia" w:hAnsiTheme="minorHAnsi" w:cstheme="minorHAnsi"/>
                <w:i/>
                <w:iCs/>
                <w:noProof/>
                <w:kern w:val="2"/>
                <w:sz w:val="24"/>
                <w:szCs w:val="24"/>
                <w:lang w:val="en-IN" w:eastAsia="en-IN"/>
                <w14:ligatures w14:val="standardContextual"/>
              </w:rPr>
              <w:tab/>
            </w:r>
            <w:r w:rsidRPr="000E76A4">
              <w:rPr>
                <w:rStyle w:val="Hyperlink"/>
                <w:rFonts w:asciiTheme="minorHAnsi" w:hAnsiTheme="minorHAnsi" w:cstheme="minorHAnsi"/>
                <w:i/>
                <w:iCs/>
                <w:noProof/>
              </w:rPr>
              <w:t>OFFTIMER_NOT_FOUND</w:t>
            </w:r>
            <w:r w:rsidRPr="000E76A4">
              <w:rPr>
                <w:rFonts w:asciiTheme="minorHAnsi" w:hAnsiTheme="minorHAnsi" w:cstheme="minorHAnsi"/>
                <w:i/>
                <w:iCs/>
                <w:noProof/>
                <w:webHidden/>
              </w:rPr>
              <w:tab/>
            </w:r>
            <w:r w:rsidRPr="000E76A4">
              <w:rPr>
                <w:rFonts w:asciiTheme="minorHAnsi" w:hAnsiTheme="minorHAnsi" w:cstheme="minorHAnsi"/>
                <w:i/>
                <w:iCs/>
                <w:noProof/>
                <w:webHidden/>
              </w:rPr>
              <w:fldChar w:fldCharType="begin"/>
            </w:r>
            <w:r w:rsidRPr="000E76A4">
              <w:rPr>
                <w:rFonts w:asciiTheme="minorHAnsi" w:hAnsiTheme="minorHAnsi" w:cstheme="minorHAnsi"/>
                <w:i/>
                <w:iCs/>
                <w:noProof/>
                <w:webHidden/>
              </w:rPr>
              <w:instrText xml:space="preserve"> PAGEREF _Toc173250393 \h </w:instrText>
            </w:r>
            <w:r w:rsidRPr="000E76A4">
              <w:rPr>
                <w:rFonts w:asciiTheme="minorHAnsi" w:hAnsiTheme="minorHAnsi" w:cstheme="minorHAnsi"/>
                <w:i/>
                <w:iCs/>
                <w:noProof/>
                <w:webHidden/>
              </w:rPr>
            </w:r>
            <w:r w:rsidRPr="000E76A4">
              <w:rPr>
                <w:rFonts w:asciiTheme="minorHAnsi" w:hAnsiTheme="minorHAnsi" w:cstheme="minorHAnsi"/>
                <w:i/>
                <w:iCs/>
                <w:noProof/>
                <w:webHidden/>
              </w:rPr>
              <w:fldChar w:fldCharType="separate"/>
            </w:r>
            <w:r w:rsidRPr="000E76A4">
              <w:rPr>
                <w:rFonts w:asciiTheme="minorHAnsi" w:hAnsiTheme="minorHAnsi" w:cstheme="minorHAnsi"/>
                <w:i/>
                <w:iCs/>
                <w:noProof/>
                <w:webHidden/>
              </w:rPr>
              <w:t>18</w:t>
            </w:r>
            <w:r w:rsidRPr="000E76A4">
              <w:rPr>
                <w:rFonts w:asciiTheme="minorHAnsi" w:hAnsiTheme="minorHAnsi" w:cstheme="minorHAnsi"/>
                <w:i/>
                <w:iCs/>
                <w:noProof/>
                <w:webHidden/>
              </w:rPr>
              <w:fldChar w:fldCharType="end"/>
            </w:r>
          </w:hyperlink>
        </w:p>
        <w:p w14:paraId="6A8233C9" w14:textId="0968D28A" w:rsidR="000E76A4" w:rsidRPr="000E76A4" w:rsidRDefault="000E76A4">
          <w:pPr>
            <w:pStyle w:val="TOC3"/>
            <w:tabs>
              <w:tab w:val="left" w:pos="1680"/>
            </w:tabs>
            <w:rPr>
              <w:rFonts w:asciiTheme="minorHAnsi" w:eastAsiaTheme="minorEastAsia" w:hAnsiTheme="minorHAnsi" w:cstheme="minorHAnsi"/>
              <w:i/>
              <w:iCs/>
              <w:noProof/>
              <w:kern w:val="2"/>
              <w:sz w:val="24"/>
              <w:szCs w:val="24"/>
              <w:lang w:val="en-IN" w:eastAsia="en-IN"/>
              <w14:ligatures w14:val="standardContextual"/>
            </w:rPr>
          </w:pPr>
          <w:hyperlink w:anchor="_Toc173250394" w:history="1">
            <w:r w:rsidRPr="000E76A4">
              <w:rPr>
                <w:rStyle w:val="Hyperlink"/>
                <w:rFonts w:asciiTheme="minorHAnsi" w:hAnsiTheme="minorHAnsi" w:cstheme="minorHAnsi"/>
                <w:i/>
                <w:iCs/>
                <w:noProof/>
              </w:rPr>
              <w:t>10.1.35</w:t>
            </w:r>
            <w:r w:rsidRPr="000E76A4">
              <w:rPr>
                <w:rFonts w:asciiTheme="minorHAnsi" w:eastAsiaTheme="minorEastAsia" w:hAnsiTheme="minorHAnsi" w:cstheme="minorHAnsi"/>
                <w:i/>
                <w:iCs/>
                <w:noProof/>
                <w:kern w:val="2"/>
                <w:sz w:val="24"/>
                <w:szCs w:val="24"/>
                <w:lang w:val="en-IN" w:eastAsia="en-IN"/>
                <w14:ligatures w14:val="standardContextual"/>
              </w:rPr>
              <w:tab/>
            </w:r>
            <w:r w:rsidRPr="000E76A4">
              <w:rPr>
                <w:rStyle w:val="Hyperlink"/>
                <w:rFonts w:asciiTheme="minorHAnsi" w:hAnsiTheme="minorHAnsi" w:cstheme="minorHAnsi"/>
                <w:i/>
                <w:iCs/>
                <w:noProof/>
              </w:rPr>
              <w:t>OFFTIMER_EXCEEDING_RANGE</w:t>
            </w:r>
            <w:r w:rsidRPr="000E76A4">
              <w:rPr>
                <w:rFonts w:asciiTheme="minorHAnsi" w:hAnsiTheme="minorHAnsi" w:cstheme="minorHAnsi"/>
                <w:i/>
                <w:iCs/>
                <w:noProof/>
                <w:webHidden/>
              </w:rPr>
              <w:tab/>
            </w:r>
            <w:r w:rsidRPr="000E76A4">
              <w:rPr>
                <w:rFonts w:asciiTheme="minorHAnsi" w:hAnsiTheme="minorHAnsi" w:cstheme="minorHAnsi"/>
                <w:i/>
                <w:iCs/>
                <w:noProof/>
                <w:webHidden/>
              </w:rPr>
              <w:fldChar w:fldCharType="begin"/>
            </w:r>
            <w:r w:rsidRPr="000E76A4">
              <w:rPr>
                <w:rFonts w:asciiTheme="minorHAnsi" w:hAnsiTheme="minorHAnsi" w:cstheme="minorHAnsi"/>
                <w:i/>
                <w:iCs/>
                <w:noProof/>
                <w:webHidden/>
              </w:rPr>
              <w:instrText xml:space="preserve"> PAGEREF _Toc173250394 \h </w:instrText>
            </w:r>
            <w:r w:rsidRPr="000E76A4">
              <w:rPr>
                <w:rFonts w:asciiTheme="minorHAnsi" w:hAnsiTheme="minorHAnsi" w:cstheme="minorHAnsi"/>
                <w:i/>
                <w:iCs/>
                <w:noProof/>
                <w:webHidden/>
              </w:rPr>
            </w:r>
            <w:r w:rsidRPr="000E76A4">
              <w:rPr>
                <w:rFonts w:asciiTheme="minorHAnsi" w:hAnsiTheme="minorHAnsi" w:cstheme="minorHAnsi"/>
                <w:i/>
                <w:iCs/>
                <w:noProof/>
                <w:webHidden/>
              </w:rPr>
              <w:fldChar w:fldCharType="separate"/>
            </w:r>
            <w:r w:rsidRPr="000E76A4">
              <w:rPr>
                <w:rFonts w:asciiTheme="minorHAnsi" w:hAnsiTheme="minorHAnsi" w:cstheme="minorHAnsi"/>
                <w:i/>
                <w:iCs/>
                <w:noProof/>
                <w:webHidden/>
              </w:rPr>
              <w:t>18</w:t>
            </w:r>
            <w:r w:rsidRPr="000E76A4">
              <w:rPr>
                <w:rFonts w:asciiTheme="minorHAnsi" w:hAnsiTheme="minorHAnsi" w:cstheme="minorHAnsi"/>
                <w:i/>
                <w:iCs/>
                <w:noProof/>
                <w:webHidden/>
              </w:rPr>
              <w:fldChar w:fldCharType="end"/>
            </w:r>
          </w:hyperlink>
        </w:p>
        <w:p w14:paraId="2009936B" w14:textId="6E78137D" w:rsidR="000E76A4" w:rsidRPr="000E76A4" w:rsidRDefault="000E76A4">
          <w:pPr>
            <w:pStyle w:val="TOC3"/>
            <w:tabs>
              <w:tab w:val="left" w:pos="1680"/>
            </w:tabs>
            <w:rPr>
              <w:rFonts w:asciiTheme="minorHAnsi" w:eastAsiaTheme="minorEastAsia" w:hAnsiTheme="minorHAnsi" w:cstheme="minorHAnsi"/>
              <w:i/>
              <w:iCs/>
              <w:noProof/>
              <w:kern w:val="2"/>
              <w:sz w:val="24"/>
              <w:szCs w:val="24"/>
              <w:lang w:val="en-IN" w:eastAsia="en-IN"/>
              <w14:ligatures w14:val="standardContextual"/>
            </w:rPr>
          </w:pPr>
          <w:hyperlink w:anchor="_Toc173250395" w:history="1">
            <w:r w:rsidRPr="000E76A4">
              <w:rPr>
                <w:rStyle w:val="Hyperlink"/>
                <w:rFonts w:asciiTheme="minorHAnsi" w:hAnsiTheme="minorHAnsi" w:cstheme="minorHAnsi"/>
                <w:i/>
                <w:iCs/>
                <w:noProof/>
              </w:rPr>
              <w:t>10.1.36</w:t>
            </w:r>
            <w:r w:rsidRPr="000E76A4">
              <w:rPr>
                <w:rFonts w:asciiTheme="minorHAnsi" w:eastAsiaTheme="minorEastAsia" w:hAnsiTheme="minorHAnsi" w:cstheme="minorHAnsi"/>
                <w:i/>
                <w:iCs/>
                <w:noProof/>
                <w:kern w:val="2"/>
                <w:sz w:val="24"/>
                <w:szCs w:val="24"/>
                <w:lang w:val="en-IN" w:eastAsia="en-IN"/>
                <w14:ligatures w14:val="standardContextual"/>
              </w:rPr>
              <w:tab/>
            </w:r>
            <w:r w:rsidRPr="000E76A4">
              <w:rPr>
                <w:rStyle w:val="Hyperlink"/>
                <w:rFonts w:asciiTheme="minorHAnsi" w:hAnsiTheme="minorHAnsi" w:cstheme="minorHAnsi"/>
                <w:i/>
                <w:iCs/>
                <w:noProof/>
              </w:rPr>
              <w:t>LOCKING_NOT_FOUND</w:t>
            </w:r>
            <w:r w:rsidRPr="000E76A4">
              <w:rPr>
                <w:rFonts w:asciiTheme="minorHAnsi" w:hAnsiTheme="minorHAnsi" w:cstheme="minorHAnsi"/>
                <w:i/>
                <w:iCs/>
                <w:noProof/>
                <w:webHidden/>
              </w:rPr>
              <w:tab/>
            </w:r>
            <w:r w:rsidRPr="000E76A4">
              <w:rPr>
                <w:rFonts w:asciiTheme="minorHAnsi" w:hAnsiTheme="minorHAnsi" w:cstheme="minorHAnsi"/>
                <w:i/>
                <w:iCs/>
                <w:noProof/>
                <w:webHidden/>
              </w:rPr>
              <w:fldChar w:fldCharType="begin"/>
            </w:r>
            <w:r w:rsidRPr="000E76A4">
              <w:rPr>
                <w:rFonts w:asciiTheme="minorHAnsi" w:hAnsiTheme="minorHAnsi" w:cstheme="minorHAnsi"/>
                <w:i/>
                <w:iCs/>
                <w:noProof/>
                <w:webHidden/>
              </w:rPr>
              <w:instrText xml:space="preserve"> PAGEREF _Toc173250395 \h </w:instrText>
            </w:r>
            <w:r w:rsidRPr="000E76A4">
              <w:rPr>
                <w:rFonts w:asciiTheme="minorHAnsi" w:hAnsiTheme="minorHAnsi" w:cstheme="minorHAnsi"/>
                <w:i/>
                <w:iCs/>
                <w:noProof/>
                <w:webHidden/>
              </w:rPr>
            </w:r>
            <w:r w:rsidRPr="000E76A4">
              <w:rPr>
                <w:rFonts w:asciiTheme="minorHAnsi" w:hAnsiTheme="minorHAnsi" w:cstheme="minorHAnsi"/>
                <w:i/>
                <w:iCs/>
                <w:noProof/>
                <w:webHidden/>
              </w:rPr>
              <w:fldChar w:fldCharType="separate"/>
            </w:r>
            <w:r w:rsidRPr="000E76A4">
              <w:rPr>
                <w:rFonts w:asciiTheme="minorHAnsi" w:hAnsiTheme="minorHAnsi" w:cstheme="minorHAnsi"/>
                <w:i/>
                <w:iCs/>
                <w:noProof/>
                <w:webHidden/>
              </w:rPr>
              <w:t>18</w:t>
            </w:r>
            <w:r w:rsidRPr="000E76A4">
              <w:rPr>
                <w:rFonts w:asciiTheme="minorHAnsi" w:hAnsiTheme="minorHAnsi" w:cstheme="minorHAnsi"/>
                <w:i/>
                <w:iCs/>
                <w:noProof/>
                <w:webHidden/>
              </w:rPr>
              <w:fldChar w:fldCharType="end"/>
            </w:r>
          </w:hyperlink>
        </w:p>
        <w:p w14:paraId="2A692AD7" w14:textId="24F187AC" w:rsidR="000E76A4" w:rsidRPr="000E76A4" w:rsidRDefault="000E76A4">
          <w:pPr>
            <w:pStyle w:val="TOC3"/>
            <w:tabs>
              <w:tab w:val="left" w:pos="1680"/>
            </w:tabs>
            <w:rPr>
              <w:rFonts w:asciiTheme="minorHAnsi" w:eastAsiaTheme="minorEastAsia" w:hAnsiTheme="minorHAnsi" w:cstheme="minorHAnsi"/>
              <w:i/>
              <w:iCs/>
              <w:noProof/>
              <w:kern w:val="2"/>
              <w:sz w:val="24"/>
              <w:szCs w:val="24"/>
              <w:lang w:val="en-IN" w:eastAsia="en-IN"/>
              <w14:ligatures w14:val="standardContextual"/>
            </w:rPr>
          </w:pPr>
          <w:hyperlink w:anchor="_Toc173250396" w:history="1">
            <w:r w:rsidRPr="000E76A4">
              <w:rPr>
                <w:rStyle w:val="Hyperlink"/>
                <w:rFonts w:asciiTheme="minorHAnsi" w:hAnsiTheme="minorHAnsi" w:cstheme="minorHAnsi"/>
                <w:i/>
                <w:iCs/>
                <w:noProof/>
              </w:rPr>
              <w:t>10.1.37</w:t>
            </w:r>
            <w:r w:rsidRPr="000E76A4">
              <w:rPr>
                <w:rFonts w:asciiTheme="minorHAnsi" w:eastAsiaTheme="minorEastAsia" w:hAnsiTheme="minorHAnsi" w:cstheme="minorHAnsi"/>
                <w:i/>
                <w:iCs/>
                <w:noProof/>
                <w:kern w:val="2"/>
                <w:sz w:val="24"/>
                <w:szCs w:val="24"/>
                <w:lang w:val="en-IN" w:eastAsia="en-IN"/>
                <w14:ligatures w14:val="standardContextual"/>
              </w:rPr>
              <w:tab/>
            </w:r>
            <w:r w:rsidRPr="000E76A4">
              <w:rPr>
                <w:rStyle w:val="Hyperlink"/>
                <w:rFonts w:asciiTheme="minorHAnsi" w:hAnsiTheme="minorHAnsi" w:cstheme="minorHAnsi"/>
                <w:i/>
                <w:iCs/>
                <w:noProof/>
              </w:rPr>
              <w:t>LOCKING_EXCEEDING_RANGE</w:t>
            </w:r>
            <w:r w:rsidRPr="000E76A4">
              <w:rPr>
                <w:rFonts w:asciiTheme="minorHAnsi" w:hAnsiTheme="minorHAnsi" w:cstheme="minorHAnsi"/>
                <w:i/>
                <w:iCs/>
                <w:noProof/>
                <w:webHidden/>
              </w:rPr>
              <w:tab/>
            </w:r>
            <w:r w:rsidRPr="000E76A4">
              <w:rPr>
                <w:rFonts w:asciiTheme="minorHAnsi" w:hAnsiTheme="minorHAnsi" w:cstheme="minorHAnsi"/>
                <w:i/>
                <w:iCs/>
                <w:noProof/>
                <w:webHidden/>
              </w:rPr>
              <w:fldChar w:fldCharType="begin"/>
            </w:r>
            <w:r w:rsidRPr="000E76A4">
              <w:rPr>
                <w:rFonts w:asciiTheme="minorHAnsi" w:hAnsiTheme="minorHAnsi" w:cstheme="minorHAnsi"/>
                <w:i/>
                <w:iCs/>
                <w:noProof/>
                <w:webHidden/>
              </w:rPr>
              <w:instrText xml:space="preserve"> PAGEREF _Toc173250396 \h </w:instrText>
            </w:r>
            <w:r w:rsidRPr="000E76A4">
              <w:rPr>
                <w:rFonts w:asciiTheme="minorHAnsi" w:hAnsiTheme="minorHAnsi" w:cstheme="minorHAnsi"/>
                <w:i/>
                <w:iCs/>
                <w:noProof/>
                <w:webHidden/>
              </w:rPr>
            </w:r>
            <w:r w:rsidRPr="000E76A4">
              <w:rPr>
                <w:rFonts w:asciiTheme="minorHAnsi" w:hAnsiTheme="minorHAnsi" w:cstheme="minorHAnsi"/>
                <w:i/>
                <w:iCs/>
                <w:noProof/>
                <w:webHidden/>
              </w:rPr>
              <w:fldChar w:fldCharType="separate"/>
            </w:r>
            <w:r w:rsidRPr="000E76A4">
              <w:rPr>
                <w:rFonts w:asciiTheme="minorHAnsi" w:hAnsiTheme="minorHAnsi" w:cstheme="minorHAnsi"/>
                <w:i/>
                <w:iCs/>
                <w:noProof/>
                <w:webHidden/>
              </w:rPr>
              <w:t>18</w:t>
            </w:r>
            <w:r w:rsidRPr="000E76A4">
              <w:rPr>
                <w:rFonts w:asciiTheme="minorHAnsi" w:hAnsiTheme="minorHAnsi" w:cstheme="minorHAnsi"/>
                <w:i/>
                <w:iCs/>
                <w:noProof/>
                <w:webHidden/>
              </w:rPr>
              <w:fldChar w:fldCharType="end"/>
            </w:r>
          </w:hyperlink>
        </w:p>
        <w:p w14:paraId="1F9D5213" w14:textId="359F1249" w:rsidR="000E76A4" w:rsidRPr="000E76A4" w:rsidRDefault="000E76A4">
          <w:pPr>
            <w:pStyle w:val="TOC3"/>
            <w:tabs>
              <w:tab w:val="left" w:pos="1680"/>
            </w:tabs>
            <w:rPr>
              <w:rFonts w:asciiTheme="minorHAnsi" w:eastAsiaTheme="minorEastAsia" w:hAnsiTheme="minorHAnsi" w:cstheme="minorHAnsi"/>
              <w:i/>
              <w:iCs/>
              <w:noProof/>
              <w:kern w:val="2"/>
              <w:sz w:val="24"/>
              <w:szCs w:val="24"/>
              <w:lang w:val="en-IN" w:eastAsia="en-IN"/>
              <w14:ligatures w14:val="standardContextual"/>
            </w:rPr>
          </w:pPr>
          <w:hyperlink w:anchor="_Toc173250397" w:history="1">
            <w:r w:rsidRPr="000E76A4">
              <w:rPr>
                <w:rStyle w:val="Hyperlink"/>
                <w:rFonts w:asciiTheme="minorHAnsi" w:hAnsiTheme="minorHAnsi" w:cstheme="minorHAnsi"/>
                <w:i/>
                <w:iCs/>
                <w:noProof/>
              </w:rPr>
              <w:t>10.1.38</w:t>
            </w:r>
            <w:r w:rsidRPr="000E76A4">
              <w:rPr>
                <w:rFonts w:asciiTheme="minorHAnsi" w:eastAsiaTheme="minorEastAsia" w:hAnsiTheme="minorHAnsi" w:cstheme="minorHAnsi"/>
                <w:i/>
                <w:iCs/>
                <w:noProof/>
                <w:kern w:val="2"/>
                <w:sz w:val="24"/>
                <w:szCs w:val="24"/>
                <w:lang w:val="en-IN" w:eastAsia="en-IN"/>
                <w14:ligatures w14:val="standardContextual"/>
              </w:rPr>
              <w:tab/>
            </w:r>
            <w:r w:rsidRPr="000E76A4">
              <w:rPr>
                <w:rStyle w:val="Hyperlink"/>
                <w:rFonts w:asciiTheme="minorHAnsi" w:hAnsiTheme="minorHAnsi" w:cstheme="minorHAnsi"/>
                <w:i/>
                <w:iCs/>
                <w:noProof/>
              </w:rPr>
              <w:t>TEMP_LOCK_UP_LIMIT_NOT_FOUND</w:t>
            </w:r>
            <w:r w:rsidRPr="000E76A4">
              <w:rPr>
                <w:rFonts w:asciiTheme="minorHAnsi" w:hAnsiTheme="minorHAnsi" w:cstheme="minorHAnsi"/>
                <w:i/>
                <w:iCs/>
                <w:noProof/>
                <w:webHidden/>
              </w:rPr>
              <w:tab/>
            </w:r>
            <w:r w:rsidRPr="000E76A4">
              <w:rPr>
                <w:rFonts w:asciiTheme="minorHAnsi" w:hAnsiTheme="minorHAnsi" w:cstheme="minorHAnsi"/>
                <w:i/>
                <w:iCs/>
                <w:noProof/>
                <w:webHidden/>
              </w:rPr>
              <w:fldChar w:fldCharType="begin"/>
            </w:r>
            <w:r w:rsidRPr="000E76A4">
              <w:rPr>
                <w:rFonts w:asciiTheme="minorHAnsi" w:hAnsiTheme="minorHAnsi" w:cstheme="minorHAnsi"/>
                <w:i/>
                <w:iCs/>
                <w:noProof/>
                <w:webHidden/>
              </w:rPr>
              <w:instrText xml:space="preserve"> PAGEREF _Toc173250397 \h </w:instrText>
            </w:r>
            <w:r w:rsidRPr="000E76A4">
              <w:rPr>
                <w:rFonts w:asciiTheme="minorHAnsi" w:hAnsiTheme="minorHAnsi" w:cstheme="minorHAnsi"/>
                <w:i/>
                <w:iCs/>
                <w:noProof/>
                <w:webHidden/>
              </w:rPr>
            </w:r>
            <w:r w:rsidRPr="000E76A4">
              <w:rPr>
                <w:rFonts w:asciiTheme="minorHAnsi" w:hAnsiTheme="minorHAnsi" w:cstheme="minorHAnsi"/>
                <w:i/>
                <w:iCs/>
                <w:noProof/>
                <w:webHidden/>
              </w:rPr>
              <w:fldChar w:fldCharType="separate"/>
            </w:r>
            <w:r w:rsidRPr="000E76A4">
              <w:rPr>
                <w:rFonts w:asciiTheme="minorHAnsi" w:hAnsiTheme="minorHAnsi" w:cstheme="minorHAnsi"/>
                <w:i/>
                <w:iCs/>
                <w:noProof/>
                <w:webHidden/>
              </w:rPr>
              <w:t>18</w:t>
            </w:r>
            <w:r w:rsidRPr="000E76A4">
              <w:rPr>
                <w:rFonts w:asciiTheme="minorHAnsi" w:hAnsiTheme="minorHAnsi" w:cstheme="minorHAnsi"/>
                <w:i/>
                <w:iCs/>
                <w:noProof/>
                <w:webHidden/>
              </w:rPr>
              <w:fldChar w:fldCharType="end"/>
            </w:r>
          </w:hyperlink>
        </w:p>
        <w:p w14:paraId="71625FD1" w14:textId="05ACCB4D" w:rsidR="000E76A4" w:rsidRPr="000E76A4" w:rsidRDefault="000E76A4">
          <w:pPr>
            <w:pStyle w:val="TOC3"/>
            <w:tabs>
              <w:tab w:val="left" w:pos="1680"/>
            </w:tabs>
            <w:rPr>
              <w:rFonts w:asciiTheme="minorHAnsi" w:eastAsiaTheme="minorEastAsia" w:hAnsiTheme="minorHAnsi" w:cstheme="minorHAnsi"/>
              <w:i/>
              <w:iCs/>
              <w:noProof/>
              <w:kern w:val="2"/>
              <w:sz w:val="24"/>
              <w:szCs w:val="24"/>
              <w:lang w:val="en-IN" w:eastAsia="en-IN"/>
              <w14:ligatures w14:val="standardContextual"/>
            </w:rPr>
          </w:pPr>
          <w:hyperlink w:anchor="_Toc173250398" w:history="1">
            <w:r w:rsidRPr="000E76A4">
              <w:rPr>
                <w:rStyle w:val="Hyperlink"/>
                <w:rFonts w:asciiTheme="minorHAnsi" w:hAnsiTheme="minorHAnsi" w:cstheme="minorHAnsi"/>
                <w:i/>
                <w:iCs/>
                <w:noProof/>
              </w:rPr>
              <w:t>10.1.39</w:t>
            </w:r>
            <w:r w:rsidRPr="000E76A4">
              <w:rPr>
                <w:rFonts w:asciiTheme="minorHAnsi" w:eastAsiaTheme="minorEastAsia" w:hAnsiTheme="minorHAnsi" w:cstheme="minorHAnsi"/>
                <w:i/>
                <w:iCs/>
                <w:noProof/>
                <w:kern w:val="2"/>
                <w:sz w:val="24"/>
                <w:szCs w:val="24"/>
                <w:lang w:val="en-IN" w:eastAsia="en-IN"/>
                <w14:ligatures w14:val="standardContextual"/>
              </w:rPr>
              <w:tab/>
            </w:r>
            <w:r w:rsidRPr="000E76A4">
              <w:rPr>
                <w:rStyle w:val="Hyperlink"/>
                <w:rFonts w:asciiTheme="minorHAnsi" w:hAnsiTheme="minorHAnsi" w:cstheme="minorHAnsi"/>
                <w:i/>
                <w:iCs/>
                <w:noProof/>
              </w:rPr>
              <w:t>TEMP_LOCK_LOW_LIMIT_NOT_FOUND</w:t>
            </w:r>
            <w:r w:rsidRPr="000E76A4">
              <w:rPr>
                <w:rFonts w:asciiTheme="minorHAnsi" w:hAnsiTheme="minorHAnsi" w:cstheme="minorHAnsi"/>
                <w:i/>
                <w:iCs/>
                <w:noProof/>
                <w:webHidden/>
              </w:rPr>
              <w:tab/>
            </w:r>
            <w:r w:rsidRPr="000E76A4">
              <w:rPr>
                <w:rFonts w:asciiTheme="minorHAnsi" w:hAnsiTheme="minorHAnsi" w:cstheme="minorHAnsi"/>
                <w:i/>
                <w:iCs/>
                <w:noProof/>
                <w:webHidden/>
              </w:rPr>
              <w:fldChar w:fldCharType="begin"/>
            </w:r>
            <w:r w:rsidRPr="000E76A4">
              <w:rPr>
                <w:rFonts w:asciiTheme="minorHAnsi" w:hAnsiTheme="minorHAnsi" w:cstheme="minorHAnsi"/>
                <w:i/>
                <w:iCs/>
                <w:noProof/>
                <w:webHidden/>
              </w:rPr>
              <w:instrText xml:space="preserve"> PAGEREF _Toc173250398 \h </w:instrText>
            </w:r>
            <w:r w:rsidRPr="000E76A4">
              <w:rPr>
                <w:rFonts w:asciiTheme="minorHAnsi" w:hAnsiTheme="minorHAnsi" w:cstheme="minorHAnsi"/>
                <w:i/>
                <w:iCs/>
                <w:noProof/>
                <w:webHidden/>
              </w:rPr>
            </w:r>
            <w:r w:rsidRPr="000E76A4">
              <w:rPr>
                <w:rFonts w:asciiTheme="minorHAnsi" w:hAnsiTheme="minorHAnsi" w:cstheme="minorHAnsi"/>
                <w:i/>
                <w:iCs/>
                <w:noProof/>
                <w:webHidden/>
              </w:rPr>
              <w:fldChar w:fldCharType="separate"/>
            </w:r>
            <w:r w:rsidRPr="000E76A4">
              <w:rPr>
                <w:rFonts w:asciiTheme="minorHAnsi" w:hAnsiTheme="minorHAnsi" w:cstheme="minorHAnsi"/>
                <w:i/>
                <w:iCs/>
                <w:noProof/>
                <w:webHidden/>
              </w:rPr>
              <w:t>18</w:t>
            </w:r>
            <w:r w:rsidRPr="000E76A4">
              <w:rPr>
                <w:rFonts w:asciiTheme="minorHAnsi" w:hAnsiTheme="minorHAnsi" w:cstheme="minorHAnsi"/>
                <w:i/>
                <w:iCs/>
                <w:noProof/>
                <w:webHidden/>
              </w:rPr>
              <w:fldChar w:fldCharType="end"/>
            </w:r>
          </w:hyperlink>
        </w:p>
        <w:p w14:paraId="6602C89D" w14:textId="6702EFED" w:rsidR="000E76A4" w:rsidRPr="000E76A4" w:rsidRDefault="000E76A4">
          <w:pPr>
            <w:pStyle w:val="TOC3"/>
            <w:tabs>
              <w:tab w:val="left" w:pos="1680"/>
            </w:tabs>
            <w:rPr>
              <w:rFonts w:asciiTheme="minorHAnsi" w:eastAsiaTheme="minorEastAsia" w:hAnsiTheme="minorHAnsi" w:cstheme="minorHAnsi"/>
              <w:i/>
              <w:iCs/>
              <w:noProof/>
              <w:kern w:val="2"/>
              <w:sz w:val="24"/>
              <w:szCs w:val="24"/>
              <w:lang w:val="en-IN" w:eastAsia="en-IN"/>
              <w14:ligatures w14:val="standardContextual"/>
            </w:rPr>
          </w:pPr>
          <w:hyperlink w:anchor="_Toc173250399" w:history="1">
            <w:r w:rsidRPr="000E76A4">
              <w:rPr>
                <w:rStyle w:val="Hyperlink"/>
                <w:rFonts w:asciiTheme="minorHAnsi" w:hAnsiTheme="minorHAnsi" w:cstheme="minorHAnsi"/>
                <w:i/>
                <w:iCs/>
                <w:noProof/>
              </w:rPr>
              <w:t>10.1.40</w:t>
            </w:r>
            <w:r w:rsidRPr="000E76A4">
              <w:rPr>
                <w:rFonts w:asciiTheme="minorHAnsi" w:eastAsiaTheme="minorEastAsia" w:hAnsiTheme="minorHAnsi" w:cstheme="minorHAnsi"/>
                <w:i/>
                <w:iCs/>
                <w:noProof/>
                <w:kern w:val="2"/>
                <w:sz w:val="24"/>
                <w:szCs w:val="24"/>
                <w:lang w:val="en-IN" w:eastAsia="en-IN"/>
                <w14:ligatures w14:val="standardContextual"/>
              </w:rPr>
              <w:tab/>
            </w:r>
            <w:r w:rsidRPr="000E76A4">
              <w:rPr>
                <w:rStyle w:val="Hyperlink"/>
                <w:rFonts w:asciiTheme="minorHAnsi" w:hAnsiTheme="minorHAnsi" w:cstheme="minorHAnsi"/>
                <w:i/>
                <w:iCs/>
                <w:noProof/>
              </w:rPr>
              <w:t>TEMP_LOCK_UP_LIMIT_EXCEEDS_ABS_TEMP_UP_LIMIT</w:t>
            </w:r>
            <w:r w:rsidRPr="000E76A4">
              <w:rPr>
                <w:rFonts w:asciiTheme="minorHAnsi" w:hAnsiTheme="minorHAnsi" w:cstheme="minorHAnsi"/>
                <w:i/>
                <w:iCs/>
                <w:noProof/>
                <w:webHidden/>
              </w:rPr>
              <w:tab/>
            </w:r>
            <w:r w:rsidRPr="000E76A4">
              <w:rPr>
                <w:rFonts w:asciiTheme="minorHAnsi" w:hAnsiTheme="minorHAnsi" w:cstheme="minorHAnsi"/>
                <w:i/>
                <w:iCs/>
                <w:noProof/>
                <w:webHidden/>
              </w:rPr>
              <w:fldChar w:fldCharType="begin"/>
            </w:r>
            <w:r w:rsidRPr="000E76A4">
              <w:rPr>
                <w:rFonts w:asciiTheme="minorHAnsi" w:hAnsiTheme="minorHAnsi" w:cstheme="minorHAnsi"/>
                <w:i/>
                <w:iCs/>
                <w:noProof/>
                <w:webHidden/>
              </w:rPr>
              <w:instrText xml:space="preserve"> PAGEREF _Toc173250399 \h </w:instrText>
            </w:r>
            <w:r w:rsidRPr="000E76A4">
              <w:rPr>
                <w:rFonts w:asciiTheme="minorHAnsi" w:hAnsiTheme="minorHAnsi" w:cstheme="minorHAnsi"/>
                <w:i/>
                <w:iCs/>
                <w:noProof/>
                <w:webHidden/>
              </w:rPr>
            </w:r>
            <w:r w:rsidRPr="000E76A4">
              <w:rPr>
                <w:rFonts w:asciiTheme="minorHAnsi" w:hAnsiTheme="minorHAnsi" w:cstheme="minorHAnsi"/>
                <w:i/>
                <w:iCs/>
                <w:noProof/>
                <w:webHidden/>
              </w:rPr>
              <w:fldChar w:fldCharType="separate"/>
            </w:r>
            <w:r w:rsidRPr="000E76A4">
              <w:rPr>
                <w:rFonts w:asciiTheme="minorHAnsi" w:hAnsiTheme="minorHAnsi" w:cstheme="minorHAnsi"/>
                <w:i/>
                <w:iCs/>
                <w:noProof/>
                <w:webHidden/>
              </w:rPr>
              <w:t>18</w:t>
            </w:r>
            <w:r w:rsidRPr="000E76A4">
              <w:rPr>
                <w:rFonts w:asciiTheme="minorHAnsi" w:hAnsiTheme="minorHAnsi" w:cstheme="minorHAnsi"/>
                <w:i/>
                <w:iCs/>
                <w:noProof/>
                <w:webHidden/>
              </w:rPr>
              <w:fldChar w:fldCharType="end"/>
            </w:r>
          </w:hyperlink>
        </w:p>
        <w:p w14:paraId="13D71A43" w14:textId="00C5D918" w:rsidR="000E76A4" w:rsidRPr="000E76A4" w:rsidRDefault="000E76A4">
          <w:pPr>
            <w:pStyle w:val="TOC3"/>
            <w:tabs>
              <w:tab w:val="left" w:pos="1680"/>
            </w:tabs>
            <w:rPr>
              <w:rFonts w:asciiTheme="minorHAnsi" w:eastAsiaTheme="minorEastAsia" w:hAnsiTheme="minorHAnsi" w:cstheme="minorHAnsi"/>
              <w:i/>
              <w:iCs/>
              <w:noProof/>
              <w:kern w:val="2"/>
              <w:sz w:val="24"/>
              <w:szCs w:val="24"/>
              <w:lang w:val="en-IN" w:eastAsia="en-IN"/>
              <w14:ligatures w14:val="standardContextual"/>
            </w:rPr>
          </w:pPr>
          <w:hyperlink w:anchor="_Toc173250400" w:history="1">
            <w:r w:rsidRPr="000E76A4">
              <w:rPr>
                <w:rStyle w:val="Hyperlink"/>
                <w:rFonts w:asciiTheme="minorHAnsi" w:hAnsiTheme="minorHAnsi" w:cstheme="minorHAnsi"/>
                <w:i/>
                <w:iCs/>
                <w:noProof/>
              </w:rPr>
              <w:t>10.1.41</w:t>
            </w:r>
            <w:r w:rsidRPr="000E76A4">
              <w:rPr>
                <w:rFonts w:asciiTheme="minorHAnsi" w:eastAsiaTheme="minorEastAsia" w:hAnsiTheme="minorHAnsi" w:cstheme="minorHAnsi"/>
                <w:i/>
                <w:iCs/>
                <w:noProof/>
                <w:kern w:val="2"/>
                <w:sz w:val="24"/>
                <w:szCs w:val="24"/>
                <w:lang w:val="en-IN" w:eastAsia="en-IN"/>
                <w14:ligatures w14:val="standardContextual"/>
              </w:rPr>
              <w:tab/>
            </w:r>
            <w:r w:rsidRPr="000E76A4">
              <w:rPr>
                <w:rStyle w:val="Hyperlink"/>
                <w:rFonts w:asciiTheme="minorHAnsi" w:hAnsiTheme="minorHAnsi" w:cstheme="minorHAnsi"/>
                <w:i/>
                <w:iCs/>
                <w:noProof/>
              </w:rPr>
              <w:t>TEMP_LOCK_LOW_LIMIT_EXCEEDS_ABS_TEMP_LOW_LIMIT</w:t>
            </w:r>
            <w:r w:rsidRPr="000E76A4">
              <w:rPr>
                <w:rFonts w:asciiTheme="minorHAnsi" w:hAnsiTheme="minorHAnsi" w:cstheme="minorHAnsi"/>
                <w:i/>
                <w:iCs/>
                <w:noProof/>
                <w:webHidden/>
              </w:rPr>
              <w:tab/>
            </w:r>
            <w:r w:rsidRPr="000E76A4">
              <w:rPr>
                <w:rFonts w:asciiTheme="minorHAnsi" w:hAnsiTheme="minorHAnsi" w:cstheme="minorHAnsi"/>
                <w:i/>
                <w:iCs/>
                <w:noProof/>
                <w:webHidden/>
              </w:rPr>
              <w:fldChar w:fldCharType="begin"/>
            </w:r>
            <w:r w:rsidRPr="000E76A4">
              <w:rPr>
                <w:rFonts w:asciiTheme="minorHAnsi" w:hAnsiTheme="minorHAnsi" w:cstheme="minorHAnsi"/>
                <w:i/>
                <w:iCs/>
                <w:noProof/>
                <w:webHidden/>
              </w:rPr>
              <w:instrText xml:space="preserve"> PAGEREF _Toc173250400 \h </w:instrText>
            </w:r>
            <w:r w:rsidRPr="000E76A4">
              <w:rPr>
                <w:rFonts w:asciiTheme="minorHAnsi" w:hAnsiTheme="minorHAnsi" w:cstheme="minorHAnsi"/>
                <w:i/>
                <w:iCs/>
                <w:noProof/>
                <w:webHidden/>
              </w:rPr>
            </w:r>
            <w:r w:rsidRPr="000E76A4">
              <w:rPr>
                <w:rFonts w:asciiTheme="minorHAnsi" w:hAnsiTheme="minorHAnsi" w:cstheme="minorHAnsi"/>
                <w:i/>
                <w:iCs/>
                <w:noProof/>
                <w:webHidden/>
              </w:rPr>
              <w:fldChar w:fldCharType="separate"/>
            </w:r>
            <w:r w:rsidRPr="000E76A4">
              <w:rPr>
                <w:rFonts w:asciiTheme="minorHAnsi" w:hAnsiTheme="minorHAnsi" w:cstheme="minorHAnsi"/>
                <w:i/>
                <w:iCs/>
                <w:noProof/>
                <w:webHidden/>
              </w:rPr>
              <w:t>19</w:t>
            </w:r>
            <w:r w:rsidRPr="000E76A4">
              <w:rPr>
                <w:rFonts w:asciiTheme="minorHAnsi" w:hAnsiTheme="minorHAnsi" w:cstheme="minorHAnsi"/>
                <w:i/>
                <w:iCs/>
                <w:noProof/>
                <w:webHidden/>
              </w:rPr>
              <w:fldChar w:fldCharType="end"/>
            </w:r>
          </w:hyperlink>
        </w:p>
        <w:p w14:paraId="3E172D0B" w14:textId="67685BE4" w:rsidR="000E76A4" w:rsidRPr="000E76A4" w:rsidRDefault="000E76A4">
          <w:pPr>
            <w:pStyle w:val="TOC3"/>
            <w:tabs>
              <w:tab w:val="left" w:pos="1680"/>
            </w:tabs>
            <w:rPr>
              <w:rFonts w:asciiTheme="minorHAnsi" w:eastAsiaTheme="minorEastAsia" w:hAnsiTheme="minorHAnsi" w:cstheme="minorHAnsi"/>
              <w:i/>
              <w:iCs/>
              <w:noProof/>
              <w:kern w:val="2"/>
              <w:sz w:val="24"/>
              <w:szCs w:val="24"/>
              <w:lang w:val="en-IN" w:eastAsia="en-IN"/>
              <w14:ligatures w14:val="standardContextual"/>
            </w:rPr>
          </w:pPr>
          <w:hyperlink w:anchor="_Toc173250401" w:history="1">
            <w:r w:rsidRPr="000E76A4">
              <w:rPr>
                <w:rStyle w:val="Hyperlink"/>
                <w:rFonts w:asciiTheme="minorHAnsi" w:hAnsiTheme="minorHAnsi" w:cstheme="minorHAnsi"/>
                <w:i/>
                <w:iCs/>
                <w:noProof/>
              </w:rPr>
              <w:t>10.1.42</w:t>
            </w:r>
            <w:r w:rsidRPr="000E76A4">
              <w:rPr>
                <w:rFonts w:asciiTheme="minorHAnsi" w:eastAsiaTheme="minorEastAsia" w:hAnsiTheme="minorHAnsi" w:cstheme="minorHAnsi"/>
                <w:i/>
                <w:iCs/>
                <w:noProof/>
                <w:kern w:val="2"/>
                <w:sz w:val="24"/>
                <w:szCs w:val="24"/>
                <w:lang w:val="en-IN" w:eastAsia="en-IN"/>
                <w14:ligatures w14:val="standardContextual"/>
              </w:rPr>
              <w:tab/>
            </w:r>
            <w:r w:rsidRPr="000E76A4">
              <w:rPr>
                <w:rStyle w:val="Hyperlink"/>
                <w:rFonts w:asciiTheme="minorHAnsi" w:hAnsiTheme="minorHAnsi" w:cstheme="minorHAnsi"/>
                <w:i/>
                <w:iCs/>
                <w:noProof/>
              </w:rPr>
              <w:t>ILLOGICAL_LOCKING_TEMP_LIMIT</w:t>
            </w:r>
            <w:r w:rsidRPr="000E76A4">
              <w:rPr>
                <w:rFonts w:asciiTheme="minorHAnsi" w:hAnsiTheme="minorHAnsi" w:cstheme="minorHAnsi"/>
                <w:i/>
                <w:iCs/>
                <w:noProof/>
                <w:webHidden/>
              </w:rPr>
              <w:tab/>
            </w:r>
            <w:r w:rsidRPr="000E76A4">
              <w:rPr>
                <w:rFonts w:asciiTheme="minorHAnsi" w:hAnsiTheme="minorHAnsi" w:cstheme="minorHAnsi"/>
                <w:i/>
                <w:iCs/>
                <w:noProof/>
                <w:webHidden/>
              </w:rPr>
              <w:fldChar w:fldCharType="begin"/>
            </w:r>
            <w:r w:rsidRPr="000E76A4">
              <w:rPr>
                <w:rFonts w:asciiTheme="minorHAnsi" w:hAnsiTheme="minorHAnsi" w:cstheme="minorHAnsi"/>
                <w:i/>
                <w:iCs/>
                <w:noProof/>
                <w:webHidden/>
              </w:rPr>
              <w:instrText xml:space="preserve"> PAGEREF _Toc173250401 \h </w:instrText>
            </w:r>
            <w:r w:rsidRPr="000E76A4">
              <w:rPr>
                <w:rFonts w:asciiTheme="minorHAnsi" w:hAnsiTheme="minorHAnsi" w:cstheme="minorHAnsi"/>
                <w:i/>
                <w:iCs/>
                <w:noProof/>
                <w:webHidden/>
              </w:rPr>
            </w:r>
            <w:r w:rsidRPr="000E76A4">
              <w:rPr>
                <w:rFonts w:asciiTheme="minorHAnsi" w:hAnsiTheme="minorHAnsi" w:cstheme="minorHAnsi"/>
                <w:i/>
                <w:iCs/>
                <w:noProof/>
                <w:webHidden/>
              </w:rPr>
              <w:fldChar w:fldCharType="separate"/>
            </w:r>
            <w:r w:rsidRPr="000E76A4">
              <w:rPr>
                <w:rFonts w:asciiTheme="minorHAnsi" w:hAnsiTheme="minorHAnsi" w:cstheme="minorHAnsi"/>
                <w:i/>
                <w:iCs/>
                <w:noProof/>
                <w:webHidden/>
              </w:rPr>
              <w:t>19</w:t>
            </w:r>
            <w:r w:rsidRPr="000E76A4">
              <w:rPr>
                <w:rFonts w:asciiTheme="minorHAnsi" w:hAnsiTheme="minorHAnsi" w:cstheme="minorHAnsi"/>
                <w:i/>
                <w:iCs/>
                <w:noProof/>
                <w:webHidden/>
              </w:rPr>
              <w:fldChar w:fldCharType="end"/>
            </w:r>
          </w:hyperlink>
        </w:p>
        <w:p w14:paraId="1A27DB63" w14:textId="0014FE30" w:rsidR="000E76A4" w:rsidRPr="000E76A4" w:rsidRDefault="000E76A4">
          <w:pPr>
            <w:pStyle w:val="TOC3"/>
            <w:tabs>
              <w:tab w:val="left" w:pos="1680"/>
            </w:tabs>
            <w:rPr>
              <w:rFonts w:asciiTheme="minorHAnsi" w:eastAsiaTheme="minorEastAsia" w:hAnsiTheme="minorHAnsi" w:cstheme="minorHAnsi"/>
              <w:i/>
              <w:iCs/>
              <w:noProof/>
              <w:kern w:val="2"/>
              <w:sz w:val="24"/>
              <w:szCs w:val="24"/>
              <w:lang w:val="en-IN" w:eastAsia="en-IN"/>
              <w14:ligatures w14:val="standardContextual"/>
            </w:rPr>
          </w:pPr>
          <w:hyperlink w:anchor="_Toc173250402" w:history="1">
            <w:r w:rsidRPr="000E76A4">
              <w:rPr>
                <w:rStyle w:val="Hyperlink"/>
                <w:rFonts w:asciiTheme="minorHAnsi" w:hAnsiTheme="minorHAnsi" w:cstheme="minorHAnsi"/>
                <w:i/>
                <w:iCs/>
                <w:noProof/>
              </w:rPr>
              <w:t>10.1.43</w:t>
            </w:r>
            <w:r w:rsidRPr="000E76A4">
              <w:rPr>
                <w:rFonts w:asciiTheme="minorHAnsi" w:eastAsiaTheme="minorEastAsia" w:hAnsiTheme="minorHAnsi" w:cstheme="minorHAnsi"/>
                <w:i/>
                <w:iCs/>
                <w:noProof/>
                <w:kern w:val="2"/>
                <w:sz w:val="24"/>
                <w:szCs w:val="24"/>
                <w:lang w:val="en-IN" w:eastAsia="en-IN"/>
                <w14:ligatures w14:val="standardContextual"/>
              </w:rPr>
              <w:tab/>
            </w:r>
            <w:r w:rsidRPr="000E76A4">
              <w:rPr>
                <w:rStyle w:val="Hyperlink"/>
                <w:rFonts w:asciiTheme="minorHAnsi" w:hAnsiTheme="minorHAnsi" w:cstheme="minorHAnsi"/>
                <w:i/>
                <w:iCs/>
                <w:noProof/>
              </w:rPr>
              <w:t>PUBLISH_PERIOD_NOT_FOUND</w:t>
            </w:r>
            <w:r w:rsidRPr="000E76A4">
              <w:rPr>
                <w:rFonts w:asciiTheme="minorHAnsi" w:hAnsiTheme="minorHAnsi" w:cstheme="minorHAnsi"/>
                <w:i/>
                <w:iCs/>
                <w:noProof/>
                <w:webHidden/>
              </w:rPr>
              <w:tab/>
            </w:r>
            <w:r w:rsidRPr="000E76A4">
              <w:rPr>
                <w:rFonts w:asciiTheme="minorHAnsi" w:hAnsiTheme="minorHAnsi" w:cstheme="minorHAnsi"/>
                <w:i/>
                <w:iCs/>
                <w:noProof/>
                <w:webHidden/>
              </w:rPr>
              <w:fldChar w:fldCharType="begin"/>
            </w:r>
            <w:r w:rsidRPr="000E76A4">
              <w:rPr>
                <w:rFonts w:asciiTheme="minorHAnsi" w:hAnsiTheme="minorHAnsi" w:cstheme="minorHAnsi"/>
                <w:i/>
                <w:iCs/>
                <w:noProof/>
                <w:webHidden/>
              </w:rPr>
              <w:instrText xml:space="preserve"> PAGEREF _Toc173250402 \h </w:instrText>
            </w:r>
            <w:r w:rsidRPr="000E76A4">
              <w:rPr>
                <w:rFonts w:asciiTheme="minorHAnsi" w:hAnsiTheme="minorHAnsi" w:cstheme="minorHAnsi"/>
                <w:i/>
                <w:iCs/>
                <w:noProof/>
                <w:webHidden/>
              </w:rPr>
            </w:r>
            <w:r w:rsidRPr="000E76A4">
              <w:rPr>
                <w:rFonts w:asciiTheme="minorHAnsi" w:hAnsiTheme="minorHAnsi" w:cstheme="minorHAnsi"/>
                <w:i/>
                <w:iCs/>
                <w:noProof/>
                <w:webHidden/>
              </w:rPr>
              <w:fldChar w:fldCharType="separate"/>
            </w:r>
            <w:r w:rsidRPr="000E76A4">
              <w:rPr>
                <w:rFonts w:asciiTheme="minorHAnsi" w:hAnsiTheme="minorHAnsi" w:cstheme="minorHAnsi"/>
                <w:i/>
                <w:iCs/>
                <w:noProof/>
                <w:webHidden/>
              </w:rPr>
              <w:t>19</w:t>
            </w:r>
            <w:r w:rsidRPr="000E76A4">
              <w:rPr>
                <w:rFonts w:asciiTheme="minorHAnsi" w:hAnsiTheme="minorHAnsi" w:cstheme="minorHAnsi"/>
                <w:i/>
                <w:iCs/>
                <w:noProof/>
                <w:webHidden/>
              </w:rPr>
              <w:fldChar w:fldCharType="end"/>
            </w:r>
          </w:hyperlink>
        </w:p>
        <w:p w14:paraId="06181705" w14:textId="1AD1965B" w:rsidR="000E76A4" w:rsidRPr="000E76A4" w:rsidRDefault="000E76A4">
          <w:pPr>
            <w:pStyle w:val="TOC3"/>
            <w:tabs>
              <w:tab w:val="left" w:pos="1680"/>
            </w:tabs>
            <w:rPr>
              <w:rFonts w:asciiTheme="minorHAnsi" w:eastAsiaTheme="minorEastAsia" w:hAnsiTheme="minorHAnsi" w:cstheme="minorHAnsi"/>
              <w:i/>
              <w:iCs/>
              <w:noProof/>
              <w:kern w:val="2"/>
              <w:sz w:val="24"/>
              <w:szCs w:val="24"/>
              <w:lang w:val="en-IN" w:eastAsia="en-IN"/>
              <w14:ligatures w14:val="standardContextual"/>
            </w:rPr>
          </w:pPr>
          <w:hyperlink w:anchor="_Toc173250403" w:history="1">
            <w:r w:rsidRPr="000E76A4">
              <w:rPr>
                <w:rStyle w:val="Hyperlink"/>
                <w:rFonts w:asciiTheme="minorHAnsi" w:hAnsiTheme="minorHAnsi" w:cstheme="minorHAnsi"/>
                <w:i/>
                <w:iCs/>
                <w:noProof/>
              </w:rPr>
              <w:t>10.1.44</w:t>
            </w:r>
            <w:r w:rsidRPr="000E76A4">
              <w:rPr>
                <w:rFonts w:asciiTheme="minorHAnsi" w:eastAsiaTheme="minorEastAsia" w:hAnsiTheme="minorHAnsi" w:cstheme="minorHAnsi"/>
                <w:i/>
                <w:iCs/>
                <w:noProof/>
                <w:kern w:val="2"/>
                <w:sz w:val="24"/>
                <w:szCs w:val="24"/>
                <w:lang w:val="en-IN" w:eastAsia="en-IN"/>
                <w14:ligatures w14:val="standardContextual"/>
              </w:rPr>
              <w:tab/>
            </w:r>
            <w:r w:rsidRPr="000E76A4">
              <w:rPr>
                <w:rStyle w:val="Hyperlink"/>
                <w:rFonts w:asciiTheme="minorHAnsi" w:hAnsiTheme="minorHAnsi" w:cstheme="minorHAnsi"/>
                <w:i/>
                <w:iCs/>
                <w:noProof/>
              </w:rPr>
              <w:t>PUBLISH_PERIOD_EXCEEDS_RANGE</w:t>
            </w:r>
            <w:r w:rsidRPr="000E76A4">
              <w:rPr>
                <w:rFonts w:asciiTheme="minorHAnsi" w:hAnsiTheme="minorHAnsi" w:cstheme="minorHAnsi"/>
                <w:i/>
                <w:iCs/>
                <w:noProof/>
                <w:webHidden/>
              </w:rPr>
              <w:tab/>
            </w:r>
            <w:r w:rsidRPr="000E76A4">
              <w:rPr>
                <w:rFonts w:asciiTheme="minorHAnsi" w:hAnsiTheme="minorHAnsi" w:cstheme="minorHAnsi"/>
                <w:i/>
                <w:iCs/>
                <w:noProof/>
                <w:webHidden/>
              </w:rPr>
              <w:fldChar w:fldCharType="begin"/>
            </w:r>
            <w:r w:rsidRPr="000E76A4">
              <w:rPr>
                <w:rFonts w:asciiTheme="minorHAnsi" w:hAnsiTheme="minorHAnsi" w:cstheme="minorHAnsi"/>
                <w:i/>
                <w:iCs/>
                <w:noProof/>
                <w:webHidden/>
              </w:rPr>
              <w:instrText xml:space="preserve"> PAGEREF _Toc173250403 \h </w:instrText>
            </w:r>
            <w:r w:rsidRPr="000E76A4">
              <w:rPr>
                <w:rFonts w:asciiTheme="minorHAnsi" w:hAnsiTheme="minorHAnsi" w:cstheme="minorHAnsi"/>
                <w:i/>
                <w:iCs/>
                <w:noProof/>
                <w:webHidden/>
              </w:rPr>
            </w:r>
            <w:r w:rsidRPr="000E76A4">
              <w:rPr>
                <w:rFonts w:asciiTheme="minorHAnsi" w:hAnsiTheme="minorHAnsi" w:cstheme="minorHAnsi"/>
                <w:i/>
                <w:iCs/>
                <w:noProof/>
                <w:webHidden/>
              </w:rPr>
              <w:fldChar w:fldCharType="separate"/>
            </w:r>
            <w:r w:rsidRPr="000E76A4">
              <w:rPr>
                <w:rFonts w:asciiTheme="minorHAnsi" w:hAnsiTheme="minorHAnsi" w:cstheme="minorHAnsi"/>
                <w:i/>
                <w:iCs/>
                <w:noProof/>
                <w:webHidden/>
              </w:rPr>
              <w:t>19</w:t>
            </w:r>
            <w:r w:rsidRPr="000E76A4">
              <w:rPr>
                <w:rFonts w:asciiTheme="minorHAnsi" w:hAnsiTheme="minorHAnsi" w:cstheme="minorHAnsi"/>
                <w:i/>
                <w:iCs/>
                <w:noProof/>
                <w:webHidden/>
              </w:rPr>
              <w:fldChar w:fldCharType="end"/>
            </w:r>
          </w:hyperlink>
        </w:p>
        <w:p w14:paraId="6537DB2E" w14:textId="31E49197" w:rsidR="000E76A4" w:rsidRPr="000E76A4" w:rsidRDefault="000E76A4">
          <w:pPr>
            <w:pStyle w:val="TOC3"/>
            <w:tabs>
              <w:tab w:val="left" w:pos="1680"/>
            </w:tabs>
            <w:rPr>
              <w:rFonts w:asciiTheme="minorHAnsi" w:eastAsiaTheme="minorEastAsia" w:hAnsiTheme="minorHAnsi" w:cstheme="minorHAnsi"/>
              <w:i/>
              <w:iCs/>
              <w:noProof/>
              <w:kern w:val="2"/>
              <w:sz w:val="24"/>
              <w:szCs w:val="24"/>
              <w:lang w:val="en-IN" w:eastAsia="en-IN"/>
              <w14:ligatures w14:val="standardContextual"/>
            </w:rPr>
          </w:pPr>
          <w:hyperlink w:anchor="_Toc173250404" w:history="1">
            <w:r w:rsidRPr="000E76A4">
              <w:rPr>
                <w:rStyle w:val="Hyperlink"/>
                <w:rFonts w:asciiTheme="minorHAnsi" w:hAnsiTheme="minorHAnsi" w:cstheme="minorHAnsi"/>
                <w:i/>
                <w:iCs/>
                <w:noProof/>
              </w:rPr>
              <w:t>10.1.45</w:t>
            </w:r>
            <w:r w:rsidRPr="000E76A4">
              <w:rPr>
                <w:rFonts w:asciiTheme="minorHAnsi" w:eastAsiaTheme="minorEastAsia" w:hAnsiTheme="minorHAnsi" w:cstheme="minorHAnsi"/>
                <w:i/>
                <w:iCs/>
                <w:noProof/>
                <w:kern w:val="2"/>
                <w:sz w:val="24"/>
                <w:szCs w:val="24"/>
                <w:lang w:val="en-IN" w:eastAsia="en-IN"/>
                <w14:ligatures w14:val="standardContextual"/>
              </w:rPr>
              <w:tab/>
            </w:r>
            <w:r w:rsidRPr="000E76A4">
              <w:rPr>
                <w:rStyle w:val="Hyperlink"/>
                <w:rFonts w:asciiTheme="minorHAnsi" w:hAnsiTheme="minorHAnsi" w:cstheme="minorHAnsi"/>
                <w:i/>
                <w:iCs/>
                <w:noProof/>
              </w:rPr>
              <w:t>MSG_SEQ_NO_EXCEEDING_RANGE</w:t>
            </w:r>
            <w:r w:rsidRPr="000E76A4">
              <w:rPr>
                <w:rFonts w:asciiTheme="minorHAnsi" w:hAnsiTheme="minorHAnsi" w:cstheme="minorHAnsi"/>
                <w:i/>
                <w:iCs/>
                <w:noProof/>
                <w:webHidden/>
              </w:rPr>
              <w:tab/>
            </w:r>
            <w:r w:rsidRPr="000E76A4">
              <w:rPr>
                <w:rFonts w:asciiTheme="minorHAnsi" w:hAnsiTheme="minorHAnsi" w:cstheme="minorHAnsi"/>
                <w:i/>
                <w:iCs/>
                <w:noProof/>
                <w:webHidden/>
              </w:rPr>
              <w:fldChar w:fldCharType="begin"/>
            </w:r>
            <w:r w:rsidRPr="000E76A4">
              <w:rPr>
                <w:rFonts w:asciiTheme="minorHAnsi" w:hAnsiTheme="minorHAnsi" w:cstheme="minorHAnsi"/>
                <w:i/>
                <w:iCs/>
                <w:noProof/>
                <w:webHidden/>
              </w:rPr>
              <w:instrText xml:space="preserve"> PAGEREF _Toc173250404 \h </w:instrText>
            </w:r>
            <w:r w:rsidRPr="000E76A4">
              <w:rPr>
                <w:rFonts w:asciiTheme="minorHAnsi" w:hAnsiTheme="minorHAnsi" w:cstheme="minorHAnsi"/>
                <w:i/>
                <w:iCs/>
                <w:noProof/>
                <w:webHidden/>
              </w:rPr>
            </w:r>
            <w:r w:rsidRPr="000E76A4">
              <w:rPr>
                <w:rFonts w:asciiTheme="minorHAnsi" w:hAnsiTheme="minorHAnsi" w:cstheme="minorHAnsi"/>
                <w:i/>
                <w:iCs/>
                <w:noProof/>
                <w:webHidden/>
              </w:rPr>
              <w:fldChar w:fldCharType="separate"/>
            </w:r>
            <w:r w:rsidRPr="000E76A4">
              <w:rPr>
                <w:rFonts w:asciiTheme="minorHAnsi" w:hAnsiTheme="minorHAnsi" w:cstheme="minorHAnsi"/>
                <w:i/>
                <w:iCs/>
                <w:noProof/>
                <w:webHidden/>
              </w:rPr>
              <w:t>19</w:t>
            </w:r>
            <w:r w:rsidRPr="000E76A4">
              <w:rPr>
                <w:rFonts w:asciiTheme="minorHAnsi" w:hAnsiTheme="minorHAnsi" w:cstheme="minorHAnsi"/>
                <w:i/>
                <w:iCs/>
                <w:noProof/>
                <w:webHidden/>
              </w:rPr>
              <w:fldChar w:fldCharType="end"/>
            </w:r>
          </w:hyperlink>
        </w:p>
        <w:p w14:paraId="2AE04EAD" w14:textId="4358F43E" w:rsidR="000E76A4" w:rsidRPr="000E76A4" w:rsidRDefault="000E76A4">
          <w:pPr>
            <w:pStyle w:val="TOC3"/>
            <w:tabs>
              <w:tab w:val="left" w:pos="1680"/>
            </w:tabs>
            <w:rPr>
              <w:rFonts w:asciiTheme="minorHAnsi" w:eastAsiaTheme="minorEastAsia" w:hAnsiTheme="minorHAnsi" w:cstheme="minorHAnsi"/>
              <w:i/>
              <w:iCs/>
              <w:noProof/>
              <w:kern w:val="2"/>
              <w:sz w:val="24"/>
              <w:szCs w:val="24"/>
              <w:lang w:val="en-IN" w:eastAsia="en-IN"/>
              <w14:ligatures w14:val="standardContextual"/>
            </w:rPr>
          </w:pPr>
          <w:hyperlink w:anchor="_Toc173250405" w:history="1">
            <w:r w:rsidRPr="000E76A4">
              <w:rPr>
                <w:rStyle w:val="Hyperlink"/>
                <w:rFonts w:asciiTheme="minorHAnsi" w:hAnsiTheme="minorHAnsi" w:cstheme="minorHAnsi"/>
                <w:i/>
                <w:iCs/>
                <w:noProof/>
              </w:rPr>
              <w:t>10.1.46</w:t>
            </w:r>
            <w:r w:rsidRPr="000E76A4">
              <w:rPr>
                <w:rFonts w:asciiTheme="minorHAnsi" w:eastAsiaTheme="minorEastAsia" w:hAnsiTheme="minorHAnsi" w:cstheme="minorHAnsi"/>
                <w:i/>
                <w:iCs/>
                <w:noProof/>
                <w:kern w:val="2"/>
                <w:sz w:val="24"/>
                <w:szCs w:val="24"/>
                <w:lang w:val="en-IN" w:eastAsia="en-IN"/>
                <w14:ligatures w14:val="standardContextual"/>
              </w:rPr>
              <w:tab/>
            </w:r>
            <w:r w:rsidRPr="000E76A4">
              <w:rPr>
                <w:rStyle w:val="Hyperlink"/>
                <w:rFonts w:asciiTheme="minorHAnsi" w:hAnsiTheme="minorHAnsi" w:cstheme="minorHAnsi"/>
                <w:i/>
                <w:iCs/>
                <w:noProof/>
              </w:rPr>
              <w:t>NODE_SER_NO_INVALID</w:t>
            </w:r>
            <w:r w:rsidRPr="000E76A4">
              <w:rPr>
                <w:rFonts w:asciiTheme="minorHAnsi" w:hAnsiTheme="minorHAnsi" w:cstheme="minorHAnsi"/>
                <w:i/>
                <w:iCs/>
                <w:noProof/>
                <w:webHidden/>
              </w:rPr>
              <w:tab/>
            </w:r>
            <w:r w:rsidRPr="000E76A4">
              <w:rPr>
                <w:rFonts w:asciiTheme="minorHAnsi" w:hAnsiTheme="minorHAnsi" w:cstheme="minorHAnsi"/>
                <w:i/>
                <w:iCs/>
                <w:noProof/>
                <w:webHidden/>
              </w:rPr>
              <w:fldChar w:fldCharType="begin"/>
            </w:r>
            <w:r w:rsidRPr="000E76A4">
              <w:rPr>
                <w:rFonts w:asciiTheme="minorHAnsi" w:hAnsiTheme="minorHAnsi" w:cstheme="minorHAnsi"/>
                <w:i/>
                <w:iCs/>
                <w:noProof/>
                <w:webHidden/>
              </w:rPr>
              <w:instrText xml:space="preserve"> PAGEREF _Toc173250405 \h </w:instrText>
            </w:r>
            <w:r w:rsidRPr="000E76A4">
              <w:rPr>
                <w:rFonts w:asciiTheme="minorHAnsi" w:hAnsiTheme="minorHAnsi" w:cstheme="minorHAnsi"/>
                <w:i/>
                <w:iCs/>
                <w:noProof/>
                <w:webHidden/>
              </w:rPr>
            </w:r>
            <w:r w:rsidRPr="000E76A4">
              <w:rPr>
                <w:rFonts w:asciiTheme="minorHAnsi" w:hAnsiTheme="minorHAnsi" w:cstheme="minorHAnsi"/>
                <w:i/>
                <w:iCs/>
                <w:noProof/>
                <w:webHidden/>
              </w:rPr>
              <w:fldChar w:fldCharType="separate"/>
            </w:r>
            <w:r w:rsidRPr="000E76A4">
              <w:rPr>
                <w:rFonts w:asciiTheme="minorHAnsi" w:hAnsiTheme="minorHAnsi" w:cstheme="minorHAnsi"/>
                <w:i/>
                <w:iCs/>
                <w:noProof/>
                <w:webHidden/>
              </w:rPr>
              <w:t>19</w:t>
            </w:r>
            <w:r w:rsidRPr="000E76A4">
              <w:rPr>
                <w:rFonts w:asciiTheme="minorHAnsi" w:hAnsiTheme="minorHAnsi" w:cstheme="minorHAnsi"/>
                <w:i/>
                <w:iCs/>
                <w:noProof/>
                <w:webHidden/>
              </w:rPr>
              <w:fldChar w:fldCharType="end"/>
            </w:r>
          </w:hyperlink>
        </w:p>
        <w:p w14:paraId="7A3709F4" w14:textId="50CF86E5" w:rsidR="000E76A4" w:rsidRPr="000E76A4" w:rsidRDefault="000E76A4">
          <w:pPr>
            <w:pStyle w:val="TOC3"/>
            <w:tabs>
              <w:tab w:val="left" w:pos="1680"/>
            </w:tabs>
            <w:rPr>
              <w:rFonts w:asciiTheme="minorHAnsi" w:eastAsiaTheme="minorEastAsia" w:hAnsiTheme="minorHAnsi" w:cstheme="minorHAnsi"/>
              <w:i/>
              <w:iCs/>
              <w:noProof/>
              <w:kern w:val="2"/>
              <w:sz w:val="24"/>
              <w:szCs w:val="24"/>
              <w:lang w:val="en-IN" w:eastAsia="en-IN"/>
              <w14:ligatures w14:val="standardContextual"/>
            </w:rPr>
          </w:pPr>
          <w:hyperlink w:anchor="_Toc173250406" w:history="1">
            <w:r w:rsidRPr="000E76A4">
              <w:rPr>
                <w:rStyle w:val="Hyperlink"/>
                <w:rFonts w:asciiTheme="minorHAnsi" w:hAnsiTheme="minorHAnsi" w:cstheme="minorHAnsi"/>
                <w:i/>
                <w:iCs/>
                <w:noProof/>
              </w:rPr>
              <w:t>10.1.47</w:t>
            </w:r>
            <w:r w:rsidRPr="000E76A4">
              <w:rPr>
                <w:rFonts w:asciiTheme="minorHAnsi" w:eastAsiaTheme="minorEastAsia" w:hAnsiTheme="minorHAnsi" w:cstheme="minorHAnsi"/>
                <w:i/>
                <w:iCs/>
                <w:noProof/>
                <w:kern w:val="2"/>
                <w:sz w:val="24"/>
                <w:szCs w:val="24"/>
                <w:lang w:val="en-IN" w:eastAsia="en-IN"/>
                <w14:ligatures w14:val="standardContextual"/>
              </w:rPr>
              <w:tab/>
            </w:r>
            <w:r w:rsidRPr="000E76A4">
              <w:rPr>
                <w:rStyle w:val="Hyperlink"/>
                <w:rFonts w:asciiTheme="minorHAnsi" w:hAnsiTheme="minorHAnsi" w:cstheme="minorHAnsi"/>
                <w:i/>
                <w:iCs/>
                <w:noProof/>
              </w:rPr>
              <w:t>RESET_DEVICE_NOT_FOUND</w:t>
            </w:r>
            <w:r w:rsidRPr="000E76A4">
              <w:rPr>
                <w:rFonts w:asciiTheme="minorHAnsi" w:hAnsiTheme="minorHAnsi" w:cstheme="minorHAnsi"/>
                <w:i/>
                <w:iCs/>
                <w:noProof/>
                <w:webHidden/>
              </w:rPr>
              <w:tab/>
            </w:r>
            <w:r w:rsidRPr="000E76A4">
              <w:rPr>
                <w:rFonts w:asciiTheme="minorHAnsi" w:hAnsiTheme="minorHAnsi" w:cstheme="minorHAnsi"/>
                <w:i/>
                <w:iCs/>
                <w:noProof/>
                <w:webHidden/>
              </w:rPr>
              <w:fldChar w:fldCharType="begin"/>
            </w:r>
            <w:r w:rsidRPr="000E76A4">
              <w:rPr>
                <w:rFonts w:asciiTheme="minorHAnsi" w:hAnsiTheme="minorHAnsi" w:cstheme="minorHAnsi"/>
                <w:i/>
                <w:iCs/>
                <w:noProof/>
                <w:webHidden/>
              </w:rPr>
              <w:instrText xml:space="preserve"> PAGEREF _Toc173250406 \h </w:instrText>
            </w:r>
            <w:r w:rsidRPr="000E76A4">
              <w:rPr>
                <w:rFonts w:asciiTheme="minorHAnsi" w:hAnsiTheme="minorHAnsi" w:cstheme="minorHAnsi"/>
                <w:i/>
                <w:iCs/>
                <w:noProof/>
                <w:webHidden/>
              </w:rPr>
            </w:r>
            <w:r w:rsidRPr="000E76A4">
              <w:rPr>
                <w:rFonts w:asciiTheme="minorHAnsi" w:hAnsiTheme="minorHAnsi" w:cstheme="minorHAnsi"/>
                <w:i/>
                <w:iCs/>
                <w:noProof/>
                <w:webHidden/>
              </w:rPr>
              <w:fldChar w:fldCharType="separate"/>
            </w:r>
            <w:r w:rsidRPr="000E76A4">
              <w:rPr>
                <w:rFonts w:asciiTheme="minorHAnsi" w:hAnsiTheme="minorHAnsi" w:cstheme="minorHAnsi"/>
                <w:i/>
                <w:iCs/>
                <w:noProof/>
                <w:webHidden/>
              </w:rPr>
              <w:t>19</w:t>
            </w:r>
            <w:r w:rsidRPr="000E76A4">
              <w:rPr>
                <w:rFonts w:asciiTheme="minorHAnsi" w:hAnsiTheme="minorHAnsi" w:cstheme="minorHAnsi"/>
                <w:i/>
                <w:iCs/>
                <w:noProof/>
                <w:webHidden/>
              </w:rPr>
              <w:fldChar w:fldCharType="end"/>
            </w:r>
          </w:hyperlink>
        </w:p>
        <w:p w14:paraId="2C85BDF1" w14:textId="25B5BF1B" w:rsidR="000E76A4" w:rsidRPr="000E76A4" w:rsidRDefault="000E76A4">
          <w:pPr>
            <w:pStyle w:val="TOC3"/>
            <w:tabs>
              <w:tab w:val="left" w:pos="1680"/>
            </w:tabs>
            <w:rPr>
              <w:rFonts w:asciiTheme="minorHAnsi" w:eastAsiaTheme="minorEastAsia" w:hAnsiTheme="minorHAnsi" w:cstheme="minorHAnsi"/>
              <w:i/>
              <w:iCs/>
              <w:noProof/>
              <w:kern w:val="2"/>
              <w:sz w:val="24"/>
              <w:szCs w:val="24"/>
              <w:lang w:val="en-IN" w:eastAsia="en-IN"/>
              <w14:ligatures w14:val="standardContextual"/>
            </w:rPr>
          </w:pPr>
          <w:hyperlink w:anchor="_Toc173250407" w:history="1">
            <w:r w:rsidRPr="000E76A4">
              <w:rPr>
                <w:rStyle w:val="Hyperlink"/>
                <w:rFonts w:asciiTheme="minorHAnsi" w:hAnsiTheme="minorHAnsi" w:cstheme="minorHAnsi"/>
                <w:i/>
                <w:iCs/>
                <w:noProof/>
              </w:rPr>
              <w:t>10.1.48</w:t>
            </w:r>
            <w:r w:rsidRPr="000E76A4">
              <w:rPr>
                <w:rFonts w:asciiTheme="minorHAnsi" w:eastAsiaTheme="minorEastAsia" w:hAnsiTheme="minorHAnsi" w:cstheme="minorHAnsi"/>
                <w:i/>
                <w:iCs/>
                <w:noProof/>
                <w:kern w:val="2"/>
                <w:sz w:val="24"/>
                <w:szCs w:val="24"/>
                <w:lang w:val="en-IN" w:eastAsia="en-IN"/>
                <w14:ligatures w14:val="standardContextual"/>
              </w:rPr>
              <w:tab/>
            </w:r>
            <w:r w:rsidRPr="000E76A4">
              <w:rPr>
                <w:rStyle w:val="Hyperlink"/>
                <w:rFonts w:asciiTheme="minorHAnsi" w:hAnsiTheme="minorHAnsi" w:cstheme="minorHAnsi"/>
                <w:i/>
                <w:iCs/>
                <w:noProof/>
              </w:rPr>
              <w:t>LOGGING_FLAG_NOT_FOUND</w:t>
            </w:r>
            <w:r w:rsidRPr="000E76A4">
              <w:rPr>
                <w:rFonts w:asciiTheme="minorHAnsi" w:hAnsiTheme="minorHAnsi" w:cstheme="minorHAnsi"/>
                <w:i/>
                <w:iCs/>
                <w:noProof/>
                <w:webHidden/>
              </w:rPr>
              <w:tab/>
            </w:r>
            <w:r w:rsidRPr="000E76A4">
              <w:rPr>
                <w:rFonts w:asciiTheme="minorHAnsi" w:hAnsiTheme="minorHAnsi" w:cstheme="minorHAnsi"/>
                <w:i/>
                <w:iCs/>
                <w:noProof/>
                <w:webHidden/>
              </w:rPr>
              <w:fldChar w:fldCharType="begin"/>
            </w:r>
            <w:r w:rsidRPr="000E76A4">
              <w:rPr>
                <w:rFonts w:asciiTheme="minorHAnsi" w:hAnsiTheme="minorHAnsi" w:cstheme="minorHAnsi"/>
                <w:i/>
                <w:iCs/>
                <w:noProof/>
                <w:webHidden/>
              </w:rPr>
              <w:instrText xml:space="preserve"> PAGEREF _Toc173250407 \h </w:instrText>
            </w:r>
            <w:r w:rsidRPr="000E76A4">
              <w:rPr>
                <w:rFonts w:asciiTheme="minorHAnsi" w:hAnsiTheme="minorHAnsi" w:cstheme="minorHAnsi"/>
                <w:i/>
                <w:iCs/>
                <w:noProof/>
                <w:webHidden/>
              </w:rPr>
            </w:r>
            <w:r w:rsidRPr="000E76A4">
              <w:rPr>
                <w:rFonts w:asciiTheme="minorHAnsi" w:hAnsiTheme="minorHAnsi" w:cstheme="minorHAnsi"/>
                <w:i/>
                <w:iCs/>
                <w:noProof/>
                <w:webHidden/>
              </w:rPr>
              <w:fldChar w:fldCharType="separate"/>
            </w:r>
            <w:r w:rsidRPr="000E76A4">
              <w:rPr>
                <w:rFonts w:asciiTheme="minorHAnsi" w:hAnsiTheme="minorHAnsi" w:cstheme="minorHAnsi"/>
                <w:i/>
                <w:iCs/>
                <w:noProof/>
                <w:webHidden/>
              </w:rPr>
              <w:t>19</w:t>
            </w:r>
            <w:r w:rsidRPr="000E76A4">
              <w:rPr>
                <w:rFonts w:asciiTheme="minorHAnsi" w:hAnsiTheme="minorHAnsi" w:cstheme="minorHAnsi"/>
                <w:i/>
                <w:iCs/>
                <w:noProof/>
                <w:webHidden/>
              </w:rPr>
              <w:fldChar w:fldCharType="end"/>
            </w:r>
          </w:hyperlink>
        </w:p>
        <w:p w14:paraId="21D49A66" w14:textId="3C4A3EEA" w:rsidR="000E76A4" w:rsidRPr="000E76A4" w:rsidRDefault="000E76A4">
          <w:pPr>
            <w:pStyle w:val="TOC3"/>
            <w:tabs>
              <w:tab w:val="left" w:pos="1680"/>
            </w:tabs>
            <w:rPr>
              <w:rFonts w:asciiTheme="minorHAnsi" w:eastAsiaTheme="minorEastAsia" w:hAnsiTheme="minorHAnsi" w:cstheme="minorHAnsi"/>
              <w:i/>
              <w:iCs/>
              <w:noProof/>
              <w:kern w:val="2"/>
              <w:sz w:val="24"/>
              <w:szCs w:val="24"/>
              <w:lang w:val="en-IN" w:eastAsia="en-IN"/>
              <w14:ligatures w14:val="standardContextual"/>
            </w:rPr>
          </w:pPr>
          <w:hyperlink w:anchor="_Toc173250408" w:history="1">
            <w:r w:rsidRPr="000E76A4">
              <w:rPr>
                <w:rStyle w:val="Hyperlink"/>
                <w:rFonts w:asciiTheme="minorHAnsi" w:hAnsiTheme="minorHAnsi" w:cstheme="minorHAnsi"/>
                <w:i/>
                <w:iCs/>
                <w:noProof/>
              </w:rPr>
              <w:t>10.1.49</w:t>
            </w:r>
            <w:r w:rsidRPr="000E76A4">
              <w:rPr>
                <w:rFonts w:asciiTheme="minorHAnsi" w:eastAsiaTheme="minorEastAsia" w:hAnsiTheme="minorHAnsi" w:cstheme="minorHAnsi"/>
                <w:i/>
                <w:iCs/>
                <w:noProof/>
                <w:kern w:val="2"/>
                <w:sz w:val="24"/>
                <w:szCs w:val="24"/>
                <w:lang w:val="en-IN" w:eastAsia="en-IN"/>
                <w14:ligatures w14:val="standardContextual"/>
              </w:rPr>
              <w:tab/>
            </w:r>
            <w:r w:rsidRPr="000E76A4">
              <w:rPr>
                <w:rStyle w:val="Hyperlink"/>
                <w:rFonts w:asciiTheme="minorHAnsi" w:hAnsiTheme="minorHAnsi" w:cstheme="minorHAnsi"/>
                <w:i/>
                <w:iCs/>
                <w:noProof/>
              </w:rPr>
              <w:t>FORBIDDEN_OPERATION</w:t>
            </w:r>
            <w:r w:rsidRPr="000E76A4">
              <w:rPr>
                <w:rFonts w:asciiTheme="minorHAnsi" w:hAnsiTheme="minorHAnsi" w:cstheme="minorHAnsi"/>
                <w:i/>
                <w:iCs/>
                <w:noProof/>
                <w:webHidden/>
              </w:rPr>
              <w:tab/>
            </w:r>
            <w:r w:rsidRPr="000E76A4">
              <w:rPr>
                <w:rFonts w:asciiTheme="minorHAnsi" w:hAnsiTheme="minorHAnsi" w:cstheme="minorHAnsi"/>
                <w:i/>
                <w:iCs/>
                <w:noProof/>
                <w:webHidden/>
              </w:rPr>
              <w:fldChar w:fldCharType="begin"/>
            </w:r>
            <w:r w:rsidRPr="000E76A4">
              <w:rPr>
                <w:rFonts w:asciiTheme="minorHAnsi" w:hAnsiTheme="minorHAnsi" w:cstheme="minorHAnsi"/>
                <w:i/>
                <w:iCs/>
                <w:noProof/>
                <w:webHidden/>
              </w:rPr>
              <w:instrText xml:space="preserve"> PAGEREF _Toc173250408 \h </w:instrText>
            </w:r>
            <w:r w:rsidRPr="000E76A4">
              <w:rPr>
                <w:rFonts w:asciiTheme="minorHAnsi" w:hAnsiTheme="minorHAnsi" w:cstheme="minorHAnsi"/>
                <w:i/>
                <w:iCs/>
                <w:noProof/>
                <w:webHidden/>
              </w:rPr>
            </w:r>
            <w:r w:rsidRPr="000E76A4">
              <w:rPr>
                <w:rFonts w:asciiTheme="minorHAnsi" w:hAnsiTheme="minorHAnsi" w:cstheme="minorHAnsi"/>
                <w:i/>
                <w:iCs/>
                <w:noProof/>
                <w:webHidden/>
              </w:rPr>
              <w:fldChar w:fldCharType="separate"/>
            </w:r>
            <w:r w:rsidRPr="000E76A4">
              <w:rPr>
                <w:rFonts w:asciiTheme="minorHAnsi" w:hAnsiTheme="minorHAnsi" w:cstheme="minorHAnsi"/>
                <w:i/>
                <w:iCs/>
                <w:noProof/>
                <w:webHidden/>
              </w:rPr>
              <w:t>19</w:t>
            </w:r>
            <w:r w:rsidRPr="000E76A4">
              <w:rPr>
                <w:rFonts w:asciiTheme="minorHAnsi" w:hAnsiTheme="minorHAnsi" w:cstheme="minorHAnsi"/>
                <w:i/>
                <w:iCs/>
                <w:noProof/>
                <w:webHidden/>
              </w:rPr>
              <w:fldChar w:fldCharType="end"/>
            </w:r>
          </w:hyperlink>
        </w:p>
        <w:p w14:paraId="7433F858" w14:textId="6F70DFCA" w:rsidR="000E76A4" w:rsidRPr="000E76A4" w:rsidRDefault="000E76A4">
          <w:pPr>
            <w:pStyle w:val="TOC3"/>
            <w:tabs>
              <w:tab w:val="left" w:pos="1680"/>
            </w:tabs>
            <w:rPr>
              <w:rFonts w:asciiTheme="minorHAnsi" w:eastAsiaTheme="minorEastAsia" w:hAnsiTheme="minorHAnsi" w:cstheme="minorHAnsi"/>
              <w:i/>
              <w:iCs/>
              <w:noProof/>
              <w:kern w:val="2"/>
              <w:sz w:val="24"/>
              <w:szCs w:val="24"/>
              <w:lang w:val="en-IN" w:eastAsia="en-IN"/>
              <w14:ligatures w14:val="standardContextual"/>
            </w:rPr>
          </w:pPr>
          <w:hyperlink w:anchor="_Toc173250409" w:history="1">
            <w:r w:rsidRPr="000E76A4">
              <w:rPr>
                <w:rStyle w:val="Hyperlink"/>
                <w:rFonts w:asciiTheme="minorHAnsi" w:hAnsiTheme="minorHAnsi" w:cstheme="minorHAnsi"/>
                <w:i/>
                <w:iCs/>
                <w:noProof/>
              </w:rPr>
              <w:t>10.1.50</w:t>
            </w:r>
            <w:r w:rsidRPr="000E76A4">
              <w:rPr>
                <w:rFonts w:asciiTheme="minorHAnsi" w:eastAsiaTheme="minorEastAsia" w:hAnsiTheme="minorHAnsi" w:cstheme="minorHAnsi"/>
                <w:i/>
                <w:iCs/>
                <w:noProof/>
                <w:kern w:val="2"/>
                <w:sz w:val="24"/>
                <w:szCs w:val="24"/>
                <w:lang w:val="en-IN" w:eastAsia="en-IN"/>
                <w14:ligatures w14:val="standardContextual"/>
              </w:rPr>
              <w:tab/>
            </w:r>
            <w:r w:rsidRPr="000E76A4">
              <w:rPr>
                <w:rStyle w:val="Hyperlink"/>
                <w:rFonts w:asciiTheme="minorHAnsi" w:hAnsiTheme="minorHAnsi" w:cstheme="minorHAnsi"/>
                <w:i/>
                <w:iCs/>
                <w:noProof/>
              </w:rPr>
              <w:t>UNKNOWN ERROR CODE</w:t>
            </w:r>
            <w:r w:rsidRPr="000E76A4">
              <w:rPr>
                <w:rFonts w:asciiTheme="minorHAnsi" w:hAnsiTheme="minorHAnsi" w:cstheme="minorHAnsi"/>
                <w:i/>
                <w:iCs/>
                <w:noProof/>
                <w:webHidden/>
              </w:rPr>
              <w:tab/>
            </w:r>
            <w:r w:rsidRPr="000E76A4">
              <w:rPr>
                <w:rFonts w:asciiTheme="minorHAnsi" w:hAnsiTheme="minorHAnsi" w:cstheme="minorHAnsi"/>
                <w:i/>
                <w:iCs/>
                <w:noProof/>
                <w:webHidden/>
              </w:rPr>
              <w:fldChar w:fldCharType="begin"/>
            </w:r>
            <w:r w:rsidRPr="000E76A4">
              <w:rPr>
                <w:rFonts w:asciiTheme="minorHAnsi" w:hAnsiTheme="minorHAnsi" w:cstheme="minorHAnsi"/>
                <w:i/>
                <w:iCs/>
                <w:noProof/>
                <w:webHidden/>
              </w:rPr>
              <w:instrText xml:space="preserve"> PAGEREF _Toc173250409 \h </w:instrText>
            </w:r>
            <w:r w:rsidRPr="000E76A4">
              <w:rPr>
                <w:rFonts w:asciiTheme="minorHAnsi" w:hAnsiTheme="minorHAnsi" w:cstheme="minorHAnsi"/>
                <w:i/>
                <w:iCs/>
                <w:noProof/>
                <w:webHidden/>
              </w:rPr>
            </w:r>
            <w:r w:rsidRPr="000E76A4">
              <w:rPr>
                <w:rFonts w:asciiTheme="minorHAnsi" w:hAnsiTheme="minorHAnsi" w:cstheme="minorHAnsi"/>
                <w:i/>
                <w:iCs/>
                <w:noProof/>
                <w:webHidden/>
              </w:rPr>
              <w:fldChar w:fldCharType="separate"/>
            </w:r>
            <w:r w:rsidRPr="000E76A4">
              <w:rPr>
                <w:rFonts w:asciiTheme="minorHAnsi" w:hAnsiTheme="minorHAnsi" w:cstheme="minorHAnsi"/>
                <w:i/>
                <w:iCs/>
                <w:noProof/>
                <w:webHidden/>
              </w:rPr>
              <w:t>20</w:t>
            </w:r>
            <w:r w:rsidRPr="000E76A4">
              <w:rPr>
                <w:rFonts w:asciiTheme="minorHAnsi" w:hAnsiTheme="minorHAnsi" w:cstheme="minorHAnsi"/>
                <w:i/>
                <w:iCs/>
                <w:noProof/>
                <w:webHidden/>
              </w:rPr>
              <w:fldChar w:fldCharType="end"/>
            </w:r>
          </w:hyperlink>
        </w:p>
        <w:p w14:paraId="08CB3824" w14:textId="269F2D34" w:rsidR="000E76A4" w:rsidRPr="000E76A4" w:rsidRDefault="000E76A4">
          <w:pPr>
            <w:pStyle w:val="TOC3"/>
            <w:tabs>
              <w:tab w:val="left" w:pos="1680"/>
            </w:tabs>
            <w:rPr>
              <w:rFonts w:asciiTheme="minorHAnsi" w:eastAsiaTheme="minorEastAsia" w:hAnsiTheme="minorHAnsi" w:cstheme="minorHAnsi"/>
              <w:i/>
              <w:iCs/>
              <w:noProof/>
              <w:kern w:val="2"/>
              <w:sz w:val="24"/>
              <w:szCs w:val="24"/>
              <w:lang w:val="en-IN" w:eastAsia="en-IN"/>
              <w14:ligatures w14:val="standardContextual"/>
            </w:rPr>
          </w:pPr>
          <w:hyperlink w:anchor="_Toc173250410" w:history="1">
            <w:r w:rsidRPr="000E76A4">
              <w:rPr>
                <w:rStyle w:val="Hyperlink"/>
                <w:rFonts w:asciiTheme="minorHAnsi" w:hAnsiTheme="minorHAnsi" w:cstheme="minorHAnsi"/>
                <w:i/>
                <w:iCs/>
                <w:noProof/>
              </w:rPr>
              <w:t>10.1.51</w:t>
            </w:r>
            <w:r w:rsidRPr="000E76A4">
              <w:rPr>
                <w:rFonts w:asciiTheme="minorHAnsi" w:eastAsiaTheme="minorEastAsia" w:hAnsiTheme="minorHAnsi" w:cstheme="minorHAnsi"/>
                <w:i/>
                <w:iCs/>
                <w:noProof/>
                <w:kern w:val="2"/>
                <w:sz w:val="24"/>
                <w:szCs w:val="24"/>
                <w:lang w:val="en-IN" w:eastAsia="en-IN"/>
                <w14:ligatures w14:val="standardContextual"/>
              </w:rPr>
              <w:tab/>
            </w:r>
            <w:r w:rsidRPr="000E76A4">
              <w:rPr>
                <w:rStyle w:val="Hyperlink"/>
                <w:rFonts w:asciiTheme="minorHAnsi" w:hAnsiTheme="minorHAnsi" w:cstheme="minorHAnsi"/>
                <w:i/>
                <w:iCs/>
                <w:noProof/>
              </w:rPr>
              <w:t>AC_REMOTE_UNSUPPORTED</w:t>
            </w:r>
            <w:r w:rsidRPr="000E76A4">
              <w:rPr>
                <w:rFonts w:asciiTheme="minorHAnsi" w:hAnsiTheme="minorHAnsi" w:cstheme="minorHAnsi"/>
                <w:i/>
                <w:iCs/>
                <w:noProof/>
                <w:webHidden/>
              </w:rPr>
              <w:tab/>
            </w:r>
            <w:r w:rsidRPr="000E76A4">
              <w:rPr>
                <w:rFonts w:asciiTheme="minorHAnsi" w:hAnsiTheme="minorHAnsi" w:cstheme="minorHAnsi"/>
                <w:i/>
                <w:iCs/>
                <w:noProof/>
                <w:webHidden/>
              </w:rPr>
              <w:fldChar w:fldCharType="begin"/>
            </w:r>
            <w:r w:rsidRPr="000E76A4">
              <w:rPr>
                <w:rFonts w:asciiTheme="minorHAnsi" w:hAnsiTheme="minorHAnsi" w:cstheme="minorHAnsi"/>
                <w:i/>
                <w:iCs/>
                <w:noProof/>
                <w:webHidden/>
              </w:rPr>
              <w:instrText xml:space="preserve"> PAGEREF _Toc173250410 \h </w:instrText>
            </w:r>
            <w:r w:rsidRPr="000E76A4">
              <w:rPr>
                <w:rFonts w:asciiTheme="minorHAnsi" w:hAnsiTheme="minorHAnsi" w:cstheme="minorHAnsi"/>
                <w:i/>
                <w:iCs/>
                <w:noProof/>
                <w:webHidden/>
              </w:rPr>
            </w:r>
            <w:r w:rsidRPr="000E76A4">
              <w:rPr>
                <w:rFonts w:asciiTheme="minorHAnsi" w:hAnsiTheme="minorHAnsi" w:cstheme="minorHAnsi"/>
                <w:i/>
                <w:iCs/>
                <w:noProof/>
                <w:webHidden/>
              </w:rPr>
              <w:fldChar w:fldCharType="separate"/>
            </w:r>
            <w:r w:rsidRPr="000E76A4">
              <w:rPr>
                <w:rFonts w:asciiTheme="minorHAnsi" w:hAnsiTheme="minorHAnsi" w:cstheme="minorHAnsi"/>
                <w:i/>
                <w:iCs/>
                <w:noProof/>
                <w:webHidden/>
              </w:rPr>
              <w:t>20</w:t>
            </w:r>
            <w:r w:rsidRPr="000E76A4">
              <w:rPr>
                <w:rFonts w:asciiTheme="minorHAnsi" w:hAnsiTheme="minorHAnsi" w:cstheme="minorHAnsi"/>
                <w:i/>
                <w:iCs/>
                <w:noProof/>
                <w:webHidden/>
              </w:rPr>
              <w:fldChar w:fldCharType="end"/>
            </w:r>
          </w:hyperlink>
        </w:p>
        <w:p w14:paraId="77356D67" w14:textId="57F9D618" w:rsidR="000E76A4" w:rsidRPr="000E76A4" w:rsidRDefault="000E76A4">
          <w:pPr>
            <w:pStyle w:val="TOC3"/>
            <w:tabs>
              <w:tab w:val="left" w:pos="1680"/>
            </w:tabs>
            <w:rPr>
              <w:rFonts w:asciiTheme="minorHAnsi" w:eastAsiaTheme="minorEastAsia" w:hAnsiTheme="minorHAnsi" w:cstheme="minorHAnsi"/>
              <w:i/>
              <w:iCs/>
              <w:noProof/>
              <w:kern w:val="2"/>
              <w:sz w:val="24"/>
              <w:szCs w:val="24"/>
              <w:lang w:val="en-IN" w:eastAsia="en-IN"/>
              <w14:ligatures w14:val="standardContextual"/>
            </w:rPr>
          </w:pPr>
          <w:hyperlink w:anchor="_Toc173250411" w:history="1">
            <w:r w:rsidRPr="000E76A4">
              <w:rPr>
                <w:rStyle w:val="Hyperlink"/>
                <w:rFonts w:asciiTheme="minorHAnsi" w:hAnsiTheme="minorHAnsi" w:cstheme="minorHAnsi"/>
                <w:i/>
                <w:iCs/>
                <w:noProof/>
              </w:rPr>
              <w:t>10.1.52</w:t>
            </w:r>
            <w:r w:rsidRPr="000E76A4">
              <w:rPr>
                <w:rFonts w:asciiTheme="minorHAnsi" w:eastAsiaTheme="minorEastAsia" w:hAnsiTheme="minorHAnsi" w:cstheme="minorHAnsi"/>
                <w:i/>
                <w:iCs/>
                <w:noProof/>
                <w:kern w:val="2"/>
                <w:sz w:val="24"/>
                <w:szCs w:val="24"/>
                <w:lang w:val="en-IN" w:eastAsia="en-IN"/>
                <w14:ligatures w14:val="standardContextual"/>
              </w:rPr>
              <w:tab/>
            </w:r>
            <w:r w:rsidRPr="000E76A4">
              <w:rPr>
                <w:rStyle w:val="Hyperlink"/>
                <w:rFonts w:asciiTheme="minorHAnsi" w:hAnsiTheme="minorHAnsi" w:cstheme="minorHAnsi"/>
                <w:i/>
                <w:iCs/>
                <w:noProof/>
              </w:rPr>
              <w:t>JSON_PACKET_INVALID</w:t>
            </w:r>
            <w:r w:rsidRPr="000E76A4">
              <w:rPr>
                <w:rFonts w:asciiTheme="minorHAnsi" w:hAnsiTheme="minorHAnsi" w:cstheme="minorHAnsi"/>
                <w:i/>
                <w:iCs/>
                <w:noProof/>
                <w:webHidden/>
              </w:rPr>
              <w:tab/>
            </w:r>
            <w:r w:rsidRPr="000E76A4">
              <w:rPr>
                <w:rFonts w:asciiTheme="minorHAnsi" w:hAnsiTheme="minorHAnsi" w:cstheme="minorHAnsi"/>
                <w:i/>
                <w:iCs/>
                <w:noProof/>
                <w:webHidden/>
              </w:rPr>
              <w:fldChar w:fldCharType="begin"/>
            </w:r>
            <w:r w:rsidRPr="000E76A4">
              <w:rPr>
                <w:rFonts w:asciiTheme="minorHAnsi" w:hAnsiTheme="minorHAnsi" w:cstheme="minorHAnsi"/>
                <w:i/>
                <w:iCs/>
                <w:noProof/>
                <w:webHidden/>
              </w:rPr>
              <w:instrText xml:space="preserve"> PAGEREF _Toc173250411 \h </w:instrText>
            </w:r>
            <w:r w:rsidRPr="000E76A4">
              <w:rPr>
                <w:rFonts w:asciiTheme="minorHAnsi" w:hAnsiTheme="minorHAnsi" w:cstheme="minorHAnsi"/>
                <w:i/>
                <w:iCs/>
                <w:noProof/>
                <w:webHidden/>
              </w:rPr>
            </w:r>
            <w:r w:rsidRPr="000E76A4">
              <w:rPr>
                <w:rFonts w:asciiTheme="minorHAnsi" w:hAnsiTheme="minorHAnsi" w:cstheme="minorHAnsi"/>
                <w:i/>
                <w:iCs/>
                <w:noProof/>
                <w:webHidden/>
              </w:rPr>
              <w:fldChar w:fldCharType="separate"/>
            </w:r>
            <w:r w:rsidRPr="000E76A4">
              <w:rPr>
                <w:rFonts w:asciiTheme="minorHAnsi" w:hAnsiTheme="minorHAnsi" w:cstheme="minorHAnsi"/>
                <w:i/>
                <w:iCs/>
                <w:noProof/>
                <w:webHidden/>
              </w:rPr>
              <w:t>20</w:t>
            </w:r>
            <w:r w:rsidRPr="000E76A4">
              <w:rPr>
                <w:rFonts w:asciiTheme="minorHAnsi" w:hAnsiTheme="minorHAnsi" w:cstheme="minorHAnsi"/>
                <w:i/>
                <w:iCs/>
                <w:noProof/>
                <w:webHidden/>
              </w:rPr>
              <w:fldChar w:fldCharType="end"/>
            </w:r>
          </w:hyperlink>
        </w:p>
        <w:p w14:paraId="57B30EB0" w14:textId="669A8722" w:rsidR="000E76A4" w:rsidRPr="000E76A4" w:rsidRDefault="000E76A4">
          <w:pPr>
            <w:pStyle w:val="TOC3"/>
            <w:tabs>
              <w:tab w:val="left" w:pos="1680"/>
            </w:tabs>
            <w:rPr>
              <w:rFonts w:asciiTheme="minorHAnsi" w:eastAsiaTheme="minorEastAsia" w:hAnsiTheme="minorHAnsi" w:cstheme="minorHAnsi"/>
              <w:i/>
              <w:iCs/>
              <w:noProof/>
              <w:kern w:val="2"/>
              <w:sz w:val="24"/>
              <w:szCs w:val="24"/>
              <w:lang w:val="en-IN" w:eastAsia="en-IN"/>
              <w14:ligatures w14:val="standardContextual"/>
            </w:rPr>
          </w:pPr>
          <w:hyperlink w:anchor="_Toc173250412" w:history="1">
            <w:r w:rsidRPr="000E76A4">
              <w:rPr>
                <w:rStyle w:val="Hyperlink"/>
                <w:rFonts w:asciiTheme="minorHAnsi" w:hAnsiTheme="minorHAnsi" w:cstheme="minorHAnsi"/>
                <w:i/>
                <w:iCs/>
                <w:noProof/>
              </w:rPr>
              <w:t>10.1.53</w:t>
            </w:r>
            <w:r w:rsidRPr="000E76A4">
              <w:rPr>
                <w:rFonts w:asciiTheme="minorHAnsi" w:eastAsiaTheme="minorEastAsia" w:hAnsiTheme="minorHAnsi" w:cstheme="minorHAnsi"/>
                <w:i/>
                <w:iCs/>
                <w:noProof/>
                <w:kern w:val="2"/>
                <w:sz w:val="24"/>
                <w:szCs w:val="24"/>
                <w:lang w:val="en-IN" w:eastAsia="en-IN"/>
                <w14:ligatures w14:val="standardContextual"/>
              </w:rPr>
              <w:tab/>
            </w:r>
            <w:r w:rsidRPr="000E76A4">
              <w:rPr>
                <w:rStyle w:val="Hyperlink"/>
                <w:rFonts w:asciiTheme="minorHAnsi" w:hAnsiTheme="minorHAnsi" w:cstheme="minorHAnsi"/>
                <w:i/>
                <w:iCs/>
                <w:noProof/>
              </w:rPr>
              <w:t>TEACHING_UNSUCCESSFUL</w:t>
            </w:r>
            <w:r w:rsidRPr="000E76A4">
              <w:rPr>
                <w:rFonts w:asciiTheme="minorHAnsi" w:hAnsiTheme="minorHAnsi" w:cstheme="minorHAnsi"/>
                <w:i/>
                <w:iCs/>
                <w:noProof/>
                <w:webHidden/>
              </w:rPr>
              <w:tab/>
            </w:r>
            <w:r w:rsidRPr="000E76A4">
              <w:rPr>
                <w:rFonts w:asciiTheme="minorHAnsi" w:hAnsiTheme="minorHAnsi" w:cstheme="minorHAnsi"/>
                <w:i/>
                <w:iCs/>
                <w:noProof/>
                <w:webHidden/>
              </w:rPr>
              <w:fldChar w:fldCharType="begin"/>
            </w:r>
            <w:r w:rsidRPr="000E76A4">
              <w:rPr>
                <w:rFonts w:asciiTheme="minorHAnsi" w:hAnsiTheme="minorHAnsi" w:cstheme="minorHAnsi"/>
                <w:i/>
                <w:iCs/>
                <w:noProof/>
                <w:webHidden/>
              </w:rPr>
              <w:instrText xml:space="preserve"> PAGEREF _Toc173250412 \h </w:instrText>
            </w:r>
            <w:r w:rsidRPr="000E76A4">
              <w:rPr>
                <w:rFonts w:asciiTheme="minorHAnsi" w:hAnsiTheme="minorHAnsi" w:cstheme="minorHAnsi"/>
                <w:i/>
                <w:iCs/>
                <w:noProof/>
                <w:webHidden/>
              </w:rPr>
            </w:r>
            <w:r w:rsidRPr="000E76A4">
              <w:rPr>
                <w:rFonts w:asciiTheme="minorHAnsi" w:hAnsiTheme="minorHAnsi" w:cstheme="minorHAnsi"/>
                <w:i/>
                <w:iCs/>
                <w:noProof/>
                <w:webHidden/>
              </w:rPr>
              <w:fldChar w:fldCharType="separate"/>
            </w:r>
            <w:r w:rsidRPr="000E76A4">
              <w:rPr>
                <w:rFonts w:asciiTheme="minorHAnsi" w:hAnsiTheme="minorHAnsi" w:cstheme="minorHAnsi"/>
                <w:i/>
                <w:iCs/>
                <w:noProof/>
                <w:webHidden/>
              </w:rPr>
              <w:t>20</w:t>
            </w:r>
            <w:r w:rsidRPr="000E76A4">
              <w:rPr>
                <w:rFonts w:asciiTheme="minorHAnsi" w:hAnsiTheme="minorHAnsi" w:cstheme="minorHAnsi"/>
                <w:i/>
                <w:iCs/>
                <w:noProof/>
                <w:webHidden/>
              </w:rPr>
              <w:fldChar w:fldCharType="end"/>
            </w:r>
          </w:hyperlink>
        </w:p>
        <w:p w14:paraId="0B4762F6" w14:textId="6396933B" w:rsidR="000E76A4" w:rsidRPr="000E76A4" w:rsidRDefault="000E76A4">
          <w:pPr>
            <w:pStyle w:val="TOC2"/>
            <w:tabs>
              <w:tab w:val="left" w:pos="960"/>
            </w:tabs>
            <w:rPr>
              <w:rFonts w:asciiTheme="minorHAnsi" w:eastAsiaTheme="minorEastAsia" w:hAnsiTheme="minorHAnsi" w:cstheme="minorHAnsi"/>
              <w:i/>
              <w:iCs/>
              <w:noProof/>
              <w:kern w:val="2"/>
              <w:sz w:val="24"/>
              <w:szCs w:val="24"/>
              <w:lang w:val="en-IN" w:eastAsia="en-IN"/>
              <w14:ligatures w14:val="standardContextual"/>
            </w:rPr>
          </w:pPr>
          <w:hyperlink w:anchor="_Toc173250413" w:history="1">
            <w:r w:rsidRPr="000E76A4">
              <w:rPr>
                <w:rStyle w:val="Hyperlink"/>
                <w:rFonts w:asciiTheme="minorHAnsi" w:hAnsiTheme="minorHAnsi" w:cstheme="minorHAnsi"/>
                <w:i/>
                <w:iCs/>
                <w:noProof/>
              </w:rPr>
              <w:t>10.2</w:t>
            </w:r>
            <w:r w:rsidRPr="000E76A4">
              <w:rPr>
                <w:rFonts w:asciiTheme="minorHAnsi" w:eastAsiaTheme="minorEastAsia" w:hAnsiTheme="minorHAnsi" w:cstheme="minorHAnsi"/>
                <w:i/>
                <w:iCs/>
                <w:noProof/>
                <w:kern w:val="2"/>
                <w:sz w:val="24"/>
                <w:szCs w:val="24"/>
                <w:lang w:val="en-IN" w:eastAsia="en-IN"/>
                <w14:ligatures w14:val="standardContextual"/>
              </w:rPr>
              <w:tab/>
            </w:r>
            <w:r w:rsidRPr="000E76A4">
              <w:rPr>
                <w:rStyle w:val="Hyperlink"/>
                <w:rFonts w:asciiTheme="minorHAnsi" w:hAnsiTheme="minorHAnsi" w:cstheme="minorHAnsi"/>
                <w:i/>
                <w:iCs/>
                <w:noProof/>
              </w:rPr>
              <w:t>Common JSON parameters</w:t>
            </w:r>
            <w:r w:rsidRPr="000E76A4">
              <w:rPr>
                <w:rFonts w:asciiTheme="minorHAnsi" w:hAnsiTheme="minorHAnsi" w:cstheme="minorHAnsi"/>
                <w:i/>
                <w:iCs/>
                <w:noProof/>
                <w:webHidden/>
              </w:rPr>
              <w:tab/>
            </w:r>
            <w:r w:rsidRPr="000E76A4">
              <w:rPr>
                <w:rFonts w:asciiTheme="minorHAnsi" w:hAnsiTheme="minorHAnsi" w:cstheme="minorHAnsi"/>
                <w:i/>
                <w:iCs/>
                <w:noProof/>
                <w:webHidden/>
              </w:rPr>
              <w:fldChar w:fldCharType="begin"/>
            </w:r>
            <w:r w:rsidRPr="000E76A4">
              <w:rPr>
                <w:rFonts w:asciiTheme="minorHAnsi" w:hAnsiTheme="minorHAnsi" w:cstheme="minorHAnsi"/>
                <w:i/>
                <w:iCs/>
                <w:noProof/>
                <w:webHidden/>
              </w:rPr>
              <w:instrText xml:space="preserve"> PAGEREF _Toc173250413 \h </w:instrText>
            </w:r>
            <w:r w:rsidRPr="000E76A4">
              <w:rPr>
                <w:rFonts w:asciiTheme="minorHAnsi" w:hAnsiTheme="minorHAnsi" w:cstheme="minorHAnsi"/>
                <w:i/>
                <w:iCs/>
                <w:noProof/>
                <w:webHidden/>
              </w:rPr>
            </w:r>
            <w:r w:rsidRPr="000E76A4">
              <w:rPr>
                <w:rFonts w:asciiTheme="minorHAnsi" w:hAnsiTheme="minorHAnsi" w:cstheme="minorHAnsi"/>
                <w:i/>
                <w:iCs/>
                <w:noProof/>
                <w:webHidden/>
              </w:rPr>
              <w:fldChar w:fldCharType="separate"/>
            </w:r>
            <w:r w:rsidRPr="000E76A4">
              <w:rPr>
                <w:rFonts w:asciiTheme="minorHAnsi" w:hAnsiTheme="minorHAnsi" w:cstheme="minorHAnsi"/>
                <w:i/>
                <w:iCs/>
                <w:noProof/>
                <w:webHidden/>
              </w:rPr>
              <w:t>20</w:t>
            </w:r>
            <w:r w:rsidRPr="000E76A4">
              <w:rPr>
                <w:rFonts w:asciiTheme="minorHAnsi" w:hAnsiTheme="minorHAnsi" w:cstheme="minorHAnsi"/>
                <w:i/>
                <w:iCs/>
                <w:noProof/>
                <w:webHidden/>
              </w:rPr>
              <w:fldChar w:fldCharType="end"/>
            </w:r>
          </w:hyperlink>
        </w:p>
        <w:p w14:paraId="4CAC35DB" w14:textId="09D24C12" w:rsidR="000E76A4" w:rsidRPr="000E76A4" w:rsidRDefault="000E76A4">
          <w:pPr>
            <w:pStyle w:val="TOC2"/>
            <w:tabs>
              <w:tab w:val="left" w:pos="960"/>
            </w:tabs>
            <w:rPr>
              <w:rFonts w:asciiTheme="minorHAnsi" w:eastAsiaTheme="minorEastAsia" w:hAnsiTheme="minorHAnsi" w:cstheme="minorHAnsi"/>
              <w:i/>
              <w:iCs/>
              <w:noProof/>
              <w:kern w:val="2"/>
              <w:sz w:val="24"/>
              <w:szCs w:val="24"/>
              <w:lang w:val="en-IN" w:eastAsia="en-IN"/>
              <w14:ligatures w14:val="standardContextual"/>
            </w:rPr>
          </w:pPr>
          <w:hyperlink w:anchor="_Toc173250414" w:history="1">
            <w:r w:rsidRPr="000E76A4">
              <w:rPr>
                <w:rStyle w:val="Hyperlink"/>
                <w:rFonts w:asciiTheme="minorHAnsi" w:hAnsiTheme="minorHAnsi" w:cstheme="minorHAnsi"/>
                <w:i/>
                <w:iCs/>
                <w:noProof/>
              </w:rPr>
              <w:t>10.3</w:t>
            </w:r>
            <w:r w:rsidRPr="000E76A4">
              <w:rPr>
                <w:rFonts w:asciiTheme="minorHAnsi" w:eastAsiaTheme="minorEastAsia" w:hAnsiTheme="minorHAnsi" w:cstheme="minorHAnsi"/>
                <w:i/>
                <w:iCs/>
                <w:noProof/>
                <w:kern w:val="2"/>
                <w:sz w:val="24"/>
                <w:szCs w:val="24"/>
                <w:lang w:val="en-IN" w:eastAsia="en-IN"/>
                <w14:ligatures w14:val="standardContextual"/>
              </w:rPr>
              <w:tab/>
            </w:r>
            <w:r w:rsidRPr="000E76A4">
              <w:rPr>
                <w:rStyle w:val="Hyperlink"/>
                <w:rFonts w:asciiTheme="minorHAnsi" w:hAnsiTheme="minorHAnsi" w:cstheme="minorHAnsi"/>
                <w:i/>
                <w:iCs/>
                <w:noProof/>
              </w:rPr>
              <w:t>Gateway Registration Packet</w:t>
            </w:r>
            <w:r w:rsidRPr="000E76A4">
              <w:rPr>
                <w:rFonts w:asciiTheme="minorHAnsi" w:hAnsiTheme="minorHAnsi" w:cstheme="minorHAnsi"/>
                <w:i/>
                <w:iCs/>
                <w:noProof/>
                <w:webHidden/>
              </w:rPr>
              <w:tab/>
            </w:r>
            <w:r w:rsidRPr="000E76A4">
              <w:rPr>
                <w:rFonts w:asciiTheme="minorHAnsi" w:hAnsiTheme="minorHAnsi" w:cstheme="minorHAnsi"/>
                <w:i/>
                <w:iCs/>
                <w:noProof/>
                <w:webHidden/>
              </w:rPr>
              <w:fldChar w:fldCharType="begin"/>
            </w:r>
            <w:r w:rsidRPr="000E76A4">
              <w:rPr>
                <w:rFonts w:asciiTheme="minorHAnsi" w:hAnsiTheme="minorHAnsi" w:cstheme="minorHAnsi"/>
                <w:i/>
                <w:iCs/>
                <w:noProof/>
                <w:webHidden/>
              </w:rPr>
              <w:instrText xml:space="preserve"> PAGEREF _Toc173250414 \h </w:instrText>
            </w:r>
            <w:r w:rsidRPr="000E76A4">
              <w:rPr>
                <w:rFonts w:asciiTheme="minorHAnsi" w:hAnsiTheme="minorHAnsi" w:cstheme="minorHAnsi"/>
                <w:i/>
                <w:iCs/>
                <w:noProof/>
                <w:webHidden/>
              </w:rPr>
            </w:r>
            <w:r w:rsidRPr="000E76A4">
              <w:rPr>
                <w:rFonts w:asciiTheme="minorHAnsi" w:hAnsiTheme="minorHAnsi" w:cstheme="minorHAnsi"/>
                <w:i/>
                <w:iCs/>
                <w:noProof/>
                <w:webHidden/>
              </w:rPr>
              <w:fldChar w:fldCharType="separate"/>
            </w:r>
            <w:r w:rsidRPr="000E76A4">
              <w:rPr>
                <w:rFonts w:asciiTheme="minorHAnsi" w:hAnsiTheme="minorHAnsi" w:cstheme="minorHAnsi"/>
                <w:i/>
                <w:iCs/>
                <w:noProof/>
                <w:webHidden/>
              </w:rPr>
              <w:t>21</w:t>
            </w:r>
            <w:r w:rsidRPr="000E76A4">
              <w:rPr>
                <w:rFonts w:asciiTheme="minorHAnsi" w:hAnsiTheme="minorHAnsi" w:cstheme="minorHAnsi"/>
                <w:i/>
                <w:iCs/>
                <w:noProof/>
                <w:webHidden/>
              </w:rPr>
              <w:fldChar w:fldCharType="end"/>
            </w:r>
          </w:hyperlink>
        </w:p>
        <w:p w14:paraId="059AFF22" w14:textId="1AF0AC13" w:rsidR="000E76A4" w:rsidRPr="000E76A4" w:rsidRDefault="000E76A4">
          <w:pPr>
            <w:pStyle w:val="TOC2"/>
            <w:tabs>
              <w:tab w:val="left" w:pos="960"/>
            </w:tabs>
            <w:rPr>
              <w:rFonts w:asciiTheme="minorHAnsi" w:eastAsiaTheme="minorEastAsia" w:hAnsiTheme="minorHAnsi" w:cstheme="minorHAnsi"/>
              <w:i/>
              <w:iCs/>
              <w:noProof/>
              <w:kern w:val="2"/>
              <w:sz w:val="24"/>
              <w:szCs w:val="24"/>
              <w:lang w:val="en-IN" w:eastAsia="en-IN"/>
              <w14:ligatures w14:val="standardContextual"/>
            </w:rPr>
          </w:pPr>
          <w:hyperlink w:anchor="_Toc173250415" w:history="1">
            <w:r w:rsidRPr="000E76A4">
              <w:rPr>
                <w:rStyle w:val="Hyperlink"/>
                <w:rFonts w:asciiTheme="minorHAnsi" w:hAnsiTheme="minorHAnsi" w:cstheme="minorHAnsi"/>
                <w:i/>
                <w:iCs/>
                <w:noProof/>
              </w:rPr>
              <w:t>10.4</w:t>
            </w:r>
            <w:r w:rsidRPr="000E76A4">
              <w:rPr>
                <w:rFonts w:asciiTheme="minorHAnsi" w:eastAsiaTheme="minorEastAsia" w:hAnsiTheme="minorHAnsi" w:cstheme="minorHAnsi"/>
                <w:i/>
                <w:iCs/>
                <w:noProof/>
                <w:kern w:val="2"/>
                <w:sz w:val="24"/>
                <w:szCs w:val="24"/>
                <w:lang w:val="en-IN" w:eastAsia="en-IN"/>
                <w14:ligatures w14:val="standardContextual"/>
              </w:rPr>
              <w:tab/>
            </w:r>
            <w:r w:rsidRPr="000E76A4">
              <w:rPr>
                <w:rStyle w:val="Hyperlink"/>
                <w:rFonts w:asciiTheme="minorHAnsi" w:hAnsiTheme="minorHAnsi" w:cstheme="minorHAnsi"/>
                <w:i/>
                <w:iCs/>
                <w:noProof/>
              </w:rPr>
              <w:t>Gateway Registration ACK</w:t>
            </w:r>
            <w:r w:rsidRPr="000E76A4">
              <w:rPr>
                <w:rFonts w:asciiTheme="minorHAnsi" w:hAnsiTheme="minorHAnsi" w:cstheme="minorHAnsi"/>
                <w:i/>
                <w:iCs/>
                <w:noProof/>
                <w:webHidden/>
              </w:rPr>
              <w:tab/>
            </w:r>
            <w:r w:rsidRPr="000E76A4">
              <w:rPr>
                <w:rFonts w:asciiTheme="minorHAnsi" w:hAnsiTheme="minorHAnsi" w:cstheme="minorHAnsi"/>
                <w:i/>
                <w:iCs/>
                <w:noProof/>
                <w:webHidden/>
              </w:rPr>
              <w:fldChar w:fldCharType="begin"/>
            </w:r>
            <w:r w:rsidRPr="000E76A4">
              <w:rPr>
                <w:rFonts w:asciiTheme="minorHAnsi" w:hAnsiTheme="minorHAnsi" w:cstheme="minorHAnsi"/>
                <w:i/>
                <w:iCs/>
                <w:noProof/>
                <w:webHidden/>
              </w:rPr>
              <w:instrText xml:space="preserve"> PAGEREF _Toc173250415 \h </w:instrText>
            </w:r>
            <w:r w:rsidRPr="000E76A4">
              <w:rPr>
                <w:rFonts w:asciiTheme="minorHAnsi" w:hAnsiTheme="minorHAnsi" w:cstheme="minorHAnsi"/>
                <w:i/>
                <w:iCs/>
                <w:noProof/>
                <w:webHidden/>
              </w:rPr>
            </w:r>
            <w:r w:rsidRPr="000E76A4">
              <w:rPr>
                <w:rFonts w:asciiTheme="minorHAnsi" w:hAnsiTheme="minorHAnsi" w:cstheme="minorHAnsi"/>
                <w:i/>
                <w:iCs/>
                <w:noProof/>
                <w:webHidden/>
              </w:rPr>
              <w:fldChar w:fldCharType="separate"/>
            </w:r>
            <w:r w:rsidRPr="000E76A4">
              <w:rPr>
                <w:rFonts w:asciiTheme="minorHAnsi" w:hAnsiTheme="minorHAnsi" w:cstheme="minorHAnsi"/>
                <w:i/>
                <w:iCs/>
                <w:noProof/>
                <w:webHidden/>
              </w:rPr>
              <w:t>22</w:t>
            </w:r>
            <w:r w:rsidRPr="000E76A4">
              <w:rPr>
                <w:rFonts w:asciiTheme="minorHAnsi" w:hAnsiTheme="minorHAnsi" w:cstheme="minorHAnsi"/>
                <w:i/>
                <w:iCs/>
                <w:noProof/>
                <w:webHidden/>
              </w:rPr>
              <w:fldChar w:fldCharType="end"/>
            </w:r>
          </w:hyperlink>
        </w:p>
        <w:p w14:paraId="263A7666" w14:textId="5304FF38" w:rsidR="000E76A4" w:rsidRPr="000E76A4" w:rsidRDefault="000E76A4">
          <w:pPr>
            <w:pStyle w:val="TOC2"/>
            <w:tabs>
              <w:tab w:val="left" w:pos="960"/>
            </w:tabs>
            <w:rPr>
              <w:rFonts w:asciiTheme="minorHAnsi" w:eastAsiaTheme="minorEastAsia" w:hAnsiTheme="minorHAnsi" w:cstheme="minorHAnsi"/>
              <w:i/>
              <w:iCs/>
              <w:noProof/>
              <w:kern w:val="2"/>
              <w:sz w:val="24"/>
              <w:szCs w:val="24"/>
              <w:lang w:val="en-IN" w:eastAsia="en-IN"/>
              <w14:ligatures w14:val="standardContextual"/>
            </w:rPr>
          </w:pPr>
          <w:hyperlink w:anchor="_Toc173250416" w:history="1">
            <w:r w:rsidRPr="000E76A4">
              <w:rPr>
                <w:rStyle w:val="Hyperlink"/>
                <w:rFonts w:asciiTheme="minorHAnsi" w:hAnsiTheme="minorHAnsi" w:cstheme="minorHAnsi"/>
                <w:i/>
                <w:iCs/>
                <w:noProof/>
              </w:rPr>
              <w:t>10.5</w:t>
            </w:r>
            <w:r w:rsidRPr="000E76A4">
              <w:rPr>
                <w:rFonts w:asciiTheme="minorHAnsi" w:eastAsiaTheme="minorEastAsia" w:hAnsiTheme="minorHAnsi" w:cstheme="minorHAnsi"/>
                <w:i/>
                <w:iCs/>
                <w:noProof/>
                <w:kern w:val="2"/>
                <w:sz w:val="24"/>
                <w:szCs w:val="24"/>
                <w:lang w:val="en-IN" w:eastAsia="en-IN"/>
                <w14:ligatures w14:val="standardContextual"/>
              </w:rPr>
              <w:tab/>
            </w:r>
            <w:r w:rsidRPr="000E76A4">
              <w:rPr>
                <w:rStyle w:val="Hyperlink"/>
                <w:rFonts w:asciiTheme="minorHAnsi" w:hAnsiTheme="minorHAnsi" w:cstheme="minorHAnsi"/>
                <w:i/>
                <w:iCs/>
                <w:noProof/>
              </w:rPr>
              <w:t>Gateway AC Remote Configuration ACK</w:t>
            </w:r>
            <w:r w:rsidRPr="000E76A4">
              <w:rPr>
                <w:rFonts w:asciiTheme="minorHAnsi" w:hAnsiTheme="minorHAnsi" w:cstheme="minorHAnsi"/>
                <w:i/>
                <w:iCs/>
                <w:noProof/>
                <w:webHidden/>
              </w:rPr>
              <w:tab/>
            </w:r>
            <w:r w:rsidRPr="000E76A4">
              <w:rPr>
                <w:rFonts w:asciiTheme="minorHAnsi" w:hAnsiTheme="minorHAnsi" w:cstheme="minorHAnsi"/>
                <w:i/>
                <w:iCs/>
                <w:noProof/>
                <w:webHidden/>
              </w:rPr>
              <w:fldChar w:fldCharType="begin"/>
            </w:r>
            <w:r w:rsidRPr="000E76A4">
              <w:rPr>
                <w:rFonts w:asciiTheme="minorHAnsi" w:hAnsiTheme="minorHAnsi" w:cstheme="minorHAnsi"/>
                <w:i/>
                <w:iCs/>
                <w:noProof/>
                <w:webHidden/>
              </w:rPr>
              <w:instrText xml:space="preserve"> PAGEREF _Toc173250416 \h </w:instrText>
            </w:r>
            <w:r w:rsidRPr="000E76A4">
              <w:rPr>
                <w:rFonts w:asciiTheme="minorHAnsi" w:hAnsiTheme="minorHAnsi" w:cstheme="minorHAnsi"/>
                <w:i/>
                <w:iCs/>
                <w:noProof/>
                <w:webHidden/>
              </w:rPr>
            </w:r>
            <w:r w:rsidRPr="000E76A4">
              <w:rPr>
                <w:rFonts w:asciiTheme="minorHAnsi" w:hAnsiTheme="minorHAnsi" w:cstheme="minorHAnsi"/>
                <w:i/>
                <w:iCs/>
                <w:noProof/>
                <w:webHidden/>
              </w:rPr>
              <w:fldChar w:fldCharType="separate"/>
            </w:r>
            <w:r w:rsidRPr="000E76A4">
              <w:rPr>
                <w:rFonts w:asciiTheme="minorHAnsi" w:hAnsiTheme="minorHAnsi" w:cstheme="minorHAnsi"/>
                <w:i/>
                <w:iCs/>
                <w:noProof/>
                <w:webHidden/>
              </w:rPr>
              <w:t>23</w:t>
            </w:r>
            <w:r w:rsidRPr="000E76A4">
              <w:rPr>
                <w:rFonts w:asciiTheme="minorHAnsi" w:hAnsiTheme="minorHAnsi" w:cstheme="minorHAnsi"/>
                <w:i/>
                <w:iCs/>
                <w:noProof/>
                <w:webHidden/>
              </w:rPr>
              <w:fldChar w:fldCharType="end"/>
            </w:r>
          </w:hyperlink>
        </w:p>
        <w:p w14:paraId="2BDCDFA1" w14:textId="2878FEAB" w:rsidR="000E76A4" w:rsidRPr="000E76A4" w:rsidRDefault="000E76A4">
          <w:pPr>
            <w:pStyle w:val="TOC2"/>
            <w:tabs>
              <w:tab w:val="left" w:pos="960"/>
            </w:tabs>
            <w:rPr>
              <w:rFonts w:asciiTheme="minorHAnsi" w:eastAsiaTheme="minorEastAsia" w:hAnsiTheme="minorHAnsi" w:cstheme="minorHAnsi"/>
              <w:i/>
              <w:iCs/>
              <w:noProof/>
              <w:kern w:val="2"/>
              <w:sz w:val="24"/>
              <w:szCs w:val="24"/>
              <w:lang w:val="en-IN" w:eastAsia="en-IN"/>
              <w14:ligatures w14:val="standardContextual"/>
            </w:rPr>
          </w:pPr>
          <w:hyperlink w:anchor="_Toc173250417" w:history="1">
            <w:r w:rsidRPr="000E76A4">
              <w:rPr>
                <w:rStyle w:val="Hyperlink"/>
                <w:rFonts w:asciiTheme="minorHAnsi" w:hAnsiTheme="minorHAnsi" w:cstheme="minorHAnsi"/>
                <w:i/>
                <w:iCs/>
                <w:noProof/>
              </w:rPr>
              <w:t>10.6</w:t>
            </w:r>
            <w:r w:rsidRPr="000E76A4">
              <w:rPr>
                <w:rFonts w:asciiTheme="minorHAnsi" w:eastAsiaTheme="minorEastAsia" w:hAnsiTheme="minorHAnsi" w:cstheme="minorHAnsi"/>
                <w:i/>
                <w:iCs/>
                <w:noProof/>
                <w:kern w:val="2"/>
                <w:sz w:val="24"/>
                <w:szCs w:val="24"/>
                <w:lang w:val="en-IN" w:eastAsia="en-IN"/>
                <w14:ligatures w14:val="standardContextual"/>
              </w:rPr>
              <w:tab/>
            </w:r>
            <w:r w:rsidRPr="000E76A4">
              <w:rPr>
                <w:rStyle w:val="Hyperlink"/>
                <w:rFonts w:asciiTheme="minorHAnsi" w:hAnsiTheme="minorHAnsi" w:cstheme="minorHAnsi"/>
                <w:i/>
                <w:iCs/>
                <w:noProof/>
              </w:rPr>
              <w:t>Gateway Unregistration Packet</w:t>
            </w:r>
            <w:r w:rsidRPr="000E76A4">
              <w:rPr>
                <w:rFonts w:asciiTheme="minorHAnsi" w:hAnsiTheme="minorHAnsi" w:cstheme="minorHAnsi"/>
                <w:i/>
                <w:iCs/>
                <w:noProof/>
                <w:webHidden/>
              </w:rPr>
              <w:tab/>
            </w:r>
            <w:r w:rsidRPr="000E76A4">
              <w:rPr>
                <w:rFonts w:asciiTheme="minorHAnsi" w:hAnsiTheme="minorHAnsi" w:cstheme="minorHAnsi"/>
                <w:i/>
                <w:iCs/>
                <w:noProof/>
                <w:webHidden/>
              </w:rPr>
              <w:fldChar w:fldCharType="begin"/>
            </w:r>
            <w:r w:rsidRPr="000E76A4">
              <w:rPr>
                <w:rFonts w:asciiTheme="minorHAnsi" w:hAnsiTheme="minorHAnsi" w:cstheme="minorHAnsi"/>
                <w:i/>
                <w:iCs/>
                <w:noProof/>
                <w:webHidden/>
              </w:rPr>
              <w:instrText xml:space="preserve"> PAGEREF _Toc173250417 \h </w:instrText>
            </w:r>
            <w:r w:rsidRPr="000E76A4">
              <w:rPr>
                <w:rFonts w:asciiTheme="minorHAnsi" w:hAnsiTheme="minorHAnsi" w:cstheme="minorHAnsi"/>
                <w:i/>
                <w:iCs/>
                <w:noProof/>
                <w:webHidden/>
              </w:rPr>
            </w:r>
            <w:r w:rsidRPr="000E76A4">
              <w:rPr>
                <w:rFonts w:asciiTheme="minorHAnsi" w:hAnsiTheme="minorHAnsi" w:cstheme="minorHAnsi"/>
                <w:i/>
                <w:iCs/>
                <w:noProof/>
                <w:webHidden/>
              </w:rPr>
              <w:fldChar w:fldCharType="separate"/>
            </w:r>
            <w:r w:rsidRPr="000E76A4">
              <w:rPr>
                <w:rFonts w:asciiTheme="minorHAnsi" w:hAnsiTheme="minorHAnsi" w:cstheme="minorHAnsi"/>
                <w:i/>
                <w:iCs/>
                <w:noProof/>
                <w:webHidden/>
              </w:rPr>
              <w:t>24</w:t>
            </w:r>
            <w:r w:rsidRPr="000E76A4">
              <w:rPr>
                <w:rFonts w:asciiTheme="minorHAnsi" w:hAnsiTheme="minorHAnsi" w:cstheme="minorHAnsi"/>
                <w:i/>
                <w:iCs/>
                <w:noProof/>
                <w:webHidden/>
              </w:rPr>
              <w:fldChar w:fldCharType="end"/>
            </w:r>
          </w:hyperlink>
        </w:p>
        <w:p w14:paraId="537BDC48" w14:textId="4F9676D8" w:rsidR="000E76A4" w:rsidRPr="000E76A4" w:rsidRDefault="000E76A4">
          <w:pPr>
            <w:pStyle w:val="TOC2"/>
            <w:tabs>
              <w:tab w:val="left" w:pos="960"/>
            </w:tabs>
            <w:rPr>
              <w:rFonts w:asciiTheme="minorHAnsi" w:eastAsiaTheme="minorEastAsia" w:hAnsiTheme="minorHAnsi" w:cstheme="minorHAnsi"/>
              <w:i/>
              <w:iCs/>
              <w:noProof/>
              <w:kern w:val="2"/>
              <w:sz w:val="24"/>
              <w:szCs w:val="24"/>
              <w:lang w:val="en-IN" w:eastAsia="en-IN"/>
              <w14:ligatures w14:val="standardContextual"/>
            </w:rPr>
          </w:pPr>
          <w:hyperlink w:anchor="_Toc173250418" w:history="1">
            <w:r w:rsidRPr="000E76A4">
              <w:rPr>
                <w:rStyle w:val="Hyperlink"/>
                <w:rFonts w:asciiTheme="minorHAnsi" w:hAnsiTheme="minorHAnsi" w:cstheme="minorHAnsi"/>
                <w:i/>
                <w:iCs/>
                <w:noProof/>
              </w:rPr>
              <w:t>10.7</w:t>
            </w:r>
            <w:r w:rsidRPr="000E76A4">
              <w:rPr>
                <w:rFonts w:asciiTheme="minorHAnsi" w:eastAsiaTheme="minorEastAsia" w:hAnsiTheme="minorHAnsi" w:cstheme="minorHAnsi"/>
                <w:i/>
                <w:iCs/>
                <w:noProof/>
                <w:kern w:val="2"/>
                <w:sz w:val="24"/>
                <w:szCs w:val="24"/>
                <w:lang w:val="en-IN" w:eastAsia="en-IN"/>
                <w14:ligatures w14:val="standardContextual"/>
              </w:rPr>
              <w:tab/>
            </w:r>
            <w:r w:rsidRPr="000E76A4">
              <w:rPr>
                <w:rStyle w:val="Hyperlink"/>
                <w:rFonts w:asciiTheme="minorHAnsi" w:hAnsiTheme="minorHAnsi" w:cstheme="minorHAnsi"/>
                <w:i/>
                <w:iCs/>
                <w:noProof/>
              </w:rPr>
              <w:t>Gateway Unregistration ACK</w:t>
            </w:r>
            <w:r w:rsidRPr="000E76A4">
              <w:rPr>
                <w:rFonts w:asciiTheme="minorHAnsi" w:hAnsiTheme="minorHAnsi" w:cstheme="minorHAnsi"/>
                <w:i/>
                <w:iCs/>
                <w:noProof/>
                <w:webHidden/>
              </w:rPr>
              <w:tab/>
            </w:r>
            <w:r w:rsidRPr="000E76A4">
              <w:rPr>
                <w:rFonts w:asciiTheme="minorHAnsi" w:hAnsiTheme="minorHAnsi" w:cstheme="minorHAnsi"/>
                <w:i/>
                <w:iCs/>
                <w:noProof/>
                <w:webHidden/>
              </w:rPr>
              <w:fldChar w:fldCharType="begin"/>
            </w:r>
            <w:r w:rsidRPr="000E76A4">
              <w:rPr>
                <w:rFonts w:asciiTheme="minorHAnsi" w:hAnsiTheme="minorHAnsi" w:cstheme="minorHAnsi"/>
                <w:i/>
                <w:iCs/>
                <w:noProof/>
                <w:webHidden/>
              </w:rPr>
              <w:instrText xml:space="preserve"> PAGEREF _Toc173250418 \h </w:instrText>
            </w:r>
            <w:r w:rsidRPr="000E76A4">
              <w:rPr>
                <w:rFonts w:asciiTheme="minorHAnsi" w:hAnsiTheme="minorHAnsi" w:cstheme="minorHAnsi"/>
                <w:i/>
                <w:iCs/>
                <w:noProof/>
                <w:webHidden/>
              </w:rPr>
            </w:r>
            <w:r w:rsidRPr="000E76A4">
              <w:rPr>
                <w:rFonts w:asciiTheme="minorHAnsi" w:hAnsiTheme="minorHAnsi" w:cstheme="minorHAnsi"/>
                <w:i/>
                <w:iCs/>
                <w:noProof/>
                <w:webHidden/>
              </w:rPr>
              <w:fldChar w:fldCharType="separate"/>
            </w:r>
            <w:r w:rsidRPr="000E76A4">
              <w:rPr>
                <w:rFonts w:asciiTheme="minorHAnsi" w:hAnsiTheme="minorHAnsi" w:cstheme="minorHAnsi"/>
                <w:i/>
                <w:iCs/>
                <w:noProof/>
                <w:webHidden/>
              </w:rPr>
              <w:t>25</w:t>
            </w:r>
            <w:r w:rsidRPr="000E76A4">
              <w:rPr>
                <w:rFonts w:asciiTheme="minorHAnsi" w:hAnsiTheme="minorHAnsi" w:cstheme="minorHAnsi"/>
                <w:i/>
                <w:iCs/>
                <w:noProof/>
                <w:webHidden/>
              </w:rPr>
              <w:fldChar w:fldCharType="end"/>
            </w:r>
          </w:hyperlink>
        </w:p>
        <w:p w14:paraId="51BEAA38" w14:textId="3BD3B9FF" w:rsidR="000E76A4" w:rsidRPr="000E76A4" w:rsidRDefault="000E76A4">
          <w:pPr>
            <w:pStyle w:val="TOC2"/>
            <w:tabs>
              <w:tab w:val="left" w:pos="960"/>
            </w:tabs>
            <w:rPr>
              <w:rFonts w:asciiTheme="minorHAnsi" w:eastAsiaTheme="minorEastAsia" w:hAnsiTheme="minorHAnsi" w:cstheme="minorHAnsi"/>
              <w:i/>
              <w:iCs/>
              <w:noProof/>
              <w:kern w:val="2"/>
              <w:sz w:val="24"/>
              <w:szCs w:val="24"/>
              <w:lang w:val="en-IN" w:eastAsia="en-IN"/>
              <w14:ligatures w14:val="standardContextual"/>
            </w:rPr>
          </w:pPr>
          <w:hyperlink w:anchor="_Toc173250419" w:history="1">
            <w:r w:rsidRPr="000E76A4">
              <w:rPr>
                <w:rStyle w:val="Hyperlink"/>
                <w:rFonts w:asciiTheme="minorHAnsi" w:hAnsiTheme="minorHAnsi" w:cstheme="minorHAnsi"/>
                <w:i/>
                <w:iCs/>
                <w:noProof/>
              </w:rPr>
              <w:t>10.8</w:t>
            </w:r>
            <w:r w:rsidRPr="000E76A4">
              <w:rPr>
                <w:rFonts w:asciiTheme="minorHAnsi" w:eastAsiaTheme="minorEastAsia" w:hAnsiTheme="minorHAnsi" w:cstheme="minorHAnsi"/>
                <w:i/>
                <w:iCs/>
                <w:noProof/>
                <w:kern w:val="2"/>
                <w:sz w:val="24"/>
                <w:szCs w:val="24"/>
                <w:lang w:val="en-IN" w:eastAsia="en-IN"/>
                <w14:ligatures w14:val="standardContextual"/>
              </w:rPr>
              <w:tab/>
            </w:r>
            <w:r w:rsidRPr="000E76A4">
              <w:rPr>
                <w:rStyle w:val="Hyperlink"/>
                <w:rFonts w:asciiTheme="minorHAnsi" w:hAnsiTheme="minorHAnsi" w:cstheme="minorHAnsi"/>
                <w:i/>
                <w:iCs/>
                <w:noProof/>
              </w:rPr>
              <w:t>Gateway AC Control Packet</w:t>
            </w:r>
            <w:r w:rsidRPr="000E76A4">
              <w:rPr>
                <w:rFonts w:asciiTheme="minorHAnsi" w:hAnsiTheme="minorHAnsi" w:cstheme="minorHAnsi"/>
                <w:i/>
                <w:iCs/>
                <w:noProof/>
                <w:webHidden/>
              </w:rPr>
              <w:tab/>
            </w:r>
            <w:r w:rsidRPr="000E76A4">
              <w:rPr>
                <w:rFonts w:asciiTheme="minorHAnsi" w:hAnsiTheme="minorHAnsi" w:cstheme="minorHAnsi"/>
                <w:i/>
                <w:iCs/>
                <w:noProof/>
                <w:webHidden/>
              </w:rPr>
              <w:fldChar w:fldCharType="begin"/>
            </w:r>
            <w:r w:rsidRPr="000E76A4">
              <w:rPr>
                <w:rFonts w:asciiTheme="minorHAnsi" w:hAnsiTheme="minorHAnsi" w:cstheme="minorHAnsi"/>
                <w:i/>
                <w:iCs/>
                <w:noProof/>
                <w:webHidden/>
              </w:rPr>
              <w:instrText xml:space="preserve"> PAGEREF _Toc173250419 \h </w:instrText>
            </w:r>
            <w:r w:rsidRPr="000E76A4">
              <w:rPr>
                <w:rFonts w:asciiTheme="minorHAnsi" w:hAnsiTheme="minorHAnsi" w:cstheme="minorHAnsi"/>
                <w:i/>
                <w:iCs/>
                <w:noProof/>
                <w:webHidden/>
              </w:rPr>
            </w:r>
            <w:r w:rsidRPr="000E76A4">
              <w:rPr>
                <w:rFonts w:asciiTheme="minorHAnsi" w:hAnsiTheme="minorHAnsi" w:cstheme="minorHAnsi"/>
                <w:i/>
                <w:iCs/>
                <w:noProof/>
                <w:webHidden/>
              </w:rPr>
              <w:fldChar w:fldCharType="separate"/>
            </w:r>
            <w:r w:rsidRPr="000E76A4">
              <w:rPr>
                <w:rFonts w:asciiTheme="minorHAnsi" w:hAnsiTheme="minorHAnsi" w:cstheme="minorHAnsi"/>
                <w:i/>
                <w:iCs/>
                <w:noProof/>
                <w:webHidden/>
              </w:rPr>
              <w:t>26</w:t>
            </w:r>
            <w:r w:rsidRPr="000E76A4">
              <w:rPr>
                <w:rFonts w:asciiTheme="minorHAnsi" w:hAnsiTheme="minorHAnsi" w:cstheme="minorHAnsi"/>
                <w:i/>
                <w:iCs/>
                <w:noProof/>
                <w:webHidden/>
              </w:rPr>
              <w:fldChar w:fldCharType="end"/>
            </w:r>
          </w:hyperlink>
        </w:p>
        <w:p w14:paraId="1A950E0C" w14:textId="2968BD17" w:rsidR="000E76A4" w:rsidRPr="000E76A4" w:rsidRDefault="000E76A4">
          <w:pPr>
            <w:pStyle w:val="TOC2"/>
            <w:tabs>
              <w:tab w:val="left" w:pos="960"/>
            </w:tabs>
            <w:rPr>
              <w:rFonts w:asciiTheme="minorHAnsi" w:eastAsiaTheme="minorEastAsia" w:hAnsiTheme="minorHAnsi" w:cstheme="minorHAnsi"/>
              <w:i/>
              <w:iCs/>
              <w:noProof/>
              <w:kern w:val="2"/>
              <w:sz w:val="24"/>
              <w:szCs w:val="24"/>
              <w:lang w:val="en-IN" w:eastAsia="en-IN"/>
              <w14:ligatures w14:val="standardContextual"/>
            </w:rPr>
          </w:pPr>
          <w:hyperlink w:anchor="_Toc173250420" w:history="1">
            <w:r w:rsidRPr="000E76A4">
              <w:rPr>
                <w:rStyle w:val="Hyperlink"/>
                <w:rFonts w:asciiTheme="minorHAnsi" w:hAnsiTheme="minorHAnsi" w:cstheme="minorHAnsi"/>
                <w:i/>
                <w:iCs/>
                <w:noProof/>
              </w:rPr>
              <w:t>10.9</w:t>
            </w:r>
            <w:r w:rsidRPr="000E76A4">
              <w:rPr>
                <w:rFonts w:asciiTheme="minorHAnsi" w:eastAsiaTheme="minorEastAsia" w:hAnsiTheme="minorHAnsi" w:cstheme="minorHAnsi"/>
                <w:i/>
                <w:iCs/>
                <w:noProof/>
                <w:kern w:val="2"/>
                <w:sz w:val="24"/>
                <w:szCs w:val="24"/>
                <w:lang w:val="en-IN" w:eastAsia="en-IN"/>
                <w14:ligatures w14:val="standardContextual"/>
              </w:rPr>
              <w:tab/>
            </w:r>
            <w:r w:rsidRPr="000E76A4">
              <w:rPr>
                <w:rStyle w:val="Hyperlink"/>
                <w:rFonts w:asciiTheme="minorHAnsi" w:hAnsiTheme="minorHAnsi" w:cstheme="minorHAnsi"/>
                <w:i/>
                <w:iCs/>
                <w:noProof/>
              </w:rPr>
              <w:t>Gateway AC Control ACK</w:t>
            </w:r>
            <w:r w:rsidRPr="000E76A4">
              <w:rPr>
                <w:rFonts w:asciiTheme="minorHAnsi" w:hAnsiTheme="minorHAnsi" w:cstheme="minorHAnsi"/>
                <w:i/>
                <w:iCs/>
                <w:noProof/>
                <w:webHidden/>
              </w:rPr>
              <w:tab/>
            </w:r>
            <w:r w:rsidRPr="000E76A4">
              <w:rPr>
                <w:rFonts w:asciiTheme="minorHAnsi" w:hAnsiTheme="minorHAnsi" w:cstheme="minorHAnsi"/>
                <w:i/>
                <w:iCs/>
                <w:noProof/>
                <w:webHidden/>
              </w:rPr>
              <w:fldChar w:fldCharType="begin"/>
            </w:r>
            <w:r w:rsidRPr="000E76A4">
              <w:rPr>
                <w:rFonts w:asciiTheme="minorHAnsi" w:hAnsiTheme="minorHAnsi" w:cstheme="minorHAnsi"/>
                <w:i/>
                <w:iCs/>
                <w:noProof/>
                <w:webHidden/>
              </w:rPr>
              <w:instrText xml:space="preserve"> PAGEREF _Toc173250420 \h </w:instrText>
            </w:r>
            <w:r w:rsidRPr="000E76A4">
              <w:rPr>
                <w:rFonts w:asciiTheme="minorHAnsi" w:hAnsiTheme="minorHAnsi" w:cstheme="minorHAnsi"/>
                <w:i/>
                <w:iCs/>
                <w:noProof/>
                <w:webHidden/>
              </w:rPr>
            </w:r>
            <w:r w:rsidRPr="000E76A4">
              <w:rPr>
                <w:rFonts w:asciiTheme="minorHAnsi" w:hAnsiTheme="minorHAnsi" w:cstheme="minorHAnsi"/>
                <w:i/>
                <w:iCs/>
                <w:noProof/>
                <w:webHidden/>
              </w:rPr>
              <w:fldChar w:fldCharType="separate"/>
            </w:r>
            <w:r w:rsidRPr="000E76A4">
              <w:rPr>
                <w:rFonts w:asciiTheme="minorHAnsi" w:hAnsiTheme="minorHAnsi" w:cstheme="minorHAnsi"/>
                <w:i/>
                <w:iCs/>
                <w:noProof/>
                <w:webHidden/>
              </w:rPr>
              <w:t>28</w:t>
            </w:r>
            <w:r w:rsidRPr="000E76A4">
              <w:rPr>
                <w:rFonts w:asciiTheme="minorHAnsi" w:hAnsiTheme="minorHAnsi" w:cstheme="minorHAnsi"/>
                <w:i/>
                <w:iCs/>
                <w:noProof/>
                <w:webHidden/>
              </w:rPr>
              <w:fldChar w:fldCharType="end"/>
            </w:r>
          </w:hyperlink>
        </w:p>
        <w:p w14:paraId="6348A4D2" w14:textId="3994ED31" w:rsidR="000E76A4" w:rsidRPr="000E76A4" w:rsidRDefault="000E76A4">
          <w:pPr>
            <w:pStyle w:val="TOC2"/>
            <w:tabs>
              <w:tab w:val="left" w:pos="1200"/>
            </w:tabs>
            <w:rPr>
              <w:rFonts w:asciiTheme="minorHAnsi" w:eastAsiaTheme="minorEastAsia" w:hAnsiTheme="minorHAnsi" w:cstheme="minorHAnsi"/>
              <w:i/>
              <w:iCs/>
              <w:noProof/>
              <w:kern w:val="2"/>
              <w:sz w:val="24"/>
              <w:szCs w:val="24"/>
              <w:lang w:val="en-IN" w:eastAsia="en-IN"/>
              <w14:ligatures w14:val="standardContextual"/>
            </w:rPr>
          </w:pPr>
          <w:hyperlink w:anchor="_Toc173250421" w:history="1">
            <w:r w:rsidRPr="000E76A4">
              <w:rPr>
                <w:rStyle w:val="Hyperlink"/>
                <w:rFonts w:asciiTheme="minorHAnsi" w:hAnsiTheme="minorHAnsi" w:cstheme="minorHAnsi"/>
                <w:i/>
                <w:iCs/>
                <w:noProof/>
              </w:rPr>
              <w:t>10.10</w:t>
            </w:r>
            <w:r w:rsidRPr="000E76A4">
              <w:rPr>
                <w:rFonts w:asciiTheme="minorHAnsi" w:eastAsiaTheme="minorEastAsia" w:hAnsiTheme="minorHAnsi" w:cstheme="minorHAnsi"/>
                <w:i/>
                <w:iCs/>
                <w:noProof/>
                <w:kern w:val="2"/>
                <w:sz w:val="24"/>
                <w:szCs w:val="24"/>
                <w:lang w:val="en-IN" w:eastAsia="en-IN"/>
                <w14:ligatures w14:val="standardContextual"/>
              </w:rPr>
              <w:tab/>
            </w:r>
            <w:r w:rsidRPr="000E76A4">
              <w:rPr>
                <w:rStyle w:val="Hyperlink"/>
                <w:rFonts w:asciiTheme="minorHAnsi" w:hAnsiTheme="minorHAnsi" w:cstheme="minorHAnsi"/>
                <w:i/>
                <w:iCs/>
                <w:noProof/>
              </w:rPr>
              <w:t>Gateway AC Manual control ACK</w:t>
            </w:r>
            <w:r w:rsidRPr="000E76A4">
              <w:rPr>
                <w:rFonts w:asciiTheme="minorHAnsi" w:hAnsiTheme="minorHAnsi" w:cstheme="minorHAnsi"/>
                <w:i/>
                <w:iCs/>
                <w:noProof/>
                <w:webHidden/>
              </w:rPr>
              <w:tab/>
            </w:r>
            <w:r w:rsidRPr="000E76A4">
              <w:rPr>
                <w:rFonts w:asciiTheme="minorHAnsi" w:hAnsiTheme="minorHAnsi" w:cstheme="minorHAnsi"/>
                <w:i/>
                <w:iCs/>
                <w:noProof/>
                <w:webHidden/>
              </w:rPr>
              <w:fldChar w:fldCharType="begin"/>
            </w:r>
            <w:r w:rsidRPr="000E76A4">
              <w:rPr>
                <w:rFonts w:asciiTheme="minorHAnsi" w:hAnsiTheme="minorHAnsi" w:cstheme="minorHAnsi"/>
                <w:i/>
                <w:iCs/>
                <w:noProof/>
                <w:webHidden/>
              </w:rPr>
              <w:instrText xml:space="preserve"> PAGEREF _Toc173250421 \h </w:instrText>
            </w:r>
            <w:r w:rsidRPr="000E76A4">
              <w:rPr>
                <w:rFonts w:asciiTheme="minorHAnsi" w:hAnsiTheme="minorHAnsi" w:cstheme="minorHAnsi"/>
                <w:i/>
                <w:iCs/>
                <w:noProof/>
                <w:webHidden/>
              </w:rPr>
            </w:r>
            <w:r w:rsidRPr="000E76A4">
              <w:rPr>
                <w:rFonts w:asciiTheme="minorHAnsi" w:hAnsiTheme="minorHAnsi" w:cstheme="minorHAnsi"/>
                <w:i/>
                <w:iCs/>
                <w:noProof/>
                <w:webHidden/>
              </w:rPr>
              <w:fldChar w:fldCharType="separate"/>
            </w:r>
            <w:r w:rsidRPr="000E76A4">
              <w:rPr>
                <w:rFonts w:asciiTheme="minorHAnsi" w:hAnsiTheme="minorHAnsi" w:cstheme="minorHAnsi"/>
                <w:i/>
                <w:iCs/>
                <w:noProof/>
                <w:webHidden/>
              </w:rPr>
              <w:t>29</w:t>
            </w:r>
            <w:r w:rsidRPr="000E76A4">
              <w:rPr>
                <w:rFonts w:asciiTheme="minorHAnsi" w:hAnsiTheme="minorHAnsi" w:cstheme="minorHAnsi"/>
                <w:i/>
                <w:iCs/>
                <w:noProof/>
                <w:webHidden/>
              </w:rPr>
              <w:fldChar w:fldCharType="end"/>
            </w:r>
          </w:hyperlink>
        </w:p>
        <w:p w14:paraId="74E7EA8C" w14:textId="306DA0E7" w:rsidR="000E76A4" w:rsidRPr="000E76A4" w:rsidRDefault="000E76A4">
          <w:pPr>
            <w:pStyle w:val="TOC2"/>
            <w:tabs>
              <w:tab w:val="left" w:pos="1200"/>
            </w:tabs>
            <w:rPr>
              <w:rFonts w:asciiTheme="minorHAnsi" w:eastAsiaTheme="minorEastAsia" w:hAnsiTheme="minorHAnsi" w:cstheme="minorHAnsi"/>
              <w:i/>
              <w:iCs/>
              <w:noProof/>
              <w:kern w:val="2"/>
              <w:sz w:val="24"/>
              <w:szCs w:val="24"/>
              <w:lang w:val="en-IN" w:eastAsia="en-IN"/>
              <w14:ligatures w14:val="standardContextual"/>
            </w:rPr>
          </w:pPr>
          <w:hyperlink w:anchor="_Toc173250422" w:history="1">
            <w:r w:rsidRPr="000E76A4">
              <w:rPr>
                <w:rStyle w:val="Hyperlink"/>
                <w:rFonts w:asciiTheme="minorHAnsi" w:hAnsiTheme="minorHAnsi" w:cstheme="minorHAnsi"/>
                <w:i/>
                <w:iCs/>
                <w:noProof/>
              </w:rPr>
              <w:t>10.11</w:t>
            </w:r>
            <w:r w:rsidRPr="000E76A4">
              <w:rPr>
                <w:rFonts w:asciiTheme="minorHAnsi" w:eastAsiaTheme="minorEastAsia" w:hAnsiTheme="minorHAnsi" w:cstheme="minorHAnsi"/>
                <w:i/>
                <w:iCs/>
                <w:noProof/>
                <w:kern w:val="2"/>
                <w:sz w:val="24"/>
                <w:szCs w:val="24"/>
                <w:lang w:val="en-IN" w:eastAsia="en-IN"/>
                <w14:ligatures w14:val="standardContextual"/>
              </w:rPr>
              <w:tab/>
            </w:r>
            <w:r w:rsidRPr="000E76A4">
              <w:rPr>
                <w:rStyle w:val="Hyperlink"/>
                <w:rFonts w:asciiTheme="minorHAnsi" w:hAnsiTheme="minorHAnsi" w:cstheme="minorHAnsi"/>
                <w:i/>
                <w:iCs/>
                <w:noProof/>
              </w:rPr>
              <w:t>Gateway AC Remote Reconfiguration Packet</w:t>
            </w:r>
            <w:r w:rsidRPr="000E76A4">
              <w:rPr>
                <w:rFonts w:asciiTheme="minorHAnsi" w:hAnsiTheme="minorHAnsi" w:cstheme="minorHAnsi"/>
                <w:i/>
                <w:iCs/>
                <w:noProof/>
                <w:webHidden/>
              </w:rPr>
              <w:tab/>
            </w:r>
            <w:r w:rsidRPr="000E76A4">
              <w:rPr>
                <w:rFonts w:asciiTheme="minorHAnsi" w:hAnsiTheme="minorHAnsi" w:cstheme="minorHAnsi"/>
                <w:i/>
                <w:iCs/>
                <w:noProof/>
                <w:webHidden/>
              </w:rPr>
              <w:fldChar w:fldCharType="begin"/>
            </w:r>
            <w:r w:rsidRPr="000E76A4">
              <w:rPr>
                <w:rFonts w:asciiTheme="minorHAnsi" w:hAnsiTheme="minorHAnsi" w:cstheme="minorHAnsi"/>
                <w:i/>
                <w:iCs/>
                <w:noProof/>
                <w:webHidden/>
              </w:rPr>
              <w:instrText xml:space="preserve"> PAGEREF _Toc173250422 \h </w:instrText>
            </w:r>
            <w:r w:rsidRPr="000E76A4">
              <w:rPr>
                <w:rFonts w:asciiTheme="minorHAnsi" w:hAnsiTheme="minorHAnsi" w:cstheme="minorHAnsi"/>
                <w:i/>
                <w:iCs/>
                <w:noProof/>
                <w:webHidden/>
              </w:rPr>
            </w:r>
            <w:r w:rsidRPr="000E76A4">
              <w:rPr>
                <w:rFonts w:asciiTheme="minorHAnsi" w:hAnsiTheme="minorHAnsi" w:cstheme="minorHAnsi"/>
                <w:i/>
                <w:iCs/>
                <w:noProof/>
                <w:webHidden/>
              </w:rPr>
              <w:fldChar w:fldCharType="separate"/>
            </w:r>
            <w:r w:rsidRPr="000E76A4">
              <w:rPr>
                <w:rFonts w:asciiTheme="minorHAnsi" w:hAnsiTheme="minorHAnsi" w:cstheme="minorHAnsi"/>
                <w:i/>
                <w:iCs/>
                <w:noProof/>
                <w:webHidden/>
              </w:rPr>
              <w:t>31</w:t>
            </w:r>
            <w:r w:rsidRPr="000E76A4">
              <w:rPr>
                <w:rFonts w:asciiTheme="minorHAnsi" w:hAnsiTheme="minorHAnsi" w:cstheme="minorHAnsi"/>
                <w:i/>
                <w:iCs/>
                <w:noProof/>
                <w:webHidden/>
              </w:rPr>
              <w:fldChar w:fldCharType="end"/>
            </w:r>
          </w:hyperlink>
        </w:p>
        <w:p w14:paraId="001DEA09" w14:textId="217D6767" w:rsidR="000E76A4" w:rsidRPr="000E76A4" w:rsidRDefault="000E76A4">
          <w:pPr>
            <w:pStyle w:val="TOC2"/>
            <w:tabs>
              <w:tab w:val="left" w:pos="1200"/>
            </w:tabs>
            <w:rPr>
              <w:rFonts w:asciiTheme="minorHAnsi" w:eastAsiaTheme="minorEastAsia" w:hAnsiTheme="minorHAnsi" w:cstheme="minorHAnsi"/>
              <w:i/>
              <w:iCs/>
              <w:noProof/>
              <w:kern w:val="2"/>
              <w:sz w:val="24"/>
              <w:szCs w:val="24"/>
              <w:lang w:val="en-IN" w:eastAsia="en-IN"/>
              <w14:ligatures w14:val="standardContextual"/>
            </w:rPr>
          </w:pPr>
          <w:hyperlink w:anchor="_Toc173250423" w:history="1">
            <w:r w:rsidRPr="000E76A4">
              <w:rPr>
                <w:rStyle w:val="Hyperlink"/>
                <w:rFonts w:asciiTheme="minorHAnsi" w:hAnsiTheme="minorHAnsi" w:cstheme="minorHAnsi"/>
                <w:i/>
                <w:iCs/>
                <w:noProof/>
              </w:rPr>
              <w:t>10.12</w:t>
            </w:r>
            <w:r w:rsidRPr="000E76A4">
              <w:rPr>
                <w:rFonts w:asciiTheme="minorHAnsi" w:eastAsiaTheme="minorEastAsia" w:hAnsiTheme="minorHAnsi" w:cstheme="minorHAnsi"/>
                <w:i/>
                <w:iCs/>
                <w:noProof/>
                <w:kern w:val="2"/>
                <w:sz w:val="24"/>
                <w:szCs w:val="24"/>
                <w:lang w:val="en-IN" w:eastAsia="en-IN"/>
                <w14:ligatures w14:val="standardContextual"/>
              </w:rPr>
              <w:tab/>
            </w:r>
            <w:r w:rsidRPr="000E76A4">
              <w:rPr>
                <w:rStyle w:val="Hyperlink"/>
                <w:rFonts w:asciiTheme="minorHAnsi" w:hAnsiTheme="minorHAnsi" w:cstheme="minorHAnsi"/>
                <w:i/>
                <w:iCs/>
                <w:noProof/>
              </w:rPr>
              <w:t>Gateway AC Remote Reconfiguration ACK</w:t>
            </w:r>
            <w:r w:rsidRPr="000E76A4">
              <w:rPr>
                <w:rFonts w:asciiTheme="minorHAnsi" w:hAnsiTheme="minorHAnsi" w:cstheme="minorHAnsi"/>
                <w:i/>
                <w:iCs/>
                <w:noProof/>
                <w:webHidden/>
              </w:rPr>
              <w:tab/>
            </w:r>
            <w:r w:rsidRPr="000E76A4">
              <w:rPr>
                <w:rFonts w:asciiTheme="minorHAnsi" w:hAnsiTheme="minorHAnsi" w:cstheme="minorHAnsi"/>
                <w:i/>
                <w:iCs/>
                <w:noProof/>
                <w:webHidden/>
              </w:rPr>
              <w:fldChar w:fldCharType="begin"/>
            </w:r>
            <w:r w:rsidRPr="000E76A4">
              <w:rPr>
                <w:rFonts w:asciiTheme="minorHAnsi" w:hAnsiTheme="minorHAnsi" w:cstheme="minorHAnsi"/>
                <w:i/>
                <w:iCs/>
                <w:noProof/>
                <w:webHidden/>
              </w:rPr>
              <w:instrText xml:space="preserve"> PAGEREF _Toc173250423 \h </w:instrText>
            </w:r>
            <w:r w:rsidRPr="000E76A4">
              <w:rPr>
                <w:rFonts w:asciiTheme="minorHAnsi" w:hAnsiTheme="minorHAnsi" w:cstheme="minorHAnsi"/>
                <w:i/>
                <w:iCs/>
                <w:noProof/>
                <w:webHidden/>
              </w:rPr>
            </w:r>
            <w:r w:rsidRPr="000E76A4">
              <w:rPr>
                <w:rFonts w:asciiTheme="minorHAnsi" w:hAnsiTheme="minorHAnsi" w:cstheme="minorHAnsi"/>
                <w:i/>
                <w:iCs/>
                <w:noProof/>
                <w:webHidden/>
              </w:rPr>
              <w:fldChar w:fldCharType="separate"/>
            </w:r>
            <w:r w:rsidRPr="000E76A4">
              <w:rPr>
                <w:rFonts w:asciiTheme="minorHAnsi" w:hAnsiTheme="minorHAnsi" w:cstheme="minorHAnsi"/>
                <w:i/>
                <w:iCs/>
                <w:noProof/>
                <w:webHidden/>
              </w:rPr>
              <w:t>32</w:t>
            </w:r>
            <w:r w:rsidRPr="000E76A4">
              <w:rPr>
                <w:rFonts w:asciiTheme="minorHAnsi" w:hAnsiTheme="minorHAnsi" w:cstheme="minorHAnsi"/>
                <w:i/>
                <w:iCs/>
                <w:noProof/>
                <w:webHidden/>
              </w:rPr>
              <w:fldChar w:fldCharType="end"/>
            </w:r>
          </w:hyperlink>
        </w:p>
        <w:p w14:paraId="16A80169" w14:textId="6118C69B" w:rsidR="000E76A4" w:rsidRPr="000E76A4" w:rsidRDefault="000E76A4">
          <w:pPr>
            <w:pStyle w:val="TOC2"/>
            <w:tabs>
              <w:tab w:val="left" w:pos="1200"/>
            </w:tabs>
            <w:rPr>
              <w:rFonts w:asciiTheme="minorHAnsi" w:eastAsiaTheme="minorEastAsia" w:hAnsiTheme="minorHAnsi" w:cstheme="minorHAnsi"/>
              <w:i/>
              <w:iCs/>
              <w:noProof/>
              <w:kern w:val="2"/>
              <w:sz w:val="24"/>
              <w:szCs w:val="24"/>
              <w:lang w:val="en-IN" w:eastAsia="en-IN"/>
              <w14:ligatures w14:val="standardContextual"/>
            </w:rPr>
          </w:pPr>
          <w:hyperlink w:anchor="_Toc173250424" w:history="1">
            <w:r w:rsidRPr="000E76A4">
              <w:rPr>
                <w:rStyle w:val="Hyperlink"/>
                <w:rFonts w:asciiTheme="minorHAnsi" w:hAnsiTheme="minorHAnsi" w:cstheme="minorHAnsi"/>
                <w:i/>
                <w:iCs/>
                <w:noProof/>
              </w:rPr>
              <w:t>10.13</w:t>
            </w:r>
            <w:r w:rsidRPr="000E76A4">
              <w:rPr>
                <w:rFonts w:asciiTheme="minorHAnsi" w:eastAsiaTheme="minorEastAsia" w:hAnsiTheme="minorHAnsi" w:cstheme="minorHAnsi"/>
                <w:i/>
                <w:iCs/>
                <w:noProof/>
                <w:kern w:val="2"/>
                <w:sz w:val="24"/>
                <w:szCs w:val="24"/>
                <w:lang w:val="en-IN" w:eastAsia="en-IN"/>
                <w14:ligatures w14:val="standardContextual"/>
              </w:rPr>
              <w:tab/>
            </w:r>
            <w:r w:rsidRPr="000E76A4">
              <w:rPr>
                <w:rStyle w:val="Hyperlink"/>
                <w:rFonts w:asciiTheme="minorHAnsi" w:hAnsiTheme="minorHAnsi" w:cstheme="minorHAnsi"/>
                <w:i/>
                <w:iCs/>
                <w:noProof/>
              </w:rPr>
              <w:t>Gateway Heartbeat ACK</w:t>
            </w:r>
            <w:r w:rsidRPr="000E76A4">
              <w:rPr>
                <w:rFonts w:asciiTheme="minorHAnsi" w:hAnsiTheme="minorHAnsi" w:cstheme="minorHAnsi"/>
                <w:i/>
                <w:iCs/>
                <w:noProof/>
                <w:webHidden/>
              </w:rPr>
              <w:tab/>
            </w:r>
            <w:r w:rsidRPr="000E76A4">
              <w:rPr>
                <w:rFonts w:asciiTheme="minorHAnsi" w:hAnsiTheme="minorHAnsi" w:cstheme="minorHAnsi"/>
                <w:i/>
                <w:iCs/>
                <w:noProof/>
                <w:webHidden/>
              </w:rPr>
              <w:fldChar w:fldCharType="begin"/>
            </w:r>
            <w:r w:rsidRPr="000E76A4">
              <w:rPr>
                <w:rFonts w:asciiTheme="minorHAnsi" w:hAnsiTheme="minorHAnsi" w:cstheme="minorHAnsi"/>
                <w:i/>
                <w:iCs/>
                <w:noProof/>
                <w:webHidden/>
              </w:rPr>
              <w:instrText xml:space="preserve"> PAGEREF _Toc173250424 \h </w:instrText>
            </w:r>
            <w:r w:rsidRPr="000E76A4">
              <w:rPr>
                <w:rFonts w:asciiTheme="minorHAnsi" w:hAnsiTheme="minorHAnsi" w:cstheme="minorHAnsi"/>
                <w:i/>
                <w:iCs/>
                <w:noProof/>
                <w:webHidden/>
              </w:rPr>
            </w:r>
            <w:r w:rsidRPr="000E76A4">
              <w:rPr>
                <w:rFonts w:asciiTheme="minorHAnsi" w:hAnsiTheme="minorHAnsi" w:cstheme="minorHAnsi"/>
                <w:i/>
                <w:iCs/>
                <w:noProof/>
                <w:webHidden/>
              </w:rPr>
              <w:fldChar w:fldCharType="separate"/>
            </w:r>
            <w:r w:rsidRPr="000E76A4">
              <w:rPr>
                <w:rFonts w:asciiTheme="minorHAnsi" w:hAnsiTheme="minorHAnsi" w:cstheme="minorHAnsi"/>
                <w:i/>
                <w:iCs/>
                <w:noProof/>
                <w:webHidden/>
              </w:rPr>
              <w:t>33</w:t>
            </w:r>
            <w:r w:rsidRPr="000E76A4">
              <w:rPr>
                <w:rFonts w:asciiTheme="minorHAnsi" w:hAnsiTheme="minorHAnsi" w:cstheme="minorHAnsi"/>
                <w:i/>
                <w:iCs/>
                <w:noProof/>
                <w:webHidden/>
              </w:rPr>
              <w:fldChar w:fldCharType="end"/>
            </w:r>
          </w:hyperlink>
        </w:p>
        <w:p w14:paraId="464ADE14" w14:textId="6E775D47" w:rsidR="000E76A4" w:rsidRPr="000E76A4" w:rsidRDefault="000E76A4">
          <w:pPr>
            <w:pStyle w:val="TOC2"/>
            <w:tabs>
              <w:tab w:val="left" w:pos="1200"/>
            </w:tabs>
            <w:rPr>
              <w:rFonts w:asciiTheme="minorHAnsi" w:eastAsiaTheme="minorEastAsia" w:hAnsiTheme="minorHAnsi" w:cstheme="minorHAnsi"/>
              <w:i/>
              <w:iCs/>
              <w:noProof/>
              <w:kern w:val="2"/>
              <w:sz w:val="24"/>
              <w:szCs w:val="24"/>
              <w:lang w:val="en-IN" w:eastAsia="en-IN"/>
              <w14:ligatures w14:val="standardContextual"/>
            </w:rPr>
          </w:pPr>
          <w:hyperlink w:anchor="_Toc173250425" w:history="1">
            <w:r w:rsidRPr="000E76A4">
              <w:rPr>
                <w:rStyle w:val="Hyperlink"/>
                <w:rFonts w:asciiTheme="minorHAnsi" w:hAnsiTheme="minorHAnsi" w:cstheme="minorHAnsi"/>
                <w:i/>
                <w:iCs/>
                <w:noProof/>
              </w:rPr>
              <w:t>10.14</w:t>
            </w:r>
            <w:r w:rsidRPr="000E76A4">
              <w:rPr>
                <w:rFonts w:asciiTheme="minorHAnsi" w:eastAsiaTheme="minorEastAsia" w:hAnsiTheme="minorHAnsi" w:cstheme="minorHAnsi"/>
                <w:i/>
                <w:iCs/>
                <w:noProof/>
                <w:kern w:val="2"/>
                <w:sz w:val="24"/>
                <w:szCs w:val="24"/>
                <w:lang w:val="en-IN" w:eastAsia="en-IN"/>
                <w14:ligatures w14:val="standardContextual"/>
              </w:rPr>
              <w:tab/>
            </w:r>
            <w:r w:rsidRPr="000E76A4">
              <w:rPr>
                <w:rStyle w:val="Hyperlink"/>
                <w:rFonts w:asciiTheme="minorHAnsi" w:hAnsiTheme="minorHAnsi" w:cstheme="minorHAnsi"/>
                <w:i/>
                <w:iCs/>
                <w:noProof/>
              </w:rPr>
              <w:t>Gateway Heartbeat Publish Configuration Packet</w:t>
            </w:r>
            <w:r w:rsidRPr="000E76A4">
              <w:rPr>
                <w:rFonts w:asciiTheme="minorHAnsi" w:hAnsiTheme="minorHAnsi" w:cstheme="minorHAnsi"/>
                <w:i/>
                <w:iCs/>
                <w:noProof/>
                <w:webHidden/>
              </w:rPr>
              <w:tab/>
            </w:r>
            <w:r w:rsidRPr="000E76A4">
              <w:rPr>
                <w:rFonts w:asciiTheme="minorHAnsi" w:hAnsiTheme="minorHAnsi" w:cstheme="minorHAnsi"/>
                <w:i/>
                <w:iCs/>
                <w:noProof/>
                <w:webHidden/>
              </w:rPr>
              <w:fldChar w:fldCharType="begin"/>
            </w:r>
            <w:r w:rsidRPr="000E76A4">
              <w:rPr>
                <w:rFonts w:asciiTheme="minorHAnsi" w:hAnsiTheme="minorHAnsi" w:cstheme="minorHAnsi"/>
                <w:i/>
                <w:iCs/>
                <w:noProof/>
                <w:webHidden/>
              </w:rPr>
              <w:instrText xml:space="preserve"> PAGEREF _Toc173250425 \h </w:instrText>
            </w:r>
            <w:r w:rsidRPr="000E76A4">
              <w:rPr>
                <w:rFonts w:asciiTheme="minorHAnsi" w:hAnsiTheme="minorHAnsi" w:cstheme="minorHAnsi"/>
                <w:i/>
                <w:iCs/>
                <w:noProof/>
                <w:webHidden/>
              </w:rPr>
            </w:r>
            <w:r w:rsidRPr="000E76A4">
              <w:rPr>
                <w:rFonts w:asciiTheme="minorHAnsi" w:hAnsiTheme="minorHAnsi" w:cstheme="minorHAnsi"/>
                <w:i/>
                <w:iCs/>
                <w:noProof/>
                <w:webHidden/>
              </w:rPr>
              <w:fldChar w:fldCharType="separate"/>
            </w:r>
            <w:r w:rsidRPr="000E76A4">
              <w:rPr>
                <w:rFonts w:asciiTheme="minorHAnsi" w:hAnsiTheme="minorHAnsi" w:cstheme="minorHAnsi"/>
                <w:i/>
                <w:iCs/>
                <w:noProof/>
                <w:webHidden/>
              </w:rPr>
              <w:t>34</w:t>
            </w:r>
            <w:r w:rsidRPr="000E76A4">
              <w:rPr>
                <w:rFonts w:asciiTheme="minorHAnsi" w:hAnsiTheme="minorHAnsi" w:cstheme="minorHAnsi"/>
                <w:i/>
                <w:iCs/>
                <w:noProof/>
                <w:webHidden/>
              </w:rPr>
              <w:fldChar w:fldCharType="end"/>
            </w:r>
          </w:hyperlink>
        </w:p>
        <w:p w14:paraId="413691AB" w14:textId="3CF913EC" w:rsidR="000E76A4" w:rsidRPr="000E76A4" w:rsidRDefault="000E76A4">
          <w:pPr>
            <w:pStyle w:val="TOC2"/>
            <w:tabs>
              <w:tab w:val="left" w:pos="1200"/>
            </w:tabs>
            <w:rPr>
              <w:rFonts w:asciiTheme="minorHAnsi" w:eastAsiaTheme="minorEastAsia" w:hAnsiTheme="minorHAnsi" w:cstheme="minorHAnsi"/>
              <w:i/>
              <w:iCs/>
              <w:noProof/>
              <w:kern w:val="2"/>
              <w:sz w:val="24"/>
              <w:szCs w:val="24"/>
              <w:lang w:val="en-IN" w:eastAsia="en-IN"/>
              <w14:ligatures w14:val="standardContextual"/>
            </w:rPr>
          </w:pPr>
          <w:hyperlink w:anchor="_Toc173250426" w:history="1">
            <w:r w:rsidRPr="000E76A4">
              <w:rPr>
                <w:rStyle w:val="Hyperlink"/>
                <w:rFonts w:asciiTheme="minorHAnsi" w:hAnsiTheme="minorHAnsi" w:cstheme="minorHAnsi"/>
                <w:i/>
                <w:iCs/>
                <w:noProof/>
              </w:rPr>
              <w:t>10.15</w:t>
            </w:r>
            <w:r w:rsidRPr="000E76A4">
              <w:rPr>
                <w:rFonts w:asciiTheme="minorHAnsi" w:eastAsiaTheme="minorEastAsia" w:hAnsiTheme="minorHAnsi" w:cstheme="minorHAnsi"/>
                <w:i/>
                <w:iCs/>
                <w:noProof/>
                <w:kern w:val="2"/>
                <w:sz w:val="24"/>
                <w:szCs w:val="24"/>
                <w:lang w:val="en-IN" w:eastAsia="en-IN"/>
                <w14:ligatures w14:val="standardContextual"/>
              </w:rPr>
              <w:tab/>
            </w:r>
            <w:r w:rsidRPr="000E76A4">
              <w:rPr>
                <w:rStyle w:val="Hyperlink"/>
                <w:rFonts w:asciiTheme="minorHAnsi" w:hAnsiTheme="minorHAnsi" w:cstheme="minorHAnsi"/>
                <w:i/>
                <w:iCs/>
                <w:noProof/>
              </w:rPr>
              <w:t>Gateway Heartbeat Publish Configuration ACK</w:t>
            </w:r>
            <w:r w:rsidRPr="000E76A4">
              <w:rPr>
                <w:rFonts w:asciiTheme="minorHAnsi" w:hAnsiTheme="minorHAnsi" w:cstheme="minorHAnsi"/>
                <w:i/>
                <w:iCs/>
                <w:noProof/>
                <w:webHidden/>
              </w:rPr>
              <w:tab/>
            </w:r>
            <w:r w:rsidRPr="000E76A4">
              <w:rPr>
                <w:rFonts w:asciiTheme="minorHAnsi" w:hAnsiTheme="minorHAnsi" w:cstheme="minorHAnsi"/>
                <w:i/>
                <w:iCs/>
                <w:noProof/>
                <w:webHidden/>
              </w:rPr>
              <w:fldChar w:fldCharType="begin"/>
            </w:r>
            <w:r w:rsidRPr="000E76A4">
              <w:rPr>
                <w:rFonts w:asciiTheme="minorHAnsi" w:hAnsiTheme="minorHAnsi" w:cstheme="minorHAnsi"/>
                <w:i/>
                <w:iCs/>
                <w:noProof/>
                <w:webHidden/>
              </w:rPr>
              <w:instrText xml:space="preserve"> PAGEREF _Toc173250426 \h </w:instrText>
            </w:r>
            <w:r w:rsidRPr="000E76A4">
              <w:rPr>
                <w:rFonts w:asciiTheme="minorHAnsi" w:hAnsiTheme="minorHAnsi" w:cstheme="minorHAnsi"/>
                <w:i/>
                <w:iCs/>
                <w:noProof/>
                <w:webHidden/>
              </w:rPr>
            </w:r>
            <w:r w:rsidRPr="000E76A4">
              <w:rPr>
                <w:rFonts w:asciiTheme="minorHAnsi" w:hAnsiTheme="minorHAnsi" w:cstheme="minorHAnsi"/>
                <w:i/>
                <w:iCs/>
                <w:noProof/>
                <w:webHidden/>
              </w:rPr>
              <w:fldChar w:fldCharType="separate"/>
            </w:r>
            <w:r w:rsidRPr="000E76A4">
              <w:rPr>
                <w:rFonts w:asciiTheme="minorHAnsi" w:hAnsiTheme="minorHAnsi" w:cstheme="minorHAnsi"/>
                <w:i/>
                <w:iCs/>
                <w:noProof/>
                <w:webHidden/>
              </w:rPr>
              <w:t>35</w:t>
            </w:r>
            <w:r w:rsidRPr="000E76A4">
              <w:rPr>
                <w:rFonts w:asciiTheme="minorHAnsi" w:hAnsiTheme="minorHAnsi" w:cstheme="minorHAnsi"/>
                <w:i/>
                <w:iCs/>
                <w:noProof/>
                <w:webHidden/>
              </w:rPr>
              <w:fldChar w:fldCharType="end"/>
            </w:r>
          </w:hyperlink>
        </w:p>
        <w:p w14:paraId="657F2875" w14:textId="57066EE6" w:rsidR="000E76A4" w:rsidRPr="000E76A4" w:rsidRDefault="000E76A4">
          <w:pPr>
            <w:pStyle w:val="TOC2"/>
            <w:tabs>
              <w:tab w:val="left" w:pos="1200"/>
            </w:tabs>
            <w:rPr>
              <w:rFonts w:asciiTheme="minorHAnsi" w:eastAsiaTheme="minorEastAsia" w:hAnsiTheme="minorHAnsi" w:cstheme="minorHAnsi"/>
              <w:i/>
              <w:iCs/>
              <w:noProof/>
              <w:kern w:val="2"/>
              <w:sz w:val="24"/>
              <w:szCs w:val="24"/>
              <w:lang w:val="en-IN" w:eastAsia="en-IN"/>
              <w14:ligatures w14:val="standardContextual"/>
            </w:rPr>
          </w:pPr>
          <w:hyperlink w:anchor="_Toc173250427" w:history="1">
            <w:r w:rsidRPr="000E76A4">
              <w:rPr>
                <w:rStyle w:val="Hyperlink"/>
                <w:rFonts w:asciiTheme="minorHAnsi" w:hAnsiTheme="minorHAnsi" w:cstheme="minorHAnsi"/>
                <w:i/>
                <w:iCs/>
                <w:noProof/>
              </w:rPr>
              <w:t>10.16</w:t>
            </w:r>
            <w:r w:rsidRPr="000E76A4">
              <w:rPr>
                <w:rFonts w:asciiTheme="minorHAnsi" w:eastAsiaTheme="minorEastAsia" w:hAnsiTheme="minorHAnsi" w:cstheme="minorHAnsi"/>
                <w:i/>
                <w:iCs/>
                <w:noProof/>
                <w:kern w:val="2"/>
                <w:sz w:val="24"/>
                <w:szCs w:val="24"/>
                <w:lang w:val="en-IN" w:eastAsia="en-IN"/>
                <w14:ligatures w14:val="standardContextual"/>
              </w:rPr>
              <w:tab/>
            </w:r>
            <w:r w:rsidRPr="000E76A4">
              <w:rPr>
                <w:rStyle w:val="Hyperlink"/>
                <w:rFonts w:asciiTheme="minorHAnsi" w:hAnsiTheme="minorHAnsi" w:cstheme="minorHAnsi"/>
                <w:i/>
                <w:iCs/>
                <w:noProof/>
              </w:rPr>
              <w:t>Gateway Teaching Mode Start Packet</w:t>
            </w:r>
            <w:r w:rsidRPr="000E76A4">
              <w:rPr>
                <w:rFonts w:asciiTheme="minorHAnsi" w:hAnsiTheme="minorHAnsi" w:cstheme="minorHAnsi"/>
                <w:i/>
                <w:iCs/>
                <w:noProof/>
                <w:webHidden/>
              </w:rPr>
              <w:tab/>
            </w:r>
            <w:r w:rsidRPr="000E76A4">
              <w:rPr>
                <w:rFonts w:asciiTheme="minorHAnsi" w:hAnsiTheme="minorHAnsi" w:cstheme="minorHAnsi"/>
                <w:i/>
                <w:iCs/>
                <w:noProof/>
                <w:webHidden/>
              </w:rPr>
              <w:fldChar w:fldCharType="begin"/>
            </w:r>
            <w:r w:rsidRPr="000E76A4">
              <w:rPr>
                <w:rFonts w:asciiTheme="minorHAnsi" w:hAnsiTheme="minorHAnsi" w:cstheme="minorHAnsi"/>
                <w:i/>
                <w:iCs/>
                <w:noProof/>
                <w:webHidden/>
              </w:rPr>
              <w:instrText xml:space="preserve"> PAGEREF _Toc173250427 \h </w:instrText>
            </w:r>
            <w:r w:rsidRPr="000E76A4">
              <w:rPr>
                <w:rFonts w:asciiTheme="minorHAnsi" w:hAnsiTheme="minorHAnsi" w:cstheme="minorHAnsi"/>
                <w:i/>
                <w:iCs/>
                <w:noProof/>
                <w:webHidden/>
              </w:rPr>
            </w:r>
            <w:r w:rsidRPr="000E76A4">
              <w:rPr>
                <w:rFonts w:asciiTheme="minorHAnsi" w:hAnsiTheme="minorHAnsi" w:cstheme="minorHAnsi"/>
                <w:i/>
                <w:iCs/>
                <w:noProof/>
                <w:webHidden/>
              </w:rPr>
              <w:fldChar w:fldCharType="separate"/>
            </w:r>
            <w:r w:rsidRPr="000E76A4">
              <w:rPr>
                <w:rFonts w:asciiTheme="minorHAnsi" w:hAnsiTheme="minorHAnsi" w:cstheme="minorHAnsi"/>
                <w:i/>
                <w:iCs/>
                <w:noProof/>
                <w:webHidden/>
              </w:rPr>
              <w:t>36</w:t>
            </w:r>
            <w:r w:rsidRPr="000E76A4">
              <w:rPr>
                <w:rFonts w:asciiTheme="minorHAnsi" w:hAnsiTheme="minorHAnsi" w:cstheme="minorHAnsi"/>
                <w:i/>
                <w:iCs/>
                <w:noProof/>
                <w:webHidden/>
              </w:rPr>
              <w:fldChar w:fldCharType="end"/>
            </w:r>
          </w:hyperlink>
        </w:p>
        <w:p w14:paraId="5A3FFA74" w14:textId="684D972E" w:rsidR="000E76A4" w:rsidRPr="000E76A4" w:rsidRDefault="000E76A4">
          <w:pPr>
            <w:pStyle w:val="TOC2"/>
            <w:tabs>
              <w:tab w:val="left" w:pos="1200"/>
            </w:tabs>
            <w:rPr>
              <w:rFonts w:asciiTheme="minorHAnsi" w:eastAsiaTheme="minorEastAsia" w:hAnsiTheme="minorHAnsi" w:cstheme="minorHAnsi"/>
              <w:i/>
              <w:iCs/>
              <w:noProof/>
              <w:kern w:val="2"/>
              <w:sz w:val="24"/>
              <w:szCs w:val="24"/>
              <w:lang w:val="en-IN" w:eastAsia="en-IN"/>
              <w14:ligatures w14:val="standardContextual"/>
            </w:rPr>
          </w:pPr>
          <w:hyperlink w:anchor="_Toc173250428" w:history="1">
            <w:r w:rsidRPr="000E76A4">
              <w:rPr>
                <w:rStyle w:val="Hyperlink"/>
                <w:rFonts w:asciiTheme="minorHAnsi" w:hAnsiTheme="minorHAnsi" w:cstheme="minorHAnsi"/>
                <w:i/>
                <w:iCs/>
                <w:noProof/>
              </w:rPr>
              <w:t>10.17</w:t>
            </w:r>
            <w:r w:rsidRPr="000E76A4">
              <w:rPr>
                <w:rFonts w:asciiTheme="minorHAnsi" w:eastAsiaTheme="minorEastAsia" w:hAnsiTheme="minorHAnsi" w:cstheme="minorHAnsi"/>
                <w:i/>
                <w:iCs/>
                <w:noProof/>
                <w:kern w:val="2"/>
                <w:sz w:val="24"/>
                <w:szCs w:val="24"/>
                <w:lang w:val="en-IN" w:eastAsia="en-IN"/>
                <w14:ligatures w14:val="standardContextual"/>
              </w:rPr>
              <w:tab/>
            </w:r>
            <w:r w:rsidRPr="000E76A4">
              <w:rPr>
                <w:rStyle w:val="Hyperlink"/>
                <w:rFonts w:asciiTheme="minorHAnsi" w:hAnsiTheme="minorHAnsi" w:cstheme="minorHAnsi"/>
                <w:i/>
                <w:iCs/>
                <w:noProof/>
              </w:rPr>
              <w:t>Gateway Teaching Mode Start ACK</w:t>
            </w:r>
            <w:r w:rsidRPr="000E76A4">
              <w:rPr>
                <w:rFonts w:asciiTheme="minorHAnsi" w:hAnsiTheme="minorHAnsi" w:cstheme="minorHAnsi"/>
                <w:i/>
                <w:iCs/>
                <w:noProof/>
                <w:webHidden/>
              </w:rPr>
              <w:tab/>
            </w:r>
            <w:r w:rsidRPr="000E76A4">
              <w:rPr>
                <w:rFonts w:asciiTheme="minorHAnsi" w:hAnsiTheme="minorHAnsi" w:cstheme="minorHAnsi"/>
                <w:i/>
                <w:iCs/>
                <w:noProof/>
                <w:webHidden/>
              </w:rPr>
              <w:fldChar w:fldCharType="begin"/>
            </w:r>
            <w:r w:rsidRPr="000E76A4">
              <w:rPr>
                <w:rFonts w:asciiTheme="minorHAnsi" w:hAnsiTheme="minorHAnsi" w:cstheme="minorHAnsi"/>
                <w:i/>
                <w:iCs/>
                <w:noProof/>
                <w:webHidden/>
              </w:rPr>
              <w:instrText xml:space="preserve"> PAGEREF _Toc173250428 \h </w:instrText>
            </w:r>
            <w:r w:rsidRPr="000E76A4">
              <w:rPr>
                <w:rFonts w:asciiTheme="minorHAnsi" w:hAnsiTheme="minorHAnsi" w:cstheme="minorHAnsi"/>
                <w:i/>
                <w:iCs/>
                <w:noProof/>
                <w:webHidden/>
              </w:rPr>
            </w:r>
            <w:r w:rsidRPr="000E76A4">
              <w:rPr>
                <w:rFonts w:asciiTheme="minorHAnsi" w:hAnsiTheme="minorHAnsi" w:cstheme="minorHAnsi"/>
                <w:i/>
                <w:iCs/>
                <w:noProof/>
                <w:webHidden/>
              </w:rPr>
              <w:fldChar w:fldCharType="separate"/>
            </w:r>
            <w:r w:rsidRPr="000E76A4">
              <w:rPr>
                <w:rFonts w:asciiTheme="minorHAnsi" w:hAnsiTheme="minorHAnsi" w:cstheme="minorHAnsi"/>
                <w:i/>
                <w:iCs/>
                <w:noProof/>
                <w:webHidden/>
              </w:rPr>
              <w:t>38</w:t>
            </w:r>
            <w:r w:rsidRPr="000E76A4">
              <w:rPr>
                <w:rFonts w:asciiTheme="minorHAnsi" w:hAnsiTheme="minorHAnsi" w:cstheme="minorHAnsi"/>
                <w:i/>
                <w:iCs/>
                <w:noProof/>
                <w:webHidden/>
              </w:rPr>
              <w:fldChar w:fldCharType="end"/>
            </w:r>
          </w:hyperlink>
        </w:p>
        <w:p w14:paraId="637807D5" w14:textId="6B49678B" w:rsidR="000E76A4" w:rsidRPr="000E76A4" w:rsidRDefault="000E76A4">
          <w:pPr>
            <w:pStyle w:val="TOC2"/>
            <w:tabs>
              <w:tab w:val="left" w:pos="1200"/>
            </w:tabs>
            <w:rPr>
              <w:rFonts w:asciiTheme="minorHAnsi" w:eastAsiaTheme="minorEastAsia" w:hAnsiTheme="minorHAnsi" w:cstheme="minorHAnsi"/>
              <w:i/>
              <w:iCs/>
              <w:noProof/>
              <w:kern w:val="2"/>
              <w:sz w:val="24"/>
              <w:szCs w:val="24"/>
              <w:lang w:val="en-IN" w:eastAsia="en-IN"/>
              <w14:ligatures w14:val="standardContextual"/>
            </w:rPr>
          </w:pPr>
          <w:hyperlink w:anchor="_Toc173250429" w:history="1">
            <w:r w:rsidRPr="000E76A4">
              <w:rPr>
                <w:rStyle w:val="Hyperlink"/>
                <w:rFonts w:asciiTheme="minorHAnsi" w:hAnsiTheme="minorHAnsi" w:cstheme="minorHAnsi"/>
                <w:i/>
                <w:iCs/>
                <w:noProof/>
              </w:rPr>
              <w:t>10.18</w:t>
            </w:r>
            <w:r w:rsidRPr="000E76A4">
              <w:rPr>
                <w:rFonts w:asciiTheme="minorHAnsi" w:eastAsiaTheme="minorEastAsia" w:hAnsiTheme="minorHAnsi" w:cstheme="minorHAnsi"/>
                <w:i/>
                <w:iCs/>
                <w:noProof/>
                <w:kern w:val="2"/>
                <w:sz w:val="24"/>
                <w:szCs w:val="24"/>
                <w:lang w:val="en-IN" w:eastAsia="en-IN"/>
                <w14:ligatures w14:val="standardContextual"/>
              </w:rPr>
              <w:tab/>
            </w:r>
            <w:r w:rsidRPr="000E76A4">
              <w:rPr>
                <w:rStyle w:val="Hyperlink"/>
                <w:rFonts w:asciiTheme="minorHAnsi" w:hAnsiTheme="minorHAnsi" w:cstheme="minorHAnsi"/>
                <w:i/>
                <w:iCs/>
                <w:noProof/>
              </w:rPr>
              <w:t>Gateway Teaching Mode End ACK</w:t>
            </w:r>
            <w:r w:rsidRPr="000E76A4">
              <w:rPr>
                <w:rFonts w:asciiTheme="minorHAnsi" w:hAnsiTheme="minorHAnsi" w:cstheme="minorHAnsi"/>
                <w:i/>
                <w:iCs/>
                <w:noProof/>
                <w:webHidden/>
              </w:rPr>
              <w:tab/>
            </w:r>
            <w:r w:rsidRPr="000E76A4">
              <w:rPr>
                <w:rFonts w:asciiTheme="minorHAnsi" w:hAnsiTheme="minorHAnsi" w:cstheme="minorHAnsi"/>
                <w:i/>
                <w:iCs/>
                <w:noProof/>
                <w:webHidden/>
              </w:rPr>
              <w:fldChar w:fldCharType="begin"/>
            </w:r>
            <w:r w:rsidRPr="000E76A4">
              <w:rPr>
                <w:rFonts w:asciiTheme="minorHAnsi" w:hAnsiTheme="minorHAnsi" w:cstheme="minorHAnsi"/>
                <w:i/>
                <w:iCs/>
                <w:noProof/>
                <w:webHidden/>
              </w:rPr>
              <w:instrText xml:space="preserve"> PAGEREF _Toc173250429 \h </w:instrText>
            </w:r>
            <w:r w:rsidRPr="000E76A4">
              <w:rPr>
                <w:rFonts w:asciiTheme="minorHAnsi" w:hAnsiTheme="minorHAnsi" w:cstheme="minorHAnsi"/>
                <w:i/>
                <w:iCs/>
                <w:noProof/>
                <w:webHidden/>
              </w:rPr>
            </w:r>
            <w:r w:rsidRPr="000E76A4">
              <w:rPr>
                <w:rFonts w:asciiTheme="minorHAnsi" w:hAnsiTheme="minorHAnsi" w:cstheme="minorHAnsi"/>
                <w:i/>
                <w:iCs/>
                <w:noProof/>
                <w:webHidden/>
              </w:rPr>
              <w:fldChar w:fldCharType="separate"/>
            </w:r>
            <w:r w:rsidRPr="000E76A4">
              <w:rPr>
                <w:rFonts w:asciiTheme="minorHAnsi" w:hAnsiTheme="minorHAnsi" w:cstheme="minorHAnsi"/>
                <w:i/>
                <w:iCs/>
                <w:noProof/>
                <w:webHidden/>
              </w:rPr>
              <w:t>39</w:t>
            </w:r>
            <w:r w:rsidRPr="000E76A4">
              <w:rPr>
                <w:rFonts w:asciiTheme="minorHAnsi" w:hAnsiTheme="minorHAnsi" w:cstheme="minorHAnsi"/>
                <w:i/>
                <w:iCs/>
                <w:noProof/>
                <w:webHidden/>
              </w:rPr>
              <w:fldChar w:fldCharType="end"/>
            </w:r>
          </w:hyperlink>
        </w:p>
        <w:p w14:paraId="0ED17277" w14:textId="49BA1C12" w:rsidR="000E76A4" w:rsidRPr="000E76A4" w:rsidRDefault="000E76A4">
          <w:pPr>
            <w:pStyle w:val="TOC2"/>
            <w:tabs>
              <w:tab w:val="left" w:pos="1200"/>
            </w:tabs>
            <w:rPr>
              <w:rFonts w:asciiTheme="minorHAnsi" w:eastAsiaTheme="minorEastAsia" w:hAnsiTheme="minorHAnsi" w:cstheme="minorHAnsi"/>
              <w:i/>
              <w:iCs/>
              <w:noProof/>
              <w:kern w:val="2"/>
              <w:sz w:val="24"/>
              <w:szCs w:val="24"/>
              <w:lang w:val="en-IN" w:eastAsia="en-IN"/>
              <w14:ligatures w14:val="standardContextual"/>
            </w:rPr>
          </w:pPr>
          <w:hyperlink w:anchor="_Toc173250430" w:history="1">
            <w:r w:rsidRPr="000E76A4">
              <w:rPr>
                <w:rStyle w:val="Hyperlink"/>
                <w:rFonts w:asciiTheme="minorHAnsi" w:hAnsiTheme="minorHAnsi" w:cstheme="minorHAnsi"/>
                <w:i/>
                <w:iCs/>
                <w:noProof/>
              </w:rPr>
              <w:t>10.19</w:t>
            </w:r>
            <w:r w:rsidRPr="000E76A4">
              <w:rPr>
                <w:rFonts w:asciiTheme="minorHAnsi" w:eastAsiaTheme="minorEastAsia" w:hAnsiTheme="minorHAnsi" w:cstheme="minorHAnsi"/>
                <w:i/>
                <w:iCs/>
                <w:noProof/>
                <w:kern w:val="2"/>
                <w:sz w:val="24"/>
                <w:szCs w:val="24"/>
                <w:lang w:val="en-IN" w:eastAsia="en-IN"/>
                <w14:ligatures w14:val="standardContextual"/>
              </w:rPr>
              <w:tab/>
            </w:r>
            <w:r w:rsidRPr="000E76A4">
              <w:rPr>
                <w:rStyle w:val="Hyperlink"/>
                <w:rFonts w:asciiTheme="minorHAnsi" w:hAnsiTheme="minorHAnsi" w:cstheme="minorHAnsi"/>
                <w:i/>
                <w:iCs/>
                <w:noProof/>
              </w:rPr>
              <w:t xml:space="preserve">Gateway Debug Info Packet </w:t>
            </w:r>
            <w:r w:rsidRPr="000E76A4">
              <w:rPr>
                <w:rStyle w:val="Hyperlink"/>
                <w:rFonts w:asciiTheme="minorHAnsi" w:hAnsiTheme="minorHAnsi" w:cstheme="minorHAnsi"/>
                <w:i/>
                <w:iCs/>
                <w:noProof/>
                <w:highlight w:val="yellow"/>
              </w:rPr>
              <w:t>(Only for QMAX Internal use)</w:t>
            </w:r>
            <w:r w:rsidRPr="000E76A4">
              <w:rPr>
                <w:rFonts w:asciiTheme="minorHAnsi" w:hAnsiTheme="minorHAnsi" w:cstheme="minorHAnsi"/>
                <w:i/>
                <w:iCs/>
                <w:noProof/>
                <w:webHidden/>
              </w:rPr>
              <w:tab/>
            </w:r>
            <w:r w:rsidRPr="000E76A4">
              <w:rPr>
                <w:rFonts w:asciiTheme="minorHAnsi" w:hAnsiTheme="minorHAnsi" w:cstheme="minorHAnsi"/>
                <w:i/>
                <w:iCs/>
                <w:noProof/>
                <w:webHidden/>
              </w:rPr>
              <w:fldChar w:fldCharType="begin"/>
            </w:r>
            <w:r w:rsidRPr="000E76A4">
              <w:rPr>
                <w:rFonts w:asciiTheme="minorHAnsi" w:hAnsiTheme="minorHAnsi" w:cstheme="minorHAnsi"/>
                <w:i/>
                <w:iCs/>
                <w:noProof/>
                <w:webHidden/>
              </w:rPr>
              <w:instrText xml:space="preserve"> PAGEREF _Toc173250430 \h </w:instrText>
            </w:r>
            <w:r w:rsidRPr="000E76A4">
              <w:rPr>
                <w:rFonts w:asciiTheme="minorHAnsi" w:hAnsiTheme="minorHAnsi" w:cstheme="minorHAnsi"/>
                <w:i/>
                <w:iCs/>
                <w:noProof/>
                <w:webHidden/>
              </w:rPr>
            </w:r>
            <w:r w:rsidRPr="000E76A4">
              <w:rPr>
                <w:rFonts w:asciiTheme="minorHAnsi" w:hAnsiTheme="minorHAnsi" w:cstheme="minorHAnsi"/>
                <w:i/>
                <w:iCs/>
                <w:noProof/>
                <w:webHidden/>
              </w:rPr>
              <w:fldChar w:fldCharType="separate"/>
            </w:r>
            <w:r w:rsidRPr="000E76A4">
              <w:rPr>
                <w:rFonts w:asciiTheme="minorHAnsi" w:hAnsiTheme="minorHAnsi" w:cstheme="minorHAnsi"/>
                <w:i/>
                <w:iCs/>
                <w:noProof/>
                <w:webHidden/>
              </w:rPr>
              <w:t>40</w:t>
            </w:r>
            <w:r w:rsidRPr="000E76A4">
              <w:rPr>
                <w:rFonts w:asciiTheme="minorHAnsi" w:hAnsiTheme="minorHAnsi" w:cstheme="minorHAnsi"/>
                <w:i/>
                <w:iCs/>
                <w:noProof/>
                <w:webHidden/>
              </w:rPr>
              <w:fldChar w:fldCharType="end"/>
            </w:r>
          </w:hyperlink>
        </w:p>
        <w:p w14:paraId="1420EAEB" w14:textId="190C7870" w:rsidR="000E76A4" w:rsidRPr="000E76A4" w:rsidRDefault="000E76A4">
          <w:pPr>
            <w:pStyle w:val="TOC2"/>
            <w:tabs>
              <w:tab w:val="left" w:pos="1200"/>
            </w:tabs>
            <w:rPr>
              <w:rFonts w:asciiTheme="minorHAnsi" w:eastAsiaTheme="minorEastAsia" w:hAnsiTheme="minorHAnsi" w:cstheme="minorHAnsi"/>
              <w:i/>
              <w:iCs/>
              <w:noProof/>
              <w:kern w:val="2"/>
              <w:sz w:val="24"/>
              <w:szCs w:val="24"/>
              <w:lang w:val="en-IN" w:eastAsia="en-IN"/>
              <w14:ligatures w14:val="standardContextual"/>
            </w:rPr>
          </w:pPr>
          <w:hyperlink w:anchor="_Toc173250431" w:history="1">
            <w:r w:rsidRPr="000E76A4">
              <w:rPr>
                <w:rStyle w:val="Hyperlink"/>
                <w:rFonts w:asciiTheme="minorHAnsi" w:hAnsiTheme="minorHAnsi" w:cstheme="minorHAnsi"/>
                <w:i/>
                <w:iCs/>
                <w:noProof/>
              </w:rPr>
              <w:t>10.20</w:t>
            </w:r>
            <w:r w:rsidRPr="000E76A4">
              <w:rPr>
                <w:rFonts w:asciiTheme="minorHAnsi" w:eastAsiaTheme="minorEastAsia" w:hAnsiTheme="minorHAnsi" w:cstheme="minorHAnsi"/>
                <w:i/>
                <w:iCs/>
                <w:noProof/>
                <w:kern w:val="2"/>
                <w:sz w:val="24"/>
                <w:szCs w:val="24"/>
                <w:lang w:val="en-IN" w:eastAsia="en-IN"/>
                <w14:ligatures w14:val="standardContextual"/>
              </w:rPr>
              <w:tab/>
            </w:r>
            <w:r w:rsidRPr="000E76A4">
              <w:rPr>
                <w:rStyle w:val="Hyperlink"/>
                <w:rFonts w:asciiTheme="minorHAnsi" w:hAnsiTheme="minorHAnsi" w:cstheme="minorHAnsi"/>
                <w:i/>
                <w:iCs/>
                <w:noProof/>
              </w:rPr>
              <w:t xml:space="preserve">Gateway Debug Info ACK </w:t>
            </w:r>
            <w:r w:rsidRPr="000E76A4">
              <w:rPr>
                <w:rStyle w:val="Hyperlink"/>
                <w:rFonts w:asciiTheme="minorHAnsi" w:hAnsiTheme="minorHAnsi" w:cstheme="minorHAnsi"/>
                <w:i/>
                <w:iCs/>
                <w:noProof/>
                <w:highlight w:val="yellow"/>
              </w:rPr>
              <w:t>(Only for QMAX Internal use)</w:t>
            </w:r>
            <w:r w:rsidRPr="000E76A4">
              <w:rPr>
                <w:rFonts w:asciiTheme="minorHAnsi" w:hAnsiTheme="minorHAnsi" w:cstheme="minorHAnsi"/>
                <w:i/>
                <w:iCs/>
                <w:noProof/>
                <w:webHidden/>
              </w:rPr>
              <w:tab/>
            </w:r>
            <w:r w:rsidRPr="000E76A4">
              <w:rPr>
                <w:rFonts w:asciiTheme="minorHAnsi" w:hAnsiTheme="minorHAnsi" w:cstheme="minorHAnsi"/>
                <w:i/>
                <w:iCs/>
                <w:noProof/>
                <w:webHidden/>
              </w:rPr>
              <w:fldChar w:fldCharType="begin"/>
            </w:r>
            <w:r w:rsidRPr="000E76A4">
              <w:rPr>
                <w:rFonts w:asciiTheme="minorHAnsi" w:hAnsiTheme="minorHAnsi" w:cstheme="minorHAnsi"/>
                <w:i/>
                <w:iCs/>
                <w:noProof/>
                <w:webHidden/>
              </w:rPr>
              <w:instrText xml:space="preserve"> PAGEREF _Toc173250431 \h </w:instrText>
            </w:r>
            <w:r w:rsidRPr="000E76A4">
              <w:rPr>
                <w:rFonts w:asciiTheme="minorHAnsi" w:hAnsiTheme="minorHAnsi" w:cstheme="minorHAnsi"/>
                <w:i/>
                <w:iCs/>
                <w:noProof/>
                <w:webHidden/>
              </w:rPr>
            </w:r>
            <w:r w:rsidRPr="000E76A4">
              <w:rPr>
                <w:rFonts w:asciiTheme="minorHAnsi" w:hAnsiTheme="minorHAnsi" w:cstheme="minorHAnsi"/>
                <w:i/>
                <w:iCs/>
                <w:noProof/>
                <w:webHidden/>
              </w:rPr>
              <w:fldChar w:fldCharType="separate"/>
            </w:r>
            <w:r w:rsidRPr="000E76A4">
              <w:rPr>
                <w:rFonts w:asciiTheme="minorHAnsi" w:hAnsiTheme="minorHAnsi" w:cstheme="minorHAnsi"/>
                <w:i/>
                <w:iCs/>
                <w:noProof/>
                <w:webHidden/>
              </w:rPr>
              <w:t>41</w:t>
            </w:r>
            <w:r w:rsidRPr="000E76A4">
              <w:rPr>
                <w:rFonts w:asciiTheme="minorHAnsi" w:hAnsiTheme="minorHAnsi" w:cstheme="minorHAnsi"/>
                <w:i/>
                <w:iCs/>
                <w:noProof/>
                <w:webHidden/>
              </w:rPr>
              <w:fldChar w:fldCharType="end"/>
            </w:r>
          </w:hyperlink>
        </w:p>
        <w:p w14:paraId="4DE0E8E0" w14:textId="6EB13E8C" w:rsidR="000E76A4" w:rsidRPr="000E76A4" w:rsidRDefault="000E76A4">
          <w:pPr>
            <w:pStyle w:val="TOC2"/>
            <w:tabs>
              <w:tab w:val="left" w:pos="1200"/>
            </w:tabs>
            <w:rPr>
              <w:rFonts w:asciiTheme="minorHAnsi" w:eastAsiaTheme="minorEastAsia" w:hAnsiTheme="minorHAnsi" w:cstheme="minorHAnsi"/>
              <w:i/>
              <w:iCs/>
              <w:noProof/>
              <w:kern w:val="2"/>
              <w:sz w:val="24"/>
              <w:szCs w:val="24"/>
              <w:lang w:val="en-IN" w:eastAsia="en-IN"/>
              <w14:ligatures w14:val="standardContextual"/>
            </w:rPr>
          </w:pPr>
          <w:hyperlink w:anchor="_Toc173250432" w:history="1">
            <w:r w:rsidRPr="000E76A4">
              <w:rPr>
                <w:rStyle w:val="Hyperlink"/>
                <w:rFonts w:asciiTheme="minorHAnsi" w:hAnsiTheme="minorHAnsi" w:cstheme="minorHAnsi"/>
                <w:i/>
                <w:iCs/>
                <w:noProof/>
              </w:rPr>
              <w:t>10.21</w:t>
            </w:r>
            <w:r w:rsidRPr="000E76A4">
              <w:rPr>
                <w:rFonts w:asciiTheme="minorHAnsi" w:eastAsiaTheme="minorEastAsia" w:hAnsiTheme="minorHAnsi" w:cstheme="minorHAnsi"/>
                <w:i/>
                <w:iCs/>
                <w:noProof/>
                <w:kern w:val="2"/>
                <w:sz w:val="24"/>
                <w:szCs w:val="24"/>
                <w:lang w:val="en-IN" w:eastAsia="en-IN"/>
                <w14:ligatures w14:val="standardContextual"/>
              </w:rPr>
              <w:tab/>
            </w:r>
            <w:r w:rsidRPr="000E76A4">
              <w:rPr>
                <w:rStyle w:val="Hyperlink"/>
                <w:rFonts w:asciiTheme="minorHAnsi" w:hAnsiTheme="minorHAnsi" w:cstheme="minorHAnsi"/>
                <w:i/>
                <w:iCs/>
                <w:noProof/>
              </w:rPr>
              <w:t>Node Provision Packet</w:t>
            </w:r>
            <w:r w:rsidRPr="000E76A4">
              <w:rPr>
                <w:rFonts w:asciiTheme="minorHAnsi" w:hAnsiTheme="minorHAnsi" w:cstheme="minorHAnsi"/>
                <w:i/>
                <w:iCs/>
                <w:noProof/>
                <w:webHidden/>
              </w:rPr>
              <w:tab/>
            </w:r>
            <w:r w:rsidRPr="000E76A4">
              <w:rPr>
                <w:rFonts w:asciiTheme="minorHAnsi" w:hAnsiTheme="minorHAnsi" w:cstheme="minorHAnsi"/>
                <w:i/>
                <w:iCs/>
                <w:noProof/>
                <w:webHidden/>
              </w:rPr>
              <w:fldChar w:fldCharType="begin"/>
            </w:r>
            <w:r w:rsidRPr="000E76A4">
              <w:rPr>
                <w:rFonts w:asciiTheme="minorHAnsi" w:hAnsiTheme="minorHAnsi" w:cstheme="minorHAnsi"/>
                <w:i/>
                <w:iCs/>
                <w:noProof/>
                <w:webHidden/>
              </w:rPr>
              <w:instrText xml:space="preserve"> PAGEREF _Toc173250432 \h </w:instrText>
            </w:r>
            <w:r w:rsidRPr="000E76A4">
              <w:rPr>
                <w:rFonts w:asciiTheme="minorHAnsi" w:hAnsiTheme="minorHAnsi" w:cstheme="minorHAnsi"/>
                <w:i/>
                <w:iCs/>
                <w:noProof/>
                <w:webHidden/>
              </w:rPr>
            </w:r>
            <w:r w:rsidRPr="000E76A4">
              <w:rPr>
                <w:rFonts w:asciiTheme="minorHAnsi" w:hAnsiTheme="minorHAnsi" w:cstheme="minorHAnsi"/>
                <w:i/>
                <w:iCs/>
                <w:noProof/>
                <w:webHidden/>
              </w:rPr>
              <w:fldChar w:fldCharType="separate"/>
            </w:r>
            <w:r w:rsidRPr="000E76A4">
              <w:rPr>
                <w:rFonts w:asciiTheme="minorHAnsi" w:hAnsiTheme="minorHAnsi" w:cstheme="minorHAnsi"/>
                <w:i/>
                <w:iCs/>
                <w:noProof/>
                <w:webHidden/>
              </w:rPr>
              <w:t>42</w:t>
            </w:r>
            <w:r w:rsidRPr="000E76A4">
              <w:rPr>
                <w:rFonts w:asciiTheme="minorHAnsi" w:hAnsiTheme="minorHAnsi" w:cstheme="minorHAnsi"/>
                <w:i/>
                <w:iCs/>
                <w:noProof/>
                <w:webHidden/>
              </w:rPr>
              <w:fldChar w:fldCharType="end"/>
            </w:r>
          </w:hyperlink>
        </w:p>
        <w:p w14:paraId="4852B95C" w14:textId="642882D0" w:rsidR="000E76A4" w:rsidRPr="000E76A4" w:rsidRDefault="000E76A4">
          <w:pPr>
            <w:pStyle w:val="TOC2"/>
            <w:tabs>
              <w:tab w:val="left" w:pos="1200"/>
            </w:tabs>
            <w:rPr>
              <w:rFonts w:asciiTheme="minorHAnsi" w:eastAsiaTheme="minorEastAsia" w:hAnsiTheme="minorHAnsi" w:cstheme="minorHAnsi"/>
              <w:i/>
              <w:iCs/>
              <w:noProof/>
              <w:kern w:val="2"/>
              <w:sz w:val="24"/>
              <w:szCs w:val="24"/>
              <w:lang w:val="en-IN" w:eastAsia="en-IN"/>
              <w14:ligatures w14:val="standardContextual"/>
            </w:rPr>
          </w:pPr>
          <w:hyperlink w:anchor="_Toc173250433" w:history="1">
            <w:r w:rsidRPr="000E76A4">
              <w:rPr>
                <w:rStyle w:val="Hyperlink"/>
                <w:rFonts w:asciiTheme="minorHAnsi" w:hAnsiTheme="minorHAnsi" w:cstheme="minorHAnsi"/>
                <w:i/>
                <w:iCs/>
                <w:noProof/>
              </w:rPr>
              <w:t>10.22</w:t>
            </w:r>
            <w:r w:rsidRPr="000E76A4">
              <w:rPr>
                <w:rFonts w:asciiTheme="minorHAnsi" w:eastAsiaTheme="minorEastAsia" w:hAnsiTheme="minorHAnsi" w:cstheme="minorHAnsi"/>
                <w:i/>
                <w:iCs/>
                <w:noProof/>
                <w:kern w:val="2"/>
                <w:sz w:val="24"/>
                <w:szCs w:val="24"/>
                <w:lang w:val="en-IN" w:eastAsia="en-IN"/>
                <w14:ligatures w14:val="standardContextual"/>
              </w:rPr>
              <w:tab/>
            </w:r>
            <w:r w:rsidRPr="000E76A4">
              <w:rPr>
                <w:rStyle w:val="Hyperlink"/>
                <w:rFonts w:asciiTheme="minorHAnsi" w:hAnsiTheme="minorHAnsi" w:cstheme="minorHAnsi"/>
                <w:i/>
                <w:iCs/>
                <w:noProof/>
              </w:rPr>
              <w:t>Node Provision ACK</w:t>
            </w:r>
            <w:r w:rsidRPr="000E76A4">
              <w:rPr>
                <w:rFonts w:asciiTheme="minorHAnsi" w:hAnsiTheme="minorHAnsi" w:cstheme="minorHAnsi"/>
                <w:i/>
                <w:iCs/>
                <w:noProof/>
                <w:webHidden/>
              </w:rPr>
              <w:tab/>
            </w:r>
            <w:r w:rsidRPr="000E76A4">
              <w:rPr>
                <w:rFonts w:asciiTheme="minorHAnsi" w:hAnsiTheme="minorHAnsi" w:cstheme="minorHAnsi"/>
                <w:i/>
                <w:iCs/>
                <w:noProof/>
                <w:webHidden/>
              </w:rPr>
              <w:fldChar w:fldCharType="begin"/>
            </w:r>
            <w:r w:rsidRPr="000E76A4">
              <w:rPr>
                <w:rFonts w:asciiTheme="minorHAnsi" w:hAnsiTheme="minorHAnsi" w:cstheme="minorHAnsi"/>
                <w:i/>
                <w:iCs/>
                <w:noProof/>
                <w:webHidden/>
              </w:rPr>
              <w:instrText xml:space="preserve"> PAGEREF _Toc173250433 \h </w:instrText>
            </w:r>
            <w:r w:rsidRPr="000E76A4">
              <w:rPr>
                <w:rFonts w:asciiTheme="minorHAnsi" w:hAnsiTheme="minorHAnsi" w:cstheme="minorHAnsi"/>
                <w:i/>
                <w:iCs/>
                <w:noProof/>
                <w:webHidden/>
              </w:rPr>
            </w:r>
            <w:r w:rsidRPr="000E76A4">
              <w:rPr>
                <w:rFonts w:asciiTheme="minorHAnsi" w:hAnsiTheme="minorHAnsi" w:cstheme="minorHAnsi"/>
                <w:i/>
                <w:iCs/>
                <w:noProof/>
                <w:webHidden/>
              </w:rPr>
              <w:fldChar w:fldCharType="separate"/>
            </w:r>
            <w:r w:rsidRPr="000E76A4">
              <w:rPr>
                <w:rFonts w:asciiTheme="minorHAnsi" w:hAnsiTheme="minorHAnsi" w:cstheme="minorHAnsi"/>
                <w:i/>
                <w:iCs/>
                <w:noProof/>
                <w:webHidden/>
              </w:rPr>
              <w:t>43</w:t>
            </w:r>
            <w:r w:rsidRPr="000E76A4">
              <w:rPr>
                <w:rFonts w:asciiTheme="minorHAnsi" w:hAnsiTheme="minorHAnsi" w:cstheme="minorHAnsi"/>
                <w:i/>
                <w:iCs/>
                <w:noProof/>
                <w:webHidden/>
              </w:rPr>
              <w:fldChar w:fldCharType="end"/>
            </w:r>
          </w:hyperlink>
        </w:p>
        <w:p w14:paraId="289DCC0D" w14:textId="688A74A8" w:rsidR="000E76A4" w:rsidRPr="000E76A4" w:rsidRDefault="000E76A4">
          <w:pPr>
            <w:pStyle w:val="TOC2"/>
            <w:tabs>
              <w:tab w:val="left" w:pos="1200"/>
            </w:tabs>
            <w:rPr>
              <w:rFonts w:asciiTheme="minorHAnsi" w:eastAsiaTheme="minorEastAsia" w:hAnsiTheme="minorHAnsi" w:cstheme="minorHAnsi"/>
              <w:i/>
              <w:iCs/>
              <w:noProof/>
              <w:kern w:val="2"/>
              <w:sz w:val="24"/>
              <w:szCs w:val="24"/>
              <w:lang w:val="en-IN" w:eastAsia="en-IN"/>
              <w14:ligatures w14:val="standardContextual"/>
            </w:rPr>
          </w:pPr>
          <w:hyperlink w:anchor="_Toc173250434" w:history="1">
            <w:r w:rsidRPr="000E76A4">
              <w:rPr>
                <w:rStyle w:val="Hyperlink"/>
                <w:rFonts w:asciiTheme="minorHAnsi" w:hAnsiTheme="minorHAnsi" w:cstheme="minorHAnsi"/>
                <w:i/>
                <w:iCs/>
                <w:noProof/>
              </w:rPr>
              <w:t>10.23</w:t>
            </w:r>
            <w:r w:rsidRPr="000E76A4">
              <w:rPr>
                <w:rFonts w:asciiTheme="minorHAnsi" w:eastAsiaTheme="minorEastAsia" w:hAnsiTheme="minorHAnsi" w:cstheme="minorHAnsi"/>
                <w:i/>
                <w:iCs/>
                <w:noProof/>
                <w:kern w:val="2"/>
                <w:sz w:val="24"/>
                <w:szCs w:val="24"/>
                <w:lang w:val="en-IN" w:eastAsia="en-IN"/>
                <w14:ligatures w14:val="standardContextual"/>
              </w:rPr>
              <w:tab/>
            </w:r>
            <w:r w:rsidRPr="000E76A4">
              <w:rPr>
                <w:rStyle w:val="Hyperlink"/>
                <w:rFonts w:asciiTheme="minorHAnsi" w:hAnsiTheme="minorHAnsi" w:cstheme="minorHAnsi"/>
                <w:i/>
                <w:iCs/>
                <w:noProof/>
              </w:rPr>
              <w:t>Node AC Remote Configuration ACK</w:t>
            </w:r>
            <w:r w:rsidRPr="000E76A4">
              <w:rPr>
                <w:rFonts w:asciiTheme="minorHAnsi" w:hAnsiTheme="minorHAnsi" w:cstheme="minorHAnsi"/>
                <w:i/>
                <w:iCs/>
                <w:noProof/>
                <w:webHidden/>
              </w:rPr>
              <w:tab/>
            </w:r>
            <w:r w:rsidRPr="000E76A4">
              <w:rPr>
                <w:rFonts w:asciiTheme="minorHAnsi" w:hAnsiTheme="minorHAnsi" w:cstheme="minorHAnsi"/>
                <w:i/>
                <w:iCs/>
                <w:noProof/>
                <w:webHidden/>
              </w:rPr>
              <w:fldChar w:fldCharType="begin"/>
            </w:r>
            <w:r w:rsidRPr="000E76A4">
              <w:rPr>
                <w:rFonts w:asciiTheme="minorHAnsi" w:hAnsiTheme="minorHAnsi" w:cstheme="minorHAnsi"/>
                <w:i/>
                <w:iCs/>
                <w:noProof/>
                <w:webHidden/>
              </w:rPr>
              <w:instrText xml:space="preserve"> PAGEREF _Toc173250434 \h </w:instrText>
            </w:r>
            <w:r w:rsidRPr="000E76A4">
              <w:rPr>
                <w:rFonts w:asciiTheme="minorHAnsi" w:hAnsiTheme="minorHAnsi" w:cstheme="minorHAnsi"/>
                <w:i/>
                <w:iCs/>
                <w:noProof/>
                <w:webHidden/>
              </w:rPr>
            </w:r>
            <w:r w:rsidRPr="000E76A4">
              <w:rPr>
                <w:rFonts w:asciiTheme="minorHAnsi" w:hAnsiTheme="minorHAnsi" w:cstheme="minorHAnsi"/>
                <w:i/>
                <w:iCs/>
                <w:noProof/>
                <w:webHidden/>
              </w:rPr>
              <w:fldChar w:fldCharType="separate"/>
            </w:r>
            <w:r w:rsidRPr="000E76A4">
              <w:rPr>
                <w:rFonts w:asciiTheme="minorHAnsi" w:hAnsiTheme="minorHAnsi" w:cstheme="minorHAnsi"/>
                <w:i/>
                <w:iCs/>
                <w:noProof/>
                <w:webHidden/>
              </w:rPr>
              <w:t>44</w:t>
            </w:r>
            <w:r w:rsidRPr="000E76A4">
              <w:rPr>
                <w:rFonts w:asciiTheme="minorHAnsi" w:hAnsiTheme="minorHAnsi" w:cstheme="minorHAnsi"/>
                <w:i/>
                <w:iCs/>
                <w:noProof/>
                <w:webHidden/>
              </w:rPr>
              <w:fldChar w:fldCharType="end"/>
            </w:r>
          </w:hyperlink>
        </w:p>
        <w:p w14:paraId="48A9C917" w14:textId="0E026ABC" w:rsidR="000E76A4" w:rsidRPr="000E76A4" w:rsidRDefault="000E76A4">
          <w:pPr>
            <w:pStyle w:val="TOC2"/>
            <w:tabs>
              <w:tab w:val="left" w:pos="1200"/>
            </w:tabs>
            <w:rPr>
              <w:rFonts w:asciiTheme="minorHAnsi" w:eastAsiaTheme="minorEastAsia" w:hAnsiTheme="minorHAnsi" w:cstheme="minorHAnsi"/>
              <w:i/>
              <w:iCs/>
              <w:noProof/>
              <w:kern w:val="2"/>
              <w:sz w:val="24"/>
              <w:szCs w:val="24"/>
              <w:lang w:val="en-IN" w:eastAsia="en-IN"/>
              <w14:ligatures w14:val="standardContextual"/>
            </w:rPr>
          </w:pPr>
          <w:hyperlink w:anchor="_Toc173250435" w:history="1">
            <w:r w:rsidRPr="000E76A4">
              <w:rPr>
                <w:rStyle w:val="Hyperlink"/>
                <w:rFonts w:asciiTheme="minorHAnsi" w:hAnsiTheme="minorHAnsi" w:cstheme="minorHAnsi"/>
                <w:i/>
                <w:iCs/>
                <w:noProof/>
              </w:rPr>
              <w:t>10.24</w:t>
            </w:r>
            <w:r w:rsidRPr="000E76A4">
              <w:rPr>
                <w:rFonts w:asciiTheme="minorHAnsi" w:eastAsiaTheme="minorEastAsia" w:hAnsiTheme="minorHAnsi" w:cstheme="minorHAnsi"/>
                <w:i/>
                <w:iCs/>
                <w:noProof/>
                <w:kern w:val="2"/>
                <w:sz w:val="24"/>
                <w:szCs w:val="24"/>
                <w:lang w:val="en-IN" w:eastAsia="en-IN"/>
                <w14:ligatures w14:val="standardContextual"/>
              </w:rPr>
              <w:tab/>
            </w:r>
            <w:r w:rsidRPr="000E76A4">
              <w:rPr>
                <w:rStyle w:val="Hyperlink"/>
                <w:rFonts w:asciiTheme="minorHAnsi" w:hAnsiTheme="minorHAnsi" w:cstheme="minorHAnsi"/>
                <w:i/>
                <w:iCs/>
                <w:noProof/>
              </w:rPr>
              <w:t>Node Unprovision Packet</w:t>
            </w:r>
            <w:r w:rsidRPr="000E76A4">
              <w:rPr>
                <w:rFonts w:asciiTheme="minorHAnsi" w:hAnsiTheme="minorHAnsi" w:cstheme="minorHAnsi"/>
                <w:i/>
                <w:iCs/>
                <w:noProof/>
                <w:webHidden/>
              </w:rPr>
              <w:tab/>
            </w:r>
            <w:r w:rsidRPr="000E76A4">
              <w:rPr>
                <w:rFonts w:asciiTheme="minorHAnsi" w:hAnsiTheme="minorHAnsi" w:cstheme="minorHAnsi"/>
                <w:i/>
                <w:iCs/>
                <w:noProof/>
                <w:webHidden/>
              </w:rPr>
              <w:fldChar w:fldCharType="begin"/>
            </w:r>
            <w:r w:rsidRPr="000E76A4">
              <w:rPr>
                <w:rFonts w:asciiTheme="minorHAnsi" w:hAnsiTheme="minorHAnsi" w:cstheme="minorHAnsi"/>
                <w:i/>
                <w:iCs/>
                <w:noProof/>
                <w:webHidden/>
              </w:rPr>
              <w:instrText xml:space="preserve"> PAGEREF _Toc173250435 \h </w:instrText>
            </w:r>
            <w:r w:rsidRPr="000E76A4">
              <w:rPr>
                <w:rFonts w:asciiTheme="minorHAnsi" w:hAnsiTheme="minorHAnsi" w:cstheme="minorHAnsi"/>
                <w:i/>
                <w:iCs/>
                <w:noProof/>
                <w:webHidden/>
              </w:rPr>
            </w:r>
            <w:r w:rsidRPr="000E76A4">
              <w:rPr>
                <w:rFonts w:asciiTheme="minorHAnsi" w:hAnsiTheme="minorHAnsi" w:cstheme="minorHAnsi"/>
                <w:i/>
                <w:iCs/>
                <w:noProof/>
                <w:webHidden/>
              </w:rPr>
              <w:fldChar w:fldCharType="separate"/>
            </w:r>
            <w:r w:rsidRPr="000E76A4">
              <w:rPr>
                <w:rFonts w:asciiTheme="minorHAnsi" w:hAnsiTheme="minorHAnsi" w:cstheme="minorHAnsi"/>
                <w:i/>
                <w:iCs/>
                <w:noProof/>
                <w:webHidden/>
              </w:rPr>
              <w:t>45</w:t>
            </w:r>
            <w:r w:rsidRPr="000E76A4">
              <w:rPr>
                <w:rFonts w:asciiTheme="minorHAnsi" w:hAnsiTheme="minorHAnsi" w:cstheme="minorHAnsi"/>
                <w:i/>
                <w:iCs/>
                <w:noProof/>
                <w:webHidden/>
              </w:rPr>
              <w:fldChar w:fldCharType="end"/>
            </w:r>
          </w:hyperlink>
        </w:p>
        <w:p w14:paraId="3494644D" w14:textId="046A88A7" w:rsidR="000E76A4" w:rsidRPr="000E76A4" w:rsidRDefault="000E76A4">
          <w:pPr>
            <w:pStyle w:val="TOC2"/>
            <w:tabs>
              <w:tab w:val="left" w:pos="1200"/>
            </w:tabs>
            <w:rPr>
              <w:rFonts w:asciiTheme="minorHAnsi" w:eastAsiaTheme="minorEastAsia" w:hAnsiTheme="minorHAnsi" w:cstheme="minorHAnsi"/>
              <w:i/>
              <w:iCs/>
              <w:noProof/>
              <w:kern w:val="2"/>
              <w:sz w:val="24"/>
              <w:szCs w:val="24"/>
              <w:lang w:val="en-IN" w:eastAsia="en-IN"/>
              <w14:ligatures w14:val="standardContextual"/>
            </w:rPr>
          </w:pPr>
          <w:hyperlink w:anchor="_Toc173250436" w:history="1">
            <w:r w:rsidRPr="000E76A4">
              <w:rPr>
                <w:rStyle w:val="Hyperlink"/>
                <w:rFonts w:asciiTheme="minorHAnsi" w:hAnsiTheme="minorHAnsi" w:cstheme="minorHAnsi"/>
                <w:i/>
                <w:iCs/>
                <w:noProof/>
              </w:rPr>
              <w:t>10.25</w:t>
            </w:r>
            <w:r w:rsidRPr="000E76A4">
              <w:rPr>
                <w:rFonts w:asciiTheme="minorHAnsi" w:eastAsiaTheme="minorEastAsia" w:hAnsiTheme="minorHAnsi" w:cstheme="minorHAnsi"/>
                <w:i/>
                <w:iCs/>
                <w:noProof/>
                <w:kern w:val="2"/>
                <w:sz w:val="24"/>
                <w:szCs w:val="24"/>
                <w:lang w:val="en-IN" w:eastAsia="en-IN"/>
                <w14:ligatures w14:val="standardContextual"/>
              </w:rPr>
              <w:tab/>
            </w:r>
            <w:r w:rsidRPr="000E76A4">
              <w:rPr>
                <w:rStyle w:val="Hyperlink"/>
                <w:rFonts w:asciiTheme="minorHAnsi" w:hAnsiTheme="minorHAnsi" w:cstheme="minorHAnsi"/>
                <w:i/>
                <w:iCs/>
                <w:noProof/>
              </w:rPr>
              <w:t>Node Unprovision ACK</w:t>
            </w:r>
            <w:r w:rsidRPr="000E76A4">
              <w:rPr>
                <w:rFonts w:asciiTheme="minorHAnsi" w:hAnsiTheme="minorHAnsi" w:cstheme="minorHAnsi"/>
                <w:i/>
                <w:iCs/>
                <w:noProof/>
                <w:webHidden/>
              </w:rPr>
              <w:tab/>
            </w:r>
            <w:r w:rsidRPr="000E76A4">
              <w:rPr>
                <w:rFonts w:asciiTheme="minorHAnsi" w:hAnsiTheme="minorHAnsi" w:cstheme="minorHAnsi"/>
                <w:i/>
                <w:iCs/>
                <w:noProof/>
                <w:webHidden/>
              </w:rPr>
              <w:fldChar w:fldCharType="begin"/>
            </w:r>
            <w:r w:rsidRPr="000E76A4">
              <w:rPr>
                <w:rFonts w:asciiTheme="minorHAnsi" w:hAnsiTheme="minorHAnsi" w:cstheme="minorHAnsi"/>
                <w:i/>
                <w:iCs/>
                <w:noProof/>
                <w:webHidden/>
              </w:rPr>
              <w:instrText xml:space="preserve"> PAGEREF _Toc173250436 \h </w:instrText>
            </w:r>
            <w:r w:rsidRPr="000E76A4">
              <w:rPr>
                <w:rFonts w:asciiTheme="minorHAnsi" w:hAnsiTheme="minorHAnsi" w:cstheme="minorHAnsi"/>
                <w:i/>
                <w:iCs/>
                <w:noProof/>
                <w:webHidden/>
              </w:rPr>
            </w:r>
            <w:r w:rsidRPr="000E76A4">
              <w:rPr>
                <w:rFonts w:asciiTheme="minorHAnsi" w:hAnsiTheme="minorHAnsi" w:cstheme="minorHAnsi"/>
                <w:i/>
                <w:iCs/>
                <w:noProof/>
                <w:webHidden/>
              </w:rPr>
              <w:fldChar w:fldCharType="separate"/>
            </w:r>
            <w:r w:rsidRPr="000E76A4">
              <w:rPr>
                <w:rFonts w:asciiTheme="minorHAnsi" w:hAnsiTheme="minorHAnsi" w:cstheme="minorHAnsi"/>
                <w:i/>
                <w:iCs/>
                <w:noProof/>
                <w:webHidden/>
              </w:rPr>
              <w:t>46</w:t>
            </w:r>
            <w:r w:rsidRPr="000E76A4">
              <w:rPr>
                <w:rFonts w:asciiTheme="minorHAnsi" w:hAnsiTheme="minorHAnsi" w:cstheme="minorHAnsi"/>
                <w:i/>
                <w:iCs/>
                <w:noProof/>
                <w:webHidden/>
              </w:rPr>
              <w:fldChar w:fldCharType="end"/>
            </w:r>
          </w:hyperlink>
        </w:p>
        <w:p w14:paraId="3BD8BBDC" w14:textId="66ADBE6E" w:rsidR="000E76A4" w:rsidRPr="000E76A4" w:rsidRDefault="000E76A4">
          <w:pPr>
            <w:pStyle w:val="TOC2"/>
            <w:tabs>
              <w:tab w:val="left" w:pos="1200"/>
            </w:tabs>
            <w:rPr>
              <w:rFonts w:asciiTheme="minorHAnsi" w:eastAsiaTheme="minorEastAsia" w:hAnsiTheme="minorHAnsi" w:cstheme="minorHAnsi"/>
              <w:i/>
              <w:iCs/>
              <w:noProof/>
              <w:kern w:val="2"/>
              <w:sz w:val="24"/>
              <w:szCs w:val="24"/>
              <w:lang w:val="en-IN" w:eastAsia="en-IN"/>
              <w14:ligatures w14:val="standardContextual"/>
            </w:rPr>
          </w:pPr>
          <w:hyperlink w:anchor="_Toc173250437" w:history="1">
            <w:r w:rsidRPr="000E76A4">
              <w:rPr>
                <w:rStyle w:val="Hyperlink"/>
                <w:rFonts w:asciiTheme="minorHAnsi" w:hAnsiTheme="minorHAnsi" w:cstheme="minorHAnsi"/>
                <w:i/>
                <w:iCs/>
                <w:noProof/>
              </w:rPr>
              <w:t>10.26</w:t>
            </w:r>
            <w:r w:rsidRPr="000E76A4">
              <w:rPr>
                <w:rFonts w:asciiTheme="minorHAnsi" w:eastAsiaTheme="minorEastAsia" w:hAnsiTheme="minorHAnsi" w:cstheme="minorHAnsi"/>
                <w:i/>
                <w:iCs/>
                <w:noProof/>
                <w:kern w:val="2"/>
                <w:sz w:val="24"/>
                <w:szCs w:val="24"/>
                <w:lang w:val="en-IN" w:eastAsia="en-IN"/>
                <w14:ligatures w14:val="standardContextual"/>
              </w:rPr>
              <w:tab/>
            </w:r>
            <w:r w:rsidRPr="000E76A4">
              <w:rPr>
                <w:rStyle w:val="Hyperlink"/>
                <w:rFonts w:asciiTheme="minorHAnsi" w:hAnsiTheme="minorHAnsi" w:cstheme="minorHAnsi"/>
                <w:i/>
                <w:iCs/>
                <w:noProof/>
              </w:rPr>
              <w:t>Node AC Control Packet</w:t>
            </w:r>
            <w:r w:rsidRPr="000E76A4">
              <w:rPr>
                <w:rFonts w:asciiTheme="minorHAnsi" w:hAnsiTheme="minorHAnsi" w:cstheme="minorHAnsi"/>
                <w:i/>
                <w:iCs/>
                <w:noProof/>
                <w:webHidden/>
              </w:rPr>
              <w:tab/>
            </w:r>
            <w:r w:rsidRPr="000E76A4">
              <w:rPr>
                <w:rFonts w:asciiTheme="minorHAnsi" w:hAnsiTheme="minorHAnsi" w:cstheme="minorHAnsi"/>
                <w:i/>
                <w:iCs/>
                <w:noProof/>
                <w:webHidden/>
              </w:rPr>
              <w:fldChar w:fldCharType="begin"/>
            </w:r>
            <w:r w:rsidRPr="000E76A4">
              <w:rPr>
                <w:rFonts w:asciiTheme="minorHAnsi" w:hAnsiTheme="minorHAnsi" w:cstheme="minorHAnsi"/>
                <w:i/>
                <w:iCs/>
                <w:noProof/>
                <w:webHidden/>
              </w:rPr>
              <w:instrText xml:space="preserve"> PAGEREF _Toc173250437 \h </w:instrText>
            </w:r>
            <w:r w:rsidRPr="000E76A4">
              <w:rPr>
                <w:rFonts w:asciiTheme="minorHAnsi" w:hAnsiTheme="minorHAnsi" w:cstheme="minorHAnsi"/>
                <w:i/>
                <w:iCs/>
                <w:noProof/>
                <w:webHidden/>
              </w:rPr>
            </w:r>
            <w:r w:rsidRPr="000E76A4">
              <w:rPr>
                <w:rFonts w:asciiTheme="minorHAnsi" w:hAnsiTheme="minorHAnsi" w:cstheme="minorHAnsi"/>
                <w:i/>
                <w:iCs/>
                <w:noProof/>
                <w:webHidden/>
              </w:rPr>
              <w:fldChar w:fldCharType="separate"/>
            </w:r>
            <w:r w:rsidRPr="000E76A4">
              <w:rPr>
                <w:rFonts w:asciiTheme="minorHAnsi" w:hAnsiTheme="minorHAnsi" w:cstheme="minorHAnsi"/>
                <w:i/>
                <w:iCs/>
                <w:noProof/>
                <w:webHidden/>
              </w:rPr>
              <w:t>47</w:t>
            </w:r>
            <w:r w:rsidRPr="000E76A4">
              <w:rPr>
                <w:rFonts w:asciiTheme="minorHAnsi" w:hAnsiTheme="minorHAnsi" w:cstheme="minorHAnsi"/>
                <w:i/>
                <w:iCs/>
                <w:noProof/>
                <w:webHidden/>
              </w:rPr>
              <w:fldChar w:fldCharType="end"/>
            </w:r>
          </w:hyperlink>
        </w:p>
        <w:p w14:paraId="04ABB141" w14:textId="75278C5F" w:rsidR="000E76A4" w:rsidRPr="000E76A4" w:rsidRDefault="000E76A4">
          <w:pPr>
            <w:pStyle w:val="TOC2"/>
            <w:tabs>
              <w:tab w:val="left" w:pos="1200"/>
            </w:tabs>
            <w:rPr>
              <w:rFonts w:asciiTheme="minorHAnsi" w:eastAsiaTheme="minorEastAsia" w:hAnsiTheme="minorHAnsi" w:cstheme="minorHAnsi"/>
              <w:i/>
              <w:iCs/>
              <w:noProof/>
              <w:kern w:val="2"/>
              <w:sz w:val="24"/>
              <w:szCs w:val="24"/>
              <w:lang w:val="en-IN" w:eastAsia="en-IN"/>
              <w14:ligatures w14:val="standardContextual"/>
            </w:rPr>
          </w:pPr>
          <w:hyperlink w:anchor="_Toc173250438" w:history="1">
            <w:r w:rsidRPr="000E76A4">
              <w:rPr>
                <w:rStyle w:val="Hyperlink"/>
                <w:rFonts w:asciiTheme="minorHAnsi" w:hAnsiTheme="minorHAnsi" w:cstheme="minorHAnsi"/>
                <w:i/>
                <w:iCs/>
                <w:noProof/>
              </w:rPr>
              <w:t>10.27</w:t>
            </w:r>
            <w:r w:rsidRPr="000E76A4">
              <w:rPr>
                <w:rFonts w:asciiTheme="minorHAnsi" w:eastAsiaTheme="minorEastAsia" w:hAnsiTheme="minorHAnsi" w:cstheme="minorHAnsi"/>
                <w:i/>
                <w:iCs/>
                <w:noProof/>
                <w:kern w:val="2"/>
                <w:sz w:val="24"/>
                <w:szCs w:val="24"/>
                <w:lang w:val="en-IN" w:eastAsia="en-IN"/>
                <w14:ligatures w14:val="standardContextual"/>
              </w:rPr>
              <w:tab/>
            </w:r>
            <w:r w:rsidRPr="000E76A4">
              <w:rPr>
                <w:rStyle w:val="Hyperlink"/>
                <w:rFonts w:asciiTheme="minorHAnsi" w:hAnsiTheme="minorHAnsi" w:cstheme="minorHAnsi"/>
                <w:i/>
                <w:iCs/>
                <w:noProof/>
              </w:rPr>
              <w:t>Node AC Control ACK</w:t>
            </w:r>
            <w:r w:rsidRPr="000E76A4">
              <w:rPr>
                <w:rFonts w:asciiTheme="minorHAnsi" w:hAnsiTheme="minorHAnsi" w:cstheme="minorHAnsi"/>
                <w:i/>
                <w:iCs/>
                <w:noProof/>
                <w:webHidden/>
              </w:rPr>
              <w:tab/>
            </w:r>
            <w:r w:rsidRPr="000E76A4">
              <w:rPr>
                <w:rFonts w:asciiTheme="minorHAnsi" w:hAnsiTheme="minorHAnsi" w:cstheme="minorHAnsi"/>
                <w:i/>
                <w:iCs/>
                <w:noProof/>
                <w:webHidden/>
              </w:rPr>
              <w:fldChar w:fldCharType="begin"/>
            </w:r>
            <w:r w:rsidRPr="000E76A4">
              <w:rPr>
                <w:rFonts w:asciiTheme="minorHAnsi" w:hAnsiTheme="minorHAnsi" w:cstheme="minorHAnsi"/>
                <w:i/>
                <w:iCs/>
                <w:noProof/>
                <w:webHidden/>
              </w:rPr>
              <w:instrText xml:space="preserve"> PAGEREF _Toc173250438 \h </w:instrText>
            </w:r>
            <w:r w:rsidRPr="000E76A4">
              <w:rPr>
                <w:rFonts w:asciiTheme="minorHAnsi" w:hAnsiTheme="minorHAnsi" w:cstheme="minorHAnsi"/>
                <w:i/>
                <w:iCs/>
                <w:noProof/>
                <w:webHidden/>
              </w:rPr>
            </w:r>
            <w:r w:rsidRPr="000E76A4">
              <w:rPr>
                <w:rFonts w:asciiTheme="minorHAnsi" w:hAnsiTheme="minorHAnsi" w:cstheme="minorHAnsi"/>
                <w:i/>
                <w:iCs/>
                <w:noProof/>
                <w:webHidden/>
              </w:rPr>
              <w:fldChar w:fldCharType="separate"/>
            </w:r>
            <w:r w:rsidRPr="000E76A4">
              <w:rPr>
                <w:rFonts w:asciiTheme="minorHAnsi" w:hAnsiTheme="minorHAnsi" w:cstheme="minorHAnsi"/>
                <w:i/>
                <w:iCs/>
                <w:noProof/>
                <w:webHidden/>
              </w:rPr>
              <w:t>49</w:t>
            </w:r>
            <w:r w:rsidRPr="000E76A4">
              <w:rPr>
                <w:rFonts w:asciiTheme="minorHAnsi" w:hAnsiTheme="minorHAnsi" w:cstheme="minorHAnsi"/>
                <w:i/>
                <w:iCs/>
                <w:noProof/>
                <w:webHidden/>
              </w:rPr>
              <w:fldChar w:fldCharType="end"/>
            </w:r>
          </w:hyperlink>
        </w:p>
        <w:p w14:paraId="49BBC548" w14:textId="40B9C0EC" w:rsidR="000E76A4" w:rsidRPr="000E76A4" w:rsidRDefault="000E76A4">
          <w:pPr>
            <w:pStyle w:val="TOC2"/>
            <w:tabs>
              <w:tab w:val="left" w:pos="1200"/>
            </w:tabs>
            <w:rPr>
              <w:rFonts w:asciiTheme="minorHAnsi" w:eastAsiaTheme="minorEastAsia" w:hAnsiTheme="minorHAnsi" w:cstheme="minorHAnsi"/>
              <w:i/>
              <w:iCs/>
              <w:noProof/>
              <w:kern w:val="2"/>
              <w:sz w:val="24"/>
              <w:szCs w:val="24"/>
              <w:lang w:val="en-IN" w:eastAsia="en-IN"/>
              <w14:ligatures w14:val="standardContextual"/>
            </w:rPr>
          </w:pPr>
          <w:hyperlink w:anchor="_Toc173250439" w:history="1">
            <w:r w:rsidRPr="000E76A4">
              <w:rPr>
                <w:rStyle w:val="Hyperlink"/>
                <w:rFonts w:asciiTheme="minorHAnsi" w:hAnsiTheme="minorHAnsi" w:cstheme="minorHAnsi"/>
                <w:i/>
                <w:iCs/>
                <w:noProof/>
              </w:rPr>
              <w:t>10.28</w:t>
            </w:r>
            <w:r w:rsidRPr="000E76A4">
              <w:rPr>
                <w:rFonts w:asciiTheme="minorHAnsi" w:eastAsiaTheme="minorEastAsia" w:hAnsiTheme="minorHAnsi" w:cstheme="minorHAnsi"/>
                <w:i/>
                <w:iCs/>
                <w:noProof/>
                <w:kern w:val="2"/>
                <w:sz w:val="24"/>
                <w:szCs w:val="24"/>
                <w:lang w:val="en-IN" w:eastAsia="en-IN"/>
                <w14:ligatures w14:val="standardContextual"/>
              </w:rPr>
              <w:tab/>
            </w:r>
            <w:r w:rsidRPr="000E76A4">
              <w:rPr>
                <w:rStyle w:val="Hyperlink"/>
                <w:rFonts w:asciiTheme="minorHAnsi" w:hAnsiTheme="minorHAnsi" w:cstheme="minorHAnsi"/>
                <w:i/>
                <w:iCs/>
                <w:noProof/>
              </w:rPr>
              <w:t>Node AC Manual control ACK</w:t>
            </w:r>
            <w:r w:rsidRPr="000E76A4">
              <w:rPr>
                <w:rFonts w:asciiTheme="minorHAnsi" w:hAnsiTheme="minorHAnsi" w:cstheme="minorHAnsi"/>
                <w:i/>
                <w:iCs/>
                <w:noProof/>
                <w:webHidden/>
              </w:rPr>
              <w:tab/>
            </w:r>
            <w:r w:rsidRPr="000E76A4">
              <w:rPr>
                <w:rFonts w:asciiTheme="minorHAnsi" w:hAnsiTheme="minorHAnsi" w:cstheme="minorHAnsi"/>
                <w:i/>
                <w:iCs/>
                <w:noProof/>
                <w:webHidden/>
              </w:rPr>
              <w:fldChar w:fldCharType="begin"/>
            </w:r>
            <w:r w:rsidRPr="000E76A4">
              <w:rPr>
                <w:rFonts w:asciiTheme="minorHAnsi" w:hAnsiTheme="minorHAnsi" w:cstheme="minorHAnsi"/>
                <w:i/>
                <w:iCs/>
                <w:noProof/>
                <w:webHidden/>
              </w:rPr>
              <w:instrText xml:space="preserve"> PAGEREF _Toc173250439 \h </w:instrText>
            </w:r>
            <w:r w:rsidRPr="000E76A4">
              <w:rPr>
                <w:rFonts w:asciiTheme="minorHAnsi" w:hAnsiTheme="minorHAnsi" w:cstheme="minorHAnsi"/>
                <w:i/>
                <w:iCs/>
                <w:noProof/>
                <w:webHidden/>
              </w:rPr>
            </w:r>
            <w:r w:rsidRPr="000E76A4">
              <w:rPr>
                <w:rFonts w:asciiTheme="minorHAnsi" w:hAnsiTheme="minorHAnsi" w:cstheme="minorHAnsi"/>
                <w:i/>
                <w:iCs/>
                <w:noProof/>
                <w:webHidden/>
              </w:rPr>
              <w:fldChar w:fldCharType="separate"/>
            </w:r>
            <w:r w:rsidRPr="000E76A4">
              <w:rPr>
                <w:rFonts w:asciiTheme="minorHAnsi" w:hAnsiTheme="minorHAnsi" w:cstheme="minorHAnsi"/>
                <w:i/>
                <w:iCs/>
                <w:noProof/>
                <w:webHidden/>
              </w:rPr>
              <w:t>50</w:t>
            </w:r>
            <w:r w:rsidRPr="000E76A4">
              <w:rPr>
                <w:rFonts w:asciiTheme="minorHAnsi" w:hAnsiTheme="minorHAnsi" w:cstheme="minorHAnsi"/>
                <w:i/>
                <w:iCs/>
                <w:noProof/>
                <w:webHidden/>
              </w:rPr>
              <w:fldChar w:fldCharType="end"/>
            </w:r>
          </w:hyperlink>
        </w:p>
        <w:p w14:paraId="438C3D9D" w14:textId="46DF40C3" w:rsidR="000E76A4" w:rsidRPr="000E76A4" w:rsidRDefault="000E76A4">
          <w:pPr>
            <w:pStyle w:val="TOC2"/>
            <w:tabs>
              <w:tab w:val="left" w:pos="1200"/>
            </w:tabs>
            <w:rPr>
              <w:rFonts w:asciiTheme="minorHAnsi" w:eastAsiaTheme="minorEastAsia" w:hAnsiTheme="minorHAnsi" w:cstheme="minorHAnsi"/>
              <w:i/>
              <w:iCs/>
              <w:noProof/>
              <w:kern w:val="2"/>
              <w:sz w:val="24"/>
              <w:szCs w:val="24"/>
              <w:lang w:val="en-IN" w:eastAsia="en-IN"/>
              <w14:ligatures w14:val="standardContextual"/>
            </w:rPr>
          </w:pPr>
          <w:hyperlink w:anchor="_Toc173250440" w:history="1">
            <w:r w:rsidRPr="000E76A4">
              <w:rPr>
                <w:rStyle w:val="Hyperlink"/>
                <w:rFonts w:asciiTheme="minorHAnsi" w:hAnsiTheme="minorHAnsi" w:cstheme="minorHAnsi"/>
                <w:i/>
                <w:iCs/>
                <w:noProof/>
              </w:rPr>
              <w:t>10.29</w:t>
            </w:r>
            <w:r w:rsidRPr="000E76A4">
              <w:rPr>
                <w:rFonts w:asciiTheme="minorHAnsi" w:eastAsiaTheme="minorEastAsia" w:hAnsiTheme="minorHAnsi" w:cstheme="minorHAnsi"/>
                <w:i/>
                <w:iCs/>
                <w:noProof/>
                <w:kern w:val="2"/>
                <w:sz w:val="24"/>
                <w:szCs w:val="24"/>
                <w:lang w:val="en-IN" w:eastAsia="en-IN"/>
                <w14:ligatures w14:val="standardContextual"/>
              </w:rPr>
              <w:tab/>
            </w:r>
            <w:r w:rsidRPr="000E76A4">
              <w:rPr>
                <w:rStyle w:val="Hyperlink"/>
                <w:rFonts w:asciiTheme="minorHAnsi" w:hAnsiTheme="minorHAnsi" w:cstheme="minorHAnsi"/>
                <w:i/>
                <w:iCs/>
                <w:noProof/>
              </w:rPr>
              <w:t>Node AC Remote Reconfiguration Packet</w:t>
            </w:r>
            <w:r w:rsidRPr="000E76A4">
              <w:rPr>
                <w:rFonts w:asciiTheme="minorHAnsi" w:hAnsiTheme="minorHAnsi" w:cstheme="minorHAnsi"/>
                <w:i/>
                <w:iCs/>
                <w:noProof/>
                <w:webHidden/>
              </w:rPr>
              <w:tab/>
            </w:r>
            <w:r w:rsidRPr="000E76A4">
              <w:rPr>
                <w:rFonts w:asciiTheme="minorHAnsi" w:hAnsiTheme="minorHAnsi" w:cstheme="minorHAnsi"/>
                <w:i/>
                <w:iCs/>
                <w:noProof/>
                <w:webHidden/>
              </w:rPr>
              <w:fldChar w:fldCharType="begin"/>
            </w:r>
            <w:r w:rsidRPr="000E76A4">
              <w:rPr>
                <w:rFonts w:asciiTheme="minorHAnsi" w:hAnsiTheme="minorHAnsi" w:cstheme="minorHAnsi"/>
                <w:i/>
                <w:iCs/>
                <w:noProof/>
                <w:webHidden/>
              </w:rPr>
              <w:instrText xml:space="preserve"> PAGEREF _Toc173250440 \h </w:instrText>
            </w:r>
            <w:r w:rsidRPr="000E76A4">
              <w:rPr>
                <w:rFonts w:asciiTheme="minorHAnsi" w:hAnsiTheme="minorHAnsi" w:cstheme="minorHAnsi"/>
                <w:i/>
                <w:iCs/>
                <w:noProof/>
                <w:webHidden/>
              </w:rPr>
            </w:r>
            <w:r w:rsidRPr="000E76A4">
              <w:rPr>
                <w:rFonts w:asciiTheme="minorHAnsi" w:hAnsiTheme="minorHAnsi" w:cstheme="minorHAnsi"/>
                <w:i/>
                <w:iCs/>
                <w:noProof/>
                <w:webHidden/>
              </w:rPr>
              <w:fldChar w:fldCharType="separate"/>
            </w:r>
            <w:r w:rsidRPr="000E76A4">
              <w:rPr>
                <w:rFonts w:asciiTheme="minorHAnsi" w:hAnsiTheme="minorHAnsi" w:cstheme="minorHAnsi"/>
                <w:i/>
                <w:iCs/>
                <w:noProof/>
                <w:webHidden/>
              </w:rPr>
              <w:t>52</w:t>
            </w:r>
            <w:r w:rsidRPr="000E76A4">
              <w:rPr>
                <w:rFonts w:asciiTheme="minorHAnsi" w:hAnsiTheme="minorHAnsi" w:cstheme="minorHAnsi"/>
                <w:i/>
                <w:iCs/>
                <w:noProof/>
                <w:webHidden/>
              </w:rPr>
              <w:fldChar w:fldCharType="end"/>
            </w:r>
          </w:hyperlink>
        </w:p>
        <w:p w14:paraId="76247D6F" w14:textId="7E74C4DB" w:rsidR="000E76A4" w:rsidRPr="000E76A4" w:rsidRDefault="000E76A4">
          <w:pPr>
            <w:pStyle w:val="TOC2"/>
            <w:tabs>
              <w:tab w:val="left" w:pos="1200"/>
            </w:tabs>
            <w:rPr>
              <w:rFonts w:asciiTheme="minorHAnsi" w:eastAsiaTheme="minorEastAsia" w:hAnsiTheme="minorHAnsi" w:cstheme="minorHAnsi"/>
              <w:i/>
              <w:iCs/>
              <w:noProof/>
              <w:kern w:val="2"/>
              <w:sz w:val="24"/>
              <w:szCs w:val="24"/>
              <w:lang w:val="en-IN" w:eastAsia="en-IN"/>
              <w14:ligatures w14:val="standardContextual"/>
            </w:rPr>
          </w:pPr>
          <w:hyperlink w:anchor="_Toc173250441" w:history="1">
            <w:r w:rsidRPr="000E76A4">
              <w:rPr>
                <w:rStyle w:val="Hyperlink"/>
                <w:rFonts w:asciiTheme="minorHAnsi" w:hAnsiTheme="minorHAnsi" w:cstheme="minorHAnsi"/>
                <w:i/>
                <w:iCs/>
                <w:noProof/>
              </w:rPr>
              <w:t>10.30</w:t>
            </w:r>
            <w:r w:rsidRPr="000E76A4">
              <w:rPr>
                <w:rFonts w:asciiTheme="minorHAnsi" w:eastAsiaTheme="minorEastAsia" w:hAnsiTheme="minorHAnsi" w:cstheme="minorHAnsi"/>
                <w:i/>
                <w:iCs/>
                <w:noProof/>
                <w:kern w:val="2"/>
                <w:sz w:val="24"/>
                <w:szCs w:val="24"/>
                <w:lang w:val="en-IN" w:eastAsia="en-IN"/>
                <w14:ligatures w14:val="standardContextual"/>
              </w:rPr>
              <w:tab/>
            </w:r>
            <w:r w:rsidRPr="000E76A4">
              <w:rPr>
                <w:rStyle w:val="Hyperlink"/>
                <w:rFonts w:asciiTheme="minorHAnsi" w:hAnsiTheme="minorHAnsi" w:cstheme="minorHAnsi"/>
                <w:i/>
                <w:iCs/>
                <w:noProof/>
              </w:rPr>
              <w:t>Node AC Remote Reconfiguration ACK</w:t>
            </w:r>
            <w:r w:rsidRPr="000E76A4">
              <w:rPr>
                <w:rFonts w:asciiTheme="minorHAnsi" w:hAnsiTheme="minorHAnsi" w:cstheme="minorHAnsi"/>
                <w:i/>
                <w:iCs/>
                <w:noProof/>
                <w:webHidden/>
              </w:rPr>
              <w:tab/>
            </w:r>
            <w:r w:rsidRPr="000E76A4">
              <w:rPr>
                <w:rFonts w:asciiTheme="minorHAnsi" w:hAnsiTheme="minorHAnsi" w:cstheme="minorHAnsi"/>
                <w:i/>
                <w:iCs/>
                <w:noProof/>
                <w:webHidden/>
              </w:rPr>
              <w:fldChar w:fldCharType="begin"/>
            </w:r>
            <w:r w:rsidRPr="000E76A4">
              <w:rPr>
                <w:rFonts w:asciiTheme="minorHAnsi" w:hAnsiTheme="minorHAnsi" w:cstheme="minorHAnsi"/>
                <w:i/>
                <w:iCs/>
                <w:noProof/>
                <w:webHidden/>
              </w:rPr>
              <w:instrText xml:space="preserve"> PAGEREF _Toc173250441 \h </w:instrText>
            </w:r>
            <w:r w:rsidRPr="000E76A4">
              <w:rPr>
                <w:rFonts w:asciiTheme="minorHAnsi" w:hAnsiTheme="minorHAnsi" w:cstheme="minorHAnsi"/>
                <w:i/>
                <w:iCs/>
                <w:noProof/>
                <w:webHidden/>
              </w:rPr>
            </w:r>
            <w:r w:rsidRPr="000E76A4">
              <w:rPr>
                <w:rFonts w:asciiTheme="minorHAnsi" w:hAnsiTheme="minorHAnsi" w:cstheme="minorHAnsi"/>
                <w:i/>
                <w:iCs/>
                <w:noProof/>
                <w:webHidden/>
              </w:rPr>
              <w:fldChar w:fldCharType="separate"/>
            </w:r>
            <w:r w:rsidRPr="000E76A4">
              <w:rPr>
                <w:rFonts w:asciiTheme="minorHAnsi" w:hAnsiTheme="minorHAnsi" w:cstheme="minorHAnsi"/>
                <w:i/>
                <w:iCs/>
                <w:noProof/>
                <w:webHidden/>
              </w:rPr>
              <w:t>53</w:t>
            </w:r>
            <w:r w:rsidRPr="000E76A4">
              <w:rPr>
                <w:rFonts w:asciiTheme="minorHAnsi" w:hAnsiTheme="minorHAnsi" w:cstheme="minorHAnsi"/>
                <w:i/>
                <w:iCs/>
                <w:noProof/>
                <w:webHidden/>
              </w:rPr>
              <w:fldChar w:fldCharType="end"/>
            </w:r>
          </w:hyperlink>
        </w:p>
        <w:p w14:paraId="70ECFD83" w14:textId="40B9AB02" w:rsidR="000E76A4" w:rsidRPr="000E76A4" w:rsidRDefault="000E76A4">
          <w:pPr>
            <w:pStyle w:val="TOC2"/>
            <w:tabs>
              <w:tab w:val="left" w:pos="1200"/>
            </w:tabs>
            <w:rPr>
              <w:rFonts w:asciiTheme="minorHAnsi" w:eastAsiaTheme="minorEastAsia" w:hAnsiTheme="minorHAnsi" w:cstheme="minorHAnsi"/>
              <w:i/>
              <w:iCs/>
              <w:noProof/>
              <w:kern w:val="2"/>
              <w:sz w:val="24"/>
              <w:szCs w:val="24"/>
              <w:lang w:val="en-IN" w:eastAsia="en-IN"/>
              <w14:ligatures w14:val="standardContextual"/>
            </w:rPr>
          </w:pPr>
          <w:hyperlink w:anchor="_Toc173250442" w:history="1">
            <w:r w:rsidRPr="000E76A4">
              <w:rPr>
                <w:rStyle w:val="Hyperlink"/>
                <w:rFonts w:asciiTheme="minorHAnsi" w:hAnsiTheme="minorHAnsi" w:cstheme="minorHAnsi"/>
                <w:i/>
                <w:iCs/>
                <w:noProof/>
              </w:rPr>
              <w:t>10.31</w:t>
            </w:r>
            <w:r w:rsidRPr="000E76A4">
              <w:rPr>
                <w:rFonts w:asciiTheme="minorHAnsi" w:eastAsiaTheme="minorEastAsia" w:hAnsiTheme="minorHAnsi" w:cstheme="minorHAnsi"/>
                <w:i/>
                <w:iCs/>
                <w:noProof/>
                <w:kern w:val="2"/>
                <w:sz w:val="24"/>
                <w:szCs w:val="24"/>
                <w:lang w:val="en-IN" w:eastAsia="en-IN"/>
                <w14:ligatures w14:val="standardContextual"/>
              </w:rPr>
              <w:tab/>
            </w:r>
            <w:r w:rsidRPr="000E76A4">
              <w:rPr>
                <w:rStyle w:val="Hyperlink"/>
                <w:rFonts w:asciiTheme="minorHAnsi" w:hAnsiTheme="minorHAnsi" w:cstheme="minorHAnsi"/>
                <w:i/>
                <w:iCs/>
                <w:noProof/>
              </w:rPr>
              <w:t>Node Heartbeat ACK</w:t>
            </w:r>
            <w:r w:rsidRPr="000E76A4">
              <w:rPr>
                <w:rFonts w:asciiTheme="minorHAnsi" w:hAnsiTheme="minorHAnsi" w:cstheme="minorHAnsi"/>
                <w:i/>
                <w:iCs/>
                <w:noProof/>
                <w:webHidden/>
              </w:rPr>
              <w:tab/>
            </w:r>
            <w:r w:rsidRPr="000E76A4">
              <w:rPr>
                <w:rFonts w:asciiTheme="minorHAnsi" w:hAnsiTheme="minorHAnsi" w:cstheme="minorHAnsi"/>
                <w:i/>
                <w:iCs/>
                <w:noProof/>
                <w:webHidden/>
              </w:rPr>
              <w:fldChar w:fldCharType="begin"/>
            </w:r>
            <w:r w:rsidRPr="000E76A4">
              <w:rPr>
                <w:rFonts w:asciiTheme="minorHAnsi" w:hAnsiTheme="minorHAnsi" w:cstheme="minorHAnsi"/>
                <w:i/>
                <w:iCs/>
                <w:noProof/>
                <w:webHidden/>
              </w:rPr>
              <w:instrText xml:space="preserve"> PAGEREF _Toc173250442 \h </w:instrText>
            </w:r>
            <w:r w:rsidRPr="000E76A4">
              <w:rPr>
                <w:rFonts w:asciiTheme="minorHAnsi" w:hAnsiTheme="minorHAnsi" w:cstheme="minorHAnsi"/>
                <w:i/>
                <w:iCs/>
                <w:noProof/>
                <w:webHidden/>
              </w:rPr>
            </w:r>
            <w:r w:rsidRPr="000E76A4">
              <w:rPr>
                <w:rFonts w:asciiTheme="minorHAnsi" w:hAnsiTheme="minorHAnsi" w:cstheme="minorHAnsi"/>
                <w:i/>
                <w:iCs/>
                <w:noProof/>
                <w:webHidden/>
              </w:rPr>
              <w:fldChar w:fldCharType="separate"/>
            </w:r>
            <w:r w:rsidRPr="000E76A4">
              <w:rPr>
                <w:rFonts w:asciiTheme="minorHAnsi" w:hAnsiTheme="minorHAnsi" w:cstheme="minorHAnsi"/>
                <w:i/>
                <w:iCs/>
                <w:noProof/>
                <w:webHidden/>
              </w:rPr>
              <w:t>54</w:t>
            </w:r>
            <w:r w:rsidRPr="000E76A4">
              <w:rPr>
                <w:rFonts w:asciiTheme="minorHAnsi" w:hAnsiTheme="minorHAnsi" w:cstheme="minorHAnsi"/>
                <w:i/>
                <w:iCs/>
                <w:noProof/>
                <w:webHidden/>
              </w:rPr>
              <w:fldChar w:fldCharType="end"/>
            </w:r>
          </w:hyperlink>
        </w:p>
        <w:p w14:paraId="4EC683E6" w14:textId="337999C4" w:rsidR="000E76A4" w:rsidRPr="000E76A4" w:rsidRDefault="000E76A4">
          <w:pPr>
            <w:pStyle w:val="TOC2"/>
            <w:tabs>
              <w:tab w:val="left" w:pos="1200"/>
            </w:tabs>
            <w:rPr>
              <w:rFonts w:asciiTheme="minorHAnsi" w:eastAsiaTheme="minorEastAsia" w:hAnsiTheme="minorHAnsi" w:cstheme="minorHAnsi"/>
              <w:i/>
              <w:iCs/>
              <w:noProof/>
              <w:kern w:val="2"/>
              <w:sz w:val="24"/>
              <w:szCs w:val="24"/>
              <w:lang w:val="en-IN" w:eastAsia="en-IN"/>
              <w14:ligatures w14:val="standardContextual"/>
            </w:rPr>
          </w:pPr>
          <w:hyperlink w:anchor="_Toc173250443" w:history="1">
            <w:r w:rsidRPr="000E76A4">
              <w:rPr>
                <w:rStyle w:val="Hyperlink"/>
                <w:rFonts w:asciiTheme="minorHAnsi" w:hAnsiTheme="minorHAnsi" w:cstheme="minorHAnsi"/>
                <w:i/>
                <w:iCs/>
                <w:noProof/>
              </w:rPr>
              <w:t>10.32</w:t>
            </w:r>
            <w:r w:rsidRPr="000E76A4">
              <w:rPr>
                <w:rFonts w:asciiTheme="minorHAnsi" w:eastAsiaTheme="minorEastAsia" w:hAnsiTheme="minorHAnsi" w:cstheme="minorHAnsi"/>
                <w:i/>
                <w:iCs/>
                <w:noProof/>
                <w:kern w:val="2"/>
                <w:sz w:val="24"/>
                <w:szCs w:val="24"/>
                <w:lang w:val="en-IN" w:eastAsia="en-IN"/>
                <w14:ligatures w14:val="standardContextual"/>
              </w:rPr>
              <w:tab/>
            </w:r>
            <w:r w:rsidRPr="000E76A4">
              <w:rPr>
                <w:rStyle w:val="Hyperlink"/>
                <w:rFonts w:asciiTheme="minorHAnsi" w:hAnsiTheme="minorHAnsi" w:cstheme="minorHAnsi"/>
                <w:i/>
                <w:iCs/>
                <w:noProof/>
              </w:rPr>
              <w:t>Node Heartbeat Publish Configuration Packet</w:t>
            </w:r>
            <w:r w:rsidRPr="000E76A4">
              <w:rPr>
                <w:rFonts w:asciiTheme="minorHAnsi" w:hAnsiTheme="minorHAnsi" w:cstheme="minorHAnsi"/>
                <w:i/>
                <w:iCs/>
                <w:noProof/>
                <w:webHidden/>
              </w:rPr>
              <w:tab/>
            </w:r>
            <w:r w:rsidRPr="000E76A4">
              <w:rPr>
                <w:rFonts w:asciiTheme="minorHAnsi" w:hAnsiTheme="minorHAnsi" w:cstheme="minorHAnsi"/>
                <w:i/>
                <w:iCs/>
                <w:noProof/>
                <w:webHidden/>
              </w:rPr>
              <w:fldChar w:fldCharType="begin"/>
            </w:r>
            <w:r w:rsidRPr="000E76A4">
              <w:rPr>
                <w:rFonts w:asciiTheme="minorHAnsi" w:hAnsiTheme="minorHAnsi" w:cstheme="minorHAnsi"/>
                <w:i/>
                <w:iCs/>
                <w:noProof/>
                <w:webHidden/>
              </w:rPr>
              <w:instrText xml:space="preserve"> PAGEREF _Toc173250443 \h </w:instrText>
            </w:r>
            <w:r w:rsidRPr="000E76A4">
              <w:rPr>
                <w:rFonts w:asciiTheme="minorHAnsi" w:hAnsiTheme="minorHAnsi" w:cstheme="minorHAnsi"/>
                <w:i/>
                <w:iCs/>
                <w:noProof/>
                <w:webHidden/>
              </w:rPr>
            </w:r>
            <w:r w:rsidRPr="000E76A4">
              <w:rPr>
                <w:rFonts w:asciiTheme="minorHAnsi" w:hAnsiTheme="minorHAnsi" w:cstheme="minorHAnsi"/>
                <w:i/>
                <w:iCs/>
                <w:noProof/>
                <w:webHidden/>
              </w:rPr>
              <w:fldChar w:fldCharType="separate"/>
            </w:r>
            <w:r w:rsidRPr="000E76A4">
              <w:rPr>
                <w:rFonts w:asciiTheme="minorHAnsi" w:hAnsiTheme="minorHAnsi" w:cstheme="minorHAnsi"/>
                <w:i/>
                <w:iCs/>
                <w:noProof/>
                <w:webHidden/>
              </w:rPr>
              <w:t>55</w:t>
            </w:r>
            <w:r w:rsidRPr="000E76A4">
              <w:rPr>
                <w:rFonts w:asciiTheme="minorHAnsi" w:hAnsiTheme="minorHAnsi" w:cstheme="minorHAnsi"/>
                <w:i/>
                <w:iCs/>
                <w:noProof/>
                <w:webHidden/>
              </w:rPr>
              <w:fldChar w:fldCharType="end"/>
            </w:r>
          </w:hyperlink>
        </w:p>
        <w:p w14:paraId="30BEEB64" w14:textId="6F683602" w:rsidR="000E76A4" w:rsidRPr="000E76A4" w:rsidRDefault="000E76A4">
          <w:pPr>
            <w:pStyle w:val="TOC2"/>
            <w:tabs>
              <w:tab w:val="left" w:pos="1200"/>
            </w:tabs>
            <w:rPr>
              <w:rFonts w:asciiTheme="minorHAnsi" w:eastAsiaTheme="minorEastAsia" w:hAnsiTheme="minorHAnsi" w:cstheme="minorHAnsi"/>
              <w:i/>
              <w:iCs/>
              <w:noProof/>
              <w:kern w:val="2"/>
              <w:sz w:val="24"/>
              <w:szCs w:val="24"/>
              <w:lang w:val="en-IN" w:eastAsia="en-IN"/>
              <w14:ligatures w14:val="standardContextual"/>
            </w:rPr>
          </w:pPr>
          <w:hyperlink w:anchor="_Toc173250444" w:history="1">
            <w:r w:rsidRPr="000E76A4">
              <w:rPr>
                <w:rStyle w:val="Hyperlink"/>
                <w:rFonts w:asciiTheme="minorHAnsi" w:hAnsiTheme="minorHAnsi" w:cstheme="minorHAnsi"/>
                <w:i/>
                <w:iCs/>
                <w:noProof/>
              </w:rPr>
              <w:t>10.33</w:t>
            </w:r>
            <w:r w:rsidRPr="000E76A4">
              <w:rPr>
                <w:rFonts w:asciiTheme="minorHAnsi" w:eastAsiaTheme="minorEastAsia" w:hAnsiTheme="minorHAnsi" w:cstheme="minorHAnsi"/>
                <w:i/>
                <w:iCs/>
                <w:noProof/>
                <w:kern w:val="2"/>
                <w:sz w:val="24"/>
                <w:szCs w:val="24"/>
                <w:lang w:val="en-IN" w:eastAsia="en-IN"/>
                <w14:ligatures w14:val="standardContextual"/>
              </w:rPr>
              <w:tab/>
            </w:r>
            <w:r w:rsidRPr="000E76A4">
              <w:rPr>
                <w:rStyle w:val="Hyperlink"/>
                <w:rFonts w:asciiTheme="minorHAnsi" w:hAnsiTheme="minorHAnsi" w:cstheme="minorHAnsi"/>
                <w:i/>
                <w:iCs/>
                <w:noProof/>
              </w:rPr>
              <w:t>Node Heartbeat Publish Configuration ACK</w:t>
            </w:r>
            <w:r w:rsidRPr="000E76A4">
              <w:rPr>
                <w:rFonts w:asciiTheme="minorHAnsi" w:hAnsiTheme="minorHAnsi" w:cstheme="minorHAnsi"/>
                <w:i/>
                <w:iCs/>
                <w:noProof/>
                <w:webHidden/>
              </w:rPr>
              <w:tab/>
            </w:r>
            <w:r w:rsidRPr="000E76A4">
              <w:rPr>
                <w:rFonts w:asciiTheme="minorHAnsi" w:hAnsiTheme="minorHAnsi" w:cstheme="minorHAnsi"/>
                <w:i/>
                <w:iCs/>
                <w:noProof/>
                <w:webHidden/>
              </w:rPr>
              <w:fldChar w:fldCharType="begin"/>
            </w:r>
            <w:r w:rsidRPr="000E76A4">
              <w:rPr>
                <w:rFonts w:asciiTheme="minorHAnsi" w:hAnsiTheme="minorHAnsi" w:cstheme="minorHAnsi"/>
                <w:i/>
                <w:iCs/>
                <w:noProof/>
                <w:webHidden/>
              </w:rPr>
              <w:instrText xml:space="preserve"> PAGEREF _Toc173250444 \h </w:instrText>
            </w:r>
            <w:r w:rsidRPr="000E76A4">
              <w:rPr>
                <w:rFonts w:asciiTheme="minorHAnsi" w:hAnsiTheme="minorHAnsi" w:cstheme="minorHAnsi"/>
                <w:i/>
                <w:iCs/>
                <w:noProof/>
                <w:webHidden/>
              </w:rPr>
            </w:r>
            <w:r w:rsidRPr="000E76A4">
              <w:rPr>
                <w:rFonts w:asciiTheme="minorHAnsi" w:hAnsiTheme="minorHAnsi" w:cstheme="minorHAnsi"/>
                <w:i/>
                <w:iCs/>
                <w:noProof/>
                <w:webHidden/>
              </w:rPr>
              <w:fldChar w:fldCharType="separate"/>
            </w:r>
            <w:r w:rsidRPr="000E76A4">
              <w:rPr>
                <w:rFonts w:asciiTheme="minorHAnsi" w:hAnsiTheme="minorHAnsi" w:cstheme="minorHAnsi"/>
                <w:i/>
                <w:iCs/>
                <w:noProof/>
                <w:webHidden/>
              </w:rPr>
              <w:t>56</w:t>
            </w:r>
            <w:r w:rsidRPr="000E76A4">
              <w:rPr>
                <w:rFonts w:asciiTheme="minorHAnsi" w:hAnsiTheme="minorHAnsi" w:cstheme="minorHAnsi"/>
                <w:i/>
                <w:iCs/>
                <w:noProof/>
                <w:webHidden/>
              </w:rPr>
              <w:fldChar w:fldCharType="end"/>
            </w:r>
          </w:hyperlink>
        </w:p>
        <w:p w14:paraId="27593731" w14:textId="59386C2E" w:rsidR="000E76A4" w:rsidRPr="000E76A4" w:rsidRDefault="000E76A4">
          <w:pPr>
            <w:pStyle w:val="TOC2"/>
            <w:tabs>
              <w:tab w:val="left" w:pos="1200"/>
            </w:tabs>
            <w:rPr>
              <w:rFonts w:asciiTheme="minorHAnsi" w:eastAsiaTheme="minorEastAsia" w:hAnsiTheme="minorHAnsi" w:cstheme="minorHAnsi"/>
              <w:i/>
              <w:iCs/>
              <w:noProof/>
              <w:kern w:val="2"/>
              <w:sz w:val="24"/>
              <w:szCs w:val="24"/>
              <w:lang w:val="en-IN" w:eastAsia="en-IN"/>
              <w14:ligatures w14:val="standardContextual"/>
            </w:rPr>
          </w:pPr>
          <w:hyperlink w:anchor="_Toc173250445" w:history="1">
            <w:r w:rsidRPr="000E76A4">
              <w:rPr>
                <w:rStyle w:val="Hyperlink"/>
                <w:rFonts w:asciiTheme="minorHAnsi" w:hAnsiTheme="minorHAnsi" w:cstheme="minorHAnsi"/>
                <w:i/>
                <w:iCs/>
                <w:noProof/>
              </w:rPr>
              <w:t>10.34</w:t>
            </w:r>
            <w:r w:rsidRPr="000E76A4">
              <w:rPr>
                <w:rFonts w:asciiTheme="minorHAnsi" w:eastAsiaTheme="minorEastAsia" w:hAnsiTheme="minorHAnsi" w:cstheme="minorHAnsi"/>
                <w:i/>
                <w:iCs/>
                <w:noProof/>
                <w:kern w:val="2"/>
                <w:sz w:val="24"/>
                <w:szCs w:val="24"/>
                <w:lang w:val="en-IN" w:eastAsia="en-IN"/>
                <w14:ligatures w14:val="standardContextual"/>
              </w:rPr>
              <w:tab/>
            </w:r>
            <w:r w:rsidRPr="000E76A4">
              <w:rPr>
                <w:rStyle w:val="Hyperlink"/>
                <w:rFonts w:asciiTheme="minorHAnsi" w:hAnsiTheme="minorHAnsi" w:cstheme="minorHAnsi"/>
                <w:i/>
                <w:iCs/>
                <w:noProof/>
              </w:rPr>
              <w:t>Node Teaching Mode Start Packet</w:t>
            </w:r>
            <w:r w:rsidRPr="000E76A4">
              <w:rPr>
                <w:rFonts w:asciiTheme="minorHAnsi" w:hAnsiTheme="minorHAnsi" w:cstheme="minorHAnsi"/>
                <w:i/>
                <w:iCs/>
                <w:noProof/>
                <w:webHidden/>
              </w:rPr>
              <w:tab/>
            </w:r>
            <w:r w:rsidRPr="000E76A4">
              <w:rPr>
                <w:rFonts w:asciiTheme="minorHAnsi" w:hAnsiTheme="minorHAnsi" w:cstheme="minorHAnsi"/>
                <w:i/>
                <w:iCs/>
                <w:noProof/>
                <w:webHidden/>
              </w:rPr>
              <w:fldChar w:fldCharType="begin"/>
            </w:r>
            <w:r w:rsidRPr="000E76A4">
              <w:rPr>
                <w:rFonts w:asciiTheme="minorHAnsi" w:hAnsiTheme="minorHAnsi" w:cstheme="minorHAnsi"/>
                <w:i/>
                <w:iCs/>
                <w:noProof/>
                <w:webHidden/>
              </w:rPr>
              <w:instrText xml:space="preserve"> PAGEREF _Toc173250445 \h </w:instrText>
            </w:r>
            <w:r w:rsidRPr="000E76A4">
              <w:rPr>
                <w:rFonts w:asciiTheme="minorHAnsi" w:hAnsiTheme="minorHAnsi" w:cstheme="minorHAnsi"/>
                <w:i/>
                <w:iCs/>
                <w:noProof/>
                <w:webHidden/>
              </w:rPr>
            </w:r>
            <w:r w:rsidRPr="000E76A4">
              <w:rPr>
                <w:rFonts w:asciiTheme="minorHAnsi" w:hAnsiTheme="minorHAnsi" w:cstheme="minorHAnsi"/>
                <w:i/>
                <w:iCs/>
                <w:noProof/>
                <w:webHidden/>
              </w:rPr>
              <w:fldChar w:fldCharType="separate"/>
            </w:r>
            <w:r w:rsidRPr="000E76A4">
              <w:rPr>
                <w:rFonts w:asciiTheme="minorHAnsi" w:hAnsiTheme="minorHAnsi" w:cstheme="minorHAnsi"/>
                <w:i/>
                <w:iCs/>
                <w:noProof/>
                <w:webHidden/>
              </w:rPr>
              <w:t>57</w:t>
            </w:r>
            <w:r w:rsidRPr="000E76A4">
              <w:rPr>
                <w:rFonts w:asciiTheme="minorHAnsi" w:hAnsiTheme="minorHAnsi" w:cstheme="minorHAnsi"/>
                <w:i/>
                <w:iCs/>
                <w:noProof/>
                <w:webHidden/>
              </w:rPr>
              <w:fldChar w:fldCharType="end"/>
            </w:r>
          </w:hyperlink>
        </w:p>
        <w:p w14:paraId="24A720CE" w14:textId="6A27E7CF" w:rsidR="000E76A4" w:rsidRPr="000E76A4" w:rsidRDefault="000E76A4">
          <w:pPr>
            <w:pStyle w:val="TOC2"/>
            <w:tabs>
              <w:tab w:val="left" w:pos="1200"/>
            </w:tabs>
            <w:rPr>
              <w:rFonts w:asciiTheme="minorHAnsi" w:eastAsiaTheme="minorEastAsia" w:hAnsiTheme="minorHAnsi" w:cstheme="minorHAnsi"/>
              <w:i/>
              <w:iCs/>
              <w:noProof/>
              <w:kern w:val="2"/>
              <w:sz w:val="24"/>
              <w:szCs w:val="24"/>
              <w:lang w:val="en-IN" w:eastAsia="en-IN"/>
              <w14:ligatures w14:val="standardContextual"/>
            </w:rPr>
          </w:pPr>
          <w:hyperlink w:anchor="_Toc173250446" w:history="1">
            <w:r w:rsidRPr="000E76A4">
              <w:rPr>
                <w:rStyle w:val="Hyperlink"/>
                <w:rFonts w:asciiTheme="minorHAnsi" w:hAnsiTheme="minorHAnsi" w:cstheme="minorHAnsi"/>
                <w:i/>
                <w:iCs/>
                <w:noProof/>
              </w:rPr>
              <w:t>10.35</w:t>
            </w:r>
            <w:r w:rsidRPr="000E76A4">
              <w:rPr>
                <w:rFonts w:asciiTheme="minorHAnsi" w:eastAsiaTheme="minorEastAsia" w:hAnsiTheme="minorHAnsi" w:cstheme="minorHAnsi"/>
                <w:i/>
                <w:iCs/>
                <w:noProof/>
                <w:kern w:val="2"/>
                <w:sz w:val="24"/>
                <w:szCs w:val="24"/>
                <w:lang w:val="en-IN" w:eastAsia="en-IN"/>
                <w14:ligatures w14:val="standardContextual"/>
              </w:rPr>
              <w:tab/>
            </w:r>
            <w:r w:rsidRPr="000E76A4">
              <w:rPr>
                <w:rStyle w:val="Hyperlink"/>
                <w:rFonts w:asciiTheme="minorHAnsi" w:hAnsiTheme="minorHAnsi" w:cstheme="minorHAnsi"/>
                <w:i/>
                <w:iCs/>
                <w:noProof/>
              </w:rPr>
              <w:t>Node Teaching Mode Start ACK</w:t>
            </w:r>
            <w:r w:rsidRPr="000E76A4">
              <w:rPr>
                <w:rFonts w:asciiTheme="minorHAnsi" w:hAnsiTheme="minorHAnsi" w:cstheme="minorHAnsi"/>
                <w:i/>
                <w:iCs/>
                <w:noProof/>
                <w:webHidden/>
              </w:rPr>
              <w:tab/>
            </w:r>
            <w:r w:rsidRPr="000E76A4">
              <w:rPr>
                <w:rFonts w:asciiTheme="minorHAnsi" w:hAnsiTheme="minorHAnsi" w:cstheme="minorHAnsi"/>
                <w:i/>
                <w:iCs/>
                <w:noProof/>
                <w:webHidden/>
              </w:rPr>
              <w:fldChar w:fldCharType="begin"/>
            </w:r>
            <w:r w:rsidRPr="000E76A4">
              <w:rPr>
                <w:rFonts w:asciiTheme="minorHAnsi" w:hAnsiTheme="minorHAnsi" w:cstheme="minorHAnsi"/>
                <w:i/>
                <w:iCs/>
                <w:noProof/>
                <w:webHidden/>
              </w:rPr>
              <w:instrText xml:space="preserve"> PAGEREF _Toc173250446 \h </w:instrText>
            </w:r>
            <w:r w:rsidRPr="000E76A4">
              <w:rPr>
                <w:rFonts w:asciiTheme="minorHAnsi" w:hAnsiTheme="minorHAnsi" w:cstheme="minorHAnsi"/>
                <w:i/>
                <w:iCs/>
                <w:noProof/>
                <w:webHidden/>
              </w:rPr>
            </w:r>
            <w:r w:rsidRPr="000E76A4">
              <w:rPr>
                <w:rFonts w:asciiTheme="minorHAnsi" w:hAnsiTheme="minorHAnsi" w:cstheme="minorHAnsi"/>
                <w:i/>
                <w:iCs/>
                <w:noProof/>
                <w:webHidden/>
              </w:rPr>
              <w:fldChar w:fldCharType="separate"/>
            </w:r>
            <w:r w:rsidRPr="000E76A4">
              <w:rPr>
                <w:rFonts w:asciiTheme="minorHAnsi" w:hAnsiTheme="minorHAnsi" w:cstheme="minorHAnsi"/>
                <w:i/>
                <w:iCs/>
                <w:noProof/>
                <w:webHidden/>
              </w:rPr>
              <w:t>59</w:t>
            </w:r>
            <w:r w:rsidRPr="000E76A4">
              <w:rPr>
                <w:rFonts w:asciiTheme="minorHAnsi" w:hAnsiTheme="minorHAnsi" w:cstheme="minorHAnsi"/>
                <w:i/>
                <w:iCs/>
                <w:noProof/>
                <w:webHidden/>
              </w:rPr>
              <w:fldChar w:fldCharType="end"/>
            </w:r>
          </w:hyperlink>
        </w:p>
        <w:p w14:paraId="3AA235AF" w14:textId="58B291C9" w:rsidR="000E76A4" w:rsidRPr="000E76A4" w:rsidRDefault="000E76A4">
          <w:pPr>
            <w:pStyle w:val="TOC2"/>
            <w:tabs>
              <w:tab w:val="left" w:pos="1200"/>
            </w:tabs>
            <w:rPr>
              <w:rFonts w:asciiTheme="minorHAnsi" w:eastAsiaTheme="minorEastAsia" w:hAnsiTheme="minorHAnsi" w:cstheme="minorHAnsi"/>
              <w:i/>
              <w:iCs/>
              <w:noProof/>
              <w:kern w:val="2"/>
              <w:sz w:val="24"/>
              <w:szCs w:val="24"/>
              <w:lang w:val="en-IN" w:eastAsia="en-IN"/>
              <w14:ligatures w14:val="standardContextual"/>
            </w:rPr>
          </w:pPr>
          <w:hyperlink w:anchor="_Toc173250447" w:history="1">
            <w:r w:rsidRPr="000E76A4">
              <w:rPr>
                <w:rStyle w:val="Hyperlink"/>
                <w:rFonts w:asciiTheme="minorHAnsi" w:hAnsiTheme="minorHAnsi" w:cstheme="minorHAnsi"/>
                <w:i/>
                <w:iCs/>
                <w:noProof/>
              </w:rPr>
              <w:t>10.36</w:t>
            </w:r>
            <w:r w:rsidRPr="000E76A4">
              <w:rPr>
                <w:rFonts w:asciiTheme="minorHAnsi" w:eastAsiaTheme="minorEastAsia" w:hAnsiTheme="minorHAnsi" w:cstheme="minorHAnsi"/>
                <w:i/>
                <w:iCs/>
                <w:noProof/>
                <w:kern w:val="2"/>
                <w:sz w:val="24"/>
                <w:szCs w:val="24"/>
                <w:lang w:val="en-IN" w:eastAsia="en-IN"/>
                <w14:ligatures w14:val="standardContextual"/>
              </w:rPr>
              <w:tab/>
            </w:r>
            <w:r w:rsidRPr="000E76A4">
              <w:rPr>
                <w:rStyle w:val="Hyperlink"/>
                <w:rFonts w:asciiTheme="minorHAnsi" w:hAnsiTheme="minorHAnsi" w:cstheme="minorHAnsi"/>
                <w:i/>
                <w:iCs/>
                <w:noProof/>
              </w:rPr>
              <w:t>Node Teaching Mode End ACK</w:t>
            </w:r>
            <w:r w:rsidRPr="000E76A4">
              <w:rPr>
                <w:rFonts w:asciiTheme="minorHAnsi" w:hAnsiTheme="minorHAnsi" w:cstheme="minorHAnsi"/>
                <w:i/>
                <w:iCs/>
                <w:noProof/>
                <w:webHidden/>
              </w:rPr>
              <w:tab/>
            </w:r>
            <w:r w:rsidRPr="000E76A4">
              <w:rPr>
                <w:rFonts w:asciiTheme="minorHAnsi" w:hAnsiTheme="minorHAnsi" w:cstheme="minorHAnsi"/>
                <w:i/>
                <w:iCs/>
                <w:noProof/>
                <w:webHidden/>
              </w:rPr>
              <w:fldChar w:fldCharType="begin"/>
            </w:r>
            <w:r w:rsidRPr="000E76A4">
              <w:rPr>
                <w:rFonts w:asciiTheme="minorHAnsi" w:hAnsiTheme="minorHAnsi" w:cstheme="minorHAnsi"/>
                <w:i/>
                <w:iCs/>
                <w:noProof/>
                <w:webHidden/>
              </w:rPr>
              <w:instrText xml:space="preserve"> PAGEREF _Toc173250447 \h </w:instrText>
            </w:r>
            <w:r w:rsidRPr="000E76A4">
              <w:rPr>
                <w:rFonts w:asciiTheme="minorHAnsi" w:hAnsiTheme="minorHAnsi" w:cstheme="minorHAnsi"/>
                <w:i/>
                <w:iCs/>
                <w:noProof/>
                <w:webHidden/>
              </w:rPr>
            </w:r>
            <w:r w:rsidRPr="000E76A4">
              <w:rPr>
                <w:rFonts w:asciiTheme="minorHAnsi" w:hAnsiTheme="minorHAnsi" w:cstheme="minorHAnsi"/>
                <w:i/>
                <w:iCs/>
                <w:noProof/>
                <w:webHidden/>
              </w:rPr>
              <w:fldChar w:fldCharType="separate"/>
            </w:r>
            <w:r w:rsidRPr="000E76A4">
              <w:rPr>
                <w:rFonts w:asciiTheme="minorHAnsi" w:hAnsiTheme="minorHAnsi" w:cstheme="minorHAnsi"/>
                <w:i/>
                <w:iCs/>
                <w:noProof/>
                <w:webHidden/>
              </w:rPr>
              <w:t>60</w:t>
            </w:r>
            <w:r w:rsidRPr="000E76A4">
              <w:rPr>
                <w:rFonts w:asciiTheme="minorHAnsi" w:hAnsiTheme="minorHAnsi" w:cstheme="minorHAnsi"/>
                <w:i/>
                <w:iCs/>
                <w:noProof/>
                <w:webHidden/>
              </w:rPr>
              <w:fldChar w:fldCharType="end"/>
            </w:r>
          </w:hyperlink>
        </w:p>
        <w:p w14:paraId="7BF252E9" w14:textId="6853C2CF" w:rsidR="000E76A4" w:rsidRPr="000E76A4" w:rsidRDefault="000E76A4">
          <w:pPr>
            <w:pStyle w:val="TOC2"/>
            <w:tabs>
              <w:tab w:val="left" w:pos="1200"/>
            </w:tabs>
            <w:rPr>
              <w:rFonts w:asciiTheme="minorHAnsi" w:eastAsiaTheme="minorEastAsia" w:hAnsiTheme="minorHAnsi" w:cstheme="minorHAnsi"/>
              <w:i/>
              <w:iCs/>
              <w:noProof/>
              <w:kern w:val="2"/>
              <w:sz w:val="24"/>
              <w:szCs w:val="24"/>
              <w:lang w:val="en-IN" w:eastAsia="en-IN"/>
              <w14:ligatures w14:val="standardContextual"/>
            </w:rPr>
          </w:pPr>
          <w:hyperlink w:anchor="_Toc173250448" w:history="1">
            <w:r w:rsidRPr="000E76A4">
              <w:rPr>
                <w:rStyle w:val="Hyperlink"/>
                <w:rFonts w:asciiTheme="minorHAnsi" w:hAnsiTheme="minorHAnsi" w:cstheme="minorHAnsi"/>
                <w:i/>
                <w:iCs/>
                <w:noProof/>
              </w:rPr>
              <w:t>10.37</w:t>
            </w:r>
            <w:r w:rsidRPr="000E76A4">
              <w:rPr>
                <w:rFonts w:asciiTheme="minorHAnsi" w:eastAsiaTheme="minorEastAsia" w:hAnsiTheme="minorHAnsi" w:cstheme="minorHAnsi"/>
                <w:i/>
                <w:iCs/>
                <w:noProof/>
                <w:kern w:val="2"/>
                <w:sz w:val="24"/>
                <w:szCs w:val="24"/>
                <w:lang w:val="en-IN" w:eastAsia="en-IN"/>
                <w14:ligatures w14:val="standardContextual"/>
              </w:rPr>
              <w:tab/>
            </w:r>
            <w:r w:rsidRPr="000E76A4">
              <w:rPr>
                <w:rStyle w:val="Hyperlink"/>
                <w:rFonts w:asciiTheme="minorHAnsi" w:hAnsiTheme="minorHAnsi" w:cstheme="minorHAnsi"/>
                <w:i/>
                <w:iCs/>
                <w:noProof/>
              </w:rPr>
              <w:t xml:space="preserve">Node Debug Info Packet </w:t>
            </w:r>
            <w:r w:rsidRPr="000E76A4">
              <w:rPr>
                <w:rStyle w:val="Hyperlink"/>
                <w:rFonts w:asciiTheme="minorHAnsi" w:hAnsiTheme="minorHAnsi" w:cstheme="minorHAnsi"/>
                <w:i/>
                <w:iCs/>
                <w:noProof/>
                <w:highlight w:val="yellow"/>
              </w:rPr>
              <w:t>(Only for QMAX Internal use)</w:t>
            </w:r>
            <w:r w:rsidRPr="000E76A4">
              <w:rPr>
                <w:rFonts w:asciiTheme="minorHAnsi" w:hAnsiTheme="minorHAnsi" w:cstheme="minorHAnsi"/>
                <w:i/>
                <w:iCs/>
                <w:noProof/>
                <w:webHidden/>
              </w:rPr>
              <w:tab/>
            </w:r>
            <w:r w:rsidRPr="000E76A4">
              <w:rPr>
                <w:rFonts w:asciiTheme="minorHAnsi" w:hAnsiTheme="minorHAnsi" w:cstheme="minorHAnsi"/>
                <w:i/>
                <w:iCs/>
                <w:noProof/>
                <w:webHidden/>
              </w:rPr>
              <w:fldChar w:fldCharType="begin"/>
            </w:r>
            <w:r w:rsidRPr="000E76A4">
              <w:rPr>
                <w:rFonts w:asciiTheme="minorHAnsi" w:hAnsiTheme="minorHAnsi" w:cstheme="minorHAnsi"/>
                <w:i/>
                <w:iCs/>
                <w:noProof/>
                <w:webHidden/>
              </w:rPr>
              <w:instrText xml:space="preserve"> PAGEREF _Toc173250448 \h </w:instrText>
            </w:r>
            <w:r w:rsidRPr="000E76A4">
              <w:rPr>
                <w:rFonts w:asciiTheme="minorHAnsi" w:hAnsiTheme="minorHAnsi" w:cstheme="minorHAnsi"/>
                <w:i/>
                <w:iCs/>
                <w:noProof/>
                <w:webHidden/>
              </w:rPr>
            </w:r>
            <w:r w:rsidRPr="000E76A4">
              <w:rPr>
                <w:rFonts w:asciiTheme="minorHAnsi" w:hAnsiTheme="minorHAnsi" w:cstheme="minorHAnsi"/>
                <w:i/>
                <w:iCs/>
                <w:noProof/>
                <w:webHidden/>
              </w:rPr>
              <w:fldChar w:fldCharType="separate"/>
            </w:r>
            <w:r w:rsidRPr="000E76A4">
              <w:rPr>
                <w:rFonts w:asciiTheme="minorHAnsi" w:hAnsiTheme="minorHAnsi" w:cstheme="minorHAnsi"/>
                <w:i/>
                <w:iCs/>
                <w:noProof/>
                <w:webHidden/>
              </w:rPr>
              <w:t>61</w:t>
            </w:r>
            <w:r w:rsidRPr="000E76A4">
              <w:rPr>
                <w:rFonts w:asciiTheme="minorHAnsi" w:hAnsiTheme="minorHAnsi" w:cstheme="minorHAnsi"/>
                <w:i/>
                <w:iCs/>
                <w:noProof/>
                <w:webHidden/>
              </w:rPr>
              <w:fldChar w:fldCharType="end"/>
            </w:r>
          </w:hyperlink>
        </w:p>
        <w:p w14:paraId="1A63BAC5" w14:textId="1A1533B3" w:rsidR="000E76A4" w:rsidRPr="000E76A4" w:rsidRDefault="000E76A4">
          <w:pPr>
            <w:pStyle w:val="TOC2"/>
            <w:tabs>
              <w:tab w:val="left" w:pos="1200"/>
            </w:tabs>
            <w:rPr>
              <w:rFonts w:asciiTheme="minorHAnsi" w:eastAsiaTheme="minorEastAsia" w:hAnsiTheme="minorHAnsi" w:cstheme="minorHAnsi"/>
              <w:i/>
              <w:iCs/>
              <w:noProof/>
              <w:kern w:val="2"/>
              <w:sz w:val="24"/>
              <w:szCs w:val="24"/>
              <w:lang w:val="en-IN" w:eastAsia="en-IN"/>
              <w14:ligatures w14:val="standardContextual"/>
            </w:rPr>
          </w:pPr>
          <w:hyperlink w:anchor="_Toc173250449" w:history="1">
            <w:r w:rsidRPr="000E76A4">
              <w:rPr>
                <w:rStyle w:val="Hyperlink"/>
                <w:rFonts w:asciiTheme="minorHAnsi" w:hAnsiTheme="minorHAnsi" w:cstheme="minorHAnsi"/>
                <w:i/>
                <w:iCs/>
                <w:noProof/>
              </w:rPr>
              <w:t>10.38</w:t>
            </w:r>
            <w:r w:rsidRPr="000E76A4">
              <w:rPr>
                <w:rFonts w:asciiTheme="minorHAnsi" w:eastAsiaTheme="minorEastAsia" w:hAnsiTheme="minorHAnsi" w:cstheme="minorHAnsi"/>
                <w:i/>
                <w:iCs/>
                <w:noProof/>
                <w:kern w:val="2"/>
                <w:sz w:val="24"/>
                <w:szCs w:val="24"/>
                <w:lang w:val="en-IN" w:eastAsia="en-IN"/>
                <w14:ligatures w14:val="standardContextual"/>
              </w:rPr>
              <w:tab/>
            </w:r>
            <w:r w:rsidRPr="000E76A4">
              <w:rPr>
                <w:rStyle w:val="Hyperlink"/>
                <w:rFonts w:asciiTheme="minorHAnsi" w:hAnsiTheme="minorHAnsi" w:cstheme="minorHAnsi"/>
                <w:i/>
                <w:iCs/>
                <w:noProof/>
              </w:rPr>
              <w:t xml:space="preserve">Node Debug Info ACK </w:t>
            </w:r>
            <w:r w:rsidRPr="000E76A4">
              <w:rPr>
                <w:rStyle w:val="Hyperlink"/>
                <w:rFonts w:asciiTheme="minorHAnsi" w:hAnsiTheme="minorHAnsi" w:cstheme="minorHAnsi"/>
                <w:i/>
                <w:iCs/>
                <w:noProof/>
                <w:highlight w:val="yellow"/>
              </w:rPr>
              <w:t>(Only for QMAX Internal use)</w:t>
            </w:r>
            <w:r w:rsidRPr="000E76A4">
              <w:rPr>
                <w:rFonts w:asciiTheme="minorHAnsi" w:hAnsiTheme="minorHAnsi" w:cstheme="minorHAnsi"/>
                <w:i/>
                <w:iCs/>
                <w:noProof/>
                <w:webHidden/>
              </w:rPr>
              <w:tab/>
            </w:r>
            <w:r w:rsidRPr="000E76A4">
              <w:rPr>
                <w:rFonts w:asciiTheme="minorHAnsi" w:hAnsiTheme="minorHAnsi" w:cstheme="minorHAnsi"/>
                <w:i/>
                <w:iCs/>
                <w:noProof/>
                <w:webHidden/>
              </w:rPr>
              <w:fldChar w:fldCharType="begin"/>
            </w:r>
            <w:r w:rsidRPr="000E76A4">
              <w:rPr>
                <w:rFonts w:asciiTheme="minorHAnsi" w:hAnsiTheme="minorHAnsi" w:cstheme="minorHAnsi"/>
                <w:i/>
                <w:iCs/>
                <w:noProof/>
                <w:webHidden/>
              </w:rPr>
              <w:instrText xml:space="preserve"> PAGEREF _Toc173250449 \h </w:instrText>
            </w:r>
            <w:r w:rsidRPr="000E76A4">
              <w:rPr>
                <w:rFonts w:asciiTheme="minorHAnsi" w:hAnsiTheme="minorHAnsi" w:cstheme="minorHAnsi"/>
                <w:i/>
                <w:iCs/>
                <w:noProof/>
                <w:webHidden/>
              </w:rPr>
            </w:r>
            <w:r w:rsidRPr="000E76A4">
              <w:rPr>
                <w:rFonts w:asciiTheme="minorHAnsi" w:hAnsiTheme="minorHAnsi" w:cstheme="minorHAnsi"/>
                <w:i/>
                <w:iCs/>
                <w:noProof/>
                <w:webHidden/>
              </w:rPr>
              <w:fldChar w:fldCharType="separate"/>
            </w:r>
            <w:r w:rsidRPr="000E76A4">
              <w:rPr>
                <w:rFonts w:asciiTheme="minorHAnsi" w:hAnsiTheme="minorHAnsi" w:cstheme="minorHAnsi"/>
                <w:i/>
                <w:iCs/>
                <w:noProof/>
                <w:webHidden/>
              </w:rPr>
              <w:t>62</w:t>
            </w:r>
            <w:r w:rsidRPr="000E76A4">
              <w:rPr>
                <w:rFonts w:asciiTheme="minorHAnsi" w:hAnsiTheme="minorHAnsi" w:cstheme="minorHAnsi"/>
                <w:i/>
                <w:iCs/>
                <w:noProof/>
                <w:webHidden/>
              </w:rPr>
              <w:fldChar w:fldCharType="end"/>
            </w:r>
          </w:hyperlink>
        </w:p>
        <w:p w14:paraId="35010F1F" w14:textId="211CA8B9" w:rsidR="008D0F25" w:rsidRPr="000E76A4" w:rsidRDefault="008D0F25" w:rsidP="43DB5E95">
          <w:pPr>
            <w:pStyle w:val="TOC3"/>
            <w:tabs>
              <w:tab w:val="left" w:pos="1320"/>
              <w:tab w:val="right" w:leader="dot" w:pos="9735"/>
            </w:tabs>
            <w:rPr>
              <w:rStyle w:val="Hyperlink"/>
              <w:rFonts w:asciiTheme="minorHAnsi" w:hAnsiTheme="minorHAnsi" w:cstheme="minorHAnsi"/>
              <w:i/>
              <w:iCs/>
              <w:noProof/>
              <w:kern w:val="2"/>
              <w:lang w:val="en-IN" w:eastAsia="en-IN"/>
              <w14:ligatures w14:val="standardContextual"/>
            </w:rPr>
          </w:pPr>
          <w:r w:rsidRPr="000E76A4">
            <w:rPr>
              <w:rFonts w:asciiTheme="minorHAnsi" w:hAnsiTheme="minorHAnsi" w:cstheme="minorHAnsi"/>
              <w:i/>
              <w:iCs/>
            </w:rPr>
            <w:fldChar w:fldCharType="end"/>
          </w:r>
        </w:p>
      </w:sdtContent>
    </w:sdt>
    <w:p w14:paraId="3880B57B" w14:textId="30126E48" w:rsidR="00E548D2" w:rsidRPr="000E76A4" w:rsidRDefault="00CE01C7" w:rsidP="008E15D6">
      <w:pPr>
        <w:rPr>
          <w:rFonts w:asciiTheme="minorHAnsi" w:eastAsiaTheme="minorEastAsia" w:hAnsiTheme="minorHAnsi" w:cstheme="minorHAnsi"/>
          <w:b/>
          <w:i/>
          <w:iCs/>
          <w:noProof/>
          <w:color w:val="1F497D" w:themeColor="text2"/>
          <w:kern w:val="2"/>
          <w:sz w:val="32"/>
          <w:szCs w:val="32"/>
          <w:lang w:val="en-IN" w:eastAsia="en-IN"/>
          <w14:ligatures w14:val="standardContextual"/>
        </w:rPr>
      </w:pPr>
      <w:r w:rsidRPr="000E76A4">
        <w:rPr>
          <w:rFonts w:asciiTheme="minorHAnsi" w:eastAsiaTheme="minorEastAsia" w:hAnsiTheme="minorHAnsi" w:cstheme="minorHAnsi"/>
          <w:b/>
          <w:i/>
          <w:iCs/>
          <w:noProof/>
          <w:color w:val="1F497D" w:themeColor="text2"/>
          <w:kern w:val="2"/>
          <w:sz w:val="32"/>
          <w:szCs w:val="32"/>
          <w:lang w:val="en-IN" w:eastAsia="en-IN"/>
          <w14:ligatures w14:val="standardContextual"/>
        </w:rPr>
        <w:t>Table of</w:t>
      </w:r>
      <w:r w:rsidR="00F8526F" w:rsidRPr="000E76A4">
        <w:rPr>
          <w:rFonts w:asciiTheme="minorHAnsi" w:eastAsiaTheme="minorEastAsia" w:hAnsiTheme="minorHAnsi" w:cstheme="minorHAnsi"/>
          <w:b/>
          <w:i/>
          <w:iCs/>
          <w:noProof/>
          <w:color w:val="1F497D" w:themeColor="text2"/>
          <w:kern w:val="2"/>
          <w:sz w:val="32"/>
          <w:szCs w:val="32"/>
          <w:lang w:val="en-IN" w:eastAsia="en-IN"/>
          <w14:ligatures w14:val="standardContextual"/>
        </w:rPr>
        <w:t xml:space="preserve"> Figures</w:t>
      </w:r>
    </w:p>
    <w:p w14:paraId="54478557" w14:textId="6F7CA102" w:rsidR="00CE01C7" w:rsidRPr="000E76A4" w:rsidRDefault="00CE01C7">
      <w:pPr>
        <w:pStyle w:val="TableofFigures"/>
        <w:tabs>
          <w:tab w:val="right" w:leader="dot" w:pos="9736"/>
        </w:tabs>
        <w:rPr>
          <w:rFonts w:eastAsiaTheme="minorEastAsia"/>
          <w:noProof/>
          <w:kern w:val="2"/>
          <w:sz w:val="24"/>
          <w:szCs w:val="24"/>
          <w:lang w:val="en-IN" w:eastAsia="en-IN"/>
          <w14:ligatures w14:val="standardContextual"/>
        </w:rPr>
      </w:pPr>
      <w:r w:rsidRPr="000E76A4">
        <w:rPr>
          <w:rFonts w:eastAsiaTheme="minorEastAsia"/>
          <w:b/>
          <w:noProof/>
          <w:color w:val="1F497D" w:themeColor="text2"/>
          <w:kern w:val="2"/>
          <w:sz w:val="24"/>
          <w:szCs w:val="24"/>
          <w:lang w:val="en-IN" w:eastAsia="en-IN"/>
          <w14:ligatures w14:val="standardContextual"/>
        </w:rPr>
        <w:fldChar w:fldCharType="begin"/>
      </w:r>
      <w:r w:rsidRPr="000E76A4">
        <w:rPr>
          <w:rFonts w:eastAsiaTheme="minorEastAsia"/>
          <w:b/>
          <w:noProof/>
          <w:color w:val="1F497D" w:themeColor="text2"/>
          <w:kern w:val="2"/>
          <w:sz w:val="24"/>
          <w:szCs w:val="24"/>
          <w:lang w:val="en-IN" w:eastAsia="en-IN"/>
          <w14:ligatures w14:val="standardContextual"/>
        </w:rPr>
        <w:instrText xml:space="preserve"> TOC \h \z \c "Figure" </w:instrText>
      </w:r>
      <w:r w:rsidRPr="000E76A4">
        <w:rPr>
          <w:rFonts w:eastAsiaTheme="minorEastAsia"/>
          <w:b/>
          <w:noProof/>
          <w:color w:val="1F497D" w:themeColor="text2"/>
          <w:kern w:val="2"/>
          <w:sz w:val="24"/>
          <w:szCs w:val="24"/>
          <w:lang w:val="en-IN" w:eastAsia="en-IN"/>
          <w14:ligatures w14:val="standardContextual"/>
        </w:rPr>
        <w:fldChar w:fldCharType="separate"/>
      </w:r>
      <w:hyperlink w:anchor="_Toc169879552" w:history="1">
        <w:r w:rsidRPr="000E76A4">
          <w:rPr>
            <w:rStyle w:val="Hyperlink"/>
            <w:noProof/>
            <w:sz w:val="24"/>
            <w:szCs w:val="24"/>
          </w:rPr>
          <w:t>Figure 4.1 Software Architecture Block Diagram</w:t>
        </w:r>
        <w:r w:rsidRPr="000E76A4">
          <w:rPr>
            <w:noProof/>
            <w:webHidden/>
            <w:sz w:val="24"/>
            <w:szCs w:val="24"/>
          </w:rPr>
          <w:tab/>
        </w:r>
        <w:r w:rsidRPr="000E76A4">
          <w:rPr>
            <w:noProof/>
            <w:webHidden/>
            <w:sz w:val="24"/>
            <w:szCs w:val="24"/>
          </w:rPr>
          <w:fldChar w:fldCharType="begin"/>
        </w:r>
        <w:r w:rsidRPr="000E76A4">
          <w:rPr>
            <w:noProof/>
            <w:webHidden/>
            <w:sz w:val="24"/>
            <w:szCs w:val="24"/>
          </w:rPr>
          <w:instrText xml:space="preserve"> PAGEREF _Toc169879552 \h </w:instrText>
        </w:r>
        <w:r w:rsidRPr="000E76A4">
          <w:rPr>
            <w:noProof/>
            <w:webHidden/>
            <w:sz w:val="24"/>
            <w:szCs w:val="24"/>
          </w:rPr>
        </w:r>
        <w:r w:rsidRPr="000E76A4">
          <w:rPr>
            <w:noProof/>
            <w:webHidden/>
            <w:sz w:val="24"/>
            <w:szCs w:val="24"/>
          </w:rPr>
          <w:fldChar w:fldCharType="separate"/>
        </w:r>
        <w:r w:rsidR="007F009D" w:rsidRPr="000E76A4">
          <w:rPr>
            <w:noProof/>
            <w:webHidden/>
            <w:sz w:val="24"/>
            <w:szCs w:val="24"/>
          </w:rPr>
          <w:t>6</w:t>
        </w:r>
        <w:r w:rsidRPr="000E76A4">
          <w:rPr>
            <w:noProof/>
            <w:webHidden/>
            <w:sz w:val="24"/>
            <w:szCs w:val="24"/>
          </w:rPr>
          <w:fldChar w:fldCharType="end"/>
        </w:r>
      </w:hyperlink>
    </w:p>
    <w:p w14:paraId="56D33964" w14:textId="13B0F974" w:rsidR="00CE01C7" w:rsidRPr="000E76A4" w:rsidRDefault="003B65BD">
      <w:pPr>
        <w:pStyle w:val="TableofFigures"/>
        <w:tabs>
          <w:tab w:val="right" w:leader="dot" w:pos="9736"/>
        </w:tabs>
        <w:rPr>
          <w:rFonts w:eastAsiaTheme="minorEastAsia"/>
          <w:noProof/>
          <w:kern w:val="2"/>
          <w:sz w:val="24"/>
          <w:szCs w:val="24"/>
          <w:lang w:val="en-IN" w:eastAsia="en-IN"/>
          <w14:ligatures w14:val="standardContextual"/>
        </w:rPr>
      </w:pPr>
      <w:hyperlink w:anchor="_Toc169879553" w:history="1">
        <w:r w:rsidR="00CE01C7" w:rsidRPr="000E76A4">
          <w:rPr>
            <w:rStyle w:val="Hyperlink"/>
            <w:noProof/>
            <w:sz w:val="24"/>
            <w:szCs w:val="24"/>
          </w:rPr>
          <w:t>Figure 10.1 Gateway Registration process flow</w:t>
        </w:r>
        <w:r w:rsidR="00CE01C7" w:rsidRPr="000E76A4">
          <w:rPr>
            <w:noProof/>
            <w:webHidden/>
            <w:sz w:val="24"/>
            <w:szCs w:val="24"/>
          </w:rPr>
          <w:tab/>
        </w:r>
        <w:r w:rsidR="00CE01C7" w:rsidRPr="000E76A4">
          <w:rPr>
            <w:noProof/>
            <w:webHidden/>
            <w:sz w:val="24"/>
            <w:szCs w:val="24"/>
          </w:rPr>
          <w:fldChar w:fldCharType="begin"/>
        </w:r>
        <w:r w:rsidR="00CE01C7" w:rsidRPr="000E76A4">
          <w:rPr>
            <w:noProof/>
            <w:webHidden/>
            <w:sz w:val="24"/>
            <w:szCs w:val="24"/>
          </w:rPr>
          <w:instrText xml:space="preserve"> PAGEREF _Toc169879553 \h </w:instrText>
        </w:r>
        <w:r w:rsidR="00CE01C7" w:rsidRPr="000E76A4">
          <w:rPr>
            <w:noProof/>
            <w:webHidden/>
            <w:sz w:val="24"/>
            <w:szCs w:val="24"/>
          </w:rPr>
        </w:r>
        <w:r w:rsidR="00CE01C7" w:rsidRPr="000E76A4">
          <w:rPr>
            <w:noProof/>
            <w:webHidden/>
            <w:sz w:val="24"/>
            <w:szCs w:val="24"/>
          </w:rPr>
          <w:fldChar w:fldCharType="separate"/>
        </w:r>
        <w:r w:rsidR="007F009D" w:rsidRPr="000E76A4">
          <w:rPr>
            <w:noProof/>
            <w:webHidden/>
            <w:sz w:val="24"/>
            <w:szCs w:val="24"/>
          </w:rPr>
          <w:t>21</w:t>
        </w:r>
        <w:r w:rsidR="00CE01C7" w:rsidRPr="000E76A4">
          <w:rPr>
            <w:noProof/>
            <w:webHidden/>
            <w:sz w:val="24"/>
            <w:szCs w:val="24"/>
          </w:rPr>
          <w:fldChar w:fldCharType="end"/>
        </w:r>
      </w:hyperlink>
    </w:p>
    <w:p w14:paraId="004D828E" w14:textId="4F63534E" w:rsidR="00CE01C7" w:rsidRPr="000E76A4" w:rsidRDefault="003B65BD">
      <w:pPr>
        <w:pStyle w:val="TableofFigures"/>
        <w:tabs>
          <w:tab w:val="right" w:leader="dot" w:pos="9736"/>
        </w:tabs>
        <w:rPr>
          <w:rFonts w:eastAsiaTheme="minorEastAsia"/>
          <w:noProof/>
          <w:kern w:val="2"/>
          <w:sz w:val="24"/>
          <w:szCs w:val="24"/>
          <w:lang w:val="en-IN" w:eastAsia="en-IN"/>
          <w14:ligatures w14:val="standardContextual"/>
        </w:rPr>
      </w:pPr>
      <w:hyperlink w:anchor="_Toc169879554" w:history="1">
        <w:r w:rsidR="00CE01C7" w:rsidRPr="000E76A4">
          <w:rPr>
            <w:rStyle w:val="Hyperlink"/>
            <w:noProof/>
            <w:sz w:val="24"/>
            <w:szCs w:val="24"/>
          </w:rPr>
          <w:t>Figure 10.2 Gateway Registration process flow</w:t>
        </w:r>
        <w:r w:rsidR="00CE01C7" w:rsidRPr="000E76A4">
          <w:rPr>
            <w:noProof/>
            <w:webHidden/>
            <w:sz w:val="24"/>
            <w:szCs w:val="24"/>
          </w:rPr>
          <w:tab/>
        </w:r>
        <w:r w:rsidR="00CE01C7" w:rsidRPr="000E76A4">
          <w:rPr>
            <w:noProof/>
            <w:webHidden/>
            <w:sz w:val="24"/>
            <w:szCs w:val="24"/>
          </w:rPr>
          <w:fldChar w:fldCharType="begin"/>
        </w:r>
        <w:r w:rsidR="00CE01C7" w:rsidRPr="000E76A4">
          <w:rPr>
            <w:noProof/>
            <w:webHidden/>
            <w:sz w:val="24"/>
            <w:szCs w:val="24"/>
          </w:rPr>
          <w:instrText xml:space="preserve"> PAGEREF _Toc169879554 \h </w:instrText>
        </w:r>
        <w:r w:rsidR="00CE01C7" w:rsidRPr="000E76A4">
          <w:rPr>
            <w:noProof/>
            <w:webHidden/>
            <w:sz w:val="24"/>
            <w:szCs w:val="24"/>
          </w:rPr>
        </w:r>
        <w:r w:rsidR="00CE01C7" w:rsidRPr="000E76A4">
          <w:rPr>
            <w:noProof/>
            <w:webHidden/>
            <w:sz w:val="24"/>
            <w:szCs w:val="24"/>
          </w:rPr>
          <w:fldChar w:fldCharType="separate"/>
        </w:r>
        <w:r w:rsidR="007F009D" w:rsidRPr="000E76A4">
          <w:rPr>
            <w:noProof/>
            <w:webHidden/>
            <w:sz w:val="24"/>
            <w:szCs w:val="24"/>
          </w:rPr>
          <w:t>22</w:t>
        </w:r>
        <w:r w:rsidR="00CE01C7" w:rsidRPr="000E76A4">
          <w:rPr>
            <w:noProof/>
            <w:webHidden/>
            <w:sz w:val="24"/>
            <w:szCs w:val="24"/>
          </w:rPr>
          <w:fldChar w:fldCharType="end"/>
        </w:r>
      </w:hyperlink>
    </w:p>
    <w:p w14:paraId="3896312B" w14:textId="2E833419" w:rsidR="00CE01C7" w:rsidRPr="000E76A4" w:rsidRDefault="003B65BD">
      <w:pPr>
        <w:pStyle w:val="TableofFigures"/>
        <w:tabs>
          <w:tab w:val="right" w:leader="dot" w:pos="9736"/>
        </w:tabs>
        <w:rPr>
          <w:rFonts w:eastAsiaTheme="minorEastAsia"/>
          <w:noProof/>
          <w:kern w:val="2"/>
          <w:sz w:val="24"/>
          <w:szCs w:val="24"/>
          <w:lang w:val="en-IN" w:eastAsia="en-IN"/>
          <w14:ligatures w14:val="standardContextual"/>
        </w:rPr>
      </w:pPr>
      <w:hyperlink w:anchor="_Toc169879555" w:history="1">
        <w:r w:rsidR="00CE01C7" w:rsidRPr="000E76A4">
          <w:rPr>
            <w:rStyle w:val="Hyperlink"/>
            <w:noProof/>
            <w:sz w:val="24"/>
            <w:szCs w:val="24"/>
          </w:rPr>
          <w:t>Figure 10.3 Gateway Configuration process flow</w:t>
        </w:r>
        <w:r w:rsidR="00CE01C7" w:rsidRPr="000E76A4">
          <w:rPr>
            <w:noProof/>
            <w:webHidden/>
            <w:sz w:val="24"/>
            <w:szCs w:val="24"/>
          </w:rPr>
          <w:tab/>
        </w:r>
        <w:r w:rsidR="00CE01C7" w:rsidRPr="000E76A4">
          <w:rPr>
            <w:noProof/>
            <w:webHidden/>
            <w:sz w:val="24"/>
            <w:szCs w:val="24"/>
          </w:rPr>
          <w:fldChar w:fldCharType="begin"/>
        </w:r>
        <w:r w:rsidR="00CE01C7" w:rsidRPr="000E76A4">
          <w:rPr>
            <w:noProof/>
            <w:webHidden/>
            <w:sz w:val="24"/>
            <w:szCs w:val="24"/>
          </w:rPr>
          <w:instrText xml:space="preserve"> PAGEREF _Toc169879555 \h </w:instrText>
        </w:r>
        <w:r w:rsidR="00CE01C7" w:rsidRPr="000E76A4">
          <w:rPr>
            <w:noProof/>
            <w:webHidden/>
            <w:sz w:val="24"/>
            <w:szCs w:val="24"/>
          </w:rPr>
        </w:r>
        <w:r w:rsidR="00CE01C7" w:rsidRPr="000E76A4">
          <w:rPr>
            <w:noProof/>
            <w:webHidden/>
            <w:sz w:val="24"/>
            <w:szCs w:val="24"/>
          </w:rPr>
          <w:fldChar w:fldCharType="separate"/>
        </w:r>
        <w:r w:rsidR="007F009D" w:rsidRPr="000E76A4">
          <w:rPr>
            <w:noProof/>
            <w:webHidden/>
            <w:sz w:val="24"/>
            <w:szCs w:val="24"/>
          </w:rPr>
          <w:t>23</w:t>
        </w:r>
        <w:r w:rsidR="00CE01C7" w:rsidRPr="000E76A4">
          <w:rPr>
            <w:noProof/>
            <w:webHidden/>
            <w:sz w:val="24"/>
            <w:szCs w:val="24"/>
          </w:rPr>
          <w:fldChar w:fldCharType="end"/>
        </w:r>
      </w:hyperlink>
    </w:p>
    <w:p w14:paraId="74E8FF35" w14:textId="12BF7779" w:rsidR="00CE01C7" w:rsidRPr="000E76A4" w:rsidRDefault="003B65BD">
      <w:pPr>
        <w:pStyle w:val="TableofFigures"/>
        <w:tabs>
          <w:tab w:val="right" w:leader="dot" w:pos="9736"/>
        </w:tabs>
        <w:rPr>
          <w:rFonts w:eastAsiaTheme="minorEastAsia"/>
          <w:noProof/>
          <w:kern w:val="2"/>
          <w:sz w:val="24"/>
          <w:szCs w:val="24"/>
          <w:lang w:val="en-IN" w:eastAsia="en-IN"/>
          <w14:ligatures w14:val="standardContextual"/>
        </w:rPr>
      </w:pPr>
      <w:hyperlink w:anchor="_Toc169879556" w:history="1">
        <w:r w:rsidR="00CE01C7" w:rsidRPr="000E76A4">
          <w:rPr>
            <w:rStyle w:val="Hyperlink"/>
            <w:noProof/>
            <w:sz w:val="24"/>
            <w:szCs w:val="24"/>
          </w:rPr>
          <w:t>Figure 10.4 Gateway Unregistration Process flow</w:t>
        </w:r>
        <w:r w:rsidR="00CE01C7" w:rsidRPr="000E76A4">
          <w:rPr>
            <w:noProof/>
            <w:webHidden/>
            <w:sz w:val="24"/>
            <w:szCs w:val="24"/>
          </w:rPr>
          <w:tab/>
        </w:r>
        <w:r w:rsidR="00CE01C7" w:rsidRPr="000E76A4">
          <w:rPr>
            <w:noProof/>
            <w:webHidden/>
            <w:sz w:val="24"/>
            <w:szCs w:val="24"/>
          </w:rPr>
          <w:fldChar w:fldCharType="begin"/>
        </w:r>
        <w:r w:rsidR="00CE01C7" w:rsidRPr="000E76A4">
          <w:rPr>
            <w:noProof/>
            <w:webHidden/>
            <w:sz w:val="24"/>
            <w:szCs w:val="24"/>
          </w:rPr>
          <w:instrText xml:space="preserve"> PAGEREF _Toc169879556 \h </w:instrText>
        </w:r>
        <w:r w:rsidR="00CE01C7" w:rsidRPr="000E76A4">
          <w:rPr>
            <w:noProof/>
            <w:webHidden/>
            <w:sz w:val="24"/>
            <w:szCs w:val="24"/>
          </w:rPr>
        </w:r>
        <w:r w:rsidR="00CE01C7" w:rsidRPr="000E76A4">
          <w:rPr>
            <w:noProof/>
            <w:webHidden/>
            <w:sz w:val="24"/>
            <w:szCs w:val="24"/>
          </w:rPr>
          <w:fldChar w:fldCharType="separate"/>
        </w:r>
        <w:r w:rsidR="007F009D" w:rsidRPr="000E76A4">
          <w:rPr>
            <w:noProof/>
            <w:webHidden/>
            <w:sz w:val="24"/>
            <w:szCs w:val="24"/>
          </w:rPr>
          <w:t>24</w:t>
        </w:r>
        <w:r w:rsidR="00CE01C7" w:rsidRPr="000E76A4">
          <w:rPr>
            <w:noProof/>
            <w:webHidden/>
            <w:sz w:val="24"/>
            <w:szCs w:val="24"/>
          </w:rPr>
          <w:fldChar w:fldCharType="end"/>
        </w:r>
      </w:hyperlink>
    </w:p>
    <w:p w14:paraId="29939283" w14:textId="66D8F014" w:rsidR="00CE01C7" w:rsidRPr="000E76A4" w:rsidRDefault="003B65BD">
      <w:pPr>
        <w:pStyle w:val="TableofFigures"/>
        <w:tabs>
          <w:tab w:val="right" w:leader="dot" w:pos="9736"/>
        </w:tabs>
        <w:rPr>
          <w:rFonts w:eastAsiaTheme="minorEastAsia"/>
          <w:noProof/>
          <w:kern w:val="2"/>
          <w:sz w:val="24"/>
          <w:szCs w:val="24"/>
          <w:lang w:val="en-IN" w:eastAsia="en-IN"/>
          <w14:ligatures w14:val="standardContextual"/>
        </w:rPr>
      </w:pPr>
      <w:hyperlink w:anchor="_Toc169879557" w:history="1">
        <w:r w:rsidR="00CE01C7" w:rsidRPr="000E76A4">
          <w:rPr>
            <w:rStyle w:val="Hyperlink"/>
            <w:noProof/>
            <w:sz w:val="24"/>
            <w:szCs w:val="24"/>
          </w:rPr>
          <w:t>Figure 10.5 Gateway Unregistration Process Flow</w:t>
        </w:r>
        <w:r w:rsidR="00CE01C7" w:rsidRPr="000E76A4">
          <w:rPr>
            <w:noProof/>
            <w:webHidden/>
            <w:sz w:val="24"/>
            <w:szCs w:val="24"/>
          </w:rPr>
          <w:tab/>
        </w:r>
        <w:r w:rsidR="00CE01C7" w:rsidRPr="000E76A4">
          <w:rPr>
            <w:noProof/>
            <w:webHidden/>
            <w:sz w:val="24"/>
            <w:szCs w:val="24"/>
          </w:rPr>
          <w:fldChar w:fldCharType="begin"/>
        </w:r>
        <w:r w:rsidR="00CE01C7" w:rsidRPr="000E76A4">
          <w:rPr>
            <w:noProof/>
            <w:webHidden/>
            <w:sz w:val="24"/>
            <w:szCs w:val="24"/>
          </w:rPr>
          <w:instrText xml:space="preserve"> PAGEREF _Toc169879557 \h </w:instrText>
        </w:r>
        <w:r w:rsidR="00CE01C7" w:rsidRPr="000E76A4">
          <w:rPr>
            <w:noProof/>
            <w:webHidden/>
            <w:sz w:val="24"/>
            <w:szCs w:val="24"/>
          </w:rPr>
        </w:r>
        <w:r w:rsidR="00CE01C7" w:rsidRPr="000E76A4">
          <w:rPr>
            <w:noProof/>
            <w:webHidden/>
            <w:sz w:val="24"/>
            <w:szCs w:val="24"/>
          </w:rPr>
          <w:fldChar w:fldCharType="separate"/>
        </w:r>
        <w:r w:rsidR="007F009D" w:rsidRPr="000E76A4">
          <w:rPr>
            <w:noProof/>
            <w:webHidden/>
            <w:sz w:val="24"/>
            <w:szCs w:val="24"/>
          </w:rPr>
          <w:t>25</w:t>
        </w:r>
        <w:r w:rsidR="00CE01C7" w:rsidRPr="000E76A4">
          <w:rPr>
            <w:noProof/>
            <w:webHidden/>
            <w:sz w:val="24"/>
            <w:szCs w:val="24"/>
          </w:rPr>
          <w:fldChar w:fldCharType="end"/>
        </w:r>
      </w:hyperlink>
    </w:p>
    <w:p w14:paraId="1D68619E" w14:textId="461C84FE" w:rsidR="00CE01C7" w:rsidRPr="000E76A4" w:rsidRDefault="003B65BD">
      <w:pPr>
        <w:pStyle w:val="TableofFigures"/>
        <w:tabs>
          <w:tab w:val="right" w:leader="dot" w:pos="9736"/>
        </w:tabs>
        <w:rPr>
          <w:rFonts w:eastAsiaTheme="minorEastAsia"/>
          <w:noProof/>
          <w:kern w:val="2"/>
          <w:sz w:val="24"/>
          <w:szCs w:val="24"/>
          <w:lang w:val="en-IN" w:eastAsia="en-IN"/>
          <w14:ligatures w14:val="standardContextual"/>
        </w:rPr>
      </w:pPr>
      <w:hyperlink w:anchor="_Toc169879558" w:history="1">
        <w:r w:rsidR="00CE01C7" w:rsidRPr="000E76A4">
          <w:rPr>
            <w:rStyle w:val="Hyperlink"/>
            <w:noProof/>
            <w:sz w:val="24"/>
            <w:szCs w:val="24"/>
          </w:rPr>
          <w:t>Figure 10.6 Gateway AC Control Process flow</w:t>
        </w:r>
        <w:r w:rsidR="00CE01C7" w:rsidRPr="000E76A4">
          <w:rPr>
            <w:noProof/>
            <w:webHidden/>
            <w:sz w:val="24"/>
            <w:szCs w:val="24"/>
          </w:rPr>
          <w:tab/>
        </w:r>
        <w:r w:rsidR="00CE01C7" w:rsidRPr="000E76A4">
          <w:rPr>
            <w:noProof/>
            <w:webHidden/>
            <w:sz w:val="24"/>
            <w:szCs w:val="24"/>
          </w:rPr>
          <w:fldChar w:fldCharType="begin"/>
        </w:r>
        <w:r w:rsidR="00CE01C7" w:rsidRPr="000E76A4">
          <w:rPr>
            <w:noProof/>
            <w:webHidden/>
            <w:sz w:val="24"/>
            <w:szCs w:val="24"/>
          </w:rPr>
          <w:instrText xml:space="preserve"> PAGEREF _Toc169879558 \h </w:instrText>
        </w:r>
        <w:r w:rsidR="00CE01C7" w:rsidRPr="000E76A4">
          <w:rPr>
            <w:noProof/>
            <w:webHidden/>
            <w:sz w:val="24"/>
            <w:szCs w:val="24"/>
          </w:rPr>
        </w:r>
        <w:r w:rsidR="00CE01C7" w:rsidRPr="000E76A4">
          <w:rPr>
            <w:noProof/>
            <w:webHidden/>
            <w:sz w:val="24"/>
            <w:szCs w:val="24"/>
          </w:rPr>
          <w:fldChar w:fldCharType="separate"/>
        </w:r>
        <w:r w:rsidR="007F009D" w:rsidRPr="000E76A4">
          <w:rPr>
            <w:noProof/>
            <w:webHidden/>
            <w:sz w:val="24"/>
            <w:szCs w:val="24"/>
          </w:rPr>
          <w:t>27</w:t>
        </w:r>
        <w:r w:rsidR="00CE01C7" w:rsidRPr="000E76A4">
          <w:rPr>
            <w:noProof/>
            <w:webHidden/>
            <w:sz w:val="24"/>
            <w:szCs w:val="24"/>
          </w:rPr>
          <w:fldChar w:fldCharType="end"/>
        </w:r>
      </w:hyperlink>
    </w:p>
    <w:p w14:paraId="48759C73" w14:textId="23FDEF5C" w:rsidR="00CE01C7" w:rsidRPr="000E76A4" w:rsidRDefault="003B65BD">
      <w:pPr>
        <w:pStyle w:val="TableofFigures"/>
        <w:tabs>
          <w:tab w:val="right" w:leader="dot" w:pos="9736"/>
        </w:tabs>
        <w:rPr>
          <w:rFonts w:eastAsiaTheme="minorEastAsia"/>
          <w:noProof/>
          <w:kern w:val="2"/>
          <w:sz w:val="24"/>
          <w:szCs w:val="24"/>
          <w:lang w:val="en-IN" w:eastAsia="en-IN"/>
          <w14:ligatures w14:val="standardContextual"/>
        </w:rPr>
      </w:pPr>
      <w:hyperlink w:anchor="_Toc169879559" w:history="1">
        <w:r w:rsidR="00CE01C7" w:rsidRPr="000E76A4">
          <w:rPr>
            <w:rStyle w:val="Hyperlink"/>
            <w:noProof/>
            <w:sz w:val="24"/>
            <w:szCs w:val="24"/>
          </w:rPr>
          <w:t>Figure 10.7 Gateway AC Control Process flow</w:t>
        </w:r>
        <w:r w:rsidR="00CE01C7" w:rsidRPr="000E76A4">
          <w:rPr>
            <w:noProof/>
            <w:webHidden/>
            <w:sz w:val="24"/>
            <w:szCs w:val="24"/>
          </w:rPr>
          <w:tab/>
        </w:r>
        <w:r w:rsidR="00CE01C7" w:rsidRPr="000E76A4">
          <w:rPr>
            <w:noProof/>
            <w:webHidden/>
            <w:sz w:val="24"/>
            <w:szCs w:val="24"/>
          </w:rPr>
          <w:fldChar w:fldCharType="begin"/>
        </w:r>
        <w:r w:rsidR="00CE01C7" w:rsidRPr="000E76A4">
          <w:rPr>
            <w:noProof/>
            <w:webHidden/>
            <w:sz w:val="24"/>
            <w:szCs w:val="24"/>
          </w:rPr>
          <w:instrText xml:space="preserve"> PAGEREF _Toc169879559 \h </w:instrText>
        </w:r>
        <w:r w:rsidR="00CE01C7" w:rsidRPr="000E76A4">
          <w:rPr>
            <w:noProof/>
            <w:webHidden/>
            <w:sz w:val="24"/>
            <w:szCs w:val="24"/>
          </w:rPr>
        </w:r>
        <w:r w:rsidR="00CE01C7" w:rsidRPr="000E76A4">
          <w:rPr>
            <w:noProof/>
            <w:webHidden/>
            <w:sz w:val="24"/>
            <w:szCs w:val="24"/>
          </w:rPr>
          <w:fldChar w:fldCharType="separate"/>
        </w:r>
        <w:r w:rsidR="007F009D" w:rsidRPr="000E76A4">
          <w:rPr>
            <w:noProof/>
            <w:webHidden/>
            <w:sz w:val="24"/>
            <w:szCs w:val="24"/>
          </w:rPr>
          <w:t>28</w:t>
        </w:r>
        <w:r w:rsidR="00CE01C7" w:rsidRPr="000E76A4">
          <w:rPr>
            <w:noProof/>
            <w:webHidden/>
            <w:sz w:val="24"/>
            <w:szCs w:val="24"/>
          </w:rPr>
          <w:fldChar w:fldCharType="end"/>
        </w:r>
      </w:hyperlink>
    </w:p>
    <w:p w14:paraId="62FFCE81" w14:textId="7314CDAB" w:rsidR="00CE01C7" w:rsidRPr="000E76A4" w:rsidRDefault="003B65BD">
      <w:pPr>
        <w:pStyle w:val="TableofFigures"/>
        <w:tabs>
          <w:tab w:val="right" w:leader="dot" w:pos="9736"/>
        </w:tabs>
        <w:rPr>
          <w:rFonts w:eastAsiaTheme="minorEastAsia"/>
          <w:noProof/>
          <w:kern w:val="2"/>
          <w:sz w:val="24"/>
          <w:szCs w:val="24"/>
          <w:lang w:val="en-IN" w:eastAsia="en-IN"/>
          <w14:ligatures w14:val="standardContextual"/>
        </w:rPr>
      </w:pPr>
      <w:hyperlink w:anchor="_Toc169879560" w:history="1">
        <w:r w:rsidR="00CE01C7" w:rsidRPr="000E76A4">
          <w:rPr>
            <w:rStyle w:val="Hyperlink"/>
            <w:noProof/>
            <w:sz w:val="24"/>
            <w:szCs w:val="24"/>
          </w:rPr>
          <w:t>Figure 10.8 Gateway AC manual control Process flow</w:t>
        </w:r>
        <w:r w:rsidR="00CE01C7" w:rsidRPr="000E76A4">
          <w:rPr>
            <w:noProof/>
            <w:webHidden/>
            <w:sz w:val="24"/>
            <w:szCs w:val="24"/>
          </w:rPr>
          <w:tab/>
        </w:r>
        <w:r w:rsidR="00CE01C7" w:rsidRPr="000E76A4">
          <w:rPr>
            <w:noProof/>
            <w:webHidden/>
            <w:sz w:val="24"/>
            <w:szCs w:val="24"/>
          </w:rPr>
          <w:fldChar w:fldCharType="begin"/>
        </w:r>
        <w:r w:rsidR="00CE01C7" w:rsidRPr="000E76A4">
          <w:rPr>
            <w:noProof/>
            <w:webHidden/>
            <w:sz w:val="24"/>
            <w:szCs w:val="24"/>
          </w:rPr>
          <w:instrText xml:space="preserve"> PAGEREF _Toc169879560 \h </w:instrText>
        </w:r>
        <w:r w:rsidR="00CE01C7" w:rsidRPr="000E76A4">
          <w:rPr>
            <w:noProof/>
            <w:webHidden/>
            <w:sz w:val="24"/>
            <w:szCs w:val="24"/>
          </w:rPr>
        </w:r>
        <w:r w:rsidR="00CE01C7" w:rsidRPr="000E76A4">
          <w:rPr>
            <w:noProof/>
            <w:webHidden/>
            <w:sz w:val="24"/>
            <w:szCs w:val="24"/>
          </w:rPr>
          <w:fldChar w:fldCharType="separate"/>
        </w:r>
        <w:r w:rsidR="007F009D" w:rsidRPr="000E76A4">
          <w:rPr>
            <w:noProof/>
            <w:webHidden/>
            <w:sz w:val="24"/>
            <w:szCs w:val="24"/>
          </w:rPr>
          <w:t>30</w:t>
        </w:r>
        <w:r w:rsidR="00CE01C7" w:rsidRPr="000E76A4">
          <w:rPr>
            <w:noProof/>
            <w:webHidden/>
            <w:sz w:val="24"/>
            <w:szCs w:val="24"/>
          </w:rPr>
          <w:fldChar w:fldCharType="end"/>
        </w:r>
      </w:hyperlink>
    </w:p>
    <w:p w14:paraId="0AA205D4" w14:textId="59A14429" w:rsidR="00CE01C7" w:rsidRPr="000E76A4" w:rsidRDefault="003B65BD">
      <w:pPr>
        <w:pStyle w:val="TableofFigures"/>
        <w:tabs>
          <w:tab w:val="right" w:leader="dot" w:pos="9736"/>
        </w:tabs>
        <w:rPr>
          <w:rFonts w:eastAsiaTheme="minorEastAsia"/>
          <w:noProof/>
          <w:kern w:val="2"/>
          <w:sz w:val="24"/>
          <w:szCs w:val="24"/>
          <w:lang w:val="en-IN" w:eastAsia="en-IN"/>
          <w14:ligatures w14:val="standardContextual"/>
        </w:rPr>
      </w:pPr>
      <w:hyperlink w:anchor="_Toc169879561" w:history="1">
        <w:r w:rsidR="00CE01C7" w:rsidRPr="000E76A4">
          <w:rPr>
            <w:rStyle w:val="Hyperlink"/>
            <w:noProof/>
            <w:sz w:val="24"/>
            <w:szCs w:val="24"/>
          </w:rPr>
          <w:t>Figure 10.9 Gateway AC Remote Reconfiguration Process Flow</w:t>
        </w:r>
        <w:r w:rsidR="00CE01C7" w:rsidRPr="000E76A4">
          <w:rPr>
            <w:noProof/>
            <w:webHidden/>
            <w:sz w:val="24"/>
            <w:szCs w:val="24"/>
          </w:rPr>
          <w:tab/>
        </w:r>
        <w:r w:rsidR="00CE01C7" w:rsidRPr="000E76A4">
          <w:rPr>
            <w:noProof/>
            <w:webHidden/>
            <w:sz w:val="24"/>
            <w:szCs w:val="24"/>
          </w:rPr>
          <w:fldChar w:fldCharType="begin"/>
        </w:r>
        <w:r w:rsidR="00CE01C7" w:rsidRPr="000E76A4">
          <w:rPr>
            <w:noProof/>
            <w:webHidden/>
            <w:sz w:val="24"/>
            <w:szCs w:val="24"/>
          </w:rPr>
          <w:instrText xml:space="preserve"> PAGEREF _Toc169879561 \h </w:instrText>
        </w:r>
        <w:r w:rsidR="00CE01C7" w:rsidRPr="000E76A4">
          <w:rPr>
            <w:noProof/>
            <w:webHidden/>
            <w:sz w:val="24"/>
            <w:szCs w:val="24"/>
          </w:rPr>
        </w:r>
        <w:r w:rsidR="00CE01C7" w:rsidRPr="000E76A4">
          <w:rPr>
            <w:noProof/>
            <w:webHidden/>
            <w:sz w:val="24"/>
            <w:szCs w:val="24"/>
          </w:rPr>
          <w:fldChar w:fldCharType="separate"/>
        </w:r>
        <w:r w:rsidR="007F009D" w:rsidRPr="000E76A4">
          <w:rPr>
            <w:noProof/>
            <w:webHidden/>
            <w:sz w:val="24"/>
            <w:szCs w:val="24"/>
          </w:rPr>
          <w:t>31</w:t>
        </w:r>
        <w:r w:rsidR="00CE01C7" w:rsidRPr="000E76A4">
          <w:rPr>
            <w:noProof/>
            <w:webHidden/>
            <w:sz w:val="24"/>
            <w:szCs w:val="24"/>
          </w:rPr>
          <w:fldChar w:fldCharType="end"/>
        </w:r>
      </w:hyperlink>
    </w:p>
    <w:p w14:paraId="04C65D20" w14:textId="71FF6387" w:rsidR="00CE01C7" w:rsidRPr="000E76A4" w:rsidRDefault="003B65BD">
      <w:pPr>
        <w:pStyle w:val="TableofFigures"/>
        <w:tabs>
          <w:tab w:val="right" w:leader="dot" w:pos="9736"/>
        </w:tabs>
        <w:rPr>
          <w:rFonts w:eastAsiaTheme="minorEastAsia"/>
          <w:noProof/>
          <w:kern w:val="2"/>
          <w:sz w:val="24"/>
          <w:szCs w:val="24"/>
          <w:lang w:val="en-IN" w:eastAsia="en-IN"/>
          <w14:ligatures w14:val="standardContextual"/>
        </w:rPr>
      </w:pPr>
      <w:hyperlink w:anchor="_Toc169879562" w:history="1">
        <w:r w:rsidR="00CE01C7" w:rsidRPr="000E76A4">
          <w:rPr>
            <w:rStyle w:val="Hyperlink"/>
            <w:noProof/>
            <w:sz w:val="24"/>
            <w:szCs w:val="24"/>
          </w:rPr>
          <w:t>Figure 10.10 Gateway AC Remote Reconfiguration Process flow</w:t>
        </w:r>
        <w:r w:rsidR="00CE01C7" w:rsidRPr="000E76A4">
          <w:rPr>
            <w:noProof/>
            <w:webHidden/>
            <w:sz w:val="24"/>
            <w:szCs w:val="24"/>
          </w:rPr>
          <w:tab/>
        </w:r>
        <w:r w:rsidR="00CE01C7" w:rsidRPr="000E76A4">
          <w:rPr>
            <w:noProof/>
            <w:webHidden/>
            <w:sz w:val="24"/>
            <w:szCs w:val="24"/>
          </w:rPr>
          <w:fldChar w:fldCharType="begin"/>
        </w:r>
        <w:r w:rsidR="00CE01C7" w:rsidRPr="000E76A4">
          <w:rPr>
            <w:noProof/>
            <w:webHidden/>
            <w:sz w:val="24"/>
            <w:szCs w:val="24"/>
          </w:rPr>
          <w:instrText xml:space="preserve"> PAGEREF _Toc169879562 \h </w:instrText>
        </w:r>
        <w:r w:rsidR="00CE01C7" w:rsidRPr="000E76A4">
          <w:rPr>
            <w:noProof/>
            <w:webHidden/>
            <w:sz w:val="24"/>
            <w:szCs w:val="24"/>
          </w:rPr>
        </w:r>
        <w:r w:rsidR="00CE01C7" w:rsidRPr="000E76A4">
          <w:rPr>
            <w:noProof/>
            <w:webHidden/>
            <w:sz w:val="24"/>
            <w:szCs w:val="24"/>
          </w:rPr>
          <w:fldChar w:fldCharType="separate"/>
        </w:r>
        <w:r w:rsidR="007F009D" w:rsidRPr="000E76A4">
          <w:rPr>
            <w:noProof/>
            <w:webHidden/>
            <w:sz w:val="24"/>
            <w:szCs w:val="24"/>
          </w:rPr>
          <w:t>32</w:t>
        </w:r>
        <w:r w:rsidR="00CE01C7" w:rsidRPr="000E76A4">
          <w:rPr>
            <w:noProof/>
            <w:webHidden/>
            <w:sz w:val="24"/>
            <w:szCs w:val="24"/>
          </w:rPr>
          <w:fldChar w:fldCharType="end"/>
        </w:r>
      </w:hyperlink>
    </w:p>
    <w:p w14:paraId="48EF5690" w14:textId="4D7E241E" w:rsidR="00CE01C7" w:rsidRPr="000E76A4" w:rsidRDefault="003B65BD">
      <w:pPr>
        <w:pStyle w:val="TableofFigures"/>
        <w:tabs>
          <w:tab w:val="right" w:leader="dot" w:pos="9736"/>
        </w:tabs>
        <w:rPr>
          <w:rFonts w:eastAsiaTheme="minorEastAsia"/>
          <w:noProof/>
          <w:kern w:val="2"/>
          <w:sz w:val="24"/>
          <w:szCs w:val="24"/>
          <w:lang w:val="en-IN" w:eastAsia="en-IN"/>
          <w14:ligatures w14:val="standardContextual"/>
        </w:rPr>
      </w:pPr>
      <w:hyperlink w:anchor="_Toc169879563" w:history="1">
        <w:r w:rsidR="00CE01C7" w:rsidRPr="000E76A4">
          <w:rPr>
            <w:rStyle w:val="Hyperlink"/>
            <w:noProof/>
            <w:sz w:val="24"/>
            <w:szCs w:val="24"/>
          </w:rPr>
          <w:t>Figure 10.11 Gateway Heartbeat ACK Process flow</w:t>
        </w:r>
        <w:r w:rsidR="00CE01C7" w:rsidRPr="000E76A4">
          <w:rPr>
            <w:noProof/>
            <w:webHidden/>
            <w:sz w:val="24"/>
            <w:szCs w:val="24"/>
          </w:rPr>
          <w:tab/>
        </w:r>
        <w:r w:rsidR="00CE01C7" w:rsidRPr="000E76A4">
          <w:rPr>
            <w:noProof/>
            <w:webHidden/>
            <w:sz w:val="24"/>
            <w:szCs w:val="24"/>
          </w:rPr>
          <w:fldChar w:fldCharType="begin"/>
        </w:r>
        <w:r w:rsidR="00CE01C7" w:rsidRPr="000E76A4">
          <w:rPr>
            <w:noProof/>
            <w:webHidden/>
            <w:sz w:val="24"/>
            <w:szCs w:val="24"/>
          </w:rPr>
          <w:instrText xml:space="preserve"> PAGEREF _Toc169879563 \h </w:instrText>
        </w:r>
        <w:r w:rsidR="00CE01C7" w:rsidRPr="000E76A4">
          <w:rPr>
            <w:noProof/>
            <w:webHidden/>
            <w:sz w:val="24"/>
            <w:szCs w:val="24"/>
          </w:rPr>
        </w:r>
        <w:r w:rsidR="00CE01C7" w:rsidRPr="000E76A4">
          <w:rPr>
            <w:noProof/>
            <w:webHidden/>
            <w:sz w:val="24"/>
            <w:szCs w:val="24"/>
          </w:rPr>
          <w:fldChar w:fldCharType="separate"/>
        </w:r>
        <w:r w:rsidR="007F009D" w:rsidRPr="000E76A4">
          <w:rPr>
            <w:noProof/>
            <w:webHidden/>
            <w:sz w:val="24"/>
            <w:szCs w:val="24"/>
          </w:rPr>
          <w:t>33</w:t>
        </w:r>
        <w:r w:rsidR="00CE01C7" w:rsidRPr="000E76A4">
          <w:rPr>
            <w:noProof/>
            <w:webHidden/>
            <w:sz w:val="24"/>
            <w:szCs w:val="24"/>
          </w:rPr>
          <w:fldChar w:fldCharType="end"/>
        </w:r>
      </w:hyperlink>
    </w:p>
    <w:p w14:paraId="20D8A629" w14:textId="56F96DC8" w:rsidR="00CE01C7" w:rsidRPr="000E76A4" w:rsidRDefault="003B65BD">
      <w:pPr>
        <w:pStyle w:val="TableofFigures"/>
        <w:tabs>
          <w:tab w:val="right" w:leader="dot" w:pos="9736"/>
        </w:tabs>
        <w:rPr>
          <w:rFonts w:eastAsiaTheme="minorEastAsia"/>
          <w:noProof/>
          <w:kern w:val="2"/>
          <w:sz w:val="24"/>
          <w:szCs w:val="24"/>
          <w:lang w:val="en-IN" w:eastAsia="en-IN"/>
          <w14:ligatures w14:val="standardContextual"/>
        </w:rPr>
      </w:pPr>
      <w:hyperlink w:anchor="_Toc169879564" w:history="1">
        <w:r w:rsidR="00CE01C7" w:rsidRPr="000E76A4">
          <w:rPr>
            <w:rStyle w:val="Hyperlink"/>
            <w:noProof/>
            <w:sz w:val="24"/>
            <w:szCs w:val="24"/>
          </w:rPr>
          <w:t>Figure 10.12 Gateway Heartbeat Publish Configuration Process flow</w:t>
        </w:r>
        <w:r w:rsidR="00CE01C7" w:rsidRPr="000E76A4">
          <w:rPr>
            <w:noProof/>
            <w:webHidden/>
            <w:sz w:val="24"/>
            <w:szCs w:val="24"/>
          </w:rPr>
          <w:tab/>
        </w:r>
        <w:r w:rsidR="00CE01C7" w:rsidRPr="000E76A4">
          <w:rPr>
            <w:noProof/>
            <w:webHidden/>
            <w:sz w:val="24"/>
            <w:szCs w:val="24"/>
          </w:rPr>
          <w:fldChar w:fldCharType="begin"/>
        </w:r>
        <w:r w:rsidR="00CE01C7" w:rsidRPr="000E76A4">
          <w:rPr>
            <w:noProof/>
            <w:webHidden/>
            <w:sz w:val="24"/>
            <w:szCs w:val="24"/>
          </w:rPr>
          <w:instrText xml:space="preserve"> PAGEREF _Toc169879564 \h </w:instrText>
        </w:r>
        <w:r w:rsidR="00CE01C7" w:rsidRPr="000E76A4">
          <w:rPr>
            <w:noProof/>
            <w:webHidden/>
            <w:sz w:val="24"/>
            <w:szCs w:val="24"/>
          </w:rPr>
        </w:r>
        <w:r w:rsidR="00CE01C7" w:rsidRPr="000E76A4">
          <w:rPr>
            <w:noProof/>
            <w:webHidden/>
            <w:sz w:val="24"/>
            <w:szCs w:val="24"/>
          </w:rPr>
          <w:fldChar w:fldCharType="separate"/>
        </w:r>
        <w:r w:rsidR="007F009D" w:rsidRPr="000E76A4">
          <w:rPr>
            <w:noProof/>
            <w:webHidden/>
            <w:sz w:val="24"/>
            <w:szCs w:val="24"/>
          </w:rPr>
          <w:t>34</w:t>
        </w:r>
        <w:r w:rsidR="00CE01C7" w:rsidRPr="000E76A4">
          <w:rPr>
            <w:noProof/>
            <w:webHidden/>
            <w:sz w:val="24"/>
            <w:szCs w:val="24"/>
          </w:rPr>
          <w:fldChar w:fldCharType="end"/>
        </w:r>
      </w:hyperlink>
    </w:p>
    <w:p w14:paraId="326B3030" w14:textId="181B2DF3" w:rsidR="00CE01C7" w:rsidRPr="000E76A4" w:rsidRDefault="003B65BD">
      <w:pPr>
        <w:pStyle w:val="TableofFigures"/>
        <w:tabs>
          <w:tab w:val="right" w:leader="dot" w:pos="9736"/>
        </w:tabs>
        <w:rPr>
          <w:rFonts w:eastAsiaTheme="minorEastAsia"/>
          <w:noProof/>
          <w:kern w:val="2"/>
          <w:sz w:val="24"/>
          <w:szCs w:val="24"/>
          <w:lang w:val="en-IN" w:eastAsia="en-IN"/>
          <w14:ligatures w14:val="standardContextual"/>
        </w:rPr>
      </w:pPr>
      <w:hyperlink w:anchor="_Toc169879565" w:history="1">
        <w:r w:rsidR="00CE01C7" w:rsidRPr="000E76A4">
          <w:rPr>
            <w:rStyle w:val="Hyperlink"/>
            <w:noProof/>
            <w:sz w:val="24"/>
            <w:szCs w:val="24"/>
          </w:rPr>
          <w:t>Figure 10.13 Gateway Heartbeat Publish Configuration ACK Process flow</w:t>
        </w:r>
        <w:r w:rsidR="00CE01C7" w:rsidRPr="000E76A4">
          <w:rPr>
            <w:noProof/>
            <w:webHidden/>
            <w:sz w:val="24"/>
            <w:szCs w:val="24"/>
          </w:rPr>
          <w:tab/>
        </w:r>
        <w:r w:rsidR="00CE01C7" w:rsidRPr="000E76A4">
          <w:rPr>
            <w:noProof/>
            <w:webHidden/>
            <w:sz w:val="24"/>
            <w:szCs w:val="24"/>
          </w:rPr>
          <w:fldChar w:fldCharType="begin"/>
        </w:r>
        <w:r w:rsidR="00CE01C7" w:rsidRPr="000E76A4">
          <w:rPr>
            <w:noProof/>
            <w:webHidden/>
            <w:sz w:val="24"/>
            <w:szCs w:val="24"/>
          </w:rPr>
          <w:instrText xml:space="preserve"> PAGEREF _Toc169879565 \h </w:instrText>
        </w:r>
        <w:r w:rsidR="00CE01C7" w:rsidRPr="000E76A4">
          <w:rPr>
            <w:noProof/>
            <w:webHidden/>
            <w:sz w:val="24"/>
            <w:szCs w:val="24"/>
          </w:rPr>
        </w:r>
        <w:r w:rsidR="00CE01C7" w:rsidRPr="000E76A4">
          <w:rPr>
            <w:noProof/>
            <w:webHidden/>
            <w:sz w:val="24"/>
            <w:szCs w:val="24"/>
          </w:rPr>
          <w:fldChar w:fldCharType="separate"/>
        </w:r>
        <w:r w:rsidR="007F009D" w:rsidRPr="000E76A4">
          <w:rPr>
            <w:noProof/>
            <w:webHidden/>
            <w:sz w:val="24"/>
            <w:szCs w:val="24"/>
          </w:rPr>
          <w:t>35</w:t>
        </w:r>
        <w:r w:rsidR="00CE01C7" w:rsidRPr="000E76A4">
          <w:rPr>
            <w:noProof/>
            <w:webHidden/>
            <w:sz w:val="24"/>
            <w:szCs w:val="24"/>
          </w:rPr>
          <w:fldChar w:fldCharType="end"/>
        </w:r>
      </w:hyperlink>
    </w:p>
    <w:p w14:paraId="55246B3E" w14:textId="56AADE1D" w:rsidR="00CE01C7" w:rsidRPr="000E76A4" w:rsidRDefault="003B65BD">
      <w:pPr>
        <w:pStyle w:val="TableofFigures"/>
        <w:tabs>
          <w:tab w:val="right" w:leader="dot" w:pos="9736"/>
        </w:tabs>
        <w:rPr>
          <w:rFonts w:eastAsiaTheme="minorEastAsia"/>
          <w:noProof/>
          <w:kern w:val="2"/>
          <w:sz w:val="24"/>
          <w:szCs w:val="24"/>
          <w:lang w:val="en-IN" w:eastAsia="en-IN"/>
          <w14:ligatures w14:val="standardContextual"/>
        </w:rPr>
      </w:pPr>
      <w:hyperlink w:anchor="_Toc169879566" w:history="1">
        <w:r w:rsidR="00CE01C7" w:rsidRPr="000E76A4">
          <w:rPr>
            <w:rStyle w:val="Hyperlink"/>
            <w:noProof/>
            <w:sz w:val="24"/>
            <w:szCs w:val="24"/>
          </w:rPr>
          <w:t>Figure 10.16 Gateway Teaching Mode Start Flow</w:t>
        </w:r>
        <w:r w:rsidR="00CE01C7" w:rsidRPr="000E76A4">
          <w:rPr>
            <w:noProof/>
            <w:webHidden/>
            <w:sz w:val="24"/>
            <w:szCs w:val="24"/>
          </w:rPr>
          <w:tab/>
        </w:r>
        <w:r w:rsidR="00CE01C7" w:rsidRPr="000E76A4">
          <w:rPr>
            <w:noProof/>
            <w:webHidden/>
            <w:sz w:val="24"/>
            <w:szCs w:val="24"/>
          </w:rPr>
          <w:fldChar w:fldCharType="begin"/>
        </w:r>
        <w:r w:rsidR="00CE01C7" w:rsidRPr="000E76A4">
          <w:rPr>
            <w:noProof/>
            <w:webHidden/>
            <w:sz w:val="24"/>
            <w:szCs w:val="24"/>
          </w:rPr>
          <w:instrText xml:space="preserve"> PAGEREF _Toc169879566 \h </w:instrText>
        </w:r>
        <w:r w:rsidR="00CE01C7" w:rsidRPr="000E76A4">
          <w:rPr>
            <w:noProof/>
            <w:webHidden/>
            <w:sz w:val="24"/>
            <w:szCs w:val="24"/>
          </w:rPr>
        </w:r>
        <w:r w:rsidR="00CE01C7" w:rsidRPr="000E76A4">
          <w:rPr>
            <w:noProof/>
            <w:webHidden/>
            <w:sz w:val="24"/>
            <w:szCs w:val="24"/>
          </w:rPr>
          <w:fldChar w:fldCharType="separate"/>
        </w:r>
        <w:r w:rsidR="007F009D" w:rsidRPr="000E76A4">
          <w:rPr>
            <w:noProof/>
            <w:webHidden/>
            <w:sz w:val="24"/>
            <w:szCs w:val="24"/>
          </w:rPr>
          <w:t>36</w:t>
        </w:r>
        <w:r w:rsidR="00CE01C7" w:rsidRPr="000E76A4">
          <w:rPr>
            <w:noProof/>
            <w:webHidden/>
            <w:sz w:val="24"/>
            <w:szCs w:val="24"/>
          </w:rPr>
          <w:fldChar w:fldCharType="end"/>
        </w:r>
      </w:hyperlink>
    </w:p>
    <w:p w14:paraId="71330023" w14:textId="5161B1B8" w:rsidR="00CE01C7" w:rsidRPr="000E76A4" w:rsidRDefault="003B65BD">
      <w:pPr>
        <w:pStyle w:val="TableofFigures"/>
        <w:tabs>
          <w:tab w:val="right" w:leader="dot" w:pos="9736"/>
        </w:tabs>
        <w:rPr>
          <w:rFonts w:eastAsiaTheme="minorEastAsia"/>
          <w:noProof/>
          <w:kern w:val="2"/>
          <w:sz w:val="24"/>
          <w:szCs w:val="24"/>
          <w:lang w:val="en-IN" w:eastAsia="en-IN"/>
          <w14:ligatures w14:val="standardContextual"/>
        </w:rPr>
      </w:pPr>
      <w:hyperlink w:anchor="_Toc169879567" w:history="1">
        <w:r w:rsidR="00CE01C7" w:rsidRPr="000E76A4">
          <w:rPr>
            <w:rStyle w:val="Hyperlink"/>
            <w:noProof/>
            <w:sz w:val="24"/>
            <w:szCs w:val="24"/>
          </w:rPr>
          <w:t>Figure 10.17 Gateway Teaching Mode Start ACK Flow</w:t>
        </w:r>
        <w:r w:rsidR="00CE01C7" w:rsidRPr="000E76A4">
          <w:rPr>
            <w:noProof/>
            <w:webHidden/>
            <w:sz w:val="24"/>
            <w:szCs w:val="24"/>
          </w:rPr>
          <w:tab/>
        </w:r>
        <w:r w:rsidR="00CE01C7" w:rsidRPr="000E76A4">
          <w:rPr>
            <w:noProof/>
            <w:webHidden/>
            <w:sz w:val="24"/>
            <w:szCs w:val="24"/>
          </w:rPr>
          <w:fldChar w:fldCharType="begin"/>
        </w:r>
        <w:r w:rsidR="00CE01C7" w:rsidRPr="000E76A4">
          <w:rPr>
            <w:noProof/>
            <w:webHidden/>
            <w:sz w:val="24"/>
            <w:szCs w:val="24"/>
          </w:rPr>
          <w:instrText xml:space="preserve"> PAGEREF _Toc169879567 \h </w:instrText>
        </w:r>
        <w:r w:rsidR="00CE01C7" w:rsidRPr="000E76A4">
          <w:rPr>
            <w:noProof/>
            <w:webHidden/>
            <w:sz w:val="24"/>
            <w:szCs w:val="24"/>
          </w:rPr>
        </w:r>
        <w:r w:rsidR="00CE01C7" w:rsidRPr="000E76A4">
          <w:rPr>
            <w:noProof/>
            <w:webHidden/>
            <w:sz w:val="24"/>
            <w:szCs w:val="24"/>
          </w:rPr>
          <w:fldChar w:fldCharType="separate"/>
        </w:r>
        <w:r w:rsidR="007F009D" w:rsidRPr="000E76A4">
          <w:rPr>
            <w:noProof/>
            <w:webHidden/>
            <w:sz w:val="24"/>
            <w:szCs w:val="24"/>
          </w:rPr>
          <w:t>38</w:t>
        </w:r>
        <w:r w:rsidR="00CE01C7" w:rsidRPr="000E76A4">
          <w:rPr>
            <w:noProof/>
            <w:webHidden/>
            <w:sz w:val="24"/>
            <w:szCs w:val="24"/>
          </w:rPr>
          <w:fldChar w:fldCharType="end"/>
        </w:r>
      </w:hyperlink>
    </w:p>
    <w:p w14:paraId="4C993E04" w14:textId="0EE8AD1C" w:rsidR="00CE01C7" w:rsidRPr="000E76A4" w:rsidRDefault="003B65BD">
      <w:pPr>
        <w:pStyle w:val="TableofFigures"/>
        <w:tabs>
          <w:tab w:val="right" w:leader="dot" w:pos="9736"/>
        </w:tabs>
        <w:rPr>
          <w:rFonts w:eastAsiaTheme="minorEastAsia"/>
          <w:noProof/>
          <w:kern w:val="2"/>
          <w:sz w:val="24"/>
          <w:szCs w:val="24"/>
          <w:lang w:val="en-IN" w:eastAsia="en-IN"/>
          <w14:ligatures w14:val="standardContextual"/>
        </w:rPr>
      </w:pPr>
      <w:hyperlink w:anchor="_Toc169879568" w:history="1">
        <w:r w:rsidR="00CE01C7" w:rsidRPr="000E76A4">
          <w:rPr>
            <w:rStyle w:val="Hyperlink"/>
            <w:noProof/>
            <w:sz w:val="24"/>
            <w:szCs w:val="24"/>
          </w:rPr>
          <w:t>Figure 10.18 Gateway Teaching Mode End ACK Flow</w:t>
        </w:r>
        <w:r w:rsidR="00CE01C7" w:rsidRPr="000E76A4">
          <w:rPr>
            <w:noProof/>
            <w:webHidden/>
            <w:sz w:val="24"/>
            <w:szCs w:val="24"/>
          </w:rPr>
          <w:tab/>
        </w:r>
        <w:r w:rsidR="00CE01C7" w:rsidRPr="000E76A4">
          <w:rPr>
            <w:noProof/>
            <w:webHidden/>
            <w:sz w:val="24"/>
            <w:szCs w:val="24"/>
          </w:rPr>
          <w:fldChar w:fldCharType="begin"/>
        </w:r>
        <w:r w:rsidR="00CE01C7" w:rsidRPr="000E76A4">
          <w:rPr>
            <w:noProof/>
            <w:webHidden/>
            <w:sz w:val="24"/>
            <w:szCs w:val="24"/>
          </w:rPr>
          <w:instrText xml:space="preserve"> PAGEREF _Toc169879568 \h </w:instrText>
        </w:r>
        <w:r w:rsidR="00CE01C7" w:rsidRPr="000E76A4">
          <w:rPr>
            <w:noProof/>
            <w:webHidden/>
            <w:sz w:val="24"/>
            <w:szCs w:val="24"/>
          </w:rPr>
        </w:r>
        <w:r w:rsidR="00CE01C7" w:rsidRPr="000E76A4">
          <w:rPr>
            <w:noProof/>
            <w:webHidden/>
            <w:sz w:val="24"/>
            <w:szCs w:val="24"/>
          </w:rPr>
          <w:fldChar w:fldCharType="separate"/>
        </w:r>
        <w:r w:rsidR="007F009D" w:rsidRPr="000E76A4">
          <w:rPr>
            <w:noProof/>
            <w:webHidden/>
            <w:sz w:val="24"/>
            <w:szCs w:val="24"/>
          </w:rPr>
          <w:t>39</w:t>
        </w:r>
        <w:r w:rsidR="00CE01C7" w:rsidRPr="000E76A4">
          <w:rPr>
            <w:noProof/>
            <w:webHidden/>
            <w:sz w:val="24"/>
            <w:szCs w:val="24"/>
          </w:rPr>
          <w:fldChar w:fldCharType="end"/>
        </w:r>
      </w:hyperlink>
    </w:p>
    <w:p w14:paraId="2DED10AC" w14:textId="0233F208" w:rsidR="00CE01C7" w:rsidRPr="000E76A4" w:rsidRDefault="003B65BD">
      <w:pPr>
        <w:pStyle w:val="TableofFigures"/>
        <w:tabs>
          <w:tab w:val="right" w:leader="dot" w:pos="9736"/>
        </w:tabs>
        <w:rPr>
          <w:rFonts w:eastAsiaTheme="minorEastAsia"/>
          <w:noProof/>
          <w:kern w:val="2"/>
          <w:sz w:val="24"/>
          <w:szCs w:val="24"/>
          <w:lang w:val="en-IN" w:eastAsia="en-IN"/>
          <w14:ligatures w14:val="standardContextual"/>
        </w:rPr>
      </w:pPr>
      <w:hyperlink w:anchor="_Toc169879569" w:history="1">
        <w:r w:rsidR="00CE01C7" w:rsidRPr="000E76A4">
          <w:rPr>
            <w:rStyle w:val="Hyperlink"/>
            <w:noProof/>
            <w:sz w:val="24"/>
            <w:szCs w:val="24"/>
          </w:rPr>
          <w:t>Figure 10.19 Gateway Debug Info Process Flow</w:t>
        </w:r>
        <w:r w:rsidR="00CE01C7" w:rsidRPr="000E76A4">
          <w:rPr>
            <w:noProof/>
            <w:webHidden/>
            <w:sz w:val="24"/>
            <w:szCs w:val="24"/>
          </w:rPr>
          <w:tab/>
        </w:r>
        <w:r w:rsidR="00CE01C7" w:rsidRPr="000E76A4">
          <w:rPr>
            <w:noProof/>
            <w:webHidden/>
            <w:sz w:val="24"/>
            <w:szCs w:val="24"/>
          </w:rPr>
          <w:fldChar w:fldCharType="begin"/>
        </w:r>
        <w:r w:rsidR="00CE01C7" w:rsidRPr="000E76A4">
          <w:rPr>
            <w:noProof/>
            <w:webHidden/>
            <w:sz w:val="24"/>
            <w:szCs w:val="24"/>
          </w:rPr>
          <w:instrText xml:space="preserve"> PAGEREF _Toc169879569 \h </w:instrText>
        </w:r>
        <w:r w:rsidR="00CE01C7" w:rsidRPr="000E76A4">
          <w:rPr>
            <w:noProof/>
            <w:webHidden/>
            <w:sz w:val="24"/>
            <w:szCs w:val="24"/>
          </w:rPr>
        </w:r>
        <w:r w:rsidR="00CE01C7" w:rsidRPr="000E76A4">
          <w:rPr>
            <w:noProof/>
            <w:webHidden/>
            <w:sz w:val="24"/>
            <w:szCs w:val="24"/>
          </w:rPr>
          <w:fldChar w:fldCharType="separate"/>
        </w:r>
        <w:r w:rsidR="007F009D" w:rsidRPr="000E76A4">
          <w:rPr>
            <w:noProof/>
            <w:webHidden/>
            <w:sz w:val="24"/>
            <w:szCs w:val="24"/>
          </w:rPr>
          <w:t>40</w:t>
        </w:r>
        <w:r w:rsidR="00CE01C7" w:rsidRPr="000E76A4">
          <w:rPr>
            <w:noProof/>
            <w:webHidden/>
            <w:sz w:val="24"/>
            <w:szCs w:val="24"/>
          </w:rPr>
          <w:fldChar w:fldCharType="end"/>
        </w:r>
      </w:hyperlink>
    </w:p>
    <w:p w14:paraId="7AA55B91" w14:textId="22040E2D" w:rsidR="00CE01C7" w:rsidRPr="000E76A4" w:rsidRDefault="003B65BD">
      <w:pPr>
        <w:pStyle w:val="TableofFigures"/>
        <w:tabs>
          <w:tab w:val="right" w:leader="dot" w:pos="9736"/>
        </w:tabs>
        <w:rPr>
          <w:rFonts w:eastAsiaTheme="minorEastAsia"/>
          <w:noProof/>
          <w:kern w:val="2"/>
          <w:sz w:val="24"/>
          <w:szCs w:val="24"/>
          <w:lang w:val="en-IN" w:eastAsia="en-IN"/>
          <w14:ligatures w14:val="standardContextual"/>
        </w:rPr>
      </w:pPr>
      <w:hyperlink w:anchor="_Toc169879570" w:history="1">
        <w:r w:rsidR="00CE01C7" w:rsidRPr="000E76A4">
          <w:rPr>
            <w:rStyle w:val="Hyperlink"/>
            <w:noProof/>
            <w:sz w:val="24"/>
            <w:szCs w:val="24"/>
          </w:rPr>
          <w:t>Figure 10.20 Gateway Debug Info ACK flow</w:t>
        </w:r>
        <w:r w:rsidR="00CE01C7" w:rsidRPr="000E76A4">
          <w:rPr>
            <w:noProof/>
            <w:webHidden/>
            <w:sz w:val="24"/>
            <w:szCs w:val="24"/>
          </w:rPr>
          <w:tab/>
        </w:r>
        <w:r w:rsidR="00CE01C7" w:rsidRPr="000E76A4">
          <w:rPr>
            <w:noProof/>
            <w:webHidden/>
            <w:sz w:val="24"/>
            <w:szCs w:val="24"/>
          </w:rPr>
          <w:fldChar w:fldCharType="begin"/>
        </w:r>
        <w:r w:rsidR="00CE01C7" w:rsidRPr="000E76A4">
          <w:rPr>
            <w:noProof/>
            <w:webHidden/>
            <w:sz w:val="24"/>
            <w:szCs w:val="24"/>
          </w:rPr>
          <w:instrText xml:space="preserve"> PAGEREF _Toc169879570 \h </w:instrText>
        </w:r>
        <w:r w:rsidR="00CE01C7" w:rsidRPr="000E76A4">
          <w:rPr>
            <w:noProof/>
            <w:webHidden/>
            <w:sz w:val="24"/>
            <w:szCs w:val="24"/>
          </w:rPr>
        </w:r>
        <w:r w:rsidR="00CE01C7" w:rsidRPr="000E76A4">
          <w:rPr>
            <w:noProof/>
            <w:webHidden/>
            <w:sz w:val="24"/>
            <w:szCs w:val="24"/>
          </w:rPr>
          <w:fldChar w:fldCharType="separate"/>
        </w:r>
        <w:r w:rsidR="007F009D" w:rsidRPr="000E76A4">
          <w:rPr>
            <w:noProof/>
            <w:webHidden/>
            <w:sz w:val="24"/>
            <w:szCs w:val="24"/>
          </w:rPr>
          <w:t>41</w:t>
        </w:r>
        <w:r w:rsidR="00CE01C7" w:rsidRPr="000E76A4">
          <w:rPr>
            <w:noProof/>
            <w:webHidden/>
            <w:sz w:val="24"/>
            <w:szCs w:val="24"/>
          </w:rPr>
          <w:fldChar w:fldCharType="end"/>
        </w:r>
      </w:hyperlink>
    </w:p>
    <w:p w14:paraId="34B6B5A6" w14:textId="7995DAAD" w:rsidR="00CE01C7" w:rsidRPr="000E76A4" w:rsidRDefault="003B65BD">
      <w:pPr>
        <w:pStyle w:val="TableofFigures"/>
        <w:tabs>
          <w:tab w:val="right" w:leader="dot" w:pos="9736"/>
        </w:tabs>
        <w:rPr>
          <w:rFonts w:eastAsiaTheme="minorEastAsia"/>
          <w:noProof/>
          <w:kern w:val="2"/>
          <w:sz w:val="24"/>
          <w:szCs w:val="24"/>
          <w:lang w:val="en-IN" w:eastAsia="en-IN"/>
          <w14:ligatures w14:val="standardContextual"/>
        </w:rPr>
      </w:pPr>
      <w:hyperlink w:anchor="_Toc169879571" w:history="1">
        <w:r w:rsidR="00CE01C7" w:rsidRPr="000E76A4">
          <w:rPr>
            <w:rStyle w:val="Hyperlink"/>
            <w:noProof/>
            <w:sz w:val="24"/>
            <w:szCs w:val="24"/>
          </w:rPr>
          <w:t>Figure 10.21 Node Provisioning Flow</w:t>
        </w:r>
        <w:r w:rsidR="00CE01C7" w:rsidRPr="000E76A4">
          <w:rPr>
            <w:noProof/>
            <w:webHidden/>
            <w:sz w:val="24"/>
            <w:szCs w:val="24"/>
          </w:rPr>
          <w:tab/>
        </w:r>
        <w:r w:rsidR="00CE01C7" w:rsidRPr="000E76A4">
          <w:rPr>
            <w:noProof/>
            <w:webHidden/>
            <w:sz w:val="24"/>
            <w:szCs w:val="24"/>
          </w:rPr>
          <w:fldChar w:fldCharType="begin"/>
        </w:r>
        <w:r w:rsidR="00CE01C7" w:rsidRPr="000E76A4">
          <w:rPr>
            <w:noProof/>
            <w:webHidden/>
            <w:sz w:val="24"/>
            <w:szCs w:val="24"/>
          </w:rPr>
          <w:instrText xml:space="preserve"> PAGEREF _Toc169879571 \h </w:instrText>
        </w:r>
        <w:r w:rsidR="00CE01C7" w:rsidRPr="000E76A4">
          <w:rPr>
            <w:noProof/>
            <w:webHidden/>
            <w:sz w:val="24"/>
            <w:szCs w:val="24"/>
          </w:rPr>
        </w:r>
        <w:r w:rsidR="00CE01C7" w:rsidRPr="000E76A4">
          <w:rPr>
            <w:noProof/>
            <w:webHidden/>
            <w:sz w:val="24"/>
            <w:szCs w:val="24"/>
          </w:rPr>
          <w:fldChar w:fldCharType="separate"/>
        </w:r>
        <w:r w:rsidR="007F009D" w:rsidRPr="000E76A4">
          <w:rPr>
            <w:noProof/>
            <w:webHidden/>
            <w:sz w:val="24"/>
            <w:szCs w:val="24"/>
          </w:rPr>
          <w:t>42</w:t>
        </w:r>
        <w:r w:rsidR="00CE01C7" w:rsidRPr="000E76A4">
          <w:rPr>
            <w:noProof/>
            <w:webHidden/>
            <w:sz w:val="24"/>
            <w:szCs w:val="24"/>
          </w:rPr>
          <w:fldChar w:fldCharType="end"/>
        </w:r>
      </w:hyperlink>
    </w:p>
    <w:p w14:paraId="60637167" w14:textId="7AD34BE2" w:rsidR="00CE01C7" w:rsidRPr="000E76A4" w:rsidRDefault="003B65BD">
      <w:pPr>
        <w:pStyle w:val="TableofFigures"/>
        <w:tabs>
          <w:tab w:val="right" w:leader="dot" w:pos="9736"/>
        </w:tabs>
        <w:rPr>
          <w:rFonts w:eastAsiaTheme="minorEastAsia"/>
          <w:noProof/>
          <w:kern w:val="2"/>
          <w:sz w:val="24"/>
          <w:szCs w:val="24"/>
          <w:lang w:val="en-IN" w:eastAsia="en-IN"/>
          <w14:ligatures w14:val="standardContextual"/>
        </w:rPr>
      </w:pPr>
      <w:hyperlink w:anchor="_Toc169879572" w:history="1">
        <w:r w:rsidR="00CE01C7" w:rsidRPr="000E76A4">
          <w:rPr>
            <w:rStyle w:val="Hyperlink"/>
            <w:noProof/>
            <w:sz w:val="24"/>
            <w:szCs w:val="24"/>
          </w:rPr>
          <w:t>Figure 10.22 Node Provisioning ACK Flow</w:t>
        </w:r>
        <w:r w:rsidR="00CE01C7" w:rsidRPr="000E76A4">
          <w:rPr>
            <w:noProof/>
            <w:webHidden/>
            <w:sz w:val="24"/>
            <w:szCs w:val="24"/>
          </w:rPr>
          <w:tab/>
        </w:r>
        <w:r w:rsidR="00CE01C7" w:rsidRPr="000E76A4">
          <w:rPr>
            <w:noProof/>
            <w:webHidden/>
            <w:sz w:val="24"/>
            <w:szCs w:val="24"/>
          </w:rPr>
          <w:fldChar w:fldCharType="begin"/>
        </w:r>
        <w:r w:rsidR="00CE01C7" w:rsidRPr="000E76A4">
          <w:rPr>
            <w:noProof/>
            <w:webHidden/>
            <w:sz w:val="24"/>
            <w:szCs w:val="24"/>
          </w:rPr>
          <w:instrText xml:space="preserve"> PAGEREF _Toc169879572 \h </w:instrText>
        </w:r>
        <w:r w:rsidR="00CE01C7" w:rsidRPr="000E76A4">
          <w:rPr>
            <w:noProof/>
            <w:webHidden/>
            <w:sz w:val="24"/>
            <w:szCs w:val="24"/>
          </w:rPr>
        </w:r>
        <w:r w:rsidR="00CE01C7" w:rsidRPr="000E76A4">
          <w:rPr>
            <w:noProof/>
            <w:webHidden/>
            <w:sz w:val="24"/>
            <w:szCs w:val="24"/>
          </w:rPr>
          <w:fldChar w:fldCharType="separate"/>
        </w:r>
        <w:r w:rsidR="007F009D" w:rsidRPr="000E76A4">
          <w:rPr>
            <w:noProof/>
            <w:webHidden/>
            <w:sz w:val="24"/>
            <w:szCs w:val="24"/>
          </w:rPr>
          <w:t>43</w:t>
        </w:r>
        <w:r w:rsidR="00CE01C7" w:rsidRPr="000E76A4">
          <w:rPr>
            <w:noProof/>
            <w:webHidden/>
            <w:sz w:val="24"/>
            <w:szCs w:val="24"/>
          </w:rPr>
          <w:fldChar w:fldCharType="end"/>
        </w:r>
      </w:hyperlink>
    </w:p>
    <w:p w14:paraId="62025CED" w14:textId="50AEC9CF" w:rsidR="00CE01C7" w:rsidRPr="000E76A4" w:rsidRDefault="003B65BD">
      <w:pPr>
        <w:pStyle w:val="TableofFigures"/>
        <w:tabs>
          <w:tab w:val="right" w:leader="dot" w:pos="9736"/>
        </w:tabs>
        <w:rPr>
          <w:rFonts w:eastAsiaTheme="minorEastAsia"/>
          <w:noProof/>
          <w:kern w:val="2"/>
          <w:sz w:val="24"/>
          <w:szCs w:val="24"/>
          <w:lang w:val="en-IN" w:eastAsia="en-IN"/>
          <w14:ligatures w14:val="standardContextual"/>
        </w:rPr>
      </w:pPr>
      <w:hyperlink w:anchor="_Toc169879573" w:history="1">
        <w:r w:rsidR="00CE01C7" w:rsidRPr="000E76A4">
          <w:rPr>
            <w:rStyle w:val="Hyperlink"/>
            <w:noProof/>
            <w:sz w:val="24"/>
            <w:szCs w:val="24"/>
          </w:rPr>
          <w:t>Figure 10.23 Node Configuration Process flow</w:t>
        </w:r>
        <w:r w:rsidR="00CE01C7" w:rsidRPr="000E76A4">
          <w:rPr>
            <w:noProof/>
            <w:webHidden/>
            <w:sz w:val="24"/>
            <w:szCs w:val="24"/>
          </w:rPr>
          <w:tab/>
        </w:r>
        <w:r w:rsidR="00CE01C7" w:rsidRPr="000E76A4">
          <w:rPr>
            <w:noProof/>
            <w:webHidden/>
            <w:sz w:val="24"/>
            <w:szCs w:val="24"/>
          </w:rPr>
          <w:fldChar w:fldCharType="begin"/>
        </w:r>
        <w:r w:rsidR="00CE01C7" w:rsidRPr="000E76A4">
          <w:rPr>
            <w:noProof/>
            <w:webHidden/>
            <w:sz w:val="24"/>
            <w:szCs w:val="24"/>
          </w:rPr>
          <w:instrText xml:space="preserve"> PAGEREF _Toc169879573 \h </w:instrText>
        </w:r>
        <w:r w:rsidR="00CE01C7" w:rsidRPr="000E76A4">
          <w:rPr>
            <w:noProof/>
            <w:webHidden/>
            <w:sz w:val="24"/>
            <w:szCs w:val="24"/>
          </w:rPr>
        </w:r>
        <w:r w:rsidR="00CE01C7" w:rsidRPr="000E76A4">
          <w:rPr>
            <w:noProof/>
            <w:webHidden/>
            <w:sz w:val="24"/>
            <w:szCs w:val="24"/>
          </w:rPr>
          <w:fldChar w:fldCharType="separate"/>
        </w:r>
        <w:r w:rsidR="007F009D" w:rsidRPr="000E76A4">
          <w:rPr>
            <w:noProof/>
            <w:webHidden/>
            <w:sz w:val="24"/>
            <w:szCs w:val="24"/>
          </w:rPr>
          <w:t>44</w:t>
        </w:r>
        <w:r w:rsidR="00CE01C7" w:rsidRPr="000E76A4">
          <w:rPr>
            <w:noProof/>
            <w:webHidden/>
            <w:sz w:val="24"/>
            <w:szCs w:val="24"/>
          </w:rPr>
          <w:fldChar w:fldCharType="end"/>
        </w:r>
      </w:hyperlink>
    </w:p>
    <w:p w14:paraId="0FB3C824" w14:textId="56A251D9" w:rsidR="00CE01C7" w:rsidRPr="000E76A4" w:rsidRDefault="003B65BD">
      <w:pPr>
        <w:pStyle w:val="TableofFigures"/>
        <w:tabs>
          <w:tab w:val="right" w:leader="dot" w:pos="9736"/>
        </w:tabs>
        <w:rPr>
          <w:rFonts w:eastAsiaTheme="minorEastAsia"/>
          <w:noProof/>
          <w:kern w:val="2"/>
          <w:sz w:val="24"/>
          <w:szCs w:val="24"/>
          <w:lang w:val="en-IN" w:eastAsia="en-IN"/>
          <w14:ligatures w14:val="standardContextual"/>
        </w:rPr>
      </w:pPr>
      <w:hyperlink w:anchor="_Toc169879574" w:history="1">
        <w:r w:rsidR="00CE01C7" w:rsidRPr="000E76A4">
          <w:rPr>
            <w:rStyle w:val="Hyperlink"/>
            <w:noProof/>
            <w:sz w:val="24"/>
            <w:szCs w:val="24"/>
          </w:rPr>
          <w:t>Figure 10.24 Node Unprovsioning Process flow</w:t>
        </w:r>
        <w:r w:rsidR="00CE01C7" w:rsidRPr="000E76A4">
          <w:rPr>
            <w:noProof/>
            <w:webHidden/>
            <w:sz w:val="24"/>
            <w:szCs w:val="24"/>
          </w:rPr>
          <w:tab/>
        </w:r>
        <w:r w:rsidR="00CE01C7" w:rsidRPr="000E76A4">
          <w:rPr>
            <w:noProof/>
            <w:webHidden/>
            <w:sz w:val="24"/>
            <w:szCs w:val="24"/>
          </w:rPr>
          <w:fldChar w:fldCharType="begin"/>
        </w:r>
        <w:r w:rsidR="00CE01C7" w:rsidRPr="000E76A4">
          <w:rPr>
            <w:noProof/>
            <w:webHidden/>
            <w:sz w:val="24"/>
            <w:szCs w:val="24"/>
          </w:rPr>
          <w:instrText xml:space="preserve"> PAGEREF _Toc169879574 \h </w:instrText>
        </w:r>
        <w:r w:rsidR="00CE01C7" w:rsidRPr="000E76A4">
          <w:rPr>
            <w:noProof/>
            <w:webHidden/>
            <w:sz w:val="24"/>
            <w:szCs w:val="24"/>
          </w:rPr>
        </w:r>
        <w:r w:rsidR="00CE01C7" w:rsidRPr="000E76A4">
          <w:rPr>
            <w:noProof/>
            <w:webHidden/>
            <w:sz w:val="24"/>
            <w:szCs w:val="24"/>
          </w:rPr>
          <w:fldChar w:fldCharType="separate"/>
        </w:r>
        <w:r w:rsidR="007F009D" w:rsidRPr="000E76A4">
          <w:rPr>
            <w:noProof/>
            <w:webHidden/>
            <w:sz w:val="24"/>
            <w:szCs w:val="24"/>
          </w:rPr>
          <w:t>45</w:t>
        </w:r>
        <w:r w:rsidR="00CE01C7" w:rsidRPr="000E76A4">
          <w:rPr>
            <w:noProof/>
            <w:webHidden/>
            <w:sz w:val="24"/>
            <w:szCs w:val="24"/>
          </w:rPr>
          <w:fldChar w:fldCharType="end"/>
        </w:r>
      </w:hyperlink>
    </w:p>
    <w:p w14:paraId="7F11D0F6" w14:textId="032D1C22" w:rsidR="00CE01C7" w:rsidRPr="000E76A4" w:rsidRDefault="003B65BD">
      <w:pPr>
        <w:pStyle w:val="TableofFigures"/>
        <w:tabs>
          <w:tab w:val="right" w:leader="dot" w:pos="9736"/>
        </w:tabs>
        <w:rPr>
          <w:rFonts w:eastAsiaTheme="minorEastAsia"/>
          <w:noProof/>
          <w:kern w:val="2"/>
          <w:sz w:val="24"/>
          <w:szCs w:val="24"/>
          <w:lang w:val="en-IN" w:eastAsia="en-IN"/>
          <w14:ligatures w14:val="standardContextual"/>
        </w:rPr>
      </w:pPr>
      <w:hyperlink w:anchor="_Toc169879575" w:history="1">
        <w:r w:rsidR="00CE01C7" w:rsidRPr="000E76A4">
          <w:rPr>
            <w:rStyle w:val="Hyperlink"/>
            <w:noProof/>
            <w:sz w:val="24"/>
            <w:szCs w:val="24"/>
          </w:rPr>
          <w:t>Figure 10.25 Node Unprovisioning Process flow</w:t>
        </w:r>
        <w:r w:rsidR="00CE01C7" w:rsidRPr="000E76A4">
          <w:rPr>
            <w:noProof/>
            <w:webHidden/>
            <w:sz w:val="24"/>
            <w:szCs w:val="24"/>
          </w:rPr>
          <w:tab/>
        </w:r>
        <w:r w:rsidR="00CE01C7" w:rsidRPr="000E76A4">
          <w:rPr>
            <w:noProof/>
            <w:webHidden/>
            <w:sz w:val="24"/>
            <w:szCs w:val="24"/>
          </w:rPr>
          <w:fldChar w:fldCharType="begin"/>
        </w:r>
        <w:r w:rsidR="00CE01C7" w:rsidRPr="000E76A4">
          <w:rPr>
            <w:noProof/>
            <w:webHidden/>
            <w:sz w:val="24"/>
            <w:szCs w:val="24"/>
          </w:rPr>
          <w:instrText xml:space="preserve"> PAGEREF _Toc169879575 \h </w:instrText>
        </w:r>
        <w:r w:rsidR="00CE01C7" w:rsidRPr="000E76A4">
          <w:rPr>
            <w:noProof/>
            <w:webHidden/>
            <w:sz w:val="24"/>
            <w:szCs w:val="24"/>
          </w:rPr>
        </w:r>
        <w:r w:rsidR="00CE01C7" w:rsidRPr="000E76A4">
          <w:rPr>
            <w:noProof/>
            <w:webHidden/>
            <w:sz w:val="24"/>
            <w:szCs w:val="24"/>
          </w:rPr>
          <w:fldChar w:fldCharType="separate"/>
        </w:r>
        <w:r w:rsidR="007F009D" w:rsidRPr="000E76A4">
          <w:rPr>
            <w:noProof/>
            <w:webHidden/>
            <w:sz w:val="24"/>
            <w:szCs w:val="24"/>
          </w:rPr>
          <w:t>46</w:t>
        </w:r>
        <w:r w:rsidR="00CE01C7" w:rsidRPr="000E76A4">
          <w:rPr>
            <w:noProof/>
            <w:webHidden/>
            <w:sz w:val="24"/>
            <w:szCs w:val="24"/>
          </w:rPr>
          <w:fldChar w:fldCharType="end"/>
        </w:r>
      </w:hyperlink>
    </w:p>
    <w:p w14:paraId="698A5CEF" w14:textId="42331057" w:rsidR="00CE01C7" w:rsidRPr="000E76A4" w:rsidRDefault="003B65BD">
      <w:pPr>
        <w:pStyle w:val="TableofFigures"/>
        <w:tabs>
          <w:tab w:val="right" w:leader="dot" w:pos="9736"/>
        </w:tabs>
        <w:rPr>
          <w:rFonts w:eastAsiaTheme="minorEastAsia"/>
          <w:noProof/>
          <w:kern w:val="2"/>
          <w:sz w:val="24"/>
          <w:szCs w:val="24"/>
          <w:lang w:val="en-IN" w:eastAsia="en-IN"/>
          <w14:ligatures w14:val="standardContextual"/>
        </w:rPr>
      </w:pPr>
      <w:hyperlink w:anchor="_Toc169879576" w:history="1">
        <w:r w:rsidR="00CE01C7" w:rsidRPr="000E76A4">
          <w:rPr>
            <w:rStyle w:val="Hyperlink"/>
            <w:noProof/>
            <w:sz w:val="24"/>
            <w:szCs w:val="24"/>
          </w:rPr>
          <w:t>Figure 10.26 Node AC Control Process flow</w:t>
        </w:r>
        <w:r w:rsidR="00CE01C7" w:rsidRPr="000E76A4">
          <w:rPr>
            <w:noProof/>
            <w:webHidden/>
            <w:sz w:val="24"/>
            <w:szCs w:val="24"/>
          </w:rPr>
          <w:tab/>
        </w:r>
        <w:r w:rsidR="00CE01C7" w:rsidRPr="000E76A4">
          <w:rPr>
            <w:noProof/>
            <w:webHidden/>
            <w:sz w:val="24"/>
            <w:szCs w:val="24"/>
          </w:rPr>
          <w:fldChar w:fldCharType="begin"/>
        </w:r>
        <w:r w:rsidR="00CE01C7" w:rsidRPr="000E76A4">
          <w:rPr>
            <w:noProof/>
            <w:webHidden/>
            <w:sz w:val="24"/>
            <w:szCs w:val="24"/>
          </w:rPr>
          <w:instrText xml:space="preserve"> PAGEREF _Toc169879576 \h </w:instrText>
        </w:r>
        <w:r w:rsidR="00CE01C7" w:rsidRPr="000E76A4">
          <w:rPr>
            <w:noProof/>
            <w:webHidden/>
            <w:sz w:val="24"/>
            <w:szCs w:val="24"/>
          </w:rPr>
        </w:r>
        <w:r w:rsidR="00CE01C7" w:rsidRPr="000E76A4">
          <w:rPr>
            <w:noProof/>
            <w:webHidden/>
            <w:sz w:val="24"/>
            <w:szCs w:val="24"/>
          </w:rPr>
          <w:fldChar w:fldCharType="separate"/>
        </w:r>
        <w:r w:rsidR="007F009D" w:rsidRPr="000E76A4">
          <w:rPr>
            <w:noProof/>
            <w:webHidden/>
            <w:sz w:val="24"/>
            <w:szCs w:val="24"/>
          </w:rPr>
          <w:t>48</w:t>
        </w:r>
        <w:r w:rsidR="00CE01C7" w:rsidRPr="000E76A4">
          <w:rPr>
            <w:noProof/>
            <w:webHidden/>
            <w:sz w:val="24"/>
            <w:szCs w:val="24"/>
          </w:rPr>
          <w:fldChar w:fldCharType="end"/>
        </w:r>
      </w:hyperlink>
    </w:p>
    <w:p w14:paraId="7C1C287E" w14:textId="6863EAFB" w:rsidR="00CE01C7" w:rsidRPr="000E76A4" w:rsidRDefault="003B65BD">
      <w:pPr>
        <w:pStyle w:val="TableofFigures"/>
        <w:tabs>
          <w:tab w:val="right" w:leader="dot" w:pos="9736"/>
        </w:tabs>
        <w:rPr>
          <w:rFonts w:eastAsiaTheme="minorEastAsia"/>
          <w:noProof/>
          <w:kern w:val="2"/>
          <w:sz w:val="24"/>
          <w:szCs w:val="24"/>
          <w:lang w:val="en-IN" w:eastAsia="en-IN"/>
          <w14:ligatures w14:val="standardContextual"/>
        </w:rPr>
      </w:pPr>
      <w:hyperlink w:anchor="_Toc169879577" w:history="1">
        <w:r w:rsidR="00CE01C7" w:rsidRPr="000E76A4">
          <w:rPr>
            <w:rStyle w:val="Hyperlink"/>
            <w:noProof/>
            <w:sz w:val="24"/>
            <w:szCs w:val="24"/>
          </w:rPr>
          <w:t>Figure 10.27 Node AC Control Process flow</w:t>
        </w:r>
        <w:r w:rsidR="00CE01C7" w:rsidRPr="000E76A4">
          <w:rPr>
            <w:noProof/>
            <w:webHidden/>
            <w:sz w:val="24"/>
            <w:szCs w:val="24"/>
          </w:rPr>
          <w:tab/>
        </w:r>
        <w:r w:rsidR="00CE01C7" w:rsidRPr="000E76A4">
          <w:rPr>
            <w:noProof/>
            <w:webHidden/>
            <w:sz w:val="24"/>
            <w:szCs w:val="24"/>
          </w:rPr>
          <w:fldChar w:fldCharType="begin"/>
        </w:r>
        <w:r w:rsidR="00CE01C7" w:rsidRPr="000E76A4">
          <w:rPr>
            <w:noProof/>
            <w:webHidden/>
            <w:sz w:val="24"/>
            <w:szCs w:val="24"/>
          </w:rPr>
          <w:instrText xml:space="preserve"> PAGEREF _Toc169879577 \h </w:instrText>
        </w:r>
        <w:r w:rsidR="00CE01C7" w:rsidRPr="000E76A4">
          <w:rPr>
            <w:noProof/>
            <w:webHidden/>
            <w:sz w:val="24"/>
            <w:szCs w:val="24"/>
          </w:rPr>
        </w:r>
        <w:r w:rsidR="00CE01C7" w:rsidRPr="000E76A4">
          <w:rPr>
            <w:noProof/>
            <w:webHidden/>
            <w:sz w:val="24"/>
            <w:szCs w:val="24"/>
          </w:rPr>
          <w:fldChar w:fldCharType="separate"/>
        </w:r>
        <w:r w:rsidR="007F009D" w:rsidRPr="000E76A4">
          <w:rPr>
            <w:noProof/>
            <w:webHidden/>
            <w:sz w:val="24"/>
            <w:szCs w:val="24"/>
          </w:rPr>
          <w:t>49</w:t>
        </w:r>
        <w:r w:rsidR="00CE01C7" w:rsidRPr="000E76A4">
          <w:rPr>
            <w:noProof/>
            <w:webHidden/>
            <w:sz w:val="24"/>
            <w:szCs w:val="24"/>
          </w:rPr>
          <w:fldChar w:fldCharType="end"/>
        </w:r>
      </w:hyperlink>
    </w:p>
    <w:p w14:paraId="5F4A6AA6" w14:textId="4C9D51B1" w:rsidR="00CE01C7" w:rsidRPr="000E76A4" w:rsidRDefault="003B65BD">
      <w:pPr>
        <w:pStyle w:val="TableofFigures"/>
        <w:tabs>
          <w:tab w:val="right" w:leader="dot" w:pos="9736"/>
        </w:tabs>
        <w:rPr>
          <w:rFonts w:eastAsiaTheme="minorEastAsia"/>
          <w:noProof/>
          <w:kern w:val="2"/>
          <w:sz w:val="24"/>
          <w:szCs w:val="24"/>
          <w:lang w:val="en-IN" w:eastAsia="en-IN"/>
          <w14:ligatures w14:val="standardContextual"/>
        </w:rPr>
      </w:pPr>
      <w:hyperlink w:anchor="_Toc169879578" w:history="1">
        <w:r w:rsidR="00CE01C7" w:rsidRPr="000E76A4">
          <w:rPr>
            <w:rStyle w:val="Hyperlink"/>
            <w:noProof/>
            <w:sz w:val="24"/>
            <w:szCs w:val="24"/>
          </w:rPr>
          <w:t>Figure 10.28 Node AC Locking Process flow</w:t>
        </w:r>
        <w:r w:rsidR="00CE01C7" w:rsidRPr="000E76A4">
          <w:rPr>
            <w:noProof/>
            <w:webHidden/>
            <w:sz w:val="24"/>
            <w:szCs w:val="24"/>
          </w:rPr>
          <w:tab/>
        </w:r>
        <w:r w:rsidR="00CE01C7" w:rsidRPr="000E76A4">
          <w:rPr>
            <w:noProof/>
            <w:webHidden/>
            <w:sz w:val="24"/>
            <w:szCs w:val="24"/>
          </w:rPr>
          <w:fldChar w:fldCharType="begin"/>
        </w:r>
        <w:r w:rsidR="00CE01C7" w:rsidRPr="000E76A4">
          <w:rPr>
            <w:noProof/>
            <w:webHidden/>
            <w:sz w:val="24"/>
            <w:szCs w:val="24"/>
          </w:rPr>
          <w:instrText xml:space="preserve"> PAGEREF _Toc169879578 \h </w:instrText>
        </w:r>
        <w:r w:rsidR="00CE01C7" w:rsidRPr="000E76A4">
          <w:rPr>
            <w:noProof/>
            <w:webHidden/>
            <w:sz w:val="24"/>
            <w:szCs w:val="24"/>
          </w:rPr>
        </w:r>
        <w:r w:rsidR="00CE01C7" w:rsidRPr="000E76A4">
          <w:rPr>
            <w:noProof/>
            <w:webHidden/>
            <w:sz w:val="24"/>
            <w:szCs w:val="24"/>
          </w:rPr>
          <w:fldChar w:fldCharType="separate"/>
        </w:r>
        <w:r w:rsidR="007F009D" w:rsidRPr="000E76A4">
          <w:rPr>
            <w:noProof/>
            <w:webHidden/>
            <w:sz w:val="24"/>
            <w:szCs w:val="24"/>
          </w:rPr>
          <w:t>51</w:t>
        </w:r>
        <w:r w:rsidR="00CE01C7" w:rsidRPr="000E76A4">
          <w:rPr>
            <w:noProof/>
            <w:webHidden/>
            <w:sz w:val="24"/>
            <w:szCs w:val="24"/>
          </w:rPr>
          <w:fldChar w:fldCharType="end"/>
        </w:r>
      </w:hyperlink>
    </w:p>
    <w:p w14:paraId="44EA4C54" w14:textId="0E6A134D" w:rsidR="00CE01C7" w:rsidRPr="000E76A4" w:rsidRDefault="003B65BD">
      <w:pPr>
        <w:pStyle w:val="TableofFigures"/>
        <w:tabs>
          <w:tab w:val="right" w:leader="dot" w:pos="9736"/>
        </w:tabs>
        <w:rPr>
          <w:rFonts w:eastAsiaTheme="minorEastAsia"/>
          <w:noProof/>
          <w:kern w:val="2"/>
          <w:sz w:val="24"/>
          <w:szCs w:val="24"/>
          <w:lang w:val="en-IN" w:eastAsia="en-IN"/>
          <w14:ligatures w14:val="standardContextual"/>
        </w:rPr>
      </w:pPr>
      <w:hyperlink w:anchor="_Toc169879579" w:history="1">
        <w:r w:rsidR="00CE01C7" w:rsidRPr="000E76A4">
          <w:rPr>
            <w:rStyle w:val="Hyperlink"/>
            <w:noProof/>
            <w:sz w:val="24"/>
            <w:szCs w:val="24"/>
          </w:rPr>
          <w:t>Figure 10.29 Node Reconfiguration Process flow</w:t>
        </w:r>
        <w:r w:rsidR="00CE01C7" w:rsidRPr="000E76A4">
          <w:rPr>
            <w:noProof/>
            <w:webHidden/>
            <w:sz w:val="24"/>
            <w:szCs w:val="24"/>
          </w:rPr>
          <w:tab/>
        </w:r>
        <w:r w:rsidR="00CE01C7" w:rsidRPr="000E76A4">
          <w:rPr>
            <w:noProof/>
            <w:webHidden/>
            <w:sz w:val="24"/>
            <w:szCs w:val="24"/>
          </w:rPr>
          <w:fldChar w:fldCharType="begin"/>
        </w:r>
        <w:r w:rsidR="00CE01C7" w:rsidRPr="000E76A4">
          <w:rPr>
            <w:noProof/>
            <w:webHidden/>
            <w:sz w:val="24"/>
            <w:szCs w:val="24"/>
          </w:rPr>
          <w:instrText xml:space="preserve"> PAGEREF _Toc169879579 \h </w:instrText>
        </w:r>
        <w:r w:rsidR="00CE01C7" w:rsidRPr="000E76A4">
          <w:rPr>
            <w:noProof/>
            <w:webHidden/>
            <w:sz w:val="24"/>
            <w:szCs w:val="24"/>
          </w:rPr>
        </w:r>
        <w:r w:rsidR="00CE01C7" w:rsidRPr="000E76A4">
          <w:rPr>
            <w:noProof/>
            <w:webHidden/>
            <w:sz w:val="24"/>
            <w:szCs w:val="24"/>
          </w:rPr>
          <w:fldChar w:fldCharType="separate"/>
        </w:r>
        <w:r w:rsidR="007F009D" w:rsidRPr="000E76A4">
          <w:rPr>
            <w:noProof/>
            <w:webHidden/>
            <w:sz w:val="24"/>
            <w:szCs w:val="24"/>
          </w:rPr>
          <w:t>52</w:t>
        </w:r>
        <w:r w:rsidR="00CE01C7" w:rsidRPr="000E76A4">
          <w:rPr>
            <w:noProof/>
            <w:webHidden/>
            <w:sz w:val="24"/>
            <w:szCs w:val="24"/>
          </w:rPr>
          <w:fldChar w:fldCharType="end"/>
        </w:r>
      </w:hyperlink>
    </w:p>
    <w:p w14:paraId="6B7F0D2D" w14:textId="5C5549E9" w:rsidR="00CE01C7" w:rsidRPr="000E76A4" w:rsidRDefault="003B65BD">
      <w:pPr>
        <w:pStyle w:val="TableofFigures"/>
        <w:tabs>
          <w:tab w:val="right" w:leader="dot" w:pos="9736"/>
        </w:tabs>
        <w:rPr>
          <w:rFonts w:eastAsiaTheme="minorEastAsia"/>
          <w:noProof/>
          <w:kern w:val="2"/>
          <w:sz w:val="24"/>
          <w:szCs w:val="24"/>
          <w:lang w:val="en-IN" w:eastAsia="en-IN"/>
          <w14:ligatures w14:val="standardContextual"/>
        </w:rPr>
      </w:pPr>
      <w:hyperlink w:anchor="_Toc169879580" w:history="1">
        <w:r w:rsidR="00CE01C7" w:rsidRPr="000E76A4">
          <w:rPr>
            <w:rStyle w:val="Hyperlink"/>
            <w:noProof/>
            <w:sz w:val="24"/>
            <w:szCs w:val="24"/>
          </w:rPr>
          <w:t>Figure 10.30 Node Reconfiguration Process flow</w:t>
        </w:r>
        <w:r w:rsidR="00CE01C7" w:rsidRPr="000E76A4">
          <w:rPr>
            <w:noProof/>
            <w:webHidden/>
            <w:sz w:val="24"/>
            <w:szCs w:val="24"/>
          </w:rPr>
          <w:tab/>
        </w:r>
        <w:r w:rsidR="00CE01C7" w:rsidRPr="000E76A4">
          <w:rPr>
            <w:noProof/>
            <w:webHidden/>
            <w:sz w:val="24"/>
            <w:szCs w:val="24"/>
          </w:rPr>
          <w:fldChar w:fldCharType="begin"/>
        </w:r>
        <w:r w:rsidR="00CE01C7" w:rsidRPr="000E76A4">
          <w:rPr>
            <w:noProof/>
            <w:webHidden/>
            <w:sz w:val="24"/>
            <w:szCs w:val="24"/>
          </w:rPr>
          <w:instrText xml:space="preserve"> PAGEREF _Toc169879580 \h </w:instrText>
        </w:r>
        <w:r w:rsidR="00CE01C7" w:rsidRPr="000E76A4">
          <w:rPr>
            <w:noProof/>
            <w:webHidden/>
            <w:sz w:val="24"/>
            <w:szCs w:val="24"/>
          </w:rPr>
        </w:r>
        <w:r w:rsidR="00CE01C7" w:rsidRPr="000E76A4">
          <w:rPr>
            <w:noProof/>
            <w:webHidden/>
            <w:sz w:val="24"/>
            <w:szCs w:val="24"/>
          </w:rPr>
          <w:fldChar w:fldCharType="separate"/>
        </w:r>
        <w:r w:rsidR="007F009D" w:rsidRPr="000E76A4">
          <w:rPr>
            <w:noProof/>
            <w:webHidden/>
            <w:sz w:val="24"/>
            <w:szCs w:val="24"/>
          </w:rPr>
          <w:t>53</w:t>
        </w:r>
        <w:r w:rsidR="00CE01C7" w:rsidRPr="000E76A4">
          <w:rPr>
            <w:noProof/>
            <w:webHidden/>
            <w:sz w:val="24"/>
            <w:szCs w:val="24"/>
          </w:rPr>
          <w:fldChar w:fldCharType="end"/>
        </w:r>
      </w:hyperlink>
    </w:p>
    <w:p w14:paraId="04296F50" w14:textId="01F0CEC1" w:rsidR="00CE01C7" w:rsidRPr="000E76A4" w:rsidRDefault="003B65BD">
      <w:pPr>
        <w:pStyle w:val="TableofFigures"/>
        <w:tabs>
          <w:tab w:val="right" w:leader="dot" w:pos="9736"/>
        </w:tabs>
        <w:rPr>
          <w:rFonts w:eastAsiaTheme="minorEastAsia"/>
          <w:noProof/>
          <w:kern w:val="2"/>
          <w:sz w:val="24"/>
          <w:szCs w:val="24"/>
          <w:lang w:val="en-IN" w:eastAsia="en-IN"/>
          <w14:ligatures w14:val="standardContextual"/>
        </w:rPr>
      </w:pPr>
      <w:hyperlink w:anchor="_Toc169879581" w:history="1">
        <w:r w:rsidR="00CE01C7" w:rsidRPr="000E76A4">
          <w:rPr>
            <w:rStyle w:val="Hyperlink"/>
            <w:noProof/>
            <w:sz w:val="24"/>
            <w:szCs w:val="24"/>
          </w:rPr>
          <w:t xml:space="preserve">Figure 10.31 Node </w:t>
        </w:r>
        <w:r w:rsidR="00E35405" w:rsidRPr="000E76A4">
          <w:rPr>
            <w:rStyle w:val="Hyperlink"/>
            <w:noProof/>
            <w:sz w:val="24"/>
            <w:szCs w:val="24"/>
          </w:rPr>
          <w:t>Heartbeat</w:t>
        </w:r>
        <w:r w:rsidR="00CE01C7" w:rsidRPr="000E76A4">
          <w:rPr>
            <w:rStyle w:val="Hyperlink"/>
            <w:noProof/>
            <w:sz w:val="24"/>
            <w:szCs w:val="24"/>
          </w:rPr>
          <w:t xml:space="preserve"> Process flow</w:t>
        </w:r>
        <w:r w:rsidR="00CE01C7" w:rsidRPr="000E76A4">
          <w:rPr>
            <w:noProof/>
            <w:webHidden/>
            <w:sz w:val="24"/>
            <w:szCs w:val="24"/>
          </w:rPr>
          <w:tab/>
        </w:r>
        <w:r w:rsidR="00CE01C7" w:rsidRPr="000E76A4">
          <w:rPr>
            <w:noProof/>
            <w:webHidden/>
            <w:sz w:val="24"/>
            <w:szCs w:val="24"/>
          </w:rPr>
          <w:fldChar w:fldCharType="begin"/>
        </w:r>
        <w:r w:rsidR="00CE01C7" w:rsidRPr="000E76A4">
          <w:rPr>
            <w:noProof/>
            <w:webHidden/>
            <w:sz w:val="24"/>
            <w:szCs w:val="24"/>
          </w:rPr>
          <w:instrText xml:space="preserve"> PAGEREF _Toc169879581 \h </w:instrText>
        </w:r>
        <w:r w:rsidR="00CE01C7" w:rsidRPr="000E76A4">
          <w:rPr>
            <w:noProof/>
            <w:webHidden/>
            <w:sz w:val="24"/>
            <w:szCs w:val="24"/>
          </w:rPr>
        </w:r>
        <w:r w:rsidR="00CE01C7" w:rsidRPr="000E76A4">
          <w:rPr>
            <w:noProof/>
            <w:webHidden/>
            <w:sz w:val="24"/>
            <w:szCs w:val="24"/>
          </w:rPr>
          <w:fldChar w:fldCharType="separate"/>
        </w:r>
        <w:r w:rsidR="007F009D" w:rsidRPr="000E76A4">
          <w:rPr>
            <w:noProof/>
            <w:webHidden/>
            <w:sz w:val="24"/>
            <w:szCs w:val="24"/>
          </w:rPr>
          <w:t>54</w:t>
        </w:r>
        <w:r w:rsidR="00CE01C7" w:rsidRPr="000E76A4">
          <w:rPr>
            <w:noProof/>
            <w:webHidden/>
            <w:sz w:val="24"/>
            <w:szCs w:val="24"/>
          </w:rPr>
          <w:fldChar w:fldCharType="end"/>
        </w:r>
      </w:hyperlink>
    </w:p>
    <w:p w14:paraId="449FFC32" w14:textId="2696B872" w:rsidR="00CE01C7" w:rsidRPr="000E76A4" w:rsidRDefault="003B65BD">
      <w:pPr>
        <w:pStyle w:val="TableofFigures"/>
        <w:tabs>
          <w:tab w:val="right" w:leader="dot" w:pos="9736"/>
        </w:tabs>
        <w:rPr>
          <w:rFonts w:eastAsiaTheme="minorEastAsia"/>
          <w:noProof/>
          <w:kern w:val="2"/>
          <w:sz w:val="24"/>
          <w:szCs w:val="24"/>
          <w:lang w:val="en-IN" w:eastAsia="en-IN"/>
          <w14:ligatures w14:val="standardContextual"/>
        </w:rPr>
      </w:pPr>
      <w:hyperlink w:anchor="_Toc169879582" w:history="1">
        <w:r w:rsidR="00CE01C7" w:rsidRPr="000E76A4">
          <w:rPr>
            <w:rStyle w:val="Hyperlink"/>
            <w:noProof/>
            <w:sz w:val="24"/>
            <w:szCs w:val="24"/>
          </w:rPr>
          <w:t>Figure 10.32 Node Publish Configuration process flow</w:t>
        </w:r>
        <w:r w:rsidR="00CE01C7" w:rsidRPr="000E76A4">
          <w:rPr>
            <w:noProof/>
            <w:webHidden/>
            <w:sz w:val="24"/>
            <w:szCs w:val="24"/>
          </w:rPr>
          <w:tab/>
        </w:r>
        <w:r w:rsidR="00CE01C7" w:rsidRPr="000E76A4">
          <w:rPr>
            <w:noProof/>
            <w:webHidden/>
            <w:sz w:val="24"/>
            <w:szCs w:val="24"/>
          </w:rPr>
          <w:fldChar w:fldCharType="begin"/>
        </w:r>
        <w:r w:rsidR="00CE01C7" w:rsidRPr="000E76A4">
          <w:rPr>
            <w:noProof/>
            <w:webHidden/>
            <w:sz w:val="24"/>
            <w:szCs w:val="24"/>
          </w:rPr>
          <w:instrText xml:space="preserve"> PAGEREF _Toc169879582 \h </w:instrText>
        </w:r>
        <w:r w:rsidR="00CE01C7" w:rsidRPr="000E76A4">
          <w:rPr>
            <w:noProof/>
            <w:webHidden/>
            <w:sz w:val="24"/>
            <w:szCs w:val="24"/>
          </w:rPr>
        </w:r>
        <w:r w:rsidR="00CE01C7" w:rsidRPr="000E76A4">
          <w:rPr>
            <w:noProof/>
            <w:webHidden/>
            <w:sz w:val="24"/>
            <w:szCs w:val="24"/>
          </w:rPr>
          <w:fldChar w:fldCharType="separate"/>
        </w:r>
        <w:r w:rsidR="007F009D" w:rsidRPr="000E76A4">
          <w:rPr>
            <w:noProof/>
            <w:webHidden/>
            <w:sz w:val="24"/>
            <w:szCs w:val="24"/>
          </w:rPr>
          <w:t>55</w:t>
        </w:r>
        <w:r w:rsidR="00CE01C7" w:rsidRPr="000E76A4">
          <w:rPr>
            <w:noProof/>
            <w:webHidden/>
            <w:sz w:val="24"/>
            <w:szCs w:val="24"/>
          </w:rPr>
          <w:fldChar w:fldCharType="end"/>
        </w:r>
      </w:hyperlink>
    </w:p>
    <w:p w14:paraId="489AE37A" w14:textId="3EB91024" w:rsidR="00CE01C7" w:rsidRPr="000E76A4" w:rsidRDefault="003B65BD">
      <w:pPr>
        <w:pStyle w:val="TableofFigures"/>
        <w:tabs>
          <w:tab w:val="right" w:leader="dot" w:pos="9736"/>
        </w:tabs>
        <w:rPr>
          <w:rFonts w:eastAsiaTheme="minorEastAsia"/>
          <w:noProof/>
          <w:kern w:val="2"/>
          <w:sz w:val="24"/>
          <w:szCs w:val="24"/>
          <w:lang w:val="en-IN" w:eastAsia="en-IN"/>
          <w14:ligatures w14:val="standardContextual"/>
        </w:rPr>
      </w:pPr>
      <w:hyperlink w:anchor="_Toc169879583" w:history="1">
        <w:r w:rsidR="00CE01C7" w:rsidRPr="000E76A4">
          <w:rPr>
            <w:rStyle w:val="Hyperlink"/>
            <w:noProof/>
            <w:sz w:val="24"/>
            <w:szCs w:val="24"/>
          </w:rPr>
          <w:t>Figure 10.33 Node Publish Configuration process flow</w:t>
        </w:r>
        <w:r w:rsidR="00CE01C7" w:rsidRPr="000E76A4">
          <w:rPr>
            <w:noProof/>
            <w:webHidden/>
            <w:sz w:val="24"/>
            <w:szCs w:val="24"/>
          </w:rPr>
          <w:tab/>
        </w:r>
        <w:r w:rsidR="00CE01C7" w:rsidRPr="000E76A4">
          <w:rPr>
            <w:noProof/>
            <w:webHidden/>
            <w:sz w:val="24"/>
            <w:szCs w:val="24"/>
          </w:rPr>
          <w:fldChar w:fldCharType="begin"/>
        </w:r>
        <w:r w:rsidR="00CE01C7" w:rsidRPr="000E76A4">
          <w:rPr>
            <w:noProof/>
            <w:webHidden/>
            <w:sz w:val="24"/>
            <w:szCs w:val="24"/>
          </w:rPr>
          <w:instrText xml:space="preserve"> PAGEREF _Toc169879583 \h </w:instrText>
        </w:r>
        <w:r w:rsidR="00CE01C7" w:rsidRPr="000E76A4">
          <w:rPr>
            <w:noProof/>
            <w:webHidden/>
            <w:sz w:val="24"/>
            <w:szCs w:val="24"/>
          </w:rPr>
        </w:r>
        <w:r w:rsidR="00CE01C7" w:rsidRPr="000E76A4">
          <w:rPr>
            <w:noProof/>
            <w:webHidden/>
            <w:sz w:val="24"/>
            <w:szCs w:val="24"/>
          </w:rPr>
          <w:fldChar w:fldCharType="separate"/>
        </w:r>
        <w:r w:rsidR="007F009D" w:rsidRPr="000E76A4">
          <w:rPr>
            <w:noProof/>
            <w:webHidden/>
            <w:sz w:val="24"/>
            <w:szCs w:val="24"/>
          </w:rPr>
          <w:t>56</w:t>
        </w:r>
        <w:r w:rsidR="00CE01C7" w:rsidRPr="000E76A4">
          <w:rPr>
            <w:noProof/>
            <w:webHidden/>
            <w:sz w:val="24"/>
            <w:szCs w:val="24"/>
          </w:rPr>
          <w:fldChar w:fldCharType="end"/>
        </w:r>
      </w:hyperlink>
    </w:p>
    <w:p w14:paraId="7915ACF0" w14:textId="76F6D578" w:rsidR="00CE01C7" w:rsidRPr="000E76A4" w:rsidRDefault="003B65BD">
      <w:pPr>
        <w:pStyle w:val="TableofFigures"/>
        <w:tabs>
          <w:tab w:val="right" w:leader="dot" w:pos="9736"/>
        </w:tabs>
        <w:rPr>
          <w:rFonts w:eastAsiaTheme="minorEastAsia"/>
          <w:noProof/>
          <w:kern w:val="2"/>
          <w:sz w:val="24"/>
          <w:szCs w:val="24"/>
          <w:lang w:val="en-IN" w:eastAsia="en-IN"/>
          <w14:ligatures w14:val="standardContextual"/>
        </w:rPr>
      </w:pPr>
      <w:hyperlink w:anchor="_Toc169879584" w:history="1">
        <w:r w:rsidR="00CE01C7" w:rsidRPr="000E76A4">
          <w:rPr>
            <w:rStyle w:val="Hyperlink"/>
            <w:noProof/>
            <w:sz w:val="24"/>
            <w:szCs w:val="24"/>
          </w:rPr>
          <w:t>Figure 10.34 Node Teaching Mode Start Flow</w:t>
        </w:r>
        <w:r w:rsidR="00CE01C7" w:rsidRPr="000E76A4">
          <w:rPr>
            <w:noProof/>
            <w:webHidden/>
            <w:sz w:val="24"/>
            <w:szCs w:val="24"/>
          </w:rPr>
          <w:tab/>
        </w:r>
        <w:r w:rsidR="00CE01C7" w:rsidRPr="000E76A4">
          <w:rPr>
            <w:noProof/>
            <w:webHidden/>
            <w:sz w:val="24"/>
            <w:szCs w:val="24"/>
          </w:rPr>
          <w:fldChar w:fldCharType="begin"/>
        </w:r>
        <w:r w:rsidR="00CE01C7" w:rsidRPr="000E76A4">
          <w:rPr>
            <w:noProof/>
            <w:webHidden/>
            <w:sz w:val="24"/>
            <w:szCs w:val="24"/>
          </w:rPr>
          <w:instrText xml:space="preserve"> PAGEREF _Toc169879584 \h </w:instrText>
        </w:r>
        <w:r w:rsidR="00CE01C7" w:rsidRPr="000E76A4">
          <w:rPr>
            <w:noProof/>
            <w:webHidden/>
            <w:sz w:val="24"/>
            <w:szCs w:val="24"/>
          </w:rPr>
        </w:r>
        <w:r w:rsidR="00CE01C7" w:rsidRPr="000E76A4">
          <w:rPr>
            <w:noProof/>
            <w:webHidden/>
            <w:sz w:val="24"/>
            <w:szCs w:val="24"/>
          </w:rPr>
          <w:fldChar w:fldCharType="separate"/>
        </w:r>
        <w:r w:rsidR="007F009D" w:rsidRPr="000E76A4">
          <w:rPr>
            <w:noProof/>
            <w:webHidden/>
            <w:sz w:val="24"/>
            <w:szCs w:val="24"/>
          </w:rPr>
          <w:t>57</w:t>
        </w:r>
        <w:r w:rsidR="00CE01C7" w:rsidRPr="000E76A4">
          <w:rPr>
            <w:noProof/>
            <w:webHidden/>
            <w:sz w:val="24"/>
            <w:szCs w:val="24"/>
          </w:rPr>
          <w:fldChar w:fldCharType="end"/>
        </w:r>
      </w:hyperlink>
    </w:p>
    <w:p w14:paraId="4F98696C" w14:textId="1CF64D46" w:rsidR="00CE01C7" w:rsidRPr="000E76A4" w:rsidRDefault="003B65BD">
      <w:pPr>
        <w:pStyle w:val="TableofFigures"/>
        <w:tabs>
          <w:tab w:val="right" w:leader="dot" w:pos="9736"/>
        </w:tabs>
        <w:rPr>
          <w:rFonts w:eastAsiaTheme="minorEastAsia"/>
          <w:noProof/>
          <w:kern w:val="2"/>
          <w:sz w:val="24"/>
          <w:szCs w:val="24"/>
          <w:lang w:val="en-IN" w:eastAsia="en-IN"/>
          <w14:ligatures w14:val="standardContextual"/>
        </w:rPr>
      </w:pPr>
      <w:hyperlink w:anchor="_Toc169879585" w:history="1">
        <w:r w:rsidR="00CE01C7" w:rsidRPr="000E76A4">
          <w:rPr>
            <w:rStyle w:val="Hyperlink"/>
            <w:noProof/>
            <w:sz w:val="24"/>
            <w:szCs w:val="24"/>
          </w:rPr>
          <w:t>Figure 10.35 Node Teaching Mode Start ACK flow</w:t>
        </w:r>
        <w:r w:rsidR="00CE01C7" w:rsidRPr="000E76A4">
          <w:rPr>
            <w:noProof/>
            <w:webHidden/>
            <w:sz w:val="24"/>
            <w:szCs w:val="24"/>
          </w:rPr>
          <w:tab/>
        </w:r>
        <w:r w:rsidR="00CE01C7" w:rsidRPr="000E76A4">
          <w:rPr>
            <w:noProof/>
            <w:webHidden/>
            <w:sz w:val="24"/>
            <w:szCs w:val="24"/>
          </w:rPr>
          <w:fldChar w:fldCharType="begin"/>
        </w:r>
        <w:r w:rsidR="00CE01C7" w:rsidRPr="000E76A4">
          <w:rPr>
            <w:noProof/>
            <w:webHidden/>
            <w:sz w:val="24"/>
            <w:szCs w:val="24"/>
          </w:rPr>
          <w:instrText xml:space="preserve"> PAGEREF _Toc169879585 \h </w:instrText>
        </w:r>
        <w:r w:rsidR="00CE01C7" w:rsidRPr="000E76A4">
          <w:rPr>
            <w:noProof/>
            <w:webHidden/>
            <w:sz w:val="24"/>
            <w:szCs w:val="24"/>
          </w:rPr>
        </w:r>
        <w:r w:rsidR="00CE01C7" w:rsidRPr="000E76A4">
          <w:rPr>
            <w:noProof/>
            <w:webHidden/>
            <w:sz w:val="24"/>
            <w:szCs w:val="24"/>
          </w:rPr>
          <w:fldChar w:fldCharType="separate"/>
        </w:r>
        <w:r w:rsidR="007F009D" w:rsidRPr="000E76A4">
          <w:rPr>
            <w:noProof/>
            <w:webHidden/>
            <w:sz w:val="24"/>
            <w:szCs w:val="24"/>
          </w:rPr>
          <w:t>59</w:t>
        </w:r>
        <w:r w:rsidR="00CE01C7" w:rsidRPr="000E76A4">
          <w:rPr>
            <w:noProof/>
            <w:webHidden/>
            <w:sz w:val="24"/>
            <w:szCs w:val="24"/>
          </w:rPr>
          <w:fldChar w:fldCharType="end"/>
        </w:r>
      </w:hyperlink>
    </w:p>
    <w:p w14:paraId="2511465A" w14:textId="6B19F966" w:rsidR="00CE01C7" w:rsidRPr="000E76A4" w:rsidRDefault="003B65BD">
      <w:pPr>
        <w:pStyle w:val="TableofFigures"/>
        <w:tabs>
          <w:tab w:val="right" w:leader="dot" w:pos="9736"/>
        </w:tabs>
        <w:rPr>
          <w:rFonts w:eastAsiaTheme="minorEastAsia"/>
          <w:noProof/>
          <w:kern w:val="2"/>
          <w:sz w:val="24"/>
          <w:szCs w:val="24"/>
          <w:lang w:val="en-IN" w:eastAsia="en-IN"/>
          <w14:ligatures w14:val="standardContextual"/>
        </w:rPr>
      </w:pPr>
      <w:hyperlink w:anchor="_Toc169879586" w:history="1">
        <w:r w:rsidR="00CE01C7" w:rsidRPr="000E76A4">
          <w:rPr>
            <w:rStyle w:val="Hyperlink"/>
            <w:noProof/>
            <w:sz w:val="24"/>
            <w:szCs w:val="24"/>
          </w:rPr>
          <w:t>Figure 10.36 Node Teaching Mode End flow</w:t>
        </w:r>
        <w:r w:rsidR="00CE01C7" w:rsidRPr="000E76A4">
          <w:rPr>
            <w:noProof/>
            <w:webHidden/>
            <w:sz w:val="24"/>
            <w:szCs w:val="24"/>
          </w:rPr>
          <w:tab/>
        </w:r>
        <w:r w:rsidR="00CE01C7" w:rsidRPr="000E76A4">
          <w:rPr>
            <w:noProof/>
            <w:webHidden/>
            <w:sz w:val="24"/>
            <w:szCs w:val="24"/>
          </w:rPr>
          <w:fldChar w:fldCharType="begin"/>
        </w:r>
        <w:r w:rsidR="00CE01C7" w:rsidRPr="000E76A4">
          <w:rPr>
            <w:noProof/>
            <w:webHidden/>
            <w:sz w:val="24"/>
            <w:szCs w:val="24"/>
          </w:rPr>
          <w:instrText xml:space="preserve"> PAGEREF _Toc169879586 \h </w:instrText>
        </w:r>
        <w:r w:rsidR="00CE01C7" w:rsidRPr="000E76A4">
          <w:rPr>
            <w:noProof/>
            <w:webHidden/>
            <w:sz w:val="24"/>
            <w:szCs w:val="24"/>
          </w:rPr>
        </w:r>
        <w:r w:rsidR="00CE01C7" w:rsidRPr="000E76A4">
          <w:rPr>
            <w:noProof/>
            <w:webHidden/>
            <w:sz w:val="24"/>
            <w:szCs w:val="24"/>
          </w:rPr>
          <w:fldChar w:fldCharType="separate"/>
        </w:r>
        <w:r w:rsidR="007F009D" w:rsidRPr="000E76A4">
          <w:rPr>
            <w:noProof/>
            <w:webHidden/>
            <w:sz w:val="24"/>
            <w:szCs w:val="24"/>
          </w:rPr>
          <w:t>60</w:t>
        </w:r>
        <w:r w:rsidR="00CE01C7" w:rsidRPr="000E76A4">
          <w:rPr>
            <w:noProof/>
            <w:webHidden/>
            <w:sz w:val="24"/>
            <w:szCs w:val="24"/>
          </w:rPr>
          <w:fldChar w:fldCharType="end"/>
        </w:r>
      </w:hyperlink>
    </w:p>
    <w:p w14:paraId="22C4B6AD" w14:textId="30B20FA4" w:rsidR="00CE01C7" w:rsidRPr="000E76A4" w:rsidRDefault="003B65BD">
      <w:pPr>
        <w:pStyle w:val="TableofFigures"/>
        <w:tabs>
          <w:tab w:val="right" w:leader="dot" w:pos="9736"/>
        </w:tabs>
        <w:rPr>
          <w:rFonts w:eastAsiaTheme="minorEastAsia"/>
          <w:noProof/>
          <w:kern w:val="2"/>
          <w:sz w:val="24"/>
          <w:szCs w:val="24"/>
          <w:lang w:val="en-IN" w:eastAsia="en-IN"/>
          <w14:ligatures w14:val="standardContextual"/>
        </w:rPr>
      </w:pPr>
      <w:hyperlink w:anchor="_Toc169879587" w:history="1">
        <w:r w:rsidR="00CE01C7" w:rsidRPr="000E76A4">
          <w:rPr>
            <w:rStyle w:val="Hyperlink"/>
            <w:noProof/>
            <w:sz w:val="24"/>
            <w:szCs w:val="24"/>
          </w:rPr>
          <w:t>Figure 10.37 Node Debug Info Process Flow</w:t>
        </w:r>
        <w:r w:rsidR="00CE01C7" w:rsidRPr="000E76A4">
          <w:rPr>
            <w:noProof/>
            <w:webHidden/>
            <w:sz w:val="24"/>
            <w:szCs w:val="24"/>
          </w:rPr>
          <w:tab/>
        </w:r>
        <w:r w:rsidR="00CE01C7" w:rsidRPr="000E76A4">
          <w:rPr>
            <w:noProof/>
            <w:webHidden/>
            <w:sz w:val="24"/>
            <w:szCs w:val="24"/>
          </w:rPr>
          <w:fldChar w:fldCharType="begin"/>
        </w:r>
        <w:r w:rsidR="00CE01C7" w:rsidRPr="000E76A4">
          <w:rPr>
            <w:noProof/>
            <w:webHidden/>
            <w:sz w:val="24"/>
            <w:szCs w:val="24"/>
          </w:rPr>
          <w:instrText xml:space="preserve"> PAGEREF _Toc169879587 \h </w:instrText>
        </w:r>
        <w:r w:rsidR="00CE01C7" w:rsidRPr="000E76A4">
          <w:rPr>
            <w:noProof/>
            <w:webHidden/>
            <w:sz w:val="24"/>
            <w:szCs w:val="24"/>
          </w:rPr>
        </w:r>
        <w:r w:rsidR="00CE01C7" w:rsidRPr="000E76A4">
          <w:rPr>
            <w:noProof/>
            <w:webHidden/>
            <w:sz w:val="24"/>
            <w:szCs w:val="24"/>
          </w:rPr>
          <w:fldChar w:fldCharType="separate"/>
        </w:r>
        <w:r w:rsidR="007F009D" w:rsidRPr="000E76A4">
          <w:rPr>
            <w:noProof/>
            <w:webHidden/>
            <w:sz w:val="24"/>
            <w:szCs w:val="24"/>
          </w:rPr>
          <w:t>61</w:t>
        </w:r>
        <w:r w:rsidR="00CE01C7" w:rsidRPr="000E76A4">
          <w:rPr>
            <w:noProof/>
            <w:webHidden/>
            <w:sz w:val="24"/>
            <w:szCs w:val="24"/>
          </w:rPr>
          <w:fldChar w:fldCharType="end"/>
        </w:r>
      </w:hyperlink>
    </w:p>
    <w:p w14:paraId="6FA0C55D" w14:textId="661DAD8D" w:rsidR="00CE01C7" w:rsidRPr="000E76A4" w:rsidRDefault="003B65BD">
      <w:pPr>
        <w:pStyle w:val="TableofFigures"/>
        <w:tabs>
          <w:tab w:val="right" w:leader="dot" w:pos="9736"/>
        </w:tabs>
        <w:rPr>
          <w:rFonts w:eastAsiaTheme="minorEastAsia"/>
          <w:noProof/>
          <w:kern w:val="2"/>
          <w:sz w:val="24"/>
          <w:szCs w:val="24"/>
          <w:lang w:val="en-IN" w:eastAsia="en-IN"/>
          <w14:ligatures w14:val="standardContextual"/>
        </w:rPr>
      </w:pPr>
      <w:hyperlink w:anchor="_Toc169879588" w:history="1">
        <w:r w:rsidR="00CE01C7" w:rsidRPr="000E76A4">
          <w:rPr>
            <w:rStyle w:val="Hyperlink"/>
            <w:noProof/>
            <w:sz w:val="24"/>
            <w:szCs w:val="24"/>
          </w:rPr>
          <w:t>Figure 10.38 Node Debug Info ACK flow</w:t>
        </w:r>
        <w:r w:rsidR="00CE01C7" w:rsidRPr="000E76A4">
          <w:rPr>
            <w:noProof/>
            <w:webHidden/>
            <w:sz w:val="24"/>
            <w:szCs w:val="24"/>
          </w:rPr>
          <w:tab/>
        </w:r>
        <w:r w:rsidR="00CE01C7" w:rsidRPr="000E76A4">
          <w:rPr>
            <w:noProof/>
            <w:webHidden/>
            <w:sz w:val="24"/>
            <w:szCs w:val="24"/>
          </w:rPr>
          <w:fldChar w:fldCharType="begin"/>
        </w:r>
        <w:r w:rsidR="00CE01C7" w:rsidRPr="000E76A4">
          <w:rPr>
            <w:noProof/>
            <w:webHidden/>
            <w:sz w:val="24"/>
            <w:szCs w:val="24"/>
          </w:rPr>
          <w:instrText xml:space="preserve"> PAGEREF _Toc169879588 \h </w:instrText>
        </w:r>
        <w:r w:rsidR="00CE01C7" w:rsidRPr="000E76A4">
          <w:rPr>
            <w:noProof/>
            <w:webHidden/>
            <w:sz w:val="24"/>
            <w:szCs w:val="24"/>
          </w:rPr>
        </w:r>
        <w:r w:rsidR="00CE01C7" w:rsidRPr="000E76A4">
          <w:rPr>
            <w:noProof/>
            <w:webHidden/>
            <w:sz w:val="24"/>
            <w:szCs w:val="24"/>
          </w:rPr>
          <w:fldChar w:fldCharType="separate"/>
        </w:r>
        <w:r w:rsidR="007F009D" w:rsidRPr="000E76A4">
          <w:rPr>
            <w:noProof/>
            <w:webHidden/>
            <w:sz w:val="24"/>
            <w:szCs w:val="24"/>
          </w:rPr>
          <w:t>62</w:t>
        </w:r>
        <w:r w:rsidR="00CE01C7" w:rsidRPr="000E76A4">
          <w:rPr>
            <w:noProof/>
            <w:webHidden/>
            <w:sz w:val="24"/>
            <w:szCs w:val="24"/>
          </w:rPr>
          <w:fldChar w:fldCharType="end"/>
        </w:r>
      </w:hyperlink>
    </w:p>
    <w:p w14:paraId="0586BFE3" w14:textId="05C07BAC" w:rsidR="008E15D6" w:rsidRPr="000E76A4" w:rsidRDefault="00CE01C7">
      <w:pPr>
        <w:rPr>
          <w:rFonts w:asciiTheme="minorHAnsi" w:eastAsiaTheme="minorEastAsia" w:hAnsiTheme="minorHAnsi" w:cstheme="minorHAnsi"/>
          <w:b/>
          <w:i/>
          <w:iCs/>
          <w:noProof/>
          <w:color w:val="1F497D" w:themeColor="text2"/>
          <w:kern w:val="2"/>
          <w:szCs w:val="24"/>
          <w:lang w:val="en-IN" w:eastAsia="en-IN"/>
          <w14:ligatures w14:val="standardContextual"/>
        </w:rPr>
      </w:pPr>
      <w:r w:rsidRPr="000E76A4">
        <w:rPr>
          <w:rFonts w:asciiTheme="minorHAnsi" w:eastAsiaTheme="minorEastAsia" w:hAnsiTheme="minorHAnsi" w:cstheme="minorHAnsi"/>
          <w:b/>
          <w:i/>
          <w:iCs/>
          <w:noProof/>
          <w:color w:val="1F497D" w:themeColor="text2"/>
          <w:kern w:val="2"/>
          <w:szCs w:val="24"/>
          <w:lang w:val="en-IN" w:eastAsia="en-IN"/>
          <w14:ligatures w14:val="standardContextual"/>
        </w:rPr>
        <w:fldChar w:fldCharType="end"/>
      </w:r>
    </w:p>
    <w:p w14:paraId="06445D3C" w14:textId="77777777" w:rsidR="0018599C" w:rsidRPr="000E76A4" w:rsidRDefault="0018599C" w:rsidP="0018599C">
      <w:pPr>
        <w:rPr>
          <w:rFonts w:asciiTheme="minorHAnsi" w:eastAsiaTheme="minorEastAsia" w:hAnsiTheme="minorHAnsi" w:cstheme="minorHAnsi"/>
          <w:b/>
          <w:i/>
          <w:iCs/>
          <w:noProof/>
          <w:color w:val="1F497D" w:themeColor="text2"/>
          <w:kern w:val="2"/>
          <w:szCs w:val="24"/>
          <w:lang w:val="en-IN" w:eastAsia="en-IN"/>
          <w14:ligatures w14:val="standardContextual"/>
        </w:rPr>
      </w:pPr>
    </w:p>
    <w:p w14:paraId="709D6C39" w14:textId="77777777" w:rsidR="0018599C" w:rsidRPr="000E76A4" w:rsidRDefault="0018599C" w:rsidP="0018599C">
      <w:pPr>
        <w:rPr>
          <w:rFonts w:asciiTheme="minorHAnsi" w:eastAsiaTheme="minorEastAsia" w:hAnsiTheme="minorHAnsi" w:cstheme="minorHAnsi"/>
          <w:b/>
          <w:i/>
          <w:iCs/>
          <w:noProof/>
          <w:color w:val="1F497D" w:themeColor="text2"/>
          <w:kern w:val="2"/>
          <w:szCs w:val="24"/>
          <w:lang w:val="en-IN" w:eastAsia="en-IN"/>
          <w14:ligatures w14:val="standardContextual"/>
        </w:rPr>
      </w:pPr>
    </w:p>
    <w:p w14:paraId="7E62BA6C" w14:textId="49A988F1" w:rsidR="0018599C" w:rsidRPr="000E76A4" w:rsidRDefault="0018599C" w:rsidP="0018599C">
      <w:pPr>
        <w:rPr>
          <w:rFonts w:asciiTheme="minorHAnsi" w:eastAsiaTheme="minorEastAsia" w:hAnsiTheme="minorHAnsi" w:cstheme="minorHAnsi"/>
          <w:b/>
          <w:i/>
          <w:iCs/>
          <w:noProof/>
          <w:color w:val="1F497D" w:themeColor="text2"/>
          <w:kern w:val="2"/>
          <w:sz w:val="32"/>
          <w:szCs w:val="32"/>
          <w:lang w:val="en-IN" w:eastAsia="en-IN"/>
          <w14:ligatures w14:val="standardContextual"/>
        </w:rPr>
      </w:pPr>
      <w:r w:rsidRPr="000E76A4">
        <w:rPr>
          <w:rFonts w:asciiTheme="minorHAnsi" w:eastAsiaTheme="minorEastAsia" w:hAnsiTheme="minorHAnsi" w:cstheme="minorHAnsi"/>
          <w:b/>
          <w:i/>
          <w:iCs/>
          <w:noProof/>
          <w:color w:val="1F497D" w:themeColor="text2"/>
          <w:kern w:val="2"/>
          <w:sz w:val="32"/>
          <w:szCs w:val="32"/>
          <w:lang w:val="en-IN" w:eastAsia="en-IN"/>
          <w14:ligatures w14:val="standardContextual"/>
        </w:rPr>
        <w:t>List of Tables</w:t>
      </w:r>
    </w:p>
    <w:p w14:paraId="236D3C72" w14:textId="2F2A27E2" w:rsidR="00346FD5" w:rsidRPr="000E76A4" w:rsidRDefault="00346FD5">
      <w:pPr>
        <w:pStyle w:val="TableofFigures"/>
        <w:tabs>
          <w:tab w:val="right" w:leader="dot" w:pos="9736"/>
        </w:tabs>
        <w:rPr>
          <w:rFonts w:eastAsiaTheme="minorEastAsia"/>
          <w:noProof/>
          <w:kern w:val="2"/>
          <w:sz w:val="24"/>
          <w:szCs w:val="24"/>
          <w:lang w:val="en-IN" w:eastAsia="en-IN"/>
          <w14:ligatures w14:val="standardContextual"/>
        </w:rPr>
      </w:pPr>
      <w:r w:rsidRPr="000E76A4">
        <w:rPr>
          <w:rFonts w:eastAsiaTheme="minorEastAsia"/>
          <w:b/>
          <w:noProof/>
          <w:color w:val="1F497D" w:themeColor="text2"/>
          <w:kern w:val="2"/>
          <w:sz w:val="32"/>
          <w:szCs w:val="32"/>
          <w:lang w:val="en-IN" w:eastAsia="en-IN"/>
          <w14:ligatures w14:val="standardContextual"/>
        </w:rPr>
        <w:fldChar w:fldCharType="begin"/>
      </w:r>
      <w:r w:rsidRPr="000E76A4">
        <w:rPr>
          <w:rFonts w:eastAsiaTheme="minorEastAsia"/>
          <w:b/>
          <w:noProof/>
          <w:color w:val="1F497D" w:themeColor="text2"/>
          <w:kern w:val="2"/>
          <w:sz w:val="32"/>
          <w:szCs w:val="32"/>
          <w:lang w:val="en-IN" w:eastAsia="en-IN"/>
          <w14:ligatures w14:val="standardContextual"/>
        </w:rPr>
        <w:instrText xml:space="preserve"> TOC \h \z \c "Table" </w:instrText>
      </w:r>
      <w:r w:rsidRPr="000E76A4">
        <w:rPr>
          <w:rFonts w:eastAsiaTheme="minorEastAsia"/>
          <w:b/>
          <w:noProof/>
          <w:color w:val="1F497D" w:themeColor="text2"/>
          <w:kern w:val="2"/>
          <w:sz w:val="32"/>
          <w:szCs w:val="32"/>
          <w:lang w:val="en-IN" w:eastAsia="en-IN"/>
          <w14:ligatures w14:val="standardContextual"/>
        </w:rPr>
        <w:fldChar w:fldCharType="separate"/>
      </w:r>
      <w:hyperlink w:anchor="_Toc169879589" w:history="1">
        <w:r w:rsidRPr="000E76A4">
          <w:rPr>
            <w:rStyle w:val="Hyperlink"/>
            <w:noProof/>
            <w:sz w:val="24"/>
            <w:szCs w:val="24"/>
          </w:rPr>
          <w:t>Table 5.1 – AC control parameters for Supported protocol</w:t>
        </w:r>
        <w:r w:rsidRPr="000E76A4">
          <w:rPr>
            <w:noProof/>
            <w:webHidden/>
            <w:sz w:val="24"/>
            <w:szCs w:val="24"/>
          </w:rPr>
          <w:tab/>
        </w:r>
        <w:r w:rsidRPr="000E76A4">
          <w:rPr>
            <w:noProof/>
            <w:webHidden/>
            <w:sz w:val="24"/>
            <w:szCs w:val="24"/>
          </w:rPr>
          <w:fldChar w:fldCharType="begin"/>
        </w:r>
        <w:r w:rsidRPr="000E76A4">
          <w:rPr>
            <w:noProof/>
            <w:webHidden/>
            <w:sz w:val="24"/>
            <w:szCs w:val="24"/>
          </w:rPr>
          <w:instrText xml:space="preserve"> PAGEREF _Toc169879589 \h </w:instrText>
        </w:r>
        <w:r w:rsidRPr="000E76A4">
          <w:rPr>
            <w:noProof/>
            <w:webHidden/>
            <w:sz w:val="24"/>
            <w:szCs w:val="24"/>
          </w:rPr>
        </w:r>
        <w:r w:rsidRPr="000E76A4">
          <w:rPr>
            <w:noProof/>
            <w:webHidden/>
            <w:sz w:val="24"/>
            <w:szCs w:val="24"/>
          </w:rPr>
          <w:fldChar w:fldCharType="separate"/>
        </w:r>
        <w:r w:rsidR="007F009D" w:rsidRPr="000E76A4">
          <w:rPr>
            <w:noProof/>
            <w:webHidden/>
            <w:sz w:val="24"/>
            <w:szCs w:val="24"/>
          </w:rPr>
          <w:t>8</w:t>
        </w:r>
        <w:r w:rsidRPr="000E76A4">
          <w:rPr>
            <w:noProof/>
            <w:webHidden/>
            <w:sz w:val="24"/>
            <w:szCs w:val="24"/>
          </w:rPr>
          <w:fldChar w:fldCharType="end"/>
        </w:r>
      </w:hyperlink>
    </w:p>
    <w:p w14:paraId="30B4B9E8" w14:textId="2AF1E0D1" w:rsidR="00346FD5" w:rsidRPr="000E76A4" w:rsidRDefault="003B65BD">
      <w:pPr>
        <w:pStyle w:val="TableofFigures"/>
        <w:tabs>
          <w:tab w:val="right" w:leader="dot" w:pos="9736"/>
        </w:tabs>
        <w:rPr>
          <w:rFonts w:eastAsiaTheme="minorEastAsia"/>
          <w:noProof/>
          <w:kern w:val="2"/>
          <w:sz w:val="24"/>
          <w:szCs w:val="24"/>
          <w:lang w:val="en-IN" w:eastAsia="en-IN"/>
          <w14:ligatures w14:val="standardContextual"/>
        </w:rPr>
      </w:pPr>
      <w:hyperlink w:anchor="_Toc169879590" w:history="1">
        <w:r w:rsidR="00346FD5" w:rsidRPr="000E76A4">
          <w:rPr>
            <w:rStyle w:val="Hyperlink"/>
            <w:noProof/>
            <w:sz w:val="24"/>
            <w:szCs w:val="24"/>
          </w:rPr>
          <w:t>Table 5.2 – List of Supported AC Brands</w:t>
        </w:r>
        <w:r w:rsidR="00346FD5" w:rsidRPr="000E76A4">
          <w:rPr>
            <w:noProof/>
            <w:webHidden/>
            <w:sz w:val="24"/>
            <w:szCs w:val="24"/>
          </w:rPr>
          <w:tab/>
        </w:r>
        <w:r w:rsidR="00346FD5" w:rsidRPr="000E76A4">
          <w:rPr>
            <w:noProof/>
            <w:webHidden/>
            <w:sz w:val="24"/>
            <w:szCs w:val="24"/>
          </w:rPr>
          <w:fldChar w:fldCharType="begin"/>
        </w:r>
        <w:r w:rsidR="00346FD5" w:rsidRPr="000E76A4">
          <w:rPr>
            <w:noProof/>
            <w:webHidden/>
            <w:sz w:val="24"/>
            <w:szCs w:val="24"/>
          </w:rPr>
          <w:instrText xml:space="preserve"> PAGEREF _Toc169879590 \h </w:instrText>
        </w:r>
        <w:r w:rsidR="00346FD5" w:rsidRPr="000E76A4">
          <w:rPr>
            <w:noProof/>
            <w:webHidden/>
            <w:sz w:val="24"/>
            <w:szCs w:val="24"/>
          </w:rPr>
        </w:r>
        <w:r w:rsidR="00346FD5" w:rsidRPr="000E76A4">
          <w:rPr>
            <w:noProof/>
            <w:webHidden/>
            <w:sz w:val="24"/>
            <w:szCs w:val="24"/>
          </w:rPr>
          <w:fldChar w:fldCharType="separate"/>
        </w:r>
        <w:r w:rsidR="007F009D" w:rsidRPr="000E76A4">
          <w:rPr>
            <w:noProof/>
            <w:webHidden/>
            <w:sz w:val="24"/>
            <w:szCs w:val="24"/>
          </w:rPr>
          <w:t>9</w:t>
        </w:r>
        <w:r w:rsidR="00346FD5" w:rsidRPr="000E76A4">
          <w:rPr>
            <w:noProof/>
            <w:webHidden/>
            <w:sz w:val="24"/>
            <w:szCs w:val="24"/>
          </w:rPr>
          <w:fldChar w:fldCharType="end"/>
        </w:r>
      </w:hyperlink>
    </w:p>
    <w:p w14:paraId="204CC09E" w14:textId="72EC2F5B" w:rsidR="00346FD5" w:rsidRPr="000E76A4" w:rsidRDefault="003B65BD">
      <w:pPr>
        <w:pStyle w:val="TableofFigures"/>
        <w:tabs>
          <w:tab w:val="right" w:leader="dot" w:pos="9736"/>
        </w:tabs>
        <w:rPr>
          <w:rFonts w:eastAsiaTheme="minorEastAsia"/>
          <w:noProof/>
          <w:kern w:val="2"/>
          <w:sz w:val="24"/>
          <w:szCs w:val="24"/>
          <w:lang w:val="en-IN" w:eastAsia="en-IN"/>
          <w14:ligatures w14:val="standardContextual"/>
        </w:rPr>
      </w:pPr>
      <w:hyperlink w:anchor="_Toc169879591" w:history="1">
        <w:r w:rsidR="00346FD5" w:rsidRPr="000E76A4">
          <w:rPr>
            <w:rStyle w:val="Hyperlink"/>
            <w:noProof/>
            <w:sz w:val="24"/>
            <w:szCs w:val="24"/>
          </w:rPr>
          <w:t>Table 6.1 Gateway LED Indication</w:t>
        </w:r>
        <w:r w:rsidR="00346FD5" w:rsidRPr="000E76A4">
          <w:rPr>
            <w:noProof/>
            <w:webHidden/>
            <w:sz w:val="24"/>
            <w:szCs w:val="24"/>
          </w:rPr>
          <w:tab/>
        </w:r>
        <w:r w:rsidR="00346FD5" w:rsidRPr="000E76A4">
          <w:rPr>
            <w:noProof/>
            <w:webHidden/>
            <w:sz w:val="24"/>
            <w:szCs w:val="24"/>
          </w:rPr>
          <w:fldChar w:fldCharType="begin"/>
        </w:r>
        <w:r w:rsidR="00346FD5" w:rsidRPr="000E76A4">
          <w:rPr>
            <w:noProof/>
            <w:webHidden/>
            <w:sz w:val="24"/>
            <w:szCs w:val="24"/>
          </w:rPr>
          <w:instrText xml:space="preserve"> PAGEREF _Toc169879591 \h </w:instrText>
        </w:r>
        <w:r w:rsidR="00346FD5" w:rsidRPr="000E76A4">
          <w:rPr>
            <w:noProof/>
            <w:webHidden/>
            <w:sz w:val="24"/>
            <w:szCs w:val="24"/>
          </w:rPr>
        </w:r>
        <w:r w:rsidR="00346FD5" w:rsidRPr="000E76A4">
          <w:rPr>
            <w:noProof/>
            <w:webHidden/>
            <w:sz w:val="24"/>
            <w:szCs w:val="24"/>
          </w:rPr>
          <w:fldChar w:fldCharType="separate"/>
        </w:r>
        <w:r w:rsidR="007F009D" w:rsidRPr="000E76A4">
          <w:rPr>
            <w:noProof/>
            <w:webHidden/>
            <w:sz w:val="24"/>
            <w:szCs w:val="24"/>
          </w:rPr>
          <w:t>9</w:t>
        </w:r>
        <w:r w:rsidR="00346FD5" w:rsidRPr="000E76A4">
          <w:rPr>
            <w:noProof/>
            <w:webHidden/>
            <w:sz w:val="24"/>
            <w:szCs w:val="24"/>
          </w:rPr>
          <w:fldChar w:fldCharType="end"/>
        </w:r>
      </w:hyperlink>
    </w:p>
    <w:p w14:paraId="3B861DE1" w14:textId="10905751" w:rsidR="00346FD5" w:rsidRPr="000E76A4" w:rsidRDefault="003B65BD">
      <w:pPr>
        <w:pStyle w:val="TableofFigures"/>
        <w:tabs>
          <w:tab w:val="right" w:leader="dot" w:pos="9736"/>
        </w:tabs>
        <w:rPr>
          <w:rFonts w:eastAsiaTheme="minorEastAsia"/>
          <w:noProof/>
          <w:kern w:val="2"/>
          <w:sz w:val="24"/>
          <w:szCs w:val="24"/>
          <w:lang w:val="en-IN" w:eastAsia="en-IN"/>
          <w14:ligatures w14:val="standardContextual"/>
        </w:rPr>
      </w:pPr>
      <w:hyperlink w:anchor="_Toc169879592" w:history="1">
        <w:r w:rsidR="00346FD5" w:rsidRPr="000E76A4">
          <w:rPr>
            <w:rStyle w:val="Hyperlink"/>
            <w:noProof/>
            <w:sz w:val="24"/>
            <w:szCs w:val="24"/>
          </w:rPr>
          <w:t>Table 7.1 Node LED Indication</w:t>
        </w:r>
        <w:r w:rsidR="00346FD5" w:rsidRPr="000E76A4">
          <w:rPr>
            <w:noProof/>
            <w:webHidden/>
            <w:sz w:val="24"/>
            <w:szCs w:val="24"/>
          </w:rPr>
          <w:tab/>
        </w:r>
        <w:r w:rsidR="00346FD5" w:rsidRPr="000E76A4">
          <w:rPr>
            <w:noProof/>
            <w:webHidden/>
            <w:sz w:val="24"/>
            <w:szCs w:val="24"/>
          </w:rPr>
          <w:fldChar w:fldCharType="begin"/>
        </w:r>
        <w:r w:rsidR="00346FD5" w:rsidRPr="000E76A4">
          <w:rPr>
            <w:noProof/>
            <w:webHidden/>
            <w:sz w:val="24"/>
            <w:szCs w:val="24"/>
          </w:rPr>
          <w:instrText xml:space="preserve"> PAGEREF _Toc169879592 \h </w:instrText>
        </w:r>
        <w:r w:rsidR="00346FD5" w:rsidRPr="000E76A4">
          <w:rPr>
            <w:noProof/>
            <w:webHidden/>
            <w:sz w:val="24"/>
            <w:szCs w:val="24"/>
          </w:rPr>
        </w:r>
        <w:r w:rsidR="00346FD5" w:rsidRPr="000E76A4">
          <w:rPr>
            <w:noProof/>
            <w:webHidden/>
            <w:sz w:val="24"/>
            <w:szCs w:val="24"/>
          </w:rPr>
          <w:fldChar w:fldCharType="separate"/>
        </w:r>
        <w:r w:rsidR="007F009D" w:rsidRPr="000E76A4">
          <w:rPr>
            <w:noProof/>
            <w:webHidden/>
            <w:sz w:val="24"/>
            <w:szCs w:val="24"/>
          </w:rPr>
          <w:t>10</w:t>
        </w:r>
        <w:r w:rsidR="00346FD5" w:rsidRPr="000E76A4">
          <w:rPr>
            <w:noProof/>
            <w:webHidden/>
            <w:sz w:val="24"/>
            <w:szCs w:val="24"/>
          </w:rPr>
          <w:fldChar w:fldCharType="end"/>
        </w:r>
      </w:hyperlink>
    </w:p>
    <w:p w14:paraId="23350839" w14:textId="201ABEFA" w:rsidR="00346FD5" w:rsidRPr="000E76A4" w:rsidRDefault="003B65BD">
      <w:pPr>
        <w:pStyle w:val="TableofFigures"/>
        <w:tabs>
          <w:tab w:val="right" w:leader="dot" w:pos="9736"/>
        </w:tabs>
        <w:rPr>
          <w:rFonts w:eastAsiaTheme="minorEastAsia"/>
          <w:noProof/>
          <w:kern w:val="2"/>
          <w:sz w:val="24"/>
          <w:szCs w:val="24"/>
          <w:lang w:val="en-IN" w:eastAsia="en-IN"/>
          <w14:ligatures w14:val="standardContextual"/>
        </w:rPr>
      </w:pPr>
      <w:hyperlink w:anchor="_Toc169879593" w:history="1">
        <w:r w:rsidR="00346FD5" w:rsidRPr="000E76A4">
          <w:rPr>
            <w:rStyle w:val="Hyperlink"/>
            <w:noProof/>
            <w:sz w:val="24"/>
            <w:szCs w:val="24"/>
          </w:rPr>
          <w:t>Table 8.1 Gateway Button Press Logic</w:t>
        </w:r>
        <w:r w:rsidR="00346FD5" w:rsidRPr="000E76A4">
          <w:rPr>
            <w:noProof/>
            <w:webHidden/>
            <w:sz w:val="24"/>
            <w:szCs w:val="24"/>
          </w:rPr>
          <w:tab/>
        </w:r>
        <w:r w:rsidR="00346FD5" w:rsidRPr="000E76A4">
          <w:rPr>
            <w:noProof/>
            <w:webHidden/>
            <w:sz w:val="24"/>
            <w:szCs w:val="24"/>
          </w:rPr>
          <w:fldChar w:fldCharType="begin"/>
        </w:r>
        <w:r w:rsidR="00346FD5" w:rsidRPr="000E76A4">
          <w:rPr>
            <w:noProof/>
            <w:webHidden/>
            <w:sz w:val="24"/>
            <w:szCs w:val="24"/>
          </w:rPr>
          <w:instrText xml:space="preserve"> PAGEREF _Toc169879593 \h </w:instrText>
        </w:r>
        <w:r w:rsidR="00346FD5" w:rsidRPr="000E76A4">
          <w:rPr>
            <w:noProof/>
            <w:webHidden/>
            <w:sz w:val="24"/>
            <w:szCs w:val="24"/>
          </w:rPr>
        </w:r>
        <w:r w:rsidR="00346FD5" w:rsidRPr="000E76A4">
          <w:rPr>
            <w:noProof/>
            <w:webHidden/>
            <w:sz w:val="24"/>
            <w:szCs w:val="24"/>
          </w:rPr>
          <w:fldChar w:fldCharType="separate"/>
        </w:r>
        <w:r w:rsidR="007F009D" w:rsidRPr="000E76A4">
          <w:rPr>
            <w:noProof/>
            <w:webHidden/>
            <w:sz w:val="24"/>
            <w:szCs w:val="24"/>
          </w:rPr>
          <w:t>10</w:t>
        </w:r>
        <w:r w:rsidR="00346FD5" w:rsidRPr="000E76A4">
          <w:rPr>
            <w:noProof/>
            <w:webHidden/>
            <w:sz w:val="24"/>
            <w:szCs w:val="24"/>
          </w:rPr>
          <w:fldChar w:fldCharType="end"/>
        </w:r>
      </w:hyperlink>
    </w:p>
    <w:p w14:paraId="4489311F" w14:textId="260EAB8C" w:rsidR="00346FD5" w:rsidRPr="000E76A4" w:rsidRDefault="003B65BD">
      <w:pPr>
        <w:pStyle w:val="TableofFigures"/>
        <w:tabs>
          <w:tab w:val="right" w:leader="dot" w:pos="9736"/>
        </w:tabs>
        <w:rPr>
          <w:rFonts w:eastAsiaTheme="minorEastAsia"/>
          <w:noProof/>
          <w:kern w:val="2"/>
          <w:sz w:val="24"/>
          <w:szCs w:val="24"/>
          <w:lang w:val="en-IN" w:eastAsia="en-IN"/>
          <w14:ligatures w14:val="standardContextual"/>
        </w:rPr>
      </w:pPr>
      <w:hyperlink w:anchor="_Toc169879594" w:history="1">
        <w:r w:rsidR="00346FD5" w:rsidRPr="000E76A4">
          <w:rPr>
            <w:rStyle w:val="Hyperlink"/>
            <w:noProof/>
            <w:sz w:val="24"/>
            <w:szCs w:val="24"/>
          </w:rPr>
          <w:t>Table 9.1 Node Button Press Logics</w:t>
        </w:r>
        <w:r w:rsidR="00346FD5" w:rsidRPr="000E76A4">
          <w:rPr>
            <w:noProof/>
            <w:webHidden/>
            <w:sz w:val="24"/>
            <w:szCs w:val="24"/>
          </w:rPr>
          <w:tab/>
        </w:r>
        <w:r w:rsidR="00346FD5" w:rsidRPr="000E76A4">
          <w:rPr>
            <w:noProof/>
            <w:webHidden/>
            <w:sz w:val="24"/>
            <w:szCs w:val="24"/>
          </w:rPr>
          <w:fldChar w:fldCharType="begin"/>
        </w:r>
        <w:r w:rsidR="00346FD5" w:rsidRPr="000E76A4">
          <w:rPr>
            <w:noProof/>
            <w:webHidden/>
            <w:sz w:val="24"/>
            <w:szCs w:val="24"/>
          </w:rPr>
          <w:instrText xml:space="preserve"> PAGEREF _Toc169879594 \h </w:instrText>
        </w:r>
        <w:r w:rsidR="00346FD5" w:rsidRPr="000E76A4">
          <w:rPr>
            <w:noProof/>
            <w:webHidden/>
            <w:sz w:val="24"/>
            <w:szCs w:val="24"/>
          </w:rPr>
        </w:r>
        <w:r w:rsidR="00346FD5" w:rsidRPr="000E76A4">
          <w:rPr>
            <w:noProof/>
            <w:webHidden/>
            <w:sz w:val="24"/>
            <w:szCs w:val="24"/>
          </w:rPr>
          <w:fldChar w:fldCharType="separate"/>
        </w:r>
        <w:r w:rsidR="007F009D" w:rsidRPr="000E76A4">
          <w:rPr>
            <w:noProof/>
            <w:webHidden/>
            <w:sz w:val="24"/>
            <w:szCs w:val="24"/>
          </w:rPr>
          <w:t>11</w:t>
        </w:r>
        <w:r w:rsidR="00346FD5" w:rsidRPr="000E76A4">
          <w:rPr>
            <w:noProof/>
            <w:webHidden/>
            <w:sz w:val="24"/>
            <w:szCs w:val="24"/>
          </w:rPr>
          <w:fldChar w:fldCharType="end"/>
        </w:r>
      </w:hyperlink>
    </w:p>
    <w:p w14:paraId="5E2E57DD" w14:textId="4470E56F" w:rsidR="00346FD5" w:rsidRPr="000E76A4" w:rsidRDefault="003B65BD">
      <w:pPr>
        <w:pStyle w:val="TableofFigures"/>
        <w:tabs>
          <w:tab w:val="right" w:leader="dot" w:pos="9736"/>
        </w:tabs>
        <w:rPr>
          <w:rFonts w:eastAsiaTheme="minorEastAsia"/>
          <w:noProof/>
          <w:kern w:val="2"/>
          <w:sz w:val="24"/>
          <w:szCs w:val="24"/>
          <w:lang w:val="en-IN" w:eastAsia="en-IN"/>
          <w14:ligatures w14:val="standardContextual"/>
        </w:rPr>
      </w:pPr>
      <w:hyperlink w:anchor="_Toc169879595" w:history="1">
        <w:r w:rsidR="00346FD5" w:rsidRPr="000E76A4">
          <w:rPr>
            <w:rStyle w:val="Hyperlink"/>
            <w:noProof/>
            <w:sz w:val="24"/>
            <w:szCs w:val="24"/>
          </w:rPr>
          <w:t>Table 10.1 MQTT Communication Packets</w:t>
        </w:r>
        <w:r w:rsidR="00346FD5" w:rsidRPr="000E76A4">
          <w:rPr>
            <w:noProof/>
            <w:webHidden/>
            <w:sz w:val="24"/>
            <w:szCs w:val="24"/>
          </w:rPr>
          <w:tab/>
        </w:r>
        <w:r w:rsidR="00346FD5" w:rsidRPr="000E76A4">
          <w:rPr>
            <w:noProof/>
            <w:webHidden/>
            <w:sz w:val="24"/>
            <w:szCs w:val="24"/>
          </w:rPr>
          <w:fldChar w:fldCharType="begin"/>
        </w:r>
        <w:r w:rsidR="00346FD5" w:rsidRPr="000E76A4">
          <w:rPr>
            <w:noProof/>
            <w:webHidden/>
            <w:sz w:val="24"/>
            <w:szCs w:val="24"/>
          </w:rPr>
          <w:instrText xml:space="preserve"> PAGEREF _Toc169879595 \h </w:instrText>
        </w:r>
        <w:r w:rsidR="00346FD5" w:rsidRPr="000E76A4">
          <w:rPr>
            <w:noProof/>
            <w:webHidden/>
            <w:sz w:val="24"/>
            <w:szCs w:val="24"/>
          </w:rPr>
        </w:r>
        <w:r w:rsidR="00346FD5" w:rsidRPr="000E76A4">
          <w:rPr>
            <w:noProof/>
            <w:webHidden/>
            <w:sz w:val="24"/>
            <w:szCs w:val="24"/>
          </w:rPr>
          <w:fldChar w:fldCharType="separate"/>
        </w:r>
        <w:r w:rsidR="007F009D" w:rsidRPr="000E76A4">
          <w:rPr>
            <w:noProof/>
            <w:webHidden/>
            <w:sz w:val="24"/>
            <w:szCs w:val="24"/>
          </w:rPr>
          <w:t>11</w:t>
        </w:r>
        <w:r w:rsidR="00346FD5" w:rsidRPr="000E76A4">
          <w:rPr>
            <w:noProof/>
            <w:webHidden/>
            <w:sz w:val="24"/>
            <w:szCs w:val="24"/>
          </w:rPr>
          <w:fldChar w:fldCharType="end"/>
        </w:r>
      </w:hyperlink>
    </w:p>
    <w:p w14:paraId="32ED9ED0" w14:textId="47FF7DBF" w:rsidR="00346FD5" w:rsidRPr="000E76A4" w:rsidRDefault="003B65BD">
      <w:pPr>
        <w:pStyle w:val="TableofFigures"/>
        <w:tabs>
          <w:tab w:val="right" w:leader="dot" w:pos="9736"/>
        </w:tabs>
        <w:rPr>
          <w:rFonts w:eastAsiaTheme="minorEastAsia"/>
          <w:noProof/>
          <w:kern w:val="2"/>
          <w:sz w:val="24"/>
          <w:szCs w:val="24"/>
          <w:lang w:val="en-IN" w:eastAsia="en-IN"/>
          <w14:ligatures w14:val="standardContextual"/>
        </w:rPr>
      </w:pPr>
      <w:hyperlink w:anchor="_Toc169879596" w:history="1">
        <w:r w:rsidR="00346FD5" w:rsidRPr="000E76A4">
          <w:rPr>
            <w:rStyle w:val="Hyperlink"/>
            <w:noProof/>
            <w:sz w:val="24"/>
            <w:szCs w:val="24"/>
          </w:rPr>
          <w:t>Table 10.2 Error Codes</w:t>
        </w:r>
        <w:r w:rsidR="00346FD5" w:rsidRPr="000E76A4">
          <w:rPr>
            <w:noProof/>
            <w:webHidden/>
            <w:sz w:val="24"/>
            <w:szCs w:val="24"/>
          </w:rPr>
          <w:tab/>
        </w:r>
        <w:r w:rsidR="00346FD5" w:rsidRPr="000E76A4">
          <w:rPr>
            <w:noProof/>
            <w:webHidden/>
            <w:sz w:val="24"/>
            <w:szCs w:val="24"/>
          </w:rPr>
          <w:fldChar w:fldCharType="begin"/>
        </w:r>
        <w:r w:rsidR="00346FD5" w:rsidRPr="000E76A4">
          <w:rPr>
            <w:noProof/>
            <w:webHidden/>
            <w:sz w:val="24"/>
            <w:szCs w:val="24"/>
          </w:rPr>
          <w:instrText xml:space="preserve"> PAGEREF _Toc169879596 \h </w:instrText>
        </w:r>
        <w:r w:rsidR="00346FD5" w:rsidRPr="000E76A4">
          <w:rPr>
            <w:noProof/>
            <w:webHidden/>
            <w:sz w:val="24"/>
            <w:szCs w:val="24"/>
          </w:rPr>
        </w:r>
        <w:r w:rsidR="00346FD5" w:rsidRPr="000E76A4">
          <w:rPr>
            <w:noProof/>
            <w:webHidden/>
            <w:sz w:val="24"/>
            <w:szCs w:val="24"/>
          </w:rPr>
          <w:fldChar w:fldCharType="separate"/>
        </w:r>
        <w:r w:rsidR="007F009D" w:rsidRPr="000E76A4">
          <w:rPr>
            <w:noProof/>
            <w:webHidden/>
            <w:sz w:val="24"/>
            <w:szCs w:val="24"/>
          </w:rPr>
          <w:t>12</w:t>
        </w:r>
        <w:r w:rsidR="00346FD5" w:rsidRPr="000E76A4">
          <w:rPr>
            <w:noProof/>
            <w:webHidden/>
            <w:sz w:val="24"/>
            <w:szCs w:val="24"/>
          </w:rPr>
          <w:fldChar w:fldCharType="end"/>
        </w:r>
      </w:hyperlink>
    </w:p>
    <w:p w14:paraId="60F2701F" w14:textId="0A6C0357" w:rsidR="00346FD5" w:rsidRPr="000E76A4" w:rsidRDefault="003B65BD">
      <w:pPr>
        <w:pStyle w:val="TableofFigures"/>
        <w:tabs>
          <w:tab w:val="right" w:leader="dot" w:pos="9736"/>
        </w:tabs>
        <w:rPr>
          <w:rFonts w:eastAsiaTheme="minorEastAsia"/>
          <w:noProof/>
          <w:kern w:val="2"/>
          <w:sz w:val="24"/>
          <w:szCs w:val="24"/>
          <w:lang w:val="en-IN" w:eastAsia="en-IN"/>
          <w14:ligatures w14:val="standardContextual"/>
        </w:rPr>
      </w:pPr>
      <w:hyperlink w:anchor="_Toc169879597" w:history="1">
        <w:r w:rsidR="00346FD5" w:rsidRPr="000E76A4">
          <w:rPr>
            <w:rStyle w:val="Hyperlink"/>
            <w:noProof/>
            <w:sz w:val="24"/>
            <w:szCs w:val="24"/>
          </w:rPr>
          <w:t>Table 10.3 Common JSON Parameter description</w:t>
        </w:r>
        <w:r w:rsidR="00346FD5" w:rsidRPr="000E76A4">
          <w:rPr>
            <w:noProof/>
            <w:webHidden/>
            <w:sz w:val="24"/>
            <w:szCs w:val="24"/>
          </w:rPr>
          <w:tab/>
        </w:r>
        <w:r w:rsidR="00346FD5" w:rsidRPr="000E76A4">
          <w:rPr>
            <w:noProof/>
            <w:webHidden/>
            <w:sz w:val="24"/>
            <w:szCs w:val="24"/>
          </w:rPr>
          <w:fldChar w:fldCharType="begin"/>
        </w:r>
        <w:r w:rsidR="00346FD5" w:rsidRPr="000E76A4">
          <w:rPr>
            <w:noProof/>
            <w:webHidden/>
            <w:sz w:val="24"/>
            <w:szCs w:val="24"/>
          </w:rPr>
          <w:instrText xml:space="preserve"> PAGEREF _Toc169879597 \h </w:instrText>
        </w:r>
        <w:r w:rsidR="00346FD5" w:rsidRPr="000E76A4">
          <w:rPr>
            <w:noProof/>
            <w:webHidden/>
            <w:sz w:val="24"/>
            <w:szCs w:val="24"/>
          </w:rPr>
        </w:r>
        <w:r w:rsidR="00346FD5" w:rsidRPr="000E76A4">
          <w:rPr>
            <w:noProof/>
            <w:webHidden/>
            <w:sz w:val="24"/>
            <w:szCs w:val="24"/>
          </w:rPr>
          <w:fldChar w:fldCharType="separate"/>
        </w:r>
        <w:r w:rsidR="007F009D" w:rsidRPr="000E76A4">
          <w:rPr>
            <w:noProof/>
            <w:webHidden/>
            <w:sz w:val="24"/>
            <w:szCs w:val="24"/>
          </w:rPr>
          <w:t>20</w:t>
        </w:r>
        <w:r w:rsidR="00346FD5" w:rsidRPr="000E76A4">
          <w:rPr>
            <w:noProof/>
            <w:webHidden/>
            <w:sz w:val="24"/>
            <w:szCs w:val="24"/>
          </w:rPr>
          <w:fldChar w:fldCharType="end"/>
        </w:r>
      </w:hyperlink>
    </w:p>
    <w:p w14:paraId="4FC437F1" w14:textId="722BFC64" w:rsidR="00346FD5" w:rsidRPr="000E76A4" w:rsidRDefault="003B65BD">
      <w:pPr>
        <w:pStyle w:val="TableofFigures"/>
        <w:tabs>
          <w:tab w:val="right" w:leader="dot" w:pos="9736"/>
        </w:tabs>
        <w:rPr>
          <w:rFonts w:eastAsiaTheme="minorEastAsia"/>
          <w:noProof/>
          <w:kern w:val="2"/>
          <w:sz w:val="24"/>
          <w:szCs w:val="24"/>
          <w:lang w:val="en-IN" w:eastAsia="en-IN"/>
          <w14:ligatures w14:val="standardContextual"/>
        </w:rPr>
      </w:pPr>
      <w:hyperlink w:anchor="_Toc169879598" w:history="1">
        <w:r w:rsidR="00346FD5" w:rsidRPr="000E76A4">
          <w:rPr>
            <w:rStyle w:val="Hyperlink"/>
            <w:noProof/>
            <w:sz w:val="24"/>
            <w:szCs w:val="24"/>
          </w:rPr>
          <w:t>Table 10.4 AC Control Parameters</w:t>
        </w:r>
        <w:r w:rsidR="00346FD5" w:rsidRPr="000E76A4">
          <w:rPr>
            <w:noProof/>
            <w:webHidden/>
            <w:sz w:val="24"/>
            <w:szCs w:val="24"/>
          </w:rPr>
          <w:tab/>
        </w:r>
        <w:r w:rsidR="00346FD5" w:rsidRPr="000E76A4">
          <w:rPr>
            <w:noProof/>
            <w:webHidden/>
            <w:sz w:val="24"/>
            <w:szCs w:val="24"/>
          </w:rPr>
          <w:fldChar w:fldCharType="begin"/>
        </w:r>
        <w:r w:rsidR="00346FD5" w:rsidRPr="000E76A4">
          <w:rPr>
            <w:noProof/>
            <w:webHidden/>
            <w:sz w:val="24"/>
            <w:szCs w:val="24"/>
          </w:rPr>
          <w:instrText xml:space="preserve"> PAGEREF _Toc169879598 \h </w:instrText>
        </w:r>
        <w:r w:rsidR="00346FD5" w:rsidRPr="000E76A4">
          <w:rPr>
            <w:noProof/>
            <w:webHidden/>
            <w:sz w:val="24"/>
            <w:szCs w:val="24"/>
          </w:rPr>
        </w:r>
        <w:r w:rsidR="00346FD5" w:rsidRPr="000E76A4">
          <w:rPr>
            <w:noProof/>
            <w:webHidden/>
            <w:sz w:val="24"/>
            <w:szCs w:val="24"/>
          </w:rPr>
          <w:fldChar w:fldCharType="separate"/>
        </w:r>
        <w:r w:rsidR="007F009D" w:rsidRPr="000E76A4">
          <w:rPr>
            <w:noProof/>
            <w:webHidden/>
            <w:sz w:val="24"/>
            <w:szCs w:val="24"/>
          </w:rPr>
          <w:t>26</w:t>
        </w:r>
        <w:r w:rsidR="00346FD5" w:rsidRPr="000E76A4">
          <w:rPr>
            <w:noProof/>
            <w:webHidden/>
            <w:sz w:val="24"/>
            <w:szCs w:val="24"/>
          </w:rPr>
          <w:fldChar w:fldCharType="end"/>
        </w:r>
      </w:hyperlink>
    </w:p>
    <w:p w14:paraId="35A2FADC" w14:textId="395A886B" w:rsidR="00346FD5" w:rsidRPr="000E76A4" w:rsidRDefault="003B65BD">
      <w:pPr>
        <w:pStyle w:val="TableofFigures"/>
        <w:tabs>
          <w:tab w:val="right" w:leader="dot" w:pos="9736"/>
        </w:tabs>
        <w:rPr>
          <w:rFonts w:eastAsiaTheme="minorEastAsia"/>
          <w:noProof/>
          <w:kern w:val="2"/>
          <w:sz w:val="24"/>
          <w:szCs w:val="24"/>
          <w:lang w:val="en-IN" w:eastAsia="en-IN"/>
          <w14:ligatures w14:val="standardContextual"/>
        </w:rPr>
      </w:pPr>
      <w:hyperlink w:anchor="_Toc169879599" w:history="1">
        <w:r w:rsidR="00346FD5" w:rsidRPr="000E76A4">
          <w:rPr>
            <w:rStyle w:val="Hyperlink"/>
            <w:noProof/>
            <w:sz w:val="24"/>
            <w:szCs w:val="24"/>
          </w:rPr>
          <w:t>Table 10.5 AC Control Parameters</w:t>
        </w:r>
        <w:r w:rsidR="00346FD5" w:rsidRPr="000E76A4">
          <w:rPr>
            <w:noProof/>
            <w:webHidden/>
            <w:sz w:val="24"/>
            <w:szCs w:val="24"/>
          </w:rPr>
          <w:tab/>
        </w:r>
        <w:r w:rsidR="00346FD5" w:rsidRPr="000E76A4">
          <w:rPr>
            <w:noProof/>
            <w:webHidden/>
            <w:sz w:val="24"/>
            <w:szCs w:val="24"/>
          </w:rPr>
          <w:fldChar w:fldCharType="begin"/>
        </w:r>
        <w:r w:rsidR="00346FD5" w:rsidRPr="000E76A4">
          <w:rPr>
            <w:noProof/>
            <w:webHidden/>
            <w:sz w:val="24"/>
            <w:szCs w:val="24"/>
          </w:rPr>
          <w:instrText xml:space="preserve"> PAGEREF _Toc169879599 \h </w:instrText>
        </w:r>
        <w:r w:rsidR="00346FD5" w:rsidRPr="000E76A4">
          <w:rPr>
            <w:noProof/>
            <w:webHidden/>
            <w:sz w:val="24"/>
            <w:szCs w:val="24"/>
          </w:rPr>
        </w:r>
        <w:r w:rsidR="00346FD5" w:rsidRPr="000E76A4">
          <w:rPr>
            <w:noProof/>
            <w:webHidden/>
            <w:sz w:val="24"/>
            <w:szCs w:val="24"/>
          </w:rPr>
          <w:fldChar w:fldCharType="separate"/>
        </w:r>
        <w:r w:rsidR="007F009D" w:rsidRPr="000E76A4">
          <w:rPr>
            <w:noProof/>
            <w:webHidden/>
            <w:sz w:val="24"/>
            <w:szCs w:val="24"/>
          </w:rPr>
          <w:t>47</w:t>
        </w:r>
        <w:r w:rsidR="00346FD5" w:rsidRPr="000E76A4">
          <w:rPr>
            <w:noProof/>
            <w:webHidden/>
            <w:sz w:val="24"/>
            <w:szCs w:val="24"/>
          </w:rPr>
          <w:fldChar w:fldCharType="end"/>
        </w:r>
      </w:hyperlink>
    </w:p>
    <w:p w14:paraId="3932C411" w14:textId="487E8963" w:rsidR="0018599C" w:rsidRPr="000E76A4" w:rsidRDefault="00346FD5" w:rsidP="0018599C">
      <w:pPr>
        <w:rPr>
          <w:rFonts w:asciiTheme="minorHAnsi" w:eastAsiaTheme="minorEastAsia" w:hAnsiTheme="minorHAnsi" w:cstheme="minorHAnsi"/>
          <w:b/>
          <w:noProof/>
          <w:color w:val="1F497D" w:themeColor="text2"/>
          <w:kern w:val="2"/>
          <w:sz w:val="32"/>
          <w:szCs w:val="32"/>
          <w:lang w:val="en-IN" w:eastAsia="en-IN"/>
          <w14:ligatures w14:val="standardContextual"/>
        </w:rPr>
      </w:pPr>
      <w:r w:rsidRPr="000E76A4">
        <w:rPr>
          <w:rFonts w:asciiTheme="minorHAnsi" w:eastAsiaTheme="minorEastAsia" w:hAnsiTheme="minorHAnsi" w:cstheme="minorHAnsi"/>
          <w:b/>
          <w:i/>
          <w:iCs/>
          <w:noProof/>
          <w:color w:val="1F497D" w:themeColor="text2"/>
          <w:kern w:val="2"/>
          <w:sz w:val="32"/>
          <w:szCs w:val="32"/>
          <w:lang w:val="en-IN" w:eastAsia="en-IN"/>
          <w14:ligatures w14:val="standardContextual"/>
        </w:rPr>
        <w:fldChar w:fldCharType="end"/>
      </w:r>
    </w:p>
    <w:p w14:paraId="3390C8B8" w14:textId="29C4DA51" w:rsidR="0072723C" w:rsidRPr="000E76A4" w:rsidRDefault="00707E0E" w:rsidP="00435CDA">
      <w:pPr>
        <w:jc w:val="center"/>
        <w:rPr>
          <w:rFonts w:asciiTheme="minorHAnsi" w:hAnsiTheme="minorHAnsi" w:cstheme="minorHAnsi"/>
          <w:b/>
          <w:bCs/>
          <w:color w:val="31849B" w:themeColor="accent5" w:themeShade="BF"/>
          <w:sz w:val="32"/>
          <w:szCs w:val="24"/>
          <w:u w:val="single"/>
        </w:rPr>
      </w:pPr>
      <w:r w:rsidRPr="000E76A4">
        <w:rPr>
          <w:rFonts w:asciiTheme="minorHAnsi" w:hAnsiTheme="minorHAnsi" w:cstheme="minorHAnsi"/>
          <w:b/>
          <w:bCs/>
          <w:color w:val="31849B" w:themeColor="accent5" w:themeShade="BF"/>
          <w:sz w:val="32"/>
          <w:szCs w:val="24"/>
          <w:u w:val="single"/>
        </w:rPr>
        <w:t>Revision History</w:t>
      </w:r>
    </w:p>
    <w:p w14:paraId="70D7D3AB" w14:textId="77777777" w:rsidR="00435CDA" w:rsidRPr="000E76A4" w:rsidRDefault="00435CDA" w:rsidP="00B53D75">
      <w:pPr>
        <w:ind w:left="2880"/>
        <w:jc w:val="both"/>
        <w:rPr>
          <w:rFonts w:asciiTheme="minorHAnsi" w:hAnsiTheme="minorHAnsi" w:cstheme="minorHAnsi"/>
        </w:rPr>
      </w:pPr>
    </w:p>
    <w:tbl>
      <w:tblPr>
        <w:tblpPr w:leftFromText="180" w:rightFromText="180" w:vertAnchor="text" w:horzAnchor="margin" w:tblpY="99"/>
        <w:tblW w:w="9923" w:type="dxa"/>
        <w:tblLayout w:type="fixed"/>
        <w:tblCellMar>
          <w:top w:w="55" w:type="dxa"/>
          <w:left w:w="55" w:type="dxa"/>
          <w:bottom w:w="55" w:type="dxa"/>
          <w:right w:w="55" w:type="dxa"/>
        </w:tblCellMar>
        <w:tblLook w:val="04A0" w:firstRow="1" w:lastRow="0" w:firstColumn="1" w:lastColumn="0" w:noHBand="0" w:noVBand="1"/>
      </w:tblPr>
      <w:tblGrid>
        <w:gridCol w:w="993"/>
        <w:gridCol w:w="1417"/>
        <w:gridCol w:w="1559"/>
        <w:gridCol w:w="5954"/>
      </w:tblGrid>
      <w:tr w:rsidR="001A731B" w:rsidRPr="000E76A4" w14:paraId="6A714058" w14:textId="77777777" w:rsidTr="004E7374">
        <w:trPr>
          <w:trHeight w:val="371"/>
        </w:trPr>
        <w:tc>
          <w:tcPr>
            <w:tcW w:w="993" w:type="dxa"/>
            <w:tcBorders>
              <w:top w:val="single" w:sz="0" w:space="0" w:color="000000"/>
              <w:left w:val="single" w:sz="0" w:space="0" w:color="000000"/>
              <w:bottom w:val="single" w:sz="4" w:space="0" w:color="auto"/>
            </w:tcBorders>
            <w:shd w:val="clear" w:color="auto" w:fill="8DB3E2" w:themeFill="text2" w:themeFillTint="66"/>
          </w:tcPr>
          <w:p w14:paraId="757CE05E" w14:textId="77777777" w:rsidR="001A731B" w:rsidRPr="000E76A4" w:rsidRDefault="001A731B" w:rsidP="004E7374">
            <w:pPr>
              <w:pStyle w:val="TableContents"/>
              <w:snapToGrid w:val="0"/>
              <w:spacing w:before="240" w:after="240" w:line="240" w:lineRule="auto"/>
              <w:jc w:val="center"/>
              <w:rPr>
                <w:rFonts w:asciiTheme="minorHAnsi" w:hAnsiTheme="minorHAnsi" w:cstheme="minorHAnsi"/>
                <w:b/>
                <w:bCs/>
              </w:rPr>
            </w:pPr>
            <w:r w:rsidRPr="000E76A4">
              <w:rPr>
                <w:rFonts w:asciiTheme="minorHAnsi" w:hAnsiTheme="minorHAnsi" w:cstheme="minorHAnsi"/>
                <w:b/>
                <w:bCs/>
              </w:rPr>
              <w:t>Version</w:t>
            </w:r>
          </w:p>
        </w:tc>
        <w:tc>
          <w:tcPr>
            <w:tcW w:w="1417" w:type="dxa"/>
            <w:tcBorders>
              <w:top w:val="single" w:sz="0" w:space="0" w:color="000000"/>
              <w:left w:val="single" w:sz="0" w:space="0" w:color="000000"/>
              <w:bottom w:val="single" w:sz="4" w:space="0" w:color="auto"/>
            </w:tcBorders>
            <w:shd w:val="clear" w:color="auto" w:fill="8DB3E2" w:themeFill="text2" w:themeFillTint="66"/>
          </w:tcPr>
          <w:p w14:paraId="52B868B7" w14:textId="77777777" w:rsidR="001A731B" w:rsidRPr="000E76A4" w:rsidRDefault="001A731B" w:rsidP="004E7374">
            <w:pPr>
              <w:pStyle w:val="TableContents"/>
              <w:snapToGrid w:val="0"/>
              <w:spacing w:before="240" w:after="240" w:line="240" w:lineRule="auto"/>
              <w:jc w:val="center"/>
              <w:rPr>
                <w:rFonts w:asciiTheme="minorHAnsi" w:hAnsiTheme="minorHAnsi" w:cstheme="minorHAnsi"/>
                <w:b/>
                <w:bCs/>
              </w:rPr>
            </w:pPr>
            <w:r w:rsidRPr="000E76A4">
              <w:rPr>
                <w:rFonts w:asciiTheme="minorHAnsi" w:hAnsiTheme="minorHAnsi" w:cstheme="minorHAnsi"/>
                <w:b/>
                <w:bCs/>
              </w:rPr>
              <w:t>Release Date</w:t>
            </w:r>
          </w:p>
        </w:tc>
        <w:tc>
          <w:tcPr>
            <w:tcW w:w="1559" w:type="dxa"/>
            <w:tcBorders>
              <w:top w:val="single" w:sz="0" w:space="0" w:color="000000"/>
              <w:left w:val="single" w:sz="0" w:space="0" w:color="000000"/>
              <w:bottom w:val="single" w:sz="4" w:space="0" w:color="auto"/>
            </w:tcBorders>
            <w:shd w:val="clear" w:color="auto" w:fill="8DB3E2" w:themeFill="text2" w:themeFillTint="66"/>
          </w:tcPr>
          <w:p w14:paraId="079603FC" w14:textId="77777777" w:rsidR="001A731B" w:rsidRPr="000E76A4" w:rsidRDefault="001A731B" w:rsidP="004E7374">
            <w:pPr>
              <w:pStyle w:val="TableContents"/>
              <w:snapToGrid w:val="0"/>
              <w:spacing w:before="240" w:after="240" w:line="240" w:lineRule="auto"/>
              <w:jc w:val="center"/>
              <w:rPr>
                <w:rFonts w:asciiTheme="minorHAnsi" w:hAnsiTheme="minorHAnsi" w:cstheme="minorHAnsi"/>
                <w:b/>
                <w:bCs/>
              </w:rPr>
            </w:pPr>
            <w:r w:rsidRPr="000E76A4">
              <w:rPr>
                <w:rFonts w:asciiTheme="minorHAnsi" w:hAnsiTheme="minorHAnsi" w:cstheme="minorHAnsi"/>
                <w:b/>
                <w:bCs/>
              </w:rPr>
              <w:t>Prepared by</w:t>
            </w:r>
          </w:p>
        </w:tc>
        <w:tc>
          <w:tcPr>
            <w:tcW w:w="5954" w:type="dxa"/>
            <w:tcBorders>
              <w:top w:val="single" w:sz="0" w:space="0" w:color="000000"/>
              <w:left w:val="single" w:sz="0" w:space="0" w:color="000000"/>
              <w:bottom w:val="single" w:sz="4" w:space="0" w:color="auto"/>
              <w:right w:val="single" w:sz="0" w:space="0" w:color="000000"/>
            </w:tcBorders>
            <w:shd w:val="clear" w:color="auto" w:fill="8DB3E2" w:themeFill="text2" w:themeFillTint="66"/>
          </w:tcPr>
          <w:p w14:paraId="2123834F" w14:textId="77777777" w:rsidR="001A731B" w:rsidRPr="000E76A4" w:rsidRDefault="001A731B" w:rsidP="004E7374">
            <w:pPr>
              <w:pStyle w:val="TableContents"/>
              <w:snapToGrid w:val="0"/>
              <w:spacing w:before="240" w:after="240" w:line="240" w:lineRule="auto"/>
              <w:jc w:val="center"/>
              <w:rPr>
                <w:rFonts w:asciiTheme="minorHAnsi" w:hAnsiTheme="minorHAnsi" w:cstheme="minorHAnsi"/>
                <w:b/>
                <w:bCs/>
              </w:rPr>
            </w:pPr>
            <w:r w:rsidRPr="000E76A4">
              <w:rPr>
                <w:rFonts w:asciiTheme="minorHAnsi" w:hAnsiTheme="minorHAnsi" w:cstheme="minorHAnsi"/>
                <w:b/>
                <w:bCs/>
              </w:rPr>
              <w:t>Remarks</w:t>
            </w:r>
          </w:p>
        </w:tc>
      </w:tr>
      <w:tr w:rsidR="001A731B" w:rsidRPr="000E76A4" w14:paraId="1C3770BF" w14:textId="77777777" w:rsidTr="004E7374">
        <w:tc>
          <w:tcPr>
            <w:tcW w:w="993" w:type="dxa"/>
            <w:tcBorders>
              <w:top w:val="single" w:sz="4" w:space="0" w:color="auto"/>
              <w:left w:val="single" w:sz="4" w:space="0" w:color="auto"/>
              <w:bottom w:val="single" w:sz="4" w:space="0" w:color="auto"/>
              <w:right w:val="single" w:sz="4" w:space="0" w:color="auto"/>
            </w:tcBorders>
          </w:tcPr>
          <w:p w14:paraId="15BE5739" w14:textId="0FCEDEDC" w:rsidR="001A731B" w:rsidRPr="000E76A4" w:rsidRDefault="001A731B" w:rsidP="00D57F30">
            <w:pPr>
              <w:pStyle w:val="TableContents"/>
              <w:snapToGrid w:val="0"/>
              <w:spacing w:line="240" w:lineRule="auto"/>
              <w:jc w:val="center"/>
              <w:rPr>
                <w:rFonts w:asciiTheme="minorHAnsi" w:hAnsiTheme="minorHAnsi" w:cstheme="minorHAnsi"/>
              </w:rPr>
            </w:pPr>
            <w:r w:rsidRPr="000E76A4">
              <w:rPr>
                <w:rFonts w:asciiTheme="minorHAnsi" w:hAnsiTheme="minorHAnsi" w:cstheme="minorHAnsi"/>
              </w:rPr>
              <w:t>0.</w:t>
            </w:r>
            <w:r w:rsidR="00723C7D" w:rsidRPr="000E76A4">
              <w:rPr>
                <w:rFonts w:asciiTheme="minorHAnsi" w:hAnsiTheme="minorHAnsi" w:cstheme="minorHAnsi"/>
              </w:rPr>
              <w:t>2</w:t>
            </w:r>
          </w:p>
        </w:tc>
        <w:tc>
          <w:tcPr>
            <w:tcW w:w="1417" w:type="dxa"/>
            <w:tcBorders>
              <w:top w:val="single" w:sz="4" w:space="0" w:color="auto"/>
              <w:left w:val="single" w:sz="4" w:space="0" w:color="auto"/>
              <w:bottom w:val="single" w:sz="4" w:space="0" w:color="auto"/>
              <w:right w:val="single" w:sz="4" w:space="0" w:color="auto"/>
            </w:tcBorders>
          </w:tcPr>
          <w:p w14:paraId="4224E4B9" w14:textId="0FC89F44" w:rsidR="001A731B" w:rsidRPr="000E76A4" w:rsidRDefault="00A43281" w:rsidP="00F52D14">
            <w:pPr>
              <w:pStyle w:val="TableContents"/>
              <w:snapToGrid w:val="0"/>
              <w:spacing w:line="240" w:lineRule="auto"/>
              <w:jc w:val="center"/>
              <w:rPr>
                <w:rFonts w:asciiTheme="minorHAnsi" w:hAnsiTheme="minorHAnsi" w:cstheme="minorHAnsi"/>
              </w:rPr>
            </w:pPr>
            <w:r w:rsidRPr="000E76A4">
              <w:rPr>
                <w:rFonts w:asciiTheme="minorHAnsi" w:hAnsiTheme="minorHAnsi" w:cstheme="minorHAnsi"/>
              </w:rPr>
              <w:t>01</w:t>
            </w:r>
            <w:r w:rsidR="00F52D14" w:rsidRPr="000E76A4">
              <w:rPr>
                <w:rFonts w:asciiTheme="minorHAnsi" w:hAnsiTheme="minorHAnsi" w:cstheme="minorHAnsi"/>
              </w:rPr>
              <w:t>.0</w:t>
            </w:r>
            <w:r w:rsidRPr="000E76A4">
              <w:rPr>
                <w:rFonts w:asciiTheme="minorHAnsi" w:hAnsiTheme="minorHAnsi" w:cstheme="minorHAnsi"/>
              </w:rPr>
              <w:t>4</w:t>
            </w:r>
            <w:r w:rsidR="00F52D14" w:rsidRPr="000E76A4">
              <w:rPr>
                <w:rFonts w:asciiTheme="minorHAnsi" w:hAnsiTheme="minorHAnsi" w:cstheme="minorHAnsi"/>
              </w:rPr>
              <w:t>.2024</w:t>
            </w:r>
          </w:p>
        </w:tc>
        <w:tc>
          <w:tcPr>
            <w:tcW w:w="1559" w:type="dxa"/>
            <w:tcBorders>
              <w:top w:val="single" w:sz="4" w:space="0" w:color="auto"/>
              <w:left w:val="single" w:sz="4" w:space="0" w:color="auto"/>
              <w:bottom w:val="single" w:sz="4" w:space="0" w:color="auto"/>
              <w:right w:val="single" w:sz="4" w:space="0" w:color="auto"/>
            </w:tcBorders>
          </w:tcPr>
          <w:p w14:paraId="1C675DD5" w14:textId="3FEB448F" w:rsidR="001A731B" w:rsidRPr="000E76A4" w:rsidRDefault="00F52D14" w:rsidP="00F52D14">
            <w:pPr>
              <w:pStyle w:val="TableContents"/>
              <w:snapToGrid w:val="0"/>
              <w:spacing w:line="240" w:lineRule="auto"/>
              <w:jc w:val="center"/>
              <w:rPr>
                <w:rFonts w:asciiTheme="minorHAnsi" w:hAnsiTheme="minorHAnsi" w:cstheme="minorHAnsi"/>
              </w:rPr>
            </w:pPr>
            <w:r w:rsidRPr="000E76A4">
              <w:rPr>
                <w:rFonts w:asciiTheme="minorHAnsi" w:hAnsiTheme="minorHAnsi" w:cstheme="minorHAnsi"/>
              </w:rPr>
              <w:t>Kulasekaran</w:t>
            </w:r>
          </w:p>
        </w:tc>
        <w:tc>
          <w:tcPr>
            <w:tcW w:w="5954" w:type="dxa"/>
            <w:tcBorders>
              <w:top w:val="single" w:sz="4" w:space="0" w:color="auto"/>
              <w:left w:val="single" w:sz="4" w:space="0" w:color="auto"/>
              <w:bottom w:val="single" w:sz="4" w:space="0" w:color="auto"/>
              <w:right w:val="single" w:sz="4" w:space="0" w:color="auto"/>
            </w:tcBorders>
          </w:tcPr>
          <w:p w14:paraId="448778F0" w14:textId="464D0526" w:rsidR="001A731B" w:rsidRPr="000E76A4" w:rsidRDefault="00A20E6C" w:rsidP="00C348E3">
            <w:pPr>
              <w:pStyle w:val="TableContents"/>
              <w:numPr>
                <w:ilvl w:val="0"/>
                <w:numId w:val="26"/>
              </w:numPr>
              <w:tabs>
                <w:tab w:val="left" w:pos="85"/>
              </w:tabs>
              <w:snapToGrid w:val="0"/>
              <w:spacing w:after="0" w:line="240" w:lineRule="auto"/>
              <w:ind w:left="714" w:hanging="357"/>
              <w:rPr>
                <w:rFonts w:asciiTheme="minorHAnsi" w:hAnsiTheme="minorHAnsi" w:cstheme="minorHAnsi"/>
              </w:rPr>
            </w:pPr>
            <w:r w:rsidRPr="000E76A4">
              <w:rPr>
                <w:rFonts w:asciiTheme="minorHAnsi" w:hAnsiTheme="minorHAnsi" w:cstheme="minorHAnsi"/>
              </w:rPr>
              <w:t>Draft Version</w:t>
            </w:r>
          </w:p>
        </w:tc>
      </w:tr>
      <w:tr w:rsidR="00590FD5" w:rsidRPr="000E76A4" w14:paraId="384252EA" w14:textId="77777777" w:rsidTr="004E7374">
        <w:tc>
          <w:tcPr>
            <w:tcW w:w="993" w:type="dxa"/>
            <w:tcBorders>
              <w:top w:val="single" w:sz="4" w:space="0" w:color="auto"/>
              <w:left w:val="single" w:sz="4" w:space="0" w:color="auto"/>
              <w:bottom w:val="single" w:sz="4" w:space="0" w:color="auto"/>
              <w:right w:val="single" w:sz="4" w:space="0" w:color="auto"/>
            </w:tcBorders>
          </w:tcPr>
          <w:p w14:paraId="0A71098A" w14:textId="20990611" w:rsidR="00590FD5" w:rsidRPr="000E76A4" w:rsidRDefault="00590FD5" w:rsidP="00D57F30">
            <w:pPr>
              <w:pStyle w:val="TableContents"/>
              <w:snapToGrid w:val="0"/>
              <w:spacing w:line="240" w:lineRule="auto"/>
              <w:jc w:val="center"/>
              <w:rPr>
                <w:rFonts w:asciiTheme="minorHAnsi" w:hAnsiTheme="minorHAnsi" w:cstheme="minorHAnsi"/>
              </w:rPr>
            </w:pPr>
            <w:r w:rsidRPr="000E76A4">
              <w:rPr>
                <w:rFonts w:asciiTheme="minorHAnsi" w:hAnsiTheme="minorHAnsi" w:cstheme="minorHAnsi"/>
              </w:rPr>
              <w:t>0.3</w:t>
            </w:r>
          </w:p>
        </w:tc>
        <w:tc>
          <w:tcPr>
            <w:tcW w:w="1417" w:type="dxa"/>
            <w:tcBorders>
              <w:top w:val="single" w:sz="4" w:space="0" w:color="auto"/>
              <w:left w:val="single" w:sz="4" w:space="0" w:color="auto"/>
              <w:bottom w:val="single" w:sz="4" w:space="0" w:color="auto"/>
              <w:right w:val="single" w:sz="4" w:space="0" w:color="auto"/>
            </w:tcBorders>
          </w:tcPr>
          <w:p w14:paraId="2D87A303" w14:textId="32B85BAF" w:rsidR="00590FD5" w:rsidRPr="000E76A4" w:rsidRDefault="00590FD5" w:rsidP="00F52D14">
            <w:pPr>
              <w:pStyle w:val="TableContents"/>
              <w:snapToGrid w:val="0"/>
              <w:spacing w:line="240" w:lineRule="auto"/>
              <w:jc w:val="center"/>
              <w:rPr>
                <w:rFonts w:asciiTheme="minorHAnsi" w:hAnsiTheme="minorHAnsi" w:cstheme="minorHAnsi"/>
              </w:rPr>
            </w:pPr>
            <w:r w:rsidRPr="000E76A4">
              <w:rPr>
                <w:rFonts w:asciiTheme="minorHAnsi" w:hAnsiTheme="minorHAnsi" w:cstheme="minorHAnsi"/>
              </w:rPr>
              <w:t>10.04.2024</w:t>
            </w:r>
          </w:p>
        </w:tc>
        <w:tc>
          <w:tcPr>
            <w:tcW w:w="1559" w:type="dxa"/>
            <w:tcBorders>
              <w:top w:val="single" w:sz="4" w:space="0" w:color="auto"/>
              <w:left w:val="single" w:sz="4" w:space="0" w:color="auto"/>
              <w:bottom w:val="single" w:sz="4" w:space="0" w:color="auto"/>
              <w:right w:val="single" w:sz="4" w:space="0" w:color="auto"/>
            </w:tcBorders>
          </w:tcPr>
          <w:p w14:paraId="4785868D" w14:textId="52CEAAE0" w:rsidR="00590FD5" w:rsidRPr="000E76A4" w:rsidRDefault="00590FD5" w:rsidP="00F52D14">
            <w:pPr>
              <w:pStyle w:val="TableContents"/>
              <w:snapToGrid w:val="0"/>
              <w:spacing w:line="240" w:lineRule="auto"/>
              <w:jc w:val="center"/>
              <w:rPr>
                <w:rFonts w:asciiTheme="minorHAnsi" w:hAnsiTheme="minorHAnsi" w:cstheme="minorHAnsi"/>
              </w:rPr>
            </w:pPr>
            <w:r w:rsidRPr="000E76A4">
              <w:rPr>
                <w:rFonts w:asciiTheme="minorHAnsi" w:hAnsiTheme="minorHAnsi" w:cstheme="minorHAnsi"/>
              </w:rPr>
              <w:t>Kulasekaran</w:t>
            </w:r>
          </w:p>
        </w:tc>
        <w:tc>
          <w:tcPr>
            <w:tcW w:w="5954" w:type="dxa"/>
            <w:tcBorders>
              <w:top w:val="single" w:sz="4" w:space="0" w:color="auto"/>
              <w:left w:val="single" w:sz="4" w:space="0" w:color="auto"/>
              <w:bottom w:val="single" w:sz="4" w:space="0" w:color="auto"/>
              <w:right w:val="single" w:sz="4" w:space="0" w:color="auto"/>
            </w:tcBorders>
          </w:tcPr>
          <w:p w14:paraId="59ACE908" w14:textId="3EABA657" w:rsidR="00590FD5" w:rsidRPr="000E76A4" w:rsidRDefault="00590FD5" w:rsidP="00891AC2">
            <w:pPr>
              <w:pStyle w:val="TableContents"/>
              <w:numPr>
                <w:ilvl w:val="0"/>
                <w:numId w:val="25"/>
              </w:numPr>
              <w:tabs>
                <w:tab w:val="left" w:pos="85"/>
              </w:tabs>
              <w:snapToGrid w:val="0"/>
              <w:spacing w:after="0" w:line="240" w:lineRule="auto"/>
              <w:ind w:left="714" w:hanging="357"/>
              <w:jc w:val="both"/>
              <w:rPr>
                <w:rFonts w:asciiTheme="minorHAnsi" w:hAnsiTheme="minorHAnsi" w:cstheme="minorHAnsi"/>
              </w:rPr>
            </w:pPr>
            <w:r w:rsidRPr="000E76A4">
              <w:rPr>
                <w:rFonts w:asciiTheme="minorHAnsi" w:hAnsiTheme="minorHAnsi" w:cstheme="minorHAnsi"/>
              </w:rPr>
              <w:t xml:space="preserve">Removed the </w:t>
            </w:r>
            <w:r w:rsidR="003B4DB7" w:rsidRPr="000E76A4">
              <w:rPr>
                <w:rFonts w:asciiTheme="minorHAnsi" w:hAnsiTheme="minorHAnsi" w:cstheme="minorHAnsi"/>
              </w:rPr>
              <w:t>Heartbeat</w:t>
            </w:r>
            <w:r w:rsidRPr="000E76A4">
              <w:rPr>
                <w:rFonts w:asciiTheme="minorHAnsi" w:hAnsiTheme="minorHAnsi" w:cstheme="minorHAnsi"/>
              </w:rPr>
              <w:t xml:space="preserve"> related content as temperature data has been decided to be taken as heartbeat</w:t>
            </w:r>
          </w:p>
          <w:p w14:paraId="6887AE9B" w14:textId="2BF7F1A7" w:rsidR="00755F62" w:rsidRPr="000E76A4" w:rsidRDefault="00755F62" w:rsidP="00891AC2">
            <w:pPr>
              <w:pStyle w:val="TableContents"/>
              <w:numPr>
                <w:ilvl w:val="0"/>
                <w:numId w:val="25"/>
              </w:numPr>
              <w:tabs>
                <w:tab w:val="left" w:pos="85"/>
              </w:tabs>
              <w:snapToGrid w:val="0"/>
              <w:spacing w:after="0" w:line="240" w:lineRule="auto"/>
              <w:ind w:left="714" w:hanging="357"/>
              <w:jc w:val="both"/>
              <w:rPr>
                <w:rFonts w:asciiTheme="minorHAnsi" w:hAnsiTheme="minorHAnsi" w:cstheme="minorHAnsi"/>
              </w:rPr>
            </w:pPr>
            <w:r w:rsidRPr="000E76A4">
              <w:rPr>
                <w:rFonts w:asciiTheme="minorHAnsi" w:hAnsiTheme="minorHAnsi" w:cstheme="minorHAnsi"/>
              </w:rPr>
              <w:t xml:space="preserve">Added Teaching mode packet and </w:t>
            </w:r>
            <w:r w:rsidR="009C0281" w:rsidRPr="000E76A4">
              <w:rPr>
                <w:rFonts w:asciiTheme="minorHAnsi" w:hAnsiTheme="minorHAnsi" w:cstheme="minorHAnsi"/>
              </w:rPr>
              <w:t>ACK</w:t>
            </w:r>
            <w:r w:rsidRPr="000E76A4">
              <w:rPr>
                <w:rFonts w:asciiTheme="minorHAnsi" w:hAnsiTheme="minorHAnsi" w:cstheme="minorHAnsi"/>
              </w:rPr>
              <w:t xml:space="preserve"> for Gwy and Node</w:t>
            </w:r>
          </w:p>
        </w:tc>
      </w:tr>
      <w:tr w:rsidR="00211694" w:rsidRPr="000E76A4" w14:paraId="6DCA53E6" w14:textId="77777777" w:rsidTr="004E7374">
        <w:tc>
          <w:tcPr>
            <w:tcW w:w="993" w:type="dxa"/>
            <w:tcBorders>
              <w:top w:val="single" w:sz="4" w:space="0" w:color="auto"/>
              <w:left w:val="single" w:sz="4" w:space="0" w:color="auto"/>
              <w:bottom w:val="single" w:sz="4" w:space="0" w:color="auto"/>
              <w:right w:val="single" w:sz="4" w:space="0" w:color="auto"/>
            </w:tcBorders>
          </w:tcPr>
          <w:p w14:paraId="06AF3515" w14:textId="5161C7C8" w:rsidR="00211694" w:rsidRPr="000E76A4" w:rsidRDefault="00211694" w:rsidP="00D57F30">
            <w:pPr>
              <w:pStyle w:val="TableContents"/>
              <w:snapToGrid w:val="0"/>
              <w:spacing w:line="240" w:lineRule="auto"/>
              <w:jc w:val="center"/>
              <w:rPr>
                <w:rFonts w:asciiTheme="minorHAnsi" w:hAnsiTheme="minorHAnsi" w:cstheme="minorHAnsi"/>
              </w:rPr>
            </w:pPr>
            <w:r w:rsidRPr="000E76A4">
              <w:rPr>
                <w:rFonts w:asciiTheme="minorHAnsi" w:hAnsiTheme="minorHAnsi" w:cstheme="minorHAnsi"/>
              </w:rPr>
              <w:t>0.4</w:t>
            </w:r>
          </w:p>
        </w:tc>
        <w:tc>
          <w:tcPr>
            <w:tcW w:w="1417" w:type="dxa"/>
            <w:tcBorders>
              <w:top w:val="single" w:sz="4" w:space="0" w:color="auto"/>
              <w:left w:val="single" w:sz="4" w:space="0" w:color="auto"/>
              <w:bottom w:val="single" w:sz="4" w:space="0" w:color="auto"/>
              <w:right w:val="single" w:sz="4" w:space="0" w:color="auto"/>
            </w:tcBorders>
          </w:tcPr>
          <w:p w14:paraId="0A942AF8" w14:textId="23DB6A5B" w:rsidR="00211694" w:rsidRPr="000E76A4" w:rsidRDefault="00211694" w:rsidP="00F52D14">
            <w:pPr>
              <w:pStyle w:val="TableContents"/>
              <w:snapToGrid w:val="0"/>
              <w:spacing w:line="240" w:lineRule="auto"/>
              <w:jc w:val="center"/>
              <w:rPr>
                <w:rFonts w:asciiTheme="minorHAnsi" w:hAnsiTheme="minorHAnsi" w:cstheme="minorHAnsi"/>
              </w:rPr>
            </w:pPr>
            <w:r w:rsidRPr="000E76A4">
              <w:rPr>
                <w:rFonts w:asciiTheme="minorHAnsi" w:hAnsiTheme="minorHAnsi" w:cstheme="minorHAnsi"/>
              </w:rPr>
              <w:t>24.04.2024</w:t>
            </w:r>
          </w:p>
        </w:tc>
        <w:tc>
          <w:tcPr>
            <w:tcW w:w="1559" w:type="dxa"/>
            <w:tcBorders>
              <w:top w:val="single" w:sz="4" w:space="0" w:color="auto"/>
              <w:left w:val="single" w:sz="4" w:space="0" w:color="auto"/>
              <w:bottom w:val="single" w:sz="4" w:space="0" w:color="auto"/>
              <w:right w:val="single" w:sz="4" w:space="0" w:color="auto"/>
            </w:tcBorders>
          </w:tcPr>
          <w:p w14:paraId="71411261" w14:textId="73F68FEB" w:rsidR="00211694" w:rsidRPr="000E76A4" w:rsidRDefault="00211694" w:rsidP="00F52D14">
            <w:pPr>
              <w:pStyle w:val="TableContents"/>
              <w:snapToGrid w:val="0"/>
              <w:spacing w:line="240" w:lineRule="auto"/>
              <w:jc w:val="center"/>
              <w:rPr>
                <w:rFonts w:asciiTheme="minorHAnsi" w:hAnsiTheme="minorHAnsi" w:cstheme="minorHAnsi"/>
              </w:rPr>
            </w:pPr>
            <w:r w:rsidRPr="000E76A4">
              <w:rPr>
                <w:rFonts w:asciiTheme="minorHAnsi" w:hAnsiTheme="minorHAnsi" w:cstheme="minorHAnsi"/>
              </w:rPr>
              <w:t>Kulasekaran</w:t>
            </w:r>
          </w:p>
        </w:tc>
        <w:tc>
          <w:tcPr>
            <w:tcW w:w="5954" w:type="dxa"/>
            <w:tcBorders>
              <w:top w:val="single" w:sz="4" w:space="0" w:color="auto"/>
              <w:left w:val="single" w:sz="4" w:space="0" w:color="auto"/>
              <w:bottom w:val="single" w:sz="4" w:space="0" w:color="auto"/>
              <w:right w:val="single" w:sz="4" w:space="0" w:color="auto"/>
            </w:tcBorders>
          </w:tcPr>
          <w:p w14:paraId="686B0C78" w14:textId="72A8E558" w:rsidR="00211694" w:rsidRPr="000E76A4" w:rsidRDefault="00211694" w:rsidP="00C348E3">
            <w:pPr>
              <w:pStyle w:val="TableContents"/>
              <w:numPr>
                <w:ilvl w:val="0"/>
                <w:numId w:val="25"/>
              </w:numPr>
              <w:tabs>
                <w:tab w:val="left" w:pos="85"/>
              </w:tabs>
              <w:snapToGrid w:val="0"/>
              <w:spacing w:before="0" w:after="0" w:line="240" w:lineRule="auto"/>
              <w:ind w:left="714" w:hanging="357"/>
              <w:rPr>
                <w:rFonts w:asciiTheme="minorHAnsi" w:hAnsiTheme="minorHAnsi" w:cstheme="minorHAnsi"/>
              </w:rPr>
            </w:pPr>
            <w:r w:rsidRPr="000E76A4">
              <w:rPr>
                <w:rFonts w:asciiTheme="minorHAnsi" w:hAnsiTheme="minorHAnsi" w:cstheme="minorHAnsi"/>
              </w:rPr>
              <w:t>Changed the Tem</w:t>
            </w:r>
            <w:r w:rsidR="00E5480B" w:rsidRPr="000E76A4">
              <w:rPr>
                <w:rFonts w:asciiTheme="minorHAnsi" w:hAnsiTheme="minorHAnsi" w:cstheme="minorHAnsi"/>
              </w:rPr>
              <w:t>perature upper and lower limit keys</w:t>
            </w:r>
          </w:p>
        </w:tc>
      </w:tr>
      <w:tr w:rsidR="004835E3" w:rsidRPr="000E76A4" w14:paraId="1DBAAF2F" w14:textId="77777777" w:rsidTr="004E7374">
        <w:tc>
          <w:tcPr>
            <w:tcW w:w="993" w:type="dxa"/>
            <w:tcBorders>
              <w:top w:val="single" w:sz="4" w:space="0" w:color="auto"/>
              <w:left w:val="single" w:sz="4" w:space="0" w:color="auto"/>
              <w:bottom w:val="single" w:sz="4" w:space="0" w:color="auto"/>
              <w:right w:val="single" w:sz="4" w:space="0" w:color="auto"/>
            </w:tcBorders>
          </w:tcPr>
          <w:p w14:paraId="487C43D2" w14:textId="52474285" w:rsidR="004835E3" w:rsidRPr="000E76A4" w:rsidRDefault="004835E3" w:rsidP="00D57F30">
            <w:pPr>
              <w:pStyle w:val="TableContents"/>
              <w:snapToGrid w:val="0"/>
              <w:spacing w:line="240" w:lineRule="auto"/>
              <w:jc w:val="center"/>
              <w:rPr>
                <w:rFonts w:asciiTheme="minorHAnsi" w:hAnsiTheme="minorHAnsi" w:cstheme="minorHAnsi"/>
              </w:rPr>
            </w:pPr>
            <w:r w:rsidRPr="000E76A4">
              <w:rPr>
                <w:rFonts w:asciiTheme="minorHAnsi" w:hAnsiTheme="minorHAnsi" w:cstheme="minorHAnsi"/>
              </w:rPr>
              <w:t>0.5</w:t>
            </w:r>
          </w:p>
        </w:tc>
        <w:tc>
          <w:tcPr>
            <w:tcW w:w="1417" w:type="dxa"/>
            <w:tcBorders>
              <w:top w:val="single" w:sz="4" w:space="0" w:color="auto"/>
              <w:left w:val="single" w:sz="4" w:space="0" w:color="auto"/>
              <w:bottom w:val="single" w:sz="4" w:space="0" w:color="auto"/>
              <w:right w:val="single" w:sz="4" w:space="0" w:color="auto"/>
            </w:tcBorders>
          </w:tcPr>
          <w:p w14:paraId="62429C8A" w14:textId="49E91ABC" w:rsidR="004835E3" w:rsidRPr="000E76A4" w:rsidRDefault="001820E8" w:rsidP="00F52D14">
            <w:pPr>
              <w:pStyle w:val="TableContents"/>
              <w:snapToGrid w:val="0"/>
              <w:spacing w:line="240" w:lineRule="auto"/>
              <w:jc w:val="center"/>
              <w:rPr>
                <w:rFonts w:asciiTheme="minorHAnsi" w:hAnsiTheme="minorHAnsi" w:cstheme="minorHAnsi"/>
              </w:rPr>
            </w:pPr>
            <w:r w:rsidRPr="000E76A4">
              <w:rPr>
                <w:rFonts w:asciiTheme="minorHAnsi" w:hAnsiTheme="minorHAnsi" w:cstheme="minorHAnsi"/>
              </w:rPr>
              <w:t>2</w:t>
            </w:r>
            <w:r w:rsidR="00723363" w:rsidRPr="000E76A4">
              <w:rPr>
                <w:rFonts w:asciiTheme="minorHAnsi" w:hAnsiTheme="minorHAnsi" w:cstheme="minorHAnsi"/>
              </w:rPr>
              <w:t>4</w:t>
            </w:r>
            <w:r w:rsidR="004E58D3" w:rsidRPr="000E76A4">
              <w:rPr>
                <w:rFonts w:asciiTheme="minorHAnsi" w:hAnsiTheme="minorHAnsi" w:cstheme="minorHAnsi"/>
              </w:rPr>
              <w:t>.06.2024</w:t>
            </w:r>
          </w:p>
        </w:tc>
        <w:tc>
          <w:tcPr>
            <w:tcW w:w="1559" w:type="dxa"/>
            <w:tcBorders>
              <w:top w:val="single" w:sz="4" w:space="0" w:color="auto"/>
              <w:left w:val="single" w:sz="4" w:space="0" w:color="auto"/>
              <w:bottom w:val="single" w:sz="4" w:space="0" w:color="auto"/>
              <w:right w:val="single" w:sz="4" w:space="0" w:color="auto"/>
            </w:tcBorders>
          </w:tcPr>
          <w:p w14:paraId="307C3E63" w14:textId="5CE3AE39" w:rsidR="004835E3" w:rsidRPr="000E76A4" w:rsidRDefault="004835E3" w:rsidP="00F52D14">
            <w:pPr>
              <w:pStyle w:val="TableContents"/>
              <w:snapToGrid w:val="0"/>
              <w:spacing w:line="240" w:lineRule="auto"/>
              <w:jc w:val="center"/>
              <w:rPr>
                <w:rFonts w:asciiTheme="minorHAnsi" w:hAnsiTheme="minorHAnsi" w:cstheme="minorHAnsi"/>
              </w:rPr>
            </w:pPr>
            <w:r w:rsidRPr="000E76A4">
              <w:rPr>
                <w:rFonts w:asciiTheme="minorHAnsi" w:hAnsiTheme="minorHAnsi" w:cstheme="minorHAnsi"/>
              </w:rPr>
              <w:t>Kulasekaran</w:t>
            </w:r>
          </w:p>
        </w:tc>
        <w:tc>
          <w:tcPr>
            <w:tcW w:w="5954" w:type="dxa"/>
            <w:tcBorders>
              <w:top w:val="single" w:sz="4" w:space="0" w:color="auto"/>
              <w:left w:val="single" w:sz="4" w:space="0" w:color="auto"/>
              <w:bottom w:val="single" w:sz="4" w:space="0" w:color="auto"/>
              <w:right w:val="single" w:sz="4" w:space="0" w:color="auto"/>
            </w:tcBorders>
          </w:tcPr>
          <w:p w14:paraId="70D9A873" w14:textId="1F1FDA00" w:rsidR="008773ED" w:rsidRPr="000E76A4" w:rsidRDefault="004835E3" w:rsidP="00891AC2">
            <w:pPr>
              <w:pStyle w:val="TableContents"/>
              <w:numPr>
                <w:ilvl w:val="0"/>
                <w:numId w:val="25"/>
              </w:numPr>
              <w:tabs>
                <w:tab w:val="left" w:pos="85"/>
              </w:tabs>
              <w:snapToGrid w:val="0"/>
              <w:spacing w:after="0" w:line="240" w:lineRule="auto"/>
              <w:ind w:left="714" w:hanging="357"/>
              <w:jc w:val="both"/>
              <w:rPr>
                <w:rFonts w:asciiTheme="minorHAnsi" w:hAnsiTheme="minorHAnsi" w:cstheme="minorHAnsi"/>
              </w:rPr>
            </w:pPr>
            <w:r w:rsidRPr="000E76A4">
              <w:rPr>
                <w:rFonts w:asciiTheme="minorHAnsi" w:hAnsiTheme="minorHAnsi" w:cstheme="minorHAnsi"/>
              </w:rPr>
              <w:t>Added Solid Purple indication for when sending out IR command in both Gwy and Node</w:t>
            </w:r>
          </w:p>
          <w:p w14:paraId="4859D160" w14:textId="77777777" w:rsidR="004E58D3" w:rsidRPr="000E76A4" w:rsidRDefault="00686822" w:rsidP="00891AC2">
            <w:pPr>
              <w:pStyle w:val="TableContents"/>
              <w:numPr>
                <w:ilvl w:val="0"/>
                <w:numId w:val="25"/>
              </w:numPr>
              <w:tabs>
                <w:tab w:val="left" w:pos="85"/>
              </w:tabs>
              <w:snapToGrid w:val="0"/>
              <w:spacing w:after="0" w:line="240" w:lineRule="auto"/>
              <w:ind w:left="714" w:hanging="357"/>
              <w:jc w:val="both"/>
              <w:rPr>
                <w:rFonts w:asciiTheme="minorHAnsi" w:hAnsiTheme="minorHAnsi" w:cstheme="minorHAnsi"/>
              </w:rPr>
            </w:pPr>
            <w:r w:rsidRPr="000E76A4">
              <w:rPr>
                <w:rFonts w:asciiTheme="minorHAnsi" w:hAnsiTheme="minorHAnsi" w:cstheme="minorHAnsi"/>
              </w:rPr>
              <w:t>Added packet information regarding Teaching modes</w:t>
            </w:r>
          </w:p>
          <w:p w14:paraId="1311F985" w14:textId="326E0E51" w:rsidR="00CD5229" w:rsidRPr="000E76A4" w:rsidRDefault="00CD5229" w:rsidP="00891AC2">
            <w:pPr>
              <w:pStyle w:val="TableContents"/>
              <w:numPr>
                <w:ilvl w:val="0"/>
                <w:numId w:val="25"/>
              </w:numPr>
              <w:tabs>
                <w:tab w:val="left" w:pos="85"/>
              </w:tabs>
              <w:snapToGrid w:val="0"/>
              <w:spacing w:after="0" w:line="240" w:lineRule="auto"/>
              <w:ind w:left="714" w:hanging="357"/>
              <w:jc w:val="both"/>
              <w:rPr>
                <w:rFonts w:asciiTheme="minorHAnsi" w:hAnsiTheme="minorHAnsi" w:cstheme="minorHAnsi"/>
              </w:rPr>
            </w:pPr>
            <w:r w:rsidRPr="000E76A4">
              <w:rPr>
                <w:rFonts w:asciiTheme="minorHAnsi" w:hAnsiTheme="minorHAnsi" w:cstheme="minorHAnsi"/>
              </w:rPr>
              <w:t>Added Boot up LED pattern information for both Gwy and Node</w:t>
            </w:r>
            <w:r w:rsidR="00F339CC" w:rsidRPr="000E76A4">
              <w:rPr>
                <w:rFonts w:asciiTheme="minorHAnsi" w:hAnsiTheme="minorHAnsi" w:cstheme="minorHAnsi"/>
              </w:rPr>
              <w:t xml:space="preserve"> in the LED Table</w:t>
            </w:r>
          </w:p>
          <w:p w14:paraId="58F34C71" w14:textId="5BD58CDC" w:rsidR="003B4DB7" w:rsidRPr="000E76A4" w:rsidRDefault="003B4DB7" w:rsidP="00891AC2">
            <w:pPr>
              <w:pStyle w:val="TableContents"/>
              <w:numPr>
                <w:ilvl w:val="0"/>
                <w:numId w:val="25"/>
              </w:numPr>
              <w:tabs>
                <w:tab w:val="left" w:pos="85"/>
              </w:tabs>
              <w:snapToGrid w:val="0"/>
              <w:spacing w:after="0" w:line="240" w:lineRule="auto"/>
              <w:ind w:left="714" w:hanging="357"/>
              <w:jc w:val="both"/>
              <w:rPr>
                <w:rFonts w:asciiTheme="minorHAnsi" w:hAnsiTheme="minorHAnsi" w:cstheme="minorHAnsi"/>
              </w:rPr>
            </w:pPr>
            <w:r w:rsidRPr="000E76A4">
              <w:rPr>
                <w:rFonts w:asciiTheme="minorHAnsi" w:hAnsiTheme="minorHAnsi" w:cstheme="minorHAnsi"/>
              </w:rPr>
              <w:t xml:space="preserve">Modified Button press logics </w:t>
            </w:r>
          </w:p>
          <w:p w14:paraId="6AE59B96" w14:textId="77777777" w:rsidR="001213A7" w:rsidRPr="000E76A4" w:rsidRDefault="001213A7" w:rsidP="00891AC2">
            <w:pPr>
              <w:pStyle w:val="TableContents"/>
              <w:numPr>
                <w:ilvl w:val="0"/>
                <w:numId w:val="25"/>
              </w:numPr>
              <w:tabs>
                <w:tab w:val="left" w:pos="85"/>
              </w:tabs>
              <w:snapToGrid w:val="0"/>
              <w:spacing w:after="0" w:line="240" w:lineRule="auto"/>
              <w:ind w:left="714" w:hanging="357"/>
              <w:jc w:val="both"/>
              <w:rPr>
                <w:rFonts w:asciiTheme="minorHAnsi" w:hAnsiTheme="minorHAnsi" w:cstheme="minorHAnsi"/>
              </w:rPr>
            </w:pPr>
            <w:r w:rsidRPr="000E76A4">
              <w:rPr>
                <w:rFonts w:asciiTheme="minorHAnsi" w:hAnsiTheme="minorHAnsi" w:cstheme="minorHAnsi"/>
              </w:rPr>
              <w:t xml:space="preserve">Added Debug Info packets for Gwy and Node </w:t>
            </w:r>
          </w:p>
          <w:p w14:paraId="78324386" w14:textId="77777777" w:rsidR="00150DD2" w:rsidRPr="000E76A4" w:rsidRDefault="00150DD2" w:rsidP="00891AC2">
            <w:pPr>
              <w:pStyle w:val="TableContents"/>
              <w:numPr>
                <w:ilvl w:val="0"/>
                <w:numId w:val="25"/>
              </w:numPr>
              <w:tabs>
                <w:tab w:val="left" w:pos="85"/>
              </w:tabs>
              <w:snapToGrid w:val="0"/>
              <w:spacing w:after="0" w:line="240" w:lineRule="auto"/>
              <w:ind w:left="714" w:hanging="357"/>
              <w:jc w:val="both"/>
              <w:rPr>
                <w:rFonts w:asciiTheme="minorHAnsi" w:hAnsiTheme="minorHAnsi" w:cstheme="minorHAnsi"/>
              </w:rPr>
            </w:pPr>
            <w:r w:rsidRPr="000E76A4">
              <w:rPr>
                <w:rFonts w:asciiTheme="minorHAnsi" w:hAnsiTheme="minorHAnsi" w:cstheme="minorHAnsi"/>
              </w:rPr>
              <w:t>Changed ErrorCode values</w:t>
            </w:r>
          </w:p>
          <w:p w14:paraId="68CD6EB8" w14:textId="77777777" w:rsidR="00342A06" w:rsidRPr="000E76A4" w:rsidRDefault="00342A06" w:rsidP="00891AC2">
            <w:pPr>
              <w:pStyle w:val="TableContents"/>
              <w:numPr>
                <w:ilvl w:val="0"/>
                <w:numId w:val="25"/>
              </w:numPr>
              <w:tabs>
                <w:tab w:val="left" w:pos="85"/>
              </w:tabs>
              <w:snapToGrid w:val="0"/>
              <w:spacing w:after="0" w:line="240" w:lineRule="auto"/>
              <w:ind w:left="714" w:hanging="357"/>
              <w:jc w:val="both"/>
              <w:rPr>
                <w:rFonts w:asciiTheme="minorHAnsi" w:hAnsiTheme="minorHAnsi" w:cstheme="minorHAnsi"/>
              </w:rPr>
            </w:pPr>
            <w:r w:rsidRPr="000E76A4">
              <w:rPr>
                <w:rFonts w:asciiTheme="minorHAnsi" w:hAnsiTheme="minorHAnsi" w:cstheme="minorHAnsi"/>
              </w:rPr>
              <w:t>Minor changes with more clear descriptions</w:t>
            </w:r>
            <w:r w:rsidR="00F77660" w:rsidRPr="000E76A4">
              <w:rPr>
                <w:rFonts w:asciiTheme="minorHAnsi" w:hAnsiTheme="minorHAnsi" w:cstheme="minorHAnsi"/>
              </w:rPr>
              <w:t xml:space="preserve"> to certain sections across the whole document</w:t>
            </w:r>
          </w:p>
          <w:p w14:paraId="7CCC24BB" w14:textId="77777777" w:rsidR="00062098" w:rsidRPr="000E76A4" w:rsidRDefault="00062098" w:rsidP="00891AC2">
            <w:pPr>
              <w:pStyle w:val="TableContents"/>
              <w:numPr>
                <w:ilvl w:val="0"/>
                <w:numId w:val="25"/>
              </w:numPr>
              <w:tabs>
                <w:tab w:val="left" w:pos="85"/>
              </w:tabs>
              <w:snapToGrid w:val="0"/>
              <w:spacing w:after="0" w:line="240" w:lineRule="auto"/>
              <w:ind w:left="714" w:hanging="357"/>
              <w:jc w:val="both"/>
              <w:rPr>
                <w:rFonts w:asciiTheme="minorHAnsi" w:hAnsiTheme="minorHAnsi" w:cstheme="minorHAnsi"/>
              </w:rPr>
            </w:pPr>
            <w:r w:rsidRPr="000E76A4">
              <w:rPr>
                <w:rFonts w:asciiTheme="minorHAnsi" w:hAnsiTheme="minorHAnsi" w:cstheme="minorHAnsi"/>
              </w:rPr>
              <w:t xml:space="preserve">Added </w:t>
            </w:r>
            <w:r w:rsidR="00D905F0" w:rsidRPr="000E76A4">
              <w:rPr>
                <w:rFonts w:asciiTheme="minorHAnsi" w:hAnsiTheme="minorHAnsi" w:cstheme="minorHAnsi"/>
              </w:rPr>
              <w:t xml:space="preserve">Detailed </w:t>
            </w:r>
            <w:r w:rsidRPr="000E76A4">
              <w:rPr>
                <w:rFonts w:asciiTheme="minorHAnsi" w:hAnsiTheme="minorHAnsi" w:cstheme="minorHAnsi"/>
              </w:rPr>
              <w:t>Error Code information</w:t>
            </w:r>
          </w:p>
          <w:p w14:paraId="29723727" w14:textId="5707BEF9" w:rsidR="002809DA" w:rsidRPr="000E76A4" w:rsidRDefault="002809DA" w:rsidP="00891AC2">
            <w:pPr>
              <w:pStyle w:val="TableContents"/>
              <w:numPr>
                <w:ilvl w:val="0"/>
                <w:numId w:val="25"/>
              </w:numPr>
              <w:tabs>
                <w:tab w:val="left" w:pos="85"/>
              </w:tabs>
              <w:snapToGrid w:val="0"/>
              <w:spacing w:after="0" w:line="240" w:lineRule="auto"/>
              <w:ind w:left="714" w:hanging="357"/>
              <w:jc w:val="both"/>
              <w:rPr>
                <w:rFonts w:asciiTheme="minorHAnsi" w:hAnsiTheme="minorHAnsi" w:cstheme="minorHAnsi"/>
              </w:rPr>
            </w:pPr>
            <w:r w:rsidRPr="000E76A4">
              <w:rPr>
                <w:rFonts w:asciiTheme="minorHAnsi" w:hAnsiTheme="minorHAnsi" w:cstheme="minorHAnsi"/>
              </w:rPr>
              <w:lastRenderedPageBreak/>
              <w:t xml:space="preserve">LED indication change for </w:t>
            </w:r>
            <w:r w:rsidR="00FC62D4" w:rsidRPr="000E76A4">
              <w:rPr>
                <w:rFonts w:asciiTheme="minorHAnsi" w:hAnsiTheme="minorHAnsi" w:cstheme="minorHAnsi"/>
              </w:rPr>
              <w:t>Teaching mode and AC Remote configuration mode.</w:t>
            </w:r>
          </w:p>
        </w:tc>
      </w:tr>
      <w:tr w:rsidR="009B2144" w:rsidRPr="000E76A4" w14:paraId="78DDF8BB" w14:textId="77777777" w:rsidTr="004E7374">
        <w:tc>
          <w:tcPr>
            <w:tcW w:w="993" w:type="dxa"/>
            <w:tcBorders>
              <w:top w:val="single" w:sz="4" w:space="0" w:color="auto"/>
              <w:left w:val="single" w:sz="4" w:space="0" w:color="auto"/>
              <w:bottom w:val="single" w:sz="4" w:space="0" w:color="auto"/>
              <w:right w:val="single" w:sz="4" w:space="0" w:color="auto"/>
            </w:tcBorders>
          </w:tcPr>
          <w:p w14:paraId="1CA996C5" w14:textId="73F7F6AA" w:rsidR="009B2144" w:rsidRPr="000E76A4" w:rsidRDefault="009B2144" w:rsidP="00D57F30">
            <w:pPr>
              <w:pStyle w:val="TableContents"/>
              <w:snapToGrid w:val="0"/>
              <w:spacing w:line="240" w:lineRule="auto"/>
              <w:jc w:val="center"/>
              <w:rPr>
                <w:rFonts w:asciiTheme="minorHAnsi" w:hAnsiTheme="minorHAnsi" w:cstheme="minorHAnsi"/>
              </w:rPr>
            </w:pPr>
            <w:r w:rsidRPr="000E76A4">
              <w:rPr>
                <w:rFonts w:asciiTheme="minorHAnsi" w:hAnsiTheme="minorHAnsi" w:cstheme="minorHAnsi"/>
              </w:rPr>
              <w:lastRenderedPageBreak/>
              <w:t>0.6</w:t>
            </w:r>
          </w:p>
        </w:tc>
        <w:tc>
          <w:tcPr>
            <w:tcW w:w="1417" w:type="dxa"/>
            <w:tcBorders>
              <w:top w:val="single" w:sz="4" w:space="0" w:color="auto"/>
              <w:left w:val="single" w:sz="4" w:space="0" w:color="auto"/>
              <w:bottom w:val="single" w:sz="4" w:space="0" w:color="auto"/>
              <w:right w:val="single" w:sz="4" w:space="0" w:color="auto"/>
            </w:tcBorders>
          </w:tcPr>
          <w:p w14:paraId="3109D550" w14:textId="03D4E062" w:rsidR="009B2144" w:rsidRPr="000E76A4" w:rsidRDefault="00CD0568" w:rsidP="00F52D14">
            <w:pPr>
              <w:pStyle w:val="TableContents"/>
              <w:snapToGrid w:val="0"/>
              <w:spacing w:line="240" w:lineRule="auto"/>
              <w:jc w:val="center"/>
              <w:rPr>
                <w:rFonts w:asciiTheme="minorHAnsi" w:hAnsiTheme="minorHAnsi" w:cstheme="minorHAnsi"/>
              </w:rPr>
            </w:pPr>
            <w:r w:rsidRPr="000E76A4">
              <w:rPr>
                <w:rFonts w:asciiTheme="minorHAnsi" w:hAnsiTheme="minorHAnsi" w:cstheme="minorHAnsi"/>
              </w:rPr>
              <w:t>30</w:t>
            </w:r>
            <w:r w:rsidR="009B2144" w:rsidRPr="000E76A4">
              <w:rPr>
                <w:rFonts w:asciiTheme="minorHAnsi" w:hAnsiTheme="minorHAnsi" w:cstheme="minorHAnsi"/>
              </w:rPr>
              <w:t>.07.2024</w:t>
            </w:r>
          </w:p>
        </w:tc>
        <w:tc>
          <w:tcPr>
            <w:tcW w:w="1559" w:type="dxa"/>
            <w:tcBorders>
              <w:top w:val="single" w:sz="4" w:space="0" w:color="auto"/>
              <w:left w:val="single" w:sz="4" w:space="0" w:color="auto"/>
              <w:bottom w:val="single" w:sz="4" w:space="0" w:color="auto"/>
              <w:right w:val="single" w:sz="4" w:space="0" w:color="auto"/>
            </w:tcBorders>
          </w:tcPr>
          <w:p w14:paraId="61493E6B" w14:textId="4B16B791" w:rsidR="009B2144" w:rsidRPr="000E76A4" w:rsidRDefault="009B2144" w:rsidP="00F52D14">
            <w:pPr>
              <w:pStyle w:val="TableContents"/>
              <w:snapToGrid w:val="0"/>
              <w:spacing w:line="240" w:lineRule="auto"/>
              <w:jc w:val="center"/>
              <w:rPr>
                <w:rFonts w:asciiTheme="minorHAnsi" w:hAnsiTheme="minorHAnsi" w:cstheme="minorHAnsi"/>
              </w:rPr>
            </w:pPr>
            <w:r w:rsidRPr="000E76A4">
              <w:rPr>
                <w:rFonts w:asciiTheme="minorHAnsi" w:hAnsiTheme="minorHAnsi" w:cstheme="minorHAnsi"/>
              </w:rPr>
              <w:t>Kulasekaran</w:t>
            </w:r>
          </w:p>
        </w:tc>
        <w:tc>
          <w:tcPr>
            <w:tcW w:w="5954" w:type="dxa"/>
            <w:tcBorders>
              <w:top w:val="single" w:sz="4" w:space="0" w:color="auto"/>
              <w:left w:val="single" w:sz="4" w:space="0" w:color="auto"/>
              <w:bottom w:val="single" w:sz="4" w:space="0" w:color="auto"/>
              <w:right w:val="single" w:sz="4" w:space="0" w:color="auto"/>
            </w:tcBorders>
          </w:tcPr>
          <w:p w14:paraId="2690C559" w14:textId="77777777" w:rsidR="009B2144" w:rsidRPr="000E76A4" w:rsidRDefault="009B2144" w:rsidP="00891AC2">
            <w:pPr>
              <w:pStyle w:val="TableContents"/>
              <w:numPr>
                <w:ilvl w:val="0"/>
                <w:numId w:val="25"/>
              </w:numPr>
              <w:tabs>
                <w:tab w:val="left" w:pos="85"/>
              </w:tabs>
              <w:snapToGrid w:val="0"/>
              <w:spacing w:after="0" w:line="240" w:lineRule="auto"/>
              <w:ind w:left="714" w:hanging="357"/>
              <w:jc w:val="both"/>
              <w:rPr>
                <w:rFonts w:asciiTheme="minorHAnsi" w:hAnsiTheme="minorHAnsi" w:cstheme="minorHAnsi"/>
              </w:rPr>
            </w:pPr>
            <w:r w:rsidRPr="000E76A4">
              <w:rPr>
                <w:rFonts w:asciiTheme="minorHAnsi" w:hAnsiTheme="minorHAnsi" w:cstheme="minorHAnsi"/>
              </w:rPr>
              <w:t>Added ResetDevice and Logging to the Error code</w:t>
            </w:r>
          </w:p>
          <w:p w14:paraId="79FCB2B0" w14:textId="77777777" w:rsidR="00CD7EB8" w:rsidRPr="000E76A4" w:rsidRDefault="00CD7EB8" w:rsidP="00891AC2">
            <w:pPr>
              <w:pStyle w:val="TableContents"/>
              <w:numPr>
                <w:ilvl w:val="0"/>
                <w:numId w:val="25"/>
              </w:numPr>
              <w:tabs>
                <w:tab w:val="left" w:pos="85"/>
              </w:tabs>
              <w:snapToGrid w:val="0"/>
              <w:spacing w:after="0" w:line="240" w:lineRule="auto"/>
              <w:ind w:left="714" w:hanging="357"/>
              <w:jc w:val="both"/>
              <w:rPr>
                <w:rFonts w:asciiTheme="minorHAnsi" w:hAnsiTheme="minorHAnsi" w:cstheme="minorHAnsi"/>
              </w:rPr>
            </w:pPr>
            <w:r w:rsidRPr="000E76A4">
              <w:rPr>
                <w:rFonts w:asciiTheme="minorHAnsi" w:hAnsiTheme="minorHAnsi" w:cstheme="minorHAnsi"/>
              </w:rPr>
              <w:t>Added Unsupported Remote LED indication</w:t>
            </w:r>
          </w:p>
          <w:p w14:paraId="5A055BB1" w14:textId="77777777" w:rsidR="006E6FD9" w:rsidRPr="000E76A4" w:rsidRDefault="006E6FD9" w:rsidP="00891AC2">
            <w:pPr>
              <w:pStyle w:val="TableContents"/>
              <w:numPr>
                <w:ilvl w:val="0"/>
                <w:numId w:val="25"/>
              </w:numPr>
              <w:tabs>
                <w:tab w:val="left" w:pos="85"/>
              </w:tabs>
              <w:snapToGrid w:val="0"/>
              <w:spacing w:after="0" w:line="240" w:lineRule="auto"/>
              <w:ind w:left="714" w:hanging="357"/>
              <w:jc w:val="both"/>
              <w:rPr>
                <w:rFonts w:asciiTheme="minorHAnsi" w:hAnsiTheme="minorHAnsi" w:cstheme="minorHAnsi"/>
              </w:rPr>
            </w:pPr>
            <w:r w:rsidRPr="000E76A4">
              <w:rPr>
                <w:rFonts w:asciiTheme="minorHAnsi" w:hAnsiTheme="minorHAnsi" w:cstheme="minorHAnsi"/>
              </w:rPr>
              <w:t>Removed NODE_ALREADY_PROV error code</w:t>
            </w:r>
          </w:p>
          <w:p w14:paraId="72B178B5" w14:textId="77777777" w:rsidR="000B258F" w:rsidRPr="000E76A4" w:rsidRDefault="000B258F" w:rsidP="00891AC2">
            <w:pPr>
              <w:pStyle w:val="TableContents"/>
              <w:numPr>
                <w:ilvl w:val="0"/>
                <w:numId w:val="25"/>
              </w:numPr>
              <w:tabs>
                <w:tab w:val="left" w:pos="85"/>
              </w:tabs>
              <w:snapToGrid w:val="0"/>
              <w:spacing w:after="0" w:line="240" w:lineRule="auto"/>
              <w:ind w:left="714" w:hanging="357"/>
              <w:jc w:val="both"/>
              <w:rPr>
                <w:rFonts w:asciiTheme="minorHAnsi" w:hAnsiTheme="minorHAnsi" w:cstheme="minorHAnsi"/>
              </w:rPr>
            </w:pPr>
            <w:r w:rsidRPr="000E76A4">
              <w:rPr>
                <w:rFonts w:asciiTheme="minorHAnsi" w:hAnsiTheme="minorHAnsi" w:cstheme="minorHAnsi"/>
              </w:rPr>
              <w:t>Added AC_REMOTE_UNSUPPORTED error code</w:t>
            </w:r>
          </w:p>
          <w:p w14:paraId="7DECA40A" w14:textId="2691847B" w:rsidR="000B258F" w:rsidRPr="000E76A4" w:rsidRDefault="00891AC2" w:rsidP="00891AC2">
            <w:pPr>
              <w:pStyle w:val="TableContents"/>
              <w:numPr>
                <w:ilvl w:val="0"/>
                <w:numId w:val="25"/>
              </w:numPr>
              <w:tabs>
                <w:tab w:val="left" w:pos="85"/>
              </w:tabs>
              <w:snapToGrid w:val="0"/>
              <w:spacing w:after="0" w:line="240" w:lineRule="auto"/>
              <w:ind w:left="714" w:hanging="357"/>
              <w:jc w:val="both"/>
              <w:rPr>
                <w:rFonts w:asciiTheme="minorHAnsi" w:hAnsiTheme="minorHAnsi" w:cstheme="minorHAnsi"/>
              </w:rPr>
            </w:pPr>
            <w:r w:rsidRPr="000E76A4">
              <w:rPr>
                <w:rFonts w:asciiTheme="minorHAnsi" w:hAnsiTheme="minorHAnsi" w:cstheme="minorHAnsi"/>
              </w:rPr>
              <w:t>The default</w:t>
            </w:r>
            <w:r w:rsidR="00AA2CFB" w:rsidRPr="000E76A4">
              <w:rPr>
                <w:rFonts w:asciiTheme="minorHAnsi" w:hAnsiTheme="minorHAnsi" w:cstheme="minorHAnsi"/>
              </w:rPr>
              <w:t xml:space="preserve"> Heartbeat interval increased from 10s to 300s.</w:t>
            </w:r>
          </w:p>
          <w:p w14:paraId="51EC7F56" w14:textId="705227E8" w:rsidR="00126975" w:rsidRPr="000E76A4" w:rsidRDefault="00891AC2" w:rsidP="00126975">
            <w:pPr>
              <w:pStyle w:val="TableContents"/>
              <w:numPr>
                <w:ilvl w:val="0"/>
                <w:numId w:val="25"/>
              </w:numPr>
              <w:tabs>
                <w:tab w:val="left" w:pos="85"/>
              </w:tabs>
              <w:snapToGrid w:val="0"/>
              <w:spacing w:after="0" w:line="240" w:lineRule="auto"/>
              <w:ind w:left="714" w:hanging="357"/>
              <w:jc w:val="both"/>
              <w:rPr>
                <w:rFonts w:asciiTheme="minorHAnsi" w:hAnsiTheme="minorHAnsi" w:cstheme="minorHAnsi"/>
              </w:rPr>
            </w:pPr>
            <w:r w:rsidRPr="000E76A4">
              <w:rPr>
                <w:rFonts w:asciiTheme="minorHAnsi" w:hAnsiTheme="minorHAnsi" w:cstheme="minorHAnsi"/>
              </w:rPr>
              <w:t>Added JSON_PACKET_INVALID error code</w:t>
            </w:r>
          </w:p>
        </w:tc>
      </w:tr>
      <w:tr w:rsidR="002246E7" w:rsidRPr="000E76A4" w14:paraId="7D3B142A" w14:textId="77777777" w:rsidTr="004E7374">
        <w:tc>
          <w:tcPr>
            <w:tcW w:w="993" w:type="dxa"/>
            <w:tcBorders>
              <w:top w:val="single" w:sz="4" w:space="0" w:color="auto"/>
              <w:left w:val="single" w:sz="4" w:space="0" w:color="auto"/>
              <w:bottom w:val="single" w:sz="4" w:space="0" w:color="auto"/>
              <w:right w:val="single" w:sz="4" w:space="0" w:color="auto"/>
            </w:tcBorders>
          </w:tcPr>
          <w:p w14:paraId="2E6F4E09" w14:textId="6BAD926D" w:rsidR="002246E7" w:rsidRPr="000E76A4" w:rsidRDefault="002246E7" w:rsidP="00D57F30">
            <w:pPr>
              <w:pStyle w:val="TableContents"/>
              <w:snapToGrid w:val="0"/>
              <w:spacing w:line="240" w:lineRule="auto"/>
              <w:jc w:val="center"/>
              <w:rPr>
                <w:rFonts w:asciiTheme="minorHAnsi" w:hAnsiTheme="minorHAnsi" w:cstheme="minorHAnsi"/>
              </w:rPr>
            </w:pPr>
            <w:r w:rsidRPr="000E76A4">
              <w:rPr>
                <w:rFonts w:asciiTheme="minorHAnsi" w:hAnsiTheme="minorHAnsi" w:cstheme="minorHAnsi"/>
              </w:rPr>
              <w:t>0.7</w:t>
            </w:r>
          </w:p>
        </w:tc>
        <w:tc>
          <w:tcPr>
            <w:tcW w:w="1417" w:type="dxa"/>
            <w:tcBorders>
              <w:top w:val="single" w:sz="4" w:space="0" w:color="auto"/>
              <w:left w:val="single" w:sz="4" w:space="0" w:color="auto"/>
              <w:bottom w:val="single" w:sz="4" w:space="0" w:color="auto"/>
              <w:right w:val="single" w:sz="4" w:space="0" w:color="auto"/>
            </w:tcBorders>
          </w:tcPr>
          <w:p w14:paraId="7F1175A0" w14:textId="231E16EB" w:rsidR="002246E7" w:rsidRPr="000E76A4" w:rsidRDefault="002246E7" w:rsidP="00F52D14">
            <w:pPr>
              <w:pStyle w:val="TableContents"/>
              <w:snapToGrid w:val="0"/>
              <w:spacing w:line="240" w:lineRule="auto"/>
              <w:jc w:val="center"/>
              <w:rPr>
                <w:rFonts w:asciiTheme="minorHAnsi" w:hAnsiTheme="minorHAnsi" w:cstheme="minorHAnsi"/>
              </w:rPr>
            </w:pPr>
            <w:r w:rsidRPr="000E76A4">
              <w:rPr>
                <w:rFonts w:asciiTheme="minorHAnsi" w:hAnsiTheme="minorHAnsi" w:cstheme="minorHAnsi"/>
              </w:rPr>
              <w:t>01.08.2024</w:t>
            </w:r>
          </w:p>
        </w:tc>
        <w:tc>
          <w:tcPr>
            <w:tcW w:w="1559" w:type="dxa"/>
            <w:tcBorders>
              <w:top w:val="single" w:sz="4" w:space="0" w:color="auto"/>
              <w:left w:val="single" w:sz="4" w:space="0" w:color="auto"/>
              <w:bottom w:val="single" w:sz="4" w:space="0" w:color="auto"/>
              <w:right w:val="single" w:sz="4" w:space="0" w:color="auto"/>
            </w:tcBorders>
          </w:tcPr>
          <w:p w14:paraId="5BDA6A78" w14:textId="7F30D505" w:rsidR="002246E7" w:rsidRPr="000E76A4" w:rsidRDefault="002246E7" w:rsidP="00F52D14">
            <w:pPr>
              <w:pStyle w:val="TableContents"/>
              <w:snapToGrid w:val="0"/>
              <w:spacing w:line="240" w:lineRule="auto"/>
              <w:jc w:val="center"/>
              <w:rPr>
                <w:rFonts w:asciiTheme="minorHAnsi" w:hAnsiTheme="minorHAnsi" w:cstheme="minorHAnsi"/>
              </w:rPr>
            </w:pPr>
            <w:r w:rsidRPr="000E76A4">
              <w:rPr>
                <w:rFonts w:asciiTheme="minorHAnsi" w:hAnsiTheme="minorHAnsi" w:cstheme="minorHAnsi"/>
              </w:rPr>
              <w:t>Kulasekaran</w:t>
            </w:r>
          </w:p>
        </w:tc>
        <w:tc>
          <w:tcPr>
            <w:tcW w:w="5954" w:type="dxa"/>
            <w:tcBorders>
              <w:top w:val="single" w:sz="4" w:space="0" w:color="auto"/>
              <w:left w:val="single" w:sz="4" w:space="0" w:color="auto"/>
              <w:bottom w:val="single" w:sz="4" w:space="0" w:color="auto"/>
              <w:right w:val="single" w:sz="4" w:space="0" w:color="auto"/>
            </w:tcBorders>
          </w:tcPr>
          <w:p w14:paraId="38D4FE24" w14:textId="77777777" w:rsidR="002246E7" w:rsidRPr="000E76A4" w:rsidRDefault="00C17C71" w:rsidP="00891AC2">
            <w:pPr>
              <w:pStyle w:val="TableContents"/>
              <w:numPr>
                <w:ilvl w:val="0"/>
                <w:numId w:val="25"/>
              </w:numPr>
              <w:tabs>
                <w:tab w:val="left" w:pos="85"/>
              </w:tabs>
              <w:snapToGrid w:val="0"/>
              <w:spacing w:after="0" w:line="240" w:lineRule="auto"/>
              <w:ind w:left="714" w:hanging="357"/>
              <w:jc w:val="both"/>
              <w:rPr>
                <w:rFonts w:asciiTheme="minorHAnsi" w:hAnsiTheme="minorHAnsi" w:cstheme="minorHAnsi"/>
              </w:rPr>
            </w:pPr>
            <w:r w:rsidRPr="000E76A4">
              <w:rPr>
                <w:rFonts w:asciiTheme="minorHAnsi" w:hAnsiTheme="minorHAnsi" w:cstheme="minorHAnsi"/>
              </w:rPr>
              <w:t>ACK response</w:t>
            </w:r>
            <w:r w:rsidR="001B4D09" w:rsidRPr="000E76A4">
              <w:rPr>
                <w:rFonts w:asciiTheme="minorHAnsi" w:hAnsiTheme="minorHAnsi" w:cstheme="minorHAnsi"/>
              </w:rPr>
              <w:t>s</w:t>
            </w:r>
            <w:r w:rsidRPr="000E76A4">
              <w:rPr>
                <w:rFonts w:asciiTheme="minorHAnsi" w:hAnsiTheme="minorHAnsi" w:cstheme="minorHAnsi"/>
              </w:rPr>
              <w:t xml:space="preserve"> simplified</w:t>
            </w:r>
            <w:r w:rsidR="001B4D09" w:rsidRPr="000E76A4">
              <w:rPr>
                <w:rFonts w:asciiTheme="minorHAnsi" w:hAnsiTheme="minorHAnsi" w:cstheme="minorHAnsi"/>
              </w:rPr>
              <w:t>. Unnecessary fields removed.</w:t>
            </w:r>
          </w:p>
          <w:p w14:paraId="6533546F" w14:textId="775038FC" w:rsidR="001B4D09" w:rsidRPr="000E76A4" w:rsidRDefault="001B4D09" w:rsidP="00891AC2">
            <w:pPr>
              <w:pStyle w:val="TableContents"/>
              <w:numPr>
                <w:ilvl w:val="0"/>
                <w:numId w:val="25"/>
              </w:numPr>
              <w:tabs>
                <w:tab w:val="left" w:pos="85"/>
              </w:tabs>
              <w:snapToGrid w:val="0"/>
              <w:spacing w:after="0" w:line="240" w:lineRule="auto"/>
              <w:ind w:left="714" w:hanging="357"/>
              <w:jc w:val="both"/>
              <w:rPr>
                <w:rFonts w:asciiTheme="minorHAnsi" w:hAnsiTheme="minorHAnsi" w:cstheme="minorHAnsi"/>
              </w:rPr>
            </w:pPr>
            <w:r w:rsidRPr="000E76A4">
              <w:rPr>
                <w:rFonts w:asciiTheme="minorHAnsi" w:hAnsiTheme="minorHAnsi" w:cstheme="minorHAnsi"/>
              </w:rPr>
              <w:t>Change to Button press logics</w:t>
            </w:r>
          </w:p>
        </w:tc>
      </w:tr>
    </w:tbl>
    <w:p w14:paraId="662B5ECD" w14:textId="77777777" w:rsidR="009B2144" w:rsidRPr="000E76A4" w:rsidRDefault="009B2144" w:rsidP="00986BDD">
      <w:pPr>
        <w:jc w:val="center"/>
        <w:rPr>
          <w:rFonts w:asciiTheme="minorHAnsi" w:eastAsia="Arial" w:hAnsiTheme="minorHAnsi" w:cstheme="minorHAnsi"/>
          <w:b/>
          <w:bCs/>
          <w:color w:val="31849B" w:themeColor="accent5" w:themeShade="BF"/>
          <w:sz w:val="36"/>
          <w:szCs w:val="25"/>
          <w:u w:val="single"/>
          <w:lang w:val="en-IN"/>
        </w:rPr>
      </w:pPr>
    </w:p>
    <w:p w14:paraId="1CFE35AB" w14:textId="7F5B21C4" w:rsidR="00AC51BA" w:rsidRPr="000E76A4" w:rsidRDefault="00AC51BA" w:rsidP="00986BDD">
      <w:pPr>
        <w:jc w:val="center"/>
        <w:rPr>
          <w:rFonts w:asciiTheme="minorHAnsi" w:eastAsia="Arial" w:hAnsiTheme="minorHAnsi" w:cstheme="minorHAnsi"/>
          <w:b/>
          <w:bCs/>
          <w:color w:val="31849B" w:themeColor="accent5" w:themeShade="BF"/>
          <w:sz w:val="36"/>
          <w:szCs w:val="25"/>
          <w:u w:val="single"/>
          <w:lang w:val="en-IN"/>
        </w:rPr>
      </w:pPr>
      <w:r w:rsidRPr="000E76A4">
        <w:rPr>
          <w:rFonts w:asciiTheme="minorHAnsi" w:eastAsia="Arial" w:hAnsiTheme="minorHAnsi" w:cstheme="minorHAnsi"/>
          <w:b/>
          <w:bCs/>
          <w:color w:val="31849B" w:themeColor="accent5" w:themeShade="BF"/>
          <w:sz w:val="36"/>
          <w:szCs w:val="25"/>
          <w:u w:val="single"/>
          <w:lang w:val="en-IN"/>
        </w:rPr>
        <w:t>Acronyms and Abbreviations</w:t>
      </w:r>
    </w:p>
    <w:p w14:paraId="354B0938" w14:textId="77777777" w:rsidR="00105C0E" w:rsidRPr="000E76A4" w:rsidRDefault="00105C0E" w:rsidP="00986BDD">
      <w:pPr>
        <w:jc w:val="center"/>
        <w:rPr>
          <w:rFonts w:asciiTheme="minorHAnsi" w:eastAsia="Arial" w:hAnsiTheme="minorHAnsi" w:cstheme="minorHAnsi"/>
          <w:b/>
          <w:bCs/>
          <w:color w:val="31849B" w:themeColor="accent5" w:themeShade="BF"/>
          <w:sz w:val="36"/>
          <w:szCs w:val="25"/>
          <w:u w:val="single"/>
          <w:lang w:val="en-IN"/>
        </w:rPr>
      </w:pPr>
    </w:p>
    <w:tbl>
      <w:tblPr>
        <w:tblStyle w:val="TableGrid"/>
        <w:tblpPr w:leftFromText="180" w:rightFromText="180" w:vertAnchor="text" w:horzAnchor="margin" w:tblpXSpec="center" w:tblpY="76"/>
        <w:tblOverlap w:val="never"/>
        <w:tblW w:w="5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8"/>
        <w:gridCol w:w="5042"/>
      </w:tblGrid>
      <w:tr w:rsidR="00AC51BA" w:rsidRPr="000E76A4" w14:paraId="78D134F8" w14:textId="77777777" w:rsidTr="00686822">
        <w:trPr>
          <w:trHeight w:val="264"/>
        </w:trPr>
        <w:tc>
          <w:tcPr>
            <w:tcW w:w="918" w:type="dxa"/>
          </w:tcPr>
          <w:p w14:paraId="5F5D980B" w14:textId="0B20703D" w:rsidR="00AC51BA" w:rsidRPr="000E76A4" w:rsidRDefault="00AC51BA" w:rsidP="00B53D75">
            <w:pPr>
              <w:spacing w:after="0"/>
              <w:jc w:val="both"/>
              <w:rPr>
                <w:rFonts w:asciiTheme="minorHAnsi" w:hAnsiTheme="minorHAnsi" w:cstheme="minorHAnsi"/>
                <w:b/>
                <w:bCs/>
              </w:rPr>
            </w:pPr>
            <w:r w:rsidRPr="000E76A4">
              <w:rPr>
                <w:rFonts w:asciiTheme="minorHAnsi" w:hAnsiTheme="minorHAnsi" w:cstheme="minorHAnsi"/>
                <w:b/>
                <w:bCs/>
              </w:rPr>
              <w:t>MQTT</w:t>
            </w:r>
          </w:p>
        </w:tc>
        <w:tc>
          <w:tcPr>
            <w:tcW w:w="5042" w:type="dxa"/>
          </w:tcPr>
          <w:p w14:paraId="249EBD4F" w14:textId="77777777" w:rsidR="00AC51BA" w:rsidRPr="000E76A4" w:rsidRDefault="00AC51BA" w:rsidP="00B53D75">
            <w:pPr>
              <w:spacing w:after="0"/>
              <w:jc w:val="both"/>
              <w:rPr>
                <w:rFonts w:asciiTheme="minorHAnsi" w:hAnsiTheme="minorHAnsi" w:cstheme="minorHAnsi"/>
              </w:rPr>
            </w:pPr>
            <w:r w:rsidRPr="000E76A4">
              <w:rPr>
                <w:rFonts w:asciiTheme="minorHAnsi" w:hAnsiTheme="minorHAnsi" w:cstheme="minorHAnsi"/>
              </w:rPr>
              <w:t>Message Queuing Telemetry Transport</w:t>
            </w:r>
          </w:p>
        </w:tc>
      </w:tr>
      <w:tr w:rsidR="006912E1" w:rsidRPr="000E76A4" w14:paraId="5E6247D3" w14:textId="77777777" w:rsidTr="00686822">
        <w:trPr>
          <w:trHeight w:val="368"/>
        </w:trPr>
        <w:tc>
          <w:tcPr>
            <w:tcW w:w="918" w:type="dxa"/>
          </w:tcPr>
          <w:p w14:paraId="0B0AE1BC" w14:textId="3C9FCC25" w:rsidR="006912E1" w:rsidRPr="000E76A4" w:rsidRDefault="00E01084" w:rsidP="00B53D75">
            <w:pPr>
              <w:spacing w:after="0"/>
              <w:jc w:val="both"/>
              <w:rPr>
                <w:rFonts w:asciiTheme="minorHAnsi" w:hAnsiTheme="minorHAnsi" w:cstheme="minorHAnsi"/>
                <w:b/>
                <w:bCs/>
              </w:rPr>
            </w:pPr>
            <w:r w:rsidRPr="000E76A4">
              <w:rPr>
                <w:rFonts w:asciiTheme="minorHAnsi" w:hAnsiTheme="minorHAnsi" w:cstheme="minorHAnsi"/>
                <w:b/>
                <w:bCs/>
              </w:rPr>
              <w:t>BLE</w:t>
            </w:r>
          </w:p>
        </w:tc>
        <w:tc>
          <w:tcPr>
            <w:tcW w:w="5042" w:type="dxa"/>
          </w:tcPr>
          <w:p w14:paraId="1E773613" w14:textId="18299935" w:rsidR="006912E1" w:rsidRPr="000E76A4" w:rsidRDefault="00E01084" w:rsidP="00B53D75">
            <w:pPr>
              <w:spacing w:after="0"/>
              <w:jc w:val="both"/>
              <w:rPr>
                <w:rFonts w:asciiTheme="minorHAnsi" w:hAnsiTheme="minorHAnsi" w:cstheme="minorHAnsi"/>
              </w:rPr>
            </w:pPr>
            <w:r w:rsidRPr="000E76A4">
              <w:rPr>
                <w:rFonts w:asciiTheme="minorHAnsi" w:hAnsiTheme="minorHAnsi" w:cstheme="minorHAnsi"/>
              </w:rPr>
              <w:t>Bluetooth Low Energy</w:t>
            </w:r>
          </w:p>
        </w:tc>
      </w:tr>
      <w:tr w:rsidR="009271E1" w:rsidRPr="000E76A4" w14:paraId="6712FD53" w14:textId="77777777" w:rsidTr="00686822">
        <w:trPr>
          <w:trHeight w:val="368"/>
        </w:trPr>
        <w:tc>
          <w:tcPr>
            <w:tcW w:w="918" w:type="dxa"/>
          </w:tcPr>
          <w:p w14:paraId="0F93123C" w14:textId="3296CE53" w:rsidR="009271E1" w:rsidRPr="000E76A4" w:rsidRDefault="009271E1" w:rsidP="00B53D75">
            <w:pPr>
              <w:spacing w:after="0"/>
              <w:jc w:val="both"/>
              <w:rPr>
                <w:rFonts w:asciiTheme="minorHAnsi" w:hAnsiTheme="minorHAnsi" w:cstheme="minorHAnsi"/>
                <w:b/>
                <w:bCs/>
              </w:rPr>
            </w:pPr>
            <w:r w:rsidRPr="000E76A4">
              <w:rPr>
                <w:rFonts w:asciiTheme="minorHAnsi" w:hAnsiTheme="minorHAnsi" w:cstheme="minorHAnsi"/>
                <w:b/>
                <w:bCs/>
              </w:rPr>
              <w:t>UART</w:t>
            </w:r>
          </w:p>
        </w:tc>
        <w:tc>
          <w:tcPr>
            <w:tcW w:w="5042" w:type="dxa"/>
          </w:tcPr>
          <w:p w14:paraId="182F3BBA" w14:textId="697D4D60" w:rsidR="009271E1" w:rsidRPr="000E76A4" w:rsidRDefault="009271E1" w:rsidP="00B53D75">
            <w:pPr>
              <w:spacing w:after="0"/>
              <w:jc w:val="both"/>
              <w:rPr>
                <w:rFonts w:asciiTheme="minorHAnsi" w:hAnsiTheme="minorHAnsi" w:cstheme="minorHAnsi"/>
              </w:rPr>
            </w:pPr>
            <w:r w:rsidRPr="000E76A4">
              <w:rPr>
                <w:rFonts w:asciiTheme="minorHAnsi" w:hAnsiTheme="minorHAnsi" w:cstheme="minorHAnsi"/>
              </w:rPr>
              <w:t>Universal Asynchronous Receiver / Transmitter</w:t>
            </w:r>
          </w:p>
        </w:tc>
      </w:tr>
      <w:tr w:rsidR="00821D42" w:rsidRPr="000E76A4" w14:paraId="5C6A0ED9" w14:textId="77777777" w:rsidTr="00686822">
        <w:trPr>
          <w:trHeight w:val="368"/>
        </w:trPr>
        <w:tc>
          <w:tcPr>
            <w:tcW w:w="918" w:type="dxa"/>
          </w:tcPr>
          <w:p w14:paraId="3D528842" w14:textId="2EA17D7F" w:rsidR="00821D42" w:rsidRPr="000E76A4" w:rsidRDefault="00821D42" w:rsidP="00B53D75">
            <w:pPr>
              <w:spacing w:after="0"/>
              <w:jc w:val="both"/>
              <w:rPr>
                <w:rFonts w:asciiTheme="minorHAnsi" w:hAnsiTheme="minorHAnsi" w:cstheme="minorHAnsi"/>
                <w:b/>
                <w:bCs/>
              </w:rPr>
            </w:pPr>
            <w:r w:rsidRPr="000E76A4">
              <w:rPr>
                <w:rFonts w:asciiTheme="minorHAnsi" w:hAnsiTheme="minorHAnsi" w:cstheme="minorHAnsi"/>
                <w:b/>
                <w:bCs/>
              </w:rPr>
              <w:t>LTE</w:t>
            </w:r>
          </w:p>
        </w:tc>
        <w:tc>
          <w:tcPr>
            <w:tcW w:w="5042" w:type="dxa"/>
          </w:tcPr>
          <w:p w14:paraId="2242169B" w14:textId="044B1C6A" w:rsidR="00821D42" w:rsidRPr="000E76A4" w:rsidRDefault="00821D42" w:rsidP="00B53D75">
            <w:pPr>
              <w:tabs>
                <w:tab w:val="left" w:pos="2964"/>
              </w:tabs>
              <w:spacing w:after="0"/>
              <w:jc w:val="both"/>
              <w:rPr>
                <w:rFonts w:asciiTheme="minorHAnsi" w:hAnsiTheme="minorHAnsi" w:cstheme="minorHAnsi"/>
              </w:rPr>
            </w:pPr>
            <w:r w:rsidRPr="000E76A4">
              <w:rPr>
                <w:rFonts w:asciiTheme="minorHAnsi" w:hAnsiTheme="minorHAnsi" w:cstheme="minorHAnsi"/>
              </w:rPr>
              <w:t>Long-term evoluti</w:t>
            </w:r>
            <w:r w:rsidR="00745A9B" w:rsidRPr="000E76A4">
              <w:rPr>
                <w:rFonts w:asciiTheme="minorHAnsi" w:hAnsiTheme="minorHAnsi" w:cstheme="minorHAnsi"/>
              </w:rPr>
              <w:t>on (4G)</w:t>
            </w:r>
          </w:p>
        </w:tc>
      </w:tr>
      <w:tr w:rsidR="006912E1" w:rsidRPr="000E76A4" w14:paraId="2C789066" w14:textId="77777777" w:rsidTr="00686822">
        <w:trPr>
          <w:trHeight w:val="276"/>
        </w:trPr>
        <w:tc>
          <w:tcPr>
            <w:tcW w:w="918" w:type="dxa"/>
          </w:tcPr>
          <w:p w14:paraId="633689F3" w14:textId="2C60D3F5" w:rsidR="006912E1" w:rsidRPr="000E76A4" w:rsidRDefault="00CA73B1" w:rsidP="00B53D75">
            <w:pPr>
              <w:spacing w:after="0"/>
              <w:jc w:val="both"/>
              <w:rPr>
                <w:rFonts w:asciiTheme="minorHAnsi" w:hAnsiTheme="minorHAnsi" w:cstheme="minorHAnsi"/>
                <w:b/>
                <w:bCs/>
              </w:rPr>
            </w:pPr>
            <w:r w:rsidRPr="000E76A4">
              <w:rPr>
                <w:rFonts w:asciiTheme="minorHAnsi" w:hAnsiTheme="minorHAnsi" w:cstheme="minorHAnsi"/>
                <w:b/>
                <w:bCs/>
              </w:rPr>
              <w:t>G</w:t>
            </w:r>
            <w:r w:rsidR="004C14CF" w:rsidRPr="000E76A4">
              <w:rPr>
                <w:rFonts w:asciiTheme="minorHAnsi" w:hAnsiTheme="minorHAnsi" w:cstheme="minorHAnsi"/>
                <w:b/>
                <w:bCs/>
              </w:rPr>
              <w:t>WY</w:t>
            </w:r>
          </w:p>
        </w:tc>
        <w:tc>
          <w:tcPr>
            <w:tcW w:w="5042" w:type="dxa"/>
          </w:tcPr>
          <w:p w14:paraId="3E570C1D" w14:textId="55440C20" w:rsidR="006912E1" w:rsidRPr="000E76A4" w:rsidRDefault="00CA73B1" w:rsidP="00B53D75">
            <w:pPr>
              <w:spacing w:after="0"/>
              <w:jc w:val="both"/>
              <w:rPr>
                <w:rFonts w:asciiTheme="minorHAnsi" w:hAnsiTheme="minorHAnsi" w:cstheme="minorHAnsi"/>
              </w:rPr>
            </w:pPr>
            <w:r w:rsidRPr="000E76A4">
              <w:rPr>
                <w:rFonts w:asciiTheme="minorHAnsi" w:hAnsiTheme="minorHAnsi" w:cstheme="minorHAnsi"/>
              </w:rPr>
              <w:t>Gateway</w:t>
            </w:r>
          </w:p>
        </w:tc>
      </w:tr>
      <w:tr w:rsidR="006912E1" w:rsidRPr="000E76A4" w14:paraId="694DF754" w14:textId="77777777" w:rsidTr="00686822">
        <w:trPr>
          <w:trHeight w:val="264"/>
        </w:trPr>
        <w:tc>
          <w:tcPr>
            <w:tcW w:w="918" w:type="dxa"/>
          </w:tcPr>
          <w:p w14:paraId="7B6A4A15" w14:textId="58FDBC59" w:rsidR="006912E1" w:rsidRPr="000E76A4" w:rsidRDefault="00E01084" w:rsidP="00B53D75">
            <w:pPr>
              <w:spacing w:after="0"/>
              <w:jc w:val="both"/>
              <w:rPr>
                <w:rFonts w:asciiTheme="minorHAnsi" w:hAnsiTheme="minorHAnsi" w:cstheme="minorHAnsi"/>
                <w:b/>
                <w:bCs/>
              </w:rPr>
            </w:pPr>
            <w:r w:rsidRPr="000E76A4">
              <w:rPr>
                <w:rFonts w:asciiTheme="minorHAnsi" w:hAnsiTheme="minorHAnsi" w:cstheme="minorHAnsi"/>
                <w:b/>
                <w:bCs/>
              </w:rPr>
              <w:t>IR</w:t>
            </w:r>
          </w:p>
        </w:tc>
        <w:tc>
          <w:tcPr>
            <w:tcW w:w="5042" w:type="dxa"/>
          </w:tcPr>
          <w:p w14:paraId="37A8FF11" w14:textId="3B6B06AF" w:rsidR="006912E1" w:rsidRPr="000E76A4" w:rsidRDefault="00E01084" w:rsidP="00B53D75">
            <w:pPr>
              <w:spacing w:after="0"/>
              <w:jc w:val="both"/>
              <w:rPr>
                <w:rFonts w:asciiTheme="minorHAnsi" w:hAnsiTheme="minorHAnsi" w:cstheme="minorHAnsi"/>
              </w:rPr>
            </w:pPr>
            <w:r w:rsidRPr="000E76A4">
              <w:rPr>
                <w:rFonts w:asciiTheme="minorHAnsi" w:hAnsiTheme="minorHAnsi" w:cstheme="minorHAnsi"/>
              </w:rPr>
              <w:t>Infrared</w:t>
            </w:r>
          </w:p>
        </w:tc>
      </w:tr>
      <w:tr w:rsidR="006912E1" w:rsidRPr="000E76A4" w14:paraId="6FB098E6" w14:textId="77777777" w:rsidTr="00686822">
        <w:trPr>
          <w:trHeight w:val="276"/>
        </w:trPr>
        <w:tc>
          <w:tcPr>
            <w:tcW w:w="918" w:type="dxa"/>
          </w:tcPr>
          <w:p w14:paraId="6F164EA5" w14:textId="6FA44692" w:rsidR="006912E1" w:rsidRPr="000E76A4" w:rsidRDefault="001C18D7" w:rsidP="00B53D75">
            <w:pPr>
              <w:spacing w:after="0"/>
              <w:jc w:val="both"/>
              <w:rPr>
                <w:rFonts w:asciiTheme="minorHAnsi" w:hAnsiTheme="minorHAnsi" w:cstheme="minorHAnsi"/>
                <w:b/>
                <w:bCs/>
              </w:rPr>
            </w:pPr>
            <w:r w:rsidRPr="000E76A4">
              <w:rPr>
                <w:rFonts w:asciiTheme="minorHAnsi" w:hAnsiTheme="minorHAnsi" w:cstheme="minorHAnsi"/>
                <w:b/>
                <w:bCs/>
              </w:rPr>
              <w:t>ACK</w:t>
            </w:r>
          </w:p>
        </w:tc>
        <w:tc>
          <w:tcPr>
            <w:tcW w:w="5042" w:type="dxa"/>
          </w:tcPr>
          <w:p w14:paraId="45D3F6D1" w14:textId="1ABD2CC0" w:rsidR="006912E1" w:rsidRPr="000E76A4" w:rsidRDefault="00CC7680" w:rsidP="00B53D75">
            <w:pPr>
              <w:spacing w:after="0"/>
              <w:jc w:val="both"/>
              <w:rPr>
                <w:rFonts w:asciiTheme="minorHAnsi" w:hAnsiTheme="minorHAnsi" w:cstheme="minorHAnsi"/>
              </w:rPr>
            </w:pPr>
            <w:r w:rsidRPr="000E76A4">
              <w:rPr>
                <w:rFonts w:asciiTheme="minorHAnsi" w:hAnsiTheme="minorHAnsi" w:cstheme="minorHAnsi"/>
              </w:rPr>
              <w:t>A</w:t>
            </w:r>
            <w:r w:rsidR="0014071A" w:rsidRPr="000E76A4">
              <w:rPr>
                <w:rFonts w:asciiTheme="minorHAnsi" w:hAnsiTheme="minorHAnsi" w:cstheme="minorHAnsi"/>
              </w:rPr>
              <w:t>ck</w:t>
            </w:r>
            <w:r w:rsidR="001C18D7" w:rsidRPr="000E76A4">
              <w:rPr>
                <w:rFonts w:asciiTheme="minorHAnsi" w:hAnsiTheme="minorHAnsi" w:cstheme="minorHAnsi"/>
              </w:rPr>
              <w:t>nowledgement</w:t>
            </w:r>
          </w:p>
        </w:tc>
      </w:tr>
      <w:tr w:rsidR="006912E1" w:rsidRPr="000E76A4" w14:paraId="70E5FA4C" w14:textId="77777777" w:rsidTr="00686822">
        <w:trPr>
          <w:trHeight w:val="264"/>
        </w:trPr>
        <w:tc>
          <w:tcPr>
            <w:tcW w:w="918" w:type="dxa"/>
          </w:tcPr>
          <w:p w14:paraId="7DF1F9AD" w14:textId="786099BC" w:rsidR="006912E1" w:rsidRPr="000E76A4" w:rsidRDefault="006912E1" w:rsidP="00B53D75">
            <w:pPr>
              <w:spacing w:after="0"/>
              <w:jc w:val="both"/>
              <w:rPr>
                <w:rFonts w:asciiTheme="minorHAnsi" w:hAnsiTheme="minorHAnsi" w:cstheme="minorHAnsi"/>
              </w:rPr>
            </w:pPr>
          </w:p>
        </w:tc>
        <w:tc>
          <w:tcPr>
            <w:tcW w:w="5042" w:type="dxa"/>
          </w:tcPr>
          <w:p w14:paraId="0C4C9467" w14:textId="1AF30702" w:rsidR="006912E1" w:rsidRPr="000E76A4" w:rsidRDefault="006912E1" w:rsidP="00B53D75">
            <w:pPr>
              <w:spacing w:after="0"/>
              <w:jc w:val="both"/>
              <w:rPr>
                <w:rFonts w:asciiTheme="minorHAnsi" w:hAnsiTheme="minorHAnsi" w:cstheme="minorHAnsi"/>
              </w:rPr>
            </w:pPr>
          </w:p>
        </w:tc>
      </w:tr>
      <w:tr w:rsidR="006912E1" w:rsidRPr="000E76A4" w14:paraId="0804AA77" w14:textId="77777777" w:rsidTr="00686822">
        <w:trPr>
          <w:trHeight w:val="100"/>
        </w:trPr>
        <w:tc>
          <w:tcPr>
            <w:tcW w:w="918" w:type="dxa"/>
          </w:tcPr>
          <w:p w14:paraId="41C02F5E" w14:textId="118F7B7E" w:rsidR="006912E1" w:rsidRPr="000E76A4" w:rsidRDefault="006912E1" w:rsidP="00B53D75">
            <w:pPr>
              <w:spacing w:after="0"/>
              <w:jc w:val="both"/>
              <w:rPr>
                <w:rFonts w:asciiTheme="minorHAnsi" w:hAnsiTheme="minorHAnsi" w:cstheme="minorHAnsi"/>
              </w:rPr>
            </w:pPr>
          </w:p>
        </w:tc>
        <w:tc>
          <w:tcPr>
            <w:tcW w:w="5042" w:type="dxa"/>
          </w:tcPr>
          <w:p w14:paraId="04E6096F" w14:textId="2CF6C27A" w:rsidR="006912E1" w:rsidRPr="000E76A4" w:rsidRDefault="006912E1" w:rsidP="00B53D75">
            <w:pPr>
              <w:spacing w:after="0"/>
              <w:jc w:val="both"/>
              <w:rPr>
                <w:rFonts w:asciiTheme="minorHAnsi" w:hAnsiTheme="minorHAnsi" w:cstheme="minorHAnsi"/>
              </w:rPr>
            </w:pPr>
          </w:p>
        </w:tc>
      </w:tr>
      <w:tr w:rsidR="00ED6461" w:rsidRPr="000E76A4" w14:paraId="3897EF37" w14:textId="77777777" w:rsidTr="00686822">
        <w:trPr>
          <w:trHeight w:val="100"/>
        </w:trPr>
        <w:tc>
          <w:tcPr>
            <w:tcW w:w="918" w:type="dxa"/>
          </w:tcPr>
          <w:p w14:paraId="389123E8" w14:textId="258B15BD" w:rsidR="00ED6461" w:rsidRPr="000E76A4" w:rsidRDefault="00ED6461" w:rsidP="00B53D75">
            <w:pPr>
              <w:spacing w:after="0"/>
              <w:jc w:val="both"/>
              <w:rPr>
                <w:rFonts w:asciiTheme="minorHAnsi" w:hAnsiTheme="minorHAnsi" w:cstheme="minorHAnsi"/>
              </w:rPr>
            </w:pPr>
          </w:p>
        </w:tc>
        <w:tc>
          <w:tcPr>
            <w:tcW w:w="5042" w:type="dxa"/>
          </w:tcPr>
          <w:p w14:paraId="331B47A2" w14:textId="48815AF4" w:rsidR="00ED6461" w:rsidRPr="000E76A4" w:rsidRDefault="00ED6461" w:rsidP="00B53D75">
            <w:pPr>
              <w:spacing w:after="0"/>
              <w:jc w:val="both"/>
              <w:rPr>
                <w:rFonts w:asciiTheme="minorHAnsi" w:hAnsiTheme="minorHAnsi" w:cstheme="minorHAnsi"/>
              </w:rPr>
            </w:pPr>
          </w:p>
        </w:tc>
      </w:tr>
      <w:tr w:rsidR="00ED6461" w:rsidRPr="000E76A4" w14:paraId="412E4C57" w14:textId="77777777" w:rsidTr="00686822">
        <w:trPr>
          <w:trHeight w:val="100"/>
        </w:trPr>
        <w:tc>
          <w:tcPr>
            <w:tcW w:w="918" w:type="dxa"/>
          </w:tcPr>
          <w:p w14:paraId="4B2CD796" w14:textId="66187E49" w:rsidR="00ED6461" w:rsidRPr="000E76A4" w:rsidRDefault="00ED6461" w:rsidP="00B53D75">
            <w:pPr>
              <w:spacing w:after="0"/>
              <w:jc w:val="both"/>
              <w:rPr>
                <w:rFonts w:asciiTheme="minorHAnsi" w:hAnsiTheme="minorHAnsi" w:cstheme="minorHAnsi"/>
              </w:rPr>
            </w:pPr>
          </w:p>
        </w:tc>
        <w:tc>
          <w:tcPr>
            <w:tcW w:w="5042" w:type="dxa"/>
          </w:tcPr>
          <w:p w14:paraId="12577B9F" w14:textId="63CDB7FE" w:rsidR="00ED6461" w:rsidRPr="000E76A4" w:rsidRDefault="00ED6461" w:rsidP="00B53D75">
            <w:pPr>
              <w:spacing w:after="0"/>
              <w:jc w:val="both"/>
              <w:rPr>
                <w:rFonts w:asciiTheme="minorHAnsi" w:hAnsiTheme="minorHAnsi" w:cstheme="minorHAnsi"/>
              </w:rPr>
            </w:pPr>
          </w:p>
        </w:tc>
      </w:tr>
      <w:tr w:rsidR="0034072B" w:rsidRPr="000E76A4" w14:paraId="647C5242" w14:textId="77777777" w:rsidTr="00686822">
        <w:trPr>
          <w:trHeight w:val="100"/>
        </w:trPr>
        <w:tc>
          <w:tcPr>
            <w:tcW w:w="918" w:type="dxa"/>
          </w:tcPr>
          <w:p w14:paraId="1143B2E9" w14:textId="3FB054E8" w:rsidR="0034072B" w:rsidRPr="000E76A4" w:rsidRDefault="0034072B" w:rsidP="00B53D75">
            <w:pPr>
              <w:spacing w:after="0"/>
              <w:jc w:val="both"/>
              <w:rPr>
                <w:rFonts w:asciiTheme="minorHAnsi" w:hAnsiTheme="minorHAnsi" w:cstheme="minorHAnsi"/>
              </w:rPr>
            </w:pPr>
          </w:p>
        </w:tc>
        <w:tc>
          <w:tcPr>
            <w:tcW w:w="5042" w:type="dxa"/>
          </w:tcPr>
          <w:p w14:paraId="6D334F76" w14:textId="54B1AFC1" w:rsidR="0034072B" w:rsidRPr="000E76A4" w:rsidRDefault="0034072B" w:rsidP="00B53D75">
            <w:pPr>
              <w:spacing w:after="0"/>
              <w:jc w:val="both"/>
              <w:rPr>
                <w:rFonts w:asciiTheme="minorHAnsi" w:hAnsiTheme="minorHAnsi" w:cstheme="minorHAnsi"/>
              </w:rPr>
            </w:pPr>
          </w:p>
        </w:tc>
      </w:tr>
      <w:tr w:rsidR="009C67BF" w:rsidRPr="000E76A4" w14:paraId="0680D277" w14:textId="77777777" w:rsidTr="00686822">
        <w:trPr>
          <w:trHeight w:val="100"/>
        </w:trPr>
        <w:tc>
          <w:tcPr>
            <w:tcW w:w="918" w:type="dxa"/>
          </w:tcPr>
          <w:p w14:paraId="1B40F60E" w14:textId="6828325B" w:rsidR="009C67BF" w:rsidRPr="000E76A4" w:rsidRDefault="009C67BF" w:rsidP="00B53D75">
            <w:pPr>
              <w:spacing w:after="0"/>
              <w:jc w:val="both"/>
              <w:rPr>
                <w:rFonts w:asciiTheme="minorHAnsi" w:hAnsiTheme="minorHAnsi" w:cstheme="minorHAnsi"/>
              </w:rPr>
            </w:pPr>
          </w:p>
        </w:tc>
        <w:tc>
          <w:tcPr>
            <w:tcW w:w="5042" w:type="dxa"/>
          </w:tcPr>
          <w:p w14:paraId="262C247F" w14:textId="6AB6214B" w:rsidR="009C67BF" w:rsidRPr="000E76A4" w:rsidRDefault="009C67BF" w:rsidP="00B53D75">
            <w:pPr>
              <w:spacing w:after="0"/>
              <w:jc w:val="both"/>
              <w:rPr>
                <w:rFonts w:asciiTheme="minorHAnsi" w:hAnsiTheme="minorHAnsi" w:cstheme="minorHAnsi"/>
              </w:rPr>
            </w:pPr>
          </w:p>
        </w:tc>
      </w:tr>
      <w:tr w:rsidR="003D5706" w:rsidRPr="000E76A4" w14:paraId="0ED52D2D" w14:textId="77777777" w:rsidTr="00686822">
        <w:trPr>
          <w:trHeight w:val="100"/>
        </w:trPr>
        <w:tc>
          <w:tcPr>
            <w:tcW w:w="918" w:type="dxa"/>
          </w:tcPr>
          <w:p w14:paraId="0F0162D7" w14:textId="25A9ABFA" w:rsidR="003D5706" w:rsidRPr="000E76A4" w:rsidRDefault="003D5706" w:rsidP="00B53D75">
            <w:pPr>
              <w:spacing w:after="0"/>
              <w:jc w:val="both"/>
              <w:rPr>
                <w:rFonts w:asciiTheme="minorHAnsi" w:hAnsiTheme="minorHAnsi" w:cstheme="minorHAnsi"/>
              </w:rPr>
            </w:pPr>
          </w:p>
        </w:tc>
        <w:tc>
          <w:tcPr>
            <w:tcW w:w="5042" w:type="dxa"/>
          </w:tcPr>
          <w:p w14:paraId="4339789E" w14:textId="6920AD6A" w:rsidR="003D5706" w:rsidRPr="000E76A4" w:rsidRDefault="003D5706" w:rsidP="00B53D75">
            <w:pPr>
              <w:spacing w:after="0"/>
              <w:jc w:val="both"/>
              <w:rPr>
                <w:rFonts w:asciiTheme="minorHAnsi" w:hAnsiTheme="minorHAnsi" w:cstheme="minorHAnsi"/>
              </w:rPr>
            </w:pPr>
          </w:p>
        </w:tc>
      </w:tr>
    </w:tbl>
    <w:p w14:paraId="7CEFF7B1" w14:textId="77777777" w:rsidR="00AC51BA" w:rsidRPr="000E76A4" w:rsidRDefault="00AC51BA" w:rsidP="00B53D75">
      <w:pPr>
        <w:jc w:val="both"/>
        <w:rPr>
          <w:rFonts w:asciiTheme="minorHAnsi" w:eastAsia="Arial" w:hAnsiTheme="minorHAnsi" w:cstheme="minorHAnsi"/>
          <w:color w:val="31849B" w:themeColor="accent5" w:themeShade="BF"/>
          <w:sz w:val="36"/>
          <w:szCs w:val="25"/>
          <w:lang w:val="en-IN"/>
        </w:rPr>
      </w:pPr>
    </w:p>
    <w:p w14:paraId="3390C8CD" w14:textId="77777777" w:rsidR="0072723C" w:rsidRPr="000E76A4" w:rsidRDefault="00707E0E" w:rsidP="00B53D75">
      <w:pPr>
        <w:jc w:val="both"/>
        <w:rPr>
          <w:rFonts w:asciiTheme="minorHAnsi" w:hAnsiTheme="minorHAnsi" w:cstheme="minorHAnsi"/>
        </w:rPr>
      </w:pPr>
      <w:r w:rsidRPr="000E76A4">
        <w:rPr>
          <w:rFonts w:asciiTheme="minorHAnsi" w:hAnsiTheme="minorHAnsi" w:cstheme="minorHAnsi"/>
        </w:rPr>
        <w:br w:type="page"/>
      </w:r>
    </w:p>
    <w:p w14:paraId="3390C8CE" w14:textId="2999282D" w:rsidR="0072723C" w:rsidRPr="000E76A4" w:rsidRDefault="00707E0E" w:rsidP="00E87819">
      <w:pPr>
        <w:pStyle w:val="Heading1"/>
        <w:spacing w:line="240" w:lineRule="auto"/>
        <w:ind w:left="426"/>
        <w:jc w:val="both"/>
        <w:rPr>
          <w:rFonts w:asciiTheme="minorHAnsi" w:hAnsiTheme="minorHAnsi" w:cstheme="minorHAnsi"/>
        </w:rPr>
      </w:pPr>
      <w:bookmarkStart w:id="0" w:name="_Toc37225418"/>
      <w:bookmarkStart w:id="1" w:name="_Toc124184993"/>
      <w:bookmarkStart w:id="2" w:name="_Toc162878769"/>
      <w:bookmarkStart w:id="3" w:name="_Toc173250337"/>
      <w:r w:rsidRPr="000E76A4">
        <w:rPr>
          <w:rFonts w:asciiTheme="minorHAnsi" w:hAnsiTheme="minorHAnsi" w:cstheme="minorHAnsi"/>
        </w:rPr>
        <w:lastRenderedPageBreak/>
        <w:t>Introduction</w:t>
      </w:r>
      <w:bookmarkEnd w:id="0"/>
      <w:bookmarkEnd w:id="1"/>
      <w:bookmarkEnd w:id="2"/>
      <w:bookmarkEnd w:id="3"/>
    </w:p>
    <w:p w14:paraId="3390C8CF" w14:textId="43968501" w:rsidR="0072723C" w:rsidRPr="000E76A4" w:rsidRDefault="00C212A8" w:rsidP="00B53D75">
      <w:pPr>
        <w:spacing w:before="120" w:after="0"/>
        <w:ind w:firstLine="284"/>
        <w:jc w:val="both"/>
        <w:rPr>
          <w:rFonts w:asciiTheme="minorHAnsi" w:hAnsiTheme="minorHAnsi" w:cstheme="minorHAnsi"/>
          <w:lang w:val="en-IN" w:eastAsia="en-IN"/>
        </w:rPr>
      </w:pPr>
      <w:r w:rsidRPr="000E76A4">
        <w:rPr>
          <w:rFonts w:asciiTheme="minorHAnsi" w:hAnsiTheme="minorHAnsi" w:cstheme="minorHAnsi"/>
          <w:lang w:val="en-IN" w:eastAsia="en-IN"/>
        </w:rPr>
        <w:t>The goal of Unimation Robotics is to create a Bluetooth mesh system that will allow for remote air conditioner operation. Prototypes that meet Unimation Robotics' specifications will be designed, developed, tested, and delivered by QMAX Systems India Pvt. Ltd., an electronics engineering and R&amp;D services company.</w:t>
      </w:r>
    </w:p>
    <w:p w14:paraId="3390C8D0" w14:textId="4E997947" w:rsidR="0072723C" w:rsidRPr="000E76A4" w:rsidRDefault="00707E0E" w:rsidP="00E87819">
      <w:pPr>
        <w:pStyle w:val="Heading1"/>
        <w:spacing w:line="240" w:lineRule="auto"/>
        <w:ind w:left="426"/>
        <w:jc w:val="both"/>
        <w:rPr>
          <w:rFonts w:asciiTheme="minorHAnsi" w:hAnsiTheme="minorHAnsi" w:cstheme="minorHAnsi"/>
        </w:rPr>
      </w:pPr>
      <w:bookmarkStart w:id="4" w:name="_Toc37225419"/>
      <w:bookmarkStart w:id="5" w:name="_Toc124184994"/>
      <w:bookmarkStart w:id="6" w:name="_Toc162878770"/>
      <w:bookmarkStart w:id="7" w:name="_Toc173250338"/>
      <w:r w:rsidRPr="000E76A4">
        <w:rPr>
          <w:rFonts w:asciiTheme="minorHAnsi" w:hAnsiTheme="minorHAnsi" w:cstheme="minorHAnsi"/>
        </w:rPr>
        <w:t xml:space="preserve">Purpose of </w:t>
      </w:r>
      <w:bookmarkEnd w:id="4"/>
      <w:r w:rsidR="0033146F" w:rsidRPr="000E76A4">
        <w:rPr>
          <w:rFonts w:asciiTheme="minorHAnsi" w:hAnsiTheme="minorHAnsi" w:cstheme="minorHAnsi"/>
        </w:rPr>
        <w:t>Document</w:t>
      </w:r>
      <w:bookmarkEnd w:id="5"/>
      <w:bookmarkEnd w:id="6"/>
      <w:bookmarkEnd w:id="7"/>
    </w:p>
    <w:p w14:paraId="2E368BB9" w14:textId="1288DB0B" w:rsidR="005079E3" w:rsidRPr="000E76A4" w:rsidRDefault="00D2218B" w:rsidP="00D2218B">
      <w:pPr>
        <w:spacing w:after="0"/>
        <w:ind w:firstLine="426"/>
        <w:jc w:val="both"/>
        <w:rPr>
          <w:rFonts w:asciiTheme="minorHAnsi" w:hAnsiTheme="minorHAnsi" w:cstheme="minorHAnsi"/>
          <w:szCs w:val="24"/>
          <w:lang w:val="en-IN" w:eastAsia="en-IN"/>
        </w:rPr>
      </w:pPr>
      <w:r w:rsidRPr="000E76A4">
        <w:rPr>
          <w:rFonts w:asciiTheme="minorHAnsi" w:hAnsiTheme="minorHAnsi" w:cstheme="minorHAnsi"/>
        </w:rPr>
        <w:t>This document aims to provide an overview of the software design specifics of the Unimation Robotics product being developed by QMAX Systems India Pvt. Ltd.</w:t>
      </w:r>
    </w:p>
    <w:p w14:paraId="3390C8D5" w14:textId="24722218" w:rsidR="0072723C" w:rsidRPr="000E76A4" w:rsidRDefault="00B72630" w:rsidP="00E87819">
      <w:pPr>
        <w:pStyle w:val="Heading1"/>
        <w:spacing w:line="240" w:lineRule="auto"/>
        <w:ind w:left="426"/>
        <w:jc w:val="both"/>
        <w:rPr>
          <w:rFonts w:asciiTheme="minorHAnsi" w:hAnsiTheme="minorHAnsi" w:cstheme="minorHAnsi"/>
        </w:rPr>
      </w:pPr>
      <w:bookmarkStart w:id="8" w:name="_Toc124184995"/>
      <w:bookmarkStart w:id="9" w:name="_Toc162878771"/>
      <w:bookmarkStart w:id="10" w:name="_Toc37225420"/>
      <w:bookmarkStart w:id="11" w:name="_Toc173250339"/>
      <w:r w:rsidRPr="000E76A4">
        <w:rPr>
          <w:rFonts w:asciiTheme="minorHAnsi" w:hAnsiTheme="minorHAnsi" w:cstheme="minorHAnsi"/>
        </w:rPr>
        <w:t>Product Brief</w:t>
      </w:r>
      <w:bookmarkEnd w:id="8"/>
      <w:bookmarkEnd w:id="9"/>
      <w:bookmarkEnd w:id="11"/>
    </w:p>
    <w:p w14:paraId="1A18335F" w14:textId="03BD49A0" w:rsidR="00C124EE" w:rsidRPr="000E76A4" w:rsidRDefault="00670B5B" w:rsidP="00D2218B">
      <w:pPr>
        <w:spacing w:before="120" w:after="0"/>
        <w:ind w:firstLine="426"/>
        <w:jc w:val="both"/>
        <w:rPr>
          <w:rFonts w:asciiTheme="minorHAnsi" w:eastAsia="SimSun" w:hAnsiTheme="minorHAnsi" w:cstheme="minorHAnsi"/>
          <w:color w:val="000000"/>
          <w:lang w:val="en-IN" w:eastAsia="en-IN"/>
        </w:rPr>
      </w:pPr>
      <w:r w:rsidRPr="000E76A4">
        <w:rPr>
          <w:rFonts w:asciiTheme="minorHAnsi" w:eastAsia="SimSun" w:hAnsiTheme="minorHAnsi" w:cstheme="minorHAnsi"/>
          <w:color w:val="000000"/>
          <w:lang w:val="en-IN" w:eastAsia="en-IN"/>
        </w:rPr>
        <w:t xml:space="preserve">The overall product </w:t>
      </w:r>
      <w:r w:rsidR="00E40337" w:rsidRPr="000E76A4">
        <w:rPr>
          <w:rFonts w:asciiTheme="minorHAnsi" w:eastAsia="SimSun" w:hAnsiTheme="minorHAnsi" w:cstheme="minorHAnsi"/>
          <w:color w:val="000000"/>
          <w:lang w:val="en-IN" w:eastAsia="en-IN"/>
        </w:rPr>
        <w:t xml:space="preserve">mainly focuses on building a BLE Mesh based system consisting of two types of devices: 1. Gateway 2. Node. Both the devices </w:t>
      </w:r>
      <w:r w:rsidR="00CB6077" w:rsidRPr="000E76A4">
        <w:rPr>
          <w:rFonts w:asciiTheme="minorHAnsi" w:eastAsia="SimSun" w:hAnsiTheme="minorHAnsi" w:cstheme="minorHAnsi"/>
          <w:color w:val="000000"/>
          <w:lang w:val="en-IN" w:eastAsia="en-IN"/>
        </w:rPr>
        <w:t>can control</w:t>
      </w:r>
      <w:r w:rsidR="00E40337" w:rsidRPr="000E76A4">
        <w:rPr>
          <w:rFonts w:asciiTheme="minorHAnsi" w:eastAsia="SimSun" w:hAnsiTheme="minorHAnsi" w:cstheme="minorHAnsi"/>
          <w:color w:val="000000"/>
          <w:lang w:val="en-IN" w:eastAsia="en-IN"/>
        </w:rPr>
        <w:t xml:space="preserve"> Air conditioners by transmitting IR signals using the IR transmitter on-board. Also</w:t>
      </w:r>
      <w:r w:rsidR="00CB6077" w:rsidRPr="000E76A4">
        <w:rPr>
          <w:rFonts w:asciiTheme="minorHAnsi" w:eastAsia="SimSun" w:hAnsiTheme="minorHAnsi" w:cstheme="minorHAnsi"/>
          <w:color w:val="000000"/>
          <w:lang w:val="en-IN" w:eastAsia="en-IN"/>
        </w:rPr>
        <w:t>,</w:t>
      </w:r>
      <w:r w:rsidR="00E40337" w:rsidRPr="000E76A4">
        <w:rPr>
          <w:rFonts w:asciiTheme="minorHAnsi" w:eastAsia="SimSun" w:hAnsiTheme="minorHAnsi" w:cstheme="minorHAnsi"/>
          <w:color w:val="000000"/>
          <w:lang w:val="en-IN" w:eastAsia="en-IN"/>
        </w:rPr>
        <w:t xml:space="preserve"> both the devices </w:t>
      </w:r>
      <w:r w:rsidR="00CB6077" w:rsidRPr="000E76A4">
        <w:rPr>
          <w:rFonts w:asciiTheme="minorHAnsi" w:eastAsia="SimSun" w:hAnsiTheme="minorHAnsi" w:cstheme="minorHAnsi"/>
          <w:color w:val="000000"/>
          <w:lang w:val="en-IN" w:eastAsia="en-IN"/>
        </w:rPr>
        <w:t>can detect</w:t>
      </w:r>
      <w:r w:rsidR="00E40337" w:rsidRPr="000E76A4">
        <w:rPr>
          <w:rFonts w:asciiTheme="minorHAnsi" w:eastAsia="SimSun" w:hAnsiTheme="minorHAnsi" w:cstheme="minorHAnsi"/>
          <w:color w:val="000000"/>
          <w:lang w:val="en-IN" w:eastAsia="en-IN"/>
        </w:rPr>
        <w:t xml:space="preserve"> IR signal</w:t>
      </w:r>
      <w:r w:rsidR="00E944B5" w:rsidRPr="000E76A4">
        <w:rPr>
          <w:rFonts w:asciiTheme="minorHAnsi" w:eastAsia="SimSun" w:hAnsiTheme="minorHAnsi" w:cstheme="minorHAnsi"/>
          <w:color w:val="000000"/>
          <w:lang w:val="en-IN" w:eastAsia="en-IN"/>
        </w:rPr>
        <w:t>s</w:t>
      </w:r>
      <w:r w:rsidR="00E40337" w:rsidRPr="000E76A4">
        <w:rPr>
          <w:rFonts w:asciiTheme="minorHAnsi" w:eastAsia="SimSun" w:hAnsiTheme="minorHAnsi" w:cstheme="minorHAnsi"/>
          <w:color w:val="000000"/>
          <w:lang w:val="en-IN" w:eastAsia="en-IN"/>
        </w:rPr>
        <w:t xml:space="preserve"> usin</w:t>
      </w:r>
      <w:r w:rsidR="00E944B5" w:rsidRPr="000E76A4">
        <w:rPr>
          <w:rFonts w:asciiTheme="minorHAnsi" w:eastAsia="SimSun" w:hAnsiTheme="minorHAnsi" w:cstheme="minorHAnsi"/>
          <w:color w:val="000000"/>
          <w:lang w:val="en-IN" w:eastAsia="en-IN"/>
        </w:rPr>
        <w:t>g</w:t>
      </w:r>
      <w:r w:rsidR="00E40337" w:rsidRPr="000E76A4">
        <w:rPr>
          <w:rFonts w:asciiTheme="minorHAnsi" w:eastAsia="SimSun" w:hAnsiTheme="minorHAnsi" w:cstheme="minorHAnsi"/>
          <w:color w:val="000000"/>
          <w:lang w:val="en-IN" w:eastAsia="en-IN"/>
        </w:rPr>
        <w:t xml:space="preserve"> the IR receiver on-board. Adding to that, both the devices have temperature sensors on-board, that help </w:t>
      </w:r>
      <w:r w:rsidR="00E944B5" w:rsidRPr="000E76A4">
        <w:rPr>
          <w:rFonts w:asciiTheme="minorHAnsi" w:eastAsia="SimSun" w:hAnsiTheme="minorHAnsi" w:cstheme="minorHAnsi"/>
          <w:color w:val="000000"/>
          <w:lang w:val="en-IN" w:eastAsia="en-IN"/>
        </w:rPr>
        <w:t xml:space="preserve">in </w:t>
      </w:r>
      <w:r w:rsidR="00E40337" w:rsidRPr="000E76A4">
        <w:rPr>
          <w:rFonts w:asciiTheme="minorHAnsi" w:eastAsia="SimSun" w:hAnsiTheme="minorHAnsi" w:cstheme="minorHAnsi"/>
          <w:color w:val="000000"/>
          <w:lang w:val="en-IN" w:eastAsia="en-IN"/>
        </w:rPr>
        <w:t>track</w:t>
      </w:r>
      <w:r w:rsidR="00E944B5" w:rsidRPr="000E76A4">
        <w:rPr>
          <w:rFonts w:asciiTheme="minorHAnsi" w:eastAsia="SimSun" w:hAnsiTheme="minorHAnsi" w:cstheme="minorHAnsi"/>
          <w:color w:val="000000"/>
          <w:lang w:val="en-IN" w:eastAsia="en-IN"/>
        </w:rPr>
        <w:t>ing</w:t>
      </w:r>
      <w:r w:rsidR="00E40337" w:rsidRPr="000E76A4">
        <w:rPr>
          <w:rFonts w:asciiTheme="minorHAnsi" w:eastAsia="SimSun" w:hAnsiTheme="minorHAnsi" w:cstheme="minorHAnsi"/>
          <w:color w:val="000000"/>
          <w:lang w:val="en-IN" w:eastAsia="en-IN"/>
        </w:rPr>
        <w:t xml:space="preserve"> the ambient temperature and do logical operation based on requirement. Gateway </w:t>
      </w:r>
      <w:r w:rsidR="00C333D7" w:rsidRPr="000E76A4">
        <w:rPr>
          <w:rFonts w:asciiTheme="minorHAnsi" w:eastAsia="SimSun" w:hAnsiTheme="minorHAnsi" w:cstheme="minorHAnsi"/>
          <w:color w:val="000000"/>
          <w:lang w:val="en-IN" w:eastAsia="en-IN"/>
        </w:rPr>
        <w:t>is master type device and Node is a slave type device.</w:t>
      </w:r>
      <w:r w:rsidR="00595E96" w:rsidRPr="000E76A4">
        <w:rPr>
          <w:rFonts w:asciiTheme="minorHAnsi" w:eastAsia="SimSun" w:hAnsiTheme="minorHAnsi" w:cstheme="minorHAnsi"/>
          <w:color w:val="000000"/>
          <w:lang w:val="en-IN" w:eastAsia="en-IN"/>
        </w:rPr>
        <w:t xml:space="preserve"> Gateways receive commands from cloud and perform necessary operation or relay them to the appropriate node to perform the necessary task. Nodes after performing the task will relay back acknowledgement to Gateway, which will be relayed back to Cloud.</w:t>
      </w:r>
    </w:p>
    <w:p w14:paraId="1FA69DD8" w14:textId="33A1D327" w:rsidR="0094694F" w:rsidRPr="000E76A4" w:rsidRDefault="00C124EE" w:rsidP="00E87819">
      <w:pPr>
        <w:pStyle w:val="Heading1"/>
        <w:spacing w:line="240" w:lineRule="auto"/>
        <w:ind w:left="426"/>
        <w:jc w:val="both"/>
        <w:rPr>
          <w:rFonts w:asciiTheme="minorHAnsi" w:hAnsiTheme="minorHAnsi" w:cstheme="minorHAnsi"/>
        </w:rPr>
      </w:pPr>
      <w:bookmarkStart w:id="12" w:name="_Toc124184996"/>
      <w:bookmarkStart w:id="13" w:name="_Toc162878772"/>
      <w:bookmarkStart w:id="14" w:name="_Toc173250340"/>
      <w:r w:rsidRPr="000E76A4">
        <w:rPr>
          <w:rFonts w:asciiTheme="minorHAnsi" w:hAnsiTheme="minorHAnsi" w:cstheme="minorHAnsi"/>
        </w:rPr>
        <w:t>Software Architecture</w:t>
      </w:r>
      <w:bookmarkEnd w:id="12"/>
      <w:bookmarkEnd w:id="13"/>
      <w:bookmarkEnd w:id="14"/>
    </w:p>
    <w:p w14:paraId="24F18C3B" w14:textId="58BB581E" w:rsidR="00C14296" w:rsidRPr="000E76A4" w:rsidRDefault="00946F6E" w:rsidP="00D2218B">
      <w:pPr>
        <w:spacing w:before="120" w:after="0"/>
        <w:ind w:firstLine="426"/>
        <w:jc w:val="both"/>
        <w:rPr>
          <w:rFonts w:asciiTheme="minorHAnsi" w:hAnsiTheme="minorHAnsi" w:cstheme="minorHAnsi"/>
        </w:rPr>
      </w:pPr>
      <w:r w:rsidRPr="000E76A4">
        <w:rPr>
          <w:rFonts w:asciiTheme="minorHAnsi" w:hAnsiTheme="minorHAnsi" w:cstheme="minorHAnsi"/>
        </w:rPr>
        <w:t>The following</w:t>
      </w:r>
      <w:r w:rsidR="00903DB1" w:rsidRPr="000E76A4">
        <w:rPr>
          <w:rFonts w:asciiTheme="minorHAnsi" w:hAnsiTheme="minorHAnsi" w:cstheme="minorHAnsi"/>
        </w:rPr>
        <w:t xml:space="preserve"> image represents the Software architecture of the </w:t>
      </w:r>
      <w:r w:rsidR="00E63CCC" w:rsidRPr="000E76A4">
        <w:rPr>
          <w:rFonts w:asciiTheme="minorHAnsi" w:hAnsiTheme="minorHAnsi" w:cstheme="minorHAnsi"/>
        </w:rPr>
        <w:t>whole</w:t>
      </w:r>
      <w:r w:rsidR="00903DB1" w:rsidRPr="000E76A4">
        <w:rPr>
          <w:rFonts w:asciiTheme="minorHAnsi" w:hAnsiTheme="minorHAnsi" w:cstheme="minorHAnsi"/>
        </w:rPr>
        <w:t xml:space="preserve"> system and how the devices communicate with each other</w:t>
      </w:r>
      <w:r w:rsidR="002170CC" w:rsidRPr="000E76A4">
        <w:rPr>
          <w:rFonts w:asciiTheme="minorHAnsi" w:hAnsiTheme="minorHAnsi" w:cstheme="minorHAnsi"/>
        </w:rPr>
        <w:t>.</w:t>
      </w:r>
    </w:p>
    <w:p w14:paraId="291DC7DB" w14:textId="6081FCB1" w:rsidR="001363BA" w:rsidRPr="000E76A4" w:rsidRDefault="003B6918" w:rsidP="001363BA">
      <w:pPr>
        <w:keepNext/>
        <w:spacing w:before="120" w:after="0"/>
        <w:jc w:val="center"/>
        <w:rPr>
          <w:rFonts w:asciiTheme="minorHAnsi" w:hAnsiTheme="minorHAnsi" w:cstheme="minorHAnsi"/>
        </w:rPr>
      </w:pPr>
      <w:r w:rsidRPr="000E76A4">
        <w:rPr>
          <w:rFonts w:asciiTheme="minorHAnsi" w:hAnsiTheme="minorHAnsi" w:cstheme="minorHAnsi"/>
          <w:noProof/>
        </w:rPr>
        <w:drawing>
          <wp:inline distT="0" distB="0" distL="0" distR="0" wp14:anchorId="75C7ED69" wp14:editId="31B348CD">
            <wp:extent cx="4957457" cy="2754934"/>
            <wp:effectExtent l="0" t="0" r="0" b="7620"/>
            <wp:docPr id="1004586535" name="Picture 1"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586535" name="Picture 1" descr="A diagram of a network&#10;&#10;Description automatically generated"/>
                    <pic:cNvPicPr/>
                  </pic:nvPicPr>
                  <pic:blipFill>
                    <a:blip r:embed="rId9"/>
                    <a:stretch>
                      <a:fillRect/>
                    </a:stretch>
                  </pic:blipFill>
                  <pic:spPr>
                    <a:xfrm>
                      <a:off x="0" y="0"/>
                      <a:ext cx="4969216" cy="2761469"/>
                    </a:xfrm>
                    <a:prstGeom prst="rect">
                      <a:avLst/>
                    </a:prstGeom>
                  </pic:spPr>
                </pic:pic>
              </a:graphicData>
            </a:graphic>
          </wp:inline>
        </w:drawing>
      </w:r>
    </w:p>
    <w:p w14:paraId="1054EB57" w14:textId="2419ADA2" w:rsidR="00E63CCC" w:rsidRPr="000E76A4" w:rsidRDefault="001363BA" w:rsidP="001363BA">
      <w:pPr>
        <w:pStyle w:val="Caption"/>
        <w:jc w:val="center"/>
        <w:rPr>
          <w:rFonts w:asciiTheme="minorHAnsi" w:hAnsiTheme="minorHAnsi" w:cstheme="minorHAnsi"/>
        </w:rPr>
      </w:pPr>
      <w:bookmarkStart w:id="15" w:name="_Toc162879040"/>
      <w:bookmarkStart w:id="16" w:name="_Toc163739526"/>
      <w:bookmarkStart w:id="17" w:name="_Toc169603714"/>
      <w:bookmarkStart w:id="18" w:name="_Toc169605262"/>
      <w:bookmarkStart w:id="19" w:name="_Toc169613250"/>
      <w:bookmarkStart w:id="20" w:name="_Toc169800462"/>
      <w:bookmarkStart w:id="21" w:name="_Toc169864241"/>
      <w:bookmarkStart w:id="22" w:name="_Toc169879552"/>
      <w:r w:rsidRPr="000E76A4">
        <w:rPr>
          <w:rFonts w:asciiTheme="minorHAnsi" w:hAnsiTheme="minorHAnsi" w:cstheme="minorHAnsi"/>
        </w:rPr>
        <w:t xml:space="preserve">Figure </w:t>
      </w:r>
      <w:r w:rsidR="002E2406" w:rsidRPr="000E76A4">
        <w:rPr>
          <w:rFonts w:asciiTheme="minorHAnsi" w:hAnsiTheme="minorHAnsi" w:cstheme="minorHAnsi"/>
        </w:rPr>
        <w:fldChar w:fldCharType="begin"/>
      </w:r>
      <w:r w:rsidR="002E2406" w:rsidRPr="000E76A4">
        <w:rPr>
          <w:rFonts w:asciiTheme="minorHAnsi" w:hAnsiTheme="minorHAnsi" w:cstheme="minorHAnsi"/>
        </w:rPr>
        <w:instrText xml:space="preserve"> STYLEREF 1 \s </w:instrText>
      </w:r>
      <w:r w:rsidR="002E2406" w:rsidRPr="000E76A4">
        <w:rPr>
          <w:rFonts w:asciiTheme="minorHAnsi" w:hAnsiTheme="minorHAnsi" w:cstheme="minorHAnsi"/>
        </w:rPr>
        <w:fldChar w:fldCharType="separate"/>
      </w:r>
      <w:r w:rsidR="007F009D" w:rsidRPr="000E76A4">
        <w:rPr>
          <w:rFonts w:asciiTheme="minorHAnsi" w:hAnsiTheme="minorHAnsi" w:cstheme="minorHAnsi"/>
          <w:noProof/>
        </w:rPr>
        <w:t>4</w:t>
      </w:r>
      <w:r w:rsidR="002E2406" w:rsidRPr="000E76A4">
        <w:rPr>
          <w:rFonts w:asciiTheme="minorHAnsi" w:hAnsiTheme="minorHAnsi" w:cstheme="minorHAnsi"/>
        </w:rPr>
        <w:fldChar w:fldCharType="end"/>
      </w:r>
      <w:r w:rsidR="002E2406" w:rsidRPr="000E76A4">
        <w:rPr>
          <w:rFonts w:asciiTheme="minorHAnsi" w:hAnsiTheme="minorHAnsi" w:cstheme="minorHAnsi"/>
        </w:rPr>
        <w:t>.</w:t>
      </w:r>
      <w:r w:rsidR="002E2406" w:rsidRPr="000E76A4">
        <w:rPr>
          <w:rFonts w:asciiTheme="minorHAnsi" w:hAnsiTheme="minorHAnsi" w:cstheme="minorHAnsi"/>
        </w:rPr>
        <w:fldChar w:fldCharType="begin"/>
      </w:r>
      <w:r w:rsidR="002E2406" w:rsidRPr="000E76A4">
        <w:rPr>
          <w:rFonts w:asciiTheme="minorHAnsi" w:hAnsiTheme="minorHAnsi" w:cstheme="minorHAnsi"/>
        </w:rPr>
        <w:instrText xml:space="preserve"> SEQ Figure \* ARABIC \s 1 </w:instrText>
      </w:r>
      <w:r w:rsidR="002E2406" w:rsidRPr="000E76A4">
        <w:rPr>
          <w:rFonts w:asciiTheme="minorHAnsi" w:hAnsiTheme="minorHAnsi" w:cstheme="minorHAnsi"/>
        </w:rPr>
        <w:fldChar w:fldCharType="separate"/>
      </w:r>
      <w:r w:rsidR="007F009D" w:rsidRPr="000E76A4">
        <w:rPr>
          <w:rFonts w:asciiTheme="minorHAnsi" w:hAnsiTheme="minorHAnsi" w:cstheme="minorHAnsi"/>
          <w:noProof/>
        </w:rPr>
        <w:t>1</w:t>
      </w:r>
      <w:r w:rsidR="002E2406" w:rsidRPr="000E76A4">
        <w:rPr>
          <w:rFonts w:asciiTheme="minorHAnsi" w:hAnsiTheme="minorHAnsi" w:cstheme="minorHAnsi"/>
        </w:rPr>
        <w:fldChar w:fldCharType="end"/>
      </w:r>
      <w:r w:rsidRPr="000E76A4">
        <w:rPr>
          <w:rFonts w:asciiTheme="minorHAnsi" w:hAnsiTheme="minorHAnsi" w:cstheme="minorHAnsi"/>
        </w:rPr>
        <w:t xml:space="preserve"> Software Architecture Block Diagram</w:t>
      </w:r>
      <w:bookmarkEnd w:id="15"/>
      <w:bookmarkEnd w:id="16"/>
      <w:bookmarkEnd w:id="17"/>
      <w:bookmarkEnd w:id="18"/>
      <w:bookmarkEnd w:id="19"/>
      <w:bookmarkEnd w:id="20"/>
      <w:bookmarkEnd w:id="21"/>
      <w:bookmarkEnd w:id="22"/>
    </w:p>
    <w:p w14:paraId="22AADAA9" w14:textId="242A9824" w:rsidR="007E0CD8" w:rsidRPr="000E76A4" w:rsidRDefault="007E0CD8" w:rsidP="00556848">
      <w:pPr>
        <w:pStyle w:val="Heading1"/>
        <w:ind w:left="426"/>
        <w:rPr>
          <w:rFonts w:asciiTheme="minorHAnsi" w:hAnsiTheme="minorHAnsi" w:cstheme="minorHAnsi"/>
        </w:rPr>
      </w:pPr>
      <w:bookmarkStart w:id="23" w:name="_Unit_Devices"/>
      <w:bookmarkStart w:id="24" w:name="_Device_Classification"/>
      <w:bookmarkStart w:id="25" w:name="_Toc162878773"/>
      <w:bookmarkStart w:id="26" w:name="_Toc124185001"/>
      <w:bookmarkStart w:id="27" w:name="_Toc162442567"/>
      <w:bookmarkStart w:id="28" w:name="_Toc173250341"/>
      <w:bookmarkEnd w:id="10"/>
      <w:bookmarkEnd w:id="23"/>
      <w:bookmarkEnd w:id="24"/>
      <w:r w:rsidRPr="000E76A4">
        <w:rPr>
          <w:rFonts w:asciiTheme="minorHAnsi" w:hAnsiTheme="minorHAnsi" w:cstheme="minorHAnsi"/>
        </w:rPr>
        <w:lastRenderedPageBreak/>
        <w:t>Basic</w:t>
      </w:r>
      <w:r w:rsidR="00F438C3" w:rsidRPr="000E76A4">
        <w:rPr>
          <w:rFonts w:asciiTheme="minorHAnsi" w:hAnsiTheme="minorHAnsi" w:cstheme="minorHAnsi"/>
        </w:rPr>
        <w:t xml:space="preserve">s </w:t>
      </w:r>
      <w:r w:rsidRPr="000E76A4">
        <w:rPr>
          <w:rFonts w:asciiTheme="minorHAnsi" w:hAnsiTheme="minorHAnsi" w:cstheme="minorHAnsi"/>
        </w:rPr>
        <w:t>and Terminologies</w:t>
      </w:r>
      <w:bookmarkEnd w:id="25"/>
      <w:bookmarkEnd w:id="28"/>
      <w:r w:rsidR="00C40B43" w:rsidRPr="000E76A4">
        <w:rPr>
          <w:rFonts w:asciiTheme="minorHAnsi" w:hAnsiTheme="minorHAnsi" w:cstheme="minorHAnsi"/>
        </w:rPr>
        <w:t xml:space="preserve"> </w:t>
      </w:r>
    </w:p>
    <w:p w14:paraId="6B1385F1" w14:textId="06317850" w:rsidR="007E0CD8" w:rsidRPr="000E76A4" w:rsidRDefault="00093410" w:rsidP="007A74FD">
      <w:pPr>
        <w:jc w:val="both"/>
        <w:rPr>
          <w:rFonts w:asciiTheme="minorHAnsi" w:hAnsiTheme="minorHAnsi" w:cstheme="minorHAnsi"/>
        </w:rPr>
      </w:pPr>
      <w:r w:rsidRPr="000E76A4">
        <w:rPr>
          <w:rFonts w:asciiTheme="minorHAnsi" w:hAnsiTheme="minorHAnsi" w:cstheme="minorHAnsi"/>
        </w:rPr>
        <w:t xml:space="preserve">     </w:t>
      </w:r>
      <w:r w:rsidR="00137861">
        <w:rPr>
          <w:rFonts w:asciiTheme="minorHAnsi" w:hAnsiTheme="minorHAnsi" w:cstheme="minorHAnsi"/>
        </w:rPr>
        <w:tab/>
      </w:r>
      <w:r w:rsidR="007E0CD8" w:rsidRPr="000E76A4">
        <w:rPr>
          <w:rFonts w:asciiTheme="minorHAnsi" w:hAnsiTheme="minorHAnsi" w:cstheme="minorHAnsi"/>
        </w:rPr>
        <w:t xml:space="preserve">BLE Mesh based systems involve a few initial steps to be followed </w:t>
      </w:r>
      <w:r w:rsidR="00671C73" w:rsidRPr="000E76A4">
        <w:rPr>
          <w:rFonts w:asciiTheme="minorHAnsi" w:hAnsiTheme="minorHAnsi" w:cstheme="minorHAnsi"/>
        </w:rPr>
        <w:t>to</w:t>
      </w:r>
      <w:r w:rsidR="007E0CD8" w:rsidRPr="000E76A4">
        <w:rPr>
          <w:rFonts w:asciiTheme="minorHAnsi" w:hAnsiTheme="minorHAnsi" w:cstheme="minorHAnsi"/>
        </w:rPr>
        <w:t xml:space="preserve"> add/remove devices into</w:t>
      </w:r>
      <w:r w:rsidR="007A74FD" w:rsidRPr="000E76A4">
        <w:rPr>
          <w:rFonts w:asciiTheme="minorHAnsi" w:hAnsiTheme="minorHAnsi" w:cstheme="minorHAnsi"/>
        </w:rPr>
        <w:t>/from</w:t>
      </w:r>
      <w:r w:rsidR="007E0CD8" w:rsidRPr="000E76A4">
        <w:rPr>
          <w:rFonts w:asciiTheme="minorHAnsi" w:hAnsiTheme="minorHAnsi" w:cstheme="minorHAnsi"/>
        </w:rPr>
        <w:t xml:space="preserve"> the network. </w:t>
      </w:r>
      <w:r w:rsidR="007A74FD" w:rsidRPr="000E76A4">
        <w:rPr>
          <w:rFonts w:asciiTheme="minorHAnsi" w:hAnsiTheme="minorHAnsi" w:cstheme="minorHAnsi"/>
        </w:rPr>
        <w:t>The following section provides information reg. what those steps/processes are.</w:t>
      </w:r>
    </w:p>
    <w:p w14:paraId="1D482508" w14:textId="18D6EAA6" w:rsidR="00CF4206" w:rsidRPr="000E76A4" w:rsidRDefault="00132B47" w:rsidP="00A319F7">
      <w:pPr>
        <w:pStyle w:val="Heading2"/>
        <w:ind w:left="567"/>
        <w:rPr>
          <w:rFonts w:asciiTheme="minorHAnsi" w:hAnsiTheme="minorHAnsi" w:cstheme="minorHAnsi"/>
        </w:rPr>
      </w:pPr>
      <w:bookmarkStart w:id="29" w:name="_Toc173250342"/>
      <w:r w:rsidRPr="000E76A4">
        <w:rPr>
          <w:rFonts w:asciiTheme="minorHAnsi" w:hAnsiTheme="minorHAnsi" w:cstheme="minorHAnsi"/>
        </w:rPr>
        <w:t>MQTT Broker</w:t>
      </w:r>
      <w:bookmarkEnd w:id="29"/>
    </w:p>
    <w:p w14:paraId="074905F5" w14:textId="11124D70" w:rsidR="00CF4206" w:rsidRPr="000E76A4" w:rsidRDefault="00093410" w:rsidP="00C40B43">
      <w:pPr>
        <w:jc w:val="both"/>
        <w:rPr>
          <w:rFonts w:asciiTheme="minorHAnsi" w:hAnsiTheme="minorHAnsi" w:cstheme="minorHAnsi"/>
        </w:rPr>
      </w:pPr>
      <w:r w:rsidRPr="000E76A4">
        <w:rPr>
          <w:rFonts w:asciiTheme="minorHAnsi" w:hAnsiTheme="minorHAnsi" w:cstheme="minorHAnsi"/>
        </w:rPr>
        <w:t xml:space="preserve">     </w:t>
      </w:r>
      <w:r w:rsidR="00137861">
        <w:rPr>
          <w:rFonts w:asciiTheme="minorHAnsi" w:hAnsiTheme="minorHAnsi" w:cstheme="minorHAnsi"/>
        </w:rPr>
        <w:tab/>
      </w:r>
      <w:r w:rsidR="00132B47" w:rsidRPr="000E76A4">
        <w:rPr>
          <w:rFonts w:asciiTheme="minorHAnsi" w:hAnsiTheme="minorHAnsi" w:cstheme="minorHAnsi"/>
        </w:rPr>
        <w:t>MQTT Broker</w:t>
      </w:r>
      <w:r w:rsidR="007624E5" w:rsidRPr="000E76A4">
        <w:rPr>
          <w:rFonts w:asciiTheme="minorHAnsi" w:hAnsiTheme="minorHAnsi" w:cstheme="minorHAnsi"/>
        </w:rPr>
        <w:t xml:space="preserve"> acts as the backend system which coordinates messages between the different MQTT clients.</w:t>
      </w:r>
      <w:r w:rsidRPr="000E76A4">
        <w:rPr>
          <w:rFonts w:asciiTheme="minorHAnsi" w:hAnsiTheme="minorHAnsi" w:cstheme="minorHAnsi"/>
        </w:rPr>
        <w:t xml:space="preserve"> </w:t>
      </w:r>
    </w:p>
    <w:p w14:paraId="211F0A9F" w14:textId="10E0DB42" w:rsidR="00DE7497" w:rsidRPr="000E76A4" w:rsidRDefault="00DE7497" w:rsidP="00A319F7">
      <w:pPr>
        <w:pStyle w:val="Heading2"/>
        <w:ind w:left="567"/>
        <w:rPr>
          <w:rFonts w:asciiTheme="minorHAnsi" w:hAnsiTheme="minorHAnsi" w:cstheme="minorHAnsi"/>
        </w:rPr>
      </w:pPr>
      <w:bookmarkStart w:id="30" w:name="_Toc162878775"/>
      <w:bookmarkStart w:id="31" w:name="_Toc173250343"/>
      <w:r w:rsidRPr="000E76A4">
        <w:rPr>
          <w:rFonts w:asciiTheme="minorHAnsi" w:hAnsiTheme="minorHAnsi" w:cstheme="minorHAnsi"/>
        </w:rPr>
        <w:t>Gateway</w:t>
      </w:r>
      <w:bookmarkEnd w:id="30"/>
      <w:bookmarkEnd w:id="31"/>
    </w:p>
    <w:p w14:paraId="78AB3F36" w14:textId="4656F56E" w:rsidR="00DE7497" w:rsidRPr="000E76A4" w:rsidRDefault="00093410" w:rsidP="00C40B43">
      <w:pPr>
        <w:jc w:val="both"/>
        <w:rPr>
          <w:rFonts w:asciiTheme="minorHAnsi" w:hAnsiTheme="minorHAnsi" w:cstheme="minorHAnsi"/>
        </w:rPr>
      </w:pPr>
      <w:r w:rsidRPr="000E76A4">
        <w:rPr>
          <w:rFonts w:asciiTheme="minorHAnsi" w:hAnsiTheme="minorHAnsi" w:cstheme="minorHAnsi"/>
        </w:rPr>
        <w:t xml:space="preserve">     </w:t>
      </w:r>
      <w:r w:rsidR="00137861">
        <w:rPr>
          <w:rFonts w:asciiTheme="minorHAnsi" w:hAnsiTheme="minorHAnsi" w:cstheme="minorHAnsi"/>
        </w:rPr>
        <w:tab/>
      </w:r>
      <w:r w:rsidR="00DE7497" w:rsidRPr="000E76A4">
        <w:rPr>
          <w:rFonts w:asciiTheme="minorHAnsi" w:hAnsiTheme="minorHAnsi" w:cstheme="minorHAnsi"/>
        </w:rPr>
        <w:t xml:space="preserve">Gateway is a type of device in the BLE Mesh network which </w:t>
      </w:r>
      <w:r w:rsidR="005B2E26" w:rsidRPr="000E76A4">
        <w:rPr>
          <w:rFonts w:asciiTheme="minorHAnsi" w:hAnsiTheme="minorHAnsi" w:cstheme="minorHAnsi"/>
        </w:rPr>
        <w:t>acts</w:t>
      </w:r>
      <w:r w:rsidR="00DE7497" w:rsidRPr="000E76A4">
        <w:rPr>
          <w:rFonts w:asciiTheme="minorHAnsi" w:hAnsiTheme="minorHAnsi" w:cstheme="minorHAnsi"/>
        </w:rPr>
        <w:t xml:space="preserve"> as a mediator between the slave devices</w:t>
      </w:r>
      <w:r w:rsidR="00CE47A8" w:rsidRPr="000E76A4">
        <w:rPr>
          <w:rFonts w:asciiTheme="minorHAnsi" w:hAnsiTheme="minorHAnsi" w:cstheme="minorHAnsi"/>
        </w:rPr>
        <w:t xml:space="preserve"> (Nodes)</w:t>
      </w:r>
      <w:r w:rsidR="00DE7497" w:rsidRPr="000E76A4">
        <w:rPr>
          <w:rFonts w:asciiTheme="minorHAnsi" w:hAnsiTheme="minorHAnsi" w:cstheme="minorHAnsi"/>
        </w:rPr>
        <w:t xml:space="preserve"> and the </w:t>
      </w:r>
      <w:r w:rsidR="00115479" w:rsidRPr="000E76A4">
        <w:rPr>
          <w:rFonts w:asciiTheme="minorHAnsi" w:hAnsiTheme="minorHAnsi" w:cstheme="minorHAnsi"/>
        </w:rPr>
        <w:t>MQTT Broker</w:t>
      </w:r>
      <w:r w:rsidR="00DE7497" w:rsidRPr="000E76A4">
        <w:rPr>
          <w:rFonts w:asciiTheme="minorHAnsi" w:hAnsiTheme="minorHAnsi" w:cstheme="minorHAnsi"/>
        </w:rPr>
        <w:t>.</w:t>
      </w:r>
      <w:r w:rsidR="001B7E86" w:rsidRPr="000E76A4">
        <w:rPr>
          <w:rFonts w:asciiTheme="minorHAnsi" w:hAnsiTheme="minorHAnsi" w:cstheme="minorHAnsi"/>
        </w:rPr>
        <w:t xml:space="preserve"> Each Gateway is </w:t>
      </w:r>
      <w:r w:rsidR="005B2E26" w:rsidRPr="000E76A4">
        <w:rPr>
          <w:rFonts w:asciiTheme="minorHAnsi" w:hAnsiTheme="minorHAnsi" w:cstheme="minorHAnsi"/>
        </w:rPr>
        <w:t>identified with</w:t>
      </w:r>
      <w:r w:rsidR="001B7E86" w:rsidRPr="000E76A4">
        <w:rPr>
          <w:rFonts w:asciiTheme="minorHAnsi" w:hAnsiTheme="minorHAnsi" w:cstheme="minorHAnsi"/>
        </w:rPr>
        <w:t xml:space="preserve"> the BLE Mesh network by their unique serial number</w:t>
      </w:r>
      <w:r w:rsidR="00D77DC2" w:rsidRPr="000E76A4">
        <w:rPr>
          <w:rFonts w:asciiTheme="minorHAnsi" w:hAnsiTheme="minorHAnsi" w:cstheme="minorHAnsi"/>
        </w:rPr>
        <w:t>.</w:t>
      </w:r>
      <w:r w:rsidR="007624E5" w:rsidRPr="000E76A4">
        <w:rPr>
          <w:rFonts w:asciiTheme="minorHAnsi" w:hAnsiTheme="minorHAnsi" w:cstheme="minorHAnsi"/>
        </w:rPr>
        <w:t xml:space="preserve"> In our application, Gateways also take the role as BLE Mesh Provisioner, which means, they can add Nodes into the BLE Mesh network and remove Nodes from the BLE Mesh network</w:t>
      </w:r>
      <w:r w:rsidR="00DC5BBA" w:rsidRPr="000E76A4">
        <w:rPr>
          <w:rFonts w:asciiTheme="minorHAnsi" w:hAnsiTheme="minorHAnsi" w:cstheme="minorHAnsi"/>
        </w:rPr>
        <w:t xml:space="preserve"> </w:t>
      </w:r>
      <w:r w:rsidR="000B5AA6" w:rsidRPr="000E76A4">
        <w:rPr>
          <w:rFonts w:asciiTheme="minorHAnsi" w:hAnsiTheme="minorHAnsi" w:cstheme="minorHAnsi"/>
        </w:rPr>
        <w:t>Gateways can’t communicate among themselves.</w:t>
      </w:r>
    </w:p>
    <w:p w14:paraId="7192F1E9" w14:textId="7967E091" w:rsidR="00945D20" w:rsidRPr="000E76A4" w:rsidRDefault="007E0CD8" w:rsidP="00A319F7">
      <w:pPr>
        <w:pStyle w:val="Heading2"/>
        <w:ind w:left="567"/>
        <w:rPr>
          <w:rFonts w:asciiTheme="minorHAnsi" w:hAnsiTheme="minorHAnsi" w:cstheme="minorHAnsi"/>
        </w:rPr>
      </w:pPr>
      <w:bookmarkStart w:id="32" w:name="_Toc162878776"/>
      <w:bookmarkStart w:id="33" w:name="_Toc173250344"/>
      <w:r w:rsidRPr="000E76A4">
        <w:rPr>
          <w:rFonts w:asciiTheme="minorHAnsi" w:hAnsiTheme="minorHAnsi" w:cstheme="minorHAnsi"/>
        </w:rPr>
        <w:t>Registration</w:t>
      </w:r>
      <w:bookmarkEnd w:id="32"/>
      <w:bookmarkEnd w:id="33"/>
    </w:p>
    <w:p w14:paraId="4588122A" w14:textId="3E89C4FD" w:rsidR="00093410" w:rsidRPr="000E76A4" w:rsidRDefault="00093410" w:rsidP="00C40B43">
      <w:pPr>
        <w:jc w:val="both"/>
        <w:rPr>
          <w:rFonts w:asciiTheme="minorHAnsi" w:hAnsiTheme="minorHAnsi" w:cstheme="minorHAnsi"/>
        </w:rPr>
      </w:pPr>
      <w:r w:rsidRPr="000E76A4">
        <w:rPr>
          <w:rFonts w:asciiTheme="minorHAnsi" w:hAnsiTheme="minorHAnsi" w:cstheme="minorHAnsi"/>
        </w:rPr>
        <w:t xml:space="preserve">     </w:t>
      </w:r>
      <w:r w:rsidR="00137861">
        <w:rPr>
          <w:rFonts w:asciiTheme="minorHAnsi" w:hAnsiTheme="minorHAnsi" w:cstheme="minorHAnsi"/>
        </w:rPr>
        <w:tab/>
      </w:r>
      <w:r w:rsidR="00A804D5" w:rsidRPr="000E76A4">
        <w:rPr>
          <w:rFonts w:asciiTheme="minorHAnsi" w:hAnsiTheme="minorHAnsi" w:cstheme="minorHAnsi"/>
        </w:rPr>
        <w:t xml:space="preserve">Registration is the process of adding a Gateway device into the </w:t>
      </w:r>
      <w:r w:rsidR="00D72423" w:rsidRPr="000E76A4">
        <w:rPr>
          <w:rFonts w:asciiTheme="minorHAnsi" w:hAnsiTheme="minorHAnsi" w:cstheme="minorHAnsi"/>
        </w:rPr>
        <w:t xml:space="preserve">BLE Mesh </w:t>
      </w:r>
      <w:r w:rsidR="00A804D5" w:rsidRPr="000E76A4">
        <w:rPr>
          <w:rFonts w:asciiTheme="minorHAnsi" w:hAnsiTheme="minorHAnsi" w:cstheme="minorHAnsi"/>
        </w:rPr>
        <w:t>network.</w:t>
      </w:r>
    </w:p>
    <w:p w14:paraId="78FC8F30" w14:textId="20050D11" w:rsidR="00901436" w:rsidRPr="000E76A4" w:rsidRDefault="00901436" w:rsidP="00A319F7">
      <w:pPr>
        <w:pStyle w:val="Heading2"/>
        <w:ind w:left="567"/>
        <w:rPr>
          <w:rFonts w:asciiTheme="minorHAnsi" w:hAnsiTheme="minorHAnsi" w:cstheme="minorHAnsi"/>
        </w:rPr>
      </w:pPr>
      <w:bookmarkStart w:id="34" w:name="_Unregistration"/>
      <w:bookmarkStart w:id="35" w:name="_Toc162878777"/>
      <w:bookmarkStart w:id="36" w:name="_Toc173250345"/>
      <w:bookmarkEnd w:id="34"/>
      <w:r w:rsidRPr="000E76A4">
        <w:rPr>
          <w:rFonts w:asciiTheme="minorHAnsi" w:hAnsiTheme="minorHAnsi" w:cstheme="minorHAnsi"/>
        </w:rPr>
        <w:t>Unregistration</w:t>
      </w:r>
      <w:bookmarkEnd w:id="35"/>
      <w:bookmarkEnd w:id="36"/>
    </w:p>
    <w:p w14:paraId="4219F5EE" w14:textId="02BA422F" w:rsidR="00901436" w:rsidRPr="000E76A4" w:rsidRDefault="00901436" w:rsidP="00C40B43">
      <w:pPr>
        <w:jc w:val="both"/>
        <w:rPr>
          <w:rFonts w:asciiTheme="minorHAnsi" w:hAnsiTheme="minorHAnsi" w:cstheme="minorHAnsi"/>
        </w:rPr>
      </w:pPr>
      <w:r w:rsidRPr="000E76A4">
        <w:rPr>
          <w:rFonts w:asciiTheme="minorHAnsi" w:hAnsiTheme="minorHAnsi" w:cstheme="minorHAnsi"/>
        </w:rPr>
        <w:t xml:space="preserve">     </w:t>
      </w:r>
      <w:r w:rsidR="00137861">
        <w:rPr>
          <w:rFonts w:asciiTheme="minorHAnsi" w:hAnsiTheme="minorHAnsi" w:cstheme="minorHAnsi"/>
        </w:rPr>
        <w:tab/>
      </w:r>
      <w:r w:rsidRPr="000E76A4">
        <w:rPr>
          <w:rFonts w:asciiTheme="minorHAnsi" w:hAnsiTheme="minorHAnsi" w:cstheme="minorHAnsi"/>
        </w:rPr>
        <w:t xml:space="preserve">Unregistration is the process of removing a Gateway </w:t>
      </w:r>
      <w:r w:rsidR="005B2E26" w:rsidRPr="000E76A4">
        <w:rPr>
          <w:rFonts w:asciiTheme="minorHAnsi" w:hAnsiTheme="minorHAnsi" w:cstheme="minorHAnsi"/>
        </w:rPr>
        <w:t>device</w:t>
      </w:r>
      <w:r w:rsidRPr="000E76A4">
        <w:rPr>
          <w:rFonts w:asciiTheme="minorHAnsi" w:hAnsiTheme="minorHAnsi" w:cstheme="minorHAnsi"/>
        </w:rPr>
        <w:t xml:space="preserve"> from the BLE Mesh network.</w:t>
      </w:r>
    </w:p>
    <w:p w14:paraId="5603D7AB" w14:textId="2EBD6A43" w:rsidR="005E3DE1" w:rsidRPr="000E76A4" w:rsidRDefault="005E3DE1" w:rsidP="00A319F7">
      <w:pPr>
        <w:pStyle w:val="Heading2"/>
        <w:ind w:left="567"/>
        <w:rPr>
          <w:rFonts w:asciiTheme="minorHAnsi" w:hAnsiTheme="minorHAnsi" w:cstheme="minorHAnsi"/>
        </w:rPr>
      </w:pPr>
      <w:bookmarkStart w:id="37" w:name="_Toc162878778"/>
      <w:bookmarkStart w:id="38" w:name="_Toc173250346"/>
      <w:r w:rsidRPr="000E76A4">
        <w:rPr>
          <w:rFonts w:asciiTheme="minorHAnsi" w:hAnsiTheme="minorHAnsi" w:cstheme="minorHAnsi"/>
        </w:rPr>
        <w:t>Node</w:t>
      </w:r>
      <w:bookmarkEnd w:id="37"/>
      <w:bookmarkEnd w:id="38"/>
    </w:p>
    <w:p w14:paraId="788A20A1" w14:textId="0E0FF6A1" w:rsidR="005E3DE1" w:rsidRPr="000E76A4" w:rsidRDefault="005E3DE1" w:rsidP="00137861">
      <w:pPr>
        <w:ind w:firstLine="720"/>
        <w:jc w:val="both"/>
        <w:rPr>
          <w:rFonts w:asciiTheme="minorHAnsi" w:hAnsiTheme="minorHAnsi" w:cstheme="minorHAnsi"/>
        </w:rPr>
      </w:pPr>
      <w:r w:rsidRPr="000E76A4">
        <w:rPr>
          <w:rFonts w:asciiTheme="minorHAnsi" w:hAnsiTheme="minorHAnsi" w:cstheme="minorHAnsi"/>
        </w:rPr>
        <w:t xml:space="preserve">Node is a type of device in the BLE Mesh network which </w:t>
      </w:r>
      <w:r w:rsidR="005B2E26" w:rsidRPr="000E76A4">
        <w:rPr>
          <w:rFonts w:asciiTheme="minorHAnsi" w:hAnsiTheme="minorHAnsi" w:cstheme="minorHAnsi"/>
        </w:rPr>
        <w:t>acts</w:t>
      </w:r>
      <w:r w:rsidRPr="000E76A4">
        <w:rPr>
          <w:rFonts w:asciiTheme="minorHAnsi" w:hAnsiTheme="minorHAnsi" w:cstheme="minorHAnsi"/>
        </w:rPr>
        <w:t xml:space="preserve"> as slaves. </w:t>
      </w:r>
      <w:r w:rsidR="000815BD" w:rsidRPr="000E76A4">
        <w:rPr>
          <w:rFonts w:asciiTheme="minorHAnsi" w:hAnsiTheme="minorHAnsi" w:cstheme="minorHAnsi"/>
        </w:rPr>
        <w:t xml:space="preserve">Typically, Nodes on a BLE Mesh network don’t communicate with the </w:t>
      </w:r>
      <w:r w:rsidR="007624E5" w:rsidRPr="000E76A4">
        <w:rPr>
          <w:rFonts w:asciiTheme="minorHAnsi" w:hAnsiTheme="minorHAnsi" w:cstheme="minorHAnsi"/>
        </w:rPr>
        <w:t xml:space="preserve">MQTT Broker </w:t>
      </w:r>
      <w:r w:rsidR="000815BD" w:rsidRPr="000E76A4">
        <w:rPr>
          <w:rFonts w:asciiTheme="minorHAnsi" w:hAnsiTheme="minorHAnsi" w:cstheme="minorHAnsi"/>
        </w:rPr>
        <w:t xml:space="preserve">directly. They will communicate via Gateway to the </w:t>
      </w:r>
      <w:r w:rsidR="00BC1420" w:rsidRPr="000E76A4">
        <w:rPr>
          <w:rFonts w:asciiTheme="minorHAnsi" w:hAnsiTheme="minorHAnsi" w:cstheme="minorHAnsi"/>
        </w:rPr>
        <w:t>MQTT Broker</w:t>
      </w:r>
      <w:r w:rsidR="000815BD" w:rsidRPr="000E76A4">
        <w:rPr>
          <w:rFonts w:asciiTheme="minorHAnsi" w:hAnsiTheme="minorHAnsi" w:cstheme="minorHAnsi"/>
        </w:rPr>
        <w:t>.</w:t>
      </w:r>
      <w:r w:rsidR="00DC5BBA" w:rsidRPr="000E76A4">
        <w:rPr>
          <w:rFonts w:asciiTheme="minorHAnsi" w:hAnsiTheme="minorHAnsi" w:cstheme="minorHAnsi"/>
        </w:rPr>
        <w:t xml:space="preserve"> But, since it’s a mesh network, Nodes can communicate to Gateways out of their communication range by the concept of relaying the message through a chain of nodes that will reach the Gateway.</w:t>
      </w:r>
    </w:p>
    <w:p w14:paraId="3BE913F7" w14:textId="199685ED" w:rsidR="0044110C" w:rsidRPr="000E76A4" w:rsidRDefault="0044110C" w:rsidP="00A319F7">
      <w:pPr>
        <w:pStyle w:val="Heading2"/>
        <w:ind w:left="567"/>
        <w:rPr>
          <w:rFonts w:asciiTheme="minorHAnsi" w:hAnsiTheme="minorHAnsi" w:cstheme="minorHAnsi"/>
        </w:rPr>
      </w:pPr>
      <w:bookmarkStart w:id="39" w:name="_Toc162878779"/>
      <w:bookmarkStart w:id="40" w:name="_Toc173250347"/>
      <w:r w:rsidRPr="000E76A4">
        <w:rPr>
          <w:rFonts w:asciiTheme="minorHAnsi" w:hAnsiTheme="minorHAnsi" w:cstheme="minorHAnsi"/>
        </w:rPr>
        <w:t>Provisioning</w:t>
      </w:r>
      <w:bookmarkEnd w:id="39"/>
      <w:bookmarkEnd w:id="40"/>
    </w:p>
    <w:p w14:paraId="162A8156" w14:textId="32E15880" w:rsidR="0044110C" w:rsidRPr="000E76A4" w:rsidRDefault="0044110C" w:rsidP="00C40B43">
      <w:pPr>
        <w:jc w:val="both"/>
        <w:rPr>
          <w:rFonts w:asciiTheme="minorHAnsi" w:hAnsiTheme="minorHAnsi" w:cstheme="minorHAnsi"/>
        </w:rPr>
      </w:pPr>
      <w:r w:rsidRPr="000E76A4">
        <w:rPr>
          <w:rFonts w:asciiTheme="minorHAnsi" w:hAnsiTheme="minorHAnsi" w:cstheme="minorHAnsi"/>
        </w:rPr>
        <w:t xml:space="preserve">     </w:t>
      </w:r>
      <w:r w:rsidR="00137861">
        <w:rPr>
          <w:rFonts w:asciiTheme="minorHAnsi" w:hAnsiTheme="minorHAnsi" w:cstheme="minorHAnsi"/>
        </w:rPr>
        <w:tab/>
      </w:r>
      <w:r w:rsidRPr="000E76A4">
        <w:rPr>
          <w:rFonts w:asciiTheme="minorHAnsi" w:hAnsiTheme="minorHAnsi" w:cstheme="minorHAnsi"/>
        </w:rPr>
        <w:t>Provisioning is the process of adding a Node device into the BLE Mesh network.</w:t>
      </w:r>
    </w:p>
    <w:p w14:paraId="575C4F6D" w14:textId="46307605" w:rsidR="00FC1A6D" w:rsidRPr="000E76A4" w:rsidRDefault="00FC1A6D" w:rsidP="00A319F7">
      <w:pPr>
        <w:pStyle w:val="Heading2"/>
        <w:ind w:left="567"/>
        <w:rPr>
          <w:rFonts w:asciiTheme="minorHAnsi" w:hAnsiTheme="minorHAnsi" w:cstheme="minorHAnsi"/>
        </w:rPr>
      </w:pPr>
      <w:bookmarkStart w:id="41" w:name="_Toc162878780"/>
      <w:bookmarkStart w:id="42" w:name="_Toc173250348"/>
      <w:r w:rsidRPr="000E76A4">
        <w:rPr>
          <w:rFonts w:asciiTheme="minorHAnsi" w:hAnsiTheme="minorHAnsi" w:cstheme="minorHAnsi"/>
        </w:rPr>
        <w:t>Unprovisioning</w:t>
      </w:r>
      <w:bookmarkEnd w:id="42"/>
    </w:p>
    <w:p w14:paraId="5F33EE01" w14:textId="663E96F2" w:rsidR="00FC1A6D" w:rsidRPr="000E76A4" w:rsidRDefault="00FC1A6D" w:rsidP="00137861">
      <w:pPr>
        <w:ind w:firstLine="720"/>
        <w:rPr>
          <w:rFonts w:asciiTheme="minorHAnsi" w:hAnsiTheme="minorHAnsi" w:cstheme="minorHAnsi"/>
        </w:rPr>
      </w:pPr>
      <w:r w:rsidRPr="000E76A4">
        <w:rPr>
          <w:rFonts w:asciiTheme="minorHAnsi" w:hAnsiTheme="minorHAnsi" w:cstheme="minorHAnsi"/>
        </w:rPr>
        <w:t>Unprovisioning is the process of removing a Node device from the BLE Mesh network.</w:t>
      </w:r>
    </w:p>
    <w:p w14:paraId="16C5AFA8" w14:textId="1A669D46" w:rsidR="0044110C" w:rsidRPr="000E76A4" w:rsidRDefault="00FC1A6D" w:rsidP="00A319F7">
      <w:pPr>
        <w:pStyle w:val="Heading2"/>
        <w:ind w:left="567"/>
        <w:rPr>
          <w:rFonts w:asciiTheme="minorHAnsi" w:hAnsiTheme="minorHAnsi" w:cstheme="minorHAnsi"/>
        </w:rPr>
      </w:pPr>
      <w:bookmarkStart w:id="43" w:name="_AC_Remote_Configuration"/>
      <w:bookmarkStart w:id="44" w:name="_Toc173250349"/>
      <w:bookmarkEnd w:id="41"/>
      <w:bookmarkEnd w:id="43"/>
      <w:r w:rsidRPr="000E76A4">
        <w:rPr>
          <w:rFonts w:asciiTheme="minorHAnsi" w:hAnsiTheme="minorHAnsi" w:cstheme="minorHAnsi"/>
        </w:rPr>
        <w:lastRenderedPageBreak/>
        <w:t>AC Remote Configuration</w:t>
      </w:r>
      <w:bookmarkEnd w:id="44"/>
    </w:p>
    <w:p w14:paraId="68E96EAB" w14:textId="0FCEE455" w:rsidR="0042332B" w:rsidRPr="000E76A4" w:rsidRDefault="0095748A" w:rsidP="00137861">
      <w:pPr>
        <w:spacing w:before="0" w:after="0"/>
        <w:ind w:firstLine="720"/>
        <w:jc w:val="both"/>
        <w:rPr>
          <w:rFonts w:asciiTheme="minorHAnsi" w:hAnsiTheme="minorHAnsi" w:cstheme="minorHAnsi"/>
          <w:szCs w:val="24"/>
          <w:lang w:val="en-IN" w:eastAsia="en-IN"/>
        </w:rPr>
      </w:pPr>
      <w:bookmarkStart w:id="45" w:name="_Toc162878781"/>
      <w:r w:rsidRPr="000E76A4">
        <w:rPr>
          <w:rFonts w:asciiTheme="minorHAnsi" w:hAnsiTheme="minorHAnsi" w:cstheme="minorHAnsi"/>
          <w:szCs w:val="24"/>
          <w:lang w:val="en-IN" w:eastAsia="en-IN"/>
        </w:rPr>
        <w:t xml:space="preserve">This procedure is shared by Node and Gwy. It is necessary to complete this procedure before attempting to operate an air conditioner. A Gwy/Node will identify which AC remote it will function as through this configuration process. See </w:t>
      </w:r>
      <w:hyperlink w:anchor="_Gateway_AC_Remote" w:history="1">
        <w:r w:rsidRPr="000E76A4">
          <w:rPr>
            <w:rStyle w:val="Hyperlink"/>
            <w:rFonts w:asciiTheme="minorHAnsi" w:hAnsiTheme="minorHAnsi" w:cstheme="minorHAnsi"/>
            <w:szCs w:val="24"/>
            <w:lang w:val="en-IN" w:eastAsia="en-IN"/>
          </w:rPr>
          <w:t>Gateway AC Remote Configuration ACK</w:t>
        </w:r>
      </w:hyperlink>
      <w:r w:rsidRPr="000E76A4">
        <w:rPr>
          <w:rFonts w:asciiTheme="minorHAnsi" w:hAnsiTheme="minorHAnsi" w:cstheme="minorHAnsi"/>
          <w:szCs w:val="24"/>
          <w:lang w:val="en-IN" w:eastAsia="en-IN"/>
        </w:rPr>
        <w:t xml:space="preserve"> or </w:t>
      </w:r>
      <w:hyperlink w:anchor="_Node_AC_Remote_1" w:history="1">
        <w:r w:rsidRPr="000E76A4">
          <w:rPr>
            <w:rStyle w:val="Hyperlink"/>
            <w:rFonts w:asciiTheme="minorHAnsi" w:hAnsiTheme="minorHAnsi" w:cstheme="minorHAnsi"/>
            <w:szCs w:val="24"/>
            <w:lang w:val="en-IN" w:eastAsia="en-IN"/>
          </w:rPr>
          <w:t>Node AC Remote Configuration ACK</w:t>
        </w:r>
      </w:hyperlink>
      <w:r w:rsidRPr="000E76A4">
        <w:rPr>
          <w:rFonts w:asciiTheme="minorHAnsi" w:hAnsiTheme="minorHAnsi" w:cstheme="minorHAnsi"/>
          <w:szCs w:val="24"/>
          <w:lang w:val="en-IN" w:eastAsia="en-IN"/>
        </w:rPr>
        <w:t xml:space="preserve"> for further details on this.</w:t>
      </w:r>
    </w:p>
    <w:p w14:paraId="7A0B8F15" w14:textId="360129A5" w:rsidR="0042332B" w:rsidRPr="000E76A4" w:rsidRDefault="0042332B" w:rsidP="00A319F7">
      <w:pPr>
        <w:pStyle w:val="Heading2"/>
        <w:ind w:left="567"/>
        <w:rPr>
          <w:rFonts w:asciiTheme="minorHAnsi" w:hAnsiTheme="minorHAnsi" w:cstheme="minorHAnsi"/>
        </w:rPr>
      </w:pPr>
      <w:bookmarkStart w:id="46" w:name="_Teaching_Mode"/>
      <w:bookmarkStart w:id="47" w:name="_Toc173250350"/>
      <w:bookmarkEnd w:id="46"/>
      <w:r w:rsidRPr="000E76A4">
        <w:rPr>
          <w:rFonts w:asciiTheme="minorHAnsi" w:hAnsiTheme="minorHAnsi" w:cstheme="minorHAnsi"/>
        </w:rPr>
        <w:t>Teaching Mode</w:t>
      </w:r>
      <w:bookmarkEnd w:id="47"/>
    </w:p>
    <w:p w14:paraId="0265FA2A" w14:textId="1EFF2646" w:rsidR="0096616E" w:rsidRPr="000E76A4" w:rsidRDefault="0096616E" w:rsidP="00137861">
      <w:pPr>
        <w:ind w:firstLine="720"/>
        <w:jc w:val="both"/>
        <w:rPr>
          <w:rFonts w:asciiTheme="minorHAnsi" w:hAnsiTheme="minorHAnsi" w:cstheme="minorHAnsi"/>
        </w:rPr>
      </w:pPr>
      <w:r w:rsidRPr="000E76A4">
        <w:rPr>
          <w:rFonts w:asciiTheme="minorHAnsi" w:hAnsiTheme="minorHAnsi" w:cstheme="minorHAnsi"/>
        </w:rPr>
        <w:t xml:space="preserve">Teaching mode is a process, in which a sequence of IR signals is sent out from the Physical AC remote, recorded on Gwy/Node and made to be replayed back on-command </w:t>
      </w:r>
      <w:r w:rsidR="007930C1" w:rsidRPr="000E76A4">
        <w:rPr>
          <w:rFonts w:asciiTheme="minorHAnsi" w:hAnsiTheme="minorHAnsi" w:cstheme="minorHAnsi"/>
        </w:rPr>
        <w:t>to</w:t>
      </w:r>
      <w:r w:rsidRPr="000E76A4">
        <w:rPr>
          <w:rFonts w:asciiTheme="minorHAnsi" w:hAnsiTheme="minorHAnsi" w:cstheme="minorHAnsi"/>
        </w:rPr>
        <w:t xml:space="preserve"> control the ACs. For more information regarding Teaching Mode, look at </w:t>
      </w:r>
      <w:hyperlink w:anchor="_Gateway_Teaching_Mode" w:history="1">
        <w:r w:rsidRPr="000E76A4">
          <w:rPr>
            <w:rStyle w:val="Hyperlink"/>
            <w:rFonts w:asciiTheme="minorHAnsi" w:hAnsiTheme="minorHAnsi" w:cstheme="minorHAnsi"/>
          </w:rPr>
          <w:t>Gateway Teaching Mode Start Packet</w:t>
        </w:r>
      </w:hyperlink>
      <w:r w:rsidRPr="000E76A4">
        <w:rPr>
          <w:rFonts w:asciiTheme="minorHAnsi" w:hAnsiTheme="minorHAnsi" w:cstheme="minorHAnsi"/>
        </w:rPr>
        <w:t xml:space="preserve"> or </w:t>
      </w:r>
      <w:hyperlink w:anchor="_Node_Teaching_Mode" w:history="1">
        <w:r w:rsidRPr="000E76A4">
          <w:rPr>
            <w:rStyle w:val="Hyperlink"/>
            <w:rFonts w:asciiTheme="minorHAnsi" w:hAnsiTheme="minorHAnsi" w:cstheme="minorHAnsi"/>
          </w:rPr>
          <w:t>Node Teaching Mode Start Packet</w:t>
        </w:r>
      </w:hyperlink>
      <w:r w:rsidRPr="000E76A4">
        <w:rPr>
          <w:rFonts w:asciiTheme="minorHAnsi" w:hAnsiTheme="minorHAnsi" w:cstheme="minorHAnsi"/>
        </w:rPr>
        <w:t xml:space="preserve">. </w:t>
      </w:r>
    </w:p>
    <w:p w14:paraId="4BC11B05" w14:textId="77777777" w:rsidR="0096616E" w:rsidRPr="000E76A4" w:rsidRDefault="0096616E" w:rsidP="0096616E">
      <w:pPr>
        <w:ind w:firstLine="709"/>
        <w:rPr>
          <w:rFonts w:asciiTheme="minorHAnsi" w:hAnsiTheme="minorHAnsi" w:cstheme="minorHAnsi"/>
        </w:rPr>
      </w:pPr>
    </w:p>
    <w:p w14:paraId="6289DC94" w14:textId="4BDB815B" w:rsidR="0042332B" w:rsidRPr="000E76A4" w:rsidRDefault="0042332B" w:rsidP="00137861">
      <w:pPr>
        <w:ind w:firstLine="720"/>
        <w:jc w:val="both"/>
        <w:rPr>
          <w:rFonts w:asciiTheme="minorHAnsi" w:hAnsiTheme="minorHAnsi" w:cstheme="minorHAnsi"/>
        </w:rPr>
      </w:pPr>
      <w:r w:rsidRPr="000E76A4">
        <w:rPr>
          <w:rFonts w:asciiTheme="minorHAnsi" w:hAnsiTheme="minorHAnsi" w:cstheme="minorHAnsi"/>
        </w:rPr>
        <w:t xml:space="preserve">Teaching mode makes it possible for </w:t>
      </w:r>
      <w:r w:rsidR="000C1505" w:rsidRPr="000E76A4">
        <w:rPr>
          <w:rFonts w:asciiTheme="minorHAnsi" w:hAnsiTheme="minorHAnsi" w:cstheme="minorHAnsi"/>
        </w:rPr>
        <w:t>Gwy/Node to be able to only switch ON/OFF or Set Temperature</w:t>
      </w:r>
      <w:r w:rsidR="00BB01AD" w:rsidRPr="000E76A4">
        <w:rPr>
          <w:rFonts w:asciiTheme="minorHAnsi" w:hAnsiTheme="minorHAnsi" w:cstheme="minorHAnsi"/>
        </w:rPr>
        <w:t xml:space="preserve"> </w:t>
      </w:r>
      <w:r w:rsidR="000C1505" w:rsidRPr="000E76A4">
        <w:rPr>
          <w:rFonts w:asciiTheme="minorHAnsi" w:hAnsiTheme="minorHAnsi" w:cstheme="minorHAnsi"/>
        </w:rPr>
        <w:t>for unsupported AC</w:t>
      </w:r>
      <w:r w:rsidR="003D0B65" w:rsidRPr="000E76A4">
        <w:rPr>
          <w:rFonts w:asciiTheme="minorHAnsi" w:hAnsiTheme="minorHAnsi" w:cstheme="minorHAnsi"/>
        </w:rPr>
        <w:t xml:space="preserve"> protocols</w:t>
      </w:r>
      <w:r w:rsidR="000C1505" w:rsidRPr="000E76A4">
        <w:rPr>
          <w:rFonts w:asciiTheme="minorHAnsi" w:hAnsiTheme="minorHAnsi" w:cstheme="minorHAnsi"/>
        </w:rPr>
        <w:t>.</w:t>
      </w:r>
      <w:r w:rsidR="003D0B65" w:rsidRPr="000E76A4">
        <w:rPr>
          <w:rFonts w:asciiTheme="minorHAnsi" w:hAnsiTheme="minorHAnsi" w:cstheme="minorHAnsi"/>
        </w:rPr>
        <w:t xml:space="preserve"> For supported</w:t>
      </w:r>
      <w:r w:rsidR="00BB01AD" w:rsidRPr="000E76A4">
        <w:rPr>
          <w:rFonts w:asciiTheme="minorHAnsi" w:hAnsiTheme="minorHAnsi" w:cstheme="minorHAnsi"/>
        </w:rPr>
        <w:t xml:space="preserve"> AC</w:t>
      </w:r>
      <w:r w:rsidR="003D0B65" w:rsidRPr="000E76A4">
        <w:rPr>
          <w:rFonts w:asciiTheme="minorHAnsi" w:hAnsiTheme="minorHAnsi" w:cstheme="minorHAnsi"/>
        </w:rPr>
        <w:t xml:space="preserve"> protocol</w:t>
      </w:r>
      <w:r w:rsidR="00BB01AD" w:rsidRPr="000E76A4">
        <w:rPr>
          <w:rFonts w:asciiTheme="minorHAnsi" w:hAnsiTheme="minorHAnsi" w:cstheme="minorHAnsi"/>
        </w:rPr>
        <w:t>s</w:t>
      </w:r>
      <w:r w:rsidR="003D0B65" w:rsidRPr="000E76A4">
        <w:rPr>
          <w:rFonts w:asciiTheme="minorHAnsi" w:hAnsiTheme="minorHAnsi" w:cstheme="minorHAnsi"/>
        </w:rPr>
        <w:t>, the Gwy/Node will be able to control the following parameters</w:t>
      </w:r>
      <w:r w:rsidR="00A7773A" w:rsidRPr="000E76A4">
        <w:rPr>
          <w:rFonts w:asciiTheme="minorHAnsi" w:hAnsiTheme="minorHAnsi" w:cstheme="minorHAnsi"/>
        </w:rPr>
        <w:t xml:space="preserve"> displayed in </w:t>
      </w:r>
      <w:hyperlink w:anchor="_Teaching_Mode" w:tgtFrame="_top" w:history="1">
        <w:r w:rsidR="0030005D" w:rsidRPr="000E76A4">
          <w:rPr>
            <w:rStyle w:val="Hyperlink"/>
            <w:rFonts w:asciiTheme="minorHAnsi" w:hAnsiTheme="minorHAnsi" w:cstheme="minorHAnsi"/>
          </w:rPr>
          <w:t>Table</w:t>
        </w:r>
        <w:r w:rsidR="00A7773A" w:rsidRPr="000E76A4">
          <w:rPr>
            <w:rStyle w:val="Hyperlink"/>
            <w:rFonts w:asciiTheme="minorHAnsi" w:hAnsiTheme="minorHAnsi" w:cstheme="minorHAnsi"/>
          </w:rPr>
          <w:t xml:space="preserve"> 5.1</w:t>
        </w:r>
      </w:hyperlink>
      <w:r w:rsidR="003D0B65" w:rsidRPr="000E76A4">
        <w:rPr>
          <w:rFonts w:asciiTheme="minorHAnsi" w:hAnsiTheme="minorHAnsi" w:cstheme="minorHAnsi"/>
        </w:rPr>
        <w:t xml:space="preserve">, provided it is supported by the AC in the first place. </w:t>
      </w:r>
      <w:r w:rsidR="00583B6A" w:rsidRPr="000E76A4">
        <w:rPr>
          <w:rFonts w:asciiTheme="minorHAnsi" w:hAnsiTheme="minorHAnsi" w:cstheme="minorHAnsi"/>
        </w:rPr>
        <w:t xml:space="preserve">Look at </w:t>
      </w:r>
      <w:hyperlink w:anchor="_List_of_AC" w:history="1">
        <w:r w:rsidR="00583B6A" w:rsidRPr="000E76A4">
          <w:rPr>
            <w:rStyle w:val="Hyperlink"/>
            <w:rFonts w:asciiTheme="minorHAnsi" w:hAnsiTheme="minorHAnsi" w:cstheme="minorHAnsi"/>
          </w:rPr>
          <w:t>Table 5.2</w:t>
        </w:r>
      </w:hyperlink>
      <w:r w:rsidR="00583B6A" w:rsidRPr="000E76A4">
        <w:rPr>
          <w:rFonts w:asciiTheme="minorHAnsi" w:hAnsiTheme="minorHAnsi" w:cstheme="minorHAnsi"/>
        </w:rPr>
        <w:t xml:space="preserve"> for the list of supported </w:t>
      </w:r>
      <w:r w:rsidR="00D96DF2" w:rsidRPr="000E76A4">
        <w:rPr>
          <w:rFonts w:asciiTheme="minorHAnsi" w:hAnsiTheme="minorHAnsi" w:cstheme="minorHAnsi"/>
        </w:rPr>
        <w:t>AC Brands</w:t>
      </w:r>
      <w:r w:rsidR="00583B6A" w:rsidRPr="000E76A4">
        <w:rPr>
          <w:rFonts w:asciiTheme="minorHAnsi" w:hAnsiTheme="minorHAnsi" w:cstheme="minorHAnsi"/>
        </w:rPr>
        <w:t xml:space="preserve">. </w:t>
      </w:r>
    </w:p>
    <w:p w14:paraId="53CC4C67" w14:textId="77777777" w:rsidR="00BB01AD" w:rsidRPr="000E76A4" w:rsidRDefault="00BB01AD" w:rsidP="000C1505">
      <w:pPr>
        <w:ind w:firstLine="567"/>
        <w:jc w:val="both"/>
        <w:rPr>
          <w:rFonts w:asciiTheme="minorHAnsi" w:hAnsiTheme="minorHAnsi" w:cstheme="minorHAnsi"/>
        </w:rPr>
      </w:pPr>
    </w:p>
    <w:p w14:paraId="41E969EA" w14:textId="67E614C5" w:rsidR="0030005D" w:rsidRPr="000E76A4" w:rsidRDefault="0030005D" w:rsidP="0030005D">
      <w:pPr>
        <w:pStyle w:val="Caption"/>
        <w:keepNext/>
        <w:jc w:val="center"/>
        <w:rPr>
          <w:rFonts w:asciiTheme="minorHAnsi" w:hAnsiTheme="minorHAnsi" w:cstheme="minorHAnsi"/>
          <w:sz w:val="24"/>
          <w:szCs w:val="24"/>
        </w:rPr>
      </w:pPr>
      <w:bookmarkStart w:id="48" w:name="_Toc169879589"/>
      <w:r w:rsidRPr="000E76A4">
        <w:rPr>
          <w:rFonts w:asciiTheme="minorHAnsi" w:hAnsiTheme="minorHAnsi" w:cstheme="minorHAnsi"/>
          <w:sz w:val="24"/>
          <w:szCs w:val="24"/>
        </w:rPr>
        <w:t xml:space="preserve">Table </w:t>
      </w:r>
      <w:r w:rsidR="00EF119D" w:rsidRPr="000E76A4">
        <w:rPr>
          <w:rFonts w:asciiTheme="minorHAnsi" w:hAnsiTheme="minorHAnsi" w:cstheme="minorHAnsi"/>
          <w:sz w:val="24"/>
          <w:szCs w:val="24"/>
        </w:rPr>
        <w:fldChar w:fldCharType="begin"/>
      </w:r>
      <w:r w:rsidR="00EF119D" w:rsidRPr="000E76A4">
        <w:rPr>
          <w:rFonts w:asciiTheme="minorHAnsi" w:hAnsiTheme="minorHAnsi" w:cstheme="minorHAnsi"/>
          <w:sz w:val="24"/>
          <w:szCs w:val="24"/>
        </w:rPr>
        <w:instrText xml:space="preserve"> STYLEREF 1 \s </w:instrText>
      </w:r>
      <w:r w:rsidR="00EF119D" w:rsidRPr="000E76A4">
        <w:rPr>
          <w:rFonts w:asciiTheme="minorHAnsi" w:hAnsiTheme="minorHAnsi" w:cstheme="minorHAnsi"/>
          <w:sz w:val="24"/>
          <w:szCs w:val="24"/>
        </w:rPr>
        <w:fldChar w:fldCharType="separate"/>
      </w:r>
      <w:r w:rsidR="007F009D" w:rsidRPr="000E76A4">
        <w:rPr>
          <w:rFonts w:asciiTheme="minorHAnsi" w:hAnsiTheme="minorHAnsi" w:cstheme="minorHAnsi"/>
          <w:noProof/>
          <w:sz w:val="24"/>
          <w:szCs w:val="24"/>
        </w:rPr>
        <w:t>5</w:t>
      </w:r>
      <w:r w:rsidR="00EF119D" w:rsidRPr="000E76A4">
        <w:rPr>
          <w:rFonts w:asciiTheme="minorHAnsi" w:hAnsiTheme="minorHAnsi" w:cstheme="minorHAnsi"/>
          <w:sz w:val="24"/>
          <w:szCs w:val="24"/>
        </w:rPr>
        <w:fldChar w:fldCharType="end"/>
      </w:r>
      <w:r w:rsidR="00EF119D" w:rsidRPr="000E76A4">
        <w:rPr>
          <w:rFonts w:asciiTheme="minorHAnsi" w:hAnsiTheme="minorHAnsi" w:cstheme="minorHAnsi"/>
          <w:sz w:val="24"/>
          <w:szCs w:val="24"/>
        </w:rPr>
        <w:t>.</w:t>
      </w:r>
      <w:r w:rsidR="00EF119D" w:rsidRPr="000E76A4">
        <w:rPr>
          <w:rFonts w:asciiTheme="minorHAnsi" w:hAnsiTheme="minorHAnsi" w:cstheme="minorHAnsi"/>
          <w:sz w:val="24"/>
          <w:szCs w:val="24"/>
        </w:rPr>
        <w:fldChar w:fldCharType="begin"/>
      </w:r>
      <w:r w:rsidR="00EF119D" w:rsidRPr="000E76A4">
        <w:rPr>
          <w:rFonts w:asciiTheme="minorHAnsi" w:hAnsiTheme="minorHAnsi" w:cstheme="minorHAnsi"/>
          <w:sz w:val="24"/>
          <w:szCs w:val="24"/>
        </w:rPr>
        <w:instrText xml:space="preserve"> SEQ Table \* ARABIC \s 1 </w:instrText>
      </w:r>
      <w:r w:rsidR="00EF119D" w:rsidRPr="000E76A4">
        <w:rPr>
          <w:rFonts w:asciiTheme="minorHAnsi" w:hAnsiTheme="minorHAnsi" w:cstheme="minorHAnsi"/>
          <w:sz w:val="24"/>
          <w:szCs w:val="24"/>
        </w:rPr>
        <w:fldChar w:fldCharType="separate"/>
      </w:r>
      <w:r w:rsidR="007F009D" w:rsidRPr="000E76A4">
        <w:rPr>
          <w:rFonts w:asciiTheme="minorHAnsi" w:hAnsiTheme="minorHAnsi" w:cstheme="minorHAnsi"/>
          <w:noProof/>
          <w:sz w:val="24"/>
          <w:szCs w:val="24"/>
        </w:rPr>
        <w:t>1</w:t>
      </w:r>
      <w:r w:rsidR="00EF119D" w:rsidRPr="000E76A4">
        <w:rPr>
          <w:rFonts w:asciiTheme="minorHAnsi" w:hAnsiTheme="minorHAnsi" w:cstheme="minorHAnsi"/>
          <w:sz w:val="24"/>
          <w:szCs w:val="24"/>
        </w:rPr>
        <w:fldChar w:fldCharType="end"/>
      </w:r>
      <w:r w:rsidRPr="000E76A4">
        <w:rPr>
          <w:rFonts w:asciiTheme="minorHAnsi" w:hAnsiTheme="minorHAnsi" w:cstheme="minorHAnsi"/>
          <w:sz w:val="24"/>
          <w:szCs w:val="24"/>
        </w:rPr>
        <w:t xml:space="preserve"> – AC control parameters for Supported protocol</w:t>
      </w:r>
      <w:bookmarkEnd w:id="48"/>
    </w:p>
    <w:tbl>
      <w:tblPr>
        <w:tblStyle w:val="MediumShading1-Accent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3402"/>
      </w:tblGrid>
      <w:tr w:rsidR="00BB01AD" w:rsidRPr="000E76A4" w14:paraId="3C08A5BD" w14:textId="77777777" w:rsidTr="00BB01A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29" w:type="dxa"/>
          </w:tcPr>
          <w:p w14:paraId="23FEF62D" w14:textId="77777777" w:rsidR="00BB01AD" w:rsidRPr="000E76A4" w:rsidRDefault="00BB01AD" w:rsidP="005F7949">
            <w:pPr>
              <w:spacing w:before="80" w:after="80"/>
              <w:jc w:val="center"/>
              <w:rPr>
                <w:rFonts w:asciiTheme="minorHAnsi" w:hAnsiTheme="minorHAnsi" w:cstheme="minorHAnsi"/>
              </w:rPr>
            </w:pPr>
            <w:r w:rsidRPr="000E76A4">
              <w:rPr>
                <w:rFonts w:asciiTheme="minorHAnsi" w:hAnsiTheme="minorHAnsi" w:cstheme="minorHAnsi"/>
              </w:rPr>
              <w:t>Sl. No</w:t>
            </w:r>
          </w:p>
        </w:tc>
        <w:tc>
          <w:tcPr>
            <w:tcW w:w="3402" w:type="dxa"/>
          </w:tcPr>
          <w:p w14:paraId="0736DCB7" w14:textId="17130FB8" w:rsidR="00BB01AD" w:rsidRPr="000E76A4" w:rsidRDefault="00BB01AD" w:rsidP="005F7949">
            <w:pPr>
              <w:spacing w:before="80" w:after="8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Parameter</w:t>
            </w:r>
          </w:p>
        </w:tc>
      </w:tr>
      <w:tr w:rsidR="00BB01AD" w:rsidRPr="000E76A4" w14:paraId="3798DE6B" w14:textId="77777777" w:rsidTr="00BB01AD">
        <w:trPr>
          <w:jc w:val="center"/>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32CB0599" w14:textId="77777777" w:rsidR="00BB01AD" w:rsidRPr="000E76A4" w:rsidRDefault="00BB01AD" w:rsidP="005F7949">
            <w:pPr>
              <w:jc w:val="center"/>
              <w:rPr>
                <w:rFonts w:asciiTheme="minorHAnsi" w:hAnsiTheme="minorHAnsi" w:cstheme="minorHAnsi"/>
                <w:b w:val="0"/>
                <w:bCs w:val="0"/>
              </w:rPr>
            </w:pPr>
            <w:r w:rsidRPr="000E76A4">
              <w:rPr>
                <w:rFonts w:asciiTheme="minorHAnsi" w:hAnsiTheme="minorHAnsi" w:cstheme="minorHAnsi"/>
                <w:b w:val="0"/>
                <w:bCs w:val="0"/>
              </w:rPr>
              <w:t>1</w:t>
            </w:r>
          </w:p>
        </w:tc>
        <w:tc>
          <w:tcPr>
            <w:tcW w:w="3402" w:type="dxa"/>
            <w:vAlign w:val="center"/>
          </w:tcPr>
          <w:p w14:paraId="31A2926E" w14:textId="2331E01E" w:rsidR="00BB01AD" w:rsidRPr="000E76A4" w:rsidRDefault="00BB01AD" w:rsidP="005F794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Power</w:t>
            </w:r>
          </w:p>
        </w:tc>
      </w:tr>
      <w:tr w:rsidR="00BB01AD" w:rsidRPr="000E76A4" w14:paraId="6A2E7E4E" w14:textId="77777777" w:rsidTr="00BB01AD">
        <w:trPr>
          <w:jc w:val="center"/>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7E99857C" w14:textId="77777777" w:rsidR="00BB01AD" w:rsidRPr="000E76A4" w:rsidRDefault="00BB01AD" w:rsidP="005F7949">
            <w:pPr>
              <w:jc w:val="center"/>
              <w:rPr>
                <w:rFonts w:asciiTheme="minorHAnsi" w:hAnsiTheme="minorHAnsi" w:cstheme="minorHAnsi"/>
                <w:b w:val="0"/>
                <w:bCs w:val="0"/>
              </w:rPr>
            </w:pPr>
            <w:r w:rsidRPr="000E76A4">
              <w:rPr>
                <w:rFonts w:asciiTheme="minorHAnsi" w:hAnsiTheme="minorHAnsi" w:cstheme="minorHAnsi"/>
                <w:b w:val="0"/>
                <w:bCs w:val="0"/>
              </w:rPr>
              <w:t>2</w:t>
            </w:r>
          </w:p>
        </w:tc>
        <w:tc>
          <w:tcPr>
            <w:tcW w:w="3402" w:type="dxa"/>
            <w:vAlign w:val="center"/>
          </w:tcPr>
          <w:p w14:paraId="62A2E559" w14:textId="745CA4F8" w:rsidR="00BB01AD" w:rsidRPr="000E76A4" w:rsidRDefault="00BB01AD" w:rsidP="005F794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Temperature</w:t>
            </w:r>
          </w:p>
        </w:tc>
      </w:tr>
      <w:tr w:rsidR="00BB01AD" w:rsidRPr="000E76A4" w14:paraId="4B7CC58C" w14:textId="77777777" w:rsidTr="00BB01AD">
        <w:trPr>
          <w:jc w:val="center"/>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14B06250" w14:textId="77777777" w:rsidR="00BB01AD" w:rsidRPr="000E76A4" w:rsidRDefault="00BB01AD" w:rsidP="005F7949">
            <w:pPr>
              <w:jc w:val="center"/>
              <w:rPr>
                <w:rFonts w:asciiTheme="minorHAnsi" w:hAnsiTheme="minorHAnsi" w:cstheme="minorHAnsi"/>
                <w:b w:val="0"/>
                <w:bCs w:val="0"/>
              </w:rPr>
            </w:pPr>
            <w:r w:rsidRPr="000E76A4">
              <w:rPr>
                <w:rFonts w:asciiTheme="minorHAnsi" w:hAnsiTheme="minorHAnsi" w:cstheme="minorHAnsi"/>
                <w:b w:val="0"/>
                <w:bCs w:val="0"/>
              </w:rPr>
              <w:t>3</w:t>
            </w:r>
          </w:p>
        </w:tc>
        <w:tc>
          <w:tcPr>
            <w:tcW w:w="3402" w:type="dxa"/>
            <w:vAlign w:val="center"/>
          </w:tcPr>
          <w:p w14:paraId="4DB840B9" w14:textId="673371CF" w:rsidR="00BB01AD" w:rsidRPr="000E76A4" w:rsidRDefault="00BB01AD" w:rsidP="005F794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FanSpeed</w:t>
            </w:r>
          </w:p>
        </w:tc>
      </w:tr>
      <w:tr w:rsidR="00BB01AD" w:rsidRPr="000E76A4" w14:paraId="35761B7D" w14:textId="77777777" w:rsidTr="00BB01AD">
        <w:trPr>
          <w:jc w:val="center"/>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0CB375BD" w14:textId="77777777" w:rsidR="00BB01AD" w:rsidRPr="000E76A4" w:rsidRDefault="00BB01AD" w:rsidP="005F7949">
            <w:pPr>
              <w:jc w:val="center"/>
              <w:rPr>
                <w:rFonts w:asciiTheme="minorHAnsi" w:hAnsiTheme="minorHAnsi" w:cstheme="minorHAnsi"/>
                <w:b w:val="0"/>
                <w:bCs w:val="0"/>
              </w:rPr>
            </w:pPr>
            <w:r w:rsidRPr="000E76A4">
              <w:rPr>
                <w:rFonts w:asciiTheme="minorHAnsi" w:hAnsiTheme="minorHAnsi" w:cstheme="minorHAnsi"/>
                <w:b w:val="0"/>
                <w:bCs w:val="0"/>
              </w:rPr>
              <w:t>4</w:t>
            </w:r>
          </w:p>
        </w:tc>
        <w:tc>
          <w:tcPr>
            <w:tcW w:w="3402" w:type="dxa"/>
            <w:vAlign w:val="center"/>
          </w:tcPr>
          <w:p w14:paraId="5BB87A06" w14:textId="6B76401F" w:rsidR="00BB01AD" w:rsidRPr="000E76A4" w:rsidRDefault="00BB01AD" w:rsidP="005F794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Mode</w:t>
            </w:r>
          </w:p>
        </w:tc>
      </w:tr>
      <w:tr w:rsidR="00BB01AD" w:rsidRPr="000E76A4" w14:paraId="04A44FB6" w14:textId="77777777" w:rsidTr="00BB01AD">
        <w:trPr>
          <w:jc w:val="center"/>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0F0963CE" w14:textId="77777777" w:rsidR="00BB01AD" w:rsidRPr="000E76A4" w:rsidRDefault="00BB01AD" w:rsidP="005F7949">
            <w:pPr>
              <w:jc w:val="center"/>
              <w:rPr>
                <w:rFonts w:asciiTheme="minorHAnsi" w:hAnsiTheme="minorHAnsi" w:cstheme="minorHAnsi"/>
                <w:b w:val="0"/>
                <w:bCs w:val="0"/>
              </w:rPr>
            </w:pPr>
            <w:r w:rsidRPr="000E76A4">
              <w:rPr>
                <w:rFonts w:asciiTheme="minorHAnsi" w:hAnsiTheme="minorHAnsi" w:cstheme="minorHAnsi"/>
                <w:b w:val="0"/>
                <w:bCs w:val="0"/>
              </w:rPr>
              <w:t>5</w:t>
            </w:r>
          </w:p>
        </w:tc>
        <w:tc>
          <w:tcPr>
            <w:tcW w:w="3402" w:type="dxa"/>
            <w:vAlign w:val="center"/>
          </w:tcPr>
          <w:p w14:paraId="76467DB2" w14:textId="746966C0" w:rsidR="00BB01AD" w:rsidRPr="000E76A4" w:rsidRDefault="00BB01AD" w:rsidP="005F794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Swing Horizontal</w:t>
            </w:r>
          </w:p>
        </w:tc>
      </w:tr>
      <w:tr w:rsidR="00BB01AD" w:rsidRPr="000E76A4" w14:paraId="1FE7F07D" w14:textId="77777777" w:rsidTr="00BB01AD">
        <w:trPr>
          <w:jc w:val="center"/>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2E92BA9B" w14:textId="77777777" w:rsidR="00BB01AD" w:rsidRPr="000E76A4" w:rsidRDefault="00BB01AD" w:rsidP="005F7949">
            <w:pPr>
              <w:jc w:val="center"/>
              <w:rPr>
                <w:rFonts w:asciiTheme="minorHAnsi" w:hAnsiTheme="minorHAnsi" w:cstheme="minorHAnsi"/>
                <w:b w:val="0"/>
                <w:bCs w:val="0"/>
              </w:rPr>
            </w:pPr>
            <w:r w:rsidRPr="000E76A4">
              <w:rPr>
                <w:rFonts w:asciiTheme="minorHAnsi" w:hAnsiTheme="minorHAnsi" w:cstheme="minorHAnsi"/>
                <w:b w:val="0"/>
                <w:bCs w:val="0"/>
              </w:rPr>
              <w:t>6</w:t>
            </w:r>
          </w:p>
        </w:tc>
        <w:tc>
          <w:tcPr>
            <w:tcW w:w="3402" w:type="dxa"/>
            <w:vAlign w:val="center"/>
          </w:tcPr>
          <w:p w14:paraId="4E0D9CB5" w14:textId="6E4575B9" w:rsidR="00BB01AD" w:rsidRPr="000E76A4" w:rsidRDefault="00BB01AD" w:rsidP="005F794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Swing Vertical</w:t>
            </w:r>
          </w:p>
        </w:tc>
      </w:tr>
      <w:tr w:rsidR="00BB01AD" w:rsidRPr="000E76A4" w14:paraId="6AFADEC5" w14:textId="77777777" w:rsidTr="00BB01AD">
        <w:trPr>
          <w:jc w:val="center"/>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2001B0DF" w14:textId="77777777" w:rsidR="00BB01AD" w:rsidRPr="000E76A4" w:rsidRDefault="00BB01AD" w:rsidP="005F7949">
            <w:pPr>
              <w:jc w:val="center"/>
              <w:rPr>
                <w:rFonts w:asciiTheme="minorHAnsi" w:hAnsiTheme="minorHAnsi" w:cstheme="minorHAnsi"/>
                <w:b w:val="0"/>
                <w:bCs w:val="0"/>
              </w:rPr>
            </w:pPr>
            <w:r w:rsidRPr="000E76A4">
              <w:rPr>
                <w:rFonts w:asciiTheme="minorHAnsi" w:hAnsiTheme="minorHAnsi" w:cstheme="minorHAnsi"/>
                <w:b w:val="0"/>
                <w:bCs w:val="0"/>
              </w:rPr>
              <w:t>7</w:t>
            </w:r>
          </w:p>
        </w:tc>
        <w:tc>
          <w:tcPr>
            <w:tcW w:w="3402" w:type="dxa"/>
            <w:vAlign w:val="center"/>
          </w:tcPr>
          <w:p w14:paraId="7BEB1D18" w14:textId="6FB16013" w:rsidR="00BB01AD" w:rsidRPr="000E76A4" w:rsidRDefault="00BB01AD" w:rsidP="005F794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On Timer</w:t>
            </w:r>
          </w:p>
        </w:tc>
      </w:tr>
      <w:tr w:rsidR="00BB01AD" w:rsidRPr="000E76A4" w14:paraId="2BED37F1" w14:textId="77777777" w:rsidTr="00BB01AD">
        <w:trPr>
          <w:jc w:val="center"/>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35412374" w14:textId="02BFB42A" w:rsidR="00BB01AD" w:rsidRPr="000E76A4" w:rsidRDefault="00BB01AD" w:rsidP="005F7949">
            <w:pPr>
              <w:jc w:val="center"/>
              <w:rPr>
                <w:rFonts w:asciiTheme="minorHAnsi" w:hAnsiTheme="minorHAnsi" w:cstheme="minorHAnsi"/>
                <w:b w:val="0"/>
                <w:bCs w:val="0"/>
              </w:rPr>
            </w:pPr>
            <w:r w:rsidRPr="000E76A4">
              <w:rPr>
                <w:rFonts w:asciiTheme="minorHAnsi" w:hAnsiTheme="minorHAnsi" w:cstheme="minorHAnsi"/>
                <w:b w:val="0"/>
                <w:bCs w:val="0"/>
              </w:rPr>
              <w:t>8</w:t>
            </w:r>
          </w:p>
        </w:tc>
        <w:tc>
          <w:tcPr>
            <w:tcW w:w="3402" w:type="dxa"/>
            <w:vAlign w:val="center"/>
          </w:tcPr>
          <w:p w14:paraId="1EF9E499" w14:textId="08E7C698" w:rsidR="00BB01AD" w:rsidRPr="000E76A4" w:rsidRDefault="00BB01AD" w:rsidP="005F794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Off Timer</w:t>
            </w:r>
          </w:p>
        </w:tc>
      </w:tr>
    </w:tbl>
    <w:p w14:paraId="7DBF03BA" w14:textId="77777777" w:rsidR="00BB01AD" w:rsidRPr="000E76A4" w:rsidRDefault="00BB01AD" w:rsidP="000C1505">
      <w:pPr>
        <w:ind w:firstLine="567"/>
        <w:jc w:val="both"/>
        <w:rPr>
          <w:rFonts w:asciiTheme="minorHAnsi" w:hAnsiTheme="minorHAnsi" w:cstheme="minorHAnsi"/>
        </w:rPr>
      </w:pPr>
    </w:p>
    <w:p w14:paraId="21B9ACD8" w14:textId="77777777" w:rsidR="00C10FBA" w:rsidRPr="000E76A4" w:rsidRDefault="00C10FBA" w:rsidP="000C1505">
      <w:pPr>
        <w:ind w:firstLine="567"/>
        <w:jc w:val="both"/>
        <w:rPr>
          <w:rFonts w:asciiTheme="minorHAnsi" w:hAnsiTheme="minorHAnsi" w:cstheme="minorHAnsi"/>
        </w:rPr>
      </w:pPr>
    </w:p>
    <w:p w14:paraId="6555A5D5" w14:textId="77777777" w:rsidR="00C10FBA" w:rsidRPr="000E76A4" w:rsidRDefault="00C10FBA" w:rsidP="000C1505">
      <w:pPr>
        <w:ind w:firstLine="567"/>
        <w:jc w:val="both"/>
        <w:rPr>
          <w:rFonts w:asciiTheme="minorHAnsi" w:hAnsiTheme="minorHAnsi" w:cstheme="minorHAnsi"/>
        </w:rPr>
      </w:pPr>
    </w:p>
    <w:p w14:paraId="6C4DB4A5" w14:textId="77777777" w:rsidR="00C10FBA" w:rsidRPr="000E76A4" w:rsidRDefault="00C10FBA" w:rsidP="000C1505">
      <w:pPr>
        <w:ind w:firstLine="567"/>
        <w:jc w:val="both"/>
        <w:rPr>
          <w:rFonts w:asciiTheme="minorHAnsi" w:hAnsiTheme="minorHAnsi" w:cstheme="minorHAnsi"/>
        </w:rPr>
      </w:pPr>
    </w:p>
    <w:p w14:paraId="4177C393" w14:textId="77777777" w:rsidR="00C10FBA" w:rsidRPr="000E76A4" w:rsidRDefault="00C10FBA" w:rsidP="000C1505">
      <w:pPr>
        <w:ind w:firstLine="567"/>
        <w:jc w:val="both"/>
        <w:rPr>
          <w:rFonts w:asciiTheme="minorHAnsi" w:hAnsiTheme="minorHAnsi" w:cstheme="minorHAnsi"/>
        </w:rPr>
      </w:pPr>
    </w:p>
    <w:p w14:paraId="72E1F74C" w14:textId="77777777" w:rsidR="00C10FBA" w:rsidRPr="000E76A4" w:rsidRDefault="00C10FBA" w:rsidP="000C1505">
      <w:pPr>
        <w:ind w:firstLine="567"/>
        <w:jc w:val="both"/>
        <w:rPr>
          <w:rFonts w:asciiTheme="minorHAnsi" w:hAnsiTheme="minorHAnsi" w:cstheme="minorHAnsi"/>
        </w:rPr>
      </w:pPr>
    </w:p>
    <w:p w14:paraId="5F01C005" w14:textId="77777777" w:rsidR="00C10FBA" w:rsidRPr="000E76A4" w:rsidRDefault="00C10FBA" w:rsidP="000C1505">
      <w:pPr>
        <w:ind w:firstLine="567"/>
        <w:jc w:val="both"/>
        <w:rPr>
          <w:rFonts w:asciiTheme="minorHAnsi" w:hAnsiTheme="minorHAnsi" w:cstheme="minorHAnsi"/>
        </w:rPr>
      </w:pPr>
    </w:p>
    <w:p w14:paraId="1706328B" w14:textId="77777777" w:rsidR="00C10FBA" w:rsidRPr="000E76A4" w:rsidRDefault="00C10FBA" w:rsidP="000C1505">
      <w:pPr>
        <w:ind w:firstLine="567"/>
        <w:jc w:val="both"/>
        <w:rPr>
          <w:rFonts w:asciiTheme="minorHAnsi" w:hAnsiTheme="minorHAnsi" w:cstheme="minorHAnsi"/>
        </w:rPr>
      </w:pPr>
    </w:p>
    <w:p w14:paraId="65510DB4" w14:textId="77777777" w:rsidR="00C10FBA" w:rsidRPr="000E76A4" w:rsidRDefault="00C10FBA" w:rsidP="000C1505">
      <w:pPr>
        <w:ind w:firstLine="567"/>
        <w:jc w:val="both"/>
        <w:rPr>
          <w:rFonts w:asciiTheme="minorHAnsi" w:hAnsiTheme="minorHAnsi" w:cstheme="minorHAnsi"/>
        </w:rPr>
      </w:pPr>
    </w:p>
    <w:p w14:paraId="7CBEAFB1" w14:textId="77777777" w:rsidR="00C10FBA" w:rsidRPr="000E76A4" w:rsidRDefault="00C10FBA" w:rsidP="000C1505">
      <w:pPr>
        <w:ind w:firstLine="567"/>
        <w:jc w:val="both"/>
        <w:rPr>
          <w:rFonts w:asciiTheme="minorHAnsi" w:hAnsiTheme="minorHAnsi" w:cstheme="minorHAnsi"/>
        </w:rPr>
      </w:pPr>
    </w:p>
    <w:p w14:paraId="43AC9569" w14:textId="0DD30E0C" w:rsidR="00543367" w:rsidRPr="000E76A4" w:rsidRDefault="00543367" w:rsidP="00A319F7">
      <w:pPr>
        <w:pStyle w:val="Heading2"/>
        <w:ind w:left="567"/>
        <w:rPr>
          <w:rFonts w:asciiTheme="minorHAnsi" w:hAnsiTheme="minorHAnsi" w:cstheme="minorHAnsi"/>
        </w:rPr>
      </w:pPr>
      <w:bookmarkStart w:id="49" w:name="_List_of_AC"/>
      <w:bookmarkStart w:id="50" w:name="_Toc173250351"/>
      <w:bookmarkEnd w:id="49"/>
      <w:r w:rsidRPr="000E76A4">
        <w:rPr>
          <w:rFonts w:asciiTheme="minorHAnsi" w:hAnsiTheme="minorHAnsi" w:cstheme="minorHAnsi"/>
        </w:rPr>
        <w:lastRenderedPageBreak/>
        <w:t xml:space="preserve">List of AC </w:t>
      </w:r>
      <w:r w:rsidR="00D96DF2" w:rsidRPr="000E76A4">
        <w:rPr>
          <w:rFonts w:asciiTheme="minorHAnsi" w:hAnsiTheme="minorHAnsi" w:cstheme="minorHAnsi"/>
        </w:rPr>
        <w:t>Brands</w:t>
      </w:r>
      <w:r w:rsidRPr="000E76A4">
        <w:rPr>
          <w:rFonts w:asciiTheme="minorHAnsi" w:hAnsiTheme="minorHAnsi" w:cstheme="minorHAnsi"/>
        </w:rPr>
        <w:t xml:space="preserve"> Supported by Gwy/Node</w:t>
      </w:r>
      <w:bookmarkEnd w:id="50"/>
    </w:p>
    <w:p w14:paraId="30EEF302" w14:textId="684223E1" w:rsidR="00995842" w:rsidRPr="000E76A4" w:rsidRDefault="00995842" w:rsidP="00995842">
      <w:pPr>
        <w:pStyle w:val="Caption"/>
        <w:keepNext/>
        <w:jc w:val="both"/>
        <w:rPr>
          <w:rFonts w:asciiTheme="minorHAnsi" w:hAnsiTheme="minorHAnsi" w:cstheme="minorHAnsi"/>
          <w:b w:val="0"/>
          <w:bCs w:val="0"/>
          <w:color w:val="auto"/>
          <w:sz w:val="24"/>
          <w:szCs w:val="24"/>
        </w:rPr>
      </w:pPr>
      <w:r w:rsidRPr="000E76A4">
        <w:rPr>
          <w:rFonts w:asciiTheme="minorHAnsi" w:hAnsiTheme="minorHAnsi" w:cstheme="minorHAnsi"/>
          <w:color w:val="auto"/>
          <w:sz w:val="24"/>
          <w:szCs w:val="24"/>
        </w:rPr>
        <w:t xml:space="preserve">Note: </w:t>
      </w:r>
      <w:r w:rsidRPr="000E76A4">
        <w:rPr>
          <w:rFonts w:asciiTheme="minorHAnsi" w:hAnsiTheme="minorHAnsi" w:cstheme="minorHAnsi"/>
          <w:b w:val="0"/>
          <w:bCs w:val="0"/>
          <w:color w:val="auto"/>
          <w:sz w:val="24"/>
          <w:szCs w:val="24"/>
        </w:rPr>
        <w:t xml:space="preserve">An AC manufacturer may have different AC protocols for different models of their Air conditioners. So, it’s not that the Gwy/Node will be able to contain any model of Air conditioner from the list of brands listed in </w:t>
      </w:r>
      <w:hyperlink w:anchor="_List_of_AC" w:history="1">
        <w:r w:rsidRPr="000E76A4">
          <w:rPr>
            <w:rStyle w:val="Hyperlink"/>
            <w:rFonts w:asciiTheme="minorHAnsi" w:hAnsiTheme="minorHAnsi" w:cstheme="minorHAnsi"/>
            <w:b w:val="0"/>
            <w:bCs w:val="0"/>
            <w:sz w:val="24"/>
            <w:szCs w:val="24"/>
          </w:rPr>
          <w:t>Table 5.2</w:t>
        </w:r>
      </w:hyperlink>
      <w:r w:rsidRPr="000E76A4">
        <w:rPr>
          <w:rFonts w:asciiTheme="minorHAnsi" w:hAnsiTheme="minorHAnsi" w:cstheme="minorHAnsi"/>
          <w:b w:val="0"/>
          <w:bCs w:val="0"/>
          <w:color w:val="auto"/>
          <w:sz w:val="24"/>
          <w:szCs w:val="24"/>
        </w:rPr>
        <w:t xml:space="preserve"> below.</w:t>
      </w:r>
      <w:r w:rsidR="00D14E2E" w:rsidRPr="000E76A4">
        <w:rPr>
          <w:rFonts w:asciiTheme="minorHAnsi" w:hAnsiTheme="minorHAnsi" w:cstheme="minorHAnsi"/>
          <w:b w:val="0"/>
          <w:bCs w:val="0"/>
          <w:color w:val="auto"/>
          <w:sz w:val="24"/>
          <w:szCs w:val="24"/>
        </w:rPr>
        <w:t xml:space="preserve"> If an AC remote is unsupported, then </w:t>
      </w:r>
      <w:r w:rsidR="0084224D" w:rsidRPr="000E76A4">
        <w:rPr>
          <w:rFonts w:asciiTheme="minorHAnsi" w:hAnsiTheme="minorHAnsi" w:cstheme="minorHAnsi"/>
          <w:b w:val="0"/>
          <w:bCs w:val="0"/>
          <w:color w:val="auto"/>
          <w:sz w:val="24"/>
          <w:szCs w:val="24"/>
        </w:rPr>
        <w:t xml:space="preserve">the device will emit blinking RED LED indication </w:t>
      </w:r>
      <w:proofErr w:type="gramStart"/>
      <w:r w:rsidR="0084224D" w:rsidRPr="000E76A4">
        <w:rPr>
          <w:rFonts w:asciiTheme="minorHAnsi" w:hAnsiTheme="minorHAnsi" w:cstheme="minorHAnsi"/>
          <w:b w:val="0"/>
          <w:bCs w:val="0"/>
          <w:color w:val="auto"/>
          <w:sz w:val="24"/>
          <w:szCs w:val="24"/>
        </w:rPr>
        <w:t>and also</w:t>
      </w:r>
      <w:proofErr w:type="gramEnd"/>
      <w:r w:rsidR="0084224D" w:rsidRPr="000E76A4">
        <w:rPr>
          <w:rFonts w:asciiTheme="minorHAnsi" w:hAnsiTheme="minorHAnsi" w:cstheme="minorHAnsi"/>
          <w:b w:val="0"/>
          <w:bCs w:val="0"/>
          <w:color w:val="auto"/>
          <w:sz w:val="24"/>
          <w:szCs w:val="24"/>
        </w:rPr>
        <w:t xml:space="preserve"> an ACK with </w:t>
      </w:r>
      <w:hyperlink w:anchor="_AC_REMOTE_UNSUPPORTED" w:history="1">
        <w:r w:rsidR="00DE2B6E" w:rsidRPr="000E76A4">
          <w:rPr>
            <w:rStyle w:val="Hyperlink"/>
            <w:rFonts w:asciiTheme="minorHAnsi" w:hAnsiTheme="minorHAnsi" w:cstheme="minorHAnsi"/>
            <w:b w:val="0"/>
            <w:bCs w:val="0"/>
            <w:sz w:val="24"/>
            <w:szCs w:val="24"/>
          </w:rPr>
          <w:t>AC_REMOTE_UNSUPPORTED</w:t>
        </w:r>
      </w:hyperlink>
      <w:r w:rsidR="00DE2B6E" w:rsidRPr="000E76A4">
        <w:rPr>
          <w:rFonts w:asciiTheme="minorHAnsi" w:hAnsiTheme="minorHAnsi" w:cstheme="minorHAnsi"/>
          <w:b w:val="0"/>
          <w:bCs w:val="0"/>
          <w:color w:val="auto"/>
          <w:sz w:val="24"/>
          <w:szCs w:val="24"/>
        </w:rPr>
        <w:t xml:space="preserve"> error code</w:t>
      </w:r>
      <w:r w:rsidR="0084224D" w:rsidRPr="000E76A4">
        <w:rPr>
          <w:rFonts w:asciiTheme="minorHAnsi" w:hAnsiTheme="minorHAnsi" w:cstheme="minorHAnsi"/>
          <w:b w:val="0"/>
          <w:bCs w:val="0"/>
          <w:color w:val="auto"/>
          <w:sz w:val="24"/>
          <w:szCs w:val="24"/>
        </w:rPr>
        <w:t xml:space="preserve"> is sent back.</w:t>
      </w:r>
    </w:p>
    <w:p w14:paraId="15A33153" w14:textId="3D90F13B" w:rsidR="00C10FBA" w:rsidRPr="000E76A4" w:rsidRDefault="00C10FBA" w:rsidP="00C10FBA">
      <w:pPr>
        <w:pStyle w:val="Caption"/>
        <w:keepNext/>
        <w:jc w:val="center"/>
        <w:rPr>
          <w:rFonts w:asciiTheme="minorHAnsi" w:hAnsiTheme="minorHAnsi" w:cstheme="minorHAnsi"/>
          <w:sz w:val="24"/>
          <w:szCs w:val="24"/>
        </w:rPr>
      </w:pPr>
      <w:bookmarkStart w:id="51" w:name="_Toc169879590"/>
      <w:r w:rsidRPr="000E76A4">
        <w:rPr>
          <w:rFonts w:asciiTheme="minorHAnsi" w:hAnsiTheme="minorHAnsi" w:cstheme="minorHAnsi"/>
          <w:sz w:val="24"/>
          <w:szCs w:val="24"/>
        </w:rPr>
        <w:t xml:space="preserve">Table </w:t>
      </w:r>
      <w:r w:rsidR="00EF119D" w:rsidRPr="000E76A4">
        <w:rPr>
          <w:rFonts w:asciiTheme="minorHAnsi" w:hAnsiTheme="minorHAnsi" w:cstheme="minorHAnsi"/>
          <w:sz w:val="24"/>
          <w:szCs w:val="24"/>
        </w:rPr>
        <w:fldChar w:fldCharType="begin"/>
      </w:r>
      <w:r w:rsidR="00EF119D" w:rsidRPr="000E76A4">
        <w:rPr>
          <w:rFonts w:asciiTheme="minorHAnsi" w:hAnsiTheme="minorHAnsi" w:cstheme="minorHAnsi"/>
          <w:sz w:val="24"/>
          <w:szCs w:val="24"/>
        </w:rPr>
        <w:instrText xml:space="preserve"> STYLEREF 1 \s </w:instrText>
      </w:r>
      <w:r w:rsidR="00EF119D" w:rsidRPr="000E76A4">
        <w:rPr>
          <w:rFonts w:asciiTheme="minorHAnsi" w:hAnsiTheme="minorHAnsi" w:cstheme="minorHAnsi"/>
          <w:sz w:val="24"/>
          <w:szCs w:val="24"/>
        </w:rPr>
        <w:fldChar w:fldCharType="separate"/>
      </w:r>
      <w:r w:rsidR="007F009D" w:rsidRPr="000E76A4">
        <w:rPr>
          <w:rFonts w:asciiTheme="minorHAnsi" w:hAnsiTheme="minorHAnsi" w:cstheme="minorHAnsi"/>
          <w:noProof/>
          <w:sz w:val="24"/>
          <w:szCs w:val="24"/>
        </w:rPr>
        <w:t>5</w:t>
      </w:r>
      <w:r w:rsidR="00EF119D" w:rsidRPr="000E76A4">
        <w:rPr>
          <w:rFonts w:asciiTheme="minorHAnsi" w:hAnsiTheme="minorHAnsi" w:cstheme="minorHAnsi"/>
          <w:sz w:val="24"/>
          <w:szCs w:val="24"/>
        </w:rPr>
        <w:fldChar w:fldCharType="end"/>
      </w:r>
      <w:r w:rsidR="00EF119D" w:rsidRPr="000E76A4">
        <w:rPr>
          <w:rFonts w:asciiTheme="minorHAnsi" w:hAnsiTheme="minorHAnsi" w:cstheme="minorHAnsi"/>
          <w:sz w:val="24"/>
          <w:szCs w:val="24"/>
        </w:rPr>
        <w:t>.</w:t>
      </w:r>
      <w:r w:rsidR="00EF119D" w:rsidRPr="000E76A4">
        <w:rPr>
          <w:rFonts w:asciiTheme="minorHAnsi" w:hAnsiTheme="minorHAnsi" w:cstheme="minorHAnsi"/>
          <w:sz w:val="24"/>
          <w:szCs w:val="24"/>
        </w:rPr>
        <w:fldChar w:fldCharType="begin"/>
      </w:r>
      <w:r w:rsidR="00EF119D" w:rsidRPr="000E76A4">
        <w:rPr>
          <w:rFonts w:asciiTheme="minorHAnsi" w:hAnsiTheme="minorHAnsi" w:cstheme="minorHAnsi"/>
          <w:sz w:val="24"/>
          <w:szCs w:val="24"/>
        </w:rPr>
        <w:instrText xml:space="preserve"> SEQ Table \* ARABIC \s 1 </w:instrText>
      </w:r>
      <w:r w:rsidR="00EF119D" w:rsidRPr="000E76A4">
        <w:rPr>
          <w:rFonts w:asciiTheme="minorHAnsi" w:hAnsiTheme="minorHAnsi" w:cstheme="minorHAnsi"/>
          <w:sz w:val="24"/>
          <w:szCs w:val="24"/>
        </w:rPr>
        <w:fldChar w:fldCharType="separate"/>
      </w:r>
      <w:r w:rsidR="007F009D" w:rsidRPr="000E76A4">
        <w:rPr>
          <w:rFonts w:asciiTheme="minorHAnsi" w:hAnsiTheme="minorHAnsi" w:cstheme="minorHAnsi"/>
          <w:noProof/>
          <w:sz w:val="24"/>
          <w:szCs w:val="24"/>
        </w:rPr>
        <w:t>2</w:t>
      </w:r>
      <w:r w:rsidR="00EF119D" w:rsidRPr="000E76A4">
        <w:rPr>
          <w:rFonts w:asciiTheme="minorHAnsi" w:hAnsiTheme="minorHAnsi" w:cstheme="minorHAnsi"/>
          <w:sz w:val="24"/>
          <w:szCs w:val="24"/>
        </w:rPr>
        <w:fldChar w:fldCharType="end"/>
      </w:r>
      <w:r w:rsidRPr="000E76A4">
        <w:rPr>
          <w:rFonts w:asciiTheme="minorHAnsi" w:hAnsiTheme="minorHAnsi" w:cstheme="minorHAnsi"/>
          <w:sz w:val="24"/>
          <w:szCs w:val="24"/>
        </w:rPr>
        <w:t xml:space="preserve"> – List of Supported AC Brands</w:t>
      </w:r>
      <w:bookmarkEnd w:id="51"/>
    </w:p>
    <w:tbl>
      <w:tblPr>
        <w:tblStyle w:val="MediumShading1-Accent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3402"/>
      </w:tblGrid>
      <w:tr w:rsidR="00931825" w:rsidRPr="000E76A4" w14:paraId="7F88DD9B" w14:textId="77777777" w:rsidTr="005F794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29" w:type="dxa"/>
          </w:tcPr>
          <w:p w14:paraId="4E782058" w14:textId="77777777" w:rsidR="00931825" w:rsidRPr="000E76A4" w:rsidRDefault="00931825" w:rsidP="005F7949">
            <w:pPr>
              <w:spacing w:before="80" w:after="80"/>
              <w:jc w:val="center"/>
              <w:rPr>
                <w:rFonts w:asciiTheme="minorHAnsi" w:hAnsiTheme="minorHAnsi" w:cstheme="minorHAnsi"/>
              </w:rPr>
            </w:pPr>
            <w:r w:rsidRPr="000E76A4">
              <w:rPr>
                <w:rFonts w:asciiTheme="minorHAnsi" w:hAnsiTheme="minorHAnsi" w:cstheme="minorHAnsi"/>
              </w:rPr>
              <w:t>Sl. No</w:t>
            </w:r>
          </w:p>
        </w:tc>
        <w:tc>
          <w:tcPr>
            <w:tcW w:w="3402" w:type="dxa"/>
          </w:tcPr>
          <w:p w14:paraId="717DBB57" w14:textId="6B7096B6" w:rsidR="00931825" w:rsidRPr="000E76A4" w:rsidRDefault="00D80EF2" w:rsidP="005F7949">
            <w:pPr>
              <w:spacing w:before="80" w:after="8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AC Brand</w:t>
            </w:r>
          </w:p>
        </w:tc>
      </w:tr>
      <w:tr w:rsidR="00931825" w:rsidRPr="000E76A4" w14:paraId="6FA5F5E8" w14:textId="77777777" w:rsidTr="005F7949">
        <w:trPr>
          <w:jc w:val="center"/>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40AA7DD1" w14:textId="77777777" w:rsidR="00931825" w:rsidRPr="000E76A4" w:rsidRDefault="00931825" w:rsidP="005F7949">
            <w:pPr>
              <w:jc w:val="center"/>
              <w:rPr>
                <w:rFonts w:asciiTheme="minorHAnsi" w:hAnsiTheme="minorHAnsi" w:cstheme="minorHAnsi"/>
                <w:b w:val="0"/>
                <w:bCs w:val="0"/>
              </w:rPr>
            </w:pPr>
            <w:r w:rsidRPr="000E76A4">
              <w:rPr>
                <w:rFonts w:asciiTheme="minorHAnsi" w:hAnsiTheme="minorHAnsi" w:cstheme="minorHAnsi"/>
                <w:b w:val="0"/>
                <w:bCs w:val="0"/>
              </w:rPr>
              <w:t>1</w:t>
            </w:r>
          </w:p>
        </w:tc>
        <w:tc>
          <w:tcPr>
            <w:tcW w:w="3402" w:type="dxa"/>
            <w:vAlign w:val="center"/>
          </w:tcPr>
          <w:p w14:paraId="67A9942A" w14:textId="653D8B8D" w:rsidR="00D80EF2" w:rsidRPr="000E76A4" w:rsidRDefault="00D80EF2" w:rsidP="005F794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Daikin</w:t>
            </w:r>
          </w:p>
        </w:tc>
      </w:tr>
      <w:tr w:rsidR="00931825" w:rsidRPr="000E76A4" w14:paraId="221DC3A2" w14:textId="77777777" w:rsidTr="005F7949">
        <w:trPr>
          <w:jc w:val="center"/>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4CD7BFA4" w14:textId="77777777" w:rsidR="00931825" w:rsidRPr="000E76A4" w:rsidRDefault="00931825" w:rsidP="005F7949">
            <w:pPr>
              <w:jc w:val="center"/>
              <w:rPr>
                <w:rFonts w:asciiTheme="minorHAnsi" w:hAnsiTheme="minorHAnsi" w:cstheme="minorHAnsi"/>
                <w:b w:val="0"/>
                <w:bCs w:val="0"/>
              </w:rPr>
            </w:pPr>
            <w:r w:rsidRPr="000E76A4">
              <w:rPr>
                <w:rFonts w:asciiTheme="minorHAnsi" w:hAnsiTheme="minorHAnsi" w:cstheme="minorHAnsi"/>
                <w:b w:val="0"/>
                <w:bCs w:val="0"/>
              </w:rPr>
              <w:t>2</w:t>
            </w:r>
          </w:p>
        </w:tc>
        <w:tc>
          <w:tcPr>
            <w:tcW w:w="3402" w:type="dxa"/>
            <w:vAlign w:val="center"/>
          </w:tcPr>
          <w:p w14:paraId="0BDFC1E2" w14:textId="27BC59E5" w:rsidR="00931825" w:rsidRPr="000E76A4" w:rsidRDefault="00D80EF2" w:rsidP="005F794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LG</w:t>
            </w:r>
          </w:p>
        </w:tc>
      </w:tr>
      <w:tr w:rsidR="00931825" w:rsidRPr="000E76A4" w14:paraId="23E54D9F" w14:textId="77777777" w:rsidTr="005F7949">
        <w:trPr>
          <w:jc w:val="center"/>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6AE6F118" w14:textId="77777777" w:rsidR="00931825" w:rsidRPr="000E76A4" w:rsidRDefault="00931825" w:rsidP="005F7949">
            <w:pPr>
              <w:jc w:val="center"/>
              <w:rPr>
                <w:rFonts w:asciiTheme="minorHAnsi" w:hAnsiTheme="minorHAnsi" w:cstheme="minorHAnsi"/>
                <w:b w:val="0"/>
                <w:bCs w:val="0"/>
              </w:rPr>
            </w:pPr>
            <w:r w:rsidRPr="000E76A4">
              <w:rPr>
                <w:rFonts w:asciiTheme="minorHAnsi" w:hAnsiTheme="minorHAnsi" w:cstheme="minorHAnsi"/>
                <w:b w:val="0"/>
                <w:bCs w:val="0"/>
              </w:rPr>
              <w:t>3</w:t>
            </w:r>
          </w:p>
        </w:tc>
        <w:tc>
          <w:tcPr>
            <w:tcW w:w="3402" w:type="dxa"/>
            <w:vAlign w:val="center"/>
          </w:tcPr>
          <w:p w14:paraId="38BC1E5B" w14:textId="7AB8B46B" w:rsidR="00931825" w:rsidRPr="000E76A4" w:rsidRDefault="00D80EF2" w:rsidP="005F794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Voltas</w:t>
            </w:r>
          </w:p>
        </w:tc>
      </w:tr>
      <w:tr w:rsidR="00931825" w:rsidRPr="000E76A4" w14:paraId="61D4E081" w14:textId="77777777" w:rsidTr="005F7949">
        <w:trPr>
          <w:jc w:val="center"/>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2EDF87F5" w14:textId="77777777" w:rsidR="00931825" w:rsidRPr="000E76A4" w:rsidRDefault="00931825" w:rsidP="005F7949">
            <w:pPr>
              <w:jc w:val="center"/>
              <w:rPr>
                <w:rFonts w:asciiTheme="minorHAnsi" w:hAnsiTheme="minorHAnsi" w:cstheme="minorHAnsi"/>
                <w:b w:val="0"/>
                <w:bCs w:val="0"/>
              </w:rPr>
            </w:pPr>
            <w:r w:rsidRPr="000E76A4">
              <w:rPr>
                <w:rFonts w:asciiTheme="minorHAnsi" w:hAnsiTheme="minorHAnsi" w:cstheme="minorHAnsi"/>
                <w:b w:val="0"/>
                <w:bCs w:val="0"/>
              </w:rPr>
              <w:t>4</w:t>
            </w:r>
          </w:p>
        </w:tc>
        <w:tc>
          <w:tcPr>
            <w:tcW w:w="3402" w:type="dxa"/>
            <w:vAlign w:val="center"/>
          </w:tcPr>
          <w:p w14:paraId="506F8883" w14:textId="74CA431D" w:rsidR="00931825" w:rsidRPr="000E76A4" w:rsidRDefault="00D80EF2" w:rsidP="005F794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Samsung</w:t>
            </w:r>
          </w:p>
        </w:tc>
      </w:tr>
      <w:tr w:rsidR="00931825" w:rsidRPr="000E76A4" w14:paraId="2C0D64D8" w14:textId="77777777" w:rsidTr="005F7949">
        <w:trPr>
          <w:jc w:val="center"/>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3EB5A9AD" w14:textId="77777777" w:rsidR="00931825" w:rsidRPr="000E76A4" w:rsidRDefault="00931825" w:rsidP="005F7949">
            <w:pPr>
              <w:jc w:val="center"/>
              <w:rPr>
                <w:rFonts w:asciiTheme="minorHAnsi" w:hAnsiTheme="minorHAnsi" w:cstheme="minorHAnsi"/>
                <w:b w:val="0"/>
                <w:bCs w:val="0"/>
              </w:rPr>
            </w:pPr>
            <w:r w:rsidRPr="000E76A4">
              <w:rPr>
                <w:rFonts w:asciiTheme="minorHAnsi" w:hAnsiTheme="minorHAnsi" w:cstheme="minorHAnsi"/>
                <w:b w:val="0"/>
                <w:bCs w:val="0"/>
              </w:rPr>
              <w:t>5</w:t>
            </w:r>
          </w:p>
        </w:tc>
        <w:tc>
          <w:tcPr>
            <w:tcW w:w="3402" w:type="dxa"/>
            <w:vAlign w:val="center"/>
          </w:tcPr>
          <w:p w14:paraId="5A3B3281" w14:textId="48516D71" w:rsidR="00931825" w:rsidRPr="000E76A4" w:rsidRDefault="00D80EF2" w:rsidP="005F794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Hitachi</w:t>
            </w:r>
          </w:p>
        </w:tc>
      </w:tr>
      <w:tr w:rsidR="00931825" w:rsidRPr="000E76A4" w14:paraId="426357F7" w14:textId="77777777" w:rsidTr="005F7949">
        <w:trPr>
          <w:jc w:val="center"/>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18E26E1D" w14:textId="77777777" w:rsidR="00931825" w:rsidRPr="000E76A4" w:rsidRDefault="00931825" w:rsidP="005F7949">
            <w:pPr>
              <w:jc w:val="center"/>
              <w:rPr>
                <w:rFonts w:asciiTheme="minorHAnsi" w:hAnsiTheme="minorHAnsi" w:cstheme="minorHAnsi"/>
                <w:b w:val="0"/>
                <w:bCs w:val="0"/>
              </w:rPr>
            </w:pPr>
            <w:r w:rsidRPr="000E76A4">
              <w:rPr>
                <w:rFonts w:asciiTheme="minorHAnsi" w:hAnsiTheme="minorHAnsi" w:cstheme="minorHAnsi"/>
                <w:b w:val="0"/>
                <w:bCs w:val="0"/>
              </w:rPr>
              <w:t>6</w:t>
            </w:r>
          </w:p>
        </w:tc>
        <w:tc>
          <w:tcPr>
            <w:tcW w:w="3402" w:type="dxa"/>
            <w:vAlign w:val="center"/>
          </w:tcPr>
          <w:p w14:paraId="41A7187D" w14:textId="512EE631" w:rsidR="00931825" w:rsidRPr="000E76A4" w:rsidRDefault="00D80EF2" w:rsidP="005F794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Haier</w:t>
            </w:r>
          </w:p>
        </w:tc>
      </w:tr>
      <w:tr w:rsidR="00931825" w:rsidRPr="000E76A4" w14:paraId="39D88AD9" w14:textId="77777777" w:rsidTr="005F7949">
        <w:trPr>
          <w:jc w:val="center"/>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78326F6D" w14:textId="77777777" w:rsidR="00931825" w:rsidRPr="000E76A4" w:rsidRDefault="00931825" w:rsidP="005F7949">
            <w:pPr>
              <w:jc w:val="center"/>
              <w:rPr>
                <w:rFonts w:asciiTheme="minorHAnsi" w:hAnsiTheme="minorHAnsi" w:cstheme="minorHAnsi"/>
                <w:b w:val="0"/>
                <w:bCs w:val="0"/>
              </w:rPr>
            </w:pPr>
            <w:r w:rsidRPr="000E76A4">
              <w:rPr>
                <w:rFonts w:asciiTheme="minorHAnsi" w:hAnsiTheme="minorHAnsi" w:cstheme="minorHAnsi"/>
                <w:b w:val="0"/>
                <w:bCs w:val="0"/>
              </w:rPr>
              <w:t>7</w:t>
            </w:r>
          </w:p>
        </w:tc>
        <w:tc>
          <w:tcPr>
            <w:tcW w:w="3402" w:type="dxa"/>
            <w:vAlign w:val="center"/>
          </w:tcPr>
          <w:p w14:paraId="41E99A7D" w14:textId="305D40ED" w:rsidR="00931825" w:rsidRPr="000E76A4" w:rsidRDefault="00D80EF2" w:rsidP="005F794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Carrier</w:t>
            </w:r>
          </w:p>
        </w:tc>
      </w:tr>
      <w:tr w:rsidR="00931825" w:rsidRPr="000E76A4" w14:paraId="3920E995" w14:textId="77777777" w:rsidTr="005F7949">
        <w:trPr>
          <w:jc w:val="center"/>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43536DB7" w14:textId="77777777" w:rsidR="00931825" w:rsidRPr="000E76A4" w:rsidRDefault="00931825" w:rsidP="005F7949">
            <w:pPr>
              <w:jc w:val="center"/>
              <w:rPr>
                <w:rFonts w:asciiTheme="minorHAnsi" w:hAnsiTheme="minorHAnsi" w:cstheme="minorHAnsi"/>
                <w:b w:val="0"/>
                <w:bCs w:val="0"/>
              </w:rPr>
            </w:pPr>
            <w:r w:rsidRPr="000E76A4">
              <w:rPr>
                <w:rFonts w:asciiTheme="minorHAnsi" w:hAnsiTheme="minorHAnsi" w:cstheme="minorHAnsi"/>
                <w:b w:val="0"/>
                <w:bCs w:val="0"/>
              </w:rPr>
              <w:t>8</w:t>
            </w:r>
          </w:p>
        </w:tc>
        <w:tc>
          <w:tcPr>
            <w:tcW w:w="3402" w:type="dxa"/>
            <w:vAlign w:val="center"/>
          </w:tcPr>
          <w:p w14:paraId="72A4D8DF" w14:textId="444BC9D1" w:rsidR="00931825" w:rsidRPr="000E76A4" w:rsidRDefault="00D80EF2" w:rsidP="005F794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Toshiba</w:t>
            </w:r>
          </w:p>
        </w:tc>
      </w:tr>
      <w:tr w:rsidR="00D80EF2" w:rsidRPr="000E76A4" w14:paraId="2A00BDE4" w14:textId="77777777" w:rsidTr="005F7949">
        <w:trPr>
          <w:jc w:val="center"/>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2FA53128" w14:textId="5F3FC386" w:rsidR="00D80EF2" w:rsidRPr="000E76A4" w:rsidRDefault="00D80EF2" w:rsidP="005F7949">
            <w:pPr>
              <w:jc w:val="center"/>
              <w:rPr>
                <w:rFonts w:asciiTheme="minorHAnsi" w:hAnsiTheme="minorHAnsi" w:cstheme="minorHAnsi"/>
                <w:b w:val="0"/>
                <w:bCs w:val="0"/>
              </w:rPr>
            </w:pPr>
            <w:r w:rsidRPr="000E76A4">
              <w:rPr>
                <w:rFonts w:asciiTheme="minorHAnsi" w:hAnsiTheme="minorHAnsi" w:cstheme="minorHAnsi"/>
                <w:b w:val="0"/>
                <w:bCs w:val="0"/>
              </w:rPr>
              <w:t>9</w:t>
            </w:r>
          </w:p>
        </w:tc>
        <w:tc>
          <w:tcPr>
            <w:tcW w:w="3402" w:type="dxa"/>
            <w:vAlign w:val="center"/>
          </w:tcPr>
          <w:p w14:paraId="6F5BA61E" w14:textId="7AF9E128" w:rsidR="00D80EF2" w:rsidRPr="000E76A4" w:rsidRDefault="00D80EF2" w:rsidP="005F794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Mitsubishi</w:t>
            </w:r>
          </w:p>
        </w:tc>
      </w:tr>
    </w:tbl>
    <w:p w14:paraId="2FE86304" w14:textId="77777777" w:rsidR="00543367" w:rsidRPr="000E76A4" w:rsidRDefault="00543367" w:rsidP="00543367">
      <w:pPr>
        <w:rPr>
          <w:rFonts w:asciiTheme="minorHAnsi" w:hAnsiTheme="minorHAnsi" w:cstheme="minorHAnsi"/>
        </w:rPr>
      </w:pPr>
    </w:p>
    <w:p w14:paraId="57F490E7" w14:textId="26C08B4B" w:rsidR="008F1D30" w:rsidRPr="000E76A4" w:rsidRDefault="008F1D30" w:rsidP="00A319F7">
      <w:pPr>
        <w:pStyle w:val="Heading2"/>
        <w:ind w:left="567"/>
        <w:rPr>
          <w:rFonts w:asciiTheme="minorHAnsi" w:hAnsiTheme="minorHAnsi" w:cstheme="minorHAnsi"/>
        </w:rPr>
      </w:pPr>
      <w:bookmarkStart w:id="52" w:name="_Toc173250352"/>
      <w:r w:rsidRPr="000E76A4">
        <w:rPr>
          <w:rFonts w:asciiTheme="minorHAnsi" w:hAnsiTheme="minorHAnsi" w:cstheme="minorHAnsi"/>
        </w:rPr>
        <w:t>MQTT Publishing</w:t>
      </w:r>
      <w:bookmarkEnd w:id="45"/>
      <w:bookmarkEnd w:id="52"/>
    </w:p>
    <w:p w14:paraId="78B002F4" w14:textId="13B9D059" w:rsidR="000433C6" w:rsidRPr="000E76A4" w:rsidRDefault="000433C6" w:rsidP="003B65BD">
      <w:pPr>
        <w:ind w:firstLine="720"/>
        <w:jc w:val="both"/>
        <w:rPr>
          <w:rFonts w:asciiTheme="minorHAnsi" w:hAnsiTheme="minorHAnsi" w:cstheme="minorHAnsi"/>
        </w:rPr>
      </w:pPr>
      <w:r w:rsidRPr="000E76A4">
        <w:rPr>
          <w:rFonts w:asciiTheme="minorHAnsi" w:hAnsiTheme="minorHAnsi" w:cstheme="minorHAnsi"/>
        </w:rPr>
        <w:t>In MQTT, publishing is the concept of sending data to a specific topic. Topics are like channels in MQTT</w:t>
      </w:r>
      <w:r w:rsidR="00E21EC9" w:rsidRPr="000E76A4">
        <w:rPr>
          <w:rFonts w:asciiTheme="minorHAnsi" w:hAnsiTheme="minorHAnsi" w:cstheme="minorHAnsi"/>
        </w:rPr>
        <w:t>. There can be any number of topics and all topics are unique. Devices that have subscribed to the topic will receive data from that topic</w:t>
      </w:r>
      <w:r w:rsidR="00FD5F60" w:rsidRPr="000E76A4">
        <w:rPr>
          <w:rFonts w:asciiTheme="minorHAnsi" w:hAnsiTheme="minorHAnsi" w:cstheme="minorHAnsi"/>
        </w:rPr>
        <w:t>.</w:t>
      </w:r>
    </w:p>
    <w:p w14:paraId="772FBC83" w14:textId="78B45C56" w:rsidR="00C967F2" w:rsidRPr="000E76A4" w:rsidRDefault="00C967F2" w:rsidP="00270920">
      <w:pPr>
        <w:pStyle w:val="Heading2"/>
        <w:ind w:left="567"/>
        <w:rPr>
          <w:rFonts w:asciiTheme="minorHAnsi" w:hAnsiTheme="minorHAnsi" w:cstheme="minorHAnsi"/>
        </w:rPr>
      </w:pPr>
      <w:bookmarkStart w:id="53" w:name="_Toc162878782"/>
      <w:bookmarkStart w:id="54" w:name="_Toc173250353"/>
      <w:r w:rsidRPr="000E76A4">
        <w:rPr>
          <w:rFonts w:asciiTheme="minorHAnsi" w:hAnsiTheme="minorHAnsi" w:cstheme="minorHAnsi"/>
        </w:rPr>
        <w:t>MQTT Subscribing</w:t>
      </w:r>
      <w:bookmarkEnd w:id="53"/>
      <w:bookmarkEnd w:id="54"/>
    </w:p>
    <w:p w14:paraId="1E72AFA4" w14:textId="5A7AAE90" w:rsidR="004D231B" w:rsidRPr="000E76A4" w:rsidRDefault="00A01684" w:rsidP="00A804D5">
      <w:pPr>
        <w:rPr>
          <w:rFonts w:asciiTheme="minorHAnsi" w:hAnsiTheme="minorHAnsi" w:cstheme="minorHAnsi"/>
        </w:rPr>
      </w:pPr>
      <w:r w:rsidRPr="000E76A4">
        <w:rPr>
          <w:rFonts w:asciiTheme="minorHAnsi" w:hAnsiTheme="minorHAnsi" w:cstheme="minorHAnsi"/>
        </w:rPr>
        <w:t xml:space="preserve">     </w:t>
      </w:r>
      <w:r w:rsidR="003B65BD">
        <w:rPr>
          <w:rFonts w:asciiTheme="minorHAnsi" w:hAnsiTheme="minorHAnsi" w:cstheme="minorHAnsi"/>
        </w:rPr>
        <w:tab/>
      </w:r>
      <w:r w:rsidRPr="000E76A4">
        <w:rPr>
          <w:rFonts w:asciiTheme="minorHAnsi" w:hAnsiTheme="minorHAnsi" w:cstheme="minorHAnsi"/>
        </w:rPr>
        <w:t xml:space="preserve">In MQTT, Subscribing is the concept of listening for data from a specific topic. </w:t>
      </w:r>
    </w:p>
    <w:p w14:paraId="655012A5" w14:textId="4A78491E" w:rsidR="00F3267B" w:rsidRPr="000E76A4" w:rsidRDefault="00455E36" w:rsidP="00556848">
      <w:pPr>
        <w:pStyle w:val="Heading1"/>
        <w:rPr>
          <w:rFonts w:asciiTheme="minorHAnsi" w:hAnsiTheme="minorHAnsi" w:cstheme="minorHAnsi"/>
        </w:rPr>
      </w:pPr>
      <w:bookmarkStart w:id="55" w:name="_Gateway_LED_Indications"/>
      <w:bookmarkStart w:id="56" w:name="_Toc162878783"/>
      <w:bookmarkStart w:id="57" w:name="_Toc173250354"/>
      <w:bookmarkEnd w:id="55"/>
      <w:r w:rsidRPr="000E76A4">
        <w:rPr>
          <w:rFonts w:asciiTheme="minorHAnsi" w:hAnsiTheme="minorHAnsi" w:cstheme="minorHAnsi"/>
        </w:rPr>
        <w:t>Gateway LED Indication</w:t>
      </w:r>
      <w:r w:rsidR="006C4959" w:rsidRPr="000E76A4">
        <w:rPr>
          <w:rFonts w:asciiTheme="minorHAnsi" w:hAnsiTheme="minorHAnsi" w:cstheme="minorHAnsi"/>
        </w:rPr>
        <w:t>s</w:t>
      </w:r>
      <w:bookmarkEnd w:id="56"/>
      <w:bookmarkEnd w:id="57"/>
    </w:p>
    <w:p w14:paraId="74E81980" w14:textId="04579176" w:rsidR="006C4959" w:rsidRPr="000E76A4" w:rsidRDefault="006C4959" w:rsidP="00411794">
      <w:pPr>
        <w:pStyle w:val="Caption"/>
        <w:keepNext/>
        <w:jc w:val="center"/>
        <w:rPr>
          <w:rFonts w:asciiTheme="minorHAnsi" w:hAnsiTheme="minorHAnsi" w:cstheme="minorHAnsi"/>
          <w:sz w:val="24"/>
          <w:szCs w:val="24"/>
        </w:rPr>
      </w:pPr>
      <w:bookmarkStart w:id="58" w:name="_Toc169879591"/>
      <w:r w:rsidRPr="000E76A4">
        <w:rPr>
          <w:rFonts w:asciiTheme="minorHAnsi" w:hAnsiTheme="minorHAnsi" w:cstheme="minorHAnsi"/>
          <w:sz w:val="24"/>
          <w:szCs w:val="24"/>
        </w:rPr>
        <w:t xml:space="preserve">Table </w:t>
      </w:r>
      <w:r w:rsidR="00EF119D" w:rsidRPr="000E76A4">
        <w:rPr>
          <w:rFonts w:asciiTheme="minorHAnsi" w:hAnsiTheme="minorHAnsi" w:cstheme="minorHAnsi"/>
          <w:sz w:val="24"/>
          <w:szCs w:val="24"/>
        </w:rPr>
        <w:fldChar w:fldCharType="begin"/>
      </w:r>
      <w:r w:rsidR="00EF119D" w:rsidRPr="000E76A4">
        <w:rPr>
          <w:rFonts w:asciiTheme="minorHAnsi" w:hAnsiTheme="minorHAnsi" w:cstheme="minorHAnsi"/>
          <w:sz w:val="24"/>
          <w:szCs w:val="24"/>
        </w:rPr>
        <w:instrText xml:space="preserve"> STYLEREF 1 \s </w:instrText>
      </w:r>
      <w:r w:rsidR="00EF119D" w:rsidRPr="000E76A4">
        <w:rPr>
          <w:rFonts w:asciiTheme="minorHAnsi" w:hAnsiTheme="minorHAnsi" w:cstheme="minorHAnsi"/>
          <w:sz w:val="24"/>
          <w:szCs w:val="24"/>
        </w:rPr>
        <w:fldChar w:fldCharType="separate"/>
      </w:r>
      <w:r w:rsidR="007F009D" w:rsidRPr="000E76A4">
        <w:rPr>
          <w:rFonts w:asciiTheme="minorHAnsi" w:hAnsiTheme="minorHAnsi" w:cstheme="minorHAnsi"/>
          <w:noProof/>
          <w:sz w:val="24"/>
          <w:szCs w:val="24"/>
        </w:rPr>
        <w:t>6</w:t>
      </w:r>
      <w:r w:rsidR="00EF119D" w:rsidRPr="000E76A4">
        <w:rPr>
          <w:rFonts w:asciiTheme="minorHAnsi" w:hAnsiTheme="minorHAnsi" w:cstheme="minorHAnsi"/>
          <w:sz w:val="24"/>
          <w:szCs w:val="24"/>
        </w:rPr>
        <w:fldChar w:fldCharType="end"/>
      </w:r>
      <w:r w:rsidR="00EF119D" w:rsidRPr="000E76A4">
        <w:rPr>
          <w:rFonts w:asciiTheme="minorHAnsi" w:hAnsiTheme="minorHAnsi" w:cstheme="minorHAnsi"/>
          <w:sz w:val="24"/>
          <w:szCs w:val="24"/>
        </w:rPr>
        <w:t>.</w:t>
      </w:r>
      <w:r w:rsidR="00EF119D" w:rsidRPr="000E76A4">
        <w:rPr>
          <w:rFonts w:asciiTheme="minorHAnsi" w:hAnsiTheme="minorHAnsi" w:cstheme="minorHAnsi"/>
          <w:sz w:val="24"/>
          <w:szCs w:val="24"/>
        </w:rPr>
        <w:fldChar w:fldCharType="begin"/>
      </w:r>
      <w:r w:rsidR="00EF119D" w:rsidRPr="000E76A4">
        <w:rPr>
          <w:rFonts w:asciiTheme="minorHAnsi" w:hAnsiTheme="minorHAnsi" w:cstheme="minorHAnsi"/>
          <w:sz w:val="24"/>
          <w:szCs w:val="24"/>
        </w:rPr>
        <w:instrText xml:space="preserve"> SEQ Table \* ARABIC \s 1 </w:instrText>
      </w:r>
      <w:r w:rsidR="00EF119D" w:rsidRPr="000E76A4">
        <w:rPr>
          <w:rFonts w:asciiTheme="minorHAnsi" w:hAnsiTheme="minorHAnsi" w:cstheme="minorHAnsi"/>
          <w:sz w:val="24"/>
          <w:szCs w:val="24"/>
        </w:rPr>
        <w:fldChar w:fldCharType="separate"/>
      </w:r>
      <w:r w:rsidR="007F009D" w:rsidRPr="000E76A4">
        <w:rPr>
          <w:rFonts w:asciiTheme="minorHAnsi" w:hAnsiTheme="minorHAnsi" w:cstheme="minorHAnsi"/>
          <w:noProof/>
          <w:sz w:val="24"/>
          <w:szCs w:val="24"/>
        </w:rPr>
        <w:t>1</w:t>
      </w:r>
      <w:r w:rsidR="00EF119D" w:rsidRPr="000E76A4">
        <w:rPr>
          <w:rFonts w:asciiTheme="minorHAnsi" w:hAnsiTheme="minorHAnsi" w:cstheme="minorHAnsi"/>
          <w:sz w:val="24"/>
          <w:szCs w:val="24"/>
        </w:rPr>
        <w:fldChar w:fldCharType="end"/>
      </w:r>
      <w:r w:rsidRPr="000E76A4">
        <w:rPr>
          <w:rFonts w:asciiTheme="minorHAnsi" w:hAnsiTheme="minorHAnsi" w:cstheme="minorHAnsi"/>
          <w:sz w:val="24"/>
          <w:szCs w:val="24"/>
        </w:rPr>
        <w:t xml:space="preserve"> Gateway LED Indication</w:t>
      </w:r>
      <w:bookmarkEnd w:id="58"/>
    </w:p>
    <w:tbl>
      <w:tblPr>
        <w:tblStyle w:val="MediumShading1-Accent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3402"/>
        <w:gridCol w:w="5205"/>
      </w:tblGrid>
      <w:tr w:rsidR="00F61E54" w:rsidRPr="000E76A4" w14:paraId="35771325" w14:textId="77777777" w:rsidTr="00CA34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Borders>
              <w:top w:val="none" w:sz="0" w:space="0" w:color="auto"/>
              <w:left w:val="none" w:sz="0" w:space="0" w:color="auto"/>
              <w:bottom w:val="none" w:sz="0" w:space="0" w:color="auto"/>
              <w:right w:val="none" w:sz="0" w:space="0" w:color="auto"/>
            </w:tcBorders>
          </w:tcPr>
          <w:p w14:paraId="64FD26CB" w14:textId="24FBCCD2" w:rsidR="00F61E54" w:rsidRPr="000E76A4" w:rsidRDefault="00F61E54" w:rsidP="000D11CD">
            <w:pPr>
              <w:spacing w:before="80" w:after="80"/>
              <w:jc w:val="center"/>
              <w:rPr>
                <w:rFonts w:asciiTheme="minorHAnsi" w:hAnsiTheme="minorHAnsi" w:cstheme="minorHAnsi"/>
              </w:rPr>
            </w:pPr>
            <w:r w:rsidRPr="000E76A4">
              <w:rPr>
                <w:rFonts w:asciiTheme="minorHAnsi" w:hAnsiTheme="minorHAnsi" w:cstheme="minorHAnsi"/>
              </w:rPr>
              <w:t>Sl.</w:t>
            </w:r>
            <w:r w:rsidR="00066E2E" w:rsidRPr="000E76A4">
              <w:rPr>
                <w:rFonts w:asciiTheme="minorHAnsi" w:hAnsiTheme="minorHAnsi" w:cstheme="minorHAnsi"/>
              </w:rPr>
              <w:t xml:space="preserve"> </w:t>
            </w:r>
            <w:r w:rsidRPr="000E76A4">
              <w:rPr>
                <w:rFonts w:asciiTheme="minorHAnsi" w:hAnsiTheme="minorHAnsi" w:cstheme="minorHAnsi"/>
              </w:rPr>
              <w:t>No</w:t>
            </w:r>
          </w:p>
        </w:tc>
        <w:tc>
          <w:tcPr>
            <w:tcW w:w="3402" w:type="dxa"/>
            <w:tcBorders>
              <w:top w:val="none" w:sz="0" w:space="0" w:color="auto"/>
              <w:left w:val="none" w:sz="0" w:space="0" w:color="auto"/>
              <w:bottom w:val="none" w:sz="0" w:space="0" w:color="auto"/>
              <w:right w:val="none" w:sz="0" w:space="0" w:color="auto"/>
            </w:tcBorders>
          </w:tcPr>
          <w:p w14:paraId="5EC6287D" w14:textId="26FB3587" w:rsidR="00F61E54" w:rsidRPr="000E76A4" w:rsidRDefault="00435E2F" w:rsidP="000D11CD">
            <w:pPr>
              <w:spacing w:before="80" w:after="8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Pattern</w:t>
            </w:r>
          </w:p>
        </w:tc>
        <w:tc>
          <w:tcPr>
            <w:tcW w:w="5205" w:type="dxa"/>
            <w:tcBorders>
              <w:top w:val="none" w:sz="0" w:space="0" w:color="auto"/>
              <w:left w:val="none" w:sz="0" w:space="0" w:color="auto"/>
              <w:bottom w:val="none" w:sz="0" w:space="0" w:color="auto"/>
              <w:right w:val="none" w:sz="0" w:space="0" w:color="auto"/>
            </w:tcBorders>
          </w:tcPr>
          <w:p w14:paraId="730C2F14" w14:textId="77777777" w:rsidR="00F61E54" w:rsidRPr="000E76A4" w:rsidRDefault="00F61E54" w:rsidP="000D11CD">
            <w:pPr>
              <w:spacing w:before="80" w:after="8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Description</w:t>
            </w:r>
          </w:p>
        </w:tc>
      </w:tr>
      <w:tr w:rsidR="007E3283" w:rsidRPr="000E76A4" w14:paraId="30846E84" w14:textId="77777777" w:rsidTr="00CA3478">
        <w:tc>
          <w:tcPr>
            <w:cnfStyle w:val="001000000000" w:firstRow="0" w:lastRow="0" w:firstColumn="1" w:lastColumn="0" w:oddVBand="0" w:evenVBand="0" w:oddHBand="0" w:evenHBand="0" w:firstRowFirstColumn="0" w:firstRowLastColumn="0" w:lastRowFirstColumn="0" w:lastRowLastColumn="0"/>
            <w:tcW w:w="1129" w:type="dxa"/>
            <w:vAlign w:val="center"/>
          </w:tcPr>
          <w:p w14:paraId="2F47CDE0" w14:textId="46F91351" w:rsidR="007E3283" w:rsidRPr="000E76A4" w:rsidRDefault="007E3283" w:rsidP="000D11CD">
            <w:pPr>
              <w:jc w:val="center"/>
              <w:rPr>
                <w:rFonts w:asciiTheme="minorHAnsi" w:hAnsiTheme="minorHAnsi" w:cstheme="minorHAnsi"/>
                <w:b w:val="0"/>
                <w:bCs w:val="0"/>
              </w:rPr>
            </w:pPr>
            <w:r w:rsidRPr="000E76A4">
              <w:rPr>
                <w:rFonts w:asciiTheme="minorHAnsi" w:hAnsiTheme="minorHAnsi" w:cstheme="minorHAnsi"/>
                <w:b w:val="0"/>
                <w:bCs w:val="0"/>
              </w:rPr>
              <w:t>1</w:t>
            </w:r>
          </w:p>
        </w:tc>
        <w:tc>
          <w:tcPr>
            <w:tcW w:w="3402" w:type="dxa"/>
            <w:vAlign w:val="center"/>
          </w:tcPr>
          <w:p w14:paraId="70B1D9B9" w14:textId="6C5FBD93" w:rsidR="007E3283" w:rsidRPr="000E76A4" w:rsidRDefault="00B913CC" w:rsidP="000D11C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 xml:space="preserve">Toggle </w:t>
            </w:r>
            <w:r w:rsidR="000D2CDB" w:rsidRPr="000E76A4">
              <w:rPr>
                <w:rFonts w:asciiTheme="minorHAnsi" w:hAnsiTheme="minorHAnsi" w:cstheme="minorHAnsi"/>
              </w:rPr>
              <w:t>Red + Green + Blue</w:t>
            </w:r>
          </w:p>
        </w:tc>
        <w:tc>
          <w:tcPr>
            <w:tcW w:w="5205" w:type="dxa"/>
            <w:vAlign w:val="center"/>
          </w:tcPr>
          <w:p w14:paraId="71FA75C1" w14:textId="5CC39A82" w:rsidR="007E3283" w:rsidRPr="000E76A4" w:rsidRDefault="00971810" w:rsidP="000D11CD">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 xml:space="preserve">Gateway </w:t>
            </w:r>
            <w:r w:rsidR="005112B3" w:rsidRPr="000E76A4">
              <w:rPr>
                <w:rFonts w:asciiTheme="minorHAnsi" w:hAnsiTheme="minorHAnsi" w:cstheme="minorHAnsi"/>
              </w:rPr>
              <w:t xml:space="preserve">has booted successfully. </w:t>
            </w:r>
            <w:r w:rsidR="0071673C" w:rsidRPr="000E76A4">
              <w:rPr>
                <w:rFonts w:asciiTheme="minorHAnsi" w:hAnsiTheme="minorHAnsi" w:cstheme="minorHAnsi"/>
              </w:rPr>
              <w:t>The LED will stay in this pattern for 3s</w:t>
            </w:r>
            <w:r w:rsidR="00B6624E" w:rsidRPr="000E76A4">
              <w:rPr>
                <w:rFonts w:asciiTheme="minorHAnsi" w:hAnsiTheme="minorHAnsi" w:cstheme="minorHAnsi"/>
              </w:rPr>
              <w:t xml:space="preserve"> and then resume normal operation and will be in one of the states below.</w:t>
            </w:r>
          </w:p>
        </w:tc>
      </w:tr>
      <w:tr w:rsidR="00F61E54" w:rsidRPr="000E76A4" w14:paraId="35A03CFD" w14:textId="77777777" w:rsidTr="00CA3478">
        <w:tc>
          <w:tcPr>
            <w:cnfStyle w:val="001000000000" w:firstRow="0" w:lastRow="0" w:firstColumn="1" w:lastColumn="0" w:oddVBand="0" w:evenVBand="0" w:oddHBand="0" w:evenHBand="0" w:firstRowFirstColumn="0" w:firstRowLastColumn="0" w:lastRowFirstColumn="0" w:lastRowLastColumn="0"/>
            <w:tcW w:w="1129" w:type="dxa"/>
            <w:vAlign w:val="center"/>
          </w:tcPr>
          <w:p w14:paraId="3426361A" w14:textId="734FAADD" w:rsidR="00F61E54" w:rsidRPr="000E76A4" w:rsidRDefault="007E3283" w:rsidP="000D11CD">
            <w:pPr>
              <w:jc w:val="center"/>
              <w:rPr>
                <w:rFonts w:asciiTheme="minorHAnsi" w:hAnsiTheme="minorHAnsi" w:cstheme="minorHAnsi"/>
                <w:b w:val="0"/>
                <w:bCs w:val="0"/>
              </w:rPr>
            </w:pPr>
            <w:r w:rsidRPr="000E76A4">
              <w:rPr>
                <w:rFonts w:asciiTheme="minorHAnsi" w:hAnsiTheme="minorHAnsi" w:cstheme="minorHAnsi"/>
                <w:b w:val="0"/>
                <w:bCs w:val="0"/>
              </w:rPr>
              <w:t>2</w:t>
            </w:r>
          </w:p>
        </w:tc>
        <w:tc>
          <w:tcPr>
            <w:tcW w:w="3402" w:type="dxa"/>
            <w:vAlign w:val="center"/>
          </w:tcPr>
          <w:p w14:paraId="38F65E1C" w14:textId="70254512" w:rsidR="00F61E54" w:rsidRPr="000E76A4" w:rsidRDefault="00DC7A89" w:rsidP="000D11C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Solid Red</w:t>
            </w:r>
          </w:p>
        </w:tc>
        <w:tc>
          <w:tcPr>
            <w:tcW w:w="5205" w:type="dxa"/>
            <w:vAlign w:val="center"/>
          </w:tcPr>
          <w:p w14:paraId="5E8529C4" w14:textId="18AE3153" w:rsidR="00F61E54" w:rsidRPr="000E76A4" w:rsidRDefault="00E5151C" w:rsidP="000D11CD">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Gateway is not connected with MQTT</w:t>
            </w:r>
            <w:r w:rsidR="00A87A97" w:rsidRPr="000E76A4">
              <w:rPr>
                <w:rFonts w:asciiTheme="minorHAnsi" w:hAnsiTheme="minorHAnsi" w:cstheme="minorHAnsi"/>
              </w:rPr>
              <w:t xml:space="preserve"> server</w:t>
            </w:r>
          </w:p>
        </w:tc>
      </w:tr>
      <w:tr w:rsidR="00F61E54" w:rsidRPr="000E76A4" w14:paraId="547EB613" w14:textId="77777777" w:rsidTr="00CA3478">
        <w:tc>
          <w:tcPr>
            <w:cnfStyle w:val="001000000000" w:firstRow="0" w:lastRow="0" w:firstColumn="1" w:lastColumn="0" w:oddVBand="0" w:evenVBand="0" w:oddHBand="0" w:evenHBand="0" w:firstRowFirstColumn="0" w:firstRowLastColumn="0" w:lastRowFirstColumn="0" w:lastRowLastColumn="0"/>
            <w:tcW w:w="1129" w:type="dxa"/>
            <w:vAlign w:val="center"/>
          </w:tcPr>
          <w:p w14:paraId="5F508841" w14:textId="0018B321" w:rsidR="00F61E54" w:rsidRPr="000E76A4" w:rsidRDefault="007E3283" w:rsidP="000D11CD">
            <w:pPr>
              <w:jc w:val="center"/>
              <w:rPr>
                <w:rFonts w:asciiTheme="minorHAnsi" w:hAnsiTheme="minorHAnsi" w:cstheme="minorHAnsi"/>
                <w:b w:val="0"/>
                <w:bCs w:val="0"/>
              </w:rPr>
            </w:pPr>
            <w:r w:rsidRPr="000E76A4">
              <w:rPr>
                <w:rFonts w:asciiTheme="minorHAnsi" w:hAnsiTheme="minorHAnsi" w:cstheme="minorHAnsi"/>
                <w:b w:val="0"/>
                <w:bCs w:val="0"/>
              </w:rPr>
              <w:t>3</w:t>
            </w:r>
          </w:p>
        </w:tc>
        <w:tc>
          <w:tcPr>
            <w:tcW w:w="3402" w:type="dxa"/>
            <w:vAlign w:val="center"/>
          </w:tcPr>
          <w:p w14:paraId="2F88175B" w14:textId="621B6AF3" w:rsidR="00F61E54" w:rsidRPr="000E76A4" w:rsidRDefault="00427A25" w:rsidP="000D11C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Toggling</w:t>
            </w:r>
            <w:r w:rsidR="00D96CC5" w:rsidRPr="000E76A4">
              <w:rPr>
                <w:rFonts w:asciiTheme="minorHAnsi" w:hAnsiTheme="minorHAnsi" w:cstheme="minorHAnsi"/>
              </w:rPr>
              <w:t xml:space="preserve"> Red + Blue</w:t>
            </w:r>
            <w:r w:rsidRPr="000E76A4">
              <w:rPr>
                <w:rFonts w:asciiTheme="minorHAnsi" w:hAnsiTheme="minorHAnsi" w:cstheme="minorHAnsi"/>
              </w:rPr>
              <w:t xml:space="preserve"> </w:t>
            </w:r>
            <w:r w:rsidR="00DA51A5" w:rsidRPr="000E76A4">
              <w:rPr>
                <w:rFonts w:asciiTheme="minorHAnsi" w:hAnsiTheme="minorHAnsi" w:cstheme="minorHAnsi"/>
              </w:rPr>
              <w:t>(500</w:t>
            </w:r>
            <w:r w:rsidRPr="000E76A4">
              <w:rPr>
                <w:rFonts w:asciiTheme="minorHAnsi" w:hAnsiTheme="minorHAnsi" w:cstheme="minorHAnsi"/>
              </w:rPr>
              <w:t>ms Red ON, Blue OFF | 500ms Red OFF, Blue ON)</w:t>
            </w:r>
          </w:p>
        </w:tc>
        <w:tc>
          <w:tcPr>
            <w:tcW w:w="5205" w:type="dxa"/>
            <w:vAlign w:val="center"/>
          </w:tcPr>
          <w:p w14:paraId="12F4CD90" w14:textId="4C314198" w:rsidR="00F61E54" w:rsidRPr="000E76A4" w:rsidRDefault="00FB045D" w:rsidP="000D11CD">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Gateway is not registered</w:t>
            </w:r>
          </w:p>
        </w:tc>
      </w:tr>
      <w:tr w:rsidR="00F61E54" w:rsidRPr="000E76A4" w14:paraId="55C8ABEB" w14:textId="77777777" w:rsidTr="00CA3478">
        <w:tc>
          <w:tcPr>
            <w:cnfStyle w:val="001000000000" w:firstRow="0" w:lastRow="0" w:firstColumn="1" w:lastColumn="0" w:oddVBand="0" w:evenVBand="0" w:oddHBand="0" w:evenHBand="0" w:firstRowFirstColumn="0" w:firstRowLastColumn="0" w:lastRowFirstColumn="0" w:lastRowLastColumn="0"/>
            <w:tcW w:w="1129" w:type="dxa"/>
            <w:vAlign w:val="center"/>
          </w:tcPr>
          <w:p w14:paraId="1C1BC98D" w14:textId="50C37EFC" w:rsidR="00F61E54" w:rsidRPr="000E76A4" w:rsidRDefault="007E3283" w:rsidP="000D11CD">
            <w:pPr>
              <w:jc w:val="center"/>
              <w:rPr>
                <w:rFonts w:asciiTheme="minorHAnsi" w:hAnsiTheme="minorHAnsi" w:cstheme="minorHAnsi"/>
                <w:b w:val="0"/>
                <w:bCs w:val="0"/>
              </w:rPr>
            </w:pPr>
            <w:r w:rsidRPr="000E76A4">
              <w:rPr>
                <w:rFonts w:asciiTheme="minorHAnsi" w:hAnsiTheme="minorHAnsi" w:cstheme="minorHAnsi"/>
                <w:b w:val="0"/>
                <w:bCs w:val="0"/>
              </w:rPr>
              <w:lastRenderedPageBreak/>
              <w:t>4</w:t>
            </w:r>
          </w:p>
        </w:tc>
        <w:tc>
          <w:tcPr>
            <w:tcW w:w="3402" w:type="dxa"/>
            <w:vAlign w:val="center"/>
          </w:tcPr>
          <w:p w14:paraId="710FE71C" w14:textId="19AFAA22" w:rsidR="00F61E54" w:rsidRPr="000E76A4" w:rsidRDefault="00E001BC" w:rsidP="000D11C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Solid BLUE</w:t>
            </w:r>
          </w:p>
        </w:tc>
        <w:tc>
          <w:tcPr>
            <w:tcW w:w="5205" w:type="dxa"/>
            <w:vAlign w:val="center"/>
          </w:tcPr>
          <w:p w14:paraId="0A22028E" w14:textId="37E3083D" w:rsidR="00F61E54" w:rsidRPr="000E76A4" w:rsidRDefault="00284A25" w:rsidP="000D11CD">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 xml:space="preserve">Gateway is in </w:t>
            </w:r>
            <w:r w:rsidR="000D6F43" w:rsidRPr="000E76A4">
              <w:rPr>
                <w:rFonts w:asciiTheme="minorHAnsi" w:hAnsiTheme="minorHAnsi" w:cstheme="minorHAnsi"/>
              </w:rPr>
              <w:t>AC remote</w:t>
            </w:r>
            <w:r w:rsidR="00A50504" w:rsidRPr="000E76A4">
              <w:rPr>
                <w:rFonts w:asciiTheme="minorHAnsi" w:hAnsiTheme="minorHAnsi" w:cstheme="minorHAnsi"/>
              </w:rPr>
              <w:t xml:space="preserve"> </w:t>
            </w:r>
            <w:r w:rsidR="001E744F" w:rsidRPr="000E76A4">
              <w:rPr>
                <w:rFonts w:asciiTheme="minorHAnsi" w:hAnsiTheme="minorHAnsi" w:cstheme="minorHAnsi"/>
              </w:rPr>
              <w:t>c</w:t>
            </w:r>
            <w:r w:rsidRPr="000E76A4">
              <w:rPr>
                <w:rFonts w:asciiTheme="minorHAnsi" w:hAnsiTheme="minorHAnsi" w:cstheme="minorHAnsi"/>
              </w:rPr>
              <w:t>onfiguration mode</w:t>
            </w:r>
          </w:p>
        </w:tc>
      </w:tr>
      <w:tr w:rsidR="00F61E54" w:rsidRPr="000E76A4" w14:paraId="6B62EDBE" w14:textId="77777777" w:rsidTr="00CA3478">
        <w:tc>
          <w:tcPr>
            <w:cnfStyle w:val="001000000000" w:firstRow="0" w:lastRow="0" w:firstColumn="1" w:lastColumn="0" w:oddVBand="0" w:evenVBand="0" w:oddHBand="0" w:evenHBand="0" w:firstRowFirstColumn="0" w:firstRowLastColumn="0" w:lastRowFirstColumn="0" w:lastRowLastColumn="0"/>
            <w:tcW w:w="1129" w:type="dxa"/>
            <w:vAlign w:val="center"/>
          </w:tcPr>
          <w:p w14:paraId="0E784844" w14:textId="3E1FEC58" w:rsidR="00F61E54" w:rsidRPr="000E76A4" w:rsidRDefault="007E3283" w:rsidP="000D11CD">
            <w:pPr>
              <w:jc w:val="center"/>
              <w:rPr>
                <w:rFonts w:asciiTheme="minorHAnsi" w:hAnsiTheme="minorHAnsi" w:cstheme="minorHAnsi"/>
                <w:b w:val="0"/>
                <w:bCs w:val="0"/>
              </w:rPr>
            </w:pPr>
            <w:r w:rsidRPr="000E76A4">
              <w:rPr>
                <w:rFonts w:asciiTheme="minorHAnsi" w:hAnsiTheme="minorHAnsi" w:cstheme="minorHAnsi"/>
                <w:b w:val="0"/>
                <w:bCs w:val="0"/>
              </w:rPr>
              <w:t>5</w:t>
            </w:r>
          </w:p>
        </w:tc>
        <w:tc>
          <w:tcPr>
            <w:tcW w:w="3402" w:type="dxa"/>
            <w:vAlign w:val="center"/>
          </w:tcPr>
          <w:p w14:paraId="37790FC7" w14:textId="7EB52FB0" w:rsidR="00F61E54" w:rsidRPr="000E76A4" w:rsidRDefault="00E001BC" w:rsidP="000D11C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Blinking BLUE</w:t>
            </w:r>
          </w:p>
        </w:tc>
        <w:tc>
          <w:tcPr>
            <w:tcW w:w="5205" w:type="dxa"/>
            <w:vAlign w:val="center"/>
          </w:tcPr>
          <w:p w14:paraId="3A5F0C2D" w14:textId="1BBFE780" w:rsidR="00F61E54" w:rsidRPr="000E76A4" w:rsidRDefault="005311C0" w:rsidP="000D11CD">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Gateway is in Teaching mode</w:t>
            </w:r>
          </w:p>
        </w:tc>
      </w:tr>
      <w:tr w:rsidR="00F61E54" w:rsidRPr="000E76A4" w14:paraId="0054A028" w14:textId="77777777" w:rsidTr="00CA3478">
        <w:tc>
          <w:tcPr>
            <w:cnfStyle w:val="001000000000" w:firstRow="0" w:lastRow="0" w:firstColumn="1" w:lastColumn="0" w:oddVBand="0" w:evenVBand="0" w:oddHBand="0" w:evenHBand="0" w:firstRowFirstColumn="0" w:firstRowLastColumn="0" w:lastRowFirstColumn="0" w:lastRowLastColumn="0"/>
            <w:tcW w:w="1129" w:type="dxa"/>
            <w:vAlign w:val="center"/>
          </w:tcPr>
          <w:p w14:paraId="4D47723B" w14:textId="3F6B4F0A" w:rsidR="00F61E54" w:rsidRPr="000E76A4" w:rsidRDefault="007E3283" w:rsidP="000D11CD">
            <w:pPr>
              <w:jc w:val="center"/>
              <w:rPr>
                <w:rFonts w:asciiTheme="minorHAnsi" w:hAnsiTheme="minorHAnsi" w:cstheme="minorHAnsi"/>
                <w:b w:val="0"/>
                <w:bCs w:val="0"/>
              </w:rPr>
            </w:pPr>
            <w:r w:rsidRPr="000E76A4">
              <w:rPr>
                <w:rFonts w:asciiTheme="minorHAnsi" w:hAnsiTheme="minorHAnsi" w:cstheme="minorHAnsi"/>
                <w:b w:val="0"/>
                <w:bCs w:val="0"/>
              </w:rPr>
              <w:t>6</w:t>
            </w:r>
          </w:p>
        </w:tc>
        <w:tc>
          <w:tcPr>
            <w:tcW w:w="3402" w:type="dxa"/>
            <w:vAlign w:val="center"/>
          </w:tcPr>
          <w:p w14:paraId="48F623F7" w14:textId="255B7C06" w:rsidR="00F61E54" w:rsidRPr="000E76A4" w:rsidRDefault="00D11C08" w:rsidP="000D11C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Solid Green</w:t>
            </w:r>
          </w:p>
        </w:tc>
        <w:tc>
          <w:tcPr>
            <w:tcW w:w="5205" w:type="dxa"/>
            <w:vAlign w:val="center"/>
          </w:tcPr>
          <w:p w14:paraId="25CE8F1A" w14:textId="21514181" w:rsidR="00F61E54" w:rsidRPr="000E76A4" w:rsidRDefault="004D3BDF" w:rsidP="000D11CD">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 xml:space="preserve">Gateway is connected </w:t>
            </w:r>
            <w:r w:rsidR="00B6624E" w:rsidRPr="000E76A4">
              <w:rPr>
                <w:rFonts w:asciiTheme="minorHAnsi" w:hAnsiTheme="minorHAnsi" w:cstheme="minorHAnsi"/>
              </w:rPr>
              <w:t>to</w:t>
            </w:r>
            <w:r w:rsidRPr="000E76A4">
              <w:rPr>
                <w:rFonts w:asciiTheme="minorHAnsi" w:hAnsiTheme="minorHAnsi" w:cstheme="minorHAnsi"/>
              </w:rPr>
              <w:t xml:space="preserve"> MQTT, Registered and Configured. Meaning, the Gateway is fully operational</w:t>
            </w:r>
          </w:p>
        </w:tc>
      </w:tr>
      <w:tr w:rsidR="00D10112" w:rsidRPr="000E76A4" w14:paraId="1B49057B" w14:textId="77777777" w:rsidTr="00CA3478">
        <w:tc>
          <w:tcPr>
            <w:cnfStyle w:val="001000000000" w:firstRow="0" w:lastRow="0" w:firstColumn="1" w:lastColumn="0" w:oddVBand="0" w:evenVBand="0" w:oddHBand="0" w:evenHBand="0" w:firstRowFirstColumn="0" w:firstRowLastColumn="0" w:lastRowFirstColumn="0" w:lastRowLastColumn="0"/>
            <w:tcW w:w="1129" w:type="dxa"/>
            <w:vAlign w:val="center"/>
          </w:tcPr>
          <w:p w14:paraId="0CFEF3DB" w14:textId="5B6403F1" w:rsidR="00D10112" w:rsidRPr="000E76A4" w:rsidRDefault="00D10112" w:rsidP="000D11CD">
            <w:pPr>
              <w:jc w:val="center"/>
              <w:rPr>
                <w:rFonts w:asciiTheme="minorHAnsi" w:hAnsiTheme="minorHAnsi" w:cstheme="minorHAnsi"/>
                <w:b w:val="0"/>
                <w:bCs w:val="0"/>
              </w:rPr>
            </w:pPr>
            <w:r w:rsidRPr="000E76A4">
              <w:rPr>
                <w:rFonts w:asciiTheme="minorHAnsi" w:hAnsiTheme="minorHAnsi" w:cstheme="minorHAnsi"/>
                <w:b w:val="0"/>
                <w:bCs w:val="0"/>
              </w:rPr>
              <w:t>7</w:t>
            </w:r>
          </w:p>
        </w:tc>
        <w:tc>
          <w:tcPr>
            <w:tcW w:w="3402" w:type="dxa"/>
            <w:vAlign w:val="center"/>
          </w:tcPr>
          <w:p w14:paraId="2BDDD960" w14:textId="11501A46" w:rsidR="00D10112" w:rsidRPr="000E76A4" w:rsidRDefault="00051C8A" w:rsidP="000D11C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Solid Purple</w:t>
            </w:r>
          </w:p>
        </w:tc>
        <w:tc>
          <w:tcPr>
            <w:tcW w:w="5205" w:type="dxa"/>
            <w:vAlign w:val="center"/>
          </w:tcPr>
          <w:p w14:paraId="78E8EFEB" w14:textId="2F3C51B0" w:rsidR="00D10112" w:rsidRPr="000E76A4" w:rsidRDefault="00051C8A" w:rsidP="000D11CD">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Gateway is sending out an IR command</w:t>
            </w:r>
            <w:r w:rsidR="000E0C61" w:rsidRPr="000E76A4">
              <w:rPr>
                <w:rFonts w:asciiTheme="minorHAnsi" w:hAnsiTheme="minorHAnsi" w:cstheme="minorHAnsi"/>
              </w:rPr>
              <w:t>. This is momentary. This will last less than a second.</w:t>
            </w:r>
          </w:p>
        </w:tc>
      </w:tr>
      <w:tr w:rsidR="00F7473B" w:rsidRPr="000E76A4" w14:paraId="30B0C50B" w14:textId="77777777" w:rsidTr="00CA3478">
        <w:tc>
          <w:tcPr>
            <w:cnfStyle w:val="001000000000" w:firstRow="0" w:lastRow="0" w:firstColumn="1" w:lastColumn="0" w:oddVBand="0" w:evenVBand="0" w:oddHBand="0" w:evenHBand="0" w:firstRowFirstColumn="0" w:firstRowLastColumn="0" w:lastRowFirstColumn="0" w:lastRowLastColumn="0"/>
            <w:tcW w:w="1129" w:type="dxa"/>
            <w:vAlign w:val="center"/>
          </w:tcPr>
          <w:p w14:paraId="74883740" w14:textId="1458FA5B" w:rsidR="00F7473B" w:rsidRPr="000E76A4" w:rsidRDefault="00E7501C" w:rsidP="000D11CD">
            <w:pPr>
              <w:jc w:val="center"/>
              <w:rPr>
                <w:rFonts w:asciiTheme="minorHAnsi" w:hAnsiTheme="minorHAnsi" w:cstheme="minorHAnsi"/>
                <w:b w:val="0"/>
                <w:bCs w:val="0"/>
              </w:rPr>
            </w:pPr>
            <w:r w:rsidRPr="000E76A4">
              <w:rPr>
                <w:rFonts w:asciiTheme="minorHAnsi" w:hAnsiTheme="minorHAnsi" w:cstheme="minorHAnsi"/>
                <w:b w:val="0"/>
                <w:bCs w:val="0"/>
              </w:rPr>
              <w:t>8</w:t>
            </w:r>
          </w:p>
        </w:tc>
        <w:tc>
          <w:tcPr>
            <w:tcW w:w="3402" w:type="dxa"/>
            <w:vAlign w:val="center"/>
          </w:tcPr>
          <w:p w14:paraId="28BC7B9A" w14:textId="623E186B" w:rsidR="00F7473B" w:rsidRPr="000E76A4" w:rsidRDefault="00E7501C" w:rsidP="000D11C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Blinking RED</w:t>
            </w:r>
            <w:r w:rsidR="00DA2177" w:rsidRPr="000E76A4">
              <w:rPr>
                <w:rFonts w:asciiTheme="minorHAnsi" w:hAnsiTheme="minorHAnsi" w:cstheme="minorHAnsi"/>
              </w:rPr>
              <w:t xml:space="preserve"> (200ms ON | 200ms OFF) x3</w:t>
            </w:r>
          </w:p>
        </w:tc>
        <w:tc>
          <w:tcPr>
            <w:tcW w:w="5205" w:type="dxa"/>
            <w:vAlign w:val="center"/>
          </w:tcPr>
          <w:p w14:paraId="61DE8568" w14:textId="47A35CED" w:rsidR="00F7473B" w:rsidRPr="000E76A4" w:rsidRDefault="00E7501C" w:rsidP="000D11CD">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Unsupported remote detected during AC Remote Configuration process.</w:t>
            </w:r>
          </w:p>
        </w:tc>
      </w:tr>
    </w:tbl>
    <w:p w14:paraId="30035D11" w14:textId="44AB5DF3" w:rsidR="007C4AE4" w:rsidRPr="000E76A4" w:rsidRDefault="00564911" w:rsidP="00556848">
      <w:pPr>
        <w:pStyle w:val="Heading1"/>
        <w:rPr>
          <w:rFonts w:asciiTheme="minorHAnsi" w:hAnsiTheme="minorHAnsi" w:cstheme="minorHAnsi"/>
        </w:rPr>
      </w:pPr>
      <w:bookmarkStart w:id="59" w:name="_Toc162878784"/>
      <w:bookmarkStart w:id="60" w:name="_Toc173250355"/>
      <w:r w:rsidRPr="000E76A4">
        <w:rPr>
          <w:rFonts w:asciiTheme="minorHAnsi" w:hAnsiTheme="minorHAnsi" w:cstheme="minorHAnsi"/>
        </w:rPr>
        <w:t>Node LED Indications</w:t>
      </w:r>
      <w:bookmarkEnd w:id="59"/>
      <w:bookmarkEnd w:id="60"/>
    </w:p>
    <w:p w14:paraId="1DF9DE70" w14:textId="1D9EB27E" w:rsidR="00424D43" w:rsidRPr="000E76A4" w:rsidRDefault="00424D43" w:rsidP="00424D43">
      <w:pPr>
        <w:pStyle w:val="Caption"/>
        <w:keepNext/>
        <w:jc w:val="center"/>
        <w:rPr>
          <w:rFonts w:asciiTheme="minorHAnsi" w:hAnsiTheme="minorHAnsi" w:cstheme="minorHAnsi"/>
          <w:sz w:val="24"/>
          <w:szCs w:val="24"/>
        </w:rPr>
      </w:pPr>
      <w:bookmarkStart w:id="61" w:name="_Toc169879592"/>
      <w:r w:rsidRPr="000E76A4">
        <w:rPr>
          <w:rFonts w:asciiTheme="minorHAnsi" w:hAnsiTheme="minorHAnsi" w:cstheme="minorHAnsi"/>
          <w:sz w:val="24"/>
          <w:szCs w:val="24"/>
        </w:rPr>
        <w:t xml:space="preserve">Table </w:t>
      </w:r>
      <w:r w:rsidR="00EF119D" w:rsidRPr="000E76A4">
        <w:rPr>
          <w:rFonts w:asciiTheme="minorHAnsi" w:hAnsiTheme="minorHAnsi" w:cstheme="minorHAnsi"/>
          <w:sz w:val="24"/>
          <w:szCs w:val="24"/>
        </w:rPr>
        <w:fldChar w:fldCharType="begin"/>
      </w:r>
      <w:r w:rsidR="00EF119D" w:rsidRPr="000E76A4">
        <w:rPr>
          <w:rFonts w:asciiTheme="minorHAnsi" w:hAnsiTheme="minorHAnsi" w:cstheme="minorHAnsi"/>
          <w:sz w:val="24"/>
          <w:szCs w:val="24"/>
        </w:rPr>
        <w:instrText xml:space="preserve"> STYLEREF 1 \s </w:instrText>
      </w:r>
      <w:r w:rsidR="00EF119D" w:rsidRPr="000E76A4">
        <w:rPr>
          <w:rFonts w:asciiTheme="minorHAnsi" w:hAnsiTheme="minorHAnsi" w:cstheme="minorHAnsi"/>
          <w:sz w:val="24"/>
          <w:szCs w:val="24"/>
        </w:rPr>
        <w:fldChar w:fldCharType="separate"/>
      </w:r>
      <w:r w:rsidR="007F009D" w:rsidRPr="000E76A4">
        <w:rPr>
          <w:rFonts w:asciiTheme="minorHAnsi" w:hAnsiTheme="minorHAnsi" w:cstheme="minorHAnsi"/>
          <w:noProof/>
          <w:sz w:val="24"/>
          <w:szCs w:val="24"/>
        </w:rPr>
        <w:t>7</w:t>
      </w:r>
      <w:r w:rsidR="00EF119D" w:rsidRPr="000E76A4">
        <w:rPr>
          <w:rFonts w:asciiTheme="minorHAnsi" w:hAnsiTheme="minorHAnsi" w:cstheme="minorHAnsi"/>
          <w:sz w:val="24"/>
          <w:szCs w:val="24"/>
        </w:rPr>
        <w:fldChar w:fldCharType="end"/>
      </w:r>
      <w:r w:rsidR="00EF119D" w:rsidRPr="000E76A4">
        <w:rPr>
          <w:rFonts w:asciiTheme="minorHAnsi" w:hAnsiTheme="minorHAnsi" w:cstheme="minorHAnsi"/>
          <w:sz w:val="24"/>
          <w:szCs w:val="24"/>
        </w:rPr>
        <w:t>.</w:t>
      </w:r>
      <w:r w:rsidR="00EF119D" w:rsidRPr="000E76A4">
        <w:rPr>
          <w:rFonts w:asciiTheme="minorHAnsi" w:hAnsiTheme="minorHAnsi" w:cstheme="minorHAnsi"/>
          <w:sz w:val="24"/>
          <w:szCs w:val="24"/>
        </w:rPr>
        <w:fldChar w:fldCharType="begin"/>
      </w:r>
      <w:r w:rsidR="00EF119D" w:rsidRPr="000E76A4">
        <w:rPr>
          <w:rFonts w:asciiTheme="minorHAnsi" w:hAnsiTheme="minorHAnsi" w:cstheme="minorHAnsi"/>
          <w:sz w:val="24"/>
          <w:szCs w:val="24"/>
        </w:rPr>
        <w:instrText xml:space="preserve"> SEQ Table \* ARABIC \s 1 </w:instrText>
      </w:r>
      <w:r w:rsidR="00EF119D" w:rsidRPr="000E76A4">
        <w:rPr>
          <w:rFonts w:asciiTheme="minorHAnsi" w:hAnsiTheme="minorHAnsi" w:cstheme="minorHAnsi"/>
          <w:sz w:val="24"/>
          <w:szCs w:val="24"/>
        </w:rPr>
        <w:fldChar w:fldCharType="separate"/>
      </w:r>
      <w:r w:rsidR="007F009D" w:rsidRPr="000E76A4">
        <w:rPr>
          <w:rFonts w:asciiTheme="minorHAnsi" w:hAnsiTheme="minorHAnsi" w:cstheme="minorHAnsi"/>
          <w:noProof/>
          <w:sz w:val="24"/>
          <w:szCs w:val="24"/>
        </w:rPr>
        <w:t>1</w:t>
      </w:r>
      <w:r w:rsidR="00EF119D" w:rsidRPr="000E76A4">
        <w:rPr>
          <w:rFonts w:asciiTheme="minorHAnsi" w:hAnsiTheme="minorHAnsi" w:cstheme="minorHAnsi"/>
          <w:sz w:val="24"/>
          <w:szCs w:val="24"/>
        </w:rPr>
        <w:fldChar w:fldCharType="end"/>
      </w:r>
      <w:r w:rsidRPr="000E76A4">
        <w:rPr>
          <w:rFonts w:asciiTheme="minorHAnsi" w:hAnsiTheme="minorHAnsi" w:cstheme="minorHAnsi"/>
          <w:sz w:val="24"/>
          <w:szCs w:val="24"/>
        </w:rPr>
        <w:t xml:space="preserve"> Node LED Indication</w:t>
      </w:r>
      <w:bookmarkEnd w:id="61"/>
    </w:p>
    <w:tbl>
      <w:tblPr>
        <w:tblStyle w:val="MediumShading1-Accent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3402"/>
        <w:gridCol w:w="5205"/>
      </w:tblGrid>
      <w:tr w:rsidR="00F61E54" w:rsidRPr="000E76A4" w14:paraId="7CF18B2A" w14:textId="77777777" w:rsidTr="00CA34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Borders>
              <w:top w:val="none" w:sz="0" w:space="0" w:color="auto"/>
              <w:left w:val="none" w:sz="0" w:space="0" w:color="auto"/>
              <w:bottom w:val="none" w:sz="0" w:space="0" w:color="auto"/>
              <w:right w:val="none" w:sz="0" w:space="0" w:color="auto"/>
            </w:tcBorders>
          </w:tcPr>
          <w:p w14:paraId="4990CB7D" w14:textId="6AED6117" w:rsidR="00F61E54" w:rsidRPr="000E76A4" w:rsidRDefault="00F61E54" w:rsidP="000D11CD">
            <w:pPr>
              <w:spacing w:before="80" w:after="80"/>
              <w:jc w:val="center"/>
              <w:rPr>
                <w:rFonts w:asciiTheme="minorHAnsi" w:hAnsiTheme="minorHAnsi" w:cstheme="minorHAnsi"/>
              </w:rPr>
            </w:pPr>
            <w:r w:rsidRPr="000E76A4">
              <w:rPr>
                <w:rFonts w:asciiTheme="minorHAnsi" w:hAnsiTheme="minorHAnsi" w:cstheme="minorHAnsi"/>
              </w:rPr>
              <w:t>Sl.</w:t>
            </w:r>
            <w:r w:rsidR="00066E2E" w:rsidRPr="000E76A4">
              <w:rPr>
                <w:rFonts w:asciiTheme="minorHAnsi" w:hAnsiTheme="minorHAnsi" w:cstheme="minorHAnsi"/>
              </w:rPr>
              <w:t xml:space="preserve"> </w:t>
            </w:r>
            <w:r w:rsidRPr="000E76A4">
              <w:rPr>
                <w:rFonts w:asciiTheme="minorHAnsi" w:hAnsiTheme="minorHAnsi" w:cstheme="minorHAnsi"/>
              </w:rPr>
              <w:t>No</w:t>
            </w:r>
          </w:p>
        </w:tc>
        <w:tc>
          <w:tcPr>
            <w:tcW w:w="3402" w:type="dxa"/>
            <w:tcBorders>
              <w:top w:val="none" w:sz="0" w:space="0" w:color="auto"/>
              <w:left w:val="none" w:sz="0" w:space="0" w:color="auto"/>
              <w:bottom w:val="none" w:sz="0" w:space="0" w:color="auto"/>
              <w:right w:val="none" w:sz="0" w:space="0" w:color="auto"/>
            </w:tcBorders>
          </w:tcPr>
          <w:p w14:paraId="52DB53A7" w14:textId="77777777" w:rsidR="00F61E54" w:rsidRPr="000E76A4" w:rsidRDefault="00F61E54" w:rsidP="000D11CD">
            <w:pPr>
              <w:spacing w:before="80" w:after="8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Parameter</w:t>
            </w:r>
          </w:p>
        </w:tc>
        <w:tc>
          <w:tcPr>
            <w:tcW w:w="5205" w:type="dxa"/>
            <w:tcBorders>
              <w:top w:val="none" w:sz="0" w:space="0" w:color="auto"/>
              <w:left w:val="none" w:sz="0" w:space="0" w:color="auto"/>
              <w:bottom w:val="none" w:sz="0" w:space="0" w:color="auto"/>
              <w:right w:val="none" w:sz="0" w:space="0" w:color="auto"/>
            </w:tcBorders>
          </w:tcPr>
          <w:p w14:paraId="4324FC58" w14:textId="77777777" w:rsidR="00F61E54" w:rsidRPr="000E76A4" w:rsidRDefault="00F61E54" w:rsidP="000D11CD">
            <w:pPr>
              <w:spacing w:before="80" w:after="8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Description</w:t>
            </w:r>
          </w:p>
        </w:tc>
      </w:tr>
      <w:tr w:rsidR="00247EC2" w:rsidRPr="000E76A4" w14:paraId="2FE8900D" w14:textId="77777777" w:rsidTr="00CA3478">
        <w:tc>
          <w:tcPr>
            <w:cnfStyle w:val="001000000000" w:firstRow="0" w:lastRow="0" w:firstColumn="1" w:lastColumn="0" w:oddVBand="0" w:evenVBand="0" w:oddHBand="0" w:evenHBand="0" w:firstRowFirstColumn="0" w:firstRowLastColumn="0" w:lastRowFirstColumn="0" w:lastRowLastColumn="0"/>
            <w:tcW w:w="1129" w:type="dxa"/>
            <w:vAlign w:val="center"/>
          </w:tcPr>
          <w:p w14:paraId="300D7D0E" w14:textId="51869183" w:rsidR="00247EC2" w:rsidRPr="000E76A4" w:rsidRDefault="0071673C" w:rsidP="00247EC2">
            <w:pPr>
              <w:jc w:val="center"/>
              <w:rPr>
                <w:rFonts w:asciiTheme="minorHAnsi" w:hAnsiTheme="minorHAnsi" w:cstheme="minorHAnsi"/>
                <w:b w:val="0"/>
                <w:bCs w:val="0"/>
              </w:rPr>
            </w:pPr>
            <w:r w:rsidRPr="000E76A4">
              <w:rPr>
                <w:rFonts w:asciiTheme="minorHAnsi" w:hAnsiTheme="minorHAnsi" w:cstheme="minorHAnsi"/>
                <w:b w:val="0"/>
                <w:bCs w:val="0"/>
              </w:rPr>
              <w:t>1</w:t>
            </w:r>
          </w:p>
        </w:tc>
        <w:tc>
          <w:tcPr>
            <w:tcW w:w="3402" w:type="dxa"/>
            <w:vAlign w:val="center"/>
          </w:tcPr>
          <w:p w14:paraId="10835B2E" w14:textId="4AD6300A" w:rsidR="0071673C" w:rsidRPr="000E76A4" w:rsidRDefault="0071673C" w:rsidP="00247EC2">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Toggle Red + Green + Blue</w:t>
            </w:r>
          </w:p>
        </w:tc>
        <w:tc>
          <w:tcPr>
            <w:tcW w:w="5205" w:type="dxa"/>
            <w:vAlign w:val="center"/>
          </w:tcPr>
          <w:p w14:paraId="1A4DA611" w14:textId="6F0D706B" w:rsidR="00247EC2" w:rsidRPr="000E76A4" w:rsidRDefault="0071673C" w:rsidP="00247EC2">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Node has booted successfully. The LED will stay in this pattern for 3s and then resume normal operation</w:t>
            </w:r>
            <w:r w:rsidR="00B6624E" w:rsidRPr="000E76A4">
              <w:rPr>
                <w:rFonts w:asciiTheme="minorHAnsi" w:hAnsiTheme="minorHAnsi" w:cstheme="minorHAnsi"/>
              </w:rPr>
              <w:t xml:space="preserve"> and will be in one of the states below.</w:t>
            </w:r>
          </w:p>
        </w:tc>
      </w:tr>
      <w:tr w:rsidR="0071673C" w:rsidRPr="000E76A4" w14:paraId="52A910D8" w14:textId="77777777" w:rsidTr="00CA3478">
        <w:tc>
          <w:tcPr>
            <w:cnfStyle w:val="001000000000" w:firstRow="0" w:lastRow="0" w:firstColumn="1" w:lastColumn="0" w:oddVBand="0" w:evenVBand="0" w:oddHBand="0" w:evenHBand="0" w:firstRowFirstColumn="0" w:firstRowLastColumn="0" w:lastRowFirstColumn="0" w:lastRowLastColumn="0"/>
            <w:tcW w:w="1129" w:type="dxa"/>
            <w:vAlign w:val="center"/>
          </w:tcPr>
          <w:p w14:paraId="07EB0D35" w14:textId="4EA15655" w:rsidR="0071673C" w:rsidRPr="000E76A4" w:rsidRDefault="0071673C" w:rsidP="0071673C">
            <w:pPr>
              <w:jc w:val="center"/>
              <w:rPr>
                <w:rFonts w:asciiTheme="minorHAnsi" w:hAnsiTheme="minorHAnsi" w:cstheme="minorHAnsi"/>
                <w:b w:val="0"/>
                <w:bCs w:val="0"/>
              </w:rPr>
            </w:pPr>
            <w:r w:rsidRPr="000E76A4">
              <w:rPr>
                <w:rFonts w:asciiTheme="minorHAnsi" w:hAnsiTheme="minorHAnsi" w:cstheme="minorHAnsi"/>
                <w:b w:val="0"/>
                <w:bCs w:val="0"/>
              </w:rPr>
              <w:t>2</w:t>
            </w:r>
          </w:p>
        </w:tc>
        <w:tc>
          <w:tcPr>
            <w:tcW w:w="3402" w:type="dxa"/>
            <w:vAlign w:val="center"/>
          </w:tcPr>
          <w:p w14:paraId="5F664C7F" w14:textId="67322CA6" w:rsidR="0071673C" w:rsidRPr="000E76A4" w:rsidRDefault="00427A25" w:rsidP="0071673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Toggling</w:t>
            </w:r>
            <w:r w:rsidR="0071673C" w:rsidRPr="000E76A4">
              <w:rPr>
                <w:rFonts w:asciiTheme="minorHAnsi" w:hAnsiTheme="minorHAnsi" w:cstheme="minorHAnsi"/>
              </w:rPr>
              <w:t xml:space="preserve"> Red + Blue</w:t>
            </w:r>
            <w:r w:rsidRPr="000E76A4">
              <w:rPr>
                <w:rFonts w:asciiTheme="minorHAnsi" w:hAnsiTheme="minorHAnsi" w:cstheme="minorHAnsi"/>
              </w:rPr>
              <w:t xml:space="preserve"> </w:t>
            </w:r>
            <w:r w:rsidR="00DA51A5" w:rsidRPr="000E76A4">
              <w:rPr>
                <w:rFonts w:asciiTheme="minorHAnsi" w:hAnsiTheme="minorHAnsi" w:cstheme="minorHAnsi"/>
              </w:rPr>
              <w:t>(500</w:t>
            </w:r>
            <w:r w:rsidRPr="000E76A4">
              <w:rPr>
                <w:rFonts w:asciiTheme="minorHAnsi" w:hAnsiTheme="minorHAnsi" w:cstheme="minorHAnsi"/>
              </w:rPr>
              <w:t>ms Red ON, Blue OFF | 500ms Red OFF, Blue ON)</w:t>
            </w:r>
          </w:p>
        </w:tc>
        <w:tc>
          <w:tcPr>
            <w:tcW w:w="5205" w:type="dxa"/>
            <w:vAlign w:val="center"/>
          </w:tcPr>
          <w:p w14:paraId="72917E59" w14:textId="720E207B" w:rsidR="0071673C" w:rsidRPr="000E76A4" w:rsidRDefault="0071673C" w:rsidP="0071673C">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Node is not Provisioned</w:t>
            </w:r>
          </w:p>
        </w:tc>
      </w:tr>
      <w:tr w:rsidR="0071673C" w:rsidRPr="000E76A4" w14:paraId="4DC8CC2F" w14:textId="77777777" w:rsidTr="00CA3478">
        <w:tc>
          <w:tcPr>
            <w:cnfStyle w:val="001000000000" w:firstRow="0" w:lastRow="0" w:firstColumn="1" w:lastColumn="0" w:oddVBand="0" w:evenVBand="0" w:oddHBand="0" w:evenHBand="0" w:firstRowFirstColumn="0" w:firstRowLastColumn="0" w:lastRowFirstColumn="0" w:lastRowLastColumn="0"/>
            <w:tcW w:w="1129" w:type="dxa"/>
            <w:vAlign w:val="center"/>
          </w:tcPr>
          <w:p w14:paraId="3AF819B1" w14:textId="42F9677B" w:rsidR="0071673C" w:rsidRPr="000E76A4" w:rsidRDefault="0071673C" w:rsidP="0071673C">
            <w:pPr>
              <w:jc w:val="center"/>
              <w:rPr>
                <w:rFonts w:asciiTheme="minorHAnsi" w:hAnsiTheme="minorHAnsi" w:cstheme="minorHAnsi"/>
                <w:b w:val="0"/>
                <w:bCs w:val="0"/>
              </w:rPr>
            </w:pPr>
            <w:r w:rsidRPr="000E76A4">
              <w:rPr>
                <w:rFonts w:asciiTheme="minorHAnsi" w:hAnsiTheme="minorHAnsi" w:cstheme="minorHAnsi"/>
                <w:b w:val="0"/>
                <w:bCs w:val="0"/>
              </w:rPr>
              <w:t>3</w:t>
            </w:r>
          </w:p>
        </w:tc>
        <w:tc>
          <w:tcPr>
            <w:tcW w:w="3402" w:type="dxa"/>
            <w:vAlign w:val="center"/>
          </w:tcPr>
          <w:p w14:paraId="5AFE725E" w14:textId="5D07CCD8" w:rsidR="0071673C" w:rsidRPr="000E76A4" w:rsidRDefault="00DA35F0" w:rsidP="0071673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Solid BLUE</w:t>
            </w:r>
          </w:p>
        </w:tc>
        <w:tc>
          <w:tcPr>
            <w:tcW w:w="5205" w:type="dxa"/>
            <w:vAlign w:val="center"/>
          </w:tcPr>
          <w:p w14:paraId="6E765C88" w14:textId="7E6E697A" w:rsidR="0071673C" w:rsidRPr="000E76A4" w:rsidRDefault="0071673C" w:rsidP="0071673C">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Node is in AC remote configuration mode</w:t>
            </w:r>
          </w:p>
        </w:tc>
      </w:tr>
      <w:tr w:rsidR="0071673C" w:rsidRPr="000E76A4" w14:paraId="0C4C4E91" w14:textId="77777777" w:rsidTr="00CA3478">
        <w:tc>
          <w:tcPr>
            <w:cnfStyle w:val="001000000000" w:firstRow="0" w:lastRow="0" w:firstColumn="1" w:lastColumn="0" w:oddVBand="0" w:evenVBand="0" w:oddHBand="0" w:evenHBand="0" w:firstRowFirstColumn="0" w:firstRowLastColumn="0" w:lastRowFirstColumn="0" w:lastRowLastColumn="0"/>
            <w:tcW w:w="1129" w:type="dxa"/>
            <w:vAlign w:val="center"/>
          </w:tcPr>
          <w:p w14:paraId="2F7AFD2D" w14:textId="2AC8A4D1" w:rsidR="0071673C" w:rsidRPr="000E76A4" w:rsidRDefault="0071673C" w:rsidP="0071673C">
            <w:pPr>
              <w:jc w:val="center"/>
              <w:rPr>
                <w:rFonts w:asciiTheme="minorHAnsi" w:hAnsiTheme="minorHAnsi" w:cstheme="minorHAnsi"/>
                <w:b w:val="0"/>
                <w:bCs w:val="0"/>
              </w:rPr>
            </w:pPr>
            <w:r w:rsidRPr="000E76A4">
              <w:rPr>
                <w:rFonts w:asciiTheme="minorHAnsi" w:hAnsiTheme="minorHAnsi" w:cstheme="minorHAnsi"/>
                <w:b w:val="0"/>
                <w:bCs w:val="0"/>
              </w:rPr>
              <w:t>4</w:t>
            </w:r>
          </w:p>
        </w:tc>
        <w:tc>
          <w:tcPr>
            <w:tcW w:w="3402" w:type="dxa"/>
            <w:vAlign w:val="center"/>
          </w:tcPr>
          <w:p w14:paraId="1C4F6517" w14:textId="6F7FD8E8" w:rsidR="0071673C" w:rsidRPr="000E76A4" w:rsidRDefault="00DA35F0" w:rsidP="0071673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Blinking BLUE</w:t>
            </w:r>
          </w:p>
        </w:tc>
        <w:tc>
          <w:tcPr>
            <w:tcW w:w="5205" w:type="dxa"/>
            <w:vAlign w:val="center"/>
          </w:tcPr>
          <w:p w14:paraId="2CE5F09C" w14:textId="57191345" w:rsidR="0071673C" w:rsidRPr="000E76A4" w:rsidRDefault="0071673C" w:rsidP="0071673C">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Node is in Teaching mode</w:t>
            </w:r>
          </w:p>
        </w:tc>
      </w:tr>
      <w:tr w:rsidR="0071673C" w:rsidRPr="000E76A4" w14:paraId="04AD4E42" w14:textId="77777777" w:rsidTr="00CA3478">
        <w:tc>
          <w:tcPr>
            <w:cnfStyle w:val="001000000000" w:firstRow="0" w:lastRow="0" w:firstColumn="1" w:lastColumn="0" w:oddVBand="0" w:evenVBand="0" w:oddHBand="0" w:evenHBand="0" w:firstRowFirstColumn="0" w:firstRowLastColumn="0" w:lastRowFirstColumn="0" w:lastRowLastColumn="0"/>
            <w:tcW w:w="1129" w:type="dxa"/>
            <w:vAlign w:val="center"/>
          </w:tcPr>
          <w:p w14:paraId="4B81786B" w14:textId="314776BB" w:rsidR="0071673C" w:rsidRPr="000E76A4" w:rsidRDefault="0071673C" w:rsidP="0071673C">
            <w:pPr>
              <w:jc w:val="center"/>
              <w:rPr>
                <w:rFonts w:asciiTheme="minorHAnsi" w:hAnsiTheme="minorHAnsi" w:cstheme="minorHAnsi"/>
                <w:b w:val="0"/>
                <w:bCs w:val="0"/>
              </w:rPr>
            </w:pPr>
            <w:r w:rsidRPr="000E76A4">
              <w:rPr>
                <w:rFonts w:asciiTheme="minorHAnsi" w:hAnsiTheme="minorHAnsi" w:cstheme="minorHAnsi"/>
                <w:b w:val="0"/>
                <w:bCs w:val="0"/>
              </w:rPr>
              <w:t>5</w:t>
            </w:r>
          </w:p>
        </w:tc>
        <w:tc>
          <w:tcPr>
            <w:tcW w:w="3402" w:type="dxa"/>
            <w:vAlign w:val="center"/>
          </w:tcPr>
          <w:p w14:paraId="40F577A3" w14:textId="78E874A1" w:rsidR="0071673C" w:rsidRPr="000E76A4" w:rsidRDefault="0071673C" w:rsidP="0071673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Solid Green</w:t>
            </w:r>
          </w:p>
        </w:tc>
        <w:tc>
          <w:tcPr>
            <w:tcW w:w="5205" w:type="dxa"/>
            <w:vAlign w:val="center"/>
          </w:tcPr>
          <w:p w14:paraId="23FB8F18" w14:textId="08CF302A" w:rsidR="0071673C" w:rsidRPr="000E76A4" w:rsidRDefault="0071673C" w:rsidP="0071673C">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The node is provisioned and configured. Meaning, the node is fully operational</w:t>
            </w:r>
          </w:p>
        </w:tc>
      </w:tr>
      <w:tr w:rsidR="0071673C" w:rsidRPr="000E76A4" w14:paraId="5D0B65A3" w14:textId="77777777" w:rsidTr="00CA3478">
        <w:tc>
          <w:tcPr>
            <w:cnfStyle w:val="001000000000" w:firstRow="0" w:lastRow="0" w:firstColumn="1" w:lastColumn="0" w:oddVBand="0" w:evenVBand="0" w:oddHBand="0" w:evenHBand="0" w:firstRowFirstColumn="0" w:firstRowLastColumn="0" w:lastRowFirstColumn="0" w:lastRowLastColumn="0"/>
            <w:tcW w:w="1129" w:type="dxa"/>
            <w:vAlign w:val="center"/>
          </w:tcPr>
          <w:p w14:paraId="3437FF34" w14:textId="043DCA4D" w:rsidR="0071673C" w:rsidRPr="000E76A4" w:rsidRDefault="0071673C" w:rsidP="0071673C">
            <w:pPr>
              <w:jc w:val="center"/>
              <w:rPr>
                <w:rFonts w:asciiTheme="minorHAnsi" w:hAnsiTheme="minorHAnsi" w:cstheme="minorHAnsi"/>
                <w:b w:val="0"/>
                <w:bCs w:val="0"/>
              </w:rPr>
            </w:pPr>
            <w:r w:rsidRPr="000E76A4">
              <w:rPr>
                <w:rFonts w:asciiTheme="minorHAnsi" w:hAnsiTheme="minorHAnsi" w:cstheme="minorHAnsi"/>
                <w:b w:val="0"/>
                <w:bCs w:val="0"/>
              </w:rPr>
              <w:t>6</w:t>
            </w:r>
          </w:p>
        </w:tc>
        <w:tc>
          <w:tcPr>
            <w:tcW w:w="3402" w:type="dxa"/>
            <w:vAlign w:val="center"/>
          </w:tcPr>
          <w:p w14:paraId="63462DBA" w14:textId="73FCB2AC" w:rsidR="0071673C" w:rsidRPr="000E76A4" w:rsidRDefault="0071673C" w:rsidP="0071673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Solid Purple</w:t>
            </w:r>
          </w:p>
        </w:tc>
        <w:tc>
          <w:tcPr>
            <w:tcW w:w="5205" w:type="dxa"/>
            <w:vAlign w:val="center"/>
          </w:tcPr>
          <w:p w14:paraId="16552F7C" w14:textId="30101E58" w:rsidR="0071673C" w:rsidRPr="000E76A4" w:rsidRDefault="0071673C" w:rsidP="0071673C">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Gateway is sending out an IR command</w:t>
            </w:r>
            <w:r w:rsidR="000E0C61" w:rsidRPr="000E76A4">
              <w:rPr>
                <w:rFonts w:asciiTheme="minorHAnsi" w:hAnsiTheme="minorHAnsi" w:cstheme="minorHAnsi"/>
              </w:rPr>
              <w:t>. This is momentary. This will last less than a second.</w:t>
            </w:r>
          </w:p>
        </w:tc>
      </w:tr>
      <w:tr w:rsidR="00DA2177" w:rsidRPr="000E76A4" w14:paraId="78E1739C" w14:textId="77777777" w:rsidTr="00CA3478">
        <w:tc>
          <w:tcPr>
            <w:cnfStyle w:val="001000000000" w:firstRow="0" w:lastRow="0" w:firstColumn="1" w:lastColumn="0" w:oddVBand="0" w:evenVBand="0" w:oddHBand="0" w:evenHBand="0" w:firstRowFirstColumn="0" w:firstRowLastColumn="0" w:lastRowFirstColumn="0" w:lastRowLastColumn="0"/>
            <w:tcW w:w="1129" w:type="dxa"/>
            <w:vAlign w:val="center"/>
          </w:tcPr>
          <w:p w14:paraId="5027F3F9" w14:textId="29F4FB06" w:rsidR="00DA2177" w:rsidRPr="000E76A4" w:rsidRDefault="00DA2177" w:rsidP="00DA2177">
            <w:pPr>
              <w:jc w:val="center"/>
              <w:rPr>
                <w:rFonts w:asciiTheme="minorHAnsi" w:hAnsiTheme="minorHAnsi" w:cstheme="minorHAnsi"/>
                <w:b w:val="0"/>
                <w:bCs w:val="0"/>
              </w:rPr>
            </w:pPr>
            <w:r w:rsidRPr="000E76A4">
              <w:rPr>
                <w:rFonts w:asciiTheme="minorHAnsi" w:hAnsiTheme="minorHAnsi" w:cstheme="minorHAnsi"/>
                <w:b w:val="0"/>
                <w:bCs w:val="0"/>
              </w:rPr>
              <w:t>7</w:t>
            </w:r>
          </w:p>
        </w:tc>
        <w:tc>
          <w:tcPr>
            <w:tcW w:w="3402" w:type="dxa"/>
            <w:vAlign w:val="center"/>
          </w:tcPr>
          <w:p w14:paraId="27C77D96" w14:textId="0BE024DC" w:rsidR="00DA2177" w:rsidRPr="000E76A4" w:rsidRDefault="00DA2177" w:rsidP="00DA21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Blinking RED (200ms ON | 200ms OFF) x3</w:t>
            </w:r>
          </w:p>
        </w:tc>
        <w:tc>
          <w:tcPr>
            <w:tcW w:w="5205" w:type="dxa"/>
            <w:vAlign w:val="center"/>
          </w:tcPr>
          <w:p w14:paraId="2B29AD13" w14:textId="30F2D2CE" w:rsidR="00DA2177" w:rsidRPr="000E76A4" w:rsidRDefault="00DA2177" w:rsidP="00DA2177">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Unsupported remote detected during AC Remote Configuration process.</w:t>
            </w:r>
          </w:p>
        </w:tc>
      </w:tr>
    </w:tbl>
    <w:p w14:paraId="18BCFB15" w14:textId="30DFF6EF" w:rsidR="00122199" w:rsidRPr="000E76A4" w:rsidRDefault="00C207E5" w:rsidP="000F53D1">
      <w:pPr>
        <w:pStyle w:val="Heading1"/>
        <w:ind w:left="426"/>
        <w:rPr>
          <w:rFonts w:asciiTheme="minorHAnsi" w:hAnsiTheme="minorHAnsi" w:cstheme="minorHAnsi"/>
        </w:rPr>
      </w:pPr>
      <w:bookmarkStart w:id="62" w:name="_Toc162878785"/>
      <w:bookmarkStart w:id="63" w:name="_Toc173250356"/>
      <w:r w:rsidRPr="000E76A4">
        <w:rPr>
          <w:rFonts w:asciiTheme="minorHAnsi" w:hAnsiTheme="minorHAnsi" w:cstheme="minorHAnsi"/>
        </w:rPr>
        <w:t>Gateway Button Press Logics</w:t>
      </w:r>
      <w:bookmarkEnd w:id="63"/>
    </w:p>
    <w:p w14:paraId="40EA1183" w14:textId="29739490" w:rsidR="000F53D1" w:rsidRPr="000E76A4" w:rsidRDefault="000F53D1" w:rsidP="0025206C">
      <w:pPr>
        <w:pStyle w:val="Caption"/>
        <w:keepNext/>
        <w:jc w:val="center"/>
        <w:rPr>
          <w:rFonts w:asciiTheme="minorHAnsi" w:hAnsiTheme="minorHAnsi" w:cstheme="minorHAnsi"/>
          <w:sz w:val="24"/>
          <w:szCs w:val="24"/>
        </w:rPr>
      </w:pPr>
      <w:bookmarkStart w:id="64" w:name="_Toc169879593"/>
      <w:r w:rsidRPr="000E76A4">
        <w:rPr>
          <w:rFonts w:asciiTheme="minorHAnsi" w:hAnsiTheme="minorHAnsi" w:cstheme="minorHAnsi"/>
          <w:sz w:val="24"/>
          <w:szCs w:val="24"/>
        </w:rPr>
        <w:t xml:space="preserve">Table </w:t>
      </w:r>
      <w:r w:rsidR="00EF119D" w:rsidRPr="000E76A4">
        <w:rPr>
          <w:rFonts w:asciiTheme="minorHAnsi" w:hAnsiTheme="minorHAnsi" w:cstheme="minorHAnsi"/>
          <w:sz w:val="24"/>
          <w:szCs w:val="24"/>
        </w:rPr>
        <w:fldChar w:fldCharType="begin"/>
      </w:r>
      <w:r w:rsidR="00EF119D" w:rsidRPr="000E76A4">
        <w:rPr>
          <w:rFonts w:asciiTheme="minorHAnsi" w:hAnsiTheme="minorHAnsi" w:cstheme="minorHAnsi"/>
          <w:sz w:val="24"/>
          <w:szCs w:val="24"/>
        </w:rPr>
        <w:instrText xml:space="preserve"> STYLEREF 1 \s </w:instrText>
      </w:r>
      <w:r w:rsidR="00EF119D" w:rsidRPr="000E76A4">
        <w:rPr>
          <w:rFonts w:asciiTheme="minorHAnsi" w:hAnsiTheme="minorHAnsi" w:cstheme="minorHAnsi"/>
          <w:sz w:val="24"/>
          <w:szCs w:val="24"/>
        </w:rPr>
        <w:fldChar w:fldCharType="separate"/>
      </w:r>
      <w:r w:rsidR="007F009D" w:rsidRPr="000E76A4">
        <w:rPr>
          <w:rFonts w:asciiTheme="minorHAnsi" w:hAnsiTheme="minorHAnsi" w:cstheme="minorHAnsi"/>
          <w:noProof/>
          <w:sz w:val="24"/>
          <w:szCs w:val="24"/>
        </w:rPr>
        <w:t>8</w:t>
      </w:r>
      <w:r w:rsidR="00EF119D" w:rsidRPr="000E76A4">
        <w:rPr>
          <w:rFonts w:asciiTheme="minorHAnsi" w:hAnsiTheme="minorHAnsi" w:cstheme="minorHAnsi"/>
          <w:sz w:val="24"/>
          <w:szCs w:val="24"/>
        </w:rPr>
        <w:fldChar w:fldCharType="end"/>
      </w:r>
      <w:r w:rsidR="00EF119D" w:rsidRPr="000E76A4">
        <w:rPr>
          <w:rFonts w:asciiTheme="minorHAnsi" w:hAnsiTheme="minorHAnsi" w:cstheme="minorHAnsi"/>
          <w:sz w:val="24"/>
          <w:szCs w:val="24"/>
        </w:rPr>
        <w:t>.</w:t>
      </w:r>
      <w:r w:rsidR="00EF119D" w:rsidRPr="000E76A4">
        <w:rPr>
          <w:rFonts w:asciiTheme="minorHAnsi" w:hAnsiTheme="minorHAnsi" w:cstheme="minorHAnsi"/>
          <w:sz w:val="24"/>
          <w:szCs w:val="24"/>
        </w:rPr>
        <w:fldChar w:fldCharType="begin"/>
      </w:r>
      <w:r w:rsidR="00EF119D" w:rsidRPr="000E76A4">
        <w:rPr>
          <w:rFonts w:asciiTheme="minorHAnsi" w:hAnsiTheme="minorHAnsi" w:cstheme="minorHAnsi"/>
          <w:sz w:val="24"/>
          <w:szCs w:val="24"/>
        </w:rPr>
        <w:instrText xml:space="preserve"> SEQ Table \* ARABIC \s 1 </w:instrText>
      </w:r>
      <w:r w:rsidR="00EF119D" w:rsidRPr="000E76A4">
        <w:rPr>
          <w:rFonts w:asciiTheme="minorHAnsi" w:hAnsiTheme="minorHAnsi" w:cstheme="minorHAnsi"/>
          <w:sz w:val="24"/>
          <w:szCs w:val="24"/>
        </w:rPr>
        <w:fldChar w:fldCharType="separate"/>
      </w:r>
      <w:r w:rsidR="007F009D" w:rsidRPr="000E76A4">
        <w:rPr>
          <w:rFonts w:asciiTheme="minorHAnsi" w:hAnsiTheme="minorHAnsi" w:cstheme="minorHAnsi"/>
          <w:noProof/>
          <w:sz w:val="24"/>
          <w:szCs w:val="24"/>
        </w:rPr>
        <w:t>1</w:t>
      </w:r>
      <w:r w:rsidR="00EF119D" w:rsidRPr="000E76A4">
        <w:rPr>
          <w:rFonts w:asciiTheme="minorHAnsi" w:hAnsiTheme="minorHAnsi" w:cstheme="minorHAnsi"/>
          <w:sz w:val="24"/>
          <w:szCs w:val="24"/>
        </w:rPr>
        <w:fldChar w:fldCharType="end"/>
      </w:r>
      <w:r w:rsidRPr="000E76A4">
        <w:rPr>
          <w:rFonts w:asciiTheme="minorHAnsi" w:hAnsiTheme="minorHAnsi" w:cstheme="minorHAnsi"/>
          <w:sz w:val="24"/>
          <w:szCs w:val="24"/>
        </w:rPr>
        <w:t xml:space="preserve"> Gateway Button Press Logic</w:t>
      </w:r>
      <w:bookmarkEnd w:id="64"/>
    </w:p>
    <w:tbl>
      <w:tblPr>
        <w:tblStyle w:val="MediumShading1-Accent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3402"/>
        <w:gridCol w:w="5205"/>
      </w:tblGrid>
      <w:tr w:rsidR="00122199" w:rsidRPr="000E76A4" w14:paraId="1723D9A2" w14:textId="77777777" w:rsidTr="00E55C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Borders>
              <w:top w:val="none" w:sz="0" w:space="0" w:color="auto"/>
              <w:left w:val="none" w:sz="0" w:space="0" w:color="auto"/>
              <w:bottom w:val="none" w:sz="0" w:space="0" w:color="auto"/>
              <w:right w:val="none" w:sz="0" w:space="0" w:color="auto"/>
            </w:tcBorders>
          </w:tcPr>
          <w:p w14:paraId="314632FB" w14:textId="77777777" w:rsidR="00122199" w:rsidRPr="000E76A4" w:rsidRDefault="00122199" w:rsidP="00E55C9A">
            <w:pPr>
              <w:spacing w:before="80" w:after="80"/>
              <w:jc w:val="center"/>
              <w:rPr>
                <w:rFonts w:asciiTheme="minorHAnsi" w:hAnsiTheme="minorHAnsi" w:cstheme="minorHAnsi"/>
              </w:rPr>
            </w:pPr>
            <w:r w:rsidRPr="000E76A4">
              <w:rPr>
                <w:rFonts w:asciiTheme="minorHAnsi" w:hAnsiTheme="minorHAnsi" w:cstheme="minorHAnsi"/>
              </w:rPr>
              <w:t>Sl. No</w:t>
            </w:r>
          </w:p>
        </w:tc>
        <w:tc>
          <w:tcPr>
            <w:tcW w:w="3402" w:type="dxa"/>
            <w:tcBorders>
              <w:top w:val="none" w:sz="0" w:space="0" w:color="auto"/>
              <w:left w:val="none" w:sz="0" w:space="0" w:color="auto"/>
              <w:bottom w:val="none" w:sz="0" w:space="0" w:color="auto"/>
              <w:right w:val="none" w:sz="0" w:space="0" w:color="auto"/>
            </w:tcBorders>
          </w:tcPr>
          <w:p w14:paraId="6D1E8393" w14:textId="7F693DC5" w:rsidR="00122199" w:rsidRPr="000E76A4" w:rsidRDefault="00C52A65" w:rsidP="00E55C9A">
            <w:pPr>
              <w:spacing w:before="80" w:after="8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Button Press type</w:t>
            </w:r>
          </w:p>
        </w:tc>
        <w:tc>
          <w:tcPr>
            <w:tcW w:w="5205" w:type="dxa"/>
            <w:tcBorders>
              <w:top w:val="none" w:sz="0" w:space="0" w:color="auto"/>
              <w:left w:val="none" w:sz="0" w:space="0" w:color="auto"/>
              <w:bottom w:val="none" w:sz="0" w:space="0" w:color="auto"/>
              <w:right w:val="none" w:sz="0" w:space="0" w:color="auto"/>
            </w:tcBorders>
          </w:tcPr>
          <w:p w14:paraId="46AA87AD" w14:textId="56610252" w:rsidR="00122199" w:rsidRPr="000E76A4" w:rsidRDefault="00C52A65" w:rsidP="00E55C9A">
            <w:pPr>
              <w:spacing w:before="80" w:after="8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Action</w:t>
            </w:r>
          </w:p>
        </w:tc>
      </w:tr>
      <w:tr w:rsidR="00C52A65" w:rsidRPr="000E76A4" w14:paraId="3A897CA6" w14:textId="77777777" w:rsidTr="00E55C9A">
        <w:tc>
          <w:tcPr>
            <w:cnfStyle w:val="001000000000" w:firstRow="0" w:lastRow="0" w:firstColumn="1" w:lastColumn="0" w:oddVBand="0" w:evenVBand="0" w:oddHBand="0" w:evenHBand="0" w:firstRowFirstColumn="0" w:firstRowLastColumn="0" w:lastRowFirstColumn="0" w:lastRowLastColumn="0"/>
            <w:tcW w:w="1129" w:type="dxa"/>
            <w:vAlign w:val="center"/>
          </w:tcPr>
          <w:p w14:paraId="5560D0E6" w14:textId="09A44437" w:rsidR="00C52A65" w:rsidRPr="000E76A4" w:rsidRDefault="004D1117" w:rsidP="00E55C9A">
            <w:pPr>
              <w:jc w:val="center"/>
              <w:rPr>
                <w:rFonts w:asciiTheme="minorHAnsi" w:hAnsiTheme="minorHAnsi" w:cstheme="minorHAnsi"/>
                <w:b w:val="0"/>
                <w:bCs w:val="0"/>
              </w:rPr>
            </w:pPr>
            <w:r w:rsidRPr="000E76A4">
              <w:rPr>
                <w:rFonts w:asciiTheme="minorHAnsi" w:hAnsiTheme="minorHAnsi" w:cstheme="minorHAnsi"/>
                <w:b w:val="0"/>
                <w:bCs w:val="0"/>
              </w:rPr>
              <w:t>1</w:t>
            </w:r>
          </w:p>
        </w:tc>
        <w:tc>
          <w:tcPr>
            <w:tcW w:w="3402" w:type="dxa"/>
            <w:vAlign w:val="center"/>
          </w:tcPr>
          <w:p w14:paraId="7E3AF878" w14:textId="33102861" w:rsidR="00C52A65" w:rsidRPr="000E76A4" w:rsidRDefault="004D1117" w:rsidP="00E55C9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Single press</w:t>
            </w:r>
          </w:p>
        </w:tc>
        <w:tc>
          <w:tcPr>
            <w:tcW w:w="5205" w:type="dxa"/>
            <w:vAlign w:val="center"/>
          </w:tcPr>
          <w:p w14:paraId="375B0988" w14:textId="7BEDF15F" w:rsidR="00C52A65" w:rsidRPr="000E76A4" w:rsidRDefault="005C090F" w:rsidP="00E55C9A">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Restart</w:t>
            </w:r>
            <w:r w:rsidR="00D278A3" w:rsidRPr="000E76A4">
              <w:rPr>
                <w:rFonts w:asciiTheme="minorHAnsi" w:hAnsiTheme="minorHAnsi" w:cstheme="minorHAnsi"/>
              </w:rPr>
              <w:t>s the Gwy</w:t>
            </w:r>
          </w:p>
        </w:tc>
      </w:tr>
      <w:tr w:rsidR="00D278A3" w:rsidRPr="000E76A4" w14:paraId="78399CCA" w14:textId="77777777" w:rsidTr="00E55C9A">
        <w:tc>
          <w:tcPr>
            <w:cnfStyle w:val="001000000000" w:firstRow="0" w:lastRow="0" w:firstColumn="1" w:lastColumn="0" w:oddVBand="0" w:evenVBand="0" w:oddHBand="0" w:evenHBand="0" w:firstRowFirstColumn="0" w:firstRowLastColumn="0" w:lastRowFirstColumn="0" w:lastRowLastColumn="0"/>
            <w:tcW w:w="1129" w:type="dxa"/>
            <w:vAlign w:val="center"/>
          </w:tcPr>
          <w:p w14:paraId="5863ADA4" w14:textId="5540DBC8" w:rsidR="00D278A3" w:rsidRPr="000E76A4" w:rsidRDefault="00D278A3" w:rsidP="00E55C9A">
            <w:pPr>
              <w:jc w:val="center"/>
              <w:rPr>
                <w:rFonts w:asciiTheme="minorHAnsi" w:hAnsiTheme="minorHAnsi" w:cstheme="minorHAnsi"/>
                <w:b w:val="0"/>
                <w:bCs w:val="0"/>
              </w:rPr>
            </w:pPr>
            <w:r w:rsidRPr="000E76A4">
              <w:rPr>
                <w:rFonts w:asciiTheme="minorHAnsi" w:hAnsiTheme="minorHAnsi" w:cstheme="minorHAnsi"/>
                <w:b w:val="0"/>
                <w:bCs w:val="0"/>
              </w:rPr>
              <w:t>2</w:t>
            </w:r>
          </w:p>
        </w:tc>
        <w:tc>
          <w:tcPr>
            <w:tcW w:w="3402" w:type="dxa"/>
            <w:vAlign w:val="center"/>
          </w:tcPr>
          <w:p w14:paraId="03095E79" w14:textId="267C8E95" w:rsidR="00D278A3" w:rsidRPr="000E76A4" w:rsidRDefault="00D278A3" w:rsidP="00E55C9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Double press</w:t>
            </w:r>
          </w:p>
        </w:tc>
        <w:tc>
          <w:tcPr>
            <w:tcW w:w="5205" w:type="dxa"/>
            <w:vAlign w:val="center"/>
          </w:tcPr>
          <w:p w14:paraId="1979FF08" w14:textId="2F3B854C" w:rsidR="00D278A3" w:rsidRPr="000E76A4" w:rsidRDefault="00D278A3" w:rsidP="00E55C9A">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 xml:space="preserve">Enables/Disabled Logging </w:t>
            </w:r>
            <w:r w:rsidRPr="000E76A4">
              <w:rPr>
                <w:rFonts w:asciiTheme="minorHAnsi" w:hAnsiTheme="minorHAnsi" w:cstheme="minorHAnsi"/>
                <w:highlight w:val="yellow"/>
              </w:rPr>
              <w:t>(Only for QMAX Internal use)</w:t>
            </w:r>
          </w:p>
        </w:tc>
      </w:tr>
      <w:tr w:rsidR="004D1117" w:rsidRPr="000E76A4" w14:paraId="0E66F96C" w14:textId="77777777" w:rsidTr="00E55C9A">
        <w:tc>
          <w:tcPr>
            <w:cnfStyle w:val="001000000000" w:firstRow="0" w:lastRow="0" w:firstColumn="1" w:lastColumn="0" w:oddVBand="0" w:evenVBand="0" w:oddHBand="0" w:evenHBand="0" w:firstRowFirstColumn="0" w:firstRowLastColumn="0" w:lastRowFirstColumn="0" w:lastRowLastColumn="0"/>
            <w:tcW w:w="1129" w:type="dxa"/>
            <w:vAlign w:val="center"/>
          </w:tcPr>
          <w:p w14:paraId="477FC8C4" w14:textId="0B0D9B78" w:rsidR="004D1117" w:rsidRPr="000E76A4" w:rsidRDefault="00D278A3" w:rsidP="004D1117">
            <w:pPr>
              <w:jc w:val="center"/>
              <w:rPr>
                <w:rFonts w:asciiTheme="minorHAnsi" w:hAnsiTheme="minorHAnsi" w:cstheme="minorHAnsi"/>
                <w:b w:val="0"/>
                <w:bCs w:val="0"/>
              </w:rPr>
            </w:pPr>
            <w:r w:rsidRPr="000E76A4">
              <w:rPr>
                <w:rFonts w:asciiTheme="minorHAnsi" w:hAnsiTheme="minorHAnsi" w:cstheme="minorHAnsi"/>
                <w:b w:val="0"/>
                <w:bCs w:val="0"/>
              </w:rPr>
              <w:t>3</w:t>
            </w:r>
          </w:p>
        </w:tc>
        <w:tc>
          <w:tcPr>
            <w:tcW w:w="3402" w:type="dxa"/>
            <w:vAlign w:val="center"/>
          </w:tcPr>
          <w:p w14:paraId="0C45E697" w14:textId="03F42B9F" w:rsidR="004D1117" w:rsidRPr="000E76A4" w:rsidRDefault="004D1117" w:rsidP="004D111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 xml:space="preserve">Long press for </w:t>
            </w:r>
            <w:r w:rsidR="005C090F" w:rsidRPr="000E76A4">
              <w:rPr>
                <w:rFonts w:asciiTheme="minorHAnsi" w:hAnsiTheme="minorHAnsi" w:cstheme="minorHAnsi"/>
              </w:rPr>
              <w:t>1</w:t>
            </w:r>
            <w:r w:rsidRPr="000E76A4">
              <w:rPr>
                <w:rFonts w:asciiTheme="minorHAnsi" w:hAnsiTheme="minorHAnsi" w:cstheme="minorHAnsi"/>
              </w:rPr>
              <w:t xml:space="preserve">s – </w:t>
            </w:r>
            <w:r w:rsidR="00B8017A" w:rsidRPr="000E76A4">
              <w:rPr>
                <w:rFonts w:asciiTheme="minorHAnsi" w:hAnsiTheme="minorHAnsi" w:cstheme="minorHAnsi"/>
              </w:rPr>
              <w:t>3s</w:t>
            </w:r>
          </w:p>
        </w:tc>
        <w:tc>
          <w:tcPr>
            <w:tcW w:w="5205" w:type="dxa"/>
            <w:vAlign w:val="center"/>
          </w:tcPr>
          <w:p w14:paraId="70ABEB18" w14:textId="21049607" w:rsidR="004D1117" w:rsidRPr="000E76A4" w:rsidRDefault="005701FD" w:rsidP="004D1117">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Enters/Exits</w:t>
            </w:r>
            <w:r w:rsidR="004D1117" w:rsidRPr="000E76A4">
              <w:rPr>
                <w:rFonts w:asciiTheme="minorHAnsi" w:hAnsiTheme="minorHAnsi" w:cstheme="minorHAnsi"/>
              </w:rPr>
              <w:t xml:space="preserve"> the Gateway into</w:t>
            </w:r>
            <w:r w:rsidRPr="000E76A4">
              <w:rPr>
                <w:rFonts w:asciiTheme="minorHAnsi" w:hAnsiTheme="minorHAnsi" w:cstheme="minorHAnsi"/>
              </w:rPr>
              <w:t>/from</w:t>
            </w:r>
            <w:r w:rsidR="004D1117" w:rsidRPr="000E76A4">
              <w:rPr>
                <w:rFonts w:asciiTheme="minorHAnsi" w:hAnsiTheme="minorHAnsi" w:cstheme="minorHAnsi"/>
              </w:rPr>
              <w:t xml:space="preserve"> teaching mode</w:t>
            </w:r>
          </w:p>
        </w:tc>
      </w:tr>
      <w:tr w:rsidR="004D1117" w:rsidRPr="000E76A4" w14:paraId="6B81CDF3" w14:textId="77777777" w:rsidTr="00E55C9A">
        <w:tc>
          <w:tcPr>
            <w:cnfStyle w:val="001000000000" w:firstRow="0" w:lastRow="0" w:firstColumn="1" w:lastColumn="0" w:oddVBand="0" w:evenVBand="0" w:oddHBand="0" w:evenHBand="0" w:firstRowFirstColumn="0" w:firstRowLastColumn="0" w:lastRowFirstColumn="0" w:lastRowLastColumn="0"/>
            <w:tcW w:w="1129" w:type="dxa"/>
            <w:vAlign w:val="center"/>
          </w:tcPr>
          <w:p w14:paraId="1F7B67E6" w14:textId="607813C8" w:rsidR="004D1117" w:rsidRPr="000E76A4" w:rsidRDefault="00D278A3" w:rsidP="004D1117">
            <w:pPr>
              <w:jc w:val="center"/>
              <w:rPr>
                <w:rFonts w:asciiTheme="minorHAnsi" w:hAnsiTheme="minorHAnsi" w:cstheme="minorHAnsi"/>
                <w:b w:val="0"/>
                <w:bCs w:val="0"/>
              </w:rPr>
            </w:pPr>
            <w:r w:rsidRPr="000E76A4">
              <w:rPr>
                <w:rFonts w:asciiTheme="minorHAnsi" w:hAnsiTheme="minorHAnsi" w:cstheme="minorHAnsi"/>
                <w:b w:val="0"/>
                <w:bCs w:val="0"/>
              </w:rPr>
              <w:t>4</w:t>
            </w:r>
          </w:p>
        </w:tc>
        <w:tc>
          <w:tcPr>
            <w:tcW w:w="3402" w:type="dxa"/>
            <w:vAlign w:val="center"/>
          </w:tcPr>
          <w:p w14:paraId="5C4D96DA" w14:textId="7B4B39A2" w:rsidR="004D1117" w:rsidRPr="000E76A4" w:rsidRDefault="004D1117" w:rsidP="004D111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Long press for &gt;</w:t>
            </w:r>
            <w:r w:rsidR="00B8017A" w:rsidRPr="000E76A4">
              <w:rPr>
                <w:rFonts w:asciiTheme="minorHAnsi" w:hAnsiTheme="minorHAnsi" w:cstheme="minorHAnsi"/>
              </w:rPr>
              <w:t>3s</w:t>
            </w:r>
          </w:p>
        </w:tc>
        <w:tc>
          <w:tcPr>
            <w:tcW w:w="5205" w:type="dxa"/>
            <w:vAlign w:val="center"/>
          </w:tcPr>
          <w:p w14:paraId="27A12128" w14:textId="0B7DA0DF" w:rsidR="004D1117" w:rsidRPr="000E76A4" w:rsidRDefault="00FD1B89" w:rsidP="004D1117">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Resets the device to factory settings</w:t>
            </w:r>
          </w:p>
        </w:tc>
      </w:tr>
    </w:tbl>
    <w:p w14:paraId="6593F434" w14:textId="45EBE20E" w:rsidR="00C207E5" w:rsidRPr="000E76A4" w:rsidRDefault="00C207E5" w:rsidP="00270920">
      <w:pPr>
        <w:pStyle w:val="Heading1"/>
        <w:ind w:left="426"/>
        <w:rPr>
          <w:rFonts w:asciiTheme="minorHAnsi" w:hAnsiTheme="minorHAnsi" w:cstheme="minorHAnsi"/>
        </w:rPr>
      </w:pPr>
      <w:bookmarkStart w:id="65" w:name="_Toc173250357"/>
      <w:r w:rsidRPr="000E76A4">
        <w:rPr>
          <w:rFonts w:asciiTheme="minorHAnsi" w:hAnsiTheme="minorHAnsi" w:cstheme="minorHAnsi"/>
        </w:rPr>
        <w:lastRenderedPageBreak/>
        <w:t>Node Button Press Logics</w:t>
      </w:r>
      <w:bookmarkEnd w:id="65"/>
    </w:p>
    <w:p w14:paraId="14FF1EEF" w14:textId="1E0E0A6D" w:rsidR="00122199" w:rsidRPr="000E76A4" w:rsidRDefault="00122199" w:rsidP="00122199">
      <w:pPr>
        <w:pStyle w:val="Caption"/>
        <w:keepNext/>
        <w:jc w:val="center"/>
        <w:rPr>
          <w:rFonts w:asciiTheme="minorHAnsi" w:hAnsiTheme="minorHAnsi" w:cstheme="minorHAnsi"/>
          <w:sz w:val="24"/>
          <w:szCs w:val="24"/>
        </w:rPr>
      </w:pPr>
      <w:bookmarkStart w:id="66" w:name="_Toc169879594"/>
      <w:r w:rsidRPr="000E76A4">
        <w:rPr>
          <w:rFonts w:asciiTheme="minorHAnsi" w:hAnsiTheme="minorHAnsi" w:cstheme="minorHAnsi"/>
          <w:sz w:val="24"/>
          <w:szCs w:val="24"/>
        </w:rPr>
        <w:t xml:space="preserve">Table </w:t>
      </w:r>
      <w:r w:rsidR="00EF119D" w:rsidRPr="000E76A4">
        <w:rPr>
          <w:rFonts w:asciiTheme="minorHAnsi" w:hAnsiTheme="minorHAnsi" w:cstheme="minorHAnsi"/>
          <w:sz w:val="24"/>
          <w:szCs w:val="24"/>
        </w:rPr>
        <w:fldChar w:fldCharType="begin"/>
      </w:r>
      <w:r w:rsidR="00EF119D" w:rsidRPr="000E76A4">
        <w:rPr>
          <w:rFonts w:asciiTheme="minorHAnsi" w:hAnsiTheme="minorHAnsi" w:cstheme="minorHAnsi"/>
          <w:sz w:val="24"/>
          <w:szCs w:val="24"/>
        </w:rPr>
        <w:instrText xml:space="preserve"> STYLEREF 1 \s </w:instrText>
      </w:r>
      <w:r w:rsidR="00EF119D" w:rsidRPr="000E76A4">
        <w:rPr>
          <w:rFonts w:asciiTheme="minorHAnsi" w:hAnsiTheme="minorHAnsi" w:cstheme="minorHAnsi"/>
          <w:sz w:val="24"/>
          <w:szCs w:val="24"/>
        </w:rPr>
        <w:fldChar w:fldCharType="separate"/>
      </w:r>
      <w:r w:rsidR="007F009D" w:rsidRPr="000E76A4">
        <w:rPr>
          <w:rFonts w:asciiTheme="minorHAnsi" w:hAnsiTheme="minorHAnsi" w:cstheme="minorHAnsi"/>
          <w:noProof/>
          <w:sz w:val="24"/>
          <w:szCs w:val="24"/>
        </w:rPr>
        <w:t>9</w:t>
      </w:r>
      <w:r w:rsidR="00EF119D" w:rsidRPr="000E76A4">
        <w:rPr>
          <w:rFonts w:asciiTheme="minorHAnsi" w:hAnsiTheme="minorHAnsi" w:cstheme="minorHAnsi"/>
          <w:sz w:val="24"/>
          <w:szCs w:val="24"/>
        </w:rPr>
        <w:fldChar w:fldCharType="end"/>
      </w:r>
      <w:r w:rsidR="00EF119D" w:rsidRPr="000E76A4">
        <w:rPr>
          <w:rFonts w:asciiTheme="minorHAnsi" w:hAnsiTheme="minorHAnsi" w:cstheme="minorHAnsi"/>
          <w:sz w:val="24"/>
          <w:szCs w:val="24"/>
        </w:rPr>
        <w:t>.</w:t>
      </w:r>
      <w:r w:rsidR="00EF119D" w:rsidRPr="000E76A4">
        <w:rPr>
          <w:rFonts w:asciiTheme="minorHAnsi" w:hAnsiTheme="minorHAnsi" w:cstheme="minorHAnsi"/>
          <w:sz w:val="24"/>
          <w:szCs w:val="24"/>
        </w:rPr>
        <w:fldChar w:fldCharType="begin"/>
      </w:r>
      <w:r w:rsidR="00EF119D" w:rsidRPr="000E76A4">
        <w:rPr>
          <w:rFonts w:asciiTheme="minorHAnsi" w:hAnsiTheme="minorHAnsi" w:cstheme="minorHAnsi"/>
          <w:sz w:val="24"/>
          <w:szCs w:val="24"/>
        </w:rPr>
        <w:instrText xml:space="preserve"> SEQ Table \* ARABIC \s 1 </w:instrText>
      </w:r>
      <w:r w:rsidR="00EF119D" w:rsidRPr="000E76A4">
        <w:rPr>
          <w:rFonts w:asciiTheme="minorHAnsi" w:hAnsiTheme="minorHAnsi" w:cstheme="minorHAnsi"/>
          <w:sz w:val="24"/>
          <w:szCs w:val="24"/>
        </w:rPr>
        <w:fldChar w:fldCharType="separate"/>
      </w:r>
      <w:r w:rsidR="007F009D" w:rsidRPr="000E76A4">
        <w:rPr>
          <w:rFonts w:asciiTheme="minorHAnsi" w:hAnsiTheme="minorHAnsi" w:cstheme="minorHAnsi"/>
          <w:noProof/>
          <w:sz w:val="24"/>
          <w:szCs w:val="24"/>
        </w:rPr>
        <w:t>1</w:t>
      </w:r>
      <w:r w:rsidR="00EF119D" w:rsidRPr="000E76A4">
        <w:rPr>
          <w:rFonts w:asciiTheme="minorHAnsi" w:hAnsiTheme="minorHAnsi" w:cstheme="minorHAnsi"/>
          <w:sz w:val="24"/>
          <w:szCs w:val="24"/>
        </w:rPr>
        <w:fldChar w:fldCharType="end"/>
      </w:r>
      <w:r w:rsidRPr="000E76A4">
        <w:rPr>
          <w:rFonts w:asciiTheme="minorHAnsi" w:hAnsiTheme="minorHAnsi" w:cstheme="minorHAnsi"/>
          <w:sz w:val="24"/>
          <w:szCs w:val="24"/>
        </w:rPr>
        <w:t xml:space="preserve"> </w:t>
      </w:r>
      <w:r w:rsidR="000F53D1" w:rsidRPr="000E76A4">
        <w:rPr>
          <w:rFonts w:asciiTheme="minorHAnsi" w:hAnsiTheme="minorHAnsi" w:cstheme="minorHAnsi"/>
          <w:sz w:val="24"/>
          <w:szCs w:val="24"/>
        </w:rPr>
        <w:t>Node Button Press Logics</w:t>
      </w:r>
      <w:bookmarkEnd w:id="66"/>
    </w:p>
    <w:tbl>
      <w:tblPr>
        <w:tblStyle w:val="MediumShading1-Accent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3402"/>
        <w:gridCol w:w="5205"/>
      </w:tblGrid>
      <w:tr w:rsidR="00122199" w:rsidRPr="000E76A4" w14:paraId="059500E6" w14:textId="77777777" w:rsidTr="00E55C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Borders>
              <w:top w:val="none" w:sz="0" w:space="0" w:color="auto"/>
              <w:left w:val="none" w:sz="0" w:space="0" w:color="auto"/>
              <w:bottom w:val="none" w:sz="0" w:space="0" w:color="auto"/>
              <w:right w:val="none" w:sz="0" w:space="0" w:color="auto"/>
            </w:tcBorders>
          </w:tcPr>
          <w:p w14:paraId="2B1BBA2B" w14:textId="77777777" w:rsidR="00122199" w:rsidRPr="000E76A4" w:rsidRDefault="00122199" w:rsidP="00E55C9A">
            <w:pPr>
              <w:spacing w:before="80" w:after="80"/>
              <w:jc w:val="center"/>
              <w:rPr>
                <w:rFonts w:asciiTheme="minorHAnsi" w:hAnsiTheme="minorHAnsi" w:cstheme="minorHAnsi"/>
              </w:rPr>
            </w:pPr>
            <w:r w:rsidRPr="000E76A4">
              <w:rPr>
                <w:rFonts w:asciiTheme="minorHAnsi" w:hAnsiTheme="minorHAnsi" w:cstheme="minorHAnsi"/>
              </w:rPr>
              <w:t>Sl. No</w:t>
            </w:r>
          </w:p>
        </w:tc>
        <w:tc>
          <w:tcPr>
            <w:tcW w:w="3402" w:type="dxa"/>
            <w:tcBorders>
              <w:top w:val="none" w:sz="0" w:space="0" w:color="auto"/>
              <w:left w:val="none" w:sz="0" w:space="0" w:color="auto"/>
              <w:bottom w:val="none" w:sz="0" w:space="0" w:color="auto"/>
              <w:right w:val="none" w:sz="0" w:space="0" w:color="auto"/>
            </w:tcBorders>
          </w:tcPr>
          <w:p w14:paraId="61C1DA76" w14:textId="77777777" w:rsidR="00122199" w:rsidRPr="000E76A4" w:rsidRDefault="00122199" w:rsidP="00E55C9A">
            <w:pPr>
              <w:spacing w:before="80" w:after="8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Parameter</w:t>
            </w:r>
          </w:p>
        </w:tc>
        <w:tc>
          <w:tcPr>
            <w:tcW w:w="5205" w:type="dxa"/>
            <w:tcBorders>
              <w:top w:val="none" w:sz="0" w:space="0" w:color="auto"/>
              <w:left w:val="none" w:sz="0" w:space="0" w:color="auto"/>
              <w:bottom w:val="none" w:sz="0" w:space="0" w:color="auto"/>
              <w:right w:val="none" w:sz="0" w:space="0" w:color="auto"/>
            </w:tcBorders>
          </w:tcPr>
          <w:p w14:paraId="64E6CEB6" w14:textId="77777777" w:rsidR="00122199" w:rsidRPr="000E76A4" w:rsidRDefault="00122199" w:rsidP="00E55C9A">
            <w:pPr>
              <w:spacing w:before="80" w:after="8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Description</w:t>
            </w:r>
          </w:p>
        </w:tc>
      </w:tr>
      <w:tr w:rsidR="00FD1B89" w:rsidRPr="000E76A4" w14:paraId="16C18298" w14:textId="77777777" w:rsidTr="00E55C9A">
        <w:tc>
          <w:tcPr>
            <w:cnfStyle w:val="001000000000" w:firstRow="0" w:lastRow="0" w:firstColumn="1" w:lastColumn="0" w:oddVBand="0" w:evenVBand="0" w:oddHBand="0" w:evenHBand="0" w:firstRowFirstColumn="0" w:firstRowLastColumn="0" w:lastRowFirstColumn="0" w:lastRowLastColumn="0"/>
            <w:tcW w:w="1129" w:type="dxa"/>
            <w:vAlign w:val="center"/>
          </w:tcPr>
          <w:p w14:paraId="405036CB" w14:textId="0312E051" w:rsidR="00FD1B89" w:rsidRPr="000E76A4" w:rsidRDefault="00FD1B89" w:rsidP="00FD1B89">
            <w:pPr>
              <w:jc w:val="center"/>
              <w:rPr>
                <w:rFonts w:asciiTheme="minorHAnsi" w:hAnsiTheme="minorHAnsi" w:cstheme="minorHAnsi"/>
                <w:b w:val="0"/>
                <w:bCs w:val="0"/>
              </w:rPr>
            </w:pPr>
            <w:r w:rsidRPr="000E76A4">
              <w:rPr>
                <w:rFonts w:asciiTheme="minorHAnsi" w:hAnsiTheme="minorHAnsi" w:cstheme="minorHAnsi"/>
                <w:b w:val="0"/>
                <w:bCs w:val="0"/>
              </w:rPr>
              <w:t>1</w:t>
            </w:r>
          </w:p>
        </w:tc>
        <w:tc>
          <w:tcPr>
            <w:tcW w:w="3402" w:type="dxa"/>
            <w:vAlign w:val="center"/>
          </w:tcPr>
          <w:p w14:paraId="6052EF46" w14:textId="1AEA1C59" w:rsidR="00FD1B89" w:rsidRPr="000E76A4" w:rsidRDefault="00FD1B89" w:rsidP="00FD1B8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Single press</w:t>
            </w:r>
          </w:p>
        </w:tc>
        <w:tc>
          <w:tcPr>
            <w:tcW w:w="5205" w:type="dxa"/>
            <w:vAlign w:val="center"/>
          </w:tcPr>
          <w:p w14:paraId="68B22EFD" w14:textId="0EFF734E" w:rsidR="00FD1B89" w:rsidRPr="000E76A4" w:rsidRDefault="00E25C80" w:rsidP="00FD1B89">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Restarts the Node</w:t>
            </w:r>
          </w:p>
        </w:tc>
      </w:tr>
      <w:tr w:rsidR="00FD1B89" w:rsidRPr="000E76A4" w14:paraId="67212BB6" w14:textId="77777777" w:rsidTr="00E55C9A">
        <w:tc>
          <w:tcPr>
            <w:cnfStyle w:val="001000000000" w:firstRow="0" w:lastRow="0" w:firstColumn="1" w:lastColumn="0" w:oddVBand="0" w:evenVBand="0" w:oddHBand="0" w:evenHBand="0" w:firstRowFirstColumn="0" w:firstRowLastColumn="0" w:lastRowFirstColumn="0" w:lastRowLastColumn="0"/>
            <w:tcW w:w="1129" w:type="dxa"/>
            <w:vAlign w:val="center"/>
          </w:tcPr>
          <w:p w14:paraId="56C2F466" w14:textId="7E96C3AC" w:rsidR="00FD1B89" w:rsidRPr="000E76A4" w:rsidRDefault="00FD1B89" w:rsidP="00FD1B89">
            <w:pPr>
              <w:jc w:val="center"/>
              <w:rPr>
                <w:rFonts w:asciiTheme="minorHAnsi" w:hAnsiTheme="minorHAnsi" w:cstheme="minorHAnsi"/>
              </w:rPr>
            </w:pPr>
            <w:r w:rsidRPr="000E76A4">
              <w:rPr>
                <w:rFonts w:asciiTheme="minorHAnsi" w:hAnsiTheme="minorHAnsi" w:cstheme="minorHAnsi"/>
              </w:rPr>
              <w:t>2</w:t>
            </w:r>
          </w:p>
        </w:tc>
        <w:tc>
          <w:tcPr>
            <w:tcW w:w="3402" w:type="dxa"/>
            <w:vAlign w:val="center"/>
          </w:tcPr>
          <w:p w14:paraId="1026D1D6" w14:textId="2CACC0CC" w:rsidR="00FD1B89" w:rsidRPr="000E76A4" w:rsidRDefault="00FD1B89" w:rsidP="00FD1B8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Double press</w:t>
            </w:r>
          </w:p>
        </w:tc>
        <w:tc>
          <w:tcPr>
            <w:tcW w:w="5205" w:type="dxa"/>
            <w:vAlign w:val="center"/>
          </w:tcPr>
          <w:p w14:paraId="3C4CBDFB" w14:textId="2678FC7D" w:rsidR="00FD1B89" w:rsidRPr="000E76A4" w:rsidRDefault="00FD1B89" w:rsidP="00FD1B89">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 xml:space="preserve">Enables/Disables logging </w:t>
            </w:r>
            <w:r w:rsidRPr="000E76A4">
              <w:rPr>
                <w:rFonts w:asciiTheme="minorHAnsi" w:hAnsiTheme="minorHAnsi" w:cstheme="minorHAnsi"/>
                <w:highlight w:val="yellow"/>
              </w:rPr>
              <w:t>(Only for QMAX Internal use)</w:t>
            </w:r>
          </w:p>
        </w:tc>
      </w:tr>
      <w:tr w:rsidR="00FD1B89" w:rsidRPr="000E76A4" w14:paraId="32683A24" w14:textId="77777777" w:rsidTr="00E55C9A">
        <w:tc>
          <w:tcPr>
            <w:cnfStyle w:val="001000000000" w:firstRow="0" w:lastRow="0" w:firstColumn="1" w:lastColumn="0" w:oddVBand="0" w:evenVBand="0" w:oddHBand="0" w:evenHBand="0" w:firstRowFirstColumn="0" w:firstRowLastColumn="0" w:lastRowFirstColumn="0" w:lastRowLastColumn="0"/>
            <w:tcW w:w="1129" w:type="dxa"/>
            <w:vAlign w:val="center"/>
          </w:tcPr>
          <w:p w14:paraId="18BBBD2A" w14:textId="6A4A6B6C" w:rsidR="00FD1B89" w:rsidRPr="000E76A4" w:rsidRDefault="00FD1B89" w:rsidP="00FD1B89">
            <w:pPr>
              <w:jc w:val="center"/>
              <w:rPr>
                <w:rFonts w:asciiTheme="minorHAnsi" w:hAnsiTheme="minorHAnsi" w:cstheme="minorHAnsi"/>
                <w:b w:val="0"/>
                <w:bCs w:val="0"/>
              </w:rPr>
            </w:pPr>
            <w:r w:rsidRPr="000E76A4">
              <w:rPr>
                <w:rFonts w:asciiTheme="minorHAnsi" w:hAnsiTheme="minorHAnsi" w:cstheme="minorHAnsi"/>
                <w:b w:val="0"/>
                <w:bCs w:val="0"/>
              </w:rPr>
              <w:t>3</w:t>
            </w:r>
          </w:p>
        </w:tc>
        <w:tc>
          <w:tcPr>
            <w:tcW w:w="3402" w:type="dxa"/>
            <w:vAlign w:val="center"/>
          </w:tcPr>
          <w:p w14:paraId="7554B3B8" w14:textId="45C962A7" w:rsidR="00FD1B89" w:rsidRPr="000E76A4" w:rsidRDefault="00FD1B89" w:rsidP="00FD1B8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Long press for 1s – 3s</w:t>
            </w:r>
          </w:p>
        </w:tc>
        <w:tc>
          <w:tcPr>
            <w:tcW w:w="5205" w:type="dxa"/>
            <w:vAlign w:val="center"/>
          </w:tcPr>
          <w:p w14:paraId="4D7F9447" w14:textId="71521B52" w:rsidR="00FD1B89" w:rsidRPr="000E76A4" w:rsidRDefault="00FD1B89" w:rsidP="00FD1B89">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Enters/Exits the Node into/from teaching mode</w:t>
            </w:r>
          </w:p>
        </w:tc>
      </w:tr>
      <w:tr w:rsidR="00FD1B89" w:rsidRPr="000E76A4" w14:paraId="5845F10E" w14:textId="77777777" w:rsidTr="00E55C9A">
        <w:tc>
          <w:tcPr>
            <w:cnfStyle w:val="001000000000" w:firstRow="0" w:lastRow="0" w:firstColumn="1" w:lastColumn="0" w:oddVBand="0" w:evenVBand="0" w:oddHBand="0" w:evenHBand="0" w:firstRowFirstColumn="0" w:firstRowLastColumn="0" w:lastRowFirstColumn="0" w:lastRowLastColumn="0"/>
            <w:tcW w:w="1129" w:type="dxa"/>
            <w:vAlign w:val="center"/>
          </w:tcPr>
          <w:p w14:paraId="638B4274" w14:textId="013911BB" w:rsidR="00FD1B89" w:rsidRPr="000E76A4" w:rsidRDefault="00FD1B89" w:rsidP="00FD1B89">
            <w:pPr>
              <w:jc w:val="center"/>
              <w:rPr>
                <w:rFonts w:asciiTheme="minorHAnsi" w:hAnsiTheme="minorHAnsi" w:cstheme="minorHAnsi"/>
                <w:b w:val="0"/>
                <w:bCs w:val="0"/>
              </w:rPr>
            </w:pPr>
            <w:r w:rsidRPr="000E76A4">
              <w:rPr>
                <w:rFonts w:asciiTheme="minorHAnsi" w:hAnsiTheme="minorHAnsi" w:cstheme="minorHAnsi"/>
                <w:b w:val="0"/>
                <w:bCs w:val="0"/>
              </w:rPr>
              <w:t>4</w:t>
            </w:r>
          </w:p>
        </w:tc>
        <w:tc>
          <w:tcPr>
            <w:tcW w:w="3402" w:type="dxa"/>
            <w:vAlign w:val="center"/>
          </w:tcPr>
          <w:p w14:paraId="70815200" w14:textId="2D6CA0F8" w:rsidR="00FD1B89" w:rsidRPr="000E76A4" w:rsidRDefault="00FD1B89" w:rsidP="00FD1B8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Long press for &gt;3s</w:t>
            </w:r>
          </w:p>
        </w:tc>
        <w:tc>
          <w:tcPr>
            <w:tcW w:w="5205" w:type="dxa"/>
            <w:vAlign w:val="center"/>
          </w:tcPr>
          <w:p w14:paraId="2C33BF7D" w14:textId="5F99BEE9" w:rsidR="00FD1B89" w:rsidRPr="000E76A4" w:rsidRDefault="00FD1B89" w:rsidP="00FD1B89">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Resets the device to factory settings</w:t>
            </w:r>
          </w:p>
        </w:tc>
      </w:tr>
    </w:tbl>
    <w:p w14:paraId="0E898A88" w14:textId="77777777" w:rsidR="00995842" w:rsidRPr="000E76A4" w:rsidRDefault="00995842" w:rsidP="004312D9">
      <w:pPr>
        <w:rPr>
          <w:rFonts w:asciiTheme="minorHAnsi" w:hAnsiTheme="minorHAnsi" w:cstheme="minorHAnsi"/>
        </w:rPr>
      </w:pPr>
    </w:p>
    <w:p w14:paraId="6966F4A6" w14:textId="6F986F62" w:rsidR="0061170B" w:rsidRPr="000E76A4" w:rsidRDefault="00BD0E55" w:rsidP="00270920">
      <w:pPr>
        <w:pStyle w:val="Heading1"/>
        <w:ind w:left="426"/>
        <w:rPr>
          <w:rFonts w:asciiTheme="minorHAnsi" w:hAnsiTheme="minorHAnsi" w:cstheme="minorHAnsi"/>
        </w:rPr>
      </w:pPr>
      <w:bookmarkStart w:id="67" w:name="_MQTT_Communication_Packets"/>
      <w:bookmarkStart w:id="68" w:name="_Toc173250358"/>
      <w:bookmarkEnd w:id="67"/>
      <w:r w:rsidRPr="000E76A4">
        <w:rPr>
          <w:rFonts w:asciiTheme="minorHAnsi" w:hAnsiTheme="minorHAnsi" w:cstheme="minorHAnsi"/>
        </w:rPr>
        <w:t xml:space="preserve">MQTT </w:t>
      </w:r>
      <w:r w:rsidR="0061170B" w:rsidRPr="000E76A4">
        <w:rPr>
          <w:rFonts w:asciiTheme="minorHAnsi" w:hAnsiTheme="minorHAnsi" w:cstheme="minorHAnsi"/>
        </w:rPr>
        <w:t>Communication Packets</w:t>
      </w:r>
      <w:bookmarkEnd w:id="26"/>
      <w:bookmarkEnd w:id="27"/>
      <w:bookmarkEnd w:id="62"/>
      <w:bookmarkEnd w:id="68"/>
    </w:p>
    <w:p w14:paraId="47C5DA82" w14:textId="17C4B482" w:rsidR="006614E7" w:rsidRPr="000E76A4" w:rsidRDefault="1F48BA7B" w:rsidP="00D62C4C">
      <w:pPr>
        <w:ind w:firstLine="426"/>
        <w:jc w:val="both"/>
        <w:rPr>
          <w:rFonts w:asciiTheme="minorHAnsi" w:hAnsiTheme="minorHAnsi" w:cstheme="minorHAnsi"/>
        </w:rPr>
      </w:pPr>
      <w:r w:rsidRPr="000E76A4">
        <w:rPr>
          <w:rFonts w:asciiTheme="minorHAnsi" w:hAnsiTheme="minorHAnsi" w:cstheme="minorHAnsi"/>
        </w:rPr>
        <w:t>The communication between</w:t>
      </w:r>
      <w:r w:rsidR="23339E18" w:rsidRPr="000E76A4">
        <w:rPr>
          <w:rFonts w:asciiTheme="minorHAnsi" w:hAnsiTheme="minorHAnsi" w:cstheme="minorHAnsi"/>
        </w:rPr>
        <w:t xml:space="preserve"> </w:t>
      </w:r>
      <w:r w:rsidR="00EB1273" w:rsidRPr="000E76A4">
        <w:rPr>
          <w:rFonts w:asciiTheme="minorHAnsi" w:hAnsiTheme="minorHAnsi" w:cstheme="minorHAnsi"/>
        </w:rPr>
        <w:t>Gateway</w:t>
      </w:r>
      <w:r w:rsidR="004F4D24" w:rsidRPr="000E76A4">
        <w:rPr>
          <w:rFonts w:asciiTheme="minorHAnsi" w:hAnsiTheme="minorHAnsi" w:cstheme="minorHAnsi"/>
        </w:rPr>
        <w:t xml:space="preserve"> and </w:t>
      </w:r>
      <w:r w:rsidR="00E15C8C" w:rsidRPr="000E76A4">
        <w:rPr>
          <w:rFonts w:asciiTheme="minorHAnsi" w:hAnsiTheme="minorHAnsi" w:cstheme="minorHAnsi"/>
        </w:rPr>
        <w:t>C</w:t>
      </w:r>
      <w:r w:rsidR="004F4D24" w:rsidRPr="000E76A4">
        <w:rPr>
          <w:rFonts w:asciiTheme="minorHAnsi" w:hAnsiTheme="minorHAnsi" w:cstheme="minorHAnsi"/>
        </w:rPr>
        <w:t>loud is based on JSON packets</w:t>
      </w:r>
      <w:r w:rsidRPr="000E76A4">
        <w:rPr>
          <w:rFonts w:asciiTheme="minorHAnsi" w:hAnsiTheme="minorHAnsi" w:cstheme="minorHAnsi"/>
        </w:rPr>
        <w:t xml:space="preserve">. </w:t>
      </w:r>
      <w:r w:rsidR="00517DE1" w:rsidRPr="000E76A4">
        <w:rPr>
          <w:rFonts w:asciiTheme="minorHAnsi" w:hAnsiTheme="minorHAnsi" w:cstheme="minorHAnsi"/>
        </w:rPr>
        <w:t>Communication</w:t>
      </w:r>
      <w:r w:rsidR="31D7188B" w:rsidRPr="000E76A4">
        <w:rPr>
          <w:rFonts w:asciiTheme="minorHAnsi" w:hAnsiTheme="minorHAnsi" w:cstheme="minorHAnsi"/>
        </w:rPr>
        <w:t xml:space="preserve"> can take place in both directions i.e., from </w:t>
      </w:r>
      <w:r w:rsidR="7B6D08AA" w:rsidRPr="000E76A4">
        <w:rPr>
          <w:rFonts w:asciiTheme="minorHAnsi" w:hAnsiTheme="minorHAnsi" w:cstheme="minorHAnsi"/>
        </w:rPr>
        <w:t xml:space="preserve">the </w:t>
      </w:r>
      <w:r w:rsidR="31D7188B" w:rsidRPr="000E76A4">
        <w:rPr>
          <w:rFonts w:asciiTheme="minorHAnsi" w:hAnsiTheme="minorHAnsi" w:cstheme="minorHAnsi"/>
        </w:rPr>
        <w:t xml:space="preserve">gateway to </w:t>
      </w:r>
      <w:r w:rsidR="7B6D08AA" w:rsidRPr="000E76A4">
        <w:rPr>
          <w:rFonts w:asciiTheme="minorHAnsi" w:hAnsiTheme="minorHAnsi" w:cstheme="minorHAnsi"/>
        </w:rPr>
        <w:t xml:space="preserve">the </w:t>
      </w:r>
      <w:r w:rsidR="31D7188B" w:rsidRPr="000E76A4">
        <w:rPr>
          <w:rFonts w:asciiTheme="minorHAnsi" w:hAnsiTheme="minorHAnsi" w:cstheme="minorHAnsi"/>
        </w:rPr>
        <w:t xml:space="preserve">cloud and </w:t>
      </w:r>
      <w:r w:rsidR="00D62C4C" w:rsidRPr="000E76A4">
        <w:rPr>
          <w:rFonts w:asciiTheme="minorHAnsi" w:hAnsiTheme="minorHAnsi" w:cstheme="minorHAnsi"/>
        </w:rPr>
        <w:t>vice versa</w:t>
      </w:r>
      <w:r w:rsidR="31D7188B" w:rsidRPr="000E76A4">
        <w:rPr>
          <w:rFonts w:asciiTheme="minorHAnsi" w:hAnsiTheme="minorHAnsi" w:cstheme="minorHAnsi"/>
        </w:rPr>
        <w:t>.</w:t>
      </w:r>
      <w:r w:rsidR="2FDE37DF" w:rsidRPr="000E76A4">
        <w:rPr>
          <w:rFonts w:asciiTheme="minorHAnsi" w:hAnsiTheme="minorHAnsi" w:cstheme="minorHAnsi"/>
        </w:rPr>
        <w:t xml:space="preserve"> </w:t>
      </w:r>
      <w:r w:rsidR="003062FA" w:rsidRPr="000E76A4">
        <w:rPr>
          <w:rFonts w:asciiTheme="minorHAnsi" w:hAnsiTheme="minorHAnsi" w:cstheme="minorHAnsi"/>
        </w:rPr>
        <w:br/>
      </w:r>
      <w:r w:rsidR="003062FA" w:rsidRPr="000E76A4">
        <w:rPr>
          <w:rFonts w:asciiTheme="minorHAnsi" w:hAnsiTheme="minorHAnsi" w:cstheme="minorHAnsi"/>
        </w:rPr>
        <w:br/>
      </w:r>
      <w:r w:rsidR="003062FA" w:rsidRPr="000E76A4">
        <w:rPr>
          <w:rFonts w:asciiTheme="minorHAnsi" w:hAnsiTheme="minorHAnsi" w:cstheme="minorHAnsi"/>
          <w:b/>
          <w:bCs/>
        </w:rPr>
        <w:t xml:space="preserve">Note: </w:t>
      </w:r>
      <w:r w:rsidR="003062FA" w:rsidRPr="000E76A4">
        <w:rPr>
          <w:rFonts w:asciiTheme="minorHAnsi" w:hAnsiTheme="minorHAnsi" w:cstheme="minorHAnsi"/>
        </w:rPr>
        <w:t>If a packet name has “</w:t>
      </w:r>
      <w:r w:rsidR="00CC7680" w:rsidRPr="000E76A4">
        <w:rPr>
          <w:rFonts w:asciiTheme="minorHAnsi" w:hAnsiTheme="minorHAnsi" w:cstheme="minorHAnsi"/>
        </w:rPr>
        <w:t>ACK</w:t>
      </w:r>
      <w:r w:rsidR="003062FA" w:rsidRPr="000E76A4">
        <w:rPr>
          <w:rFonts w:asciiTheme="minorHAnsi" w:hAnsiTheme="minorHAnsi" w:cstheme="minorHAnsi"/>
        </w:rPr>
        <w:t xml:space="preserve">” at its end, then it means, the origin of the packet is from the device’s side. All other </w:t>
      </w:r>
      <w:r w:rsidR="00517DE1" w:rsidRPr="000E76A4">
        <w:rPr>
          <w:rFonts w:asciiTheme="minorHAnsi" w:hAnsiTheme="minorHAnsi" w:cstheme="minorHAnsi"/>
        </w:rPr>
        <w:t>packets</w:t>
      </w:r>
      <w:r w:rsidR="003062FA" w:rsidRPr="000E76A4">
        <w:rPr>
          <w:rFonts w:asciiTheme="minorHAnsi" w:hAnsiTheme="minorHAnsi" w:cstheme="minorHAnsi"/>
        </w:rPr>
        <w:t xml:space="preserve"> have origin from the Cloud end.</w:t>
      </w:r>
    </w:p>
    <w:p w14:paraId="03C8CE33" w14:textId="77777777" w:rsidR="00C22FFE" w:rsidRPr="000E76A4" w:rsidRDefault="00C22FFE" w:rsidP="78A7465C">
      <w:pPr>
        <w:jc w:val="both"/>
        <w:rPr>
          <w:rFonts w:asciiTheme="minorHAnsi" w:hAnsiTheme="minorHAnsi" w:cstheme="minorHAnsi"/>
        </w:rPr>
      </w:pPr>
    </w:p>
    <w:p w14:paraId="07183D44" w14:textId="5DCC65DF" w:rsidR="007F4533" w:rsidRPr="000E76A4" w:rsidRDefault="007F4533" w:rsidP="007F4533">
      <w:pPr>
        <w:pStyle w:val="Caption"/>
        <w:keepNext/>
        <w:jc w:val="center"/>
        <w:rPr>
          <w:rFonts w:asciiTheme="minorHAnsi" w:hAnsiTheme="minorHAnsi" w:cstheme="minorHAnsi"/>
          <w:sz w:val="24"/>
          <w:szCs w:val="24"/>
        </w:rPr>
      </w:pPr>
      <w:bookmarkStart w:id="69" w:name="_Toc169879595"/>
      <w:r w:rsidRPr="000E76A4">
        <w:rPr>
          <w:rFonts w:asciiTheme="minorHAnsi" w:hAnsiTheme="minorHAnsi" w:cstheme="minorHAnsi"/>
          <w:sz w:val="24"/>
          <w:szCs w:val="24"/>
        </w:rPr>
        <w:t xml:space="preserve">Table </w:t>
      </w:r>
      <w:r w:rsidR="00EF119D" w:rsidRPr="000E76A4">
        <w:rPr>
          <w:rFonts w:asciiTheme="minorHAnsi" w:hAnsiTheme="minorHAnsi" w:cstheme="minorHAnsi"/>
          <w:sz w:val="24"/>
          <w:szCs w:val="24"/>
        </w:rPr>
        <w:fldChar w:fldCharType="begin"/>
      </w:r>
      <w:r w:rsidR="00EF119D" w:rsidRPr="000E76A4">
        <w:rPr>
          <w:rFonts w:asciiTheme="minorHAnsi" w:hAnsiTheme="minorHAnsi" w:cstheme="minorHAnsi"/>
          <w:sz w:val="24"/>
          <w:szCs w:val="24"/>
        </w:rPr>
        <w:instrText xml:space="preserve"> STYLEREF 1 \s </w:instrText>
      </w:r>
      <w:r w:rsidR="00EF119D" w:rsidRPr="000E76A4">
        <w:rPr>
          <w:rFonts w:asciiTheme="minorHAnsi" w:hAnsiTheme="minorHAnsi" w:cstheme="minorHAnsi"/>
          <w:sz w:val="24"/>
          <w:szCs w:val="24"/>
        </w:rPr>
        <w:fldChar w:fldCharType="separate"/>
      </w:r>
      <w:r w:rsidR="007F009D" w:rsidRPr="000E76A4">
        <w:rPr>
          <w:rFonts w:asciiTheme="minorHAnsi" w:hAnsiTheme="minorHAnsi" w:cstheme="minorHAnsi"/>
          <w:noProof/>
          <w:sz w:val="24"/>
          <w:szCs w:val="24"/>
        </w:rPr>
        <w:t>10</w:t>
      </w:r>
      <w:r w:rsidR="00EF119D" w:rsidRPr="000E76A4">
        <w:rPr>
          <w:rFonts w:asciiTheme="minorHAnsi" w:hAnsiTheme="minorHAnsi" w:cstheme="minorHAnsi"/>
          <w:sz w:val="24"/>
          <w:szCs w:val="24"/>
        </w:rPr>
        <w:fldChar w:fldCharType="end"/>
      </w:r>
      <w:r w:rsidR="00EF119D" w:rsidRPr="000E76A4">
        <w:rPr>
          <w:rFonts w:asciiTheme="minorHAnsi" w:hAnsiTheme="minorHAnsi" w:cstheme="minorHAnsi"/>
          <w:sz w:val="24"/>
          <w:szCs w:val="24"/>
        </w:rPr>
        <w:t>.</w:t>
      </w:r>
      <w:r w:rsidR="00EF119D" w:rsidRPr="000E76A4">
        <w:rPr>
          <w:rFonts w:asciiTheme="minorHAnsi" w:hAnsiTheme="minorHAnsi" w:cstheme="minorHAnsi"/>
          <w:sz w:val="24"/>
          <w:szCs w:val="24"/>
        </w:rPr>
        <w:fldChar w:fldCharType="begin"/>
      </w:r>
      <w:r w:rsidR="00EF119D" w:rsidRPr="000E76A4">
        <w:rPr>
          <w:rFonts w:asciiTheme="minorHAnsi" w:hAnsiTheme="minorHAnsi" w:cstheme="minorHAnsi"/>
          <w:sz w:val="24"/>
          <w:szCs w:val="24"/>
        </w:rPr>
        <w:instrText xml:space="preserve"> SEQ Table \* ARABIC \s 1 </w:instrText>
      </w:r>
      <w:r w:rsidR="00EF119D" w:rsidRPr="000E76A4">
        <w:rPr>
          <w:rFonts w:asciiTheme="minorHAnsi" w:hAnsiTheme="minorHAnsi" w:cstheme="minorHAnsi"/>
          <w:sz w:val="24"/>
          <w:szCs w:val="24"/>
        </w:rPr>
        <w:fldChar w:fldCharType="separate"/>
      </w:r>
      <w:r w:rsidR="007F009D" w:rsidRPr="000E76A4">
        <w:rPr>
          <w:rFonts w:asciiTheme="minorHAnsi" w:hAnsiTheme="minorHAnsi" w:cstheme="minorHAnsi"/>
          <w:noProof/>
          <w:sz w:val="24"/>
          <w:szCs w:val="24"/>
        </w:rPr>
        <w:t>1</w:t>
      </w:r>
      <w:r w:rsidR="00EF119D" w:rsidRPr="000E76A4">
        <w:rPr>
          <w:rFonts w:asciiTheme="minorHAnsi" w:hAnsiTheme="minorHAnsi" w:cstheme="minorHAnsi"/>
          <w:sz w:val="24"/>
          <w:szCs w:val="24"/>
        </w:rPr>
        <w:fldChar w:fldCharType="end"/>
      </w:r>
      <w:r w:rsidRPr="000E76A4">
        <w:rPr>
          <w:rFonts w:asciiTheme="minorHAnsi" w:hAnsiTheme="minorHAnsi" w:cstheme="minorHAnsi"/>
          <w:sz w:val="24"/>
          <w:szCs w:val="24"/>
        </w:rPr>
        <w:t xml:space="preserve"> MQTT Communication Packets</w:t>
      </w:r>
      <w:bookmarkEnd w:id="69"/>
    </w:p>
    <w:tbl>
      <w:tblPr>
        <w:tblStyle w:val="ListTable3-Accent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10"/>
        <w:gridCol w:w="1314"/>
        <w:gridCol w:w="5112"/>
      </w:tblGrid>
      <w:tr w:rsidR="003415B5" w:rsidRPr="000E76A4" w14:paraId="704482A4" w14:textId="77777777" w:rsidTr="000770A9">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3310" w:type="dxa"/>
            <w:tcBorders>
              <w:bottom w:val="none" w:sz="0" w:space="0" w:color="auto"/>
              <w:right w:val="none" w:sz="0" w:space="0" w:color="auto"/>
            </w:tcBorders>
            <w:vAlign w:val="center"/>
          </w:tcPr>
          <w:p w14:paraId="6168E7B3" w14:textId="047C048B" w:rsidR="003415B5" w:rsidRPr="000E76A4" w:rsidRDefault="003415B5" w:rsidP="00F84CF4">
            <w:pPr>
              <w:spacing w:before="40" w:after="40"/>
              <w:jc w:val="center"/>
              <w:rPr>
                <w:rFonts w:asciiTheme="minorHAnsi" w:hAnsiTheme="minorHAnsi" w:cstheme="minorHAnsi"/>
              </w:rPr>
            </w:pPr>
            <w:r w:rsidRPr="000E76A4">
              <w:rPr>
                <w:rFonts w:asciiTheme="minorHAnsi" w:hAnsiTheme="minorHAnsi" w:cstheme="minorHAnsi"/>
              </w:rPr>
              <w:t>Packet Name</w:t>
            </w:r>
          </w:p>
        </w:tc>
        <w:tc>
          <w:tcPr>
            <w:tcW w:w="1314" w:type="dxa"/>
            <w:vAlign w:val="center"/>
          </w:tcPr>
          <w:p w14:paraId="108DBB3C" w14:textId="32082D79" w:rsidR="003415B5" w:rsidRPr="000E76A4" w:rsidRDefault="003415B5" w:rsidP="00F84CF4">
            <w:pPr>
              <w:spacing w:before="40" w:after="4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Packet ID</w:t>
            </w:r>
          </w:p>
        </w:tc>
        <w:tc>
          <w:tcPr>
            <w:tcW w:w="5112" w:type="dxa"/>
            <w:vAlign w:val="center"/>
          </w:tcPr>
          <w:p w14:paraId="2854B448" w14:textId="23C568E3" w:rsidR="003415B5" w:rsidRPr="000E76A4" w:rsidRDefault="000157E9" w:rsidP="00F84CF4">
            <w:pPr>
              <w:spacing w:before="40" w:after="4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 xml:space="preserve">Packet </w:t>
            </w:r>
            <w:r w:rsidR="003415B5" w:rsidRPr="000E76A4">
              <w:rPr>
                <w:rFonts w:asciiTheme="minorHAnsi" w:hAnsiTheme="minorHAnsi" w:cstheme="minorHAnsi"/>
              </w:rPr>
              <w:t>Description</w:t>
            </w:r>
          </w:p>
        </w:tc>
      </w:tr>
      <w:tr w:rsidR="00006D79" w:rsidRPr="000E76A4" w14:paraId="1A9DCE66" w14:textId="77777777" w:rsidTr="000770A9">
        <w:trPr>
          <w:jc w:val="center"/>
        </w:trPr>
        <w:tc>
          <w:tcPr>
            <w:cnfStyle w:val="001000000000" w:firstRow="0" w:lastRow="0" w:firstColumn="1" w:lastColumn="0" w:oddVBand="0" w:evenVBand="0" w:oddHBand="0" w:evenHBand="0" w:firstRowFirstColumn="0" w:firstRowLastColumn="0" w:lastRowFirstColumn="0" w:lastRowLastColumn="0"/>
            <w:tcW w:w="9736" w:type="dxa"/>
            <w:gridSpan w:val="3"/>
            <w:tcBorders>
              <w:right w:val="none" w:sz="0" w:space="0" w:color="auto"/>
            </w:tcBorders>
            <w:vAlign w:val="center"/>
          </w:tcPr>
          <w:p w14:paraId="2AF881F1" w14:textId="1FB1BFA6" w:rsidR="00006D79" w:rsidRPr="000E76A4" w:rsidRDefault="00006D79" w:rsidP="009C70F5">
            <w:pPr>
              <w:jc w:val="center"/>
              <w:rPr>
                <w:rFonts w:asciiTheme="minorHAnsi" w:hAnsiTheme="minorHAnsi" w:cstheme="minorHAnsi"/>
              </w:rPr>
            </w:pPr>
            <w:r w:rsidRPr="000E76A4">
              <w:rPr>
                <w:rFonts w:asciiTheme="minorHAnsi" w:hAnsiTheme="minorHAnsi" w:cstheme="minorHAnsi"/>
                <w:color w:val="1F497D" w:themeColor="text2"/>
              </w:rPr>
              <w:t>GATEWAY MQTT PACKETS</w:t>
            </w:r>
          </w:p>
        </w:tc>
      </w:tr>
      <w:tr w:rsidR="003415B5" w:rsidRPr="000E76A4" w14:paraId="64DFD056" w14:textId="77777777" w:rsidTr="000770A9">
        <w:trPr>
          <w:jc w:val="center"/>
        </w:trPr>
        <w:tc>
          <w:tcPr>
            <w:cnfStyle w:val="001000000000" w:firstRow="0" w:lastRow="0" w:firstColumn="1" w:lastColumn="0" w:oddVBand="0" w:evenVBand="0" w:oddHBand="0" w:evenHBand="0" w:firstRowFirstColumn="0" w:firstRowLastColumn="0" w:lastRowFirstColumn="0" w:lastRowLastColumn="0"/>
            <w:tcW w:w="3310" w:type="dxa"/>
            <w:tcBorders>
              <w:right w:val="none" w:sz="0" w:space="0" w:color="auto"/>
            </w:tcBorders>
            <w:vAlign w:val="center"/>
          </w:tcPr>
          <w:p w14:paraId="093E88FB" w14:textId="336EAD3C" w:rsidR="003415B5" w:rsidRPr="000E76A4" w:rsidRDefault="003B65BD" w:rsidP="000476D8">
            <w:pPr>
              <w:rPr>
                <w:rFonts w:asciiTheme="minorHAnsi" w:hAnsiTheme="minorHAnsi" w:cstheme="minorHAnsi"/>
              </w:rPr>
            </w:pPr>
            <w:hyperlink w:anchor="_Gateway_Registration_Packet" w:history="1">
              <w:r w:rsidR="003415B5" w:rsidRPr="000E76A4">
                <w:rPr>
                  <w:rStyle w:val="Hyperlink"/>
                  <w:rFonts w:asciiTheme="minorHAnsi" w:hAnsiTheme="minorHAnsi" w:cstheme="minorHAnsi"/>
                  <w:b w:val="0"/>
                  <w:bCs w:val="0"/>
                </w:rPr>
                <w:t>Gateway Registration</w:t>
              </w:r>
              <w:r w:rsidR="000770A9" w:rsidRPr="000E76A4">
                <w:rPr>
                  <w:rStyle w:val="Hyperlink"/>
                  <w:rFonts w:asciiTheme="minorHAnsi" w:hAnsiTheme="minorHAnsi" w:cstheme="minorHAnsi"/>
                  <w:b w:val="0"/>
                  <w:bCs w:val="0"/>
                </w:rPr>
                <w:t xml:space="preserve"> Packet</w:t>
              </w:r>
            </w:hyperlink>
          </w:p>
        </w:tc>
        <w:tc>
          <w:tcPr>
            <w:tcW w:w="1314" w:type="dxa"/>
            <w:vAlign w:val="center"/>
          </w:tcPr>
          <w:p w14:paraId="3F19BF1B" w14:textId="4052D283" w:rsidR="003415B5" w:rsidRPr="000E76A4" w:rsidRDefault="003415B5" w:rsidP="00165D5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0</w:t>
            </w:r>
          </w:p>
        </w:tc>
        <w:tc>
          <w:tcPr>
            <w:tcW w:w="5112" w:type="dxa"/>
            <w:vAlign w:val="center"/>
          </w:tcPr>
          <w:p w14:paraId="59C531F1" w14:textId="3FB1E780" w:rsidR="003415B5" w:rsidRPr="000E76A4" w:rsidRDefault="003415B5" w:rsidP="006465A4">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 xml:space="preserve">Adds a Gwy into BLE </w:t>
            </w:r>
            <w:r w:rsidR="007C0BBB" w:rsidRPr="000E76A4">
              <w:rPr>
                <w:rFonts w:asciiTheme="minorHAnsi" w:hAnsiTheme="minorHAnsi" w:cstheme="minorHAnsi"/>
              </w:rPr>
              <w:t>M</w:t>
            </w:r>
            <w:r w:rsidRPr="000E76A4">
              <w:rPr>
                <w:rFonts w:asciiTheme="minorHAnsi" w:hAnsiTheme="minorHAnsi" w:cstheme="minorHAnsi"/>
              </w:rPr>
              <w:t xml:space="preserve">esh </w:t>
            </w:r>
            <w:r w:rsidR="007C0BBB" w:rsidRPr="000E76A4">
              <w:rPr>
                <w:rFonts w:asciiTheme="minorHAnsi" w:hAnsiTheme="minorHAnsi" w:cstheme="minorHAnsi"/>
              </w:rPr>
              <w:t>n</w:t>
            </w:r>
            <w:r w:rsidRPr="000E76A4">
              <w:rPr>
                <w:rFonts w:asciiTheme="minorHAnsi" w:hAnsiTheme="minorHAnsi" w:cstheme="minorHAnsi"/>
              </w:rPr>
              <w:t>etwork</w:t>
            </w:r>
          </w:p>
        </w:tc>
      </w:tr>
      <w:tr w:rsidR="003415B5" w:rsidRPr="000E76A4" w14:paraId="7110D8E9" w14:textId="77777777" w:rsidTr="000770A9">
        <w:trPr>
          <w:jc w:val="center"/>
        </w:trPr>
        <w:tc>
          <w:tcPr>
            <w:cnfStyle w:val="001000000000" w:firstRow="0" w:lastRow="0" w:firstColumn="1" w:lastColumn="0" w:oddVBand="0" w:evenVBand="0" w:oddHBand="0" w:evenHBand="0" w:firstRowFirstColumn="0" w:firstRowLastColumn="0" w:lastRowFirstColumn="0" w:lastRowLastColumn="0"/>
            <w:tcW w:w="3310" w:type="dxa"/>
            <w:tcBorders>
              <w:right w:val="none" w:sz="0" w:space="0" w:color="auto"/>
            </w:tcBorders>
            <w:vAlign w:val="center"/>
          </w:tcPr>
          <w:p w14:paraId="55FC9164" w14:textId="4386393B" w:rsidR="003415B5" w:rsidRPr="000E76A4" w:rsidRDefault="003B65BD" w:rsidP="000476D8">
            <w:pPr>
              <w:rPr>
                <w:rFonts w:asciiTheme="minorHAnsi" w:hAnsiTheme="minorHAnsi" w:cstheme="minorHAnsi"/>
              </w:rPr>
            </w:pPr>
            <w:hyperlink w:anchor="_Gateway_AC_Remote" w:history="1">
              <w:r w:rsidR="003415B5" w:rsidRPr="000E76A4">
                <w:rPr>
                  <w:rStyle w:val="Hyperlink"/>
                  <w:rFonts w:asciiTheme="minorHAnsi" w:hAnsiTheme="minorHAnsi" w:cstheme="minorHAnsi"/>
                  <w:b w:val="0"/>
                  <w:bCs w:val="0"/>
                </w:rPr>
                <w:t>Gateway</w:t>
              </w:r>
              <w:r w:rsidR="005D304B" w:rsidRPr="000E76A4">
                <w:rPr>
                  <w:rStyle w:val="Hyperlink"/>
                  <w:rFonts w:asciiTheme="minorHAnsi" w:hAnsiTheme="minorHAnsi" w:cstheme="minorHAnsi"/>
                  <w:b w:val="0"/>
                  <w:bCs w:val="0"/>
                </w:rPr>
                <w:t xml:space="preserve"> AC Remote</w:t>
              </w:r>
              <w:r w:rsidR="003415B5" w:rsidRPr="000E76A4">
                <w:rPr>
                  <w:rStyle w:val="Hyperlink"/>
                  <w:rFonts w:asciiTheme="minorHAnsi" w:hAnsiTheme="minorHAnsi" w:cstheme="minorHAnsi"/>
                  <w:b w:val="0"/>
                  <w:bCs w:val="0"/>
                </w:rPr>
                <w:t xml:space="preserve"> Configuration</w:t>
              </w:r>
              <w:r w:rsidR="005D304B" w:rsidRPr="000E76A4">
                <w:rPr>
                  <w:rStyle w:val="Hyperlink"/>
                  <w:rFonts w:asciiTheme="minorHAnsi" w:hAnsiTheme="minorHAnsi" w:cstheme="minorHAnsi"/>
                  <w:b w:val="0"/>
                  <w:bCs w:val="0"/>
                </w:rPr>
                <w:t xml:space="preserve"> </w:t>
              </w:r>
              <w:r w:rsidR="00CC7680" w:rsidRPr="000E76A4">
                <w:rPr>
                  <w:rStyle w:val="Hyperlink"/>
                  <w:rFonts w:asciiTheme="minorHAnsi" w:hAnsiTheme="minorHAnsi" w:cstheme="minorHAnsi"/>
                  <w:b w:val="0"/>
                  <w:bCs w:val="0"/>
                </w:rPr>
                <w:t>ACK</w:t>
              </w:r>
            </w:hyperlink>
          </w:p>
        </w:tc>
        <w:tc>
          <w:tcPr>
            <w:tcW w:w="1314" w:type="dxa"/>
            <w:vAlign w:val="center"/>
          </w:tcPr>
          <w:p w14:paraId="55628530" w14:textId="56F061DE" w:rsidR="003415B5" w:rsidRPr="000E76A4" w:rsidRDefault="003415B5" w:rsidP="00165D5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1</w:t>
            </w:r>
          </w:p>
        </w:tc>
        <w:tc>
          <w:tcPr>
            <w:tcW w:w="5112" w:type="dxa"/>
            <w:vAlign w:val="center"/>
          </w:tcPr>
          <w:p w14:paraId="3F9C76CD" w14:textId="38D5CE1D" w:rsidR="003415B5" w:rsidRPr="000E76A4" w:rsidRDefault="007C0BBB" w:rsidP="006465A4">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IN"/>
              </w:rPr>
            </w:pPr>
            <w:r w:rsidRPr="000E76A4">
              <w:rPr>
                <w:rFonts w:asciiTheme="minorHAnsi" w:hAnsiTheme="minorHAnsi" w:cstheme="minorHAnsi"/>
                <w:lang w:val="en-IN"/>
              </w:rPr>
              <w:t>Sent back as ACK to cloud. Contains information about Gateway AC remote configuration</w:t>
            </w:r>
          </w:p>
        </w:tc>
      </w:tr>
      <w:tr w:rsidR="003415B5" w:rsidRPr="000E76A4" w14:paraId="7E56EC10" w14:textId="77777777" w:rsidTr="000770A9">
        <w:trPr>
          <w:jc w:val="center"/>
        </w:trPr>
        <w:tc>
          <w:tcPr>
            <w:cnfStyle w:val="001000000000" w:firstRow="0" w:lastRow="0" w:firstColumn="1" w:lastColumn="0" w:oddVBand="0" w:evenVBand="0" w:oddHBand="0" w:evenHBand="0" w:firstRowFirstColumn="0" w:firstRowLastColumn="0" w:lastRowFirstColumn="0" w:lastRowLastColumn="0"/>
            <w:tcW w:w="3310" w:type="dxa"/>
            <w:tcBorders>
              <w:right w:val="none" w:sz="0" w:space="0" w:color="auto"/>
            </w:tcBorders>
            <w:vAlign w:val="center"/>
          </w:tcPr>
          <w:p w14:paraId="6EA29CC0" w14:textId="79DE6220" w:rsidR="003415B5" w:rsidRPr="000E76A4" w:rsidRDefault="003B65BD" w:rsidP="000476D8">
            <w:pPr>
              <w:rPr>
                <w:rFonts w:asciiTheme="minorHAnsi" w:hAnsiTheme="minorHAnsi" w:cstheme="minorHAnsi"/>
              </w:rPr>
            </w:pPr>
            <w:hyperlink w:anchor="_Gateway_Unregistration_Packet" w:history="1">
              <w:r w:rsidR="003415B5" w:rsidRPr="000E76A4">
                <w:rPr>
                  <w:rStyle w:val="Hyperlink"/>
                  <w:rFonts w:asciiTheme="minorHAnsi" w:hAnsiTheme="minorHAnsi" w:cstheme="minorHAnsi"/>
                  <w:b w:val="0"/>
                  <w:bCs w:val="0"/>
                </w:rPr>
                <w:t>Gateway Unregistration</w:t>
              </w:r>
              <w:r w:rsidR="000770A9" w:rsidRPr="000E76A4">
                <w:rPr>
                  <w:rStyle w:val="Hyperlink"/>
                  <w:rFonts w:asciiTheme="minorHAnsi" w:hAnsiTheme="minorHAnsi" w:cstheme="minorHAnsi"/>
                  <w:b w:val="0"/>
                  <w:bCs w:val="0"/>
                </w:rPr>
                <w:t xml:space="preserve"> Packet</w:t>
              </w:r>
            </w:hyperlink>
          </w:p>
        </w:tc>
        <w:tc>
          <w:tcPr>
            <w:tcW w:w="1314" w:type="dxa"/>
            <w:vAlign w:val="center"/>
          </w:tcPr>
          <w:p w14:paraId="6F64533B" w14:textId="7BF23566" w:rsidR="003415B5" w:rsidRPr="000E76A4" w:rsidRDefault="003415B5" w:rsidP="00165D5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2</w:t>
            </w:r>
          </w:p>
        </w:tc>
        <w:tc>
          <w:tcPr>
            <w:tcW w:w="5112" w:type="dxa"/>
            <w:vAlign w:val="center"/>
          </w:tcPr>
          <w:p w14:paraId="76D9E468" w14:textId="7D4FEC0B" w:rsidR="003415B5" w:rsidRPr="000E76A4" w:rsidRDefault="007C0BBB" w:rsidP="006465A4">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Removes a Gwy from BLE Mesh network</w:t>
            </w:r>
          </w:p>
        </w:tc>
      </w:tr>
      <w:tr w:rsidR="003415B5" w:rsidRPr="000E76A4" w14:paraId="4CE6ECF1" w14:textId="77777777" w:rsidTr="000770A9">
        <w:trPr>
          <w:jc w:val="center"/>
        </w:trPr>
        <w:tc>
          <w:tcPr>
            <w:cnfStyle w:val="001000000000" w:firstRow="0" w:lastRow="0" w:firstColumn="1" w:lastColumn="0" w:oddVBand="0" w:evenVBand="0" w:oddHBand="0" w:evenHBand="0" w:firstRowFirstColumn="0" w:firstRowLastColumn="0" w:lastRowFirstColumn="0" w:lastRowLastColumn="0"/>
            <w:tcW w:w="3310" w:type="dxa"/>
            <w:tcBorders>
              <w:right w:val="none" w:sz="0" w:space="0" w:color="auto"/>
            </w:tcBorders>
            <w:vAlign w:val="center"/>
          </w:tcPr>
          <w:p w14:paraId="1A39BFC5" w14:textId="067E5539" w:rsidR="003415B5" w:rsidRPr="000E76A4" w:rsidRDefault="003B65BD" w:rsidP="000476D8">
            <w:pPr>
              <w:rPr>
                <w:rFonts w:asciiTheme="minorHAnsi" w:hAnsiTheme="minorHAnsi" w:cstheme="minorHAnsi"/>
              </w:rPr>
            </w:pPr>
            <w:hyperlink w:anchor="_Gateway_AC_Control" w:history="1">
              <w:r w:rsidR="003415B5" w:rsidRPr="000E76A4">
                <w:rPr>
                  <w:rStyle w:val="Hyperlink"/>
                  <w:rFonts w:asciiTheme="minorHAnsi" w:hAnsiTheme="minorHAnsi" w:cstheme="minorHAnsi"/>
                  <w:b w:val="0"/>
                  <w:bCs w:val="0"/>
                </w:rPr>
                <w:t>Gateway AC Control</w:t>
              </w:r>
              <w:r w:rsidR="000770A9" w:rsidRPr="000E76A4">
                <w:rPr>
                  <w:rStyle w:val="Hyperlink"/>
                  <w:rFonts w:asciiTheme="minorHAnsi" w:hAnsiTheme="minorHAnsi" w:cstheme="minorHAnsi"/>
                  <w:b w:val="0"/>
                  <w:bCs w:val="0"/>
                </w:rPr>
                <w:t xml:space="preserve"> Packet</w:t>
              </w:r>
            </w:hyperlink>
          </w:p>
        </w:tc>
        <w:tc>
          <w:tcPr>
            <w:tcW w:w="1314" w:type="dxa"/>
            <w:vAlign w:val="center"/>
          </w:tcPr>
          <w:p w14:paraId="347EB884" w14:textId="15F77F34" w:rsidR="003415B5" w:rsidRPr="000E76A4" w:rsidRDefault="003415B5" w:rsidP="00165D5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3</w:t>
            </w:r>
          </w:p>
        </w:tc>
        <w:tc>
          <w:tcPr>
            <w:tcW w:w="5112" w:type="dxa"/>
            <w:vAlign w:val="center"/>
          </w:tcPr>
          <w:p w14:paraId="7C797285" w14:textId="519D0DF5" w:rsidR="003415B5" w:rsidRPr="000E76A4" w:rsidRDefault="007C0BBB" w:rsidP="006465A4">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Contains AC control settings</w:t>
            </w:r>
            <w:r w:rsidR="000157E9" w:rsidRPr="000E76A4">
              <w:rPr>
                <w:rFonts w:asciiTheme="minorHAnsi" w:hAnsiTheme="minorHAnsi" w:cstheme="minorHAnsi"/>
              </w:rPr>
              <w:t xml:space="preserve"> to control AC using Gwy </w:t>
            </w:r>
          </w:p>
        </w:tc>
      </w:tr>
      <w:tr w:rsidR="003415B5" w:rsidRPr="000E76A4" w14:paraId="6AA7E1AE" w14:textId="77777777" w:rsidTr="000770A9">
        <w:trPr>
          <w:jc w:val="center"/>
        </w:trPr>
        <w:tc>
          <w:tcPr>
            <w:cnfStyle w:val="001000000000" w:firstRow="0" w:lastRow="0" w:firstColumn="1" w:lastColumn="0" w:oddVBand="0" w:evenVBand="0" w:oddHBand="0" w:evenHBand="0" w:firstRowFirstColumn="0" w:firstRowLastColumn="0" w:lastRowFirstColumn="0" w:lastRowLastColumn="0"/>
            <w:tcW w:w="3310" w:type="dxa"/>
            <w:tcBorders>
              <w:right w:val="none" w:sz="0" w:space="0" w:color="auto"/>
            </w:tcBorders>
            <w:vAlign w:val="center"/>
          </w:tcPr>
          <w:p w14:paraId="1E8BBE88" w14:textId="2FE7E9C6" w:rsidR="003415B5" w:rsidRPr="000E76A4" w:rsidRDefault="003B65BD" w:rsidP="000476D8">
            <w:pPr>
              <w:rPr>
                <w:rFonts w:asciiTheme="minorHAnsi" w:hAnsiTheme="minorHAnsi" w:cstheme="minorHAnsi"/>
              </w:rPr>
            </w:pPr>
            <w:hyperlink w:anchor="_Gateway_AC_manual" w:history="1">
              <w:r w:rsidR="003415B5" w:rsidRPr="000E76A4">
                <w:rPr>
                  <w:rStyle w:val="Hyperlink"/>
                  <w:rFonts w:asciiTheme="minorHAnsi" w:hAnsiTheme="minorHAnsi" w:cstheme="minorHAnsi"/>
                  <w:b w:val="0"/>
                  <w:bCs w:val="0"/>
                </w:rPr>
                <w:t>Gateway</w:t>
              </w:r>
              <w:r w:rsidR="005D304B" w:rsidRPr="000E76A4">
                <w:rPr>
                  <w:rStyle w:val="Hyperlink"/>
                  <w:rFonts w:asciiTheme="minorHAnsi" w:hAnsiTheme="minorHAnsi" w:cstheme="minorHAnsi"/>
                  <w:b w:val="0"/>
                  <w:bCs w:val="0"/>
                </w:rPr>
                <w:t xml:space="preserve"> </w:t>
              </w:r>
              <w:r w:rsidR="00AA58DE" w:rsidRPr="000E76A4">
                <w:rPr>
                  <w:rStyle w:val="Hyperlink"/>
                  <w:rFonts w:asciiTheme="minorHAnsi" w:hAnsiTheme="minorHAnsi" w:cstheme="minorHAnsi"/>
                  <w:b w:val="0"/>
                  <w:bCs w:val="0"/>
                </w:rPr>
                <w:t xml:space="preserve">AC </w:t>
              </w:r>
              <w:r w:rsidR="004351D7" w:rsidRPr="000E76A4">
                <w:rPr>
                  <w:rStyle w:val="Hyperlink"/>
                  <w:rFonts w:asciiTheme="minorHAnsi" w:hAnsiTheme="minorHAnsi" w:cstheme="minorHAnsi"/>
                  <w:b w:val="0"/>
                  <w:bCs w:val="0"/>
                </w:rPr>
                <w:t>M</w:t>
              </w:r>
              <w:r w:rsidR="00AA58DE" w:rsidRPr="000E76A4">
                <w:rPr>
                  <w:rStyle w:val="Hyperlink"/>
                  <w:rFonts w:asciiTheme="minorHAnsi" w:hAnsiTheme="minorHAnsi" w:cstheme="minorHAnsi"/>
                  <w:b w:val="0"/>
                  <w:bCs w:val="0"/>
                </w:rPr>
                <w:t xml:space="preserve">anual control </w:t>
              </w:r>
              <w:r w:rsidR="00CC7680" w:rsidRPr="000E76A4">
                <w:rPr>
                  <w:rStyle w:val="Hyperlink"/>
                  <w:rFonts w:asciiTheme="minorHAnsi" w:hAnsiTheme="minorHAnsi" w:cstheme="minorHAnsi"/>
                  <w:b w:val="0"/>
                  <w:bCs w:val="0"/>
                </w:rPr>
                <w:t>ACK</w:t>
              </w:r>
            </w:hyperlink>
          </w:p>
        </w:tc>
        <w:tc>
          <w:tcPr>
            <w:tcW w:w="1314" w:type="dxa"/>
            <w:vAlign w:val="center"/>
          </w:tcPr>
          <w:p w14:paraId="72191ACE" w14:textId="1C31AF19" w:rsidR="003415B5" w:rsidRPr="000E76A4" w:rsidRDefault="003415B5" w:rsidP="00165D5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4</w:t>
            </w:r>
          </w:p>
        </w:tc>
        <w:tc>
          <w:tcPr>
            <w:tcW w:w="5112" w:type="dxa"/>
            <w:vAlign w:val="center"/>
          </w:tcPr>
          <w:p w14:paraId="482641E7" w14:textId="1A6E6BED" w:rsidR="003415B5" w:rsidRPr="000E76A4" w:rsidRDefault="000157E9" w:rsidP="006465A4">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IN"/>
              </w:rPr>
            </w:pPr>
            <w:r w:rsidRPr="000E76A4">
              <w:rPr>
                <w:rFonts w:asciiTheme="minorHAnsi" w:hAnsiTheme="minorHAnsi" w:cstheme="minorHAnsi"/>
                <w:lang w:val="en-IN"/>
              </w:rPr>
              <w:t>Sent back as ACK to cloud. Contains information about manual control of AC using remote</w:t>
            </w:r>
          </w:p>
        </w:tc>
      </w:tr>
      <w:tr w:rsidR="003415B5" w:rsidRPr="000E76A4" w14:paraId="322788B4" w14:textId="77777777" w:rsidTr="000770A9">
        <w:trPr>
          <w:jc w:val="center"/>
        </w:trPr>
        <w:tc>
          <w:tcPr>
            <w:cnfStyle w:val="001000000000" w:firstRow="0" w:lastRow="0" w:firstColumn="1" w:lastColumn="0" w:oddVBand="0" w:evenVBand="0" w:oddHBand="0" w:evenHBand="0" w:firstRowFirstColumn="0" w:firstRowLastColumn="0" w:lastRowFirstColumn="0" w:lastRowLastColumn="0"/>
            <w:tcW w:w="3310" w:type="dxa"/>
            <w:tcBorders>
              <w:right w:val="none" w:sz="0" w:space="0" w:color="auto"/>
            </w:tcBorders>
            <w:vAlign w:val="center"/>
          </w:tcPr>
          <w:p w14:paraId="5DEEBBAB" w14:textId="1F7710D4" w:rsidR="003415B5" w:rsidRPr="000E76A4" w:rsidRDefault="003B65BD" w:rsidP="000476D8">
            <w:pPr>
              <w:rPr>
                <w:rFonts w:asciiTheme="minorHAnsi" w:hAnsiTheme="minorHAnsi" w:cstheme="minorHAnsi"/>
              </w:rPr>
            </w:pPr>
            <w:hyperlink w:anchor="_Gateway_AC_Remote_1" w:history="1">
              <w:r w:rsidR="003415B5" w:rsidRPr="000E76A4">
                <w:rPr>
                  <w:rStyle w:val="Hyperlink"/>
                  <w:rFonts w:asciiTheme="minorHAnsi" w:hAnsiTheme="minorHAnsi" w:cstheme="minorHAnsi"/>
                  <w:b w:val="0"/>
                  <w:bCs w:val="0"/>
                </w:rPr>
                <w:t>Gateway</w:t>
              </w:r>
              <w:r w:rsidR="00C734BC" w:rsidRPr="000E76A4">
                <w:rPr>
                  <w:rStyle w:val="Hyperlink"/>
                  <w:rFonts w:asciiTheme="minorHAnsi" w:hAnsiTheme="minorHAnsi" w:cstheme="minorHAnsi"/>
                  <w:b w:val="0"/>
                  <w:bCs w:val="0"/>
                </w:rPr>
                <w:t xml:space="preserve"> AC Remote</w:t>
              </w:r>
              <w:r w:rsidR="003415B5" w:rsidRPr="000E76A4">
                <w:rPr>
                  <w:rStyle w:val="Hyperlink"/>
                  <w:rFonts w:asciiTheme="minorHAnsi" w:hAnsiTheme="minorHAnsi" w:cstheme="minorHAnsi"/>
                  <w:b w:val="0"/>
                  <w:bCs w:val="0"/>
                </w:rPr>
                <w:t xml:space="preserve"> Reconfiguration</w:t>
              </w:r>
              <w:r w:rsidR="000770A9" w:rsidRPr="000E76A4">
                <w:rPr>
                  <w:rStyle w:val="Hyperlink"/>
                  <w:rFonts w:asciiTheme="minorHAnsi" w:hAnsiTheme="minorHAnsi" w:cstheme="minorHAnsi"/>
                  <w:b w:val="0"/>
                  <w:bCs w:val="0"/>
                </w:rPr>
                <w:t xml:space="preserve"> Packet</w:t>
              </w:r>
            </w:hyperlink>
          </w:p>
        </w:tc>
        <w:tc>
          <w:tcPr>
            <w:tcW w:w="1314" w:type="dxa"/>
            <w:vAlign w:val="center"/>
          </w:tcPr>
          <w:p w14:paraId="2AA286A2" w14:textId="166A2042" w:rsidR="003415B5" w:rsidRPr="000E76A4" w:rsidRDefault="003415B5" w:rsidP="00E54E8B">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5</w:t>
            </w:r>
          </w:p>
        </w:tc>
        <w:tc>
          <w:tcPr>
            <w:tcW w:w="5112" w:type="dxa"/>
            <w:vAlign w:val="center"/>
          </w:tcPr>
          <w:p w14:paraId="3813C3D4" w14:textId="1F3BECD2" w:rsidR="003415B5" w:rsidRPr="000E76A4" w:rsidRDefault="000157E9" w:rsidP="006465A4">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Puts Gwy into AC remote configuration mode</w:t>
            </w:r>
          </w:p>
        </w:tc>
      </w:tr>
      <w:tr w:rsidR="003415B5" w:rsidRPr="000E76A4" w14:paraId="02A3783C" w14:textId="77777777" w:rsidTr="000770A9">
        <w:trPr>
          <w:jc w:val="center"/>
        </w:trPr>
        <w:tc>
          <w:tcPr>
            <w:cnfStyle w:val="001000000000" w:firstRow="0" w:lastRow="0" w:firstColumn="1" w:lastColumn="0" w:oddVBand="0" w:evenVBand="0" w:oddHBand="0" w:evenHBand="0" w:firstRowFirstColumn="0" w:firstRowLastColumn="0" w:lastRowFirstColumn="0" w:lastRowLastColumn="0"/>
            <w:tcW w:w="3310" w:type="dxa"/>
            <w:tcBorders>
              <w:right w:val="none" w:sz="0" w:space="0" w:color="auto"/>
            </w:tcBorders>
            <w:vAlign w:val="center"/>
          </w:tcPr>
          <w:p w14:paraId="710A7C66" w14:textId="698FC3CA" w:rsidR="003415B5" w:rsidRPr="000E76A4" w:rsidRDefault="003B65BD" w:rsidP="000476D8">
            <w:pPr>
              <w:rPr>
                <w:rFonts w:asciiTheme="minorHAnsi" w:hAnsiTheme="minorHAnsi" w:cstheme="minorHAnsi"/>
              </w:rPr>
            </w:pPr>
            <w:hyperlink w:anchor="_Gateway_Heartbeat_ACK" w:history="1">
              <w:r w:rsidR="003415B5" w:rsidRPr="000E76A4">
                <w:rPr>
                  <w:rStyle w:val="Hyperlink"/>
                  <w:rFonts w:asciiTheme="minorHAnsi" w:hAnsiTheme="minorHAnsi" w:cstheme="minorHAnsi"/>
                  <w:b w:val="0"/>
                  <w:bCs w:val="0"/>
                </w:rPr>
                <w:t xml:space="preserve">Gateway </w:t>
              </w:r>
              <w:r w:rsidR="008F5F88" w:rsidRPr="000E76A4">
                <w:rPr>
                  <w:rStyle w:val="Hyperlink"/>
                  <w:rFonts w:asciiTheme="minorHAnsi" w:hAnsiTheme="minorHAnsi" w:cstheme="minorHAnsi"/>
                  <w:b w:val="0"/>
                  <w:bCs w:val="0"/>
                </w:rPr>
                <w:t xml:space="preserve">Heartbeat </w:t>
              </w:r>
              <w:r w:rsidR="00CC7680" w:rsidRPr="000E76A4">
                <w:rPr>
                  <w:rStyle w:val="Hyperlink"/>
                  <w:rFonts w:asciiTheme="minorHAnsi" w:hAnsiTheme="minorHAnsi" w:cstheme="minorHAnsi"/>
                  <w:b w:val="0"/>
                  <w:bCs w:val="0"/>
                </w:rPr>
                <w:t>ACK</w:t>
              </w:r>
            </w:hyperlink>
          </w:p>
        </w:tc>
        <w:tc>
          <w:tcPr>
            <w:tcW w:w="1314" w:type="dxa"/>
            <w:vAlign w:val="center"/>
          </w:tcPr>
          <w:p w14:paraId="3A53388F" w14:textId="0064434C" w:rsidR="003415B5" w:rsidRPr="000E76A4" w:rsidRDefault="003415B5" w:rsidP="00E54E8B">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6</w:t>
            </w:r>
          </w:p>
        </w:tc>
        <w:tc>
          <w:tcPr>
            <w:tcW w:w="5112" w:type="dxa"/>
            <w:vAlign w:val="center"/>
          </w:tcPr>
          <w:p w14:paraId="25ADA82F" w14:textId="538DADEF" w:rsidR="003415B5" w:rsidRPr="000E76A4" w:rsidRDefault="00FA351A" w:rsidP="006465A4">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 xml:space="preserve">Sent </w:t>
            </w:r>
            <w:r w:rsidR="009574FC" w:rsidRPr="000E76A4">
              <w:rPr>
                <w:rFonts w:asciiTheme="minorHAnsi" w:hAnsiTheme="minorHAnsi" w:cstheme="minorHAnsi"/>
              </w:rPr>
              <w:t>ba</w:t>
            </w:r>
            <w:r w:rsidRPr="000E76A4">
              <w:rPr>
                <w:rFonts w:asciiTheme="minorHAnsi" w:hAnsiTheme="minorHAnsi" w:cstheme="minorHAnsi"/>
              </w:rPr>
              <w:t xml:space="preserve">ck as ACK to cloud. </w:t>
            </w:r>
            <w:r w:rsidR="008F5F88" w:rsidRPr="000E76A4">
              <w:rPr>
                <w:rFonts w:asciiTheme="minorHAnsi" w:hAnsiTheme="minorHAnsi" w:cstheme="minorHAnsi"/>
              </w:rPr>
              <w:t>Contains current AC setting and ambient temperature information</w:t>
            </w:r>
          </w:p>
        </w:tc>
      </w:tr>
      <w:tr w:rsidR="003415B5" w:rsidRPr="000E76A4" w14:paraId="4D17F873" w14:textId="77777777" w:rsidTr="000770A9">
        <w:trPr>
          <w:jc w:val="center"/>
        </w:trPr>
        <w:tc>
          <w:tcPr>
            <w:cnfStyle w:val="001000000000" w:firstRow="0" w:lastRow="0" w:firstColumn="1" w:lastColumn="0" w:oddVBand="0" w:evenVBand="0" w:oddHBand="0" w:evenHBand="0" w:firstRowFirstColumn="0" w:firstRowLastColumn="0" w:lastRowFirstColumn="0" w:lastRowLastColumn="0"/>
            <w:tcW w:w="3310" w:type="dxa"/>
            <w:tcBorders>
              <w:right w:val="none" w:sz="0" w:space="0" w:color="auto"/>
            </w:tcBorders>
            <w:vAlign w:val="center"/>
          </w:tcPr>
          <w:p w14:paraId="4F8EDC1A" w14:textId="3D0F8E87" w:rsidR="003415B5" w:rsidRPr="000E76A4" w:rsidRDefault="003B65BD" w:rsidP="000476D8">
            <w:pPr>
              <w:rPr>
                <w:rFonts w:asciiTheme="minorHAnsi" w:hAnsiTheme="minorHAnsi" w:cstheme="minorHAnsi"/>
              </w:rPr>
            </w:pPr>
            <w:hyperlink w:anchor="_Gateway_Heartbeat_Publish" w:history="1">
              <w:r w:rsidR="003415B5" w:rsidRPr="000E76A4">
                <w:rPr>
                  <w:rStyle w:val="Hyperlink"/>
                  <w:rFonts w:asciiTheme="minorHAnsi" w:hAnsiTheme="minorHAnsi" w:cstheme="minorHAnsi"/>
                  <w:b w:val="0"/>
                  <w:bCs w:val="0"/>
                </w:rPr>
                <w:t>Gateway</w:t>
              </w:r>
              <w:r w:rsidR="004B14B6" w:rsidRPr="000E76A4">
                <w:rPr>
                  <w:rStyle w:val="Hyperlink"/>
                  <w:rFonts w:asciiTheme="minorHAnsi" w:hAnsiTheme="minorHAnsi" w:cstheme="minorHAnsi"/>
                  <w:b w:val="0"/>
                  <w:bCs w:val="0"/>
                </w:rPr>
                <w:t xml:space="preserve"> </w:t>
              </w:r>
              <w:r w:rsidR="008F5F88" w:rsidRPr="000E76A4">
                <w:rPr>
                  <w:rStyle w:val="Hyperlink"/>
                  <w:rFonts w:asciiTheme="minorHAnsi" w:hAnsiTheme="minorHAnsi" w:cstheme="minorHAnsi"/>
                  <w:b w:val="0"/>
                  <w:bCs w:val="0"/>
                </w:rPr>
                <w:t>Heartbeat Publish Configuration Packet</w:t>
              </w:r>
            </w:hyperlink>
          </w:p>
        </w:tc>
        <w:tc>
          <w:tcPr>
            <w:tcW w:w="1314" w:type="dxa"/>
            <w:vAlign w:val="center"/>
          </w:tcPr>
          <w:p w14:paraId="369EC19D" w14:textId="21765A62" w:rsidR="003415B5" w:rsidRPr="000E76A4" w:rsidRDefault="003415B5" w:rsidP="00E54E8B">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7</w:t>
            </w:r>
          </w:p>
        </w:tc>
        <w:tc>
          <w:tcPr>
            <w:tcW w:w="5112" w:type="dxa"/>
            <w:vAlign w:val="center"/>
          </w:tcPr>
          <w:p w14:paraId="03767AA8" w14:textId="6A26B762" w:rsidR="003415B5" w:rsidRPr="000E76A4" w:rsidRDefault="00BE4B5A" w:rsidP="006465A4">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 xml:space="preserve">Tells the Gwy, how frequently it needs to send the </w:t>
            </w:r>
            <w:r w:rsidR="004C3AC4" w:rsidRPr="000E76A4">
              <w:rPr>
                <w:rFonts w:asciiTheme="minorHAnsi" w:hAnsiTheme="minorHAnsi" w:cstheme="minorHAnsi"/>
              </w:rPr>
              <w:t xml:space="preserve">Heartbeat </w:t>
            </w:r>
            <w:r w:rsidR="00CF1DFC" w:rsidRPr="000E76A4">
              <w:rPr>
                <w:rFonts w:asciiTheme="minorHAnsi" w:hAnsiTheme="minorHAnsi" w:cstheme="minorHAnsi"/>
              </w:rPr>
              <w:t>ACK</w:t>
            </w:r>
            <w:r w:rsidRPr="000E76A4">
              <w:rPr>
                <w:rFonts w:asciiTheme="minorHAnsi" w:hAnsiTheme="minorHAnsi" w:cstheme="minorHAnsi"/>
              </w:rPr>
              <w:t xml:space="preserve"> to cloud</w:t>
            </w:r>
          </w:p>
        </w:tc>
      </w:tr>
      <w:tr w:rsidR="00623D07" w:rsidRPr="000E76A4" w14:paraId="5132B83D" w14:textId="77777777" w:rsidTr="000770A9">
        <w:trPr>
          <w:jc w:val="center"/>
        </w:trPr>
        <w:tc>
          <w:tcPr>
            <w:cnfStyle w:val="001000000000" w:firstRow="0" w:lastRow="0" w:firstColumn="1" w:lastColumn="0" w:oddVBand="0" w:evenVBand="0" w:oddHBand="0" w:evenHBand="0" w:firstRowFirstColumn="0" w:firstRowLastColumn="0" w:lastRowFirstColumn="0" w:lastRowLastColumn="0"/>
            <w:tcW w:w="3310" w:type="dxa"/>
            <w:vAlign w:val="center"/>
          </w:tcPr>
          <w:p w14:paraId="7FE70014" w14:textId="6AB83847" w:rsidR="00623D07" w:rsidRPr="000E76A4" w:rsidRDefault="003B65BD" w:rsidP="000476D8">
            <w:pPr>
              <w:rPr>
                <w:rFonts w:asciiTheme="minorHAnsi" w:hAnsiTheme="minorHAnsi" w:cstheme="minorHAnsi"/>
              </w:rPr>
            </w:pPr>
            <w:hyperlink w:anchor="_Gateway_Teaching_Mode" w:history="1">
              <w:r w:rsidR="006C2C28" w:rsidRPr="000E76A4">
                <w:rPr>
                  <w:rStyle w:val="Hyperlink"/>
                  <w:rFonts w:asciiTheme="minorHAnsi" w:hAnsiTheme="minorHAnsi" w:cstheme="minorHAnsi"/>
                  <w:b w:val="0"/>
                  <w:bCs w:val="0"/>
                </w:rPr>
                <w:t>Gateway Teaching Mode</w:t>
              </w:r>
              <w:r w:rsidR="003A2161" w:rsidRPr="000E76A4">
                <w:rPr>
                  <w:rStyle w:val="Hyperlink"/>
                  <w:rFonts w:asciiTheme="minorHAnsi" w:hAnsiTheme="minorHAnsi" w:cstheme="minorHAnsi"/>
                  <w:b w:val="0"/>
                  <w:bCs w:val="0"/>
                </w:rPr>
                <w:t xml:space="preserve"> Start</w:t>
              </w:r>
              <w:r w:rsidR="000770A9" w:rsidRPr="000E76A4">
                <w:rPr>
                  <w:rStyle w:val="Hyperlink"/>
                  <w:rFonts w:asciiTheme="minorHAnsi" w:hAnsiTheme="minorHAnsi" w:cstheme="minorHAnsi"/>
                  <w:b w:val="0"/>
                  <w:bCs w:val="0"/>
                </w:rPr>
                <w:t xml:space="preserve"> Packet</w:t>
              </w:r>
            </w:hyperlink>
          </w:p>
        </w:tc>
        <w:tc>
          <w:tcPr>
            <w:tcW w:w="1314" w:type="dxa"/>
            <w:vAlign w:val="center"/>
          </w:tcPr>
          <w:p w14:paraId="5BFAF86C" w14:textId="2FDFC9F4" w:rsidR="00623D07" w:rsidRPr="000E76A4" w:rsidRDefault="004C7580" w:rsidP="00E54E8B">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8</w:t>
            </w:r>
          </w:p>
        </w:tc>
        <w:tc>
          <w:tcPr>
            <w:tcW w:w="5112" w:type="dxa"/>
            <w:vAlign w:val="center"/>
          </w:tcPr>
          <w:p w14:paraId="46193C7F" w14:textId="4EA31417" w:rsidR="00623D07" w:rsidRPr="000E76A4" w:rsidRDefault="006C2C28" w:rsidP="006465A4">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Puts the Gateway in AC remote teaching mode</w:t>
            </w:r>
          </w:p>
        </w:tc>
      </w:tr>
      <w:tr w:rsidR="003A2161" w:rsidRPr="000E76A4" w14:paraId="07C31A9B" w14:textId="77777777" w:rsidTr="000770A9">
        <w:trPr>
          <w:jc w:val="center"/>
        </w:trPr>
        <w:tc>
          <w:tcPr>
            <w:cnfStyle w:val="001000000000" w:firstRow="0" w:lastRow="0" w:firstColumn="1" w:lastColumn="0" w:oddVBand="0" w:evenVBand="0" w:oddHBand="0" w:evenHBand="0" w:firstRowFirstColumn="0" w:firstRowLastColumn="0" w:lastRowFirstColumn="0" w:lastRowLastColumn="0"/>
            <w:tcW w:w="3310" w:type="dxa"/>
            <w:vAlign w:val="center"/>
          </w:tcPr>
          <w:p w14:paraId="40F42E54" w14:textId="480A90D5" w:rsidR="003A2161" w:rsidRPr="000E76A4" w:rsidRDefault="003B65BD" w:rsidP="000476D8">
            <w:pPr>
              <w:rPr>
                <w:rFonts w:asciiTheme="minorHAnsi" w:hAnsiTheme="minorHAnsi" w:cstheme="minorHAnsi"/>
              </w:rPr>
            </w:pPr>
            <w:hyperlink w:anchor="_Gateway_Teaching_Mode_1" w:history="1">
              <w:r w:rsidR="00D34DA1" w:rsidRPr="000E76A4">
                <w:rPr>
                  <w:rStyle w:val="Hyperlink"/>
                  <w:rFonts w:asciiTheme="minorHAnsi" w:hAnsiTheme="minorHAnsi" w:cstheme="minorHAnsi"/>
                  <w:b w:val="0"/>
                  <w:bCs w:val="0"/>
                </w:rPr>
                <w:t>Gateway Teaching Mode End ACK</w:t>
              </w:r>
            </w:hyperlink>
          </w:p>
        </w:tc>
        <w:tc>
          <w:tcPr>
            <w:tcW w:w="1314" w:type="dxa"/>
            <w:vAlign w:val="center"/>
          </w:tcPr>
          <w:p w14:paraId="72A2308B" w14:textId="529849EF" w:rsidR="003A2161" w:rsidRPr="000E76A4" w:rsidRDefault="004C7580" w:rsidP="00E54E8B">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9</w:t>
            </w:r>
          </w:p>
        </w:tc>
        <w:tc>
          <w:tcPr>
            <w:tcW w:w="5112" w:type="dxa"/>
            <w:vAlign w:val="center"/>
          </w:tcPr>
          <w:p w14:paraId="532D3124" w14:textId="20D90399" w:rsidR="003A2161" w:rsidRPr="000E76A4" w:rsidRDefault="00D34DA1" w:rsidP="006465A4">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Sent back as ACK to cloud. Tells if the Gwy has exited Teaching mode or not.</w:t>
            </w:r>
          </w:p>
        </w:tc>
      </w:tr>
      <w:tr w:rsidR="005D5F11" w:rsidRPr="000E76A4" w14:paraId="12610632" w14:textId="77777777" w:rsidTr="000770A9">
        <w:trPr>
          <w:jc w:val="center"/>
        </w:trPr>
        <w:tc>
          <w:tcPr>
            <w:cnfStyle w:val="001000000000" w:firstRow="0" w:lastRow="0" w:firstColumn="1" w:lastColumn="0" w:oddVBand="0" w:evenVBand="0" w:oddHBand="0" w:evenHBand="0" w:firstRowFirstColumn="0" w:firstRowLastColumn="0" w:lastRowFirstColumn="0" w:lastRowLastColumn="0"/>
            <w:tcW w:w="3310" w:type="dxa"/>
            <w:vAlign w:val="center"/>
          </w:tcPr>
          <w:p w14:paraId="22909374" w14:textId="3C2FA0D4" w:rsidR="005D5F11" w:rsidRPr="000E76A4" w:rsidRDefault="003B65BD" w:rsidP="000476D8">
            <w:pPr>
              <w:rPr>
                <w:rFonts w:asciiTheme="minorHAnsi" w:hAnsiTheme="minorHAnsi" w:cstheme="minorHAnsi"/>
              </w:rPr>
            </w:pPr>
            <w:hyperlink w:anchor="_Gateway_Debug_Info" w:history="1">
              <w:r w:rsidR="005D5F11" w:rsidRPr="000E76A4">
                <w:rPr>
                  <w:rStyle w:val="Hyperlink"/>
                  <w:rFonts w:asciiTheme="minorHAnsi" w:hAnsiTheme="minorHAnsi" w:cstheme="minorHAnsi"/>
                  <w:b w:val="0"/>
                  <w:bCs w:val="0"/>
                </w:rPr>
                <w:t>Gateway Debug Info Packet</w:t>
              </w:r>
            </w:hyperlink>
          </w:p>
        </w:tc>
        <w:tc>
          <w:tcPr>
            <w:tcW w:w="1314" w:type="dxa"/>
            <w:vAlign w:val="center"/>
          </w:tcPr>
          <w:p w14:paraId="1F7595CB" w14:textId="5D31CBF1" w:rsidR="005D5F11" w:rsidRPr="000E76A4" w:rsidRDefault="005D5F11" w:rsidP="00E54E8B">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10</w:t>
            </w:r>
          </w:p>
        </w:tc>
        <w:tc>
          <w:tcPr>
            <w:tcW w:w="5112" w:type="dxa"/>
            <w:vAlign w:val="center"/>
          </w:tcPr>
          <w:p w14:paraId="7D005F9D" w14:textId="5A7433F0" w:rsidR="005D5F11" w:rsidRPr="000E76A4" w:rsidRDefault="00CF1DFC" w:rsidP="006465A4">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To get information like Firmware details, Registration, Configuration statuses from Gwy</w:t>
            </w:r>
            <w:r w:rsidR="002151A8" w:rsidRPr="000E76A4">
              <w:rPr>
                <w:rFonts w:asciiTheme="minorHAnsi" w:hAnsiTheme="minorHAnsi" w:cstheme="minorHAnsi"/>
              </w:rPr>
              <w:t xml:space="preserve"> </w:t>
            </w:r>
            <w:r w:rsidR="00586505" w:rsidRPr="000E76A4">
              <w:rPr>
                <w:rFonts w:asciiTheme="minorHAnsi" w:hAnsiTheme="minorHAnsi" w:cstheme="minorHAnsi"/>
                <w:highlight w:val="yellow"/>
              </w:rPr>
              <w:t>(Only for QMAX Internal use)</w:t>
            </w:r>
          </w:p>
        </w:tc>
      </w:tr>
      <w:tr w:rsidR="000770A9" w:rsidRPr="000E76A4" w14:paraId="03187CB4" w14:textId="77777777" w:rsidTr="000770A9">
        <w:trPr>
          <w:jc w:val="center"/>
        </w:trPr>
        <w:tc>
          <w:tcPr>
            <w:cnfStyle w:val="001000000000" w:firstRow="0" w:lastRow="0" w:firstColumn="1" w:lastColumn="0" w:oddVBand="0" w:evenVBand="0" w:oddHBand="0" w:evenHBand="0" w:firstRowFirstColumn="0" w:firstRowLastColumn="0" w:lastRowFirstColumn="0" w:lastRowLastColumn="0"/>
            <w:tcW w:w="9736" w:type="dxa"/>
            <w:gridSpan w:val="3"/>
            <w:tcBorders>
              <w:right w:val="none" w:sz="0" w:space="0" w:color="auto"/>
            </w:tcBorders>
            <w:vAlign w:val="center"/>
          </w:tcPr>
          <w:p w14:paraId="67CEC996" w14:textId="785F63C3" w:rsidR="000770A9" w:rsidRPr="000E76A4" w:rsidRDefault="000770A9" w:rsidP="000770A9">
            <w:pPr>
              <w:jc w:val="center"/>
              <w:rPr>
                <w:rFonts w:asciiTheme="minorHAnsi" w:hAnsiTheme="minorHAnsi" w:cstheme="minorHAnsi"/>
              </w:rPr>
            </w:pPr>
            <w:r w:rsidRPr="000E76A4">
              <w:rPr>
                <w:rFonts w:asciiTheme="minorHAnsi" w:hAnsiTheme="minorHAnsi" w:cstheme="minorHAnsi"/>
                <w:color w:val="1F497D" w:themeColor="text2"/>
              </w:rPr>
              <w:t>NODE MQTT PACKETS</w:t>
            </w:r>
          </w:p>
        </w:tc>
      </w:tr>
      <w:tr w:rsidR="000770A9" w:rsidRPr="000E76A4" w14:paraId="31777513" w14:textId="77777777" w:rsidTr="000770A9">
        <w:trPr>
          <w:jc w:val="center"/>
        </w:trPr>
        <w:tc>
          <w:tcPr>
            <w:cnfStyle w:val="001000000000" w:firstRow="0" w:lastRow="0" w:firstColumn="1" w:lastColumn="0" w:oddVBand="0" w:evenVBand="0" w:oddHBand="0" w:evenHBand="0" w:firstRowFirstColumn="0" w:firstRowLastColumn="0" w:lastRowFirstColumn="0" w:lastRowLastColumn="0"/>
            <w:tcW w:w="3310" w:type="dxa"/>
            <w:tcBorders>
              <w:right w:val="none" w:sz="0" w:space="0" w:color="auto"/>
            </w:tcBorders>
            <w:vAlign w:val="center"/>
          </w:tcPr>
          <w:p w14:paraId="5BD23634" w14:textId="2EFE0ACC" w:rsidR="000770A9" w:rsidRPr="000E76A4" w:rsidRDefault="003B65BD" w:rsidP="000770A9">
            <w:pPr>
              <w:rPr>
                <w:rFonts w:asciiTheme="minorHAnsi" w:hAnsiTheme="minorHAnsi" w:cstheme="minorHAnsi"/>
              </w:rPr>
            </w:pPr>
            <w:hyperlink w:anchor="_Node_Provision_Packet" w:history="1">
              <w:r w:rsidR="000770A9" w:rsidRPr="000E76A4">
                <w:rPr>
                  <w:rStyle w:val="Hyperlink"/>
                  <w:rFonts w:asciiTheme="minorHAnsi" w:hAnsiTheme="minorHAnsi" w:cstheme="minorHAnsi"/>
                  <w:b w:val="0"/>
                  <w:bCs w:val="0"/>
                </w:rPr>
                <w:t>Node Provisioning Packet</w:t>
              </w:r>
            </w:hyperlink>
          </w:p>
        </w:tc>
        <w:tc>
          <w:tcPr>
            <w:tcW w:w="1314" w:type="dxa"/>
            <w:vAlign w:val="center"/>
          </w:tcPr>
          <w:p w14:paraId="2A763FBC" w14:textId="18D42D14" w:rsidR="000770A9" w:rsidRPr="000E76A4" w:rsidRDefault="000770A9" w:rsidP="000770A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100</w:t>
            </w:r>
          </w:p>
        </w:tc>
        <w:tc>
          <w:tcPr>
            <w:tcW w:w="5112" w:type="dxa"/>
            <w:vAlign w:val="center"/>
          </w:tcPr>
          <w:p w14:paraId="1577D6C8" w14:textId="49FBE655" w:rsidR="000770A9" w:rsidRPr="000E76A4" w:rsidRDefault="000770A9" w:rsidP="000770A9">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Adds a Node into BLE Mesh network</w:t>
            </w:r>
          </w:p>
        </w:tc>
      </w:tr>
      <w:tr w:rsidR="000770A9" w:rsidRPr="000E76A4" w14:paraId="7A64138A" w14:textId="77777777" w:rsidTr="000770A9">
        <w:trPr>
          <w:jc w:val="center"/>
        </w:trPr>
        <w:tc>
          <w:tcPr>
            <w:cnfStyle w:val="001000000000" w:firstRow="0" w:lastRow="0" w:firstColumn="1" w:lastColumn="0" w:oddVBand="0" w:evenVBand="0" w:oddHBand="0" w:evenHBand="0" w:firstRowFirstColumn="0" w:firstRowLastColumn="0" w:lastRowFirstColumn="0" w:lastRowLastColumn="0"/>
            <w:tcW w:w="3310" w:type="dxa"/>
            <w:tcBorders>
              <w:right w:val="none" w:sz="0" w:space="0" w:color="auto"/>
            </w:tcBorders>
            <w:vAlign w:val="center"/>
          </w:tcPr>
          <w:p w14:paraId="490F591B" w14:textId="77C9F0E5" w:rsidR="000770A9" w:rsidRPr="000E76A4" w:rsidRDefault="003B65BD" w:rsidP="000770A9">
            <w:pPr>
              <w:rPr>
                <w:rFonts w:asciiTheme="minorHAnsi" w:hAnsiTheme="minorHAnsi" w:cstheme="minorHAnsi"/>
              </w:rPr>
            </w:pPr>
            <w:hyperlink w:anchor="_Node_AC_Remote_1" w:history="1">
              <w:r w:rsidR="000770A9" w:rsidRPr="000E76A4">
                <w:rPr>
                  <w:rStyle w:val="Hyperlink"/>
                  <w:rFonts w:asciiTheme="minorHAnsi" w:hAnsiTheme="minorHAnsi" w:cstheme="minorHAnsi"/>
                  <w:b w:val="0"/>
                  <w:bCs w:val="0"/>
                </w:rPr>
                <w:t xml:space="preserve">Node AC Remote Configuration </w:t>
              </w:r>
              <w:r w:rsidR="00CC7680" w:rsidRPr="000E76A4">
                <w:rPr>
                  <w:rStyle w:val="Hyperlink"/>
                  <w:rFonts w:asciiTheme="minorHAnsi" w:hAnsiTheme="minorHAnsi" w:cstheme="minorHAnsi"/>
                  <w:b w:val="0"/>
                  <w:bCs w:val="0"/>
                </w:rPr>
                <w:t>ACK</w:t>
              </w:r>
            </w:hyperlink>
          </w:p>
        </w:tc>
        <w:tc>
          <w:tcPr>
            <w:tcW w:w="1314" w:type="dxa"/>
            <w:vAlign w:val="center"/>
          </w:tcPr>
          <w:p w14:paraId="6CDA2E22" w14:textId="7A97E43B" w:rsidR="000770A9" w:rsidRPr="000E76A4" w:rsidRDefault="000770A9" w:rsidP="000770A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101</w:t>
            </w:r>
          </w:p>
        </w:tc>
        <w:tc>
          <w:tcPr>
            <w:tcW w:w="5112" w:type="dxa"/>
            <w:vAlign w:val="center"/>
          </w:tcPr>
          <w:p w14:paraId="0928B994" w14:textId="47C93150" w:rsidR="000770A9" w:rsidRPr="000E76A4" w:rsidRDefault="000770A9" w:rsidP="000770A9">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lang w:val="en-IN"/>
              </w:rPr>
              <w:t>Sent back as ACK to cloud. Contains information about Node AC remote configuration</w:t>
            </w:r>
          </w:p>
        </w:tc>
      </w:tr>
      <w:tr w:rsidR="000770A9" w:rsidRPr="000E76A4" w14:paraId="55329C5A" w14:textId="77777777" w:rsidTr="000770A9">
        <w:trPr>
          <w:jc w:val="center"/>
        </w:trPr>
        <w:tc>
          <w:tcPr>
            <w:cnfStyle w:val="001000000000" w:firstRow="0" w:lastRow="0" w:firstColumn="1" w:lastColumn="0" w:oddVBand="0" w:evenVBand="0" w:oddHBand="0" w:evenHBand="0" w:firstRowFirstColumn="0" w:firstRowLastColumn="0" w:lastRowFirstColumn="0" w:lastRowLastColumn="0"/>
            <w:tcW w:w="3310" w:type="dxa"/>
            <w:tcBorders>
              <w:right w:val="none" w:sz="0" w:space="0" w:color="auto"/>
            </w:tcBorders>
            <w:vAlign w:val="center"/>
          </w:tcPr>
          <w:p w14:paraId="7893B0C9" w14:textId="4BE1875F" w:rsidR="000770A9" w:rsidRPr="000E76A4" w:rsidRDefault="003B65BD" w:rsidP="000770A9">
            <w:pPr>
              <w:rPr>
                <w:rFonts w:asciiTheme="minorHAnsi" w:hAnsiTheme="minorHAnsi" w:cstheme="minorHAnsi"/>
              </w:rPr>
            </w:pPr>
            <w:hyperlink w:anchor="_Node_Unprovision_Packet" w:history="1">
              <w:r w:rsidR="000770A9" w:rsidRPr="000E76A4">
                <w:rPr>
                  <w:rStyle w:val="Hyperlink"/>
                  <w:rFonts w:asciiTheme="minorHAnsi" w:hAnsiTheme="minorHAnsi" w:cstheme="minorHAnsi"/>
                  <w:b w:val="0"/>
                  <w:bCs w:val="0"/>
                </w:rPr>
                <w:t>Node Unprovisioning Packet</w:t>
              </w:r>
            </w:hyperlink>
          </w:p>
        </w:tc>
        <w:tc>
          <w:tcPr>
            <w:tcW w:w="1314" w:type="dxa"/>
            <w:vAlign w:val="center"/>
          </w:tcPr>
          <w:p w14:paraId="54F20E8C" w14:textId="09064E5F" w:rsidR="000770A9" w:rsidRPr="000E76A4" w:rsidRDefault="000770A9" w:rsidP="000770A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102</w:t>
            </w:r>
          </w:p>
        </w:tc>
        <w:tc>
          <w:tcPr>
            <w:tcW w:w="5112" w:type="dxa"/>
            <w:vAlign w:val="center"/>
          </w:tcPr>
          <w:p w14:paraId="6524F0B1" w14:textId="61810807" w:rsidR="000770A9" w:rsidRPr="000E76A4" w:rsidRDefault="000770A9" w:rsidP="000770A9">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IN"/>
              </w:rPr>
            </w:pPr>
            <w:r w:rsidRPr="000E76A4">
              <w:rPr>
                <w:rFonts w:asciiTheme="minorHAnsi" w:hAnsiTheme="minorHAnsi" w:cstheme="minorHAnsi"/>
                <w:lang w:val="en-IN"/>
              </w:rPr>
              <w:t>Removes a Node from BLE Mesh network</w:t>
            </w:r>
          </w:p>
        </w:tc>
      </w:tr>
      <w:tr w:rsidR="000770A9" w:rsidRPr="000E76A4" w14:paraId="400B9FAC" w14:textId="77777777" w:rsidTr="000770A9">
        <w:trPr>
          <w:jc w:val="center"/>
        </w:trPr>
        <w:tc>
          <w:tcPr>
            <w:cnfStyle w:val="001000000000" w:firstRow="0" w:lastRow="0" w:firstColumn="1" w:lastColumn="0" w:oddVBand="0" w:evenVBand="0" w:oddHBand="0" w:evenHBand="0" w:firstRowFirstColumn="0" w:firstRowLastColumn="0" w:lastRowFirstColumn="0" w:lastRowLastColumn="0"/>
            <w:tcW w:w="3310" w:type="dxa"/>
            <w:tcBorders>
              <w:right w:val="none" w:sz="0" w:space="0" w:color="auto"/>
            </w:tcBorders>
            <w:vAlign w:val="center"/>
          </w:tcPr>
          <w:p w14:paraId="45600C7D" w14:textId="35119652" w:rsidR="000770A9" w:rsidRPr="000E76A4" w:rsidRDefault="003B65BD" w:rsidP="000770A9">
            <w:pPr>
              <w:rPr>
                <w:rFonts w:asciiTheme="minorHAnsi" w:hAnsiTheme="minorHAnsi" w:cstheme="minorHAnsi"/>
              </w:rPr>
            </w:pPr>
            <w:hyperlink w:anchor="_Node_AC_Control" w:history="1">
              <w:r w:rsidR="000770A9" w:rsidRPr="000E76A4">
                <w:rPr>
                  <w:rStyle w:val="Hyperlink"/>
                  <w:rFonts w:asciiTheme="minorHAnsi" w:hAnsiTheme="minorHAnsi" w:cstheme="minorHAnsi"/>
                  <w:b w:val="0"/>
                  <w:bCs w:val="0"/>
                </w:rPr>
                <w:t>Node AC control Packet</w:t>
              </w:r>
            </w:hyperlink>
          </w:p>
        </w:tc>
        <w:tc>
          <w:tcPr>
            <w:tcW w:w="1314" w:type="dxa"/>
            <w:vAlign w:val="center"/>
          </w:tcPr>
          <w:p w14:paraId="10CBF5AC" w14:textId="037ECB9E" w:rsidR="000770A9" w:rsidRPr="000E76A4" w:rsidRDefault="000770A9" w:rsidP="000770A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103</w:t>
            </w:r>
          </w:p>
        </w:tc>
        <w:tc>
          <w:tcPr>
            <w:tcW w:w="5112" w:type="dxa"/>
            <w:vAlign w:val="center"/>
          </w:tcPr>
          <w:p w14:paraId="7B9C8E4A" w14:textId="064EE0B6" w:rsidR="000770A9" w:rsidRPr="000E76A4" w:rsidRDefault="000770A9" w:rsidP="000770A9">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IN"/>
              </w:rPr>
            </w:pPr>
            <w:r w:rsidRPr="000E76A4">
              <w:rPr>
                <w:rFonts w:asciiTheme="minorHAnsi" w:hAnsiTheme="minorHAnsi" w:cstheme="minorHAnsi"/>
              </w:rPr>
              <w:t>Contains AC control settings to control AC using Node</w:t>
            </w:r>
          </w:p>
        </w:tc>
      </w:tr>
      <w:tr w:rsidR="000770A9" w:rsidRPr="000E76A4" w14:paraId="49762193" w14:textId="77777777" w:rsidTr="000770A9">
        <w:trPr>
          <w:jc w:val="center"/>
        </w:trPr>
        <w:tc>
          <w:tcPr>
            <w:cnfStyle w:val="001000000000" w:firstRow="0" w:lastRow="0" w:firstColumn="1" w:lastColumn="0" w:oddVBand="0" w:evenVBand="0" w:oddHBand="0" w:evenHBand="0" w:firstRowFirstColumn="0" w:firstRowLastColumn="0" w:lastRowFirstColumn="0" w:lastRowLastColumn="0"/>
            <w:tcW w:w="3310" w:type="dxa"/>
            <w:tcBorders>
              <w:right w:val="none" w:sz="0" w:space="0" w:color="auto"/>
            </w:tcBorders>
            <w:vAlign w:val="center"/>
          </w:tcPr>
          <w:p w14:paraId="73F06D06" w14:textId="7FE33F23" w:rsidR="000770A9" w:rsidRPr="000E76A4" w:rsidRDefault="003B65BD" w:rsidP="000770A9">
            <w:pPr>
              <w:rPr>
                <w:rFonts w:asciiTheme="minorHAnsi" w:hAnsiTheme="minorHAnsi" w:cstheme="minorHAnsi"/>
              </w:rPr>
            </w:pPr>
            <w:hyperlink w:anchor="_Node_AC_manual" w:history="1">
              <w:r w:rsidR="000770A9" w:rsidRPr="000E76A4">
                <w:rPr>
                  <w:rStyle w:val="Hyperlink"/>
                  <w:rFonts w:asciiTheme="minorHAnsi" w:hAnsiTheme="minorHAnsi" w:cstheme="minorHAnsi"/>
                  <w:b w:val="0"/>
                  <w:bCs w:val="0"/>
                </w:rPr>
                <w:t xml:space="preserve">Node AC </w:t>
              </w:r>
              <w:r w:rsidR="003235F5" w:rsidRPr="000E76A4">
                <w:rPr>
                  <w:rStyle w:val="Hyperlink"/>
                  <w:rFonts w:asciiTheme="minorHAnsi" w:hAnsiTheme="minorHAnsi" w:cstheme="minorHAnsi"/>
                  <w:b w:val="0"/>
                  <w:bCs w:val="0"/>
                </w:rPr>
                <w:t>M</w:t>
              </w:r>
              <w:r w:rsidR="000770A9" w:rsidRPr="000E76A4">
                <w:rPr>
                  <w:rStyle w:val="Hyperlink"/>
                  <w:rFonts w:asciiTheme="minorHAnsi" w:hAnsiTheme="minorHAnsi" w:cstheme="minorHAnsi"/>
                  <w:b w:val="0"/>
                  <w:bCs w:val="0"/>
                </w:rPr>
                <w:t xml:space="preserve">anual Control </w:t>
              </w:r>
              <w:r w:rsidR="00CC7680" w:rsidRPr="000E76A4">
                <w:rPr>
                  <w:rStyle w:val="Hyperlink"/>
                  <w:rFonts w:asciiTheme="minorHAnsi" w:hAnsiTheme="minorHAnsi" w:cstheme="minorHAnsi"/>
                  <w:b w:val="0"/>
                  <w:bCs w:val="0"/>
                </w:rPr>
                <w:t>ACK</w:t>
              </w:r>
            </w:hyperlink>
          </w:p>
        </w:tc>
        <w:tc>
          <w:tcPr>
            <w:tcW w:w="1314" w:type="dxa"/>
            <w:vAlign w:val="center"/>
          </w:tcPr>
          <w:p w14:paraId="69936BAC" w14:textId="359FC586" w:rsidR="000770A9" w:rsidRPr="000E76A4" w:rsidRDefault="000770A9" w:rsidP="000770A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104</w:t>
            </w:r>
          </w:p>
        </w:tc>
        <w:tc>
          <w:tcPr>
            <w:tcW w:w="5112" w:type="dxa"/>
            <w:vAlign w:val="center"/>
          </w:tcPr>
          <w:p w14:paraId="5796A649" w14:textId="61DE6145" w:rsidR="000770A9" w:rsidRPr="000E76A4" w:rsidRDefault="000770A9" w:rsidP="000770A9">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lang w:val="en-IN"/>
              </w:rPr>
              <w:t>Sent back as ACK to cloud. Contains information about manual control of AC using remote</w:t>
            </w:r>
          </w:p>
        </w:tc>
      </w:tr>
      <w:tr w:rsidR="000770A9" w:rsidRPr="000E76A4" w14:paraId="75228A9C" w14:textId="77777777" w:rsidTr="000770A9">
        <w:trPr>
          <w:jc w:val="center"/>
        </w:trPr>
        <w:tc>
          <w:tcPr>
            <w:cnfStyle w:val="001000000000" w:firstRow="0" w:lastRow="0" w:firstColumn="1" w:lastColumn="0" w:oddVBand="0" w:evenVBand="0" w:oddHBand="0" w:evenHBand="0" w:firstRowFirstColumn="0" w:firstRowLastColumn="0" w:lastRowFirstColumn="0" w:lastRowLastColumn="0"/>
            <w:tcW w:w="3310" w:type="dxa"/>
            <w:tcBorders>
              <w:right w:val="none" w:sz="0" w:space="0" w:color="auto"/>
            </w:tcBorders>
            <w:vAlign w:val="center"/>
          </w:tcPr>
          <w:p w14:paraId="65CFF62F" w14:textId="0F975C37" w:rsidR="000770A9" w:rsidRPr="000E76A4" w:rsidRDefault="003B65BD" w:rsidP="000770A9">
            <w:pPr>
              <w:rPr>
                <w:rFonts w:asciiTheme="minorHAnsi" w:hAnsiTheme="minorHAnsi" w:cstheme="minorHAnsi"/>
              </w:rPr>
            </w:pPr>
            <w:hyperlink w:anchor="_Node_AC_Remote_2" w:history="1">
              <w:r w:rsidR="000770A9" w:rsidRPr="000E76A4">
                <w:rPr>
                  <w:rStyle w:val="Hyperlink"/>
                  <w:rFonts w:asciiTheme="minorHAnsi" w:hAnsiTheme="minorHAnsi" w:cstheme="minorHAnsi"/>
                  <w:b w:val="0"/>
                  <w:bCs w:val="0"/>
                </w:rPr>
                <w:t>Node AC Remote Reconfiguration Packet</w:t>
              </w:r>
            </w:hyperlink>
          </w:p>
        </w:tc>
        <w:tc>
          <w:tcPr>
            <w:tcW w:w="1314" w:type="dxa"/>
            <w:vAlign w:val="center"/>
          </w:tcPr>
          <w:p w14:paraId="7624611B" w14:textId="4F204CDD" w:rsidR="000770A9" w:rsidRPr="000E76A4" w:rsidRDefault="000770A9" w:rsidP="000770A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105</w:t>
            </w:r>
          </w:p>
        </w:tc>
        <w:tc>
          <w:tcPr>
            <w:tcW w:w="5112" w:type="dxa"/>
            <w:vAlign w:val="center"/>
          </w:tcPr>
          <w:p w14:paraId="6CAE488F" w14:textId="3262CFD7" w:rsidR="000770A9" w:rsidRPr="000E76A4" w:rsidRDefault="000770A9" w:rsidP="000770A9">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IN"/>
              </w:rPr>
            </w:pPr>
            <w:r w:rsidRPr="000E76A4">
              <w:rPr>
                <w:rFonts w:asciiTheme="minorHAnsi" w:hAnsiTheme="minorHAnsi" w:cstheme="minorHAnsi"/>
                <w:lang w:val="en-IN"/>
              </w:rPr>
              <w:t>Puts Node into Configuration mode</w:t>
            </w:r>
          </w:p>
        </w:tc>
      </w:tr>
      <w:tr w:rsidR="000770A9" w:rsidRPr="000E76A4" w14:paraId="0548FC23" w14:textId="77777777" w:rsidTr="000770A9">
        <w:trPr>
          <w:jc w:val="center"/>
        </w:trPr>
        <w:tc>
          <w:tcPr>
            <w:cnfStyle w:val="001000000000" w:firstRow="0" w:lastRow="0" w:firstColumn="1" w:lastColumn="0" w:oddVBand="0" w:evenVBand="0" w:oddHBand="0" w:evenHBand="0" w:firstRowFirstColumn="0" w:firstRowLastColumn="0" w:lastRowFirstColumn="0" w:lastRowLastColumn="0"/>
            <w:tcW w:w="3310" w:type="dxa"/>
            <w:tcBorders>
              <w:right w:val="none" w:sz="0" w:space="0" w:color="auto"/>
            </w:tcBorders>
            <w:vAlign w:val="center"/>
          </w:tcPr>
          <w:p w14:paraId="18185AB3" w14:textId="47328AFC" w:rsidR="000770A9" w:rsidRPr="000E76A4" w:rsidRDefault="003B65BD" w:rsidP="000770A9">
            <w:pPr>
              <w:rPr>
                <w:rFonts w:asciiTheme="minorHAnsi" w:hAnsiTheme="minorHAnsi" w:cstheme="minorHAnsi"/>
              </w:rPr>
            </w:pPr>
            <w:hyperlink w:anchor="_Node_Heartbeat_ACK" w:history="1">
              <w:r w:rsidR="000770A9" w:rsidRPr="000E76A4">
                <w:rPr>
                  <w:rStyle w:val="Hyperlink"/>
                  <w:rFonts w:asciiTheme="minorHAnsi" w:hAnsiTheme="minorHAnsi" w:cstheme="minorHAnsi"/>
                  <w:b w:val="0"/>
                  <w:bCs w:val="0"/>
                </w:rPr>
                <w:t xml:space="preserve">Node </w:t>
              </w:r>
              <w:r w:rsidR="004C3AC4" w:rsidRPr="000E76A4">
                <w:rPr>
                  <w:rStyle w:val="Hyperlink"/>
                  <w:rFonts w:asciiTheme="minorHAnsi" w:hAnsiTheme="minorHAnsi" w:cstheme="minorHAnsi"/>
                  <w:b w:val="0"/>
                  <w:bCs w:val="0"/>
                </w:rPr>
                <w:t xml:space="preserve">Heartbeat </w:t>
              </w:r>
              <w:r w:rsidR="00CC7680" w:rsidRPr="000E76A4">
                <w:rPr>
                  <w:rStyle w:val="Hyperlink"/>
                  <w:rFonts w:asciiTheme="minorHAnsi" w:hAnsiTheme="minorHAnsi" w:cstheme="minorHAnsi"/>
                  <w:b w:val="0"/>
                  <w:bCs w:val="0"/>
                </w:rPr>
                <w:t>ACK</w:t>
              </w:r>
            </w:hyperlink>
          </w:p>
        </w:tc>
        <w:tc>
          <w:tcPr>
            <w:tcW w:w="1314" w:type="dxa"/>
            <w:vAlign w:val="center"/>
          </w:tcPr>
          <w:p w14:paraId="795C46F6" w14:textId="233C9091" w:rsidR="000770A9" w:rsidRPr="000E76A4" w:rsidRDefault="000770A9" w:rsidP="000770A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106</w:t>
            </w:r>
          </w:p>
        </w:tc>
        <w:tc>
          <w:tcPr>
            <w:tcW w:w="5112" w:type="dxa"/>
            <w:vAlign w:val="center"/>
          </w:tcPr>
          <w:p w14:paraId="641B4593" w14:textId="4C86A60F" w:rsidR="000770A9" w:rsidRPr="000E76A4" w:rsidRDefault="000770A9" w:rsidP="000770A9">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IN"/>
              </w:rPr>
            </w:pPr>
            <w:r w:rsidRPr="000E76A4">
              <w:rPr>
                <w:rFonts w:asciiTheme="minorHAnsi" w:hAnsiTheme="minorHAnsi" w:cstheme="minorHAnsi"/>
              </w:rPr>
              <w:t>Sent back as ACK to cloud. Contains ambient temperature value measured by the on-board Temperature sensor on Node</w:t>
            </w:r>
          </w:p>
        </w:tc>
      </w:tr>
      <w:tr w:rsidR="000770A9" w:rsidRPr="000E76A4" w14:paraId="7E73FBC9" w14:textId="77777777" w:rsidTr="000770A9">
        <w:trPr>
          <w:jc w:val="center"/>
        </w:trPr>
        <w:tc>
          <w:tcPr>
            <w:cnfStyle w:val="001000000000" w:firstRow="0" w:lastRow="0" w:firstColumn="1" w:lastColumn="0" w:oddVBand="0" w:evenVBand="0" w:oddHBand="0" w:evenHBand="0" w:firstRowFirstColumn="0" w:firstRowLastColumn="0" w:lastRowFirstColumn="0" w:lastRowLastColumn="0"/>
            <w:tcW w:w="3310" w:type="dxa"/>
            <w:tcBorders>
              <w:right w:val="none" w:sz="0" w:space="0" w:color="auto"/>
            </w:tcBorders>
            <w:vAlign w:val="center"/>
          </w:tcPr>
          <w:p w14:paraId="2A6B4BA7" w14:textId="01E52BD8" w:rsidR="000770A9" w:rsidRPr="000E76A4" w:rsidRDefault="003B65BD" w:rsidP="000770A9">
            <w:pPr>
              <w:rPr>
                <w:rFonts w:asciiTheme="minorHAnsi" w:hAnsiTheme="minorHAnsi" w:cstheme="minorHAnsi"/>
              </w:rPr>
            </w:pPr>
            <w:hyperlink w:anchor="_Node_Heartbeat_Publish" w:history="1">
              <w:r w:rsidR="000770A9" w:rsidRPr="000E76A4">
                <w:rPr>
                  <w:rStyle w:val="Hyperlink"/>
                  <w:rFonts w:asciiTheme="minorHAnsi" w:hAnsiTheme="minorHAnsi" w:cstheme="minorHAnsi"/>
                  <w:b w:val="0"/>
                  <w:bCs w:val="0"/>
                </w:rPr>
                <w:t xml:space="preserve">Node </w:t>
              </w:r>
              <w:r w:rsidR="008F5F88" w:rsidRPr="000E76A4">
                <w:rPr>
                  <w:rStyle w:val="Hyperlink"/>
                  <w:rFonts w:asciiTheme="minorHAnsi" w:hAnsiTheme="minorHAnsi" w:cstheme="minorHAnsi"/>
                  <w:b w:val="0"/>
                  <w:bCs w:val="0"/>
                </w:rPr>
                <w:t>Heartbeat Publish Configuration Packet</w:t>
              </w:r>
            </w:hyperlink>
          </w:p>
        </w:tc>
        <w:tc>
          <w:tcPr>
            <w:tcW w:w="1314" w:type="dxa"/>
            <w:vAlign w:val="center"/>
          </w:tcPr>
          <w:p w14:paraId="7142225A" w14:textId="6C3C9FAA" w:rsidR="000770A9" w:rsidRPr="000E76A4" w:rsidRDefault="000770A9" w:rsidP="000770A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107</w:t>
            </w:r>
          </w:p>
        </w:tc>
        <w:tc>
          <w:tcPr>
            <w:tcW w:w="5112" w:type="dxa"/>
            <w:vAlign w:val="center"/>
          </w:tcPr>
          <w:p w14:paraId="112CCAFD" w14:textId="0503E8FD" w:rsidR="000770A9" w:rsidRPr="000E76A4" w:rsidRDefault="000770A9" w:rsidP="000770A9">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IN"/>
              </w:rPr>
            </w:pPr>
            <w:r w:rsidRPr="000E76A4">
              <w:rPr>
                <w:rFonts w:asciiTheme="minorHAnsi" w:hAnsiTheme="minorHAnsi" w:cstheme="minorHAnsi"/>
              </w:rPr>
              <w:t xml:space="preserve">Tells the Node, how frequently it needs to send the </w:t>
            </w:r>
            <w:r w:rsidR="004C3AC4" w:rsidRPr="000E76A4">
              <w:rPr>
                <w:rFonts w:asciiTheme="minorHAnsi" w:hAnsiTheme="minorHAnsi" w:cstheme="minorHAnsi"/>
              </w:rPr>
              <w:t xml:space="preserve">Heartbeat </w:t>
            </w:r>
            <w:r w:rsidR="00CF1DFC" w:rsidRPr="000E76A4">
              <w:rPr>
                <w:rFonts w:asciiTheme="minorHAnsi" w:hAnsiTheme="minorHAnsi" w:cstheme="minorHAnsi"/>
              </w:rPr>
              <w:t>ACK</w:t>
            </w:r>
            <w:r w:rsidRPr="000E76A4">
              <w:rPr>
                <w:rFonts w:asciiTheme="minorHAnsi" w:hAnsiTheme="minorHAnsi" w:cstheme="minorHAnsi"/>
              </w:rPr>
              <w:t xml:space="preserve"> to Gwy</w:t>
            </w:r>
            <w:r w:rsidR="002151A8" w:rsidRPr="000E76A4">
              <w:rPr>
                <w:rFonts w:asciiTheme="minorHAnsi" w:hAnsiTheme="minorHAnsi" w:cstheme="minorHAnsi"/>
              </w:rPr>
              <w:t xml:space="preserve"> </w:t>
            </w:r>
          </w:p>
        </w:tc>
      </w:tr>
      <w:tr w:rsidR="000770A9" w:rsidRPr="000E76A4" w14:paraId="3996E026" w14:textId="77777777" w:rsidTr="000770A9">
        <w:trPr>
          <w:jc w:val="center"/>
        </w:trPr>
        <w:tc>
          <w:tcPr>
            <w:cnfStyle w:val="001000000000" w:firstRow="0" w:lastRow="0" w:firstColumn="1" w:lastColumn="0" w:oddVBand="0" w:evenVBand="0" w:oddHBand="0" w:evenHBand="0" w:firstRowFirstColumn="0" w:firstRowLastColumn="0" w:lastRowFirstColumn="0" w:lastRowLastColumn="0"/>
            <w:tcW w:w="3310" w:type="dxa"/>
            <w:vAlign w:val="center"/>
          </w:tcPr>
          <w:p w14:paraId="0B1AA1B4" w14:textId="5EC04E57" w:rsidR="000770A9" w:rsidRPr="000E76A4" w:rsidRDefault="003B65BD" w:rsidP="000770A9">
            <w:pPr>
              <w:rPr>
                <w:rFonts w:asciiTheme="minorHAnsi" w:hAnsiTheme="minorHAnsi" w:cstheme="minorHAnsi"/>
              </w:rPr>
            </w:pPr>
            <w:hyperlink w:anchor="_Node_Teaching_Mode" w:history="1">
              <w:r w:rsidR="000770A9" w:rsidRPr="000E76A4">
                <w:rPr>
                  <w:rStyle w:val="Hyperlink"/>
                  <w:rFonts w:asciiTheme="minorHAnsi" w:hAnsiTheme="minorHAnsi" w:cstheme="minorHAnsi"/>
                  <w:b w:val="0"/>
                  <w:bCs w:val="0"/>
                </w:rPr>
                <w:t>Node Teaching Mode Start Packet</w:t>
              </w:r>
            </w:hyperlink>
          </w:p>
        </w:tc>
        <w:tc>
          <w:tcPr>
            <w:tcW w:w="1314" w:type="dxa"/>
            <w:vAlign w:val="center"/>
          </w:tcPr>
          <w:p w14:paraId="17BA2885" w14:textId="3899FD55" w:rsidR="000770A9" w:rsidRPr="000E76A4" w:rsidRDefault="000770A9" w:rsidP="000770A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108</w:t>
            </w:r>
          </w:p>
        </w:tc>
        <w:tc>
          <w:tcPr>
            <w:tcW w:w="5112" w:type="dxa"/>
            <w:vAlign w:val="center"/>
          </w:tcPr>
          <w:p w14:paraId="5BB13DA6" w14:textId="573555A2" w:rsidR="000770A9" w:rsidRPr="000E76A4" w:rsidRDefault="000770A9" w:rsidP="000770A9">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Puts a Node into AC Remote teaching mode.</w:t>
            </w:r>
          </w:p>
        </w:tc>
      </w:tr>
      <w:tr w:rsidR="000770A9" w:rsidRPr="000E76A4" w14:paraId="549183BE" w14:textId="77777777" w:rsidTr="000770A9">
        <w:trPr>
          <w:jc w:val="center"/>
        </w:trPr>
        <w:tc>
          <w:tcPr>
            <w:cnfStyle w:val="001000000000" w:firstRow="0" w:lastRow="0" w:firstColumn="1" w:lastColumn="0" w:oddVBand="0" w:evenVBand="0" w:oddHBand="0" w:evenHBand="0" w:firstRowFirstColumn="0" w:firstRowLastColumn="0" w:lastRowFirstColumn="0" w:lastRowLastColumn="0"/>
            <w:tcW w:w="3310" w:type="dxa"/>
            <w:vAlign w:val="center"/>
          </w:tcPr>
          <w:p w14:paraId="383D566B" w14:textId="687B5A32" w:rsidR="000770A9" w:rsidRPr="000E76A4" w:rsidRDefault="003B65BD" w:rsidP="000770A9">
            <w:pPr>
              <w:rPr>
                <w:rFonts w:asciiTheme="minorHAnsi" w:hAnsiTheme="minorHAnsi" w:cstheme="minorHAnsi"/>
              </w:rPr>
            </w:pPr>
            <w:hyperlink w:anchor="_Node_Teaching_Mode_1" w:history="1">
              <w:r w:rsidR="000770A9" w:rsidRPr="000E76A4">
                <w:rPr>
                  <w:rStyle w:val="Hyperlink"/>
                  <w:rFonts w:asciiTheme="minorHAnsi" w:hAnsiTheme="minorHAnsi" w:cstheme="minorHAnsi"/>
                  <w:b w:val="0"/>
                  <w:bCs w:val="0"/>
                </w:rPr>
                <w:t>Node Teaching Mode End ACK</w:t>
              </w:r>
            </w:hyperlink>
          </w:p>
        </w:tc>
        <w:tc>
          <w:tcPr>
            <w:tcW w:w="1314" w:type="dxa"/>
            <w:vAlign w:val="center"/>
          </w:tcPr>
          <w:p w14:paraId="24290810" w14:textId="0CC1C979" w:rsidR="000770A9" w:rsidRPr="000E76A4" w:rsidRDefault="000770A9" w:rsidP="000770A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109</w:t>
            </w:r>
          </w:p>
        </w:tc>
        <w:tc>
          <w:tcPr>
            <w:tcW w:w="5112" w:type="dxa"/>
            <w:vAlign w:val="center"/>
          </w:tcPr>
          <w:p w14:paraId="55270256" w14:textId="306DDF24" w:rsidR="000770A9" w:rsidRPr="000E76A4" w:rsidRDefault="000770A9" w:rsidP="000770A9">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Sent back as ACK to cloud. Tells if the Node has exited Teaching mode or not.</w:t>
            </w:r>
          </w:p>
        </w:tc>
      </w:tr>
      <w:tr w:rsidR="00CF1DFC" w:rsidRPr="000E76A4" w14:paraId="352914B7" w14:textId="77777777" w:rsidTr="000770A9">
        <w:trPr>
          <w:jc w:val="center"/>
        </w:trPr>
        <w:tc>
          <w:tcPr>
            <w:cnfStyle w:val="001000000000" w:firstRow="0" w:lastRow="0" w:firstColumn="1" w:lastColumn="0" w:oddVBand="0" w:evenVBand="0" w:oddHBand="0" w:evenHBand="0" w:firstRowFirstColumn="0" w:firstRowLastColumn="0" w:lastRowFirstColumn="0" w:lastRowLastColumn="0"/>
            <w:tcW w:w="3310" w:type="dxa"/>
            <w:vAlign w:val="center"/>
          </w:tcPr>
          <w:p w14:paraId="6C8C1A4E" w14:textId="174907EE" w:rsidR="00CF1DFC" w:rsidRPr="000E76A4" w:rsidRDefault="003B65BD" w:rsidP="000770A9">
            <w:pPr>
              <w:rPr>
                <w:rFonts w:asciiTheme="minorHAnsi" w:hAnsiTheme="minorHAnsi" w:cstheme="minorHAnsi"/>
              </w:rPr>
            </w:pPr>
            <w:hyperlink w:anchor="_Node_Debug_Info" w:history="1">
              <w:r w:rsidR="00CF1DFC" w:rsidRPr="000E76A4">
                <w:rPr>
                  <w:rStyle w:val="Hyperlink"/>
                  <w:rFonts w:asciiTheme="minorHAnsi" w:hAnsiTheme="minorHAnsi" w:cstheme="minorHAnsi"/>
                  <w:b w:val="0"/>
                  <w:bCs w:val="0"/>
                </w:rPr>
                <w:t>Node Debug Info Packet</w:t>
              </w:r>
            </w:hyperlink>
          </w:p>
        </w:tc>
        <w:tc>
          <w:tcPr>
            <w:tcW w:w="1314" w:type="dxa"/>
            <w:vAlign w:val="center"/>
          </w:tcPr>
          <w:p w14:paraId="55DA125A" w14:textId="03797FF2" w:rsidR="00CF1DFC" w:rsidRPr="000E76A4" w:rsidRDefault="00CF1DFC" w:rsidP="000770A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110</w:t>
            </w:r>
          </w:p>
        </w:tc>
        <w:tc>
          <w:tcPr>
            <w:tcW w:w="5112" w:type="dxa"/>
            <w:vAlign w:val="center"/>
          </w:tcPr>
          <w:p w14:paraId="29FEF5D1" w14:textId="1750EF1B" w:rsidR="00CF1DFC" w:rsidRPr="000E76A4" w:rsidRDefault="00CF1DFC" w:rsidP="000770A9">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To get information like Firmware details, Registration, Configuration statuses from Node</w:t>
            </w:r>
            <w:r w:rsidR="002151A8" w:rsidRPr="000E76A4">
              <w:rPr>
                <w:rFonts w:asciiTheme="minorHAnsi" w:hAnsiTheme="minorHAnsi" w:cstheme="minorHAnsi"/>
              </w:rPr>
              <w:t xml:space="preserve"> </w:t>
            </w:r>
            <w:r w:rsidR="00586505" w:rsidRPr="000E76A4">
              <w:rPr>
                <w:rFonts w:asciiTheme="minorHAnsi" w:hAnsiTheme="minorHAnsi" w:cstheme="minorHAnsi"/>
                <w:highlight w:val="yellow"/>
              </w:rPr>
              <w:t>(Only for QMAX Internal use)</w:t>
            </w:r>
          </w:p>
        </w:tc>
      </w:tr>
    </w:tbl>
    <w:p w14:paraId="29668D7E" w14:textId="77777777" w:rsidR="00581F4A" w:rsidRPr="000E76A4" w:rsidRDefault="00581F4A" w:rsidP="00754598">
      <w:pPr>
        <w:jc w:val="both"/>
        <w:rPr>
          <w:rFonts w:asciiTheme="minorHAnsi" w:hAnsiTheme="minorHAnsi" w:cstheme="minorHAnsi"/>
        </w:rPr>
      </w:pPr>
    </w:p>
    <w:p w14:paraId="50DB0A65" w14:textId="1B3D2241" w:rsidR="004E7C5A" w:rsidRPr="000E76A4" w:rsidRDefault="004E7C5A" w:rsidP="00270920">
      <w:pPr>
        <w:pStyle w:val="Heading2"/>
        <w:rPr>
          <w:rFonts w:asciiTheme="minorHAnsi" w:hAnsiTheme="minorHAnsi" w:cstheme="minorHAnsi"/>
        </w:rPr>
      </w:pPr>
      <w:bookmarkStart w:id="70" w:name="_Common_Error_codes"/>
      <w:bookmarkStart w:id="71" w:name="_Error_codes"/>
      <w:bookmarkStart w:id="72" w:name="_Toc162442568"/>
      <w:bookmarkStart w:id="73" w:name="_Toc162878786"/>
      <w:bookmarkStart w:id="74" w:name="_Toc173250359"/>
      <w:bookmarkEnd w:id="70"/>
      <w:bookmarkEnd w:id="71"/>
      <w:r w:rsidRPr="000E76A4">
        <w:rPr>
          <w:rFonts w:asciiTheme="minorHAnsi" w:hAnsiTheme="minorHAnsi" w:cstheme="minorHAnsi"/>
        </w:rPr>
        <w:t>Error codes</w:t>
      </w:r>
      <w:bookmarkEnd w:id="72"/>
      <w:bookmarkEnd w:id="73"/>
      <w:bookmarkEnd w:id="74"/>
    </w:p>
    <w:p w14:paraId="4C470492" w14:textId="33B2EEDC" w:rsidR="004E7C5A" w:rsidRPr="000E76A4" w:rsidRDefault="004E7C5A" w:rsidP="004E7C5A">
      <w:pPr>
        <w:rPr>
          <w:rFonts w:asciiTheme="minorHAnsi" w:hAnsiTheme="minorHAnsi" w:cstheme="minorHAnsi"/>
        </w:rPr>
      </w:pPr>
      <w:r w:rsidRPr="000E76A4">
        <w:rPr>
          <w:rFonts w:asciiTheme="minorHAnsi" w:hAnsiTheme="minorHAnsi" w:cstheme="minorHAnsi"/>
        </w:rPr>
        <w:t xml:space="preserve">Below </w:t>
      </w:r>
      <w:r w:rsidR="00CA63BD" w:rsidRPr="000E76A4">
        <w:rPr>
          <w:rFonts w:asciiTheme="minorHAnsi" w:hAnsiTheme="minorHAnsi" w:cstheme="minorHAnsi"/>
        </w:rPr>
        <w:t>table contains all the error codes used across the application.</w:t>
      </w:r>
    </w:p>
    <w:p w14:paraId="5F9AF24B" w14:textId="77777777" w:rsidR="00F42BAF" w:rsidRPr="000E76A4" w:rsidRDefault="00F42BAF" w:rsidP="004E7C5A">
      <w:pPr>
        <w:rPr>
          <w:rFonts w:asciiTheme="minorHAnsi" w:hAnsiTheme="minorHAnsi" w:cstheme="minorHAnsi"/>
        </w:rPr>
      </w:pPr>
    </w:p>
    <w:p w14:paraId="176D9FDA" w14:textId="77F0ED55" w:rsidR="00B35906" w:rsidRPr="000E76A4" w:rsidRDefault="00B35906" w:rsidP="00B35906">
      <w:pPr>
        <w:pStyle w:val="Caption"/>
        <w:keepNext/>
        <w:jc w:val="center"/>
        <w:rPr>
          <w:rFonts w:asciiTheme="minorHAnsi" w:hAnsiTheme="minorHAnsi" w:cstheme="minorHAnsi"/>
          <w:sz w:val="24"/>
          <w:szCs w:val="24"/>
        </w:rPr>
      </w:pPr>
      <w:bookmarkStart w:id="75" w:name="_Toc169879596"/>
      <w:r w:rsidRPr="000E76A4">
        <w:rPr>
          <w:rFonts w:asciiTheme="minorHAnsi" w:hAnsiTheme="minorHAnsi" w:cstheme="minorHAnsi"/>
          <w:sz w:val="24"/>
          <w:szCs w:val="24"/>
        </w:rPr>
        <w:t xml:space="preserve">Table </w:t>
      </w:r>
      <w:r w:rsidR="00EF119D" w:rsidRPr="000E76A4">
        <w:rPr>
          <w:rFonts w:asciiTheme="minorHAnsi" w:hAnsiTheme="minorHAnsi" w:cstheme="minorHAnsi"/>
          <w:sz w:val="24"/>
          <w:szCs w:val="24"/>
        </w:rPr>
        <w:fldChar w:fldCharType="begin"/>
      </w:r>
      <w:r w:rsidR="00EF119D" w:rsidRPr="000E76A4">
        <w:rPr>
          <w:rFonts w:asciiTheme="minorHAnsi" w:hAnsiTheme="minorHAnsi" w:cstheme="minorHAnsi"/>
          <w:sz w:val="24"/>
          <w:szCs w:val="24"/>
        </w:rPr>
        <w:instrText xml:space="preserve"> STYLEREF 1 \s </w:instrText>
      </w:r>
      <w:r w:rsidR="00EF119D" w:rsidRPr="000E76A4">
        <w:rPr>
          <w:rFonts w:asciiTheme="minorHAnsi" w:hAnsiTheme="minorHAnsi" w:cstheme="minorHAnsi"/>
          <w:sz w:val="24"/>
          <w:szCs w:val="24"/>
        </w:rPr>
        <w:fldChar w:fldCharType="separate"/>
      </w:r>
      <w:r w:rsidR="007F009D" w:rsidRPr="000E76A4">
        <w:rPr>
          <w:rFonts w:asciiTheme="minorHAnsi" w:hAnsiTheme="minorHAnsi" w:cstheme="minorHAnsi"/>
          <w:noProof/>
          <w:sz w:val="24"/>
          <w:szCs w:val="24"/>
        </w:rPr>
        <w:t>10</w:t>
      </w:r>
      <w:r w:rsidR="00EF119D" w:rsidRPr="000E76A4">
        <w:rPr>
          <w:rFonts w:asciiTheme="minorHAnsi" w:hAnsiTheme="minorHAnsi" w:cstheme="minorHAnsi"/>
          <w:sz w:val="24"/>
          <w:szCs w:val="24"/>
        </w:rPr>
        <w:fldChar w:fldCharType="end"/>
      </w:r>
      <w:r w:rsidR="00EF119D" w:rsidRPr="000E76A4">
        <w:rPr>
          <w:rFonts w:asciiTheme="minorHAnsi" w:hAnsiTheme="minorHAnsi" w:cstheme="minorHAnsi"/>
          <w:sz w:val="24"/>
          <w:szCs w:val="24"/>
        </w:rPr>
        <w:t>.</w:t>
      </w:r>
      <w:r w:rsidR="00EF119D" w:rsidRPr="000E76A4">
        <w:rPr>
          <w:rFonts w:asciiTheme="minorHAnsi" w:hAnsiTheme="minorHAnsi" w:cstheme="minorHAnsi"/>
          <w:sz w:val="24"/>
          <w:szCs w:val="24"/>
        </w:rPr>
        <w:fldChar w:fldCharType="begin"/>
      </w:r>
      <w:r w:rsidR="00EF119D" w:rsidRPr="000E76A4">
        <w:rPr>
          <w:rFonts w:asciiTheme="minorHAnsi" w:hAnsiTheme="minorHAnsi" w:cstheme="minorHAnsi"/>
          <w:sz w:val="24"/>
          <w:szCs w:val="24"/>
        </w:rPr>
        <w:instrText xml:space="preserve"> SEQ Table \* ARABIC \s 1 </w:instrText>
      </w:r>
      <w:r w:rsidR="00EF119D" w:rsidRPr="000E76A4">
        <w:rPr>
          <w:rFonts w:asciiTheme="minorHAnsi" w:hAnsiTheme="minorHAnsi" w:cstheme="minorHAnsi"/>
          <w:sz w:val="24"/>
          <w:szCs w:val="24"/>
        </w:rPr>
        <w:fldChar w:fldCharType="separate"/>
      </w:r>
      <w:r w:rsidR="007F009D" w:rsidRPr="000E76A4">
        <w:rPr>
          <w:rFonts w:asciiTheme="minorHAnsi" w:hAnsiTheme="minorHAnsi" w:cstheme="minorHAnsi"/>
          <w:noProof/>
          <w:sz w:val="24"/>
          <w:szCs w:val="24"/>
        </w:rPr>
        <w:t>2</w:t>
      </w:r>
      <w:r w:rsidR="00EF119D" w:rsidRPr="000E76A4">
        <w:rPr>
          <w:rFonts w:asciiTheme="minorHAnsi" w:hAnsiTheme="minorHAnsi" w:cstheme="minorHAnsi"/>
          <w:sz w:val="24"/>
          <w:szCs w:val="24"/>
        </w:rPr>
        <w:fldChar w:fldCharType="end"/>
      </w:r>
      <w:r w:rsidRPr="000E76A4">
        <w:rPr>
          <w:rFonts w:asciiTheme="minorHAnsi" w:hAnsiTheme="minorHAnsi" w:cstheme="minorHAnsi"/>
          <w:sz w:val="24"/>
          <w:szCs w:val="24"/>
        </w:rPr>
        <w:t xml:space="preserve"> Error Codes</w:t>
      </w:r>
      <w:bookmarkEnd w:id="75"/>
    </w:p>
    <w:tbl>
      <w:tblPr>
        <w:tblStyle w:val="MediumShading1-Accent11"/>
        <w:tblW w:w="99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4"/>
        <w:gridCol w:w="9144"/>
      </w:tblGrid>
      <w:tr w:rsidR="00263D96" w:rsidRPr="000E76A4" w14:paraId="3CDC64C1" w14:textId="01688A8C" w:rsidTr="00263D9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74" w:type="dxa"/>
            <w:tcBorders>
              <w:top w:val="single" w:sz="4" w:space="0" w:color="auto"/>
              <w:left w:val="single" w:sz="4" w:space="0" w:color="auto"/>
              <w:bottom w:val="single" w:sz="4" w:space="0" w:color="auto"/>
              <w:right w:val="single" w:sz="4" w:space="0" w:color="auto"/>
            </w:tcBorders>
          </w:tcPr>
          <w:p w14:paraId="5F846F67" w14:textId="12D26789" w:rsidR="00263D96" w:rsidRPr="000E76A4" w:rsidRDefault="00263D96" w:rsidP="0047249E">
            <w:pPr>
              <w:spacing w:before="80" w:after="80"/>
              <w:jc w:val="center"/>
              <w:rPr>
                <w:rFonts w:asciiTheme="minorHAnsi" w:hAnsiTheme="minorHAnsi" w:cstheme="minorHAnsi"/>
              </w:rPr>
            </w:pPr>
            <w:r w:rsidRPr="000E76A4">
              <w:rPr>
                <w:rFonts w:asciiTheme="minorHAnsi" w:hAnsiTheme="minorHAnsi" w:cstheme="minorHAnsi"/>
              </w:rPr>
              <w:t>Error code</w:t>
            </w:r>
          </w:p>
        </w:tc>
        <w:tc>
          <w:tcPr>
            <w:tcW w:w="9144" w:type="dxa"/>
            <w:tcBorders>
              <w:top w:val="single" w:sz="4" w:space="0" w:color="auto"/>
              <w:left w:val="single" w:sz="4" w:space="0" w:color="auto"/>
              <w:bottom w:val="single" w:sz="4" w:space="0" w:color="auto"/>
              <w:right w:val="single" w:sz="4" w:space="0" w:color="auto"/>
            </w:tcBorders>
          </w:tcPr>
          <w:p w14:paraId="76B29A75" w14:textId="294B04B2" w:rsidR="00263D96" w:rsidRPr="000E76A4" w:rsidRDefault="00263D96" w:rsidP="004D6342">
            <w:pPr>
              <w:spacing w:before="80" w:after="8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Error code name</w:t>
            </w:r>
          </w:p>
        </w:tc>
      </w:tr>
      <w:tr w:rsidR="002C1EC8" w:rsidRPr="000E76A4" w14:paraId="163C51D8" w14:textId="6CFB9356" w:rsidTr="00F57A0C">
        <w:trPr>
          <w:jc w:val="center"/>
        </w:trPr>
        <w:tc>
          <w:tcPr>
            <w:cnfStyle w:val="001000000000" w:firstRow="0" w:lastRow="0" w:firstColumn="1" w:lastColumn="0" w:oddVBand="0" w:evenVBand="0" w:oddHBand="0" w:evenHBand="0" w:firstRowFirstColumn="0" w:firstRowLastColumn="0" w:lastRowFirstColumn="0" w:lastRowLastColumn="0"/>
            <w:tcW w:w="774" w:type="dxa"/>
            <w:vAlign w:val="center"/>
          </w:tcPr>
          <w:p w14:paraId="767DC005" w14:textId="7292F42D" w:rsidR="002C1EC8" w:rsidRPr="000E76A4" w:rsidRDefault="002C1EC8" w:rsidP="002C1EC8">
            <w:pPr>
              <w:spacing w:before="40" w:after="40"/>
              <w:jc w:val="center"/>
              <w:rPr>
                <w:rFonts w:asciiTheme="minorHAnsi" w:hAnsiTheme="minorHAnsi" w:cstheme="minorHAnsi"/>
              </w:rPr>
            </w:pPr>
            <w:r w:rsidRPr="000E76A4">
              <w:rPr>
                <w:rFonts w:asciiTheme="minorHAnsi" w:hAnsiTheme="minorHAnsi" w:cstheme="minorHAnsi"/>
              </w:rPr>
              <w:t>-1</w:t>
            </w:r>
          </w:p>
        </w:tc>
        <w:tc>
          <w:tcPr>
            <w:tcW w:w="9144" w:type="dxa"/>
          </w:tcPr>
          <w:p w14:paraId="513C6D5C" w14:textId="43E1C19B" w:rsidR="002C1EC8" w:rsidRPr="000E76A4" w:rsidRDefault="003B65BD" w:rsidP="002C1EC8">
            <w:pPr>
              <w:spacing w:before="40"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hyperlink w:anchor="_FAILURE" w:history="1">
              <w:r w:rsidR="002C1EC8" w:rsidRPr="000E76A4">
                <w:rPr>
                  <w:rStyle w:val="Hyperlink"/>
                  <w:rFonts w:asciiTheme="minorHAnsi" w:hAnsiTheme="minorHAnsi" w:cstheme="minorHAnsi"/>
                </w:rPr>
                <w:t>FAILURE</w:t>
              </w:r>
            </w:hyperlink>
          </w:p>
        </w:tc>
      </w:tr>
      <w:tr w:rsidR="002C1EC8" w:rsidRPr="000E76A4" w14:paraId="7B2AC9AC" w14:textId="315F2679" w:rsidTr="00F57A0C">
        <w:trPr>
          <w:jc w:val="center"/>
        </w:trPr>
        <w:tc>
          <w:tcPr>
            <w:cnfStyle w:val="001000000000" w:firstRow="0" w:lastRow="0" w:firstColumn="1" w:lastColumn="0" w:oddVBand="0" w:evenVBand="0" w:oddHBand="0" w:evenHBand="0" w:firstRowFirstColumn="0" w:firstRowLastColumn="0" w:lastRowFirstColumn="0" w:lastRowLastColumn="0"/>
            <w:tcW w:w="774" w:type="dxa"/>
            <w:vAlign w:val="center"/>
          </w:tcPr>
          <w:p w14:paraId="13E955D8" w14:textId="3387B369" w:rsidR="002C1EC8" w:rsidRPr="000E76A4" w:rsidRDefault="002C1EC8" w:rsidP="002C1EC8">
            <w:pPr>
              <w:spacing w:before="40" w:after="40"/>
              <w:jc w:val="center"/>
              <w:rPr>
                <w:rFonts w:asciiTheme="minorHAnsi" w:hAnsiTheme="minorHAnsi" w:cstheme="minorHAnsi"/>
              </w:rPr>
            </w:pPr>
            <w:r w:rsidRPr="000E76A4">
              <w:rPr>
                <w:rFonts w:asciiTheme="minorHAnsi" w:hAnsiTheme="minorHAnsi" w:cstheme="minorHAnsi"/>
              </w:rPr>
              <w:t>0</w:t>
            </w:r>
          </w:p>
        </w:tc>
        <w:tc>
          <w:tcPr>
            <w:tcW w:w="9144" w:type="dxa"/>
          </w:tcPr>
          <w:p w14:paraId="798EED19" w14:textId="34182C49" w:rsidR="002C1EC8" w:rsidRPr="000E76A4" w:rsidRDefault="003B65BD" w:rsidP="002C1EC8">
            <w:pPr>
              <w:spacing w:before="40"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hyperlink w:anchor="_SUCCESS" w:history="1">
              <w:r w:rsidR="002C1EC8" w:rsidRPr="000E76A4">
                <w:rPr>
                  <w:rStyle w:val="Hyperlink"/>
                  <w:rFonts w:asciiTheme="minorHAnsi" w:hAnsiTheme="minorHAnsi" w:cstheme="minorHAnsi"/>
                </w:rPr>
                <w:t>SUCCESS</w:t>
              </w:r>
            </w:hyperlink>
          </w:p>
        </w:tc>
      </w:tr>
      <w:tr w:rsidR="00B67FCD" w:rsidRPr="000E76A4" w14:paraId="2ABEA53B" w14:textId="3E99684B" w:rsidTr="00734491">
        <w:trPr>
          <w:jc w:val="center"/>
        </w:trPr>
        <w:tc>
          <w:tcPr>
            <w:cnfStyle w:val="001000000000" w:firstRow="0" w:lastRow="0" w:firstColumn="1" w:lastColumn="0" w:oddVBand="0" w:evenVBand="0" w:oddHBand="0" w:evenHBand="0" w:firstRowFirstColumn="0" w:firstRowLastColumn="0" w:lastRowFirstColumn="0" w:lastRowLastColumn="0"/>
            <w:tcW w:w="774" w:type="dxa"/>
            <w:vAlign w:val="bottom"/>
          </w:tcPr>
          <w:p w14:paraId="1457AB72" w14:textId="4CBE0CE6" w:rsidR="00B67FCD" w:rsidRPr="000E76A4" w:rsidRDefault="00B67FCD" w:rsidP="00B67FCD">
            <w:pPr>
              <w:spacing w:before="40" w:after="40"/>
              <w:jc w:val="center"/>
              <w:rPr>
                <w:rFonts w:asciiTheme="minorHAnsi" w:hAnsiTheme="minorHAnsi" w:cstheme="minorHAnsi"/>
              </w:rPr>
            </w:pPr>
            <w:r w:rsidRPr="000E76A4">
              <w:rPr>
                <w:rFonts w:asciiTheme="minorHAnsi" w:hAnsiTheme="minorHAnsi" w:cstheme="minorHAnsi"/>
                <w:color w:val="000000"/>
                <w:sz w:val="22"/>
                <w:szCs w:val="22"/>
              </w:rPr>
              <w:t>1</w:t>
            </w:r>
          </w:p>
        </w:tc>
        <w:tc>
          <w:tcPr>
            <w:tcW w:w="9144" w:type="dxa"/>
          </w:tcPr>
          <w:p w14:paraId="0258FBC0" w14:textId="79D359D4" w:rsidR="00B67FCD" w:rsidRPr="000E76A4" w:rsidRDefault="003B65BD" w:rsidP="00B67FCD">
            <w:pPr>
              <w:spacing w:before="40"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B050"/>
              </w:rPr>
            </w:pPr>
            <w:hyperlink w:anchor="_JSON_PACKET_ID_NOT_FOUND" w:history="1">
              <w:r w:rsidR="00B67FCD" w:rsidRPr="000E76A4">
                <w:rPr>
                  <w:rStyle w:val="Hyperlink"/>
                  <w:rFonts w:asciiTheme="minorHAnsi" w:hAnsiTheme="minorHAnsi" w:cstheme="minorHAnsi"/>
                </w:rPr>
                <w:t>JSON_PACKET_ID_NOT_FOUND</w:t>
              </w:r>
            </w:hyperlink>
          </w:p>
        </w:tc>
      </w:tr>
      <w:tr w:rsidR="00B67FCD" w:rsidRPr="000E76A4" w14:paraId="76EB5833" w14:textId="77777777" w:rsidTr="00734491">
        <w:trPr>
          <w:jc w:val="center"/>
        </w:trPr>
        <w:tc>
          <w:tcPr>
            <w:cnfStyle w:val="001000000000" w:firstRow="0" w:lastRow="0" w:firstColumn="1" w:lastColumn="0" w:oddVBand="0" w:evenVBand="0" w:oddHBand="0" w:evenHBand="0" w:firstRowFirstColumn="0" w:firstRowLastColumn="0" w:lastRowFirstColumn="0" w:lastRowLastColumn="0"/>
            <w:tcW w:w="774" w:type="dxa"/>
            <w:vAlign w:val="bottom"/>
          </w:tcPr>
          <w:p w14:paraId="55A37ED0" w14:textId="0612459C" w:rsidR="00B67FCD" w:rsidRPr="000E76A4" w:rsidRDefault="00B67FCD" w:rsidP="00B67FCD">
            <w:pPr>
              <w:spacing w:before="40" w:after="40"/>
              <w:jc w:val="center"/>
              <w:rPr>
                <w:rFonts w:asciiTheme="minorHAnsi" w:hAnsiTheme="minorHAnsi" w:cstheme="minorHAnsi"/>
                <w:color w:val="000000"/>
                <w:sz w:val="22"/>
                <w:szCs w:val="22"/>
              </w:rPr>
            </w:pPr>
            <w:r w:rsidRPr="000E76A4">
              <w:rPr>
                <w:rFonts w:asciiTheme="minorHAnsi" w:hAnsiTheme="minorHAnsi" w:cstheme="minorHAnsi"/>
                <w:color w:val="000000"/>
                <w:sz w:val="22"/>
                <w:szCs w:val="22"/>
              </w:rPr>
              <w:t>2</w:t>
            </w:r>
          </w:p>
        </w:tc>
        <w:tc>
          <w:tcPr>
            <w:tcW w:w="9144" w:type="dxa"/>
          </w:tcPr>
          <w:p w14:paraId="7C44CFF8" w14:textId="0539D678" w:rsidR="00B67FCD" w:rsidRPr="000E76A4" w:rsidRDefault="003B65BD" w:rsidP="00B67FCD">
            <w:pPr>
              <w:spacing w:before="40"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hyperlink w:anchor="_JSON_PACKET_ID_UNKNOWN" w:history="1">
              <w:r w:rsidR="00B67FCD" w:rsidRPr="000E76A4">
                <w:rPr>
                  <w:rStyle w:val="Hyperlink"/>
                  <w:rFonts w:asciiTheme="minorHAnsi" w:hAnsiTheme="minorHAnsi" w:cstheme="minorHAnsi"/>
                </w:rPr>
                <w:t>JSON_PACKET_ID_UNKNOWN</w:t>
              </w:r>
            </w:hyperlink>
          </w:p>
        </w:tc>
      </w:tr>
      <w:tr w:rsidR="00B67FCD" w:rsidRPr="000E76A4" w14:paraId="415C1473" w14:textId="03D4DE80" w:rsidTr="00734491">
        <w:trPr>
          <w:jc w:val="center"/>
        </w:trPr>
        <w:tc>
          <w:tcPr>
            <w:cnfStyle w:val="001000000000" w:firstRow="0" w:lastRow="0" w:firstColumn="1" w:lastColumn="0" w:oddVBand="0" w:evenVBand="0" w:oddHBand="0" w:evenHBand="0" w:firstRowFirstColumn="0" w:firstRowLastColumn="0" w:lastRowFirstColumn="0" w:lastRowLastColumn="0"/>
            <w:tcW w:w="774" w:type="dxa"/>
            <w:vAlign w:val="bottom"/>
          </w:tcPr>
          <w:p w14:paraId="1269D9C5" w14:textId="0BCE52BE" w:rsidR="00B67FCD" w:rsidRPr="000E76A4" w:rsidRDefault="00B67FCD" w:rsidP="00B67FCD">
            <w:pPr>
              <w:spacing w:before="40" w:after="40"/>
              <w:jc w:val="center"/>
              <w:rPr>
                <w:rFonts w:asciiTheme="minorHAnsi" w:hAnsiTheme="minorHAnsi" w:cstheme="minorHAnsi"/>
              </w:rPr>
            </w:pPr>
            <w:r w:rsidRPr="000E76A4">
              <w:rPr>
                <w:rFonts w:asciiTheme="minorHAnsi" w:hAnsiTheme="minorHAnsi" w:cstheme="minorHAnsi"/>
                <w:color w:val="000000"/>
                <w:sz w:val="22"/>
                <w:szCs w:val="22"/>
              </w:rPr>
              <w:t>3</w:t>
            </w:r>
          </w:p>
        </w:tc>
        <w:tc>
          <w:tcPr>
            <w:tcW w:w="9144" w:type="dxa"/>
          </w:tcPr>
          <w:p w14:paraId="01D41CA8" w14:textId="18A9C3AF" w:rsidR="00B67FCD" w:rsidRPr="000E76A4" w:rsidRDefault="003B65BD" w:rsidP="00B67FCD">
            <w:pPr>
              <w:spacing w:before="40"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hyperlink w:anchor="_MSG_SEQ_NO_NOT_FOUND" w:history="1">
              <w:r w:rsidR="00B67FCD" w:rsidRPr="000E76A4">
                <w:rPr>
                  <w:rStyle w:val="Hyperlink"/>
                  <w:rFonts w:asciiTheme="minorHAnsi" w:hAnsiTheme="minorHAnsi" w:cstheme="minorHAnsi"/>
                </w:rPr>
                <w:t>MSG_SEQ_NO_NOT_FOUND</w:t>
              </w:r>
            </w:hyperlink>
          </w:p>
        </w:tc>
      </w:tr>
      <w:tr w:rsidR="00B67FCD" w:rsidRPr="000E76A4" w14:paraId="4074A782" w14:textId="0EDB8885" w:rsidTr="00734491">
        <w:trPr>
          <w:jc w:val="center"/>
        </w:trPr>
        <w:tc>
          <w:tcPr>
            <w:cnfStyle w:val="001000000000" w:firstRow="0" w:lastRow="0" w:firstColumn="1" w:lastColumn="0" w:oddVBand="0" w:evenVBand="0" w:oddHBand="0" w:evenHBand="0" w:firstRowFirstColumn="0" w:firstRowLastColumn="0" w:lastRowFirstColumn="0" w:lastRowLastColumn="0"/>
            <w:tcW w:w="774" w:type="dxa"/>
            <w:vAlign w:val="bottom"/>
          </w:tcPr>
          <w:p w14:paraId="1B74B760" w14:textId="5BDD55E5" w:rsidR="00B67FCD" w:rsidRPr="000E76A4" w:rsidRDefault="00B67FCD" w:rsidP="00B67FCD">
            <w:pPr>
              <w:spacing w:before="40" w:after="40"/>
              <w:jc w:val="center"/>
              <w:rPr>
                <w:rFonts w:asciiTheme="minorHAnsi" w:hAnsiTheme="minorHAnsi" w:cstheme="minorHAnsi"/>
              </w:rPr>
            </w:pPr>
            <w:r w:rsidRPr="000E76A4">
              <w:rPr>
                <w:rFonts w:asciiTheme="minorHAnsi" w:hAnsiTheme="minorHAnsi" w:cstheme="minorHAnsi"/>
                <w:color w:val="000000"/>
                <w:sz w:val="22"/>
                <w:szCs w:val="22"/>
              </w:rPr>
              <w:t>4</w:t>
            </w:r>
          </w:p>
        </w:tc>
        <w:tc>
          <w:tcPr>
            <w:tcW w:w="9144" w:type="dxa"/>
          </w:tcPr>
          <w:p w14:paraId="67ABAF65" w14:textId="0DF92B44" w:rsidR="00B67FCD" w:rsidRPr="000E76A4" w:rsidRDefault="003B65BD" w:rsidP="00B67FCD">
            <w:pPr>
              <w:spacing w:before="40"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hyperlink w:anchor="_GWY_SER_NO_NOT_FOUND" w:history="1">
              <w:r w:rsidR="00B67FCD" w:rsidRPr="000E76A4">
                <w:rPr>
                  <w:rStyle w:val="Hyperlink"/>
                  <w:rFonts w:asciiTheme="minorHAnsi" w:hAnsiTheme="minorHAnsi" w:cstheme="minorHAnsi"/>
                </w:rPr>
                <w:t>GWY_SER_NO_NOT_FOUND</w:t>
              </w:r>
            </w:hyperlink>
          </w:p>
        </w:tc>
      </w:tr>
      <w:tr w:rsidR="00B67FCD" w:rsidRPr="000E76A4" w14:paraId="1B315319" w14:textId="77777777" w:rsidTr="00734491">
        <w:trPr>
          <w:jc w:val="center"/>
        </w:trPr>
        <w:tc>
          <w:tcPr>
            <w:cnfStyle w:val="001000000000" w:firstRow="0" w:lastRow="0" w:firstColumn="1" w:lastColumn="0" w:oddVBand="0" w:evenVBand="0" w:oddHBand="0" w:evenHBand="0" w:firstRowFirstColumn="0" w:firstRowLastColumn="0" w:lastRowFirstColumn="0" w:lastRowLastColumn="0"/>
            <w:tcW w:w="774" w:type="dxa"/>
            <w:vAlign w:val="bottom"/>
          </w:tcPr>
          <w:p w14:paraId="737E4E48" w14:textId="6FC21913" w:rsidR="00B67FCD" w:rsidRPr="000E76A4" w:rsidRDefault="00B67FCD" w:rsidP="00B67FCD">
            <w:pPr>
              <w:spacing w:before="40" w:after="40"/>
              <w:jc w:val="center"/>
              <w:rPr>
                <w:rFonts w:asciiTheme="minorHAnsi" w:hAnsiTheme="minorHAnsi" w:cstheme="minorHAnsi"/>
              </w:rPr>
            </w:pPr>
            <w:r w:rsidRPr="000E76A4">
              <w:rPr>
                <w:rFonts w:asciiTheme="minorHAnsi" w:hAnsiTheme="minorHAnsi" w:cstheme="minorHAnsi"/>
                <w:color w:val="000000"/>
                <w:sz w:val="22"/>
                <w:szCs w:val="22"/>
              </w:rPr>
              <w:lastRenderedPageBreak/>
              <w:t>5</w:t>
            </w:r>
          </w:p>
        </w:tc>
        <w:tc>
          <w:tcPr>
            <w:tcW w:w="9144" w:type="dxa"/>
          </w:tcPr>
          <w:p w14:paraId="4F8E2514" w14:textId="5011210C" w:rsidR="00B67FCD" w:rsidRPr="000E76A4" w:rsidRDefault="003B65BD" w:rsidP="00B67FCD">
            <w:pPr>
              <w:spacing w:before="40"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hyperlink w:anchor="_GWY_SER_NO_INVALID" w:history="1">
              <w:r w:rsidR="00B67FCD" w:rsidRPr="000E76A4">
                <w:rPr>
                  <w:rStyle w:val="Hyperlink"/>
                  <w:rFonts w:asciiTheme="minorHAnsi" w:hAnsiTheme="minorHAnsi" w:cstheme="minorHAnsi"/>
                </w:rPr>
                <w:t>GWY_SER_NO_INVALID</w:t>
              </w:r>
            </w:hyperlink>
          </w:p>
        </w:tc>
      </w:tr>
      <w:tr w:rsidR="00B67FCD" w:rsidRPr="000E76A4" w14:paraId="4728E582" w14:textId="1D6A178A" w:rsidTr="00734491">
        <w:trPr>
          <w:jc w:val="center"/>
        </w:trPr>
        <w:tc>
          <w:tcPr>
            <w:cnfStyle w:val="001000000000" w:firstRow="0" w:lastRow="0" w:firstColumn="1" w:lastColumn="0" w:oddVBand="0" w:evenVBand="0" w:oddHBand="0" w:evenHBand="0" w:firstRowFirstColumn="0" w:firstRowLastColumn="0" w:lastRowFirstColumn="0" w:lastRowLastColumn="0"/>
            <w:tcW w:w="774" w:type="dxa"/>
            <w:vAlign w:val="bottom"/>
          </w:tcPr>
          <w:p w14:paraId="3614FE15" w14:textId="7B7EE397" w:rsidR="00B67FCD" w:rsidRPr="000E76A4" w:rsidRDefault="00B67FCD" w:rsidP="00B67FCD">
            <w:pPr>
              <w:spacing w:before="40" w:after="40"/>
              <w:jc w:val="center"/>
              <w:rPr>
                <w:rFonts w:asciiTheme="minorHAnsi" w:hAnsiTheme="minorHAnsi" w:cstheme="minorHAnsi"/>
              </w:rPr>
            </w:pPr>
            <w:r w:rsidRPr="000E76A4">
              <w:rPr>
                <w:rFonts w:asciiTheme="minorHAnsi" w:hAnsiTheme="minorHAnsi" w:cstheme="minorHAnsi"/>
                <w:color w:val="000000"/>
                <w:sz w:val="22"/>
                <w:szCs w:val="22"/>
              </w:rPr>
              <w:t>6</w:t>
            </w:r>
          </w:p>
        </w:tc>
        <w:tc>
          <w:tcPr>
            <w:tcW w:w="9144" w:type="dxa"/>
          </w:tcPr>
          <w:p w14:paraId="5E644145" w14:textId="3E183027" w:rsidR="00B67FCD" w:rsidRPr="000E76A4" w:rsidRDefault="003B65BD" w:rsidP="00B67FCD">
            <w:pPr>
              <w:spacing w:before="40"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hyperlink w:anchor="_LOCATION_NOT_FOUND" w:history="1">
              <w:r w:rsidR="00B67FCD" w:rsidRPr="000E76A4">
                <w:rPr>
                  <w:rStyle w:val="Hyperlink"/>
                  <w:rFonts w:asciiTheme="minorHAnsi" w:hAnsiTheme="minorHAnsi" w:cstheme="minorHAnsi"/>
                </w:rPr>
                <w:t>LOCATION_NOT_FOUND</w:t>
              </w:r>
            </w:hyperlink>
          </w:p>
        </w:tc>
      </w:tr>
      <w:tr w:rsidR="00B67FCD" w:rsidRPr="000E76A4" w14:paraId="3EF1550E" w14:textId="77777777" w:rsidTr="00734491">
        <w:trPr>
          <w:jc w:val="center"/>
        </w:trPr>
        <w:tc>
          <w:tcPr>
            <w:cnfStyle w:val="001000000000" w:firstRow="0" w:lastRow="0" w:firstColumn="1" w:lastColumn="0" w:oddVBand="0" w:evenVBand="0" w:oddHBand="0" w:evenHBand="0" w:firstRowFirstColumn="0" w:firstRowLastColumn="0" w:lastRowFirstColumn="0" w:lastRowLastColumn="0"/>
            <w:tcW w:w="774" w:type="dxa"/>
            <w:vAlign w:val="bottom"/>
          </w:tcPr>
          <w:p w14:paraId="47185E41" w14:textId="3F2F8B06" w:rsidR="00B67FCD" w:rsidRPr="000E76A4" w:rsidRDefault="00B67FCD" w:rsidP="00B67FCD">
            <w:pPr>
              <w:spacing w:before="40" w:after="40"/>
              <w:jc w:val="center"/>
              <w:rPr>
                <w:rFonts w:asciiTheme="minorHAnsi" w:hAnsiTheme="minorHAnsi" w:cstheme="minorHAnsi"/>
              </w:rPr>
            </w:pPr>
            <w:r w:rsidRPr="000E76A4">
              <w:rPr>
                <w:rFonts w:asciiTheme="minorHAnsi" w:hAnsiTheme="minorHAnsi" w:cstheme="minorHAnsi"/>
                <w:color w:val="000000"/>
                <w:sz w:val="22"/>
                <w:szCs w:val="22"/>
              </w:rPr>
              <w:t>7</w:t>
            </w:r>
          </w:p>
        </w:tc>
        <w:tc>
          <w:tcPr>
            <w:tcW w:w="9144" w:type="dxa"/>
          </w:tcPr>
          <w:p w14:paraId="0CE4C1F4" w14:textId="05CF9697" w:rsidR="00B67FCD" w:rsidRPr="000E76A4" w:rsidRDefault="003B65BD" w:rsidP="00B67FCD">
            <w:pPr>
              <w:spacing w:before="40"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hyperlink w:anchor="_LOCATION_NOT_FOUND" w:history="1">
              <w:r w:rsidR="00B67FCD" w:rsidRPr="000E76A4">
                <w:rPr>
                  <w:rStyle w:val="Hyperlink"/>
                  <w:rFonts w:asciiTheme="minorHAnsi" w:hAnsiTheme="minorHAnsi" w:cstheme="minorHAnsi"/>
                </w:rPr>
                <w:t>LOCATION_EXCEEDING_RANGE</w:t>
              </w:r>
            </w:hyperlink>
          </w:p>
        </w:tc>
      </w:tr>
      <w:tr w:rsidR="00B67FCD" w:rsidRPr="000E76A4" w14:paraId="210137E2" w14:textId="617EA3CA" w:rsidTr="00734491">
        <w:trPr>
          <w:jc w:val="center"/>
        </w:trPr>
        <w:tc>
          <w:tcPr>
            <w:cnfStyle w:val="001000000000" w:firstRow="0" w:lastRow="0" w:firstColumn="1" w:lastColumn="0" w:oddVBand="0" w:evenVBand="0" w:oddHBand="0" w:evenHBand="0" w:firstRowFirstColumn="0" w:firstRowLastColumn="0" w:lastRowFirstColumn="0" w:lastRowLastColumn="0"/>
            <w:tcW w:w="774" w:type="dxa"/>
            <w:vAlign w:val="bottom"/>
          </w:tcPr>
          <w:p w14:paraId="6466AA51" w14:textId="66BB7AC0" w:rsidR="00B67FCD" w:rsidRPr="000E76A4" w:rsidRDefault="00B67FCD" w:rsidP="00B67FCD">
            <w:pPr>
              <w:spacing w:before="40" w:after="40"/>
              <w:jc w:val="center"/>
              <w:rPr>
                <w:rFonts w:asciiTheme="minorHAnsi" w:hAnsiTheme="minorHAnsi" w:cstheme="minorHAnsi"/>
              </w:rPr>
            </w:pPr>
            <w:r w:rsidRPr="000E76A4">
              <w:rPr>
                <w:rFonts w:asciiTheme="minorHAnsi" w:hAnsiTheme="minorHAnsi" w:cstheme="minorHAnsi"/>
                <w:color w:val="000000"/>
                <w:sz w:val="22"/>
                <w:szCs w:val="22"/>
              </w:rPr>
              <w:t>8</w:t>
            </w:r>
          </w:p>
        </w:tc>
        <w:tc>
          <w:tcPr>
            <w:tcW w:w="9144" w:type="dxa"/>
          </w:tcPr>
          <w:p w14:paraId="51A0CDBA" w14:textId="37AC1883" w:rsidR="00B67FCD" w:rsidRPr="000E76A4" w:rsidRDefault="003B65BD" w:rsidP="00B67FCD">
            <w:pPr>
              <w:spacing w:before="40"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hyperlink w:anchor="_NODE_COMM_TIMEOUT" w:history="1">
              <w:r w:rsidR="00B67FCD" w:rsidRPr="000E76A4">
                <w:rPr>
                  <w:rStyle w:val="Hyperlink"/>
                  <w:rFonts w:asciiTheme="minorHAnsi" w:hAnsiTheme="minorHAnsi" w:cstheme="minorHAnsi"/>
                </w:rPr>
                <w:t>NODE_COMM_TIMEOUT</w:t>
              </w:r>
            </w:hyperlink>
          </w:p>
        </w:tc>
      </w:tr>
      <w:tr w:rsidR="00B67FCD" w:rsidRPr="000E76A4" w14:paraId="0DF92B26" w14:textId="16A62699" w:rsidTr="00734491">
        <w:trPr>
          <w:jc w:val="center"/>
        </w:trPr>
        <w:tc>
          <w:tcPr>
            <w:cnfStyle w:val="001000000000" w:firstRow="0" w:lastRow="0" w:firstColumn="1" w:lastColumn="0" w:oddVBand="0" w:evenVBand="0" w:oddHBand="0" w:evenHBand="0" w:firstRowFirstColumn="0" w:firstRowLastColumn="0" w:lastRowFirstColumn="0" w:lastRowLastColumn="0"/>
            <w:tcW w:w="774" w:type="dxa"/>
            <w:vAlign w:val="bottom"/>
          </w:tcPr>
          <w:p w14:paraId="00E33538" w14:textId="42A4B70C" w:rsidR="00B67FCD" w:rsidRPr="000E76A4" w:rsidRDefault="00B67FCD" w:rsidP="00B67FCD">
            <w:pPr>
              <w:spacing w:before="40" w:after="40"/>
              <w:jc w:val="center"/>
              <w:rPr>
                <w:rFonts w:asciiTheme="minorHAnsi" w:hAnsiTheme="minorHAnsi" w:cstheme="minorHAnsi"/>
              </w:rPr>
            </w:pPr>
            <w:r w:rsidRPr="000E76A4">
              <w:rPr>
                <w:rFonts w:asciiTheme="minorHAnsi" w:hAnsiTheme="minorHAnsi" w:cstheme="minorHAnsi"/>
                <w:color w:val="000000"/>
                <w:sz w:val="22"/>
                <w:szCs w:val="22"/>
              </w:rPr>
              <w:t>9</w:t>
            </w:r>
          </w:p>
        </w:tc>
        <w:tc>
          <w:tcPr>
            <w:tcW w:w="9144" w:type="dxa"/>
          </w:tcPr>
          <w:p w14:paraId="277D5380" w14:textId="1D642C93" w:rsidR="00B67FCD" w:rsidRPr="000E76A4" w:rsidRDefault="003B65BD" w:rsidP="00B67FCD">
            <w:pPr>
              <w:spacing w:before="40"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hyperlink w:anchor="_GWY_NOT_REG" w:history="1">
              <w:r w:rsidR="00B67FCD" w:rsidRPr="000E76A4">
                <w:rPr>
                  <w:rStyle w:val="Hyperlink"/>
                  <w:rFonts w:asciiTheme="minorHAnsi" w:hAnsiTheme="minorHAnsi" w:cstheme="minorHAnsi"/>
                </w:rPr>
                <w:t>GWY_NOT_REG</w:t>
              </w:r>
            </w:hyperlink>
          </w:p>
        </w:tc>
      </w:tr>
      <w:tr w:rsidR="00B67FCD" w:rsidRPr="000E76A4" w14:paraId="521158F3" w14:textId="77777777" w:rsidTr="00734491">
        <w:trPr>
          <w:jc w:val="center"/>
        </w:trPr>
        <w:tc>
          <w:tcPr>
            <w:cnfStyle w:val="001000000000" w:firstRow="0" w:lastRow="0" w:firstColumn="1" w:lastColumn="0" w:oddVBand="0" w:evenVBand="0" w:oddHBand="0" w:evenHBand="0" w:firstRowFirstColumn="0" w:firstRowLastColumn="0" w:lastRowFirstColumn="0" w:lastRowLastColumn="0"/>
            <w:tcW w:w="774" w:type="dxa"/>
            <w:vAlign w:val="bottom"/>
          </w:tcPr>
          <w:p w14:paraId="7EF64715" w14:textId="1592FB05" w:rsidR="00B67FCD" w:rsidRPr="000E76A4" w:rsidRDefault="00B67FCD" w:rsidP="00B67FCD">
            <w:pPr>
              <w:spacing w:before="40" w:after="40"/>
              <w:jc w:val="center"/>
              <w:rPr>
                <w:rFonts w:asciiTheme="minorHAnsi" w:hAnsiTheme="minorHAnsi" w:cstheme="minorHAnsi"/>
              </w:rPr>
            </w:pPr>
            <w:r w:rsidRPr="000E76A4">
              <w:rPr>
                <w:rFonts w:asciiTheme="minorHAnsi" w:hAnsiTheme="minorHAnsi" w:cstheme="minorHAnsi"/>
                <w:color w:val="000000"/>
                <w:sz w:val="22"/>
                <w:szCs w:val="22"/>
              </w:rPr>
              <w:t>10</w:t>
            </w:r>
          </w:p>
        </w:tc>
        <w:tc>
          <w:tcPr>
            <w:tcW w:w="9144" w:type="dxa"/>
          </w:tcPr>
          <w:p w14:paraId="4911FC85" w14:textId="0888665D" w:rsidR="00B67FCD" w:rsidRPr="000E76A4" w:rsidRDefault="003B65BD" w:rsidP="00B67FCD">
            <w:pPr>
              <w:spacing w:before="40"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hyperlink w:anchor="_GWY_ALREADY_REG" w:history="1">
              <w:r w:rsidR="00B67FCD" w:rsidRPr="000E76A4">
                <w:rPr>
                  <w:rStyle w:val="Hyperlink"/>
                  <w:rFonts w:asciiTheme="minorHAnsi" w:hAnsiTheme="minorHAnsi" w:cstheme="minorHAnsi"/>
                </w:rPr>
                <w:t>GWY_ALREADY_REG</w:t>
              </w:r>
            </w:hyperlink>
          </w:p>
        </w:tc>
      </w:tr>
      <w:tr w:rsidR="00B67FCD" w:rsidRPr="000E76A4" w14:paraId="2704D7BF" w14:textId="77777777" w:rsidTr="00734491">
        <w:trPr>
          <w:jc w:val="center"/>
        </w:trPr>
        <w:tc>
          <w:tcPr>
            <w:cnfStyle w:val="001000000000" w:firstRow="0" w:lastRow="0" w:firstColumn="1" w:lastColumn="0" w:oddVBand="0" w:evenVBand="0" w:oddHBand="0" w:evenHBand="0" w:firstRowFirstColumn="0" w:firstRowLastColumn="0" w:lastRowFirstColumn="0" w:lastRowLastColumn="0"/>
            <w:tcW w:w="774" w:type="dxa"/>
            <w:vAlign w:val="bottom"/>
          </w:tcPr>
          <w:p w14:paraId="621C604C" w14:textId="26304F84" w:rsidR="00B67FCD" w:rsidRPr="000E76A4" w:rsidRDefault="00B67FCD" w:rsidP="00B67FCD">
            <w:pPr>
              <w:spacing w:before="40" w:after="40"/>
              <w:jc w:val="center"/>
              <w:rPr>
                <w:rFonts w:asciiTheme="minorHAnsi" w:hAnsiTheme="minorHAnsi" w:cstheme="minorHAnsi"/>
              </w:rPr>
            </w:pPr>
            <w:r w:rsidRPr="000E76A4">
              <w:rPr>
                <w:rFonts w:asciiTheme="minorHAnsi" w:hAnsiTheme="minorHAnsi" w:cstheme="minorHAnsi"/>
                <w:color w:val="000000"/>
                <w:sz w:val="22"/>
                <w:szCs w:val="22"/>
              </w:rPr>
              <w:t>11</w:t>
            </w:r>
          </w:p>
        </w:tc>
        <w:tc>
          <w:tcPr>
            <w:tcW w:w="9144" w:type="dxa"/>
          </w:tcPr>
          <w:p w14:paraId="75A71CB2" w14:textId="59801D7D" w:rsidR="00B67FCD" w:rsidRPr="000E76A4" w:rsidRDefault="003B65BD" w:rsidP="00B67FCD">
            <w:pPr>
              <w:spacing w:before="40"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hyperlink w:anchor="_MAC_ID_NOT_FOUND" w:history="1">
              <w:r w:rsidR="00B67FCD" w:rsidRPr="000E76A4">
                <w:rPr>
                  <w:rStyle w:val="Hyperlink"/>
                  <w:rFonts w:asciiTheme="minorHAnsi" w:hAnsiTheme="minorHAnsi" w:cstheme="minorHAnsi"/>
                </w:rPr>
                <w:t>MAC_ID_NOT_FOUND</w:t>
              </w:r>
            </w:hyperlink>
          </w:p>
        </w:tc>
      </w:tr>
      <w:tr w:rsidR="00B67FCD" w:rsidRPr="000E76A4" w14:paraId="22ED2252" w14:textId="7DBA4889" w:rsidTr="00734491">
        <w:trPr>
          <w:jc w:val="center"/>
        </w:trPr>
        <w:tc>
          <w:tcPr>
            <w:cnfStyle w:val="001000000000" w:firstRow="0" w:lastRow="0" w:firstColumn="1" w:lastColumn="0" w:oddVBand="0" w:evenVBand="0" w:oddHBand="0" w:evenHBand="0" w:firstRowFirstColumn="0" w:firstRowLastColumn="0" w:lastRowFirstColumn="0" w:lastRowLastColumn="0"/>
            <w:tcW w:w="774" w:type="dxa"/>
            <w:vAlign w:val="bottom"/>
          </w:tcPr>
          <w:p w14:paraId="07CE168B" w14:textId="621C04B9" w:rsidR="00B67FCD" w:rsidRPr="000E76A4" w:rsidRDefault="00B67FCD" w:rsidP="00B67FCD">
            <w:pPr>
              <w:spacing w:before="40" w:after="40"/>
              <w:jc w:val="center"/>
              <w:rPr>
                <w:rFonts w:asciiTheme="minorHAnsi" w:hAnsiTheme="minorHAnsi" w:cstheme="minorHAnsi"/>
              </w:rPr>
            </w:pPr>
            <w:r w:rsidRPr="000E76A4">
              <w:rPr>
                <w:rFonts w:asciiTheme="minorHAnsi" w:hAnsiTheme="minorHAnsi" w:cstheme="minorHAnsi"/>
                <w:color w:val="000000"/>
                <w:sz w:val="22"/>
                <w:szCs w:val="22"/>
              </w:rPr>
              <w:t>12</w:t>
            </w:r>
          </w:p>
        </w:tc>
        <w:tc>
          <w:tcPr>
            <w:tcW w:w="9144" w:type="dxa"/>
          </w:tcPr>
          <w:p w14:paraId="08438FB7" w14:textId="77AE67E2" w:rsidR="00B67FCD" w:rsidRPr="000E76A4" w:rsidRDefault="003B65BD" w:rsidP="00B67FCD">
            <w:pPr>
              <w:spacing w:before="40"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hyperlink w:anchor="_MAC_ID_CONTAINS_INVALID_CHARS_OR_IN" w:history="1">
              <w:r w:rsidR="00B67FCD" w:rsidRPr="000E76A4">
                <w:rPr>
                  <w:rStyle w:val="Hyperlink"/>
                  <w:rFonts w:asciiTheme="minorHAnsi" w:hAnsiTheme="minorHAnsi" w:cstheme="minorHAnsi"/>
                </w:rPr>
                <w:t>MAC_ID_CONTAINS_INVALID_CHARS_OR_INVALID_FORMAT</w:t>
              </w:r>
            </w:hyperlink>
          </w:p>
        </w:tc>
      </w:tr>
      <w:tr w:rsidR="00B67FCD" w:rsidRPr="000E76A4" w14:paraId="721E6C84" w14:textId="77777777" w:rsidTr="00734491">
        <w:trPr>
          <w:jc w:val="center"/>
        </w:trPr>
        <w:tc>
          <w:tcPr>
            <w:cnfStyle w:val="001000000000" w:firstRow="0" w:lastRow="0" w:firstColumn="1" w:lastColumn="0" w:oddVBand="0" w:evenVBand="0" w:oddHBand="0" w:evenHBand="0" w:firstRowFirstColumn="0" w:firstRowLastColumn="0" w:lastRowFirstColumn="0" w:lastRowLastColumn="0"/>
            <w:tcW w:w="774" w:type="dxa"/>
            <w:vAlign w:val="bottom"/>
          </w:tcPr>
          <w:p w14:paraId="3A596E62" w14:textId="335FF436" w:rsidR="00B67FCD" w:rsidRPr="000E76A4" w:rsidRDefault="00B67FCD" w:rsidP="00B67FCD">
            <w:pPr>
              <w:spacing w:before="40" w:after="40"/>
              <w:jc w:val="center"/>
              <w:rPr>
                <w:rFonts w:asciiTheme="minorHAnsi" w:hAnsiTheme="minorHAnsi" w:cstheme="minorHAnsi"/>
              </w:rPr>
            </w:pPr>
            <w:r w:rsidRPr="000E76A4">
              <w:rPr>
                <w:rFonts w:asciiTheme="minorHAnsi" w:hAnsiTheme="minorHAnsi" w:cstheme="minorHAnsi"/>
                <w:color w:val="000000"/>
                <w:sz w:val="22"/>
                <w:szCs w:val="22"/>
              </w:rPr>
              <w:t>13</w:t>
            </w:r>
          </w:p>
        </w:tc>
        <w:tc>
          <w:tcPr>
            <w:tcW w:w="9144" w:type="dxa"/>
          </w:tcPr>
          <w:p w14:paraId="13EC7A59" w14:textId="468A8D11" w:rsidR="00B67FCD" w:rsidRPr="000E76A4" w:rsidRDefault="003B65BD" w:rsidP="00B67FCD">
            <w:pPr>
              <w:spacing w:before="40"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hyperlink w:anchor="_INVALID_MAC_ID_LENGTH" w:history="1">
              <w:r w:rsidR="00B67FCD" w:rsidRPr="000E76A4">
                <w:rPr>
                  <w:rStyle w:val="Hyperlink"/>
                  <w:rFonts w:asciiTheme="minorHAnsi" w:hAnsiTheme="minorHAnsi" w:cstheme="minorHAnsi"/>
                </w:rPr>
                <w:t>INVALID_MAC_ID_LENGTH</w:t>
              </w:r>
            </w:hyperlink>
          </w:p>
        </w:tc>
      </w:tr>
      <w:tr w:rsidR="00B67FCD" w:rsidRPr="000E76A4" w14:paraId="16E6D979" w14:textId="47CCC0BE" w:rsidTr="00734491">
        <w:trPr>
          <w:jc w:val="center"/>
        </w:trPr>
        <w:tc>
          <w:tcPr>
            <w:cnfStyle w:val="001000000000" w:firstRow="0" w:lastRow="0" w:firstColumn="1" w:lastColumn="0" w:oddVBand="0" w:evenVBand="0" w:oddHBand="0" w:evenHBand="0" w:firstRowFirstColumn="0" w:firstRowLastColumn="0" w:lastRowFirstColumn="0" w:lastRowLastColumn="0"/>
            <w:tcW w:w="774" w:type="dxa"/>
            <w:vAlign w:val="bottom"/>
          </w:tcPr>
          <w:p w14:paraId="50D4F122" w14:textId="45372F7B" w:rsidR="00B67FCD" w:rsidRPr="000E76A4" w:rsidRDefault="00B67FCD" w:rsidP="00B67FCD">
            <w:pPr>
              <w:spacing w:before="40" w:after="40"/>
              <w:jc w:val="center"/>
              <w:rPr>
                <w:rFonts w:asciiTheme="minorHAnsi" w:hAnsiTheme="minorHAnsi" w:cstheme="minorHAnsi"/>
              </w:rPr>
            </w:pPr>
            <w:r w:rsidRPr="000E76A4">
              <w:rPr>
                <w:rFonts w:asciiTheme="minorHAnsi" w:hAnsiTheme="minorHAnsi" w:cstheme="minorHAnsi"/>
                <w:color w:val="000000"/>
                <w:sz w:val="22"/>
                <w:szCs w:val="22"/>
              </w:rPr>
              <w:t>14</w:t>
            </w:r>
          </w:p>
        </w:tc>
        <w:tc>
          <w:tcPr>
            <w:tcW w:w="9144" w:type="dxa"/>
          </w:tcPr>
          <w:p w14:paraId="143380F4" w14:textId="2FB86AD9" w:rsidR="00B67FCD" w:rsidRPr="000E76A4" w:rsidRDefault="003B65BD" w:rsidP="00B67FCD">
            <w:pPr>
              <w:spacing w:before="40"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hyperlink w:anchor="_NODE_SER_NO_NOT_FOUND" w:history="1">
              <w:r w:rsidR="00B67FCD" w:rsidRPr="000E76A4">
                <w:rPr>
                  <w:rStyle w:val="Hyperlink"/>
                  <w:rFonts w:asciiTheme="minorHAnsi" w:hAnsiTheme="minorHAnsi" w:cstheme="minorHAnsi"/>
                </w:rPr>
                <w:t>NODE_SER_NO_NOT_FOUND</w:t>
              </w:r>
            </w:hyperlink>
          </w:p>
        </w:tc>
      </w:tr>
      <w:tr w:rsidR="00B67FCD" w:rsidRPr="000E76A4" w14:paraId="452494E0" w14:textId="0C26C534" w:rsidTr="00734491">
        <w:trPr>
          <w:jc w:val="center"/>
        </w:trPr>
        <w:tc>
          <w:tcPr>
            <w:cnfStyle w:val="001000000000" w:firstRow="0" w:lastRow="0" w:firstColumn="1" w:lastColumn="0" w:oddVBand="0" w:evenVBand="0" w:oddHBand="0" w:evenHBand="0" w:firstRowFirstColumn="0" w:firstRowLastColumn="0" w:lastRowFirstColumn="0" w:lastRowLastColumn="0"/>
            <w:tcW w:w="774" w:type="dxa"/>
            <w:vAlign w:val="bottom"/>
          </w:tcPr>
          <w:p w14:paraId="40A576C7" w14:textId="405D760E" w:rsidR="00B67FCD" w:rsidRPr="000E76A4" w:rsidRDefault="00B67FCD" w:rsidP="00B67FCD">
            <w:pPr>
              <w:spacing w:before="40" w:after="40"/>
              <w:jc w:val="center"/>
              <w:rPr>
                <w:rFonts w:asciiTheme="minorHAnsi" w:hAnsiTheme="minorHAnsi" w:cstheme="minorHAnsi"/>
              </w:rPr>
            </w:pPr>
            <w:r w:rsidRPr="000E76A4">
              <w:rPr>
                <w:rFonts w:asciiTheme="minorHAnsi" w:hAnsiTheme="minorHAnsi" w:cstheme="minorHAnsi"/>
                <w:color w:val="000000"/>
                <w:sz w:val="22"/>
                <w:szCs w:val="22"/>
              </w:rPr>
              <w:t>15</w:t>
            </w:r>
          </w:p>
        </w:tc>
        <w:tc>
          <w:tcPr>
            <w:tcW w:w="9144" w:type="dxa"/>
          </w:tcPr>
          <w:p w14:paraId="26CA978C" w14:textId="4A661951" w:rsidR="00B67FCD" w:rsidRPr="000E76A4" w:rsidRDefault="003B65BD" w:rsidP="00B67FCD">
            <w:pPr>
              <w:spacing w:before="40"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hyperlink w:anchor="_ELEMENT_ADDR_NOT_FOUND" w:history="1">
              <w:r w:rsidR="00B67FCD" w:rsidRPr="000E76A4">
                <w:rPr>
                  <w:rStyle w:val="Hyperlink"/>
                  <w:rFonts w:asciiTheme="minorHAnsi" w:hAnsiTheme="minorHAnsi" w:cstheme="minorHAnsi"/>
                </w:rPr>
                <w:t>ELEMENT_ADDR_NOT_FOUND</w:t>
              </w:r>
            </w:hyperlink>
          </w:p>
        </w:tc>
      </w:tr>
      <w:tr w:rsidR="00B67FCD" w:rsidRPr="000E76A4" w14:paraId="5313309F" w14:textId="77777777" w:rsidTr="00734491">
        <w:trPr>
          <w:jc w:val="center"/>
        </w:trPr>
        <w:tc>
          <w:tcPr>
            <w:cnfStyle w:val="001000000000" w:firstRow="0" w:lastRow="0" w:firstColumn="1" w:lastColumn="0" w:oddVBand="0" w:evenVBand="0" w:oddHBand="0" w:evenHBand="0" w:firstRowFirstColumn="0" w:firstRowLastColumn="0" w:lastRowFirstColumn="0" w:lastRowLastColumn="0"/>
            <w:tcW w:w="774" w:type="dxa"/>
            <w:vAlign w:val="bottom"/>
          </w:tcPr>
          <w:p w14:paraId="72840EE6" w14:textId="39F5F22F" w:rsidR="00B67FCD" w:rsidRPr="000E76A4" w:rsidRDefault="00B67FCD" w:rsidP="00B67FCD">
            <w:pPr>
              <w:spacing w:before="40" w:after="40"/>
              <w:jc w:val="center"/>
              <w:rPr>
                <w:rFonts w:asciiTheme="minorHAnsi" w:hAnsiTheme="minorHAnsi" w:cstheme="minorHAnsi"/>
              </w:rPr>
            </w:pPr>
            <w:r w:rsidRPr="000E76A4">
              <w:rPr>
                <w:rFonts w:asciiTheme="minorHAnsi" w:hAnsiTheme="minorHAnsi" w:cstheme="minorHAnsi"/>
                <w:color w:val="000000"/>
                <w:sz w:val="22"/>
                <w:szCs w:val="22"/>
              </w:rPr>
              <w:t>16</w:t>
            </w:r>
          </w:p>
        </w:tc>
        <w:tc>
          <w:tcPr>
            <w:tcW w:w="9144" w:type="dxa"/>
          </w:tcPr>
          <w:p w14:paraId="4F3C7FAB" w14:textId="3C0A7C98" w:rsidR="00B67FCD" w:rsidRPr="000E76A4" w:rsidRDefault="003B65BD" w:rsidP="00B67FCD">
            <w:pPr>
              <w:spacing w:before="40"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hyperlink w:anchor="_GWY_NOT_CONFIGURED_WITH_AC_REMOTE" w:history="1">
              <w:r w:rsidR="00B67FCD" w:rsidRPr="000E76A4">
                <w:rPr>
                  <w:rStyle w:val="Hyperlink"/>
                  <w:rFonts w:asciiTheme="minorHAnsi" w:hAnsiTheme="minorHAnsi" w:cstheme="minorHAnsi"/>
                </w:rPr>
                <w:t>GWY_NOT_CONFIGURED_WITH_AC_REMOTE</w:t>
              </w:r>
            </w:hyperlink>
          </w:p>
        </w:tc>
      </w:tr>
      <w:tr w:rsidR="00B67FCD" w:rsidRPr="000E76A4" w14:paraId="211058C9" w14:textId="77777777" w:rsidTr="00734491">
        <w:trPr>
          <w:jc w:val="center"/>
        </w:trPr>
        <w:tc>
          <w:tcPr>
            <w:cnfStyle w:val="001000000000" w:firstRow="0" w:lastRow="0" w:firstColumn="1" w:lastColumn="0" w:oddVBand="0" w:evenVBand="0" w:oddHBand="0" w:evenHBand="0" w:firstRowFirstColumn="0" w:firstRowLastColumn="0" w:lastRowFirstColumn="0" w:lastRowLastColumn="0"/>
            <w:tcW w:w="774" w:type="dxa"/>
            <w:vAlign w:val="bottom"/>
          </w:tcPr>
          <w:p w14:paraId="542A8A40" w14:textId="0AC164C4" w:rsidR="00B67FCD" w:rsidRPr="000E76A4" w:rsidRDefault="00B67FCD" w:rsidP="00B67FCD">
            <w:pPr>
              <w:spacing w:before="40" w:after="40"/>
              <w:jc w:val="center"/>
              <w:rPr>
                <w:rFonts w:asciiTheme="minorHAnsi" w:hAnsiTheme="minorHAnsi" w:cstheme="minorHAnsi"/>
              </w:rPr>
            </w:pPr>
            <w:r w:rsidRPr="000E76A4">
              <w:rPr>
                <w:rFonts w:asciiTheme="minorHAnsi" w:hAnsiTheme="minorHAnsi" w:cstheme="minorHAnsi"/>
                <w:color w:val="000000"/>
                <w:sz w:val="22"/>
                <w:szCs w:val="22"/>
              </w:rPr>
              <w:t>17</w:t>
            </w:r>
          </w:p>
        </w:tc>
        <w:tc>
          <w:tcPr>
            <w:tcW w:w="9144" w:type="dxa"/>
          </w:tcPr>
          <w:p w14:paraId="7F06ABF6" w14:textId="61EC8928" w:rsidR="00B67FCD" w:rsidRPr="000E76A4" w:rsidRDefault="003B65BD" w:rsidP="00B67FCD">
            <w:pPr>
              <w:spacing w:before="40"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hyperlink w:anchor="_NODE_NOT_CONFIGURED_WITH_AC_REMOTE" w:history="1">
              <w:r w:rsidR="00B67FCD" w:rsidRPr="000E76A4">
                <w:rPr>
                  <w:rStyle w:val="Hyperlink"/>
                  <w:rFonts w:asciiTheme="minorHAnsi" w:hAnsiTheme="minorHAnsi" w:cstheme="minorHAnsi"/>
                </w:rPr>
                <w:t>NODE_NOT_CONFIGURED_WITH_AC_REMOTE</w:t>
              </w:r>
            </w:hyperlink>
          </w:p>
        </w:tc>
      </w:tr>
      <w:tr w:rsidR="00B67FCD" w:rsidRPr="000E76A4" w14:paraId="39DBD53D" w14:textId="77777777" w:rsidTr="00734491">
        <w:trPr>
          <w:jc w:val="center"/>
        </w:trPr>
        <w:tc>
          <w:tcPr>
            <w:cnfStyle w:val="001000000000" w:firstRow="0" w:lastRow="0" w:firstColumn="1" w:lastColumn="0" w:oddVBand="0" w:evenVBand="0" w:oddHBand="0" w:evenHBand="0" w:firstRowFirstColumn="0" w:firstRowLastColumn="0" w:lastRowFirstColumn="0" w:lastRowLastColumn="0"/>
            <w:tcW w:w="774" w:type="dxa"/>
            <w:vAlign w:val="bottom"/>
          </w:tcPr>
          <w:p w14:paraId="1B664308" w14:textId="0F565566" w:rsidR="00B67FCD" w:rsidRPr="000E76A4" w:rsidRDefault="00B67FCD" w:rsidP="00B67FCD">
            <w:pPr>
              <w:spacing w:before="40" w:after="40"/>
              <w:jc w:val="center"/>
              <w:rPr>
                <w:rFonts w:asciiTheme="minorHAnsi" w:hAnsiTheme="minorHAnsi" w:cstheme="minorHAnsi"/>
              </w:rPr>
            </w:pPr>
            <w:r w:rsidRPr="000E76A4">
              <w:rPr>
                <w:rFonts w:asciiTheme="minorHAnsi" w:hAnsiTheme="minorHAnsi" w:cstheme="minorHAnsi"/>
                <w:color w:val="000000"/>
                <w:sz w:val="22"/>
                <w:szCs w:val="22"/>
              </w:rPr>
              <w:t>18</w:t>
            </w:r>
          </w:p>
        </w:tc>
        <w:tc>
          <w:tcPr>
            <w:tcW w:w="9144" w:type="dxa"/>
          </w:tcPr>
          <w:p w14:paraId="3D265882" w14:textId="2EC32525" w:rsidR="00B67FCD" w:rsidRPr="000E76A4" w:rsidRDefault="003B65BD" w:rsidP="00B67FCD">
            <w:pPr>
              <w:spacing w:before="40"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hyperlink w:anchor="_POWER_NOT_FOUND" w:history="1">
              <w:r w:rsidR="00B67FCD" w:rsidRPr="000E76A4">
                <w:rPr>
                  <w:rStyle w:val="Hyperlink"/>
                  <w:rFonts w:asciiTheme="minorHAnsi" w:hAnsiTheme="minorHAnsi" w:cstheme="minorHAnsi"/>
                </w:rPr>
                <w:t>POWER_NOT_FOUND</w:t>
              </w:r>
            </w:hyperlink>
          </w:p>
        </w:tc>
      </w:tr>
      <w:tr w:rsidR="00B67FCD" w:rsidRPr="000E76A4" w14:paraId="78E4D17D" w14:textId="77777777" w:rsidTr="00734491">
        <w:trPr>
          <w:jc w:val="center"/>
        </w:trPr>
        <w:tc>
          <w:tcPr>
            <w:cnfStyle w:val="001000000000" w:firstRow="0" w:lastRow="0" w:firstColumn="1" w:lastColumn="0" w:oddVBand="0" w:evenVBand="0" w:oddHBand="0" w:evenHBand="0" w:firstRowFirstColumn="0" w:firstRowLastColumn="0" w:lastRowFirstColumn="0" w:lastRowLastColumn="0"/>
            <w:tcW w:w="774" w:type="dxa"/>
            <w:vAlign w:val="bottom"/>
          </w:tcPr>
          <w:p w14:paraId="3F02E515" w14:textId="51179B3B" w:rsidR="00B67FCD" w:rsidRPr="000E76A4" w:rsidRDefault="00B67FCD" w:rsidP="00B67FCD">
            <w:pPr>
              <w:spacing w:before="40" w:after="40"/>
              <w:jc w:val="center"/>
              <w:rPr>
                <w:rFonts w:asciiTheme="minorHAnsi" w:hAnsiTheme="minorHAnsi" w:cstheme="minorHAnsi"/>
              </w:rPr>
            </w:pPr>
            <w:r w:rsidRPr="000E76A4">
              <w:rPr>
                <w:rFonts w:asciiTheme="minorHAnsi" w:hAnsiTheme="minorHAnsi" w:cstheme="minorHAnsi"/>
                <w:color w:val="000000"/>
                <w:sz w:val="22"/>
                <w:szCs w:val="22"/>
              </w:rPr>
              <w:t>19</w:t>
            </w:r>
          </w:p>
        </w:tc>
        <w:tc>
          <w:tcPr>
            <w:tcW w:w="9144" w:type="dxa"/>
          </w:tcPr>
          <w:p w14:paraId="6D1B31AA" w14:textId="2051C860" w:rsidR="00B67FCD" w:rsidRPr="000E76A4" w:rsidRDefault="003B65BD" w:rsidP="00B67FCD">
            <w:pPr>
              <w:spacing w:before="40"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hyperlink w:anchor="_POWER_EXCEEDING_RANGE" w:history="1">
              <w:r w:rsidR="00B67FCD" w:rsidRPr="000E76A4">
                <w:rPr>
                  <w:rStyle w:val="Hyperlink"/>
                  <w:rFonts w:asciiTheme="minorHAnsi" w:hAnsiTheme="minorHAnsi" w:cstheme="minorHAnsi"/>
                </w:rPr>
                <w:t>POWER_EXCEEDING_RANGE</w:t>
              </w:r>
            </w:hyperlink>
          </w:p>
        </w:tc>
      </w:tr>
      <w:tr w:rsidR="00B67FCD" w:rsidRPr="000E76A4" w14:paraId="7413DCFC" w14:textId="77777777" w:rsidTr="00734491">
        <w:trPr>
          <w:jc w:val="center"/>
        </w:trPr>
        <w:tc>
          <w:tcPr>
            <w:cnfStyle w:val="001000000000" w:firstRow="0" w:lastRow="0" w:firstColumn="1" w:lastColumn="0" w:oddVBand="0" w:evenVBand="0" w:oddHBand="0" w:evenHBand="0" w:firstRowFirstColumn="0" w:firstRowLastColumn="0" w:lastRowFirstColumn="0" w:lastRowLastColumn="0"/>
            <w:tcW w:w="774" w:type="dxa"/>
            <w:vAlign w:val="bottom"/>
          </w:tcPr>
          <w:p w14:paraId="53E01607" w14:textId="668162C2" w:rsidR="00B67FCD" w:rsidRPr="000E76A4" w:rsidRDefault="00B67FCD" w:rsidP="00B67FCD">
            <w:pPr>
              <w:spacing w:before="40" w:after="40"/>
              <w:jc w:val="center"/>
              <w:rPr>
                <w:rFonts w:asciiTheme="minorHAnsi" w:hAnsiTheme="minorHAnsi" w:cstheme="minorHAnsi"/>
              </w:rPr>
            </w:pPr>
            <w:r w:rsidRPr="000E76A4">
              <w:rPr>
                <w:rFonts w:asciiTheme="minorHAnsi" w:hAnsiTheme="minorHAnsi" w:cstheme="minorHAnsi"/>
                <w:color w:val="000000"/>
                <w:sz w:val="22"/>
                <w:szCs w:val="22"/>
              </w:rPr>
              <w:t>20</w:t>
            </w:r>
          </w:p>
        </w:tc>
        <w:tc>
          <w:tcPr>
            <w:tcW w:w="9144" w:type="dxa"/>
          </w:tcPr>
          <w:p w14:paraId="56B9F983" w14:textId="0294B690" w:rsidR="00B67FCD" w:rsidRPr="000E76A4" w:rsidRDefault="003B65BD" w:rsidP="00B67FCD">
            <w:pPr>
              <w:spacing w:before="40"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hyperlink w:anchor="_MODE_NOT_FOUND" w:history="1">
              <w:r w:rsidR="00B67FCD" w:rsidRPr="000E76A4">
                <w:rPr>
                  <w:rStyle w:val="Hyperlink"/>
                  <w:rFonts w:asciiTheme="minorHAnsi" w:hAnsiTheme="minorHAnsi" w:cstheme="minorHAnsi"/>
                </w:rPr>
                <w:t>MODE_NOT_FOUND</w:t>
              </w:r>
            </w:hyperlink>
          </w:p>
        </w:tc>
      </w:tr>
      <w:tr w:rsidR="00B67FCD" w:rsidRPr="000E76A4" w14:paraId="321F21CC" w14:textId="77777777" w:rsidTr="00734491">
        <w:trPr>
          <w:jc w:val="center"/>
        </w:trPr>
        <w:tc>
          <w:tcPr>
            <w:cnfStyle w:val="001000000000" w:firstRow="0" w:lastRow="0" w:firstColumn="1" w:lastColumn="0" w:oddVBand="0" w:evenVBand="0" w:oddHBand="0" w:evenHBand="0" w:firstRowFirstColumn="0" w:firstRowLastColumn="0" w:lastRowFirstColumn="0" w:lastRowLastColumn="0"/>
            <w:tcW w:w="774" w:type="dxa"/>
            <w:vAlign w:val="bottom"/>
          </w:tcPr>
          <w:p w14:paraId="2DCBB718" w14:textId="531D4E25" w:rsidR="00B67FCD" w:rsidRPr="000E76A4" w:rsidRDefault="00B67FCD" w:rsidP="00B67FCD">
            <w:pPr>
              <w:spacing w:before="40" w:after="40"/>
              <w:jc w:val="center"/>
              <w:rPr>
                <w:rFonts w:asciiTheme="minorHAnsi" w:hAnsiTheme="minorHAnsi" w:cstheme="minorHAnsi"/>
              </w:rPr>
            </w:pPr>
            <w:r w:rsidRPr="000E76A4">
              <w:rPr>
                <w:rFonts w:asciiTheme="minorHAnsi" w:hAnsiTheme="minorHAnsi" w:cstheme="minorHAnsi"/>
                <w:color w:val="000000"/>
                <w:sz w:val="22"/>
                <w:szCs w:val="22"/>
              </w:rPr>
              <w:t>21</w:t>
            </w:r>
          </w:p>
        </w:tc>
        <w:tc>
          <w:tcPr>
            <w:tcW w:w="9144" w:type="dxa"/>
          </w:tcPr>
          <w:p w14:paraId="7B3BDB59" w14:textId="4DEC75EB" w:rsidR="00B67FCD" w:rsidRPr="000E76A4" w:rsidRDefault="003B65BD" w:rsidP="00B67FCD">
            <w:pPr>
              <w:spacing w:before="40"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hyperlink w:anchor="_MODE_EXCEEDING_RANGE" w:history="1">
              <w:r w:rsidR="00B67FCD" w:rsidRPr="000E76A4">
                <w:rPr>
                  <w:rStyle w:val="Hyperlink"/>
                  <w:rFonts w:asciiTheme="minorHAnsi" w:hAnsiTheme="minorHAnsi" w:cstheme="minorHAnsi"/>
                </w:rPr>
                <w:t>MODE_EXCEEDING_RANGE</w:t>
              </w:r>
            </w:hyperlink>
          </w:p>
        </w:tc>
      </w:tr>
      <w:tr w:rsidR="00B67FCD" w:rsidRPr="000E76A4" w14:paraId="376ACB46" w14:textId="77777777" w:rsidTr="00734491">
        <w:trPr>
          <w:jc w:val="center"/>
        </w:trPr>
        <w:tc>
          <w:tcPr>
            <w:cnfStyle w:val="001000000000" w:firstRow="0" w:lastRow="0" w:firstColumn="1" w:lastColumn="0" w:oddVBand="0" w:evenVBand="0" w:oddHBand="0" w:evenHBand="0" w:firstRowFirstColumn="0" w:firstRowLastColumn="0" w:lastRowFirstColumn="0" w:lastRowLastColumn="0"/>
            <w:tcW w:w="774" w:type="dxa"/>
            <w:vAlign w:val="bottom"/>
          </w:tcPr>
          <w:p w14:paraId="446E1638" w14:textId="45BAE408" w:rsidR="00B67FCD" w:rsidRPr="000E76A4" w:rsidRDefault="00B67FCD" w:rsidP="00B67FCD">
            <w:pPr>
              <w:spacing w:before="40" w:after="40"/>
              <w:jc w:val="center"/>
              <w:rPr>
                <w:rFonts w:asciiTheme="minorHAnsi" w:hAnsiTheme="minorHAnsi" w:cstheme="minorHAnsi"/>
              </w:rPr>
            </w:pPr>
            <w:r w:rsidRPr="000E76A4">
              <w:rPr>
                <w:rFonts w:asciiTheme="minorHAnsi" w:hAnsiTheme="minorHAnsi" w:cstheme="minorHAnsi"/>
                <w:color w:val="000000"/>
                <w:sz w:val="22"/>
                <w:szCs w:val="22"/>
              </w:rPr>
              <w:t>22</w:t>
            </w:r>
          </w:p>
        </w:tc>
        <w:tc>
          <w:tcPr>
            <w:tcW w:w="9144" w:type="dxa"/>
          </w:tcPr>
          <w:p w14:paraId="4E5734FD" w14:textId="50F6D13E" w:rsidR="00B67FCD" w:rsidRPr="000E76A4" w:rsidRDefault="003B65BD" w:rsidP="00B67FCD">
            <w:pPr>
              <w:spacing w:before="40"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hyperlink w:anchor="_FAN_SPEED_NOT_FOUND" w:history="1">
              <w:r w:rsidR="00B67FCD" w:rsidRPr="000E76A4">
                <w:rPr>
                  <w:rStyle w:val="Hyperlink"/>
                  <w:rFonts w:asciiTheme="minorHAnsi" w:hAnsiTheme="minorHAnsi" w:cstheme="minorHAnsi"/>
                </w:rPr>
                <w:t>FAN_SPEED_NOT_FOUND</w:t>
              </w:r>
            </w:hyperlink>
          </w:p>
        </w:tc>
      </w:tr>
      <w:tr w:rsidR="00B67FCD" w:rsidRPr="000E76A4" w14:paraId="7CCD3325" w14:textId="77777777" w:rsidTr="00734491">
        <w:trPr>
          <w:jc w:val="center"/>
        </w:trPr>
        <w:tc>
          <w:tcPr>
            <w:cnfStyle w:val="001000000000" w:firstRow="0" w:lastRow="0" w:firstColumn="1" w:lastColumn="0" w:oddVBand="0" w:evenVBand="0" w:oddHBand="0" w:evenHBand="0" w:firstRowFirstColumn="0" w:firstRowLastColumn="0" w:lastRowFirstColumn="0" w:lastRowLastColumn="0"/>
            <w:tcW w:w="774" w:type="dxa"/>
            <w:vAlign w:val="bottom"/>
          </w:tcPr>
          <w:p w14:paraId="779DFFCE" w14:textId="59BE20D6" w:rsidR="00B67FCD" w:rsidRPr="000E76A4" w:rsidRDefault="00B67FCD" w:rsidP="00B67FCD">
            <w:pPr>
              <w:spacing w:before="40" w:after="40"/>
              <w:jc w:val="center"/>
              <w:rPr>
                <w:rFonts w:asciiTheme="minorHAnsi" w:hAnsiTheme="minorHAnsi" w:cstheme="minorHAnsi"/>
              </w:rPr>
            </w:pPr>
            <w:r w:rsidRPr="000E76A4">
              <w:rPr>
                <w:rFonts w:asciiTheme="minorHAnsi" w:hAnsiTheme="minorHAnsi" w:cstheme="minorHAnsi"/>
                <w:color w:val="000000"/>
                <w:sz w:val="22"/>
                <w:szCs w:val="22"/>
              </w:rPr>
              <w:t>23</w:t>
            </w:r>
          </w:p>
        </w:tc>
        <w:tc>
          <w:tcPr>
            <w:tcW w:w="9144" w:type="dxa"/>
          </w:tcPr>
          <w:p w14:paraId="036B6A5D" w14:textId="6C904BA8" w:rsidR="00B67FCD" w:rsidRPr="000E76A4" w:rsidRDefault="003B65BD" w:rsidP="00B67FCD">
            <w:pPr>
              <w:spacing w:before="40"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hyperlink w:anchor="_FANSPEED_EXCEEDING_RANGE" w:history="1">
              <w:r w:rsidR="00B67FCD" w:rsidRPr="000E76A4">
                <w:rPr>
                  <w:rStyle w:val="Hyperlink"/>
                  <w:rFonts w:asciiTheme="minorHAnsi" w:hAnsiTheme="minorHAnsi" w:cstheme="minorHAnsi"/>
                </w:rPr>
                <w:t>FANSPEED_EXCEEDING_RANGE</w:t>
              </w:r>
            </w:hyperlink>
          </w:p>
        </w:tc>
      </w:tr>
      <w:tr w:rsidR="00B67FCD" w:rsidRPr="000E76A4" w14:paraId="29DF55DE" w14:textId="77777777" w:rsidTr="00734491">
        <w:trPr>
          <w:jc w:val="center"/>
        </w:trPr>
        <w:tc>
          <w:tcPr>
            <w:cnfStyle w:val="001000000000" w:firstRow="0" w:lastRow="0" w:firstColumn="1" w:lastColumn="0" w:oddVBand="0" w:evenVBand="0" w:oddHBand="0" w:evenHBand="0" w:firstRowFirstColumn="0" w:firstRowLastColumn="0" w:lastRowFirstColumn="0" w:lastRowLastColumn="0"/>
            <w:tcW w:w="774" w:type="dxa"/>
            <w:vAlign w:val="bottom"/>
          </w:tcPr>
          <w:p w14:paraId="60ACF72B" w14:textId="59C79E98" w:rsidR="00B67FCD" w:rsidRPr="000E76A4" w:rsidRDefault="00B67FCD" w:rsidP="00B67FCD">
            <w:pPr>
              <w:spacing w:before="40" w:after="40"/>
              <w:jc w:val="center"/>
              <w:rPr>
                <w:rFonts w:asciiTheme="minorHAnsi" w:hAnsiTheme="minorHAnsi" w:cstheme="minorHAnsi"/>
              </w:rPr>
            </w:pPr>
            <w:r w:rsidRPr="000E76A4">
              <w:rPr>
                <w:rFonts w:asciiTheme="minorHAnsi" w:hAnsiTheme="minorHAnsi" w:cstheme="minorHAnsi"/>
                <w:color w:val="000000"/>
                <w:sz w:val="22"/>
                <w:szCs w:val="22"/>
              </w:rPr>
              <w:t>24</w:t>
            </w:r>
          </w:p>
        </w:tc>
        <w:tc>
          <w:tcPr>
            <w:tcW w:w="9144" w:type="dxa"/>
          </w:tcPr>
          <w:p w14:paraId="66932301" w14:textId="1C25F4A8" w:rsidR="00B67FCD" w:rsidRPr="000E76A4" w:rsidRDefault="003B65BD" w:rsidP="00B67FCD">
            <w:pPr>
              <w:spacing w:before="40"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hyperlink w:anchor="_TEMPERATURE_NOT_FOUND" w:history="1">
              <w:r w:rsidR="00B67FCD" w:rsidRPr="000E76A4">
                <w:rPr>
                  <w:rStyle w:val="Hyperlink"/>
                  <w:rFonts w:asciiTheme="minorHAnsi" w:hAnsiTheme="minorHAnsi" w:cstheme="minorHAnsi"/>
                </w:rPr>
                <w:t>TEMPERATURE_NOT_FOUND</w:t>
              </w:r>
            </w:hyperlink>
          </w:p>
        </w:tc>
      </w:tr>
      <w:tr w:rsidR="00B67FCD" w:rsidRPr="000E76A4" w14:paraId="5D62E859" w14:textId="77777777" w:rsidTr="00734491">
        <w:trPr>
          <w:jc w:val="center"/>
        </w:trPr>
        <w:tc>
          <w:tcPr>
            <w:cnfStyle w:val="001000000000" w:firstRow="0" w:lastRow="0" w:firstColumn="1" w:lastColumn="0" w:oddVBand="0" w:evenVBand="0" w:oddHBand="0" w:evenHBand="0" w:firstRowFirstColumn="0" w:firstRowLastColumn="0" w:lastRowFirstColumn="0" w:lastRowLastColumn="0"/>
            <w:tcW w:w="774" w:type="dxa"/>
            <w:vAlign w:val="bottom"/>
          </w:tcPr>
          <w:p w14:paraId="1B9E39D9" w14:textId="7F5626FB" w:rsidR="00B67FCD" w:rsidRPr="000E76A4" w:rsidRDefault="00B67FCD" w:rsidP="00B67FCD">
            <w:pPr>
              <w:spacing w:before="40" w:after="40"/>
              <w:jc w:val="center"/>
              <w:rPr>
                <w:rFonts w:asciiTheme="minorHAnsi" w:hAnsiTheme="minorHAnsi" w:cstheme="minorHAnsi"/>
              </w:rPr>
            </w:pPr>
            <w:r w:rsidRPr="000E76A4">
              <w:rPr>
                <w:rFonts w:asciiTheme="minorHAnsi" w:hAnsiTheme="minorHAnsi" w:cstheme="minorHAnsi"/>
                <w:color w:val="000000"/>
                <w:sz w:val="22"/>
                <w:szCs w:val="22"/>
              </w:rPr>
              <w:t>25</w:t>
            </w:r>
          </w:p>
        </w:tc>
        <w:tc>
          <w:tcPr>
            <w:tcW w:w="9144" w:type="dxa"/>
          </w:tcPr>
          <w:p w14:paraId="201E04FD" w14:textId="11037A64" w:rsidR="00B67FCD" w:rsidRPr="000E76A4" w:rsidRDefault="003B65BD" w:rsidP="00B67FCD">
            <w:pPr>
              <w:spacing w:before="40"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hyperlink w:anchor="_TEMPERATURE_EXCEEDING_RANGE" w:history="1">
              <w:r w:rsidR="00B67FCD" w:rsidRPr="000E76A4">
                <w:rPr>
                  <w:rStyle w:val="Hyperlink"/>
                  <w:rFonts w:asciiTheme="minorHAnsi" w:hAnsiTheme="minorHAnsi" w:cstheme="minorHAnsi"/>
                </w:rPr>
                <w:t>TEMPERATURE_EXCEEDING_RANGE</w:t>
              </w:r>
            </w:hyperlink>
          </w:p>
        </w:tc>
      </w:tr>
      <w:tr w:rsidR="00B67FCD" w:rsidRPr="000E76A4" w14:paraId="46C53193" w14:textId="77777777" w:rsidTr="00734491">
        <w:trPr>
          <w:jc w:val="center"/>
        </w:trPr>
        <w:tc>
          <w:tcPr>
            <w:cnfStyle w:val="001000000000" w:firstRow="0" w:lastRow="0" w:firstColumn="1" w:lastColumn="0" w:oddVBand="0" w:evenVBand="0" w:oddHBand="0" w:evenHBand="0" w:firstRowFirstColumn="0" w:firstRowLastColumn="0" w:lastRowFirstColumn="0" w:lastRowLastColumn="0"/>
            <w:tcW w:w="774" w:type="dxa"/>
            <w:vAlign w:val="bottom"/>
          </w:tcPr>
          <w:p w14:paraId="4AE80D32" w14:textId="6E8FC5EF" w:rsidR="00B67FCD" w:rsidRPr="000E76A4" w:rsidRDefault="00B67FCD" w:rsidP="00B67FCD">
            <w:pPr>
              <w:spacing w:before="40" w:after="40"/>
              <w:jc w:val="center"/>
              <w:rPr>
                <w:rFonts w:asciiTheme="minorHAnsi" w:hAnsiTheme="minorHAnsi" w:cstheme="minorHAnsi"/>
              </w:rPr>
            </w:pPr>
            <w:r w:rsidRPr="000E76A4">
              <w:rPr>
                <w:rFonts w:asciiTheme="minorHAnsi" w:hAnsiTheme="minorHAnsi" w:cstheme="minorHAnsi"/>
                <w:color w:val="000000"/>
                <w:sz w:val="22"/>
                <w:szCs w:val="22"/>
              </w:rPr>
              <w:t>26</w:t>
            </w:r>
          </w:p>
        </w:tc>
        <w:tc>
          <w:tcPr>
            <w:tcW w:w="9144" w:type="dxa"/>
          </w:tcPr>
          <w:p w14:paraId="434F2024" w14:textId="0FC9E310" w:rsidR="00B67FCD" w:rsidRPr="000E76A4" w:rsidRDefault="003B65BD" w:rsidP="00B67FCD">
            <w:pPr>
              <w:spacing w:before="40"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hyperlink w:anchor="_SWING_H_NOT_FOUND" w:history="1">
              <w:r w:rsidR="00B67FCD" w:rsidRPr="000E76A4">
                <w:rPr>
                  <w:rStyle w:val="Hyperlink"/>
                  <w:rFonts w:asciiTheme="minorHAnsi" w:hAnsiTheme="minorHAnsi" w:cstheme="minorHAnsi"/>
                </w:rPr>
                <w:t>SWING_H_NOT_FOUND</w:t>
              </w:r>
            </w:hyperlink>
          </w:p>
        </w:tc>
      </w:tr>
      <w:tr w:rsidR="00B67FCD" w:rsidRPr="000E76A4" w14:paraId="0A5AB533" w14:textId="77777777" w:rsidTr="00734491">
        <w:trPr>
          <w:jc w:val="center"/>
        </w:trPr>
        <w:tc>
          <w:tcPr>
            <w:cnfStyle w:val="001000000000" w:firstRow="0" w:lastRow="0" w:firstColumn="1" w:lastColumn="0" w:oddVBand="0" w:evenVBand="0" w:oddHBand="0" w:evenHBand="0" w:firstRowFirstColumn="0" w:firstRowLastColumn="0" w:lastRowFirstColumn="0" w:lastRowLastColumn="0"/>
            <w:tcW w:w="774" w:type="dxa"/>
            <w:vAlign w:val="bottom"/>
          </w:tcPr>
          <w:p w14:paraId="23201121" w14:textId="2667F7A5" w:rsidR="00B67FCD" w:rsidRPr="000E76A4" w:rsidRDefault="00B67FCD" w:rsidP="00B67FCD">
            <w:pPr>
              <w:spacing w:before="40" w:after="40"/>
              <w:jc w:val="center"/>
              <w:rPr>
                <w:rFonts w:asciiTheme="minorHAnsi" w:hAnsiTheme="minorHAnsi" w:cstheme="minorHAnsi"/>
              </w:rPr>
            </w:pPr>
            <w:r w:rsidRPr="000E76A4">
              <w:rPr>
                <w:rFonts w:asciiTheme="minorHAnsi" w:hAnsiTheme="minorHAnsi" w:cstheme="minorHAnsi"/>
                <w:color w:val="000000"/>
                <w:sz w:val="22"/>
                <w:szCs w:val="22"/>
              </w:rPr>
              <w:t>27</w:t>
            </w:r>
          </w:p>
        </w:tc>
        <w:tc>
          <w:tcPr>
            <w:tcW w:w="9144" w:type="dxa"/>
          </w:tcPr>
          <w:p w14:paraId="203DE9D8" w14:textId="67CAB066" w:rsidR="00B67FCD" w:rsidRPr="000E76A4" w:rsidRDefault="003B65BD" w:rsidP="00B67FCD">
            <w:pPr>
              <w:spacing w:before="40"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hyperlink w:anchor="_SWING_H_EXCEEDING_RANGE" w:history="1">
              <w:r w:rsidR="00B67FCD" w:rsidRPr="000E76A4">
                <w:rPr>
                  <w:rStyle w:val="Hyperlink"/>
                  <w:rFonts w:asciiTheme="minorHAnsi" w:hAnsiTheme="minorHAnsi" w:cstheme="minorHAnsi"/>
                </w:rPr>
                <w:t>SWING_H_EXCEEDING_RANGE</w:t>
              </w:r>
            </w:hyperlink>
          </w:p>
        </w:tc>
      </w:tr>
      <w:tr w:rsidR="00B67FCD" w:rsidRPr="000E76A4" w14:paraId="602846E7" w14:textId="77777777" w:rsidTr="00734491">
        <w:trPr>
          <w:jc w:val="center"/>
        </w:trPr>
        <w:tc>
          <w:tcPr>
            <w:cnfStyle w:val="001000000000" w:firstRow="0" w:lastRow="0" w:firstColumn="1" w:lastColumn="0" w:oddVBand="0" w:evenVBand="0" w:oddHBand="0" w:evenHBand="0" w:firstRowFirstColumn="0" w:firstRowLastColumn="0" w:lastRowFirstColumn="0" w:lastRowLastColumn="0"/>
            <w:tcW w:w="774" w:type="dxa"/>
            <w:vAlign w:val="bottom"/>
          </w:tcPr>
          <w:p w14:paraId="051F177A" w14:textId="38667C77" w:rsidR="00B67FCD" w:rsidRPr="000E76A4" w:rsidRDefault="00B67FCD" w:rsidP="00B67FCD">
            <w:pPr>
              <w:spacing w:before="40" w:after="40"/>
              <w:jc w:val="center"/>
              <w:rPr>
                <w:rFonts w:asciiTheme="minorHAnsi" w:hAnsiTheme="minorHAnsi" w:cstheme="minorHAnsi"/>
              </w:rPr>
            </w:pPr>
            <w:r w:rsidRPr="000E76A4">
              <w:rPr>
                <w:rFonts w:asciiTheme="minorHAnsi" w:hAnsiTheme="minorHAnsi" w:cstheme="minorHAnsi"/>
                <w:color w:val="000000"/>
                <w:sz w:val="22"/>
                <w:szCs w:val="22"/>
              </w:rPr>
              <w:t>28</w:t>
            </w:r>
          </w:p>
        </w:tc>
        <w:tc>
          <w:tcPr>
            <w:tcW w:w="9144" w:type="dxa"/>
          </w:tcPr>
          <w:p w14:paraId="14D45586" w14:textId="025A4DED" w:rsidR="00B67FCD" w:rsidRPr="000E76A4" w:rsidRDefault="003B65BD" w:rsidP="00B67FCD">
            <w:pPr>
              <w:spacing w:before="40"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hyperlink w:anchor="_SWING_V_NOT_FOUND" w:history="1">
              <w:r w:rsidR="00B67FCD" w:rsidRPr="000E76A4">
                <w:rPr>
                  <w:rStyle w:val="Hyperlink"/>
                  <w:rFonts w:asciiTheme="minorHAnsi" w:hAnsiTheme="minorHAnsi" w:cstheme="minorHAnsi"/>
                </w:rPr>
                <w:t>SWING_V_NOT_FOUND</w:t>
              </w:r>
            </w:hyperlink>
          </w:p>
        </w:tc>
      </w:tr>
      <w:tr w:rsidR="00B67FCD" w:rsidRPr="000E76A4" w14:paraId="7866D9D3" w14:textId="77777777" w:rsidTr="00734491">
        <w:trPr>
          <w:jc w:val="center"/>
        </w:trPr>
        <w:tc>
          <w:tcPr>
            <w:cnfStyle w:val="001000000000" w:firstRow="0" w:lastRow="0" w:firstColumn="1" w:lastColumn="0" w:oddVBand="0" w:evenVBand="0" w:oddHBand="0" w:evenHBand="0" w:firstRowFirstColumn="0" w:firstRowLastColumn="0" w:lastRowFirstColumn="0" w:lastRowLastColumn="0"/>
            <w:tcW w:w="774" w:type="dxa"/>
            <w:vAlign w:val="bottom"/>
          </w:tcPr>
          <w:p w14:paraId="76BF1218" w14:textId="78DC3716" w:rsidR="00B67FCD" w:rsidRPr="000E76A4" w:rsidRDefault="00B67FCD" w:rsidP="00B67FCD">
            <w:pPr>
              <w:spacing w:before="40" w:after="40"/>
              <w:jc w:val="center"/>
              <w:rPr>
                <w:rFonts w:asciiTheme="minorHAnsi" w:hAnsiTheme="minorHAnsi" w:cstheme="minorHAnsi"/>
              </w:rPr>
            </w:pPr>
            <w:r w:rsidRPr="000E76A4">
              <w:rPr>
                <w:rFonts w:asciiTheme="minorHAnsi" w:hAnsiTheme="minorHAnsi" w:cstheme="minorHAnsi"/>
                <w:color w:val="000000"/>
                <w:sz w:val="22"/>
                <w:szCs w:val="22"/>
              </w:rPr>
              <w:t>29</w:t>
            </w:r>
          </w:p>
        </w:tc>
        <w:tc>
          <w:tcPr>
            <w:tcW w:w="9144" w:type="dxa"/>
          </w:tcPr>
          <w:p w14:paraId="1B262CAA" w14:textId="101CC2F7" w:rsidR="00B67FCD" w:rsidRPr="000E76A4" w:rsidRDefault="003B65BD" w:rsidP="00B67FCD">
            <w:pPr>
              <w:spacing w:before="40"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hyperlink w:anchor="_SWING_V_EXCEEDING_RANGE" w:history="1">
              <w:r w:rsidR="00B67FCD" w:rsidRPr="000E76A4">
                <w:rPr>
                  <w:rStyle w:val="Hyperlink"/>
                  <w:rFonts w:asciiTheme="minorHAnsi" w:hAnsiTheme="minorHAnsi" w:cstheme="minorHAnsi"/>
                </w:rPr>
                <w:t>SWING_V_EXCEEDING_RANGE</w:t>
              </w:r>
            </w:hyperlink>
          </w:p>
        </w:tc>
      </w:tr>
      <w:tr w:rsidR="00B67FCD" w:rsidRPr="000E76A4" w14:paraId="4B691CA4" w14:textId="77777777" w:rsidTr="00734491">
        <w:trPr>
          <w:jc w:val="center"/>
        </w:trPr>
        <w:tc>
          <w:tcPr>
            <w:cnfStyle w:val="001000000000" w:firstRow="0" w:lastRow="0" w:firstColumn="1" w:lastColumn="0" w:oddVBand="0" w:evenVBand="0" w:oddHBand="0" w:evenHBand="0" w:firstRowFirstColumn="0" w:firstRowLastColumn="0" w:lastRowFirstColumn="0" w:lastRowLastColumn="0"/>
            <w:tcW w:w="774" w:type="dxa"/>
            <w:vAlign w:val="bottom"/>
          </w:tcPr>
          <w:p w14:paraId="583C5AA9" w14:textId="5F008CF1" w:rsidR="00B67FCD" w:rsidRPr="000E76A4" w:rsidRDefault="00B67FCD" w:rsidP="00B67FCD">
            <w:pPr>
              <w:spacing w:before="40" w:after="40"/>
              <w:jc w:val="center"/>
              <w:rPr>
                <w:rFonts w:asciiTheme="minorHAnsi" w:hAnsiTheme="minorHAnsi" w:cstheme="minorHAnsi"/>
              </w:rPr>
            </w:pPr>
            <w:r w:rsidRPr="000E76A4">
              <w:rPr>
                <w:rFonts w:asciiTheme="minorHAnsi" w:hAnsiTheme="minorHAnsi" w:cstheme="minorHAnsi"/>
                <w:color w:val="000000"/>
                <w:sz w:val="22"/>
                <w:szCs w:val="22"/>
              </w:rPr>
              <w:t>30</w:t>
            </w:r>
          </w:p>
        </w:tc>
        <w:tc>
          <w:tcPr>
            <w:tcW w:w="9144" w:type="dxa"/>
          </w:tcPr>
          <w:p w14:paraId="1E6EE395" w14:textId="0112532F" w:rsidR="00B67FCD" w:rsidRPr="000E76A4" w:rsidRDefault="003B65BD" w:rsidP="00B67FCD">
            <w:pPr>
              <w:spacing w:before="40"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hyperlink w:anchor="_ONTIMER_NOT_FOUND" w:history="1">
              <w:r w:rsidR="00B67FCD" w:rsidRPr="000E76A4">
                <w:rPr>
                  <w:rStyle w:val="Hyperlink"/>
                  <w:rFonts w:asciiTheme="minorHAnsi" w:hAnsiTheme="minorHAnsi" w:cstheme="minorHAnsi"/>
                </w:rPr>
                <w:t>ONTIMER_NOT_FOUND</w:t>
              </w:r>
            </w:hyperlink>
          </w:p>
        </w:tc>
      </w:tr>
      <w:tr w:rsidR="00B67FCD" w:rsidRPr="000E76A4" w14:paraId="35F6D920" w14:textId="77777777" w:rsidTr="00734491">
        <w:trPr>
          <w:jc w:val="center"/>
        </w:trPr>
        <w:tc>
          <w:tcPr>
            <w:cnfStyle w:val="001000000000" w:firstRow="0" w:lastRow="0" w:firstColumn="1" w:lastColumn="0" w:oddVBand="0" w:evenVBand="0" w:oddHBand="0" w:evenHBand="0" w:firstRowFirstColumn="0" w:firstRowLastColumn="0" w:lastRowFirstColumn="0" w:lastRowLastColumn="0"/>
            <w:tcW w:w="774" w:type="dxa"/>
            <w:vAlign w:val="bottom"/>
          </w:tcPr>
          <w:p w14:paraId="4ED85293" w14:textId="369DEF5E" w:rsidR="00B67FCD" w:rsidRPr="000E76A4" w:rsidRDefault="00B67FCD" w:rsidP="00B67FCD">
            <w:pPr>
              <w:spacing w:before="40" w:after="40"/>
              <w:jc w:val="center"/>
              <w:rPr>
                <w:rFonts w:asciiTheme="minorHAnsi" w:hAnsiTheme="minorHAnsi" w:cstheme="minorHAnsi"/>
              </w:rPr>
            </w:pPr>
            <w:r w:rsidRPr="000E76A4">
              <w:rPr>
                <w:rFonts w:asciiTheme="minorHAnsi" w:hAnsiTheme="minorHAnsi" w:cstheme="minorHAnsi"/>
                <w:color w:val="000000"/>
                <w:sz w:val="22"/>
                <w:szCs w:val="22"/>
              </w:rPr>
              <w:t>31</w:t>
            </w:r>
          </w:p>
        </w:tc>
        <w:tc>
          <w:tcPr>
            <w:tcW w:w="9144" w:type="dxa"/>
          </w:tcPr>
          <w:p w14:paraId="5BE4B9ED" w14:textId="76FEA1A8" w:rsidR="00B67FCD" w:rsidRPr="000E76A4" w:rsidRDefault="003B65BD" w:rsidP="00B67FCD">
            <w:pPr>
              <w:spacing w:before="40"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hyperlink w:anchor="_ONTIMER_EXCEEDING_RANGE" w:history="1">
              <w:r w:rsidR="00B67FCD" w:rsidRPr="000E76A4">
                <w:rPr>
                  <w:rStyle w:val="Hyperlink"/>
                  <w:rFonts w:asciiTheme="minorHAnsi" w:hAnsiTheme="minorHAnsi" w:cstheme="minorHAnsi"/>
                </w:rPr>
                <w:t>ONTIMER_EXCEEDING_RANGE</w:t>
              </w:r>
            </w:hyperlink>
          </w:p>
        </w:tc>
      </w:tr>
      <w:tr w:rsidR="00B67FCD" w:rsidRPr="000E76A4" w14:paraId="44ED0A19" w14:textId="77777777" w:rsidTr="00734491">
        <w:trPr>
          <w:jc w:val="center"/>
        </w:trPr>
        <w:tc>
          <w:tcPr>
            <w:cnfStyle w:val="001000000000" w:firstRow="0" w:lastRow="0" w:firstColumn="1" w:lastColumn="0" w:oddVBand="0" w:evenVBand="0" w:oddHBand="0" w:evenHBand="0" w:firstRowFirstColumn="0" w:firstRowLastColumn="0" w:lastRowFirstColumn="0" w:lastRowLastColumn="0"/>
            <w:tcW w:w="774" w:type="dxa"/>
            <w:vAlign w:val="bottom"/>
          </w:tcPr>
          <w:p w14:paraId="22DBF8A2" w14:textId="3E59A78F" w:rsidR="00B67FCD" w:rsidRPr="000E76A4" w:rsidRDefault="00B67FCD" w:rsidP="00B67FCD">
            <w:pPr>
              <w:spacing w:before="40" w:after="40"/>
              <w:jc w:val="center"/>
              <w:rPr>
                <w:rFonts w:asciiTheme="minorHAnsi" w:hAnsiTheme="minorHAnsi" w:cstheme="minorHAnsi"/>
              </w:rPr>
            </w:pPr>
            <w:r w:rsidRPr="000E76A4">
              <w:rPr>
                <w:rFonts w:asciiTheme="minorHAnsi" w:hAnsiTheme="minorHAnsi" w:cstheme="minorHAnsi"/>
                <w:color w:val="000000"/>
                <w:sz w:val="22"/>
                <w:szCs w:val="22"/>
              </w:rPr>
              <w:t>32</w:t>
            </w:r>
          </w:p>
        </w:tc>
        <w:tc>
          <w:tcPr>
            <w:tcW w:w="9144" w:type="dxa"/>
          </w:tcPr>
          <w:p w14:paraId="6BDE298D" w14:textId="23D73C7C" w:rsidR="00B67FCD" w:rsidRPr="000E76A4" w:rsidRDefault="003B65BD" w:rsidP="00B67FCD">
            <w:pPr>
              <w:spacing w:before="40"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hyperlink w:anchor="_OFFTIMER_NOT_FOUND" w:history="1">
              <w:r w:rsidR="00B67FCD" w:rsidRPr="000E76A4">
                <w:rPr>
                  <w:rStyle w:val="Hyperlink"/>
                  <w:rFonts w:asciiTheme="minorHAnsi" w:hAnsiTheme="minorHAnsi" w:cstheme="minorHAnsi"/>
                </w:rPr>
                <w:t>OFFTIMER_NOT_FOUND</w:t>
              </w:r>
            </w:hyperlink>
          </w:p>
        </w:tc>
      </w:tr>
      <w:tr w:rsidR="00B67FCD" w:rsidRPr="000E76A4" w14:paraId="39FCE0FB" w14:textId="77777777" w:rsidTr="00734491">
        <w:trPr>
          <w:jc w:val="center"/>
        </w:trPr>
        <w:tc>
          <w:tcPr>
            <w:cnfStyle w:val="001000000000" w:firstRow="0" w:lastRow="0" w:firstColumn="1" w:lastColumn="0" w:oddVBand="0" w:evenVBand="0" w:oddHBand="0" w:evenHBand="0" w:firstRowFirstColumn="0" w:firstRowLastColumn="0" w:lastRowFirstColumn="0" w:lastRowLastColumn="0"/>
            <w:tcW w:w="774" w:type="dxa"/>
            <w:vAlign w:val="bottom"/>
          </w:tcPr>
          <w:p w14:paraId="1A725E89" w14:textId="4A62265B" w:rsidR="00B67FCD" w:rsidRPr="000E76A4" w:rsidRDefault="00B67FCD" w:rsidP="00B67FCD">
            <w:pPr>
              <w:spacing w:before="40" w:after="40"/>
              <w:jc w:val="center"/>
              <w:rPr>
                <w:rFonts w:asciiTheme="minorHAnsi" w:hAnsiTheme="minorHAnsi" w:cstheme="minorHAnsi"/>
              </w:rPr>
            </w:pPr>
            <w:r w:rsidRPr="000E76A4">
              <w:rPr>
                <w:rFonts w:asciiTheme="minorHAnsi" w:hAnsiTheme="minorHAnsi" w:cstheme="minorHAnsi"/>
                <w:color w:val="000000"/>
                <w:sz w:val="22"/>
                <w:szCs w:val="22"/>
              </w:rPr>
              <w:t>33</w:t>
            </w:r>
          </w:p>
        </w:tc>
        <w:tc>
          <w:tcPr>
            <w:tcW w:w="9144" w:type="dxa"/>
          </w:tcPr>
          <w:p w14:paraId="30A1606C" w14:textId="321739F9" w:rsidR="00B67FCD" w:rsidRPr="000E76A4" w:rsidRDefault="003B65BD" w:rsidP="00B67FCD">
            <w:pPr>
              <w:spacing w:before="40"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hyperlink w:anchor="_OFFTIMER_EXCEEDING_RANGE" w:history="1">
              <w:r w:rsidR="00B67FCD" w:rsidRPr="000E76A4">
                <w:rPr>
                  <w:rStyle w:val="Hyperlink"/>
                  <w:rFonts w:asciiTheme="minorHAnsi" w:hAnsiTheme="minorHAnsi" w:cstheme="minorHAnsi"/>
                </w:rPr>
                <w:t>OFFTIMER_EXCEEDING_RANGE</w:t>
              </w:r>
            </w:hyperlink>
          </w:p>
        </w:tc>
      </w:tr>
      <w:tr w:rsidR="00B67FCD" w:rsidRPr="000E76A4" w14:paraId="2733472E" w14:textId="77777777" w:rsidTr="00734491">
        <w:trPr>
          <w:jc w:val="center"/>
        </w:trPr>
        <w:tc>
          <w:tcPr>
            <w:cnfStyle w:val="001000000000" w:firstRow="0" w:lastRow="0" w:firstColumn="1" w:lastColumn="0" w:oddVBand="0" w:evenVBand="0" w:oddHBand="0" w:evenHBand="0" w:firstRowFirstColumn="0" w:firstRowLastColumn="0" w:lastRowFirstColumn="0" w:lastRowLastColumn="0"/>
            <w:tcW w:w="774" w:type="dxa"/>
            <w:vAlign w:val="bottom"/>
          </w:tcPr>
          <w:p w14:paraId="19974C47" w14:textId="1B95F13C" w:rsidR="00B67FCD" w:rsidRPr="000E76A4" w:rsidRDefault="00B67FCD" w:rsidP="00B67FCD">
            <w:pPr>
              <w:spacing w:before="40" w:after="40"/>
              <w:jc w:val="center"/>
              <w:rPr>
                <w:rFonts w:asciiTheme="minorHAnsi" w:hAnsiTheme="minorHAnsi" w:cstheme="minorHAnsi"/>
              </w:rPr>
            </w:pPr>
            <w:r w:rsidRPr="000E76A4">
              <w:rPr>
                <w:rFonts w:asciiTheme="minorHAnsi" w:hAnsiTheme="minorHAnsi" w:cstheme="minorHAnsi"/>
                <w:color w:val="000000"/>
                <w:sz w:val="22"/>
                <w:szCs w:val="22"/>
              </w:rPr>
              <w:t>34</w:t>
            </w:r>
          </w:p>
        </w:tc>
        <w:tc>
          <w:tcPr>
            <w:tcW w:w="9144" w:type="dxa"/>
          </w:tcPr>
          <w:p w14:paraId="5C55F8AA" w14:textId="0D5E5E4C" w:rsidR="00B67FCD" w:rsidRPr="000E76A4" w:rsidRDefault="003B65BD" w:rsidP="00B67FCD">
            <w:pPr>
              <w:spacing w:before="40"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hyperlink w:anchor="_LOCKING_NOT_FOUND" w:history="1">
              <w:r w:rsidR="00B67FCD" w:rsidRPr="000E76A4">
                <w:rPr>
                  <w:rStyle w:val="Hyperlink"/>
                  <w:rFonts w:asciiTheme="minorHAnsi" w:hAnsiTheme="minorHAnsi" w:cstheme="minorHAnsi"/>
                </w:rPr>
                <w:t>LOCKING_NOT_FOUND</w:t>
              </w:r>
            </w:hyperlink>
          </w:p>
        </w:tc>
      </w:tr>
      <w:tr w:rsidR="00B67FCD" w:rsidRPr="000E76A4" w14:paraId="12BFE2B3" w14:textId="77777777" w:rsidTr="00734491">
        <w:trPr>
          <w:jc w:val="center"/>
        </w:trPr>
        <w:tc>
          <w:tcPr>
            <w:cnfStyle w:val="001000000000" w:firstRow="0" w:lastRow="0" w:firstColumn="1" w:lastColumn="0" w:oddVBand="0" w:evenVBand="0" w:oddHBand="0" w:evenHBand="0" w:firstRowFirstColumn="0" w:firstRowLastColumn="0" w:lastRowFirstColumn="0" w:lastRowLastColumn="0"/>
            <w:tcW w:w="774" w:type="dxa"/>
            <w:vAlign w:val="bottom"/>
          </w:tcPr>
          <w:p w14:paraId="6ED7765D" w14:textId="572D5AD9" w:rsidR="00B67FCD" w:rsidRPr="000E76A4" w:rsidRDefault="00B67FCD" w:rsidP="00B67FCD">
            <w:pPr>
              <w:spacing w:before="40" w:after="40"/>
              <w:jc w:val="center"/>
              <w:rPr>
                <w:rFonts w:asciiTheme="minorHAnsi" w:hAnsiTheme="minorHAnsi" w:cstheme="minorHAnsi"/>
              </w:rPr>
            </w:pPr>
            <w:r w:rsidRPr="000E76A4">
              <w:rPr>
                <w:rFonts w:asciiTheme="minorHAnsi" w:hAnsiTheme="minorHAnsi" w:cstheme="minorHAnsi"/>
                <w:color w:val="000000"/>
                <w:sz w:val="22"/>
                <w:szCs w:val="22"/>
              </w:rPr>
              <w:t>35</w:t>
            </w:r>
          </w:p>
        </w:tc>
        <w:tc>
          <w:tcPr>
            <w:tcW w:w="9144" w:type="dxa"/>
          </w:tcPr>
          <w:p w14:paraId="5AE4B350" w14:textId="3387010E" w:rsidR="00B67FCD" w:rsidRPr="000E76A4" w:rsidRDefault="003B65BD" w:rsidP="00B67FCD">
            <w:pPr>
              <w:spacing w:before="40"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hyperlink w:anchor="_LOCKING_EXCEEDING_RANGE" w:history="1">
              <w:r w:rsidR="00B67FCD" w:rsidRPr="000E76A4">
                <w:rPr>
                  <w:rStyle w:val="Hyperlink"/>
                  <w:rFonts w:asciiTheme="minorHAnsi" w:hAnsiTheme="minorHAnsi" w:cstheme="minorHAnsi"/>
                </w:rPr>
                <w:t>LOCKING_EXCEEDING_RANGE</w:t>
              </w:r>
            </w:hyperlink>
          </w:p>
        </w:tc>
      </w:tr>
      <w:tr w:rsidR="00B67FCD" w:rsidRPr="000E76A4" w14:paraId="3384C1E0" w14:textId="77777777" w:rsidTr="00734491">
        <w:trPr>
          <w:jc w:val="center"/>
        </w:trPr>
        <w:tc>
          <w:tcPr>
            <w:cnfStyle w:val="001000000000" w:firstRow="0" w:lastRow="0" w:firstColumn="1" w:lastColumn="0" w:oddVBand="0" w:evenVBand="0" w:oddHBand="0" w:evenHBand="0" w:firstRowFirstColumn="0" w:firstRowLastColumn="0" w:lastRowFirstColumn="0" w:lastRowLastColumn="0"/>
            <w:tcW w:w="774" w:type="dxa"/>
            <w:vAlign w:val="bottom"/>
          </w:tcPr>
          <w:p w14:paraId="25C21617" w14:textId="4BAEBC21" w:rsidR="00B67FCD" w:rsidRPr="000E76A4" w:rsidRDefault="00B67FCD" w:rsidP="00B67FCD">
            <w:pPr>
              <w:spacing w:before="40" w:after="40"/>
              <w:jc w:val="center"/>
              <w:rPr>
                <w:rFonts w:asciiTheme="minorHAnsi" w:hAnsiTheme="minorHAnsi" w:cstheme="minorHAnsi"/>
              </w:rPr>
            </w:pPr>
            <w:r w:rsidRPr="000E76A4">
              <w:rPr>
                <w:rFonts w:asciiTheme="minorHAnsi" w:hAnsiTheme="minorHAnsi" w:cstheme="minorHAnsi"/>
                <w:color w:val="000000"/>
                <w:sz w:val="22"/>
                <w:szCs w:val="22"/>
              </w:rPr>
              <w:t>36</w:t>
            </w:r>
          </w:p>
        </w:tc>
        <w:tc>
          <w:tcPr>
            <w:tcW w:w="9144" w:type="dxa"/>
          </w:tcPr>
          <w:p w14:paraId="21D640E8" w14:textId="4691D435" w:rsidR="00B67FCD" w:rsidRPr="000E76A4" w:rsidRDefault="003B65BD" w:rsidP="00B67FCD">
            <w:pPr>
              <w:spacing w:before="40"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hyperlink w:anchor="_TEMP_LOCK_UP_LIMIT_NOT_FOUND" w:history="1">
              <w:r w:rsidR="00B67FCD" w:rsidRPr="000E76A4">
                <w:rPr>
                  <w:rStyle w:val="Hyperlink"/>
                  <w:rFonts w:asciiTheme="minorHAnsi" w:hAnsiTheme="minorHAnsi" w:cstheme="minorHAnsi"/>
                </w:rPr>
                <w:t>TEMP_LOCK_UP_LIMIT_NOT_FOUND</w:t>
              </w:r>
            </w:hyperlink>
          </w:p>
        </w:tc>
      </w:tr>
      <w:tr w:rsidR="00B67FCD" w:rsidRPr="000E76A4" w14:paraId="5BF5D3F9" w14:textId="77777777" w:rsidTr="00734491">
        <w:trPr>
          <w:jc w:val="center"/>
        </w:trPr>
        <w:tc>
          <w:tcPr>
            <w:cnfStyle w:val="001000000000" w:firstRow="0" w:lastRow="0" w:firstColumn="1" w:lastColumn="0" w:oddVBand="0" w:evenVBand="0" w:oddHBand="0" w:evenHBand="0" w:firstRowFirstColumn="0" w:firstRowLastColumn="0" w:lastRowFirstColumn="0" w:lastRowLastColumn="0"/>
            <w:tcW w:w="774" w:type="dxa"/>
            <w:vAlign w:val="bottom"/>
          </w:tcPr>
          <w:p w14:paraId="5178ADC3" w14:textId="45C028D2" w:rsidR="00B67FCD" w:rsidRPr="000E76A4" w:rsidRDefault="00B67FCD" w:rsidP="00B67FCD">
            <w:pPr>
              <w:spacing w:before="40" w:after="40"/>
              <w:jc w:val="center"/>
              <w:rPr>
                <w:rFonts w:asciiTheme="minorHAnsi" w:hAnsiTheme="minorHAnsi" w:cstheme="minorHAnsi"/>
              </w:rPr>
            </w:pPr>
            <w:r w:rsidRPr="000E76A4">
              <w:rPr>
                <w:rFonts w:asciiTheme="minorHAnsi" w:hAnsiTheme="minorHAnsi" w:cstheme="minorHAnsi"/>
                <w:color w:val="000000"/>
                <w:sz w:val="22"/>
                <w:szCs w:val="22"/>
              </w:rPr>
              <w:t>37</w:t>
            </w:r>
          </w:p>
        </w:tc>
        <w:tc>
          <w:tcPr>
            <w:tcW w:w="9144" w:type="dxa"/>
          </w:tcPr>
          <w:p w14:paraId="1DAEF4E6" w14:textId="2B483220" w:rsidR="00B67FCD" w:rsidRPr="000E76A4" w:rsidRDefault="003B65BD" w:rsidP="00B67FCD">
            <w:pPr>
              <w:spacing w:before="40"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hyperlink w:anchor="_TEMP_LOCK_LOW_LIMIT_NOT_FOUND" w:history="1">
              <w:r w:rsidR="00B67FCD" w:rsidRPr="000E76A4">
                <w:rPr>
                  <w:rStyle w:val="Hyperlink"/>
                  <w:rFonts w:asciiTheme="minorHAnsi" w:hAnsiTheme="minorHAnsi" w:cstheme="minorHAnsi"/>
                </w:rPr>
                <w:t>TEMP_LOCK_LOW_LIMIT_NOT_FOUND</w:t>
              </w:r>
            </w:hyperlink>
          </w:p>
        </w:tc>
      </w:tr>
      <w:tr w:rsidR="00B67FCD" w:rsidRPr="000E76A4" w14:paraId="6F7CFB62" w14:textId="77777777" w:rsidTr="00734491">
        <w:trPr>
          <w:jc w:val="center"/>
        </w:trPr>
        <w:tc>
          <w:tcPr>
            <w:cnfStyle w:val="001000000000" w:firstRow="0" w:lastRow="0" w:firstColumn="1" w:lastColumn="0" w:oddVBand="0" w:evenVBand="0" w:oddHBand="0" w:evenHBand="0" w:firstRowFirstColumn="0" w:firstRowLastColumn="0" w:lastRowFirstColumn="0" w:lastRowLastColumn="0"/>
            <w:tcW w:w="774" w:type="dxa"/>
            <w:vAlign w:val="bottom"/>
          </w:tcPr>
          <w:p w14:paraId="08FD3425" w14:textId="06EFFEFA" w:rsidR="00B67FCD" w:rsidRPr="000E76A4" w:rsidRDefault="00B67FCD" w:rsidP="00B67FCD">
            <w:pPr>
              <w:spacing w:before="40" w:after="40"/>
              <w:jc w:val="center"/>
              <w:rPr>
                <w:rFonts w:asciiTheme="minorHAnsi" w:hAnsiTheme="minorHAnsi" w:cstheme="minorHAnsi"/>
              </w:rPr>
            </w:pPr>
            <w:r w:rsidRPr="000E76A4">
              <w:rPr>
                <w:rFonts w:asciiTheme="minorHAnsi" w:hAnsiTheme="minorHAnsi" w:cstheme="minorHAnsi"/>
                <w:color w:val="000000"/>
                <w:sz w:val="22"/>
                <w:szCs w:val="22"/>
              </w:rPr>
              <w:t>38</w:t>
            </w:r>
          </w:p>
        </w:tc>
        <w:tc>
          <w:tcPr>
            <w:tcW w:w="9144" w:type="dxa"/>
          </w:tcPr>
          <w:p w14:paraId="74C61E15" w14:textId="5A63FE26" w:rsidR="00B67FCD" w:rsidRPr="000E76A4" w:rsidRDefault="003B65BD" w:rsidP="00B67FCD">
            <w:pPr>
              <w:spacing w:before="40"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hyperlink w:anchor="_TEMP_LOCK_UP_LIMIT_EXCEEDS_ABS_TEMP" w:history="1">
              <w:r w:rsidR="00B67FCD" w:rsidRPr="000E76A4">
                <w:rPr>
                  <w:rStyle w:val="Hyperlink"/>
                  <w:rFonts w:asciiTheme="minorHAnsi" w:hAnsiTheme="minorHAnsi" w:cstheme="minorHAnsi"/>
                </w:rPr>
                <w:t>TEMP_LOCK_UP_LIMIT_EXCEEDS_ABS_TEMP_UP_LIMIT</w:t>
              </w:r>
            </w:hyperlink>
          </w:p>
        </w:tc>
      </w:tr>
      <w:tr w:rsidR="00B67FCD" w:rsidRPr="000E76A4" w14:paraId="7B84B31E" w14:textId="77777777" w:rsidTr="00734491">
        <w:trPr>
          <w:jc w:val="center"/>
        </w:trPr>
        <w:tc>
          <w:tcPr>
            <w:cnfStyle w:val="001000000000" w:firstRow="0" w:lastRow="0" w:firstColumn="1" w:lastColumn="0" w:oddVBand="0" w:evenVBand="0" w:oddHBand="0" w:evenHBand="0" w:firstRowFirstColumn="0" w:firstRowLastColumn="0" w:lastRowFirstColumn="0" w:lastRowLastColumn="0"/>
            <w:tcW w:w="774" w:type="dxa"/>
            <w:vAlign w:val="bottom"/>
          </w:tcPr>
          <w:p w14:paraId="14A32F12" w14:textId="0FEF7764" w:rsidR="00B67FCD" w:rsidRPr="000E76A4" w:rsidRDefault="00B67FCD" w:rsidP="00B67FCD">
            <w:pPr>
              <w:spacing w:before="40" w:after="40"/>
              <w:jc w:val="center"/>
              <w:rPr>
                <w:rFonts w:asciiTheme="minorHAnsi" w:hAnsiTheme="minorHAnsi" w:cstheme="minorHAnsi"/>
              </w:rPr>
            </w:pPr>
            <w:r w:rsidRPr="000E76A4">
              <w:rPr>
                <w:rFonts w:asciiTheme="minorHAnsi" w:hAnsiTheme="minorHAnsi" w:cstheme="minorHAnsi"/>
                <w:color w:val="000000"/>
                <w:sz w:val="22"/>
                <w:szCs w:val="22"/>
              </w:rPr>
              <w:t>39</w:t>
            </w:r>
          </w:p>
        </w:tc>
        <w:tc>
          <w:tcPr>
            <w:tcW w:w="9144" w:type="dxa"/>
          </w:tcPr>
          <w:p w14:paraId="53519317" w14:textId="4265F634" w:rsidR="00B67FCD" w:rsidRPr="000E76A4" w:rsidRDefault="003B65BD" w:rsidP="00B67FCD">
            <w:pPr>
              <w:spacing w:before="40"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hyperlink w:anchor="_TEMP_LOCK_LOW_LIMIT_EXCEEDS_ABS_TEM" w:history="1">
              <w:r w:rsidR="00B67FCD" w:rsidRPr="000E76A4">
                <w:rPr>
                  <w:rStyle w:val="Hyperlink"/>
                  <w:rFonts w:asciiTheme="minorHAnsi" w:hAnsiTheme="minorHAnsi" w:cstheme="minorHAnsi"/>
                </w:rPr>
                <w:t>TEMP_LOCK_LOW_LIMIT_EXCEEDS_ABS_TEMP_LOW_LIMIT</w:t>
              </w:r>
            </w:hyperlink>
          </w:p>
        </w:tc>
      </w:tr>
      <w:tr w:rsidR="00B67FCD" w:rsidRPr="000E76A4" w14:paraId="63B09FAA" w14:textId="77777777" w:rsidTr="00734491">
        <w:trPr>
          <w:jc w:val="center"/>
        </w:trPr>
        <w:tc>
          <w:tcPr>
            <w:cnfStyle w:val="001000000000" w:firstRow="0" w:lastRow="0" w:firstColumn="1" w:lastColumn="0" w:oddVBand="0" w:evenVBand="0" w:oddHBand="0" w:evenHBand="0" w:firstRowFirstColumn="0" w:firstRowLastColumn="0" w:lastRowFirstColumn="0" w:lastRowLastColumn="0"/>
            <w:tcW w:w="774" w:type="dxa"/>
            <w:vAlign w:val="bottom"/>
          </w:tcPr>
          <w:p w14:paraId="72B05B3E" w14:textId="273BF0B3" w:rsidR="00B67FCD" w:rsidRPr="000E76A4" w:rsidRDefault="00B67FCD" w:rsidP="00B67FCD">
            <w:pPr>
              <w:spacing w:before="40" w:after="40"/>
              <w:jc w:val="center"/>
              <w:rPr>
                <w:rFonts w:asciiTheme="minorHAnsi" w:hAnsiTheme="minorHAnsi" w:cstheme="minorHAnsi"/>
              </w:rPr>
            </w:pPr>
            <w:r w:rsidRPr="000E76A4">
              <w:rPr>
                <w:rFonts w:asciiTheme="minorHAnsi" w:hAnsiTheme="minorHAnsi" w:cstheme="minorHAnsi"/>
                <w:color w:val="000000"/>
                <w:sz w:val="22"/>
                <w:szCs w:val="22"/>
              </w:rPr>
              <w:t>40</w:t>
            </w:r>
          </w:p>
        </w:tc>
        <w:tc>
          <w:tcPr>
            <w:tcW w:w="9144" w:type="dxa"/>
          </w:tcPr>
          <w:p w14:paraId="72A94B09" w14:textId="00FEF086" w:rsidR="00B67FCD" w:rsidRPr="000E76A4" w:rsidRDefault="003B65BD" w:rsidP="00B67FCD">
            <w:pPr>
              <w:spacing w:before="40"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hyperlink w:anchor="_ILLOGICAL_LOCKING_TEMP_LIMIT" w:history="1">
              <w:r w:rsidR="00B67FCD" w:rsidRPr="000E76A4">
                <w:rPr>
                  <w:rStyle w:val="Hyperlink"/>
                  <w:rFonts w:asciiTheme="minorHAnsi" w:hAnsiTheme="minorHAnsi" w:cstheme="minorHAnsi"/>
                </w:rPr>
                <w:t>ILLOGICAL_LOCKING_TEMP_LIMIT</w:t>
              </w:r>
            </w:hyperlink>
          </w:p>
        </w:tc>
      </w:tr>
      <w:tr w:rsidR="00B67FCD" w:rsidRPr="000E76A4" w14:paraId="39D69CB0" w14:textId="77777777" w:rsidTr="00734491">
        <w:trPr>
          <w:jc w:val="center"/>
        </w:trPr>
        <w:tc>
          <w:tcPr>
            <w:cnfStyle w:val="001000000000" w:firstRow="0" w:lastRow="0" w:firstColumn="1" w:lastColumn="0" w:oddVBand="0" w:evenVBand="0" w:oddHBand="0" w:evenHBand="0" w:firstRowFirstColumn="0" w:firstRowLastColumn="0" w:lastRowFirstColumn="0" w:lastRowLastColumn="0"/>
            <w:tcW w:w="774" w:type="dxa"/>
            <w:vAlign w:val="bottom"/>
          </w:tcPr>
          <w:p w14:paraId="3E587168" w14:textId="77682476" w:rsidR="00B67FCD" w:rsidRPr="000E76A4" w:rsidRDefault="00B67FCD" w:rsidP="00B67FCD">
            <w:pPr>
              <w:spacing w:before="40" w:after="40"/>
              <w:jc w:val="center"/>
              <w:rPr>
                <w:rFonts w:asciiTheme="minorHAnsi" w:hAnsiTheme="minorHAnsi" w:cstheme="minorHAnsi"/>
              </w:rPr>
            </w:pPr>
            <w:r w:rsidRPr="000E76A4">
              <w:rPr>
                <w:rFonts w:asciiTheme="minorHAnsi" w:hAnsiTheme="minorHAnsi" w:cstheme="minorHAnsi"/>
                <w:color w:val="000000"/>
                <w:sz w:val="22"/>
                <w:szCs w:val="22"/>
              </w:rPr>
              <w:lastRenderedPageBreak/>
              <w:t>41</w:t>
            </w:r>
          </w:p>
        </w:tc>
        <w:tc>
          <w:tcPr>
            <w:tcW w:w="9144" w:type="dxa"/>
          </w:tcPr>
          <w:p w14:paraId="6203761A" w14:textId="0FF4BBD2" w:rsidR="00B67FCD" w:rsidRPr="000E76A4" w:rsidRDefault="003B65BD" w:rsidP="00B67FCD">
            <w:pPr>
              <w:spacing w:before="40"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hyperlink w:anchor="_PUBLISH_PERIOD_NOT_FOUND" w:history="1">
              <w:r w:rsidR="00B67FCD" w:rsidRPr="000E76A4">
                <w:rPr>
                  <w:rStyle w:val="Hyperlink"/>
                  <w:rFonts w:asciiTheme="minorHAnsi" w:hAnsiTheme="minorHAnsi" w:cstheme="minorHAnsi"/>
                </w:rPr>
                <w:t>PUBLISH_PERIOD_NOT_FOUND</w:t>
              </w:r>
            </w:hyperlink>
          </w:p>
        </w:tc>
      </w:tr>
      <w:tr w:rsidR="00B67FCD" w:rsidRPr="000E76A4" w14:paraId="203F803A" w14:textId="77777777" w:rsidTr="00734491">
        <w:trPr>
          <w:jc w:val="center"/>
        </w:trPr>
        <w:tc>
          <w:tcPr>
            <w:cnfStyle w:val="001000000000" w:firstRow="0" w:lastRow="0" w:firstColumn="1" w:lastColumn="0" w:oddVBand="0" w:evenVBand="0" w:oddHBand="0" w:evenHBand="0" w:firstRowFirstColumn="0" w:firstRowLastColumn="0" w:lastRowFirstColumn="0" w:lastRowLastColumn="0"/>
            <w:tcW w:w="774" w:type="dxa"/>
            <w:vAlign w:val="bottom"/>
          </w:tcPr>
          <w:p w14:paraId="1707D47B" w14:textId="7EC7467A" w:rsidR="00B67FCD" w:rsidRPr="000E76A4" w:rsidRDefault="00B67FCD" w:rsidP="00B67FCD">
            <w:pPr>
              <w:spacing w:before="40" w:after="40"/>
              <w:jc w:val="center"/>
              <w:rPr>
                <w:rFonts w:asciiTheme="minorHAnsi" w:hAnsiTheme="minorHAnsi" w:cstheme="minorHAnsi"/>
              </w:rPr>
            </w:pPr>
            <w:r w:rsidRPr="000E76A4">
              <w:rPr>
                <w:rFonts w:asciiTheme="minorHAnsi" w:hAnsiTheme="minorHAnsi" w:cstheme="minorHAnsi"/>
                <w:color w:val="000000"/>
                <w:sz w:val="22"/>
                <w:szCs w:val="22"/>
              </w:rPr>
              <w:t>42</w:t>
            </w:r>
          </w:p>
        </w:tc>
        <w:tc>
          <w:tcPr>
            <w:tcW w:w="9144" w:type="dxa"/>
          </w:tcPr>
          <w:p w14:paraId="226F3B37" w14:textId="09F4267A" w:rsidR="00B67FCD" w:rsidRPr="000E76A4" w:rsidRDefault="003B65BD" w:rsidP="00B67FCD">
            <w:pPr>
              <w:spacing w:before="40"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hyperlink w:anchor="_PUBLISH_PERIOD_EXCEEDS_RANGE" w:history="1">
              <w:r w:rsidR="00B67FCD" w:rsidRPr="000E76A4">
                <w:rPr>
                  <w:rStyle w:val="Hyperlink"/>
                  <w:rFonts w:asciiTheme="minorHAnsi" w:hAnsiTheme="minorHAnsi" w:cstheme="minorHAnsi"/>
                </w:rPr>
                <w:t>PUBLISH_PERIOD_EXCEEDS_RANGE</w:t>
              </w:r>
            </w:hyperlink>
          </w:p>
        </w:tc>
      </w:tr>
      <w:tr w:rsidR="00B67FCD" w:rsidRPr="000E76A4" w14:paraId="50A258F7" w14:textId="77777777" w:rsidTr="00734491">
        <w:trPr>
          <w:jc w:val="center"/>
        </w:trPr>
        <w:tc>
          <w:tcPr>
            <w:cnfStyle w:val="001000000000" w:firstRow="0" w:lastRow="0" w:firstColumn="1" w:lastColumn="0" w:oddVBand="0" w:evenVBand="0" w:oddHBand="0" w:evenHBand="0" w:firstRowFirstColumn="0" w:firstRowLastColumn="0" w:lastRowFirstColumn="0" w:lastRowLastColumn="0"/>
            <w:tcW w:w="774" w:type="dxa"/>
            <w:vAlign w:val="bottom"/>
          </w:tcPr>
          <w:p w14:paraId="7440B73D" w14:textId="7D9CC110" w:rsidR="00B67FCD" w:rsidRPr="000E76A4" w:rsidRDefault="00B67FCD" w:rsidP="00B67FCD">
            <w:pPr>
              <w:spacing w:before="40" w:after="40"/>
              <w:jc w:val="center"/>
              <w:rPr>
                <w:rFonts w:asciiTheme="minorHAnsi" w:hAnsiTheme="minorHAnsi" w:cstheme="minorHAnsi"/>
                <w:color w:val="000000"/>
                <w:sz w:val="22"/>
                <w:szCs w:val="22"/>
              </w:rPr>
            </w:pPr>
            <w:r w:rsidRPr="000E76A4">
              <w:rPr>
                <w:rFonts w:asciiTheme="minorHAnsi" w:hAnsiTheme="minorHAnsi" w:cstheme="minorHAnsi"/>
                <w:color w:val="000000"/>
                <w:sz w:val="22"/>
                <w:szCs w:val="22"/>
              </w:rPr>
              <w:t>43</w:t>
            </w:r>
          </w:p>
        </w:tc>
        <w:tc>
          <w:tcPr>
            <w:tcW w:w="9144" w:type="dxa"/>
          </w:tcPr>
          <w:p w14:paraId="71C29385" w14:textId="4F48388F" w:rsidR="00B67FCD" w:rsidRPr="000E76A4" w:rsidRDefault="003B65BD" w:rsidP="00B67FCD">
            <w:pPr>
              <w:spacing w:before="40"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hyperlink w:anchor="_MSG_SEQ_NO_EXCEEDING_RANGE" w:history="1">
              <w:r w:rsidR="00B67FCD" w:rsidRPr="000E76A4">
                <w:rPr>
                  <w:rStyle w:val="Hyperlink"/>
                  <w:rFonts w:asciiTheme="minorHAnsi" w:hAnsiTheme="minorHAnsi" w:cstheme="minorHAnsi"/>
                </w:rPr>
                <w:t>MSG_SEQ_NO_EXCEEDING_RANGE</w:t>
              </w:r>
            </w:hyperlink>
          </w:p>
        </w:tc>
      </w:tr>
      <w:tr w:rsidR="00B67FCD" w:rsidRPr="000E76A4" w14:paraId="34F8C62F" w14:textId="77777777" w:rsidTr="00734491">
        <w:trPr>
          <w:jc w:val="center"/>
        </w:trPr>
        <w:tc>
          <w:tcPr>
            <w:cnfStyle w:val="001000000000" w:firstRow="0" w:lastRow="0" w:firstColumn="1" w:lastColumn="0" w:oddVBand="0" w:evenVBand="0" w:oddHBand="0" w:evenHBand="0" w:firstRowFirstColumn="0" w:firstRowLastColumn="0" w:lastRowFirstColumn="0" w:lastRowLastColumn="0"/>
            <w:tcW w:w="774" w:type="dxa"/>
            <w:vAlign w:val="bottom"/>
          </w:tcPr>
          <w:p w14:paraId="30084267" w14:textId="0EC50B62" w:rsidR="00B67FCD" w:rsidRPr="000E76A4" w:rsidRDefault="00B67FCD" w:rsidP="00B67FCD">
            <w:pPr>
              <w:spacing w:before="40" w:after="40"/>
              <w:jc w:val="center"/>
              <w:rPr>
                <w:rFonts w:asciiTheme="minorHAnsi" w:hAnsiTheme="minorHAnsi" w:cstheme="minorHAnsi"/>
                <w:color w:val="000000"/>
                <w:sz w:val="22"/>
                <w:szCs w:val="22"/>
              </w:rPr>
            </w:pPr>
            <w:r w:rsidRPr="000E76A4">
              <w:rPr>
                <w:rFonts w:asciiTheme="minorHAnsi" w:hAnsiTheme="minorHAnsi" w:cstheme="minorHAnsi"/>
                <w:color w:val="000000"/>
                <w:sz w:val="22"/>
                <w:szCs w:val="22"/>
              </w:rPr>
              <w:t>44</w:t>
            </w:r>
          </w:p>
        </w:tc>
        <w:tc>
          <w:tcPr>
            <w:tcW w:w="9144" w:type="dxa"/>
          </w:tcPr>
          <w:p w14:paraId="47E84701" w14:textId="6B919B92" w:rsidR="00B67FCD" w:rsidRPr="000E76A4" w:rsidRDefault="003B65BD" w:rsidP="00B67FCD">
            <w:pPr>
              <w:spacing w:before="40"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hyperlink w:anchor="_NODE_SER_NO_INVALID" w:history="1">
              <w:r w:rsidR="00B67FCD" w:rsidRPr="000E76A4">
                <w:rPr>
                  <w:rStyle w:val="Hyperlink"/>
                  <w:rFonts w:asciiTheme="minorHAnsi" w:hAnsiTheme="minorHAnsi" w:cstheme="minorHAnsi"/>
                </w:rPr>
                <w:t>NODE_SER_NO_INVALID</w:t>
              </w:r>
            </w:hyperlink>
          </w:p>
        </w:tc>
      </w:tr>
      <w:tr w:rsidR="00B67FCD" w:rsidRPr="000E76A4" w14:paraId="33CF91AB" w14:textId="77777777" w:rsidTr="00734491">
        <w:trPr>
          <w:jc w:val="center"/>
        </w:trPr>
        <w:tc>
          <w:tcPr>
            <w:cnfStyle w:val="001000000000" w:firstRow="0" w:lastRow="0" w:firstColumn="1" w:lastColumn="0" w:oddVBand="0" w:evenVBand="0" w:oddHBand="0" w:evenHBand="0" w:firstRowFirstColumn="0" w:firstRowLastColumn="0" w:lastRowFirstColumn="0" w:lastRowLastColumn="0"/>
            <w:tcW w:w="774" w:type="dxa"/>
            <w:vAlign w:val="bottom"/>
          </w:tcPr>
          <w:p w14:paraId="1D03FD28" w14:textId="4D02057F" w:rsidR="00B67FCD" w:rsidRPr="000E76A4" w:rsidRDefault="00B67FCD" w:rsidP="00B67FCD">
            <w:pPr>
              <w:spacing w:before="40" w:after="40"/>
              <w:jc w:val="center"/>
              <w:rPr>
                <w:rFonts w:asciiTheme="minorHAnsi" w:hAnsiTheme="minorHAnsi" w:cstheme="minorHAnsi"/>
                <w:color w:val="000000"/>
                <w:sz w:val="22"/>
                <w:szCs w:val="22"/>
              </w:rPr>
            </w:pPr>
            <w:r w:rsidRPr="000E76A4">
              <w:rPr>
                <w:rFonts w:asciiTheme="minorHAnsi" w:hAnsiTheme="minorHAnsi" w:cstheme="minorHAnsi"/>
                <w:color w:val="000000"/>
                <w:sz w:val="22"/>
                <w:szCs w:val="22"/>
              </w:rPr>
              <w:t>45</w:t>
            </w:r>
          </w:p>
        </w:tc>
        <w:tc>
          <w:tcPr>
            <w:tcW w:w="9144" w:type="dxa"/>
          </w:tcPr>
          <w:p w14:paraId="3D139889" w14:textId="692FECA5" w:rsidR="00B67FCD" w:rsidRPr="000E76A4" w:rsidRDefault="003B65BD" w:rsidP="00B67FCD">
            <w:pPr>
              <w:spacing w:before="40"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hyperlink w:anchor="_RESET_DEVICE_NOT_FOUND" w:history="1">
              <w:r w:rsidR="00B67FCD" w:rsidRPr="000E76A4">
                <w:rPr>
                  <w:rStyle w:val="Hyperlink"/>
                  <w:rFonts w:asciiTheme="minorHAnsi" w:hAnsiTheme="minorHAnsi" w:cstheme="minorHAnsi"/>
                </w:rPr>
                <w:t>RESET_DEVICE_NOT_FOUND</w:t>
              </w:r>
            </w:hyperlink>
          </w:p>
        </w:tc>
      </w:tr>
      <w:tr w:rsidR="00B67FCD" w:rsidRPr="000E76A4" w14:paraId="1DC04D87" w14:textId="77777777" w:rsidTr="00734491">
        <w:trPr>
          <w:jc w:val="center"/>
        </w:trPr>
        <w:tc>
          <w:tcPr>
            <w:cnfStyle w:val="001000000000" w:firstRow="0" w:lastRow="0" w:firstColumn="1" w:lastColumn="0" w:oddVBand="0" w:evenVBand="0" w:oddHBand="0" w:evenHBand="0" w:firstRowFirstColumn="0" w:firstRowLastColumn="0" w:lastRowFirstColumn="0" w:lastRowLastColumn="0"/>
            <w:tcW w:w="774" w:type="dxa"/>
            <w:vAlign w:val="bottom"/>
          </w:tcPr>
          <w:p w14:paraId="04E1B29D" w14:textId="622BBEB4" w:rsidR="00B67FCD" w:rsidRPr="000E76A4" w:rsidRDefault="00B67FCD" w:rsidP="00B67FCD">
            <w:pPr>
              <w:spacing w:before="40" w:after="40"/>
              <w:jc w:val="center"/>
              <w:rPr>
                <w:rFonts w:asciiTheme="minorHAnsi" w:hAnsiTheme="minorHAnsi" w:cstheme="minorHAnsi"/>
                <w:color w:val="000000"/>
                <w:sz w:val="22"/>
                <w:szCs w:val="22"/>
              </w:rPr>
            </w:pPr>
            <w:r w:rsidRPr="000E76A4">
              <w:rPr>
                <w:rFonts w:asciiTheme="minorHAnsi" w:hAnsiTheme="minorHAnsi" w:cstheme="minorHAnsi"/>
                <w:color w:val="000000"/>
                <w:sz w:val="22"/>
                <w:szCs w:val="22"/>
              </w:rPr>
              <w:t>46</w:t>
            </w:r>
          </w:p>
        </w:tc>
        <w:tc>
          <w:tcPr>
            <w:tcW w:w="9144" w:type="dxa"/>
          </w:tcPr>
          <w:p w14:paraId="618DF36B" w14:textId="3E843A76" w:rsidR="00B67FCD" w:rsidRPr="000E76A4" w:rsidRDefault="003B65BD" w:rsidP="00B67FCD">
            <w:pPr>
              <w:spacing w:before="40"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hyperlink w:anchor="_LOGGING_FLAG_NOT_FOUND" w:history="1">
              <w:r w:rsidR="00B67FCD" w:rsidRPr="000E76A4">
                <w:rPr>
                  <w:rStyle w:val="Hyperlink"/>
                  <w:rFonts w:asciiTheme="minorHAnsi" w:hAnsiTheme="minorHAnsi" w:cstheme="minorHAnsi"/>
                </w:rPr>
                <w:t>LOGGING_FLAG_NOT_FOUND</w:t>
              </w:r>
            </w:hyperlink>
          </w:p>
        </w:tc>
      </w:tr>
      <w:tr w:rsidR="00414337" w:rsidRPr="000E76A4" w14:paraId="1E5037D0" w14:textId="77777777" w:rsidTr="00734491">
        <w:trPr>
          <w:jc w:val="center"/>
        </w:trPr>
        <w:tc>
          <w:tcPr>
            <w:cnfStyle w:val="001000000000" w:firstRow="0" w:lastRow="0" w:firstColumn="1" w:lastColumn="0" w:oddVBand="0" w:evenVBand="0" w:oddHBand="0" w:evenHBand="0" w:firstRowFirstColumn="0" w:firstRowLastColumn="0" w:lastRowFirstColumn="0" w:lastRowLastColumn="0"/>
            <w:tcW w:w="774" w:type="dxa"/>
            <w:vAlign w:val="bottom"/>
          </w:tcPr>
          <w:p w14:paraId="66BE92F4" w14:textId="0EF2FDAD" w:rsidR="00414337" w:rsidRPr="000E76A4" w:rsidRDefault="00414337" w:rsidP="00B67FCD">
            <w:pPr>
              <w:spacing w:before="40" w:after="40"/>
              <w:jc w:val="center"/>
              <w:rPr>
                <w:rFonts w:asciiTheme="minorHAnsi" w:hAnsiTheme="minorHAnsi" w:cstheme="minorHAnsi"/>
                <w:color w:val="000000"/>
                <w:sz w:val="22"/>
                <w:szCs w:val="22"/>
              </w:rPr>
            </w:pPr>
            <w:r w:rsidRPr="000E76A4">
              <w:rPr>
                <w:rFonts w:asciiTheme="minorHAnsi" w:hAnsiTheme="minorHAnsi" w:cstheme="minorHAnsi"/>
                <w:color w:val="000000"/>
                <w:sz w:val="22"/>
                <w:szCs w:val="22"/>
              </w:rPr>
              <w:t>47</w:t>
            </w:r>
          </w:p>
        </w:tc>
        <w:tc>
          <w:tcPr>
            <w:tcW w:w="9144" w:type="dxa"/>
          </w:tcPr>
          <w:p w14:paraId="38187BC0" w14:textId="7C1EB3D7" w:rsidR="00414337" w:rsidRPr="000E76A4" w:rsidRDefault="003B65BD" w:rsidP="00B67FCD">
            <w:pPr>
              <w:spacing w:before="40"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hyperlink w:anchor="_AC_REMOTE_UNSUPPORTED" w:history="1">
              <w:r w:rsidR="00414337" w:rsidRPr="000E76A4">
                <w:rPr>
                  <w:rStyle w:val="Hyperlink"/>
                  <w:rFonts w:asciiTheme="minorHAnsi" w:hAnsiTheme="minorHAnsi" w:cstheme="minorHAnsi"/>
                </w:rPr>
                <w:t>AC_REMOTE_UNSUPPORTED</w:t>
              </w:r>
            </w:hyperlink>
          </w:p>
        </w:tc>
      </w:tr>
      <w:tr w:rsidR="00891AC2" w:rsidRPr="000E76A4" w14:paraId="2C657CB7" w14:textId="77777777" w:rsidTr="00734491">
        <w:trPr>
          <w:jc w:val="center"/>
        </w:trPr>
        <w:tc>
          <w:tcPr>
            <w:cnfStyle w:val="001000000000" w:firstRow="0" w:lastRow="0" w:firstColumn="1" w:lastColumn="0" w:oddVBand="0" w:evenVBand="0" w:oddHBand="0" w:evenHBand="0" w:firstRowFirstColumn="0" w:firstRowLastColumn="0" w:lastRowFirstColumn="0" w:lastRowLastColumn="0"/>
            <w:tcW w:w="774" w:type="dxa"/>
            <w:vAlign w:val="bottom"/>
          </w:tcPr>
          <w:p w14:paraId="04F160B9" w14:textId="3E50715C" w:rsidR="00891AC2" w:rsidRPr="000E76A4" w:rsidRDefault="00891AC2" w:rsidP="00B67FCD">
            <w:pPr>
              <w:spacing w:before="40" w:after="40"/>
              <w:jc w:val="center"/>
              <w:rPr>
                <w:rFonts w:asciiTheme="minorHAnsi" w:hAnsiTheme="minorHAnsi" w:cstheme="minorHAnsi"/>
                <w:color w:val="000000"/>
                <w:sz w:val="22"/>
                <w:szCs w:val="22"/>
              </w:rPr>
            </w:pPr>
            <w:r w:rsidRPr="000E76A4">
              <w:rPr>
                <w:rFonts w:asciiTheme="minorHAnsi" w:hAnsiTheme="minorHAnsi" w:cstheme="minorHAnsi"/>
                <w:color w:val="000000"/>
                <w:sz w:val="22"/>
                <w:szCs w:val="22"/>
              </w:rPr>
              <w:t>48</w:t>
            </w:r>
          </w:p>
        </w:tc>
        <w:tc>
          <w:tcPr>
            <w:tcW w:w="9144" w:type="dxa"/>
          </w:tcPr>
          <w:p w14:paraId="3B18403F" w14:textId="48EAA721" w:rsidR="00891AC2" w:rsidRPr="000E76A4" w:rsidRDefault="003B65BD" w:rsidP="00B67FCD">
            <w:pPr>
              <w:spacing w:before="40"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hyperlink w:anchor="_JSON_PACKET_INVALID" w:history="1">
              <w:r w:rsidR="0006770F" w:rsidRPr="000E76A4">
                <w:rPr>
                  <w:rStyle w:val="Hyperlink"/>
                  <w:rFonts w:asciiTheme="minorHAnsi" w:hAnsiTheme="minorHAnsi" w:cstheme="minorHAnsi"/>
                </w:rPr>
                <w:t>JSON_PACKET_INVALID</w:t>
              </w:r>
            </w:hyperlink>
          </w:p>
        </w:tc>
      </w:tr>
      <w:tr w:rsidR="00B36453" w:rsidRPr="000E76A4" w14:paraId="7F181DFF" w14:textId="77777777" w:rsidTr="00734491">
        <w:trPr>
          <w:jc w:val="center"/>
        </w:trPr>
        <w:tc>
          <w:tcPr>
            <w:cnfStyle w:val="001000000000" w:firstRow="0" w:lastRow="0" w:firstColumn="1" w:lastColumn="0" w:oddVBand="0" w:evenVBand="0" w:oddHBand="0" w:evenHBand="0" w:firstRowFirstColumn="0" w:firstRowLastColumn="0" w:lastRowFirstColumn="0" w:lastRowLastColumn="0"/>
            <w:tcW w:w="774" w:type="dxa"/>
            <w:vAlign w:val="bottom"/>
          </w:tcPr>
          <w:p w14:paraId="5D06D9A3" w14:textId="512EEC56" w:rsidR="00B36453" w:rsidRPr="000E76A4" w:rsidRDefault="00B36453" w:rsidP="00B67FCD">
            <w:pPr>
              <w:spacing w:before="40" w:after="40"/>
              <w:jc w:val="center"/>
              <w:rPr>
                <w:rFonts w:asciiTheme="minorHAnsi" w:hAnsiTheme="minorHAnsi" w:cstheme="minorHAnsi"/>
                <w:color w:val="000000"/>
                <w:sz w:val="22"/>
                <w:szCs w:val="22"/>
              </w:rPr>
            </w:pPr>
            <w:r w:rsidRPr="000E76A4">
              <w:rPr>
                <w:rFonts w:asciiTheme="minorHAnsi" w:hAnsiTheme="minorHAnsi" w:cstheme="minorHAnsi"/>
                <w:color w:val="000000"/>
                <w:sz w:val="22"/>
                <w:szCs w:val="22"/>
              </w:rPr>
              <w:t>49</w:t>
            </w:r>
          </w:p>
        </w:tc>
        <w:tc>
          <w:tcPr>
            <w:tcW w:w="9144" w:type="dxa"/>
          </w:tcPr>
          <w:p w14:paraId="6AD817DB" w14:textId="1E80629E" w:rsidR="00B36453" w:rsidRPr="000E76A4" w:rsidRDefault="00B36453" w:rsidP="00B67FCD">
            <w:pPr>
              <w:spacing w:before="40"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TEACHING_UNSUCCESSFUL</w:t>
            </w:r>
          </w:p>
        </w:tc>
      </w:tr>
      <w:tr w:rsidR="00854BFD" w:rsidRPr="000E76A4" w14:paraId="75519693" w14:textId="77777777" w:rsidTr="00734491">
        <w:trPr>
          <w:jc w:val="center"/>
        </w:trPr>
        <w:tc>
          <w:tcPr>
            <w:cnfStyle w:val="001000000000" w:firstRow="0" w:lastRow="0" w:firstColumn="1" w:lastColumn="0" w:oddVBand="0" w:evenVBand="0" w:oddHBand="0" w:evenHBand="0" w:firstRowFirstColumn="0" w:firstRowLastColumn="0" w:lastRowFirstColumn="0" w:lastRowLastColumn="0"/>
            <w:tcW w:w="774" w:type="dxa"/>
            <w:vAlign w:val="bottom"/>
          </w:tcPr>
          <w:p w14:paraId="3961F984" w14:textId="33D79F9C" w:rsidR="00854BFD" w:rsidRPr="000E76A4" w:rsidRDefault="00854BFD" w:rsidP="00854BFD">
            <w:pPr>
              <w:spacing w:before="40" w:after="40"/>
              <w:jc w:val="center"/>
              <w:rPr>
                <w:rFonts w:asciiTheme="minorHAnsi" w:hAnsiTheme="minorHAnsi" w:cstheme="minorHAnsi"/>
              </w:rPr>
            </w:pPr>
            <w:r w:rsidRPr="000E76A4">
              <w:rPr>
                <w:rFonts w:asciiTheme="minorHAnsi" w:hAnsiTheme="minorHAnsi" w:cstheme="minorHAnsi"/>
              </w:rPr>
              <w:t>999</w:t>
            </w:r>
          </w:p>
        </w:tc>
        <w:tc>
          <w:tcPr>
            <w:tcW w:w="9144" w:type="dxa"/>
          </w:tcPr>
          <w:p w14:paraId="7EAE070E" w14:textId="5E4B633B" w:rsidR="00854BFD" w:rsidRPr="000E76A4" w:rsidRDefault="003B65BD" w:rsidP="00854BFD">
            <w:pPr>
              <w:spacing w:before="40"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hyperlink w:anchor="_FORBIDDEN_OPERATION" w:history="1">
              <w:r w:rsidR="00854BFD" w:rsidRPr="000E76A4">
                <w:rPr>
                  <w:rStyle w:val="Hyperlink"/>
                  <w:rFonts w:asciiTheme="minorHAnsi" w:hAnsiTheme="minorHAnsi" w:cstheme="minorHAnsi"/>
                </w:rPr>
                <w:t>FORBIDDEN_OPERATION</w:t>
              </w:r>
            </w:hyperlink>
          </w:p>
        </w:tc>
      </w:tr>
      <w:tr w:rsidR="00854BFD" w:rsidRPr="000E76A4" w14:paraId="2515E1EA" w14:textId="77777777" w:rsidTr="00734491">
        <w:trPr>
          <w:jc w:val="center"/>
        </w:trPr>
        <w:tc>
          <w:tcPr>
            <w:cnfStyle w:val="001000000000" w:firstRow="0" w:lastRow="0" w:firstColumn="1" w:lastColumn="0" w:oddVBand="0" w:evenVBand="0" w:oddHBand="0" w:evenHBand="0" w:firstRowFirstColumn="0" w:firstRowLastColumn="0" w:lastRowFirstColumn="0" w:lastRowLastColumn="0"/>
            <w:tcW w:w="774" w:type="dxa"/>
            <w:vAlign w:val="bottom"/>
          </w:tcPr>
          <w:p w14:paraId="6E92CBCF" w14:textId="07BB9089" w:rsidR="00854BFD" w:rsidRPr="000E76A4" w:rsidRDefault="00854BFD" w:rsidP="00854BFD">
            <w:pPr>
              <w:spacing w:before="40" w:after="40"/>
              <w:jc w:val="center"/>
              <w:rPr>
                <w:rFonts w:asciiTheme="minorHAnsi" w:hAnsiTheme="minorHAnsi" w:cstheme="minorHAnsi"/>
              </w:rPr>
            </w:pPr>
            <w:r w:rsidRPr="000E76A4">
              <w:rPr>
                <w:rFonts w:asciiTheme="minorHAnsi" w:hAnsiTheme="minorHAnsi" w:cstheme="minorHAnsi"/>
              </w:rPr>
              <w:t>9999</w:t>
            </w:r>
          </w:p>
        </w:tc>
        <w:tc>
          <w:tcPr>
            <w:tcW w:w="9144" w:type="dxa"/>
          </w:tcPr>
          <w:p w14:paraId="10A1AA7B" w14:textId="4F020DCE" w:rsidR="00854BFD" w:rsidRPr="000E76A4" w:rsidRDefault="003B65BD" w:rsidP="00854BFD">
            <w:pPr>
              <w:spacing w:before="40"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hyperlink w:anchor="_UNKNOWN_ERROR_CODE" w:history="1">
              <w:r w:rsidR="00854BFD" w:rsidRPr="000E76A4">
                <w:rPr>
                  <w:rStyle w:val="Hyperlink"/>
                  <w:rFonts w:asciiTheme="minorHAnsi" w:hAnsiTheme="minorHAnsi" w:cstheme="minorHAnsi"/>
                </w:rPr>
                <w:t>UNKNOWN ERROR CODE</w:t>
              </w:r>
            </w:hyperlink>
          </w:p>
        </w:tc>
      </w:tr>
    </w:tbl>
    <w:p w14:paraId="31F6B282" w14:textId="196E4B1C" w:rsidR="0040759C" w:rsidRPr="000E76A4" w:rsidRDefault="0040759C" w:rsidP="001C1294">
      <w:pPr>
        <w:rPr>
          <w:rFonts w:asciiTheme="minorHAnsi" w:hAnsiTheme="minorHAnsi" w:cstheme="minorHAnsi"/>
        </w:rPr>
      </w:pPr>
      <w:bookmarkStart w:id="76" w:name="_Toc162878787"/>
      <w:bookmarkStart w:id="77" w:name="_Toc163739572"/>
      <w:bookmarkStart w:id="78" w:name="_Toc162878791"/>
      <w:bookmarkStart w:id="79" w:name="_Toc163739576"/>
      <w:bookmarkStart w:id="80" w:name="_Toc169605319"/>
      <w:bookmarkStart w:id="81" w:name="_Toc169613316"/>
      <w:bookmarkStart w:id="82" w:name="_Toc169782107"/>
      <w:bookmarkStart w:id="83" w:name="_Toc169801997"/>
      <w:bookmarkEnd w:id="76"/>
      <w:bookmarkEnd w:id="77"/>
      <w:bookmarkEnd w:id="78"/>
      <w:bookmarkEnd w:id="79"/>
      <w:bookmarkEnd w:id="80"/>
      <w:bookmarkEnd w:id="81"/>
      <w:bookmarkEnd w:id="82"/>
      <w:bookmarkEnd w:id="83"/>
    </w:p>
    <w:p w14:paraId="043F33CE" w14:textId="77777777" w:rsidR="006E7E9C" w:rsidRPr="000E76A4" w:rsidRDefault="006E7E9C" w:rsidP="004F476A">
      <w:pPr>
        <w:pStyle w:val="Heading3"/>
        <w:jc w:val="both"/>
        <w:rPr>
          <w:rFonts w:asciiTheme="minorHAnsi" w:hAnsiTheme="minorHAnsi" w:cstheme="minorHAnsi"/>
        </w:rPr>
      </w:pPr>
      <w:bookmarkStart w:id="84" w:name="_FAILURE"/>
      <w:bookmarkStart w:id="85" w:name="_Toc162878795"/>
      <w:bookmarkStart w:id="86" w:name="_Toc173250360"/>
      <w:bookmarkEnd w:id="84"/>
      <w:r w:rsidRPr="000E76A4">
        <w:rPr>
          <w:rFonts w:asciiTheme="minorHAnsi" w:hAnsiTheme="minorHAnsi" w:cstheme="minorHAnsi"/>
        </w:rPr>
        <w:t>FAILURE</w:t>
      </w:r>
      <w:bookmarkEnd w:id="86"/>
      <w:r w:rsidRPr="000E76A4">
        <w:rPr>
          <w:rFonts w:asciiTheme="minorHAnsi" w:hAnsiTheme="minorHAnsi" w:cstheme="minorHAnsi"/>
        </w:rPr>
        <w:t xml:space="preserve"> </w:t>
      </w:r>
    </w:p>
    <w:p w14:paraId="339954D3" w14:textId="1F941DBD" w:rsidR="00F72B12" w:rsidRPr="000E76A4" w:rsidRDefault="000A255E" w:rsidP="004F476A">
      <w:pPr>
        <w:ind w:firstLine="720"/>
        <w:jc w:val="both"/>
        <w:rPr>
          <w:rFonts w:asciiTheme="minorHAnsi" w:hAnsiTheme="minorHAnsi" w:cstheme="minorHAnsi"/>
        </w:rPr>
      </w:pPr>
      <w:r w:rsidRPr="000E76A4">
        <w:rPr>
          <w:rFonts w:asciiTheme="minorHAnsi" w:hAnsiTheme="minorHAnsi" w:cstheme="minorHAnsi"/>
        </w:rPr>
        <w:t>This error code is g</w:t>
      </w:r>
      <w:r w:rsidR="001A4760" w:rsidRPr="000E76A4">
        <w:rPr>
          <w:rFonts w:asciiTheme="minorHAnsi" w:hAnsiTheme="minorHAnsi" w:cstheme="minorHAnsi"/>
        </w:rPr>
        <w:t xml:space="preserve">enerated when the desired operation fails to perform. Although currently not being used in any ACKs. </w:t>
      </w:r>
    </w:p>
    <w:p w14:paraId="37EC1118" w14:textId="77777777" w:rsidR="006E7E9C" w:rsidRPr="000E76A4" w:rsidRDefault="006E7E9C" w:rsidP="004F476A">
      <w:pPr>
        <w:pStyle w:val="Heading3"/>
        <w:jc w:val="both"/>
        <w:rPr>
          <w:rFonts w:asciiTheme="minorHAnsi" w:hAnsiTheme="minorHAnsi" w:cstheme="minorHAnsi"/>
        </w:rPr>
      </w:pPr>
      <w:bookmarkStart w:id="87" w:name="_SUCCESS"/>
      <w:bookmarkStart w:id="88" w:name="_Toc173250361"/>
      <w:bookmarkEnd w:id="87"/>
      <w:r w:rsidRPr="000E76A4">
        <w:rPr>
          <w:rFonts w:asciiTheme="minorHAnsi" w:hAnsiTheme="minorHAnsi" w:cstheme="minorHAnsi"/>
        </w:rPr>
        <w:t>SUCCESS</w:t>
      </w:r>
      <w:bookmarkEnd w:id="88"/>
      <w:r w:rsidRPr="000E76A4">
        <w:rPr>
          <w:rFonts w:asciiTheme="minorHAnsi" w:hAnsiTheme="minorHAnsi" w:cstheme="minorHAnsi"/>
        </w:rPr>
        <w:t xml:space="preserve"> </w:t>
      </w:r>
    </w:p>
    <w:p w14:paraId="45BD0FE7" w14:textId="67F8C307" w:rsidR="001A4760" w:rsidRPr="000E76A4" w:rsidRDefault="000A255E" w:rsidP="004F476A">
      <w:pPr>
        <w:ind w:firstLine="720"/>
        <w:jc w:val="both"/>
        <w:rPr>
          <w:rFonts w:asciiTheme="minorHAnsi" w:hAnsiTheme="minorHAnsi" w:cstheme="minorHAnsi"/>
        </w:rPr>
      </w:pPr>
      <w:r w:rsidRPr="000E76A4">
        <w:rPr>
          <w:rFonts w:asciiTheme="minorHAnsi" w:hAnsiTheme="minorHAnsi" w:cstheme="minorHAnsi"/>
        </w:rPr>
        <w:t>This error code is g</w:t>
      </w:r>
      <w:r w:rsidR="001A4760" w:rsidRPr="000E76A4">
        <w:rPr>
          <w:rFonts w:asciiTheme="minorHAnsi" w:hAnsiTheme="minorHAnsi" w:cstheme="minorHAnsi"/>
        </w:rPr>
        <w:t>enerated when the desired operation is successful.</w:t>
      </w:r>
      <w:r w:rsidR="009C70A2" w:rsidRPr="000E76A4">
        <w:rPr>
          <w:rFonts w:asciiTheme="minorHAnsi" w:hAnsiTheme="minorHAnsi" w:cstheme="minorHAnsi"/>
        </w:rPr>
        <w:t xml:space="preserve"> </w:t>
      </w:r>
    </w:p>
    <w:p w14:paraId="3540FB3D" w14:textId="77777777" w:rsidR="006E7E9C" w:rsidRPr="000E76A4" w:rsidRDefault="006E7E9C" w:rsidP="004F476A">
      <w:pPr>
        <w:pStyle w:val="Heading3"/>
        <w:jc w:val="both"/>
        <w:rPr>
          <w:rFonts w:asciiTheme="minorHAnsi" w:hAnsiTheme="minorHAnsi" w:cstheme="minorHAnsi"/>
        </w:rPr>
      </w:pPr>
      <w:bookmarkStart w:id="89" w:name="_JSON_PACKET_ID_NOT_FOUND"/>
      <w:bookmarkStart w:id="90" w:name="_Toc173250362"/>
      <w:bookmarkEnd w:id="89"/>
      <w:r w:rsidRPr="000E76A4">
        <w:rPr>
          <w:rFonts w:asciiTheme="minorHAnsi" w:hAnsiTheme="minorHAnsi" w:cstheme="minorHAnsi"/>
        </w:rPr>
        <w:t>JSON_PACKET_ID_NOT_FOUND</w:t>
      </w:r>
      <w:bookmarkEnd w:id="90"/>
      <w:r w:rsidRPr="000E76A4">
        <w:rPr>
          <w:rFonts w:asciiTheme="minorHAnsi" w:hAnsiTheme="minorHAnsi" w:cstheme="minorHAnsi"/>
        </w:rPr>
        <w:t xml:space="preserve"> </w:t>
      </w:r>
    </w:p>
    <w:p w14:paraId="44DD9C97" w14:textId="01A61B8D" w:rsidR="007B3F4D" w:rsidRPr="000E76A4" w:rsidRDefault="00665BD4" w:rsidP="004F476A">
      <w:pPr>
        <w:ind w:firstLine="720"/>
        <w:jc w:val="both"/>
        <w:rPr>
          <w:rFonts w:asciiTheme="minorHAnsi" w:hAnsiTheme="minorHAnsi" w:cstheme="minorHAnsi"/>
        </w:rPr>
      </w:pPr>
      <w:r w:rsidRPr="000E76A4">
        <w:rPr>
          <w:rFonts w:asciiTheme="minorHAnsi" w:hAnsiTheme="minorHAnsi" w:cstheme="minorHAnsi"/>
        </w:rPr>
        <w:t xml:space="preserve">When an MQTT packet is </w:t>
      </w:r>
      <w:r w:rsidR="002D7431" w:rsidRPr="000E76A4">
        <w:rPr>
          <w:rFonts w:asciiTheme="minorHAnsi" w:hAnsiTheme="minorHAnsi" w:cstheme="minorHAnsi"/>
        </w:rPr>
        <w:t xml:space="preserve">received by the Gateway </w:t>
      </w:r>
      <w:r w:rsidR="000A255E" w:rsidRPr="000E76A4">
        <w:rPr>
          <w:rFonts w:asciiTheme="minorHAnsi" w:hAnsiTheme="minorHAnsi" w:cstheme="minorHAnsi"/>
        </w:rPr>
        <w:t xml:space="preserve">without a </w:t>
      </w:r>
      <w:r w:rsidR="000A255E" w:rsidRPr="000E76A4">
        <w:rPr>
          <w:rFonts w:asciiTheme="minorHAnsi" w:hAnsiTheme="minorHAnsi" w:cstheme="minorHAnsi"/>
          <w:b/>
          <w:bCs/>
        </w:rPr>
        <w:t>JsonPacketId</w:t>
      </w:r>
      <w:r w:rsidR="0000247C" w:rsidRPr="000E76A4">
        <w:rPr>
          <w:rFonts w:asciiTheme="minorHAnsi" w:hAnsiTheme="minorHAnsi" w:cstheme="minorHAnsi"/>
        </w:rPr>
        <w:t xml:space="preserve"> parameter in it</w:t>
      </w:r>
      <w:r w:rsidRPr="000E76A4">
        <w:rPr>
          <w:rFonts w:asciiTheme="minorHAnsi" w:hAnsiTheme="minorHAnsi" w:cstheme="minorHAnsi"/>
        </w:rPr>
        <w:t>, the following JSON gets sent as ACK:</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5"/>
        <w:gridCol w:w="1699"/>
        <w:gridCol w:w="282"/>
        <w:gridCol w:w="1901"/>
        <w:gridCol w:w="2967"/>
      </w:tblGrid>
      <w:tr w:rsidR="00311C54" w:rsidRPr="000E76A4" w14:paraId="5AEEE887" w14:textId="77777777" w:rsidTr="00F43D0C">
        <w:tc>
          <w:tcPr>
            <w:tcW w:w="345" w:type="dxa"/>
          </w:tcPr>
          <w:p w14:paraId="51EB5C43" w14:textId="77777777" w:rsidR="00311C54" w:rsidRPr="000E76A4" w:rsidRDefault="00311C54" w:rsidP="00F43D0C">
            <w:pPr>
              <w:jc w:val="center"/>
              <w:rPr>
                <w:rFonts w:asciiTheme="minorHAnsi" w:hAnsiTheme="minorHAnsi" w:cstheme="minorHAnsi"/>
              </w:rPr>
            </w:pPr>
            <w:r w:rsidRPr="000E76A4">
              <w:rPr>
                <w:rFonts w:asciiTheme="minorHAnsi" w:hAnsiTheme="minorHAnsi" w:cstheme="minorHAnsi"/>
              </w:rPr>
              <w:t>{</w:t>
            </w:r>
          </w:p>
        </w:tc>
        <w:tc>
          <w:tcPr>
            <w:tcW w:w="1699" w:type="dxa"/>
          </w:tcPr>
          <w:p w14:paraId="4D3F4B28" w14:textId="77777777" w:rsidR="00311C54" w:rsidRPr="000E76A4" w:rsidRDefault="00311C54" w:rsidP="00F43D0C">
            <w:pPr>
              <w:jc w:val="center"/>
              <w:rPr>
                <w:rFonts w:asciiTheme="minorHAnsi" w:hAnsiTheme="minorHAnsi" w:cstheme="minorHAnsi"/>
              </w:rPr>
            </w:pPr>
          </w:p>
        </w:tc>
        <w:tc>
          <w:tcPr>
            <w:tcW w:w="282" w:type="dxa"/>
          </w:tcPr>
          <w:p w14:paraId="10332F0D" w14:textId="77777777" w:rsidR="00311C54" w:rsidRPr="000E76A4" w:rsidRDefault="00311C54" w:rsidP="00F43D0C">
            <w:pPr>
              <w:jc w:val="center"/>
              <w:rPr>
                <w:rFonts w:asciiTheme="minorHAnsi" w:hAnsiTheme="minorHAnsi" w:cstheme="minorHAnsi"/>
              </w:rPr>
            </w:pPr>
          </w:p>
        </w:tc>
        <w:tc>
          <w:tcPr>
            <w:tcW w:w="1901" w:type="dxa"/>
          </w:tcPr>
          <w:p w14:paraId="16A0C052" w14:textId="77777777" w:rsidR="00311C54" w:rsidRPr="000E76A4" w:rsidRDefault="00311C54" w:rsidP="00F43D0C">
            <w:pPr>
              <w:jc w:val="center"/>
              <w:rPr>
                <w:rFonts w:asciiTheme="minorHAnsi" w:hAnsiTheme="minorHAnsi" w:cstheme="minorHAnsi"/>
              </w:rPr>
            </w:pPr>
          </w:p>
        </w:tc>
        <w:tc>
          <w:tcPr>
            <w:tcW w:w="2967" w:type="dxa"/>
          </w:tcPr>
          <w:p w14:paraId="2FFEBEEA" w14:textId="77777777" w:rsidR="00311C54" w:rsidRPr="000E76A4" w:rsidRDefault="00311C54" w:rsidP="00F43D0C">
            <w:pPr>
              <w:jc w:val="center"/>
              <w:rPr>
                <w:rFonts w:asciiTheme="minorHAnsi" w:hAnsiTheme="minorHAnsi" w:cstheme="minorHAnsi"/>
              </w:rPr>
            </w:pPr>
          </w:p>
        </w:tc>
      </w:tr>
      <w:tr w:rsidR="00311C54" w:rsidRPr="000E76A4" w14:paraId="5F968C4B" w14:textId="77777777" w:rsidTr="00F43D0C">
        <w:tc>
          <w:tcPr>
            <w:tcW w:w="345" w:type="dxa"/>
          </w:tcPr>
          <w:p w14:paraId="1A5B74DD" w14:textId="77777777" w:rsidR="00311C54" w:rsidRPr="000E76A4" w:rsidRDefault="00311C54" w:rsidP="00F43D0C">
            <w:pPr>
              <w:jc w:val="center"/>
              <w:rPr>
                <w:rFonts w:asciiTheme="minorHAnsi" w:hAnsiTheme="minorHAnsi" w:cstheme="minorHAnsi"/>
              </w:rPr>
            </w:pPr>
          </w:p>
        </w:tc>
        <w:tc>
          <w:tcPr>
            <w:tcW w:w="1699" w:type="dxa"/>
          </w:tcPr>
          <w:p w14:paraId="419EF264" w14:textId="77777777" w:rsidR="00311C54" w:rsidRPr="000E76A4" w:rsidRDefault="00311C54" w:rsidP="00F43D0C">
            <w:pPr>
              <w:rPr>
                <w:rFonts w:asciiTheme="minorHAnsi" w:hAnsiTheme="minorHAnsi" w:cstheme="minorHAnsi"/>
              </w:rPr>
            </w:pPr>
            <w:r w:rsidRPr="000E76A4">
              <w:rPr>
                <w:rFonts w:asciiTheme="minorHAnsi" w:hAnsiTheme="minorHAnsi" w:cstheme="minorHAnsi"/>
              </w:rPr>
              <w:t>“ErrorCode”</w:t>
            </w:r>
          </w:p>
        </w:tc>
        <w:tc>
          <w:tcPr>
            <w:tcW w:w="282" w:type="dxa"/>
          </w:tcPr>
          <w:p w14:paraId="09C5B156" w14:textId="77777777" w:rsidR="00311C54" w:rsidRPr="000E76A4" w:rsidRDefault="00311C54" w:rsidP="00F43D0C">
            <w:pPr>
              <w:jc w:val="center"/>
              <w:rPr>
                <w:rFonts w:asciiTheme="minorHAnsi" w:hAnsiTheme="minorHAnsi" w:cstheme="minorHAnsi"/>
              </w:rPr>
            </w:pPr>
            <w:r w:rsidRPr="000E76A4">
              <w:rPr>
                <w:rFonts w:asciiTheme="minorHAnsi" w:hAnsiTheme="minorHAnsi" w:cstheme="minorHAnsi"/>
              </w:rPr>
              <w:t>:</w:t>
            </w:r>
          </w:p>
        </w:tc>
        <w:tc>
          <w:tcPr>
            <w:tcW w:w="1901" w:type="dxa"/>
          </w:tcPr>
          <w:p w14:paraId="0030DCE7" w14:textId="51612B2E" w:rsidR="00311C54" w:rsidRPr="000E76A4" w:rsidRDefault="00311C54" w:rsidP="00F43D0C">
            <w:pPr>
              <w:rPr>
                <w:rFonts w:asciiTheme="minorHAnsi" w:hAnsiTheme="minorHAnsi" w:cstheme="minorHAnsi"/>
              </w:rPr>
            </w:pPr>
            <w:r w:rsidRPr="000E76A4">
              <w:rPr>
                <w:rFonts w:asciiTheme="minorHAnsi" w:hAnsiTheme="minorHAnsi" w:cstheme="minorHAnsi"/>
              </w:rPr>
              <w:t>1</w:t>
            </w:r>
          </w:p>
        </w:tc>
        <w:tc>
          <w:tcPr>
            <w:tcW w:w="2967" w:type="dxa"/>
          </w:tcPr>
          <w:p w14:paraId="6D974748" w14:textId="77777777" w:rsidR="00311C54" w:rsidRPr="000E76A4" w:rsidRDefault="00311C54" w:rsidP="00F43D0C">
            <w:pPr>
              <w:pStyle w:val="ListBullet"/>
              <w:rPr>
                <w:rFonts w:asciiTheme="minorHAnsi" w:hAnsiTheme="minorHAnsi" w:cstheme="minorHAnsi"/>
              </w:rPr>
            </w:pPr>
            <w:r w:rsidRPr="000E76A4">
              <w:rPr>
                <w:rFonts w:asciiTheme="minorHAnsi" w:hAnsiTheme="minorHAnsi" w:cstheme="minorHAnsi"/>
              </w:rPr>
              <w:t>// (Number)</w:t>
            </w:r>
          </w:p>
        </w:tc>
      </w:tr>
      <w:tr w:rsidR="00311C54" w:rsidRPr="000E76A4" w14:paraId="6391B993" w14:textId="77777777" w:rsidTr="00F43D0C">
        <w:tc>
          <w:tcPr>
            <w:tcW w:w="345" w:type="dxa"/>
          </w:tcPr>
          <w:p w14:paraId="2D90FA21" w14:textId="77777777" w:rsidR="00311C54" w:rsidRPr="000E76A4" w:rsidRDefault="00311C54" w:rsidP="00F43D0C">
            <w:pPr>
              <w:jc w:val="center"/>
              <w:rPr>
                <w:rFonts w:asciiTheme="minorHAnsi" w:hAnsiTheme="minorHAnsi" w:cstheme="minorHAnsi"/>
              </w:rPr>
            </w:pPr>
            <w:r w:rsidRPr="000E76A4">
              <w:rPr>
                <w:rFonts w:asciiTheme="minorHAnsi" w:hAnsiTheme="minorHAnsi" w:cstheme="minorHAnsi"/>
              </w:rPr>
              <w:t>}</w:t>
            </w:r>
          </w:p>
        </w:tc>
        <w:tc>
          <w:tcPr>
            <w:tcW w:w="1699" w:type="dxa"/>
          </w:tcPr>
          <w:p w14:paraId="2DD89882" w14:textId="77777777" w:rsidR="00311C54" w:rsidRPr="000E76A4" w:rsidRDefault="00311C54" w:rsidP="00F43D0C">
            <w:pPr>
              <w:rPr>
                <w:rFonts w:asciiTheme="minorHAnsi" w:hAnsiTheme="minorHAnsi" w:cstheme="minorHAnsi"/>
              </w:rPr>
            </w:pPr>
          </w:p>
        </w:tc>
        <w:tc>
          <w:tcPr>
            <w:tcW w:w="282" w:type="dxa"/>
          </w:tcPr>
          <w:p w14:paraId="695F88DE" w14:textId="77777777" w:rsidR="00311C54" w:rsidRPr="000E76A4" w:rsidRDefault="00311C54" w:rsidP="00F43D0C">
            <w:pPr>
              <w:jc w:val="center"/>
              <w:rPr>
                <w:rFonts w:asciiTheme="minorHAnsi" w:hAnsiTheme="minorHAnsi" w:cstheme="minorHAnsi"/>
              </w:rPr>
            </w:pPr>
          </w:p>
        </w:tc>
        <w:tc>
          <w:tcPr>
            <w:tcW w:w="1901" w:type="dxa"/>
          </w:tcPr>
          <w:p w14:paraId="11129E18" w14:textId="77777777" w:rsidR="00311C54" w:rsidRPr="000E76A4" w:rsidRDefault="00311C54" w:rsidP="00F43D0C">
            <w:pPr>
              <w:rPr>
                <w:rFonts w:asciiTheme="minorHAnsi" w:hAnsiTheme="minorHAnsi" w:cstheme="minorHAnsi"/>
              </w:rPr>
            </w:pPr>
          </w:p>
        </w:tc>
        <w:tc>
          <w:tcPr>
            <w:tcW w:w="2967" w:type="dxa"/>
          </w:tcPr>
          <w:p w14:paraId="1247B259" w14:textId="77777777" w:rsidR="00311C54" w:rsidRPr="000E76A4" w:rsidRDefault="00311C54" w:rsidP="00F43D0C">
            <w:pPr>
              <w:pStyle w:val="ListBullet"/>
              <w:rPr>
                <w:rFonts w:asciiTheme="minorHAnsi" w:hAnsiTheme="minorHAnsi" w:cstheme="minorHAnsi"/>
              </w:rPr>
            </w:pPr>
          </w:p>
        </w:tc>
      </w:tr>
    </w:tbl>
    <w:p w14:paraId="31F16243" w14:textId="77777777" w:rsidR="006E7E9C" w:rsidRPr="000E76A4" w:rsidRDefault="006E7E9C" w:rsidP="004F476A">
      <w:pPr>
        <w:pStyle w:val="Heading3"/>
        <w:jc w:val="both"/>
        <w:rPr>
          <w:rFonts w:asciiTheme="minorHAnsi" w:hAnsiTheme="minorHAnsi" w:cstheme="minorHAnsi"/>
        </w:rPr>
      </w:pPr>
      <w:bookmarkStart w:id="91" w:name="_JSON_PACKET_ID_UNKNOWN"/>
      <w:bookmarkStart w:id="92" w:name="_Toc173250363"/>
      <w:bookmarkEnd w:id="91"/>
      <w:r w:rsidRPr="000E76A4">
        <w:rPr>
          <w:rFonts w:asciiTheme="minorHAnsi" w:hAnsiTheme="minorHAnsi" w:cstheme="minorHAnsi"/>
        </w:rPr>
        <w:t>JSON_PACKET_ID_UNKNOWN</w:t>
      </w:r>
      <w:bookmarkEnd w:id="92"/>
      <w:r w:rsidRPr="000E76A4">
        <w:rPr>
          <w:rFonts w:asciiTheme="minorHAnsi" w:hAnsiTheme="minorHAnsi" w:cstheme="minorHAnsi"/>
        </w:rPr>
        <w:t xml:space="preserve"> </w:t>
      </w:r>
    </w:p>
    <w:p w14:paraId="38FC91D4" w14:textId="5AC51045" w:rsidR="0048529B" w:rsidRPr="000E76A4" w:rsidRDefault="0048529B" w:rsidP="004F476A">
      <w:pPr>
        <w:ind w:firstLine="720"/>
        <w:jc w:val="both"/>
        <w:rPr>
          <w:rFonts w:asciiTheme="minorHAnsi" w:hAnsiTheme="minorHAnsi" w:cstheme="minorHAnsi"/>
        </w:rPr>
      </w:pPr>
      <w:r w:rsidRPr="000E76A4">
        <w:rPr>
          <w:rFonts w:asciiTheme="minorHAnsi" w:hAnsiTheme="minorHAnsi" w:cstheme="minorHAnsi"/>
        </w:rPr>
        <w:t xml:space="preserve">When an MQTT packet is sent with a JsonPacketId that’s not in the </w:t>
      </w:r>
      <w:hyperlink w:anchor="_MQTT_Communication_Packets" w:history="1">
        <w:r w:rsidRPr="000E76A4">
          <w:rPr>
            <w:rStyle w:val="Hyperlink"/>
            <w:rFonts w:asciiTheme="minorHAnsi" w:hAnsiTheme="minorHAnsi" w:cstheme="minorHAnsi"/>
          </w:rPr>
          <w:t>Table 10.1</w:t>
        </w:r>
      </w:hyperlink>
      <w:r w:rsidRPr="000E76A4">
        <w:rPr>
          <w:rFonts w:asciiTheme="minorHAnsi" w:hAnsiTheme="minorHAnsi" w:cstheme="minorHAnsi"/>
        </w:rPr>
        <w:t xml:space="preserve">, then </w:t>
      </w:r>
      <w:r w:rsidR="00C52E9A" w:rsidRPr="000E76A4">
        <w:rPr>
          <w:rFonts w:asciiTheme="minorHAnsi" w:hAnsiTheme="minorHAnsi" w:cstheme="minorHAnsi"/>
        </w:rPr>
        <w:t xml:space="preserve">the following </w:t>
      </w:r>
      <w:r w:rsidR="00A21F6B" w:rsidRPr="000E76A4">
        <w:rPr>
          <w:rFonts w:asciiTheme="minorHAnsi" w:hAnsiTheme="minorHAnsi" w:cstheme="minorHAnsi"/>
        </w:rPr>
        <w:t>JSON gets sent</w:t>
      </w:r>
      <w:r w:rsidR="004736DC" w:rsidRPr="000E76A4">
        <w:rPr>
          <w:rFonts w:asciiTheme="minorHAnsi" w:hAnsiTheme="minorHAnsi" w:cstheme="minorHAnsi"/>
        </w:rPr>
        <w:t xml:space="preserve"> as ACK</w:t>
      </w:r>
      <w:r w:rsidR="00A21F6B" w:rsidRPr="000E76A4">
        <w:rPr>
          <w:rFonts w:asciiTheme="minorHAnsi" w:hAnsiTheme="minorHAnsi" w:cstheme="minorHAnsi"/>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5"/>
        <w:gridCol w:w="1699"/>
        <w:gridCol w:w="282"/>
        <w:gridCol w:w="1901"/>
        <w:gridCol w:w="2967"/>
      </w:tblGrid>
      <w:tr w:rsidR="00A21F6B" w:rsidRPr="000E76A4" w14:paraId="15CF3857" w14:textId="77777777" w:rsidTr="00A21F6B">
        <w:tc>
          <w:tcPr>
            <w:tcW w:w="345" w:type="dxa"/>
          </w:tcPr>
          <w:p w14:paraId="6ABCEA26" w14:textId="77777777" w:rsidR="00A21F6B" w:rsidRPr="000E76A4" w:rsidRDefault="00A21F6B" w:rsidP="00F43D0C">
            <w:pPr>
              <w:jc w:val="center"/>
              <w:rPr>
                <w:rFonts w:asciiTheme="minorHAnsi" w:hAnsiTheme="minorHAnsi" w:cstheme="minorHAnsi"/>
              </w:rPr>
            </w:pPr>
            <w:r w:rsidRPr="000E76A4">
              <w:rPr>
                <w:rFonts w:asciiTheme="minorHAnsi" w:hAnsiTheme="minorHAnsi" w:cstheme="minorHAnsi"/>
              </w:rPr>
              <w:t>{</w:t>
            </w:r>
          </w:p>
        </w:tc>
        <w:tc>
          <w:tcPr>
            <w:tcW w:w="1699" w:type="dxa"/>
          </w:tcPr>
          <w:p w14:paraId="6C6F9A28" w14:textId="77777777" w:rsidR="00A21F6B" w:rsidRPr="000E76A4" w:rsidRDefault="00A21F6B" w:rsidP="00F43D0C">
            <w:pPr>
              <w:jc w:val="center"/>
              <w:rPr>
                <w:rFonts w:asciiTheme="minorHAnsi" w:hAnsiTheme="minorHAnsi" w:cstheme="minorHAnsi"/>
              </w:rPr>
            </w:pPr>
          </w:p>
        </w:tc>
        <w:tc>
          <w:tcPr>
            <w:tcW w:w="282" w:type="dxa"/>
          </w:tcPr>
          <w:p w14:paraId="1079CF05" w14:textId="77777777" w:rsidR="00A21F6B" w:rsidRPr="000E76A4" w:rsidRDefault="00A21F6B" w:rsidP="00F43D0C">
            <w:pPr>
              <w:jc w:val="center"/>
              <w:rPr>
                <w:rFonts w:asciiTheme="minorHAnsi" w:hAnsiTheme="minorHAnsi" w:cstheme="minorHAnsi"/>
              </w:rPr>
            </w:pPr>
          </w:p>
        </w:tc>
        <w:tc>
          <w:tcPr>
            <w:tcW w:w="1901" w:type="dxa"/>
          </w:tcPr>
          <w:p w14:paraId="2C07A83E" w14:textId="77777777" w:rsidR="00A21F6B" w:rsidRPr="000E76A4" w:rsidRDefault="00A21F6B" w:rsidP="00F43D0C">
            <w:pPr>
              <w:jc w:val="center"/>
              <w:rPr>
                <w:rFonts w:asciiTheme="minorHAnsi" w:hAnsiTheme="minorHAnsi" w:cstheme="minorHAnsi"/>
              </w:rPr>
            </w:pPr>
          </w:p>
        </w:tc>
        <w:tc>
          <w:tcPr>
            <w:tcW w:w="2967" w:type="dxa"/>
          </w:tcPr>
          <w:p w14:paraId="3CCE198E" w14:textId="77777777" w:rsidR="00A21F6B" w:rsidRPr="000E76A4" w:rsidRDefault="00A21F6B" w:rsidP="00F43D0C">
            <w:pPr>
              <w:jc w:val="center"/>
              <w:rPr>
                <w:rFonts w:asciiTheme="minorHAnsi" w:hAnsiTheme="minorHAnsi" w:cstheme="minorHAnsi"/>
              </w:rPr>
            </w:pPr>
          </w:p>
        </w:tc>
      </w:tr>
      <w:tr w:rsidR="00A21F6B" w:rsidRPr="000E76A4" w14:paraId="035EBAC3" w14:textId="77777777" w:rsidTr="00A21F6B">
        <w:tc>
          <w:tcPr>
            <w:tcW w:w="345" w:type="dxa"/>
          </w:tcPr>
          <w:p w14:paraId="49B11E86" w14:textId="77777777" w:rsidR="00A21F6B" w:rsidRPr="000E76A4" w:rsidRDefault="00A21F6B" w:rsidP="00F43D0C">
            <w:pPr>
              <w:jc w:val="center"/>
              <w:rPr>
                <w:rFonts w:asciiTheme="minorHAnsi" w:hAnsiTheme="minorHAnsi" w:cstheme="minorHAnsi"/>
              </w:rPr>
            </w:pPr>
          </w:p>
        </w:tc>
        <w:tc>
          <w:tcPr>
            <w:tcW w:w="1699" w:type="dxa"/>
          </w:tcPr>
          <w:p w14:paraId="2AECC802" w14:textId="57E09C3D" w:rsidR="00A21F6B" w:rsidRPr="000E76A4" w:rsidRDefault="00A21F6B" w:rsidP="00F43D0C">
            <w:pPr>
              <w:rPr>
                <w:rFonts w:asciiTheme="minorHAnsi" w:hAnsiTheme="minorHAnsi" w:cstheme="minorHAnsi"/>
              </w:rPr>
            </w:pPr>
            <w:r w:rsidRPr="000E76A4">
              <w:rPr>
                <w:rFonts w:asciiTheme="minorHAnsi" w:hAnsiTheme="minorHAnsi" w:cstheme="minorHAnsi"/>
              </w:rPr>
              <w:t>“ErrorCode”</w:t>
            </w:r>
          </w:p>
        </w:tc>
        <w:tc>
          <w:tcPr>
            <w:tcW w:w="282" w:type="dxa"/>
          </w:tcPr>
          <w:p w14:paraId="58C1B996" w14:textId="77777777" w:rsidR="00A21F6B" w:rsidRPr="000E76A4" w:rsidRDefault="00A21F6B" w:rsidP="00F43D0C">
            <w:pPr>
              <w:jc w:val="center"/>
              <w:rPr>
                <w:rFonts w:asciiTheme="minorHAnsi" w:hAnsiTheme="minorHAnsi" w:cstheme="minorHAnsi"/>
              </w:rPr>
            </w:pPr>
            <w:r w:rsidRPr="000E76A4">
              <w:rPr>
                <w:rFonts w:asciiTheme="minorHAnsi" w:hAnsiTheme="minorHAnsi" w:cstheme="minorHAnsi"/>
              </w:rPr>
              <w:t>:</w:t>
            </w:r>
          </w:p>
        </w:tc>
        <w:tc>
          <w:tcPr>
            <w:tcW w:w="1901" w:type="dxa"/>
          </w:tcPr>
          <w:p w14:paraId="1AF98690" w14:textId="700D4816" w:rsidR="00A21F6B" w:rsidRPr="000E76A4" w:rsidRDefault="00A21F6B" w:rsidP="00F43D0C">
            <w:pPr>
              <w:rPr>
                <w:rFonts w:asciiTheme="minorHAnsi" w:hAnsiTheme="minorHAnsi" w:cstheme="minorHAnsi"/>
              </w:rPr>
            </w:pPr>
            <w:r w:rsidRPr="000E76A4">
              <w:rPr>
                <w:rFonts w:asciiTheme="minorHAnsi" w:hAnsiTheme="minorHAnsi" w:cstheme="minorHAnsi"/>
              </w:rPr>
              <w:t>2</w:t>
            </w:r>
          </w:p>
        </w:tc>
        <w:tc>
          <w:tcPr>
            <w:tcW w:w="2967" w:type="dxa"/>
          </w:tcPr>
          <w:p w14:paraId="71ABF855" w14:textId="77777777" w:rsidR="00A21F6B" w:rsidRPr="000E76A4" w:rsidRDefault="00A21F6B" w:rsidP="00F43D0C">
            <w:pPr>
              <w:pStyle w:val="ListBullet"/>
              <w:rPr>
                <w:rFonts w:asciiTheme="minorHAnsi" w:hAnsiTheme="minorHAnsi" w:cstheme="minorHAnsi"/>
              </w:rPr>
            </w:pPr>
            <w:r w:rsidRPr="000E76A4">
              <w:rPr>
                <w:rFonts w:asciiTheme="minorHAnsi" w:hAnsiTheme="minorHAnsi" w:cstheme="minorHAnsi"/>
              </w:rPr>
              <w:t>// (Number)</w:t>
            </w:r>
          </w:p>
        </w:tc>
      </w:tr>
      <w:tr w:rsidR="00A21F6B" w:rsidRPr="000E76A4" w14:paraId="4E84A38A" w14:textId="77777777" w:rsidTr="00A21F6B">
        <w:tc>
          <w:tcPr>
            <w:tcW w:w="345" w:type="dxa"/>
          </w:tcPr>
          <w:p w14:paraId="7544F84F" w14:textId="77777777" w:rsidR="00A21F6B" w:rsidRPr="000E76A4" w:rsidRDefault="00A21F6B" w:rsidP="00F43D0C">
            <w:pPr>
              <w:jc w:val="center"/>
              <w:rPr>
                <w:rFonts w:asciiTheme="minorHAnsi" w:hAnsiTheme="minorHAnsi" w:cstheme="minorHAnsi"/>
              </w:rPr>
            </w:pPr>
            <w:r w:rsidRPr="000E76A4">
              <w:rPr>
                <w:rFonts w:asciiTheme="minorHAnsi" w:hAnsiTheme="minorHAnsi" w:cstheme="minorHAnsi"/>
              </w:rPr>
              <w:t>}</w:t>
            </w:r>
          </w:p>
        </w:tc>
        <w:tc>
          <w:tcPr>
            <w:tcW w:w="1699" w:type="dxa"/>
          </w:tcPr>
          <w:p w14:paraId="71F6F651" w14:textId="77777777" w:rsidR="00A21F6B" w:rsidRPr="000E76A4" w:rsidRDefault="00A21F6B" w:rsidP="00F43D0C">
            <w:pPr>
              <w:rPr>
                <w:rFonts w:asciiTheme="minorHAnsi" w:hAnsiTheme="minorHAnsi" w:cstheme="minorHAnsi"/>
              </w:rPr>
            </w:pPr>
          </w:p>
        </w:tc>
        <w:tc>
          <w:tcPr>
            <w:tcW w:w="282" w:type="dxa"/>
          </w:tcPr>
          <w:p w14:paraId="2A5478F0" w14:textId="77777777" w:rsidR="00A21F6B" w:rsidRPr="000E76A4" w:rsidRDefault="00A21F6B" w:rsidP="00F43D0C">
            <w:pPr>
              <w:jc w:val="center"/>
              <w:rPr>
                <w:rFonts w:asciiTheme="minorHAnsi" w:hAnsiTheme="minorHAnsi" w:cstheme="minorHAnsi"/>
              </w:rPr>
            </w:pPr>
          </w:p>
        </w:tc>
        <w:tc>
          <w:tcPr>
            <w:tcW w:w="1901" w:type="dxa"/>
          </w:tcPr>
          <w:p w14:paraId="05B05E3E" w14:textId="77777777" w:rsidR="00A21F6B" w:rsidRPr="000E76A4" w:rsidRDefault="00A21F6B" w:rsidP="00F43D0C">
            <w:pPr>
              <w:rPr>
                <w:rFonts w:asciiTheme="minorHAnsi" w:hAnsiTheme="minorHAnsi" w:cstheme="minorHAnsi"/>
              </w:rPr>
            </w:pPr>
          </w:p>
        </w:tc>
        <w:tc>
          <w:tcPr>
            <w:tcW w:w="2967" w:type="dxa"/>
          </w:tcPr>
          <w:p w14:paraId="5A1C15D6" w14:textId="77777777" w:rsidR="00A21F6B" w:rsidRPr="000E76A4" w:rsidRDefault="00A21F6B" w:rsidP="00F43D0C">
            <w:pPr>
              <w:pStyle w:val="ListBullet"/>
              <w:rPr>
                <w:rFonts w:asciiTheme="minorHAnsi" w:hAnsiTheme="minorHAnsi" w:cstheme="minorHAnsi"/>
              </w:rPr>
            </w:pPr>
          </w:p>
        </w:tc>
      </w:tr>
    </w:tbl>
    <w:p w14:paraId="7964F85B" w14:textId="77777777" w:rsidR="006E7E9C" w:rsidRPr="000E76A4" w:rsidRDefault="006E7E9C" w:rsidP="004F476A">
      <w:pPr>
        <w:pStyle w:val="Heading3"/>
        <w:jc w:val="both"/>
        <w:rPr>
          <w:rFonts w:asciiTheme="minorHAnsi" w:hAnsiTheme="minorHAnsi" w:cstheme="minorHAnsi"/>
        </w:rPr>
      </w:pPr>
      <w:bookmarkStart w:id="93" w:name="_MSG_SEQ_NO_NOT_FOUND"/>
      <w:bookmarkStart w:id="94" w:name="_Toc173250364"/>
      <w:bookmarkEnd w:id="93"/>
      <w:r w:rsidRPr="000E76A4">
        <w:rPr>
          <w:rFonts w:asciiTheme="minorHAnsi" w:hAnsiTheme="minorHAnsi" w:cstheme="minorHAnsi"/>
        </w:rPr>
        <w:t>MSG_SEQ_NO_NOT_FOUND</w:t>
      </w:r>
      <w:bookmarkEnd w:id="94"/>
      <w:r w:rsidRPr="000E76A4">
        <w:rPr>
          <w:rFonts w:asciiTheme="minorHAnsi" w:hAnsiTheme="minorHAnsi" w:cstheme="minorHAnsi"/>
        </w:rPr>
        <w:t xml:space="preserve"> </w:t>
      </w:r>
    </w:p>
    <w:p w14:paraId="43E5904A" w14:textId="51DFCC5B" w:rsidR="007B3F4D" w:rsidRPr="000E76A4" w:rsidRDefault="000E4D03" w:rsidP="000E4D03">
      <w:pPr>
        <w:ind w:firstLine="720"/>
        <w:jc w:val="both"/>
        <w:rPr>
          <w:rFonts w:asciiTheme="minorHAnsi" w:hAnsiTheme="minorHAnsi" w:cstheme="minorHAnsi"/>
        </w:rPr>
      </w:pPr>
      <w:r w:rsidRPr="000E76A4">
        <w:rPr>
          <w:rFonts w:asciiTheme="minorHAnsi" w:hAnsiTheme="minorHAnsi" w:cstheme="minorHAnsi"/>
        </w:rPr>
        <w:t xml:space="preserve">This error code is generated when any MQTT packet </w:t>
      </w:r>
      <w:r w:rsidR="002D7431" w:rsidRPr="000E76A4">
        <w:rPr>
          <w:rFonts w:asciiTheme="minorHAnsi" w:hAnsiTheme="minorHAnsi" w:cstheme="minorHAnsi"/>
        </w:rPr>
        <w:t xml:space="preserve">is received by the Gateway </w:t>
      </w:r>
      <w:r w:rsidRPr="000E76A4">
        <w:rPr>
          <w:rFonts w:asciiTheme="minorHAnsi" w:hAnsiTheme="minorHAnsi" w:cstheme="minorHAnsi"/>
        </w:rPr>
        <w:t xml:space="preserve">without a </w:t>
      </w:r>
      <w:r w:rsidRPr="000E76A4">
        <w:rPr>
          <w:rFonts w:asciiTheme="minorHAnsi" w:hAnsiTheme="minorHAnsi" w:cstheme="minorHAnsi"/>
          <w:b/>
          <w:bCs/>
        </w:rPr>
        <w:t>MsgSeqNo</w:t>
      </w:r>
      <w:r w:rsidRPr="000E76A4">
        <w:rPr>
          <w:rFonts w:asciiTheme="minorHAnsi" w:hAnsiTheme="minorHAnsi" w:cstheme="minorHAnsi"/>
        </w:rPr>
        <w:t xml:space="preserve"> parameter in it. </w:t>
      </w:r>
    </w:p>
    <w:p w14:paraId="0BD061B6" w14:textId="77777777" w:rsidR="001C2C96" w:rsidRPr="000E76A4" w:rsidRDefault="001C2C96" w:rsidP="000E4D03">
      <w:pPr>
        <w:ind w:firstLine="720"/>
        <w:jc w:val="both"/>
        <w:rPr>
          <w:rFonts w:asciiTheme="minorHAnsi" w:hAnsiTheme="minorHAnsi" w:cstheme="minorHAnsi"/>
        </w:rPr>
      </w:pPr>
    </w:p>
    <w:p w14:paraId="770AAA7E" w14:textId="77777777" w:rsidR="003C3F79" w:rsidRPr="000E76A4" w:rsidRDefault="003C3F79" w:rsidP="000E4D03">
      <w:pPr>
        <w:ind w:firstLine="720"/>
        <w:jc w:val="both"/>
        <w:rPr>
          <w:rFonts w:asciiTheme="minorHAnsi" w:hAnsiTheme="minorHAnsi" w:cstheme="minorHAnsi"/>
        </w:rPr>
      </w:pPr>
    </w:p>
    <w:p w14:paraId="6FEC6D6F" w14:textId="77777777" w:rsidR="009C3722" w:rsidRPr="000E76A4" w:rsidRDefault="006E7E9C" w:rsidP="004F476A">
      <w:pPr>
        <w:pStyle w:val="Heading3"/>
        <w:jc w:val="both"/>
        <w:rPr>
          <w:rFonts w:asciiTheme="minorHAnsi" w:hAnsiTheme="minorHAnsi" w:cstheme="minorHAnsi"/>
        </w:rPr>
      </w:pPr>
      <w:bookmarkStart w:id="95" w:name="_GWY_SER_NO_NOT_FOUND"/>
      <w:bookmarkStart w:id="96" w:name="_Toc173250365"/>
      <w:bookmarkEnd w:id="95"/>
      <w:r w:rsidRPr="000E76A4">
        <w:rPr>
          <w:rFonts w:asciiTheme="minorHAnsi" w:hAnsiTheme="minorHAnsi" w:cstheme="minorHAnsi"/>
        </w:rPr>
        <w:lastRenderedPageBreak/>
        <w:t>GWY_SER_NO_NOT_FOUND</w:t>
      </w:r>
      <w:bookmarkEnd w:id="96"/>
      <w:r w:rsidR="00262865" w:rsidRPr="000E76A4">
        <w:rPr>
          <w:rFonts w:asciiTheme="minorHAnsi" w:hAnsiTheme="minorHAnsi" w:cstheme="minorHAnsi"/>
        </w:rPr>
        <w:t xml:space="preserve"> </w:t>
      </w:r>
    </w:p>
    <w:p w14:paraId="18A83B45" w14:textId="1403C294" w:rsidR="007B3F4D" w:rsidRPr="000E76A4" w:rsidRDefault="000E4D03" w:rsidP="000E4D03">
      <w:pPr>
        <w:ind w:firstLine="720"/>
        <w:jc w:val="both"/>
        <w:rPr>
          <w:rFonts w:asciiTheme="minorHAnsi" w:hAnsiTheme="minorHAnsi" w:cstheme="minorHAnsi"/>
        </w:rPr>
      </w:pPr>
      <w:r w:rsidRPr="000E76A4">
        <w:rPr>
          <w:rFonts w:asciiTheme="minorHAnsi" w:hAnsiTheme="minorHAnsi" w:cstheme="minorHAnsi"/>
        </w:rPr>
        <w:t xml:space="preserve">This error code is generated when any MQTT packet </w:t>
      </w:r>
      <w:r w:rsidR="002D7431" w:rsidRPr="000E76A4">
        <w:rPr>
          <w:rFonts w:asciiTheme="minorHAnsi" w:hAnsiTheme="minorHAnsi" w:cstheme="minorHAnsi"/>
        </w:rPr>
        <w:t xml:space="preserve">is received by the Gateway </w:t>
      </w:r>
      <w:r w:rsidRPr="000E76A4">
        <w:rPr>
          <w:rFonts w:asciiTheme="minorHAnsi" w:hAnsiTheme="minorHAnsi" w:cstheme="minorHAnsi"/>
        </w:rPr>
        <w:t xml:space="preserve">without a </w:t>
      </w:r>
      <w:r w:rsidR="00466304" w:rsidRPr="000E76A4">
        <w:rPr>
          <w:rFonts w:asciiTheme="minorHAnsi" w:hAnsiTheme="minorHAnsi" w:cstheme="minorHAnsi"/>
          <w:b/>
          <w:bCs/>
        </w:rPr>
        <w:t>GwySerNo</w:t>
      </w:r>
      <w:r w:rsidRPr="000E76A4">
        <w:rPr>
          <w:rFonts w:asciiTheme="minorHAnsi" w:hAnsiTheme="minorHAnsi" w:cstheme="minorHAnsi"/>
        </w:rPr>
        <w:t xml:space="preserve"> parameter in it. </w:t>
      </w:r>
    </w:p>
    <w:p w14:paraId="10EB4A60" w14:textId="77777777" w:rsidR="009C3722" w:rsidRPr="000E76A4" w:rsidRDefault="009C3722" w:rsidP="004F476A">
      <w:pPr>
        <w:pStyle w:val="Heading3"/>
        <w:jc w:val="both"/>
        <w:rPr>
          <w:rFonts w:asciiTheme="minorHAnsi" w:hAnsiTheme="minorHAnsi" w:cstheme="minorHAnsi"/>
        </w:rPr>
      </w:pPr>
      <w:bookmarkStart w:id="97" w:name="_GWY_SER_NO_INVALID"/>
      <w:bookmarkStart w:id="98" w:name="_Toc173250366"/>
      <w:bookmarkEnd w:id="97"/>
      <w:r w:rsidRPr="000E76A4">
        <w:rPr>
          <w:rFonts w:asciiTheme="minorHAnsi" w:hAnsiTheme="minorHAnsi" w:cstheme="minorHAnsi"/>
        </w:rPr>
        <w:t>GWY_SER_NO_INVALID</w:t>
      </w:r>
      <w:bookmarkEnd w:id="98"/>
      <w:r w:rsidRPr="000E76A4">
        <w:rPr>
          <w:rFonts w:asciiTheme="minorHAnsi" w:hAnsiTheme="minorHAnsi" w:cstheme="minorHAnsi"/>
        </w:rPr>
        <w:t xml:space="preserve"> </w:t>
      </w:r>
    </w:p>
    <w:p w14:paraId="758FE6B0" w14:textId="7CE1338C" w:rsidR="007B3F4D" w:rsidRPr="000E76A4" w:rsidRDefault="00466304" w:rsidP="00A33BFC">
      <w:pPr>
        <w:ind w:firstLine="720"/>
        <w:jc w:val="both"/>
        <w:rPr>
          <w:rFonts w:asciiTheme="minorHAnsi" w:hAnsiTheme="minorHAnsi" w:cstheme="minorHAnsi"/>
        </w:rPr>
      </w:pPr>
      <w:r w:rsidRPr="000E76A4">
        <w:rPr>
          <w:rFonts w:asciiTheme="minorHAnsi" w:hAnsiTheme="minorHAnsi" w:cstheme="minorHAnsi"/>
        </w:rPr>
        <w:t xml:space="preserve">This error code is generated when any MQTT packet is </w:t>
      </w:r>
      <w:r w:rsidR="00952234" w:rsidRPr="000E76A4">
        <w:rPr>
          <w:rFonts w:asciiTheme="minorHAnsi" w:hAnsiTheme="minorHAnsi" w:cstheme="minorHAnsi"/>
        </w:rPr>
        <w:t>received by the Gateway</w:t>
      </w:r>
      <w:r w:rsidRPr="000E76A4">
        <w:rPr>
          <w:rFonts w:asciiTheme="minorHAnsi" w:hAnsiTheme="minorHAnsi" w:cstheme="minorHAnsi"/>
        </w:rPr>
        <w:t xml:space="preserve"> with a </w:t>
      </w:r>
      <w:r w:rsidRPr="000E76A4">
        <w:rPr>
          <w:rFonts w:asciiTheme="minorHAnsi" w:hAnsiTheme="minorHAnsi" w:cstheme="minorHAnsi"/>
          <w:b/>
          <w:bCs/>
        </w:rPr>
        <w:t>GwySerNo</w:t>
      </w:r>
      <w:r w:rsidRPr="000E76A4">
        <w:rPr>
          <w:rFonts w:asciiTheme="minorHAnsi" w:hAnsiTheme="minorHAnsi" w:cstheme="minorHAnsi"/>
        </w:rPr>
        <w:t xml:space="preserve"> parameter that is either of invalid format or doesn’t match with the device</w:t>
      </w:r>
      <w:r w:rsidR="00CD56E5" w:rsidRPr="000E76A4">
        <w:rPr>
          <w:rFonts w:asciiTheme="minorHAnsi" w:hAnsiTheme="minorHAnsi" w:cstheme="minorHAnsi"/>
        </w:rPr>
        <w:t>’s GwySerNo.</w:t>
      </w:r>
      <w:r w:rsidRPr="000E76A4">
        <w:rPr>
          <w:rFonts w:asciiTheme="minorHAnsi" w:hAnsiTheme="minorHAnsi" w:cstheme="minorHAnsi"/>
        </w:rPr>
        <w:t xml:space="preserve"> </w:t>
      </w:r>
    </w:p>
    <w:p w14:paraId="0BBE4768" w14:textId="77777777" w:rsidR="009C3722" w:rsidRPr="000E76A4" w:rsidRDefault="009C3722" w:rsidP="004F476A">
      <w:pPr>
        <w:pStyle w:val="Heading3"/>
        <w:jc w:val="both"/>
        <w:rPr>
          <w:rFonts w:asciiTheme="minorHAnsi" w:hAnsiTheme="minorHAnsi" w:cstheme="minorHAnsi"/>
        </w:rPr>
      </w:pPr>
      <w:bookmarkStart w:id="99" w:name="_LOCATION_NOT_FOUND"/>
      <w:bookmarkStart w:id="100" w:name="_Toc173250367"/>
      <w:bookmarkEnd w:id="99"/>
      <w:r w:rsidRPr="000E76A4">
        <w:rPr>
          <w:rFonts w:asciiTheme="minorHAnsi" w:hAnsiTheme="minorHAnsi" w:cstheme="minorHAnsi"/>
        </w:rPr>
        <w:t>LOCATION_NOT_FOUND</w:t>
      </w:r>
      <w:bookmarkEnd w:id="100"/>
      <w:r w:rsidRPr="000E76A4">
        <w:rPr>
          <w:rFonts w:asciiTheme="minorHAnsi" w:hAnsiTheme="minorHAnsi" w:cstheme="minorHAnsi"/>
        </w:rPr>
        <w:t xml:space="preserve"> </w:t>
      </w:r>
    </w:p>
    <w:p w14:paraId="79E922E8" w14:textId="6198E6FF" w:rsidR="007B3F4D" w:rsidRPr="000E76A4" w:rsidRDefault="007352F2" w:rsidP="00B3596C">
      <w:pPr>
        <w:ind w:firstLine="720"/>
        <w:jc w:val="both"/>
        <w:rPr>
          <w:rFonts w:asciiTheme="minorHAnsi" w:hAnsiTheme="minorHAnsi" w:cstheme="minorHAnsi"/>
        </w:rPr>
      </w:pPr>
      <w:r w:rsidRPr="000E76A4">
        <w:rPr>
          <w:rFonts w:asciiTheme="minorHAnsi" w:hAnsiTheme="minorHAnsi" w:cstheme="minorHAnsi"/>
        </w:rPr>
        <w:t xml:space="preserve">This error code is generated when any MQTT packet </w:t>
      </w:r>
      <w:r w:rsidR="002D7431" w:rsidRPr="000E76A4">
        <w:rPr>
          <w:rFonts w:asciiTheme="minorHAnsi" w:hAnsiTheme="minorHAnsi" w:cstheme="minorHAnsi"/>
        </w:rPr>
        <w:t xml:space="preserve">is received by the Gateway </w:t>
      </w:r>
      <w:r w:rsidRPr="000E76A4">
        <w:rPr>
          <w:rFonts w:asciiTheme="minorHAnsi" w:hAnsiTheme="minorHAnsi" w:cstheme="minorHAnsi"/>
        </w:rPr>
        <w:t xml:space="preserve">without a </w:t>
      </w:r>
      <w:r w:rsidRPr="000E76A4">
        <w:rPr>
          <w:rFonts w:asciiTheme="minorHAnsi" w:hAnsiTheme="minorHAnsi" w:cstheme="minorHAnsi"/>
          <w:b/>
          <w:bCs/>
        </w:rPr>
        <w:t>Location</w:t>
      </w:r>
      <w:r w:rsidRPr="000E76A4">
        <w:rPr>
          <w:rFonts w:asciiTheme="minorHAnsi" w:hAnsiTheme="minorHAnsi" w:cstheme="minorHAnsi"/>
        </w:rPr>
        <w:t xml:space="preserve"> parameter in it. </w:t>
      </w:r>
    </w:p>
    <w:p w14:paraId="02EB70F3" w14:textId="77777777" w:rsidR="009C3722" w:rsidRPr="000E76A4" w:rsidRDefault="009C3722" w:rsidP="004F476A">
      <w:pPr>
        <w:pStyle w:val="Heading3"/>
        <w:jc w:val="both"/>
        <w:rPr>
          <w:rFonts w:asciiTheme="minorHAnsi" w:hAnsiTheme="minorHAnsi" w:cstheme="minorHAnsi"/>
        </w:rPr>
      </w:pPr>
      <w:bookmarkStart w:id="101" w:name="_Toc173250368"/>
      <w:r w:rsidRPr="000E76A4">
        <w:rPr>
          <w:rFonts w:asciiTheme="minorHAnsi" w:hAnsiTheme="minorHAnsi" w:cstheme="minorHAnsi"/>
        </w:rPr>
        <w:t>LOCATION_EXCEEDING_RANGE</w:t>
      </w:r>
      <w:bookmarkEnd w:id="101"/>
      <w:r w:rsidRPr="000E76A4">
        <w:rPr>
          <w:rFonts w:asciiTheme="minorHAnsi" w:hAnsiTheme="minorHAnsi" w:cstheme="minorHAnsi"/>
        </w:rPr>
        <w:t xml:space="preserve"> </w:t>
      </w:r>
    </w:p>
    <w:p w14:paraId="4F06DB69" w14:textId="49EB7421" w:rsidR="007B3F4D" w:rsidRPr="000E76A4" w:rsidRDefault="00422B7E" w:rsidP="00A05614">
      <w:pPr>
        <w:ind w:firstLine="720"/>
        <w:jc w:val="both"/>
        <w:rPr>
          <w:rFonts w:asciiTheme="minorHAnsi" w:hAnsiTheme="minorHAnsi" w:cstheme="minorHAnsi"/>
        </w:rPr>
      </w:pPr>
      <w:r w:rsidRPr="000E76A4">
        <w:rPr>
          <w:rFonts w:asciiTheme="minorHAnsi" w:hAnsiTheme="minorHAnsi" w:cstheme="minorHAnsi"/>
        </w:rPr>
        <w:t xml:space="preserve">This error code is generated when any MQTT packet is sent with a </w:t>
      </w:r>
      <w:r w:rsidRPr="000E76A4">
        <w:rPr>
          <w:rFonts w:asciiTheme="minorHAnsi" w:hAnsiTheme="minorHAnsi" w:cstheme="minorHAnsi"/>
          <w:b/>
          <w:bCs/>
        </w:rPr>
        <w:t>Location</w:t>
      </w:r>
      <w:r w:rsidRPr="000E76A4">
        <w:rPr>
          <w:rFonts w:asciiTheme="minorHAnsi" w:hAnsiTheme="minorHAnsi" w:cstheme="minorHAnsi"/>
        </w:rPr>
        <w:t xml:space="preserve"> parameter, whose length value exceeds the range mentioned</w:t>
      </w:r>
      <w:r w:rsidR="00627EB0" w:rsidRPr="000E76A4">
        <w:rPr>
          <w:rFonts w:asciiTheme="minorHAnsi" w:hAnsiTheme="minorHAnsi" w:cstheme="minorHAnsi"/>
        </w:rPr>
        <w:t xml:space="preserve"> in the packet information</w:t>
      </w:r>
      <w:r w:rsidR="00A05614" w:rsidRPr="000E76A4">
        <w:rPr>
          <w:rFonts w:asciiTheme="minorHAnsi" w:hAnsiTheme="minorHAnsi" w:cstheme="minorHAnsi"/>
        </w:rPr>
        <w:t xml:space="preserve">. </w:t>
      </w:r>
    </w:p>
    <w:p w14:paraId="22B2143F" w14:textId="77777777" w:rsidR="009C3722" w:rsidRPr="000E76A4" w:rsidRDefault="009C3722" w:rsidP="004F476A">
      <w:pPr>
        <w:pStyle w:val="Heading3"/>
        <w:ind w:left="851" w:hanging="851"/>
        <w:jc w:val="both"/>
        <w:rPr>
          <w:rFonts w:asciiTheme="minorHAnsi" w:hAnsiTheme="minorHAnsi" w:cstheme="minorHAnsi"/>
        </w:rPr>
      </w:pPr>
      <w:bookmarkStart w:id="102" w:name="_NODE_COMM_TIMEOUT"/>
      <w:bookmarkStart w:id="103" w:name="_Toc173250369"/>
      <w:bookmarkEnd w:id="102"/>
      <w:r w:rsidRPr="000E76A4">
        <w:rPr>
          <w:rFonts w:asciiTheme="minorHAnsi" w:hAnsiTheme="minorHAnsi" w:cstheme="minorHAnsi"/>
        </w:rPr>
        <w:t>NODE_COMM_TIMEOUT</w:t>
      </w:r>
      <w:bookmarkEnd w:id="103"/>
      <w:r w:rsidRPr="000E76A4">
        <w:rPr>
          <w:rFonts w:asciiTheme="minorHAnsi" w:hAnsiTheme="minorHAnsi" w:cstheme="minorHAnsi"/>
        </w:rPr>
        <w:t xml:space="preserve"> </w:t>
      </w:r>
    </w:p>
    <w:p w14:paraId="73BA4222" w14:textId="458AC7F8" w:rsidR="007B3F4D" w:rsidRPr="000E76A4" w:rsidRDefault="00432F2B" w:rsidP="00432F2B">
      <w:pPr>
        <w:ind w:firstLine="720"/>
        <w:jc w:val="both"/>
        <w:rPr>
          <w:rFonts w:asciiTheme="minorHAnsi" w:hAnsiTheme="minorHAnsi" w:cstheme="minorHAnsi"/>
        </w:rPr>
      </w:pPr>
      <w:r w:rsidRPr="000E76A4">
        <w:rPr>
          <w:rFonts w:asciiTheme="minorHAnsi" w:hAnsiTheme="minorHAnsi" w:cstheme="minorHAnsi"/>
        </w:rPr>
        <w:t>This error code is generated when any Node related MQTT packet is sent</w:t>
      </w:r>
      <w:r w:rsidR="00A370E1" w:rsidRPr="000E76A4">
        <w:rPr>
          <w:rFonts w:asciiTheme="minorHAnsi" w:hAnsiTheme="minorHAnsi" w:cstheme="minorHAnsi"/>
        </w:rPr>
        <w:t xml:space="preserve"> from Cloud to Gwy</w:t>
      </w:r>
      <w:r w:rsidRPr="000E76A4">
        <w:rPr>
          <w:rFonts w:asciiTheme="minorHAnsi" w:hAnsiTheme="minorHAnsi" w:cstheme="minorHAnsi"/>
        </w:rPr>
        <w:t xml:space="preserve"> and no ACK from the intended Node was received by the Gwy within 10s from when the packet was sent</w:t>
      </w:r>
      <w:r w:rsidR="0058042B" w:rsidRPr="000E76A4">
        <w:rPr>
          <w:rFonts w:asciiTheme="minorHAnsi" w:hAnsiTheme="minorHAnsi" w:cstheme="minorHAnsi"/>
        </w:rPr>
        <w:t xml:space="preserve"> from Gwy</w:t>
      </w:r>
      <w:r w:rsidRPr="000E76A4">
        <w:rPr>
          <w:rFonts w:asciiTheme="minorHAnsi" w:hAnsiTheme="minorHAnsi" w:cstheme="minorHAnsi"/>
        </w:rPr>
        <w:t xml:space="preserve"> to Node. </w:t>
      </w:r>
    </w:p>
    <w:p w14:paraId="254FA706" w14:textId="7BC75091" w:rsidR="009C3722" w:rsidRPr="000E76A4" w:rsidRDefault="009C3722" w:rsidP="004F476A">
      <w:pPr>
        <w:pStyle w:val="Heading3"/>
        <w:ind w:left="851" w:hanging="851"/>
        <w:jc w:val="both"/>
        <w:rPr>
          <w:rFonts w:asciiTheme="minorHAnsi" w:hAnsiTheme="minorHAnsi" w:cstheme="minorHAnsi"/>
        </w:rPr>
      </w:pPr>
      <w:bookmarkStart w:id="104" w:name="_GWY_NOT_REG"/>
      <w:bookmarkStart w:id="105" w:name="_Toc173250370"/>
      <w:bookmarkEnd w:id="104"/>
      <w:r w:rsidRPr="000E76A4">
        <w:rPr>
          <w:rFonts w:asciiTheme="minorHAnsi" w:hAnsiTheme="minorHAnsi" w:cstheme="minorHAnsi"/>
        </w:rPr>
        <w:t>GWY_NOT_REG</w:t>
      </w:r>
      <w:bookmarkEnd w:id="105"/>
      <w:r w:rsidRPr="000E76A4">
        <w:rPr>
          <w:rFonts w:asciiTheme="minorHAnsi" w:hAnsiTheme="minorHAnsi" w:cstheme="minorHAnsi"/>
        </w:rPr>
        <w:t xml:space="preserve"> </w:t>
      </w:r>
    </w:p>
    <w:p w14:paraId="1F5056AE" w14:textId="31BEADC5" w:rsidR="007B3F4D" w:rsidRPr="000E76A4" w:rsidRDefault="007B1AD2" w:rsidP="007B1AD2">
      <w:pPr>
        <w:ind w:firstLine="720"/>
        <w:jc w:val="both"/>
        <w:rPr>
          <w:rFonts w:asciiTheme="minorHAnsi" w:hAnsiTheme="minorHAnsi" w:cstheme="minorHAnsi"/>
        </w:rPr>
      </w:pPr>
      <w:r w:rsidRPr="000E76A4">
        <w:rPr>
          <w:rFonts w:asciiTheme="minorHAnsi" w:hAnsiTheme="minorHAnsi" w:cstheme="minorHAnsi"/>
        </w:rPr>
        <w:t>This error code is generated when Gwy receives any of the following packet</w:t>
      </w:r>
      <w:r w:rsidR="007851EA" w:rsidRPr="000E76A4">
        <w:rPr>
          <w:rFonts w:asciiTheme="minorHAnsi" w:hAnsiTheme="minorHAnsi" w:cstheme="minorHAnsi"/>
        </w:rPr>
        <w:t>s</w:t>
      </w:r>
      <w:r w:rsidRPr="000E76A4">
        <w:rPr>
          <w:rFonts w:asciiTheme="minorHAnsi" w:hAnsiTheme="minorHAnsi" w:cstheme="minorHAnsi"/>
        </w:rPr>
        <w:t xml:space="preserve"> when it remains unregistered:</w:t>
      </w:r>
    </w:p>
    <w:p w14:paraId="22F494E4" w14:textId="137F106D" w:rsidR="007B1AD2" w:rsidRPr="000E76A4" w:rsidRDefault="003B65BD" w:rsidP="00C348E3">
      <w:pPr>
        <w:pStyle w:val="ListParagraph"/>
        <w:numPr>
          <w:ilvl w:val="0"/>
          <w:numId w:val="31"/>
        </w:numPr>
        <w:jc w:val="both"/>
        <w:rPr>
          <w:rFonts w:asciiTheme="minorHAnsi" w:hAnsiTheme="minorHAnsi" w:cstheme="minorHAnsi"/>
        </w:rPr>
      </w:pPr>
      <w:hyperlink w:anchor="_Gateway_Unregistration_Packet" w:history="1">
        <w:r w:rsidR="007B1AD2" w:rsidRPr="000E76A4">
          <w:rPr>
            <w:rStyle w:val="Hyperlink"/>
            <w:rFonts w:asciiTheme="minorHAnsi" w:hAnsiTheme="minorHAnsi" w:cstheme="minorHAnsi"/>
          </w:rPr>
          <w:t>Gateway Unregistration Packet</w:t>
        </w:r>
      </w:hyperlink>
    </w:p>
    <w:p w14:paraId="27670BA4" w14:textId="35FFE513" w:rsidR="007B1AD2" w:rsidRPr="000E76A4" w:rsidRDefault="003B65BD" w:rsidP="00C348E3">
      <w:pPr>
        <w:pStyle w:val="ListParagraph"/>
        <w:numPr>
          <w:ilvl w:val="0"/>
          <w:numId w:val="31"/>
        </w:numPr>
        <w:jc w:val="both"/>
        <w:rPr>
          <w:rFonts w:asciiTheme="minorHAnsi" w:hAnsiTheme="minorHAnsi" w:cstheme="minorHAnsi"/>
        </w:rPr>
      </w:pPr>
      <w:hyperlink w:anchor="_Gateway_AC_Control" w:history="1">
        <w:r w:rsidR="007B1AD2" w:rsidRPr="000E76A4">
          <w:rPr>
            <w:rStyle w:val="Hyperlink"/>
            <w:rFonts w:asciiTheme="minorHAnsi" w:hAnsiTheme="minorHAnsi" w:cstheme="minorHAnsi"/>
          </w:rPr>
          <w:t>Gateway AC Control Packet</w:t>
        </w:r>
      </w:hyperlink>
    </w:p>
    <w:p w14:paraId="1D5E35A9" w14:textId="1A3E48A6" w:rsidR="007B1AD2" w:rsidRPr="000E76A4" w:rsidRDefault="003B65BD" w:rsidP="00C348E3">
      <w:pPr>
        <w:pStyle w:val="ListParagraph"/>
        <w:numPr>
          <w:ilvl w:val="0"/>
          <w:numId w:val="31"/>
        </w:numPr>
        <w:jc w:val="both"/>
        <w:rPr>
          <w:rFonts w:asciiTheme="minorHAnsi" w:hAnsiTheme="minorHAnsi" w:cstheme="minorHAnsi"/>
        </w:rPr>
      </w:pPr>
      <w:hyperlink w:anchor="_Gateway_AC_Remote_1" w:history="1">
        <w:r w:rsidR="007B1AD2" w:rsidRPr="000E76A4">
          <w:rPr>
            <w:rStyle w:val="Hyperlink"/>
            <w:rFonts w:asciiTheme="minorHAnsi" w:hAnsiTheme="minorHAnsi" w:cstheme="minorHAnsi"/>
          </w:rPr>
          <w:t>Gateway AC Remote Reconfiguration Packet</w:t>
        </w:r>
      </w:hyperlink>
    </w:p>
    <w:p w14:paraId="174BED55" w14:textId="0AD60F8E" w:rsidR="007B1AD2" w:rsidRPr="000E76A4" w:rsidRDefault="003B65BD" w:rsidP="00C348E3">
      <w:pPr>
        <w:pStyle w:val="ListParagraph"/>
        <w:numPr>
          <w:ilvl w:val="0"/>
          <w:numId w:val="31"/>
        </w:numPr>
        <w:jc w:val="both"/>
        <w:rPr>
          <w:rFonts w:asciiTheme="minorHAnsi" w:hAnsiTheme="minorHAnsi" w:cstheme="minorHAnsi"/>
        </w:rPr>
      </w:pPr>
      <w:hyperlink w:anchor="_Gateway_Heartbeat_Publish" w:history="1">
        <w:r w:rsidR="007B1AD2" w:rsidRPr="000E76A4">
          <w:rPr>
            <w:rStyle w:val="Hyperlink"/>
            <w:rFonts w:asciiTheme="minorHAnsi" w:hAnsiTheme="minorHAnsi" w:cstheme="minorHAnsi"/>
          </w:rPr>
          <w:t>Gateway Heartbeat Publish Configuration Packet</w:t>
        </w:r>
      </w:hyperlink>
    </w:p>
    <w:p w14:paraId="417E05D5" w14:textId="453B1A59" w:rsidR="007B1AD2" w:rsidRPr="000E76A4" w:rsidRDefault="003B65BD" w:rsidP="00C348E3">
      <w:pPr>
        <w:pStyle w:val="ListParagraph"/>
        <w:numPr>
          <w:ilvl w:val="0"/>
          <w:numId w:val="31"/>
        </w:numPr>
        <w:jc w:val="both"/>
        <w:rPr>
          <w:rFonts w:asciiTheme="minorHAnsi" w:hAnsiTheme="minorHAnsi" w:cstheme="minorHAnsi"/>
        </w:rPr>
      </w:pPr>
      <w:hyperlink w:anchor="_Gateway_Teaching_Mode" w:history="1">
        <w:r w:rsidR="007B1AD2" w:rsidRPr="000E76A4">
          <w:rPr>
            <w:rStyle w:val="Hyperlink"/>
            <w:rFonts w:asciiTheme="minorHAnsi" w:hAnsiTheme="minorHAnsi" w:cstheme="minorHAnsi"/>
          </w:rPr>
          <w:t>Gateway Teaching Mode Start Packet</w:t>
        </w:r>
      </w:hyperlink>
    </w:p>
    <w:p w14:paraId="4DB74F63" w14:textId="157F3AB0" w:rsidR="007B1AD2" w:rsidRPr="000E76A4" w:rsidRDefault="003B65BD" w:rsidP="00C348E3">
      <w:pPr>
        <w:pStyle w:val="ListParagraph"/>
        <w:numPr>
          <w:ilvl w:val="0"/>
          <w:numId w:val="31"/>
        </w:numPr>
        <w:jc w:val="both"/>
        <w:rPr>
          <w:rFonts w:asciiTheme="minorHAnsi" w:hAnsiTheme="minorHAnsi" w:cstheme="minorHAnsi"/>
        </w:rPr>
      </w:pPr>
      <w:hyperlink w:anchor="_Node_Provision_Packet" w:history="1">
        <w:r w:rsidR="007B1AD2" w:rsidRPr="000E76A4">
          <w:rPr>
            <w:rStyle w:val="Hyperlink"/>
            <w:rFonts w:asciiTheme="minorHAnsi" w:hAnsiTheme="minorHAnsi" w:cstheme="minorHAnsi"/>
          </w:rPr>
          <w:t>Node Provisioning Packet</w:t>
        </w:r>
      </w:hyperlink>
    </w:p>
    <w:p w14:paraId="645D5100" w14:textId="4C61D031" w:rsidR="007B1AD2" w:rsidRPr="000E76A4" w:rsidRDefault="003B65BD" w:rsidP="00C348E3">
      <w:pPr>
        <w:pStyle w:val="ListParagraph"/>
        <w:numPr>
          <w:ilvl w:val="0"/>
          <w:numId w:val="31"/>
        </w:numPr>
        <w:jc w:val="both"/>
        <w:rPr>
          <w:rFonts w:asciiTheme="minorHAnsi" w:hAnsiTheme="minorHAnsi" w:cstheme="minorHAnsi"/>
        </w:rPr>
      </w:pPr>
      <w:hyperlink w:anchor="_Node_Unprovision_Packet" w:history="1">
        <w:r w:rsidR="007B1AD2" w:rsidRPr="000E76A4">
          <w:rPr>
            <w:rStyle w:val="Hyperlink"/>
            <w:rFonts w:asciiTheme="minorHAnsi" w:hAnsiTheme="minorHAnsi" w:cstheme="minorHAnsi"/>
          </w:rPr>
          <w:t>Node Unprovisioning Packet</w:t>
        </w:r>
      </w:hyperlink>
    </w:p>
    <w:p w14:paraId="05FC6EDB" w14:textId="2AE83A5E" w:rsidR="007B1AD2" w:rsidRPr="000E76A4" w:rsidRDefault="003B65BD" w:rsidP="00C348E3">
      <w:pPr>
        <w:pStyle w:val="ListParagraph"/>
        <w:numPr>
          <w:ilvl w:val="0"/>
          <w:numId w:val="31"/>
        </w:numPr>
        <w:jc w:val="both"/>
        <w:rPr>
          <w:rFonts w:asciiTheme="minorHAnsi" w:hAnsiTheme="minorHAnsi" w:cstheme="minorHAnsi"/>
        </w:rPr>
      </w:pPr>
      <w:hyperlink w:anchor="_Node_AC_Control" w:history="1">
        <w:r w:rsidR="007B1AD2" w:rsidRPr="000E76A4">
          <w:rPr>
            <w:rStyle w:val="Hyperlink"/>
            <w:rFonts w:asciiTheme="minorHAnsi" w:hAnsiTheme="minorHAnsi" w:cstheme="minorHAnsi"/>
          </w:rPr>
          <w:t>Node AC Control Packet</w:t>
        </w:r>
      </w:hyperlink>
    </w:p>
    <w:p w14:paraId="15382B6C" w14:textId="5496235B" w:rsidR="007B1AD2" w:rsidRPr="000E76A4" w:rsidRDefault="003B65BD" w:rsidP="00C348E3">
      <w:pPr>
        <w:pStyle w:val="ListParagraph"/>
        <w:numPr>
          <w:ilvl w:val="0"/>
          <w:numId w:val="31"/>
        </w:numPr>
        <w:jc w:val="both"/>
        <w:rPr>
          <w:rFonts w:asciiTheme="minorHAnsi" w:hAnsiTheme="minorHAnsi" w:cstheme="minorHAnsi"/>
        </w:rPr>
      </w:pPr>
      <w:hyperlink w:anchor="_Node_AC_Remote" w:history="1">
        <w:r w:rsidR="007B1AD2" w:rsidRPr="000E76A4">
          <w:rPr>
            <w:rStyle w:val="Hyperlink"/>
            <w:rFonts w:asciiTheme="minorHAnsi" w:hAnsiTheme="minorHAnsi" w:cstheme="minorHAnsi"/>
          </w:rPr>
          <w:t>Node AC Remote Reconfiguration Packet</w:t>
        </w:r>
      </w:hyperlink>
    </w:p>
    <w:p w14:paraId="59AD95F4" w14:textId="12257EDB" w:rsidR="007B1AD2" w:rsidRPr="000E76A4" w:rsidRDefault="003B65BD" w:rsidP="00C348E3">
      <w:pPr>
        <w:pStyle w:val="ListParagraph"/>
        <w:numPr>
          <w:ilvl w:val="0"/>
          <w:numId w:val="31"/>
        </w:numPr>
        <w:jc w:val="both"/>
        <w:rPr>
          <w:rFonts w:asciiTheme="minorHAnsi" w:hAnsiTheme="minorHAnsi" w:cstheme="minorHAnsi"/>
        </w:rPr>
      </w:pPr>
      <w:hyperlink w:anchor="_Toc169802090" w:history="1">
        <w:r w:rsidR="007B1AD2" w:rsidRPr="000E76A4">
          <w:rPr>
            <w:rStyle w:val="Hyperlink"/>
            <w:rFonts w:asciiTheme="minorHAnsi" w:hAnsiTheme="minorHAnsi" w:cstheme="minorHAnsi"/>
          </w:rPr>
          <w:t>Node Heartbeat Publish Configuration Packet</w:t>
        </w:r>
      </w:hyperlink>
    </w:p>
    <w:p w14:paraId="689074DA" w14:textId="52D5771D" w:rsidR="007B1AD2" w:rsidRPr="000E76A4" w:rsidRDefault="003B65BD" w:rsidP="00C348E3">
      <w:pPr>
        <w:pStyle w:val="ListParagraph"/>
        <w:numPr>
          <w:ilvl w:val="0"/>
          <w:numId w:val="31"/>
        </w:numPr>
        <w:jc w:val="both"/>
        <w:rPr>
          <w:rFonts w:asciiTheme="minorHAnsi" w:hAnsiTheme="minorHAnsi" w:cstheme="minorHAnsi"/>
        </w:rPr>
      </w:pPr>
      <w:hyperlink w:anchor="_Toc163739670" w:history="1">
        <w:r w:rsidR="007B1AD2" w:rsidRPr="000E76A4">
          <w:rPr>
            <w:rStyle w:val="Hyperlink"/>
            <w:rFonts w:asciiTheme="minorHAnsi" w:hAnsiTheme="minorHAnsi" w:cstheme="minorHAnsi"/>
          </w:rPr>
          <w:t>Node Teaching Mode Start Packet</w:t>
        </w:r>
      </w:hyperlink>
    </w:p>
    <w:p w14:paraId="11E126CA" w14:textId="657AABE8" w:rsidR="00254FF1" w:rsidRPr="000E76A4" w:rsidRDefault="003B65BD" w:rsidP="00C348E3">
      <w:pPr>
        <w:pStyle w:val="ListParagraph"/>
        <w:numPr>
          <w:ilvl w:val="0"/>
          <w:numId w:val="31"/>
        </w:numPr>
        <w:jc w:val="both"/>
        <w:rPr>
          <w:rFonts w:asciiTheme="minorHAnsi" w:hAnsiTheme="minorHAnsi" w:cstheme="minorHAnsi"/>
        </w:rPr>
      </w:pPr>
      <w:hyperlink w:anchor="_Node_Debug_Info" w:history="1">
        <w:r w:rsidR="00254FF1" w:rsidRPr="000E76A4">
          <w:rPr>
            <w:rStyle w:val="Hyperlink"/>
            <w:rFonts w:asciiTheme="minorHAnsi" w:hAnsiTheme="minorHAnsi" w:cstheme="minorHAnsi"/>
          </w:rPr>
          <w:t>Node Debug Info Packet</w:t>
        </w:r>
      </w:hyperlink>
    </w:p>
    <w:p w14:paraId="1841C2F1" w14:textId="77777777" w:rsidR="009C3722" w:rsidRPr="000E76A4" w:rsidRDefault="009C3722" w:rsidP="004F476A">
      <w:pPr>
        <w:pStyle w:val="Heading3"/>
        <w:ind w:left="851" w:hanging="851"/>
        <w:jc w:val="both"/>
        <w:rPr>
          <w:rFonts w:asciiTheme="minorHAnsi" w:hAnsiTheme="minorHAnsi" w:cstheme="minorHAnsi"/>
        </w:rPr>
      </w:pPr>
      <w:bookmarkStart w:id="106" w:name="_GWY_ALREADY_REG"/>
      <w:bookmarkStart w:id="107" w:name="_Toc173250371"/>
      <w:bookmarkEnd w:id="106"/>
      <w:r w:rsidRPr="000E76A4">
        <w:rPr>
          <w:rFonts w:asciiTheme="minorHAnsi" w:hAnsiTheme="minorHAnsi" w:cstheme="minorHAnsi"/>
        </w:rPr>
        <w:t>GWY_ALREADY_REG</w:t>
      </w:r>
      <w:bookmarkEnd w:id="107"/>
      <w:r w:rsidRPr="000E76A4">
        <w:rPr>
          <w:rFonts w:asciiTheme="minorHAnsi" w:hAnsiTheme="minorHAnsi" w:cstheme="minorHAnsi"/>
        </w:rPr>
        <w:t xml:space="preserve"> </w:t>
      </w:r>
    </w:p>
    <w:p w14:paraId="524F0346" w14:textId="3B5EC1A3" w:rsidR="007B3F4D" w:rsidRPr="000E76A4" w:rsidRDefault="00A20F5B" w:rsidP="00A20F5B">
      <w:pPr>
        <w:ind w:firstLine="720"/>
        <w:jc w:val="both"/>
        <w:rPr>
          <w:rFonts w:asciiTheme="minorHAnsi" w:hAnsiTheme="minorHAnsi" w:cstheme="minorHAnsi"/>
        </w:rPr>
      </w:pPr>
      <w:r w:rsidRPr="000E76A4">
        <w:rPr>
          <w:rFonts w:asciiTheme="minorHAnsi" w:hAnsiTheme="minorHAnsi" w:cstheme="minorHAnsi"/>
        </w:rPr>
        <w:t xml:space="preserve">This error code is generated when Gwy receives </w:t>
      </w:r>
      <w:hyperlink w:anchor="_Gateway_Registration_Packet" w:history="1">
        <w:r w:rsidRPr="000E76A4">
          <w:rPr>
            <w:rStyle w:val="Hyperlink"/>
            <w:rFonts w:asciiTheme="minorHAnsi" w:hAnsiTheme="minorHAnsi" w:cstheme="minorHAnsi"/>
          </w:rPr>
          <w:t>Gateway Registration Packet</w:t>
        </w:r>
      </w:hyperlink>
      <w:r w:rsidRPr="000E76A4">
        <w:rPr>
          <w:rFonts w:asciiTheme="minorHAnsi" w:hAnsiTheme="minorHAnsi" w:cstheme="minorHAnsi"/>
        </w:rPr>
        <w:t xml:space="preserve"> when it is already a registered device.</w:t>
      </w:r>
    </w:p>
    <w:p w14:paraId="5CF15C6C" w14:textId="77777777" w:rsidR="009C3722" w:rsidRPr="000E76A4" w:rsidRDefault="009C3722" w:rsidP="004F476A">
      <w:pPr>
        <w:pStyle w:val="Heading3"/>
        <w:ind w:left="851" w:hanging="851"/>
        <w:jc w:val="both"/>
        <w:rPr>
          <w:rFonts w:asciiTheme="minorHAnsi" w:hAnsiTheme="minorHAnsi" w:cstheme="minorHAnsi"/>
        </w:rPr>
      </w:pPr>
      <w:bookmarkStart w:id="108" w:name="_MAC_ID_NOT_FOUND"/>
      <w:bookmarkStart w:id="109" w:name="_Toc173250372"/>
      <w:bookmarkEnd w:id="108"/>
      <w:r w:rsidRPr="000E76A4">
        <w:rPr>
          <w:rFonts w:asciiTheme="minorHAnsi" w:hAnsiTheme="minorHAnsi" w:cstheme="minorHAnsi"/>
        </w:rPr>
        <w:t>MAC_ID_NOT_FOUND</w:t>
      </w:r>
      <w:bookmarkEnd w:id="109"/>
      <w:r w:rsidRPr="000E76A4">
        <w:rPr>
          <w:rFonts w:asciiTheme="minorHAnsi" w:hAnsiTheme="minorHAnsi" w:cstheme="minorHAnsi"/>
        </w:rPr>
        <w:t xml:space="preserve"> </w:t>
      </w:r>
    </w:p>
    <w:p w14:paraId="25AC847D" w14:textId="141CB143" w:rsidR="007B3F4D" w:rsidRPr="000E76A4" w:rsidRDefault="00AA5BFA" w:rsidP="00AA5BFA">
      <w:pPr>
        <w:ind w:firstLine="720"/>
        <w:jc w:val="both"/>
        <w:rPr>
          <w:rFonts w:asciiTheme="minorHAnsi" w:hAnsiTheme="minorHAnsi" w:cstheme="minorHAnsi"/>
        </w:rPr>
      </w:pPr>
      <w:r w:rsidRPr="000E76A4">
        <w:rPr>
          <w:rFonts w:asciiTheme="minorHAnsi" w:hAnsiTheme="minorHAnsi" w:cstheme="minorHAnsi"/>
        </w:rPr>
        <w:lastRenderedPageBreak/>
        <w:t xml:space="preserve">This error code is generated when any MQTT packet </w:t>
      </w:r>
      <w:r w:rsidR="002D7431" w:rsidRPr="000E76A4">
        <w:rPr>
          <w:rFonts w:asciiTheme="minorHAnsi" w:hAnsiTheme="minorHAnsi" w:cstheme="minorHAnsi"/>
        </w:rPr>
        <w:t xml:space="preserve">is received by the Gateway </w:t>
      </w:r>
      <w:r w:rsidRPr="000E76A4">
        <w:rPr>
          <w:rFonts w:asciiTheme="minorHAnsi" w:hAnsiTheme="minorHAnsi" w:cstheme="minorHAnsi"/>
        </w:rPr>
        <w:t xml:space="preserve">without a </w:t>
      </w:r>
      <w:r w:rsidRPr="000E76A4">
        <w:rPr>
          <w:rFonts w:asciiTheme="minorHAnsi" w:hAnsiTheme="minorHAnsi" w:cstheme="minorHAnsi"/>
          <w:b/>
          <w:bCs/>
        </w:rPr>
        <w:t>MacId</w:t>
      </w:r>
      <w:r w:rsidRPr="000E76A4">
        <w:rPr>
          <w:rFonts w:asciiTheme="minorHAnsi" w:hAnsiTheme="minorHAnsi" w:cstheme="minorHAnsi"/>
        </w:rPr>
        <w:t xml:space="preserve"> parameter in it. </w:t>
      </w:r>
    </w:p>
    <w:p w14:paraId="780C4C20" w14:textId="77777777" w:rsidR="009C3722" w:rsidRPr="000E76A4" w:rsidRDefault="009C3722" w:rsidP="004F476A">
      <w:pPr>
        <w:pStyle w:val="Heading3"/>
        <w:ind w:left="851" w:hanging="851"/>
        <w:jc w:val="both"/>
        <w:rPr>
          <w:rFonts w:asciiTheme="minorHAnsi" w:hAnsiTheme="minorHAnsi" w:cstheme="minorHAnsi"/>
        </w:rPr>
      </w:pPr>
      <w:bookmarkStart w:id="110" w:name="_MAC_ID_CONTAINS_INVALID_CHARS_OR_IN"/>
      <w:bookmarkStart w:id="111" w:name="_Toc173250373"/>
      <w:bookmarkEnd w:id="110"/>
      <w:r w:rsidRPr="000E76A4">
        <w:rPr>
          <w:rFonts w:asciiTheme="minorHAnsi" w:hAnsiTheme="minorHAnsi" w:cstheme="minorHAnsi"/>
        </w:rPr>
        <w:t>MAC_ID_CONTAINS_INVALID_CHARS_OR_INVALID_FORMAT</w:t>
      </w:r>
      <w:bookmarkEnd w:id="111"/>
      <w:r w:rsidRPr="000E76A4">
        <w:rPr>
          <w:rFonts w:asciiTheme="minorHAnsi" w:hAnsiTheme="minorHAnsi" w:cstheme="minorHAnsi"/>
        </w:rPr>
        <w:t xml:space="preserve"> </w:t>
      </w:r>
    </w:p>
    <w:p w14:paraId="638F140D" w14:textId="2BBEB4E8" w:rsidR="007B3F4D" w:rsidRPr="000E76A4" w:rsidRDefault="00503C4F" w:rsidP="00503C4F">
      <w:pPr>
        <w:ind w:firstLine="720"/>
        <w:jc w:val="both"/>
        <w:rPr>
          <w:rFonts w:asciiTheme="minorHAnsi" w:hAnsiTheme="minorHAnsi" w:cstheme="minorHAnsi"/>
        </w:rPr>
      </w:pPr>
      <w:r w:rsidRPr="000E76A4">
        <w:rPr>
          <w:rFonts w:asciiTheme="minorHAnsi" w:hAnsiTheme="minorHAnsi" w:cstheme="minorHAnsi"/>
        </w:rPr>
        <w:t xml:space="preserve">This error code is generated when any MQTT packet is sent with a </w:t>
      </w:r>
      <w:r w:rsidRPr="000E76A4">
        <w:rPr>
          <w:rFonts w:asciiTheme="minorHAnsi" w:hAnsiTheme="minorHAnsi" w:cstheme="minorHAnsi"/>
          <w:b/>
          <w:bCs/>
        </w:rPr>
        <w:t>MacId</w:t>
      </w:r>
      <w:r w:rsidRPr="000E76A4">
        <w:rPr>
          <w:rFonts w:asciiTheme="minorHAnsi" w:hAnsiTheme="minorHAnsi" w:cstheme="minorHAnsi"/>
        </w:rPr>
        <w:t xml:space="preserve"> that consists of any of the following:</w:t>
      </w:r>
    </w:p>
    <w:p w14:paraId="50EDD7EE" w14:textId="787FEC1A" w:rsidR="00503C4F" w:rsidRPr="000E76A4" w:rsidRDefault="007F521B" w:rsidP="00C348E3">
      <w:pPr>
        <w:pStyle w:val="ListParagraph"/>
        <w:numPr>
          <w:ilvl w:val="0"/>
          <w:numId w:val="32"/>
        </w:numPr>
        <w:jc w:val="both"/>
        <w:rPr>
          <w:rFonts w:asciiTheme="minorHAnsi" w:hAnsiTheme="minorHAnsi" w:cstheme="minorHAnsi"/>
        </w:rPr>
      </w:pPr>
      <w:r w:rsidRPr="000E76A4">
        <w:rPr>
          <w:rFonts w:asciiTheme="minorHAnsi" w:hAnsiTheme="minorHAnsi" w:cstheme="minorHAnsi"/>
        </w:rPr>
        <w:t xml:space="preserve">Contains Invalid characters. Valid Mac Id will contain only </w:t>
      </w:r>
      <w:r w:rsidR="00A66EAC" w:rsidRPr="000E76A4">
        <w:rPr>
          <w:rFonts w:asciiTheme="minorHAnsi" w:hAnsiTheme="minorHAnsi" w:cstheme="minorHAnsi"/>
        </w:rPr>
        <w:t>[0-9], [a-f], [A-F].</w:t>
      </w:r>
    </w:p>
    <w:p w14:paraId="398DCECA" w14:textId="7B08B068" w:rsidR="003C34F2" w:rsidRPr="000E76A4" w:rsidRDefault="00A66EAC" w:rsidP="001C1DD8">
      <w:pPr>
        <w:pStyle w:val="ListParagraph"/>
        <w:numPr>
          <w:ilvl w:val="0"/>
          <w:numId w:val="32"/>
        </w:numPr>
        <w:jc w:val="both"/>
        <w:rPr>
          <w:rFonts w:asciiTheme="minorHAnsi" w:hAnsiTheme="minorHAnsi" w:cstheme="minorHAnsi"/>
        </w:rPr>
      </w:pPr>
      <w:r w:rsidRPr="000E76A4">
        <w:rPr>
          <w:rFonts w:asciiTheme="minorHAnsi" w:hAnsiTheme="minorHAnsi" w:cstheme="minorHAnsi"/>
        </w:rPr>
        <w:t xml:space="preserve">Contains Invalid </w:t>
      </w:r>
      <w:r w:rsidR="00483FBA" w:rsidRPr="000E76A4">
        <w:rPr>
          <w:rFonts w:asciiTheme="minorHAnsi" w:hAnsiTheme="minorHAnsi" w:cstheme="minorHAnsi"/>
        </w:rPr>
        <w:t>Format</w:t>
      </w:r>
      <w:r w:rsidRPr="000E76A4">
        <w:rPr>
          <w:rFonts w:asciiTheme="minorHAnsi" w:hAnsiTheme="minorHAnsi" w:cstheme="minorHAnsi"/>
        </w:rPr>
        <w:t xml:space="preserve">. </w:t>
      </w:r>
      <w:r w:rsidR="009F4826" w:rsidRPr="000E76A4">
        <w:rPr>
          <w:rFonts w:asciiTheme="minorHAnsi" w:hAnsiTheme="minorHAnsi" w:cstheme="minorHAnsi"/>
        </w:rPr>
        <w:t>Valid Mac Id format in our case is 6 sets of 2-characters sep</w:t>
      </w:r>
      <w:r w:rsidR="00363257" w:rsidRPr="000E76A4">
        <w:rPr>
          <w:rFonts w:asciiTheme="minorHAnsi" w:hAnsiTheme="minorHAnsi" w:cstheme="minorHAnsi"/>
        </w:rPr>
        <w:t xml:space="preserve">arated by a colon between them. Like this: </w:t>
      </w:r>
      <w:proofErr w:type="gramStart"/>
      <w:r w:rsidR="005B358A" w:rsidRPr="000E76A4">
        <w:rPr>
          <w:rFonts w:asciiTheme="minorHAnsi" w:hAnsiTheme="minorHAnsi" w:cstheme="minorHAnsi"/>
          <w:b/>
          <w:bCs/>
        </w:rPr>
        <w:t>AB:56:7</w:t>
      </w:r>
      <w:proofErr w:type="gramEnd"/>
      <w:r w:rsidR="00363257" w:rsidRPr="000E76A4">
        <w:rPr>
          <w:rFonts w:asciiTheme="minorHAnsi" w:hAnsiTheme="minorHAnsi" w:cstheme="minorHAnsi"/>
          <w:b/>
          <w:bCs/>
        </w:rPr>
        <w:t>F:88:9E:62</w:t>
      </w:r>
    </w:p>
    <w:p w14:paraId="31BD4E36" w14:textId="77777777" w:rsidR="00483FBA" w:rsidRPr="000E76A4" w:rsidRDefault="009C3722" w:rsidP="004F476A">
      <w:pPr>
        <w:pStyle w:val="Heading3"/>
        <w:ind w:left="851" w:hanging="851"/>
        <w:jc w:val="both"/>
        <w:rPr>
          <w:rFonts w:asciiTheme="minorHAnsi" w:hAnsiTheme="minorHAnsi" w:cstheme="minorHAnsi"/>
        </w:rPr>
      </w:pPr>
      <w:bookmarkStart w:id="112" w:name="_INVALID_MAC_ID_LENGTH"/>
      <w:bookmarkStart w:id="113" w:name="_Toc173250374"/>
      <w:bookmarkEnd w:id="112"/>
      <w:r w:rsidRPr="000E76A4">
        <w:rPr>
          <w:rFonts w:asciiTheme="minorHAnsi" w:hAnsiTheme="minorHAnsi" w:cstheme="minorHAnsi"/>
        </w:rPr>
        <w:t>INVALID_MAC_ID_LENGTH</w:t>
      </w:r>
      <w:bookmarkEnd w:id="113"/>
      <w:r w:rsidRPr="000E76A4">
        <w:rPr>
          <w:rFonts w:asciiTheme="minorHAnsi" w:hAnsiTheme="minorHAnsi" w:cstheme="minorHAnsi"/>
        </w:rPr>
        <w:t xml:space="preserve"> </w:t>
      </w:r>
    </w:p>
    <w:p w14:paraId="20B3ABE0" w14:textId="4CA5BB53" w:rsidR="007455A8" w:rsidRPr="000E76A4" w:rsidRDefault="007455A8" w:rsidP="007455A8">
      <w:pPr>
        <w:ind w:firstLine="720"/>
        <w:rPr>
          <w:rFonts w:asciiTheme="minorHAnsi" w:hAnsiTheme="minorHAnsi" w:cstheme="minorHAnsi"/>
        </w:rPr>
      </w:pPr>
      <w:r w:rsidRPr="000E76A4">
        <w:rPr>
          <w:rFonts w:asciiTheme="minorHAnsi" w:hAnsiTheme="minorHAnsi" w:cstheme="minorHAnsi"/>
        </w:rPr>
        <w:t xml:space="preserve">This error code is generated when any MQTT packet is sent with a </w:t>
      </w:r>
      <w:r w:rsidRPr="000E76A4">
        <w:rPr>
          <w:rFonts w:asciiTheme="minorHAnsi" w:hAnsiTheme="minorHAnsi" w:cstheme="minorHAnsi"/>
          <w:b/>
          <w:bCs/>
        </w:rPr>
        <w:t>MacId</w:t>
      </w:r>
      <w:r w:rsidRPr="000E76A4">
        <w:rPr>
          <w:rFonts w:asciiTheme="minorHAnsi" w:hAnsiTheme="minorHAnsi" w:cstheme="minorHAnsi"/>
        </w:rPr>
        <w:t xml:space="preserve"> that’s of Invalid Length. A Valid </w:t>
      </w:r>
      <w:r w:rsidRPr="000E76A4">
        <w:rPr>
          <w:rFonts w:asciiTheme="minorHAnsi" w:hAnsiTheme="minorHAnsi" w:cstheme="minorHAnsi"/>
          <w:b/>
          <w:bCs/>
        </w:rPr>
        <w:t>MacId</w:t>
      </w:r>
      <w:r w:rsidRPr="000E76A4">
        <w:rPr>
          <w:rFonts w:asciiTheme="minorHAnsi" w:hAnsiTheme="minorHAnsi" w:cstheme="minorHAnsi"/>
        </w:rPr>
        <w:t xml:space="preserve"> in our case should be 17 characters in length. (including Colon)</w:t>
      </w:r>
    </w:p>
    <w:p w14:paraId="5489B13D" w14:textId="77777777" w:rsidR="009C3722" w:rsidRPr="000E76A4" w:rsidRDefault="009C3722" w:rsidP="004F476A">
      <w:pPr>
        <w:pStyle w:val="Heading3"/>
        <w:ind w:left="851" w:hanging="851"/>
        <w:jc w:val="both"/>
        <w:rPr>
          <w:rFonts w:asciiTheme="minorHAnsi" w:hAnsiTheme="minorHAnsi" w:cstheme="minorHAnsi"/>
        </w:rPr>
      </w:pPr>
      <w:bookmarkStart w:id="114" w:name="_NODE_ALREADY_PROV"/>
      <w:bookmarkStart w:id="115" w:name="_NODE_SER_NO_NOT_FOUND"/>
      <w:bookmarkStart w:id="116" w:name="_Toc173250375"/>
      <w:bookmarkEnd w:id="114"/>
      <w:bookmarkEnd w:id="115"/>
      <w:r w:rsidRPr="000E76A4">
        <w:rPr>
          <w:rFonts w:asciiTheme="minorHAnsi" w:hAnsiTheme="minorHAnsi" w:cstheme="minorHAnsi"/>
        </w:rPr>
        <w:t>NODE_SER_NO_NOT_FOUND</w:t>
      </w:r>
      <w:bookmarkEnd w:id="116"/>
      <w:r w:rsidRPr="000E76A4">
        <w:rPr>
          <w:rFonts w:asciiTheme="minorHAnsi" w:hAnsiTheme="minorHAnsi" w:cstheme="minorHAnsi"/>
        </w:rPr>
        <w:t xml:space="preserve"> </w:t>
      </w:r>
    </w:p>
    <w:p w14:paraId="307095D1" w14:textId="54161DEF" w:rsidR="007B3F4D" w:rsidRPr="000E76A4" w:rsidRDefault="0085423B" w:rsidP="0085423B">
      <w:pPr>
        <w:ind w:firstLine="720"/>
        <w:jc w:val="both"/>
        <w:rPr>
          <w:rFonts w:asciiTheme="minorHAnsi" w:hAnsiTheme="minorHAnsi" w:cstheme="minorHAnsi"/>
        </w:rPr>
      </w:pPr>
      <w:r w:rsidRPr="000E76A4">
        <w:rPr>
          <w:rFonts w:asciiTheme="minorHAnsi" w:hAnsiTheme="minorHAnsi" w:cstheme="minorHAnsi"/>
        </w:rPr>
        <w:t xml:space="preserve">This error code is generated when any Node Related MQTT packet </w:t>
      </w:r>
      <w:r w:rsidR="002D7431" w:rsidRPr="000E76A4">
        <w:rPr>
          <w:rFonts w:asciiTheme="minorHAnsi" w:hAnsiTheme="minorHAnsi" w:cstheme="minorHAnsi"/>
        </w:rPr>
        <w:t xml:space="preserve">is received by the Gateway </w:t>
      </w:r>
      <w:r w:rsidRPr="000E76A4">
        <w:rPr>
          <w:rFonts w:asciiTheme="minorHAnsi" w:hAnsiTheme="minorHAnsi" w:cstheme="minorHAnsi"/>
        </w:rPr>
        <w:t xml:space="preserve">without a </w:t>
      </w:r>
      <w:r w:rsidRPr="000E76A4">
        <w:rPr>
          <w:rFonts w:asciiTheme="minorHAnsi" w:hAnsiTheme="minorHAnsi" w:cstheme="minorHAnsi"/>
          <w:b/>
          <w:bCs/>
        </w:rPr>
        <w:t>NodeSerNo</w:t>
      </w:r>
      <w:r w:rsidRPr="000E76A4">
        <w:rPr>
          <w:rFonts w:asciiTheme="minorHAnsi" w:hAnsiTheme="minorHAnsi" w:cstheme="minorHAnsi"/>
        </w:rPr>
        <w:t xml:space="preserve"> parameter in it. </w:t>
      </w:r>
    </w:p>
    <w:p w14:paraId="0F1F55B6" w14:textId="77777777" w:rsidR="009C3722" w:rsidRPr="000E76A4" w:rsidRDefault="009C3722" w:rsidP="004F476A">
      <w:pPr>
        <w:pStyle w:val="Heading3"/>
        <w:ind w:left="851" w:hanging="851"/>
        <w:jc w:val="both"/>
        <w:rPr>
          <w:rFonts w:asciiTheme="minorHAnsi" w:hAnsiTheme="minorHAnsi" w:cstheme="minorHAnsi"/>
        </w:rPr>
      </w:pPr>
      <w:bookmarkStart w:id="117" w:name="_ELEMENT_ADDR_NOT_FOUND"/>
      <w:bookmarkStart w:id="118" w:name="_Toc173250376"/>
      <w:bookmarkEnd w:id="117"/>
      <w:r w:rsidRPr="000E76A4">
        <w:rPr>
          <w:rFonts w:asciiTheme="minorHAnsi" w:hAnsiTheme="minorHAnsi" w:cstheme="minorHAnsi"/>
        </w:rPr>
        <w:t>ELEMENT_ADDR_NOT_FOUND</w:t>
      </w:r>
      <w:bookmarkEnd w:id="118"/>
      <w:r w:rsidRPr="000E76A4">
        <w:rPr>
          <w:rFonts w:asciiTheme="minorHAnsi" w:hAnsiTheme="minorHAnsi" w:cstheme="minorHAnsi"/>
        </w:rPr>
        <w:t xml:space="preserve"> </w:t>
      </w:r>
    </w:p>
    <w:p w14:paraId="47EE0325" w14:textId="2082CADC" w:rsidR="007B3F4D" w:rsidRPr="000E76A4" w:rsidRDefault="0085423B" w:rsidP="0085423B">
      <w:pPr>
        <w:ind w:firstLine="720"/>
        <w:jc w:val="both"/>
        <w:rPr>
          <w:rFonts w:asciiTheme="minorHAnsi" w:hAnsiTheme="minorHAnsi" w:cstheme="minorHAnsi"/>
        </w:rPr>
      </w:pPr>
      <w:r w:rsidRPr="000E76A4">
        <w:rPr>
          <w:rFonts w:asciiTheme="minorHAnsi" w:hAnsiTheme="minorHAnsi" w:cstheme="minorHAnsi"/>
        </w:rPr>
        <w:t xml:space="preserve">This error code is generated when any </w:t>
      </w:r>
      <w:r w:rsidR="00FA3AB5" w:rsidRPr="000E76A4">
        <w:rPr>
          <w:rFonts w:asciiTheme="minorHAnsi" w:hAnsiTheme="minorHAnsi" w:cstheme="minorHAnsi"/>
        </w:rPr>
        <w:t xml:space="preserve">Node Related </w:t>
      </w:r>
      <w:r w:rsidRPr="000E76A4">
        <w:rPr>
          <w:rFonts w:asciiTheme="minorHAnsi" w:hAnsiTheme="minorHAnsi" w:cstheme="minorHAnsi"/>
        </w:rPr>
        <w:t xml:space="preserve">MQTT packet </w:t>
      </w:r>
      <w:r w:rsidR="00FA3AB5" w:rsidRPr="000E76A4">
        <w:rPr>
          <w:rFonts w:asciiTheme="minorHAnsi" w:hAnsiTheme="minorHAnsi" w:cstheme="minorHAnsi"/>
        </w:rPr>
        <w:t xml:space="preserve">(Except </w:t>
      </w:r>
      <w:hyperlink w:anchor="_Node_Provision_Packet" w:history="1">
        <w:r w:rsidR="00FA3AB5" w:rsidRPr="000E76A4">
          <w:rPr>
            <w:rStyle w:val="Hyperlink"/>
            <w:rFonts w:asciiTheme="minorHAnsi" w:hAnsiTheme="minorHAnsi" w:cstheme="minorHAnsi"/>
          </w:rPr>
          <w:t>Node Provisioning Packet</w:t>
        </w:r>
      </w:hyperlink>
      <w:r w:rsidR="00FA3AB5" w:rsidRPr="000E76A4">
        <w:rPr>
          <w:rFonts w:asciiTheme="minorHAnsi" w:hAnsiTheme="minorHAnsi" w:cstheme="minorHAnsi"/>
        </w:rPr>
        <w:t xml:space="preserve">) </w:t>
      </w:r>
      <w:r w:rsidRPr="000E76A4">
        <w:rPr>
          <w:rFonts w:asciiTheme="minorHAnsi" w:hAnsiTheme="minorHAnsi" w:cstheme="minorHAnsi"/>
        </w:rPr>
        <w:t xml:space="preserve">is sent without </w:t>
      </w:r>
      <w:r w:rsidR="00FA3AB5" w:rsidRPr="000E76A4">
        <w:rPr>
          <w:rFonts w:asciiTheme="minorHAnsi" w:hAnsiTheme="minorHAnsi" w:cstheme="minorHAnsi"/>
        </w:rPr>
        <w:t xml:space="preserve">an </w:t>
      </w:r>
      <w:r w:rsidR="00FA3AB5" w:rsidRPr="000E76A4">
        <w:rPr>
          <w:rFonts w:asciiTheme="minorHAnsi" w:hAnsiTheme="minorHAnsi" w:cstheme="minorHAnsi"/>
          <w:b/>
          <w:bCs/>
        </w:rPr>
        <w:t>ElementAddr</w:t>
      </w:r>
      <w:r w:rsidRPr="000E76A4">
        <w:rPr>
          <w:rFonts w:asciiTheme="minorHAnsi" w:hAnsiTheme="minorHAnsi" w:cstheme="minorHAnsi"/>
        </w:rPr>
        <w:t xml:space="preserve"> parameter in it. </w:t>
      </w:r>
    </w:p>
    <w:p w14:paraId="48FF1A3A" w14:textId="77777777" w:rsidR="009C3722" w:rsidRPr="000E76A4" w:rsidRDefault="009C3722" w:rsidP="004F476A">
      <w:pPr>
        <w:pStyle w:val="Heading3"/>
        <w:ind w:left="851" w:hanging="851"/>
        <w:jc w:val="both"/>
        <w:rPr>
          <w:rFonts w:asciiTheme="minorHAnsi" w:hAnsiTheme="minorHAnsi" w:cstheme="minorHAnsi"/>
        </w:rPr>
      </w:pPr>
      <w:bookmarkStart w:id="119" w:name="_GWY_NOT_CONFIGURED_WITH_AC_REMOTE"/>
      <w:bookmarkStart w:id="120" w:name="_Toc173250377"/>
      <w:bookmarkEnd w:id="119"/>
      <w:r w:rsidRPr="000E76A4">
        <w:rPr>
          <w:rFonts w:asciiTheme="minorHAnsi" w:hAnsiTheme="minorHAnsi" w:cstheme="minorHAnsi"/>
        </w:rPr>
        <w:t>GWY_NOT_CONFIGURED_WITH_AC_REMOTE</w:t>
      </w:r>
      <w:bookmarkEnd w:id="120"/>
    </w:p>
    <w:p w14:paraId="04BA2C3E" w14:textId="5D87EA56" w:rsidR="007B3F4D" w:rsidRPr="000E76A4" w:rsidRDefault="00FA3AB5" w:rsidP="00FA3AB5">
      <w:pPr>
        <w:ind w:firstLine="720"/>
        <w:jc w:val="both"/>
        <w:rPr>
          <w:rFonts w:asciiTheme="minorHAnsi" w:hAnsiTheme="minorHAnsi" w:cstheme="minorHAnsi"/>
        </w:rPr>
      </w:pPr>
      <w:r w:rsidRPr="000E76A4">
        <w:rPr>
          <w:rFonts w:asciiTheme="minorHAnsi" w:hAnsiTheme="minorHAnsi" w:cstheme="minorHAnsi"/>
        </w:rPr>
        <w:t xml:space="preserve">This error code is generated when Gwy receives any of the following packets when it remains </w:t>
      </w:r>
      <w:hyperlink w:anchor="_AC_Remote_Configuration" w:history="1">
        <w:r w:rsidRPr="000E76A4">
          <w:rPr>
            <w:rStyle w:val="Hyperlink"/>
            <w:rFonts w:asciiTheme="minorHAnsi" w:hAnsiTheme="minorHAnsi" w:cstheme="minorHAnsi"/>
          </w:rPr>
          <w:t>Unconfigured</w:t>
        </w:r>
      </w:hyperlink>
      <w:r w:rsidRPr="000E76A4">
        <w:rPr>
          <w:rFonts w:asciiTheme="minorHAnsi" w:hAnsiTheme="minorHAnsi" w:cstheme="minorHAnsi"/>
        </w:rPr>
        <w:t>:</w:t>
      </w:r>
    </w:p>
    <w:p w14:paraId="2F34E7C7" w14:textId="1D0BF3BA" w:rsidR="00FA3AB5" w:rsidRPr="000E76A4" w:rsidRDefault="003B65BD" w:rsidP="00C348E3">
      <w:pPr>
        <w:pStyle w:val="ListParagraph"/>
        <w:numPr>
          <w:ilvl w:val="0"/>
          <w:numId w:val="33"/>
        </w:numPr>
        <w:jc w:val="both"/>
        <w:rPr>
          <w:rFonts w:asciiTheme="minorHAnsi" w:hAnsiTheme="minorHAnsi" w:cstheme="minorHAnsi"/>
        </w:rPr>
      </w:pPr>
      <w:hyperlink w:anchor="_Gateway_AC_Control" w:history="1">
        <w:r w:rsidR="00FA3AB5" w:rsidRPr="000E76A4">
          <w:rPr>
            <w:rStyle w:val="Hyperlink"/>
            <w:rFonts w:asciiTheme="minorHAnsi" w:hAnsiTheme="minorHAnsi" w:cstheme="minorHAnsi"/>
          </w:rPr>
          <w:t>Gateway AC Control Packet</w:t>
        </w:r>
      </w:hyperlink>
    </w:p>
    <w:p w14:paraId="72931DD9" w14:textId="149DBF32" w:rsidR="00FA3AB5" w:rsidRPr="000E76A4" w:rsidRDefault="003B65BD" w:rsidP="00C348E3">
      <w:pPr>
        <w:pStyle w:val="ListParagraph"/>
        <w:numPr>
          <w:ilvl w:val="0"/>
          <w:numId w:val="33"/>
        </w:numPr>
        <w:jc w:val="both"/>
        <w:rPr>
          <w:rFonts w:asciiTheme="minorHAnsi" w:hAnsiTheme="minorHAnsi" w:cstheme="minorHAnsi"/>
        </w:rPr>
      </w:pPr>
      <w:hyperlink w:anchor="_Gateway_AC_Remote_1" w:history="1">
        <w:r w:rsidR="00FA3AB5" w:rsidRPr="000E76A4">
          <w:rPr>
            <w:rStyle w:val="Hyperlink"/>
            <w:rFonts w:asciiTheme="minorHAnsi" w:hAnsiTheme="minorHAnsi" w:cstheme="minorHAnsi"/>
          </w:rPr>
          <w:t>Gateway AC Remote Reconfiguration Packet</w:t>
        </w:r>
      </w:hyperlink>
    </w:p>
    <w:p w14:paraId="53010D93" w14:textId="77777777" w:rsidR="009C3722" w:rsidRPr="000E76A4" w:rsidRDefault="009C3722" w:rsidP="004F476A">
      <w:pPr>
        <w:pStyle w:val="Heading3"/>
        <w:ind w:left="851" w:hanging="851"/>
        <w:jc w:val="both"/>
        <w:rPr>
          <w:rFonts w:asciiTheme="minorHAnsi" w:hAnsiTheme="minorHAnsi" w:cstheme="minorHAnsi"/>
        </w:rPr>
      </w:pPr>
      <w:bookmarkStart w:id="121" w:name="_NODE_NOT_CONFIGURED_WITH_AC_REMOTE"/>
      <w:bookmarkStart w:id="122" w:name="_Toc173250378"/>
      <w:bookmarkEnd w:id="121"/>
      <w:r w:rsidRPr="000E76A4">
        <w:rPr>
          <w:rFonts w:asciiTheme="minorHAnsi" w:hAnsiTheme="minorHAnsi" w:cstheme="minorHAnsi"/>
        </w:rPr>
        <w:t>NODE_NOT_CONFIGURED_WITH_AC_REMOTE</w:t>
      </w:r>
      <w:bookmarkEnd w:id="122"/>
      <w:r w:rsidRPr="000E76A4">
        <w:rPr>
          <w:rFonts w:asciiTheme="minorHAnsi" w:hAnsiTheme="minorHAnsi" w:cstheme="minorHAnsi"/>
        </w:rPr>
        <w:t xml:space="preserve"> </w:t>
      </w:r>
    </w:p>
    <w:p w14:paraId="5546B46B" w14:textId="699C28E8" w:rsidR="007B3F4D" w:rsidRPr="000E76A4" w:rsidRDefault="00FA3AB5" w:rsidP="00EA2ADA">
      <w:pPr>
        <w:ind w:firstLine="720"/>
        <w:jc w:val="both"/>
        <w:rPr>
          <w:rFonts w:asciiTheme="minorHAnsi" w:hAnsiTheme="minorHAnsi" w:cstheme="minorHAnsi"/>
        </w:rPr>
      </w:pPr>
      <w:r w:rsidRPr="000E76A4">
        <w:rPr>
          <w:rFonts w:asciiTheme="minorHAnsi" w:hAnsiTheme="minorHAnsi" w:cstheme="minorHAnsi"/>
        </w:rPr>
        <w:t xml:space="preserve">This error code is generated when Gwy receives any of the following packets when the intended Node remains </w:t>
      </w:r>
      <w:hyperlink w:anchor="_AC_Remote_Configuration" w:history="1">
        <w:r w:rsidRPr="000E76A4">
          <w:rPr>
            <w:rStyle w:val="Hyperlink"/>
            <w:rFonts w:asciiTheme="minorHAnsi" w:hAnsiTheme="minorHAnsi" w:cstheme="minorHAnsi"/>
          </w:rPr>
          <w:t>Unconfigured</w:t>
        </w:r>
      </w:hyperlink>
      <w:r w:rsidRPr="000E76A4">
        <w:rPr>
          <w:rFonts w:asciiTheme="minorHAnsi" w:hAnsiTheme="minorHAnsi" w:cstheme="minorHAnsi"/>
        </w:rPr>
        <w:t>:</w:t>
      </w:r>
    </w:p>
    <w:p w14:paraId="1D8D1B8D" w14:textId="446BF7BA" w:rsidR="00EA2ADA" w:rsidRPr="000E76A4" w:rsidRDefault="003B65BD" w:rsidP="00C348E3">
      <w:pPr>
        <w:pStyle w:val="ListParagraph"/>
        <w:numPr>
          <w:ilvl w:val="0"/>
          <w:numId w:val="34"/>
        </w:numPr>
        <w:jc w:val="both"/>
        <w:rPr>
          <w:rFonts w:asciiTheme="minorHAnsi" w:hAnsiTheme="minorHAnsi" w:cstheme="minorHAnsi"/>
        </w:rPr>
      </w:pPr>
      <w:hyperlink w:anchor="_Node_AC_Control" w:history="1">
        <w:r w:rsidR="00EA2ADA" w:rsidRPr="000E76A4">
          <w:rPr>
            <w:rStyle w:val="Hyperlink"/>
            <w:rFonts w:asciiTheme="minorHAnsi" w:hAnsiTheme="minorHAnsi" w:cstheme="minorHAnsi"/>
          </w:rPr>
          <w:t>Node AC Control Packet</w:t>
        </w:r>
      </w:hyperlink>
    </w:p>
    <w:p w14:paraId="33921B04" w14:textId="24874A7B" w:rsidR="00EA2ADA" w:rsidRPr="000E76A4" w:rsidRDefault="003B65BD" w:rsidP="00C348E3">
      <w:pPr>
        <w:pStyle w:val="ListParagraph"/>
        <w:numPr>
          <w:ilvl w:val="0"/>
          <w:numId w:val="34"/>
        </w:numPr>
        <w:jc w:val="both"/>
        <w:rPr>
          <w:rFonts w:asciiTheme="minorHAnsi" w:hAnsiTheme="minorHAnsi" w:cstheme="minorHAnsi"/>
        </w:rPr>
      </w:pPr>
      <w:hyperlink w:anchor="_Node_AC_Remote" w:history="1">
        <w:r w:rsidR="00EA2ADA" w:rsidRPr="000E76A4">
          <w:rPr>
            <w:rStyle w:val="Hyperlink"/>
            <w:rFonts w:asciiTheme="minorHAnsi" w:hAnsiTheme="minorHAnsi" w:cstheme="minorHAnsi"/>
          </w:rPr>
          <w:t>Node AC Remote Reconfiguration Packet</w:t>
        </w:r>
      </w:hyperlink>
    </w:p>
    <w:p w14:paraId="450DFBEC" w14:textId="77777777" w:rsidR="00FA3AB5" w:rsidRPr="000E76A4" w:rsidRDefault="009C3722" w:rsidP="004F476A">
      <w:pPr>
        <w:pStyle w:val="Heading3"/>
        <w:ind w:left="851" w:hanging="851"/>
        <w:jc w:val="both"/>
        <w:rPr>
          <w:rFonts w:asciiTheme="minorHAnsi" w:hAnsiTheme="minorHAnsi" w:cstheme="minorHAnsi"/>
        </w:rPr>
      </w:pPr>
      <w:bookmarkStart w:id="123" w:name="_POWER_NOT_FOUND"/>
      <w:bookmarkStart w:id="124" w:name="_Toc173250379"/>
      <w:bookmarkEnd w:id="123"/>
      <w:r w:rsidRPr="000E76A4">
        <w:rPr>
          <w:rFonts w:asciiTheme="minorHAnsi" w:hAnsiTheme="minorHAnsi" w:cstheme="minorHAnsi"/>
        </w:rPr>
        <w:t>POWER_NOT_FOUND</w:t>
      </w:r>
      <w:bookmarkEnd w:id="124"/>
      <w:r w:rsidRPr="000E76A4">
        <w:rPr>
          <w:rFonts w:asciiTheme="minorHAnsi" w:hAnsiTheme="minorHAnsi" w:cstheme="minorHAnsi"/>
        </w:rPr>
        <w:t xml:space="preserve"> </w:t>
      </w:r>
    </w:p>
    <w:p w14:paraId="07FF645A" w14:textId="5B7020BD" w:rsidR="001C1DD8" w:rsidRPr="000E76A4" w:rsidRDefault="00C348E3" w:rsidP="00B3596C">
      <w:pPr>
        <w:ind w:firstLine="720"/>
        <w:jc w:val="both"/>
        <w:rPr>
          <w:rFonts w:asciiTheme="minorHAnsi" w:hAnsiTheme="minorHAnsi" w:cstheme="minorHAnsi"/>
        </w:rPr>
      </w:pPr>
      <w:r w:rsidRPr="000E76A4">
        <w:rPr>
          <w:rFonts w:asciiTheme="minorHAnsi" w:hAnsiTheme="minorHAnsi" w:cstheme="minorHAnsi"/>
        </w:rPr>
        <w:t>This error code is generated when a</w:t>
      </w:r>
      <w:r w:rsidR="00A655E5" w:rsidRPr="000E76A4">
        <w:rPr>
          <w:rFonts w:asciiTheme="minorHAnsi" w:hAnsiTheme="minorHAnsi" w:cstheme="minorHAnsi"/>
        </w:rPr>
        <w:t xml:space="preserve"> </w:t>
      </w:r>
      <w:hyperlink w:anchor="_Gateway_AC_Control" w:history="1">
        <w:r w:rsidR="006108B7" w:rsidRPr="000E76A4">
          <w:rPr>
            <w:rStyle w:val="Hyperlink"/>
            <w:rFonts w:asciiTheme="minorHAnsi" w:hAnsiTheme="minorHAnsi" w:cstheme="minorHAnsi"/>
          </w:rPr>
          <w:t>Gateway AC Control Packet</w:t>
        </w:r>
      </w:hyperlink>
      <w:r w:rsidR="006108B7" w:rsidRPr="000E76A4">
        <w:rPr>
          <w:rStyle w:val="Hyperlink"/>
          <w:rFonts w:asciiTheme="minorHAnsi" w:hAnsiTheme="minorHAnsi" w:cstheme="minorHAnsi"/>
        </w:rPr>
        <w:t xml:space="preserve"> </w:t>
      </w:r>
      <w:r w:rsidR="00A655E5" w:rsidRPr="000E76A4">
        <w:rPr>
          <w:rFonts w:asciiTheme="minorHAnsi" w:hAnsiTheme="minorHAnsi" w:cstheme="minorHAnsi"/>
        </w:rPr>
        <w:t>or Node AC control</w:t>
      </w:r>
      <w:r w:rsidRPr="000E76A4">
        <w:rPr>
          <w:rFonts w:asciiTheme="minorHAnsi" w:hAnsiTheme="minorHAnsi" w:cstheme="minorHAnsi"/>
        </w:rPr>
        <w:t xml:space="preserve"> packet is </w:t>
      </w:r>
      <w:r w:rsidR="00A655E5" w:rsidRPr="000E76A4">
        <w:rPr>
          <w:rFonts w:asciiTheme="minorHAnsi" w:hAnsiTheme="minorHAnsi" w:cstheme="minorHAnsi"/>
        </w:rPr>
        <w:t>received by the Gateway</w:t>
      </w:r>
      <w:r w:rsidRPr="000E76A4">
        <w:rPr>
          <w:rFonts w:asciiTheme="minorHAnsi" w:hAnsiTheme="minorHAnsi" w:cstheme="minorHAnsi"/>
        </w:rPr>
        <w:t xml:space="preserve"> without a </w:t>
      </w:r>
      <w:hyperlink w:anchor="_Gateway_AC_Control" w:history="1">
        <w:r w:rsidR="00A655E5" w:rsidRPr="000E76A4">
          <w:rPr>
            <w:rStyle w:val="Hyperlink"/>
            <w:rFonts w:asciiTheme="minorHAnsi" w:hAnsiTheme="minorHAnsi" w:cstheme="minorHAnsi"/>
            <w:b/>
            <w:bCs/>
          </w:rPr>
          <w:t>Power</w:t>
        </w:r>
      </w:hyperlink>
      <w:r w:rsidRPr="000E76A4">
        <w:rPr>
          <w:rFonts w:asciiTheme="minorHAnsi" w:hAnsiTheme="minorHAnsi" w:cstheme="minorHAnsi"/>
        </w:rPr>
        <w:t xml:space="preserve"> parameter in it. </w:t>
      </w:r>
    </w:p>
    <w:p w14:paraId="7F39C85A" w14:textId="0F9AE9F4" w:rsidR="009C3722" w:rsidRPr="000E76A4" w:rsidRDefault="009C3722" w:rsidP="004F476A">
      <w:pPr>
        <w:pStyle w:val="Heading3"/>
        <w:ind w:left="851" w:hanging="851"/>
        <w:jc w:val="both"/>
        <w:rPr>
          <w:rFonts w:asciiTheme="minorHAnsi" w:hAnsiTheme="minorHAnsi" w:cstheme="minorHAnsi"/>
        </w:rPr>
      </w:pPr>
      <w:bookmarkStart w:id="125" w:name="_POWER_EXCEEDING_RANGE"/>
      <w:bookmarkStart w:id="126" w:name="_Toc173250380"/>
      <w:bookmarkEnd w:id="125"/>
      <w:r w:rsidRPr="000E76A4">
        <w:rPr>
          <w:rFonts w:asciiTheme="minorHAnsi" w:hAnsiTheme="minorHAnsi" w:cstheme="minorHAnsi"/>
        </w:rPr>
        <w:t>POWER_EXCEEDING_RANGE</w:t>
      </w:r>
      <w:bookmarkEnd w:id="126"/>
      <w:r w:rsidRPr="000E76A4">
        <w:rPr>
          <w:rFonts w:asciiTheme="minorHAnsi" w:hAnsiTheme="minorHAnsi" w:cstheme="minorHAnsi"/>
        </w:rPr>
        <w:t xml:space="preserve"> </w:t>
      </w:r>
    </w:p>
    <w:p w14:paraId="66B1B98E" w14:textId="15511C8B" w:rsidR="009B00D7" w:rsidRPr="000E76A4" w:rsidRDefault="00FE071E" w:rsidP="000976E0">
      <w:pPr>
        <w:ind w:firstLine="720"/>
        <w:rPr>
          <w:rFonts w:asciiTheme="minorHAnsi" w:hAnsiTheme="minorHAnsi" w:cstheme="minorHAnsi"/>
        </w:rPr>
      </w:pPr>
      <w:r w:rsidRPr="000E76A4">
        <w:rPr>
          <w:rFonts w:asciiTheme="minorHAnsi" w:hAnsiTheme="minorHAnsi" w:cstheme="minorHAnsi"/>
        </w:rPr>
        <w:t xml:space="preserve">This error code is generated when a </w:t>
      </w:r>
      <w:hyperlink w:anchor="_Gateway_AC_Control" w:history="1">
        <w:r w:rsidR="006108B7" w:rsidRPr="000E76A4">
          <w:rPr>
            <w:rStyle w:val="Hyperlink"/>
            <w:rFonts w:asciiTheme="minorHAnsi" w:hAnsiTheme="minorHAnsi" w:cstheme="minorHAnsi"/>
          </w:rPr>
          <w:t>Gateway AC Control Packet</w:t>
        </w:r>
      </w:hyperlink>
      <w:r w:rsidR="006108B7" w:rsidRPr="000E76A4">
        <w:rPr>
          <w:rStyle w:val="Hyperlink"/>
          <w:rFonts w:asciiTheme="minorHAnsi" w:hAnsiTheme="minorHAnsi" w:cstheme="minorHAnsi"/>
        </w:rPr>
        <w:t xml:space="preserve"> </w:t>
      </w:r>
      <w:r w:rsidRPr="000E76A4">
        <w:rPr>
          <w:rFonts w:asciiTheme="minorHAnsi" w:hAnsiTheme="minorHAnsi" w:cstheme="minorHAnsi"/>
        </w:rPr>
        <w:t xml:space="preserve">or Node AC control packet is received by the Gateway with a </w:t>
      </w:r>
      <w:hyperlink w:anchor="_Gateway_AC_Control" w:history="1">
        <w:r w:rsidR="00577FA5" w:rsidRPr="000E76A4">
          <w:rPr>
            <w:rStyle w:val="Hyperlink"/>
            <w:rFonts w:asciiTheme="minorHAnsi" w:hAnsiTheme="minorHAnsi" w:cstheme="minorHAnsi"/>
            <w:b/>
            <w:bCs/>
          </w:rPr>
          <w:t>Power</w:t>
        </w:r>
      </w:hyperlink>
      <w:r w:rsidR="00577FA5" w:rsidRPr="000E76A4">
        <w:rPr>
          <w:rFonts w:asciiTheme="minorHAnsi" w:hAnsiTheme="minorHAnsi" w:cstheme="minorHAnsi"/>
          <w:b/>
          <w:bCs/>
        </w:rPr>
        <w:t xml:space="preserve"> </w:t>
      </w:r>
      <w:r w:rsidRPr="000E76A4">
        <w:rPr>
          <w:rFonts w:asciiTheme="minorHAnsi" w:hAnsiTheme="minorHAnsi" w:cstheme="minorHAnsi"/>
        </w:rPr>
        <w:t>parameter, whose value is neither 1 nor 0.</w:t>
      </w:r>
    </w:p>
    <w:p w14:paraId="1BEDDBE3" w14:textId="0F19472B" w:rsidR="00FA3AB5" w:rsidRPr="000E76A4" w:rsidRDefault="009C3722" w:rsidP="004F476A">
      <w:pPr>
        <w:pStyle w:val="Heading3"/>
        <w:ind w:left="851" w:hanging="851"/>
        <w:jc w:val="both"/>
        <w:rPr>
          <w:rFonts w:asciiTheme="minorHAnsi" w:hAnsiTheme="minorHAnsi" w:cstheme="minorHAnsi"/>
        </w:rPr>
      </w:pPr>
      <w:bookmarkStart w:id="127" w:name="_MODE_NOT_FOUND"/>
      <w:bookmarkStart w:id="128" w:name="_Toc173250381"/>
      <w:bookmarkEnd w:id="127"/>
      <w:r w:rsidRPr="000E76A4">
        <w:rPr>
          <w:rFonts w:asciiTheme="minorHAnsi" w:hAnsiTheme="minorHAnsi" w:cstheme="minorHAnsi"/>
        </w:rPr>
        <w:lastRenderedPageBreak/>
        <w:t>MODE_NOT_FOUND</w:t>
      </w:r>
      <w:bookmarkEnd w:id="128"/>
      <w:r w:rsidRPr="000E76A4">
        <w:rPr>
          <w:rFonts w:asciiTheme="minorHAnsi" w:hAnsiTheme="minorHAnsi" w:cstheme="minorHAnsi"/>
        </w:rPr>
        <w:t xml:space="preserve"> </w:t>
      </w:r>
    </w:p>
    <w:p w14:paraId="014B853E" w14:textId="4C067638" w:rsidR="00FE071E" w:rsidRPr="000E76A4" w:rsidRDefault="00FE071E" w:rsidP="000976E0">
      <w:pPr>
        <w:ind w:firstLine="720"/>
        <w:jc w:val="both"/>
        <w:rPr>
          <w:rFonts w:asciiTheme="minorHAnsi" w:hAnsiTheme="minorHAnsi" w:cstheme="minorHAnsi"/>
        </w:rPr>
      </w:pPr>
      <w:r w:rsidRPr="000E76A4">
        <w:rPr>
          <w:rFonts w:asciiTheme="minorHAnsi" w:hAnsiTheme="minorHAnsi" w:cstheme="minorHAnsi"/>
        </w:rPr>
        <w:t xml:space="preserve">This error code is generated when a </w:t>
      </w:r>
      <w:hyperlink w:anchor="_Gateway_AC_Control" w:history="1">
        <w:r w:rsidR="006108B7" w:rsidRPr="000E76A4">
          <w:rPr>
            <w:rStyle w:val="Hyperlink"/>
            <w:rFonts w:asciiTheme="minorHAnsi" w:hAnsiTheme="minorHAnsi" w:cstheme="minorHAnsi"/>
          </w:rPr>
          <w:t>Gateway AC Control Packet</w:t>
        </w:r>
      </w:hyperlink>
      <w:r w:rsidRPr="000E76A4">
        <w:rPr>
          <w:rFonts w:asciiTheme="minorHAnsi" w:hAnsiTheme="minorHAnsi" w:cstheme="minorHAnsi"/>
        </w:rPr>
        <w:t xml:space="preserve"> or Node AC control packet is received by the Gateway without a </w:t>
      </w:r>
      <w:hyperlink w:anchor="_Gateway_AC_Control" w:history="1">
        <w:r w:rsidRPr="000E76A4">
          <w:rPr>
            <w:rStyle w:val="Hyperlink"/>
            <w:rFonts w:asciiTheme="minorHAnsi" w:hAnsiTheme="minorHAnsi" w:cstheme="minorHAnsi"/>
            <w:b/>
            <w:bCs/>
          </w:rPr>
          <w:t>Mode</w:t>
        </w:r>
      </w:hyperlink>
      <w:r w:rsidRPr="000E76A4">
        <w:rPr>
          <w:rFonts w:asciiTheme="minorHAnsi" w:hAnsiTheme="minorHAnsi" w:cstheme="minorHAnsi"/>
        </w:rPr>
        <w:t xml:space="preserve"> parameter in it.</w:t>
      </w:r>
      <w:r w:rsidR="00C348E3" w:rsidRPr="000E76A4">
        <w:rPr>
          <w:rFonts w:asciiTheme="minorHAnsi" w:hAnsiTheme="minorHAnsi" w:cstheme="minorHAnsi"/>
        </w:rPr>
        <w:t xml:space="preserve"> </w:t>
      </w:r>
    </w:p>
    <w:p w14:paraId="40CAE16C" w14:textId="569664F2" w:rsidR="009C3722" w:rsidRPr="000E76A4" w:rsidRDefault="009C3722" w:rsidP="004F476A">
      <w:pPr>
        <w:pStyle w:val="Heading3"/>
        <w:ind w:left="851" w:hanging="851"/>
        <w:jc w:val="both"/>
        <w:rPr>
          <w:rFonts w:asciiTheme="minorHAnsi" w:hAnsiTheme="minorHAnsi" w:cstheme="minorHAnsi"/>
        </w:rPr>
      </w:pPr>
      <w:bookmarkStart w:id="129" w:name="_MODE_EXCEEDING_RANGE"/>
      <w:bookmarkStart w:id="130" w:name="_Toc173250382"/>
      <w:bookmarkEnd w:id="129"/>
      <w:r w:rsidRPr="000E76A4">
        <w:rPr>
          <w:rFonts w:asciiTheme="minorHAnsi" w:hAnsiTheme="minorHAnsi" w:cstheme="minorHAnsi"/>
        </w:rPr>
        <w:t>MODE_EXCEEDING_RANGE</w:t>
      </w:r>
      <w:bookmarkEnd w:id="130"/>
    </w:p>
    <w:p w14:paraId="77625EC3" w14:textId="41623BD5" w:rsidR="00C348E3" w:rsidRPr="000E76A4" w:rsidRDefault="00DB7A7E" w:rsidP="00DB7A7E">
      <w:pPr>
        <w:ind w:firstLine="720"/>
        <w:jc w:val="both"/>
        <w:rPr>
          <w:rFonts w:asciiTheme="minorHAnsi" w:hAnsiTheme="minorHAnsi" w:cstheme="minorHAnsi"/>
        </w:rPr>
      </w:pPr>
      <w:r w:rsidRPr="000E76A4">
        <w:rPr>
          <w:rFonts w:asciiTheme="minorHAnsi" w:hAnsiTheme="minorHAnsi" w:cstheme="minorHAnsi"/>
        </w:rPr>
        <w:t xml:space="preserve">This error code is generated when a </w:t>
      </w:r>
      <w:hyperlink w:anchor="_Gateway_AC_Control" w:history="1">
        <w:r w:rsidR="006108B7" w:rsidRPr="000E76A4">
          <w:rPr>
            <w:rStyle w:val="Hyperlink"/>
            <w:rFonts w:asciiTheme="minorHAnsi" w:hAnsiTheme="minorHAnsi" w:cstheme="minorHAnsi"/>
          </w:rPr>
          <w:t>Gateway AC Control Packet</w:t>
        </w:r>
      </w:hyperlink>
      <w:r w:rsidRPr="000E76A4">
        <w:rPr>
          <w:rFonts w:asciiTheme="minorHAnsi" w:hAnsiTheme="minorHAnsi" w:cstheme="minorHAnsi"/>
        </w:rPr>
        <w:t xml:space="preserve"> or Node AC control packet is received by the Gateway with a </w:t>
      </w:r>
      <w:hyperlink w:anchor="_Gateway_AC_Control" w:history="1">
        <w:r w:rsidRPr="000E76A4">
          <w:rPr>
            <w:rStyle w:val="Hyperlink"/>
            <w:rFonts w:asciiTheme="minorHAnsi" w:hAnsiTheme="minorHAnsi" w:cstheme="minorHAnsi"/>
            <w:b/>
            <w:bCs/>
          </w:rPr>
          <w:t>Mode</w:t>
        </w:r>
      </w:hyperlink>
      <w:r w:rsidRPr="000E76A4">
        <w:rPr>
          <w:rFonts w:asciiTheme="minorHAnsi" w:hAnsiTheme="minorHAnsi" w:cstheme="minorHAnsi"/>
        </w:rPr>
        <w:t xml:space="preserve"> parameter, whose value is neither of the following:</w:t>
      </w:r>
    </w:p>
    <w:p w14:paraId="26A1CA0C" w14:textId="62C42A04" w:rsidR="00DB7A7E" w:rsidRPr="000E76A4" w:rsidRDefault="00DB7A7E" w:rsidP="00DB7A7E">
      <w:pPr>
        <w:pStyle w:val="ListParagraph"/>
        <w:numPr>
          <w:ilvl w:val="0"/>
          <w:numId w:val="35"/>
        </w:numPr>
        <w:jc w:val="both"/>
        <w:rPr>
          <w:rFonts w:asciiTheme="minorHAnsi" w:hAnsiTheme="minorHAnsi" w:cstheme="minorHAnsi"/>
        </w:rPr>
      </w:pPr>
      <w:r w:rsidRPr="000E76A4">
        <w:rPr>
          <w:rFonts w:asciiTheme="minorHAnsi" w:hAnsiTheme="minorHAnsi" w:cstheme="minorHAnsi"/>
        </w:rPr>
        <w:t>Cool</w:t>
      </w:r>
    </w:p>
    <w:p w14:paraId="25C5B0E2" w14:textId="5B694670" w:rsidR="00DB7A7E" w:rsidRPr="000E76A4" w:rsidRDefault="00DB7A7E" w:rsidP="00DB7A7E">
      <w:pPr>
        <w:pStyle w:val="ListParagraph"/>
        <w:numPr>
          <w:ilvl w:val="0"/>
          <w:numId w:val="35"/>
        </w:numPr>
        <w:jc w:val="both"/>
        <w:rPr>
          <w:rFonts w:asciiTheme="minorHAnsi" w:hAnsiTheme="minorHAnsi" w:cstheme="minorHAnsi"/>
        </w:rPr>
      </w:pPr>
      <w:r w:rsidRPr="000E76A4">
        <w:rPr>
          <w:rFonts w:asciiTheme="minorHAnsi" w:hAnsiTheme="minorHAnsi" w:cstheme="minorHAnsi"/>
        </w:rPr>
        <w:t>Hot</w:t>
      </w:r>
    </w:p>
    <w:p w14:paraId="7AA50ED7" w14:textId="6097DD7C" w:rsidR="00DB7A7E" w:rsidRPr="000E76A4" w:rsidRDefault="00DB7A7E" w:rsidP="00DB7A7E">
      <w:pPr>
        <w:pStyle w:val="ListParagraph"/>
        <w:numPr>
          <w:ilvl w:val="0"/>
          <w:numId w:val="35"/>
        </w:numPr>
        <w:jc w:val="both"/>
        <w:rPr>
          <w:rFonts w:asciiTheme="minorHAnsi" w:hAnsiTheme="minorHAnsi" w:cstheme="minorHAnsi"/>
        </w:rPr>
      </w:pPr>
      <w:r w:rsidRPr="000E76A4">
        <w:rPr>
          <w:rFonts w:asciiTheme="minorHAnsi" w:hAnsiTheme="minorHAnsi" w:cstheme="minorHAnsi"/>
        </w:rPr>
        <w:t>Dry</w:t>
      </w:r>
    </w:p>
    <w:p w14:paraId="78C36C17" w14:textId="3B29F761" w:rsidR="00DB7A7E" w:rsidRPr="000E76A4" w:rsidRDefault="00DB7A7E" w:rsidP="00DB7A7E">
      <w:pPr>
        <w:pStyle w:val="ListParagraph"/>
        <w:numPr>
          <w:ilvl w:val="0"/>
          <w:numId w:val="35"/>
        </w:numPr>
        <w:jc w:val="both"/>
        <w:rPr>
          <w:rFonts w:asciiTheme="minorHAnsi" w:hAnsiTheme="minorHAnsi" w:cstheme="minorHAnsi"/>
        </w:rPr>
      </w:pPr>
      <w:r w:rsidRPr="000E76A4">
        <w:rPr>
          <w:rFonts w:asciiTheme="minorHAnsi" w:hAnsiTheme="minorHAnsi" w:cstheme="minorHAnsi"/>
        </w:rPr>
        <w:t>Auto</w:t>
      </w:r>
    </w:p>
    <w:p w14:paraId="3CE5F83B" w14:textId="71590167" w:rsidR="00DB7A7E" w:rsidRPr="000E76A4" w:rsidRDefault="00C9204B" w:rsidP="00DB7A7E">
      <w:pPr>
        <w:pStyle w:val="ListParagraph"/>
        <w:numPr>
          <w:ilvl w:val="0"/>
          <w:numId w:val="35"/>
        </w:numPr>
        <w:jc w:val="both"/>
        <w:rPr>
          <w:rFonts w:asciiTheme="minorHAnsi" w:hAnsiTheme="minorHAnsi" w:cstheme="minorHAnsi"/>
        </w:rPr>
      </w:pPr>
      <w:r w:rsidRPr="000E76A4">
        <w:rPr>
          <w:rFonts w:asciiTheme="minorHAnsi" w:hAnsiTheme="minorHAnsi" w:cstheme="minorHAnsi"/>
        </w:rPr>
        <w:t>Fan</w:t>
      </w:r>
    </w:p>
    <w:p w14:paraId="1CEE6B6A" w14:textId="0EE9957A" w:rsidR="00C9204B" w:rsidRPr="000E76A4" w:rsidRDefault="00C9204B" w:rsidP="00C9204B">
      <w:pPr>
        <w:ind w:left="720"/>
        <w:jc w:val="both"/>
        <w:rPr>
          <w:rFonts w:asciiTheme="minorHAnsi" w:hAnsiTheme="minorHAnsi" w:cstheme="minorHAnsi"/>
        </w:rPr>
      </w:pPr>
      <w:r w:rsidRPr="000E76A4">
        <w:rPr>
          <w:rFonts w:asciiTheme="minorHAnsi" w:hAnsiTheme="minorHAnsi" w:cstheme="minorHAnsi"/>
        </w:rPr>
        <w:t xml:space="preserve">Please make note, the above is </w:t>
      </w:r>
      <w:r w:rsidRPr="000E76A4">
        <w:rPr>
          <w:rFonts w:asciiTheme="minorHAnsi" w:hAnsiTheme="minorHAnsi" w:cstheme="minorHAnsi"/>
          <w:color w:val="FF0000"/>
        </w:rPr>
        <w:t>CASE SENSITIVE</w:t>
      </w:r>
      <w:r w:rsidRPr="000E76A4">
        <w:rPr>
          <w:rFonts w:asciiTheme="minorHAnsi" w:hAnsiTheme="minorHAnsi" w:cstheme="minorHAnsi"/>
        </w:rPr>
        <w:t>.</w:t>
      </w:r>
    </w:p>
    <w:p w14:paraId="0762063F" w14:textId="77777777" w:rsidR="00FA3AB5" w:rsidRPr="000E76A4" w:rsidRDefault="009C3722" w:rsidP="004F476A">
      <w:pPr>
        <w:pStyle w:val="Heading3"/>
        <w:ind w:left="851" w:hanging="851"/>
        <w:jc w:val="both"/>
        <w:rPr>
          <w:rFonts w:asciiTheme="minorHAnsi" w:hAnsiTheme="minorHAnsi" w:cstheme="minorHAnsi"/>
        </w:rPr>
      </w:pPr>
      <w:bookmarkStart w:id="131" w:name="_FAN_SPEED_NOT_FOUND"/>
      <w:bookmarkStart w:id="132" w:name="_Toc173250383"/>
      <w:bookmarkEnd w:id="131"/>
      <w:r w:rsidRPr="000E76A4">
        <w:rPr>
          <w:rFonts w:asciiTheme="minorHAnsi" w:hAnsiTheme="minorHAnsi" w:cstheme="minorHAnsi"/>
        </w:rPr>
        <w:t>FAN_SPEED_NOT_FOUND</w:t>
      </w:r>
      <w:bookmarkEnd w:id="132"/>
    </w:p>
    <w:p w14:paraId="7CC1B650" w14:textId="1A94309E" w:rsidR="00C348E3" w:rsidRPr="000E76A4" w:rsidRDefault="0067219D" w:rsidP="00C348E3">
      <w:pPr>
        <w:ind w:firstLine="720"/>
        <w:jc w:val="both"/>
        <w:rPr>
          <w:rFonts w:asciiTheme="minorHAnsi" w:hAnsiTheme="minorHAnsi" w:cstheme="minorHAnsi"/>
        </w:rPr>
      </w:pPr>
      <w:r w:rsidRPr="000E76A4">
        <w:rPr>
          <w:rFonts w:asciiTheme="minorHAnsi" w:hAnsiTheme="minorHAnsi" w:cstheme="minorHAnsi"/>
        </w:rPr>
        <w:t xml:space="preserve">This error code is generated when a </w:t>
      </w:r>
      <w:hyperlink w:anchor="_Gateway_AC_Control" w:history="1">
        <w:r w:rsidR="006108B7" w:rsidRPr="000E76A4">
          <w:rPr>
            <w:rStyle w:val="Hyperlink"/>
            <w:rFonts w:asciiTheme="minorHAnsi" w:hAnsiTheme="minorHAnsi" w:cstheme="minorHAnsi"/>
          </w:rPr>
          <w:t>Gateway AC Control Packet</w:t>
        </w:r>
      </w:hyperlink>
      <w:r w:rsidR="006108B7" w:rsidRPr="000E76A4">
        <w:rPr>
          <w:rStyle w:val="Hyperlink"/>
          <w:rFonts w:asciiTheme="minorHAnsi" w:hAnsiTheme="minorHAnsi" w:cstheme="minorHAnsi"/>
        </w:rPr>
        <w:t xml:space="preserve"> </w:t>
      </w:r>
      <w:r w:rsidRPr="000E76A4">
        <w:rPr>
          <w:rFonts w:asciiTheme="minorHAnsi" w:hAnsiTheme="minorHAnsi" w:cstheme="minorHAnsi"/>
        </w:rPr>
        <w:t xml:space="preserve">or Node AC control packet is received by the Gateway without a </w:t>
      </w:r>
      <w:hyperlink w:anchor="_Gateway_AC_Control" w:history="1">
        <w:r w:rsidRPr="000E76A4">
          <w:rPr>
            <w:rStyle w:val="Hyperlink"/>
            <w:rFonts w:asciiTheme="minorHAnsi" w:hAnsiTheme="minorHAnsi" w:cstheme="minorHAnsi"/>
            <w:b/>
            <w:bCs/>
          </w:rPr>
          <w:t>FanSpeed</w:t>
        </w:r>
      </w:hyperlink>
      <w:r w:rsidRPr="000E76A4">
        <w:rPr>
          <w:rFonts w:asciiTheme="minorHAnsi" w:hAnsiTheme="minorHAnsi" w:cstheme="minorHAnsi"/>
        </w:rPr>
        <w:t xml:space="preserve"> parameter in it</w:t>
      </w:r>
      <w:r w:rsidR="00C348E3" w:rsidRPr="000E76A4">
        <w:rPr>
          <w:rFonts w:asciiTheme="minorHAnsi" w:hAnsiTheme="minorHAnsi" w:cstheme="minorHAnsi"/>
        </w:rPr>
        <w:t xml:space="preserve"> </w:t>
      </w:r>
    </w:p>
    <w:p w14:paraId="6E7F7FD6" w14:textId="29DC66D7" w:rsidR="009C3722" w:rsidRPr="000E76A4" w:rsidRDefault="009C3722" w:rsidP="004F476A">
      <w:pPr>
        <w:pStyle w:val="Heading3"/>
        <w:ind w:left="851" w:hanging="851"/>
        <w:jc w:val="both"/>
        <w:rPr>
          <w:rFonts w:asciiTheme="minorHAnsi" w:hAnsiTheme="minorHAnsi" w:cstheme="minorHAnsi"/>
        </w:rPr>
      </w:pPr>
      <w:bookmarkStart w:id="133" w:name="_FANSPEED_EXCEEDING_RANGE"/>
      <w:bookmarkStart w:id="134" w:name="_Toc173250384"/>
      <w:bookmarkEnd w:id="133"/>
      <w:r w:rsidRPr="000E76A4">
        <w:rPr>
          <w:rFonts w:asciiTheme="minorHAnsi" w:hAnsiTheme="minorHAnsi" w:cstheme="minorHAnsi"/>
        </w:rPr>
        <w:t>FANSPEED_EXCEEDING_RANGE</w:t>
      </w:r>
      <w:bookmarkEnd w:id="134"/>
      <w:r w:rsidRPr="000E76A4">
        <w:rPr>
          <w:rFonts w:asciiTheme="minorHAnsi" w:hAnsiTheme="minorHAnsi" w:cstheme="minorHAnsi"/>
        </w:rPr>
        <w:t xml:space="preserve"> </w:t>
      </w:r>
    </w:p>
    <w:p w14:paraId="52DEB00D" w14:textId="648F77DC" w:rsidR="007B3F4D" w:rsidRPr="000E76A4" w:rsidRDefault="0067219D" w:rsidP="0067219D">
      <w:pPr>
        <w:ind w:firstLine="720"/>
        <w:jc w:val="both"/>
        <w:rPr>
          <w:rFonts w:asciiTheme="minorHAnsi" w:hAnsiTheme="minorHAnsi" w:cstheme="minorHAnsi"/>
        </w:rPr>
      </w:pPr>
      <w:r w:rsidRPr="000E76A4">
        <w:rPr>
          <w:rFonts w:asciiTheme="minorHAnsi" w:hAnsiTheme="minorHAnsi" w:cstheme="minorHAnsi"/>
        </w:rPr>
        <w:t xml:space="preserve">This error code is generated when a </w:t>
      </w:r>
      <w:hyperlink w:anchor="_Gateway_AC_Control" w:history="1">
        <w:r w:rsidR="006108B7" w:rsidRPr="000E76A4">
          <w:rPr>
            <w:rStyle w:val="Hyperlink"/>
            <w:rFonts w:asciiTheme="minorHAnsi" w:hAnsiTheme="minorHAnsi" w:cstheme="minorHAnsi"/>
          </w:rPr>
          <w:t>Gateway AC Control Packet</w:t>
        </w:r>
      </w:hyperlink>
      <w:r w:rsidR="006108B7" w:rsidRPr="000E76A4">
        <w:rPr>
          <w:rStyle w:val="Hyperlink"/>
          <w:rFonts w:asciiTheme="minorHAnsi" w:hAnsiTheme="minorHAnsi" w:cstheme="minorHAnsi"/>
        </w:rPr>
        <w:t xml:space="preserve"> </w:t>
      </w:r>
      <w:r w:rsidRPr="000E76A4">
        <w:rPr>
          <w:rFonts w:asciiTheme="minorHAnsi" w:hAnsiTheme="minorHAnsi" w:cstheme="minorHAnsi"/>
        </w:rPr>
        <w:t xml:space="preserve">or Node AC control packet is received by the Gateway with a </w:t>
      </w:r>
      <w:hyperlink w:anchor="_Gateway_AC_Control" w:history="1">
        <w:r w:rsidRPr="000E76A4">
          <w:rPr>
            <w:rStyle w:val="Hyperlink"/>
            <w:rFonts w:asciiTheme="minorHAnsi" w:hAnsiTheme="minorHAnsi" w:cstheme="minorHAnsi"/>
            <w:b/>
            <w:bCs/>
          </w:rPr>
          <w:t>FanSpeed</w:t>
        </w:r>
      </w:hyperlink>
      <w:r w:rsidRPr="000E76A4">
        <w:rPr>
          <w:rFonts w:asciiTheme="minorHAnsi" w:hAnsiTheme="minorHAnsi" w:cstheme="minorHAnsi"/>
          <w:b/>
          <w:bCs/>
        </w:rPr>
        <w:t xml:space="preserve"> </w:t>
      </w:r>
      <w:r w:rsidRPr="000E76A4">
        <w:rPr>
          <w:rFonts w:asciiTheme="minorHAnsi" w:hAnsiTheme="minorHAnsi" w:cstheme="minorHAnsi"/>
        </w:rPr>
        <w:t>parameter, whose value is not between 0 – 5.</w:t>
      </w:r>
    </w:p>
    <w:p w14:paraId="05B7CAFC" w14:textId="77777777" w:rsidR="009C3722" w:rsidRPr="000E76A4" w:rsidRDefault="009C3722" w:rsidP="004F476A">
      <w:pPr>
        <w:pStyle w:val="Heading3"/>
        <w:ind w:left="851" w:hanging="851"/>
        <w:jc w:val="both"/>
        <w:rPr>
          <w:rFonts w:asciiTheme="minorHAnsi" w:hAnsiTheme="minorHAnsi" w:cstheme="minorHAnsi"/>
        </w:rPr>
      </w:pPr>
      <w:bookmarkStart w:id="135" w:name="_TEMPERATURE_NOT_FOUND"/>
      <w:bookmarkStart w:id="136" w:name="_Toc173250385"/>
      <w:bookmarkEnd w:id="135"/>
      <w:r w:rsidRPr="000E76A4">
        <w:rPr>
          <w:rFonts w:asciiTheme="minorHAnsi" w:hAnsiTheme="minorHAnsi" w:cstheme="minorHAnsi"/>
        </w:rPr>
        <w:t>TEMPERATURE_NOT_FOUND</w:t>
      </w:r>
      <w:bookmarkEnd w:id="136"/>
      <w:r w:rsidRPr="000E76A4">
        <w:rPr>
          <w:rFonts w:asciiTheme="minorHAnsi" w:hAnsiTheme="minorHAnsi" w:cstheme="minorHAnsi"/>
        </w:rPr>
        <w:t xml:space="preserve"> </w:t>
      </w:r>
    </w:p>
    <w:p w14:paraId="5C9371B9" w14:textId="06EF350A" w:rsidR="007B3F4D" w:rsidRPr="000E76A4" w:rsidRDefault="0067219D" w:rsidP="0067219D">
      <w:pPr>
        <w:ind w:firstLine="720"/>
        <w:jc w:val="both"/>
        <w:rPr>
          <w:rFonts w:asciiTheme="minorHAnsi" w:hAnsiTheme="minorHAnsi" w:cstheme="minorHAnsi"/>
        </w:rPr>
      </w:pPr>
      <w:r w:rsidRPr="000E76A4">
        <w:rPr>
          <w:rFonts w:asciiTheme="minorHAnsi" w:hAnsiTheme="minorHAnsi" w:cstheme="minorHAnsi"/>
        </w:rPr>
        <w:t xml:space="preserve">This error code is generated when a </w:t>
      </w:r>
      <w:hyperlink w:anchor="_Gateway_AC_Control" w:history="1">
        <w:r w:rsidR="006108B7" w:rsidRPr="000E76A4">
          <w:rPr>
            <w:rStyle w:val="Hyperlink"/>
            <w:rFonts w:asciiTheme="minorHAnsi" w:hAnsiTheme="minorHAnsi" w:cstheme="minorHAnsi"/>
          </w:rPr>
          <w:t>Gateway AC Control Packet</w:t>
        </w:r>
      </w:hyperlink>
      <w:r w:rsidRPr="000E76A4">
        <w:rPr>
          <w:rFonts w:asciiTheme="minorHAnsi" w:hAnsiTheme="minorHAnsi" w:cstheme="minorHAnsi"/>
        </w:rPr>
        <w:t xml:space="preserve"> or Node AC control packet is received by the Gateway without a </w:t>
      </w:r>
      <w:hyperlink w:anchor="_Gateway_AC_Control" w:history="1">
        <w:r w:rsidRPr="000E76A4">
          <w:rPr>
            <w:rStyle w:val="Hyperlink"/>
            <w:rFonts w:asciiTheme="minorHAnsi" w:hAnsiTheme="minorHAnsi" w:cstheme="minorHAnsi"/>
            <w:b/>
            <w:bCs/>
          </w:rPr>
          <w:t>Temperature</w:t>
        </w:r>
      </w:hyperlink>
      <w:r w:rsidRPr="000E76A4">
        <w:rPr>
          <w:rFonts w:asciiTheme="minorHAnsi" w:hAnsiTheme="minorHAnsi" w:cstheme="minorHAnsi"/>
        </w:rPr>
        <w:t xml:space="preserve"> parameter in it.</w:t>
      </w:r>
    </w:p>
    <w:p w14:paraId="07A82491" w14:textId="77777777" w:rsidR="009C3722" w:rsidRPr="000E76A4" w:rsidRDefault="009C3722" w:rsidP="004F476A">
      <w:pPr>
        <w:pStyle w:val="Heading3"/>
        <w:ind w:left="851" w:hanging="851"/>
        <w:jc w:val="both"/>
        <w:rPr>
          <w:rFonts w:asciiTheme="minorHAnsi" w:hAnsiTheme="minorHAnsi" w:cstheme="minorHAnsi"/>
        </w:rPr>
      </w:pPr>
      <w:bookmarkStart w:id="137" w:name="_TEMPERATURE_EXCEEDING_RANGE"/>
      <w:bookmarkStart w:id="138" w:name="_Toc173250386"/>
      <w:bookmarkEnd w:id="137"/>
      <w:r w:rsidRPr="000E76A4">
        <w:rPr>
          <w:rFonts w:asciiTheme="minorHAnsi" w:hAnsiTheme="minorHAnsi" w:cstheme="minorHAnsi"/>
        </w:rPr>
        <w:t>TEMPERATURE_EXCEEDING_RANGE</w:t>
      </w:r>
      <w:bookmarkEnd w:id="138"/>
      <w:r w:rsidRPr="000E76A4">
        <w:rPr>
          <w:rFonts w:asciiTheme="minorHAnsi" w:hAnsiTheme="minorHAnsi" w:cstheme="minorHAnsi"/>
        </w:rPr>
        <w:t xml:space="preserve"> </w:t>
      </w:r>
    </w:p>
    <w:p w14:paraId="54186650" w14:textId="26EF44BD" w:rsidR="007B3F4D" w:rsidRPr="000E76A4" w:rsidRDefault="00E22F09" w:rsidP="00E22F09">
      <w:pPr>
        <w:ind w:firstLine="720"/>
        <w:jc w:val="both"/>
        <w:rPr>
          <w:rFonts w:asciiTheme="minorHAnsi" w:hAnsiTheme="minorHAnsi" w:cstheme="minorHAnsi"/>
          <w:b/>
          <w:bCs/>
        </w:rPr>
      </w:pPr>
      <w:r w:rsidRPr="000E76A4">
        <w:rPr>
          <w:rFonts w:asciiTheme="minorHAnsi" w:hAnsiTheme="minorHAnsi" w:cstheme="minorHAnsi"/>
        </w:rPr>
        <w:t xml:space="preserve">This error code is generated when a </w:t>
      </w:r>
      <w:hyperlink w:anchor="_Gateway_AC_Control" w:history="1">
        <w:r w:rsidR="006108B7" w:rsidRPr="000E76A4">
          <w:rPr>
            <w:rStyle w:val="Hyperlink"/>
            <w:rFonts w:asciiTheme="minorHAnsi" w:hAnsiTheme="minorHAnsi" w:cstheme="minorHAnsi"/>
          </w:rPr>
          <w:t>Gateway AC Control Packet</w:t>
        </w:r>
      </w:hyperlink>
      <w:r w:rsidR="006108B7" w:rsidRPr="000E76A4">
        <w:rPr>
          <w:rStyle w:val="Hyperlink"/>
          <w:rFonts w:asciiTheme="minorHAnsi" w:hAnsiTheme="minorHAnsi" w:cstheme="minorHAnsi"/>
        </w:rPr>
        <w:t xml:space="preserve"> </w:t>
      </w:r>
      <w:r w:rsidRPr="000E76A4">
        <w:rPr>
          <w:rFonts w:asciiTheme="minorHAnsi" w:hAnsiTheme="minorHAnsi" w:cstheme="minorHAnsi"/>
        </w:rPr>
        <w:t xml:space="preserve">or Node AC control packet is received by the Gateway with a </w:t>
      </w:r>
      <w:hyperlink w:anchor="_Gateway_AC_Control" w:history="1">
        <w:r w:rsidRPr="000E76A4">
          <w:rPr>
            <w:rStyle w:val="Hyperlink"/>
            <w:rFonts w:asciiTheme="minorHAnsi" w:hAnsiTheme="minorHAnsi" w:cstheme="minorHAnsi"/>
            <w:b/>
            <w:bCs/>
          </w:rPr>
          <w:t>Temperature</w:t>
        </w:r>
      </w:hyperlink>
      <w:r w:rsidRPr="000E76A4">
        <w:rPr>
          <w:rFonts w:asciiTheme="minorHAnsi" w:hAnsiTheme="minorHAnsi" w:cstheme="minorHAnsi"/>
        </w:rPr>
        <w:t xml:space="preserve"> parameter, whose value is not between 18 – 32. </w:t>
      </w:r>
    </w:p>
    <w:p w14:paraId="0433D730" w14:textId="77777777" w:rsidR="009C3722" w:rsidRPr="000E76A4" w:rsidRDefault="009C3722" w:rsidP="004F476A">
      <w:pPr>
        <w:pStyle w:val="Heading3"/>
        <w:ind w:left="851" w:hanging="851"/>
        <w:jc w:val="both"/>
        <w:rPr>
          <w:rFonts w:asciiTheme="minorHAnsi" w:hAnsiTheme="minorHAnsi" w:cstheme="minorHAnsi"/>
        </w:rPr>
      </w:pPr>
      <w:bookmarkStart w:id="139" w:name="_SWING_H_NOT_FOUND"/>
      <w:bookmarkStart w:id="140" w:name="_Toc173250387"/>
      <w:bookmarkEnd w:id="139"/>
      <w:r w:rsidRPr="000E76A4">
        <w:rPr>
          <w:rFonts w:asciiTheme="minorHAnsi" w:hAnsiTheme="minorHAnsi" w:cstheme="minorHAnsi"/>
        </w:rPr>
        <w:t>SWING_H_NOT_FOUND</w:t>
      </w:r>
      <w:bookmarkEnd w:id="140"/>
      <w:r w:rsidRPr="000E76A4">
        <w:rPr>
          <w:rFonts w:asciiTheme="minorHAnsi" w:hAnsiTheme="minorHAnsi" w:cstheme="minorHAnsi"/>
        </w:rPr>
        <w:t xml:space="preserve"> </w:t>
      </w:r>
    </w:p>
    <w:p w14:paraId="2EF2B66D" w14:textId="417E52D6" w:rsidR="00B26D1B" w:rsidRPr="000E76A4" w:rsidRDefault="00E22F09" w:rsidP="000976E0">
      <w:pPr>
        <w:ind w:firstLine="720"/>
        <w:jc w:val="both"/>
        <w:rPr>
          <w:rFonts w:asciiTheme="minorHAnsi" w:hAnsiTheme="minorHAnsi" w:cstheme="minorHAnsi"/>
        </w:rPr>
      </w:pPr>
      <w:r w:rsidRPr="000E76A4">
        <w:rPr>
          <w:rFonts w:asciiTheme="minorHAnsi" w:hAnsiTheme="minorHAnsi" w:cstheme="minorHAnsi"/>
        </w:rPr>
        <w:t xml:space="preserve">This error code is generated when a </w:t>
      </w:r>
      <w:hyperlink w:anchor="_Gateway_AC_Control" w:history="1">
        <w:r w:rsidR="006108B7" w:rsidRPr="000E76A4">
          <w:rPr>
            <w:rStyle w:val="Hyperlink"/>
            <w:rFonts w:asciiTheme="minorHAnsi" w:hAnsiTheme="minorHAnsi" w:cstheme="minorHAnsi"/>
          </w:rPr>
          <w:t>Gateway AC Control Packet</w:t>
        </w:r>
      </w:hyperlink>
      <w:r w:rsidR="006108B7" w:rsidRPr="000E76A4">
        <w:rPr>
          <w:rStyle w:val="Hyperlink"/>
          <w:rFonts w:asciiTheme="minorHAnsi" w:hAnsiTheme="minorHAnsi" w:cstheme="minorHAnsi"/>
        </w:rPr>
        <w:t xml:space="preserve"> </w:t>
      </w:r>
      <w:r w:rsidRPr="000E76A4">
        <w:rPr>
          <w:rFonts w:asciiTheme="minorHAnsi" w:hAnsiTheme="minorHAnsi" w:cstheme="minorHAnsi"/>
        </w:rPr>
        <w:t>or Node AC control packet is received by the Gateway</w:t>
      </w:r>
      <w:r w:rsidR="00DF013E" w:rsidRPr="000E76A4">
        <w:rPr>
          <w:rFonts w:asciiTheme="minorHAnsi" w:hAnsiTheme="minorHAnsi" w:cstheme="minorHAnsi"/>
        </w:rPr>
        <w:t xml:space="preserve"> without a </w:t>
      </w:r>
      <w:hyperlink w:anchor="_Gateway_AC_Control" w:history="1">
        <w:r w:rsidR="00DF013E" w:rsidRPr="000E76A4">
          <w:rPr>
            <w:rStyle w:val="Hyperlink"/>
            <w:rFonts w:asciiTheme="minorHAnsi" w:hAnsiTheme="minorHAnsi" w:cstheme="minorHAnsi"/>
            <w:b/>
            <w:bCs/>
          </w:rPr>
          <w:t>SwingH</w:t>
        </w:r>
      </w:hyperlink>
      <w:r w:rsidR="00DF013E" w:rsidRPr="000E76A4">
        <w:rPr>
          <w:rFonts w:asciiTheme="minorHAnsi" w:hAnsiTheme="minorHAnsi" w:cstheme="minorHAnsi"/>
          <w:b/>
          <w:bCs/>
        </w:rPr>
        <w:t xml:space="preserve"> </w:t>
      </w:r>
      <w:r w:rsidR="00DF013E" w:rsidRPr="000E76A4">
        <w:rPr>
          <w:rFonts w:asciiTheme="minorHAnsi" w:hAnsiTheme="minorHAnsi" w:cstheme="minorHAnsi"/>
        </w:rPr>
        <w:t>parameter in it.</w:t>
      </w:r>
    </w:p>
    <w:p w14:paraId="6DEF5A04" w14:textId="77777777" w:rsidR="009C3722" w:rsidRPr="000E76A4" w:rsidRDefault="009C3722" w:rsidP="004F476A">
      <w:pPr>
        <w:pStyle w:val="Heading3"/>
        <w:ind w:left="851" w:hanging="851"/>
        <w:jc w:val="both"/>
        <w:rPr>
          <w:rFonts w:asciiTheme="minorHAnsi" w:hAnsiTheme="minorHAnsi" w:cstheme="minorHAnsi"/>
        </w:rPr>
      </w:pPr>
      <w:bookmarkStart w:id="141" w:name="_SWING_H_EXCEEDING_RANGE"/>
      <w:bookmarkStart w:id="142" w:name="_Toc173250388"/>
      <w:bookmarkEnd w:id="141"/>
      <w:r w:rsidRPr="000E76A4">
        <w:rPr>
          <w:rFonts w:asciiTheme="minorHAnsi" w:hAnsiTheme="minorHAnsi" w:cstheme="minorHAnsi"/>
        </w:rPr>
        <w:t>SWING_H_EXCEEDING_RANGE</w:t>
      </w:r>
      <w:bookmarkEnd w:id="142"/>
      <w:r w:rsidRPr="000E76A4">
        <w:rPr>
          <w:rFonts w:asciiTheme="minorHAnsi" w:hAnsiTheme="minorHAnsi" w:cstheme="minorHAnsi"/>
        </w:rPr>
        <w:t xml:space="preserve"> </w:t>
      </w:r>
    </w:p>
    <w:p w14:paraId="790331AA" w14:textId="566EFA02" w:rsidR="009B00D7" w:rsidRPr="000E76A4" w:rsidRDefault="00DF013E" w:rsidP="00287258">
      <w:pPr>
        <w:ind w:firstLine="720"/>
        <w:jc w:val="both"/>
        <w:rPr>
          <w:rFonts w:asciiTheme="minorHAnsi" w:hAnsiTheme="minorHAnsi" w:cstheme="minorHAnsi"/>
        </w:rPr>
      </w:pPr>
      <w:r w:rsidRPr="000E76A4">
        <w:rPr>
          <w:rFonts w:asciiTheme="minorHAnsi" w:hAnsiTheme="minorHAnsi" w:cstheme="minorHAnsi"/>
        </w:rPr>
        <w:t xml:space="preserve">This error code is generated when a </w:t>
      </w:r>
      <w:hyperlink w:anchor="_Gateway_AC_Control" w:history="1">
        <w:r w:rsidR="006108B7" w:rsidRPr="000E76A4">
          <w:rPr>
            <w:rStyle w:val="Hyperlink"/>
            <w:rFonts w:asciiTheme="minorHAnsi" w:hAnsiTheme="minorHAnsi" w:cstheme="minorHAnsi"/>
          </w:rPr>
          <w:t>Gateway AC Control Packet</w:t>
        </w:r>
      </w:hyperlink>
      <w:r w:rsidR="006108B7" w:rsidRPr="000E76A4">
        <w:rPr>
          <w:rStyle w:val="Hyperlink"/>
          <w:rFonts w:asciiTheme="minorHAnsi" w:hAnsiTheme="minorHAnsi" w:cstheme="minorHAnsi"/>
        </w:rPr>
        <w:t xml:space="preserve"> </w:t>
      </w:r>
      <w:r w:rsidRPr="000E76A4">
        <w:rPr>
          <w:rFonts w:asciiTheme="minorHAnsi" w:hAnsiTheme="minorHAnsi" w:cstheme="minorHAnsi"/>
        </w:rPr>
        <w:t xml:space="preserve">or Node AC control packet is received by the Gateway with a </w:t>
      </w:r>
      <w:hyperlink w:anchor="_Gateway_AC_Control" w:history="1">
        <w:r w:rsidRPr="000E76A4">
          <w:rPr>
            <w:rStyle w:val="Hyperlink"/>
            <w:rFonts w:asciiTheme="minorHAnsi" w:hAnsiTheme="minorHAnsi" w:cstheme="minorHAnsi"/>
            <w:b/>
            <w:bCs/>
          </w:rPr>
          <w:t>SwingH</w:t>
        </w:r>
      </w:hyperlink>
      <w:r w:rsidRPr="000E76A4">
        <w:rPr>
          <w:rFonts w:asciiTheme="minorHAnsi" w:hAnsiTheme="minorHAnsi" w:cstheme="minorHAnsi"/>
        </w:rPr>
        <w:t xml:space="preserve"> parameter, whose value is neither 1 nor 0.</w:t>
      </w:r>
    </w:p>
    <w:p w14:paraId="494CEE6D" w14:textId="77777777" w:rsidR="009C3722" w:rsidRPr="000E76A4" w:rsidRDefault="009C3722" w:rsidP="004F476A">
      <w:pPr>
        <w:pStyle w:val="Heading3"/>
        <w:ind w:left="851" w:hanging="851"/>
        <w:jc w:val="both"/>
        <w:rPr>
          <w:rFonts w:asciiTheme="minorHAnsi" w:hAnsiTheme="minorHAnsi" w:cstheme="minorHAnsi"/>
        </w:rPr>
      </w:pPr>
      <w:bookmarkStart w:id="143" w:name="_SWING_V_NOT_FOUND"/>
      <w:bookmarkStart w:id="144" w:name="_Toc173250389"/>
      <w:bookmarkEnd w:id="143"/>
      <w:r w:rsidRPr="000E76A4">
        <w:rPr>
          <w:rFonts w:asciiTheme="minorHAnsi" w:hAnsiTheme="minorHAnsi" w:cstheme="minorHAnsi"/>
        </w:rPr>
        <w:t>SWING_V_NOT_FOUND</w:t>
      </w:r>
      <w:bookmarkEnd w:id="144"/>
      <w:r w:rsidRPr="000E76A4">
        <w:rPr>
          <w:rFonts w:asciiTheme="minorHAnsi" w:hAnsiTheme="minorHAnsi" w:cstheme="minorHAnsi"/>
        </w:rPr>
        <w:t xml:space="preserve"> </w:t>
      </w:r>
    </w:p>
    <w:p w14:paraId="77798519" w14:textId="4C08E368" w:rsidR="007B3F4D" w:rsidRPr="000E76A4" w:rsidRDefault="00DF013E" w:rsidP="00E22F09">
      <w:pPr>
        <w:ind w:firstLine="720"/>
        <w:jc w:val="both"/>
        <w:rPr>
          <w:rFonts w:asciiTheme="minorHAnsi" w:hAnsiTheme="minorHAnsi" w:cstheme="minorHAnsi"/>
          <w:b/>
          <w:bCs/>
        </w:rPr>
      </w:pPr>
      <w:r w:rsidRPr="000E76A4">
        <w:rPr>
          <w:rFonts w:asciiTheme="minorHAnsi" w:hAnsiTheme="minorHAnsi" w:cstheme="minorHAnsi"/>
        </w:rPr>
        <w:t xml:space="preserve">This error code is generated when a </w:t>
      </w:r>
      <w:hyperlink w:anchor="_Gateway_AC_Control" w:history="1">
        <w:r w:rsidR="006108B7" w:rsidRPr="000E76A4">
          <w:rPr>
            <w:rStyle w:val="Hyperlink"/>
            <w:rFonts w:asciiTheme="minorHAnsi" w:hAnsiTheme="minorHAnsi" w:cstheme="minorHAnsi"/>
          </w:rPr>
          <w:t>Gateway AC Control Packet</w:t>
        </w:r>
      </w:hyperlink>
      <w:r w:rsidR="006108B7" w:rsidRPr="000E76A4">
        <w:rPr>
          <w:rStyle w:val="Hyperlink"/>
          <w:rFonts w:asciiTheme="minorHAnsi" w:hAnsiTheme="minorHAnsi" w:cstheme="minorHAnsi"/>
        </w:rPr>
        <w:t xml:space="preserve"> </w:t>
      </w:r>
      <w:r w:rsidRPr="000E76A4">
        <w:rPr>
          <w:rFonts w:asciiTheme="minorHAnsi" w:hAnsiTheme="minorHAnsi" w:cstheme="minorHAnsi"/>
        </w:rPr>
        <w:t>or Node AC control packet is received by the Gateway</w:t>
      </w:r>
      <w:r w:rsidR="00D72EAA" w:rsidRPr="000E76A4">
        <w:rPr>
          <w:rFonts w:asciiTheme="minorHAnsi" w:hAnsiTheme="minorHAnsi" w:cstheme="minorHAnsi"/>
        </w:rPr>
        <w:t xml:space="preserve"> without a </w:t>
      </w:r>
      <w:hyperlink w:anchor="_Gateway_AC_Control" w:history="1">
        <w:r w:rsidR="00D72EAA" w:rsidRPr="000E76A4">
          <w:rPr>
            <w:rStyle w:val="Hyperlink"/>
            <w:rFonts w:asciiTheme="minorHAnsi" w:hAnsiTheme="minorHAnsi" w:cstheme="minorHAnsi"/>
            <w:b/>
            <w:bCs/>
          </w:rPr>
          <w:t>SwingV</w:t>
        </w:r>
      </w:hyperlink>
      <w:r w:rsidR="00D72EAA" w:rsidRPr="000E76A4">
        <w:rPr>
          <w:rFonts w:asciiTheme="minorHAnsi" w:hAnsiTheme="minorHAnsi" w:cstheme="minorHAnsi"/>
        </w:rPr>
        <w:t xml:space="preserve"> parameter in it.</w:t>
      </w:r>
    </w:p>
    <w:p w14:paraId="543DBFA8" w14:textId="77777777" w:rsidR="009C3722" w:rsidRPr="000E76A4" w:rsidRDefault="009C3722" w:rsidP="004F476A">
      <w:pPr>
        <w:pStyle w:val="Heading3"/>
        <w:ind w:left="851" w:hanging="851"/>
        <w:jc w:val="both"/>
        <w:rPr>
          <w:rFonts w:asciiTheme="minorHAnsi" w:hAnsiTheme="minorHAnsi" w:cstheme="minorHAnsi"/>
        </w:rPr>
      </w:pPr>
      <w:bookmarkStart w:id="145" w:name="_SWING_V_EXCEEDING_RANGE"/>
      <w:bookmarkStart w:id="146" w:name="_Toc173250390"/>
      <w:bookmarkEnd w:id="145"/>
      <w:r w:rsidRPr="000E76A4">
        <w:rPr>
          <w:rFonts w:asciiTheme="minorHAnsi" w:hAnsiTheme="minorHAnsi" w:cstheme="minorHAnsi"/>
        </w:rPr>
        <w:lastRenderedPageBreak/>
        <w:t>SWING_V_EXCEEDING_RANGE</w:t>
      </w:r>
      <w:bookmarkEnd w:id="146"/>
      <w:r w:rsidRPr="000E76A4">
        <w:rPr>
          <w:rFonts w:asciiTheme="minorHAnsi" w:hAnsiTheme="minorHAnsi" w:cstheme="minorHAnsi"/>
        </w:rPr>
        <w:t xml:space="preserve"> </w:t>
      </w:r>
    </w:p>
    <w:p w14:paraId="429890C8" w14:textId="5255B3EE" w:rsidR="007B3F4D" w:rsidRPr="000E76A4" w:rsidRDefault="00D72EAA" w:rsidP="00E22F09">
      <w:pPr>
        <w:ind w:firstLine="720"/>
        <w:jc w:val="both"/>
        <w:rPr>
          <w:rFonts w:asciiTheme="minorHAnsi" w:hAnsiTheme="minorHAnsi" w:cstheme="minorHAnsi"/>
        </w:rPr>
      </w:pPr>
      <w:r w:rsidRPr="000E76A4">
        <w:rPr>
          <w:rFonts w:asciiTheme="minorHAnsi" w:hAnsiTheme="minorHAnsi" w:cstheme="minorHAnsi"/>
        </w:rPr>
        <w:t xml:space="preserve">This error code is generated when a </w:t>
      </w:r>
      <w:hyperlink w:anchor="_Gateway_AC_Control" w:history="1">
        <w:r w:rsidR="006108B7" w:rsidRPr="000E76A4">
          <w:rPr>
            <w:rStyle w:val="Hyperlink"/>
            <w:rFonts w:asciiTheme="minorHAnsi" w:hAnsiTheme="minorHAnsi" w:cstheme="minorHAnsi"/>
          </w:rPr>
          <w:t>Gateway AC Control Packet</w:t>
        </w:r>
      </w:hyperlink>
      <w:r w:rsidRPr="000E76A4">
        <w:rPr>
          <w:rFonts w:asciiTheme="minorHAnsi" w:hAnsiTheme="minorHAnsi" w:cstheme="minorHAnsi"/>
        </w:rPr>
        <w:t xml:space="preserve"> or Node AC control packet is received by the Gateway with a </w:t>
      </w:r>
      <w:hyperlink w:anchor="_Gateway_AC_Control" w:history="1">
        <w:r w:rsidRPr="000E76A4">
          <w:rPr>
            <w:rStyle w:val="Hyperlink"/>
            <w:rFonts w:asciiTheme="minorHAnsi" w:hAnsiTheme="minorHAnsi" w:cstheme="minorHAnsi"/>
            <w:b/>
            <w:bCs/>
          </w:rPr>
          <w:t>SwingV</w:t>
        </w:r>
      </w:hyperlink>
      <w:r w:rsidRPr="000E76A4">
        <w:rPr>
          <w:rFonts w:asciiTheme="minorHAnsi" w:hAnsiTheme="minorHAnsi" w:cstheme="minorHAnsi"/>
        </w:rPr>
        <w:t xml:space="preserve"> parameter, whose value is neither 1 nor 0.</w:t>
      </w:r>
    </w:p>
    <w:p w14:paraId="72D30D8F" w14:textId="77777777" w:rsidR="009C3722" w:rsidRPr="000E76A4" w:rsidRDefault="009C3722" w:rsidP="004F476A">
      <w:pPr>
        <w:pStyle w:val="Heading3"/>
        <w:ind w:left="851" w:hanging="851"/>
        <w:jc w:val="both"/>
        <w:rPr>
          <w:rFonts w:asciiTheme="minorHAnsi" w:hAnsiTheme="minorHAnsi" w:cstheme="minorHAnsi"/>
        </w:rPr>
      </w:pPr>
      <w:bookmarkStart w:id="147" w:name="_ONTIMER_NOT_FOUND"/>
      <w:bookmarkStart w:id="148" w:name="_Toc173250391"/>
      <w:bookmarkEnd w:id="147"/>
      <w:r w:rsidRPr="000E76A4">
        <w:rPr>
          <w:rFonts w:asciiTheme="minorHAnsi" w:hAnsiTheme="minorHAnsi" w:cstheme="minorHAnsi"/>
        </w:rPr>
        <w:t>ONTIMER_NOT_FOUND</w:t>
      </w:r>
      <w:bookmarkEnd w:id="148"/>
      <w:r w:rsidRPr="000E76A4">
        <w:rPr>
          <w:rFonts w:asciiTheme="minorHAnsi" w:hAnsiTheme="minorHAnsi" w:cstheme="minorHAnsi"/>
        </w:rPr>
        <w:t xml:space="preserve"> </w:t>
      </w:r>
    </w:p>
    <w:p w14:paraId="6CD9D899" w14:textId="503176EE" w:rsidR="007B3F4D" w:rsidRPr="000E76A4" w:rsidRDefault="00764F44" w:rsidP="006D105E">
      <w:pPr>
        <w:ind w:firstLine="720"/>
        <w:jc w:val="both"/>
        <w:rPr>
          <w:rFonts w:asciiTheme="minorHAnsi" w:hAnsiTheme="minorHAnsi" w:cstheme="minorHAnsi"/>
        </w:rPr>
      </w:pPr>
      <w:r w:rsidRPr="000E76A4">
        <w:rPr>
          <w:rFonts w:asciiTheme="minorHAnsi" w:hAnsiTheme="minorHAnsi" w:cstheme="minorHAnsi"/>
        </w:rPr>
        <w:t xml:space="preserve">This error code is generated when a </w:t>
      </w:r>
      <w:hyperlink w:anchor="_Gateway_AC_Control" w:history="1">
        <w:r w:rsidR="006108B7" w:rsidRPr="000E76A4">
          <w:rPr>
            <w:rStyle w:val="Hyperlink"/>
            <w:rFonts w:asciiTheme="minorHAnsi" w:hAnsiTheme="minorHAnsi" w:cstheme="minorHAnsi"/>
          </w:rPr>
          <w:t>Gateway AC Control Packet</w:t>
        </w:r>
      </w:hyperlink>
      <w:r w:rsidRPr="000E76A4">
        <w:rPr>
          <w:rFonts w:asciiTheme="minorHAnsi" w:hAnsiTheme="minorHAnsi" w:cstheme="minorHAnsi"/>
        </w:rPr>
        <w:t xml:space="preserve"> or Node AC control packet is received by the Gateway without </w:t>
      </w:r>
      <w:r w:rsidR="00D1743B" w:rsidRPr="000E76A4">
        <w:rPr>
          <w:rFonts w:asciiTheme="minorHAnsi" w:hAnsiTheme="minorHAnsi" w:cstheme="minorHAnsi"/>
        </w:rPr>
        <w:t xml:space="preserve">an </w:t>
      </w:r>
      <w:hyperlink w:anchor="_Gateway_AC_Control" w:history="1">
        <w:r w:rsidR="00D1743B" w:rsidRPr="000E76A4">
          <w:rPr>
            <w:rStyle w:val="Hyperlink"/>
            <w:rFonts w:asciiTheme="minorHAnsi" w:hAnsiTheme="minorHAnsi" w:cstheme="minorHAnsi"/>
            <w:b/>
            <w:bCs/>
          </w:rPr>
          <w:t>OnTimer</w:t>
        </w:r>
      </w:hyperlink>
      <w:r w:rsidRPr="000E76A4">
        <w:rPr>
          <w:rFonts w:asciiTheme="minorHAnsi" w:hAnsiTheme="minorHAnsi" w:cstheme="minorHAnsi"/>
        </w:rPr>
        <w:t xml:space="preserve"> parameter in it.</w:t>
      </w:r>
    </w:p>
    <w:p w14:paraId="756AB630" w14:textId="77777777" w:rsidR="009C3722" w:rsidRPr="000E76A4" w:rsidRDefault="009C3722" w:rsidP="004F476A">
      <w:pPr>
        <w:pStyle w:val="Heading3"/>
        <w:ind w:left="851" w:hanging="851"/>
        <w:jc w:val="both"/>
        <w:rPr>
          <w:rFonts w:asciiTheme="minorHAnsi" w:hAnsiTheme="minorHAnsi" w:cstheme="minorHAnsi"/>
        </w:rPr>
      </w:pPr>
      <w:bookmarkStart w:id="149" w:name="_ONTIMER_EXCEEDING_RANGE"/>
      <w:bookmarkStart w:id="150" w:name="_Toc173250392"/>
      <w:bookmarkEnd w:id="149"/>
      <w:r w:rsidRPr="000E76A4">
        <w:rPr>
          <w:rFonts w:asciiTheme="minorHAnsi" w:hAnsiTheme="minorHAnsi" w:cstheme="minorHAnsi"/>
        </w:rPr>
        <w:t>ONTIMER_EXCEEDING_RANGE</w:t>
      </w:r>
      <w:bookmarkEnd w:id="150"/>
      <w:r w:rsidRPr="000E76A4">
        <w:rPr>
          <w:rFonts w:asciiTheme="minorHAnsi" w:hAnsiTheme="minorHAnsi" w:cstheme="minorHAnsi"/>
        </w:rPr>
        <w:t xml:space="preserve"> </w:t>
      </w:r>
    </w:p>
    <w:p w14:paraId="704BCF1B" w14:textId="20463EEE" w:rsidR="007B3F4D" w:rsidRPr="000E76A4" w:rsidRDefault="00D1743B" w:rsidP="006D105E">
      <w:pPr>
        <w:ind w:firstLine="720"/>
        <w:jc w:val="both"/>
        <w:rPr>
          <w:rFonts w:asciiTheme="minorHAnsi" w:hAnsiTheme="minorHAnsi" w:cstheme="minorHAnsi"/>
        </w:rPr>
      </w:pPr>
      <w:r w:rsidRPr="000E76A4">
        <w:rPr>
          <w:rFonts w:asciiTheme="minorHAnsi" w:hAnsiTheme="minorHAnsi" w:cstheme="minorHAnsi"/>
        </w:rPr>
        <w:t xml:space="preserve">This error code is generated when a </w:t>
      </w:r>
      <w:hyperlink w:anchor="_Gateway_AC_Control" w:history="1">
        <w:r w:rsidR="006108B7" w:rsidRPr="000E76A4">
          <w:rPr>
            <w:rStyle w:val="Hyperlink"/>
            <w:rFonts w:asciiTheme="minorHAnsi" w:hAnsiTheme="minorHAnsi" w:cstheme="minorHAnsi"/>
          </w:rPr>
          <w:t>Gateway AC Control Packet</w:t>
        </w:r>
      </w:hyperlink>
      <w:r w:rsidRPr="000E76A4">
        <w:rPr>
          <w:rFonts w:asciiTheme="minorHAnsi" w:hAnsiTheme="minorHAnsi" w:cstheme="minorHAnsi"/>
        </w:rPr>
        <w:t xml:space="preserve"> or Node AC control packet is received by the Gateway with an </w:t>
      </w:r>
      <w:hyperlink w:anchor="_Gateway_AC_Control" w:history="1">
        <w:r w:rsidRPr="000E76A4">
          <w:rPr>
            <w:rStyle w:val="Hyperlink"/>
            <w:rFonts w:asciiTheme="minorHAnsi" w:hAnsiTheme="minorHAnsi" w:cstheme="minorHAnsi"/>
            <w:b/>
            <w:bCs/>
          </w:rPr>
          <w:t>OnTimer</w:t>
        </w:r>
      </w:hyperlink>
      <w:r w:rsidRPr="000E76A4">
        <w:rPr>
          <w:rFonts w:asciiTheme="minorHAnsi" w:hAnsiTheme="minorHAnsi" w:cstheme="minorHAnsi"/>
          <w:b/>
          <w:bCs/>
        </w:rPr>
        <w:t xml:space="preserve">, </w:t>
      </w:r>
      <w:r w:rsidRPr="000E76A4">
        <w:rPr>
          <w:rFonts w:asciiTheme="minorHAnsi" w:hAnsiTheme="minorHAnsi" w:cstheme="minorHAnsi"/>
        </w:rPr>
        <w:t xml:space="preserve">whose value is not between 0 </w:t>
      </w:r>
      <w:r w:rsidR="00D1614E" w:rsidRPr="000E76A4">
        <w:rPr>
          <w:rFonts w:asciiTheme="minorHAnsi" w:hAnsiTheme="minorHAnsi" w:cstheme="minorHAnsi"/>
        </w:rPr>
        <w:t>–</w:t>
      </w:r>
      <w:r w:rsidRPr="000E76A4">
        <w:rPr>
          <w:rFonts w:asciiTheme="minorHAnsi" w:hAnsiTheme="minorHAnsi" w:cstheme="minorHAnsi"/>
        </w:rPr>
        <w:t xml:space="preserve"> 12</w:t>
      </w:r>
      <w:r w:rsidR="00D1614E" w:rsidRPr="000E76A4">
        <w:rPr>
          <w:rFonts w:asciiTheme="minorHAnsi" w:hAnsiTheme="minorHAnsi" w:cstheme="minorHAnsi"/>
        </w:rPr>
        <w:t xml:space="preserve">. </w:t>
      </w:r>
      <w:r w:rsidRPr="000E76A4">
        <w:rPr>
          <w:rFonts w:asciiTheme="minorHAnsi" w:hAnsiTheme="minorHAnsi" w:cstheme="minorHAnsi"/>
        </w:rPr>
        <w:t xml:space="preserve"> </w:t>
      </w:r>
    </w:p>
    <w:p w14:paraId="42824B1B" w14:textId="77777777" w:rsidR="009C3722" w:rsidRPr="000E76A4" w:rsidRDefault="009C3722" w:rsidP="004F476A">
      <w:pPr>
        <w:pStyle w:val="Heading3"/>
        <w:ind w:left="851" w:hanging="851"/>
        <w:jc w:val="both"/>
        <w:rPr>
          <w:rFonts w:asciiTheme="minorHAnsi" w:hAnsiTheme="minorHAnsi" w:cstheme="minorHAnsi"/>
        </w:rPr>
      </w:pPr>
      <w:bookmarkStart w:id="151" w:name="_OFFTIMER_NOT_FOUND"/>
      <w:bookmarkStart w:id="152" w:name="_Toc173250393"/>
      <w:bookmarkEnd w:id="151"/>
      <w:r w:rsidRPr="000E76A4">
        <w:rPr>
          <w:rFonts w:asciiTheme="minorHAnsi" w:hAnsiTheme="minorHAnsi" w:cstheme="minorHAnsi"/>
        </w:rPr>
        <w:t>OFFTIMER_NOT_FOUND</w:t>
      </w:r>
      <w:bookmarkEnd w:id="152"/>
      <w:r w:rsidRPr="000E76A4">
        <w:rPr>
          <w:rFonts w:asciiTheme="minorHAnsi" w:hAnsiTheme="minorHAnsi" w:cstheme="minorHAnsi"/>
        </w:rPr>
        <w:t xml:space="preserve"> </w:t>
      </w:r>
    </w:p>
    <w:p w14:paraId="1B0D7E44" w14:textId="7DA51389" w:rsidR="007B3F4D" w:rsidRPr="000E76A4" w:rsidRDefault="00D34878" w:rsidP="006D105E">
      <w:pPr>
        <w:ind w:firstLine="720"/>
        <w:jc w:val="both"/>
        <w:rPr>
          <w:rFonts w:asciiTheme="minorHAnsi" w:hAnsiTheme="minorHAnsi" w:cstheme="minorHAnsi"/>
        </w:rPr>
      </w:pPr>
      <w:r w:rsidRPr="000E76A4">
        <w:rPr>
          <w:rFonts w:asciiTheme="minorHAnsi" w:hAnsiTheme="minorHAnsi" w:cstheme="minorHAnsi"/>
        </w:rPr>
        <w:t xml:space="preserve">This error code is generated when a </w:t>
      </w:r>
      <w:hyperlink w:anchor="_Gateway_AC_Control" w:history="1">
        <w:r w:rsidR="006108B7" w:rsidRPr="000E76A4">
          <w:rPr>
            <w:rStyle w:val="Hyperlink"/>
            <w:rFonts w:asciiTheme="minorHAnsi" w:hAnsiTheme="minorHAnsi" w:cstheme="minorHAnsi"/>
          </w:rPr>
          <w:t>Gateway AC Control Packet</w:t>
        </w:r>
      </w:hyperlink>
      <w:r w:rsidR="006108B7" w:rsidRPr="000E76A4">
        <w:rPr>
          <w:rStyle w:val="Hyperlink"/>
          <w:rFonts w:asciiTheme="minorHAnsi" w:hAnsiTheme="minorHAnsi" w:cstheme="minorHAnsi"/>
        </w:rPr>
        <w:t xml:space="preserve"> </w:t>
      </w:r>
      <w:r w:rsidRPr="000E76A4">
        <w:rPr>
          <w:rFonts w:asciiTheme="minorHAnsi" w:hAnsiTheme="minorHAnsi" w:cstheme="minorHAnsi"/>
        </w:rPr>
        <w:t xml:space="preserve">or Node AC control packet is received by the Gateway without an </w:t>
      </w:r>
      <w:hyperlink w:anchor="_Gateway_AC_Control" w:history="1">
        <w:r w:rsidRPr="000E76A4">
          <w:rPr>
            <w:rStyle w:val="Hyperlink"/>
            <w:rFonts w:asciiTheme="minorHAnsi" w:hAnsiTheme="minorHAnsi" w:cstheme="minorHAnsi"/>
            <w:b/>
            <w:bCs/>
          </w:rPr>
          <w:t>OffTimer</w:t>
        </w:r>
      </w:hyperlink>
      <w:r w:rsidRPr="000E76A4">
        <w:rPr>
          <w:rFonts w:asciiTheme="minorHAnsi" w:hAnsiTheme="minorHAnsi" w:cstheme="minorHAnsi"/>
        </w:rPr>
        <w:t xml:space="preserve"> parameter in it. </w:t>
      </w:r>
    </w:p>
    <w:p w14:paraId="4C2820E2" w14:textId="77777777" w:rsidR="009C3722" w:rsidRPr="000E76A4" w:rsidRDefault="009C3722" w:rsidP="004F476A">
      <w:pPr>
        <w:pStyle w:val="Heading3"/>
        <w:ind w:left="851" w:hanging="851"/>
        <w:jc w:val="both"/>
        <w:rPr>
          <w:rFonts w:asciiTheme="minorHAnsi" w:hAnsiTheme="minorHAnsi" w:cstheme="minorHAnsi"/>
        </w:rPr>
      </w:pPr>
      <w:bookmarkStart w:id="153" w:name="_OFFTIMER_EXCEEDING_RANGE"/>
      <w:bookmarkStart w:id="154" w:name="_Toc173250394"/>
      <w:bookmarkEnd w:id="153"/>
      <w:r w:rsidRPr="000E76A4">
        <w:rPr>
          <w:rFonts w:asciiTheme="minorHAnsi" w:hAnsiTheme="minorHAnsi" w:cstheme="minorHAnsi"/>
        </w:rPr>
        <w:t>OFFTIMER_EXCEEDING_RANGE</w:t>
      </w:r>
      <w:bookmarkEnd w:id="154"/>
      <w:r w:rsidRPr="000E76A4">
        <w:rPr>
          <w:rFonts w:asciiTheme="minorHAnsi" w:hAnsiTheme="minorHAnsi" w:cstheme="minorHAnsi"/>
        </w:rPr>
        <w:t xml:space="preserve"> </w:t>
      </w:r>
    </w:p>
    <w:p w14:paraId="32F661CE" w14:textId="5218D09C" w:rsidR="007B3F4D" w:rsidRPr="000E76A4" w:rsidRDefault="00D34878" w:rsidP="006D105E">
      <w:pPr>
        <w:ind w:firstLine="720"/>
        <w:jc w:val="both"/>
        <w:rPr>
          <w:rFonts w:asciiTheme="minorHAnsi" w:hAnsiTheme="minorHAnsi" w:cstheme="minorHAnsi"/>
        </w:rPr>
      </w:pPr>
      <w:r w:rsidRPr="000E76A4">
        <w:rPr>
          <w:rFonts w:asciiTheme="minorHAnsi" w:hAnsiTheme="minorHAnsi" w:cstheme="minorHAnsi"/>
        </w:rPr>
        <w:t xml:space="preserve">This error code is generated when a </w:t>
      </w:r>
      <w:hyperlink w:anchor="_Gateway_AC_Control" w:history="1">
        <w:r w:rsidR="006108B7" w:rsidRPr="000E76A4">
          <w:rPr>
            <w:rStyle w:val="Hyperlink"/>
            <w:rFonts w:asciiTheme="minorHAnsi" w:hAnsiTheme="minorHAnsi" w:cstheme="minorHAnsi"/>
          </w:rPr>
          <w:t>Gateway AC Control Packet</w:t>
        </w:r>
      </w:hyperlink>
      <w:r w:rsidR="006108B7" w:rsidRPr="000E76A4">
        <w:rPr>
          <w:rStyle w:val="Hyperlink"/>
          <w:rFonts w:asciiTheme="minorHAnsi" w:hAnsiTheme="minorHAnsi" w:cstheme="minorHAnsi"/>
        </w:rPr>
        <w:t xml:space="preserve"> </w:t>
      </w:r>
      <w:r w:rsidRPr="000E76A4">
        <w:rPr>
          <w:rFonts w:asciiTheme="minorHAnsi" w:hAnsiTheme="minorHAnsi" w:cstheme="minorHAnsi"/>
        </w:rPr>
        <w:t xml:space="preserve">or Node AC control packet is received by the Gateway with an </w:t>
      </w:r>
      <w:hyperlink w:anchor="_Gateway_AC_Control" w:history="1">
        <w:r w:rsidRPr="000E76A4">
          <w:rPr>
            <w:rStyle w:val="Hyperlink"/>
            <w:rFonts w:asciiTheme="minorHAnsi" w:hAnsiTheme="minorHAnsi" w:cstheme="minorHAnsi"/>
            <w:b/>
            <w:bCs/>
          </w:rPr>
          <w:t>OffTimer</w:t>
        </w:r>
      </w:hyperlink>
      <w:r w:rsidRPr="000E76A4">
        <w:rPr>
          <w:rFonts w:asciiTheme="minorHAnsi" w:hAnsiTheme="minorHAnsi" w:cstheme="minorHAnsi"/>
        </w:rPr>
        <w:t xml:space="preserve"> parameter, whose value is not between 0 – 12. </w:t>
      </w:r>
    </w:p>
    <w:p w14:paraId="59B25BB9" w14:textId="77777777" w:rsidR="009C3722" w:rsidRPr="000E76A4" w:rsidRDefault="009C3722" w:rsidP="004F476A">
      <w:pPr>
        <w:pStyle w:val="Heading3"/>
        <w:ind w:left="851" w:hanging="851"/>
        <w:jc w:val="both"/>
        <w:rPr>
          <w:rFonts w:asciiTheme="minorHAnsi" w:hAnsiTheme="minorHAnsi" w:cstheme="minorHAnsi"/>
        </w:rPr>
      </w:pPr>
      <w:bookmarkStart w:id="155" w:name="_LOCKING_NOT_FOUND"/>
      <w:bookmarkStart w:id="156" w:name="_Toc173250395"/>
      <w:bookmarkEnd w:id="155"/>
      <w:r w:rsidRPr="000E76A4">
        <w:rPr>
          <w:rFonts w:asciiTheme="minorHAnsi" w:hAnsiTheme="minorHAnsi" w:cstheme="minorHAnsi"/>
        </w:rPr>
        <w:t>LOCKING_NOT_FOUND</w:t>
      </w:r>
      <w:bookmarkEnd w:id="156"/>
      <w:r w:rsidRPr="000E76A4">
        <w:rPr>
          <w:rFonts w:asciiTheme="minorHAnsi" w:hAnsiTheme="minorHAnsi" w:cstheme="minorHAnsi"/>
        </w:rPr>
        <w:t xml:space="preserve"> </w:t>
      </w:r>
    </w:p>
    <w:p w14:paraId="60C45F84" w14:textId="28530D53" w:rsidR="007B3F4D" w:rsidRPr="000E76A4" w:rsidRDefault="005A0732" w:rsidP="006D105E">
      <w:pPr>
        <w:ind w:firstLine="720"/>
        <w:jc w:val="both"/>
        <w:rPr>
          <w:rFonts w:asciiTheme="minorHAnsi" w:hAnsiTheme="minorHAnsi" w:cstheme="minorHAnsi"/>
        </w:rPr>
      </w:pPr>
      <w:r w:rsidRPr="000E76A4">
        <w:rPr>
          <w:rFonts w:asciiTheme="minorHAnsi" w:hAnsiTheme="minorHAnsi" w:cstheme="minorHAnsi"/>
        </w:rPr>
        <w:t xml:space="preserve">This error code is generated when a </w:t>
      </w:r>
      <w:hyperlink w:anchor="_Gateway_AC_Control" w:history="1">
        <w:r w:rsidR="006108B7" w:rsidRPr="000E76A4">
          <w:rPr>
            <w:rStyle w:val="Hyperlink"/>
            <w:rFonts w:asciiTheme="minorHAnsi" w:hAnsiTheme="minorHAnsi" w:cstheme="minorHAnsi"/>
          </w:rPr>
          <w:t>Gateway AC Control Packet</w:t>
        </w:r>
      </w:hyperlink>
      <w:r w:rsidR="006108B7" w:rsidRPr="000E76A4">
        <w:rPr>
          <w:rStyle w:val="Hyperlink"/>
          <w:rFonts w:asciiTheme="minorHAnsi" w:hAnsiTheme="minorHAnsi" w:cstheme="minorHAnsi"/>
        </w:rPr>
        <w:t xml:space="preserve"> </w:t>
      </w:r>
      <w:r w:rsidRPr="000E76A4">
        <w:rPr>
          <w:rFonts w:asciiTheme="minorHAnsi" w:hAnsiTheme="minorHAnsi" w:cstheme="minorHAnsi"/>
        </w:rPr>
        <w:t xml:space="preserve">or Node AC control packet is received by the Gateway without a </w:t>
      </w:r>
      <w:hyperlink w:anchor="_Gateway_AC_Control" w:history="1">
        <w:r w:rsidRPr="000E76A4">
          <w:rPr>
            <w:rStyle w:val="Hyperlink"/>
            <w:rFonts w:asciiTheme="minorHAnsi" w:hAnsiTheme="minorHAnsi" w:cstheme="minorHAnsi"/>
            <w:b/>
            <w:bCs/>
          </w:rPr>
          <w:t>Locking</w:t>
        </w:r>
      </w:hyperlink>
      <w:r w:rsidRPr="000E76A4">
        <w:rPr>
          <w:rFonts w:asciiTheme="minorHAnsi" w:hAnsiTheme="minorHAnsi" w:cstheme="minorHAnsi"/>
        </w:rPr>
        <w:t xml:space="preserve"> parameter in it.</w:t>
      </w:r>
    </w:p>
    <w:p w14:paraId="605B6645" w14:textId="77777777" w:rsidR="009C3722" w:rsidRPr="000E76A4" w:rsidRDefault="009C3722" w:rsidP="004F476A">
      <w:pPr>
        <w:pStyle w:val="Heading3"/>
        <w:ind w:left="851" w:hanging="851"/>
        <w:jc w:val="both"/>
        <w:rPr>
          <w:rFonts w:asciiTheme="minorHAnsi" w:hAnsiTheme="minorHAnsi" w:cstheme="minorHAnsi"/>
        </w:rPr>
      </w:pPr>
      <w:bookmarkStart w:id="157" w:name="_LOCKING_EXCEEDING_RANGE"/>
      <w:bookmarkStart w:id="158" w:name="_Toc173250396"/>
      <w:bookmarkEnd w:id="157"/>
      <w:r w:rsidRPr="000E76A4">
        <w:rPr>
          <w:rFonts w:asciiTheme="minorHAnsi" w:hAnsiTheme="minorHAnsi" w:cstheme="minorHAnsi"/>
        </w:rPr>
        <w:t>LOCKING_EXCEEDING_RANGE</w:t>
      </w:r>
      <w:bookmarkEnd w:id="158"/>
      <w:r w:rsidRPr="000E76A4">
        <w:rPr>
          <w:rFonts w:asciiTheme="minorHAnsi" w:hAnsiTheme="minorHAnsi" w:cstheme="minorHAnsi"/>
        </w:rPr>
        <w:t xml:space="preserve"> </w:t>
      </w:r>
    </w:p>
    <w:p w14:paraId="26A0BE4F" w14:textId="61B1CD79" w:rsidR="007B3F4D" w:rsidRPr="000E76A4" w:rsidRDefault="005A0732" w:rsidP="006D105E">
      <w:pPr>
        <w:ind w:firstLine="720"/>
        <w:jc w:val="both"/>
        <w:rPr>
          <w:rFonts w:asciiTheme="minorHAnsi" w:hAnsiTheme="minorHAnsi" w:cstheme="minorHAnsi"/>
        </w:rPr>
      </w:pPr>
      <w:r w:rsidRPr="000E76A4">
        <w:rPr>
          <w:rFonts w:asciiTheme="minorHAnsi" w:hAnsiTheme="minorHAnsi" w:cstheme="minorHAnsi"/>
        </w:rPr>
        <w:t xml:space="preserve">This error code is generated when a </w:t>
      </w:r>
      <w:hyperlink w:anchor="_Gateway_AC_Control" w:history="1">
        <w:r w:rsidR="006108B7" w:rsidRPr="000E76A4">
          <w:rPr>
            <w:rStyle w:val="Hyperlink"/>
            <w:rFonts w:asciiTheme="minorHAnsi" w:hAnsiTheme="minorHAnsi" w:cstheme="minorHAnsi"/>
          </w:rPr>
          <w:t>Gateway AC Control Packet</w:t>
        </w:r>
      </w:hyperlink>
      <w:r w:rsidR="006108B7" w:rsidRPr="000E76A4">
        <w:rPr>
          <w:rStyle w:val="Hyperlink"/>
          <w:rFonts w:asciiTheme="minorHAnsi" w:hAnsiTheme="minorHAnsi" w:cstheme="minorHAnsi"/>
        </w:rPr>
        <w:t xml:space="preserve"> </w:t>
      </w:r>
      <w:r w:rsidRPr="000E76A4">
        <w:rPr>
          <w:rFonts w:asciiTheme="minorHAnsi" w:hAnsiTheme="minorHAnsi" w:cstheme="minorHAnsi"/>
        </w:rPr>
        <w:t xml:space="preserve">or Node AC control packet is received by the Gateway with a </w:t>
      </w:r>
      <w:hyperlink w:anchor="_Gateway_AC_Control" w:history="1">
        <w:r w:rsidRPr="000E76A4">
          <w:rPr>
            <w:rStyle w:val="Hyperlink"/>
            <w:rFonts w:asciiTheme="minorHAnsi" w:hAnsiTheme="minorHAnsi" w:cstheme="minorHAnsi"/>
            <w:b/>
            <w:bCs/>
          </w:rPr>
          <w:t>Locking</w:t>
        </w:r>
      </w:hyperlink>
      <w:r w:rsidRPr="000E76A4">
        <w:rPr>
          <w:rFonts w:asciiTheme="minorHAnsi" w:hAnsiTheme="minorHAnsi" w:cstheme="minorHAnsi"/>
        </w:rPr>
        <w:t xml:space="preserve"> parameter, whose value is neither 1 nor 0.</w:t>
      </w:r>
    </w:p>
    <w:p w14:paraId="6CD29CA6" w14:textId="77777777" w:rsidR="009C3722" w:rsidRPr="000E76A4" w:rsidRDefault="009C3722" w:rsidP="004F476A">
      <w:pPr>
        <w:pStyle w:val="Heading3"/>
        <w:ind w:left="851" w:hanging="851"/>
        <w:jc w:val="both"/>
        <w:rPr>
          <w:rFonts w:asciiTheme="minorHAnsi" w:hAnsiTheme="minorHAnsi" w:cstheme="minorHAnsi"/>
        </w:rPr>
      </w:pPr>
      <w:bookmarkStart w:id="159" w:name="_TEMP_LOCK_UP_LIMIT_NOT_FOUND"/>
      <w:bookmarkStart w:id="160" w:name="_Toc173250397"/>
      <w:bookmarkEnd w:id="159"/>
      <w:r w:rsidRPr="000E76A4">
        <w:rPr>
          <w:rFonts w:asciiTheme="minorHAnsi" w:hAnsiTheme="minorHAnsi" w:cstheme="minorHAnsi"/>
        </w:rPr>
        <w:t>TEMP_LOCK_UP_LIMIT_NOT_FOUND</w:t>
      </w:r>
      <w:bookmarkEnd w:id="160"/>
      <w:r w:rsidRPr="000E76A4">
        <w:rPr>
          <w:rFonts w:asciiTheme="minorHAnsi" w:hAnsiTheme="minorHAnsi" w:cstheme="minorHAnsi"/>
        </w:rPr>
        <w:t xml:space="preserve"> </w:t>
      </w:r>
    </w:p>
    <w:p w14:paraId="382FB716" w14:textId="73D776C2" w:rsidR="00287258" w:rsidRPr="000E76A4" w:rsidRDefault="005A0732" w:rsidP="009557B1">
      <w:pPr>
        <w:ind w:firstLine="720"/>
        <w:jc w:val="both"/>
        <w:rPr>
          <w:rFonts w:asciiTheme="minorHAnsi" w:hAnsiTheme="minorHAnsi" w:cstheme="minorHAnsi"/>
        </w:rPr>
      </w:pPr>
      <w:r w:rsidRPr="000E76A4">
        <w:rPr>
          <w:rFonts w:asciiTheme="minorHAnsi" w:hAnsiTheme="minorHAnsi" w:cstheme="minorHAnsi"/>
        </w:rPr>
        <w:t xml:space="preserve">This error code is generated when a </w:t>
      </w:r>
      <w:hyperlink w:anchor="_Gateway_AC_Control" w:history="1">
        <w:r w:rsidR="006108B7" w:rsidRPr="000E76A4">
          <w:rPr>
            <w:rStyle w:val="Hyperlink"/>
            <w:rFonts w:asciiTheme="minorHAnsi" w:hAnsiTheme="minorHAnsi" w:cstheme="minorHAnsi"/>
          </w:rPr>
          <w:t>Gateway AC Control Packet</w:t>
        </w:r>
      </w:hyperlink>
      <w:r w:rsidR="006108B7" w:rsidRPr="000E76A4">
        <w:rPr>
          <w:rStyle w:val="Hyperlink"/>
          <w:rFonts w:asciiTheme="minorHAnsi" w:hAnsiTheme="minorHAnsi" w:cstheme="minorHAnsi"/>
        </w:rPr>
        <w:t xml:space="preserve"> </w:t>
      </w:r>
      <w:r w:rsidRPr="000E76A4">
        <w:rPr>
          <w:rFonts w:asciiTheme="minorHAnsi" w:hAnsiTheme="minorHAnsi" w:cstheme="minorHAnsi"/>
        </w:rPr>
        <w:t xml:space="preserve"> or Node AC control packet is received by the Gateway without a </w:t>
      </w:r>
      <w:hyperlink w:anchor="_Gateway_AC_Control" w:history="1">
        <w:r w:rsidRPr="000E76A4">
          <w:rPr>
            <w:rStyle w:val="Hyperlink"/>
            <w:rFonts w:asciiTheme="minorHAnsi" w:hAnsiTheme="minorHAnsi" w:cstheme="minorHAnsi"/>
            <w:b/>
            <w:bCs/>
          </w:rPr>
          <w:t>TempLockUpLimit</w:t>
        </w:r>
      </w:hyperlink>
      <w:r w:rsidRPr="000E76A4">
        <w:rPr>
          <w:rFonts w:asciiTheme="minorHAnsi" w:hAnsiTheme="minorHAnsi" w:cstheme="minorHAnsi"/>
          <w:b/>
          <w:bCs/>
        </w:rPr>
        <w:t xml:space="preserve"> </w:t>
      </w:r>
      <w:r w:rsidRPr="000E76A4">
        <w:rPr>
          <w:rFonts w:asciiTheme="minorHAnsi" w:hAnsiTheme="minorHAnsi" w:cstheme="minorHAnsi"/>
        </w:rPr>
        <w:t>parameter in it.</w:t>
      </w:r>
    </w:p>
    <w:p w14:paraId="7E8F0212" w14:textId="77777777" w:rsidR="009C3722" w:rsidRPr="000E76A4" w:rsidRDefault="009C3722" w:rsidP="004F476A">
      <w:pPr>
        <w:pStyle w:val="Heading3"/>
        <w:ind w:left="851" w:hanging="851"/>
        <w:jc w:val="both"/>
        <w:rPr>
          <w:rFonts w:asciiTheme="minorHAnsi" w:hAnsiTheme="minorHAnsi" w:cstheme="minorHAnsi"/>
        </w:rPr>
      </w:pPr>
      <w:bookmarkStart w:id="161" w:name="_TEMP_LOCK_LOW_LIMIT_NOT_FOUND"/>
      <w:bookmarkStart w:id="162" w:name="_Toc173250398"/>
      <w:bookmarkEnd w:id="161"/>
      <w:r w:rsidRPr="000E76A4">
        <w:rPr>
          <w:rFonts w:asciiTheme="minorHAnsi" w:hAnsiTheme="minorHAnsi" w:cstheme="minorHAnsi"/>
        </w:rPr>
        <w:t>TEMP_LOCK_LOW_LIMIT_NOT_FOUND</w:t>
      </w:r>
      <w:bookmarkEnd w:id="162"/>
    </w:p>
    <w:p w14:paraId="1F9A73DE" w14:textId="2A94BB63" w:rsidR="009B00D7" w:rsidRPr="000E76A4" w:rsidRDefault="005A0732" w:rsidP="00287258">
      <w:pPr>
        <w:ind w:firstLine="720"/>
        <w:jc w:val="both"/>
        <w:rPr>
          <w:rFonts w:asciiTheme="minorHAnsi" w:hAnsiTheme="minorHAnsi" w:cstheme="minorHAnsi"/>
        </w:rPr>
      </w:pPr>
      <w:r w:rsidRPr="000E76A4">
        <w:rPr>
          <w:rFonts w:asciiTheme="minorHAnsi" w:hAnsiTheme="minorHAnsi" w:cstheme="minorHAnsi"/>
        </w:rPr>
        <w:t xml:space="preserve">This error code is generated when a </w:t>
      </w:r>
      <w:hyperlink w:anchor="_Gateway_AC_Control" w:history="1">
        <w:r w:rsidR="006108B7" w:rsidRPr="000E76A4">
          <w:rPr>
            <w:rStyle w:val="Hyperlink"/>
            <w:rFonts w:asciiTheme="minorHAnsi" w:hAnsiTheme="minorHAnsi" w:cstheme="minorHAnsi"/>
          </w:rPr>
          <w:t>Gateway AC Control Packet</w:t>
        </w:r>
      </w:hyperlink>
      <w:r w:rsidRPr="000E76A4">
        <w:rPr>
          <w:rFonts w:asciiTheme="minorHAnsi" w:hAnsiTheme="minorHAnsi" w:cstheme="minorHAnsi"/>
        </w:rPr>
        <w:t xml:space="preserve"> or Node AC control packet is received by the Gateway without a </w:t>
      </w:r>
      <w:hyperlink w:anchor="_Gateway_AC_Control" w:history="1">
        <w:r w:rsidRPr="000E76A4">
          <w:rPr>
            <w:rStyle w:val="Hyperlink"/>
            <w:rFonts w:asciiTheme="minorHAnsi" w:hAnsiTheme="minorHAnsi" w:cstheme="minorHAnsi"/>
            <w:b/>
            <w:bCs/>
          </w:rPr>
          <w:t>TempLockLowLimit</w:t>
        </w:r>
      </w:hyperlink>
      <w:r w:rsidRPr="000E76A4">
        <w:rPr>
          <w:rFonts w:asciiTheme="minorHAnsi" w:hAnsiTheme="minorHAnsi" w:cstheme="minorHAnsi"/>
        </w:rPr>
        <w:t xml:space="preserve"> parameter in it.</w:t>
      </w:r>
    </w:p>
    <w:p w14:paraId="7E21798D" w14:textId="77777777" w:rsidR="009C3722" w:rsidRPr="000E76A4" w:rsidRDefault="009C3722" w:rsidP="004F476A">
      <w:pPr>
        <w:pStyle w:val="Heading3"/>
        <w:ind w:left="851" w:hanging="851"/>
        <w:jc w:val="both"/>
        <w:rPr>
          <w:rFonts w:asciiTheme="minorHAnsi" w:hAnsiTheme="minorHAnsi" w:cstheme="minorHAnsi"/>
        </w:rPr>
      </w:pPr>
      <w:bookmarkStart w:id="163" w:name="_TEMP_LOCK_UP_LIMIT_EXCEEDS_ABS_TEMP"/>
      <w:bookmarkStart w:id="164" w:name="_Toc173250399"/>
      <w:bookmarkEnd w:id="163"/>
      <w:r w:rsidRPr="000E76A4">
        <w:rPr>
          <w:rFonts w:asciiTheme="minorHAnsi" w:hAnsiTheme="minorHAnsi" w:cstheme="minorHAnsi"/>
        </w:rPr>
        <w:t>TEMP_LOCK_UP_LIMIT_EXCEEDS_ABS_TEMP_UP_LIMIT</w:t>
      </w:r>
      <w:bookmarkEnd w:id="164"/>
      <w:r w:rsidRPr="000E76A4">
        <w:rPr>
          <w:rFonts w:asciiTheme="minorHAnsi" w:hAnsiTheme="minorHAnsi" w:cstheme="minorHAnsi"/>
        </w:rPr>
        <w:t xml:space="preserve"> </w:t>
      </w:r>
    </w:p>
    <w:p w14:paraId="6AB97925" w14:textId="55934CEC" w:rsidR="007B3F4D" w:rsidRPr="000E76A4" w:rsidRDefault="00391317" w:rsidP="006D105E">
      <w:pPr>
        <w:ind w:firstLine="720"/>
        <w:jc w:val="both"/>
        <w:rPr>
          <w:rFonts w:asciiTheme="minorHAnsi" w:hAnsiTheme="minorHAnsi" w:cstheme="minorHAnsi"/>
        </w:rPr>
      </w:pPr>
      <w:r w:rsidRPr="000E76A4">
        <w:rPr>
          <w:rFonts w:asciiTheme="minorHAnsi" w:hAnsiTheme="minorHAnsi" w:cstheme="minorHAnsi"/>
        </w:rPr>
        <w:t xml:space="preserve">This error code is generated when a </w:t>
      </w:r>
      <w:hyperlink w:anchor="_Gateway_AC_Control" w:history="1">
        <w:r w:rsidR="006108B7" w:rsidRPr="000E76A4">
          <w:rPr>
            <w:rStyle w:val="Hyperlink"/>
            <w:rFonts w:asciiTheme="minorHAnsi" w:hAnsiTheme="minorHAnsi" w:cstheme="minorHAnsi"/>
          </w:rPr>
          <w:t>Gateway AC Control Packet</w:t>
        </w:r>
      </w:hyperlink>
      <w:r w:rsidRPr="000E76A4">
        <w:rPr>
          <w:rFonts w:asciiTheme="minorHAnsi" w:hAnsiTheme="minorHAnsi" w:cstheme="minorHAnsi"/>
        </w:rPr>
        <w:t xml:space="preserve"> or Node AC control packet is received by the Gateway with a </w:t>
      </w:r>
      <w:hyperlink w:anchor="_Gateway_AC_Control" w:history="1">
        <w:r w:rsidRPr="000E76A4">
          <w:rPr>
            <w:rStyle w:val="Hyperlink"/>
            <w:rFonts w:asciiTheme="minorHAnsi" w:hAnsiTheme="minorHAnsi" w:cstheme="minorHAnsi"/>
            <w:b/>
            <w:bCs/>
          </w:rPr>
          <w:t>TempLockUpLimit</w:t>
        </w:r>
      </w:hyperlink>
      <w:r w:rsidRPr="000E76A4">
        <w:rPr>
          <w:rFonts w:asciiTheme="minorHAnsi" w:hAnsiTheme="minorHAnsi" w:cstheme="minorHAnsi"/>
        </w:rPr>
        <w:t xml:space="preserve"> parameter, whose value is greater than 32.</w:t>
      </w:r>
    </w:p>
    <w:p w14:paraId="4700A4FE" w14:textId="77777777" w:rsidR="009557B1" w:rsidRPr="000E76A4" w:rsidRDefault="009557B1" w:rsidP="006D105E">
      <w:pPr>
        <w:ind w:firstLine="720"/>
        <w:jc w:val="both"/>
        <w:rPr>
          <w:rFonts w:asciiTheme="minorHAnsi" w:hAnsiTheme="minorHAnsi" w:cstheme="minorHAnsi"/>
        </w:rPr>
      </w:pPr>
    </w:p>
    <w:p w14:paraId="36CEFA67" w14:textId="1A3F014C" w:rsidR="00262865" w:rsidRPr="000E76A4" w:rsidRDefault="009C3722" w:rsidP="004F476A">
      <w:pPr>
        <w:pStyle w:val="Heading3"/>
        <w:ind w:left="851" w:hanging="851"/>
        <w:jc w:val="both"/>
        <w:rPr>
          <w:rFonts w:asciiTheme="minorHAnsi" w:hAnsiTheme="minorHAnsi" w:cstheme="minorHAnsi"/>
        </w:rPr>
      </w:pPr>
      <w:bookmarkStart w:id="165" w:name="_TEMP_LOCK_LOW_LIMIT_EXCEEDS_ABS_TEM"/>
      <w:bookmarkStart w:id="166" w:name="_Toc173250400"/>
      <w:bookmarkEnd w:id="165"/>
      <w:r w:rsidRPr="000E76A4">
        <w:rPr>
          <w:rFonts w:asciiTheme="minorHAnsi" w:hAnsiTheme="minorHAnsi" w:cstheme="minorHAnsi"/>
        </w:rPr>
        <w:lastRenderedPageBreak/>
        <w:t>TEMP_LOCK_LOW_LIMIT_EXCEEDS_ABS_TEMP_LOW_LIMIT</w:t>
      </w:r>
      <w:bookmarkEnd w:id="166"/>
    </w:p>
    <w:p w14:paraId="3146A66F" w14:textId="34E79176" w:rsidR="00391317" w:rsidRPr="000E76A4" w:rsidRDefault="00391317" w:rsidP="00287258">
      <w:pPr>
        <w:ind w:firstLine="720"/>
        <w:jc w:val="both"/>
        <w:rPr>
          <w:rFonts w:asciiTheme="minorHAnsi" w:hAnsiTheme="minorHAnsi" w:cstheme="minorHAnsi"/>
        </w:rPr>
      </w:pPr>
      <w:r w:rsidRPr="000E76A4">
        <w:rPr>
          <w:rFonts w:asciiTheme="minorHAnsi" w:hAnsiTheme="minorHAnsi" w:cstheme="minorHAnsi"/>
        </w:rPr>
        <w:t xml:space="preserve">This error code is generated when a </w:t>
      </w:r>
      <w:hyperlink w:anchor="_Gateway_AC_Control" w:history="1">
        <w:r w:rsidR="006108B7" w:rsidRPr="000E76A4">
          <w:rPr>
            <w:rStyle w:val="Hyperlink"/>
            <w:rFonts w:asciiTheme="minorHAnsi" w:hAnsiTheme="minorHAnsi" w:cstheme="minorHAnsi"/>
          </w:rPr>
          <w:t>Gateway AC Control Packet</w:t>
        </w:r>
      </w:hyperlink>
      <w:r w:rsidRPr="000E76A4">
        <w:rPr>
          <w:rFonts w:asciiTheme="minorHAnsi" w:hAnsiTheme="minorHAnsi" w:cstheme="minorHAnsi"/>
        </w:rPr>
        <w:t xml:space="preserve"> or Node AC control packet is received by the Gateway with a </w:t>
      </w:r>
      <w:hyperlink w:anchor="_Gateway_AC_Control" w:history="1">
        <w:r w:rsidRPr="000E76A4">
          <w:rPr>
            <w:rStyle w:val="Hyperlink"/>
            <w:rFonts w:asciiTheme="minorHAnsi" w:hAnsiTheme="minorHAnsi" w:cstheme="minorHAnsi"/>
            <w:b/>
            <w:bCs/>
          </w:rPr>
          <w:t>TempLockLowLimit</w:t>
        </w:r>
      </w:hyperlink>
      <w:r w:rsidRPr="000E76A4">
        <w:rPr>
          <w:rFonts w:asciiTheme="minorHAnsi" w:hAnsiTheme="minorHAnsi" w:cstheme="minorHAnsi"/>
        </w:rPr>
        <w:t xml:space="preserve"> parameter, whose value is less than 18.</w:t>
      </w:r>
    </w:p>
    <w:p w14:paraId="2625677B" w14:textId="249F77B0" w:rsidR="00E70E4D" w:rsidRPr="000E76A4" w:rsidRDefault="00B51B32" w:rsidP="004F476A">
      <w:pPr>
        <w:pStyle w:val="Heading3"/>
        <w:ind w:left="851" w:hanging="851"/>
        <w:jc w:val="both"/>
        <w:rPr>
          <w:rFonts w:asciiTheme="minorHAnsi" w:hAnsiTheme="minorHAnsi" w:cstheme="minorHAnsi"/>
        </w:rPr>
      </w:pPr>
      <w:bookmarkStart w:id="167" w:name="_ILLOGICAL_LOCKING_TEMP_LIMIT"/>
      <w:bookmarkStart w:id="168" w:name="_Toc173250401"/>
      <w:bookmarkEnd w:id="167"/>
      <w:r w:rsidRPr="000E76A4">
        <w:rPr>
          <w:rFonts w:asciiTheme="minorHAnsi" w:hAnsiTheme="minorHAnsi" w:cstheme="minorHAnsi"/>
        </w:rPr>
        <w:t>ILLOGICAL_LOCKING_TEMP_</w:t>
      </w:r>
      <w:r w:rsidR="00302C92" w:rsidRPr="000E76A4">
        <w:rPr>
          <w:rFonts w:asciiTheme="minorHAnsi" w:hAnsiTheme="minorHAnsi" w:cstheme="minorHAnsi"/>
        </w:rPr>
        <w:t>LIMIT</w:t>
      </w:r>
      <w:bookmarkEnd w:id="168"/>
    </w:p>
    <w:p w14:paraId="651F24F7" w14:textId="5FDE574D" w:rsidR="007B3F4D" w:rsidRPr="000E76A4" w:rsidRDefault="006F01CA" w:rsidP="006D105E">
      <w:pPr>
        <w:ind w:firstLine="720"/>
        <w:jc w:val="both"/>
        <w:rPr>
          <w:rFonts w:asciiTheme="minorHAnsi" w:hAnsiTheme="minorHAnsi" w:cstheme="minorHAnsi"/>
        </w:rPr>
      </w:pPr>
      <w:r w:rsidRPr="000E76A4">
        <w:rPr>
          <w:rFonts w:asciiTheme="minorHAnsi" w:hAnsiTheme="minorHAnsi" w:cstheme="minorHAnsi"/>
        </w:rPr>
        <w:t xml:space="preserve">This error code is generated when a </w:t>
      </w:r>
      <w:hyperlink w:anchor="_Gateway_AC_Control" w:history="1">
        <w:r w:rsidR="006108B7" w:rsidRPr="000E76A4">
          <w:rPr>
            <w:rStyle w:val="Hyperlink"/>
            <w:rFonts w:asciiTheme="minorHAnsi" w:hAnsiTheme="minorHAnsi" w:cstheme="minorHAnsi"/>
          </w:rPr>
          <w:t>Gateway AC Control Packet</w:t>
        </w:r>
      </w:hyperlink>
      <w:r w:rsidR="006108B7" w:rsidRPr="000E76A4">
        <w:rPr>
          <w:rStyle w:val="Hyperlink"/>
          <w:rFonts w:asciiTheme="minorHAnsi" w:hAnsiTheme="minorHAnsi" w:cstheme="minorHAnsi"/>
        </w:rPr>
        <w:t xml:space="preserve"> </w:t>
      </w:r>
      <w:r w:rsidRPr="000E76A4">
        <w:rPr>
          <w:rFonts w:asciiTheme="minorHAnsi" w:hAnsiTheme="minorHAnsi" w:cstheme="minorHAnsi"/>
        </w:rPr>
        <w:t xml:space="preserve">or Node AC control packet is received by the Gateway with a </w:t>
      </w:r>
      <w:hyperlink w:anchor="_Gateway_AC_Control" w:history="1">
        <w:r w:rsidRPr="000E76A4">
          <w:rPr>
            <w:rStyle w:val="Hyperlink"/>
            <w:rFonts w:asciiTheme="minorHAnsi" w:hAnsiTheme="minorHAnsi" w:cstheme="minorHAnsi"/>
            <w:b/>
            <w:bCs/>
          </w:rPr>
          <w:t>TempLockLowLimit</w:t>
        </w:r>
      </w:hyperlink>
      <w:r w:rsidRPr="000E76A4">
        <w:rPr>
          <w:rFonts w:asciiTheme="minorHAnsi" w:hAnsiTheme="minorHAnsi" w:cstheme="minorHAnsi"/>
          <w:b/>
          <w:bCs/>
        </w:rPr>
        <w:t xml:space="preserve"> </w:t>
      </w:r>
      <w:r w:rsidRPr="000E76A4">
        <w:rPr>
          <w:rFonts w:asciiTheme="minorHAnsi" w:hAnsiTheme="minorHAnsi" w:cstheme="minorHAnsi"/>
        </w:rPr>
        <w:t xml:space="preserve">parameter, whose value is higher than </w:t>
      </w:r>
      <w:r w:rsidR="002839A8" w:rsidRPr="000E76A4">
        <w:rPr>
          <w:rFonts w:asciiTheme="minorHAnsi" w:hAnsiTheme="minorHAnsi" w:cstheme="minorHAnsi"/>
          <w:b/>
          <w:bCs/>
        </w:rPr>
        <w:t>TempLockUpLimit</w:t>
      </w:r>
      <w:r w:rsidR="002839A8" w:rsidRPr="000E76A4">
        <w:rPr>
          <w:rFonts w:asciiTheme="minorHAnsi" w:hAnsiTheme="minorHAnsi" w:cstheme="minorHAnsi"/>
        </w:rPr>
        <w:t xml:space="preserve"> parameter’s value.</w:t>
      </w:r>
    </w:p>
    <w:p w14:paraId="4B5DD6F5" w14:textId="77777777" w:rsidR="00705030" w:rsidRPr="000E76A4" w:rsidRDefault="00705030" w:rsidP="004F476A">
      <w:pPr>
        <w:pStyle w:val="Heading3"/>
        <w:ind w:left="851" w:hanging="851"/>
        <w:jc w:val="both"/>
        <w:rPr>
          <w:rFonts w:asciiTheme="minorHAnsi" w:hAnsiTheme="minorHAnsi" w:cstheme="minorHAnsi"/>
        </w:rPr>
      </w:pPr>
      <w:bookmarkStart w:id="169" w:name="_PUBLISH_PERIOD_NOT_FOUND"/>
      <w:bookmarkStart w:id="170" w:name="_Toc173250402"/>
      <w:bookmarkEnd w:id="169"/>
      <w:r w:rsidRPr="000E76A4">
        <w:rPr>
          <w:rFonts w:asciiTheme="minorHAnsi" w:hAnsiTheme="minorHAnsi" w:cstheme="minorHAnsi"/>
        </w:rPr>
        <w:t>PUBLISH_PERIOD_NOT_FOUND</w:t>
      </w:r>
      <w:bookmarkEnd w:id="170"/>
    </w:p>
    <w:p w14:paraId="0EB0AA01" w14:textId="1FD30D80" w:rsidR="007B3F4D" w:rsidRPr="000E76A4" w:rsidRDefault="00C72835" w:rsidP="006D105E">
      <w:pPr>
        <w:ind w:firstLine="720"/>
        <w:jc w:val="both"/>
        <w:rPr>
          <w:rFonts w:asciiTheme="minorHAnsi" w:hAnsiTheme="minorHAnsi" w:cstheme="minorHAnsi"/>
        </w:rPr>
      </w:pPr>
      <w:r w:rsidRPr="000E76A4">
        <w:rPr>
          <w:rFonts w:asciiTheme="minorHAnsi" w:hAnsiTheme="minorHAnsi" w:cstheme="minorHAnsi"/>
        </w:rPr>
        <w:t xml:space="preserve">This error code is generated when a </w:t>
      </w:r>
      <w:hyperlink w:anchor="_Gateway_Heartbeat_Publish" w:history="1">
        <w:r w:rsidRPr="000E76A4">
          <w:rPr>
            <w:rStyle w:val="Hyperlink"/>
            <w:rFonts w:asciiTheme="minorHAnsi" w:hAnsiTheme="minorHAnsi" w:cstheme="minorHAnsi"/>
          </w:rPr>
          <w:t>Gateway Heartbeat Publish Configuration Packet</w:t>
        </w:r>
      </w:hyperlink>
      <w:r w:rsidRPr="000E76A4">
        <w:rPr>
          <w:rFonts w:asciiTheme="minorHAnsi" w:hAnsiTheme="minorHAnsi" w:cstheme="minorHAnsi"/>
        </w:rPr>
        <w:t xml:space="preserve"> or </w:t>
      </w:r>
      <w:hyperlink w:anchor="_Toc169802090" w:history="1">
        <w:r w:rsidRPr="000E76A4">
          <w:rPr>
            <w:rStyle w:val="Hyperlink"/>
            <w:rFonts w:asciiTheme="minorHAnsi" w:hAnsiTheme="minorHAnsi" w:cstheme="minorHAnsi"/>
          </w:rPr>
          <w:t>Node Heartbeat Publish Configuration packet</w:t>
        </w:r>
      </w:hyperlink>
      <w:r w:rsidRPr="000E76A4">
        <w:rPr>
          <w:rFonts w:asciiTheme="minorHAnsi" w:hAnsiTheme="minorHAnsi" w:cstheme="minorHAnsi"/>
        </w:rPr>
        <w:t xml:space="preserve"> is received by the Gateway without a </w:t>
      </w:r>
      <w:hyperlink w:anchor="_Gateway_Heartbeat_Publish" w:history="1">
        <w:r w:rsidRPr="000E76A4">
          <w:rPr>
            <w:rStyle w:val="Hyperlink"/>
            <w:rFonts w:asciiTheme="minorHAnsi" w:hAnsiTheme="minorHAnsi" w:cstheme="minorHAnsi"/>
            <w:b/>
            <w:bCs/>
          </w:rPr>
          <w:t>PublishPeriodSec</w:t>
        </w:r>
      </w:hyperlink>
      <w:r w:rsidRPr="000E76A4">
        <w:rPr>
          <w:rFonts w:asciiTheme="minorHAnsi" w:hAnsiTheme="minorHAnsi" w:cstheme="minorHAnsi"/>
          <w:b/>
          <w:bCs/>
        </w:rPr>
        <w:t xml:space="preserve"> </w:t>
      </w:r>
      <w:r w:rsidRPr="000E76A4">
        <w:rPr>
          <w:rFonts w:asciiTheme="minorHAnsi" w:hAnsiTheme="minorHAnsi" w:cstheme="minorHAnsi"/>
        </w:rPr>
        <w:t>parameter in it.</w:t>
      </w:r>
    </w:p>
    <w:p w14:paraId="07A2D36B" w14:textId="77777777" w:rsidR="00705030" w:rsidRPr="000E76A4" w:rsidRDefault="00705030" w:rsidP="004F476A">
      <w:pPr>
        <w:pStyle w:val="Heading3"/>
        <w:ind w:left="851" w:hanging="851"/>
        <w:jc w:val="both"/>
        <w:rPr>
          <w:rFonts w:asciiTheme="minorHAnsi" w:hAnsiTheme="minorHAnsi" w:cstheme="minorHAnsi"/>
        </w:rPr>
      </w:pPr>
      <w:bookmarkStart w:id="171" w:name="_PUBLISH_PERIOD_EXCEEDS_RANGE"/>
      <w:bookmarkStart w:id="172" w:name="_Toc173250403"/>
      <w:bookmarkEnd w:id="171"/>
      <w:r w:rsidRPr="000E76A4">
        <w:rPr>
          <w:rFonts w:asciiTheme="minorHAnsi" w:hAnsiTheme="minorHAnsi" w:cstheme="minorHAnsi"/>
        </w:rPr>
        <w:t>PUBLISH_PERIOD_EXCEEDS_RANGE</w:t>
      </w:r>
      <w:bookmarkEnd w:id="172"/>
    </w:p>
    <w:p w14:paraId="345AD81F" w14:textId="5104AF0C" w:rsidR="007B3F4D" w:rsidRPr="000E76A4" w:rsidRDefault="0083481E" w:rsidP="006D105E">
      <w:pPr>
        <w:ind w:firstLine="720"/>
        <w:jc w:val="both"/>
        <w:rPr>
          <w:rFonts w:asciiTheme="minorHAnsi" w:hAnsiTheme="minorHAnsi" w:cstheme="minorHAnsi"/>
        </w:rPr>
      </w:pPr>
      <w:r w:rsidRPr="000E76A4">
        <w:rPr>
          <w:rFonts w:asciiTheme="minorHAnsi" w:hAnsiTheme="minorHAnsi" w:cstheme="minorHAnsi"/>
        </w:rPr>
        <w:t xml:space="preserve">This error code is generated when a </w:t>
      </w:r>
      <w:hyperlink w:anchor="_Gateway_Heartbeat_Publish" w:history="1">
        <w:r w:rsidRPr="000E76A4">
          <w:rPr>
            <w:rStyle w:val="Hyperlink"/>
            <w:rFonts w:asciiTheme="minorHAnsi" w:hAnsiTheme="minorHAnsi" w:cstheme="minorHAnsi"/>
          </w:rPr>
          <w:t>Gateway Heartbeat Publish Configuration Packet</w:t>
        </w:r>
      </w:hyperlink>
      <w:r w:rsidRPr="000E76A4">
        <w:rPr>
          <w:rFonts w:asciiTheme="minorHAnsi" w:hAnsiTheme="minorHAnsi" w:cstheme="minorHAnsi"/>
        </w:rPr>
        <w:t xml:space="preserve"> or </w:t>
      </w:r>
      <w:hyperlink w:anchor="_Toc169802090" w:history="1">
        <w:r w:rsidRPr="000E76A4">
          <w:rPr>
            <w:rStyle w:val="Hyperlink"/>
            <w:rFonts w:asciiTheme="minorHAnsi" w:hAnsiTheme="minorHAnsi" w:cstheme="minorHAnsi"/>
          </w:rPr>
          <w:t>Node Heartbeat Publish Configuration packet</w:t>
        </w:r>
      </w:hyperlink>
      <w:r w:rsidRPr="000E76A4">
        <w:rPr>
          <w:rFonts w:asciiTheme="minorHAnsi" w:hAnsiTheme="minorHAnsi" w:cstheme="minorHAnsi"/>
        </w:rPr>
        <w:t xml:space="preserve"> is received by the Gateway with a </w:t>
      </w:r>
      <w:hyperlink w:anchor="_Gateway_Heartbeat_Publish" w:history="1">
        <w:r w:rsidRPr="000E76A4">
          <w:rPr>
            <w:rStyle w:val="Hyperlink"/>
            <w:rFonts w:asciiTheme="minorHAnsi" w:hAnsiTheme="minorHAnsi" w:cstheme="minorHAnsi"/>
            <w:b/>
            <w:bCs/>
          </w:rPr>
          <w:t>PublishPeriodSec</w:t>
        </w:r>
      </w:hyperlink>
      <w:r w:rsidRPr="000E76A4">
        <w:rPr>
          <w:rFonts w:asciiTheme="minorHAnsi" w:hAnsiTheme="minorHAnsi" w:cstheme="minorHAnsi"/>
        </w:rPr>
        <w:t xml:space="preserve"> parameter, whose value is not between 10 – 255.</w:t>
      </w:r>
    </w:p>
    <w:p w14:paraId="7B3D9A7E" w14:textId="77777777" w:rsidR="00901AA5" w:rsidRPr="000E76A4" w:rsidRDefault="00901AA5" w:rsidP="004F476A">
      <w:pPr>
        <w:pStyle w:val="Heading3"/>
        <w:ind w:left="851" w:hanging="851"/>
        <w:jc w:val="both"/>
        <w:rPr>
          <w:rFonts w:asciiTheme="minorHAnsi" w:hAnsiTheme="minorHAnsi" w:cstheme="minorHAnsi"/>
        </w:rPr>
      </w:pPr>
      <w:bookmarkStart w:id="173" w:name="_MSG_SEQ_NO_EXCEEDING_RANGE"/>
      <w:bookmarkStart w:id="174" w:name="_Toc173250404"/>
      <w:bookmarkEnd w:id="173"/>
      <w:r w:rsidRPr="000E76A4">
        <w:rPr>
          <w:rFonts w:asciiTheme="minorHAnsi" w:hAnsiTheme="minorHAnsi" w:cstheme="minorHAnsi"/>
        </w:rPr>
        <w:t>MSG_SEQ_NO_EXCEEDING_RANGE</w:t>
      </w:r>
      <w:bookmarkEnd w:id="174"/>
    </w:p>
    <w:p w14:paraId="551BAAB6" w14:textId="3355FE0C" w:rsidR="007B3F4D" w:rsidRPr="000E76A4" w:rsidRDefault="00423C86" w:rsidP="0083481E">
      <w:pPr>
        <w:ind w:firstLine="720"/>
        <w:jc w:val="both"/>
        <w:rPr>
          <w:rFonts w:asciiTheme="minorHAnsi" w:hAnsiTheme="minorHAnsi" w:cstheme="minorHAnsi"/>
        </w:rPr>
      </w:pPr>
      <w:r w:rsidRPr="000E76A4">
        <w:rPr>
          <w:rFonts w:asciiTheme="minorHAnsi" w:hAnsiTheme="minorHAnsi" w:cstheme="minorHAnsi"/>
        </w:rPr>
        <w:t xml:space="preserve">This error code is generated when any MQTT packet is received by the Gateway with a </w:t>
      </w:r>
      <w:r w:rsidRPr="000E76A4">
        <w:rPr>
          <w:rFonts w:asciiTheme="minorHAnsi" w:hAnsiTheme="minorHAnsi" w:cstheme="minorHAnsi"/>
          <w:b/>
          <w:bCs/>
        </w:rPr>
        <w:t>MsgSeqNo</w:t>
      </w:r>
      <w:r w:rsidRPr="000E76A4">
        <w:rPr>
          <w:rFonts w:asciiTheme="minorHAnsi" w:hAnsiTheme="minorHAnsi" w:cstheme="minorHAnsi"/>
        </w:rPr>
        <w:t xml:space="preserve"> parameter, whose value is not between 0 – 65535.</w:t>
      </w:r>
    </w:p>
    <w:p w14:paraId="0F82CE00" w14:textId="77777777" w:rsidR="00901AA5" w:rsidRPr="000E76A4" w:rsidRDefault="00901AA5" w:rsidP="004F476A">
      <w:pPr>
        <w:pStyle w:val="Heading3"/>
        <w:ind w:left="851" w:hanging="851"/>
        <w:jc w:val="both"/>
        <w:rPr>
          <w:rFonts w:asciiTheme="minorHAnsi" w:hAnsiTheme="minorHAnsi" w:cstheme="minorHAnsi"/>
        </w:rPr>
      </w:pPr>
      <w:bookmarkStart w:id="175" w:name="_NODE_SER_NO_INVALID"/>
      <w:bookmarkStart w:id="176" w:name="_Toc173250405"/>
      <w:bookmarkEnd w:id="175"/>
      <w:r w:rsidRPr="000E76A4">
        <w:rPr>
          <w:rFonts w:asciiTheme="minorHAnsi" w:hAnsiTheme="minorHAnsi" w:cstheme="minorHAnsi"/>
        </w:rPr>
        <w:t>NODE_SER_NO_INVALID</w:t>
      </w:r>
      <w:bookmarkEnd w:id="176"/>
    </w:p>
    <w:p w14:paraId="473C0A92" w14:textId="79A0BB5E" w:rsidR="007B3F4D" w:rsidRPr="000E76A4" w:rsidRDefault="00952234" w:rsidP="0083481E">
      <w:pPr>
        <w:ind w:firstLine="720"/>
        <w:jc w:val="both"/>
        <w:rPr>
          <w:rFonts w:asciiTheme="minorHAnsi" w:hAnsiTheme="minorHAnsi" w:cstheme="minorHAnsi"/>
        </w:rPr>
      </w:pPr>
      <w:r w:rsidRPr="000E76A4">
        <w:rPr>
          <w:rFonts w:asciiTheme="minorHAnsi" w:hAnsiTheme="minorHAnsi" w:cstheme="minorHAnsi"/>
        </w:rPr>
        <w:t xml:space="preserve">This error code is generated when any MQTT packet is received by the Gateway with a </w:t>
      </w:r>
      <w:r w:rsidRPr="000E76A4">
        <w:rPr>
          <w:rFonts w:asciiTheme="minorHAnsi" w:hAnsiTheme="minorHAnsi" w:cstheme="minorHAnsi"/>
          <w:b/>
          <w:bCs/>
        </w:rPr>
        <w:t>NodeSerNo</w:t>
      </w:r>
      <w:r w:rsidRPr="000E76A4">
        <w:rPr>
          <w:rFonts w:asciiTheme="minorHAnsi" w:hAnsiTheme="minorHAnsi" w:cstheme="minorHAnsi"/>
        </w:rPr>
        <w:t xml:space="preserve"> parameter that is either of invalid format or doesn’t match with the intended Node’s NodeSerNo.</w:t>
      </w:r>
      <w:r w:rsidR="00522F4A" w:rsidRPr="000E76A4">
        <w:rPr>
          <w:rFonts w:asciiTheme="minorHAnsi" w:hAnsiTheme="minorHAnsi" w:cstheme="minorHAnsi"/>
        </w:rPr>
        <w:t xml:space="preserve"> Due to technical difficulties, this will not be applicable for </w:t>
      </w:r>
      <w:hyperlink w:anchor="_Node_Provision_Packet" w:history="1">
        <w:r w:rsidR="00522F4A" w:rsidRPr="000E76A4">
          <w:rPr>
            <w:rStyle w:val="Hyperlink"/>
            <w:rFonts w:asciiTheme="minorHAnsi" w:hAnsiTheme="minorHAnsi" w:cstheme="minorHAnsi"/>
          </w:rPr>
          <w:t>Node Provisioning packet</w:t>
        </w:r>
      </w:hyperlink>
    </w:p>
    <w:p w14:paraId="54DA3DF1" w14:textId="70280795" w:rsidR="002E3ABE" w:rsidRPr="000E76A4" w:rsidRDefault="002E3ABE" w:rsidP="002E3ABE">
      <w:pPr>
        <w:pStyle w:val="Heading3"/>
        <w:ind w:left="851" w:hanging="851"/>
        <w:jc w:val="both"/>
        <w:rPr>
          <w:rFonts w:asciiTheme="minorHAnsi" w:hAnsiTheme="minorHAnsi" w:cstheme="minorHAnsi"/>
        </w:rPr>
      </w:pPr>
      <w:bookmarkStart w:id="177" w:name="_FORBIDDEN_OPERATION"/>
      <w:bookmarkStart w:id="178" w:name="_RESET_DEVICE_NOT_FOUND"/>
      <w:bookmarkStart w:id="179" w:name="_Toc173250406"/>
      <w:bookmarkEnd w:id="177"/>
      <w:bookmarkEnd w:id="178"/>
      <w:r w:rsidRPr="000E76A4">
        <w:rPr>
          <w:rFonts w:asciiTheme="minorHAnsi" w:hAnsiTheme="minorHAnsi" w:cstheme="minorHAnsi"/>
        </w:rPr>
        <w:t>RESET_DEVICE_NOT_FOUND</w:t>
      </w:r>
      <w:bookmarkEnd w:id="179"/>
    </w:p>
    <w:p w14:paraId="2919F749" w14:textId="636870A8" w:rsidR="00287258" w:rsidRPr="000E76A4" w:rsidRDefault="00522F4A" w:rsidP="009557B1">
      <w:pPr>
        <w:ind w:firstLine="709"/>
        <w:rPr>
          <w:rFonts w:asciiTheme="minorHAnsi" w:hAnsiTheme="minorHAnsi" w:cstheme="minorHAnsi"/>
        </w:rPr>
      </w:pPr>
      <w:r w:rsidRPr="000E76A4">
        <w:rPr>
          <w:rFonts w:asciiTheme="minorHAnsi" w:hAnsiTheme="minorHAnsi" w:cstheme="minorHAnsi"/>
        </w:rPr>
        <w:t xml:space="preserve">This error code is generated when </w:t>
      </w:r>
      <w:hyperlink w:anchor="_Gateway_Debug_Info" w:history="1">
        <w:r w:rsidR="006B2B6E" w:rsidRPr="000E76A4">
          <w:rPr>
            <w:rStyle w:val="Hyperlink"/>
            <w:rFonts w:asciiTheme="minorHAnsi" w:hAnsiTheme="minorHAnsi" w:cstheme="minorHAnsi"/>
          </w:rPr>
          <w:t>Gwy Debug Info</w:t>
        </w:r>
      </w:hyperlink>
      <w:r w:rsidR="006B2B6E" w:rsidRPr="000E76A4">
        <w:rPr>
          <w:rFonts w:asciiTheme="minorHAnsi" w:hAnsiTheme="minorHAnsi" w:cstheme="minorHAnsi"/>
        </w:rPr>
        <w:t xml:space="preserve"> or </w:t>
      </w:r>
      <w:hyperlink w:anchor="_Node_Debug_Info" w:history="1">
        <w:r w:rsidR="006B2B6E" w:rsidRPr="000E76A4">
          <w:rPr>
            <w:rStyle w:val="Hyperlink"/>
            <w:rFonts w:asciiTheme="minorHAnsi" w:hAnsiTheme="minorHAnsi" w:cstheme="minorHAnsi"/>
          </w:rPr>
          <w:t>Node Debug Info</w:t>
        </w:r>
      </w:hyperlink>
      <w:r w:rsidR="006B2B6E" w:rsidRPr="000E76A4">
        <w:rPr>
          <w:rFonts w:asciiTheme="minorHAnsi" w:hAnsiTheme="minorHAnsi" w:cstheme="minorHAnsi"/>
        </w:rPr>
        <w:t xml:space="preserve"> packet is received by the Gwy without </w:t>
      </w:r>
      <w:r w:rsidR="006B2B6E" w:rsidRPr="000E76A4">
        <w:rPr>
          <w:rFonts w:asciiTheme="minorHAnsi" w:hAnsiTheme="minorHAnsi" w:cstheme="minorHAnsi"/>
          <w:b/>
          <w:bCs/>
        </w:rPr>
        <w:t>ResetDevice</w:t>
      </w:r>
      <w:r w:rsidR="006B2B6E" w:rsidRPr="000E76A4">
        <w:rPr>
          <w:rFonts w:asciiTheme="minorHAnsi" w:hAnsiTheme="minorHAnsi" w:cstheme="minorHAnsi"/>
        </w:rPr>
        <w:t xml:space="preserve"> parameter in it.</w:t>
      </w:r>
    </w:p>
    <w:p w14:paraId="02C82FB1" w14:textId="2D8ABCF7" w:rsidR="002E3ABE" w:rsidRPr="000E76A4" w:rsidRDefault="002E3ABE" w:rsidP="002E3ABE">
      <w:pPr>
        <w:pStyle w:val="Heading3"/>
        <w:ind w:left="851" w:hanging="851"/>
        <w:jc w:val="both"/>
        <w:rPr>
          <w:rFonts w:asciiTheme="minorHAnsi" w:hAnsiTheme="minorHAnsi" w:cstheme="minorHAnsi"/>
        </w:rPr>
      </w:pPr>
      <w:bookmarkStart w:id="180" w:name="_LOGGING_FLAG_NOT_FOUND"/>
      <w:bookmarkStart w:id="181" w:name="_Toc173250407"/>
      <w:bookmarkEnd w:id="180"/>
      <w:r w:rsidRPr="000E76A4">
        <w:rPr>
          <w:rFonts w:asciiTheme="minorHAnsi" w:hAnsiTheme="minorHAnsi" w:cstheme="minorHAnsi"/>
        </w:rPr>
        <w:t>LOGGING_FLAG_NOT_FOUND</w:t>
      </w:r>
      <w:bookmarkEnd w:id="181"/>
    </w:p>
    <w:p w14:paraId="34F8503D" w14:textId="07323805" w:rsidR="00522F4A" w:rsidRPr="000E76A4" w:rsidRDefault="00522F4A" w:rsidP="00522F4A">
      <w:pPr>
        <w:ind w:firstLine="720"/>
        <w:rPr>
          <w:rFonts w:asciiTheme="minorHAnsi" w:hAnsiTheme="minorHAnsi" w:cstheme="minorHAnsi"/>
        </w:rPr>
      </w:pPr>
      <w:r w:rsidRPr="000E76A4">
        <w:rPr>
          <w:rFonts w:asciiTheme="minorHAnsi" w:hAnsiTheme="minorHAnsi" w:cstheme="minorHAnsi"/>
        </w:rPr>
        <w:t>This error code is generated</w:t>
      </w:r>
      <w:r w:rsidR="00D73C2F" w:rsidRPr="000E76A4">
        <w:rPr>
          <w:rFonts w:asciiTheme="minorHAnsi" w:hAnsiTheme="minorHAnsi" w:cstheme="minorHAnsi"/>
        </w:rPr>
        <w:t xml:space="preserve"> when </w:t>
      </w:r>
      <w:hyperlink w:anchor="_Gateway_Debug_Info" w:history="1">
        <w:r w:rsidR="00D73C2F" w:rsidRPr="000E76A4">
          <w:rPr>
            <w:rStyle w:val="Hyperlink"/>
            <w:rFonts w:asciiTheme="minorHAnsi" w:hAnsiTheme="minorHAnsi" w:cstheme="minorHAnsi"/>
          </w:rPr>
          <w:t>Gwy Debug Info</w:t>
        </w:r>
      </w:hyperlink>
      <w:r w:rsidR="00D73C2F" w:rsidRPr="000E76A4">
        <w:rPr>
          <w:rFonts w:asciiTheme="minorHAnsi" w:hAnsiTheme="minorHAnsi" w:cstheme="minorHAnsi"/>
        </w:rPr>
        <w:t xml:space="preserve"> or </w:t>
      </w:r>
      <w:hyperlink w:anchor="_Node_Debug_Info" w:history="1">
        <w:r w:rsidR="00D73C2F" w:rsidRPr="000E76A4">
          <w:rPr>
            <w:rStyle w:val="Hyperlink"/>
            <w:rFonts w:asciiTheme="minorHAnsi" w:hAnsiTheme="minorHAnsi" w:cstheme="minorHAnsi"/>
          </w:rPr>
          <w:t>Node Debug Info</w:t>
        </w:r>
      </w:hyperlink>
      <w:r w:rsidR="00D73C2F" w:rsidRPr="000E76A4">
        <w:rPr>
          <w:rFonts w:asciiTheme="minorHAnsi" w:hAnsiTheme="minorHAnsi" w:cstheme="minorHAnsi"/>
        </w:rPr>
        <w:t xml:space="preserve"> packet is received by the Gwy without </w:t>
      </w:r>
      <w:r w:rsidR="00D73C2F" w:rsidRPr="000E76A4">
        <w:rPr>
          <w:rFonts w:asciiTheme="minorHAnsi" w:hAnsiTheme="minorHAnsi" w:cstheme="minorHAnsi"/>
          <w:b/>
          <w:bCs/>
        </w:rPr>
        <w:t>Logging</w:t>
      </w:r>
      <w:r w:rsidR="00D73C2F" w:rsidRPr="000E76A4">
        <w:rPr>
          <w:rFonts w:asciiTheme="minorHAnsi" w:hAnsiTheme="minorHAnsi" w:cstheme="minorHAnsi"/>
        </w:rPr>
        <w:t xml:space="preserve"> parameter in it.</w:t>
      </w:r>
    </w:p>
    <w:p w14:paraId="1E0C7C5C" w14:textId="715FC9A8" w:rsidR="00901AA5" w:rsidRPr="000E76A4" w:rsidRDefault="00901AA5" w:rsidP="004F476A">
      <w:pPr>
        <w:pStyle w:val="Heading3"/>
        <w:ind w:left="851" w:hanging="851"/>
        <w:jc w:val="both"/>
        <w:rPr>
          <w:rFonts w:asciiTheme="minorHAnsi" w:hAnsiTheme="minorHAnsi" w:cstheme="minorHAnsi"/>
        </w:rPr>
      </w:pPr>
      <w:bookmarkStart w:id="182" w:name="_Toc173250408"/>
      <w:r w:rsidRPr="000E76A4">
        <w:rPr>
          <w:rFonts w:asciiTheme="minorHAnsi" w:hAnsiTheme="minorHAnsi" w:cstheme="minorHAnsi"/>
        </w:rPr>
        <w:t>FORBIDDEN_OPERATION</w:t>
      </w:r>
      <w:bookmarkEnd w:id="182"/>
    </w:p>
    <w:p w14:paraId="0D580A2D" w14:textId="732A5FDC" w:rsidR="007B3F4D" w:rsidRPr="000E76A4" w:rsidRDefault="004C495A" w:rsidP="007E208D">
      <w:pPr>
        <w:ind w:firstLine="720"/>
        <w:jc w:val="both"/>
        <w:rPr>
          <w:rFonts w:asciiTheme="minorHAnsi" w:hAnsiTheme="minorHAnsi" w:cstheme="minorHAnsi"/>
        </w:rPr>
      </w:pPr>
      <w:r w:rsidRPr="000E76A4">
        <w:rPr>
          <w:rFonts w:asciiTheme="minorHAnsi" w:hAnsiTheme="minorHAnsi" w:cstheme="minorHAnsi"/>
        </w:rPr>
        <w:t>Reserved for future use.</w:t>
      </w:r>
    </w:p>
    <w:p w14:paraId="5863AEB6" w14:textId="77777777" w:rsidR="009557B1" w:rsidRPr="000E76A4" w:rsidRDefault="009557B1" w:rsidP="007E208D">
      <w:pPr>
        <w:ind w:firstLine="720"/>
        <w:jc w:val="both"/>
        <w:rPr>
          <w:rFonts w:asciiTheme="minorHAnsi" w:hAnsiTheme="minorHAnsi" w:cstheme="minorHAnsi"/>
        </w:rPr>
      </w:pPr>
    </w:p>
    <w:p w14:paraId="5B1CC0E9" w14:textId="77777777" w:rsidR="009557B1" w:rsidRPr="000E76A4" w:rsidRDefault="009557B1" w:rsidP="007E208D">
      <w:pPr>
        <w:ind w:firstLine="720"/>
        <w:jc w:val="both"/>
        <w:rPr>
          <w:rFonts w:asciiTheme="minorHAnsi" w:hAnsiTheme="minorHAnsi" w:cstheme="minorHAnsi"/>
        </w:rPr>
      </w:pPr>
    </w:p>
    <w:p w14:paraId="20384740" w14:textId="2304F290" w:rsidR="00E70E4D" w:rsidRPr="000E76A4" w:rsidRDefault="00901AA5" w:rsidP="004F476A">
      <w:pPr>
        <w:pStyle w:val="Heading3"/>
        <w:ind w:left="851" w:hanging="851"/>
        <w:jc w:val="both"/>
        <w:rPr>
          <w:rFonts w:asciiTheme="minorHAnsi" w:hAnsiTheme="minorHAnsi" w:cstheme="minorHAnsi"/>
        </w:rPr>
      </w:pPr>
      <w:bookmarkStart w:id="183" w:name="_UNKNOWN_ERROR_CODE"/>
      <w:bookmarkStart w:id="184" w:name="_Toc173250409"/>
      <w:bookmarkEnd w:id="183"/>
      <w:r w:rsidRPr="000E76A4">
        <w:rPr>
          <w:rFonts w:asciiTheme="minorHAnsi" w:hAnsiTheme="minorHAnsi" w:cstheme="minorHAnsi"/>
        </w:rPr>
        <w:lastRenderedPageBreak/>
        <w:t>UNKNOWN ERROR CODE</w:t>
      </w:r>
      <w:bookmarkEnd w:id="184"/>
    </w:p>
    <w:p w14:paraId="317E3025" w14:textId="58B9A61C" w:rsidR="00E70E4D" w:rsidRPr="000E76A4" w:rsidRDefault="00675E2C" w:rsidP="007E208D">
      <w:pPr>
        <w:ind w:firstLine="720"/>
        <w:jc w:val="both"/>
        <w:rPr>
          <w:rFonts w:asciiTheme="minorHAnsi" w:hAnsiTheme="minorHAnsi" w:cstheme="minorHAnsi"/>
        </w:rPr>
      </w:pPr>
      <w:r w:rsidRPr="000E76A4">
        <w:rPr>
          <w:rFonts w:asciiTheme="minorHAnsi" w:hAnsiTheme="minorHAnsi" w:cstheme="minorHAnsi"/>
        </w:rPr>
        <w:t>Reserved for future use</w:t>
      </w:r>
    </w:p>
    <w:p w14:paraId="6EF1E145" w14:textId="5B62D5D9" w:rsidR="00414337" w:rsidRPr="000E76A4" w:rsidRDefault="00414337" w:rsidP="00414337">
      <w:pPr>
        <w:pStyle w:val="Heading3"/>
        <w:ind w:left="851" w:hanging="851"/>
        <w:jc w:val="both"/>
        <w:rPr>
          <w:rFonts w:asciiTheme="minorHAnsi" w:hAnsiTheme="minorHAnsi" w:cstheme="minorHAnsi"/>
        </w:rPr>
      </w:pPr>
      <w:bookmarkStart w:id="185" w:name="_AC_REMOTE_UNSUPPORTED"/>
      <w:bookmarkStart w:id="186" w:name="_Toc173250410"/>
      <w:bookmarkEnd w:id="185"/>
      <w:r w:rsidRPr="000E76A4">
        <w:rPr>
          <w:rFonts w:asciiTheme="minorHAnsi" w:hAnsiTheme="minorHAnsi" w:cstheme="minorHAnsi"/>
        </w:rPr>
        <w:t>AC_REMOTE_UNSUPPORTED</w:t>
      </w:r>
      <w:bookmarkEnd w:id="186"/>
    </w:p>
    <w:p w14:paraId="3F4A880E" w14:textId="0C5E72CD" w:rsidR="00414337" w:rsidRPr="000E76A4" w:rsidRDefault="00414337" w:rsidP="007E208D">
      <w:pPr>
        <w:ind w:firstLine="720"/>
        <w:jc w:val="both"/>
        <w:rPr>
          <w:rFonts w:asciiTheme="minorHAnsi" w:hAnsiTheme="minorHAnsi" w:cstheme="minorHAnsi"/>
        </w:rPr>
      </w:pPr>
      <w:r w:rsidRPr="000E76A4">
        <w:rPr>
          <w:rFonts w:asciiTheme="minorHAnsi" w:hAnsiTheme="minorHAnsi" w:cstheme="minorHAnsi"/>
        </w:rPr>
        <w:t>This error code is generated when an unsupported AC remote is used for AC Remote configuration process.</w:t>
      </w:r>
    </w:p>
    <w:p w14:paraId="161E25F0" w14:textId="0722F1B9" w:rsidR="007D583F" w:rsidRPr="000E76A4" w:rsidRDefault="007D583F" w:rsidP="007D583F">
      <w:pPr>
        <w:pStyle w:val="Heading3"/>
        <w:ind w:left="851" w:hanging="851"/>
        <w:jc w:val="both"/>
        <w:rPr>
          <w:rFonts w:asciiTheme="minorHAnsi" w:hAnsiTheme="minorHAnsi" w:cstheme="minorHAnsi"/>
        </w:rPr>
      </w:pPr>
      <w:bookmarkStart w:id="187" w:name="_JSON_PACKET_INVALID"/>
      <w:bookmarkStart w:id="188" w:name="_Toc173250411"/>
      <w:bookmarkEnd w:id="187"/>
      <w:r w:rsidRPr="000E76A4">
        <w:rPr>
          <w:rFonts w:asciiTheme="minorHAnsi" w:hAnsiTheme="minorHAnsi" w:cstheme="minorHAnsi"/>
        </w:rPr>
        <w:t>JSON_PACKET_INVALID</w:t>
      </w:r>
      <w:bookmarkEnd w:id="188"/>
    </w:p>
    <w:p w14:paraId="4E3EFCB0" w14:textId="4F1B6CFB" w:rsidR="00C75A1D" w:rsidRPr="000E76A4" w:rsidRDefault="007D583F" w:rsidP="00C75A1D">
      <w:pPr>
        <w:ind w:firstLine="720"/>
        <w:jc w:val="both"/>
        <w:rPr>
          <w:rFonts w:asciiTheme="minorHAnsi" w:hAnsiTheme="minorHAnsi" w:cstheme="minorHAnsi"/>
        </w:rPr>
      </w:pPr>
      <w:r w:rsidRPr="000E76A4">
        <w:rPr>
          <w:rFonts w:asciiTheme="minorHAnsi" w:hAnsiTheme="minorHAnsi" w:cstheme="minorHAnsi"/>
        </w:rPr>
        <w:t xml:space="preserve">This error code is generated when any </w:t>
      </w:r>
      <w:r w:rsidR="0069129A" w:rsidRPr="000E76A4">
        <w:rPr>
          <w:rFonts w:asciiTheme="minorHAnsi" w:hAnsiTheme="minorHAnsi" w:cstheme="minorHAnsi"/>
        </w:rPr>
        <w:t xml:space="preserve">incorrectly formatted JSON message is received </w:t>
      </w:r>
      <w:r w:rsidR="00F605FB" w:rsidRPr="000E76A4">
        <w:rPr>
          <w:rFonts w:asciiTheme="minorHAnsi" w:hAnsiTheme="minorHAnsi" w:cstheme="minorHAnsi"/>
        </w:rPr>
        <w:t>from the cloud. I</w:t>
      </w:r>
      <w:r w:rsidR="00166589" w:rsidRPr="000E76A4">
        <w:rPr>
          <w:rFonts w:asciiTheme="minorHAnsi" w:hAnsiTheme="minorHAnsi" w:cstheme="minorHAnsi"/>
        </w:rPr>
        <w:t>f the format is incorrect, it’s not possible to parse that JSON message any further.</w:t>
      </w:r>
    </w:p>
    <w:p w14:paraId="39D61D41" w14:textId="0B0B5AC0" w:rsidR="00BA6546" w:rsidRPr="000E76A4" w:rsidRDefault="00BA6546" w:rsidP="00BA6546">
      <w:pPr>
        <w:pStyle w:val="Heading3"/>
        <w:ind w:left="851" w:hanging="851"/>
        <w:jc w:val="both"/>
        <w:rPr>
          <w:rFonts w:asciiTheme="minorHAnsi" w:hAnsiTheme="minorHAnsi" w:cstheme="minorHAnsi"/>
        </w:rPr>
      </w:pPr>
      <w:bookmarkStart w:id="189" w:name="_Toc173250412"/>
      <w:r w:rsidRPr="000E76A4">
        <w:rPr>
          <w:rFonts w:asciiTheme="minorHAnsi" w:hAnsiTheme="minorHAnsi" w:cstheme="minorHAnsi"/>
        </w:rPr>
        <w:t>TEACHING_UNSUCCESSFUL</w:t>
      </w:r>
      <w:bookmarkEnd w:id="189"/>
    </w:p>
    <w:p w14:paraId="6ABBEBD0" w14:textId="2EDB02C8" w:rsidR="00C75A1D" w:rsidRPr="000E76A4" w:rsidRDefault="00BC57EF" w:rsidP="001146B6">
      <w:pPr>
        <w:ind w:firstLine="720"/>
        <w:jc w:val="both"/>
        <w:rPr>
          <w:rFonts w:asciiTheme="minorHAnsi" w:hAnsiTheme="minorHAnsi" w:cstheme="minorHAnsi"/>
        </w:rPr>
      </w:pPr>
      <w:r w:rsidRPr="000E76A4">
        <w:rPr>
          <w:rFonts w:asciiTheme="minorHAnsi" w:hAnsiTheme="minorHAnsi" w:cstheme="minorHAnsi"/>
        </w:rPr>
        <w:t>This error code is generated when the device has not completed teaching process but is forced to exit the teaching process.</w:t>
      </w:r>
    </w:p>
    <w:p w14:paraId="4E38A188" w14:textId="703887B4" w:rsidR="00B660FD" w:rsidRPr="000E76A4" w:rsidRDefault="00B660FD" w:rsidP="00BC57EF">
      <w:pPr>
        <w:pStyle w:val="Heading2"/>
        <w:ind w:left="709" w:hanging="718"/>
        <w:rPr>
          <w:rFonts w:asciiTheme="minorHAnsi" w:hAnsiTheme="minorHAnsi" w:cstheme="minorHAnsi"/>
        </w:rPr>
      </w:pPr>
      <w:bookmarkStart w:id="190" w:name="_Toc173250413"/>
      <w:r w:rsidRPr="000E76A4">
        <w:rPr>
          <w:rFonts w:asciiTheme="minorHAnsi" w:hAnsiTheme="minorHAnsi" w:cstheme="minorHAnsi"/>
        </w:rPr>
        <w:t>Common JSON parameters</w:t>
      </w:r>
      <w:bookmarkEnd w:id="85"/>
      <w:bookmarkEnd w:id="190"/>
    </w:p>
    <w:p w14:paraId="6D99B89E" w14:textId="7E2D29AF" w:rsidR="00B660FD" w:rsidRPr="000E76A4" w:rsidRDefault="00B660FD" w:rsidP="0029571C">
      <w:pPr>
        <w:ind w:firstLine="709"/>
        <w:jc w:val="both"/>
        <w:rPr>
          <w:rFonts w:asciiTheme="minorHAnsi" w:hAnsiTheme="minorHAnsi" w:cstheme="minorHAnsi"/>
        </w:rPr>
      </w:pPr>
      <w:r w:rsidRPr="000E76A4">
        <w:rPr>
          <w:rFonts w:asciiTheme="minorHAnsi" w:hAnsiTheme="minorHAnsi" w:cstheme="minorHAnsi"/>
        </w:rPr>
        <w:t xml:space="preserve">The following parameters are used across most of the MQTT communication packets. Below table provides information about these parameters and the purpose behind </w:t>
      </w:r>
      <w:r w:rsidR="009C473A" w:rsidRPr="000E76A4">
        <w:rPr>
          <w:rFonts w:asciiTheme="minorHAnsi" w:hAnsiTheme="minorHAnsi" w:cstheme="minorHAnsi"/>
        </w:rPr>
        <w:t>them</w:t>
      </w:r>
      <w:r w:rsidRPr="000E76A4">
        <w:rPr>
          <w:rFonts w:asciiTheme="minorHAnsi" w:hAnsiTheme="minorHAnsi" w:cstheme="minorHAnsi"/>
        </w:rPr>
        <w:t>.</w:t>
      </w:r>
    </w:p>
    <w:p w14:paraId="3D4C79EA" w14:textId="77777777" w:rsidR="00B660FD" w:rsidRPr="000E76A4" w:rsidRDefault="00B660FD" w:rsidP="00B660FD">
      <w:pPr>
        <w:rPr>
          <w:rFonts w:asciiTheme="minorHAnsi" w:hAnsiTheme="minorHAnsi" w:cstheme="minorHAnsi"/>
        </w:rPr>
      </w:pPr>
    </w:p>
    <w:p w14:paraId="39EDCADE" w14:textId="3BD2CF1C" w:rsidR="00B660FD" w:rsidRPr="000E76A4" w:rsidRDefault="00B660FD" w:rsidP="00B660FD">
      <w:pPr>
        <w:pStyle w:val="Caption"/>
        <w:keepNext/>
        <w:jc w:val="center"/>
        <w:rPr>
          <w:rFonts w:asciiTheme="minorHAnsi" w:hAnsiTheme="minorHAnsi" w:cstheme="minorHAnsi"/>
          <w:sz w:val="24"/>
          <w:szCs w:val="24"/>
        </w:rPr>
      </w:pPr>
      <w:bookmarkStart w:id="191" w:name="_Toc169879597"/>
      <w:r w:rsidRPr="000E76A4">
        <w:rPr>
          <w:rFonts w:asciiTheme="minorHAnsi" w:hAnsiTheme="minorHAnsi" w:cstheme="minorHAnsi"/>
          <w:sz w:val="24"/>
          <w:szCs w:val="24"/>
        </w:rPr>
        <w:t xml:space="preserve">Table </w:t>
      </w:r>
      <w:r w:rsidRPr="000E76A4">
        <w:rPr>
          <w:rFonts w:asciiTheme="minorHAnsi" w:hAnsiTheme="minorHAnsi" w:cstheme="minorHAnsi"/>
          <w:sz w:val="24"/>
          <w:szCs w:val="24"/>
        </w:rPr>
        <w:fldChar w:fldCharType="begin"/>
      </w:r>
      <w:r w:rsidRPr="000E76A4">
        <w:rPr>
          <w:rFonts w:asciiTheme="minorHAnsi" w:hAnsiTheme="minorHAnsi" w:cstheme="minorHAnsi"/>
          <w:sz w:val="24"/>
          <w:szCs w:val="24"/>
        </w:rPr>
        <w:instrText xml:space="preserve"> STYLEREF 1 \s </w:instrText>
      </w:r>
      <w:r w:rsidRPr="000E76A4">
        <w:rPr>
          <w:rFonts w:asciiTheme="minorHAnsi" w:hAnsiTheme="minorHAnsi" w:cstheme="minorHAnsi"/>
          <w:sz w:val="24"/>
          <w:szCs w:val="24"/>
        </w:rPr>
        <w:fldChar w:fldCharType="separate"/>
      </w:r>
      <w:r w:rsidR="007F009D" w:rsidRPr="000E76A4">
        <w:rPr>
          <w:rFonts w:asciiTheme="minorHAnsi" w:hAnsiTheme="minorHAnsi" w:cstheme="minorHAnsi"/>
          <w:noProof/>
          <w:sz w:val="24"/>
          <w:szCs w:val="24"/>
        </w:rPr>
        <w:t>10</w:t>
      </w:r>
      <w:r w:rsidRPr="000E76A4">
        <w:rPr>
          <w:rFonts w:asciiTheme="minorHAnsi" w:hAnsiTheme="minorHAnsi" w:cstheme="minorHAnsi"/>
          <w:sz w:val="24"/>
          <w:szCs w:val="24"/>
        </w:rPr>
        <w:fldChar w:fldCharType="end"/>
      </w:r>
      <w:r w:rsidRPr="000E76A4">
        <w:rPr>
          <w:rFonts w:asciiTheme="minorHAnsi" w:hAnsiTheme="minorHAnsi" w:cstheme="minorHAnsi"/>
          <w:sz w:val="24"/>
          <w:szCs w:val="24"/>
        </w:rPr>
        <w:t>.</w:t>
      </w:r>
      <w:r w:rsidRPr="000E76A4">
        <w:rPr>
          <w:rFonts w:asciiTheme="minorHAnsi" w:hAnsiTheme="minorHAnsi" w:cstheme="minorHAnsi"/>
          <w:sz w:val="24"/>
          <w:szCs w:val="24"/>
        </w:rPr>
        <w:fldChar w:fldCharType="begin"/>
      </w:r>
      <w:r w:rsidRPr="000E76A4">
        <w:rPr>
          <w:rFonts w:asciiTheme="minorHAnsi" w:hAnsiTheme="minorHAnsi" w:cstheme="minorHAnsi"/>
          <w:sz w:val="24"/>
          <w:szCs w:val="24"/>
        </w:rPr>
        <w:instrText xml:space="preserve"> SEQ Table \* ARABIC \s 1 </w:instrText>
      </w:r>
      <w:r w:rsidRPr="000E76A4">
        <w:rPr>
          <w:rFonts w:asciiTheme="minorHAnsi" w:hAnsiTheme="minorHAnsi" w:cstheme="minorHAnsi"/>
          <w:sz w:val="24"/>
          <w:szCs w:val="24"/>
        </w:rPr>
        <w:fldChar w:fldCharType="separate"/>
      </w:r>
      <w:r w:rsidR="007F009D" w:rsidRPr="000E76A4">
        <w:rPr>
          <w:rFonts w:asciiTheme="minorHAnsi" w:hAnsiTheme="minorHAnsi" w:cstheme="minorHAnsi"/>
          <w:noProof/>
          <w:sz w:val="24"/>
          <w:szCs w:val="24"/>
        </w:rPr>
        <w:t>3</w:t>
      </w:r>
      <w:r w:rsidRPr="000E76A4">
        <w:rPr>
          <w:rFonts w:asciiTheme="minorHAnsi" w:hAnsiTheme="minorHAnsi" w:cstheme="minorHAnsi"/>
          <w:sz w:val="24"/>
          <w:szCs w:val="24"/>
        </w:rPr>
        <w:fldChar w:fldCharType="end"/>
      </w:r>
      <w:r w:rsidRPr="000E76A4">
        <w:rPr>
          <w:rFonts w:asciiTheme="minorHAnsi" w:hAnsiTheme="minorHAnsi" w:cstheme="minorHAnsi"/>
          <w:sz w:val="24"/>
          <w:szCs w:val="24"/>
        </w:rPr>
        <w:t xml:space="preserve"> Common JSON Parameter description</w:t>
      </w:r>
      <w:bookmarkEnd w:id="191"/>
    </w:p>
    <w:tbl>
      <w:tblPr>
        <w:tblStyle w:val="MediumShading1-Accent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1843"/>
        <w:gridCol w:w="6764"/>
      </w:tblGrid>
      <w:tr w:rsidR="00B660FD" w:rsidRPr="000E76A4" w14:paraId="204FAE6A" w14:textId="77777777" w:rsidTr="00C63E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Borders>
              <w:top w:val="none" w:sz="0" w:space="0" w:color="auto"/>
              <w:left w:val="none" w:sz="0" w:space="0" w:color="auto"/>
              <w:bottom w:val="none" w:sz="0" w:space="0" w:color="auto"/>
              <w:right w:val="none" w:sz="0" w:space="0" w:color="auto"/>
            </w:tcBorders>
          </w:tcPr>
          <w:p w14:paraId="728C7DB6" w14:textId="77777777" w:rsidR="00B660FD" w:rsidRPr="000E76A4" w:rsidRDefault="00B660FD" w:rsidP="00C63E1D">
            <w:pPr>
              <w:spacing w:before="80" w:after="80"/>
              <w:jc w:val="center"/>
              <w:rPr>
                <w:rFonts w:asciiTheme="minorHAnsi" w:hAnsiTheme="minorHAnsi" w:cstheme="minorHAnsi"/>
              </w:rPr>
            </w:pPr>
            <w:r w:rsidRPr="000E76A4">
              <w:rPr>
                <w:rFonts w:asciiTheme="minorHAnsi" w:hAnsiTheme="minorHAnsi" w:cstheme="minorHAnsi"/>
              </w:rPr>
              <w:t>Sl. N</w:t>
            </w:r>
            <w:r w:rsidRPr="000E76A4">
              <w:rPr>
                <w:rFonts w:asciiTheme="minorHAnsi" w:hAnsiTheme="minorHAnsi" w:cstheme="minorHAnsi"/>
                <w:b w:val="0"/>
                <w:bCs w:val="0"/>
              </w:rPr>
              <w:t>o</w:t>
            </w:r>
          </w:p>
        </w:tc>
        <w:tc>
          <w:tcPr>
            <w:tcW w:w="1843" w:type="dxa"/>
            <w:tcBorders>
              <w:top w:val="none" w:sz="0" w:space="0" w:color="auto"/>
              <w:left w:val="none" w:sz="0" w:space="0" w:color="auto"/>
              <w:bottom w:val="none" w:sz="0" w:space="0" w:color="auto"/>
              <w:right w:val="none" w:sz="0" w:space="0" w:color="auto"/>
            </w:tcBorders>
          </w:tcPr>
          <w:p w14:paraId="12BFB1DF" w14:textId="77777777" w:rsidR="00B660FD" w:rsidRPr="000E76A4" w:rsidRDefault="00B660FD" w:rsidP="00C63E1D">
            <w:pPr>
              <w:spacing w:before="80" w:after="8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Parameter</w:t>
            </w:r>
          </w:p>
        </w:tc>
        <w:tc>
          <w:tcPr>
            <w:tcW w:w="6764" w:type="dxa"/>
            <w:tcBorders>
              <w:top w:val="none" w:sz="0" w:space="0" w:color="auto"/>
              <w:left w:val="none" w:sz="0" w:space="0" w:color="auto"/>
              <w:bottom w:val="none" w:sz="0" w:space="0" w:color="auto"/>
              <w:right w:val="none" w:sz="0" w:space="0" w:color="auto"/>
            </w:tcBorders>
          </w:tcPr>
          <w:p w14:paraId="5F176A23" w14:textId="77777777" w:rsidR="00B660FD" w:rsidRPr="000E76A4" w:rsidRDefault="00B660FD" w:rsidP="00C63E1D">
            <w:pPr>
              <w:spacing w:before="80" w:after="8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Description</w:t>
            </w:r>
          </w:p>
        </w:tc>
      </w:tr>
      <w:tr w:rsidR="00B660FD" w:rsidRPr="000E76A4" w14:paraId="4DBF8F69" w14:textId="77777777" w:rsidTr="00C63E1D">
        <w:tc>
          <w:tcPr>
            <w:cnfStyle w:val="001000000000" w:firstRow="0" w:lastRow="0" w:firstColumn="1" w:lastColumn="0" w:oddVBand="0" w:evenVBand="0" w:oddHBand="0" w:evenHBand="0" w:firstRowFirstColumn="0" w:firstRowLastColumn="0" w:lastRowFirstColumn="0" w:lastRowLastColumn="0"/>
            <w:tcW w:w="1129" w:type="dxa"/>
            <w:vAlign w:val="center"/>
          </w:tcPr>
          <w:p w14:paraId="2BE2C8FD" w14:textId="77777777" w:rsidR="00B660FD" w:rsidRPr="000E76A4" w:rsidRDefault="00B660FD" w:rsidP="00C63E1D">
            <w:pPr>
              <w:jc w:val="center"/>
              <w:rPr>
                <w:rFonts w:asciiTheme="minorHAnsi" w:hAnsiTheme="minorHAnsi" w:cstheme="minorHAnsi"/>
                <w:b w:val="0"/>
                <w:bCs w:val="0"/>
              </w:rPr>
            </w:pPr>
            <w:r w:rsidRPr="000E76A4">
              <w:rPr>
                <w:rFonts w:asciiTheme="minorHAnsi" w:hAnsiTheme="minorHAnsi" w:cstheme="minorHAnsi"/>
                <w:b w:val="0"/>
                <w:bCs w:val="0"/>
              </w:rPr>
              <w:t>1</w:t>
            </w:r>
          </w:p>
        </w:tc>
        <w:tc>
          <w:tcPr>
            <w:tcW w:w="1843" w:type="dxa"/>
            <w:vAlign w:val="center"/>
          </w:tcPr>
          <w:p w14:paraId="36455965" w14:textId="77777777" w:rsidR="00B660FD" w:rsidRPr="000E76A4" w:rsidRDefault="00B660FD" w:rsidP="00C63E1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JsonPacketId</w:t>
            </w:r>
          </w:p>
        </w:tc>
        <w:tc>
          <w:tcPr>
            <w:tcW w:w="6764" w:type="dxa"/>
          </w:tcPr>
          <w:p w14:paraId="1D83361C" w14:textId="77777777" w:rsidR="00B660FD" w:rsidRPr="000E76A4" w:rsidRDefault="00B660FD" w:rsidP="00C63E1D">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This is used for identification on both cloud side and Gwy side to know which packet is being received</w:t>
            </w:r>
          </w:p>
        </w:tc>
      </w:tr>
      <w:tr w:rsidR="00B660FD" w:rsidRPr="000E76A4" w14:paraId="100AA828" w14:textId="77777777" w:rsidTr="00C63E1D">
        <w:tc>
          <w:tcPr>
            <w:cnfStyle w:val="001000000000" w:firstRow="0" w:lastRow="0" w:firstColumn="1" w:lastColumn="0" w:oddVBand="0" w:evenVBand="0" w:oddHBand="0" w:evenHBand="0" w:firstRowFirstColumn="0" w:firstRowLastColumn="0" w:lastRowFirstColumn="0" w:lastRowLastColumn="0"/>
            <w:tcW w:w="1129" w:type="dxa"/>
            <w:vAlign w:val="center"/>
          </w:tcPr>
          <w:p w14:paraId="48ED94AC" w14:textId="77777777" w:rsidR="00B660FD" w:rsidRPr="000E76A4" w:rsidRDefault="00B660FD" w:rsidP="00C63E1D">
            <w:pPr>
              <w:jc w:val="center"/>
              <w:rPr>
                <w:rFonts w:asciiTheme="minorHAnsi" w:hAnsiTheme="minorHAnsi" w:cstheme="minorHAnsi"/>
                <w:b w:val="0"/>
                <w:bCs w:val="0"/>
              </w:rPr>
            </w:pPr>
            <w:r w:rsidRPr="000E76A4">
              <w:rPr>
                <w:rFonts w:asciiTheme="minorHAnsi" w:hAnsiTheme="minorHAnsi" w:cstheme="minorHAnsi"/>
                <w:b w:val="0"/>
                <w:bCs w:val="0"/>
              </w:rPr>
              <w:t>2</w:t>
            </w:r>
          </w:p>
        </w:tc>
        <w:tc>
          <w:tcPr>
            <w:tcW w:w="1843" w:type="dxa"/>
            <w:vAlign w:val="center"/>
          </w:tcPr>
          <w:p w14:paraId="5D6D690B" w14:textId="77777777" w:rsidR="00B660FD" w:rsidRPr="000E76A4" w:rsidRDefault="00B660FD" w:rsidP="00C63E1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MsgSeqNo</w:t>
            </w:r>
          </w:p>
        </w:tc>
        <w:tc>
          <w:tcPr>
            <w:tcW w:w="6764" w:type="dxa"/>
          </w:tcPr>
          <w:p w14:paraId="4963ADAD" w14:textId="77777777" w:rsidR="00B660FD" w:rsidRPr="000E76A4" w:rsidRDefault="00B660FD" w:rsidP="00C63E1D">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 xml:space="preserve">The message sequence number is used to identify which ACK corresponds to which command. </w:t>
            </w:r>
          </w:p>
        </w:tc>
      </w:tr>
      <w:tr w:rsidR="00B660FD" w:rsidRPr="000E76A4" w14:paraId="3A3F8E15" w14:textId="77777777" w:rsidTr="00C63E1D">
        <w:tc>
          <w:tcPr>
            <w:cnfStyle w:val="001000000000" w:firstRow="0" w:lastRow="0" w:firstColumn="1" w:lastColumn="0" w:oddVBand="0" w:evenVBand="0" w:oddHBand="0" w:evenHBand="0" w:firstRowFirstColumn="0" w:firstRowLastColumn="0" w:lastRowFirstColumn="0" w:lastRowLastColumn="0"/>
            <w:tcW w:w="1129" w:type="dxa"/>
            <w:vAlign w:val="center"/>
          </w:tcPr>
          <w:p w14:paraId="03E1C600" w14:textId="77777777" w:rsidR="00B660FD" w:rsidRPr="000E76A4" w:rsidRDefault="00B660FD" w:rsidP="00C63E1D">
            <w:pPr>
              <w:jc w:val="center"/>
              <w:rPr>
                <w:rFonts w:asciiTheme="minorHAnsi" w:hAnsiTheme="minorHAnsi" w:cstheme="minorHAnsi"/>
                <w:b w:val="0"/>
                <w:bCs w:val="0"/>
              </w:rPr>
            </w:pPr>
            <w:r w:rsidRPr="000E76A4">
              <w:rPr>
                <w:rFonts w:asciiTheme="minorHAnsi" w:hAnsiTheme="minorHAnsi" w:cstheme="minorHAnsi"/>
                <w:b w:val="0"/>
                <w:bCs w:val="0"/>
              </w:rPr>
              <w:t>3</w:t>
            </w:r>
          </w:p>
        </w:tc>
        <w:tc>
          <w:tcPr>
            <w:tcW w:w="1843" w:type="dxa"/>
            <w:vAlign w:val="center"/>
          </w:tcPr>
          <w:p w14:paraId="07759BB6" w14:textId="77777777" w:rsidR="00B660FD" w:rsidRPr="000E76A4" w:rsidRDefault="00B660FD" w:rsidP="00C63E1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GwySerNo</w:t>
            </w:r>
          </w:p>
        </w:tc>
        <w:tc>
          <w:tcPr>
            <w:tcW w:w="6764" w:type="dxa"/>
          </w:tcPr>
          <w:p w14:paraId="45E340F3" w14:textId="77777777" w:rsidR="00B660FD" w:rsidRPr="000E76A4" w:rsidRDefault="00B660FD" w:rsidP="00C63E1D">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Serial Number to identify a particular Gwy.</w:t>
            </w:r>
          </w:p>
        </w:tc>
      </w:tr>
      <w:tr w:rsidR="00B660FD" w:rsidRPr="000E76A4" w14:paraId="10A72145" w14:textId="77777777" w:rsidTr="00C63E1D">
        <w:tc>
          <w:tcPr>
            <w:cnfStyle w:val="001000000000" w:firstRow="0" w:lastRow="0" w:firstColumn="1" w:lastColumn="0" w:oddVBand="0" w:evenVBand="0" w:oddHBand="0" w:evenHBand="0" w:firstRowFirstColumn="0" w:firstRowLastColumn="0" w:lastRowFirstColumn="0" w:lastRowLastColumn="0"/>
            <w:tcW w:w="1129" w:type="dxa"/>
            <w:vAlign w:val="center"/>
          </w:tcPr>
          <w:p w14:paraId="333A935F" w14:textId="77777777" w:rsidR="00B660FD" w:rsidRPr="000E76A4" w:rsidRDefault="00B660FD" w:rsidP="00C63E1D">
            <w:pPr>
              <w:jc w:val="center"/>
              <w:rPr>
                <w:rFonts w:asciiTheme="minorHAnsi" w:hAnsiTheme="minorHAnsi" w:cstheme="minorHAnsi"/>
                <w:b w:val="0"/>
                <w:bCs w:val="0"/>
              </w:rPr>
            </w:pPr>
            <w:r w:rsidRPr="000E76A4">
              <w:rPr>
                <w:rFonts w:asciiTheme="minorHAnsi" w:hAnsiTheme="minorHAnsi" w:cstheme="minorHAnsi"/>
                <w:b w:val="0"/>
                <w:bCs w:val="0"/>
              </w:rPr>
              <w:t>4</w:t>
            </w:r>
          </w:p>
        </w:tc>
        <w:tc>
          <w:tcPr>
            <w:tcW w:w="1843" w:type="dxa"/>
            <w:vAlign w:val="center"/>
          </w:tcPr>
          <w:p w14:paraId="693471E2" w14:textId="77777777" w:rsidR="00B660FD" w:rsidRPr="000E76A4" w:rsidRDefault="00B660FD" w:rsidP="00C63E1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Error Code</w:t>
            </w:r>
          </w:p>
        </w:tc>
        <w:tc>
          <w:tcPr>
            <w:tcW w:w="6764" w:type="dxa"/>
          </w:tcPr>
          <w:p w14:paraId="1C01EB28" w14:textId="77777777" w:rsidR="00B660FD" w:rsidRPr="000E76A4" w:rsidRDefault="00B660FD" w:rsidP="00C63E1D">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Included on all ACK packets. Let’s the cloud know if the operation has succeeded or needs attention.</w:t>
            </w:r>
          </w:p>
        </w:tc>
      </w:tr>
      <w:tr w:rsidR="00B660FD" w:rsidRPr="000E76A4" w14:paraId="602D4E38" w14:textId="77777777" w:rsidTr="00C63E1D">
        <w:tc>
          <w:tcPr>
            <w:cnfStyle w:val="001000000000" w:firstRow="0" w:lastRow="0" w:firstColumn="1" w:lastColumn="0" w:oddVBand="0" w:evenVBand="0" w:oddHBand="0" w:evenHBand="0" w:firstRowFirstColumn="0" w:firstRowLastColumn="0" w:lastRowFirstColumn="0" w:lastRowLastColumn="0"/>
            <w:tcW w:w="1129" w:type="dxa"/>
            <w:vAlign w:val="center"/>
          </w:tcPr>
          <w:p w14:paraId="76B40F55" w14:textId="77777777" w:rsidR="00B660FD" w:rsidRPr="000E76A4" w:rsidRDefault="00B660FD" w:rsidP="00C63E1D">
            <w:pPr>
              <w:jc w:val="center"/>
              <w:rPr>
                <w:rFonts w:asciiTheme="minorHAnsi" w:hAnsiTheme="minorHAnsi" w:cstheme="minorHAnsi"/>
                <w:b w:val="0"/>
                <w:bCs w:val="0"/>
              </w:rPr>
            </w:pPr>
            <w:r w:rsidRPr="000E76A4">
              <w:rPr>
                <w:rFonts w:asciiTheme="minorHAnsi" w:hAnsiTheme="minorHAnsi" w:cstheme="minorHAnsi"/>
                <w:b w:val="0"/>
                <w:bCs w:val="0"/>
              </w:rPr>
              <w:t>5</w:t>
            </w:r>
          </w:p>
        </w:tc>
        <w:tc>
          <w:tcPr>
            <w:tcW w:w="1843" w:type="dxa"/>
            <w:vAlign w:val="center"/>
          </w:tcPr>
          <w:p w14:paraId="74BD23B7" w14:textId="77777777" w:rsidR="00B660FD" w:rsidRPr="000E76A4" w:rsidRDefault="00B660FD" w:rsidP="00C63E1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Location</w:t>
            </w:r>
          </w:p>
        </w:tc>
        <w:tc>
          <w:tcPr>
            <w:tcW w:w="6764" w:type="dxa"/>
          </w:tcPr>
          <w:p w14:paraId="17101CCB" w14:textId="77777777" w:rsidR="00B660FD" w:rsidRPr="000E76A4" w:rsidRDefault="00B660FD" w:rsidP="00C63E1D">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This is used to identify the physical location of where the device was installed. User sets this information upon Registration / Provision process.</w:t>
            </w:r>
          </w:p>
        </w:tc>
      </w:tr>
      <w:tr w:rsidR="00B660FD" w:rsidRPr="000E76A4" w14:paraId="43544DFE" w14:textId="77777777" w:rsidTr="00C63E1D">
        <w:tc>
          <w:tcPr>
            <w:cnfStyle w:val="001000000000" w:firstRow="0" w:lastRow="0" w:firstColumn="1" w:lastColumn="0" w:oddVBand="0" w:evenVBand="0" w:oddHBand="0" w:evenHBand="0" w:firstRowFirstColumn="0" w:firstRowLastColumn="0" w:lastRowFirstColumn="0" w:lastRowLastColumn="0"/>
            <w:tcW w:w="1129" w:type="dxa"/>
            <w:vAlign w:val="center"/>
          </w:tcPr>
          <w:p w14:paraId="451E9635" w14:textId="77777777" w:rsidR="00B660FD" w:rsidRPr="000E76A4" w:rsidRDefault="00B660FD" w:rsidP="00C63E1D">
            <w:pPr>
              <w:jc w:val="center"/>
              <w:rPr>
                <w:rFonts w:asciiTheme="minorHAnsi" w:hAnsiTheme="minorHAnsi" w:cstheme="minorHAnsi"/>
                <w:b w:val="0"/>
                <w:bCs w:val="0"/>
              </w:rPr>
            </w:pPr>
            <w:r w:rsidRPr="000E76A4">
              <w:rPr>
                <w:rFonts w:asciiTheme="minorHAnsi" w:hAnsiTheme="minorHAnsi" w:cstheme="minorHAnsi"/>
                <w:b w:val="0"/>
                <w:bCs w:val="0"/>
              </w:rPr>
              <w:t>6</w:t>
            </w:r>
          </w:p>
        </w:tc>
        <w:tc>
          <w:tcPr>
            <w:tcW w:w="1843" w:type="dxa"/>
            <w:vAlign w:val="center"/>
          </w:tcPr>
          <w:p w14:paraId="41753D41" w14:textId="77777777" w:rsidR="00B660FD" w:rsidRPr="000E76A4" w:rsidRDefault="00B660FD" w:rsidP="00C63E1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NodeSerNo</w:t>
            </w:r>
          </w:p>
        </w:tc>
        <w:tc>
          <w:tcPr>
            <w:tcW w:w="6764" w:type="dxa"/>
          </w:tcPr>
          <w:p w14:paraId="49BBC3D3" w14:textId="77777777" w:rsidR="00B660FD" w:rsidRPr="000E76A4" w:rsidRDefault="00B660FD" w:rsidP="00C63E1D">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Serial Number to identify a particular Node.</w:t>
            </w:r>
          </w:p>
        </w:tc>
      </w:tr>
      <w:tr w:rsidR="00B660FD" w:rsidRPr="000E76A4" w14:paraId="7E54132E" w14:textId="77777777" w:rsidTr="00C63E1D">
        <w:tc>
          <w:tcPr>
            <w:cnfStyle w:val="001000000000" w:firstRow="0" w:lastRow="0" w:firstColumn="1" w:lastColumn="0" w:oddVBand="0" w:evenVBand="0" w:oddHBand="0" w:evenHBand="0" w:firstRowFirstColumn="0" w:firstRowLastColumn="0" w:lastRowFirstColumn="0" w:lastRowLastColumn="0"/>
            <w:tcW w:w="1129" w:type="dxa"/>
            <w:vAlign w:val="center"/>
          </w:tcPr>
          <w:p w14:paraId="1440E909" w14:textId="77777777" w:rsidR="00B660FD" w:rsidRPr="000E76A4" w:rsidRDefault="00B660FD" w:rsidP="00C63E1D">
            <w:pPr>
              <w:jc w:val="center"/>
              <w:rPr>
                <w:rFonts w:asciiTheme="minorHAnsi" w:hAnsiTheme="minorHAnsi" w:cstheme="minorHAnsi"/>
                <w:b w:val="0"/>
                <w:bCs w:val="0"/>
              </w:rPr>
            </w:pPr>
            <w:r w:rsidRPr="000E76A4">
              <w:rPr>
                <w:rFonts w:asciiTheme="minorHAnsi" w:hAnsiTheme="minorHAnsi" w:cstheme="minorHAnsi"/>
                <w:b w:val="0"/>
                <w:bCs w:val="0"/>
              </w:rPr>
              <w:t>7</w:t>
            </w:r>
          </w:p>
        </w:tc>
        <w:tc>
          <w:tcPr>
            <w:tcW w:w="1843" w:type="dxa"/>
            <w:vAlign w:val="center"/>
          </w:tcPr>
          <w:p w14:paraId="1938B6FE" w14:textId="77777777" w:rsidR="00B660FD" w:rsidRPr="000E76A4" w:rsidRDefault="00B660FD" w:rsidP="00C63E1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ElementAddr</w:t>
            </w:r>
          </w:p>
        </w:tc>
        <w:tc>
          <w:tcPr>
            <w:tcW w:w="6764" w:type="dxa"/>
          </w:tcPr>
          <w:p w14:paraId="2FD0F502" w14:textId="77777777" w:rsidR="00B660FD" w:rsidRPr="000E76A4" w:rsidRDefault="00B660FD" w:rsidP="00C63E1D">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A Number used for communication to Node inside the BLE network.</w:t>
            </w:r>
          </w:p>
        </w:tc>
      </w:tr>
    </w:tbl>
    <w:p w14:paraId="528833D0" w14:textId="77777777" w:rsidR="00B660FD" w:rsidRPr="000E76A4" w:rsidRDefault="00B660FD" w:rsidP="001C1294">
      <w:pPr>
        <w:rPr>
          <w:rFonts w:asciiTheme="minorHAnsi" w:hAnsiTheme="minorHAnsi" w:cstheme="minorHAnsi"/>
        </w:rPr>
      </w:pPr>
    </w:p>
    <w:p w14:paraId="4735B14A" w14:textId="77777777" w:rsidR="000C7714" w:rsidRPr="000E76A4" w:rsidRDefault="000C7714" w:rsidP="001C1294">
      <w:pPr>
        <w:rPr>
          <w:rFonts w:asciiTheme="minorHAnsi" w:hAnsiTheme="minorHAnsi" w:cstheme="minorHAnsi"/>
        </w:rPr>
      </w:pPr>
    </w:p>
    <w:p w14:paraId="67914BF9" w14:textId="77777777" w:rsidR="006D6C81" w:rsidRPr="000E76A4" w:rsidRDefault="006D6C81" w:rsidP="001C1294">
      <w:pPr>
        <w:rPr>
          <w:rFonts w:asciiTheme="minorHAnsi" w:hAnsiTheme="minorHAnsi" w:cstheme="minorHAnsi"/>
        </w:rPr>
      </w:pPr>
    </w:p>
    <w:p w14:paraId="76D2B537" w14:textId="77777777" w:rsidR="00FD2325" w:rsidRPr="000E76A4" w:rsidRDefault="00FD2325" w:rsidP="001C1294">
      <w:pPr>
        <w:rPr>
          <w:rFonts w:asciiTheme="minorHAnsi" w:hAnsiTheme="minorHAnsi" w:cstheme="minorHAnsi"/>
        </w:rPr>
      </w:pPr>
    </w:p>
    <w:p w14:paraId="23929392" w14:textId="77777777" w:rsidR="00FD2325" w:rsidRPr="000E76A4" w:rsidRDefault="00FD2325" w:rsidP="001C1294">
      <w:pPr>
        <w:rPr>
          <w:rFonts w:asciiTheme="minorHAnsi" w:hAnsiTheme="minorHAnsi" w:cstheme="minorHAnsi"/>
        </w:rPr>
      </w:pPr>
    </w:p>
    <w:p w14:paraId="3142F63E" w14:textId="77777777" w:rsidR="00FD2325" w:rsidRPr="000E76A4" w:rsidRDefault="00FD2325" w:rsidP="001C1294">
      <w:pPr>
        <w:rPr>
          <w:rFonts w:asciiTheme="minorHAnsi" w:hAnsiTheme="minorHAnsi" w:cstheme="minorHAnsi"/>
        </w:rPr>
      </w:pPr>
    </w:p>
    <w:p w14:paraId="7F5DF7A7" w14:textId="61DB9B4C" w:rsidR="004E356A" w:rsidRPr="000E76A4" w:rsidRDefault="00B54C87" w:rsidP="00CE3BC7">
      <w:pPr>
        <w:pStyle w:val="Heading2"/>
        <w:ind w:hanging="860"/>
        <w:rPr>
          <w:rFonts w:asciiTheme="minorHAnsi" w:hAnsiTheme="minorHAnsi" w:cstheme="minorHAnsi"/>
        </w:rPr>
      </w:pPr>
      <w:bookmarkStart w:id="192" w:name="_Gateway_Registration_Packet"/>
      <w:bookmarkStart w:id="193" w:name="_Toc162878796"/>
      <w:bookmarkStart w:id="194" w:name="_Toc173250414"/>
      <w:bookmarkEnd w:id="192"/>
      <w:r w:rsidRPr="000E76A4">
        <w:rPr>
          <w:rFonts w:asciiTheme="minorHAnsi" w:hAnsiTheme="minorHAnsi" w:cstheme="minorHAnsi"/>
        </w:rPr>
        <w:lastRenderedPageBreak/>
        <w:t>Gateway Regis</w:t>
      </w:r>
      <w:r w:rsidR="00A63E7C" w:rsidRPr="000E76A4">
        <w:rPr>
          <w:rFonts w:asciiTheme="minorHAnsi" w:hAnsiTheme="minorHAnsi" w:cstheme="minorHAnsi"/>
        </w:rPr>
        <w:t>t</w:t>
      </w:r>
      <w:r w:rsidRPr="000E76A4">
        <w:rPr>
          <w:rFonts w:asciiTheme="minorHAnsi" w:hAnsiTheme="minorHAnsi" w:cstheme="minorHAnsi"/>
        </w:rPr>
        <w:t>ration Packet</w:t>
      </w:r>
      <w:bookmarkEnd w:id="193"/>
      <w:bookmarkEnd w:id="194"/>
    </w:p>
    <w:p w14:paraId="244CB218" w14:textId="182069C5" w:rsidR="00BE3CC6" w:rsidRPr="000E76A4" w:rsidRDefault="003B55F5" w:rsidP="00886709">
      <w:pPr>
        <w:rPr>
          <w:rFonts w:asciiTheme="minorHAnsi" w:hAnsiTheme="minorHAnsi" w:cstheme="minorHAnsi"/>
        </w:rPr>
      </w:pPr>
      <w:r w:rsidRPr="000E76A4">
        <w:rPr>
          <w:rFonts w:asciiTheme="minorHAnsi" w:hAnsiTheme="minorHAnsi" w:cstheme="minorHAnsi"/>
          <w:b/>
          <w:bCs/>
        </w:rPr>
        <w:t>Description</w:t>
      </w:r>
      <w:r w:rsidR="00AA41CD" w:rsidRPr="000E76A4">
        <w:rPr>
          <w:rFonts w:asciiTheme="minorHAnsi" w:hAnsiTheme="minorHAnsi" w:cstheme="minorHAnsi"/>
        </w:rPr>
        <w:t xml:space="preserve">: </w:t>
      </w:r>
      <w:r w:rsidR="00886709" w:rsidRPr="000E76A4">
        <w:rPr>
          <w:rFonts w:asciiTheme="minorHAnsi" w:hAnsiTheme="minorHAnsi" w:cstheme="minorHAnsi"/>
        </w:rPr>
        <w:t>This packet</w:t>
      </w:r>
      <w:r w:rsidR="00AA41CD" w:rsidRPr="000E76A4">
        <w:rPr>
          <w:rFonts w:asciiTheme="minorHAnsi" w:hAnsiTheme="minorHAnsi" w:cstheme="minorHAnsi"/>
        </w:rPr>
        <w:t xml:space="preserve"> is used to add a Gwy device into the BLE Mesh network.</w:t>
      </w:r>
      <w:r w:rsidR="001E5DE2" w:rsidRPr="000E76A4">
        <w:rPr>
          <w:rFonts w:asciiTheme="minorHAnsi" w:hAnsiTheme="minorHAnsi" w:cstheme="minorHAnsi"/>
        </w:rPr>
        <w:t xml:space="preserve"> </w:t>
      </w:r>
      <w:r w:rsidR="00BE3CC6" w:rsidRPr="000E76A4">
        <w:rPr>
          <w:rFonts w:asciiTheme="minorHAnsi" w:hAnsiTheme="minorHAnsi" w:cstheme="minorHAnsi"/>
        </w:rPr>
        <w:br/>
      </w:r>
    </w:p>
    <w:p w14:paraId="1F795DFA" w14:textId="5DE565F1" w:rsidR="00BE3CC6" w:rsidRPr="000E76A4" w:rsidRDefault="00BE3CC6" w:rsidP="00886709">
      <w:pPr>
        <w:rPr>
          <w:rFonts w:asciiTheme="minorHAnsi" w:hAnsiTheme="minorHAnsi" w:cstheme="minorHAnsi"/>
        </w:rPr>
      </w:pPr>
      <w:r w:rsidRPr="000E76A4">
        <w:rPr>
          <w:rFonts w:asciiTheme="minorHAnsi" w:hAnsiTheme="minorHAnsi" w:cstheme="minorHAnsi"/>
          <w:b/>
          <w:bCs/>
        </w:rPr>
        <w:t xml:space="preserve">LED Indication: </w:t>
      </w:r>
      <w:r w:rsidR="004B1E6F" w:rsidRPr="000E76A4">
        <w:rPr>
          <w:rFonts w:asciiTheme="minorHAnsi" w:hAnsiTheme="minorHAnsi" w:cstheme="minorHAnsi"/>
        </w:rPr>
        <w:t>When in</w:t>
      </w:r>
      <w:r w:rsidRPr="000E76A4">
        <w:rPr>
          <w:rFonts w:asciiTheme="minorHAnsi" w:hAnsiTheme="minorHAnsi" w:cstheme="minorHAnsi"/>
        </w:rPr>
        <w:t xml:space="preserve"> </w:t>
      </w:r>
      <w:hyperlink w:anchor="_Unregistration" w:history="1">
        <w:r w:rsidRPr="000E76A4">
          <w:rPr>
            <w:rStyle w:val="Hyperlink"/>
            <w:rFonts w:asciiTheme="minorHAnsi" w:hAnsiTheme="minorHAnsi" w:cstheme="minorHAnsi"/>
          </w:rPr>
          <w:t>Unregistered</w:t>
        </w:r>
        <w:r w:rsidR="004B1E6F" w:rsidRPr="000E76A4">
          <w:rPr>
            <w:rStyle w:val="Hyperlink"/>
            <w:rFonts w:asciiTheme="minorHAnsi" w:hAnsiTheme="minorHAnsi" w:cstheme="minorHAnsi"/>
          </w:rPr>
          <w:t xml:space="preserve"> state</w:t>
        </w:r>
      </w:hyperlink>
      <w:r w:rsidRPr="000E76A4">
        <w:rPr>
          <w:rFonts w:asciiTheme="minorHAnsi" w:hAnsiTheme="minorHAnsi" w:cstheme="minorHAnsi"/>
        </w:rPr>
        <w:t xml:space="preserve">, </w:t>
      </w:r>
      <w:r w:rsidR="00923585" w:rsidRPr="000E76A4">
        <w:rPr>
          <w:rFonts w:asciiTheme="minorHAnsi" w:hAnsiTheme="minorHAnsi" w:cstheme="minorHAnsi"/>
        </w:rPr>
        <w:t>Gateway blinks RED + BLUE.</w:t>
      </w:r>
    </w:p>
    <w:p w14:paraId="65A3C869" w14:textId="77777777" w:rsidR="002935E8" w:rsidRPr="000E76A4" w:rsidRDefault="002935E8" w:rsidP="00886709">
      <w:pPr>
        <w:rPr>
          <w:rFonts w:asciiTheme="minorHAnsi" w:hAnsiTheme="minorHAnsi" w:cstheme="minorHAnsi"/>
        </w:rPr>
      </w:pPr>
    </w:p>
    <w:p w14:paraId="527F5B6B" w14:textId="5E6B9D16" w:rsidR="00AA41CD" w:rsidRPr="000E76A4" w:rsidRDefault="002935E8" w:rsidP="00886709">
      <w:pPr>
        <w:rPr>
          <w:rFonts w:asciiTheme="minorHAnsi" w:hAnsiTheme="minorHAnsi" w:cstheme="minorHAnsi"/>
        </w:rPr>
      </w:pPr>
      <w:r w:rsidRPr="000E76A4">
        <w:rPr>
          <w:rFonts w:asciiTheme="minorHAnsi" w:hAnsiTheme="minorHAnsi" w:cstheme="minorHAnsi"/>
          <w:b/>
          <w:bCs/>
        </w:rPr>
        <w:t xml:space="preserve">Gateway Registration </w:t>
      </w:r>
      <w:r w:rsidR="00AA41CD" w:rsidRPr="000E76A4">
        <w:rPr>
          <w:rFonts w:asciiTheme="minorHAnsi" w:hAnsiTheme="minorHAnsi" w:cstheme="minorHAnsi"/>
          <w:b/>
          <w:bCs/>
        </w:rPr>
        <w:t>JSON</w:t>
      </w:r>
      <w:r w:rsidR="00D51B79" w:rsidRPr="000E76A4">
        <w:rPr>
          <w:rFonts w:asciiTheme="minorHAnsi" w:hAnsiTheme="minorHAnsi" w:cstheme="minorHAnsi"/>
          <w:b/>
          <w:bCs/>
        </w:rPr>
        <w:t xml:space="preserve"> (Cloud </w:t>
      </w:r>
      <w:r w:rsidR="005B75CA" w:rsidRPr="000E76A4">
        <w:rPr>
          <w:rFonts w:asciiTheme="minorHAnsi" w:hAnsiTheme="minorHAnsi" w:cstheme="minorHAnsi"/>
          <w:b/>
          <w:bCs/>
        </w:rPr>
        <w:t>to</w:t>
      </w:r>
      <w:r w:rsidR="00D51B79" w:rsidRPr="000E76A4">
        <w:rPr>
          <w:rFonts w:asciiTheme="minorHAnsi" w:hAnsiTheme="minorHAnsi" w:cstheme="minorHAnsi"/>
          <w:b/>
          <w:bCs/>
        </w:rPr>
        <w:t xml:space="preserve"> Gateway)</w:t>
      </w:r>
      <w:r w:rsidR="00AA41CD" w:rsidRPr="000E76A4">
        <w:rPr>
          <w:rFonts w:asciiTheme="minorHAnsi" w:hAnsiTheme="minorHAnsi" w:cstheme="minorHAnsi"/>
        </w:rPr>
        <w:t xml:space="preserve">: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5"/>
        <w:gridCol w:w="1699"/>
        <w:gridCol w:w="282"/>
        <w:gridCol w:w="1901"/>
        <w:gridCol w:w="2967"/>
        <w:gridCol w:w="2542"/>
      </w:tblGrid>
      <w:tr w:rsidR="006478F0" w:rsidRPr="000E76A4" w14:paraId="309D4934" w14:textId="7F1D8BCB" w:rsidTr="007D5AA3">
        <w:trPr>
          <w:jc w:val="center"/>
        </w:trPr>
        <w:tc>
          <w:tcPr>
            <w:tcW w:w="345" w:type="dxa"/>
          </w:tcPr>
          <w:p w14:paraId="14F7C986" w14:textId="0DD23DDB" w:rsidR="006478F0" w:rsidRPr="000E76A4" w:rsidRDefault="006478F0" w:rsidP="00543DA2">
            <w:pPr>
              <w:jc w:val="center"/>
              <w:rPr>
                <w:rFonts w:asciiTheme="minorHAnsi" w:hAnsiTheme="minorHAnsi" w:cstheme="minorHAnsi"/>
              </w:rPr>
            </w:pPr>
            <w:r w:rsidRPr="000E76A4">
              <w:rPr>
                <w:rFonts w:asciiTheme="minorHAnsi" w:hAnsiTheme="minorHAnsi" w:cstheme="minorHAnsi"/>
              </w:rPr>
              <w:t>{</w:t>
            </w:r>
          </w:p>
        </w:tc>
        <w:tc>
          <w:tcPr>
            <w:tcW w:w="1699" w:type="dxa"/>
          </w:tcPr>
          <w:p w14:paraId="00FACD29" w14:textId="77777777" w:rsidR="006478F0" w:rsidRPr="000E76A4" w:rsidRDefault="006478F0" w:rsidP="00543DA2">
            <w:pPr>
              <w:jc w:val="center"/>
              <w:rPr>
                <w:rFonts w:asciiTheme="minorHAnsi" w:hAnsiTheme="minorHAnsi" w:cstheme="minorHAnsi"/>
              </w:rPr>
            </w:pPr>
          </w:p>
        </w:tc>
        <w:tc>
          <w:tcPr>
            <w:tcW w:w="282" w:type="dxa"/>
          </w:tcPr>
          <w:p w14:paraId="3C48CF22" w14:textId="77777777" w:rsidR="006478F0" w:rsidRPr="000E76A4" w:rsidRDefault="006478F0" w:rsidP="005452CB">
            <w:pPr>
              <w:jc w:val="center"/>
              <w:rPr>
                <w:rFonts w:asciiTheme="minorHAnsi" w:hAnsiTheme="minorHAnsi" w:cstheme="minorHAnsi"/>
              </w:rPr>
            </w:pPr>
          </w:p>
        </w:tc>
        <w:tc>
          <w:tcPr>
            <w:tcW w:w="1901" w:type="dxa"/>
          </w:tcPr>
          <w:p w14:paraId="00CFCF46" w14:textId="66FABD9B" w:rsidR="006478F0" w:rsidRPr="000E76A4" w:rsidRDefault="006478F0" w:rsidP="00543DA2">
            <w:pPr>
              <w:jc w:val="center"/>
              <w:rPr>
                <w:rFonts w:asciiTheme="minorHAnsi" w:hAnsiTheme="minorHAnsi" w:cstheme="minorHAnsi"/>
              </w:rPr>
            </w:pPr>
          </w:p>
        </w:tc>
        <w:tc>
          <w:tcPr>
            <w:tcW w:w="2967" w:type="dxa"/>
          </w:tcPr>
          <w:p w14:paraId="732F5873" w14:textId="77777777" w:rsidR="006478F0" w:rsidRPr="000E76A4" w:rsidRDefault="006478F0" w:rsidP="00543DA2">
            <w:pPr>
              <w:jc w:val="center"/>
              <w:rPr>
                <w:rFonts w:asciiTheme="minorHAnsi" w:hAnsiTheme="minorHAnsi" w:cstheme="minorHAnsi"/>
              </w:rPr>
            </w:pPr>
          </w:p>
        </w:tc>
        <w:tc>
          <w:tcPr>
            <w:tcW w:w="2542" w:type="dxa"/>
          </w:tcPr>
          <w:p w14:paraId="2B88F6A4" w14:textId="5D852E91" w:rsidR="006478F0" w:rsidRPr="000E76A4" w:rsidRDefault="005B545C" w:rsidP="00543DA2">
            <w:pPr>
              <w:jc w:val="center"/>
              <w:rPr>
                <w:rFonts w:asciiTheme="minorHAnsi" w:hAnsiTheme="minorHAnsi" w:cstheme="minorHAnsi"/>
                <w:b/>
                <w:bCs/>
              </w:rPr>
            </w:pPr>
            <w:r w:rsidRPr="000E76A4">
              <w:rPr>
                <w:rFonts w:asciiTheme="minorHAnsi" w:hAnsiTheme="minorHAnsi" w:cstheme="minorHAnsi"/>
                <w:b/>
                <w:bCs/>
              </w:rPr>
              <w:t>Range</w:t>
            </w:r>
          </w:p>
        </w:tc>
      </w:tr>
      <w:tr w:rsidR="006478F0" w:rsidRPr="000E76A4" w14:paraId="73081B39" w14:textId="2277F3DF" w:rsidTr="007D5AA3">
        <w:trPr>
          <w:jc w:val="center"/>
        </w:trPr>
        <w:tc>
          <w:tcPr>
            <w:tcW w:w="345" w:type="dxa"/>
          </w:tcPr>
          <w:p w14:paraId="0A3CBE85" w14:textId="77777777" w:rsidR="006478F0" w:rsidRPr="000E76A4" w:rsidRDefault="006478F0" w:rsidP="00543DA2">
            <w:pPr>
              <w:jc w:val="center"/>
              <w:rPr>
                <w:rFonts w:asciiTheme="minorHAnsi" w:hAnsiTheme="minorHAnsi" w:cstheme="minorHAnsi"/>
              </w:rPr>
            </w:pPr>
          </w:p>
        </w:tc>
        <w:tc>
          <w:tcPr>
            <w:tcW w:w="1699" w:type="dxa"/>
          </w:tcPr>
          <w:p w14:paraId="5765AF6F" w14:textId="65A74241" w:rsidR="006478F0" w:rsidRPr="000E76A4" w:rsidRDefault="006478F0" w:rsidP="004E626C">
            <w:pPr>
              <w:rPr>
                <w:rFonts w:asciiTheme="minorHAnsi" w:hAnsiTheme="minorHAnsi" w:cstheme="minorHAnsi"/>
              </w:rPr>
            </w:pPr>
            <w:r w:rsidRPr="000E76A4">
              <w:rPr>
                <w:rFonts w:asciiTheme="minorHAnsi" w:hAnsiTheme="minorHAnsi" w:cstheme="minorHAnsi"/>
              </w:rPr>
              <w:t>“JsonPacketId”</w:t>
            </w:r>
          </w:p>
        </w:tc>
        <w:tc>
          <w:tcPr>
            <w:tcW w:w="282" w:type="dxa"/>
          </w:tcPr>
          <w:p w14:paraId="1A5AED48" w14:textId="4859D7FD" w:rsidR="006478F0" w:rsidRPr="000E76A4" w:rsidRDefault="006478F0" w:rsidP="005452CB">
            <w:pPr>
              <w:jc w:val="center"/>
              <w:rPr>
                <w:rFonts w:asciiTheme="minorHAnsi" w:hAnsiTheme="minorHAnsi" w:cstheme="minorHAnsi"/>
              </w:rPr>
            </w:pPr>
            <w:r w:rsidRPr="000E76A4">
              <w:rPr>
                <w:rFonts w:asciiTheme="minorHAnsi" w:hAnsiTheme="minorHAnsi" w:cstheme="minorHAnsi"/>
              </w:rPr>
              <w:t>:</w:t>
            </w:r>
          </w:p>
        </w:tc>
        <w:tc>
          <w:tcPr>
            <w:tcW w:w="1901" w:type="dxa"/>
          </w:tcPr>
          <w:p w14:paraId="07073F59" w14:textId="1D3BCE02" w:rsidR="006478F0" w:rsidRPr="000E76A4" w:rsidRDefault="006478F0" w:rsidP="004E626C">
            <w:pPr>
              <w:rPr>
                <w:rFonts w:asciiTheme="minorHAnsi" w:hAnsiTheme="minorHAnsi" w:cstheme="minorHAnsi"/>
              </w:rPr>
            </w:pPr>
            <w:r w:rsidRPr="000E76A4">
              <w:rPr>
                <w:rFonts w:asciiTheme="minorHAnsi" w:hAnsiTheme="minorHAnsi" w:cstheme="minorHAnsi"/>
              </w:rPr>
              <w:t>0</w:t>
            </w:r>
          </w:p>
        </w:tc>
        <w:tc>
          <w:tcPr>
            <w:tcW w:w="2967" w:type="dxa"/>
          </w:tcPr>
          <w:p w14:paraId="3CDDEA39" w14:textId="45F1DF01" w:rsidR="006478F0" w:rsidRPr="000E76A4" w:rsidRDefault="006478F0" w:rsidP="004E626C">
            <w:pPr>
              <w:pStyle w:val="ListBullet"/>
              <w:rPr>
                <w:rFonts w:asciiTheme="minorHAnsi" w:hAnsiTheme="minorHAnsi" w:cstheme="minorHAnsi"/>
              </w:rPr>
            </w:pPr>
            <w:r w:rsidRPr="000E76A4">
              <w:rPr>
                <w:rFonts w:asciiTheme="minorHAnsi" w:hAnsiTheme="minorHAnsi" w:cstheme="minorHAnsi"/>
              </w:rPr>
              <w:t>// (Number)</w:t>
            </w:r>
          </w:p>
        </w:tc>
        <w:tc>
          <w:tcPr>
            <w:tcW w:w="2542" w:type="dxa"/>
          </w:tcPr>
          <w:p w14:paraId="6ED371D9" w14:textId="77777777" w:rsidR="006478F0" w:rsidRPr="000E76A4" w:rsidRDefault="006478F0" w:rsidP="004E626C">
            <w:pPr>
              <w:pStyle w:val="ListBullet"/>
              <w:rPr>
                <w:rFonts w:asciiTheme="minorHAnsi" w:hAnsiTheme="minorHAnsi" w:cstheme="minorHAnsi"/>
              </w:rPr>
            </w:pPr>
          </w:p>
        </w:tc>
      </w:tr>
      <w:tr w:rsidR="006478F0" w:rsidRPr="000E76A4" w14:paraId="2F06431F" w14:textId="49D1705E" w:rsidTr="007D5AA3">
        <w:trPr>
          <w:jc w:val="center"/>
        </w:trPr>
        <w:tc>
          <w:tcPr>
            <w:tcW w:w="345" w:type="dxa"/>
          </w:tcPr>
          <w:p w14:paraId="63B902CE" w14:textId="77777777" w:rsidR="006478F0" w:rsidRPr="000E76A4" w:rsidRDefault="006478F0" w:rsidP="00543DA2">
            <w:pPr>
              <w:jc w:val="center"/>
              <w:rPr>
                <w:rFonts w:asciiTheme="minorHAnsi" w:hAnsiTheme="minorHAnsi" w:cstheme="minorHAnsi"/>
              </w:rPr>
            </w:pPr>
          </w:p>
        </w:tc>
        <w:tc>
          <w:tcPr>
            <w:tcW w:w="1699" w:type="dxa"/>
          </w:tcPr>
          <w:p w14:paraId="4BAD96F1" w14:textId="51C8796F" w:rsidR="006478F0" w:rsidRPr="000E76A4" w:rsidRDefault="006478F0" w:rsidP="004E626C">
            <w:pPr>
              <w:rPr>
                <w:rFonts w:asciiTheme="minorHAnsi" w:hAnsiTheme="minorHAnsi" w:cstheme="minorHAnsi"/>
              </w:rPr>
            </w:pPr>
            <w:r w:rsidRPr="000E76A4">
              <w:rPr>
                <w:rFonts w:asciiTheme="minorHAnsi" w:hAnsiTheme="minorHAnsi" w:cstheme="minorHAnsi"/>
              </w:rPr>
              <w:t>“MsgSeqNo”</w:t>
            </w:r>
          </w:p>
        </w:tc>
        <w:tc>
          <w:tcPr>
            <w:tcW w:w="282" w:type="dxa"/>
          </w:tcPr>
          <w:p w14:paraId="6AAF38CD" w14:textId="39BFD4DC" w:rsidR="006478F0" w:rsidRPr="000E76A4" w:rsidRDefault="006478F0" w:rsidP="005452CB">
            <w:pPr>
              <w:jc w:val="center"/>
              <w:rPr>
                <w:rFonts w:asciiTheme="minorHAnsi" w:hAnsiTheme="minorHAnsi" w:cstheme="minorHAnsi"/>
              </w:rPr>
            </w:pPr>
            <w:r w:rsidRPr="000E76A4">
              <w:rPr>
                <w:rFonts w:asciiTheme="minorHAnsi" w:hAnsiTheme="minorHAnsi" w:cstheme="minorHAnsi"/>
              </w:rPr>
              <w:t>:</w:t>
            </w:r>
          </w:p>
        </w:tc>
        <w:tc>
          <w:tcPr>
            <w:tcW w:w="1901" w:type="dxa"/>
          </w:tcPr>
          <w:p w14:paraId="5D8469ED" w14:textId="0662A625" w:rsidR="006478F0" w:rsidRPr="000E76A4" w:rsidRDefault="006478F0" w:rsidP="004E626C">
            <w:pPr>
              <w:rPr>
                <w:rFonts w:asciiTheme="minorHAnsi" w:hAnsiTheme="minorHAnsi" w:cstheme="minorHAnsi"/>
              </w:rPr>
            </w:pPr>
            <w:r w:rsidRPr="000E76A4">
              <w:rPr>
                <w:rFonts w:asciiTheme="minorHAnsi" w:hAnsiTheme="minorHAnsi" w:cstheme="minorHAnsi"/>
              </w:rPr>
              <w:t>1</w:t>
            </w:r>
            <w:r w:rsidR="00CA28CB" w:rsidRPr="000E76A4">
              <w:rPr>
                <w:rFonts w:asciiTheme="minorHAnsi" w:hAnsiTheme="minorHAnsi" w:cstheme="minorHAnsi"/>
              </w:rPr>
              <w:t>2</w:t>
            </w:r>
          </w:p>
        </w:tc>
        <w:tc>
          <w:tcPr>
            <w:tcW w:w="2967" w:type="dxa"/>
          </w:tcPr>
          <w:p w14:paraId="3BE082CA" w14:textId="2554365A" w:rsidR="006478F0" w:rsidRPr="000E76A4" w:rsidRDefault="006478F0" w:rsidP="004E626C">
            <w:pPr>
              <w:pStyle w:val="ListBullet"/>
              <w:rPr>
                <w:rFonts w:asciiTheme="minorHAnsi" w:hAnsiTheme="minorHAnsi" w:cstheme="minorHAnsi"/>
              </w:rPr>
            </w:pPr>
            <w:r w:rsidRPr="000E76A4">
              <w:rPr>
                <w:rFonts w:asciiTheme="minorHAnsi" w:hAnsiTheme="minorHAnsi" w:cstheme="minorHAnsi"/>
              </w:rPr>
              <w:t>// (Number)</w:t>
            </w:r>
          </w:p>
        </w:tc>
        <w:tc>
          <w:tcPr>
            <w:tcW w:w="2542" w:type="dxa"/>
          </w:tcPr>
          <w:p w14:paraId="02D0AE87" w14:textId="11DCD2D2" w:rsidR="006478F0" w:rsidRPr="000E76A4" w:rsidRDefault="006478F0" w:rsidP="005B545C">
            <w:pPr>
              <w:pStyle w:val="ListBullet"/>
              <w:jc w:val="center"/>
              <w:rPr>
                <w:rFonts w:asciiTheme="minorHAnsi" w:hAnsiTheme="minorHAnsi" w:cstheme="minorHAnsi"/>
              </w:rPr>
            </w:pPr>
            <w:r w:rsidRPr="000E76A4">
              <w:rPr>
                <w:rFonts w:asciiTheme="minorHAnsi" w:hAnsiTheme="minorHAnsi" w:cstheme="minorHAnsi"/>
              </w:rPr>
              <w:t>[0 - 65535]</w:t>
            </w:r>
          </w:p>
        </w:tc>
      </w:tr>
      <w:tr w:rsidR="006478F0" w:rsidRPr="000E76A4" w14:paraId="5C8634D9" w14:textId="1A99E1E2" w:rsidTr="007D5AA3">
        <w:trPr>
          <w:jc w:val="center"/>
        </w:trPr>
        <w:tc>
          <w:tcPr>
            <w:tcW w:w="345" w:type="dxa"/>
          </w:tcPr>
          <w:p w14:paraId="1FB32C0D" w14:textId="77777777" w:rsidR="006478F0" w:rsidRPr="000E76A4" w:rsidRDefault="006478F0" w:rsidP="00543DA2">
            <w:pPr>
              <w:jc w:val="center"/>
              <w:rPr>
                <w:rFonts w:asciiTheme="minorHAnsi" w:hAnsiTheme="minorHAnsi" w:cstheme="minorHAnsi"/>
              </w:rPr>
            </w:pPr>
          </w:p>
        </w:tc>
        <w:tc>
          <w:tcPr>
            <w:tcW w:w="1699" w:type="dxa"/>
          </w:tcPr>
          <w:p w14:paraId="37ADC2CB" w14:textId="58B3843D" w:rsidR="006478F0" w:rsidRPr="000E76A4" w:rsidRDefault="006478F0" w:rsidP="004E626C">
            <w:pPr>
              <w:rPr>
                <w:rFonts w:asciiTheme="minorHAnsi" w:hAnsiTheme="minorHAnsi" w:cstheme="minorHAnsi"/>
              </w:rPr>
            </w:pPr>
            <w:r w:rsidRPr="000E76A4">
              <w:rPr>
                <w:rFonts w:asciiTheme="minorHAnsi" w:hAnsiTheme="minorHAnsi" w:cstheme="minorHAnsi"/>
              </w:rPr>
              <w:t>“GwySerNo”</w:t>
            </w:r>
          </w:p>
        </w:tc>
        <w:tc>
          <w:tcPr>
            <w:tcW w:w="282" w:type="dxa"/>
          </w:tcPr>
          <w:p w14:paraId="2016B7F2" w14:textId="28E5B0CF" w:rsidR="006478F0" w:rsidRPr="000E76A4" w:rsidRDefault="006478F0" w:rsidP="005452CB">
            <w:pPr>
              <w:jc w:val="center"/>
              <w:rPr>
                <w:rFonts w:asciiTheme="minorHAnsi" w:hAnsiTheme="minorHAnsi" w:cstheme="minorHAnsi"/>
              </w:rPr>
            </w:pPr>
            <w:r w:rsidRPr="000E76A4">
              <w:rPr>
                <w:rFonts w:asciiTheme="minorHAnsi" w:hAnsiTheme="minorHAnsi" w:cstheme="minorHAnsi"/>
              </w:rPr>
              <w:t>:</w:t>
            </w:r>
          </w:p>
        </w:tc>
        <w:tc>
          <w:tcPr>
            <w:tcW w:w="1901" w:type="dxa"/>
          </w:tcPr>
          <w:p w14:paraId="229B7C5B" w14:textId="50403C71" w:rsidR="006478F0" w:rsidRPr="000E76A4" w:rsidRDefault="006478F0" w:rsidP="004E626C">
            <w:pPr>
              <w:rPr>
                <w:rFonts w:asciiTheme="minorHAnsi" w:hAnsiTheme="minorHAnsi" w:cstheme="minorHAnsi"/>
              </w:rPr>
            </w:pPr>
            <w:r w:rsidRPr="000E76A4">
              <w:rPr>
                <w:rFonts w:asciiTheme="minorHAnsi" w:hAnsiTheme="minorHAnsi" w:cstheme="minorHAnsi"/>
              </w:rPr>
              <w:t>“GWY00001”</w:t>
            </w:r>
          </w:p>
        </w:tc>
        <w:tc>
          <w:tcPr>
            <w:tcW w:w="2967" w:type="dxa"/>
          </w:tcPr>
          <w:p w14:paraId="41FE86CD" w14:textId="49174E4A" w:rsidR="006478F0" w:rsidRPr="000E76A4" w:rsidRDefault="006478F0" w:rsidP="004E626C">
            <w:pPr>
              <w:pStyle w:val="ListBullet"/>
              <w:rPr>
                <w:rFonts w:asciiTheme="minorHAnsi" w:hAnsiTheme="minorHAnsi" w:cstheme="minorHAnsi"/>
              </w:rPr>
            </w:pPr>
            <w:r w:rsidRPr="000E76A4">
              <w:rPr>
                <w:rFonts w:asciiTheme="minorHAnsi" w:hAnsiTheme="minorHAnsi" w:cstheme="minorHAnsi"/>
              </w:rPr>
              <w:t>// (String)</w:t>
            </w:r>
          </w:p>
        </w:tc>
        <w:tc>
          <w:tcPr>
            <w:tcW w:w="2542" w:type="dxa"/>
          </w:tcPr>
          <w:p w14:paraId="1C7B6535" w14:textId="4E8C1EC7" w:rsidR="006478F0" w:rsidRPr="000E76A4" w:rsidRDefault="006478F0" w:rsidP="005B545C">
            <w:pPr>
              <w:pStyle w:val="ListBullet"/>
              <w:jc w:val="center"/>
              <w:rPr>
                <w:rFonts w:asciiTheme="minorHAnsi" w:hAnsiTheme="minorHAnsi" w:cstheme="minorHAnsi"/>
              </w:rPr>
            </w:pPr>
            <w:r w:rsidRPr="000E76A4">
              <w:rPr>
                <w:rFonts w:asciiTheme="minorHAnsi" w:hAnsiTheme="minorHAnsi" w:cstheme="minorHAnsi"/>
              </w:rPr>
              <w:t>[00001 - 99999]</w:t>
            </w:r>
          </w:p>
        </w:tc>
      </w:tr>
      <w:tr w:rsidR="006478F0" w:rsidRPr="000E76A4" w14:paraId="6469D87A" w14:textId="51FC01BA" w:rsidTr="007D5AA3">
        <w:trPr>
          <w:jc w:val="center"/>
        </w:trPr>
        <w:tc>
          <w:tcPr>
            <w:tcW w:w="345" w:type="dxa"/>
          </w:tcPr>
          <w:p w14:paraId="74F7F844" w14:textId="77777777" w:rsidR="006478F0" w:rsidRPr="000E76A4" w:rsidRDefault="006478F0" w:rsidP="00543DA2">
            <w:pPr>
              <w:jc w:val="center"/>
              <w:rPr>
                <w:rFonts w:asciiTheme="minorHAnsi" w:hAnsiTheme="minorHAnsi" w:cstheme="minorHAnsi"/>
              </w:rPr>
            </w:pPr>
          </w:p>
        </w:tc>
        <w:tc>
          <w:tcPr>
            <w:tcW w:w="1699" w:type="dxa"/>
          </w:tcPr>
          <w:p w14:paraId="67FC44A2" w14:textId="380AC329" w:rsidR="006478F0" w:rsidRPr="000E76A4" w:rsidRDefault="006478F0" w:rsidP="004E626C">
            <w:pPr>
              <w:rPr>
                <w:rFonts w:asciiTheme="minorHAnsi" w:hAnsiTheme="minorHAnsi" w:cstheme="minorHAnsi"/>
              </w:rPr>
            </w:pPr>
            <w:r w:rsidRPr="000E76A4">
              <w:rPr>
                <w:rFonts w:asciiTheme="minorHAnsi" w:hAnsiTheme="minorHAnsi" w:cstheme="minorHAnsi"/>
              </w:rPr>
              <w:t>“Location”</w:t>
            </w:r>
          </w:p>
        </w:tc>
        <w:tc>
          <w:tcPr>
            <w:tcW w:w="282" w:type="dxa"/>
          </w:tcPr>
          <w:p w14:paraId="53E1E579" w14:textId="0FEDC46E" w:rsidR="006478F0" w:rsidRPr="000E76A4" w:rsidRDefault="006478F0" w:rsidP="005452CB">
            <w:pPr>
              <w:jc w:val="center"/>
              <w:rPr>
                <w:rFonts w:asciiTheme="minorHAnsi" w:hAnsiTheme="minorHAnsi" w:cstheme="minorHAnsi"/>
              </w:rPr>
            </w:pPr>
            <w:r w:rsidRPr="000E76A4">
              <w:rPr>
                <w:rFonts w:asciiTheme="minorHAnsi" w:hAnsiTheme="minorHAnsi" w:cstheme="minorHAnsi"/>
              </w:rPr>
              <w:t>:</w:t>
            </w:r>
          </w:p>
        </w:tc>
        <w:tc>
          <w:tcPr>
            <w:tcW w:w="1901" w:type="dxa"/>
          </w:tcPr>
          <w:p w14:paraId="1C2D3F02" w14:textId="4F4B2088" w:rsidR="006478F0" w:rsidRPr="000E76A4" w:rsidRDefault="006478F0" w:rsidP="004E626C">
            <w:pPr>
              <w:rPr>
                <w:rFonts w:asciiTheme="minorHAnsi" w:hAnsiTheme="minorHAnsi" w:cstheme="minorHAnsi"/>
              </w:rPr>
            </w:pPr>
            <w:r w:rsidRPr="000E76A4">
              <w:rPr>
                <w:rFonts w:asciiTheme="minorHAnsi" w:hAnsiTheme="minorHAnsi" w:cstheme="minorHAnsi"/>
              </w:rPr>
              <w:t>“</w:t>
            </w:r>
            <w:r w:rsidR="00507513" w:rsidRPr="000E76A4">
              <w:rPr>
                <w:rFonts w:asciiTheme="minorHAnsi" w:hAnsiTheme="minorHAnsi" w:cstheme="minorHAnsi"/>
              </w:rPr>
              <w:t>1</w:t>
            </w:r>
            <w:r w:rsidR="00507513" w:rsidRPr="000E76A4">
              <w:rPr>
                <w:rFonts w:asciiTheme="minorHAnsi" w:hAnsiTheme="minorHAnsi" w:cstheme="minorHAnsi"/>
                <w:vertAlign w:val="superscript"/>
              </w:rPr>
              <w:t>st</w:t>
            </w:r>
            <w:r w:rsidR="00507513" w:rsidRPr="000E76A4">
              <w:rPr>
                <w:rFonts w:asciiTheme="minorHAnsi" w:hAnsiTheme="minorHAnsi" w:cstheme="minorHAnsi"/>
              </w:rPr>
              <w:t xml:space="preserve"> Floor</w:t>
            </w:r>
            <w:r w:rsidRPr="000E76A4">
              <w:rPr>
                <w:rFonts w:asciiTheme="minorHAnsi" w:hAnsiTheme="minorHAnsi" w:cstheme="minorHAnsi"/>
              </w:rPr>
              <w:t>”</w:t>
            </w:r>
          </w:p>
        </w:tc>
        <w:tc>
          <w:tcPr>
            <w:tcW w:w="2967" w:type="dxa"/>
          </w:tcPr>
          <w:p w14:paraId="0ED6E05C" w14:textId="16494048" w:rsidR="006478F0" w:rsidRPr="000E76A4" w:rsidRDefault="006478F0" w:rsidP="004E626C">
            <w:pPr>
              <w:pStyle w:val="ListBullet"/>
              <w:rPr>
                <w:rFonts w:asciiTheme="minorHAnsi" w:hAnsiTheme="minorHAnsi" w:cstheme="minorHAnsi"/>
              </w:rPr>
            </w:pPr>
            <w:r w:rsidRPr="000E76A4">
              <w:rPr>
                <w:rFonts w:asciiTheme="minorHAnsi" w:hAnsiTheme="minorHAnsi" w:cstheme="minorHAnsi"/>
              </w:rPr>
              <w:t>// (String)</w:t>
            </w:r>
          </w:p>
        </w:tc>
        <w:tc>
          <w:tcPr>
            <w:tcW w:w="2542" w:type="dxa"/>
          </w:tcPr>
          <w:p w14:paraId="4BDB12F6" w14:textId="4CA989B3" w:rsidR="006478F0" w:rsidRPr="000E76A4" w:rsidRDefault="00C12732" w:rsidP="005B545C">
            <w:pPr>
              <w:pStyle w:val="ListBullet"/>
              <w:jc w:val="center"/>
              <w:rPr>
                <w:rFonts w:asciiTheme="minorHAnsi" w:hAnsiTheme="minorHAnsi" w:cstheme="minorHAnsi"/>
              </w:rPr>
            </w:pPr>
            <w:r w:rsidRPr="000E76A4">
              <w:rPr>
                <w:rFonts w:asciiTheme="minorHAnsi" w:hAnsiTheme="minorHAnsi" w:cstheme="minorHAnsi"/>
              </w:rPr>
              <w:t>[30</w:t>
            </w:r>
            <w:r w:rsidR="006478F0" w:rsidRPr="000E76A4">
              <w:rPr>
                <w:rFonts w:asciiTheme="minorHAnsi" w:hAnsiTheme="minorHAnsi" w:cstheme="minorHAnsi"/>
              </w:rPr>
              <w:t xml:space="preserve"> chars long]</w:t>
            </w:r>
          </w:p>
        </w:tc>
      </w:tr>
      <w:tr w:rsidR="006478F0" w:rsidRPr="000E76A4" w14:paraId="241FE923" w14:textId="47CB4A53" w:rsidTr="007D5AA3">
        <w:trPr>
          <w:jc w:val="center"/>
        </w:trPr>
        <w:tc>
          <w:tcPr>
            <w:tcW w:w="345" w:type="dxa"/>
          </w:tcPr>
          <w:p w14:paraId="5FDED849" w14:textId="1D32B0E3" w:rsidR="006478F0" w:rsidRPr="000E76A4" w:rsidRDefault="006478F0" w:rsidP="00543DA2">
            <w:pPr>
              <w:jc w:val="center"/>
              <w:rPr>
                <w:rFonts w:asciiTheme="minorHAnsi" w:hAnsiTheme="minorHAnsi" w:cstheme="minorHAnsi"/>
              </w:rPr>
            </w:pPr>
            <w:r w:rsidRPr="000E76A4">
              <w:rPr>
                <w:rFonts w:asciiTheme="minorHAnsi" w:hAnsiTheme="minorHAnsi" w:cstheme="minorHAnsi"/>
              </w:rPr>
              <w:t>}</w:t>
            </w:r>
          </w:p>
        </w:tc>
        <w:tc>
          <w:tcPr>
            <w:tcW w:w="1699" w:type="dxa"/>
          </w:tcPr>
          <w:p w14:paraId="031C5AF0" w14:textId="77777777" w:rsidR="008A0687" w:rsidRPr="000E76A4" w:rsidRDefault="008A0687" w:rsidP="004E626C">
            <w:pPr>
              <w:rPr>
                <w:rFonts w:asciiTheme="minorHAnsi" w:hAnsiTheme="minorHAnsi" w:cstheme="minorHAnsi"/>
              </w:rPr>
            </w:pPr>
          </w:p>
        </w:tc>
        <w:tc>
          <w:tcPr>
            <w:tcW w:w="282" w:type="dxa"/>
          </w:tcPr>
          <w:p w14:paraId="71D96AAC" w14:textId="77777777" w:rsidR="006478F0" w:rsidRPr="000E76A4" w:rsidRDefault="006478F0" w:rsidP="005452CB">
            <w:pPr>
              <w:jc w:val="center"/>
              <w:rPr>
                <w:rFonts w:asciiTheme="minorHAnsi" w:hAnsiTheme="minorHAnsi" w:cstheme="minorHAnsi"/>
              </w:rPr>
            </w:pPr>
          </w:p>
        </w:tc>
        <w:tc>
          <w:tcPr>
            <w:tcW w:w="1901" w:type="dxa"/>
          </w:tcPr>
          <w:p w14:paraId="3CDE3F40" w14:textId="77777777" w:rsidR="006478F0" w:rsidRPr="000E76A4" w:rsidRDefault="006478F0" w:rsidP="004E626C">
            <w:pPr>
              <w:rPr>
                <w:rFonts w:asciiTheme="minorHAnsi" w:hAnsiTheme="minorHAnsi" w:cstheme="minorHAnsi"/>
              </w:rPr>
            </w:pPr>
          </w:p>
        </w:tc>
        <w:tc>
          <w:tcPr>
            <w:tcW w:w="2967" w:type="dxa"/>
          </w:tcPr>
          <w:p w14:paraId="352D40E9" w14:textId="77777777" w:rsidR="006478F0" w:rsidRPr="000E76A4" w:rsidRDefault="006478F0" w:rsidP="004E626C">
            <w:pPr>
              <w:pStyle w:val="ListBullet"/>
              <w:rPr>
                <w:rFonts w:asciiTheme="minorHAnsi" w:hAnsiTheme="minorHAnsi" w:cstheme="minorHAnsi"/>
              </w:rPr>
            </w:pPr>
          </w:p>
        </w:tc>
        <w:tc>
          <w:tcPr>
            <w:tcW w:w="2542" w:type="dxa"/>
          </w:tcPr>
          <w:p w14:paraId="5CEF2672" w14:textId="77777777" w:rsidR="006478F0" w:rsidRPr="000E76A4" w:rsidRDefault="006478F0" w:rsidP="004E626C">
            <w:pPr>
              <w:pStyle w:val="ListBullet"/>
              <w:rPr>
                <w:rFonts w:asciiTheme="minorHAnsi" w:hAnsiTheme="minorHAnsi" w:cstheme="minorHAnsi"/>
              </w:rPr>
            </w:pPr>
          </w:p>
        </w:tc>
      </w:tr>
    </w:tbl>
    <w:p w14:paraId="0D2AAAE5" w14:textId="77777777" w:rsidR="008A0687" w:rsidRPr="000E76A4" w:rsidRDefault="008A0687" w:rsidP="008A0687">
      <w:pPr>
        <w:rPr>
          <w:rFonts w:asciiTheme="minorHAnsi" w:hAnsiTheme="minorHAnsi" w:cstheme="minorHAnsi"/>
          <w:b/>
          <w:bCs/>
        </w:rPr>
      </w:pPr>
    </w:p>
    <w:p w14:paraId="7B247D6A" w14:textId="15104E26" w:rsidR="008A0687" w:rsidRPr="000E76A4" w:rsidRDefault="008A0687" w:rsidP="008A0687">
      <w:pPr>
        <w:rPr>
          <w:rFonts w:asciiTheme="minorHAnsi" w:hAnsiTheme="minorHAnsi" w:cstheme="minorHAnsi"/>
          <w:b/>
          <w:bCs/>
        </w:rPr>
      </w:pPr>
      <w:r w:rsidRPr="000E76A4">
        <w:rPr>
          <w:rFonts w:asciiTheme="minorHAnsi" w:hAnsiTheme="minorHAnsi" w:cstheme="minorHAnsi"/>
          <w:b/>
          <w:bCs/>
        </w:rPr>
        <w:t xml:space="preserve">Process flow diagram: </w:t>
      </w:r>
    </w:p>
    <w:p w14:paraId="11FA5803" w14:textId="77777777" w:rsidR="00A91B56" w:rsidRPr="000E76A4" w:rsidRDefault="00A91B56" w:rsidP="008A0687">
      <w:pPr>
        <w:rPr>
          <w:rFonts w:asciiTheme="minorHAnsi" w:hAnsiTheme="minorHAnsi" w:cstheme="minorHAnsi"/>
          <w:b/>
          <w:bCs/>
        </w:rPr>
      </w:pPr>
    </w:p>
    <w:p w14:paraId="15ABDD0E" w14:textId="77777777" w:rsidR="00CD715F" w:rsidRPr="000E76A4" w:rsidRDefault="00A91B56" w:rsidP="00CD715F">
      <w:pPr>
        <w:keepNext/>
        <w:rPr>
          <w:rFonts w:asciiTheme="minorHAnsi" w:hAnsiTheme="minorHAnsi" w:cstheme="minorHAnsi"/>
        </w:rPr>
      </w:pPr>
      <w:r w:rsidRPr="000E76A4">
        <w:rPr>
          <w:rFonts w:asciiTheme="minorHAnsi" w:hAnsiTheme="minorHAnsi" w:cstheme="minorHAnsi"/>
          <w:b/>
          <w:bCs/>
          <w:noProof/>
        </w:rPr>
        <w:drawing>
          <wp:inline distT="0" distB="0" distL="0" distR="0" wp14:anchorId="1FDD2FB3" wp14:editId="3014543A">
            <wp:extent cx="6188710" cy="3356610"/>
            <wp:effectExtent l="0" t="0" r="2540" b="0"/>
            <wp:docPr id="162695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95138" name=""/>
                    <pic:cNvPicPr/>
                  </pic:nvPicPr>
                  <pic:blipFill>
                    <a:blip r:embed="rId10"/>
                    <a:stretch>
                      <a:fillRect/>
                    </a:stretch>
                  </pic:blipFill>
                  <pic:spPr>
                    <a:xfrm>
                      <a:off x="0" y="0"/>
                      <a:ext cx="6188710" cy="3356610"/>
                    </a:xfrm>
                    <a:prstGeom prst="rect">
                      <a:avLst/>
                    </a:prstGeom>
                  </pic:spPr>
                </pic:pic>
              </a:graphicData>
            </a:graphic>
          </wp:inline>
        </w:drawing>
      </w:r>
    </w:p>
    <w:p w14:paraId="155B4DBD" w14:textId="77777777" w:rsidR="009F080B" w:rsidRPr="000E76A4" w:rsidRDefault="009F080B" w:rsidP="00CD715F">
      <w:pPr>
        <w:keepNext/>
        <w:rPr>
          <w:rFonts w:asciiTheme="minorHAnsi" w:hAnsiTheme="minorHAnsi" w:cstheme="minorHAnsi"/>
        </w:rPr>
      </w:pPr>
    </w:p>
    <w:p w14:paraId="37AE87DE" w14:textId="5E201C69" w:rsidR="00EC49DF" w:rsidRPr="000E76A4" w:rsidRDefault="00CD715F" w:rsidP="00CD715F">
      <w:pPr>
        <w:pStyle w:val="Caption"/>
        <w:jc w:val="center"/>
        <w:rPr>
          <w:rFonts w:asciiTheme="minorHAnsi" w:hAnsiTheme="minorHAnsi" w:cstheme="minorHAnsi"/>
          <w:b w:val="0"/>
          <w:bCs w:val="0"/>
          <w:sz w:val="24"/>
          <w:szCs w:val="24"/>
        </w:rPr>
      </w:pPr>
      <w:bookmarkStart w:id="195" w:name="_Toc162879041"/>
      <w:bookmarkStart w:id="196" w:name="_Toc163739527"/>
      <w:bookmarkStart w:id="197" w:name="_Toc169603715"/>
      <w:bookmarkStart w:id="198" w:name="_Toc169605263"/>
      <w:bookmarkStart w:id="199" w:name="_Toc169613251"/>
      <w:bookmarkStart w:id="200" w:name="_Toc169800463"/>
      <w:bookmarkStart w:id="201" w:name="_Toc169864242"/>
      <w:bookmarkStart w:id="202" w:name="_Toc169879553"/>
      <w:r w:rsidRPr="000E76A4">
        <w:rPr>
          <w:rFonts w:asciiTheme="minorHAnsi" w:hAnsiTheme="minorHAnsi" w:cstheme="minorHAnsi"/>
          <w:sz w:val="24"/>
          <w:szCs w:val="24"/>
        </w:rPr>
        <w:t xml:space="preserve">Figure </w:t>
      </w:r>
      <w:r w:rsidR="002E2406" w:rsidRPr="000E76A4">
        <w:rPr>
          <w:rFonts w:asciiTheme="minorHAnsi" w:hAnsiTheme="minorHAnsi" w:cstheme="minorHAnsi"/>
          <w:sz w:val="24"/>
          <w:szCs w:val="24"/>
        </w:rPr>
        <w:fldChar w:fldCharType="begin"/>
      </w:r>
      <w:r w:rsidR="002E2406" w:rsidRPr="000E76A4">
        <w:rPr>
          <w:rFonts w:asciiTheme="minorHAnsi" w:hAnsiTheme="minorHAnsi" w:cstheme="minorHAnsi"/>
          <w:sz w:val="24"/>
          <w:szCs w:val="24"/>
        </w:rPr>
        <w:instrText xml:space="preserve"> STYLEREF 1 \s </w:instrText>
      </w:r>
      <w:r w:rsidR="002E2406" w:rsidRPr="000E76A4">
        <w:rPr>
          <w:rFonts w:asciiTheme="minorHAnsi" w:hAnsiTheme="minorHAnsi" w:cstheme="minorHAnsi"/>
          <w:sz w:val="24"/>
          <w:szCs w:val="24"/>
        </w:rPr>
        <w:fldChar w:fldCharType="separate"/>
      </w:r>
      <w:r w:rsidR="007F009D" w:rsidRPr="000E76A4">
        <w:rPr>
          <w:rFonts w:asciiTheme="minorHAnsi" w:hAnsiTheme="minorHAnsi" w:cstheme="minorHAnsi"/>
          <w:noProof/>
          <w:sz w:val="24"/>
          <w:szCs w:val="24"/>
        </w:rPr>
        <w:t>10</w:t>
      </w:r>
      <w:r w:rsidR="002E2406" w:rsidRPr="000E76A4">
        <w:rPr>
          <w:rFonts w:asciiTheme="minorHAnsi" w:hAnsiTheme="minorHAnsi" w:cstheme="minorHAnsi"/>
          <w:sz w:val="24"/>
          <w:szCs w:val="24"/>
        </w:rPr>
        <w:fldChar w:fldCharType="end"/>
      </w:r>
      <w:r w:rsidR="002E2406" w:rsidRPr="000E76A4">
        <w:rPr>
          <w:rFonts w:asciiTheme="minorHAnsi" w:hAnsiTheme="minorHAnsi" w:cstheme="minorHAnsi"/>
          <w:sz w:val="24"/>
          <w:szCs w:val="24"/>
        </w:rPr>
        <w:t>.</w:t>
      </w:r>
      <w:r w:rsidR="002E2406" w:rsidRPr="000E76A4">
        <w:rPr>
          <w:rFonts w:asciiTheme="minorHAnsi" w:hAnsiTheme="minorHAnsi" w:cstheme="minorHAnsi"/>
          <w:sz w:val="24"/>
          <w:szCs w:val="24"/>
        </w:rPr>
        <w:fldChar w:fldCharType="begin"/>
      </w:r>
      <w:r w:rsidR="002E2406" w:rsidRPr="000E76A4">
        <w:rPr>
          <w:rFonts w:asciiTheme="minorHAnsi" w:hAnsiTheme="minorHAnsi" w:cstheme="minorHAnsi"/>
          <w:sz w:val="24"/>
          <w:szCs w:val="24"/>
        </w:rPr>
        <w:instrText xml:space="preserve"> SEQ Figure \* ARABIC \s 1 </w:instrText>
      </w:r>
      <w:r w:rsidR="002E2406" w:rsidRPr="000E76A4">
        <w:rPr>
          <w:rFonts w:asciiTheme="minorHAnsi" w:hAnsiTheme="minorHAnsi" w:cstheme="minorHAnsi"/>
          <w:sz w:val="24"/>
          <w:szCs w:val="24"/>
        </w:rPr>
        <w:fldChar w:fldCharType="separate"/>
      </w:r>
      <w:r w:rsidR="007F009D" w:rsidRPr="000E76A4">
        <w:rPr>
          <w:rFonts w:asciiTheme="minorHAnsi" w:hAnsiTheme="minorHAnsi" w:cstheme="minorHAnsi"/>
          <w:noProof/>
          <w:sz w:val="24"/>
          <w:szCs w:val="24"/>
        </w:rPr>
        <w:t>1</w:t>
      </w:r>
      <w:r w:rsidR="002E2406" w:rsidRPr="000E76A4">
        <w:rPr>
          <w:rFonts w:asciiTheme="minorHAnsi" w:hAnsiTheme="minorHAnsi" w:cstheme="minorHAnsi"/>
          <w:sz w:val="24"/>
          <w:szCs w:val="24"/>
        </w:rPr>
        <w:fldChar w:fldCharType="end"/>
      </w:r>
      <w:r w:rsidRPr="000E76A4">
        <w:rPr>
          <w:rFonts w:asciiTheme="minorHAnsi" w:hAnsiTheme="minorHAnsi" w:cstheme="minorHAnsi"/>
          <w:sz w:val="24"/>
          <w:szCs w:val="24"/>
        </w:rPr>
        <w:t xml:space="preserve"> Gateway Registration process flow</w:t>
      </w:r>
      <w:bookmarkEnd w:id="195"/>
      <w:bookmarkEnd w:id="196"/>
      <w:bookmarkEnd w:id="197"/>
      <w:bookmarkEnd w:id="198"/>
      <w:bookmarkEnd w:id="199"/>
      <w:bookmarkEnd w:id="200"/>
      <w:bookmarkEnd w:id="201"/>
      <w:bookmarkEnd w:id="202"/>
    </w:p>
    <w:p w14:paraId="1855C2A8" w14:textId="77777777" w:rsidR="00437977" w:rsidRPr="000E76A4" w:rsidRDefault="00437977" w:rsidP="008A0687">
      <w:pPr>
        <w:rPr>
          <w:rFonts w:asciiTheme="minorHAnsi" w:hAnsiTheme="minorHAnsi" w:cstheme="minorHAnsi"/>
          <w:b/>
          <w:bCs/>
        </w:rPr>
      </w:pPr>
    </w:p>
    <w:p w14:paraId="2B09EE83" w14:textId="77777777" w:rsidR="00437977" w:rsidRPr="000E76A4" w:rsidRDefault="00437977" w:rsidP="008A0687">
      <w:pPr>
        <w:rPr>
          <w:rFonts w:asciiTheme="minorHAnsi" w:hAnsiTheme="minorHAnsi" w:cstheme="minorHAnsi"/>
          <w:b/>
          <w:bCs/>
        </w:rPr>
      </w:pPr>
    </w:p>
    <w:p w14:paraId="4CA904C2" w14:textId="77777777" w:rsidR="00437977" w:rsidRPr="000E76A4" w:rsidRDefault="00437977" w:rsidP="008A0687">
      <w:pPr>
        <w:rPr>
          <w:rFonts w:asciiTheme="minorHAnsi" w:hAnsiTheme="minorHAnsi" w:cstheme="minorHAnsi"/>
          <w:b/>
          <w:bCs/>
        </w:rPr>
      </w:pPr>
    </w:p>
    <w:p w14:paraId="3E66D54F" w14:textId="77777777" w:rsidR="000C7714" w:rsidRPr="000E76A4" w:rsidRDefault="000C7714" w:rsidP="008A0687">
      <w:pPr>
        <w:rPr>
          <w:rFonts w:asciiTheme="minorHAnsi" w:hAnsiTheme="minorHAnsi" w:cstheme="minorHAnsi"/>
          <w:b/>
          <w:bCs/>
        </w:rPr>
      </w:pPr>
    </w:p>
    <w:p w14:paraId="1010C8E9" w14:textId="77777777" w:rsidR="000C7714" w:rsidRPr="000E76A4" w:rsidRDefault="000C7714" w:rsidP="008A0687">
      <w:pPr>
        <w:rPr>
          <w:rFonts w:asciiTheme="minorHAnsi" w:hAnsiTheme="minorHAnsi" w:cstheme="minorHAnsi"/>
          <w:b/>
          <w:bCs/>
        </w:rPr>
      </w:pPr>
    </w:p>
    <w:p w14:paraId="1F3AA3EC" w14:textId="69BE2609" w:rsidR="00F838EE" w:rsidRPr="000E76A4" w:rsidRDefault="00F838EE" w:rsidP="00CE3BC7">
      <w:pPr>
        <w:pStyle w:val="Heading2"/>
        <w:ind w:hanging="860"/>
        <w:rPr>
          <w:rFonts w:asciiTheme="minorHAnsi" w:hAnsiTheme="minorHAnsi" w:cstheme="minorHAnsi"/>
        </w:rPr>
      </w:pPr>
      <w:bookmarkStart w:id="203" w:name="_Toc162878797"/>
      <w:bookmarkStart w:id="204" w:name="_Toc173250415"/>
      <w:r w:rsidRPr="000E76A4">
        <w:rPr>
          <w:rFonts w:asciiTheme="minorHAnsi" w:hAnsiTheme="minorHAnsi" w:cstheme="minorHAnsi"/>
        </w:rPr>
        <w:lastRenderedPageBreak/>
        <w:t>Gateway Regis</w:t>
      </w:r>
      <w:r w:rsidR="00A013B6" w:rsidRPr="000E76A4">
        <w:rPr>
          <w:rFonts w:asciiTheme="minorHAnsi" w:hAnsiTheme="minorHAnsi" w:cstheme="minorHAnsi"/>
        </w:rPr>
        <w:t>t</w:t>
      </w:r>
      <w:r w:rsidRPr="000E76A4">
        <w:rPr>
          <w:rFonts w:asciiTheme="minorHAnsi" w:hAnsiTheme="minorHAnsi" w:cstheme="minorHAnsi"/>
        </w:rPr>
        <w:t xml:space="preserve">ration </w:t>
      </w:r>
      <w:r w:rsidR="00CC7680" w:rsidRPr="000E76A4">
        <w:rPr>
          <w:rFonts w:asciiTheme="minorHAnsi" w:hAnsiTheme="minorHAnsi" w:cstheme="minorHAnsi"/>
        </w:rPr>
        <w:t>ACK</w:t>
      </w:r>
      <w:bookmarkEnd w:id="203"/>
      <w:bookmarkEnd w:id="204"/>
    </w:p>
    <w:p w14:paraId="72A7140C" w14:textId="76C1FCA8" w:rsidR="00F838EE" w:rsidRPr="000E76A4" w:rsidRDefault="006330E7" w:rsidP="003160C3">
      <w:pPr>
        <w:jc w:val="both"/>
        <w:rPr>
          <w:rFonts w:asciiTheme="minorHAnsi" w:hAnsiTheme="minorHAnsi" w:cstheme="minorHAnsi"/>
        </w:rPr>
      </w:pPr>
      <w:r w:rsidRPr="000E76A4">
        <w:rPr>
          <w:rFonts w:asciiTheme="minorHAnsi" w:hAnsiTheme="minorHAnsi" w:cstheme="minorHAnsi"/>
          <w:b/>
          <w:bCs/>
        </w:rPr>
        <w:t>Description</w:t>
      </w:r>
      <w:r w:rsidR="00F838EE" w:rsidRPr="000E76A4">
        <w:rPr>
          <w:rFonts w:asciiTheme="minorHAnsi" w:hAnsiTheme="minorHAnsi" w:cstheme="minorHAnsi"/>
        </w:rPr>
        <w:t>: This</w:t>
      </w:r>
      <w:r w:rsidR="00D52E3E" w:rsidRPr="000E76A4">
        <w:rPr>
          <w:rFonts w:asciiTheme="minorHAnsi" w:hAnsiTheme="minorHAnsi" w:cstheme="minorHAnsi"/>
        </w:rPr>
        <w:t xml:space="preserve"> </w:t>
      </w:r>
      <w:r w:rsidR="009C0281" w:rsidRPr="000E76A4">
        <w:rPr>
          <w:rFonts w:asciiTheme="minorHAnsi" w:hAnsiTheme="minorHAnsi" w:cstheme="minorHAnsi"/>
        </w:rPr>
        <w:t>ACK</w:t>
      </w:r>
      <w:r w:rsidR="00A841B1" w:rsidRPr="000E76A4">
        <w:rPr>
          <w:rFonts w:asciiTheme="minorHAnsi" w:hAnsiTheme="minorHAnsi" w:cstheme="minorHAnsi"/>
        </w:rPr>
        <w:t xml:space="preserve"> is used by cloud to know whether the Gwy registration was successful or not</w:t>
      </w:r>
      <w:r w:rsidR="00F838EE" w:rsidRPr="000E76A4">
        <w:rPr>
          <w:rFonts w:asciiTheme="minorHAnsi" w:hAnsiTheme="minorHAnsi" w:cstheme="minorHAnsi"/>
        </w:rPr>
        <w:t>.</w:t>
      </w:r>
      <w:r w:rsidR="00327659" w:rsidRPr="000E76A4">
        <w:rPr>
          <w:rFonts w:asciiTheme="minorHAnsi" w:hAnsiTheme="minorHAnsi" w:cstheme="minorHAnsi"/>
        </w:rPr>
        <w:t xml:space="preserve"> Gateway sends back this packet </w:t>
      </w:r>
      <w:r w:rsidR="00393495" w:rsidRPr="000E76A4">
        <w:rPr>
          <w:rFonts w:asciiTheme="minorHAnsi" w:hAnsiTheme="minorHAnsi" w:cstheme="minorHAnsi"/>
        </w:rPr>
        <w:t>af</w:t>
      </w:r>
      <w:r w:rsidR="00266187" w:rsidRPr="000E76A4">
        <w:rPr>
          <w:rFonts w:asciiTheme="minorHAnsi" w:hAnsiTheme="minorHAnsi" w:cstheme="minorHAnsi"/>
        </w:rPr>
        <w:t>ter</w:t>
      </w:r>
      <w:r w:rsidR="00327659" w:rsidRPr="000E76A4">
        <w:rPr>
          <w:rFonts w:asciiTheme="minorHAnsi" w:hAnsiTheme="minorHAnsi" w:cstheme="minorHAnsi"/>
        </w:rPr>
        <w:t xml:space="preserve"> receiving Gateway Registration packet.</w:t>
      </w:r>
    </w:p>
    <w:p w14:paraId="50D4710B" w14:textId="77777777" w:rsidR="003036FC" w:rsidRPr="000E76A4" w:rsidRDefault="003036FC" w:rsidP="00F838EE">
      <w:pPr>
        <w:rPr>
          <w:rFonts w:asciiTheme="minorHAnsi" w:hAnsiTheme="minorHAnsi" w:cstheme="minorHAnsi"/>
        </w:rPr>
      </w:pPr>
    </w:p>
    <w:p w14:paraId="5555FA11" w14:textId="521206FC" w:rsidR="00545040" w:rsidRPr="000E76A4" w:rsidRDefault="00DC090F" w:rsidP="00F838EE">
      <w:pPr>
        <w:rPr>
          <w:rFonts w:asciiTheme="minorHAnsi" w:hAnsiTheme="minorHAnsi" w:cstheme="minorHAnsi"/>
          <w:b/>
          <w:bCs/>
        </w:rPr>
      </w:pPr>
      <w:r w:rsidRPr="000E76A4">
        <w:rPr>
          <w:rFonts w:asciiTheme="minorHAnsi" w:hAnsiTheme="minorHAnsi" w:cstheme="minorHAnsi"/>
          <w:b/>
          <w:bCs/>
        </w:rPr>
        <w:t xml:space="preserve">Gateway Registration </w:t>
      </w:r>
      <w:r w:rsidR="00F90A2F" w:rsidRPr="000E76A4">
        <w:rPr>
          <w:rFonts w:asciiTheme="minorHAnsi" w:hAnsiTheme="minorHAnsi" w:cstheme="minorHAnsi"/>
          <w:b/>
          <w:bCs/>
        </w:rPr>
        <w:t>ACK JSON</w:t>
      </w:r>
      <w:r w:rsidR="00425D57" w:rsidRPr="000E76A4">
        <w:rPr>
          <w:rFonts w:asciiTheme="minorHAnsi" w:hAnsiTheme="minorHAnsi" w:cstheme="minorHAnsi"/>
          <w:b/>
          <w:bCs/>
        </w:rPr>
        <w:t xml:space="preserve"> </w:t>
      </w:r>
      <w:r w:rsidR="00545040" w:rsidRPr="000E76A4">
        <w:rPr>
          <w:rFonts w:asciiTheme="minorHAnsi" w:hAnsiTheme="minorHAnsi" w:cstheme="minorHAnsi"/>
          <w:b/>
          <w:bCs/>
        </w:rPr>
        <w:t>(Gateway to Cloud):</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5"/>
        <w:gridCol w:w="1771"/>
        <w:gridCol w:w="282"/>
        <w:gridCol w:w="3414"/>
        <w:gridCol w:w="1418"/>
        <w:gridCol w:w="2516"/>
      </w:tblGrid>
      <w:tr w:rsidR="001278AF" w:rsidRPr="000E76A4" w14:paraId="0E9D4E0A" w14:textId="573834E7" w:rsidTr="00001055">
        <w:trPr>
          <w:jc w:val="center"/>
        </w:trPr>
        <w:tc>
          <w:tcPr>
            <w:tcW w:w="345" w:type="dxa"/>
          </w:tcPr>
          <w:p w14:paraId="294E14D2" w14:textId="77777777" w:rsidR="001278AF" w:rsidRPr="000E76A4" w:rsidRDefault="001278AF" w:rsidP="0038687A">
            <w:pPr>
              <w:jc w:val="center"/>
              <w:rPr>
                <w:rFonts w:asciiTheme="minorHAnsi" w:hAnsiTheme="minorHAnsi" w:cstheme="minorHAnsi"/>
              </w:rPr>
            </w:pPr>
            <w:r w:rsidRPr="000E76A4">
              <w:rPr>
                <w:rFonts w:asciiTheme="minorHAnsi" w:hAnsiTheme="minorHAnsi" w:cstheme="minorHAnsi"/>
              </w:rPr>
              <w:t>{</w:t>
            </w:r>
          </w:p>
        </w:tc>
        <w:tc>
          <w:tcPr>
            <w:tcW w:w="1771" w:type="dxa"/>
          </w:tcPr>
          <w:p w14:paraId="33817E74" w14:textId="77777777" w:rsidR="001278AF" w:rsidRPr="000E76A4" w:rsidRDefault="001278AF" w:rsidP="0038687A">
            <w:pPr>
              <w:jc w:val="center"/>
              <w:rPr>
                <w:rFonts w:asciiTheme="minorHAnsi" w:hAnsiTheme="minorHAnsi" w:cstheme="minorHAnsi"/>
              </w:rPr>
            </w:pPr>
          </w:p>
        </w:tc>
        <w:tc>
          <w:tcPr>
            <w:tcW w:w="282" w:type="dxa"/>
          </w:tcPr>
          <w:p w14:paraId="09DCEA88" w14:textId="77777777" w:rsidR="001278AF" w:rsidRPr="000E76A4" w:rsidRDefault="001278AF" w:rsidP="0038687A">
            <w:pPr>
              <w:jc w:val="center"/>
              <w:rPr>
                <w:rFonts w:asciiTheme="minorHAnsi" w:hAnsiTheme="minorHAnsi" w:cstheme="minorHAnsi"/>
              </w:rPr>
            </w:pPr>
          </w:p>
        </w:tc>
        <w:tc>
          <w:tcPr>
            <w:tcW w:w="3414" w:type="dxa"/>
          </w:tcPr>
          <w:p w14:paraId="7B1E1455" w14:textId="77777777" w:rsidR="001278AF" w:rsidRPr="000E76A4" w:rsidRDefault="001278AF" w:rsidP="0038687A">
            <w:pPr>
              <w:jc w:val="center"/>
              <w:rPr>
                <w:rFonts w:asciiTheme="minorHAnsi" w:hAnsiTheme="minorHAnsi" w:cstheme="minorHAnsi"/>
              </w:rPr>
            </w:pPr>
          </w:p>
        </w:tc>
        <w:tc>
          <w:tcPr>
            <w:tcW w:w="1418" w:type="dxa"/>
          </w:tcPr>
          <w:p w14:paraId="4BFEF22C" w14:textId="77777777" w:rsidR="001278AF" w:rsidRPr="000E76A4" w:rsidRDefault="001278AF" w:rsidP="0038687A">
            <w:pPr>
              <w:jc w:val="center"/>
              <w:rPr>
                <w:rFonts w:asciiTheme="minorHAnsi" w:hAnsiTheme="minorHAnsi" w:cstheme="minorHAnsi"/>
              </w:rPr>
            </w:pPr>
          </w:p>
        </w:tc>
        <w:tc>
          <w:tcPr>
            <w:tcW w:w="2516" w:type="dxa"/>
          </w:tcPr>
          <w:p w14:paraId="22526F9D" w14:textId="7EAB4C01" w:rsidR="001278AF" w:rsidRPr="000E76A4" w:rsidRDefault="005B545C" w:rsidP="0038687A">
            <w:pPr>
              <w:jc w:val="center"/>
              <w:rPr>
                <w:rFonts w:asciiTheme="minorHAnsi" w:hAnsiTheme="minorHAnsi" w:cstheme="minorHAnsi"/>
                <w:b/>
                <w:bCs/>
              </w:rPr>
            </w:pPr>
            <w:r w:rsidRPr="000E76A4">
              <w:rPr>
                <w:rFonts w:asciiTheme="minorHAnsi" w:hAnsiTheme="minorHAnsi" w:cstheme="minorHAnsi"/>
                <w:b/>
                <w:bCs/>
              </w:rPr>
              <w:t>Range</w:t>
            </w:r>
          </w:p>
        </w:tc>
      </w:tr>
      <w:tr w:rsidR="00355D20" w:rsidRPr="000E76A4" w14:paraId="66753B7F" w14:textId="77777777" w:rsidTr="00001055">
        <w:trPr>
          <w:jc w:val="center"/>
        </w:trPr>
        <w:tc>
          <w:tcPr>
            <w:tcW w:w="345" w:type="dxa"/>
          </w:tcPr>
          <w:p w14:paraId="5CEB6070" w14:textId="77777777" w:rsidR="00355D20" w:rsidRPr="000E76A4" w:rsidRDefault="00355D20" w:rsidP="00355D20">
            <w:pPr>
              <w:jc w:val="center"/>
              <w:rPr>
                <w:rFonts w:asciiTheme="minorHAnsi" w:hAnsiTheme="minorHAnsi" w:cstheme="minorHAnsi"/>
              </w:rPr>
            </w:pPr>
          </w:p>
        </w:tc>
        <w:tc>
          <w:tcPr>
            <w:tcW w:w="1771" w:type="dxa"/>
          </w:tcPr>
          <w:p w14:paraId="4CDF932A" w14:textId="50E6072E" w:rsidR="00355D20" w:rsidRPr="000E76A4" w:rsidRDefault="00355D20" w:rsidP="00355D20">
            <w:pPr>
              <w:rPr>
                <w:rFonts w:asciiTheme="minorHAnsi" w:hAnsiTheme="minorHAnsi" w:cstheme="minorHAnsi"/>
              </w:rPr>
            </w:pPr>
            <w:r w:rsidRPr="000E76A4">
              <w:rPr>
                <w:rFonts w:asciiTheme="minorHAnsi" w:hAnsiTheme="minorHAnsi" w:cstheme="minorHAnsi"/>
              </w:rPr>
              <w:t>“JsonPacketId”</w:t>
            </w:r>
          </w:p>
        </w:tc>
        <w:tc>
          <w:tcPr>
            <w:tcW w:w="282" w:type="dxa"/>
          </w:tcPr>
          <w:p w14:paraId="381D8102" w14:textId="23AE5B03" w:rsidR="00355D20" w:rsidRPr="000E76A4" w:rsidRDefault="00355D20" w:rsidP="00355D20">
            <w:pPr>
              <w:jc w:val="center"/>
              <w:rPr>
                <w:rFonts w:asciiTheme="minorHAnsi" w:hAnsiTheme="minorHAnsi" w:cstheme="minorHAnsi"/>
              </w:rPr>
            </w:pPr>
            <w:r w:rsidRPr="000E76A4">
              <w:rPr>
                <w:rFonts w:asciiTheme="minorHAnsi" w:hAnsiTheme="minorHAnsi" w:cstheme="minorHAnsi"/>
              </w:rPr>
              <w:t>:</w:t>
            </w:r>
          </w:p>
        </w:tc>
        <w:tc>
          <w:tcPr>
            <w:tcW w:w="3414" w:type="dxa"/>
          </w:tcPr>
          <w:p w14:paraId="5EEAFFE4" w14:textId="39DA85F1" w:rsidR="00355D20" w:rsidRPr="000E76A4" w:rsidRDefault="00471B36" w:rsidP="00355D20">
            <w:pPr>
              <w:rPr>
                <w:rFonts w:asciiTheme="minorHAnsi" w:hAnsiTheme="minorHAnsi" w:cstheme="minorHAnsi"/>
              </w:rPr>
            </w:pPr>
            <w:r w:rsidRPr="000E76A4">
              <w:rPr>
                <w:rFonts w:asciiTheme="minorHAnsi" w:hAnsiTheme="minorHAnsi" w:cstheme="minorHAnsi"/>
              </w:rPr>
              <w:t>0</w:t>
            </w:r>
          </w:p>
        </w:tc>
        <w:tc>
          <w:tcPr>
            <w:tcW w:w="1418" w:type="dxa"/>
          </w:tcPr>
          <w:p w14:paraId="7867C9AE" w14:textId="0542C61C" w:rsidR="00355D20" w:rsidRPr="000E76A4" w:rsidRDefault="00355D20" w:rsidP="00355D20">
            <w:pPr>
              <w:rPr>
                <w:rFonts w:asciiTheme="minorHAnsi" w:hAnsiTheme="minorHAnsi" w:cstheme="minorHAnsi"/>
              </w:rPr>
            </w:pPr>
            <w:r w:rsidRPr="000E76A4">
              <w:rPr>
                <w:rFonts w:asciiTheme="minorHAnsi" w:hAnsiTheme="minorHAnsi" w:cstheme="minorHAnsi"/>
                <w:sz w:val="20"/>
              </w:rPr>
              <w:t>// (Number)</w:t>
            </w:r>
          </w:p>
        </w:tc>
        <w:tc>
          <w:tcPr>
            <w:tcW w:w="2516" w:type="dxa"/>
          </w:tcPr>
          <w:p w14:paraId="40B12214" w14:textId="77777777" w:rsidR="00355D20" w:rsidRPr="000E76A4" w:rsidRDefault="00355D20" w:rsidP="00355D20">
            <w:pPr>
              <w:jc w:val="center"/>
              <w:rPr>
                <w:rFonts w:asciiTheme="minorHAnsi" w:hAnsiTheme="minorHAnsi" w:cstheme="minorHAnsi"/>
                <w:b/>
                <w:bCs/>
              </w:rPr>
            </w:pPr>
          </w:p>
        </w:tc>
      </w:tr>
      <w:tr w:rsidR="00355D20" w:rsidRPr="000E76A4" w14:paraId="753E1EB9" w14:textId="2CCF4D0A" w:rsidTr="00001055">
        <w:trPr>
          <w:jc w:val="center"/>
        </w:trPr>
        <w:tc>
          <w:tcPr>
            <w:tcW w:w="345" w:type="dxa"/>
          </w:tcPr>
          <w:p w14:paraId="5D6A88DD" w14:textId="77777777" w:rsidR="00355D20" w:rsidRPr="000E76A4" w:rsidRDefault="00355D20" w:rsidP="00355D20">
            <w:pPr>
              <w:jc w:val="center"/>
              <w:rPr>
                <w:rFonts w:asciiTheme="minorHAnsi" w:hAnsiTheme="minorHAnsi" w:cstheme="minorHAnsi"/>
              </w:rPr>
            </w:pPr>
          </w:p>
        </w:tc>
        <w:tc>
          <w:tcPr>
            <w:tcW w:w="1771" w:type="dxa"/>
          </w:tcPr>
          <w:p w14:paraId="5B116152" w14:textId="77777777" w:rsidR="00355D20" w:rsidRPr="000E76A4" w:rsidRDefault="00355D20" w:rsidP="00355D20">
            <w:pPr>
              <w:rPr>
                <w:rFonts w:asciiTheme="minorHAnsi" w:hAnsiTheme="minorHAnsi" w:cstheme="minorHAnsi"/>
              </w:rPr>
            </w:pPr>
            <w:r w:rsidRPr="000E76A4">
              <w:rPr>
                <w:rFonts w:asciiTheme="minorHAnsi" w:hAnsiTheme="minorHAnsi" w:cstheme="minorHAnsi"/>
              </w:rPr>
              <w:t>“MsgSeqNo”</w:t>
            </w:r>
          </w:p>
        </w:tc>
        <w:tc>
          <w:tcPr>
            <w:tcW w:w="282" w:type="dxa"/>
          </w:tcPr>
          <w:p w14:paraId="44CF7B3A" w14:textId="77777777" w:rsidR="00355D20" w:rsidRPr="000E76A4" w:rsidRDefault="00355D20" w:rsidP="00355D20">
            <w:pPr>
              <w:jc w:val="center"/>
              <w:rPr>
                <w:rFonts w:asciiTheme="minorHAnsi" w:hAnsiTheme="minorHAnsi" w:cstheme="minorHAnsi"/>
              </w:rPr>
            </w:pPr>
            <w:r w:rsidRPr="000E76A4">
              <w:rPr>
                <w:rFonts w:asciiTheme="minorHAnsi" w:hAnsiTheme="minorHAnsi" w:cstheme="minorHAnsi"/>
              </w:rPr>
              <w:t>:</w:t>
            </w:r>
          </w:p>
        </w:tc>
        <w:tc>
          <w:tcPr>
            <w:tcW w:w="3414" w:type="dxa"/>
          </w:tcPr>
          <w:p w14:paraId="66B7443F" w14:textId="77777777" w:rsidR="00355D20" w:rsidRPr="000E76A4" w:rsidRDefault="00355D20" w:rsidP="00355D20">
            <w:pPr>
              <w:rPr>
                <w:rFonts w:asciiTheme="minorHAnsi" w:hAnsiTheme="minorHAnsi" w:cstheme="minorHAnsi"/>
              </w:rPr>
            </w:pPr>
            <w:r w:rsidRPr="000E76A4">
              <w:rPr>
                <w:rFonts w:asciiTheme="minorHAnsi" w:hAnsiTheme="minorHAnsi" w:cstheme="minorHAnsi"/>
              </w:rPr>
              <w:t>12</w:t>
            </w:r>
          </w:p>
        </w:tc>
        <w:tc>
          <w:tcPr>
            <w:tcW w:w="1418" w:type="dxa"/>
          </w:tcPr>
          <w:p w14:paraId="1FC21F79" w14:textId="77777777" w:rsidR="00355D20" w:rsidRPr="000E76A4" w:rsidRDefault="00355D20" w:rsidP="00355D20">
            <w:pPr>
              <w:pStyle w:val="ListBullet"/>
              <w:rPr>
                <w:rFonts w:asciiTheme="minorHAnsi" w:hAnsiTheme="minorHAnsi" w:cstheme="minorHAnsi"/>
              </w:rPr>
            </w:pPr>
            <w:r w:rsidRPr="000E76A4">
              <w:rPr>
                <w:rFonts w:asciiTheme="minorHAnsi" w:hAnsiTheme="minorHAnsi" w:cstheme="minorHAnsi"/>
              </w:rPr>
              <w:t>// (Number)</w:t>
            </w:r>
          </w:p>
        </w:tc>
        <w:tc>
          <w:tcPr>
            <w:tcW w:w="2516" w:type="dxa"/>
          </w:tcPr>
          <w:p w14:paraId="27CB316E" w14:textId="4FE4F7A2" w:rsidR="00355D20" w:rsidRPr="000E76A4" w:rsidRDefault="00355D20" w:rsidP="00355D20">
            <w:pPr>
              <w:pStyle w:val="ListBullet"/>
              <w:jc w:val="center"/>
              <w:rPr>
                <w:rFonts w:asciiTheme="minorHAnsi" w:hAnsiTheme="minorHAnsi" w:cstheme="minorHAnsi"/>
              </w:rPr>
            </w:pPr>
            <w:r w:rsidRPr="000E76A4">
              <w:rPr>
                <w:rFonts w:asciiTheme="minorHAnsi" w:hAnsiTheme="minorHAnsi" w:cstheme="minorHAnsi"/>
              </w:rPr>
              <w:t>[0 - 65535]</w:t>
            </w:r>
          </w:p>
        </w:tc>
      </w:tr>
      <w:tr w:rsidR="00355D20" w:rsidRPr="000E76A4" w14:paraId="2BC5A701" w14:textId="6CD9368B" w:rsidTr="00001055">
        <w:trPr>
          <w:jc w:val="center"/>
        </w:trPr>
        <w:tc>
          <w:tcPr>
            <w:tcW w:w="345" w:type="dxa"/>
          </w:tcPr>
          <w:p w14:paraId="6B2DA121" w14:textId="77777777" w:rsidR="00355D20" w:rsidRPr="000E76A4" w:rsidRDefault="00355D20" w:rsidP="00355D20">
            <w:pPr>
              <w:jc w:val="center"/>
              <w:rPr>
                <w:rFonts w:asciiTheme="minorHAnsi" w:hAnsiTheme="minorHAnsi" w:cstheme="minorHAnsi"/>
              </w:rPr>
            </w:pPr>
          </w:p>
        </w:tc>
        <w:tc>
          <w:tcPr>
            <w:tcW w:w="1771" w:type="dxa"/>
          </w:tcPr>
          <w:p w14:paraId="508B6DFE" w14:textId="77777777" w:rsidR="00355D20" w:rsidRPr="000E76A4" w:rsidRDefault="00355D20" w:rsidP="00355D20">
            <w:pPr>
              <w:rPr>
                <w:rFonts w:asciiTheme="minorHAnsi" w:hAnsiTheme="minorHAnsi" w:cstheme="minorHAnsi"/>
              </w:rPr>
            </w:pPr>
            <w:r w:rsidRPr="000E76A4">
              <w:rPr>
                <w:rFonts w:asciiTheme="minorHAnsi" w:hAnsiTheme="minorHAnsi" w:cstheme="minorHAnsi"/>
              </w:rPr>
              <w:t>“GwySerNo”</w:t>
            </w:r>
          </w:p>
        </w:tc>
        <w:tc>
          <w:tcPr>
            <w:tcW w:w="282" w:type="dxa"/>
          </w:tcPr>
          <w:p w14:paraId="10077E9F" w14:textId="77777777" w:rsidR="00355D20" w:rsidRPr="000E76A4" w:rsidRDefault="00355D20" w:rsidP="00355D20">
            <w:pPr>
              <w:jc w:val="center"/>
              <w:rPr>
                <w:rFonts w:asciiTheme="minorHAnsi" w:hAnsiTheme="minorHAnsi" w:cstheme="minorHAnsi"/>
              </w:rPr>
            </w:pPr>
            <w:r w:rsidRPr="000E76A4">
              <w:rPr>
                <w:rFonts w:asciiTheme="minorHAnsi" w:hAnsiTheme="minorHAnsi" w:cstheme="minorHAnsi"/>
              </w:rPr>
              <w:t>:</w:t>
            </w:r>
          </w:p>
        </w:tc>
        <w:tc>
          <w:tcPr>
            <w:tcW w:w="3414" w:type="dxa"/>
          </w:tcPr>
          <w:p w14:paraId="0A9148F8" w14:textId="77777777" w:rsidR="00355D20" w:rsidRPr="000E76A4" w:rsidRDefault="00355D20" w:rsidP="00355D20">
            <w:pPr>
              <w:rPr>
                <w:rFonts w:asciiTheme="minorHAnsi" w:hAnsiTheme="minorHAnsi" w:cstheme="minorHAnsi"/>
              </w:rPr>
            </w:pPr>
            <w:r w:rsidRPr="000E76A4">
              <w:rPr>
                <w:rFonts w:asciiTheme="minorHAnsi" w:hAnsiTheme="minorHAnsi" w:cstheme="minorHAnsi"/>
              </w:rPr>
              <w:t>“GWY00001”</w:t>
            </w:r>
          </w:p>
        </w:tc>
        <w:tc>
          <w:tcPr>
            <w:tcW w:w="1418" w:type="dxa"/>
          </w:tcPr>
          <w:p w14:paraId="02A91635" w14:textId="77777777" w:rsidR="00355D20" w:rsidRPr="000E76A4" w:rsidRDefault="00355D20" w:rsidP="00355D20">
            <w:pPr>
              <w:pStyle w:val="ListBullet"/>
              <w:rPr>
                <w:rFonts w:asciiTheme="minorHAnsi" w:hAnsiTheme="minorHAnsi" w:cstheme="minorHAnsi"/>
              </w:rPr>
            </w:pPr>
            <w:r w:rsidRPr="000E76A4">
              <w:rPr>
                <w:rFonts w:asciiTheme="minorHAnsi" w:hAnsiTheme="minorHAnsi" w:cstheme="minorHAnsi"/>
              </w:rPr>
              <w:t>// (String)</w:t>
            </w:r>
          </w:p>
        </w:tc>
        <w:tc>
          <w:tcPr>
            <w:tcW w:w="2516" w:type="dxa"/>
          </w:tcPr>
          <w:p w14:paraId="640E50C1" w14:textId="10A44769" w:rsidR="00355D20" w:rsidRPr="000E76A4" w:rsidRDefault="00355D20" w:rsidP="00355D20">
            <w:pPr>
              <w:pStyle w:val="ListBullet"/>
              <w:jc w:val="center"/>
              <w:rPr>
                <w:rFonts w:asciiTheme="minorHAnsi" w:hAnsiTheme="minorHAnsi" w:cstheme="minorHAnsi"/>
              </w:rPr>
            </w:pPr>
            <w:r w:rsidRPr="000E76A4">
              <w:rPr>
                <w:rFonts w:asciiTheme="minorHAnsi" w:hAnsiTheme="minorHAnsi" w:cstheme="minorHAnsi"/>
              </w:rPr>
              <w:t>[00001 - 99999]</w:t>
            </w:r>
          </w:p>
        </w:tc>
      </w:tr>
      <w:tr w:rsidR="00355D20" w:rsidRPr="000E76A4" w14:paraId="0AAE4253" w14:textId="2FBDA583" w:rsidTr="00001055">
        <w:trPr>
          <w:jc w:val="center"/>
        </w:trPr>
        <w:tc>
          <w:tcPr>
            <w:tcW w:w="345" w:type="dxa"/>
          </w:tcPr>
          <w:p w14:paraId="097F9D93" w14:textId="77777777" w:rsidR="00355D20" w:rsidRPr="000E76A4" w:rsidRDefault="00355D20" w:rsidP="00355D20">
            <w:pPr>
              <w:jc w:val="center"/>
              <w:rPr>
                <w:rFonts w:asciiTheme="minorHAnsi" w:hAnsiTheme="minorHAnsi" w:cstheme="minorHAnsi"/>
              </w:rPr>
            </w:pPr>
          </w:p>
        </w:tc>
        <w:tc>
          <w:tcPr>
            <w:tcW w:w="1771" w:type="dxa"/>
          </w:tcPr>
          <w:p w14:paraId="7FCCB4AA" w14:textId="34C3EECE" w:rsidR="00355D20" w:rsidRPr="000E76A4" w:rsidRDefault="00355D20" w:rsidP="00355D20">
            <w:pPr>
              <w:rPr>
                <w:rFonts w:asciiTheme="minorHAnsi" w:hAnsiTheme="minorHAnsi" w:cstheme="minorHAnsi"/>
              </w:rPr>
            </w:pPr>
            <w:r w:rsidRPr="000E76A4">
              <w:rPr>
                <w:rFonts w:asciiTheme="minorHAnsi" w:hAnsiTheme="minorHAnsi" w:cstheme="minorHAnsi"/>
              </w:rPr>
              <w:t>“ErrorCode”</w:t>
            </w:r>
          </w:p>
        </w:tc>
        <w:tc>
          <w:tcPr>
            <w:tcW w:w="282" w:type="dxa"/>
          </w:tcPr>
          <w:p w14:paraId="6B3BDAA9" w14:textId="5BAD2469" w:rsidR="00355D20" w:rsidRPr="000E76A4" w:rsidRDefault="00355D20" w:rsidP="00355D20">
            <w:pPr>
              <w:jc w:val="center"/>
              <w:rPr>
                <w:rFonts w:asciiTheme="minorHAnsi" w:hAnsiTheme="minorHAnsi" w:cstheme="minorHAnsi"/>
              </w:rPr>
            </w:pPr>
            <w:r w:rsidRPr="000E76A4">
              <w:rPr>
                <w:rFonts w:asciiTheme="minorHAnsi" w:hAnsiTheme="minorHAnsi" w:cstheme="minorHAnsi"/>
              </w:rPr>
              <w:t>:</w:t>
            </w:r>
          </w:p>
        </w:tc>
        <w:tc>
          <w:tcPr>
            <w:tcW w:w="3414" w:type="dxa"/>
          </w:tcPr>
          <w:p w14:paraId="72407DCD" w14:textId="1C5AA63D" w:rsidR="00355D20" w:rsidRPr="000E76A4" w:rsidRDefault="00355D20" w:rsidP="00355D20">
            <w:pPr>
              <w:rPr>
                <w:rFonts w:asciiTheme="minorHAnsi" w:hAnsiTheme="minorHAnsi" w:cstheme="minorHAnsi"/>
              </w:rPr>
            </w:pPr>
            <w:r w:rsidRPr="000E76A4">
              <w:rPr>
                <w:rFonts w:asciiTheme="minorHAnsi" w:hAnsiTheme="minorHAnsi" w:cstheme="minorHAnsi"/>
              </w:rPr>
              <w:t>0</w:t>
            </w:r>
          </w:p>
        </w:tc>
        <w:tc>
          <w:tcPr>
            <w:tcW w:w="1418" w:type="dxa"/>
          </w:tcPr>
          <w:p w14:paraId="2F271DC8" w14:textId="1999B711" w:rsidR="00355D20" w:rsidRPr="000E76A4" w:rsidRDefault="00355D20" w:rsidP="00355D20">
            <w:pPr>
              <w:pStyle w:val="ListBullet"/>
              <w:rPr>
                <w:rFonts w:asciiTheme="minorHAnsi" w:hAnsiTheme="minorHAnsi" w:cstheme="minorHAnsi"/>
              </w:rPr>
            </w:pPr>
            <w:r w:rsidRPr="000E76A4">
              <w:rPr>
                <w:rFonts w:asciiTheme="minorHAnsi" w:hAnsiTheme="minorHAnsi" w:cstheme="minorHAnsi"/>
              </w:rPr>
              <w:t>// (Number)</w:t>
            </w:r>
          </w:p>
        </w:tc>
        <w:tc>
          <w:tcPr>
            <w:tcW w:w="2516" w:type="dxa"/>
          </w:tcPr>
          <w:p w14:paraId="19835DAC" w14:textId="77777777" w:rsidR="00355D20" w:rsidRPr="000E76A4" w:rsidRDefault="00355D20" w:rsidP="00355D20">
            <w:pPr>
              <w:pStyle w:val="ListBullet"/>
              <w:rPr>
                <w:rFonts w:asciiTheme="minorHAnsi" w:hAnsiTheme="minorHAnsi" w:cstheme="minorHAnsi"/>
              </w:rPr>
            </w:pPr>
          </w:p>
        </w:tc>
      </w:tr>
      <w:tr w:rsidR="00355D20" w:rsidRPr="000E76A4" w14:paraId="41BFFAEF" w14:textId="7F6491CD" w:rsidTr="00001055">
        <w:trPr>
          <w:jc w:val="center"/>
        </w:trPr>
        <w:tc>
          <w:tcPr>
            <w:tcW w:w="345" w:type="dxa"/>
          </w:tcPr>
          <w:p w14:paraId="47FDF8A4" w14:textId="77777777" w:rsidR="00355D20" w:rsidRPr="000E76A4" w:rsidRDefault="00355D20" w:rsidP="00355D20">
            <w:pPr>
              <w:jc w:val="center"/>
              <w:rPr>
                <w:rFonts w:asciiTheme="minorHAnsi" w:hAnsiTheme="minorHAnsi" w:cstheme="minorHAnsi"/>
              </w:rPr>
            </w:pPr>
            <w:r w:rsidRPr="000E76A4">
              <w:rPr>
                <w:rFonts w:asciiTheme="minorHAnsi" w:hAnsiTheme="minorHAnsi" w:cstheme="minorHAnsi"/>
              </w:rPr>
              <w:t>}</w:t>
            </w:r>
          </w:p>
        </w:tc>
        <w:tc>
          <w:tcPr>
            <w:tcW w:w="1771" w:type="dxa"/>
          </w:tcPr>
          <w:p w14:paraId="75387DEC" w14:textId="77777777" w:rsidR="00355D20" w:rsidRPr="000E76A4" w:rsidRDefault="00355D20" w:rsidP="00355D20">
            <w:pPr>
              <w:rPr>
                <w:rFonts w:asciiTheme="minorHAnsi" w:hAnsiTheme="minorHAnsi" w:cstheme="minorHAnsi"/>
              </w:rPr>
            </w:pPr>
          </w:p>
        </w:tc>
        <w:tc>
          <w:tcPr>
            <w:tcW w:w="282" w:type="dxa"/>
          </w:tcPr>
          <w:p w14:paraId="1343B87B" w14:textId="77777777" w:rsidR="00355D20" w:rsidRPr="000E76A4" w:rsidRDefault="00355D20" w:rsidP="00355D20">
            <w:pPr>
              <w:jc w:val="center"/>
              <w:rPr>
                <w:rFonts w:asciiTheme="minorHAnsi" w:hAnsiTheme="minorHAnsi" w:cstheme="minorHAnsi"/>
              </w:rPr>
            </w:pPr>
          </w:p>
        </w:tc>
        <w:tc>
          <w:tcPr>
            <w:tcW w:w="3414" w:type="dxa"/>
          </w:tcPr>
          <w:p w14:paraId="2808EFF9" w14:textId="77777777" w:rsidR="00355D20" w:rsidRPr="000E76A4" w:rsidRDefault="00355D20" w:rsidP="00355D20">
            <w:pPr>
              <w:rPr>
                <w:rFonts w:asciiTheme="minorHAnsi" w:hAnsiTheme="minorHAnsi" w:cstheme="minorHAnsi"/>
              </w:rPr>
            </w:pPr>
          </w:p>
        </w:tc>
        <w:tc>
          <w:tcPr>
            <w:tcW w:w="1418" w:type="dxa"/>
          </w:tcPr>
          <w:p w14:paraId="79EADA27" w14:textId="77777777" w:rsidR="00355D20" w:rsidRPr="000E76A4" w:rsidRDefault="00355D20" w:rsidP="00355D20">
            <w:pPr>
              <w:pStyle w:val="ListBullet"/>
              <w:rPr>
                <w:rFonts w:asciiTheme="minorHAnsi" w:hAnsiTheme="minorHAnsi" w:cstheme="minorHAnsi"/>
              </w:rPr>
            </w:pPr>
          </w:p>
        </w:tc>
        <w:tc>
          <w:tcPr>
            <w:tcW w:w="2516" w:type="dxa"/>
          </w:tcPr>
          <w:p w14:paraId="503A5ACF" w14:textId="77777777" w:rsidR="00355D20" w:rsidRPr="000E76A4" w:rsidRDefault="00355D20" w:rsidP="00355D20">
            <w:pPr>
              <w:pStyle w:val="ListBullet"/>
              <w:rPr>
                <w:rFonts w:asciiTheme="minorHAnsi" w:hAnsiTheme="minorHAnsi" w:cstheme="minorHAnsi"/>
              </w:rPr>
            </w:pPr>
          </w:p>
        </w:tc>
      </w:tr>
    </w:tbl>
    <w:p w14:paraId="318B9572" w14:textId="3ABEEB09" w:rsidR="00F838EE" w:rsidRPr="000E76A4" w:rsidRDefault="00F838EE" w:rsidP="00F838EE">
      <w:pPr>
        <w:rPr>
          <w:rFonts w:asciiTheme="minorHAnsi" w:hAnsiTheme="minorHAnsi" w:cstheme="minorHAnsi"/>
        </w:rPr>
      </w:pPr>
    </w:p>
    <w:p w14:paraId="5A825107" w14:textId="6C2513DC" w:rsidR="00916B48" w:rsidRPr="000E76A4" w:rsidRDefault="00916B48" w:rsidP="00F838EE">
      <w:pPr>
        <w:rPr>
          <w:rFonts w:asciiTheme="minorHAnsi" w:hAnsiTheme="minorHAnsi" w:cstheme="minorHAnsi"/>
          <w:b/>
          <w:bCs/>
        </w:rPr>
      </w:pPr>
      <w:r w:rsidRPr="000E76A4">
        <w:rPr>
          <w:rFonts w:asciiTheme="minorHAnsi" w:hAnsiTheme="minorHAnsi" w:cstheme="minorHAnsi"/>
          <w:b/>
          <w:bCs/>
        </w:rPr>
        <w:t>Link To Error Code</w:t>
      </w:r>
      <w:r w:rsidR="00700B7F" w:rsidRPr="000E76A4">
        <w:rPr>
          <w:rFonts w:asciiTheme="minorHAnsi" w:hAnsiTheme="minorHAnsi" w:cstheme="minorHAnsi"/>
          <w:b/>
          <w:bCs/>
        </w:rPr>
        <w:t xml:space="preserve"> Reference</w:t>
      </w:r>
      <w:r w:rsidRPr="000E76A4">
        <w:rPr>
          <w:rFonts w:asciiTheme="minorHAnsi" w:hAnsiTheme="minorHAnsi" w:cstheme="minorHAnsi"/>
          <w:b/>
          <w:bCs/>
        </w:rPr>
        <w:t>:</w:t>
      </w:r>
      <w:r w:rsidR="00700B7F" w:rsidRPr="000E76A4">
        <w:rPr>
          <w:rFonts w:asciiTheme="minorHAnsi" w:hAnsiTheme="minorHAnsi" w:cstheme="minorHAnsi"/>
          <w:b/>
          <w:bCs/>
        </w:rPr>
        <w:t xml:space="preserve"> </w:t>
      </w:r>
      <w:r w:rsidRPr="000E76A4">
        <w:rPr>
          <w:rFonts w:asciiTheme="minorHAnsi" w:hAnsiTheme="minorHAnsi" w:cstheme="minorHAnsi"/>
          <w:b/>
          <w:bCs/>
        </w:rPr>
        <w:t xml:space="preserve"> </w:t>
      </w:r>
      <w:hyperlink w:anchor="_Common_Error_codes" w:history="1">
        <w:r w:rsidR="00700B7F" w:rsidRPr="000E76A4">
          <w:rPr>
            <w:rStyle w:val="Hyperlink"/>
            <w:rFonts w:asciiTheme="minorHAnsi" w:hAnsiTheme="minorHAnsi" w:cstheme="minorHAnsi"/>
            <w:b/>
            <w:bCs/>
          </w:rPr>
          <w:t>Error Codes</w:t>
        </w:r>
      </w:hyperlink>
    </w:p>
    <w:p w14:paraId="701673B7" w14:textId="77777777" w:rsidR="00916B48" w:rsidRPr="000E76A4" w:rsidRDefault="00916B48" w:rsidP="00F838EE">
      <w:pPr>
        <w:rPr>
          <w:rFonts w:asciiTheme="minorHAnsi" w:hAnsiTheme="minorHAnsi" w:cstheme="minorHAnsi"/>
        </w:rPr>
      </w:pPr>
    </w:p>
    <w:p w14:paraId="35D020EA" w14:textId="21F2E2BE" w:rsidR="00056CFB" w:rsidRPr="000E76A4" w:rsidRDefault="00056CFB" w:rsidP="00056CFB">
      <w:pPr>
        <w:rPr>
          <w:rFonts w:asciiTheme="minorHAnsi" w:hAnsiTheme="minorHAnsi" w:cstheme="minorHAnsi"/>
          <w:b/>
          <w:bCs/>
        </w:rPr>
      </w:pPr>
      <w:r w:rsidRPr="000E76A4">
        <w:rPr>
          <w:rFonts w:asciiTheme="minorHAnsi" w:hAnsiTheme="minorHAnsi" w:cstheme="minorHAnsi"/>
          <w:b/>
          <w:bCs/>
        </w:rPr>
        <w:t xml:space="preserve">Process flow </w:t>
      </w:r>
      <w:r w:rsidR="00877435" w:rsidRPr="000E76A4">
        <w:rPr>
          <w:rFonts w:asciiTheme="minorHAnsi" w:hAnsiTheme="minorHAnsi" w:cstheme="minorHAnsi"/>
          <w:b/>
          <w:bCs/>
        </w:rPr>
        <w:t>diagram:</w:t>
      </w:r>
      <w:r w:rsidRPr="000E76A4">
        <w:rPr>
          <w:rFonts w:asciiTheme="minorHAnsi" w:hAnsiTheme="minorHAnsi" w:cstheme="minorHAnsi"/>
          <w:b/>
          <w:bCs/>
        </w:rPr>
        <w:t xml:space="preserve"> </w:t>
      </w:r>
    </w:p>
    <w:p w14:paraId="3D104FBF" w14:textId="77777777" w:rsidR="00056CFB" w:rsidRPr="000E76A4" w:rsidRDefault="00056CFB" w:rsidP="00F838EE">
      <w:pPr>
        <w:rPr>
          <w:rFonts w:asciiTheme="minorHAnsi" w:hAnsiTheme="minorHAnsi" w:cstheme="minorHAnsi"/>
        </w:rPr>
      </w:pPr>
    </w:p>
    <w:p w14:paraId="6DAD4A34" w14:textId="77777777" w:rsidR="00BD1516" w:rsidRPr="000E76A4" w:rsidRDefault="00056CFB" w:rsidP="00BD1516">
      <w:pPr>
        <w:keepNext/>
        <w:rPr>
          <w:rFonts w:asciiTheme="minorHAnsi" w:hAnsiTheme="minorHAnsi" w:cstheme="minorHAnsi"/>
        </w:rPr>
      </w:pPr>
      <w:r w:rsidRPr="000E76A4">
        <w:rPr>
          <w:rFonts w:asciiTheme="minorHAnsi" w:hAnsiTheme="minorHAnsi" w:cstheme="minorHAnsi"/>
          <w:b/>
          <w:bCs/>
          <w:noProof/>
        </w:rPr>
        <w:drawing>
          <wp:inline distT="0" distB="0" distL="0" distR="0" wp14:anchorId="4614C44E" wp14:editId="748637AF">
            <wp:extent cx="6188710" cy="3356610"/>
            <wp:effectExtent l="0" t="0" r="2540" b="0"/>
            <wp:docPr id="929561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95138" name=""/>
                    <pic:cNvPicPr/>
                  </pic:nvPicPr>
                  <pic:blipFill>
                    <a:blip r:embed="rId10"/>
                    <a:stretch>
                      <a:fillRect/>
                    </a:stretch>
                  </pic:blipFill>
                  <pic:spPr>
                    <a:xfrm>
                      <a:off x="0" y="0"/>
                      <a:ext cx="6188710" cy="3356610"/>
                    </a:xfrm>
                    <a:prstGeom prst="rect">
                      <a:avLst/>
                    </a:prstGeom>
                  </pic:spPr>
                </pic:pic>
              </a:graphicData>
            </a:graphic>
          </wp:inline>
        </w:drawing>
      </w:r>
    </w:p>
    <w:p w14:paraId="6DC4B317" w14:textId="77777777" w:rsidR="00BD1516" w:rsidRPr="000E76A4" w:rsidRDefault="00BD1516" w:rsidP="00BD1516">
      <w:pPr>
        <w:keepNext/>
        <w:rPr>
          <w:rFonts w:asciiTheme="minorHAnsi" w:hAnsiTheme="minorHAnsi" w:cstheme="minorHAnsi"/>
        </w:rPr>
      </w:pPr>
    </w:p>
    <w:p w14:paraId="27FEB8E9" w14:textId="082B20CC" w:rsidR="00CA41D5" w:rsidRPr="000E76A4" w:rsidRDefault="00BD1516" w:rsidP="00BD1516">
      <w:pPr>
        <w:pStyle w:val="Caption"/>
        <w:jc w:val="center"/>
        <w:rPr>
          <w:rFonts w:asciiTheme="minorHAnsi" w:hAnsiTheme="minorHAnsi" w:cstheme="minorHAnsi"/>
          <w:sz w:val="24"/>
          <w:szCs w:val="24"/>
        </w:rPr>
      </w:pPr>
      <w:bookmarkStart w:id="205" w:name="_Toc162879042"/>
      <w:bookmarkStart w:id="206" w:name="_Toc163739528"/>
      <w:bookmarkStart w:id="207" w:name="_Toc169603716"/>
      <w:bookmarkStart w:id="208" w:name="_Toc169605264"/>
      <w:bookmarkStart w:id="209" w:name="_Toc169613252"/>
      <w:bookmarkStart w:id="210" w:name="_Toc169800464"/>
      <w:bookmarkStart w:id="211" w:name="_Toc169864243"/>
      <w:bookmarkStart w:id="212" w:name="_Toc169879554"/>
      <w:r w:rsidRPr="000E76A4">
        <w:rPr>
          <w:rFonts w:asciiTheme="minorHAnsi" w:hAnsiTheme="minorHAnsi" w:cstheme="minorHAnsi"/>
          <w:sz w:val="24"/>
          <w:szCs w:val="24"/>
        </w:rPr>
        <w:t xml:space="preserve">Figure </w:t>
      </w:r>
      <w:r w:rsidR="002E2406" w:rsidRPr="000E76A4">
        <w:rPr>
          <w:rFonts w:asciiTheme="minorHAnsi" w:hAnsiTheme="minorHAnsi" w:cstheme="minorHAnsi"/>
          <w:sz w:val="24"/>
          <w:szCs w:val="24"/>
        </w:rPr>
        <w:fldChar w:fldCharType="begin"/>
      </w:r>
      <w:r w:rsidR="002E2406" w:rsidRPr="000E76A4">
        <w:rPr>
          <w:rFonts w:asciiTheme="minorHAnsi" w:hAnsiTheme="minorHAnsi" w:cstheme="minorHAnsi"/>
          <w:sz w:val="24"/>
          <w:szCs w:val="24"/>
        </w:rPr>
        <w:instrText xml:space="preserve"> STYLEREF 1 \s </w:instrText>
      </w:r>
      <w:r w:rsidR="002E2406" w:rsidRPr="000E76A4">
        <w:rPr>
          <w:rFonts w:asciiTheme="minorHAnsi" w:hAnsiTheme="minorHAnsi" w:cstheme="minorHAnsi"/>
          <w:sz w:val="24"/>
          <w:szCs w:val="24"/>
        </w:rPr>
        <w:fldChar w:fldCharType="separate"/>
      </w:r>
      <w:r w:rsidR="007F009D" w:rsidRPr="000E76A4">
        <w:rPr>
          <w:rFonts w:asciiTheme="minorHAnsi" w:hAnsiTheme="minorHAnsi" w:cstheme="minorHAnsi"/>
          <w:noProof/>
          <w:sz w:val="24"/>
          <w:szCs w:val="24"/>
        </w:rPr>
        <w:t>10</w:t>
      </w:r>
      <w:r w:rsidR="002E2406" w:rsidRPr="000E76A4">
        <w:rPr>
          <w:rFonts w:asciiTheme="minorHAnsi" w:hAnsiTheme="minorHAnsi" w:cstheme="minorHAnsi"/>
          <w:sz w:val="24"/>
          <w:szCs w:val="24"/>
        </w:rPr>
        <w:fldChar w:fldCharType="end"/>
      </w:r>
      <w:r w:rsidR="002E2406" w:rsidRPr="000E76A4">
        <w:rPr>
          <w:rFonts w:asciiTheme="minorHAnsi" w:hAnsiTheme="minorHAnsi" w:cstheme="minorHAnsi"/>
          <w:sz w:val="24"/>
          <w:szCs w:val="24"/>
        </w:rPr>
        <w:t>.</w:t>
      </w:r>
      <w:r w:rsidR="002E2406" w:rsidRPr="000E76A4">
        <w:rPr>
          <w:rFonts w:asciiTheme="minorHAnsi" w:hAnsiTheme="minorHAnsi" w:cstheme="minorHAnsi"/>
          <w:sz w:val="24"/>
          <w:szCs w:val="24"/>
        </w:rPr>
        <w:fldChar w:fldCharType="begin"/>
      </w:r>
      <w:r w:rsidR="002E2406" w:rsidRPr="000E76A4">
        <w:rPr>
          <w:rFonts w:asciiTheme="minorHAnsi" w:hAnsiTheme="minorHAnsi" w:cstheme="minorHAnsi"/>
          <w:sz w:val="24"/>
          <w:szCs w:val="24"/>
        </w:rPr>
        <w:instrText xml:space="preserve"> SEQ Figure \* ARABIC \s 1 </w:instrText>
      </w:r>
      <w:r w:rsidR="002E2406" w:rsidRPr="000E76A4">
        <w:rPr>
          <w:rFonts w:asciiTheme="minorHAnsi" w:hAnsiTheme="minorHAnsi" w:cstheme="minorHAnsi"/>
          <w:sz w:val="24"/>
          <w:szCs w:val="24"/>
        </w:rPr>
        <w:fldChar w:fldCharType="separate"/>
      </w:r>
      <w:r w:rsidR="007F009D" w:rsidRPr="000E76A4">
        <w:rPr>
          <w:rFonts w:asciiTheme="minorHAnsi" w:hAnsiTheme="minorHAnsi" w:cstheme="minorHAnsi"/>
          <w:noProof/>
          <w:sz w:val="24"/>
          <w:szCs w:val="24"/>
        </w:rPr>
        <w:t>2</w:t>
      </w:r>
      <w:r w:rsidR="002E2406" w:rsidRPr="000E76A4">
        <w:rPr>
          <w:rFonts w:asciiTheme="minorHAnsi" w:hAnsiTheme="minorHAnsi" w:cstheme="minorHAnsi"/>
          <w:sz w:val="24"/>
          <w:szCs w:val="24"/>
        </w:rPr>
        <w:fldChar w:fldCharType="end"/>
      </w:r>
      <w:r w:rsidRPr="000E76A4">
        <w:rPr>
          <w:rFonts w:asciiTheme="minorHAnsi" w:hAnsiTheme="minorHAnsi" w:cstheme="minorHAnsi"/>
          <w:sz w:val="24"/>
          <w:szCs w:val="24"/>
        </w:rPr>
        <w:t xml:space="preserve"> Gateway Registration process flow</w:t>
      </w:r>
      <w:bookmarkEnd w:id="205"/>
      <w:bookmarkEnd w:id="206"/>
      <w:bookmarkEnd w:id="207"/>
      <w:bookmarkEnd w:id="208"/>
      <w:bookmarkEnd w:id="209"/>
      <w:bookmarkEnd w:id="210"/>
      <w:bookmarkEnd w:id="211"/>
      <w:bookmarkEnd w:id="212"/>
    </w:p>
    <w:p w14:paraId="127A95EF" w14:textId="7703E1BF" w:rsidR="009D4FD7" w:rsidRPr="000E76A4" w:rsidRDefault="009D4FD7" w:rsidP="00F838EE">
      <w:pPr>
        <w:rPr>
          <w:rFonts w:asciiTheme="minorHAnsi" w:hAnsiTheme="minorHAnsi" w:cstheme="minorHAnsi"/>
        </w:rPr>
      </w:pPr>
    </w:p>
    <w:p w14:paraId="5338F34B" w14:textId="77777777" w:rsidR="009D4FD7" w:rsidRPr="000E76A4" w:rsidRDefault="009D4FD7" w:rsidP="00F838EE">
      <w:pPr>
        <w:rPr>
          <w:rFonts w:asciiTheme="minorHAnsi" w:hAnsiTheme="minorHAnsi" w:cstheme="minorHAnsi"/>
        </w:rPr>
      </w:pPr>
    </w:p>
    <w:p w14:paraId="30516565" w14:textId="77777777" w:rsidR="008B432C" w:rsidRPr="000E76A4" w:rsidRDefault="008B432C" w:rsidP="00F838EE">
      <w:pPr>
        <w:rPr>
          <w:rFonts w:asciiTheme="minorHAnsi" w:hAnsiTheme="minorHAnsi" w:cstheme="minorHAnsi"/>
        </w:rPr>
      </w:pPr>
    </w:p>
    <w:p w14:paraId="2A663FEF" w14:textId="35EB9BF3" w:rsidR="00A72070" w:rsidRPr="000E76A4" w:rsidRDefault="00A72070" w:rsidP="00CE3BC7">
      <w:pPr>
        <w:pStyle w:val="Heading2"/>
        <w:ind w:left="567"/>
        <w:rPr>
          <w:rFonts w:asciiTheme="minorHAnsi" w:hAnsiTheme="minorHAnsi" w:cstheme="minorHAnsi"/>
        </w:rPr>
      </w:pPr>
      <w:bookmarkStart w:id="213" w:name="_Gateway_AC_Remote"/>
      <w:bookmarkStart w:id="214" w:name="_Toc162878798"/>
      <w:bookmarkStart w:id="215" w:name="_Toc173250416"/>
      <w:bookmarkEnd w:id="213"/>
      <w:r w:rsidRPr="000E76A4">
        <w:rPr>
          <w:rFonts w:asciiTheme="minorHAnsi" w:hAnsiTheme="minorHAnsi" w:cstheme="minorHAnsi"/>
        </w:rPr>
        <w:lastRenderedPageBreak/>
        <w:t xml:space="preserve">Gateway </w:t>
      </w:r>
      <w:r w:rsidR="006E1E54" w:rsidRPr="000E76A4">
        <w:rPr>
          <w:rFonts w:asciiTheme="minorHAnsi" w:hAnsiTheme="minorHAnsi" w:cstheme="minorHAnsi"/>
        </w:rPr>
        <w:t xml:space="preserve">AC Remote </w:t>
      </w:r>
      <w:r w:rsidRPr="000E76A4">
        <w:rPr>
          <w:rFonts w:asciiTheme="minorHAnsi" w:hAnsiTheme="minorHAnsi" w:cstheme="minorHAnsi"/>
        </w:rPr>
        <w:t xml:space="preserve">Configuration </w:t>
      </w:r>
      <w:r w:rsidR="00CC7680" w:rsidRPr="000E76A4">
        <w:rPr>
          <w:rFonts w:asciiTheme="minorHAnsi" w:hAnsiTheme="minorHAnsi" w:cstheme="minorHAnsi"/>
        </w:rPr>
        <w:t>ACK</w:t>
      </w:r>
      <w:bookmarkEnd w:id="214"/>
      <w:bookmarkEnd w:id="215"/>
    </w:p>
    <w:p w14:paraId="2FAF6DF8" w14:textId="3D82C8E5" w:rsidR="00A72070" w:rsidRPr="000E76A4" w:rsidRDefault="002411A8" w:rsidP="000408F2">
      <w:pPr>
        <w:jc w:val="both"/>
        <w:rPr>
          <w:rFonts w:asciiTheme="minorHAnsi" w:hAnsiTheme="minorHAnsi" w:cstheme="minorHAnsi"/>
        </w:rPr>
      </w:pPr>
      <w:r w:rsidRPr="000E76A4">
        <w:rPr>
          <w:rFonts w:asciiTheme="minorHAnsi" w:hAnsiTheme="minorHAnsi" w:cstheme="minorHAnsi"/>
          <w:b/>
          <w:bCs/>
        </w:rPr>
        <w:t>Description</w:t>
      </w:r>
      <w:r w:rsidRPr="000E76A4">
        <w:rPr>
          <w:rFonts w:asciiTheme="minorHAnsi" w:hAnsiTheme="minorHAnsi" w:cstheme="minorHAnsi"/>
        </w:rPr>
        <w:t>:</w:t>
      </w:r>
      <w:r w:rsidR="00A72070" w:rsidRPr="000E76A4">
        <w:rPr>
          <w:rFonts w:asciiTheme="minorHAnsi" w:hAnsiTheme="minorHAnsi" w:cstheme="minorHAnsi"/>
        </w:rPr>
        <w:t xml:space="preserve"> This</w:t>
      </w:r>
      <w:r w:rsidR="00C57DA9" w:rsidRPr="000E76A4">
        <w:rPr>
          <w:rFonts w:asciiTheme="minorHAnsi" w:hAnsiTheme="minorHAnsi" w:cstheme="minorHAnsi"/>
        </w:rPr>
        <w:t xml:space="preserve"> is an ACK sent by Gwy to Cloud when the Gwy </w:t>
      </w:r>
      <w:r w:rsidR="00442377" w:rsidRPr="000E76A4">
        <w:rPr>
          <w:rFonts w:asciiTheme="minorHAnsi" w:hAnsiTheme="minorHAnsi" w:cstheme="minorHAnsi"/>
        </w:rPr>
        <w:t>is successfully configured with an AC remote</w:t>
      </w:r>
      <w:r w:rsidR="00A72070" w:rsidRPr="000E76A4">
        <w:rPr>
          <w:rFonts w:asciiTheme="minorHAnsi" w:hAnsiTheme="minorHAnsi" w:cstheme="minorHAnsi"/>
        </w:rPr>
        <w:t>.</w:t>
      </w:r>
      <w:r w:rsidR="009A2C07" w:rsidRPr="000E76A4">
        <w:rPr>
          <w:rFonts w:asciiTheme="minorHAnsi" w:hAnsiTheme="minorHAnsi" w:cstheme="minorHAnsi"/>
        </w:rPr>
        <w:t xml:space="preserve"> When Gwy is in </w:t>
      </w:r>
      <w:r w:rsidR="003B4623" w:rsidRPr="000E76A4">
        <w:rPr>
          <w:rFonts w:asciiTheme="minorHAnsi" w:hAnsiTheme="minorHAnsi" w:cstheme="minorHAnsi"/>
        </w:rPr>
        <w:t xml:space="preserve">AC Remote </w:t>
      </w:r>
      <w:r w:rsidR="009A2C07" w:rsidRPr="000E76A4">
        <w:rPr>
          <w:rFonts w:asciiTheme="minorHAnsi" w:hAnsiTheme="minorHAnsi" w:cstheme="minorHAnsi"/>
        </w:rPr>
        <w:t>Configuration mode (</w:t>
      </w:r>
      <w:r w:rsidR="007C1CBF" w:rsidRPr="000E76A4">
        <w:rPr>
          <w:rFonts w:asciiTheme="minorHAnsi" w:hAnsiTheme="minorHAnsi" w:cstheme="minorHAnsi"/>
        </w:rPr>
        <w:t xml:space="preserve">Slow </w:t>
      </w:r>
      <w:r w:rsidR="009A2C07" w:rsidRPr="000E76A4">
        <w:rPr>
          <w:rFonts w:asciiTheme="minorHAnsi" w:hAnsiTheme="minorHAnsi" w:cstheme="minorHAnsi"/>
        </w:rPr>
        <w:t xml:space="preserve">Blinking BLUE light), </w:t>
      </w:r>
      <w:r w:rsidR="004B6915" w:rsidRPr="000E76A4">
        <w:rPr>
          <w:rFonts w:asciiTheme="minorHAnsi" w:hAnsiTheme="minorHAnsi" w:cstheme="minorHAnsi"/>
        </w:rPr>
        <w:t xml:space="preserve">and AC remote is pressed in-front of the IR receiver in the Gwy, it will get configured </w:t>
      </w:r>
      <w:r w:rsidR="00AB12B3" w:rsidRPr="000E76A4">
        <w:rPr>
          <w:rFonts w:asciiTheme="minorHAnsi" w:hAnsiTheme="minorHAnsi" w:cstheme="minorHAnsi"/>
        </w:rPr>
        <w:t xml:space="preserve">to act as that AC remote from there on </w:t>
      </w:r>
      <w:r w:rsidR="004B6915" w:rsidRPr="000E76A4">
        <w:rPr>
          <w:rFonts w:asciiTheme="minorHAnsi" w:hAnsiTheme="minorHAnsi" w:cstheme="minorHAnsi"/>
        </w:rPr>
        <w:t>and send this ACK to the cloud.</w:t>
      </w:r>
    </w:p>
    <w:p w14:paraId="1926898E" w14:textId="77777777" w:rsidR="004E61DD" w:rsidRPr="000E76A4" w:rsidRDefault="004E61DD" w:rsidP="00A72070">
      <w:pPr>
        <w:rPr>
          <w:rFonts w:asciiTheme="minorHAnsi" w:hAnsiTheme="minorHAnsi" w:cstheme="minorHAnsi"/>
        </w:rPr>
      </w:pPr>
    </w:p>
    <w:p w14:paraId="6B2136B5" w14:textId="4778CCE3" w:rsidR="004E61DD" w:rsidRPr="000E76A4" w:rsidRDefault="004E61DD" w:rsidP="000408F2">
      <w:pPr>
        <w:jc w:val="both"/>
        <w:rPr>
          <w:rFonts w:asciiTheme="minorHAnsi" w:hAnsiTheme="minorHAnsi" w:cstheme="minorHAnsi"/>
          <w:b/>
          <w:bCs/>
        </w:rPr>
      </w:pPr>
      <w:r w:rsidRPr="000E76A4">
        <w:rPr>
          <w:rFonts w:asciiTheme="minorHAnsi" w:hAnsiTheme="minorHAnsi" w:cstheme="minorHAnsi"/>
          <w:b/>
          <w:bCs/>
        </w:rPr>
        <w:t xml:space="preserve">LED Indication: </w:t>
      </w:r>
      <w:r w:rsidR="00087B0A" w:rsidRPr="000E76A4">
        <w:rPr>
          <w:rFonts w:asciiTheme="minorHAnsi" w:hAnsiTheme="minorHAnsi" w:cstheme="minorHAnsi"/>
        </w:rPr>
        <w:t xml:space="preserve">If </w:t>
      </w:r>
      <w:r w:rsidR="001B40A3" w:rsidRPr="000E76A4">
        <w:rPr>
          <w:rFonts w:asciiTheme="minorHAnsi" w:hAnsiTheme="minorHAnsi" w:cstheme="minorHAnsi"/>
        </w:rPr>
        <w:t xml:space="preserve">not </w:t>
      </w:r>
      <w:r w:rsidR="00087B0A" w:rsidRPr="000E76A4">
        <w:rPr>
          <w:rFonts w:asciiTheme="minorHAnsi" w:hAnsiTheme="minorHAnsi" w:cstheme="minorHAnsi"/>
        </w:rPr>
        <w:t xml:space="preserve">configured, Gateway will </w:t>
      </w:r>
      <w:r w:rsidR="00AE1C83" w:rsidRPr="000E76A4">
        <w:rPr>
          <w:rFonts w:asciiTheme="minorHAnsi" w:hAnsiTheme="minorHAnsi" w:cstheme="minorHAnsi"/>
        </w:rPr>
        <w:t>glow Solid BLUE LED</w:t>
      </w:r>
      <w:r w:rsidR="004B624B" w:rsidRPr="000E76A4">
        <w:rPr>
          <w:rFonts w:asciiTheme="minorHAnsi" w:hAnsiTheme="minorHAnsi" w:cstheme="minorHAnsi"/>
        </w:rPr>
        <w:t xml:space="preserve">, meaning the Gateway is in </w:t>
      </w:r>
      <w:r w:rsidR="004F5391" w:rsidRPr="000E76A4">
        <w:rPr>
          <w:rFonts w:asciiTheme="minorHAnsi" w:hAnsiTheme="minorHAnsi" w:cstheme="minorHAnsi"/>
        </w:rPr>
        <w:t xml:space="preserve">AC Remote </w:t>
      </w:r>
      <w:r w:rsidR="004B624B" w:rsidRPr="000E76A4">
        <w:rPr>
          <w:rFonts w:asciiTheme="minorHAnsi" w:hAnsiTheme="minorHAnsi" w:cstheme="minorHAnsi"/>
        </w:rPr>
        <w:t>configuration m</w:t>
      </w:r>
      <w:r w:rsidR="003102AC" w:rsidRPr="000E76A4">
        <w:rPr>
          <w:rFonts w:asciiTheme="minorHAnsi" w:hAnsiTheme="minorHAnsi" w:cstheme="minorHAnsi"/>
        </w:rPr>
        <w:t>ode.</w:t>
      </w:r>
    </w:p>
    <w:p w14:paraId="244F99D8" w14:textId="77777777" w:rsidR="006C4959" w:rsidRPr="000E76A4" w:rsidRDefault="006C4959" w:rsidP="00A72070">
      <w:pPr>
        <w:rPr>
          <w:rFonts w:asciiTheme="minorHAnsi" w:hAnsiTheme="minorHAnsi" w:cstheme="minorHAnsi"/>
        </w:rPr>
      </w:pPr>
    </w:p>
    <w:p w14:paraId="781A9B22" w14:textId="39E5752E" w:rsidR="00A72070" w:rsidRPr="000E76A4" w:rsidRDefault="00460937" w:rsidP="00A72070">
      <w:pPr>
        <w:rPr>
          <w:rFonts w:asciiTheme="minorHAnsi" w:hAnsiTheme="minorHAnsi" w:cstheme="minorHAnsi"/>
          <w:b/>
          <w:bCs/>
        </w:rPr>
      </w:pPr>
      <w:r w:rsidRPr="000E76A4">
        <w:rPr>
          <w:rFonts w:asciiTheme="minorHAnsi" w:hAnsiTheme="minorHAnsi" w:cstheme="minorHAnsi"/>
          <w:b/>
          <w:bCs/>
        </w:rPr>
        <w:t xml:space="preserve">Gateway </w:t>
      </w:r>
      <w:r w:rsidR="00D77122" w:rsidRPr="000E76A4">
        <w:rPr>
          <w:rFonts w:asciiTheme="minorHAnsi" w:hAnsiTheme="minorHAnsi" w:cstheme="minorHAnsi"/>
          <w:b/>
          <w:bCs/>
        </w:rPr>
        <w:t xml:space="preserve">AC Remote </w:t>
      </w:r>
      <w:r w:rsidRPr="000E76A4">
        <w:rPr>
          <w:rFonts w:asciiTheme="minorHAnsi" w:hAnsiTheme="minorHAnsi" w:cstheme="minorHAnsi"/>
          <w:b/>
          <w:bCs/>
        </w:rPr>
        <w:t xml:space="preserve">Configuration </w:t>
      </w:r>
      <w:r w:rsidR="00F90A2F" w:rsidRPr="000E76A4">
        <w:rPr>
          <w:rFonts w:asciiTheme="minorHAnsi" w:hAnsiTheme="minorHAnsi" w:cstheme="minorHAnsi"/>
          <w:b/>
          <w:bCs/>
        </w:rPr>
        <w:t>ACK JSON</w:t>
      </w:r>
      <w:r w:rsidRPr="000E76A4">
        <w:rPr>
          <w:rFonts w:asciiTheme="minorHAnsi" w:hAnsiTheme="minorHAnsi" w:cstheme="minorHAnsi"/>
          <w:b/>
          <w:bCs/>
        </w:rPr>
        <w:t xml:space="preserve"> </w:t>
      </w:r>
      <w:r w:rsidR="00A72070" w:rsidRPr="000E76A4">
        <w:rPr>
          <w:rFonts w:asciiTheme="minorHAnsi" w:hAnsiTheme="minorHAnsi" w:cstheme="minorHAnsi"/>
          <w:b/>
          <w:bCs/>
        </w:rPr>
        <w:t>(Gateway to Cloud):</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3"/>
        <w:gridCol w:w="1771"/>
        <w:gridCol w:w="282"/>
        <w:gridCol w:w="3978"/>
        <w:gridCol w:w="1559"/>
        <w:gridCol w:w="1803"/>
      </w:tblGrid>
      <w:tr w:rsidR="00C0146D" w:rsidRPr="000E76A4" w14:paraId="0569369F" w14:textId="404B986F" w:rsidTr="003416A2">
        <w:trPr>
          <w:jc w:val="center"/>
        </w:trPr>
        <w:tc>
          <w:tcPr>
            <w:tcW w:w="343" w:type="dxa"/>
          </w:tcPr>
          <w:p w14:paraId="2FBE519A" w14:textId="77777777" w:rsidR="00C0146D" w:rsidRPr="000E76A4" w:rsidRDefault="00C0146D" w:rsidP="0038687A">
            <w:pPr>
              <w:jc w:val="center"/>
              <w:rPr>
                <w:rFonts w:asciiTheme="minorHAnsi" w:hAnsiTheme="minorHAnsi" w:cstheme="minorHAnsi"/>
              </w:rPr>
            </w:pPr>
            <w:r w:rsidRPr="000E76A4">
              <w:rPr>
                <w:rFonts w:asciiTheme="minorHAnsi" w:hAnsiTheme="minorHAnsi" w:cstheme="minorHAnsi"/>
              </w:rPr>
              <w:t>{</w:t>
            </w:r>
          </w:p>
        </w:tc>
        <w:tc>
          <w:tcPr>
            <w:tcW w:w="1771" w:type="dxa"/>
          </w:tcPr>
          <w:p w14:paraId="334D4A4D" w14:textId="77777777" w:rsidR="00C0146D" w:rsidRPr="000E76A4" w:rsidRDefault="00C0146D" w:rsidP="0038687A">
            <w:pPr>
              <w:jc w:val="center"/>
              <w:rPr>
                <w:rFonts w:asciiTheme="minorHAnsi" w:hAnsiTheme="minorHAnsi" w:cstheme="minorHAnsi"/>
              </w:rPr>
            </w:pPr>
          </w:p>
        </w:tc>
        <w:tc>
          <w:tcPr>
            <w:tcW w:w="282" w:type="dxa"/>
          </w:tcPr>
          <w:p w14:paraId="37283F25" w14:textId="77777777" w:rsidR="00C0146D" w:rsidRPr="000E76A4" w:rsidRDefault="00C0146D" w:rsidP="0038687A">
            <w:pPr>
              <w:jc w:val="center"/>
              <w:rPr>
                <w:rFonts w:asciiTheme="minorHAnsi" w:hAnsiTheme="minorHAnsi" w:cstheme="minorHAnsi"/>
              </w:rPr>
            </w:pPr>
          </w:p>
        </w:tc>
        <w:tc>
          <w:tcPr>
            <w:tcW w:w="3978" w:type="dxa"/>
          </w:tcPr>
          <w:p w14:paraId="1E0B39BF" w14:textId="77777777" w:rsidR="00C0146D" w:rsidRPr="000E76A4" w:rsidRDefault="00C0146D" w:rsidP="0038687A">
            <w:pPr>
              <w:jc w:val="center"/>
              <w:rPr>
                <w:rFonts w:asciiTheme="minorHAnsi" w:hAnsiTheme="minorHAnsi" w:cstheme="minorHAnsi"/>
              </w:rPr>
            </w:pPr>
          </w:p>
        </w:tc>
        <w:tc>
          <w:tcPr>
            <w:tcW w:w="1559" w:type="dxa"/>
          </w:tcPr>
          <w:p w14:paraId="2FB31CEB" w14:textId="77777777" w:rsidR="00C0146D" w:rsidRPr="000E76A4" w:rsidRDefault="00C0146D" w:rsidP="0038687A">
            <w:pPr>
              <w:jc w:val="center"/>
              <w:rPr>
                <w:rFonts w:asciiTheme="minorHAnsi" w:hAnsiTheme="minorHAnsi" w:cstheme="minorHAnsi"/>
              </w:rPr>
            </w:pPr>
          </w:p>
        </w:tc>
        <w:tc>
          <w:tcPr>
            <w:tcW w:w="1803" w:type="dxa"/>
          </w:tcPr>
          <w:p w14:paraId="2F23BD88" w14:textId="085652B3" w:rsidR="00C0146D" w:rsidRPr="000E76A4" w:rsidRDefault="005B545C" w:rsidP="0038687A">
            <w:pPr>
              <w:jc w:val="center"/>
              <w:rPr>
                <w:rFonts w:asciiTheme="minorHAnsi" w:hAnsiTheme="minorHAnsi" w:cstheme="minorHAnsi"/>
                <w:b/>
                <w:bCs/>
              </w:rPr>
            </w:pPr>
            <w:r w:rsidRPr="000E76A4">
              <w:rPr>
                <w:rFonts w:asciiTheme="minorHAnsi" w:hAnsiTheme="minorHAnsi" w:cstheme="minorHAnsi"/>
                <w:b/>
                <w:bCs/>
              </w:rPr>
              <w:t>Range</w:t>
            </w:r>
          </w:p>
        </w:tc>
      </w:tr>
      <w:tr w:rsidR="008414E0" w:rsidRPr="000E76A4" w14:paraId="26E2A8AD" w14:textId="77777777" w:rsidTr="003416A2">
        <w:trPr>
          <w:jc w:val="center"/>
        </w:trPr>
        <w:tc>
          <w:tcPr>
            <w:tcW w:w="343" w:type="dxa"/>
          </w:tcPr>
          <w:p w14:paraId="21AB2B5D" w14:textId="77777777" w:rsidR="008414E0" w:rsidRPr="000E76A4" w:rsidRDefault="008414E0" w:rsidP="008414E0">
            <w:pPr>
              <w:jc w:val="center"/>
              <w:rPr>
                <w:rFonts w:asciiTheme="minorHAnsi" w:hAnsiTheme="minorHAnsi" w:cstheme="minorHAnsi"/>
              </w:rPr>
            </w:pPr>
          </w:p>
        </w:tc>
        <w:tc>
          <w:tcPr>
            <w:tcW w:w="1771" w:type="dxa"/>
          </w:tcPr>
          <w:p w14:paraId="3EAB60FB" w14:textId="473DE74E" w:rsidR="008414E0" w:rsidRPr="000E76A4" w:rsidRDefault="008414E0" w:rsidP="008414E0">
            <w:pPr>
              <w:rPr>
                <w:rFonts w:asciiTheme="minorHAnsi" w:hAnsiTheme="minorHAnsi" w:cstheme="minorHAnsi"/>
              </w:rPr>
            </w:pPr>
            <w:r w:rsidRPr="000E76A4">
              <w:rPr>
                <w:rFonts w:asciiTheme="minorHAnsi" w:hAnsiTheme="minorHAnsi" w:cstheme="minorHAnsi"/>
              </w:rPr>
              <w:t>“JsonPacketId”</w:t>
            </w:r>
          </w:p>
        </w:tc>
        <w:tc>
          <w:tcPr>
            <w:tcW w:w="282" w:type="dxa"/>
          </w:tcPr>
          <w:p w14:paraId="4FB460FD" w14:textId="2CDF6A9D" w:rsidR="008414E0" w:rsidRPr="000E76A4" w:rsidRDefault="008414E0" w:rsidP="008414E0">
            <w:pPr>
              <w:jc w:val="center"/>
              <w:rPr>
                <w:rFonts w:asciiTheme="minorHAnsi" w:hAnsiTheme="minorHAnsi" w:cstheme="minorHAnsi"/>
              </w:rPr>
            </w:pPr>
            <w:r w:rsidRPr="000E76A4">
              <w:rPr>
                <w:rFonts w:asciiTheme="minorHAnsi" w:hAnsiTheme="minorHAnsi" w:cstheme="minorHAnsi"/>
              </w:rPr>
              <w:t>:</w:t>
            </w:r>
          </w:p>
        </w:tc>
        <w:tc>
          <w:tcPr>
            <w:tcW w:w="3978" w:type="dxa"/>
          </w:tcPr>
          <w:p w14:paraId="55F9A1A6" w14:textId="3596A62B" w:rsidR="008414E0" w:rsidRPr="000E76A4" w:rsidRDefault="00853BA1" w:rsidP="008414E0">
            <w:pPr>
              <w:rPr>
                <w:rFonts w:asciiTheme="minorHAnsi" w:hAnsiTheme="minorHAnsi" w:cstheme="minorHAnsi"/>
              </w:rPr>
            </w:pPr>
            <w:r w:rsidRPr="000E76A4">
              <w:rPr>
                <w:rFonts w:asciiTheme="minorHAnsi" w:hAnsiTheme="minorHAnsi" w:cstheme="minorHAnsi"/>
              </w:rPr>
              <w:t>1</w:t>
            </w:r>
          </w:p>
        </w:tc>
        <w:tc>
          <w:tcPr>
            <w:tcW w:w="1559" w:type="dxa"/>
          </w:tcPr>
          <w:p w14:paraId="64BB520B" w14:textId="1B9473A0" w:rsidR="008414E0" w:rsidRPr="000E76A4" w:rsidRDefault="008414E0" w:rsidP="00853BA1">
            <w:pPr>
              <w:rPr>
                <w:rFonts w:asciiTheme="minorHAnsi" w:hAnsiTheme="minorHAnsi" w:cstheme="minorHAnsi"/>
                <w:sz w:val="20"/>
              </w:rPr>
            </w:pPr>
            <w:r w:rsidRPr="000E76A4">
              <w:rPr>
                <w:rFonts w:asciiTheme="minorHAnsi" w:hAnsiTheme="minorHAnsi" w:cstheme="minorHAnsi"/>
                <w:sz w:val="20"/>
              </w:rPr>
              <w:t>// (Number)</w:t>
            </w:r>
          </w:p>
        </w:tc>
        <w:tc>
          <w:tcPr>
            <w:tcW w:w="1803" w:type="dxa"/>
          </w:tcPr>
          <w:p w14:paraId="014749B0" w14:textId="77777777" w:rsidR="008414E0" w:rsidRPr="000E76A4" w:rsidRDefault="008414E0" w:rsidP="008414E0">
            <w:pPr>
              <w:jc w:val="center"/>
              <w:rPr>
                <w:rFonts w:asciiTheme="minorHAnsi" w:hAnsiTheme="minorHAnsi" w:cstheme="minorHAnsi"/>
                <w:b/>
                <w:bCs/>
              </w:rPr>
            </w:pPr>
          </w:p>
        </w:tc>
      </w:tr>
      <w:tr w:rsidR="008414E0" w:rsidRPr="000E76A4" w14:paraId="22D7277C" w14:textId="321E5A3E" w:rsidTr="003416A2">
        <w:trPr>
          <w:jc w:val="center"/>
        </w:trPr>
        <w:tc>
          <w:tcPr>
            <w:tcW w:w="343" w:type="dxa"/>
          </w:tcPr>
          <w:p w14:paraId="27A7D118" w14:textId="77777777" w:rsidR="008414E0" w:rsidRPr="000E76A4" w:rsidRDefault="008414E0" w:rsidP="008414E0">
            <w:pPr>
              <w:jc w:val="center"/>
              <w:rPr>
                <w:rFonts w:asciiTheme="minorHAnsi" w:hAnsiTheme="minorHAnsi" w:cstheme="minorHAnsi"/>
              </w:rPr>
            </w:pPr>
          </w:p>
        </w:tc>
        <w:tc>
          <w:tcPr>
            <w:tcW w:w="1771" w:type="dxa"/>
          </w:tcPr>
          <w:p w14:paraId="6C0D493A" w14:textId="77777777" w:rsidR="008414E0" w:rsidRPr="000E76A4" w:rsidRDefault="008414E0" w:rsidP="008414E0">
            <w:pPr>
              <w:rPr>
                <w:rFonts w:asciiTheme="minorHAnsi" w:hAnsiTheme="minorHAnsi" w:cstheme="minorHAnsi"/>
              </w:rPr>
            </w:pPr>
            <w:r w:rsidRPr="000E76A4">
              <w:rPr>
                <w:rFonts w:asciiTheme="minorHAnsi" w:hAnsiTheme="minorHAnsi" w:cstheme="minorHAnsi"/>
              </w:rPr>
              <w:t>“GwySerNo”</w:t>
            </w:r>
          </w:p>
        </w:tc>
        <w:tc>
          <w:tcPr>
            <w:tcW w:w="282" w:type="dxa"/>
          </w:tcPr>
          <w:p w14:paraId="54BF2929" w14:textId="77777777" w:rsidR="008414E0" w:rsidRPr="000E76A4" w:rsidRDefault="008414E0" w:rsidP="008414E0">
            <w:pPr>
              <w:jc w:val="center"/>
              <w:rPr>
                <w:rFonts w:asciiTheme="minorHAnsi" w:hAnsiTheme="minorHAnsi" w:cstheme="minorHAnsi"/>
              </w:rPr>
            </w:pPr>
            <w:r w:rsidRPr="000E76A4">
              <w:rPr>
                <w:rFonts w:asciiTheme="minorHAnsi" w:hAnsiTheme="minorHAnsi" w:cstheme="minorHAnsi"/>
              </w:rPr>
              <w:t>:</w:t>
            </w:r>
          </w:p>
        </w:tc>
        <w:tc>
          <w:tcPr>
            <w:tcW w:w="3978" w:type="dxa"/>
          </w:tcPr>
          <w:p w14:paraId="449AE3BC" w14:textId="77777777" w:rsidR="008414E0" w:rsidRPr="000E76A4" w:rsidRDefault="008414E0" w:rsidP="008414E0">
            <w:pPr>
              <w:rPr>
                <w:rFonts w:asciiTheme="minorHAnsi" w:hAnsiTheme="minorHAnsi" w:cstheme="minorHAnsi"/>
              </w:rPr>
            </w:pPr>
            <w:r w:rsidRPr="000E76A4">
              <w:rPr>
                <w:rFonts w:asciiTheme="minorHAnsi" w:hAnsiTheme="minorHAnsi" w:cstheme="minorHAnsi"/>
              </w:rPr>
              <w:t>“GWY00001”</w:t>
            </w:r>
          </w:p>
        </w:tc>
        <w:tc>
          <w:tcPr>
            <w:tcW w:w="1559" w:type="dxa"/>
          </w:tcPr>
          <w:p w14:paraId="051F74F9" w14:textId="77777777" w:rsidR="008414E0" w:rsidRPr="000E76A4" w:rsidRDefault="008414E0" w:rsidP="008414E0">
            <w:pPr>
              <w:pStyle w:val="ListBullet"/>
              <w:rPr>
                <w:rFonts w:asciiTheme="minorHAnsi" w:hAnsiTheme="minorHAnsi" w:cstheme="minorHAnsi"/>
              </w:rPr>
            </w:pPr>
            <w:r w:rsidRPr="000E76A4">
              <w:rPr>
                <w:rFonts w:asciiTheme="minorHAnsi" w:hAnsiTheme="minorHAnsi" w:cstheme="minorHAnsi"/>
              </w:rPr>
              <w:t>// (String)</w:t>
            </w:r>
          </w:p>
        </w:tc>
        <w:tc>
          <w:tcPr>
            <w:tcW w:w="1803" w:type="dxa"/>
          </w:tcPr>
          <w:p w14:paraId="5178B7A4" w14:textId="4035B4DF" w:rsidR="008414E0" w:rsidRPr="000E76A4" w:rsidRDefault="008414E0" w:rsidP="008414E0">
            <w:pPr>
              <w:pStyle w:val="ListBullet"/>
              <w:jc w:val="center"/>
              <w:rPr>
                <w:rFonts w:asciiTheme="minorHAnsi" w:hAnsiTheme="minorHAnsi" w:cstheme="minorHAnsi"/>
              </w:rPr>
            </w:pPr>
            <w:r w:rsidRPr="000E76A4">
              <w:rPr>
                <w:rFonts w:asciiTheme="minorHAnsi" w:hAnsiTheme="minorHAnsi" w:cstheme="minorHAnsi"/>
              </w:rPr>
              <w:t>[00001 - 99999]</w:t>
            </w:r>
          </w:p>
        </w:tc>
      </w:tr>
      <w:tr w:rsidR="008414E0" w:rsidRPr="000E76A4" w14:paraId="50AA9DDA" w14:textId="2F658390" w:rsidTr="003416A2">
        <w:trPr>
          <w:jc w:val="center"/>
        </w:trPr>
        <w:tc>
          <w:tcPr>
            <w:tcW w:w="343" w:type="dxa"/>
          </w:tcPr>
          <w:p w14:paraId="170B277A" w14:textId="77777777" w:rsidR="008414E0" w:rsidRPr="000E76A4" w:rsidRDefault="008414E0" w:rsidP="008414E0">
            <w:pPr>
              <w:jc w:val="center"/>
              <w:rPr>
                <w:rFonts w:asciiTheme="minorHAnsi" w:hAnsiTheme="minorHAnsi" w:cstheme="minorHAnsi"/>
              </w:rPr>
            </w:pPr>
          </w:p>
        </w:tc>
        <w:tc>
          <w:tcPr>
            <w:tcW w:w="1771" w:type="dxa"/>
          </w:tcPr>
          <w:p w14:paraId="21F626F3" w14:textId="77777777" w:rsidR="008414E0" w:rsidRPr="000E76A4" w:rsidRDefault="008414E0" w:rsidP="008414E0">
            <w:pPr>
              <w:rPr>
                <w:rFonts w:asciiTheme="minorHAnsi" w:hAnsiTheme="minorHAnsi" w:cstheme="minorHAnsi"/>
              </w:rPr>
            </w:pPr>
            <w:r w:rsidRPr="000E76A4">
              <w:rPr>
                <w:rFonts w:asciiTheme="minorHAnsi" w:hAnsiTheme="minorHAnsi" w:cstheme="minorHAnsi"/>
              </w:rPr>
              <w:t>“ErrorCode”</w:t>
            </w:r>
          </w:p>
        </w:tc>
        <w:tc>
          <w:tcPr>
            <w:tcW w:w="282" w:type="dxa"/>
          </w:tcPr>
          <w:p w14:paraId="7B40F185" w14:textId="77777777" w:rsidR="008414E0" w:rsidRPr="000E76A4" w:rsidRDefault="008414E0" w:rsidP="008414E0">
            <w:pPr>
              <w:jc w:val="center"/>
              <w:rPr>
                <w:rFonts w:asciiTheme="minorHAnsi" w:hAnsiTheme="minorHAnsi" w:cstheme="minorHAnsi"/>
              </w:rPr>
            </w:pPr>
            <w:r w:rsidRPr="000E76A4">
              <w:rPr>
                <w:rFonts w:asciiTheme="minorHAnsi" w:hAnsiTheme="minorHAnsi" w:cstheme="minorHAnsi"/>
              </w:rPr>
              <w:t>:</w:t>
            </w:r>
          </w:p>
        </w:tc>
        <w:tc>
          <w:tcPr>
            <w:tcW w:w="3978" w:type="dxa"/>
          </w:tcPr>
          <w:p w14:paraId="057E72D5" w14:textId="77777777" w:rsidR="008414E0" w:rsidRPr="000E76A4" w:rsidRDefault="008414E0" w:rsidP="008414E0">
            <w:pPr>
              <w:rPr>
                <w:rFonts w:asciiTheme="minorHAnsi" w:hAnsiTheme="minorHAnsi" w:cstheme="minorHAnsi"/>
              </w:rPr>
            </w:pPr>
            <w:r w:rsidRPr="000E76A4">
              <w:rPr>
                <w:rFonts w:asciiTheme="minorHAnsi" w:hAnsiTheme="minorHAnsi" w:cstheme="minorHAnsi"/>
              </w:rPr>
              <w:t>0</w:t>
            </w:r>
          </w:p>
        </w:tc>
        <w:tc>
          <w:tcPr>
            <w:tcW w:w="1559" w:type="dxa"/>
          </w:tcPr>
          <w:p w14:paraId="5F07FE10" w14:textId="77777777" w:rsidR="008414E0" w:rsidRPr="000E76A4" w:rsidRDefault="008414E0" w:rsidP="008414E0">
            <w:pPr>
              <w:pStyle w:val="ListBullet"/>
              <w:rPr>
                <w:rFonts w:asciiTheme="minorHAnsi" w:hAnsiTheme="minorHAnsi" w:cstheme="minorHAnsi"/>
              </w:rPr>
            </w:pPr>
            <w:r w:rsidRPr="000E76A4">
              <w:rPr>
                <w:rFonts w:asciiTheme="minorHAnsi" w:hAnsiTheme="minorHAnsi" w:cstheme="minorHAnsi"/>
              </w:rPr>
              <w:t>// (Number)</w:t>
            </w:r>
          </w:p>
        </w:tc>
        <w:tc>
          <w:tcPr>
            <w:tcW w:w="1803" w:type="dxa"/>
          </w:tcPr>
          <w:p w14:paraId="647503CD" w14:textId="77777777" w:rsidR="008414E0" w:rsidRPr="000E76A4" w:rsidRDefault="008414E0" w:rsidP="008414E0">
            <w:pPr>
              <w:pStyle w:val="ListBullet"/>
              <w:rPr>
                <w:rFonts w:asciiTheme="minorHAnsi" w:hAnsiTheme="minorHAnsi" w:cstheme="minorHAnsi"/>
              </w:rPr>
            </w:pPr>
          </w:p>
        </w:tc>
      </w:tr>
      <w:tr w:rsidR="008414E0" w:rsidRPr="000E76A4" w14:paraId="68033771" w14:textId="104429CA" w:rsidTr="003416A2">
        <w:trPr>
          <w:jc w:val="center"/>
        </w:trPr>
        <w:tc>
          <w:tcPr>
            <w:tcW w:w="343" w:type="dxa"/>
          </w:tcPr>
          <w:p w14:paraId="3C769F91" w14:textId="77777777" w:rsidR="008414E0" w:rsidRPr="000E76A4" w:rsidRDefault="008414E0" w:rsidP="008414E0">
            <w:pPr>
              <w:jc w:val="center"/>
              <w:rPr>
                <w:rFonts w:asciiTheme="minorHAnsi" w:hAnsiTheme="minorHAnsi" w:cstheme="minorHAnsi"/>
              </w:rPr>
            </w:pPr>
            <w:r w:rsidRPr="000E76A4">
              <w:rPr>
                <w:rFonts w:asciiTheme="minorHAnsi" w:hAnsiTheme="minorHAnsi" w:cstheme="minorHAnsi"/>
              </w:rPr>
              <w:t>}</w:t>
            </w:r>
          </w:p>
        </w:tc>
        <w:tc>
          <w:tcPr>
            <w:tcW w:w="1771" w:type="dxa"/>
          </w:tcPr>
          <w:p w14:paraId="2DD462AE" w14:textId="77777777" w:rsidR="008414E0" w:rsidRPr="000E76A4" w:rsidRDefault="008414E0" w:rsidP="008414E0">
            <w:pPr>
              <w:rPr>
                <w:rFonts w:asciiTheme="minorHAnsi" w:hAnsiTheme="minorHAnsi" w:cstheme="minorHAnsi"/>
              </w:rPr>
            </w:pPr>
          </w:p>
        </w:tc>
        <w:tc>
          <w:tcPr>
            <w:tcW w:w="282" w:type="dxa"/>
          </w:tcPr>
          <w:p w14:paraId="47DA815B" w14:textId="77777777" w:rsidR="008414E0" w:rsidRPr="000E76A4" w:rsidRDefault="008414E0" w:rsidP="008414E0">
            <w:pPr>
              <w:jc w:val="center"/>
              <w:rPr>
                <w:rFonts w:asciiTheme="minorHAnsi" w:hAnsiTheme="minorHAnsi" w:cstheme="minorHAnsi"/>
              </w:rPr>
            </w:pPr>
          </w:p>
        </w:tc>
        <w:tc>
          <w:tcPr>
            <w:tcW w:w="3978" w:type="dxa"/>
          </w:tcPr>
          <w:p w14:paraId="24A1593A" w14:textId="77777777" w:rsidR="008414E0" w:rsidRPr="000E76A4" w:rsidRDefault="008414E0" w:rsidP="008414E0">
            <w:pPr>
              <w:rPr>
                <w:rFonts w:asciiTheme="minorHAnsi" w:hAnsiTheme="minorHAnsi" w:cstheme="minorHAnsi"/>
              </w:rPr>
            </w:pPr>
          </w:p>
        </w:tc>
        <w:tc>
          <w:tcPr>
            <w:tcW w:w="1559" w:type="dxa"/>
          </w:tcPr>
          <w:p w14:paraId="5CE8BF64" w14:textId="77777777" w:rsidR="008414E0" w:rsidRPr="000E76A4" w:rsidRDefault="008414E0" w:rsidP="008414E0">
            <w:pPr>
              <w:pStyle w:val="ListBullet"/>
              <w:rPr>
                <w:rFonts w:asciiTheme="minorHAnsi" w:hAnsiTheme="minorHAnsi" w:cstheme="minorHAnsi"/>
              </w:rPr>
            </w:pPr>
          </w:p>
        </w:tc>
        <w:tc>
          <w:tcPr>
            <w:tcW w:w="1803" w:type="dxa"/>
          </w:tcPr>
          <w:p w14:paraId="2203EFD8" w14:textId="77777777" w:rsidR="008414E0" w:rsidRPr="000E76A4" w:rsidRDefault="008414E0" w:rsidP="008414E0">
            <w:pPr>
              <w:pStyle w:val="ListBullet"/>
              <w:rPr>
                <w:rFonts w:asciiTheme="minorHAnsi" w:hAnsiTheme="minorHAnsi" w:cstheme="minorHAnsi"/>
              </w:rPr>
            </w:pPr>
          </w:p>
        </w:tc>
      </w:tr>
    </w:tbl>
    <w:p w14:paraId="34BAEAF2" w14:textId="77777777" w:rsidR="007D63B5" w:rsidRPr="000E76A4" w:rsidRDefault="007D63B5" w:rsidP="008114D7">
      <w:pPr>
        <w:rPr>
          <w:rFonts w:asciiTheme="minorHAnsi" w:hAnsiTheme="minorHAnsi" w:cstheme="minorHAnsi"/>
          <w:b/>
          <w:bCs/>
        </w:rPr>
      </w:pPr>
    </w:p>
    <w:p w14:paraId="370FBEE3" w14:textId="39255D7D" w:rsidR="00700B7F" w:rsidRPr="000E76A4" w:rsidRDefault="00700B7F" w:rsidP="008114D7">
      <w:pPr>
        <w:rPr>
          <w:rFonts w:asciiTheme="minorHAnsi" w:hAnsiTheme="minorHAnsi" w:cstheme="minorHAnsi"/>
          <w:b/>
          <w:bCs/>
        </w:rPr>
      </w:pPr>
      <w:r w:rsidRPr="000E76A4">
        <w:rPr>
          <w:rFonts w:asciiTheme="minorHAnsi" w:hAnsiTheme="minorHAnsi" w:cstheme="minorHAnsi"/>
          <w:b/>
          <w:bCs/>
        </w:rPr>
        <w:t xml:space="preserve">Link To Error Code Reference:  </w:t>
      </w:r>
      <w:hyperlink w:anchor="_Common_Error_codes" w:history="1">
        <w:r w:rsidRPr="000E76A4">
          <w:rPr>
            <w:rStyle w:val="Hyperlink"/>
            <w:rFonts w:asciiTheme="minorHAnsi" w:hAnsiTheme="minorHAnsi" w:cstheme="minorHAnsi"/>
            <w:b/>
            <w:bCs/>
          </w:rPr>
          <w:t>Error Codes</w:t>
        </w:r>
      </w:hyperlink>
    </w:p>
    <w:p w14:paraId="08F54135" w14:textId="77777777" w:rsidR="00700B7F" w:rsidRPr="000E76A4" w:rsidRDefault="00700B7F" w:rsidP="008114D7">
      <w:pPr>
        <w:rPr>
          <w:rFonts w:asciiTheme="minorHAnsi" w:hAnsiTheme="minorHAnsi" w:cstheme="minorHAnsi"/>
          <w:b/>
          <w:bCs/>
        </w:rPr>
      </w:pPr>
    </w:p>
    <w:p w14:paraId="060BD484" w14:textId="5B684BC1" w:rsidR="008114D7" w:rsidRPr="000E76A4" w:rsidRDefault="007D63B5" w:rsidP="00B260C7">
      <w:pPr>
        <w:rPr>
          <w:rFonts w:asciiTheme="minorHAnsi" w:hAnsiTheme="minorHAnsi" w:cstheme="minorHAnsi"/>
          <w:b/>
          <w:bCs/>
        </w:rPr>
      </w:pPr>
      <w:r w:rsidRPr="000E76A4">
        <w:rPr>
          <w:rFonts w:asciiTheme="minorHAnsi" w:hAnsiTheme="minorHAnsi" w:cstheme="minorHAnsi"/>
          <w:b/>
          <w:bCs/>
        </w:rPr>
        <w:t xml:space="preserve">Process </w:t>
      </w:r>
      <w:r w:rsidR="00AD3FC2" w:rsidRPr="000E76A4">
        <w:rPr>
          <w:rFonts w:asciiTheme="minorHAnsi" w:hAnsiTheme="minorHAnsi" w:cstheme="minorHAnsi"/>
          <w:b/>
          <w:bCs/>
        </w:rPr>
        <w:t>flow:</w:t>
      </w:r>
    </w:p>
    <w:p w14:paraId="65B2D5EC" w14:textId="77777777" w:rsidR="00B260C7" w:rsidRPr="000E76A4" w:rsidRDefault="00B260C7" w:rsidP="00B260C7">
      <w:pPr>
        <w:rPr>
          <w:rFonts w:asciiTheme="minorHAnsi" w:hAnsiTheme="minorHAnsi" w:cstheme="minorHAnsi"/>
          <w:b/>
          <w:bCs/>
        </w:rPr>
      </w:pPr>
    </w:p>
    <w:p w14:paraId="2998A271" w14:textId="186DB1AA" w:rsidR="00E70259" w:rsidRPr="000E76A4" w:rsidRDefault="002D7FD1" w:rsidP="00E70259">
      <w:pPr>
        <w:keepNext/>
        <w:rPr>
          <w:rFonts w:asciiTheme="minorHAnsi" w:hAnsiTheme="minorHAnsi" w:cstheme="minorHAnsi"/>
        </w:rPr>
      </w:pPr>
      <w:r w:rsidRPr="000E76A4">
        <w:rPr>
          <w:rFonts w:asciiTheme="minorHAnsi" w:hAnsiTheme="minorHAnsi" w:cstheme="minorHAnsi"/>
          <w:noProof/>
        </w:rPr>
        <w:drawing>
          <wp:inline distT="0" distB="0" distL="0" distR="0" wp14:anchorId="1A7562A1" wp14:editId="23B9C42E">
            <wp:extent cx="6188710" cy="1936115"/>
            <wp:effectExtent l="0" t="0" r="2540" b="6985"/>
            <wp:docPr id="1255249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249021" name=""/>
                    <pic:cNvPicPr/>
                  </pic:nvPicPr>
                  <pic:blipFill>
                    <a:blip r:embed="rId11"/>
                    <a:stretch>
                      <a:fillRect/>
                    </a:stretch>
                  </pic:blipFill>
                  <pic:spPr>
                    <a:xfrm>
                      <a:off x="0" y="0"/>
                      <a:ext cx="6188710" cy="1936115"/>
                    </a:xfrm>
                    <a:prstGeom prst="rect">
                      <a:avLst/>
                    </a:prstGeom>
                  </pic:spPr>
                </pic:pic>
              </a:graphicData>
            </a:graphic>
          </wp:inline>
        </w:drawing>
      </w:r>
    </w:p>
    <w:p w14:paraId="3038BDAF" w14:textId="77777777" w:rsidR="00E70259" w:rsidRPr="000E76A4" w:rsidRDefault="00E70259" w:rsidP="00E70259">
      <w:pPr>
        <w:keepNext/>
        <w:rPr>
          <w:rFonts w:asciiTheme="minorHAnsi" w:hAnsiTheme="minorHAnsi" w:cstheme="minorHAnsi"/>
        </w:rPr>
      </w:pPr>
    </w:p>
    <w:p w14:paraId="6FCB8D73" w14:textId="5C7613F3" w:rsidR="00B260C7" w:rsidRPr="000E76A4" w:rsidRDefault="00E70259" w:rsidP="00E70259">
      <w:pPr>
        <w:pStyle w:val="Caption"/>
        <w:jc w:val="center"/>
        <w:rPr>
          <w:rFonts w:asciiTheme="minorHAnsi" w:hAnsiTheme="minorHAnsi" w:cstheme="minorHAnsi"/>
          <w:b w:val="0"/>
          <w:bCs w:val="0"/>
          <w:sz w:val="24"/>
          <w:szCs w:val="24"/>
        </w:rPr>
      </w:pPr>
      <w:bookmarkStart w:id="216" w:name="_Toc162879043"/>
      <w:bookmarkStart w:id="217" w:name="_Toc163739529"/>
      <w:bookmarkStart w:id="218" w:name="_Toc169603717"/>
      <w:bookmarkStart w:id="219" w:name="_Toc169605265"/>
      <w:bookmarkStart w:id="220" w:name="_Toc169613253"/>
      <w:bookmarkStart w:id="221" w:name="_Toc169800465"/>
      <w:bookmarkStart w:id="222" w:name="_Toc169864244"/>
      <w:bookmarkStart w:id="223" w:name="_Toc169879555"/>
      <w:r w:rsidRPr="000E76A4">
        <w:rPr>
          <w:rFonts w:asciiTheme="minorHAnsi" w:hAnsiTheme="minorHAnsi" w:cstheme="minorHAnsi"/>
          <w:sz w:val="24"/>
          <w:szCs w:val="24"/>
        </w:rPr>
        <w:t xml:space="preserve">Figure </w:t>
      </w:r>
      <w:r w:rsidR="002E2406" w:rsidRPr="000E76A4">
        <w:rPr>
          <w:rFonts w:asciiTheme="minorHAnsi" w:hAnsiTheme="minorHAnsi" w:cstheme="minorHAnsi"/>
          <w:sz w:val="24"/>
          <w:szCs w:val="24"/>
        </w:rPr>
        <w:fldChar w:fldCharType="begin"/>
      </w:r>
      <w:r w:rsidR="002E2406" w:rsidRPr="000E76A4">
        <w:rPr>
          <w:rFonts w:asciiTheme="minorHAnsi" w:hAnsiTheme="minorHAnsi" w:cstheme="minorHAnsi"/>
          <w:sz w:val="24"/>
          <w:szCs w:val="24"/>
        </w:rPr>
        <w:instrText xml:space="preserve"> STYLEREF 1 \s </w:instrText>
      </w:r>
      <w:r w:rsidR="002E2406" w:rsidRPr="000E76A4">
        <w:rPr>
          <w:rFonts w:asciiTheme="minorHAnsi" w:hAnsiTheme="minorHAnsi" w:cstheme="minorHAnsi"/>
          <w:sz w:val="24"/>
          <w:szCs w:val="24"/>
        </w:rPr>
        <w:fldChar w:fldCharType="separate"/>
      </w:r>
      <w:r w:rsidR="007F009D" w:rsidRPr="000E76A4">
        <w:rPr>
          <w:rFonts w:asciiTheme="minorHAnsi" w:hAnsiTheme="minorHAnsi" w:cstheme="minorHAnsi"/>
          <w:noProof/>
          <w:sz w:val="24"/>
          <w:szCs w:val="24"/>
        </w:rPr>
        <w:t>10</w:t>
      </w:r>
      <w:r w:rsidR="002E2406" w:rsidRPr="000E76A4">
        <w:rPr>
          <w:rFonts w:asciiTheme="minorHAnsi" w:hAnsiTheme="minorHAnsi" w:cstheme="minorHAnsi"/>
          <w:sz w:val="24"/>
          <w:szCs w:val="24"/>
        </w:rPr>
        <w:fldChar w:fldCharType="end"/>
      </w:r>
      <w:r w:rsidR="002E2406" w:rsidRPr="000E76A4">
        <w:rPr>
          <w:rFonts w:asciiTheme="minorHAnsi" w:hAnsiTheme="minorHAnsi" w:cstheme="minorHAnsi"/>
          <w:sz w:val="24"/>
          <w:szCs w:val="24"/>
        </w:rPr>
        <w:t>.</w:t>
      </w:r>
      <w:r w:rsidR="002E2406" w:rsidRPr="000E76A4">
        <w:rPr>
          <w:rFonts w:asciiTheme="minorHAnsi" w:hAnsiTheme="minorHAnsi" w:cstheme="minorHAnsi"/>
          <w:sz w:val="24"/>
          <w:szCs w:val="24"/>
        </w:rPr>
        <w:fldChar w:fldCharType="begin"/>
      </w:r>
      <w:r w:rsidR="002E2406" w:rsidRPr="000E76A4">
        <w:rPr>
          <w:rFonts w:asciiTheme="minorHAnsi" w:hAnsiTheme="minorHAnsi" w:cstheme="minorHAnsi"/>
          <w:sz w:val="24"/>
          <w:szCs w:val="24"/>
        </w:rPr>
        <w:instrText xml:space="preserve"> SEQ Figure \* ARABIC \s 1 </w:instrText>
      </w:r>
      <w:r w:rsidR="002E2406" w:rsidRPr="000E76A4">
        <w:rPr>
          <w:rFonts w:asciiTheme="minorHAnsi" w:hAnsiTheme="minorHAnsi" w:cstheme="minorHAnsi"/>
          <w:sz w:val="24"/>
          <w:szCs w:val="24"/>
        </w:rPr>
        <w:fldChar w:fldCharType="separate"/>
      </w:r>
      <w:r w:rsidR="007F009D" w:rsidRPr="000E76A4">
        <w:rPr>
          <w:rFonts w:asciiTheme="minorHAnsi" w:hAnsiTheme="minorHAnsi" w:cstheme="minorHAnsi"/>
          <w:noProof/>
          <w:sz w:val="24"/>
          <w:szCs w:val="24"/>
        </w:rPr>
        <w:t>3</w:t>
      </w:r>
      <w:r w:rsidR="002E2406" w:rsidRPr="000E76A4">
        <w:rPr>
          <w:rFonts w:asciiTheme="minorHAnsi" w:hAnsiTheme="minorHAnsi" w:cstheme="minorHAnsi"/>
          <w:sz w:val="24"/>
          <w:szCs w:val="24"/>
        </w:rPr>
        <w:fldChar w:fldCharType="end"/>
      </w:r>
      <w:r w:rsidRPr="000E76A4">
        <w:rPr>
          <w:rFonts w:asciiTheme="minorHAnsi" w:hAnsiTheme="minorHAnsi" w:cstheme="minorHAnsi"/>
          <w:sz w:val="24"/>
          <w:szCs w:val="24"/>
        </w:rPr>
        <w:t xml:space="preserve"> Gateway Configuration process flow</w:t>
      </w:r>
      <w:bookmarkEnd w:id="216"/>
      <w:bookmarkEnd w:id="217"/>
      <w:bookmarkEnd w:id="218"/>
      <w:bookmarkEnd w:id="219"/>
      <w:bookmarkEnd w:id="220"/>
      <w:bookmarkEnd w:id="221"/>
      <w:bookmarkEnd w:id="222"/>
      <w:bookmarkEnd w:id="223"/>
    </w:p>
    <w:p w14:paraId="1DC444CC" w14:textId="77777777" w:rsidR="00F27544" w:rsidRPr="000E76A4" w:rsidRDefault="00F27544" w:rsidP="00B260C7">
      <w:pPr>
        <w:rPr>
          <w:rFonts w:asciiTheme="minorHAnsi" w:hAnsiTheme="minorHAnsi" w:cstheme="minorHAnsi"/>
          <w:b/>
          <w:bCs/>
        </w:rPr>
      </w:pPr>
    </w:p>
    <w:p w14:paraId="4FC6414C" w14:textId="77777777" w:rsidR="00F27544" w:rsidRPr="000E76A4" w:rsidRDefault="00F27544" w:rsidP="00B260C7">
      <w:pPr>
        <w:rPr>
          <w:rFonts w:asciiTheme="minorHAnsi" w:hAnsiTheme="minorHAnsi" w:cstheme="minorHAnsi"/>
          <w:b/>
          <w:bCs/>
        </w:rPr>
      </w:pPr>
    </w:p>
    <w:p w14:paraId="300823ED" w14:textId="77777777" w:rsidR="00F27544" w:rsidRPr="000E76A4" w:rsidRDefault="00F27544" w:rsidP="00B260C7">
      <w:pPr>
        <w:rPr>
          <w:rFonts w:asciiTheme="minorHAnsi" w:hAnsiTheme="minorHAnsi" w:cstheme="minorHAnsi"/>
          <w:b/>
          <w:bCs/>
        </w:rPr>
      </w:pPr>
    </w:p>
    <w:p w14:paraId="06717446" w14:textId="77777777" w:rsidR="00F27544" w:rsidRPr="000E76A4" w:rsidRDefault="00F27544" w:rsidP="00B260C7">
      <w:pPr>
        <w:rPr>
          <w:rFonts w:asciiTheme="minorHAnsi" w:hAnsiTheme="minorHAnsi" w:cstheme="minorHAnsi"/>
          <w:b/>
          <w:bCs/>
        </w:rPr>
      </w:pPr>
    </w:p>
    <w:p w14:paraId="66672974" w14:textId="77777777" w:rsidR="00F27544" w:rsidRPr="000E76A4" w:rsidRDefault="00F27544" w:rsidP="00B260C7">
      <w:pPr>
        <w:rPr>
          <w:rFonts w:asciiTheme="minorHAnsi" w:hAnsiTheme="minorHAnsi" w:cstheme="minorHAnsi"/>
          <w:b/>
          <w:bCs/>
        </w:rPr>
      </w:pPr>
    </w:p>
    <w:p w14:paraId="4A658785" w14:textId="77777777" w:rsidR="00F27544" w:rsidRPr="000E76A4" w:rsidRDefault="00F27544" w:rsidP="00B260C7">
      <w:pPr>
        <w:rPr>
          <w:rFonts w:asciiTheme="minorHAnsi" w:hAnsiTheme="minorHAnsi" w:cstheme="minorHAnsi"/>
          <w:b/>
          <w:bCs/>
        </w:rPr>
      </w:pPr>
    </w:p>
    <w:p w14:paraId="7CEE98C1" w14:textId="77777777" w:rsidR="00F27544" w:rsidRPr="000E76A4" w:rsidRDefault="00F27544" w:rsidP="00B260C7">
      <w:pPr>
        <w:rPr>
          <w:rFonts w:asciiTheme="minorHAnsi" w:hAnsiTheme="minorHAnsi" w:cstheme="minorHAnsi"/>
          <w:b/>
          <w:bCs/>
        </w:rPr>
      </w:pPr>
    </w:p>
    <w:p w14:paraId="1400537A" w14:textId="77777777" w:rsidR="00F27544" w:rsidRPr="000E76A4" w:rsidRDefault="00F27544" w:rsidP="00B260C7">
      <w:pPr>
        <w:rPr>
          <w:rFonts w:asciiTheme="minorHAnsi" w:hAnsiTheme="minorHAnsi" w:cstheme="minorHAnsi"/>
          <w:b/>
          <w:bCs/>
        </w:rPr>
      </w:pPr>
    </w:p>
    <w:p w14:paraId="5F194CDE" w14:textId="180EACE7" w:rsidR="00D63692" w:rsidRPr="000E76A4" w:rsidRDefault="00D63692" w:rsidP="00CE3BC7">
      <w:pPr>
        <w:pStyle w:val="Heading2"/>
        <w:ind w:left="567"/>
        <w:rPr>
          <w:rFonts w:asciiTheme="minorHAnsi" w:hAnsiTheme="minorHAnsi" w:cstheme="minorHAnsi"/>
        </w:rPr>
      </w:pPr>
      <w:bookmarkStart w:id="224" w:name="_Gateway_Unregistration_Packet"/>
      <w:bookmarkStart w:id="225" w:name="_Toc162878799"/>
      <w:bookmarkStart w:id="226" w:name="_Toc173250417"/>
      <w:bookmarkEnd w:id="224"/>
      <w:r w:rsidRPr="000E76A4">
        <w:rPr>
          <w:rFonts w:asciiTheme="minorHAnsi" w:hAnsiTheme="minorHAnsi" w:cstheme="minorHAnsi"/>
        </w:rPr>
        <w:lastRenderedPageBreak/>
        <w:t>Gateway Unregistration Packet</w:t>
      </w:r>
      <w:bookmarkEnd w:id="225"/>
      <w:bookmarkEnd w:id="226"/>
    </w:p>
    <w:p w14:paraId="437EC9D7" w14:textId="568D574E" w:rsidR="005B37AA" w:rsidRPr="000E76A4" w:rsidRDefault="00AD3FC2" w:rsidP="00D63692">
      <w:pPr>
        <w:rPr>
          <w:rFonts w:asciiTheme="minorHAnsi" w:hAnsiTheme="minorHAnsi" w:cstheme="minorHAnsi"/>
        </w:rPr>
      </w:pPr>
      <w:r w:rsidRPr="000E76A4">
        <w:rPr>
          <w:rFonts w:asciiTheme="minorHAnsi" w:hAnsiTheme="minorHAnsi" w:cstheme="minorHAnsi"/>
          <w:b/>
          <w:bCs/>
        </w:rPr>
        <w:t>Description</w:t>
      </w:r>
      <w:r w:rsidRPr="000E76A4">
        <w:rPr>
          <w:rFonts w:asciiTheme="minorHAnsi" w:hAnsiTheme="minorHAnsi" w:cstheme="minorHAnsi"/>
        </w:rPr>
        <w:t>:</w:t>
      </w:r>
      <w:r w:rsidR="00D63692" w:rsidRPr="000E76A4">
        <w:rPr>
          <w:rFonts w:asciiTheme="minorHAnsi" w:hAnsiTheme="minorHAnsi" w:cstheme="minorHAnsi"/>
        </w:rPr>
        <w:t xml:space="preserve"> This packet is used to </w:t>
      </w:r>
      <w:r w:rsidR="0074601B" w:rsidRPr="000E76A4">
        <w:rPr>
          <w:rFonts w:asciiTheme="minorHAnsi" w:hAnsiTheme="minorHAnsi" w:cstheme="minorHAnsi"/>
        </w:rPr>
        <w:t>remove</w:t>
      </w:r>
      <w:r w:rsidR="00D63692" w:rsidRPr="000E76A4">
        <w:rPr>
          <w:rFonts w:asciiTheme="minorHAnsi" w:hAnsiTheme="minorHAnsi" w:cstheme="minorHAnsi"/>
        </w:rPr>
        <w:t xml:space="preserve"> a Gwy device </w:t>
      </w:r>
      <w:r w:rsidR="0074601B" w:rsidRPr="000E76A4">
        <w:rPr>
          <w:rFonts w:asciiTheme="minorHAnsi" w:hAnsiTheme="minorHAnsi" w:cstheme="minorHAnsi"/>
        </w:rPr>
        <w:t>from</w:t>
      </w:r>
      <w:r w:rsidR="00D63692" w:rsidRPr="000E76A4">
        <w:rPr>
          <w:rFonts w:asciiTheme="minorHAnsi" w:hAnsiTheme="minorHAnsi" w:cstheme="minorHAnsi"/>
        </w:rPr>
        <w:t xml:space="preserve"> the BLE Mesh network.</w:t>
      </w:r>
      <w:r w:rsidR="00D66D90" w:rsidRPr="000E76A4">
        <w:rPr>
          <w:rFonts w:asciiTheme="minorHAnsi" w:hAnsiTheme="minorHAnsi" w:cstheme="minorHAnsi"/>
        </w:rPr>
        <w:br/>
      </w:r>
      <w:r w:rsidR="00D66D90" w:rsidRPr="000E76A4">
        <w:rPr>
          <w:rFonts w:asciiTheme="minorHAnsi" w:hAnsiTheme="minorHAnsi" w:cstheme="minorHAnsi"/>
        </w:rPr>
        <w:br/>
      </w:r>
      <w:r w:rsidR="00D66D90" w:rsidRPr="000E76A4">
        <w:rPr>
          <w:rFonts w:asciiTheme="minorHAnsi" w:hAnsiTheme="minorHAnsi" w:cstheme="minorHAnsi"/>
          <w:b/>
          <w:bCs/>
        </w:rPr>
        <w:t xml:space="preserve">Note: </w:t>
      </w:r>
      <w:r w:rsidR="00D66D90" w:rsidRPr="000E76A4">
        <w:rPr>
          <w:rFonts w:asciiTheme="minorHAnsi" w:hAnsiTheme="minorHAnsi" w:cstheme="minorHAnsi"/>
        </w:rPr>
        <w:t xml:space="preserve">When a Gateway is </w:t>
      </w:r>
      <w:hyperlink w:anchor="_Unregistration" w:history="1">
        <w:r w:rsidR="005B37AA" w:rsidRPr="000E76A4">
          <w:rPr>
            <w:rStyle w:val="Hyperlink"/>
            <w:rFonts w:asciiTheme="minorHAnsi" w:hAnsiTheme="minorHAnsi" w:cstheme="minorHAnsi"/>
          </w:rPr>
          <w:t>U</w:t>
        </w:r>
        <w:r w:rsidR="00D66D90" w:rsidRPr="000E76A4">
          <w:rPr>
            <w:rStyle w:val="Hyperlink"/>
            <w:rFonts w:asciiTheme="minorHAnsi" w:hAnsiTheme="minorHAnsi" w:cstheme="minorHAnsi"/>
          </w:rPr>
          <w:t>nregistered</w:t>
        </w:r>
      </w:hyperlink>
      <w:r w:rsidR="00D66D90" w:rsidRPr="000E76A4">
        <w:rPr>
          <w:rFonts w:asciiTheme="minorHAnsi" w:hAnsiTheme="minorHAnsi" w:cstheme="minorHAnsi"/>
        </w:rPr>
        <w:t xml:space="preserve">, it </w:t>
      </w:r>
      <w:r w:rsidR="005B37AA" w:rsidRPr="000E76A4">
        <w:rPr>
          <w:rFonts w:asciiTheme="minorHAnsi" w:hAnsiTheme="minorHAnsi" w:cstheme="minorHAnsi"/>
        </w:rPr>
        <w:t xml:space="preserve">will reset itself to factory settings. </w:t>
      </w:r>
      <w:r w:rsidR="00455E08" w:rsidRPr="000E76A4">
        <w:rPr>
          <w:rFonts w:asciiTheme="minorHAnsi" w:hAnsiTheme="minorHAnsi" w:cstheme="minorHAnsi"/>
        </w:rPr>
        <w:t xml:space="preserve">But it will still retain </w:t>
      </w:r>
      <w:r w:rsidR="009B75C2" w:rsidRPr="000E76A4">
        <w:rPr>
          <w:rFonts w:asciiTheme="minorHAnsi" w:hAnsiTheme="minorHAnsi" w:cstheme="minorHAnsi"/>
        </w:rPr>
        <w:t>its</w:t>
      </w:r>
      <w:r w:rsidR="00455E08" w:rsidRPr="000E76A4">
        <w:rPr>
          <w:rFonts w:asciiTheme="minorHAnsi" w:hAnsiTheme="minorHAnsi" w:cstheme="minorHAnsi"/>
        </w:rPr>
        <w:t xml:space="preserve"> current mesh network information.</w:t>
      </w:r>
    </w:p>
    <w:p w14:paraId="70384460" w14:textId="77777777" w:rsidR="006423D8" w:rsidRPr="000E76A4" w:rsidRDefault="006423D8" w:rsidP="00D63692">
      <w:pPr>
        <w:rPr>
          <w:rFonts w:asciiTheme="minorHAnsi" w:hAnsiTheme="minorHAnsi" w:cstheme="minorHAnsi"/>
        </w:rPr>
      </w:pPr>
    </w:p>
    <w:p w14:paraId="640D0860" w14:textId="68E45D81" w:rsidR="00D63692" w:rsidRPr="000E76A4" w:rsidRDefault="006423D8" w:rsidP="00D63692">
      <w:pPr>
        <w:rPr>
          <w:rFonts w:asciiTheme="minorHAnsi" w:hAnsiTheme="minorHAnsi" w:cstheme="minorHAnsi"/>
        </w:rPr>
      </w:pPr>
      <w:r w:rsidRPr="000E76A4">
        <w:rPr>
          <w:rFonts w:asciiTheme="minorHAnsi" w:hAnsiTheme="minorHAnsi" w:cstheme="minorHAnsi"/>
          <w:b/>
          <w:bCs/>
        </w:rPr>
        <w:t xml:space="preserve">Gateway Unregistration </w:t>
      </w:r>
      <w:r w:rsidR="00D63692" w:rsidRPr="000E76A4">
        <w:rPr>
          <w:rFonts w:asciiTheme="minorHAnsi" w:hAnsiTheme="minorHAnsi" w:cstheme="minorHAnsi"/>
          <w:b/>
          <w:bCs/>
        </w:rPr>
        <w:t>JSON (Cloud to Gateway)</w:t>
      </w:r>
      <w:r w:rsidR="00D63692" w:rsidRPr="000E76A4">
        <w:rPr>
          <w:rFonts w:asciiTheme="minorHAnsi" w:hAnsiTheme="minorHAnsi" w:cstheme="minorHAnsi"/>
        </w:rPr>
        <w:t xml:space="preserve">: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5"/>
        <w:gridCol w:w="1699"/>
        <w:gridCol w:w="282"/>
        <w:gridCol w:w="1901"/>
        <w:gridCol w:w="2967"/>
        <w:gridCol w:w="2542"/>
      </w:tblGrid>
      <w:tr w:rsidR="00D63692" w:rsidRPr="000E76A4" w14:paraId="26343985" w14:textId="77777777" w:rsidTr="00C6045D">
        <w:trPr>
          <w:jc w:val="center"/>
        </w:trPr>
        <w:tc>
          <w:tcPr>
            <w:tcW w:w="345" w:type="dxa"/>
          </w:tcPr>
          <w:p w14:paraId="630739C4" w14:textId="77777777" w:rsidR="00D63692" w:rsidRPr="000E76A4" w:rsidRDefault="00D63692" w:rsidP="0038687A">
            <w:pPr>
              <w:jc w:val="center"/>
              <w:rPr>
                <w:rFonts w:asciiTheme="minorHAnsi" w:hAnsiTheme="minorHAnsi" w:cstheme="minorHAnsi"/>
              </w:rPr>
            </w:pPr>
            <w:r w:rsidRPr="000E76A4">
              <w:rPr>
                <w:rFonts w:asciiTheme="minorHAnsi" w:hAnsiTheme="minorHAnsi" w:cstheme="minorHAnsi"/>
              </w:rPr>
              <w:t>{</w:t>
            </w:r>
          </w:p>
        </w:tc>
        <w:tc>
          <w:tcPr>
            <w:tcW w:w="1699" w:type="dxa"/>
          </w:tcPr>
          <w:p w14:paraId="27400DD0" w14:textId="77777777" w:rsidR="00D63692" w:rsidRPr="000E76A4" w:rsidRDefault="00D63692" w:rsidP="0038687A">
            <w:pPr>
              <w:jc w:val="center"/>
              <w:rPr>
                <w:rFonts w:asciiTheme="minorHAnsi" w:hAnsiTheme="minorHAnsi" w:cstheme="minorHAnsi"/>
              </w:rPr>
            </w:pPr>
          </w:p>
        </w:tc>
        <w:tc>
          <w:tcPr>
            <w:tcW w:w="282" w:type="dxa"/>
          </w:tcPr>
          <w:p w14:paraId="5F5EB6D5" w14:textId="77777777" w:rsidR="00D63692" w:rsidRPr="000E76A4" w:rsidRDefault="00D63692" w:rsidP="0038687A">
            <w:pPr>
              <w:jc w:val="center"/>
              <w:rPr>
                <w:rFonts w:asciiTheme="minorHAnsi" w:hAnsiTheme="minorHAnsi" w:cstheme="minorHAnsi"/>
              </w:rPr>
            </w:pPr>
          </w:p>
        </w:tc>
        <w:tc>
          <w:tcPr>
            <w:tcW w:w="1901" w:type="dxa"/>
          </w:tcPr>
          <w:p w14:paraId="4F98F427" w14:textId="77777777" w:rsidR="00D63692" w:rsidRPr="000E76A4" w:rsidRDefault="00D63692" w:rsidP="0038687A">
            <w:pPr>
              <w:jc w:val="center"/>
              <w:rPr>
                <w:rFonts w:asciiTheme="minorHAnsi" w:hAnsiTheme="minorHAnsi" w:cstheme="minorHAnsi"/>
              </w:rPr>
            </w:pPr>
          </w:p>
        </w:tc>
        <w:tc>
          <w:tcPr>
            <w:tcW w:w="2967" w:type="dxa"/>
          </w:tcPr>
          <w:p w14:paraId="39DB4FCA" w14:textId="77777777" w:rsidR="00D63692" w:rsidRPr="000E76A4" w:rsidRDefault="00D63692" w:rsidP="0038687A">
            <w:pPr>
              <w:jc w:val="center"/>
              <w:rPr>
                <w:rFonts w:asciiTheme="minorHAnsi" w:hAnsiTheme="minorHAnsi" w:cstheme="minorHAnsi"/>
              </w:rPr>
            </w:pPr>
          </w:p>
        </w:tc>
        <w:tc>
          <w:tcPr>
            <w:tcW w:w="2542" w:type="dxa"/>
          </w:tcPr>
          <w:p w14:paraId="2D90C722" w14:textId="77777777" w:rsidR="00D63692" w:rsidRPr="000E76A4" w:rsidRDefault="00D63692" w:rsidP="0038687A">
            <w:pPr>
              <w:jc w:val="center"/>
              <w:rPr>
                <w:rFonts w:asciiTheme="minorHAnsi" w:hAnsiTheme="minorHAnsi" w:cstheme="minorHAnsi"/>
                <w:b/>
                <w:bCs/>
              </w:rPr>
            </w:pPr>
            <w:r w:rsidRPr="000E76A4">
              <w:rPr>
                <w:rFonts w:asciiTheme="minorHAnsi" w:hAnsiTheme="minorHAnsi" w:cstheme="minorHAnsi"/>
                <w:b/>
                <w:bCs/>
              </w:rPr>
              <w:t>Range</w:t>
            </w:r>
          </w:p>
        </w:tc>
      </w:tr>
      <w:tr w:rsidR="00D63692" w:rsidRPr="000E76A4" w14:paraId="0B280BFA" w14:textId="77777777" w:rsidTr="00C6045D">
        <w:trPr>
          <w:jc w:val="center"/>
        </w:trPr>
        <w:tc>
          <w:tcPr>
            <w:tcW w:w="345" w:type="dxa"/>
          </w:tcPr>
          <w:p w14:paraId="3C8F78CF" w14:textId="77777777" w:rsidR="00D63692" w:rsidRPr="000E76A4" w:rsidRDefault="00D63692" w:rsidP="0038687A">
            <w:pPr>
              <w:jc w:val="center"/>
              <w:rPr>
                <w:rFonts w:asciiTheme="minorHAnsi" w:hAnsiTheme="minorHAnsi" w:cstheme="minorHAnsi"/>
              </w:rPr>
            </w:pPr>
          </w:p>
        </w:tc>
        <w:tc>
          <w:tcPr>
            <w:tcW w:w="1699" w:type="dxa"/>
          </w:tcPr>
          <w:p w14:paraId="671A80B4" w14:textId="77777777" w:rsidR="00D63692" w:rsidRPr="000E76A4" w:rsidRDefault="00D63692" w:rsidP="0038687A">
            <w:pPr>
              <w:rPr>
                <w:rFonts w:asciiTheme="minorHAnsi" w:hAnsiTheme="minorHAnsi" w:cstheme="minorHAnsi"/>
              </w:rPr>
            </w:pPr>
            <w:r w:rsidRPr="000E76A4">
              <w:rPr>
                <w:rFonts w:asciiTheme="minorHAnsi" w:hAnsiTheme="minorHAnsi" w:cstheme="minorHAnsi"/>
              </w:rPr>
              <w:t>“JsonPacketId”</w:t>
            </w:r>
          </w:p>
        </w:tc>
        <w:tc>
          <w:tcPr>
            <w:tcW w:w="282" w:type="dxa"/>
          </w:tcPr>
          <w:p w14:paraId="7EC85B9E" w14:textId="77777777" w:rsidR="00D63692" w:rsidRPr="000E76A4" w:rsidRDefault="00D63692" w:rsidP="0038687A">
            <w:pPr>
              <w:jc w:val="center"/>
              <w:rPr>
                <w:rFonts w:asciiTheme="minorHAnsi" w:hAnsiTheme="minorHAnsi" w:cstheme="minorHAnsi"/>
              </w:rPr>
            </w:pPr>
            <w:r w:rsidRPr="000E76A4">
              <w:rPr>
                <w:rFonts w:asciiTheme="minorHAnsi" w:hAnsiTheme="minorHAnsi" w:cstheme="minorHAnsi"/>
              </w:rPr>
              <w:t>:</w:t>
            </w:r>
          </w:p>
        </w:tc>
        <w:tc>
          <w:tcPr>
            <w:tcW w:w="1901" w:type="dxa"/>
          </w:tcPr>
          <w:p w14:paraId="676FC19E" w14:textId="6E399CBA" w:rsidR="00D63692" w:rsidRPr="000E76A4" w:rsidRDefault="00D63692" w:rsidP="0038687A">
            <w:pPr>
              <w:rPr>
                <w:rFonts w:asciiTheme="minorHAnsi" w:hAnsiTheme="minorHAnsi" w:cstheme="minorHAnsi"/>
              </w:rPr>
            </w:pPr>
            <w:r w:rsidRPr="000E76A4">
              <w:rPr>
                <w:rFonts w:asciiTheme="minorHAnsi" w:hAnsiTheme="minorHAnsi" w:cstheme="minorHAnsi"/>
              </w:rPr>
              <w:t>2</w:t>
            </w:r>
          </w:p>
        </w:tc>
        <w:tc>
          <w:tcPr>
            <w:tcW w:w="2967" w:type="dxa"/>
          </w:tcPr>
          <w:p w14:paraId="4563C91A" w14:textId="77777777" w:rsidR="00D63692" w:rsidRPr="000E76A4" w:rsidRDefault="00D63692" w:rsidP="0038687A">
            <w:pPr>
              <w:pStyle w:val="ListBullet"/>
              <w:rPr>
                <w:rFonts w:asciiTheme="minorHAnsi" w:hAnsiTheme="minorHAnsi" w:cstheme="minorHAnsi"/>
              </w:rPr>
            </w:pPr>
            <w:r w:rsidRPr="000E76A4">
              <w:rPr>
                <w:rFonts w:asciiTheme="minorHAnsi" w:hAnsiTheme="minorHAnsi" w:cstheme="minorHAnsi"/>
              </w:rPr>
              <w:t>// (Number)</w:t>
            </w:r>
          </w:p>
        </w:tc>
        <w:tc>
          <w:tcPr>
            <w:tcW w:w="2542" w:type="dxa"/>
          </w:tcPr>
          <w:p w14:paraId="2026CA35" w14:textId="77777777" w:rsidR="00D63692" w:rsidRPr="000E76A4" w:rsidRDefault="00D63692" w:rsidP="0038687A">
            <w:pPr>
              <w:pStyle w:val="ListBullet"/>
              <w:rPr>
                <w:rFonts w:asciiTheme="minorHAnsi" w:hAnsiTheme="minorHAnsi" w:cstheme="minorHAnsi"/>
              </w:rPr>
            </w:pPr>
          </w:p>
        </w:tc>
      </w:tr>
      <w:tr w:rsidR="00D63692" w:rsidRPr="000E76A4" w14:paraId="7BAE58D7" w14:textId="77777777" w:rsidTr="00C6045D">
        <w:trPr>
          <w:jc w:val="center"/>
        </w:trPr>
        <w:tc>
          <w:tcPr>
            <w:tcW w:w="345" w:type="dxa"/>
          </w:tcPr>
          <w:p w14:paraId="1A603C8E" w14:textId="77777777" w:rsidR="00D63692" w:rsidRPr="000E76A4" w:rsidRDefault="00D63692" w:rsidP="0038687A">
            <w:pPr>
              <w:jc w:val="center"/>
              <w:rPr>
                <w:rFonts w:asciiTheme="minorHAnsi" w:hAnsiTheme="minorHAnsi" w:cstheme="minorHAnsi"/>
              </w:rPr>
            </w:pPr>
          </w:p>
        </w:tc>
        <w:tc>
          <w:tcPr>
            <w:tcW w:w="1699" w:type="dxa"/>
          </w:tcPr>
          <w:p w14:paraId="78FFD90B" w14:textId="77777777" w:rsidR="00D63692" w:rsidRPr="000E76A4" w:rsidRDefault="00D63692" w:rsidP="0038687A">
            <w:pPr>
              <w:rPr>
                <w:rFonts w:asciiTheme="minorHAnsi" w:hAnsiTheme="minorHAnsi" w:cstheme="minorHAnsi"/>
              </w:rPr>
            </w:pPr>
            <w:r w:rsidRPr="000E76A4">
              <w:rPr>
                <w:rFonts w:asciiTheme="minorHAnsi" w:hAnsiTheme="minorHAnsi" w:cstheme="minorHAnsi"/>
              </w:rPr>
              <w:t>“MsgSeqNo”</w:t>
            </w:r>
          </w:p>
        </w:tc>
        <w:tc>
          <w:tcPr>
            <w:tcW w:w="282" w:type="dxa"/>
          </w:tcPr>
          <w:p w14:paraId="0A366373" w14:textId="77777777" w:rsidR="00D63692" w:rsidRPr="000E76A4" w:rsidRDefault="00D63692" w:rsidP="0038687A">
            <w:pPr>
              <w:jc w:val="center"/>
              <w:rPr>
                <w:rFonts w:asciiTheme="minorHAnsi" w:hAnsiTheme="minorHAnsi" w:cstheme="minorHAnsi"/>
              </w:rPr>
            </w:pPr>
            <w:r w:rsidRPr="000E76A4">
              <w:rPr>
                <w:rFonts w:asciiTheme="minorHAnsi" w:hAnsiTheme="minorHAnsi" w:cstheme="minorHAnsi"/>
              </w:rPr>
              <w:t>:</w:t>
            </w:r>
          </w:p>
        </w:tc>
        <w:tc>
          <w:tcPr>
            <w:tcW w:w="1901" w:type="dxa"/>
          </w:tcPr>
          <w:p w14:paraId="6391EE58" w14:textId="77777777" w:rsidR="00D63692" w:rsidRPr="000E76A4" w:rsidRDefault="00D63692" w:rsidP="0038687A">
            <w:pPr>
              <w:rPr>
                <w:rFonts w:asciiTheme="minorHAnsi" w:hAnsiTheme="minorHAnsi" w:cstheme="minorHAnsi"/>
              </w:rPr>
            </w:pPr>
            <w:r w:rsidRPr="000E76A4">
              <w:rPr>
                <w:rFonts w:asciiTheme="minorHAnsi" w:hAnsiTheme="minorHAnsi" w:cstheme="minorHAnsi"/>
              </w:rPr>
              <w:t>12</w:t>
            </w:r>
          </w:p>
        </w:tc>
        <w:tc>
          <w:tcPr>
            <w:tcW w:w="2967" w:type="dxa"/>
          </w:tcPr>
          <w:p w14:paraId="70718F51" w14:textId="77777777" w:rsidR="00D63692" w:rsidRPr="000E76A4" w:rsidRDefault="00D63692" w:rsidP="0038687A">
            <w:pPr>
              <w:pStyle w:val="ListBullet"/>
              <w:rPr>
                <w:rFonts w:asciiTheme="minorHAnsi" w:hAnsiTheme="minorHAnsi" w:cstheme="minorHAnsi"/>
              </w:rPr>
            </w:pPr>
            <w:r w:rsidRPr="000E76A4">
              <w:rPr>
                <w:rFonts w:asciiTheme="minorHAnsi" w:hAnsiTheme="minorHAnsi" w:cstheme="minorHAnsi"/>
              </w:rPr>
              <w:t>// (Number)</w:t>
            </w:r>
          </w:p>
        </w:tc>
        <w:tc>
          <w:tcPr>
            <w:tcW w:w="2542" w:type="dxa"/>
          </w:tcPr>
          <w:p w14:paraId="4F93FF1A" w14:textId="77777777" w:rsidR="00D63692" w:rsidRPr="000E76A4" w:rsidRDefault="00D63692" w:rsidP="0038687A">
            <w:pPr>
              <w:pStyle w:val="ListBullet"/>
              <w:jc w:val="center"/>
              <w:rPr>
                <w:rFonts w:asciiTheme="minorHAnsi" w:hAnsiTheme="minorHAnsi" w:cstheme="minorHAnsi"/>
              </w:rPr>
            </w:pPr>
            <w:r w:rsidRPr="000E76A4">
              <w:rPr>
                <w:rFonts w:asciiTheme="minorHAnsi" w:hAnsiTheme="minorHAnsi" w:cstheme="minorHAnsi"/>
              </w:rPr>
              <w:t>[0 - 65535]</w:t>
            </w:r>
          </w:p>
        </w:tc>
      </w:tr>
      <w:tr w:rsidR="00D63692" w:rsidRPr="000E76A4" w14:paraId="335BA816" w14:textId="77777777" w:rsidTr="00C6045D">
        <w:trPr>
          <w:jc w:val="center"/>
        </w:trPr>
        <w:tc>
          <w:tcPr>
            <w:tcW w:w="345" w:type="dxa"/>
          </w:tcPr>
          <w:p w14:paraId="6A932C7C" w14:textId="77777777" w:rsidR="00D63692" w:rsidRPr="000E76A4" w:rsidRDefault="00D63692" w:rsidP="0038687A">
            <w:pPr>
              <w:jc w:val="center"/>
              <w:rPr>
                <w:rFonts w:asciiTheme="minorHAnsi" w:hAnsiTheme="minorHAnsi" w:cstheme="minorHAnsi"/>
              </w:rPr>
            </w:pPr>
          </w:p>
        </w:tc>
        <w:tc>
          <w:tcPr>
            <w:tcW w:w="1699" w:type="dxa"/>
          </w:tcPr>
          <w:p w14:paraId="2B1E7EF8" w14:textId="77777777" w:rsidR="00D63692" w:rsidRPr="000E76A4" w:rsidRDefault="00D63692" w:rsidP="0038687A">
            <w:pPr>
              <w:rPr>
                <w:rFonts w:asciiTheme="minorHAnsi" w:hAnsiTheme="minorHAnsi" w:cstheme="minorHAnsi"/>
              </w:rPr>
            </w:pPr>
            <w:r w:rsidRPr="000E76A4">
              <w:rPr>
                <w:rFonts w:asciiTheme="minorHAnsi" w:hAnsiTheme="minorHAnsi" w:cstheme="minorHAnsi"/>
              </w:rPr>
              <w:t>“GwySerNo”</w:t>
            </w:r>
          </w:p>
        </w:tc>
        <w:tc>
          <w:tcPr>
            <w:tcW w:w="282" w:type="dxa"/>
          </w:tcPr>
          <w:p w14:paraId="4BF9B57A" w14:textId="77777777" w:rsidR="00D63692" w:rsidRPr="000E76A4" w:rsidRDefault="00D63692" w:rsidP="0038687A">
            <w:pPr>
              <w:jc w:val="center"/>
              <w:rPr>
                <w:rFonts w:asciiTheme="minorHAnsi" w:hAnsiTheme="minorHAnsi" w:cstheme="minorHAnsi"/>
              </w:rPr>
            </w:pPr>
            <w:r w:rsidRPr="000E76A4">
              <w:rPr>
                <w:rFonts w:asciiTheme="minorHAnsi" w:hAnsiTheme="minorHAnsi" w:cstheme="minorHAnsi"/>
              </w:rPr>
              <w:t>:</w:t>
            </w:r>
          </w:p>
        </w:tc>
        <w:tc>
          <w:tcPr>
            <w:tcW w:w="1901" w:type="dxa"/>
          </w:tcPr>
          <w:p w14:paraId="45B3EACD" w14:textId="77777777" w:rsidR="00D63692" w:rsidRPr="000E76A4" w:rsidRDefault="00D63692" w:rsidP="0038687A">
            <w:pPr>
              <w:rPr>
                <w:rFonts w:asciiTheme="minorHAnsi" w:hAnsiTheme="minorHAnsi" w:cstheme="minorHAnsi"/>
              </w:rPr>
            </w:pPr>
            <w:r w:rsidRPr="000E76A4">
              <w:rPr>
                <w:rFonts w:asciiTheme="minorHAnsi" w:hAnsiTheme="minorHAnsi" w:cstheme="minorHAnsi"/>
              </w:rPr>
              <w:t>“GWY00001”</w:t>
            </w:r>
          </w:p>
        </w:tc>
        <w:tc>
          <w:tcPr>
            <w:tcW w:w="2967" w:type="dxa"/>
          </w:tcPr>
          <w:p w14:paraId="2243A061" w14:textId="77777777" w:rsidR="00D63692" w:rsidRPr="000E76A4" w:rsidRDefault="00D63692" w:rsidP="0038687A">
            <w:pPr>
              <w:pStyle w:val="ListBullet"/>
              <w:rPr>
                <w:rFonts w:asciiTheme="minorHAnsi" w:hAnsiTheme="minorHAnsi" w:cstheme="minorHAnsi"/>
              </w:rPr>
            </w:pPr>
            <w:r w:rsidRPr="000E76A4">
              <w:rPr>
                <w:rFonts w:asciiTheme="minorHAnsi" w:hAnsiTheme="minorHAnsi" w:cstheme="minorHAnsi"/>
              </w:rPr>
              <w:t>// (String)</w:t>
            </w:r>
          </w:p>
        </w:tc>
        <w:tc>
          <w:tcPr>
            <w:tcW w:w="2542" w:type="dxa"/>
          </w:tcPr>
          <w:p w14:paraId="176C5DEA" w14:textId="77777777" w:rsidR="00D63692" w:rsidRPr="000E76A4" w:rsidRDefault="00D63692" w:rsidP="0038687A">
            <w:pPr>
              <w:pStyle w:val="ListBullet"/>
              <w:jc w:val="center"/>
              <w:rPr>
                <w:rFonts w:asciiTheme="minorHAnsi" w:hAnsiTheme="minorHAnsi" w:cstheme="minorHAnsi"/>
              </w:rPr>
            </w:pPr>
            <w:r w:rsidRPr="000E76A4">
              <w:rPr>
                <w:rFonts w:asciiTheme="minorHAnsi" w:hAnsiTheme="minorHAnsi" w:cstheme="minorHAnsi"/>
              </w:rPr>
              <w:t>[00001 - 99999]</w:t>
            </w:r>
          </w:p>
        </w:tc>
      </w:tr>
      <w:tr w:rsidR="00D63692" w:rsidRPr="000E76A4" w14:paraId="01D8D849" w14:textId="77777777" w:rsidTr="00C6045D">
        <w:trPr>
          <w:jc w:val="center"/>
        </w:trPr>
        <w:tc>
          <w:tcPr>
            <w:tcW w:w="345" w:type="dxa"/>
          </w:tcPr>
          <w:p w14:paraId="5E4C11CE" w14:textId="77777777" w:rsidR="00D63692" w:rsidRPr="000E76A4" w:rsidRDefault="00D63692" w:rsidP="0038687A">
            <w:pPr>
              <w:jc w:val="center"/>
              <w:rPr>
                <w:rFonts w:asciiTheme="minorHAnsi" w:hAnsiTheme="minorHAnsi" w:cstheme="minorHAnsi"/>
              </w:rPr>
            </w:pPr>
          </w:p>
        </w:tc>
        <w:tc>
          <w:tcPr>
            <w:tcW w:w="1699" w:type="dxa"/>
          </w:tcPr>
          <w:p w14:paraId="2754066C" w14:textId="77777777" w:rsidR="00D63692" w:rsidRPr="000E76A4" w:rsidRDefault="00D63692" w:rsidP="0038687A">
            <w:pPr>
              <w:rPr>
                <w:rFonts w:asciiTheme="minorHAnsi" w:hAnsiTheme="minorHAnsi" w:cstheme="minorHAnsi"/>
              </w:rPr>
            </w:pPr>
            <w:r w:rsidRPr="000E76A4">
              <w:rPr>
                <w:rFonts w:asciiTheme="minorHAnsi" w:hAnsiTheme="minorHAnsi" w:cstheme="minorHAnsi"/>
              </w:rPr>
              <w:t>“Location”</w:t>
            </w:r>
          </w:p>
        </w:tc>
        <w:tc>
          <w:tcPr>
            <w:tcW w:w="282" w:type="dxa"/>
          </w:tcPr>
          <w:p w14:paraId="5D871701" w14:textId="77777777" w:rsidR="00D63692" w:rsidRPr="000E76A4" w:rsidRDefault="00D63692" w:rsidP="0038687A">
            <w:pPr>
              <w:jc w:val="center"/>
              <w:rPr>
                <w:rFonts w:asciiTheme="minorHAnsi" w:hAnsiTheme="minorHAnsi" w:cstheme="minorHAnsi"/>
              </w:rPr>
            </w:pPr>
            <w:r w:rsidRPr="000E76A4">
              <w:rPr>
                <w:rFonts w:asciiTheme="minorHAnsi" w:hAnsiTheme="minorHAnsi" w:cstheme="minorHAnsi"/>
              </w:rPr>
              <w:t>:</w:t>
            </w:r>
          </w:p>
        </w:tc>
        <w:tc>
          <w:tcPr>
            <w:tcW w:w="1901" w:type="dxa"/>
          </w:tcPr>
          <w:p w14:paraId="228A5CEE" w14:textId="77777777" w:rsidR="00D63692" w:rsidRPr="000E76A4" w:rsidRDefault="00D63692" w:rsidP="0038687A">
            <w:pPr>
              <w:rPr>
                <w:rFonts w:asciiTheme="minorHAnsi" w:hAnsiTheme="minorHAnsi" w:cstheme="minorHAnsi"/>
              </w:rPr>
            </w:pPr>
            <w:r w:rsidRPr="000E76A4">
              <w:rPr>
                <w:rFonts w:asciiTheme="minorHAnsi" w:hAnsiTheme="minorHAnsi" w:cstheme="minorHAnsi"/>
              </w:rPr>
              <w:t>“1</w:t>
            </w:r>
            <w:r w:rsidRPr="000E76A4">
              <w:rPr>
                <w:rFonts w:asciiTheme="minorHAnsi" w:hAnsiTheme="minorHAnsi" w:cstheme="minorHAnsi"/>
                <w:vertAlign w:val="superscript"/>
              </w:rPr>
              <w:t>st</w:t>
            </w:r>
            <w:r w:rsidRPr="000E76A4">
              <w:rPr>
                <w:rFonts w:asciiTheme="minorHAnsi" w:hAnsiTheme="minorHAnsi" w:cstheme="minorHAnsi"/>
              </w:rPr>
              <w:t xml:space="preserve"> Floor”</w:t>
            </w:r>
          </w:p>
        </w:tc>
        <w:tc>
          <w:tcPr>
            <w:tcW w:w="2967" w:type="dxa"/>
          </w:tcPr>
          <w:p w14:paraId="311BC897" w14:textId="77777777" w:rsidR="00D63692" w:rsidRPr="000E76A4" w:rsidRDefault="00D63692" w:rsidP="0038687A">
            <w:pPr>
              <w:pStyle w:val="ListBullet"/>
              <w:rPr>
                <w:rFonts w:asciiTheme="minorHAnsi" w:hAnsiTheme="minorHAnsi" w:cstheme="minorHAnsi"/>
              </w:rPr>
            </w:pPr>
            <w:r w:rsidRPr="000E76A4">
              <w:rPr>
                <w:rFonts w:asciiTheme="minorHAnsi" w:hAnsiTheme="minorHAnsi" w:cstheme="minorHAnsi"/>
              </w:rPr>
              <w:t>// (String)</w:t>
            </w:r>
          </w:p>
        </w:tc>
        <w:tc>
          <w:tcPr>
            <w:tcW w:w="2542" w:type="dxa"/>
          </w:tcPr>
          <w:p w14:paraId="11EB1031" w14:textId="07EBFF3A" w:rsidR="00D63692" w:rsidRPr="000E76A4" w:rsidRDefault="00C12732" w:rsidP="0038687A">
            <w:pPr>
              <w:pStyle w:val="ListBullet"/>
              <w:jc w:val="center"/>
              <w:rPr>
                <w:rFonts w:asciiTheme="minorHAnsi" w:hAnsiTheme="minorHAnsi" w:cstheme="minorHAnsi"/>
              </w:rPr>
            </w:pPr>
            <w:r w:rsidRPr="000E76A4">
              <w:rPr>
                <w:rFonts w:asciiTheme="minorHAnsi" w:hAnsiTheme="minorHAnsi" w:cstheme="minorHAnsi"/>
              </w:rPr>
              <w:t>[30</w:t>
            </w:r>
            <w:r w:rsidR="00D63692" w:rsidRPr="000E76A4">
              <w:rPr>
                <w:rFonts w:asciiTheme="minorHAnsi" w:hAnsiTheme="minorHAnsi" w:cstheme="minorHAnsi"/>
              </w:rPr>
              <w:t xml:space="preserve"> chars long]</w:t>
            </w:r>
          </w:p>
        </w:tc>
      </w:tr>
      <w:tr w:rsidR="00D63692" w:rsidRPr="000E76A4" w14:paraId="27545497" w14:textId="77777777" w:rsidTr="00C6045D">
        <w:trPr>
          <w:jc w:val="center"/>
        </w:trPr>
        <w:tc>
          <w:tcPr>
            <w:tcW w:w="345" w:type="dxa"/>
          </w:tcPr>
          <w:p w14:paraId="76EE09A3" w14:textId="77777777" w:rsidR="00D63692" w:rsidRPr="000E76A4" w:rsidRDefault="00D63692" w:rsidP="0038687A">
            <w:pPr>
              <w:jc w:val="center"/>
              <w:rPr>
                <w:rFonts w:asciiTheme="minorHAnsi" w:hAnsiTheme="minorHAnsi" w:cstheme="minorHAnsi"/>
              </w:rPr>
            </w:pPr>
            <w:r w:rsidRPr="000E76A4">
              <w:rPr>
                <w:rFonts w:asciiTheme="minorHAnsi" w:hAnsiTheme="minorHAnsi" w:cstheme="minorHAnsi"/>
              </w:rPr>
              <w:t>}</w:t>
            </w:r>
          </w:p>
        </w:tc>
        <w:tc>
          <w:tcPr>
            <w:tcW w:w="1699" w:type="dxa"/>
          </w:tcPr>
          <w:p w14:paraId="24F496FF" w14:textId="77777777" w:rsidR="00D63692" w:rsidRPr="000E76A4" w:rsidRDefault="00D63692" w:rsidP="0038687A">
            <w:pPr>
              <w:rPr>
                <w:rFonts w:asciiTheme="minorHAnsi" w:hAnsiTheme="minorHAnsi" w:cstheme="minorHAnsi"/>
              </w:rPr>
            </w:pPr>
          </w:p>
        </w:tc>
        <w:tc>
          <w:tcPr>
            <w:tcW w:w="282" w:type="dxa"/>
          </w:tcPr>
          <w:p w14:paraId="56518AE1" w14:textId="77777777" w:rsidR="00D63692" w:rsidRPr="000E76A4" w:rsidRDefault="00D63692" w:rsidP="0038687A">
            <w:pPr>
              <w:jc w:val="center"/>
              <w:rPr>
                <w:rFonts w:asciiTheme="minorHAnsi" w:hAnsiTheme="minorHAnsi" w:cstheme="minorHAnsi"/>
              </w:rPr>
            </w:pPr>
          </w:p>
        </w:tc>
        <w:tc>
          <w:tcPr>
            <w:tcW w:w="1901" w:type="dxa"/>
          </w:tcPr>
          <w:p w14:paraId="1149B634" w14:textId="77777777" w:rsidR="00D63692" w:rsidRPr="000E76A4" w:rsidRDefault="00D63692" w:rsidP="0038687A">
            <w:pPr>
              <w:rPr>
                <w:rFonts w:asciiTheme="minorHAnsi" w:hAnsiTheme="minorHAnsi" w:cstheme="minorHAnsi"/>
              </w:rPr>
            </w:pPr>
          </w:p>
        </w:tc>
        <w:tc>
          <w:tcPr>
            <w:tcW w:w="2967" w:type="dxa"/>
          </w:tcPr>
          <w:p w14:paraId="53DFA1E9" w14:textId="77777777" w:rsidR="00D63692" w:rsidRPr="000E76A4" w:rsidRDefault="00D63692" w:rsidP="0038687A">
            <w:pPr>
              <w:pStyle w:val="ListBullet"/>
              <w:rPr>
                <w:rFonts w:asciiTheme="minorHAnsi" w:hAnsiTheme="minorHAnsi" w:cstheme="minorHAnsi"/>
              </w:rPr>
            </w:pPr>
          </w:p>
        </w:tc>
        <w:tc>
          <w:tcPr>
            <w:tcW w:w="2542" w:type="dxa"/>
          </w:tcPr>
          <w:p w14:paraId="45534A40" w14:textId="77777777" w:rsidR="00D63692" w:rsidRPr="000E76A4" w:rsidRDefault="00D63692" w:rsidP="0038687A">
            <w:pPr>
              <w:pStyle w:val="ListBullet"/>
              <w:rPr>
                <w:rFonts w:asciiTheme="minorHAnsi" w:hAnsiTheme="minorHAnsi" w:cstheme="minorHAnsi"/>
              </w:rPr>
            </w:pPr>
          </w:p>
        </w:tc>
      </w:tr>
    </w:tbl>
    <w:p w14:paraId="1C5DCE1D" w14:textId="77777777" w:rsidR="00CA41D5" w:rsidRPr="000E76A4" w:rsidRDefault="00CA41D5" w:rsidP="00CA41D5">
      <w:pPr>
        <w:rPr>
          <w:rFonts w:asciiTheme="minorHAnsi" w:hAnsiTheme="minorHAnsi" w:cstheme="minorHAnsi"/>
          <w:b/>
          <w:bCs/>
        </w:rPr>
      </w:pPr>
    </w:p>
    <w:p w14:paraId="63756C95" w14:textId="17B77529" w:rsidR="00CA41D5" w:rsidRPr="000E76A4" w:rsidRDefault="00CA41D5" w:rsidP="00CA41D5">
      <w:pPr>
        <w:rPr>
          <w:rFonts w:asciiTheme="minorHAnsi" w:hAnsiTheme="minorHAnsi" w:cstheme="minorHAnsi"/>
          <w:b/>
          <w:bCs/>
        </w:rPr>
      </w:pPr>
      <w:r w:rsidRPr="000E76A4">
        <w:rPr>
          <w:rFonts w:asciiTheme="minorHAnsi" w:hAnsiTheme="minorHAnsi" w:cstheme="minorHAnsi"/>
          <w:b/>
          <w:bCs/>
        </w:rPr>
        <w:t>Process flow:</w:t>
      </w:r>
    </w:p>
    <w:p w14:paraId="28313CE8" w14:textId="77777777" w:rsidR="00CA41D5" w:rsidRPr="000E76A4" w:rsidRDefault="00CA41D5" w:rsidP="00CA41D5">
      <w:pPr>
        <w:rPr>
          <w:rFonts w:asciiTheme="minorHAnsi" w:hAnsiTheme="minorHAnsi" w:cstheme="minorHAnsi"/>
        </w:rPr>
      </w:pPr>
    </w:p>
    <w:p w14:paraId="7B2DBD65" w14:textId="77777777" w:rsidR="007D3DCF" w:rsidRPr="000E76A4" w:rsidRDefault="008E6163" w:rsidP="007D3DCF">
      <w:pPr>
        <w:keepNext/>
        <w:rPr>
          <w:rFonts w:asciiTheme="minorHAnsi" w:hAnsiTheme="minorHAnsi" w:cstheme="minorHAnsi"/>
        </w:rPr>
      </w:pPr>
      <w:r w:rsidRPr="000E76A4">
        <w:rPr>
          <w:rFonts w:asciiTheme="minorHAnsi" w:hAnsiTheme="minorHAnsi" w:cstheme="minorHAnsi"/>
          <w:noProof/>
        </w:rPr>
        <w:drawing>
          <wp:inline distT="0" distB="0" distL="0" distR="0" wp14:anchorId="0ED43C94" wp14:editId="618D7946">
            <wp:extent cx="6188710" cy="3359785"/>
            <wp:effectExtent l="0" t="0" r="2540" b="0"/>
            <wp:docPr id="1577552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552410" name=""/>
                    <pic:cNvPicPr/>
                  </pic:nvPicPr>
                  <pic:blipFill>
                    <a:blip r:embed="rId12"/>
                    <a:stretch>
                      <a:fillRect/>
                    </a:stretch>
                  </pic:blipFill>
                  <pic:spPr>
                    <a:xfrm>
                      <a:off x="0" y="0"/>
                      <a:ext cx="6188710" cy="3359785"/>
                    </a:xfrm>
                    <a:prstGeom prst="rect">
                      <a:avLst/>
                    </a:prstGeom>
                  </pic:spPr>
                </pic:pic>
              </a:graphicData>
            </a:graphic>
          </wp:inline>
        </w:drawing>
      </w:r>
    </w:p>
    <w:p w14:paraId="2830F703" w14:textId="77777777" w:rsidR="007D3DCF" w:rsidRPr="000E76A4" w:rsidRDefault="007D3DCF" w:rsidP="007D3DCF">
      <w:pPr>
        <w:keepNext/>
        <w:rPr>
          <w:rFonts w:asciiTheme="minorHAnsi" w:hAnsiTheme="minorHAnsi" w:cstheme="minorHAnsi"/>
        </w:rPr>
      </w:pPr>
    </w:p>
    <w:p w14:paraId="3153184C" w14:textId="7B3E6FC6" w:rsidR="00CA41D5" w:rsidRPr="000E76A4" w:rsidRDefault="007D3DCF" w:rsidP="007D3DCF">
      <w:pPr>
        <w:pStyle w:val="Caption"/>
        <w:jc w:val="center"/>
        <w:rPr>
          <w:rFonts w:asciiTheme="minorHAnsi" w:hAnsiTheme="minorHAnsi" w:cstheme="minorHAnsi"/>
          <w:sz w:val="24"/>
          <w:szCs w:val="24"/>
        </w:rPr>
      </w:pPr>
      <w:bookmarkStart w:id="227" w:name="_Toc162879044"/>
      <w:bookmarkStart w:id="228" w:name="_Toc163739530"/>
      <w:bookmarkStart w:id="229" w:name="_Toc169603718"/>
      <w:bookmarkStart w:id="230" w:name="_Toc169605266"/>
      <w:bookmarkStart w:id="231" w:name="_Toc169613254"/>
      <w:bookmarkStart w:id="232" w:name="_Toc169800466"/>
      <w:bookmarkStart w:id="233" w:name="_Toc169864245"/>
      <w:bookmarkStart w:id="234" w:name="_Toc169879556"/>
      <w:r w:rsidRPr="000E76A4">
        <w:rPr>
          <w:rFonts w:asciiTheme="minorHAnsi" w:hAnsiTheme="minorHAnsi" w:cstheme="minorHAnsi"/>
          <w:sz w:val="24"/>
          <w:szCs w:val="24"/>
        </w:rPr>
        <w:t xml:space="preserve">Figure </w:t>
      </w:r>
      <w:r w:rsidR="002E2406" w:rsidRPr="000E76A4">
        <w:rPr>
          <w:rFonts w:asciiTheme="minorHAnsi" w:hAnsiTheme="minorHAnsi" w:cstheme="minorHAnsi"/>
          <w:sz w:val="24"/>
          <w:szCs w:val="24"/>
        </w:rPr>
        <w:fldChar w:fldCharType="begin"/>
      </w:r>
      <w:r w:rsidR="002E2406" w:rsidRPr="000E76A4">
        <w:rPr>
          <w:rFonts w:asciiTheme="minorHAnsi" w:hAnsiTheme="minorHAnsi" w:cstheme="minorHAnsi"/>
          <w:sz w:val="24"/>
          <w:szCs w:val="24"/>
        </w:rPr>
        <w:instrText xml:space="preserve"> STYLEREF 1 \s </w:instrText>
      </w:r>
      <w:r w:rsidR="002E2406" w:rsidRPr="000E76A4">
        <w:rPr>
          <w:rFonts w:asciiTheme="minorHAnsi" w:hAnsiTheme="minorHAnsi" w:cstheme="minorHAnsi"/>
          <w:sz w:val="24"/>
          <w:szCs w:val="24"/>
        </w:rPr>
        <w:fldChar w:fldCharType="separate"/>
      </w:r>
      <w:r w:rsidR="007F009D" w:rsidRPr="000E76A4">
        <w:rPr>
          <w:rFonts w:asciiTheme="minorHAnsi" w:hAnsiTheme="minorHAnsi" w:cstheme="minorHAnsi"/>
          <w:noProof/>
          <w:sz w:val="24"/>
          <w:szCs w:val="24"/>
        </w:rPr>
        <w:t>10</w:t>
      </w:r>
      <w:r w:rsidR="002E2406" w:rsidRPr="000E76A4">
        <w:rPr>
          <w:rFonts w:asciiTheme="minorHAnsi" w:hAnsiTheme="minorHAnsi" w:cstheme="minorHAnsi"/>
          <w:sz w:val="24"/>
          <w:szCs w:val="24"/>
        </w:rPr>
        <w:fldChar w:fldCharType="end"/>
      </w:r>
      <w:r w:rsidR="002E2406" w:rsidRPr="000E76A4">
        <w:rPr>
          <w:rFonts w:asciiTheme="minorHAnsi" w:hAnsiTheme="minorHAnsi" w:cstheme="minorHAnsi"/>
          <w:sz w:val="24"/>
          <w:szCs w:val="24"/>
        </w:rPr>
        <w:t>.</w:t>
      </w:r>
      <w:r w:rsidR="002E2406" w:rsidRPr="000E76A4">
        <w:rPr>
          <w:rFonts w:asciiTheme="minorHAnsi" w:hAnsiTheme="minorHAnsi" w:cstheme="minorHAnsi"/>
          <w:sz w:val="24"/>
          <w:szCs w:val="24"/>
        </w:rPr>
        <w:fldChar w:fldCharType="begin"/>
      </w:r>
      <w:r w:rsidR="002E2406" w:rsidRPr="000E76A4">
        <w:rPr>
          <w:rFonts w:asciiTheme="minorHAnsi" w:hAnsiTheme="minorHAnsi" w:cstheme="minorHAnsi"/>
          <w:sz w:val="24"/>
          <w:szCs w:val="24"/>
        </w:rPr>
        <w:instrText xml:space="preserve"> SEQ Figure \* ARABIC \s 1 </w:instrText>
      </w:r>
      <w:r w:rsidR="002E2406" w:rsidRPr="000E76A4">
        <w:rPr>
          <w:rFonts w:asciiTheme="minorHAnsi" w:hAnsiTheme="minorHAnsi" w:cstheme="minorHAnsi"/>
          <w:sz w:val="24"/>
          <w:szCs w:val="24"/>
        </w:rPr>
        <w:fldChar w:fldCharType="separate"/>
      </w:r>
      <w:r w:rsidR="007F009D" w:rsidRPr="000E76A4">
        <w:rPr>
          <w:rFonts w:asciiTheme="minorHAnsi" w:hAnsiTheme="minorHAnsi" w:cstheme="minorHAnsi"/>
          <w:noProof/>
          <w:sz w:val="24"/>
          <w:szCs w:val="24"/>
        </w:rPr>
        <w:t>4</w:t>
      </w:r>
      <w:r w:rsidR="002E2406" w:rsidRPr="000E76A4">
        <w:rPr>
          <w:rFonts w:asciiTheme="minorHAnsi" w:hAnsiTheme="minorHAnsi" w:cstheme="minorHAnsi"/>
          <w:sz w:val="24"/>
          <w:szCs w:val="24"/>
        </w:rPr>
        <w:fldChar w:fldCharType="end"/>
      </w:r>
      <w:r w:rsidRPr="000E76A4">
        <w:rPr>
          <w:rFonts w:asciiTheme="minorHAnsi" w:hAnsiTheme="minorHAnsi" w:cstheme="minorHAnsi"/>
          <w:sz w:val="24"/>
          <w:szCs w:val="24"/>
        </w:rPr>
        <w:t xml:space="preserve"> Gateway Unregistration Process flow</w:t>
      </w:r>
      <w:bookmarkEnd w:id="227"/>
      <w:bookmarkEnd w:id="228"/>
      <w:bookmarkEnd w:id="229"/>
      <w:bookmarkEnd w:id="230"/>
      <w:bookmarkEnd w:id="231"/>
      <w:bookmarkEnd w:id="232"/>
      <w:bookmarkEnd w:id="233"/>
      <w:bookmarkEnd w:id="234"/>
    </w:p>
    <w:p w14:paraId="5B2693B4" w14:textId="77777777" w:rsidR="00FA5A96" w:rsidRPr="000E76A4" w:rsidRDefault="00FA5A96" w:rsidP="00CA41D5">
      <w:pPr>
        <w:rPr>
          <w:rFonts w:asciiTheme="minorHAnsi" w:hAnsiTheme="minorHAnsi" w:cstheme="minorHAnsi"/>
        </w:rPr>
      </w:pPr>
    </w:p>
    <w:p w14:paraId="1ED18B84" w14:textId="77777777" w:rsidR="00FA5A96" w:rsidRPr="000E76A4" w:rsidRDefault="00FA5A96" w:rsidP="00CA41D5">
      <w:pPr>
        <w:rPr>
          <w:rFonts w:asciiTheme="minorHAnsi" w:hAnsiTheme="minorHAnsi" w:cstheme="minorHAnsi"/>
        </w:rPr>
      </w:pPr>
    </w:p>
    <w:p w14:paraId="4C9A8F96" w14:textId="77777777" w:rsidR="00FA5A96" w:rsidRPr="000E76A4" w:rsidRDefault="00FA5A96" w:rsidP="00CA41D5">
      <w:pPr>
        <w:rPr>
          <w:rFonts w:asciiTheme="minorHAnsi" w:hAnsiTheme="minorHAnsi" w:cstheme="minorHAnsi"/>
        </w:rPr>
      </w:pPr>
    </w:p>
    <w:p w14:paraId="36016C96" w14:textId="77777777" w:rsidR="00FA5A96" w:rsidRPr="000E76A4" w:rsidRDefault="00FA5A96" w:rsidP="00CA41D5">
      <w:pPr>
        <w:rPr>
          <w:rFonts w:asciiTheme="minorHAnsi" w:hAnsiTheme="minorHAnsi" w:cstheme="minorHAnsi"/>
        </w:rPr>
      </w:pPr>
    </w:p>
    <w:p w14:paraId="3299E82E" w14:textId="77777777" w:rsidR="00FA5A96" w:rsidRPr="000E76A4" w:rsidRDefault="00FA5A96" w:rsidP="00CA41D5">
      <w:pPr>
        <w:rPr>
          <w:rFonts w:asciiTheme="minorHAnsi" w:hAnsiTheme="minorHAnsi" w:cstheme="minorHAnsi"/>
        </w:rPr>
      </w:pPr>
    </w:p>
    <w:p w14:paraId="746FDD44" w14:textId="77777777" w:rsidR="00C62C8C" w:rsidRPr="000E76A4" w:rsidRDefault="00C62C8C" w:rsidP="00CA41D5">
      <w:pPr>
        <w:rPr>
          <w:rFonts w:asciiTheme="minorHAnsi" w:hAnsiTheme="minorHAnsi" w:cstheme="minorHAnsi"/>
        </w:rPr>
      </w:pPr>
    </w:p>
    <w:p w14:paraId="070B0AC0" w14:textId="2AB402CB" w:rsidR="00D63692" w:rsidRPr="000E76A4" w:rsidRDefault="00D63692" w:rsidP="00CE3BC7">
      <w:pPr>
        <w:pStyle w:val="Heading2"/>
        <w:tabs>
          <w:tab w:val="left" w:pos="567"/>
        </w:tabs>
        <w:ind w:left="567"/>
        <w:rPr>
          <w:rFonts w:asciiTheme="minorHAnsi" w:hAnsiTheme="minorHAnsi" w:cstheme="minorHAnsi"/>
        </w:rPr>
      </w:pPr>
      <w:bookmarkStart w:id="235" w:name="_Toc162878800"/>
      <w:bookmarkStart w:id="236" w:name="_Toc173250418"/>
      <w:r w:rsidRPr="000E76A4">
        <w:rPr>
          <w:rFonts w:asciiTheme="minorHAnsi" w:hAnsiTheme="minorHAnsi" w:cstheme="minorHAnsi"/>
        </w:rPr>
        <w:lastRenderedPageBreak/>
        <w:t xml:space="preserve">Gateway Unregistration </w:t>
      </w:r>
      <w:r w:rsidR="00CC7680" w:rsidRPr="000E76A4">
        <w:rPr>
          <w:rFonts w:asciiTheme="minorHAnsi" w:hAnsiTheme="minorHAnsi" w:cstheme="minorHAnsi"/>
        </w:rPr>
        <w:t>ACK</w:t>
      </w:r>
      <w:bookmarkEnd w:id="235"/>
      <w:bookmarkEnd w:id="236"/>
    </w:p>
    <w:p w14:paraId="4DA8171B" w14:textId="15F7A0BE" w:rsidR="00D63692" w:rsidRPr="000E76A4" w:rsidRDefault="00FC1DC9" w:rsidP="00D63692">
      <w:pPr>
        <w:rPr>
          <w:rFonts w:asciiTheme="minorHAnsi" w:hAnsiTheme="minorHAnsi" w:cstheme="minorHAnsi"/>
        </w:rPr>
      </w:pPr>
      <w:r w:rsidRPr="000E76A4">
        <w:rPr>
          <w:rFonts w:asciiTheme="minorHAnsi" w:hAnsiTheme="minorHAnsi" w:cstheme="minorHAnsi"/>
          <w:b/>
          <w:bCs/>
        </w:rPr>
        <w:t>Description</w:t>
      </w:r>
      <w:r w:rsidRPr="000E76A4">
        <w:rPr>
          <w:rFonts w:asciiTheme="minorHAnsi" w:hAnsiTheme="minorHAnsi" w:cstheme="minorHAnsi"/>
        </w:rPr>
        <w:t>:</w:t>
      </w:r>
      <w:r w:rsidR="00D63692" w:rsidRPr="000E76A4">
        <w:rPr>
          <w:rFonts w:asciiTheme="minorHAnsi" w:hAnsiTheme="minorHAnsi" w:cstheme="minorHAnsi"/>
        </w:rPr>
        <w:t xml:space="preserve"> This </w:t>
      </w:r>
      <w:r w:rsidR="00432025" w:rsidRPr="000E76A4">
        <w:rPr>
          <w:rFonts w:asciiTheme="minorHAnsi" w:hAnsiTheme="minorHAnsi" w:cstheme="minorHAnsi"/>
        </w:rPr>
        <w:t>ACK</w:t>
      </w:r>
      <w:r w:rsidR="00D63692" w:rsidRPr="000E76A4">
        <w:rPr>
          <w:rFonts w:asciiTheme="minorHAnsi" w:hAnsiTheme="minorHAnsi" w:cstheme="minorHAnsi"/>
        </w:rPr>
        <w:t xml:space="preserve"> is used by cloud to know whether the Gwy </w:t>
      </w:r>
      <w:r w:rsidR="009B3854" w:rsidRPr="000E76A4">
        <w:rPr>
          <w:rFonts w:asciiTheme="minorHAnsi" w:hAnsiTheme="minorHAnsi" w:cstheme="minorHAnsi"/>
        </w:rPr>
        <w:t>Un</w:t>
      </w:r>
      <w:r w:rsidR="00D63692" w:rsidRPr="000E76A4">
        <w:rPr>
          <w:rFonts w:asciiTheme="minorHAnsi" w:hAnsiTheme="minorHAnsi" w:cstheme="minorHAnsi"/>
        </w:rPr>
        <w:t>registration was successful or not.</w:t>
      </w:r>
      <w:r w:rsidR="0070379D" w:rsidRPr="000E76A4">
        <w:rPr>
          <w:rFonts w:asciiTheme="minorHAnsi" w:hAnsiTheme="minorHAnsi" w:cstheme="minorHAnsi"/>
        </w:rPr>
        <w:t xml:space="preserve"> This packet </w:t>
      </w:r>
      <w:r w:rsidR="003A3AFC" w:rsidRPr="000E76A4">
        <w:rPr>
          <w:rFonts w:asciiTheme="minorHAnsi" w:hAnsiTheme="minorHAnsi" w:cstheme="minorHAnsi"/>
        </w:rPr>
        <w:t>will be</w:t>
      </w:r>
      <w:r w:rsidR="0070379D" w:rsidRPr="000E76A4">
        <w:rPr>
          <w:rFonts w:asciiTheme="minorHAnsi" w:hAnsiTheme="minorHAnsi" w:cstheme="minorHAnsi"/>
        </w:rPr>
        <w:t xml:space="preserve"> sent by Gateway after receiving </w:t>
      </w:r>
      <w:hyperlink w:anchor="_Gateway_Unregistration_Packet" w:history="1">
        <w:r w:rsidR="0070379D" w:rsidRPr="000E76A4">
          <w:rPr>
            <w:rStyle w:val="Hyperlink"/>
            <w:rFonts w:asciiTheme="minorHAnsi" w:hAnsiTheme="minorHAnsi" w:cstheme="minorHAnsi"/>
          </w:rPr>
          <w:t>Gateway Unregistration packet</w:t>
        </w:r>
      </w:hyperlink>
      <w:r w:rsidR="0070379D" w:rsidRPr="000E76A4">
        <w:rPr>
          <w:rFonts w:asciiTheme="minorHAnsi" w:hAnsiTheme="minorHAnsi" w:cstheme="minorHAnsi"/>
        </w:rPr>
        <w:t>.</w:t>
      </w:r>
    </w:p>
    <w:p w14:paraId="319EE718" w14:textId="77777777" w:rsidR="006C3E9B" w:rsidRPr="000E76A4" w:rsidRDefault="006C3E9B" w:rsidP="00D63692">
      <w:pPr>
        <w:rPr>
          <w:rFonts w:asciiTheme="minorHAnsi" w:hAnsiTheme="minorHAnsi" w:cstheme="minorHAnsi"/>
        </w:rPr>
      </w:pPr>
    </w:p>
    <w:p w14:paraId="448B38DB" w14:textId="0417D7E9" w:rsidR="00D63692" w:rsidRPr="000E76A4" w:rsidRDefault="0008499D" w:rsidP="00D63692">
      <w:pPr>
        <w:rPr>
          <w:rFonts w:asciiTheme="minorHAnsi" w:hAnsiTheme="minorHAnsi" w:cstheme="minorHAnsi"/>
          <w:b/>
          <w:bCs/>
        </w:rPr>
      </w:pPr>
      <w:r w:rsidRPr="000E76A4">
        <w:rPr>
          <w:rFonts w:asciiTheme="minorHAnsi" w:hAnsiTheme="minorHAnsi" w:cstheme="minorHAnsi"/>
          <w:b/>
          <w:bCs/>
        </w:rPr>
        <w:t>Gateway Unregisration</w:t>
      </w:r>
      <w:r w:rsidR="00A5742D" w:rsidRPr="000E76A4">
        <w:rPr>
          <w:rFonts w:asciiTheme="minorHAnsi" w:hAnsiTheme="minorHAnsi" w:cstheme="minorHAnsi"/>
          <w:b/>
          <w:bCs/>
        </w:rPr>
        <w:t xml:space="preserve"> </w:t>
      </w:r>
      <w:r w:rsidR="00F90A2F" w:rsidRPr="000E76A4">
        <w:rPr>
          <w:rFonts w:asciiTheme="minorHAnsi" w:hAnsiTheme="minorHAnsi" w:cstheme="minorHAnsi"/>
          <w:b/>
          <w:bCs/>
        </w:rPr>
        <w:t>ACK JSON</w:t>
      </w:r>
      <w:r w:rsidR="00D63692" w:rsidRPr="000E76A4">
        <w:rPr>
          <w:rFonts w:asciiTheme="minorHAnsi" w:hAnsiTheme="minorHAnsi" w:cstheme="minorHAnsi"/>
          <w:b/>
          <w:bCs/>
        </w:rPr>
        <w:t xml:space="preserve"> (Gateway to Cloud):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5"/>
        <w:gridCol w:w="1771"/>
        <w:gridCol w:w="282"/>
        <w:gridCol w:w="2847"/>
        <w:gridCol w:w="2021"/>
      </w:tblGrid>
      <w:tr w:rsidR="00FA5A96" w:rsidRPr="000E76A4" w14:paraId="5CF17505" w14:textId="77777777" w:rsidTr="00AE129A">
        <w:tc>
          <w:tcPr>
            <w:tcW w:w="345" w:type="dxa"/>
          </w:tcPr>
          <w:p w14:paraId="2C10FF6E" w14:textId="77777777" w:rsidR="00FA5A96" w:rsidRPr="000E76A4" w:rsidRDefault="00FA5A96" w:rsidP="0038687A">
            <w:pPr>
              <w:jc w:val="center"/>
              <w:rPr>
                <w:rFonts w:asciiTheme="minorHAnsi" w:hAnsiTheme="minorHAnsi" w:cstheme="minorHAnsi"/>
              </w:rPr>
            </w:pPr>
            <w:r w:rsidRPr="000E76A4">
              <w:rPr>
                <w:rFonts w:asciiTheme="minorHAnsi" w:hAnsiTheme="minorHAnsi" w:cstheme="minorHAnsi"/>
              </w:rPr>
              <w:t>{</w:t>
            </w:r>
          </w:p>
        </w:tc>
        <w:tc>
          <w:tcPr>
            <w:tcW w:w="1771" w:type="dxa"/>
          </w:tcPr>
          <w:p w14:paraId="2323D895" w14:textId="77777777" w:rsidR="00FA5A96" w:rsidRPr="000E76A4" w:rsidRDefault="00FA5A96" w:rsidP="0038687A">
            <w:pPr>
              <w:jc w:val="center"/>
              <w:rPr>
                <w:rFonts w:asciiTheme="minorHAnsi" w:hAnsiTheme="minorHAnsi" w:cstheme="minorHAnsi"/>
              </w:rPr>
            </w:pPr>
          </w:p>
        </w:tc>
        <w:tc>
          <w:tcPr>
            <w:tcW w:w="282" w:type="dxa"/>
          </w:tcPr>
          <w:p w14:paraId="313899C1" w14:textId="77777777" w:rsidR="00FA5A96" w:rsidRPr="000E76A4" w:rsidRDefault="00FA5A96" w:rsidP="0038687A">
            <w:pPr>
              <w:jc w:val="center"/>
              <w:rPr>
                <w:rFonts w:asciiTheme="minorHAnsi" w:hAnsiTheme="minorHAnsi" w:cstheme="minorHAnsi"/>
              </w:rPr>
            </w:pPr>
          </w:p>
        </w:tc>
        <w:tc>
          <w:tcPr>
            <w:tcW w:w="2847" w:type="dxa"/>
          </w:tcPr>
          <w:p w14:paraId="636F61D8" w14:textId="77777777" w:rsidR="00FA5A96" w:rsidRPr="000E76A4" w:rsidRDefault="00FA5A96" w:rsidP="0038687A">
            <w:pPr>
              <w:jc w:val="center"/>
              <w:rPr>
                <w:rFonts w:asciiTheme="minorHAnsi" w:hAnsiTheme="minorHAnsi" w:cstheme="minorHAnsi"/>
              </w:rPr>
            </w:pPr>
          </w:p>
        </w:tc>
        <w:tc>
          <w:tcPr>
            <w:tcW w:w="2021" w:type="dxa"/>
          </w:tcPr>
          <w:p w14:paraId="4309886A" w14:textId="77777777" w:rsidR="00FA5A96" w:rsidRPr="000E76A4" w:rsidRDefault="00FA5A96" w:rsidP="0038687A">
            <w:pPr>
              <w:jc w:val="center"/>
              <w:rPr>
                <w:rFonts w:asciiTheme="minorHAnsi" w:hAnsiTheme="minorHAnsi" w:cstheme="minorHAnsi"/>
              </w:rPr>
            </w:pPr>
          </w:p>
        </w:tc>
      </w:tr>
      <w:tr w:rsidR="00595B92" w:rsidRPr="000E76A4" w14:paraId="7F03B993" w14:textId="77777777" w:rsidTr="00AE129A">
        <w:tc>
          <w:tcPr>
            <w:tcW w:w="345" w:type="dxa"/>
          </w:tcPr>
          <w:p w14:paraId="45BF327C" w14:textId="77777777" w:rsidR="00595B92" w:rsidRPr="000E76A4" w:rsidRDefault="00595B92" w:rsidP="00595B92">
            <w:pPr>
              <w:jc w:val="center"/>
              <w:rPr>
                <w:rFonts w:asciiTheme="minorHAnsi" w:hAnsiTheme="minorHAnsi" w:cstheme="minorHAnsi"/>
              </w:rPr>
            </w:pPr>
          </w:p>
        </w:tc>
        <w:tc>
          <w:tcPr>
            <w:tcW w:w="1771" w:type="dxa"/>
          </w:tcPr>
          <w:p w14:paraId="53008ED8" w14:textId="7FE8E21E" w:rsidR="00595B92" w:rsidRPr="000E76A4" w:rsidRDefault="00595B92" w:rsidP="008202FA">
            <w:pPr>
              <w:rPr>
                <w:rFonts w:asciiTheme="minorHAnsi" w:hAnsiTheme="minorHAnsi" w:cstheme="minorHAnsi"/>
              </w:rPr>
            </w:pPr>
            <w:r w:rsidRPr="000E76A4">
              <w:rPr>
                <w:rFonts w:asciiTheme="minorHAnsi" w:hAnsiTheme="minorHAnsi" w:cstheme="minorHAnsi"/>
              </w:rPr>
              <w:t>“JsonPacketId”</w:t>
            </w:r>
          </w:p>
        </w:tc>
        <w:tc>
          <w:tcPr>
            <w:tcW w:w="282" w:type="dxa"/>
          </w:tcPr>
          <w:p w14:paraId="5774DF77" w14:textId="243784A6" w:rsidR="00595B92" w:rsidRPr="000E76A4" w:rsidRDefault="00595B92" w:rsidP="00595B92">
            <w:pPr>
              <w:jc w:val="center"/>
              <w:rPr>
                <w:rFonts w:asciiTheme="minorHAnsi" w:hAnsiTheme="minorHAnsi" w:cstheme="minorHAnsi"/>
              </w:rPr>
            </w:pPr>
            <w:r w:rsidRPr="000E76A4">
              <w:rPr>
                <w:rFonts w:asciiTheme="minorHAnsi" w:hAnsiTheme="minorHAnsi" w:cstheme="minorHAnsi"/>
              </w:rPr>
              <w:t>:</w:t>
            </w:r>
          </w:p>
        </w:tc>
        <w:tc>
          <w:tcPr>
            <w:tcW w:w="2847" w:type="dxa"/>
          </w:tcPr>
          <w:p w14:paraId="39ADC0C2" w14:textId="00E88F94" w:rsidR="00595B92" w:rsidRPr="000E76A4" w:rsidRDefault="00595B92" w:rsidP="00595B92">
            <w:pPr>
              <w:rPr>
                <w:rFonts w:asciiTheme="minorHAnsi" w:hAnsiTheme="minorHAnsi" w:cstheme="minorHAnsi"/>
              </w:rPr>
            </w:pPr>
            <w:r w:rsidRPr="000E76A4">
              <w:rPr>
                <w:rFonts w:asciiTheme="minorHAnsi" w:hAnsiTheme="minorHAnsi" w:cstheme="minorHAnsi"/>
              </w:rPr>
              <w:t>2</w:t>
            </w:r>
          </w:p>
        </w:tc>
        <w:tc>
          <w:tcPr>
            <w:tcW w:w="2021" w:type="dxa"/>
          </w:tcPr>
          <w:p w14:paraId="59C894DD" w14:textId="74D8C7E0" w:rsidR="00595B92" w:rsidRPr="000E76A4" w:rsidRDefault="00595B92" w:rsidP="00595B92">
            <w:pPr>
              <w:rPr>
                <w:rFonts w:asciiTheme="minorHAnsi" w:hAnsiTheme="minorHAnsi" w:cstheme="minorHAnsi"/>
                <w:sz w:val="20"/>
              </w:rPr>
            </w:pPr>
            <w:r w:rsidRPr="000E76A4">
              <w:rPr>
                <w:rFonts w:asciiTheme="minorHAnsi" w:hAnsiTheme="minorHAnsi" w:cstheme="minorHAnsi"/>
                <w:sz w:val="20"/>
              </w:rPr>
              <w:t>// (Number)</w:t>
            </w:r>
          </w:p>
        </w:tc>
      </w:tr>
      <w:tr w:rsidR="00595B92" w:rsidRPr="000E76A4" w14:paraId="2262DF36" w14:textId="77777777" w:rsidTr="00AE129A">
        <w:tc>
          <w:tcPr>
            <w:tcW w:w="345" w:type="dxa"/>
          </w:tcPr>
          <w:p w14:paraId="088CE52D" w14:textId="77777777" w:rsidR="00595B92" w:rsidRPr="000E76A4" w:rsidRDefault="00595B92" w:rsidP="00595B92">
            <w:pPr>
              <w:jc w:val="center"/>
              <w:rPr>
                <w:rFonts w:asciiTheme="minorHAnsi" w:hAnsiTheme="minorHAnsi" w:cstheme="minorHAnsi"/>
              </w:rPr>
            </w:pPr>
          </w:p>
        </w:tc>
        <w:tc>
          <w:tcPr>
            <w:tcW w:w="1771" w:type="dxa"/>
          </w:tcPr>
          <w:p w14:paraId="2040B795" w14:textId="77777777" w:rsidR="00595B92" w:rsidRPr="000E76A4" w:rsidRDefault="00595B92" w:rsidP="00595B92">
            <w:pPr>
              <w:rPr>
                <w:rFonts w:asciiTheme="minorHAnsi" w:hAnsiTheme="minorHAnsi" w:cstheme="minorHAnsi"/>
              </w:rPr>
            </w:pPr>
            <w:r w:rsidRPr="000E76A4">
              <w:rPr>
                <w:rFonts w:asciiTheme="minorHAnsi" w:hAnsiTheme="minorHAnsi" w:cstheme="minorHAnsi"/>
              </w:rPr>
              <w:t>“MsgSeqNo”</w:t>
            </w:r>
          </w:p>
        </w:tc>
        <w:tc>
          <w:tcPr>
            <w:tcW w:w="282" w:type="dxa"/>
          </w:tcPr>
          <w:p w14:paraId="6DCF8680" w14:textId="77777777" w:rsidR="00595B92" w:rsidRPr="000E76A4" w:rsidRDefault="00595B92" w:rsidP="00595B92">
            <w:pPr>
              <w:jc w:val="center"/>
              <w:rPr>
                <w:rFonts w:asciiTheme="minorHAnsi" w:hAnsiTheme="minorHAnsi" w:cstheme="minorHAnsi"/>
              </w:rPr>
            </w:pPr>
            <w:r w:rsidRPr="000E76A4">
              <w:rPr>
                <w:rFonts w:asciiTheme="minorHAnsi" w:hAnsiTheme="minorHAnsi" w:cstheme="minorHAnsi"/>
              </w:rPr>
              <w:t>:</w:t>
            </w:r>
          </w:p>
        </w:tc>
        <w:tc>
          <w:tcPr>
            <w:tcW w:w="2847" w:type="dxa"/>
          </w:tcPr>
          <w:p w14:paraId="4D67BF41" w14:textId="77777777" w:rsidR="00595B92" w:rsidRPr="000E76A4" w:rsidRDefault="00595B92" w:rsidP="00595B92">
            <w:pPr>
              <w:rPr>
                <w:rFonts w:asciiTheme="minorHAnsi" w:hAnsiTheme="minorHAnsi" w:cstheme="minorHAnsi"/>
              </w:rPr>
            </w:pPr>
            <w:r w:rsidRPr="000E76A4">
              <w:rPr>
                <w:rFonts w:asciiTheme="minorHAnsi" w:hAnsiTheme="minorHAnsi" w:cstheme="minorHAnsi"/>
              </w:rPr>
              <w:t>12</w:t>
            </w:r>
          </w:p>
        </w:tc>
        <w:tc>
          <w:tcPr>
            <w:tcW w:w="2021" w:type="dxa"/>
          </w:tcPr>
          <w:p w14:paraId="20210A0A" w14:textId="77777777" w:rsidR="00595B92" w:rsidRPr="000E76A4" w:rsidRDefault="00595B92" w:rsidP="00595B92">
            <w:pPr>
              <w:pStyle w:val="ListBullet"/>
              <w:rPr>
                <w:rFonts w:asciiTheme="minorHAnsi" w:hAnsiTheme="minorHAnsi" w:cstheme="minorHAnsi"/>
              </w:rPr>
            </w:pPr>
            <w:r w:rsidRPr="000E76A4">
              <w:rPr>
                <w:rFonts w:asciiTheme="minorHAnsi" w:hAnsiTheme="minorHAnsi" w:cstheme="minorHAnsi"/>
              </w:rPr>
              <w:t>// (Number)</w:t>
            </w:r>
          </w:p>
        </w:tc>
      </w:tr>
      <w:tr w:rsidR="00595B92" w:rsidRPr="000E76A4" w14:paraId="0A1842B0" w14:textId="77777777" w:rsidTr="00AE129A">
        <w:tc>
          <w:tcPr>
            <w:tcW w:w="345" w:type="dxa"/>
          </w:tcPr>
          <w:p w14:paraId="4619EA0B" w14:textId="77777777" w:rsidR="00595B92" w:rsidRPr="000E76A4" w:rsidRDefault="00595B92" w:rsidP="00595B92">
            <w:pPr>
              <w:jc w:val="center"/>
              <w:rPr>
                <w:rFonts w:asciiTheme="minorHAnsi" w:hAnsiTheme="minorHAnsi" w:cstheme="minorHAnsi"/>
              </w:rPr>
            </w:pPr>
          </w:p>
        </w:tc>
        <w:tc>
          <w:tcPr>
            <w:tcW w:w="1771" w:type="dxa"/>
          </w:tcPr>
          <w:p w14:paraId="6B347026" w14:textId="77777777" w:rsidR="00595B92" w:rsidRPr="000E76A4" w:rsidRDefault="00595B92" w:rsidP="00595B92">
            <w:pPr>
              <w:rPr>
                <w:rFonts w:asciiTheme="minorHAnsi" w:hAnsiTheme="minorHAnsi" w:cstheme="minorHAnsi"/>
              </w:rPr>
            </w:pPr>
            <w:r w:rsidRPr="000E76A4">
              <w:rPr>
                <w:rFonts w:asciiTheme="minorHAnsi" w:hAnsiTheme="minorHAnsi" w:cstheme="minorHAnsi"/>
              </w:rPr>
              <w:t>“GwySerNo”</w:t>
            </w:r>
          </w:p>
        </w:tc>
        <w:tc>
          <w:tcPr>
            <w:tcW w:w="282" w:type="dxa"/>
          </w:tcPr>
          <w:p w14:paraId="55BF5EEF" w14:textId="77777777" w:rsidR="00595B92" w:rsidRPr="000E76A4" w:rsidRDefault="00595B92" w:rsidP="00595B92">
            <w:pPr>
              <w:jc w:val="center"/>
              <w:rPr>
                <w:rFonts w:asciiTheme="minorHAnsi" w:hAnsiTheme="minorHAnsi" w:cstheme="minorHAnsi"/>
              </w:rPr>
            </w:pPr>
            <w:r w:rsidRPr="000E76A4">
              <w:rPr>
                <w:rFonts w:asciiTheme="minorHAnsi" w:hAnsiTheme="minorHAnsi" w:cstheme="minorHAnsi"/>
              </w:rPr>
              <w:t>:</w:t>
            </w:r>
          </w:p>
        </w:tc>
        <w:tc>
          <w:tcPr>
            <w:tcW w:w="2847" w:type="dxa"/>
          </w:tcPr>
          <w:p w14:paraId="29A9DDDA" w14:textId="77777777" w:rsidR="00595B92" w:rsidRPr="000E76A4" w:rsidRDefault="00595B92" w:rsidP="00595B92">
            <w:pPr>
              <w:rPr>
                <w:rFonts w:asciiTheme="minorHAnsi" w:hAnsiTheme="minorHAnsi" w:cstheme="minorHAnsi"/>
              </w:rPr>
            </w:pPr>
            <w:r w:rsidRPr="000E76A4">
              <w:rPr>
                <w:rFonts w:asciiTheme="minorHAnsi" w:hAnsiTheme="minorHAnsi" w:cstheme="minorHAnsi"/>
              </w:rPr>
              <w:t>“GWY00001”</w:t>
            </w:r>
          </w:p>
        </w:tc>
        <w:tc>
          <w:tcPr>
            <w:tcW w:w="2021" w:type="dxa"/>
          </w:tcPr>
          <w:p w14:paraId="74B0C4AA" w14:textId="77777777" w:rsidR="00595B92" w:rsidRPr="000E76A4" w:rsidRDefault="00595B92" w:rsidP="00595B92">
            <w:pPr>
              <w:pStyle w:val="ListBullet"/>
              <w:rPr>
                <w:rFonts w:asciiTheme="minorHAnsi" w:hAnsiTheme="minorHAnsi" w:cstheme="minorHAnsi"/>
              </w:rPr>
            </w:pPr>
            <w:r w:rsidRPr="000E76A4">
              <w:rPr>
                <w:rFonts w:asciiTheme="minorHAnsi" w:hAnsiTheme="minorHAnsi" w:cstheme="minorHAnsi"/>
              </w:rPr>
              <w:t>// (String)</w:t>
            </w:r>
          </w:p>
        </w:tc>
      </w:tr>
      <w:tr w:rsidR="00595B92" w:rsidRPr="000E76A4" w14:paraId="110C7771" w14:textId="77777777" w:rsidTr="00AE129A">
        <w:tc>
          <w:tcPr>
            <w:tcW w:w="345" w:type="dxa"/>
          </w:tcPr>
          <w:p w14:paraId="455CC78F" w14:textId="77777777" w:rsidR="00595B92" w:rsidRPr="000E76A4" w:rsidRDefault="00595B92" w:rsidP="00595B92">
            <w:pPr>
              <w:jc w:val="center"/>
              <w:rPr>
                <w:rFonts w:asciiTheme="minorHAnsi" w:hAnsiTheme="minorHAnsi" w:cstheme="minorHAnsi"/>
              </w:rPr>
            </w:pPr>
          </w:p>
        </w:tc>
        <w:tc>
          <w:tcPr>
            <w:tcW w:w="1771" w:type="dxa"/>
          </w:tcPr>
          <w:p w14:paraId="13608D79" w14:textId="77777777" w:rsidR="00595B92" w:rsidRPr="000E76A4" w:rsidRDefault="00595B92" w:rsidP="00595B92">
            <w:pPr>
              <w:rPr>
                <w:rFonts w:asciiTheme="minorHAnsi" w:hAnsiTheme="minorHAnsi" w:cstheme="minorHAnsi"/>
              </w:rPr>
            </w:pPr>
            <w:r w:rsidRPr="000E76A4">
              <w:rPr>
                <w:rFonts w:asciiTheme="minorHAnsi" w:hAnsiTheme="minorHAnsi" w:cstheme="minorHAnsi"/>
              </w:rPr>
              <w:t>“ErrorCode”</w:t>
            </w:r>
          </w:p>
        </w:tc>
        <w:tc>
          <w:tcPr>
            <w:tcW w:w="282" w:type="dxa"/>
          </w:tcPr>
          <w:p w14:paraId="7A200A3C" w14:textId="77777777" w:rsidR="00595B92" w:rsidRPr="000E76A4" w:rsidRDefault="00595B92" w:rsidP="00595B92">
            <w:pPr>
              <w:jc w:val="center"/>
              <w:rPr>
                <w:rFonts w:asciiTheme="minorHAnsi" w:hAnsiTheme="minorHAnsi" w:cstheme="minorHAnsi"/>
              </w:rPr>
            </w:pPr>
            <w:r w:rsidRPr="000E76A4">
              <w:rPr>
                <w:rFonts w:asciiTheme="minorHAnsi" w:hAnsiTheme="minorHAnsi" w:cstheme="minorHAnsi"/>
              </w:rPr>
              <w:t>:</w:t>
            </w:r>
          </w:p>
        </w:tc>
        <w:tc>
          <w:tcPr>
            <w:tcW w:w="2847" w:type="dxa"/>
          </w:tcPr>
          <w:p w14:paraId="3A35913D" w14:textId="77777777" w:rsidR="00595B92" w:rsidRPr="000E76A4" w:rsidRDefault="00595B92" w:rsidP="00595B92">
            <w:pPr>
              <w:rPr>
                <w:rFonts w:asciiTheme="minorHAnsi" w:hAnsiTheme="minorHAnsi" w:cstheme="minorHAnsi"/>
              </w:rPr>
            </w:pPr>
            <w:r w:rsidRPr="000E76A4">
              <w:rPr>
                <w:rFonts w:asciiTheme="minorHAnsi" w:hAnsiTheme="minorHAnsi" w:cstheme="minorHAnsi"/>
              </w:rPr>
              <w:t>0</w:t>
            </w:r>
          </w:p>
        </w:tc>
        <w:tc>
          <w:tcPr>
            <w:tcW w:w="2021" w:type="dxa"/>
          </w:tcPr>
          <w:p w14:paraId="3411AB4D" w14:textId="77777777" w:rsidR="00595B92" w:rsidRPr="000E76A4" w:rsidRDefault="00595B92" w:rsidP="00595B92">
            <w:pPr>
              <w:pStyle w:val="ListBullet"/>
              <w:rPr>
                <w:rFonts w:asciiTheme="minorHAnsi" w:hAnsiTheme="minorHAnsi" w:cstheme="minorHAnsi"/>
              </w:rPr>
            </w:pPr>
            <w:r w:rsidRPr="000E76A4">
              <w:rPr>
                <w:rFonts w:asciiTheme="minorHAnsi" w:hAnsiTheme="minorHAnsi" w:cstheme="minorHAnsi"/>
              </w:rPr>
              <w:t>// (Number)</w:t>
            </w:r>
          </w:p>
        </w:tc>
      </w:tr>
      <w:tr w:rsidR="00595B92" w:rsidRPr="000E76A4" w14:paraId="40B60594" w14:textId="77777777" w:rsidTr="00AE129A">
        <w:tc>
          <w:tcPr>
            <w:tcW w:w="345" w:type="dxa"/>
          </w:tcPr>
          <w:p w14:paraId="264ED36A" w14:textId="77777777" w:rsidR="00595B92" w:rsidRPr="000E76A4" w:rsidRDefault="00595B92" w:rsidP="00595B92">
            <w:pPr>
              <w:jc w:val="center"/>
              <w:rPr>
                <w:rFonts w:asciiTheme="minorHAnsi" w:hAnsiTheme="minorHAnsi" w:cstheme="minorHAnsi"/>
              </w:rPr>
            </w:pPr>
            <w:r w:rsidRPr="000E76A4">
              <w:rPr>
                <w:rFonts w:asciiTheme="minorHAnsi" w:hAnsiTheme="minorHAnsi" w:cstheme="minorHAnsi"/>
              </w:rPr>
              <w:t>}</w:t>
            </w:r>
          </w:p>
        </w:tc>
        <w:tc>
          <w:tcPr>
            <w:tcW w:w="1771" w:type="dxa"/>
          </w:tcPr>
          <w:p w14:paraId="3911472D" w14:textId="77777777" w:rsidR="00595B92" w:rsidRPr="000E76A4" w:rsidRDefault="00595B92" w:rsidP="00595B92">
            <w:pPr>
              <w:rPr>
                <w:rFonts w:asciiTheme="minorHAnsi" w:hAnsiTheme="minorHAnsi" w:cstheme="minorHAnsi"/>
              </w:rPr>
            </w:pPr>
          </w:p>
        </w:tc>
        <w:tc>
          <w:tcPr>
            <w:tcW w:w="282" w:type="dxa"/>
          </w:tcPr>
          <w:p w14:paraId="66E44FA1" w14:textId="77777777" w:rsidR="00595B92" w:rsidRPr="000E76A4" w:rsidRDefault="00595B92" w:rsidP="00595B92">
            <w:pPr>
              <w:jc w:val="center"/>
              <w:rPr>
                <w:rFonts w:asciiTheme="minorHAnsi" w:hAnsiTheme="minorHAnsi" w:cstheme="minorHAnsi"/>
              </w:rPr>
            </w:pPr>
          </w:p>
        </w:tc>
        <w:tc>
          <w:tcPr>
            <w:tcW w:w="2847" w:type="dxa"/>
          </w:tcPr>
          <w:p w14:paraId="5FCFBBDD" w14:textId="77777777" w:rsidR="00595B92" w:rsidRPr="000E76A4" w:rsidRDefault="00595B92" w:rsidP="00595B92">
            <w:pPr>
              <w:rPr>
                <w:rFonts w:asciiTheme="minorHAnsi" w:hAnsiTheme="minorHAnsi" w:cstheme="minorHAnsi"/>
              </w:rPr>
            </w:pPr>
          </w:p>
        </w:tc>
        <w:tc>
          <w:tcPr>
            <w:tcW w:w="2021" w:type="dxa"/>
          </w:tcPr>
          <w:p w14:paraId="3F66E819" w14:textId="77777777" w:rsidR="00595B92" w:rsidRPr="000E76A4" w:rsidRDefault="00595B92" w:rsidP="00595B92">
            <w:pPr>
              <w:pStyle w:val="ListBullet"/>
              <w:rPr>
                <w:rFonts w:asciiTheme="minorHAnsi" w:hAnsiTheme="minorHAnsi" w:cstheme="minorHAnsi"/>
              </w:rPr>
            </w:pPr>
          </w:p>
        </w:tc>
      </w:tr>
    </w:tbl>
    <w:p w14:paraId="1607C6A2" w14:textId="77777777" w:rsidR="00021E0D" w:rsidRPr="000E76A4" w:rsidRDefault="00021E0D" w:rsidP="00021E0D">
      <w:pPr>
        <w:rPr>
          <w:rFonts w:asciiTheme="minorHAnsi" w:hAnsiTheme="minorHAnsi" w:cstheme="minorHAnsi"/>
          <w:b/>
          <w:bCs/>
        </w:rPr>
      </w:pPr>
    </w:p>
    <w:p w14:paraId="403A54D8" w14:textId="792E9289" w:rsidR="00700B7F" w:rsidRPr="000E76A4" w:rsidRDefault="00700B7F" w:rsidP="00021E0D">
      <w:pPr>
        <w:rPr>
          <w:rFonts w:asciiTheme="minorHAnsi" w:hAnsiTheme="minorHAnsi" w:cstheme="minorHAnsi"/>
          <w:b/>
          <w:bCs/>
        </w:rPr>
      </w:pPr>
      <w:r w:rsidRPr="000E76A4">
        <w:rPr>
          <w:rFonts w:asciiTheme="minorHAnsi" w:hAnsiTheme="minorHAnsi" w:cstheme="minorHAnsi"/>
          <w:b/>
          <w:bCs/>
        </w:rPr>
        <w:t xml:space="preserve">Link To Error Code Reference:  </w:t>
      </w:r>
      <w:hyperlink w:anchor="_Common_Error_codes" w:history="1">
        <w:r w:rsidRPr="000E76A4">
          <w:rPr>
            <w:rStyle w:val="Hyperlink"/>
            <w:rFonts w:asciiTheme="minorHAnsi" w:hAnsiTheme="minorHAnsi" w:cstheme="minorHAnsi"/>
            <w:b/>
            <w:bCs/>
          </w:rPr>
          <w:t>Error Codes</w:t>
        </w:r>
      </w:hyperlink>
    </w:p>
    <w:p w14:paraId="5B7218D3" w14:textId="77777777" w:rsidR="00700B7F" w:rsidRPr="000E76A4" w:rsidRDefault="00700B7F" w:rsidP="00021E0D">
      <w:pPr>
        <w:rPr>
          <w:rFonts w:asciiTheme="minorHAnsi" w:hAnsiTheme="minorHAnsi" w:cstheme="minorHAnsi"/>
          <w:b/>
          <w:bCs/>
        </w:rPr>
      </w:pPr>
    </w:p>
    <w:p w14:paraId="6CA7FAB0" w14:textId="16316F32" w:rsidR="00021E0D" w:rsidRPr="000E76A4" w:rsidRDefault="00021E0D" w:rsidP="00021E0D">
      <w:pPr>
        <w:rPr>
          <w:rFonts w:asciiTheme="minorHAnsi" w:hAnsiTheme="minorHAnsi" w:cstheme="minorHAnsi"/>
          <w:b/>
          <w:bCs/>
        </w:rPr>
      </w:pPr>
      <w:r w:rsidRPr="000E76A4">
        <w:rPr>
          <w:rFonts w:asciiTheme="minorHAnsi" w:hAnsiTheme="minorHAnsi" w:cstheme="minorHAnsi"/>
          <w:b/>
          <w:bCs/>
        </w:rPr>
        <w:t xml:space="preserve">Process </w:t>
      </w:r>
      <w:r w:rsidR="006A6A5E" w:rsidRPr="000E76A4">
        <w:rPr>
          <w:rFonts w:asciiTheme="minorHAnsi" w:hAnsiTheme="minorHAnsi" w:cstheme="minorHAnsi"/>
          <w:b/>
          <w:bCs/>
        </w:rPr>
        <w:t>flow:</w:t>
      </w:r>
    </w:p>
    <w:p w14:paraId="39F7D8A7" w14:textId="77777777" w:rsidR="00021E0D" w:rsidRPr="000E76A4" w:rsidRDefault="00021E0D" w:rsidP="00021E0D">
      <w:pPr>
        <w:rPr>
          <w:rFonts w:asciiTheme="minorHAnsi" w:hAnsiTheme="minorHAnsi" w:cstheme="minorHAnsi"/>
          <w:b/>
          <w:bCs/>
        </w:rPr>
      </w:pPr>
    </w:p>
    <w:p w14:paraId="0C9CE36F" w14:textId="77777777" w:rsidR="00490669" w:rsidRPr="000E76A4" w:rsidRDefault="00021E0D" w:rsidP="00490669">
      <w:pPr>
        <w:keepNext/>
        <w:rPr>
          <w:rFonts w:asciiTheme="minorHAnsi" w:hAnsiTheme="minorHAnsi" w:cstheme="minorHAnsi"/>
        </w:rPr>
      </w:pPr>
      <w:r w:rsidRPr="000E76A4">
        <w:rPr>
          <w:rFonts w:asciiTheme="minorHAnsi" w:hAnsiTheme="minorHAnsi" w:cstheme="minorHAnsi"/>
          <w:noProof/>
        </w:rPr>
        <w:drawing>
          <wp:inline distT="0" distB="0" distL="0" distR="0" wp14:anchorId="48572558" wp14:editId="2F0CF376">
            <wp:extent cx="6188710" cy="3359785"/>
            <wp:effectExtent l="0" t="0" r="2540" b="0"/>
            <wp:docPr id="1786748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552410" name=""/>
                    <pic:cNvPicPr/>
                  </pic:nvPicPr>
                  <pic:blipFill>
                    <a:blip r:embed="rId12"/>
                    <a:stretch>
                      <a:fillRect/>
                    </a:stretch>
                  </pic:blipFill>
                  <pic:spPr>
                    <a:xfrm>
                      <a:off x="0" y="0"/>
                      <a:ext cx="6188710" cy="3359785"/>
                    </a:xfrm>
                    <a:prstGeom prst="rect">
                      <a:avLst/>
                    </a:prstGeom>
                  </pic:spPr>
                </pic:pic>
              </a:graphicData>
            </a:graphic>
          </wp:inline>
        </w:drawing>
      </w:r>
    </w:p>
    <w:p w14:paraId="1789D3F2" w14:textId="77777777" w:rsidR="00490669" w:rsidRPr="000E76A4" w:rsidRDefault="00490669" w:rsidP="00490669">
      <w:pPr>
        <w:keepNext/>
        <w:rPr>
          <w:rFonts w:asciiTheme="minorHAnsi" w:hAnsiTheme="minorHAnsi" w:cstheme="minorHAnsi"/>
          <w:szCs w:val="24"/>
        </w:rPr>
      </w:pPr>
    </w:p>
    <w:p w14:paraId="274CBFDC" w14:textId="1245C54A" w:rsidR="00021E0D" w:rsidRPr="000E76A4" w:rsidRDefault="00490669" w:rsidP="00490669">
      <w:pPr>
        <w:pStyle w:val="Caption"/>
        <w:jc w:val="center"/>
        <w:rPr>
          <w:rFonts w:asciiTheme="minorHAnsi" w:hAnsiTheme="minorHAnsi" w:cstheme="minorHAnsi"/>
          <w:b w:val="0"/>
          <w:bCs w:val="0"/>
          <w:sz w:val="24"/>
          <w:szCs w:val="24"/>
        </w:rPr>
      </w:pPr>
      <w:bookmarkStart w:id="237" w:name="_Toc162879045"/>
      <w:bookmarkStart w:id="238" w:name="_Toc163739531"/>
      <w:bookmarkStart w:id="239" w:name="_Toc169603719"/>
      <w:bookmarkStart w:id="240" w:name="_Toc169605267"/>
      <w:bookmarkStart w:id="241" w:name="_Toc169613255"/>
      <w:bookmarkStart w:id="242" w:name="_Toc169800467"/>
      <w:bookmarkStart w:id="243" w:name="_Toc169864246"/>
      <w:bookmarkStart w:id="244" w:name="_Toc169879557"/>
      <w:r w:rsidRPr="000E76A4">
        <w:rPr>
          <w:rFonts w:asciiTheme="minorHAnsi" w:hAnsiTheme="minorHAnsi" w:cstheme="minorHAnsi"/>
          <w:sz w:val="24"/>
          <w:szCs w:val="24"/>
        </w:rPr>
        <w:t xml:space="preserve">Figure </w:t>
      </w:r>
      <w:r w:rsidR="002E2406" w:rsidRPr="000E76A4">
        <w:rPr>
          <w:rFonts w:asciiTheme="minorHAnsi" w:hAnsiTheme="minorHAnsi" w:cstheme="minorHAnsi"/>
          <w:sz w:val="24"/>
          <w:szCs w:val="24"/>
        </w:rPr>
        <w:fldChar w:fldCharType="begin"/>
      </w:r>
      <w:r w:rsidR="002E2406" w:rsidRPr="000E76A4">
        <w:rPr>
          <w:rFonts w:asciiTheme="minorHAnsi" w:hAnsiTheme="minorHAnsi" w:cstheme="minorHAnsi"/>
          <w:sz w:val="24"/>
          <w:szCs w:val="24"/>
        </w:rPr>
        <w:instrText xml:space="preserve"> STYLEREF 1 \s </w:instrText>
      </w:r>
      <w:r w:rsidR="002E2406" w:rsidRPr="000E76A4">
        <w:rPr>
          <w:rFonts w:asciiTheme="minorHAnsi" w:hAnsiTheme="minorHAnsi" w:cstheme="minorHAnsi"/>
          <w:sz w:val="24"/>
          <w:szCs w:val="24"/>
        </w:rPr>
        <w:fldChar w:fldCharType="separate"/>
      </w:r>
      <w:r w:rsidR="007F009D" w:rsidRPr="000E76A4">
        <w:rPr>
          <w:rFonts w:asciiTheme="minorHAnsi" w:hAnsiTheme="minorHAnsi" w:cstheme="minorHAnsi"/>
          <w:noProof/>
          <w:sz w:val="24"/>
          <w:szCs w:val="24"/>
        </w:rPr>
        <w:t>10</w:t>
      </w:r>
      <w:r w:rsidR="002E2406" w:rsidRPr="000E76A4">
        <w:rPr>
          <w:rFonts w:asciiTheme="minorHAnsi" w:hAnsiTheme="minorHAnsi" w:cstheme="minorHAnsi"/>
          <w:sz w:val="24"/>
          <w:szCs w:val="24"/>
        </w:rPr>
        <w:fldChar w:fldCharType="end"/>
      </w:r>
      <w:r w:rsidR="002E2406" w:rsidRPr="000E76A4">
        <w:rPr>
          <w:rFonts w:asciiTheme="minorHAnsi" w:hAnsiTheme="minorHAnsi" w:cstheme="minorHAnsi"/>
          <w:sz w:val="24"/>
          <w:szCs w:val="24"/>
        </w:rPr>
        <w:t>.</w:t>
      </w:r>
      <w:r w:rsidR="002E2406" w:rsidRPr="000E76A4">
        <w:rPr>
          <w:rFonts w:asciiTheme="minorHAnsi" w:hAnsiTheme="minorHAnsi" w:cstheme="minorHAnsi"/>
          <w:sz w:val="24"/>
          <w:szCs w:val="24"/>
        </w:rPr>
        <w:fldChar w:fldCharType="begin"/>
      </w:r>
      <w:r w:rsidR="002E2406" w:rsidRPr="000E76A4">
        <w:rPr>
          <w:rFonts w:asciiTheme="minorHAnsi" w:hAnsiTheme="minorHAnsi" w:cstheme="minorHAnsi"/>
          <w:sz w:val="24"/>
          <w:szCs w:val="24"/>
        </w:rPr>
        <w:instrText xml:space="preserve"> SEQ Figure \* ARABIC \s 1 </w:instrText>
      </w:r>
      <w:r w:rsidR="002E2406" w:rsidRPr="000E76A4">
        <w:rPr>
          <w:rFonts w:asciiTheme="minorHAnsi" w:hAnsiTheme="minorHAnsi" w:cstheme="minorHAnsi"/>
          <w:sz w:val="24"/>
          <w:szCs w:val="24"/>
        </w:rPr>
        <w:fldChar w:fldCharType="separate"/>
      </w:r>
      <w:r w:rsidR="007F009D" w:rsidRPr="000E76A4">
        <w:rPr>
          <w:rFonts w:asciiTheme="minorHAnsi" w:hAnsiTheme="minorHAnsi" w:cstheme="minorHAnsi"/>
          <w:noProof/>
          <w:sz w:val="24"/>
          <w:szCs w:val="24"/>
        </w:rPr>
        <w:t>5</w:t>
      </w:r>
      <w:r w:rsidR="002E2406" w:rsidRPr="000E76A4">
        <w:rPr>
          <w:rFonts w:asciiTheme="minorHAnsi" w:hAnsiTheme="minorHAnsi" w:cstheme="minorHAnsi"/>
          <w:sz w:val="24"/>
          <w:szCs w:val="24"/>
        </w:rPr>
        <w:fldChar w:fldCharType="end"/>
      </w:r>
      <w:r w:rsidRPr="000E76A4">
        <w:rPr>
          <w:rFonts w:asciiTheme="minorHAnsi" w:hAnsiTheme="minorHAnsi" w:cstheme="minorHAnsi"/>
          <w:sz w:val="24"/>
          <w:szCs w:val="24"/>
        </w:rPr>
        <w:t xml:space="preserve"> Gateway Unregistration Process Flow</w:t>
      </w:r>
      <w:bookmarkEnd w:id="237"/>
      <w:bookmarkEnd w:id="238"/>
      <w:bookmarkEnd w:id="239"/>
      <w:bookmarkEnd w:id="240"/>
      <w:bookmarkEnd w:id="241"/>
      <w:bookmarkEnd w:id="242"/>
      <w:bookmarkEnd w:id="243"/>
      <w:bookmarkEnd w:id="244"/>
    </w:p>
    <w:p w14:paraId="2BC1D99A" w14:textId="77777777" w:rsidR="00AB5980" w:rsidRPr="000E76A4" w:rsidRDefault="00AB5980" w:rsidP="00021E0D">
      <w:pPr>
        <w:rPr>
          <w:rFonts w:asciiTheme="minorHAnsi" w:hAnsiTheme="minorHAnsi" w:cstheme="minorHAnsi"/>
          <w:b/>
          <w:bCs/>
        </w:rPr>
      </w:pPr>
    </w:p>
    <w:p w14:paraId="2A8C792D" w14:textId="77777777" w:rsidR="00AB5980" w:rsidRPr="000E76A4" w:rsidRDefault="00AB5980" w:rsidP="00021E0D">
      <w:pPr>
        <w:rPr>
          <w:rFonts w:asciiTheme="minorHAnsi" w:hAnsiTheme="minorHAnsi" w:cstheme="minorHAnsi"/>
          <w:b/>
          <w:bCs/>
        </w:rPr>
      </w:pPr>
    </w:p>
    <w:p w14:paraId="3E7EFAD1" w14:textId="77777777" w:rsidR="00AB5980" w:rsidRPr="000E76A4" w:rsidRDefault="00AB5980" w:rsidP="00021E0D">
      <w:pPr>
        <w:rPr>
          <w:rFonts w:asciiTheme="minorHAnsi" w:hAnsiTheme="minorHAnsi" w:cstheme="minorHAnsi"/>
          <w:b/>
          <w:bCs/>
        </w:rPr>
      </w:pPr>
    </w:p>
    <w:p w14:paraId="3180BE8F" w14:textId="77777777" w:rsidR="00AB5980" w:rsidRPr="000E76A4" w:rsidRDefault="00AB5980" w:rsidP="00021E0D">
      <w:pPr>
        <w:rPr>
          <w:rFonts w:asciiTheme="minorHAnsi" w:hAnsiTheme="minorHAnsi" w:cstheme="minorHAnsi"/>
          <w:b/>
          <w:bCs/>
        </w:rPr>
      </w:pPr>
    </w:p>
    <w:p w14:paraId="19F37FE4" w14:textId="2D7495EA" w:rsidR="00E643FE" w:rsidRPr="000E76A4" w:rsidRDefault="00E643FE" w:rsidP="00CE3BC7">
      <w:pPr>
        <w:pStyle w:val="Heading2"/>
        <w:ind w:left="567"/>
        <w:rPr>
          <w:rFonts w:asciiTheme="minorHAnsi" w:hAnsiTheme="minorHAnsi" w:cstheme="minorHAnsi"/>
        </w:rPr>
      </w:pPr>
      <w:bookmarkStart w:id="245" w:name="_Gateway_AC_Control"/>
      <w:bookmarkStart w:id="246" w:name="_Toc162878801"/>
      <w:bookmarkStart w:id="247" w:name="_Toc173250419"/>
      <w:bookmarkEnd w:id="245"/>
      <w:r w:rsidRPr="000E76A4">
        <w:rPr>
          <w:rFonts w:asciiTheme="minorHAnsi" w:hAnsiTheme="minorHAnsi" w:cstheme="minorHAnsi"/>
        </w:rPr>
        <w:lastRenderedPageBreak/>
        <w:t>Gateway AC Control Packet</w:t>
      </w:r>
      <w:bookmarkEnd w:id="246"/>
      <w:bookmarkEnd w:id="247"/>
    </w:p>
    <w:p w14:paraId="2D7E0E58" w14:textId="5BD49FA7" w:rsidR="00E643FE" w:rsidRPr="000E76A4" w:rsidRDefault="6366195D" w:rsidP="6366195D">
      <w:pPr>
        <w:rPr>
          <w:rFonts w:asciiTheme="minorHAnsi" w:hAnsiTheme="minorHAnsi" w:cstheme="minorHAnsi"/>
        </w:rPr>
      </w:pPr>
      <w:r w:rsidRPr="000E76A4">
        <w:rPr>
          <w:rFonts w:asciiTheme="minorHAnsi" w:hAnsiTheme="minorHAnsi" w:cstheme="minorHAnsi"/>
          <w:b/>
          <w:bCs/>
        </w:rPr>
        <w:t>Description</w:t>
      </w:r>
      <w:r w:rsidRPr="000E76A4">
        <w:rPr>
          <w:rFonts w:asciiTheme="minorHAnsi" w:hAnsiTheme="minorHAnsi" w:cstheme="minorHAnsi"/>
        </w:rPr>
        <w:t>: This packet is used to control an AC using the Gwy.</w:t>
      </w:r>
      <w:r w:rsidR="00344016" w:rsidRPr="000E76A4">
        <w:rPr>
          <w:rFonts w:asciiTheme="minorHAnsi" w:hAnsiTheme="minorHAnsi" w:cstheme="minorHAnsi"/>
        </w:rPr>
        <w:t xml:space="preserve"> The below table describes the AC control parameters that go with the Gateway AC Control Packet.</w:t>
      </w:r>
    </w:p>
    <w:p w14:paraId="51DA8509" w14:textId="77777777" w:rsidR="00137D96" w:rsidRPr="000E76A4" w:rsidRDefault="00137D96" w:rsidP="6366195D">
      <w:pPr>
        <w:rPr>
          <w:rFonts w:asciiTheme="minorHAnsi" w:hAnsiTheme="minorHAnsi" w:cstheme="minorHAnsi"/>
        </w:rPr>
      </w:pPr>
    </w:p>
    <w:p w14:paraId="247CF8E8" w14:textId="33DC8754" w:rsidR="00712A2B" w:rsidRPr="000E76A4" w:rsidRDefault="00712A2B" w:rsidP="00712A2B">
      <w:pPr>
        <w:pStyle w:val="Caption"/>
        <w:keepNext/>
        <w:jc w:val="center"/>
        <w:rPr>
          <w:rFonts w:asciiTheme="minorHAnsi" w:hAnsiTheme="minorHAnsi" w:cstheme="minorHAnsi"/>
          <w:sz w:val="24"/>
          <w:szCs w:val="24"/>
        </w:rPr>
      </w:pPr>
      <w:bookmarkStart w:id="248" w:name="_Toc169879598"/>
      <w:r w:rsidRPr="000E76A4">
        <w:rPr>
          <w:rFonts w:asciiTheme="minorHAnsi" w:hAnsiTheme="minorHAnsi" w:cstheme="minorHAnsi"/>
          <w:sz w:val="24"/>
          <w:szCs w:val="24"/>
        </w:rPr>
        <w:t xml:space="preserve">Table </w:t>
      </w:r>
      <w:r w:rsidR="00EF119D" w:rsidRPr="000E76A4">
        <w:rPr>
          <w:rFonts w:asciiTheme="minorHAnsi" w:hAnsiTheme="minorHAnsi" w:cstheme="minorHAnsi"/>
          <w:sz w:val="24"/>
          <w:szCs w:val="24"/>
        </w:rPr>
        <w:fldChar w:fldCharType="begin"/>
      </w:r>
      <w:r w:rsidR="00EF119D" w:rsidRPr="000E76A4">
        <w:rPr>
          <w:rFonts w:asciiTheme="minorHAnsi" w:hAnsiTheme="minorHAnsi" w:cstheme="minorHAnsi"/>
          <w:sz w:val="24"/>
          <w:szCs w:val="24"/>
        </w:rPr>
        <w:instrText xml:space="preserve"> STYLEREF 1 \s </w:instrText>
      </w:r>
      <w:r w:rsidR="00EF119D" w:rsidRPr="000E76A4">
        <w:rPr>
          <w:rFonts w:asciiTheme="minorHAnsi" w:hAnsiTheme="minorHAnsi" w:cstheme="minorHAnsi"/>
          <w:sz w:val="24"/>
          <w:szCs w:val="24"/>
        </w:rPr>
        <w:fldChar w:fldCharType="separate"/>
      </w:r>
      <w:r w:rsidR="007F009D" w:rsidRPr="000E76A4">
        <w:rPr>
          <w:rFonts w:asciiTheme="minorHAnsi" w:hAnsiTheme="minorHAnsi" w:cstheme="minorHAnsi"/>
          <w:noProof/>
          <w:sz w:val="24"/>
          <w:szCs w:val="24"/>
        </w:rPr>
        <w:t>10</w:t>
      </w:r>
      <w:r w:rsidR="00EF119D" w:rsidRPr="000E76A4">
        <w:rPr>
          <w:rFonts w:asciiTheme="minorHAnsi" w:hAnsiTheme="minorHAnsi" w:cstheme="minorHAnsi"/>
          <w:sz w:val="24"/>
          <w:szCs w:val="24"/>
        </w:rPr>
        <w:fldChar w:fldCharType="end"/>
      </w:r>
      <w:r w:rsidR="00EF119D" w:rsidRPr="000E76A4">
        <w:rPr>
          <w:rFonts w:asciiTheme="minorHAnsi" w:hAnsiTheme="minorHAnsi" w:cstheme="minorHAnsi"/>
          <w:sz w:val="24"/>
          <w:szCs w:val="24"/>
        </w:rPr>
        <w:t>.</w:t>
      </w:r>
      <w:r w:rsidR="00EF119D" w:rsidRPr="000E76A4">
        <w:rPr>
          <w:rFonts w:asciiTheme="minorHAnsi" w:hAnsiTheme="minorHAnsi" w:cstheme="minorHAnsi"/>
          <w:sz w:val="24"/>
          <w:szCs w:val="24"/>
        </w:rPr>
        <w:fldChar w:fldCharType="begin"/>
      </w:r>
      <w:r w:rsidR="00EF119D" w:rsidRPr="000E76A4">
        <w:rPr>
          <w:rFonts w:asciiTheme="minorHAnsi" w:hAnsiTheme="minorHAnsi" w:cstheme="minorHAnsi"/>
          <w:sz w:val="24"/>
          <w:szCs w:val="24"/>
        </w:rPr>
        <w:instrText xml:space="preserve"> SEQ Table \* ARABIC \s 1 </w:instrText>
      </w:r>
      <w:r w:rsidR="00EF119D" w:rsidRPr="000E76A4">
        <w:rPr>
          <w:rFonts w:asciiTheme="minorHAnsi" w:hAnsiTheme="minorHAnsi" w:cstheme="minorHAnsi"/>
          <w:sz w:val="24"/>
          <w:szCs w:val="24"/>
        </w:rPr>
        <w:fldChar w:fldCharType="separate"/>
      </w:r>
      <w:r w:rsidR="007F009D" w:rsidRPr="000E76A4">
        <w:rPr>
          <w:rFonts w:asciiTheme="minorHAnsi" w:hAnsiTheme="minorHAnsi" w:cstheme="minorHAnsi"/>
          <w:noProof/>
          <w:sz w:val="24"/>
          <w:szCs w:val="24"/>
        </w:rPr>
        <w:t>4</w:t>
      </w:r>
      <w:r w:rsidR="00EF119D" w:rsidRPr="000E76A4">
        <w:rPr>
          <w:rFonts w:asciiTheme="minorHAnsi" w:hAnsiTheme="minorHAnsi" w:cstheme="minorHAnsi"/>
          <w:sz w:val="24"/>
          <w:szCs w:val="24"/>
        </w:rPr>
        <w:fldChar w:fldCharType="end"/>
      </w:r>
      <w:r w:rsidRPr="000E76A4">
        <w:rPr>
          <w:rFonts w:asciiTheme="minorHAnsi" w:hAnsiTheme="minorHAnsi" w:cstheme="minorHAnsi"/>
          <w:sz w:val="24"/>
          <w:szCs w:val="24"/>
        </w:rPr>
        <w:t xml:space="preserve"> AC Control Parameters</w:t>
      </w:r>
      <w:bookmarkEnd w:id="248"/>
    </w:p>
    <w:tbl>
      <w:tblPr>
        <w:tblStyle w:val="MediumShading1-Accent11"/>
        <w:tblW w:w="99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4"/>
        <w:gridCol w:w="2133"/>
        <w:gridCol w:w="6986"/>
      </w:tblGrid>
      <w:tr w:rsidR="00175DA7" w:rsidRPr="000E76A4" w14:paraId="54B6531A" w14:textId="6BBFFD7E" w:rsidTr="00712A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4" w:type="dxa"/>
          </w:tcPr>
          <w:p w14:paraId="51EE7287" w14:textId="0AFE1A6C" w:rsidR="00175DA7" w:rsidRPr="000E76A4" w:rsidRDefault="001C572F" w:rsidP="000D11CD">
            <w:pPr>
              <w:spacing w:before="80" w:after="80"/>
              <w:jc w:val="center"/>
              <w:rPr>
                <w:rFonts w:asciiTheme="minorHAnsi" w:hAnsiTheme="minorHAnsi" w:cstheme="minorHAnsi"/>
              </w:rPr>
            </w:pPr>
            <w:r w:rsidRPr="000E76A4">
              <w:rPr>
                <w:rFonts w:asciiTheme="minorHAnsi" w:hAnsiTheme="minorHAnsi" w:cstheme="minorHAnsi"/>
              </w:rPr>
              <w:t>Sl. N</w:t>
            </w:r>
            <w:r w:rsidRPr="000E76A4">
              <w:rPr>
                <w:rFonts w:asciiTheme="minorHAnsi" w:hAnsiTheme="minorHAnsi" w:cstheme="minorHAnsi"/>
                <w:b w:val="0"/>
                <w:bCs w:val="0"/>
              </w:rPr>
              <w:t>o</w:t>
            </w:r>
          </w:p>
        </w:tc>
        <w:tc>
          <w:tcPr>
            <w:tcW w:w="2133" w:type="dxa"/>
          </w:tcPr>
          <w:p w14:paraId="43AC83D4" w14:textId="77777777" w:rsidR="00175DA7" w:rsidRPr="000E76A4" w:rsidRDefault="00175DA7" w:rsidP="000D11CD">
            <w:pPr>
              <w:spacing w:before="80" w:after="8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Parameter</w:t>
            </w:r>
          </w:p>
        </w:tc>
        <w:tc>
          <w:tcPr>
            <w:tcW w:w="6986" w:type="dxa"/>
          </w:tcPr>
          <w:p w14:paraId="4C4A2D3D" w14:textId="77777777" w:rsidR="00175DA7" w:rsidRPr="000E76A4" w:rsidRDefault="00175DA7" w:rsidP="000D11CD">
            <w:pPr>
              <w:spacing w:before="80" w:after="8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Description</w:t>
            </w:r>
          </w:p>
        </w:tc>
      </w:tr>
      <w:tr w:rsidR="00175DA7" w:rsidRPr="000E76A4" w14:paraId="2D897675" w14:textId="157DEDF6" w:rsidTr="00712A2B">
        <w:tc>
          <w:tcPr>
            <w:cnfStyle w:val="001000000000" w:firstRow="0" w:lastRow="0" w:firstColumn="1" w:lastColumn="0" w:oddVBand="0" w:evenVBand="0" w:oddHBand="0" w:evenHBand="0" w:firstRowFirstColumn="0" w:firstRowLastColumn="0" w:lastRowFirstColumn="0" w:lastRowLastColumn="0"/>
            <w:tcW w:w="794" w:type="dxa"/>
            <w:vAlign w:val="center"/>
          </w:tcPr>
          <w:p w14:paraId="719EF365" w14:textId="77777777" w:rsidR="00175DA7" w:rsidRPr="000E76A4" w:rsidRDefault="00175DA7" w:rsidP="000D11CD">
            <w:pPr>
              <w:jc w:val="center"/>
              <w:rPr>
                <w:rFonts w:asciiTheme="minorHAnsi" w:hAnsiTheme="minorHAnsi" w:cstheme="minorHAnsi"/>
                <w:b w:val="0"/>
                <w:bCs w:val="0"/>
              </w:rPr>
            </w:pPr>
            <w:r w:rsidRPr="000E76A4">
              <w:rPr>
                <w:rFonts w:asciiTheme="minorHAnsi" w:hAnsiTheme="minorHAnsi" w:cstheme="minorHAnsi"/>
                <w:b w:val="0"/>
                <w:bCs w:val="0"/>
              </w:rPr>
              <w:t>1</w:t>
            </w:r>
          </w:p>
        </w:tc>
        <w:tc>
          <w:tcPr>
            <w:tcW w:w="2133" w:type="dxa"/>
            <w:vAlign w:val="center"/>
          </w:tcPr>
          <w:p w14:paraId="79EC598E" w14:textId="2777A301" w:rsidR="00175DA7" w:rsidRPr="000E76A4" w:rsidRDefault="00175DA7" w:rsidP="000D11C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Power</w:t>
            </w:r>
          </w:p>
        </w:tc>
        <w:tc>
          <w:tcPr>
            <w:tcW w:w="6986" w:type="dxa"/>
          </w:tcPr>
          <w:p w14:paraId="7B34A421" w14:textId="273A1DB7" w:rsidR="00175DA7" w:rsidRPr="000E76A4" w:rsidRDefault="00175DA7" w:rsidP="000D11CD">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1 = ON, 0 = OFF</w:t>
            </w:r>
          </w:p>
        </w:tc>
      </w:tr>
      <w:tr w:rsidR="00175DA7" w:rsidRPr="000E76A4" w14:paraId="2C94386B" w14:textId="2765679B" w:rsidTr="00712A2B">
        <w:tc>
          <w:tcPr>
            <w:cnfStyle w:val="001000000000" w:firstRow="0" w:lastRow="0" w:firstColumn="1" w:lastColumn="0" w:oddVBand="0" w:evenVBand="0" w:oddHBand="0" w:evenHBand="0" w:firstRowFirstColumn="0" w:firstRowLastColumn="0" w:lastRowFirstColumn="0" w:lastRowLastColumn="0"/>
            <w:tcW w:w="794" w:type="dxa"/>
            <w:vAlign w:val="center"/>
          </w:tcPr>
          <w:p w14:paraId="0D9232B6" w14:textId="77777777" w:rsidR="00175DA7" w:rsidRPr="000E76A4" w:rsidRDefault="00175DA7" w:rsidP="000D11CD">
            <w:pPr>
              <w:jc w:val="center"/>
              <w:rPr>
                <w:rFonts w:asciiTheme="minorHAnsi" w:hAnsiTheme="minorHAnsi" w:cstheme="minorHAnsi"/>
                <w:b w:val="0"/>
                <w:bCs w:val="0"/>
              </w:rPr>
            </w:pPr>
            <w:r w:rsidRPr="000E76A4">
              <w:rPr>
                <w:rFonts w:asciiTheme="minorHAnsi" w:hAnsiTheme="minorHAnsi" w:cstheme="minorHAnsi"/>
                <w:b w:val="0"/>
                <w:bCs w:val="0"/>
              </w:rPr>
              <w:t>2</w:t>
            </w:r>
          </w:p>
        </w:tc>
        <w:tc>
          <w:tcPr>
            <w:tcW w:w="2133" w:type="dxa"/>
            <w:vAlign w:val="center"/>
          </w:tcPr>
          <w:p w14:paraId="3CB0192E" w14:textId="55923BB3" w:rsidR="00175DA7" w:rsidRPr="000E76A4" w:rsidRDefault="00175DA7" w:rsidP="000D11C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Mode</w:t>
            </w:r>
          </w:p>
        </w:tc>
        <w:tc>
          <w:tcPr>
            <w:tcW w:w="6986" w:type="dxa"/>
          </w:tcPr>
          <w:p w14:paraId="4AC2C1DE" w14:textId="333F421F" w:rsidR="00175DA7" w:rsidRPr="000E76A4" w:rsidRDefault="00175DA7" w:rsidP="000D11CD">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 xml:space="preserve">The following modes are supported: [Cool, Dry, Hot, Fan, auto]. </w:t>
            </w:r>
          </w:p>
        </w:tc>
      </w:tr>
      <w:tr w:rsidR="00175DA7" w:rsidRPr="000E76A4" w14:paraId="36BE1F41" w14:textId="77777777" w:rsidTr="00712A2B">
        <w:tc>
          <w:tcPr>
            <w:cnfStyle w:val="001000000000" w:firstRow="0" w:lastRow="0" w:firstColumn="1" w:lastColumn="0" w:oddVBand="0" w:evenVBand="0" w:oddHBand="0" w:evenHBand="0" w:firstRowFirstColumn="0" w:firstRowLastColumn="0" w:lastRowFirstColumn="0" w:lastRowLastColumn="0"/>
            <w:tcW w:w="794" w:type="dxa"/>
            <w:vAlign w:val="center"/>
          </w:tcPr>
          <w:p w14:paraId="54F75511" w14:textId="36C1C9AB" w:rsidR="00175DA7" w:rsidRPr="000E76A4" w:rsidRDefault="00175DA7" w:rsidP="000D11CD">
            <w:pPr>
              <w:jc w:val="center"/>
              <w:rPr>
                <w:rFonts w:asciiTheme="minorHAnsi" w:hAnsiTheme="minorHAnsi" w:cstheme="minorHAnsi"/>
              </w:rPr>
            </w:pPr>
            <w:r w:rsidRPr="000E76A4">
              <w:rPr>
                <w:rFonts w:asciiTheme="minorHAnsi" w:hAnsiTheme="minorHAnsi" w:cstheme="minorHAnsi"/>
              </w:rPr>
              <w:t>3</w:t>
            </w:r>
          </w:p>
        </w:tc>
        <w:tc>
          <w:tcPr>
            <w:tcW w:w="2133" w:type="dxa"/>
            <w:vAlign w:val="center"/>
          </w:tcPr>
          <w:p w14:paraId="2F874D16" w14:textId="0CE4BA3A" w:rsidR="00175DA7" w:rsidRPr="000E76A4" w:rsidRDefault="00175DA7" w:rsidP="000D11C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FanSpeed</w:t>
            </w:r>
          </w:p>
        </w:tc>
        <w:tc>
          <w:tcPr>
            <w:tcW w:w="6986" w:type="dxa"/>
          </w:tcPr>
          <w:p w14:paraId="74A50BA6" w14:textId="657D8236" w:rsidR="00175DA7" w:rsidRPr="000E76A4" w:rsidRDefault="00146BB3" w:rsidP="000D11CD">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[1 - 5] levels</w:t>
            </w:r>
          </w:p>
        </w:tc>
      </w:tr>
      <w:tr w:rsidR="00175DA7" w:rsidRPr="000E76A4" w14:paraId="7FA5ACB1" w14:textId="6BCC2AD8" w:rsidTr="00712A2B">
        <w:tc>
          <w:tcPr>
            <w:cnfStyle w:val="001000000000" w:firstRow="0" w:lastRow="0" w:firstColumn="1" w:lastColumn="0" w:oddVBand="0" w:evenVBand="0" w:oddHBand="0" w:evenHBand="0" w:firstRowFirstColumn="0" w:firstRowLastColumn="0" w:lastRowFirstColumn="0" w:lastRowLastColumn="0"/>
            <w:tcW w:w="794" w:type="dxa"/>
            <w:vAlign w:val="center"/>
          </w:tcPr>
          <w:p w14:paraId="4D452162" w14:textId="77777777" w:rsidR="00175DA7" w:rsidRPr="000E76A4" w:rsidRDefault="00175DA7" w:rsidP="000D11CD">
            <w:pPr>
              <w:jc w:val="center"/>
              <w:rPr>
                <w:rFonts w:asciiTheme="minorHAnsi" w:hAnsiTheme="minorHAnsi" w:cstheme="minorHAnsi"/>
                <w:b w:val="0"/>
                <w:bCs w:val="0"/>
              </w:rPr>
            </w:pPr>
            <w:r w:rsidRPr="000E76A4">
              <w:rPr>
                <w:rFonts w:asciiTheme="minorHAnsi" w:hAnsiTheme="minorHAnsi" w:cstheme="minorHAnsi"/>
                <w:b w:val="0"/>
                <w:bCs w:val="0"/>
              </w:rPr>
              <w:t>3</w:t>
            </w:r>
          </w:p>
        </w:tc>
        <w:tc>
          <w:tcPr>
            <w:tcW w:w="2133" w:type="dxa"/>
            <w:vAlign w:val="center"/>
          </w:tcPr>
          <w:p w14:paraId="701E9580" w14:textId="7576F193" w:rsidR="00175DA7" w:rsidRPr="000E76A4" w:rsidRDefault="00175DA7" w:rsidP="000D11C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Temperature</w:t>
            </w:r>
          </w:p>
        </w:tc>
        <w:tc>
          <w:tcPr>
            <w:tcW w:w="6986" w:type="dxa"/>
          </w:tcPr>
          <w:p w14:paraId="605A34BA" w14:textId="7104ACF6" w:rsidR="00175DA7" w:rsidRPr="000E76A4" w:rsidRDefault="00175DA7" w:rsidP="000D11CD">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 xml:space="preserve">Sets the AC temperature. Must be between 18 and 32. </w:t>
            </w:r>
          </w:p>
        </w:tc>
      </w:tr>
      <w:tr w:rsidR="00175DA7" w:rsidRPr="000E76A4" w14:paraId="5737837A" w14:textId="48BCC7CA" w:rsidTr="00712A2B">
        <w:tc>
          <w:tcPr>
            <w:cnfStyle w:val="001000000000" w:firstRow="0" w:lastRow="0" w:firstColumn="1" w:lastColumn="0" w:oddVBand="0" w:evenVBand="0" w:oddHBand="0" w:evenHBand="0" w:firstRowFirstColumn="0" w:firstRowLastColumn="0" w:lastRowFirstColumn="0" w:lastRowLastColumn="0"/>
            <w:tcW w:w="794" w:type="dxa"/>
            <w:vAlign w:val="center"/>
          </w:tcPr>
          <w:p w14:paraId="11DEFC70" w14:textId="77777777" w:rsidR="00175DA7" w:rsidRPr="000E76A4" w:rsidRDefault="00175DA7" w:rsidP="000D11CD">
            <w:pPr>
              <w:jc w:val="center"/>
              <w:rPr>
                <w:rFonts w:asciiTheme="minorHAnsi" w:hAnsiTheme="minorHAnsi" w:cstheme="minorHAnsi"/>
                <w:b w:val="0"/>
                <w:bCs w:val="0"/>
              </w:rPr>
            </w:pPr>
            <w:r w:rsidRPr="000E76A4">
              <w:rPr>
                <w:rFonts w:asciiTheme="minorHAnsi" w:hAnsiTheme="minorHAnsi" w:cstheme="minorHAnsi"/>
                <w:b w:val="0"/>
                <w:bCs w:val="0"/>
              </w:rPr>
              <w:t>4</w:t>
            </w:r>
          </w:p>
        </w:tc>
        <w:tc>
          <w:tcPr>
            <w:tcW w:w="2133" w:type="dxa"/>
            <w:vAlign w:val="center"/>
          </w:tcPr>
          <w:p w14:paraId="32870B29" w14:textId="5C26B6DB" w:rsidR="00175DA7" w:rsidRPr="000E76A4" w:rsidRDefault="00175DA7" w:rsidP="000D11C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SwingH</w:t>
            </w:r>
          </w:p>
        </w:tc>
        <w:tc>
          <w:tcPr>
            <w:tcW w:w="6986" w:type="dxa"/>
          </w:tcPr>
          <w:p w14:paraId="01C3FFC3" w14:textId="494E4F95" w:rsidR="00175DA7" w:rsidRPr="000E76A4" w:rsidRDefault="00175DA7" w:rsidP="000D11CD">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1 = ON, 0 = OFF</w:t>
            </w:r>
          </w:p>
        </w:tc>
      </w:tr>
      <w:tr w:rsidR="00175DA7" w:rsidRPr="000E76A4" w14:paraId="0125F6F7" w14:textId="35385782" w:rsidTr="00712A2B">
        <w:tc>
          <w:tcPr>
            <w:cnfStyle w:val="001000000000" w:firstRow="0" w:lastRow="0" w:firstColumn="1" w:lastColumn="0" w:oddVBand="0" w:evenVBand="0" w:oddHBand="0" w:evenHBand="0" w:firstRowFirstColumn="0" w:firstRowLastColumn="0" w:lastRowFirstColumn="0" w:lastRowLastColumn="0"/>
            <w:tcW w:w="794" w:type="dxa"/>
            <w:vAlign w:val="center"/>
          </w:tcPr>
          <w:p w14:paraId="07BBBC8A" w14:textId="77777777" w:rsidR="00175DA7" w:rsidRPr="000E76A4" w:rsidRDefault="00175DA7" w:rsidP="000D11CD">
            <w:pPr>
              <w:jc w:val="center"/>
              <w:rPr>
                <w:rFonts w:asciiTheme="minorHAnsi" w:hAnsiTheme="minorHAnsi" w:cstheme="minorHAnsi"/>
                <w:b w:val="0"/>
                <w:bCs w:val="0"/>
              </w:rPr>
            </w:pPr>
            <w:r w:rsidRPr="000E76A4">
              <w:rPr>
                <w:rFonts w:asciiTheme="minorHAnsi" w:hAnsiTheme="minorHAnsi" w:cstheme="minorHAnsi"/>
                <w:b w:val="0"/>
                <w:bCs w:val="0"/>
              </w:rPr>
              <w:t>5</w:t>
            </w:r>
          </w:p>
        </w:tc>
        <w:tc>
          <w:tcPr>
            <w:tcW w:w="2133" w:type="dxa"/>
            <w:vAlign w:val="center"/>
          </w:tcPr>
          <w:p w14:paraId="483C9CC0" w14:textId="0DB5F53B" w:rsidR="00175DA7" w:rsidRPr="000E76A4" w:rsidRDefault="00175DA7" w:rsidP="000D11C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SwingV</w:t>
            </w:r>
          </w:p>
        </w:tc>
        <w:tc>
          <w:tcPr>
            <w:tcW w:w="6986" w:type="dxa"/>
          </w:tcPr>
          <w:p w14:paraId="58564871" w14:textId="684E547B" w:rsidR="00175DA7" w:rsidRPr="000E76A4" w:rsidRDefault="00175DA7" w:rsidP="000D11CD">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1 = ON, 0 = OFF</w:t>
            </w:r>
          </w:p>
        </w:tc>
      </w:tr>
      <w:tr w:rsidR="00175DA7" w:rsidRPr="000E76A4" w14:paraId="11015BA7" w14:textId="58A5D1D9" w:rsidTr="00712A2B">
        <w:tc>
          <w:tcPr>
            <w:cnfStyle w:val="001000000000" w:firstRow="0" w:lastRow="0" w:firstColumn="1" w:lastColumn="0" w:oddVBand="0" w:evenVBand="0" w:oddHBand="0" w:evenHBand="0" w:firstRowFirstColumn="0" w:firstRowLastColumn="0" w:lastRowFirstColumn="0" w:lastRowLastColumn="0"/>
            <w:tcW w:w="794" w:type="dxa"/>
            <w:vAlign w:val="center"/>
          </w:tcPr>
          <w:p w14:paraId="209DE6DC" w14:textId="7C25DA00" w:rsidR="00175DA7" w:rsidRPr="000E76A4" w:rsidRDefault="00175DA7" w:rsidP="000D11CD">
            <w:pPr>
              <w:jc w:val="center"/>
              <w:rPr>
                <w:rFonts w:asciiTheme="minorHAnsi" w:hAnsiTheme="minorHAnsi" w:cstheme="minorHAnsi"/>
              </w:rPr>
            </w:pPr>
            <w:r w:rsidRPr="000E76A4">
              <w:rPr>
                <w:rFonts w:asciiTheme="minorHAnsi" w:hAnsiTheme="minorHAnsi" w:cstheme="minorHAnsi"/>
              </w:rPr>
              <w:t>6</w:t>
            </w:r>
          </w:p>
        </w:tc>
        <w:tc>
          <w:tcPr>
            <w:tcW w:w="2133" w:type="dxa"/>
            <w:vAlign w:val="center"/>
          </w:tcPr>
          <w:p w14:paraId="64AE3F17" w14:textId="3437EA53" w:rsidR="00175DA7" w:rsidRPr="000E76A4" w:rsidRDefault="00175DA7" w:rsidP="000D11C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OnTimer</w:t>
            </w:r>
          </w:p>
        </w:tc>
        <w:tc>
          <w:tcPr>
            <w:tcW w:w="6986" w:type="dxa"/>
          </w:tcPr>
          <w:p w14:paraId="0BB745E7" w14:textId="51B24F18" w:rsidR="00175DA7" w:rsidRPr="000E76A4" w:rsidRDefault="00175DA7" w:rsidP="000D11CD">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Sets the number of hours past midnight after which AC needs to be turned on automatically</w:t>
            </w:r>
            <w:r w:rsidR="0087284D" w:rsidRPr="000E76A4">
              <w:rPr>
                <w:rFonts w:asciiTheme="minorHAnsi" w:hAnsiTheme="minorHAnsi" w:cstheme="minorHAnsi"/>
              </w:rPr>
              <w:t>. [0 – 12]</w:t>
            </w:r>
          </w:p>
        </w:tc>
      </w:tr>
      <w:tr w:rsidR="00175DA7" w:rsidRPr="000E76A4" w14:paraId="39DAE000" w14:textId="241125AB" w:rsidTr="00712A2B">
        <w:tc>
          <w:tcPr>
            <w:cnfStyle w:val="001000000000" w:firstRow="0" w:lastRow="0" w:firstColumn="1" w:lastColumn="0" w:oddVBand="0" w:evenVBand="0" w:oddHBand="0" w:evenHBand="0" w:firstRowFirstColumn="0" w:firstRowLastColumn="0" w:lastRowFirstColumn="0" w:lastRowLastColumn="0"/>
            <w:tcW w:w="794" w:type="dxa"/>
            <w:vAlign w:val="center"/>
          </w:tcPr>
          <w:p w14:paraId="0D2A933B" w14:textId="6185137C" w:rsidR="00175DA7" w:rsidRPr="000E76A4" w:rsidRDefault="00175DA7" w:rsidP="000D11CD">
            <w:pPr>
              <w:jc w:val="center"/>
              <w:rPr>
                <w:rFonts w:asciiTheme="minorHAnsi" w:hAnsiTheme="minorHAnsi" w:cstheme="minorHAnsi"/>
              </w:rPr>
            </w:pPr>
            <w:r w:rsidRPr="000E76A4">
              <w:rPr>
                <w:rFonts w:asciiTheme="minorHAnsi" w:hAnsiTheme="minorHAnsi" w:cstheme="minorHAnsi"/>
              </w:rPr>
              <w:t>7</w:t>
            </w:r>
          </w:p>
        </w:tc>
        <w:tc>
          <w:tcPr>
            <w:tcW w:w="2133" w:type="dxa"/>
            <w:vAlign w:val="center"/>
          </w:tcPr>
          <w:p w14:paraId="355F07B7" w14:textId="0553B87F" w:rsidR="00175DA7" w:rsidRPr="000E76A4" w:rsidRDefault="00175DA7" w:rsidP="000D11C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OffTimer</w:t>
            </w:r>
          </w:p>
        </w:tc>
        <w:tc>
          <w:tcPr>
            <w:tcW w:w="6986" w:type="dxa"/>
          </w:tcPr>
          <w:p w14:paraId="19B7C3AF" w14:textId="545E369B" w:rsidR="00175DA7" w:rsidRPr="000E76A4" w:rsidRDefault="00175DA7" w:rsidP="000D11CD">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Sets the number of hours past midnight after which AC needs to be turned off automatically</w:t>
            </w:r>
            <w:r w:rsidR="0087284D" w:rsidRPr="000E76A4">
              <w:rPr>
                <w:rFonts w:asciiTheme="minorHAnsi" w:hAnsiTheme="minorHAnsi" w:cstheme="minorHAnsi"/>
              </w:rPr>
              <w:t xml:space="preserve"> [0 – 12] </w:t>
            </w:r>
          </w:p>
        </w:tc>
      </w:tr>
      <w:tr w:rsidR="00175DA7" w:rsidRPr="000E76A4" w14:paraId="6EE4F34A" w14:textId="1983C65A" w:rsidTr="00712A2B">
        <w:tc>
          <w:tcPr>
            <w:cnfStyle w:val="001000000000" w:firstRow="0" w:lastRow="0" w:firstColumn="1" w:lastColumn="0" w:oddVBand="0" w:evenVBand="0" w:oddHBand="0" w:evenHBand="0" w:firstRowFirstColumn="0" w:firstRowLastColumn="0" w:lastRowFirstColumn="0" w:lastRowLastColumn="0"/>
            <w:tcW w:w="794" w:type="dxa"/>
            <w:vAlign w:val="center"/>
          </w:tcPr>
          <w:p w14:paraId="63C09052" w14:textId="1E565D60" w:rsidR="00175DA7" w:rsidRPr="000E76A4" w:rsidRDefault="00175DA7" w:rsidP="000D11CD">
            <w:pPr>
              <w:jc w:val="center"/>
              <w:rPr>
                <w:rFonts w:asciiTheme="minorHAnsi" w:hAnsiTheme="minorHAnsi" w:cstheme="minorHAnsi"/>
              </w:rPr>
            </w:pPr>
            <w:r w:rsidRPr="000E76A4">
              <w:rPr>
                <w:rFonts w:asciiTheme="minorHAnsi" w:hAnsiTheme="minorHAnsi" w:cstheme="minorHAnsi"/>
              </w:rPr>
              <w:t>8</w:t>
            </w:r>
          </w:p>
        </w:tc>
        <w:tc>
          <w:tcPr>
            <w:tcW w:w="2133" w:type="dxa"/>
            <w:vAlign w:val="center"/>
          </w:tcPr>
          <w:p w14:paraId="6D6D883B" w14:textId="6087CB97" w:rsidR="00175DA7" w:rsidRPr="000E76A4" w:rsidRDefault="00175DA7" w:rsidP="000D11C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Locking</w:t>
            </w:r>
          </w:p>
        </w:tc>
        <w:tc>
          <w:tcPr>
            <w:tcW w:w="6986" w:type="dxa"/>
          </w:tcPr>
          <w:p w14:paraId="1E103599" w14:textId="15BC1DD7" w:rsidR="00175DA7" w:rsidRPr="000E76A4" w:rsidRDefault="00175DA7" w:rsidP="000D11CD">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 xml:space="preserve">1 = ON, 0 = OFF. When ON, if AC was controlled manually, then </w:t>
            </w:r>
            <w:hyperlink w:anchor="_Gateway_AC_manual" w:history="1">
              <w:r w:rsidR="007E2A47" w:rsidRPr="000E76A4">
                <w:rPr>
                  <w:rStyle w:val="Hyperlink"/>
                  <w:rFonts w:asciiTheme="minorHAnsi" w:hAnsiTheme="minorHAnsi" w:cstheme="minorHAnsi"/>
                </w:rPr>
                <w:t>Gateway Manual AC Control</w:t>
              </w:r>
              <w:r w:rsidRPr="000E76A4">
                <w:rPr>
                  <w:rStyle w:val="Hyperlink"/>
                  <w:rFonts w:asciiTheme="minorHAnsi" w:hAnsiTheme="minorHAnsi" w:cstheme="minorHAnsi"/>
                </w:rPr>
                <w:t xml:space="preserve"> ACK</w:t>
              </w:r>
            </w:hyperlink>
            <w:r w:rsidRPr="000E76A4">
              <w:rPr>
                <w:rFonts w:asciiTheme="minorHAnsi" w:hAnsiTheme="minorHAnsi" w:cstheme="minorHAnsi"/>
              </w:rPr>
              <w:t xml:space="preserve"> will be sent to Cloud. Also, when ON, the AC will be maintained between the </w:t>
            </w:r>
            <w:r w:rsidRPr="000E76A4">
              <w:rPr>
                <w:rFonts w:asciiTheme="minorHAnsi" w:hAnsiTheme="minorHAnsi" w:cstheme="minorHAnsi"/>
                <w:b/>
                <w:bCs/>
                <w:color w:val="00B050"/>
              </w:rPr>
              <w:t>TempLockUpLimit</w:t>
            </w:r>
            <w:r w:rsidRPr="000E76A4">
              <w:rPr>
                <w:rFonts w:asciiTheme="minorHAnsi" w:hAnsiTheme="minorHAnsi" w:cstheme="minorHAnsi"/>
                <w:color w:val="00B050"/>
              </w:rPr>
              <w:t xml:space="preserve"> </w:t>
            </w:r>
            <w:r w:rsidRPr="000E76A4">
              <w:rPr>
                <w:rFonts w:asciiTheme="minorHAnsi" w:hAnsiTheme="minorHAnsi" w:cstheme="minorHAnsi"/>
              </w:rPr>
              <w:t xml:space="preserve">and </w:t>
            </w:r>
            <w:r w:rsidRPr="000E76A4">
              <w:rPr>
                <w:rFonts w:asciiTheme="minorHAnsi" w:hAnsiTheme="minorHAnsi" w:cstheme="minorHAnsi"/>
                <w:b/>
                <w:bCs/>
                <w:color w:val="7030A0"/>
              </w:rPr>
              <w:t>TempLockLowLimit</w:t>
            </w:r>
            <w:r w:rsidRPr="000E76A4">
              <w:rPr>
                <w:rFonts w:asciiTheme="minorHAnsi" w:hAnsiTheme="minorHAnsi" w:cstheme="minorHAnsi"/>
              </w:rPr>
              <w:t xml:space="preserve">. If by manual control, AC temp was set exceeding the above limits, then </w:t>
            </w:r>
            <w:r w:rsidR="0087284D" w:rsidRPr="000E76A4">
              <w:rPr>
                <w:rFonts w:asciiTheme="minorHAnsi" w:hAnsiTheme="minorHAnsi" w:cstheme="minorHAnsi"/>
              </w:rPr>
              <w:t xml:space="preserve">Gwy will emit IR Signal to control the AC and bring it back </w:t>
            </w:r>
            <w:r w:rsidR="00167871" w:rsidRPr="000E76A4">
              <w:rPr>
                <w:rFonts w:asciiTheme="minorHAnsi" w:hAnsiTheme="minorHAnsi" w:cstheme="minorHAnsi"/>
              </w:rPr>
              <w:t xml:space="preserve">to </w:t>
            </w:r>
            <w:r w:rsidR="00471C75" w:rsidRPr="000E76A4">
              <w:rPr>
                <w:rFonts w:asciiTheme="minorHAnsi" w:hAnsiTheme="minorHAnsi" w:cstheme="minorHAnsi"/>
              </w:rPr>
              <w:t>whatever setting was set by Gwy lastly.</w:t>
            </w:r>
          </w:p>
        </w:tc>
      </w:tr>
      <w:tr w:rsidR="00175DA7" w:rsidRPr="000E76A4" w14:paraId="3C6CD73A" w14:textId="39EEB27F" w:rsidTr="00712A2B">
        <w:tc>
          <w:tcPr>
            <w:cnfStyle w:val="001000000000" w:firstRow="0" w:lastRow="0" w:firstColumn="1" w:lastColumn="0" w:oddVBand="0" w:evenVBand="0" w:oddHBand="0" w:evenHBand="0" w:firstRowFirstColumn="0" w:firstRowLastColumn="0" w:lastRowFirstColumn="0" w:lastRowLastColumn="0"/>
            <w:tcW w:w="794" w:type="dxa"/>
            <w:vAlign w:val="center"/>
          </w:tcPr>
          <w:p w14:paraId="4E488292" w14:textId="3689A862" w:rsidR="00175DA7" w:rsidRPr="000E76A4" w:rsidRDefault="00175DA7" w:rsidP="000D11CD">
            <w:pPr>
              <w:jc w:val="center"/>
              <w:rPr>
                <w:rFonts w:asciiTheme="minorHAnsi" w:hAnsiTheme="minorHAnsi" w:cstheme="minorHAnsi"/>
              </w:rPr>
            </w:pPr>
            <w:r w:rsidRPr="000E76A4">
              <w:rPr>
                <w:rFonts w:asciiTheme="minorHAnsi" w:hAnsiTheme="minorHAnsi" w:cstheme="minorHAnsi"/>
              </w:rPr>
              <w:t>9</w:t>
            </w:r>
          </w:p>
        </w:tc>
        <w:tc>
          <w:tcPr>
            <w:tcW w:w="2133" w:type="dxa"/>
            <w:vAlign w:val="center"/>
          </w:tcPr>
          <w:p w14:paraId="4EC5FF5E" w14:textId="144C0CC2" w:rsidR="00175DA7" w:rsidRPr="000E76A4" w:rsidRDefault="00175DA7" w:rsidP="000D11C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rPr>
            </w:pPr>
            <w:r w:rsidRPr="000E76A4">
              <w:rPr>
                <w:rFonts w:asciiTheme="minorHAnsi" w:hAnsiTheme="minorHAnsi" w:cstheme="minorHAnsi"/>
                <w:b/>
                <w:bCs/>
                <w:color w:val="00B050"/>
              </w:rPr>
              <w:t>TempLockUpLimit</w:t>
            </w:r>
          </w:p>
        </w:tc>
        <w:tc>
          <w:tcPr>
            <w:tcW w:w="6986" w:type="dxa"/>
          </w:tcPr>
          <w:p w14:paraId="1CE29B4F" w14:textId="55C5C081" w:rsidR="00175DA7" w:rsidRPr="000E76A4" w:rsidRDefault="00175DA7" w:rsidP="000D11CD">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 xml:space="preserve">Specifies upper temperature locking limit. This parameter will have no effect application wise, when Locking is not enabled. Must have values within the absolute Temperature limits: 18 - 32. </w:t>
            </w:r>
          </w:p>
        </w:tc>
      </w:tr>
      <w:tr w:rsidR="00175DA7" w:rsidRPr="000E76A4" w14:paraId="2BE03D9D" w14:textId="35289546" w:rsidTr="00712A2B">
        <w:tc>
          <w:tcPr>
            <w:cnfStyle w:val="001000000000" w:firstRow="0" w:lastRow="0" w:firstColumn="1" w:lastColumn="0" w:oddVBand="0" w:evenVBand="0" w:oddHBand="0" w:evenHBand="0" w:firstRowFirstColumn="0" w:firstRowLastColumn="0" w:lastRowFirstColumn="0" w:lastRowLastColumn="0"/>
            <w:tcW w:w="794" w:type="dxa"/>
            <w:vAlign w:val="center"/>
          </w:tcPr>
          <w:p w14:paraId="04EBC748" w14:textId="657BFF89" w:rsidR="00175DA7" w:rsidRPr="000E76A4" w:rsidRDefault="00175DA7" w:rsidP="000D11CD">
            <w:pPr>
              <w:jc w:val="center"/>
              <w:rPr>
                <w:rFonts w:asciiTheme="minorHAnsi" w:hAnsiTheme="minorHAnsi" w:cstheme="minorHAnsi"/>
              </w:rPr>
            </w:pPr>
            <w:r w:rsidRPr="000E76A4">
              <w:rPr>
                <w:rFonts w:asciiTheme="minorHAnsi" w:hAnsiTheme="minorHAnsi" w:cstheme="minorHAnsi"/>
              </w:rPr>
              <w:t>10</w:t>
            </w:r>
          </w:p>
        </w:tc>
        <w:tc>
          <w:tcPr>
            <w:tcW w:w="2133" w:type="dxa"/>
            <w:vAlign w:val="center"/>
          </w:tcPr>
          <w:p w14:paraId="6448B753" w14:textId="04380423" w:rsidR="00175DA7" w:rsidRPr="000E76A4" w:rsidRDefault="00175DA7" w:rsidP="000D11C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rPr>
            </w:pPr>
            <w:r w:rsidRPr="000E76A4">
              <w:rPr>
                <w:rFonts w:asciiTheme="minorHAnsi" w:hAnsiTheme="minorHAnsi" w:cstheme="minorHAnsi"/>
                <w:b/>
                <w:bCs/>
                <w:color w:val="7030A0"/>
              </w:rPr>
              <w:t>TempLockLowLimit</w:t>
            </w:r>
          </w:p>
        </w:tc>
        <w:tc>
          <w:tcPr>
            <w:tcW w:w="6986" w:type="dxa"/>
          </w:tcPr>
          <w:p w14:paraId="54ADD564" w14:textId="57E070D3" w:rsidR="00175DA7" w:rsidRPr="000E76A4" w:rsidRDefault="00175DA7" w:rsidP="000D11CD">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Specifies Lower temperature locking limit. When Locking is not enabled, this parameter will have no effect application wise. Must have values within the absolute Temperature limits: 18 - 32.</w:t>
            </w:r>
          </w:p>
        </w:tc>
      </w:tr>
    </w:tbl>
    <w:p w14:paraId="388D2506" w14:textId="77777777" w:rsidR="00137D96" w:rsidRPr="000E76A4" w:rsidRDefault="00137D96" w:rsidP="6366195D">
      <w:pPr>
        <w:rPr>
          <w:rFonts w:asciiTheme="minorHAnsi" w:hAnsiTheme="minorHAnsi" w:cstheme="minorHAnsi"/>
        </w:rPr>
      </w:pPr>
    </w:p>
    <w:p w14:paraId="2D2213D4" w14:textId="7B91DB77" w:rsidR="00175DA7" w:rsidRPr="000E76A4" w:rsidRDefault="007E2A47" w:rsidP="00476076">
      <w:pPr>
        <w:jc w:val="both"/>
        <w:rPr>
          <w:rFonts w:asciiTheme="minorHAnsi" w:hAnsiTheme="minorHAnsi" w:cstheme="minorHAnsi"/>
        </w:rPr>
      </w:pPr>
      <w:r w:rsidRPr="000E76A4">
        <w:rPr>
          <w:rFonts w:asciiTheme="minorHAnsi" w:hAnsiTheme="minorHAnsi" w:cstheme="minorHAnsi"/>
          <w:b/>
          <w:bCs/>
        </w:rPr>
        <w:t xml:space="preserve">Note: </w:t>
      </w:r>
      <w:hyperlink w:anchor="_Gateway_AC_manual" w:history="1">
        <w:r w:rsidRPr="000E76A4">
          <w:rPr>
            <w:rStyle w:val="Hyperlink"/>
            <w:rFonts w:asciiTheme="minorHAnsi" w:hAnsiTheme="minorHAnsi" w:cstheme="minorHAnsi"/>
          </w:rPr>
          <w:t>Gateway Manual AC control ACK</w:t>
        </w:r>
      </w:hyperlink>
      <w:r w:rsidRPr="000E76A4">
        <w:rPr>
          <w:rFonts w:asciiTheme="minorHAnsi" w:hAnsiTheme="minorHAnsi" w:cstheme="minorHAnsi"/>
        </w:rPr>
        <w:t xml:space="preserve"> is applicable only when devices have not undergone the </w:t>
      </w:r>
      <w:hyperlink w:anchor="_Teaching_Mode" w:history="1">
        <w:r w:rsidRPr="000E76A4">
          <w:rPr>
            <w:rStyle w:val="Hyperlink"/>
            <w:rFonts w:asciiTheme="minorHAnsi" w:hAnsiTheme="minorHAnsi" w:cstheme="minorHAnsi"/>
          </w:rPr>
          <w:t>Teaching Mode Process</w:t>
        </w:r>
      </w:hyperlink>
      <w:r w:rsidR="00C15469" w:rsidRPr="000E76A4">
        <w:rPr>
          <w:rFonts w:asciiTheme="minorHAnsi" w:hAnsiTheme="minorHAnsi" w:cstheme="minorHAnsi"/>
        </w:rPr>
        <w:t xml:space="preserve">. For Devices, using the Teaching Mode to control ACs, </w:t>
      </w:r>
      <w:hyperlink w:anchor="_Gateway_AC_manual" w:history="1">
        <w:r w:rsidR="00C15469" w:rsidRPr="000E76A4">
          <w:rPr>
            <w:rStyle w:val="Hyperlink"/>
            <w:rFonts w:asciiTheme="minorHAnsi" w:hAnsiTheme="minorHAnsi" w:cstheme="minorHAnsi"/>
          </w:rPr>
          <w:t>Gateway Manual AC control ACK</w:t>
        </w:r>
      </w:hyperlink>
      <w:r w:rsidR="00C15469" w:rsidRPr="000E76A4">
        <w:rPr>
          <w:rFonts w:asciiTheme="minorHAnsi" w:hAnsiTheme="minorHAnsi" w:cstheme="minorHAnsi"/>
        </w:rPr>
        <w:t xml:space="preserve"> will be sent with all the AC parameter values set to 0. </w:t>
      </w:r>
      <w:r w:rsidR="0080452A" w:rsidRPr="000E76A4">
        <w:rPr>
          <w:rFonts w:asciiTheme="minorHAnsi" w:hAnsiTheme="minorHAnsi" w:cstheme="minorHAnsi"/>
        </w:rPr>
        <w:t xml:space="preserve">Example ACK for both the cases is provided in the </w:t>
      </w:r>
      <w:hyperlink w:anchor="_Gateway_AC_manual" w:history="1">
        <w:r w:rsidR="0080452A" w:rsidRPr="000E76A4">
          <w:rPr>
            <w:rStyle w:val="Hyperlink"/>
            <w:rFonts w:asciiTheme="minorHAnsi" w:hAnsiTheme="minorHAnsi" w:cstheme="minorHAnsi"/>
          </w:rPr>
          <w:t>Gateway Manual AC control ACK</w:t>
        </w:r>
      </w:hyperlink>
      <w:r w:rsidR="0080452A" w:rsidRPr="000E76A4">
        <w:rPr>
          <w:rFonts w:asciiTheme="minorHAnsi" w:hAnsiTheme="minorHAnsi" w:cstheme="minorHAnsi"/>
        </w:rPr>
        <w:t xml:space="preserve"> section.</w:t>
      </w:r>
    </w:p>
    <w:p w14:paraId="5A0D08DD" w14:textId="77777777" w:rsidR="00175DA7" w:rsidRPr="000E76A4" w:rsidRDefault="00175DA7" w:rsidP="00E643FE">
      <w:pPr>
        <w:rPr>
          <w:rFonts w:asciiTheme="minorHAnsi" w:hAnsiTheme="minorHAnsi" w:cstheme="minorHAnsi"/>
          <w:b/>
          <w:bCs/>
        </w:rPr>
      </w:pPr>
    </w:p>
    <w:p w14:paraId="1CCB6E5B" w14:textId="77777777" w:rsidR="00175DA7" w:rsidRPr="000E76A4" w:rsidRDefault="00175DA7" w:rsidP="00E643FE">
      <w:pPr>
        <w:rPr>
          <w:rFonts w:asciiTheme="minorHAnsi" w:hAnsiTheme="minorHAnsi" w:cstheme="minorHAnsi"/>
          <w:b/>
          <w:bCs/>
        </w:rPr>
      </w:pPr>
    </w:p>
    <w:p w14:paraId="3A5D55D4" w14:textId="77777777" w:rsidR="00175DA7" w:rsidRPr="000E76A4" w:rsidRDefault="00175DA7" w:rsidP="00E643FE">
      <w:pPr>
        <w:rPr>
          <w:rFonts w:asciiTheme="minorHAnsi" w:hAnsiTheme="minorHAnsi" w:cstheme="minorHAnsi"/>
          <w:b/>
          <w:bCs/>
        </w:rPr>
      </w:pPr>
    </w:p>
    <w:p w14:paraId="41A8D1AB" w14:textId="77777777" w:rsidR="00175DA7" w:rsidRPr="000E76A4" w:rsidRDefault="00175DA7" w:rsidP="00E643FE">
      <w:pPr>
        <w:rPr>
          <w:rFonts w:asciiTheme="minorHAnsi" w:hAnsiTheme="minorHAnsi" w:cstheme="minorHAnsi"/>
          <w:b/>
          <w:bCs/>
        </w:rPr>
      </w:pPr>
    </w:p>
    <w:p w14:paraId="4C73A31E" w14:textId="77777777" w:rsidR="00175DA7" w:rsidRPr="000E76A4" w:rsidRDefault="00175DA7" w:rsidP="00E643FE">
      <w:pPr>
        <w:rPr>
          <w:rFonts w:asciiTheme="minorHAnsi" w:hAnsiTheme="minorHAnsi" w:cstheme="minorHAnsi"/>
          <w:b/>
          <w:bCs/>
        </w:rPr>
      </w:pPr>
    </w:p>
    <w:p w14:paraId="06DEB4E1" w14:textId="77777777" w:rsidR="00175DA7" w:rsidRPr="000E76A4" w:rsidRDefault="00175DA7" w:rsidP="00E643FE">
      <w:pPr>
        <w:rPr>
          <w:rFonts w:asciiTheme="minorHAnsi" w:hAnsiTheme="minorHAnsi" w:cstheme="minorHAnsi"/>
          <w:b/>
          <w:bCs/>
        </w:rPr>
      </w:pPr>
    </w:p>
    <w:p w14:paraId="7A45A624" w14:textId="77777777" w:rsidR="00175DA7" w:rsidRPr="000E76A4" w:rsidRDefault="00175DA7" w:rsidP="00E643FE">
      <w:pPr>
        <w:rPr>
          <w:rFonts w:asciiTheme="minorHAnsi" w:hAnsiTheme="minorHAnsi" w:cstheme="minorHAnsi"/>
          <w:b/>
          <w:bCs/>
        </w:rPr>
      </w:pPr>
    </w:p>
    <w:p w14:paraId="34C473BB" w14:textId="77777777" w:rsidR="00175DA7" w:rsidRPr="000E76A4" w:rsidRDefault="00175DA7" w:rsidP="00E643FE">
      <w:pPr>
        <w:rPr>
          <w:rFonts w:asciiTheme="minorHAnsi" w:hAnsiTheme="minorHAnsi" w:cstheme="minorHAnsi"/>
          <w:b/>
          <w:bCs/>
        </w:rPr>
      </w:pPr>
    </w:p>
    <w:p w14:paraId="1D501F62" w14:textId="77777777" w:rsidR="0080452A" w:rsidRPr="000E76A4" w:rsidRDefault="0080452A" w:rsidP="00E643FE">
      <w:pPr>
        <w:rPr>
          <w:rFonts w:asciiTheme="minorHAnsi" w:hAnsiTheme="minorHAnsi" w:cstheme="minorHAnsi"/>
          <w:b/>
          <w:bCs/>
        </w:rPr>
      </w:pPr>
    </w:p>
    <w:p w14:paraId="57F90881" w14:textId="583CEFB2" w:rsidR="00E643FE" w:rsidRPr="000E76A4" w:rsidRDefault="00C463FF" w:rsidP="00E643FE">
      <w:pPr>
        <w:rPr>
          <w:rFonts w:asciiTheme="minorHAnsi" w:hAnsiTheme="minorHAnsi" w:cstheme="minorHAnsi"/>
        </w:rPr>
      </w:pPr>
      <w:r w:rsidRPr="000E76A4">
        <w:rPr>
          <w:rFonts w:asciiTheme="minorHAnsi" w:hAnsiTheme="minorHAnsi" w:cstheme="minorHAnsi"/>
          <w:b/>
          <w:bCs/>
        </w:rPr>
        <w:lastRenderedPageBreak/>
        <w:t xml:space="preserve">Gateway AC Control </w:t>
      </w:r>
      <w:r w:rsidR="00E643FE" w:rsidRPr="000E76A4">
        <w:rPr>
          <w:rFonts w:asciiTheme="minorHAnsi" w:hAnsiTheme="minorHAnsi" w:cstheme="minorHAnsi"/>
          <w:b/>
          <w:bCs/>
        </w:rPr>
        <w:t xml:space="preserve">JSON </w:t>
      </w:r>
      <w:r w:rsidRPr="000E76A4">
        <w:rPr>
          <w:rFonts w:asciiTheme="minorHAnsi" w:hAnsiTheme="minorHAnsi" w:cstheme="minorHAnsi"/>
          <w:b/>
          <w:bCs/>
        </w:rPr>
        <w:t xml:space="preserve">packet </w:t>
      </w:r>
      <w:r w:rsidR="00E643FE" w:rsidRPr="000E76A4">
        <w:rPr>
          <w:rFonts w:asciiTheme="minorHAnsi" w:hAnsiTheme="minorHAnsi" w:cstheme="minorHAnsi"/>
          <w:b/>
          <w:bCs/>
        </w:rPr>
        <w:t>(Cloud to Gateway)</w:t>
      </w:r>
      <w:r w:rsidR="00E643FE" w:rsidRPr="000E76A4">
        <w:rPr>
          <w:rFonts w:asciiTheme="minorHAnsi" w:hAnsiTheme="minorHAnsi" w:cstheme="minorHAnsi"/>
        </w:rPr>
        <w:t xml:space="preserve">: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7"/>
        <w:gridCol w:w="2292"/>
        <w:gridCol w:w="282"/>
        <w:gridCol w:w="1844"/>
        <w:gridCol w:w="1482"/>
        <w:gridCol w:w="3509"/>
      </w:tblGrid>
      <w:tr w:rsidR="000D7EED" w:rsidRPr="000E76A4" w14:paraId="50A59773" w14:textId="77777777" w:rsidTr="00C04E6A">
        <w:trPr>
          <w:jc w:val="center"/>
        </w:trPr>
        <w:tc>
          <w:tcPr>
            <w:tcW w:w="337" w:type="dxa"/>
          </w:tcPr>
          <w:p w14:paraId="07C82218" w14:textId="77777777" w:rsidR="00E643FE" w:rsidRPr="000E76A4" w:rsidRDefault="00E643FE" w:rsidP="009C70F5">
            <w:pPr>
              <w:jc w:val="center"/>
              <w:rPr>
                <w:rFonts w:asciiTheme="minorHAnsi" w:hAnsiTheme="minorHAnsi" w:cstheme="minorHAnsi"/>
              </w:rPr>
            </w:pPr>
            <w:r w:rsidRPr="000E76A4">
              <w:rPr>
                <w:rFonts w:asciiTheme="minorHAnsi" w:hAnsiTheme="minorHAnsi" w:cstheme="minorHAnsi"/>
              </w:rPr>
              <w:t>{</w:t>
            </w:r>
          </w:p>
        </w:tc>
        <w:tc>
          <w:tcPr>
            <w:tcW w:w="2292" w:type="dxa"/>
          </w:tcPr>
          <w:p w14:paraId="23D0B568" w14:textId="77777777" w:rsidR="00E643FE" w:rsidRPr="000E76A4" w:rsidRDefault="00E643FE" w:rsidP="009C70F5">
            <w:pPr>
              <w:jc w:val="center"/>
              <w:rPr>
                <w:rFonts w:asciiTheme="minorHAnsi" w:hAnsiTheme="minorHAnsi" w:cstheme="minorHAnsi"/>
              </w:rPr>
            </w:pPr>
          </w:p>
        </w:tc>
        <w:tc>
          <w:tcPr>
            <w:tcW w:w="282" w:type="dxa"/>
          </w:tcPr>
          <w:p w14:paraId="18CC2396" w14:textId="77777777" w:rsidR="00E643FE" w:rsidRPr="000E76A4" w:rsidRDefault="00E643FE" w:rsidP="009C70F5">
            <w:pPr>
              <w:jc w:val="center"/>
              <w:rPr>
                <w:rFonts w:asciiTheme="minorHAnsi" w:hAnsiTheme="minorHAnsi" w:cstheme="minorHAnsi"/>
              </w:rPr>
            </w:pPr>
          </w:p>
        </w:tc>
        <w:tc>
          <w:tcPr>
            <w:tcW w:w="1844" w:type="dxa"/>
          </w:tcPr>
          <w:p w14:paraId="6A7DEBEF" w14:textId="77777777" w:rsidR="00E643FE" w:rsidRPr="000E76A4" w:rsidRDefault="00E643FE" w:rsidP="009C70F5">
            <w:pPr>
              <w:jc w:val="center"/>
              <w:rPr>
                <w:rFonts w:asciiTheme="minorHAnsi" w:hAnsiTheme="minorHAnsi" w:cstheme="minorHAnsi"/>
              </w:rPr>
            </w:pPr>
          </w:p>
        </w:tc>
        <w:tc>
          <w:tcPr>
            <w:tcW w:w="1482" w:type="dxa"/>
          </w:tcPr>
          <w:p w14:paraId="7BD123BC" w14:textId="77777777" w:rsidR="00E643FE" w:rsidRPr="000E76A4" w:rsidRDefault="00E643FE" w:rsidP="009C70F5">
            <w:pPr>
              <w:jc w:val="center"/>
              <w:rPr>
                <w:rFonts w:asciiTheme="minorHAnsi" w:hAnsiTheme="minorHAnsi" w:cstheme="minorHAnsi"/>
              </w:rPr>
            </w:pPr>
          </w:p>
        </w:tc>
        <w:tc>
          <w:tcPr>
            <w:tcW w:w="3509" w:type="dxa"/>
          </w:tcPr>
          <w:p w14:paraId="2154E36D" w14:textId="77777777" w:rsidR="00E643FE" w:rsidRPr="000E76A4" w:rsidRDefault="00E643FE" w:rsidP="00C04E6A">
            <w:pPr>
              <w:jc w:val="center"/>
              <w:rPr>
                <w:rFonts w:asciiTheme="minorHAnsi" w:hAnsiTheme="minorHAnsi" w:cstheme="minorHAnsi"/>
                <w:b/>
                <w:bCs/>
              </w:rPr>
            </w:pPr>
            <w:r w:rsidRPr="000E76A4">
              <w:rPr>
                <w:rFonts w:asciiTheme="minorHAnsi" w:hAnsiTheme="minorHAnsi" w:cstheme="minorHAnsi"/>
                <w:b/>
                <w:bCs/>
              </w:rPr>
              <w:t>Range</w:t>
            </w:r>
          </w:p>
        </w:tc>
      </w:tr>
      <w:tr w:rsidR="000D7EED" w:rsidRPr="000E76A4" w14:paraId="20480337" w14:textId="77777777" w:rsidTr="00C04E6A">
        <w:trPr>
          <w:jc w:val="center"/>
        </w:trPr>
        <w:tc>
          <w:tcPr>
            <w:tcW w:w="337" w:type="dxa"/>
          </w:tcPr>
          <w:p w14:paraId="7BB00239" w14:textId="77777777" w:rsidR="00E643FE" w:rsidRPr="000E76A4" w:rsidRDefault="00E643FE" w:rsidP="009C70F5">
            <w:pPr>
              <w:jc w:val="center"/>
              <w:rPr>
                <w:rFonts w:asciiTheme="minorHAnsi" w:hAnsiTheme="minorHAnsi" w:cstheme="minorHAnsi"/>
              </w:rPr>
            </w:pPr>
          </w:p>
        </w:tc>
        <w:tc>
          <w:tcPr>
            <w:tcW w:w="2292" w:type="dxa"/>
            <w:vAlign w:val="center"/>
          </w:tcPr>
          <w:p w14:paraId="2A5230AE" w14:textId="77777777" w:rsidR="00E643FE" w:rsidRPr="000E76A4" w:rsidRDefault="00E643FE" w:rsidP="009C70F5">
            <w:pPr>
              <w:rPr>
                <w:rFonts w:asciiTheme="minorHAnsi" w:hAnsiTheme="minorHAnsi" w:cstheme="minorHAnsi"/>
              </w:rPr>
            </w:pPr>
            <w:r w:rsidRPr="000E76A4">
              <w:rPr>
                <w:rFonts w:asciiTheme="minorHAnsi" w:hAnsiTheme="minorHAnsi" w:cstheme="minorHAnsi"/>
              </w:rPr>
              <w:t>“JsonPacketId”</w:t>
            </w:r>
          </w:p>
        </w:tc>
        <w:tc>
          <w:tcPr>
            <w:tcW w:w="282" w:type="dxa"/>
            <w:vAlign w:val="center"/>
          </w:tcPr>
          <w:p w14:paraId="2E225350" w14:textId="77777777" w:rsidR="00E643FE" w:rsidRPr="000E76A4" w:rsidRDefault="00E643FE" w:rsidP="009C70F5">
            <w:pPr>
              <w:jc w:val="center"/>
              <w:rPr>
                <w:rFonts w:asciiTheme="minorHAnsi" w:hAnsiTheme="minorHAnsi" w:cstheme="minorHAnsi"/>
              </w:rPr>
            </w:pPr>
            <w:r w:rsidRPr="000E76A4">
              <w:rPr>
                <w:rFonts w:asciiTheme="minorHAnsi" w:hAnsiTheme="minorHAnsi" w:cstheme="minorHAnsi"/>
              </w:rPr>
              <w:t>:</w:t>
            </w:r>
          </w:p>
        </w:tc>
        <w:tc>
          <w:tcPr>
            <w:tcW w:w="1844" w:type="dxa"/>
            <w:vAlign w:val="center"/>
          </w:tcPr>
          <w:p w14:paraId="75E2DE34" w14:textId="2BF2B7B2" w:rsidR="00E643FE" w:rsidRPr="000E76A4" w:rsidRDefault="00B22502" w:rsidP="009C70F5">
            <w:pPr>
              <w:rPr>
                <w:rFonts w:asciiTheme="minorHAnsi" w:hAnsiTheme="minorHAnsi" w:cstheme="minorHAnsi"/>
              </w:rPr>
            </w:pPr>
            <w:r w:rsidRPr="000E76A4">
              <w:rPr>
                <w:rFonts w:asciiTheme="minorHAnsi" w:hAnsiTheme="minorHAnsi" w:cstheme="minorHAnsi"/>
              </w:rPr>
              <w:t>3</w:t>
            </w:r>
          </w:p>
        </w:tc>
        <w:tc>
          <w:tcPr>
            <w:tcW w:w="1482" w:type="dxa"/>
            <w:vAlign w:val="center"/>
          </w:tcPr>
          <w:p w14:paraId="1B736F4C" w14:textId="77777777" w:rsidR="00E643FE" w:rsidRPr="000E76A4" w:rsidRDefault="00E643FE" w:rsidP="009C70F5">
            <w:pPr>
              <w:pStyle w:val="ListBullet"/>
              <w:spacing w:before="20" w:after="20"/>
              <w:rPr>
                <w:rFonts w:asciiTheme="minorHAnsi" w:hAnsiTheme="minorHAnsi" w:cstheme="minorHAnsi"/>
              </w:rPr>
            </w:pPr>
            <w:r w:rsidRPr="000E76A4">
              <w:rPr>
                <w:rFonts w:asciiTheme="minorHAnsi" w:hAnsiTheme="minorHAnsi" w:cstheme="minorHAnsi"/>
              </w:rPr>
              <w:t>// (Number)</w:t>
            </w:r>
          </w:p>
        </w:tc>
        <w:tc>
          <w:tcPr>
            <w:tcW w:w="3509" w:type="dxa"/>
            <w:vAlign w:val="center"/>
          </w:tcPr>
          <w:p w14:paraId="36817A92" w14:textId="77777777" w:rsidR="00E643FE" w:rsidRPr="000E76A4" w:rsidRDefault="00E643FE" w:rsidP="001D7B46">
            <w:pPr>
              <w:pStyle w:val="ListBullet"/>
              <w:spacing w:before="20" w:after="20"/>
              <w:jc w:val="left"/>
              <w:rPr>
                <w:rFonts w:asciiTheme="minorHAnsi" w:hAnsiTheme="minorHAnsi" w:cstheme="minorHAnsi"/>
              </w:rPr>
            </w:pPr>
          </w:p>
        </w:tc>
      </w:tr>
      <w:tr w:rsidR="000D7EED" w:rsidRPr="000E76A4" w14:paraId="626C87C8" w14:textId="77777777" w:rsidTr="00C04E6A">
        <w:trPr>
          <w:jc w:val="center"/>
        </w:trPr>
        <w:tc>
          <w:tcPr>
            <w:tcW w:w="337" w:type="dxa"/>
          </w:tcPr>
          <w:p w14:paraId="05B01619" w14:textId="77777777" w:rsidR="00E643FE" w:rsidRPr="000E76A4" w:rsidRDefault="00E643FE" w:rsidP="009C70F5">
            <w:pPr>
              <w:jc w:val="center"/>
              <w:rPr>
                <w:rFonts w:asciiTheme="minorHAnsi" w:hAnsiTheme="minorHAnsi" w:cstheme="minorHAnsi"/>
              </w:rPr>
            </w:pPr>
          </w:p>
        </w:tc>
        <w:tc>
          <w:tcPr>
            <w:tcW w:w="2292" w:type="dxa"/>
            <w:vAlign w:val="center"/>
          </w:tcPr>
          <w:p w14:paraId="4F4C6AA3" w14:textId="77777777" w:rsidR="00E643FE" w:rsidRPr="000E76A4" w:rsidRDefault="00E643FE" w:rsidP="009C70F5">
            <w:pPr>
              <w:rPr>
                <w:rFonts w:asciiTheme="minorHAnsi" w:hAnsiTheme="minorHAnsi" w:cstheme="minorHAnsi"/>
              </w:rPr>
            </w:pPr>
            <w:r w:rsidRPr="000E76A4">
              <w:rPr>
                <w:rFonts w:asciiTheme="minorHAnsi" w:hAnsiTheme="minorHAnsi" w:cstheme="minorHAnsi"/>
              </w:rPr>
              <w:t>“MsgSeqNo”</w:t>
            </w:r>
          </w:p>
        </w:tc>
        <w:tc>
          <w:tcPr>
            <w:tcW w:w="282" w:type="dxa"/>
            <w:vAlign w:val="center"/>
          </w:tcPr>
          <w:p w14:paraId="41A3D9D7" w14:textId="77777777" w:rsidR="00E643FE" w:rsidRPr="000E76A4" w:rsidRDefault="00E643FE" w:rsidP="009C70F5">
            <w:pPr>
              <w:jc w:val="center"/>
              <w:rPr>
                <w:rFonts w:asciiTheme="minorHAnsi" w:hAnsiTheme="minorHAnsi" w:cstheme="minorHAnsi"/>
              </w:rPr>
            </w:pPr>
            <w:r w:rsidRPr="000E76A4">
              <w:rPr>
                <w:rFonts w:asciiTheme="minorHAnsi" w:hAnsiTheme="minorHAnsi" w:cstheme="minorHAnsi"/>
              </w:rPr>
              <w:t>:</w:t>
            </w:r>
          </w:p>
        </w:tc>
        <w:tc>
          <w:tcPr>
            <w:tcW w:w="1844" w:type="dxa"/>
            <w:vAlign w:val="center"/>
          </w:tcPr>
          <w:p w14:paraId="45E8D2CA" w14:textId="77777777" w:rsidR="00E643FE" w:rsidRPr="000E76A4" w:rsidRDefault="00E643FE" w:rsidP="009C70F5">
            <w:pPr>
              <w:rPr>
                <w:rFonts w:asciiTheme="minorHAnsi" w:hAnsiTheme="minorHAnsi" w:cstheme="minorHAnsi"/>
              </w:rPr>
            </w:pPr>
            <w:r w:rsidRPr="000E76A4">
              <w:rPr>
                <w:rFonts w:asciiTheme="minorHAnsi" w:hAnsiTheme="minorHAnsi" w:cstheme="minorHAnsi"/>
              </w:rPr>
              <w:t>12</w:t>
            </w:r>
          </w:p>
        </w:tc>
        <w:tc>
          <w:tcPr>
            <w:tcW w:w="1482" w:type="dxa"/>
            <w:vAlign w:val="center"/>
          </w:tcPr>
          <w:p w14:paraId="0FEB6661" w14:textId="77777777" w:rsidR="00E643FE" w:rsidRPr="000E76A4" w:rsidRDefault="00E643FE" w:rsidP="009C70F5">
            <w:pPr>
              <w:pStyle w:val="ListBullet"/>
              <w:spacing w:before="20" w:after="20"/>
              <w:rPr>
                <w:rFonts w:asciiTheme="minorHAnsi" w:hAnsiTheme="minorHAnsi" w:cstheme="minorHAnsi"/>
              </w:rPr>
            </w:pPr>
            <w:r w:rsidRPr="000E76A4">
              <w:rPr>
                <w:rFonts w:asciiTheme="minorHAnsi" w:hAnsiTheme="minorHAnsi" w:cstheme="minorHAnsi"/>
              </w:rPr>
              <w:t>// (Number)</w:t>
            </w:r>
          </w:p>
        </w:tc>
        <w:tc>
          <w:tcPr>
            <w:tcW w:w="3509" w:type="dxa"/>
            <w:vAlign w:val="center"/>
          </w:tcPr>
          <w:p w14:paraId="54C3464B" w14:textId="77777777" w:rsidR="00E643FE" w:rsidRPr="000E76A4" w:rsidRDefault="00E643FE" w:rsidP="001D7B46">
            <w:pPr>
              <w:pStyle w:val="ListBullet"/>
              <w:spacing w:before="20" w:after="20"/>
              <w:jc w:val="left"/>
              <w:rPr>
                <w:rFonts w:asciiTheme="minorHAnsi" w:hAnsiTheme="minorHAnsi" w:cstheme="minorHAnsi"/>
              </w:rPr>
            </w:pPr>
            <w:r w:rsidRPr="000E76A4">
              <w:rPr>
                <w:rFonts w:asciiTheme="minorHAnsi" w:hAnsiTheme="minorHAnsi" w:cstheme="minorHAnsi"/>
              </w:rPr>
              <w:t>[0 - 65535]</w:t>
            </w:r>
          </w:p>
        </w:tc>
      </w:tr>
      <w:tr w:rsidR="000D7EED" w:rsidRPr="000E76A4" w14:paraId="130A5B04" w14:textId="77777777" w:rsidTr="00C04E6A">
        <w:trPr>
          <w:jc w:val="center"/>
        </w:trPr>
        <w:tc>
          <w:tcPr>
            <w:tcW w:w="337" w:type="dxa"/>
          </w:tcPr>
          <w:p w14:paraId="78A1EA01" w14:textId="77777777" w:rsidR="00E643FE" w:rsidRPr="000E76A4" w:rsidRDefault="00E643FE" w:rsidP="009C70F5">
            <w:pPr>
              <w:jc w:val="center"/>
              <w:rPr>
                <w:rFonts w:asciiTheme="minorHAnsi" w:hAnsiTheme="minorHAnsi" w:cstheme="minorHAnsi"/>
              </w:rPr>
            </w:pPr>
          </w:p>
        </w:tc>
        <w:tc>
          <w:tcPr>
            <w:tcW w:w="2292" w:type="dxa"/>
            <w:vAlign w:val="center"/>
          </w:tcPr>
          <w:p w14:paraId="769B2D35" w14:textId="77777777" w:rsidR="00E643FE" w:rsidRPr="000E76A4" w:rsidRDefault="00E643FE" w:rsidP="009C70F5">
            <w:pPr>
              <w:rPr>
                <w:rFonts w:asciiTheme="minorHAnsi" w:hAnsiTheme="minorHAnsi" w:cstheme="minorHAnsi"/>
              </w:rPr>
            </w:pPr>
            <w:r w:rsidRPr="000E76A4">
              <w:rPr>
                <w:rFonts w:asciiTheme="minorHAnsi" w:hAnsiTheme="minorHAnsi" w:cstheme="minorHAnsi"/>
              </w:rPr>
              <w:t>“GwySerNo”</w:t>
            </w:r>
          </w:p>
        </w:tc>
        <w:tc>
          <w:tcPr>
            <w:tcW w:w="282" w:type="dxa"/>
            <w:vAlign w:val="center"/>
          </w:tcPr>
          <w:p w14:paraId="3A224C68" w14:textId="77777777" w:rsidR="00E643FE" w:rsidRPr="000E76A4" w:rsidRDefault="00E643FE" w:rsidP="009C70F5">
            <w:pPr>
              <w:jc w:val="center"/>
              <w:rPr>
                <w:rFonts w:asciiTheme="minorHAnsi" w:hAnsiTheme="minorHAnsi" w:cstheme="minorHAnsi"/>
              </w:rPr>
            </w:pPr>
            <w:r w:rsidRPr="000E76A4">
              <w:rPr>
                <w:rFonts w:asciiTheme="minorHAnsi" w:hAnsiTheme="minorHAnsi" w:cstheme="minorHAnsi"/>
              </w:rPr>
              <w:t>:</w:t>
            </w:r>
          </w:p>
        </w:tc>
        <w:tc>
          <w:tcPr>
            <w:tcW w:w="1844" w:type="dxa"/>
            <w:vAlign w:val="center"/>
          </w:tcPr>
          <w:p w14:paraId="50D9F8E3" w14:textId="77777777" w:rsidR="00E643FE" w:rsidRPr="000E76A4" w:rsidRDefault="00E643FE" w:rsidP="009C70F5">
            <w:pPr>
              <w:rPr>
                <w:rFonts w:asciiTheme="minorHAnsi" w:hAnsiTheme="minorHAnsi" w:cstheme="minorHAnsi"/>
              </w:rPr>
            </w:pPr>
            <w:r w:rsidRPr="000E76A4">
              <w:rPr>
                <w:rFonts w:asciiTheme="minorHAnsi" w:hAnsiTheme="minorHAnsi" w:cstheme="minorHAnsi"/>
              </w:rPr>
              <w:t>“GWY00001”</w:t>
            </w:r>
          </w:p>
        </w:tc>
        <w:tc>
          <w:tcPr>
            <w:tcW w:w="1482" w:type="dxa"/>
            <w:vAlign w:val="center"/>
          </w:tcPr>
          <w:p w14:paraId="552E04C4" w14:textId="77777777" w:rsidR="00E643FE" w:rsidRPr="000E76A4" w:rsidRDefault="00E643FE" w:rsidP="009C70F5">
            <w:pPr>
              <w:pStyle w:val="ListBullet"/>
              <w:spacing w:before="20" w:after="20"/>
              <w:rPr>
                <w:rFonts w:asciiTheme="minorHAnsi" w:hAnsiTheme="minorHAnsi" w:cstheme="minorHAnsi"/>
              </w:rPr>
            </w:pPr>
            <w:r w:rsidRPr="000E76A4">
              <w:rPr>
                <w:rFonts w:asciiTheme="minorHAnsi" w:hAnsiTheme="minorHAnsi" w:cstheme="minorHAnsi"/>
              </w:rPr>
              <w:t>// (String)</w:t>
            </w:r>
          </w:p>
        </w:tc>
        <w:tc>
          <w:tcPr>
            <w:tcW w:w="3509" w:type="dxa"/>
            <w:vAlign w:val="center"/>
          </w:tcPr>
          <w:p w14:paraId="6179A70C" w14:textId="78022806" w:rsidR="00E643FE" w:rsidRPr="000E76A4" w:rsidRDefault="00E643FE" w:rsidP="001D7B46">
            <w:pPr>
              <w:pStyle w:val="ListBullet"/>
              <w:spacing w:before="20" w:after="20"/>
              <w:jc w:val="left"/>
              <w:rPr>
                <w:rFonts w:asciiTheme="minorHAnsi" w:hAnsiTheme="minorHAnsi" w:cstheme="minorHAnsi"/>
              </w:rPr>
            </w:pPr>
            <w:r w:rsidRPr="000E76A4">
              <w:rPr>
                <w:rFonts w:asciiTheme="minorHAnsi" w:hAnsiTheme="minorHAnsi" w:cstheme="minorHAnsi"/>
              </w:rPr>
              <w:t>[00001 - 99999]</w:t>
            </w:r>
          </w:p>
        </w:tc>
      </w:tr>
      <w:tr w:rsidR="000D7EED" w:rsidRPr="000E76A4" w14:paraId="465D1084" w14:textId="77777777" w:rsidTr="00C04E6A">
        <w:trPr>
          <w:jc w:val="center"/>
        </w:trPr>
        <w:tc>
          <w:tcPr>
            <w:tcW w:w="337" w:type="dxa"/>
          </w:tcPr>
          <w:p w14:paraId="0F527243" w14:textId="77777777" w:rsidR="00E643FE" w:rsidRPr="000E76A4" w:rsidRDefault="00E643FE" w:rsidP="009C70F5">
            <w:pPr>
              <w:jc w:val="center"/>
              <w:rPr>
                <w:rFonts w:asciiTheme="minorHAnsi" w:hAnsiTheme="minorHAnsi" w:cstheme="minorHAnsi"/>
              </w:rPr>
            </w:pPr>
          </w:p>
        </w:tc>
        <w:tc>
          <w:tcPr>
            <w:tcW w:w="2292" w:type="dxa"/>
            <w:vAlign w:val="center"/>
          </w:tcPr>
          <w:p w14:paraId="68F62497" w14:textId="0865A7CF" w:rsidR="00E643FE" w:rsidRPr="000E76A4" w:rsidRDefault="00E643FE" w:rsidP="009C70F5">
            <w:pPr>
              <w:rPr>
                <w:rFonts w:asciiTheme="minorHAnsi" w:hAnsiTheme="minorHAnsi" w:cstheme="minorHAnsi"/>
              </w:rPr>
            </w:pPr>
            <w:r w:rsidRPr="000E76A4">
              <w:rPr>
                <w:rFonts w:asciiTheme="minorHAnsi" w:hAnsiTheme="minorHAnsi" w:cstheme="minorHAnsi"/>
              </w:rPr>
              <w:t>“</w:t>
            </w:r>
            <w:r w:rsidR="00B22502" w:rsidRPr="000E76A4">
              <w:rPr>
                <w:rFonts w:asciiTheme="minorHAnsi" w:hAnsiTheme="minorHAnsi" w:cstheme="minorHAnsi"/>
              </w:rPr>
              <w:t>Power”</w:t>
            </w:r>
          </w:p>
        </w:tc>
        <w:tc>
          <w:tcPr>
            <w:tcW w:w="282" w:type="dxa"/>
            <w:vAlign w:val="center"/>
          </w:tcPr>
          <w:p w14:paraId="45E6B429" w14:textId="77777777" w:rsidR="00E643FE" w:rsidRPr="000E76A4" w:rsidRDefault="00E643FE" w:rsidP="009C70F5">
            <w:pPr>
              <w:jc w:val="center"/>
              <w:rPr>
                <w:rFonts w:asciiTheme="minorHAnsi" w:hAnsiTheme="minorHAnsi" w:cstheme="minorHAnsi"/>
              </w:rPr>
            </w:pPr>
            <w:r w:rsidRPr="000E76A4">
              <w:rPr>
                <w:rFonts w:asciiTheme="minorHAnsi" w:hAnsiTheme="minorHAnsi" w:cstheme="minorHAnsi"/>
              </w:rPr>
              <w:t>:</w:t>
            </w:r>
          </w:p>
        </w:tc>
        <w:tc>
          <w:tcPr>
            <w:tcW w:w="1844" w:type="dxa"/>
            <w:vAlign w:val="center"/>
          </w:tcPr>
          <w:p w14:paraId="3E9A53AC" w14:textId="763CDD8C" w:rsidR="00E643FE" w:rsidRPr="000E76A4" w:rsidRDefault="00E716DC" w:rsidP="009C70F5">
            <w:pPr>
              <w:rPr>
                <w:rFonts w:asciiTheme="minorHAnsi" w:hAnsiTheme="minorHAnsi" w:cstheme="minorHAnsi"/>
              </w:rPr>
            </w:pPr>
            <w:r w:rsidRPr="000E76A4">
              <w:rPr>
                <w:rFonts w:asciiTheme="minorHAnsi" w:hAnsiTheme="minorHAnsi" w:cstheme="minorHAnsi"/>
              </w:rPr>
              <w:t>1</w:t>
            </w:r>
          </w:p>
        </w:tc>
        <w:tc>
          <w:tcPr>
            <w:tcW w:w="1482" w:type="dxa"/>
            <w:vAlign w:val="center"/>
          </w:tcPr>
          <w:p w14:paraId="4188D1F7" w14:textId="5769790E" w:rsidR="00E643FE" w:rsidRPr="000E76A4" w:rsidRDefault="00E643FE" w:rsidP="009C70F5">
            <w:pPr>
              <w:pStyle w:val="ListBullet"/>
              <w:spacing w:before="20" w:after="20"/>
              <w:rPr>
                <w:rFonts w:asciiTheme="minorHAnsi" w:hAnsiTheme="minorHAnsi" w:cstheme="minorHAnsi"/>
              </w:rPr>
            </w:pPr>
            <w:r w:rsidRPr="000E76A4">
              <w:rPr>
                <w:rFonts w:asciiTheme="minorHAnsi" w:hAnsiTheme="minorHAnsi" w:cstheme="minorHAnsi"/>
              </w:rPr>
              <w:t>// (</w:t>
            </w:r>
            <w:r w:rsidR="00E716DC" w:rsidRPr="000E76A4">
              <w:rPr>
                <w:rFonts w:asciiTheme="minorHAnsi" w:hAnsiTheme="minorHAnsi" w:cstheme="minorHAnsi"/>
              </w:rPr>
              <w:t>Number</w:t>
            </w:r>
            <w:r w:rsidRPr="000E76A4">
              <w:rPr>
                <w:rFonts w:asciiTheme="minorHAnsi" w:hAnsiTheme="minorHAnsi" w:cstheme="minorHAnsi"/>
              </w:rPr>
              <w:t>)</w:t>
            </w:r>
          </w:p>
        </w:tc>
        <w:tc>
          <w:tcPr>
            <w:tcW w:w="3509" w:type="dxa"/>
            <w:vAlign w:val="center"/>
          </w:tcPr>
          <w:p w14:paraId="38EBBA76" w14:textId="01EA493D" w:rsidR="00E643FE" w:rsidRPr="000E76A4" w:rsidRDefault="00E643FE" w:rsidP="001D7B46">
            <w:pPr>
              <w:pStyle w:val="ListBullet"/>
              <w:spacing w:before="20" w:after="20"/>
              <w:jc w:val="left"/>
              <w:rPr>
                <w:rFonts w:asciiTheme="minorHAnsi" w:hAnsiTheme="minorHAnsi" w:cstheme="minorHAnsi"/>
              </w:rPr>
            </w:pPr>
            <w:r w:rsidRPr="000E76A4">
              <w:rPr>
                <w:rFonts w:asciiTheme="minorHAnsi" w:hAnsiTheme="minorHAnsi" w:cstheme="minorHAnsi"/>
              </w:rPr>
              <w:t>[</w:t>
            </w:r>
            <w:r w:rsidR="00E716DC" w:rsidRPr="000E76A4">
              <w:rPr>
                <w:rFonts w:asciiTheme="minorHAnsi" w:hAnsiTheme="minorHAnsi" w:cstheme="minorHAnsi"/>
              </w:rPr>
              <w:t>0 = OFF, 1 = ON</w:t>
            </w:r>
            <w:r w:rsidRPr="000E76A4">
              <w:rPr>
                <w:rFonts w:asciiTheme="minorHAnsi" w:hAnsiTheme="minorHAnsi" w:cstheme="minorHAnsi"/>
              </w:rPr>
              <w:t>]</w:t>
            </w:r>
          </w:p>
        </w:tc>
      </w:tr>
      <w:tr w:rsidR="001129FC" w:rsidRPr="000E76A4" w14:paraId="6AD110D4" w14:textId="77777777" w:rsidTr="00C04E6A">
        <w:trPr>
          <w:jc w:val="center"/>
        </w:trPr>
        <w:tc>
          <w:tcPr>
            <w:tcW w:w="337" w:type="dxa"/>
          </w:tcPr>
          <w:p w14:paraId="08C9E4BC" w14:textId="77777777" w:rsidR="001129FC" w:rsidRPr="000E76A4" w:rsidRDefault="001129FC" w:rsidP="009C70F5">
            <w:pPr>
              <w:jc w:val="center"/>
              <w:rPr>
                <w:rFonts w:asciiTheme="minorHAnsi" w:hAnsiTheme="minorHAnsi" w:cstheme="minorHAnsi"/>
              </w:rPr>
            </w:pPr>
          </w:p>
        </w:tc>
        <w:tc>
          <w:tcPr>
            <w:tcW w:w="2292" w:type="dxa"/>
            <w:vAlign w:val="center"/>
          </w:tcPr>
          <w:p w14:paraId="4458BC2A" w14:textId="619074FF" w:rsidR="001129FC" w:rsidRPr="000E76A4" w:rsidRDefault="001129FC" w:rsidP="009C70F5">
            <w:pPr>
              <w:rPr>
                <w:rFonts w:asciiTheme="minorHAnsi" w:hAnsiTheme="minorHAnsi" w:cstheme="minorHAnsi"/>
              </w:rPr>
            </w:pPr>
            <w:r w:rsidRPr="000E76A4">
              <w:rPr>
                <w:rFonts w:asciiTheme="minorHAnsi" w:hAnsiTheme="minorHAnsi" w:cstheme="minorHAnsi"/>
              </w:rPr>
              <w:t>“</w:t>
            </w:r>
            <w:r w:rsidR="00E716DC" w:rsidRPr="000E76A4">
              <w:rPr>
                <w:rFonts w:asciiTheme="minorHAnsi" w:hAnsiTheme="minorHAnsi" w:cstheme="minorHAnsi"/>
              </w:rPr>
              <w:t>Mode</w:t>
            </w:r>
            <w:r w:rsidRPr="000E76A4">
              <w:rPr>
                <w:rFonts w:asciiTheme="minorHAnsi" w:hAnsiTheme="minorHAnsi" w:cstheme="minorHAnsi"/>
              </w:rPr>
              <w:t>”</w:t>
            </w:r>
          </w:p>
        </w:tc>
        <w:tc>
          <w:tcPr>
            <w:tcW w:w="282" w:type="dxa"/>
            <w:vAlign w:val="center"/>
          </w:tcPr>
          <w:p w14:paraId="1B37761F" w14:textId="7DE54422" w:rsidR="001129FC" w:rsidRPr="000E76A4" w:rsidRDefault="00E716DC" w:rsidP="009C70F5">
            <w:pPr>
              <w:jc w:val="center"/>
              <w:rPr>
                <w:rFonts w:asciiTheme="minorHAnsi" w:hAnsiTheme="minorHAnsi" w:cstheme="minorHAnsi"/>
              </w:rPr>
            </w:pPr>
            <w:r w:rsidRPr="000E76A4">
              <w:rPr>
                <w:rFonts w:asciiTheme="minorHAnsi" w:hAnsiTheme="minorHAnsi" w:cstheme="minorHAnsi"/>
              </w:rPr>
              <w:t>:</w:t>
            </w:r>
          </w:p>
        </w:tc>
        <w:tc>
          <w:tcPr>
            <w:tcW w:w="1844" w:type="dxa"/>
            <w:vAlign w:val="center"/>
          </w:tcPr>
          <w:p w14:paraId="39BB3517" w14:textId="1D919D92" w:rsidR="001129FC" w:rsidRPr="000E76A4" w:rsidRDefault="00E716DC" w:rsidP="009C70F5">
            <w:pPr>
              <w:rPr>
                <w:rFonts w:asciiTheme="minorHAnsi" w:hAnsiTheme="minorHAnsi" w:cstheme="minorHAnsi"/>
              </w:rPr>
            </w:pPr>
            <w:r w:rsidRPr="000E76A4">
              <w:rPr>
                <w:rFonts w:asciiTheme="minorHAnsi" w:hAnsiTheme="minorHAnsi" w:cstheme="minorHAnsi"/>
              </w:rPr>
              <w:t>“Cool”</w:t>
            </w:r>
          </w:p>
        </w:tc>
        <w:tc>
          <w:tcPr>
            <w:tcW w:w="1482" w:type="dxa"/>
            <w:vAlign w:val="center"/>
          </w:tcPr>
          <w:p w14:paraId="5DF0852D" w14:textId="2C0F588F" w:rsidR="001129FC" w:rsidRPr="000E76A4" w:rsidRDefault="00E716DC" w:rsidP="009C70F5">
            <w:pPr>
              <w:pStyle w:val="ListBullet"/>
              <w:spacing w:before="20" w:after="20"/>
              <w:rPr>
                <w:rFonts w:asciiTheme="minorHAnsi" w:hAnsiTheme="minorHAnsi" w:cstheme="minorHAnsi"/>
              </w:rPr>
            </w:pPr>
            <w:r w:rsidRPr="000E76A4">
              <w:rPr>
                <w:rFonts w:asciiTheme="minorHAnsi" w:hAnsiTheme="minorHAnsi" w:cstheme="minorHAnsi"/>
              </w:rPr>
              <w:t>// (String)</w:t>
            </w:r>
          </w:p>
        </w:tc>
        <w:tc>
          <w:tcPr>
            <w:tcW w:w="3509" w:type="dxa"/>
            <w:vAlign w:val="center"/>
          </w:tcPr>
          <w:p w14:paraId="6F31F6AC" w14:textId="63C4D6D4" w:rsidR="001129FC" w:rsidRPr="000E76A4" w:rsidRDefault="00B53F2C" w:rsidP="001D7B46">
            <w:pPr>
              <w:pStyle w:val="ListBullet"/>
              <w:spacing w:before="20" w:after="20"/>
              <w:jc w:val="left"/>
              <w:rPr>
                <w:rFonts w:asciiTheme="minorHAnsi" w:hAnsiTheme="minorHAnsi" w:cstheme="minorHAnsi"/>
              </w:rPr>
            </w:pPr>
            <w:r w:rsidRPr="000E76A4">
              <w:rPr>
                <w:rFonts w:asciiTheme="minorHAnsi" w:hAnsiTheme="minorHAnsi" w:cstheme="minorHAnsi"/>
              </w:rPr>
              <w:t>[“Cool“, “Dry“, “Auto“, “</w:t>
            </w:r>
            <w:r w:rsidR="00CB72E5" w:rsidRPr="000E76A4">
              <w:rPr>
                <w:rFonts w:asciiTheme="minorHAnsi" w:hAnsiTheme="minorHAnsi" w:cstheme="minorHAnsi"/>
              </w:rPr>
              <w:t>Fan</w:t>
            </w:r>
            <w:r w:rsidRPr="000E76A4">
              <w:rPr>
                <w:rFonts w:asciiTheme="minorHAnsi" w:hAnsiTheme="minorHAnsi" w:cstheme="minorHAnsi"/>
              </w:rPr>
              <w:t>“</w:t>
            </w:r>
            <w:r w:rsidR="00CB72E5" w:rsidRPr="000E76A4">
              <w:rPr>
                <w:rFonts w:asciiTheme="minorHAnsi" w:hAnsiTheme="minorHAnsi" w:cstheme="minorHAnsi"/>
              </w:rPr>
              <w:t>, “Hot“</w:t>
            </w:r>
            <w:r w:rsidRPr="000E76A4">
              <w:rPr>
                <w:rFonts w:asciiTheme="minorHAnsi" w:hAnsiTheme="minorHAnsi" w:cstheme="minorHAnsi"/>
              </w:rPr>
              <w:t>]</w:t>
            </w:r>
          </w:p>
        </w:tc>
      </w:tr>
      <w:tr w:rsidR="000D7EED" w:rsidRPr="000E76A4" w14:paraId="589E333B" w14:textId="77777777" w:rsidTr="00C04E6A">
        <w:trPr>
          <w:jc w:val="center"/>
        </w:trPr>
        <w:tc>
          <w:tcPr>
            <w:tcW w:w="337" w:type="dxa"/>
          </w:tcPr>
          <w:p w14:paraId="7B4F7503" w14:textId="717F8807" w:rsidR="00E643FE" w:rsidRPr="000E76A4" w:rsidRDefault="00E643FE" w:rsidP="009C70F5">
            <w:pPr>
              <w:jc w:val="center"/>
              <w:rPr>
                <w:rFonts w:asciiTheme="minorHAnsi" w:hAnsiTheme="minorHAnsi" w:cstheme="minorHAnsi"/>
              </w:rPr>
            </w:pPr>
          </w:p>
        </w:tc>
        <w:tc>
          <w:tcPr>
            <w:tcW w:w="2292" w:type="dxa"/>
            <w:vAlign w:val="center"/>
          </w:tcPr>
          <w:p w14:paraId="3248E4DC" w14:textId="4754DB47" w:rsidR="00E643FE" w:rsidRPr="000E76A4" w:rsidRDefault="00CB72E5" w:rsidP="009C70F5">
            <w:pPr>
              <w:rPr>
                <w:rFonts w:asciiTheme="minorHAnsi" w:hAnsiTheme="minorHAnsi" w:cstheme="minorHAnsi"/>
              </w:rPr>
            </w:pPr>
            <w:r w:rsidRPr="000E76A4">
              <w:rPr>
                <w:rFonts w:asciiTheme="minorHAnsi" w:hAnsiTheme="minorHAnsi" w:cstheme="minorHAnsi"/>
              </w:rPr>
              <w:t>“</w:t>
            </w:r>
            <w:r w:rsidR="00CF52E2" w:rsidRPr="000E76A4">
              <w:rPr>
                <w:rFonts w:asciiTheme="minorHAnsi" w:hAnsiTheme="minorHAnsi" w:cstheme="minorHAnsi"/>
              </w:rPr>
              <w:t>Fan</w:t>
            </w:r>
            <w:r w:rsidR="00D434B5" w:rsidRPr="000E76A4">
              <w:rPr>
                <w:rFonts w:asciiTheme="minorHAnsi" w:hAnsiTheme="minorHAnsi" w:cstheme="minorHAnsi"/>
              </w:rPr>
              <w:t>Speed</w:t>
            </w:r>
            <w:r w:rsidRPr="000E76A4">
              <w:rPr>
                <w:rFonts w:asciiTheme="minorHAnsi" w:hAnsiTheme="minorHAnsi" w:cstheme="minorHAnsi"/>
              </w:rPr>
              <w:t>”</w:t>
            </w:r>
          </w:p>
        </w:tc>
        <w:tc>
          <w:tcPr>
            <w:tcW w:w="282" w:type="dxa"/>
            <w:vAlign w:val="center"/>
          </w:tcPr>
          <w:p w14:paraId="31808DA3" w14:textId="45D322A7" w:rsidR="00E643FE" w:rsidRPr="000E76A4" w:rsidRDefault="00CF52E2" w:rsidP="009C70F5">
            <w:pPr>
              <w:jc w:val="center"/>
              <w:rPr>
                <w:rFonts w:asciiTheme="minorHAnsi" w:hAnsiTheme="minorHAnsi" w:cstheme="minorHAnsi"/>
              </w:rPr>
            </w:pPr>
            <w:r w:rsidRPr="000E76A4">
              <w:rPr>
                <w:rFonts w:asciiTheme="minorHAnsi" w:hAnsiTheme="minorHAnsi" w:cstheme="minorHAnsi"/>
              </w:rPr>
              <w:t>:</w:t>
            </w:r>
          </w:p>
        </w:tc>
        <w:tc>
          <w:tcPr>
            <w:tcW w:w="1844" w:type="dxa"/>
            <w:vAlign w:val="center"/>
          </w:tcPr>
          <w:p w14:paraId="2BC66528" w14:textId="4FE54C7D" w:rsidR="00E643FE" w:rsidRPr="000E76A4" w:rsidRDefault="00CF52E2" w:rsidP="009C70F5">
            <w:pPr>
              <w:rPr>
                <w:rFonts w:asciiTheme="minorHAnsi" w:hAnsiTheme="minorHAnsi" w:cstheme="minorHAnsi"/>
              </w:rPr>
            </w:pPr>
            <w:r w:rsidRPr="000E76A4">
              <w:rPr>
                <w:rFonts w:asciiTheme="minorHAnsi" w:hAnsiTheme="minorHAnsi" w:cstheme="minorHAnsi"/>
              </w:rPr>
              <w:t>1</w:t>
            </w:r>
          </w:p>
        </w:tc>
        <w:tc>
          <w:tcPr>
            <w:tcW w:w="1482" w:type="dxa"/>
            <w:vAlign w:val="center"/>
          </w:tcPr>
          <w:p w14:paraId="7523792F" w14:textId="4568214A" w:rsidR="00E643FE" w:rsidRPr="000E76A4" w:rsidRDefault="00CF52E2" w:rsidP="009C70F5">
            <w:pPr>
              <w:pStyle w:val="ListBullet"/>
              <w:spacing w:before="20" w:after="20"/>
              <w:rPr>
                <w:rFonts w:asciiTheme="minorHAnsi" w:hAnsiTheme="minorHAnsi" w:cstheme="minorHAnsi"/>
              </w:rPr>
            </w:pPr>
            <w:r w:rsidRPr="000E76A4">
              <w:rPr>
                <w:rFonts w:asciiTheme="minorHAnsi" w:hAnsiTheme="minorHAnsi" w:cstheme="minorHAnsi"/>
              </w:rPr>
              <w:t>// (Number)</w:t>
            </w:r>
          </w:p>
        </w:tc>
        <w:tc>
          <w:tcPr>
            <w:tcW w:w="3509" w:type="dxa"/>
            <w:vAlign w:val="center"/>
          </w:tcPr>
          <w:p w14:paraId="6CECEF1E" w14:textId="18DF9BE7" w:rsidR="00E643FE" w:rsidRPr="000E76A4" w:rsidRDefault="00CF52E2" w:rsidP="001D7B46">
            <w:pPr>
              <w:pStyle w:val="ListBullet"/>
              <w:spacing w:before="20" w:after="20"/>
              <w:jc w:val="left"/>
              <w:rPr>
                <w:rFonts w:asciiTheme="minorHAnsi" w:hAnsiTheme="minorHAnsi" w:cstheme="minorHAnsi"/>
              </w:rPr>
            </w:pPr>
            <w:r w:rsidRPr="000E76A4">
              <w:rPr>
                <w:rFonts w:asciiTheme="minorHAnsi" w:hAnsiTheme="minorHAnsi" w:cstheme="minorHAnsi"/>
              </w:rPr>
              <w:t>[</w:t>
            </w:r>
            <w:r w:rsidR="00146BB3" w:rsidRPr="000E76A4">
              <w:rPr>
                <w:rFonts w:asciiTheme="minorHAnsi" w:hAnsiTheme="minorHAnsi" w:cstheme="minorHAnsi"/>
              </w:rPr>
              <w:t>1</w:t>
            </w:r>
            <w:r w:rsidRPr="000E76A4">
              <w:rPr>
                <w:rFonts w:asciiTheme="minorHAnsi" w:hAnsiTheme="minorHAnsi" w:cstheme="minorHAnsi"/>
              </w:rPr>
              <w:t xml:space="preserve"> - 5]</w:t>
            </w:r>
          </w:p>
        </w:tc>
      </w:tr>
      <w:tr w:rsidR="00CF52E2" w:rsidRPr="000E76A4" w14:paraId="59FEF7D0" w14:textId="77777777" w:rsidTr="00C04E6A">
        <w:trPr>
          <w:jc w:val="center"/>
        </w:trPr>
        <w:tc>
          <w:tcPr>
            <w:tcW w:w="337" w:type="dxa"/>
          </w:tcPr>
          <w:p w14:paraId="5BDE844B" w14:textId="77777777" w:rsidR="00CF52E2" w:rsidRPr="000E76A4" w:rsidRDefault="00CF52E2" w:rsidP="009C70F5">
            <w:pPr>
              <w:jc w:val="center"/>
              <w:rPr>
                <w:rFonts w:asciiTheme="minorHAnsi" w:hAnsiTheme="minorHAnsi" w:cstheme="minorHAnsi"/>
              </w:rPr>
            </w:pPr>
          </w:p>
        </w:tc>
        <w:tc>
          <w:tcPr>
            <w:tcW w:w="2292" w:type="dxa"/>
            <w:vAlign w:val="center"/>
          </w:tcPr>
          <w:p w14:paraId="0286149B" w14:textId="165E5E8A" w:rsidR="00CF52E2" w:rsidRPr="000E76A4" w:rsidRDefault="00CF52E2" w:rsidP="009C70F5">
            <w:pPr>
              <w:rPr>
                <w:rFonts w:asciiTheme="minorHAnsi" w:hAnsiTheme="minorHAnsi" w:cstheme="minorHAnsi"/>
              </w:rPr>
            </w:pPr>
            <w:r w:rsidRPr="000E76A4">
              <w:rPr>
                <w:rFonts w:asciiTheme="minorHAnsi" w:hAnsiTheme="minorHAnsi" w:cstheme="minorHAnsi"/>
              </w:rPr>
              <w:t>“Temperature”</w:t>
            </w:r>
          </w:p>
        </w:tc>
        <w:tc>
          <w:tcPr>
            <w:tcW w:w="282" w:type="dxa"/>
            <w:vAlign w:val="center"/>
          </w:tcPr>
          <w:p w14:paraId="6CD12C3D" w14:textId="3D5D9DCA" w:rsidR="00CF52E2" w:rsidRPr="000E76A4" w:rsidRDefault="00CF52E2" w:rsidP="009C70F5">
            <w:pPr>
              <w:jc w:val="center"/>
              <w:rPr>
                <w:rFonts w:asciiTheme="minorHAnsi" w:hAnsiTheme="minorHAnsi" w:cstheme="minorHAnsi"/>
              </w:rPr>
            </w:pPr>
            <w:r w:rsidRPr="000E76A4">
              <w:rPr>
                <w:rFonts w:asciiTheme="minorHAnsi" w:hAnsiTheme="minorHAnsi" w:cstheme="minorHAnsi"/>
              </w:rPr>
              <w:t>:</w:t>
            </w:r>
          </w:p>
        </w:tc>
        <w:tc>
          <w:tcPr>
            <w:tcW w:w="1844" w:type="dxa"/>
            <w:vAlign w:val="center"/>
          </w:tcPr>
          <w:p w14:paraId="2F9B0744" w14:textId="1B9FC5F5" w:rsidR="00CF52E2" w:rsidRPr="000E76A4" w:rsidRDefault="000E4E66" w:rsidP="009C70F5">
            <w:pPr>
              <w:rPr>
                <w:rFonts w:asciiTheme="minorHAnsi" w:hAnsiTheme="minorHAnsi" w:cstheme="minorHAnsi"/>
              </w:rPr>
            </w:pPr>
            <w:r w:rsidRPr="000E76A4">
              <w:rPr>
                <w:rFonts w:asciiTheme="minorHAnsi" w:hAnsiTheme="minorHAnsi" w:cstheme="minorHAnsi"/>
              </w:rPr>
              <w:t>25</w:t>
            </w:r>
          </w:p>
        </w:tc>
        <w:tc>
          <w:tcPr>
            <w:tcW w:w="1482" w:type="dxa"/>
            <w:vAlign w:val="center"/>
          </w:tcPr>
          <w:p w14:paraId="697283DB" w14:textId="1BF660C2" w:rsidR="00CF52E2" w:rsidRPr="000E76A4" w:rsidRDefault="000E4E66" w:rsidP="009C70F5">
            <w:pPr>
              <w:pStyle w:val="ListBullet"/>
              <w:spacing w:before="20" w:after="20"/>
              <w:rPr>
                <w:rFonts w:asciiTheme="minorHAnsi" w:hAnsiTheme="minorHAnsi" w:cstheme="minorHAnsi"/>
              </w:rPr>
            </w:pPr>
            <w:r w:rsidRPr="000E76A4">
              <w:rPr>
                <w:rFonts w:asciiTheme="minorHAnsi" w:hAnsiTheme="minorHAnsi" w:cstheme="minorHAnsi"/>
              </w:rPr>
              <w:t>// (Number)</w:t>
            </w:r>
          </w:p>
        </w:tc>
        <w:tc>
          <w:tcPr>
            <w:tcW w:w="3509" w:type="dxa"/>
            <w:vAlign w:val="center"/>
          </w:tcPr>
          <w:p w14:paraId="693965B0" w14:textId="61F31AF6" w:rsidR="00CF52E2" w:rsidRPr="000E76A4" w:rsidRDefault="000E4E66" w:rsidP="001D7B46">
            <w:pPr>
              <w:pStyle w:val="ListBullet"/>
              <w:spacing w:before="20" w:after="20"/>
              <w:jc w:val="left"/>
              <w:rPr>
                <w:rFonts w:asciiTheme="minorHAnsi" w:hAnsiTheme="minorHAnsi" w:cstheme="minorHAnsi"/>
              </w:rPr>
            </w:pPr>
            <w:r w:rsidRPr="000E76A4">
              <w:rPr>
                <w:rFonts w:asciiTheme="minorHAnsi" w:hAnsiTheme="minorHAnsi" w:cstheme="minorHAnsi"/>
              </w:rPr>
              <w:t>[18 - 32]</w:t>
            </w:r>
          </w:p>
        </w:tc>
      </w:tr>
      <w:tr w:rsidR="000E4E66" w:rsidRPr="000E76A4" w14:paraId="71BAFBB4" w14:textId="77777777" w:rsidTr="00C04E6A">
        <w:trPr>
          <w:jc w:val="center"/>
        </w:trPr>
        <w:tc>
          <w:tcPr>
            <w:tcW w:w="337" w:type="dxa"/>
          </w:tcPr>
          <w:p w14:paraId="554BA1AF" w14:textId="77777777" w:rsidR="000E4E66" w:rsidRPr="000E76A4" w:rsidRDefault="000E4E66" w:rsidP="009C70F5">
            <w:pPr>
              <w:jc w:val="center"/>
              <w:rPr>
                <w:rFonts w:asciiTheme="minorHAnsi" w:hAnsiTheme="minorHAnsi" w:cstheme="minorHAnsi"/>
              </w:rPr>
            </w:pPr>
          </w:p>
        </w:tc>
        <w:tc>
          <w:tcPr>
            <w:tcW w:w="2292" w:type="dxa"/>
            <w:vAlign w:val="center"/>
          </w:tcPr>
          <w:p w14:paraId="51869F2C" w14:textId="43118598" w:rsidR="000E4E66" w:rsidRPr="000E76A4" w:rsidRDefault="000E4E66" w:rsidP="009C70F5">
            <w:pPr>
              <w:rPr>
                <w:rFonts w:asciiTheme="minorHAnsi" w:hAnsiTheme="minorHAnsi" w:cstheme="minorHAnsi"/>
              </w:rPr>
            </w:pPr>
            <w:r w:rsidRPr="000E76A4">
              <w:rPr>
                <w:rFonts w:asciiTheme="minorHAnsi" w:hAnsiTheme="minorHAnsi" w:cstheme="minorHAnsi"/>
              </w:rPr>
              <w:t>“SwingH”</w:t>
            </w:r>
          </w:p>
        </w:tc>
        <w:tc>
          <w:tcPr>
            <w:tcW w:w="282" w:type="dxa"/>
            <w:vAlign w:val="center"/>
          </w:tcPr>
          <w:p w14:paraId="34954AB4" w14:textId="668A1B53" w:rsidR="000E4E66" w:rsidRPr="000E76A4" w:rsidRDefault="000E4E66" w:rsidP="009C70F5">
            <w:pPr>
              <w:jc w:val="center"/>
              <w:rPr>
                <w:rFonts w:asciiTheme="minorHAnsi" w:hAnsiTheme="minorHAnsi" w:cstheme="minorHAnsi"/>
              </w:rPr>
            </w:pPr>
            <w:r w:rsidRPr="000E76A4">
              <w:rPr>
                <w:rFonts w:asciiTheme="minorHAnsi" w:hAnsiTheme="minorHAnsi" w:cstheme="minorHAnsi"/>
              </w:rPr>
              <w:t>:</w:t>
            </w:r>
          </w:p>
        </w:tc>
        <w:tc>
          <w:tcPr>
            <w:tcW w:w="1844" w:type="dxa"/>
            <w:vAlign w:val="center"/>
          </w:tcPr>
          <w:p w14:paraId="5E5FAE8F" w14:textId="5B472A86" w:rsidR="000E4E66" w:rsidRPr="000E76A4" w:rsidRDefault="000E4E66" w:rsidP="009C70F5">
            <w:pPr>
              <w:rPr>
                <w:rFonts w:asciiTheme="minorHAnsi" w:hAnsiTheme="minorHAnsi" w:cstheme="minorHAnsi"/>
              </w:rPr>
            </w:pPr>
            <w:r w:rsidRPr="000E76A4">
              <w:rPr>
                <w:rFonts w:asciiTheme="minorHAnsi" w:hAnsiTheme="minorHAnsi" w:cstheme="minorHAnsi"/>
              </w:rPr>
              <w:t>1</w:t>
            </w:r>
          </w:p>
        </w:tc>
        <w:tc>
          <w:tcPr>
            <w:tcW w:w="1482" w:type="dxa"/>
            <w:vAlign w:val="center"/>
          </w:tcPr>
          <w:p w14:paraId="17B8959E" w14:textId="6C8B762F" w:rsidR="000E4E66" w:rsidRPr="000E76A4" w:rsidRDefault="000E4E66" w:rsidP="009C70F5">
            <w:pPr>
              <w:pStyle w:val="ListBullet"/>
              <w:spacing w:before="20" w:after="20"/>
              <w:rPr>
                <w:rFonts w:asciiTheme="minorHAnsi" w:hAnsiTheme="minorHAnsi" w:cstheme="minorHAnsi"/>
              </w:rPr>
            </w:pPr>
            <w:r w:rsidRPr="000E76A4">
              <w:rPr>
                <w:rFonts w:asciiTheme="minorHAnsi" w:hAnsiTheme="minorHAnsi" w:cstheme="minorHAnsi"/>
              </w:rPr>
              <w:t>// (Number</w:t>
            </w:r>
            <w:r w:rsidR="00543967" w:rsidRPr="000E76A4">
              <w:rPr>
                <w:rFonts w:asciiTheme="minorHAnsi" w:hAnsiTheme="minorHAnsi" w:cstheme="minorHAnsi"/>
              </w:rPr>
              <w:t>)</w:t>
            </w:r>
          </w:p>
        </w:tc>
        <w:tc>
          <w:tcPr>
            <w:tcW w:w="3509" w:type="dxa"/>
            <w:vAlign w:val="center"/>
          </w:tcPr>
          <w:p w14:paraId="1F5096EE" w14:textId="5DE4A11B" w:rsidR="000E4E66" w:rsidRPr="000E76A4" w:rsidRDefault="00543967" w:rsidP="001D7B46">
            <w:pPr>
              <w:pStyle w:val="ListBullet"/>
              <w:spacing w:before="20" w:after="20"/>
              <w:jc w:val="left"/>
              <w:rPr>
                <w:rFonts w:asciiTheme="minorHAnsi" w:hAnsiTheme="minorHAnsi" w:cstheme="minorHAnsi"/>
              </w:rPr>
            </w:pPr>
            <w:r w:rsidRPr="000E76A4">
              <w:rPr>
                <w:rFonts w:asciiTheme="minorHAnsi" w:hAnsiTheme="minorHAnsi" w:cstheme="minorHAnsi"/>
              </w:rPr>
              <w:t>[0 = OFF, 1 = ON]</w:t>
            </w:r>
          </w:p>
        </w:tc>
      </w:tr>
      <w:tr w:rsidR="00543967" w:rsidRPr="000E76A4" w14:paraId="03915EAC" w14:textId="77777777" w:rsidTr="00C04E6A">
        <w:trPr>
          <w:jc w:val="center"/>
        </w:trPr>
        <w:tc>
          <w:tcPr>
            <w:tcW w:w="337" w:type="dxa"/>
          </w:tcPr>
          <w:p w14:paraId="2A38C489" w14:textId="77777777" w:rsidR="00543967" w:rsidRPr="000E76A4" w:rsidRDefault="00543967" w:rsidP="009C70F5">
            <w:pPr>
              <w:jc w:val="center"/>
              <w:rPr>
                <w:rFonts w:asciiTheme="minorHAnsi" w:hAnsiTheme="minorHAnsi" w:cstheme="minorHAnsi"/>
              </w:rPr>
            </w:pPr>
          </w:p>
        </w:tc>
        <w:tc>
          <w:tcPr>
            <w:tcW w:w="2292" w:type="dxa"/>
          </w:tcPr>
          <w:p w14:paraId="5ED87A2F" w14:textId="1A9C6BB4" w:rsidR="00543967" w:rsidRPr="000E76A4" w:rsidRDefault="00543967" w:rsidP="009C70F5">
            <w:pPr>
              <w:rPr>
                <w:rFonts w:asciiTheme="minorHAnsi" w:hAnsiTheme="minorHAnsi" w:cstheme="minorHAnsi"/>
              </w:rPr>
            </w:pPr>
            <w:r w:rsidRPr="000E76A4">
              <w:rPr>
                <w:rFonts w:asciiTheme="minorHAnsi" w:hAnsiTheme="minorHAnsi" w:cstheme="minorHAnsi"/>
              </w:rPr>
              <w:t>“SwingV”</w:t>
            </w:r>
          </w:p>
        </w:tc>
        <w:tc>
          <w:tcPr>
            <w:tcW w:w="282" w:type="dxa"/>
          </w:tcPr>
          <w:p w14:paraId="31D442AE" w14:textId="7DDC8605" w:rsidR="00543967" w:rsidRPr="000E76A4" w:rsidRDefault="00543967" w:rsidP="009C70F5">
            <w:pPr>
              <w:jc w:val="center"/>
              <w:rPr>
                <w:rFonts w:asciiTheme="minorHAnsi" w:hAnsiTheme="minorHAnsi" w:cstheme="minorHAnsi"/>
              </w:rPr>
            </w:pPr>
            <w:r w:rsidRPr="000E76A4">
              <w:rPr>
                <w:rFonts w:asciiTheme="minorHAnsi" w:hAnsiTheme="minorHAnsi" w:cstheme="minorHAnsi"/>
              </w:rPr>
              <w:t>:</w:t>
            </w:r>
          </w:p>
        </w:tc>
        <w:tc>
          <w:tcPr>
            <w:tcW w:w="1844" w:type="dxa"/>
          </w:tcPr>
          <w:p w14:paraId="370ECC60" w14:textId="79C06084" w:rsidR="00543967" w:rsidRPr="000E76A4" w:rsidRDefault="00715F23" w:rsidP="009C70F5">
            <w:pPr>
              <w:rPr>
                <w:rFonts w:asciiTheme="minorHAnsi" w:hAnsiTheme="minorHAnsi" w:cstheme="minorHAnsi"/>
              </w:rPr>
            </w:pPr>
            <w:r w:rsidRPr="000E76A4">
              <w:rPr>
                <w:rFonts w:asciiTheme="minorHAnsi" w:hAnsiTheme="minorHAnsi" w:cstheme="minorHAnsi"/>
              </w:rPr>
              <w:t>1</w:t>
            </w:r>
          </w:p>
        </w:tc>
        <w:tc>
          <w:tcPr>
            <w:tcW w:w="1482" w:type="dxa"/>
          </w:tcPr>
          <w:p w14:paraId="4DC35D6F" w14:textId="7DA5657D" w:rsidR="00543967" w:rsidRPr="000E76A4" w:rsidRDefault="00715F23" w:rsidP="009C70F5">
            <w:pPr>
              <w:pStyle w:val="ListBullet"/>
              <w:spacing w:before="20" w:after="20"/>
              <w:rPr>
                <w:rFonts w:asciiTheme="minorHAnsi" w:hAnsiTheme="minorHAnsi" w:cstheme="minorHAnsi"/>
              </w:rPr>
            </w:pPr>
            <w:r w:rsidRPr="000E76A4">
              <w:rPr>
                <w:rFonts w:asciiTheme="minorHAnsi" w:hAnsiTheme="minorHAnsi" w:cstheme="minorHAnsi"/>
              </w:rPr>
              <w:t>// (Number)</w:t>
            </w:r>
          </w:p>
        </w:tc>
        <w:tc>
          <w:tcPr>
            <w:tcW w:w="3509" w:type="dxa"/>
          </w:tcPr>
          <w:p w14:paraId="5AE44E01" w14:textId="4756862A" w:rsidR="00543967" w:rsidRPr="000E76A4" w:rsidRDefault="00715F23" w:rsidP="001D7B46">
            <w:pPr>
              <w:pStyle w:val="ListBullet"/>
              <w:spacing w:before="20" w:after="20"/>
              <w:jc w:val="left"/>
              <w:rPr>
                <w:rFonts w:asciiTheme="minorHAnsi" w:hAnsiTheme="minorHAnsi" w:cstheme="minorHAnsi"/>
              </w:rPr>
            </w:pPr>
            <w:r w:rsidRPr="000E76A4">
              <w:rPr>
                <w:rFonts w:asciiTheme="minorHAnsi" w:hAnsiTheme="minorHAnsi" w:cstheme="minorHAnsi"/>
              </w:rPr>
              <w:t>[0 = OFF, 1 = ON]</w:t>
            </w:r>
          </w:p>
        </w:tc>
      </w:tr>
      <w:tr w:rsidR="00715F23" w:rsidRPr="000E76A4" w14:paraId="6C31C5B7" w14:textId="77777777" w:rsidTr="00C04E6A">
        <w:trPr>
          <w:jc w:val="center"/>
        </w:trPr>
        <w:tc>
          <w:tcPr>
            <w:tcW w:w="337" w:type="dxa"/>
          </w:tcPr>
          <w:p w14:paraId="39E4C659" w14:textId="77777777" w:rsidR="00715F23" w:rsidRPr="000E76A4" w:rsidRDefault="00715F23" w:rsidP="009C70F5">
            <w:pPr>
              <w:jc w:val="center"/>
              <w:rPr>
                <w:rFonts w:asciiTheme="minorHAnsi" w:hAnsiTheme="minorHAnsi" w:cstheme="minorHAnsi"/>
              </w:rPr>
            </w:pPr>
          </w:p>
        </w:tc>
        <w:tc>
          <w:tcPr>
            <w:tcW w:w="2292" w:type="dxa"/>
          </w:tcPr>
          <w:p w14:paraId="189A1170" w14:textId="0EAC8E31" w:rsidR="00715F23" w:rsidRPr="000E76A4" w:rsidRDefault="00715F23" w:rsidP="009C70F5">
            <w:pPr>
              <w:rPr>
                <w:rFonts w:asciiTheme="minorHAnsi" w:hAnsiTheme="minorHAnsi" w:cstheme="minorHAnsi"/>
              </w:rPr>
            </w:pPr>
            <w:r w:rsidRPr="000E76A4">
              <w:rPr>
                <w:rFonts w:asciiTheme="minorHAnsi" w:hAnsiTheme="minorHAnsi" w:cstheme="minorHAnsi"/>
              </w:rPr>
              <w:t>“</w:t>
            </w:r>
            <w:r w:rsidR="000D7EED" w:rsidRPr="000E76A4">
              <w:rPr>
                <w:rFonts w:asciiTheme="minorHAnsi" w:hAnsiTheme="minorHAnsi" w:cstheme="minorHAnsi"/>
              </w:rPr>
              <w:t>OnTimer</w:t>
            </w:r>
            <w:r w:rsidRPr="000E76A4">
              <w:rPr>
                <w:rFonts w:asciiTheme="minorHAnsi" w:hAnsiTheme="minorHAnsi" w:cstheme="minorHAnsi"/>
              </w:rPr>
              <w:t>”</w:t>
            </w:r>
          </w:p>
        </w:tc>
        <w:tc>
          <w:tcPr>
            <w:tcW w:w="282" w:type="dxa"/>
          </w:tcPr>
          <w:p w14:paraId="699BA5A4" w14:textId="0CD7B177" w:rsidR="00715F23" w:rsidRPr="000E76A4" w:rsidRDefault="000D7EED" w:rsidP="009C70F5">
            <w:pPr>
              <w:jc w:val="center"/>
              <w:rPr>
                <w:rFonts w:asciiTheme="minorHAnsi" w:hAnsiTheme="minorHAnsi" w:cstheme="minorHAnsi"/>
              </w:rPr>
            </w:pPr>
            <w:r w:rsidRPr="000E76A4">
              <w:rPr>
                <w:rFonts w:asciiTheme="minorHAnsi" w:hAnsiTheme="minorHAnsi" w:cstheme="minorHAnsi"/>
              </w:rPr>
              <w:t>:</w:t>
            </w:r>
          </w:p>
        </w:tc>
        <w:tc>
          <w:tcPr>
            <w:tcW w:w="1844" w:type="dxa"/>
          </w:tcPr>
          <w:p w14:paraId="132E6803" w14:textId="49BFD688" w:rsidR="00715F23" w:rsidRPr="000E76A4" w:rsidRDefault="000D7EED" w:rsidP="009C70F5">
            <w:pPr>
              <w:rPr>
                <w:rFonts w:asciiTheme="minorHAnsi" w:hAnsiTheme="minorHAnsi" w:cstheme="minorHAnsi"/>
              </w:rPr>
            </w:pPr>
            <w:r w:rsidRPr="000E76A4">
              <w:rPr>
                <w:rFonts w:asciiTheme="minorHAnsi" w:hAnsiTheme="minorHAnsi" w:cstheme="minorHAnsi"/>
              </w:rPr>
              <w:t>0</w:t>
            </w:r>
          </w:p>
        </w:tc>
        <w:tc>
          <w:tcPr>
            <w:tcW w:w="1482" w:type="dxa"/>
          </w:tcPr>
          <w:p w14:paraId="7658EFFC" w14:textId="1B17F3E0" w:rsidR="00715F23" w:rsidRPr="000E76A4" w:rsidRDefault="000D7EED" w:rsidP="009C70F5">
            <w:pPr>
              <w:pStyle w:val="ListBullet"/>
              <w:spacing w:before="20" w:after="20"/>
              <w:rPr>
                <w:rFonts w:asciiTheme="minorHAnsi" w:hAnsiTheme="minorHAnsi" w:cstheme="minorHAnsi"/>
              </w:rPr>
            </w:pPr>
            <w:r w:rsidRPr="000E76A4">
              <w:rPr>
                <w:rFonts w:asciiTheme="minorHAnsi" w:hAnsiTheme="minorHAnsi" w:cstheme="minorHAnsi"/>
              </w:rPr>
              <w:t>// (Number)</w:t>
            </w:r>
          </w:p>
        </w:tc>
        <w:tc>
          <w:tcPr>
            <w:tcW w:w="3509" w:type="dxa"/>
          </w:tcPr>
          <w:p w14:paraId="4CFB9FE4" w14:textId="29CB405B" w:rsidR="000D7EED" w:rsidRPr="000E76A4" w:rsidRDefault="000D7EED" w:rsidP="001D7B46">
            <w:pPr>
              <w:pStyle w:val="ListBullet"/>
              <w:spacing w:before="20" w:after="20"/>
              <w:jc w:val="left"/>
              <w:rPr>
                <w:rFonts w:asciiTheme="minorHAnsi" w:hAnsiTheme="minorHAnsi" w:cstheme="minorHAnsi"/>
              </w:rPr>
            </w:pPr>
            <w:r w:rsidRPr="000E76A4">
              <w:rPr>
                <w:rFonts w:asciiTheme="minorHAnsi" w:hAnsiTheme="minorHAnsi" w:cstheme="minorHAnsi"/>
              </w:rPr>
              <w:t>[0 - 12]</w:t>
            </w:r>
          </w:p>
        </w:tc>
      </w:tr>
      <w:tr w:rsidR="000D7EED" w:rsidRPr="000E76A4" w14:paraId="26CDE50B" w14:textId="77777777" w:rsidTr="00C04E6A">
        <w:trPr>
          <w:jc w:val="center"/>
        </w:trPr>
        <w:tc>
          <w:tcPr>
            <w:tcW w:w="337" w:type="dxa"/>
          </w:tcPr>
          <w:p w14:paraId="6EF6CF6F" w14:textId="77777777" w:rsidR="000D7EED" w:rsidRPr="000E76A4" w:rsidRDefault="000D7EED" w:rsidP="009C70F5">
            <w:pPr>
              <w:jc w:val="center"/>
              <w:rPr>
                <w:rFonts w:asciiTheme="minorHAnsi" w:hAnsiTheme="minorHAnsi" w:cstheme="minorHAnsi"/>
              </w:rPr>
            </w:pPr>
          </w:p>
        </w:tc>
        <w:tc>
          <w:tcPr>
            <w:tcW w:w="2292" w:type="dxa"/>
          </w:tcPr>
          <w:p w14:paraId="0D80BCF4" w14:textId="5940BA5E" w:rsidR="000D7EED" w:rsidRPr="000E76A4" w:rsidRDefault="000D7EED" w:rsidP="009C70F5">
            <w:pPr>
              <w:rPr>
                <w:rFonts w:asciiTheme="minorHAnsi" w:hAnsiTheme="minorHAnsi" w:cstheme="minorHAnsi"/>
              </w:rPr>
            </w:pPr>
            <w:r w:rsidRPr="000E76A4">
              <w:rPr>
                <w:rFonts w:asciiTheme="minorHAnsi" w:hAnsiTheme="minorHAnsi" w:cstheme="minorHAnsi"/>
              </w:rPr>
              <w:t>“OffTimer”</w:t>
            </w:r>
          </w:p>
        </w:tc>
        <w:tc>
          <w:tcPr>
            <w:tcW w:w="282" w:type="dxa"/>
          </w:tcPr>
          <w:p w14:paraId="1EDD9836" w14:textId="233A8057" w:rsidR="000D7EED" w:rsidRPr="000E76A4" w:rsidRDefault="000D7EED" w:rsidP="009C70F5">
            <w:pPr>
              <w:jc w:val="center"/>
              <w:rPr>
                <w:rFonts w:asciiTheme="minorHAnsi" w:hAnsiTheme="minorHAnsi" w:cstheme="minorHAnsi"/>
              </w:rPr>
            </w:pPr>
            <w:r w:rsidRPr="000E76A4">
              <w:rPr>
                <w:rFonts w:asciiTheme="minorHAnsi" w:hAnsiTheme="minorHAnsi" w:cstheme="minorHAnsi"/>
              </w:rPr>
              <w:t>:</w:t>
            </w:r>
          </w:p>
        </w:tc>
        <w:tc>
          <w:tcPr>
            <w:tcW w:w="1844" w:type="dxa"/>
          </w:tcPr>
          <w:p w14:paraId="3625129B" w14:textId="165A5B6E" w:rsidR="000D7EED" w:rsidRPr="000E76A4" w:rsidRDefault="000D7EED" w:rsidP="009C70F5">
            <w:pPr>
              <w:rPr>
                <w:rFonts w:asciiTheme="minorHAnsi" w:hAnsiTheme="minorHAnsi" w:cstheme="minorHAnsi"/>
              </w:rPr>
            </w:pPr>
            <w:r w:rsidRPr="000E76A4">
              <w:rPr>
                <w:rFonts w:asciiTheme="minorHAnsi" w:hAnsiTheme="minorHAnsi" w:cstheme="minorHAnsi"/>
              </w:rPr>
              <w:t>0</w:t>
            </w:r>
          </w:p>
        </w:tc>
        <w:tc>
          <w:tcPr>
            <w:tcW w:w="1482" w:type="dxa"/>
          </w:tcPr>
          <w:p w14:paraId="4747869F" w14:textId="556D78CD" w:rsidR="000D7EED" w:rsidRPr="000E76A4" w:rsidRDefault="000D7EED" w:rsidP="009C70F5">
            <w:pPr>
              <w:pStyle w:val="ListBullet"/>
              <w:spacing w:before="20" w:after="20"/>
              <w:rPr>
                <w:rFonts w:asciiTheme="minorHAnsi" w:hAnsiTheme="minorHAnsi" w:cstheme="minorHAnsi"/>
              </w:rPr>
            </w:pPr>
            <w:r w:rsidRPr="000E76A4">
              <w:rPr>
                <w:rFonts w:asciiTheme="minorHAnsi" w:hAnsiTheme="minorHAnsi" w:cstheme="minorHAnsi"/>
              </w:rPr>
              <w:t>// (Number)</w:t>
            </w:r>
          </w:p>
        </w:tc>
        <w:tc>
          <w:tcPr>
            <w:tcW w:w="3509" w:type="dxa"/>
          </w:tcPr>
          <w:p w14:paraId="1E045216" w14:textId="58B32734" w:rsidR="000D7EED" w:rsidRPr="000E76A4" w:rsidRDefault="000D7EED" w:rsidP="001D7B46">
            <w:pPr>
              <w:pStyle w:val="ListBullet"/>
              <w:spacing w:before="20" w:after="20"/>
              <w:jc w:val="left"/>
              <w:rPr>
                <w:rFonts w:asciiTheme="minorHAnsi" w:hAnsiTheme="minorHAnsi" w:cstheme="minorHAnsi"/>
              </w:rPr>
            </w:pPr>
            <w:r w:rsidRPr="000E76A4">
              <w:rPr>
                <w:rFonts w:asciiTheme="minorHAnsi" w:hAnsiTheme="minorHAnsi" w:cstheme="minorHAnsi"/>
              </w:rPr>
              <w:t>[0 - 12]</w:t>
            </w:r>
          </w:p>
        </w:tc>
      </w:tr>
      <w:tr w:rsidR="000D7EED" w:rsidRPr="000E76A4" w14:paraId="61407F4C" w14:textId="77777777" w:rsidTr="00C04E6A">
        <w:trPr>
          <w:jc w:val="center"/>
        </w:trPr>
        <w:tc>
          <w:tcPr>
            <w:tcW w:w="337" w:type="dxa"/>
          </w:tcPr>
          <w:p w14:paraId="3A7300ED" w14:textId="77777777" w:rsidR="000D7EED" w:rsidRPr="000E76A4" w:rsidRDefault="000D7EED" w:rsidP="009C70F5">
            <w:pPr>
              <w:jc w:val="center"/>
              <w:rPr>
                <w:rFonts w:asciiTheme="minorHAnsi" w:hAnsiTheme="minorHAnsi" w:cstheme="minorHAnsi"/>
              </w:rPr>
            </w:pPr>
          </w:p>
        </w:tc>
        <w:tc>
          <w:tcPr>
            <w:tcW w:w="2292" w:type="dxa"/>
          </w:tcPr>
          <w:p w14:paraId="68F75026" w14:textId="3229D812" w:rsidR="000D7EED" w:rsidRPr="000E76A4" w:rsidRDefault="000D7EED" w:rsidP="009C70F5">
            <w:pPr>
              <w:rPr>
                <w:rFonts w:asciiTheme="minorHAnsi" w:hAnsiTheme="minorHAnsi" w:cstheme="minorHAnsi"/>
              </w:rPr>
            </w:pPr>
            <w:r w:rsidRPr="000E76A4">
              <w:rPr>
                <w:rFonts w:asciiTheme="minorHAnsi" w:hAnsiTheme="minorHAnsi" w:cstheme="minorHAnsi"/>
              </w:rPr>
              <w:t>“Locking”</w:t>
            </w:r>
          </w:p>
        </w:tc>
        <w:tc>
          <w:tcPr>
            <w:tcW w:w="282" w:type="dxa"/>
          </w:tcPr>
          <w:p w14:paraId="72CAA9A7" w14:textId="0A53001C" w:rsidR="000D7EED" w:rsidRPr="000E76A4" w:rsidRDefault="000D7EED" w:rsidP="009C70F5">
            <w:pPr>
              <w:jc w:val="center"/>
              <w:rPr>
                <w:rFonts w:asciiTheme="minorHAnsi" w:hAnsiTheme="minorHAnsi" w:cstheme="minorHAnsi"/>
              </w:rPr>
            </w:pPr>
            <w:r w:rsidRPr="000E76A4">
              <w:rPr>
                <w:rFonts w:asciiTheme="minorHAnsi" w:hAnsiTheme="minorHAnsi" w:cstheme="minorHAnsi"/>
              </w:rPr>
              <w:t>:</w:t>
            </w:r>
          </w:p>
        </w:tc>
        <w:tc>
          <w:tcPr>
            <w:tcW w:w="1844" w:type="dxa"/>
          </w:tcPr>
          <w:p w14:paraId="63DB626D" w14:textId="2D37F648" w:rsidR="000D7EED" w:rsidRPr="000E76A4" w:rsidRDefault="000D7EED" w:rsidP="009C70F5">
            <w:pPr>
              <w:rPr>
                <w:rFonts w:asciiTheme="minorHAnsi" w:hAnsiTheme="minorHAnsi" w:cstheme="minorHAnsi"/>
              </w:rPr>
            </w:pPr>
            <w:r w:rsidRPr="000E76A4">
              <w:rPr>
                <w:rFonts w:asciiTheme="minorHAnsi" w:hAnsiTheme="minorHAnsi" w:cstheme="minorHAnsi"/>
              </w:rPr>
              <w:t>1</w:t>
            </w:r>
          </w:p>
        </w:tc>
        <w:tc>
          <w:tcPr>
            <w:tcW w:w="1482" w:type="dxa"/>
          </w:tcPr>
          <w:p w14:paraId="725BEC0D" w14:textId="7F7B6155" w:rsidR="000D7EED" w:rsidRPr="000E76A4" w:rsidRDefault="000D7EED" w:rsidP="009C70F5">
            <w:pPr>
              <w:pStyle w:val="ListBullet"/>
              <w:spacing w:before="20" w:after="20"/>
              <w:rPr>
                <w:rFonts w:asciiTheme="minorHAnsi" w:hAnsiTheme="minorHAnsi" w:cstheme="minorHAnsi"/>
              </w:rPr>
            </w:pPr>
            <w:r w:rsidRPr="000E76A4">
              <w:rPr>
                <w:rFonts w:asciiTheme="minorHAnsi" w:hAnsiTheme="minorHAnsi" w:cstheme="minorHAnsi"/>
              </w:rPr>
              <w:t>// (Number)</w:t>
            </w:r>
          </w:p>
        </w:tc>
        <w:tc>
          <w:tcPr>
            <w:tcW w:w="3509" w:type="dxa"/>
          </w:tcPr>
          <w:p w14:paraId="4B7BA39C" w14:textId="3B51E7CD" w:rsidR="000D7EED" w:rsidRPr="000E76A4" w:rsidRDefault="000D7EED" w:rsidP="001D7B46">
            <w:pPr>
              <w:pStyle w:val="ListBullet"/>
              <w:spacing w:before="20" w:after="20"/>
              <w:jc w:val="left"/>
              <w:rPr>
                <w:rFonts w:asciiTheme="minorHAnsi" w:hAnsiTheme="minorHAnsi" w:cstheme="minorHAnsi"/>
              </w:rPr>
            </w:pPr>
            <w:r w:rsidRPr="000E76A4">
              <w:rPr>
                <w:rFonts w:asciiTheme="minorHAnsi" w:hAnsiTheme="minorHAnsi" w:cstheme="minorHAnsi"/>
              </w:rPr>
              <w:t>[0 = OFF, 1 = ON]</w:t>
            </w:r>
          </w:p>
        </w:tc>
      </w:tr>
      <w:tr w:rsidR="000D7EED" w:rsidRPr="000E76A4" w14:paraId="1C9549FB" w14:textId="77777777" w:rsidTr="00C04E6A">
        <w:trPr>
          <w:jc w:val="center"/>
        </w:trPr>
        <w:tc>
          <w:tcPr>
            <w:tcW w:w="337" w:type="dxa"/>
          </w:tcPr>
          <w:p w14:paraId="5B7A2682" w14:textId="77777777" w:rsidR="000D7EED" w:rsidRPr="000E76A4" w:rsidRDefault="000D7EED" w:rsidP="009C70F5">
            <w:pPr>
              <w:jc w:val="center"/>
              <w:rPr>
                <w:rFonts w:asciiTheme="minorHAnsi" w:hAnsiTheme="minorHAnsi" w:cstheme="minorHAnsi"/>
              </w:rPr>
            </w:pPr>
          </w:p>
        </w:tc>
        <w:tc>
          <w:tcPr>
            <w:tcW w:w="2292" w:type="dxa"/>
          </w:tcPr>
          <w:p w14:paraId="78243618" w14:textId="56CB71DE" w:rsidR="000D7EED" w:rsidRPr="000E76A4" w:rsidRDefault="000D7EED" w:rsidP="009C70F5">
            <w:pPr>
              <w:rPr>
                <w:rFonts w:asciiTheme="minorHAnsi" w:hAnsiTheme="minorHAnsi" w:cstheme="minorHAnsi"/>
              </w:rPr>
            </w:pPr>
            <w:r w:rsidRPr="000E76A4">
              <w:rPr>
                <w:rFonts w:asciiTheme="minorHAnsi" w:hAnsiTheme="minorHAnsi" w:cstheme="minorHAnsi"/>
              </w:rPr>
              <w:t>“TempLockUpLimit”</w:t>
            </w:r>
          </w:p>
        </w:tc>
        <w:tc>
          <w:tcPr>
            <w:tcW w:w="282" w:type="dxa"/>
          </w:tcPr>
          <w:p w14:paraId="203C3400" w14:textId="29E4F749" w:rsidR="000D7EED" w:rsidRPr="000E76A4" w:rsidRDefault="000D7EED" w:rsidP="009C70F5">
            <w:pPr>
              <w:jc w:val="center"/>
              <w:rPr>
                <w:rFonts w:asciiTheme="minorHAnsi" w:hAnsiTheme="minorHAnsi" w:cstheme="minorHAnsi"/>
              </w:rPr>
            </w:pPr>
            <w:r w:rsidRPr="000E76A4">
              <w:rPr>
                <w:rFonts w:asciiTheme="minorHAnsi" w:hAnsiTheme="minorHAnsi" w:cstheme="minorHAnsi"/>
              </w:rPr>
              <w:t>:</w:t>
            </w:r>
          </w:p>
        </w:tc>
        <w:tc>
          <w:tcPr>
            <w:tcW w:w="1844" w:type="dxa"/>
          </w:tcPr>
          <w:p w14:paraId="40A3B273" w14:textId="3126FFC1" w:rsidR="000D7EED" w:rsidRPr="000E76A4" w:rsidRDefault="000D7EED" w:rsidP="009C70F5">
            <w:pPr>
              <w:rPr>
                <w:rFonts w:asciiTheme="minorHAnsi" w:hAnsiTheme="minorHAnsi" w:cstheme="minorHAnsi"/>
              </w:rPr>
            </w:pPr>
            <w:r w:rsidRPr="000E76A4">
              <w:rPr>
                <w:rFonts w:asciiTheme="minorHAnsi" w:hAnsiTheme="minorHAnsi" w:cstheme="minorHAnsi"/>
              </w:rPr>
              <w:t>26</w:t>
            </w:r>
          </w:p>
        </w:tc>
        <w:tc>
          <w:tcPr>
            <w:tcW w:w="1482" w:type="dxa"/>
          </w:tcPr>
          <w:p w14:paraId="6301C66F" w14:textId="61F842C3" w:rsidR="000D7EED" w:rsidRPr="000E76A4" w:rsidRDefault="000D7EED" w:rsidP="009C70F5">
            <w:pPr>
              <w:pStyle w:val="ListBullet"/>
              <w:spacing w:before="20" w:after="20"/>
              <w:rPr>
                <w:rFonts w:asciiTheme="minorHAnsi" w:hAnsiTheme="minorHAnsi" w:cstheme="minorHAnsi"/>
              </w:rPr>
            </w:pPr>
            <w:r w:rsidRPr="000E76A4">
              <w:rPr>
                <w:rFonts w:asciiTheme="minorHAnsi" w:hAnsiTheme="minorHAnsi" w:cstheme="minorHAnsi"/>
              </w:rPr>
              <w:t>// (Number)</w:t>
            </w:r>
          </w:p>
        </w:tc>
        <w:tc>
          <w:tcPr>
            <w:tcW w:w="3509" w:type="dxa"/>
          </w:tcPr>
          <w:p w14:paraId="5626764D" w14:textId="51A555C0" w:rsidR="000D7EED" w:rsidRPr="000E76A4" w:rsidRDefault="000D7EED" w:rsidP="001D7B46">
            <w:pPr>
              <w:pStyle w:val="ListBullet"/>
              <w:spacing w:before="20" w:after="20"/>
              <w:jc w:val="left"/>
              <w:rPr>
                <w:rFonts w:asciiTheme="minorHAnsi" w:hAnsiTheme="minorHAnsi" w:cstheme="minorHAnsi"/>
              </w:rPr>
            </w:pPr>
            <w:r w:rsidRPr="000E76A4">
              <w:rPr>
                <w:rFonts w:asciiTheme="minorHAnsi" w:hAnsiTheme="minorHAnsi" w:cstheme="minorHAnsi"/>
              </w:rPr>
              <w:t>[18 - 32]</w:t>
            </w:r>
          </w:p>
        </w:tc>
      </w:tr>
      <w:tr w:rsidR="000D7EED" w:rsidRPr="000E76A4" w14:paraId="4E95357B" w14:textId="77777777" w:rsidTr="00C04E6A">
        <w:trPr>
          <w:jc w:val="center"/>
        </w:trPr>
        <w:tc>
          <w:tcPr>
            <w:tcW w:w="337" w:type="dxa"/>
          </w:tcPr>
          <w:p w14:paraId="5D4CA518" w14:textId="77777777" w:rsidR="000D7EED" w:rsidRPr="000E76A4" w:rsidRDefault="000D7EED" w:rsidP="009C70F5">
            <w:pPr>
              <w:jc w:val="center"/>
              <w:rPr>
                <w:rFonts w:asciiTheme="minorHAnsi" w:hAnsiTheme="minorHAnsi" w:cstheme="minorHAnsi"/>
              </w:rPr>
            </w:pPr>
          </w:p>
        </w:tc>
        <w:tc>
          <w:tcPr>
            <w:tcW w:w="2292" w:type="dxa"/>
          </w:tcPr>
          <w:p w14:paraId="60666DE5" w14:textId="56CB8417" w:rsidR="000D7EED" w:rsidRPr="000E76A4" w:rsidRDefault="000D7EED" w:rsidP="009C70F5">
            <w:pPr>
              <w:rPr>
                <w:rFonts w:asciiTheme="minorHAnsi" w:hAnsiTheme="minorHAnsi" w:cstheme="minorHAnsi"/>
              </w:rPr>
            </w:pPr>
            <w:r w:rsidRPr="000E76A4">
              <w:rPr>
                <w:rFonts w:asciiTheme="minorHAnsi" w:hAnsiTheme="minorHAnsi" w:cstheme="minorHAnsi"/>
              </w:rPr>
              <w:t>“TempLockLowLimit”</w:t>
            </w:r>
          </w:p>
        </w:tc>
        <w:tc>
          <w:tcPr>
            <w:tcW w:w="282" w:type="dxa"/>
          </w:tcPr>
          <w:p w14:paraId="5492E4C6" w14:textId="55DC2B43" w:rsidR="000D7EED" w:rsidRPr="000E76A4" w:rsidRDefault="000D7EED" w:rsidP="009C70F5">
            <w:pPr>
              <w:jc w:val="center"/>
              <w:rPr>
                <w:rFonts w:asciiTheme="minorHAnsi" w:hAnsiTheme="minorHAnsi" w:cstheme="minorHAnsi"/>
              </w:rPr>
            </w:pPr>
            <w:r w:rsidRPr="000E76A4">
              <w:rPr>
                <w:rFonts w:asciiTheme="minorHAnsi" w:hAnsiTheme="minorHAnsi" w:cstheme="minorHAnsi"/>
              </w:rPr>
              <w:t>:</w:t>
            </w:r>
          </w:p>
        </w:tc>
        <w:tc>
          <w:tcPr>
            <w:tcW w:w="1844" w:type="dxa"/>
          </w:tcPr>
          <w:p w14:paraId="225F6011" w14:textId="643DBD58" w:rsidR="000D7EED" w:rsidRPr="000E76A4" w:rsidRDefault="000D7EED" w:rsidP="009C70F5">
            <w:pPr>
              <w:rPr>
                <w:rFonts w:asciiTheme="minorHAnsi" w:hAnsiTheme="minorHAnsi" w:cstheme="minorHAnsi"/>
              </w:rPr>
            </w:pPr>
            <w:r w:rsidRPr="000E76A4">
              <w:rPr>
                <w:rFonts w:asciiTheme="minorHAnsi" w:hAnsiTheme="minorHAnsi" w:cstheme="minorHAnsi"/>
              </w:rPr>
              <w:t>20</w:t>
            </w:r>
          </w:p>
        </w:tc>
        <w:tc>
          <w:tcPr>
            <w:tcW w:w="1482" w:type="dxa"/>
          </w:tcPr>
          <w:p w14:paraId="3FF52160" w14:textId="4AABB8DA" w:rsidR="000D7EED" w:rsidRPr="000E76A4" w:rsidRDefault="000D7EED" w:rsidP="009C70F5">
            <w:pPr>
              <w:pStyle w:val="ListBullet"/>
              <w:spacing w:before="20" w:after="20"/>
              <w:rPr>
                <w:rFonts w:asciiTheme="minorHAnsi" w:hAnsiTheme="minorHAnsi" w:cstheme="minorHAnsi"/>
              </w:rPr>
            </w:pPr>
            <w:r w:rsidRPr="000E76A4">
              <w:rPr>
                <w:rFonts w:asciiTheme="minorHAnsi" w:hAnsiTheme="minorHAnsi" w:cstheme="minorHAnsi"/>
              </w:rPr>
              <w:t>// (Number)</w:t>
            </w:r>
          </w:p>
        </w:tc>
        <w:tc>
          <w:tcPr>
            <w:tcW w:w="3509" w:type="dxa"/>
          </w:tcPr>
          <w:p w14:paraId="3A0E385E" w14:textId="22C1E1E3" w:rsidR="000D7EED" w:rsidRPr="000E76A4" w:rsidRDefault="000D7EED" w:rsidP="001D7B46">
            <w:pPr>
              <w:pStyle w:val="ListBullet"/>
              <w:spacing w:before="20" w:after="20"/>
              <w:jc w:val="left"/>
              <w:rPr>
                <w:rFonts w:asciiTheme="minorHAnsi" w:hAnsiTheme="minorHAnsi" w:cstheme="minorHAnsi"/>
              </w:rPr>
            </w:pPr>
            <w:r w:rsidRPr="000E76A4">
              <w:rPr>
                <w:rFonts w:asciiTheme="minorHAnsi" w:hAnsiTheme="minorHAnsi" w:cstheme="minorHAnsi"/>
              </w:rPr>
              <w:t>[18 - 32]</w:t>
            </w:r>
          </w:p>
        </w:tc>
      </w:tr>
      <w:tr w:rsidR="000D7EED" w:rsidRPr="000E76A4" w14:paraId="3F4D8A61" w14:textId="77777777" w:rsidTr="00C04E6A">
        <w:trPr>
          <w:jc w:val="center"/>
        </w:trPr>
        <w:tc>
          <w:tcPr>
            <w:tcW w:w="337" w:type="dxa"/>
          </w:tcPr>
          <w:p w14:paraId="3D1805EE" w14:textId="0115B77B" w:rsidR="000D7EED" w:rsidRPr="000E76A4" w:rsidRDefault="00077046" w:rsidP="009C70F5">
            <w:pPr>
              <w:jc w:val="center"/>
              <w:rPr>
                <w:rFonts w:asciiTheme="minorHAnsi" w:hAnsiTheme="minorHAnsi" w:cstheme="minorHAnsi"/>
              </w:rPr>
            </w:pPr>
            <w:r w:rsidRPr="000E76A4">
              <w:rPr>
                <w:rFonts w:asciiTheme="minorHAnsi" w:hAnsiTheme="minorHAnsi" w:cstheme="minorHAnsi"/>
              </w:rPr>
              <w:t>}</w:t>
            </w:r>
          </w:p>
        </w:tc>
        <w:tc>
          <w:tcPr>
            <w:tcW w:w="2292" w:type="dxa"/>
          </w:tcPr>
          <w:p w14:paraId="5DA85FA3" w14:textId="77777777" w:rsidR="000D7EED" w:rsidRPr="000E76A4" w:rsidRDefault="000D7EED" w:rsidP="009C70F5">
            <w:pPr>
              <w:rPr>
                <w:rFonts w:asciiTheme="minorHAnsi" w:hAnsiTheme="minorHAnsi" w:cstheme="minorHAnsi"/>
              </w:rPr>
            </w:pPr>
          </w:p>
        </w:tc>
        <w:tc>
          <w:tcPr>
            <w:tcW w:w="282" w:type="dxa"/>
          </w:tcPr>
          <w:p w14:paraId="1F69EACD" w14:textId="77777777" w:rsidR="000D7EED" w:rsidRPr="000E76A4" w:rsidRDefault="000D7EED" w:rsidP="009C70F5">
            <w:pPr>
              <w:jc w:val="center"/>
              <w:rPr>
                <w:rFonts w:asciiTheme="minorHAnsi" w:hAnsiTheme="minorHAnsi" w:cstheme="minorHAnsi"/>
              </w:rPr>
            </w:pPr>
          </w:p>
        </w:tc>
        <w:tc>
          <w:tcPr>
            <w:tcW w:w="1844" w:type="dxa"/>
          </w:tcPr>
          <w:p w14:paraId="3D61743E" w14:textId="77777777" w:rsidR="000D7EED" w:rsidRPr="000E76A4" w:rsidRDefault="000D7EED" w:rsidP="009C70F5">
            <w:pPr>
              <w:rPr>
                <w:rFonts w:asciiTheme="minorHAnsi" w:hAnsiTheme="minorHAnsi" w:cstheme="minorHAnsi"/>
              </w:rPr>
            </w:pPr>
          </w:p>
        </w:tc>
        <w:tc>
          <w:tcPr>
            <w:tcW w:w="1482" w:type="dxa"/>
          </w:tcPr>
          <w:p w14:paraId="5EB54A16" w14:textId="77777777" w:rsidR="000D7EED" w:rsidRPr="000E76A4" w:rsidRDefault="000D7EED" w:rsidP="009C70F5">
            <w:pPr>
              <w:pStyle w:val="ListBullet"/>
              <w:spacing w:before="20" w:after="20"/>
              <w:rPr>
                <w:rFonts w:asciiTheme="minorHAnsi" w:hAnsiTheme="minorHAnsi" w:cstheme="minorHAnsi"/>
              </w:rPr>
            </w:pPr>
          </w:p>
        </w:tc>
        <w:tc>
          <w:tcPr>
            <w:tcW w:w="3509" w:type="dxa"/>
          </w:tcPr>
          <w:p w14:paraId="6BE8067B" w14:textId="77777777" w:rsidR="000D7EED" w:rsidRPr="000E76A4" w:rsidRDefault="000D7EED" w:rsidP="001D7B46">
            <w:pPr>
              <w:pStyle w:val="ListBullet"/>
              <w:spacing w:before="20" w:after="20"/>
              <w:jc w:val="left"/>
              <w:rPr>
                <w:rFonts w:asciiTheme="minorHAnsi" w:hAnsiTheme="minorHAnsi" w:cstheme="minorHAnsi"/>
              </w:rPr>
            </w:pPr>
          </w:p>
        </w:tc>
      </w:tr>
    </w:tbl>
    <w:p w14:paraId="48203679" w14:textId="77777777" w:rsidR="00E643FE" w:rsidRPr="000E76A4" w:rsidRDefault="00E643FE" w:rsidP="00E643FE">
      <w:pPr>
        <w:rPr>
          <w:rFonts w:asciiTheme="minorHAnsi" w:hAnsiTheme="minorHAnsi" w:cstheme="minorHAnsi"/>
        </w:rPr>
      </w:pPr>
    </w:p>
    <w:p w14:paraId="291C89D7" w14:textId="786B9D9E" w:rsidR="00D905B3" w:rsidRPr="000E76A4" w:rsidRDefault="00D905B3" w:rsidP="00D905B3">
      <w:pPr>
        <w:rPr>
          <w:rFonts w:asciiTheme="minorHAnsi" w:hAnsiTheme="minorHAnsi" w:cstheme="minorHAnsi"/>
          <w:b/>
          <w:bCs/>
        </w:rPr>
      </w:pPr>
      <w:r w:rsidRPr="000E76A4">
        <w:rPr>
          <w:rFonts w:asciiTheme="minorHAnsi" w:hAnsiTheme="minorHAnsi" w:cstheme="minorHAnsi"/>
          <w:b/>
          <w:bCs/>
        </w:rPr>
        <w:t xml:space="preserve">Process </w:t>
      </w:r>
      <w:r w:rsidR="002D4EA0" w:rsidRPr="000E76A4">
        <w:rPr>
          <w:rFonts w:asciiTheme="minorHAnsi" w:hAnsiTheme="minorHAnsi" w:cstheme="minorHAnsi"/>
          <w:b/>
          <w:bCs/>
        </w:rPr>
        <w:t>flow:</w:t>
      </w:r>
    </w:p>
    <w:p w14:paraId="3A868D46" w14:textId="77777777" w:rsidR="00794CDC" w:rsidRPr="000E76A4" w:rsidRDefault="00794CDC" w:rsidP="00D905B3">
      <w:pPr>
        <w:rPr>
          <w:rFonts w:asciiTheme="minorHAnsi" w:hAnsiTheme="minorHAnsi" w:cstheme="minorHAnsi"/>
          <w:b/>
          <w:bCs/>
        </w:rPr>
      </w:pPr>
    </w:p>
    <w:p w14:paraId="1692A8FC" w14:textId="77777777" w:rsidR="00540231" w:rsidRPr="000E76A4" w:rsidRDefault="00D14891" w:rsidP="00C771F8">
      <w:pPr>
        <w:keepNext/>
        <w:jc w:val="center"/>
        <w:rPr>
          <w:rFonts w:asciiTheme="minorHAnsi" w:hAnsiTheme="minorHAnsi" w:cstheme="minorHAnsi"/>
        </w:rPr>
      </w:pPr>
      <w:r w:rsidRPr="000E76A4">
        <w:rPr>
          <w:rFonts w:asciiTheme="minorHAnsi" w:hAnsiTheme="minorHAnsi" w:cstheme="minorHAnsi"/>
          <w:b/>
          <w:bCs/>
          <w:noProof/>
        </w:rPr>
        <w:drawing>
          <wp:inline distT="0" distB="0" distL="0" distR="0" wp14:anchorId="2F012306" wp14:editId="14A99BBF">
            <wp:extent cx="4643252" cy="2559362"/>
            <wp:effectExtent l="0" t="0" r="5080" b="0"/>
            <wp:docPr id="289075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075195" name=""/>
                    <pic:cNvPicPr/>
                  </pic:nvPicPr>
                  <pic:blipFill>
                    <a:blip r:embed="rId13"/>
                    <a:stretch>
                      <a:fillRect/>
                    </a:stretch>
                  </pic:blipFill>
                  <pic:spPr>
                    <a:xfrm>
                      <a:off x="0" y="0"/>
                      <a:ext cx="4649604" cy="2562863"/>
                    </a:xfrm>
                    <a:prstGeom prst="rect">
                      <a:avLst/>
                    </a:prstGeom>
                  </pic:spPr>
                </pic:pic>
              </a:graphicData>
            </a:graphic>
          </wp:inline>
        </w:drawing>
      </w:r>
    </w:p>
    <w:p w14:paraId="070FE407" w14:textId="77777777" w:rsidR="00540231" w:rsidRPr="000E76A4" w:rsidRDefault="00540231" w:rsidP="00540231">
      <w:pPr>
        <w:keepNext/>
        <w:rPr>
          <w:rFonts w:asciiTheme="minorHAnsi" w:hAnsiTheme="minorHAnsi" w:cstheme="minorHAnsi"/>
          <w:szCs w:val="24"/>
        </w:rPr>
      </w:pPr>
    </w:p>
    <w:p w14:paraId="52BB36DD" w14:textId="46BCFECC" w:rsidR="00270920" w:rsidRPr="000E76A4" w:rsidRDefault="00540231" w:rsidP="00F44A95">
      <w:pPr>
        <w:pStyle w:val="Caption"/>
        <w:jc w:val="center"/>
        <w:rPr>
          <w:rFonts w:asciiTheme="minorHAnsi" w:hAnsiTheme="minorHAnsi" w:cstheme="minorHAnsi"/>
          <w:sz w:val="24"/>
          <w:szCs w:val="24"/>
        </w:rPr>
      </w:pPr>
      <w:bookmarkStart w:id="249" w:name="_Toc162879046"/>
      <w:bookmarkStart w:id="250" w:name="_Toc163739532"/>
      <w:bookmarkStart w:id="251" w:name="_Toc169603720"/>
      <w:bookmarkStart w:id="252" w:name="_Toc169605268"/>
      <w:bookmarkStart w:id="253" w:name="_Toc169613256"/>
      <w:bookmarkStart w:id="254" w:name="_Toc169800468"/>
      <w:bookmarkStart w:id="255" w:name="_Toc169864247"/>
      <w:bookmarkStart w:id="256" w:name="_Toc169879558"/>
      <w:r w:rsidRPr="000E76A4">
        <w:rPr>
          <w:rFonts w:asciiTheme="minorHAnsi" w:hAnsiTheme="minorHAnsi" w:cstheme="minorHAnsi"/>
          <w:sz w:val="24"/>
          <w:szCs w:val="24"/>
        </w:rPr>
        <w:t xml:space="preserve">Figure </w:t>
      </w:r>
      <w:r w:rsidR="002E2406" w:rsidRPr="000E76A4">
        <w:rPr>
          <w:rFonts w:asciiTheme="minorHAnsi" w:hAnsiTheme="minorHAnsi" w:cstheme="minorHAnsi"/>
          <w:sz w:val="24"/>
          <w:szCs w:val="24"/>
        </w:rPr>
        <w:fldChar w:fldCharType="begin"/>
      </w:r>
      <w:r w:rsidR="002E2406" w:rsidRPr="000E76A4">
        <w:rPr>
          <w:rFonts w:asciiTheme="minorHAnsi" w:hAnsiTheme="minorHAnsi" w:cstheme="minorHAnsi"/>
          <w:sz w:val="24"/>
          <w:szCs w:val="24"/>
        </w:rPr>
        <w:instrText xml:space="preserve"> STYLEREF 1 \s </w:instrText>
      </w:r>
      <w:r w:rsidR="002E2406" w:rsidRPr="000E76A4">
        <w:rPr>
          <w:rFonts w:asciiTheme="minorHAnsi" w:hAnsiTheme="minorHAnsi" w:cstheme="minorHAnsi"/>
          <w:sz w:val="24"/>
          <w:szCs w:val="24"/>
        </w:rPr>
        <w:fldChar w:fldCharType="separate"/>
      </w:r>
      <w:r w:rsidR="007F009D" w:rsidRPr="000E76A4">
        <w:rPr>
          <w:rFonts w:asciiTheme="minorHAnsi" w:hAnsiTheme="minorHAnsi" w:cstheme="minorHAnsi"/>
          <w:noProof/>
          <w:sz w:val="24"/>
          <w:szCs w:val="24"/>
        </w:rPr>
        <w:t>10</w:t>
      </w:r>
      <w:r w:rsidR="002E2406" w:rsidRPr="000E76A4">
        <w:rPr>
          <w:rFonts w:asciiTheme="minorHAnsi" w:hAnsiTheme="minorHAnsi" w:cstheme="minorHAnsi"/>
          <w:sz w:val="24"/>
          <w:szCs w:val="24"/>
        </w:rPr>
        <w:fldChar w:fldCharType="end"/>
      </w:r>
      <w:r w:rsidR="002E2406" w:rsidRPr="000E76A4">
        <w:rPr>
          <w:rFonts w:asciiTheme="minorHAnsi" w:hAnsiTheme="minorHAnsi" w:cstheme="minorHAnsi"/>
          <w:sz w:val="24"/>
          <w:szCs w:val="24"/>
        </w:rPr>
        <w:t>.</w:t>
      </w:r>
      <w:r w:rsidR="002E2406" w:rsidRPr="000E76A4">
        <w:rPr>
          <w:rFonts w:asciiTheme="minorHAnsi" w:hAnsiTheme="minorHAnsi" w:cstheme="minorHAnsi"/>
          <w:sz w:val="24"/>
          <w:szCs w:val="24"/>
        </w:rPr>
        <w:fldChar w:fldCharType="begin"/>
      </w:r>
      <w:r w:rsidR="002E2406" w:rsidRPr="000E76A4">
        <w:rPr>
          <w:rFonts w:asciiTheme="minorHAnsi" w:hAnsiTheme="minorHAnsi" w:cstheme="minorHAnsi"/>
          <w:sz w:val="24"/>
          <w:szCs w:val="24"/>
        </w:rPr>
        <w:instrText xml:space="preserve"> SEQ Figure \* ARABIC \s 1 </w:instrText>
      </w:r>
      <w:r w:rsidR="002E2406" w:rsidRPr="000E76A4">
        <w:rPr>
          <w:rFonts w:asciiTheme="minorHAnsi" w:hAnsiTheme="minorHAnsi" w:cstheme="minorHAnsi"/>
          <w:sz w:val="24"/>
          <w:szCs w:val="24"/>
        </w:rPr>
        <w:fldChar w:fldCharType="separate"/>
      </w:r>
      <w:r w:rsidR="007F009D" w:rsidRPr="000E76A4">
        <w:rPr>
          <w:rFonts w:asciiTheme="minorHAnsi" w:hAnsiTheme="minorHAnsi" w:cstheme="minorHAnsi"/>
          <w:noProof/>
          <w:sz w:val="24"/>
          <w:szCs w:val="24"/>
        </w:rPr>
        <w:t>6</w:t>
      </w:r>
      <w:r w:rsidR="002E2406" w:rsidRPr="000E76A4">
        <w:rPr>
          <w:rFonts w:asciiTheme="minorHAnsi" w:hAnsiTheme="minorHAnsi" w:cstheme="minorHAnsi"/>
          <w:sz w:val="24"/>
          <w:szCs w:val="24"/>
        </w:rPr>
        <w:fldChar w:fldCharType="end"/>
      </w:r>
      <w:r w:rsidRPr="000E76A4">
        <w:rPr>
          <w:rFonts w:asciiTheme="minorHAnsi" w:hAnsiTheme="minorHAnsi" w:cstheme="minorHAnsi"/>
          <w:sz w:val="24"/>
          <w:szCs w:val="24"/>
        </w:rPr>
        <w:t xml:space="preserve"> Gateway AC Control Process flow</w:t>
      </w:r>
      <w:bookmarkStart w:id="257" w:name="_Toc162878802"/>
      <w:bookmarkEnd w:id="249"/>
      <w:bookmarkEnd w:id="250"/>
      <w:bookmarkEnd w:id="251"/>
      <w:bookmarkEnd w:id="252"/>
      <w:bookmarkEnd w:id="253"/>
      <w:bookmarkEnd w:id="254"/>
      <w:bookmarkEnd w:id="255"/>
      <w:bookmarkEnd w:id="256"/>
    </w:p>
    <w:p w14:paraId="2B036161" w14:textId="77777777" w:rsidR="00F44A95" w:rsidRPr="000E76A4" w:rsidRDefault="00F44A95" w:rsidP="00F44A95">
      <w:pPr>
        <w:rPr>
          <w:rFonts w:asciiTheme="minorHAnsi" w:hAnsiTheme="minorHAnsi" w:cstheme="minorHAnsi"/>
        </w:rPr>
      </w:pPr>
    </w:p>
    <w:p w14:paraId="4A96D5E4" w14:textId="77777777" w:rsidR="00175DA7" w:rsidRPr="000E76A4" w:rsidRDefault="00175DA7" w:rsidP="00F44A95">
      <w:pPr>
        <w:rPr>
          <w:rFonts w:asciiTheme="minorHAnsi" w:hAnsiTheme="minorHAnsi" w:cstheme="minorHAnsi"/>
        </w:rPr>
      </w:pPr>
    </w:p>
    <w:p w14:paraId="55399671" w14:textId="77777777" w:rsidR="00175DA7" w:rsidRPr="000E76A4" w:rsidRDefault="00175DA7" w:rsidP="00F44A95">
      <w:pPr>
        <w:rPr>
          <w:rFonts w:asciiTheme="minorHAnsi" w:hAnsiTheme="minorHAnsi" w:cstheme="minorHAnsi"/>
        </w:rPr>
      </w:pPr>
    </w:p>
    <w:p w14:paraId="0BC2A6CB" w14:textId="77777777" w:rsidR="00175DA7" w:rsidRPr="000E76A4" w:rsidRDefault="00175DA7" w:rsidP="00F44A95">
      <w:pPr>
        <w:rPr>
          <w:rFonts w:asciiTheme="minorHAnsi" w:hAnsiTheme="minorHAnsi" w:cstheme="minorHAnsi"/>
        </w:rPr>
      </w:pPr>
    </w:p>
    <w:p w14:paraId="16CEA56B" w14:textId="77777777" w:rsidR="00FD2325" w:rsidRPr="000E76A4" w:rsidRDefault="00FD2325" w:rsidP="00F44A95">
      <w:pPr>
        <w:rPr>
          <w:rFonts w:asciiTheme="minorHAnsi" w:hAnsiTheme="minorHAnsi" w:cstheme="minorHAnsi"/>
        </w:rPr>
      </w:pPr>
    </w:p>
    <w:p w14:paraId="16D6AA35" w14:textId="42EE03A7" w:rsidR="00E643FE" w:rsidRPr="000E76A4" w:rsidRDefault="00E643FE" w:rsidP="00CE3BC7">
      <w:pPr>
        <w:pStyle w:val="Heading2"/>
        <w:ind w:left="567"/>
        <w:rPr>
          <w:rFonts w:asciiTheme="minorHAnsi" w:hAnsiTheme="minorHAnsi" w:cstheme="minorHAnsi"/>
        </w:rPr>
      </w:pPr>
      <w:bookmarkStart w:id="258" w:name="_Toc173250420"/>
      <w:r w:rsidRPr="000E76A4">
        <w:rPr>
          <w:rFonts w:asciiTheme="minorHAnsi" w:hAnsiTheme="minorHAnsi" w:cstheme="minorHAnsi"/>
        </w:rPr>
        <w:lastRenderedPageBreak/>
        <w:t xml:space="preserve">Gateway </w:t>
      </w:r>
      <w:r w:rsidR="00D31C7B" w:rsidRPr="000E76A4">
        <w:rPr>
          <w:rFonts w:asciiTheme="minorHAnsi" w:hAnsiTheme="minorHAnsi" w:cstheme="minorHAnsi"/>
        </w:rPr>
        <w:t>AC Control</w:t>
      </w:r>
      <w:r w:rsidRPr="000E76A4">
        <w:rPr>
          <w:rFonts w:asciiTheme="minorHAnsi" w:hAnsiTheme="minorHAnsi" w:cstheme="minorHAnsi"/>
        </w:rPr>
        <w:t xml:space="preserve"> </w:t>
      </w:r>
      <w:r w:rsidR="00CC7680" w:rsidRPr="000E76A4">
        <w:rPr>
          <w:rFonts w:asciiTheme="minorHAnsi" w:hAnsiTheme="minorHAnsi" w:cstheme="minorHAnsi"/>
        </w:rPr>
        <w:t>ACK</w:t>
      </w:r>
      <w:bookmarkEnd w:id="257"/>
      <w:bookmarkEnd w:id="258"/>
    </w:p>
    <w:p w14:paraId="444C7C75" w14:textId="1B61CB88" w:rsidR="00E643FE" w:rsidRPr="000E76A4" w:rsidRDefault="6366195D" w:rsidP="6366195D">
      <w:pPr>
        <w:rPr>
          <w:rFonts w:asciiTheme="minorHAnsi" w:hAnsiTheme="minorHAnsi" w:cstheme="minorHAnsi"/>
        </w:rPr>
      </w:pPr>
      <w:r w:rsidRPr="000E76A4">
        <w:rPr>
          <w:rFonts w:asciiTheme="minorHAnsi" w:hAnsiTheme="minorHAnsi" w:cstheme="minorHAnsi"/>
          <w:b/>
          <w:bCs/>
        </w:rPr>
        <w:t>Description</w:t>
      </w:r>
      <w:r w:rsidRPr="000E76A4">
        <w:rPr>
          <w:rFonts w:asciiTheme="minorHAnsi" w:hAnsiTheme="minorHAnsi" w:cstheme="minorHAnsi"/>
        </w:rPr>
        <w:t xml:space="preserve">: This </w:t>
      </w:r>
      <w:r w:rsidR="009C0281" w:rsidRPr="000E76A4">
        <w:rPr>
          <w:rFonts w:asciiTheme="minorHAnsi" w:hAnsiTheme="minorHAnsi" w:cstheme="minorHAnsi"/>
        </w:rPr>
        <w:t>ACK</w:t>
      </w:r>
      <w:r w:rsidRPr="000E76A4">
        <w:rPr>
          <w:rFonts w:asciiTheme="minorHAnsi" w:hAnsiTheme="minorHAnsi" w:cstheme="minorHAnsi"/>
        </w:rPr>
        <w:t xml:space="preserve"> is used by cloud to know whether the Gwy </w:t>
      </w:r>
      <w:r w:rsidR="002255A4" w:rsidRPr="000E76A4">
        <w:rPr>
          <w:rFonts w:asciiTheme="minorHAnsi" w:hAnsiTheme="minorHAnsi" w:cstheme="minorHAnsi"/>
        </w:rPr>
        <w:t>AC Control</w:t>
      </w:r>
      <w:r w:rsidRPr="000E76A4">
        <w:rPr>
          <w:rFonts w:asciiTheme="minorHAnsi" w:hAnsiTheme="minorHAnsi" w:cstheme="minorHAnsi"/>
        </w:rPr>
        <w:t xml:space="preserve"> was successful or not.</w:t>
      </w:r>
    </w:p>
    <w:p w14:paraId="2DEE93E3" w14:textId="77777777" w:rsidR="004F4520" w:rsidRPr="000E76A4" w:rsidRDefault="004F4520" w:rsidP="6366195D">
      <w:pPr>
        <w:rPr>
          <w:rFonts w:asciiTheme="minorHAnsi" w:hAnsiTheme="minorHAnsi" w:cstheme="minorHAnsi"/>
        </w:rPr>
      </w:pPr>
    </w:p>
    <w:p w14:paraId="454F801A" w14:textId="47A63C07" w:rsidR="00E643FE" w:rsidRPr="000E76A4" w:rsidRDefault="00AB013C" w:rsidP="00E643FE">
      <w:pPr>
        <w:rPr>
          <w:rFonts w:asciiTheme="minorHAnsi" w:hAnsiTheme="minorHAnsi" w:cstheme="minorHAnsi"/>
          <w:b/>
          <w:bCs/>
        </w:rPr>
      </w:pPr>
      <w:r w:rsidRPr="000E76A4">
        <w:rPr>
          <w:rFonts w:asciiTheme="minorHAnsi" w:hAnsiTheme="minorHAnsi" w:cstheme="minorHAnsi"/>
          <w:b/>
          <w:bCs/>
        </w:rPr>
        <w:t xml:space="preserve">Gateway AC Control </w:t>
      </w:r>
      <w:r w:rsidR="00F90A2F" w:rsidRPr="000E76A4">
        <w:rPr>
          <w:rFonts w:asciiTheme="minorHAnsi" w:hAnsiTheme="minorHAnsi" w:cstheme="minorHAnsi"/>
          <w:b/>
          <w:bCs/>
        </w:rPr>
        <w:t>ACK JSON</w:t>
      </w:r>
      <w:r w:rsidRPr="000E76A4">
        <w:rPr>
          <w:rFonts w:asciiTheme="minorHAnsi" w:hAnsiTheme="minorHAnsi" w:cstheme="minorHAnsi"/>
          <w:b/>
          <w:bCs/>
        </w:rPr>
        <w:t xml:space="preserve"> </w:t>
      </w:r>
      <w:r w:rsidR="00E643FE" w:rsidRPr="000E76A4">
        <w:rPr>
          <w:rFonts w:asciiTheme="minorHAnsi" w:hAnsiTheme="minorHAnsi" w:cstheme="minorHAnsi"/>
          <w:b/>
          <w:bCs/>
        </w:rPr>
        <w:t>(Gateway to Cloud):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
        <w:gridCol w:w="2292"/>
        <w:gridCol w:w="282"/>
        <w:gridCol w:w="2473"/>
        <w:gridCol w:w="2190"/>
      </w:tblGrid>
      <w:tr w:rsidR="00AD5C0C" w:rsidRPr="000E76A4" w14:paraId="4E047966" w14:textId="77777777" w:rsidTr="00AE129A">
        <w:tc>
          <w:tcPr>
            <w:tcW w:w="340" w:type="dxa"/>
          </w:tcPr>
          <w:p w14:paraId="15F238FE" w14:textId="77777777" w:rsidR="00AD5C0C" w:rsidRPr="000E76A4" w:rsidRDefault="00AD5C0C" w:rsidP="0038687A">
            <w:pPr>
              <w:jc w:val="center"/>
              <w:rPr>
                <w:rFonts w:asciiTheme="minorHAnsi" w:hAnsiTheme="minorHAnsi" w:cstheme="minorHAnsi"/>
              </w:rPr>
            </w:pPr>
            <w:r w:rsidRPr="000E76A4">
              <w:rPr>
                <w:rFonts w:asciiTheme="minorHAnsi" w:hAnsiTheme="minorHAnsi" w:cstheme="minorHAnsi"/>
              </w:rPr>
              <w:t>{</w:t>
            </w:r>
          </w:p>
        </w:tc>
        <w:tc>
          <w:tcPr>
            <w:tcW w:w="2292" w:type="dxa"/>
          </w:tcPr>
          <w:p w14:paraId="0881300F" w14:textId="77777777" w:rsidR="00AD5C0C" w:rsidRPr="000E76A4" w:rsidRDefault="00AD5C0C" w:rsidP="0038687A">
            <w:pPr>
              <w:jc w:val="center"/>
              <w:rPr>
                <w:rFonts w:asciiTheme="minorHAnsi" w:hAnsiTheme="minorHAnsi" w:cstheme="minorHAnsi"/>
              </w:rPr>
            </w:pPr>
          </w:p>
        </w:tc>
        <w:tc>
          <w:tcPr>
            <w:tcW w:w="282" w:type="dxa"/>
          </w:tcPr>
          <w:p w14:paraId="5F1D635F" w14:textId="77777777" w:rsidR="00AD5C0C" w:rsidRPr="000E76A4" w:rsidRDefault="00AD5C0C" w:rsidP="0038687A">
            <w:pPr>
              <w:jc w:val="center"/>
              <w:rPr>
                <w:rFonts w:asciiTheme="minorHAnsi" w:hAnsiTheme="minorHAnsi" w:cstheme="minorHAnsi"/>
              </w:rPr>
            </w:pPr>
          </w:p>
        </w:tc>
        <w:tc>
          <w:tcPr>
            <w:tcW w:w="2473" w:type="dxa"/>
          </w:tcPr>
          <w:p w14:paraId="057A2EFF" w14:textId="77777777" w:rsidR="00AD5C0C" w:rsidRPr="000E76A4" w:rsidRDefault="00AD5C0C" w:rsidP="0038687A">
            <w:pPr>
              <w:jc w:val="center"/>
              <w:rPr>
                <w:rFonts w:asciiTheme="minorHAnsi" w:hAnsiTheme="minorHAnsi" w:cstheme="minorHAnsi"/>
              </w:rPr>
            </w:pPr>
          </w:p>
        </w:tc>
        <w:tc>
          <w:tcPr>
            <w:tcW w:w="2190" w:type="dxa"/>
          </w:tcPr>
          <w:p w14:paraId="3B69AD4D" w14:textId="77777777" w:rsidR="00AD5C0C" w:rsidRPr="000E76A4" w:rsidRDefault="00AD5C0C" w:rsidP="0038687A">
            <w:pPr>
              <w:jc w:val="center"/>
              <w:rPr>
                <w:rFonts w:asciiTheme="minorHAnsi" w:hAnsiTheme="minorHAnsi" w:cstheme="minorHAnsi"/>
              </w:rPr>
            </w:pPr>
          </w:p>
        </w:tc>
      </w:tr>
      <w:tr w:rsidR="00FC088F" w:rsidRPr="000E76A4" w14:paraId="0CFA130D" w14:textId="77777777" w:rsidTr="00AA2A09">
        <w:tc>
          <w:tcPr>
            <w:tcW w:w="340" w:type="dxa"/>
          </w:tcPr>
          <w:p w14:paraId="60D8B00E" w14:textId="77777777" w:rsidR="00FC088F" w:rsidRPr="000E76A4" w:rsidRDefault="00FC088F" w:rsidP="00FC088F">
            <w:pPr>
              <w:jc w:val="center"/>
              <w:rPr>
                <w:rFonts w:asciiTheme="minorHAnsi" w:hAnsiTheme="minorHAnsi" w:cstheme="minorHAnsi"/>
              </w:rPr>
            </w:pPr>
          </w:p>
        </w:tc>
        <w:tc>
          <w:tcPr>
            <w:tcW w:w="2292" w:type="dxa"/>
            <w:vAlign w:val="center"/>
          </w:tcPr>
          <w:p w14:paraId="73E6EFBC" w14:textId="50CCBBF6" w:rsidR="00FC088F" w:rsidRPr="000E76A4" w:rsidRDefault="00FC088F" w:rsidP="00FC088F">
            <w:pPr>
              <w:rPr>
                <w:rFonts w:asciiTheme="minorHAnsi" w:hAnsiTheme="minorHAnsi" w:cstheme="minorHAnsi"/>
              </w:rPr>
            </w:pPr>
            <w:r w:rsidRPr="000E76A4">
              <w:rPr>
                <w:rFonts w:asciiTheme="minorHAnsi" w:hAnsiTheme="minorHAnsi" w:cstheme="minorHAnsi"/>
              </w:rPr>
              <w:t>“JsonPacketId”</w:t>
            </w:r>
          </w:p>
        </w:tc>
        <w:tc>
          <w:tcPr>
            <w:tcW w:w="282" w:type="dxa"/>
            <w:vAlign w:val="center"/>
          </w:tcPr>
          <w:p w14:paraId="7D87F9A7" w14:textId="5953ACA6" w:rsidR="00FC088F" w:rsidRPr="000E76A4" w:rsidRDefault="00FC088F" w:rsidP="00FC088F">
            <w:pPr>
              <w:jc w:val="center"/>
              <w:rPr>
                <w:rFonts w:asciiTheme="minorHAnsi" w:hAnsiTheme="minorHAnsi" w:cstheme="minorHAnsi"/>
              </w:rPr>
            </w:pPr>
            <w:r w:rsidRPr="000E76A4">
              <w:rPr>
                <w:rFonts w:asciiTheme="minorHAnsi" w:hAnsiTheme="minorHAnsi" w:cstheme="minorHAnsi"/>
              </w:rPr>
              <w:t>:</w:t>
            </w:r>
          </w:p>
        </w:tc>
        <w:tc>
          <w:tcPr>
            <w:tcW w:w="2473" w:type="dxa"/>
            <w:vAlign w:val="center"/>
          </w:tcPr>
          <w:p w14:paraId="64816D55" w14:textId="7A1345CD" w:rsidR="00FC088F" w:rsidRPr="000E76A4" w:rsidRDefault="00FC088F" w:rsidP="00FC088F">
            <w:pPr>
              <w:rPr>
                <w:rFonts w:asciiTheme="minorHAnsi" w:hAnsiTheme="minorHAnsi" w:cstheme="minorHAnsi"/>
              </w:rPr>
            </w:pPr>
            <w:r w:rsidRPr="000E76A4">
              <w:rPr>
                <w:rFonts w:asciiTheme="minorHAnsi" w:hAnsiTheme="minorHAnsi" w:cstheme="minorHAnsi"/>
              </w:rPr>
              <w:t>3</w:t>
            </w:r>
          </w:p>
        </w:tc>
        <w:tc>
          <w:tcPr>
            <w:tcW w:w="2190" w:type="dxa"/>
            <w:vAlign w:val="center"/>
          </w:tcPr>
          <w:p w14:paraId="544C44D9" w14:textId="5069C015" w:rsidR="00FC088F" w:rsidRPr="000E76A4" w:rsidRDefault="00FC088F" w:rsidP="00FC088F">
            <w:pPr>
              <w:rPr>
                <w:rFonts w:asciiTheme="minorHAnsi" w:hAnsiTheme="minorHAnsi" w:cstheme="minorHAnsi"/>
                <w:sz w:val="20"/>
              </w:rPr>
            </w:pPr>
            <w:r w:rsidRPr="000E76A4">
              <w:rPr>
                <w:rFonts w:asciiTheme="minorHAnsi" w:hAnsiTheme="minorHAnsi" w:cstheme="minorHAnsi"/>
                <w:sz w:val="20"/>
              </w:rPr>
              <w:t>// (Number)</w:t>
            </w:r>
          </w:p>
        </w:tc>
      </w:tr>
      <w:tr w:rsidR="00FC088F" w:rsidRPr="000E76A4" w14:paraId="51D17E2C" w14:textId="77777777" w:rsidTr="00AE129A">
        <w:tc>
          <w:tcPr>
            <w:tcW w:w="340" w:type="dxa"/>
          </w:tcPr>
          <w:p w14:paraId="4AB85D8D" w14:textId="77777777" w:rsidR="00FC088F" w:rsidRPr="000E76A4" w:rsidRDefault="00FC088F" w:rsidP="00FC088F">
            <w:pPr>
              <w:jc w:val="center"/>
              <w:rPr>
                <w:rFonts w:asciiTheme="minorHAnsi" w:hAnsiTheme="minorHAnsi" w:cstheme="minorHAnsi"/>
              </w:rPr>
            </w:pPr>
          </w:p>
        </w:tc>
        <w:tc>
          <w:tcPr>
            <w:tcW w:w="2292" w:type="dxa"/>
          </w:tcPr>
          <w:p w14:paraId="1DE9BC33" w14:textId="77777777" w:rsidR="00FC088F" w:rsidRPr="000E76A4" w:rsidRDefault="00FC088F" w:rsidP="00FC088F">
            <w:pPr>
              <w:rPr>
                <w:rFonts w:asciiTheme="minorHAnsi" w:hAnsiTheme="minorHAnsi" w:cstheme="minorHAnsi"/>
              </w:rPr>
            </w:pPr>
            <w:r w:rsidRPr="000E76A4">
              <w:rPr>
                <w:rFonts w:asciiTheme="minorHAnsi" w:hAnsiTheme="minorHAnsi" w:cstheme="minorHAnsi"/>
              </w:rPr>
              <w:t>“MsgSeqNo”</w:t>
            </w:r>
          </w:p>
        </w:tc>
        <w:tc>
          <w:tcPr>
            <w:tcW w:w="282" w:type="dxa"/>
          </w:tcPr>
          <w:p w14:paraId="2AE5A487" w14:textId="77777777" w:rsidR="00FC088F" w:rsidRPr="000E76A4" w:rsidRDefault="00FC088F" w:rsidP="00FC088F">
            <w:pPr>
              <w:jc w:val="center"/>
              <w:rPr>
                <w:rFonts w:asciiTheme="minorHAnsi" w:hAnsiTheme="minorHAnsi" w:cstheme="minorHAnsi"/>
              </w:rPr>
            </w:pPr>
            <w:r w:rsidRPr="000E76A4">
              <w:rPr>
                <w:rFonts w:asciiTheme="minorHAnsi" w:hAnsiTheme="minorHAnsi" w:cstheme="minorHAnsi"/>
              </w:rPr>
              <w:t>:</w:t>
            </w:r>
          </w:p>
        </w:tc>
        <w:tc>
          <w:tcPr>
            <w:tcW w:w="2473" w:type="dxa"/>
          </w:tcPr>
          <w:p w14:paraId="46E5AB21" w14:textId="77777777" w:rsidR="00FC088F" w:rsidRPr="000E76A4" w:rsidRDefault="00FC088F" w:rsidP="00FC088F">
            <w:pPr>
              <w:rPr>
                <w:rFonts w:asciiTheme="minorHAnsi" w:hAnsiTheme="minorHAnsi" w:cstheme="minorHAnsi"/>
              </w:rPr>
            </w:pPr>
            <w:r w:rsidRPr="000E76A4">
              <w:rPr>
                <w:rFonts w:asciiTheme="minorHAnsi" w:hAnsiTheme="minorHAnsi" w:cstheme="minorHAnsi"/>
              </w:rPr>
              <w:t>12</w:t>
            </w:r>
          </w:p>
        </w:tc>
        <w:tc>
          <w:tcPr>
            <w:tcW w:w="2190" w:type="dxa"/>
          </w:tcPr>
          <w:p w14:paraId="73E2F3E4" w14:textId="77777777" w:rsidR="00FC088F" w:rsidRPr="000E76A4" w:rsidRDefault="00FC088F" w:rsidP="00FC088F">
            <w:pPr>
              <w:pStyle w:val="ListBullet"/>
              <w:rPr>
                <w:rFonts w:asciiTheme="minorHAnsi" w:hAnsiTheme="minorHAnsi" w:cstheme="minorHAnsi"/>
              </w:rPr>
            </w:pPr>
            <w:r w:rsidRPr="000E76A4">
              <w:rPr>
                <w:rFonts w:asciiTheme="minorHAnsi" w:hAnsiTheme="minorHAnsi" w:cstheme="minorHAnsi"/>
              </w:rPr>
              <w:t>// (Number)</w:t>
            </w:r>
          </w:p>
        </w:tc>
      </w:tr>
      <w:tr w:rsidR="00FC088F" w:rsidRPr="000E76A4" w14:paraId="2E0BE7F5" w14:textId="77777777" w:rsidTr="00AE129A">
        <w:tc>
          <w:tcPr>
            <w:tcW w:w="340" w:type="dxa"/>
          </w:tcPr>
          <w:p w14:paraId="6CE23A25" w14:textId="77777777" w:rsidR="00FC088F" w:rsidRPr="000E76A4" w:rsidRDefault="00FC088F" w:rsidP="00FC088F">
            <w:pPr>
              <w:jc w:val="center"/>
              <w:rPr>
                <w:rFonts w:asciiTheme="minorHAnsi" w:hAnsiTheme="minorHAnsi" w:cstheme="minorHAnsi"/>
              </w:rPr>
            </w:pPr>
          </w:p>
        </w:tc>
        <w:tc>
          <w:tcPr>
            <w:tcW w:w="2292" w:type="dxa"/>
          </w:tcPr>
          <w:p w14:paraId="3DDD8751" w14:textId="77777777" w:rsidR="00FC088F" w:rsidRPr="000E76A4" w:rsidRDefault="00FC088F" w:rsidP="00FC088F">
            <w:pPr>
              <w:rPr>
                <w:rFonts w:asciiTheme="minorHAnsi" w:hAnsiTheme="minorHAnsi" w:cstheme="minorHAnsi"/>
              </w:rPr>
            </w:pPr>
            <w:r w:rsidRPr="000E76A4">
              <w:rPr>
                <w:rFonts w:asciiTheme="minorHAnsi" w:hAnsiTheme="minorHAnsi" w:cstheme="minorHAnsi"/>
              </w:rPr>
              <w:t>“GwySerNo”</w:t>
            </w:r>
          </w:p>
        </w:tc>
        <w:tc>
          <w:tcPr>
            <w:tcW w:w="282" w:type="dxa"/>
          </w:tcPr>
          <w:p w14:paraId="769CFB39" w14:textId="77777777" w:rsidR="00FC088F" w:rsidRPr="000E76A4" w:rsidRDefault="00FC088F" w:rsidP="00FC088F">
            <w:pPr>
              <w:jc w:val="center"/>
              <w:rPr>
                <w:rFonts w:asciiTheme="minorHAnsi" w:hAnsiTheme="minorHAnsi" w:cstheme="minorHAnsi"/>
              </w:rPr>
            </w:pPr>
            <w:r w:rsidRPr="000E76A4">
              <w:rPr>
                <w:rFonts w:asciiTheme="minorHAnsi" w:hAnsiTheme="minorHAnsi" w:cstheme="minorHAnsi"/>
              </w:rPr>
              <w:t>:</w:t>
            </w:r>
          </w:p>
        </w:tc>
        <w:tc>
          <w:tcPr>
            <w:tcW w:w="2473" w:type="dxa"/>
          </w:tcPr>
          <w:p w14:paraId="7F5EC0E0" w14:textId="77777777" w:rsidR="00FC088F" w:rsidRPr="000E76A4" w:rsidRDefault="00FC088F" w:rsidP="00FC088F">
            <w:pPr>
              <w:rPr>
                <w:rFonts w:asciiTheme="minorHAnsi" w:hAnsiTheme="minorHAnsi" w:cstheme="minorHAnsi"/>
              </w:rPr>
            </w:pPr>
            <w:r w:rsidRPr="000E76A4">
              <w:rPr>
                <w:rFonts w:asciiTheme="minorHAnsi" w:hAnsiTheme="minorHAnsi" w:cstheme="minorHAnsi"/>
              </w:rPr>
              <w:t>“GWY00001”</w:t>
            </w:r>
          </w:p>
        </w:tc>
        <w:tc>
          <w:tcPr>
            <w:tcW w:w="2190" w:type="dxa"/>
          </w:tcPr>
          <w:p w14:paraId="711A4549" w14:textId="77777777" w:rsidR="00FC088F" w:rsidRPr="000E76A4" w:rsidRDefault="00FC088F" w:rsidP="00FC088F">
            <w:pPr>
              <w:pStyle w:val="ListBullet"/>
              <w:rPr>
                <w:rFonts w:asciiTheme="minorHAnsi" w:hAnsiTheme="minorHAnsi" w:cstheme="minorHAnsi"/>
              </w:rPr>
            </w:pPr>
            <w:r w:rsidRPr="000E76A4">
              <w:rPr>
                <w:rFonts w:asciiTheme="minorHAnsi" w:hAnsiTheme="minorHAnsi" w:cstheme="minorHAnsi"/>
              </w:rPr>
              <w:t>// (String)</w:t>
            </w:r>
          </w:p>
        </w:tc>
      </w:tr>
      <w:tr w:rsidR="00FC088F" w:rsidRPr="000E76A4" w14:paraId="2F66EF12" w14:textId="77777777" w:rsidTr="00AE129A">
        <w:tc>
          <w:tcPr>
            <w:tcW w:w="340" w:type="dxa"/>
          </w:tcPr>
          <w:p w14:paraId="66FA6722" w14:textId="77777777" w:rsidR="00FC088F" w:rsidRPr="000E76A4" w:rsidRDefault="00FC088F" w:rsidP="00FC088F">
            <w:pPr>
              <w:jc w:val="center"/>
              <w:rPr>
                <w:rFonts w:asciiTheme="minorHAnsi" w:hAnsiTheme="minorHAnsi" w:cstheme="minorHAnsi"/>
              </w:rPr>
            </w:pPr>
          </w:p>
        </w:tc>
        <w:tc>
          <w:tcPr>
            <w:tcW w:w="2292" w:type="dxa"/>
          </w:tcPr>
          <w:p w14:paraId="2F537193" w14:textId="224C3B29" w:rsidR="00FC088F" w:rsidRPr="000E76A4" w:rsidRDefault="00FC088F" w:rsidP="00FC088F">
            <w:pPr>
              <w:rPr>
                <w:rFonts w:asciiTheme="minorHAnsi" w:hAnsiTheme="minorHAnsi" w:cstheme="minorHAnsi"/>
              </w:rPr>
            </w:pPr>
            <w:r w:rsidRPr="000E76A4">
              <w:rPr>
                <w:rFonts w:asciiTheme="minorHAnsi" w:hAnsiTheme="minorHAnsi" w:cstheme="minorHAnsi"/>
              </w:rPr>
              <w:t>“ErrorCode”</w:t>
            </w:r>
          </w:p>
        </w:tc>
        <w:tc>
          <w:tcPr>
            <w:tcW w:w="282" w:type="dxa"/>
          </w:tcPr>
          <w:p w14:paraId="2F38CF4C" w14:textId="61864B91" w:rsidR="00FC088F" w:rsidRPr="000E76A4" w:rsidRDefault="00FC088F" w:rsidP="00FC088F">
            <w:pPr>
              <w:jc w:val="center"/>
              <w:rPr>
                <w:rFonts w:asciiTheme="minorHAnsi" w:hAnsiTheme="minorHAnsi" w:cstheme="minorHAnsi"/>
              </w:rPr>
            </w:pPr>
            <w:r w:rsidRPr="000E76A4">
              <w:rPr>
                <w:rFonts w:asciiTheme="minorHAnsi" w:hAnsiTheme="minorHAnsi" w:cstheme="minorHAnsi"/>
              </w:rPr>
              <w:t>:</w:t>
            </w:r>
          </w:p>
        </w:tc>
        <w:tc>
          <w:tcPr>
            <w:tcW w:w="2473" w:type="dxa"/>
          </w:tcPr>
          <w:p w14:paraId="3175679C" w14:textId="780DD1F0" w:rsidR="00FC088F" w:rsidRPr="000E76A4" w:rsidRDefault="00FC088F" w:rsidP="00FC088F">
            <w:pPr>
              <w:rPr>
                <w:rFonts w:asciiTheme="minorHAnsi" w:hAnsiTheme="minorHAnsi" w:cstheme="minorHAnsi"/>
              </w:rPr>
            </w:pPr>
            <w:r w:rsidRPr="000E76A4">
              <w:rPr>
                <w:rFonts w:asciiTheme="minorHAnsi" w:hAnsiTheme="minorHAnsi" w:cstheme="minorHAnsi"/>
              </w:rPr>
              <w:t>0</w:t>
            </w:r>
          </w:p>
        </w:tc>
        <w:tc>
          <w:tcPr>
            <w:tcW w:w="2190" w:type="dxa"/>
          </w:tcPr>
          <w:p w14:paraId="00148CB7" w14:textId="7C776CF3" w:rsidR="00FC088F" w:rsidRPr="000E76A4" w:rsidRDefault="00FC088F" w:rsidP="00FC088F">
            <w:pPr>
              <w:pStyle w:val="ListBullet"/>
              <w:rPr>
                <w:rFonts w:asciiTheme="minorHAnsi" w:hAnsiTheme="minorHAnsi" w:cstheme="minorHAnsi"/>
              </w:rPr>
            </w:pPr>
            <w:r w:rsidRPr="000E76A4">
              <w:rPr>
                <w:rFonts w:asciiTheme="minorHAnsi" w:hAnsiTheme="minorHAnsi" w:cstheme="minorHAnsi"/>
              </w:rPr>
              <w:t>// (Number)</w:t>
            </w:r>
          </w:p>
        </w:tc>
      </w:tr>
      <w:tr w:rsidR="00FC088F" w:rsidRPr="000E76A4" w14:paraId="67EEBF55" w14:textId="77777777" w:rsidTr="00AE129A">
        <w:tc>
          <w:tcPr>
            <w:tcW w:w="340" w:type="dxa"/>
          </w:tcPr>
          <w:p w14:paraId="5E872310" w14:textId="4D2F02F0" w:rsidR="00FC088F" w:rsidRPr="000E76A4" w:rsidRDefault="00FC088F" w:rsidP="00FC088F">
            <w:pPr>
              <w:jc w:val="center"/>
              <w:rPr>
                <w:rFonts w:asciiTheme="minorHAnsi" w:hAnsiTheme="minorHAnsi" w:cstheme="minorHAnsi"/>
              </w:rPr>
            </w:pPr>
            <w:r w:rsidRPr="000E76A4">
              <w:rPr>
                <w:rFonts w:asciiTheme="minorHAnsi" w:hAnsiTheme="minorHAnsi" w:cstheme="minorHAnsi"/>
              </w:rPr>
              <w:t>}</w:t>
            </w:r>
          </w:p>
        </w:tc>
        <w:tc>
          <w:tcPr>
            <w:tcW w:w="2292" w:type="dxa"/>
          </w:tcPr>
          <w:p w14:paraId="0159026B" w14:textId="77777777" w:rsidR="00FC088F" w:rsidRPr="000E76A4" w:rsidRDefault="00FC088F" w:rsidP="00FC088F">
            <w:pPr>
              <w:rPr>
                <w:rFonts w:asciiTheme="minorHAnsi" w:hAnsiTheme="minorHAnsi" w:cstheme="minorHAnsi"/>
              </w:rPr>
            </w:pPr>
          </w:p>
        </w:tc>
        <w:tc>
          <w:tcPr>
            <w:tcW w:w="282" w:type="dxa"/>
          </w:tcPr>
          <w:p w14:paraId="4EBE8209" w14:textId="77777777" w:rsidR="00FC088F" w:rsidRPr="000E76A4" w:rsidRDefault="00FC088F" w:rsidP="00FC088F">
            <w:pPr>
              <w:jc w:val="center"/>
              <w:rPr>
                <w:rFonts w:asciiTheme="minorHAnsi" w:hAnsiTheme="minorHAnsi" w:cstheme="minorHAnsi"/>
              </w:rPr>
            </w:pPr>
          </w:p>
        </w:tc>
        <w:tc>
          <w:tcPr>
            <w:tcW w:w="2473" w:type="dxa"/>
          </w:tcPr>
          <w:p w14:paraId="7D8F71D4" w14:textId="77777777" w:rsidR="00FC088F" w:rsidRPr="000E76A4" w:rsidRDefault="00FC088F" w:rsidP="00FC088F">
            <w:pPr>
              <w:rPr>
                <w:rFonts w:asciiTheme="minorHAnsi" w:hAnsiTheme="minorHAnsi" w:cstheme="minorHAnsi"/>
              </w:rPr>
            </w:pPr>
          </w:p>
        </w:tc>
        <w:tc>
          <w:tcPr>
            <w:tcW w:w="2190" w:type="dxa"/>
          </w:tcPr>
          <w:p w14:paraId="030EC02A" w14:textId="77777777" w:rsidR="00FC088F" w:rsidRPr="000E76A4" w:rsidRDefault="00FC088F" w:rsidP="00FC088F">
            <w:pPr>
              <w:pStyle w:val="ListBullet"/>
              <w:rPr>
                <w:rFonts w:asciiTheme="minorHAnsi" w:hAnsiTheme="minorHAnsi" w:cstheme="minorHAnsi"/>
              </w:rPr>
            </w:pPr>
          </w:p>
        </w:tc>
      </w:tr>
    </w:tbl>
    <w:p w14:paraId="59F3EF34" w14:textId="77777777" w:rsidR="007E1213" w:rsidRPr="000E76A4" w:rsidRDefault="007E1213" w:rsidP="007E1213">
      <w:pPr>
        <w:rPr>
          <w:rFonts w:asciiTheme="minorHAnsi" w:hAnsiTheme="minorHAnsi" w:cstheme="minorHAnsi"/>
          <w:b/>
          <w:bCs/>
        </w:rPr>
      </w:pPr>
    </w:p>
    <w:p w14:paraId="2C8F5AC7" w14:textId="6A66E6A5" w:rsidR="00700B7F" w:rsidRPr="000E76A4" w:rsidRDefault="00700B7F" w:rsidP="007E1213">
      <w:pPr>
        <w:rPr>
          <w:rFonts w:asciiTheme="minorHAnsi" w:hAnsiTheme="minorHAnsi" w:cstheme="minorHAnsi"/>
          <w:b/>
          <w:bCs/>
        </w:rPr>
      </w:pPr>
      <w:r w:rsidRPr="000E76A4">
        <w:rPr>
          <w:rFonts w:asciiTheme="minorHAnsi" w:hAnsiTheme="minorHAnsi" w:cstheme="minorHAnsi"/>
          <w:b/>
          <w:bCs/>
        </w:rPr>
        <w:t xml:space="preserve">Link To Error Code Reference:  </w:t>
      </w:r>
      <w:hyperlink w:anchor="_Common_Error_codes" w:history="1">
        <w:r w:rsidRPr="000E76A4">
          <w:rPr>
            <w:rStyle w:val="Hyperlink"/>
            <w:rFonts w:asciiTheme="minorHAnsi" w:hAnsiTheme="minorHAnsi" w:cstheme="minorHAnsi"/>
            <w:b/>
            <w:bCs/>
          </w:rPr>
          <w:t>Error Codes</w:t>
        </w:r>
      </w:hyperlink>
    </w:p>
    <w:p w14:paraId="42A7C33D" w14:textId="77777777" w:rsidR="00700B7F" w:rsidRPr="000E76A4" w:rsidRDefault="00700B7F" w:rsidP="007E1213">
      <w:pPr>
        <w:rPr>
          <w:rFonts w:asciiTheme="minorHAnsi" w:hAnsiTheme="minorHAnsi" w:cstheme="minorHAnsi"/>
          <w:b/>
          <w:bCs/>
        </w:rPr>
      </w:pPr>
    </w:p>
    <w:p w14:paraId="0DABF392" w14:textId="08CEA340" w:rsidR="007E1213" w:rsidRPr="000E76A4" w:rsidRDefault="007E1213" w:rsidP="007E1213">
      <w:pPr>
        <w:rPr>
          <w:rFonts w:asciiTheme="minorHAnsi" w:hAnsiTheme="minorHAnsi" w:cstheme="minorHAnsi"/>
          <w:b/>
          <w:bCs/>
        </w:rPr>
      </w:pPr>
      <w:r w:rsidRPr="000E76A4">
        <w:rPr>
          <w:rFonts w:asciiTheme="minorHAnsi" w:hAnsiTheme="minorHAnsi" w:cstheme="minorHAnsi"/>
          <w:b/>
          <w:bCs/>
        </w:rPr>
        <w:t xml:space="preserve">Process </w:t>
      </w:r>
      <w:r w:rsidR="002D4EA0" w:rsidRPr="000E76A4">
        <w:rPr>
          <w:rFonts w:asciiTheme="minorHAnsi" w:hAnsiTheme="minorHAnsi" w:cstheme="minorHAnsi"/>
          <w:b/>
          <w:bCs/>
        </w:rPr>
        <w:t>flow:</w:t>
      </w:r>
    </w:p>
    <w:p w14:paraId="15479AA9" w14:textId="77777777" w:rsidR="007E1213" w:rsidRPr="000E76A4" w:rsidRDefault="007E1213" w:rsidP="007E1213">
      <w:pPr>
        <w:rPr>
          <w:rFonts w:asciiTheme="minorHAnsi" w:hAnsiTheme="minorHAnsi" w:cstheme="minorHAnsi"/>
          <w:b/>
          <w:bCs/>
        </w:rPr>
      </w:pPr>
    </w:p>
    <w:p w14:paraId="07DBC86A" w14:textId="77777777" w:rsidR="00476BD2" w:rsidRPr="000E76A4" w:rsidRDefault="007E1213" w:rsidP="00476BD2">
      <w:pPr>
        <w:keepNext/>
        <w:jc w:val="center"/>
        <w:rPr>
          <w:rFonts w:asciiTheme="minorHAnsi" w:hAnsiTheme="minorHAnsi" w:cstheme="minorHAnsi"/>
        </w:rPr>
      </w:pPr>
      <w:r w:rsidRPr="000E76A4">
        <w:rPr>
          <w:rFonts w:asciiTheme="minorHAnsi" w:hAnsiTheme="minorHAnsi" w:cstheme="minorHAnsi"/>
          <w:b/>
          <w:bCs/>
          <w:noProof/>
        </w:rPr>
        <w:drawing>
          <wp:inline distT="0" distB="0" distL="0" distR="0" wp14:anchorId="123C5F42" wp14:editId="7F8853E2">
            <wp:extent cx="4015979" cy="2213610"/>
            <wp:effectExtent l="0" t="0" r="3810" b="0"/>
            <wp:docPr id="1635401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075195" name=""/>
                    <pic:cNvPicPr/>
                  </pic:nvPicPr>
                  <pic:blipFill>
                    <a:blip r:embed="rId13"/>
                    <a:stretch>
                      <a:fillRect/>
                    </a:stretch>
                  </pic:blipFill>
                  <pic:spPr>
                    <a:xfrm>
                      <a:off x="0" y="0"/>
                      <a:ext cx="4028452" cy="2220485"/>
                    </a:xfrm>
                    <a:prstGeom prst="rect">
                      <a:avLst/>
                    </a:prstGeom>
                  </pic:spPr>
                </pic:pic>
              </a:graphicData>
            </a:graphic>
          </wp:inline>
        </w:drawing>
      </w:r>
    </w:p>
    <w:p w14:paraId="6644A717" w14:textId="77777777" w:rsidR="00476BD2" w:rsidRPr="000E76A4" w:rsidRDefault="00476BD2" w:rsidP="00476BD2">
      <w:pPr>
        <w:keepNext/>
        <w:jc w:val="center"/>
        <w:rPr>
          <w:rFonts w:asciiTheme="minorHAnsi" w:hAnsiTheme="minorHAnsi" w:cstheme="minorHAnsi"/>
        </w:rPr>
      </w:pPr>
    </w:p>
    <w:p w14:paraId="17019A0E" w14:textId="25764F39" w:rsidR="007E1213" w:rsidRPr="000E76A4" w:rsidRDefault="00476BD2" w:rsidP="00836A13">
      <w:pPr>
        <w:pStyle w:val="Caption"/>
        <w:jc w:val="center"/>
        <w:rPr>
          <w:rFonts w:asciiTheme="minorHAnsi" w:hAnsiTheme="minorHAnsi" w:cstheme="minorHAnsi"/>
          <w:sz w:val="24"/>
          <w:szCs w:val="24"/>
        </w:rPr>
      </w:pPr>
      <w:bookmarkStart w:id="259" w:name="_Toc162879047"/>
      <w:bookmarkStart w:id="260" w:name="_Toc163739533"/>
      <w:bookmarkStart w:id="261" w:name="_Toc169603721"/>
      <w:bookmarkStart w:id="262" w:name="_Toc169605269"/>
      <w:bookmarkStart w:id="263" w:name="_Toc169613257"/>
      <w:bookmarkStart w:id="264" w:name="_Toc169800469"/>
      <w:bookmarkStart w:id="265" w:name="_Toc169864248"/>
      <w:bookmarkStart w:id="266" w:name="_Toc169879559"/>
      <w:r w:rsidRPr="000E76A4">
        <w:rPr>
          <w:rFonts w:asciiTheme="minorHAnsi" w:hAnsiTheme="minorHAnsi" w:cstheme="minorHAnsi"/>
          <w:sz w:val="24"/>
          <w:szCs w:val="24"/>
        </w:rPr>
        <w:t xml:space="preserve">Figure </w:t>
      </w:r>
      <w:r w:rsidR="002E2406" w:rsidRPr="000E76A4">
        <w:rPr>
          <w:rFonts w:asciiTheme="minorHAnsi" w:hAnsiTheme="minorHAnsi" w:cstheme="minorHAnsi"/>
          <w:sz w:val="24"/>
          <w:szCs w:val="24"/>
        </w:rPr>
        <w:fldChar w:fldCharType="begin"/>
      </w:r>
      <w:r w:rsidR="002E2406" w:rsidRPr="000E76A4">
        <w:rPr>
          <w:rFonts w:asciiTheme="minorHAnsi" w:hAnsiTheme="minorHAnsi" w:cstheme="minorHAnsi"/>
          <w:sz w:val="24"/>
          <w:szCs w:val="24"/>
        </w:rPr>
        <w:instrText xml:space="preserve"> STYLEREF 1 \s </w:instrText>
      </w:r>
      <w:r w:rsidR="002E2406" w:rsidRPr="000E76A4">
        <w:rPr>
          <w:rFonts w:asciiTheme="minorHAnsi" w:hAnsiTheme="minorHAnsi" w:cstheme="minorHAnsi"/>
          <w:sz w:val="24"/>
          <w:szCs w:val="24"/>
        </w:rPr>
        <w:fldChar w:fldCharType="separate"/>
      </w:r>
      <w:r w:rsidR="007F009D" w:rsidRPr="000E76A4">
        <w:rPr>
          <w:rFonts w:asciiTheme="minorHAnsi" w:hAnsiTheme="minorHAnsi" w:cstheme="minorHAnsi"/>
          <w:noProof/>
          <w:sz w:val="24"/>
          <w:szCs w:val="24"/>
        </w:rPr>
        <w:t>10</w:t>
      </w:r>
      <w:r w:rsidR="002E2406" w:rsidRPr="000E76A4">
        <w:rPr>
          <w:rFonts w:asciiTheme="minorHAnsi" w:hAnsiTheme="minorHAnsi" w:cstheme="minorHAnsi"/>
          <w:sz w:val="24"/>
          <w:szCs w:val="24"/>
        </w:rPr>
        <w:fldChar w:fldCharType="end"/>
      </w:r>
      <w:r w:rsidR="002E2406" w:rsidRPr="000E76A4">
        <w:rPr>
          <w:rFonts w:asciiTheme="minorHAnsi" w:hAnsiTheme="minorHAnsi" w:cstheme="minorHAnsi"/>
          <w:sz w:val="24"/>
          <w:szCs w:val="24"/>
        </w:rPr>
        <w:t>.</w:t>
      </w:r>
      <w:r w:rsidR="002E2406" w:rsidRPr="000E76A4">
        <w:rPr>
          <w:rFonts w:asciiTheme="minorHAnsi" w:hAnsiTheme="minorHAnsi" w:cstheme="minorHAnsi"/>
          <w:sz w:val="24"/>
          <w:szCs w:val="24"/>
        </w:rPr>
        <w:fldChar w:fldCharType="begin"/>
      </w:r>
      <w:r w:rsidR="002E2406" w:rsidRPr="000E76A4">
        <w:rPr>
          <w:rFonts w:asciiTheme="minorHAnsi" w:hAnsiTheme="minorHAnsi" w:cstheme="minorHAnsi"/>
          <w:sz w:val="24"/>
          <w:szCs w:val="24"/>
        </w:rPr>
        <w:instrText xml:space="preserve"> SEQ Figure \* ARABIC \s 1 </w:instrText>
      </w:r>
      <w:r w:rsidR="002E2406" w:rsidRPr="000E76A4">
        <w:rPr>
          <w:rFonts w:asciiTheme="minorHAnsi" w:hAnsiTheme="minorHAnsi" w:cstheme="minorHAnsi"/>
          <w:sz w:val="24"/>
          <w:szCs w:val="24"/>
        </w:rPr>
        <w:fldChar w:fldCharType="separate"/>
      </w:r>
      <w:r w:rsidR="007F009D" w:rsidRPr="000E76A4">
        <w:rPr>
          <w:rFonts w:asciiTheme="minorHAnsi" w:hAnsiTheme="minorHAnsi" w:cstheme="minorHAnsi"/>
          <w:noProof/>
          <w:sz w:val="24"/>
          <w:szCs w:val="24"/>
        </w:rPr>
        <w:t>7</w:t>
      </w:r>
      <w:r w:rsidR="002E2406" w:rsidRPr="000E76A4">
        <w:rPr>
          <w:rFonts w:asciiTheme="minorHAnsi" w:hAnsiTheme="minorHAnsi" w:cstheme="minorHAnsi"/>
          <w:sz w:val="24"/>
          <w:szCs w:val="24"/>
        </w:rPr>
        <w:fldChar w:fldCharType="end"/>
      </w:r>
      <w:r w:rsidRPr="000E76A4">
        <w:rPr>
          <w:rFonts w:asciiTheme="minorHAnsi" w:hAnsiTheme="minorHAnsi" w:cstheme="minorHAnsi"/>
          <w:sz w:val="24"/>
          <w:szCs w:val="24"/>
        </w:rPr>
        <w:t xml:space="preserve"> Gateway AC Control Process flow</w:t>
      </w:r>
      <w:bookmarkEnd w:id="259"/>
      <w:bookmarkEnd w:id="260"/>
      <w:bookmarkEnd w:id="261"/>
      <w:bookmarkEnd w:id="262"/>
      <w:bookmarkEnd w:id="263"/>
      <w:bookmarkEnd w:id="264"/>
      <w:bookmarkEnd w:id="265"/>
      <w:bookmarkEnd w:id="266"/>
    </w:p>
    <w:p w14:paraId="7A1E5E0F" w14:textId="77777777" w:rsidR="00FD2325" w:rsidRPr="000E76A4" w:rsidRDefault="00FD2325" w:rsidP="00FD2325">
      <w:pPr>
        <w:rPr>
          <w:rFonts w:asciiTheme="minorHAnsi" w:hAnsiTheme="minorHAnsi" w:cstheme="minorHAnsi"/>
        </w:rPr>
      </w:pPr>
    </w:p>
    <w:p w14:paraId="234FFD85" w14:textId="77777777" w:rsidR="00FD2325" w:rsidRPr="000E76A4" w:rsidRDefault="00FD2325" w:rsidP="00FD2325">
      <w:pPr>
        <w:rPr>
          <w:rFonts w:asciiTheme="minorHAnsi" w:hAnsiTheme="minorHAnsi" w:cstheme="minorHAnsi"/>
        </w:rPr>
      </w:pPr>
    </w:p>
    <w:p w14:paraId="47C6CE0A" w14:textId="77777777" w:rsidR="00FD2325" w:rsidRPr="000E76A4" w:rsidRDefault="00FD2325" w:rsidP="00FD2325">
      <w:pPr>
        <w:rPr>
          <w:rFonts w:asciiTheme="minorHAnsi" w:hAnsiTheme="minorHAnsi" w:cstheme="minorHAnsi"/>
        </w:rPr>
      </w:pPr>
    </w:p>
    <w:p w14:paraId="281ED829" w14:textId="77777777" w:rsidR="00FD2325" w:rsidRPr="000E76A4" w:rsidRDefault="00FD2325" w:rsidP="00FD2325">
      <w:pPr>
        <w:rPr>
          <w:rFonts w:asciiTheme="minorHAnsi" w:hAnsiTheme="minorHAnsi" w:cstheme="minorHAnsi"/>
        </w:rPr>
      </w:pPr>
    </w:p>
    <w:p w14:paraId="44AC426A" w14:textId="77777777" w:rsidR="00FD2325" w:rsidRPr="000E76A4" w:rsidRDefault="00FD2325" w:rsidP="00FD2325">
      <w:pPr>
        <w:rPr>
          <w:rFonts w:asciiTheme="minorHAnsi" w:hAnsiTheme="minorHAnsi" w:cstheme="minorHAnsi"/>
        </w:rPr>
      </w:pPr>
    </w:p>
    <w:p w14:paraId="4B115997" w14:textId="77777777" w:rsidR="00FD2325" w:rsidRPr="000E76A4" w:rsidRDefault="00FD2325" w:rsidP="00FD2325">
      <w:pPr>
        <w:rPr>
          <w:rFonts w:asciiTheme="minorHAnsi" w:hAnsiTheme="minorHAnsi" w:cstheme="minorHAnsi"/>
        </w:rPr>
      </w:pPr>
    </w:p>
    <w:p w14:paraId="57D7351B" w14:textId="77777777" w:rsidR="00FD2325" w:rsidRPr="000E76A4" w:rsidRDefault="00FD2325" w:rsidP="00FD2325">
      <w:pPr>
        <w:rPr>
          <w:rFonts w:asciiTheme="minorHAnsi" w:hAnsiTheme="minorHAnsi" w:cstheme="minorHAnsi"/>
        </w:rPr>
      </w:pPr>
    </w:p>
    <w:p w14:paraId="3FE86A23" w14:textId="77777777" w:rsidR="00FD2325" w:rsidRPr="000E76A4" w:rsidRDefault="00FD2325" w:rsidP="00FD2325">
      <w:pPr>
        <w:rPr>
          <w:rFonts w:asciiTheme="minorHAnsi" w:hAnsiTheme="minorHAnsi" w:cstheme="minorHAnsi"/>
        </w:rPr>
      </w:pPr>
    </w:p>
    <w:p w14:paraId="3134A9DB" w14:textId="77777777" w:rsidR="00FD2325" w:rsidRPr="000E76A4" w:rsidRDefault="00FD2325" w:rsidP="00FD2325">
      <w:pPr>
        <w:rPr>
          <w:rFonts w:asciiTheme="minorHAnsi" w:hAnsiTheme="minorHAnsi" w:cstheme="minorHAnsi"/>
        </w:rPr>
      </w:pPr>
    </w:p>
    <w:p w14:paraId="557D74D6" w14:textId="77777777" w:rsidR="00FD2325" w:rsidRPr="000E76A4" w:rsidRDefault="00FD2325" w:rsidP="00FD2325">
      <w:pPr>
        <w:rPr>
          <w:rFonts w:asciiTheme="minorHAnsi" w:hAnsiTheme="minorHAnsi" w:cstheme="minorHAnsi"/>
        </w:rPr>
      </w:pPr>
    </w:p>
    <w:p w14:paraId="2B6991B2" w14:textId="3203E915" w:rsidR="00101453" w:rsidRPr="000E76A4" w:rsidRDefault="00101453" w:rsidP="00CE3BC7">
      <w:pPr>
        <w:pStyle w:val="Heading2"/>
        <w:ind w:left="567"/>
        <w:rPr>
          <w:rFonts w:asciiTheme="minorHAnsi" w:hAnsiTheme="minorHAnsi" w:cstheme="minorHAnsi"/>
        </w:rPr>
      </w:pPr>
      <w:bookmarkStart w:id="267" w:name="_Gateway_AC_manual"/>
      <w:bookmarkStart w:id="268" w:name="_Toc162878803"/>
      <w:bookmarkStart w:id="269" w:name="_Toc173250421"/>
      <w:bookmarkEnd w:id="267"/>
      <w:r w:rsidRPr="000E76A4">
        <w:rPr>
          <w:rFonts w:asciiTheme="minorHAnsi" w:hAnsiTheme="minorHAnsi" w:cstheme="minorHAnsi"/>
        </w:rPr>
        <w:lastRenderedPageBreak/>
        <w:t xml:space="preserve">Gateway AC </w:t>
      </w:r>
      <w:r w:rsidR="00AF2A27" w:rsidRPr="000E76A4">
        <w:rPr>
          <w:rFonts w:asciiTheme="minorHAnsi" w:hAnsiTheme="minorHAnsi" w:cstheme="minorHAnsi"/>
        </w:rPr>
        <w:t>M</w:t>
      </w:r>
      <w:r w:rsidR="00BE0EFC" w:rsidRPr="000E76A4">
        <w:rPr>
          <w:rFonts w:asciiTheme="minorHAnsi" w:hAnsiTheme="minorHAnsi" w:cstheme="minorHAnsi"/>
        </w:rPr>
        <w:t xml:space="preserve">anual control </w:t>
      </w:r>
      <w:r w:rsidR="00CC7680" w:rsidRPr="000E76A4">
        <w:rPr>
          <w:rFonts w:asciiTheme="minorHAnsi" w:hAnsiTheme="minorHAnsi" w:cstheme="minorHAnsi"/>
        </w:rPr>
        <w:t>ACK</w:t>
      </w:r>
      <w:bookmarkEnd w:id="268"/>
      <w:bookmarkEnd w:id="269"/>
    </w:p>
    <w:p w14:paraId="6B6B0873" w14:textId="73676AD7" w:rsidR="0045603F" w:rsidRPr="000E76A4" w:rsidRDefault="6366195D" w:rsidP="00B22DEC">
      <w:pPr>
        <w:jc w:val="both"/>
        <w:rPr>
          <w:rFonts w:asciiTheme="minorHAnsi" w:hAnsiTheme="minorHAnsi" w:cstheme="minorHAnsi"/>
        </w:rPr>
      </w:pPr>
      <w:r w:rsidRPr="000E76A4">
        <w:rPr>
          <w:rFonts w:asciiTheme="minorHAnsi" w:hAnsiTheme="minorHAnsi" w:cstheme="minorHAnsi"/>
          <w:b/>
          <w:bCs/>
        </w:rPr>
        <w:t>Description:</w:t>
      </w:r>
      <w:r w:rsidRPr="000E76A4">
        <w:rPr>
          <w:rFonts w:asciiTheme="minorHAnsi" w:hAnsiTheme="minorHAnsi" w:cstheme="minorHAnsi"/>
        </w:rPr>
        <w:t xml:space="preserve"> </w:t>
      </w:r>
      <w:r w:rsidR="003B6F80" w:rsidRPr="000E76A4">
        <w:rPr>
          <w:rFonts w:asciiTheme="minorHAnsi" w:hAnsiTheme="minorHAnsi" w:cstheme="minorHAnsi"/>
        </w:rPr>
        <w:t xml:space="preserve">If </w:t>
      </w:r>
      <w:hyperlink w:anchor="_Gateway_AC_Control" w:history="1">
        <w:r w:rsidR="003B6F80" w:rsidRPr="000E76A4">
          <w:rPr>
            <w:rStyle w:val="Hyperlink"/>
            <w:rFonts w:asciiTheme="minorHAnsi" w:hAnsiTheme="minorHAnsi" w:cstheme="minorHAnsi"/>
          </w:rPr>
          <w:t>Locking</w:t>
        </w:r>
      </w:hyperlink>
      <w:r w:rsidR="003B6F80" w:rsidRPr="000E76A4">
        <w:rPr>
          <w:rFonts w:asciiTheme="minorHAnsi" w:hAnsiTheme="minorHAnsi" w:cstheme="minorHAnsi"/>
        </w:rPr>
        <w:t xml:space="preserve"> was enabled, t</w:t>
      </w:r>
      <w:r w:rsidRPr="000E76A4">
        <w:rPr>
          <w:rFonts w:asciiTheme="minorHAnsi" w:hAnsiTheme="minorHAnsi" w:cstheme="minorHAnsi"/>
        </w:rPr>
        <w:t xml:space="preserve">his </w:t>
      </w:r>
      <w:r w:rsidR="009C0281" w:rsidRPr="000E76A4">
        <w:rPr>
          <w:rFonts w:asciiTheme="minorHAnsi" w:hAnsiTheme="minorHAnsi" w:cstheme="minorHAnsi"/>
        </w:rPr>
        <w:t>ACK</w:t>
      </w:r>
      <w:r w:rsidRPr="000E76A4">
        <w:rPr>
          <w:rFonts w:asciiTheme="minorHAnsi" w:hAnsiTheme="minorHAnsi" w:cstheme="minorHAnsi"/>
        </w:rPr>
        <w:t xml:space="preserve"> is used by cloud to know whether the AC was controlled manually using the AC remote. </w:t>
      </w:r>
      <w:r w:rsidR="00373BB6" w:rsidRPr="000E76A4">
        <w:rPr>
          <w:rFonts w:asciiTheme="minorHAnsi" w:hAnsiTheme="minorHAnsi" w:cstheme="minorHAnsi"/>
        </w:rPr>
        <w:t>If someone controls the AC manually using the remote, then the</w:t>
      </w:r>
      <w:r w:rsidR="00E3047A" w:rsidRPr="000E76A4">
        <w:rPr>
          <w:rFonts w:asciiTheme="minorHAnsi" w:hAnsiTheme="minorHAnsi" w:cstheme="minorHAnsi"/>
        </w:rPr>
        <w:t xml:space="preserve"> IR</w:t>
      </w:r>
      <w:r w:rsidR="00373BB6" w:rsidRPr="000E76A4">
        <w:rPr>
          <w:rFonts w:asciiTheme="minorHAnsi" w:hAnsiTheme="minorHAnsi" w:cstheme="minorHAnsi"/>
        </w:rPr>
        <w:t xml:space="preserve"> receiver </w:t>
      </w:r>
      <w:r w:rsidR="00E3047A" w:rsidRPr="000E76A4">
        <w:rPr>
          <w:rFonts w:asciiTheme="minorHAnsi" w:hAnsiTheme="minorHAnsi" w:cstheme="minorHAnsi"/>
        </w:rPr>
        <w:t>on-</w:t>
      </w:r>
      <w:r w:rsidR="00523385" w:rsidRPr="000E76A4">
        <w:rPr>
          <w:rFonts w:asciiTheme="minorHAnsi" w:hAnsiTheme="minorHAnsi" w:cstheme="minorHAnsi"/>
        </w:rPr>
        <w:t>board</w:t>
      </w:r>
      <w:r w:rsidR="00E3047A" w:rsidRPr="000E76A4">
        <w:rPr>
          <w:rFonts w:asciiTheme="minorHAnsi" w:hAnsiTheme="minorHAnsi" w:cstheme="minorHAnsi"/>
        </w:rPr>
        <w:t xml:space="preserve"> </w:t>
      </w:r>
      <w:r w:rsidR="00373BB6" w:rsidRPr="000E76A4">
        <w:rPr>
          <w:rFonts w:asciiTheme="minorHAnsi" w:hAnsiTheme="minorHAnsi" w:cstheme="minorHAnsi"/>
        </w:rPr>
        <w:t xml:space="preserve">will capture this IR signal and </w:t>
      </w:r>
      <w:r w:rsidR="00E3047A" w:rsidRPr="000E76A4">
        <w:rPr>
          <w:rFonts w:asciiTheme="minorHAnsi" w:hAnsiTheme="minorHAnsi" w:cstheme="minorHAnsi"/>
        </w:rPr>
        <w:t xml:space="preserve">decode it. If it’s a signal from the same remote with which the Gateway was </w:t>
      </w:r>
      <w:r w:rsidR="002D4EA0" w:rsidRPr="000E76A4">
        <w:rPr>
          <w:rFonts w:asciiTheme="minorHAnsi" w:hAnsiTheme="minorHAnsi" w:cstheme="minorHAnsi"/>
        </w:rPr>
        <w:t>configured</w:t>
      </w:r>
      <w:r w:rsidR="00E3047A" w:rsidRPr="000E76A4">
        <w:rPr>
          <w:rFonts w:asciiTheme="minorHAnsi" w:hAnsiTheme="minorHAnsi" w:cstheme="minorHAnsi"/>
        </w:rPr>
        <w:t xml:space="preserve"> during the </w:t>
      </w:r>
      <w:r w:rsidR="00135E60" w:rsidRPr="000E76A4">
        <w:rPr>
          <w:rFonts w:asciiTheme="minorHAnsi" w:hAnsiTheme="minorHAnsi" w:cstheme="minorHAnsi"/>
        </w:rPr>
        <w:t xml:space="preserve">AC Remote </w:t>
      </w:r>
      <w:r w:rsidR="00E3047A" w:rsidRPr="000E76A4">
        <w:rPr>
          <w:rFonts w:asciiTheme="minorHAnsi" w:hAnsiTheme="minorHAnsi" w:cstheme="minorHAnsi"/>
        </w:rPr>
        <w:t xml:space="preserve">configuration process, then </w:t>
      </w:r>
      <w:r w:rsidR="007A078E" w:rsidRPr="000E76A4">
        <w:rPr>
          <w:rFonts w:asciiTheme="minorHAnsi" w:hAnsiTheme="minorHAnsi" w:cstheme="minorHAnsi"/>
        </w:rPr>
        <w:t>it will store the</w:t>
      </w:r>
      <w:r w:rsidR="0073129C" w:rsidRPr="000E76A4">
        <w:rPr>
          <w:rFonts w:asciiTheme="minorHAnsi" w:hAnsiTheme="minorHAnsi" w:cstheme="minorHAnsi"/>
        </w:rPr>
        <w:t xml:space="preserve"> manual</w:t>
      </w:r>
      <w:r w:rsidR="007A078E" w:rsidRPr="000E76A4">
        <w:rPr>
          <w:rFonts w:asciiTheme="minorHAnsi" w:hAnsiTheme="minorHAnsi" w:cstheme="minorHAnsi"/>
        </w:rPr>
        <w:t xml:space="preserve"> control information for sending it to the cloud. </w:t>
      </w:r>
      <w:r w:rsidR="002D4EA0" w:rsidRPr="000E76A4">
        <w:rPr>
          <w:rFonts w:asciiTheme="minorHAnsi" w:hAnsiTheme="minorHAnsi" w:cstheme="minorHAnsi"/>
        </w:rPr>
        <w:t>Also,</w:t>
      </w:r>
      <w:r w:rsidR="007A078E" w:rsidRPr="000E76A4">
        <w:rPr>
          <w:rFonts w:asciiTheme="minorHAnsi" w:hAnsiTheme="minorHAnsi" w:cstheme="minorHAnsi"/>
        </w:rPr>
        <w:t xml:space="preserve"> it performs logical operation based on the temperature that was set using the remote. If it exceeds the </w:t>
      </w:r>
      <w:r w:rsidR="00BD3689" w:rsidRPr="000E76A4">
        <w:rPr>
          <w:rFonts w:asciiTheme="minorHAnsi" w:hAnsiTheme="minorHAnsi" w:cstheme="minorHAnsi"/>
        </w:rPr>
        <w:t>Locking temperature limits set from the AC Control packet, then it will bring the AC’s temperature back to permissible lim</w:t>
      </w:r>
      <w:r w:rsidR="00D86A80" w:rsidRPr="000E76A4">
        <w:rPr>
          <w:rFonts w:asciiTheme="minorHAnsi" w:hAnsiTheme="minorHAnsi" w:cstheme="minorHAnsi"/>
        </w:rPr>
        <w:t>its.</w:t>
      </w:r>
    </w:p>
    <w:p w14:paraId="40F05ED6" w14:textId="18D613FE" w:rsidR="0045603F" w:rsidRPr="000E76A4" w:rsidRDefault="0045603F" w:rsidP="00B22DEC">
      <w:pPr>
        <w:jc w:val="both"/>
        <w:rPr>
          <w:rFonts w:asciiTheme="minorHAnsi" w:hAnsiTheme="minorHAnsi" w:cstheme="minorHAnsi"/>
        </w:rPr>
      </w:pPr>
      <w:r w:rsidRPr="000E76A4">
        <w:rPr>
          <w:rFonts w:asciiTheme="minorHAnsi" w:hAnsiTheme="minorHAnsi" w:cstheme="minorHAnsi"/>
          <w:b/>
          <w:bCs/>
        </w:rPr>
        <w:t xml:space="preserve">Note: </w:t>
      </w:r>
      <w:r w:rsidRPr="000E76A4">
        <w:rPr>
          <w:rFonts w:asciiTheme="minorHAnsi" w:hAnsiTheme="minorHAnsi" w:cstheme="minorHAnsi"/>
        </w:rPr>
        <w:t xml:space="preserve">The Gateway Manual Control ACK will work only for Devices that are not using </w:t>
      </w:r>
      <w:hyperlink w:anchor="_Teaching_Mode" w:history="1">
        <w:r w:rsidRPr="000E76A4">
          <w:rPr>
            <w:rStyle w:val="Hyperlink"/>
            <w:rFonts w:asciiTheme="minorHAnsi" w:hAnsiTheme="minorHAnsi" w:cstheme="minorHAnsi"/>
          </w:rPr>
          <w:t>Teaching Mode</w:t>
        </w:r>
      </w:hyperlink>
      <w:r w:rsidR="000573B4" w:rsidRPr="000E76A4">
        <w:rPr>
          <w:rFonts w:asciiTheme="minorHAnsi" w:hAnsiTheme="minorHAnsi" w:cstheme="minorHAnsi"/>
        </w:rPr>
        <w:t xml:space="preserve"> to control AC.</w:t>
      </w:r>
    </w:p>
    <w:p w14:paraId="79E5A63E" w14:textId="77777777" w:rsidR="00D434E5" w:rsidRPr="000E76A4" w:rsidRDefault="00D434E5" w:rsidP="6366195D">
      <w:pPr>
        <w:rPr>
          <w:rFonts w:asciiTheme="minorHAnsi" w:hAnsiTheme="minorHAnsi" w:cstheme="minorHAnsi"/>
        </w:rPr>
      </w:pPr>
    </w:p>
    <w:p w14:paraId="696DADFE" w14:textId="3DD29A25" w:rsidR="00EF119D" w:rsidRPr="000E76A4" w:rsidRDefault="009C0208" w:rsidP="00EF119D">
      <w:pPr>
        <w:rPr>
          <w:rFonts w:asciiTheme="minorHAnsi" w:hAnsiTheme="minorHAnsi" w:cstheme="minorHAnsi"/>
          <w:b/>
          <w:bCs/>
        </w:rPr>
      </w:pPr>
      <w:r w:rsidRPr="000E76A4">
        <w:rPr>
          <w:rFonts w:asciiTheme="minorHAnsi" w:hAnsiTheme="minorHAnsi" w:cstheme="minorHAnsi"/>
          <w:b/>
          <w:bCs/>
        </w:rPr>
        <w:t xml:space="preserve">Gateway AC </w:t>
      </w:r>
      <w:r w:rsidR="00EF119D" w:rsidRPr="000E76A4">
        <w:rPr>
          <w:rFonts w:asciiTheme="minorHAnsi" w:hAnsiTheme="minorHAnsi" w:cstheme="minorHAnsi"/>
          <w:b/>
          <w:bCs/>
        </w:rPr>
        <w:t>Manual Control</w:t>
      </w:r>
      <w:r w:rsidRPr="000E76A4">
        <w:rPr>
          <w:rFonts w:asciiTheme="minorHAnsi" w:hAnsiTheme="minorHAnsi" w:cstheme="minorHAnsi"/>
          <w:b/>
          <w:bCs/>
        </w:rPr>
        <w:t xml:space="preserve"> </w:t>
      </w:r>
      <w:r w:rsidR="00F90A2F" w:rsidRPr="000E76A4">
        <w:rPr>
          <w:rFonts w:asciiTheme="minorHAnsi" w:hAnsiTheme="minorHAnsi" w:cstheme="minorHAnsi"/>
          <w:b/>
          <w:bCs/>
        </w:rPr>
        <w:t>ACK JSON</w:t>
      </w:r>
      <w:r w:rsidR="00101453" w:rsidRPr="000E76A4">
        <w:rPr>
          <w:rFonts w:asciiTheme="minorHAnsi" w:hAnsiTheme="minorHAnsi" w:cstheme="minorHAnsi"/>
          <w:b/>
          <w:bCs/>
        </w:rPr>
        <w:t xml:space="preserve"> (Gateway to Cloud)</w:t>
      </w:r>
      <w:r w:rsidR="00EF119D" w:rsidRPr="000E76A4">
        <w:rPr>
          <w:rFonts w:asciiTheme="minorHAnsi" w:hAnsiTheme="minorHAnsi" w:cstheme="minorHAnsi"/>
          <w:b/>
          <w:bCs/>
        </w:rPr>
        <w:t xml:space="preserve"> (Non-Teaching Mode case)</w:t>
      </w:r>
      <w:r w:rsidR="00101453" w:rsidRPr="000E76A4">
        <w:rPr>
          <w:rFonts w:asciiTheme="minorHAnsi" w:hAnsiTheme="minorHAnsi" w:cstheme="minorHAnsi"/>
          <w:b/>
          <w:bC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2"/>
        <w:gridCol w:w="1830"/>
        <w:gridCol w:w="283"/>
        <w:gridCol w:w="3539"/>
        <w:gridCol w:w="1844"/>
      </w:tblGrid>
      <w:tr w:rsidR="005E02FB" w:rsidRPr="000E76A4" w14:paraId="116FEBBA" w14:textId="77777777" w:rsidTr="00CB5F8C">
        <w:trPr>
          <w:trHeight w:val="316"/>
        </w:trPr>
        <w:tc>
          <w:tcPr>
            <w:tcW w:w="292" w:type="dxa"/>
          </w:tcPr>
          <w:p w14:paraId="406A70EA" w14:textId="77777777" w:rsidR="00BF54FD" w:rsidRPr="000E76A4" w:rsidRDefault="00BF54FD" w:rsidP="00B27740">
            <w:pPr>
              <w:spacing w:before="0" w:after="0"/>
              <w:jc w:val="center"/>
              <w:rPr>
                <w:rFonts w:asciiTheme="minorHAnsi" w:hAnsiTheme="minorHAnsi" w:cstheme="minorHAnsi"/>
              </w:rPr>
            </w:pPr>
            <w:r w:rsidRPr="000E76A4">
              <w:rPr>
                <w:rFonts w:asciiTheme="minorHAnsi" w:hAnsiTheme="minorHAnsi" w:cstheme="minorHAnsi"/>
              </w:rPr>
              <w:t>{</w:t>
            </w:r>
          </w:p>
        </w:tc>
        <w:tc>
          <w:tcPr>
            <w:tcW w:w="1830" w:type="dxa"/>
          </w:tcPr>
          <w:p w14:paraId="4E7A9FCB" w14:textId="77777777" w:rsidR="00BF54FD" w:rsidRPr="000E76A4" w:rsidRDefault="00BF54FD" w:rsidP="00B27740">
            <w:pPr>
              <w:spacing w:before="0" w:after="0"/>
              <w:jc w:val="center"/>
              <w:rPr>
                <w:rFonts w:asciiTheme="minorHAnsi" w:hAnsiTheme="minorHAnsi" w:cstheme="minorHAnsi"/>
              </w:rPr>
            </w:pPr>
          </w:p>
        </w:tc>
        <w:tc>
          <w:tcPr>
            <w:tcW w:w="283" w:type="dxa"/>
          </w:tcPr>
          <w:p w14:paraId="5150FFF8" w14:textId="77777777" w:rsidR="00BF54FD" w:rsidRPr="000E76A4" w:rsidRDefault="00BF54FD" w:rsidP="00B27740">
            <w:pPr>
              <w:spacing w:before="0" w:after="0"/>
              <w:jc w:val="center"/>
              <w:rPr>
                <w:rFonts w:asciiTheme="minorHAnsi" w:hAnsiTheme="minorHAnsi" w:cstheme="minorHAnsi"/>
              </w:rPr>
            </w:pPr>
          </w:p>
        </w:tc>
        <w:tc>
          <w:tcPr>
            <w:tcW w:w="3539" w:type="dxa"/>
          </w:tcPr>
          <w:p w14:paraId="2B78A30A" w14:textId="77777777" w:rsidR="00BF54FD" w:rsidRPr="000E76A4" w:rsidRDefault="00BF54FD" w:rsidP="00B27740">
            <w:pPr>
              <w:spacing w:before="0" w:after="0"/>
              <w:jc w:val="center"/>
              <w:rPr>
                <w:rFonts w:asciiTheme="minorHAnsi" w:hAnsiTheme="minorHAnsi" w:cstheme="minorHAnsi"/>
              </w:rPr>
            </w:pPr>
          </w:p>
        </w:tc>
        <w:tc>
          <w:tcPr>
            <w:tcW w:w="1844" w:type="dxa"/>
          </w:tcPr>
          <w:p w14:paraId="4E137738" w14:textId="77777777" w:rsidR="00BF54FD" w:rsidRPr="000E76A4" w:rsidRDefault="00BF54FD" w:rsidP="00B27740">
            <w:pPr>
              <w:spacing w:before="0" w:after="0"/>
              <w:jc w:val="center"/>
              <w:rPr>
                <w:rFonts w:asciiTheme="minorHAnsi" w:hAnsiTheme="minorHAnsi" w:cstheme="minorHAnsi"/>
              </w:rPr>
            </w:pPr>
          </w:p>
        </w:tc>
      </w:tr>
      <w:tr w:rsidR="008F6791" w:rsidRPr="000E76A4" w14:paraId="165116F5" w14:textId="77777777" w:rsidTr="00CC7933">
        <w:trPr>
          <w:trHeight w:val="316"/>
        </w:trPr>
        <w:tc>
          <w:tcPr>
            <w:tcW w:w="292" w:type="dxa"/>
          </w:tcPr>
          <w:p w14:paraId="6CC3420A" w14:textId="77777777" w:rsidR="008F6791" w:rsidRPr="000E76A4" w:rsidRDefault="008F6791" w:rsidP="008F6791">
            <w:pPr>
              <w:spacing w:before="0" w:after="0"/>
              <w:jc w:val="center"/>
              <w:rPr>
                <w:rFonts w:asciiTheme="minorHAnsi" w:hAnsiTheme="minorHAnsi" w:cstheme="minorHAnsi"/>
              </w:rPr>
            </w:pPr>
          </w:p>
        </w:tc>
        <w:tc>
          <w:tcPr>
            <w:tcW w:w="1830" w:type="dxa"/>
            <w:vAlign w:val="center"/>
          </w:tcPr>
          <w:p w14:paraId="19C9745E" w14:textId="7CEABA74" w:rsidR="008F6791" w:rsidRPr="000E76A4" w:rsidRDefault="008F6791" w:rsidP="008F6791">
            <w:pPr>
              <w:spacing w:before="0" w:after="0"/>
              <w:rPr>
                <w:rFonts w:asciiTheme="minorHAnsi" w:hAnsiTheme="minorHAnsi" w:cstheme="minorHAnsi"/>
              </w:rPr>
            </w:pPr>
            <w:r w:rsidRPr="000E76A4">
              <w:rPr>
                <w:rFonts w:asciiTheme="minorHAnsi" w:hAnsiTheme="minorHAnsi" w:cstheme="minorHAnsi"/>
              </w:rPr>
              <w:t>“JsonPacketId”</w:t>
            </w:r>
          </w:p>
        </w:tc>
        <w:tc>
          <w:tcPr>
            <w:tcW w:w="283" w:type="dxa"/>
            <w:vAlign w:val="center"/>
          </w:tcPr>
          <w:p w14:paraId="60820201" w14:textId="54000008" w:rsidR="008F6791" w:rsidRPr="000E76A4" w:rsidRDefault="008F6791" w:rsidP="008F6791">
            <w:pPr>
              <w:spacing w:before="0" w:after="0"/>
              <w:jc w:val="center"/>
              <w:rPr>
                <w:rFonts w:asciiTheme="minorHAnsi" w:hAnsiTheme="minorHAnsi" w:cstheme="minorHAnsi"/>
              </w:rPr>
            </w:pPr>
            <w:r w:rsidRPr="000E76A4">
              <w:rPr>
                <w:rFonts w:asciiTheme="minorHAnsi" w:hAnsiTheme="minorHAnsi" w:cstheme="minorHAnsi"/>
              </w:rPr>
              <w:t>:</w:t>
            </w:r>
          </w:p>
        </w:tc>
        <w:tc>
          <w:tcPr>
            <w:tcW w:w="3539" w:type="dxa"/>
            <w:vAlign w:val="center"/>
          </w:tcPr>
          <w:p w14:paraId="7693C19E" w14:textId="1F0E118B" w:rsidR="008F6791" w:rsidRPr="000E76A4" w:rsidRDefault="008F6791" w:rsidP="008F6791">
            <w:pPr>
              <w:spacing w:before="0" w:after="0"/>
              <w:rPr>
                <w:rFonts w:asciiTheme="minorHAnsi" w:hAnsiTheme="minorHAnsi" w:cstheme="minorHAnsi"/>
              </w:rPr>
            </w:pPr>
            <w:r w:rsidRPr="000E76A4">
              <w:rPr>
                <w:rFonts w:asciiTheme="minorHAnsi" w:hAnsiTheme="minorHAnsi" w:cstheme="minorHAnsi"/>
              </w:rPr>
              <w:t>3</w:t>
            </w:r>
          </w:p>
        </w:tc>
        <w:tc>
          <w:tcPr>
            <w:tcW w:w="1844" w:type="dxa"/>
            <w:vAlign w:val="center"/>
          </w:tcPr>
          <w:p w14:paraId="1D77C1C3" w14:textId="79C3C4C7" w:rsidR="008F6791" w:rsidRPr="000E76A4" w:rsidRDefault="008F6791" w:rsidP="008F6791">
            <w:pPr>
              <w:spacing w:before="0" w:after="0"/>
              <w:rPr>
                <w:rFonts w:asciiTheme="minorHAnsi" w:hAnsiTheme="minorHAnsi" w:cstheme="minorHAnsi"/>
              </w:rPr>
            </w:pPr>
            <w:r w:rsidRPr="000E76A4">
              <w:rPr>
                <w:rFonts w:asciiTheme="minorHAnsi" w:hAnsiTheme="minorHAnsi" w:cstheme="minorHAnsi"/>
                <w:sz w:val="20"/>
              </w:rPr>
              <w:t>// (Number)</w:t>
            </w:r>
          </w:p>
        </w:tc>
      </w:tr>
      <w:tr w:rsidR="008F6791" w:rsidRPr="000E76A4" w14:paraId="0287CE2C" w14:textId="77777777" w:rsidTr="00CB5F8C">
        <w:trPr>
          <w:trHeight w:val="347"/>
        </w:trPr>
        <w:tc>
          <w:tcPr>
            <w:tcW w:w="292" w:type="dxa"/>
          </w:tcPr>
          <w:p w14:paraId="1C0AB787" w14:textId="77777777" w:rsidR="008F6791" w:rsidRPr="000E76A4" w:rsidRDefault="008F6791" w:rsidP="008F6791">
            <w:pPr>
              <w:spacing w:before="0" w:after="0"/>
              <w:jc w:val="center"/>
              <w:rPr>
                <w:rFonts w:asciiTheme="minorHAnsi" w:hAnsiTheme="minorHAnsi" w:cstheme="minorHAnsi"/>
              </w:rPr>
            </w:pPr>
          </w:p>
        </w:tc>
        <w:tc>
          <w:tcPr>
            <w:tcW w:w="1830" w:type="dxa"/>
          </w:tcPr>
          <w:p w14:paraId="622F6B17" w14:textId="77777777" w:rsidR="008F6791" w:rsidRPr="000E76A4" w:rsidRDefault="008F6791" w:rsidP="008F6791">
            <w:pPr>
              <w:spacing w:before="0" w:after="0"/>
              <w:rPr>
                <w:rFonts w:asciiTheme="minorHAnsi" w:hAnsiTheme="minorHAnsi" w:cstheme="minorHAnsi"/>
              </w:rPr>
            </w:pPr>
            <w:r w:rsidRPr="000E76A4">
              <w:rPr>
                <w:rFonts w:asciiTheme="minorHAnsi" w:hAnsiTheme="minorHAnsi" w:cstheme="minorHAnsi"/>
              </w:rPr>
              <w:t>“GwySerNo”</w:t>
            </w:r>
          </w:p>
        </w:tc>
        <w:tc>
          <w:tcPr>
            <w:tcW w:w="283" w:type="dxa"/>
          </w:tcPr>
          <w:p w14:paraId="502C4246" w14:textId="77777777" w:rsidR="008F6791" w:rsidRPr="000E76A4" w:rsidRDefault="008F6791" w:rsidP="008F6791">
            <w:pPr>
              <w:spacing w:before="0" w:after="0"/>
              <w:jc w:val="center"/>
              <w:rPr>
                <w:rFonts w:asciiTheme="minorHAnsi" w:hAnsiTheme="minorHAnsi" w:cstheme="minorHAnsi"/>
              </w:rPr>
            </w:pPr>
            <w:r w:rsidRPr="000E76A4">
              <w:rPr>
                <w:rFonts w:asciiTheme="minorHAnsi" w:hAnsiTheme="minorHAnsi" w:cstheme="minorHAnsi"/>
              </w:rPr>
              <w:t>:</w:t>
            </w:r>
          </w:p>
        </w:tc>
        <w:tc>
          <w:tcPr>
            <w:tcW w:w="3539" w:type="dxa"/>
          </w:tcPr>
          <w:p w14:paraId="4CF74701" w14:textId="77777777" w:rsidR="008F6791" w:rsidRPr="000E76A4" w:rsidRDefault="008F6791" w:rsidP="008F6791">
            <w:pPr>
              <w:spacing w:before="0" w:after="0"/>
              <w:rPr>
                <w:rFonts w:asciiTheme="minorHAnsi" w:hAnsiTheme="minorHAnsi" w:cstheme="minorHAnsi"/>
              </w:rPr>
            </w:pPr>
            <w:r w:rsidRPr="000E76A4">
              <w:rPr>
                <w:rFonts w:asciiTheme="minorHAnsi" w:hAnsiTheme="minorHAnsi" w:cstheme="minorHAnsi"/>
              </w:rPr>
              <w:t>“GWY00001”</w:t>
            </w:r>
          </w:p>
        </w:tc>
        <w:tc>
          <w:tcPr>
            <w:tcW w:w="1844" w:type="dxa"/>
          </w:tcPr>
          <w:p w14:paraId="456BC775" w14:textId="77777777" w:rsidR="008F6791" w:rsidRPr="000E76A4" w:rsidRDefault="008F6791" w:rsidP="008F6791">
            <w:pPr>
              <w:pStyle w:val="ListBullet"/>
              <w:spacing w:before="0" w:after="0"/>
              <w:rPr>
                <w:rFonts w:asciiTheme="minorHAnsi" w:hAnsiTheme="minorHAnsi" w:cstheme="minorHAnsi"/>
              </w:rPr>
            </w:pPr>
            <w:r w:rsidRPr="000E76A4">
              <w:rPr>
                <w:rFonts w:asciiTheme="minorHAnsi" w:hAnsiTheme="minorHAnsi" w:cstheme="minorHAnsi"/>
              </w:rPr>
              <w:t>// (String)</w:t>
            </w:r>
          </w:p>
        </w:tc>
      </w:tr>
      <w:tr w:rsidR="008F6791" w:rsidRPr="000E76A4" w14:paraId="1924975D" w14:textId="77777777" w:rsidTr="00CB5F8C">
        <w:trPr>
          <w:trHeight w:val="355"/>
        </w:trPr>
        <w:tc>
          <w:tcPr>
            <w:tcW w:w="292" w:type="dxa"/>
          </w:tcPr>
          <w:p w14:paraId="2EFD297B" w14:textId="77777777" w:rsidR="008F6791" w:rsidRPr="000E76A4" w:rsidRDefault="008F6791" w:rsidP="008F6791">
            <w:pPr>
              <w:spacing w:before="0" w:after="0"/>
              <w:jc w:val="center"/>
              <w:rPr>
                <w:rFonts w:asciiTheme="minorHAnsi" w:hAnsiTheme="minorHAnsi" w:cstheme="minorHAnsi"/>
              </w:rPr>
            </w:pPr>
          </w:p>
        </w:tc>
        <w:tc>
          <w:tcPr>
            <w:tcW w:w="1830" w:type="dxa"/>
          </w:tcPr>
          <w:p w14:paraId="412D0FB4" w14:textId="36E70C90" w:rsidR="008F6791" w:rsidRPr="000E76A4" w:rsidRDefault="008F6791" w:rsidP="008F6791">
            <w:pPr>
              <w:spacing w:before="0" w:after="0"/>
              <w:rPr>
                <w:rFonts w:asciiTheme="minorHAnsi" w:hAnsiTheme="minorHAnsi" w:cstheme="minorHAnsi"/>
              </w:rPr>
            </w:pPr>
            <w:r w:rsidRPr="000E76A4">
              <w:rPr>
                <w:rFonts w:asciiTheme="minorHAnsi" w:hAnsiTheme="minorHAnsi" w:cstheme="minorHAnsi"/>
              </w:rPr>
              <w:t>“Power”</w:t>
            </w:r>
          </w:p>
        </w:tc>
        <w:tc>
          <w:tcPr>
            <w:tcW w:w="283" w:type="dxa"/>
          </w:tcPr>
          <w:p w14:paraId="78C049D3" w14:textId="58D9C07C" w:rsidR="008F6791" w:rsidRPr="000E76A4" w:rsidRDefault="008F6791" w:rsidP="008F6791">
            <w:pPr>
              <w:spacing w:before="0" w:after="0"/>
              <w:jc w:val="center"/>
              <w:rPr>
                <w:rFonts w:asciiTheme="minorHAnsi" w:hAnsiTheme="minorHAnsi" w:cstheme="minorHAnsi"/>
              </w:rPr>
            </w:pPr>
            <w:r w:rsidRPr="000E76A4">
              <w:rPr>
                <w:rFonts w:asciiTheme="minorHAnsi" w:hAnsiTheme="minorHAnsi" w:cstheme="minorHAnsi"/>
              </w:rPr>
              <w:t>:</w:t>
            </w:r>
          </w:p>
        </w:tc>
        <w:tc>
          <w:tcPr>
            <w:tcW w:w="3539" w:type="dxa"/>
          </w:tcPr>
          <w:p w14:paraId="03DD10E7" w14:textId="34BA3C86" w:rsidR="008F6791" w:rsidRPr="000E76A4" w:rsidRDefault="008F6791" w:rsidP="008F6791">
            <w:pPr>
              <w:spacing w:before="0" w:after="0"/>
              <w:rPr>
                <w:rFonts w:asciiTheme="minorHAnsi" w:hAnsiTheme="minorHAnsi" w:cstheme="minorHAnsi"/>
              </w:rPr>
            </w:pPr>
            <w:r w:rsidRPr="000E76A4">
              <w:rPr>
                <w:rFonts w:asciiTheme="minorHAnsi" w:hAnsiTheme="minorHAnsi" w:cstheme="minorHAnsi"/>
              </w:rPr>
              <w:t>1</w:t>
            </w:r>
          </w:p>
        </w:tc>
        <w:tc>
          <w:tcPr>
            <w:tcW w:w="1844" w:type="dxa"/>
          </w:tcPr>
          <w:p w14:paraId="52DE1B19" w14:textId="67B0B499" w:rsidR="008F6791" w:rsidRPr="000E76A4" w:rsidRDefault="008F6791" w:rsidP="008F6791">
            <w:pPr>
              <w:pStyle w:val="ListBullet"/>
              <w:spacing w:before="0" w:after="0"/>
              <w:rPr>
                <w:rFonts w:asciiTheme="minorHAnsi" w:hAnsiTheme="minorHAnsi" w:cstheme="minorHAnsi"/>
              </w:rPr>
            </w:pPr>
            <w:r w:rsidRPr="000E76A4">
              <w:rPr>
                <w:rFonts w:asciiTheme="minorHAnsi" w:hAnsiTheme="minorHAnsi" w:cstheme="minorHAnsi"/>
              </w:rPr>
              <w:t>// (Number)</w:t>
            </w:r>
          </w:p>
        </w:tc>
      </w:tr>
      <w:tr w:rsidR="008F6791" w:rsidRPr="000E76A4" w14:paraId="3C608322" w14:textId="77777777" w:rsidTr="00CB5F8C">
        <w:trPr>
          <w:trHeight w:val="347"/>
        </w:trPr>
        <w:tc>
          <w:tcPr>
            <w:tcW w:w="292" w:type="dxa"/>
          </w:tcPr>
          <w:p w14:paraId="2BCF798B" w14:textId="77777777" w:rsidR="008F6791" w:rsidRPr="000E76A4" w:rsidRDefault="008F6791" w:rsidP="008F6791">
            <w:pPr>
              <w:spacing w:before="0" w:after="0"/>
              <w:jc w:val="center"/>
              <w:rPr>
                <w:rFonts w:asciiTheme="minorHAnsi" w:hAnsiTheme="minorHAnsi" w:cstheme="minorHAnsi"/>
              </w:rPr>
            </w:pPr>
          </w:p>
        </w:tc>
        <w:tc>
          <w:tcPr>
            <w:tcW w:w="1830" w:type="dxa"/>
          </w:tcPr>
          <w:p w14:paraId="51768A29" w14:textId="010D3C36" w:rsidR="008F6791" w:rsidRPr="000E76A4" w:rsidRDefault="008F6791" w:rsidP="008F6791">
            <w:pPr>
              <w:spacing w:before="0" w:after="0"/>
              <w:rPr>
                <w:rFonts w:asciiTheme="minorHAnsi" w:hAnsiTheme="minorHAnsi" w:cstheme="minorHAnsi"/>
              </w:rPr>
            </w:pPr>
            <w:r w:rsidRPr="000E76A4">
              <w:rPr>
                <w:rFonts w:asciiTheme="minorHAnsi" w:hAnsiTheme="minorHAnsi" w:cstheme="minorHAnsi"/>
              </w:rPr>
              <w:t>“Mode”</w:t>
            </w:r>
          </w:p>
        </w:tc>
        <w:tc>
          <w:tcPr>
            <w:tcW w:w="283" w:type="dxa"/>
          </w:tcPr>
          <w:p w14:paraId="4B9F175E" w14:textId="73CB82EF" w:rsidR="008F6791" w:rsidRPr="000E76A4" w:rsidRDefault="008F6791" w:rsidP="008F6791">
            <w:pPr>
              <w:spacing w:before="0" w:after="0"/>
              <w:jc w:val="center"/>
              <w:rPr>
                <w:rFonts w:asciiTheme="minorHAnsi" w:hAnsiTheme="minorHAnsi" w:cstheme="minorHAnsi"/>
              </w:rPr>
            </w:pPr>
            <w:r w:rsidRPr="000E76A4">
              <w:rPr>
                <w:rFonts w:asciiTheme="minorHAnsi" w:hAnsiTheme="minorHAnsi" w:cstheme="minorHAnsi"/>
              </w:rPr>
              <w:t>:</w:t>
            </w:r>
          </w:p>
        </w:tc>
        <w:tc>
          <w:tcPr>
            <w:tcW w:w="3539" w:type="dxa"/>
          </w:tcPr>
          <w:p w14:paraId="31504E23" w14:textId="616B082E" w:rsidR="008F6791" w:rsidRPr="000E76A4" w:rsidRDefault="008F6791" w:rsidP="008F6791">
            <w:pPr>
              <w:spacing w:before="0" w:after="0"/>
              <w:rPr>
                <w:rFonts w:asciiTheme="minorHAnsi" w:hAnsiTheme="minorHAnsi" w:cstheme="minorHAnsi"/>
              </w:rPr>
            </w:pPr>
            <w:r w:rsidRPr="000E76A4">
              <w:rPr>
                <w:rFonts w:asciiTheme="minorHAnsi" w:hAnsiTheme="minorHAnsi" w:cstheme="minorHAnsi"/>
              </w:rPr>
              <w:t>“Cool”</w:t>
            </w:r>
          </w:p>
        </w:tc>
        <w:tc>
          <w:tcPr>
            <w:tcW w:w="1844" w:type="dxa"/>
          </w:tcPr>
          <w:p w14:paraId="70D25826" w14:textId="6225ADBE" w:rsidR="008F6791" w:rsidRPr="000E76A4" w:rsidRDefault="008F6791" w:rsidP="008F6791">
            <w:pPr>
              <w:pStyle w:val="ListBullet"/>
              <w:spacing w:before="0" w:after="0"/>
              <w:rPr>
                <w:rFonts w:asciiTheme="minorHAnsi" w:hAnsiTheme="minorHAnsi" w:cstheme="minorHAnsi"/>
              </w:rPr>
            </w:pPr>
            <w:r w:rsidRPr="000E76A4">
              <w:rPr>
                <w:rFonts w:asciiTheme="minorHAnsi" w:hAnsiTheme="minorHAnsi" w:cstheme="minorHAnsi"/>
              </w:rPr>
              <w:t>// (String)</w:t>
            </w:r>
          </w:p>
        </w:tc>
      </w:tr>
      <w:tr w:rsidR="008F6791" w:rsidRPr="000E76A4" w14:paraId="56BAE4AD" w14:textId="77777777" w:rsidTr="00CB5F8C">
        <w:trPr>
          <w:trHeight w:val="355"/>
        </w:trPr>
        <w:tc>
          <w:tcPr>
            <w:tcW w:w="292" w:type="dxa"/>
          </w:tcPr>
          <w:p w14:paraId="5D93879E" w14:textId="12C81EAA" w:rsidR="008F6791" w:rsidRPr="000E76A4" w:rsidRDefault="008F6791" w:rsidP="008F6791">
            <w:pPr>
              <w:spacing w:before="0" w:after="0"/>
              <w:jc w:val="center"/>
              <w:rPr>
                <w:rFonts w:asciiTheme="minorHAnsi" w:hAnsiTheme="minorHAnsi" w:cstheme="minorHAnsi"/>
              </w:rPr>
            </w:pPr>
          </w:p>
        </w:tc>
        <w:tc>
          <w:tcPr>
            <w:tcW w:w="1830" w:type="dxa"/>
          </w:tcPr>
          <w:p w14:paraId="7FC6912F" w14:textId="6D4363CD" w:rsidR="008F6791" w:rsidRPr="000E76A4" w:rsidRDefault="008F6791" w:rsidP="008F6791">
            <w:pPr>
              <w:spacing w:before="0" w:after="0"/>
              <w:rPr>
                <w:rFonts w:asciiTheme="minorHAnsi" w:hAnsiTheme="minorHAnsi" w:cstheme="minorHAnsi"/>
              </w:rPr>
            </w:pPr>
            <w:r w:rsidRPr="000E76A4">
              <w:rPr>
                <w:rFonts w:asciiTheme="minorHAnsi" w:hAnsiTheme="minorHAnsi" w:cstheme="minorHAnsi"/>
              </w:rPr>
              <w:t>“FanSpeed”</w:t>
            </w:r>
          </w:p>
        </w:tc>
        <w:tc>
          <w:tcPr>
            <w:tcW w:w="283" w:type="dxa"/>
          </w:tcPr>
          <w:p w14:paraId="7FBCC1A4" w14:textId="0FF52016" w:rsidR="008F6791" w:rsidRPr="000E76A4" w:rsidRDefault="008F6791" w:rsidP="008F6791">
            <w:pPr>
              <w:spacing w:before="0" w:after="0"/>
              <w:jc w:val="center"/>
              <w:rPr>
                <w:rFonts w:asciiTheme="minorHAnsi" w:hAnsiTheme="minorHAnsi" w:cstheme="minorHAnsi"/>
              </w:rPr>
            </w:pPr>
            <w:r w:rsidRPr="000E76A4">
              <w:rPr>
                <w:rFonts w:asciiTheme="minorHAnsi" w:hAnsiTheme="minorHAnsi" w:cstheme="minorHAnsi"/>
              </w:rPr>
              <w:t>:</w:t>
            </w:r>
          </w:p>
        </w:tc>
        <w:tc>
          <w:tcPr>
            <w:tcW w:w="3539" w:type="dxa"/>
          </w:tcPr>
          <w:p w14:paraId="075D9D4E" w14:textId="49DCB7D2" w:rsidR="008F6791" w:rsidRPr="000E76A4" w:rsidRDefault="008F6791" w:rsidP="008F6791">
            <w:pPr>
              <w:spacing w:before="0" w:after="0"/>
              <w:rPr>
                <w:rFonts w:asciiTheme="minorHAnsi" w:hAnsiTheme="minorHAnsi" w:cstheme="minorHAnsi"/>
              </w:rPr>
            </w:pPr>
            <w:r w:rsidRPr="000E76A4">
              <w:rPr>
                <w:rFonts w:asciiTheme="minorHAnsi" w:hAnsiTheme="minorHAnsi" w:cstheme="minorHAnsi"/>
              </w:rPr>
              <w:t>1</w:t>
            </w:r>
          </w:p>
        </w:tc>
        <w:tc>
          <w:tcPr>
            <w:tcW w:w="1844" w:type="dxa"/>
          </w:tcPr>
          <w:p w14:paraId="2D685C07" w14:textId="3384C63C" w:rsidR="008F6791" w:rsidRPr="000E76A4" w:rsidRDefault="008F6791" w:rsidP="008F6791">
            <w:pPr>
              <w:pStyle w:val="ListBullet"/>
              <w:spacing w:before="0" w:after="0"/>
              <w:rPr>
                <w:rFonts w:asciiTheme="minorHAnsi" w:hAnsiTheme="minorHAnsi" w:cstheme="minorHAnsi"/>
              </w:rPr>
            </w:pPr>
            <w:r w:rsidRPr="000E76A4">
              <w:rPr>
                <w:rFonts w:asciiTheme="minorHAnsi" w:hAnsiTheme="minorHAnsi" w:cstheme="minorHAnsi"/>
              </w:rPr>
              <w:t>// (Number)</w:t>
            </w:r>
          </w:p>
        </w:tc>
      </w:tr>
      <w:tr w:rsidR="008F6791" w:rsidRPr="000E76A4" w14:paraId="51558A2D" w14:textId="77777777" w:rsidTr="00CB5F8C">
        <w:trPr>
          <w:trHeight w:val="347"/>
        </w:trPr>
        <w:tc>
          <w:tcPr>
            <w:tcW w:w="292" w:type="dxa"/>
          </w:tcPr>
          <w:p w14:paraId="6F000B2F" w14:textId="77777777" w:rsidR="008F6791" w:rsidRPr="000E76A4" w:rsidRDefault="008F6791" w:rsidP="008F6791">
            <w:pPr>
              <w:spacing w:before="0" w:after="0"/>
              <w:jc w:val="center"/>
              <w:rPr>
                <w:rFonts w:asciiTheme="minorHAnsi" w:hAnsiTheme="minorHAnsi" w:cstheme="minorHAnsi"/>
              </w:rPr>
            </w:pPr>
          </w:p>
        </w:tc>
        <w:tc>
          <w:tcPr>
            <w:tcW w:w="1830" w:type="dxa"/>
          </w:tcPr>
          <w:p w14:paraId="6FBA08C6" w14:textId="59A2D05D" w:rsidR="008F6791" w:rsidRPr="000E76A4" w:rsidRDefault="008F6791" w:rsidP="008F6791">
            <w:pPr>
              <w:spacing w:before="0" w:after="0"/>
              <w:rPr>
                <w:rFonts w:asciiTheme="minorHAnsi" w:hAnsiTheme="minorHAnsi" w:cstheme="minorHAnsi"/>
              </w:rPr>
            </w:pPr>
            <w:r w:rsidRPr="000E76A4">
              <w:rPr>
                <w:rFonts w:asciiTheme="minorHAnsi" w:hAnsiTheme="minorHAnsi" w:cstheme="minorHAnsi"/>
              </w:rPr>
              <w:t>“Temperature”</w:t>
            </w:r>
          </w:p>
        </w:tc>
        <w:tc>
          <w:tcPr>
            <w:tcW w:w="283" w:type="dxa"/>
          </w:tcPr>
          <w:p w14:paraId="4EEF9A20" w14:textId="56206ED4" w:rsidR="008F6791" w:rsidRPr="000E76A4" w:rsidRDefault="008F6791" w:rsidP="008F6791">
            <w:pPr>
              <w:spacing w:before="0" w:after="0"/>
              <w:jc w:val="center"/>
              <w:rPr>
                <w:rFonts w:asciiTheme="minorHAnsi" w:hAnsiTheme="minorHAnsi" w:cstheme="minorHAnsi"/>
              </w:rPr>
            </w:pPr>
            <w:r w:rsidRPr="000E76A4">
              <w:rPr>
                <w:rFonts w:asciiTheme="minorHAnsi" w:hAnsiTheme="minorHAnsi" w:cstheme="minorHAnsi"/>
              </w:rPr>
              <w:t>:</w:t>
            </w:r>
          </w:p>
        </w:tc>
        <w:tc>
          <w:tcPr>
            <w:tcW w:w="3539" w:type="dxa"/>
          </w:tcPr>
          <w:p w14:paraId="58F8A3C0" w14:textId="35489C33" w:rsidR="008F6791" w:rsidRPr="000E76A4" w:rsidRDefault="008F6791" w:rsidP="008F6791">
            <w:pPr>
              <w:spacing w:before="0" w:after="0"/>
              <w:rPr>
                <w:rFonts w:asciiTheme="minorHAnsi" w:hAnsiTheme="minorHAnsi" w:cstheme="minorHAnsi"/>
              </w:rPr>
            </w:pPr>
            <w:r w:rsidRPr="000E76A4">
              <w:rPr>
                <w:rFonts w:asciiTheme="minorHAnsi" w:hAnsiTheme="minorHAnsi" w:cstheme="minorHAnsi"/>
              </w:rPr>
              <w:t>25</w:t>
            </w:r>
          </w:p>
        </w:tc>
        <w:tc>
          <w:tcPr>
            <w:tcW w:w="1844" w:type="dxa"/>
          </w:tcPr>
          <w:p w14:paraId="55AEECB1" w14:textId="3D9D1A8F" w:rsidR="008F6791" w:rsidRPr="000E76A4" w:rsidRDefault="008F6791" w:rsidP="008F6791">
            <w:pPr>
              <w:pStyle w:val="ListBullet"/>
              <w:spacing w:before="0" w:after="0"/>
              <w:rPr>
                <w:rFonts w:asciiTheme="minorHAnsi" w:hAnsiTheme="minorHAnsi" w:cstheme="minorHAnsi"/>
              </w:rPr>
            </w:pPr>
            <w:r w:rsidRPr="000E76A4">
              <w:rPr>
                <w:rFonts w:asciiTheme="minorHAnsi" w:hAnsiTheme="minorHAnsi" w:cstheme="minorHAnsi"/>
              </w:rPr>
              <w:t>// (Number)</w:t>
            </w:r>
          </w:p>
        </w:tc>
      </w:tr>
      <w:tr w:rsidR="008F6791" w:rsidRPr="000E76A4" w14:paraId="71F76355" w14:textId="77777777" w:rsidTr="00CB5F8C">
        <w:trPr>
          <w:trHeight w:val="40"/>
        </w:trPr>
        <w:tc>
          <w:tcPr>
            <w:tcW w:w="292" w:type="dxa"/>
          </w:tcPr>
          <w:p w14:paraId="59ED391B" w14:textId="6F0A6E28" w:rsidR="008F6791" w:rsidRPr="000E76A4" w:rsidRDefault="008F6791" w:rsidP="008F6791">
            <w:pPr>
              <w:spacing w:before="0" w:after="0"/>
              <w:jc w:val="center"/>
              <w:rPr>
                <w:rFonts w:asciiTheme="minorHAnsi" w:hAnsiTheme="minorHAnsi" w:cstheme="minorHAnsi"/>
              </w:rPr>
            </w:pPr>
            <w:r w:rsidRPr="000E76A4">
              <w:rPr>
                <w:rFonts w:asciiTheme="minorHAnsi" w:hAnsiTheme="minorHAnsi" w:cstheme="minorHAnsi"/>
              </w:rPr>
              <w:t>}</w:t>
            </w:r>
          </w:p>
        </w:tc>
        <w:tc>
          <w:tcPr>
            <w:tcW w:w="1830" w:type="dxa"/>
          </w:tcPr>
          <w:p w14:paraId="7CB498D9" w14:textId="7E30ED2A" w:rsidR="008F6791" w:rsidRPr="000E76A4" w:rsidRDefault="008F6791" w:rsidP="008F6791">
            <w:pPr>
              <w:spacing w:before="0" w:after="0"/>
              <w:rPr>
                <w:rFonts w:asciiTheme="minorHAnsi" w:hAnsiTheme="minorHAnsi" w:cstheme="minorHAnsi"/>
              </w:rPr>
            </w:pPr>
          </w:p>
        </w:tc>
        <w:tc>
          <w:tcPr>
            <w:tcW w:w="283" w:type="dxa"/>
          </w:tcPr>
          <w:p w14:paraId="3758A715" w14:textId="36074F2E" w:rsidR="008F6791" w:rsidRPr="000E76A4" w:rsidRDefault="008F6791" w:rsidP="008F6791">
            <w:pPr>
              <w:spacing w:before="0" w:after="0"/>
              <w:jc w:val="center"/>
              <w:rPr>
                <w:rFonts w:asciiTheme="minorHAnsi" w:hAnsiTheme="minorHAnsi" w:cstheme="minorHAnsi"/>
              </w:rPr>
            </w:pPr>
          </w:p>
        </w:tc>
        <w:tc>
          <w:tcPr>
            <w:tcW w:w="3539" w:type="dxa"/>
          </w:tcPr>
          <w:p w14:paraId="5F0E99FB" w14:textId="51757957" w:rsidR="008F6791" w:rsidRPr="000E76A4" w:rsidRDefault="008F6791" w:rsidP="008F6791">
            <w:pPr>
              <w:spacing w:before="0" w:after="0"/>
              <w:rPr>
                <w:rFonts w:asciiTheme="minorHAnsi" w:hAnsiTheme="minorHAnsi" w:cstheme="minorHAnsi"/>
              </w:rPr>
            </w:pPr>
          </w:p>
        </w:tc>
        <w:tc>
          <w:tcPr>
            <w:tcW w:w="1844" w:type="dxa"/>
          </w:tcPr>
          <w:p w14:paraId="4E362BB7" w14:textId="22BCF272" w:rsidR="008F6791" w:rsidRPr="000E76A4" w:rsidRDefault="008F6791" w:rsidP="008F6791">
            <w:pPr>
              <w:pStyle w:val="ListBullet"/>
              <w:spacing w:before="0" w:after="0"/>
              <w:rPr>
                <w:rFonts w:asciiTheme="minorHAnsi" w:hAnsiTheme="minorHAnsi" w:cstheme="minorHAnsi"/>
              </w:rPr>
            </w:pPr>
          </w:p>
        </w:tc>
      </w:tr>
    </w:tbl>
    <w:p w14:paraId="0C02FFD8" w14:textId="73829331" w:rsidR="004E356A" w:rsidRPr="000E76A4" w:rsidRDefault="004E356A" w:rsidP="004E356A">
      <w:pPr>
        <w:rPr>
          <w:rFonts w:asciiTheme="minorHAnsi" w:hAnsiTheme="minorHAnsi" w:cstheme="minorHAnsi"/>
        </w:rPr>
      </w:pPr>
    </w:p>
    <w:p w14:paraId="2D19BF0C" w14:textId="19C84033" w:rsidR="00EF119D" w:rsidRPr="000E76A4" w:rsidRDefault="00EF119D" w:rsidP="00EF119D">
      <w:pPr>
        <w:rPr>
          <w:rFonts w:asciiTheme="minorHAnsi" w:hAnsiTheme="minorHAnsi" w:cstheme="minorHAnsi"/>
          <w:b/>
          <w:bCs/>
        </w:rPr>
      </w:pPr>
      <w:r w:rsidRPr="000E76A4">
        <w:rPr>
          <w:rFonts w:asciiTheme="minorHAnsi" w:hAnsiTheme="minorHAnsi" w:cstheme="minorHAnsi"/>
          <w:b/>
          <w:bCs/>
        </w:rPr>
        <w:t xml:space="preserve">Gateway AC Manual Control </w:t>
      </w:r>
      <w:r w:rsidR="00F90A2F" w:rsidRPr="000E76A4">
        <w:rPr>
          <w:rFonts w:asciiTheme="minorHAnsi" w:hAnsiTheme="minorHAnsi" w:cstheme="minorHAnsi"/>
          <w:b/>
          <w:bCs/>
        </w:rPr>
        <w:t>ACK JSON</w:t>
      </w:r>
      <w:r w:rsidRPr="000E76A4">
        <w:rPr>
          <w:rFonts w:asciiTheme="minorHAnsi" w:hAnsiTheme="minorHAnsi" w:cstheme="minorHAnsi"/>
          <w:b/>
          <w:bCs/>
        </w:rPr>
        <w:t xml:space="preserve"> (Gateway to Cloud) (Teaching Mode case):</w:t>
      </w:r>
    </w:p>
    <w:tbl>
      <w:tblPr>
        <w:tblStyle w:val="TableGrid"/>
        <w:tblW w:w="77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79"/>
        <w:gridCol w:w="1843"/>
        <w:gridCol w:w="283"/>
        <w:gridCol w:w="3544"/>
        <w:gridCol w:w="1843"/>
      </w:tblGrid>
      <w:tr w:rsidR="008A26FE" w:rsidRPr="000E76A4" w14:paraId="2DF16249" w14:textId="77777777" w:rsidTr="00CB5F8C">
        <w:trPr>
          <w:trHeight w:val="318"/>
        </w:trPr>
        <w:tc>
          <w:tcPr>
            <w:tcW w:w="279" w:type="dxa"/>
          </w:tcPr>
          <w:p w14:paraId="4FC2F02C" w14:textId="77777777" w:rsidR="00EF119D" w:rsidRPr="000E76A4" w:rsidRDefault="00EF119D" w:rsidP="005F7949">
            <w:pPr>
              <w:jc w:val="center"/>
              <w:rPr>
                <w:rFonts w:asciiTheme="minorHAnsi" w:hAnsiTheme="minorHAnsi" w:cstheme="minorHAnsi"/>
              </w:rPr>
            </w:pPr>
            <w:r w:rsidRPr="000E76A4">
              <w:rPr>
                <w:rFonts w:asciiTheme="minorHAnsi" w:hAnsiTheme="minorHAnsi" w:cstheme="minorHAnsi"/>
              </w:rPr>
              <w:t>{</w:t>
            </w:r>
          </w:p>
        </w:tc>
        <w:tc>
          <w:tcPr>
            <w:tcW w:w="1843" w:type="dxa"/>
          </w:tcPr>
          <w:p w14:paraId="0484A666" w14:textId="77777777" w:rsidR="00EF119D" w:rsidRPr="000E76A4" w:rsidRDefault="00EF119D" w:rsidP="005F7949">
            <w:pPr>
              <w:jc w:val="center"/>
              <w:rPr>
                <w:rFonts w:asciiTheme="minorHAnsi" w:hAnsiTheme="minorHAnsi" w:cstheme="minorHAnsi"/>
              </w:rPr>
            </w:pPr>
          </w:p>
        </w:tc>
        <w:tc>
          <w:tcPr>
            <w:tcW w:w="283" w:type="dxa"/>
          </w:tcPr>
          <w:p w14:paraId="6FF0456F" w14:textId="77777777" w:rsidR="00EF119D" w:rsidRPr="000E76A4" w:rsidRDefault="00EF119D" w:rsidP="005F7949">
            <w:pPr>
              <w:jc w:val="center"/>
              <w:rPr>
                <w:rFonts w:asciiTheme="minorHAnsi" w:hAnsiTheme="minorHAnsi" w:cstheme="minorHAnsi"/>
              </w:rPr>
            </w:pPr>
          </w:p>
        </w:tc>
        <w:tc>
          <w:tcPr>
            <w:tcW w:w="3544" w:type="dxa"/>
          </w:tcPr>
          <w:p w14:paraId="6FA49DDF" w14:textId="77777777" w:rsidR="00EF119D" w:rsidRPr="000E76A4" w:rsidRDefault="00EF119D" w:rsidP="005F7949">
            <w:pPr>
              <w:jc w:val="center"/>
              <w:rPr>
                <w:rFonts w:asciiTheme="minorHAnsi" w:hAnsiTheme="minorHAnsi" w:cstheme="minorHAnsi"/>
              </w:rPr>
            </w:pPr>
          </w:p>
        </w:tc>
        <w:tc>
          <w:tcPr>
            <w:tcW w:w="1843" w:type="dxa"/>
          </w:tcPr>
          <w:p w14:paraId="1949593E" w14:textId="77777777" w:rsidR="00EF119D" w:rsidRPr="000E76A4" w:rsidRDefault="00EF119D" w:rsidP="005F7949">
            <w:pPr>
              <w:jc w:val="center"/>
              <w:rPr>
                <w:rFonts w:asciiTheme="minorHAnsi" w:hAnsiTheme="minorHAnsi" w:cstheme="minorHAnsi"/>
              </w:rPr>
            </w:pPr>
          </w:p>
        </w:tc>
      </w:tr>
      <w:tr w:rsidR="008A26FE" w:rsidRPr="000E76A4" w14:paraId="6F5D42C1" w14:textId="77777777" w:rsidTr="00CB5F8C">
        <w:trPr>
          <w:trHeight w:val="354"/>
        </w:trPr>
        <w:tc>
          <w:tcPr>
            <w:tcW w:w="279" w:type="dxa"/>
          </w:tcPr>
          <w:p w14:paraId="20545E4B" w14:textId="77777777" w:rsidR="00EF119D" w:rsidRPr="000E76A4" w:rsidRDefault="00EF119D" w:rsidP="00B27740">
            <w:pPr>
              <w:spacing w:before="0" w:after="0"/>
              <w:jc w:val="center"/>
              <w:rPr>
                <w:rFonts w:asciiTheme="minorHAnsi" w:hAnsiTheme="minorHAnsi" w:cstheme="minorHAnsi"/>
              </w:rPr>
            </w:pPr>
          </w:p>
        </w:tc>
        <w:tc>
          <w:tcPr>
            <w:tcW w:w="1843" w:type="dxa"/>
          </w:tcPr>
          <w:p w14:paraId="5FB21991" w14:textId="77777777" w:rsidR="00EF119D" w:rsidRPr="000E76A4" w:rsidRDefault="00EF119D" w:rsidP="00B27740">
            <w:pPr>
              <w:spacing w:before="0" w:after="0"/>
              <w:rPr>
                <w:rFonts w:asciiTheme="minorHAnsi" w:hAnsiTheme="minorHAnsi" w:cstheme="minorHAnsi"/>
              </w:rPr>
            </w:pPr>
            <w:r w:rsidRPr="000E76A4">
              <w:rPr>
                <w:rFonts w:asciiTheme="minorHAnsi" w:hAnsiTheme="minorHAnsi" w:cstheme="minorHAnsi"/>
              </w:rPr>
              <w:t>“JsonPacketId”</w:t>
            </w:r>
          </w:p>
        </w:tc>
        <w:tc>
          <w:tcPr>
            <w:tcW w:w="283" w:type="dxa"/>
          </w:tcPr>
          <w:p w14:paraId="4E8BC3F7" w14:textId="77777777" w:rsidR="00EF119D" w:rsidRPr="000E76A4" w:rsidRDefault="00EF119D" w:rsidP="00B27740">
            <w:pPr>
              <w:spacing w:before="0" w:after="0"/>
              <w:jc w:val="center"/>
              <w:rPr>
                <w:rFonts w:asciiTheme="minorHAnsi" w:hAnsiTheme="minorHAnsi" w:cstheme="minorHAnsi"/>
              </w:rPr>
            </w:pPr>
            <w:r w:rsidRPr="000E76A4">
              <w:rPr>
                <w:rFonts w:asciiTheme="minorHAnsi" w:hAnsiTheme="minorHAnsi" w:cstheme="minorHAnsi"/>
              </w:rPr>
              <w:t>:</w:t>
            </w:r>
          </w:p>
        </w:tc>
        <w:tc>
          <w:tcPr>
            <w:tcW w:w="3544" w:type="dxa"/>
          </w:tcPr>
          <w:p w14:paraId="62E9B0F9" w14:textId="38A19FB1" w:rsidR="00EF119D" w:rsidRPr="000E76A4" w:rsidRDefault="00EF119D" w:rsidP="00B27740">
            <w:pPr>
              <w:spacing w:before="0" w:after="0"/>
              <w:rPr>
                <w:rFonts w:asciiTheme="minorHAnsi" w:hAnsiTheme="minorHAnsi" w:cstheme="minorHAnsi"/>
              </w:rPr>
            </w:pPr>
            <w:r w:rsidRPr="000E76A4">
              <w:rPr>
                <w:rFonts w:asciiTheme="minorHAnsi" w:hAnsiTheme="minorHAnsi" w:cstheme="minorHAnsi"/>
              </w:rPr>
              <w:t>4</w:t>
            </w:r>
          </w:p>
        </w:tc>
        <w:tc>
          <w:tcPr>
            <w:tcW w:w="1843" w:type="dxa"/>
          </w:tcPr>
          <w:p w14:paraId="3A371CEB" w14:textId="77777777" w:rsidR="00EF119D" w:rsidRPr="000E76A4" w:rsidRDefault="00EF119D" w:rsidP="00B27740">
            <w:pPr>
              <w:pStyle w:val="ListBullet"/>
              <w:spacing w:before="0" w:after="0"/>
              <w:rPr>
                <w:rFonts w:asciiTheme="minorHAnsi" w:hAnsiTheme="minorHAnsi" w:cstheme="minorHAnsi"/>
              </w:rPr>
            </w:pPr>
            <w:r w:rsidRPr="000E76A4">
              <w:rPr>
                <w:rFonts w:asciiTheme="minorHAnsi" w:hAnsiTheme="minorHAnsi" w:cstheme="minorHAnsi"/>
              </w:rPr>
              <w:t>// (Number)</w:t>
            </w:r>
          </w:p>
        </w:tc>
      </w:tr>
      <w:tr w:rsidR="008A26FE" w:rsidRPr="000E76A4" w14:paraId="26AFD7BD" w14:textId="77777777" w:rsidTr="00CB5F8C">
        <w:trPr>
          <w:trHeight w:val="347"/>
        </w:trPr>
        <w:tc>
          <w:tcPr>
            <w:tcW w:w="279" w:type="dxa"/>
          </w:tcPr>
          <w:p w14:paraId="3601D925" w14:textId="77777777" w:rsidR="00EF119D" w:rsidRPr="000E76A4" w:rsidRDefault="00EF119D" w:rsidP="00B27740">
            <w:pPr>
              <w:spacing w:before="0" w:after="0"/>
              <w:jc w:val="center"/>
              <w:rPr>
                <w:rFonts w:asciiTheme="minorHAnsi" w:hAnsiTheme="minorHAnsi" w:cstheme="minorHAnsi"/>
              </w:rPr>
            </w:pPr>
          </w:p>
        </w:tc>
        <w:tc>
          <w:tcPr>
            <w:tcW w:w="1843" w:type="dxa"/>
          </w:tcPr>
          <w:p w14:paraId="7FF4406C" w14:textId="77777777" w:rsidR="00EF119D" w:rsidRPr="000E76A4" w:rsidRDefault="00EF119D" w:rsidP="00B27740">
            <w:pPr>
              <w:spacing w:before="0" w:after="0"/>
              <w:rPr>
                <w:rFonts w:asciiTheme="minorHAnsi" w:hAnsiTheme="minorHAnsi" w:cstheme="minorHAnsi"/>
              </w:rPr>
            </w:pPr>
            <w:r w:rsidRPr="000E76A4">
              <w:rPr>
                <w:rFonts w:asciiTheme="minorHAnsi" w:hAnsiTheme="minorHAnsi" w:cstheme="minorHAnsi"/>
              </w:rPr>
              <w:t>“GwySerNo”</w:t>
            </w:r>
          </w:p>
        </w:tc>
        <w:tc>
          <w:tcPr>
            <w:tcW w:w="283" w:type="dxa"/>
          </w:tcPr>
          <w:p w14:paraId="58586339" w14:textId="77777777" w:rsidR="00EF119D" w:rsidRPr="000E76A4" w:rsidRDefault="00EF119D" w:rsidP="00B27740">
            <w:pPr>
              <w:spacing w:before="0" w:after="0"/>
              <w:jc w:val="center"/>
              <w:rPr>
                <w:rFonts w:asciiTheme="minorHAnsi" w:hAnsiTheme="minorHAnsi" w:cstheme="minorHAnsi"/>
              </w:rPr>
            </w:pPr>
            <w:r w:rsidRPr="000E76A4">
              <w:rPr>
                <w:rFonts w:asciiTheme="minorHAnsi" w:hAnsiTheme="minorHAnsi" w:cstheme="minorHAnsi"/>
              </w:rPr>
              <w:t>:</w:t>
            </w:r>
          </w:p>
        </w:tc>
        <w:tc>
          <w:tcPr>
            <w:tcW w:w="3544" w:type="dxa"/>
          </w:tcPr>
          <w:p w14:paraId="51E36270" w14:textId="77777777" w:rsidR="00EF119D" w:rsidRPr="000E76A4" w:rsidRDefault="00EF119D" w:rsidP="00B27740">
            <w:pPr>
              <w:spacing w:before="0" w:after="0"/>
              <w:rPr>
                <w:rFonts w:asciiTheme="minorHAnsi" w:hAnsiTheme="minorHAnsi" w:cstheme="minorHAnsi"/>
              </w:rPr>
            </w:pPr>
            <w:r w:rsidRPr="000E76A4">
              <w:rPr>
                <w:rFonts w:asciiTheme="minorHAnsi" w:hAnsiTheme="minorHAnsi" w:cstheme="minorHAnsi"/>
              </w:rPr>
              <w:t>“GWY00001”</w:t>
            </w:r>
          </w:p>
        </w:tc>
        <w:tc>
          <w:tcPr>
            <w:tcW w:w="1843" w:type="dxa"/>
          </w:tcPr>
          <w:p w14:paraId="1B444FA3" w14:textId="77777777" w:rsidR="00EF119D" w:rsidRPr="000E76A4" w:rsidRDefault="00EF119D" w:rsidP="00B27740">
            <w:pPr>
              <w:pStyle w:val="ListBullet"/>
              <w:spacing w:before="0" w:after="0"/>
              <w:rPr>
                <w:rFonts w:asciiTheme="minorHAnsi" w:hAnsiTheme="minorHAnsi" w:cstheme="minorHAnsi"/>
              </w:rPr>
            </w:pPr>
            <w:r w:rsidRPr="000E76A4">
              <w:rPr>
                <w:rFonts w:asciiTheme="minorHAnsi" w:hAnsiTheme="minorHAnsi" w:cstheme="minorHAnsi"/>
              </w:rPr>
              <w:t>// (String)</w:t>
            </w:r>
          </w:p>
        </w:tc>
      </w:tr>
      <w:tr w:rsidR="008A26FE" w:rsidRPr="000E76A4" w14:paraId="4C56ECBE" w14:textId="77777777" w:rsidTr="00CB5F8C">
        <w:trPr>
          <w:trHeight w:val="354"/>
        </w:trPr>
        <w:tc>
          <w:tcPr>
            <w:tcW w:w="279" w:type="dxa"/>
          </w:tcPr>
          <w:p w14:paraId="42F437FD" w14:textId="77777777" w:rsidR="00EF119D" w:rsidRPr="000E76A4" w:rsidRDefault="00EF119D" w:rsidP="00B27740">
            <w:pPr>
              <w:spacing w:before="0" w:after="0"/>
              <w:jc w:val="center"/>
              <w:rPr>
                <w:rFonts w:asciiTheme="minorHAnsi" w:hAnsiTheme="minorHAnsi" w:cstheme="minorHAnsi"/>
              </w:rPr>
            </w:pPr>
          </w:p>
        </w:tc>
        <w:tc>
          <w:tcPr>
            <w:tcW w:w="1843" w:type="dxa"/>
          </w:tcPr>
          <w:p w14:paraId="2E14C5F2" w14:textId="77777777" w:rsidR="00EF119D" w:rsidRPr="000E76A4" w:rsidRDefault="00EF119D" w:rsidP="00B27740">
            <w:pPr>
              <w:spacing w:before="0" w:after="0"/>
              <w:rPr>
                <w:rFonts w:asciiTheme="minorHAnsi" w:hAnsiTheme="minorHAnsi" w:cstheme="minorHAnsi"/>
              </w:rPr>
            </w:pPr>
            <w:r w:rsidRPr="000E76A4">
              <w:rPr>
                <w:rFonts w:asciiTheme="minorHAnsi" w:hAnsiTheme="minorHAnsi" w:cstheme="minorHAnsi"/>
              </w:rPr>
              <w:t>“Power”</w:t>
            </w:r>
          </w:p>
        </w:tc>
        <w:tc>
          <w:tcPr>
            <w:tcW w:w="283" w:type="dxa"/>
          </w:tcPr>
          <w:p w14:paraId="6DFA9101" w14:textId="77777777" w:rsidR="00EF119D" w:rsidRPr="000E76A4" w:rsidRDefault="00EF119D" w:rsidP="00B27740">
            <w:pPr>
              <w:spacing w:before="0" w:after="0"/>
              <w:jc w:val="center"/>
              <w:rPr>
                <w:rFonts w:asciiTheme="minorHAnsi" w:hAnsiTheme="minorHAnsi" w:cstheme="minorHAnsi"/>
              </w:rPr>
            </w:pPr>
            <w:r w:rsidRPr="000E76A4">
              <w:rPr>
                <w:rFonts w:asciiTheme="minorHAnsi" w:hAnsiTheme="minorHAnsi" w:cstheme="minorHAnsi"/>
              </w:rPr>
              <w:t>:</w:t>
            </w:r>
          </w:p>
        </w:tc>
        <w:tc>
          <w:tcPr>
            <w:tcW w:w="3544" w:type="dxa"/>
          </w:tcPr>
          <w:p w14:paraId="4099C721" w14:textId="1CB39898" w:rsidR="00EF119D" w:rsidRPr="000E76A4" w:rsidRDefault="00F42D51" w:rsidP="00B27740">
            <w:pPr>
              <w:spacing w:before="0" w:after="0"/>
              <w:rPr>
                <w:rFonts w:asciiTheme="minorHAnsi" w:hAnsiTheme="minorHAnsi" w:cstheme="minorHAnsi"/>
              </w:rPr>
            </w:pPr>
            <w:r w:rsidRPr="000E76A4">
              <w:rPr>
                <w:rFonts w:asciiTheme="minorHAnsi" w:hAnsiTheme="minorHAnsi" w:cstheme="minorHAnsi"/>
              </w:rPr>
              <w:t>0</w:t>
            </w:r>
          </w:p>
        </w:tc>
        <w:tc>
          <w:tcPr>
            <w:tcW w:w="1843" w:type="dxa"/>
          </w:tcPr>
          <w:p w14:paraId="667908E3" w14:textId="77777777" w:rsidR="00EF119D" w:rsidRPr="000E76A4" w:rsidRDefault="00EF119D" w:rsidP="00B27740">
            <w:pPr>
              <w:pStyle w:val="ListBullet"/>
              <w:spacing w:before="0" w:after="0"/>
              <w:rPr>
                <w:rFonts w:asciiTheme="minorHAnsi" w:hAnsiTheme="minorHAnsi" w:cstheme="minorHAnsi"/>
              </w:rPr>
            </w:pPr>
            <w:r w:rsidRPr="000E76A4">
              <w:rPr>
                <w:rFonts w:asciiTheme="minorHAnsi" w:hAnsiTheme="minorHAnsi" w:cstheme="minorHAnsi"/>
              </w:rPr>
              <w:t>// (Number)</w:t>
            </w:r>
          </w:p>
        </w:tc>
      </w:tr>
      <w:tr w:rsidR="008A26FE" w:rsidRPr="000E76A4" w14:paraId="7486D519" w14:textId="77777777" w:rsidTr="00CB5F8C">
        <w:trPr>
          <w:trHeight w:val="347"/>
        </w:trPr>
        <w:tc>
          <w:tcPr>
            <w:tcW w:w="279" w:type="dxa"/>
          </w:tcPr>
          <w:p w14:paraId="3DC50DAA" w14:textId="77777777" w:rsidR="00EF119D" w:rsidRPr="000E76A4" w:rsidRDefault="00EF119D" w:rsidP="00B27740">
            <w:pPr>
              <w:spacing w:before="0" w:after="0"/>
              <w:jc w:val="center"/>
              <w:rPr>
                <w:rFonts w:asciiTheme="minorHAnsi" w:hAnsiTheme="minorHAnsi" w:cstheme="minorHAnsi"/>
              </w:rPr>
            </w:pPr>
          </w:p>
        </w:tc>
        <w:tc>
          <w:tcPr>
            <w:tcW w:w="1843" w:type="dxa"/>
          </w:tcPr>
          <w:p w14:paraId="4BAA0807" w14:textId="77777777" w:rsidR="00EF119D" w:rsidRPr="000E76A4" w:rsidRDefault="00EF119D" w:rsidP="00B27740">
            <w:pPr>
              <w:spacing w:before="0" w:after="0"/>
              <w:rPr>
                <w:rFonts w:asciiTheme="minorHAnsi" w:hAnsiTheme="minorHAnsi" w:cstheme="minorHAnsi"/>
              </w:rPr>
            </w:pPr>
            <w:r w:rsidRPr="000E76A4">
              <w:rPr>
                <w:rFonts w:asciiTheme="minorHAnsi" w:hAnsiTheme="minorHAnsi" w:cstheme="minorHAnsi"/>
              </w:rPr>
              <w:t>“Mode”</w:t>
            </w:r>
          </w:p>
        </w:tc>
        <w:tc>
          <w:tcPr>
            <w:tcW w:w="283" w:type="dxa"/>
          </w:tcPr>
          <w:p w14:paraId="5502C324" w14:textId="77777777" w:rsidR="00EF119D" w:rsidRPr="000E76A4" w:rsidRDefault="00EF119D" w:rsidP="00B27740">
            <w:pPr>
              <w:spacing w:before="0" w:after="0"/>
              <w:jc w:val="center"/>
              <w:rPr>
                <w:rFonts w:asciiTheme="minorHAnsi" w:hAnsiTheme="minorHAnsi" w:cstheme="minorHAnsi"/>
              </w:rPr>
            </w:pPr>
            <w:r w:rsidRPr="000E76A4">
              <w:rPr>
                <w:rFonts w:asciiTheme="minorHAnsi" w:hAnsiTheme="minorHAnsi" w:cstheme="minorHAnsi"/>
              </w:rPr>
              <w:t>:</w:t>
            </w:r>
          </w:p>
        </w:tc>
        <w:tc>
          <w:tcPr>
            <w:tcW w:w="3544" w:type="dxa"/>
          </w:tcPr>
          <w:p w14:paraId="66052AAC" w14:textId="2836A67E" w:rsidR="00EF119D" w:rsidRPr="000E76A4" w:rsidRDefault="008650CD" w:rsidP="00B27740">
            <w:pPr>
              <w:spacing w:before="0" w:after="0"/>
              <w:rPr>
                <w:rFonts w:asciiTheme="minorHAnsi" w:hAnsiTheme="minorHAnsi" w:cstheme="minorHAnsi"/>
              </w:rPr>
            </w:pPr>
            <w:r w:rsidRPr="000E76A4">
              <w:rPr>
                <w:rFonts w:asciiTheme="minorHAnsi" w:hAnsiTheme="minorHAnsi" w:cstheme="minorHAnsi"/>
              </w:rPr>
              <w:t>“”</w:t>
            </w:r>
          </w:p>
        </w:tc>
        <w:tc>
          <w:tcPr>
            <w:tcW w:w="1843" w:type="dxa"/>
          </w:tcPr>
          <w:p w14:paraId="6F42E638" w14:textId="77777777" w:rsidR="00EF119D" w:rsidRPr="000E76A4" w:rsidRDefault="00EF119D" w:rsidP="00B27740">
            <w:pPr>
              <w:pStyle w:val="ListBullet"/>
              <w:spacing w:before="0" w:after="0"/>
              <w:rPr>
                <w:rFonts w:asciiTheme="minorHAnsi" w:hAnsiTheme="minorHAnsi" w:cstheme="minorHAnsi"/>
              </w:rPr>
            </w:pPr>
            <w:r w:rsidRPr="000E76A4">
              <w:rPr>
                <w:rFonts w:asciiTheme="minorHAnsi" w:hAnsiTheme="minorHAnsi" w:cstheme="minorHAnsi"/>
              </w:rPr>
              <w:t>// (String)</w:t>
            </w:r>
          </w:p>
        </w:tc>
      </w:tr>
      <w:tr w:rsidR="008A26FE" w:rsidRPr="000E76A4" w14:paraId="6CAD2899" w14:textId="77777777" w:rsidTr="00CB5F8C">
        <w:trPr>
          <w:trHeight w:val="354"/>
        </w:trPr>
        <w:tc>
          <w:tcPr>
            <w:tcW w:w="279" w:type="dxa"/>
          </w:tcPr>
          <w:p w14:paraId="73AA0981" w14:textId="77777777" w:rsidR="00EF119D" w:rsidRPr="000E76A4" w:rsidRDefault="00EF119D" w:rsidP="00B27740">
            <w:pPr>
              <w:spacing w:before="0" w:after="0"/>
              <w:jc w:val="center"/>
              <w:rPr>
                <w:rFonts w:asciiTheme="minorHAnsi" w:hAnsiTheme="minorHAnsi" w:cstheme="minorHAnsi"/>
              </w:rPr>
            </w:pPr>
          </w:p>
        </w:tc>
        <w:tc>
          <w:tcPr>
            <w:tcW w:w="1843" w:type="dxa"/>
          </w:tcPr>
          <w:p w14:paraId="5D3B8994" w14:textId="77777777" w:rsidR="00EF119D" w:rsidRPr="000E76A4" w:rsidRDefault="00EF119D" w:rsidP="00B27740">
            <w:pPr>
              <w:spacing w:before="0" w:after="0"/>
              <w:rPr>
                <w:rFonts w:asciiTheme="minorHAnsi" w:hAnsiTheme="minorHAnsi" w:cstheme="minorHAnsi"/>
              </w:rPr>
            </w:pPr>
            <w:r w:rsidRPr="000E76A4">
              <w:rPr>
                <w:rFonts w:asciiTheme="minorHAnsi" w:hAnsiTheme="minorHAnsi" w:cstheme="minorHAnsi"/>
              </w:rPr>
              <w:t>“FanSpeed”</w:t>
            </w:r>
          </w:p>
        </w:tc>
        <w:tc>
          <w:tcPr>
            <w:tcW w:w="283" w:type="dxa"/>
          </w:tcPr>
          <w:p w14:paraId="5019EC60" w14:textId="77777777" w:rsidR="00EF119D" w:rsidRPr="000E76A4" w:rsidRDefault="00EF119D" w:rsidP="00B27740">
            <w:pPr>
              <w:spacing w:before="0" w:after="0"/>
              <w:jc w:val="center"/>
              <w:rPr>
                <w:rFonts w:asciiTheme="minorHAnsi" w:hAnsiTheme="minorHAnsi" w:cstheme="minorHAnsi"/>
              </w:rPr>
            </w:pPr>
            <w:r w:rsidRPr="000E76A4">
              <w:rPr>
                <w:rFonts w:asciiTheme="minorHAnsi" w:hAnsiTheme="minorHAnsi" w:cstheme="minorHAnsi"/>
              </w:rPr>
              <w:t>:</w:t>
            </w:r>
          </w:p>
        </w:tc>
        <w:tc>
          <w:tcPr>
            <w:tcW w:w="3544" w:type="dxa"/>
          </w:tcPr>
          <w:p w14:paraId="0D8DF126" w14:textId="7E1AB1E7" w:rsidR="00EF119D" w:rsidRPr="000E76A4" w:rsidRDefault="00F42D51" w:rsidP="00B27740">
            <w:pPr>
              <w:spacing w:before="0" w:after="0"/>
              <w:rPr>
                <w:rFonts w:asciiTheme="minorHAnsi" w:hAnsiTheme="minorHAnsi" w:cstheme="minorHAnsi"/>
              </w:rPr>
            </w:pPr>
            <w:r w:rsidRPr="000E76A4">
              <w:rPr>
                <w:rFonts w:asciiTheme="minorHAnsi" w:hAnsiTheme="minorHAnsi" w:cstheme="minorHAnsi"/>
              </w:rPr>
              <w:t>0</w:t>
            </w:r>
          </w:p>
        </w:tc>
        <w:tc>
          <w:tcPr>
            <w:tcW w:w="1843" w:type="dxa"/>
          </w:tcPr>
          <w:p w14:paraId="19690338" w14:textId="77777777" w:rsidR="00EF119D" w:rsidRPr="000E76A4" w:rsidRDefault="00EF119D" w:rsidP="00B27740">
            <w:pPr>
              <w:pStyle w:val="ListBullet"/>
              <w:spacing w:before="0" w:after="0"/>
              <w:rPr>
                <w:rFonts w:asciiTheme="minorHAnsi" w:hAnsiTheme="minorHAnsi" w:cstheme="minorHAnsi"/>
              </w:rPr>
            </w:pPr>
            <w:r w:rsidRPr="000E76A4">
              <w:rPr>
                <w:rFonts w:asciiTheme="minorHAnsi" w:hAnsiTheme="minorHAnsi" w:cstheme="minorHAnsi"/>
              </w:rPr>
              <w:t>// (Number)</w:t>
            </w:r>
          </w:p>
        </w:tc>
      </w:tr>
      <w:tr w:rsidR="008A26FE" w:rsidRPr="000E76A4" w14:paraId="48C7C54D" w14:textId="77777777" w:rsidTr="00CB5F8C">
        <w:trPr>
          <w:trHeight w:val="347"/>
        </w:trPr>
        <w:tc>
          <w:tcPr>
            <w:tcW w:w="279" w:type="dxa"/>
          </w:tcPr>
          <w:p w14:paraId="49FB6AB2" w14:textId="77777777" w:rsidR="00EF119D" w:rsidRPr="000E76A4" w:rsidRDefault="00EF119D" w:rsidP="00B27740">
            <w:pPr>
              <w:spacing w:before="0" w:after="0"/>
              <w:jc w:val="center"/>
              <w:rPr>
                <w:rFonts w:asciiTheme="minorHAnsi" w:hAnsiTheme="minorHAnsi" w:cstheme="minorHAnsi"/>
              </w:rPr>
            </w:pPr>
          </w:p>
        </w:tc>
        <w:tc>
          <w:tcPr>
            <w:tcW w:w="1843" w:type="dxa"/>
          </w:tcPr>
          <w:p w14:paraId="4D3904E8" w14:textId="77777777" w:rsidR="00EF119D" w:rsidRPr="000E76A4" w:rsidRDefault="00EF119D" w:rsidP="00B27740">
            <w:pPr>
              <w:spacing w:before="0" w:after="0"/>
              <w:rPr>
                <w:rFonts w:asciiTheme="minorHAnsi" w:hAnsiTheme="minorHAnsi" w:cstheme="minorHAnsi"/>
              </w:rPr>
            </w:pPr>
            <w:r w:rsidRPr="000E76A4">
              <w:rPr>
                <w:rFonts w:asciiTheme="minorHAnsi" w:hAnsiTheme="minorHAnsi" w:cstheme="minorHAnsi"/>
              </w:rPr>
              <w:t>“Temperature”</w:t>
            </w:r>
          </w:p>
        </w:tc>
        <w:tc>
          <w:tcPr>
            <w:tcW w:w="283" w:type="dxa"/>
          </w:tcPr>
          <w:p w14:paraId="1F7E14BF" w14:textId="77777777" w:rsidR="00EF119D" w:rsidRPr="000E76A4" w:rsidRDefault="00EF119D" w:rsidP="00B27740">
            <w:pPr>
              <w:spacing w:before="0" w:after="0"/>
              <w:jc w:val="center"/>
              <w:rPr>
                <w:rFonts w:asciiTheme="minorHAnsi" w:hAnsiTheme="minorHAnsi" w:cstheme="minorHAnsi"/>
              </w:rPr>
            </w:pPr>
            <w:r w:rsidRPr="000E76A4">
              <w:rPr>
                <w:rFonts w:asciiTheme="minorHAnsi" w:hAnsiTheme="minorHAnsi" w:cstheme="minorHAnsi"/>
              </w:rPr>
              <w:t>:</w:t>
            </w:r>
          </w:p>
        </w:tc>
        <w:tc>
          <w:tcPr>
            <w:tcW w:w="3544" w:type="dxa"/>
          </w:tcPr>
          <w:p w14:paraId="42EE9C68" w14:textId="50F06F01" w:rsidR="00EF119D" w:rsidRPr="000E76A4" w:rsidRDefault="00F42D51" w:rsidP="00B27740">
            <w:pPr>
              <w:spacing w:before="0" w:after="0"/>
              <w:rPr>
                <w:rFonts w:asciiTheme="minorHAnsi" w:hAnsiTheme="minorHAnsi" w:cstheme="minorHAnsi"/>
              </w:rPr>
            </w:pPr>
            <w:r w:rsidRPr="000E76A4">
              <w:rPr>
                <w:rFonts w:asciiTheme="minorHAnsi" w:hAnsiTheme="minorHAnsi" w:cstheme="minorHAnsi"/>
              </w:rPr>
              <w:t>0</w:t>
            </w:r>
          </w:p>
        </w:tc>
        <w:tc>
          <w:tcPr>
            <w:tcW w:w="1843" w:type="dxa"/>
          </w:tcPr>
          <w:p w14:paraId="56F32463" w14:textId="77777777" w:rsidR="00EF119D" w:rsidRPr="000E76A4" w:rsidRDefault="00EF119D" w:rsidP="00B27740">
            <w:pPr>
              <w:pStyle w:val="ListBullet"/>
              <w:spacing w:before="0" w:after="0"/>
              <w:rPr>
                <w:rFonts w:asciiTheme="minorHAnsi" w:hAnsiTheme="minorHAnsi" w:cstheme="minorHAnsi"/>
              </w:rPr>
            </w:pPr>
            <w:r w:rsidRPr="000E76A4">
              <w:rPr>
                <w:rFonts w:asciiTheme="minorHAnsi" w:hAnsiTheme="minorHAnsi" w:cstheme="minorHAnsi"/>
              </w:rPr>
              <w:t>// (Number)</w:t>
            </w:r>
          </w:p>
        </w:tc>
      </w:tr>
      <w:tr w:rsidR="008A26FE" w:rsidRPr="000E76A4" w14:paraId="5D3A6017" w14:textId="77777777" w:rsidTr="00CB5F8C">
        <w:trPr>
          <w:trHeight w:val="354"/>
        </w:trPr>
        <w:tc>
          <w:tcPr>
            <w:tcW w:w="279" w:type="dxa"/>
          </w:tcPr>
          <w:p w14:paraId="36F78A69" w14:textId="77777777" w:rsidR="00EF119D" w:rsidRPr="000E76A4" w:rsidRDefault="00EF119D" w:rsidP="005F7949">
            <w:pPr>
              <w:jc w:val="center"/>
              <w:rPr>
                <w:rFonts w:asciiTheme="minorHAnsi" w:hAnsiTheme="minorHAnsi" w:cstheme="minorHAnsi"/>
              </w:rPr>
            </w:pPr>
            <w:r w:rsidRPr="000E76A4">
              <w:rPr>
                <w:rFonts w:asciiTheme="minorHAnsi" w:hAnsiTheme="minorHAnsi" w:cstheme="minorHAnsi"/>
              </w:rPr>
              <w:t>}</w:t>
            </w:r>
          </w:p>
        </w:tc>
        <w:tc>
          <w:tcPr>
            <w:tcW w:w="1843" w:type="dxa"/>
          </w:tcPr>
          <w:p w14:paraId="665F9F26" w14:textId="77777777" w:rsidR="00874882" w:rsidRPr="000E76A4" w:rsidRDefault="00874882" w:rsidP="005F7949">
            <w:pPr>
              <w:rPr>
                <w:rFonts w:asciiTheme="minorHAnsi" w:hAnsiTheme="minorHAnsi" w:cstheme="minorHAnsi"/>
              </w:rPr>
            </w:pPr>
          </w:p>
          <w:p w14:paraId="50F44852" w14:textId="77777777" w:rsidR="00FD2325" w:rsidRPr="000E76A4" w:rsidRDefault="00FD2325" w:rsidP="005F7949">
            <w:pPr>
              <w:rPr>
                <w:rFonts w:asciiTheme="minorHAnsi" w:hAnsiTheme="minorHAnsi" w:cstheme="minorHAnsi"/>
              </w:rPr>
            </w:pPr>
          </w:p>
          <w:p w14:paraId="51BD5685" w14:textId="77777777" w:rsidR="00FD2325" w:rsidRPr="000E76A4" w:rsidRDefault="00FD2325" w:rsidP="005F7949">
            <w:pPr>
              <w:rPr>
                <w:rFonts w:asciiTheme="minorHAnsi" w:hAnsiTheme="minorHAnsi" w:cstheme="minorHAnsi"/>
              </w:rPr>
            </w:pPr>
          </w:p>
          <w:p w14:paraId="73030783" w14:textId="77777777" w:rsidR="00FD2325" w:rsidRPr="000E76A4" w:rsidRDefault="00FD2325" w:rsidP="005F7949">
            <w:pPr>
              <w:rPr>
                <w:rFonts w:asciiTheme="minorHAnsi" w:hAnsiTheme="minorHAnsi" w:cstheme="minorHAnsi"/>
              </w:rPr>
            </w:pPr>
          </w:p>
          <w:p w14:paraId="0EDF0BDC" w14:textId="77777777" w:rsidR="00FD2325" w:rsidRPr="000E76A4" w:rsidRDefault="00FD2325" w:rsidP="005F7949">
            <w:pPr>
              <w:rPr>
                <w:rFonts w:asciiTheme="minorHAnsi" w:hAnsiTheme="minorHAnsi" w:cstheme="minorHAnsi"/>
              </w:rPr>
            </w:pPr>
          </w:p>
          <w:p w14:paraId="51C3A0A9" w14:textId="77777777" w:rsidR="00FD2325" w:rsidRPr="000E76A4" w:rsidRDefault="00FD2325" w:rsidP="005F7949">
            <w:pPr>
              <w:rPr>
                <w:rFonts w:asciiTheme="minorHAnsi" w:hAnsiTheme="minorHAnsi" w:cstheme="minorHAnsi"/>
              </w:rPr>
            </w:pPr>
          </w:p>
          <w:p w14:paraId="26403B98" w14:textId="77777777" w:rsidR="00FD2325" w:rsidRPr="000E76A4" w:rsidRDefault="00FD2325" w:rsidP="005F7949">
            <w:pPr>
              <w:rPr>
                <w:rFonts w:asciiTheme="minorHAnsi" w:hAnsiTheme="minorHAnsi" w:cstheme="minorHAnsi"/>
              </w:rPr>
            </w:pPr>
          </w:p>
          <w:p w14:paraId="383D5422" w14:textId="77777777" w:rsidR="00FD2325" w:rsidRPr="000E76A4" w:rsidRDefault="00FD2325" w:rsidP="005F7949">
            <w:pPr>
              <w:rPr>
                <w:rFonts w:asciiTheme="minorHAnsi" w:hAnsiTheme="minorHAnsi" w:cstheme="minorHAnsi"/>
              </w:rPr>
            </w:pPr>
          </w:p>
          <w:p w14:paraId="346B3616" w14:textId="77777777" w:rsidR="00FD2325" w:rsidRPr="000E76A4" w:rsidRDefault="00FD2325" w:rsidP="005F7949">
            <w:pPr>
              <w:rPr>
                <w:rFonts w:asciiTheme="minorHAnsi" w:hAnsiTheme="minorHAnsi" w:cstheme="minorHAnsi"/>
              </w:rPr>
            </w:pPr>
          </w:p>
          <w:p w14:paraId="6F4E6BA4" w14:textId="77777777" w:rsidR="00FD2325" w:rsidRPr="000E76A4" w:rsidRDefault="00FD2325" w:rsidP="005F7949">
            <w:pPr>
              <w:rPr>
                <w:rFonts w:asciiTheme="minorHAnsi" w:hAnsiTheme="minorHAnsi" w:cstheme="minorHAnsi"/>
              </w:rPr>
            </w:pPr>
          </w:p>
          <w:p w14:paraId="2A3CD417" w14:textId="77777777" w:rsidR="00FD2325" w:rsidRPr="000E76A4" w:rsidRDefault="00FD2325" w:rsidP="005F7949">
            <w:pPr>
              <w:rPr>
                <w:rFonts w:asciiTheme="minorHAnsi" w:hAnsiTheme="minorHAnsi" w:cstheme="minorHAnsi"/>
              </w:rPr>
            </w:pPr>
          </w:p>
          <w:p w14:paraId="19B97DE6" w14:textId="77777777" w:rsidR="00FD2325" w:rsidRPr="000E76A4" w:rsidRDefault="00FD2325" w:rsidP="005F7949">
            <w:pPr>
              <w:rPr>
                <w:rFonts w:asciiTheme="minorHAnsi" w:hAnsiTheme="minorHAnsi" w:cstheme="minorHAnsi"/>
              </w:rPr>
            </w:pPr>
          </w:p>
          <w:p w14:paraId="5185A028" w14:textId="77777777" w:rsidR="00FD2325" w:rsidRPr="000E76A4" w:rsidRDefault="00FD2325" w:rsidP="005F7949">
            <w:pPr>
              <w:rPr>
                <w:rFonts w:asciiTheme="minorHAnsi" w:hAnsiTheme="minorHAnsi" w:cstheme="minorHAnsi"/>
              </w:rPr>
            </w:pPr>
          </w:p>
        </w:tc>
        <w:tc>
          <w:tcPr>
            <w:tcW w:w="283" w:type="dxa"/>
          </w:tcPr>
          <w:p w14:paraId="0E5DF959" w14:textId="77777777" w:rsidR="00EF119D" w:rsidRPr="000E76A4" w:rsidRDefault="00EF119D" w:rsidP="005F7949">
            <w:pPr>
              <w:jc w:val="center"/>
              <w:rPr>
                <w:rFonts w:asciiTheme="minorHAnsi" w:hAnsiTheme="minorHAnsi" w:cstheme="minorHAnsi"/>
              </w:rPr>
            </w:pPr>
          </w:p>
        </w:tc>
        <w:tc>
          <w:tcPr>
            <w:tcW w:w="3544" w:type="dxa"/>
          </w:tcPr>
          <w:p w14:paraId="46338481" w14:textId="77777777" w:rsidR="00EF119D" w:rsidRPr="000E76A4" w:rsidRDefault="00EF119D" w:rsidP="005F7949">
            <w:pPr>
              <w:rPr>
                <w:rFonts w:asciiTheme="minorHAnsi" w:hAnsiTheme="minorHAnsi" w:cstheme="minorHAnsi"/>
              </w:rPr>
            </w:pPr>
          </w:p>
        </w:tc>
        <w:tc>
          <w:tcPr>
            <w:tcW w:w="1843" w:type="dxa"/>
          </w:tcPr>
          <w:p w14:paraId="416F130B" w14:textId="77777777" w:rsidR="00EF119D" w:rsidRPr="000E76A4" w:rsidRDefault="00EF119D" w:rsidP="005F7949">
            <w:pPr>
              <w:pStyle w:val="ListBullet"/>
              <w:rPr>
                <w:rFonts w:asciiTheme="minorHAnsi" w:hAnsiTheme="minorHAnsi" w:cstheme="minorHAnsi"/>
              </w:rPr>
            </w:pPr>
          </w:p>
        </w:tc>
      </w:tr>
    </w:tbl>
    <w:p w14:paraId="78E6D790" w14:textId="5267874D" w:rsidR="00867813" w:rsidRPr="000E76A4" w:rsidRDefault="00867813" w:rsidP="00867813">
      <w:pPr>
        <w:rPr>
          <w:rFonts w:asciiTheme="minorHAnsi" w:hAnsiTheme="minorHAnsi" w:cstheme="minorHAnsi"/>
          <w:b/>
          <w:bCs/>
        </w:rPr>
      </w:pPr>
      <w:r w:rsidRPr="000E76A4">
        <w:rPr>
          <w:rFonts w:asciiTheme="minorHAnsi" w:hAnsiTheme="minorHAnsi" w:cstheme="minorHAnsi"/>
          <w:b/>
          <w:bCs/>
        </w:rPr>
        <w:lastRenderedPageBreak/>
        <w:t xml:space="preserve">Process </w:t>
      </w:r>
      <w:r w:rsidR="006A6A5E" w:rsidRPr="000E76A4">
        <w:rPr>
          <w:rFonts w:asciiTheme="minorHAnsi" w:hAnsiTheme="minorHAnsi" w:cstheme="minorHAnsi"/>
          <w:b/>
          <w:bCs/>
        </w:rPr>
        <w:t>flow:</w:t>
      </w:r>
    </w:p>
    <w:p w14:paraId="313E3698" w14:textId="2B781355" w:rsidR="00DF5004" w:rsidRPr="000E76A4" w:rsidRDefault="00FA3A3C" w:rsidP="00DF5004">
      <w:pPr>
        <w:keepNext/>
        <w:rPr>
          <w:rFonts w:asciiTheme="minorHAnsi" w:hAnsiTheme="minorHAnsi" w:cstheme="minorHAnsi"/>
        </w:rPr>
      </w:pPr>
      <w:r w:rsidRPr="000E76A4">
        <w:rPr>
          <w:rFonts w:asciiTheme="minorHAnsi" w:hAnsiTheme="minorHAnsi" w:cstheme="minorHAnsi"/>
          <w:noProof/>
        </w:rPr>
        <w:t xml:space="preserve"> </w:t>
      </w:r>
      <w:r w:rsidRPr="000E76A4">
        <w:rPr>
          <w:rFonts w:asciiTheme="minorHAnsi" w:hAnsiTheme="minorHAnsi" w:cstheme="minorHAnsi"/>
          <w:noProof/>
        </w:rPr>
        <w:drawing>
          <wp:inline distT="0" distB="0" distL="0" distR="0" wp14:anchorId="366AA688" wp14:editId="4E93417A">
            <wp:extent cx="6188710" cy="1895475"/>
            <wp:effectExtent l="0" t="0" r="2540" b="9525"/>
            <wp:docPr id="902611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611962" name=""/>
                    <pic:cNvPicPr/>
                  </pic:nvPicPr>
                  <pic:blipFill>
                    <a:blip r:embed="rId14"/>
                    <a:stretch>
                      <a:fillRect/>
                    </a:stretch>
                  </pic:blipFill>
                  <pic:spPr>
                    <a:xfrm>
                      <a:off x="0" y="0"/>
                      <a:ext cx="6188710" cy="1895475"/>
                    </a:xfrm>
                    <a:prstGeom prst="rect">
                      <a:avLst/>
                    </a:prstGeom>
                  </pic:spPr>
                </pic:pic>
              </a:graphicData>
            </a:graphic>
          </wp:inline>
        </w:drawing>
      </w:r>
    </w:p>
    <w:p w14:paraId="7F91AEBB" w14:textId="77777777" w:rsidR="00D2342C" w:rsidRPr="000E76A4" w:rsidRDefault="00D2342C" w:rsidP="00DF5004">
      <w:pPr>
        <w:keepNext/>
        <w:rPr>
          <w:rFonts w:asciiTheme="minorHAnsi" w:hAnsiTheme="minorHAnsi" w:cstheme="minorHAnsi"/>
        </w:rPr>
      </w:pPr>
    </w:p>
    <w:p w14:paraId="56D5791D" w14:textId="14BC2B68" w:rsidR="00B3063E" w:rsidRPr="000E76A4" w:rsidRDefault="00DF5004" w:rsidP="00A27EC4">
      <w:pPr>
        <w:pStyle w:val="Caption"/>
        <w:jc w:val="center"/>
        <w:rPr>
          <w:rFonts w:asciiTheme="minorHAnsi" w:hAnsiTheme="minorHAnsi" w:cstheme="minorHAnsi"/>
          <w:sz w:val="24"/>
          <w:szCs w:val="24"/>
        </w:rPr>
      </w:pPr>
      <w:bookmarkStart w:id="270" w:name="_Toc162879048"/>
      <w:bookmarkStart w:id="271" w:name="_Toc163739534"/>
      <w:bookmarkStart w:id="272" w:name="_Toc169603722"/>
      <w:bookmarkStart w:id="273" w:name="_Toc169605270"/>
      <w:bookmarkStart w:id="274" w:name="_Toc169613258"/>
      <w:bookmarkStart w:id="275" w:name="_Toc169800470"/>
      <w:bookmarkStart w:id="276" w:name="_Toc169864249"/>
      <w:bookmarkStart w:id="277" w:name="_Toc169879560"/>
      <w:r w:rsidRPr="000E76A4">
        <w:rPr>
          <w:rFonts w:asciiTheme="minorHAnsi" w:hAnsiTheme="minorHAnsi" w:cstheme="minorHAnsi"/>
          <w:sz w:val="24"/>
          <w:szCs w:val="24"/>
        </w:rPr>
        <w:t xml:space="preserve">Figure </w:t>
      </w:r>
      <w:r w:rsidR="002E2406" w:rsidRPr="000E76A4">
        <w:rPr>
          <w:rFonts w:asciiTheme="minorHAnsi" w:hAnsiTheme="minorHAnsi" w:cstheme="minorHAnsi"/>
          <w:sz w:val="24"/>
          <w:szCs w:val="24"/>
        </w:rPr>
        <w:fldChar w:fldCharType="begin"/>
      </w:r>
      <w:r w:rsidR="002E2406" w:rsidRPr="000E76A4">
        <w:rPr>
          <w:rFonts w:asciiTheme="minorHAnsi" w:hAnsiTheme="minorHAnsi" w:cstheme="minorHAnsi"/>
          <w:sz w:val="24"/>
          <w:szCs w:val="24"/>
        </w:rPr>
        <w:instrText xml:space="preserve"> STYLEREF 1 \s </w:instrText>
      </w:r>
      <w:r w:rsidR="002E2406" w:rsidRPr="000E76A4">
        <w:rPr>
          <w:rFonts w:asciiTheme="minorHAnsi" w:hAnsiTheme="minorHAnsi" w:cstheme="minorHAnsi"/>
          <w:sz w:val="24"/>
          <w:szCs w:val="24"/>
        </w:rPr>
        <w:fldChar w:fldCharType="separate"/>
      </w:r>
      <w:r w:rsidR="007F009D" w:rsidRPr="000E76A4">
        <w:rPr>
          <w:rFonts w:asciiTheme="minorHAnsi" w:hAnsiTheme="minorHAnsi" w:cstheme="minorHAnsi"/>
          <w:noProof/>
          <w:sz w:val="24"/>
          <w:szCs w:val="24"/>
        </w:rPr>
        <w:t>10</w:t>
      </w:r>
      <w:r w:rsidR="002E2406" w:rsidRPr="000E76A4">
        <w:rPr>
          <w:rFonts w:asciiTheme="minorHAnsi" w:hAnsiTheme="minorHAnsi" w:cstheme="minorHAnsi"/>
          <w:sz w:val="24"/>
          <w:szCs w:val="24"/>
        </w:rPr>
        <w:fldChar w:fldCharType="end"/>
      </w:r>
      <w:r w:rsidR="002E2406" w:rsidRPr="000E76A4">
        <w:rPr>
          <w:rFonts w:asciiTheme="minorHAnsi" w:hAnsiTheme="minorHAnsi" w:cstheme="minorHAnsi"/>
          <w:sz w:val="24"/>
          <w:szCs w:val="24"/>
        </w:rPr>
        <w:t>.</w:t>
      </w:r>
      <w:r w:rsidR="002E2406" w:rsidRPr="000E76A4">
        <w:rPr>
          <w:rFonts w:asciiTheme="minorHAnsi" w:hAnsiTheme="minorHAnsi" w:cstheme="minorHAnsi"/>
          <w:sz w:val="24"/>
          <w:szCs w:val="24"/>
        </w:rPr>
        <w:fldChar w:fldCharType="begin"/>
      </w:r>
      <w:r w:rsidR="002E2406" w:rsidRPr="000E76A4">
        <w:rPr>
          <w:rFonts w:asciiTheme="minorHAnsi" w:hAnsiTheme="minorHAnsi" w:cstheme="minorHAnsi"/>
          <w:sz w:val="24"/>
          <w:szCs w:val="24"/>
        </w:rPr>
        <w:instrText xml:space="preserve"> SEQ Figure \* ARABIC \s 1 </w:instrText>
      </w:r>
      <w:r w:rsidR="002E2406" w:rsidRPr="000E76A4">
        <w:rPr>
          <w:rFonts w:asciiTheme="minorHAnsi" w:hAnsiTheme="minorHAnsi" w:cstheme="minorHAnsi"/>
          <w:sz w:val="24"/>
          <w:szCs w:val="24"/>
        </w:rPr>
        <w:fldChar w:fldCharType="separate"/>
      </w:r>
      <w:r w:rsidR="007F009D" w:rsidRPr="000E76A4">
        <w:rPr>
          <w:rFonts w:asciiTheme="minorHAnsi" w:hAnsiTheme="minorHAnsi" w:cstheme="minorHAnsi"/>
          <w:noProof/>
          <w:sz w:val="24"/>
          <w:szCs w:val="24"/>
        </w:rPr>
        <w:t>8</w:t>
      </w:r>
      <w:r w:rsidR="002E2406" w:rsidRPr="000E76A4">
        <w:rPr>
          <w:rFonts w:asciiTheme="minorHAnsi" w:hAnsiTheme="minorHAnsi" w:cstheme="minorHAnsi"/>
          <w:sz w:val="24"/>
          <w:szCs w:val="24"/>
        </w:rPr>
        <w:fldChar w:fldCharType="end"/>
      </w:r>
      <w:r w:rsidRPr="000E76A4">
        <w:rPr>
          <w:rFonts w:asciiTheme="minorHAnsi" w:hAnsiTheme="minorHAnsi" w:cstheme="minorHAnsi"/>
          <w:sz w:val="24"/>
          <w:szCs w:val="24"/>
        </w:rPr>
        <w:t xml:space="preserve"> Gateway AC </w:t>
      </w:r>
      <w:r w:rsidR="00FA3A3C" w:rsidRPr="000E76A4">
        <w:rPr>
          <w:rFonts w:asciiTheme="minorHAnsi" w:hAnsiTheme="minorHAnsi" w:cstheme="minorHAnsi"/>
          <w:sz w:val="24"/>
          <w:szCs w:val="24"/>
        </w:rPr>
        <w:t xml:space="preserve">manual control </w:t>
      </w:r>
      <w:r w:rsidRPr="000E76A4">
        <w:rPr>
          <w:rFonts w:asciiTheme="minorHAnsi" w:hAnsiTheme="minorHAnsi" w:cstheme="minorHAnsi"/>
          <w:sz w:val="24"/>
          <w:szCs w:val="24"/>
        </w:rPr>
        <w:t>Process flow</w:t>
      </w:r>
      <w:bookmarkEnd w:id="270"/>
      <w:bookmarkEnd w:id="271"/>
      <w:bookmarkEnd w:id="272"/>
      <w:bookmarkEnd w:id="273"/>
      <w:bookmarkEnd w:id="274"/>
      <w:bookmarkEnd w:id="275"/>
      <w:bookmarkEnd w:id="276"/>
      <w:bookmarkEnd w:id="277"/>
    </w:p>
    <w:p w14:paraId="323E4253" w14:textId="77777777" w:rsidR="00354F51" w:rsidRPr="000E76A4" w:rsidRDefault="00354F51" w:rsidP="00354F51">
      <w:pPr>
        <w:rPr>
          <w:rFonts w:asciiTheme="minorHAnsi" w:hAnsiTheme="minorHAnsi" w:cstheme="minorHAnsi"/>
        </w:rPr>
      </w:pPr>
    </w:p>
    <w:p w14:paraId="39227EDD" w14:textId="77777777" w:rsidR="00B27740" w:rsidRPr="000E76A4" w:rsidRDefault="00B27740" w:rsidP="00354F51">
      <w:pPr>
        <w:rPr>
          <w:rFonts w:asciiTheme="minorHAnsi" w:hAnsiTheme="minorHAnsi" w:cstheme="minorHAnsi"/>
        </w:rPr>
      </w:pPr>
    </w:p>
    <w:p w14:paraId="200661F3" w14:textId="77777777" w:rsidR="00B27740" w:rsidRPr="000E76A4" w:rsidRDefault="00B27740" w:rsidP="00354F51">
      <w:pPr>
        <w:rPr>
          <w:rFonts w:asciiTheme="minorHAnsi" w:hAnsiTheme="minorHAnsi" w:cstheme="minorHAnsi"/>
        </w:rPr>
      </w:pPr>
    </w:p>
    <w:p w14:paraId="7EABA320" w14:textId="77777777" w:rsidR="00B27740" w:rsidRPr="000E76A4" w:rsidRDefault="00B27740" w:rsidP="00354F51">
      <w:pPr>
        <w:rPr>
          <w:rFonts w:asciiTheme="minorHAnsi" w:hAnsiTheme="minorHAnsi" w:cstheme="minorHAnsi"/>
        </w:rPr>
      </w:pPr>
    </w:p>
    <w:p w14:paraId="7C09A931" w14:textId="77777777" w:rsidR="00B27740" w:rsidRPr="000E76A4" w:rsidRDefault="00B27740" w:rsidP="00354F51">
      <w:pPr>
        <w:rPr>
          <w:rFonts w:asciiTheme="minorHAnsi" w:hAnsiTheme="minorHAnsi" w:cstheme="minorHAnsi"/>
        </w:rPr>
      </w:pPr>
    </w:p>
    <w:p w14:paraId="3BEEFE4B" w14:textId="77777777" w:rsidR="00B27740" w:rsidRPr="000E76A4" w:rsidRDefault="00B27740" w:rsidP="00354F51">
      <w:pPr>
        <w:rPr>
          <w:rFonts w:asciiTheme="minorHAnsi" w:hAnsiTheme="minorHAnsi" w:cstheme="minorHAnsi"/>
        </w:rPr>
      </w:pPr>
    </w:p>
    <w:p w14:paraId="53B20126" w14:textId="77777777" w:rsidR="00B27740" w:rsidRPr="000E76A4" w:rsidRDefault="00B27740" w:rsidP="00354F51">
      <w:pPr>
        <w:rPr>
          <w:rFonts w:asciiTheme="minorHAnsi" w:hAnsiTheme="minorHAnsi" w:cstheme="minorHAnsi"/>
        </w:rPr>
      </w:pPr>
    </w:p>
    <w:p w14:paraId="680D4046" w14:textId="77777777" w:rsidR="00B27740" w:rsidRPr="000E76A4" w:rsidRDefault="00B27740" w:rsidP="00354F51">
      <w:pPr>
        <w:rPr>
          <w:rFonts w:asciiTheme="minorHAnsi" w:hAnsiTheme="minorHAnsi" w:cstheme="minorHAnsi"/>
        </w:rPr>
      </w:pPr>
    </w:p>
    <w:p w14:paraId="20675E29" w14:textId="77777777" w:rsidR="00B27740" w:rsidRPr="000E76A4" w:rsidRDefault="00B27740" w:rsidP="00354F51">
      <w:pPr>
        <w:rPr>
          <w:rFonts w:asciiTheme="minorHAnsi" w:hAnsiTheme="minorHAnsi" w:cstheme="minorHAnsi"/>
        </w:rPr>
      </w:pPr>
    </w:p>
    <w:p w14:paraId="08EC6957" w14:textId="77777777" w:rsidR="00B27740" w:rsidRPr="000E76A4" w:rsidRDefault="00B27740" w:rsidP="00354F51">
      <w:pPr>
        <w:rPr>
          <w:rFonts w:asciiTheme="minorHAnsi" w:hAnsiTheme="minorHAnsi" w:cstheme="minorHAnsi"/>
        </w:rPr>
      </w:pPr>
    </w:p>
    <w:p w14:paraId="2F2C146F" w14:textId="77777777" w:rsidR="00B27740" w:rsidRPr="000E76A4" w:rsidRDefault="00B27740" w:rsidP="00354F51">
      <w:pPr>
        <w:rPr>
          <w:rFonts w:asciiTheme="minorHAnsi" w:hAnsiTheme="minorHAnsi" w:cstheme="minorHAnsi"/>
        </w:rPr>
      </w:pPr>
    </w:p>
    <w:p w14:paraId="48D61A10" w14:textId="77777777" w:rsidR="00B27740" w:rsidRPr="000E76A4" w:rsidRDefault="00B27740" w:rsidP="00354F51">
      <w:pPr>
        <w:rPr>
          <w:rFonts w:asciiTheme="minorHAnsi" w:hAnsiTheme="minorHAnsi" w:cstheme="minorHAnsi"/>
        </w:rPr>
      </w:pPr>
    </w:p>
    <w:p w14:paraId="25F4BEA0" w14:textId="77777777" w:rsidR="00B27740" w:rsidRPr="000E76A4" w:rsidRDefault="00B27740" w:rsidP="00354F51">
      <w:pPr>
        <w:rPr>
          <w:rFonts w:asciiTheme="minorHAnsi" w:hAnsiTheme="minorHAnsi" w:cstheme="minorHAnsi"/>
        </w:rPr>
      </w:pPr>
    </w:p>
    <w:p w14:paraId="587906D1" w14:textId="77777777" w:rsidR="00B27740" w:rsidRPr="000E76A4" w:rsidRDefault="00B27740" w:rsidP="00354F51">
      <w:pPr>
        <w:rPr>
          <w:rFonts w:asciiTheme="minorHAnsi" w:hAnsiTheme="minorHAnsi" w:cstheme="minorHAnsi"/>
        </w:rPr>
      </w:pPr>
    </w:p>
    <w:p w14:paraId="099FD1D6" w14:textId="77777777" w:rsidR="00B27740" w:rsidRPr="000E76A4" w:rsidRDefault="00B27740" w:rsidP="00354F51">
      <w:pPr>
        <w:rPr>
          <w:rFonts w:asciiTheme="minorHAnsi" w:hAnsiTheme="minorHAnsi" w:cstheme="minorHAnsi"/>
        </w:rPr>
      </w:pPr>
    </w:p>
    <w:p w14:paraId="0C78BC5E" w14:textId="77777777" w:rsidR="00B27740" w:rsidRPr="000E76A4" w:rsidRDefault="00B27740" w:rsidP="00354F51">
      <w:pPr>
        <w:rPr>
          <w:rFonts w:asciiTheme="minorHAnsi" w:hAnsiTheme="minorHAnsi" w:cstheme="minorHAnsi"/>
        </w:rPr>
      </w:pPr>
    </w:p>
    <w:p w14:paraId="0B09ED21" w14:textId="77777777" w:rsidR="00B27740" w:rsidRPr="000E76A4" w:rsidRDefault="00B27740" w:rsidP="00354F51">
      <w:pPr>
        <w:rPr>
          <w:rFonts w:asciiTheme="minorHAnsi" w:hAnsiTheme="minorHAnsi" w:cstheme="minorHAnsi"/>
        </w:rPr>
      </w:pPr>
    </w:p>
    <w:p w14:paraId="6B5B8AF2" w14:textId="77777777" w:rsidR="00B27740" w:rsidRPr="000E76A4" w:rsidRDefault="00B27740" w:rsidP="00354F51">
      <w:pPr>
        <w:rPr>
          <w:rFonts w:asciiTheme="minorHAnsi" w:hAnsiTheme="minorHAnsi" w:cstheme="minorHAnsi"/>
        </w:rPr>
      </w:pPr>
    </w:p>
    <w:p w14:paraId="43C09104" w14:textId="77777777" w:rsidR="00B27740" w:rsidRPr="000E76A4" w:rsidRDefault="00B27740" w:rsidP="00354F51">
      <w:pPr>
        <w:rPr>
          <w:rFonts w:asciiTheme="minorHAnsi" w:hAnsiTheme="minorHAnsi" w:cstheme="minorHAnsi"/>
        </w:rPr>
      </w:pPr>
    </w:p>
    <w:p w14:paraId="4B06B58D" w14:textId="77777777" w:rsidR="00B27740" w:rsidRPr="000E76A4" w:rsidRDefault="00B27740" w:rsidP="00354F51">
      <w:pPr>
        <w:rPr>
          <w:rFonts w:asciiTheme="minorHAnsi" w:hAnsiTheme="minorHAnsi" w:cstheme="minorHAnsi"/>
        </w:rPr>
      </w:pPr>
    </w:p>
    <w:p w14:paraId="3D6AB296" w14:textId="77777777" w:rsidR="00B27740" w:rsidRPr="000E76A4" w:rsidRDefault="00B27740" w:rsidP="00354F51">
      <w:pPr>
        <w:rPr>
          <w:rFonts w:asciiTheme="minorHAnsi" w:hAnsiTheme="minorHAnsi" w:cstheme="minorHAnsi"/>
        </w:rPr>
      </w:pPr>
    </w:p>
    <w:p w14:paraId="2101A5CA" w14:textId="77777777" w:rsidR="00B27740" w:rsidRPr="000E76A4" w:rsidRDefault="00B27740" w:rsidP="00354F51">
      <w:pPr>
        <w:rPr>
          <w:rFonts w:asciiTheme="minorHAnsi" w:hAnsiTheme="minorHAnsi" w:cstheme="minorHAnsi"/>
        </w:rPr>
      </w:pPr>
    </w:p>
    <w:p w14:paraId="15C93537" w14:textId="77777777" w:rsidR="00B27740" w:rsidRPr="000E76A4" w:rsidRDefault="00B27740" w:rsidP="00354F51">
      <w:pPr>
        <w:rPr>
          <w:rFonts w:asciiTheme="minorHAnsi" w:hAnsiTheme="minorHAnsi" w:cstheme="minorHAnsi"/>
        </w:rPr>
      </w:pPr>
    </w:p>
    <w:p w14:paraId="45FD08A0" w14:textId="77777777" w:rsidR="00B27740" w:rsidRPr="000E76A4" w:rsidRDefault="00B27740" w:rsidP="00354F51">
      <w:pPr>
        <w:rPr>
          <w:rFonts w:asciiTheme="minorHAnsi" w:hAnsiTheme="minorHAnsi" w:cstheme="minorHAnsi"/>
        </w:rPr>
      </w:pPr>
    </w:p>
    <w:p w14:paraId="5C637C22" w14:textId="77777777" w:rsidR="006E7DFC" w:rsidRPr="000E76A4" w:rsidRDefault="006E7DFC" w:rsidP="00354F51">
      <w:pPr>
        <w:rPr>
          <w:rFonts w:asciiTheme="minorHAnsi" w:hAnsiTheme="minorHAnsi" w:cstheme="minorHAnsi"/>
        </w:rPr>
      </w:pPr>
    </w:p>
    <w:p w14:paraId="1EC26638" w14:textId="77777777" w:rsidR="006E7DFC" w:rsidRPr="000E76A4" w:rsidRDefault="006E7DFC" w:rsidP="00354F51">
      <w:pPr>
        <w:rPr>
          <w:rFonts w:asciiTheme="minorHAnsi" w:hAnsiTheme="minorHAnsi" w:cstheme="minorHAnsi"/>
        </w:rPr>
      </w:pPr>
    </w:p>
    <w:p w14:paraId="17E8312B" w14:textId="77777777" w:rsidR="00B27740" w:rsidRPr="000E76A4" w:rsidRDefault="00B27740" w:rsidP="00354F51">
      <w:pPr>
        <w:rPr>
          <w:rFonts w:asciiTheme="minorHAnsi" w:hAnsiTheme="minorHAnsi" w:cstheme="minorHAnsi"/>
        </w:rPr>
      </w:pPr>
    </w:p>
    <w:p w14:paraId="187D898B" w14:textId="05D96F91" w:rsidR="00827240" w:rsidRPr="000E76A4" w:rsidRDefault="6366195D" w:rsidP="00CE3BC7">
      <w:pPr>
        <w:pStyle w:val="Heading2"/>
        <w:ind w:left="567"/>
        <w:rPr>
          <w:rFonts w:asciiTheme="minorHAnsi" w:hAnsiTheme="minorHAnsi" w:cstheme="minorHAnsi"/>
        </w:rPr>
      </w:pPr>
      <w:bookmarkStart w:id="278" w:name="_Gateway_AC_Remote_1"/>
      <w:bookmarkStart w:id="279" w:name="_Toc162878804"/>
      <w:bookmarkStart w:id="280" w:name="_Toc173250422"/>
      <w:bookmarkEnd w:id="278"/>
      <w:r w:rsidRPr="000E76A4">
        <w:rPr>
          <w:rFonts w:asciiTheme="minorHAnsi" w:hAnsiTheme="minorHAnsi" w:cstheme="minorHAnsi"/>
        </w:rPr>
        <w:lastRenderedPageBreak/>
        <w:t>Gateway</w:t>
      </w:r>
      <w:r w:rsidR="00731F84" w:rsidRPr="000E76A4">
        <w:rPr>
          <w:rFonts w:asciiTheme="minorHAnsi" w:hAnsiTheme="minorHAnsi" w:cstheme="minorHAnsi"/>
        </w:rPr>
        <w:t xml:space="preserve"> AC Remote</w:t>
      </w:r>
      <w:r w:rsidRPr="000E76A4">
        <w:rPr>
          <w:rFonts w:asciiTheme="minorHAnsi" w:hAnsiTheme="minorHAnsi" w:cstheme="minorHAnsi"/>
        </w:rPr>
        <w:t xml:space="preserve"> Reconfiguration Packet</w:t>
      </w:r>
      <w:bookmarkEnd w:id="279"/>
      <w:bookmarkEnd w:id="280"/>
    </w:p>
    <w:p w14:paraId="64AF8E0E" w14:textId="4A81F439" w:rsidR="00827240" w:rsidRPr="000E76A4" w:rsidRDefault="6366195D" w:rsidP="00F140A8">
      <w:pPr>
        <w:jc w:val="both"/>
        <w:rPr>
          <w:rFonts w:asciiTheme="minorHAnsi" w:hAnsiTheme="minorHAnsi" w:cstheme="minorHAnsi"/>
        </w:rPr>
      </w:pPr>
      <w:r w:rsidRPr="000E76A4">
        <w:rPr>
          <w:rFonts w:asciiTheme="minorHAnsi" w:hAnsiTheme="minorHAnsi" w:cstheme="minorHAnsi"/>
          <w:b/>
          <w:bCs/>
        </w:rPr>
        <w:t xml:space="preserve">Description: </w:t>
      </w:r>
      <w:r w:rsidRPr="000E76A4">
        <w:rPr>
          <w:rFonts w:asciiTheme="minorHAnsi" w:hAnsiTheme="minorHAnsi" w:cstheme="minorHAnsi"/>
        </w:rPr>
        <w:t xml:space="preserve">This packet is used to put the </w:t>
      </w:r>
      <w:r w:rsidR="00AC7611" w:rsidRPr="000E76A4">
        <w:rPr>
          <w:rFonts w:asciiTheme="minorHAnsi" w:hAnsiTheme="minorHAnsi" w:cstheme="minorHAnsi"/>
        </w:rPr>
        <w:t xml:space="preserve">Gwy </w:t>
      </w:r>
      <w:r w:rsidRPr="000E76A4">
        <w:rPr>
          <w:rFonts w:asciiTheme="minorHAnsi" w:hAnsiTheme="minorHAnsi" w:cstheme="minorHAnsi"/>
        </w:rPr>
        <w:t xml:space="preserve">in AC remote configuration mode. </w:t>
      </w:r>
    </w:p>
    <w:p w14:paraId="73133785" w14:textId="77777777" w:rsidR="00C9719A" w:rsidRPr="000E76A4" w:rsidRDefault="00C9719A" w:rsidP="00F140A8">
      <w:pPr>
        <w:jc w:val="both"/>
        <w:rPr>
          <w:rFonts w:asciiTheme="minorHAnsi" w:hAnsiTheme="minorHAnsi" w:cstheme="minorHAnsi"/>
        </w:rPr>
      </w:pPr>
    </w:p>
    <w:p w14:paraId="6895CDAB" w14:textId="032B263B" w:rsidR="00C9719A" w:rsidRPr="000E76A4" w:rsidRDefault="00C9719A" w:rsidP="00F140A8">
      <w:pPr>
        <w:jc w:val="both"/>
        <w:rPr>
          <w:rFonts w:asciiTheme="minorHAnsi" w:hAnsiTheme="minorHAnsi" w:cstheme="minorHAnsi"/>
          <w:b/>
          <w:bCs/>
        </w:rPr>
      </w:pPr>
      <w:r w:rsidRPr="000E76A4">
        <w:rPr>
          <w:rFonts w:asciiTheme="minorHAnsi" w:hAnsiTheme="minorHAnsi" w:cstheme="minorHAnsi"/>
          <w:b/>
          <w:bCs/>
        </w:rPr>
        <w:t>Gateway</w:t>
      </w:r>
      <w:r w:rsidR="003039C1" w:rsidRPr="000E76A4">
        <w:rPr>
          <w:rFonts w:asciiTheme="minorHAnsi" w:hAnsiTheme="minorHAnsi" w:cstheme="minorHAnsi"/>
          <w:b/>
          <w:bCs/>
        </w:rPr>
        <w:t xml:space="preserve"> AC Remote</w:t>
      </w:r>
      <w:r w:rsidRPr="000E76A4">
        <w:rPr>
          <w:rFonts w:asciiTheme="minorHAnsi" w:hAnsiTheme="minorHAnsi" w:cstheme="minorHAnsi"/>
          <w:b/>
          <w:bCs/>
        </w:rPr>
        <w:t xml:space="preserve"> Reconfiguration JSON (Cloud to Gateway):</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5"/>
        <w:gridCol w:w="1699"/>
        <w:gridCol w:w="282"/>
        <w:gridCol w:w="1901"/>
        <w:gridCol w:w="2967"/>
        <w:gridCol w:w="2542"/>
      </w:tblGrid>
      <w:tr w:rsidR="00C9719A" w:rsidRPr="000E76A4" w14:paraId="07A7197A" w14:textId="77777777" w:rsidTr="000D11CD">
        <w:trPr>
          <w:jc w:val="center"/>
        </w:trPr>
        <w:tc>
          <w:tcPr>
            <w:tcW w:w="345" w:type="dxa"/>
          </w:tcPr>
          <w:p w14:paraId="010BF68D" w14:textId="77777777" w:rsidR="00C9719A" w:rsidRPr="000E76A4" w:rsidRDefault="00C9719A" w:rsidP="000D11CD">
            <w:pPr>
              <w:jc w:val="center"/>
              <w:rPr>
                <w:rFonts w:asciiTheme="minorHAnsi" w:hAnsiTheme="minorHAnsi" w:cstheme="minorHAnsi"/>
              </w:rPr>
            </w:pPr>
            <w:r w:rsidRPr="000E76A4">
              <w:rPr>
                <w:rFonts w:asciiTheme="minorHAnsi" w:hAnsiTheme="minorHAnsi" w:cstheme="minorHAnsi"/>
              </w:rPr>
              <w:t>{</w:t>
            </w:r>
          </w:p>
        </w:tc>
        <w:tc>
          <w:tcPr>
            <w:tcW w:w="1699" w:type="dxa"/>
          </w:tcPr>
          <w:p w14:paraId="42FE2AE8" w14:textId="77777777" w:rsidR="00C9719A" w:rsidRPr="000E76A4" w:rsidRDefault="00C9719A" w:rsidP="000D11CD">
            <w:pPr>
              <w:jc w:val="center"/>
              <w:rPr>
                <w:rFonts w:asciiTheme="minorHAnsi" w:hAnsiTheme="minorHAnsi" w:cstheme="minorHAnsi"/>
              </w:rPr>
            </w:pPr>
          </w:p>
        </w:tc>
        <w:tc>
          <w:tcPr>
            <w:tcW w:w="282" w:type="dxa"/>
          </w:tcPr>
          <w:p w14:paraId="2BC0DC27" w14:textId="77777777" w:rsidR="00C9719A" w:rsidRPr="000E76A4" w:rsidRDefault="00C9719A" w:rsidP="000D11CD">
            <w:pPr>
              <w:jc w:val="center"/>
              <w:rPr>
                <w:rFonts w:asciiTheme="minorHAnsi" w:hAnsiTheme="minorHAnsi" w:cstheme="minorHAnsi"/>
              </w:rPr>
            </w:pPr>
          </w:p>
        </w:tc>
        <w:tc>
          <w:tcPr>
            <w:tcW w:w="1901" w:type="dxa"/>
          </w:tcPr>
          <w:p w14:paraId="20CA8941" w14:textId="77777777" w:rsidR="00C9719A" w:rsidRPr="000E76A4" w:rsidRDefault="00C9719A" w:rsidP="000D11CD">
            <w:pPr>
              <w:jc w:val="center"/>
              <w:rPr>
                <w:rFonts w:asciiTheme="minorHAnsi" w:hAnsiTheme="minorHAnsi" w:cstheme="minorHAnsi"/>
              </w:rPr>
            </w:pPr>
          </w:p>
        </w:tc>
        <w:tc>
          <w:tcPr>
            <w:tcW w:w="2967" w:type="dxa"/>
          </w:tcPr>
          <w:p w14:paraId="1500483A" w14:textId="77777777" w:rsidR="00C9719A" w:rsidRPr="000E76A4" w:rsidRDefault="00C9719A" w:rsidP="000D11CD">
            <w:pPr>
              <w:jc w:val="center"/>
              <w:rPr>
                <w:rFonts w:asciiTheme="minorHAnsi" w:hAnsiTheme="minorHAnsi" w:cstheme="minorHAnsi"/>
              </w:rPr>
            </w:pPr>
          </w:p>
        </w:tc>
        <w:tc>
          <w:tcPr>
            <w:tcW w:w="2542" w:type="dxa"/>
          </w:tcPr>
          <w:p w14:paraId="46DF82BB" w14:textId="77777777" w:rsidR="00C9719A" w:rsidRPr="000E76A4" w:rsidRDefault="00C9719A" w:rsidP="000D11CD">
            <w:pPr>
              <w:jc w:val="center"/>
              <w:rPr>
                <w:rFonts w:asciiTheme="minorHAnsi" w:hAnsiTheme="minorHAnsi" w:cstheme="minorHAnsi"/>
                <w:b/>
                <w:bCs/>
              </w:rPr>
            </w:pPr>
            <w:r w:rsidRPr="000E76A4">
              <w:rPr>
                <w:rFonts w:asciiTheme="minorHAnsi" w:hAnsiTheme="minorHAnsi" w:cstheme="minorHAnsi"/>
                <w:b/>
                <w:bCs/>
              </w:rPr>
              <w:t>Range</w:t>
            </w:r>
          </w:p>
        </w:tc>
      </w:tr>
      <w:tr w:rsidR="00C9719A" w:rsidRPr="000E76A4" w14:paraId="7A13ED23" w14:textId="77777777" w:rsidTr="000D11CD">
        <w:trPr>
          <w:jc w:val="center"/>
        </w:trPr>
        <w:tc>
          <w:tcPr>
            <w:tcW w:w="345" w:type="dxa"/>
          </w:tcPr>
          <w:p w14:paraId="3089131F" w14:textId="77777777" w:rsidR="00C9719A" w:rsidRPr="000E76A4" w:rsidRDefault="00C9719A" w:rsidP="000D11CD">
            <w:pPr>
              <w:jc w:val="center"/>
              <w:rPr>
                <w:rFonts w:asciiTheme="minorHAnsi" w:hAnsiTheme="minorHAnsi" w:cstheme="minorHAnsi"/>
              </w:rPr>
            </w:pPr>
          </w:p>
        </w:tc>
        <w:tc>
          <w:tcPr>
            <w:tcW w:w="1699" w:type="dxa"/>
          </w:tcPr>
          <w:p w14:paraId="15AF4FC6" w14:textId="77777777" w:rsidR="00C9719A" w:rsidRPr="000E76A4" w:rsidRDefault="00C9719A" w:rsidP="000D11CD">
            <w:pPr>
              <w:rPr>
                <w:rFonts w:asciiTheme="minorHAnsi" w:hAnsiTheme="minorHAnsi" w:cstheme="minorHAnsi"/>
              </w:rPr>
            </w:pPr>
            <w:r w:rsidRPr="000E76A4">
              <w:rPr>
                <w:rFonts w:asciiTheme="minorHAnsi" w:hAnsiTheme="minorHAnsi" w:cstheme="minorHAnsi"/>
              </w:rPr>
              <w:t>“JsonPacketId”</w:t>
            </w:r>
          </w:p>
        </w:tc>
        <w:tc>
          <w:tcPr>
            <w:tcW w:w="282" w:type="dxa"/>
          </w:tcPr>
          <w:p w14:paraId="01942BA9" w14:textId="77777777" w:rsidR="00C9719A" w:rsidRPr="000E76A4" w:rsidRDefault="00C9719A" w:rsidP="000D11CD">
            <w:pPr>
              <w:jc w:val="center"/>
              <w:rPr>
                <w:rFonts w:asciiTheme="minorHAnsi" w:hAnsiTheme="minorHAnsi" w:cstheme="minorHAnsi"/>
              </w:rPr>
            </w:pPr>
            <w:r w:rsidRPr="000E76A4">
              <w:rPr>
                <w:rFonts w:asciiTheme="minorHAnsi" w:hAnsiTheme="minorHAnsi" w:cstheme="minorHAnsi"/>
              </w:rPr>
              <w:t>:</w:t>
            </w:r>
          </w:p>
        </w:tc>
        <w:tc>
          <w:tcPr>
            <w:tcW w:w="1901" w:type="dxa"/>
          </w:tcPr>
          <w:p w14:paraId="2C5BA5DF" w14:textId="464EC705" w:rsidR="00C9719A" w:rsidRPr="000E76A4" w:rsidRDefault="000E0A2F" w:rsidP="000D11CD">
            <w:pPr>
              <w:rPr>
                <w:rFonts w:asciiTheme="minorHAnsi" w:hAnsiTheme="minorHAnsi" w:cstheme="minorHAnsi"/>
              </w:rPr>
            </w:pPr>
            <w:r w:rsidRPr="000E76A4">
              <w:rPr>
                <w:rFonts w:asciiTheme="minorHAnsi" w:hAnsiTheme="minorHAnsi" w:cstheme="minorHAnsi"/>
              </w:rPr>
              <w:t>5</w:t>
            </w:r>
          </w:p>
        </w:tc>
        <w:tc>
          <w:tcPr>
            <w:tcW w:w="2967" w:type="dxa"/>
          </w:tcPr>
          <w:p w14:paraId="52F72DAF" w14:textId="77777777" w:rsidR="00C9719A" w:rsidRPr="000E76A4" w:rsidRDefault="00C9719A" w:rsidP="000D11CD">
            <w:pPr>
              <w:pStyle w:val="ListBullet"/>
              <w:rPr>
                <w:rFonts w:asciiTheme="minorHAnsi" w:hAnsiTheme="minorHAnsi" w:cstheme="minorHAnsi"/>
              </w:rPr>
            </w:pPr>
            <w:r w:rsidRPr="000E76A4">
              <w:rPr>
                <w:rFonts w:asciiTheme="minorHAnsi" w:hAnsiTheme="minorHAnsi" w:cstheme="minorHAnsi"/>
              </w:rPr>
              <w:t>// (Number)</w:t>
            </w:r>
          </w:p>
        </w:tc>
        <w:tc>
          <w:tcPr>
            <w:tcW w:w="2542" w:type="dxa"/>
          </w:tcPr>
          <w:p w14:paraId="6FA07776" w14:textId="77777777" w:rsidR="00C9719A" w:rsidRPr="000E76A4" w:rsidRDefault="00C9719A" w:rsidP="000D11CD">
            <w:pPr>
              <w:pStyle w:val="ListBullet"/>
              <w:rPr>
                <w:rFonts w:asciiTheme="minorHAnsi" w:hAnsiTheme="minorHAnsi" w:cstheme="minorHAnsi"/>
              </w:rPr>
            </w:pPr>
          </w:p>
        </w:tc>
      </w:tr>
      <w:tr w:rsidR="00C9719A" w:rsidRPr="000E76A4" w14:paraId="3BB6E3A3" w14:textId="77777777" w:rsidTr="000D11CD">
        <w:trPr>
          <w:jc w:val="center"/>
        </w:trPr>
        <w:tc>
          <w:tcPr>
            <w:tcW w:w="345" w:type="dxa"/>
          </w:tcPr>
          <w:p w14:paraId="697D60E8" w14:textId="77777777" w:rsidR="00C9719A" w:rsidRPr="000E76A4" w:rsidRDefault="00C9719A" w:rsidP="000D11CD">
            <w:pPr>
              <w:jc w:val="center"/>
              <w:rPr>
                <w:rFonts w:asciiTheme="minorHAnsi" w:hAnsiTheme="minorHAnsi" w:cstheme="minorHAnsi"/>
              </w:rPr>
            </w:pPr>
          </w:p>
        </w:tc>
        <w:tc>
          <w:tcPr>
            <w:tcW w:w="1699" w:type="dxa"/>
          </w:tcPr>
          <w:p w14:paraId="09FB949A" w14:textId="77777777" w:rsidR="00C9719A" w:rsidRPr="000E76A4" w:rsidRDefault="00C9719A" w:rsidP="000D11CD">
            <w:pPr>
              <w:rPr>
                <w:rFonts w:asciiTheme="minorHAnsi" w:hAnsiTheme="minorHAnsi" w:cstheme="minorHAnsi"/>
              </w:rPr>
            </w:pPr>
            <w:r w:rsidRPr="000E76A4">
              <w:rPr>
                <w:rFonts w:asciiTheme="minorHAnsi" w:hAnsiTheme="minorHAnsi" w:cstheme="minorHAnsi"/>
              </w:rPr>
              <w:t>“MsgSeqNo”</w:t>
            </w:r>
          </w:p>
        </w:tc>
        <w:tc>
          <w:tcPr>
            <w:tcW w:w="282" w:type="dxa"/>
          </w:tcPr>
          <w:p w14:paraId="13809624" w14:textId="77777777" w:rsidR="00C9719A" w:rsidRPr="000E76A4" w:rsidRDefault="00C9719A" w:rsidP="000D11CD">
            <w:pPr>
              <w:jc w:val="center"/>
              <w:rPr>
                <w:rFonts w:asciiTheme="minorHAnsi" w:hAnsiTheme="minorHAnsi" w:cstheme="minorHAnsi"/>
              </w:rPr>
            </w:pPr>
            <w:r w:rsidRPr="000E76A4">
              <w:rPr>
                <w:rFonts w:asciiTheme="minorHAnsi" w:hAnsiTheme="minorHAnsi" w:cstheme="minorHAnsi"/>
              </w:rPr>
              <w:t>:</w:t>
            </w:r>
          </w:p>
        </w:tc>
        <w:tc>
          <w:tcPr>
            <w:tcW w:w="1901" w:type="dxa"/>
          </w:tcPr>
          <w:p w14:paraId="470C8D6A" w14:textId="77777777" w:rsidR="00C9719A" w:rsidRPr="000E76A4" w:rsidRDefault="00C9719A" w:rsidP="000D11CD">
            <w:pPr>
              <w:rPr>
                <w:rFonts w:asciiTheme="minorHAnsi" w:hAnsiTheme="minorHAnsi" w:cstheme="minorHAnsi"/>
              </w:rPr>
            </w:pPr>
            <w:r w:rsidRPr="000E76A4">
              <w:rPr>
                <w:rFonts w:asciiTheme="minorHAnsi" w:hAnsiTheme="minorHAnsi" w:cstheme="minorHAnsi"/>
              </w:rPr>
              <w:t>12</w:t>
            </w:r>
          </w:p>
        </w:tc>
        <w:tc>
          <w:tcPr>
            <w:tcW w:w="2967" w:type="dxa"/>
          </w:tcPr>
          <w:p w14:paraId="4799E709" w14:textId="77777777" w:rsidR="00C9719A" w:rsidRPr="000E76A4" w:rsidRDefault="00C9719A" w:rsidP="000D11CD">
            <w:pPr>
              <w:pStyle w:val="ListBullet"/>
              <w:rPr>
                <w:rFonts w:asciiTheme="minorHAnsi" w:hAnsiTheme="minorHAnsi" w:cstheme="minorHAnsi"/>
              </w:rPr>
            </w:pPr>
            <w:r w:rsidRPr="000E76A4">
              <w:rPr>
                <w:rFonts w:asciiTheme="minorHAnsi" w:hAnsiTheme="minorHAnsi" w:cstheme="minorHAnsi"/>
              </w:rPr>
              <w:t>// (Number)</w:t>
            </w:r>
          </w:p>
        </w:tc>
        <w:tc>
          <w:tcPr>
            <w:tcW w:w="2542" w:type="dxa"/>
          </w:tcPr>
          <w:p w14:paraId="764121B4" w14:textId="77777777" w:rsidR="00C9719A" w:rsidRPr="000E76A4" w:rsidRDefault="00C9719A" w:rsidP="000D11CD">
            <w:pPr>
              <w:pStyle w:val="ListBullet"/>
              <w:jc w:val="center"/>
              <w:rPr>
                <w:rFonts w:asciiTheme="minorHAnsi" w:hAnsiTheme="minorHAnsi" w:cstheme="minorHAnsi"/>
              </w:rPr>
            </w:pPr>
            <w:r w:rsidRPr="000E76A4">
              <w:rPr>
                <w:rFonts w:asciiTheme="minorHAnsi" w:hAnsiTheme="minorHAnsi" w:cstheme="minorHAnsi"/>
              </w:rPr>
              <w:t>[0 - 65535]</w:t>
            </w:r>
          </w:p>
        </w:tc>
      </w:tr>
      <w:tr w:rsidR="00C9719A" w:rsidRPr="000E76A4" w14:paraId="0B856D29" w14:textId="77777777" w:rsidTr="000D11CD">
        <w:trPr>
          <w:jc w:val="center"/>
        </w:trPr>
        <w:tc>
          <w:tcPr>
            <w:tcW w:w="345" w:type="dxa"/>
          </w:tcPr>
          <w:p w14:paraId="7247B7C2" w14:textId="77777777" w:rsidR="00C9719A" w:rsidRPr="000E76A4" w:rsidRDefault="00C9719A" w:rsidP="000D11CD">
            <w:pPr>
              <w:jc w:val="center"/>
              <w:rPr>
                <w:rFonts w:asciiTheme="minorHAnsi" w:hAnsiTheme="minorHAnsi" w:cstheme="minorHAnsi"/>
              </w:rPr>
            </w:pPr>
          </w:p>
        </w:tc>
        <w:tc>
          <w:tcPr>
            <w:tcW w:w="1699" w:type="dxa"/>
          </w:tcPr>
          <w:p w14:paraId="44617B9F" w14:textId="77777777" w:rsidR="00C9719A" w:rsidRPr="000E76A4" w:rsidRDefault="00C9719A" w:rsidP="000D11CD">
            <w:pPr>
              <w:rPr>
                <w:rFonts w:asciiTheme="minorHAnsi" w:hAnsiTheme="minorHAnsi" w:cstheme="minorHAnsi"/>
              </w:rPr>
            </w:pPr>
            <w:r w:rsidRPr="000E76A4">
              <w:rPr>
                <w:rFonts w:asciiTheme="minorHAnsi" w:hAnsiTheme="minorHAnsi" w:cstheme="minorHAnsi"/>
              </w:rPr>
              <w:t>“GwySerNo”</w:t>
            </w:r>
          </w:p>
        </w:tc>
        <w:tc>
          <w:tcPr>
            <w:tcW w:w="282" w:type="dxa"/>
          </w:tcPr>
          <w:p w14:paraId="6AD05D33" w14:textId="77777777" w:rsidR="00C9719A" w:rsidRPr="000E76A4" w:rsidRDefault="00C9719A" w:rsidP="000D11CD">
            <w:pPr>
              <w:jc w:val="center"/>
              <w:rPr>
                <w:rFonts w:asciiTheme="minorHAnsi" w:hAnsiTheme="minorHAnsi" w:cstheme="minorHAnsi"/>
              </w:rPr>
            </w:pPr>
            <w:r w:rsidRPr="000E76A4">
              <w:rPr>
                <w:rFonts w:asciiTheme="minorHAnsi" w:hAnsiTheme="minorHAnsi" w:cstheme="minorHAnsi"/>
              </w:rPr>
              <w:t>:</w:t>
            </w:r>
          </w:p>
        </w:tc>
        <w:tc>
          <w:tcPr>
            <w:tcW w:w="1901" w:type="dxa"/>
          </w:tcPr>
          <w:p w14:paraId="56945095" w14:textId="77777777" w:rsidR="00C9719A" w:rsidRPr="000E76A4" w:rsidRDefault="00C9719A" w:rsidP="000D11CD">
            <w:pPr>
              <w:rPr>
                <w:rFonts w:asciiTheme="minorHAnsi" w:hAnsiTheme="minorHAnsi" w:cstheme="minorHAnsi"/>
              </w:rPr>
            </w:pPr>
            <w:r w:rsidRPr="000E76A4">
              <w:rPr>
                <w:rFonts w:asciiTheme="minorHAnsi" w:hAnsiTheme="minorHAnsi" w:cstheme="minorHAnsi"/>
              </w:rPr>
              <w:t>“GWY00001”</w:t>
            </w:r>
          </w:p>
        </w:tc>
        <w:tc>
          <w:tcPr>
            <w:tcW w:w="2967" w:type="dxa"/>
          </w:tcPr>
          <w:p w14:paraId="12E44311" w14:textId="77777777" w:rsidR="00C9719A" w:rsidRPr="000E76A4" w:rsidRDefault="00C9719A" w:rsidP="000D11CD">
            <w:pPr>
              <w:pStyle w:val="ListBullet"/>
              <w:rPr>
                <w:rFonts w:asciiTheme="minorHAnsi" w:hAnsiTheme="minorHAnsi" w:cstheme="minorHAnsi"/>
              </w:rPr>
            </w:pPr>
            <w:r w:rsidRPr="000E76A4">
              <w:rPr>
                <w:rFonts w:asciiTheme="minorHAnsi" w:hAnsiTheme="minorHAnsi" w:cstheme="minorHAnsi"/>
              </w:rPr>
              <w:t>// (String)</w:t>
            </w:r>
          </w:p>
        </w:tc>
        <w:tc>
          <w:tcPr>
            <w:tcW w:w="2542" w:type="dxa"/>
          </w:tcPr>
          <w:p w14:paraId="59ED9BF8" w14:textId="77777777" w:rsidR="00C9719A" w:rsidRPr="000E76A4" w:rsidRDefault="00C9719A" w:rsidP="000D11CD">
            <w:pPr>
              <w:pStyle w:val="ListBullet"/>
              <w:jc w:val="center"/>
              <w:rPr>
                <w:rFonts w:asciiTheme="minorHAnsi" w:hAnsiTheme="minorHAnsi" w:cstheme="minorHAnsi"/>
              </w:rPr>
            </w:pPr>
            <w:r w:rsidRPr="000E76A4">
              <w:rPr>
                <w:rFonts w:asciiTheme="minorHAnsi" w:hAnsiTheme="minorHAnsi" w:cstheme="minorHAnsi"/>
              </w:rPr>
              <w:t>[00001 - 99999]</w:t>
            </w:r>
          </w:p>
        </w:tc>
      </w:tr>
      <w:tr w:rsidR="00C9719A" w:rsidRPr="000E76A4" w14:paraId="09C0D35C" w14:textId="77777777" w:rsidTr="000D11CD">
        <w:trPr>
          <w:jc w:val="center"/>
        </w:trPr>
        <w:tc>
          <w:tcPr>
            <w:tcW w:w="345" w:type="dxa"/>
          </w:tcPr>
          <w:p w14:paraId="3FF9A1EB" w14:textId="77777777" w:rsidR="00C9719A" w:rsidRPr="000E76A4" w:rsidRDefault="00C9719A" w:rsidP="000D11CD">
            <w:pPr>
              <w:jc w:val="center"/>
              <w:rPr>
                <w:rFonts w:asciiTheme="minorHAnsi" w:hAnsiTheme="minorHAnsi" w:cstheme="minorHAnsi"/>
              </w:rPr>
            </w:pPr>
            <w:r w:rsidRPr="000E76A4">
              <w:rPr>
                <w:rFonts w:asciiTheme="minorHAnsi" w:hAnsiTheme="minorHAnsi" w:cstheme="minorHAnsi"/>
              </w:rPr>
              <w:t>}</w:t>
            </w:r>
          </w:p>
        </w:tc>
        <w:tc>
          <w:tcPr>
            <w:tcW w:w="1699" w:type="dxa"/>
          </w:tcPr>
          <w:p w14:paraId="66C59387" w14:textId="77777777" w:rsidR="00C9719A" w:rsidRPr="000E76A4" w:rsidRDefault="00C9719A" w:rsidP="000D11CD">
            <w:pPr>
              <w:rPr>
                <w:rFonts w:asciiTheme="minorHAnsi" w:hAnsiTheme="minorHAnsi" w:cstheme="minorHAnsi"/>
              </w:rPr>
            </w:pPr>
          </w:p>
        </w:tc>
        <w:tc>
          <w:tcPr>
            <w:tcW w:w="282" w:type="dxa"/>
          </w:tcPr>
          <w:p w14:paraId="44B9961B" w14:textId="77777777" w:rsidR="00C9719A" w:rsidRPr="000E76A4" w:rsidRDefault="00C9719A" w:rsidP="000D11CD">
            <w:pPr>
              <w:jc w:val="center"/>
              <w:rPr>
                <w:rFonts w:asciiTheme="minorHAnsi" w:hAnsiTheme="minorHAnsi" w:cstheme="minorHAnsi"/>
              </w:rPr>
            </w:pPr>
          </w:p>
        </w:tc>
        <w:tc>
          <w:tcPr>
            <w:tcW w:w="1901" w:type="dxa"/>
          </w:tcPr>
          <w:p w14:paraId="1EC07183" w14:textId="77777777" w:rsidR="00C9719A" w:rsidRPr="000E76A4" w:rsidRDefault="00C9719A" w:rsidP="000D11CD">
            <w:pPr>
              <w:rPr>
                <w:rFonts w:asciiTheme="minorHAnsi" w:hAnsiTheme="minorHAnsi" w:cstheme="minorHAnsi"/>
              </w:rPr>
            </w:pPr>
          </w:p>
        </w:tc>
        <w:tc>
          <w:tcPr>
            <w:tcW w:w="2967" w:type="dxa"/>
          </w:tcPr>
          <w:p w14:paraId="57CF710D" w14:textId="77777777" w:rsidR="00C9719A" w:rsidRPr="000E76A4" w:rsidRDefault="00C9719A" w:rsidP="000D11CD">
            <w:pPr>
              <w:pStyle w:val="ListBullet"/>
              <w:rPr>
                <w:rFonts w:asciiTheme="minorHAnsi" w:hAnsiTheme="minorHAnsi" w:cstheme="minorHAnsi"/>
              </w:rPr>
            </w:pPr>
          </w:p>
        </w:tc>
        <w:tc>
          <w:tcPr>
            <w:tcW w:w="2542" w:type="dxa"/>
          </w:tcPr>
          <w:p w14:paraId="4C30DDFB" w14:textId="77777777" w:rsidR="00C9719A" w:rsidRPr="000E76A4" w:rsidRDefault="00C9719A" w:rsidP="000D11CD">
            <w:pPr>
              <w:pStyle w:val="ListBullet"/>
              <w:rPr>
                <w:rFonts w:asciiTheme="minorHAnsi" w:hAnsiTheme="minorHAnsi" w:cstheme="minorHAnsi"/>
              </w:rPr>
            </w:pPr>
          </w:p>
        </w:tc>
      </w:tr>
    </w:tbl>
    <w:p w14:paraId="72D56EE3" w14:textId="77777777" w:rsidR="00C9719A" w:rsidRPr="000E76A4" w:rsidRDefault="00C9719A" w:rsidP="00F140A8">
      <w:pPr>
        <w:jc w:val="both"/>
        <w:rPr>
          <w:rFonts w:asciiTheme="minorHAnsi" w:hAnsiTheme="minorHAnsi" w:cstheme="minorHAnsi"/>
        </w:rPr>
      </w:pPr>
    </w:p>
    <w:p w14:paraId="10A2770D" w14:textId="43F2794A" w:rsidR="00E710B9" w:rsidRPr="000E76A4" w:rsidRDefault="6366195D" w:rsidP="00E710B9">
      <w:pPr>
        <w:rPr>
          <w:rFonts w:asciiTheme="minorHAnsi" w:hAnsiTheme="minorHAnsi" w:cstheme="minorHAnsi"/>
          <w:b/>
          <w:bCs/>
        </w:rPr>
      </w:pPr>
      <w:r w:rsidRPr="000E76A4">
        <w:rPr>
          <w:rFonts w:asciiTheme="minorHAnsi" w:hAnsiTheme="minorHAnsi" w:cstheme="minorHAnsi"/>
          <w:sz w:val="28"/>
          <w:szCs w:val="28"/>
        </w:rPr>
        <w:t xml:space="preserve"> </w:t>
      </w:r>
      <w:r w:rsidR="00E710B9" w:rsidRPr="000E76A4">
        <w:rPr>
          <w:rFonts w:asciiTheme="minorHAnsi" w:hAnsiTheme="minorHAnsi" w:cstheme="minorHAnsi"/>
          <w:b/>
          <w:bCs/>
        </w:rPr>
        <w:t xml:space="preserve">Process </w:t>
      </w:r>
      <w:r w:rsidR="00954792" w:rsidRPr="000E76A4">
        <w:rPr>
          <w:rFonts w:asciiTheme="minorHAnsi" w:hAnsiTheme="minorHAnsi" w:cstheme="minorHAnsi"/>
          <w:b/>
          <w:bCs/>
        </w:rPr>
        <w:t>flow:</w:t>
      </w:r>
    </w:p>
    <w:p w14:paraId="1F435424" w14:textId="77777777" w:rsidR="00E710B9" w:rsidRPr="000E76A4" w:rsidRDefault="00E710B9" w:rsidP="00E710B9">
      <w:pPr>
        <w:rPr>
          <w:rFonts w:asciiTheme="minorHAnsi" w:hAnsiTheme="minorHAnsi" w:cstheme="minorHAnsi"/>
          <w:b/>
          <w:bCs/>
        </w:rPr>
      </w:pPr>
    </w:p>
    <w:p w14:paraId="39BC1A6D" w14:textId="4065285F" w:rsidR="009F02E6" w:rsidRPr="000E76A4" w:rsidRDefault="00414E53" w:rsidP="009F02E6">
      <w:pPr>
        <w:keepNext/>
        <w:rPr>
          <w:rFonts w:asciiTheme="minorHAnsi" w:hAnsiTheme="minorHAnsi" w:cstheme="minorHAnsi"/>
        </w:rPr>
      </w:pPr>
      <w:r w:rsidRPr="000E76A4">
        <w:rPr>
          <w:rFonts w:asciiTheme="minorHAnsi" w:hAnsiTheme="minorHAnsi" w:cstheme="minorHAnsi"/>
          <w:noProof/>
        </w:rPr>
        <w:t xml:space="preserve"> </w:t>
      </w:r>
      <w:r w:rsidRPr="000E76A4">
        <w:rPr>
          <w:rFonts w:asciiTheme="minorHAnsi" w:hAnsiTheme="minorHAnsi" w:cstheme="minorHAnsi"/>
          <w:noProof/>
        </w:rPr>
        <w:drawing>
          <wp:inline distT="0" distB="0" distL="0" distR="0" wp14:anchorId="7325F302" wp14:editId="475AFD27">
            <wp:extent cx="6188710" cy="3398520"/>
            <wp:effectExtent l="0" t="0" r="2540" b="0"/>
            <wp:docPr id="1047354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354301" name=""/>
                    <pic:cNvPicPr/>
                  </pic:nvPicPr>
                  <pic:blipFill>
                    <a:blip r:embed="rId15"/>
                    <a:stretch>
                      <a:fillRect/>
                    </a:stretch>
                  </pic:blipFill>
                  <pic:spPr>
                    <a:xfrm>
                      <a:off x="0" y="0"/>
                      <a:ext cx="6188710" cy="3398520"/>
                    </a:xfrm>
                    <a:prstGeom prst="rect">
                      <a:avLst/>
                    </a:prstGeom>
                  </pic:spPr>
                </pic:pic>
              </a:graphicData>
            </a:graphic>
          </wp:inline>
        </w:drawing>
      </w:r>
    </w:p>
    <w:p w14:paraId="28FF2A85" w14:textId="77777777" w:rsidR="009F02E6" w:rsidRPr="000E76A4" w:rsidRDefault="009F02E6" w:rsidP="009F02E6">
      <w:pPr>
        <w:keepNext/>
        <w:rPr>
          <w:rFonts w:asciiTheme="minorHAnsi" w:hAnsiTheme="minorHAnsi" w:cstheme="minorHAnsi"/>
        </w:rPr>
      </w:pPr>
    </w:p>
    <w:p w14:paraId="08C9A204" w14:textId="138A38FB" w:rsidR="00935518" w:rsidRPr="000E76A4" w:rsidRDefault="009F02E6" w:rsidP="009F02E6">
      <w:pPr>
        <w:pStyle w:val="Caption"/>
        <w:jc w:val="center"/>
        <w:rPr>
          <w:rFonts w:asciiTheme="minorHAnsi" w:hAnsiTheme="minorHAnsi" w:cstheme="minorHAnsi"/>
          <w:b w:val="0"/>
          <w:bCs w:val="0"/>
          <w:sz w:val="24"/>
          <w:szCs w:val="24"/>
        </w:rPr>
      </w:pPr>
      <w:bookmarkStart w:id="281" w:name="_Toc162879049"/>
      <w:bookmarkStart w:id="282" w:name="_Toc163739535"/>
      <w:bookmarkStart w:id="283" w:name="_Toc169603723"/>
      <w:bookmarkStart w:id="284" w:name="_Toc169605271"/>
      <w:bookmarkStart w:id="285" w:name="_Toc169613259"/>
      <w:bookmarkStart w:id="286" w:name="_Toc169800471"/>
      <w:bookmarkStart w:id="287" w:name="_Toc169864250"/>
      <w:bookmarkStart w:id="288" w:name="_Toc169879561"/>
      <w:r w:rsidRPr="000E76A4">
        <w:rPr>
          <w:rFonts w:asciiTheme="minorHAnsi" w:hAnsiTheme="minorHAnsi" w:cstheme="minorHAnsi"/>
          <w:sz w:val="24"/>
          <w:szCs w:val="24"/>
        </w:rPr>
        <w:t xml:space="preserve">Figure </w:t>
      </w:r>
      <w:r w:rsidR="002E2406" w:rsidRPr="000E76A4">
        <w:rPr>
          <w:rFonts w:asciiTheme="minorHAnsi" w:hAnsiTheme="minorHAnsi" w:cstheme="minorHAnsi"/>
          <w:sz w:val="24"/>
          <w:szCs w:val="24"/>
        </w:rPr>
        <w:fldChar w:fldCharType="begin"/>
      </w:r>
      <w:r w:rsidR="002E2406" w:rsidRPr="000E76A4">
        <w:rPr>
          <w:rFonts w:asciiTheme="minorHAnsi" w:hAnsiTheme="minorHAnsi" w:cstheme="minorHAnsi"/>
          <w:sz w:val="24"/>
          <w:szCs w:val="24"/>
        </w:rPr>
        <w:instrText xml:space="preserve"> STYLEREF 1 \s </w:instrText>
      </w:r>
      <w:r w:rsidR="002E2406" w:rsidRPr="000E76A4">
        <w:rPr>
          <w:rFonts w:asciiTheme="minorHAnsi" w:hAnsiTheme="minorHAnsi" w:cstheme="minorHAnsi"/>
          <w:sz w:val="24"/>
          <w:szCs w:val="24"/>
        </w:rPr>
        <w:fldChar w:fldCharType="separate"/>
      </w:r>
      <w:r w:rsidR="007F009D" w:rsidRPr="000E76A4">
        <w:rPr>
          <w:rFonts w:asciiTheme="minorHAnsi" w:hAnsiTheme="minorHAnsi" w:cstheme="minorHAnsi"/>
          <w:noProof/>
          <w:sz w:val="24"/>
          <w:szCs w:val="24"/>
        </w:rPr>
        <w:t>10</w:t>
      </w:r>
      <w:r w:rsidR="002E2406" w:rsidRPr="000E76A4">
        <w:rPr>
          <w:rFonts w:asciiTheme="minorHAnsi" w:hAnsiTheme="minorHAnsi" w:cstheme="minorHAnsi"/>
          <w:sz w:val="24"/>
          <w:szCs w:val="24"/>
        </w:rPr>
        <w:fldChar w:fldCharType="end"/>
      </w:r>
      <w:r w:rsidR="002E2406" w:rsidRPr="000E76A4">
        <w:rPr>
          <w:rFonts w:asciiTheme="minorHAnsi" w:hAnsiTheme="minorHAnsi" w:cstheme="minorHAnsi"/>
          <w:sz w:val="24"/>
          <w:szCs w:val="24"/>
        </w:rPr>
        <w:t>.</w:t>
      </w:r>
      <w:r w:rsidR="002E2406" w:rsidRPr="000E76A4">
        <w:rPr>
          <w:rFonts w:asciiTheme="minorHAnsi" w:hAnsiTheme="minorHAnsi" w:cstheme="minorHAnsi"/>
          <w:sz w:val="24"/>
          <w:szCs w:val="24"/>
        </w:rPr>
        <w:fldChar w:fldCharType="begin"/>
      </w:r>
      <w:r w:rsidR="002E2406" w:rsidRPr="000E76A4">
        <w:rPr>
          <w:rFonts w:asciiTheme="minorHAnsi" w:hAnsiTheme="minorHAnsi" w:cstheme="minorHAnsi"/>
          <w:sz w:val="24"/>
          <w:szCs w:val="24"/>
        </w:rPr>
        <w:instrText xml:space="preserve"> SEQ Figure \* ARABIC \s 1 </w:instrText>
      </w:r>
      <w:r w:rsidR="002E2406" w:rsidRPr="000E76A4">
        <w:rPr>
          <w:rFonts w:asciiTheme="minorHAnsi" w:hAnsiTheme="minorHAnsi" w:cstheme="minorHAnsi"/>
          <w:sz w:val="24"/>
          <w:szCs w:val="24"/>
        </w:rPr>
        <w:fldChar w:fldCharType="separate"/>
      </w:r>
      <w:r w:rsidR="007F009D" w:rsidRPr="000E76A4">
        <w:rPr>
          <w:rFonts w:asciiTheme="minorHAnsi" w:hAnsiTheme="minorHAnsi" w:cstheme="minorHAnsi"/>
          <w:noProof/>
          <w:sz w:val="24"/>
          <w:szCs w:val="24"/>
        </w:rPr>
        <w:t>9</w:t>
      </w:r>
      <w:r w:rsidR="002E2406" w:rsidRPr="000E76A4">
        <w:rPr>
          <w:rFonts w:asciiTheme="minorHAnsi" w:hAnsiTheme="minorHAnsi" w:cstheme="minorHAnsi"/>
          <w:sz w:val="24"/>
          <w:szCs w:val="24"/>
        </w:rPr>
        <w:fldChar w:fldCharType="end"/>
      </w:r>
      <w:r w:rsidRPr="000E76A4">
        <w:rPr>
          <w:rFonts w:asciiTheme="minorHAnsi" w:hAnsiTheme="minorHAnsi" w:cstheme="minorHAnsi"/>
          <w:sz w:val="24"/>
          <w:szCs w:val="24"/>
        </w:rPr>
        <w:t xml:space="preserve"> Gateway </w:t>
      </w:r>
      <w:r w:rsidR="00823160" w:rsidRPr="000E76A4">
        <w:rPr>
          <w:rFonts w:asciiTheme="minorHAnsi" w:hAnsiTheme="minorHAnsi" w:cstheme="minorHAnsi"/>
          <w:sz w:val="24"/>
          <w:szCs w:val="24"/>
        </w:rPr>
        <w:t>AC Remote</w:t>
      </w:r>
      <w:r w:rsidR="00037F48" w:rsidRPr="000E76A4">
        <w:rPr>
          <w:rFonts w:asciiTheme="minorHAnsi" w:hAnsiTheme="minorHAnsi" w:cstheme="minorHAnsi"/>
          <w:sz w:val="24"/>
          <w:szCs w:val="24"/>
        </w:rPr>
        <w:t xml:space="preserve"> </w:t>
      </w:r>
      <w:r w:rsidRPr="000E76A4">
        <w:rPr>
          <w:rFonts w:asciiTheme="minorHAnsi" w:hAnsiTheme="minorHAnsi" w:cstheme="minorHAnsi"/>
          <w:sz w:val="24"/>
          <w:szCs w:val="24"/>
        </w:rPr>
        <w:t>Reconfiguration Process Flow</w:t>
      </w:r>
      <w:bookmarkEnd w:id="281"/>
      <w:bookmarkEnd w:id="282"/>
      <w:bookmarkEnd w:id="283"/>
      <w:bookmarkEnd w:id="284"/>
      <w:bookmarkEnd w:id="285"/>
      <w:bookmarkEnd w:id="286"/>
      <w:bookmarkEnd w:id="287"/>
      <w:bookmarkEnd w:id="288"/>
    </w:p>
    <w:p w14:paraId="5EFA327D" w14:textId="77777777" w:rsidR="00935518" w:rsidRPr="000E76A4" w:rsidRDefault="00935518" w:rsidP="00E710B9">
      <w:pPr>
        <w:rPr>
          <w:rFonts w:asciiTheme="minorHAnsi" w:hAnsiTheme="minorHAnsi" w:cstheme="minorHAnsi"/>
          <w:b/>
          <w:bCs/>
        </w:rPr>
      </w:pPr>
    </w:p>
    <w:p w14:paraId="3EAC790A" w14:textId="77777777" w:rsidR="00935518" w:rsidRPr="000E76A4" w:rsidRDefault="00935518" w:rsidP="00E710B9">
      <w:pPr>
        <w:rPr>
          <w:rFonts w:asciiTheme="minorHAnsi" w:hAnsiTheme="minorHAnsi" w:cstheme="minorHAnsi"/>
          <w:b/>
          <w:bCs/>
        </w:rPr>
      </w:pPr>
    </w:p>
    <w:p w14:paraId="640BB574" w14:textId="77777777" w:rsidR="00935518" w:rsidRPr="000E76A4" w:rsidRDefault="00935518" w:rsidP="00E710B9">
      <w:pPr>
        <w:rPr>
          <w:rFonts w:asciiTheme="minorHAnsi" w:hAnsiTheme="minorHAnsi" w:cstheme="minorHAnsi"/>
          <w:b/>
          <w:bCs/>
        </w:rPr>
      </w:pPr>
    </w:p>
    <w:p w14:paraId="301AEB56" w14:textId="77777777" w:rsidR="00935518" w:rsidRPr="000E76A4" w:rsidRDefault="00935518" w:rsidP="00E710B9">
      <w:pPr>
        <w:rPr>
          <w:rFonts w:asciiTheme="minorHAnsi" w:hAnsiTheme="minorHAnsi" w:cstheme="minorHAnsi"/>
          <w:b/>
          <w:bCs/>
        </w:rPr>
      </w:pPr>
    </w:p>
    <w:p w14:paraId="3FA8DCD6" w14:textId="77777777" w:rsidR="00935518" w:rsidRPr="000E76A4" w:rsidRDefault="00935518" w:rsidP="00E710B9">
      <w:pPr>
        <w:rPr>
          <w:rFonts w:asciiTheme="minorHAnsi" w:hAnsiTheme="minorHAnsi" w:cstheme="minorHAnsi"/>
          <w:b/>
          <w:bCs/>
        </w:rPr>
      </w:pPr>
    </w:p>
    <w:p w14:paraId="6D23DA25" w14:textId="77777777" w:rsidR="00935518" w:rsidRPr="000E76A4" w:rsidRDefault="00935518" w:rsidP="00E710B9">
      <w:pPr>
        <w:rPr>
          <w:rFonts w:asciiTheme="minorHAnsi" w:hAnsiTheme="minorHAnsi" w:cstheme="minorHAnsi"/>
          <w:b/>
          <w:bCs/>
        </w:rPr>
      </w:pPr>
    </w:p>
    <w:p w14:paraId="2802D607" w14:textId="77777777" w:rsidR="00935518" w:rsidRPr="000E76A4" w:rsidRDefault="00935518" w:rsidP="00E710B9">
      <w:pPr>
        <w:rPr>
          <w:rFonts w:asciiTheme="minorHAnsi" w:hAnsiTheme="minorHAnsi" w:cstheme="minorHAnsi"/>
          <w:b/>
          <w:bCs/>
        </w:rPr>
      </w:pPr>
    </w:p>
    <w:p w14:paraId="013B169F" w14:textId="77777777" w:rsidR="00532DCC" w:rsidRPr="000E76A4" w:rsidRDefault="00532DCC" w:rsidP="00E710B9">
      <w:pPr>
        <w:rPr>
          <w:rFonts w:asciiTheme="minorHAnsi" w:hAnsiTheme="minorHAnsi" w:cstheme="minorHAnsi"/>
          <w:b/>
          <w:bCs/>
        </w:rPr>
      </w:pPr>
    </w:p>
    <w:p w14:paraId="5DF9DD65" w14:textId="77777777" w:rsidR="00935518" w:rsidRPr="000E76A4" w:rsidRDefault="00935518" w:rsidP="00E710B9">
      <w:pPr>
        <w:rPr>
          <w:rFonts w:asciiTheme="minorHAnsi" w:hAnsiTheme="minorHAnsi" w:cstheme="minorHAnsi"/>
          <w:b/>
          <w:bCs/>
        </w:rPr>
      </w:pPr>
    </w:p>
    <w:p w14:paraId="491AB222" w14:textId="1D70992C" w:rsidR="00827240" w:rsidRPr="000E76A4" w:rsidRDefault="6366195D" w:rsidP="00CE3BC7">
      <w:pPr>
        <w:pStyle w:val="Heading2"/>
        <w:ind w:left="567"/>
        <w:rPr>
          <w:rFonts w:asciiTheme="minorHAnsi" w:hAnsiTheme="minorHAnsi" w:cstheme="minorHAnsi"/>
        </w:rPr>
      </w:pPr>
      <w:bookmarkStart w:id="289" w:name="_Toc162878805"/>
      <w:bookmarkStart w:id="290" w:name="_Toc173250423"/>
      <w:r w:rsidRPr="000E76A4">
        <w:rPr>
          <w:rFonts w:asciiTheme="minorHAnsi" w:hAnsiTheme="minorHAnsi" w:cstheme="minorHAnsi"/>
        </w:rPr>
        <w:lastRenderedPageBreak/>
        <w:t xml:space="preserve">Gateway </w:t>
      </w:r>
      <w:r w:rsidR="00BA4BEA" w:rsidRPr="000E76A4">
        <w:rPr>
          <w:rFonts w:asciiTheme="minorHAnsi" w:hAnsiTheme="minorHAnsi" w:cstheme="minorHAnsi"/>
        </w:rPr>
        <w:t xml:space="preserve">AC Remote </w:t>
      </w:r>
      <w:r w:rsidRPr="000E76A4">
        <w:rPr>
          <w:rFonts w:asciiTheme="minorHAnsi" w:hAnsiTheme="minorHAnsi" w:cstheme="minorHAnsi"/>
        </w:rPr>
        <w:t xml:space="preserve">Reconfiguration </w:t>
      </w:r>
      <w:r w:rsidR="00CC7680" w:rsidRPr="000E76A4">
        <w:rPr>
          <w:rFonts w:asciiTheme="minorHAnsi" w:hAnsiTheme="minorHAnsi" w:cstheme="minorHAnsi"/>
        </w:rPr>
        <w:t>ACK</w:t>
      </w:r>
      <w:bookmarkEnd w:id="289"/>
      <w:bookmarkEnd w:id="290"/>
    </w:p>
    <w:p w14:paraId="3F1710E1" w14:textId="2EEECB26" w:rsidR="00827240" w:rsidRPr="000E76A4" w:rsidRDefault="6366195D" w:rsidP="00F140A8">
      <w:pPr>
        <w:jc w:val="both"/>
        <w:rPr>
          <w:rFonts w:asciiTheme="minorHAnsi" w:hAnsiTheme="minorHAnsi" w:cstheme="minorHAnsi"/>
        </w:rPr>
      </w:pPr>
      <w:r w:rsidRPr="000E76A4">
        <w:rPr>
          <w:rFonts w:asciiTheme="minorHAnsi" w:hAnsiTheme="minorHAnsi" w:cstheme="minorHAnsi"/>
          <w:b/>
          <w:bCs/>
        </w:rPr>
        <w:t xml:space="preserve">Description: </w:t>
      </w:r>
      <w:r w:rsidRPr="000E76A4">
        <w:rPr>
          <w:rFonts w:asciiTheme="minorHAnsi" w:hAnsiTheme="minorHAnsi" w:cstheme="minorHAnsi"/>
        </w:rPr>
        <w:t xml:space="preserve">This ACK is used by cloud to know if the Gwy has entered </w:t>
      </w:r>
      <w:hyperlink w:anchor="_AC_Remote_Configuration" w:history="1">
        <w:r w:rsidR="009E494E" w:rsidRPr="000E76A4">
          <w:rPr>
            <w:rStyle w:val="Hyperlink"/>
            <w:rFonts w:asciiTheme="minorHAnsi" w:hAnsiTheme="minorHAnsi" w:cstheme="minorHAnsi"/>
          </w:rPr>
          <w:t>AC Rem</w:t>
        </w:r>
        <w:r w:rsidR="00EE6984" w:rsidRPr="000E76A4">
          <w:rPr>
            <w:rStyle w:val="Hyperlink"/>
            <w:rFonts w:asciiTheme="minorHAnsi" w:hAnsiTheme="minorHAnsi" w:cstheme="minorHAnsi"/>
          </w:rPr>
          <w:t xml:space="preserve">ote </w:t>
        </w:r>
        <w:r w:rsidRPr="000E76A4">
          <w:rPr>
            <w:rStyle w:val="Hyperlink"/>
            <w:rFonts w:asciiTheme="minorHAnsi" w:hAnsiTheme="minorHAnsi" w:cstheme="minorHAnsi"/>
          </w:rPr>
          <w:t>reconfiguration mode</w:t>
        </w:r>
      </w:hyperlink>
      <w:r w:rsidRPr="000E76A4">
        <w:rPr>
          <w:rFonts w:asciiTheme="minorHAnsi" w:hAnsiTheme="minorHAnsi" w:cstheme="minorHAnsi"/>
        </w:rPr>
        <w:t xml:space="preserve"> after receiving the</w:t>
      </w:r>
      <w:r w:rsidR="00FF0487" w:rsidRPr="000E76A4">
        <w:rPr>
          <w:rFonts w:asciiTheme="minorHAnsi" w:hAnsiTheme="minorHAnsi" w:cstheme="minorHAnsi"/>
        </w:rPr>
        <w:t xml:space="preserve"> </w:t>
      </w:r>
      <w:hyperlink w:anchor="_Gateway_AC_Remote_1" w:history="1">
        <w:r w:rsidR="00FF0487" w:rsidRPr="000E76A4">
          <w:rPr>
            <w:rStyle w:val="Hyperlink"/>
            <w:rFonts w:asciiTheme="minorHAnsi" w:hAnsiTheme="minorHAnsi" w:cstheme="minorHAnsi"/>
          </w:rPr>
          <w:t>Gateway AC Remote</w:t>
        </w:r>
        <w:r w:rsidRPr="000E76A4">
          <w:rPr>
            <w:rStyle w:val="Hyperlink"/>
            <w:rFonts w:asciiTheme="minorHAnsi" w:hAnsiTheme="minorHAnsi" w:cstheme="minorHAnsi"/>
          </w:rPr>
          <w:t xml:space="preserve"> </w:t>
        </w:r>
        <w:r w:rsidR="00FF0487" w:rsidRPr="000E76A4">
          <w:rPr>
            <w:rStyle w:val="Hyperlink"/>
            <w:rFonts w:asciiTheme="minorHAnsi" w:hAnsiTheme="minorHAnsi" w:cstheme="minorHAnsi"/>
          </w:rPr>
          <w:t>R</w:t>
        </w:r>
        <w:r w:rsidRPr="000E76A4">
          <w:rPr>
            <w:rStyle w:val="Hyperlink"/>
            <w:rFonts w:asciiTheme="minorHAnsi" w:hAnsiTheme="minorHAnsi" w:cstheme="minorHAnsi"/>
          </w:rPr>
          <w:t>econfiguration packet</w:t>
        </w:r>
      </w:hyperlink>
      <w:r w:rsidRPr="000E76A4">
        <w:rPr>
          <w:rFonts w:asciiTheme="minorHAnsi" w:hAnsiTheme="minorHAnsi" w:cstheme="minorHAnsi"/>
        </w:rPr>
        <w:t>.</w:t>
      </w:r>
    </w:p>
    <w:p w14:paraId="711BEE81" w14:textId="77777777" w:rsidR="00E1614D" w:rsidRPr="000E76A4" w:rsidRDefault="00E1614D" w:rsidP="00F140A8">
      <w:pPr>
        <w:jc w:val="both"/>
        <w:rPr>
          <w:rFonts w:asciiTheme="minorHAnsi" w:hAnsiTheme="minorHAnsi" w:cstheme="minorHAnsi"/>
        </w:rPr>
      </w:pPr>
    </w:p>
    <w:p w14:paraId="416C445F" w14:textId="16098F74" w:rsidR="00E1614D" w:rsidRPr="000E76A4" w:rsidRDefault="00E1614D" w:rsidP="00F140A8">
      <w:pPr>
        <w:jc w:val="both"/>
        <w:rPr>
          <w:rFonts w:asciiTheme="minorHAnsi" w:hAnsiTheme="minorHAnsi" w:cstheme="minorHAnsi"/>
        </w:rPr>
      </w:pPr>
      <w:r w:rsidRPr="000E76A4">
        <w:rPr>
          <w:rFonts w:asciiTheme="minorHAnsi" w:hAnsiTheme="minorHAnsi" w:cstheme="minorHAnsi"/>
          <w:b/>
          <w:bCs/>
        </w:rPr>
        <w:t>Led Indication:</w:t>
      </w:r>
      <w:r w:rsidRPr="000E76A4">
        <w:rPr>
          <w:rFonts w:asciiTheme="minorHAnsi" w:hAnsiTheme="minorHAnsi" w:cstheme="minorHAnsi"/>
        </w:rPr>
        <w:t xml:space="preserve"> Gwy will glow solid BLUE to indicate it has entered Gwy </w:t>
      </w:r>
      <w:hyperlink w:anchor="_AC_Remote_Configuration" w:history="1">
        <w:r w:rsidRPr="000E76A4">
          <w:rPr>
            <w:rStyle w:val="Hyperlink"/>
            <w:rFonts w:asciiTheme="minorHAnsi" w:hAnsiTheme="minorHAnsi" w:cstheme="minorHAnsi"/>
          </w:rPr>
          <w:t>AC Remote configuration</w:t>
        </w:r>
      </w:hyperlink>
      <w:r w:rsidRPr="000E76A4">
        <w:rPr>
          <w:rFonts w:asciiTheme="minorHAnsi" w:hAnsiTheme="minorHAnsi" w:cstheme="minorHAnsi"/>
        </w:rPr>
        <w:t xml:space="preserve"> mode.</w:t>
      </w:r>
    </w:p>
    <w:p w14:paraId="1A63F9F7" w14:textId="77777777" w:rsidR="001E10C7" w:rsidRPr="000E76A4" w:rsidRDefault="001E10C7" w:rsidP="00F140A8">
      <w:pPr>
        <w:jc w:val="both"/>
        <w:rPr>
          <w:rFonts w:asciiTheme="minorHAnsi" w:hAnsiTheme="minorHAnsi" w:cstheme="minorHAnsi"/>
        </w:rPr>
      </w:pPr>
    </w:p>
    <w:p w14:paraId="2F75F2D4" w14:textId="4D12037D" w:rsidR="001E10C7" w:rsidRPr="000E76A4" w:rsidRDefault="001E10C7" w:rsidP="00F140A8">
      <w:pPr>
        <w:jc w:val="both"/>
        <w:rPr>
          <w:rFonts w:asciiTheme="minorHAnsi" w:hAnsiTheme="minorHAnsi" w:cstheme="minorHAnsi"/>
          <w:b/>
          <w:bCs/>
        </w:rPr>
      </w:pPr>
      <w:r w:rsidRPr="000E76A4">
        <w:rPr>
          <w:rFonts w:asciiTheme="minorHAnsi" w:hAnsiTheme="minorHAnsi" w:cstheme="minorHAnsi"/>
          <w:b/>
          <w:bCs/>
        </w:rPr>
        <w:t>Gateway</w:t>
      </w:r>
      <w:r w:rsidR="000116E8" w:rsidRPr="000E76A4">
        <w:rPr>
          <w:rFonts w:asciiTheme="minorHAnsi" w:hAnsiTheme="minorHAnsi" w:cstheme="minorHAnsi"/>
          <w:b/>
          <w:bCs/>
        </w:rPr>
        <w:t xml:space="preserve"> AC Remote</w:t>
      </w:r>
      <w:r w:rsidRPr="000E76A4">
        <w:rPr>
          <w:rFonts w:asciiTheme="minorHAnsi" w:hAnsiTheme="minorHAnsi" w:cstheme="minorHAnsi"/>
          <w:b/>
          <w:bCs/>
        </w:rPr>
        <w:t xml:space="preserve"> Reconfiguration </w:t>
      </w:r>
      <w:r w:rsidR="00F90A2F" w:rsidRPr="000E76A4">
        <w:rPr>
          <w:rFonts w:asciiTheme="minorHAnsi" w:hAnsiTheme="minorHAnsi" w:cstheme="minorHAnsi"/>
          <w:b/>
          <w:bCs/>
        </w:rPr>
        <w:t>ACK JSON</w:t>
      </w:r>
      <w:r w:rsidRPr="000E76A4">
        <w:rPr>
          <w:rFonts w:asciiTheme="minorHAnsi" w:hAnsiTheme="minorHAnsi" w:cstheme="minorHAnsi"/>
          <w:b/>
          <w:bCs/>
        </w:rPr>
        <w:t xml:space="preserve"> (Gateway to Cloud):</w:t>
      </w:r>
    </w:p>
    <w:p w14:paraId="66270CCD" w14:textId="77777777" w:rsidR="003D0C9A" w:rsidRPr="000E76A4" w:rsidRDefault="003D0C9A" w:rsidP="00F140A8">
      <w:pPr>
        <w:jc w:val="both"/>
        <w:rPr>
          <w:rFonts w:asciiTheme="minorHAnsi" w:hAnsiTheme="minorHAnsi" w:cstheme="minorHAnsi"/>
          <w:b/>
          <w:b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
        <w:gridCol w:w="1812"/>
        <w:gridCol w:w="284"/>
        <w:gridCol w:w="4678"/>
        <w:gridCol w:w="2375"/>
      </w:tblGrid>
      <w:tr w:rsidR="00A057BB" w:rsidRPr="000E76A4" w14:paraId="3A288AF4" w14:textId="77777777" w:rsidTr="00EE3840">
        <w:trPr>
          <w:trHeight w:val="325"/>
        </w:trPr>
        <w:tc>
          <w:tcPr>
            <w:tcW w:w="456" w:type="dxa"/>
          </w:tcPr>
          <w:p w14:paraId="60707079" w14:textId="77777777" w:rsidR="00A057BB" w:rsidRPr="000E76A4" w:rsidRDefault="00A057BB" w:rsidP="000D11CD">
            <w:pPr>
              <w:jc w:val="center"/>
              <w:rPr>
                <w:rFonts w:asciiTheme="minorHAnsi" w:hAnsiTheme="minorHAnsi" w:cstheme="minorHAnsi"/>
              </w:rPr>
            </w:pPr>
            <w:r w:rsidRPr="000E76A4">
              <w:rPr>
                <w:rFonts w:asciiTheme="minorHAnsi" w:hAnsiTheme="minorHAnsi" w:cstheme="minorHAnsi"/>
              </w:rPr>
              <w:t>{</w:t>
            </w:r>
          </w:p>
        </w:tc>
        <w:tc>
          <w:tcPr>
            <w:tcW w:w="1812" w:type="dxa"/>
          </w:tcPr>
          <w:p w14:paraId="5497B097" w14:textId="77777777" w:rsidR="00A057BB" w:rsidRPr="000E76A4" w:rsidRDefault="00A057BB" w:rsidP="000D11CD">
            <w:pPr>
              <w:jc w:val="center"/>
              <w:rPr>
                <w:rFonts w:asciiTheme="minorHAnsi" w:hAnsiTheme="minorHAnsi" w:cstheme="minorHAnsi"/>
              </w:rPr>
            </w:pPr>
          </w:p>
        </w:tc>
        <w:tc>
          <w:tcPr>
            <w:tcW w:w="284" w:type="dxa"/>
          </w:tcPr>
          <w:p w14:paraId="5A5E7A81" w14:textId="77777777" w:rsidR="00A057BB" w:rsidRPr="000E76A4" w:rsidRDefault="00A057BB" w:rsidP="000D11CD">
            <w:pPr>
              <w:jc w:val="center"/>
              <w:rPr>
                <w:rFonts w:asciiTheme="minorHAnsi" w:hAnsiTheme="minorHAnsi" w:cstheme="minorHAnsi"/>
              </w:rPr>
            </w:pPr>
          </w:p>
        </w:tc>
        <w:tc>
          <w:tcPr>
            <w:tcW w:w="4678" w:type="dxa"/>
          </w:tcPr>
          <w:p w14:paraId="758E850C" w14:textId="77777777" w:rsidR="00A057BB" w:rsidRPr="000E76A4" w:rsidRDefault="00A057BB" w:rsidP="000D11CD">
            <w:pPr>
              <w:jc w:val="center"/>
              <w:rPr>
                <w:rFonts w:asciiTheme="minorHAnsi" w:hAnsiTheme="minorHAnsi" w:cstheme="minorHAnsi"/>
              </w:rPr>
            </w:pPr>
          </w:p>
        </w:tc>
        <w:tc>
          <w:tcPr>
            <w:tcW w:w="2375" w:type="dxa"/>
          </w:tcPr>
          <w:p w14:paraId="7793038F" w14:textId="77777777" w:rsidR="00A057BB" w:rsidRPr="000E76A4" w:rsidRDefault="00A057BB" w:rsidP="000D11CD">
            <w:pPr>
              <w:jc w:val="center"/>
              <w:rPr>
                <w:rFonts w:asciiTheme="minorHAnsi" w:hAnsiTheme="minorHAnsi" w:cstheme="minorHAnsi"/>
              </w:rPr>
            </w:pPr>
          </w:p>
        </w:tc>
      </w:tr>
      <w:tr w:rsidR="00A057BB" w:rsidRPr="000E76A4" w14:paraId="1BD2C805" w14:textId="77777777" w:rsidTr="00EE3840">
        <w:trPr>
          <w:trHeight w:val="363"/>
        </w:trPr>
        <w:tc>
          <w:tcPr>
            <w:tcW w:w="456" w:type="dxa"/>
          </w:tcPr>
          <w:p w14:paraId="406778EC" w14:textId="77777777" w:rsidR="00A057BB" w:rsidRPr="000E76A4" w:rsidRDefault="00A057BB" w:rsidP="000D11CD">
            <w:pPr>
              <w:jc w:val="center"/>
              <w:rPr>
                <w:rFonts w:asciiTheme="minorHAnsi" w:hAnsiTheme="minorHAnsi" w:cstheme="minorHAnsi"/>
              </w:rPr>
            </w:pPr>
          </w:p>
        </w:tc>
        <w:tc>
          <w:tcPr>
            <w:tcW w:w="1812" w:type="dxa"/>
          </w:tcPr>
          <w:p w14:paraId="5C96DE1C" w14:textId="77777777" w:rsidR="00A057BB" w:rsidRPr="000E76A4" w:rsidRDefault="00A057BB" w:rsidP="000D11CD">
            <w:pPr>
              <w:rPr>
                <w:rFonts w:asciiTheme="minorHAnsi" w:hAnsiTheme="minorHAnsi" w:cstheme="minorHAnsi"/>
              </w:rPr>
            </w:pPr>
            <w:r w:rsidRPr="000E76A4">
              <w:rPr>
                <w:rFonts w:asciiTheme="minorHAnsi" w:hAnsiTheme="minorHAnsi" w:cstheme="minorHAnsi"/>
              </w:rPr>
              <w:t>“JsonPacketId”</w:t>
            </w:r>
          </w:p>
        </w:tc>
        <w:tc>
          <w:tcPr>
            <w:tcW w:w="284" w:type="dxa"/>
          </w:tcPr>
          <w:p w14:paraId="22D3B2FD" w14:textId="77777777" w:rsidR="00A057BB" w:rsidRPr="000E76A4" w:rsidRDefault="00A057BB" w:rsidP="000D11CD">
            <w:pPr>
              <w:jc w:val="center"/>
              <w:rPr>
                <w:rFonts w:asciiTheme="minorHAnsi" w:hAnsiTheme="minorHAnsi" w:cstheme="minorHAnsi"/>
              </w:rPr>
            </w:pPr>
            <w:r w:rsidRPr="000E76A4">
              <w:rPr>
                <w:rFonts w:asciiTheme="minorHAnsi" w:hAnsiTheme="minorHAnsi" w:cstheme="minorHAnsi"/>
              </w:rPr>
              <w:t>:</w:t>
            </w:r>
          </w:p>
        </w:tc>
        <w:tc>
          <w:tcPr>
            <w:tcW w:w="4678" w:type="dxa"/>
          </w:tcPr>
          <w:p w14:paraId="2E864D15" w14:textId="77777777" w:rsidR="00A057BB" w:rsidRPr="000E76A4" w:rsidRDefault="00A057BB" w:rsidP="000D11CD">
            <w:pPr>
              <w:rPr>
                <w:rFonts w:asciiTheme="minorHAnsi" w:hAnsiTheme="minorHAnsi" w:cstheme="minorHAnsi"/>
              </w:rPr>
            </w:pPr>
            <w:r w:rsidRPr="000E76A4">
              <w:rPr>
                <w:rFonts w:asciiTheme="minorHAnsi" w:hAnsiTheme="minorHAnsi" w:cstheme="minorHAnsi"/>
              </w:rPr>
              <w:t>5</w:t>
            </w:r>
          </w:p>
        </w:tc>
        <w:tc>
          <w:tcPr>
            <w:tcW w:w="2375" w:type="dxa"/>
          </w:tcPr>
          <w:p w14:paraId="7147E8CE" w14:textId="77777777" w:rsidR="00A057BB" w:rsidRPr="000E76A4" w:rsidRDefault="00A057BB" w:rsidP="000D11CD">
            <w:pPr>
              <w:pStyle w:val="ListBullet"/>
              <w:rPr>
                <w:rFonts w:asciiTheme="minorHAnsi" w:hAnsiTheme="minorHAnsi" w:cstheme="minorHAnsi"/>
              </w:rPr>
            </w:pPr>
            <w:r w:rsidRPr="000E76A4">
              <w:rPr>
                <w:rFonts w:asciiTheme="minorHAnsi" w:hAnsiTheme="minorHAnsi" w:cstheme="minorHAnsi"/>
              </w:rPr>
              <w:t>// (Number)</w:t>
            </w:r>
          </w:p>
        </w:tc>
      </w:tr>
      <w:tr w:rsidR="00A057BB" w:rsidRPr="000E76A4" w14:paraId="71E36BC9" w14:textId="77777777" w:rsidTr="00EE3840">
        <w:trPr>
          <w:trHeight w:val="363"/>
        </w:trPr>
        <w:tc>
          <w:tcPr>
            <w:tcW w:w="456" w:type="dxa"/>
          </w:tcPr>
          <w:p w14:paraId="00503B84" w14:textId="77777777" w:rsidR="00A057BB" w:rsidRPr="000E76A4" w:rsidRDefault="00A057BB" w:rsidP="000D11CD">
            <w:pPr>
              <w:jc w:val="center"/>
              <w:rPr>
                <w:rFonts w:asciiTheme="minorHAnsi" w:hAnsiTheme="minorHAnsi" w:cstheme="minorHAnsi"/>
              </w:rPr>
            </w:pPr>
          </w:p>
        </w:tc>
        <w:tc>
          <w:tcPr>
            <w:tcW w:w="1812" w:type="dxa"/>
          </w:tcPr>
          <w:p w14:paraId="2107E64F" w14:textId="77777777" w:rsidR="00A057BB" w:rsidRPr="000E76A4" w:rsidRDefault="00A057BB" w:rsidP="000D11CD">
            <w:pPr>
              <w:rPr>
                <w:rFonts w:asciiTheme="minorHAnsi" w:hAnsiTheme="minorHAnsi" w:cstheme="minorHAnsi"/>
              </w:rPr>
            </w:pPr>
            <w:r w:rsidRPr="000E76A4">
              <w:rPr>
                <w:rFonts w:asciiTheme="minorHAnsi" w:hAnsiTheme="minorHAnsi" w:cstheme="minorHAnsi"/>
              </w:rPr>
              <w:t>“MsgSeqNo”</w:t>
            </w:r>
          </w:p>
        </w:tc>
        <w:tc>
          <w:tcPr>
            <w:tcW w:w="284" w:type="dxa"/>
          </w:tcPr>
          <w:p w14:paraId="471B36BF" w14:textId="77777777" w:rsidR="00A057BB" w:rsidRPr="000E76A4" w:rsidRDefault="00A057BB" w:rsidP="000D11CD">
            <w:pPr>
              <w:jc w:val="center"/>
              <w:rPr>
                <w:rFonts w:asciiTheme="minorHAnsi" w:hAnsiTheme="minorHAnsi" w:cstheme="minorHAnsi"/>
              </w:rPr>
            </w:pPr>
            <w:r w:rsidRPr="000E76A4">
              <w:rPr>
                <w:rFonts w:asciiTheme="minorHAnsi" w:hAnsiTheme="minorHAnsi" w:cstheme="minorHAnsi"/>
              </w:rPr>
              <w:t>:</w:t>
            </w:r>
          </w:p>
        </w:tc>
        <w:tc>
          <w:tcPr>
            <w:tcW w:w="4678" w:type="dxa"/>
          </w:tcPr>
          <w:p w14:paraId="7A1021A3" w14:textId="77777777" w:rsidR="00A057BB" w:rsidRPr="000E76A4" w:rsidRDefault="00A057BB" w:rsidP="000D11CD">
            <w:pPr>
              <w:rPr>
                <w:rFonts w:asciiTheme="minorHAnsi" w:hAnsiTheme="minorHAnsi" w:cstheme="minorHAnsi"/>
              </w:rPr>
            </w:pPr>
            <w:r w:rsidRPr="000E76A4">
              <w:rPr>
                <w:rFonts w:asciiTheme="minorHAnsi" w:hAnsiTheme="minorHAnsi" w:cstheme="minorHAnsi"/>
              </w:rPr>
              <w:t>12</w:t>
            </w:r>
          </w:p>
        </w:tc>
        <w:tc>
          <w:tcPr>
            <w:tcW w:w="2375" w:type="dxa"/>
          </w:tcPr>
          <w:p w14:paraId="57E76BC4" w14:textId="77777777" w:rsidR="00A057BB" w:rsidRPr="000E76A4" w:rsidRDefault="00A057BB" w:rsidP="000D11CD">
            <w:pPr>
              <w:pStyle w:val="ListBullet"/>
              <w:rPr>
                <w:rFonts w:asciiTheme="minorHAnsi" w:hAnsiTheme="minorHAnsi" w:cstheme="minorHAnsi"/>
              </w:rPr>
            </w:pPr>
            <w:r w:rsidRPr="000E76A4">
              <w:rPr>
                <w:rFonts w:asciiTheme="minorHAnsi" w:hAnsiTheme="minorHAnsi" w:cstheme="minorHAnsi"/>
              </w:rPr>
              <w:t>// (Number)</w:t>
            </w:r>
          </w:p>
        </w:tc>
      </w:tr>
      <w:tr w:rsidR="00A057BB" w:rsidRPr="000E76A4" w14:paraId="1D5D5C30" w14:textId="77777777" w:rsidTr="00EE3840">
        <w:trPr>
          <w:trHeight w:val="363"/>
        </w:trPr>
        <w:tc>
          <w:tcPr>
            <w:tcW w:w="456" w:type="dxa"/>
          </w:tcPr>
          <w:p w14:paraId="3CAAF53B" w14:textId="77777777" w:rsidR="00A057BB" w:rsidRPr="000E76A4" w:rsidRDefault="00A057BB" w:rsidP="000D11CD">
            <w:pPr>
              <w:jc w:val="center"/>
              <w:rPr>
                <w:rFonts w:asciiTheme="minorHAnsi" w:hAnsiTheme="minorHAnsi" w:cstheme="minorHAnsi"/>
              </w:rPr>
            </w:pPr>
          </w:p>
        </w:tc>
        <w:tc>
          <w:tcPr>
            <w:tcW w:w="1812" w:type="dxa"/>
          </w:tcPr>
          <w:p w14:paraId="058EB1FA" w14:textId="77777777" w:rsidR="00A057BB" w:rsidRPr="000E76A4" w:rsidRDefault="00A057BB" w:rsidP="000D11CD">
            <w:pPr>
              <w:rPr>
                <w:rFonts w:asciiTheme="minorHAnsi" w:hAnsiTheme="minorHAnsi" w:cstheme="minorHAnsi"/>
              </w:rPr>
            </w:pPr>
            <w:r w:rsidRPr="000E76A4">
              <w:rPr>
                <w:rFonts w:asciiTheme="minorHAnsi" w:hAnsiTheme="minorHAnsi" w:cstheme="minorHAnsi"/>
              </w:rPr>
              <w:t>“GwySerNo”</w:t>
            </w:r>
          </w:p>
        </w:tc>
        <w:tc>
          <w:tcPr>
            <w:tcW w:w="284" w:type="dxa"/>
          </w:tcPr>
          <w:p w14:paraId="4E4E799E" w14:textId="77777777" w:rsidR="00A057BB" w:rsidRPr="000E76A4" w:rsidRDefault="00A057BB" w:rsidP="000D11CD">
            <w:pPr>
              <w:jc w:val="center"/>
              <w:rPr>
                <w:rFonts w:asciiTheme="minorHAnsi" w:hAnsiTheme="minorHAnsi" w:cstheme="minorHAnsi"/>
              </w:rPr>
            </w:pPr>
            <w:r w:rsidRPr="000E76A4">
              <w:rPr>
                <w:rFonts w:asciiTheme="minorHAnsi" w:hAnsiTheme="minorHAnsi" w:cstheme="minorHAnsi"/>
              </w:rPr>
              <w:t>:</w:t>
            </w:r>
          </w:p>
        </w:tc>
        <w:tc>
          <w:tcPr>
            <w:tcW w:w="4678" w:type="dxa"/>
          </w:tcPr>
          <w:p w14:paraId="339C8C46" w14:textId="77777777" w:rsidR="00A057BB" w:rsidRPr="000E76A4" w:rsidRDefault="00A057BB" w:rsidP="000D11CD">
            <w:pPr>
              <w:rPr>
                <w:rFonts w:asciiTheme="minorHAnsi" w:hAnsiTheme="minorHAnsi" w:cstheme="minorHAnsi"/>
              </w:rPr>
            </w:pPr>
            <w:r w:rsidRPr="000E76A4">
              <w:rPr>
                <w:rFonts w:asciiTheme="minorHAnsi" w:hAnsiTheme="minorHAnsi" w:cstheme="minorHAnsi"/>
              </w:rPr>
              <w:t>“GWY00001”</w:t>
            </w:r>
          </w:p>
        </w:tc>
        <w:tc>
          <w:tcPr>
            <w:tcW w:w="2375" w:type="dxa"/>
          </w:tcPr>
          <w:p w14:paraId="17BE2629" w14:textId="77777777" w:rsidR="00A057BB" w:rsidRPr="000E76A4" w:rsidRDefault="00A057BB" w:rsidP="000D11CD">
            <w:pPr>
              <w:pStyle w:val="ListBullet"/>
              <w:rPr>
                <w:rFonts w:asciiTheme="minorHAnsi" w:hAnsiTheme="minorHAnsi" w:cstheme="minorHAnsi"/>
              </w:rPr>
            </w:pPr>
            <w:r w:rsidRPr="000E76A4">
              <w:rPr>
                <w:rFonts w:asciiTheme="minorHAnsi" w:hAnsiTheme="minorHAnsi" w:cstheme="minorHAnsi"/>
              </w:rPr>
              <w:t>// (String)</w:t>
            </w:r>
          </w:p>
        </w:tc>
      </w:tr>
      <w:tr w:rsidR="00A057BB" w:rsidRPr="000E76A4" w14:paraId="6F7F0A0A" w14:textId="77777777" w:rsidTr="00EE3840">
        <w:trPr>
          <w:trHeight w:val="355"/>
        </w:trPr>
        <w:tc>
          <w:tcPr>
            <w:tcW w:w="456" w:type="dxa"/>
          </w:tcPr>
          <w:p w14:paraId="39340EF6" w14:textId="77777777" w:rsidR="00A057BB" w:rsidRPr="000E76A4" w:rsidRDefault="00A057BB" w:rsidP="000D11CD">
            <w:pPr>
              <w:jc w:val="center"/>
              <w:rPr>
                <w:rFonts w:asciiTheme="minorHAnsi" w:hAnsiTheme="minorHAnsi" w:cstheme="minorHAnsi"/>
              </w:rPr>
            </w:pPr>
          </w:p>
        </w:tc>
        <w:tc>
          <w:tcPr>
            <w:tcW w:w="1812" w:type="dxa"/>
          </w:tcPr>
          <w:p w14:paraId="1D2EC138" w14:textId="387C0F29" w:rsidR="00A057BB" w:rsidRPr="000E76A4" w:rsidRDefault="00A057BB" w:rsidP="000D11CD">
            <w:pPr>
              <w:rPr>
                <w:rFonts w:asciiTheme="minorHAnsi" w:hAnsiTheme="minorHAnsi" w:cstheme="minorHAnsi"/>
              </w:rPr>
            </w:pPr>
            <w:r w:rsidRPr="000E76A4">
              <w:rPr>
                <w:rFonts w:asciiTheme="minorHAnsi" w:hAnsiTheme="minorHAnsi" w:cstheme="minorHAnsi"/>
              </w:rPr>
              <w:t>“ErrorCode”</w:t>
            </w:r>
          </w:p>
        </w:tc>
        <w:tc>
          <w:tcPr>
            <w:tcW w:w="284" w:type="dxa"/>
          </w:tcPr>
          <w:p w14:paraId="25B7509F" w14:textId="0A5E75DC" w:rsidR="00A057BB" w:rsidRPr="000E76A4" w:rsidRDefault="00A057BB" w:rsidP="000D11CD">
            <w:pPr>
              <w:jc w:val="center"/>
              <w:rPr>
                <w:rFonts w:asciiTheme="minorHAnsi" w:hAnsiTheme="minorHAnsi" w:cstheme="minorHAnsi"/>
              </w:rPr>
            </w:pPr>
            <w:r w:rsidRPr="000E76A4">
              <w:rPr>
                <w:rFonts w:asciiTheme="minorHAnsi" w:hAnsiTheme="minorHAnsi" w:cstheme="minorHAnsi"/>
              </w:rPr>
              <w:t>:</w:t>
            </w:r>
          </w:p>
        </w:tc>
        <w:tc>
          <w:tcPr>
            <w:tcW w:w="4678" w:type="dxa"/>
          </w:tcPr>
          <w:p w14:paraId="049C9DFC" w14:textId="64DC23DB" w:rsidR="00A057BB" w:rsidRPr="000E76A4" w:rsidRDefault="00A057BB" w:rsidP="000D11CD">
            <w:pPr>
              <w:rPr>
                <w:rFonts w:asciiTheme="minorHAnsi" w:hAnsiTheme="minorHAnsi" w:cstheme="minorHAnsi"/>
              </w:rPr>
            </w:pPr>
            <w:r w:rsidRPr="000E76A4">
              <w:rPr>
                <w:rFonts w:asciiTheme="minorHAnsi" w:hAnsiTheme="minorHAnsi" w:cstheme="minorHAnsi"/>
              </w:rPr>
              <w:t>0</w:t>
            </w:r>
          </w:p>
        </w:tc>
        <w:tc>
          <w:tcPr>
            <w:tcW w:w="2375" w:type="dxa"/>
          </w:tcPr>
          <w:p w14:paraId="07658532" w14:textId="6BBCEFEC" w:rsidR="00A057BB" w:rsidRPr="000E76A4" w:rsidRDefault="00A057BB" w:rsidP="000D11CD">
            <w:pPr>
              <w:pStyle w:val="ListBullet"/>
              <w:rPr>
                <w:rFonts w:asciiTheme="minorHAnsi" w:hAnsiTheme="minorHAnsi" w:cstheme="minorHAnsi"/>
              </w:rPr>
            </w:pPr>
            <w:r w:rsidRPr="000E76A4">
              <w:rPr>
                <w:rFonts w:asciiTheme="minorHAnsi" w:hAnsiTheme="minorHAnsi" w:cstheme="minorHAnsi"/>
              </w:rPr>
              <w:t>// (Number)</w:t>
            </w:r>
          </w:p>
        </w:tc>
      </w:tr>
      <w:tr w:rsidR="00A057BB" w:rsidRPr="000E76A4" w14:paraId="2C0E0EA1" w14:textId="77777777" w:rsidTr="00EE3840">
        <w:trPr>
          <w:trHeight w:val="363"/>
        </w:trPr>
        <w:tc>
          <w:tcPr>
            <w:tcW w:w="456" w:type="dxa"/>
          </w:tcPr>
          <w:p w14:paraId="21A6509E" w14:textId="77777777" w:rsidR="00A057BB" w:rsidRPr="000E76A4" w:rsidRDefault="00A057BB" w:rsidP="000D11CD">
            <w:pPr>
              <w:jc w:val="center"/>
              <w:rPr>
                <w:rFonts w:asciiTheme="minorHAnsi" w:hAnsiTheme="minorHAnsi" w:cstheme="minorHAnsi"/>
              </w:rPr>
            </w:pPr>
            <w:r w:rsidRPr="000E76A4">
              <w:rPr>
                <w:rFonts w:asciiTheme="minorHAnsi" w:hAnsiTheme="minorHAnsi" w:cstheme="minorHAnsi"/>
              </w:rPr>
              <w:t>}</w:t>
            </w:r>
          </w:p>
        </w:tc>
        <w:tc>
          <w:tcPr>
            <w:tcW w:w="1812" w:type="dxa"/>
          </w:tcPr>
          <w:p w14:paraId="046F7333" w14:textId="77777777" w:rsidR="00A057BB" w:rsidRPr="000E76A4" w:rsidRDefault="00A057BB" w:rsidP="000D11CD">
            <w:pPr>
              <w:rPr>
                <w:rFonts w:asciiTheme="minorHAnsi" w:hAnsiTheme="minorHAnsi" w:cstheme="minorHAnsi"/>
              </w:rPr>
            </w:pPr>
          </w:p>
        </w:tc>
        <w:tc>
          <w:tcPr>
            <w:tcW w:w="284" w:type="dxa"/>
          </w:tcPr>
          <w:p w14:paraId="42A32F0A" w14:textId="77777777" w:rsidR="00A057BB" w:rsidRPr="000E76A4" w:rsidRDefault="00A057BB" w:rsidP="000D11CD">
            <w:pPr>
              <w:jc w:val="center"/>
              <w:rPr>
                <w:rFonts w:asciiTheme="minorHAnsi" w:hAnsiTheme="minorHAnsi" w:cstheme="minorHAnsi"/>
              </w:rPr>
            </w:pPr>
          </w:p>
        </w:tc>
        <w:tc>
          <w:tcPr>
            <w:tcW w:w="4678" w:type="dxa"/>
          </w:tcPr>
          <w:p w14:paraId="09505F5D" w14:textId="77777777" w:rsidR="00A057BB" w:rsidRPr="000E76A4" w:rsidRDefault="00A057BB" w:rsidP="000D11CD">
            <w:pPr>
              <w:rPr>
                <w:rFonts w:asciiTheme="minorHAnsi" w:hAnsiTheme="minorHAnsi" w:cstheme="minorHAnsi"/>
              </w:rPr>
            </w:pPr>
          </w:p>
        </w:tc>
        <w:tc>
          <w:tcPr>
            <w:tcW w:w="2375" w:type="dxa"/>
          </w:tcPr>
          <w:p w14:paraId="6B672642" w14:textId="77777777" w:rsidR="00A057BB" w:rsidRPr="000E76A4" w:rsidRDefault="00A057BB" w:rsidP="000D11CD">
            <w:pPr>
              <w:pStyle w:val="ListBullet"/>
              <w:rPr>
                <w:rFonts w:asciiTheme="minorHAnsi" w:hAnsiTheme="minorHAnsi" w:cstheme="minorHAnsi"/>
              </w:rPr>
            </w:pPr>
          </w:p>
        </w:tc>
      </w:tr>
    </w:tbl>
    <w:p w14:paraId="0F12D48A" w14:textId="77777777" w:rsidR="001E10C7" w:rsidRPr="000E76A4" w:rsidRDefault="001E10C7" w:rsidP="00F140A8">
      <w:pPr>
        <w:jc w:val="both"/>
        <w:rPr>
          <w:rFonts w:asciiTheme="minorHAnsi" w:hAnsiTheme="minorHAnsi" w:cstheme="minorHAnsi"/>
        </w:rPr>
      </w:pPr>
    </w:p>
    <w:p w14:paraId="2FCFB311" w14:textId="13C67265" w:rsidR="00700B7F" w:rsidRPr="000E76A4" w:rsidRDefault="00700B7F" w:rsidP="00700B7F">
      <w:pPr>
        <w:rPr>
          <w:rFonts w:asciiTheme="minorHAnsi" w:hAnsiTheme="minorHAnsi" w:cstheme="minorHAnsi"/>
          <w:b/>
          <w:bCs/>
        </w:rPr>
      </w:pPr>
      <w:r w:rsidRPr="000E76A4">
        <w:rPr>
          <w:rFonts w:asciiTheme="minorHAnsi" w:hAnsiTheme="minorHAnsi" w:cstheme="minorHAnsi"/>
          <w:b/>
          <w:bCs/>
        </w:rPr>
        <w:t xml:space="preserve">Link To Error Code Reference:  </w:t>
      </w:r>
      <w:hyperlink w:anchor="_Common_Error_codes" w:history="1">
        <w:r w:rsidRPr="000E76A4">
          <w:rPr>
            <w:rStyle w:val="Hyperlink"/>
            <w:rFonts w:asciiTheme="minorHAnsi" w:hAnsiTheme="minorHAnsi" w:cstheme="minorHAnsi"/>
            <w:b/>
            <w:bCs/>
          </w:rPr>
          <w:t>Error Codes</w:t>
        </w:r>
      </w:hyperlink>
    </w:p>
    <w:p w14:paraId="2D99FB89" w14:textId="77777777" w:rsidR="00700B7F" w:rsidRPr="000E76A4" w:rsidRDefault="00700B7F" w:rsidP="00700B7F">
      <w:pPr>
        <w:rPr>
          <w:rFonts w:asciiTheme="minorHAnsi" w:hAnsiTheme="minorHAnsi" w:cstheme="minorHAnsi"/>
        </w:rPr>
      </w:pPr>
    </w:p>
    <w:p w14:paraId="50EBFB4C" w14:textId="0A35A76C" w:rsidR="00536A74" w:rsidRPr="000E76A4" w:rsidRDefault="00536A74" w:rsidP="00536A74">
      <w:pPr>
        <w:rPr>
          <w:rFonts w:asciiTheme="minorHAnsi" w:hAnsiTheme="minorHAnsi" w:cstheme="minorHAnsi"/>
          <w:b/>
          <w:bCs/>
        </w:rPr>
      </w:pPr>
      <w:r w:rsidRPr="000E76A4">
        <w:rPr>
          <w:rFonts w:asciiTheme="minorHAnsi" w:hAnsiTheme="minorHAnsi" w:cstheme="minorHAnsi"/>
          <w:b/>
          <w:bCs/>
        </w:rPr>
        <w:t xml:space="preserve">Process </w:t>
      </w:r>
      <w:r w:rsidR="00954792" w:rsidRPr="000E76A4">
        <w:rPr>
          <w:rFonts w:asciiTheme="minorHAnsi" w:hAnsiTheme="minorHAnsi" w:cstheme="minorHAnsi"/>
          <w:b/>
          <w:bCs/>
        </w:rPr>
        <w:t>flow:</w:t>
      </w:r>
    </w:p>
    <w:p w14:paraId="203ED726" w14:textId="10601400" w:rsidR="00536A74" w:rsidRPr="000E76A4" w:rsidRDefault="6366195D" w:rsidP="00536A74">
      <w:pPr>
        <w:rPr>
          <w:rFonts w:asciiTheme="minorHAnsi" w:hAnsiTheme="minorHAnsi" w:cstheme="minorHAnsi"/>
          <w:sz w:val="28"/>
          <w:szCs w:val="28"/>
        </w:rPr>
      </w:pPr>
      <w:r w:rsidRPr="000E76A4">
        <w:rPr>
          <w:rFonts w:asciiTheme="minorHAnsi" w:hAnsiTheme="minorHAnsi" w:cstheme="minorHAnsi"/>
          <w:sz w:val="28"/>
          <w:szCs w:val="28"/>
        </w:rPr>
        <w:t xml:space="preserve"> </w:t>
      </w:r>
    </w:p>
    <w:p w14:paraId="5FBEF950" w14:textId="272821ED" w:rsidR="009922AA" w:rsidRPr="000E76A4" w:rsidRDefault="00414E53" w:rsidP="009922AA">
      <w:pPr>
        <w:keepNext/>
        <w:rPr>
          <w:rFonts w:asciiTheme="minorHAnsi" w:hAnsiTheme="minorHAnsi" w:cstheme="minorHAnsi"/>
        </w:rPr>
      </w:pPr>
      <w:r w:rsidRPr="000E76A4">
        <w:rPr>
          <w:rFonts w:asciiTheme="minorHAnsi" w:hAnsiTheme="minorHAnsi" w:cstheme="minorHAnsi"/>
          <w:noProof/>
        </w:rPr>
        <w:drawing>
          <wp:inline distT="0" distB="0" distL="0" distR="0" wp14:anchorId="54730407" wp14:editId="3091E2A6">
            <wp:extent cx="6188710" cy="3398520"/>
            <wp:effectExtent l="0" t="0" r="2540" b="0"/>
            <wp:docPr id="919917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354301" name=""/>
                    <pic:cNvPicPr/>
                  </pic:nvPicPr>
                  <pic:blipFill>
                    <a:blip r:embed="rId15"/>
                    <a:stretch>
                      <a:fillRect/>
                    </a:stretch>
                  </pic:blipFill>
                  <pic:spPr>
                    <a:xfrm>
                      <a:off x="0" y="0"/>
                      <a:ext cx="6188710" cy="3398520"/>
                    </a:xfrm>
                    <a:prstGeom prst="rect">
                      <a:avLst/>
                    </a:prstGeom>
                  </pic:spPr>
                </pic:pic>
              </a:graphicData>
            </a:graphic>
          </wp:inline>
        </w:drawing>
      </w:r>
    </w:p>
    <w:p w14:paraId="71868878" w14:textId="77777777" w:rsidR="009922AA" w:rsidRPr="000E76A4" w:rsidRDefault="009922AA" w:rsidP="009922AA">
      <w:pPr>
        <w:keepNext/>
        <w:rPr>
          <w:rFonts w:asciiTheme="minorHAnsi" w:hAnsiTheme="minorHAnsi" w:cstheme="minorHAnsi"/>
        </w:rPr>
      </w:pPr>
    </w:p>
    <w:p w14:paraId="1CC4ECF0" w14:textId="17ABEF2E" w:rsidR="000F3ECB" w:rsidRPr="000E76A4" w:rsidRDefault="009922AA" w:rsidP="00D17585">
      <w:pPr>
        <w:pStyle w:val="Caption"/>
        <w:jc w:val="center"/>
        <w:rPr>
          <w:rFonts w:asciiTheme="minorHAnsi" w:hAnsiTheme="minorHAnsi" w:cstheme="minorHAnsi"/>
          <w:sz w:val="24"/>
          <w:szCs w:val="24"/>
        </w:rPr>
      </w:pPr>
      <w:bookmarkStart w:id="291" w:name="_Toc162879050"/>
      <w:bookmarkStart w:id="292" w:name="_Toc163739536"/>
      <w:bookmarkStart w:id="293" w:name="_Toc169603724"/>
      <w:bookmarkStart w:id="294" w:name="_Toc169605272"/>
      <w:bookmarkStart w:id="295" w:name="_Toc169613260"/>
      <w:bookmarkStart w:id="296" w:name="_Toc169800472"/>
      <w:bookmarkStart w:id="297" w:name="_Toc169864251"/>
      <w:bookmarkStart w:id="298" w:name="_Toc169879562"/>
      <w:r w:rsidRPr="000E76A4">
        <w:rPr>
          <w:rFonts w:asciiTheme="minorHAnsi" w:hAnsiTheme="minorHAnsi" w:cstheme="minorHAnsi"/>
          <w:sz w:val="24"/>
          <w:szCs w:val="24"/>
        </w:rPr>
        <w:t xml:space="preserve">Figure </w:t>
      </w:r>
      <w:r w:rsidR="002E2406" w:rsidRPr="000E76A4">
        <w:rPr>
          <w:rFonts w:asciiTheme="minorHAnsi" w:hAnsiTheme="minorHAnsi" w:cstheme="minorHAnsi"/>
          <w:sz w:val="24"/>
          <w:szCs w:val="24"/>
        </w:rPr>
        <w:fldChar w:fldCharType="begin"/>
      </w:r>
      <w:r w:rsidR="002E2406" w:rsidRPr="000E76A4">
        <w:rPr>
          <w:rFonts w:asciiTheme="minorHAnsi" w:hAnsiTheme="minorHAnsi" w:cstheme="minorHAnsi"/>
          <w:sz w:val="24"/>
          <w:szCs w:val="24"/>
        </w:rPr>
        <w:instrText xml:space="preserve"> STYLEREF 1 \s </w:instrText>
      </w:r>
      <w:r w:rsidR="002E2406" w:rsidRPr="000E76A4">
        <w:rPr>
          <w:rFonts w:asciiTheme="minorHAnsi" w:hAnsiTheme="minorHAnsi" w:cstheme="minorHAnsi"/>
          <w:sz w:val="24"/>
          <w:szCs w:val="24"/>
        </w:rPr>
        <w:fldChar w:fldCharType="separate"/>
      </w:r>
      <w:r w:rsidR="007F009D" w:rsidRPr="000E76A4">
        <w:rPr>
          <w:rFonts w:asciiTheme="minorHAnsi" w:hAnsiTheme="minorHAnsi" w:cstheme="minorHAnsi"/>
          <w:noProof/>
          <w:sz w:val="24"/>
          <w:szCs w:val="24"/>
        </w:rPr>
        <w:t>10</w:t>
      </w:r>
      <w:r w:rsidR="002E2406" w:rsidRPr="000E76A4">
        <w:rPr>
          <w:rFonts w:asciiTheme="minorHAnsi" w:hAnsiTheme="minorHAnsi" w:cstheme="minorHAnsi"/>
          <w:sz w:val="24"/>
          <w:szCs w:val="24"/>
        </w:rPr>
        <w:fldChar w:fldCharType="end"/>
      </w:r>
      <w:r w:rsidR="002E2406" w:rsidRPr="000E76A4">
        <w:rPr>
          <w:rFonts w:asciiTheme="minorHAnsi" w:hAnsiTheme="minorHAnsi" w:cstheme="minorHAnsi"/>
          <w:sz w:val="24"/>
          <w:szCs w:val="24"/>
        </w:rPr>
        <w:t>.</w:t>
      </w:r>
      <w:r w:rsidR="002E2406" w:rsidRPr="000E76A4">
        <w:rPr>
          <w:rFonts w:asciiTheme="minorHAnsi" w:hAnsiTheme="minorHAnsi" w:cstheme="minorHAnsi"/>
          <w:sz w:val="24"/>
          <w:szCs w:val="24"/>
        </w:rPr>
        <w:fldChar w:fldCharType="begin"/>
      </w:r>
      <w:r w:rsidR="002E2406" w:rsidRPr="000E76A4">
        <w:rPr>
          <w:rFonts w:asciiTheme="minorHAnsi" w:hAnsiTheme="minorHAnsi" w:cstheme="minorHAnsi"/>
          <w:sz w:val="24"/>
          <w:szCs w:val="24"/>
        </w:rPr>
        <w:instrText xml:space="preserve"> SEQ Figure \* ARABIC \s 1 </w:instrText>
      </w:r>
      <w:r w:rsidR="002E2406" w:rsidRPr="000E76A4">
        <w:rPr>
          <w:rFonts w:asciiTheme="minorHAnsi" w:hAnsiTheme="minorHAnsi" w:cstheme="minorHAnsi"/>
          <w:sz w:val="24"/>
          <w:szCs w:val="24"/>
        </w:rPr>
        <w:fldChar w:fldCharType="separate"/>
      </w:r>
      <w:r w:rsidR="007F009D" w:rsidRPr="000E76A4">
        <w:rPr>
          <w:rFonts w:asciiTheme="minorHAnsi" w:hAnsiTheme="minorHAnsi" w:cstheme="minorHAnsi"/>
          <w:noProof/>
          <w:sz w:val="24"/>
          <w:szCs w:val="24"/>
        </w:rPr>
        <w:t>10</w:t>
      </w:r>
      <w:r w:rsidR="002E2406" w:rsidRPr="000E76A4">
        <w:rPr>
          <w:rFonts w:asciiTheme="minorHAnsi" w:hAnsiTheme="minorHAnsi" w:cstheme="minorHAnsi"/>
          <w:sz w:val="24"/>
          <w:szCs w:val="24"/>
        </w:rPr>
        <w:fldChar w:fldCharType="end"/>
      </w:r>
      <w:r w:rsidRPr="000E76A4">
        <w:rPr>
          <w:rFonts w:asciiTheme="minorHAnsi" w:hAnsiTheme="minorHAnsi" w:cstheme="minorHAnsi"/>
          <w:sz w:val="24"/>
          <w:szCs w:val="24"/>
        </w:rPr>
        <w:t xml:space="preserve"> Gateway</w:t>
      </w:r>
      <w:r w:rsidR="00C20ECF" w:rsidRPr="000E76A4">
        <w:rPr>
          <w:rFonts w:asciiTheme="minorHAnsi" w:hAnsiTheme="minorHAnsi" w:cstheme="minorHAnsi"/>
          <w:sz w:val="24"/>
          <w:szCs w:val="24"/>
        </w:rPr>
        <w:t xml:space="preserve"> AC Remote</w:t>
      </w:r>
      <w:r w:rsidRPr="000E76A4">
        <w:rPr>
          <w:rFonts w:asciiTheme="minorHAnsi" w:hAnsiTheme="minorHAnsi" w:cstheme="minorHAnsi"/>
          <w:sz w:val="24"/>
          <w:szCs w:val="24"/>
        </w:rPr>
        <w:t xml:space="preserve"> Reconfiguration Process flow</w:t>
      </w:r>
      <w:bookmarkEnd w:id="291"/>
      <w:bookmarkEnd w:id="292"/>
      <w:bookmarkEnd w:id="293"/>
      <w:bookmarkEnd w:id="294"/>
      <w:bookmarkEnd w:id="295"/>
      <w:bookmarkEnd w:id="296"/>
      <w:bookmarkEnd w:id="297"/>
      <w:bookmarkEnd w:id="298"/>
    </w:p>
    <w:p w14:paraId="61411C4E" w14:textId="2A01CA79" w:rsidR="00827240" w:rsidRPr="000E76A4" w:rsidRDefault="6366195D" w:rsidP="00CE3BC7">
      <w:pPr>
        <w:pStyle w:val="Heading2"/>
        <w:ind w:left="567"/>
        <w:rPr>
          <w:rFonts w:asciiTheme="minorHAnsi" w:hAnsiTheme="minorHAnsi" w:cstheme="minorHAnsi"/>
        </w:rPr>
      </w:pPr>
      <w:bookmarkStart w:id="299" w:name="_Gateway_Heartbeat_ACK"/>
      <w:bookmarkStart w:id="300" w:name="_Toc162878806"/>
      <w:bookmarkStart w:id="301" w:name="_Toc173250424"/>
      <w:bookmarkEnd w:id="299"/>
      <w:r w:rsidRPr="000E76A4">
        <w:rPr>
          <w:rFonts w:asciiTheme="minorHAnsi" w:hAnsiTheme="minorHAnsi" w:cstheme="minorHAnsi"/>
        </w:rPr>
        <w:lastRenderedPageBreak/>
        <w:t xml:space="preserve">Gateway </w:t>
      </w:r>
      <w:r w:rsidR="004C3AC4" w:rsidRPr="000E76A4">
        <w:rPr>
          <w:rFonts w:asciiTheme="minorHAnsi" w:hAnsiTheme="minorHAnsi" w:cstheme="minorHAnsi"/>
        </w:rPr>
        <w:t xml:space="preserve">Heartbeat </w:t>
      </w:r>
      <w:r w:rsidR="00CF1DFC" w:rsidRPr="000E76A4">
        <w:rPr>
          <w:rFonts w:asciiTheme="minorHAnsi" w:hAnsiTheme="minorHAnsi" w:cstheme="minorHAnsi"/>
        </w:rPr>
        <w:t>ACK</w:t>
      </w:r>
      <w:bookmarkEnd w:id="300"/>
      <w:bookmarkEnd w:id="301"/>
    </w:p>
    <w:p w14:paraId="50188C33" w14:textId="7C70EC1B" w:rsidR="00827240" w:rsidRPr="000E76A4" w:rsidRDefault="6366195D" w:rsidP="00F140A8">
      <w:pPr>
        <w:jc w:val="both"/>
        <w:rPr>
          <w:rFonts w:asciiTheme="minorHAnsi" w:hAnsiTheme="minorHAnsi" w:cstheme="minorHAnsi"/>
        </w:rPr>
      </w:pPr>
      <w:r w:rsidRPr="000E76A4">
        <w:rPr>
          <w:rFonts w:asciiTheme="minorHAnsi" w:hAnsiTheme="minorHAnsi" w:cstheme="minorHAnsi"/>
          <w:b/>
          <w:bCs/>
        </w:rPr>
        <w:t xml:space="preserve">Description: </w:t>
      </w:r>
      <w:r w:rsidRPr="000E76A4">
        <w:rPr>
          <w:rFonts w:asciiTheme="minorHAnsi" w:hAnsiTheme="minorHAnsi" w:cstheme="minorHAnsi"/>
        </w:rPr>
        <w:t xml:space="preserve">This ACK is used by cloud to know the </w:t>
      </w:r>
      <w:r w:rsidR="0053082E" w:rsidRPr="000E76A4">
        <w:rPr>
          <w:rFonts w:asciiTheme="minorHAnsi" w:hAnsiTheme="minorHAnsi" w:cstheme="minorHAnsi"/>
        </w:rPr>
        <w:t>A</w:t>
      </w:r>
      <w:r w:rsidRPr="000E76A4">
        <w:rPr>
          <w:rFonts w:asciiTheme="minorHAnsi" w:hAnsiTheme="minorHAnsi" w:cstheme="minorHAnsi"/>
        </w:rPr>
        <w:t>mbient temperature of the environment in which the Gwy is operating</w:t>
      </w:r>
      <w:r w:rsidR="0053082E" w:rsidRPr="000E76A4">
        <w:rPr>
          <w:rFonts w:asciiTheme="minorHAnsi" w:hAnsiTheme="minorHAnsi" w:cstheme="minorHAnsi"/>
        </w:rPr>
        <w:t xml:space="preserve"> as well as the current AC control settings</w:t>
      </w:r>
      <w:r w:rsidRPr="000E76A4">
        <w:rPr>
          <w:rFonts w:asciiTheme="minorHAnsi" w:hAnsiTheme="minorHAnsi" w:cstheme="minorHAnsi"/>
        </w:rPr>
        <w:t xml:space="preserve">. This ACK is sent periodically to the cloud. This frequency can be configured in the </w:t>
      </w:r>
      <w:hyperlink w:anchor="_Gateway_Heartbeat_Publish" w:history="1">
        <w:r w:rsidRPr="000E76A4">
          <w:rPr>
            <w:rStyle w:val="Hyperlink"/>
            <w:rFonts w:asciiTheme="minorHAnsi" w:hAnsiTheme="minorHAnsi" w:cstheme="minorHAnsi"/>
          </w:rPr>
          <w:t>Gateway</w:t>
        </w:r>
        <w:r w:rsidR="00944353" w:rsidRPr="000E76A4">
          <w:rPr>
            <w:rStyle w:val="Hyperlink"/>
            <w:rFonts w:asciiTheme="minorHAnsi" w:hAnsiTheme="minorHAnsi" w:cstheme="minorHAnsi"/>
          </w:rPr>
          <w:t xml:space="preserve"> </w:t>
        </w:r>
        <w:r w:rsidR="008F5F88" w:rsidRPr="000E76A4">
          <w:rPr>
            <w:rStyle w:val="Hyperlink"/>
            <w:rFonts w:asciiTheme="minorHAnsi" w:hAnsiTheme="minorHAnsi" w:cstheme="minorHAnsi"/>
          </w:rPr>
          <w:t>Heartbeat Publish Configuration Packet</w:t>
        </w:r>
      </w:hyperlink>
      <w:r w:rsidR="005009F9" w:rsidRPr="000E76A4">
        <w:rPr>
          <w:rFonts w:asciiTheme="minorHAnsi" w:hAnsiTheme="minorHAnsi" w:cstheme="minorHAnsi"/>
        </w:rPr>
        <w:t>.</w:t>
      </w:r>
    </w:p>
    <w:p w14:paraId="02E661E3" w14:textId="77777777" w:rsidR="004A2C83" w:rsidRPr="000E76A4" w:rsidRDefault="004A2C83" w:rsidP="00F140A8">
      <w:pPr>
        <w:jc w:val="both"/>
        <w:rPr>
          <w:rFonts w:asciiTheme="minorHAnsi" w:hAnsiTheme="minorHAnsi" w:cstheme="minorHAnsi"/>
        </w:rPr>
      </w:pPr>
    </w:p>
    <w:p w14:paraId="7A393B60" w14:textId="354D5F4A" w:rsidR="004A2C83" w:rsidRPr="000E76A4" w:rsidRDefault="004A2C83" w:rsidP="00F140A8">
      <w:pPr>
        <w:jc w:val="both"/>
        <w:rPr>
          <w:rFonts w:asciiTheme="minorHAnsi" w:hAnsiTheme="minorHAnsi" w:cstheme="minorHAnsi"/>
          <w:b/>
          <w:bCs/>
        </w:rPr>
      </w:pPr>
      <w:r w:rsidRPr="000E76A4">
        <w:rPr>
          <w:rFonts w:asciiTheme="minorHAnsi" w:hAnsiTheme="minorHAnsi" w:cstheme="minorHAnsi"/>
          <w:b/>
          <w:bCs/>
        </w:rPr>
        <w:t xml:space="preserve">Gateway </w:t>
      </w:r>
      <w:r w:rsidR="00E35405" w:rsidRPr="000E76A4">
        <w:rPr>
          <w:rFonts w:asciiTheme="minorHAnsi" w:hAnsiTheme="minorHAnsi" w:cstheme="minorHAnsi"/>
          <w:b/>
          <w:bCs/>
        </w:rPr>
        <w:t>Heartbeat</w:t>
      </w:r>
      <w:r w:rsidRPr="000E76A4">
        <w:rPr>
          <w:rFonts w:asciiTheme="minorHAnsi" w:hAnsiTheme="minorHAnsi" w:cstheme="minorHAnsi"/>
          <w:b/>
          <w:bCs/>
        </w:rPr>
        <w:t xml:space="preserve"> </w:t>
      </w:r>
      <w:r w:rsidR="00F90A2F" w:rsidRPr="000E76A4">
        <w:rPr>
          <w:rFonts w:asciiTheme="minorHAnsi" w:hAnsiTheme="minorHAnsi" w:cstheme="minorHAnsi"/>
          <w:b/>
          <w:bCs/>
        </w:rPr>
        <w:t>ACK JSON</w:t>
      </w:r>
      <w:r w:rsidRPr="000E76A4">
        <w:rPr>
          <w:rFonts w:asciiTheme="minorHAnsi" w:hAnsiTheme="minorHAnsi" w:cstheme="minorHAnsi"/>
          <w:b/>
          <w:bCs/>
        </w:rPr>
        <w:t xml:space="preserve"> (Gateway to Cloud):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5"/>
        <w:gridCol w:w="2537"/>
        <w:gridCol w:w="282"/>
        <w:gridCol w:w="2365"/>
        <w:gridCol w:w="3680"/>
      </w:tblGrid>
      <w:tr w:rsidR="004A2C83" w:rsidRPr="000E76A4" w14:paraId="45404F1A" w14:textId="77777777" w:rsidTr="006B0EEB">
        <w:tc>
          <w:tcPr>
            <w:tcW w:w="345" w:type="dxa"/>
          </w:tcPr>
          <w:p w14:paraId="6A4DA01A" w14:textId="77777777" w:rsidR="004A2C83" w:rsidRPr="000E76A4" w:rsidRDefault="004A2C83" w:rsidP="000D11CD">
            <w:pPr>
              <w:jc w:val="center"/>
              <w:rPr>
                <w:rFonts w:asciiTheme="minorHAnsi" w:hAnsiTheme="minorHAnsi" w:cstheme="minorHAnsi"/>
              </w:rPr>
            </w:pPr>
            <w:r w:rsidRPr="000E76A4">
              <w:rPr>
                <w:rFonts w:asciiTheme="minorHAnsi" w:hAnsiTheme="minorHAnsi" w:cstheme="minorHAnsi"/>
              </w:rPr>
              <w:t>{</w:t>
            </w:r>
          </w:p>
        </w:tc>
        <w:tc>
          <w:tcPr>
            <w:tcW w:w="2537" w:type="dxa"/>
          </w:tcPr>
          <w:p w14:paraId="3F03FA09" w14:textId="77777777" w:rsidR="004A2C83" w:rsidRPr="000E76A4" w:rsidRDefault="004A2C83" w:rsidP="000D11CD">
            <w:pPr>
              <w:jc w:val="center"/>
              <w:rPr>
                <w:rFonts w:asciiTheme="minorHAnsi" w:hAnsiTheme="minorHAnsi" w:cstheme="minorHAnsi"/>
              </w:rPr>
            </w:pPr>
          </w:p>
        </w:tc>
        <w:tc>
          <w:tcPr>
            <w:tcW w:w="282" w:type="dxa"/>
          </w:tcPr>
          <w:p w14:paraId="169BF706" w14:textId="77777777" w:rsidR="004A2C83" w:rsidRPr="000E76A4" w:rsidRDefault="004A2C83" w:rsidP="000D11CD">
            <w:pPr>
              <w:jc w:val="center"/>
              <w:rPr>
                <w:rFonts w:asciiTheme="minorHAnsi" w:hAnsiTheme="minorHAnsi" w:cstheme="minorHAnsi"/>
              </w:rPr>
            </w:pPr>
          </w:p>
        </w:tc>
        <w:tc>
          <w:tcPr>
            <w:tcW w:w="2365" w:type="dxa"/>
          </w:tcPr>
          <w:p w14:paraId="78606D27" w14:textId="77777777" w:rsidR="004A2C83" w:rsidRPr="000E76A4" w:rsidRDefault="004A2C83" w:rsidP="000D11CD">
            <w:pPr>
              <w:jc w:val="center"/>
              <w:rPr>
                <w:rFonts w:asciiTheme="minorHAnsi" w:hAnsiTheme="minorHAnsi" w:cstheme="minorHAnsi"/>
              </w:rPr>
            </w:pPr>
          </w:p>
        </w:tc>
        <w:tc>
          <w:tcPr>
            <w:tcW w:w="3680" w:type="dxa"/>
          </w:tcPr>
          <w:p w14:paraId="2648786A" w14:textId="77777777" w:rsidR="004A2C83" w:rsidRPr="000E76A4" w:rsidRDefault="004A2C83" w:rsidP="000D11CD">
            <w:pPr>
              <w:jc w:val="center"/>
              <w:rPr>
                <w:rFonts w:asciiTheme="minorHAnsi" w:hAnsiTheme="minorHAnsi" w:cstheme="minorHAnsi"/>
              </w:rPr>
            </w:pPr>
          </w:p>
        </w:tc>
      </w:tr>
      <w:tr w:rsidR="004A2C83" w:rsidRPr="000E76A4" w14:paraId="4A340A20" w14:textId="77777777" w:rsidTr="006B0EEB">
        <w:tc>
          <w:tcPr>
            <w:tcW w:w="345" w:type="dxa"/>
          </w:tcPr>
          <w:p w14:paraId="4F27750E" w14:textId="77777777" w:rsidR="004A2C83" w:rsidRPr="000E76A4" w:rsidRDefault="004A2C83" w:rsidP="000D11CD">
            <w:pPr>
              <w:jc w:val="center"/>
              <w:rPr>
                <w:rFonts w:asciiTheme="minorHAnsi" w:hAnsiTheme="minorHAnsi" w:cstheme="minorHAnsi"/>
              </w:rPr>
            </w:pPr>
          </w:p>
        </w:tc>
        <w:tc>
          <w:tcPr>
            <w:tcW w:w="2537" w:type="dxa"/>
          </w:tcPr>
          <w:p w14:paraId="37C28768" w14:textId="77777777" w:rsidR="004A2C83" w:rsidRPr="000E76A4" w:rsidRDefault="004A2C83" w:rsidP="000D11CD">
            <w:pPr>
              <w:rPr>
                <w:rFonts w:asciiTheme="minorHAnsi" w:hAnsiTheme="minorHAnsi" w:cstheme="minorHAnsi"/>
              </w:rPr>
            </w:pPr>
            <w:r w:rsidRPr="000E76A4">
              <w:rPr>
                <w:rFonts w:asciiTheme="minorHAnsi" w:hAnsiTheme="minorHAnsi" w:cstheme="minorHAnsi"/>
              </w:rPr>
              <w:t>“JsonPacketId”</w:t>
            </w:r>
          </w:p>
        </w:tc>
        <w:tc>
          <w:tcPr>
            <w:tcW w:w="282" w:type="dxa"/>
          </w:tcPr>
          <w:p w14:paraId="3CD17B25" w14:textId="77777777" w:rsidR="004A2C83" w:rsidRPr="000E76A4" w:rsidRDefault="004A2C83" w:rsidP="000D11CD">
            <w:pPr>
              <w:jc w:val="center"/>
              <w:rPr>
                <w:rFonts w:asciiTheme="minorHAnsi" w:hAnsiTheme="minorHAnsi" w:cstheme="minorHAnsi"/>
              </w:rPr>
            </w:pPr>
            <w:r w:rsidRPr="000E76A4">
              <w:rPr>
                <w:rFonts w:asciiTheme="minorHAnsi" w:hAnsiTheme="minorHAnsi" w:cstheme="minorHAnsi"/>
              </w:rPr>
              <w:t>:</w:t>
            </w:r>
          </w:p>
        </w:tc>
        <w:tc>
          <w:tcPr>
            <w:tcW w:w="2365" w:type="dxa"/>
          </w:tcPr>
          <w:p w14:paraId="4B6E1687" w14:textId="2C7460C1" w:rsidR="004A2C83" w:rsidRPr="000E76A4" w:rsidRDefault="004A2C83" w:rsidP="000D11CD">
            <w:pPr>
              <w:rPr>
                <w:rFonts w:asciiTheme="minorHAnsi" w:hAnsiTheme="minorHAnsi" w:cstheme="minorHAnsi"/>
              </w:rPr>
            </w:pPr>
            <w:r w:rsidRPr="000E76A4">
              <w:rPr>
                <w:rFonts w:asciiTheme="minorHAnsi" w:hAnsiTheme="minorHAnsi" w:cstheme="minorHAnsi"/>
              </w:rPr>
              <w:t>6</w:t>
            </w:r>
          </w:p>
        </w:tc>
        <w:tc>
          <w:tcPr>
            <w:tcW w:w="3680" w:type="dxa"/>
          </w:tcPr>
          <w:p w14:paraId="59631BF2" w14:textId="77777777" w:rsidR="004A2C83" w:rsidRPr="000E76A4" w:rsidRDefault="004A2C83" w:rsidP="000D11CD">
            <w:pPr>
              <w:pStyle w:val="ListBullet"/>
              <w:rPr>
                <w:rFonts w:asciiTheme="minorHAnsi" w:hAnsiTheme="minorHAnsi" w:cstheme="minorHAnsi"/>
              </w:rPr>
            </w:pPr>
            <w:r w:rsidRPr="000E76A4">
              <w:rPr>
                <w:rFonts w:asciiTheme="minorHAnsi" w:hAnsiTheme="minorHAnsi" w:cstheme="minorHAnsi"/>
              </w:rPr>
              <w:t>// (Number)</w:t>
            </w:r>
          </w:p>
        </w:tc>
      </w:tr>
      <w:tr w:rsidR="004A2C83" w:rsidRPr="000E76A4" w14:paraId="1014F8E0" w14:textId="77777777" w:rsidTr="006B0EEB">
        <w:tc>
          <w:tcPr>
            <w:tcW w:w="345" w:type="dxa"/>
          </w:tcPr>
          <w:p w14:paraId="2FC2F22C" w14:textId="77777777" w:rsidR="004A2C83" w:rsidRPr="000E76A4" w:rsidRDefault="004A2C83" w:rsidP="000D11CD">
            <w:pPr>
              <w:jc w:val="center"/>
              <w:rPr>
                <w:rFonts w:asciiTheme="minorHAnsi" w:hAnsiTheme="minorHAnsi" w:cstheme="minorHAnsi"/>
              </w:rPr>
            </w:pPr>
          </w:p>
        </w:tc>
        <w:tc>
          <w:tcPr>
            <w:tcW w:w="2537" w:type="dxa"/>
          </w:tcPr>
          <w:p w14:paraId="64D1426C" w14:textId="77777777" w:rsidR="004A2C83" w:rsidRPr="000E76A4" w:rsidRDefault="004A2C83" w:rsidP="000D11CD">
            <w:pPr>
              <w:rPr>
                <w:rFonts w:asciiTheme="minorHAnsi" w:hAnsiTheme="minorHAnsi" w:cstheme="minorHAnsi"/>
              </w:rPr>
            </w:pPr>
            <w:r w:rsidRPr="000E76A4">
              <w:rPr>
                <w:rFonts w:asciiTheme="minorHAnsi" w:hAnsiTheme="minorHAnsi" w:cstheme="minorHAnsi"/>
              </w:rPr>
              <w:t>“GwySerNo”</w:t>
            </w:r>
          </w:p>
        </w:tc>
        <w:tc>
          <w:tcPr>
            <w:tcW w:w="282" w:type="dxa"/>
          </w:tcPr>
          <w:p w14:paraId="4AEE0B2A" w14:textId="77777777" w:rsidR="004A2C83" w:rsidRPr="000E76A4" w:rsidRDefault="004A2C83" w:rsidP="000D11CD">
            <w:pPr>
              <w:jc w:val="center"/>
              <w:rPr>
                <w:rFonts w:asciiTheme="minorHAnsi" w:hAnsiTheme="minorHAnsi" w:cstheme="minorHAnsi"/>
              </w:rPr>
            </w:pPr>
            <w:r w:rsidRPr="000E76A4">
              <w:rPr>
                <w:rFonts w:asciiTheme="minorHAnsi" w:hAnsiTheme="minorHAnsi" w:cstheme="minorHAnsi"/>
              </w:rPr>
              <w:t>:</w:t>
            </w:r>
          </w:p>
        </w:tc>
        <w:tc>
          <w:tcPr>
            <w:tcW w:w="2365" w:type="dxa"/>
          </w:tcPr>
          <w:p w14:paraId="292F339C" w14:textId="77777777" w:rsidR="004A2C83" w:rsidRPr="000E76A4" w:rsidRDefault="004A2C83" w:rsidP="000D11CD">
            <w:pPr>
              <w:rPr>
                <w:rFonts w:asciiTheme="minorHAnsi" w:hAnsiTheme="minorHAnsi" w:cstheme="minorHAnsi"/>
              </w:rPr>
            </w:pPr>
            <w:r w:rsidRPr="000E76A4">
              <w:rPr>
                <w:rFonts w:asciiTheme="minorHAnsi" w:hAnsiTheme="minorHAnsi" w:cstheme="minorHAnsi"/>
              </w:rPr>
              <w:t>“GWY00001”</w:t>
            </w:r>
          </w:p>
        </w:tc>
        <w:tc>
          <w:tcPr>
            <w:tcW w:w="3680" w:type="dxa"/>
          </w:tcPr>
          <w:p w14:paraId="12DBA9FD" w14:textId="77777777" w:rsidR="004A2C83" w:rsidRPr="000E76A4" w:rsidRDefault="004A2C83" w:rsidP="00F965DE">
            <w:pPr>
              <w:pStyle w:val="ListBullet"/>
              <w:ind w:right="-1995"/>
              <w:rPr>
                <w:rFonts w:asciiTheme="minorHAnsi" w:hAnsiTheme="minorHAnsi" w:cstheme="minorHAnsi"/>
              </w:rPr>
            </w:pPr>
            <w:r w:rsidRPr="000E76A4">
              <w:rPr>
                <w:rFonts w:asciiTheme="minorHAnsi" w:hAnsiTheme="minorHAnsi" w:cstheme="minorHAnsi"/>
              </w:rPr>
              <w:t>// (String)</w:t>
            </w:r>
          </w:p>
        </w:tc>
      </w:tr>
      <w:tr w:rsidR="00A93392" w:rsidRPr="000E76A4" w14:paraId="792EE9C6" w14:textId="77777777" w:rsidTr="006B0EEB">
        <w:tc>
          <w:tcPr>
            <w:tcW w:w="345" w:type="dxa"/>
          </w:tcPr>
          <w:p w14:paraId="01277E01" w14:textId="77777777" w:rsidR="00A93392" w:rsidRPr="000E76A4" w:rsidRDefault="00A93392" w:rsidP="000D11CD">
            <w:pPr>
              <w:jc w:val="center"/>
              <w:rPr>
                <w:rFonts w:asciiTheme="minorHAnsi" w:hAnsiTheme="minorHAnsi" w:cstheme="minorHAnsi"/>
              </w:rPr>
            </w:pPr>
          </w:p>
        </w:tc>
        <w:tc>
          <w:tcPr>
            <w:tcW w:w="2537" w:type="dxa"/>
          </w:tcPr>
          <w:p w14:paraId="6319ABE7" w14:textId="186DE8C3" w:rsidR="00A93392" w:rsidRPr="000E76A4" w:rsidRDefault="00A93392" w:rsidP="000D11CD">
            <w:pPr>
              <w:rPr>
                <w:rFonts w:asciiTheme="minorHAnsi" w:hAnsiTheme="minorHAnsi" w:cstheme="minorHAnsi"/>
              </w:rPr>
            </w:pPr>
            <w:r w:rsidRPr="000E76A4">
              <w:rPr>
                <w:rFonts w:asciiTheme="minorHAnsi" w:hAnsiTheme="minorHAnsi" w:cstheme="minorHAnsi"/>
              </w:rPr>
              <w:t>“Power”</w:t>
            </w:r>
          </w:p>
        </w:tc>
        <w:tc>
          <w:tcPr>
            <w:tcW w:w="282" w:type="dxa"/>
          </w:tcPr>
          <w:p w14:paraId="6AE497F4" w14:textId="4B87422D" w:rsidR="00A93392" w:rsidRPr="000E76A4" w:rsidRDefault="00A93392" w:rsidP="000D11CD">
            <w:pPr>
              <w:jc w:val="center"/>
              <w:rPr>
                <w:rFonts w:asciiTheme="minorHAnsi" w:hAnsiTheme="minorHAnsi" w:cstheme="minorHAnsi"/>
              </w:rPr>
            </w:pPr>
            <w:r w:rsidRPr="000E76A4">
              <w:rPr>
                <w:rFonts w:asciiTheme="minorHAnsi" w:hAnsiTheme="minorHAnsi" w:cstheme="minorHAnsi"/>
              </w:rPr>
              <w:t>:</w:t>
            </w:r>
          </w:p>
        </w:tc>
        <w:tc>
          <w:tcPr>
            <w:tcW w:w="2365" w:type="dxa"/>
          </w:tcPr>
          <w:p w14:paraId="5EA66B8B" w14:textId="1F02A12D" w:rsidR="00A93392" w:rsidRPr="000E76A4" w:rsidRDefault="00A93392" w:rsidP="000D11CD">
            <w:pPr>
              <w:rPr>
                <w:rFonts w:asciiTheme="minorHAnsi" w:hAnsiTheme="minorHAnsi" w:cstheme="minorHAnsi"/>
              </w:rPr>
            </w:pPr>
            <w:r w:rsidRPr="000E76A4">
              <w:rPr>
                <w:rFonts w:asciiTheme="minorHAnsi" w:hAnsiTheme="minorHAnsi" w:cstheme="minorHAnsi"/>
              </w:rPr>
              <w:t>1</w:t>
            </w:r>
          </w:p>
        </w:tc>
        <w:tc>
          <w:tcPr>
            <w:tcW w:w="3680" w:type="dxa"/>
          </w:tcPr>
          <w:p w14:paraId="31788FBC" w14:textId="73FDAF44" w:rsidR="00A93392" w:rsidRPr="000E76A4" w:rsidRDefault="00A93392" w:rsidP="000D11CD">
            <w:pPr>
              <w:pStyle w:val="ListBullet"/>
              <w:rPr>
                <w:rFonts w:asciiTheme="minorHAnsi" w:hAnsiTheme="minorHAnsi" w:cstheme="minorHAnsi"/>
              </w:rPr>
            </w:pPr>
            <w:r w:rsidRPr="000E76A4">
              <w:rPr>
                <w:rFonts w:asciiTheme="minorHAnsi" w:hAnsiTheme="minorHAnsi" w:cstheme="minorHAnsi"/>
              </w:rPr>
              <w:t>// (Number)</w:t>
            </w:r>
          </w:p>
        </w:tc>
      </w:tr>
      <w:tr w:rsidR="00A93392" w:rsidRPr="000E76A4" w14:paraId="02F4ACD9" w14:textId="77777777" w:rsidTr="006B0EEB">
        <w:tc>
          <w:tcPr>
            <w:tcW w:w="345" w:type="dxa"/>
          </w:tcPr>
          <w:p w14:paraId="7607C45E" w14:textId="77777777" w:rsidR="00A93392" w:rsidRPr="000E76A4" w:rsidRDefault="00A93392" w:rsidP="000D11CD">
            <w:pPr>
              <w:jc w:val="center"/>
              <w:rPr>
                <w:rFonts w:asciiTheme="minorHAnsi" w:hAnsiTheme="minorHAnsi" w:cstheme="minorHAnsi"/>
              </w:rPr>
            </w:pPr>
          </w:p>
        </w:tc>
        <w:tc>
          <w:tcPr>
            <w:tcW w:w="2537" w:type="dxa"/>
          </w:tcPr>
          <w:p w14:paraId="230533F3" w14:textId="0939439F" w:rsidR="00A93392" w:rsidRPr="000E76A4" w:rsidRDefault="00A93392" w:rsidP="000D11CD">
            <w:pPr>
              <w:rPr>
                <w:rFonts w:asciiTheme="minorHAnsi" w:hAnsiTheme="minorHAnsi" w:cstheme="minorHAnsi"/>
              </w:rPr>
            </w:pPr>
            <w:r w:rsidRPr="000E76A4">
              <w:rPr>
                <w:rFonts w:asciiTheme="minorHAnsi" w:hAnsiTheme="minorHAnsi" w:cstheme="minorHAnsi"/>
              </w:rPr>
              <w:t>“Mode”</w:t>
            </w:r>
          </w:p>
        </w:tc>
        <w:tc>
          <w:tcPr>
            <w:tcW w:w="282" w:type="dxa"/>
          </w:tcPr>
          <w:p w14:paraId="19A6B70A" w14:textId="74E3E1D5" w:rsidR="00A93392" w:rsidRPr="000E76A4" w:rsidRDefault="00A93392" w:rsidP="00A93392">
            <w:pPr>
              <w:rPr>
                <w:rFonts w:asciiTheme="minorHAnsi" w:hAnsiTheme="minorHAnsi" w:cstheme="minorHAnsi"/>
              </w:rPr>
            </w:pPr>
            <w:r w:rsidRPr="000E76A4">
              <w:rPr>
                <w:rFonts w:asciiTheme="minorHAnsi" w:hAnsiTheme="minorHAnsi" w:cstheme="minorHAnsi"/>
              </w:rPr>
              <w:t>:</w:t>
            </w:r>
          </w:p>
        </w:tc>
        <w:tc>
          <w:tcPr>
            <w:tcW w:w="2365" w:type="dxa"/>
          </w:tcPr>
          <w:p w14:paraId="2BC8B23B" w14:textId="102CA888" w:rsidR="00A93392" w:rsidRPr="000E76A4" w:rsidRDefault="00A93392" w:rsidP="000D11CD">
            <w:pPr>
              <w:rPr>
                <w:rFonts w:asciiTheme="minorHAnsi" w:hAnsiTheme="minorHAnsi" w:cstheme="minorHAnsi"/>
              </w:rPr>
            </w:pPr>
            <w:r w:rsidRPr="000E76A4">
              <w:rPr>
                <w:rFonts w:asciiTheme="minorHAnsi" w:hAnsiTheme="minorHAnsi" w:cstheme="minorHAnsi"/>
              </w:rPr>
              <w:t>“Cool”</w:t>
            </w:r>
          </w:p>
        </w:tc>
        <w:tc>
          <w:tcPr>
            <w:tcW w:w="3680" w:type="dxa"/>
          </w:tcPr>
          <w:p w14:paraId="4D6A52BB" w14:textId="01760179" w:rsidR="00A93392" w:rsidRPr="000E76A4" w:rsidRDefault="00A93392" w:rsidP="000D11CD">
            <w:pPr>
              <w:pStyle w:val="ListBullet"/>
              <w:rPr>
                <w:rFonts w:asciiTheme="minorHAnsi" w:hAnsiTheme="minorHAnsi" w:cstheme="minorHAnsi"/>
              </w:rPr>
            </w:pPr>
            <w:r w:rsidRPr="000E76A4">
              <w:rPr>
                <w:rFonts w:asciiTheme="minorHAnsi" w:hAnsiTheme="minorHAnsi" w:cstheme="minorHAnsi"/>
              </w:rPr>
              <w:t>// (String)</w:t>
            </w:r>
          </w:p>
        </w:tc>
      </w:tr>
      <w:tr w:rsidR="00A93392" w:rsidRPr="000E76A4" w14:paraId="6344CC25" w14:textId="77777777" w:rsidTr="006B0EEB">
        <w:tc>
          <w:tcPr>
            <w:tcW w:w="345" w:type="dxa"/>
          </w:tcPr>
          <w:p w14:paraId="370FDFC2" w14:textId="77777777" w:rsidR="00A93392" w:rsidRPr="000E76A4" w:rsidRDefault="00A93392" w:rsidP="000D11CD">
            <w:pPr>
              <w:jc w:val="center"/>
              <w:rPr>
                <w:rFonts w:asciiTheme="minorHAnsi" w:hAnsiTheme="minorHAnsi" w:cstheme="minorHAnsi"/>
              </w:rPr>
            </w:pPr>
          </w:p>
        </w:tc>
        <w:tc>
          <w:tcPr>
            <w:tcW w:w="2537" w:type="dxa"/>
          </w:tcPr>
          <w:p w14:paraId="7707DBE8" w14:textId="255C81CF" w:rsidR="00A93392" w:rsidRPr="000E76A4" w:rsidRDefault="00A93392" w:rsidP="000D11CD">
            <w:pPr>
              <w:rPr>
                <w:rFonts w:asciiTheme="minorHAnsi" w:hAnsiTheme="minorHAnsi" w:cstheme="minorHAnsi"/>
              </w:rPr>
            </w:pPr>
            <w:r w:rsidRPr="000E76A4">
              <w:rPr>
                <w:rFonts w:asciiTheme="minorHAnsi" w:hAnsiTheme="minorHAnsi" w:cstheme="minorHAnsi"/>
              </w:rPr>
              <w:t>“FanSpeed”</w:t>
            </w:r>
          </w:p>
        </w:tc>
        <w:tc>
          <w:tcPr>
            <w:tcW w:w="282" w:type="dxa"/>
          </w:tcPr>
          <w:p w14:paraId="038C4999" w14:textId="68EC9E97" w:rsidR="00A93392" w:rsidRPr="000E76A4" w:rsidRDefault="00A93392" w:rsidP="000D11CD">
            <w:pPr>
              <w:jc w:val="center"/>
              <w:rPr>
                <w:rFonts w:asciiTheme="minorHAnsi" w:hAnsiTheme="minorHAnsi" w:cstheme="minorHAnsi"/>
              </w:rPr>
            </w:pPr>
            <w:r w:rsidRPr="000E76A4">
              <w:rPr>
                <w:rFonts w:asciiTheme="minorHAnsi" w:hAnsiTheme="minorHAnsi" w:cstheme="minorHAnsi"/>
              </w:rPr>
              <w:t>:</w:t>
            </w:r>
          </w:p>
        </w:tc>
        <w:tc>
          <w:tcPr>
            <w:tcW w:w="2365" w:type="dxa"/>
          </w:tcPr>
          <w:p w14:paraId="37F01EDE" w14:textId="588CF021" w:rsidR="00A93392" w:rsidRPr="000E76A4" w:rsidRDefault="00A93392" w:rsidP="000D11CD">
            <w:pPr>
              <w:rPr>
                <w:rFonts w:asciiTheme="minorHAnsi" w:hAnsiTheme="minorHAnsi" w:cstheme="minorHAnsi"/>
              </w:rPr>
            </w:pPr>
            <w:r w:rsidRPr="000E76A4">
              <w:rPr>
                <w:rFonts w:asciiTheme="minorHAnsi" w:hAnsiTheme="minorHAnsi" w:cstheme="minorHAnsi"/>
              </w:rPr>
              <w:t>3</w:t>
            </w:r>
          </w:p>
        </w:tc>
        <w:tc>
          <w:tcPr>
            <w:tcW w:w="3680" w:type="dxa"/>
          </w:tcPr>
          <w:p w14:paraId="11DCEB8A" w14:textId="0336FB4F" w:rsidR="00A93392" w:rsidRPr="000E76A4" w:rsidRDefault="00A93392" w:rsidP="000D11CD">
            <w:pPr>
              <w:pStyle w:val="ListBullet"/>
              <w:rPr>
                <w:rFonts w:asciiTheme="minorHAnsi" w:hAnsiTheme="minorHAnsi" w:cstheme="minorHAnsi"/>
              </w:rPr>
            </w:pPr>
            <w:r w:rsidRPr="000E76A4">
              <w:rPr>
                <w:rFonts w:asciiTheme="minorHAnsi" w:hAnsiTheme="minorHAnsi" w:cstheme="minorHAnsi"/>
              </w:rPr>
              <w:t>// (Number)</w:t>
            </w:r>
          </w:p>
        </w:tc>
      </w:tr>
      <w:tr w:rsidR="00A93392" w:rsidRPr="000E76A4" w14:paraId="34D11BA2" w14:textId="77777777" w:rsidTr="006B0EEB">
        <w:tc>
          <w:tcPr>
            <w:tcW w:w="345" w:type="dxa"/>
          </w:tcPr>
          <w:p w14:paraId="57F02B41" w14:textId="77777777" w:rsidR="00A93392" w:rsidRPr="000E76A4" w:rsidRDefault="00A93392" w:rsidP="000D11CD">
            <w:pPr>
              <w:jc w:val="center"/>
              <w:rPr>
                <w:rFonts w:asciiTheme="minorHAnsi" w:hAnsiTheme="minorHAnsi" w:cstheme="minorHAnsi"/>
              </w:rPr>
            </w:pPr>
          </w:p>
        </w:tc>
        <w:tc>
          <w:tcPr>
            <w:tcW w:w="2537" w:type="dxa"/>
          </w:tcPr>
          <w:p w14:paraId="33B8545A" w14:textId="411FE17D" w:rsidR="00A93392" w:rsidRPr="000E76A4" w:rsidRDefault="00A93392" w:rsidP="000D11CD">
            <w:pPr>
              <w:rPr>
                <w:rFonts w:asciiTheme="minorHAnsi" w:hAnsiTheme="minorHAnsi" w:cstheme="minorHAnsi"/>
              </w:rPr>
            </w:pPr>
            <w:r w:rsidRPr="000E76A4">
              <w:rPr>
                <w:rFonts w:asciiTheme="minorHAnsi" w:hAnsiTheme="minorHAnsi" w:cstheme="minorHAnsi"/>
              </w:rPr>
              <w:t>“Temperature”</w:t>
            </w:r>
          </w:p>
        </w:tc>
        <w:tc>
          <w:tcPr>
            <w:tcW w:w="282" w:type="dxa"/>
          </w:tcPr>
          <w:p w14:paraId="4188BE36" w14:textId="7F1A4CED" w:rsidR="00A93392" w:rsidRPr="000E76A4" w:rsidRDefault="00A93392" w:rsidP="000D11CD">
            <w:pPr>
              <w:jc w:val="center"/>
              <w:rPr>
                <w:rFonts w:asciiTheme="minorHAnsi" w:hAnsiTheme="minorHAnsi" w:cstheme="minorHAnsi"/>
              </w:rPr>
            </w:pPr>
            <w:r w:rsidRPr="000E76A4">
              <w:rPr>
                <w:rFonts w:asciiTheme="minorHAnsi" w:hAnsiTheme="minorHAnsi" w:cstheme="minorHAnsi"/>
              </w:rPr>
              <w:t>:</w:t>
            </w:r>
          </w:p>
        </w:tc>
        <w:tc>
          <w:tcPr>
            <w:tcW w:w="2365" w:type="dxa"/>
          </w:tcPr>
          <w:p w14:paraId="35F5FC54" w14:textId="187102F7" w:rsidR="00A93392" w:rsidRPr="000E76A4" w:rsidRDefault="00A93392" w:rsidP="000D11CD">
            <w:pPr>
              <w:rPr>
                <w:rFonts w:asciiTheme="minorHAnsi" w:hAnsiTheme="minorHAnsi" w:cstheme="minorHAnsi"/>
              </w:rPr>
            </w:pPr>
            <w:r w:rsidRPr="000E76A4">
              <w:rPr>
                <w:rFonts w:asciiTheme="minorHAnsi" w:hAnsiTheme="minorHAnsi" w:cstheme="minorHAnsi"/>
              </w:rPr>
              <w:t>25</w:t>
            </w:r>
          </w:p>
        </w:tc>
        <w:tc>
          <w:tcPr>
            <w:tcW w:w="3680" w:type="dxa"/>
          </w:tcPr>
          <w:p w14:paraId="38DDECC5" w14:textId="1BD3F427" w:rsidR="00A93392" w:rsidRPr="000E76A4" w:rsidRDefault="00A93392" w:rsidP="000D11CD">
            <w:pPr>
              <w:pStyle w:val="ListBullet"/>
              <w:rPr>
                <w:rFonts w:asciiTheme="minorHAnsi" w:hAnsiTheme="minorHAnsi" w:cstheme="minorHAnsi"/>
              </w:rPr>
            </w:pPr>
            <w:r w:rsidRPr="000E76A4">
              <w:rPr>
                <w:rFonts w:asciiTheme="minorHAnsi" w:hAnsiTheme="minorHAnsi" w:cstheme="minorHAnsi"/>
              </w:rPr>
              <w:t>// (Number)</w:t>
            </w:r>
          </w:p>
        </w:tc>
      </w:tr>
      <w:tr w:rsidR="004A2C83" w:rsidRPr="000E76A4" w14:paraId="503ACA30" w14:textId="77777777" w:rsidTr="006B0EEB">
        <w:tc>
          <w:tcPr>
            <w:tcW w:w="345" w:type="dxa"/>
          </w:tcPr>
          <w:p w14:paraId="0F9C5210" w14:textId="77777777" w:rsidR="004A2C83" w:rsidRPr="000E76A4" w:rsidRDefault="004A2C83" w:rsidP="000D11CD">
            <w:pPr>
              <w:jc w:val="center"/>
              <w:rPr>
                <w:rFonts w:asciiTheme="minorHAnsi" w:hAnsiTheme="minorHAnsi" w:cstheme="minorHAnsi"/>
              </w:rPr>
            </w:pPr>
          </w:p>
        </w:tc>
        <w:tc>
          <w:tcPr>
            <w:tcW w:w="2537" w:type="dxa"/>
          </w:tcPr>
          <w:p w14:paraId="7B04FB7D" w14:textId="598B997B" w:rsidR="004A2C83" w:rsidRPr="000E76A4" w:rsidRDefault="004A2C83" w:rsidP="000D11CD">
            <w:pPr>
              <w:rPr>
                <w:rFonts w:asciiTheme="minorHAnsi" w:hAnsiTheme="minorHAnsi" w:cstheme="minorHAnsi"/>
              </w:rPr>
            </w:pPr>
            <w:r w:rsidRPr="000E76A4">
              <w:rPr>
                <w:rFonts w:asciiTheme="minorHAnsi" w:hAnsiTheme="minorHAnsi" w:cstheme="minorHAnsi"/>
              </w:rPr>
              <w:t>“</w:t>
            </w:r>
            <w:r w:rsidR="00A93392" w:rsidRPr="000E76A4">
              <w:rPr>
                <w:rFonts w:asciiTheme="minorHAnsi" w:hAnsiTheme="minorHAnsi" w:cstheme="minorHAnsi"/>
              </w:rPr>
              <w:t>Ambient</w:t>
            </w:r>
            <w:r w:rsidR="00777E57" w:rsidRPr="000E76A4">
              <w:rPr>
                <w:rFonts w:asciiTheme="minorHAnsi" w:hAnsiTheme="minorHAnsi" w:cstheme="minorHAnsi"/>
              </w:rPr>
              <w:t>Temperature</w:t>
            </w:r>
            <w:r w:rsidRPr="000E76A4">
              <w:rPr>
                <w:rFonts w:asciiTheme="minorHAnsi" w:hAnsiTheme="minorHAnsi" w:cstheme="minorHAnsi"/>
              </w:rPr>
              <w:t>”</w:t>
            </w:r>
          </w:p>
        </w:tc>
        <w:tc>
          <w:tcPr>
            <w:tcW w:w="282" w:type="dxa"/>
          </w:tcPr>
          <w:p w14:paraId="0930D5C9" w14:textId="77777777" w:rsidR="004A2C83" w:rsidRPr="000E76A4" w:rsidRDefault="004A2C83" w:rsidP="000D11CD">
            <w:pPr>
              <w:jc w:val="center"/>
              <w:rPr>
                <w:rFonts w:asciiTheme="minorHAnsi" w:hAnsiTheme="minorHAnsi" w:cstheme="minorHAnsi"/>
              </w:rPr>
            </w:pPr>
            <w:r w:rsidRPr="000E76A4">
              <w:rPr>
                <w:rFonts w:asciiTheme="minorHAnsi" w:hAnsiTheme="minorHAnsi" w:cstheme="minorHAnsi"/>
              </w:rPr>
              <w:t>:</w:t>
            </w:r>
          </w:p>
        </w:tc>
        <w:tc>
          <w:tcPr>
            <w:tcW w:w="2365" w:type="dxa"/>
          </w:tcPr>
          <w:p w14:paraId="31863EBC" w14:textId="47A00188" w:rsidR="004A2C83" w:rsidRPr="000E76A4" w:rsidRDefault="00662DE5" w:rsidP="000D11CD">
            <w:pPr>
              <w:rPr>
                <w:rFonts w:asciiTheme="minorHAnsi" w:hAnsiTheme="minorHAnsi" w:cstheme="minorHAnsi"/>
              </w:rPr>
            </w:pPr>
            <w:r w:rsidRPr="000E76A4">
              <w:rPr>
                <w:rFonts w:asciiTheme="minorHAnsi" w:hAnsiTheme="minorHAnsi" w:cstheme="minorHAnsi"/>
              </w:rPr>
              <w:t>2</w:t>
            </w:r>
            <w:r w:rsidR="002457B5" w:rsidRPr="000E76A4">
              <w:rPr>
                <w:rFonts w:asciiTheme="minorHAnsi" w:hAnsiTheme="minorHAnsi" w:cstheme="minorHAnsi"/>
              </w:rPr>
              <w:t>5</w:t>
            </w:r>
          </w:p>
        </w:tc>
        <w:tc>
          <w:tcPr>
            <w:tcW w:w="3680" w:type="dxa"/>
          </w:tcPr>
          <w:p w14:paraId="06218D6A" w14:textId="39E766E0" w:rsidR="004A2C83" w:rsidRPr="000E76A4" w:rsidRDefault="004A2C83" w:rsidP="000D11CD">
            <w:pPr>
              <w:pStyle w:val="ListBullet"/>
              <w:rPr>
                <w:rFonts w:asciiTheme="minorHAnsi" w:hAnsiTheme="minorHAnsi" w:cstheme="minorHAnsi"/>
              </w:rPr>
            </w:pPr>
            <w:r w:rsidRPr="000E76A4">
              <w:rPr>
                <w:rFonts w:asciiTheme="minorHAnsi" w:hAnsiTheme="minorHAnsi" w:cstheme="minorHAnsi"/>
              </w:rPr>
              <w:t>// (Number)</w:t>
            </w:r>
            <w:r w:rsidR="0063549E" w:rsidRPr="000E76A4">
              <w:rPr>
                <w:rFonts w:asciiTheme="minorHAnsi" w:hAnsiTheme="minorHAnsi" w:cstheme="minorHAnsi"/>
              </w:rPr>
              <w:t xml:space="preserve"> (Measured</w:t>
            </w:r>
            <w:r w:rsidR="00F965DE" w:rsidRPr="000E76A4">
              <w:rPr>
                <w:rFonts w:asciiTheme="minorHAnsi" w:hAnsiTheme="minorHAnsi" w:cstheme="minorHAnsi"/>
              </w:rPr>
              <w:t xml:space="preserve"> from sensor</w:t>
            </w:r>
            <w:r w:rsidR="0063549E" w:rsidRPr="000E76A4">
              <w:rPr>
                <w:rFonts w:asciiTheme="minorHAnsi" w:hAnsiTheme="minorHAnsi" w:cstheme="minorHAnsi"/>
              </w:rPr>
              <w:t>)</w:t>
            </w:r>
          </w:p>
        </w:tc>
      </w:tr>
      <w:tr w:rsidR="00A93392" w:rsidRPr="000E76A4" w14:paraId="30ED77C4" w14:textId="77777777" w:rsidTr="006B0EEB">
        <w:tc>
          <w:tcPr>
            <w:tcW w:w="345" w:type="dxa"/>
          </w:tcPr>
          <w:p w14:paraId="5D946D26" w14:textId="77777777" w:rsidR="00A93392" w:rsidRPr="000E76A4" w:rsidRDefault="00A93392" w:rsidP="000D11CD">
            <w:pPr>
              <w:jc w:val="center"/>
              <w:rPr>
                <w:rFonts w:asciiTheme="minorHAnsi" w:hAnsiTheme="minorHAnsi" w:cstheme="minorHAnsi"/>
              </w:rPr>
            </w:pPr>
          </w:p>
        </w:tc>
        <w:tc>
          <w:tcPr>
            <w:tcW w:w="2537" w:type="dxa"/>
          </w:tcPr>
          <w:p w14:paraId="222C234C" w14:textId="4EC4096C" w:rsidR="00A93392" w:rsidRPr="000E76A4" w:rsidRDefault="00A93392" w:rsidP="000D11CD">
            <w:pPr>
              <w:rPr>
                <w:rFonts w:asciiTheme="minorHAnsi" w:hAnsiTheme="minorHAnsi" w:cstheme="minorHAnsi"/>
              </w:rPr>
            </w:pPr>
            <w:r w:rsidRPr="000E76A4">
              <w:rPr>
                <w:rFonts w:asciiTheme="minorHAnsi" w:hAnsiTheme="minorHAnsi" w:cstheme="minorHAnsi"/>
              </w:rPr>
              <w:t>“SwingH”</w:t>
            </w:r>
          </w:p>
        </w:tc>
        <w:tc>
          <w:tcPr>
            <w:tcW w:w="282" w:type="dxa"/>
          </w:tcPr>
          <w:p w14:paraId="1252E1F2" w14:textId="51AA489A" w:rsidR="00A93392" w:rsidRPr="000E76A4" w:rsidRDefault="00A93392" w:rsidP="000D11CD">
            <w:pPr>
              <w:jc w:val="center"/>
              <w:rPr>
                <w:rFonts w:asciiTheme="minorHAnsi" w:hAnsiTheme="minorHAnsi" w:cstheme="minorHAnsi"/>
              </w:rPr>
            </w:pPr>
            <w:r w:rsidRPr="000E76A4">
              <w:rPr>
                <w:rFonts w:asciiTheme="minorHAnsi" w:hAnsiTheme="minorHAnsi" w:cstheme="minorHAnsi"/>
              </w:rPr>
              <w:t>:</w:t>
            </w:r>
          </w:p>
        </w:tc>
        <w:tc>
          <w:tcPr>
            <w:tcW w:w="2365" w:type="dxa"/>
          </w:tcPr>
          <w:p w14:paraId="10B2B165" w14:textId="0CB02A05" w:rsidR="00A93392" w:rsidRPr="000E76A4" w:rsidRDefault="00A93392" w:rsidP="000D11CD">
            <w:pPr>
              <w:rPr>
                <w:rFonts w:asciiTheme="minorHAnsi" w:hAnsiTheme="minorHAnsi" w:cstheme="minorHAnsi"/>
              </w:rPr>
            </w:pPr>
            <w:r w:rsidRPr="000E76A4">
              <w:rPr>
                <w:rFonts w:asciiTheme="minorHAnsi" w:hAnsiTheme="minorHAnsi" w:cstheme="minorHAnsi"/>
              </w:rPr>
              <w:t>1</w:t>
            </w:r>
          </w:p>
        </w:tc>
        <w:tc>
          <w:tcPr>
            <w:tcW w:w="3680" w:type="dxa"/>
          </w:tcPr>
          <w:p w14:paraId="324C372D" w14:textId="6542D457" w:rsidR="00A93392" w:rsidRPr="000E76A4" w:rsidRDefault="00A93392" w:rsidP="000D11CD">
            <w:pPr>
              <w:pStyle w:val="ListBullet"/>
              <w:rPr>
                <w:rFonts w:asciiTheme="minorHAnsi" w:hAnsiTheme="minorHAnsi" w:cstheme="minorHAnsi"/>
              </w:rPr>
            </w:pPr>
            <w:r w:rsidRPr="000E76A4">
              <w:rPr>
                <w:rFonts w:asciiTheme="minorHAnsi" w:hAnsiTheme="minorHAnsi" w:cstheme="minorHAnsi"/>
              </w:rPr>
              <w:t>// (Number)</w:t>
            </w:r>
          </w:p>
        </w:tc>
      </w:tr>
      <w:tr w:rsidR="00A93392" w:rsidRPr="000E76A4" w14:paraId="0D24E72C" w14:textId="77777777" w:rsidTr="006B0EEB">
        <w:tc>
          <w:tcPr>
            <w:tcW w:w="345" w:type="dxa"/>
          </w:tcPr>
          <w:p w14:paraId="3AE2AF67" w14:textId="77777777" w:rsidR="00A93392" w:rsidRPr="000E76A4" w:rsidRDefault="00A93392" w:rsidP="000D11CD">
            <w:pPr>
              <w:jc w:val="center"/>
              <w:rPr>
                <w:rFonts w:asciiTheme="minorHAnsi" w:hAnsiTheme="minorHAnsi" w:cstheme="minorHAnsi"/>
              </w:rPr>
            </w:pPr>
          </w:p>
        </w:tc>
        <w:tc>
          <w:tcPr>
            <w:tcW w:w="2537" w:type="dxa"/>
          </w:tcPr>
          <w:p w14:paraId="256FD67D" w14:textId="16765B41" w:rsidR="00A93392" w:rsidRPr="000E76A4" w:rsidRDefault="00A93392" w:rsidP="000D11CD">
            <w:pPr>
              <w:rPr>
                <w:rFonts w:asciiTheme="minorHAnsi" w:hAnsiTheme="minorHAnsi" w:cstheme="minorHAnsi"/>
              </w:rPr>
            </w:pPr>
            <w:r w:rsidRPr="000E76A4">
              <w:rPr>
                <w:rFonts w:asciiTheme="minorHAnsi" w:hAnsiTheme="minorHAnsi" w:cstheme="minorHAnsi"/>
              </w:rPr>
              <w:t>“SwingV”</w:t>
            </w:r>
          </w:p>
        </w:tc>
        <w:tc>
          <w:tcPr>
            <w:tcW w:w="282" w:type="dxa"/>
          </w:tcPr>
          <w:p w14:paraId="4E844B9B" w14:textId="55979BBD" w:rsidR="00A93392" w:rsidRPr="000E76A4" w:rsidRDefault="00A93392" w:rsidP="000D11CD">
            <w:pPr>
              <w:jc w:val="center"/>
              <w:rPr>
                <w:rFonts w:asciiTheme="minorHAnsi" w:hAnsiTheme="minorHAnsi" w:cstheme="minorHAnsi"/>
              </w:rPr>
            </w:pPr>
            <w:r w:rsidRPr="000E76A4">
              <w:rPr>
                <w:rFonts w:asciiTheme="minorHAnsi" w:hAnsiTheme="minorHAnsi" w:cstheme="minorHAnsi"/>
              </w:rPr>
              <w:t>:</w:t>
            </w:r>
          </w:p>
        </w:tc>
        <w:tc>
          <w:tcPr>
            <w:tcW w:w="2365" w:type="dxa"/>
          </w:tcPr>
          <w:p w14:paraId="44555D1D" w14:textId="343E744F" w:rsidR="00A93392" w:rsidRPr="000E76A4" w:rsidRDefault="00A93392" w:rsidP="000D11CD">
            <w:pPr>
              <w:rPr>
                <w:rFonts w:asciiTheme="minorHAnsi" w:hAnsiTheme="minorHAnsi" w:cstheme="minorHAnsi"/>
              </w:rPr>
            </w:pPr>
            <w:r w:rsidRPr="000E76A4">
              <w:rPr>
                <w:rFonts w:asciiTheme="minorHAnsi" w:hAnsiTheme="minorHAnsi" w:cstheme="minorHAnsi"/>
              </w:rPr>
              <w:t>0</w:t>
            </w:r>
          </w:p>
        </w:tc>
        <w:tc>
          <w:tcPr>
            <w:tcW w:w="3680" w:type="dxa"/>
          </w:tcPr>
          <w:p w14:paraId="19E1F947" w14:textId="53DEAE64" w:rsidR="00A93392" w:rsidRPr="000E76A4" w:rsidRDefault="00A93392" w:rsidP="000D11CD">
            <w:pPr>
              <w:pStyle w:val="ListBullet"/>
              <w:rPr>
                <w:rFonts w:asciiTheme="minorHAnsi" w:hAnsiTheme="minorHAnsi" w:cstheme="minorHAnsi"/>
              </w:rPr>
            </w:pPr>
            <w:r w:rsidRPr="000E76A4">
              <w:rPr>
                <w:rFonts w:asciiTheme="minorHAnsi" w:hAnsiTheme="minorHAnsi" w:cstheme="minorHAnsi"/>
              </w:rPr>
              <w:t>// (Number)</w:t>
            </w:r>
          </w:p>
        </w:tc>
      </w:tr>
      <w:tr w:rsidR="00A93392" w:rsidRPr="000E76A4" w14:paraId="75466750" w14:textId="77777777" w:rsidTr="006B0EEB">
        <w:tc>
          <w:tcPr>
            <w:tcW w:w="345" w:type="dxa"/>
          </w:tcPr>
          <w:p w14:paraId="3F9834BF" w14:textId="77777777" w:rsidR="00A93392" w:rsidRPr="000E76A4" w:rsidRDefault="00A93392" w:rsidP="000D11CD">
            <w:pPr>
              <w:jc w:val="center"/>
              <w:rPr>
                <w:rFonts w:asciiTheme="minorHAnsi" w:hAnsiTheme="minorHAnsi" w:cstheme="minorHAnsi"/>
              </w:rPr>
            </w:pPr>
          </w:p>
        </w:tc>
        <w:tc>
          <w:tcPr>
            <w:tcW w:w="2537" w:type="dxa"/>
          </w:tcPr>
          <w:p w14:paraId="4D2C56C8" w14:textId="5DB99D34" w:rsidR="00A93392" w:rsidRPr="000E76A4" w:rsidRDefault="00A93392" w:rsidP="000D11CD">
            <w:pPr>
              <w:rPr>
                <w:rFonts w:asciiTheme="minorHAnsi" w:hAnsiTheme="minorHAnsi" w:cstheme="minorHAnsi"/>
              </w:rPr>
            </w:pPr>
            <w:r w:rsidRPr="000E76A4">
              <w:rPr>
                <w:rFonts w:asciiTheme="minorHAnsi" w:hAnsiTheme="minorHAnsi" w:cstheme="minorHAnsi"/>
              </w:rPr>
              <w:t>“OnTimer”</w:t>
            </w:r>
          </w:p>
        </w:tc>
        <w:tc>
          <w:tcPr>
            <w:tcW w:w="282" w:type="dxa"/>
          </w:tcPr>
          <w:p w14:paraId="390A16DD" w14:textId="34D0ADA8" w:rsidR="00A93392" w:rsidRPr="000E76A4" w:rsidRDefault="00A93392" w:rsidP="000D11CD">
            <w:pPr>
              <w:jc w:val="center"/>
              <w:rPr>
                <w:rFonts w:asciiTheme="minorHAnsi" w:hAnsiTheme="minorHAnsi" w:cstheme="minorHAnsi"/>
              </w:rPr>
            </w:pPr>
            <w:r w:rsidRPr="000E76A4">
              <w:rPr>
                <w:rFonts w:asciiTheme="minorHAnsi" w:hAnsiTheme="minorHAnsi" w:cstheme="minorHAnsi"/>
              </w:rPr>
              <w:t>:</w:t>
            </w:r>
          </w:p>
        </w:tc>
        <w:tc>
          <w:tcPr>
            <w:tcW w:w="2365" w:type="dxa"/>
          </w:tcPr>
          <w:p w14:paraId="531BFED1" w14:textId="57CF680C" w:rsidR="00A93392" w:rsidRPr="000E76A4" w:rsidRDefault="00A93392" w:rsidP="000D11CD">
            <w:pPr>
              <w:rPr>
                <w:rFonts w:asciiTheme="minorHAnsi" w:hAnsiTheme="minorHAnsi" w:cstheme="minorHAnsi"/>
              </w:rPr>
            </w:pPr>
            <w:r w:rsidRPr="000E76A4">
              <w:rPr>
                <w:rFonts w:asciiTheme="minorHAnsi" w:hAnsiTheme="minorHAnsi" w:cstheme="minorHAnsi"/>
              </w:rPr>
              <w:t>5</w:t>
            </w:r>
          </w:p>
        </w:tc>
        <w:tc>
          <w:tcPr>
            <w:tcW w:w="3680" w:type="dxa"/>
          </w:tcPr>
          <w:p w14:paraId="740B6C4B" w14:textId="3A746407" w:rsidR="00A93392" w:rsidRPr="000E76A4" w:rsidRDefault="00A93392" w:rsidP="000D11CD">
            <w:pPr>
              <w:pStyle w:val="ListBullet"/>
              <w:rPr>
                <w:rFonts w:asciiTheme="minorHAnsi" w:hAnsiTheme="minorHAnsi" w:cstheme="minorHAnsi"/>
              </w:rPr>
            </w:pPr>
            <w:r w:rsidRPr="000E76A4">
              <w:rPr>
                <w:rFonts w:asciiTheme="minorHAnsi" w:hAnsiTheme="minorHAnsi" w:cstheme="minorHAnsi"/>
              </w:rPr>
              <w:t>// (Number)</w:t>
            </w:r>
          </w:p>
        </w:tc>
      </w:tr>
      <w:tr w:rsidR="00A93392" w:rsidRPr="000E76A4" w14:paraId="3AE95C7D" w14:textId="77777777" w:rsidTr="006B0EEB">
        <w:tc>
          <w:tcPr>
            <w:tcW w:w="345" w:type="dxa"/>
          </w:tcPr>
          <w:p w14:paraId="316A2EC4" w14:textId="77777777" w:rsidR="00A93392" w:rsidRPr="000E76A4" w:rsidRDefault="00A93392" w:rsidP="000D11CD">
            <w:pPr>
              <w:jc w:val="center"/>
              <w:rPr>
                <w:rFonts w:asciiTheme="minorHAnsi" w:hAnsiTheme="minorHAnsi" w:cstheme="minorHAnsi"/>
              </w:rPr>
            </w:pPr>
          </w:p>
        </w:tc>
        <w:tc>
          <w:tcPr>
            <w:tcW w:w="2537" w:type="dxa"/>
          </w:tcPr>
          <w:p w14:paraId="5190D737" w14:textId="6C7433F6" w:rsidR="00A93392" w:rsidRPr="000E76A4" w:rsidRDefault="00A93392" w:rsidP="000D11CD">
            <w:pPr>
              <w:rPr>
                <w:rFonts w:asciiTheme="minorHAnsi" w:hAnsiTheme="minorHAnsi" w:cstheme="minorHAnsi"/>
              </w:rPr>
            </w:pPr>
            <w:r w:rsidRPr="000E76A4">
              <w:rPr>
                <w:rFonts w:asciiTheme="minorHAnsi" w:hAnsiTheme="minorHAnsi" w:cstheme="minorHAnsi"/>
              </w:rPr>
              <w:t>“OffTimer”</w:t>
            </w:r>
          </w:p>
        </w:tc>
        <w:tc>
          <w:tcPr>
            <w:tcW w:w="282" w:type="dxa"/>
          </w:tcPr>
          <w:p w14:paraId="3C9D33CB" w14:textId="40FA555C" w:rsidR="00A93392" w:rsidRPr="000E76A4" w:rsidRDefault="00A93392" w:rsidP="00A93392">
            <w:pPr>
              <w:rPr>
                <w:rFonts w:asciiTheme="minorHAnsi" w:hAnsiTheme="minorHAnsi" w:cstheme="minorHAnsi"/>
              </w:rPr>
            </w:pPr>
            <w:r w:rsidRPr="000E76A4">
              <w:rPr>
                <w:rFonts w:asciiTheme="minorHAnsi" w:hAnsiTheme="minorHAnsi" w:cstheme="minorHAnsi"/>
              </w:rPr>
              <w:t>:</w:t>
            </w:r>
          </w:p>
        </w:tc>
        <w:tc>
          <w:tcPr>
            <w:tcW w:w="2365" w:type="dxa"/>
          </w:tcPr>
          <w:p w14:paraId="75D8D247" w14:textId="29B7BF45" w:rsidR="00A93392" w:rsidRPr="000E76A4" w:rsidRDefault="00963FA7" w:rsidP="000D11CD">
            <w:pPr>
              <w:rPr>
                <w:rFonts w:asciiTheme="minorHAnsi" w:hAnsiTheme="minorHAnsi" w:cstheme="minorHAnsi"/>
              </w:rPr>
            </w:pPr>
            <w:r w:rsidRPr="000E76A4">
              <w:rPr>
                <w:rFonts w:asciiTheme="minorHAnsi" w:hAnsiTheme="minorHAnsi" w:cstheme="minorHAnsi"/>
              </w:rPr>
              <w:t>12</w:t>
            </w:r>
          </w:p>
        </w:tc>
        <w:tc>
          <w:tcPr>
            <w:tcW w:w="3680" w:type="dxa"/>
          </w:tcPr>
          <w:p w14:paraId="1A07DE57" w14:textId="307864C7" w:rsidR="00A93392" w:rsidRPr="000E76A4" w:rsidRDefault="00963FA7" w:rsidP="000D11CD">
            <w:pPr>
              <w:pStyle w:val="ListBullet"/>
              <w:rPr>
                <w:rFonts w:asciiTheme="minorHAnsi" w:hAnsiTheme="minorHAnsi" w:cstheme="minorHAnsi"/>
              </w:rPr>
            </w:pPr>
            <w:r w:rsidRPr="000E76A4">
              <w:rPr>
                <w:rFonts w:asciiTheme="minorHAnsi" w:hAnsiTheme="minorHAnsi" w:cstheme="minorHAnsi"/>
              </w:rPr>
              <w:t>// (Number)</w:t>
            </w:r>
          </w:p>
        </w:tc>
      </w:tr>
      <w:tr w:rsidR="00E65715" w:rsidRPr="000E76A4" w14:paraId="6D803B09" w14:textId="77777777" w:rsidTr="006B0EEB">
        <w:tc>
          <w:tcPr>
            <w:tcW w:w="345" w:type="dxa"/>
          </w:tcPr>
          <w:p w14:paraId="62273269" w14:textId="77777777" w:rsidR="00E65715" w:rsidRPr="000E76A4" w:rsidRDefault="00E65715" w:rsidP="000D11CD">
            <w:pPr>
              <w:jc w:val="center"/>
              <w:rPr>
                <w:rFonts w:asciiTheme="minorHAnsi" w:hAnsiTheme="minorHAnsi" w:cstheme="minorHAnsi"/>
              </w:rPr>
            </w:pPr>
          </w:p>
        </w:tc>
        <w:tc>
          <w:tcPr>
            <w:tcW w:w="2537" w:type="dxa"/>
          </w:tcPr>
          <w:p w14:paraId="14C5C4EF" w14:textId="7BFDA25A" w:rsidR="00E65715" w:rsidRPr="000E76A4" w:rsidRDefault="00E65715" w:rsidP="000D11CD">
            <w:pPr>
              <w:rPr>
                <w:rFonts w:asciiTheme="minorHAnsi" w:hAnsiTheme="minorHAnsi" w:cstheme="minorHAnsi"/>
              </w:rPr>
            </w:pPr>
            <w:r w:rsidRPr="000E76A4">
              <w:rPr>
                <w:rFonts w:asciiTheme="minorHAnsi" w:hAnsiTheme="minorHAnsi" w:cstheme="minorHAnsi"/>
              </w:rPr>
              <w:t>“Locking”</w:t>
            </w:r>
          </w:p>
        </w:tc>
        <w:tc>
          <w:tcPr>
            <w:tcW w:w="282" w:type="dxa"/>
          </w:tcPr>
          <w:p w14:paraId="0220C6B1" w14:textId="4C4A62BC" w:rsidR="00E65715" w:rsidRPr="000E76A4" w:rsidRDefault="00E65715" w:rsidP="00A93392">
            <w:pPr>
              <w:rPr>
                <w:rFonts w:asciiTheme="minorHAnsi" w:hAnsiTheme="minorHAnsi" w:cstheme="minorHAnsi"/>
              </w:rPr>
            </w:pPr>
            <w:r w:rsidRPr="000E76A4">
              <w:rPr>
                <w:rFonts w:asciiTheme="minorHAnsi" w:hAnsiTheme="minorHAnsi" w:cstheme="minorHAnsi"/>
              </w:rPr>
              <w:t>:</w:t>
            </w:r>
          </w:p>
        </w:tc>
        <w:tc>
          <w:tcPr>
            <w:tcW w:w="2365" w:type="dxa"/>
          </w:tcPr>
          <w:p w14:paraId="3E731AD0" w14:textId="5CBAB2DE" w:rsidR="00E65715" w:rsidRPr="000E76A4" w:rsidRDefault="00E65715" w:rsidP="000D11CD">
            <w:pPr>
              <w:rPr>
                <w:rFonts w:asciiTheme="minorHAnsi" w:hAnsiTheme="minorHAnsi" w:cstheme="minorHAnsi"/>
              </w:rPr>
            </w:pPr>
            <w:r w:rsidRPr="000E76A4">
              <w:rPr>
                <w:rFonts w:asciiTheme="minorHAnsi" w:hAnsiTheme="minorHAnsi" w:cstheme="minorHAnsi"/>
              </w:rPr>
              <w:t>0</w:t>
            </w:r>
          </w:p>
        </w:tc>
        <w:tc>
          <w:tcPr>
            <w:tcW w:w="3680" w:type="dxa"/>
          </w:tcPr>
          <w:p w14:paraId="60D88557" w14:textId="49F577BE" w:rsidR="00E65715" w:rsidRPr="000E76A4" w:rsidRDefault="00E65715" w:rsidP="000D11CD">
            <w:pPr>
              <w:pStyle w:val="ListBullet"/>
              <w:rPr>
                <w:rFonts w:asciiTheme="minorHAnsi" w:hAnsiTheme="minorHAnsi" w:cstheme="minorHAnsi"/>
              </w:rPr>
            </w:pPr>
            <w:r w:rsidRPr="000E76A4">
              <w:rPr>
                <w:rFonts w:asciiTheme="minorHAnsi" w:hAnsiTheme="minorHAnsi" w:cstheme="minorHAnsi"/>
              </w:rPr>
              <w:t>// (Number)</w:t>
            </w:r>
          </w:p>
        </w:tc>
      </w:tr>
      <w:tr w:rsidR="00A93392" w:rsidRPr="000E76A4" w14:paraId="15CF708B" w14:textId="77777777" w:rsidTr="006B0EEB">
        <w:tc>
          <w:tcPr>
            <w:tcW w:w="345" w:type="dxa"/>
          </w:tcPr>
          <w:p w14:paraId="73E5B7B4" w14:textId="77777777" w:rsidR="00A93392" w:rsidRPr="000E76A4" w:rsidRDefault="00A93392" w:rsidP="000D11CD">
            <w:pPr>
              <w:jc w:val="center"/>
              <w:rPr>
                <w:rFonts w:asciiTheme="minorHAnsi" w:hAnsiTheme="minorHAnsi" w:cstheme="minorHAnsi"/>
              </w:rPr>
            </w:pPr>
          </w:p>
        </w:tc>
        <w:tc>
          <w:tcPr>
            <w:tcW w:w="2537" w:type="dxa"/>
          </w:tcPr>
          <w:p w14:paraId="4EC557E5" w14:textId="65384E40" w:rsidR="00A93392" w:rsidRPr="000E76A4" w:rsidRDefault="00400C3E" w:rsidP="000D11CD">
            <w:pPr>
              <w:rPr>
                <w:rFonts w:asciiTheme="minorHAnsi" w:hAnsiTheme="minorHAnsi" w:cstheme="minorHAnsi"/>
              </w:rPr>
            </w:pPr>
            <w:r w:rsidRPr="000E76A4">
              <w:rPr>
                <w:rFonts w:asciiTheme="minorHAnsi" w:hAnsiTheme="minorHAnsi" w:cstheme="minorHAnsi"/>
              </w:rPr>
              <w:t>“TempLockUpLimit”</w:t>
            </w:r>
          </w:p>
        </w:tc>
        <w:tc>
          <w:tcPr>
            <w:tcW w:w="282" w:type="dxa"/>
          </w:tcPr>
          <w:p w14:paraId="03C9CE6D" w14:textId="3C1EE5A9" w:rsidR="00A93392" w:rsidRPr="000E76A4" w:rsidRDefault="00400C3E" w:rsidP="000D11CD">
            <w:pPr>
              <w:jc w:val="center"/>
              <w:rPr>
                <w:rFonts w:asciiTheme="minorHAnsi" w:hAnsiTheme="minorHAnsi" w:cstheme="minorHAnsi"/>
              </w:rPr>
            </w:pPr>
            <w:r w:rsidRPr="000E76A4">
              <w:rPr>
                <w:rFonts w:asciiTheme="minorHAnsi" w:hAnsiTheme="minorHAnsi" w:cstheme="minorHAnsi"/>
              </w:rPr>
              <w:t>:</w:t>
            </w:r>
          </w:p>
        </w:tc>
        <w:tc>
          <w:tcPr>
            <w:tcW w:w="2365" w:type="dxa"/>
          </w:tcPr>
          <w:p w14:paraId="7000E417" w14:textId="005C9C54" w:rsidR="00A93392" w:rsidRPr="000E76A4" w:rsidRDefault="00400C3E" w:rsidP="000D11CD">
            <w:pPr>
              <w:rPr>
                <w:rFonts w:asciiTheme="minorHAnsi" w:hAnsiTheme="minorHAnsi" w:cstheme="minorHAnsi"/>
              </w:rPr>
            </w:pPr>
            <w:r w:rsidRPr="000E76A4">
              <w:rPr>
                <w:rFonts w:asciiTheme="minorHAnsi" w:hAnsiTheme="minorHAnsi" w:cstheme="minorHAnsi"/>
              </w:rPr>
              <w:t>27</w:t>
            </w:r>
          </w:p>
        </w:tc>
        <w:tc>
          <w:tcPr>
            <w:tcW w:w="3680" w:type="dxa"/>
          </w:tcPr>
          <w:p w14:paraId="6D3B44E8" w14:textId="364989F2" w:rsidR="00A93392" w:rsidRPr="000E76A4" w:rsidRDefault="00400C3E" w:rsidP="000D11CD">
            <w:pPr>
              <w:pStyle w:val="ListBullet"/>
              <w:rPr>
                <w:rFonts w:asciiTheme="minorHAnsi" w:hAnsiTheme="minorHAnsi" w:cstheme="minorHAnsi"/>
              </w:rPr>
            </w:pPr>
            <w:r w:rsidRPr="000E76A4">
              <w:rPr>
                <w:rFonts w:asciiTheme="minorHAnsi" w:hAnsiTheme="minorHAnsi" w:cstheme="minorHAnsi"/>
              </w:rPr>
              <w:t>// (Number)</w:t>
            </w:r>
          </w:p>
        </w:tc>
      </w:tr>
      <w:tr w:rsidR="00400C3E" w:rsidRPr="000E76A4" w14:paraId="2A294821" w14:textId="77777777" w:rsidTr="006B0EEB">
        <w:tc>
          <w:tcPr>
            <w:tcW w:w="345" w:type="dxa"/>
          </w:tcPr>
          <w:p w14:paraId="6F1DF2FD" w14:textId="77777777" w:rsidR="00400C3E" w:rsidRPr="000E76A4" w:rsidRDefault="00400C3E" w:rsidP="000D11CD">
            <w:pPr>
              <w:jc w:val="center"/>
              <w:rPr>
                <w:rFonts w:asciiTheme="minorHAnsi" w:hAnsiTheme="minorHAnsi" w:cstheme="minorHAnsi"/>
              </w:rPr>
            </w:pPr>
          </w:p>
        </w:tc>
        <w:tc>
          <w:tcPr>
            <w:tcW w:w="2537" w:type="dxa"/>
          </w:tcPr>
          <w:p w14:paraId="6AFFCE57" w14:textId="13656EF1" w:rsidR="00400C3E" w:rsidRPr="000E76A4" w:rsidRDefault="00400C3E" w:rsidP="000D11CD">
            <w:pPr>
              <w:rPr>
                <w:rFonts w:asciiTheme="minorHAnsi" w:hAnsiTheme="minorHAnsi" w:cstheme="minorHAnsi"/>
              </w:rPr>
            </w:pPr>
            <w:r w:rsidRPr="000E76A4">
              <w:rPr>
                <w:rFonts w:asciiTheme="minorHAnsi" w:hAnsiTheme="minorHAnsi" w:cstheme="minorHAnsi"/>
              </w:rPr>
              <w:t>“TempLockLowLimit”</w:t>
            </w:r>
          </w:p>
        </w:tc>
        <w:tc>
          <w:tcPr>
            <w:tcW w:w="282" w:type="dxa"/>
          </w:tcPr>
          <w:p w14:paraId="729BD850" w14:textId="355DE167" w:rsidR="00400C3E" w:rsidRPr="000E76A4" w:rsidRDefault="00400C3E" w:rsidP="000D11CD">
            <w:pPr>
              <w:jc w:val="center"/>
              <w:rPr>
                <w:rFonts w:asciiTheme="minorHAnsi" w:hAnsiTheme="minorHAnsi" w:cstheme="minorHAnsi"/>
              </w:rPr>
            </w:pPr>
            <w:r w:rsidRPr="000E76A4">
              <w:rPr>
                <w:rFonts w:asciiTheme="minorHAnsi" w:hAnsiTheme="minorHAnsi" w:cstheme="minorHAnsi"/>
              </w:rPr>
              <w:t>:</w:t>
            </w:r>
          </w:p>
        </w:tc>
        <w:tc>
          <w:tcPr>
            <w:tcW w:w="2365" w:type="dxa"/>
          </w:tcPr>
          <w:p w14:paraId="5FC666E1" w14:textId="123F4A20" w:rsidR="00400C3E" w:rsidRPr="000E76A4" w:rsidRDefault="00E65715" w:rsidP="000D11CD">
            <w:pPr>
              <w:rPr>
                <w:rFonts w:asciiTheme="minorHAnsi" w:hAnsiTheme="minorHAnsi" w:cstheme="minorHAnsi"/>
              </w:rPr>
            </w:pPr>
            <w:r w:rsidRPr="000E76A4">
              <w:rPr>
                <w:rFonts w:asciiTheme="minorHAnsi" w:hAnsiTheme="minorHAnsi" w:cstheme="minorHAnsi"/>
              </w:rPr>
              <w:t>20</w:t>
            </w:r>
          </w:p>
        </w:tc>
        <w:tc>
          <w:tcPr>
            <w:tcW w:w="3680" w:type="dxa"/>
          </w:tcPr>
          <w:p w14:paraId="59659C47" w14:textId="6238203A" w:rsidR="00400C3E" w:rsidRPr="000E76A4" w:rsidRDefault="00E65715" w:rsidP="000D11CD">
            <w:pPr>
              <w:pStyle w:val="ListBullet"/>
              <w:rPr>
                <w:rFonts w:asciiTheme="minorHAnsi" w:hAnsiTheme="minorHAnsi" w:cstheme="minorHAnsi"/>
              </w:rPr>
            </w:pPr>
            <w:r w:rsidRPr="000E76A4">
              <w:rPr>
                <w:rFonts w:asciiTheme="minorHAnsi" w:hAnsiTheme="minorHAnsi" w:cstheme="minorHAnsi"/>
              </w:rPr>
              <w:t>// (Number)</w:t>
            </w:r>
          </w:p>
        </w:tc>
      </w:tr>
      <w:tr w:rsidR="004A2C83" w:rsidRPr="000E76A4" w14:paraId="60C6452C" w14:textId="77777777" w:rsidTr="006B0EEB">
        <w:tc>
          <w:tcPr>
            <w:tcW w:w="345" w:type="dxa"/>
          </w:tcPr>
          <w:p w14:paraId="7A6B737E" w14:textId="77777777" w:rsidR="004A2C83" w:rsidRPr="000E76A4" w:rsidRDefault="004A2C83" w:rsidP="000D11CD">
            <w:pPr>
              <w:jc w:val="center"/>
              <w:rPr>
                <w:rFonts w:asciiTheme="minorHAnsi" w:hAnsiTheme="minorHAnsi" w:cstheme="minorHAnsi"/>
              </w:rPr>
            </w:pPr>
            <w:r w:rsidRPr="000E76A4">
              <w:rPr>
                <w:rFonts w:asciiTheme="minorHAnsi" w:hAnsiTheme="minorHAnsi" w:cstheme="minorHAnsi"/>
              </w:rPr>
              <w:t>}</w:t>
            </w:r>
          </w:p>
        </w:tc>
        <w:tc>
          <w:tcPr>
            <w:tcW w:w="2537" w:type="dxa"/>
          </w:tcPr>
          <w:p w14:paraId="073AA3BC" w14:textId="77777777" w:rsidR="004A2C83" w:rsidRPr="000E76A4" w:rsidRDefault="004A2C83" w:rsidP="000D11CD">
            <w:pPr>
              <w:rPr>
                <w:rFonts w:asciiTheme="minorHAnsi" w:hAnsiTheme="minorHAnsi" w:cstheme="minorHAnsi"/>
              </w:rPr>
            </w:pPr>
          </w:p>
        </w:tc>
        <w:tc>
          <w:tcPr>
            <w:tcW w:w="282" w:type="dxa"/>
          </w:tcPr>
          <w:p w14:paraId="6FA8199E" w14:textId="77777777" w:rsidR="004A2C83" w:rsidRPr="000E76A4" w:rsidRDefault="004A2C83" w:rsidP="000D11CD">
            <w:pPr>
              <w:jc w:val="center"/>
              <w:rPr>
                <w:rFonts w:asciiTheme="minorHAnsi" w:hAnsiTheme="minorHAnsi" w:cstheme="minorHAnsi"/>
              </w:rPr>
            </w:pPr>
          </w:p>
        </w:tc>
        <w:tc>
          <w:tcPr>
            <w:tcW w:w="2365" w:type="dxa"/>
          </w:tcPr>
          <w:p w14:paraId="1EEBB6B1" w14:textId="77777777" w:rsidR="004A2C83" w:rsidRPr="000E76A4" w:rsidRDefault="004A2C83" w:rsidP="000D11CD">
            <w:pPr>
              <w:rPr>
                <w:rFonts w:asciiTheme="minorHAnsi" w:hAnsiTheme="minorHAnsi" w:cstheme="minorHAnsi"/>
              </w:rPr>
            </w:pPr>
          </w:p>
        </w:tc>
        <w:tc>
          <w:tcPr>
            <w:tcW w:w="3680" w:type="dxa"/>
          </w:tcPr>
          <w:p w14:paraId="53CC542E" w14:textId="77777777" w:rsidR="004A2C83" w:rsidRPr="000E76A4" w:rsidRDefault="004A2C83" w:rsidP="000D11CD">
            <w:pPr>
              <w:pStyle w:val="ListBullet"/>
              <w:rPr>
                <w:rFonts w:asciiTheme="minorHAnsi" w:hAnsiTheme="minorHAnsi" w:cstheme="minorHAnsi"/>
              </w:rPr>
            </w:pPr>
          </w:p>
        </w:tc>
      </w:tr>
    </w:tbl>
    <w:p w14:paraId="40612823" w14:textId="77777777" w:rsidR="004A2C83" w:rsidRPr="000E76A4" w:rsidRDefault="004A2C83" w:rsidP="00F140A8">
      <w:pPr>
        <w:jc w:val="both"/>
        <w:rPr>
          <w:rFonts w:asciiTheme="minorHAnsi" w:hAnsiTheme="minorHAnsi" w:cstheme="minorHAnsi"/>
          <w:b/>
          <w:bCs/>
        </w:rPr>
      </w:pPr>
    </w:p>
    <w:p w14:paraId="3D6E98AF" w14:textId="17781F55" w:rsidR="00935518" w:rsidRPr="000E76A4" w:rsidRDefault="00935518" w:rsidP="00935518">
      <w:pPr>
        <w:rPr>
          <w:rFonts w:asciiTheme="minorHAnsi" w:hAnsiTheme="minorHAnsi" w:cstheme="minorHAnsi"/>
          <w:b/>
          <w:bCs/>
        </w:rPr>
      </w:pPr>
      <w:r w:rsidRPr="000E76A4">
        <w:rPr>
          <w:rFonts w:asciiTheme="minorHAnsi" w:hAnsiTheme="minorHAnsi" w:cstheme="minorHAnsi"/>
          <w:b/>
          <w:bCs/>
        </w:rPr>
        <w:t xml:space="preserve">Process </w:t>
      </w:r>
      <w:r w:rsidR="00954792" w:rsidRPr="000E76A4">
        <w:rPr>
          <w:rFonts w:asciiTheme="minorHAnsi" w:hAnsiTheme="minorHAnsi" w:cstheme="minorHAnsi"/>
          <w:b/>
          <w:bCs/>
        </w:rPr>
        <w:t>flow:</w:t>
      </w:r>
    </w:p>
    <w:p w14:paraId="0EB5389D" w14:textId="77777777" w:rsidR="00935518" w:rsidRPr="000E76A4" w:rsidRDefault="00935518" w:rsidP="00935518">
      <w:pPr>
        <w:rPr>
          <w:rFonts w:asciiTheme="minorHAnsi" w:hAnsiTheme="minorHAnsi" w:cstheme="minorHAnsi"/>
          <w:b/>
          <w:bCs/>
        </w:rPr>
      </w:pPr>
    </w:p>
    <w:p w14:paraId="3AD2A48B" w14:textId="5367DF01" w:rsidR="00E1252A" w:rsidRPr="000E76A4" w:rsidRDefault="00F538A7" w:rsidP="00E1252A">
      <w:pPr>
        <w:keepNext/>
        <w:rPr>
          <w:rFonts w:asciiTheme="minorHAnsi" w:hAnsiTheme="minorHAnsi" w:cstheme="minorHAnsi"/>
        </w:rPr>
      </w:pPr>
      <w:r w:rsidRPr="000E76A4">
        <w:rPr>
          <w:rFonts w:asciiTheme="minorHAnsi" w:hAnsiTheme="minorHAnsi" w:cstheme="minorHAnsi"/>
          <w:noProof/>
        </w:rPr>
        <w:drawing>
          <wp:inline distT="0" distB="0" distL="0" distR="0" wp14:anchorId="52E2FACF" wp14:editId="047AD6B4">
            <wp:extent cx="6188710" cy="1965325"/>
            <wp:effectExtent l="0" t="0" r="2540" b="0"/>
            <wp:docPr id="1622051222" name="Picture 1" descr="A diagram of a roa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051222" name="Picture 1" descr="A diagram of a road&#10;&#10;Description automatically generated with medium confidence"/>
                    <pic:cNvPicPr/>
                  </pic:nvPicPr>
                  <pic:blipFill>
                    <a:blip r:embed="rId16"/>
                    <a:stretch>
                      <a:fillRect/>
                    </a:stretch>
                  </pic:blipFill>
                  <pic:spPr>
                    <a:xfrm>
                      <a:off x="0" y="0"/>
                      <a:ext cx="6188710" cy="1965325"/>
                    </a:xfrm>
                    <a:prstGeom prst="rect">
                      <a:avLst/>
                    </a:prstGeom>
                  </pic:spPr>
                </pic:pic>
              </a:graphicData>
            </a:graphic>
          </wp:inline>
        </w:drawing>
      </w:r>
    </w:p>
    <w:p w14:paraId="46A61ADF" w14:textId="77777777" w:rsidR="00E1252A" w:rsidRPr="000E76A4" w:rsidRDefault="00E1252A" w:rsidP="00E1252A">
      <w:pPr>
        <w:keepNext/>
        <w:rPr>
          <w:rFonts w:asciiTheme="minorHAnsi" w:hAnsiTheme="minorHAnsi" w:cstheme="minorHAnsi"/>
        </w:rPr>
      </w:pPr>
    </w:p>
    <w:p w14:paraId="79665C27" w14:textId="3F7EB8C4" w:rsidR="00935518" w:rsidRPr="000E76A4" w:rsidRDefault="00E1252A" w:rsidP="00E1252A">
      <w:pPr>
        <w:pStyle w:val="Caption"/>
        <w:jc w:val="center"/>
        <w:rPr>
          <w:rFonts w:asciiTheme="minorHAnsi" w:hAnsiTheme="minorHAnsi" w:cstheme="minorHAnsi"/>
          <w:b w:val="0"/>
          <w:bCs w:val="0"/>
          <w:sz w:val="24"/>
          <w:szCs w:val="24"/>
        </w:rPr>
      </w:pPr>
      <w:bookmarkStart w:id="302" w:name="_Toc162879051"/>
      <w:bookmarkStart w:id="303" w:name="_Toc163739537"/>
      <w:bookmarkStart w:id="304" w:name="_Toc169603725"/>
      <w:bookmarkStart w:id="305" w:name="_Toc169605273"/>
      <w:bookmarkStart w:id="306" w:name="_Toc169613261"/>
      <w:bookmarkStart w:id="307" w:name="_Toc169800473"/>
      <w:bookmarkStart w:id="308" w:name="_Toc169864252"/>
      <w:bookmarkStart w:id="309" w:name="_Toc169879563"/>
      <w:r w:rsidRPr="000E76A4">
        <w:rPr>
          <w:rFonts w:asciiTheme="minorHAnsi" w:hAnsiTheme="minorHAnsi" w:cstheme="minorHAnsi"/>
          <w:sz w:val="24"/>
          <w:szCs w:val="24"/>
        </w:rPr>
        <w:t xml:space="preserve">Figure </w:t>
      </w:r>
      <w:r w:rsidR="002E2406" w:rsidRPr="000E76A4">
        <w:rPr>
          <w:rFonts w:asciiTheme="minorHAnsi" w:hAnsiTheme="minorHAnsi" w:cstheme="minorHAnsi"/>
          <w:sz w:val="24"/>
          <w:szCs w:val="24"/>
        </w:rPr>
        <w:fldChar w:fldCharType="begin"/>
      </w:r>
      <w:r w:rsidR="002E2406" w:rsidRPr="000E76A4">
        <w:rPr>
          <w:rFonts w:asciiTheme="minorHAnsi" w:hAnsiTheme="minorHAnsi" w:cstheme="minorHAnsi"/>
          <w:sz w:val="24"/>
          <w:szCs w:val="24"/>
        </w:rPr>
        <w:instrText xml:space="preserve"> STYLEREF 1 \s </w:instrText>
      </w:r>
      <w:r w:rsidR="002E2406" w:rsidRPr="000E76A4">
        <w:rPr>
          <w:rFonts w:asciiTheme="minorHAnsi" w:hAnsiTheme="minorHAnsi" w:cstheme="minorHAnsi"/>
          <w:sz w:val="24"/>
          <w:szCs w:val="24"/>
        </w:rPr>
        <w:fldChar w:fldCharType="separate"/>
      </w:r>
      <w:r w:rsidR="007F009D" w:rsidRPr="000E76A4">
        <w:rPr>
          <w:rFonts w:asciiTheme="minorHAnsi" w:hAnsiTheme="minorHAnsi" w:cstheme="minorHAnsi"/>
          <w:noProof/>
          <w:sz w:val="24"/>
          <w:szCs w:val="24"/>
        </w:rPr>
        <w:t>10</w:t>
      </w:r>
      <w:r w:rsidR="002E2406" w:rsidRPr="000E76A4">
        <w:rPr>
          <w:rFonts w:asciiTheme="minorHAnsi" w:hAnsiTheme="minorHAnsi" w:cstheme="minorHAnsi"/>
          <w:sz w:val="24"/>
          <w:szCs w:val="24"/>
        </w:rPr>
        <w:fldChar w:fldCharType="end"/>
      </w:r>
      <w:r w:rsidR="002E2406" w:rsidRPr="000E76A4">
        <w:rPr>
          <w:rFonts w:asciiTheme="minorHAnsi" w:hAnsiTheme="minorHAnsi" w:cstheme="minorHAnsi"/>
          <w:sz w:val="24"/>
          <w:szCs w:val="24"/>
        </w:rPr>
        <w:t>.</w:t>
      </w:r>
      <w:r w:rsidR="002E2406" w:rsidRPr="000E76A4">
        <w:rPr>
          <w:rFonts w:asciiTheme="minorHAnsi" w:hAnsiTheme="minorHAnsi" w:cstheme="minorHAnsi"/>
          <w:sz w:val="24"/>
          <w:szCs w:val="24"/>
        </w:rPr>
        <w:fldChar w:fldCharType="begin"/>
      </w:r>
      <w:r w:rsidR="002E2406" w:rsidRPr="000E76A4">
        <w:rPr>
          <w:rFonts w:asciiTheme="minorHAnsi" w:hAnsiTheme="minorHAnsi" w:cstheme="minorHAnsi"/>
          <w:sz w:val="24"/>
          <w:szCs w:val="24"/>
        </w:rPr>
        <w:instrText xml:space="preserve"> SEQ Figure \* ARABIC \s 1 </w:instrText>
      </w:r>
      <w:r w:rsidR="002E2406" w:rsidRPr="000E76A4">
        <w:rPr>
          <w:rFonts w:asciiTheme="minorHAnsi" w:hAnsiTheme="minorHAnsi" w:cstheme="minorHAnsi"/>
          <w:sz w:val="24"/>
          <w:szCs w:val="24"/>
        </w:rPr>
        <w:fldChar w:fldCharType="separate"/>
      </w:r>
      <w:r w:rsidR="007F009D" w:rsidRPr="000E76A4">
        <w:rPr>
          <w:rFonts w:asciiTheme="minorHAnsi" w:hAnsiTheme="minorHAnsi" w:cstheme="minorHAnsi"/>
          <w:noProof/>
          <w:sz w:val="24"/>
          <w:szCs w:val="24"/>
        </w:rPr>
        <w:t>11</w:t>
      </w:r>
      <w:r w:rsidR="002E2406" w:rsidRPr="000E76A4">
        <w:rPr>
          <w:rFonts w:asciiTheme="minorHAnsi" w:hAnsiTheme="minorHAnsi" w:cstheme="minorHAnsi"/>
          <w:sz w:val="24"/>
          <w:szCs w:val="24"/>
        </w:rPr>
        <w:fldChar w:fldCharType="end"/>
      </w:r>
      <w:r w:rsidRPr="000E76A4">
        <w:rPr>
          <w:rFonts w:asciiTheme="minorHAnsi" w:hAnsiTheme="minorHAnsi" w:cstheme="minorHAnsi"/>
          <w:sz w:val="24"/>
          <w:szCs w:val="24"/>
        </w:rPr>
        <w:t xml:space="preserve"> Gateway </w:t>
      </w:r>
      <w:r w:rsidR="00713EAC" w:rsidRPr="000E76A4">
        <w:rPr>
          <w:rFonts w:asciiTheme="minorHAnsi" w:hAnsiTheme="minorHAnsi" w:cstheme="minorHAnsi"/>
          <w:sz w:val="24"/>
          <w:szCs w:val="24"/>
        </w:rPr>
        <w:t>Heartbeat ACK</w:t>
      </w:r>
      <w:r w:rsidRPr="000E76A4">
        <w:rPr>
          <w:rFonts w:asciiTheme="minorHAnsi" w:hAnsiTheme="minorHAnsi" w:cstheme="minorHAnsi"/>
          <w:sz w:val="24"/>
          <w:szCs w:val="24"/>
        </w:rPr>
        <w:t xml:space="preserve"> Process flow</w:t>
      </w:r>
      <w:bookmarkEnd w:id="302"/>
      <w:bookmarkEnd w:id="303"/>
      <w:bookmarkEnd w:id="304"/>
      <w:bookmarkEnd w:id="305"/>
      <w:bookmarkEnd w:id="306"/>
      <w:bookmarkEnd w:id="307"/>
      <w:bookmarkEnd w:id="308"/>
      <w:bookmarkEnd w:id="309"/>
    </w:p>
    <w:p w14:paraId="5F773009" w14:textId="77777777" w:rsidR="00935518" w:rsidRPr="000E76A4" w:rsidRDefault="00935518" w:rsidP="00935518">
      <w:pPr>
        <w:rPr>
          <w:rFonts w:asciiTheme="minorHAnsi" w:hAnsiTheme="minorHAnsi" w:cstheme="minorHAnsi"/>
          <w:b/>
          <w:bCs/>
        </w:rPr>
      </w:pPr>
    </w:p>
    <w:p w14:paraId="238BD3BB" w14:textId="6C14EF06" w:rsidR="00827240" w:rsidRPr="000E76A4" w:rsidRDefault="6366195D" w:rsidP="00CE3BC7">
      <w:pPr>
        <w:pStyle w:val="Heading2"/>
        <w:ind w:left="567"/>
        <w:rPr>
          <w:rFonts w:asciiTheme="minorHAnsi" w:hAnsiTheme="minorHAnsi" w:cstheme="minorHAnsi"/>
        </w:rPr>
      </w:pPr>
      <w:bookmarkStart w:id="310" w:name="_Gateway_Heartbeat_Publish"/>
      <w:bookmarkStart w:id="311" w:name="_Toc162878807"/>
      <w:bookmarkStart w:id="312" w:name="_Toc173250425"/>
      <w:bookmarkEnd w:id="310"/>
      <w:r w:rsidRPr="000E76A4">
        <w:rPr>
          <w:rFonts w:asciiTheme="minorHAnsi" w:hAnsiTheme="minorHAnsi" w:cstheme="minorHAnsi"/>
        </w:rPr>
        <w:lastRenderedPageBreak/>
        <w:t xml:space="preserve">Gateway </w:t>
      </w:r>
      <w:r w:rsidR="008F5F88" w:rsidRPr="000E76A4">
        <w:rPr>
          <w:rFonts w:asciiTheme="minorHAnsi" w:hAnsiTheme="minorHAnsi" w:cstheme="minorHAnsi"/>
        </w:rPr>
        <w:t>Heartbeat Publish Configuration Packet</w:t>
      </w:r>
      <w:bookmarkEnd w:id="311"/>
      <w:bookmarkEnd w:id="312"/>
    </w:p>
    <w:p w14:paraId="7F0E1362" w14:textId="69582F45" w:rsidR="00827240" w:rsidRPr="000E76A4" w:rsidRDefault="6366195D" w:rsidP="00F140A8">
      <w:pPr>
        <w:jc w:val="both"/>
        <w:rPr>
          <w:rFonts w:asciiTheme="minorHAnsi" w:hAnsiTheme="minorHAnsi" w:cstheme="minorHAnsi"/>
        </w:rPr>
      </w:pPr>
      <w:r w:rsidRPr="000E76A4">
        <w:rPr>
          <w:rFonts w:asciiTheme="minorHAnsi" w:hAnsiTheme="minorHAnsi" w:cstheme="minorHAnsi"/>
          <w:b/>
          <w:bCs/>
        </w:rPr>
        <w:t xml:space="preserve">Description: </w:t>
      </w:r>
      <w:r w:rsidRPr="000E76A4">
        <w:rPr>
          <w:rFonts w:asciiTheme="minorHAnsi" w:hAnsiTheme="minorHAnsi" w:cstheme="minorHAnsi"/>
        </w:rPr>
        <w:t xml:space="preserve">This packet is used to tell the Gwy, how </w:t>
      </w:r>
      <w:r w:rsidR="00737936" w:rsidRPr="000E76A4">
        <w:rPr>
          <w:rFonts w:asciiTheme="minorHAnsi" w:hAnsiTheme="minorHAnsi" w:cstheme="minorHAnsi"/>
        </w:rPr>
        <w:t>frequently</w:t>
      </w:r>
      <w:r w:rsidRPr="000E76A4">
        <w:rPr>
          <w:rFonts w:asciiTheme="minorHAnsi" w:hAnsiTheme="minorHAnsi" w:cstheme="minorHAnsi"/>
        </w:rPr>
        <w:t xml:space="preserve"> it needs to send the </w:t>
      </w:r>
      <w:r w:rsidR="004C3AC4" w:rsidRPr="000E76A4">
        <w:rPr>
          <w:rFonts w:asciiTheme="minorHAnsi" w:hAnsiTheme="minorHAnsi" w:cstheme="minorHAnsi"/>
        </w:rPr>
        <w:t xml:space="preserve">Heartbeat </w:t>
      </w:r>
      <w:r w:rsidR="00CF1DFC" w:rsidRPr="000E76A4">
        <w:rPr>
          <w:rFonts w:asciiTheme="minorHAnsi" w:hAnsiTheme="minorHAnsi" w:cstheme="minorHAnsi"/>
        </w:rPr>
        <w:t>ACK</w:t>
      </w:r>
      <w:r w:rsidRPr="000E76A4">
        <w:rPr>
          <w:rFonts w:asciiTheme="minorHAnsi" w:hAnsiTheme="minorHAnsi" w:cstheme="minorHAnsi"/>
        </w:rPr>
        <w:t xml:space="preserve"> to cloud.</w:t>
      </w:r>
      <w:r w:rsidR="00233925" w:rsidRPr="000E76A4">
        <w:rPr>
          <w:rFonts w:asciiTheme="minorHAnsi" w:hAnsiTheme="minorHAnsi" w:cstheme="minorHAnsi"/>
        </w:rPr>
        <w:t xml:space="preserve"> The frequency is configurable in seconds.</w:t>
      </w:r>
      <w:r w:rsidR="00BD0BF1" w:rsidRPr="000E76A4">
        <w:rPr>
          <w:rFonts w:asciiTheme="minorHAnsi" w:hAnsiTheme="minorHAnsi" w:cstheme="minorHAnsi"/>
        </w:rPr>
        <w:t xml:space="preserve"> </w:t>
      </w:r>
      <w:r w:rsidR="004F6983" w:rsidRPr="000E76A4">
        <w:rPr>
          <w:rFonts w:asciiTheme="minorHAnsi" w:hAnsiTheme="minorHAnsi" w:cstheme="minorHAnsi"/>
        </w:rPr>
        <w:t>The default</w:t>
      </w:r>
      <w:r w:rsidR="00BD0BF1" w:rsidRPr="000E76A4">
        <w:rPr>
          <w:rFonts w:asciiTheme="minorHAnsi" w:hAnsiTheme="minorHAnsi" w:cstheme="minorHAnsi"/>
        </w:rPr>
        <w:t xml:space="preserve"> Value is 10s.</w:t>
      </w:r>
    </w:p>
    <w:p w14:paraId="6646F1EE" w14:textId="77777777" w:rsidR="009C6C08" w:rsidRPr="000E76A4" w:rsidRDefault="009C6C08" w:rsidP="00F140A8">
      <w:pPr>
        <w:jc w:val="both"/>
        <w:rPr>
          <w:rFonts w:asciiTheme="minorHAnsi" w:hAnsiTheme="minorHAnsi" w:cstheme="minorHAnsi"/>
        </w:rPr>
      </w:pPr>
    </w:p>
    <w:p w14:paraId="2FB37D52" w14:textId="58309455" w:rsidR="009C6C08" w:rsidRPr="000E76A4" w:rsidRDefault="009C6C08" w:rsidP="00F140A8">
      <w:pPr>
        <w:jc w:val="both"/>
        <w:rPr>
          <w:rFonts w:asciiTheme="minorHAnsi" w:hAnsiTheme="minorHAnsi" w:cstheme="minorHAnsi"/>
          <w:b/>
          <w:bCs/>
        </w:rPr>
      </w:pPr>
      <w:r w:rsidRPr="000E76A4">
        <w:rPr>
          <w:rFonts w:asciiTheme="minorHAnsi" w:hAnsiTheme="minorHAnsi" w:cstheme="minorHAnsi"/>
          <w:b/>
          <w:bCs/>
        </w:rPr>
        <w:t xml:space="preserve">Gateway </w:t>
      </w:r>
      <w:r w:rsidR="00E15E8C" w:rsidRPr="000E76A4">
        <w:rPr>
          <w:rFonts w:asciiTheme="minorHAnsi" w:hAnsiTheme="minorHAnsi" w:cstheme="minorHAnsi"/>
          <w:b/>
          <w:bCs/>
        </w:rPr>
        <w:t>Heartbeat Publish Configuration</w:t>
      </w:r>
      <w:r w:rsidRPr="000E76A4">
        <w:rPr>
          <w:rFonts w:asciiTheme="minorHAnsi" w:hAnsiTheme="minorHAnsi" w:cstheme="minorHAnsi"/>
          <w:b/>
          <w:bCs/>
        </w:rPr>
        <w:t xml:space="preserve"> JSON (Cloud to Gateway):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5"/>
        <w:gridCol w:w="2090"/>
        <w:gridCol w:w="282"/>
        <w:gridCol w:w="1835"/>
        <w:gridCol w:w="2641"/>
        <w:gridCol w:w="2563"/>
      </w:tblGrid>
      <w:tr w:rsidR="00385A0F" w:rsidRPr="000E76A4" w14:paraId="3C0D0F25" w14:textId="19A0D737" w:rsidTr="00385A0F">
        <w:tc>
          <w:tcPr>
            <w:tcW w:w="340" w:type="dxa"/>
          </w:tcPr>
          <w:p w14:paraId="2141AF30" w14:textId="77777777" w:rsidR="00385A0F" w:rsidRPr="000E76A4" w:rsidRDefault="00385A0F" w:rsidP="000D11CD">
            <w:pPr>
              <w:jc w:val="center"/>
              <w:rPr>
                <w:rFonts w:asciiTheme="minorHAnsi" w:hAnsiTheme="minorHAnsi" w:cstheme="minorHAnsi"/>
              </w:rPr>
            </w:pPr>
            <w:r w:rsidRPr="000E76A4">
              <w:rPr>
                <w:rFonts w:asciiTheme="minorHAnsi" w:hAnsiTheme="minorHAnsi" w:cstheme="minorHAnsi"/>
              </w:rPr>
              <w:t>{</w:t>
            </w:r>
          </w:p>
        </w:tc>
        <w:tc>
          <w:tcPr>
            <w:tcW w:w="1697" w:type="dxa"/>
          </w:tcPr>
          <w:p w14:paraId="6FEA9236" w14:textId="77777777" w:rsidR="00385A0F" w:rsidRPr="000E76A4" w:rsidRDefault="00385A0F" w:rsidP="000D11CD">
            <w:pPr>
              <w:jc w:val="center"/>
              <w:rPr>
                <w:rFonts w:asciiTheme="minorHAnsi" w:hAnsiTheme="minorHAnsi" w:cstheme="minorHAnsi"/>
              </w:rPr>
            </w:pPr>
          </w:p>
        </w:tc>
        <w:tc>
          <w:tcPr>
            <w:tcW w:w="282" w:type="dxa"/>
          </w:tcPr>
          <w:p w14:paraId="14F8104A" w14:textId="77777777" w:rsidR="00385A0F" w:rsidRPr="000E76A4" w:rsidRDefault="00385A0F" w:rsidP="000D11CD">
            <w:pPr>
              <w:jc w:val="center"/>
              <w:rPr>
                <w:rFonts w:asciiTheme="minorHAnsi" w:hAnsiTheme="minorHAnsi" w:cstheme="minorHAnsi"/>
              </w:rPr>
            </w:pPr>
          </w:p>
        </w:tc>
        <w:tc>
          <w:tcPr>
            <w:tcW w:w="1869" w:type="dxa"/>
          </w:tcPr>
          <w:p w14:paraId="0B95A54D" w14:textId="77777777" w:rsidR="00385A0F" w:rsidRPr="000E76A4" w:rsidRDefault="00385A0F" w:rsidP="000D11CD">
            <w:pPr>
              <w:jc w:val="center"/>
              <w:rPr>
                <w:rFonts w:asciiTheme="minorHAnsi" w:hAnsiTheme="minorHAnsi" w:cstheme="minorHAnsi"/>
              </w:rPr>
            </w:pPr>
          </w:p>
        </w:tc>
        <w:tc>
          <w:tcPr>
            <w:tcW w:w="2813" w:type="dxa"/>
          </w:tcPr>
          <w:p w14:paraId="06F33A37" w14:textId="77777777" w:rsidR="00385A0F" w:rsidRPr="000E76A4" w:rsidRDefault="00385A0F" w:rsidP="000D11CD">
            <w:pPr>
              <w:jc w:val="center"/>
              <w:rPr>
                <w:rFonts w:asciiTheme="minorHAnsi" w:hAnsiTheme="minorHAnsi" w:cstheme="minorHAnsi"/>
              </w:rPr>
            </w:pPr>
          </w:p>
        </w:tc>
        <w:tc>
          <w:tcPr>
            <w:tcW w:w="2745" w:type="dxa"/>
          </w:tcPr>
          <w:p w14:paraId="4A6D07F6" w14:textId="7B2753E1" w:rsidR="00385A0F" w:rsidRPr="000E76A4" w:rsidRDefault="00385A0F" w:rsidP="000D11CD">
            <w:pPr>
              <w:jc w:val="center"/>
              <w:rPr>
                <w:rFonts w:asciiTheme="minorHAnsi" w:hAnsiTheme="minorHAnsi" w:cstheme="minorHAnsi"/>
                <w:b/>
                <w:bCs/>
              </w:rPr>
            </w:pPr>
            <w:r w:rsidRPr="000E76A4">
              <w:rPr>
                <w:rFonts w:asciiTheme="minorHAnsi" w:hAnsiTheme="minorHAnsi" w:cstheme="minorHAnsi"/>
                <w:b/>
                <w:bCs/>
              </w:rPr>
              <w:t>Range</w:t>
            </w:r>
          </w:p>
        </w:tc>
      </w:tr>
      <w:tr w:rsidR="00385A0F" w:rsidRPr="000E76A4" w14:paraId="245586C5" w14:textId="769615B7" w:rsidTr="00385A0F">
        <w:tc>
          <w:tcPr>
            <w:tcW w:w="340" w:type="dxa"/>
          </w:tcPr>
          <w:p w14:paraId="5C0ADD00" w14:textId="77777777" w:rsidR="00385A0F" w:rsidRPr="000E76A4" w:rsidRDefault="00385A0F" w:rsidP="000D11CD">
            <w:pPr>
              <w:jc w:val="center"/>
              <w:rPr>
                <w:rFonts w:asciiTheme="minorHAnsi" w:hAnsiTheme="minorHAnsi" w:cstheme="minorHAnsi"/>
              </w:rPr>
            </w:pPr>
          </w:p>
        </w:tc>
        <w:tc>
          <w:tcPr>
            <w:tcW w:w="1697" w:type="dxa"/>
          </w:tcPr>
          <w:p w14:paraId="27CD2BAF" w14:textId="77777777" w:rsidR="00385A0F" w:rsidRPr="000E76A4" w:rsidRDefault="00385A0F" w:rsidP="000D11CD">
            <w:pPr>
              <w:rPr>
                <w:rFonts w:asciiTheme="minorHAnsi" w:hAnsiTheme="minorHAnsi" w:cstheme="minorHAnsi"/>
              </w:rPr>
            </w:pPr>
            <w:r w:rsidRPr="000E76A4">
              <w:rPr>
                <w:rFonts w:asciiTheme="minorHAnsi" w:hAnsiTheme="minorHAnsi" w:cstheme="minorHAnsi"/>
              </w:rPr>
              <w:t>“JsonPacketId”</w:t>
            </w:r>
          </w:p>
        </w:tc>
        <w:tc>
          <w:tcPr>
            <w:tcW w:w="282" w:type="dxa"/>
          </w:tcPr>
          <w:p w14:paraId="05119485" w14:textId="77777777" w:rsidR="00385A0F" w:rsidRPr="000E76A4" w:rsidRDefault="00385A0F" w:rsidP="000D11CD">
            <w:pPr>
              <w:jc w:val="center"/>
              <w:rPr>
                <w:rFonts w:asciiTheme="minorHAnsi" w:hAnsiTheme="minorHAnsi" w:cstheme="minorHAnsi"/>
              </w:rPr>
            </w:pPr>
            <w:r w:rsidRPr="000E76A4">
              <w:rPr>
                <w:rFonts w:asciiTheme="minorHAnsi" w:hAnsiTheme="minorHAnsi" w:cstheme="minorHAnsi"/>
              </w:rPr>
              <w:t>:</w:t>
            </w:r>
          </w:p>
        </w:tc>
        <w:tc>
          <w:tcPr>
            <w:tcW w:w="1869" w:type="dxa"/>
          </w:tcPr>
          <w:p w14:paraId="0E7B71C9" w14:textId="1A72C632" w:rsidR="00385A0F" w:rsidRPr="000E76A4" w:rsidRDefault="002D234F" w:rsidP="000D11CD">
            <w:pPr>
              <w:rPr>
                <w:rFonts w:asciiTheme="minorHAnsi" w:hAnsiTheme="minorHAnsi" w:cstheme="minorHAnsi"/>
              </w:rPr>
            </w:pPr>
            <w:r w:rsidRPr="000E76A4">
              <w:rPr>
                <w:rFonts w:asciiTheme="minorHAnsi" w:hAnsiTheme="minorHAnsi" w:cstheme="minorHAnsi"/>
              </w:rPr>
              <w:t>7</w:t>
            </w:r>
          </w:p>
        </w:tc>
        <w:tc>
          <w:tcPr>
            <w:tcW w:w="2813" w:type="dxa"/>
          </w:tcPr>
          <w:p w14:paraId="30C8D9BA" w14:textId="77777777" w:rsidR="00385A0F" w:rsidRPr="000E76A4" w:rsidRDefault="00385A0F" w:rsidP="000D11CD">
            <w:pPr>
              <w:pStyle w:val="ListBullet"/>
              <w:rPr>
                <w:rFonts w:asciiTheme="minorHAnsi" w:hAnsiTheme="minorHAnsi" w:cstheme="minorHAnsi"/>
              </w:rPr>
            </w:pPr>
            <w:r w:rsidRPr="000E76A4">
              <w:rPr>
                <w:rFonts w:asciiTheme="minorHAnsi" w:hAnsiTheme="minorHAnsi" w:cstheme="minorHAnsi"/>
              </w:rPr>
              <w:t>// (Number)</w:t>
            </w:r>
          </w:p>
        </w:tc>
        <w:tc>
          <w:tcPr>
            <w:tcW w:w="2745" w:type="dxa"/>
          </w:tcPr>
          <w:p w14:paraId="76CC1313" w14:textId="77777777" w:rsidR="00385A0F" w:rsidRPr="000E76A4" w:rsidRDefault="00385A0F" w:rsidP="000D11CD">
            <w:pPr>
              <w:pStyle w:val="ListBullet"/>
              <w:rPr>
                <w:rFonts w:asciiTheme="minorHAnsi" w:hAnsiTheme="minorHAnsi" w:cstheme="minorHAnsi"/>
              </w:rPr>
            </w:pPr>
          </w:p>
        </w:tc>
      </w:tr>
      <w:tr w:rsidR="00385A0F" w:rsidRPr="000E76A4" w14:paraId="0EFB1BC1" w14:textId="69D71060" w:rsidTr="00385A0F">
        <w:tc>
          <w:tcPr>
            <w:tcW w:w="340" w:type="dxa"/>
          </w:tcPr>
          <w:p w14:paraId="001FF103" w14:textId="77777777" w:rsidR="00385A0F" w:rsidRPr="000E76A4" w:rsidRDefault="00385A0F" w:rsidP="000D11CD">
            <w:pPr>
              <w:jc w:val="center"/>
              <w:rPr>
                <w:rFonts w:asciiTheme="minorHAnsi" w:hAnsiTheme="minorHAnsi" w:cstheme="minorHAnsi"/>
              </w:rPr>
            </w:pPr>
          </w:p>
        </w:tc>
        <w:tc>
          <w:tcPr>
            <w:tcW w:w="1697" w:type="dxa"/>
          </w:tcPr>
          <w:p w14:paraId="646DB177" w14:textId="77777777" w:rsidR="00385A0F" w:rsidRPr="000E76A4" w:rsidRDefault="00385A0F" w:rsidP="000D11CD">
            <w:pPr>
              <w:rPr>
                <w:rFonts w:asciiTheme="minorHAnsi" w:hAnsiTheme="minorHAnsi" w:cstheme="minorHAnsi"/>
              </w:rPr>
            </w:pPr>
            <w:r w:rsidRPr="000E76A4">
              <w:rPr>
                <w:rFonts w:asciiTheme="minorHAnsi" w:hAnsiTheme="minorHAnsi" w:cstheme="minorHAnsi"/>
              </w:rPr>
              <w:t>“MsgSeqNo”</w:t>
            </w:r>
          </w:p>
        </w:tc>
        <w:tc>
          <w:tcPr>
            <w:tcW w:w="282" w:type="dxa"/>
          </w:tcPr>
          <w:p w14:paraId="5F3E16F8" w14:textId="77777777" w:rsidR="00385A0F" w:rsidRPr="000E76A4" w:rsidRDefault="00385A0F" w:rsidP="000D11CD">
            <w:pPr>
              <w:jc w:val="center"/>
              <w:rPr>
                <w:rFonts w:asciiTheme="minorHAnsi" w:hAnsiTheme="minorHAnsi" w:cstheme="minorHAnsi"/>
              </w:rPr>
            </w:pPr>
            <w:r w:rsidRPr="000E76A4">
              <w:rPr>
                <w:rFonts w:asciiTheme="minorHAnsi" w:hAnsiTheme="minorHAnsi" w:cstheme="minorHAnsi"/>
              </w:rPr>
              <w:t>:</w:t>
            </w:r>
          </w:p>
        </w:tc>
        <w:tc>
          <w:tcPr>
            <w:tcW w:w="1869" w:type="dxa"/>
          </w:tcPr>
          <w:p w14:paraId="6C04102B" w14:textId="77777777" w:rsidR="00385A0F" w:rsidRPr="000E76A4" w:rsidRDefault="00385A0F" w:rsidP="000D11CD">
            <w:pPr>
              <w:rPr>
                <w:rFonts w:asciiTheme="minorHAnsi" w:hAnsiTheme="minorHAnsi" w:cstheme="minorHAnsi"/>
              </w:rPr>
            </w:pPr>
            <w:r w:rsidRPr="000E76A4">
              <w:rPr>
                <w:rFonts w:asciiTheme="minorHAnsi" w:hAnsiTheme="minorHAnsi" w:cstheme="minorHAnsi"/>
              </w:rPr>
              <w:t>12</w:t>
            </w:r>
          </w:p>
        </w:tc>
        <w:tc>
          <w:tcPr>
            <w:tcW w:w="2813" w:type="dxa"/>
          </w:tcPr>
          <w:p w14:paraId="72ED26EC" w14:textId="77777777" w:rsidR="00385A0F" w:rsidRPr="000E76A4" w:rsidRDefault="00385A0F" w:rsidP="000D11CD">
            <w:pPr>
              <w:pStyle w:val="ListBullet"/>
              <w:rPr>
                <w:rFonts w:asciiTheme="minorHAnsi" w:hAnsiTheme="minorHAnsi" w:cstheme="minorHAnsi"/>
              </w:rPr>
            </w:pPr>
            <w:r w:rsidRPr="000E76A4">
              <w:rPr>
                <w:rFonts w:asciiTheme="minorHAnsi" w:hAnsiTheme="minorHAnsi" w:cstheme="minorHAnsi"/>
              </w:rPr>
              <w:t>// (Number)</w:t>
            </w:r>
          </w:p>
        </w:tc>
        <w:tc>
          <w:tcPr>
            <w:tcW w:w="2745" w:type="dxa"/>
          </w:tcPr>
          <w:p w14:paraId="7A9C303A" w14:textId="0B3210A4" w:rsidR="00385A0F" w:rsidRPr="000E76A4" w:rsidRDefault="00385A0F" w:rsidP="009374F4">
            <w:pPr>
              <w:pStyle w:val="ListBullet"/>
              <w:jc w:val="center"/>
              <w:rPr>
                <w:rFonts w:asciiTheme="minorHAnsi" w:hAnsiTheme="minorHAnsi" w:cstheme="minorHAnsi"/>
              </w:rPr>
            </w:pPr>
            <w:r w:rsidRPr="000E76A4">
              <w:rPr>
                <w:rFonts w:asciiTheme="minorHAnsi" w:hAnsiTheme="minorHAnsi" w:cstheme="minorHAnsi"/>
              </w:rPr>
              <w:t>[0 – 65535]</w:t>
            </w:r>
          </w:p>
        </w:tc>
      </w:tr>
      <w:tr w:rsidR="00385A0F" w:rsidRPr="000E76A4" w14:paraId="26EABDFD" w14:textId="4F49F349" w:rsidTr="00385A0F">
        <w:tc>
          <w:tcPr>
            <w:tcW w:w="340" w:type="dxa"/>
          </w:tcPr>
          <w:p w14:paraId="526483DE" w14:textId="77777777" w:rsidR="00385A0F" w:rsidRPr="000E76A4" w:rsidRDefault="00385A0F" w:rsidP="000D11CD">
            <w:pPr>
              <w:jc w:val="center"/>
              <w:rPr>
                <w:rFonts w:asciiTheme="minorHAnsi" w:hAnsiTheme="minorHAnsi" w:cstheme="minorHAnsi"/>
              </w:rPr>
            </w:pPr>
          </w:p>
        </w:tc>
        <w:tc>
          <w:tcPr>
            <w:tcW w:w="1697" w:type="dxa"/>
          </w:tcPr>
          <w:p w14:paraId="7523C3CC" w14:textId="77777777" w:rsidR="00385A0F" w:rsidRPr="000E76A4" w:rsidRDefault="00385A0F" w:rsidP="000D11CD">
            <w:pPr>
              <w:rPr>
                <w:rFonts w:asciiTheme="minorHAnsi" w:hAnsiTheme="minorHAnsi" w:cstheme="minorHAnsi"/>
              </w:rPr>
            </w:pPr>
            <w:r w:rsidRPr="000E76A4">
              <w:rPr>
                <w:rFonts w:asciiTheme="minorHAnsi" w:hAnsiTheme="minorHAnsi" w:cstheme="minorHAnsi"/>
              </w:rPr>
              <w:t>“GwySerNo”</w:t>
            </w:r>
          </w:p>
        </w:tc>
        <w:tc>
          <w:tcPr>
            <w:tcW w:w="282" w:type="dxa"/>
          </w:tcPr>
          <w:p w14:paraId="781B5561" w14:textId="77777777" w:rsidR="00385A0F" w:rsidRPr="000E76A4" w:rsidRDefault="00385A0F" w:rsidP="000D11CD">
            <w:pPr>
              <w:jc w:val="center"/>
              <w:rPr>
                <w:rFonts w:asciiTheme="minorHAnsi" w:hAnsiTheme="minorHAnsi" w:cstheme="minorHAnsi"/>
              </w:rPr>
            </w:pPr>
            <w:r w:rsidRPr="000E76A4">
              <w:rPr>
                <w:rFonts w:asciiTheme="minorHAnsi" w:hAnsiTheme="minorHAnsi" w:cstheme="minorHAnsi"/>
              </w:rPr>
              <w:t>:</w:t>
            </w:r>
          </w:p>
        </w:tc>
        <w:tc>
          <w:tcPr>
            <w:tcW w:w="1869" w:type="dxa"/>
          </w:tcPr>
          <w:p w14:paraId="4BA75636" w14:textId="77777777" w:rsidR="00385A0F" w:rsidRPr="000E76A4" w:rsidRDefault="00385A0F" w:rsidP="000D11CD">
            <w:pPr>
              <w:rPr>
                <w:rFonts w:asciiTheme="minorHAnsi" w:hAnsiTheme="minorHAnsi" w:cstheme="minorHAnsi"/>
              </w:rPr>
            </w:pPr>
            <w:r w:rsidRPr="000E76A4">
              <w:rPr>
                <w:rFonts w:asciiTheme="minorHAnsi" w:hAnsiTheme="minorHAnsi" w:cstheme="minorHAnsi"/>
              </w:rPr>
              <w:t>“GWY00001”</w:t>
            </w:r>
          </w:p>
        </w:tc>
        <w:tc>
          <w:tcPr>
            <w:tcW w:w="2813" w:type="dxa"/>
          </w:tcPr>
          <w:p w14:paraId="6DA325B7" w14:textId="77777777" w:rsidR="00385A0F" w:rsidRPr="000E76A4" w:rsidRDefault="00385A0F" w:rsidP="000D11CD">
            <w:pPr>
              <w:pStyle w:val="ListBullet"/>
              <w:rPr>
                <w:rFonts w:asciiTheme="minorHAnsi" w:hAnsiTheme="minorHAnsi" w:cstheme="minorHAnsi"/>
              </w:rPr>
            </w:pPr>
            <w:r w:rsidRPr="000E76A4">
              <w:rPr>
                <w:rFonts w:asciiTheme="minorHAnsi" w:hAnsiTheme="minorHAnsi" w:cstheme="minorHAnsi"/>
              </w:rPr>
              <w:t>// (String)</w:t>
            </w:r>
          </w:p>
        </w:tc>
        <w:tc>
          <w:tcPr>
            <w:tcW w:w="2745" w:type="dxa"/>
          </w:tcPr>
          <w:p w14:paraId="63071601" w14:textId="26BE6679" w:rsidR="00385A0F" w:rsidRPr="000E76A4" w:rsidRDefault="00385A0F" w:rsidP="009374F4">
            <w:pPr>
              <w:pStyle w:val="ListBullet"/>
              <w:jc w:val="center"/>
              <w:rPr>
                <w:rFonts w:asciiTheme="minorHAnsi" w:hAnsiTheme="minorHAnsi" w:cstheme="minorHAnsi"/>
              </w:rPr>
            </w:pPr>
            <w:r w:rsidRPr="000E76A4">
              <w:rPr>
                <w:rFonts w:asciiTheme="minorHAnsi" w:hAnsiTheme="minorHAnsi" w:cstheme="minorHAnsi"/>
              </w:rPr>
              <w:t>[00000 - 99999]</w:t>
            </w:r>
          </w:p>
        </w:tc>
      </w:tr>
      <w:tr w:rsidR="00385A0F" w:rsidRPr="000E76A4" w14:paraId="0D825D01" w14:textId="362FDEF8" w:rsidTr="00385A0F">
        <w:tc>
          <w:tcPr>
            <w:tcW w:w="340" w:type="dxa"/>
          </w:tcPr>
          <w:p w14:paraId="16876AF4" w14:textId="77777777" w:rsidR="00385A0F" w:rsidRPr="000E76A4" w:rsidRDefault="00385A0F" w:rsidP="000D11CD">
            <w:pPr>
              <w:jc w:val="center"/>
              <w:rPr>
                <w:rFonts w:asciiTheme="minorHAnsi" w:hAnsiTheme="minorHAnsi" w:cstheme="minorHAnsi"/>
              </w:rPr>
            </w:pPr>
          </w:p>
        </w:tc>
        <w:tc>
          <w:tcPr>
            <w:tcW w:w="1697" w:type="dxa"/>
          </w:tcPr>
          <w:p w14:paraId="641ED686" w14:textId="686CCD90" w:rsidR="00385A0F" w:rsidRPr="000E76A4" w:rsidRDefault="00385A0F" w:rsidP="000D11CD">
            <w:pPr>
              <w:rPr>
                <w:rFonts w:asciiTheme="minorHAnsi" w:hAnsiTheme="minorHAnsi" w:cstheme="minorHAnsi"/>
              </w:rPr>
            </w:pPr>
            <w:r w:rsidRPr="000E76A4">
              <w:rPr>
                <w:rFonts w:asciiTheme="minorHAnsi" w:hAnsiTheme="minorHAnsi" w:cstheme="minorHAnsi"/>
              </w:rPr>
              <w:t>“</w:t>
            </w:r>
            <w:r w:rsidR="007C103E" w:rsidRPr="000E76A4">
              <w:rPr>
                <w:rFonts w:asciiTheme="minorHAnsi" w:hAnsiTheme="minorHAnsi" w:cstheme="minorHAnsi"/>
              </w:rPr>
              <w:t>PublishPeriodSec</w:t>
            </w:r>
            <w:r w:rsidRPr="000E76A4">
              <w:rPr>
                <w:rFonts w:asciiTheme="minorHAnsi" w:hAnsiTheme="minorHAnsi" w:cstheme="minorHAnsi"/>
              </w:rPr>
              <w:t>”</w:t>
            </w:r>
          </w:p>
        </w:tc>
        <w:tc>
          <w:tcPr>
            <w:tcW w:w="282" w:type="dxa"/>
          </w:tcPr>
          <w:p w14:paraId="0E18C240" w14:textId="77777777" w:rsidR="00385A0F" w:rsidRPr="000E76A4" w:rsidRDefault="00385A0F" w:rsidP="000D11CD">
            <w:pPr>
              <w:jc w:val="center"/>
              <w:rPr>
                <w:rFonts w:asciiTheme="minorHAnsi" w:hAnsiTheme="minorHAnsi" w:cstheme="minorHAnsi"/>
              </w:rPr>
            </w:pPr>
            <w:r w:rsidRPr="000E76A4">
              <w:rPr>
                <w:rFonts w:asciiTheme="minorHAnsi" w:hAnsiTheme="minorHAnsi" w:cstheme="minorHAnsi"/>
              </w:rPr>
              <w:t>:</w:t>
            </w:r>
          </w:p>
        </w:tc>
        <w:tc>
          <w:tcPr>
            <w:tcW w:w="1869" w:type="dxa"/>
          </w:tcPr>
          <w:p w14:paraId="66E0D67B" w14:textId="6246F305" w:rsidR="00385A0F" w:rsidRPr="000E76A4" w:rsidRDefault="00385A0F" w:rsidP="000D11CD">
            <w:pPr>
              <w:rPr>
                <w:rFonts w:asciiTheme="minorHAnsi" w:hAnsiTheme="minorHAnsi" w:cstheme="minorHAnsi"/>
              </w:rPr>
            </w:pPr>
            <w:r w:rsidRPr="000E76A4">
              <w:rPr>
                <w:rFonts w:asciiTheme="minorHAnsi" w:hAnsiTheme="minorHAnsi" w:cstheme="minorHAnsi"/>
              </w:rPr>
              <w:t>2</w:t>
            </w:r>
            <w:r w:rsidR="00913427" w:rsidRPr="000E76A4">
              <w:rPr>
                <w:rFonts w:asciiTheme="minorHAnsi" w:hAnsiTheme="minorHAnsi" w:cstheme="minorHAnsi"/>
              </w:rPr>
              <w:t>0</w:t>
            </w:r>
          </w:p>
        </w:tc>
        <w:tc>
          <w:tcPr>
            <w:tcW w:w="2813" w:type="dxa"/>
          </w:tcPr>
          <w:p w14:paraId="5A912697" w14:textId="02E1BFB5" w:rsidR="00385A0F" w:rsidRPr="000E76A4" w:rsidRDefault="00385A0F" w:rsidP="000D11CD">
            <w:pPr>
              <w:pStyle w:val="ListBullet"/>
              <w:rPr>
                <w:rFonts w:asciiTheme="minorHAnsi" w:hAnsiTheme="minorHAnsi" w:cstheme="minorHAnsi"/>
              </w:rPr>
            </w:pPr>
            <w:r w:rsidRPr="000E76A4">
              <w:rPr>
                <w:rFonts w:asciiTheme="minorHAnsi" w:hAnsiTheme="minorHAnsi" w:cstheme="minorHAnsi"/>
              </w:rPr>
              <w:t>// (Number)</w:t>
            </w:r>
            <w:r w:rsidR="003D03E5" w:rsidRPr="000E76A4">
              <w:rPr>
                <w:rFonts w:asciiTheme="minorHAnsi" w:hAnsiTheme="minorHAnsi" w:cstheme="minorHAnsi"/>
              </w:rPr>
              <w:t xml:space="preserve"> (in Sec)</w:t>
            </w:r>
          </w:p>
        </w:tc>
        <w:tc>
          <w:tcPr>
            <w:tcW w:w="2745" w:type="dxa"/>
          </w:tcPr>
          <w:p w14:paraId="6589A7AF" w14:textId="740A468D" w:rsidR="00385A0F" w:rsidRPr="000E76A4" w:rsidRDefault="00385A0F" w:rsidP="009374F4">
            <w:pPr>
              <w:pStyle w:val="ListBullet"/>
              <w:jc w:val="center"/>
              <w:rPr>
                <w:rFonts w:asciiTheme="minorHAnsi" w:hAnsiTheme="minorHAnsi" w:cstheme="minorHAnsi"/>
              </w:rPr>
            </w:pPr>
            <w:r w:rsidRPr="000E76A4">
              <w:rPr>
                <w:rFonts w:asciiTheme="minorHAnsi" w:hAnsiTheme="minorHAnsi" w:cstheme="minorHAnsi"/>
              </w:rPr>
              <w:t>[</w:t>
            </w:r>
            <w:r w:rsidR="00602E84" w:rsidRPr="000E76A4">
              <w:rPr>
                <w:rFonts w:asciiTheme="minorHAnsi" w:hAnsiTheme="minorHAnsi" w:cstheme="minorHAnsi"/>
              </w:rPr>
              <w:t>30</w:t>
            </w:r>
            <w:r w:rsidR="002A440E" w:rsidRPr="000E76A4">
              <w:rPr>
                <w:rFonts w:asciiTheme="minorHAnsi" w:hAnsiTheme="minorHAnsi" w:cstheme="minorHAnsi"/>
              </w:rPr>
              <w:t>0</w:t>
            </w:r>
            <w:r w:rsidRPr="000E76A4">
              <w:rPr>
                <w:rFonts w:asciiTheme="minorHAnsi" w:hAnsiTheme="minorHAnsi" w:cstheme="minorHAnsi"/>
              </w:rPr>
              <w:t xml:space="preserve"> - </w:t>
            </w:r>
            <w:r w:rsidR="00602E84" w:rsidRPr="000E76A4">
              <w:rPr>
                <w:rFonts w:asciiTheme="minorHAnsi" w:hAnsiTheme="minorHAnsi" w:cstheme="minorHAnsi"/>
              </w:rPr>
              <w:t>65535</w:t>
            </w:r>
            <w:r w:rsidRPr="000E76A4">
              <w:rPr>
                <w:rFonts w:asciiTheme="minorHAnsi" w:hAnsiTheme="minorHAnsi" w:cstheme="minorHAnsi"/>
              </w:rPr>
              <w:t>]</w:t>
            </w:r>
          </w:p>
        </w:tc>
      </w:tr>
      <w:tr w:rsidR="00385A0F" w:rsidRPr="000E76A4" w14:paraId="400E2B7D" w14:textId="3FABDF43" w:rsidTr="00385A0F">
        <w:tc>
          <w:tcPr>
            <w:tcW w:w="340" w:type="dxa"/>
          </w:tcPr>
          <w:p w14:paraId="5D36A34A" w14:textId="77777777" w:rsidR="00385A0F" w:rsidRPr="000E76A4" w:rsidRDefault="00385A0F" w:rsidP="000D11CD">
            <w:pPr>
              <w:jc w:val="center"/>
              <w:rPr>
                <w:rFonts w:asciiTheme="minorHAnsi" w:hAnsiTheme="minorHAnsi" w:cstheme="minorHAnsi"/>
              </w:rPr>
            </w:pPr>
            <w:r w:rsidRPr="000E76A4">
              <w:rPr>
                <w:rFonts w:asciiTheme="minorHAnsi" w:hAnsiTheme="minorHAnsi" w:cstheme="minorHAnsi"/>
              </w:rPr>
              <w:t>}</w:t>
            </w:r>
          </w:p>
        </w:tc>
        <w:tc>
          <w:tcPr>
            <w:tcW w:w="1697" w:type="dxa"/>
          </w:tcPr>
          <w:p w14:paraId="14232301" w14:textId="77777777" w:rsidR="00385A0F" w:rsidRPr="000E76A4" w:rsidRDefault="00385A0F" w:rsidP="000D11CD">
            <w:pPr>
              <w:rPr>
                <w:rFonts w:asciiTheme="minorHAnsi" w:hAnsiTheme="minorHAnsi" w:cstheme="minorHAnsi"/>
              </w:rPr>
            </w:pPr>
          </w:p>
        </w:tc>
        <w:tc>
          <w:tcPr>
            <w:tcW w:w="282" w:type="dxa"/>
          </w:tcPr>
          <w:p w14:paraId="23029E07" w14:textId="77777777" w:rsidR="00385A0F" w:rsidRPr="000E76A4" w:rsidRDefault="00385A0F" w:rsidP="000D11CD">
            <w:pPr>
              <w:jc w:val="center"/>
              <w:rPr>
                <w:rFonts w:asciiTheme="minorHAnsi" w:hAnsiTheme="minorHAnsi" w:cstheme="minorHAnsi"/>
              </w:rPr>
            </w:pPr>
          </w:p>
        </w:tc>
        <w:tc>
          <w:tcPr>
            <w:tcW w:w="1869" w:type="dxa"/>
          </w:tcPr>
          <w:p w14:paraId="36754304" w14:textId="77777777" w:rsidR="00385A0F" w:rsidRPr="000E76A4" w:rsidRDefault="00385A0F" w:rsidP="000D11CD">
            <w:pPr>
              <w:rPr>
                <w:rFonts w:asciiTheme="minorHAnsi" w:hAnsiTheme="minorHAnsi" w:cstheme="minorHAnsi"/>
              </w:rPr>
            </w:pPr>
          </w:p>
        </w:tc>
        <w:tc>
          <w:tcPr>
            <w:tcW w:w="2813" w:type="dxa"/>
          </w:tcPr>
          <w:p w14:paraId="4B98CD70" w14:textId="77777777" w:rsidR="00385A0F" w:rsidRPr="000E76A4" w:rsidRDefault="00385A0F" w:rsidP="000D11CD">
            <w:pPr>
              <w:pStyle w:val="ListBullet"/>
              <w:rPr>
                <w:rFonts w:asciiTheme="minorHAnsi" w:hAnsiTheme="minorHAnsi" w:cstheme="minorHAnsi"/>
              </w:rPr>
            </w:pPr>
          </w:p>
        </w:tc>
        <w:tc>
          <w:tcPr>
            <w:tcW w:w="2745" w:type="dxa"/>
          </w:tcPr>
          <w:p w14:paraId="3FA0D69F" w14:textId="77777777" w:rsidR="00385A0F" w:rsidRPr="000E76A4" w:rsidRDefault="00385A0F" w:rsidP="000D11CD">
            <w:pPr>
              <w:pStyle w:val="ListBullet"/>
              <w:rPr>
                <w:rFonts w:asciiTheme="minorHAnsi" w:hAnsiTheme="minorHAnsi" w:cstheme="minorHAnsi"/>
              </w:rPr>
            </w:pPr>
          </w:p>
        </w:tc>
      </w:tr>
    </w:tbl>
    <w:p w14:paraId="1B84B0B4" w14:textId="77777777" w:rsidR="009C6C08" w:rsidRPr="000E76A4" w:rsidRDefault="009C6C08" w:rsidP="00F140A8">
      <w:pPr>
        <w:jc w:val="both"/>
        <w:rPr>
          <w:rFonts w:asciiTheme="minorHAnsi" w:hAnsiTheme="minorHAnsi" w:cstheme="minorHAnsi"/>
        </w:rPr>
      </w:pPr>
    </w:p>
    <w:p w14:paraId="697F4F51" w14:textId="4CE30CCD" w:rsidR="00935518" w:rsidRPr="000E76A4" w:rsidRDefault="00935518" w:rsidP="00935518">
      <w:pPr>
        <w:rPr>
          <w:rFonts w:asciiTheme="minorHAnsi" w:hAnsiTheme="minorHAnsi" w:cstheme="minorHAnsi"/>
          <w:b/>
          <w:bCs/>
        </w:rPr>
      </w:pPr>
      <w:r w:rsidRPr="000E76A4">
        <w:rPr>
          <w:rFonts w:asciiTheme="minorHAnsi" w:hAnsiTheme="minorHAnsi" w:cstheme="minorHAnsi"/>
          <w:b/>
          <w:bCs/>
        </w:rPr>
        <w:t xml:space="preserve">Process </w:t>
      </w:r>
      <w:r w:rsidR="005526AF" w:rsidRPr="000E76A4">
        <w:rPr>
          <w:rFonts w:asciiTheme="minorHAnsi" w:hAnsiTheme="minorHAnsi" w:cstheme="minorHAnsi"/>
          <w:b/>
          <w:bCs/>
        </w:rPr>
        <w:t>flow:</w:t>
      </w:r>
    </w:p>
    <w:p w14:paraId="7147F597" w14:textId="77777777" w:rsidR="00935518" w:rsidRPr="000E76A4" w:rsidRDefault="00935518" w:rsidP="00935518">
      <w:pPr>
        <w:rPr>
          <w:rFonts w:asciiTheme="minorHAnsi" w:hAnsiTheme="minorHAnsi" w:cstheme="minorHAnsi"/>
          <w:b/>
          <w:bCs/>
        </w:rPr>
      </w:pPr>
    </w:p>
    <w:p w14:paraId="3C3F14BD" w14:textId="47C2C99B" w:rsidR="006C0965" w:rsidRPr="000E76A4" w:rsidRDefault="001E355A" w:rsidP="006C0965">
      <w:pPr>
        <w:keepNext/>
        <w:rPr>
          <w:rFonts w:asciiTheme="minorHAnsi" w:hAnsiTheme="minorHAnsi" w:cstheme="minorHAnsi"/>
        </w:rPr>
      </w:pPr>
      <w:r w:rsidRPr="000E76A4">
        <w:rPr>
          <w:rFonts w:asciiTheme="minorHAnsi" w:hAnsiTheme="minorHAnsi" w:cstheme="minorHAnsi"/>
          <w:noProof/>
        </w:rPr>
        <w:drawing>
          <wp:inline distT="0" distB="0" distL="0" distR="0" wp14:anchorId="3A112CAB" wp14:editId="63E8DC13">
            <wp:extent cx="6188710" cy="3322320"/>
            <wp:effectExtent l="0" t="0" r="2540" b="0"/>
            <wp:docPr id="1703561345" name="Picture 1" descr="A diagram of a cloud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561345" name="Picture 1" descr="A diagram of a cloud network&#10;&#10;Description automatically generated"/>
                    <pic:cNvPicPr/>
                  </pic:nvPicPr>
                  <pic:blipFill>
                    <a:blip r:embed="rId17"/>
                    <a:stretch>
                      <a:fillRect/>
                    </a:stretch>
                  </pic:blipFill>
                  <pic:spPr>
                    <a:xfrm>
                      <a:off x="0" y="0"/>
                      <a:ext cx="6188710" cy="3322320"/>
                    </a:xfrm>
                    <a:prstGeom prst="rect">
                      <a:avLst/>
                    </a:prstGeom>
                  </pic:spPr>
                </pic:pic>
              </a:graphicData>
            </a:graphic>
          </wp:inline>
        </w:drawing>
      </w:r>
    </w:p>
    <w:p w14:paraId="42F73134" w14:textId="77777777" w:rsidR="006C0965" w:rsidRPr="000E76A4" w:rsidRDefault="006C0965" w:rsidP="006C0965">
      <w:pPr>
        <w:keepNext/>
        <w:rPr>
          <w:rFonts w:asciiTheme="minorHAnsi" w:hAnsiTheme="minorHAnsi" w:cstheme="minorHAnsi"/>
        </w:rPr>
      </w:pPr>
    </w:p>
    <w:p w14:paraId="1A670C4E" w14:textId="59F9445B" w:rsidR="00935518" w:rsidRPr="000E76A4" w:rsidRDefault="006C0965" w:rsidP="006C0965">
      <w:pPr>
        <w:pStyle w:val="Caption"/>
        <w:jc w:val="center"/>
        <w:rPr>
          <w:rFonts w:asciiTheme="minorHAnsi" w:hAnsiTheme="minorHAnsi" w:cstheme="minorHAnsi"/>
          <w:b w:val="0"/>
          <w:bCs w:val="0"/>
          <w:sz w:val="24"/>
          <w:szCs w:val="24"/>
        </w:rPr>
      </w:pPr>
      <w:bookmarkStart w:id="313" w:name="_Toc162879052"/>
      <w:bookmarkStart w:id="314" w:name="_Toc163739538"/>
      <w:bookmarkStart w:id="315" w:name="_Toc169603726"/>
      <w:bookmarkStart w:id="316" w:name="_Toc169605274"/>
      <w:bookmarkStart w:id="317" w:name="_Toc169613262"/>
      <w:bookmarkStart w:id="318" w:name="_Toc169800474"/>
      <w:bookmarkStart w:id="319" w:name="_Toc169864253"/>
      <w:bookmarkStart w:id="320" w:name="_Toc169879564"/>
      <w:r w:rsidRPr="000E76A4">
        <w:rPr>
          <w:rFonts w:asciiTheme="minorHAnsi" w:hAnsiTheme="minorHAnsi" w:cstheme="minorHAnsi"/>
          <w:sz w:val="24"/>
          <w:szCs w:val="24"/>
        </w:rPr>
        <w:t xml:space="preserve">Figure </w:t>
      </w:r>
      <w:r w:rsidR="002E2406" w:rsidRPr="000E76A4">
        <w:rPr>
          <w:rFonts w:asciiTheme="minorHAnsi" w:hAnsiTheme="minorHAnsi" w:cstheme="minorHAnsi"/>
          <w:sz w:val="24"/>
          <w:szCs w:val="24"/>
        </w:rPr>
        <w:fldChar w:fldCharType="begin"/>
      </w:r>
      <w:r w:rsidR="002E2406" w:rsidRPr="000E76A4">
        <w:rPr>
          <w:rFonts w:asciiTheme="minorHAnsi" w:hAnsiTheme="minorHAnsi" w:cstheme="minorHAnsi"/>
          <w:sz w:val="24"/>
          <w:szCs w:val="24"/>
        </w:rPr>
        <w:instrText xml:space="preserve"> STYLEREF 1 \s </w:instrText>
      </w:r>
      <w:r w:rsidR="002E2406" w:rsidRPr="000E76A4">
        <w:rPr>
          <w:rFonts w:asciiTheme="minorHAnsi" w:hAnsiTheme="minorHAnsi" w:cstheme="minorHAnsi"/>
          <w:sz w:val="24"/>
          <w:szCs w:val="24"/>
        </w:rPr>
        <w:fldChar w:fldCharType="separate"/>
      </w:r>
      <w:r w:rsidR="007F009D" w:rsidRPr="000E76A4">
        <w:rPr>
          <w:rFonts w:asciiTheme="minorHAnsi" w:hAnsiTheme="minorHAnsi" w:cstheme="minorHAnsi"/>
          <w:noProof/>
          <w:sz w:val="24"/>
          <w:szCs w:val="24"/>
        </w:rPr>
        <w:t>10</w:t>
      </w:r>
      <w:r w:rsidR="002E2406" w:rsidRPr="000E76A4">
        <w:rPr>
          <w:rFonts w:asciiTheme="minorHAnsi" w:hAnsiTheme="minorHAnsi" w:cstheme="minorHAnsi"/>
          <w:sz w:val="24"/>
          <w:szCs w:val="24"/>
        </w:rPr>
        <w:fldChar w:fldCharType="end"/>
      </w:r>
      <w:r w:rsidR="002E2406" w:rsidRPr="000E76A4">
        <w:rPr>
          <w:rFonts w:asciiTheme="minorHAnsi" w:hAnsiTheme="minorHAnsi" w:cstheme="minorHAnsi"/>
          <w:sz w:val="24"/>
          <w:szCs w:val="24"/>
        </w:rPr>
        <w:t>.</w:t>
      </w:r>
      <w:r w:rsidR="002E2406" w:rsidRPr="000E76A4">
        <w:rPr>
          <w:rFonts w:asciiTheme="minorHAnsi" w:hAnsiTheme="minorHAnsi" w:cstheme="minorHAnsi"/>
          <w:sz w:val="24"/>
          <w:szCs w:val="24"/>
        </w:rPr>
        <w:fldChar w:fldCharType="begin"/>
      </w:r>
      <w:r w:rsidR="002E2406" w:rsidRPr="000E76A4">
        <w:rPr>
          <w:rFonts w:asciiTheme="minorHAnsi" w:hAnsiTheme="minorHAnsi" w:cstheme="minorHAnsi"/>
          <w:sz w:val="24"/>
          <w:szCs w:val="24"/>
        </w:rPr>
        <w:instrText xml:space="preserve"> SEQ Figure \* ARABIC \s 1 </w:instrText>
      </w:r>
      <w:r w:rsidR="002E2406" w:rsidRPr="000E76A4">
        <w:rPr>
          <w:rFonts w:asciiTheme="minorHAnsi" w:hAnsiTheme="minorHAnsi" w:cstheme="minorHAnsi"/>
          <w:sz w:val="24"/>
          <w:szCs w:val="24"/>
        </w:rPr>
        <w:fldChar w:fldCharType="separate"/>
      </w:r>
      <w:r w:rsidR="007F009D" w:rsidRPr="000E76A4">
        <w:rPr>
          <w:rFonts w:asciiTheme="minorHAnsi" w:hAnsiTheme="minorHAnsi" w:cstheme="minorHAnsi"/>
          <w:noProof/>
          <w:sz w:val="24"/>
          <w:szCs w:val="24"/>
        </w:rPr>
        <w:t>12</w:t>
      </w:r>
      <w:r w:rsidR="002E2406" w:rsidRPr="000E76A4">
        <w:rPr>
          <w:rFonts w:asciiTheme="minorHAnsi" w:hAnsiTheme="minorHAnsi" w:cstheme="minorHAnsi"/>
          <w:sz w:val="24"/>
          <w:szCs w:val="24"/>
        </w:rPr>
        <w:fldChar w:fldCharType="end"/>
      </w:r>
      <w:r w:rsidRPr="000E76A4">
        <w:rPr>
          <w:rFonts w:asciiTheme="minorHAnsi" w:hAnsiTheme="minorHAnsi" w:cstheme="minorHAnsi"/>
          <w:sz w:val="24"/>
          <w:szCs w:val="24"/>
        </w:rPr>
        <w:t xml:space="preserve"> Gateway </w:t>
      </w:r>
      <w:r w:rsidR="00713EAC" w:rsidRPr="000E76A4">
        <w:rPr>
          <w:rFonts w:asciiTheme="minorHAnsi" w:hAnsiTheme="minorHAnsi" w:cstheme="minorHAnsi"/>
          <w:sz w:val="24"/>
          <w:szCs w:val="24"/>
        </w:rPr>
        <w:t>Heartbeat Publish Configuration</w:t>
      </w:r>
      <w:r w:rsidRPr="000E76A4">
        <w:rPr>
          <w:rFonts w:asciiTheme="minorHAnsi" w:hAnsiTheme="minorHAnsi" w:cstheme="minorHAnsi"/>
          <w:sz w:val="24"/>
          <w:szCs w:val="24"/>
        </w:rPr>
        <w:t xml:space="preserve"> Process flow</w:t>
      </w:r>
      <w:bookmarkEnd w:id="313"/>
      <w:bookmarkEnd w:id="314"/>
      <w:bookmarkEnd w:id="315"/>
      <w:bookmarkEnd w:id="316"/>
      <w:bookmarkEnd w:id="317"/>
      <w:bookmarkEnd w:id="318"/>
      <w:bookmarkEnd w:id="319"/>
      <w:bookmarkEnd w:id="320"/>
    </w:p>
    <w:p w14:paraId="585B33BF" w14:textId="77777777" w:rsidR="00935518" w:rsidRPr="000E76A4" w:rsidRDefault="00935518" w:rsidP="00935518">
      <w:pPr>
        <w:rPr>
          <w:rFonts w:asciiTheme="minorHAnsi" w:hAnsiTheme="minorHAnsi" w:cstheme="minorHAnsi"/>
          <w:b/>
          <w:bCs/>
        </w:rPr>
      </w:pPr>
    </w:p>
    <w:p w14:paraId="62980027" w14:textId="77777777" w:rsidR="00935518" w:rsidRPr="000E76A4" w:rsidRDefault="00935518" w:rsidP="00935518">
      <w:pPr>
        <w:rPr>
          <w:rFonts w:asciiTheme="minorHAnsi" w:hAnsiTheme="minorHAnsi" w:cstheme="minorHAnsi"/>
          <w:b/>
          <w:bCs/>
        </w:rPr>
      </w:pPr>
    </w:p>
    <w:p w14:paraId="5D6FD0C9" w14:textId="77777777" w:rsidR="00935518" w:rsidRPr="000E76A4" w:rsidRDefault="00935518" w:rsidP="00935518">
      <w:pPr>
        <w:rPr>
          <w:rFonts w:asciiTheme="minorHAnsi" w:hAnsiTheme="minorHAnsi" w:cstheme="minorHAnsi"/>
          <w:b/>
          <w:bCs/>
        </w:rPr>
      </w:pPr>
    </w:p>
    <w:p w14:paraId="7888FCD3" w14:textId="77777777" w:rsidR="00935518" w:rsidRPr="000E76A4" w:rsidRDefault="00935518" w:rsidP="00935518">
      <w:pPr>
        <w:rPr>
          <w:rFonts w:asciiTheme="minorHAnsi" w:hAnsiTheme="minorHAnsi" w:cstheme="minorHAnsi"/>
          <w:b/>
          <w:bCs/>
        </w:rPr>
      </w:pPr>
    </w:p>
    <w:p w14:paraId="7EB2CBBC" w14:textId="77777777" w:rsidR="00935518" w:rsidRPr="000E76A4" w:rsidRDefault="00935518" w:rsidP="00935518">
      <w:pPr>
        <w:rPr>
          <w:rFonts w:asciiTheme="minorHAnsi" w:hAnsiTheme="minorHAnsi" w:cstheme="minorHAnsi"/>
          <w:b/>
          <w:bCs/>
        </w:rPr>
      </w:pPr>
    </w:p>
    <w:p w14:paraId="4D523CB5" w14:textId="77777777" w:rsidR="00E12E67" w:rsidRPr="000E76A4" w:rsidRDefault="00E12E67" w:rsidP="00935518">
      <w:pPr>
        <w:rPr>
          <w:rFonts w:asciiTheme="minorHAnsi" w:hAnsiTheme="minorHAnsi" w:cstheme="minorHAnsi"/>
          <w:b/>
          <w:bCs/>
        </w:rPr>
      </w:pPr>
    </w:p>
    <w:p w14:paraId="019EA4B3" w14:textId="77777777" w:rsidR="00935518" w:rsidRPr="000E76A4" w:rsidRDefault="00935518" w:rsidP="00935518">
      <w:pPr>
        <w:rPr>
          <w:rFonts w:asciiTheme="minorHAnsi" w:hAnsiTheme="minorHAnsi" w:cstheme="minorHAnsi"/>
          <w:b/>
          <w:bCs/>
        </w:rPr>
      </w:pPr>
    </w:p>
    <w:p w14:paraId="194A1E49" w14:textId="77777777" w:rsidR="00935518" w:rsidRPr="000E76A4" w:rsidRDefault="00935518" w:rsidP="00935518">
      <w:pPr>
        <w:rPr>
          <w:rFonts w:asciiTheme="minorHAnsi" w:hAnsiTheme="minorHAnsi" w:cstheme="minorHAnsi"/>
          <w:b/>
          <w:bCs/>
        </w:rPr>
      </w:pPr>
    </w:p>
    <w:p w14:paraId="4C2A8ED3" w14:textId="77777777" w:rsidR="00935518" w:rsidRPr="000E76A4" w:rsidRDefault="00935518" w:rsidP="00935518">
      <w:pPr>
        <w:rPr>
          <w:rFonts w:asciiTheme="minorHAnsi" w:hAnsiTheme="minorHAnsi" w:cstheme="minorHAnsi"/>
          <w:b/>
          <w:bCs/>
        </w:rPr>
      </w:pPr>
    </w:p>
    <w:p w14:paraId="09FE03B4" w14:textId="1CD79B29" w:rsidR="00827240" w:rsidRPr="000E76A4" w:rsidRDefault="6366195D" w:rsidP="00CE3BC7">
      <w:pPr>
        <w:pStyle w:val="Heading2"/>
        <w:ind w:left="567"/>
        <w:rPr>
          <w:rFonts w:asciiTheme="minorHAnsi" w:hAnsiTheme="minorHAnsi" w:cstheme="minorHAnsi"/>
        </w:rPr>
      </w:pPr>
      <w:bookmarkStart w:id="321" w:name="_Toc162878808"/>
      <w:bookmarkStart w:id="322" w:name="_Toc173250426"/>
      <w:r w:rsidRPr="000E76A4">
        <w:rPr>
          <w:rFonts w:asciiTheme="minorHAnsi" w:hAnsiTheme="minorHAnsi" w:cstheme="minorHAnsi"/>
        </w:rPr>
        <w:lastRenderedPageBreak/>
        <w:t xml:space="preserve">Gateway </w:t>
      </w:r>
      <w:r w:rsidR="00E15E8C" w:rsidRPr="000E76A4">
        <w:rPr>
          <w:rFonts w:asciiTheme="minorHAnsi" w:hAnsiTheme="minorHAnsi" w:cstheme="minorHAnsi"/>
        </w:rPr>
        <w:t>Heartbeat Publish Configuration</w:t>
      </w:r>
      <w:r w:rsidRPr="000E76A4">
        <w:rPr>
          <w:rFonts w:asciiTheme="minorHAnsi" w:hAnsiTheme="minorHAnsi" w:cstheme="minorHAnsi"/>
        </w:rPr>
        <w:t xml:space="preserve"> </w:t>
      </w:r>
      <w:r w:rsidR="00CC7680" w:rsidRPr="000E76A4">
        <w:rPr>
          <w:rFonts w:asciiTheme="minorHAnsi" w:hAnsiTheme="minorHAnsi" w:cstheme="minorHAnsi"/>
        </w:rPr>
        <w:t>ACK</w:t>
      </w:r>
      <w:bookmarkEnd w:id="321"/>
      <w:bookmarkEnd w:id="322"/>
    </w:p>
    <w:p w14:paraId="50E9A588" w14:textId="56DB9899" w:rsidR="00827240" w:rsidRPr="000E76A4" w:rsidRDefault="6366195D" w:rsidP="003156E3">
      <w:pPr>
        <w:jc w:val="both"/>
        <w:rPr>
          <w:rFonts w:asciiTheme="minorHAnsi" w:hAnsiTheme="minorHAnsi" w:cstheme="minorHAnsi"/>
        </w:rPr>
      </w:pPr>
      <w:r w:rsidRPr="000E76A4">
        <w:rPr>
          <w:rFonts w:asciiTheme="minorHAnsi" w:hAnsiTheme="minorHAnsi" w:cstheme="minorHAnsi"/>
          <w:b/>
          <w:bCs/>
        </w:rPr>
        <w:t xml:space="preserve">Description: </w:t>
      </w:r>
      <w:r w:rsidRPr="000E76A4">
        <w:rPr>
          <w:rFonts w:asciiTheme="minorHAnsi" w:hAnsiTheme="minorHAnsi" w:cstheme="minorHAnsi"/>
        </w:rPr>
        <w:t xml:space="preserve">This ACK is used by cloud to know whether the </w:t>
      </w:r>
      <w:hyperlink w:anchor="_Gateway_Heartbeat_Publish" w:history="1">
        <w:r w:rsidR="007C28BC" w:rsidRPr="000E76A4">
          <w:rPr>
            <w:rStyle w:val="Hyperlink"/>
            <w:rFonts w:asciiTheme="minorHAnsi" w:hAnsiTheme="minorHAnsi" w:cstheme="minorHAnsi"/>
          </w:rPr>
          <w:t xml:space="preserve">Gateway Heartbeat </w:t>
        </w:r>
        <w:r w:rsidRPr="000E76A4">
          <w:rPr>
            <w:rStyle w:val="Hyperlink"/>
            <w:rFonts w:asciiTheme="minorHAnsi" w:hAnsiTheme="minorHAnsi" w:cstheme="minorHAnsi"/>
          </w:rPr>
          <w:t>Publish configuration</w:t>
        </w:r>
      </w:hyperlink>
      <w:r w:rsidRPr="000E76A4">
        <w:rPr>
          <w:rFonts w:asciiTheme="minorHAnsi" w:hAnsiTheme="minorHAnsi" w:cstheme="minorHAnsi"/>
        </w:rPr>
        <w:t xml:space="preserve"> </w:t>
      </w:r>
      <w:r w:rsidR="007C28BC" w:rsidRPr="000E76A4">
        <w:rPr>
          <w:rFonts w:asciiTheme="minorHAnsi" w:hAnsiTheme="minorHAnsi" w:cstheme="minorHAnsi"/>
        </w:rPr>
        <w:t xml:space="preserve">operation </w:t>
      </w:r>
      <w:r w:rsidRPr="000E76A4">
        <w:rPr>
          <w:rFonts w:asciiTheme="minorHAnsi" w:hAnsiTheme="minorHAnsi" w:cstheme="minorHAnsi"/>
        </w:rPr>
        <w:t>was successful or not.</w:t>
      </w:r>
    </w:p>
    <w:p w14:paraId="54BB30D3" w14:textId="77777777" w:rsidR="00665DBF" w:rsidRPr="000E76A4" w:rsidRDefault="00665DBF" w:rsidP="6366195D">
      <w:pPr>
        <w:rPr>
          <w:rFonts w:asciiTheme="minorHAnsi" w:hAnsiTheme="minorHAnsi" w:cstheme="minorHAnsi"/>
        </w:rPr>
      </w:pPr>
    </w:p>
    <w:p w14:paraId="78213439" w14:textId="58CDC3DB" w:rsidR="00665DBF" w:rsidRPr="000E76A4" w:rsidRDefault="00665DBF" w:rsidP="6366195D">
      <w:pPr>
        <w:rPr>
          <w:rFonts w:asciiTheme="minorHAnsi" w:hAnsiTheme="minorHAnsi" w:cstheme="minorHAnsi"/>
          <w:b/>
          <w:bCs/>
        </w:rPr>
      </w:pPr>
      <w:r w:rsidRPr="000E76A4">
        <w:rPr>
          <w:rFonts w:asciiTheme="minorHAnsi" w:hAnsiTheme="minorHAnsi" w:cstheme="minorHAnsi"/>
          <w:b/>
          <w:bCs/>
        </w:rPr>
        <w:t xml:space="preserve">Gateway </w:t>
      </w:r>
      <w:r w:rsidR="00E15E8C" w:rsidRPr="000E76A4">
        <w:rPr>
          <w:rFonts w:asciiTheme="minorHAnsi" w:hAnsiTheme="minorHAnsi" w:cstheme="minorHAnsi"/>
          <w:b/>
          <w:bCs/>
        </w:rPr>
        <w:t>Heartbeat Publish Configuration</w:t>
      </w:r>
      <w:r w:rsidRPr="000E76A4">
        <w:rPr>
          <w:rFonts w:asciiTheme="minorHAnsi" w:hAnsiTheme="minorHAnsi" w:cstheme="minorHAnsi"/>
          <w:b/>
          <w:bCs/>
        </w:rPr>
        <w:t xml:space="preserve"> </w:t>
      </w:r>
      <w:r w:rsidR="00F90A2F" w:rsidRPr="000E76A4">
        <w:rPr>
          <w:rFonts w:asciiTheme="minorHAnsi" w:hAnsiTheme="minorHAnsi" w:cstheme="minorHAnsi"/>
          <w:b/>
          <w:bCs/>
        </w:rPr>
        <w:t>ACK JSON</w:t>
      </w:r>
      <w:r w:rsidRPr="000E76A4">
        <w:rPr>
          <w:rFonts w:asciiTheme="minorHAnsi" w:hAnsiTheme="minorHAnsi" w:cstheme="minorHAnsi"/>
          <w:b/>
          <w:bCs/>
        </w:rPr>
        <w:t xml:space="preserve"> (Gateway to Cloud):</w:t>
      </w:r>
      <w:r w:rsidRPr="000E76A4">
        <w:rPr>
          <w:rFonts w:asciiTheme="minorHAnsi" w:hAnsiTheme="minorHAnsi" w:cstheme="minorHAnsi"/>
          <w:b/>
          <w:bCs/>
        </w:rPr>
        <w:br/>
      </w:r>
    </w:p>
    <w:tbl>
      <w:tblPr>
        <w:tblStyle w:val="TableGrid"/>
        <w:tblW w:w="99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5"/>
        <w:gridCol w:w="2090"/>
        <w:gridCol w:w="295"/>
        <w:gridCol w:w="4536"/>
        <w:gridCol w:w="2586"/>
      </w:tblGrid>
      <w:tr w:rsidR="00C738E9" w:rsidRPr="000E76A4" w14:paraId="2910830F" w14:textId="77777777" w:rsidTr="00C369C0">
        <w:trPr>
          <w:trHeight w:val="204"/>
        </w:trPr>
        <w:tc>
          <w:tcPr>
            <w:tcW w:w="445" w:type="dxa"/>
          </w:tcPr>
          <w:p w14:paraId="2CDD7834" w14:textId="77777777" w:rsidR="00694403" w:rsidRPr="000E76A4" w:rsidRDefault="00694403" w:rsidP="000D11CD">
            <w:pPr>
              <w:jc w:val="center"/>
              <w:rPr>
                <w:rFonts w:asciiTheme="minorHAnsi" w:hAnsiTheme="minorHAnsi" w:cstheme="minorHAnsi"/>
              </w:rPr>
            </w:pPr>
            <w:r w:rsidRPr="000E76A4">
              <w:rPr>
                <w:rFonts w:asciiTheme="minorHAnsi" w:hAnsiTheme="minorHAnsi" w:cstheme="minorHAnsi"/>
              </w:rPr>
              <w:t>{</w:t>
            </w:r>
          </w:p>
        </w:tc>
        <w:tc>
          <w:tcPr>
            <w:tcW w:w="2090" w:type="dxa"/>
          </w:tcPr>
          <w:p w14:paraId="4759225B" w14:textId="77777777" w:rsidR="00694403" w:rsidRPr="000E76A4" w:rsidRDefault="00694403" w:rsidP="000D11CD">
            <w:pPr>
              <w:jc w:val="center"/>
              <w:rPr>
                <w:rFonts w:asciiTheme="minorHAnsi" w:hAnsiTheme="minorHAnsi" w:cstheme="minorHAnsi"/>
              </w:rPr>
            </w:pPr>
          </w:p>
        </w:tc>
        <w:tc>
          <w:tcPr>
            <w:tcW w:w="295" w:type="dxa"/>
          </w:tcPr>
          <w:p w14:paraId="4187D121" w14:textId="77777777" w:rsidR="00694403" w:rsidRPr="000E76A4" w:rsidRDefault="00694403" w:rsidP="000D11CD">
            <w:pPr>
              <w:jc w:val="center"/>
              <w:rPr>
                <w:rFonts w:asciiTheme="minorHAnsi" w:hAnsiTheme="minorHAnsi" w:cstheme="minorHAnsi"/>
              </w:rPr>
            </w:pPr>
          </w:p>
        </w:tc>
        <w:tc>
          <w:tcPr>
            <w:tcW w:w="4536" w:type="dxa"/>
          </w:tcPr>
          <w:p w14:paraId="126EB130" w14:textId="77777777" w:rsidR="00694403" w:rsidRPr="000E76A4" w:rsidRDefault="00694403" w:rsidP="000D11CD">
            <w:pPr>
              <w:jc w:val="center"/>
              <w:rPr>
                <w:rFonts w:asciiTheme="minorHAnsi" w:hAnsiTheme="minorHAnsi" w:cstheme="minorHAnsi"/>
              </w:rPr>
            </w:pPr>
          </w:p>
        </w:tc>
        <w:tc>
          <w:tcPr>
            <w:tcW w:w="2586" w:type="dxa"/>
          </w:tcPr>
          <w:p w14:paraId="3B903BE1" w14:textId="77777777" w:rsidR="00694403" w:rsidRPr="000E76A4" w:rsidRDefault="00694403" w:rsidP="000D11CD">
            <w:pPr>
              <w:jc w:val="center"/>
              <w:rPr>
                <w:rFonts w:asciiTheme="minorHAnsi" w:hAnsiTheme="minorHAnsi" w:cstheme="minorHAnsi"/>
              </w:rPr>
            </w:pPr>
          </w:p>
        </w:tc>
      </w:tr>
      <w:tr w:rsidR="00C738E9" w:rsidRPr="000E76A4" w14:paraId="30EBBF09" w14:textId="77777777" w:rsidTr="00C369C0">
        <w:trPr>
          <w:trHeight w:val="382"/>
        </w:trPr>
        <w:tc>
          <w:tcPr>
            <w:tcW w:w="445" w:type="dxa"/>
          </w:tcPr>
          <w:p w14:paraId="7980B023" w14:textId="77777777" w:rsidR="00694403" w:rsidRPr="000E76A4" w:rsidRDefault="00694403" w:rsidP="000D11CD">
            <w:pPr>
              <w:jc w:val="center"/>
              <w:rPr>
                <w:rFonts w:asciiTheme="minorHAnsi" w:hAnsiTheme="minorHAnsi" w:cstheme="minorHAnsi"/>
              </w:rPr>
            </w:pPr>
          </w:p>
        </w:tc>
        <w:tc>
          <w:tcPr>
            <w:tcW w:w="2090" w:type="dxa"/>
          </w:tcPr>
          <w:p w14:paraId="58F218D0" w14:textId="77777777" w:rsidR="00694403" w:rsidRPr="000E76A4" w:rsidRDefault="00694403" w:rsidP="000D11CD">
            <w:pPr>
              <w:rPr>
                <w:rFonts w:asciiTheme="minorHAnsi" w:hAnsiTheme="minorHAnsi" w:cstheme="minorHAnsi"/>
              </w:rPr>
            </w:pPr>
            <w:r w:rsidRPr="000E76A4">
              <w:rPr>
                <w:rFonts w:asciiTheme="minorHAnsi" w:hAnsiTheme="minorHAnsi" w:cstheme="minorHAnsi"/>
              </w:rPr>
              <w:t>“JsonPacketId”</w:t>
            </w:r>
          </w:p>
        </w:tc>
        <w:tc>
          <w:tcPr>
            <w:tcW w:w="295" w:type="dxa"/>
          </w:tcPr>
          <w:p w14:paraId="5AAEC531" w14:textId="77777777" w:rsidR="00694403" w:rsidRPr="000E76A4" w:rsidRDefault="00694403" w:rsidP="000D11CD">
            <w:pPr>
              <w:jc w:val="center"/>
              <w:rPr>
                <w:rFonts w:asciiTheme="minorHAnsi" w:hAnsiTheme="minorHAnsi" w:cstheme="minorHAnsi"/>
              </w:rPr>
            </w:pPr>
            <w:r w:rsidRPr="000E76A4">
              <w:rPr>
                <w:rFonts w:asciiTheme="minorHAnsi" w:hAnsiTheme="minorHAnsi" w:cstheme="minorHAnsi"/>
              </w:rPr>
              <w:t>:</w:t>
            </w:r>
          </w:p>
        </w:tc>
        <w:tc>
          <w:tcPr>
            <w:tcW w:w="4536" w:type="dxa"/>
          </w:tcPr>
          <w:p w14:paraId="7DCFDCA3" w14:textId="50BE8AB7" w:rsidR="00694403" w:rsidRPr="000E76A4" w:rsidRDefault="0077210C" w:rsidP="000D11CD">
            <w:pPr>
              <w:rPr>
                <w:rFonts w:asciiTheme="minorHAnsi" w:hAnsiTheme="minorHAnsi" w:cstheme="minorHAnsi"/>
              </w:rPr>
            </w:pPr>
            <w:r w:rsidRPr="000E76A4">
              <w:rPr>
                <w:rFonts w:asciiTheme="minorHAnsi" w:hAnsiTheme="minorHAnsi" w:cstheme="minorHAnsi"/>
              </w:rPr>
              <w:t>7</w:t>
            </w:r>
          </w:p>
        </w:tc>
        <w:tc>
          <w:tcPr>
            <w:tcW w:w="2586" w:type="dxa"/>
          </w:tcPr>
          <w:p w14:paraId="2A505260" w14:textId="77777777" w:rsidR="00694403" w:rsidRPr="000E76A4" w:rsidRDefault="00694403" w:rsidP="000D11CD">
            <w:pPr>
              <w:pStyle w:val="ListBullet"/>
              <w:rPr>
                <w:rFonts w:asciiTheme="minorHAnsi" w:hAnsiTheme="minorHAnsi" w:cstheme="minorHAnsi"/>
              </w:rPr>
            </w:pPr>
            <w:r w:rsidRPr="000E76A4">
              <w:rPr>
                <w:rFonts w:asciiTheme="minorHAnsi" w:hAnsiTheme="minorHAnsi" w:cstheme="minorHAnsi"/>
              </w:rPr>
              <w:t>// (Number)</w:t>
            </w:r>
          </w:p>
        </w:tc>
      </w:tr>
      <w:tr w:rsidR="00C738E9" w:rsidRPr="000E76A4" w14:paraId="26851120" w14:textId="77777777" w:rsidTr="00C369C0">
        <w:trPr>
          <w:trHeight w:val="378"/>
        </w:trPr>
        <w:tc>
          <w:tcPr>
            <w:tcW w:w="445" w:type="dxa"/>
          </w:tcPr>
          <w:p w14:paraId="5F0C8985" w14:textId="77777777" w:rsidR="00694403" w:rsidRPr="000E76A4" w:rsidRDefault="00694403" w:rsidP="000D11CD">
            <w:pPr>
              <w:jc w:val="center"/>
              <w:rPr>
                <w:rFonts w:asciiTheme="minorHAnsi" w:hAnsiTheme="minorHAnsi" w:cstheme="minorHAnsi"/>
              </w:rPr>
            </w:pPr>
          </w:p>
        </w:tc>
        <w:tc>
          <w:tcPr>
            <w:tcW w:w="2090" w:type="dxa"/>
          </w:tcPr>
          <w:p w14:paraId="7F049791" w14:textId="77777777" w:rsidR="00694403" w:rsidRPr="000E76A4" w:rsidRDefault="00694403" w:rsidP="000D11CD">
            <w:pPr>
              <w:rPr>
                <w:rFonts w:asciiTheme="minorHAnsi" w:hAnsiTheme="minorHAnsi" w:cstheme="minorHAnsi"/>
              </w:rPr>
            </w:pPr>
            <w:r w:rsidRPr="000E76A4">
              <w:rPr>
                <w:rFonts w:asciiTheme="minorHAnsi" w:hAnsiTheme="minorHAnsi" w:cstheme="minorHAnsi"/>
              </w:rPr>
              <w:t>“MsgSeqNo”</w:t>
            </w:r>
          </w:p>
        </w:tc>
        <w:tc>
          <w:tcPr>
            <w:tcW w:w="295" w:type="dxa"/>
          </w:tcPr>
          <w:p w14:paraId="6E379739" w14:textId="77777777" w:rsidR="00694403" w:rsidRPr="000E76A4" w:rsidRDefault="00694403" w:rsidP="000D11CD">
            <w:pPr>
              <w:jc w:val="center"/>
              <w:rPr>
                <w:rFonts w:asciiTheme="minorHAnsi" w:hAnsiTheme="minorHAnsi" w:cstheme="minorHAnsi"/>
              </w:rPr>
            </w:pPr>
            <w:r w:rsidRPr="000E76A4">
              <w:rPr>
                <w:rFonts w:asciiTheme="minorHAnsi" w:hAnsiTheme="minorHAnsi" w:cstheme="minorHAnsi"/>
              </w:rPr>
              <w:t>:</w:t>
            </w:r>
          </w:p>
        </w:tc>
        <w:tc>
          <w:tcPr>
            <w:tcW w:w="4536" w:type="dxa"/>
          </w:tcPr>
          <w:p w14:paraId="65B16828" w14:textId="77777777" w:rsidR="00694403" w:rsidRPr="000E76A4" w:rsidRDefault="00694403" w:rsidP="000D11CD">
            <w:pPr>
              <w:rPr>
                <w:rFonts w:asciiTheme="minorHAnsi" w:hAnsiTheme="minorHAnsi" w:cstheme="minorHAnsi"/>
              </w:rPr>
            </w:pPr>
            <w:r w:rsidRPr="000E76A4">
              <w:rPr>
                <w:rFonts w:asciiTheme="minorHAnsi" w:hAnsiTheme="minorHAnsi" w:cstheme="minorHAnsi"/>
              </w:rPr>
              <w:t>12</w:t>
            </w:r>
          </w:p>
        </w:tc>
        <w:tc>
          <w:tcPr>
            <w:tcW w:w="2586" w:type="dxa"/>
          </w:tcPr>
          <w:p w14:paraId="61F5A983" w14:textId="77777777" w:rsidR="00694403" w:rsidRPr="000E76A4" w:rsidRDefault="00694403" w:rsidP="000D11CD">
            <w:pPr>
              <w:pStyle w:val="ListBullet"/>
              <w:rPr>
                <w:rFonts w:asciiTheme="minorHAnsi" w:hAnsiTheme="minorHAnsi" w:cstheme="minorHAnsi"/>
              </w:rPr>
            </w:pPr>
            <w:r w:rsidRPr="000E76A4">
              <w:rPr>
                <w:rFonts w:asciiTheme="minorHAnsi" w:hAnsiTheme="minorHAnsi" w:cstheme="minorHAnsi"/>
              </w:rPr>
              <w:t>// (Number)</w:t>
            </w:r>
          </w:p>
        </w:tc>
      </w:tr>
      <w:tr w:rsidR="00C738E9" w:rsidRPr="000E76A4" w14:paraId="43603CCE" w14:textId="77777777" w:rsidTr="00C369C0">
        <w:trPr>
          <w:trHeight w:val="228"/>
        </w:trPr>
        <w:tc>
          <w:tcPr>
            <w:tcW w:w="445" w:type="dxa"/>
          </w:tcPr>
          <w:p w14:paraId="59EECE31" w14:textId="77777777" w:rsidR="00694403" w:rsidRPr="000E76A4" w:rsidRDefault="00694403" w:rsidP="000D11CD">
            <w:pPr>
              <w:jc w:val="center"/>
              <w:rPr>
                <w:rFonts w:asciiTheme="minorHAnsi" w:hAnsiTheme="minorHAnsi" w:cstheme="minorHAnsi"/>
              </w:rPr>
            </w:pPr>
          </w:p>
        </w:tc>
        <w:tc>
          <w:tcPr>
            <w:tcW w:w="2090" w:type="dxa"/>
          </w:tcPr>
          <w:p w14:paraId="39691846" w14:textId="77777777" w:rsidR="00694403" w:rsidRPr="000E76A4" w:rsidRDefault="00694403" w:rsidP="000D11CD">
            <w:pPr>
              <w:rPr>
                <w:rFonts w:asciiTheme="minorHAnsi" w:hAnsiTheme="minorHAnsi" w:cstheme="minorHAnsi"/>
              </w:rPr>
            </w:pPr>
            <w:r w:rsidRPr="000E76A4">
              <w:rPr>
                <w:rFonts w:asciiTheme="minorHAnsi" w:hAnsiTheme="minorHAnsi" w:cstheme="minorHAnsi"/>
              </w:rPr>
              <w:t>“GwySerNo”</w:t>
            </w:r>
          </w:p>
        </w:tc>
        <w:tc>
          <w:tcPr>
            <w:tcW w:w="295" w:type="dxa"/>
          </w:tcPr>
          <w:p w14:paraId="0FD5138B" w14:textId="77777777" w:rsidR="00694403" w:rsidRPr="000E76A4" w:rsidRDefault="00694403" w:rsidP="000D11CD">
            <w:pPr>
              <w:jc w:val="center"/>
              <w:rPr>
                <w:rFonts w:asciiTheme="minorHAnsi" w:hAnsiTheme="minorHAnsi" w:cstheme="minorHAnsi"/>
              </w:rPr>
            </w:pPr>
            <w:r w:rsidRPr="000E76A4">
              <w:rPr>
                <w:rFonts w:asciiTheme="minorHAnsi" w:hAnsiTheme="minorHAnsi" w:cstheme="minorHAnsi"/>
              </w:rPr>
              <w:t>:</w:t>
            </w:r>
          </w:p>
        </w:tc>
        <w:tc>
          <w:tcPr>
            <w:tcW w:w="4536" w:type="dxa"/>
          </w:tcPr>
          <w:p w14:paraId="7C5B745D" w14:textId="77777777" w:rsidR="00694403" w:rsidRPr="000E76A4" w:rsidRDefault="00694403" w:rsidP="000D11CD">
            <w:pPr>
              <w:rPr>
                <w:rFonts w:asciiTheme="minorHAnsi" w:hAnsiTheme="minorHAnsi" w:cstheme="minorHAnsi"/>
              </w:rPr>
            </w:pPr>
            <w:r w:rsidRPr="000E76A4">
              <w:rPr>
                <w:rFonts w:asciiTheme="minorHAnsi" w:hAnsiTheme="minorHAnsi" w:cstheme="minorHAnsi"/>
              </w:rPr>
              <w:t>“GWY00001”</w:t>
            </w:r>
          </w:p>
        </w:tc>
        <w:tc>
          <w:tcPr>
            <w:tcW w:w="2586" w:type="dxa"/>
          </w:tcPr>
          <w:p w14:paraId="5B8C0ED1" w14:textId="77777777" w:rsidR="00694403" w:rsidRPr="000E76A4" w:rsidRDefault="00694403" w:rsidP="000D11CD">
            <w:pPr>
              <w:pStyle w:val="ListBullet"/>
              <w:rPr>
                <w:rFonts w:asciiTheme="minorHAnsi" w:hAnsiTheme="minorHAnsi" w:cstheme="minorHAnsi"/>
              </w:rPr>
            </w:pPr>
            <w:r w:rsidRPr="000E76A4">
              <w:rPr>
                <w:rFonts w:asciiTheme="minorHAnsi" w:hAnsiTheme="minorHAnsi" w:cstheme="minorHAnsi"/>
              </w:rPr>
              <w:t>// (String)</w:t>
            </w:r>
          </w:p>
        </w:tc>
      </w:tr>
      <w:tr w:rsidR="00C738E9" w:rsidRPr="000E76A4" w14:paraId="2B9D78EB" w14:textId="77777777" w:rsidTr="00C369C0">
        <w:trPr>
          <w:trHeight w:val="378"/>
        </w:trPr>
        <w:tc>
          <w:tcPr>
            <w:tcW w:w="445" w:type="dxa"/>
          </w:tcPr>
          <w:p w14:paraId="541F6C9F" w14:textId="77777777" w:rsidR="00694403" w:rsidRPr="000E76A4" w:rsidRDefault="00694403" w:rsidP="000D11CD">
            <w:pPr>
              <w:jc w:val="center"/>
              <w:rPr>
                <w:rFonts w:asciiTheme="minorHAnsi" w:hAnsiTheme="minorHAnsi" w:cstheme="minorHAnsi"/>
              </w:rPr>
            </w:pPr>
          </w:p>
        </w:tc>
        <w:tc>
          <w:tcPr>
            <w:tcW w:w="2090" w:type="dxa"/>
          </w:tcPr>
          <w:p w14:paraId="5496F48A" w14:textId="73608F66" w:rsidR="00694403" w:rsidRPr="000E76A4" w:rsidRDefault="00694403" w:rsidP="000D11CD">
            <w:pPr>
              <w:rPr>
                <w:rFonts w:asciiTheme="minorHAnsi" w:hAnsiTheme="minorHAnsi" w:cstheme="minorHAnsi"/>
              </w:rPr>
            </w:pPr>
            <w:r w:rsidRPr="000E76A4">
              <w:rPr>
                <w:rFonts w:asciiTheme="minorHAnsi" w:hAnsiTheme="minorHAnsi" w:cstheme="minorHAnsi"/>
              </w:rPr>
              <w:t>“ErrorCode”</w:t>
            </w:r>
          </w:p>
        </w:tc>
        <w:tc>
          <w:tcPr>
            <w:tcW w:w="295" w:type="dxa"/>
          </w:tcPr>
          <w:p w14:paraId="3E3037BC" w14:textId="5186404C" w:rsidR="00694403" w:rsidRPr="000E76A4" w:rsidRDefault="00694403" w:rsidP="000D11CD">
            <w:pPr>
              <w:jc w:val="center"/>
              <w:rPr>
                <w:rFonts w:asciiTheme="minorHAnsi" w:hAnsiTheme="minorHAnsi" w:cstheme="minorHAnsi"/>
              </w:rPr>
            </w:pPr>
            <w:r w:rsidRPr="000E76A4">
              <w:rPr>
                <w:rFonts w:asciiTheme="minorHAnsi" w:hAnsiTheme="minorHAnsi" w:cstheme="minorHAnsi"/>
              </w:rPr>
              <w:t>:</w:t>
            </w:r>
          </w:p>
        </w:tc>
        <w:tc>
          <w:tcPr>
            <w:tcW w:w="4536" w:type="dxa"/>
          </w:tcPr>
          <w:p w14:paraId="5AD70CD3" w14:textId="265D932E" w:rsidR="00694403" w:rsidRPr="000E76A4" w:rsidRDefault="00694403" w:rsidP="000D11CD">
            <w:pPr>
              <w:rPr>
                <w:rFonts w:asciiTheme="minorHAnsi" w:hAnsiTheme="minorHAnsi" w:cstheme="minorHAnsi"/>
              </w:rPr>
            </w:pPr>
            <w:r w:rsidRPr="000E76A4">
              <w:rPr>
                <w:rFonts w:asciiTheme="minorHAnsi" w:hAnsiTheme="minorHAnsi" w:cstheme="minorHAnsi"/>
              </w:rPr>
              <w:t>0</w:t>
            </w:r>
          </w:p>
        </w:tc>
        <w:tc>
          <w:tcPr>
            <w:tcW w:w="2586" w:type="dxa"/>
          </w:tcPr>
          <w:p w14:paraId="0713D937" w14:textId="0DA892D8" w:rsidR="00694403" w:rsidRPr="000E76A4" w:rsidRDefault="00694403" w:rsidP="000D11CD">
            <w:pPr>
              <w:pStyle w:val="ListBullet"/>
              <w:rPr>
                <w:rFonts w:asciiTheme="minorHAnsi" w:hAnsiTheme="minorHAnsi" w:cstheme="minorHAnsi"/>
              </w:rPr>
            </w:pPr>
            <w:r w:rsidRPr="000E76A4">
              <w:rPr>
                <w:rFonts w:asciiTheme="minorHAnsi" w:hAnsiTheme="minorHAnsi" w:cstheme="minorHAnsi"/>
              </w:rPr>
              <w:t>// (Number</w:t>
            </w:r>
            <w:r w:rsidR="00A637BD" w:rsidRPr="000E76A4">
              <w:rPr>
                <w:rFonts w:asciiTheme="minorHAnsi" w:hAnsiTheme="minorHAnsi" w:cstheme="minorHAnsi"/>
              </w:rPr>
              <w:t>)</w:t>
            </w:r>
          </w:p>
        </w:tc>
      </w:tr>
      <w:tr w:rsidR="00C738E9" w:rsidRPr="000E76A4" w14:paraId="005856D1" w14:textId="77777777" w:rsidTr="00C369C0">
        <w:trPr>
          <w:trHeight w:val="228"/>
        </w:trPr>
        <w:tc>
          <w:tcPr>
            <w:tcW w:w="445" w:type="dxa"/>
          </w:tcPr>
          <w:p w14:paraId="50294022" w14:textId="77777777" w:rsidR="00694403" w:rsidRPr="000E76A4" w:rsidRDefault="00694403" w:rsidP="000D11CD">
            <w:pPr>
              <w:jc w:val="center"/>
              <w:rPr>
                <w:rFonts w:asciiTheme="minorHAnsi" w:hAnsiTheme="minorHAnsi" w:cstheme="minorHAnsi"/>
              </w:rPr>
            </w:pPr>
            <w:r w:rsidRPr="000E76A4">
              <w:rPr>
                <w:rFonts w:asciiTheme="minorHAnsi" w:hAnsiTheme="minorHAnsi" w:cstheme="minorHAnsi"/>
              </w:rPr>
              <w:t>}</w:t>
            </w:r>
          </w:p>
        </w:tc>
        <w:tc>
          <w:tcPr>
            <w:tcW w:w="2090" w:type="dxa"/>
          </w:tcPr>
          <w:p w14:paraId="598E3509" w14:textId="77777777" w:rsidR="00694403" w:rsidRPr="000E76A4" w:rsidRDefault="00694403" w:rsidP="000D11CD">
            <w:pPr>
              <w:rPr>
                <w:rFonts w:asciiTheme="minorHAnsi" w:hAnsiTheme="minorHAnsi" w:cstheme="minorHAnsi"/>
              </w:rPr>
            </w:pPr>
          </w:p>
        </w:tc>
        <w:tc>
          <w:tcPr>
            <w:tcW w:w="295" w:type="dxa"/>
          </w:tcPr>
          <w:p w14:paraId="3F958E8F" w14:textId="77777777" w:rsidR="00694403" w:rsidRPr="000E76A4" w:rsidRDefault="00694403" w:rsidP="000D11CD">
            <w:pPr>
              <w:jc w:val="center"/>
              <w:rPr>
                <w:rFonts w:asciiTheme="minorHAnsi" w:hAnsiTheme="minorHAnsi" w:cstheme="minorHAnsi"/>
              </w:rPr>
            </w:pPr>
          </w:p>
        </w:tc>
        <w:tc>
          <w:tcPr>
            <w:tcW w:w="4536" w:type="dxa"/>
          </w:tcPr>
          <w:p w14:paraId="678ADA31" w14:textId="77777777" w:rsidR="00694403" w:rsidRPr="000E76A4" w:rsidRDefault="00694403" w:rsidP="000D11CD">
            <w:pPr>
              <w:rPr>
                <w:rFonts w:asciiTheme="minorHAnsi" w:hAnsiTheme="minorHAnsi" w:cstheme="minorHAnsi"/>
              </w:rPr>
            </w:pPr>
          </w:p>
        </w:tc>
        <w:tc>
          <w:tcPr>
            <w:tcW w:w="2586" w:type="dxa"/>
          </w:tcPr>
          <w:p w14:paraId="54E16643" w14:textId="77777777" w:rsidR="00694403" w:rsidRPr="000E76A4" w:rsidRDefault="00694403" w:rsidP="000D11CD">
            <w:pPr>
              <w:pStyle w:val="ListBullet"/>
              <w:rPr>
                <w:rFonts w:asciiTheme="minorHAnsi" w:hAnsiTheme="minorHAnsi" w:cstheme="minorHAnsi"/>
              </w:rPr>
            </w:pPr>
          </w:p>
        </w:tc>
      </w:tr>
    </w:tbl>
    <w:p w14:paraId="1EED0B06" w14:textId="31B14141" w:rsidR="00665DBF" w:rsidRPr="000E76A4" w:rsidRDefault="00665DBF" w:rsidP="6366195D">
      <w:pPr>
        <w:rPr>
          <w:rFonts w:asciiTheme="minorHAnsi" w:hAnsiTheme="minorHAnsi" w:cstheme="minorHAnsi"/>
        </w:rPr>
      </w:pPr>
    </w:p>
    <w:p w14:paraId="3C7FFD10" w14:textId="45E423AC" w:rsidR="00700B7F" w:rsidRPr="000E76A4" w:rsidRDefault="00700B7F" w:rsidP="6366195D">
      <w:pPr>
        <w:rPr>
          <w:rFonts w:asciiTheme="minorHAnsi" w:hAnsiTheme="minorHAnsi" w:cstheme="minorHAnsi"/>
          <w:b/>
          <w:bCs/>
        </w:rPr>
      </w:pPr>
      <w:r w:rsidRPr="000E76A4">
        <w:rPr>
          <w:rFonts w:asciiTheme="minorHAnsi" w:hAnsiTheme="minorHAnsi" w:cstheme="minorHAnsi"/>
          <w:b/>
          <w:bCs/>
        </w:rPr>
        <w:t xml:space="preserve">Link To Error Code Reference:  </w:t>
      </w:r>
      <w:hyperlink w:anchor="_Common_Error_codes" w:history="1">
        <w:r w:rsidRPr="000E76A4">
          <w:rPr>
            <w:rStyle w:val="Hyperlink"/>
            <w:rFonts w:asciiTheme="minorHAnsi" w:hAnsiTheme="minorHAnsi" w:cstheme="minorHAnsi"/>
            <w:b/>
            <w:bCs/>
          </w:rPr>
          <w:t>Error Codes</w:t>
        </w:r>
      </w:hyperlink>
    </w:p>
    <w:p w14:paraId="71AFBE99" w14:textId="77777777" w:rsidR="00700B7F" w:rsidRPr="000E76A4" w:rsidRDefault="00700B7F" w:rsidP="6366195D">
      <w:pPr>
        <w:rPr>
          <w:rFonts w:asciiTheme="minorHAnsi" w:hAnsiTheme="minorHAnsi" w:cstheme="minorHAnsi"/>
        </w:rPr>
      </w:pPr>
    </w:p>
    <w:p w14:paraId="33CA873F" w14:textId="477E88D4" w:rsidR="00935518" w:rsidRPr="000E76A4" w:rsidRDefault="00935518" w:rsidP="00935518">
      <w:pPr>
        <w:rPr>
          <w:rFonts w:asciiTheme="minorHAnsi" w:hAnsiTheme="minorHAnsi" w:cstheme="minorHAnsi"/>
          <w:b/>
          <w:bCs/>
        </w:rPr>
      </w:pPr>
      <w:r w:rsidRPr="000E76A4">
        <w:rPr>
          <w:rFonts w:asciiTheme="minorHAnsi" w:hAnsiTheme="minorHAnsi" w:cstheme="minorHAnsi"/>
          <w:b/>
          <w:bCs/>
        </w:rPr>
        <w:t xml:space="preserve">Process </w:t>
      </w:r>
      <w:r w:rsidR="006A6A5E" w:rsidRPr="000E76A4">
        <w:rPr>
          <w:rFonts w:asciiTheme="minorHAnsi" w:hAnsiTheme="minorHAnsi" w:cstheme="minorHAnsi"/>
          <w:b/>
          <w:bCs/>
        </w:rPr>
        <w:t>flow:</w:t>
      </w:r>
    </w:p>
    <w:p w14:paraId="75BAFA30" w14:textId="77777777" w:rsidR="0072031D" w:rsidRPr="000E76A4" w:rsidRDefault="0072031D" w:rsidP="00935518">
      <w:pPr>
        <w:rPr>
          <w:rFonts w:asciiTheme="minorHAnsi" w:hAnsiTheme="minorHAnsi" w:cstheme="minorHAnsi"/>
          <w:b/>
          <w:bCs/>
        </w:rPr>
      </w:pPr>
    </w:p>
    <w:p w14:paraId="3978CBDB" w14:textId="6B99D953" w:rsidR="00AF3B1F" w:rsidRPr="000E76A4" w:rsidRDefault="0092369D" w:rsidP="00AF3B1F">
      <w:pPr>
        <w:keepNext/>
        <w:rPr>
          <w:rFonts w:asciiTheme="minorHAnsi" w:hAnsiTheme="minorHAnsi" w:cstheme="minorHAnsi"/>
        </w:rPr>
      </w:pPr>
      <w:r w:rsidRPr="000E76A4">
        <w:rPr>
          <w:rFonts w:asciiTheme="minorHAnsi" w:hAnsiTheme="minorHAnsi" w:cstheme="minorHAnsi"/>
          <w:noProof/>
        </w:rPr>
        <w:drawing>
          <wp:inline distT="0" distB="0" distL="0" distR="0" wp14:anchorId="0833292F" wp14:editId="0B0A90CD">
            <wp:extent cx="6188710" cy="3322320"/>
            <wp:effectExtent l="0" t="0" r="2540" b="0"/>
            <wp:docPr id="170785104" name="Picture 1" descr="A diagram of a cloud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85104" name="Picture 1" descr="A diagram of a cloud network&#10;&#10;Description automatically generated"/>
                    <pic:cNvPicPr/>
                  </pic:nvPicPr>
                  <pic:blipFill>
                    <a:blip r:embed="rId17"/>
                    <a:stretch>
                      <a:fillRect/>
                    </a:stretch>
                  </pic:blipFill>
                  <pic:spPr>
                    <a:xfrm>
                      <a:off x="0" y="0"/>
                      <a:ext cx="6188710" cy="3322320"/>
                    </a:xfrm>
                    <a:prstGeom prst="rect">
                      <a:avLst/>
                    </a:prstGeom>
                  </pic:spPr>
                </pic:pic>
              </a:graphicData>
            </a:graphic>
          </wp:inline>
        </w:drawing>
      </w:r>
    </w:p>
    <w:p w14:paraId="12D6B305" w14:textId="77777777" w:rsidR="00AF3B1F" w:rsidRPr="000E76A4" w:rsidRDefault="00AF3B1F" w:rsidP="00AF3B1F">
      <w:pPr>
        <w:keepNext/>
        <w:rPr>
          <w:rFonts w:asciiTheme="minorHAnsi" w:hAnsiTheme="minorHAnsi" w:cstheme="minorHAnsi"/>
        </w:rPr>
      </w:pPr>
    </w:p>
    <w:p w14:paraId="28DE5E67" w14:textId="50A42F69" w:rsidR="00935518" w:rsidRPr="000E76A4" w:rsidRDefault="00AF3B1F" w:rsidP="00AF3B1F">
      <w:pPr>
        <w:pStyle w:val="Caption"/>
        <w:jc w:val="center"/>
        <w:rPr>
          <w:rFonts w:asciiTheme="minorHAnsi" w:hAnsiTheme="minorHAnsi" w:cstheme="minorHAnsi"/>
          <w:b w:val="0"/>
          <w:bCs w:val="0"/>
          <w:sz w:val="24"/>
          <w:szCs w:val="24"/>
        </w:rPr>
      </w:pPr>
      <w:bookmarkStart w:id="323" w:name="_Toc162879053"/>
      <w:bookmarkStart w:id="324" w:name="_Toc163739539"/>
      <w:bookmarkStart w:id="325" w:name="_Toc169603727"/>
      <w:bookmarkStart w:id="326" w:name="_Toc169605275"/>
      <w:bookmarkStart w:id="327" w:name="_Toc169613263"/>
      <w:bookmarkStart w:id="328" w:name="_Toc169800475"/>
      <w:bookmarkStart w:id="329" w:name="_Toc169864254"/>
      <w:bookmarkStart w:id="330" w:name="_Toc169879565"/>
      <w:r w:rsidRPr="000E76A4">
        <w:rPr>
          <w:rFonts w:asciiTheme="minorHAnsi" w:hAnsiTheme="minorHAnsi" w:cstheme="minorHAnsi"/>
          <w:sz w:val="24"/>
          <w:szCs w:val="24"/>
        </w:rPr>
        <w:t xml:space="preserve">Figure </w:t>
      </w:r>
      <w:r w:rsidR="002E2406" w:rsidRPr="000E76A4">
        <w:rPr>
          <w:rFonts w:asciiTheme="minorHAnsi" w:hAnsiTheme="minorHAnsi" w:cstheme="minorHAnsi"/>
          <w:sz w:val="24"/>
          <w:szCs w:val="24"/>
        </w:rPr>
        <w:fldChar w:fldCharType="begin"/>
      </w:r>
      <w:r w:rsidR="002E2406" w:rsidRPr="000E76A4">
        <w:rPr>
          <w:rFonts w:asciiTheme="minorHAnsi" w:hAnsiTheme="minorHAnsi" w:cstheme="minorHAnsi"/>
          <w:sz w:val="24"/>
          <w:szCs w:val="24"/>
        </w:rPr>
        <w:instrText xml:space="preserve"> STYLEREF 1 \s </w:instrText>
      </w:r>
      <w:r w:rsidR="002E2406" w:rsidRPr="000E76A4">
        <w:rPr>
          <w:rFonts w:asciiTheme="minorHAnsi" w:hAnsiTheme="minorHAnsi" w:cstheme="minorHAnsi"/>
          <w:sz w:val="24"/>
          <w:szCs w:val="24"/>
        </w:rPr>
        <w:fldChar w:fldCharType="separate"/>
      </w:r>
      <w:r w:rsidR="007F009D" w:rsidRPr="000E76A4">
        <w:rPr>
          <w:rFonts w:asciiTheme="minorHAnsi" w:hAnsiTheme="minorHAnsi" w:cstheme="minorHAnsi"/>
          <w:noProof/>
          <w:sz w:val="24"/>
          <w:szCs w:val="24"/>
        </w:rPr>
        <w:t>10</w:t>
      </w:r>
      <w:r w:rsidR="002E2406" w:rsidRPr="000E76A4">
        <w:rPr>
          <w:rFonts w:asciiTheme="minorHAnsi" w:hAnsiTheme="minorHAnsi" w:cstheme="minorHAnsi"/>
          <w:sz w:val="24"/>
          <w:szCs w:val="24"/>
        </w:rPr>
        <w:fldChar w:fldCharType="end"/>
      </w:r>
      <w:r w:rsidR="002E2406" w:rsidRPr="000E76A4">
        <w:rPr>
          <w:rFonts w:asciiTheme="minorHAnsi" w:hAnsiTheme="minorHAnsi" w:cstheme="minorHAnsi"/>
          <w:sz w:val="24"/>
          <w:szCs w:val="24"/>
        </w:rPr>
        <w:t>.</w:t>
      </w:r>
      <w:r w:rsidR="002E2406" w:rsidRPr="000E76A4">
        <w:rPr>
          <w:rFonts w:asciiTheme="minorHAnsi" w:hAnsiTheme="minorHAnsi" w:cstheme="minorHAnsi"/>
          <w:sz w:val="24"/>
          <w:szCs w:val="24"/>
        </w:rPr>
        <w:fldChar w:fldCharType="begin"/>
      </w:r>
      <w:r w:rsidR="002E2406" w:rsidRPr="000E76A4">
        <w:rPr>
          <w:rFonts w:asciiTheme="minorHAnsi" w:hAnsiTheme="minorHAnsi" w:cstheme="minorHAnsi"/>
          <w:sz w:val="24"/>
          <w:szCs w:val="24"/>
        </w:rPr>
        <w:instrText xml:space="preserve"> SEQ Figure \* ARABIC \s 1 </w:instrText>
      </w:r>
      <w:r w:rsidR="002E2406" w:rsidRPr="000E76A4">
        <w:rPr>
          <w:rFonts w:asciiTheme="minorHAnsi" w:hAnsiTheme="minorHAnsi" w:cstheme="minorHAnsi"/>
          <w:sz w:val="24"/>
          <w:szCs w:val="24"/>
        </w:rPr>
        <w:fldChar w:fldCharType="separate"/>
      </w:r>
      <w:r w:rsidR="007F009D" w:rsidRPr="000E76A4">
        <w:rPr>
          <w:rFonts w:asciiTheme="minorHAnsi" w:hAnsiTheme="minorHAnsi" w:cstheme="minorHAnsi"/>
          <w:noProof/>
          <w:sz w:val="24"/>
          <w:szCs w:val="24"/>
        </w:rPr>
        <w:t>13</w:t>
      </w:r>
      <w:r w:rsidR="002E2406" w:rsidRPr="000E76A4">
        <w:rPr>
          <w:rFonts w:asciiTheme="minorHAnsi" w:hAnsiTheme="minorHAnsi" w:cstheme="minorHAnsi"/>
          <w:sz w:val="24"/>
          <w:szCs w:val="24"/>
        </w:rPr>
        <w:fldChar w:fldCharType="end"/>
      </w:r>
      <w:r w:rsidRPr="000E76A4">
        <w:rPr>
          <w:rFonts w:asciiTheme="minorHAnsi" w:hAnsiTheme="minorHAnsi" w:cstheme="minorHAnsi"/>
          <w:sz w:val="24"/>
          <w:szCs w:val="24"/>
        </w:rPr>
        <w:t xml:space="preserve"> Gateway </w:t>
      </w:r>
      <w:r w:rsidR="005C4757" w:rsidRPr="000E76A4">
        <w:rPr>
          <w:rFonts w:asciiTheme="minorHAnsi" w:hAnsiTheme="minorHAnsi" w:cstheme="minorHAnsi"/>
          <w:sz w:val="24"/>
          <w:szCs w:val="24"/>
        </w:rPr>
        <w:t xml:space="preserve">Heartbeat </w:t>
      </w:r>
      <w:r w:rsidRPr="000E76A4">
        <w:rPr>
          <w:rFonts w:asciiTheme="minorHAnsi" w:hAnsiTheme="minorHAnsi" w:cstheme="minorHAnsi"/>
          <w:sz w:val="24"/>
          <w:szCs w:val="24"/>
        </w:rPr>
        <w:t>Publish Configuration</w:t>
      </w:r>
      <w:r w:rsidR="005C4757" w:rsidRPr="000E76A4">
        <w:rPr>
          <w:rFonts w:asciiTheme="minorHAnsi" w:hAnsiTheme="minorHAnsi" w:cstheme="minorHAnsi"/>
          <w:sz w:val="24"/>
          <w:szCs w:val="24"/>
        </w:rPr>
        <w:t xml:space="preserve"> ACK</w:t>
      </w:r>
      <w:r w:rsidRPr="000E76A4">
        <w:rPr>
          <w:rFonts w:asciiTheme="minorHAnsi" w:hAnsiTheme="minorHAnsi" w:cstheme="minorHAnsi"/>
          <w:sz w:val="24"/>
          <w:szCs w:val="24"/>
        </w:rPr>
        <w:t xml:space="preserve"> Process flow</w:t>
      </w:r>
      <w:bookmarkEnd w:id="323"/>
      <w:bookmarkEnd w:id="324"/>
      <w:bookmarkEnd w:id="325"/>
      <w:bookmarkEnd w:id="326"/>
      <w:bookmarkEnd w:id="327"/>
      <w:bookmarkEnd w:id="328"/>
      <w:bookmarkEnd w:id="329"/>
      <w:bookmarkEnd w:id="330"/>
    </w:p>
    <w:p w14:paraId="203BCA5D" w14:textId="77777777" w:rsidR="00CB3A5D" w:rsidRPr="000E76A4" w:rsidRDefault="00CB3A5D" w:rsidP="00935518">
      <w:pPr>
        <w:rPr>
          <w:rFonts w:asciiTheme="minorHAnsi" w:hAnsiTheme="minorHAnsi" w:cstheme="minorHAnsi"/>
          <w:b/>
          <w:bCs/>
        </w:rPr>
      </w:pPr>
    </w:p>
    <w:p w14:paraId="46AB4474" w14:textId="77777777" w:rsidR="00935518" w:rsidRPr="000E76A4" w:rsidRDefault="00935518" w:rsidP="00935518">
      <w:pPr>
        <w:rPr>
          <w:rFonts w:asciiTheme="minorHAnsi" w:hAnsiTheme="minorHAnsi" w:cstheme="minorHAnsi"/>
          <w:b/>
          <w:bCs/>
        </w:rPr>
      </w:pPr>
    </w:p>
    <w:p w14:paraId="4025D359" w14:textId="2C253E2F" w:rsidR="00702BDA" w:rsidRPr="000E76A4" w:rsidRDefault="00702BDA" w:rsidP="00B53D75">
      <w:pPr>
        <w:jc w:val="both"/>
        <w:rPr>
          <w:rFonts w:asciiTheme="minorHAnsi" w:hAnsiTheme="minorHAnsi" w:cstheme="minorHAnsi"/>
        </w:rPr>
      </w:pPr>
      <w:bookmarkStart w:id="331" w:name="_Toc162878809"/>
      <w:bookmarkStart w:id="332" w:name="_Toc163739594"/>
      <w:bookmarkStart w:id="333" w:name="_Toc169605337"/>
      <w:bookmarkStart w:id="334" w:name="_Toc169613334"/>
      <w:bookmarkStart w:id="335" w:name="_Toc169782124"/>
      <w:bookmarkStart w:id="336" w:name="_Toc169802014"/>
      <w:bookmarkStart w:id="337" w:name="_Toc169804026"/>
      <w:bookmarkStart w:id="338" w:name="_Toc169863832"/>
      <w:bookmarkStart w:id="339" w:name="_Toc169864056"/>
      <w:bookmarkStart w:id="340" w:name="_Toc162878810"/>
      <w:bookmarkStart w:id="341" w:name="_Toc163739595"/>
      <w:bookmarkStart w:id="342" w:name="_Toc169605338"/>
      <w:bookmarkStart w:id="343" w:name="_Toc169613335"/>
      <w:bookmarkStart w:id="344" w:name="_Toc169782125"/>
      <w:bookmarkStart w:id="345" w:name="_Toc169802015"/>
      <w:bookmarkStart w:id="346" w:name="_Toc169804027"/>
      <w:bookmarkStart w:id="347" w:name="_Toc169863833"/>
      <w:bookmarkStart w:id="348" w:name="_Toc169864057"/>
      <w:bookmarkStart w:id="349" w:name="_Toc162878811"/>
      <w:bookmarkStart w:id="350" w:name="_Toc163739596"/>
      <w:bookmarkStart w:id="351" w:name="_Toc169605339"/>
      <w:bookmarkStart w:id="352" w:name="_Toc169613336"/>
      <w:bookmarkStart w:id="353" w:name="_Toc169782126"/>
      <w:bookmarkStart w:id="354" w:name="_Toc169802016"/>
      <w:bookmarkStart w:id="355" w:name="_Toc169804028"/>
      <w:bookmarkStart w:id="356" w:name="_Toc169863834"/>
      <w:bookmarkStart w:id="357" w:name="_Toc169864058"/>
      <w:bookmarkStart w:id="358" w:name="_Toc162878812"/>
      <w:bookmarkStart w:id="359" w:name="_Toc163739597"/>
      <w:bookmarkStart w:id="360" w:name="_Toc169605340"/>
      <w:bookmarkStart w:id="361" w:name="_Toc169613337"/>
      <w:bookmarkStart w:id="362" w:name="_Toc169782127"/>
      <w:bookmarkStart w:id="363" w:name="_Toc169802017"/>
      <w:bookmarkStart w:id="364" w:name="_Toc169804029"/>
      <w:bookmarkStart w:id="365" w:name="_Toc169863835"/>
      <w:bookmarkStart w:id="366" w:name="_Toc169864059"/>
      <w:bookmarkStart w:id="367" w:name="_Toc162878819"/>
      <w:bookmarkStart w:id="368" w:name="_Toc163739604"/>
      <w:bookmarkStart w:id="369" w:name="_Toc169605347"/>
      <w:bookmarkStart w:id="370" w:name="_Toc169613344"/>
      <w:bookmarkStart w:id="371" w:name="_Toc169782134"/>
      <w:bookmarkStart w:id="372" w:name="_Toc169802024"/>
      <w:bookmarkStart w:id="373" w:name="_Toc169804036"/>
      <w:bookmarkStart w:id="374" w:name="_Toc169863842"/>
      <w:bookmarkStart w:id="375" w:name="_Toc169864066"/>
      <w:bookmarkStart w:id="376" w:name="_Toc162878825"/>
      <w:bookmarkStart w:id="377" w:name="_Toc163739610"/>
      <w:bookmarkStart w:id="378" w:name="_Toc169605353"/>
      <w:bookmarkStart w:id="379" w:name="_Toc169613350"/>
      <w:bookmarkStart w:id="380" w:name="_Toc169782140"/>
      <w:bookmarkStart w:id="381" w:name="_Toc169802030"/>
      <w:bookmarkStart w:id="382" w:name="_Toc169804042"/>
      <w:bookmarkStart w:id="383" w:name="_Toc169863848"/>
      <w:bookmarkStart w:id="384" w:name="_Toc169864072"/>
      <w:bookmarkStart w:id="385" w:name="_Toc162878831"/>
      <w:bookmarkStart w:id="386" w:name="_Toc163739616"/>
      <w:bookmarkStart w:id="387" w:name="_Toc169605359"/>
      <w:bookmarkStart w:id="388" w:name="_Toc169613356"/>
      <w:bookmarkStart w:id="389" w:name="_Toc169782146"/>
      <w:bookmarkStart w:id="390" w:name="_Toc169802036"/>
      <w:bookmarkStart w:id="391" w:name="_Toc169804048"/>
      <w:bookmarkStart w:id="392" w:name="_Toc169863854"/>
      <w:bookmarkStart w:id="393" w:name="_Toc169864078"/>
      <w:bookmarkStart w:id="394" w:name="_Toc163739628"/>
      <w:bookmarkStart w:id="395" w:name="_Toc169605371"/>
      <w:bookmarkStart w:id="396" w:name="_Toc169613368"/>
      <w:bookmarkStart w:id="397" w:name="_Toc169782158"/>
      <w:bookmarkStart w:id="398" w:name="_Toc169802048"/>
      <w:bookmarkStart w:id="399" w:name="_Toc169804060"/>
      <w:bookmarkStart w:id="400" w:name="_Toc169863866"/>
      <w:bookmarkStart w:id="401" w:name="_Toc169864090"/>
      <w:bookmarkStart w:id="402" w:name="_Toc162878844"/>
      <w:bookmarkStart w:id="403" w:name="_Toc163739629"/>
      <w:bookmarkStart w:id="404" w:name="_Toc169605372"/>
      <w:bookmarkStart w:id="405" w:name="_Toc169613369"/>
      <w:bookmarkStart w:id="406" w:name="_Toc169782159"/>
      <w:bookmarkStart w:id="407" w:name="_Toc169802049"/>
      <w:bookmarkStart w:id="408" w:name="_Toc169804061"/>
      <w:bookmarkStart w:id="409" w:name="_Toc169863867"/>
      <w:bookmarkStart w:id="410" w:name="_Toc169864091"/>
      <w:bookmarkStart w:id="411" w:name="_Toc162878845"/>
      <w:bookmarkStart w:id="412" w:name="_Toc163739630"/>
      <w:bookmarkStart w:id="413" w:name="_Toc169605373"/>
      <w:bookmarkStart w:id="414" w:name="_Toc169613370"/>
      <w:bookmarkStart w:id="415" w:name="_Toc169782160"/>
      <w:bookmarkStart w:id="416" w:name="_Toc169802050"/>
      <w:bookmarkStart w:id="417" w:name="_Toc169804062"/>
      <w:bookmarkStart w:id="418" w:name="_Toc169863868"/>
      <w:bookmarkStart w:id="419" w:name="_Toc169864092"/>
      <w:bookmarkStart w:id="420" w:name="_Toc162878846"/>
      <w:bookmarkStart w:id="421" w:name="_Toc163739631"/>
      <w:bookmarkStart w:id="422" w:name="_Toc169605374"/>
      <w:bookmarkStart w:id="423" w:name="_Toc169613371"/>
      <w:bookmarkStart w:id="424" w:name="_Toc169782161"/>
      <w:bookmarkStart w:id="425" w:name="_Toc169802051"/>
      <w:bookmarkStart w:id="426" w:name="_Toc169804063"/>
      <w:bookmarkStart w:id="427" w:name="_Toc169863869"/>
      <w:bookmarkStart w:id="428" w:name="_Toc169864093"/>
      <w:bookmarkStart w:id="429" w:name="_Toc162878847"/>
      <w:bookmarkStart w:id="430" w:name="_Toc163739632"/>
      <w:bookmarkStart w:id="431" w:name="_Toc169605375"/>
      <w:bookmarkStart w:id="432" w:name="_Toc169613372"/>
      <w:bookmarkStart w:id="433" w:name="_Toc169782162"/>
      <w:bookmarkStart w:id="434" w:name="_Toc169802052"/>
      <w:bookmarkStart w:id="435" w:name="_Toc169804064"/>
      <w:bookmarkStart w:id="436" w:name="_Toc169863870"/>
      <w:bookmarkStart w:id="437" w:name="_Toc169864094"/>
      <w:bookmarkStart w:id="438" w:name="_Toc162878848"/>
      <w:bookmarkStart w:id="439" w:name="_Toc163739633"/>
      <w:bookmarkStart w:id="440" w:name="_Toc169605376"/>
      <w:bookmarkStart w:id="441" w:name="_Toc169613373"/>
      <w:bookmarkStart w:id="442" w:name="_Toc169782163"/>
      <w:bookmarkStart w:id="443" w:name="_Toc169802053"/>
      <w:bookmarkStart w:id="444" w:name="_Toc169804065"/>
      <w:bookmarkStart w:id="445" w:name="_Toc169863871"/>
      <w:bookmarkStart w:id="446" w:name="_Toc169864095"/>
      <w:bookmarkStart w:id="447" w:name="_Toc162878849"/>
      <w:bookmarkStart w:id="448" w:name="_Toc163739634"/>
      <w:bookmarkStart w:id="449" w:name="_Toc169605377"/>
      <w:bookmarkStart w:id="450" w:name="_Toc169613374"/>
      <w:bookmarkStart w:id="451" w:name="_Toc169782164"/>
      <w:bookmarkStart w:id="452" w:name="_Toc169802054"/>
      <w:bookmarkStart w:id="453" w:name="_Toc169804066"/>
      <w:bookmarkStart w:id="454" w:name="_Toc169863872"/>
      <w:bookmarkStart w:id="455" w:name="_Toc169864096"/>
      <w:bookmarkStart w:id="456" w:name="_Toc162878850"/>
      <w:bookmarkStart w:id="457" w:name="_Toc163739635"/>
      <w:bookmarkStart w:id="458" w:name="_Toc169605378"/>
      <w:bookmarkStart w:id="459" w:name="_Toc169613375"/>
      <w:bookmarkStart w:id="460" w:name="_Toc169782165"/>
      <w:bookmarkStart w:id="461" w:name="_Toc169802055"/>
      <w:bookmarkStart w:id="462" w:name="_Toc169804067"/>
      <w:bookmarkStart w:id="463" w:name="_Toc169863873"/>
      <w:bookmarkStart w:id="464" w:name="_Toc169864097"/>
      <w:bookmarkStart w:id="465" w:name="_Toc162878851"/>
      <w:bookmarkStart w:id="466" w:name="_Toc163739636"/>
      <w:bookmarkStart w:id="467" w:name="_Toc169605379"/>
      <w:bookmarkStart w:id="468" w:name="_Toc169613376"/>
      <w:bookmarkStart w:id="469" w:name="_Toc169782166"/>
      <w:bookmarkStart w:id="470" w:name="_Toc169802056"/>
      <w:bookmarkStart w:id="471" w:name="_Toc169804068"/>
      <w:bookmarkStart w:id="472" w:name="_Toc169863874"/>
      <w:bookmarkStart w:id="473" w:name="_Toc169864098"/>
      <w:bookmarkStart w:id="474" w:name="_Toc162878852"/>
      <w:bookmarkStart w:id="475" w:name="_Toc163739637"/>
      <w:bookmarkStart w:id="476" w:name="_Toc169605380"/>
      <w:bookmarkStart w:id="477" w:name="_Toc169613377"/>
      <w:bookmarkStart w:id="478" w:name="_Toc169782167"/>
      <w:bookmarkStart w:id="479" w:name="_Toc169802057"/>
      <w:bookmarkStart w:id="480" w:name="_Toc169804069"/>
      <w:bookmarkStart w:id="481" w:name="_Toc169863875"/>
      <w:bookmarkStart w:id="482" w:name="_Toc169864099"/>
      <w:bookmarkStart w:id="483" w:name="_Toc162878853"/>
      <w:bookmarkStart w:id="484" w:name="_Toc163739638"/>
      <w:bookmarkStart w:id="485" w:name="_Toc169605381"/>
      <w:bookmarkStart w:id="486" w:name="_Toc169613378"/>
      <w:bookmarkStart w:id="487" w:name="_Toc169782168"/>
      <w:bookmarkStart w:id="488" w:name="_Toc169802058"/>
      <w:bookmarkStart w:id="489" w:name="_Toc169804070"/>
      <w:bookmarkStart w:id="490" w:name="_Toc169863876"/>
      <w:bookmarkStart w:id="491" w:name="_Toc169864100"/>
      <w:bookmarkStart w:id="492" w:name="_Toc162878854"/>
      <w:bookmarkStart w:id="493" w:name="_Toc163739639"/>
      <w:bookmarkStart w:id="494" w:name="_Toc169605382"/>
      <w:bookmarkStart w:id="495" w:name="_Toc169613379"/>
      <w:bookmarkStart w:id="496" w:name="_Toc169782169"/>
      <w:bookmarkStart w:id="497" w:name="_Toc169802059"/>
      <w:bookmarkStart w:id="498" w:name="_Toc169804071"/>
      <w:bookmarkStart w:id="499" w:name="_Toc169863877"/>
      <w:bookmarkStart w:id="500" w:name="_Toc169864101"/>
      <w:bookmarkStart w:id="501" w:name="_Toc162878855"/>
      <w:bookmarkStart w:id="502" w:name="_Toc163739640"/>
      <w:bookmarkStart w:id="503" w:name="_Toc169605383"/>
      <w:bookmarkStart w:id="504" w:name="_Toc169613380"/>
      <w:bookmarkStart w:id="505" w:name="_Toc169782170"/>
      <w:bookmarkStart w:id="506" w:name="_Toc169802060"/>
      <w:bookmarkStart w:id="507" w:name="_Toc169804072"/>
      <w:bookmarkStart w:id="508" w:name="_Toc169863878"/>
      <w:bookmarkStart w:id="509" w:name="_Toc169864102"/>
      <w:bookmarkStart w:id="510" w:name="_Toc162878856"/>
      <w:bookmarkStart w:id="511" w:name="_Toc163739641"/>
      <w:bookmarkStart w:id="512" w:name="_Toc169605384"/>
      <w:bookmarkStart w:id="513" w:name="_Toc169613381"/>
      <w:bookmarkStart w:id="514" w:name="_Toc169782171"/>
      <w:bookmarkStart w:id="515" w:name="_Toc169802061"/>
      <w:bookmarkStart w:id="516" w:name="_Toc169804073"/>
      <w:bookmarkStart w:id="517" w:name="_Toc169863879"/>
      <w:bookmarkStart w:id="518" w:name="_Toc169864103"/>
      <w:bookmarkStart w:id="519" w:name="_Toc162878857"/>
      <w:bookmarkStart w:id="520" w:name="_Toc163739642"/>
      <w:bookmarkStart w:id="521" w:name="_Toc169605385"/>
      <w:bookmarkStart w:id="522" w:name="_Toc169613382"/>
      <w:bookmarkStart w:id="523" w:name="_Toc169782172"/>
      <w:bookmarkStart w:id="524" w:name="_Toc169802062"/>
      <w:bookmarkStart w:id="525" w:name="_Toc169804074"/>
      <w:bookmarkStart w:id="526" w:name="_Toc169863880"/>
      <w:bookmarkStart w:id="527" w:name="_Toc169864104"/>
      <w:bookmarkStart w:id="528" w:name="_Toc162878858"/>
      <w:bookmarkStart w:id="529" w:name="_Toc163739643"/>
      <w:bookmarkStart w:id="530" w:name="_Toc169605386"/>
      <w:bookmarkStart w:id="531" w:name="_Toc169613383"/>
      <w:bookmarkStart w:id="532" w:name="_Toc169782173"/>
      <w:bookmarkStart w:id="533" w:name="_Toc169802063"/>
      <w:bookmarkStart w:id="534" w:name="_Toc169804075"/>
      <w:bookmarkStart w:id="535" w:name="_Toc169863881"/>
      <w:bookmarkStart w:id="536" w:name="_Toc169864105"/>
      <w:bookmarkStart w:id="537" w:name="_Toc162878859"/>
      <w:bookmarkStart w:id="538" w:name="_Toc163739644"/>
      <w:bookmarkStart w:id="539" w:name="_Toc169605387"/>
      <w:bookmarkStart w:id="540" w:name="_Toc169613384"/>
      <w:bookmarkStart w:id="541" w:name="_Toc169782174"/>
      <w:bookmarkStart w:id="542" w:name="_Toc169802064"/>
      <w:bookmarkStart w:id="543" w:name="_Toc169804076"/>
      <w:bookmarkStart w:id="544" w:name="_Toc169863882"/>
      <w:bookmarkStart w:id="545" w:name="_Toc169864106"/>
      <w:bookmarkStart w:id="546" w:name="_Toc162878860"/>
      <w:bookmarkStart w:id="547" w:name="_Toc163739645"/>
      <w:bookmarkStart w:id="548" w:name="_Toc169605388"/>
      <w:bookmarkStart w:id="549" w:name="_Toc169613385"/>
      <w:bookmarkStart w:id="550" w:name="_Toc169782175"/>
      <w:bookmarkStart w:id="551" w:name="_Toc169802065"/>
      <w:bookmarkStart w:id="552" w:name="_Toc169804077"/>
      <w:bookmarkStart w:id="553" w:name="_Toc169863883"/>
      <w:bookmarkStart w:id="554" w:name="_Toc169864107"/>
      <w:bookmarkStart w:id="555" w:name="_Toc162878861"/>
      <w:bookmarkStart w:id="556" w:name="_Toc163739646"/>
      <w:bookmarkStart w:id="557" w:name="_Toc169605389"/>
      <w:bookmarkStart w:id="558" w:name="_Toc169613386"/>
      <w:bookmarkStart w:id="559" w:name="_Toc169782176"/>
      <w:bookmarkStart w:id="560" w:name="_Toc169802066"/>
      <w:bookmarkStart w:id="561" w:name="_Toc169804078"/>
      <w:bookmarkStart w:id="562" w:name="_Toc169863884"/>
      <w:bookmarkStart w:id="563" w:name="_Toc169864108"/>
      <w:bookmarkStart w:id="564" w:name="_Toc162878862"/>
      <w:bookmarkStart w:id="565" w:name="_Toc163739647"/>
      <w:bookmarkStart w:id="566" w:name="_Toc169605390"/>
      <w:bookmarkStart w:id="567" w:name="_Toc169613387"/>
      <w:bookmarkStart w:id="568" w:name="_Toc169782177"/>
      <w:bookmarkStart w:id="569" w:name="_Toc169802067"/>
      <w:bookmarkStart w:id="570" w:name="_Toc169804079"/>
      <w:bookmarkStart w:id="571" w:name="_Toc169863885"/>
      <w:bookmarkStart w:id="572" w:name="_Toc169864109"/>
      <w:bookmarkStart w:id="573" w:name="_Toc162878863"/>
      <w:bookmarkStart w:id="574" w:name="_Toc163739648"/>
      <w:bookmarkStart w:id="575" w:name="_Toc169605391"/>
      <w:bookmarkStart w:id="576" w:name="_Toc169613388"/>
      <w:bookmarkStart w:id="577" w:name="_Toc169782178"/>
      <w:bookmarkStart w:id="578" w:name="_Toc169802068"/>
      <w:bookmarkStart w:id="579" w:name="_Toc169804080"/>
      <w:bookmarkStart w:id="580" w:name="_Toc169863886"/>
      <w:bookmarkStart w:id="581" w:name="_Toc169864110"/>
      <w:bookmarkStart w:id="582" w:name="_Toc162878864"/>
      <w:bookmarkStart w:id="583" w:name="_Toc163739649"/>
      <w:bookmarkStart w:id="584" w:name="_Toc169605392"/>
      <w:bookmarkStart w:id="585" w:name="_Toc169613389"/>
      <w:bookmarkStart w:id="586" w:name="_Toc169782179"/>
      <w:bookmarkStart w:id="587" w:name="_Toc169802069"/>
      <w:bookmarkStart w:id="588" w:name="_Toc169804081"/>
      <w:bookmarkStart w:id="589" w:name="_Toc169863887"/>
      <w:bookmarkStart w:id="590" w:name="_Toc169864111"/>
      <w:bookmarkStart w:id="591" w:name="_Toc162878865"/>
      <w:bookmarkStart w:id="592" w:name="_Toc163739650"/>
      <w:bookmarkStart w:id="593" w:name="_Toc169605393"/>
      <w:bookmarkStart w:id="594" w:name="_Toc169613390"/>
      <w:bookmarkStart w:id="595" w:name="_Toc169782180"/>
      <w:bookmarkStart w:id="596" w:name="_Toc169802070"/>
      <w:bookmarkStart w:id="597" w:name="_Toc169804082"/>
      <w:bookmarkStart w:id="598" w:name="_Toc169863888"/>
      <w:bookmarkStart w:id="599" w:name="_Toc169864112"/>
      <w:bookmarkStart w:id="600" w:name="_Toc162878866"/>
      <w:bookmarkStart w:id="601" w:name="_Toc163739651"/>
      <w:bookmarkStart w:id="602" w:name="_Toc169605394"/>
      <w:bookmarkStart w:id="603" w:name="_Toc169613391"/>
      <w:bookmarkStart w:id="604" w:name="_Toc169782181"/>
      <w:bookmarkStart w:id="605" w:name="_Toc169802071"/>
      <w:bookmarkStart w:id="606" w:name="_Toc169804083"/>
      <w:bookmarkStart w:id="607" w:name="_Toc169863889"/>
      <w:bookmarkStart w:id="608" w:name="_Toc169864113"/>
      <w:bookmarkStart w:id="609" w:name="_Gateway_Reset_MQTT"/>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p>
    <w:p w14:paraId="7B23D1FB" w14:textId="734BD3C2" w:rsidR="000F083E" w:rsidRPr="000E76A4" w:rsidRDefault="008B1D96" w:rsidP="00CE3BC7">
      <w:pPr>
        <w:pStyle w:val="Heading2"/>
        <w:ind w:left="567"/>
        <w:rPr>
          <w:rFonts w:asciiTheme="minorHAnsi" w:hAnsiTheme="minorHAnsi" w:cstheme="minorHAnsi"/>
        </w:rPr>
      </w:pPr>
      <w:bookmarkStart w:id="610" w:name="_Gateway_Teaching_Mode"/>
      <w:bookmarkStart w:id="611" w:name="_Toc173250427"/>
      <w:bookmarkEnd w:id="610"/>
      <w:r w:rsidRPr="000E76A4">
        <w:rPr>
          <w:rFonts w:asciiTheme="minorHAnsi" w:hAnsiTheme="minorHAnsi" w:cstheme="minorHAnsi"/>
        </w:rPr>
        <w:lastRenderedPageBreak/>
        <w:t xml:space="preserve">Gateway Teaching Mode Start </w:t>
      </w:r>
      <w:r w:rsidR="0010677F" w:rsidRPr="000E76A4">
        <w:rPr>
          <w:rFonts w:asciiTheme="minorHAnsi" w:hAnsiTheme="minorHAnsi" w:cstheme="minorHAnsi"/>
        </w:rPr>
        <w:t>Packet</w:t>
      </w:r>
      <w:bookmarkEnd w:id="611"/>
    </w:p>
    <w:p w14:paraId="1D3BAE20" w14:textId="5F371716" w:rsidR="0010677F" w:rsidRPr="000E76A4" w:rsidRDefault="0010677F" w:rsidP="0010677F">
      <w:pPr>
        <w:jc w:val="both"/>
        <w:rPr>
          <w:rFonts w:asciiTheme="minorHAnsi" w:hAnsiTheme="minorHAnsi" w:cstheme="minorHAnsi"/>
        </w:rPr>
      </w:pPr>
      <w:r w:rsidRPr="000E76A4">
        <w:rPr>
          <w:rFonts w:asciiTheme="minorHAnsi" w:hAnsiTheme="minorHAnsi" w:cstheme="minorHAnsi"/>
          <w:b/>
          <w:bCs/>
        </w:rPr>
        <w:t xml:space="preserve">Description: </w:t>
      </w:r>
      <w:r w:rsidRPr="000E76A4">
        <w:rPr>
          <w:rFonts w:asciiTheme="minorHAnsi" w:hAnsiTheme="minorHAnsi" w:cstheme="minorHAnsi"/>
        </w:rPr>
        <w:t xml:space="preserve">This packet is used to make a Gateway enter </w:t>
      </w:r>
      <w:hyperlink w:anchor="_Teaching_Mode" w:history="1">
        <w:r w:rsidRPr="000E76A4">
          <w:rPr>
            <w:rStyle w:val="Hyperlink"/>
            <w:rFonts w:asciiTheme="minorHAnsi" w:hAnsiTheme="minorHAnsi" w:cstheme="minorHAnsi"/>
          </w:rPr>
          <w:t>Teaching mode</w:t>
        </w:r>
      </w:hyperlink>
      <w:r w:rsidRPr="000E76A4">
        <w:rPr>
          <w:rFonts w:asciiTheme="minorHAnsi" w:hAnsiTheme="minorHAnsi" w:cstheme="minorHAnsi"/>
        </w:rPr>
        <w:t>.</w:t>
      </w:r>
    </w:p>
    <w:p w14:paraId="4AFD624A" w14:textId="77777777" w:rsidR="0010677F" w:rsidRPr="000E76A4" w:rsidRDefault="0010677F" w:rsidP="0010677F">
      <w:pPr>
        <w:jc w:val="both"/>
        <w:rPr>
          <w:rFonts w:asciiTheme="minorHAnsi" w:hAnsiTheme="minorHAnsi" w:cstheme="minorHAnsi"/>
        </w:rPr>
      </w:pPr>
    </w:p>
    <w:p w14:paraId="0EBB846B" w14:textId="4E0E39C0" w:rsidR="0010677F" w:rsidRPr="000E76A4" w:rsidRDefault="0010677F" w:rsidP="0010677F">
      <w:pPr>
        <w:jc w:val="both"/>
        <w:rPr>
          <w:rFonts w:asciiTheme="minorHAnsi" w:hAnsiTheme="minorHAnsi" w:cstheme="minorHAnsi"/>
        </w:rPr>
      </w:pPr>
      <w:r w:rsidRPr="000E76A4">
        <w:rPr>
          <w:rFonts w:asciiTheme="minorHAnsi" w:hAnsiTheme="minorHAnsi" w:cstheme="minorHAnsi"/>
          <w:b/>
          <w:bCs/>
        </w:rPr>
        <w:t>Led Indication</w:t>
      </w:r>
      <w:r w:rsidR="00B115AF" w:rsidRPr="000E76A4">
        <w:rPr>
          <w:rFonts w:asciiTheme="minorHAnsi" w:hAnsiTheme="minorHAnsi" w:cstheme="minorHAnsi"/>
          <w:b/>
          <w:bCs/>
        </w:rPr>
        <w:t xml:space="preserve">: </w:t>
      </w:r>
      <w:r w:rsidR="000C54EC" w:rsidRPr="000E76A4">
        <w:rPr>
          <w:rFonts w:asciiTheme="minorHAnsi" w:hAnsiTheme="minorHAnsi" w:cstheme="minorHAnsi"/>
        </w:rPr>
        <w:t>Gwy will glow</w:t>
      </w:r>
      <w:r w:rsidR="000C54EC" w:rsidRPr="000E76A4">
        <w:rPr>
          <w:rFonts w:asciiTheme="minorHAnsi" w:hAnsiTheme="minorHAnsi" w:cstheme="minorHAnsi"/>
          <w:b/>
          <w:bCs/>
        </w:rPr>
        <w:t xml:space="preserve"> </w:t>
      </w:r>
      <w:r w:rsidR="00B115AF" w:rsidRPr="000E76A4">
        <w:rPr>
          <w:rFonts w:asciiTheme="minorHAnsi" w:hAnsiTheme="minorHAnsi" w:cstheme="minorHAnsi"/>
        </w:rPr>
        <w:t>Blinking BLUE</w:t>
      </w:r>
      <w:r w:rsidR="000C54EC" w:rsidRPr="000E76A4">
        <w:rPr>
          <w:rFonts w:asciiTheme="minorHAnsi" w:hAnsiTheme="minorHAnsi" w:cstheme="minorHAnsi"/>
        </w:rPr>
        <w:t xml:space="preserve"> to indicate it has entered </w:t>
      </w:r>
      <w:hyperlink w:anchor="_Teaching_Mode" w:history="1">
        <w:r w:rsidR="000C54EC" w:rsidRPr="000E76A4">
          <w:rPr>
            <w:rStyle w:val="Hyperlink"/>
            <w:rFonts w:asciiTheme="minorHAnsi" w:hAnsiTheme="minorHAnsi" w:cstheme="minorHAnsi"/>
          </w:rPr>
          <w:t>Teaching mode</w:t>
        </w:r>
      </w:hyperlink>
      <w:r w:rsidR="000C54EC" w:rsidRPr="000E76A4">
        <w:rPr>
          <w:rFonts w:asciiTheme="minorHAnsi" w:hAnsiTheme="minorHAnsi" w:cstheme="minorHAnsi"/>
        </w:rPr>
        <w:t>.</w:t>
      </w:r>
    </w:p>
    <w:p w14:paraId="2CC7D686" w14:textId="77777777" w:rsidR="00B115AF" w:rsidRPr="000E76A4" w:rsidRDefault="00B115AF" w:rsidP="0010677F">
      <w:pPr>
        <w:jc w:val="both"/>
        <w:rPr>
          <w:rFonts w:asciiTheme="minorHAnsi" w:hAnsiTheme="minorHAnsi" w:cstheme="minorHAnsi"/>
        </w:rPr>
      </w:pPr>
    </w:p>
    <w:p w14:paraId="317EE7F6" w14:textId="4B9BBA9B" w:rsidR="00B115AF" w:rsidRPr="000E76A4" w:rsidRDefault="008B1D96" w:rsidP="0010677F">
      <w:pPr>
        <w:jc w:val="both"/>
        <w:rPr>
          <w:rFonts w:asciiTheme="minorHAnsi" w:hAnsiTheme="minorHAnsi" w:cstheme="minorHAnsi"/>
          <w:b/>
          <w:bCs/>
        </w:rPr>
      </w:pPr>
      <w:r w:rsidRPr="000E76A4">
        <w:rPr>
          <w:rFonts w:asciiTheme="minorHAnsi" w:hAnsiTheme="minorHAnsi" w:cstheme="minorHAnsi"/>
          <w:b/>
          <w:bCs/>
        </w:rPr>
        <w:t xml:space="preserve">Gateway Teaching Mode Start </w:t>
      </w:r>
      <w:r w:rsidR="00B115AF" w:rsidRPr="000E76A4">
        <w:rPr>
          <w:rFonts w:asciiTheme="minorHAnsi" w:hAnsiTheme="minorHAnsi" w:cstheme="minorHAnsi"/>
          <w:b/>
          <w:bCs/>
        </w:rPr>
        <w:t>JSON (Cloud to Gateway):</w:t>
      </w:r>
    </w:p>
    <w:p w14:paraId="00C10187" w14:textId="77777777" w:rsidR="000F083E" w:rsidRPr="000E76A4" w:rsidRDefault="000F083E" w:rsidP="00B53D75">
      <w:pPr>
        <w:jc w:val="both"/>
        <w:rPr>
          <w:rFonts w:asciiTheme="minorHAnsi" w:hAnsiTheme="minorHAnsi" w:cstheme="minorHAns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5"/>
        <w:gridCol w:w="1735"/>
        <w:gridCol w:w="282"/>
        <w:gridCol w:w="2227"/>
        <w:gridCol w:w="2626"/>
        <w:gridCol w:w="2541"/>
      </w:tblGrid>
      <w:tr w:rsidR="00CD586D" w:rsidRPr="000E76A4" w14:paraId="793B177E" w14:textId="77777777" w:rsidTr="00DE66FC">
        <w:tc>
          <w:tcPr>
            <w:tcW w:w="335" w:type="dxa"/>
          </w:tcPr>
          <w:p w14:paraId="7022ADE7" w14:textId="77777777" w:rsidR="00CD586D" w:rsidRPr="000E76A4" w:rsidRDefault="00CD586D" w:rsidP="00EB0458">
            <w:pPr>
              <w:jc w:val="center"/>
              <w:rPr>
                <w:rFonts w:asciiTheme="minorHAnsi" w:hAnsiTheme="minorHAnsi" w:cstheme="minorHAnsi"/>
              </w:rPr>
            </w:pPr>
            <w:r w:rsidRPr="000E76A4">
              <w:rPr>
                <w:rFonts w:asciiTheme="minorHAnsi" w:hAnsiTheme="minorHAnsi" w:cstheme="minorHAnsi"/>
              </w:rPr>
              <w:t>{</w:t>
            </w:r>
          </w:p>
        </w:tc>
        <w:tc>
          <w:tcPr>
            <w:tcW w:w="1735" w:type="dxa"/>
          </w:tcPr>
          <w:p w14:paraId="7D76662F" w14:textId="77777777" w:rsidR="00CD586D" w:rsidRPr="000E76A4" w:rsidRDefault="00CD586D" w:rsidP="00EB0458">
            <w:pPr>
              <w:jc w:val="center"/>
              <w:rPr>
                <w:rFonts w:asciiTheme="minorHAnsi" w:hAnsiTheme="minorHAnsi" w:cstheme="minorHAnsi"/>
              </w:rPr>
            </w:pPr>
          </w:p>
        </w:tc>
        <w:tc>
          <w:tcPr>
            <w:tcW w:w="282" w:type="dxa"/>
          </w:tcPr>
          <w:p w14:paraId="423B0F3D" w14:textId="77777777" w:rsidR="00CD586D" w:rsidRPr="000E76A4" w:rsidRDefault="00CD586D" w:rsidP="00EB0458">
            <w:pPr>
              <w:jc w:val="center"/>
              <w:rPr>
                <w:rFonts w:asciiTheme="minorHAnsi" w:hAnsiTheme="minorHAnsi" w:cstheme="minorHAnsi"/>
              </w:rPr>
            </w:pPr>
          </w:p>
        </w:tc>
        <w:tc>
          <w:tcPr>
            <w:tcW w:w="2227" w:type="dxa"/>
          </w:tcPr>
          <w:p w14:paraId="6EC45BDE" w14:textId="77777777" w:rsidR="00CD586D" w:rsidRPr="000E76A4" w:rsidRDefault="00CD586D" w:rsidP="00EB0458">
            <w:pPr>
              <w:jc w:val="center"/>
              <w:rPr>
                <w:rFonts w:asciiTheme="minorHAnsi" w:hAnsiTheme="minorHAnsi" w:cstheme="minorHAnsi"/>
              </w:rPr>
            </w:pPr>
          </w:p>
        </w:tc>
        <w:tc>
          <w:tcPr>
            <w:tcW w:w="2626" w:type="dxa"/>
          </w:tcPr>
          <w:p w14:paraId="7E054323" w14:textId="77777777" w:rsidR="00CD586D" w:rsidRPr="000E76A4" w:rsidRDefault="00CD586D" w:rsidP="00EB0458">
            <w:pPr>
              <w:jc w:val="center"/>
              <w:rPr>
                <w:rFonts w:asciiTheme="minorHAnsi" w:hAnsiTheme="minorHAnsi" w:cstheme="minorHAnsi"/>
              </w:rPr>
            </w:pPr>
          </w:p>
        </w:tc>
        <w:tc>
          <w:tcPr>
            <w:tcW w:w="2541" w:type="dxa"/>
          </w:tcPr>
          <w:p w14:paraId="2AEDA0B5" w14:textId="77777777" w:rsidR="00CD586D" w:rsidRPr="000E76A4" w:rsidRDefault="00CD586D" w:rsidP="00EB0458">
            <w:pPr>
              <w:jc w:val="center"/>
              <w:rPr>
                <w:rFonts w:asciiTheme="minorHAnsi" w:hAnsiTheme="minorHAnsi" w:cstheme="minorHAnsi"/>
                <w:b/>
                <w:bCs/>
              </w:rPr>
            </w:pPr>
            <w:r w:rsidRPr="000E76A4">
              <w:rPr>
                <w:rFonts w:asciiTheme="minorHAnsi" w:hAnsiTheme="minorHAnsi" w:cstheme="minorHAnsi"/>
                <w:b/>
                <w:bCs/>
              </w:rPr>
              <w:t>Range</w:t>
            </w:r>
          </w:p>
        </w:tc>
      </w:tr>
      <w:tr w:rsidR="00CD586D" w:rsidRPr="000E76A4" w14:paraId="0E65A237" w14:textId="77777777" w:rsidTr="00DE66FC">
        <w:tc>
          <w:tcPr>
            <w:tcW w:w="335" w:type="dxa"/>
          </w:tcPr>
          <w:p w14:paraId="6B013182" w14:textId="77777777" w:rsidR="00CD586D" w:rsidRPr="000E76A4" w:rsidRDefault="00CD586D" w:rsidP="00EB0458">
            <w:pPr>
              <w:jc w:val="center"/>
              <w:rPr>
                <w:rFonts w:asciiTheme="minorHAnsi" w:hAnsiTheme="minorHAnsi" w:cstheme="minorHAnsi"/>
              </w:rPr>
            </w:pPr>
          </w:p>
        </w:tc>
        <w:tc>
          <w:tcPr>
            <w:tcW w:w="1735" w:type="dxa"/>
          </w:tcPr>
          <w:p w14:paraId="27D5486E" w14:textId="77777777" w:rsidR="00CD586D" w:rsidRPr="000E76A4" w:rsidRDefault="00CD586D" w:rsidP="00EB0458">
            <w:pPr>
              <w:rPr>
                <w:rFonts w:asciiTheme="minorHAnsi" w:hAnsiTheme="minorHAnsi" w:cstheme="minorHAnsi"/>
              </w:rPr>
            </w:pPr>
            <w:r w:rsidRPr="000E76A4">
              <w:rPr>
                <w:rFonts w:asciiTheme="minorHAnsi" w:hAnsiTheme="minorHAnsi" w:cstheme="minorHAnsi"/>
              </w:rPr>
              <w:t>“JsonPacketId”</w:t>
            </w:r>
          </w:p>
        </w:tc>
        <w:tc>
          <w:tcPr>
            <w:tcW w:w="282" w:type="dxa"/>
          </w:tcPr>
          <w:p w14:paraId="3C4875B5" w14:textId="77777777" w:rsidR="00CD586D" w:rsidRPr="000E76A4" w:rsidRDefault="00CD586D" w:rsidP="00EB0458">
            <w:pPr>
              <w:jc w:val="center"/>
              <w:rPr>
                <w:rFonts w:asciiTheme="minorHAnsi" w:hAnsiTheme="minorHAnsi" w:cstheme="minorHAnsi"/>
              </w:rPr>
            </w:pPr>
            <w:r w:rsidRPr="000E76A4">
              <w:rPr>
                <w:rFonts w:asciiTheme="minorHAnsi" w:hAnsiTheme="minorHAnsi" w:cstheme="minorHAnsi"/>
              </w:rPr>
              <w:t>:</w:t>
            </w:r>
          </w:p>
        </w:tc>
        <w:tc>
          <w:tcPr>
            <w:tcW w:w="2227" w:type="dxa"/>
          </w:tcPr>
          <w:p w14:paraId="42D8811D" w14:textId="646A74D1" w:rsidR="00CD586D" w:rsidRPr="000E76A4" w:rsidRDefault="008709ED" w:rsidP="00EB0458">
            <w:pPr>
              <w:rPr>
                <w:rFonts w:asciiTheme="minorHAnsi" w:hAnsiTheme="minorHAnsi" w:cstheme="minorHAnsi"/>
              </w:rPr>
            </w:pPr>
            <w:r w:rsidRPr="000E76A4">
              <w:rPr>
                <w:rFonts w:asciiTheme="minorHAnsi" w:hAnsiTheme="minorHAnsi" w:cstheme="minorHAnsi"/>
              </w:rPr>
              <w:t>8</w:t>
            </w:r>
          </w:p>
        </w:tc>
        <w:tc>
          <w:tcPr>
            <w:tcW w:w="2626" w:type="dxa"/>
          </w:tcPr>
          <w:p w14:paraId="06DDFFA5" w14:textId="77777777" w:rsidR="00CD586D" w:rsidRPr="000E76A4" w:rsidRDefault="00CD586D" w:rsidP="00EB0458">
            <w:pPr>
              <w:pStyle w:val="ListBullet"/>
              <w:rPr>
                <w:rFonts w:asciiTheme="minorHAnsi" w:hAnsiTheme="minorHAnsi" w:cstheme="minorHAnsi"/>
              </w:rPr>
            </w:pPr>
            <w:r w:rsidRPr="000E76A4">
              <w:rPr>
                <w:rFonts w:asciiTheme="minorHAnsi" w:hAnsiTheme="minorHAnsi" w:cstheme="minorHAnsi"/>
              </w:rPr>
              <w:t>// (Number)</w:t>
            </w:r>
          </w:p>
        </w:tc>
        <w:tc>
          <w:tcPr>
            <w:tcW w:w="2541" w:type="dxa"/>
          </w:tcPr>
          <w:p w14:paraId="0DA502B5" w14:textId="77777777" w:rsidR="00CD586D" w:rsidRPr="000E76A4" w:rsidRDefault="00CD586D" w:rsidP="00EB0458">
            <w:pPr>
              <w:pStyle w:val="ListBullet"/>
              <w:rPr>
                <w:rFonts w:asciiTheme="minorHAnsi" w:hAnsiTheme="minorHAnsi" w:cstheme="minorHAnsi"/>
              </w:rPr>
            </w:pPr>
          </w:p>
        </w:tc>
      </w:tr>
      <w:tr w:rsidR="00CD586D" w:rsidRPr="000E76A4" w14:paraId="0F1FF216" w14:textId="77777777" w:rsidTr="00DE66FC">
        <w:tc>
          <w:tcPr>
            <w:tcW w:w="335" w:type="dxa"/>
          </w:tcPr>
          <w:p w14:paraId="6C0CBDE4" w14:textId="77777777" w:rsidR="00CD586D" w:rsidRPr="000E76A4" w:rsidRDefault="00CD586D" w:rsidP="00EB0458">
            <w:pPr>
              <w:jc w:val="center"/>
              <w:rPr>
                <w:rFonts w:asciiTheme="minorHAnsi" w:hAnsiTheme="minorHAnsi" w:cstheme="minorHAnsi"/>
              </w:rPr>
            </w:pPr>
          </w:p>
        </w:tc>
        <w:tc>
          <w:tcPr>
            <w:tcW w:w="1735" w:type="dxa"/>
          </w:tcPr>
          <w:p w14:paraId="3FDDD096" w14:textId="77777777" w:rsidR="00CD586D" w:rsidRPr="000E76A4" w:rsidRDefault="00CD586D" w:rsidP="00EB0458">
            <w:pPr>
              <w:rPr>
                <w:rFonts w:asciiTheme="minorHAnsi" w:hAnsiTheme="minorHAnsi" w:cstheme="minorHAnsi"/>
              </w:rPr>
            </w:pPr>
            <w:r w:rsidRPr="000E76A4">
              <w:rPr>
                <w:rFonts w:asciiTheme="minorHAnsi" w:hAnsiTheme="minorHAnsi" w:cstheme="minorHAnsi"/>
              </w:rPr>
              <w:t>“MsgSeqNo”</w:t>
            </w:r>
          </w:p>
        </w:tc>
        <w:tc>
          <w:tcPr>
            <w:tcW w:w="282" w:type="dxa"/>
          </w:tcPr>
          <w:p w14:paraId="3B97CE9A" w14:textId="77777777" w:rsidR="00CD586D" w:rsidRPr="000E76A4" w:rsidRDefault="00CD586D" w:rsidP="00EB0458">
            <w:pPr>
              <w:jc w:val="center"/>
              <w:rPr>
                <w:rFonts w:asciiTheme="minorHAnsi" w:hAnsiTheme="minorHAnsi" w:cstheme="minorHAnsi"/>
              </w:rPr>
            </w:pPr>
            <w:r w:rsidRPr="000E76A4">
              <w:rPr>
                <w:rFonts w:asciiTheme="minorHAnsi" w:hAnsiTheme="minorHAnsi" w:cstheme="minorHAnsi"/>
              </w:rPr>
              <w:t>:</w:t>
            </w:r>
          </w:p>
        </w:tc>
        <w:tc>
          <w:tcPr>
            <w:tcW w:w="2227" w:type="dxa"/>
          </w:tcPr>
          <w:p w14:paraId="49DDC80E" w14:textId="77777777" w:rsidR="00CD586D" w:rsidRPr="000E76A4" w:rsidRDefault="00CD586D" w:rsidP="00EB0458">
            <w:pPr>
              <w:rPr>
                <w:rFonts w:asciiTheme="minorHAnsi" w:hAnsiTheme="minorHAnsi" w:cstheme="minorHAnsi"/>
              </w:rPr>
            </w:pPr>
            <w:r w:rsidRPr="000E76A4">
              <w:rPr>
                <w:rFonts w:asciiTheme="minorHAnsi" w:hAnsiTheme="minorHAnsi" w:cstheme="minorHAnsi"/>
              </w:rPr>
              <w:t>12</w:t>
            </w:r>
          </w:p>
        </w:tc>
        <w:tc>
          <w:tcPr>
            <w:tcW w:w="2626" w:type="dxa"/>
          </w:tcPr>
          <w:p w14:paraId="5C50A052" w14:textId="77777777" w:rsidR="00CD586D" w:rsidRPr="000E76A4" w:rsidRDefault="00CD586D" w:rsidP="00EB0458">
            <w:pPr>
              <w:pStyle w:val="ListBullet"/>
              <w:rPr>
                <w:rFonts w:asciiTheme="minorHAnsi" w:hAnsiTheme="minorHAnsi" w:cstheme="minorHAnsi"/>
              </w:rPr>
            </w:pPr>
            <w:r w:rsidRPr="000E76A4">
              <w:rPr>
                <w:rFonts w:asciiTheme="minorHAnsi" w:hAnsiTheme="minorHAnsi" w:cstheme="minorHAnsi"/>
              </w:rPr>
              <w:t>// (Number)</w:t>
            </w:r>
          </w:p>
        </w:tc>
        <w:tc>
          <w:tcPr>
            <w:tcW w:w="2541" w:type="dxa"/>
          </w:tcPr>
          <w:p w14:paraId="1C233E76" w14:textId="77777777" w:rsidR="00CD586D" w:rsidRPr="000E76A4" w:rsidRDefault="00CD586D" w:rsidP="00EB0458">
            <w:pPr>
              <w:pStyle w:val="ListBullet"/>
              <w:jc w:val="center"/>
              <w:rPr>
                <w:rFonts w:asciiTheme="minorHAnsi" w:hAnsiTheme="minorHAnsi" w:cstheme="minorHAnsi"/>
              </w:rPr>
            </w:pPr>
            <w:r w:rsidRPr="000E76A4">
              <w:rPr>
                <w:rFonts w:asciiTheme="minorHAnsi" w:hAnsiTheme="minorHAnsi" w:cstheme="minorHAnsi"/>
              </w:rPr>
              <w:t>[0 – 65535]</w:t>
            </w:r>
          </w:p>
        </w:tc>
      </w:tr>
      <w:tr w:rsidR="00CD586D" w:rsidRPr="000E76A4" w14:paraId="523734A1" w14:textId="77777777" w:rsidTr="00DE66FC">
        <w:tc>
          <w:tcPr>
            <w:tcW w:w="335" w:type="dxa"/>
          </w:tcPr>
          <w:p w14:paraId="5796F8D4" w14:textId="77777777" w:rsidR="00CD586D" w:rsidRPr="000E76A4" w:rsidRDefault="00CD586D" w:rsidP="00EB0458">
            <w:pPr>
              <w:jc w:val="center"/>
              <w:rPr>
                <w:rFonts w:asciiTheme="minorHAnsi" w:hAnsiTheme="minorHAnsi" w:cstheme="minorHAnsi"/>
              </w:rPr>
            </w:pPr>
          </w:p>
        </w:tc>
        <w:tc>
          <w:tcPr>
            <w:tcW w:w="1735" w:type="dxa"/>
          </w:tcPr>
          <w:p w14:paraId="55D4B7C1" w14:textId="77777777" w:rsidR="00CD586D" w:rsidRPr="000E76A4" w:rsidRDefault="00CD586D" w:rsidP="00EB0458">
            <w:pPr>
              <w:rPr>
                <w:rFonts w:asciiTheme="minorHAnsi" w:hAnsiTheme="minorHAnsi" w:cstheme="minorHAnsi"/>
              </w:rPr>
            </w:pPr>
            <w:r w:rsidRPr="000E76A4">
              <w:rPr>
                <w:rFonts w:asciiTheme="minorHAnsi" w:hAnsiTheme="minorHAnsi" w:cstheme="minorHAnsi"/>
              </w:rPr>
              <w:t>“GwySerNo”</w:t>
            </w:r>
          </w:p>
        </w:tc>
        <w:tc>
          <w:tcPr>
            <w:tcW w:w="282" w:type="dxa"/>
          </w:tcPr>
          <w:p w14:paraId="5C9A3FAD" w14:textId="77777777" w:rsidR="00CD586D" w:rsidRPr="000E76A4" w:rsidRDefault="00CD586D" w:rsidP="00EB0458">
            <w:pPr>
              <w:jc w:val="center"/>
              <w:rPr>
                <w:rFonts w:asciiTheme="minorHAnsi" w:hAnsiTheme="minorHAnsi" w:cstheme="minorHAnsi"/>
              </w:rPr>
            </w:pPr>
            <w:r w:rsidRPr="000E76A4">
              <w:rPr>
                <w:rFonts w:asciiTheme="minorHAnsi" w:hAnsiTheme="minorHAnsi" w:cstheme="minorHAnsi"/>
              </w:rPr>
              <w:t>:</w:t>
            </w:r>
          </w:p>
        </w:tc>
        <w:tc>
          <w:tcPr>
            <w:tcW w:w="2227" w:type="dxa"/>
          </w:tcPr>
          <w:p w14:paraId="2489C483" w14:textId="77777777" w:rsidR="00CD586D" w:rsidRPr="000E76A4" w:rsidRDefault="00CD586D" w:rsidP="00EB0458">
            <w:pPr>
              <w:rPr>
                <w:rFonts w:asciiTheme="minorHAnsi" w:hAnsiTheme="minorHAnsi" w:cstheme="minorHAnsi"/>
              </w:rPr>
            </w:pPr>
            <w:r w:rsidRPr="000E76A4">
              <w:rPr>
                <w:rFonts w:asciiTheme="minorHAnsi" w:hAnsiTheme="minorHAnsi" w:cstheme="minorHAnsi"/>
              </w:rPr>
              <w:t>“GWY00001”</w:t>
            </w:r>
          </w:p>
        </w:tc>
        <w:tc>
          <w:tcPr>
            <w:tcW w:w="2626" w:type="dxa"/>
          </w:tcPr>
          <w:p w14:paraId="5444A84F" w14:textId="77777777" w:rsidR="00CD586D" w:rsidRPr="000E76A4" w:rsidRDefault="00CD586D" w:rsidP="00EB0458">
            <w:pPr>
              <w:pStyle w:val="ListBullet"/>
              <w:rPr>
                <w:rFonts w:asciiTheme="minorHAnsi" w:hAnsiTheme="minorHAnsi" w:cstheme="minorHAnsi"/>
              </w:rPr>
            </w:pPr>
            <w:r w:rsidRPr="000E76A4">
              <w:rPr>
                <w:rFonts w:asciiTheme="minorHAnsi" w:hAnsiTheme="minorHAnsi" w:cstheme="minorHAnsi"/>
              </w:rPr>
              <w:t>// (String)</w:t>
            </w:r>
          </w:p>
        </w:tc>
        <w:tc>
          <w:tcPr>
            <w:tcW w:w="2541" w:type="dxa"/>
          </w:tcPr>
          <w:p w14:paraId="68F9CCEB" w14:textId="77777777" w:rsidR="00CD586D" w:rsidRPr="000E76A4" w:rsidRDefault="00CD586D" w:rsidP="00EB0458">
            <w:pPr>
              <w:pStyle w:val="ListBullet"/>
              <w:jc w:val="center"/>
              <w:rPr>
                <w:rFonts w:asciiTheme="minorHAnsi" w:hAnsiTheme="minorHAnsi" w:cstheme="minorHAnsi"/>
              </w:rPr>
            </w:pPr>
            <w:r w:rsidRPr="000E76A4">
              <w:rPr>
                <w:rFonts w:asciiTheme="minorHAnsi" w:hAnsiTheme="minorHAnsi" w:cstheme="minorHAnsi"/>
              </w:rPr>
              <w:t>[00001 - 99999]</w:t>
            </w:r>
          </w:p>
        </w:tc>
      </w:tr>
      <w:tr w:rsidR="00DE66FC" w:rsidRPr="000E76A4" w14:paraId="1358C161" w14:textId="77777777" w:rsidTr="00DE66FC">
        <w:tc>
          <w:tcPr>
            <w:tcW w:w="335" w:type="dxa"/>
          </w:tcPr>
          <w:p w14:paraId="0382FB0C" w14:textId="72EAECAF" w:rsidR="00DE66FC" w:rsidRPr="000E76A4" w:rsidRDefault="00DE66FC" w:rsidP="00EB0458">
            <w:pPr>
              <w:jc w:val="center"/>
              <w:rPr>
                <w:rFonts w:asciiTheme="minorHAnsi" w:hAnsiTheme="minorHAnsi" w:cstheme="minorHAnsi"/>
              </w:rPr>
            </w:pPr>
            <w:r w:rsidRPr="000E76A4">
              <w:rPr>
                <w:rFonts w:asciiTheme="minorHAnsi" w:hAnsiTheme="minorHAnsi" w:cstheme="minorHAnsi"/>
              </w:rPr>
              <w:t>}</w:t>
            </w:r>
          </w:p>
        </w:tc>
        <w:tc>
          <w:tcPr>
            <w:tcW w:w="1735" w:type="dxa"/>
          </w:tcPr>
          <w:p w14:paraId="52E5BC3F" w14:textId="3986F5C7" w:rsidR="00DE66FC" w:rsidRPr="000E76A4" w:rsidRDefault="00DE66FC" w:rsidP="00EB0458">
            <w:pPr>
              <w:rPr>
                <w:rFonts w:asciiTheme="minorHAnsi" w:hAnsiTheme="minorHAnsi" w:cstheme="minorHAnsi"/>
              </w:rPr>
            </w:pPr>
          </w:p>
        </w:tc>
        <w:tc>
          <w:tcPr>
            <w:tcW w:w="282" w:type="dxa"/>
          </w:tcPr>
          <w:p w14:paraId="5273A244" w14:textId="098FA50B" w:rsidR="00DE66FC" w:rsidRPr="000E76A4" w:rsidRDefault="00DE66FC" w:rsidP="00EB0458">
            <w:pPr>
              <w:jc w:val="center"/>
              <w:rPr>
                <w:rFonts w:asciiTheme="minorHAnsi" w:hAnsiTheme="minorHAnsi" w:cstheme="minorHAnsi"/>
              </w:rPr>
            </w:pPr>
          </w:p>
        </w:tc>
        <w:tc>
          <w:tcPr>
            <w:tcW w:w="2227" w:type="dxa"/>
          </w:tcPr>
          <w:p w14:paraId="3924DB54" w14:textId="66BB50FD" w:rsidR="00DE66FC" w:rsidRPr="000E76A4" w:rsidRDefault="00DE66FC" w:rsidP="00EB0458">
            <w:pPr>
              <w:rPr>
                <w:rFonts w:asciiTheme="minorHAnsi" w:hAnsiTheme="minorHAnsi" w:cstheme="minorHAnsi"/>
              </w:rPr>
            </w:pPr>
          </w:p>
        </w:tc>
        <w:tc>
          <w:tcPr>
            <w:tcW w:w="2626" w:type="dxa"/>
          </w:tcPr>
          <w:p w14:paraId="55FEEA13" w14:textId="3B1EEA61" w:rsidR="00DE66FC" w:rsidRPr="000E76A4" w:rsidRDefault="00DE66FC" w:rsidP="00EB0458">
            <w:pPr>
              <w:pStyle w:val="ListBullet"/>
              <w:rPr>
                <w:rFonts w:asciiTheme="minorHAnsi" w:hAnsiTheme="minorHAnsi" w:cstheme="minorHAnsi"/>
              </w:rPr>
            </w:pPr>
          </w:p>
        </w:tc>
        <w:tc>
          <w:tcPr>
            <w:tcW w:w="2541" w:type="dxa"/>
          </w:tcPr>
          <w:p w14:paraId="2F66BC76" w14:textId="2C12575E" w:rsidR="00DE66FC" w:rsidRPr="000E76A4" w:rsidRDefault="00DE66FC" w:rsidP="00344AF7">
            <w:pPr>
              <w:pStyle w:val="ListBullet"/>
              <w:jc w:val="center"/>
              <w:rPr>
                <w:rFonts w:asciiTheme="minorHAnsi" w:hAnsiTheme="minorHAnsi" w:cstheme="minorHAnsi"/>
              </w:rPr>
            </w:pPr>
          </w:p>
        </w:tc>
      </w:tr>
    </w:tbl>
    <w:p w14:paraId="2BFD12A6" w14:textId="77777777" w:rsidR="000F083E" w:rsidRPr="000E76A4" w:rsidRDefault="000F083E" w:rsidP="00B53D75">
      <w:pPr>
        <w:jc w:val="both"/>
        <w:rPr>
          <w:rFonts w:asciiTheme="minorHAnsi" w:hAnsiTheme="minorHAnsi" w:cstheme="minorHAnsi"/>
        </w:rPr>
      </w:pPr>
    </w:p>
    <w:p w14:paraId="339BE885" w14:textId="3D28B706" w:rsidR="000F083E" w:rsidRPr="000E76A4" w:rsidRDefault="00DB037F" w:rsidP="00B53D75">
      <w:pPr>
        <w:jc w:val="both"/>
        <w:rPr>
          <w:rFonts w:asciiTheme="minorHAnsi" w:hAnsiTheme="minorHAnsi" w:cstheme="minorHAnsi"/>
          <w:b/>
          <w:bCs/>
        </w:rPr>
      </w:pPr>
      <w:r w:rsidRPr="000E76A4">
        <w:rPr>
          <w:rFonts w:asciiTheme="minorHAnsi" w:hAnsiTheme="minorHAnsi" w:cstheme="minorHAnsi"/>
          <w:b/>
          <w:bCs/>
        </w:rPr>
        <w:t>Process flow:</w:t>
      </w:r>
    </w:p>
    <w:p w14:paraId="071E1118" w14:textId="77777777" w:rsidR="000F083E" w:rsidRPr="000E76A4" w:rsidRDefault="000F083E" w:rsidP="00B53D75">
      <w:pPr>
        <w:jc w:val="both"/>
        <w:rPr>
          <w:rFonts w:asciiTheme="minorHAnsi" w:hAnsiTheme="minorHAnsi" w:cstheme="minorHAnsi"/>
        </w:rPr>
      </w:pPr>
    </w:p>
    <w:p w14:paraId="2CF76B85" w14:textId="77777777" w:rsidR="004C5C95" w:rsidRPr="000E76A4" w:rsidRDefault="00DB037F" w:rsidP="004C5C95">
      <w:pPr>
        <w:keepNext/>
        <w:jc w:val="both"/>
        <w:rPr>
          <w:rFonts w:asciiTheme="minorHAnsi" w:hAnsiTheme="minorHAnsi" w:cstheme="minorHAnsi"/>
        </w:rPr>
      </w:pPr>
      <w:r w:rsidRPr="000E76A4">
        <w:rPr>
          <w:rFonts w:asciiTheme="minorHAnsi" w:hAnsiTheme="minorHAnsi" w:cstheme="minorHAnsi"/>
          <w:b/>
          <w:bCs/>
          <w:noProof/>
        </w:rPr>
        <w:drawing>
          <wp:inline distT="0" distB="0" distL="0" distR="0" wp14:anchorId="4A45B519" wp14:editId="121ABAA2">
            <wp:extent cx="6188710" cy="3338195"/>
            <wp:effectExtent l="0" t="0" r="2540" b="0"/>
            <wp:docPr id="1099492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492690" name=""/>
                    <pic:cNvPicPr/>
                  </pic:nvPicPr>
                  <pic:blipFill>
                    <a:blip r:embed="rId18"/>
                    <a:stretch>
                      <a:fillRect/>
                    </a:stretch>
                  </pic:blipFill>
                  <pic:spPr>
                    <a:xfrm>
                      <a:off x="0" y="0"/>
                      <a:ext cx="6188710" cy="3338195"/>
                    </a:xfrm>
                    <a:prstGeom prst="rect">
                      <a:avLst/>
                    </a:prstGeom>
                  </pic:spPr>
                </pic:pic>
              </a:graphicData>
            </a:graphic>
          </wp:inline>
        </w:drawing>
      </w:r>
    </w:p>
    <w:p w14:paraId="37A9FADF" w14:textId="77777777" w:rsidR="004C5C95" w:rsidRPr="000E76A4" w:rsidRDefault="004C5C95" w:rsidP="004C5C95">
      <w:pPr>
        <w:keepNext/>
        <w:jc w:val="both"/>
        <w:rPr>
          <w:rFonts w:asciiTheme="minorHAnsi" w:hAnsiTheme="minorHAnsi" w:cstheme="minorHAnsi"/>
        </w:rPr>
      </w:pPr>
    </w:p>
    <w:p w14:paraId="4463D44F" w14:textId="36FA7390" w:rsidR="00DB037F" w:rsidRPr="000E76A4" w:rsidRDefault="004C5C95" w:rsidP="004C5C95">
      <w:pPr>
        <w:pStyle w:val="Caption"/>
        <w:jc w:val="center"/>
        <w:rPr>
          <w:rFonts w:asciiTheme="minorHAnsi" w:hAnsiTheme="minorHAnsi" w:cstheme="minorHAnsi"/>
          <w:sz w:val="24"/>
          <w:szCs w:val="24"/>
        </w:rPr>
      </w:pPr>
      <w:bookmarkStart w:id="612" w:name="_Toc169603730"/>
      <w:bookmarkStart w:id="613" w:name="_Toc169605278"/>
      <w:bookmarkStart w:id="614" w:name="_Toc169613266"/>
      <w:bookmarkStart w:id="615" w:name="_Toc169800478"/>
      <w:bookmarkStart w:id="616" w:name="_Toc169864257"/>
      <w:bookmarkStart w:id="617" w:name="_Toc169879566"/>
      <w:r w:rsidRPr="000E76A4">
        <w:rPr>
          <w:rFonts w:asciiTheme="minorHAnsi" w:hAnsiTheme="minorHAnsi" w:cstheme="minorHAnsi"/>
          <w:sz w:val="24"/>
          <w:szCs w:val="24"/>
        </w:rPr>
        <w:t xml:space="preserve">Figure </w:t>
      </w:r>
      <w:r w:rsidR="002E2406" w:rsidRPr="000E76A4">
        <w:rPr>
          <w:rFonts w:asciiTheme="minorHAnsi" w:hAnsiTheme="minorHAnsi" w:cstheme="minorHAnsi"/>
          <w:sz w:val="24"/>
          <w:szCs w:val="24"/>
        </w:rPr>
        <w:fldChar w:fldCharType="begin"/>
      </w:r>
      <w:r w:rsidR="002E2406" w:rsidRPr="000E76A4">
        <w:rPr>
          <w:rFonts w:asciiTheme="minorHAnsi" w:hAnsiTheme="minorHAnsi" w:cstheme="minorHAnsi"/>
          <w:sz w:val="24"/>
          <w:szCs w:val="24"/>
        </w:rPr>
        <w:instrText xml:space="preserve"> STYLEREF 1 \s </w:instrText>
      </w:r>
      <w:r w:rsidR="002E2406" w:rsidRPr="000E76A4">
        <w:rPr>
          <w:rFonts w:asciiTheme="minorHAnsi" w:hAnsiTheme="minorHAnsi" w:cstheme="minorHAnsi"/>
          <w:sz w:val="24"/>
          <w:szCs w:val="24"/>
        </w:rPr>
        <w:fldChar w:fldCharType="separate"/>
      </w:r>
      <w:r w:rsidR="007F009D" w:rsidRPr="000E76A4">
        <w:rPr>
          <w:rFonts w:asciiTheme="minorHAnsi" w:hAnsiTheme="minorHAnsi" w:cstheme="minorHAnsi"/>
          <w:noProof/>
          <w:sz w:val="24"/>
          <w:szCs w:val="24"/>
        </w:rPr>
        <w:t>10</w:t>
      </w:r>
      <w:r w:rsidR="002E2406" w:rsidRPr="000E76A4">
        <w:rPr>
          <w:rFonts w:asciiTheme="minorHAnsi" w:hAnsiTheme="minorHAnsi" w:cstheme="minorHAnsi"/>
          <w:sz w:val="24"/>
          <w:szCs w:val="24"/>
        </w:rPr>
        <w:fldChar w:fldCharType="end"/>
      </w:r>
      <w:r w:rsidR="002E2406" w:rsidRPr="000E76A4">
        <w:rPr>
          <w:rFonts w:asciiTheme="minorHAnsi" w:hAnsiTheme="minorHAnsi" w:cstheme="minorHAnsi"/>
          <w:sz w:val="24"/>
          <w:szCs w:val="24"/>
        </w:rPr>
        <w:t>.</w:t>
      </w:r>
      <w:r w:rsidR="002E2406" w:rsidRPr="000E76A4">
        <w:rPr>
          <w:rFonts w:asciiTheme="minorHAnsi" w:hAnsiTheme="minorHAnsi" w:cstheme="minorHAnsi"/>
          <w:sz w:val="24"/>
          <w:szCs w:val="24"/>
        </w:rPr>
        <w:fldChar w:fldCharType="begin"/>
      </w:r>
      <w:r w:rsidR="002E2406" w:rsidRPr="000E76A4">
        <w:rPr>
          <w:rFonts w:asciiTheme="minorHAnsi" w:hAnsiTheme="minorHAnsi" w:cstheme="minorHAnsi"/>
          <w:sz w:val="24"/>
          <w:szCs w:val="24"/>
        </w:rPr>
        <w:instrText xml:space="preserve"> SEQ Figure \* ARABIC \s 1 </w:instrText>
      </w:r>
      <w:r w:rsidR="002E2406" w:rsidRPr="000E76A4">
        <w:rPr>
          <w:rFonts w:asciiTheme="minorHAnsi" w:hAnsiTheme="minorHAnsi" w:cstheme="minorHAnsi"/>
          <w:sz w:val="24"/>
          <w:szCs w:val="24"/>
        </w:rPr>
        <w:fldChar w:fldCharType="separate"/>
      </w:r>
      <w:r w:rsidR="007F009D" w:rsidRPr="000E76A4">
        <w:rPr>
          <w:rFonts w:asciiTheme="minorHAnsi" w:hAnsiTheme="minorHAnsi" w:cstheme="minorHAnsi"/>
          <w:noProof/>
          <w:sz w:val="24"/>
          <w:szCs w:val="24"/>
        </w:rPr>
        <w:t>14</w:t>
      </w:r>
      <w:r w:rsidR="002E2406" w:rsidRPr="000E76A4">
        <w:rPr>
          <w:rFonts w:asciiTheme="minorHAnsi" w:hAnsiTheme="minorHAnsi" w:cstheme="minorHAnsi"/>
          <w:sz w:val="24"/>
          <w:szCs w:val="24"/>
        </w:rPr>
        <w:fldChar w:fldCharType="end"/>
      </w:r>
      <w:r w:rsidRPr="000E76A4">
        <w:rPr>
          <w:rFonts w:asciiTheme="minorHAnsi" w:hAnsiTheme="minorHAnsi" w:cstheme="minorHAnsi"/>
          <w:sz w:val="24"/>
          <w:szCs w:val="24"/>
        </w:rPr>
        <w:t xml:space="preserve"> Gateway Teaching Mode Start Flow</w:t>
      </w:r>
      <w:bookmarkEnd w:id="612"/>
      <w:bookmarkEnd w:id="613"/>
      <w:bookmarkEnd w:id="614"/>
      <w:bookmarkEnd w:id="615"/>
      <w:bookmarkEnd w:id="616"/>
      <w:bookmarkEnd w:id="617"/>
    </w:p>
    <w:p w14:paraId="54E18B09" w14:textId="77777777" w:rsidR="00DF3137" w:rsidRPr="000E76A4" w:rsidRDefault="00DF3137" w:rsidP="00DB037F">
      <w:pPr>
        <w:pStyle w:val="Caption"/>
        <w:jc w:val="center"/>
        <w:rPr>
          <w:rFonts w:asciiTheme="minorHAnsi" w:hAnsiTheme="minorHAnsi" w:cstheme="minorHAnsi"/>
          <w:b w:val="0"/>
          <w:bCs w:val="0"/>
        </w:rPr>
      </w:pPr>
    </w:p>
    <w:p w14:paraId="511A5FBC" w14:textId="77777777" w:rsidR="000F083E" w:rsidRPr="000E76A4" w:rsidRDefault="000F083E" w:rsidP="00B53D75">
      <w:pPr>
        <w:jc w:val="both"/>
        <w:rPr>
          <w:rFonts w:asciiTheme="minorHAnsi" w:hAnsiTheme="minorHAnsi" w:cstheme="minorHAnsi"/>
        </w:rPr>
      </w:pPr>
    </w:p>
    <w:p w14:paraId="189D7F67" w14:textId="77777777" w:rsidR="000F083E" w:rsidRPr="000E76A4" w:rsidRDefault="000F083E" w:rsidP="00B53D75">
      <w:pPr>
        <w:jc w:val="both"/>
        <w:rPr>
          <w:rFonts w:asciiTheme="minorHAnsi" w:hAnsiTheme="minorHAnsi" w:cstheme="minorHAnsi"/>
        </w:rPr>
      </w:pPr>
    </w:p>
    <w:p w14:paraId="0C952A60" w14:textId="77777777" w:rsidR="00ED5098" w:rsidRPr="000E76A4" w:rsidRDefault="00ED5098" w:rsidP="00B53D75">
      <w:pPr>
        <w:jc w:val="both"/>
        <w:rPr>
          <w:rFonts w:asciiTheme="minorHAnsi" w:hAnsiTheme="minorHAnsi" w:cstheme="minorHAnsi"/>
        </w:rPr>
      </w:pPr>
    </w:p>
    <w:p w14:paraId="53604352" w14:textId="77777777" w:rsidR="00ED5098" w:rsidRPr="000E76A4" w:rsidRDefault="00ED5098" w:rsidP="00B53D75">
      <w:pPr>
        <w:jc w:val="both"/>
        <w:rPr>
          <w:rFonts w:asciiTheme="minorHAnsi" w:hAnsiTheme="minorHAnsi" w:cstheme="minorHAnsi"/>
        </w:rPr>
      </w:pPr>
    </w:p>
    <w:p w14:paraId="32CF2C4F" w14:textId="77777777" w:rsidR="00ED5098" w:rsidRPr="000E76A4" w:rsidRDefault="00ED5098" w:rsidP="00B53D75">
      <w:pPr>
        <w:jc w:val="both"/>
        <w:rPr>
          <w:rFonts w:asciiTheme="minorHAnsi" w:hAnsiTheme="minorHAnsi" w:cstheme="minorHAnsi"/>
        </w:rPr>
      </w:pPr>
    </w:p>
    <w:p w14:paraId="47F7ABF8" w14:textId="77777777" w:rsidR="00ED5098" w:rsidRPr="000E76A4" w:rsidRDefault="00ED5098" w:rsidP="00B53D75">
      <w:pPr>
        <w:jc w:val="both"/>
        <w:rPr>
          <w:rFonts w:asciiTheme="minorHAnsi" w:hAnsiTheme="minorHAnsi" w:cstheme="minorHAnsi"/>
        </w:rPr>
      </w:pPr>
    </w:p>
    <w:p w14:paraId="5AE640F3" w14:textId="77777777" w:rsidR="00ED5098" w:rsidRPr="000E76A4" w:rsidRDefault="00ED5098" w:rsidP="00B53D75">
      <w:pPr>
        <w:jc w:val="both"/>
        <w:rPr>
          <w:rFonts w:asciiTheme="minorHAnsi" w:hAnsiTheme="minorHAnsi" w:cstheme="minorHAnsi"/>
        </w:rPr>
      </w:pPr>
    </w:p>
    <w:p w14:paraId="10CF2E6B" w14:textId="5EA6D7D1" w:rsidR="00ED5098" w:rsidRPr="000E76A4" w:rsidRDefault="00ED5098" w:rsidP="00B53D75">
      <w:pPr>
        <w:jc w:val="both"/>
        <w:rPr>
          <w:rFonts w:asciiTheme="minorHAnsi" w:hAnsiTheme="minorHAnsi" w:cstheme="minorHAnsi"/>
          <w:b/>
          <w:bCs/>
        </w:rPr>
      </w:pPr>
      <w:r w:rsidRPr="000E76A4">
        <w:rPr>
          <w:rFonts w:asciiTheme="minorHAnsi" w:hAnsiTheme="minorHAnsi" w:cstheme="minorHAnsi"/>
          <w:b/>
          <w:bCs/>
        </w:rPr>
        <w:lastRenderedPageBreak/>
        <w:t>Steps to Perform Teaching Mode:</w:t>
      </w:r>
    </w:p>
    <w:p w14:paraId="1AB6BE37" w14:textId="77777777" w:rsidR="004965AE" w:rsidRPr="000E76A4" w:rsidRDefault="004965AE" w:rsidP="00C348E3">
      <w:pPr>
        <w:numPr>
          <w:ilvl w:val="0"/>
          <w:numId w:val="28"/>
        </w:numPr>
        <w:shd w:val="clear" w:color="auto" w:fill="FFFFFF"/>
        <w:spacing w:before="100" w:beforeAutospacing="1" w:after="100" w:afterAutospacing="1"/>
        <w:jc w:val="both"/>
        <w:rPr>
          <w:rFonts w:asciiTheme="minorHAnsi" w:hAnsiTheme="minorHAnsi" w:cstheme="minorHAnsi"/>
          <w:szCs w:val="24"/>
          <w:lang w:val="en-IN" w:eastAsia="en-IN"/>
        </w:rPr>
      </w:pPr>
      <w:r w:rsidRPr="000E76A4">
        <w:rPr>
          <w:rFonts w:asciiTheme="minorHAnsi" w:hAnsiTheme="minorHAnsi" w:cstheme="minorHAnsi"/>
          <w:szCs w:val="24"/>
          <w:lang w:val="en-IN" w:eastAsia="en-IN"/>
        </w:rPr>
        <w:t>Make sure Gateway is registered / Make sure Node is provisioned.</w:t>
      </w:r>
    </w:p>
    <w:p w14:paraId="6FABFA3A" w14:textId="6EC7A514" w:rsidR="004965AE" w:rsidRPr="000E76A4" w:rsidRDefault="004965AE" w:rsidP="00C348E3">
      <w:pPr>
        <w:numPr>
          <w:ilvl w:val="0"/>
          <w:numId w:val="28"/>
        </w:numPr>
        <w:shd w:val="clear" w:color="auto" w:fill="FFFFFF"/>
        <w:spacing w:before="100" w:beforeAutospacing="1" w:after="100" w:afterAutospacing="1"/>
        <w:jc w:val="both"/>
        <w:rPr>
          <w:rFonts w:asciiTheme="minorHAnsi" w:hAnsiTheme="minorHAnsi" w:cstheme="minorHAnsi"/>
          <w:szCs w:val="24"/>
          <w:lang w:val="en-IN" w:eastAsia="en-IN"/>
        </w:rPr>
      </w:pPr>
      <w:r w:rsidRPr="000E76A4">
        <w:rPr>
          <w:rFonts w:asciiTheme="minorHAnsi" w:hAnsiTheme="minorHAnsi" w:cstheme="minorHAnsi"/>
          <w:b/>
          <w:bCs/>
          <w:szCs w:val="24"/>
          <w:lang w:val="en-IN" w:eastAsia="en-IN"/>
        </w:rPr>
        <w:t>IMPORTANT NOTE (before making the device enter Teaching mode)</w:t>
      </w:r>
      <w:r w:rsidRPr="000E76A4">
        <w:rPr>
          <w:rFonts w:asciiTheme="minorHAnsi" w:hAnsiTheme="minorHAnsi" w:cstheme="minorHAnsi"/>
          <w:szCs w:val="24"/>
          <w:lang w:val="en-IN" w:eastAsia="en-IN"/>
        </w:rPr>
        <w:t>: Take the AC remote and bring down the temperature to 19 and power ON the AC. So that, when you press the power button again, it should send the POWER OFF signal. This is very important in-order to successfully register the commands to EEPROM on-board and complete the teaching process. The sequence of IR signals for teaching mode is as follows:</w:t>
      </w:r>
    </w:p>
    <w:p w14:paraId="33AB7064" w14:textId="77777777" w:rsidR="004965AE" w:rsidRPr="000E76A4" w:rsidRDefault="004965AE" w:rsidP="00C348E3">
      <w:pPr>
        <w:numPr>
          <w:ilvl w:val="1"/>
          <w:numId w:val="28"/>
        </w:numPr>
        <w:shd w:val="clear" w:color="auto" w:fill="FFFFFF"/>
        <w:spacing w:before="100" w:beforeAutospacing="1" w:after="100" w:afterAutospacing="1"/>
        <w:jc w:val="both"/>
        <w:rPr>
          <w:rFonts w:asciiTheme="minorHAnsi" w:hAnsiTheme="minorHAnsi" w:cstheme="minorHAnsi"/>
          <w:szCs w:val="24"/>
          <w:lang w:val="en-IN" w:eastAsia="en-IN"/>
        </w:rPr>
      </w:pPr>
      <w:r w:rsidRPr="000E76A4">
        <w:rPr>
          <w:rFonts w:asciiTheme="minorHAnsi" w:hAnsiTheme="minorHAnsi" w:cstheme="minorHAnsi"/>
          <w:szCs w:val="24"/>
          <w:lang w:val="en-IN" w:eastAsia="en-IN"/>
        </w:rPr>
        <w:t>POWER OFF | TEMP 19</w:t>
      </w:r>
    </w:p>
    <w:p w14:paraId="530386C4" w14:textId="77777777" w:rsidR="004965AE" w:rsidRPr="000E76A4" w:rsidRDefault="004965AE" w:rsidP="00C348E3">
      <w:pPr>
        <w:numPr>
          <w:ilvl w:val="1"/>
          <w:numId w:val="28"/>
        </w:numPr>
        <w:shd w:val="clear" w:color="auto" w:fill="FFFFFF"/>
        <w:spacing w:before="100" w:beforeAutospacing="1" w:after="100" w:afterAutospacing="1"/>
        <w:jc w:val="both"/>
        <w:rPr>
          <w:rFonts w:asciiTheme="minorHAnsi" w:hAnsiTheme="minorHAnsi" w:cstheme="minorHAnsi"/>
          <w:szCs w:val="24"/>
          <w:lang w:val="en-IN" w:eastAsia="en-IN"/>
        </w:rPr>
      </w:pPr>
      <w:r w:rsidRPr="000E76A4">
        <w:rPr>
          <w:rFonts w:asciiTheme="minorHAnsi" w:hAnsiTheme="minorHAnsi" w:cstheme="minorHAnsi"/>
          <w:szCs w:val="24"/>
          <w:lang w:val="en-IN" w:eastAsia="en-IN"/>
        </w:rPr>
        <w:t>POWER ON | TEMP 19</w:t>
      </w:r>
    </w:p>
    <w:p w14:paraId="4955F042" w14:textId="77777777" w:rsidR="004965AE" w:rsidRPr="000E76A4" w:rsidRDefault="004965AE" w:rsidP="00C348E3">
      <w:pPr>
        <w:numPr>
          <w:ilvl w:val="1"/>
          <w:numId w:val="28"/>
        </w:numPr>
        <w:shd w:val="clear" w:color="auto" w:fill="FFFFFF"/>
        <w:spacing w:before="100" w:beforeAutospacing="1" w:after="100" w:afterAutospacing="1"/>
        <w:jc w:val="both"/>
        <w:rPr>
          <w:rFonts w:asciiTheme="minorHAnsi" w:hAnsiTheme="minorHAnsi" w:cstheme="minorHAnsi"/>
          <w:szCs w:val="24"/>
          <w:lang w:val="en-IN" w:eastAsia="en-IN"/>
        </w:rPr>
      </w:pPr>
      <w:r w:rsidRPr="000E76A4">
        <w:rPr>
          <w:rFonts w:asciiTheme="minorHAnsi" w:hAnsiTheme="minorHAnsi" w:cstheme="minorHAnsi"/>
          <w:szCs w:val="24"/>
          <w:lang w:val="en-IN" w:eastAsia="en-IN"/>
        </w:rPr>
        <w:t>POWER ON | TEMP 20</w:t>
      </w:r>
    </w:p>
    <w:p w14:paraId="00EEF2C4" w14:textId="77777777" w:rsidR="004965AE" w:rsidRPr="000E76A4" w:rsidRDefault="004965AE" w:rsidP="00C348E3">
      <w:pPr>
        <w:numPr>
          <w:ilvl w:val="1"/>
          <w:numId w:val="28"/>
        </w:numPr>
        <w:shd w:val="clear" w:color="auto" w:fill="FFFFFF"/>
        <w:spacing w:before="100" w:beforeAutospacing="1" w:after="100" w:afterAutospacing="1"/>
        <w:jc w:val="both"/>
        <w:rPr>
          <w:rFonts w:asciiTheme="minorHAnsi" w:hAnsiTheme="minorHAnsi" w:cstheme="minorHAnsi"/>
          <w:szCs w:val="24"/>
          <w:lang w:val="en-IN" w:eastAsia="en-IN"/>
        </w:rPr>
      </w:pPr>
      <w:r w:rsidRPr="000E76A4">
        <w:rPr>
          <w:rFonts w:asciiTheme="minorHAnsi" w:hAnsiTheme="minorHAnsi" w:cstheme="minorHAnsi"/>
          <w:szCs w:val="24"/>
          <w:lang w:val="en-IN" w:eastAsia="en-IN"/>
        </w:rPr>
        <w:t>POWER ON | TEMP 21</w:t>
      </w:r>
    </w:p>
    <w:p w14:paraId="69E3F40F" w14:textId="77777777" w:rsidR="004965AE" w:rsidRPr="000E76A4" w:rsidRDefault="004965AE" w:rsidP="00C348E3">
      <w:pPr>
        <w:numPr>
          <w:ilvl w:val="1"/>
          <w:numId w:val="28"/>
        </w:numPr>
        <w:shd w:val="clear" w:color="auto" w:fill="FFFFFF"/>
        <w:spacing w:before="100" w:beforeAutospacing="1" w:after="100" w:afterAutospacing="1"/>
        <w:jc w:val="both"/>
        <w:rPr>
          <w:rFonts w:asciiTheme="minorHAnsi" w:hAnsiTheme="minorHAnsi" w:cstheme="minorHAnsi"/>
          <w:szCs w:val="24"/>
          <w:lang w:val="en-IN" w:eastAsia="en-IN"/>
        </w:rPr>
      </w:pPr>
      <w:r w:rsidRPr="000E76A4">
        <w:rPr>
          <w:rFonts w:asciiTheme="minorHAnsi" w:hAnsiTheme="minorHAnsi" w:cstheme="minorHAnsi"/>
          <w:szCs w:val="24"/>
          <w:lang w:val="en-IN" w:eastAsia="en-IN"/>
        </w:rPr>
        <w:t>POWER ON | TEMP 22</w:t>
      </w:r>
    </w:p>
    <w:p w14:paraId="6916DFC1" w14:textId="77777777" w:rsidR="004965AE" w:rsidRPr="000E76A4" w:rsidRDefault="004965AE" w:rsidP="00C348E3">
      <w:pPr>
        <w:numPr>
          <w:ilvl w:val="1"/>
          <w:numId w:val="28"/>
        </w:numPr>
        <w:shd w:val="clear" w:color="auto" w:fill="FFFFFF"/>
        <w:spacing w:before="100" w:beforeAutospacing="1" w:after="100" w:afterAutospacing="1"/>
        <w:jc w:val="both"/>
        <w:rPr>
          <w:rFonts w:asciiTheme="minorHAnsi" w:hAnsiTheme="minorHAnsi" w:cstheme="minorHAnsi"/>
          <w:szCs w:val="24"/>
          <w:lang w:val="en-IN" w:eastAsia="en-IN"/>
        </w:rPr>
      </w:pPr>
      <w:r w:rsidRPr="000E76A4">
        <w:rPr>
          <w:rFonts w:asciiTheme="minorHAnsi" w:hAnsiTheme="minorHAnsi" w:cstheme="minorHAnsi"/>
          <w:szCs w:val="24"/>
          <w:lang w:val="en-IN" w:eastAsia="en-IN"/>
        </w:rPr>
        <w:t>POWER ON | TEMP 23</w:t>
      </w:r>
    </w:p>
    <w:p w14:paraId="2D92E188" w14:textId="77777777" w:rsidR="004965AE" w:rsidRPr="000E76A4" w:rsidRDefault="004965AE" w:rsidP="00C348E3">
      <w:pPr>
        <w:numPr>
          <w:ilvl w:val="1"/>
          <w:numId w:val="28"/>
        </w:numPr>
        <w:shd w:val="clear" w:color="auto" w:fill="FFFFFF"/>
        <w:spacing w:before="100" w:beforeAutospacing="1" w:after="100" w:afterAutospacing="1"/>
        <w:jc w:val="both"/>
        <w:rPr>
          <w:rFonts w:asciiTheme="minorHAnsi" w:hAnsiTheme="minorHAnsi" w:cstheme="minorHAnsi"/>
          <w:szCs w:val="24"/>
          <w:lang w:val="en-IN" w:eastAsia="en-IN"/>
        </w:rPr>
      </w:pPr>
      <w:r w:rsidRPr="000E76A4">
        <w:rPr>
          <w:rFonts w:asciiTheme="minorHAnsi" w:hAnsiTheme="minorHAnsi" w:cstheme="minorHAnsi"/>
          <w:szCs w:val="24"/>
          <w:lang w:val="en-IN" w:eastAsia="en-IN"/>
        </w:rPr>
        <w:t>POWER ON | TEMP 24</w:t>
      </w:r>
    </w:p>
    <w:p w14:paraId="76E2DFE4" w14:textId="77777777" w:rsidR="004965AE" w:rsidRPr="000E76A4" w:rsidRDefault="004965AE" w:rsidP="00C348E3">
      <w:pPr>
        <w:numPr>
          <w:ilvl w:val="1"/>
          <w:numId w:val="28"/>
        </w:numPr>
        <w:shd w:val="clear" w:color="auto" w:fill="FFFFFF"/>
        <w:spacing w:before="100" w:beforeAutospacing="1" w:after="100" w:afterAutospacing="1"/>
        <w:jc w:val="both"/>
        <w:rPr>
          <w:rFonts w:asciiTheme="minorHAnsi" w:hAnsiTheme="minorHAnsi" w:cstheme="minorHAnsi"/>
          <w:szCs w:val="24"/>
          <w:lang w:val="en-IN" w:eastAsia="en-IN"/>
        </w:rPr>
      </w:pPr>
      <w:r w:rsidRPr="000E76A4">
        <w:rPr>
          <w:rFonts w:asciiTheme="minorHAnsi" w:hAnsiTheme="minorHAnsi" w:cstheme="minorHAnsi"/>
          <w:szCs w:val="24"/>
          <w:lang w:val="en-IN" w:eastAsia="en-IN"/>
        </w:rPr>
        <w:t>POWER ON | TEMP 25</w:t>
      </w:r>
    </w:p>
    <w:p w14:paraId="78B42496" w14:textId="77777777" w:rsidR="004965AE" w:rsidRPr="000E76A4" w:rsidRDefault="004965AE" w:rsidP="00C348E3">
      <w:pPr>
        <w:numPr>
          <w:ilvl w:val="1"/>
          <w:numId w:val="28"/>
        </w:numPr>
        <w:shd w:val="clear" w:color="auto" w:fill="FFFFFF"/>
        <w:spacing w:before="100" w:beforeAutospacing="1" w:after="100" w:afterAutospacing="1"/>
        <w:jc w:val="both"/>
        <w:rPr>
          <w:rFonts w:asciiTheme="minorHAnsi" w:hAnsiTheme="minorHAnsi" w:cstheme="minorHAnsi"/>
          <w:szCs w:val="24"/>
          <w:lang w:val="en-IN" w:eastAsia="en-IN"/>
        </w:rPr>
      </w:pPr>
      <w:r w:rsidRPr="000E76A4">
        <w:rPr>
          <w:rFonts w:asciiTheme="minorHAnsi" w:hAnsiTheme="minorHAnsi" w:cstheme="minorHAnsi"/>
          <w:szCs w:val="24"/>
          <w:lang w:val="en-IN" w:eastAsia="en-IN"/>
        </w:rPr>
        <w:t>POWER ON | TEMP 26</w:t>
      </w:r>
    </w:p>
    <w:p w14:paraId="31EC8AF3" w14:textId="77777777" w:rsidR="004965AE" w:rsidRPr="000E76A4" w:rsidRDefault="004965AE" w:rsidP="00C348E3">
      <w:pPr>
        <w:numPr>
          <w:ilvl w:val="1"/>
          <w:numId w:val="28"/>
        </w:numPr>
        <w:shd w:val="clear" w:color="auto" w:fill="FFFFFF"/>
        <w:spacing w:before="100" w:beforeAutospacing="1" w:after="100" w:afterAutospacing="1"/>
        <w:jc w:val="both"/>
        <w:rPr>
          <w:rFonts w:asciiTheme="minorHAnsi" w:hAnsiTheme="minorHAnsi" w:cstheme="minorHAnsi"/>
          <w:szCs w:val="24"/>
          <w:lang w:val="en-IN" w:eastAsia="en-IN"/>
        </w:rPr>
      </w:pPr>
      <w:r w:rsidRPr="000E76A4">
        <w:rPr>
          <w:rFonts w:asciiTheme="minorHAnsi" w:hAnsiTheme="minorHAnsi" w:cstheme="minorHAnsi"/>
          <w:szCs w:val="24"/>
          <w:lang w:val="en-IN" w:eastAsia="en-IN"/>
        </w:rPr>
        <w:t>POWER ON | TEMP 27</w:t>
      </w:r>
    </w:p>
    <w:p w14:paraId="5A9B5AE0" w14:textId="77777777" w:rsidR="004965AE" w:rsidRPr="000E76A4" w:rsidRDefault="004965AE" w:rsidP="00C348E3">
      <w:pPr>
        <w:numPr>
          <w:ilvl w:val="1"/>
          <w:numId w:val="28"/>
        </w:numPr>
        <w:shd w:val="clear" w:color="auto" w:fill="FFFFFF"/>
        <w:spacing w:before="100" w:beforeAutospacing="1" w:after="100" w:afterAutospacing="1"/>
        <w:jc w:val="both"/>
        <w:rPr>
          <w:rFonts w:asciiTheme="minorHAnsi" w:hAnsiTheme="minorHAnsi" w:cstheme="minorHAnsi"/>
          <w:szCs w:val="24"/>
          <w:lang w:val="en-IN" w:eastAsia="en-IN"/>
        </w:rPr>
      </w:pPr>
      <w:r w:rsidRPr="000E76A4">
        <w:rPr>
          <w:rFonts w:asciiTheme="minorHAnsi" w:hAnsiTheme="minorHAnsi" w:cstheme="minorHAnsi"/>
          <w:szCs w:val="24"/>
          <w:lang w:val="en-IN" w:eastAsia="en-IN"/>
        </w:rPr>
        <w:t>POWER ON | TEMP 28</w:t>
      </w:r>
    </w:p>
    <w:p w14:paraId="14FA31F9" w14:textId="6A14C78D" w:rsidR="004965AE" w:rsidRPr="000E76A4" w:rsidRDefault="003B5EC0" w:rsidP="00C348E3">
      <w:pPr>
        <w:numPr>
          <w:ilvl w:val="0"/>
          <w:numId w:val="28"/>
        </w:numPr>
        <w:shd w:val="clear" w:color="auto" w:fill="FFFFFF"/>
        <w:spacing w:before="100" w:beforeAutospacing="1" w:after="100" w:afterAutospacing="1"/>
        <w:jc w:val="both"/>
        <w:rPr>
          <w:rFonts w:asciiTheme="minorHAnsi" w:hAnsiTheme="minorHAnsi" w:cstheme="minorHAnsi"/>
          <w:szCs w:val="24"/>
          <w:lang w:val="en-IN" w:eastAsia="en-IN"/>
        </w:rPr>
      </w:pPr>
      <w:r w:rsidRPr="000E76A4">
        <w:rPr>
          <w:rFonts w:asciiTheme="minorHAnsi" w:hAnsiTheme="minorHAnsi" w:cstheme="minorHAnsi"/>
          <w:szCs w:val="24"/>
          <w:lang w:val="en-IN" w:eastAsia="en-IN"/>
        </w:rPr>
        <w:t xml:space="preserve">Long press the button for 3s – 8s or use the </w:t>
      </w:r>
      <w:hyperlink w:anchor="_Gateway_Teaching_Mode" w:history="1">
        <w:r w:rsidRPr="000E76A4">
          <w:rPr>
            <w:rStyle w:val="Hyperlink"/>
            <w:rFonts w:asciiTheme="minorHAnsi" w:hAnsiTheme="minorHAnsi" w:cstheme="minorHAnsi"/>
            <w:szCs w:val="24"/>
            <w:lang w:val="en-IN" w:eastAsia="en-IN"/>
          </w:rPr>
          <w:t>Gateway Teaching Mode Start Packet</w:t>
        </w:r>
      </w:hyperlink>
      <w:r w:rsidRPr="000E76A4">
        <w:rPr>
          <w:rFonts w:asciiTheme="minorHAnsi" w:hAnsiTheme="minorHAnsi" w:cstheme="minorHAnsi"/>
          <w:szCs w:val="24"/>
          <w:lang w:val="en-IN" w:eastAsia="en-IN"/>
        </w:rPr>
        <w:t xml:space="preserve"> to put the device into Teaching Mode</w:t>
      </w:r>
      <w:r w:rsidR="004965AE" w:rsidRPr="000E76A4">
        <w:rPr>
          <w:rFonts w:asciiTheme="minorHAnsi" w:hAnsiTheme="minorHAnsi" w:cstheme="minorHAnsi"/>
          <w:szCs w:val="24"/>
          <w:lang w:val="en-IN" w:eastAsia="en-IN"/>
        </w:rPr>
        <w:t xml:space="preserve">. The LED will start </w:t>
      </w:r>
      <w:hyperlink w:anchor="_Gateway_LED_Indications" w:history="1">
        <w:r w:rsidRPr="000E76A4">
          <w:rPr>
            <w:rStyle w:val="Hyperlink"/>
            <w:rFonts w:asciiTheme="minorHAnsi" w:hAnsiTheme="minorHAnsi" w:cstheme="minorHAnsi"/>
            <w:szCs w:val="24"/>
            <w:lang w:val="en-IN" w:eastAsia="en-IN"/>
          </w:rPr>
          <w:t>Fast B</w:t>
        </w:r>
        <w:r w:rsidR="004965AE" w:rsidRPr="000E76A4">
          <w:rPr>
            <w:rStyle w:val="Hyperlink"/>
            <w:rFonts w:asciiTheme="minorHAnsi" w:hAnsiTheme="minorHAnsi" w:cstheme="minorHAnsi"/>
            <w:szCs w:val="24"/>
            <w:lang w:val="en-IN" w:eastAsia="en-IN"/>
          </w:rPr>
          <w:t>linking BLUE</w:t>
        </w:r>
      </w:hyperlink>
      <w:r w:rsidR="004965AE" w:rsidRPr="000E76A4">
        <w:rPr>
          <w:rFonts w:asciiTheme="minorHAnsi" w:hAnsiTheme="minorHAnsi" w:cstheme="minorHAnsi"/>
          <w:szCs w:val="24"/>
          <w:lang w:val="en-IN" w:eastAsia="en-IN"/>
        </w:rPr>
        <w:t xml:space="preserve"> (once every 200ms) to indicate it has entered teaching mode.</w:t>
      </w:r>
    </w:p>
    <w:p w14:paraId="5D5BD4D4" w14:textId="77777777" w:rsidR="004965AE" w:rsidRPr="000E76A4" w:rsidRDefault="004965AE" w:rsidP="00C348E3">
      <w:pPr>
        <w:numPr>
          <w:ilvl w:val="0"/>
          <w:numId w:val="28"/>
        </w:numPr>
        <w:shd w:val="clear" w:color="auto" w:fill="FFFFFF"/>
        <w:spacing w:before="100" w:beforeAutospacing="1" w:after="100" w:afterAutospacing="1"/>
        <w:jc w:val="both"/>
        <w:rPr>
          <w:rFonts w:asciiTheme="minorHAnsi" w:hAnsiTheme="minorHAnsi" w:cstheme="minorHAnsi"/>
          <w:szCs w:val="24"/>
          <w:lang w:val="en-IN" w:eastAsia="en-IN"/>
        </w:rPr>
      </w:pPr>
      <w:r w:rsidRPr="000E76A4">
        <w:rPr>
          <w:rFonts w:asciiTheme="minorHAnsi" w:hAnsiTheme="minorHAnsi" w:cstheme="minorHAnsi"/>
          <w:szCs w:val="24"/>
          <w:lang w:val="en-IN" w:eastAsia="en-IN"/>
        </w:rPr>
        <w:t>Press the POWER ON button on the AC remote with remote pointing towards to IR receiver on-board for successful reception and prevent false recording.</w:t>
      </w:r>
    </w:p>
    <w:p w14:paraId="2700ABC6" w14:textId="6125ABF6" w:rsidR="004965AE" w:rsidRPr="000E76A4" w:rsidRDefault="004965AE" w:rsidP="00C348E3">
      <w:pPr>
        <w:numPr>
          <w:ilvl w:val="0"/>
          <w:numId w:val="28"/>
        </w:numPr>
        <w:shd w:val="clear" w:color="auto" w:fill="FFFFFF"/>
        <w:spacing w:before="100" w:beforeAutospacing="1" w:after="100" w:afterAutospacing="1"/>
        <w:jc w:val="both"/>
        <w:rPr>
          <w:rFonts w:asciiTheme="minorHAnsi" w:hAnsiTheme="minorHAnsi" w:cstheme="minorHAnsi"/>
          <w:szCs w:val="24"/>
          <w:lang w:val="en-IN" w:eastAsia="en-IN"/>
        </w:rPr>
      </w:pPr>
      <w:r w:rsidRPr="000E76A4">
        <w:rPr>
          <w:rFonts w:asciiTheme="minorHAnsi" w:hAnsiTheme="minorHAnsi" w:cstheme="minorHAnsi"/>
          <w:szCs w:val="24"/>
          <w:lang w:val="en-IN" w:eastAsia="en-IN"/>
        </w:rPr>
        <w:t>The device will read the IR signal from the remote and store it in flash. While this process is happening, the light will turn off momentarily to indicate that no other buttons</w:t>
      </w:r>
      <w:r w:rsidR="00832BE6" w:rsidRPr="000E76A4">
        <w:rPr>
          <w:rFonts w:asciiTheme="minorHAnsi" w:hAnsiTheme="minorHAnsi" w:cstheme="minorHAnsi"/>
          <w:szCs w:val="24"/>
          <w:lang w:val="en-IN" w:eastAsia="en-IN"/>
        </w:rPr>
        <w:t xml:space="preserve"> on AC remote</w:t>
      </w:r>
      <w:r w:rsidRPr="000E76A4">
        <w:rPr>
          <w:rFonts w:asciiTheme="minorHAnsi" w:hAnsiTheme="minorHAnsi" w:cstheme="minorHAnsi"/>
          <w:szCs w:val="24"/>
          <w:lang w:val="en-IN" w:eastAsia="en-IN"/>
        </w:rPr>
        <w:t xml:space="preserve"> must be pressed to let the process go on without disturbance. Also, make sure you are doing this process in a</w:t>
      </w:r>
      <w:r w:rsidR="00BB3D35" w:rsidRPr="000E76A4">
        <w:rPr>
          <w:rFonts w:asciiTheme="minorHAnsi" w:hAnsiTheme="minorHAnsi" w:cstheme="minorHAnsi"/>
          <w:szCs w:val="24"/>
          <w:lang w:val="en-IN" w:eastAsia="en-IN"/>
        </w:rPr>
        <w:t>n</w:t>
      </w:r>
      <w:r w:rsidRPr="000E76A4">
        <w:rPr>
          <w:rFonts w:asciiTheme="minorHAnsi" w:hAnsiTheme="minorHAnsi" w:cstheme="minorHAnsi"/>
          <w:szCs w:val="24"/>
          <w:lang w:val="en-IN" w:eastAsia="en-IN"/>
        </w:rPr>
        <w:t xml:space="preserve"> IR disturbance free environment. Most smartphones these days use IR emitters, so it's one thing that I experience</w:t>
      </w:r>
      <w:r w:rsidR="00832BE6" w:rsidRPr="000E76A4">
        <w:rPr>
          <w:rFonts w:asciiTheme="minorHAnsi" w:hAnsiTheme="minorHAnsi" w:cstheme="minorHAnsi"/>
          <w:szCs w:val="24"/>
          <w:lang w:val="en-IN" w:eastAsia="en-IN"/>
        </w:rPr>
        <w:t>d</w:t>
      </w:r>
      <w:r w:rsidRPr="000E76A4">
        <w:rPr>
          <w:rFonts w:asciiTheme="minorHAnsi" w:hAnsiTheme="minorHAnsi" w:cstheme="minorHAnsi"/>
          <w:szCs w:val="24"/>
          <w:lang w:val="en-IN" w:eastAsia="en-IN"/>
        </w:rPr>
        <w:t xml:space="preserve"> during my development.</w:t>
      </w:r>
    </w:p>
    <w:p w14:paraId="5FCA8DD7" w14:textId="77777777" w:rsidR="004965AE" w:rsidRPr="000E76A4" w:rsidRDefault="004965AE" w:rsidP="00C348E3">
      <w:pPr>
        <w:numPr>
          <w:ilvl w:val="0"/>
          <w:numId w:val="28"/>
        </w:numPr>
        <w:shd w:val="clear" w:color="auto" w:fill="FFFFFF"/>
        <w:spacing w:before="0" w:beforeAutospacing="1" w:after="0" w:afterAutospacing="1"/>
        <w:jc w:val="both"/>
        <w:rPr>
          <w:rFonts w:asciiTheme="minorHAnsi" w:hAnsiTheme="minorHAnsi" w:cstheme="minorHAnsi"/>
          <w:szCs w:val="24"/>
          <w:lang w:val="en-IN" w:eastAsia="en-IN"/>
        </w:rPr>
      </w:pPr>
      <w:r w:rsidRPr="000E76A4">
        <w:rPr>
          <w:rFonts w:asciiTheme="minorHAnsi" w:hAnsiTheme="minorHAnsi" w:cstheme="minorHAnsi"/>
          <w:szCs w:val="24"/>
          <w:lang w:val="en-IN" w:eastAsia="en-IN"/>
        </w:rPr>
        <w:t>Once the LED starts blinking BLUE again, it's time to record the next IR signal. The next signal is POWER ON | TEMP 19.</w:t>
      </w:r>
    </w:p>
    <w:p w14:paraId="5F752434" w14:textId="012F4B2A" w:rsidR="000F083E" w:rsidRPr="000E76A4" w:rsidRDefault="004965AE" w:rsidP="00C348E3">
      <w:pPr>
        <w:numPr>
          <w:ilvl w:val="0"/>
          <w:numId w:val="28"/>
        </w:numPr>
        <w:shd w:val="clear" w:color="auto" w:fill="FFFFFF"/>
        <w:spacing w:before="0" w:beforeAutospacing="1" w:after="0" w:afterAutospacing="1"/>
        <w:jc w:val="both"/>
        <w:rPr>
          <w:rFonts w:asciiTheme="minorHAnsi" w:hAnsiTheme="minorHAnsi" w:cstheme="minorHAnsi"/>
          <w:szCs w:val="24"/>
          <w:lang w:val="en-IN" w:eastAsia="en-IN"/>
        </w:rPr>
      </w:pPr>
      <w:r w:rsidRPr="000E76A4">
        <w:rPr>
          <w:rFonts w:asciiTheme="minorHAnsi" w:hAnsiTheme="minorHAnsi" w:cstheme="minorHAnsi"/>
          <w:szCs w:val="24"/>
          <w:lang w:val="en-IN" w:eastAsia="en-IN"/>
        </w:rPr>
        <w:t xml:space="preserve">Similarly, go one-by-one all the way up to POWER ON | TEMP 28. If everything was done right, then, when the last IR signal was sent, the LED will change to SOLID GREEN to indicate successful completion of the </w:t>
      </w:r>
      <w:r w:rsidR="00EF13A8" w:rsidRPr="000E76A4">
        <w:rPr>
          <w:rFonts w:asciiTheme="minorHAnsi" w:hAnsiTheme="minorHAnsi" w:cstheme="minorHAnsi"/>
          <w:szCs w:val="24"/>
          <w:lang w:val="en-IN" w:eastAsia="en-IN"/>
        </w:rPr>
        <w:t xml:space="preserve">Teaching Mode </w:t>
      </w:r>
      <w:r w:rsidRPr="000E76A4">
        <w:rPr>
          <w:rFonts w:asciiTheme="minorHAnsi" w:hAnsiTheme="minorHAnsi" w:cstheme="minorHAnsi"/>
          <w:szCs w:val="24"/>
          <w:lang w:val="en-IN" w:eastAsia="en-IN"/>
        </w:rPr>
        <w:t>process</w:t>
      </w:r>
    </w:p>
    <w:p w14:paraId="24D76888" w14:textId="77777777" w:rsidR="00E220DD" w:rsidRPr="000E76A4" w:rsidRDefault="00E220DD" w:rsidP="00E220DD">
      <w:pPr>
        <w:jc w:val="both"/>
        <w:rPr>
          <w:rFonts w:asciiTheme="minorHAnsi" w:hAnsiTheme="minorHAnsi" w:cstheme="minorHAnsi"/>
          <w:b/>
          <w:bCs/>
        </w:rPr>
      </w:pPr>
      <w:r w:rsidRPr="000E76A4">
        <w:rPr>
          <w:rFonts w:asciiTheme="minorHAnsi" w:hAnsiTheme="minorHAnsi" w:cstheme="minorHAnsi"/>
          <w:b/>
          <w:bCs/>
        </w:rPr>
        <w:t>Steps to Exit Teaching Mode:</w:t>
      </w:r>
    </w:p>
    <w:p w14:paraId="76D1DDEE" w14:textId="77777777" w:rsidR="00E220DD" w:rsidRPr="000E76A4" w:rsidRDefault="00E220DD" w:rsidP="00E220DD">
      <w:pPr>
        <w:jc w:val="both"/>
        <w:rPr>
          <w:rFonts w:asciiTheme="minorHAnsi" w:hAnsiTheme="minorHAnsi" w:cstheme="minorHAnsi"/>
          <w:b/>
          <w:bCs/>
        </w:rPr>
      </w:pPr>
    </w:p>
    <w:p w14:paraId="6C3BD9F6" w14:textId="77777777" w:rsidR="00E220DD" w:rsidRPr="000E76A4" w:rsidRDefault="00E220DD" w:rsidP="00C348E3">
      <w:pPr>
        <w:pStyle w:val="ListParagraph"/>
        <w:numPr>
          <w:ilvl w:val="0"/>
          <w:numId w:val="30"/>
        </w:numPr>
        <w:jc w:val="both"/>
        <w:rPr>
          <w:rFonts w:asciiTheme="minorHAnsi" w:hAnsiTheme="minorHAnsi" w:cstheme="minorHAnsi"/>
          <w:b/>
          <w:bCs/>
        </w:rPr>
      </w:pPr>
      <w:r w:rsidRPr="000E76A4">
        <w:rPr>
          <w:rFonts w:asciiTheme="minorHAnsi" w:hAnsiTheme="minorHAnsi" w:cstheme="minorHAnsi"/>
        </w:rPr>
        <w:t xml:space="preserve">When already in Teaching Mode, if the button is long pressed for 3s-8s, device will exit teaching mode. </w:t>
      </w:r>
    </w:p>
    <w:p w14:paraId="2FA8EF8F" w14:textId="77777777" w:rsidR="00EF13A8" w:rsidRPr="000E76A4" w:rsidRDefault="00EF13A8" w:rsidP="00EF13A8">
      <w:pPr>
        <w:shd w:val="clear" w:color="auto" w:fill="FFFFFF"/>
        <w:spacing w:before="0" w:beforeAutospacing="1" w:after="0" w:afterAutospacing="1"/>
        <w:jc w:val="both"/>
        <w:rPr>
          <w:rFonts w:asciiTheme="minorHAnsi" w:hAnsiTheme="minorHAnsi" w:cstheme="minorHAnsi"/>
          <w:szCs w:val="24"/>
          <w:lang w:val="en-IN" w:eastAsia="en-IN"/>
        </w:rPr>
      </w:pPr>
    </w:p>
    <w:p w14:paraId="4DE44E6D" w14:textId="77777777" w:rsidR="00EF13A8" w:rsidRPr="000E76A4" w:rsidRDefault="00EF13A8" w:rsidP="00EF13A8">
      <w:pPr>
        <w:shd w:val="clear" w:color="auto" w:fill="FFFFFF"/>
        <w:spacing w:before="0" w:beforeAutospacing="1" w:after="0" w:afterAutospacing="1"/>
        <w:jc w:val="both"/>
        <w:rPr>
          <w:rFonts w:asciiTheme="minorHAnsi" w:hAnsiTheme="minorHAnsi" w:cstheme="minorHAnsi"/>
          <w:szCs w:val="24"/>
          <w:lang w:val="en-IN" w:eastAsia="en-IN"/>
        </w:rPr>
      </w:pPr>
    </w:p>
    <w:p w14:paraId="64CF0D95" w14:textId="77777777" w:rsidR="00EF13A8" w:rsidRPr="000E76A4" w:rsidRDefault="00EF13A8" w:rsidP="00EF13A8">
      <w:pPr>
        <w:shd w:val="clear" w:color="auto" w:fill="FFFFFF"/>
        <w:spacing w:before="0" w:beforeAutospacing="1" w:after="0" w:afterAutospacing="1"/>
        <w:jc w:val="both"/>
        <w:rPr>
          <w:rFonts w:asciiTheme="minorHAnsi" w:hAnsiTheme="minorHAnsi" w:cstheme="minorHAnsi"/>
          <w:szCs w:val="24"/>
          <w:lang w:val="en-IN" w:eastAsia="en-IN"/>
        </w:rPr>
      </w:pPr>
    </w:p>
    <w:p w14:paraId="6D3A5CC3" w14:textId="77777777" w:rsidR="00EF13A8" w:rsidRPr="000E76A4" w:rsidRDefault="00EF13A8" w:rsidP="00EF13A8">
      <w:pPr>
        <w:shd w:val="clear" w:color="auto" w:fill="FFFFFF"/>
        <w:spacing w:before="0" w:beforeAutospacing="1" w:after="0" w:afterAutospacing="1"/>
        <w:jc w:val="both"/>
        <w:rPr>
          <w:rFonts w:asciiTheme="minorHAnsi" w:hAnsiTheme="minorHAnsi" w:cstheme="minorHAnsi"/>
          <w:szCs w:val="24"/>
          <w:lang w:val="en-IN" w:eastAsia="en-IN"/>
        </w:rPr>
      </w:pPr>
    </w:p>
    <w:p w14:paraId="481CE19B" w14:textId="4FA6DC26" w:rsidR="00DF3137" w:rsidRPr="000E76A4" w:rsidRDefault="008B1D96" w:rsidP="00CE3BC7">
      <w:pPr>
        <w:pStyle w:val="Heading2"/>
        <w:ind w:left="567"/>
        <w:rPr>
          <w:rFonts w:asciiTheme="minorHAnsi" w:hAnsiTheme="minorHAnsi" w:cstheme="minorHAnsi"/>
        </w:rPr>
      </w:pPr>
      <w:bookmarkStart w:id="618" w:name="_Toc173250428"/>
      <w:r w:rsidRPr="000E76A4">
        <w:rPr>
          <w:rFonts w:asciiTheme="minorHAnsi" w:hAnsiTheme="minorHAnsi" w:cstheme="minorHAnsi"/>
        </w:rPr>
        <w:lastRenderedPageBreak/>
        <w:t xml:space="preserve">Gateway Teaching Mode Start </w:t>
      </w:r>
      <w:r w:rsidR="00CC7680" w:rsidRPr="000E76A4">
        <w:rPr>
          <w:rFonts w:asciiTheme="minorHAnsi" w:hAnsiTheme="minorHAnsi" w:cstheme="minorHAnsi"/>
        </w:rPr>
        <w:t>ACK</w:t>
      </w:r>
      <w:bookmarkEnd w:id="618"/>
    </w:p>
    <w:p w14:paraId="1707DE7D" w14:textId="39EE1F8B" w:rsidR="00DF3137" w:rsidRPr="000E76A4" w:rsidRDefault="00DF3137" w:rsidP="00DF3137">
      <w:pPr>
        <w:jc w:val="both"/>
        <w:rPr>
          <w:rFonts w:asciiTheme="minorHAnsi" w:hAnsiTheme="minorHAnsi" w:cstheme="minorHAnsi"/>
        </w:rPr>
      </w:pPr>
      <w:r w:rsidRPr="000E76A4">
        <w:rPr>
          <w:rFonts w:asciiTheme="minorHAnsi" w:hAnsiTheme="minorHAnsi" w:cstheme="minorHAnsi"/>
          <w:b/>
          <w:bCs/>
        </w:rPr>
        <w:t xml:space="preserve">Description: </w:t>
      </w:r>
      <w:r w:rsidRPr="000E76A4">
        <w:rPr>
          <w:rFonts w:asciiTheme="minorHAnsi" w:hAnsiTheme="minorHAnsi" w:cstheme="minorHAnsi"/>
        </w:rPr>
        <w:t xml:space="preserve">This </w:t>
      </w:r>
      <w:r w:rsidR="00C45EA6" w:rsidRPr="000E76A4">
        <w:rPr>
          <w:rFonts w:asciiTheme="minorHAnsi" w:hAnsiTheme="minorHAnsi" w:cstheme="minorHAnsi"/>
        </w:rPr>
        <w:t xml:space="preserve">ACK is used by the cloud to know if the Gwy has successfully entered the </w:t>
      </w:r>
      <w:hyperlink w:anchor="_Teaching_Mode" w:history="1">
        <w:r w:rsidR="00C45EA6" w:rsidRPr="000E76A4">
          <w:rPr>
            <w:rStyle w:val="Hyperlink"/>
            <w:rFonts w:asciiTheme="minorHAnsi" w:hAnsiTheme="minorHAnsi" w:cstheme="minorHAnsi"/>
          </w:rPr>
          <w:t>teaching mode</w:t>
        </w:r>
      </w:hyperlink>
      <w:r w:rsidR="00C45EA6" w:rsidRPr="000E76A4">
        <w:rPr>
          <w:rFonts w:asciiTheme="minorHAnsi" w:hAnsiTheme="minorHAnsi" w:cstheme="minorHAnsi"/>
        </w:rPr>
        <w:t xml:space="preserve"> or not after receiving </w:t>
      </w:r>
      <w:hyperlink w:anchor="_Gateway_Teaching_Mode" w:history="1">
        <w:r w:rsidR="008B1D96" w:rsidRPr="000E76A4">
          <w:rPr>
            <w:rStyle w:val="Hyperlink"/>
            <w:rFonts w:asciiTheme="minorHAnsi" w:hAnsiTheme="minorHAnsi" w:cstheme="minorHAnsi"/>
          </w:rPr>
          <w:t>Gateway Teaching Mode Start</w:t>
        </w:r>
        <w:r w:rsidR="006273BD" w:rsidRPr="000E76A4">
          <w:rPr>
            <w:rStyle w:val="Hyperlink"/>
            <w:rFonts w:asciiTheme="minorHAnsi" w:hAnsiTheme="minorHAnsi" w:cstheme="minorHAnsi"/>
          </w:rPr>
          <w:t xml:space="preserve"> </w:t>
        </w:r>
        <w:r w:rsidR="00C45EA6" w:rsidRPr="000E76A4">
          <w:rPr>
            <w:rStyle w:val="Hyperlink"/>
            <w:rFonts w:asciiTheme="minorHAnsi" w:hAnsiTheme="minorHAnsi" w:cstheme="minorHAnsi"/>
          </w:rPr>
          <w:t>Packet</w:t>
        </w:r>
      </w:hyperlink>
      <w:r w:rsidR="001D0C75" w:rsidRPr="000E76A4">
        <w:rPr>
          <w:rFonts w:asciiTheme="minorHAnsi" w:hAnsiTheme="minorHAnsi" w:cstheme="minorHAnsi"/>
        </w:rPr>
        <w:t>.</w:t>
      </w:r>
    </w:p>
    <w:p w14:paraId="23EF1975" w14:textId="77777777" w:rsidR="00DF3137" w:rsidRPr="000E76A4" w:rsidRDefault="00DF3137" w:rsidP="00DF3137">
      <w:pPr>
        <w:jc w:val="both"/>
        <w:rPr>
          <w:rFonts w:asciiTheme="minorHAnsi" w:hAnsiTheme="minorHAnsi" w:cstheme="minorHAnsi"/>
        </w:rPr>
      </w:pPr>
    </w:p>
    <w:p w14:paraId="26B07240" w14:textId="578D93C7" w:rsidR="00DF3137" w:rsidRPr="000E76A4" w:rsidRDefault="00DF3137" w:rsidP="00DF3137">
      <w:pPr>
        <w:jc w:val="both"/>
        <w:rPr>
          <w:rFonts w:asciiTheme="minorHAnsi" w:hAnsiTheme="minorHAnsi" w:cstheme="minorHAnsi"/>
        </w:rPr>
      </w:pPr>
      <w:r w:rsidRPr="000E76A4">
        <w:rPr>
          <w:rFonts w:asciiTheme="minorHAnsi" w:hAnsiTheme="minorHAnsi" w:cstheme="minorHAnsi"/>
          <w:b/>
          <w:bCs/>
        </w:rPr>
        <w:t xml:space="preserve">Led Indication: </w:t>
      </w:r>
      <w:r w:rsidR="000E5FC7" w:rsidRPr="000E76A4">
        <w:rPr>
          <w:rFonts w:asciiTheme="minorHAnsi" w:hAnsiTheme="minorHAnsi" w:cstheme="minorHAnsi"/>
        </w:rPr>
        <w:t>Gwy will glow</w:t>
      </w:r>
      <w:r w:rsidR="000E5FC7" w:rsidRPr="000E76A4">
        <w:rPr>
          <w:rFonts w:asciiTheme="minorHAnsi" w:hAnsiTheme="minorHAnsi" w:cstheme="minorHAnsi"/>
          <w:b/>
          <w:bCs/>
        </w:rPr>
        <w:t xml:space="preserve"> </w:t>
      </w:r>
      <w:r w:rsidRPr="000E76A4">
        <w:rPr>
          <w:rFonts w:asciiTheme="minorHAnsi" w:hAnsiTheme="minorHAnsi" w:cstheme="minorHAnsi"/>
        </w:rPr>
        <w:t>Blinking BLUE</w:t>
      </w:r>
      <w:r w:rsidR="000E5FC7" w:rsidRPr="000E76A4">
        <w:rPr>
          <w:rFonts w:asciiTheme="minorHAnsi" w:hAnsiTheme="minorHAnsi" w:cstheme="minorHAnsi"/>
        </w:rPr>
        <w:t xml:space="preserve"> to indicate it has entered </w:t>
      </w:r>
      <w:hyperlink w:anchor="_Teaching_Mode" w:history="1">
        <w:r w:rsidR="000E5FC7" w:rsidRPr="000E76A4">
          <w:rPr>
            <w:rStyle w:val="Hyperlink"/>
            <w:rFonts w:asciiTheme="minorHAnsi" w:hAnsiTheme="minorHAnsi" w:cstheme="minorHAnsi"/>
          </w:rPr>
          <w:t>Teaching Mode</w:t>
        </w:r>
      </w:hyperlink>
      <w:r w:rsidR="000E5FC7" w:rsidRPr="000E76A4">
        <w:rPr>
          <w:rFonts w:asciiTheme="minorHAnsi" w:hAnsiTheme="minorHAnsi" w:cstheme="minorHAnsi"/>
        </w:rPr>
        <w:t>.</w:t>
      </w:r>
    </w:p>
    <w:p w14:paraId="5A1BC56F" w14:textId="77777777" w:rsidR="00DF3137" w:rsidRPr="000E76A4" w:rsidRDefault="00DF3137" w:rsidP="00DF3137">
      <w:pPr>
        <w:jc w:val="both"/>
        <w:rPr>
          <w:rFonts w:asciiTheme="minorHAnsi" w:hAnsiTheme="minorHAnsi" w:cstheme="minorHAnsi"/>
        </w:rPr>
      </w:pPr>
    </w:p>
    <w:p w14:paraId="76721866" w14:textId="720F7AF0" w:rsidR="00DF3137" w:rsidRPr="000E76A4" w:rsidRDefault="008B1D96" w:rsidP="00DF3137">
      <w:pPr>
        <w:jc w:val="both"/>
        <w:rPr>
          <w:rFonts w:asciiTheme="minorHAnsi" w:hAnsiTheme="minorHAnsi" w:cstheme="minorHAnsi"/>
          <w:b/>
          <w:bCs/>
        </w:rPr>
      </w:pPr>
      <w:r w:rsidRPr="000E76A4">
        <w:rPr>
          <w:rFonts w:asciiTheme="minorHAnsi" w:hAnsiTheme="minorHAnsi" w:cstheme="minorHAnsi"/>
          <w:b/>
          <w:bCs/>
        </w:rPr>
        <w:t xml:space="preserve">Gateway Teaching Mode Start </w:t>
      </w:r>
      <w:r w:rsidR="00DF3137" w:rsidRPr="000E76A4">
        <w:rPr>
          <w:rFonts w:asciiTheme="minorHAnsi" w:hAnsiTheme="minorHAnsi" w:cstheme="minorHAnsi"/>
          <w:b/>
          <w:bCs/>
        </w:rPr>
        <w:t>ACK JSON (Gateway to Cloud):</w:t>
      </w:r>
    </w:p>
    <w:p w14:paraId="121F0289" w14:textId="77777777" w:rsidR="00DF3137" w:rsidRPr="000E76A4" w:rsidRDefault="00DF3137" w:rsidP="00DF3137">
      <w:pPr>
        <w:jc w:val="both"/>
        <w:rPr>
          <w:rFonts w:asciiTheme="minorHAnsi" w:hAnsiTheme="minorHAnsi" w:cstheme="minorHAnsi"/>
        </w:rPr>
      </w:pPr>
    </w:p>
    <w:tbl>
      <w:tblPr>
        <w:tblStyle w:val="TableGrid"/>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4"/>
        <w:gridCol w:w="1771"/>
        <w:gridCol w:w="282"/>
        <w:gridCol w:w="3425"/>
        <w:gridCol w:w="3969"/>
      </w:tblGrid>
      <w:tr w:rsidR="00C45EA6" w:rsidRPr="000E76A4" w14:paraId="7EFE6AC8" w14:textId="77777777" w:rsidTr="00EC2C06">
        <w:tc>
          <w:tcPr>
            <w:tcW w:w="334" w:type="dxa"/>
          </w:tcPr>
          <w:p w14:paraId="4AB0F073" w14:textId="77777777" w:rsidR="00C45EA6" w:rsidRPr="000E76A4" w:rsidRDefault="00C45EA6" w:rsidP="00EB0458">
            <w:pPr>
              <w:jc w:val="center"/>
              <w:rPr>
                <w:rFonts w:asciiTheme="minorHAnsi" w:hAnsiTheme="minorHAnsi" w:cstheme="minorHAnsi"/>
              </w:rPr>
            </w:pPr>
            <w:r w:rsidRPr="000E76A4">
              <w:rPr>
                <w:rFonts w:asciiTheme="minorHAnsi" w:hAnsiTheme="minorHAnsi" w:cstheme="minorHAnsi"/>
              </w:rPr>
              <w:t>{</w:t>
            </w:r>
          </w:p>
        </w:tc>
        <w:tc>
          <w:tcPr>
            <w:tcW w:w="1771" w:type="dxa"/>
          </w:tcPr>
          <w:p w14:paraId="01054BD7" w14:textId="77777777" w:rsidR="00C45EA6" w:rsidRPr="000E76A4" w:rsidRDefault="00C45EA6" w:rsidP="00EB0458">
            <w:pPr>
              <w:jc w:val="center"/>
              <w:rPr>
                <w:rFonts w:asciiTheme="minorHAnsi" w:hAnsiTheme="minorHAnsi" w:cstheme="minorHAnsi"/>
              </w:rPr>
            </w:pPr>
          </w:p>
        </w:tc>
        <w:tc>
          <w:tcPr>
            <w:tcW w:w="282" w:type="dxa"/>
          </w:tcPr>
          <w:p w14:paraId="433B2556" w14:textId="77777777" w:rsidR="00C45EA6" w:rsidRPr="000E76A4" w:rsidRDefault="00C45EA6" w:rsidP="00EB0458">
            <w:pPr>
              <w:jc w:val="center"/>
              <w:rPr>
                <w:rFonts w:asciiTheme="minorHAnsi" w:hAnsiTheme="minorHAnsi" w:cstheme="minorHAnsi"/>
              </w:rPr>
            </w:pPr>
          </w:p>
        </w:tc>
        <w:tc>
          <w:tcPr>
            <w:tcW w:w="3425" w:type="dxa"/>
          </w:tcPr>
          <w:p w14:paraId="4F1430DB" w14:textId="77777777" w:rsidR="00C45EA6" w:rsidRPr="000E76A4" w:rsidRDefault="00C45EA6" w:rsidP="00EB0458">
            <w:pPr>
              <w:jc w:val="center"/>
              <w:rPr>
                <w:rFonts w:asciiTheme="minorHAnsi" w:hAnsiTheme="minorHAnsi" w:cstheme="minorHAnsi"/>
              </w:rPr>
            </w:pPr>
          </w:p>
        </w:tc>
        <w:tc>
          <w:tcPr>
            <w:tcW w:w="3969" w:type="dxa"/>
          </w:tcPr>
          <w:p w14:paraId="54A313FB" w14:textId="77777777" w:rsidR="00C45EA6" w:rsidRPr="000E76A4" w:rsidRDefault="00C45EA6" w:rsidP="00EB0458">
            <w:pPr>
              <w:jc w:val="center"/>
              <w:rPr>
                <w:rFonts w:asciiTheme="minorHAnsi" w:hAnsiTheme="minorHAnsi" w:cstheme="minorHAnsi"/>
              </w:rPr>
            </w:pPr>
          </w:p>
        </w:tc>
      </w:tr>
      <w:tr w:rsidR="00C45EA6" w:rsidRPr="000E76A4" w14:paraId="3037B48C" w14:textId="77777777" w:rsidTr="00EC2C06">
        <w:tc>
          <w:tcPr>
            <w:tcW w:w="334" w:type="dxa"/>
          </w:tcPr>
          <w:p w14:paraId="01537086" w14:textId="77777777" w:rsidR="00C45EA6" w:rsidRPr="000E76A4" w:rsidRDefault="00C45EA6" w:rsidP="00EB0458">
            <w:pPr>
              <w:jc w:val="center"/>
              <w:rPr>
                <w:rFonts w:asciiTheme="minorHAnsi" w:hAnsiTheme="minorHAnsi" w:cstheme="minorHAnsi"/>
              </w:rPr>
            </w:pPr>
          </w:p>
        </w:tc>
        <w:tc>
          <w:tcPr>
            <w:tcW w:w="1771" w:type="dxa"/>
          </w:tcPr>
          <w:p w14:paraId="79106D83" w14:textId="77777777" w:rsidR="00C45EA6" w:rsidRPr="000E76A4" w:rsidRDefault="00C45EA6" w:rsidP="00EB0458">
            <w:pPr>
              <w:rPr>
                <w:rFonts w:asciiTheme="minorHAnsi" w:hAnsiTheme="minorHAnsi" w:cstheme="minorHAnsi"/>
              </w:rPr>
            </w:pPr>
            <w:r w:rsidRPr="000E76A4">
              <w:rPr>
                <w:rFonts w:asciiTheme="minorHAnsi" w:hAnsiTheme="minorHAnsi" w:cstheme="minorHAnsi"/>
              </w:rPr>
              <w:t>“JsonPacketId”</w:t>
            </w:r>
          </w:p>
        </w:tc>
        <w:tc>
          <w:tcPr>
            <w:tcW w:w="282" w:type="dxa"/>
          </w:tcPr>
          <w:p w14:paraId="06463A93" w14:textId="77777777" w:rsidR="00C45EA6" w:rsidRPr="000E76A4" w:rsidRDefault="00C45EA6" w:rsidP="00EB0458">
            <w:pPr>
              <w:jc w:val="center"/>
              <w:rPr>
                <w:rFonts w:asciiTheme="minorHAnsi" w:hAnsiTheme="minorHAnsi" w:cstheme="minorHAnsi"/>
              </w:rPr>
            </w:pPr>
            <w:r w:rsidRPr="000E76A4">
              <w:rPr>
                <w:rFonts w:asciiTheme="minorHAnsi" w:hAnsiTheme="minorHAnsi" w:cstheme="minorHAnsi"/>
              </w:rPr>
              <w:t>:</w:t>
            </w:r>
          </w:p>
        </w:tc>
        <w:tc>
          <w:tcPr>
            <w:tcW w:w="3425" w:type="dxa"/>
          </w:tcPr>
          <w:p w14:paraId="4F41BB58" w14:textId="04551DEE" w:rsidR="00C45EA6" w:rsidRPr="000E76A4" w:rsidRDefault="008709ED" w:rsidP="00EB0458">
            <w:pPr>
              <w:rPr>
                <w:rFonts w:asciiTheme="minorHAnsi" w:hAnsiTheme="minorHAnsi" w:cstheme="minorHAnsi"/>
              </w:rPr>
            </w:pPr>
            <w:r w:rsidRPr="000E76A4">
              <w:rPr>
                <w:rFonts w:asciiTheme="minorHAnsi" w:hAnsiTheme="minorHAnsi" w:cstheme="minorHAnsi"/>
              </w:rPr>
              <w:t>8</w:t>
            </w:r>
          </w:p>
        </w:tc>
        <w:tc>
          <w:tcPr>
            <w:tcW w:w="3969" w:type="dxa"/>
          </w:tcPr>
          <w:p w14:paraId="27BD03AD" w14:textId="77777777" w:rsidR="00C45EA6" w:rsidRPr="000E76A4" w:rsidRDefault="00C45EA6" w:rsidP="00EB0458">
            <w:pPr>
              <w:pStyle w:val="ListBullet"/>
              <w:rPr>
                <w:rFonts w:asciiTheme="minorHAnsi" w:hAnsiTheme="minorHAnsi" w:cstheme="minorHAnsi"/>
              </w:rPr>
            </w:pPr>
            <w:r w:rsidRPr="000E76A4">
              <w:rPr>
                <w:rFonts w:asciiTheme="minorHAnsi" w:hAnsiTheme="minorHAnsi" w:cstheme="minorHAnsi"/>
              </w:rPr>
              <w:t>// (Number)</w:t>
            </w:r>
          </w:p>
        </w:tc>
      </w:tr>
      <w:tr w:rsidR="00C45EA6" w:rsidRPr="000E76A4" w14:paraId="7BC28AAE" w14:textId="77777777" w:rsidTr="00EC2C06">
        <w:tc>
          <w:tcPr>
            <w:tcW w:w="334" w:type="dxa"/>
          </w:tcPr>
          <w:p w14:paraId="64163D0B" w14:textId="77777777" w:rsidR="00C45EA6" w:rsidRPr="000E76A4" w:rsidRDefault="00C45EA6" w:rsidP="00EB0458">
            <w:pPr>
              <w:jc w:val="center"/>
              <w:rPr>
                <w:rFonts w:asciiTheme="minorHAnsi" w:hAnsiTheme="minorHAnsi" w:cstheme="minorHAnsi"/>
              </w:rPr>
            </w:pPr>
          </w:p>
        </w:tc>
        <w:tc>
          <w:tcPr>
            <w:tcW w:w="1771" w:type="dxa"/>
          </w:tcPr>
          <w:p w14:paraId="4430B533" w14:textId="77777777" w:rsidR="00C45EA6" w:rsidRPr="000E76A4" w:rsidRDefault="00C45EA6" w:rsidP="00EB0458">
            <w:pPr>
              <w:rPr>
                <w:rFonts w:asciiTheme="minorHAnsi" w:hAnsiTheme="minorHAnsi" w:cstheme="minorHAnsi"/>
              </w:rPr>
            </w:pPr>
            <w:r w:rsidRPr="000E76A4">
              <w:rPr>
                <w:rFonts w:asciiTheme="minorHAnsi" w:hAnsiTheme="minorHAnsi" w:cstheme="minorHAnsi"/>
              </w:rPr>
              <w:t>“MsgSeqNo”</w:t>
            </w:r>
          </w:p>
        </w:tc>
        <w:tc>
          <w:tcPr>
            <w:tcW w:w="282" w:type="dxa"/>
          </w:tcPr>
          <w:p w14:paraId="1BA43614" w14:textId="77777777" w:rsidR="00C45EA6" w:rsidRPr="000E76A4" w:rsidRDefault="00C45EA6" w:rsidP="00EB0458">
            <w:pPr>
              <w:jc w:val="center"/>
              <w:rPr>
                <w:rFonts w:asciiTheme="minorHAnsi" w:hAnsiTheme="minorHAnsi" w:cstheme="minorHAnsi"/>
              </w:rPr>
            </w:pPr>
            <w:r w:rsidRPr="000E76A4">
              <w:rPr>
                <w:rFonts w:asciiTheme="minorHAnsi" w:hAnsiTheme="minorHAnsi" w:cstheme="minorHAnsi"/>
              </w:rPr>
              <w:t>:</w:t>
            </w:r>
          </w:p>
        </w:tc>
        <w:tc>
          <w:tcPr>
            <w:tcW w:w="3425" w:type="dxa"/>
          </w:tcPr>
          <w:p w14:paraId="05BB5ADC" w14:textId="77777777" w:rsidR="00C45EA6" w:rsidRPr="000E76A4" w:rsidRDefault="00C45EA6" w:rsidP="00EB0458">
            <w:pPr>
              <w:rPr>
                <w:rFonts w:asciiTheme="minorHAnsi" w:hAnsiTheme="minorHAnsi" w:cstheme="minorHAnsi"/>
              </w:rPr>
            </w:pPr>
            <w:r w:rsidRPr="000E76A4">
              <w:rPr>
                <w:rFonts w:asciiTheme="minorHAnsi" w:hAnsiTheme="minorHAnsi" w:cstheme="minorHAnsi"/>
              </w:rPr>
              <w:t>12</w:t>
            </w:r>
          </w:p>
        </w:tc>
        <w:tc>
          <w:tcPr>
            <w:tcW w:w="3969" w:type="dxa"/>
          </w:tcPr>
          <w:p w14:paraId="7F99693C" w14:textId="77777777" w:rsidR="00C45EA6" w:rsidRPr="000E76A4" w:rsidRDefault="00C45EA6" w:rsidP="00EB0458">
            <w:pPr>
              <w:pStyle w:val="ListBullet"/>
              <w:rPr>
                <w:rFonts w:asciiTheme="minorHAnsi" w:hAnsiTheme="minorHAnsi" w:cstheme="minorHAnsi"/>
              </w:rPr>
            </w:pPr>
            <w:r w:rsidRPr="000E76A4">
              <w:rPr>
                <w:rFonts w:asciiTheme="minorHAnsi" w:hAnsiTheme="minorHAnsi" w:cstheme="minorHAnsi"/>
              </w:rPr>
              <w:t>// (Number)</w:t>
            </w:r>
          </w:p>
        </w:tc>
      </w:tr>
      <w:tr w:rsidR="00C45EA6" w:rsidRPr="000E76A4" w14:paraId="0A6D0FC8" w14:textId="77777777" w:rsidTr="00EC2C06">
        <w:tc>
          <w:tcPr>
            <w:tcW w:w="334" w:type="dxa"/>
          </w:tcPr>
          <w:p w14:paraId="714F3EA0" w14:textId="77777777" w:rsidR="00C45EA6" w:rsidRPr="000E76A4" w:rsidRDefault="00C45EA6" w:rsidP="00EB0458">
            <w:pPr>
              <w:jc w:val="center"/>
              <w:rPr>
                <w:rFonts w:asciiTheme="minorHAnsi" w:hAnsiTheme="minorHAnsi" w:cstheme="minorHAnsi"/>
              </w:rPr>
            </w:pPr>
          </w:p>
        </w:tc>
        <w:tc>
          <w:tcPr>
            <w:tcW w:w="1771" w:type="dxa"/>
          </w:tcPr>
          <w:p w14:paraId="0822856D" w14:textId="77777777" w:rsidR="00C45EA6" w:rsidRPr="000E76A4" w:rsidRDefault="00C45EA6" w:rsidP="00EB0458">
            <w:pPr>
              <w:rPr>
                <w:rFonts w:asciiTheme="minorHAnsi" w:hAnsiTheme="minorHAnsi" w:cstheme="minorHAnsi"/>
              </w:rPr>
            </w:pPr>
            <w:r w:rsidRPr="000E76A4">
              <w:rPr>
                <w:rFonts w:asciiTheme="minorHAnsi" w:hAnsiTheme="minorHAnsi" w:cstheme="minorHAnsi"/>
              </w:rPr>
              <w:t>“GwySerNo”</w:t>
            </w:r>
          </w:p>
        </w:tc>
        <w:tc>
          <w:tcPr>
            <w:tcW w:w="282" w:type="dxa"/>
          </w:tcPr>
          <w:p w14:paraId="2F655F78" w14:textId="77777777" w:rsidR="00C45EA6" w:rsidRPr="000E76A4" w:rsidRDefault="00C45EA6" w:rsidP="00EB0458">
            <w:pPr>
              <w:jc w:val="center"/>
              <w:rPr>
                <w:rFonts w:asciiTheme="minorHAnsi" w:hAnsiTheme="minorHAnsi" w:cstheme="minorHAnsi"/>
              </w:rPr>
            </w:pPr>
            <w:r w:rsidRPr="000E76A4">
              <w:rPr>
                <w:rFonts w:asciiTheme="minorHAnsi" w:hAnsiTheme="minorHAnsi" w:cstheme="minorHAnsi"/>
              </w:rPr>
              <w:t>:</w:t>
            </w:r>
          </w:p>
        </w:tc>
        <w:tc>
          <w:tcPr>
            <w:tcW w:w="3425" w:type="dxa"/>
          </w:tcPr>
          <w:p w14:paraId="5F0C5343" w14:textId="77777777" w:rsidR="00C45EA6" w:rsidRPr="000E76A4" w:rsidRDefault="00C45EA6" w:rsidP="00EB0458">
            <w:pPr>
              <w:rPr>
                <w:rFonts w:asciiTheme="minorHAnsi" w:hAnsiTheme="minorHAnsi" w:cstheme="minorHAnsi"/>
              </w:rPr>
            </w:pPr>
            <w:r w:rsidRPr="000E76A4">
              <w:rPr>
                <w:rFonts w:asciiTheme="minorHAnsi" w:hAnsiTheme="minorHAnsi" w:cstheme="minorHAnsi"/>
              </w:rPr>
              <w:t>“GWY00001”</w:t>
            </w:r>
          </w:p>
        </w:tc>
        <w:tc>
          <w:tcPr>
            <w:tcW w:w="3969" w:type="dxa"/>
          </w:tcPr>
          <w:p w14:paraId="76E314EB" w14:textId="77777777" w:rsidR="00C45EA6" w:rsidRPr="000E76A4" w:rsidRDefault="00C45EA6" w:rsidP="00EB0458">
            <w:pPr>
              <w:pStyle w:val="ListBullet"/>
              <w:rPr>
                <w:rFonts w:asciiTheme="minorHAnsi" w:hAnsiTheme="minorHAnsi" w:cstheme="minorHAnsi"/>
              </w:rPr>
            </w:pPr>
            <w:r w:rsidRPr="000E76A4">
              <w:rPr>
                <w:rFonts w:asciiTheme="minorHAnsi" w:hAnsiTheme="minorHAnsi" w:cstheme="minorHAnsi"/>
              </w:rPr>
              <w:t>// (String)</w:t>
            </w:r>
          </w:p>
        </w:tc>
      </w:tr>
      <w:tr w:rsidR="00DE66FC" w:rsidRPr="000E76A4" w14:paraId="7B2A4319" w14:textId="77777777" w:rsidTr="00EC2C06">
        <w:tc>
          <w:tcPr>
            <w:tcW w:w="334" w:type="dxa"/>
          </w:tcPr>
          <w:p w14:paraId="15031DDD" w14:textId="77777777" w:rsidR="00DE66FC" w:rsidRPr="000E76A4" w:rsidRDefault="00DE66FC" w:rsidP="00EB0458">
            <w:pPr>
              <w:jc w:val="center"/>
              <w:rPr>
                <w:rFonts w:asciiTheme="minorHAnsi" w:hAnsiTheme="minorHAnsi" w:cstheme="minorHAnsi"/>
              </w:rPr>
            </w:pPr>
          </w:p>
        </w:tc>
        <w:tc>
          <w:tcPr>
            <w:tcW w:w="1771" w:type="dxa"/>
          </w:tcPr>
          <w:p w14:paraId="339D5AB9" w14:textId="1D61742F" w:rsidR="00DE66FC" w:rsidRPr="000E76A4" w:rsidRDefault="00DE66FC" w:rsidP="00EB0458">
            <w:pPr>
              <w:rPr>
                <w:rFonts w:asciiTheme="minorHAnsi" w:hAnsiTheme="minorHAnsi" w:cstheme="minorHAnsi"/>
              </w:rPr>
            </w:pPr>
            <w:r w:rsidRPr="000E76A4">
              <w:rPr>
                <w:rFonts w:asciiTheme="minorHAnsi" w:hAnsiTheme="minorHAnsi" w:cstheme="minorHAnsi"/>
              </w:rPr>
              <w:t>“ErrorCode”</w:t>
            </w:r>
          </w:p>
        </w:tc>
        <w:tc>
          <w:tcPr>
            <w:tcW w:w="282" w:type="dxa"/>
          </w:tcPr>
          <w:p w14:paraId="36AE4C94" w14:textId="7272ECD2" w:rsidR="00DE66FC" w:rsidRPr="000E76A4" w:rsidRDefault="00DE66FC" w:rsidP="00EB0458">
            <w:pPr>
              <w:jc w:val="center"/>
              <w:rPr>
                <w:rFonts w:asciiTheme="minorHAnsi" w:hAnsiTheme="minorHAnsi" w:cstheme="minorHAnsi"/>
              </w:rPr>
            </w:pPr>
            <w:r w:rsidRPr="000E76A4">
              <w:rPr>
                <w:rFonts w:asciiTheme="minorHAnsi" w:hAnsiTheme="minorHAnsi" w:cstheme="minorHAnsi"/>
              </w:rPr>
              <w:t>:</w:t>
            </w:r>
          </w:p>
        </w:tc>
        <w:tc>
          <w:tcPr>
            <w:tcW w:w="3425" w:type="dxa"/>
          </w:tcPr>
          <w:p w14:paraId="57BC9208" w14:textId="58CE82B7" w:rsidR="00DE66FC" w:rsidRPr="000E76A4" w:rsidRDefault="00DE66FC" w:rsidP="00EB0458">
            <w:pPr>
              <w:rPr>
                <w:rFonts w:asciiTheme="minorHAnsi" w:hAnsiTheme="minorHAnsi" w:cstheme="minorHAnsi"/>
              </w:rPr>
            </w:pPr>
            <w:r w:rsidRPr="000E76A4">
              <w:rPr>
                <w:rFonts w:asciiTheme="minorHAnsi" w:hAnsiTheme="minorHAnsi" w:cstheme="minorHAnsi"/>
              </w:rPr>
              <w:t>0</w:t>
            </w:r>
          </w:p>
        </w:tc>
        <w:tc>
          <w:tcPr>
            <w:tcW w:w="3969" w:type="dxa"/>
          </w:tcPr>
          <w:p w14:paraId="783B3157" w14:textId="2184783B" w:rsidR="00DE66FC" w:rsidRPr="000E76A4" w:rsidRDefault="00DE66FC" w:rsidP="00EB0458">
            <w:pPr>
              <w:pStyle w:val="ListBullet"/>
              <w:rPr>
                <w:rFonts w:asciiTheme="minorHAnsi" w:hAnsiTheme="minorHAnsi" w:cstheme="minorHAnsi"/>
              </w:rPr>
            </w:pPr>
            <w:r w:rsidRPr="000E76A4">
              <w:rPr>
                <w:rFonts w:asciiTheme="minorHAnsi" w:hAnsiTheme="minorHAnsi" w:cstheme="minorHAnsi"/>
              </w:rPr>
              <w:t>// (Number)</w:t>
            </w:r>
          </w:p>
        </w:tc>
      </w:tr>
      <w:tr w:rsidR="00DE66FC" w:rsidRPr="000E76A4" w14:paraId="7C117B85" w14:textId="77777777" w:rsidTr="00EC2C06">
        <w:tc>
          <w:tcPr>
            <w:tcW w:w="334" w:type="dxa"/>
          </w:tcPr>
          <w:p w14:paraId="1F5CFD30" w14:textId="72052E85" w:rsidR="00DE66FC" w:rsidRPr="000E76A4" w:rsidRDefault="00DE66FC" w:rsidP="00EB0458">
            <w:pPr>
              <w:jc w:val="center"/>
              <w:rPr>
                <w:rFonts w:asciiTheme="minorHAnsi" w:hAnsiTheme="minorHAnsi" w:cstheme="minorHAnsi"/>
              </w:rPr>
            </w:pPr>
            <w:r w:rsidRPr="000E76A4">
              <w:rPr>
                <w:rFonts w:asciiTheme="minorHAnsi" w:hAnsiTheme="minorHAnsi" w:cstheme="minorHAnsi"/>
              </w:rPr>
              <w:t>}</w:t>
            </w:r>
          </w:p>
        </w:tc>
        <w:tc>
          <w:tcPr>
            <w:tcW w:w="1771" w:type="dxa"/>
          </w:tcPr>
          <w:p w14:paraId="4D69CB84" w14:textId="4BD6A245" w:rsidR="00DE66FC" w:rsidRPr="000E76A4" w:rsidRDefault="00DE66FC" w:rsidP="00EB0458">
            <w:pPr>
              <w:rPr>
                <w:rFonts w:asciiTheme="minorHAnsi" w:hAnsiTheme="minorHAnsi" w:cstheme="minorHAnsi"/>
              </w:rPr>
            </w:pPr>
          </w:p>
        </w:tc>
        <w:tc>
          <w:tcPr>
            <w:tcW w:w="282" w:type="dxa"/>
          </w:tcPr>
          <w:p w14:paraId="6EB15FD1" w14:textId="041C17F2" w:rsidR="00DE66FC" w:rsidRPr="000E76A4" w:rsidRDefault="00DE66FC" w:rsidP="00EB0458">
            <w:pPr>
              <w:jc w:val="center"/>
              <w:rPr>
                <w:rFonts w:asciiTheme="minorHAnsi" w:hAnsiTheme="minorHAnsi" w:cstheme="minorHAnsi"/>
              </w:rPr>
            </w:pPr>
          </w:p>
        </w:tc>
        <w:tc>
          <w:tcPr>
            <w:tcW w:w="3425" w:type="dxa"/>
          </w:tcPr>
          <w:p w14:paraId="25B5BF1A" w14:textId="44CF6173" w:rsidR="00DE66FC" w:rsidRPr="000E76A4" w:rsidRDefault="00DE66FC" w:rsidP="00EB0458">
            <w:pPr>
              <w:rPr>
                <w:rFonts w:asciiTheme="minorHAnsi" w:hAnsiTheme="minorHAnsi" w:cstheme="minorHAnsi"/>
              </w:rPr>
            </w:pPr>
          </w:p>
        </w:tc>
        <w:tc>
          <w:tcPr>
            <w:tcW w:w="3969" w:type="dxa"/>
          </w:tcPr>
          <w:p w14:paraId="48710AC2" w14:textId="62DA5E01" w:rsidR="00DE66FC" w:rsidRPr="000E76A4" w:rsidRDefault="00DE66FC" w:rsidP="00EB0458">
            <w:pPr>
              <w:pStyle w:val="ListBullet"/>
              <w:rPr>
                <w:rFonts w:asciiTheme="minorHAnsi" w:hAnsiTheme="minorHAnsi" w:cstheme="minorHAnsi"/>
              </w:rPr>
            </w:pPr>
          </w:p>
        </w:tc>
      </w:tr>
    </w:tbl>
    <w:p w14:paraId="6F6088C4" w14:textId="77777777" w:rsidR="00DF3137" w:rsidRPr="000E76A4" w:rsidRDefault="00DF3137" w:rsidP="00DF3137">
      <w:pPr>
        <w:jc w:val="both"/>
        <w:rPr>
          <w:rFonts w:asciiTheme="minorHAnsi" w:hAnsiTheme="minorHAnsi" w:cstheme="minorHAnsi"/>
        </w:rPr>
      </w:pPr>
    </w:p>
    <w:p w14:paraId="57A85BEC" w14:textId="77777777" w:rsidR="00700B7F" w:rsidRPr="000E76A4" w:rsidRDefault="00700B7F" w:rsidP="00DF3137">
      <w:pPr>
        <w:jc w:val="both"/>
        <w:rPr>
          <w:rFonts w:asciiTheme="minorHAnsi" w:hAnsiTheme="minorHAnsi" w:cstheme="minorHAnsi"/>
          <w:b/>
          <w:bCs/>
        </w:rPr>
      </w:pPr>
    </w:p>
    <w:p w14:paraId="2B3738A6" w14:textId="7187D622" w:rsidR="00700B7F" w:rsidRPr="000E76A4" w:rsidRDefault="00700B7F" w:rsidP="00700B7F">
      <w:pPr>
        <w:rPr>
          <w:rFonts w:asciiTheme="minorHAnsi" w:hAnsiTheme="minorHAnsi" w:cstheme="minorHAnsi"/>
          <w:b/>
          <w:bCs/>
        </w:rPr>
      </w:pPr>
      <w:r w:rsidRPr="000E76A4">
        <w:rPr>
          <w:rFonts w:asciiTheme="minorHAnsi" w:hAnsiTheme="minorHAnsi" w:cstheme="minorHAnsi"/>
          <w:b/>
          <w:bCs/>
        </w:rPr>
        <w:t xml:space="preserve">Link To Error Code Reference:  </w:t>
      </w:r>
      <w:hyperlink w:anchor="_Common_Error_codes" w:history="1">
        <w:r w:rsidRPr="000E76A4">
          <w:rPr>
            <w:rStyle w:val="Hyperlink"/>
            <w:rFonts w:asciiTheme="minorHAnsi" w:hAnsiTheme="minorHAnsi" w:cstheme="minorHAnsi"/>
            <w:b/>
            <w:bCs/>
          </w:rPr>
          <w:t>Error Codes</w:t>
        </w:r>
      </w:hyperlink>
    </w:p>
    <w:p w14:paraId="08C8CD24" w14:textId="77777777" w:rsidR="00700B7F" w:rsidRPr="000E76A4" w:rsidRDefault="00700B7F" w:rsidP="00DF3137">
      <w:pPr>
        <w:jc w:val="both"/>
        <w:rPr>
          <w:rFonts w:asciiTheme="minorHAnsi" w:hAnsiTheme="minorHAnsi" w:cstheme="minorHAnsi"/>
          <w:b/>
          <w:bCs/>
        </w:rPr>
      </w:pPr>
    </w:p>
    <w:p w14:paraId="656BAED4" w14:textId="0084FC1E" w:rsidR="00DF3137" w:rsidRPr="000E76A4" w:rsidRDefault="00DF3137" w:rsidP="00DF3137">
      <w:pPr>
        <w:jc w:val="both"/>
        <w:rPr>
          <w:rFonts w:asciiTheme="minorHAnsi" w:hAnsiTheme="minorHAnsi" w:cstheme="minorHAnsi"/>
          <w:b/>
          <w:bCs/>
        </w:rPr>
      </w:pPr>
      <w:r w:rsidRPr="000E76A4">
        <w:rPr>
          <w:rFonts w:asciiTheme="minorHAnsi" w:hAnsiTheme="minorHAnsi" w:cstheme="minorHAnsi"/>
          <w:b/>
          <w:bCs/>
        </w:rPr>
        <w:t>Process flow:</w:t>
      </w:r>
    </w:p>
    <w:p w14:paraId="6F1EDCF2" w14:textId="77777777" w:rsidR="00DF3137" w:rsidRPr="000E76A4" w:rsidRDefault="00DF3137" w:rsidP="00DF3137">
      <w:pPr>
        <w:jc w:val="both"/>
        <w:rPr>
          <w:rFonts w:asciiTheme="minorHAnsi" w:hAnsiTheme="minorHAnsi" w:cstheme="minorHAnsi"/>
        </w:rPr>
      </w:pPr>
    </w:p>
    <w:p w14:paraId="2ADD4264" w14:textId="77777777" w:rsidR="0004319D" w:rsidRPr="000E76A4" w:rsidRDefault="00DF3137" w:rsidP="0004319D">
      <w:pPr>
        <w:keepNext/>
        <w:jc w:val="both"/>
        <w:rPr>
          <w:rFonts w:asciiTheme="minorHAnsi" w:hAnsiTheme="minorHAnsi" w:cstheme="minorHAnsi"/>
        </w:rPr>
      </w:pPr>
      <w:r w:rsidRPr="000E76A4">
        <w:rPr>
          <w:rFonts w:asciiTheme="minorHAnsi" w:hAnsiTheme="minorHAnsi" w:cstheme="minorHAnsi"/>
          <w:b/>
          <w:bCs/>
          <w:noProof/>
        </w:rPr>
        <w:drawing>
          <wp:inline distT="0" distB="0" distL="0" distR="0" wp14:anchorId="796BE245" wp14:editId="3AD471CB">
            <wp:extent cx="6188710" cy="3338195"/>
            <wp:effectExtent l="0" t="0" r="2540" b="0"/>
            <wp:docPr id="302481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492690" name=""/>
                    <pic:cNvPicPr/>
                  </pic:nvPicPr>
                  <pic:blipFill>
                    <a:blip r:embed="rId18"/>
                    <a:stretch>
                      <a:fillRect/>
                    </a:stretch>
                  </pic:blipFill>
                  <pic:spPr>
                    <a:xfrm>
                      <a:off x="0" y="0"/>
                      <a:ext cx="6188710" cy="3338195"/>
                    </a:xfrm>
                    <a:prstGeom prst="rect">
                      <a:avLst/>
                    </a:prstGeom>
                  </pic:spPr>
                </pic:pic>
              </a:graphicData>
            </a:graphic>
          </wp:inline>
        </w:drawing>
      </w:r>
    </w:p>
    <w:p w14:paraId="7E81EC11" w14:textId="77777777" w:rsidR="0004319D" w:rsidRPr="000E76A4" w:rsidRDefault="0004319D" w:rsidP="0004319D">
      <w:pPr>
        <w:keepNext/>
        <w:jc w:val="both"/>
        <w:rPr>
          <w:rFonts w:asciiTheme="minorHAnsi" w:hAnsiTheme="minorHAnsi" w:cstheme="minorHAnsi"/>
          <w:szCs w:val="24"/>
        </w:rPr>
      </w:pPr>
    </w:p>
    <w:p w14:paraId="0E0F1944" w14:textId="319C33BB" w:rsidR="00DF3137" w:rsidRPr="000E76A4" w:rsidRDefault="0004319D" w:rsidP="0004319D">
      <w:pPr>
        <w:pStyle w:val="Caption"/>
        <w:jc w:val="center"/>
        <w:rPr>
          <w:rFonts w:asciiTheme="minorHAnsi" w:hAnsiTheme="minorHAnsi" w:cstheme="minorHAnsi"/>
          <w:sz w:val="24"/>
          <w:szCs w:val="24"/>
        </w:rPr>
      </w:pPr>
      <w:bookmarkStart w:id="619" w:name="_Toc169603731"/>
      <w:bookmarkStart w:id="620" w:name="_Toc169605279"/>
      <w:bookmarkStart w:id="621" w:name="_Toc169613267"/>
      <w:bookmarkStart w:id="622" w:name="_Toc169800479"/>
      <w:bookmarkStart w:id="623" w:name="_Toc169864258"/>
      <w:bookmarkStart w:id="624" w:name="_Toc169879567"/>
      <w:r w:rsidRPr="000E76A4">
        <w:rPr>
          <w:rFonts w:asciiTheme="minorHAnsi" w:hAnsiTheme="minorHAnsi" w:cstheme="minorHAnsi"/>
          <w:sz w:val="24"/>
          <w:szCs w:val="24"/>
        </w:rPr>
        <w:t xml:space="preserve">Figure </w:t>
      </w:r>
      <w:r w:rsidR="002E2406" w:rsidRPr="000E76A4">
        <w:rPr>
          <w:rFonts w:asciiTheme="minorHAnsi" w:hAnsiTheme="minorHAnsi" w:cstheme="minorHAnsi"/>
          <w:sz w:val="24"/>
          <w:szCs w:val="24"/>
        </w:rPr>
        <w:fldChar w:fldCharType="begin"/>
      </w:r>
      <w:r w:rsidR="002E2406" w:rsidRPr="000E76A4">
        <w:rPr>
          <w:rFonts w:asciiTheme="minorHAnsi" w:hAnsiTheme="minorHAnsi" w:cstheme="minorHAnsi"/>
          <w:sz w:val="24"/>
          <w:szCs w:val="24"/>
        </w:rPr>
        <w:instrText xml:space="preserve"> STYLEREF 1 \s </w:instrText>
      </w:r>
      <w:r w:rsidR="002E2406" w:rsidRPr="000E76A4">
        <w:rPr>
          <w:rFonts w:asciiTheme="minorHAnsi" w:hAnsiTheme="minorHAnsi" w:cstheme="minorHAnsi"/>
          <w:sz w:val="24"/>
          <w:szCs w:val="24"/>
        </w:rPr>
        <w:fldChar w:fldCharType="separate"/>
      </w:r>
      <w:r w:rsidR="007F009D" w:rsidRPr="000E76A4">
        <w:rPr>
          <w:rFonts w:asciiTheme="minorHAnsi" w:hAnsiTheme="minorHAnsi" w:cstheme="minorHAnsi"/>
          <w:noProof/>
          <w:sz w:val="24"/>
          <w:szCs w:val="24"/>
        </w:rPr>
        <w:t>10</w:t>
      </w:r>
      <w:r w:rsidR="002E2406" w:rsidRPr="000E76A4">
        <w:rPr>
          <w:rFonts w:asciiTheme="minorHAnsi" w:hAnsiTheme="minorHAnsi" w:cstheme="minorHAnsi"/>
          <w:sz w:val="24"/>
          <w:szCs w:val="24"/>
        </w:rPr>
        <w:fldChar w:fldCharType="end"/>
      </w:r>
      <w:r w:rsidR="002E2406" w:rsidRPr="000E76A4">
        <w:rPr>
          <w:rFonts w:asciiTheme="minorHAnsi" w:hAnsiTheme="minorHAnsi" w:cstheme="minorHAnsi"/>
          <w:sz w:val="24"/>
          <w:szCs w:val="24"/>
        </w:rPr>
        <w:t>.</w:t>
      </w:r>
      <w:r w:rsidR="002E2406" w:rsidRPr="000E76A4">
        <w:rPr>
          <w:rFonts w:asciiTheme="minorHAnsi" w:hAnsiTheme="minorHAnsi" w:cstheme="minorHAnsi"/>
          <w:sz w:val="24"/>
          <w:szCs w:val="24"/>
        </w:rPr>
        <w:fldChar w:fldCharType="begin"/>
      </w:r>
      <w:r w:rsidR="002E2406" w:rsidRPr="000E76A4">
        <w:rPr>
          <w:rFonts w:asciiTheme="minorHAnsi" w:hAnsiTheme="minorHAnsi" w:cstheme="minorHAnsi"/>
          <w:sz w:val="24"/>
          <w:szCs w:val="24"/>
        </w:rPr>
        <w:instrText xml:space="preserve"> SEQ Figure \* ARABIC \s 1 </w:instrText>
      </w:r>
      <w:r w:rsidR="002E2406" w:rsidRPr="000E76A4">
        <w:rPr>
          <w:rFonts w:asciiTheme="minorHAnsi" w:hAnsiTheme="minorHAnsi" w:cstheme="minorHAnsi"/>
          <w:sz w:val="24"/>
          <w:szCs w:val="24"/>
        </w:rPr>
        <w:fldChar w:fldCharType="separate"/>
      </w:r>
      <w:r w:rsidR="007F009D" w:rsidRPr="000E76A4">
        <w:rPr>
          <w:rFonts w:asciiTheme="minorHAnsi" w:hAnsiTheme="minorHAnsi" w:cstheme="minorHAnsi"/>
          <w:noProof/>
          <w:sz w:val="24"/>
          <w:szCs w:val="24"/>
        </w:rPr>
        <w:t>15</w:t>
      </w:r>
      <w:r w:rsidR="002E2406" w:rsidRPr="000E76A4">
        <w:rPr>
          <w:rFonts w:asciiTheme="minorHAnsi" w:hAnsiTheme="minorHAnsi" w:cstheme="minorHAnsi"/>
          <w:sz w:val="24"/>
          <w:szCs w:val="24"/>
        </w:rPr>
        <w:fldChar w:fldCharType="end"/>
      </w:r>
      <w:r w:rsidRPr="000E76A4">
        <w:rPr>
          <w:rFonts w:asciiTheme="minorHAnsi" w:hAnsiTheme="minorHAnsi" w:cstheme="minorHAnsi"/>
          <w:sz w:val="24"/>
          <w:szCs w:val="24"/>
        </w:rPr>
        <w:t xml:space="preserve"> Gateway Teaching Mode Start </w:t>
      </w:r>
      <w:r w:rsidR="00CC7680" w:rsidRPr="000E76A4">
        <w:rPr>
          <w:rFonts w:asciiTheme="minorHAnsi" w:hAnsiTheme="minorHAnsi" w:cstheme="minorHAnsi"/>
          <w:sz w:val="24"/>
          <w:szCs w:val="24"/>
        </w:rPr>
        <w:t>ACK</w:t>
      </w:r>
      <w:r w:rsidR="000C7F8D" w:rsidRPr="000E76A4">
        <w:rPr>
          <w:rFonts w:asciiTheme="minorHAnsi" w:hAnsiTheme="minorHAnsi" w:cstheme="minorHAnsi"/>
          <w:sz w:val="24"/>
          <w:szCs w:val="24"/>
        </w:rPr>
        <w:t xml:space="preserve"> Flow</w:t>
      </w:r>
      <w:bookmarkEnd w:id="619"/>
      <w:bookmarkEnd w:id="620"/>
      <w:bookmarkEnd w:id="621"/>
      <w:bookmarkEnd w:id="622"/>
      <w:bookmarkEnd w:id="623"/>
      <w:bookmarkEnd w:id="624"/>
    </w:p>
    <w:p w14:paraId="1A41EC6E" w14:textId="77777777" w:rsidR="00EC320B" w:rsidRPr="000E76A4" w:rsidRDefault="00EC320B" w:rsidP="00B53D75">
      <w:pPr>
        <w:jc w:val="both"/>
        <w:rPr>
          <w:rFonts w:asciiTheme="minorHAnsi" w:hAnsiTheme="minorHAnsi" w:cstheme="minorHAnsi"/>
        </w:rPr>
      </w:pPr>
    </w:p>
    <w:p w14:paraId="50E06E33" w14:textId="77777777" w:rsidR="00577EF1" w:rsidRPr="000E76A4" w:rsidRDefault="00577EF1" w:rsidP="00B53D75">
      <w:pPr>
        <w:jc w:val="both"/>
        <w:rPr>
          <w:rFonts w:asciiTheme="minorHAnsi" w:hAnsiTheme="minorHAnsi" w:cstheme="minorHAnsi"/>
        </w:rPr>
      </w:pPr>
    </w:p>
    <w:p w14:paraId="1B75AFDB" w14:textId="35A41D79" w:rsidR="00EC320B" w:rsidRPr="000E76A4" w:rsidRDefault="00EC320B" w:rsidP="00CE3BC7">
      <w:pPr>
        <w:pStyle w:val="Heading2"/>
        <w:ind w:left="567"/>
        <w:rPr>
          <w:rFonts w:asciiTheme="minorHAnsi" w:hAnsiTheme="minorHAnsi" w:cstheme="minorHAnsi"/>
        </w:rPr>
      </w:pPr>
      <w:bookmarkStart w:id="625" w:name="_Gateway_Teaching_Mode_1"/>
      <w:bookmarkStart w:id="626" w:name="_Toc173250429"/>
      <w:bookmarkEnd w:id="625"/>
      <w:r w:rsidRPr="000E76A4">
        <w:rPr>
          <w:rFonts w:asciiTheme="minorHAnsi" w:hAnsiTheme="minorHAnsi" w:cstheme="minorHAnsi"/>
        </w:rPr>
        <w:lastRenderedPageBreak/>
        <w:t xml:space="preserve">Gateway Teaching Mode </w:t>
      </w:r>
      <w:r w:rsidR="00B328F7" w:rsidRPr="000E76A4">
        <w:rPr>
          <w:rFonts w:asciiTheme="minorHAnsi" w:hAnsiTheme="minorHAnsi" w:cstheme="minorHAnsi"/>
        </w:rPr>
        <w:t>End</w:t>
      </w:r>
      <w:r w:rsidRPr="000E76A4">
        <w:rPr>
          <w:rFonts w:asciiTheme="minorHAnsi" w:hAnsiTheme="minorHAnsi" w:cstheme="minorHAnsi"/>
        </w:rPr>
        <w:t xml:space="preserve"> </w:t>
      </w:r>
      <w:r w:rsidR="00CC7680" w:rsidRPr="000E76A4">
        <w:rPr>
          <w:rFonts w:asciiTheme="minorHAnsi" w:hAnsiTheme="minorHAnsi" w:cstheme="minorHAnsi"/>
        </w:rPr>
        <w:t>ACK</w:t>
      </w:r>
      <w:bookmarkEnd w:id="626"/>
    </w:p>
    <w:p w14:paraId="0CE82DFE" w14:textId="0A15A756" w:rsidR="00EC320B" w:rsidRPr="000E76A4" w:rsidRDefault="00EC320B" w:rsidP="00EC320B">
      <w:pPr>
        <w:jc w:val="both"/>
        <w:rPr>
          <w:rFonts w:asciiTheme="minorHAnsi" w:hAnsiTheme="minorHAnsi" w:cstheme="minorHAnsi"/>
        </w:rPr>
      </w:pPr>
      <w:r w:rsidRPr="000E76A4">
        <w:rPr>
          <w:rFonts w:asciiTheme="minorHAnsi" w:hAnsiTheme="minorHAnsi" w:cstheme="minorHAnsi"/>
          <w:b/>
          <w:bCs/>
        </w:rPr>
        <w:t xml:space="preserve">Description: </w:t>
      </w:r>
      <w:r w:rsidRPr="000E76A4">
        <w:rPr>
          <w:rFonts w:asciiTheme="minorHAnsi" w:hAnsiTheme="minorHAnsi" w:cstheme="minorHAnsi"/>
        </w:rPr>
        <w:t xml:space="preserve">This ACK is used by the cloud to know if the Gwy has </w:t>
      </w:r>
      <w:r w:rsidR="00974BFE" w:rsidRPr="000E76A4">
        <w:rPr>
          <w:rFonts w:asciiTheme="minorHAnsi" w:hAnsiTheme="minorHAnsi" w:cstheme="minorHAnsi"/>
        </w:rPr>
        <w:t xml:space="preserve">exited </w:t>
      </w:r>
      <w:hyperlink w:anchor="_Teaching_Mode" w:history="1">
        <w:r w:rsidR="002A2622" w:rsidRPr="000E76A4">
          <w:rPr>
            <w:rStyle w:val="Hyperlink"/>
            <w:rFonts w:asciiTheme="minorHAnsi" w:hAnsiTheme="minorHAnsi" w:cstheme="minorHAnsi"/>
          </w:rPr>
          <w:t>T</w:t>
        </w:r>
        <w:r w:rsidR="00974BFE" w:rsidRPr="000E76A4">
          <w:rPr>
            <w:rStyle w:val="Hyperlink"/>
            <w:rFonts w:asciiTheme="minorHAnsi" w:hAnsiTheme="minorHAnsi" w:cstheme="minorHAnsi"/>
          </w:rPr>
          <w:t>eaching mode.</w:t>
        </w:r>
      </w:hyperlink>
    </w:p>
    <w:p w14:paraId="1BFF7FB0" w14:textId="77777777" w:rsidR="00E815F5" w:rsidRPr="000E76A4" w:rsidRDefault="00E815F5" w:rsidP="00EC320B">
      <w:pPr>
        <w:jc w:val="both"/>
        <w:rPr>
          <w:rFonts w:asciiTheme="minorHAnsi" w:hAnsiTheme="minorHAnsi" w:cstheme="minorHAnsi"/>
        </w:rPr>
      </w:pPr>
    </w:p>
    <w:p w14:paraId="2358C85A" w14:textId="7921613C" w:rsidR="00E815F5" w:rsidRPr="000E76A4" w:rsidRDefault="00E815F5" w:rsidP="00EC320B">
      <w:pPr>
        <w:jc w:val="both"/>
        <w:rPr>
          <w:rFonts w:asciiTheme="minorHAnsi" w:hAnsiTheme="minorHAnsi" w:cstheme="minorHAnsi"/>
        </w:rPr>
      </w:pPr>
      <w:r w:rsidRPr="000E76A4">
        <w:rPr>
          <w:rFonts w:asciiTheme="minorHAnsi" w:hAnsiTheme="minorHAnsi" w:cstheme="minorHAnsi"/>
          <w:b/>
          <w:bCs/>
        </w:rPr>
        <w:t xml:space="preserve">Led Indication: </w:t>
      </w:r>
      <w:r w:rsidR="00E02ED4" w:rsidRPr="000E76A4">
        <w:rPr>
          <w:rFonts w:asciiTheme="minorHAnsi" w:hAnsiTheme="minorHAnsi" w:cstheme="minorHAnsi"/>
        </w:rPr>
        <w:t>On completion of</w:t>
      </w:r>
      <w:r w:rsidRPr="000E76A4">
        <w:rPr>
          <w:rFonts w:asciiTheme="minorHAnsi" w:hAnsiTheme="minorHAnsi" w:cstheme="minorHAnsi"/>
        </w:rPr>
        <w:t xml:space="preserve"> </w:t>
      </w:r>
      <w:hyperlink w:anchor="_Teaching_Mode" w:history="1">
        <w:r w:rsidRPr="000E76A4">
          <w:rPr>
            <w:rStyle w:val="Hyperlink"/>
            <w:rFonts w:asciiTheme="minorHAnsi" w:hAnsiTheme="minorHAnsi" w:cstheme="minorHAnsi"/>
          </w:rPr>
          <w:t>Teaching mode</w:t>
        </w:r>
      </w:hyperlink>
      <w:r w:rsidR="00E02ED4" w:rsidRPr="000E76A4">
        <w:rPr>
          <w:rFonts w:asciiTheme="minorHAnsi" w:hAnsiTheme="minorHAnsi" w:cstheme="minorHAnsi"/>
        </w:rPr>
        <w:t>, the Gwy will glow Solid GREEN.</w:t>
      </w:r>
    </w:p>
    <w:p w14:paraId="6B3F872F" w14:textId="77777777" w:rsidR="00EC320B" w:rsidRPr="000E76A4" w:rsidRDefault="00EC320B" w:rsidP="00EC320B">
      <w:pPr>
        <w:jc w:val="both"/>
        <w:rPr>
          <w:rFonts w:asciiTheme="minorHAnsi" w:hAnsiTheme="minorHAnsi" w:cstheme="minorHAnsi"/>
        </w:rPr>
      </w:pPr>
    </w:p>
    <w:p w14:paraId="7F320C28" w14:textId="16F8A2F5" w:rsidR="00EC320B" w:rsidRPr="000E76A4" w:rsidRDefault="00EC320B" w:rsidP="00EC320B">
      <w:pPr>
        <w:jc w:val="both"/>
        <w:rPr>
          <w:rFonts w:asciiTheme="minorHAnsi" w:hAnsiTheme="minorHAnsi" w:cstheme="minorHAnsi"/>
          <w:b/>
          <w:bCs/>
        </w:rPr>
      </w:pPr>
      <w:r w:rsidRPr="000E76A4">
        <w:rPr>
          <w:rFonts w:asciiTheme="minorHAnsi" w:hAnsiTheme="minorHAnsi" w:cstheme="minorHAnsi"/>
          <w:b/>
          <w:bCs/>
        </w:rPr>
        <w:t xml:space="preserve">Gateway Teaching Mode </w:t>
      </w:r>
      <w:r w:rsidR="00A930DB" w:rsidRPr="000E76A4">
        <w:rPr>
          <w:rFonts w:asciiTheme="minorHAnsi" w:hAnsiTheme="minorHAnsi" w:cstheme="minorHAnsi"/>
          <w:b/>
          <w:bCs/>
        </w:rPr>
        <w:t>End</w:t>
      </w:r>
      <w:r w:rsidRPr="000E76A4">
        <w:rPr>
          <w:rFonts w:asciiTheme="minorHAnsi" w:hAnsiTheme="minorHAnsi" w:cstheme="minorHAnsi"/>
          <w:b/>
          <w:bCs/>
        </w:rPr>
        <w:t xml:space="preserve"> ACK JSON (Gateway to Cloud):</w:t>
      </w:r>
    </w:p>
    <w:p w14:paraId="3E0964ED" w14:textId="77777777" w:rsidR="00EC320B" w:rsidRPr="000E76A4" w:rsidRDefault="00EC320B" w:rsidP="00EC320B">
      <w:pPr>
        <w:jc w:val="both"/>
        <w:rPr>
          <w:rFonts w:asciiTheme="minorHAnsi" w:hAnsiTheme="minorHAnsi" w:cstheme="minorHAns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4"/>
        <w:gridCol w:w="1771"/>
        <w:gridCol w:w="282"/>
        <w:gridCol w:w="3567"/>
        <w:gridCol w:w="3685"/>
      </w:tblGrid>
      <w:tr w:rsidR="00EC320B" w:rsidRPr="000E76A4" w14:paraId="738DFC84" w14:textId="77777777" w:rsidTr="00671F88">
        <w:tc>
          <w:tcPr>
            <w:tcW w:w="334" w:type="dxa"/>
          </w:tcPr>
          <w:p w14:paraId="09719E75" w14:textId="77777777" w:rsidR="00EC320B" w:rsidRPr="000E76A4" w:rsidRDefault="00EC320B" w:rsidP="00EB0458">
            <w:pPr>
              <w:jc w:val="center"/>
              <w:rPr>
                <w:rFonts w:asciiTheme="minorHAnsi" w:hAnsiTheme="minorHAnsi" w:cstheme="minorHAnsi"/>
              </w:rPr>
            </w:pPr>
            <w:r w:rsidRPr="000E76A4">
              <w:rPr>
                <w:rFonts w:asciiTheme="minorHAnsi" w:hAnsiTheme="minorHAnsi" w:cstheme="minorHAnsi"/>
              </w:rPr>
              <w:t>{</w:t>
            </w:r>
          </w:p>
        </w:tc>
        <w:tc>
          <w:tcPr>
            <w:tcW w:w="1771" w:type="dxa"/>
          </w:tcPr>
          <w:p w14:paraId="66D8B77B" w14:textId="77777777" w:rsidR="00EC320B" w:rsidRPr="000E76A4" w:rsidRDefault="00EC320B" w:rsidP="00EB0458">
            <w:pPr>
              <w:jc w:val="center"/>
              <w:rPr>
                <w:rFonts w:asciiTheme="minorHAnsi" w:hAnsiTheme="minorHAnsi" w:cstheme="minorHAnsi"/>
              </w:rPr>
            </w:pPr>
          </w:p>
        </w:tc>
        <w:tc>
          <w:tcPr>
            <w:tcW w:w="282" w:type="dxa"/>
          </w:tcPr>
          <w:p w14:paraId="2303E6BE" w14:textId="77777777" w:rsidR="00EC320B" w:rsidRPr="000E76A4" w:rsidRDefault="00EC320B" w:rsidP="00EB0458">
            <w:pPr>
              <w:jc w:val="center"/>
              <w:rPr>
                <w:rFonts w:asciiTheme="minorHAnsi" w:hAnsiTheme="minorHAnsi" w:cstheme="minorHAnsi"/>
              </w:rPr>
            </w:pPr>
          </w:p>
        </w:tc>
        <w:tc>
          <w:tcPr>
            <w:tcW w:w="3567" w:type="dxa"/>
          </w:tcPr>
          <w:p w14:paraId="67B7C091" w14:textId="77777777" w:rsidR="00EC320B" w:rsidRPr="000E76A4" w:rsidRDefault="00EC320B" w:rsidP="00EB0458">
            <w:pPr>
              <w:jc w:val="center"/>
              <w:rPr>
                <w:rFonts w:asciiTheme="minorHAnsi" w:hAnsiTheme="minorHAnsi" w:cstheme="minorHAnsi"/>
              </w:rPr>
            </w:pPr>
          </w:p>
        </w:tc>
        <w:tc>
          <w:tcPr>
            <w:tcW w:w="3685" w:type="dxa"/>
          </w:tcPr>
          <w:p w14:paraId="0F6367B3" w14:textId="77777777" w:rsidR="00EC320B" w:rsidRPr="000E76A4" w:rsidRDefault="00EC320B" w:rsidP="00EB0458">
            <w:pPr>
              <w:jc w:val="center"/>
              <w:rPr>
                <w:rFonts w:asciiTheme="minorHAnsi" w:hAnsiTheme="minorHAnsi" w:cstheme="minorHAnsi"/>
              </w:rPr>
            </w:pPr>
          </w:p>
        </w:tc>
      </w:tr>
      <w:tr w:rsidR="00EC320B" w:rsidRPr="000E76A4" w14:paraId="407B7BCA" w14:textId="77777777" w:rsidTr="00671F88">
        <w:tc>
          <w:tcPr>
            <w:tcW w:w="334" w:type="dxa"/>
          </w:tcPr>
          <w:p w14:paraId="291D4087" w14:textId="77777777" w:rsidR="00EC320B" w:rsidRPr="000E76A4" w:rsidRDefault="00EC320B" w:rsidP="00EB0458">
            <w:pPr>
              <w:jc w:val="center"/>
              <w:rPr>
                <w:rFonts w:asciiTheme="minorHAnsi" w:hAnsiTheme="minorHAnsi" w:cstheme="minorHAnsi"/>
              </w:rPr>
            </w:pPr>
          </w:p>
        </w:tc>
        <w:tc>
          <w:tcPr>
            <w:tcW w:w="1771" w:type="dxa"/>
          </w:tcPr>
          <w:p w14:paraId="62413629" w14:textId="77777777" w:rsidR="00EC320B" w:rsidRPr="000E76A4" w:rsidRDefault="00EC320B" w:rsidP="00EB0458">
            <w:pPr>
              <w:rPr>
                <w:rFonts w:asciiTheme="minorHAnsi" w:hAnsiTheme="minorHAnsi" w:cstheme="minorHAnsi"/>
              </w:rPr>
            </w:pPr>
            <w:r w:rsidRPr="000E76A4">
              <w:rPr>
                <w:rFonts w:asciiTheme="minorHAnsi" w:hAnsiTheme="minorHAnsi" w:cstheme="minorHAnsi"/>
              </w:rPr>
              <w:t>“JsonPacketId”</w:t>
            </w:r>
          </w:p>
        </w:tc>
        <w:tc>
          <w:tcPr>
            <w:tcW w:w="282" w:type="dxa"/>
          </w:tcPr>
          <w:p w14:paraId="7AC7A8CB" w14:textId="77777777" w:rsidR="00EC320B" w:rsidRPr="000E76A4" w:rsidRDefault="00EC320B" w:rsidP="00EB0458">
            <w:pPr>
              <w:jc w:val="center"/>
              <w:rPr>
                <w:rFonts w:asciiTheme="minorHAnsi" w:hAnsiTheme="minorHAnsi" w:cstheme="minorHAnsi"/>
              </w:rPr>
            </w:pPr>
            <w:r w:rsidRPr="000E76A4">
              <w:rPr>
                <w:rFonts w:asciiTheme="minorHAnsi" w:hAnsiTheme="minorHAnsi" w:cstheme="minorHAnsi"/>
              </w:rPr>
              <w:t>:</w:t>
            </w:r>
          </w:p>
        </w:tc>
        <w:tc>
          <w:tcPr>
            <w:tcW w:w="3567" w:type="dxa"/>
          </w:tcPr>
          <w:p w14:paraId="58A37525" w14:textId="7C23FCAF" w:rsidR="00EC320B" w:rsidRPr="000E76A4" w:rsidRDefault="008709ED" w:rsidP="00EB0458">
            <w:pPr>
              <w:rPr>
                <w:rFonts w:asciiTheme="minorHAnsi" w:hAnsiTheme="minorHAnsi" w:cstheme="minorHAnsi"/>
              </w:rPr>
            </w:pPr>
            <w:r w:rsidRPr="000E76A4">
              <w:rPr>
                <w:rFonts w:asciiTheme="minorHAnsi" w:hAnsiTheme="minorHAnsi" w:cstheme="minorHAnsi"/>
              </w:rPr>
              <w:t>9</w:t>
            </w:r>
          </w:p>
        </w:tc>
        <w:tc>
          <w:tcPr>
            <w:tcW w:w="3685" w:type="dxa"/>
          </w:tcPr>
          <w:p w14:paraId="11D200F5" w14:textId="77777777" w:rsidR="00EC320B" w:rsidRPr="000E76A4" w:rsidRDefault="00EC320B" w:rsidP="00EB0458">
            <w:pPr>
              <w:pStyle w:val="ListBullet"/>
              <w:rPr>
                <w:rFonts w:asciiTheme="minorHAnsi" w:hAnsiTheme="minorHAnsi" w:cstheme="minorHAnsi"/>
              </w:rPr>
            </w:pPr>
            <w:r w:rsidRPr="000E76A4">
              <w:rPr>
                <w:rFonts w:asciiTheme="minorHAnsi" w:hAnsiTheme="minorHAnsi" w:cstheme="minorHAnsi"/>
              </w:rPr>
              <w:t>// (Number)</w:t>
            </w:r>
          </w:p>
        </w:tc>
      </w:tr>
      <w:tr w:rsidR="00EC320B" w:rsidRPr="000E76A4" w14:paraId="3012C753" w14:textId="77777777" w:rsidTr="00671F88">
        <w:tc>
          <w:tcPr>
            <w:tcW w:w="334" w:type="dxa"/>
          </w:tcPr>
          <w:p w14:paraId="68E2F7AD" w14:textId="77777777" w:rsidR="00EC320B" w:rsidRPr="000E76A4" w:rsidRDefault="00EC320B" w:rsidP="00EB0458">
            <w:pPr>
              <w:jc w:val="center"/>
              <w:rPr>
                <w:rFonts w:asciiTheme="minorHAnsi" w:hAnsiTheme="minorHAnsi" w:cstheme="minorHAnsi"/>
              </w:rPr>
            </w:pPr>
          </w:p>
        </w:tc>
        <w:tc>
          <w:tcPr>
            <w:tcW w:w="1771" w:type="dxa"/>
          </w:tcPr>
          <w:p w14:paraId="66448A3A" w14:textId="77777777" w:rsidR="00EC320B" w:rsidRPr="000E76A4" w:rsidRDefault="00EC320B" w:rsidP="00EB0458">
            <w:pPr>
              <w:rPr>
                <w:rFonts w:asciiTheme="minorHAnsi" w:hAnsiTheme="minorHAnsi" w:cstheme="minorHAnsi"/>
              </w:rPr>
            </w:pPr>
            <w:r w:rsidRPr="000E76A4">
              <w:rPr>
                <w:rFonts w:asciiTheme="minorHAnsi" w:hAnsiTheme="minorHAnsi" w:cstheme="minorHAnsi"/>
              </w:rPr>
              <w:t>“GwySerNo”</w:t>
            </w:r>
          </w:p>
        </w:tc>
        <w:tc>
          <w:tcPr>
            <w:tcW w:w="282" w:type="dxa"/>
          </w:tcPr>
          <w:p w14:paraId="6E77BFDD" w14:textId="77777777" w:rsidR="00EC320B" w:rsidRPr="000E76A4" w:rsidRDefault="00EC320B" w:rsidP="00EB0458">
            <w:pPr>
              <w:jc w:val="center"/>
              <w:rPr>
                <w:rFonts w:asciiTheme="minorHAnsi" w:hAnsiTheme="minorHAnsi" w:cstheme="minorHAnsi"/>
              </w:rPr>
            </w:pPr>
            <w:r w:rsidRPr="000E76A4">
              <w:rPr>
                <w:rFonts w:asciiTheme="minorHAnsi" w:hAnsiTheme="minorHAnsi" w:cstheme="minorHAnsi"/>
              </w:rPr>
              <w:t>:</w:t>
            </w:r>
          </w:p>
        </w:tc>
        <w:tc>
          <w:tcPr>
            <w:tcW w:w="3567" w:type="dxa"/>
          </w:tcPr>
          <w:p w14:paraId="0308779A" w14:textId="77777777" w:rsidR="00EC320B" w:rsidRPr="000E76A4" w:rsidRDefault="00EC320B" w:rsidP="00EB0458">
            <w:pPr>
              <w:rPr>
                <w:rFonts w:asciiTheme="minorHAnsi" w:hAnsiTheme="minorHAnsi" w:cstheme="minorHAnsi"/>
              </w:rPr>
            </w:pPr>
            <w:r w:rsidRPr="000E76A4">
              <w:rPr>
                <w:rFonts w:asciiTheme="minorHAnsi" w:hAnsiTheme="minorHAnsi" w:cstheme="minorHAnsi"/>
              </w:rPr>
              <w:t>“GWY00001”</w:t>
            </w:r>
          </w:p>
        </w:tc>
        <w:tc>
          <w:tcPr>
            <w:tcW w:w="3685" w:type="dxa"/>
          </w:tcPr>
          <w:p w14:paraId="76E0FB3A" w14:textId="77777777" w:rsidR="00EC320B" w:rsidRPr="000E76A4" w:rsidRDefault="00EC320B" w:rsidP="00EB0458">
            <w:pPr>
              <w:pStyle w:val="ListBullet"/>
              <w:rPr>
                <w:rFonts w:asciiTheme="minorHAnsi" w:hAnsiTheme="minorHAnsi" w:cstheme="minorHAnsi"/>
              </w:rPr>
            </w:pPr>
            <w:r w:rsidRPr="000E76A4">
              <w:rPr>
                <w:rFonts w:asciiTheme="minorHAnsi" w:hAnsiTheme="minorHAnsi" w:cstheme="minorHAnsi"/>
              </w:rPr>
              <w:t>// (String)</w:t>
            </w:r>
          </w:p>
        </w:tc>
      </w:tr>
      <w:tr w:rsidR="000A4519" w:rsidRPr="000E76A4" w14:paraId="0510C11A" w14:textId="77777777" w:rsidTr="00671F88">
        <w:tc>
          <w:tcPr>
            <w:tcW w:w="334" w:type="dxa"/>
          </w:tcPr>
          <w:p w14:paraId="2221C88F" w14:textId="77777777" w:rsidR="000A4519" w:rsidRPr="000E76A4" w:rsidRDefault="000A4519" w:rsidP="00EB0458">
            <w:pPr>
              <w:jc w:val="center"/>
              <w:rPr>
                <w:rFonts w:asciiTheme="minorHAnsi" w:hAnsiTheme="minorHAnsi" w:cstheme="minorHAnsi"/>
              </w:rPr>
            </w:pPr>
          </w:p>
        </w:tc>
        <w:tc>
          <w:tcPr>
            <w:tcW w:w="1771" w:type="dxa"/>
          </w:tcPr>
          <w:p w14:paraId="0517D245" w14:textId="7B9C486C" w:rsidR="000A4519" w:rsidRPr="000E76A4" w:rsidRDefault="000A4519" w:rsidP="00EB0458">
            <w:pPr>
              <w:rPr>
                <w:rFonts w:asciiTheme="minorHAnsi" w:hAnsiTheme="minorHAnsi" w:cstheme="minorHAnsi"/>
              </w:rPr>
            </w:pPr>
            <w:r w:rsidRPr="000E76A4">
              <w:rPr>
                <w:rFonts w:asciiTheme="minorHAnsi" w:hAnsiTheme="minorHAnsi" w:cstheme="minorHAnsi"/>
              </w:rPr>
              <w:t>“ErrorCode”</w:t>
            </w:r>
          </w:p>
        </w:tc>
        <w:tc>
          <w:tcPr>
            <w:tcW w:w="282" w:type="dxa"/>
          </w:tcPr>
          <w:p w14:paraId="7DEA5D01" w14:textId="3593435B" w:rsidR="000A4519" w:rsidRPr="000E76A4" w:rsidRDefault="000A4519" w:rsidP="00EB0458">
            <w:pPr>
              <w:jc w:val="center"/>
              <w:rPr>
                <w:rFonts w:asciiTheme="minorHAnsi" w:hAnsiTheme="minorHAnsi" w:cstheme="minorHAnsi"/>
              </w:rPr>
            </w:pPr>
            <w:r w:rsidRPr="000E76A4">
              <w:rPr>
                <w:rFonts w:asciiTheme="minorHAnsi" w:hAnsiTheme="minorHAnsi" w:cstheme="minorHAnsi"/>
              </w:rPr>
              <w:t>:</w:t>
            </w:r>
          </w:p>
        </w:tc>
        <w:tc>
          <w:tcPr>
            <w:tcW w:w="3567" w:type="dxa"/>
          </w:tcPr>
          <w:p w14:paraId="22FEFB8E" w14:textId="6D8BD817" w:rsidR="000A4519" w:rsidRPr="000E76A4" w:rsidRDefault="000A4519" w:rsidP="00EB0458">
            <w:pPr>
              <w:rPr>
                <w:rFonts w:asciiTheme="minorHAnsi" w:hAnsiTheme="minorHAnsi" w:cstheme="minorHAnsi"/>
              </w:rPr>
            </w:pPr>
            <w:r w:rsidRPr="000E76A4">
              <w:rPr>
                <w:rFonts w:asciiTheme="minorHAnsi" w:hAnsiTheme="minorHAnsi" w:cstheme="minorHAnsi"/>
              </w:rPr>
              <w:t>0</w:t>
            </w:r>
          </w:p>
        </w:tc>
        <w:tc>
          <w:tcPr>
            <w:tcW w:w="3685" w:type="dxa"/>
          </w:tcPr>
          <w:p w14:paraId="2B054ABB" w14:textId="0A478850" w:rsidR="000A4519" w:rsidRPr="000E76A4" w:rsidRDefault="000A4519" w:rsidP="00EB0458">
            <w:pPr>
              <w:pStyle w:val="ListBullet"/>
              <w:rPr>
                <w:rFonts w:asciiTheme="minorHAnsi" w:hAnsiTheme="minorHAnsi" w:cstheme="minorHAnsi"/>
              </w:rPr>
            </w:pPr>
            <w:r w:rsidRPr="000E76A4">
              <w:rPr>
                <w:rFonts w:asciiTheme="minorHAnsi" w:hAnsiTheme="minorHAnsi" w:cstheme="minorHAnsi"/>
              </w:rPr>
              <w:t>// (Number)</w:t>
            </w:r>
          </w:p>
        </w:tc>
      </w:tr>
      <w:tr w:rsidR="00051DBB" w:rsidRPr="000E76A4" w14:paraId="3A2CC318" w14:textId="77777777" w:rsidTr="00671F88">
        <w:tc>
          <w:tcPr>
            <w:tcW w:w="334" w:type="dxa"/>
          </w:tcPr>
          <w:p w14:paraId="69456D53" w14:textId="16B2BF80" w:rsidR="00051DBB" w:rsidRPr="000E76A4" w:rsidRDefault="00051DBB" w:rsidP="00EB0458">
            <w:pPr>
              <w:jc w:val="center"/>
              <w:rPr>
                <w:rFonts w:asciiTheme="minorHAnsi" w:hAnsiTheme="minorHAnsi" w:cstheme="minorHAnsi"/>
              </w:rPr>
            </w:pPr>
            <w:r w:rsidRPr="000E76A4">
              <w:rPr>
                <w:rFonts w:asciiTheme="minorHAnsi" w:hAnsiTheme="minorHAnsi" w:cstheme="minorHAnsi"/>
              </w:rPr>
              <w:t>}</w:t>
            </w:r>
          </w:p>
        </w:tc>
        <w:tc>
          <w:tcPr>
            <w:tcW w:w="1771" w:type="dxa"/>
          </w:tcPr>
          <w:p w14:paraId="27800217" w14:textId="62695588" w:rsidR="00051DBB" w:rsidRPr="000E76A4" w:rsidRDefault="00051DBB" w:rsidP="00EB0458">
            <w:pPr>
              <w:rPr>
                <w:rFonts w:asciiTheme="minorHAnsi" w:hAnsiTheme="minorHAnsi" w:cstheme="minorHAnsi"/>
              </w:rPr>
            </w:pPr>
          </w:p>
        </w:tc>
        <w:tc>
          <w:tcPr>
            <w:tcW w:w="282" w:type="dxa"/>
          </w:tcPr>
          <w:p w14:paraId="74DCF1BC" w14:textId="7E033FE8" w:rsidR="00051DBB" w:rsidRPr="000E76A4" w:rsidRDefault="00051DBB" w:rsidP="00EB0458">
            <w:pPr>
              <w:jc w:val="center"/>
              <w:rPr>
                <w:rFonts w:asciiTheme="minorHAnsi" w:hAnsiTheme="minorHAnsi" w:cstheme="minorHAnsi"/>
              </w:rPr>
            </w:pPr>
          </w:p>
        </w:tc>
        <w:tc>
          <w:tcPr>
            <w:tcW w:w="3567" w:type="dxa"/>
          </w:tcPr>
          <w:p w14:paraId="5B32C124" w14:textId="5DB7B0FF" w:rsidR="00051DBB" w:rsidRPr="000E76A4" w:rsidRDefault="00051DBB" w:rsidP="00EB0458">
            <w:pPr>
              <w:rPr>
                <w:rFonts w:asciiTheme="minorHAnsi" w:hAnsiTheme="minorHAnsi" w:cstheme="minorHAnsi"/>
              </w:rPr>
            </w:pPr>
          </w:p>
        </w:tc>
        <w:tc>
          <w:tcPr>
            <w:tcW w:w="3685" w:type="dxa"/>
          </w:tcPr>
          <w:p w14:paraId="4528680E" w14:textId="6B0E2171" w:rsidR="00051DBB" w:rsidRPr="000E76A4" w:rsidRDefault="00051DBB" w:rsidP="00EB0458">
            <w:pPr>
              <w:pStyle w:val="ListBullet"/>
              <w:rPr>
                <w:rFonts w:asciiTheme="minorHAnsi" w:hAnsiTheme="minorHAnsi" w:cstheme="minorHAnsi"/>
              </w:rPr>
            </w:pPr>
          </w:p>
        </w:tc>
      </w:tr>
    </w:tbl>
    <w:p w14:paraId="769BCA37" w14:textId="77777777" w:rsidR="00700B7F" w:rsidRPr="000E76A4" w:rsidRDefault="00700B7F" w:rsidP="00EC320B">
      <w:pPr>
        <w:jc w:val="both"/>
        <w:rPr>
          <w:rFonts w:asciiTheme="minorHAnsi" w:hAnsiTheme="minorHAnsi" w:cstheme="minorHAnsi"/>
        </w:rPr>
      </w:pPr>
    </w:p>
    <w:p w14:paraId="445A8222" w14:textId="77777777" w:rsidR="00EC320B" w:rsidRPr="000E76A4" w:rsidRDefault="00EC320B" w:rsidP="00EC320B">
      <w:pPr>
        <w:jc w:val="both"/>
        <w:rPr>
          <w:rFonts w:asciiTheme="minorHAnsi" w:hAnsiTheme="minorHAnsi" w:cstheme="minorHAnsi"/>
          <w:b/>
          <w:bCs/>
        </w:rPr>
      </w:pPr>
      <w:r w:rsidRPr="000E76A4">
        <w:rPr>
          <w:rFonts w:asciiTheme="minorHAnsi" w:hAnsiTheme="minorHAnsi" w:cstheme="minorHAnsi"/>
          <w:b/>
          <w:bCs/>
        </w:rPr>
        <w:t>Process flow:</w:t>
      </w:r>
    </w:p>
    <w:p w14:paraId="5F3F2C30" w14:textId="77777777" w:rsidR="00EC320B" w:rsidRPr="000E76A4" w:rsidRDefault="00EC320B" w:rsidP="00EC320B">
      <w:pPr>
        <w:jc w:val="both"/>
        <w:rPr>
          <w:rFonts w:asciiTheme="minorHAnsi" w:hAnsiTheme="minorHAnsi" w:cstheme="minorHAnsi"/>
        </w:rPr>
      </w:pPr>
    </w:p>
    <w:p w14:paraId="0743228F" w14:textId="77777777" w:rsidR="000C7F8D" w:rsidRPr="000E76A4" w:rsidRDefault="004F755D" w:rsidP="000C7F8D">
      <w:pPr>
        <w:keepNext/>
        <w:jc w:val="both"/>
        <w:rPr>
          <w:rFonts w:asciiTheme="minorHAnsi" w:hAnsiTheme="minorHAnsi" w:cstheme="minorHAnsi"/>
        </w:rPr>
      </w:pPr>
      <w:r w:rsidRPr="000E76A4">
        <w:rPr>
          <w:rFonts w:asciiTheme="minorHAnsi" w:hAnsiTheme="minorHAnsi" w:cstheme="minorHAnsi"/>
          <w:noProof/>
        </w:rPr>
        <w:drawing>
          <wp:inline distT="0" distB="0" distL="0" distR="0" wp14:anchorId="6B2A5ED0" wp14:editId="21C4D2F7">
            <wp:extent cx="6188710" cy="1894205"/>
            <wp:effectExtent l="0" t="0" r="2540" b="0"/>
            <wp:docPr id="1659385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385040" name=""/>
                    <pic:cNvPicPr/>
                  </pic:nvPicPr>
                  <pic:blipFill>
                    <a:blip r:embed="rId19"/>
                    <a:stretch>
                      <a:fillRect/>
                    </a:stretch>
                  </pic:blipFill>
                  <pic:spPr>
                    <a:xfrm>
                      <a:off x="0" y="0"/>
                      <a:ext cx="6188710" cy="1894205"/>
                    </a:xfrm>
                    <a:prstGeom prst="rect">
                      <a:avLst/>
                    </a:prstGeom>
                  </pic:spPr>
                </pic:pic>
              </a:graphicData>
            </a:graphic>
          </wp:inline>
        </w:drawing>
      </w:r>
    </w:p>
    <w:p w14:paraId="0031B004" w14:textId="77777777" w:rsidR="000C7F8D" w:rsidRPr="000E76A4" w:rsidRDefault="000C7F8D" w:rsidP="000C7F8D">
      <w:pPr>
        <w:keepNext/>
        <w:jc w:val="both"/>
        <w:rPr>
          <w:rFonts w:asciiTheme="minorHAnsi" w:hAnsiTheme="minorHAnsi" w:cstheme="minorHAnsi"/>
        </w:rPr>
      </w:pPr>
    </w:p>
    <w:p w14:paraId="158F257A" w14:textId="262C5D8B" w:rsidR="00EC320B" w:rsidRPr="000E76A4" w:rsidRDefault="000C7F8D" w:rsidP="000C7F8D">
      <w:pPr>
        <w:pStyle w:val="Caption"/>
        <w:jc w:val="center"/>
        <w:rPr>
          <w:rFonts w:asciiTheme="minorHAnsi" w:hAnsiTheme="minorHAnsi" w:cstheme="minorHAnsi"/>
          <w:sz w:val="24"/>
          <w:szCs w:val="24"/>
        </w:rPr>
      </w:pPr>
      <w:bookmarkStart w:id="627" w:name="_Toc169603732"/>
      <w:bookmarkStart w:id="628" w:name="_Toc169605280"/>
      <w:bookmarkStart w:id="629" w:name="_Toc169613268"/>
      <w:bookmarkStart w:id="630" w:name="_Toc169800480"/>
      <w:bookmarkStart w:id="631" w:name="_Toc169864259"/>
      <w:bookmarkStart w:id="632" w:name="_Toc169879568"/>
      <w:r w:rsidRPr="000E76A4">
        <w:rPr>
          <w:rFonts w:asciiTheme="minorHAnsi" w:hAnsiTheme="minorHAnsi" w:cstheme="minorHAnsi"/>
          <w:sz w:val="24"/>
          <w:szCs w:val="24"/>
        </w:rPr>
        <w:t xml:space="preserve">Figure </w:t>
      </w:r>
      <w:r w:rsidR="002E2406" w:rsidRPr="000E76A4">
        <w:rPr>
          <w:rFonts w:asciiTheme="minorHAnsi" w:hAnsiTheme="minorHAnsi" w:cstheme="minorHAnsi"/>
          <w:sz w:val="24"/>
          <w:szCs w:val="24"/>
        </w:rPr>
        <w:fldChar w:fldCharType="begin"/>
      </w:r>
      <w:r w:rsidR="002E2406" w:rsidRPr="000E76A4">
        <w:rPr>
          <w:rFonts w:asciiTheme="minorHAnsi" w:hAnsiTheme="minorHAnsi" w:cstheme="minorHAnsi"/>
          <w:sz w:val="24"/>
          <w:szCs w:val="24"/>
        </w:rPr>
        <w:instrText xml:space="preserve"> STYLEREF 1 \s </w:instrText>
      </w:r>
      <w:r w:rsidR="002E2406" w:rsidRPr="000E76A4">
        <w:rPr>
          <w:rFonts w:asciiTheme="minorHAnsi" w:hAnsiTheme="minorHAnsi" w:cstheme="minorHAnsi"/>
          <w:sz w:val="24"/>
          <w:szCs w:val="24"/>
        </w:rPr>
        <w:fldChar w:fldCharType="separate"/>
      </w:r>
      <w:r w:rsidR="007F009D" w:rsidRPr="000E76A4">
        <w:rPr>
          <w:rFonts w:asciiTheme="minorHAnsi" w:hAnsiTheme="minorHAnsi" w:cstheme="minorHAnsi"/>
          <w:noProof/>
          <w:sz w:val="24"/>
          <w:szCs w:val="24"/>
        </w:rPr>
        <w:t>10</w:t>
      </w:r>
      <w:r w:rsidR="002E2406" w:rsidRPr="000E76A4">
        <w:rPr>
          <w:rFonts w:asciiTheme="minorHAnsi" w:hAnsiTheme="minorHAnsi" w:cstheme="minorHAnsi"/>
          <w:sz w:val="24"/>
          <w:szCs w:val="24"/>
        </w:rPr>
        <w:fldChar w:fldCharType="end"/>
      </w:r>
      <w:r w:rsidR="002E2406" w:rsidRPr="000E76A4">
        <w:rPr>
          <w:rFonts w:asciiTheme="minorHAnsi" w:hAnsiTheme="minorHAnsi" w:cstheme="minorHAnsi"/>
          <w:sz w:val="24"/>
          <w:szCs w:val="24"/>
        </w:rPr>
        <w:t>.</w:t>
      </w:r>
      <w:r w:rsidR="002E2406" w:rsidRPr="000E76A4">
        <w:rPr>
          <w:rFonts w:asciiTheme="minorHAnsi" w:hAnsiTheme="minorHAnsi" w:cstheme="minorHAnsi"/>
          <w:sz w:val="24"/>
          <w:szCs w:val="24"/>
        </w:rPr>
        <w:fldChar w:fldCharType="begin"/>
      </w:r>
      <w:r w:rsidR="002E2406" w:rsidRPr="000E76A4">
        <w:rPr>
          <w:rFonts w:asciiTheme="minorHAnsi" w:hAnsiTheme="minorHAnsi" w:cstheme="minorHAnsi"/>
          <w:sz w:val="24"/>
          <w:szCs w:val="24"/>
        </w:rPr>
        <w:instrText xml:space="preserve"> SEQ Figure \* ARABIC \s 1 </w:instrText>
      </w:r>
      <w:r w:rsidR="002E2406" w:rsidRPr="000E76A4">
        <w:rPr>
          <w:rFonts w:asciiTheme="minorHAnsi" w:hAnsiTheme="minorHAnsi" w:cstheme="minorHAnsi"/>
          <w:sz w:val="24"/>
          <w:szCs w:val="24"/>
        </w:rPr>
        <w:fldChar w:fldCharType="separate"/>
      </w:r>
      <w:r w:rsidR="007F009D" w:rsidRPr="000E76A4">
        <w:rPr>
          <w:rFonts w:asciiTheme="minorHAnsi" w:hAnsiTheme="minorHAnsi" w:cstheme="minorHAnsi"/>
          <w:noProof/>
          <w:sz w:val="24"/>
          <w:szCs w:val="24"/>
        </w:rPr>
        <w:t>16</w:t>
      </w:r>
      <w:r w:rsidR="002E2406" w:rsidRPr="000E76A4">
        <w:rPr>
          <w:rFonts w:asciiTheme="minorHAnsi" w:hAnsiTheme="minorHAnsi" w:cstheme="minorHAnsi"/>
          <w:sz w:val="24"/>
          <w:szCs w:val="24"/>
        </w:rPr>
        <w:fldChar w:fldCharType="end"/>
      </w:r>
      <w:r w:rsidRPr="000E76A4">
        <w:rPr>
          <w:rFonts w:asciiTheme="minorHAnsi" w:hAnsiTheme="minorHAnsi" w:cstheme="minorHAnsi"/>
          <w:sz w:val="24"/>
          <w:szCs w:val="24"/>
        </w:rPr>
        <w:t xml:space="preserve"> Gateway Teaching Mode End </w:t>
      </w:r>
      <w:r w:rsidR="00CC7680" w:rsidRPr="000E76A4">
        <w:rPr>
          <w:rFonts w:asciiTheme="minorHAnsi" w:hAnsiTheme="minorHAnsi" w:cstheme="minorHAnsi"/>
          <w:sz w:val="24"/>
          <w:szCs w:val="24"/>
        </w:rPr>
        <w:t>ACK</w:t>
      </w:r>
      <w:r w:rsidRPr="000E76A4">
        <w:rPr>
          <w:rFonts w:asciiTheme="minorHAnsi" w:hAnsiTheme="minorHAnsi" w:cstheme="minorHAnsi"/>
          <w:sz w:val="24"/>
          <w:szCs w:val="24"/>
        </w:rPr>
        <w:t xml:space="preserve"> Flow</w:t>
      </w:r>
      <w:bookmarkEnd w:id="627"/>
      <w:bookmarkEnd w:id="628"/>
      <w:bookmarkEnd w:id="629"/>
      <w:bookmarkEnd w:id="630"/>
      <w:bookmarkEnd w:id="631"/>
      <w:bookmarkEnd w:id="632"/>
    </w:p>
    <w:p w14:paraId="79DA3406" w14:textId="77777777" w:rsidR="000F083E" w:rsidRPr="000E76A4" w:rsidRDefault="000F083E" w:rsidP="00B53D75">
      <w:pPr>
        <w:jc w:val="both"/>
        <w:rPr>
          <w:rFonts w:asciiTheme="minorHAnsi" w:hAnsiTheme="minorHAnsi" w:cstheme="minorHAnsi"/>
        </w:rPr>
      </w:pPr>
    </w:p>
    <w:p w14:paraId="2971A108" w14:textId="77777777" w:rsidR="000F083E" w:rsidRPr="000E76A4" w:rsidRDefault="000F083E" w:rsidP="00B53D75">
      <w:pPr>
        <w:jc w:val="both"/>
        <w:rPr>
          <w:rFonts w:asciiTheme="minorHAnsi" w:hAnsiTheme="minorHAnsi" w:cstheme="minorHAnsi"/>
        </w:rPr>
      </w:pPr>
    </w:p>
    <w:p w14:paraId="6261CC10" w14:textId="77777777" w:rsidR="004F755D" w:rsidRPr="000E76A4" w:rsidRDefault="004F755D" w:rsidP="00B53D75">
      <w:pPr>
        <w:jc w:val="both"/>
        <w:rPr>
          <w:rFonts w:asciiTheme="minorHAnsi" w:hAnsiTheme="minorHAnsi" w:cstheme="minorHAnsi"/>
        </w:rPr>
      </w:pPr>
    </w:p>
    <w:p w14:paraId="7086345B" w14:textId="77777777" w:rsidR="004F755D" w:rsidRPr="000E76A4" w:rsidRDefault="004F755D" w:rsidP="00B53D75">
      <w:pPr>
        <w:jc w:val="both"/>
        <w:rPr>
          <w:rFonts w:asciiTheme="minorHAnsi" w:hAnsiTheme="minorHAnsi" w:cstheme="minorHAnsi"/>
        </w:rPr>
      </w:pPr>
    </w:p>
    <w:p w14:paraId="56CB8F70" w14:textId="77777777" w:rsidR="004F755D" w:rsidRPr="000E76A4" w:rsidRDefault="004F755D" w:rsidP="00B53D75">
      <w:pPr>
        <w:jc w:val="both"/>
        <w:rPr>
          <w:rFonts w:asciiTheme="minorHAnsi" w:hAnsiTheme="minorHAnsi" w:cstheme="minorHAnsi"/>
        </w:rPr>
      </w:pPr>
    </w:p>
    <w:p w14:paraId="64D3A78B" w14:textId="77777777" w:rsidR="004F755D" w:rsidRPr="000E76A4" w:rsidRDefault="004F755D" w:rsidP="00B53D75">
      <w:pPr>
        <w:jc w:val="both"/>
        <w:rPr>
          <w:rFonts w:asciiTheme="minorHAnsi" w:hAnsiTheme="minorHAnsi" w:cstheme="minorHAnsi"/>
        </w:rPr>
      </w:pPr>
    </w:p>
    <w:p w14:paraId="1C8E9759" w14:textId="77777777" w:rsidR="004F755D" w:rsidRPr="000E76A4" w:rsidRDefault="004F755D" w:rsidP="00B53D75">
      <w:pPr>
        <w:jc w:val="both"/>
        <w:rPr>
          <w:rFonts w:asciiTheme="minorHAnsi" w:hAnsiTheme="minorHAnsi" w:cstheme="minorHAnsi"/>
        </w:rPr>
      </w:pPr>
    </w:p>
    <w:p w14:paraId="5756DE57" w14:textId="77777777" w:rsidR="004F755D" w:rsidRPr="000E76A4" w:rsidRDefault="004F755D" w:rsidP="00B53D75">
      <w:pPr>
        <w:jc w:val="both"/>
        <w:rPr>
          <w:rFonts w:asciiTheme="minorHAnsi" w:hAnsiTheme="minorHAnsi" w:cstheme="minorHAnsi"/>
        </w:rPr>
      </w:pPr>
    </w:p>
    <w:p w14:paraId="36F33E60" w14:textId="77777777" w:rsidR="004F755D" w:rsidRPr="000E76A4" w:rsidRDefault="004F755D" w:rsidP="00B53D75">
      <w:pPr>
        <w:jc w:val="both"/>
        <w:rPr>
          <w:rFonts w:asciiTheme="minorHAnsi" w:hAnsiTheme="minorHAnsi" w:cstheme="minorHAnsi"/>
        </w:rPr>
      </w:pPr>
    </w:p>
    <w:p w14:paraId="6B34F29A" w14:textId="77777777" w:rsidR="004F755D" w:rsidRPr="000E76A4" w:rsidRDefault="004F755D" w:rsidP="00B53D75">
      <w:pPr>
        <w:jc w:val="both"/>
        <w:rPr>
          <w:rFonts w:asciiTheme="minorHAnsi" w:hAnsiTheme="minorHAnsi" w:cstheme="minorHAnsi"/>
        </w:rPr>
      </w:pPr>
    </w:p>
    <w:p w14:paraId="1D0ADF14" w14:textId="77777777" w:rsidR="004F755D" w:rsidRPr="000E76A4" w:rsidRDefault="004F755D" w:rsidP="00B53D75">
      <w:pPr>
        <w:jc w:val="both"/>
        <w:rPr>
          <w:rFonts w:asciiTheme="minorHAnsi" w:hAnsiTheme="minorHAnsi" w:cstheme="minorHAnsi"/>
        </w:rPr>
      </w:pPr>
    </w:p>
    <w:p w14:paraId="68C8679E" w14:textId="77777777" w:rsidR="004F755D" w:rsidRPr="000E76A4" w:rsidRDefault="004F755D" w:rsidP="00B53D75">
      <w:pPr>
        <w:jc w:val="both"/>
        <w:rPr>
          <w:rFonts w:asciiTheme="minorHAnsi" w:hAnsiTheme="minorHAnsi" w:cstheme="minorHAnsi"/>
        </w:rPr>
      </w:pPr>
    </w:p>
    <w:p w14:paraId="6BB519CB" w14:textId="77777777" w:rsidR="004F755D" w:rsidRPr="000E76A4" w:rsidRDefault="004F755D" w:rsidP="00B53D75">
      <w:pPr>
        <w:jc w:val="both"/>
        <w:rPr>
          <w:rFonts w:asciiTheme="minorHAnsi" w:hAnsiTheme="minorHAnsi" w:cstheme="minorHAnsi"/>
        </w:rPr>
      </w:pPr>
    </w:p>
    <w:p w14:paraId="57C8997D" w14:textId="2B4F4123" w:rsidR="008709ED" w:rsidRPr="000E76A4" w:rsidRDefault="00586505" w:rsidP="00CE3BC7">
      <w:pPr>
        <w:pStyle w:val="Heading2"/>
        <w:ind w:left="567"/>
        <w:rPr>
          <w:rFonts w:asciiTheme="minorHAnsi" w:hAnsiTheme="minorHAnsi" w:cstheme="minorHAnsi"/>
        </w:rPr>
      </w:pPr>
      <w:bookmarkStart w:id="633" w:name="_Gateway_Debug_Info"/>
      <w:bookmarkStart w:id="634" w:name="_Toc173250430"/>
      <w:bookmarkEnd w:id="633"/>
      <w:r w:rsidRPr="000E76A4">
        <w:rPr>
          <w:rFonts w:asciiTheme="minorHAnsi" w:hAnsiTheme="minorHAnsi" w:cstheme="minorHAnsi"/>
        </w:rPr>
        <w:lastRenderedPageBreak/>
        <w:t xml:space="preserve">Gateway Debug Info Packet </w:t>
      </w:r>
      <w:r w:rsidRPr="000E76A4">
        <w:rPr>
          <w:rFonts w:asciiTheme="minorHAnsi" w:hAnsiTheme="minorHAnsi" w:cstheme="minorHAnsi"/>
          <w:highlight w:val="yellow"/>
        </w:rPr>
        <w:t>(Only for QMAX Internal use)</w:t>
      </w:r>
      <w:bookmarkEnd w:id="634"/>
    </w:p>
    <w:p w14:paraId="27379C72" w14:textId="1D3AA4F6" w:rsidR="00C206C0" w:rsidRPr="000E76A4" w:rsidRDefault="00586505" w:rsidP="005B0C8B">
      <w:pPr>
        <w:jc w:val="both"/>
        <w:rPr>
          <w:rFonts w:asciiTheme="minorHAnsi" w:hAnsiTheme="minorHAnsi" w:cstheme="minorHAnsi"/>
        </w:rPr>
      </w:pPr>
      <w:r w:rsidRPr="000E76A4">
        <w:rPr>
          <w:rFonts w:asciiTheme="minorHAnsi" w:hAnsiTheme="minorHAnsi" w:cstheme="minorHAnsi"/>
          <w:b/>
          <w:bCs/>
        </w:rPr>
        <w:t xml:space="preserve">Description: </w:t>
      </w:r>
      <w:r w:rsidRPr="000E76A4">
        <w:rPr>
          <w:rFonts w:asciiTheme="minorHAnsi" w:hAnsiTheme="minorHAnsi" w:cstheme="minorHAnsi"/>
        </w:rPr>
        <w:t>This packet is sent to retrieve information from a Gwy device regarding the firmware version it’s currently running, Registration-Configuration statuses, Queue Count, etc.,</w:t>
      </w:r>
      <w:r w:rsidR="005B0C8B" w:rsidRPr="000E76A4">
        <w:rPr>
          <w:rFonts w:asciiTheme="minorHAnsi" w:hAnsiTheme="minorHAnsi" w:cstheme="minorHAnsi"/>
        </w:rPr>
        <w:t xml:space="preserve"> This packet also contains a parameter called logging, which can be used to enable/disable logging during runtime. Logging can also be enabled/disable by Single pressing the button on the device.</w:t>
      </w:r>
    </w:p>
    <w:p w14:paraId="1AA6929D" w14:textId="77777777" w:rsidR="00586505" w:rsidRPr="000E76A4" w:rsidRDefault="00586505" w:rsidP="00C206C0">
      <w:pPr>
        <w:rPr>
          <w:rFonts w:asciiTheme="minorHAnsi" w:hAnsiTheme="minorHAnsi" w:cstheme="minorHAnsi"/>
        </w:rPr>
      </w:pPr>
    </w:p>
    <w:p w14:paraId="4AE5AC9C" w14:textId="1350F827" w:rsidR="00586505" w:rsidRPr="000E76A4" w:rsidRDefault="00586505" w:rsidP="00586505">
      <w:pPr>
        <w:jc w:val="both"/>
        <w:rPr>
          <w:rFonts w:asciiTheme="minorHAnsi" w:hAnsiTheme="minorHAnsi" w:cstheme="minorHAnsi"/>
          <w:b/>
          <w:bCs/>
        </w:rPr>
      </w:pPr>
      <w:r w:rsidRPr="000E76A4">
        <w:rPr>
          <w:rFonts w:asciiTheme="minorHAnsi" w:hAnsiTheme="minorHAnsi" w:cstheme="minorHAnsi"/>
          <w:b/>
          <w:bCs/>
        </w:rPr>
        <w:t>Gateway Debug Info Packet JSON (Cloud to Gateway):</w:t>
      </w:r>
    </w:p>
    <w:p w14:paraId="681BB84F" w14:textId="77777777" w:rsidR="00586505" w:rsidRPr="000E76A4" w:rsidRDefault="00586505" w:rsidP="00586505">
      <w:pPr>
        <w:jc w:val="both"/>
        <w:rPr>
          <w:rFonts w:asciiTheme="minorHAnsi" w:hAnsiTheme="minorHAnsi" w:cstheme="minorHAns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3"/>
        <w:gridCol w:w="1734"/>
        <w:gridCol w:w="282"/>
        <w:gridCol w:w="2214"/>
        <w:gridCol w:w="2598"/>
        <w:gridCol w:w="2585"/>
      </w:tblGrid>
      <w:tr w:rsidR="005B0C8B" w:rsidRPr="000E76A4" w14:paraId="1AD34EC0" w14:textId="77F41753" w:rsidTr="005B0C8B">
        <w:tc>
          <w:tcPr>
            <w:tcW w:w="333" w:type="dxa"/>
          </w:tcPr>
          <w:p w14:paraId="0A7A8E29" w14:textId="77777777" w:rsidR="005B0C8B" w:rsidRPr="000E76A4" w:rsidRDefault="005B0C8B" w:rsidP="005B0C8B">
            <w:pPr>
              <w:jc w:val="center"/>
              <w:rPr>
                <w:rFonts w:asciiTheme="minorHAnsi" w:hAnsiTheme="minorHAnsi" w:cstheme="minorHAnsi"/>
              </w:rPr>
            </w:pPr>
            <w:r w:rsidRPr="000E76A4">
              <w:rPr>
                <w:rFonts w:asciiTheme="minorHAnsi" w:hAnsiTheme="minorHAnsi" w:cstheme="minorHAnsi"/>
              </w:rPr>
              <w:t>{</w:t>
            </w:r>
          </w:p>
        </w:tc>
        <w:tc>
          <w:tcPr>
            <w:tcW w:w="1734" w:type="dxa"/>
          </w:tcPr>
          <w:p w14:paraId="1AAC7E1C" w14:textId="77777777" w:rsidR="005B0C8B" w:rsidRPr="000E76A4" w:rsidRDefault="005B0C8B" w:rsidP="005B0C8B">
            <w:pPr>
              <w:jc w:val="center"/>
              <w:rPr>
                <w:rFonts w:asciiTheme="minorHAnsi" w:hAnsiTheme="minorHAnsi" w:cstheme="minorHAnsi"/>
              </w:rPr>
            </w:pPr>
          </w:p>
        </w:tc>
        <w:tc>
          <w:tcPr>
            <w:tcW w:w="282" w:type="dxa"/>
          </w:tcPr>
          <w:p w14:paraId="666EA906" w14:textId="77777777" w:rsidR="005B0C8B" w:rsidRPr="000E76A4" w:rsidRDefault="005B0C8B" w:rsidP="005B0C8B">
            <w:pPr>
              <w:jc w:val="center"/>
              <w:rPr>
                <w:rFonts w:asciiTheme="minorHAnsi" w:hAnsiTheme="minorHAnsi" w:cstheme="minorHAnsi"/>
              </w:rPr>
            </w:pPr>
          </w:p>
        </w:tc>
        <w:tc>
          <w:tcPr>
            <w:tcW w:w="2214" w:type="dxa"/>
          </w:tcPr>
          <w:p w14:paraId="3E573581" w14:textId="77777777" w:rsidR="005B0C8B" w:rsidRPr="000E76A4" w:rsidRDefault="005B0C8B" w:rsidP="005B0C8B">
            <w:pPr>
              <w:jc w:val="center"/>
              <w:rPr>
                <w:rFonts w:asciiTheme="minorHAnsi" w:hAnsiTheme="minorHAnsi" w:cstheme="minorHAnsi"/>
              </w:rPr>
            </w:pPr>
          </w:p>
        </w:tc>
        <w:tc>
          <w:tcPr>
            <w:tcW w:w="2598" w:type="dxa"/>
          </w:tcPr>
          <w:p w14:paraId="32AC660A" w14:textId="77777777" w:rsidR="005B0C8B" w:rsidRPr="000E76A4" w:rsidRDefault="005B0C8B" w:rsidP="005B0C8B">
            <w:pPr>
              <w:jc w:val="center"/>
              <w:rPr>
                <w:rFonts w:asciiTheme="minorHAnsi" w:hAnsiTheme="minorHAnsi" w:cstheme="minorHAnsi"/>
              </w:rPr>
            </w:pPr>
          </w:p>
        </w:tc>
        <w:tc>
          <w:tcPr>
            <w:tcW w:w="2585" w:type="dxa"/>
          </w:tcPr>
          <w:p w14:paraId="6A2FC788" w14:textId="6BE0CEB7" w:rsidR="005B0C8B" w:rsidRPr="000E76A4" w:rsidRDefault="005B0C8B" w:rsidP="005B0C8B">
            <w:pPr>
              <w:jc w:val="center"/>
              <w:rPr>
                <w:rFonts w:asciiTheme="minorHAnsi" w:hAnsiTheme="minorHAnsi" w:cstheme="minorHAnsi"/>
              </w:rPr>
            </w:pPr>
            <w:r w:rsidRPr="000E76A4">
              <w:rPr>
                <w:rFonts w:asciiTheme="minorHAnsi" w:hAnsiTheme="minorHAnsi" w:cstheme="minorHAnsi"/>
                <w:b/>
                <w:bCs/>
              </w:rPr>
              <w:t>Range</w:t>
            </w:r>
          </w:p>
        </w:tc>
      </w:tr>
      <w:tr w:rsidR="005B0C8B" w:rsidRPr="000E76A4" w14:paraId="13A7C018" w14:textId="77C85209" w:rsidTr="005B0C8B">
        <w:tc>
          <w:tcPr>
            <w:tcW w:w="333" w:type="dxa"/>
          </w:tcPr>
          <w:p w14:paraId="3780C94F" w14:textId="77777777" w:rsidR="005B0C8B" w:rsidRPr="000E76A4" w:rsidRDefault="005B0C8B" w:rsidP="005B0C8B">
            <w:pPr>
              <w:jc w:val="center"/>
              <w:rPr>
                <w:rFonts w:asciiTheme="minorHAnsi" w:hAnsiTheme="minorHAnsi" w:cstheme="minorHAnsi"/>
              </w:rPr>
            </w:pPr>
          </w:p>
        </w:tc>
        <w:tc>
          <w:tcPr>
            <w:tcW w:w="1734" w:type="dxa"/>
          </w:tcPr>
          <w:p w14:paraId="62B79FF5" w14:textId="77777777" w:rsidR="005B0C8B" w:rsidRPr="000E76A4" w:rsidRDefault="005B0C8B" w:rsidP="005B0C8B">
            <w:pPr>
              <w:rPr>
                <w:rFonts w:asciiTheme="minorHAnsi" w:hAnsiTheme="minorHAnsi" w:cstheme="minorHAnsi"/>
              </w:rPr>
            </w:pPr>
            <w:r w:rsidRPr="000E76A4">
              <w:rPr>
                <w:rFonts w:asciiTheme="minorHAnsi" w:hAnsiTheme="minorHAnsi" w:cstheme="minorHAnsi"/>
              </w:rPr>
              <w:t>“JsonPacketId”</w:t>
            </w:r>
          </w:p>
        </w:tc>
        <w:tc>
          <w:tcPr>
            <w:tcW w:w="282" w:type="dxa"/>
          </w:tcPr>
          <w:p w14:paraId="3980660D" w14:textId="77777777" w:rsidR="005B0C8B" w:rsidRPr="000E76A4" w:rsidRDefault="005B0C8B" w:rsidP="005B0C8B">
            <w:pPr>
              <w:jc w:val="center"/>
              <w:rPr>
                <w:rFonts w:asciiTheme="minorHAnsi" w:hAnsiTheme="minorHAnsi" w:cstheme="minorHAnsi"/>
              </w:rPr>
            </w:pPr>
            <w:r w:rsidRPr="000E76A4">
              <w:rPr>
                <w:rFonts w:asciiTheme="minorHAnsi" w:hAnsiTheme="minorHAnsi" w:cstheme="minorHAnsi"/>
              </w:rPr>
              <w:t>:</w:t>
            </w:r>
          </w:p>
        </w:tc>
        <w:tc>
          <w:tcPr>
            <w:tcW w:w="2214" w:type="dxa"/>
          </w:tcPr>
          <w:p w14:paraId="0DD7D7B8" w14:textId="62D07773" w:rsidR="005B0C8B" w:rsidRPr="000E76A4" w:rsidRDefault="005B0C8B" w:rsidP="005B0C8B">
            <w:pPr>
              <w:rPr>
                <w:rFonts w:asciiTheme="minorHAnsi" w:hAnsiTheme="minorHAnsi" w:cstheme="minorHAnsi"/>
              </w:rPr>
            </w:pPr>
            <w:r w:rsidRPr="000E76A4">
              <w:rPr>
                <w:rFonts w:asciiTheme="minorHAnsi" w:hAnsiTheme="minorHAnsi" w:cstheme="minorHAnsi"/>
              </w:rPr>
              <w:t>10</w:t>
            </w:r>
          </w:p>
        </w:tc>
        <w:tc>
          <w:tcPr>
            <w:tcW w:w="2598" w:type="dxa"/>
          </w:tcPr>
          <w:p w14:paraId="2C7B5CE6" w14:textId="77777777" w:rsidR="005B0C8B" w:rsidRPr="000E76A4" w:rsidRDefault="005B0C8B" w:rsidP="005B0C8B">
            <w:pPr>
              <w:pStyle w:val="ListBullet"/>
              <w:rPr>
                <w:rFonts w:asciiTheme="minorHAnsi" w:hAnsiTheme="minorHAnsi" w:cstheme="minorHAnsi"/>
              </w:rPr>
            </w:pPr>
            <w:r w:rsidRPr="000E76A4">
              <w:rPr>
                <w:rFonts w:asciiTheme="minorHAnsi" w:hAnsiTheme="minorHAnsi" w:cstheme="minorHAnsi"/>
              </w:rPr>
              <w:t>// (Number)</w:t>
            </w:r>
          </w:p>
        </w:tc>
        <w:tc>
          <w:tcPr>
            <w:tcW w:w="2585" w:type="dxa"/>
          </w:tcPr>
          <w:p w14:paraId="5B00092C" w14:textId="77777777" w:rsidR="005B0C8B" w:rsidRPr="000E76A4" w:rsidRDefault="005B0C8B" w:rsidP="005B0C8B">
            <w:pPr>
              <w:pStyle w:val="ListBullet"/>
              <w:rPr>
                <w:rFonts w:asciiTheme="minorHAnsi" w:hAnsiTheme="minorHAnsi" w:cstheme="minorHAnsi"/>
              </w:rPr>
            </w:pPr>
          </w:p>
        </w:tc>
      </w:tr>
      <w:tr w:rsidR="005B0C8B" w:rsidRPr="000E76A4" w14:paraId="117A9CD3" w14:textId="1BFD7DCC" w:rsidTr="005B0C8B">
        <w:tc>
          <w:tcPr>
            <w:tcW w:w="333" w:type="dxa"/>
          </w:tcPr>
          <w:p w14:paraId="258118B6" w14:textId="77777777" w:rsidR="005B0C8B" w:rsidRPr="000E76A4" w:rsidRDefault="005B0C8B" w:rsidP="005B0C8B">
            <w:pPr>
              <w:jc w:val="center"/>
              <w:rPr>
                <w:rFonts w:asciiTheme="minorHAnsi" w:hAnsiTheme="minorHAnsi" w:cstheme="minorHAnsi"/>
              </w:rPr>
            </w:pPr>
          </w:p>
        </w:tc>
        <w:tc>
          <w:tcPr>
            <w:tcW w:w="1734" w:type="dxa"/>
          </w:tcPr>
          <w:p w14:paraId="649DB63D" w14:textId="77777777" w:rsidR="005B0C8B" w:rsidRPr="000E76A4" w:rsidRDefault="005B0C8B" w:rsidP="005B0C8B">
            <w:pPr>
              <w:rPr>
                <w:rFonts w:asciiTheme="minorHAnsi" w:hAnsiTheme="minorHAnsi" w:cstheme="minorHAnsi"/>
              </w:rPr>
            </w:pPr>
            <w:r w:rsidRPr="000E76A4">
              <w:rPr>
                <w:rFonts w:asciiTheme="minorHAnsi" w:hAnsiTheme="minorHAnsi" w:cstheme="minorHAnsi"/>
              </w:rPr>
              <w:t>“MsgSeqNo”</w:t>
            </w:r>
          </w:p>
        </w:tc>
        <w:tc>
          <w:tcPr>
            <w:tcW w:w="282" w:type="dxa"/>
          </w:tcPr>
          <w:p w14:paraId="11651DE0" w14:textId="77777777" w:rsidR="005B0C8B" w:rsidRPr="000E76A4" w:rsidRDefault="005B0C8B" w:rsidP="005B0C8B">
            <w:pPr>
              <w:jc w:val="center"/>
              <w:rPr>
                <w:rFonts w:asciiTheme="minorHAnsi" w:hAnsiTheme="minorHAnsi" w:cstheme="minorHAnsi"/>
              </w:rPr>
            </w:pPr>
            <w:r w:rsidRPr="000E76A4">
              <w:rPr>
                <w:rFonts w:asciiTheme="minorHAnsi" w:hAnsiTheme="minorHAnsi" w:cstheme="minorHAnsi"/>
              </w:rPr>
              <w:t>:</w:t>
            </w:r>
          </w:p>
        </w:tc>
        <w:tc>
          <w:tcPr>
            <w:tcW w:w="2214" w:type="dxa"/>
          </w:tcPr>
          <w:p w14:paraId="6F37DA70" w14:textId="77777777" w:rsidR="005B0C8B" w:rsidRPr="000E76A4" w:rsidRDefault="005B0C8B" w:rsidP="005B0C8B">
            <w:pPr>
              <w:rPr>
                <w:rFonts w:asciiTheme="minorHAnsi" w:hAnsiTheme="minorHAnsi" w:cstheme="minorHAnsi"/>
              </w:rPr>
            </w:pPr>
            <w:r w:rsidRPr="000E76A4">
              <w:rPr>
                <w:rFonts w:asciiTheme="minorHAnsi" w:hAnsiTheme="minorHAnsi" w:cstheme="minorHAnsi"/>
              </w:rPr>
              <w:t>12</w:t>
            </w:r>
          </w:p>
        </w:tc>
        <w:tc>
          <w:tcPr>
            <w:tcW w:w="2598" w:type="dxa"/>
          </w:tcPr>
          <w:p w14:paraId="4CC3E024" w14:textId="77777777" w:rsidR="005B0C8B" w:rsidRPr="000E76A4" w:rsidRDefault="005B0C8B" w:rsidP="005B0C8B">
            <w:pPr>
              <w:pStyle w:val="ListBullet"/>
              <w:rPr>
                <w:rFonts w:asciiTheme="minorHAnsi" w:hAnsiTheme="minorHAnsi" w:cstheme="minorHAnsi"/>
              </w:rPr>
            </w:pPr>
            <w:r w:rsidRPr="000E76A4">
              <w:rPr>
                <w:rFonts w:asciiTheme="minorHAnsi" w:hAnsiTheme="minorHAnsi" w:cstheme="minorHAnsi"/>
              </w:rPr>
              <w:t>// (Number)</w:t>
            </w:r>
          </w:p>
        </w:tc>
        <w:tc>
          <w:tcPr>
            <w:tcW w:w="2585" w:type="dxa"/>
          </w:tcPr>
          <w:p w14:paraId="66CFA8F7" w14:textId="2A6740E3" w:rsidR="005B0C8B" w:rsidRPr="000E76A4" w:rsidRDefault="005B0C8B" w:rsidP="005B0C8B">
            <w:pPr>
              <w:pStyle w:val="ListBullet"/>
              <w:rPr>
                <w:rFonts w:asciiTheme="minorHAnsi" w:hAnsiTheme="minorHAnsi" w:cstheme="minorHAnsi"/>
              </w:rPr>
            </w:pPr>
            <w:r w:rsidRPr="000E76A4">
              <w:rPr>
                <w:rFonts w:asciiTheme="minorHAnsi" w:hAnsiTheme="minorHAnsi" w:cstheme="minorHAnsi"/>
              </w:rPr>
              <w:t>[0 – 65535]</w:t>
            </w:r>
          </w:p>
        </w:tc>
      </w:tr>
      <w:tr w:rsidR="005B0C8B" w:rsidRPr="000E76A4" w14:paraId="5FBD78DE" w14:textId="0EE75553" w:rsidTr="005B0C8B">
        <w:tc>
          <w:tcPr>
            <w:tcW w:w="333" w:type="dxa"/>
          </w:tcPr>
          <w:p w14:paraId="27DEF2AA" w14:textId="77777777" w:rsidR="005B0C8B" w:rsidRPr="000E76A4" w:rsidRDefault="005B0C8B" w:rsidP="005B0C8B">
            <w:pPr>
              <w:jc w:val="center"/>
              <w:rPr>
                <w:rFonts w:asciiTheme="minorHAnsi" w:hAnsiTheme="minorHAnsi" w:cstheme="minorHAnsi"/>
              </w:rPr>
            </w:pPr>
          </w:p>
        </w:tc>
        <w:tc>
          <w:tcPr>
            <w:tcW w:w="1734" w:type="dxa"/>
          </w:tcPr>
          <w:p w14:paraId="2F103D73" w14:textId="77777777" w:rsidR="005B0C8B" w:rsidRPr="000E76A4" w:rsidRDefault="005B0C8B" w:rsidP="005B0C8B">
            <w:pPr>
              <w:rPr>
                <w:rFonts w:asciiTheme="minorHAnsi" w:hAnsiTheme="minorHAnsi" w:cstheme="minorHAnsi"/>
              </w:rPr>
            </w:pPr>
            <w:r w:rsidRPr="000E76A4">
              <w:rPr>
                <w:rFonts w:asciiTheme="minorHAnsi" w:hAnsiTheme="minorHAnsi" w:cstheme="minorHAnsi"/>
              </w:rPr>
              <w:t>“GwySerNo”</w:t>
            </w:r>
          </w:p>
        </w:tc>
        <w:tc>
          <w:tcPr>
            <w:tcW w:w="282" w:type="dxa"/>
          </w:tcPr>
          <w:p w14:paraId="1D122884" w14:textId="77777777" w:rsidR="005B0C8B" w:rsidRPr="000E76A4" w:rsidRDefault="005B0C8B" w:rsidP="005B0C8B">
            <w:pPr>
              <w:jc w:val="center"/>
              <w:rPr>
                <w:rFonts w:asciiTheme="minorHAnsi" w:hAnsiTheme="minorHAnsi" w:cstheme="minorHAnsi"/>
              </w:rPr>
            </w:pPr>
            <w:r w:rsidRPr="000E76A4">
              <w:rPr>
                <w:rFonts w:asciiTheme="minorHAnsi" w:hAnsiTheme="minorHAnsi" w:cstheme="minorHAnsi"/>
              </w:rPr>
              <w:t>:</w:t>
            </w:r>
          </w:p>
        </w:tc>
        <w:tc>
          <w:tcPr>
            <w:tcW w:w="2214" w:type="dxa"/>
          </w:tcPr>
          <w:p w14:paraId="5CA90B38" w14:textId="77777777" w:rsidR="005B0C8B" w:rsidRPr="000E76A4" w:rsidRDefault="005B0C8B" w:rsidP="005B0C8B">
            <w:pPr>
              <w:rPr>
                <w:rFonts w:asciiTheme="minorHAnsi" w:hAnsiTheme="minorHAnsi" w:cstheme="minorHAnsi"/>
              </w:rPr>
            </w:pPr>
            <w:r w:rsidRPr="000E76A4">
              <w:rPr>
                <w:rFonts w:asciiTheme="minorHAnsi" w:hAnsiTheme="minorHAnsi" w:cstheme="minorHAnsi"/>
              </w:rPr>
              <w:t>“GWY00001”</w:t>
            </w:r>
          </w:p>
        </w:tc>
        <w:tc>
          <w:tcPr>
            <w:tcW w:w="2598" w:type="dxa"/>
          </w:tcPr>
          <w:p w14:paraId="5C20572E" w14:textId="23A33189" w:rsidR="005B0C8B" w:rsidRPr="000E76A4" w:rsidRDefault="005B0C8B" w:rsidP="005B0C8B">
            <w:pPr>
              <w:pStyle w:val="ListBullet"/>
              <w:rPr>
                <w:rFonts w:asciiTheme="minorHAnsi" w:hAnsiTheme="minorHAnsi" w:cstheme="minorHAnsi"/>
              </w:rPr>
            </w:pPr>
            <w:r w:rsidRPr="000E76A4">
              <w:rPr>
                <w:rFonts w:asciiTheme="minorHAnsi" w:hAnsiTheme="minorHAnsi" w:cstheme="minorHAnsi"/>
              </w:rPr>
              <w:t>// (String)</w:t>
            </w:r>
          </w:p>
        </w:tc>
        <w:tc>
          <w:tcPr>
            <w:tcW w:w="2585" w:type="dxa"/>
          </w:tcPr>
          <w:p w14:paraId="5BC1187C" w14:textId="5631086C" w:rsidR="005B0C8B" w:rsidRPr="000E76A4" w:rsidRDefault="005B0C8B" w:rsidP="005B0C8B">
            <w:pPr>
              <w:pStyle w:val="ListBullet"/>
              <w:rPr>
                <w:rFonts w:asciiTheme="minorHAnsi" w:hAnsiTheme="minorHAnsi" w:cstheme="minorHAnsi"/>
              </w:rPr>
            </w:pPr>
            <w:r w:rsidRPr="000E76A4">
              <w:rPr>
                <w:rFonts w:asciiTheme="minorHAnsi" w:hAnsiTheme="minorHAnsi" w:cstheme="minorHAnsi"/>
              </w:rPr>
              <w:t>[00001 - 99999]</w:t>
            </w:r>
          </w:p>
        </w:tc>
      </w:tr>
      <w:tr w:rsidR="005B0C8B" w:rsidRPr="000E76A4" w14:paraId="2AC0F6F2" w14:textId="3342207B" w:rsidTr="005B0C8B">
        <w:tc>
          <w:tcPr>
            <w:tcW w:w="333" w:type="dxa"/>
          </w:tcPr>
          <w:p w14:paraId="25121B7B" w14:textId="77777777" w:rsidR="005B0C8B" w:rsidRPr="000E76A4" w:rsidRDefault="005B0C8B" w:rsidP="005B0C8B">
            <w:pPr>
              <w:jc w:val="center"/>
              <w:rPr>
                <w:rFonts w:asciiTheme="minorHAnsi" w:hAnsiTheme="minorHAnsi" w:cstheme="minorHAnsi"/>
              </w:rPr>
            </w:pPr>
          </w:p>
        </w:tc>
        <w:tc>
          <w:tcPr>
            <w:tcW w:w="1734" w:type="dxa"/>
          </w:tcPr>
          <w:p w14:paraId="42B5119A" w14:textId="6F5F170A" w:rsidR="005B0C8B" w:rsidRPr="000E76A4" w:rsidRDefault="005B0C8B" w:rsidP="005B0C8B">
            <w:pPr>
              <w:rPr>
                <w:rFonts w:asciiTheme="minorHAnsi" w:hAnsiTheme="minorHAnsi" w:cstheme="minorHAnsi"/>
              </w:rPr>
            </w:pPr>
            <w:r w:rsidRPr="000E76A4">
              <w:rPr>
                <w:rFonts w:asciiTheme="minorHAnsi" w:hAnsiTheme="minorHAnsi" w:cstheme="minorHAnsi"/>
              </w:rPr>
              <w:t>“Logging”</w:t>
            </w:r>
          </w:p>
        </w:tc>
        <w:tc>
          <w:tcPr>
            <w:tcW w:w="282" w:type="dxa"/>
          </w:tcPr>
          <w:p w14:paraId="37712B92" w14:textId="2E03C88E" w:rsidR="005B0C8B" w:rsidRPr="000E76A4" w:rsidRDefault="005B0C8B" w:rsidP="005B0C8B">
            <w:pPr>
              <w:jc w:val="center"/>
              <w:rPr>
                <w:rFonts w:asciiTheme="minorHAnsi" w:hAnsiTheme="minorHAnsi" w:cstheme="minorHAnsi"/>
              </w:rPr>
            </w:pPr>
            <w:r w:rsidRPr="000E76A4">
              <w:rPr>
                <w:rFonts w:asciiTheme="minorHAnsi" w:hAnsiTheme="minorHAnsi" w:cstheme="minorHAnsi"/>
              </w:rPr>
              <w:t>:</w:t>
            </w:r>
          </w:p>
        </w:tc>
        <w:tc>
          <w:tcPr>
            <w:tcW w:w="2214" w:type="dxa"/>
          </w:tcPr>
          <w:p w14:paraId="0BA145BA" w14:textId="258753DF" w:rsidR="005B0C8B" w:rsidRPr="000E76A4" w:rsidRDefault="005B0C8B" w:rsidP="005B0C8B">
            <w:pPr>
              <w:rPr>
                <w:rFonts w:asciiTheme="minorHAnsi" w:hAnsiTheme="minorHAnsi" w:cstheme="minorHAnsi"/>
              </w:rPr>
            </w:pPr>
            <w:r w:rsidRPr="000E76A4">
              <w:rPr>
                <w:rFonts w:asciiTheme="minorHAnsi" w:hAnsiTheme="minorHAnsi" w:cstheme="minorHAnsi"/>
              </w:rPr>
              <w:t>1</w:t>
            </w:r>
          </w:p>
        </w:tc>
        <w:tc>
          <w:tcPr>
            <w:tcW w:w="2598" w:type="dxa"/>
          </w:tcPr>
          <w:p w14:paraId="44FCA133" w14:textId="0980BD08" w:rsidR="005B0C8B" w:rsidRPr="000E76A4" w:rsidRDefault="005B0C8B" w:rsidP="005B0C8B">
            <w:pPr>
              <w:pStyle w:val="ListBullet"/>
              <w:rPr>
                <w:rFonts w:asciiTheme="minorHAnsi" w:hAnsiTheme="minorHAnsi" w:cstheme="minorHAnsi"/>
              </w:rPr>
            </w:pPr>
            <w:r w:rsidRPr="000E76A4">
              <w:rPr>
                <w:rFonts w:asciiTheme="minorHAnsi" w:hAnsiTheme="minorHAnsi" w:cstheme="minorHAnsi"/>
              </w:rPr>
              <w:t>// (Number)</w:t>
            </w:r>
          </w:p>
        </w:tc>
        <w:tc>
          <w:tcPr>
            <w:tcW w:w="2585" w:type="dxa"/>
          </w:tcPr>
          <w:p w14:paraId="0AE4CDED" w14:textId="68E4D7BD" w:rsidR="005B0C8B" w:rsidRPr="000E76A4" w:rsidRDefault="005B0C8B" w:rsidP="005B0C8B">
            <w:pPr>
              <w:pStyle w:val="ListBullet"/>
              <w:rPr>
                <w:rFonts w:asciiTheme="minorHAnsi" w:hAnsiTheme="minorHAnsi" w:cstheme="minorHAnsi"/>
              </w:rPr>
            </w:pPr>
            <w:r w:rsidRPr="000E76A4">
              <w:rPr>
                <w:rFonts w:asciiTheme="minorHAnsi" w:hAnsiTheme="minorHAnsi" w:cstheme="minorHAnsi"/>
              </w:rPr>
              <w:t>[0 = OFF, 1 = ON]</w:t>
            </w:r>
          </w:p>
        </w:tc>
      </w:tr>
      <w:tr w:rsidR="0011797F" w:rsidRPr="000E76A4" w14:paraId="2F14C6B8" w14:textId="77777777" w:rsidTr="005B0C8B">
        <w:tc>
          <w:tcPr>
            <w:tcW w:w="333" w:type="dxa"/>
          </w:tcPr>
          <w:p w14:paraId="7BFEC202" w14:textId="77777777" w:rsidR="0011797F" w:rsidRPr="000E76A4" w:rsidRDefault="0011797F" w:rsidP="005B0C8B">
            <w:pPr>
              <w:jc w:val="center"/>
              <w:rPr>
                <w:rFonts w:asciiTheme="minorHAnsi" w:hAnsiTheme="minorHAnsi" w:cstheme="minorHAnsi"/>
              </w:rPr>
            </w:pPr>
          </w:p>
        </w:tc>
        <w:tc>
          <w:tcPr>
            <w:tcW w:w="1734" w:type="dxa"/>
          </w:tcPr>
          <w:p w14:paraId="7765BA90" w14:textId="0A3BC080" w:rsidR="0011797F" w:rsidRPr="000E76A4" w:rsidRDefault="0011797F" w:rsidP="005B0C8B">
            <w:pPr>
              <w:rPr>
                <w:rFonts w:asciiTheme="minorHAnsi" w:hAnsiTheme="minorHAnsi" w:cstheme="minorHAnsi"/>
              </w:rPr>
            </w:pPr>
            <w:r w:rsidRPr="000E76A4">
              <w:rPr>
                <w:rFonts w:asciiTheme="minorHAnsi" w:hAnsiTheme="minorHAnsi" w:cstheme="minorHAnsi"/>
              </w:rPr>
              <w:t>“ResetDevice”</w:t>
            </w:r>
          </w:p>
        </w:tc>
        <w:tc>
          <w:tcPr>
            <w:tcW w:w="282" w:type="dxa"/>
          </w:tcPr>
          <w:p w14:paraId="14B31FA0" w14:textId="31549444" w:rsidR="0011797F" w:rsidRPr="000E76A4" w:rsidRDefault="0011797F" w:rsidP="005B0C8B">
            <w:pPr>
              <w:jc w:val="center"/>
              <w:rPr>
                <w:rFonts w:asciiTheme="minorHAnsi" w:hAnsiTheme="minorHAnsi" w:cstheme="minorHAnsi"/>
              </w:rPr>
            </w:pPr>
            <w:r w:rsidRPr="000E76A4">
              <w:rPr>
                <w:rFonts w:asciiTheme="minorHAnsi" w:hAnsiTheme="minorHAnsi" w:cstheme="minorHAnsi"/>
              </w:rPr>
              <w:t>:</w:t>
            </w:r>
          </w:p>
        </w:tc>
        <w:tc>
          <w:tcPr>
            <w:tcW w:w="2214" w:type="dxa"/>
          </w:tcPr>
          <w:p w14:paraId="36D0F399" w14:textId="14C8BD29" w:rsidR="0011797F" w:rsidRPr="000E76A4" w:rsidRDefault="0011797F" w:rsidP="005B0C8B">
            <w:pPr>
              <w:rPr>
                <w:rFonts w:asciiTheme="minorHAnsi" w:hAnsiTheme="minorHAnsi" w:cstheme="minorHAnsi"/>
              </w:rPr>
            </w:pPr>
            <w:r w:rsidRPr="000E76A4">
              <w:rPr>
                <w:rFonts w:asciiTheme="minorHAnsi" w:hAnsiTheme="minorHAnsi" w:cstheme="minorHAnsi"/>
              </w:rPr>
              <w:t>1</w:t>
            </w:r>
          </w:p>
        </w:tc>
        <w:tc>
          <w:tcPr>
            <w:tcW w:w="2598" w:type="dxa"/>
          </w:tcPr>
          <w:p w14:paraId="091E1073" w14:textId="399BDAD1" w:rsidR="0011797F" w:rsidRPr="000E76A4" w:rsidRDefault="0011797F" w:rsidP="005B0C8B">
            <w:pPr>
              <w:pStyle w:val="ListBullet"/>
              <w:rPr>
                <w:rFonts w:asciiTheme="minorHAnsi" w:hAnsiTheme="minorHAnsi" w:cstheme="minorHAnsi"/>
              </w:rPr>
            </w:pPr>
            <w:r w:rsidRPr="000E76A4">
              <w:rPr>
                <w:rFonts w:asciiTheme="minorHAnsi" w:hAnsiTheme="minorHAnsi" w:cstheme="minorHAnsi"/>
              </w:rPr>
              <w:t>// (Number)</w:t>
            </w:r>
          </w:p>
        </w:tc>
        <w:tc>
          <w:tcPr>
            <w:tcW w:w="2585" w:type="dxa"/>
          </w:tcPr>
          <w:p w14:paraId="6169B36A" w14:textId="180D6B6E" w:rsidR="0011797F" w:rsidRPr="000E76A4" w:rsidRDefault="0011797F" w:rsidP="005B0C8B">
            <w:pPr>
              <w:pStyle w:val="ListBullet"/>
              <w:rPr>
                <w:rFonts w:asciiTheme="minorHAnsi" w:hAnsiTheme="minorHAnsi" w:cstheme="minorHAnsi"/>
              </w:rPr>
            </w:pPr>
            <w:r w:rsidRPr="000E76A4">
              <w:rPr>
                <w:rFonts w:asciiTheme="minorHAnsi" w:hAnsiTheme="minorHAnsi" w:cstheme="minorHAnsi"/>
              </w:rPr>
              <w:t>[0 = False, 1 = True]</w:t>
            </w:r>
          </w:p>
        </w:tc>
      </w:tr>
      <w:tr w:rsidR="005B0C8B" w:rsidRPr="000E76A4" w14:paraId="573404EF" w14:textId="0276E329" w:rsidTr="005B0C8B">
        <w:tc>
          <w:tcPr>
            <w:tcW w:w="333" w:type="dxa"/>
          </w:tcPr>
          <w:p w14:paraId="744D2B1D" w14:textId="77777777" w:rsidR="005B0C8B" w:rsidRPr="000E76A4" w:rsidRDefault="005B0C8B" w:rsidP="005B0C8B">
            <w:pPr>
              <w:jc w:val="center"/>
              <w:rPr>
                <w:rFonts w:asciiTheme="minorHAnsi" w:hAnsiTheme="minorHAnsi" w:cstheme="minorHAnsi"/>
              </w:rPr>
            </w:pPr>
            <w:r w:rsidRPr="000E76A4">
              <w:rPr>
                <w:rFonts w:asciiTheme="minorHAnsi" w:hAnsiTheme="minorHAnsi" w:cstheme="minorHAnsi"/>
              </w:rPr>
              <w:t>}</w:t>
            </w:r>
          </w:p>
        </w:tc>
        <w:tc>
          <w:tcPr>
            <w:tcW w:w="1734" w:type="dxa"/>
          </w:tcPr>
          <w:p w14:paraId="4F7BFD35" w14:textId="77777777" w:rsidR="005B0C8B" w:rsidRPr="000E76A4" w:rsidRDefault="005B0C8B" w:rsidP="005B0C8B">
            <w:pPr>
              <w:rPr>
                <w:rFonts w:asciiTheme="minorHAnsi" w:hAnsiTheme="minorHAnsi" w:cstheme="minorHAnsi"/>
              </w:rPr>
            </w:pPr>
          </w:p>
        </w:tc>
        <w:tc>
          <w:tcPr>
            <w:tcW w:w="282" w:type="dxa"/>
          </w:tcPr>
          <w:p w14:paraId="62ADB5E4" w14:textId="77777777" w:rsidR="005B0C8B" w:rsidRPr="000E76A4" w:rsidRDefault="005B0C8B" w:rsidP="005B0C8B">
            <w:pPr>
              <w:jc w:val="center"/>
              <w:rPr>
                <w:rFonts w:asciiTheme="minorHAnsi" w:hAnsiTheme="minorHAnsi" w:cstheme="minorHAnsi"/>
              </w:rPr>
            </w:pPr>
          </w:p>
        </w:tc>
        <w:tc>
          <w:tcPr>
            <w:tcW w:w="2214" w:type="dxa"/>
          </w:tcPr>
          <w:p w14:paraId="3D27CB4A" w14:textId="77777777" w:rsidR="005B0C8B" w:rsidRPr="000E76A4" w:rsidRDefault="005B0C8B" w:rsidP="005B0C8B">
            <w:pPr>
              <w:rPr>
                <w:rFonts w:asciiTheme="minorHAnsi" w:hAnsiTheme="minorHAnsi" w:cstheme="minorHAnsi"/>
              </w:rPr>
            </w:pPr>
          </w:p>
        </w:tc>
        <w:tc>
          <w:tcPr>
            <w:tcW w:w="2598" w:type="dxa"/>
          </w:tcPr>
          <w:p w14:paraId="3AAE9918" w14:textId="77777777" w:rsidR="005B0C8B" w:rsidRPr="000E76A4" w:rsidRDefault="005B0C8B" w:rsidP="005B0C8B">
            <w:pPr>
              <w:pStyle w:val="ListBullet"/>
              <w:rPr>
                <w:rFonts w:asciiTheme="minorHAnsi" w:hAnsiTheme="minorHAnsi" w:cstheme="minorHAnsi"/>
              </w:rPr>
            </w:pPr>
          </w:p>
        </w:tc>
        <w:tc>
          <w:tcPr>
            <w:tcW w:w="2585" w:type="dxa"/>
          </w:tcPr>
          <w:p w14:paraId="25F54675" w14:textId="77777777" w:rsidR="005B0C8B" w:rsidRPr="000E76A4" w:rsidRDefault="005B0C8B" w:rsidP="005B0C8B">
            <w:pPr>
              <w:pStyle w:val="ListBullet"/>
              <w:rPr>
                <w:rFonts w:asciiTheme="minorHAnsi" w:hAnsiTheme="minorHAnsi" w:cstheme="minorHAnsi"/>
              </w:rPr>
            </w:pPr>
          </w:p>
        </w:tc>
      </w:tr>
    </w:tbl>
    <w:p w14:paraId="310732C2" w14:textId="77777777" w:rsidR="00586505" w:rsidRPr="000E76A4" w:rsidRDefault="00586505" w:rsidP="00C206C0">
      <w:pPr>
        <w:rPr>
          <w:rFonts w:asciiTheme="minorHAnsi" w:hAnsiTheme="minorHAnsi" w:cstheme="minorHAnsi"/>
        </w:rPr>
      </w:pPr>
    </w:p>
    <w:p w14:paraId="207CFE5C" w14:textId="77777777" w:rsidR="00C206C0" w:rsidRPr="000E76A4" w:rsidRDefault="00C206C0" w:rsidP="00C206C0">
      <w:pPr>
        <w:rPr>
          <w:rFonts w:asciiTheme="minorHAnsi" w:hAnsiTheme="minorHAnsi" w:cstheme="minorHAnsi"/>
        </w:rPr>
      </w:pPr>
    </w:p>
    <w:p w14:paraId="6669BFEE" w14:textId="77777777" w:rsidR="00586505" w:rsidRPr="000E76A4" w:rsidRDefault="00586505" w:rsidP="00586505">
      <w:pPr>
        <w:jc w:val="both"/>
        <w:rPr>
          <w:rFonts w:asciiTheme="minorHAnsi" w:hAnsiTheme="minorHAnsi" w:cstheme="minorHAnsi"/>
          <w:b/>
          <w:bCs/>
        </w:rPr>
      </w:pPr>
      <w:r w:rsidRPr="000E76A4">
        <w:rPr>
          <w:rFonts w:asciiTheme="minorHAnsi" w:hAnsiTheme="minorHAnsi" w:cstheme="minorHAnsi"/>
          <w:b/>
          <w:bCs/>
        </w:rPr>
        <w:t>Process flow:</w:t>
      </w:r>
    </w:p>
    <w:p w14:paraId="01F4EA9A" w14:textId="77777777" w:rsidR="00586505" w:rsidRPr="000E76A4" w:rsidRDefault="00586505" w:rsidP="00586505">
      <w:pPr>
        <w:jc w:val="both"/>
        <w:rPr>
          <w:rFonts w:asciiTheme="minorHAnsi" w:hAnsiTheme="minorHAnsi" w:cstheme="minorHAnsi"/>
        </w:rPr>
      </w:pPr>
    </w:p>
    <w:p w14:paraId="44D8DCF1" w14:textId="2F8BD3F3" w:rsidR="00586505" w:rsidRPr="000E76A4" w:rsidRDefault="00123B05" w:rsidP="00586505">
      <w:pPr>
        <w:keepNext/>
        <w:jc w:val="both"/>
        <w:rPr>
          <w:rFonts w:asciiTheme="minorHAnsi" w:hAnsiTheme="minorHAnsi" w:cstheme="minorHAnsi"/>
        </w:rPr>
      </w:pPr>
      <w:r w:rsidRPr="000E76A4">
        <w:rPr>
          <w:rFonts w:asciiTheme="minorHAnsi" w:hAnsiTheme="minorHAnsi" w:cstheme="minorHAnsi"/>
          <w:noProof/>
        </w:rPr>
        <w:drawing>
          <wp:inline distT="0" distB="0" distL="0" distR="0" wp14:anchorId="224EE1E7" wp14:editId="76D3D9CD">
            <wp:extent cx="6188710" cy="3355340"/>
            <wp:effectExtent l="0" t="0" r="2540" b="0"/>
            <wp:docPr id="353080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080990" name=""/>
                    <pic:cNvPicPr/>
                  </pic:nvPicPr>
                  <pic:blipFill>
                    <a:blip r:embed="rId20"/>
                    <a:stretch>
                      <a:fillRect/>
                    </a:stretch>
                  </pic:blipFill>
                  <pic:spPr>
                    <a:xfrm>
                      <a:off x="0" y="0"/>
                      <a:ext cx="6188710" cy="3355340"/>
                    </a:xfrm>
                    <a:prstGeom prst="rect">
                      <a:avLst/>
                    </a:prstGeom>
                  </pic:spPr>
                </pic:pic>
              </a:graphicData>
            </a:graphic>
          </wp:inline>
        </w:drawing>
      </w:r>
    </w:p>
    <w:p w14:paraId="2E4230EF" w14:textId="77777777" w:rsidR="00586505" w:rsidRPr="000E76A4" w:rsidRDefault="00586505" w:rsidP="00586505">
      <w:pPr>
        <w:keepNext/>
        <w:jc w:val="both"/>
        <w:rPr>
          <w:rFonts w:asciiTheme="minorHAnsi" w:hAnsiTheme="minorHAnsi" w:cstheme="minorHAnsi"/>
        </w:rPr>
      </w:pPr>
    </w:p>
    <w:p w14:paraId="2BD8C0F5" w14:textId="34814C2E" w:rsidR="00586505" w:rsidRPr="000E76A4" w:rsidRDefault="00586505" w:rsidP="00586505">
      <w:pPr>
        <w:pStyle w:val="Caption"/>
        <w:jc w:val="center"/>
        <w:rPr>
          <w:rFonts w:asciiTheme="minorHAnsi" w:hAnsiTheme="minorHAnsi" w:cstheme="minorHAnsi"/>
          <w:sz w:val="24"/>
          <w:szCs w:val="24"/>
        </w:rPr>
      </w:pPr>
      <w:bookmarkStart w:id="635" w:name="_Toc169800481"/>
      <w:bookmarkStart w:id="636" w:name="_Toc169864260"/>
      <w:bookmarkStart w:id="637" w:name="_Toc169879569"/>
      <w:r w:rsidRPr="000E76A4">
        <w:rPr>
          <w:rFonts w:asciiTheme="minorHAnsi" w:hAnsiTheme="minorHAnsi" w:cstheme="minorHAnsi"/>
          <w:sz w:val="24"/>
          <w:szCs w:val="24"/>
        </w:rPr>
        <w:t xml:space="preserve">Figure </w:t>
      </w:r>
      <w:r w:rsidR="002E2406" w:rsidRPr="000E76A4">
        <w:rPr>
          <w:rFonts w:asciiTheme="minorHAnsi" w:hAnsiTheme="minorHAnsi" w:cstheme="minorHAnsi"/>
          <w:sz w:val="24"/>
          <w:szCs w:val="24"/>
        </w:rPr>
        <w:fldChar w:fldCharType="begin"/>
      </w:r>
      <w:r w:rsidR="002E2406" w:rsidRPr="000E76A4">
        <w:rPr>
          <w:rFonts w:asciiTheme="minorHAnsi" w:hAnsiTheme="minorHAnsi" w:cstheme="minorHAnsi"/>
          <w:sz w:val="24"/>
          <w:szCs w:val="24"/>
        </w:rPr>
        <w:instrText xml:space="preserve"> STYLEREF 1 \s </w:instrText>
      </w:r>
      <w:r w:rsidR="002E2406" w:rsidRPr="000E76A4">
        <w:rPr>
          <w:rFonts w:asciiTheme="minorHAnsi" w:hAnsiTheme="minorHAnsi" w:cstheme="minorHAnsi"/>
          <w:sz w:val="24"/>
          <w:szCs w:val="24"/>
        </w:rPr>
        <w:fldChar w:fldCharType="separate"/>
      </w:r>
      <w:r w:rsidR="007F009D" w:rsidRPr="000E76A4">
        <w:rPr>
          <w:rFonts w:asciiTheme="minorHAnsi" w:hAnsiTheme="minorHAnsi" w:cstheme="minorHAnsi"/>
          <w:noProof/>
          <w:sz w:val="24"/>
          <w:szCs w:val="24"/>
        </w:rPr>
        <w:t>10</w:t>
      </w:r>
      <w:r w:rsidR="002E2406" w:rsidRPr="000E76A4">
        <w:rPr>
          <w:rFonts w:asciiTheme="minorHAnsi" w:hAnsiTheme="minorHAnsi" w:cstheme="minorHAnsi"/>
          <w:sz w:val="24"/>
          <w:szCs w:val="24"/>
        </w:rPr>
        <w:fldChar w:fldCharType="end"/>
      </w:r>
      <w:r w:rsidR="002E2406" w:rsidRPr="000E76A4">
        <w:rPr>
          <w:rFonts w:asciiTheme="minorHAnsi" w:hAnsiTheme="minorHAnsi" w:cstheme="minorHAnsi"/>
          <w:sz w:val="24"/>
          <w:szCs w:val="24"/>
        </w:rPr>
        <w:t>.</w:t>
      </w:r>
      <w:r w:rsidR="002E2406" w:rsidRPr="000E76A4">
        <w:rPr>
          <w:rFonts w:asciiTheme="minorHAnsi" w:hAnsiTheme="minorHAnsi" w:cstheme="minorHAnsi"/>
          <w:sz w:val="24"/>
          <w:szCs w:val="24"/>
        </w:rPr>
        <w:fldChar w:fldCharType="begin"/>
      </w:r>
      <w:r w:rsidR="002E2406" w:rsidRPr="000E76A4">
        <w:rPr>
          <w:rFonts w:asciiTheme="minorHAnsi" w:hAnsiTheme="minorHAnsi" w:cstheme="minorHAnsi"/>
          <w:sz w:val="24"/>
          <w:szCs w:val="24"/>
        </w:rPr>
        <w:instrText xml:space="preserve"> SEQ Figure \* ARABIC \s 1 </w:instrText>
      </w:r>
      <w:r w:rsidR="002E2406" w:rsidRPr="000E76A4">
        <w:rPr>
          <w:rFonts w:asciiTheme="minorHAnsi" w:hAnsiTheme="minorHAnsi" w:cstheme="minorHAnsi"/>
          <w:sz w:val="24"/>
          <w:szCs w:val="24"/>
        </w:rPr>
        <w:fldChar w:fldCharType="separate"/>
      </w:r>
      <w:r w:rsidR="007F009D" w:rsidRPr="000E76A4">
        <w:rPr>
          <w:rFonts w:asciiTheme="minorHAnsi" w:hAnsiTheme="minorHAnsi" w:cstheme="minorHAnsi"/>
          <w:noProof/>
          <w:sz w:val="24"/>
          <w:szCs w:val="24"/>
        </w:rPr>
        <w:t>17</w:t>
      </w:r>
      <w:r w:rsidR="002E2406" w:rsidRPr="000E76A4">
        <w:rPr>
          <w:rFonts w:asciiTheme="minorHAnsi" w:hAnsiTheme="minorHAnsi" w:cstheme="minorHAnsi"/>
          <w:sz w:val="24"/>
          <w:szCs w:val="24"/>
        </w:rPr>
        <w:fldChar w:fldCharType="end"/>
      </w:r>
      <w:r w:rsidRPr="000E76A4">
        <w:rPr>
          <w:rFonts w:asciiTheme="minorHAnsi" w:hAnsiTheme="minorHAnsi" w:cstheme="minorHAnsi"/>
          <w:sz w:val="24"/>
          <w:szCs w:val="24"/>
        </w:rPr>
        <w:t xml:space="preserve"> Gateway Debug Info Process Flow</w:t>
      </w:r>
      <w:bookmarkEnd w:id="635"/>
      <w:bookmarkEnd w:id="636"/>
      <w:bookmarkEnd w:id="637"/>
    </w:p>
    <w:p w14:paraId="317D5996" w14:textId="77777777" w:rsidR="00C206C0" w:rsidRPr="000E76A4" w:rsidRDefault="00C206C0" w:rsidP="00C206C0">
      <w:pPr>
        <w:rPr>
          <w:rFonts w:asciiTheme="minorHAnsi" w:hAnsiTheme="minorHAnsi" w:cstheme="minorHAnsi"/>
        </w:rPr>
      </w:pPr>
    </w:p>
    <w:p w14:paraId="7F119B61" w14:textId="77777777" w:rsidR="00C206C0" w:rsidRPr="000E76A4" w:rsidRDefault="00C206C0" w:rsidP="00C206C0">
      <w:pPr>
        <w:rPr>
          <w:rFonts w:asciiTheme="minorHAnsi" w:hAnsiTheme="minorHAnsi" w:cstheme="minorHAnsi"/>
        </w:rPr>
      </w:pPr>
    </w:p>
    <w:p w14:paraId="742373E1" w14:textId="77777777" w:rsidR="00C206C0" w:rsidRPr="000E76A4" w:rsidRDefault="00C206C0" w:rsidP="00C206C0">
      <w:pPr>
        <w:rPr>
          <w:rFonts w:asciiTheme="minorHAnsi" w:hAnsiTheme="minorHAnsi" w:cstheme="minorHAnsi"/>
        </w:rPr>
      </w:pPr>
    </w:p>
    <w:p w14:paraId="2B5F38E9" w14:textId="77777777" w:rsidR="00C206C0" w:rsidRPr="000E76A4" w:rsidRDefault="00C206C0" w:rsidP="00C206C0">
      <w:pPr>
        <w:rPr>
          <w:rFonts w:asciiTheme="minorHAnsi" w:hAnsiTheme="minorHAnsi" w:cstheme="minorHAnsi"/>
        </w:rPr>
      </w:pPr>
    </w:p>
    <w:p w14:paraId="22A94C2D" w14:textId="2277F133" w:rsidR="00C206C0" w:rsidRPr="000E76A4" w:rsidRDefault="00123B05" w:rsidP="00CE3BC7">
      <w:pPr>
        <w:pStyle w:val="Heading2"/>
        <w:ind w:left="567"/>
        <w:rPr>
          <w:rFonts w:asciiTheme="minorHAnsi" w:hAnsiTheme="minorHAnsi" w:cstheme="minorHAnsi"/>
        </w:rPr>
      </w:pPr>
      <w:bookmarkStart w:id="638" w:name="_Toc173250431"/>
      <w:r w:rsidRPr="000E76A4">
        <w:rPr>
          <w:rFonts w:asciiTheme="minorHAnsi" w:hAnsiTheme="minorHAnsi" w:cstheme="minorHAnsi"/>
        </w:rPr>
        <w:lastRenderedPageBreak/>
        <w:t xml:space="preserve">Gateway Debug Info ACK </w:t>
      </w:r>
      <w:r w:rsidRPr="000E76A4">
        <w:rPr>
          <w:rFonts w:asciiTheme="minorHAnsi" w:hAnsiTheme="minorHAnsi" w:cstheme="minorHAnsi"/>
          <w:highlight w:val="yellow"/>
        </w:rPr>
        <w:t>(Only for QMAX Internal use)</w:t>
      </w:r>
      <w:bookmarkEnd w:id="638"/>
    </w:p>
    <w:p w14:paraId="66C6146F" w14:textId="00E60DC7" w:rsidR="00123B05" w:rsidRPr="000E76A4" w:rsidRDefault="00123B05" w:rsidP="00123B05">
      <w:pPr>
        <w:rPr>
          <w:rFonts w:asciiTheme="minorHAnsi" w:hAnsiTheme="minorHAnsi" w:cstheme="minorHAnsi"/>
        </w:rPr>
      </w:pPr>
      <w:r w:rsidRPr="000E76A4">
        <w:rPr>
          <w:rFonts w:asciiTheme="minorHAnsi" w:hAnsiTheme="minorHAnsi" w:cstheme="minorHAnsi"/>
          <w:b/>
          <w:bCs/>
        </w:rPr>
        <w:t xml:space="preserve">Description: </w:t>
      </w:r>
      <w:r w:rsidRPr="000E76A4">
        <w:rPr>
          <w:rFonts w:asciiTheme="minorHAnsi" w:hAnsiTheme="minorHAnsi" w:cstheme="minorHAnsi"/>
        </w:rPr>
        <w:t xml:space="preserve">This </w:t>
      </w:r>
      <w:r w:rsidR="00C321D5" w:rsidRPr="000E76A4">
        <w:rPr>
          <w:rFonts w:asciiTheme="minorHAnsi" w:hAnsiTheme="minorHAnsi" w:cstheme="minorHAnsi"/>
        </w:rPr>
        <w:t>ACK</w:t>
      </w:r>
      <w:r w:rsidRPr="000E76A4">
        <w:rPr>
          <w:rFonts w:asciiTheme="minorHAnsi" w:hAnsiTheme="minorHAnsi" w:cstheme="minorHAnsi"/>
        </w:rPr>
        <w:t xml:space="preserve"> is </w:t>
      </w:r>
      <w:r w:rsidR="00B46A65" w:rsidRPr="000E76A4">
        <w:rPr>
          <w:rFonts w:asciiTheme="minorHAnsi" w:hAnsiTheme="minorHAnsi" w:cstheme="minorHAnsi"/>
        </w:rPr>
        <w:t>used by Cloud to utilize Debugging information from a Gwy.</w:t>
      </w:r>
    </w:p>
    <w:p w14:paraId="07FB8419" w14:textId="77777777" w:rsidR="00D54CA8" w:rsidRPr="000E76A4" w:rsidRDefault="00D54CA8" w:rsidP="00123B05">
      <w:pPr>
        <w:rPr>
          <w:rFonts w:asciiTheme="minorHAnsi" w:hAnsiTheme="minorHAnsi" w:cstheme="minorHAnsi"/>
        </w:rPr>
      </w:pPr>
    </w:p>
    <w:p w14:paraId="76EF9157" w14:textId="61DAEE06" w:rsidR="00B46A65" w:rsidRPr="000E76A4" w:rsidRDefault="00B46A65" w:rsidP="00B46A65">
      <w:pPr>
        <w:jc w:val="both"/>
        <w:rPr>
          <w:rFonts w:asciiTheme="minorHAnsi" w:hAnsiTheme="minorHAnsi" w:cstheme="minorHAnsi"/>
          <w:b/>
          <w:bCs/>
        </w:rPr>
      </w:pPr>
      <w:r w:rsidRPr="000E76A4">
        <w:rPr>
          <w:rFonts w:asciiTheme="minorHAnsi" w:hAnsiTheme="minorHAnsi" w:cstheme="minorHAnsi"/>
          <w:b/>
          <w:bCs/>
        </w:rPr>
        <w:t>Gateway Debug Info Packet ACK JSON (Gateway to Cloud):</w:t>
      </w:r>
    </w:p>
    <w:tbl>
      <w:tblPr>
        <w:tblStyle w:val="TableGrid"/>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4"/>
        <w:gridCol w:w="3107"/>
        <w:gridCol w:w="282"/>
        <w:gridCol w:w="2798"/>
        <w:gridCol w:w="3260"/>
      </w:tblGrid>
      <w:tr w:rsidR="00B46A65" w:rsidRPr="000E76A4" w14:paraId="3AB5BD19" w14:textId="77777777" w:rsidTr="007D52F8">
        <w:tc>
          <w:tcPr>
            <w:tcW w:w="334" w:type="dxa"/>
          </w:tcPr>
          <w:p w14:paraId="5FA7A785" w14:textId="77777777" w:rsidR="00B46A65" w:rsidRPr="000E76A4" w:rsidRDefault="00B46A65" w:rsidP="005239AE">
            <w:pPr>
              <w:jc w:val="center"/>
              <w:rPr>
                <w:rFonts w:asciiTheme="minorHAnsi" w:hAnsiTheme="minorHAnsi" w:cstheme="minorHAnsi"/>
              </w:rPr>
            </w:pPr>
            <w:r w:rsidRPr="000E76A4">
              <w:rPr>
                <w:rFonts w:asciiTheme="minorHAnsi" w:hAnsiTheme="minorHAnsi" w:cstheme="minorHAnsi"/>
              </w:rPr>
              <w:t>{</w:t>
            </w:r>
          </w:p>
        </w:tc>
        <w:tc>
          <w:tcPr>
            <w:tcW w:w="3107" w:type="dxa"/>
          </w:tcPr>
          <w:p w14:paraId="3DD28F54" w14:textId="77777777" w:rsidR="00B46A65" w:rsidRPr="000E76A4" w:rsidRDefault="00B46A65" w:rsidP="005239AE">
            <w:pPr>
              <w:jc w:val="center"/>
              <w:rPr>
                <w:rFonts w:asciiTheme="minorHAnsi" w:hAnsiTheme="minorHAnsi" w:cstheme="minorHAnsi"/>
              </w:rPr>
            </w:pPr>
          </w:p>
        </w:tc>
        <w:tc>
          <w:tcPr>
            <w:tcW w:w="282" w:type="dxa"/>
          </w:tcPr>
          <w:p w14:paraId="51D16693" w14:textId="77777777" w:rsidR="00B46A65" w:rsidRPr="000E76A4" w:rsidRDefault="00B46A65" w:rsidP="005239AE">
            <w:pPr>
              <w:jc w:val="center"/>
              <w:rPr>
                <w:rFonts w:asciiTheme="minorHAnsi" w:hAnsiTheme="minorHAnsi" w:cstheme="minorHAnsi"/>
              </w:rPr>
            </w:pPr>
          </w:p>
        </w:tc>
        <w:tc>
          <w:tcPr>
            <w:tcW w:w="2798" w:type="dxa"/>
          </w:tcPr>
          <w:p w14:paraId="6959062B" w14:textId="77777777" w:rsidR="00B46A65" w:rsidRPr="000E76A4" w:rsidRDefault="00B46A65" w:rsidP="005239AE">
            <w:pPr>
              <w:jc w:val="center"/>
              <w:rPr>
                <w:rFonts w:asciiTheme="minorHAnsi" w:hAnsiTheme="minorHAnsi" w:cstheme="minorHAnsi"/>
              </w:rPr>
            </w:pPr>
          </w:p>
        </w:tc>
        <w:tc>
          <w:tcPr>
            <w:tcW w:w="3260" w:type="dxa"/>
          </w:tcPr>
          <w:p w14:paraId="174E87A0" w14:textId="77777777" w:rsidR="00B46A65" w:rsidRPr="000E76A4" w:rsidRDefault="00B46A65" w:rsidP="005239AE">
            <w:pPr>
              <w:jc w:val="center"/>
              <w:rPr>
                <w:rFonts w:asciiTheme="minorHAnsi" w:hAnsiTheme="minorHAnsi" w:cstheme="minorHAnsi"/>
              </w:rPr>
            </w:pPr>
          </w:p>
        </w:tc>
      </w:tr>
      <w:tr w:rsidR="00B46A65" w:rsidRPr="000E76A4" w14:paraId="066E388E" w14:textId="77777777" w:rsidTr="007D52F8">
        <w:tc>
          <w:tcPr>
            <w:tcW w:w="334" w:type="dxa"/>
          </w:tcPr>
          <w:p w14:paraId="692435DB" w14:textId="77777777" w:rsidR="00B46A65" w:rsidRPr="000E76A4" w:rsidRDefault="00B46A65" w:rsidP="00C10993">
            <w:pPr>
              <w:spacing w:before="0" w:after="0"/>
              <w:jc w:val="center"/>
              <w:rPr>
                <w:rFonts w:asciiTheme="minorHAnsi" w:hAnsiTheme="minorHAnsi" w:cstheme="minorHAnsi"/>
              </w:rPr>
            </w:pPr>
          </w:p>
        </w:tc>
        <w:tc>
          <w:tcPr>
            <w:tcW w:w="3107" w:type="dxa"/>
          </w:tcPr>
          <w:p w14:paraId="2D33013B" w14:textId="14A8AA0B" w:rsidR="00B46A65" w:rsidRPr="000E76A4" w:rsidRDefault="00B46A65" w:rsidP="00C10993">
            <w:pPr>
              <w:spacing w:before="0" w:after="0"/>
              <w:rPr>
                <w:rFonts w:asciiTheme="minorHAnsi" w:hAnsiTheme="minorHAnsi" w:cstheme="minorHAnsi"/>
              </w:rPr>
            </w:pPr>
            <w:r w:rsidRPr="000E76A4">
              <w:rPr>
                <w:rFonts w:asciiTheme="minorHAnsi" w:hAnsiTheme="minorHAnsi" w:cstheme="minorHAnsi"/>
              </w:rPr>
              <w:t>“JsonPack</w:t>
            </w:r>
            <w:bookmarkStart w:id="639" w:name="_Toc162878869"/>
            <w:r w:rsidRPr="000E76A4">
              <w:rPr>
                <w:rFonts w:asciiTheme="minorHAnsi" w:hAnsiTheme="minorHAnsi" w:cstheme="minorHAnsi"/>
              </w:rPr>
              <w:t>etId”</w:t>
            </w:r>
          </w:p>
        </w:tc>
        <w:tc>
          <w:tcPr>
            <w:tcW w:w="282" w:type="dxa"/>
          </w:tcPr>
          <w:p w14:paraId="18C2F2C7" w14:textId="77777777" w:rsidR="00B46A65" w:rsidRPr="000E76A4" w:rsidRDefault="00B46A65" w:rsidP="00C10993">
            <w:pPr>
              <w:spacing w:before="0" w:after="0"/>
              <w:jc w:val="center"/>
              <w:rPr>
                <w:rFonts w:asciiTheme="minorHAnsi" w:hAnsiTheme="minorHAnsi" w:cstheme="minorHAnsi"/>
              </w:rPr>
            </w:pPr>
            <w:r w:rsidRPr="000E76A4">
              <w:rPr>
                <w:rFonts w:asciiTheme="minorHAnsi" w:hAnsiTheme="minorHAnsi" w:cstheme="minorHAnsi"/>
              </w:rPr>
              <w:t>:</w:t>
            </w:r>
          </w:p>
        </w:tc>
        <w:tc>
          <w:tcPr>
            <w:tcW w:w="2798" w:type="dxa"/>
          </w:tcPr>
          <w:p w14:paraId="09E87491" w14:textId="77777777" w:rsidR="00B46A65" w:rsidRPr="000E76A4" w:rsidRDefault="00B46A65" w:rsidP="00C10993">
            <w:pPr>
              <w:spacing w:before="0" w:after="0"/>
              <w:rPr>
                <w:rFonts w:asciiTheme="minorHAnsi" w:hAnsiTheme="minorHAnsi" w:cstheme="minorHAnsi"/>
              </w:rPr>
            </w:pPr>
            <w:r w:rsidRPr="000E76A4">
              <w:rPr>
                <w:rFonts w:asciiTheme="minorHAnsi" w:hAnsiTheme="minorHAnsi" w:cstheme="minorHAnsi"/>
              </w:rPr>
              <w:t>10</w:t>
            </w:r>
          </w:p>
        </w:tc>
        <w:tc>
          <w:tcPr>
            <w:tcW w:w="3260" w:type="dxa"/>
          </w:tcPr>
          <w:p w14:paraId="35CCA1F6" w14:textId="77777777" w:rsidR="00B46A65" w:rsidRPr="000E76A4" w:rsidRDefault="00B46A65" w:rsidP="00C10993">
            <w:pPr>
              <w:pStyle w:val="ListBullet"/>
              <w:spacing w:before="0" w:after="0"/>
              <w:rPr>
                <w:rFonts w:asciiTheme="minorHAnsi" w:hAnsiTheme="minorHAnsi" w:cstheme="minorHAnsi"/>
              </w:rPr>
            </w:pPr>
            <w:r w:rsidRPr="000E76A4">
              <w:rPr>
                <w:rFonts w:asciiTheme="minorHAnsi" w:hAnsiTheme="minorHAnsi" w:cstheme="minorHAnsi"/>
              </w:rPr>
              <w:t>// (Number)</w:t>
            </w:r>
          </w:p>
        </w:tc>
      </w:tr>
      <w:tr w:rsidR="00B46A65" w:rsidRPr="000E76A4" w14:paraId="153DBA62" w14:textId="77777777" w:rsidTr="007D52F8">
        <w:tc>
          <w:tcPr>
            <w:tcW w:w="334" w:type="dxa"/>
          </w:tcPr>
          <w:p w14:paraId="4D7C5F6D" w14:textId="77777777" w:rsidR="00B46A65" w:rsidRPr="000E76A4" w:rsidRDefault="00B46A65" w:rsidP="00C10993">
            <w:pPr>
              <w:spacing w:before="0" w:after="0"/>
              <w:jc w:val="center"/>
              <w:rPr>
                <w:rFonts w:asciiTheme="minorHAnsi" w:hAnsiTheme="minorHAnsi" w:cstheme="minorHAnsi"/>
              </w:rPr>
            </w:pPr>
          </w:p>
        </w:tc>
        <w:tc>
          <w:tcPr>
            <w:tcW w:w="3107" w:type="dxa"/>
          </w:tcPr>
          <w:p w14:paraId="3765A925" w14:textId="77777777" w:rsidR="00B46A65" w:rsidRPr="000E76A4" w:rsidRDefault="00B46A65" w:rsidP="00C10993">
            <w:pPr>
              <w:spacing w:before="0" w:after="0"/>
              <w:rPr>
                <w:rFonts w:asciiTheme="minorHAnsi" w:hAnsiTheme="minorHAnsi" w:cstheme="minorHAnsi"/>
              </w:rPr>
            </w:pPr>
            <w:r w:rsidRPr="000E76A4">
              <w:rPr>
                <w:rFonts w:asciiTheme="minorHAnsi" w:hAnsiTheme="minorHAnsi" w:cstheme="minorHAnsi"/>
              </w:rPr>
              <w:t>“MsgSeqNo”</w:t>
            </w:r>
          </w:p>
        </w:tc>
        <w:tc>
          <w:tcPr>
            <w:tcW w:w="282" w:type="dxa"/>
          </w:tcPr>
          <w:p w14:paraId="5216D465" w14:textId="77777777" w:rsidR="00B46A65" w:rsidRPr="000E76A4" w:rsidRDefault="00B46A65" w:rsidP="00C10993">
            <w:pPr>
              <w:spacing w:before="0" w:after="0"/>
              <w:jc w:val="center"/>
              <w:rPr>
                <w:rFonts w:asciiTheme="minorHAnsi" w:hAnsiTheme="minorHAnsi" w:cstheme="minorHAnsi"/>
              </w:rPr>
            </w:pPr>
            <w:r w:rsidRPr="000E76A4">
              <w:rPr>
                <w:rFonts w:asciiTheme="minorHAnsi" w:hAnsiTheme="minorHAnsi" w:cstheme="minorHAnsi"/>
              </w:rPr>
              <w:t>:</w:t>
            </w:r>
          </w:p>
        </w:tc>
        <w:tc>
          <w:tcPr>
            <w:tcW w:w="2798" w:type="dxa"/>
          </w:tcPr>
          <w:p w14:paraId="50DF0C5E" w14:textId="77777777" w:rsidR="00B46A65" w:rsidRPr="000E76A4" w:rsidRDefault="00B46A65" w:rsidP="00C10993">
            <w:pPr>
              <w:spacing w:before="0" w:after="0"/>
              <w:rPr>
                <w:rFonts w:asciiTheme="minorHAnsi" w:hAnsiTheme="minorHAnsi" w:cstheme="minorHAnsi"/>
              </w:rPr>
            </w:pPr>
            <w:r w:rsidRPr="000E76A4">
              <w:rPr>
                <w:rFonts w:asciiTheme="minorHAnsi" w:hAnsiTheme="minorHAnsi" w:cstheme="minorHAnsi"/>
              </w:rPr>
              <w:t>12</w:t>
            </w:r>
          </w:p>
        </w:tc>
        <w:tc>
          <w:tcPr>
            <w:tcW w:w="3260" w:type="dxa"/>
          </w:tcPr>
          <w:p w14:paraId="17EA5EA6" w14:textId="77777777" w:rsidR="00B46A65" w:rsidRPr="000E76A4" w:rsidRDefault="00B46A65" w:rsidP="00C10993">
            <w:pPr>
              <w:pStyle w:val="ListBullet"/>
              <w:spacing w:before="0" w:after="0"/>
              <w:rPr>
                <w:rFonts w:asciiTheme="minorHAnsi" w:hAnsiTheme="minorHAnsi" w:cstheme="minorHAnsi"/>
              </w:rPr>
            </w:pPr>
            <w:r w:rsidRPr="000E76A4">
              <w:rPr>
                <w:rFonts w:asciiTheme="minorHAnsi" w:hAnsiTheme="minorHAnsi" w:cstheme="minorHAnsi"/>
              </w:rPr>
              <w:t>// (Number)</w:t>
            </w:r>
          </w:p>
        </w:tc>
      </w:tr>
      <w:tr w:rsidR="00B46A65" w:rsidRPr="000E76A4" w14:paraId="26A6FE38" w14:textId="77777777" w:rsidTr="007D52F8">
        <w:tc>
          <w:tcPr>
            <w:tcW w:w="334" w:type="dxa"/>
          </w:tcPr>
          <w:p w14:paraId="7C23FE4A" w14:textId="77777777" w:rsidR="00B46A65" w:rsidRPr="000E76A4" w:rsidRDefault="00B46A65" w:rsidP="00C10993">
            <w:pPr>
              <w:spacing w:before="0" w:after="0"/>
              <w:jc w:val="center"/>
              <w:rPr>
                <w:rFonts w:asciiTheme="minorHAnsi" w:hAnsiTheme="minorHAnsi" w:cstheme="minorHAnsi"/>
              </w:rPr>
            </w:pPr>
          </w:p>
        </w:tc>
        <w:tc>
          <w:tcPr>
            <w:tcW w:w="3107" w:type="dxa"/>
          </w:tcPr>
          <w:p w14:paraId="0BDF6209" w14:textId="77777777" w:rsidR="00B46A65" w:rsidRPr="000E76A4" w:rsidRDefault="00B46A65" w:rsidP="00C10993">
            <w:pPr>
              <w:spacing w:before="0" w:after="0"/>
              <w:rPr>
                <w:rFonts w:asciiTheme="minorHAnsi" w:hAnsiTheme="minorHAnsi" w:cstheme="minorHAnsi"/>
              </w:rPr>
            </w:pPr>
            <w:r w:rsidRPr="000E76A4">
              <w:rPr>
                <w:rFonts w:asciiTheme="minorHAnsi" w:hAnsiTheme="minorHAnsi" w:cstheme="minorHAnsi"/>
              </w:rPr>
              <w:t>“GwySerNo”</w:t>
            </w:r>
          </w:p>
        </w:tc>
        <w:tc>
          <w:tcPr>
            <w:tcW w:w="282" w:type="dxa"/>
          </w:tcPr>
          <w:p w14:paraId="13C09E35" w14:textId="77777777" w:rsidR="00B46A65" w:rsidRPr="000E76A4" w:rsidRDefault="00B46A65" w:rsidP="00C10993">
            <w:pPr>
              <w:spacing w:before="0" w:after="0"/>
              <w:jc w:val="center"/>
              <w:rPr>
                <w:rFonts w:asciiTheme="minorHAnsi" w:hAnsiTheme="minorHAnsi" w:cstheme="minorHAnsi"/>
              </w:rPr>
            </w:pPr>
            <w:r w:rsidRPr="000E76A4">
              <w:rPr>
                <w:rFonts w:asciiTheme="minorHAnsi" w:hAnsiTheme="minorHAnsi" w:cstheme="minorHAnsi"/>
              </w:rPr>
              <w:t>:</w:t>
            </w:r>
          </w:p>
        </w:tc>
        <w:tc>
          <w:tcPr>
            <w:tcW w:w="2798" w:type="dxa"/>
          </w:tcPr>
          <w:p w14:paraId="5F820DCD" w14:textId="77777777" w:rsidR="00B46A65" w:rsidRPr="000E76A4" w:rsidRDefault="00B46A65" w:rsidP="00C10993">
            <w:pPr>
              <w:spacing w:before="0" w:after="0"/>
              <w:rPr>
                <w:rFonts w:asciiTheme="minorHAnsi" w:hAnsiTheme="minorHAnsi" w:cstheme="minorHAnsi"/>
              </w:rPr>
            </w:pPr>
            <w:r w:rsidRPr="000E76A4">
              <w:rPr>
                <w:rFonts w:asciiTheme="minorHAnsi" w:hAnsiTheme="minorHAnsi" w:cstheme="minorHAnsi"/>
              </w:rPr>
              <w:t>“GWY00001”</w:t>
            </w:r>
          </w:p>
        </w:tc>
        <w:tc>
          <w:tcPr>
            <w:tcW w:w="3260" w:type="dxa"/>
          </w:tcPr>
          <w:p w14:paraId="1B58544E" w14:textId="77777777" w:rsidR="00B46A65" w:rsidRPr="000E76A4" w:rsidRDefault="00B46A65" w:rsidP="00C10993">
            <w:pPr>
              <w:pStyle w:val="ListBullet"/>
              <w:spacing w:before="0" w:after="0"/>
              <w:rPr>
                <w:rFonts w:asciiTheme="minorHAnsi" w:hAnsiTheme="minorHAnsi" w:cstheme="minorHAnsi"/>
              </w:rPr>
            </w:pPr>
            <w:r w:rsidRPr="000E76A4">
              <w:rPr>
                <w:rFonts w:asciiTheme="minorHAnsi" w:hAnsiTheme="minorHAnsi" w:cstheme="minorHAnsi"/>
              </w:rPr>
              <w:t>// (String)</w:t>
            </w:r>
          </w:p>
        </w:tc>
      </w:tr>
      <w:tr w:rsidR="0080045E" w:rsidRPr="000E76A4" w14:paraId="1F1D0262" w14:textId="77777777" w:rsidTr="007D52F8">
        <w:tc>
          <w:tcPr>
            <w:tcW w:w="334" w:type="dxa"/>
          </w:tcPr>
          <w:p w14:paraId="200656C4" w14:textId="77777777" w:rsidR="0080045E" w:rsidRPr="000E76A4" w:rsidRDefault="0080045E" w:rsidP="00C10993">
            <w:pPr>
              <w:spacing w:before="0" w:after="0"/>
              <w:jc w:val="center"/>
              <w:rPr>
                <w:rFonts w:asciiTheme="minorHAnsi" w:hAnsiTheme="minorHAnsi" w:cstheme="minorHAnsi"/>
              </w:rPr>
            </w:pPr>
          </w:p>
        </w:tc>
        <w:tc>
          <w:tcPr>
            <w:tcW w:w="3107" w:type="dxa"/>
          </w:tcPr>
          <w:p w14:paraId="2E3B56E6" w14:textId="0BE7E822" w:rsidR="0080045E" w:rsidRPr="000E76A4" w:rsidRDefault="0080045E" w:rsidP="00C10993">
            <w:pPr>
              <w:spacing w:before="0" w:after="0"/>
              <w:rPr>
                <w:rFonts w:asciiTheme="minorHAnsi" w:hAnsiTheme="minorHAnsi" w:cstheme="minorHAnsi"/>
              </w:rPr>
            </w:pPr>
            <w:r w:rsidRPr="000E76A4">
              <w:rPr>
                <w:rFonts w:asciiTheme="minorHAnsi" w:hAnsiTheme="minorHAnsi" w:cstheme="minorHAnsi"/>
              </w:rPr>
              <w:t>“Firmware</w:t>
            </w:r>
            <w:r w:rsidR="00583D78" w:rsidRPr="000E76A4">
              <w:rPr>
                <w:rFonts w:asciiTheme="minorHAnsi" w:hAnsiTheme="minorHAnsi" w:cstheme="minorHAnsi"/>
              </w:rPr>
              <w:t>Version”</w:t>
            </w:r>
          </w:p>
        </w:tc>
        <w:tc>
          <w:tcPr>
            <w:tcW w:w="282" w:type="dxa"/>
          </w:tcPr>
          <w:p w14:paraId="35818A26" w14:textId="5AC1116E" w:rsidR="0080045E" w:rsidRPr="000E76A4" w:rsidRDefault="00583D78" w:rsidP="00C10993">
            <w:pPr>
              <w:spacing w:before="0" w:after="0"/>
              <w:jc w:val="center"/>
              <w:rPr>
                <w:rFonts w:asciiTheme="minorHAnsi" w:hAnsiTheme="minorHAnsi" w:cstheme="minorHAnsi"/>
              </w:rPr>
            </w:pPr>
            <w:r w:rsidRPr="000E76A4">
              <w:rPr>
                <w:rFonts w:asciiTheme="minorHAnsi" w:hAnsiTheme="minorHAnsi" w:cstheme="minorHAnsi"/>
              </w:rPr>
              <w:t>:</w:t>
            </w:r>
          </w:p>
        </w:tc>
        <w:tc>
          <w:tcPr>
            <w:tcW w:w="2798" w:type="dxa"/>
          </w:tcPr>
          <w:p w14:paraId="459DB06B" w14:textId="0213BDE0" w:rsidR="0080045E" w:rsidRPr="000E76A4" w:rsidRDefault="00583D78" w:rsidP="00C10993">
            <w:pPr>
              <w:spacing w:before="0" w:after="0"/>
              <w:rPr>
                <w:rFonts w:asciiTheme="minorHAnsi" w:hAnsiTheme="minorHAnsi" w:cstheme="minorHAnsi"/>
              </w:rPr>
            </w:pPr>
            <w:r w:rsidRPr="000E76A4">
              <w:rPr>
                <w:rFonts w:asciiTheme="minorHAnsi" w:hAnsiTheme="minorHAnsi" w:cstheme="minorHAnsi"/>
              </w:rPr>
              <w:t>“1.1”</w:t>
            </w:r>
          </w:p>
        </w:tc>
        <w:tc>
          <w:tcPr>
            <w:tcW w:w="3260" w:type="dxa"/>
          </w:tcPr>
          <w:p w14:paraId="4D85BFD4" w14:textId="153364ED" w:rsidR="0080045E" w:rsidRPr="000E76A4" w:rsidRDefault="00583D78" w:rsidP="00C10993">
            <w:pPr>
              <w:pStyle w:val="ListBullet"/>
              <w:spacing w:before="0" w:after="0"/>
              <w:rPr>
                <w:rFonts w:asciiTheme="minorHAnsi" w:hAnsiTheme="minorHAnsi" w:cstheme="minorHAnsi"/>
              </w:rPr>
            </w:pPr>
            <w:r w:rsidRPr="000E76A4">
              <w:rPr>
                <w:rFonts w:asciiTheme="minorHAnsi" w:hAnsiTheme="minorHAnsi" w:cstheme="minorHAnsi"/>
              </w:rPr>
              <w:t>// (String)</w:t>
            </w:r>
            <w:r w:rsidR="002E2406" w:rsidRPr="000E76A4">
              <w:rPr>
                <w:rFonts w:asciiTheme="minorHAnsi" w:hAnsiTheme="minorHAnsi" w:cstheme="minorHAnsi"/>
              </w:rPr>
              <w:t xml:space="preserve"> (Maj.Min)</w:t>
            </w:r>
          </w:p>
        </w:tc>
      </w:tr>
      <w:tr w:rsidR="0080045E" w:rsidRPr="000E76A4" w14:paraId="62302288" w14:textId="77777777" w:rsidTr="007D52F8">
        <w:tc>
          <w:tcPr>
            <w:tcW w:w="334" w:type="dxa"/>
          </w:tcPr>
          <w:p w14:paraId="1F882775" w14:textId="77777777" w:rsidR="0080045E" w:rsidRPr="000E76A4" w:rsidRDefault="0080045E" w:rsidP="00C10993">
            <w:pPr>
              <w:spacing w:before="0" w:after="0"/>
              <w:jc w:val="center"/>
              <w:rPr>
                <w:rFonts w:asciiTheme="minorHAnsi" w:hAnsiTheme="minorHAnsi" w:cstheme="minorHAnsi"/>
              </w:rPr>
            </w:pPr>
          </w:p>
        </w:tc>
        <w:tc>
          <w:tcPr>
            <w:tcW w:w="3107" w:type="dxa"/>
          </w:tcPr>
          <w:p w14:paraId="455E779D" w14:textId="5E66B058" w:rsidR="0080045E" w:rsidRPr="000E76A4" w:rsidRDefault="00583D78" w:rsidP="00C10993">
            <w:pPr>
              <w:spacing w:before="0" w:after="0"/>
              <w:rPr>
                <w:rFonts w:asciiTheme="minorHAnsi" w:hAnsiTheme="minorHAnsi" w:cstheme="minorHAnsi"/>
              </w:rPr>
            </w:pPr>
            <w:r w:rsidRPr="000E76A4">
              <w:rPr>
                <w:rFonts w:asciiTheme="minorHAnsi" w:hAnsiTheme="minorHAnsi" w:cstheme="minorHAnsi"/>
              </w:rPr>
              <w:t>“Registered”</w:t>
            </w:r>
          </w:p>
        </w:tc>
        <w:tc>
          <w:tcPr>
            <w:tcW w:w="282" w:type="dxa"/>
          </w:tcPr>
          <w:p w14:paraId="541FA025" w14:textId="24881994" w:rsidR="0080045E" w:rsidRPr="000E76A4" w:rsidRDefault="00583D78" w:rsidP="00C10993">
            <w:pPr>
              <w:spacing w:before="0" w:after="0"/>
              <w:jc w:val="center"/>
              <w:rPr>
                <w:rFonts w:asciiTheme="minorHAnsi" w:hAnsiTheme="minorHAnsi" w:cstheme="minorHAnsi"/>
              </w:rPr>
            </w:pPr>
            <w:r w:rsidRPr="000E76A4">
              <w:rPr>
                <w:rFonts w:asciiTheme="minorHAnsi" w:hAnsiTheme="minorHAnsi" w:cstheme="minorHAnsi"/>
              </w:rPr>
              <w:t>:</w:t>
            </w:r>
          </w:p>
        </w:tc>
        <w:tc>
          <w:tcPr>
            <w:tcW w:w="2798" w:type="dxa"/>
          </w:tcPr>
          <w:p w14:paraId="5C4F8AAD" w14:textId="144A150A" w:rsidR="0080045E" w:rsidRPr="000E76A4" w:rsidRDefault="00583D78" w:rsidP="00C10993">
            <w:pPr>
              <w:spacing w:before="0" w:after="0"/>
              <w:rPr>
                <w:rFonts w:asciiTheme="minorHAnsi" w:hAnsiTheme="minorHAnsi" w:cstheme="minorHAnsi"/>
              </w:rPr>
            </w:pPr>
            <w:r w:rsidRPr="000E76A4">
              <w:rPr>
                <w:rFonts w:asciiTheme="minorHAnsi" w:hAnsiTheme="minorHAnsi" w:cstheme="minorHAnsi"/>
              </w:rPr>
              <w:t>1</w:t>
            </w:r>
          </w:p>
        </w:tc>
        <w:tc>
          <w:tcPr>
            <w:tcW w:w="3260" w:type="dxa"/>
          </w:tcPr>
          <w:p w14:paraId="7287E384" w14:textId="53A9D44C" w:rsidR="0080045E" w:rsidRPr="000E76A4" w:rsidRDefault="00583D78" w:rsidP="00C10993">
            <w:pPr>
              <w:pStyle w:val="ListBullet"/>
              <w:spacing w:before="0" w:after="0"/>
              <w:rPr>
                <w:rFonts w:asciiTheme="minorHAnsi" w:hAnsiTheme="minorHAnsi" w:cstheme="minorHAnsi"/>
              </w:rPr>
            </w:pPr>
            <w:r w:rsidRPr="000E76A4">
              <w:rPr>
                <w:rFonts w:asciiTheme="minorHAnsi" w:hAnsiTheme="minorHAnsi" w:cstheme="minorHAnsi"/>
              </w:rPr>
              <w:t>// (Number)</w:t>
            </w:r>
          </w:p>
        </w:tc>
      </w:tr>
      <w:tr w:rsidR="0080045E" w:rsidRPr="000E76A4" w14:paraId="2F95EDF1" w14:textId="77777777" w:rsidTr="007D52F8">
        <w:tc>
          <w:tcPr>
            <w:tcW w:w="334" w:type="dxa"/>
          </w:tcPr>
          <w:p w14:paraId="45113B0E" w14:textId="77777777" w:rsidR="0080045E" w:rsidRPr="000E76A4" w:rsidRDefault="0080045E" w:rsidP="00C10993">
            <w:pPr>
              <w:spacing w:before="0" w:after="0"/>
              <w:jc w:val="center"/>
              <w:rPr>
                <w:rFonts w:asciiTheme="minorHAnsi" w:hAnsiTheme="minorHAnsi" w:cstheme="minorHAnsi"/>
              </w:rPr>
            </w:pPr>
          </w:p>
        </w:tc>
        <w:tc>
          <w:tcPr>
            <w:tcW w:w="3107" w:type="dxa"/>
          </w:tcPr>
          <w:p w14:paraId="41136B37" w14:textId="3AFEB1FD" w:rsidR="0080045E" w:rsidRPr="000E76A4" w:rsidRDefault="00583D78" w:rsidP="00C10993">
            <w:pPr>
              <w:spacing w:before="0" w:after="0"/>
              <w:rPr>
                <w:rFonts w:asciiTheme="minorHAnsi" w:hAnsiTheme="minorHAnsi" w:cstheme="minorHAnsi"/>
              </w:rPr>
            </w:pPr>
            <w:r w:rsidRPr="000E76A4">
              <w:rPr>
                <w:rFonts w:asciiTheme="minorHAnsi" w:hAnsiTheme="minorHAnsi" w:cstheme="minorHAnsi"/>
              </w:rPr>
              <w:t>“Protocol”</w:t>
            </w:r>
          </w:p>
        </w:tc>
        <w:tc>
          <w:tcPr>
            <w:tcW w:w="282" w:type="dxa"/>
          </w:tcPr>
          <w:p w14:paraId="210502BC" w14:textId="57FF1AA3" w:rsidR="0080045E" w:rsidRPr="000E76A4" w:rsidRDefault="00583D78" w:rsidP="00C10993">
            <w:pPr>
              <w:spacing w:before="0" w:after="0"/>
              <w:jc w:val="center"/>
              <w:rPr>
                <w:rFonts w:asciiTheme="minorHAnsi" w:hAnsiTheme="minorHAnsi" w:cstheme="minorHAnsi"/>
              </w:rPr>
            </w:pPr>
            <w:r w:rsidRPr="000E76A4">
              <w:rPr>
                <w:rFonts w:asciiTheme="minorHAnsi" w:hAnsiTheme="minorHAnsi" w:cstheme="minorHAnsi"/>
              </w:rPr>
              <w:t>:</w:t>
            </w:r>
          </w:p>
        </w:tc>
        <w:tc>
          <w:tcPr>
            <w:tcW w:w="2798" w:type="dxa"/>
          </w:tcPr>
          <w:p w14:paraId="5846B366" w14:textId="0A59B025" w:rsidR="0080045E" w:rsidRPr="000E76A4" w:rsidRDefault="00D47B06" w:rsidP="00C10993">
            <w:pPr>
              <w:spacing w:before="0" w:after="0"/>
              <w:rPr>
                <w:rFonts w:asciiTheme="minorHAnsi" w:hAnsiTheme="minorHAnsi" w:cstheme="minorHAnsi"/>
              </w:rPr>
            </w:pPr>
            <w:r w:rsidRPr="000E76A4">
              <w:rPr>
                <w:rFonts w:asciiTheme="minorHAnsi" w:hAnsiTheme="minorHAnsi" w:cstheme="minorHAnsi"/>
              </w:rPr>
              <w:t>DAIKIN216</w:t>
            </w:r>
          </w:p>
        </w:tc>
        <w:tc>
          <w:tcPr>
            <w:tcW w:w="3260" w:type="dxa"/>
          </w:tcPr>
          <w:p w14:paraId="2B5D2660" w14:textId="1F58AD53" w:rsidR="0080045E" w:rsidRPr="000E76A4" w:rsidRDefault="009F42CF" w:rsidP="00C10993">
            <w:pPr>
              <w:pStyle w:val="ListBullet"/>
              <w:spacing w:before="0" w:after="0"/>
              <w:rPr>
                <w:rFonts w:asciiTheme="minorHAnsi" w:hAnsiTheme="minorHAnsi" w:cstheme="minorHAnsi"/>
              </w:rPr>
            </w:pPr>
            <w:r w:rsidRPr="000E76A4">
              <w:rPr>
                <w:rFonts w:asciiTheme="minorHAnsi" w:hAnsiTheme="minorHAnsi" w:cstheme="minorHAnsi"/>
              </w:rPr>
              <w:t>// (</w:t>
            </w:r>
            <w:r w:rsidR="00D47B06" w:rsidRPr="000E76A4">
              <w:rPr>
                <w:rFonts w:asciiTheme="minorHAnsi" w:hAnsiTheme="minorHAnsi" w:cstheme="minorHAnsi"/>
              </w:rPr>
              <w:t>String</w:t>
            </w:r>
            <w:r w:rsidRPr="000E76A4">
              <w:rPr>
                <w:rFonts w:asciiTheme="minorHAnsi" w:hAnsiTheme="minorHAnsi" w:cstheme="minorHAnsi"/>
              </w:rPr>
              <w:t>)</w:t>
            </w:r>
          </w:p>
        </w:tc>
      </w:tr>
      <w:tr w:rsidR="00FB42B3" w:rsidRPr="000E76A4" w14:paraId="357887B5" w14:textId="77777777" w:rsidTr="007D52F8">
        <w:tc>
          <w:tcPr>
            <w:tcW w:w="334" w:type="dxa"/>
          </w:tcPr>
          <w:p w14:paraId="146D9504" w14:textId="77777777" w:rsidR="00FB42B3" w:rsidRPr="000E76A4" w:rsidRDefault="00FB42B3" w:rsidP="00C10993">
            <w:pPr>
              <w:spacing w:before="0" w:after="0"/>
              <w:jc w:val="center"/>
              <w:rPr>
                <w:rFonts w:asciiTheme="minorHAnsi" w:hAnsiTheme="minorHAnsi" w:cstheme="minorHAnsi"/>
              </w:rPr>
            </w:pPr>
          </w:p>
        </w:tc>
        <w:tc>
          <w:tcPr>
            <w:tcW w:w="3107" w:type="dxa"/>
          </w:tcPr>
          <w:p w14:paraId="4AFA7E1D" w14:textId="22C3BF0F" w:rsidR="00FB42B3" w:rsidRPr="000E76A4" w:rsidRDefault="00FB42B3" w:rsidP="00C10993">
            <w:pPr>
              <w:spacing w:before="0" w:after="0"/>
              <w:rPr>
                <w:rFonts w:asciiTheme="minorHAnsi" w:hAnsiTheme="minorHAnsi" w:cstheme="minorHAnsi"/>
              </w:rPr>
            </w:pPr>
            <w:r w:rsidRPr="000E76A4">
              <w:rPr>
                <w:rFonts w:asciiTheme="minorHAnsi" w:hAnsiTheme="minorHAnsi" w:cstheme="minorHAnsi"/>
              </w:rPr>
              <w:t>“PublishPeriodSec”</w:t>
            </w:r>
          </w:p>
        </w:tc>
        <w:tc>
          <w:tcPr>
            <w:tcW w:w="282" w:type="dxa"/>
          </w:tcPr>
          <w:p w14:paraId="06C4F934" w14:textId="4A856236" w:rsidR="00FB42B3" w:rsidRPr="000E76A4" w:rsidRDefault="00FB42B3" w:rsidP="00C10993">
            <w:pPr>
              <w:spacing w:before="0" w:after="0"/>
              <w:jc w:val="center"/>
              <w:rPr>
                <w:rFonts w:asciiTheme="minorHAnsi" w:hAnsiTheme="minorHAnsi" w:cstheme="minorHAnsi"/>
              </w:rPr>
            </w:pPr>
            <w:r w:rsidRPr="000E76A4">
              <w:rPr>
                <w:rFonts w:asciiTheme="minorHAnsi" w:hAnsiTheme="minorHAnsi" w:cstheme="minorHAnsi"/>
              </w:rPr>
              <w:t>:</w:t>
            </w:r>
          </w:p>
        </w:tc>
        <w:tc>
          <w:tcPr>
            <w:tcW w:w="2798" w:type="dxa"/>
          </w:tcPr>
          <w:p w14:paraId="4D98EB20" w14:textId="01237290" w:rsidR="00FB42B3" w:rsidRPr="000E76A4" w:rsidRDefault="00FB42B3" w:rsidP="00C10993">
            <w:pPr>
              <w:spacing w:before="0" w:after="0"/>
              <w:rPr>
                <w:rFonts w:asciiTheme="minorHAnsi" w:hAnsiTheme="minorHAnsi" w:cstheme="minorHAnsi"/>
              </w:rPr>
            </w:pPr>
            <w:r w:rsidRPr="000E76A4">
              <w:rPr>
                <w:rFonts w:asciiTheme="minorHAnsi" w:hAnsiTheme="minorHAnsi" w:cstheme="minorHAnsi"/>
              </w:rPr>
              <w:t>300</w:t>
            </w:r>
          </w:p>
        </w:tc>
        <w:tc>
          <w:tcPr>
            <w:tcW w:w="3260" w:type="dxa"/>
          </w:tcPr>
          <w:p w14:paraId="7E80FD0B" w14:textId="20168801" w:rsidR="00FB42B3" w:rsidRPr="000E76A4" w:rsidRDefault="00FB42B3" w:rsidP="00C10993">
            <w:pPr>
              <w:pStyle w:val="ListBullet"/>
              <w:spacing w:before="0" w:after="0"/>
              <w:rPr>
                <w:rFonts w:asciiTheme="minorHAnsi" w:hAnsiTheme="minorHAnsi" w:cstheme="minorHAnsi"/>
              </w:rPr>
            </w:pPr>
            <w:r w:rsidRPr="000E76A4">
              <w:rPr>
                <w:rFonts w:asciiTheme="minorHAnsi" w:hAnsiTheme="minorHAnsi" w:cstheme="minorHAnsi"/>
              </w:rPr>
              <w:t>// (Number)</w:t>
            </w:r>
          </w:p>
        </w:tc>
      </w:tr>
      <w:tr w:rsidR="0080045E" w:rsidRPr="000E76A4" w14:paraId="4781D3B3" w14:textId="77777777" w:rsidTr="007D52F8">
        <w:tc>
          <w:tcPr>
            <w:tcW w:w="334" w:type="dxa"/>
          </w:tcPr>
          <w:p w14:paraId="002468AE" w14:textId="77777777" w:rsidR="0080045E" w:rsidRPr="000E76A4" w:rsidRDefault="0080045E" w:rsidP="00C10993">
            <w:pPr>
              <w:spacing w:before="0" w:after="0"/>
              <w:jc w:val="center"/>
              <w:rPr>
                <w:rFonts w:asciiTheme="minorHAnsi" w:hAnsiTheme="minorHAnsi" w:cstheme="minorHAnsi"/>
              </w:rPr>
            </w:pPr>
          </w:p>
        </w:tc>
        <w:tc>
          <w:tcPr>
            <w:tcW w:w="3107" w:type="dxa"/>
          </w:tcPr>
          <w:p w14:paraId="0FD08ED7" w14:textId="40DF198F" w:rsidR="0080045E" w:rsidRPr="000E76A4" w:rsidRDefault="009F42CF" w:rsidP="00C10993">
            <w:pPr>
              <w:spacing w:before="0" w:after="0"/>
              <w:rPr>
                <w:rFonts w:asciiTheme="minorHAnsi" w:hAnsiTheme="minorHAnsi" w:cstheme="minorHAnsi"/>
              </w:rPr>
            </w:pPr>
            <w:r w:rsidRPr="000E76A4">
              <w:rPr>
                <w:rFonts w:asciiTheme="minorHAnsi" w:hAnsiTheme="minorHAnsi" w:cstheme="minorHAnsi"/>
              </w:rPr>
              <w:t>“</w:t>
            </w:r>
            <w:r w:rsidR="00B51FE8" w:rsidRPr="000E76A4">
              <w:rPr>
                <w:rFonts w:asciiTheme="minorHAnsi" w:hAnsiTheme="minorHAnsi" w:cstheme="minorHAnsi"/>
              </w:rPr>
              <w:t>PubM</w:t>
            </w:r>
            <w:r w:rsidR="00AB6BB6" w:rsidRPr="000E76A4">
              <w:rPr>
                <w:rFonts w:asciiTheme="minorHAnsi" w:hAnsiTheme="minorHAnsi" w:cstheme="minorHAnsi"/>
              </w:rPr>
              <w:t>sg</w:t>
            </w:r>
            <w:r w:rsidR="00DC69F8" w:rsidRPr="000E76A4">
              <w:rPr>
                <w:rFonts w:asciiTheme="minorHAnsi" w:hAnsiTheme="minorHAnsi" w:cstheme="minorHAnsi"/>
              </w:rPr>
              <w:t>QueueCount”</w:t>
            </w:r>
          </w:p>
        </w:tc>
        <w:tc>
          <w:tcPr>
            <w:tcW w:w="282" w:type="dxa"/>
          </w:tcPr>
          <w:p w14:paraId="4F04875A" w14:textId="17A7101C" w:rsidR="0080045E" w:rsidRPr="000E76A4" w:rsidRDefault="00DC69F8" w:rsidP="00C10993">
            <w:pPr>
              <w:spacing w:before="0" w:after="0"/>
              <w:jc w:val="center"/>
              <w:rPr>
                <w:rFonts w:asciiTheme="minorHAnsi" w:hAnsiTheme="minorHAnsi" w:cstheme="minorHAnsi"/>
              </w:rPr>
            </w:pPr>
            <w:r w:rsidRPr="000E76A4">
              <w:rPr>
                <w:rFonts w:asciiTheme="minorHAnsi" w:hAnsiTheme="minorHAnsi" w:cstheme="minorHAnsi"/>
              </w:rPr>
              <w:t>:</w:t>
            </w:r>
          </w:p>
        </w:tc>
        <w:tc>
          <w:tcPr>
            <w:tcW w:w="2798" w:type="dxa"/>
          </w:tcPr>
          <w:p w14:paraId="7BC96735" w14:textId="043B4829" w:rsidR="0080045E" w:rsidRPr="000E76A4" w:rsidRDefault="00AB6BB6" w:rsidP="00C10993">
            <w:pPr>
              <w:spacing w:before="0" w:after="0"/>
              <w:rPr>
                <w:rFonts w:asciiTheme="minorHAnsi" w:hAnsiTheme="minorHAnsi" w:cstheme="minorHAnsi"/>
              </w:rPr>
            </w:pPr>
            <w:r w:rsidRPr="000E76A4">
              <w:rPr>
                <w:rFonts w:asciiTheme="minorHAnsi" w:hAnsiTheme="minorHAnsi" w:cstheme="minorHAnsi"/>
              </w:rPr>
              <w:t>0</w:t>
            </w:r>
          </w:p>
        </w:tc>
        <w:tc>
          <w:tcPr>
            <w:tcW w:w="3260" w:type="dxa"/>
          </w:tcPr>
          <w:p w14:paraId="788954A9" w14:textId="5DD0E570" w:rsidR="0080045E" w:rsidRPr="000E76A4" w:rsidRDefault="00DC69F8" w:rsidP="00C10993">
            <w:pPr>
              <w:pStyle w:val="ListBullet"/>
              <w:spacing w:before="0" w:after="0"/>
              <w:rPr>
                <w:rFonts w:asciiTheme="minorHAnsi" w:hAnsiTheme="minorHAnsi" w:cstheme="minorHAnsi"/>
              </w:rPr>
            </w:pPr>
            <w:r w:rsidRPr="000E76A4">
              <w:rPr>
                <w:rFonts w:asciiTheme="minorHAnsi" w:hAnsiTheme="minorHAnsi" w:cstheme="minorHAnsi"/>
              </w:rPr>
              <w:t>// (Number)</w:t>
            </w:r>
          </w:p>
        </w:tc>
      </w:tr>
      <w:tr w:rsidR="00DC69F8" w:rsidRPr="000E76A4" w14:paraId="2BB86871" w14:textId="77777777" w:rsidTr="007D52F8">
        <w:tc>
          <w:tcPr>
            <w:tcW w:w="334" w:type="dxa"/>
          </w:tcPr>
          <w:p w14:paraId="158CDB6F" w14:textId="77777777" w:rsidR="00DC69F8" w:rsidRPr="000E76A4" w:rsidRDefault="00DC69F8" w:rsidP="00C10993">
            <w:pPr>
              <w:spacing w:before="0" w:after="0"/>
              <w:jc w:val="center"/>
              <w:rPr>
                <w:rFonts w:asciiTheme="minorHAnsi" w:hAnsiTheme="minorHAnsi" w:cstheme="minorHAnsi"/>
              </w:rPr>
            </w:pPr>
          </w:p>
        </w:tc>
        <w:tc>
          <w:tcPr>
            <w:tcW w:w="3107" w:type="dxa"/>
          </w:tcPr>
          <w:p w14:paraId="57CAE64C" w14:textId="6F4580C7" w:rsidR="00DC69F8" w:rsidRPr="000E76A4" w:rsidRDefault="00DC69F8" w:rsidP="00C10993">
            <w:pPr>
              <w:spacing w:before="0" w:after="0"/>
              <w:rPr>
                <w:rFonts w:asciiTheme="minorHAnsi" w:hAnsiTheme="minorHAnsi" w:cstheme="minorHAnsi"/>
              </w:rPr>
            </w:pPr>
            <w:r w:rsidRPr="000E76A4">
              <w:rPr>
                <w:rFonts w:asciiTheme="minorHAnsi" w:hAnsiTheme="minorHAnsi" w:cstheme="minorHAnsi"/>
              </w:rPr>
              <w:t>“</w:t>
            </w:r>
            <w:r w:rsidR="00AB6BB6" w:rsidRPr="000E76A4">
              <w:rPr>
                <w:rFonts w:asciiTheme="minorHAnsi" w:hAnsiTheme="minorHAnsi" w:cstheme="minorHAnsi"/>
              </w:rPr>
              <w:t>ProvQueueCount”</w:t>
            </w:r>
          </w:p>
        </w:tc>
        <w:tc>
          <w:tcPr>
            <w:tcW w:w="282" w:type="dxa"/>
          </w:tcPr>
          <w:p w14:paraId="1DF1DB8F" w14:textId="688AFD66" w:rsidR="00DC69F8" w:rsidRPr="000E76A4" w:rsidRDefault="00AB6BB6" w:rsidP="00C10993">
            <w:pPr>
              <w:spacing w:before="0" w:after="0"/>
              <w:jc w:val="center"/>
              <w:rPr>
                <w:rFonts w:asciiTheme="minorHAnsi" w:hAnsiTheme="minorHAnsi" w:cstheme="minorHAnsi"/>
              </w:rPr>
            </w:pPr>
            <w:r w:rsidRPr="000E76A4">
              <w:rPr>
                <w:rFonts w:asciiTheme="minorHAnsi" w:hAnsiTheme="minorHAnsi" w:cstheme="minorHAnsi"/>
              </w:rPr>
              <w:t>:</w:t>
            </w:r>
          </w:p>
        </w:tc>
        <w:tc>
          <w:tcPr>
            <w:tcW w:w="2798" w:type="dxa"/>
          </w:tcPr>
          <w:p w14:paraId="6280D0A4" w14:textId="714BF02F" w:rsidR="00DC69F8" w:rsidRPr="000E76A4" w:rsidRDefault="00AB6BB6" w:rsidP="00C10993">
            <w:pPr>
              <w:spacing w:before="0" w:after="0"/>
              <w:rPr>
                <w:rFonts w:asciiTheme="minorHAnsi" w:hAnsiTheme="minorHAnsi" w:cstheme="minorHAnsi"/>
              </w:rPr>
            </w:pPr>
            <w:r w:rsidRPr="000E76A4">
              <w:rPr>
                <w:rFonts w:asciiTheme="minorHAnsi" w:hAnsiTheme="minorHAnsi" w:cstheme="minorHAnsi"/>
              </w:rPr>
              <w:t>3</w:t>
            </w:r>
          </w:p>
        </w:tc>
        <w:tc>
          <w:tcPr>
            <w:tcW w:w="3260" w:type="dxa"/>
          </w:tcPr>
          <w:p w14:paraId="02D11FAA" w14:textId="534134AB" w:rsidR="00DC69F8" w:rsidRPr="000E76A4" w:rsidRDefault="00AB6BB6" w:rsidP="00C10993">
            <w:pPr>
              <w:pStyle w:val="ListBullet"/>
              <w:spacing w:before="0" w:after="0"/>
              <w:rPr>
                <w:rFonts w:asciiTheme="minorHAnsi" w:hAnsiTheme="minorHAnsi" w:cstheme="minorHAnsi"/>
              </w:rPr>
            </w:pPr>
            <w:r w:rsidRPr="000E76A4">
              <w:rPr>
                <w:rFonts w:asciiTheme="minorHAnsi" w:hAnsiTheme="minorHAnsi" w:cstheme="minorHAnsi"/>
              </w:rPr>
              <w:t>// (Number)</w:t>
            </w:r>
          </w:p>
        </w:tc>
      </w:tr>
      <w:tr w:rsidR="00DC69F8" w:rsidRPr="000E76A4" w14:paraId="6C1503CA" w14:textId="77777777" w:rsidTr="007D52F8">
        <w:tc>
          <w:tcPr>
            <w:tcW w:w="334" w:type="dxa"/>
          </w:tcPr>
          <w:p w14:paraId="4BED5E37" w14:textId="77777777" w:rsidR="00DC69F8" w:rsidRPr="000E76A4" w:rsidRDefault="00DC69F8" w:rsidP="00C10993">
            <w:pPr>
              <w:spacing w:before="0" w:after="0"/>
              <w:jc w:val="center"/>
              <w:rPr>
                <w:rFonts w:asciiTheme="minorHAnsi" w:hAnsiTheme="minorHAnsi" w:cstheme="minorHAnsi"/>
              </w:rPr>
            </w:pPr>
          </w:p>
        </w:tc>
        <w:tc>
          <w:tcPr>
            <w:tcW w:w="3107" w:type="dxa"/>
          </w:tcPr>
          <w:p w14:paraId="6C4432CD" w14:textId="50CC2FDB" w:rsidR="00DC69F8" w:rsidRPr="000E76A4" w:rsidRDefault="00AB6BB6" w:rsidP="00C10993">
            <w:pPr>
              <w:spacing w:before="0" w:after="0"/>
              <w:rPr>
                <w:rFonts w:asciiTheme="minorHAnsi" w:hAnsiTheme="minorHAnsi" w:cstheme="minorHAnsi"/>
              </w:rPr>
            </w:pPr>
            <w:r w:rsidRPr="000E76A4">
              <w:rPr>
                <w:rFonts w:asciiTheme="minorHAnsi" w:hAnsiTheme="minorHAnsi" w:cstheme="minorHAnsi"/>
              </w:rPr>
              <w:t>“UnProvQueueCount”</w:t>
            </w:r>
          </w:p>
        </w:tc>
        <w:tc>
          <w:tcPr>
            <w:tcW w:w="282" w:type="dxa"/>
          </w:tcPr>
          <w:p w14:paraId="0F5DE5FA" w14:textId="4454CCA2" w:rsidR="00DC69F8" w:rsidRPr="000E76A4" w:rsidRDefault="00AB6BB6" w:rsidP="00C10993">
            <w:pPr>
              <w:spacing w:before="0" w:after="0"/>
              <w:jc w:val="center"/>
              <w:rPr>
                <w:rFonts w:asciiTheme="minorHAnsi" w:hAnsiTheme="minorHAnsi" w:cstheme="minorHAnsi"/>
              </w:rPr>
            </w:pPr>
            <w:r w:rsidRPr="000E76A4">
              <w:rPr>
                <w:rFonts w:asciiTheme="minorHAnsi" w:hAnsiTheme="minorHAnsi" w:cstheme="minorHAnsi"/>
              </w:rPr>
              <w:t>:</w:t>
            </w:r>
          </w:p>
        </w:tc>
        <w:tc>
          <w:tcPr>
            <w:tcW w:w="2798" w:type="dxa"/>
          </w:tcPr>
          <w:p w14:paraId="204C52E8" w14:textId="094A2A1F" w:rsidR="00DC69F8" w:rsidRPr="000E76A4" w:rsidRDefault="00AB6BB6" w:rsidP="00C10993">
            <w:pPr>
              <w:spacing w:before="0" w:after="0"/>
              <w:rPr>
                <w:rFonts w:asciiTheme="minorHAnsi" w:hAnsiTheme="minorHAnsi" w:cstheme="minorHAnsi"/>
              </w:rPr>
            </w:pPr>
            <w:r w:rsidRPr="000E76A4">
              <w:rPr>
                <w:rFonts w:asciiTheme="minorHAnsi" w:hAnsiTheme="minorHAnsi" w:cstheme="minorHAnsi"/>
              </w:rPr>
              <w:t>4</w:t>
            </w:r>
          </w:p>
        </w:tc>
        <w:tc>
          <w:tcPr>
            <w:tcW w:w="3260" w:type="dxa"/>
          </w:tcPr>
          <w:p w14:paraId="2B1552C4" w14:textId="24359970" w:rsidR="00DC69F8" w:rsidRPr="000E76A4" w:rsidRDefault="00AB6BB6" w:rsidP="00C10993">
            <w:pPr>
              <w:pStyle w:val="ListBullet"/>
              <w:spacing w:before="0" w:after="0"/>
              <w:rPr>
                <w:rFonts w:asciiTheme="minorHAnsi" w:hAnsiTheme="minorHAnsi" w:cstheme="minorHAnsi"/>
              </w:rPr>
            </w:pPr>
            <w:r w:rsidRPr="000E76A4">
              <w:rPr>
                <w:rFonts w:asciiTheme="minorHAnsi" w:hAnsiTheme="minorHAnsi" w:cstheme="minorHAnsi"/>
              </w:rPr>
              <w:t>// (Number)</w:t>
            </w:r>
          </w:p>
        </w:tc>
      </w:tr>
      <w:tr w:rsidR="00DC69F8" w:rsidRPr="000E76A4" w14:paraId="6210878E" w14:textId="77777777" w:rsidTr="007D52F8">
        <w:tc>
          <w:tcPr>
            <w:tcW w:w="334" w:type="dxa"/>
          </w:tcPr>
          <w:p w14:paraId="78E52439" w14:textId="77777777" w:rsidR="00DC69F8" w:rsidRPr="000E76A4" w:rsidRDefault="00DC69F8" w:rsidP="00C10993">
            <w:pPr>
              <w:spacing w:before="0" w:after="0"/>
              <w:jc w:val="center"/>
              <w:rPr>
                <w:rFonts w:asciiTheme="minorHAnsi" w:hAnsiTheme="minorHAnsi" w:cstheme="minorHAnsi"/>
              </w:rPr>
            </w:pPr>
          </w:p>
        </w:tc>
        <w:tc>
          <w:tcPr>
            <w:tcW w:w="3107" w:type="dxa"/>
          </w:tcPr>
          <w:p w14:paraId="09AB9985" w14:textId="43CE54F0" w:rsidR="00DC69F8" w:rsidRPr="000E76A4" w:rsidRDefault="00AB6BB6" w:rsidP="00C10993">
            <w:pPr>
              <w:spacing w:before="0" w:after="0"/>
              <w:rPr>
                <w:rFonts w:asciiTheme="minorHAnsi" w:hAnsiTheme="minorHAnsi" w:cstheme="minorHAnsi"/>
              </w:rPr>
            </w:pPr>
            <w:r w:rsidRPr="000E76A4">
              <w:rPr>
                <w:rFonts w:asciiTheme="minorHAnsi" w:hAnsiTheme="minorHAnsi" w:cstheme="minorHAnsi"/>
              </w:rPr>
              <w:t>“ACControlQueueCount”</w:t>
            </w:r>
          </w:p>
        </w:tc>
        <w:tc>
          <w:tcPr>
            <w:tcW w:w="282" w:type="dxa"/>
          </w:tcPr>
          <w:p w14:paraId="172D2BB5" w14:textId="5D9D64C3" w:rsidR="00DC69F8" w:rsidRPr="000E76A4" w:rsidRDefault="00AB6BB6" w:rsidP="00C10993">
            <w:pPr>
              <w:spacing w:before="0" w:after="0"/>
              <w:jc w:val="center"/>
              <w:rPr>
                <w:rFonts w:asciiTheme="minorHAnsi" w:hAnsiTheme="minorHAnsi" w:cstheme="minorHAnsi"/>
              </w:rPr>
            </w:pPr>
            <w:r w:rsidRPr="000E76A4">
              <w:rPr>
                <w:rFonts w:asciiTheme="minorHAnsi" w:hAnsiTheme="minorHAnsi" w:cstheme="minorHAnsi"/>
              </w:rPr>
              <w:t>:</w:t>
            </w:r>
          </w:p>
        </w:tc>
        <w:tc>
          <w:tcPr>
            <w:tcW w:w="2798" w:type="dxa"/>
          </w:tcPr>
          <w:p w14:paraId="3AF26E8F" w14:textId="7A2F640E" w:rsidR="00DC69F8" w:rsidRPr="000E76A4" w:rsidRDefault="00AB6BB6" w:rsidP="00C10993">
            <w:pPr>
              <w:spacing w:before="0" w:after="0"/>
              <w:rPr>
                <w:rFonts w:asciiTheme="minorHAnsi" w:hAnsiTheme="minorHAnsi" w:cstheme="minorHAnsi"/>
              </w:rPr>
            </w:pPr>
            <w:r w:rsidRPr="000E76A4">
              <w:rPr>
                <w:rFonts w:asciiTheme="minorHAnsi" w:hAnsiTheme="minorHAnsi" w:cstheme="minorHAnsi"/>
              </w:rPr>
              <w:t>2</w:t>
            </w:r>
          </w:p>
        </w:tc>
        <w:tc>
          <w:tcPr>
            <w:tcW w:w="3260" w:type="dxa"/>
          </w:tcPr>
          <w:p w14:paraId="01883972" w14:textId="68403329" w:rsidR="00DC69F8" w:rsidRPr="000E76A4" w:rsidRDefault="00AB6BB6" w:rsidP="00C10993">
            <w:pPr>
              <w:pStyle w:val="ListBullet"/>
              <w:spacing w:before="0" w:after="0"/>
              <w:rPr>
                <w:rFonts w:asciiTheme="minorHAnsi" w:hAnsiTheme="minorHAnsi" w:cstheme="minorHAnsi"/>
              </w:rPr>
            </w:pPr>
            <w:r w:rsidRPr="000E76A4">
              <w:rPr>
                <w:rFonts w:asciiTheme="minorHAnsi" w:hAnsiTheme="minorHAnsi" w:cstheme="minorHAnsi"/>
              </w:rPr>
              <w:t>// (Number)</w:t>
            </w:r>
          </w:p>
        </w:tc>
      </w:tr>
      <w:tr w:rsidR="00DC69F8" w:rsidRPr="000E76A4" w14:paraId="0E0179E5" w14:textId="77777777" w:rsidTr="007D52F8">
        <w:tc>
          <w:tcPr>
            <w:tcW w:w="334" w:type="dxa"/>
          </w:tcPr>
          <w:p w14:paraId="154EF2AD" w14:textId="77777777" w:rsidR="00DC69F8" w:rsidRPr="000E76A4" w:rsidRDefault="00DC69F8" w:rsidP="00C10993">
            <w:pPr>
              <w:spacing w:before="0" w:after="0"/>
              <w:jc w:val="center"/>
              <w:rPr>
                <w:rFonts w:asciiTheme="minorHAnsi" w:hAnsiTheme="minorHAnsi" w:cstheme="minorHAnsi"/>
              </w:rPr>
            </w:pPr>
          </w:p>
        </w:tc>
        <w:tc>
          <w:tcPr>
            <w:tcW w:w="3107" w:type="dxa"/>
          </w:tcPr>
          <w:p w14:paraId="10C09D49" w14:textId="66DCF6BD" w:rsidR="00DC69F8" w:rsidRPr="000E76A4" w:rsidRDefault="00AB6BB6" w:rsidP="00C10993">
            <w:pPr>
              <w:spacing w:before="0" w:after="0"/>
              <w:rPr>
                <w:rFonts w:asciiTheme="minorHAnsi" w:hAnsiTheme="minorHAnsi" w:cstheme="minorHAnsi"/>
              </w:rPr>
            </w:pPr>
            <w:r w:rsidRPr="000E76A4">
              <w:rPr>
                <w:rFonts w:asciiTheme="minorHAnsi" w:hAnsiTheme="minorHAnsi" w:cstheme="minorHAnsi"/>
              </w:rPr>
              <w:t>“</w:t>
            </w:r>
            <w:r w:rsidR="001326D8" w:rsidRPr="000E76A4">
              <w:rPr>
                <w:rFonts w:asciiTheme="minorHAnsi" w:hAnsiTheme="minorHAnsi" w:cstheme="minorHAnsi"/>
              </w:rPr>
              <w:t>ReconfQueueCount”</w:t>
            </w:r>
          </w:p>
        </w:tc>
        <w:tc>
          <w:tcPr>
            <w:tcW w:w="282" w:type="dxa"/>
          </w:tcPr>
          <w:p w14:paraId="485EA31B" w14:textId="45F2AA6B" w:rsidR="00DC69F8" w:rsidRPr="000E76A4" w:rsidRDefault="001326D8" w:rsidP="00C10993">
            <w:pPr>
              <w:spacing w:before="0" w:after="0"/>
              <w:jc w:val="center"/>
              <w:rPr>
                <w:rFonts w:asciiTheme="minorHAnsi" w:hAnsiTheme="minorHAnsi" w:cstheme="minorHAnsi"/>
              </w:rPr>
            </w:pPr>
            <w:r w:rsidRPr="000E76A4">
              <w:rPr>
                <w:rFonts w:asciiTheme="minorHAnsi" w:hAnsiTheme="minorHAnsi" w:cstheme="minorHAnsi"/>
              </w:rPr>
              <w:t>:</w:t>
            </w:r>
          </w:p>
        </w:tc>
        <w:tc>
          <w:tcPr>
            <w:tcW w:w="2798" w:type="dxa"/>
          </w:tcPr>
          <w:p w14:paraId="71A41560" w14:textId="0980AB15" w:rsidR="00DC69F8" w:rsidRPr="000E76A4" w:rsidRDefault="001326D8" w:rsidP="00C10993">
            <w:pPr>
              <w:spacing w:before="0" w:after="0"/>
              <w:rPr>
                <w:rFonts w:asciiTheme="minorHAnsi" w:hAnsiTheme="minorHAnsi" w:cstheme="minorHAnsi"/>
              </w:rPr>
            </w:pPr>
            <w:r w:rsidRPr="000E76A4">
              <w:rPr>
                <w:rFonts w:asciiTheme="minorHAnsi" w:hAnsiTheme="minorHAnsi" w:cstheme="minorHAnsi"/>
              </w:rPr>
              <w:t>5</w:t>
            </w:r>
          </w:p>
        </w:tc>
        <w:tc>
          <w:tcPr>
            <w:tcW w:w="3260" w:type="dxa"/>
          </w:tcPr>
          <w:p w14:paraId="3ED50A86" w14:textId="411E03A0" w:rsidR="00DC69F8" w:rsidRPr="000E76A4" w:rsidRDefault="001326D8" w:rsidP="00C10993">
            <w:pPr>
              <w:pStyle w:val="ListBullet"/>
              <w:spacing w:before="0" w:after="0"/>
              <w:rPr>
                <w:rFonts w:asciiTheme="minorHAnsi" w:hAnsiTheme="minorHAnsi" w:cstheme="minorHAnsi"/>
              </w:rPr>
            </w:pPr>
            <w:r w:rsidRPr="000E76A4">
              <w:rPr>
                <w:rFonts w:asciiTheme="minorHAnsi" w:hAnsiTheme="minorHAnsi" w:cstheme="minorHAnsi"/>
              </w:rPr>
              <w:t>// (Number)</w:t>
            </w:r>
          </w:p>
        </w:tc>
      </w:tr>
      <w:tr w:rsidR="001326D8" w:rsidRPr="000E76A4" w14:paraId="46F4E656" w14:textId="77777777" w:rsidTr="007D52F8">
        <w:tc>
          <w:tcPr>
            <w:tcW w:w="334" w:type="dxa"/>
          </w:tcPr>
          <w:p w14:paraId="65723CF6" w14:textId="77777777" w:rsidR="001326D8" w:rsidRPr="000E76A4" w:rsidRDefault="001326D8" w:rsidP="00C10993">
            <w:pPr>
              <w:spacing w:before="0" w:after="0"/>
              <w:jc w:val="center"/>
              <w:rPr>
                <w:rFonts w:asciiTheme="minorHAnsi" w:hAnsiTheme="minorHAnsi" w:cstheme="minorHAnsi"/>
              </w:rPr>
            </w:pPr>
          </w:p>
        </w:tc>
        <w:tc>
          <w:tcPr>
            <w:tcW w:w="3107" w:type="dxa"/>
          </w:tcPr>
          <w:p w14:paraId="6A99A599" w14:textId="7DADA410" w:rsidR="001326D8" w:rsidRPr="000E76A4" w:rsidRDefault="001326D8" w:rsidP="00C10993">
            <w:pPr>
              <w:spacing w:before="0" w:after="0"/>
              <w:rPr>
                <w:rFonts w:asciiTheme="minorHAnsi" w:hAnsiTheme="minorHAnsi" w:cstheme="minorHAnsi"/>
              </w:rPr>
            </w:pPr>
            <w:r w:rsidRPr="000E76A4">
              <w:rPr>
                <w:rFonts w:asciiTheme="minorHAnsi" w:hAnsiTheme="minorHAnsi" w:cstheme="minorHAnsi"/>
              </w:rPr>
              <w:t>“PubConfQueueCount”</w:t>
            </w:r>
          </w:p>
        </w:tc>
        <w:tc>
          <w:tcPr>
            <w:tcW w:w="282" w:type="dxa"/>
          </w:tcPr>
          <w:p w14:paraId="2372BE91" w14:textId="097BE27E" w:rsidR="001326D8" w:rsidRPr="000E76A4" w:rsidRDefault="001326D8" w:rsidP="00C10993">
            <w:pPr>
              <w:spacing w:before="0" w:after="0"/>
              <w:jc w:val="center"/>
              <w:rPr>
                <w:rFonts w:asciiTheme="minorHAnsi" w:hAnsiTheme="minorHAnsi" w:cstheme="minorHAnsi"/>
              </w:rPr>
            </w:pPr>
            <w:r w:rsidRPr="000E76A4">
              <w:rPr>
                <w:rFonts w:asciiTheme="minorHAnsi" w:hAnsiTheme="minorHAnsi" w:cstheme="minorHAnsi"/>
              </w:rPr>
              <w:t>:</w:t>
            </w:r>
          </w:p>
        </w:tc>
        <w:tc>
          <w:tcPr>
            <w:tcW w:w="2798" w:type="dxa"/>
          </w:tcPr>
          <w:p w14:paraId="04058E4E" w14:textId="70ACA5CE" w:rsidR="001326D8" w:rsidRPr="000E76A4" w:rsidRDefault="001326D8" w:rsidP="00C10993">
            <w:pPr>
              <w:spacing w:before="0" w:after="0"/>
              <w:rPr>
                <w:rFonts w:asciiTheme="minorHAnsi" w:hAnsiTheme="minorHAnsi" w:cstheme="minorHAnsi"/>
              </w:rPr>
            </w:pPr>
            <w:r w:rsidRPr="000E76A4">
              <w:rPr>
                <w:rFonts w:asciiTheme="minorHAnsi" w:hAnsiTheme="minorHAnsi" w:cstheme="minorHAnsi"/>
              </w:rPr>
              <w:t>2</w:t>
            </w:r>
          </w:p>
        </w:tc>
        <w:tc>
          <w:tcPr>
            <w:tcW w:w="3260" w:type="dxa"/>
          </w:tcPr>
          <w:p w14:paraId="643100B4" w14:textId="5896A9DF" w:rsidR="001326D8" w:rsidRPr="000E76A4" w:rsidRDefault="001326D8" w:rsidP="00C10993">
            <w:pPr>
              <w:pStyle w:val="ListBullet"/>
              <w:spacing w:before="0" w:after="0"/>
              <w:rPr>
                <w:rFonts w:asciiTheme="minorHAnsi" w:hAnsiTheme="minorHAnsi" w:cstheme="minorHAnsi"/>
              </w:rPr>
            </w:pPr>
            <w:r w:rsidRPr="000E76A4">
              <w:rPr>
                <w:rFonts w:asciiTheme="minorHAnsi" w:hAnsiTheme="minorHAnsi" w:cstheme="minorHAnsi"/>
              </w:rPr>
              <w:t>// (Number)</w:t>
            </w:r>
          </w:p>
        </w:tc>
      </w:tr>
      <w:tr w:rsidR="001326D8" w:rsidRPr="000E76A4" w14:paraId="545983DF" w14:textId="77777777" w:rsidTr="007D52F8">
        <w:tc>
          <w:tcPr>
            <w:tcW w:w="334" w:type="dxa"/>
          </w:tcPr>
          <w:p w14:paraId="5C56937E" w14:textId="77777777" w:rsidR="001326D8" w:rsidRPr="000E76A4" w:rsidRDefault="001326D8" w:rsidP="00C10993">
            <w:pPr>
              <w:spacing w:before="0" w:after="0"/>
              <w:jc w:val="center"/>
              <w:rPr>
                <w:rFonts w:asciiTheme="minorHAnsi" w:hAnsiTheme="minorHAnsi" w:cstheme="minorHAnsi"/>
              </w:rPr>
            </w:pPr>
          </w:p>
        </w:tc>
        <w:tc>
          <w:tcPr>
            <w:tcW w:w="3107" w:type="dxa"/>
          </w:tcPr>
          <w:p w14:paraId="00653C2B" w14:textId="517EFBE2" w:rsidR="001326D8" w:rsidRPr="000E76A4" w:rsidRDefault="001326D8" w:rsidP="00C10993">
            <w:pPr>
              <w:spacing w:before="0" w:after="0"/>
              <w:rPr>
                <w:rFonts w:asciiTheme="minorHAnsi" w:hAnsiTheme="minorHAnsi" w:cstheme="minorHAnsi"/>
              </w:rPr>
            </w:pPr>
            <w:r w:rsidRPr="000E76A4">
              <w:rPr>
                <w:rFonts w:asciiTheme="minorHAnsi" w:hAnsiTheme="minorHAnsi" w:cstheme="minorHAnsi"/>
              </w:rPr>
              <w:t>“TeachingModeQueueCount”</w:t>
            </w:r>
          </w:p>
        </w:tc>
        <w:tc>
          <w:tcPr>
            <w:tcW w:w="282" w:type="dxa"/>
          </w:tcPr>
          <w:p w14:paraId="46C1E69B" w14:textId="0F91FFD2" w:rsidR="001326D8" w:rsidRPr="000E76A4" w:rsidRDefault="001326D8" w:rsidP="00C10993">
            <w:pPr>
              <w:spacing w:before="0" w:after="0"/>
              <w:jc w:val="center"/>
              <w:rPr>
                <w:rFonts w:asciiTheme="minorHAnsi" w:hAnsiTheme="minorHAnsi" w:cstheme="minorHAnsi"/>
              </w:rPr>
            </w:pPr>
            <w:r w:rsidRPr="000E76A4">
              <w:rPr>
                <w:rFonts w:asciiTheme="minorHAnsi" w:hAnsiTheme="minorHAnsi" w:cstheme="minorHAnsi"/>
              </w:rPr>
              <w:t>:</w:t>
            </w:r>
          </w:p>
        </w:tc>
        <w:tc>
          <w:tcPr>
            <w:tcW w:w="2798" w:type="dxa"/>
          </w:tcPr>
          <w:p w14:paraId="17B8AFDD" w14:textId="6853BCEC" w:rsidR="001326D8" w:rsidRPr="000E76A4" w:rsidRDefault="005814D2" w:rsidP="00C10993">
            <w:pPr>
              <w:spacing w:before="0" w:after="0"/>
              <w:rPr>
                <w:rFonts w:asciiTheme="minorHAnsi" w:hAnsiTheme="minorHAnsi" w:cstheme="minorHAnsi"/>
              </w:rPr>
            </w:pPr>
            <w:r w:rsidRPr="000E76A4">
              <w:rPr>
                <w:rFonts w:asciiTheme="minorHAnsi" w:hAnsiTheme="minorHAnsi" w:cstheme="minorHAnsi"/>
              </w:rPr>
              <w:t>8</w:t>
            </w:r>
          </w:p>
        </w:tc>
        <w:tc>
          <w:tcPr>
            <w:tcW w:w="3260" w:type="dxa"/>
          </w:tcPr>
          <w:p w14:paraId="233F7433" w14:textId="4CBDCED8" w:rsidR="000E6342" w:rsidRPr="000E76A4" w:rsidRDefault="005814D2" w:rsidP="00C10993">
            <w:pPr>
              <w:pStyle w:val="ListBullet"/>
              <w:spacing w:before="0" w:after="0"/>
              <w:rPr>
                <w:rFonts w:asciiTheme="minorHAnsi" w:hAnsiTheme="minorHAnsi" w:cstheme="minorHAnsi"/>
              </w:rPr>
            </w:pPr>
            <w:r w:rsidRPr="000E76A4">
              <w:rPr>
                <w:rFonts w:asciiTheme="minorHAnsi" w:hAnsiTheme="minorHAnsi" w:cstheme="minorHAnsi"/>
              </w:rPr>
              <w:t>// (Number</w:t>
            </w:r>
            <w:r w:rsidR="000E6342" w:rsidRPr="000E76A4">
              <w:rPr>
                <w:rFonts w:asciiTheme="minorHAnsi" w:hAnsiTheme="minorHAnsi" w:cstheme="minorHAnsi"/>
              </w:rPr>
              <w:t>)</w:t>
            </w:r>
          </w:p>
        </w:tc>
      </w:tr>
      <w:tr w:rsidR="004C1993" w:rsidRPr="000E76A4" w14:paraId="2EB04118" w14:textId="77777777" w:rsidTr="007D52F8">
        <w:tc>
          <w:tcPr>
            <w:tcW w:w="334" w:type="dxa"/>
          </w:tcPr>
          <w:p w14:paraId="2D2C5ACA" w14:textId="77777777" w:rsidR="004C1993" w:rsidRPr="000E76A4" w:rsidRDefault="004C1993" w:rsidP="00C10993">
            <w:pPr>
              <w:spacing w:before="0" w:after="0"/>
              <w:jc w:val="center"/>
              <w:rPr>
                <w:rFonts w:asciiTheme="minorHAnsi" w:hAnsiTheme="minorHAnsi" w:cstheme="minorHAnsi"/>
              </w:rPr>
            </w:pPr>
          </w:p>
        </w:tc>
        <w:tc>
          <w:tcPr>
            <w:tcW w:w="3107" w:type="dxa"/>
          </w:tcPr>
          <w:p w14:paraId="19A3BEB8" w14:textId="4BFD9059" w:rsidR="004C1993" w:rsidRPr="000E76A4" w:rsidRDefault="004C1993" w:rsidP="00C10993">
            <w:pPr>
              <w:spacing w:before="0" w:after="0"/>
              <w:rPr>
                <w:rFonts w:asciiTheme="minorHAnsi" w:hAnsiTheme="minorHAnsi" w:cstheme="minorHAnsi"/>
              </w:rPr>
            </w:pPr>
            <w:r w:rsidRPr="000E76A4">
              <w:rPr>
                <w:rFonts w:asciiTheme="minorHAnsi" w:hAnsiTheme="minorHAnsi" w:cstheme="minorHAnsi"/>
              </w:rPr>
              <w:t>“DebugInfoQueueCount”</w:t>
            </w:r>
          </w:p>
        </w:tc>
        <w:tc>
          <w:tcPr>
            <w:tcW w:w="282" w:type="dxa"/>
          </w:tcPr>
          <w:p w14:paraId="39D84953" w14:textId="27EE11DB" w:rsidR="004C1993" w:rsidRPr="000E76A4" w:rsidRDefault="004C1993" w:rsidP="00C10993">
            <w:pPr>
              <w:spacing w:before="0" w:after="0"/>
              <w:jc w:val="center"/>
              <w:rPr>
                <w:rFonts w:asciiTheme="minorHAnsi" w:hAnsiTheme="minorHAnsi" w:cstheme="minorHAnsi"/>
              </w:rPr>
            </w:pPr>
            <w:r w:rsidRPr="000E76A4">
              <w:rPr>
                <w:rFonts w:asciiTheme="minorHAnsi" w:hAnsiTheme="minorHAnsi" w:cstheme="minorHAnsi"/>
              </w:rPr>
              <w:t>:</w:t>
            </w:r>
          </w:p>
        </w:tc>
        <w:tc>
          <w:tcPr>
            <w:tcW w:w="2798" w:type="dxa"/>
          </w:tcPr>
          <w:p w14:paraId="3981BCA2" w14:textId="52D04CD0" w:rsidR="004C1993" w:rsidRPr="000E76A4" w:rsidRDefault="00BF030A" w:rsidP="00C10993">
            <w:pPr>
              <w:spacing w:before="0" w:after="0"/>
              <w:rPr>
                <w:rFonts w:asciiTheme="minorHAnsi" w:hAnsiTheme="minorHAnsi" w:cstheme="minorHAnsi"/>
              </w:rPr>
            </w:pPr>
            <w:r w:rsidRPr="000E76A4">
              <w:rPr>
                <w:rFonts w:asciiTheme="minorHAnsi" w:hAnsiTheme="minorHAnsi" w:cstheme="minorHAnsi"/>
              </w:rPr>
              <w:t>1</w:t>
            </w:r>
          </w:p>
        </w:tc>
        <w:tc>
          <w:tcPr>
            <w:tcW w:w="3260" w:type="dxa"/>
          </w:tcPr>
          <w:p w14:paraId="412E77A1" w14:textId="26A7D70D" w:rsidR="004C1993" w:rsidRPr="000E76A4" w:rsidRDefault="00BF030A" w:rsidP="00C10993">
            <w:pPr>
              <w:pStyle w:val="ListBullet"/>
              <w:spacing w:before="0" w:after="0"/>
              <w:rPr>
                <w:rFonts w:asciiTheme="minorHAnsi" w:hAnsiTheme="minorHAnsi" w:cstheme="minorHAnsi"/>
              </w:rPr>
            </w:pPr>
            <w:r w:rsidRPr="000E76A4">
              <w:rPr>
                <w:rFonts w:asciiTheme="minorHAnsi" w:hAnsiTheme="minorHAnsi" w:cstheme="minorHAnsi"/>
              </w:rPr>
              <w:t>// (Number)</w:t>
            </w:r>
          </w:p>
        </w:tc>
      </w:tr>
      <w:tr w:rsidR="000E6342" w:rsidRPr="000E76A4" w14:paraId="0D986341" w14:textId="77777777" w:rsidTr="007D52F8">
        <w:tc>
          <w:tcPr>
            <w:tcW w:w="334" w:type="dxa"/>
          </w:tcPr>
          <w:p w14:paraId="3B61B254" w14:textId="77777777" w:rsidR="000E6342" w:rsidRPr="000E76A4" w:rsidRDefault="000E6342" w:rsidP="00C10993">
            <w:pPr>
              <w:spacing w:before="0" w:after="0"/>
              <w:jc w:val="center"/>
              <w:rPr>
                <w:rFonts w:asciiTheme="minorHAnsi" w:hAnsiTheme="minorHAnsi" w:cstheme="minorHAnsi"/>
              </w:rPr>
            </w:pPr>
          </w:p>
        </w:tc>
        <w:tc>
          <w:tcPr>
            <w:tcW w:w="3107" w:type="dxa"/>
          </w:tcPr>
          <w:p w14:paraId="2E031DA7" w14:textId="3C3B7AEC" w:rsidR="000E6342" w:rsidRPr="000E76A4" w:rsidRDefault="000E6342" w:rsidP="00C10993">
            <w:pPr>
              <w:spacing w:before="0" w:after="0"/>
              <w:rPr>
                <w:rFonts w:asciiTheme="minorHAnsi" w:hAnsiTheme="minorHAnsi" w:cstheme="minorHAnsi"/>
              </w:rPr>
            </w:pPr>
            <w:r w:rsidRPr="000E76A4">
              <w:rPr>
                <w:rFonts w:asciiTheme="minorHAnsi" w:hAnsiTheme="minorHAnsi" w:cstheme="minorHAnsi"/>
              </w:rPr>
              <w:t>“DeviceUpTime</w:t>
            </w:r>
            <w:r w:rsidR="0066220B" w:rsidRPr="000E76A4">
              <w:rPr>
                <w:rFonts w:asciiTheme="minorHAnsi" w:hAnsiTheme="minorHAnsi" w:cstheme="minorHAnsi"/>
              </w:rPr>
              <w:t>Hrs</w:t>
            </w:r>
            <w:r w:rsidR="00AC2E65" w:rsidRPr="000E76A4">
              <w:rPr>
                <w:rFonts w:asciiTheme="minorHAnsi" w:hAnsiTheme="minorHAnsi" w:cstheme="minorHAnsi"/>
              </w:rPr>
              <w:t>”</w:t>
            </w:r>
          </w:p>
        </w:tc>
        <w:tc>
          <w:tcPr>
            <w:tcW w:w="282" w:type="dxa"/>
          </w:tcPr>
          <w:p w14:paraId="48956C81" w14:textId="0B7A3DFD" w:rsidR="000E6342" w:rsidRPr="000E76A4" w:rsidRDefault="00AC2E65" w:rsidP="00C10993">
            <w:pPr>
              <w:spacing w:before="0" w:after="0"/>
              <w:jc w:val="center"/>
              <w:rPr>
                <w:rFonts w:asciiTheme="minorHAnsi" w:hAnsiTheme="minorHAnsi" w:cstheme="minorHAnsi"/>
              </w:rPr>
            </w:pPr>
            <w:r w:rsidRPr="000E76A4">
              <w:rPr>
                <w:rFonts w:asciiTheme="minorHAnsi" w:hAnsiTheme="minorHAnsi" w:cstheme="minorHAnsi"/>
              </w:rPr>
              <w:t>:</w:t>
            </w:r>
          </w:p>
        </w:tc>
        <w:tc>
          <w:tcPr>
            <w:tcW w:w="2798" w:type="dxa"/>
          </w:tcPr>
          <w:p w14:paraId="27706CBA" w14:textId="01AD642F" w:rsidR="000E6342" w:rsidRPr="000E76A4" w:rsidRDefault="00AC2E65" w:rsidP="00C10993">
            <w:pPr>
              <w:spacing w:before="0" w:after="0"/>
              <w:rPr>
                <w:rFonts w:asciiTheme="minorHAnsi" w:hAnsiTheme="minorHAnsi" w:cstheme="minorHAnsi"/>
              </w:rPr>
            </w:pPr>
            <w:r w:rsidRPr="000E76A4">
              <w:rPr>
                <w:rFonts w:asciiTheme="minorHAnsi" w:hAnsiTheme="minorHAnsi" w:cstheme="minorHAnsi"/>
              </w:rPr>
              <w:t>“0.54”</w:t>
            </w:r>
          </w:p>
        </w:tc>
        <w:tc>
          <w:tcPr>
            <w:tcW w:w="3260" w:type="dxa"/>
          </w:tcPr>
          <w:p w14:paraId="1F07E993" w14:textId="3731029E" w:rsidR="000E6342" w:rsidRPr="000E76A4" w:rsidRDefault="00AC2E65" w:rsidP="00C10993">
            <w:pPr>
              <w:pStyle w:val="ListBullet"/>
              <w:spacing w:before="0" w:after="0"/>
              <w:rPr>
                <w:rFonts w:asciiTheme="minorHAnsi" w:hAnsiTheme="minorHAnsi" w:cstheme="minorHAnsi"/>
              </w:rPr>
            </w:pPr>
            <w:r w:rsidRPr="000E76A4">
              <w:rPr>
                <w:rFonts w:asciiTheme="minorHAnsi" w:hAnsiTheme="minorHAnsi" w:cstheme="minorHAnsi"/>
              </w:rPr>
              <w:t>// (String)</w:t>
            </w:r>
            <w:r w:rsidR="001F5FF6" w:rsidRPr="000E76A4">
              <w:rPr>
                <w:rFonts w:asciiTheme="minorHAnsi" w:hAnsiTheme="minorHAnsi" w:cstheme="minorHAnsi"/>
              </w:rPr>
              <w:t xml:space="preserve"> (in hrs)</w:t>
            </w:r>
          </w:p>
        </w:tc>
      </w:tr>
      <w:tr w:rsidR="00215A86" w:rsidRPr="000E76A4" w14:paraId="4C56D7FF" w14:textId="77777777" w:rsidTr="007D52F8">
        <w:tc>
          <w:tcPr>
            <w:tcW w:w="334" w:type="dxa"/>
          </w:tcPr>
          <w:p w14:paraId="3D250351" w14:textId="77777777" w:rsidR="00215A86" w:rsidRPr="000E76A4" w:rsidRDefault="00215A86" w:rsidP="00C10993">
            <w:pPr>
              <w:spacing w:before="0" w:after="0"/>
              <w:jc w:val="center"/>
              <w:rPr>
                <w:rFonts w:asciiTheme="minorHAnsi" w:hAnsiTheme="minorHAnsi" w:cstheme="minorHAnsi"/>
              </w:rPr>
            </w:pPr>
          </w:p>
        </w:tc>
        <w:tc>
          <w:tcPr>
            <w:tcW w:w="3107" w:type="dxa"/>
          </w:tcPr>
          <w:p w14:paraId="4FFD05CE" w14:textId="3F1CA169" w:rsidR="00215A86" w:rsidRPr="000E76A4" w:rsidRDefault="00215A86" w:rsidP="00C10993">
            <w:pPr>
              <w:spacing w:before="0" w:after="0"/>
              <w:rPr>
                <w:rFonts w:asciiTheme="minorHAnsi" w:hAnsiTheme="minorHAnsi" w:cstheme="minorHAnsi"/>
              </w:rPr>
            </w:pPr>
            <w:r w:rsidRPr="000E76A4">
              <w:rPr>
                <w:rFonts w:asciiTheme="minorHAnsi" w:hAnsiTheme="minorHAnsi" w:cstheme="minorHAnsi"/>
              </w:rPr>
              <w:t>“Logging”</w:t>
            </w:r>
          </w:p>
        </w:tc>
        <w:tc>
          <w:tcPr>
            <w:tcW w:w="282" w:type="dxa"/>
          </w:tcPr>
          <w:p w14:paraId="38D47F56" w14:textId="48691109" w:rsidR="00215A86" w:rsidRPr="000E76A4" w:rsidRDefault="00215A86" w:rsidP="00C10993">
            <w:pPr>
              <w:spacing w:before="0" w:after="0"/>
              <w:jc w:val="center"/>
              <w:rPr>
                <w:rFonts w:asciiTheme="minorHAnsi" w:hAnsiTheme="minorHAnsi" w:cstheme="minorHAnsi"/>
              </w:rPr>
            </w:pPr>
            <w:r w:rsidRPr="000E76A4">
              <w:rPr>
                <w:rFonts w:asciiTheme="minorHAnsi" w:hAnsiTheme="minorHAnsi" w:cstheme="minorHAnsi"/>
              </w:rPr>
              <w:t>:</w:t>
            </w:r>
          </w:p>
        </w:tc>
        <w:tc>
          <w:tcPr>
            <w:tcW w:w="2798" w:type="dxa"/>
          </w:tcPr>
          <w:p w14:paraId="4B25D55E" w14:textId="01BF6296" w:rsidR="00215A86" w:rsidRPr="000E76A4" w:rsidRDefault="00215A86" w:rsidP="00C10993">
            <w:pPr>
              <w:spacing w:before="0" w:after="0"/>
              <w:rPr>
                <w:rFonts w:asciiTheme="minorHAnsi" w:hAnsiTheme="minorHAnsi" w:cstheme="minorHAnsi"/>
              </w:rPr>
            </w:pPr>
            <w:r w:rsidRPr="000E76A4">
              <w:rPr>
                <w:rFonts w:asciiTheme="minorHAnsi" w:hAnsiTheme="minorHAnsi" w:cstheme="minorHAnsi"/>
              </w:rPr>
              <w:t>1</w:t>
            </w:r>
          </w:p>
        </w:tc>
        <w:tc>
          <w:tcPr>
            <w:tcW w:w="3260" w:type="dxa"/>
          </w:tcPr>
          <w:p w14:paraId="057749CC" w14:textId="29B35ACD" w:rsidR="00215A86" w:rsidRPr="000E76A4" w:rsidRDefault="00215A86" w:rsidP="00C10993">
            <w:pPr>
              <w:pStyle w:val="ListBullet"/>
              <w:spacing w:before="0" w:after="0"/>
              <w:rPr>
                <w:rFonts w:asciiTheme="minorHAnsi" w:hAnsiTheme="minorHAnsi" w:cstheme="minorHAnsi"/>
              </w:rPr>
            </w:pPr>
            <w:r w:rsidRPr="000E76A4">
              <w:rPr>
                <w:rFonts w:asciiTheme="minorHAnsi" w:hAnsiTheme="minorHAnsi" w:cstheme="minorHAnsi"/>
              </w:rPr>
              <w:t>// (Number)</w:t>
            </w:r>
          </w:p>
        </w:tc>
      </w:tr>
      <w:tr w:rsidR="0011797F" w:rsidRPr="000E76A4" w14:paraId="16A6CB5A" w14:textId="77777777" w:rsidTr="007D52F8">
        <w:tc>
          <w:tcPr>
            <w:tcW w:w="334" w:type="dxa"/>
          </w:tcPr>
          <w:p w14:paraId="50737A69" w14:textId="77777777" w:rsidR="0011797F" w:rsidRPr="000E76A4" w:rsidRDefault="0011797F" w:rsidP="00C10993">
            <w:pPr>
              <w:spacing w:before="0" w:after="0"/>
              <w:jc w:val="center"/>
              <w:rPr>
                <w:rFonts w:asciiTheme="minorHAnsi" w:hAnsiTheme="minorHAnsi" w:cstheme="minorHAnsi"/>
              </w:rPr>
            </w:pPr>
          </w:p>
        </w:tc>
        <w:tc>
          <w:tcPr>
            <w:tcW w:w="3107" w:type="dxa"/>
          </w:tcPr>
          <w:p w14:paraId="792BF8D7" w14:textId="7B1A1CD8" w:rsidR="0011797F" w:rsidRPr="000E76A4" w:rsidRDefault="0011797F" w:rsidP="00C10993">
            <w:pPr>
              <w:spacing w:before="0" w:after="0"/>
              <w:rPr>
                <w:rFonts w:asciiTheme="minorHAnsi" w:hAnsiTheme="minorHAnsi" w:cstheme="minorHAnsi"/>
              </w:rPr>
            </w:pPr>
            <w:r w:rsidRPr="000E76A4">
              <w:rPr>
                <w:rFonts w:asciiTheme="minorHAnsi" w:hAnsiTheme="minorHAnsi" w:cstheme="minorHAnsi"/>
              </w:rPr>
              <w:t>“ResetDevice”</w:t>
            </w:r>
          </w:p>
        </w:tc>
        <w:tc>
          <w:tcPr>
            <w:tcW w:w="282" w:type="dxa"/>
          </w:tcPr>
          <w:p w14:paraId="26F6431F" w14:textId="33D19443" w:rsidR="0011797F" w:rsidRPr="000E76A4" w:rsidRDefault="0011797F" w:rsidP="00C10993">
            <w:pPr>
              <w:spacing w:before="0" w:after="0"/>
              <w:jc w:val="center"/>
              <w:rPr>
                <w:rFonts w:asciiTheme="minorHAnsi" w:hAnsiTheme="minorHAnsi" w:cstheme="minorHAnsi"/>
              </w:rPr>
            </w:pPr>
            <w:r w:rsidRPr="000E76A4">
              <w:rPr>
                <w:rFonts w:asciiTheme="minorHAnsi" w:hAnsiTheme="minorHAnsi" w:cstheme="minorHAnsi"/>
              </w:rPr>
              <w:t>:</w:t>
            </w:r>
          </w:p>
        </w:tc>
        <w:tc>
          <w:tcPr>
            <w:tcW w:w="2798" w:type="dxa"/>
          </w:tcPr>
          <w:p w14:paraId="5079CF35" w14:textId="0A31A9AE" w:rsidR="0011797F" w:rsidRPr="000E76A4" w:rsidRDefault="0011797F" w:rsidP="00C10993">
            <w:pPr>
              <w:spacing w:before="0" w:after="0"/>
              <w:rPr>
                <w:rFonts w:asciiTheme="minorHAnsi" w:hAnsiTheme="minorHAnsi" w:cstheme="minorHAnsi"/>
              </w:rPr>
            </w:pPr>
            <w:r w:rsidRPr="000E76A4">
              <w:rPr>
                <w:rFonts w:asciiTheme="minorHAnsi" w:hAnsiTheme="minorHAnsi" w:cstheme="minorHAnsi"/>
              </w:rPr>
              <w:t>1</w:t>
            </w:r>
          </w:p>
        </w:tc>
        <w:tc>
          <w:tcPr>
            <w:tcW w:w="3260" w:type="dxa"/>
          </w:tcPr>
          <w:p w14:paraId="6C0F0103" w14:textId="12EC0659" w:rsidR="0011797F" w:rsidRPr="000E76A4" w:rsidRDefault="0011797F" w:rsidP="00C10993">
            <w:pPr>
              <w:pStyle w:val="ListBullet"/>
              <w:spacing w:before="0" w:after="0"/>
              <w:rPr>
                <w:rFonts w:asciiTheme="minorHAnsi" w:hAnsiTheme="minorHAnsi" w:cstheme="minorHAnsi"/>
              </w:rPr>
            </w:pPr>
            <w:r w:rsidRPr="000E76A4">
              <w:rPr>
                <w:rFonts w:asciiTheme="minorHAnsi" w:hAnsiTheme="minorHAnsi" w:cstheme="minorHAnsi"/>
              </w:rPr>
              <w:t>// (Number)</w:t>
            </w:r>
          </w:p>
        </w:tc>
      </w:tr>
      <w:tr w:rsidR="00A04041" w:rsidRPr="000E76A4" w14:paraId="7DC14AFB" w14:textId="77777777" w:rsidTr="007D52F8">
        <w:tc>
          <w:tcPr>
            <w:tcW w:w="334" w:type="dxa"/>
          </w:tcPr>
          <w:p w14:paraId="2ECB0341" w14:textId="77777777" w:rsidR="00A04041" w:rsidRPr="000E76A4" w:rsidRDefault="00A04041" w:rsidP="00C10993">
            <w:pPr>
              <w:spacing w:before="0" w:after="0"/>
              <w:jc w:val="center"/>
              <w:rPr>
                <w:rFonts w:asciiTheme="minorHAnsi" w:hAnsiTheme="minorHAnsi" w:cstheme="minorHAnsi"/>
              </w:rPr>
            </w:pPr>
          </w:p>
        </w:tc>
        <w:tc>
          <w:tcPr>
            <w:tcW w:w="3107" w:type="dxa"/>
          </w:tcPr>
          <w:p w14:paraId="3D48AEFA" w14:textId="63BA9978" w:rsidR="00A04041" w:rsidRPr="000E76A4" w:rsidRDefault="00A04041" w:rsidP="00C10993">
            <w:pPr>
              <w:spacing w:before="0" w:after="0"/>
              <w:rPr>
                <w:rFonts w:asciiTheme="minorHAnsi" w:hAnsiTheme="minorHAnsi" w:cstheme="minorHAnsi"/>
              </w:rPr>
            </w:pPr>
            <w:r w:rsidRPr="000E76A4">
              <w:rPr>
                <w:rFonts w:asciiTheme="minorHAnsi" w:hAnsiTheme="minorHAnsi" w:cstheme="minorHAnsi"/>
              </w:rPr>
              <w:t>“ErrorCode”</w:t>
            </w:r>
          </w:p>
        </w:tc>
        <w:tc>
          <w:tcPr>
            <w:tcW w:w="282" w:type="dxa"/>
          </w:tcPr>
          <w:p w14:paraId="286D88E9" w14:textId="089E8496" w:rsidR="00A04041" w:rsidRPr="000E76A4" w:rsidRDefault="00A04041" w:rsidP="00C10993">
            <w:pPr>
              <w:spacing w:before="0" w:after="0"/>
              <w:jc w:val="center"/>
              <w:rPr>
                <w:rFonts w:asciiTheme="minorHAnsi" w:hAnsiTheme="minorHAnsi" w:cstheme="minorHAnsi"/>
              </w:rPr>
            </w:pPr>
            <w:r w:rsidRPr="000E76A4">
              <w:rPr>
                <w:rFonts w:asciiTheme="minorHAnsi" w:hAnsiTheme="minorHAnsi" w:cstheme="minorHAnsi"/>
              </w:rPr>
              <w:t>:</w:t>
            </w:r>
          </w:p>
        </w:tc>
        <w:tc>
          <w:tcPr>
            <w:tcW w:w="2798" w:type="dxa"/>
          </w:tcPr>
          <w:p w14:paraId="0D2A0F31" w14:textId="445128DD" w:rsidR="00A04041" w:rsidRPr="000E76A4" w:rsidRDefault="00A04041" w:rsidP="00C10993">
            <w:pPr>
              <w:spacing w:before="0" w:after="0"/>
              <w:rPr>
                <w:rFonts w:asciiTheme="minorHAnsi" w:hAnsiTheme="minorHAnsi" w:cstheme="minorHAnsi"/>
              </w:rPr>
            </w:pPr>
            <w:r w:rsidRPr="000E76A4">
              <w:rPr>
                <w:rFonts w:asciiTheme="minorHAnsi" w:hAnsiTheme="minorHAnsi" w:cstheme="minorHAnsi"/>
              </w:rPr>
              <w:t>0</w:t>
            </w:r>
          </w:p>
        </w:tc>
        <w:tc>
          <w:tcPr>
            <w:tcW w:w="3260" w:type="dxa"/>
          </w:tcPr>
          <w:p w14:paraId="2195754A" w14:textId="64C6AC30" w:rsidR="00A04041" w:rsidRPr="000E76A4" w:rsidRDefault="00A04041" w:rsidP="00C10993">
            <w:pPr>
              <w:pStyle w:val="ListBullet"/>
              <w:spacing w:before="0" w:after="0"/>
              <w:rPr>
                <w:rFonts w:asciiTheme="minorHAnsi" w:hAnsiTheme="minorHAnsi" w:cstheme="minorHAnsi"/>
              </w:rPr>
            </w:pPr>
            <w:r w:rsidRPr="000E76A4">
              <w:rPr>
                <w:rFonts w:asciiTheme="minorHAnsi" w:hAnsiTheme="minorHAnsi" w:cstheme="minorHAnsi"/>
              </w:rPr>
              <w:t>// (Number)</w:t>
            </w:r>
          </w:p>
        </w:tc>
      </w:tr>
      <w:tr w:rsidR="00B46A65" w:rsidRPr="000E76A4" w14:paraId="7EC519D0" w14:textId="77777777" w:rsidTr="007D52F8">
        <w:tc>
          <w:tcPr>
            <w:tcW w:w="334" w:type="dxa"/>
          </w:tcPr>
          <w:p w14:paraId="6F736190" w14:textId="77777777" w:rsidR="00B46A65" w:rsidRPr="000E76A4" w:rsidRDefault="00B46A65" w:rsidP="005239AE">
            <w:pPr>
              <w:jc w:val="center"/>
              <w:rPr>
                <w:rFonts w:asciiTheme="minorHAnsi" w:hAnsiTheme="minorHAnsi" w:cstheme="minorHAnsi"/>
              </w:rPr>
            </w:pPr>
            <w:r w:rsidRPr="000E76A4">
              <w:rPr>
                <w:rFonts w:asciiTheme="minorHAnsi" w:hAnsiTheme="minorHAnsi" w:cstheme="minorHAnsi"/>
              </w:rPr>
              <w:t>}</w:t>
            </w:r>
          </w:p>
        </w:tc>
        <w:tc>
          <w:tcPr>
            <w:tcW w:w="3107" w:type="dxa"/>
          </w:tcPr>
          <w:p w14:paraId="3872CC7F" w14:textId="77777777" w:rsidR="00B46A65" w:rsidRPr="000E76A4" w:rsidRDefault="00B46A65" w:rsidP="005239AE">
            <w:pPr>
              <w:rPr>
                <w:rFonts w:asciiTheme="minorHAnsi" w:hAnsiTheme="minorHAnsi" w:cstheme="minorHAnsi"/>
              </w:rPr>
            </w:pPr>
          </w:p>
        </w:tc>
        <w:tc>
          <w:tcPr>
            <w:tcW w:w="282" w:type="dxa"/>
          </w:tcPr>
          <w:p w14:paraId="271BEF4B" w14:textId="77777777" w:rsidR="00B46A65" w:rsidRPr="000E76A4" w:rsidRDefault="00B46A65" w:rsidP="005239AE">
            <w:pPr>
              <w:jc w:val="center"/>
              <w:rPr>
                <w:rFonts w:asciiTheme="minorHAnsi" w:hAnsiTheme="minorHAnsi" w:cstheme="minorHAnsi"/>
              </w:rPr>
            </w:pPr>
          </w:p>
        </w:tc>
        <w:tc>
          <w:tcPr>
            <w:tcW w:w="2798" w:type="dxa"/>
          </w:tcPr>
          <w:p w14:paraId="75B7CAD6" w14:textId="77777777" w:rsidR="00B46A65" w:rsidRPr="000E76A4" w:rsidRDefault="00B46A65" w:rsidP="005239AE">
            <w:pPr>
              <w:rPr>
                <w:rFonts w:asciiTheme="minorHAnsi" w:hAnsiTheme="minorHAnsi" w:cstheme="minorHAnsi"/>
              </w:rPr>
            </w:pPr>
          </w:p>
        </w:tc>
        <w:tc>
          <w:tcPr>
            <w:tcW w:w="3260" w:type="dxa"/>
          </w:tcPr>
          <w:p w14:paraId="26ED7598" w14:textId="77777777" w:rsidR="00B46A65" w:rsidRPr="000E76A4" w:rsidRDefault="00B46A65" w:rsidP="005239AE">
            <w:pPr>
              <w:pStyle w:val="ListBullet"/>
              <w:rPr>
                <w:rFonts w:asciiTheme="minorHAnsi" w:hAnsiTheme="minorHAnsi" w:cstheme="minorHAnsi"/>
              </w:rPr>
            </w:pPr>
          </w:p>
        </w:tc>
      </w:tr>
    </w:tbl>
    <w:p w14:paraId="6A7C3958" w14:textId="4641CBC3" w:rsidR="00B46A65" w:rsidRPr="000E76A4" w:rsidRDefault="00700B7F" w:rsidP="00B46A65">
      <w:pPr>
        <w:rPr>
          <w:rFonts w:asciiTheme="minorHAnsi" w:hAnsiTheme="minorHAnsi" w:cstheme="minorHAnsi"/>
          <w:b/>
          <w:bCs/>
        </w:rPr>
      </w:pPr>
      <w:r w:rsidRPr="000E76A4">
        <w:rPr>
          <w:rFonts w:asciiTheme="minorHAnsi" w:hAnsiTheme="minorHAnsi" w:cstheme="minorHAnsi"/>
          <w:b/>
          <w:bCs/>
        </w:rPr>
        <w:t xml:space="preserve">Link To Error Code Reference:  </w:t>
      </w:r>
      <w:hyperlink w:anchor="_Common_Error_codes" w:history="1">
        <w:r w:rsidRPr="000E76A4">
          <w:rPr>
            <w:rStyle w:val="Hyperlink"/>
            <w:rFonts w:asciiTheme="minorHAnsi" w:hAnsiTheme="minorHAnsi" w:cstheme="minorHAnsi"/>
            <w:b/>
            <w:bCs/>
          </w:rPr>
          <w:t>Error Codes</w:t>
        </w:r>
      </w:hyperlink>
    </w:p>
    <w:p w14:paraId="404F782E" w14:textId="5F3F6548" w:rsidR="00C206C0" w:rsidRPr="000E76A4" w:rsidRDefault="002E2406" w:rsidP="00C206C0">
      <w:pPr>
        <w:rPr>
          <w:rFonts w:asciiTheme="minorHAnsi" w:hAnsiTheme="minorHAnsi" w:cstheme="minorHAnsi"/>
          <w:b/>
          <w:bCs/>
        </w:rPr>
      </w:pPr>
      <w:r w:rsidRPr="000E76A4">
        <w:rPr>
          <w:rFonts w:asciiTheme="minorHAnsi" w:hAnsiTheme="minorHAnsi" w:cstheme="minorHAnsi"/>
          <w:b/>
          <w:bCs/>
        </w:rPr>
        <w:t>Process Flow:</w:t>
      </w:r>
    </w:p>
    <w:p w14:paraId="6B0277C1" w14:textId="77777777" w:rsidR="002E2406" w:rsidRPr="000E76A4" w:rsidRDefault="002E2406" w:rsidP="000C769C">
      <w:pPr>
        <w:keepNext/>
        <w:jc w:val="center"/>
        <w:rPr>
          <w:rFonts w:asciiTheme="minorHAnsi" w:hAnsiTheme="minorHAnsi" w:cstheme="minorHAnsi"/>
        </w:rPr>
      </w:pPr>
      <w:r w:rsidRPr="000E76A4">
        <w:rPr>
          <w:rFonts w:asciiTheme="minorHAnsi" w:hAnsiTheme="minorHAnsi" w:cstheme="minorHAnsi"/>
          <w:noProof/>
        </w:rPr>
        <w:drawing>
          <wp:inline distT="0" distB="0" distL="0" distR="0" wp14:anchorId="68551528" wp14:editId="1DDD4D6A">
            <wp:extent cx="5113536" cy="2772410"/>
            <wp:effectExtent l="0" t="0" r="0" b="8890"/>
            <wp:docPr id="1489110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080990" name=""/>
                    <pic:cNvPicPr/>
                  </pic:nvPicPr>
                  <pic:blipFill>
                    <a:blip r:embed="rId20"/>
                    <a:stretch>
                      <a:fillRect/>
                    </a:stretch>
                  </pic:blipFill>
                  <pic:spPr>
                    <a:xfrm>
                      <a:off x="0" y="0"/>
                      <a:ext cx="5139303" cy="2786380"/>
                    </a:xfrm>
                    <a:prstGeom prst="rect">
                      <a:avLst/>
                    </a:prstGeom>
                  </pic:spPr>
                </pic:pic>
              </a:graphicData>
            </a:graphic>
          </wp:inline>
        </w:drawing>
      </w:r>
    </w:p>
    <w:p w14:paraId="49F2244A" w14:textId="77777777" w:rsidR="002E2406" w:rsidRPr="000E76A4" w:rsidRDefault="002E2406" w:rsidP="002E2406">
      <w:pPr>
        <w:keepNext/>
        <w:rPr>
          <w:rFonts w:asciiTheme="minorHAnsi" w:hAnsiTheme="minorHAnsi" w:cstheme="minorHAnsi"/>
        </w:rPr>
      </w:pPr>
    </w:p>
    <w:p w14:paraId="6CC0E106" w14:textId="3122CA55" w:rsidR="00C206C0" w:rsidRPr="000E76A4" w:rsidRDefault="002E2406" w:rsidP="00D931FD">
      <w:pPr>
        <w:pStyle w:val="Caption"/>
        <w:jc w:val="center"/>
        <w:rPr>
          <w:rFonts w:asciiTheme="minorHAnsi" w:hAnsiTheme="minorHAnsi" w:cstheme="minorHAnsi"/>
          <w:sz w:val="24"/>
          <w:szCs w:val="24"/>
        </w:rPr>
      </w:pPr>
      <w:bookmarkStart w:id="640" w:name="_Toc169800482"/>
      <w:bookmarkStart w:id="641" w:name="_Toc169864261"/>
      <w:bookmarkStart w:id="642" w:name="_Toc169879570"/>
      <w:r w:rsidRPr="000E76A4">
        <w:rPr>
          <w:rFonts w:asciiTheme="minorHAnsi" w:hAnsiTheme="minorHAnsi" w:cstheme="minorHAnsi"/>
          <w:sz w:val="24"/>
          <w:szCs w:val="24"/>
        </w:rPr>
        <w:t xml:space="preserve">Figure </w:t>
      </w:r>
      <w:r w:rsidRPr="000E76A4">
        <w:rPr>
          <w:rFonts w:asciiTheme="minorHAnsi" w:hAnsiTheme="minorHAnsi" w:cstheme="minorHAnsi"/>
          <w:sz w:val="24"/>
          <w:szCs w:val="24"/>
        </w:rPr>
        <w:fldChar w:fldCharType="begin"/>
      </w:r>
      <w:r w:rsidRPr="000E76A4">
        <w:rPr>
          <w:rFonts w:asciiTheme="minorHAnsi" w:hAnsiTheme="minorHAnsi" w:cstheme="minorHAnsi"/>
          <w:sz w:val="24"/>
          <w:szCs w:val="24"/>
        </w:rPr>
        <w:instrText xml:space="preserve"> STYLEREF 1 \s </w:instrText>
      </w:r>
      <w:r w:rsidRPr="000E76A4">
        <w:rPr>
          <w:rFonts w:asciiTheme="minorHAnsi" w:hAnsiTheme="minorHAnsi" w:cstheme="minorHAnsi"/>
          <w:sz w:val="24"/>
          <w:szCs w:val="24"/>
        </w:rPr>
        <w:fldChar w:fldCharType="separate"/>
      </w:r>
      <w:r w:rsidR="007F009D" w:rsidRPr="000E76A4">
        <w:rPr>
          <w:rFonts w:asciiTheme="minorHAnsi" w:hAnsiTheme="minorHAnsi" w:cstheme="minorHAnsi"/>
          <w:noProof/>
          <w:sz w:val="24"/>
          <w:szCs w:val="24"/>
        </w:rPr>
        <w:t>10</w:t>
      </w:r>
      <w:r w:rsidRPr="000E76A4">
        <w:rPr>
          <w:rFonts w:asciiTheme="minorHAnsi" w:hAnsiTheme="minorHAnsi" w:cstheme="minorHAnsi"/>
          <w:sz w:val="24"/>
          <w:szCs w:val="24"/>
        </w:rPr>
        <w:fldChar w:fldCharType="end"/>
      </w:r>
      <w:r w:rsidRPr="000E76A4">
        <w:rPr>
          <w:rFonts w:asciiTheme="minorHAnsi" w:hAnsiTheme="minorHAnsi" w:cstheme="minorHAnsi"/>
          <w:sz w:val="24"/>
          <w:szCs w:val="24"/>
        </w:rPr>
        <w:t>.</w:t>
      </w:r>
      <w:r w:rsidRPr="000E76A4">
        <w:rPr>
          <w:rFonts w:asciiTheme="minorHAnsi" w:hAnsiTheme="minorHAnsi" w:cstheme="minorHAnsi"/>
          <w:sz w:val="24"/>
          <w:szCs w:val="24"/>
        </w:rPr>
        <w:fldChar w:fldCharType="begin"/>
      </w:r>
      <w:r w:rsidRPr="000E76A4">
        <w:rPr>
          <w:rFonts w:asciiTheme="minorHAnsi" w:hAnsiTheme="minorHAnsi" w:cstheme="minorHAnsi"/>
          <w:sz w:val="24"/>
          <w:szCs w:val="24"/>
        </w:rPr>
        <w:instrText xml:space="preserve"> SEQ Figure \* ARABIC \s 1 </w:instrText>
      </w:r>
      <w:r w:rsidRPr="000E76A4">
        <w:rPr>
          <w:rFonts w:asciiTheme="minorHAnsi" w:hAnsiTheme="minorHAnsi" w:cstheme="minorHAnsi"/>
          <w:sz w:val="24"/>
          <w:szCs w:val="24"/>
        </w:rPr>
        <w:fldChar w:fldCharType="separate"/>
      </w:r>
      <w:r w:rsidR="007F009D" w:rsidRPr="000E76A4">
        <w:rPr>
          <w:rFonts w:asciiTheme="minorHAnsi" w:hAnsiTheme="minorHAnsi" w:cstheme="minorHAnsi"/>
          <w:noProof/>
          <w:sz w:val="24"/>
          <w:szCs w:val="24"/>
        </w:rPr>
        <w:t>18</w:t>
      </w:r>
      <w:r w:rsidRPr="000E76A4">
        <w:rPr>
          <w:rFonts w:asciiTheme="minorHAnsi" w:hAnsiTheme="minorHAnsi" w:cstheme="minorHAnsi"/>
          <w:sz w:val="24"/>
          <w:szCs w:val="24"/>
        </w:rPr>
        <w:fldChar w:fldCharType="end"/>
      </w:r>
      <w:r w:rsidRPr="000E76A4">
        <w:rPr>
          <w:rFonts w:asciiTheme="minorHAnsi" w:hAnsiTheme="minorHAnsi" w:cstheme="minorHAnsi"/>
          <w:sz w:val="24"/>
          <w:szCs w:val="24"/>
        </w:rPr>
        <w:t xml:space="preserve"> Gateway Debug Info ACK flo</w:t>
      </w:r>
      <w:r w:rsidR="00D931FD" w:rsidRPr="000E76A4">
        <w:rPr>
          <w:rFonts w:asciiTheme="minorHAnsi" w:hAnsiTheme="minorHAnsi" w:cstheme="minorHAnsi"/>
          <w:sz w:val="24"/>
          <w:szCs w:val="24"/>
        </w:rPr>
        <w:t>w</w:t>
      </w:r>
      <w:bookmarkEnd w:id="640"/>
      <w:bookmarkEnd w:id="641"/>
      <w:bookmarkEnd w:id="642"/>
    </w:p>
    <w:p w14:paraId="3A43F329" w14:textId="78324415" w:rsidR="008D1F14" w:rsidRPr="000E76A4" w:rsidRDefault="003709EA" w:rsidP="00CE3BC7">
      <w:pPr>
        <w:pStyle w:val="Heading2"/>
        <w:ind w:left="567"/>
        <w:rPr>
          <w:rFonts w:asciiTheme="minorHAnsi" w:hAnsiTheme="minorHAnsi" w:cstheme="minorHAnsi"/>
        </w:rPr>
      </w:pPr>
      <w:bookmarkStart w:id="643" w:name="_Node_Provision_Packet"/>
      <w:bookmarkStart w:id="644" w:name="_Toc173250432"/>
      <w:bookmarkEnd w:id="643"/>
      <w:r w:rsidRPr="000E76A4">
        <w:rPr>
          <w:rFonts w:asciiTheme="minorHAnsi" w:hAnsiTheme="minorHAnsi" w:cstheme="minorHAnsi"/>
        </w:rPr>
        <w:lastRenderedPageBreak/>
        <w:t xml:space="preserve">Node Provision </w:t>
      </w:r>
      <w:r w:rsidR="00EA5F18" w:rsidRPr="000E76A4">
        <w:rPr>
          <w:rFonts w:asciiTheme="minorHAnsi" w:hAnsiTheme="minorHAnsi" w:cstheme="minorHAnsi"/>
        </w:rPr>
        <w:t>P</w:t>
      </w:r>
      <w:r w:rsidRPr="000E76A4">
        <w:rPr>
          <w:rFonts w:asciiTheme="minorHAnsi" w:hAnsiTheme="minorHAnsi" w:cstheme="minorHAnsi"/>
        </w:rPr>
        <w:t>acket</w:t>
      </w:r>
      <w:bookmarkEnd w:id="639"/>
      <w:bookmarkEnd w:id="644"/>
    </w:p>
    <w:p w14:paraId="025C5A40" w14:textId="4C7E4250" w:rsidR="006F33AC" w:rsidRPr="000E76A4" w:rsidRDefault="006F33AC" w:rsidP="006F33AC">
      <w:pPr>
        <w:jc w:val="both"/>
        <w:rPr>
          <w:rFonts w:asciiTheme="minorHAnsi" w:hAnsiTheme="minorHAnsi" w:cstheme="minorHAnsi"/>
        </w:rPr>
      </w:pPr>
      <w:r w:rsidRPr="000E76A4">
        <w:rPr>
          <w:rFonts w:asciiTheme="minorHAnsi" w:hAnsiTheme="minorHAnsi" w:cstheme="minorHAnsi"/>
          <w:b/>
          <w:bCs/>
        </w:rPr>
        <w:t xml:space="preserve">Description: </w:t>
      </w:r>
      <w:r w:rsidRPr="000E76A4">
        <w:rPr>
          <w:rFonts w:asciiTheme="minorHAnsi" w:hAnsiTheme="minorHAnsi" w:cstheme="minorHAnsi"/>
        </w:rPr>
        <w:t xml:space="preserve">This packet is used to </w:t>
      </w:r>
      <w:r w:rsidR="00ED2CC3" w:rsidRPr="000E76A4">
        <w:rPr>
          <w:rFonts w:asciiTheme="minorHAnsi" w:hAnsiTheme="minorHAnsi" w:cstheme="minorHAnsi"/>
        </w:rPr>
        <w:t>add a Node device into the BLE Mesh network</w:t>
      </w:r>
    </w:p>
    <w:p w14:paraId="2BFF09D7" w14:textId="77777777" w:rsidR="006F33AC" w:rsidRPr="000E76A4" w:rsidRDefault="006F33AC" w:rsidP="006F33AC">
      <w:pPr>
        <w:jc w:val="both"/>
        <w:rPr>
          <w:rFonts w:asciiTheme="minorHAnsi" w:hAnsiTheme="minorHAnsi" w:cstheme="minorHAnsi"/>
        </w:rPr>
      </w:pPr>
    </w:p>
    <w:p w14:paraId="7229469C" w14:textId="5182885D" w:rsidR="006F33AC" w:rsidRPr="000E76A4" w:rsidRDefault="00E00C92" w:rsidP="006F33AC">
      <w:pPr>
        <w:rPr>
          <w:rFonts w:asciiTheme="minorHAnsi" w:hAnsiTheme="minorHAnsi" w:cstheme="minorHAnsi"/>
          <w:b/>
          <w:bCs/>
        </w:rPr>
      </w:pPr>
      <w:r w:rsidRPr="000E76A4">
        <w:rPr>
          <w:rFonts w:asciiTheme="minorHAnsi" w:hAnsiTheme="minorHAnsi" w:cstheme="minorHAnsi"/>
          <w:b/>
          <w:bCs/>
        </w:rPr>
        <w:t>Node Provision</w:t>
      </w:r>
      <w:r w:rsidR="00C67DD0" w:rsidRPr="000E76A4">
        <w:rPr>
          <w:rFonts w:asciiTheme="minorHAnsi" w:hAnsiTheme="minorHAnsi" w:cstheme="minorHAnsi"/>
          <w:b/>
          <w:bCs/>
        </w:rPr>
        <w:t>ing</w:t>
      </w:r>
      <w:r w:rsidR="00A43143" w:rsidRPr="000E76A4">
        <w:rPr>
          <w:rFonts w:asciiTheme="minorHAnsi" w:hAnsiTheme="minorHAnsi" w:cstheme="minorHAnsi"/>
          <w:b/>
          <w:bCs/>
        </w:rPr>
        <w:t xml:space="preserve"> </w:t>
      </w:r>
      <w:r w:rsidR="006F33AC" w:rsidRPr="000E76A4">
        <w:rPr>
          <w:rFonts w:asciiTheme="minorHAnsi" w:hAnsiTheme="minorHAnsi" w:cstheme="minorHAnsi"/>
          <w:b/>
          <w:bCs/>
        </w:rPr>
        <w:t>JSON (Cloud to Gateway</w:t>
      </w:r>
      <w:r w:rsidR="00241211" w:rsidRPr="000E76A4">
        <w:rPr>
          <w:rFonts w:asciiTheme="minorHAnsi" w:hAnsiTheme="minorHAnsi" w:cstheme="minorHAnsi"/>
          <w:b/>
          <w:bCs/>
        </w:rPr>
        <w:t xml:space="preserve"> to Node</w:t>
      </w:r>
      <w:r w:rsidR="006F33AC" w:rsidRPr="000E76A4">
        <w:rPr>
          <w:rFonts w:asciiTheme="minorHAnsi" w:hAnsiTheme="minorHAnsi" w:cstheme="minorHAnsi"/>
          <w:b/>
          <w:bC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5"/>
        <w:gridCol w:w="1695"/>
        <w:gridCol w:w="282"/>
        <w:gridCol w:w="2234"/>
        <w:gridCol w:w="2825"/>
        <w:gridCol w:w="2375"/>
      </w:tblGrid>
      <w:tr w:rsidR="006F33AC" w:rsidRPr="000E76A4" w14:paraId="2B186E59" w14:textId="77777777" w:rsidTr="00D96FB9">
        <w:tc>
          <w:tcPr>
            <w:tcW w:w="335" w:type="dxa"/>
          </w:tcPr>
          <w:p w14:paraId="3486C6C8" w14:textId="77777777" w:rsidR="006F33AC" w:rsidRPr="000E76A4" w:rsidRDefault="006F33AC" w:rsidP="000D11CD">
            <w:pPr>
              <w:jc w:val="center"/>
              <w:rPr>
                <w:rFonts w:asciiTheme="minorHAnsi" w:hAnsiTheme="minorHAnsi" w:cstheme="minorHAnsi"/>
              </w:rPr>
            </w:pPr>
            <w:r w:rsidRPr="000E76A4">
              <w:rPr>
                <w:rFonts w:asciiTheme="minorHAnsi" w:hAnsiTheme="minorHAnsi" w:cstheme="minorHAnsi"/>
              </w:rPr>
              <w:t>{</w:t>
            </w:r>
          </w:p>
        </w:tc>
        <w:tc>
          <w:tcPr>
            <w:tcW w:w="1695" w:type="dxa"/>
          </w:tcPr>
          <w:p w14:paraId="3184C717" w14:textId="77777777" w:rsidR="006F33AC" w:rsidRPr="000E76A4" w:rsidRDefault="006F33AC" w:rsidP="000D11CD">
            <w:pPr>
              <w:jc w:val="center"/>
              <w:rPr>
                <w:rFonts w:asciiTheme="minorHAnsi" w:hAnsiTheme="minorHAnsi" w:cstheme="minorHAnsi"/>
              </w:rPr>
            </w:pPr>
          </w:p>
        </w:tc>
        <w:tc>
          <w:tcPr>
            <w:tcW w:w="282" w:type="dxa"/>
          </w:tcPr>
          <w:p w14:paraId="4DD68E6D" w14:textId="77777777" w:rsidR="006F33AC" w:rsidRPr="000E76A4" w:rsidRDefault="006F33AC" w:rsidP="000D11CD">
            <w:pPr>
              <w:jc w:val="center"/>
              <w:rPr>
                <w:rFonts w:asciiTheme="minorHAnsi" w:hAnsiTheme="minorHAnsi" w:cstheme="minorHAnsi"/>
              </w:rPr>
            </w:pPr>
          </w:p>
        </w:tc>
        <w:tc>
          <w:tcPr>
            <w:tcW w:w="2234" w:type="dxa"/>
          </w:tcPr>
          <w:p w14:paraId="3B22D9F8" w14:textId="77777777" w:rsidR="006F33AC" w:rsidRPr="000E76A4" w:rsidRDefault="006F33AC" w:rsidP="000D11CD">
            <w:pPr>
              <w:jc w:val="center"/>
              <w:rPr>
                <w:rFonts w:asciiTheme="minorHAnsi" w:hAnsiTheme="minorHAnsi" w:cstheme="minorHAnsi"/>
              </w:rPr>
            </w:pPr>
          </w:p>
        </w:tc>
        <w:tc>
          <w:tcPr>
            <w:tcW w:w="2825" w:type="dxa"/>
          </w:tcPr>
          <w:p w14:paraId="4310C7ED" w14:textId="77777777" w:rsidR="006F33AC" w:rsidRPr="000E76A4" w:rsidRDefault="006F33AC" w:rsidP="000D11CD">
            <w:pPr>
              <w:jc w:val="center"/>
              <w:rPr>
                <w:rFonts w:asciiTheme="minorHAnsi" w:hAnsiTheme="minorHAnsi" w:cstheme="minorHAnsi"/>
              </w:rPr>
            </w:pPr>
          </w:p>
        </w:tc>
        <w:tc>
          <w:tcPr>
            <w:tcW w:w="2375" w:type="dxa"/>
          </w:tcPr>
          <w:p w14:paraId="75D297DA" w14:textId="77777777" w:rsidR="006F33AC" w:rsidRPr="000E76A4" w:rsidRDefault="006F33AC" w:rsidP="000D11CD">
            <w:pPr>
              <w:jc w:val="center"/>
              <w:rPr>
                <w:rFonts w:asciiTheme="minorHAnsi" w:hAnsiTheme="minorHAnsi" w:cstheme="minorHAnsi"/>
                <w:b/>
                <w:bCs/>
              </w:rPr>
            </w:pPr>
            <w:r w:rsidRPr="000E76A4">
              <w:rPr>
                <w:rFonts w:asciiTheme="minorHAnsi" w:hAnsiTheme="minorHAnsi" w:cstheme="minorHAnsi"/>
                <w:b/>
                <w:bCs/>
              </w:rPr>
              <w:t>Range</w:t>
            </w:r>
          </w:p>
        </w:tc>
      </w:tr>
      <w:tr w:rsidR="006F33AC" w:rsidRPr="000E76A4" w14:paraId="54F139A3" w14:textId="77777777" w:rsidTr="00D96FB9">
        <w:tc>
          <w:tcPr>
            <w:tcW w:w="335" w:type="dxa"/>
          </w:tcPr>
          <w:p w14:paraId="634E1263" w14:textId="77777777" w:rsidR="006F33AC" w:rsidRPr="000E76A4" w:rsidRDefault="006F33AC" w:rsidP="000D11CD">
            <w:pPr>
              <w:jc w:val="center"/>
              <w:rPr>
                <w:rFonts w:asciiTheme="minorHAnsi" w:hAnsiTheme="minorHAnsi" w:cstheme="minorHAnsi"/>
              </w:rPr>
            </w:pPr>
          </w:p>
        </w:tc>
        <w:tc>
          <w:tcPr>
            <w:tcW w:w="1695" w:type="dxa"/>
          </w:tcPr>
          <w:p w14:paraId="452459CC" w14:textId="77777777" w:rsidR="006F33AC" w:rsidRPr="000E76A4" w:rsidRDefault="006F33AC" w:rsidP="000D11CD">
            <w:pPr>
              <w:rPr>
                <w:rFonts w:asciiTheme="minorHAnsi" w:hAnsiTheme="minorHAnsi" w:cstheme="minorHAnsi"/>
              </w:rPr>
            </w:pPr>
            <w:r w:rsidRPr="000E76A4">
              <w:rPr>
                <w:rFonts w:asciiTheme="minorHAnsi" w:hAnsiTheme="minorHAnsi" w:cstheme="minorHAnsi"/>
              </w:rPr>
              <w:t>“JsonPacketId”</w:t>
            </w:r>
          </w:p>
        </w:tc>
        <w:tc>
          <w:tcPr>
            <w:tcW w:w="282" w:type="dxa"/>
          </w:tcPr>
          <w:p w14:paraId="1E95CE4A" w14:textId="77777777" w:rsidR="006F33AC" w:rsidRPr="000E76A4" w:rsidRDefault="006F33AC" w:rsidP="000D11CD">
            <w:pPr>
              <w:jc w:val="center"/>
              <w:rPr>
                <w:rFonts w:asciiTheme="minorHAnsi" w:hAnsiTheme="minorHAnsi" w:cstheme="minorHAnsi"/>
              </w:rPr>
            </w:pPr>
            <w:r w:rsidRPr="000E76A4">
              <w:rPr>
                <w:rFonts w:asciiTheme="minorHAnsi" w:hAnsiTheme="minorHAnsi" w:cstheme="minorHAnsi"/>
              </w:rPr>
              <w:t>:</w:t>
            </w:r>
          </w:p>
        </w:tc>
        <w:tc>
          <w:tcPr>
            <w:tcW w:w="2234" w:type="dxa"/>
          </w:tcPr>
          <w:p w14:paraId="7417A4ED" w14:textId="488D167E" w:rsidR="006F33AC" w:rsidRPr="000E76A4" w:rsidRDefault="007F7D09" w:rsidP="000D11CD">
            <w:pPr>
              <w:rPr>
                <w:rFonts w:asciiTheme="minorHAnsi" w:hAnsiTheme="minorHAnsi" w:cstheme="minorHAnsi"/>
              </w:rPr>
            </w:pPr>
            <w:r w:rsidRPr="000E76A4">
              <w:rPr>
                <w:rFonts w:asciiTheme="minorHAnsi" w:hAnsiTheme="minorHAnsi" w:cstheme="minorHAnsi"/>
              </w:rPr>
              <w:t>100</w:t>
            </w:r>
          </w:p>
        </w:tc>
        <w:tc>
          <w:tcPr>
            <w:tcW w:w="2825" w:type="dxa"/>
          </w:tcPr>
          <w:p w14:paraId="4A1F1334" w14:textId="77777777" w:rsidR="006F33AC" w:rsidRPr="000E76A4" w:rsidRDefault="006F33AC" w:rsidP="000D11CD">
            <w:pPr>
              <w:pStyle w:val="ListBullet"/>
              <w:rPr>
                <w:rFonts w:asciiTheme="minorHAnsi" w:hAnsiTheme="minorHAnsi" w:cstheme="minorHAnsi"/>
              </w:rPr>
            </w:pPr>
            <w:r w:rsidRPr="000E76A4">
              <w:rPr>
                <w:rFonts w:asciiTheme="minorHAnsi" w:hAnsiTheme="minorHAnsi" w:cstheme="minorHAnsi"/>
              </w:rPr>
              <w:t>// (Number)</w:t>
            </w:r>
          </w:p>
        </w:tc>
        <w:tc>
          <w:tcPr>
            <w:tcW w:w="2375" w:type="dxa"/>
          </w:tcPr>
          <w:p w14:paraId="25309C84" w14:textId="77777777" w:rsidR="006F33AC" w:rsidRPr="000E76A4" w:rsidRDefault="006F33AC" w:rsidP="000D11CD">
            <w:pPr>
              <w:pStyle w:val="ListBullet"/>
              <w:rPr>
                <w:rFonts w:asciiTheme="minorHAnsi" w:hAnsiTheme="minorHAnsi" w:cstheme="minorHAnsi"/>
              </w:rPr>
            </w:pPr>
          </w:p>
        </w:tc>
      </w:tr>
      <w:tr w:rsidR="006F33AC" w:rsidRPr="000E76A4" w14:paraId="51C47FBE" w14:textId="77777777" w:rsidTr="00D96FB9">
        <w:tc>
          <w:tcPr>
            <w:tcW w:w="335" w:type="dxa"/>
          </w:tcPr>
          <w:p w14:paraId="453CF935" w14:textId="77777777" w:rsidR="006F33AC" w:rsidRPr="000E76A4" w:rsidRDefault="006F33AC" w:rsidP="000D11CD">
            <w:pPr>
              <w:jc w:val="center"/>
              <w:rPr>
                <w:rFonts w:asciiTheme="minorHAnsi" w:hAnsiTheme="minorHAnsi" w:cstheme="minorHAnsi"/>
              </w:rPr>
            </w:pPr>
          </w:p>
        </w:tc>
        <w:tc>
          <w:tcPr>
            <w:tcW w:w="1695" w:type="dxa"/>
          </w:tcPr>
          <w:p w14:paraId="4F313BAC" w14:textId="77777777" w:rsidR="006F33AC" w:rsidRPr="000E76A4" w:rsidRDefault="006F33AC" w:rsidP="000D11CD">
            <w:pPr>
              <w:rPr>
                <w:rFonts w:asciiTheme="minorHAnsi" w:hAnsiTheme="minorHAnsi" w:cstheme="minorHAnsi"/>
              </w:rPr>
            </w:pPr>
            <w:r w:rsidRPr="000E76A4">
              <w:rPr>
                <w:rFonts w:asciiTheme="minorHAnsi" w:hAnsiTheme="minorHAnsi" w:cstheme="minorHAnsi"/>
              </w:rPr>
              <w:t>“MsgSeqNo”</w:t>
            </w:r>
          </w:p>
        </w:tc>
        <w:tc>
          <w:tcPr>
            <w:tcW w:w="282" w:type="dxa"/>
          </w:tcPr>
          <w:p w14:paraId="2ECB1206" w14:textId="77777777" w:rsidR="006F33AC" w:rsidRPr="000E76A4" w:rsidRDefault="006F33AC" w:rsidP="000D11CD">
            <w:pPr>
              <w:jc w:val="center"/>
              <w:rPr>
                <w:rFonts w:asciiTheme="minorHAnsi" w:hAnsiTheme="minorHAnsi" w:cstheme="minorHAnsi"/>
              </w:rPr>
            </w:pPr>
            <w:r w:rsidRPr="000E76A4">
              <w:rPr>
                <w:rFonts w:asciiTheme="minorHAnsi" w:hAnsiTheme="minorHAnsi" w:cstheme="minorHAnsi"/>
              </w:rPr>
              <w:t>:</w:t>
            </w:r>
          </w:p>
        </w:tc>
        <w:tc>
          <w:tcPr>
            <w:tcW w:w="2234" w:type="dxa"/>
          </w:tcPr>
          <w:p w14:paraId="3F7F302B" w14:textId="77777777" w:rsidR="006F33AC" w:rsidRPr="000E76A4" w:rsidRDefault="006F33AC" w:rsidP="000D11CD">
            <w:pPr>
              <w:rPr>
                <w:rFonts w:asciiTheme="minorHAnsi" w:hAnsiTheme="minorHAnsi" w:cstheme="minorHAnsi"/>
              </w:rPr>
            </w:pPr>
            <w:r w:rsidRPr="000E76A4">
              <w:rPr>
                <w:rFonts w:asciiTheme="minorHAnsi" w:hAnsiTheme="minorHAnsi" w:cstheme="minorHAnsi"/>
              </w:rPr>
              <w:t>12</w:t>
            </w:r>
          </w:p>
        </w:tc>
        <w:tc>
          <w:tcPr>
            <w:tcW w:w="2825" w:type="dxa"/>
          </w:tcPr>
          <w:p w14:paraId="0D67C01C" w14:textId="77777777" w:rsidR="006F33AC" w:rsidRPr="000E76A4" w:rsidRDefault="006F33AC" w:rsidP="000D11CD">
            <w:pPr>
              <w:pStyle w:val="ListBullet"/>
              <w:rPr>
                <w:rFonts w:asciiTheme="minorHAnsi" w:hAnsiTheme="minorHAnsi" w:cstheme="minorHAnsi"/>
              </w:rPr>
            </w:pPr>
            <w:r w:rsidRPr="000E76A4">
              <w:rPr>
                <w:rFonts w:asciiTheme="minorHAnsi" w:hAnsiTheme="minorHAnsi" w:cstheme="minorHAnsi"/>
              </w:rPr>
              <w:t>// (Number)</w:t>
            </w:r>
          </w:p>
        </w:tc>
        <w:tc>
          <w:tcPr>
            <w:tcW w:w="2375" w:type="dxa"/>
          </w:tcPr>
          <w:p w14:paraId="6041A785" w14:textId="77777777" w:rsidR="006F33AC" w:rsidRPr="000E76A4" w:rsidRDefault="006F33AC" w:rsidP="000D11CD">
            <w:pPr>
              <w:pStyle w:val="ListBullet"/>
              <w:jc w:val="center"/>
              <w:rPr>
                <w:rFonts w:asciiTheme="minorHAnsi" w:hAnsiTheme="minorHAnsi" w:cstheme="minorHAnsi"/>
              </w:rPr>
            </w:pPr>
            <w:r w:rsidRPr="000E76A4">
              <w:rPr>
                <w:rFonts w:asciiTheme="minorHAnsi" w:hAnsiTheme="minorHAnsi" w:cstheme="minorHAnsi"/>
              </w:rPr>
              <w:t>[0 – 65535]</w:t>
            </w:r>
          </w:p>
        </w:tc>
      </w:tr>
      <w:tr w:rsidR="006F33AC" w:rsidRPr="000E76A4" w14:paraId="73842A01" w14:textId="77777777" w:rsidTr="00D96FB9">
        <w:tc>
          <w:tcPr>
            <w:tcW w:w="335" w:type="dxa"/>
          </w:tcPr>
          <w:p w14:paraId="7A658179" w14:textId="77777777" w:rsidR="006F33AC" w:rsidRPr="000E76A4" w:rsidRDefault="006F33AC" w:rsidP="000D11CD">
            <w:pPr>
              <w:jc w:val="center"/>
              <w:rPr>
                <w:rFonts w:asciiTheme="minorHAnsi" w:hAnsiTheme="minorHAnsi" w:cstheme="minorHAnsi"/>
              </w:rPr>
            </w:pPr>
          </w:p>
        </w:tc>
        <w:tc>
          <w:tcPr>
            <w:tcW w:w="1695" w:type="dxa"/>
          </w:tcPr>
          <w:p w14:paraId="2324FCEA" w14:textId="77777777" w:rsidR="006F33AC" w:rsidRPr="000E76A4" w:rsidRDefault="006F33AC" w:rsidP="000D11CD">
            <w:pPr>
              <w:rPr>
                <w:rFonts w:asciiTheme="minorHAnsi" w:hAnsiTheme="minorHAnsi" w:cstheme="minorHAnsi"/>
              </w:rPr>
            </w:pPr>
            <w:r w:rsidRPr="000E76A4">
              <w:rPr>
                <w:rFonts w:asciiTheme="minorHAnsi" w:hAnsiTheme="minorHAnsi" w:cstheme="minorHAnsi"/>
              </w:rPr>
              <w:t>“GwySerNo”</w:t>
            </w:r>
          </w:p>
        </w:tc>
        <w:tc>
          <w:tcPr>
            <w:tcW w:w="282" w:type="dxa"/>
          </w:tcPr>
          <w:p w14:paraId="5D075D85" w14:textId="77777777" w:rsidR="006F33AC" w:rsidRPr="000E76A4" w:rsidRDefault="006F33AC" w:rsidP="000D11CD">
            <w:pPr>
              <w:jc w:val="center"/>
              <w:rPr>
                <w:rFonts w:asciiTheme="minorHAnsi" w:hAnsiTheme="minorHAnsi" w:cstheme="minorHAnsi"/>
              </w:rPr>
            </w:pPr>
            <w:r w:rsidRPr="000E76A4">
              <w:rPr>
                <w:rFonts w:asciiTheme="minorHAnsi" w:hAnsiTheme="minorHAnsi" w:cstheme="minorHAnsi"/>
              </w:rPr>
              <w:t>:</w:t>
            </w:r>
          </w:p>
        </w:tc>
        <w:tc>
          <w:tcPr>
            <w:tcW w:w="2234" w:type="dxa"/>
          </w:tcPr>
          <w:p w14:paraId="7E9BA036" w14:textId="77777777" w:rsidR="006F33AC" w:rsidRPr="000E76A4" w:rsidRDefault="006F33AC" w:rsidP="000D11CD">
            <w:pPr>
              <w:rPr>
                <w:rFonts w:asciiTheme="minorHAnsi" w:hAnsiTheme="minorHAnsi" w:cstheme="minorHAnsi"/>
              </w:rPr>
            </w:pPr>
            <w:r w:rsidRPr="000E76A4">
              <w:rPr>
                <w:rFonts w:asciiTheme="minorHAnsi" w:hAnsiTheme="minorHAnsi" w:cstheme="minorHAnsi"/>
              </w:rPr>
              <w:t>“GWY00001”</w:t>
            </w:r>
          </w:p>
        </w:tc>
        <w:tc>
          <w:tcPr>
            <w:tcW w:w="2825" w:type="dxa"/>
          </w:tcPr>
          <w:p w14:paraId="335E4336" w14:textId="77777777" w:rsidR="006F33AC" w:rsidRPr="000E76A4" w:rsidRDefault="006F33AC" w:rsidP="000D11CD">
            <w:pPr>
              <w:pStyle w:val="ListBullet"/>
              <w:rPr>
                <w:rFonts w:asciiTheme="minorHAnsi" w:hAnsiTheme="minorHAnsi" w:cstheme="minorHAnsi"/>
              </w:rPr>
            </w:pPr>
            <w:r w:rsidRPr="000E76A4">
              <w:rPr>
                <w:rFonts w:asciiTheme="minorHAnsi" w:hAnsiTheme="minorHAnsi" w:cstheme="minorHAnsi"/>
              </w:rPr>
              <w:t>// (String)</w:t>
            </w:r>
          </w:p>
        </w:tc>
        <w:tc>
          <w:tcPr>
            <w:tcW w:w="2375" w:type="dxa"/>
          </w:tcPr>
          <w:p w14:paraId="42453161" w14:textId="5B92F5E3" w:rsidR="006F33AC" w:rsidRPr="000E76A4" w:rsidRDefault="006F33AC" w:rsidP="000D11CD">
            <w:pPr>
              <w:pStyle w:val="ListBullet"/>
              <w:jc w:val="center"/>
              <w:rPr>
                <w:rFonts w:asciiTheme="minorHAnsi" w:hAnsiTheme="minorHAnsi" w:cstheme="minorHAnsi"/>
              </w:rPr>
            </w:pPr>
            <w:r w:rsidRPr="000E76A4">
              <w:rPr>
                <w:rFonts w:asciiTheme="minorHAnsi" w:hAnsiTheme="minorHAnsi" w:cstheme="minorHAnsi"/>
              </w:rPr>
              <w:t>[0000</w:t>
            </w:r>
            <w:r w:rsidR="00BD0FB4" w:rsidRPr="000E76A4">
              <w:rPr>
                <w:rFonts w:asciiTheme="minorHAnsi" w:hAnsiTheme="minorHAnsi" w:cstheme="minorHAnsi"/>
              </w:rPr>
              <w:t>1</w:t>
            </w:r>
            <w:r w:rsidRPr="000E76A4">
              <w:rPr>
                <w:rFonts w:asciiTheme="minorHAnsi" w:hAnsiTheme="minorHAnsi" w:cstheme="minorHAnsi"/>
              </w:rPr>
              <w:t xml:space="preserve"> - 99999]</w:t>
            </w:r>
          </w:p>
        </w:tc>
      </w:tr>
      <w:tr w:rsidR="004C6437" w:rsidRPr="000E76A4" w14:paraId="34B8610F" w14:textId="77777777" w:rsidTr="00D96FB9">
        <w:tc>
          <w:tcPr>
            <w:tcW w:w="335" w:type="dxa"/>
          </w:tcPr>
          <w:p w14:paraId="4BAB84EB" w14:textId="77777777" w:rsidR="004C6437" w:rsidRPr="000E76A4" w:rsidRDefault="004C6437" w:rsidP="000D11CD">
            <w:pPr>
              <w:jc w:val="center"/>
              <w:rPr>
                <w:rFonts w:asciiTheme="minorHAnsi" w:hAnsiTheme="minorHAnsi" w:cstheme="minorHAnsi"/>
              </w:rPr>
            </w:pPr>
          </w:p>
        </w:tc>
        <w:tc>
          <w:tcPr>
            <w:tcW w:w="1695" w:type="dxa"/>
          </w:tcPr>
          <w:p w14:paraId="0E171061" w14:textId="6E6E6FE6" w:rsidR="004C6437" w:rsidRPr="000E76A4" w:rsidRDefault="004C6437" w:rsidP="000D11CD">
            <w:pPr>
              <w:rPr>
                <w:rFonts w:asciiTheme="minorHAnsi" w:hAnsiTheme="minorHAnsi" w:cstheme="minorHAnsi"/>
              </w:rPr>
            </w:pPr>
            <w:r w:rsidRPr="000E76A4">
              <w:rPr>
                <w:rFonts w:asciiTheme="minorHAnsi" w:hAnsiTheme="minorHAnsi" w:cstheme="minorHAnsi"/>
              </w:rPr>
              <w:t>“NodeSerNo:</w:t>
            </w:r>
          </w:p>
        </w:tc>
        <w:tc>
          <w:tcPr>
            <w:tcW w:w="282" w:type="dxa"/>
          </w:tcPr>
          <w:p w14:paraId="25DC0705" w14:textId="1DC7C66A" w:rsidR="004C6437" w:rsidRPr="000E76A4" w:rsidRDefault="004C6437" w:rsidP="000D11CD">
            <w:pPr>
              <w:jc w:val="center"/>
              <w:rPr>
                <w:rFonts w:asciiTheme="minorHAnsi" w:hAnsiTheme="minorHAnsi" w:cstheme="minorHAnsi"/>
              </w:rPr>
            </w:pPr>
            <w:r w:rsidRPr="000E76A4">
              <w:rPr>
                <w:rFonts w:asciiTheme="minorHAnsi" w:hAnsiTheme="minorHAnsi" w:cstheme="minorHAnsi"/>
              </w:rPr>
              <w:t>:</w:t>
            </w:r>
          </w:p>
        </w:tc>
        <w:tc>
          <w:tcPr>
            <w:tcW w:w="2234" w:type="dxa"/>
          </w:tcPr>
          <w:p w14:paraId="050623FC" w14:textId="64DB0FE8" w:rsidR="004C6437" w:rsidRPr="000E76A4" w:rsidRDefault="004C6437" w:rsidP="000D11CD">
            <w:pPr>
              <w:rPr>
                <w:rFonts w:asciiTheme="minorHAnsi" w:hAnsiTheme="minorHAnsi" w:cstheme="minorHAnsi"/>
              </w:rPr>
            </w:pPr>
            <w:r w:rsidRPr="000E76A4">
              <w:rPr>
                <w:rFonts w:asciiTheme="minorHAnsi" w:hAnsiTheme="minorHAnsi" w:cstheme="minorHAnsi"/>
              </w:rPr>
              <w:t>“N00001”</w:t>
            </w:r>
          </w:p>
        </w:tc>
        <w:tc>
          <w:tcPr>
            <w:tcW w:w="2825" w:type="dxa"/>
          </w:tcPr>
          <w:p w14:paraId="579F33DE" w14:textId="10DF116A" w:rsidR="004C6437" w:rsidRPr="000E76A4" w:rsidRDefault="004C6437" w:rsidP="000D11CD">
            <w:pPr>
              <w:pStyle w:val="ListBullet"/>
              <w:rPr>
                <w:rFonts w:asciiTheme="minorHAnsi" w:hAnsiTheme="minorHAnsi" w:cstheme="minorHAnsi"/>
              </w:rPr>
            </w:pPr>
            <w:r w:rsidRPr="000E76A4">
              <w:rPr>
                <w:rFonts w:asciiTheme="minorHAnsi" w:hAnsiTheme="minorHAnsi" w:cstheme="minorHAnsi"/>
              </w:rPr>
              <w:t>// (String)</w:t>
            </w:r>
          </w:p>
        </w:tc>
        <w:tc>
          <w:tcPr>
            <w:tcW w:w="2375" w:type="dxa"/>
          </w:tcPr>
          <w:p w14:paraId="1195A3C4" w14:textId="1FB2AC62" w:rsidR="004C6437" w:rsidRPr="000E76A4" w:rsidRDefault="004C6437" w:rsidP="000D11CD">
            <w:pPr>
              <w:pStyle w:val="ListBullet"/>
              <w:jc w:val="center"/>
              <w:rPr>
                <w:rFonts w:asciiTheme="minorHAnsi" w:hAnsiTheme="minorHAnsi" w:cstheme="minorHAnsi"/>
              </w:rPr>
            </w:pPr>
            <w:r w:rsidRPr="000E76A4">
              <w:rPr>
                <w:rFonts w:asciiTheme="minorHAnsi" w:hAnsiTheme="minorHAnsi" w:cstheme="minorHAnsi"/>
              </w:rPr>
              <w:t>[0000</w:t>
            </w:r>
            <w:r w:rsidR="00BD0FB4" w:rsidRPr="000E76A4">
              <w:rPr>
                <w:rFonts w:asciiTheme="minorHAnsi" w:hAnsiTheme="minorHAnsi" w:cstheme="minorHAnsi"/>
              </w:rPr>
              <w:t>1</w:t>
            </w:r>
            <w:r w:rsidRPr="000E76A4">
              <w:rPr>
                <w:rFonts w:asciiTheme="minorHAnsi" w:hAnsiTheme="minorHAnsi" w:cstheme="minorHAnsi"/>
              </w:rPr>
              <w:t xml:space="preserve"> - 99999]</w:t>
            </w:r>
          </w:p>
        </w:tc>
      </w:tr>
      <w:tr w:rsidR="004C6437" w:rsidRPr="000E76A4" w14:paraId="29BEFAE1" w14:textId="77777777" w:rsidTr="00D96FB9">
        <w:tc>
          <w:tcPr>
            <w:tcW w:w="335" w:type="dxa"/>
          </w:tcPr>
          <w:p w14:paraId="2C4EFE34" w14:textId="77777777" w:rsidR="004C6437" w:rsidRPr="000E76A4" w:rsidRDefault="004C6437" w:rsidP="000D11CD">
            <w:pPr>
              <w:jc w:val="center"/>
              <w:rPr>
                <w:rFonts w:asciiTheme="minorHAnsi" w:hAnsiTheme="minorHAnsi" w:cstheme="minorHAnsi"/>
              </w:rPr>
            </w:pPr>
          </w:p>
        </w:tc>
        <w:tc>
          <w:tcPr>
            <w:tcW w:w="1695" w:type="dxa"/>
          </w:tcPr>
          <w:p w14:paraId="6D7AD8E6" w14:textId="6CFE905A" w:rsidR="004C6437" w:rsidRPr="000E76A4" w:rsidRDefault="004C6437" w:rsidP="000D11CD">
            <w:pPr>
              <w:rPr>
                <w:rFonts w:asciiTheme="minorHAnsi" w:hAnsiTheme="minorHAnsi" w:cstheme="minorHAnsi"/>
              </w:rPr>
            </w:pPr>
            <w:r w:rsidRPr="000E76A4">
              <w:rPr>
                <w:rFonts w:asciiTheme="minorHAnsi" w:hAnsiTheme="minorHAnsi" w:cstheme="minorHAnsi"/>
              </w:rPr>
              <w:t>“MacId”</w:t>
            </w:r>
          </w:p>
        </w:tc>
        <w:tc>
          <w:tcPr>
            <w:tcW w:w="282" w:type="dxa"/>
          </w:tcPr>
          <w:p w14:paraId="1CDFCF64" w14:textId="7CF4AF73" w:rsidR="004C6437" w:rsidRPr="000E76A4" w:rsidRDefault="004C6437" w:rsidP="000D11CD">
            <w:pPr>
              <w:jc w:val="center"/>
              <w:rPr>
                <w:rFonts w:asciiTheme="minorHAnsi" w:hAnsiTheme="minorHAnsi" w:cstheme="minorHAnsi"/>
              </w:rPr>
            </w:pPr>
            <w:r w:rsidRPr="000E76A4">
              <w:rPr>
                <w:rFonts w:asciiTheme="minorHAnsi" w:hAnsiTheme="minorHAnsi" w:cstheme="minorHAnsi"/>
              </w:rPr>
              <w:t>:</w:t>
            </w:r>
          </w:p>
        </w:tc>
        <w:tc>
          <w:tcPr>
            <w:tcW w:w="2234" w:type="dxa"/>
          </w:tcPr>
          <w:p w14:paraId="5123EF17" w14:textId="56391007" w:rsidR="004C6437" w:rsidRPr="000E76A4" w:rsidRDefault="004C6437" w:rsidP="000D11CD">
            <w:pPr>
              <w:rPr>
                <w:rFonts w:asciiTheme="minorHAnsi" w:hAnsiTheme="minorHAnsi" w:cstheme="minorHAnsi"/>
              </w:rPr>
            </w:pPr>
            <w:r w:rsidRPr="000E76A4">
              <w:rPr>
                <w:rFonts w:asciiTheme="minorHAnsi" w:hAnsiTheme="minorHAnsi" w:cstheme="minorHAnsi"/>
              </w:rPr>
              <w:t>“</w:t>
            </w:r>
            <w:proofErr w:type="gramStart"/>
            <w:r w:rsidRPr="000E76A4">
              <w:rPr>
                <w:rFonts w:asciiTheme="minorHAnsi" w:hAnsiTheme="minorHAnsi" w:cstheme="minorHAnsi"/>
              </w:rPr>
              <w:t>D3:F5:FB</w:t>
            </w:r>
            <w:proofErr w:type="gramEnd"/>
            <w:r w:rsidRPr="000E76A4">
              <w:rPr>
                <w:rFonts w:asciiTheme="minorHAnsi" w:hAnsiTheme="minorHAnsi" w:cstheme="minorHAnsi"/>
              </w:rPr>
              <w:t>:CA:14:25”</w:t>
            </w:r>
          </w:p>
        </w:tc>
        <w:tc>
          <w:tcPr>
            <w:tcW w:w="2825" w:type="dxa"/>
          </w:tcPr>
          <w:p w14:paraId="6A98354C" w14:textId="2E3D833B" w:rsidR="004C6437" w:rsidRPr="000E76A4" w:rsidRDefault="00727674" w:rsidP="000D11CD">
            <w:pPr>
              <w:pStyle w:val="ListBullet"/>
              <w:rPr>
                <w:rFonts w:asciiTheme="minorHAnsi" w:hAnsiTheme="minorHAnsi" w:cstheme="minorHAnsi"/>
              </w:rPr>
            </w:pPr>
            <w:r w:rsidRPr="000E76A4">
              <w:rPr>
                <w:rFonts w:asciiTheme="minorHAnsi" w:hAnsiTheme="minorHAnsi" w:cstheme="minorHAnsi"/>
              </w:rPr>
              <w:t>// (String</w:t>
            </w:r>
            <w:r w:rsidR="00F935B9" w:rsidRPr="000E76A4">
              <w:rPr>
                <w:rFonts w:asciiTheme="minorHAnsi" w:hAnsiTheme="minorHAnsi" w:cstheme="minorHAnsi"/>
              </w:rPr>
              <w:t>)</w:t>
            </w:r>
            <w:r w:rsidR="00D96FB9" w:rsidRPr="000E76A4">
              <w:rPr>
                <w:rFonts w:asciiTheme="minorHAnsi" w:hAnsiTheme="minorHAnsi" w:cstheme="minorHAnsi"/>
              </w:rPr>
              <w:t xml:space="preserve"> (MacID of the Node)</w:t>
            </w:r>
          </w:p>
        </w:tc>
        <w:tc>
          <w:tcPr>
            <w:tcW w:w="2375" w:type="dxa"/>
          </w:tcPr>
          <w:p w14:paraId="6C418CAF" w14:textId="5435429B" w:rsidR="004C6437" w:rsidRPr="000E76A4" w:rsidRDefault="00B62D01" w:rsidP="000D11CD">
            <w:pPr>
              <w:pStyle w:val="ListBullet"/>
              <w:jc w:val="center"/>
              <w:rPr>
                <w:rFonts w:asciiTheme="minorHAnsi" w:hAnsiTheme="minorHAnsi" w:cstheme="minorHAnsi"/>
              </w:rPr>
            </w:pPr>
            <w:r w:rsidRPr="000E76A4">
              <w:rPr>
                <w:rFonts w:asciiTheme="minorHAnsi" w:hAnsiTheme="minorHAnsi" w:cstheme="minorHAnsi"/>
              </w:rPr>
              <w:t>[17 chars long]</w:t>
            </w:r>
          </w:p>
        </w:tc>
      </w:tr>
      <w:tr w:rsidR="00221B59" w:rsidRPr="000E76A4" w14:paraId="01C3D7F4" w14:textId="77777777" w:rsidTr="00D96FB9">
        <w:tc>
          <w:tcPr>
            <w:tcW w:w="335" w:type="dxa"/>
          </w:tcPr>
          <w:p w14:paraId="328C8832" w14:textId="77777777" w:rsidR="00221B59" w:rsidRPr="000E76A4" w:rsidRDefault="00221B59" w:rsidP="000D11CD">
            <w:pPr>
              <w:jc w:val="center"/>
              <w:rPr>
                <w:rFonts w:asciiTheme="minorHAnsi" w:hAnsiTheme="minorHAnsi" w:cstheme="minorHAnsi"/>
              </w:rPr>
            </w:pPr>
          </w:p>
        </w:tc>
        <w:tc>
          <w:tcPr>
            <w:tcW w:w="1695" w:type="dxa"/>
          </w:tcPr>
          <w:p w14:paraId="5451BA62" w14:textId="6169A62D" w:rsidR="00221B59" w:rsidRPr="000E76A4" w:rsidRDefault="00221B59" w:rsidP="000D11CD">
            <w:pPr>
              <w:rPr>
                <w:rFonts w:asciiTheme="minorHAnsi" w:hAnsiTheme="minorHAnsi" w:cstheme="minorHAnsi"/>
              </w:rPr>
            </w:pPr>
            <w:r w:rsidRPr="000E76A4">
              <w:rPr>
                <w:rFonts w:asciiTheme="minorHAnsi" w:hAnsiTheme="minorHAnsi" w:cstheme="minorHAnsi"/>
              </w:rPr>
              <w:t>“Location”</w:t>
            </w:r>
          </w:p>
        </w:tc>
        <w:tc>
          <w:tcPr>
            <w:tcW w:w="282" w:type="dxa"/>
          </w:tcPr>
          <w:p w14:paraId="5E6821BC" w14:textId="2D18EE48" w:rsidR="00221B59" w:rsidRPr="000E76A4" w:rsidRDefault="00221B59" w:rsidP="000D11CD">
            <w:pPr>
              <w:jc w:val="center"/>
              <w:rPr>
                <w:rFonts w:asciiTheme="minorHAnsi" w:hAnsiTheme="minorHAnsi" w:cstheme="minorHAnsi"/>
              </w:rPr>
            </w:pPr>
            <w:r w:rsidRPr="000E76A4">
              <w:rPr>
                <w:rFonts w:asciiTheme="minorHAnsi" w:hAnsiTheme="minorHAnsi" w:cstheme="minorHAnsi"/>
              </w:rPr>
              <w:t>:</w:t>
            </w:r>
          </w:p>
        </w:tc>
        <w:tc>
          <w:tcPr>
            <w:tcW w:w="2234" w:type="dxa"/>
          </w:tcPr>
          <w:p w14:paraId="5BE304DC" w14:textId="458BBDFD" w:rsidR="00221B59" w:rsidRPr="000E76A4" w:rsidRDefault="00221B59" w:rsidP="000D11CD">
            <w:pPr>
              <w:rPr>
                <w:rFonts w:asciiTheme="minorHAnsi" w:hAnsiTheme="minorHAnsi" w:cstheme="minorHAnsi"/>
              </w:rPr>
            </w:pPr>
            <w:r w:rsidRPr="000E76A4">
              <w:rPr>
                <w:rFonts w:asciiTheme="minorHAnsi" w:hAnsiTheme="minorHAnsi" w:cstheme="minorHAnsi"/>
              </w:rPr>
              <w:t>“1</w:t>
            </w:r>
            <w:r w:rsidRPr="000E76A4">
              <w:rPr>
                <w:rFonts w:asciiTheme="minorHAnsi" w:hAnsiTheme="minorHAnsi" w:cstheme="minorHAnsi"/>
                <w:vertAlign w:val="superscript"/>
              </w:rPr>
              <w:t>st</w:t>
            </w:r>
            <w:r w:rsidRPr="000E76A4">
              <w:rPr>
                <w:rFonts w:asciiTheme="minorHAnsi" w:hAnsiTheme="minorHAnsi" w:cstheme="minorHAnsi"/>
              </w:rPr>
              <w:t xml:space="preserve"> Floor”</w:t>
            </w:r>
          </w:p>
        </w:tc>
        <w:tc>
          <w:tcPr>
            <w:tcW w:w="2825" w:type="dxa"/>
          </w:tcPr>
          <w:p w14:paraId="2F3E446A" w14:textId="1197C7DE" w:rsidR="00221B59" w:rsidRPr="000E76A4" w:rsidRDefault="00221B59" w:rsidP="000D11CD">
            <w:pPr>
              <w:pStyle w:val="ListBullet"/>
              <w:rPr>
                <w:rFonts w:asciiTheme="minorHAnsi" w:hAnsiTheme="minorHAnsi" w:cstheme="minorHAnsi"/>
              </w:rPr>
            </w:pPr>
            <w:r w:rsidRPr="000E76A4">
              <w:rPr>
                <w:rFonts w:asciiTheme="minorHAnsi" w:hAnsiTheme="minorHAnsi" w:cstheme="minorHAnsi"/>
              </w:rPr>
              <w:t>// (Number)</w:t>
            </w:r>
          </w:p>
        </w:tc>
        <w:tc>
          <w:tcPr>
            <w:tcW w:w="2375" w:type="dxa"/>
          </w:tcPr>
          <w:p w14:paraId="02D35DD8" w14:textId="72CBB8D3" w:rsidR="00221B59" w:rsidRPr="000E76A4" w:rsidRDefault="00221B59" w:rsidP="000D11CD">
            <w:pPr>
              <w:pStyle w:val="ListBullet"/>
              <w:jc w:val="center"/>
              <w:rPr>
                <w:rFonts w:asciiTheme="minorHAnsi" w:hAnsiTheme="minorHAnsi" w:cstheme="minorHAnsi"/>
              </w:rPr>
            </w:pPr>
            <w:r w:rsidRPr="000E76A4">
              <w:rPr>
                <w:rFonts w:asciiTheme="minorHAnsi" w:hAnsiTheme="minorHAnsi" w:cstheme="minorHAnsi"/>
              </w:rPr>
              <w:t>[30 chars long]</w:t>
            </w:r>
          </w:p>
        </w:tc>
      </w:tr>
      <w:tr w:rsidR="006F33AC" w:rsidRPr="000E76A4" w14:paraId="650ED72E" w14:textId="77777777" w:rsidTr="00D96FB9">
        <w:tc>
          <w:tcPr>
            <w:tcW w:w="335" w:type="dxa"/>
          </w:tcPr>
          <w:p w14:paraId="304C6B6A" w14:textId="77777777" w:rsidR="006F33AC" w:rsidRPr="000E76A4" w:rsidRDefault="006F33AC" w:rsidP="000D11CD">
            <w:pPr>
              <w:jc w:val="center"/>
              <w:rPr>
                <w:rFonts w:asciiTheme="minorHAnsi" w:hAnsiTheme="minorHAnsi" w:cstheme="minorHAnsi"/>
              </w:rPr>
            </w:pPr>
            <w:r w:rsidRPr="000E76A4">
              <w:rPr>
                <w:rFonts w:asciiTheme="minorHAnsi" w:hAnsiTheme="minorHAnsi" w:cstheme="minorHAnsi"/>
              </w:rPr>
              <w:t>}</w:t>
            </w:r>
          </w:p>
        </w:tc>
        <w:tc>
          <w:tcPr>
            <w:tcW w:w="1695" w:type="dxa"/>
          </w:tcPr>
          <w:p w14:paraId="7EC18F81" w14:textId="77777777" w:rsidR="006F33AC" w:rsidRPr="000E76A4" w:rsidRDefault="006F33AC" w:rsidP="000D11CD">
            <w:pPr>
              <w:rPr>
                <w:rFonts w:asciiTheme="minorHAnsi" w:hAnsiTheme="minorHAnsi" w:cstheme="minorHAnsi"/>
              </w:rPr>
            </w:pPr>
          </w:p>
        </w:tc>
        <w:tc>
          <w:tcPr>
            <w:tcW w:w="282" w:type="dxa"/>
          </w:tcPr>
          <w:p w14:paraId="62AB4B70" w14:textId="77777777" w:rsidR="006F33AC" w:rsidRPr="000E76A4" w:rsidRDefault="006F33AC" w:rsidP="000D11CD">
            <w:pPr>
              <w:jc w:val="center"/>
              <w:rPr>
                <w:rFonts w:asciiTheme="minorHAnsi" w:hAnsiTheme="minorHAnsi" w:cstheme="minorHAnsi"/>
              </w:rPr>
            </w:pPr>
          </w:p>
        </w:tc>
        <w:tc>
          <w:tcPr>
            <w:tcW w:w="2234" w:type="dxa"/>
          </w:tcPr>
          <w:p w14:paraId="6079E007" w14:textId="77777777" w:rsidR="006F33AC" w:rsidRPr="000E76A4" w:rsidRDefault="006F33AC" w:rsidP="000D11CD">
            <w:pPr>
              <w:rPr>
                <w:rFonts w:asciiTheme="minorHAnsi" w:hAnsiTheme="minorHAnsi" w:cstheme="minorHAnsi"/>
              </w:rPr>
            </w:pPr>
          </w:p>
        </w:tc>
        <w:tc>
          <w:tcPr>
            <w:tcW w:w="2825" w:type="dxa"/>
          </w:tcPr>
          <w:p w14:paraId="3E944C4D" w14:textId="77777777" w:rsidR="006F33AC" w:rsidRPr="000E76A4" w:rsidRDefault="006F33AC" w:rsidP="000D11CD">
            <w:pPr>
              <w:pStyle w:val="ListBullet"/>
              <w:rPr>
                <w:rFonts w:asciiTheme="minorHAnsi" w:hAnsiTheme="minorHAnsi" w:cstheme="minorHAnsi"/>
              </w:rPr>
            </w:pPr>
          </w:p>
        </w:tc>
        <w:tc>
          <w:tcPr>
            <w:tcW w:w="2375" w:type="dxa"/>
          </w:tcPr>
          <w:p w14:paraId="5A40050E" w14:textId="77777777" w:rsidR="006F33AC" w:rsidRPr="000E76A4" w:rsidRDefault="006F33AC" w:rsidP="000D11CD">
            <w:pPr>
              <w:pStyle w:val="ListBullet"/>
              <w:rPr>
                <w:rFonts w:asciiTheme="minorHAnsi" w:hAnsiTheme="minorHAnsi" w:cstheme="minorHAnsi"/>
              </w:rPr>
            </w:pPr>
          </w:p>
        </w:tc>
      </w:tr>
    </w:tbl>
    <w:p w14:paraId="0561EB89" w14:textId="77777777" w:rsidR="006F33AC" w:rsidRPr="000E76A4" w:rsidRDefault="006F33AC" w:rsidP="006F33AC">
      <w:pPr>
        <w:rPr>
          <w:rFonts w:asciiTheme="minorHAnsi" w:hAnsiTheme="minorHAnsi" w:cstheme="minorHAnsi"/>
        </w:rPr>
      </w:pPr>
    </w:p>
    <w:p w14:paraId="1895A8DC" w14:textId="7CCB7600" w:rsidR="006F33AC" w:rsidRPr="000E76A4" w:rsidRDefault="006F33AC" w:rsidP="006F33AC">
      <w:pPr>
        <w:rPr>
          <w:rFonts w:asciiTheme="minorHAnsi" w:hAnsiTheme="minorHAnsi" w:cstheme="minorHAnsi"/>
          <w:b/>
          <w:bCs/>
        </w:rPr>
      </w:pPr>
      <w:r w:rsidRPr="000E76A4">
        <w:rPr>
          <w:rFonts w:asciiTheme="minorHAnsi" w:hAnsiTheme="minorHAnsi" w:cstheme="minorHAnsi"/>
          <w:b/>
          <w:bCs/>
        </w:rPr>
        <w:t xml:space="preserve">Process </w:t>
      </w:r>
      <w:r w:rsidR="006A6A5E" w:rsidRPr="000E76A4">
        <w:rPr>
          <w:rFonts w:asciiTheme="minorHAnsi" w:hAnsiTheme="minorHAnsi" w:cstheme="minorHAnsi"/>
          <w:b/>
          <w:bCs/>
        </w:rPr>
        <w:t>flow:</w:t>
      </w:r>
    </w:p>
    <w:p w14:paraId="407BBB57" w14:textId="77777777" w:rsidR="006F33AC" w:rsidRPr="000E76A4" w:rsidRDefault="006F33AC" w:rsidP="006F33AC">
      <w:pPr>
        <w:rPr>
          <w:rFonts w:asciiTheme="minorHAnsi" w:hAnsiTheme="minorHAnsi" w:cstheme="minorHAnsi"/>
          <w:b/>
          <w:bCs/>
        </w:rPr>
      </w:pPr>
    </w:p>
    <w:p w14:paraId="454DA7EF" w14:textId="77777777" w:rsidR="00487F1E" w:rsidRPr="000E76A4" w:rsidRDefault="00E337C9" w:rsidP="00487F1E">
      <w:pPr>
        <w:keepNext/>
        <w:rPr>
          <w:rFonts w:asciiTheme="minorHAnsi" w:hAnsiTheme="minorHAnsi" w:cstheme="minorHAnsi"/>
        </w:rPr>
      </w:pPr>
      <w:r w:rsidRPr="000E76A4">
        <w:rPr>
          <w:rFonts w:asciiTheme="minorHAnsi" w:hAnsiTheme="minorHAnsi" w:cstheme="minorHAnsi"/>
          <w:b/>
          <w:bCs/>
          <w:noProof/>
        </w:rPr>
        <w:drawing>
          <wp:inline distT="0" distB="0" distL="0" distR="0" wp14:anchorId="7F522DE2" wp14:editId="1CE2B03D">
            <wp:extent cx="6188710" cy="3570605"/>
            <wp:effectExtent l="0" t="0" r="2540" b="0"/>
            <wp:docPr id="1968467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467760" name=""/>
                    <pic:cNvPicPr/>
                  </pic:nvPicPr>
                  <pic:blipFill>
                    <a:blip r:embed="rId21"/>
                    <a:stretch>
                      <a:fillRect/>
                    </a:stretch>
                  </pic:blipFill>
                  <pic:spPr>
                    <a:xfrm>
                      <a:off x="0" y="0"/>
                      <a:ext cx="6188710" cy="3570605"/>
                    </a:xfrm>
                    <a:prstGeom prst="rect">
                      <a:avLst/>
                    </a:prstGeom>
                  </pic:spPr>
                </pic:pic>
              </a:graphicData>
            </a:graphic>
          </wp:inline>
        </w:drawing>
      </w:r>
    </w:p>
    <w:p w14:paraId="02D21590" w14:textId="77777777" w:rsidR="00487F1E" w:rsidRPr="000E76A4" w:rsidRDefault="00487F1E" w:rsidP="00487F1E">
      <w:pPr>
        <w:keepNext/>
        <w:rPr>
          <w:rFonts w:asciiTheme="minorHAnsi" w:hAnsiTheme="minorHAnsi" w:cstheme="minorHAnsi"/>
        </w:rPr>
      </w:pPr>
    </w:p>
    <w:p w14:paraId="6D20DA54" w14:textId="123CB7E5" w:rsidR="00CE0BFD" w:rsidRPr="000E76A4" w:rsidRDefault="00487F1E" w:rsidP="00487F1E">
      <w:pPr>
        <w:pStyle w:val="Caption"/>
        <w:jc w:val="center"/>
        <w:rPr>
          <w:rFonts w:asciiTheme="minorHAnsi" w:hAnsiTheme="minorHAnsi" w:cstheme="minorHAnsi"/>
          <w:sz w:val="24"/>
          <w:szCs w:val="24"/>
        </w:rPr>
      </w:pPr>
      <w:bookmarkStart w:id="645" w:name="_Toc169603733"/>
      <w:bookmarkStart w:id="646" w:name="_Toc169605281"/>
      <w:bookmarkStart w:id="647" w:name="_Toc169613269"/>
      <w:bookmarkStart w:id="648" w:name="_Toc169800483"/>
      <w:bookmarkStart w:id="649" w:name="_Toc169864262"/>
      <w:bookmarkStart w:id="650" w:name="_Toc169879571"/>
      <w:r w:rsidRPr="000E76A4">
        <w:rPr>
          <w:rFonts w:asciiTheme="minorHAnsi" w:hAnsiTheme="minorHAnsi" w:cstheme="minorHAnsi"/>
          <w:sz w:val="24"/>
          <w:szCs w:val="24"/>
        </w:rPr>
        <w:t xml:space="preserve">Figure </w:t>
      </w:r>
      <w:r w:rsidR="002E2406" w:rsidRPr="000E76A4">
        <w:rPr>
          <w:rFonts w:asciiTheme="minorHAnsi" w:hAnsiTheme="minorHAnsi" w:cstheme="minorHAnsi"/>
          <w:sz w:val="24"/>
          <w:szCs w:val="24"/>
        </w:rPr>
        <w:fldChar w:fldCharType="begin"/>
      </w:r>
      <w:r w:rsidR="002E2406" w:rsidRPr="000E76A4">
        <w:rPr>
          <w:rFonts w:asciiTheme="minorHAnsi" w:hAnsiTheme="minorHAnsi" w:cstheme="minorHAnsi"/>
          <w:sz w:val="24"/>
          <w:szCs w:val="24"/>
        </w:rPr>
        <w:instrText xml:space="preserve"> STYLEREF 1 \s </w:instrText>
      </w:r>
      <w:r w:rsidR="002E2406" w:rsidRPr="000E76A4">
        <w:rPr>
          <w:rFonts w:asciiTheme="minorHAnsi" w:hAnsiTheme="minorHAnsi" w:cstheme="minorHAnsi"/>
          <w:sz w:val="24"/>
          <w:szCs w:val="24"/>
        </w:rPr>
        <w:fldChar w:fldCharType="separate"/>
      </w:r>
      <w:r w:rsidR="007F009D" w:rsidRPr="000E76A4">
        <w:rPr>
          <w:rFonts w:asciiTheme="minorHAnsi" w:hAnsiTheme="minorHAnsi" w:cstheme="minorHAnsi"/>
          <w:noProof/>
          <w:sz w:val="24"/>
          <w:szCs w:val="24"/>
        </w:rPr>
        <w:t>10</w:t>
      </w:r>
      <w:r w:rsidR="002E2406" w:rsidRPr="000E76A4">
        <w:rPr>
          <w:rFonts w:asciiTheme="minorHAnsi" w:hAnsiTheme="minorHAnsi" w:cstheme="minorHAnsi"/>
          <w:sz w:val="24"/>
          <w:szCs w:val="24"/>
        </w:rPr>
        <w:fldChar w:fldCharType="end"/>
      </w:r>
      <w:r w:rsidR="002E2406" w:rsidRPr="000E76A4">
        <w:rPr>
          <w:rFonts w:asciiTheme="minorHAnsi" w:hAnsiTheme="minorHAnsi" w:cstheme="minorHAnsi"/>
          <w:sz w:val="24"/>
          <w:szCs w:val="24"/>
        </w:rPr>
        <w:t>.</w:t>
      </w:r>
      <w:r w:rsidR="002E2406" w:rsidRPr="000E76A4">
        <w:rPr>
          <w:rFonts w:asciiTheme="minorHAnsi" w:hAnsiTheme="minorHAnsi" w:cstheme="minorHAnsi"/>
          <w:sz w:val="24"/>
          <w:szCs w:val="24"/>
        </w:rPr>
        <w:fldChar w:fldCharType="begin"/>
      </w:r>
      <w:r w:rsidR="002E2406" w:rsidRPr="000E76A4">
        <w:rPr>
          <w:rFonts w:asciiTheme="minorHAnsi" w:hAnsiTheme="minorHAnsi" w:cstheme="minorHAnsi"/>
          <w:sz w:val="24"/>
          <w:szCs w:val="24"/>
        </w:rPr>
        <w:instrText xml:space="preserve"> SEQ Figure \* ARABIC \s 1 </w:instrText>
      </w:r>
      <w:r w:rsidR="002E2406" w:rsidRPr="000E76A4">
        <w:rPr>
          <w:rFonts w:asciiTheme="minorHAnsi" w:hAnsiTheme="minorHAnsi" w:cstheme="minorHAnsi"/>
          <w:sz w:val="24"/>
          <w:szCs w:val="24"/>
        </w:rPr>
        <w:fldChar w:fldCharType="separate"/>
      </w:r>
      <w:r w:rsidR="007F009D" w:rsidRPr="000E76A4">
        <w:rPr>
          <w:rFonts w:asciiTheme="minorHAnsi" w:hAnsiTheme="minorHAnsi" w:cstheme="minorHAnsi"/>
          <w:noProof/>
          <w:sz w:val="24"/>
          <w:szCs w:val="24"/>
        </w:rPr>
        <w:t>19</w:t>
      </w:r>
      <w:r w:rsidR="002E2406" w:rsidRPr="000E76A4">
        <w:rPr>
          <w:rFonts w:asciiTheme="minorHAnsi" w:hAnsiTheme="minorHAnsi" w:cstheme="minorHAnsi"/>
          <w:sz w:val="24"/>
          <w:szCs w:val="24"/>
        </w:rPr>
        <w:fldChar w:fldCharType="end"/>
      </w:r>
      <w:r w:rsidRPr="000E76A4">
        <w:rPr>
          <w:rFonts w:asciiTheme="minorHAnsi" w:hAnsiTheme="minorHAnsi" w:cstheme="minorHAnsi"/>
          <w:sz w:val="24"/>
          <w:szCs w:val="24"/>
        </w:rPr>
        <w:t xml:space="preserve"> Node Provisioning Flow</w:t>
      </w:r>
      <w:bookmarkEnd w:id="645"/>
      <w:bookmarkEnd w:id="646"/>
      <w:bookmarkEnd w:id="647"/>
      <w:bookmarkEnd w:id="648"/>
      <w:bookmarkEnd w:id="649"/>
      <w:bookmarkEnd w:id="650"/>
    </w:p>
    <w:p w14:paraId="7A454841" w14:textId="77777777" w:rsidR="00CE0BFD" w:rsidRPr="000E76A4" w:rsidRDefault="00CE0BFD" w:rsidP="00CE0BFD">
      <w:pPr>
        <w:keepNext/>
        <w:rPr>
          <w:rFonts w:asciiTheme="minorHAnsi" w:hAnsiTheme="minorHAnsi" w:cstheme="minorHAnsi"/>
        </w:rPr>
      </w:pPr>
    </w:p>
    <w:p w14:paraId="374BA685" w14:textId="77777777" w:rsidR="006F33AC" w:rsidRPr="000E76A4" w:rsidRDefault="006F33AC" w:rsidP="006F33AC">
      <w:pPr>
        <w:rPr>
          <w:rFonts w:asciiTheme="minorHAnsi" w:hAnsiTheme="minorHAnsi" w:cstheme="minorHAnsi"/>
          <w:b/>
          <w:bCs/>
        </w:rPr>
      </w:pPr>
    </w:p>
    <w:p w14:paraId="6DEFF89F" w14:textId="77777777" w:rsidR="006F33AC" w:rsidRPr="000E76A4" w:rsidRDefault="006F33AC" w:rsidP="006F33AC">
      <w:pPr>
        <w:rPr>
          <w:rFonts w:asciiTheme="minorHAnsi" w:hAnsiTheme="minorHAnsi" w:cstheme="minorHAnsi"/>
          <w:b/>
          <w:bCs/>
        </w:rPr>
      </w:pPr>
    </w:p>
    <w:p w14:paraId="187A7063" w14:textId="77777777" w:rsidR="00103689" w:rsidRPr="000E76A4" w:rsidRDefault="00103689" w:rsidP="006F33AC">
      <w:pPr>
        <w:rPr>
          <w:rFonts w:asciiTheme="minorHAnsi" w:hAnsiTheme="minorHAnsi" w:cstheme="minorHAnsi"/>
          <w:b/>
          <w:bCs/>
        </w:rPr>
      </w:pPr>
    </w:p>
    <w:p w14:paraId="387CE7C2" w14:textId="77777777" w:rsidR="00103689" w:rsidRPr="000E76A4" w:rsidRDefault="00103689" w:rsidP="006F33AC">
      <w:pPr>
        <w:rPr>
          <w:rFonts w:asciiTheme="minorHAnsi" w:hAnsiTheme="minorHAnsi" w:cstheme="minorHAnsi"/>
          <w:b/>
          <w:bCs/>
        </w:rPr>
      </w:pPr>
    </w:p>
    <w:p w14:paraId="187178B5" w14:textId="77777777" w:rsidR="00103689" w:rsidRPr="000E76A4" w:rsidRDefault="00103689" w:rsidP="006F33AC">
      <w:pPr>
        <w:rPr>
          <w:rFonts w:asciiTheme="minorHAnsi" w:hAnsiTheme="minorHAnsi" w:cstheme="minorHAnsi"/>
          <w:b/>
          <w:bCs/>
        </w:rPr>
      </w:pPr>
    </w:p>
    <w:p w14:paraId="7E00ECD9" w14:textId="5B511AC9" w:rsidR="00103689" w:rsidRPr="000E76A4" w:rsidRDefault="00103689" w:rsidP="00CE3BC7">
      <w:pPr>
        <w:pStyle w:val="Heading2"/>
        <w:ind w:left="567"/>
        <w:rPr>
          <w:rFonts w:asciiTheme="minorHAnsi" w:hAnsiTheme="minorHAnsi" w:cstheme="minorHAnsi"/>
        </w:rPr>
      </w:pPr>
      <w:bookmarkStart w:id="651" w:name="_Toc162878870"/>
      <w:bookmarkStart w:id="652" w:name="_Toc173250433"/>
      <w:r w:rsidRPr="000E76A4">
        <w:rPr>
          <w:rFonts w:asciiTheme="minorHAnsi" w:hAnsiTheme="minorHAnsi" w:cstheme="minorHAnsi"/>
        </w:rPr>
        <w:lastRenderedPageBreak/>
        <w:t xml:space="preserve">Node Provision </w:t>
      </w:r>
      <w:r w:rsidR="00CC7680" w:rsidRPr="000E76A4">
        <w:rPr>
          <w:rFonts w:asciiTheme="minorHAnsi" w:hAnsiTheme="minorHAnsi" w:cstheme="minorHAnsi"/>
        </w:rPr>
        <w:t>ACK</w:t>
      </w:r>
      <w:bookmarkEnd w:id="651"/>
      <w:bookmarkEnd w:id="652"/>
    </w:p>
    <w:p w14:paraId="3FD4C1B9" w14:textId="6A88A240" w:rsidR="00306FB0" w:rsidRPr="000E76A4" w:rsidRDefault="00103689" w:rsidP="00103689">
      <w:pPr>
        <w:jc w:val="both"/>
        <w:rPr>
          <w:rFonts w:asciiTheme="minorHAnsi" w:hAnsiTheme="minorHAnsi" w:cstheme="minorHAnsi"/>
        </w:rPr>
      </w:pPr>
      <w:r w:rsidRPr="000E76A4">
        <w:rPr>
          <w:rFonts w:asciiTheme="minorHAnsi" w:hAnsiTheme="minorHAnsi" w:cstheme="minorHAnsi"/>
          <w:b/>
          <w:bCs/>
        </w:rPr>
        <w:t xml:space="preserve">Description: </w:t>
      </w:r>
      <w:r w:rsidRPr="000E76A4">
        <w:rPr>
          <w:rFonts w:asciiTheme="minorHAnsi" w:hAnsiTheme="minorHAnsi" w:cstheme="minorHAnsi"/>
        </w:rPr>
        <w:t xml:space="preserve">This </w:t>
      </w:r>
      <w:r w:rsidR="009C0281" w:rsidRPr="000E76A4">
        <w:rPr>
          <w:rFonts w:asciiTheme="minorHAnsi" w:hAnsiTheme="minorHAnsi" w:cstheme="minorHAnsi"/>
        </w:rPr>
        <w:t>ACK</w:t>
      </w:r>
      <w:r w:rsidR="00E4438B" w:rsidRPr="000E76A4">
        <w:rPr>
          <w:rFonts w:asciiTheme="minorHAnsi" w:hAnsiTheme="minorHAnsi" w:cstheme="minorHAnsi"/>
        </w:rPr>
        <w:t xml:space="preserve"> is used by cloud to know whether the Node provisioning was successful or not.</w:t>
      </w:r>
      <w:r w:rsidR="00306FB0" w:rsidRPr="000E76A4">
        <w:rPr>
          <w:rFonts w:asciiTheme="minorHAnsi" w:hAnsiTheme="minorHAnsi" w:cstheme="minorHAnsi"/>
        </w:rPr>
        <w:t xml:space="preserve"> </w:t>
      </w:r>
    </w:p>
    <w:p w14:paraId="2B522E9F" w14:textId="77E68061" w:rsidR="00306FB0" w:rsidRPr="000E76A4" w:rsidRDefault="00306FB0" w:rsidP="00103689">
      <w:pPr>
        <w:jc w:val="both"/>
        <w:rPr>
          <w:rFonts w:asciiTheme="minorHAnsi" w:hAnsiTheme="minorHAnsi" w:cstheme="minorHAnsi"/>
        </w:rPr>
      </w:pPr>
      <w:r w:rsidRPr="000E76A4">
        <w:rPr>
          <w:rFonts w:asciiTheme="minorHAnsi" w:hAnsiTheme="minorHAnsi" w:cstheme="minorHAnsi"/>
          <w:b/>
          <w:bCs/>
        </w:rPr>
        <w:t xml:space="preserve">Note: </w:t>
      </w:r>
      <w:r w:rsidRPr="000E76A4">
        <w:rPr>
          <w:rFonts w:asciiTheme="minorHAnsi" w:hAnsiTheme="minorHAnsi" w:cstheme="minorHAnsi"/>
        </w:rPr>
        <w:t xml:space="preserve">In this ACK, the </w:t>
      </w:r>
      <w:r w:rsidRPr="000E76A4">
        <w:rPr>
          <w:rFonts w:asciiTheme="minorHAnsi" w:hAnsiTheme="minorHAnsi" w:cstheme="minorHAnsi"/>
          <w:b/>
          <w:bCs/>
        </w:rPr>
        <w:t xml:space="preserve">ElementAddr </w:t>
      </w:r>
      <w:r w:rsidRPr="000E76A4">
        <w:rPr>
          <w:rFonts w:asciiTheme="minorHAnsi" w:hAnsiTheme="minorHAnsi" w:cstheme="minorHAnsi"/>
        </w:rPr>
        <w:t>is a very important field, whose value</w:t>
      </w:r>
      <w:r w:rsidR="003B201F" w:rsidRPr="000E76A4">
        <w:rPr>
          <w:rFonts w:asciiTheme="minorHAnsi" w:hAnsiTheme="minorHAnsi" w:cstheme="minorHAnsi"/>
        </w:rPr>
        <w:t xml:space="preserve"> </w:t>
      </w:r>
      <w:r w:rsidR="00BF3272" w:rsidRPr="000E76A4">
        <w:rPr>
          <w:rFonts w:asciiTheme="minorHAnsi" w:hAnsiTheme="minorHAnsi" w:cstheme="minorHAnsi"/>
        </w:rPr>
        <w:t>should be noted for further Node operations.</w:t>
      </w:r>
      <w:r w:rsidR="00BB1309" w:rsidRPr="000E76A4">
        <w:rPr>
          <w:rFonts w:asciiTheme="minorHAnsi" w:hAnsiTheme="minorHAnsi" w:cstheme="minorHAnsi"/>
        </w:rPr>
        <w:t xml:space="preserve"> </w:t>
      </w:r>
      <w:r w:rsidR="006864A5" w:rsidRPr="000E76A4">
        <w:rPr>
          <w:rFonts w:asciiTheme="minorHAnsi" w:hAnsiTheme="minorHAnsi" w:cstheme="minorHAnsi"/>
        </w:rPr>
        <w:t>Ony</w:t>
      </w:r>
      <w:r w:rsidR="00BB1309" w:rsidRPr="000E76A4">
        <w:rPr>
          <w:rFonts w:asciiTheme="minorHAnsi" w:hAnsiTheme="minorHAnsi" w:cstheme="minorHAnsi"/>
        </w:rPr>
        <w:t xml:space="preserve"> using this ElementAddr, the Gateway will be able to communicate with the Node. This ElementAddr field will be included in all Node related MQTT packets.</w:t>
      </w:r>
    </w:p>
    <w:p w14:paraId="6B763D05" w14:textId="77777777" w:rsidR="00103689" w:rsidRPr="000E76A4" w:rsidRDefault="00103689" w:rsidP="00103689">
      <w:pPr>
        <w:jc w:val="both"/>
        <w:rPr>
          <w:rFonts w:asciiTheme="minorHAnsi" w:hAnsiTheme="minorHAnsi" w:cstheme="minorHAnsi"/>
        </w:rPr>
      </w:pPr>
    </w:p>
    <w:p w14:paraId="320FD5C3" w14:textId="612759E6" w:rsidR="00103689" w:rsidRPr="000E76A4" w:rsidRDefault="00B03B18" w:rsidP="00103689">
      <w:pPr>
        <w:rPr>
          <w:rFonts w:asciiTheme="minorHAnsi" w:hAnsiTheme="minorHAnsi" w:cstheme="minorHAnsi"/>
          <w:b/>
          <w:bCs/>
        </w:rPr>
      </w:pPr>
      <w:r w:rsidRPr="000E76A4">
        <w:rPr>
          <w:rFonts w:asciiTheme="minorHAnsi" w:hAnsiTheme="minorHAnsi" w:cstheme="minorHAnsi"/>
          <w:b/>
          <w:bCs/>
        </w:rPr>
        <w:t>Node Provision</w:t>
      </w:r>
      <w:r w:rsidR="001B363D" w:rsidRPr="000E76A4">
        <w:rPr>
          <w:rFonts w:asciiTheme="minorHAnsi" w:hAnsiTheme="minorHAnsi" w:cstheme="minorHAnsi"/>
          <w:b/>
          <w:bCs/>
        </w:rPr>
        <w:t>ing</w:t>
      </w:r>
      <w:r w:rsidR="00103689" w:rsidRPr="000E76A4">
        <w:rPr>
          <w:rFonts w:asciiTheme="minorHAnsi" w:hAnsiTheme="minorHAnsi" w:cstheme="minorHAnsi"/>
          <w:b/>
          <w:bCs/>
        </w:rPr>
        <w:t xml:space="preserve"> </w:t>
      </w:r>
      <w:r w:rsidR="00F90A2F" w:rsidRPr="000E76A4">
        <w:rPr>
          <w:rFonts w:asciiTheme="minorHAnsi" w:hAnsiTheme="minorHAnsi" w:cstheme="minorHAnsi"/>
          <w:b/>
          <w:bCs/>
        </w:rPr>
        <w:t>ACK JSON</w:t>
      </w:r>
      <w:r w:rsidR="00103689" w:rsidRPr="000E76A4">
        <w:rPr>
          <w:rFonts w:asciiTheme="minorHAnsi" w:hAnsiTheme="minorHAnsi" w:cstheme="minorHAnsi"/>
          <w:b/>
          <w:bCs/>
        </w:rPr>
        <w:t xml:space="preserve"> (</w:t>
      </w:r>
      <w:r w:rsidR="00CB5CB1" w:rsidRPr="000E76A4">
        <w:rPr>
          <w:rFonts w:asciiTheme="minorHAnsi" w:hAnsiTheme="minorHAnsi" w:cstheme="minorHAnsi"/>
          <w:b/>
          <w:bCs/>
        </w:rPr>
        <w:t>Node to Gateway to Clo</w:t>
      </w:r>
      <w:r w:rsidR="00254FB3" w:rsidRPr="000E76A4">
        <w:rPr>
          <w:rFonts w:asciiTheme="minorHAnsi" w:hAnsiTheme="minorHAnsi" w:cstheme="minorHAnsi"/>
          <w:b/>
          <w:bCs/>
        </w:rPr>
        <w:t>ud</w:t>
      </w:r>
      <w:r w:rsidR="00103689" w:rsidRPr="000E76A4">
        <w:rPr>
          <w:rFonts w:asciiTheme="minorHAnsi" w:hAnsiTheme="minorHAnsi" w:cstheme="minorHAnsi"/>
          <w:b/>
          <w:bC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3"/>
        <w:gridCol w:w="1771"/>
        <w:gridCol w:w="282"/>
        <w:gridCol w:w="2859"/>
        <w:gridCol w:w="2835"/>
        <w:gridCol w:w="1666"/>
      </w:tblGrid>
      <w:tr w:rsidR="00B971B4" w:rsidRPr="000E76A4" w14:paraId="7DB744E6" w14:textId="77777777" w:rsidTr="007057D3">
        <w:tc>
          <w:tcPr>
            <w:tcW w:w="333" w:type="dxa"/>
          </w:tcPr>
          <w:p w14:paraId="63F7C48C" w14:textId="77777777" w:rsidR="00B971B4" w:rsidRPr="000E76A4" w:rsidRDefault="00B971B4" w:rsidP="000D11CD">
            <w:pPr>
              <w:jc w:val="center"/>
              <w:rPr>
                <w:rFonts w:asciiTheme="minorHAnsi" w:hAnsiTheme="minorHAnsi" w:cstheme="minorHAnsi"/>
              </w:rPr>
            </w:pPr>
            <w:r w:rsidRPr="000E76A4">
              <w:rPr>
                <w:rFonts w:asciiTheme="minorHAnsi" w:hAnsiTheme="minorHAnsi" w:cstheme="minorHAnsi"/>
              </w:rPr>
              <w:t>{</w:t>
            </w:r>
          </w:p>
        </w:tc>
        <w:tc>
          <w:tcPr>
            <w:tcW w:w="1771" w:type="dxa"/>
          </w:tcPr>
          <w:p w14:paraId="333C12F7" w14:textId="77777777" w:rsidR="00B971B4" w:rsidRPr="000E76A4" w:rsidRDefault="00B971B4" w:rsidP="000D11CD">
            <w:pPr>
              <w:jc w:val="center"/>
              <w:rPr>
                <w:rFonts w:asciiTheme="minorHAnsi" w:hAnsiTheme="minorHAnsi" w:cstheme="minorHAnsi"/>
              </w:rPr>
            </w:pPr>
          </w:p>
        </w:tc>
        <w:tc>
          <w:tcPr>
            <w:tcW w:w="282" w:type="dxa"/>
          </w:tcPr>
          <w:p w14:paraId="22B05AFC" w14:textId="77777777" w:rsidR="00B971B4" w:rsidRPr="000E76A4" w:rsidRDefault="00B971B4" w:rsidP="000D11CD">
            <w:pPr>
              <w:jc w:val="center"/>
              <w:rPr>
                <w:rFonts w:asciiTheme="minorHAnsi" w:hAnsiTheme="minorHAnsi" w:cstheme="minorHAnsi"/>
              </w:rPr>
            </w:pPr>
          </w:p>
        </w:tc>
        <w:tc>
          <w:tcPr>
            <w:tcW w:w="2859" w:type="dxa"/>
          </w:tcPr>
          <w:p w14:paraId="629F3370" w14:textId="77777777" w:rsidR="00B971B4" w:rsidRPr="000E76A4" w:rsidRDefault="00B971B4" w:rsidP="000D11CD">
            <w:pPr>
              <w:jc w:val="center"/>
              <w:rPr>
                <w:rFonts w:asciiTheme="minorHAnsi" w:hAnsiTheme="minorHAnsi" w:cstheme="minorHAnsi"/>
              </w:rPr>
            </w:pPr>
          </w:p>
        </w:tc>
        <w:tc>
          <w:tcPr>
            <w:tcW w:w="2835" w:type="dxa"/>
          </w:tcPr>
          <w:p w14:paraId="10852AE1" w14:textId="77777777" w:rsidR="00B971B4" w:rsidRPr="000E76A4" w:rsidRDefault="00B971B4" w:rsidP="000D11CD">
            <w:pPr>
              <w:jc w:val="center"/>
              <w:rPr>
                <w:rFonts w:asciiTheme="minorHAnsi" w:hAnsiTheme="minorHAnsi" w:cstheme="minorHAnsi"/>
              </w:rPr>
            </w:pPr>
          </w:p>
        </w:tc>
        <w:tc>
          <w:tcPr>
            <w:tcW w:w="1666" w:type="dxa"/>
          </w:tcPr>
          <w:p w14:paraId="5FCAAF63" w14:textId="77777777" w:rsidR="00B971B4" w:rsidRPr="000E76A4" w:rsidRDefault="00B971B4" w:rsidP="000D11CD">
            <w:pPr>
              <w:jc w:val="center"/>
              <w:rPr>
                <w:rFonts w:asciiTheme="minorHAnsi" w:hAnsiTheme="minorHAnsi" w:cstheme="minorHAnsi"/>
                <w:b/>
                <w:bCs/>
              </w:rPr>
            </w:pPr>
            <w:r w:rsidRPr="000E76A4">
              <w:rPr>
                <w:rFonts w:asciiTheme="minorHAnsi" w:hAnsiTheme="minorHAnsi" w:cstheme="minorHAnsi"/>
                <w:b/>
                <w:bCs/>
              </w:rPr>
              <w:t>Range</w:t>
            </w:r>
          </w:p>
        </w:tc>
      </w:tr>
      <w:tr w:rsidR="00B971B4" w:rsidRPr="000E76A4" w14:paraId="69BA8155" w14:textId="77777777" w:rsidTr="007057D3">
        <w:tc>
          <w:tcPr>
            <w:tcW w:w="333" w:type="dxa"/>
          </w:tcPr>
          <w:p w14:paraId="7ADB26E2" w14:textId="77777777" w:rsidR="00B971B4" w:rsidRPr="000E76A4" w:rsidRDefault="00B971B4" w:rsidP="000D11CD">
            <w:pPr>
              <w:jc w:val="center"/>
              <w:rPr>
                <w:rFonts w:asciiTheme="minorHAnsi" w:hAnsiTheme="minorHAnsi" w:cstheme="minorHAnsi"/>
              </w:rPr>
            </w:pPr>
          </w:p>
        </w:tc>
        <w:tc>
          <w:tcPr>
            <w:tcW w:w="1771" w:type="dxa"/>
          </w:tcPr>
          <w:p w14:paraId="446FABB4" w14:textId="77777777" w:rsidR="00B971B4" w:rsidRPr="000E76A4" w:rsidRDefault="00B971B4" w:rsidP="002025A3">
            <w:pPr>
              <w:spacing w:before="0" w:after="0"/>
              <w:rPr>
                <w:rFonts w:asciiTheme="minorHAnsi" w:hAnsiTheme="minorHAnsi" w:cstheme="minorHAnsi"/>
              </w:rPr>
            </w:pPr>
            <w:r w:rsidRPr="000E76A4">
              <w:rPr>
                <w:rFonts w:asciiTheme="minorHAnsi" w:hAnsiTheme="minorHAnsi" w:cstheme="minorHAnsi"/>
              </w:rPr>
              <w:t>“JsonPacketId”</w:t>
            </w:r>
          </w:p>
        </w:tc>
        <w:tc>
          <w:tcPr>
            <w:tcW w:w="282" w:type="dxa"/>
          </w:tcPr>
          <w:p w14:paraId="0B1AFF1F" w14:textId="77777777" w:rsidR="00B971B4" w:rsidRPr="000E76A4" w:rsidRDefault="00B971B4" w:rsidP="002025A3">
            <w:pPr>
              <w:spacing w:before="0" w:after="0"/>
              <w:jc w:val="center"/>
              <w:rPr>
                <w:rFonts w:asciiTheme="minorHAnsi" w:hAnsiTheme="minorHAnsi" w:cstheme="minorHAnsi"/>
              </w:rPr>
            </w:pPr>
            <w:r w:rsidRPr="000E76A4">
              <w:rPr>
                <w:rFonts w:asciiTheme="minorHAnsi" w:hAnsiTheme="minorHAnsi" w:cstheme="minorHAnsi"/>
              </w:rPr>
              <w:t>:</w:t>
            </w:r>
          </w:p>
        </w:tc>
        <w:tc>
          <w:tcPr>
            <w:tcW w:w="2859" w:type="dxa"/>
          </w:tcPr>
          <w:p w14:paraId="25B9FCDD" w14:textId="03521CD5" w:rsidR="00B971B4" w:rsidRPr="000E76A4" w:rsidRDefault="007F7D09" w:rsidP="002025A3">
            <w:pPr>
              <w:spacing w:before="0" w:after="0"/>
              <w:rPr>
                <w:rFonts w:asciiTheme="minorHAnsi" w:hAnsiTheme="minorHAnsi" w:cstheme="minorHAnsi"/>
              </w:rPr>
            </w:pPr>
            <w:r w:rsidRPr="000E76A4">
              <w:rPr>
                <w:rFonts w:asciiTheme="minorHAnsi" w:hAnsiTheme="minorHAnsi" w:cstheme="minorHAnsi"/>
              </w:rPr>
              <w:t>100</w:t>
            </w:r>
          </w:p>
        </w:tc>
        <w:tc>
          <w:tcPr>
            <w:tcW w:w="2835" w:type="dxa"/>
          </w:tcPr>
          <w:p w14:paraId="6B267164" w14:textId="77777777" w:rsidR="00B971B4" w:rsidRPr="000E76A4" w:rsidRDefault="00B971B4" w:rsidP="002025A3">
            <w:pPr>
              <w:pStyle w:val="ListBullet"/>
              <w:spacing w:before="0" w:after="0"/>
              <w:rPr>
                <w:rFonts w:asciiTheme="minorHAnsi" w:hAnsiTheme="minorHAnsi" w:cstheme="minorHAnsi"/>
              </w:rPr>
            </w:pPr>
            <w:r w:rsidRPr="000E76A4">
              <w:rPr>
                <w:rFonts w:asciiTheme="minorHAnsi" w:hAnsiTheme="minorHAnsi" w:cstheme="minorHAnsi"/>
              </w:rPr>
              <w:t>// (Number)</w:t>
            </w:r>
          </w:p>
        </w:tc>
        <w:tc>
          <w:tcPr>
            <w:tcW w:w="1666" w:type="dxa"/>
          </w:tcPr>
          <w:p w14:paraId="3CD8F1A1" w14:textId="77777777" w:rsidR="00B971B4" w:rsidRPr="000E76A4" w:rsidRDefault="00B971B4" w:rsidP="000D11CD">
            <w:pPr>
              <w:pStyle w:val="ListBullet"/>
              <w:rPr>
                <w:rFonts w:asciiTheme="minorHAnsi" w:hAnsiTheme="minorHAnsi" w:cstheme="minorHAnsi"/>
              </w:rPr>
            </w:pPr>
          </w:p>
        </w:tc>
      </w:tr>
      <w:tr w:rsidR="00B971B4" w:rsidRPr="000E76A4" w14:paraId="3F1A2973" w14:textId="77777777" w:rsidTr="007057D3">
        <w:tc>
          <w:tcPr>
            <w:tcW w:w="333" w:type="dxa"/>
          </w:tcPr>
          <w:p w14:paraId="33007D89" w14:textId="77777777" w:rsidR="00B971B4" w:rsidRPr="000E76A4" w:rsidRDefault="00B971B4" w:rsidP="000D11CD">
            <w:pPr>
              <w:jc w:val="center"/>
              <w:rPr>
                <w:rFonts w:asciiTheme="minorHAnsi" w:hAnsiTheme="minorHAnsi" w:cstheme="minorHAnsi"/>
              </w:rPr>
            </w:pPr>
          </w:p>
        </w:tc>
        <w:tc>
          <w:tcPr>
            <w:tcW w:w="1771" w:type="dxa"/>
          </w:tcPr>
          <w:p w14:paraId="34DCBA93" w14:textId="77777777" w:rsidR="00B971B4" w:rsidRPr="000E76A4" w:rsidRDefault="00B971B4" w:rsidP="002025A3">
            <w:pPr>
              <w:spacing w:before="0" w:after="0"/>
              <w:rPr>
                <w:rFonts w:asciiTheme="minorHAnsi" w:hAnsiTheme="minorHAnsi" w:cstheme="minorHAnsi"/>
              </w:rPr>
            </w:pPr>
            <w:r w:rsidRPr="000E76A4">
              <w:rPr>
                <w:rFonts w:asciiTheme="minorHAnsi" w:hAnsiTheme="minorHAnsi" w:cstheme="minorHAnsi"/>
              </w:rPr>
              <w:t>“MsgSeqNo”</w:t>
            </w:r>
          </w:p>
        </w:tc>
        <w:tc>
          <w:tcPr>
            <w:tcW w:w="282" w:type="dxa"/>
          </w:tcPr>
          <w:p w14:paraId="12EE7006" w14:textId="77777777" w:rsidR="00B971B4" w:rsidRPr="000E76A4" w:rsidRDefault="00B971B4" w:rsidP="002025A3">
            <w:pPr>
              <w:spacing w:before="0" w:after="0"/>
              <w:jc w:val="center"/>
              <w:rPr>
                <w:rFonts w:asciiTheme="minorHAnsi" w:hAnsiTheme="minorHAnsi" w:cstheme="minorHAnsi"/>
              </w:rPr>
            </w:pPr>
            <w:r w:rsidRPr="000E76A4">
              <w:rPr>
                <w:rFonts w:asciiTheme="minorHAnsi" w:hAnsiTheme="minorHAnsi" w:cstheme="minorHAnsi"/>
              </w:rPr>
              <w:t>:</w:t>
            </w:r>
          </w:p>
        </w:tc>
        <w:tc>
          <w:tcPr>
            <w:tcW w:w="2859" w:type="dxa"/>
          </w:tcPr>
          <w:p w14:paraId="604C48C1" w14:textId="77777777" w:rsidR="00B971B4" w:rsidRPr="000E76A4" w:rsidRDefault="00B971B4" w:rsidP="002025A3">
            <w:pPr>
              <w:spacing w:before="0" w:after="0"/>
              <w:rPr>
                <w:rFonts w:asciiTheme="minorHAnsi" w:hAnsiTheme="minorHAnsi" w:cstheme="minorHAnsi"/>
              </w:rPr>
            </w:pPr>
            <w:r w:rsidRPr="000E76A4">
              <w:rPr>
                <w:rFonts w:asciiTheme="minorHAnsi" w:hAnsiTheme="minorHAnsi" w:cstheme="minorHAnsi"/>
              </w:rPr>
              <w:t>12</w:t>
            </w:r>
          </w:p>
        </w:tc>
        <w:tc>
          <w:tcPr>
            <w:tcW w:w="2835" w:type="dxa"/>
          </w:tcPr>
          <w:p w14:paraId="69900541" w14:textId="77777777" w:rsidR="00B971B4" w:rsidRPr="000E76A4" w:rsidRDefault="00B971B4" w:rsidP="002025A3">
            <w:pPr>
              <w:pStyle w:val="ListBullet"/>
              <w:spacing w:before="0" w:after="0"/>
              <w:rPr>
                <w:rFonts w:asciiTheme="minorHAnsi" w:hAnsiTheme="minorHAnsi" w:cstheme="minorHAnsi"/>
              </w:rPr>
            </w:pPr>
            <w:r w:rsidRPr="000E76A4">
              <w:rPr>
                <w:rFonts w:asciiTheme="minorHAnsi" w:hAnsiTheme="minorHAnsi" w:cstheme="minorHAnsi"/>
              </w:rPr>
              <w:t>// (Number)</w:t>
            </w:r>
          </w:p>
        </w:tc>
        <w:tc>
          <w:tcPr>
            <w:tcW w:w="1666" w:type="dxa"/>
          </w:tcPr>
          <w:p w14:paraId="55267317" w14:textId="77777777" w:rsidR="00B971B4" w:rsidRPr="000E76A4" w:rsidRDefault="00B971B4" w:rsidP="000D11CD">
            <w:pPr>
              <w:pStyle w:val="ListBullet"/>
              <w:rPr>
                <w:rFonts w:asciiTheme="minorHAnsi" w:hAnsiTheme="minorHAnsi" w:cstheme="minorHAnsi"/>
              </w:rPr>
            </w:pPr>
          </w:p>
        </w:tc>
      </w:tr>
      <w:tr w:rsidR="00B971B4" w:rsidRPr="000E76A4" w14:paraId="432FE3AC" w14:textId="77777777" w:rsidTr="007057D3">
        <w:tc>
          <w:tcPr>
            <w:tcW w:w="333" w:type="dxa"/>
          </w:tcPr>
          <w:p w14:paraId="69B4F06D" w14:textId="77777777" w:rsidR="00B971B4" w:rsidRPr="000E76A4" w:rsidRDefault="00B971B4" w:rsidP="000D11CD">
            <w:pPr>
              <w:jc w:val="center"/>
              <w:rPr>
                <w:rFonts w:asciiTheme="minorHAnsi" w:hAnsiTheme="minorHAnsi" w:cstheme="minorHAnsi"/>
              </w:rPr>
            </w:pPr>
          </w:p>
        </w:tc>
        <w:tc>
          <w:tcPr>
            <w:tcW w:w="1771" w:type="dxa"/>
          </w:tcPr>
          <w:p w14:paraId="5D7862A8" w14:textId="77777777" w:rsidR="00B971B4" w:rsidRPr="000E76A4" w:rsidRDefault="00B971B4" w:rsidP="002025A3">
            <w:pPr>
              <w:spacing w:before="0" w:after="0"/>
              <w:rPr>
                <w:rFonts w:asciiTheme="minorHAnsi" w:hAnsiTheme="minorHAnsi" w:cstheme="minorHAnsi"/>
              </w:rPr>
            </w:pPr>
            <w:r w:rsidRPr="000E76A4">
              <w:rPr>
                <w:rFonts w:asciiTheme="minorHAnsi" w:hAnsiTheme="minorHAnsi" w:cstheme="minorHAnsi"/>
              </w:rPr>
              <w:t>“GwySerNo”</w:t>
            </w:r>
          </w:p>
        </w:tc>
        <w:tc>
          <w:tcPr>
            <w:tcW w:w="282" w:type="dxa"/>
          </w:tcPr>
          <w:p w14:paraId="6E6DB7CC" w14:textId="77777777" w:rsidR="00B971B4" w:rsidRPr="000E76A4" w:rsidRDefault="00B971B4" w:rsidP="002025A3">
            <w:pPr>
              <w:spacing w:before="0" w:after="0"/>
              <w:jc w:val="center"/>
              <w:rPr>
                <w:rFonts w:asciiTheme="minorHAnsi" w:hAnsiTheme="minorHAnsi" w:cstheme="minorHAnsi"/>
              </w:rPr>
            </w:pPr>
            <w:r w:rsidRPr="000E76A4">
              <w:rPr>
                <w:rFonts w:asciiTheme="minorHAnsi" w:hAnsiTheme="minorHAnsi" w:cstheme="minorHAnsi"/>
              </w:rPr>
              <w:t>:</w:t>
            </w:r>
          </w:p>
        </w:tc>
        <w:tc>
          <w:tcPr>
            <w:tcW w:w="2859" w:type="dxa"/>
          </w:tcPr>
          <w:p w14:paraId="0230F51D" w14:textId="77777777" w:rsidR="00B971B4" w:rsidRPr="000E76A4" w:rsidRDefault="00B971B4" w:rsidP="002025A3">
            <w:pPr>
              <w:spacing w:before="0" w:after="0"/>
              <w:rPr>
                <w:rFonts w:asciiTheme="minorHAnsi" w:hAnsiTheme="minorHAnsi" w:cstheme="minorHAnsi"/>
              </w:rPr>
            </w:pPr>
            <w:r w:rsidRPr="000E76A4">
              <w:rPr>
                <w:rFonts w:asciiTheme="minorHAnsi" w:hAnsiTheme="minorHAnsi" w:cstheme="minorHAnsi"/>
              </w:rPr>
              <w:t>“GWY00001”</w:t>
            </w:r>
          </w:p>
        </w:tc>
        <w:tc>
          <w:tcPr>
            <w:tcW w:w="2835" w:type="dxa"/>
          </w:tcPr>
          <w:p w14:paraId="2B381182" w14:textId="77777777" w:rsidR="00B971B4" w:rsidRPr="000E76A4" w:rsidRDefault="00B971B4" w:rsidP="002025A3">
            <w:pPr>
              <w:pStyle w:val="ListBullet"/>
              <w:spacing w:before="0" w:after="0"/>
              <w:rPr>
                <w:rFonts w:asciiTheme="minorHAnsi" w:hAnsiTheme="minorHAnsi" w:cstheme="minorHAnsi"/>
              </w:rPr>
            </w:pPr>
            <w:r w:rsidRPr="000E76A4">
              <w:rPr>
                <w:rFonts w:asciiTheme="minorHAnsi" w:hAnsiTheme="minorHAnsi" w:cstheme="minorHAnsi"/>
              </w:rPr>
              <w:t>// (String)</w:t>
            </w:r>
          </w:p>
        </w:tc>
        <w:tc>
          <w:tcPr>
            <w:tcW w:w="1666" w:type="dxa"/>
          </w:tcPr>
          <w:p w14:paraId="21047602" w14:textId="77777777" w:rsidR="00B971B4" w:rsidRPr="000E76A4" w:rsidRDefault="00B971B4" w:rsidP="000D11CD">
            <w:pPr>
              <w:pStyle w:val="ListBullet"/>
              <w:rPr>
                <w:rFonts w:asciiTheme="minorHAnsi" w:hAnsiTheme="minorHAnsi" w:cstheme="minorHAnsi"/>
              </w:rPr>
            </w:pPr>
          </w:p>
        </w:tc>
      </w:tr>
      <w:tr w:rsidR="00B971B4" w:rsidRPr="000E76A4" w14:paraId="77E7C30E" w14:textId="77777777" w:rsidTr="007057D3">
        <w:tc>
          <w:tcPr>
            <w:tcW w:w="333" w:type="dxa"/>
          </w:tcPr>
          <w:p w14:paraId="1F3E1920" w14:textId="77777777" w:rsidR="00B971B4" w:rsidRPr="000E76A4" w:rsidRDefault="00B971B4" w:rsidP="000D11CD">
            <w:pPr>
              <w:jc w:val="center"/>
              <w:rPr>
                <w:rFonts w:asciiTheme="minorHAnsi" w:hAnsiTheme="minorHAnsi" w:cstheme="minorHAnsi"/>
              </w:rPr>
            </w:pPr>
          </w:p>
        </w:tc>
        <w:tc>
          <w:tcPr>
            <w:tcW w:w="1771" w:type="dxa"/>
          </w:tcPr>
          <w:p w14:paraId="2C5699B9" w14:textId="77777777" w:rsidR="00B971B4" w:rsidRPr="000E76A4" w:rsidRDefault="00B971B4" w:rsidP="002025A3">
            <w:pPr>
              <w:spacing w:before="0" w:after="0"/>
              <w:rPr>
                <w:rFonts w:asciiTheme="minorHAnsi" w:hAnsiTheme="minorHAnsi" w:cstheme="minorHAnsi"/>
              </w:rPr>
            </w:pPr>
            <w:r w:rsidRPr="000E76A4">
              <w:rPr>
                <w:rFonts w:asciiTheme="minorHAnsi" w:hAnsiTheme="minorHAnsi" w:cstheme="minorHAnsi"/>
              </w:rPr>
              <w:t>“NodeSerNo:</w:t>
            </w:r>
          </w:p>
        </w:tc>
        <w:tc>
          <w:tcPr>
            <w:tcW w:w="282" w:type="dxa"/>
          </w:tcPr>
          <w:p w14:paraId="1154116C" w14:textId="77777777" w:rsidR="00B971B4" w:rsidRPr="000E76A4" w:rsidRDefault="00B971B4" w:rsidP="002025A3">
            <w:pPr>
              <w:spacing w:before="0" w:after="0"/>
              <w:jc w:val="center"/>
              <w:rPr>
                <w:rFonts w:asciiTheme="minorHAnsi" w:hAnsiTheme="minorHAnsi" w:cstheme="minorHAnsi"/>
              </w:rPr>
            </w:pPr>
            <w:r w:rsidRPr="000E76A4">
              <w:rPr>
                <w:rFonts w:asciiTheme="minorHAnsi" w:hAnsiTheme="minorHAnsi" w:cstheme="minorHAnsi"/>
              </w:rPr>
              <w:t>:</w:t>
            </w:r>
          </w:p>
        </w:tc>
        <w:tc>
          <w:tcPr>
            <w:tcW w:w="2859" w:type="dxa"/>
          </w:tcPr>
          <w:p w14:paraId="612D0D16" w14:textId="77777777" w:rsidR="00B971B4" w:rsidRPr="000E76A4" w:rsidRDefault="00B971B4" w:rsidP="002025A3">
            <w:pPr>
              <w:spacing w:before="0" w:after="0"/>
              <w:rPr>
                <w:rFonts w:asciiTheme="minorHAnsi" w:hAnsiTheme="minorHAnsi" w:cstheme="minorHAnsi"/>
              </w:rPr>
            </w:pPr>
            <w:r w:rsidRPr="000E76A4">
              <w:rPr>
                <w:rFonts w:asciiTheme="minorHAnsi" w:hAnsiTheme="minorHAnsi" w:cstheme="minorHAnsi"/>
              </w:rPr>
              <w:t>“N00001”</w:t>
            </w:r>
          </w:p>
        </w:tc>
        <w:tc>
          <w:tcPr>
            <w:tcW w:w="2835" w:type="dxa"/>
          </w:tcPr>
          <w:p w14:paraId="185BEF51" w14:textId="77777777" w:rsidR="00B971B4" w:rsidRPr="000E76A4" w:rsidRDefault="00B971B4" w:rsidP="002025A3">
            <w:pPr>
              <w:pStyle w:val="ListBullet"/>
              <w:spacing w:before="0" w:after="0"/>
              <w:rPr>
                <w:rFonts w:asciiTheme="minorHAnsi" w:hAnsiTheme="minorHAnsi" w:cstheme="minorHAnsi"/>
              </w:rPr>
            </w:pPr>
            <w:r w:rsidRPr="000E76A4">
              <w:rPr>
                <w:rFonts w:asciiTheme="minorHAnsi" w:hAnsiTheme="minorHAnsi" w:cstheme="minorHAnsi"/>
              </w:rPr>
              <w:t>// (String)</w:t>
            </w:r>
          </w:p>
        </w:tc>
        <w:tc>
          <w:tcPr>
            <w:tcW w:w="1666" w:type="dxa"/>
          </w:tcPr>
          <w:p w14:paraId="19F8C69A" w14:textId="77777777" w:rsidR="00B971B4" w:rsidRPr="000E76A4" w:rsidRDefault="00B971B4" w:rsidP="000D11CD">
            <w:pPr>
              <w:pStyle w:val="ListBullet"/>
              <w:rPr>
                <w:rFonts w:asciiTheme="minorHAnsi" w:hAnsiTheme="minorHAnsi" w:cstheme="minorHAnsi"/>
              </w:rPr>
            </w:pPr>
          </w:p>
        </w:tc>
      </w:tr>
      <w:tr w:rsidR="00B971B4" w:rsidRPr="000E76A4" w14:paraId="7EBE27C9" w14:textId="77777777" w:rsidTr="007057D3">
        <w:tc>
          <w:tcPr>
            <w:tcW w:w="333" w:type="dxa"/>
          </w:tcPr>
          <w:p w14:paraId="506E5CB3" w14:textId="77777777" w:rsidR="00B971B4" w:rsidRPr="000E76A4" w:rsidRDefault="00B971B4" w:rsidP="000D11CD">
            <w:pPr>
              <w:jc w:val="center"/>
              <w:rPr>
                <w:rFonts w:asciiTheme="minorHAnsi" w:hAnsiTheme="minorHAnsi" w:cstheme="minorHAnsi"/>
              </w:rPr>
            </w:pPr>
          </w:p>
        </w:tc>
        <w:tc>
          <w:tcPr>
            <w:tcW w:w="1771" w:type="dxa"/>
          </w:tcPr>
          <w:p w14:paraId="34E728AD" w14:textId="77777777" w:rsidR="00B971B4" w:rsidRPr="000E76A4" w:rsidRDefault="00B971B4" w:rsidP="002025A3">
            <w:pPr>
              <w:spacing w:before="0" w:after="0"/>
              <w:rPr>
                <w:rFonts w:asciiTheme="minorHAnsi" w:hAnsiTheme="minorHAnsi" w:cstheme="minorHAnsi"/>
              </w:rPr>
            </w:pPr>
            <w:r w:rsidRPr="000E76A4">
              <w:rPr>
                <w:rFonts w:asciiTheme="minorHAnsi" w:hAnsiTheme="minorHAnsi" w:cstheme="minorHAnsi"/>
              </w:rPr>
              <w:t>“ElementAddr”</w:t>
            </w:r>
          </w:p>
        </w:tc>
        <w:tc>
          <w:tcPr>
            <w:tcW w:w="282" w:type="dxa"/>
          </w:tcPr>
          <w:p w14:paraId="23105309" w14:textId="77777777" w:rsidR="00B971B4" w:rsidRPr="000E76A4" w:rsidRDefault="00B971B4" w:rsidP="002025A3">
            <w:pPr>
              <w:spacing w:before="0" w:after="0"/>
              <w:jc w:val="center"/>
              <w:rPr>
                <w:rFonts w:asciiTheme="minorHAnsi" w:hAnsiTheme="minorHAnsi" w:cstheme="minorHAnsi"/>
              </w:rPr>
            </w:pPr>
            <w:r w:rsidRPr="000E76A4">
              <w:rPr>
                <w:rFonts w:asciiTheme="minorHAnsi" w:hAnsiTheme="minorHAnsi" w:cstheme="minorHAnsi"/>
              </w:rPr>
              <w:t>:</w:t>
            </w:r>
          </w:p>
        </w:tc>
        <w:tc>
          <w:tcPr>
            <w:tcW w:w="2859" w:type="dxa"/>
          </w:tcPr>
          <w:p w14:paraId="444E401C" w14:textId="77777777" w:rsidR="00B971B4" w:rsidRPr="000E76A4" w:rsidRDefault="00B971B4" w:rsidP="002025A3">
            <w:pPr>
              <w:spacing w:before="0" w:after="0"/>
              <w:rPr>
                <w:rFonts w:asciiTheme="minorHAnsi" w:hAnsiTheme="minorHAnsi" w:cstheme="minorHAnsi"/>
              </w:rPr>
            </w:pPr>
            <w:r w:rsidRPr="000E76A4">
              <w:rPr>
                <w:rFonts w:asciiTheme="minorHAnsi" w:hAnsiTheme="minorHAnsi" w:cstheme="minorHAnsi"/>
              </w:rPr>
              <w:t>23</w:t>
            </w:r>
          </w:p>
        </w:tc>
        <w:tc>
          <w:tcPr>
            <w:tcW w:w="2835" w:type="dxa"/>
          </w:tcPr>
          <w:p w14:paraId="08FE42B9" w14:textId="77777777" w:rsidR="00B971B4" w:rsidRPr="000E76A4" w:rsidRDefault="00B971B4" w:rsidP="002025A3">
            <w:pPr>
              <w:pStyle w:val="ListBullet"/>
              <w:spacing w:before="0" w:after="0"/>
              <w:rPr>
                <w:rFonts w:asciiTheme="minorHAnsi" w:hAnsiTheme="minorHAnsi" w:cstheme="minorHAnsi"/>
              </w:rPr>
            </w:pPr>
            <w:r w:rsidRPr="000E76A4">
              <w:rPr>
                <w:rFonts w:asciiTheme="minorHAnsi" w:hAnsiTheme="minorHAnsi" w:cstheme="minorHAnsi"/>
              </w:rPr>
              <w:t>// (Number)</w:t>
            </w:r>
          </w:p>
        </w:tc>
        <w:tc>
          <w:tcPr>
            <w:tcW w:w="1666" w:type="dxa"/>
          </w:tcPr>
          <w:p w14:paraId="1D5270CD" w14:textId="77777777" w:rsidR="00B971B4" w:rsidRPr="000E76A4" w:rsidRDefault="00B971B4" w:rsidP="000D11CD">
            <w:pPr>
              <w:pStyle w:val="ListBullet"/>
              <w:jc w:val="center"/>
              <w:rPr>
                <w:rFonts w:asciiTheme="minorHAnsi" w:hAnsiTheme="minorHAnsi" w:cstheme="minorHAnsi"/>
              </w:rPr>
            </w:pPr>
            <w:r w:rsidRPr="000E76A4">
              <w:rPr>
                <w:rFonts w:asciiTheme="minorHAnsi" w:hAnsiTheme="minorHAnsi" w:cstheme="minorHAnsi"/>
              </w:rPr>
              <w:t>[2 - 65535]</w:t>
            </w:r>
          </w:p>
        </w:tc>
      </w:tr>
      <w:tr w:rsidR="00B971B4" w:rsidRPr="000E76A4" w14:paraId="22552F31" w14:textId="77777777" w:rsidTr="007057D3">
        <w:tc>
          <w:tcPr>
            <w:tcW w:w="333" w:type="dxa"/>
          </w:tcPr>
          <w:p w14:paraId="60093684" w14:textId="77777777" w:rsidR="00B971B4" w:rsidRPr="000E76A4" w:rsidRDefault="00B971B4" w:rsidP="000D11CD">
            <w:pPr>
              <w:jc w:val="center"/>
              <w:rPr>
                <w:rFonts w:asciiTheme="minorHAnsi" w:hAnsiTheme="minorHAnsi" w:cstheme="minorHAnsi"/>
              </w:rPr>
            </w:pPr>
          </w:p>
        </w:tc>
        <w:tc>
          <w:tcPr>
            <w:tcW w:w="1771" w:type="dxa"/>
          </w:tcPr>
          <w:p w14:paraId="5C7D4064" w14:textId="77777777" w:rsidR="00B971B4" w:rsidRPr="000E76A4" w:rsidRDefault="00B971B4" w:rsidP="002025A3">
            <w:pPr>
              <w:spacing w:before="0" w:after="0"/>
              <w:rPr>
                <w:rFonts w:asciiTheme="minorHAnsi" w:hAnsiTheme="minorHAnsi" w:cstheme="minorHAnsi"/>
              </w:rPr>
            </w:pPr>
            <w:r w:rsidRPr="000E76A4">
              <w:rPr>
                <w:rFonts w:asciiTheme="minorHAnsi" w:hAnsiTheme="minorHAnsi" w:cstheme="minorHAnsi"/>
              </w:rPr>
              <w:t>“ErrorCode”</w:t>
            </w:r>
          </w:p>
        </w:tc>
        <w:tc>
          <w:tcPr>
            <w:tcW w:w="282" w:type="dxa"/>
          </w:tcPr>
          <w:p w14:paraId="4C1C1F62" w14:textId="77777777" w:rsidR="00B971B4" w:rsidRPr="000E76A4" w:rsidRDefault="00B971B4" w:rsidP="002025A3">
            <w:pPr>
              <w:spacing w:before="0" w:after="0"/>
              <w:jc w:val="center"/>
              <w:rPr>
                <w:rFonts w:asciiTheme="minorHAnsi" w:hAnsiTheme="minorHAnsi" w:cstheme="minorHAnsi"/>
              </w:rPr>
            </w:pPr>
            <w:r w:rsidRPr="000E76A4">
              <w:rPr>
                <w:rFonts w:asciiTheme="minorHAnsi" w:hAnsiTheme="minorHAnsi" w:cstheme="minorHAnsi"/>
              </w:rPr>
              <w:t>:</w:t>
            </w:r>
          </w:p>
        </w:tc>
        <w:tc>
          <w:tcPr>
            <w:tcW w:w="2859" w:type="dxa"/>
          </w:tcPr>
          <w:p w14:paraId="6DECD162" w14:textId="77777777" w:rsidR="00B971B4" w:rsidRPr="000E76A4" w:rsidRDefault="00B971B4" w:rsidP="002025A3">
            <w:pPr>
              <w:spacing w:before="0" w:after="0"/>
              <w:rPr>
                <w:rFonts w:asciiTheme="minorHAnsi" w:hAnsiTheme="minorHAnsi" w:cstheme="minorHAnsi"/>
              </w:rPr>
            </w:pPr>
            <w:r w:rsidRPr="000E76A4">
              <w:rPr>
                <w:rFonts w:asciiTheme="minorHAnsi" w:hAnsiTheme="minorHAnsi" w:cstheme="minorHAnsi"/>
              </w:rPr>
              <w:t>0</w:t>
            </w:r>
          </w:p>
        </w:tc>
        <w:tc>
          <w:tcPr>
            <w:tcW w:w="2835" w:type="dxa"/>
          </w:tcPr>
          <w:p w14:paraId="31299430" w14:textId="77777777" w:rsidR="00B971B4" w:rsidRPr="000E76A4" w:rsidRDefault="00B971B4" w:rsidP="002025A3">
            <w:pPr>
              <w:pStyle w:val="ListBullet"/>
              <w:spacing w:before="0" w:after="0"/>
              <w:rPr>
                <w:rFonts w:asciiTheme="minorHAnsi" w:hAnsiTheme="minorHAnsi" w:cstheme="minorHAnsi"/>
              </w:rPr>
            </w:pPr>
            <w:r w:rsidRPr="000E76A4">
              <w:rPr>
                <w:rFonts w:asciiTheme="minorHAnsi" w:hAnsiTheme="minorHAnsi" w:cstheme="minorHAnsi"/>
              </w:rPr>
              <w:t>// (Number)</w:t>
            </w:r>
          </w:p>
        </w:tc>
        <w:tc>
          <w:tcPr>
            <w:tcW w:w="1666" w:type="dxa"/>
          </w:tcPr>
          <w:p w14:paraId="2326CB62" w14:textId="77777777" w:rsidR="00B971B4" w:rsidRPr="000E76A4" w:rsidRDefault="00B971B4" w:rsidP="000D11CD">
            <w:pPr>
              <w:pStyle w:val="ListBullet"/>
              <w:rPr>
                <w:rFonts w:asciiTheme="minorHAnsi" w:hAnsiTheme="minorHAnsi" w:cstheme="minorHAnsi"/>
              </w:rPr>
            </w:pPr>
          </w:p>
        </w:tc>
      </w:tr>
      <w:tr w:rsidR="00B971B4" w:rsidRPr="000E76A4" w14:paraId="7E275A96" w14:textId="77777777" w:rsidTr="007057D3">
        <w:tc>
          <w:tcPr>
            <w:tcW w:w="333" w:type="dxa"/>
          </w:tcPr>
          <w:p w14:paraId="3900344E" w14:textId="77777777" w:rsidR="00B971B4" w:rsidRPr="000E76A4" w:rsidRDefault="00B971B4" w:rsidP="000D11CD">
            <w:pPr>
              <w:jc w:val="center"/>
              <w:rPr>
                <w:rFonts w:asciiTheme="minorHAnsi" w:hAnsiTheme="minorHAnsi" w:cstheme="minorHAnsi"/>
              </w:rPr>
            </w:pPr>
            <w:r w:rsidRPr="000E76A4">
              <w:rPr>
                <w:rFonts w:asciiTheme="minorHAnsi" w:hAnsiTheme="minorHAnsi" w:cstheme="minorHAnsi"/>
              </w:rPr>
              <w:t>}</w:t>
            </w:r>
          </w:p>
        </w:tc>
        <w:tc>
          <w:tcPr>
            <w:tcW w:w="1771" w:type="dxa"/>
          </w:tcPr>
          <w:p w14:paraId="57E37571" w14:textId="77777777" w:rsidR="00B971B4" w:rsidRPr="000E76A4" w:rsidRDefault="00B971B4" w:rsidP="000D11CD">
            <w:pPr>
              <w:rPr>
                <w:rFonts w:asciiTheme="minorHAnsi" w:hAnsiTheme="minorHAnsi" w:cstheme="minorHAnsi"/>
              </w:rPr>
            </w:pPr>
          </w:p>
        </w:tc>
        <w:tc>
          <w:tcPr>
            <w:tcW w:w="282" w:type="dxa"/>
          </w:tcPr>
          <w:p w14:paraId="4C1D5979" w14:textId="77777777" w:rsidR="00B971B4" w:rsidRPr="000E76A4" w:rsidRDefault="00B971B4" w:rsidP="000D11CD">
            <w:pPr>
              <w:jc w:val="center"/>
              <w:rPr>
                <w:rFonts w:asciiTheme="minorHAnsi" w:hAnsiTheme="minorHAnsi" w:cstheme="minorHAnsi"/>
              </w:rPr>
            </w:pPr>
          </w:p>
        </w:tc>
        <w:tc>
          <w:tcPr>
            <w:tcW w:w="2859" w:type="dxa"/>
          </w:tcPr>
          <w:p w14:paraId="1CFE669A" w14:textId="77777777" w:rsidR="00B971B4" w:rsidRPr="000E76A4" w:rsidRDefault="00B971B4" w:rsidP="000D11CD">
            <w:pPr>
              <w:rPr>
                <w:rFonts w:asciiTheme="minorHAnsi" w:hAnsiTheme="minorHAnsi" w:cstheme="minorHAnsi"/>
              </w:rPr>
            </w:pPr>
          </w:p>
        </w:tc>
        <w:tc>
          <w:tcPr>
            <w:tcW w:w="2835" w:type="dxa"/>
          </w:tcPr>
          <w:p w14:paraId="66B2EE25" w14:textId="77777777" w:rsidR="00B971B4" w:rsidRPr="000E76A4" w:rsidRDefault="00B971B4" w:rsidP="000D11CD">
            <w:pPr>
              <w:pStyle w:val="ListBullet"/>
              <w:rPr>
                <w:rFonts w:asciiTheme="minorHAnsi" w:hAnsiTheme="minorHAnsi" w:cstheme="minorHAnsi"/>
              </w:rPr>
            </w:pPr>
          </w:p>
        </w:tc>
        <w:tc>
          <w:tcPr>
            <w:tcW w:w="1666" w:type="dxa"/>
          </w:tcPr>
          <w:p w14:paraId="7966F73A" w14:textId="77777777" w:rsidR="00B971B4" w:rsidRPr="000E76A4" w:rsidRDefault="00B971B4" w:rsidP="000D11CD">
            <w:pPr>
              <w:pStyle w:val="ListBullet"/>
              <w:rPr>
                <w:rFonts w:asciiTheme="minorHAnsi" w:hAnsiTheme="minorHAnsi" w:cstheme="minorHAnsi"/>
              </w:rPr>
            </w:pPr>
          </w:p>
        </w:tc>
      </w:tr>
    </w:tbl>
    <w:p w14:paraId="63D4CFC8" w14:textId="77777777" w:rsidR="00103689" w:rsidRPr="000E76A4" w:rsidRDefault="00103689" w:rsidP="00103689">
      <w:pPr>
        <w:rPr>
          <w:rFonts w:asciiTheme="minorHAnsi" w:hAnsiTheme="minorHAnsi" w:cstheme="minorHAnsi"/>
        </w:rPr>
      </w:pPr>
    </w:p>
    <w:p w14:paraId="4C212076" w14:textId="3228EDE6" w:rsidR="00700B7F" w:rsidRPr="000E76A4" w:rsidRDefault="00700B7F" w:rsidP="00103689">
      <w:pPr>
        <w:rPr>
          <w:rFonts w:asciiTheme="minorHAnsi" w:hAnsiTheme="minorHAnsi" w:cstheme="minorHAnsi"/>
          <w:b/>
          <w:bCs/>
        </w:rPr>
      </w:pPr>
      <w:r w:rsidRPr="000E76A4">
        <w:rPr>
          <w:rFonts w:asciiTheme="minorHAnsi" w:hAnsiTheme="minorHAnsi" w:cstheme="minorHAnsi"/>
          <w:b/>
          <w:bCs/>
        </w:rPr>
        <w:t xml:space="preserve">Link To Error Code Reference:  </w:t>
      </w:r>
      <w:hyperlink w:anchor="_Common_Error_codes" w:history="1">
        <w:r w:rsidRPr="000E76A4">
          <w:rPr>
            <w:rStyle w:val="Hyperlink"/>
            <w:rFonts w:asciiTheme="minorHAnsi" w:hAnsiTheme="minorHAnsi" w:cstheme="minorHAnsi"/>
            <w:b/>
            <w:bCs/>
          </w:rPr>
          <w:t>Error Codes</w:t>
        </w:r>
      </w:hyperlink>
    </w:p>
    <w:p w14:paraId="76341514" w14:textId="347BF3AA" w:rsidR="00103689" w:rsidRPr="000E76A4" w:rsidRDefault="00103689" w:rsidP="00103689">
      <w:pPr>
        <w:rPr>
          <w:rFonts w:asciiTheme="minorHAnsi" w:hAnsiTheme="minorHAnsi" w:cstheme="minorHAnsi"/>
          <w:b/>
          <w:bCs/>
        </w:rPr>
      </w:pPr>
      <w:r w:rsidRPr="000E76A4">
        <w:rPr>
          <w:rFonts w:asciiTheme="minorHAnsi" w:hAnsiTheme="minorHAnsi" w:cstheme="minorHAnsi"/>
          <w:b/>
          <w:bCs/>
        </w:rPr>
        <w:t xml:space="preserve">Process </w:t>
      </w:r>
      <w:r w:rsidR="006C16E6" w:rsidRPr="000E76A4">
        <w:rPr>
          <w:rFonts w:asciiTheme="minorHAnsi" w:hAnsiTheme="minorHAnsi" w:cstheme="minorHAnsi"/>
          <w:b/>
          <w:bCs/>
        </w:rPr>
        <w:t>flow:</w:t>
      </w:r>
    </w:p>
    <w:p w14:paraId="47198FE9" w14:textId="77777777" w:rsidR="00103689" w:rsidRPr="000E76A4" w:rsidRDefault="00103689" w:rsidP="00103689">
      <w:pPr>
        <w:rPr>
          <w:rFonts w:asciiTheme="minorHAnsi" w:hAnsiTheme="minorHAnsi" w:cstheme="minorHAnsi"/>
          <w:b/>
          <w:bCs/>
        </w:rPr>
      </w:pPr>
    </w:p>
    <w:p w14:paraId="7C7EF1FB" w14:textId="77777777" w:rsidR="006C16E6" w:rsidRPr="000E76A4" w:rsidRDefault="00B52DC0" w:rsidP="006C16E6">
      <w:pPr>
        <w:keepNext/>
        <w:jc w:val="center"/>
        <w:rPr>
          <w:rFonts w:asciiTheme="minorHAnsi" w:hAnsiTheme="minorHAnsi" w:cstheme="minorHAnsi"/>
        </w:rPr>
      </w:pPr>
      <w:r w:rsidRPr="000E76A4">
        <w:rPr>
          <w:rFonts w:asciiTheme="minorHAnsi" w:hAnsiTheme="minorHAnsi" w:cstheme="minorHAnsi"/>
          <w:b/>
          <w:bCs/>
          <w:noProof/>
        </w:rPr>
        <w:drawing>
          <wp:inline distT="0" distB="0" distL="0" distR="0" wp14:anchorId="201304A3" wp14:editId="3F2BD1D3">
            <wp:extent cx="4438650" cy="2560899"/>
            <wp:effectExtent l="0" t="0" r="0" b="0"/>
            <wp:docPr id="1564787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467760" name=""/>
                    <pic:cNvPicPr/>
                  </pic:nvPicPr>
                  <pic:blipFill>
                    <a:blip r:embed="rId21"/>
                    <a:stretch>
                      <a:fillRect/>
                    </a:stretch>
                  </pic:blipFill>
                  <pic:spPr>
                    <a:xfrm>
                      <a:off x="0" y="0"/>
                      <a:ext cx="4458301" cy="2572237"/>
                    </a:xfrm>
                    <a:prstGeom prst="rect">
                      <a:avLst/>
                    </a:prstGeom>
                  </pic:spPr>
                </pic:pic>
              </a:graphicData>
            </a:graphic>
          </wp:inline>
        </w:drawing>
      </w:r>
    </w:p>
    <w:p w14:paraId="46164AD8" w14:textId="77777777" w:rsidR="006C16E6" w:rsidRPr="000E76A4" w:rsidRDefault="006C16E6" w:rsidP="006C16E6">
      <w:pPr>
        <w:keepNext/>
        <w:rPr>
          <w:rFonts w:asciiTheme="minorHAnsi" w:hAnsiTheme="minorHAnsi" w:cstheme="minorHAnsi"/>
        </w:rPr>
      </w:pPr>
    </w:p>
    <w:p w14:paraId="306D6F20" w14:textId="4907F741" w:rsidR="00F218D2" w:rsidRPr="000E76A4" w:rsidRDefault="006C16E6" w:rsidP="006C16E6">
      <w:pPr>
        <w:pStyle w:val="Caption"/>
        <w:jc w:val="center"/>
        <w:rPr>
          <w:rFonts w:asciiTheme="minorHAnsi" w:hAnsiTheme="minorHAnsi" w:cstheme="minorHAnsi"/>
          <w:sz w:val="24"/>
          <w:szCs w:val="24"/>
        </w:rPr>
      </w:pPr>
      <w:bookmarkStart w:id="653" w:name="_Toc169603734"/>
      <w:bookmarkStart w:id="654" w:name="_Toc169605282"/>
      <w:bookmarkStart w:id="655" w:name="_Toc169613270"/>
      <w:bookmarkStart w:id="656" w:name="_Toc169800484"/>
      <w:bookmarkStart w:id="657" w:name="_Toc169864263"/>
      <w:bookmarkStart w:id="658" w:name="_Toc169879572"/>
      <w:r w:rsidRPr="000E76A4">
        <w:rPr>
          <w:rFonts w:asciiTheme="minorHAnsi" w:hAnsiTheme="minorHAnsi" w:cstheme="minorHAnsi"/>
          <w:sz w:val="24"/>
          <w:szCs w:val="24"/>
        </w:rPr>
        <w:t xml:space="preserve">Figure </w:t>
      </w:r>
      <w:r w:rsidR="002E2406" w:rsidRPr="000E76A4">
        <w:rPr>
          <w:rFonts w:asciiTheme="minorHAnsi" w:hAnsiTheme="minorHAnsi" w:cstheme="minorHAnsi"/>
          <w:sz w:val="24"/>
          <w:szCs w:val="24"/>
        </w:rPr>
        <w:fldChar w:fldCharType="begin"/>
      </w:r>
      <w:r w:rsidR="002E2406" w:rsidRPr="000E76A4">
        <w:rPr>
          <w:rFonts w:asciiTheme="minorHAnsi" w:hAnsiTheme="minorHAnsi" w:cstheme="minorHAnsi"/>
          <w:sz w:val="24"/>
          <w:szCs w:val="24"/>
        </w:rPr>
        <w:instrText xml:space="preserve"> STYLEREF 1 \s </w:instrText>
      </w:r>
      <w:r w:rsidR="002E2406" w:rsidRPr="000E76A4">
        <w:rPr>
          <w:rFonts w:asciiTheme="minorHAnsi" w:hAnsiTheme="minorHAnsi" w:cstheme="minorHAnsi"/>
          <w:sz w:val="24"/>
          <w:szCs w:val="24"/>
        </w:rPr>
        <w:fldChar w:fldCharType="separate"/>
      </w:r>
      <w:r w:rsidR="007F009D" w:rsidRPr="000E76A4">
        <w:rPr>
          <w:rFonts w:asciiTheme="minorHAnsi" w:hAnsiTheme="minorHAnsi" w:cstheme="minorHAnsi"/>
          <w:noProof/>
          <w:sz w:val="24"/>
          <w:szCs w:val="24"/>
        </w:rPr>
        <w:t>10</w:t>
      </w:r>
      <w:r w:rsidR="002E2406" w:rsidRPr="000E76A4">
        <w:rPr>
          <w:rFonts w:asciiTheme="minorHAnsi" w:hAnsiTheme="minorHAnsi" w:cstheme="minorHAnsi"/>
          <w:sz w:val="24"/>
          <w:szCs w:val="24"/>
        </w:rPr>
        <w:fldChar w:fldCharType="end"/>
      </w:r>
      <w:r w:rsidR="002E2406" w:rsidRPr="000E76A4">
        <w:rPr>
          <w:rFonts w:asciiTheme="minorHAnsi" w:hAnsiTheme="minorHAnsi" w:cstheme="minorHAnsi"/>
          <w:sz w:val="24"/>
          <w:szCs w:val="24"/>
        </w:rPr>
        <w:t>.</w:t>
      </w:r>
      <w:r w:rsidR="002E2406" w:rsidRPr="000E76A4">
        <w:rPr>
          <w:rFonts w:asciiTheme="minorHAnsi" w:hAnsiTheme="minorHAnsi" w:cstheme="minorHAnsi"/>
          <w:sz w:val="24"/>
          <w:szCs w:val="24"/>
        </w:rPr>
        <w:fldChar w:fldCharType="begin"/>
      </w:r>
      <w:r w:rsidR="002E2406" w:rsidRPr="000E76A4">
        <w:rPr>
          <w:rFonts w:asciiTheme="minorHAnsi" w:hAnsiTheme="minorHAnsi" w:cstheme="minorHAnsi"/>
          <w:sz w:val="24"/>
          <w:szCs w:val="24"/>
        </w:rPr>
        <w:instrText xml:space="preserve"> SEQ Figure \* ARABIC \s 1 </w:instrText>
      </w:r>
      <w:r w:rsidR="002E2406" w:rsidRPr="000E76A4">
        <w:rPr>
          <w:rFonts w:asciiTheme="minorHAnsi" w:hAnsiTheme="minorHAnsi" w:cstheme="minorHAnsi"/>
          <w:sz w:val="24"/>
          <w:szCs w:val="24"/>
        </w:rPr>
        <w:fldChar w:fldCharType="separate"/>
      </w:r>
      <w:r w:rsidR="007F009D" w:rsidRPr="000E76A4">
        <w:rPr>
          <w:rFonts w:asciiTheme="minorHAnsi" w:hAnsiTheme="minorHAnsi" w:cstheme="minorHAnsi"/>
          <w:noProof/>
          <w:sz w:val="24"/>
          <w:szCs w:val="24"/>
        </w:rPr>
        <w:t>20</w:t>
      </w:r>
      <w:r w:rsidR="002E2406" w:rsidRPr="000E76A4">
        <w:rPr>
          <w:rFonts w:asciiTheme="minorHAnsi" w:hAnsiTheme="minorHAnsi" w:cstheme="minorHAnsi"/>
          <w:sz w:val="24"/>
          <w:szCs w:val="24"/>
        </w:rPr>
        <w:fldChar w:fldCharType="end"/>
      </w:r>
      <w:r w:rsidRPr="000E76A4">
        <w:rPr>
          <w:rFonts w:asciiTheme="minorHAnsi" w:hAnsiTheme="minorHAnsi" w:cstheme="minorHAnsi"/>
          <w:sz w:val="24"/>
          <w:szCs w:val="24"/>
        </w:rPr>
        <w:t xml:space="preserve"> Node Provisioning </w:t>
      </w:r>
      <w:r w:rsidR="00CC7680" w:rsidRPr="000E76A4">
        <w:rPr>
          <w:rFonts w:asciiTheme="minorHAnsi" w:hAnsiTheme="minorHAnsi" w:cstheme="minorHAnsi"/>
          <w:sz w:val="24"/>
          <w:szCs w:val="24"/>
        </w:rPr>
        <w:t>ACK</w:t>
      </w:r>
      <w:r w:rsidRPr="000E76A4">
        <w:rPr>
          <w:rFonts w:asciiTheme="minorHAnsi" w:hAnsiTheme="minorHAnsi" w:cstheme="minorHAnsi"/>
          <w:sz w:val="24"/>
          <w:szCs w:val="24"/>
        </w:rPr>
        <w:t xml:space="preserve"> Flow</w:t>
      </w:r>
      <w:bookmarkEnd w:id="653"/>
      <w:bookmarkEnd w:id="654"/>
      <w:bookmarkEnd w:id="655"/>
      <w:bookmarkEnd w:id="656"/>
      <w:bookmarkEnd w:id="657"/>
      <w:bookmarkEnd w:id="658"/>
    </w:p>
    <w:p w14:paraId="336BD7F2" w14:textId="77777777" w:rsidR="00AE5509" w:rsidRPr="000E76A4" w:rsidRDefault="00AE5509" w:rsidP="00AE5509">
      <w:pPr>
        <w:rPr>
          <w:rFonts w:asciiTheme="minorHAnsi" w:hAnsiTheme="minorHAnsi" w:cstheme="minorHAnsi"/>
        </w:rPr>
      </w:pPr>
    </w:p>
    <w:p w14:paraId="68708663" w14:textId="77777777" w:rsidR="00AE5509" w:rsidRPr="000E76A4" w:rsidRDefault="00AE5509" w:rsidP="00AE5509">
      <w:pPr>
        <w:rPr>
          <w:rFonts w:asciiTheme="minorHAnsi" w:hAnsiTheme="minorHAnsi" w:cstheme="minorHAnsi"/>
        </w:rPr>
      </w:pPr>
    </w:p>
    <w:p w14:paraId="03071E56" w14:textId="77777777" w:rsidR="00AE5509" w:rsidRPr="000E76A4" w:rsidRDefault="00AE5509" w:rsidP="00AE5509">
      <w:pPr>
        <w:rPr>
          <w:rFonts w:asciiTheme="minorHAnsi" w:hAnsiTheme="minorHAnsi" w:cstheme="minorHAnsi"/>
        </w:rPr>
      </w:pPr>
    </w:p>
    <w:p w14:paraId="7C69AE68" w14:textId="3F788BFC" w:rsidR="008D1F14" w:rsidRPr="000E76A4" w:rsidRDefault="008D1F14" w:rsidP="00CE3BC7">
      <w:pPr>
        <w:pStyle w:val="Heading2"/>
        <w:ind w:left="567"/>
        <w:rPr>
          <w:rFonts w:asciiTheme="minorHAnsi" w:hAnsiTheme="minorHAnsi" w:cstheme="minorHAnsi"/>
        </w:rPr>
      </w:pPr>
      <w:bookmarkStart w:id="659" w:name="_Node_AC_Remote_1"/>
      <w:bookmarkStart w:id="660" w:name="_Toc162878871"/>
      <w:bookmarkStart w:id="661" w:name="_Toc173250434"/>
      <w:bookmarkEnd w:id="659"/>
      <w:r w:rsidRPr="000E76A4">
        <w:rPr>
          <w:rFonts w:asciiTheme="minorHAnsi" w:hAnsiTheme="minorHAnsi" w:cstheme="minorHAnsi"/>
        </w:rPr>
        <w:lastRenderedPageBreak/>
        <w:t xml:space="preserve">Node </w:t>
      </w:r>
      <w:r w:rsidR="00386A38" w:rsidRPr="000E76A4">
        <w:rPr>
          <w:rFonts w:asciiTheme="minorHAnsi" w:hAnsiTheme="minorHAnsi" w:cstheme="minorHAnsi"/>
        </w:rPr>
        <w:t xml:space="preserve">AC Remote </w:t>
      </w:r>
      <w:r w:rsidRPr="000E76A4">
        <w:rPr>
          <w:rFonts w:asciiTheme="minorHAnsi" w:hAnsiTheme="minorHAnsi" w:cstheme="minorHAnsi"/>
        </w:rPr>
        <w:t xml:space="preserve">Configuration </w:t>
      </w:r>
      <w:r w:rsidR="00CC7680" w:rsidRPr="000E76A4">
        <w:rPr>
          <w:rFonts w:asciiTheme="minorHAnsi" w:hAnsiTheme="minorHAnsi" w:cstheme="minorHAnsi"/>
        </w:rPr>
        <w:t>ACK</w:t>
      </w:r>
      <w:bookmarkEnd w:id="660"/>
      <w:bookmarkEnd w:id="661"/>
    </w:p>
    <w:p w14:paraId="0699DA96" w14:textId="642A5946" w:rsidR="00A84F79" w:rsidRPr="000E76A4" w:rsidRDefault="00A84F79" w:rsidP="00A84F79">
      <w:pPr>
        <w:jc w:val="both"/>
        <w:rPr>
          <w:rFonts w:asciiTheme="minorHAnsi" w:hAnsiTheme="minorHAnsi" w:cstheme="minorHAnsi"/>
        </w:rPr>
      </w:pPr>
      <w:r w:rsidRPr="000E76A4">
        <w:rPr>
          <w:rFonts w:asciiTheme="minorHAnsi" w:hAnsiTheme="minorHAnsi" w:cstheme="minorHAnsi"/>
          <w:b/>
          <w:bCs/>
        </w:rPr>
        <w:t xml:space="preserve">Description: </w:t>
      </w:r>
      <w:r w:rsidR="009016DD" w:rsidRPr="000E76A4">
        <w:rPr>
          <w:rFonts w:asciiTheme="minorHAnsi" w:hAnsiTheme="minorHAnsi" w:cstheme="minorHAnsi"/>
        </w:rPr>
        <w:t xml:space="preserve">This is an ACK sent by Node to Gwy to Cloud when the Node is successfully </w:t>
      </w:r>
      <w:hyperlink w:anchor="_AC_Remote_Configuration" w:history="1">
        <w:r w:rsidR="009016DD" w:rsidRPr="000E76A4">
          <w:rPr>
            <w:rStyle w:val="Hyperlink"/>
            <w:rFonts w:asciiTheme="minorHAnsi" w:hAnsiTheme="minorHAnsi" w:cstheme="minorHAnsi"/>
          </w:rPr>
          <w:t>configured</w:t>
        </w:r>
      </w:hyperlink>
      <w:r w:rsidR="009016DD" w:rsidRPr="000E76A4">
        <w:rPr>
          <w:rFonts w:asciiTheme="minorHAnsi" w:hAnsiTheme="minorHAnsi" w:cstheme="minorHAnsi"/>
        </w:rPr>
        <w:t xml:space="preserve"> with an AC remote. When </w:t>
      </w:r>
      <w:r w:rsidR="00700B7F" w:rsidRPr="000E76A4">
        <w:rPr>
          <w:rFonts w:asciiTheme="minorHAnsi" w:hAnsiTheme="minorHAnsi" w:cstheme="minorHAnsi"/>
        </w:rPr>
        <w:t>the Node</w:t>
      </w:r>
      <w:r w:rsidR="009016DD" w:rsidRPr="000E76A4">
        <w:rPr>
          <w:rFonts w:asciiTheme="minorHAnsi" w:hAnsiTheme="minorHAnsi" w:cstheme="minorHAnsi"/>
        </w:rPr>
        <w:t xml:space="preserve"> is in</w:t>
      </w:r>
      <w:r w:rsidR="001D3333" w:rsidRPr="000E76A4">
        <w:rPr>
          <w:rFonts w:asciiTheme="minorHAnsi" w:hAnsiTheme="minorHAnsi" w:cstheme="minorHAnsi"/>
        </w:rPr>
        <w:t xml:space="preserve"> </w:t>
      </w:r>
      <w:hyperlink w:anchor="_AC_Remote_Configuration" w:history="1">
        <w:r w:rsidR="001D3333" w:rsidRPr="000E76A4">
          <w:rPr>
            <w:rStyle w:val="Hyperlink"/>
            <w:rFonts w:asciiTheme="minorHAnsi" w:hAnsiTheme="minorHAnsi" w:cstheme="minorHAnsi"/>
          </w:rPr>
          <w:t>AC Remote</w:t>
        </w:r>
        <w:r w:rsidR="009016DD" w:rsidRPr="000E76A4">
          <w:rPr>
            <w:rStyle w:val="Hyperlink"/>
            <w:rFonts w:asciiTheme="minorHAnsi" w:hAnsiTheme="minorHAnsi" w:cstheme="minorHAnsi"/>
          </w:rPr>
          <w:t xml:space="preserve"> Configuration</w:t>
        </w:r>
      </w:hyperlink>
      <w:r w:rsidR="009016DD" w:rsidRPr="000E76A4">
        <w:rPr>
          <w:rFonts w:asciiTheme="minorHAnsi" w:hAnsiTheme="minorHAnsi" w:cstheme="minorHAnsi"/>
        </w:rPr>
        <w:t xml:space="preserve"> mode and AC remote is pressed in-front of the IR receiver in the </w:t>
      </w:r>
      <w:r w:rsidR="008B5683" w:rsidRPr="000E76A4">
        <w:rPr>
          <w:rFonts w:asciiTheme="minorHAnsi" w:hAnsiTheme="minorHAnsi" w:cstheme="minorHAnsi"/>
        </w:rPr>
        <w:t>Node</w:t>
      </w:r>
      <w:r w:rsidR="009016DD" w:rsidRPr="000E76A4">
        <w:rPr>
          <w:rFonts w:asciiTheme="minorHAnsi" w:hAnsiTheme="minorHAnsi" w:cstheme="minorHAnsi"/>
        </w:rPr>
        <w:t>, it will get configure</w:t>
      </w:r>
      <w:r w:rsidR="002201C5" w:rsidRPr="000E76A4">
        <w:rPr>
          <w:rFonts w:asciiTheme="minorHAnsi" w:hAnsiTheme="minorHAnsi" w:cstheme="minorHAnsi"/>
        </w:rPr>
        <w:t>d</w:t>
      </w:r>
      <w:r w:rsidR="00A27A1B" w:rsidRPr="000E76A4">
        <w:rPr>
          <w:rFonts w:asciiTheme="minorHAnsi" w:hAnsiTheme="minorHAnsi" w:cstheme="minorHAnsi"/>
        </w:rPr>
        <w:t xml:space="preserve"> to act as that AC remote from there on.</w:t>
      </w:r>
    </w:p>
    <w:p w14:paraId="388A0549" w14:textId="77777777" w:rsidR="00B15FCF" w:rsidRPr="000E76A4" w:rsidRDefault="00B15FCF" w:rsidP="00A84F79">
      <w:pPr>
        <w:jc w:val="both"/>
        <w:rPr>
          <w:rFonts w:asciiTheme="minorHAnsi" w:hAnsiTheme="minorHAnsi" w:cstheme="minorHAnsi"/>
        </w:rPr>
      </w:pPr>
    </w:p>
    <w:p w14:paraId="768187EF" w14:textId="7D2A904A" w:rsidR="00B15FCF" w:rsidRPr="000E76A4" w:rsidRDefault="00B15FCF" w:rsidP="00A84F79">
      <w:pPr>
        <w:jc w:val="both"/>
        <w:rPr>
          <w:rFonts w:asciiTheme="minorHAnsi" w:hAnsiTheme="minorHAnsi" w:cstheme="minorHAnsi"/>
          <w:b/>
          <w:bCs/>
        </w:rPr>
      </w:pPr>
      <w:r w:rsidRPr="000E76A4">
        <w:rPr>
          <w:rFonts w:asciiTheme="minorHAnsi" w:hAnsiTheme="minorHAnsi" w:cstheme="minorHAnsi"/>
          <w:b/>
          <w:bCs/>
        </w:rPr>
        <w:t xml:space="preserve">LED Indication: </w:t>
      </w:r>
      <w:r w:rsidR="006F1D4C" w:rsidRPr="000E76A4">
        <w:rPr>
          <w:rFonts w:asciiTheme="minorHAnsi" w:hAnsiTheme="minorHAnsi" w:cstheme="minorHAnsi"/>
        </w:rPr>
        <w:t xml:space="preserve">If </w:t>
      </w:r>
      <w:r w:rsidR="004B5AE9" w:rsidRPr="000E76A4">
        <w:rPr>
          <w:rFonts w:asciiTheme="minorHAnsi" w:hAnsiTheme="minorHAnsi" w:cstheme="minorHAnsi"/>
        </w:rPr>
        <w:t xml:space="preserve">the Node has not been </w:t>
      </w:r>
      <w:r w:rsidR="006F1D4C" w:rsidRPr="000E76A4">
        <w:rPr>
          <w:rFonts w:asciiTheme="minorHAnsi" w:hAnsiTheme="minorHAnsi" w:cstheme="minorHAnsi"/>
        </w:rPr>
        <w:t>AC Remote configured, the Node will glow Solid BLUE LED.</w:t>
      </w:r>
    </w:p>
    <w:p w14:paraId="57636849" w14:textId="77777777" w:rsidR="00A84F79" w:rsidRPr="000E76A4" w:rsidRDefault="00A84F79" w:rsidP="00A84F79">
      <w:pPr>
        <w:jc w:val="both"/>
        <w:rPr>
          <w:rFonts w:asciiTheme="minorHAnsi" w:hAnsiTheme="minorHAnsi" w:cstheme="minorHAnsi"/>
        </w:rPr>
      </w:pPr>
    </w:p>
    <w:p w14:paraId="1BA4906A" w14:textId="3E8FEF7B" w:rsidR="00A84F79" w:rsidRPr="000E76A4" w:rsidRDefault="00A84F79" w:rsidP="00A84F79">
      <w:pPr>
        <w:rPr>
          <w:rFonts w:asciiTheme="minorHAnsi" w:hAnsiTheme="minorHAnsi" w:cstheme="minorHAnsi"/>
          <w:b/>
          <w:bCs/>
        </w:rPr>
      </w:pPr>
      <w:r w:rsidRPr="000E76A4">
        <w:rPr>
          <w:rFonts w:asciiTheme="minorHAnsi" w:hAnsiTheme="minorHAnsi" w:cstheme="minorHAnsi"/>
          <w:b/>
          <w:bCs/>
        </w:rPr>
        <w:t xml:space="preserve">Node </w:t>
      </w:r>
      <w:r w:rsidR="00C24423" w:rsidRPr="000E76A4">
        <w:rPr>
          <w:rFonts w:asciiTheme="minorHAnsi" w:hAnsiTheme="minorHAnsi" w:cstheme="minorHAnsi"/>
          <w:b/>
          <w:bCs/>
        </w:rPr>
        <w:t>Configuration</w:t>
      </w:r>
      <w:r w:rsidRPr="000E76A4">
        <w:rPr>
          <w:rFonts w:asciiTheme="minorHAnsi" w:hAnsiTheme="minorHAnsi" w:cstheme="minorHAnsi"/>
          <w:b/>
          <w:bCs/>
        </w:rPr>
        <w:t xml:space="preserve"> </w:t>
      </w:r>
      <w:r w:rsidR="00F90A2F" w:rsidRPr="000E76A4">
        <w:rPr>
          <w:rFonts w:asciiTheme="minorHAnsi" w:hAnsiTheme="minorHAnsi" w:cstheme="minorHAnsi"/>
          <w:b/>
          <w:bCs/>
        </w:rPr>
        <w:t>ACK JSON</w:t>
      </w:r>
      <w:r w:rsidRPr="000E76A4">
        <w:rPr>
          <w:rFonts w:asciiTheme="minorHAnsi" w:hAnsiTheme="minorHAnsi" w:cstheme="minorHAnsi"/>
          <w:b/>
          <w:bCs/>
        </w:rPr>
        <w:t xml:space="preserve"> (Node to Gateway to Cloud):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3"/>
        <w:gridCol w:w="1771"/>
        <w:gridCol w:w="282"/>
        <w:gridCol w:w="4135"/>
        <w:gridCol w:w="1701"/>
        <w:gridCol w:w="1524"/>
      </w:tblGrid>
      <w:tr w:rsidR="00A84F79" w:rsidRPr="000E76A4" w14:paraId="320302F4" w14:textId="77777777" w:rsidTr="007057D3">
        <w:tc>
          <w:tcPr>
            <w:tcW w:w="333" w:type="dxa"/>
          </w:tcPr>
          <w:p w14:paraId="1344E876" w14:textId="77777777" w:rsidR="00A84F79" w:rsidRPr="000E76A4" w:rsidRDefault="00A84F79" w:rsidP="000D11CD">
            <w:pPr>
              <w:jc w:val="center"/>
              <w:rPr>
                <w:rFonts w:asciiTheme="minorHAnsi" w:hAnsiTheme="minorHAnsi" w:cstheme="minorHAnsi"/>
              </w:rPr>
            </w:pPr>
            <w:r w:rsidRPr="000E76A4">
              <w:rPr>
                <w:rFonts w:asciiTheme="minorHAnsi" w:hAnsiTheme="minorHAnsi" w:cstheme="minorHAnsi"/>
              </w:rPr>
              <w:t>{</w:t>
            </w:r>
          </w:p>
        </w:tc>
        <w:tc>
          <w:tcPr>
            <w:tcW w:w="1771" w:type="dxa"/>
          </w:tcPr>
          <w:p w14:paraId="5596A1F3" w14:textId="77777777" w:rsidR="00A84F79" w:rsidRPr="000E76A4" w:rsidRDefault="00A84F79" w:rsidP="000D11CD">
            <w:pPr>
              <w:jc w:val="center"/>
              <w:rPr>
                <w:rFonts w:asciiTheme="minorHAnsi" w:hAnsiTheme="minorHAnsi" w:cstheme="minorHAnsi"/>
              </w:rPr>
            </w:pPr>
          </w:p>
        </w:tc>
        <w:tc>
          <w:tcPr>
            <w:tcW w:w="282" w:type="dxa"/>
          </w:tcPr>
          <w:p w14:paraId="0ECFD221" w14:textId="77777777" w:rsidR="00A84F79" w:rsidRPr="000E76A4" w:rsidRDefault="00A84F79" w:rsidP="000D11CD">
            <w:pPr>
              <w:jc w:val="center"/>
              <w:rPr>
                <w:rFonts w:asciiTheme="minorHAnsi" w:hAnsiTheme="minorHAnsi" w:cstheme="minorHAnsi"/>
              </w:rPr>
            </w:pPr>
          </w:p>
        </w:tc>
        <w:tc>
          <w:tcPr>
            <w:tcW w:w="4135" w:type="dxa"/>
          </w:tcPr>
          <w:p w14:paraId="55BCF036" w14:textId="77777777" w:rsidR="00A84F79" w:rsidRPr="000E76A4" w:rsidRDefault="00A84F79" w:rsidP="000D11CD">
            <w:pPr>
              <w:jc w:val="center"/>
              <w:rPr>
                <w:rFonts w:asciiTheme="minorHAnsi" w:hAnsiTheme="minorHAnsi" w:cstheme="minorHAnsi"/>
              </w:rPr>
            </w:pPr>
          </w:p>
        </w:tc>
        <w:tc>
          <w:tcPr>
            <w:tcW w:w="1701" w:type="dxa"/>
          </w:tcPr>
          <w:p w14:paraId="4C58389C" w14:textId="77777777" w:rsidR="00A84F79" w:rsidRPr="000E76A4" w:rsidRDefault="00A84F79" w:rsidP="000D11CD">
            <w:pPr>
              <w:jc w:val="center"/>
              <w:rPr>
                <w:rFonts w:asciiTheme="minorHAnsi" w:hAnsiTheme="minorHAnsi" w:cstheme="minorHAnsi"/>
              </w:rPr>
            </w:pPr>
          </w:p>
        </w:tc>
        <w:tc>
          <w:tcPr>
            <w:tcW w:w="1524" w:type="dxa"/>
          </w:tcPr>
          <w:p w14:paraId="6F808F36" w14:textId="77777777" w:rsidR="00A84F79" w:rsidRPr="000E76A4" w:rsidRDefault="00A84F79" w:rsidP="000D11CD">
            <w:pPr>
              <w:jc w:val="center"/>
              <w:rPr>
                <w:rFonts w:asciiTheme="minorHAnsi" w:hAnsiTheme="minorHAnsi" w:cstheme="minorHAnsi"/>
                <w:b/>
                <w:bCs/>
              </w:rPr>
            </w:pPr>
            <w:r w:rsidRPr="000E76A4">
              <w:rPr>
                <w:rFonts w:asciiTheme="minorHAnsi" w:hAnsiTheme="minorHAnsi" w:cstheme="minorHAnsi"/>
                <w:b/>
                <w:bCs/>
              </w:rPr>
              <w:t>Range</w:t>
            </w:r>
          </w:p>
        </w:tc>
      </w:tr>
      <w:tr w:rsidR="00A84F79" w:rsidRPr="000E76A4" w14:paraId="1C4551F7" w14:textId="77777777" w:rsidTr="007057D3">
        <w:tc>
          <w:tcPr>
            <w:tcW w:w="333" w:type="dxa"/>
          </w:tcPr>
          <w:p w14:paraId="389519B1" w14:textId="77777777" w:rsidR="00A84F79" w:rsidRPr="000E76A4" w:rsidRDefault="00A84F79" w:rsidP="000D11CD">
            <w:pPr>
              <w:jc w:val="center"/>
              <w:rPr>
                <w:rFonts w:asciiTheme="minorHAnsi" w:hAnsiTheme="minorHAnsi" w:cstheme="minorHAnsi"/>
              </w:rPr>
            </w:pPr>
          </w:p>
        </w:tc>
        <w:tc>
          <w:tcPr>
            <w:tcW w:w="1771" w:type="dxa"/>
          </w:tcPr>
          <w:p w14:paraId="4B0766FA" w14:textId="77777777" w:rsidR="00A84F79" w:rsidRPr="000E76A4" w:rsidRDefault="00A84F79" w:rsidP="000D11CD">
            <w:pPr>
              <w:rPr>
                <w:rFonts w:asciiTheme="minorHAnsi" w:hAnsiTheme="minorHAnsi" w:cstheme="minorHAnsi"/>
              </w:rPr>
            </w:pPr>
            <w:r w:rsidRPr="000E76A4">
              <w:rPr>
                <w:rFonts w:asciiTheme="minorHAnsi" w:hAnsiTheme="minorHAnsi" w:cstheme="minorHAnsi"/>
              </w:rPr>
              <w:t>“JsonPacketId”</w:t>
            </w:r>
          </w:p>
        </w:tc>
        <w:tc>
          <w:tcPr>
            <w:tcW w:w="282" w:type="dxa"/>
          </w:tcPr>
          <w:p w14:paraId="76067031" w14:textId="77777777" w:rsidR="00A84F79" w:rsidRPr="000E76A4" w:rsidRDefault="00A84F79" w:rsidP="000D11CD">
            <w:pPr>
              <w:jc w:val="center"/>
              <w:rPr>
                <w:rFonts w:asciiTheme="minorHAnsi" w:hAnsiTheme="minorHAnsi" w:cstheme="minorHAnsi"/>
              </w:rPr>
            </w:pPr>
            <w:r w:rsidRPr="000E76A4">
              <w:rPr>
                <w:rFonts w:asciiTheme="minorHAnsi" w:hAnsiTheme="minorHAnsi" w:cstheme="minorHAnsi"/>
              </w:rPr>
              <w:t>:</w:t>
            </w:r>
          </w:p>
        </w:tc>
        <w:tc>
          <w:tcPr>
            <w:tcW w:w="4135" w:type="dxa"/>
          </w:tcPr>
          <w:p w14:paraId="700AECCD" w14:textId="094A4BED" w:rsidR="00A84F79" w:rsidRPr="000E76A4" w:rsidRDefault="0021763A" w:rsidP="000D11CD">
            <w:pPr>
              <w:rPr>
                <w:rFonts w:asciiTheme="minorHAnsi" w:hAnsiTheme="minorHAnsi" w:cstheme="minorHAnsi"/>
              </w:rPr>
            </w:pPr>
            <w:r w:rsidRPr="000E76A4">
              <w:rPr>
                <w:rFonts w:asciiTheme="minorHAnsi" w:hAnsiTheme="minorHAnsi" w:cstheme="minorHAnsi"/>
              </w:rPr>
              <w:t>101</w:t>
            </w:r>
          </w:p>
        </w:tc>
        <w:tc>
          <w:tcPr>
            <w:tcW w:w="1701" w:type="dxa"/>
          </w:tcPr>
          <w:p w14:paraId="6E2B6EFA" w14:textId="77777777" w:rsidR="00A84F79" w:rsidRPr="000E76A4" w:rsidRDefault="00A84F79" w:rsidP="000D11CD">
            <w:pPr>
              <w:pStyle w:val="ListBullet"/>
              <w:rPr>
                <w:rFonts w:asciiTheme="minorHAnsi" w:hAnsiTheme="minorHAnsi" w:cstheme="minorHAnsi"/>
              </w:rPr>
            </w:pPr>
            <w:r w:rsidRPr="000E76A4">
              <w:rPr>
                <w:rFonts w:asciiTheme="minorHAnsi" w:hAnsiTheme="minorHAnsi" w:cstheme="minorHAnsi"/>
              </w:rPr>
              <w:t>// (Number)</w:t>
            </w:r>
          </w:p>
        </w:tc>
        <w:tc>
          <w:tcPr>
            <w:tcW w:w="1524" w:type="dxa"/>
          </w:tcPr>
          <w:p w14:paraId="134D6C6D" w14:textId="77777777" w:rsidR="00A84F79" w:rsidRPr="000E76A4" w:rsidRDefault="00A84F79" w:rsidP="000D11CD">
            <w:pPr>
              <w:pStyle w:val="ListBullet"/>
              <w:rPr>
                <w:rFonts w:asciiTheme="minorHAnsi" w:hAnsiTheme="minorHAnsi" w:cstheme="minorHAnsi"/>
              </w:rPr>
            </w:pPr>
          </w:p>
        </w:tc>
      </w:tr>
      <w:tr w:rsidR="00A84F79" w:rsidRPr="000E76A4" w14:paraId="00D029AC" w14:textId="77777777" w:rsidTr="007057D3">
        <w:tc>
          <w:tcPr>
            <w:tcW w:w="333" w:type="dxa"/>
          </w:tcPr>
          <w:p w14:paraId="33757688" w14:textId="77777777" w:rsidR="00A84F79" w:rsidRPr="000E76A4" w:rsidRDefault="00A84F79" w:rsidP="000D11CD">
            <w:pPr>
              <w:jc w:val="center"/>
              <w:rPr>
                <w:rFonts w:asciiTheme="minorHAnsi" w:hAnsiTheme="minorHAnsi" w:cstheme="minorHAnsi"/>
              </w:rPr>
            </w:pPr>
          </w:p>
        </w:tc>
        <w:tc>
          <w:tcPr>
            <w:tcW w:w="1771" w:type="dxa"/>
          </w:tcPr>
          <w:p w14:paraId="3C5118DF" w14:textId="77777777" w:rsidR="00A84F79" w:rsidRPr="000E76A4" w:rsidRDefault="00A84F79" w:rsidP="000D11CD">
            <w:pPr>
              <w:rPr>
                <w:rFonts w:asciiTheme="minorHAnsi" w:hAnsiTheme="minorHAnsi" w:cstheme="minorHAnsi"/>
              </w:rPr>
            </w:pPr>
            <w:r w:rsidRPr="000E76A4">
              <w:rPr>
                <w:rFonts w:asciiTheme="minorHAnsi" w:hAnsiTheme="minorHAnsi" w:cstheme="minorHAnsi"/>
              </w:rPr>
              <w:t>“GwySerNo”</w:t>
            </w:r>
          </w:p>
        </w:tc>
        <w:tc>
          <w:tcPr>
            <w:tcW w:w="282" w:type="dxa"/>
          </w:tcPr>
          <w:p w14:paraId="0E33F835" w14:textId="77777777" w:rsidR="00A84F79" w:rsidRPr="000E76A4" w:rsidRDefault="00A84F79" w:rsidP="000D11CD">
            <w:pPr>
              <w:jc w:val="center"/>
              <w:rPr>
                <w:rFonts w:asciiTheme="minorHAnsi" w:hAnsiTheme="minorHAnsi" w:cstheme="minorHAnsi"/>
              </w:rPr>
            </w:pPr>
            <w:r w:rsidRPr="000E76A4">
              <w:rPr>
                <w:rFonts w:asciiTheme="minorHAnsi" w:hAnsiTheme="minorHAnsi" w:cstheme="minorHAnsi"/>
              </w:rPr>
              <w:t>:</w:t>
            </w:r>
          </w:p>
        </w:tc>
        <w:tc>
          <w:tcPr>
            <w:tcW w:w="4135" w:type="dxa"/>
          </w:tcPr>
          <w:p w14:paraId="7AC5D0E2" w14:textId="77777777" w:rsidR="00A84F79" w:rsidRPr="000E76A4" w:rsidRDefault="00A84F79" w:rsidP="000D11CD">
            <w:pPr>
              <w:rPr>
                <w:rFonts w:asciiTheme="minorHAnsi" w:hAnsiTheme="minorHAnsi" w:cstheme="minorHAnsi"/>
              </w:rPr>
            </w:pPr>
            <w:r w:rsidRPr="000E76A4">
              <w:rPr>
                <w:rFonts w:asciiTheme="minorHAnsi" w:hAnsiTheme="minorHAnsi" w:cstheme="minorHAnsi"/>
              </w:rPr>
              <w:t>“GWY00001”</w:t>
            </w:r>
          </w:p>
        </w:tc>
        <w:tc>
          <w:tcPr>
            <w:tcW w:w="1701" w:type="dxa"/>
          </w:tcPr>
          <w:p w14:paraId="11EB60D2" w14:textId="77777777" w:rsidR="00A84F79" w:rsidRPr="000E76A4" w:rsidRDefault="00A84F79" w:rsidP="000D11CD">
            <w:pPr>
              <w:pStyle w:val="ListBullet"/>
              <w:rPr>
                <w:rFonts w:asciiTheme="minorHAnsi" w:hAnsiTheme="minorHAnsi" w:cstheme="minorHAnsi"/>
              </w:rPr>
            </w:pPr>
            <w:r w:rsidRPr="000E76A4">
              <w:rPr>
                <w:rFonts w:asciiTheme="minorHAnsi" w:hAnsiTheme="minorHAnsi" w:cstheme="minorHAnsi"/>
              </w:rPr>
              <w:t>// (String)</w:t>
            </w:r>
          </w:p>
        </w:tc>
        <w:tc>
          <w:tcPr>
            <w:tcW w:w="1524" w:type="dxa"/>
          </w:tcPr>
          <w:p w14:paraId="0DEE0F5D" w14:textId="77777777" w:rsidR="00A84F79" w:rsidRPr="000E76A4" w:rsidRDefault="00A84F79" w:rsidP="000D11CD">
            <w:pPr>
              <w:pStyle w:val="ListBullet"/>
              <w:rPr>
                <w:rFonts w:asciiTheme="minorHAnsi" w:hAnsiTheme="minorHAnsi" w:cstheme="minorHAnsi"/>
              </w:rPr>
            </w:pPr>
          </w:p>
        </w:tc>
      </w:tr>
      <w:tr w:rsidR="00A84F79" w:rsidRPr="000E76A4" w14:paraId="6563182E" w14:textId="77777777" w:rsidTr="007057D3">
        <w:tc>
          <w:tcPr>
            <w:tcW w:w="333" w:type="dxa"/>
          </w:tcPr>
          <w:p w14:paraId="4CDB5884" w14:textId="77777777" w:rsidR="00A84F79" w:rsidRPr="000E76A4" w:rsidRDefault="00A84F79" w:rsidP="000D11CD">
            <w:pPr>
              <w:jc w:val="center"/>
              <w:rPr>
                <w:rFonts w:asciiTheme="minorHAnsi" w:hAnsiTheme="minorHAnsi" w:cstheme="minorHAnsi"/>
              </w:rPr>
            </w:pPr>
          </w:p>
        </w:tc>
        <w:tc>
          <w:tcPr>
            <w:tcW w:w="1771" w:type="dxa"/>
          </w:tcPr>
          <w:p w14:paraId="15DFA02A" w14:textId="77777777" w:rsidR="00A84F79" w:rsidRPr="000E76A4" w:rsidRDefault="00A84F79" w:rsidP="000D11CD">
            <w:pPr>
              <w:rPr>
                <w:rFonts w:asciiTheme="minorHAnsi" w:hAnsiTheme="minorHAnsi" w:cstheme="minorHAnsi"/>
              </w:rPr>
            </w:pPr>
            <w:r w:rsidRPr="000E76A4">
              <w:rPr>
                <w:rFonts w:asciiTheme="minorHAnsi" w:hAnsiTheme="minorHAnsi" w:cstheme="minorHAnsi"/>
              </w:rPr>
              <w:t>“NodeSerNo:</w:t>
            </w:r>
          </w:p>
        </w:tc>
        <w:tc>
          <w:tcPr>
            <w:tcW w:w="282" w:type="dxa"/>
          </w:tcPr>
          <w:p w14:paraId="3F1032E4" w14:textId="77777777" w:rsidR="00A84F79" w:rsidRPr="000E76A4" w:rsidRDefault="00A84F79" w:rsidP="000D11CD">
            <w:pPr>
              <w:jc w:val="center"/>
              <w:rPr>
                <w:rFonts w:asciiTheme="minorHAnsi" w:hAnsiTheme="minorHAnsi" w:cstheme="minorHAnsi"/>
              </w:rPr>
            </w:pPr>
            <w:r w:rsidRPr="000E76A4">
              <w:rPr>
                <w:rFonts w:asciiTheme="minorHAnsi" w:hAnsiTheme="minorHAnsi" w:cstheme="minorHAnsi"/>
              </w:rPr>
              <w:t>:</w:t>
            </w:r>
          </w:p>
        </w:tc>
        <w:tc>
          <w:tcPr>
            <w:tcW w:w="4135" w:type="dxa"/>
          </w:tcPr>
          <w:p w14:paraId="6B7D212D" w14:textId="77777777" w:rsidR="00A84F79" w:rsidRPr="000E76A4" w:rsidRDefault="00A84F79" w:rsidP="000D11CD">
            <w:pPr>
              <w:rPr>
                <w:rFonts w:asciiTheme="minorHAnsi" w:hAnsiTheme="minorHAnsi" w:cstheme="minorHAnsi"/>
              </w:rPr>
            </w:pPr>
            <w:r w:rsidRPr="000E76A4">
              <w:rPr>
                <w:rFonts w:asciiTheme="minorHAnsi" w:hAnsiTheme="minorHAnsi" w:cstheme="minorHAnsi"/>
              </w:rPr>
              <w:t>“N00001”</w:t>
            </w:r>
          </w:p>
        </w:tc>
        <w:tc>
          <w:tcPr>
            <w:tcW w:w="1701" w:type="dxa"/>
          </w:tcPr>
          <w:p w14:paraId="3A6EBF13" w14:textId="77777777" w:rsidR="00A84F79" w:rsidRPr="000E76A4" w:rsidRDefault="00A84F79" w:rsidP="000D11CD">
            <w:pPr>
              <w:pStyle w:val="ListBullet"/>
              <w:rPr>
                <w:rFonts w:asciiTheme="minorHAnsi" w:hAnsiTheme="minorHAnsi" w:cstheme="minorHAnsi"/>
              </w:rPr>
            </w:pPr>
            <w:r w:rsidRPr="000E76A4">
              <w:rPr>
                <w:rFonts w:asciiTheme="minorHAnsi" w:hAnsiTheme="minorHAnsi" w:cstheme="minorHAnsi"/>
              </w:rPr>
              <w:t>// (String)</w:t>
            </w:r>
          </w:p>
        </w:tc>
        <w:tc>
          <w:tcPr>
            <w:tcW w:w="1524" w:type="dxa"/>
          </w:tcPr>
          <w:p w14:paraId="45A4FBF7" w14:textId="77777777" w:rsidR="00A84F79" w:rsidRPr="000E76A4" w:rsidRDefault="00A84F79" w:rsidP="000D11CD">
            <w:pPr>
              <w:pStyle w:val="ListBullet"/>
              <w:rPr>
                <w:rFonts w:asciiTheme="minorHAnsi" w:hAnsiTheme="minorHAnsi" w:cstheme="minorHAnsi"/>
              </w:rPr>
            </w:pPr>
          </w:p>
        </w:tc>
      </w:tr>
      <w:tr w:rsidR="00A84F79" w:rsidRPr="000E76A4" w14:paraId="4EC22232" w14:textId="77777777" w:rsidTr="007057D3">
        <w:tc>
          <w:tcPr>
            <w:tcW w:w="333" w:type="dxa"/>
          </w:tcPr>
          <w:p w14:paraId="29973A3B" w14:textId="77777777" w:rsidR="00A84F79" w:rsidRPr="000E76A4" w:rsidRDefault="00A84F79" w:rsidP="000D11CD">
            <w:pPr>
              <w:jc w:val="center"/>
              <w:rPr>
                <w:rFonts w:asciiTheme="minorHAnsi" w:hAnsiTheme="minorHAnsi" w:cstheme="minorHAnsi"/>
              </w:rPr>
            </w:pPr>
          </w:p>
        </w:tc>
        <w:tc>
          <w:tcPr>
            <w:tcW w:w="1771" w:type="dxa"/>
          </w:tcPr>
          <w:p w14:paraId="29A1BAF5" w14:textId="77777777" w:rsidR="00A84F79" w:rsidRPr="000E76A4" w:rsidRDefault="00A84F79" w:rsidP="000D11CD">
            <w:pPr>
              <w:rPr>
                <w:rFonts w:asciiTheme="minorHAnsi" w:hAnsiTheme="minorHAnsi" w:cstheme="minorHAnsi"/>
              </w:rPr>
            </w:pPr>
            <w:r w:rsidRPr="000E76A4">
              <w:rPr>
                <w:rFonts w:asciiTheme="minorHAnsi" w:hAnsiTheme="minorHAnsi" w:cstheme="minorHAnsi"/>
              </w:rPr>
              <w:t>“ErrorCode”</w:t>
            </w:r>
          </w:p>
        </w:tc>
        <w:tc>
          <w:tcPr>
            <w:tcW w:w="282" w:type="dxa"/>
          </w:tcPr>
          <w:p w14:paraId="3C8E1475" w14:textId="77777777" w:rsidR="00A84F79" w:rsidRPr="000E76A4" w:rsidRDefault="00A84F79" w:rsidP="000D11CD">
            <w:pPr>
              <w:jc w:val="center"/>
              <w:rPr>
                <w:rFonts w:asciiTheme="minorHAnsi" w:hAnsiTheme="minorHAnsi" w:cstheme="minorHAnsi"/>
              </w:rPr>
            </w:pPr>
            <w:r w:rsidRPr="000E76A4">
              <w:rPr>
                <w:rFonts w:asciiTheme="minorHAnsi" w:hAnsiTheme="minorHAnsi" w:cstheme="minorHAnsi"/>
              </w:rPr>
              <w:t>:</w:t>
            </w:r>
          </w:p>
        </w:tc>
        <w:tc>
          <w:tcPr>
            <w:tcW w:w="4135" w:type="dxa"/>
          </w:tcPr>
          <w:p w14:paraId="31B3A2F9" w14:textId="77777777" w:rsidR="00A84F79" w:rsidRPr="000E76A4" w:rsidRDefault="00A84F79" w:rsidP="000D11CD">
            <w:pPr>
              <w:rPr>
                <w:rFonts w:asciiTheme="minorHAnsi" w:hAnsiTheme="minorHAnsi" w:cstheme="minorHAnsi"/>
              </w:rPr>
            </w:pPr>
            <w:r w:rsidRPr="000E76A4">
              <w:rPr>
                <w:rFonts w:asciiTheme="minorHAnsi" w:hAnsiTheme="minorHAnsi" w:cstheme="minorHAnsi"/>
              </w:rPr>
              <w:t>0</w:t>
            </w:r>
          </w:p>
        </w:tc>
        <w:tc>
          <w:tcPr>
            <w:tcW w:w="1701" w:type="dxa"/>
          </w:tcPr>
          <w:p w14:paraId="537FF576" w14:textId="77777777" w:rsidR="00A84F79" w:rsidRPr="000E76A4" w:rsidRDefault="00A84F79" w:rsidP="000D11CD">
            <w:pPr>
              <w:pStyle w:val="ListBullet"/>
              <w:rPr>
                <w:rFonts w:asciiTheme="minorHAnsi" w:hAnsiTheme="minorHAnsi" w:cstheme="minorHAnsi"/>
              </w:rPr>
            </w:pPr>
            <w:r w:rsidRPr="000E76A4">
              <w:rPr>
                <w:rFonts w:asciiTheme="minorHAnsi" w:hAnsiTheme="minorHAnsi" w:cstheme="minorHAnsi"/>
              </w:rPr>
              <w:t>// (Number)</w:t>
            </w:r>
          </w:p>
        </w:tc>
        <w:tc>
          <w:tcPr>
            <w:tcW w:w="1524" w:type="dxa"/>
          </w:tcPr>
          <w:p w14:paraId="6EF882E3" w14:textId="77777777" w:rsidR="00A84F79" w:rsidRPr="000E76A4" w:rsidRDefault="00A84F79" w:rsidP="000D11CD">
            <w:pPr>
              <w:pStyle w:val="ListBullet"/>
              <w:rPr>
                <w:rFonts w:asciiTheme="minorHAnsi" w:hAnsiTheme="minorHAnsi" w:cstheme="minorHAnsi"/>
              </w:rPr>
            </w:pPr>
          </w:p>
        </w:tc>
      </w:tr>
      <w:tr w:rsidR="00A84F79" w:rsidRPr="000E76A4" w14:paraId="0CD27817" w14:textId="77777777" w:rsidTr="007057D3">
        <w:tc>
          <w:tcPr>
            <w:tcW w:w="333" w:type="dxa"/>
          </w:tcPr>
          <w:p w14:paraId="08A6A904" w14:textId="77777777" w:rsidR="00A84F79" w:rsidRPr="000E76A4" w:rsidRDefault="00A84F79" w:rsidP="000D11CD">
            <w:pPr>
              <w:jc w:val="center"/>
              <w:rPr>
                <w:rFonts w:asciiTheme="minorHAnsi" w:hAnsiTheme="minorHAnsi" w:cstheme="minorHAnsi"/>
              </w:rPr>
            </w:pPr>
            <w:r w:rsidRPr="000E76A4">
              <w:rPr>
                <w:rFonts w:asciiTheme="minorHAnsi" w:hAnsiTheme="minorHAnsi" w:cstheme="minorHAnsi"/>
              </w:rPr>
              <w:t>}</w:t>
            </w:r>
          </w:p>
        </w:tc>
        <w:tc>
          <w:tcPr>
            <w:tcW w:w="1771" w:type="dxa"/>
          </w:tcPr>
          <w:p w14:paraId="7CAEB18D" w14:textId="77777777" w:rsidR="00A84F79" w:rsidRPr="000E76A4" w:rsidRDefault="00A84F79" w:rsidP="000D11CD">
            <w:pPr>
              <w:rPr>
                <w:rFonts w:asciiTheme="minorHAnsi" w:hAnsiTheme="minorHAnsi" w:cstheme="minorHAnsi"/>
              </w:rPr>
            </w:pPr>
          </w:p>
        </w:tc>
        <w:tc>
          <w:tcPr>
            <w:tcW w:w="282" w:type="dxa"/>
          </w:tcPr>
          <w:p w14:paraId="54DE69C7" w14:textId="77777777" w:rsidR="00A84F79" w:rsidRPr="000E76A4" w:rsidRDefault="00A84F79" w:rsidP="000D11CD">
            <w:pPr>
              <w:jc w:val="center"/>
              <w:rPr>
                <w:rFonts w:asciiTheme="minorHAnsi" w:hAnsiTheme="minorHAnsi" w:cstheme="minorHAnsi"/>
              </w:rPr>
            </w:pPr>
          </w:p>
        </w:tc>
        <w:tc>
          <w:tcPr>
            <w:tcW w:w="4135" w:type="dxa"/>
          </w:tcPr>
          <w:p w14:paraId="738CE55C" w14:textId="77777777" w:rsidR="00A84F79" w:rsidRPr="000E76A4" w:rsidRDefault="00A84F79" w:rsidP="000D11CD">
            <w:pPr>
              <w:rPr>
                <w:rFonts w:asciiTheme="minorHAnsi" w:hAnsiTheme="minorHAnsi" w:cstheme="minorHAnsi"/>
              </w:rPr>
            </w:pPr>
          </w:p>
        </w:tc>
        <w:tc>
          <w:tcPr>
            <w:tcW w:w="1701" w:type="dxa"/>
          </w:tcPr>
          <w:p w14:paraId="7F47F41A" w14:textId="77777777" w:rsidR="00A84F79" w:rsidRPr="000E76A4" w:rsidRDefault="00A84F79" w:rsidP="000D11CD">
            <w:pPr>
              <w:pStyle w:val="ListBullet"/>
              <w:rPr>
                <w:rFonts w:asciiTheme="minorHAnsi" w:hAnsiTheme="minorHAnsi" w:cstheme="minorHAnsi"/>
              </w:rPr>
            </w:pPr>
          </w:p>
        </w:tc>
        <w:tc>
          <w:tcPr>
            <w:tcW w:w="1524" w:type="dxa"/>
          </w:tcPr>
          <w:p w14:paraId="066C890D" w14:textId="77777777" w:rsidR="00A84F79" w:rsidRPr="000E76A4" w:rsidRDefault="00A84F79" w:rsidP="000D11CD">
            <w:pPr>
              <w:pStyle w:val="ListBullet"/>
              <w:rPr>
                <w:rFonts w:asciiTheme="minorHAnsi" w:hAnsiTheme="minorHAnsi" w:cstheme="minorHAnsi"/>
              </w:rPr>
            </w:pPr>
          </w:p>
        </w:tc>
      </w:tr>
    </w:tbl>
    <w:p w14:paraId="421F0911" w14:textId="77777777" w:rsidR="00185247" w:rsidRPr="000E76A4" w:rsidRDefault="00185247" w:rsidP="00700B7F">
      <w:pPr>
        <w:rPr>
          <w:rFonts w:asciiTheme="minorHAnsi" w:hAnsiTheme="minorHAnsi" w:cstheme="minorHAnsi"/>
          <w:b/>
          <w:bCs/>
        </w:rPr>
      </w:pPr>
    </w:p>
    <w:p w14:paraId="731FA3E4" w14:textId="24E36178" w:rsidR="00700B7F" w:rsidRPr="000E76A4" w:rsidRDefault="00700B7F" w:rsidP="00700B7F">
      <w:pPr>
        <w:rPr>
          <w:rFonts w:asciiTheme="minorHAnsi" w:hAnsiTheme="minorHAnsi" w:cstheme="minorHAnsi"/>
          <w:b/>
          <w:bCs/>
        </w:rPr>
      </w:pPr>
      <w:r w:rsidRPr="000E76A4">
        <w:rPr>
          <w:rFonts w:asciiTheme="minorHAnsi" w:hAnsiTheme="minorHAnsi" w:cstheme="minorHAnsi"/>
          <w:b/>
          <w:bCs/>
        </w:rPr>
        <w:t xml:space="preserve">Link To Error Code Reference:  </w:t>
      </w:r>
      <w:hyperlink w:anchor="_Common_Error_codes" w:history="1">
        <w:r w:rsidRPr="000E76A4">
          <w:rPr>
            <w:rStyle w:val="Hyperlink"/>
            <w:rFonts w:asciiTheme="minorHAnsi" w:hAnsiTheme="minorHAnsi" w:cstheme="minorHAnsi"/>
            <w:b/>
            <w:bCs/>
          </w:rPr>
          <w:t>Error Codes</w:t>
        </w:r>
      </w:hyperlink>
    </w:p>
    <w:p w14:paraId="0155BEF6" w14:textId="77777777" w:rsidR="00A84F79" w:rsidRPr="000E76A4" w:rsidRDefault="00A84F79" w:rsidP="00A84F79">
      <w:pPr>
        <w:rPr>
          <w:rFonts w:asciiTheme="minorHAnsi" w:hAnsiTheme="minorHAnsi" w:cstheme="minorHAnsi"/>
        </w:rPr>
      </w:pPr>
    </w:p>
    <w:p w14:paraId="518B841C" w14:textId="5448418D" w:rsidR="00A84F79" w:rsidRPr="000E76A4" w:rsidRDefault="00A84F79" w:rsidP="00A84F79">
      <w:pPr>
        <w:rPr>
          <w:rFonts w:asciiTheme="minorHAnsi" w:hAnsiTheme="minorHAnsi" w:cstheme="minorHAnsi"/>
          <w:b/>
          <w:bCs/>
        </w:rPr>
      </w:pPr>
      <w:r w:rsidRPr="000E76A4">
        <w:rPr>
          <w:rFonts w:asciiTheme="minorHAnsi" w:hAnsiTheme="minorHAnsi" w:cstheme="minorHAnsi"/>
          <w:b/>
          <w:bCs/>
        </w:rPr>
        <w:t xml:space="preserve">Process </w:t>
      </w:r>
      <w:r w:rsidR="0022467A" w:rsidRPr="000E76A4">
        <w:rPr>
          <w:rFonts w:asciiTheme="minorHAnsi" w:hAnsiTheme="minorHAnsi" w:cstheme="minorHAnsi"/>
          <w:b/>
          <w:bCs/>
        </w:rPr>
        <w:t>flow:</w:t>
      </w:r>
    </w:p>
    <w:p w14:paraId="70580E78" w14:textId="77777777" w:rsidR="00A84F79" w:rsidRPr="000E76A4" w:rsidRDefault="00A84F79" w:rsidP="00A84F79">
      <w:pPr>
        <w:rPr>
          <w:rFonts w:asciiTheme="minorHAnsi" w:hAnsiTheme="minorHAnsi" w:cstheme="minorHAnsi"/>
          <w:b/>
          <w:bCs/>
        </w:rPr>
      </w:pPr>
    </w:p>
    <w:p w14:paraId="5B014B83" w14:textId="77777777" w:rsidR="001A5BB3" w:rsidRPr="000E76A4" w:rsidRDefault="00833051" w:rsidP="001A5BB3">
      <w:pPr>
        <w:keepNext/>
        <w:rPr>
          <w:rFonts w:asciiTheme="minorHAnsi" w:hAnsiTheme="minorHAnsi" w:cstheme="minorHAnsi"/>
        </w:rPr>
      </w:pPr>
      <w:r w:rsidRPr="000E76A4">
        <w:rPr>
          <w:rFonts w:asciiTheme="minorHAnsi" w:hAnsiTheme="minorHAnsi" w:cstheme="minorHAnsi"/>
          <w:b/>
          <w:bCs/>
          <w:noProof/>
        </w:rPr>
        <w:drawing>
          <wp:inline distT="0" distB="0" distL="0" distR="0" wp14:anchorId="33EE3A26" wp14:editId="53B35349">
            <wp:extent cx="6188710" cy="2432050"/>
            <wp:effectExtent l="0" t="0" r="2540" b="6350"/>
            <wp:docPr id="1332649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649902" name=""/>
                    <pic:cNvPicPr/>
                  </pic:nvPicPr>
                  <pic:blipFill>
                    <a:blip r:embed="rId22"/>
                    <a:stretch>
                      <a:fillRect/>
                    </a:stretch>
                  </pic:blipFill>
                  <pic:spPr>
                    <a:xfrm>
                      <a:off x="0" y="0"/>
                      <a:ext cx="6188710" cy="2432050"/>
                    </a:xfrm>
                    <a:prstGeom prst="rect">
                      <a:avLst/>
                    </a:prstGeom>
                  </pic:spPr>
                </pic:pic>
              </a:graphicData>
            </a:graphic>
          </wp:inline>
        </w:drawing>
      </w:r>
    </w:p>
    <w:p w14:paraId="1CF01A47" w14:textId="77777777" w:rsidR="001A5BB3" w:rsidRPr="000E76A4" w:rsidRDefault="001A5BB3" w:rsidP="001A5BB3">
      <w:pPr>
        <w:keepNext/>
        <w:rPr>
          <w:rFonts w:asciiTheme="minorHAnsi" w:hAnsiTheme="minorHAnsi" w:cstheme="minorHAnsi"/>
        </w:rPr>
      </w:pPr>
    </w:p>
    <w:p w14:paraId="4EAA7E18" w14:textId="67635FFC" w:rsidR="00131893" w:rsidRPr="000E76A4" w:rsidRDefault="001A5BB3" w:rsidP="001A5BB3">
      <w:pPr>
        <w:pStyle w:val="Caption"/>
        <w:jc w:val="center"/>
        <w:rPr>
          <w:rFonts w:asciiTheme="minorHAnsi" w:hAnsiTheme="minorHAnsi" w:cstheme="minorHAnsi"/>
        </w:rPr>
      </w:pPr>
      <w:bookmarkStart w:id="662" w:name="_Toc169605283"/>
      <w:bookmarkStart w:id="663" w:name="_Toc169613271"/>
      <w:bookmarkStart w:id="664" w:name="_Toc169800485"/>
      <w:bookmarkStart w:id="665" w:name="_Toc169864264"/>
      <w:bookmarkStart w:id="666" w:name="_Toc169879573"/>
      <w:r w:rsidRPr="000E76A4">
        <w:rPr>
          <w:rFonts w:asciiTheme="minorHAnsi" w:hAnsiTheme="minorHAnsi" w:cstheme="minorHAnsi"/>
          <w:sz w:val="24"/>
          <w:szCs w:val="24"/>
        </w:rPr>
        <w:t xml:space="preserve">Figure </w:t>
      </w:r>
      <w:r w:rsidR="002E2406" w:rsidRPr="000E76A4">
        <w:rPr>
          <w:rFonts w:asciiTheme="minorHAnsi" w:hAnsiTheme="minorHAnsi" w:cstheme="minorHAnsi"/>
          <w:sz w:val="24"/>
          <w:szCs w:val="24"/>
        </w:rPr>
        <w:fldChar w:fldCharType="begin"/>
      </w:r>
      <w:r w:rsidR="002E2406" w:rsidRPr="000E76A4">
        <w:rPr>
          <w:rFonts w:asciiTheme="minorHAnsi" w:hAnsiTheme="minorHAnsi" w:cstheme="minorHAnsi"/>
          <w:sz w:val="24"/>
          <w:szCs w:val="24"/>
        </w:rPr>
        <w:instrText xml:space="preserve"> STYLEREF 1 \s </w:instrText>
      </w:r>
      <w:r w:rsidR="002E2406" w:rsidRPr="000E76A4">
        <w:rPr>
          <w:rFonts w:asciiTheme="minorHAnsi" w:hAnsiTheme="minorHAnsi" w:cstheme="minorHAnsi"/>
          <w:sz w:val="24"/>
          <w:szCs w:val="24"/>
        </w:rPr>
        <w:fldChar w:fldCharType="separate"/>
      </w:r>
      <w:r w:rsidR="007F009D" w:rsidRPr="000E76A4">
        <w:rPr>
          <w:rFonts w:asciiTheme="minorHAnsi" w:hAnsiTheme="minorHAnsi" w:cstheme="minorHAnsi"/>
          <w:noProof/>
          <w:sz w:val="24"/>
          <w:szCs w:val="24"/>
        </w:rPr>
        <w:t>10</w:t>
      </w:r>
      <w:r w:rsidR="002E2406" w:rsidRPr="000E76A4">
        <w:rPr>
          <w:rFonts w:asciiTheme="minorHAnsi" w:hAnsiTheme="minorHAnsi" w:cstheme="minorHAnsi"/>
          <w:sz w:val="24"/>
          <w:szCs w:val="24"/>
        </w:rPr>
        <w:fldChar w:fldCharType="end"/>
      </w:r>
      <w:r w:rsidR="002E2406" w:rsidRPr="000E76A4">
        <w:rPr>
          <w:rFonts w:asciiTheme="minorHAnsi" w:hAnsiTheme="minorHAnsi" w:cstheme="minorHAnsi"/>
          <w:sz w:val="24"/>
          <w:szCs w:val="24"/>
        </w:rPr>
        <w:t>.</w:t>
      </w:r>
      <w:r w:rsidR="002E2406" w:rsidRPr="000E76A4">
        <w:rPr>
          <w:rFonts w:asciiTheme="minorHAnsi" w:hAnsiTheme="minorHAnsi" w:cstheme="minorHAnsi"/>
          <w:sz w:val="24"/>
          <w:szCs w:val="24"/>
        </w:rPr>
        <w:fldChar w:fldCharType="begin"/>
      </w:r>
      <w:r w:rsidR="002E2406" w:rsidRPr="000E76A4">
        <w:rPr>
          <w:rFonts w:asciiTheme="minorHAnsi" w:hAnsiTheme="minorHAnsi" w:cstheme="minorHAnsi"/>
          <w:sz w:val="24"/>
          <w:szCs w:val="24"/>
        </w:rPr>
        <w:instrText xml:space="preserve"> SEQ Figure \* ARABIC \s 1 </w:instrText>
      </w:r>
      <w:r w:rsidR="002E2406" w:rsidRPr="000E76A4">
        <w:rPr>
          <w:rFonts w:asciiTheme="minorHAnsi" w:hAnsiTheme="minorHAnsi" w:cstheme="minorHAnsi"/>
          <w:sz w:val="24"/>
          <w:szCs w:val="24"/>
        </w:rPr>
        <w:fldChar w:fldCharType="separate"/>
      </w:r>
      <w:r w:rsidR="007F009D" w:rsidRPr="000E76A4">
        <w:rPr>
          <w:rFonts w:asciiTheme="minorHAnsi" w:hAnsiTheme="minorHAnsi" w:cstheme="minorHAnsi"/>
          <w:noProof/>
          <w:sz w:val="24"/>
          <w:szCs w:val="24"/>
        </w:rPr>
        <w:t>21</w:t>
      </w:r>
      <w:r w:rsidR="002E2406" w:rsidRPr="000E76A4">
        <w:rPr>
          <w:rFonts w:asciiTheme="minorHAnsi" w:hAnsiTheme="minorHAnsi" w:cstheme="minorHAnsi"/>
          <w:sz w:val="24"/>
          <w:szCs w:val="24"/>
        </w:rPr>
        <w:fldChar w:fldCharType="end"/>
      </w:r>
      <w:r w:rsidRPr="000E76A4">
        <w:rPr>
          <w:rFonts w:asciiTheme="minorHAnsi" w:hAnsiTheme="minorHAnsi" w:cstheme="minorHAnsi"/>
        </w:rPr>
        <w:t xml:space="preserve"> </w:t>
      </w:r>
      <w:r w:rsidRPr="000E76A4">
        <w:rPr>
          <w:rFonts w:asciiTheme="minorHAnsi" w:hAnsiTheme="minorHAnsi" w:cstheme="minorHAnsi"/>
          <w:sz w:val="24"/>
          <w:szCs w:val="24"/>
        </w:rPr>
        <w:t>Node Configuration Process flow</w:t>
      </w:r>
      <w:bookmarkEnd w:id="662"/>
      <w:bookmarkEnd w:id="663"/>
      <w:bookmarkEnd w:id="664"/>
      <w:bookmarkEnd w:id="665"/>
      <w:bookmarkEnd w:id="666"/>
    </w:p>
    <w:p w14:paraId="2434BE51" w14:textId="77777777" w:rsidR="00D54093" w:rsidRPr="000E76A4" w:rsidRDefault="00D54093" w:rsidP="00131893">
      <w:pPr>
        <w:keepNext/>
        <w:rPr>
          <w:rFonts w:asciiTheme="minorHAnsi" w:hAnsiTheme="minorHAnsi" w:cstheme="minorHAnsi"/>
          <w:szCs w:val="24"/>
        </w:rPr>
      </w:pPr>
    </w:p>
    <w:p w14:paraId="209EC936" w14:textId="77777777" w:rsidR="00A84F79" w:rsidRPr="000E76A4" w:rsidRDefault="00A84F79" w:rsidP="00A84F79">
      <w:pPr>
        <w:rPr>
          <w:rFonts w:asciiTheme="minorHAnsi" w:hAnsiTheme="minorHAnsi" w:cstheme="minorHAnsi"/>
        </w:rPr>
      </w:pPr>
    </w:p>
    <w:p w14:paraId="3D5FBE13" w14:textId="77777777" w:rsidR="00A84F79" w:rsidRPr="000E76A4" w:rsidRDefault="00A84F79" w:rsidP="00A84F79">
      <w:pPr>
        <w:rPr>
          <w:rFonts w:asciiTheme="minorHAnsi" w:hAnsiTheme="minorHAnsi" w:cstheme="minorHAnsi"/>
        </w:rPr>
      </w:pPr>
    </w:p>
    <w:p w14:paraId="05EEBAB4" w14:textId="77777777" w:rsidR="00047186" w:rsidRPr="000E76A4" w:rsidRDefault="00047186" w:rsidP="00A84F79">
      <w:pPr>
        <w:rPr>
          <w:rFonts w:asciiTheme="minorHAnsi" w:hAnsiTheme="minorHAnsi" w:cstheme="minorHAnsi"/>
        </w:rPr>
      </w:pPr>
    </w:p>
    <w:p w14:paraId="3260B229" w14:textId="77777777" w:rsidR="00AE5509" w:rsidRPr="000E76A4" w:rsidRDefault="00AE5509" w:rsidP="00A84F79">
      <w:pPr>
        <w:rPr>
          <w:rFonts w:asciiTheme="minorHAnsi" w:hAnsiTheme="minorHAnsi" w:cstheme="minorHAnsi"/>
        </w:rPr>
      </w:pPr>
    </w:p>
    <w:p w14:paraId="648B253B" w14:textId="77777777" w:rsidR="00AE5509" w:rsidRPr="000E76A4" w:rsidRDefault="00AE5509" w:rsidP="00A84F79">
      <w:pPr>
        <w:rPr>
          <w:rFonts w:asciiTheme="minorHAnsi" w:hAnsiTheme="minorHAnsi" w:cstheme="minorHAnsi"/>
        </w:rPr>
      </w:pPr>
    </w:p>
    <w:p w14:paraId="6F98C35C" w14:textId="1D353B18" w:rsidR="008D1F14" w:rsidRPr="000E76A4" w:rsidRDefault="008D1F14" w:rsidP="00CE3BC7">
      <w:pPr>
        <w:pStyle w:val="Heading2"/>
        <w:ind w:left="567"/>
        <w:rPr>
          <w:rFonts w:asciiTheme="minorHAnsi" w:hAnsiTheme="minorHAnsi" w:cstheme="minorHAnsi"/>
        </w:rPr>
      </w:pPr>
      <w:bookmarkStart w:id="667" w:name="_Node_Unprovision_Packet"/>
      <w:bookmarkStart w:id="668" w:name="_Toc162878872"/>
      <w:bookmarkStart w:id="669" w:name="_Toc173250435"/>
      <w:bookmarkEnd w:id="667"/>
      <w:r w:rsidRPr="000E76A4">
        <w:rPr>
          <w:rFonts w:asciiTheme="minorHAnsi" w:hAnsiTheme="minorHAnsi" w:cstheme="minorHAnsi"/>
        </w:rPr>
        <w:lastRenderedPageBreak/>
        <w:t xml:space="preserve">Node </w:t>
      </w:r>
      <w:r w:rsidR="00C12AC2" w:rsidRPr="000E76A4">
        <w:rPr>
          <w:rFonts w:asciiTheme="minorHAnsi" w:hAnsiTheme="minorHAnsi" w:cstheme="minorHAnsi"/>
        </w:rPr>
        <w:t>Unp</w:t>
      </w:r>
      <w:r w:rsidRPr="000E76A4">
        <w:rPr>
          <w:rFonts w:asciiTheme="minorHAnsi" w:hAnsiTheme="minorHAnsi" w:cstheme="minorHAnsi"/>
        </w:rPr>
        <w:t>rovision Packet</w:t>
      </w:r>
      <w:bookmarkEnd w:id="668"/>
      <w:bookmarkEnd w:id="669"/>
    </w:p>
    <w:p w14:paraId="10DB3E2D" w14:textId="6890AC3F" w:rsidR="006F33AC" w:rsidRPr="000E76A4" w:rsidRDefault="006F33AC" w:rsidP="006F33AC">
      <w:pPr>
        <w:jc w:val="both"/>
        <w:rPr>
          <w:rFonts w:asciiTheme="minorHAnsi" w:hAnsiTheme="minorHAnsi" w:cstheme="minorHAnsi"/>
        </w:rPr>
      </w:pPr>
      <w:r w:rsidRPr="000E76A4">
        <w:rPr>
          <w:rFonts w:asciiTheme="minorHAnsi" w:hAnsiTheme="minorHAnsi" w:cstheme="minorHAnsi"/>
          <w:b/>
          <w:bCs/>
        </w:rPr>
        <w:t xml:space="preserve">Description: </w:t>
      </w:r>
      <w:r w:rsidRPr="000E76A4">
        <w:rPr>
          <w:rFonts w:asciiTheme="minorHAnsi" w:hAnsiTheme="minorHAnsi" w:cstheme="minorHAnsi"/>
        </w:rPr>
        <w:t xml:space="preserve">This packet is used to </w:t>
      </w:r>
      <w:r w:rsidR="006C6D5E" w:rsidRPr="000E76A4">
        <w:rPr>
          <w:rFonts w:asciiTheme="minorHAnsi" w:hAnsiTheme="minorHAnsi" w:cstheme="minorHAnsi"/>
        </w:rPr>
        <w:t>remove a Node device from the BLE Mesh network.</w:t>
      </w:r>
    </w:p>
    <w:p w14:paraId="798C972B" w14:textId="77777777" w:rsidR="00514B23" w:rsidRPr="000E76A4" w:rsidRDefault="00514B23" w:rsidP="006F33AC">
      <w:pPr>
        <w:jc w:val="both"/>
        <w:rPr>
          <w:rFonts w:asciiTheme="minorHAnsi" w:hAnsiTheme="minorHAnsi" w:cstheme="minorHAnsi"/>
        </w:rPr>
      </w:pPr>
    </w:p>
    <w:p w14:paraId="38364885" w14:textId="34C3E805" w:rsidR="00514B23" w:rsidRPr="000E76A4" w:rsidRDefault="00514B23" w:rsidP="006F33AC">
      <w:pPr>
        <w:jc w:val="both"/>
        <w:rPr>
          <w:rFonts w:asciiTheme="minorHAnsi" w:hAnsiTheme="minorHAnsi" w:cstheme="minorHAnsi"/>
        </w:rPr>
      </w:pPr>
      <w:r w:rsidRPr="000E76A4">
        <w:rPr>
          <w:rFonts w:asciiTheme="minorHAnsi" w:hAnsiTheme="minorHAnsi" w:cstheme="minorHAnsi"/>
          <w:b/>
          <w:bCs/>
        </w:rPr>
        <w:t xml:space="preserve">Led Indication: </w:t>
      </w:r>
      <w:r w:rsidRPr="000E76A4">
        <w:rPr>
          <w:rFonts w:asciiTheme="minorHAnsi" w:hAnsiTheme="minorHAnsi" w:cstheme="minorHAnsi"/>
        </w:rPr>
        <w:t>After successful Unprovisioning, Node will start Blinking RED + BLUE.</w:t>
      </w:r>
    </w:p>
    <w:p w14:paraId="45ECF8DF" w14:textId="77777777" w:rsidR="006F33AC" w:rsidRPr="000E76A4" w:rsidRDefault="006F33AC" w:rsidP="006F33AC">
      <w:pPr>
        <w:jc w:val="both"/>
        <w:rPr>
          <w:rFonts w:asciiTheme="minorHAnsi" w:hAnsiTheme="minorHAnsi" w:cstheme="minorHAnsi"/>
        </w:rPr>
      </w:pPr>
    </w:p>
    <w:p w14:paraId="2F146984" w14:textId="70788D5A" w:rsidR="006F33AC" w:rsidRPr="000E76A4" w:rsidRDefault="00906F57" w:rsidP="006F33AC">
      <w:pPr>
        <w:rPr>
          <w:rFonts w:asciiTheme="minorHAnsi" w:hAnsiTheme="minorHAnsi" w:cstheme="minorHAnsi"/>
          <w:b/>
          <w:bCs/>
        </w:rPr>
      </w:pPr>
      <w:r w:rsidRPr="000E76A4">
        <w:rPr>
          <w:rFonts w:asciiTheme="minorHAnsi" w:hAnsiTheme="minorHAnsi" w:cstheme="minorHAnsi"/>
          <w:b/>
          <w:bCs/>
        </w:rPr>
        <w:t>Node</w:t>
      </w:r>
      <w:r w:rsidR="006F33AC" w:rsidRPr="000E76A4">
        <w:rPr>
          <w:rFonts w:asciiTheme="minorHAnsi" w:hAnsiTheme="minorHAnsi" w:cstheme="minorHAnsi"/>
          <w:b/>
          <w:bCs/>
        </w:rPr>
        <w:t xml:space="preserve"> </w:t>
      </w:r>
      <w:r w:rsidR="001B143F" w:rsidRPr="000E76A4">
        <w:rPr>
          <w:rFonts w:asciiTheme="minorHAnsi" w:hAnsiTheme="minorHAnsi" w:cstheme="minorHAnsi"/>
          <w:b/>
          <w:bCs/>
        </w:rPr>
        <w:t>Unprovisio</w:t>
      </w:r>
      <w:r w:rsidR="00F26F69" w:rsidRPr="000E76A4">
        <w:rPr>
          <w:rFonts w:asciiTheme="minorHAnsi" w:hAnsiTheme="minorHAnsi" w:cstheme="minorHAnsi"/>
          <w:b/>
          <w:bCs/>
        </w:rPr>
        <w:t>ning</w:t>
      </w:r>
      <w:r w:rsidR="006F33AC" w:rsidRPr="000E76A4">
        <w:rPr>
          <w:rFonts w:asciiTheme="minorHAnsi" w:hAnsiTheme="minorHAnsi" w:cstheme="minorHAnsi"/>
          <w:b/>
          <w:bCs/>
        </w:rPr>
        <w:t xml:space="preserve"> JSON (Cloud to Gateway</w:t>
      </w:r>
      <w:r w:rsidR="00447CB6" w:rsidRPr="000E76A4">
        <w:rPr>
          <w:rFonts w:asciiTheme="minorHAnsi" w:hAnsiTheme="minorHAnsi" w:cstheme="minorHAnsi"/>
          <w:b/>
          <w:bCs/>
        </w:rPr>
        <w:t xml:space="preserve"> to Node</w:t>
      </w:r>
      <w:r w:rsidR="006F33AC" w:rsidRPr="000E76A4">
        <w:rPr>
          <w:rFonts w:asciiTheme="minorHAnsi" w:hAnsiTheme="minorHAnsi" w:cstheme="minorHAnsi"/>
          <w:b/>
          <w:bC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4"/>
        <w:gridCol w:w="1701"/>
        <w:gridCol w:w="282"/>
        <w:gridCol w:w="2234"/>
        <w:gridCol w:w="2607"/>
        <w:gridCol w:w="2588"/>
      </w:tblGrid>
      <w:tr w:rsidR="00122D8B" w:rsidRPr="000E76A4" w14:paraId="7AAA92C4" w14:textId="5D86E96A" w:rsidTr="00122D8B">
        <w:tc>
          <w:tcPr>
            <w:tcW w:w="334" w:type="dxa"/>
          </w:tcPr>
          <w:p w14:paraId="661BB4AB" w14:textId="77777777" w:rsidR="00122D8B" w:rsidRPr="000E76A4" w:rsidRDefault="00122D8B" w:rsidP="000D11CD">
            <w:pPr>
              <w:jc w:val="center"/>
              <w:rPr>
                <w:rFonts w:asciiTheme="minorHAnsi" w:hAnsiTheme="minorHAnsi" w:cstheme="minorHAnsi"/>
              </w:rPr>
            </w:pPr>
            <w:r w:rsidRPr="000E76A4">
              <w:rPr>
                <w:rFonts w:asciiTheme="minorHAnsi" w:hAnsiTheme="minorHAnsi" w:cstheme="minorHAnsi"/>
              </w:rPr>
              <w:t>{</w:t>
            </w:r>
          </w:p>
        </w:tc>
        <w:tc>
          <w:tcPr>
            <w:tcW w:w="1701" w:type="dxa"/>
          </w:tcPr>
          <w:p w14:paraId="4FEEFEC7" w14:textId="77777777" w:rsidR="00122D8B" w:rsidRPr="000E76A4" w:rsidRDefault="00122D8B" w:rsidP="000D11CD">
            <w:pPr>
              <w:jc w:val="center"/>
              <w:rPr>
                <w:rFonts w:asciiTheme="minorHAnsi" w:hAnsiTheme="minorHAnsi" w:cstheme="minorHAnsi"/>
              </w:rPr>
            </w:pPr>
          </w:p>
        </w:tc>
        <w:tc>
          <w:tcPr>
            <w:tcW w:w="282" w:type="dxa"/>
          </w:tcPr>
          <w:p w14:paraId="1EB0FF66" w14:textId="77777777" w:rsidR="00122D8B" w:rsidRPr="000E76A4" w:rsidRDefault="00122D8B" w:rsidP="000D11CD">
            <w:pPr>
              <w:jc w:val="center"/>
              <w:rPr>
                <w:rFonts w:asciiTheme="minorHAnsi" w:hAnsiTheme="minorHAnsi" w:cstheme="minorHAnsi"/>
              </w:rPr>
            </w:pPr>
          </w:p>
        </w:tc>
        <w:tc>
          <w:tcPr>
            <w:tcW w:w="2234" w:type="dxa"/>
          </w:tcPr>
          <w:p w14:paraId="07429D23" w14:textId="77777777" w:rsidR="00122D8B" w:rsidRPr="000E76A4" w:rsidRDefault="00122D8B" w:rsidP="000D11CD">
            <w:pPr>
              <w:jc w:val="center"/>
              <w:rPr>
                <w:rFonts w:asciiTheme="minorHAnsi" w:hAnsiTheme="minorHAnsi" w:cstheme="minorHAnsi"/>
              </w:rPr>
            </w:pPr>
          </w:p>
        </w:tc>
        <w:tc>
          <w:tcPr>
            <w:tcW w:w="2607" w:type="dxa"/>
          </w:tcPr>
          <w:p w14:paraId="2192FA38" w14:textId="77777777" w:rsidR="00122D8B" w:rsidRPr="000E76A4" w:rsidRDefault="00122D8B" w:rsidP="000D11CD">
            <w:pPr>
              <w:jc w:val="center"/>
              <w:rPr>
                <w:rFonts w:asciiTheme="minorHAnsi" w:hAnsiTheme="minorHAnsi" w:cstheme="minorHAnsi"/>
              </w:rPr>
            </w:pPr>
          </w:p>
        </w:tc>
        <w:tc>
          <w:tcPr>
            <w:tcW w:w="2588" w:type="dxa"/>
          </w:tcPr>
          <w:p w14:paraId="1BB57DBF" w14:textId="508F7D11" w:rsidR="00122D8B" w:rsidRPr="000E76A4" w:rsidRDefault="00122D8B" w:rsidP="000D11CD">
            <w:pPr>
              <w:jc w:val="center"/>
              <w:rPr>
                <w:rFonts w:asciiTheme="minorHAnsi" w:hAnsiTheme="minorHAnsi" w:cstheme="minorHAnsi"/>
                <w:b/>
                <w:bCs/>
              </w:rPr>
            </w:pPr>
            <w:r w:rsidRPr="000E76A4">
              <w:rPr>
                <w:rFonts w:asciiTheme="minorHAnsi" w:hAnsiTheme="minorHAnsi" w:cstheme="minorHAnsi"/>
                <w:b/>
                <w:bCs/>
              </w:rPr>
              <w:t>Range</w:t>
            </w:r>
          </w:p>
        </w:tc>
      </w:tr>
      <w:tr w:rsidR="00122D8B" w:rsidRPr="000E76A4" w14:paraId="710D1BE6" w14:textId="5F1B672F" w:rsidTr="00122D8B">
        <w:tc>
          <w:tcPr>
            <w:tcW w:w="334" w:type="dxa"/>
          </w:tcPr>
          <w:p w14:paraId="7CCD58EB" w14:textId="77777777" w:rsidR="00122D8B" w:rsidRPr="000E76A4" w:rsidRDefault="00122D8B" w:rsidP="000D11CD">
            <w:pPr>
              <w:jc w:val="center"/>
              <w:rPr>
                <w:rFonts w:asciiTheme="minorHAnsi" w:hAnsiTheme="minorHAnsi" w:cstheme="minorHAnsi"/>
              </w:rPr>
            </w:pPr>
          </w:p>
        </w:tc>
        <w:tc>
          <w:tcPr>
            <w:tcW w:w="1701" w:type="dxa"/>
          </w:tcPr>
          <w:p w14:paraId="6CD928FA" w14:textId="77777777" w:rsidR="00122D8B" w:rsidRPr="000E76A4" w:rsidRDefault="00122D8B" w:rsidP="000D11CD">
            <w:pPr>
              <w:rPr>
                <w:rFonts w:asciiTheme="minorHAnsi" w:hAnsiTheme="minorHAnsi" w:cstheme="minorHAnsi"/>
              </w:rPr>
            </w:pPr>
            <w:r w:rsidRPr="000E76A4">
              <w:rPr>
                <w:rFonts w:asciiTheme="minorHAnsi" w:hAnsiTheme="minorHAnsi" w:cstheme="minorHAnsi"/>
              </w:rPr>
              <w:t>“JsonPacketId”</w:t>
            </w:r>
          </w:p>
        </w:tc>
        <w:tc>
          <w:tcPr>
            <w:tcW w:w="282" w:type="dxa"/>
          </w:tcPr>
          <w:p w14:paraId="6205F787" w14:textId="77777777" w:rsidR="00122D8B" w:rsidRPr="000E76A4" w:rsidRDefault="00122D8B" w:rsidP="000D11CD">
            <w:pPr>
              <w:jc w:val="center"/>
              <w:rPr>
                <w:rFonts w:asciiTheme="minorHAnsi" w:hAnsiTheme="minorHAnsi" w:cstheme="minorHAnsi"/>
              </w:rPr>
            </w:pPr>
            <w:r w:rsidRPr="000E76A4">
              <w:rPr>
                <w:rFonts w:asciiTheme="minorHAnsi" w:hAnsiTheme="minorHAnsi" w:cstheme="minorHAnsi"/>
              </w:rPr>
              <w:t>:</w:t>
            </w:r>
          </w:p>
        </w:tc>
        <w:tc>
          <w:tcPr>
            <w:tcW w:w="2234" w:type="dxa"/>
          </w:tcPr>
          <w:p w14:paraId="19F5E7DD" w14:textId="3E4ED9AD" w:rsidR="00122D8B" w:rsidRPr="000E76A4" w:rsidRDefault="00BE1750" w:rsidP="000D11CD">
            <w:pPr>
              <w:rPr>
                <w:rFonts w:asciiTheme="minorHAnsi" w:hAnsiTheme="minorHAnsi" w:cstheme="minorHAnsi"/>
              </w:rPr>
            </w:pPr>
            <w:r w:rsidRPr="000E76A4">
              <w:rPr>
                <w:rFonts w:asciiTheme="minorHAnsi" w:hAnsiTheme="minorHAnsi" w:cstheme="minorHAnsi"/>
              </w:rPr>
              <w:t>102</w:t>
            </w:r>
          </w:p>
        </w:tc>
        <w:tc>
          <w:tcPr>
            <w:tcW w:w="2607" w:type="dxa"/>
          </w:tcPr>
          <w:p w14:paraId="09CCB965" w14:textId="77777777" w:rsidR="00122D8B" w:rsidRPr="000E76A4" w:rsidRDefault="00122D8B" w:rsidP="000D11CD">
            <w:pPr>
              <w:pStyle w:val="ListBullet"/>
              <w:rPr>
                <w:rFonts w:asciiTheme="minorHAnsi" w:hAnsiTheme="minorHAnsi" w:cstheme="minorHAnsi"/>
              </w:rPr>
            </w:pPr>
            <w:r w:rsidRPr="000E76A4">
              <w:rPr>
                <w:rFonts w:asciiTheme="minorHAnsi" w:hAnsiTheme="minorHAnsi" w:cstheme="minorHAnsi"/>
              </w:rPr>
              <w:t>// (Number)</w:t>
            </w:r>
          </w:p>
        </w:tc>
        <w:tc>
          <w:tcPr>
            <w:tcW w:w="2588" w:type="dxa"/>
          </w:tcPr>
          <w:p w14:paraId="39527035" w14:textId="77777777" w:rsidR="00122D8B" w:rsidRPr="000E76A4" w:rsidRDefault="00122D8B" w:rsidP="000D11CD">
            <w:pPr>
              <w:pStyle w:val="ListBullet"/>
              <w:rPr>
                <w:rFonts w:asciiTheme="minorHAnsi" w:hAnsiTheme="minorHAnsi" w:cstheme="minorHAnsi"/>
              </w:rPr>
            </w:pPr>
          </w:p>
        </w:tc>
      </w:tr>
      <w:tr w:rsidR="00122D8B" w:rsidRPr="000E76A4" w14:paraId="1B8E9968" w14:textId="2690A291" w:rsidTr="00122D8B">
        <w:tc>
          <w:tcPr>
            <w:tcW w:w="334" w:type="dxa"/>
          </w:tcPr>
          <w:p w14:paraId="1EF42A49" w14:textId="77777777" w:rsidR="00122D8B" w:rsidRPr="000E76A4" w:rsidRDefault="00122D8B" w:rsidP="000D11CD">
            <w:pPr>
              <w:jc w:val="center"/>
              <w:rPr>
                <w:rFonts w:asciiTheme="minorHAnsi" w:hAnsiTheme="minorHAnsi" w:cstheme="minorHAnsi"/>
              </w:rPr>
            </w:pPr>
          </w:p>
        </w:tc>
        <w:tc>
          <w:tcPr>
            <w:tcW w:w="1701" w:type="dxa"/>
          </w:tcPr>
          <w:p w14:paraId="1807035F" w14:textId="77777777" w:rsidR="00122D8B" w:rsidRPr="000E76A4" w:rsidRDefault="00122D8B" w:rsidP="000D11CD">
            <w:pPr>
              <w:rPr>
                <w:rFonts w:asciiTheme="minorHAnsi" w:hAnsiTheme="minorHAnsi" w:cstheme="minorHAnsi"/>
              </w:rPr>
            </w:pPr>
            <w:r w:rsidRPr="000E76A4">
              <w:rPr>
                <w:rFonts w:asciiTheme="minorHAnsi" w:hAnsiTheme="minorHAnsi" w:cstheme="minorHAnsi"/>
              </w:rPr>
              <w:t>“MsgSeqNo”</w:t>
            </w:r>
          </w:p>
        </w:tc>
        <w:tc>
          <w:tcPr>
            <w:tcW w:w="282" w:type="dxa"/>
          </w:tcPr>
          <w:p w14:paraId="6019069C" w14:textId="77777777" w:rsidR="00122D8B" w:rsidRPr="000E76A4" w:rsidRDefault="00122D8B" w:rsidP="000D11CD">
            <w:pPr>
              <w:jc w:val="center"/>
              <w:rPr>
                <w:rFonts w:asciiTheme="minorHAnsi" w:hAnsiTheme="minorHAnsi" w:cstheme="minorHAnsi"/>
              </w:rPr>
            </w:pPr>
            <w:r w:rsidRPr="000E76A4">
              <w:rPr>
                <w:rFonts w:asciiTheme="minorHAnsi" w:hAnsiTheme="minorHAnsi" w:cstheme="minorHAnsi"/>
              </w:rPr>
              <w:t>:</w:t>
            </w:r>
          </w:p>
        </w:tc>
        <w:tc>
          <w:tcPr>
            <w:tcW w:w="2234" w:type="dxa"/>
          </w:tcPr>
          <w:p w14:paraId="3B1F8A3B" w14:textId="77777777" w:rsidR="00122D8B" w:rsidRPr="000E76A4" w:rsidRDefault="00122D8B" w:rsidP="000D11CD">
            <w:pPr>
              <w:rPr>
                <w:rFonts w:asciiTheme="minorHAnsi" w:hAnsiTheme="minorHAnsi" w:cstheme="minorHAnsi"/>
              </w:rPr>
            </w:pPr>
            <w:r w:rsidRPr="000E76A4">
              <w:rPr>
                <w:rFonts w:asciiTheme="minorHAnsi" w:hAnsiTheme="minorHAnsi" w:cstheme="minorHAnsi"/>
              </w:rPr>
              <w:t>12</w:t>
            </w:r>
          </w:p>
        </w:tc>
        <w:tc>
          <w:tcPr>
            <w:tcW w:w="2607" w:type="dxa"/>
          </w:tcPr>
          <w:p w14:paraId="4406C111" w14:textId="77777777" w:rsidR="00122D8B" w:rsidRPr="000E76A4" w:rsidRDefault="00122D8B" w:rsidP="000D11CD">
            <w:pPr>
              <w:pStyle w:val="ListBullet"/>
              <w:rPr>
                <w:rFonts w:asciiTheme="minorHAnsi" w:hAnsiTheme="minorHAnsi" w:cstheme="minorHAnsi"/>
              </w:rPr>
            </w:pPr>
            <w:r w:rsidRPr="000E76A4">
              <w:rPr>
                <w:rFonts w:asciiTheme="minorHAnsi" w:hAnsiTheme="minorHAnsi" w:cstheme="minorHAnsi"/>
              </w:rPr>
              <w:t>// (Number)</w:t>
            </w:r>
          </w:p>
        </w:tc>
        <w:tc>
          <w:tcPr>
            <w:tcW w:w="2588" w:type="dxa"/>
          </w:tcPr>
          <w:p w14:paraId="15B94ADA" w14:textId="77777777" w:rsidR="00122D8B" w:rsidRPr="000E76A4" w:rsidRDefault="00122D8B" w:rsidP="000D11CD">
            <w:pPr>
              <w:pStyle w:val="ListBullet"/>
              <w:rPr>
                <w:rFonts w:asciiTheme="minorHAnsi" w:hAnsiTheme="minorHAnsi" w:cstheme="minorHAnsi"/>
              </w:rPr>
            </w:pPr>
          </w:p>
        </w:tc>
      </w:tr>
      <w:tr w:rsidR="00122D8B" w:rsidRPr="000E76A4" w14:paraId="097D327C" w14:textId="460A63AA" w:rsidTr="00122D8B">
        <w:tc>
          <w:tcPr>
            <w:tcW w:w="334" w:type="dxa"/>
          </w:tcPr>
          <w:p w14:paraId="489FEAB2" w14:textId="77777777" w:rsidR="00122D8B" w:rsidRPr="000E76A4" w:rsidRDefault="00122D8B" w:rsidP="000D11CD">
            <w:pPr>
              <w:jc w:val="center"/>
              <w:rPr>
                <w:rFonts w:asciiTheme="minorHAnsi" w:hAnsiTheme="minorHAnsi" w:cstheme="minorHAnsi"/>
              </w:rPr>
            </w:pPr>
          </w:p>
        </w:tc>
        <w:tc>
          <w:tcPr>
            <w:tcW w:w="1701" w:type="dxa"/>
          </w:tcPr>
          <w:p w14:paraId="39FB862E" w14:textId="77777777" w:rsidR="00122D8B" w:rsidRPr="000E76A4" w:rsidRDefault="00122D8B" w:rsidP="000D11CD">
            <w:pPr>
              <w:rPr>
                <w:rFonts w:asciiTheme="minorHAnsi" w:hAnsiTheme="minorHAnsi" w:cstheme="minorHAnsi"/>
              </w:rPr>
            </w:pPr>
            <w:r w:rsidRPr="000E76A4">
              <w:rPr>
                <w:rFonts w:asciiTheme="minorHAnsi" w:hAnsiTheme="minorHAnsi" w:cstheme="minorHAnsi"/>
              </w:rPr>
              <w:t>“GwySerNo”</w:t>
            </w:r>
          </w:p>
        </w:tc>
        <w:tc>
          <w:tcPr>
            <w:tcW w:w="282" w:type="dxa"/>
          </w:tcPr>
          <w:p w14:paraId="0157728C" w14:textId="77777777" w:rsidR="00122D8B" w:rsidRPr="000E76A4" w:rsidRDefault="00122D8B" w:rsidP="000D11CD">
            <w:pPr>
              <w:jc w:val="center"/>
              <w:rPr>
                <w:rFonts w:asciiTheme="minorHAnsi" w:hAnsiTheme="minorHAnsi" w:cstheme="minorHAnsi"/>
              </w:rPr>
            </w:pPr>
            <w:r w:rsidRPr="000E76A4">
              <w:rPr>
                <w:rFonts w:asciiTheme="minorHAnsi" w:hAnsiTheme="minorHAnsi" w:cstheme="minorHAnsi"/>
              </w:rPr>
              <w:t>:</w:t>
            </w:r>
          </w:p>
        </w:tc>
        <w:tc>
          <w:tcPr>
            <w:tcW w:w="2234" w:type="dxa"/>
          </w:tcPr>
          <w:p w14:paraId="12D2248D" w14:textId="77777777" w:rsidR="00122D8B" w:rsidRPr="000E76A4" w:rsidRDefault="00122D8B" w:rsidP="000D11CD">
            <w:pPr>
              <w:rPr>
                <w:rFonts w:asciiTheme="minorHAnsi" w:hAnsiTheme="minorHAnsi" w:cstheme="minorHAnsi"/>
              </w:rPr>
            </w:pPr>
            <w:r w:rsidRPr="000E76A4">
              <w:rPr>
                <w:rFonts w:asciiTheme="minorHAnsi" w:hAnsiTheme="minorHAnsi" w:cstheme="minorHAnsi"/>
              </w:rPr>
              <w:t>“GWY00001”</w:t>
            </w:r>
          </w:p>
        </w:tc>
        <w:tc>
          <w:tcPr>
            <w:tcW w:w="2607" w:type="dxa"/>
          </w:tcPr>
          <w:p w14:paraId="22D0F7D6" w14:textId="77777777" w:rsidR="00122D8B" w:rsidRPr="000E76A4" w:rsidRDefault="00122D8B" w:rsidP="000D11CD">
            <w:pPr>
              <w:pStyle w:val="ListBullet"/>
              <w:rPr>
                <w:rFonts w:asciiTheme="minorHAnsi" w:hAnsiTheme="minorHAnsi" w:cstheme="minorHAnsi"/>
              </w:rPr>
            </w:pPr>
            <w:r w:rsidRPr="000E76A4">
              <w:rPr>
                <w:rFonts w:asciiTheme="minorHAnsi" w:hAnsiTheme="minorHAnsi" w:cstheme="minorHAnsi"/>
              </w:rPr>
              <w:t>// (String)</w:t>
            </w:r>
          </w:p>
        </w:tc>
        <w:tc>
          <w:tcPr>
            <w:tcW w:w="2588" w:type="dxa"/>
          </w:tcPr>
          <w:p w14:paraId="179E3C4A" w14:textId="77777777" w:rsidR="00122D8B" w:rsidRPr="000E76A4" w:rsidRDefault="00122D8B" w:rsidP="000D11CD">
            <w:pPr>
              <w:pStyle w:val="ListBullet"/>
              <w:rPr>
                <w:rFonts w:asciiTheme="minorHAnsi" w:hAnsiTheme="minorHAnsi" w:cstheme="minorHAnsi"/>
              </w:rPr>
            </w:pPr>
          </w:p>
        </w:tc>
      </w:tr>
      <w:tr w:rsidR="00122D8B" w:rsidRPr="000E76A4" w14:paraId="2C2F280C" w14:textId="28B761DD" w:rsidTr="00122D8B">
        <w:tc>
          <w:tcPr>
            <w:tcW w:w="334" w:type="dxa"/>
          </w:tcPr>
          <w:p w14:paraId="23066650" w14:textId="77777777" w:rsidR="00122D8B" w:rsidRPr="000E76A4" w:rsidRDefault="00122D8B" w:rsidP="000D11CD">
            <w:pPr>
              <w:jc w:val="center"/>
              <w:rPr>
                <w:rFonts w:asciiTheme="minorHAnsi" w:hAnsiTheme="minorHAnsi" w:cstheme="minorHAnsi"/>
              </w:rPr>
            </w:pPr>
          </w:p>
        </w:tc>
        <w:tc>
          <w:tcPr>
            <w:tcW w:w="1701" w:type="dxa"/>
          </w:tcPr>
          <w:p w14:paraId="478FC56E" w14:textId="77777777" w:rsidR="00122D8B" w:rsidRPr="000E76A4" w:rsidRDefault="00122D8B" w:rsidP="000D11CD">
            <w:pPr>
              <w:rPr>
                <w:rFonts w:asciiTheme="minorHAnsi" w:hAnsiTheme="minorHAnsi" w:cstheme="minorHAnsi"/>
              </w:rPr>
            </w:pPr>
            <w:r w:rsidRPr="000E76A4">
              <w:rPr>
                <w:rFonts w:asciiTheme="minorHAnsi" w:hAnsiTheme="minorHAnsi" w:cstheme="minorHAnsi"/>
              </w:rPr>
              <w:t>“NodeSerNo:</w:t>
            </w:r>
          </w:p>
        </w:tc>
        <w:tc>
          <w:tcPr>
            <w:tcW w:w="282" w:type="dxa"/>
          </w:tcPr>
          <w:p w14:paraId="7195F9E7" w14:textId="77777777" w:rsidR="00122D8B" w:rsidRPr="000E76A4" w:rsidRDefault="00122D8B" w:rsidP="000D11CD">
            <w:pPr>
              <w:jc w:val="center"/>
              <w:rPr>
                <w:rFonts w:asciiTheme="minorHAnsi" w:hAnsiTheme="minorHAnsi" w:cstheme="minorHAnsi"/>
              </w:rPr>
            </w:pPr>
            <w:r w:rsidRPr="000E76A4">
              <w:rPr>
                <w:rFonts w:asciiTheme="minorHAnsi" w:hAnsiTheme="minorHAnsi" w:cstheme="minorHAnsi"/>
              </w:rPr>
              <w:t>:</w:t>
            </w:r>
          </w:p>
        </w:tc>
        <w:tc>
          <w:tcPr>
            <w:tcW w:w="2234" w:type="dxa"/>
          </w:tcPr>
          <w:p w14:paraId="21A1172B" w14:textId="77777777" w:rsidR="00122D8B" w:rsidRPr="000E76A4" w:rsidRDefault="00122D8B" w:rsidP="000D11CD">
            <w:pPr>
              <w:rPr>
                <w:rFonts w:asciiTheme="minorHAnsi" w:hAnsiTheme="minorHAnsi" w:cstheme="minorHAnsi"/>
              </w:rPr>
            </w:pPr>
            <w:r w:rsidRPr="000E76A4">
              <w:rPr>
                <w:rFonts w:asciiTheme="minorHAnsi" w:hAnsiTheme="minorHAnsi" w:cstheme="minorHAnsi"/>
              </w:rPr>
              <w:t>“N00001”</w:t>
            </w:r>
          </w:p>
        </w:tc>
        <w:tc>
          <w:tcPr>
            <w:tcW w:w="2607" w:type="dxa"/>
          </w:tcPr>
          <w:p w14:paraId="3C029707" w14:textId="77777777" w:rsidR="00122D8B" w:rsidRPr="000E76A4" w:rsidRDefault="00122D8B" w:rsidP="000D11CD">
            <w:pPr>
              <w:pStyle w:val="ListBullet"/>
              <w:rPr>
                <w:rFonts w:asciiTheme="minorHAnsi" w:hAnsiTheme="minorHAnsi" w:cstheme="minorHAnsi"/>
              </w:rPr>
            </w:pPr>
            <w:r w:rsidRPr="000E76A4">
              <w:rPr>
                <w:rFonts w:asciiTheme="minorHAnsi" w:hAnsiTheme="minorHAnsi" w:cstheme="minorHAnsi"/>
              </w:rPr>
              <w:t>// (String)</w:t>
            </w:r>
          </w:p>
        </w:tc>
        <w:tc>
          <w:tcPr>
            <w:tcW w:w="2588" w:type="dxa"/>
          </w:tcPr>
          <w:p w14:paraId="1E321522" w14:textId="77777777" w:rsidR="00122D8B" w:rsidRPr="000E76A4" w:rsidRDefault="00122D8B" w:rsidP="000D11CD">
            <w:pPr>
              <w:pStyle w:val="ListBullet"/>
              <w:rPr>
                <w:rFonts w:asciiTheme="minorHAnsi" w:hAnsiTheme="minorHAnsi" w:cstheme="minorHAnsi"/>
              </w:rPr>
            </w:pPr>
          </w:p>
        </w:tc>
      </w:tr>
      <w:tr w:rsidR="00122D8B" w:rsidRPr="000E76A4" w14:paraId="5810366E" w14:textId="32189302" w:rsidTr="00122D8B">
        <w:tc>
          <w:tcPr>
            <w:tcW w:w="334" w:type="dxa"/>
          </w:tcPr>
          <w:p w14:paraId="5F6CBECF" w14:textId="77777777" w:rsidR="00122D8B" w:rsidRPr="000E76A4" w:rsidRDefault="00122D8B" w:rsidP="000D11CD">
            <w:pPr>
              <w:jc w:val="center"/>
              <w:rPr>
                <w:rFonts w:asciiTheme="minorHAnsi" w:hAnsiTheme="minorHAnsi" w:cstheme="minorHAnsi"/>
              </w:rPr>
            </w:pPr>
          </w:p>
        </w:tc>
        <w:tc>
          <w:tcPr>
            <w:tcW w:w="1701" w:type="dxa"/>
          </w:tcPr>
          <w:p w14:paraId="69E0F871" w14:textId="6DEC35F3" w:rsidR="00122D8B" w:rsidRPr="000E76A4" w:rsidRDefault="00122D8B" w:rsidP="000D11CD">
            <w:pPr>
              <w:rPr>
                <w:rFonts w:asciiTheme="minorHAnsi" w:hAnsiTheme="minorHAnsi" w:cstheme="minorHAnsi"/>
              </w:rPr>
            </w:pPr>
            <w:r w:rsidRPr="000E76A4">
              <w:rPr>
                <w:rFonts w:asciiTheme="minorHAnsi" w:hAnsiTheme="minorHAnsi" w:cstheme="minorHAnsi"/>
              </w:rPr>
              <w:t>“ElementAddr”</w:t>
            </w:r>
          </w:p>
        </w:tc>
        <w:tc>
          <w:tcPr>
            <w:tcW w:w="282" w:type="dxa"/>
          </w:tcPr>
          <w:p w14:paraId="76A800CE" w14:textId="19DE8D49" w:rsidR="00122D8B" w:rsidRPr="000E76A4" w:rsidRDefault="00122D8B" w:rsidP="000D11CD">
            <w:pPr>
              <w:jc w:val="center"/>
              <w:rPr>
                <w:rFonts w:asciiTheme="minorHAnsi" w:hAnsiTheme="minorHAnsi" w:cstheme="minorHAnsi"/>
              </w:rPr>
            </w:pPr>
            <w:r w:rsidRPr="000E76A4">
              <w:rPr>
                <w:rFonts w:asciiTheme="minorHAnsi" w:hAnsiTheme="minorHAnsi" w:cstheme="minorHAnsi"/>
              </w:rPr>
              <w:t>:</w:t>
            </w:r>
          </w:p>
        </w:tc>
        <w:tc>
          <w:tcPr>
            <w:tcW w:w="2234" w:type="dxa"/>
          </w:tcPr>
          <w:p w14:paraId="2633E569" w14:textId="4C398D92" w:rsidR="00122D8B" w:rsidRPr="000E76A4" w:rsidRDefault="00122D8B" w:rsidP="000D11CD">
            <w:pPr>
              <w:rPr>
                <w:rFonts w:asciiTheme="minorHAnsi" w:hAnsiTheme="minorHAnsi" w:cstheme="minorHAnsi"/>
              </w:rPr>
            </w:pPr>
            <w:r w:rsidRPr="000E76A4">
              <w:rPr>
                <w:rFonts w:asciiTheme="minorHAnsi" w:hAnsiTheme="minorHAnsi" w:cstheme="minorHAnsi"/>
              </w:rPr>
              <w:t>23</w:t>
            </w:r>
          </w:p>
        </w:tc>
        <w:tc>
          <w:tcPr>
            <w:tcW w:w="2607" w:type="dxa"/>
          </w:tcPr>
          <w:p w14:paraId="2FF4A950" w14:textId="69E0D3A0" w:rsidR="00122D8B" w:rsidRPr="000E76A4" w:rsidRDefault="00122D8B" w:rsidP="000D11CD">
            <w:pPr>
              <w:pStyle w:val="ListBullet"/>
              <w:rPr>
                <w:rFonts w:asciiTheme="minorHAnsi" w:hAnsiTheme="minorHAnsi" w:cstheme="minorHAnsi"/>
              </w:rPr>
            </w:pPr>
            <w:r w:rsidRPr="000E76A4">
              <w:rPr>
                <w:rFonts w:asciiTheme="minorHAnsi" w:hAnsiTheme="minorHAnsi" w:cstheme="minorHAnsi"/>
              </w:rPr>
              <w:t>// (Number)</w:t>
            </w:r>
          </w:p>
        </w:tc>
        <w:tc>
          <w:tcPr>
            <w:tcW w:w="2588" w:type="dxa"/>
          </w:tcPr>
          <w:p w14:paraId="73CC786F" w14:textId="4E27D7E4" w:rsidR="00122D8B" w:rsidRPr="000E76A4" w:rsidRDefault="00122D8B" w:rsidP="00122D8B">
            <w:pPr>
              <w:pStyle w:val="ListBullet"/>
              <w:jc w:val="center"/>
              <w:rPr>
                <w:rFonts w:asciiTheme="minorHAnsi" w:hAnsiTheme="minorHAnsi" w:cstheme="minorHAnsi"/>
              </w:rPr>
            </w:pPr>
            <w:r w:rsidRPr="000E76A4">
              <w:rPr>
                <w:rFonts w:asciiTheme="minorHAnsi" w:hAnsiTheme="minorHAnsi" w:cstheme="minorHAnsi"/>
              </w:rPr>
              <w:t>[</w:t>
            </w:r>
            <w:r w:rsidR="00ED227B" w:rsidRPr="000E76A4">
              <w:rPr>
                <w:rFonts w:asciiTheme="minorHAnsi" w:hAnsiTheme="minorHAnsi" w:cstheme="minorHAnsi"/>
              </w:rPr>
              <w:t>2</w:t>
            </w:r>
            <w:r w:rsidRPr="000E76A4">
              <w:rPr>
                <w:rFonts w:asciiTheme="minorHAnsi" w:hAnsiTheme="minorHAnsi" w:cstheme="minorHAnsi"/>
              </w:rPr>
              <w:t xml:space="preserve"> - 65535]</w:t>
            </w:r>
          </w:p>
        </w:tc>
      </w:tr>
      <w:tr w:rsidR="00C85BFC" w:rsidRPr="000E76A4" w14:paraId="06900BF8" w14:textId="77777777" w:rsidTr="00122D8B">
        <w:tc>
          <w:tcPr>
            <w:tcW w:w="334" w:type="dxa"/>
          </w:tcPr>
          <w:p w14:paraId="00848561" w14:textId="77777777" w:rsidR="00C85BFC" w:rsidRPr="000E76A4" w:rsidRDefault="00C85BFC" w:rsidP="000D11CD">
            <w:pPr>
              <w:jc w:val="center"/>
              <w:rPr>
                <w:rFonts w:asciiTheme="minorHAnsi" w:hAnsiTheme="minorHAnsi" w:cstheme="minorHAnsi"/>
              </w:rPr>
            </w:pPr>
          </w:p>
        </w:tc>
        <w:tc>
          <w:tcPr>
            <w:tcW w:w="1701" w:type="dxa"/>
          </w:tcPr>
          <w:p w14:paraId="76FD895D" w14:textId="071CD2A2" w:rsidR="00C85BFC" w:rsidRPr="000E76A4" w:rsidRDefault="00C85BFC" w:rsidP="000D11CD">
            <w:pPr>
              <w:rPr>
                <w:rFonts w:asciiTheme="minorHAnsi" w:hAnsiTheme="minorHAnsi" w:cstheme="minorHAnsi"/>
              </w:rPr>
            </w:pPr>
            <w:r w:rsidRPr="000E76A4">
              <w:rPr>
                <w:rFonts w:asciiTheme="minorHAnsi" w:hAnsiTheme="minorHAnsi" w:cstheme="minorHAnsi"/>
              </w:rPr>
              <w:t>“Location”</w:t>
            </w:r>
          </w:p>
        </w:tc>
        <w:tc>
          <w:tcPr>
            <w:tcW w:w="282" w:type="dxa"/>
          </w:tcPr>
          <w:p w14:paraId="778BBEA7" w14:textId="77C93A5C" w:rsidR="00C85BFC" w:rsidRPr="000E76A4" w:rsidRDefault="00C85BFC" w:rsidP="000D11CD">
            <w:pPr>
              <w:jc w:val="center"/>
              <w:rPr>
                <w:rFonts w:asciiTheme="minorHAnsi" w:hAnsiTheme="minorHAnsi" w:cstheme="minorHAnsi"/>
              </w:rPr>
            </w:pPr>
            <w:r w:rsidRPr="000E76A4">
              <w:rPr>
                <w:rFonts w:asciiTheme="minorHAnsi" w:hAnsiTheme="minorHAnsi" w:cstheme="minorHAnsi"/>
              </w:rPr>
              <w:t>:</w:t>
            </w:r>
          </w:p>
        </w:tc>
        <w:tc>
          <w:tcPr>
            <w:tcW w:w="2234" w:type="dxa"/>
          </w:tcPr>
          <w:p w14:paraId="471DFA70" w14:textId="08246F1C" w:rsidR="00C85BFC" w:rsidRPr="000E76A4" w:rsidRDefault="00247535" w:rsidP="000D11CD">
            <w:pPr>
              <w:rPr>
                <w:rFonts w:asciiTheme="minorHAnsi" w:hAnsiTheme="minorHAnsi" w:cstheme="minorHAnsi"/>
              </w:rPr>
            </w:pPr>
            <w:r w:rsidRPr="000E76A4">
              <w:rPr>
                <w:rFonts w:asciiTheme="minorHAnsi" w:hAnsiTheme="minorHAnsi" w:cstheme="minorHAnsi"/>
              </w:rPr>
              <w:t>“1</w:t>
            </w:r>
            <w:r w:rsidRPr="000E76A4">
              <w:rPr>
                <w:rFonts w:asciiTheme="minorHAnsi" w:hAnsiTheme="minorHAnsi" w:cstheme="minorHAnsi"/>
                <w:vertAlign w:val="superscript"/>
              </w:rPr>
              <w:t>st</w:t>
            </w:r>
            <w:r w:rsidRPr="000E76A4">
              <w:rPr>
                <w:rFonts w:asciiTheme="minorHAnsi" w:hAnsiTheme="minorHAnsi" w:cstheme="minorHAnsi"/>
              </w:rPr>
              <w:t xml:space="preserve"> Floor”</w:t>
            </w:r>
          </w:p>
        </w:tc>
        <w:tc>
          <w:tcPr>
            <w:tcW w:w="2607" w:type="dxa"/>
          </w:tcPr>
          <w:p w14:paraId="641D7892" w14:textId="7DEEDB1B" w:rsidR="00C85BFC" w:rsidRPr="000E76A4" w:rsidRDefault="00247535" w:rsidP="000D11CD">
            <w:pPr>
              <w:pStyle w:val="ListBullet"/>
              <w:rPr>
                <w:rFonts w:asciiTheme="minorHAnsi" w:hAnsiTheme="minorHAnsi" w:cstheme="minorHAnsi"/>
              </w:rPr>
            </w:pPr>
            <w:r w:rsidRPr="000E76A4">
              <w:rPr>
                <w:rFonts w:asciiTheme="minorHAnsi" w:hAnsiTheme="minorHAnsi" w:cstheme="minorHAnsi"/>
              </w:rPr>
              <w:t>// (String)</w:t>
            </w:r>
          </w:p>
        </w:tc>
        <w:tc>
          <w:tcPr>
            <w:tcW w:w="2588" w:type="dxa"/>
          </w:tcPr>
          <w:p w14:paraId="59A769BB" w14:textId="6D13125E" w:rsidR="00C85BFC" w:rsidRPr="000E76A4" w:rsidRDefault="00247535" w:rsidP="00122D8B">
            <w:pPr>
              <w:pStyle w:val="ListBullet"/>
              <w:jc w:val="center"/>
              <w:rPr>
                <w:rFonts w:asciiTheme="minorHAnsi" w:hAnsiTheme="minorHAnsi" w:cstheme="minorHAnsi"/>
              </w:rPr>
            </w:pPr>
            <w:r w:rsidRPr="000E76A4">
              <w:rPr>
                <w:rFonts w:asciiTheme="minorHAnsi" w:hAnsiTheme="minorHAnsi" w:cstheme="minorHAnsi"/>
              </w:rPr>
              <w:t>[30 chars long]</w:t>
            </w:r>
          </w:p>
        </w:tc>
      </w:tr>
      <w:tr w:rsidR="00122D8B" w:rsidRPr="000E76A4" w14:paraId="49AB638B" w14:textId="4BA30CFC" w:rsidTr="00122D8B">
        <w:tc>
          <w:tcPr>
            <w:tcW w:w="334" w:type="dxa"/>
          </w:tcPr>
          <w:p w14:paraId="2279F3F9" w14:textId="77777777" w:rsidR="00122D8B" w:rsidRPr="000E76A4" w:rsidRDefault="00122D8B" w:rsidP="000D11CD">
            <w:pPr>
              <w:jc w:val="center"/>
              <w:rPr>
                <w:rFonts w:asciiTheme="minorHAnsi" w:hAnsiTheme="minorHAnsi" w:cstheme="minorHAnsi"/>
              </w:rPr>
            </w:pPr>
            <w:r w:rsidRPr="000E76A4">
              <w:rPr>
                <w:rFonts w:asciiTheme="minorHAnsi" w:hAnsiTheme="minorHAnsi" w:cstheme="minorHAnsi"/>
              </w:rPr>
              <w:t>}</w:t>
            </w:r>
          </w:p>
        </w:tc>
        <w:tc>
          <w:tcPr>
            <w:tcW w:w="1701" w:type="dxa"/>
          </w:tcPr>
          <w:p w14:paraId="3B915520" w14:textId="77777777" w:rsidR="00122D8B" w:rsidRPr="000E76A4" w:rsidRDefault="00122D8B" w:rsidP="000D11CD">
            <w:pPr>
              <w:rPr>
                <w:rFonts w:asciiTheme="minorHAnsi" w:hAnsiTheme="minorHAnsi" w:cstheme="minorHAnsi"/>
              </w:rPr>
            </w:pPr>
          </w:p>
        </w:tc>
        <w:tc>
          <w:tcPr>
            <w:tcW w:w="282" w:type="dxa"/>
          </w:tcPr>
          <w:p w14:paraId="517B72E8" w14:textId="77777777" w:rsidR="00122D8B" w:rsidRPr="000E76A4" w:rsidRDefault="00122D8B" w:rsidP="000D11CD">
            <w:pPr>
              <w:jc w:val="center"/>
              <w:rPr>
                <w:rFonts w:asciiTheme="minorHAnsi" w:hAnsiTheme="minorHAnsi" w:cstheme="minorHAnsi"/>
              </w:rPr>
            </w:pPr>
          </w:p>
        </w:tc>
        <w:tc>
          <w:tcPr>
            <w:tcW w:w="2234" w:type="dxa"/>
          </w:tcPr>
          <w:p w14:paraId="07F416A9" w14:textId="77777777" w:rsidR="00122D8B" w:rsidRPr="000E76A4" w:rsidRDefault="00122D8B" w:rsidP="000D11CD">
            <w:pPr>
              <w:rPr>
                <w:rFonts w:asciiTheme="minorHAnsi" w:hAnsiTheme="minorHAnsi" w:cstheme="minorHAnsi"/>
              </w:rPr>
            </w:pPr>
          </w:p>
        </w:tc>
        <w:tc>
          <w:tcPr>
            <w:tcW w:w="2607" w:type="dxa"/>
          </w:tcPr>
          <w:p w14:paraId="3A1605D8" w14:textId="77777777" w:rsidR="00122D8B" w:rsidRPr="000E76A4" w:rsidRDefault="00122D8B" w:rsidP="000D11CD">
            <w:pPr>
              <w:pStyle w:val="ListBullet"/>
              <w:rPr>
                <w:rFonts w:asciiTheme="minorHAnsi" w:hAnsiTheme="minorHAnsi" w:cstheme="minorHAnsi"/>
              </w:rPr>
            </w:pPr>
          </w:p>
        </w:tc>
        <w:tc>
          <w:tcPr>
            <w:tcW w:w="2588" w:type="dxa"/>
          </w:tcPr>
          <w:p w14:paraId="493601A1" w14:textId="77777777" w:rsidR="00122D8B" w:rsidRPr="000E76A4" w:rsidRDefault="00122D8B" w:rsidP="000D11CD">
            <w:pPr>
              <w:pStyle w:val="ListBullet"/>
              <w:rPr>
                <w:rFonts w:asciiTheme="minorHAnsi" w:hAnsiTheme="minorHAnsi" w:cstheme="minorHAnsi"/>
              </w:rPr>
            </w:pPr>
          </w:p>
        </w:tc>
      </w:tr>
    </w:tbl>
    <w:p w14:paraId="7DDEF53A" w14:textId="77777777" w:rsidR="006F33AC" w:rsidRPr="000E76A4" w:rsidRDefault="006F33AC" w:rsidP="006F33AC">
      <w:pPr>
        <w:rPr>
          <w:rFonts w:asciiTheme="minorHAnsi" w:hAnsiTheme="minorHAnsi" w:cstheme="minorHAnsi"/>
        </w:rPr>
      </w:pPr>
    </w:p>
    <w:p w14:paraId="6D72B305" w14:textId="5FB5DB4F" w:rsidR="006F33AC" w:rsidRPr="000E76A4" w:rsidRDefault="006F33AC" w:rsidP="006F33AC">
      <w:pPr>
        <w:rPr>
          <w:rFonts w:asciiTheme="minorHAnsi" w:hAnsiTheme="minorHAnsi" w:cstheme="minorHAnsi"/>
          <w:b/>
          <w:bCs/>
        </w:rPr>
      </w:pPr>
      <w:r w:rsidRPr="000E76A4">
        <w:rPr>
          <w:rFonts w:asciiTheme="minorHAnsi" w:hAnsiTheme="minorHAnsi" w:cstheme="minorHAnsi"/>
          <w:b/>
          <w:bCs/>
        </w:rPr>
        <w:t>Process flow:</w:t>
      </w:r>
    </w:p>
    <w:p w14:paraId="644AB7E2" w14:textId="77777777" w:rsidR="006F33AC" w:rsidRPr="000E76A4" w:rsidRDefault="006F33AC" w:rsidP="006F33AC">
      <w:pPr>
        <w:rPr>
          <w:rFonts w:asciiTheme="minorHAnsi" w:hAnsiTheme="minorHAnsi" w:cstheme="minorHAnsi"/>
          <w:b/>
          <w:bCs/>
        </w:rPr>
      </w:pPr>
    </w:p>
    <w:p w14:paraId="3094BC74" w14:textId="77777777" w:rsidR="00AC1166" w:rsidRPr="000E76A4" w:rsidRDefault="009D0750" w:rsidP="00AC1166">
      <w:pPr>
        <w:keepNext/>
        <w:rPr>
          <w:rFonts w:asciiTheme="minorHAnsi" w:hAnsiTheme="minorHAnsi" w:cstheme="minorHAnsi"/>
        </w:rPr>
      </w:pPr>
      <w:r w:rsidRPr="000E76A4">
        <w:rPr>
          <w:rFonts w:asciiTheme="minorHAnsi" w:hAnsiTheme="minorHAnsi" w:cstheme="minorHAnsi"/>
          <w:b/>
          <w:bCs/>
          <w:noProof/>
        </w:rPr>
        <w:drawing>
          <wp:inline distT="0" distB="0" distL="0" distR="0" wp14:anchorId="1677E229" wp14:editId="47AEA01A">
            <wp:extent cx="6188710" cy="3499485"/>
            <wp:effectExtent l="0" t="0" r="2540" b="5715"/>
            <wp:docPr id="157165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65786" name=""/>
                    <pic:cNvPicPr/>
                  </pic:nvPicPr>
                  <pic:blipFill>
                    <a:blip r:embed="rId23"/>
                    <a:stretch>
                      <a:fillRect/>
                    </a:stretch>
                  </pic:blipFill>
                  <pic:spPr>
                    <a:xfrm>
                      <a:off x="0" y="0"/>
                      <a:ext cx="6188710" cy="3499485"/>
                    </a:xfrm>
                    <a:prstGeom prst="rect">
                      <a:avLst/>
                    </a:prstGeom>
                  </pic:spPr>
                </pic:pic>
              </a:graphicData>
            </a:graphic>
          </wp:inline>
        </w:drawing>
      </w:r>
    </w:p>
    <w:p w14:paraId="72DE9D32" w14:textId="77777777" w:rsidR="00AC1166" w:rsidRPr="000E76A4" w:rsidRDefault="00AC1166" w:rsidP="00AC1166">
      <w:pPr>
        <w:keepNext/>
        <w:rPr>
          <w:rFonts w:asciiTheme="minorHAnsi" w:hAnsiTheme="minorHAnsi" w:cstheme="minorHAnsi"/>
        </w:rPr>
      </w:pPr>
    </w:p>
    <w:p w14:paraId="5A96D26C" w14:textId="4362BE91" w:rsidR="004B2088" w:rsidRPr="000E76A4" w:rsidRDefault="00AC1166" w:rsidP="00AC1166">
      <w:pPr>
        <w:pStyle w:val="Caption"/>
        <w:jc w:val="center"/>
        <w:rPr>
          <w:rFonts w:asciiTheme="minorHAnsi" w:hAnsiTheme="minorHAnsi" w:cstheme="minorHAnsi"/>
          <w:sz w:val="24"/>
          <w:szCs w:val="24"/>
        </w:rPr>
      </w:pPr>
      <w:bookmarkStart w:id="670" w:name="_Toc169605284"/>
      <w:bookmarkStart w:id="671" w:name="_Toc169613272"/>
      <w:bookmarkStart w:id="672" w:name="_Toc169800486"/>
      <w:bookmarkStart w:id="673" w:name="_Toc169864265"/>
      <w:bookmarkStart w:id="674" w:name="_Toc169879574"/>
      <w:r w:rsidRPr="000E76A4">
        <w:rPr>
          <w:rFonts w:asciiTheme="minorHAnsi" w:hAnsiTheme="minorHAnsi" w:cstheme="minorHAnsi"/>
          <w:sz w:val="24"/>
          <w:szCs w:val="24"/>
        </w:rPr>
        <w:t xml:space="preserve">Figure </w:t>
      </w:r>
      <w:r w:rsidR="002E2406" w:rsidRPr="000E76A4">
        <w:rPr>
          <w:rFonts w:asciiTheme="minorHAnsi" w:hAnsiTheme="minorHAnsi" w:cstheme="minorHAnsi"/>
          <w:sz w:val="24"/>
          <w:szCs w:val="24"/>
        </w:rPr>
        <w:fldChar w:fldCharType="begin"/>
      </w:r>
      <w:r w:rsidR="002E2406" w:rsidRPr="000E76A4">
        <w:rPr>
          <w:rFonts w:asciiTheme="minorHAnsi" w:hAnsiTheme="minorHAnsi" w:cstheme="minorHAnsi"/>
          <w:sz w:val="24"/>
          <w:szCs w:val="24"/>
        </w:rPr>
        <w:instrText xml:space="preserve"> STYLEREF 1 \s </w:instrText>
      </w:r>
      <w:r w:rsidR="002E2406" w:rsidRPr="000E76A4">
        <w:rPr>
          <w:rFonts w:asciiTheme="minorHAnsi" w:hAnsiTheme="minorHAnsi" w:cstheme="minorHAnsi"/>
          <w:sz w:val="24"/>
          <w:szCs w:val="24"/>
        </w:rPr>
        <w:fldChar w:fldCharType="separate"/>
      </w:r>
      <w:r w:rsidR="007F009D" w:rsidRPr="000E76A4">
        <w:rPr>
          <w:rFonts w:asciiTheme="minorHAnsi" w:hAnsiTheme="minorHAnsi" w:cstheme="minorHAnsi"/>
          <w:noProof/>
          <w:sz w:val="24"/>
          <w:szCs w:val="24"/>
        </w:rPr>
        <w:t>10</w:t>
      </w:r>
      <w:r w:rsidR="002E2406" w:rsidRPr="000E76A4">
        <w:rPr>
          <w:rFonts w:asciiTheme="minorHAnsi" w:hAnsiTheme="minorHAnsi" w:cstheme="minorHAnsi"/>
          <w:sz w:val="24"/>
          <w:szCs w:val="24"/>
        </w:rPr>
        <w:fldChar w:fldCharType="end"/>
      </w:r>
      <w:r w:rsidR="002E2406" w:rsidRPr="000E76A4">
        <w:rPr>
          <w:rFonts w:asciiTheme="minorHAnsi" w:hAnsiTheme="minorHAnsi" w:cstheme="minorHAnsi"/>
          <w:sz w:val="24"/>
          <w:szCs w:val="24"/>
        </w:rPr>
        <w:t>.</w:t>
      </w:r>
      <w:r w:rsidR="002E2406" w:rsidRPr="000E76A4">
        <w:rPr>
          <w:rFonts w:asciiTheme="minorHAnsi" w:hAnsiTheme="minorHAnsi" w:cstheme="minorHAnsi"/>
          <w:sz w:val="24"/>
          <w:szCs w:val="24"/>
        </w:rPr>
        <w:fldChar w:fldCharType="begin"/>
      </w:r>
      <w:r w:rsidR="002E2406" w:rsidRPr="000E76A4">
        <w:rPr>
          <w:rFonts w:asciiTheme="minorHAnsi" w:hAnsiTheme="minorHAnsi" w:cstheme="minorHAnsi"/>
          <w:sz w:val="24"/>
          <w:szCs w:val="24"/>
        </w:rPr>
        <w:instrText xml:space="preserve"> SEQ Figure \* ARABIC \s 1 </w:instrText>
      </w:r>
      <w:r w:rsidR="002E2406" w:rsidRPr="000E76A4">
        <w:rPr>
          <w:rFonts w:asciiTheme="minorHAnsi" w:hAnsiTheme="minorHAnsi" w:cstheme="minorHAnsi"/>
          <w:sz w:val="24"/>
          <w:szCs w:val="24"/>
        </w:rPr>
        <w:fldChar w:fldCharType="separate"/>
      </w:r>
      <w:r w:rsidR="007F009D" w:rsidRPr="000E76A4">
        <w:rPr>
          <w:rFonts w:asciiTheme="minorHAnsi" w:hAnsiTheme="minorHAnsi" w:cstheme="minorHAnsi"/>
          <w:noProof/>
          <w:sz w:val="24"/>
          <w:szCs w:val="24"/>
        </w:rPr>
        <w:t>22</w:t>
      </w:r>
      <w:r w:rsidR="002E2406" w:rsidRPr="000E76A4">
        <w:rPr>
          <w:rFonts w:asciiTheme="minorHAnsi" w:hAnsiTheme="minorHAnsi" w:cstheme="minorHAnsi"/>
          <w:sz w:val="24"/>
          <w:szCs w:val="24"/>
        </w:rPr>
        <w:fldChar w:fldCharType="end"/>
      </w:r>
      <w:r w:rsidRPr="000E76A4">
        <w:rPr>
          <w:rFonts w:asciiTheme="minorHAnsi" w:hAnsiTheme="minorHAnsi" w:cstheme="minorHAnsi"/>
          <w:sz w:val="24"/>
          <w:szCs w:val="24"/>
        </w:rPr>
        <w:t xml:space="preserve"> Node Unprovsioning Process flow</w:t>
      </w:r>
      <w:bookmarkEnd w:id="670"/>
      <w:bookmarkEnd w:id="671"/>
      <w:bookmarkEnd w:id="672"/>
      <w:bookmarkEnd w:id="673"/>
      <w:bookmarkEnd w:id="674"/>
    </w:p>
    <w:p w14:paraId="37D6B4C4" w14:textId="77777777" w:rsidR="004B2088" w:rsidRPr="000E76A4" w:rsidRDefault="004B2088" w:rsidP="004B2088">
      <w:pPr>
        <w:keepNext/>
        <w:rPr>
          <w:rFonts w:asciiTheme="minorHAnsi" w:hAnsiTheme="minorHAnsi" w:cstheme="minorHAnsi"/>
        </w:rPr>
      </w:pPr>
    </w:p>
    <w:p w14:paraId="0DFF292C" w14:textId="77777777" w:rsidR="006F33AC" w:rsidRPr="000E76A4" w:rsidRDefault="006F33AC" w:rsidP="006F33AC">
      <w:pPr>
        <w:rPr>
          <w:rFonts w:asciiTheme="minorHAnsi" w:hAnsiTheme="minorHAnsi" w:cstheme="minorHAnsi"/>
        </w:rPr>
      </w:pPr>
    </w:p>
    <w:p w14:paraId="1113ECE8" w14:textId="77777777" w:rsidR="006F33AC" w:rsidRPr="000E76A4" w:rsidRDefault="006F33AC" w:rsidP="006F33AC">
      <w:pPr>
        <w:rPr>
          <w:rFonts w:asciiTheme="minorHAnsi" w:hAnsiTheme="minorHAnsi" w:cstheme="minorHAnsi"/>
        </w:rPr>
      </w:pPr>
    </w:p>
    <w:p w14:paraId="3FD7EFC0" w14:textId="77777777" w:rsidR="00EB5D84" w:rsidRPr="000E76A4" w:rsidRDefault="00EB5D84" w:rsidP="006F33AC">
      <w:pPr>
        <w:rPr>
          <w:rFonts w:asciiTheme="minorHAnsi" w:hAnsiTheme="minorHAnsi" w:cstheme="minorHAnsi"/>
        </w:rPr>
      </w:pPr>
    </w:p>
    <w:p w14:paraId="19302C1F" w14:textId="6E3070ED" w:rsidR="00BA1FC4" w:rsidRPr="000E76A4" w:rsidRDefault="00BA1FC4" w:rsidP="00CE3BC7">
      <w:pPr>
        <w:pStyle w:val="Heading2"/>
        <w:ind w:left="567"/>
        <w:rPr>
          <w:rFonts w:asciiTheme="minorHAnsi" w:hAnsiTheme="minorHAnsi" w:cstheme="minorHAnsi"/>
        </w:rPr>
      </w:pPr>
      <w:bookmarkStart w:id="675" w:name="_Toc162878873"/>
      <w:bookmarkStart w:id="676" w:name="_Toc173250436"/>
      <w:r w:rsidRPr="000E76A4">
        <w:rPr>
          <w:rFonts w:asciiTheme="minorHAnsi" w:hAnsiTheme="minorHAnsi" w:cstheme="minorHAnsi"/>
        </w:rPr>
        <w:lastRenderedPageBreak/>
        <w:t xml:space="preserve">Node Unprovision </w:t>
      </w:r>
      <w:r w:rsidR="00CC7680" w:rsidRPr="000E76A4">
        <w:rPr>
          <w:rFonts w:asciiTheme="minorHAnsi" w:hAnsiTheme="minorHAnsi" w:cstheme="minorHAnsi"/>
        </w:rPr>
        <w:t>ACK</w:t>
      </w:r>
      <w:bookmarkEnd w:id="675"/>
      <w:bookmarkEnd w:id="676"/>
    </w:p>
    <w:p w14:paraId="07B34B42" w14:textId="77777777" w:rsidR="00B501F8" w:rsidRPr="000E76A4" w:rsidRDefault="00B501F8" w:rsidP="00B501F8">
      <w:pPr>
        <w:jc w:val="both"/>
        <w:rPr>
          <w:rFonts w:asciiTheme="minorHAnsi" w:hAnsiTheme="minorHAnsi" w:cstheme="minorHAnsi"/>
        </w:rPr>
      </w:pPr>
      <w:r w:rsidRPr="000E76A4">
        <w:rPr>
          <w:rFonts w:asciiTheme="minorHAnsi" w:hAnsiTheme="minorHAnsi" w:cstheme="minorHAnsi"/>
          <w:b/>
          <w:bCs/>
        </w:rPr>
        <w:t xml:space="preserve">Description: </w:t>
      </w:r>
      <w:r w:rsidRPr="000E76A4">
        <w:rPr>
          <w:rFonts w:asciiTheme="minorHAnsi" w:hAnsiTheme="minorHAnsi" w:cstheme="minorHAnsi"/>
        </w:rPr>
        <w:t>This packet is used to add a Node device into the BLE Mesh network</w:t>
      </w:r>
    </w:p>
    <w:p w14:paraId="045AE4B1" w14:textId="77777777" w:rsidR="00B501F8" w:rsidRPr="000E76A4" w:rsidRDefault="00B501F8" w:rsidP="00B501F8">
      <w:pPr>
        <w:jc w:val="both"/>
        <w:rPr>
          <w:rFonts w:asciiTheme="minorHAnsi" w:hAnsiTheme="minorHAnsi" w:cstheme="minorHAnsi"/>
        </w:rPr>
      </w:pPr>
    </w:p>
    <w:p w14:paraId="2E04193E" w14:textId="4F64212D" w:rsidR="00B501F8" w:rsidRPr="000E76A4" w:rsidRDefault="00B501F8" w:rsidP="00B501F8">
      <w:pPr>
        <w:rPr>
          <w:rFonts w:asciiTheme="minorHAnsi" w:hAnsiTheme="minorHAnsi" w:cstheme="minorHAnsi"/>
          <w:b/>
          <w:bCs/>
        </w:rPr>
      </w:pPr>
      <w:r w:rsidRPr="000E76A4">
        <w:rPr>
          <w:rFonts w:asciiTheme="minorHAnsi" w:hAnsiTheme="minorHAnsi" w:cstheme="minorHAnsi"/>
          <w:b/>
          <w:bCs/>
        </w:rPr>
        <w:t xml:space="preserve">Node </w:t>
      </w:r>
      <w:r w:rsidR="004D46C2" w:rsidRPr="000E76A4">
        <w:rPr>
          <w:rFonts w:asciiTheme="minorHAnsi" w:hAnsiTheme="minorHAnsi" w:cstheme="minorHAnsi"/>
          <w:b/>
          <w:bCs/>
        </w:rPr>
        <w:t>Unprovisioning</w:t>
      </w:r>
      <w:r w:rsidRPr="000E76A4">
        <w:rPr>
          <w:rFonts w:asciiTheme="minorHAnsi" w:hAnsiTheme="minorHAnsi" w:cstheme="minorHAnsi"/>
          <w:b/>
          <w:bCs/>
        </w:rPr>
        <w:t xml:space="preserve"> </w:t>
      </w:r>
      <w:r w:rsidR="00F90A2F" w:rsidRPr="000E76A4">
        <w:rPr>
          <w:rFonts w:asciiTheme="minorHAnsi" w:hAnsiTheme="minorHAnsi" w:cstheme="minorHAnsi"/>
          <w:b/>
          <w:bCs/>
        </w:rPr>
        <w:t>ACK JSON</w:t>
      </w:r>
      <w:r w:rsidRPr="000E76A4">
        <w:rPr>
          <w:rFonts w:asciiTheme="minorHAnsi" w:hAnsiTheme="minorHAnsi" w:cstheme="minorHAnsi"/>
          <w:b/>
          <w:bCs/>
        </w:rPr>
        <w:t xml:space="preserve"> (Node to Gateway to Cloud):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3"/>
        <w:gridCol w:w="1771"/>
        <w:gridCol w:w="282"/>
        <w:gridCol w:w="3143"/>
        <w:gridCol w:w="2409"/>
      </w:tblGrid>
      <w:tr w:rsidR="00247535" w:rsidRPr="000E76A4" w14:paraId="0CA5BFB5" w14:textId="77777777" w:rsidTr="003658B0">
        <w:tc>
          <w:tcPr>
            <w:tcW w:w="333" w:type="dxa"/>
          </w:tcPr>
          <w:p w14:paraId="6E49292D" w14:textId="77777777" w:rsidR="00247535" w:rsidRPr="000E76A4" w:rsidRDefault="00247535" w:rsidP="000D11CD">
            <w:pPr>
              <w:jc w:val="center"/>
              <w:rPr>
                <w:rFonts w:asciiTheme="minorHAnsi" w:hAnsiTheme="minorHAnsi" w:cstheme="minorHAnsi"/>
              </w:rPr>
            </w:pPr>
            <w:r w:rsidRPr="000E76A4">
              <w:rPr>
                <w:rFonts w:asciiTheme="minorHAnsi" w:hAnsiTheme="minorHAnsi" w:cstheme="minorHAnsi"/>
              </w:rPr>
              <w:t>{</w:t>
            </w:r>
          </w:p>
        </w:tc>
        <w:tc>
          <w:tcPr>
            <w:tcW w:w="1771" w:type="dxa"/>
          </w:tcPr>
          <w:p w14:paraId="07BD9265" w14:textId="77777777" w:rsidR="00247535" w:rsidRPr="000E76A4" w:rsidRDefault="00247535" w:rsidP="000D11CD">
            <w:pPr>
              <w:jc w:val="center"/>
              <w:rPr>
                <w:rFonts w:asciiTheme="minorHAnsi" w:hAnsiTheme="minorHAnsi" w:cstheme="minorHAnsi"/>
              </w:rPr>
            </w:pPr>
          </w:p>
        </w:tc>
        <w:tc>
          <w:tcPr>
            <w:tcW w:w="282" w:type="dxa"/>
          </w:tcPr>
          <w:p w14:paraId="0EA5E7AA" w14:textId="77777777" w:rsidR="00247535" w:rsidRPr="000E76A4" w:rsidRDefault="00247535" w:rsidP="000D11CD">
            <w:pPr>
              <w:jc w:val="center"/>
              <w:rPr>
                <w:rFonts w:asciiTheme="minorHAnsi" w:hAnsiTheme="minorHAnsi" w:cstheme="minorHAnsi"/>
              </w:rPr>
            </w:pPr>
          </w:p>
        </w:tc>
        <w:tc>
          <w:tcPr>
            <w:tcW w:w="3143" w:type="dxa"/>
          </w:tcPr>
          <w:p w14:paraId="0DB5165D" w14:textId="77777777" w:rsidR="00247535" w:rsidRPr="000E76A4" w:rsidRDefault="00247535" w:rsidP="000D11CD">
            <w:pPr>
              <w:jc w:val="center"/>
              <w:rPr>
                <w:rFonts w:asciiTheme="minorHAnsi" w:hAnsiTheme="minorHAnsi" w:cstheme="minorHAnsi"/>
              </w:rPr>
            </w:pPr>
          </w:p>
        </w:tc>
        <w:tc>
          <w:tcPr>
            <w:tcW w:w="2409" w:type="dxa"/>
          </w:tcPr>
          <w:p w14:paraId="7727AAB3" w14:textId="77777777" w:rsidR="00247535" w:rsidRPr="000E76A4" w:rsidRDefault="00247535" w:rsidP="000D11CD">
            <w:pPr>
              <w:jc w:val="center"/>
              <w:rPr>
                <w:rFonts w:asciiTheme="minorHAnsi" w:hAnsiTheme="minorHAnsi" w:cstheme="minorHAnsi"/>
              </w:rPr>
            </w:pPr>
          </w:p>
        </w:tc>
      </w:tr>
      <w:tr w:rsidR="00247535" w:rsidRPr="000E76A4" w14:paraId="55877E4B" w14:textId="77777777" w:rsidTr="003658B0">
        <w:tc>
          <w:tcPr>
            <w:tcW w:w="333" w:type="dxa"/>
          </w:tcPr>
          <w:p w14:paraId="4DB83375" w14:textId="77777777" w:rsidR="00247535" w:rsidRPr="000E76A4" w:rsidRDefault="00247535" w:rsidP="000D11CD">
            <w:pPr>
              <w:jc w:val="center"/>
              <w:rPr>
                <w:rFonts w:asciiTheme="minorHAnsi" w:hAnsiTheme="minorHAnsi" w:cstheme="minorHAnsi"/>
              </w:rPr>
            </w:pPr>
          </w:p>
        </w:tc>
        <w:tc>
          <w:tcPr>
            <w:tcW w:w="1771" w:type="dxa"/>
          </w:tcPr>
          <w:p w14:paraId="2E9AEBE4" w14:textId="77777777" w:rsidR="00247535" w:rsidRPr="000E76A4" w:rsidRDefault="00247535" w:rsidP="000D11CD">
            <w:pPr>
              <w:rPr>
                <w:rFonts w:asciiTheme="minorHAnsi" w:hAnsiTheme="minorHAnsi" w:cstheme="minorHAnsi"/>
              </w:rPr>
            </w:pPr>
            <w:r w:rsidRPr="000E76A4">
              <w:rPr>
                <w:rFonts w:asciiTheme="minorHAnsi" w:hAnsiTheme="minorHAnsi" w:cstheme="minorHAnsi"/>
              </w:rPr>
              <w:t>“JsonPacketId”</w:t>
            </w:r>
          </w:p>
        </w:tc>
        <w:tc>
          <w:tcPr>
            <w:tcW w:w="282" w:type="dxa"/>
          </w:tcPr>
          <w:p w14:paraId="0858623F" w14:textId="77777777" w:rsidR="00247535" w:rsidRPr="000E76A4" w:rsidRDefault="00247535" w:rsidP="000D11CD">
            <w:pPr>
              <w:jc w:val="center"/>
              <w:rPr>
                <w:rFonts w:asciiTheme="minorHAnsi" w:hAnsiTheme="minorHAnsi" w:cstheme="minorHAnsi"/>
              </w:rPr>
            </w:pPr>
            <w:r w:rsidRPr="000E76A4">
              <w:rPr>
                <w:rFonts w:asciiTheme="minorHAnsi" w:hAnsiTheme="minorHAnsi" w:cstheme="minorHAnsi"/>
              </w:rPr>
              <w:t>:</w:t>
            </w:r>
          </w:p>
        </w:tc>
        <w:tc>
          <w:tcPr>
            <w:tcW w:w="3143" w:type="dxa"/>
          </w:tcPr>
          <w:p w14:paraId="41BDCB40" w14:textId="444AE687" w:rsidR="00247535" w:rsidRPr="000E76A4" w:rsidRDefault="00247535" w:rsidP="000D11CD">
            <w:pPr>
              <w:rPr>
                <w:rFonts w:asciiTheme="minorHAnsi" w:hAnsiTheme="minorHAnsi" w:cstheme="minorHAnsi"/>
              </w:rPr>
            </w:pPr>
            <w:r w:rsidRPr="000E76A4">
              <w:rPr>
                <w:rFonts w:asciiTheme="minorHAnsi" w:hAnsiTheme="minorHAnsi" w:cstheme="minorHAnsi"/>
              </w:rPr>
              <w:t>102</w:t>
            </w:r>
          </w:p>
        </w:tc>
        <w:tc>
          <w:tcPr>
            <w:tcW w:w="2409" w:type="dxa"/>
          </w:tcPr>
          <w:p w14:paraId="292B3137" w14:textId="77777777" w:rsidR="00247535" w:rsidRPr="000E76A4" w:rsidRDefault="00247535" w:rsidP="000D11CD">
            <w:pPr>
              <w:pStyle w:val="ListBullet"/>
              <w:rPr>
                <w:rFonts w:asciiTheme="minorHAnsi" w:hAnsiTheme="minorHAnsi" w:cstheme="minorHAnsi"/>
              </w:rPr>
            </w:pPr>
            <w:r w:rsidRPr="000E76A4">
              <w:rPr>
                <w:rFonts w:asciiTheme="minorHAnsi" w:hAnsiTheme="minorHAnsi" w:cstheme="minorHAnsi"/>
              </w:rPr>
              <w:t>// (Number)</w:t>
            </w:r>
          </w:p>
        </w:tc>
      </w:tr>
      <w:tr w:rsidR="00247535" w:rsidRPr="000E76A4" w14:paraId="47E0730A" w14:textId="77777777" w:rsidTr="003658B0">
        <w:tc>
          <w:tcPr>
            <w:tcW w:w="333" w:type="dxa"/>
          </w:tcPr>
          <w:p w14:paraId="4A04D717" w14:textId="77777777" w:rsidR="00247535" w:rsidRPr="000E76A4" w:rsidRDefault="00247535" w:rsidP="000D11CD">
            <w:pPr>
              <w:jc w:val="center"/>
              <w:rPr>
                <w:rFonts w:asciiTheme="minorHAnsi" w:hAnsiTheme="minorHAnsi" w:cstheme="minorHAnsi"/>
              </w:rPr>
            </w:pPr>
          </w:p>
        </w:tc>
        <w:tc>
          <w:tcPr>
            <w:tcW w:w="1771" w:type="dxa"/>
          </w:tcPr>
          <w:p w14:paraId="36BC7103" w14:textId="77777777" w:rsidR="00247535" w:rsidRPr="000E76A4" w:rsidRDefault="00247535" w:rsidP="000D11CD">
            <w:pPr>
              <w:rPr>
                <w:rFonts w:asciiTheme="minorHAnsi" w:hAnsiTheme="minorHAnsi" w:cstheme="minorHAnsi"/>
              </w:rPr>
            </w:pPr>
            <w:r w:rsidRPr="000E76A4">
              <w:rPr>
                <w:rFonts w:asciiTheme="minorHAnsi" w:hAnsiTheme="minorHAnsi" w:cstheme="minorHAnsi"/>
              </w:rPr>
              <w:t>“MsgSeqNo”</w:t>
            </w:r>
          </w:p>
        </w:tc>
        <w:tc>
          <w:tcPr>
            <w:tcW w:w="282" w:type="dxa"/>
          </w:tcPr>
          <w:p w14:paraId="764849E4" w14:textId="77777777" w:rsidR="00247535" w:rsidRPr="000E76A4" w:rsidRDefault="00247535" w:rsidP="000D11CD">
            <w:pPr>
              <w:jc w:val="center"/>
              <w:rPr>
                <w:rFonts w:asciiTheme="minorHAnsi" w:hAnsiTheme="minorHAnsi" w:cstheme="minorHAnsi"/>
              </w:rPr>
            </w:pPr>
            <w:r w:rsidRPr="000E76A4">
              <w:rPr>
                <w:rFonts w:asciiTheme="minorHAnsi" w:hAnsiTheme="minorHAnsi" w:cstheme="minorHAnsi"/>
              </w:rPr>
              <w:t>:</w:t>
            </w:r>
          </w:p>
        </w:tc>
        <w:tc>
          <w:tcPr>
            <w:tcW w:w="3143" w:type="dxa"/>
          </w:tcPr>
          <w:p w14:paraId="4E47ACCF" w14:textId="77777777" w:rsidR="00247535" w:rsidRPr="000E76A4" w:rsidRDefault="00247535" w:rsidP="000D11CD">
            <w:pPr>
              <w:rPr>
                <w:rFonts w:asciiTheme="minorHAnsi" w:hAnsiTheme="minorHAnsi" w:cstheme="minorHAnsi"/>
              </w:rPr>
            </w:pPr>
            <w:r w:rsidRPr="000E76A4">
              <w:rPr>
                <w:rFonts w:asciiTheme="minorHAnsi" w:hAnsiTheme="minorHAnsi" w:cstheme="minorHAnsi"/>
              </w:rPr>
              <w:t>12</w:t>
            </w:r>
          </w:p>
        </w:tc>
        <w:tc>
          <w:tcPr>
            <w:tcW w:w="2409" w:type="dxa"/>
          </w:tcPr>
          <w:p w14:paraId="2EBD5A24" w14:textId="77777777" w:rsidR="00247535" w:rsidRPr="000E76A4" w:rsidRDefault="00247535" w:rsidP="000D11CD">
            <w:pPr>
              <w:pStyle w:val="ListBullet"/>
              <w:rPr>
                <w:rFonts w:asciiTheme="minorHAnsi" w:hAnsiTheme="minorHAnsi" w:cstheme="minorHAnsi"/>
              </w:rPr>
            </w:pPr>
            <w:r w:rsidRPr="000E76A4">
              <w:rPr>
                <w:rFonts w:asciiTheme="minorHAnsi" w:hAnsiTheme="minorHAnsi" w:cstheme="minorHAnsi"/>
              </w:rPr>
              <w:t>// (Number)</w:t>
            </w:r>
          </w:p>
        </w:tc>
      </w:tr>
      <w:tr w:rsidR="00247535" w:rsidRPr="000E76A4" w14:paraId="31DAC343" w14:textId="77777777" w:rsidTr="003658B0">
        <w:tc>
          <w:tcPr>
            <w:tcW w:w="333" w:type="dxa"/>
          </w:tcPr>
          <w:p w14:paraId="08AA105E" w14:textId="77777777" w:rsidR="00247535" w:rsidRPr="000E76A4" w:rsidRDefault="00247535" w:rsidP="000D11CD">
            <w:pPr>
              <w:jc w:val="center"/>
              <w:rPr>
                <w:rFonts w:asciiTheme="minorHAnsi" w:hAnsiTheme="minorHAnsi" w:cstheme="minorHAnsi"/>
              </w:rPr>
            </w:pPr>
          </w:p>
        </w:tc>
        <w:tc>
          <w:tcPr>
            <w:tcW w:w="1771" w:type="dxa"/>
          </w:tcPr>
          <w:p w14:paraId="7F428F6E" w14:textId="77777777" w:rsidR="00247535" w:rsidRPr="000E76A4" w:rsidRDefault="00247535" w:rsidP="000D11CD">
            <w:pPr>
              <w:rPr>
                <w:rFonts w:asciiTheme="minorHAnsi" w:hAnsiTheme="minorHAnsi" w:cstheme="minorHAnsi"/>
              </w:rPr>
            </w:pPr>
            <w:r w:rsidRPr="000E76A4">
              <w:rPr>
                <w:rFonts w:asciiTheme="minorHAnsi" w:hAnsiTheme="minorHAnsi" w:cstheme="minorHAnsi"/>
              </w:rPr>
              <w:t>“GwySerNo”</w:t>
            </w:r>
          </w:p>
        </w:tc>
        <w:tc>
          <w:tcPr>
            <w:tcW w:w="282" w:type="dxa"/>
          </w:tcPr>
          <w:p w14:paraId="37857263" w14:textId="77777777" w:rsidR="00247535" w:rsidRPr="000E76A4" w:rsidRDefault="00247535" w:rsidP="000D11CD">
            <w:pPr>
              <w:jc w:val="center"/>
              <w:rPr>
                <w:rFonts w:asciiTheme="minorHAnsi" w:hAnsiTheme="minorHAnsi" w:cstheme="minorHAnsi"/>
              </w:rPr>
            </w:pPr>
            <w:r w:rsidRPr="000E76A4">
              <w:rPr>
                <w:rFonts w:asciiTheme="minorHAnsi" w:hAnsiTheme="minorHAnsi" w:cstheme="minorHAnsi"/>
              </w:rPr>
              <w:t>:</w:t>
            </w:r>
          </w:p>
        </w:tc>
        <w:tc>
          <w:tcPr>
            <w:tcW w:w="3143" w:type="dxa"/>
          </w:tcPr>
          <w:p w14:paraId="15820A85" w14:textId="77777777" w:rsidR="00247535" w:rsidRPr="000E76A4" w:rsidRDefault="00247535" w:rsidP="000D11CD">
            <w:pPr>
              <w:rPr>
                <w:rFonts w:asciiTheme="minorHAnsi" w:hAnsiTheme="minorHAnsi" w:cstheme="minorHAnsi"/>
              </w:rPr>
            </w:pPr>
            <w:r w:rsidRPr="000E76A4">
              <w:rPr>
                <w:rFonts w:asciiTheme="minorHAnsi" w:hAnsiTheme="minorHAnsi" w:cstheme="minorHAnsi"/>
              </w:rPr>
              <w:t>“GWY00001”</w:t>
            </w:r>
          </w:p>
        </w:tc>
        <w:tc>
          <w:tcPr>
            <w:tcW w:w="2409" w:type="dxa"/>
          </w:tcPr>
          <w:p w14:paraId="38DA5FE4" w14:textId="77777777" w:rsidR="00247535" w:rsidRPr="000E76A4" w:rsidRDefault="00247535" w:rsidP="000D11CD">
            <w:pPr>
              <w:pStyle w:val="ListBullet"/>
              <w:rPr>
                <w:rFonts w:asciiTheme="minorHAnsi" w:hAnsiTheme="minorHAnsi" w:cstheme="minorHAnsi"/>
              </w:rPr>
            </w:pPr>
            <w:r w:rsidRPr="000E76A4">
              <w:rPr>
                <w:rFonts w:asciiTheme="minorHAnsi" w:hAnsiTheme="minorHAnsi" w:cstheme="minorHAnsi"/>
              </w:rPr>
              <w:t>// (String)</w:t>
            </w:r>
          </w:p>
        </w:tc>
      </w:tr>
      <w:tr w:rsidR="00247535" w:rsidRPr="000E76A4" w14:paraId="7676372B" w14:textId="77777777" w:rsidTr="003658B0">
        <w:tc>
          <w:tcPr>
            <w:tcW w:w="333" w:type="dxa"/>
          </w:tcPr>
          <w:p w14:paraId="3081A29B" w14:textId="77777777" w:rsidR="00247535" w:rsidRPr="000E76A4" w:rsidRDefault="00247535" w:rsidP="000D11CD">
            <w:pPr>
              <w:jc w:val="center"/>
              <w:rPr>
                <w:rFonts w:asciiTheme="minorHAnsi" w:hAnsiTheme="minorHAnsi" w:cstheme="minorHAnsi"/>
              </w:rPr>
            </w:pPr>
          </w:p>
        </w:tc>
        <w:tc>
          <w:tcPr>
            <w:tcW w:w="1771" w:type="dxa"/>
          </w:tcPr>
          <w:p w14:paraId="7847CFCC" w14:textId="77777777" w:rsidR="00247535" w:rsidRPr="000E76A4" w:rsidRDefault="00247535" w:rsidP="000D11CD">
            <w:pPr>
              <w:rPr>
                <w:rFonts w:asciiTheme="minorHAnsi" w:hAnsiTheme="minorHAnsi" w:cstheme="minorHAnsi"/>
              </w:rPr>
            </w:pPr>
            <w:r w:rsidRPr="000E76A4">
              <w:rPr>
                <w:rFonts w:asciiTheme="minorHAnsi" w:hAnsiTheme="minorHAnsi" w:cstheme="minorHAnsi"/>
              </w:rPr>
              <w:t>“NodeSerNo:</w:t>
            </w:r>
          </w:p>
        </w:tc>
        <w:tc>
          <w:tcPr>
            <w:tcW w:w="282" w:type="dxa"/>
          </w:tcPr>
          <w:p w14:paraId="75FBCDDA" w14:textId="77777777" w:rsidR="00247535" w:rsidRPr="000E76A4" w:rsidRDefault="00247535" w:rsidP="000D11CD">
            <w:pPr>
              <w:jc w:val="center"/>
              <w:rPr>
                <w:rFonts w:asciiTheme="minorHAnsi" w:hAnsiTheme="minorHAnsi" w:cstheme="minorHAnsi"/>
              </w:rPr>
            </w:pPr>
            <w:r w:rsidRPr="000E76A4">
              <w:rPr>
                <w:rFonts w:asciiTheme="minorHAnsi" w:hAnsiTheme="minorHAnsi" w:cstheme="minorHAnsi"/>
              </w:rPr>
              <w:t>:</w:t>
            </w:r>
          </w:p>
        </w:tc>
        <w:tc>
          <w:tcPr>
            <w:tcW w:w="3143" w:type="dxa"/>
          </w:tcPr>
          <w:p w14:paraId="58151111" w14:textId="77777777" w:rsidR="00247535" w:rsidRPr="000E76A4" w:rsidRDefault="00247535" w:rsidP="000D11CD">
            <w:pPr>
              <w:rPr>
                <w:rFonts w:asciiTheme="minorHAnsi" w:hAnsiTheme="minorHAnsi" w:cstheme="minorHAnsi"/>
              </w:rPr>
            </w:pPr>
            <w:r w:rsidRPr="000E76A4">
              <w:rPr>
                <w:rFonts w:asciiTheme="minorHAnsi" w:hAnsiTheme="minorHAnsi" w:cstheme="minorHAnsi"/>
              </w:rPr>
              <w:t>“N00001”</w:t>
            </w:r>
          </w:p>
        </w:tc>
        <w:tc>
          <w:tcPr>
            <w:tcW w:w="2409" w:type="dxa"/>
          </w:tcPr>
          <w:p w14:paraId="3B3C902B" w14:textId="77777777" w:rsidR="00247535" w:rsidRPr="000E76A4" w:rsidRDefault="00247535" w:rsidP="000D11CD">
            <w:pPr>
              <w:pStyle w:val="ListBullet"/>
              <w:rPr>
                <w:rFonts w:asciiTheme="minorHAnsi" w:hAnsiTheme="minorHAnsi" w:cstheme="minorHAnsi"/>
              </w:rPr>
            </w:pPr>
            <w:r w:rsidRPr="000E76A4">
              <w:rPr>
                <w:rFonts w:asciiTheme="minorHAnsi" w:hAnsiTheme="minorHAnsi" w:cstheme="minorHAnsi"/>
              </w:rPr>
              <w:t>// (String)</w:t>
            </w:r>
          </w:p>
        </w:tc>
      </w:tr>
      <w:tr w:rsidR="00247535" w:rsidRPr="000E76A4" w14:paraId="500C1E06" w14:textId="77777777" w:rsidTr="003658B0">
        <w:tc>
          <w:tcPr>
            <w:tcW w:w="333" w:type="dxa"/>
          </w:tcPr>
          <w:p w14:paraId="06AECCFA" w14:textId="77777777" w:rsidR="00247535" w:rsidRPr="000E76A4" w:rsidRDefault="00247535" w:rsidP="00247535">
            <w:pPr>
              <w:jc w:val="center"/>
              <w:rPr>
                <w:rFonts w:asciiTheme="minorHAnsi" w:hAnsiTheme="minorHAnsi" w:cstheme="minorHAnsi"/>
              </w:rPr>
            </w:pPr>
          </w:p>
        </w:tc>
        <w:tc>
          <w:tcPr>
            <w:tcW w:w="1771" w:type="dxa"/>
          </w:tcPr>
          <w:p w14:paraId="7AFA4133" w14:textId="77777777" w:rsidR="00247535" w:rsidRPr="000E76A4" w:rsidRDefault="00247535" w:rsidP="00247535">
            <w:pPr>
              <w:rPr>
                <w:rFonts w:asciiTheme="minorHAnsi" w:hAnsiTheme="minorHAnsi" w:cstheme="minorHAnsi"/>
              </w:rPr>
            </w:pPr>
            <w:r w:rsidRPr="000E76A4">
              <w:rPr>
                <w:rFonts w:asciiTheme="minorHAnsi" w:hAnsiTheme="minorHAnsi" w:cstheme="minorHAnsi"/>
              </w:rPr>
              <w:t>“ErrorCode”</w:t>
            </w:r>
          </w:p>
        </w:tc>
        <w:tc>
          <w:tcPr>
            <w:tcW w:w="282" w:type="dxa"/>
          </w:tcPr>
          <w:p w14:paraId="6DA42C13" w14:textId="77777777" w:rsidR="00247535" w:rsidRPr="000E76A4" w:rsidRDefault="00247535" w:rsidP="00247535">
            <w:pPr>
              <w:jc w:val="center"/>
              <w:rPr>
                <w:rFonts w:asciiTheme="minorHAnsi" w:hAnsiTheme="minorHAnsi" w:cstheme="minorHAnsi"/>
              </w:rPr>
            </w:pPr>
            <w:r w:rsidRPr="000E76A4">
              <w:rPr>
                <w:rFonts w:asciiTheme="minorHAnsi" w:hAnsiTheme="minorHAnsi" w:cstheme="minorHAnsi"/>
              </w:rPr>
              <w:t>:</w:t>
            </w:r>
          </w:p>
        </w:tc>
        <w:tc>
          <w:tcPr>
            <w:tcW w:w="3143" w:type="dxa"/>
          </w:tcPr>
          <w:p w14:paraId="4E3BBA21" w14:textId="77777777" w:rsidR="00247535" w:rsidRPr="000E76A4" w:rsidRDefault="00247535" w:rsidP="00247535">
            <w:pPr>
              <w:rPr>
                <w:rFonts w:asciiTheme="minorHAnsi" w:hAnsiTheme="minorHAnsi" w:cstheme="minorHAnsi"/>
              </w:rPr>
            </w:pPr>
            <w:r w:rsidRPr="000E76A4">
              <w:rPr>
                <w:rFonts w:asciiTheme="minorHAnsi" w:hAnsiTheme="minorHAnsi" w:cstheme="minorHAnsi"/>
              </w:rPr>
              <w:t>0</w:t>
            </w:r>
          </w:p>
        </w:tc>
        <w:tc>
          <w:tcPr>
            <w:tcW w:w="2409" w:type="dxa"/>
          </w:tcPr>
          <w:p w14:paraId="64606D1C" w14:textId="77777777" w:rsidR="00247535" w:rsidRPr="000E76A4" w:rsidRDefault="00247535" w:rsidP="00247535">
            <w:pPr>
              <w:pStyle w:val="ListBullet"/>
              <w:rPr>
                <w:rFonts w:asciiTheme="minorHAnsi" w:hAnsiTheme="minorHAnsi" w:cstheme="minorHAnsi"/>
              </w:rPr>
            </w:pPr>
            <w:r w:rsidRPr="000E76A4">
              <w:rPr>
                <w:rFonts w:asciiTheme="minorHAnsi" w:hAnsiTheme="minorHAnsi" w:cstheme="minorHAnsi"/>
              </w:rPr>
              <w:t>// (Number)</w:t>
            </w:r>
          </w:p>
        </w:tc>
      </w:tr>
      <w:tr w:rsidR="00247535" w:rsidRPr="000E76A4" w14:paraId="1DC5CD8C" w14:textId="77777777" w:rsidTr="003658B0">
        <w:tc>
          <w:tcPr>
            <w:tcW w:w="333" w:type="dxa"/>
          </w:tcPr>
          <w:p w14:paraId="7BE89A1A" w14:textId="77777777" w:rsidR="00247535" w:rsidRPr="000E76A4" w:rsidRDefault="00247535" w:rsidP="00247535">
            <w:pPr>
              <w:jc w:val="center"/>
              <w:rPr>
                <w:rFonts w:asciiTheme="minorHAnsi" w:hAnsiTheme="minorHAnsi" w:cstheme="minorHAnsi"/>
              </w:rPr>
            </w:pPr>
            <w:r w:rsidRPr="000E76A4">
              <w:rPr>
                <w:rFonts w:asciiTheme="minorHAnsi" w:hAnsiTheme="minorHAnsi" w:cstheme="minorHAnsi"/>
              </w:rPr>
              <w:t>}</w:t>
            </w:r>
          </w:p>
        </w:tc>
        <w:tc>
          <w:tcPr>
            <w:tcW w:w="1771" w:type="dxa"/>
          </w:tcPr>
          <w:p w14:paraId="256CD40E" w14:textId="77777777" w:rsidR="00247535" w:rsidRPr="000E76A4" w:rsidRDefault="00247535" w:rsidP="00247535">
            <w:pPr>
              <w:rPr>
                <w:rFonts w:asciiTheme="minorHAnsi" w:hAnsiTheme="minorHAnsi" w:cstheme="minorHAnsi"/>
              </w:rPr>
            </w:pPr>
          </w:p>
        </w:tc>
        <w:tc>
          <w:tcPr>
            <w:tcW w:w="282" w:type="dxa"/>
          </w:tcPr>
          <w:p w14:paraId="5B0FD342" w14:textId="77777777" w:rsidR="00247535" w:rsidRPr="000E76A4" w:rsidRDefault="00247535" w:rsidP="00247535">
            <w:pPr>
              <w:jc w:val="center"/>
              <w:rPr>
                <w:rFonts w:asciiTheme="minorHAnsi" w:hAnsiTheme="minorHAnsi" w:cstheme="minorHAnsi"/>
              </w:rPr>
            </w:pPr>
          </w:p>
        </w:tc>
        <w:tc>
          <w:tcPr>
            <w:tcW w:w="3143" w:type="dxa"/>
          </w:tcPr>
          <w:p w14:paraId="09287155" w14:textId="77777777" w:rsidR="00247535" w:rsidRPr="000E76A4" w:rsidRDefault="00247535" w:rsidP="00247535">
            <w:pPr>
              <w:rPr>
                <w:rFonts w:asciiTheme="minorHAnsi" w:hAnsiTheme="minorHAnsi" w:cstheme="minorHAnsi"/>
              </w:rPr>
            </w:pPr>
          </w:p>
        </w:tc>
        <w:tc>
          <w:tcPr>
            <w:tcW w:w="2409" w:type="dxa"/>
          </w:tcPr>
          <w:p w14:paraId="6F9081FF" w14:textId="77777777" w:rsidR="00247535" w:rsidRPr="000E76A4" w:rsidRDefault="00247535" w:rsidP="00247535">
            <w:pPr>
              <w:pStyle w:val="ListBullet"/>
              <w:rPr>
                <w:rFonts w:asciiTheme="minorHAnsi" w:hAnsiTheme="minorHAnsi" w:cstheme="minorHAnsi"/>
              </w:rPr>
            </w:pPr>
          </w:p>
        </w:tc>
      </w:tr>
    </w:tbl>
    <w:p w14:paraId="486B32F3" w14:textId="77777777" w:rsidR="00B501F8" w:rsidRPr="000E76A4" w:rsidRDefault="00B501F8" w:rsidP="00B501F8">
      <w:pPr>
        <w:rPr>
          <w:rFonts w:asciiTheme="minorHAnsi" w:hAnsiTheme="minorHAnsi" w:cstheme="minorHAnsi"/>
        </w:rPr>
      </w:pPr>
    </w:p>
    <w:p w14:paraId="20B6C199" w14:textId="40B48354" w:rsidR="00185247" w:rsidRPr="000E76A4" w:rsidRDefault="00185247" w:rsidP="00B501F8">
      <w:pPr>
        <w:rPr>
          <w:rFonts w:asciiTheme="minorHAnsi" w:hAnsiTheme="minorHAnsi" w:cstheme="minorHAnsi"/>
          <w:b/>
          <w:bCs/>
        </w:rPr>
      </w:pPr>
      <w:r w:rsidRPr="000E76A4">
        <w:rPr>
          <w:rFonts w:asciiTheme="minorHAnsi" w:hAnsiTheme="minorHAnsi" w:cstheme="minorHAnsi"/>
          <w:b/>
          <w:bCs/>
        </w:rPr>
        <w:t xml:space="preserve">Link To Error Code Reference:  </w:t>
      </w:r>
      <w:hyperlink w:anchor="_Common_Error_codes" w:history="1">
        <w:r w:rsidRPr="000E76A4">
          <w:rPr>
            <w:rStyle w:val="Hyperlink"/>
            <w:rFonts w:asciiTheme="minorHAnsi" w:hAnsiTheme="minorHAnsi" w:cstheme="minorHAnsi"/>
            <w:b/>
            <w:bCs/>
          </w:rPr>
          <w:t>Error Codes</w:t>
        </w:r>
      </w:hyperlink>
    </w:p>
    <w:p w14:paraId="2F5DCF81" w14:textId="77777777" w:rsidR="00185247" w:rsidRPr="000E76A4" w:rsidRDefault="00185247" w:rsidP="00B501F8">
      <w:pPr>
        <w:rPr>
          <w:rFonts w:asciiTheme="minorHAnsi" w:hAnsiTheme="minorHAnsi" w:cstheme="minorHAnsi"/>
        </w:rPr>
      </w:pPr>
    </w:p>
    <w:p w14:paraId="538E6BDE" w14:textId="4016DC5F" w:rsidR="00B501F8" w:rsidRPr="000E76A4" w:rsidRDefault="00B501F8" w:rsidP="00B501F8">
      <w:pPr>
        <w:rPr>
          <w:rFonts w:asciiTheme="minorHAnsi" w:hAnsiTheme="minorHAnsi" w:cstheme="minorHAnsi"/>
          <w:b/>
          <w:bCs/>
        </w:rPr>
      </w:pPr>
      <w:r w:rsidRPr="000E76A4">
        <w:rPr>
          <w:rFonts w:asciiTheme="minorHAnsi" w:hAnsiTheme="minorHAnsi" w:cstheme="minorHAnsi"/>
          <w:b/>
          <w:bCs/>
        </w:rPr>
        <w:t xml:space="preserve">Process </w:t>
      </w:r>
      <w:r w:rsidR="00EF2279" w:rsidRPr="000E76A4">
        <w:rPr>
          <w:rFonts w:asciiTheme="minorHAnsi" w:hAnsiTheme="minorHAnsi" w:cstheme="minorHAnsi"/>
          <w:b/>
          <w:bCs/>
        </w:rPr>
        <w:t>flow:</w:t>
      </w:r>
    </w:p>
    <w:p w14:paraId="19CD0A74" w14:textId="77777777" w:rsidR="00B501F8" w:rsidRPr="000E76A4" w:rsidRDefault="00B501F8" w:rsidP="00B501F8">
      <w:pPr>
        <w:rPr>
          <w:rFonts w:asciiTheme="minorHAnsi" w:hAnsiTheme="minorHAnsi" w:cstheme="minorHAnsi"/>
          <w:b/>
          <w:bCs/>
        </w:rPr>
      </w:pPr>
    </w:p>
    <w:p w14:paraId="1687C3AE" w14:textId="77777777" w:rsidR="00C52FAD" w:rsidRPr="000E76A4" w:rsidRDefault="00EB5D84" w:rsidP="00C52FAD">
      <w:pPr>
        <w:keepNext/>
        <w:rPr>
          <w:rFonts w:asciiTheme="minorHAnsi" w:hAnsiTheme="minorHAnsi" w:cstheme="minorHAnsi"/>
        </w:rPr>
      </w:pPr>
      <w:r w:rsidRPr="000E76A4">
        <w:rPr>
          <w:rFonts w:asciiTheme="minorHAnsi" w:hAnsiTheme="minorHAnsi" w:cstheme="minorHAnsi"/>
          <w:b/>
          <w:bCs/>
          <w:noProof/>
        </w:rPr>
        <w:drawing>
          <wp:inline distT="0" distB="0" distL="0" distR="0" wp14:anchorId="175DC24A" wp14:editId="5003C2CC">
            <wp:extent cx="6188710" cy="3499485"/>
            <wp:effectExtent l="0" t="0" r="2540" b="5715"/>
            <wp:docPr id="554478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478651" name=""/>
                    <pic:cNvPicPr/>
                  </pic:nvPicPr>
                  <pic:blipFill>
                    <a:blip r:embed="rId23"/>
                    <a:stretch>
                      <a:fillRect/>
                    </a:stretch>
                  </pic:blipFill>
                  <pic:spPr>
                    <a:xfrm>
                      <a:off x="0" y="0"/>
                      <a:ext cx="6188710" cy="3499485"/>
                    </a:xfrm>
                    <a:prstGeom prst="rect">
                      <a:avLst/>
                    </a:prstGeom>
                  </pic:spPr>
                </pic:pic>
              </a:graphicData>
            </a:graphic>
          </wp:inline>
        </w:drawing>
      </w:r>
    </w:p>
    <w:p w14:paraId="41BC728A" w14:textId="77777777" w:rsidR="00C52FAD" w:rsidRPr="000E76A4" w:rsidRDefault="00C52FAD" w:rsidP="00C52FAD">
      <w:pPr>
        <w:keepNext/>
        <w:rPr>
          <w:rFonts w:asciiTheme="minorHAnsi" w:hAnsiTheme="minorHAnsi" w:cstheme="minorHAnsi"/>
        </w:rPr>
      </w:pPr>
    </w:p>
    <w:p w14:paraId="5AF0942B" w14:textId="1F38A31D" w:rsidR="007D0C5A" w:rsidRPr="000E76A4" w:rsidRDefault="00C52FAD" w:rsidP="00C52FAD">
      <w:pPr>
        <w:pStyle w:val="Caption"/>
        <w:jc w:val="center"/>
        <w:rPr>
          <w:rFonts w:asciiTheme="minorHAnsi" w:hAnsiTheme="minorHAnsi" w:cstheme="minorHAnsi"/>
          <w:sz w:val="24"/>
          <w:szCs w:val="24"/>
        </w:rPr>
      </w:pPr>
      <w:bookmarkStart w:id="677" w:name="_Toc169605285"/>
      <w:bookmarkStart w:id="678" w:name="_Toc169613273"/>
      <w:bookmarkStart w:id="679" w:name="_Toc169800487"/>
      <w:bookmarkStart w:id="680" w:name="_Toc169864266"/>
      <w:bookmarkStart w:id="681" w:name="_Toc169879575"/>
      <w:r w:rsidRPr="000E76A4">
        <w:rPr>
          <w:rFonts w:asciiTheme="minorHAnsi" w:hAnsiTheme="minorHAnsi" w:cstheme="minorHAnsi"/>
          <w:sz w:val="24"/>
          <w:szCs w:val="24"/>
        </w:rPr>
        <w:t xml:space="preserve">Figure </w:t>
      </w:r>
      <w:r w:rsidR="002E2406" w:rsidRPr="000E76A4">
        <w:rPr>
          <w:rFonts w:asciiTheme="minorHAnsi" w:hAnsiTheme="minorHAnsi" w:cstheme="minorHAnsi"/>
          <w:sz w:val="24"/>
          <w:szCs w:val="24"/>
        </w:rPr>
        <w:fldChar w:fldCharType="begin"/>
      </w:r>
      <w:r w:rsidR="002E2406" w:rsidRPr="000E76A4">
        <w:rPr>
          <w:rFonts w:asciiTheme="minorHAnsi" w:hAnsiTheme="minorHAnsi" w:cstheme="minorHAnsi"/>
          <w:sz w:val="24"/>
          <w:szCs w:val="24"/>
        </w:rPr>
        <w:instrText xml:space="preserve"> STYLEREF 1 \s </w:instrText>
      </w:r>
      <w:r w:rsidR="002E2406" w:rsidRPr="000E76A4">
        <w:rPr>
          <w:rFonts w:asciiTheme="minorHAnsi" w:hAnsiTheme="minorHAnsi" w:cstheme="minorHAnsi"/>
          <w:sz w:val="24"/>
          <w:szCs w:val="24"/>
        </w:rPr>
        <w:fldChar w:fldCharType="separate"/>
      </w:r>
      <w:r w:rsidR="007F009D" w:rsidRPr="000E76A4">
        <w:rPr>
          <w:rFonts w:asciiTheme="minorHAnsi" w:hAnsiTheme="minorHAnsi" w:cstheme="minorHAnsi"/>
          <w:noProof/>
          <w:sz w:val="24"/>
          <w:szCs w:val="24"/>
        </w:rPr>
        <w:t>10</w:t>
      </w:r>
      <w:r w:rsidR="002E2406" w:rsidRPr="000E76A4">
        <w:rPr>
          <w:rFonts w:asciiTheme="minorHAnsi" w:hAnsiTheme="minorHAnsi" w:cstheme="minorHAnsi"/>
          <w:sz w:val="24"/>
          <w:szCs w:val="24"/>
        </w:rPr>
        <w:fldChar w:fldCharType="end"/>
      </w:r>
      <w:r w:rsidR="002E2406" w:rsidRPr="000E76A4">
        <w:rPr>
          <w:rFonts w:asciiTheme="minorHAnsi" w:hAnsiTheme="minorHAnsi" w:cstheme="minorHAnsi"/>
          <w:sz w:val="24"/>
          <w:szCs w:val="24"/>
        </w:rPr>
        <w:t>.</w:t>
      </w:r>
      <w:r w:rsidR="002E2406" w:rsidRPr="000E76A4">
        <w:rPr>
          <w:rFonts w:asciiTheme="minorHAnsi" w:hAnsiTheme="minorHAnsi" w:cstheme="minorHAnsi"/>
          <w:sz w:val="24"/>
          <w:szCs w:val="24"/>
        </w:rPr>
        <w:fldChar w:fldCharType="begin"/>
      </w:r>
      <w:r w:rsidR="002E2406" w:rsidRPr="000E76A4">
        <w:rPr>
          <w:rFonts w:asciiTheme="minorHAnsi" w:hAnsiTheme="minorHAnsi" w:cstheme="minorHAnsi"/>
          <w:sz w:val="24"/>
          <w:szCs w:val="24"/>
        </w:rPr>
        <w:instrText xml:space="preserve"> SEQ Figure \* ARABIC \s 1 </w:instrText>
      </w:r>
      <w:r w:rsidR="002E2406" w:rsidRPr="000E76A4">
        <w:rPr>
          <w:rFonts w:asciiTheme="minorHAnsi" w:hAnsiTheme="minorHAnsi" w:cstheme="minorHAnsi"/>
          <w:sz w:val="24"/>
          <w:szCs w:val="24"/>
        </w:rPr>
        <w:fldChar w:fldCharType="separate"/>
      </w:r>
      <w:r w:rsidR="007F009D" w:rsidRPr="000E76A4">
        <w:rPr>
          <w:rFonts w:asciiTheme="minorHAnsi" w:hAnsiTheme="minorHAnsi" w:cstheme="minorHAnsi"/>
          <w:noProof/>
          <w:sz w:val="24"/>
          <w:szCs w:val="24"/>
        </w:rPr>
        <w:t>23</w:t>
      </w:r>
      <w:r w:rsidR="002E2406" w:rsidRPr="000E76A4">
        <w:rPr>
          <w:rFonts w:asciiTheme="minorHAnsi" w:hAnsiTheme="minorHAnsi" w:cstheme="minorHAnsi"/>
          <w:sz w:val="24"/>
          <w:szCs w:val="24"/>
        </w:rPr>
        <w:fldChar w:fldCharType="end"/>
      </w:r>
      <w:r w:rsidRPr="000E76A4">
        <w:rPr>
          <w:rFonts w:asciiTheme="minorHAnsi" w:hAnsiTheme="minorHAnsi" w:cstheme="minorHAnsi"/>
          <w:sz w:val="24"/>
          <w:szCs w:val="24"/>
        </w:rPr>
        <w:t xml:space="preserve"> Node Unprovisioning Process flow</w:t>
      </w:r>
      <w:bookmarkEnd w:id="677"/>
      <w:bookmarkEnd w:id="678"/>
      <w:bookmarkEnd w:id="679"/>
      <w:bookmarkEnd w:id="680"/>
      <w:bookmarkEnd w:id="681"/>
    </w:p>
    <w:p w14:paraId="3D2C92AC" w14:textId="77777777" w:rsidR="007D0C5A" w:rsidRPr="000E76A4" w:rsidRDefault="007D0C5A" w:rsidP="007D0C5A">
      <w:pPr>
        <w:keepNext/>
        <w:rPr>
          <w:rFonts w:asciiTheme="minorHAnsi" w:hAnsiTheme="minorHAnsi" w:cstheme="minorHAnsi"/>
        </w:rPr>
      </w:pPr>
    </w:p>
    <w:p w14:paraId="4CDC1763" w14:textId="140E6F7A" w:rsidR="0031261D" w:rsidRPr="000E76A4" w:rsidRDefault="007D0C5A" w:rsidP="00C52FAD">
      <w:pPr>
        <w:pStyle w:val="Caption"/>
        <w:jc w:val="center"/>
        <w:rPr>
          <w:rFonts w:asciiTheme="minorHAnsi" w:hAnsiTheme="minorHAnsi" w:cstheme="minorHAnsi"/>
          <w:sz w:val="24"/>
          <w:szCs w:val="24"/>
        </w:rPr>
      </w:pPr>
      <w:bookmarkStart w:id="682" w:name="_Toc162879060"/>
      <w:bookmarkStart w:id="683" w:name="_Toc163739546"/>
      <w:r w:rsidRPr="000E76A4">
        <w:rPr>
          <w:rFonts w:asciiTheme="minorHAnsi" w:hAnsiTheme="minorHAnsi" w:cstheme="minorHAnsi"/>
          <w:sz w:val="24"/>
          <w:szCs w:val="24"/>
        </w:rPr>
        <w:t xml:space="preserve"> </w:t>
      </w:r>
      <w:bookmarkEnd w:id="682"/>
      <w:bookmarkEnd w:id="683"/>
    </w:p>
    <w:p w14:paraId="23CBF55E" w14:textId="02B8F588" w:rsidR="003156E3" w:rsidRPr="000E76A4" w:rsidRDefault="003156E3" w:rsidP="00CE3BC7">
      <w:pPr>
        <w:pStyle w:val="Heading2"/>
        <w:ind w:left="567"/>
        <w:rPr>
          <w:rFonts w:asciiTheme="minorHAnsi" w:hAnsiTheme="minorHAnsi" w:cstheme="minorHAnsi"/>
        </w:rPr>
      </w:pPr>
      <w:bookmarkStart w:id="684" w:name="_Node_AC_Control"/>
      <w:bookmarkStart w:id="685" w:name="_Toc173250437"/>
      <w:bookmarkEnd w:id="684"/>
      <w:r w:rsidRPr="000E76A4">
        <w:rPr>
          <w:rFonts w:asciiTheme="minorHAnsi" w:hAnsiTheme="minorHAnsi" w:cstheme="minorHAnsi"/>
        </w:rPr>
        <w:lastRenderedPageBreak/>
        <w:t>Node AC Control Packet</w:t>
      </w:r>
      <w:bookmarkEnd w:id="685"/>
    </w:p>
    <w:p w14:paraId="6290D03E" w14:textId="5CDD38B9" w:rsidR="003156E3" w:rsidRPr="000E76A4" w:rsidRDefault="003156E3" w:rsidP="003156E3">
      <w:pPr>
        <w:rPr>
          <w:rFonts w:asciiTheme="minorHAnsi" w:hAnsiTheme="minorHAnsi" w:cstheme="minorHAnsi"/>
        </w:rPr>
      </w:pPr>
      <w:r w:rsidRPr="000E76A4">
        <w:rPr>
          <w:rFonts w:asciiTheme="minorHAnsi" w:hAnsiTheme="minorHAnsi" w:cstheme="minorHAnsi"/>
          <w:b/>
          <w:bCs/>
        </w:rPr>
        <w:t>Description</w:t>
      </w:r>
      <w:r w:rsidRPr="000E76A4">
        <w:rPr>
          <w:rFonts w:asciiTheme="minorHAnsi" w:hAnsiTheme="minorHAnsi" w:cstheme="minorHAnsi"/>
        </w:rPr>
        <w:t xml:space="preserve">: This packet is used to control an AC using the Node. The below table describes the AC control parameters that go with the </w:t>
      </w:r>
      <w:r w:rsidR="00A6601E" w:rsidRPr="000E76A4">
        <w:rPr>
          <w:rFonts w:asciiTheme="minorHAnsi" w:hAnsiTheme="minorHAnsi" w:cstheme="minorHAnsi"/>
        </w:rPr>
        <w:t>Node</w:t>
      </w:r>
      <w:r w:rsidRPr="000E76A4">
        <w:rPr>
          <w:rFonts w:asciiTheme="minorHAnsi" w:hAnsiTheme="minorHAnsi" w:cstheme="minorHAnsi"/>
        </w:rPr>
        <w:t xml:space="preserve"> AC Control Packet.</w:t>
      </w:r>
    </w:p>
    <w:p w14:paraId="6891C418" w14:textId="77777777" w:rsidR="003156E3" w:rsidRPr="000E76A4" w:rsidRDefault="003156E3" w:rsidP="003156E3">
      <w:pPr>
        <w:rPr>
          <w:rFonts w:asciiTheme="minorHAnsi" w:hAnsiTheme="minorHAnsi" w:cstheme="minorHAnsi"/>
        </w:rPr>
      </w:pPr>
    </w:p>
    <w:p w14:paraId="3B1CCA4D" w14:textId="1237CDA2" w:rsidR="003156E3" w:rsidRPr="000E76A4" w:rsidRDefault="003156E3" w:rsidP="003156E3">
      <w:pPr>
        <w:pStyle w:val="Caption"/>
        <w:keepNext/>
        <w:jc w:val="center"/>
        <w:rPr>
          <w:rFonts w:asciiTheme="minorHAnsi" w:hAnsiTheme="minorHAnsi" w:cstheme="minorHAnsi"/>
          <w:sz w:val="24"/>
          <w:szCs w:val="24"/>
        </w:rPr>
      </w:pPr>
      <w:bookmarkStart w:id="686" w:name="_Toc169879599"/>
      <w:r w:rsidRPr="000E76A4">
        <w:rPr>
          <w:rFonts w:asciiTheme="minorHAnsi" w:hAnsiTheme="minorHAnsi" w:cstheme="minorHAnsi"/>
          <w:sz w:val="24"/>
          <w:szCs w:val="24"/>
        </w:rPr>
        <w:t xml:space="preserve">Table </w:t>
      </w:r>
      <w:r w:rsidRPr="000E76A4">
        <w:rPr>
          <w:rFonts w:asciiTheme="minorHAnsi" w:hAnsiTheme="minorHAnsi" w:cstheme="minorHAnsi"/>
          <w:sz w:val="24"/>
          <w:szCs w:val="24"/>
        </w:rPr>
        <w:fldChar w:fldCharType="begin"/>
      </w:r>
      <w:r w:rsidRPr="000E76A4">
        <w:rPr>
          <w:rFonts w:asciiTheme="minorHAnsi" w:hAnsiTheme="minorHAnsi" w:cstheme="minorHAnsi"/>
          <w:sz w:val="24"/>
          <w:szCs w:val="24"/>
        </w:rPr>
        <w:instrText xml:space="preserve"> STYLEREF 1 \s </w:instrText>
      </w:r>
      <w:r w:rsidRPr="000E76A4">
        <w:rPr>
          <w:rFonts w:asciiTheme="minorHAnsi" w:hAnsiTheme="minorHAnsi" w:cstheme="minorHAnsi"/>
          <w:sz w:val="24"/>
          <w:szCs w:val="24"/>
        </w:rPr>
        <w:fldChar w:fldCharType="separate"/>
      </w:r>
      <w:r w:rsidR="007F009D" w:rsidRPr="000E76A4">
        <w:rPr>
          <w:rFonts w:asciiTheme="minorHAnsi" w:hAnsiTheme="minorHAnsi" w:cstheme="minorHAnsi"/>
          <w:noProof/>
          <w:sz w:val="24"/>
          <w:szCs w:val="24"/>
        </w:rPr>
        <w:t>10</w:t>
      </w:r>
      <w:r w:rsidRPr="000E76A4">
        <w:rPr>
          <w:rFonts w:asciiTheme="minorHAnsi" w:hAnsiTheme="minorHAnsi" w:cstheme="minorHAnsi"/>
          <w:sz w:val="24"/>
          <w:szCs w:val="24"/>
        </w:rPr>
        <w:fldChar w:fldCharType="end"/>
      </w:r>
      <w:r w:rsidRPr="000E76A4">
        <w:rPr>
          <w:rFonts w:asciiTheme="minorHAnsi" w:hAnsiTheme="minorHAnsi" w:cstheme="minorHAnsi"/>
          <w:sz w:val="24"/>
          <w:szCs w:val="24"/>
        </w:rPr>
        <w:t>.</w:t>
      </w:r>
      <w:r w:rsidRPr="000E76A4">
        <w:rPr>
          <w:rFonts w:asciiTheme="minorHAnsi" w:hAnsiTheme="minorHAnsi" w:cstheme="minorHAnsi"/>
          <w:sz w:val="24"/>
          <w:szCs w:val="24"/>
        </w:rPr>
        <w:fldChar w:fldCharType="begin"/>
      </w:r>
      <w:r w:rsidRPr="000E76A4">
        <w:rPr>
          <w:rFonts w:asciiTheme="minorHAnsi" w:hAnsiTheme="minorHAnsi" w:cstheme="minorHAnsi"/>
          <w:sz w:val="24"/>
          <w:szCs w:val="24"/>
        </w:rPr>
        <w:instrText xml:space="preserve"> SEQ Table \* ARABIC \s 1 </w:instrText>
      </w:r>
      <w:r w:rsidRPr="000E76A4">
        <w:rPr>
          <w:rFonts w:asciiTheme="minorHAnsi" w:hAnsiTheme="minorHAnsi" w:cstheme="minorHAnsi"/>
          <w:sz w:val="24"/>
          <w:szCs w:val="24"/>
        </w:rPr>
        <w:fldChar w:fldCharType="separate"/>
      </w:r>
      <w:r w:rsidR="007F009D" w:rsidRPr="000E76A4">
        <w:rPr>
          <w:rFonts w:asciiTheme="minorHAnsi" w:hAnsiTheme="minorHAnsi" w:cstheme="minorHAnsi"/>
          <w:noProof/>
          <w:sz w:val="24"/>
          <w:szCs w:val="24"/>
        </w:rPr>
        <w:t>5</w:t>
      </w:r>
      <w:r w:rsidRPr="000E76A4">
        <w:rPr>
          <w:rFonts w:asciiTheme="minorHAnsi" w:hAnsiTheme="minorHAnsi" w:cstheme="minorHAnsi"/>
          <w:sz w:val="24"/>
          <w:szCs w:val="24"/>
        </w:rPr>
        <w:fldChar w:fldCharType="end"/>
      </w:r>
      <w:r w:rsidRPr="000E76A4">
        <w:rPr>
          <w:rFonts w:asciiTheme="minorHAnsi" w:hAnsiTheme="minorHAnsi" w:cstheme="minorHAnsi"/>
          <w:sz w:val="24"/>
          <w:szCs w:val="24"/>
        </w:rPr>
        <w:t xml:space="preserve"> AC Control Parameters</w:t>
      </w:r>
      <w:bookmarkEnd w:id="686"/>
    </w:p>
    <w:tbl>
      <w:tblPr>
        <w:tblStyle w:val="MediumShading1-Accent11"/>
        <w:tblW w:w="99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4"/>
        <w:gridCol w:w="2133"/>
        <w:gridCol w:w="6986"/>
      </w:tblGrid>
      <w:tr w:rsidR="003156E3" w:rsidRPr="000E76A4" w14:paraId="44CD1D88" w14:textId="77777777" w:rsidTr="005F79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4" w:type="dxa"/>
          </w:tcPr>
          <w:p w14:paraId="5A89AFEE" w14:textId="77777777" w:rsidR="003156E3" w:rsidRPr="000E76A4" w:rsidRDefault="003156E3" w:rsidP="005F7949">
            <w:pPr>
              <w:spacing w:before="80" w:after="80"/>
              <w:jc w:val="center"/>
              <w:rPr>
                <w:rFonts w:asciiTheme="minorHAnsi" w:hAnsiTheme="minorHAnsi" w:cstheme="minorHAnsi"/>
              </w:rPr>
            </w:pPr>
            <w:r w:rsidRPr="000E76A4">
              <w:rPr>
                <w:rFonts w:asciiTheme="minorHAnsi" w:hAnsiTheme="minorHAnsi" w:cstheme="minorHAnsi"/>
              </w:rPr>
              <w:t>Sl. N</w:t>
            </w:r>
            <w:r w:rsidRPr="000E76A4">
              <w:rPr>
                <w:rFonts w:asciiTheme="minorHAnsi" w:hAnsiTheme="minorHAnsi" w:cstheme="minorHAnsi"/>
                <w:b w:val="0"/>
                <w:bCs w:val="0"/>
              </w:rPr>
              <w:t>o</w:t>
            </w:r>
          </w:p>
        </w:tc>
        <w:tc>
          <w:tcPr>
            <w:tcW w:w="2133" w:type="dxa"/>
          </w:tcPr>
          <w:p w14:paraId="6F2F33FF" w14:textId="77777777" w:rsidR="003156E3" w:rsidRPr="000E76A4" w:rsidRDefault="003156E3" w:rsidP="005F7949">
            <w:pPr>
              <w:spacing w:before="80" w:after="8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Parameter</w:t>
            </w:r>
          </w:p>
        </w:tc>
        <w:tc>
          <w:tcPr>
            <w:tcW w:w="6986" w:type="dxa"/>
          </w:tcPr>
          <w:p w14:paraId="00EAA51E" w14:textId="77777777" w:rsidR="003156E3" w:rsidRPr="000E76A4" w:rsidRDefault="003156E3" w:rsidP="005F7949">
            <w:pPr>
              <w:spacing w:before="80" w:after="8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Description</w:t>
            </w:r>
          </w:p>
        </w:tc>
      </w:tr>
      <w:tr w:rsidR="003156E3" w:rsidRPr="000E76A4" w14:paraId="541D7AA3" w14:textId="77777777" w:rsidTr="005F7949">
        <w:tc>
          <w:tcPr>
            <w:cnfStyle w:val="001000000000" w:firstRow="0" w:lastRow="0" w:firstColumn="1" w:lastColumn="0" w:oddVBand="0" w:evenVBand="0" w:oddHBand="0" w:evenHBand="0" w:firstRowFirstColumn="0" w:firstRowLastColumn="0" w:lastRowFirstColumn="0" w:lastRowLastColumn="0"/>
            <w:tcW w:w="794" w:type="dxa"/>
            <w:vAlign w:val="center"/>
          </w:tcPr>
          <w:p w14:paraId="0BF2B5A4" w14:textId="77777777" w:rsidR="003156E3" w:rsidRPr="000E76A4" w:rsidRDefault="003156E3" w:rsidP="005F7949">
            <w:pPr>
              <w:jc w:val="center"/>
              <w:rPr>
                <w:rFonts w:asciiTheme="minorHAnsi" w:hAnsiTheme="minorHAnsi" w:cstheme="minorHAnsi"/>
                <w:b w:val="0"/>
                <w:bCs w:val="0"/>
              </w:rPr>
            </w:pPr>
            <w:r w:rsidRPr="000E76A4">
              <w:rPr>
                <w:rFonts w:asciiTheme="minorHAnsi" w:hAnsiTheme="minorHAnsi" w:cstheme="minorHAnsi"/>
                <w:b w:val="0"/>
                <w:bCs w:val="0"/>
              </w:rPr>
              <w:t>1</w:t>
            </w:r>
          </w:p>
        </w:tc>
        <w:tc>
          <w:tcPr>
            <w:tcW w:w="2133" w:type="dxa"/>
            <w:vAlign w:val="center"/>
          </w:tcPr>
          <w:p w14:paraId="792EFB3D" w14:textId="77777777" w:rsidR="003156E3" w:rsidRPr="000E76A4" w:rsidRDefault="003156E3" w:rsidP="005F794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Power</w:t>
            </w:r>
          </w:p>
        </w:tc>
        <w:tc>
          <w:tcPr>
            <w:tcW w:w="6986" w:type="dxa"/>
          </w:tcPr>
          <w:p w14:paraId="1A6948E0" w14:textId="77777777" w:rsidR="003156E3" w:rsidRPr="000E76A4" w:rsidRDefault="003156E3" w:rsidP="005F7949">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1 = ON, 0 = OFF</w:t>
            </w:r>
          </w:p>
        </w:tc>
      </w:tr>
      <w:tr w:rsidR="003156E3" w:rsidRPr="000E76A4" w14:paraId="5F00AE91" w14:textId="77777777" w:rsidTr="005F7949">
        <w:tc>
          <w:tcPr>
            <w:cnfStyle w:val="001000000000" w:firstRow="0" w:lastRow="0" w:firstColumn="1" w:lastColumn="0" w:oddVBand="0" w:evenVBand="0" w:oddHBand="0" w:evenHBand="0" w:firstRowFirstColumn="0" w:firstRowLastColumn="0" w:lastRowFirstColumn="0" w:lastRowLastColumn="0"/>
            <w:tcW w:w="794" w:type="dxa"/>
            <w:vAlign w:val="center"/>
          </w:tcPr>
          <w:p w14:paraId="09F6A113" w14:textId="77777777" w:rsidR="003156E3" w:rsidRPr="000E76A4" w:rsidRDefault="003156E3" w:rsidP="005F7949">
            <w:pPr>
              <w:jc w:val="center"/>
              <w:rPr>
                <w:rFonts w:asciiTheme="minorHAnsi" w:hAnsiTheme="minorHAnsi" w:cstheme="minorHAnsi"/>
                <w:b w:val="0"/>
                <w:bCs w:val="0"/>
              </w:rPr>
            </w:pPr>
            <w:r w:rsidRPr="000E76A4">
              <w:rPr>
                <w:rFonts w:asciiTheme="minorHAnsi" w:hAnsiTheme="minorHAnsi" w:cstheme="minorHAnsi"/>
                <w:b w:val="0"/>
                <w:bCs w:val="0"/>
              </w:rPr>
              <w:t>2</w:t>
            </w:r>
          </w:p>
        </w:tc>
        <w:tc>
          <w:tcPr>
            <w:tcW w:w="2133" w:type="dxa"/>
            <w:vAlign w:val="center"/>
          </w:tcPr>
          <w:p w14:paraId="558E11EB" w14:textId="77777777" w:rsidR="003156E3" w:rsidRPr="000E76A4" w:rsidRDefault="003156E3" w:rsidP="005F794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Mode</w:t>
            </w:r>
          </w:p>
        </w:tc>
        <w:tc>
          <w:tcPr>
            <w:tcW w:w="6986" w:type="dxa"/>
          </w:tcPr>
          <w:p w14:paraId="4652512B" w14:textId="77777777" w:rsidR="003156E3" w:rsidRPr="000E76A4" w:rsidRDefault="003156E3" w:rsidP="005F7949">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 xml:space="preserve">The following modes are supported: [Cool, Dry, Hot, Fan, auto]. </w:t>
            </w:r>
          </w:p>
        </w:tc>
      </w:tr>
      <w:tr w:rsidR="003156E3" w:rsidRPr="000E76A4" w14:paraId="68F35453" w14:textId="77777777" w:rsidTr="005F7949">
        <w:tc>
          <w:tcPr>
            <w:cnfStyle w:val="001000000000" w:firstRow="0" w:lastRow="0" w:firstColumn="1" w:lastColumn="0" w:oddVBand="0" w:evenVBand="0" w:oddHBand="0" w:evenHBand="0" w:firstRowFirstColumn="0" w:firstRowLastColumn="0" w:lastRowFirstColumn="0" w:lastRowLastColumn="0"/>
            <w:tcW w:w="794" w:type="dxa"/>
            <w:vAlign w:val="center"/>
          </w:tcPr>
          <w:p w14:paraId="3835E99C" w14:textId="77777777" w:rsidR="003156E3" w:rsidRPr="000E76A4" w:rsidRDefault="003156E3" w:rsidP="005F7949">
            <w:pPr>
              <w:jc w:val="center"/>
              <w:rPr>
                <w:rFonts w:asciiTheme="minorHAnsi" w:hAnsiTheme="minorHAnsi" w:cstheme="minorHAnsi"/>
              </w:rPr>
            </w:pPr>
            <w:r w:rsidRPr="000E76A4">
              <w:rPr>
                <w:rFonts w:asciiTheme="minorHAnsi" w:hAnsiTheme="minorHAnsi" w:cstheme="minorHAnsi"/>
              </w:rPr>
              <w:t>3</w:t>
            </w:r>
          </w:p>
        </w:tc>
        <w:tc>
          <w:tcPr>
            <w:tcW w:w="2133" w:type="dxa"/>
            <w:vAlign w:val="center"/>
          </w:tcPr>
          <w:p w14:paraId="074FE5F5" w14:textId="77777777" w:rsidR="003156E3" w:rsidRPr="000E76A4" w:rsidRDefault="003156E3" w:rsidP="005F794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FanSpeed</w:t>
            </w:r>
          </w:p>
        </w:tc>
        <w:tc>
          <w:tcPr>
            <w:tcW w:w="6986" w:type="dxa"/>
          </w:tcPr>
          <w:p w14:paraId="1F35AB24" w14:textId="6601C248" w:rsidR="003156E3" w:rsidRPr="000E76A4" w:rsidRDefault="00146BB3" w:rsidP="005F7949">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[1 - 5] levels</w:t>
            </w:r>
          </w:p>
        </w:tc>
      </w:tr>
      <w:tr w:rsidR="003156E3" w:rsidRPr="000E76A4" w14:paraId="2441D953" w14:textId="77777777" w:rsidTr="005F7949">
        <w:tc>
          <w:tcPr>
            <w:cnfStyle w:val="001000000000" w:firstRow="0" w:lastRow="0" w:firstColumn="1" w:lastColumn="0" w:oddVBand="0" w:evenVBand="0" w:oddHBand="0" w:evenHBand="0" w:firstRowFirstColumn="0" w:firstRowLastColumn="0" w:lastRowFirstColumn="0" w:lastRowLastColumn="0"/>
            <w:tcW w:w="794" w:type="dxa"/>
            <w:vAlign w:val="center"/>
          </w:tcPr>
          <w:p w14:paraId="59F6E298" w14:textId="77777777" w:rsidR="003156E3" w:rsidRPr="000E76A4" w:rsidRDefault="003156E3" w:rsidP="005F7949">
            <w:pPr>
              <w:jc w:val="center"/>
              <w:rPr>
                <w:rFonts w:asciiTheme="minorHAnsi" w:hAnsiTheme="minorHAnsi" w:cstheme="minorHAnsi"/>
                <w:b w:val="0"/>
                <w:bCs w:val="0"/>
              </w:rPr>
            </w:pPr>
            <w:r w:rsidRPr="000E76A4">
              <w:rPr>
                <w:rFonts w:asciiTheme="minorHAnsi" w:hAnsiTheme="minorHAnsi" w:cstheme="minorHAnsi"/>
                <w:b w:val="0"/>
                <w:bCs w:val="0"/>
              </w:rPr>
              <w:t>3</w:t>
            </w:r>
          </w:p>
        </w:tc>
        <w:tc>
          <w:tcPr>
            <w:tcW w:w="2133" w:type="dxa"/>
            <w:vAlign w:val="center"/>
          </w:tcPr>
          <w:p w14:paraId="6F5FD761" w14:textId="77777777" w:rsidR="003156E3" w:rsidRPr="000E76A4" w:rsidRDefault="003156E3" w:rsidP="005F794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Temperature</w:t>
            </w:r>
          </w:p>
        </w:tc>
        <w:tc>
          <w:tcPr>
            <w:tcW w:w="6986" w:type="dxa"/>
          </w:tcPr>
          <w:p w14:paraId="4AD68F3C" w14:textId="77777777" w:rsidR="003156E3" w:rsidRPr="000E76A4" w:rsidRDefault="003156E3" w:rsidP="005F7949">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 xml:space="preserve">Sets the AC temperature. Must be between 18 and 32. </w:t>
            </w:r>
          </w:p>
        </w:tc>
      </w:tr>
      <w:tr w:rsidR="003156E3" w:rsidRPr="000E76A4" w14:paraId="33973719" w14:textId="77777777" w:rsidTr="005F7949">
        <w:tc>
          <w:tcPr>
            <w:cnfStyle w:val="001000000000" w:firstRow="0" w:lastRow="0" w:firstColumn="1" w:lastColumn="0" w:oddVBand="0" w:evenVBand="0" w:oddHBand="0" w:evenHBand="0" w:firstRowFirstColumn="0" w:firstRowLastColumn="0" w:lastRowFirstColumn="0" w:lastRowLastColumn="0"/>
            <w:tcW w:w="794" w:type="dxa"/>
            <w:vAlign w:val="center"/>
          </w:tcPr>
          <w:p w14:paraId="0D3B078B" w14:textId="77777777" w:rsidR="003156E3" w:rsidRPr="000E76A4" w:rsidRDefault="003156E3" w:rsidP="005F7949">
            <w:pPr>
              <w:jc w:val="center"/>
              <w:rPr>
                <w:rFonts w:asciiTheme="minorHAnsi" w:hAnsiTheme="minorHAnsi" w:cstheme="minorHAnsi"/>
                <w:b w:val="0"/>
                <w:bCs w:val="0"/>
              </w:rPr>
            </w:pPr>
            <w:r w:rsidRPr="000E76A4">
              <w:rPr>
                <w:rFonts w:asciiTheme="minorHAnsi" w:hAnsiTheme="minorHAnsi" w:cstheme="minorHAnsi"/>
                <w:b w:val="0"/>
                <w:bCs w:val="0"/>
              </w:rPr>
              <w:t>4</w:t>
            </w:r>
          </w:p>
        </w:tc>
        <w:tc>
          <w:tcPr>
            <w:tcW w:w="2133" w:type="dxa"/>
            <w:vAlign w:val="center"/>
          </w:tcPr>
          <w:p w14:paraId="2C9D106D" w14:textId="77777777" w:rsidR="003156E3" w:rsidRPr="000E76A4" w:rsidRDefault="003156E3" w:rsidP="005F794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SwingH</w:t>
            </w:r>
          </w:p>
        </w:tc>
        <w:tc>
          <w:tcPr>
            <w:tcW w:w="6986" w:type="dxa"/>
          </w:tcPr>
          <w:p w14:paraId="208BF087" w14:textId="77777777" w:rsidR="003156E3" w:rsidRPr="000E76A4" w:rsidRDefault="003156E3" w:rsidP="005F7949">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1 = ON, 0 = OFF</w:t>
            </w:r>
          </w:p>
        </w:tc>
      </w:tr>
      <w:tr w:rsidR="003156E3" w:rsidRPr="000E76A4" w14:paraId="152FAD50" w14:textId="77777777" w:rsidTr="005F7949">
        <w:tc>
          <w:tcPr>
            <w:cnfStyle w:val="001000000000" w:firstRow="0" w:lastRow="0" w:firstColumn="1" w:lastColumn="0" w:oddVBand="0" w:evenVBand="0" w:oddHBand="0" w:evenHBand="0" w:firstRowFirstColumn="0" w:firstRowLastColumn="0" w:lastRowFirstColumn="0" w:lastRowLastColumn="0"/>
            <w:tcW w:w="794" w:type="dxa"/>
            <w:vAlign w:val="center"/>
          </w:tcPr>
          <w:p w14:paraId="4B297B92" w14:textId="77777777" w:rsidR="003156E3" w:rsidRPr="000E76A4" w:rsidRDefault="003156E3" w:rsidP="005F7949">
            <w:pPr>
              <w:jc w:val="center"/>
              <w:rPr>
                <w:rFonts w:asciiTheme="minorHAnsi" w:hAnsiTheme="minorHAnsi" w:cstheme="minorHAnsi"/>
                <w:b w:val="0"/>
                <w:bCs w:val="0"/>
              </w:rPr>
            </w:pPr>
            <w:r w:rsidRPr="000E76A4">
              <w:rPr>
                <w:rFonts w:asciiTheme="minorHAnsi" w:hAnsiTheme="minorHAnsi" w:cstheme="minorHAnsi"/>
                <w:b w:val="0"/>
                <w:bCs w:val="0"/>
              </w:rPr>
              <w:t>5</w:t>
            </w:r>
          </w:p>
        </w:tc>
        <w:tc>
          <w:tcPr>
            <w:tcW w:w="2133" w:type="dxa"/>
            <w:vAlign w:val="center"/>
          </w:tcPr>
          <w:p w14:paraId="11766071" w14:textId="77777777" w:rsidR="003156E3" w:rsidRPr="000E76A4" w:rsidRDefault="003156E3" w:rsidP="005F794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SwingV</w:t>
            </w:r>
          </w:p>
        </w:tc>
        <w:tc>
          <w:tcPr>
            <w:tcW w:w="6986" w:type="dxa"/>
          </w:tcPr>
          <w:p w14:paraId="055E7EB6" w14:textId="77777777" w:rsidR="003156E3" w:rsidRPr="000E76A4" w:rsidRDefault="003156E3" w:rsidP="005F7949">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1 = ON, 0 = OFF</w:t>
            </w:r>
          </w:p>
        </w:tc>
      </w:tr>
      <w:tr w:rsidR="003156E3" w:rsidRPr="000E76A4" w14:paraId="50189BC2" w14:textId="77777777" w:rsidTr="005F7949">
        <w:tc>
          <w:tcPr>
            <w:cnfStyle w:val="001000000000" w:firstRow="0" w:lastRow="0" w:firstColumn="1" w:lastColumn="0" w:oddVBand="0" w:evenVBand="0" w:oddHBand="0" w:evenHBand="0" w:firstRowFirstColumn="0" w:firstRowLastColumn="0" w:lastRowFirstColumn="0" w:lastRowLastColumn="0"/>
            <w:tcW w:w="794" w:type="dxa"/>
            <w:vAlign w:val="center"/>
          </w:tcPr>
          <w:p w14:paraId="61189B72" w14:textId="77777777" w:rsidR="003156E3" w:rsidRPr="000E76A4" w:rsidRDefault="003156E3" w:rsidP="005F7949">
            <w:pPr>
              <w:jc w:val="center"/>
              <w:rPr>
                <w:rFonts w:asciiTheme="minorHAnsi" w:hAnsiTheme="minorHAnsi" w:cstheme="minorHAnsi"/>
              </w:rPr>
            </w:pPr>
            <w:r w:rsidRPr="000E76A4">
              <w:rPr>
                <w:rFonts w:asciiTheme="minorHAnsi" w:hAnsiTheme="minorHAnsi" w:cstheme="minorHAnsi"/>
              </w:rPr>
              <w:t>6</w:t>
            </w:r>
          </w:p>
        </w:tc>
        <w:tc>
          <w:tcPr>
            <w:tcW w:w="2133" w:type="dxa"/>
            <w:vAlign w:val="center"/>
          </w:tcPr>
          <w:p w14:paraId="081045E6" w14:textId="77777777" w:rsidR="003156E3" w:rsidRPr="000E76A4" w:rsidRDefault="003156E3" w:rsidP="005F794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OnTimer</w:t>
            </w:r>
          </w:p>
        </w:tc>
        <w:tc>
          <w:tcPr>
            <w:tcW w:w="6986" w:type="dxa"/>
          </w:tcPr>
          <w:p w14:paraId="73564817" w14:textId="77777777" w:rsidR="003156E3" w:rsidRPr="000E76A4" w:rsidRDefault="003156E3" w:rsidP="005F7949">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Sets the number of hours past midnight after which AC needs to be turned on automatically. [0 – 12]</w:t>
            </w:r>
          </w:p>
        </w:tc>
      </w:tr>
      <w:tr w:rsidR="003156E3" w:rsidRPr="000E76A4" w14:paraId="5953CC8D" w14:textId="77777777" w:rsidTr="005F7949">
        <w:tc>
          <w:tcPr>
            <w:cnfStyle w:val="001000000000" w:firstRow="0" w:lastRow="0" w:firstColumn="1" w:lastColumn="0" w:oddVBand="0" w:evenVBand="0" w:oddHBand="0" w:evenHBand="0" w:firstRowFirstColumn="0" w:firstRowLastColumn="0" w:lastRowFirstColumn="0" w:lastRowLastColumn="0"/>
            <w:tcW w:w="794" w:type="dxa"/>
            <w:vAlign w:val="center"/>
          </w:tcPr>
          <w:p w14:paraId="5B1C2FA0" w14:textId="77777777" w:rsidR="003156E3" w:rsidRPr="000E76A4" w:rsidRDefault="003156E3" w:rsidP="005F7949">
            <w:pPr>
              <w:jc w:val="center"/>
              <w:rPr>
                <w:rFonts w:asciiTheme="minorHAnsi" w:hAnsiTheme="minorHAnsi" w:cstheme="minorHAnsi"/>
              </w:rPr>
            </w:pPr>
            <w:r w:rsidRPr="000E76A4">
              <w:rPr>
                <w:rFonts w:asciiTheme="minorHAnsi" w:hAnsiTheme="minorHAnsi" w:cstheme="minorHAnsi"/>
              </w:rPr>
              <w:t>7</w:t>
            </w:r>
          </w:p>
        </w:tc>
        <w:tc>
          <w:tcPr>
            <w:tcW w:w="2133" w:type="dxa"/>
            <w:vAlign w:val="center"/>
          </w:tcPr>
          <w:p w14:paraId="635BF845" w14:textId="77777777" w:rsidR="003156E3" w:rsidRPr="000E76A4" w:rsidRDefault="003156E3" w:rsidP="005F794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OffTimer</w:t>
            </w:r>
          </w:p>
        </w:tc>
        <w:tc>
          <w:tcPr>
            <w:tcW w:w="6986" w:type="dxa"/>
          </w:tcPr>
          <w:p w14:paraId="5A506587" w14:textId="77777777" w:rsidR="003156E3" w:rsidRPr="000E76A4" w:rsidRDefault="003156E3" w:rsidP="005F7949">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 xml:space="preserve">Sets the number of hours past midnight after which AC needs to be turned off automatically [0 – 12] </w:t>
            </w:r>
          </w:p>
        </w:tc>
      </w:tr>
      <w:tr w:rsidR="003156E3" w:rsidRPr="000E76A4" w14:paraId="6D8769C9" w14:textId="77777777" w:rsidTr="005F7949">
        <w:tc>
          <w:tcPr>
            <w:cnfStyle w:val="001000000000" w:firstRow="0" w:lastRow="0" w:firstColumn="1" w:lastColumn="0" w:oddVBand="0" w:evenVBand="0" w:oddHBand="0" w:evenHBand="0" w:firstRowFirstColumn="0" w:firstRowLastColumn="0" w:lastRowFirstColumn="0" w:lastRowLastColumn="0"/>
            <w:tcW w:w="794" w:type="dxa"/>
            <w:vAlign w:val="center"/>
          </w:tcPr>
          <w:p w14:paraId="7EDB1543" w14:textId="77777777" w:rsidR="003156E3" w:rsidRPr="000E76A4" w:rsidRDefault="003156E3" w:rsidP="005F7949">
            <w:pPr>
              <w:jc w:val="center"/>
              <w:rPr>
                <w:rFonts w:asciiTheme="minorHAnsi" w:hAnsiTheme="minorHAnsi" w:cstheme="minorHAnsi"/>
              </w:rPr>
            </w:pPr>
            <w:r w:rsidRPr="000E76A4">
              <w:rPr>
                <w:rFonts w:asciiTheme="minorHAnsi" w:hAnsiTheme="minorHAnsi" w:cstheme="minorHAnsi"/>
              </w:rPr>
              <w:t>8</w:t>
            </w:r>
          </w:p>
        </w:tc>
        <w:tc>
          <w:tcPr>
            <w:tcW w:w="2133" w:type="dxa"/>
            <w:vAlign w:val="center"/>
          </w:tcPr>
          <w:p w14:paraId="35CB9597" w14:textId="77777777" w:rsidR="003156E3" w:rsidRPr="000E76A4" w:rsidRDefault="003156E3" w:rsidP="005F794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Locking</w:t>
            </w:r>
          </w:p>
        </w:tc>
        <w:tc>
          <w:tcPr>
            <w:tcW w:w="6986" w:type="dxa"/>
          </w:tcPr>
          <w:p w14:paraId="5E368B35" w14:textId="7E2B2E02" w:rsidR="003156E3" w:rsidRPr="000E76A4" w:rsidRDefault="003156E3" w:rsidP="005F7949">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 xml:space="preserve">1 = ON, 0 = OFF. When ON, if AC was controlled manually, then </w:t>
            </w:r>
            <w:hyperlink w:anchor="_Node_AC_manual" w:history="1">
              <w:r w:rsidR="00A6601E" w:rsidRPr="000E76A4">
                <w:rPr>
                  <w:rStyle w:val="Hyperlink"/>
                  <w:rFonts w:asciiTheme="minorHAnsi" w:hAnsiTheme="minorHAnsi" w:cstheme="minorHAnsi"/>
                </w:rPr>
                <w:t>Node</w:t>
              </w:r>
              <w:r w:rsidRPr="000E76A4">
                <w:rPr>
                  <w:rStyle w:val="Hyperlink"/>
                  <w:rFonts w:asciiTheme="minorHAnsi" w:hAnsiTheme="minorHAnsi" w:cstheme="minorHAnsi"/>
                </w:rPr>
                <w:t xml:space="preserve"> Manual AC Control ACK</w:t>
              </w:r>
            </w:hyperlink>
            <w:r w:rsidRPr="000E76A4">
              <w:rPr>
                <w:rFonts w:asciiTheme="minorHAnsi" w:hAnsiTheme="minorHAnsi" w:cstheme="minorHAnsi"/>
              </w:rPr>
              <w:t xml:space="preserve"> will be sent to Cloud. Also, when ON, the AC will be maintained between the </w:t>
            </w:r>
            <w:r w:rsidRPr="000E76A4">
              <w:rPr>
                <w:rFonts w:asciiTheme="minorHAnsi" w:hAnsiTheme="minorHAnsi" w:cstheme="minorHAnsi"/>
                <w:b/>
                <w:bCs/>
                <w:color w:val="00B050"/>
              </w:rPr>
              <w:t>TempLockUpLimit</w:t>
            </w:r>
            <w:r w:rsidRPr="000E76A4">
              <w:rPr>
                <w:rFonts w:asciiTheme="minorHAnsi" w:hAnsiTheme="minorHAnsi" w:cstheme="minorHAnsi"/>
                <w:color w:val="00B050"/>
              </w:rPr>
              <w:t xml:space="preserve"> </w:t>
            </w:r>
            <w:r w:rsidRPr="000E76A4">
              <w:rPr>
                <w:rFonts w:asciiTheme="minorHAnsi" w:hAnsiTheme="minorHAnsi" w:cstheme="minorHAnsi"/>
              </w:rPr>
              <w:t xml:space="preserve">and </w:t>
            </w:r>
            <w:r w:rsidRPr="000E76A4">
              <w:rPr>
                <w:rFonts w:asciiTheme="minorHAnsi" w:hAnsiTheme="minorHAnsi" w:cstheme="minorHAnsi"/>
                <w:b/>
                <w:bCs/>
                <w:color w:val="7030A0"/>
              </w:rPr>
              <w:t>TempLockLowLimit</w:t>
            </w:r>
            <w:r w:rsidRPr="000E76A4">
              <w:rPr>
                <w:rFonts w:asciiTheme="minorHAnsi" w:hAnsiTheme="minorHAnsi" w:cstheme="minorHAnsi"/>
              </w:rPr>
              <w:t xml:space="preserve">. If by manual control, AC temp was set exceeding the above limits, then </w:t>
            </w:r>
            <w:r w:rsidR="00A6601E" w:rsidRPr="000E76A4">
              <w:rPr>
                <w:rFonts w:asciiTheme="minorHAnsi" w:hAnsiTheme="minorHAnsi" w:cstheme="minorHAnsi"/>
              </w:rPr>
              <w:t>Node</w:t>
            </w:r>
            <w:r w:rsidRPr="000E76A4">
              <w:rPr>
                <w:rFonts w:asciiTheme="minorHAnsi" w:hAnsiTheme="minorHAnsi" w:cstheme="minorHAnsi"/>
              </w:rPr>
              <w:t xml:space="preserve"> will emit IR Signal to control the AC and bring it </w:t>
            </w:r>
            <w:r w:rsidR="00471C75" w:rsidRPr="000E76A4">
              <w:rPr>
                <w:rFonts w:asciiTheme="minorHAnsi" w:hAnsiTheme="minorHAnsi" w:cstheme="minorHAnsi"/>
              </w:rPr>
              <w:t>back to whatever setting was set by Node lastly.</w:t>
            </w:r>
          </w:p>
        </w:tc>
      </w:tr>
      <w:tr w:rsidR="003156E3" w:rsidRPr="000E76A4" w14:paraId="6BA49B23" w14:textId="77777777" w:rsidTr="005F7949">
        <w:tc>
          <w:tcPr>
            <w:cnfStyle w:val="001000000000" w:firstRow="0" w:lastRow="0" w:firstColumn="1" w:lastColumn="0" w:oddVBand="0" w:evenVBand="0" w:oddHBand="0" w:evenHBand="0" w:firstRowFirstColumn="0" w:firstRowLastColumn="0" w:lastRowFirstColumn="0" w:lastRowLastColumn="0"/>
            <w:tcW w:w="794" w:type="dxa"/>
            <w:vAlign w:val="center"/>
          </w:tcPr>
          <w:p w14:paraId="7EF235AF" w14:textId="77777777" w:rsidR="003156E3" w:rsidRPr="000E76A4" w:rsidRDefault="003156E3" w:rsidP="005F7949">
            <w:pPr>
              <w:jc w:val="center"/>
              <w:rPr>
                <w:rFonts w:asciiTheme="minorHAnsi" w:hAnsiTheme="minorHAnsi" w:cstheme="minorHAnsi"/>
              </w:rPr>
            </w:pPr>
            <w:r w:rsidRPr="000E76A4">
              <w:rPr>
                <w:rFonts w:asciiTheme="minorHAnsi" w:hAnsiTheme="minorHAnsi" w:cstheme="minorHAnsi"/>
              </w:rPr>
              <w:t>9</w:t>
            </w:r>
          </w:p>
        </w:tc>
        <w:tc>
          <w:tcPr>
            <w:tcW w:w="2133" w:type="dxa"/>
            <w:vAlign w:val="center"/>
          </w:tcPr>
          <w:p w14:paraId="2D02698B" w14:textId="77777777" w:rsidR="003156E3" w:rsidRPr="000E76A4" w:rsidRDefault="003156E3" w:rsidP="005F794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rPr>
            </w:pPr>
            <w:r w:rsidRPr="000E76A4">
              <w:rPr>
                <w:rFonts w:asciiTheme="minorHAnsi" w:hAnsiTheme="minorHAnsi" w:cstheme="minorHAnsi"/>
                <w:b/>
                <w:bCs/>
                <w:color w:val="00B050"/>
              </w:rPr>
              <w:t>TempLockUpLimit</w:t>
            </w:r>
          </w:p>
        </w:tc>
        <w:tc>
          <w:tcPr>
            <w:tcW w:w="6986" w:type="dxa"/>
          </w:tcPr>
          <w:p w14:paraId="5097D3C9" w14:textId="77777777" w:rsidR="003156E3" w:rsidRPr="000E76A4" w:rsidRDefault="003156E3" w:rsidP="005F7949">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 xml:space="preserve">Specifies upper temperature locking limit. This parameter will have no effect application wise, when Locking is not enabled. Must have values within the absolute Temperature limits: 18 - 32. </w:t>
            </w:r>
          </w:p>
        </w:tc>
      </w:tr>
      <w:tr w:rsidR="003156E3" w:rsidRPr="000E76A4" w14:paraId="143DBEF4" w14:textId="77777777" w:rsidTr="005F7949">
        <w:tc>
          <w:tcPr>
            <w:cnfStyle w:val="001000000000" w:firstRow="0" w:lastRow="0" w:firstColumn="1" w:lastColumn="0" w:oddVBand="0" w:evenVBand="0" w:oddHBand="0" w:evenHBand="0" w:firstRowFirstColumn="0" w:firstRowLastColumn="0" w:lastRowFirstColumn="0" w:lastRowLastColumn="0"/>
            <w:tcW w:w="794" w:type="dxa"/>
            <w:vAlign w:val="center"/>
          </w:tcPr>
          <w:p w14:paraId="24E074BE" w14:textId="77777777" w:rsidR="003156E3" w:rsidRPr="000E76A4" w:rsidRDefault="003156E3" w:rsidP="005F7949">
            <w:pPr>
              <w:jc w:val="center"/>
              <w:rPr>
                <w:rFonts w:asciiTheme="minorHAnsi" w:hAnsiTheme="minorHAnsi" w:cstheme="minorHAnsi"/>
              </w:rPr>
            </w:pPr>
            <w:r w:rsidRPr="000E76A4">
              <w:rPr>
                <w:rFonts w:asciiTheme="minorHAnsi" w:hAnsiTheme="minorHAnsi" w:cstheme="minorHAnsi"/>
              </w:rPr>
              <w:t>10</w:t>
            </w:r>
          </w:p>
        </w:tc>
        <w:tc>
          <w:tcPr>
            <w:tcW w:w="2133" w:type="dxa"/>
            <w:vAlign w:val="center"/>
          </w:tcPr>
          <w:p w14:paraId="51EB6D92" w14:textId="77777777" w:rsidR="003156E3" w:rsidRPr="000E76A4" w:rsidRDefault="003156E3" w:rsidP="005F794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rPr>
            </w:pPr>
            <w:r w:rsidRPr="000E76A4">
              <w:rPr>
                <w:rFonts w:asciiTheme="minorHAnsi" w:hAnsiTheme="minorHAnsi" w:cstheme="minorHAnsi"/>
                <w:b/>
                <w:bCs/>
                <w:color w:val="7030A0"/>
              </w:rPr>
              <w:t>TempLockLowLimit</w:t>
            </w:r>
          </w:p>
        </w:tc>
        <w:tc>
          <w:tcPr>
            <w:tcW w:w="6986" w:type="dxa"/>
          </w:tcPr>
          <w:p w14:paraId="4FD75DFE" w14:textId="77777777" w:rsidR="003156E3" w:rsidRPr="000E76A4" w:rsidRDefault="003156E3" w:rsidP="005F7949">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E76A4">
              <w:rPr>
                <w:rFonts w:asciiTheme="minorHAnsi" w:hAnsiTheme="minorHAnsi" w:cstheme="minorHAnsi"/>
              </w:rPr>
              <w:t>Specifies Lower temperature locking limit. When Locking is not enabled, this parameter will have no effect application wise. Must have values within the absolute Temperature limits: 18 - 32.</w:t>
            </w:r>
          </w:p>
        </w:tc>
      </w:tr>
    </w:tbl>
    <w:p w14:paraId="1FD35CC7" w14:textId="77777777" w:rsidR="003156E3" w:rsidRPr="000E76A4" w:rsidRDefault="003156E3" w:rsidP="003156E3">
      <w:pPr>
        <w:rPr>
          <w:rFonts w:asciiTheme="minorHAnsi" w:hAnsiTheme="minorHAnsi" w:cstheme="minorHAnsi"/>
        </w:rPr>
      </w:pPr>
    </w:p>
    <w:p w14:paraId="3DF1A00F" w14:textId="71BE9032" w:rsidR="006F33AC" w:rsidRPr="000E76A4" w:rsidRDefault="003156E3" w:rsidP="003156E3">
      <w:pPr>
        <w:jc w:val="both"/>
        <w:rPr>
          <w:rFonts w:asciiTheme="minorHAnsi" w:hAnsiTheme="minorHAnsi" w:cstheme="minorHAnsi"/>
        </w:rPr>
      </w:pPr>
      <w:r w:rsidRPr="000E76A4">
        <w:rPr>
          <w:rFonts w:asciiTheme="minorHAnsi" w:hAnsiTheme="minorHAnsi" w:cstheme="minorHAnsi"/>
          <w:b/>
          <w:bCs/>
        </w:rPr>
        <w:t xml:space="preserve">Note: </w:t>
      </w:r>
      <w:hyperlink w:anchor="_Node_AC_manual" w:history="1">
        <w:r w:rsidR="00A6601E" w:rsidRPr="000E76A4">
          <w:rPr>
            <w:rStyle w:val="Hyperlink"/>
            <w:rFonts w:asciiTheme="minorHAnsi" w:hAnsiTheme="minorHAnsi" w:cstheme="minorHAnsi"/>
          </w:rPr>
          <w:t>Node</w:t>
        </w:r>
        <w:r w:rsidRPr="000E76A4">
          <w:rPr>
            <w:rStyle w:val="Hyperlink"/>
            <w:rFonts w:asciiTheme="minorHAnsi" w:hAnsiTheme="minorHAnsi" w:cstheme="minorHAnsi"/>
          </w:rPr>
          <w:t xml:space="preserve"> Manual AC control ACK</w:t>
        </w:r>
      </w:hyperlink>
      <w:r w:rsidRPr="000E76A4">
        <w:rPr>
          <w:rFonts w:asciiTheme="minorHAnsi" w:hAnsiTheme="minorHAnsi" w:cstheme="minorHAnsi"/>
        </w:rPr>
        <w:t xml:space="preserve"> is applicable only when devices have not undergone the </w:t>
      </w:r>
      <w:hyperlink w:anchor="_Teaching_Mode" w:history="1">
        <w:r w:rsidRPr="000E76A4">
          <w:rPr>
            <w:rStyle w:val="Hyperlink"/>
            <w:rFonts w:asciiTheme="minorHAnsi" w:hAnsiTheme="minorHAnsi" w:cstheme="minorHAnsi"/>
          </w:rPr>
          <w:t>Teaching Mode Process</w:t>
        </w:r>
      </w:hyperlink>
      <w:r w:rsidRPr="000E76A4">
        <w:rPr>
          <w:rFonts w:asciiTheme="minorHAnsi" w:hAnsiTheme="minorHAnsi" w:cstheme="minorHAnsi"/>
        </w:rPr>
        <w:t xml:space="preserve">. For Devices, using the Teaching Mode to control ACs, </w:t>
      </w:r>
      <w:hyperlink w:anchor="_Node_AC_manual" w:history="1">
        <w:r w:rsidR="00A6601E" w:rsidRPr="000E76A4">
          <w:rPr>
            <w:rStyle w:val="Hyperlink"/>
            <w:rFonts w:asciiTheme="minorHAnsi" w:hAnsiTheme="minorHAnsi" w:cstheme="minorHAnsi"/>
          </w:rPr>
          <w:t>Node</w:t>
        </w:r>
        <w:r w:rsidRPr="000E76A4">
          <w:rPr>
            <w:rStyle w:val="Hyperlink"/>
            <w:rFonts w:asciiTheme="minorHAnsi" w:hAnsiTheme="minorHAnsi" w:cstheme="minorHAnsi"/>
          </w:rPr>
          <w:t xml:space="preserve"> Manual AC control ACK</w:t>
        </w:r>
      </w:hyperlink>
      <w:r w:rsidRPr="000E76A4">
        <w:rPr>
          <w:rFonts w:asciiTheme="minorHAnsi" w:hAnsiTheme="minorHAnsi" w:cstheme="minorHAnsi"/>
        </w:rPr>
        <w:t xml:space="preserve"> will be sent with all the AC parameter values set to 0. Example ACK for both the cases is provided in the </w:t>
      </w:r>
      <w:hyperlink w:anchor="_Node_AC_manual" w:history="1">
        <w:r w:rsidR="00A6601E" w:rsidRPr="000E76A4">
          <w:rPr>
            <w:rStyle w:val="Hyperlink"/>
            <w:rFonts w:asciiTheme="minorHAnsi" w:hAnsiTheme="minorHAnsi" w:cstheme="minorHAnsi"/>
          </w:rPr>
          <w:t>Node</w:t>
        </w:r>
        <w:r w:rsidRPr="000E76A4">
          <w:rPr>
            <w:rStyle w:val="Hyperlink"/>
            <w:rFonts w:asciiTheme="minorHAnsi" w:hAnsiTheme="minorHAnsi" w:cstheme="minorHAnsi"/>
          </w:rPr>
          <w:t xml:space="preserve"> Manual AC control ACK</w:t>
        </w:r>
      </w:hyperlink>
      <w:r w:rsidRPr="000E76A4">
        <w:rPr>
          <w:rFonts w:asciiTheme="minorHAnsi" w:hAnsiTheme="minorHAnsi" w:cstheme="minorHAnsi"/>
        </w:rPr>
        <w:t xml:space="preserve"> section.</w:t>
      </w:r>
    </w:p>
    <w:p w14:paraId="5E7687F9" w14:textId="77777777" w:rsidR="00C754AF" w:rsidRPr="000E76A4" w:rsidRDefault="00C754AF" w:rsidP="003156E3">
      <w:pPr>
        <w:jc w:val="both"/>
        <w:rPr>
          <w:rFonts w:asciiTheme="minorHAnsi" w:hAnsiTheme="minorHAnsi" w:cstheme="minorHAnsi"/>
        </w:rPr>
      </w:pPr>
    </w:p>
    <w:p w14:paraId="571715F3" w14:textId="77777777" w:rsidR="00C754AF" w:rsidRPr="000E76A4" w:rsidRDefault="00C754AF" w:rsidP="003156E3">
      <w:pPr>
        <w:jc w:val="both"/>
        <w:rPr>
          <w:rFonts w:asciiTheme="minorHAnsi" w:hAnsiTheme="minorHAnsi" w:cstheme="minorHAnsi"/>
        </w:rPr>
      </w:pPr>
    </w:p>
    <w:p w14:paraId="6372F8C6" w14:textId="77777777" w:rsidR="00C754AF" w:rsidRPr="000E76A4" w:rsidRDefault="00C754AF" w:rsidP="003156E3">
      <w:pPr>
        <w:jc w:val="both"/>
        <w:rPr>
          <w:rFonts w:asciiTheme="minorHAnsi" w:hAnsiTheme="minorHAnsi" w:cstheme="minorHAnsi"/>
        </w:rPr>
      </w:pPr>
    </w:p>
    <w:p w14:paraId="4BA572F9" w14:textId="77777777" w:rsidR="00C754AF" w:rsidRPr="000E76A4" w:rsidRDefault="00C754AF" w:rsidP="003156E3">
      <w:pPr>
        <w:jc w:val="both"/>
        <w:rPr>
          <w:rFonts w:asciiTheme="minorHAnsi" w:hAnsiTheme="minorHAnsi" w:cstheme="minorHAnsi"/>
        </w:rPr>
      </w:pPr>
    </w:p>
    <w:p w14:paraId="08DCDF6B" w14:textId="77777777" w:rsidR="00C754AF" w:rsidRPr="000E76A4" w:rsidRDefault="00C754AF" w:rsidP="003156E3">
      <w:pPr>
        <w:jc w:val="both"/>
        <w:rPr>
          <w:rFonts w:asciiTheme="minorHAnsi" w:hAnsiTheme="minorHAnsi" w:cstheme="minorHAnsi"/>
        </w:rPr>
      </w:pPr>
    </w:p>
    <w:p w14:paraId="226629A4" w14:textId="77777777" w:rsidR="00C754AF" w:rsidRPr="000E76A4" w:rsidRDefault="00C754AF" w:rsidP="003156E3">
      <w:pPr>
        <w:jc w:val="both"/>
        <w:rPr>
          <w:rFonts w:asciiTheme="minorHAnsi" w:hAnsiTheme="minorHAnsi" w:cstheme="minorHAnsi"/>
        </w:rPr>
      </w:pPr>
    </w:p>
    <w:p w14:paraId="073154A8" w14:textId="77777777" w:rsidR="00C754AF" w:rsidRPr="000E76A4" w:rsidRDefault="00C754AF" w:rsidP="003156E3">
      <w:pPr>
        <w:jc w:val="both"/>
        <w:rPr>
          <w:rFonts w:asciiTheme="minorHAnsi" w:hAnsiTheme="minorHAnsi" w:cstheme="minorHAnsi"/>
        </w:rPr>
      </w:pPr>
    </w:p>
    <w:p w14:paraId="5396E443" w14:textId="77777777" w:rsidR="00C754AF" w:rsidRPr="000E76A4" w:rsidRDefault="00C754AF" w:rsidP="003156E3">
      <w:pPr>
        <w:jc w:val="both"/>
        <w:rPr>
          <w:rFonts w:asciiTheme="minorHAnsi" w:hAnsiTheme="minorHAnsi" w:cstheme="minorHAnsi"/>
        </w:rPr>
      </w:pPr>
    </w:p>
    <w:p w14:paraId="652EEB2B" w14:textId="77777777" w:rsidR="00A6601E" w:rsidRPr="000E76A4" w:rsidRDefault="00A6601E" w:rsidP="003156E3">
      <w:pPr>
        <w:jc w:val="both"/>
        <w:rPr>
          <w:rFonts w:asciiTheme="minorHAnsi" w:hAnsiTheme="minorHAnsi" w:cstheme="minorHAnsi"/>
        </w:rPr>
      </w:pPr>
    </w:p>
    <w:p w14:paraId="7996353D" w14:textId="3CD11890" w:rsidR="006F33AC" w:rsidRPr="000E76A4" w:rsidRDefault="006A4C2A" w:rsidP="006F33AC">
      <w:pPr>
        <w:rPr>
          <w:rFonts w:asciiTheme="minorHAnsi" w:hAnsiTheme="minorHAnsi" w:cstheme="minorHAnsi"/>
          <w:b/>
          <w:bCs/>
        </w:rPr>
      </w:pPr>
      <w:r w:rsidRPr="000E76A4">
        <w:rPr>
          <w:rFonts w:asciiTheme="minorHAnsi" w:hAnsiTheme="minorHAnsi" w:cstheme="minorHAnsi"/>
          <w:b/>
          <w:bCs/>
        </w:rPr>
        <w:lastRenderedPageBreak/>
        <w:t>Node AC Control</w:t>
      </w:r>
      <w:r w:rsidR="006F33AC" w:rsidRPr="000E76A4">
        <w:rPr>
          <w:rFonts w:asciiTheme="minorHAnsi" w:hAnsiTheme="minorHAnsi" w:cstheme="minorHAnsi"/>
          <w:b/>
          <w:bCs/>
        </w:rPr>
        <w:t xml:space="preserve"> JSON (Cloud to Gateway</w:t>
      </w:r>
      <w:r w:rsidR="007B720C" w:rsidRPr="000E76A4">
        <w:rPr>
          <w:rFonts w:asciiTheme="minorHAnsi" w:hAnsiTheme="minorHAnsi" w:cstheme="minorHAnsi"/>
          <w:b/>
          <w:bCs/>
        </w:rPr>
        <w:t xml:space="preserve"> to Node</w:t>
      </w:r>
      <w:r w:rsidR="006F33AC" w:rsidRPr="000E76A4">
        <w:rPr>
          <w:rFonts w:asciiTheme="minorHAnsi" w:hAnsiTheme="minorHAnsi" w:cstheme="minorHAnsi"/>
          <w:b/>
          <w:bCs/>
        </w:rP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7"/>
        <w:gridCol w:w="2292"/>
        <w:gridCol w:w="282"/>
        <w:gridCol w:w="1844"/>
        <w:gridCol w:w="1482"/>
        <w:gridCol w:w="3509"/>
      </w:tblGrid>
      <w:tr w:rsidR="00CD3D29" w:rsidRPr="000E76A4" w14:paraId="5C33E927" w14:textId="77777777" w:rsidTr="000D11CD">
        <w:trPr>
          <w:jc w:val="center"/>
        </w:trPr>
        <w:tc>
          <w:tcPr>
            <w:tcW w:w="337" w:type="dxa"/>
          </w:tcPr>
          <w:p w14:paraId="354B1608" w14:textId="77777777" w:rsidR="00CD3D29" w:rsidRPr="000E76A4" w:rsidRDefault="00CD3D29" w:rsidP="000D11CD">
            <w:pPr>
              <w:jc w:val="center"/>
              <w:rPr>
                <w:rFonts w:asciiTheme="minorHAnsi" w:hAnsiTheme="minorHAnsi" w:cstheme="minorHAnsi"/>
              </w:rPr>
            </w:pPr>
            <w:r w:rsidRPr="000E76A4">
              <w:rPr>
                <w:rFonts w:asciiTheme="minorHAnsi" w:hAnsiTheme="minorHAnsi" w:cstheme="minorHAnsi"/>
              </w:rPr>
              <w:t>{</w:t>
            </w:r>
          </w:p>
        </w:tc>
        <w:tc>
          <w:tcPr>
            <w:tcW w:w="2292" w:type="dxa"/>
          </w:tcPr>
          <w:p w14:paraId="1C990414" w14:textId="77777777" w:rsidR="00CD3D29" w:rsidRPr="000E76A4" w:rsidRDefault="00CD3D29" w:rsidP="000D11CD">
            <w:pPr>
              <w:jc w:val="center"/>
              <w:rPr>
                <w:rFonts w:asciiTheme="minorHAnsi" w:hAnsiTheme="minorHAnsi" w:cstheme="minorHAnsi"/>
              </w:rPr>
            </w:pPr>
          </w:p>
        </w:tc>
        <w:tc>
          <w:tcPr>
            <w:tcW w:w="282" w:type="dxa"/>
          </w:tcPr>
          <w:p w14:paraId="353E3E92" w14:textId="77777777" w:rsidR="00CD3D29" w:rsidRPr="000E76A4" w:rsidRDefault="00CD3D29" w:rsidP="000D11CD">
            <w:pPr>
              <w:jc w:val="center"/>
              <w:rPr>
                <w:rFonts w:asciiTheme="minorHAnsi" w:hAnsiTheme="minorHAnsi" w:cstheme="minorHAnsi"/>
              </w:rPr>
            </w:pPr>
          </w:p>
        </w:tc>
        <w:tc>
          <w:tcPr>
            <w:tcW w:w="1844" w:type="dxa"/>
          </w:tcPr>
          <w:p w14:paraId="2FF32F92" w14:textId="77777777" w:rsidR="00CD3D29" w:rsidRPr="000E76A4" w:rsidRDefault="00CD3D29" w:rsidP="000D11CD">
            <w:pPr>
              <w:jc w:val="center"/>
              <w:rPr>
                <w:rFonts w:asciiTheme="minorHAnsi" w:hAnsiTheme="minorHAnsi" w:cstheme="minorHAnsi"/>
              </w:rPr>
            </w:pPr>
          </w:p>
        </w:tc>
        <w:tc>
          <w:tcPr>
            <w:tcW w:w="1482" w:type="dxa"/>
          </w:tcPr>
          <w:p w14:paraId="1F74C749" w14:textId="77777777" w:rsidR="00CD3D29" w:rsidRPr="000E76A4" w:rsidRDefault="00CD3D29" w:rsidP="000D11CD">
            <w:pPr>
              <w:jc w:val="center"/>
              <w:rPr>
                <w:rFonts w:asciiTheme="minorHAnsi" w:hAnsiTheme="minorHAnsi" w:cstheme="minorHAnsi"/>
              </w:rPr>
            </w:pPr>
          </w:p>
        </w:tc>
        <w:tc>
          <w:tcPr>
            <w:tcW w:w="3509" w:type="dxa"/>
          </w:tcPr>
          <w:p w14:paraId="5E0E0DCA" w14:textId="77777777" w:rsidR="00CD3D29" w:rsidRPr="000E76A4" w:rsidRDefault="00CD3D29" w:rsidP="000D11CD">
            <w:pPr>
              <w:jc w:val="center"/>
              <w:rPr>
                <w:rFonts w:asciiTheme="minorHAnsi" w:hAnsiTheme="minorHAnsi" w:cstheme="minorHAnsi"/>
                <w:b/>
                <w:bCs/>
              </w:rPr>
            </w:pPr>
            <w:r w:rsidRPr="000E76A4">
              <w:rPr>
                <w:rFonts w:asciiTheme="minorHAnsi" w:hAnsiTheme="minorHAnsi" w:cstheme="minorHAnsi"/>
                <w:b/>
                <w:bCs/>
              </w:rPr>
              <w:t>Range</w:t>
            </w:r>
          </w:p>
        </w:tc>
      </w:tr>
      <w:tr w:rsidR="00CD3D29" w:rsidRPr="000E76A4" w14:paraId="59879398" w14:textId="77777777" w:rsidTr="000D11CD">
        <w:trPr>
          <w:jc w:val="center"/>
        </w:trPr>
        <w:tc>
          <w:tcPr>
            <w:tcW w:w="337" w:type="dxa"/>
          </w:tcPr>
          <w:p w14:paraId="4E847727" w14:textId="77777777" w:rsidR="00CD3D29" w:rsidRPr="000E76A4" w:rsidRDefault="00CD3D29" w:rsidP="000D11CD">
            <w:pPr>
              <w:jc w:val="center"/>
              <w:rPr>
                <w:rFonts w:asciiTheme="minorHAnsi" w:hAnsiTheme="minorHAnsi" w:cstheme="minorHAnsi"/>
              </w:rPr>
            </w:pPr>
          </w:p>
        </w:tc>
        <w:tc>
          <w:tcPr>
            <w:tcW w:w="2292" w:type="dxa"/>
            <w:vAlign w:val="center"/>
          </w:tcPr>
          <w:p w14:paraId="4ADBE1EB" w14:textId="77777777" w:rsidR="00CD3D29" w:rsidRPr="000E76A4" w:rsidRDefault="00CD3D29" w:rsidP="000D11CD">
            <w:pPr>
              <w:rPr>
                <w:rFonts w:asciiTheme="minorHAnsi" w:hAnsiTheme="minorHAnsi" w:cstheme="minorHAnsi"/>
              </w:rPr>
            </w:pPr>
            <w:r w:rsidRPr="000E76A4">
              <w:rPr>
                <w:rFonts w:asciiTheme="minorHAnsi" w:hAnsiTheme="minorHAnsi" w:cstheme="minorHAnsi"/>
              </w:rPr>
              <w:t>“JsonPacketId”</w:t>
            </w:r>
          </w:p>
        </w:tc>
        <w:tc>
          <w:tcPr>
            <w:tcW w:w="282" w:type="dxa"/>
            <w:vAlign w:val="center"/>
          </w:tcPr>
          <w:p w14:paraId="7076CA89" w14:textId="77777777" w:rsidR="00CD3D29" w:rsidRPr="000E76A4" w:rsidRDefault="00CD3D29" w:rsidP="000D11CD">
            <w:pPr>
              <w:jc w:val="center"/>
              <w:rPr>
                <w:rFonts w:asciiTheme="minorHAnsi" w:hAnsiTheme="minorHAnsi" w:cstheme="minorHAnsi"/>
              </w:rPr>
            </w:pPr>
            <w:r w:rsidRPr="000E76A4">
              <w:rPr>
                <w:rFonts w:asciiTheme="minorHAnsi" w:hAnsiTheme="minorHAnsi" w:cstheme="minorHAnsi"/>
              </w:rPr>
              <w:t>:</w:t>
            </w:r>
          </w:p>
        </w:tc>
        <w:tc>
          <w:tcPr>
            <w:tcW w:w="1844" w:type="dxa"/>
            <w:vAlign w:val="center"/>
          </w:tcPr>
          <w:p w14:paraId="1844E5A1" w14:textId="2B24A360" w:rsidR="00CD3D29" w:rsidRPr="000E76A4" w:rsidRDefault="005A38FB" w:rsidP="000D11CD">
            <w:pPr>
              <w:rPr>
                <w:rFonts w:asciiTheme="minorHAnsi" w:hAnsiTheme="minorHAnsi" w:cstheme="minorHAnsi"/>
              </w:rPr>
            </w:pPr>
            <w:r w:rsidRPr="000E76A4">
              <w:rPr>
                <w:rFonts w:asciiTheme="minorHAnsi" w:hAnsiTheme="minorHAnsi" w:cstheme="minorHAnsi"/>
              </w:rPr>
              <w:t>10</w:t>
            </w:r>
            <w:r w:rsidR="00E567A3" w:rsidRPr="000E76A4">
              <w:rPr>
                <w:rFonts w:asciiTheme="minorHAnsi" w:hAnsiTheme="minorHAnsi" w:cstheme="minorHAnsi"/>
              </w:rPr>
              <w:t>3</w:t>
            </w:r>
          </w:p>
        </w:tc>
        <w:tc>
          <w:tcPr>
            <w:tcW w:w="1482" w:type="dxa"/>
            <w:vAlign w:val="center"/>
          </w:tcPr>
          <w:p w14:paraId="262A0EB5" w14:textId="77777777" w:rsidR="00CD3D29" w:rsidRPr="000E76A4" w:rsidRDefault="00CD3D29" w:rsidP="000D11CD">
            <w:pPr>
              <w:pStyle w:val="ListBullet"/>
              <w:spacing w:before="20" w:after="20"/>
              <w:rPr>
                <w:rFonts w:asciiTheme="minorHAnsi" w:hAnsiTheme="minorHAnsi" w:cstheme="minorHAnsi"/>
              </w:rPr>
            </w:pPr>
            <w:r w:rsidRPr="000E76A4">
              <w:rPr>
                <w:rFonts w:asciiTheme="minorHAnsi" w:hAnsiTheme="minorHAnsi" w:cstheme="minorHAnsi"/>
              </w:rPr>
              <w:t>// (Number)</w:t>
            </w:r>
          </w:p>
        </w:tc>
        <w:tc>
          <w:tcPr>
            <w:tcW w:w="3509" w:type="dxa"/>
            <w:vAlign w:val="center"/>
          </w:tcPr>
          <w:p w14:paraId="3682F897" w14:textId="77777777" w:rsidR="00CD3D29" w:rsidRPr="000E76A4" w:rsidRDefault="00CD3D29" w:rsidP="000D11CD">
            <w:pPr>
              <w:pStyle w:val="ListBullet"/>
              <w:spacing w:before="20" w:after="20"/>
              <w:jc w:val="left"/>
              <w:rPr>
                <w:rFonts w:asciiTheme="minorHAnsi" w:hAnsiTheme="minorHAnsi" w:cstheme="minorHAnsi"/>
              </w:rPr>
            </w:pPr>
          </w:p>
        </w:tc>
      </w:tr>
      <w:tr w:rsidR="00CD3D29" w:rsidRPr="000E76A4" w14:paraId="6815FED3" w14:textId="77777777" w:rsidTr="000D11CD">
        <w:trPr>
          <w:jc w:val="center"/>
        </w:trPr>
        <w:tc>
          <w:tcPr>
            <w:tcW w:w="337" w:type="dxa"/>
          </w:tcPr>
          <w:p w14:paraId="413606C9" w14:textId="77777777" w:rsidR="00CD3D29" w:rsidRPr="000E76A4" w:rsidRDefault="00CD3D29" w:rsidP="000D11CD">
            <w:pPr>
              <w:jc w:val="center"/>
              <w:rPr>
                <w:rFonts w:asciiTheme="minorHAnsi" w:hAnsiTheme="minorHAnsi" w:cstheme="minorHAnsi"/>
              </w:rPr>
            </w:pPr>
          </w:p>
        </w:tc>
        <w:tc>
          <w:tcPr>
            <w:tcW w:w="2292" w:type="dxa"/>
            <w:vAlign w:val="center"/>
          </w:tcPr>
          <w:p w14:paraId="50AF1B52" w14:textId="77777777" w:rsidR="00CD3D29" w:rsidRPr="000E76A4" w:rsidRDefault="00CD3D29" w:rsidP="000D11CD">
            <w:pPr>
              <w:rPr>
                <w:rFonts w:asciiTheme="minorHAnsi" w:hAnsiTheme="minorHAnsi" w:cstheme="minorHAnsi"/>
              </w:rPr>
            </w:pPr>
            <w:r w:rsidRPr="000E76A4">
              <w:rPr>
                <w:rFonts w:asciiTheme="minorHAnsi" w:hAnsiTheme="minorHAnsi" w:cstheme="minorHAnsi"/>
              </w:rPr>
              <w:t>“MsgSeqNo”</w:t>
            </w:r>
          </w:p>
        </w:tc>
        <w:tc>
          <w:tcPr>
            <w:tcW w:w="282" w:type="dxa"/>
            <w:vAlign w:val="center"/>
          </w:tcPr>
          <w:p w14:paraId="68B7EB82" w14:textId="77777777" w:rsidR="00CD3D29" w:rsidRPr="000E76A4" w:rsidRDefault="00CD3D29" w:rsidP="000D11CD">
            <w:pPr>
              <w:jc w:val="center"/>
              <w:rPr>
                <w:rFonts w:asciiTheme="minorHAnsi" w:hAnsiTheme="minorHAnsi" w:cstheme="minorHAnsi"/>
              </w:rPr>
            </w:pPr>
            <w:r w:rsidRPr="000E76A4">
              <w:rPr>
                <w:rFonts w:asciiTheme="minorHAnsi" w:hAnsiTheme="minorHAnsi" w:cstheme="minorHAnsi"/>
              </w:rPr>
              <w:t>:</w:t>
            </w:r>
          </w:p>
        </w:tc>
        <w:tc>
          <w:tcPr>
            <w:tcW w:w="1844" w:type="dxa"/>
            <w:vAlign w:val="center"/>
          </w:tcPr>
          <w:p w14:paraId="72D2C871" w14:textId="77777777" w:rsidR="00CD3D29" w:rsidRPr="000E76A4" w:rsidRDefault="00CD3D29" w:rsidP="000D11CD">
            <w:pPr>
              <w:rPr>
                <w:rFonts w:asciiTheme="minorHAnsi" w:hAnsiTheme="minorHAnsi" w:cstheme="minorHAnsi"/>
              </w:rPr>
            </w:pPr>
            <w:r w:rsidRPr="000E76A4">
              <w:rPr>
                <w:rFonts w:asciiTheme="minorHAnsi" w:hAnsiTheme="minorHAnsi" w:cstheme="minorHAnsi"/>
              </w:rPr>
              <w:t>12</w:t>
            </w:r>
          </w:p>
        </w:tc>
        <w:tc>
          <w:tcPr>
            <w:tcW w:w="1482" w:type="dxa"/>
            <w:vAlign w:val="center"/>
          </w:tcPr>
          <w:p w14:paraId="1B609EAC" w14:textId="77777777" w:rsidR="00CD3D29" w:rsidRPr="000E76A4" w:rsidRDefault="00CD3D29" w:rsidP="000D11CD">
            <w:pPr>
              <w:pStyle w:val="ListBullet"/>
              <w:spacing w:before="20" w:after="20"/>
              <w:rPr>
                <w:rFonts w:asciiTheme="minorHAnsi" w:hAnsiTheme="minorHAnsi" w:cstheme="minorHAnsi"/>
              </w:rPr>
            </w:pPr>
            <w:r w:rsidRPr="000E76A4">
              <w:rPr>
                <w:rFonts w:asciiTheme="minorHAnsi" w:hAnsiTheme="minorHAnsi" w:cstheme="minorHAnsi"/>
              </w:rPr>
              <w:t>// (Number)</w:t>
            </w:r>
          </w:p>
        </w:tc>
        <w:tc>
          <w:tcPr>
            <w:tcW w:w="3509" w:type="dxa"/>
            <w:vAlign w:val="center"/>
          </w:tcPr>
          <w:p w14:paraId="64B3FDA1" w14:textId="77777777" w:rsidR="00CD3D29" w:rsidRPr="000E76A4" w:rsidRDefault="00CD3D29" w:rsidP="000D11CD">
            <w:pPr>
              <w:pStyle w:val="ListBullet"/>
              <w:spacing w:before="20" w:after="20"/>
              <w:jc w:val="left"/>
              <w:rPr>
                <w:rFonts w:asciiTheme="minorHAnsi" w:hAnsiTheme="minorHAnsi" w:cstheme="minorHAnsi"/>
              </w:rPr>
            </w:pPr>
            <w:r w:rsidRPr="000E76A4">
              <w:rPr>
                <w:rFonts w:asciiTheme="minorHAnsi" w:hAnsiTheme="minorHAnsi" w:cstheme="minorHAnsi"/>
              </w:rPr>
              <w:t>[0 - 65535]</w:t>
            </w:r>
          </w:p>
        </w:tc>
      </w:tr>
      <w:tr w:rsidR="00CD3D29" w:rsidRPr="000E76A4" w14:paraId="6013725D" w14:textId="77777777" w:rsidTr="000D11CD">
        <w:trPr>
          <w:jc w:val="center"/>
        </w:trPr>
        <w:tc>
          <w:tcPr>
            <w:tcW w:w="337" w:type="dxa"/>
          </w:tcPr>
          <w:p w14:paraId="2EDDCFBA" w14:textId="77777777" w:rsidR="00CD3D29" w:rsidRPr="000E76A4" w:rsidRDefault="00CD3D29" w:rsidP="000D11CD">
            <w:pPr>
              <w:jc w:val="center"/>
              <w:rPr>
                <w:rFonts w:asciiTheme="minorHAnsi" w:hAnsiTheme="minorHAnsi" w:cstheme="minorHAnsi"/>
              </w:rPr>
            </w:pPr>
          </w:p>
        </w:tc>
        <w:tc>
          <w:tcPr>
            <w:tcW w:w="2292" w:type="dxa"/>
            <w:vAlign w:val="center"/>
          </w:tcPr>
          <w:p w14:paraId="0E76DBB4" w14:textId="77777777" w:rsidR="00CD3D29" w:rsidRPr="000E76A4" w:rsidRDefault="00CD3D29" w:rsidP="000D11CD">
            <w:pPr>
              <w:rPr>
                <w:rFonts w:asciiTheme="minorHAnsi" w:hAnsiTheme="minorHAnsi" w:cstheme="minorHAnsi"/>
              </w:rPr>
            </w:pPr>
            <w:r w:rsidRPr="000E76A4">
              <w:rPr>
                <w:rFonts w:asciiTheme="minorHAnsi" w:hAnsiTheme="minorHAnsi" w:cstheme="minorHAnsi"/>
              </w:rPr>
              <w:t>“GwySerNo”</w:t>
            </w:r>
          </w:p>
        </w:tc>
        <w:tc>
          <w:tcPr>
            <w:tcW w:w="282" w:type="dxa"/>
            <w:vAlign w:val="center"/>
          </w:tcPr>
          <w:p w14:paraId="00D746A9" w14:textId="77777777" w:rsidR="00CD3D29" w:rsidRPr="000E76A4" w:rsidRDefault="00CD3D29" w:rsidP="000D11CD">
            <w:pPr>
              <w:jc w:val="center"/>
              <w:rPr>
                <w:rFonts w:asciiTheme="minorHAnsi" w:hAnsiTheme="minorHAnsi" w:cstheme="minorHAnsi"/>
              </w:rPr>
            </w:pPr>
            <w:r w:rsidRPr="000E76A4">
              <w:rPr>
                <w:rFonts w:asciiTheme="minorHAnsi" w:hAnsiTheme="minorHAnsi" w:cstheme="minorHAnsi"/>
              </w:rPr>
              <w:t>:</w:t>
            </w:r>
          </w:p>
        </w:tc>
        <w:tc>
          <w:tcPr>
            <w:tcW w:w="1844" w:type="dxa"/>
            <w:vAlign w:val="center"/>
          </w:tcPr>
          <w:p w14:paraId="5DBE72B2" w14:textId="77777777" w:rsidR="00CD3D29" w:rsidRPr="000E76A4" w:rsidRDefault="00CD3D29" w:rsidP="000D11CD">
            <w:pPr>
              <w:rPr>
                <w:rFonts w:asciiTheme="minorHAnsi" w:hAnsiTheme="minorHAnsi" w:cstheme="minorHAnsi"/>
              </w:rPr>
            </w:pPr>
            <w:r w:rsidRPr="000E76A4">
              <w:rPr>
                <w:rFonts w:asciiTheme="minorHAnsi" w:hAnsiTheme="minorHAnsi" w:cstheme="minorHAnsi"/>
              </w:rPr>
              <w:t>“GWY00001”</w:t>
            </w:r>
          </w:p>
        </w:tc>
        <w:tc>
          <w:tcPr>
            <w:tcW w:w="1482" w:type="dxa"/>
            <w:vAlign w:val="center"/>
          </w:tcPr>
          <w:p w14:paraId="6E43046F" w14:textId="77777777" w:rsidR="00CD3D29" w:rsidRPr="000E76A4" w:rsidRDefault="00CD3D29" w:rsidP="000D11CD">
            <w:pPr>
              <w:pStyle w:val="ListBullet"/>
              <w:spacing w:before="20" w:after="20"/>
              <w:rPr>
                <w:rFonts w:asciiTheme="minorHAnsi" w:hAnsiTheme="minorHAnsi" w:cstheme="minorHAnsi"/>
              </w:rPr>
            </w:pPr>
            <w:r w:rsidRPr="000E76A4">
              <w:rPr>
                <w:rFonts w:asciiTheme="minorHAnsi" w:hAnsiTheme="minorHAnsi" w:cstheme="minorHAnsi"/>
              </w:rPr>
              <w:t>// (String)</w:t>
            </w:r>
          </w:p>
        </w:tc>
        <w:tc>
          <w:tcPr>
            <w:tcW w:w="3509" w:type="dxa"/>
            <w:vAlign w:val="center"/>
          </w:tcPr>
          <w:p w14:paraId="1C0DFF9A" w14:textId="77777777" w:rsidR="00CD3D29" w:rsidRPr="000E76A4" w:rsidRDefault="00CD3D29" w:rsidP="000D11CD">
            <w:pPr>
              <w:pStyle w:val="ListBullet"/>
              <w:spacing w:before="20" w:after="20"/>
              <w:jc w:val="left"/>
              <w:rPr>
                <w:rFonts w:asciiTheme="minorHAnsi" w:hAnsiTheme="minorHAnsi" w:cstheme="minorHAnsi"/>
              </w:rPr>
            </w:pPr>
            <w:r w:rsidRPr="000E76A4">
              <w:rPr>
                <w:rFonts w:asciiTheme="minorHAnsi" w:hAnsiTheme="minorHAnsi" w:cstheme="minorHAnsi"/>
              </w:rPr>
              <w:t>[00001 - 99999]</w:t>
            </w:r>
          </w:p>
        </w:tc>
      </w:tr>
      <w:tr w:rsidR="00CD3D29" w:rsidRPr="000E76A4" w14:paraId="0B55259F" w14:textId="77777777" w:rsidTr="000D11CD">
        <w:trPr>
          <w:jc w:val="center"/>
        </w:trPr>
        <w:tc>
          <w:tcPr>
            <w:tcW w:w="337" w:type="dxa"/>
          </w:tcPr>
          <w:p w14:paraId="1B53D7A2" w14:textId="77777777" w:rsidR="00CD3D29" w:rsidRPr="000E76A4" w:rsidRDefault="00CD3D29" w:rsidP="000D11CD">
            <w:pPr>
              <w:jc w:val="center"/>
              <w:rPr>
                <w:rFonts w:asciiTheme="minorHAnsi" w:hAnsiTheme="minorHAnsi" w:cstheme="minorHAnsi"/>
              </w:rPr>
            </w:pPr>
          </w:p>
        </w:tc>
        <w:tc>
          <w:tcPr>
            <w:tcW w:w="2292" w:type="dxa"/>
            <w:vAlign w:val="center"/>
          </w:tcPr>
          <w:p w14:paraId="7A841001" w14:textId="4A05E189" w:rsidR="00CD3D29" w:rsidRPr="000E76A4" w:rsidRDefault="00CD3D29" w:rsidP="000D11CD">
            <w:pPr>
              <w:rPr>
                <w:rFonts w:asciiTheme="minorHAnsi" w:hAnsiTheme="minorHAnsi" w:cstheme="minorHAnsi"/>
              </w:rPr>
            </w:pPr>
            <w:r w:rsidRPr="000E76A4">
              <w:rPr>
                <w:rFonts w:asciiTheme="minorHAnsi" w:hAnsiTheme="minorHAnsi" w:cstheme="minorHAnsi"/>
              </w:rPr>
              <w:t>“NodeSerNo”</w:t>
            </w:r>
          </w:p>
        </w:tc>
        <w:tc>
          <w:tcPr>
            <w:tcW w:w="282" w:type="dxa"/>
            <w:vAlign w:val="center"/>
          </w:tcPr>
          <w:p w14:paraId="3766F25F" w14:textId="5EAA14CB" w:rsidR="00CD3D29" w:rsidRPr="000E76A4" w:rsidRDefault="00CD3D29" w:rsidP="000D11CD">
            <w:pPr>
              <w:jc w:val="center"/>
              <w:rPr>
                <w:rFonts w:asciiTheme="minorHAnsi" w:hAnsiTheme="minorHAnsi" w:cstheme="minorHAnsi"/>
              </w:rPr>
            </w:pPr>
            <w:r w:rsidRPr="000E76A4">
              <w:rPr>
                <w:rFonts w:asciiTheme="minorHAnsi" w:hAnsiTheme="minorHAnsi" w:cstheme="minorHAnsi"/>
              </w:rPr>
              <w:t>:</w:t>
            </w:r>
          </w:p>
        </w:tc>
        <w:tc>
          <w:tcPr>
            <w:tcW w:w="1844" w:type="dxa"/>
            <w:vAlign w:val="center"/>
          </w:tcPr>
          <w:p w14:paraId="036CF1AB" w14:textId="331D32C3" w:rsidR="00CD3D29" w:rsidRPr="000E76A4" w:rsidRDefault="00CD3D29" w:rsidP="000D11CD">
            <w:pPr>
              <w:rPr>
                <w:rFonts w:asciiTheme="minorHAnsi" w:hAnsiTheme="minorHAnsi" w:cstheme="minorHAnsi"/>
              </w:rPr>
            </w:pPr>
            <w:r w:rsidRPr="000E76A4">
              <w:rPr>
                <w:rFonts w:asciiTheme="minorHAnsi" w:hAnsiTheme="minorHAnsi" w:cstheme="minorHAnsi"/>
              </w:rPr>
              <w:t>“N00001”</w:t>
            </w:r>
          </w:p>
        </w:tc>
        <w:tc>
          <w:tcPr>
            <w:tcW w:w="1482" w:type="dxa"/>
            <w:vAlign w:val="center"/>
          </w:tcPr>
          <w:p w14:paraId="057FE7B8" w14:textId="0810D39D" w:rsidR="00CD3D29" w:rsidRPr="000E76A4" w:rsidRDefault="00CD3D29" w:rsidP="000D11CD">
            <w:pPr>
              <w:pStyle w:val="ListBullet"/>
              <w:spacing w:before="20" w:after="20"/>
              <w:rPr>
                <w:rFonts w:asciiTheme="minorHAnsi" w:hAnsiTheme="minorHAnsi" w:cstheme="minorHAnsi"/>
              </w:rPr>
            </w:pPr>
            <w:r w:rsidRPr="000E76A4">
              <w:rPr>
                <w:rFonts w:asciiTheme="minorHAnsi" w:hAnsiTheme="minorHAnsi" w:cstheme="minorHAnsi"/>
              </w:rPr>
              <w:t>// (String)</w:t>
            </w:r>
          </w:p>
        </w:tc>
        <w:tc>
          <w:tcPr>
            <w:tcW w:w="3509" w:type="dxa"/>
            <w:vAlign w:val="center"/>
          </w:tcPr>
          <w:p w14:paraId="16E932F9" w14:textId="1BB95B6B" w:rsidR="00CD3D29" w:rsidRPr="000E76A4" w:rsidRDefault="00CD3D29" w:rsidP="000D11CD">
            <w:pPr>
              <w:pStyle w:val="ListBullet"/>
              <w:spacing w:before="20" w:after="20"/>
              <w:jc w:val="left"/>
              <w:rPr>
                <w:rFonts w:asciiTheme="minorHAnsi" w:hAnsiTheme="minorHAnsi" w:cstheme="minorHAnsi"/>
              </w:rPr>
            </w:pPr>
            <w:r w:rsidRPr="000E76A4">
              <w:rPr>
                <w:rFonts w:asciiTheme="minorHAnsi" w:hAnsiTheme="minorHAnsi" w:cstheme="minorHAnsi"/>
              </w:rPr>
              <w:t>[00001 - 99999]</w:t>
            </w:r>
          </w:p>
        </w:tc>
      </w:tr>
      <w:tr w:rsidR="001B7BFE" w:rsidRPr="000E76A4" w14:paraId="1784D347" w14:textId="77777777" w:rsidTr="000D11CD">
        <w:trPr>
          <w:jc w:val="center"/>
        </w:trPr>
        <w:tc>
          <w:tcPr>
            <w:tcW w:w="337" w:type="dxa"/>
          </w:tcPr>
          <w:p w14:paraId="17A1FAF6" w14:textId="77777777" w:rsidR="001B7BFE" w:rsidRPr="000E76A4" w:rsidRDefault="001B7BFE" w:rsidP="000D11CD">
            <w:pPr>
              <w:jc w:val="center"/>
              <w:rPr>
                <w:rFonts w:asciiTheme="minorHAnsi" w:hAnsiTheme="minorHAnsi" w:cstheme="minorHAnsi"/>
              </w:rPr>
            </w:pPr>
          </w:p>
        </w:tc>
        <w:tc>
          <w:tcPr>
            <w:tcW w:w="2292" w:type="dxa"/>
            <w:vAlign w:val="center"/>
          </w:tcPr>
          <w:p w14:paraId="3C255F8C" w14:textId="53F37FA0" w:rsidR="001B7BFE" w:rsidRPr="000E76A4" w:rsidRDefault="001B7BFE" w:rsidP="000D11CD">
            <w:pPr>
              <w:rPr>
                <w:rFonts w:asciiTheme="minorHAnsi" w:hAnsiTheme="minorHAnsi" w:cstheme="minorHAnsi"/>
              </w:rPr>
            </w:pPr>
            <w:r w:rsidRPr="000E76A4">
              <w:rPr>
                <w:rFonts w:asciiTheme="minorHAnsi" w:hAnsiTheme="minorHAnsi" w:cstheme="minorHAnsi"/>
              </w:rPr>
              <w:t>“ElementAddr”</w:t>
            </w:r>
          </w:p>
        </w:tc>
        <w:tc>
          <w:tcPr>
            <w:tcW w:w="282" w:type="dxa"/>
            <w:vAlign w:val="center"/>
          </w:tcPr>
          <w:p w14:paraId="00CF4FD6" w14:textId="3F740CFE" w:rsidR="001B7BFE" w:rsidRPr="000E76A4" w:rsidRDefault="001B7BFE" w:rsidP="000D11CD">
            <w:pPr>
              <w:jc w:val="center"/>
              <w:rPr>
                <w:rFonts w:asciiTheme="minorHAnsi" w:hAnsiTheme="minorHAnsi" w:cstheme="minorHAnsi"/>
              </w:rPr>
            </w:pPr>
            <w:r w:rsidRPr="000E76A4">
              <w:rPr>
                <w:rFonts w:asciiTheme="minorHAnsi" w:hAnsiTheme="minorHAnsi" w:cstheme="minorHAnsi"/>
              </w:rPr>
              <w:t>:</w:t>
            </w:r>
          </w:p>
        </w:tc>
        <w:tc>
          <w:tcPr>
            <w:tcW w:w="1844" w:type="dxa"/>
            <w:vAlign w:val="center"/>
          </w:tcPr>
          <w:p w14:paraId="2C366D48" w14:textId="7F5C6BA9" w:rsidR="001B7BFE" w:rsidRPr="000E76A4" w:rsidRDefault="001B7BFE" w:rsidP="000D11CD">
            <w:pPr>
              <w:rPr>
                <w:rFonts w:asciiTheme="minorHAnsi" w:hAnsiTheme="minorHAnsi" w:cstheme="minorHAnsi"/>
              </w:rPr>
            </w:pPr>
            <w:r w:rsidRPr="000E76A4">
              <w:rPr>
                <w:rFonts w:asciiTheme="minorHAnsi" w:hAnsiTheme="minorHAnsi" w:cstheme="minorHAnsi"/>
              </w:rPr>
              <w:t>23</w:t>
            </w:r>
          </w:p>
        </w:tc>
        <w:tc>
          <w:tcPr>
            <w:tcW w:w="1482" w:type="dxa"/>
            <w:vAlign w:val="center"/>
          </w:tcPr>
          <w:p w14:paraId="3F0B20E6" w14:textId="7A090C51" w:rsidR="001B7BFE" w:rsidRPr="000E76A4" w:rsidRDefault="001B7BFE" w:rsidP="000D11CD">
            <w:pPr>
              <w:pStyle w:val="ListBullet"/>
              <w:spacing w:before="20" w:after="20"/>
              <w:rPr>
                <w:rFonts w:asciiTheme="minorHAnsi" w:hAnsiTheme="minorHAnsi" w:cstheme="minorHAnsi"/>
              </w:rPr>
            </w:pPr>
            <w:r w:rsidRPr="000E76A4">
              <w:rPr>
                <w:rFonts w:asciiTheme="minorHAnsi" w:hAnsiTheme="minorHAnsi" w:cstheme="minorHAnsi"/>
              </w:rPr>
              <w:t>// (Number)</w:t>
            </w:r>
          </w:p>
        </w:tc>
        <w:tc>
          <w:tcPr>
            <w:tcW w:w="3509" w:type="dxa"/>
            <w:vAlign w:val="center"/>
          </w:tcPr>
          <w:p w14:paraId="28F9F04F" w14:textId="532A67D7" w:rsidR="001B7BFE" w:rsidRPr="000E76A4" w:rsidRDefault="001B7BFE" w:rsidP="000D11CD">
            <w:pPr>
              <w:pStyle w:val="ListBullet"/>
              <w:spacing w:before="20" w:after="20"/>
              <w:jc w:val="left"/>
              <w:rPr>
                <w:rFonts w:asciiTheme="minorHAnsi" w:hAnsiTheme="minorHAnsi" w:cstheme="minorHAnsi"/>
              </w:rPr>
            </w:pPr>
            <w:r w:rsidRPr="000E76A4">
              <w:rPr>
                <w:rFonts w:asciiTheme="minorHAnsi" w:hAnsiTheme="minorHAnsi" w:cstheme="minorHAnsi"/>
              </w:rPr>
              <w:t>[2 - 65535]</w:t>
            </w:r>
          </w:p>
        </w:tc>
      </w:tr>
      <w:tr w:rsidR="00CD3D29" w:rsidRPr="000E76A4" w14:paraId="4FDCD61D" w14:textId="77777777" w:rsidTr="000D11CD">
        <w:trPr>
          <w:jc w:val="center"/>
        </w:trPr>
        <w:tc>
          <w:tcPr>
            <w:tcW w:w="337" w:type="dxa"/>
          </w:tcPr>
          <w:p w14:paraId="65173532" w14:textId="77777777" w:rsidR="00CD3D29" w:rsidRPr="000E76A4" w:rsidRDefault="00CD3D29" w:rsidP="000D11CD">
            <w:pPr>
              <w:jc w:val="center"/>
              <w:rPr>
                <w:rFonts w:asciiTheme="minorHAnsi" w:hAnsiTheme="minorHAnsi" w:cstheme="minorHAnsi"/>
              </w:rPr>
            </w:pPr>
          </w:p>
        </w:tc>
        <w:tc>
          <w:tcPr>
            <w:tcW w:w="2292" w:type="dxa"/>
            <w:vAlign w:val="center"/>
          </w:tcPr>
          <w:p w14:paraId="4660B015" w14:textId="77777777" w:rsidR="00CD3D29" w:rsidRPr="000E76A4" w:rsidRDefault="00CD3D29" w:rsidP="000D11CD">
            <w:pPr>
              <w:rPr>
                <w:rFonts w:asciiTheme="minorHAnsi" w:hAnsiTheme="minorHAnsi" w:cstheme="minorHAnsi"/>
              </w:rPr>
            </w:pPr>
            <w:r w:rsidRPr="000E76A4">
              <w:rPr>
                <w:rFonts w:asciiTheme="minorHAnsi" w:hAnsiTheme="minorHAnsi" w:cstheme="minorHAnsi"/>
              </w:rPr>
              <w:t>“Power”</w:t>
            </w:r>
          </w:p>
        </w:tc>
        <w:tc>
          <w:tcPr>
            <w:tcW w:w="282" w:type="dxa"/>
            <w:vAlign w:val="center"/>
          </w:tcPr>
          <w:p w14:paraId="064FE535" w14:textId="77777777" w:rsidR="00CD3D29" w:rsidRPr="000E76A4" w:rsidRDefault="00CD3D29" w:rsidP="000D11CD">
            <w:pPr>
              <w:jc w:val="center"/>
              <w:rPr>
                <w:rFonts w:asciiTheme="minorHAnsi" w:hAnsiTheme="minorHAnsi" w:cstheme="minorHAnsi"/>
              </w:rPr>
            </w:pPr>
            <w:r w:rsidRPr="000E76A4">
              <w:rPr>
                <w:rFonts w:asciiTheme="minorHAnsi" w:hAnsiTheme="minorHAnsi" w:cstheme="minorHAnsi"/>
              </w:rPr>
              <w:t>:</w:t>
            </w:r>
          </w:p>
        </w:tc>
        <w:tc>
          <w:tcPr>
            <w:tcW w:w="1844" w:type="dxa"/>
            <w:vAlign w:val="center"/>
          </w:tcPr>
          <w:p w14:paraId="4218D1FC" w14:textId="77777777" w:rsidR="00CD3D29" w:rsidRPr="000E76A4" w:rsidRDefault="00CD3D29" w:rsidP="000D11CD">
            <w:pPr>
              <w:rPr>
                <w:rFonts w:asciiTheme="minorHAnsi" w:hAnsiTheme="minorHAnsi" w:cstheme="minorHAnsi"/>
              </w:rPr>
            </w:pPr>
            <w:r w:rsidRPr="000E76A4">
              <w:rPr>
                <w:rFonts w:asciiTheme="minorHAnsi" w:hAnsiTheme="minorHAnsi" w:cstheme="minorHAnsi"/>
              </w:rPr>
              <w:t>1</w:t>
            </w:r>
          </w:p>
        </w:tc>
        <w:tc>
          <w:tcPr>
            <w:tcW w:w="1482" w:type="dxa"/>
            <w:vAlign w:val="center"/>
          </w:tcPr>
          <w:p w14:paraId="4D3C7F12" w14:textId="77777777" w:rsidR="00CD3D29" w:rsidRPr="000E76A4" w:rsidRDefault="00CD3D29" w:rsidP="000D11CD">
            <w:pPr>
              <w:pStyle w:val="ListBullet"/>
              <w:spacing w:before="20" w:after="20"/>
              <w:rPr>
                <w:rFonts w:asciiTheme="minorHAnsi" w:hAnsiTheme="minorHAnsi" w:cstheme="minorHAnsi"/>
              </w:rPr>
            </w:pPr>
            <w:r w:rsidRPr="000E76A4">
              <w:rPr>
                <w:rFonts w:asciiTheme="minorHAnsi" w:hAnsiTheme="minorHAnsi" w:cstheme="minorHAnsi"/>
              </w:rPr>
              <w:t>// (Number)</w:t>
            </w:r>
          </w:p>
        </w:tc>
        <w:tc>
          <w:tcPr>
            <w:tcW w:w="3509" w:type="dxa"/>
            <w:vAlign w:val="center"/>
          </w:tcPr>
          <w:p w14:paraId="24E3BD2B" w14:textId="77777777" w:rsidR="00CD3D29" w:rsidRPr="000E76A4" w:rsidRDefault="00CD3D29" w:rsidP="000D11CD">
            <w:pPr>
              <w:pStyle w:val="ListBullet"/>
              <w:spacing w:before="20" w:after="20"/>
              <w:jc w:val="left"/>
              <w:rPr>
                <w:rFonts w:asciiTheme="minorHAnsi" w:hAnsiTheme="minorHAnsi" w:cstheme="minorHAnsi"/>
              </w:rPr>
            </w:pPr>
            <w:r w:rsidRPr="000E76A4">
              <w:rPr>
                <w:rFonts w:asciiTheme="minorHAnsi" w:hAnsiTheme="minorHAnsi" w:cstheme="minorHAnsi"/>
              </w:rPr>
              <w:t>[0 = OFF, 1 = ON]</w:t>
            </w:r>
          </w:p>
        </w:tc>
      </w:tr>
      <w:tr w:rsidR="00CD3D29" w:rsidRPr="000E76A4" w14:paraId="77B4133A" w14:textId="77777777" w:rsidTr="000D11CD">
        <w:trPr>
          <w:jc w:val="center"/>
        </w:trPr>
        <w:tc>
          <w:tcPr>
            <w:tcW w:w="337" w:type="dxa"/>
          </w:tcPr>
          <w:p w14:paraId="660EF8EA" w14:textId="77777777" w:rsidR="00CD3D29" w:rsidRPr="000E76A4" w:rsidRDefault="00CD3D29" w:rsidP="000D11CD">
            <w:pPr>
              <w:jc w:val="center"/>
              <w:rPr>
                <w:rFonts w:asciiTheme="minorHAnsi" w:hAnsiTheme="minorHAnsi" w:cstheme="minorHAnsi"/>
              </w:rPr>
            </w:pPr>
          </w:p>
        </w:tc>
        <w:tc>
          <w:tcPr>
            <w:tcW w:w="2292" w:type="dxa"/>
            <w:vAlign w:val="center"/>
          </w:tcPr>
          <w:p w14:paraId="677015CD" w14:textId="77777777" w:rsidR="00CD3D29" w:rsidRPr="000E76A4" w:rsidRDefault="00CD3D29" w:rsidP="000D11CD">
            <w:pPr>
              <w:rPr>
                <w:rFonts w:asciiTheme="minorHAnsi" w:hAnsiTheme="minorHAnsi" w:cstheme="minorHAnsi"/>
              </w:rPr>
            </w:pPr>
            <w:r w:rsidRPr="000E76A4">
              <w:rPr>
                <w:rFonts w:asciiTheme="minorHAnsi" w:hAnsiTheme="minorHAnsi" w:cstheme="minorHAnsi"/>
              </w:rPr>
              <w:t>“Mode”</w:t>
            </w:r>
          </w:p>
        </w:tc>
        <w:tc>
          <w:tcPr>
            <w:tcW w:w="282" w:type="dxa"/>
            <w:vAlign w:val="center"/>
          </w:tcPr>
          <w:p w14:paraId="52014FC9" w14:textId="77777777" w:rsidR="00CD3D29" w:rsidRPr="000E76A4" w:rsidRDefault="00CD3D29" w:rsidP="000D11CD">
            <w:pPr>
              <w:jc w:val="center"/>
              <w:rPr>
                <w:rFonts w:asciiTheme="minorHAnsi" w:hAnsiTheme="minorHAnsi" w:cstheme="minorHAnsi"/>
              </w:rPr>
            </w:pPr>
            <w:r w:rsidRPr="000E76A4">
              <w:rPr>
                <w:rFonts w:asciiTheme="minorHAnsi" w:hAnsiTheme="minorHAnsi" w:cstheme="minorHAnsi"/>
              </w:rPr>
              <w:t>:</w:t>
            </w:r>
          </w:p>
        </w:tc>
        <w:tc>
          <w:tcPr>
            <w:tcW w:w="1844" w:type="dxa"/>
            <w:vAlign w:val="center"/>
          </w:tcPr>
          <w:p w14:paraId="175EA498" w14:textId="77777777" w:rsidR="00CD3D29" w:rsidRPr="000E76A4" w:rsidRDefault="00CD3D29" w:rsidP="000D11CD">
            <w:pPr>
              <w:rPr>
                <w:rFonts w:asciiTheme="minorHAnsi" w:hAnsiTheme="minorHAnsi" w:cstheme="minorHAnsi"/>
              </w:rPr>
            </w:pPr>
            <w:r w:rsidRPr="000E76A4">
              <w:rPr>
                <w:rFonts w:asciiTheme="minorHAnsi" w:hAnsiTheme="minorHAnsi" w:cstheme="minorHAnsi"/>
              </w:rPr>
              <w:t>“Cool”</w:t>
            </w:r>
          </w:p>
        </w:tc>
        <w:tc>
          <w:tcPr>
            <w:tcW w:w="1482" w:type="dxa"/>
            <w:vAlign w:val="center"/>
          </w:tcPr>
          <w:p w14:paraId="24DD1524" w14:textId="77777777" w:rsidR="00CD3D29" w:rsidRPr="000E76A4" w:rsidRDefault="00CD3D29" w:rsidP="000D11CD">
            <w:pPr>
              <w:pStyle w:val="ListBullet"/>
              <w:spacing w:before="20" w:after="20"/>
              <w:rPr>
                <w:rFonts w:asciiTheme="minorHAnsi" w:hAnsiTheme="minorHAnsi" w:cstheme="minorHAnsi"/>
              </w:rPr>
            </w:pPr>
            <w:r w:rsidRPr="000E76A4">
              <w:rPr>
                <w:rFonts w:asciiTheme="minorHAnsi" w:hAnsiTheme="minorHAnsi" w:cstheme="minorHAnsi"/>
              </w:rPr>
              <w:t>// (String)</w:t>
            </w:r>
          </w:p>
        </w:tc>
        <w:tc>
          <w:tcPr>
            <w:tcW w:w="3509" w:type="dxa"/>
            <w:vAlign w:val="center"/>
          </w:tcPr>
          <w:p w14:paraId="5080C937" w14:textId="77777777" w:rsidR="00CD3D29" w:rsidRPr="000E76A4" w:rsidRDefault="00CD3D29" w:rsidP="000D11CD">
            <w:pPr>
              <w:pStyle w:val="ListBullet"/>
              <w:spacing w:before="20" w:after="20"/>
              <w:jc w:val="left"/>
              <w:rPr>
                <w:rFonts w:asciiTheme="minorHAnsi" w:hAnsiTheme="minorHAnsi" w:cstheme="minorHAnsi"/>
              </w:rPr>
            </w:pPr>
            <w:r w:rsidRPr="000E76A4">
              <w:rPr>
                <w:rFonts w:asciiTheme="minorHAnsi" w:hAnsiTheme="minorHAnsi" w:cstheme="minorHAnsi"/>
              </w:rPr>
              <w:t>[“Cool“, “Dry“, “Auto“, “Fan“, “Hot“]</w:t>
            </w:r>
          </w:p>
        </w:tc>
      </w:tr>
      <w:tr w:rsidR="00CD3D29" w:rsidRPr="000E76A4" w14:paraId="5491684A" w14:textId="77777777" w:rsidTr="000D11CD">
        <w:trPr>
          <w:jc w:val="center"/>
        </w:trPr>
        <w:tc>
          <w:tcPr>
            <w:tcW w:w="337" w:type="dxa"/>
          </w:tcPr>
          <w:p w14:paraId="52528684" w14:textId="77777777" w:rsidR="00CD3D29" w:rsidRPr="000E76A4" w:rsidRDefault="00CD3D29" w:rsidP="000D11CD">
            <w:pPr>
              <w:jc w:val="center"/>
              <w:rPr>
                <w:rFonts w:asciiTheme="minorHAnsi" w:hAnsiTheme="minorHAnsi" w:cstheme="minorHAnsi"/>
              </w:rPr>
            </w:pPr>
          </w:p>
        </w:tc>
        <w:tc>
          <w:tcPr>
            <w:tcW w:w="2292" w:type="dxa"/>
            <w:vAlign w:val="center"/>
          </w:tcPr>
          <w:p w14:paraId="42FF45E7" w14:textId="7C98F74A" w:rsidR="00CD3D29" w:rsidRPr="000E76A4" w:rsidRDefault="00CD3D29" w:rsidP="000D11CD">
            <w:pPr>
              <w:rPr>
                <w:rFonts w:asciiTheme="minorHAnsi" w:hAnsiTheme="minorHAnsi" w:cstheme="minorHAnsi"/>
              </w:rPr>
            </w:pPr>
            <w:r w:rsidRPr="000E76A4">
              <w:rPr>
                <w:rFonts w:asciiTheme="minorHAnsi" w:hAnsiTheme="minorHAnsi" w:cstheme="minorHAnsi"/>
              </w:rPr>
              <w:t>“Fan</w:t>
            </w:r>
            <w:r w:rsidR="00215142" w:rsidRPr="000E76A4">
              <w:rPr>
                <w:rFonts w:asciiTheme="minorHAnsi" w:hAnsiTheme="minorHAnsi" w:cstheme="minorHAnsi"/>
              </w:rPr>
              <w:t>Speed</w:t>
            </w:r>
            <w:r w:rsidRPr="000E76A4">
              <w:rPr>
                <w:rFonts w:asciiTheme="minorHAnsi" w:hAnsiTheme="minorHAnsi" w:cstheme="minorHAnsi"/>
              </w:rPr>
              <w:t>”</w:t>
            </w:r>
          </w:p>
        </w:tc>
        <w:tc>
          <w:tcPr>
            <w:tcW w:w="282" w:type="dxa"/>
            <w:vAlign w:val="center"/>
          </w:tcPr>
          <w:p w14:paraId="5629817D" w14:textId="77777777" w:rsidR="00CD3D29" w:rsidRPr="000E76A4" w:rsidRDefault="00CD3D29" w:rsidP="000D11CD">
            <w:pPr>
              <w:jc w:val="center"/>
              <w:rPr>
                <w:rFonts w:asciiTheme="minorHAnsi" w:hAnsiTheme="minorHAnsi" w:cstheme="minorHAnsi"/>
              </w:rPr>
            </w:pPr>
            <w:r w:rsidRPr="000E76A4">
              <w:rPr>
                <w:rFonts w:asciiTheme="minorHAnsi" w:hAnsiTheme="minorHAnsi" w:cstheme="minorHAnsi"/>
              </w:rPr>
              <w:t>:</w:t>
            </w:r>
          </w:p>
        </w:tc>
        <w:tc>
          <w:tcPr>
            <w:tcW w:w="1844" w:type="dxa"/>
            <w:vAlign w:val="center"/>
          </w:tcPr>
          <w:p w14:paraId="115978B2" w14:textId="77777777" w:rsidR="00CD3D29" w:rsidRPr="000E76A4" w:rsidRDefault="00CD3D29" w:rsidP="000D11CD">
            <w:pPr>
              <w:rPr>
                <w:rFonts w:asciiTheme="minorHAnsi" w:hAnsiTheme="minorHAnsi" w:cstheme="minorHAnsi"/>
              </w:rPr>
            </w:pPr>
            <w:r w:rsidRPr="000E76A4">
              <w:rPr>
                <w:rFonts w:asciiTheme="minorHAnsi" w:hAnsiTheme="minorHAnsi" w:cstheme="minorHAnsi"/>
              </w:rPr>
              <w:t>1</w:t>
            </w:r>
          </w:p>
        </w:tc>
        <w:tc>
          <w:tcPr>
            <w:tcW w:w="1482" w:type="dxa"/>
            <w:vAlign w:val="center"/>
          </w:tcPr>
          <w:p w14:paraId="307807CD" w14:textId="77777777" w:rsidR="00CD3D29" w:rsidRPr="000E76A4" w:rsidRDefault="00CD3D29" w:rsidP="000D11CD">
            <w:pPr>
              <w:pStyle w:val="ListBullet"/>
              <w:spacing w:before="20" w:after="20"/>
              <w:rPr>
                <w:rFonts w:asciiTheme="minorHAnsi" w:hAnsiTheme="minorHAnsi" w:cstheme="minorHAnsi"/>
              </w:rPr>
            </w:pPr>
            <w:r w:rsidRPr="000E76A4">
              <w:rPr>
                <w:rFonts w:asciiTheme="minorHAnsi" w:hAnsiTheme="minorHAnsi" w:cstheme="minorHAnsi"/>
              </w:rPr>
              <w:t>// (Number)</w:t>
            </w:r>
          </w:p>
        </w:tc>
        <w:tc>
          <w:tcPr>
            <w:tcW w:w="3509" w:type="dxa"/>
            <w:vAlign w:val="center"/>
          </w:tcPr>
          <w:p w14:paraId="07D013BA" w14:textId="1C30F0C7" w:rsidR="00CD3D29" w:rsidRPr="000E76A4" w:rsidRDefault="00146BB3" w:rsidP="000D11CD">
            <w:pPr>
              <w:pStyle w:val="ListBullet"/>
              <w:spacing w:before="20" w:after="20"/>
              <w:jc w:val="left"/>
              <w:rPr>
                <w:rFonts w:asciiTheme="minorHAnsi" w:hAnsiTheme="minorHAnsi" w:cstheme="minorHAnsi"/>
              </w:rPr>
            </w:pPr>
            <w:r w:rsidRPr="000E76A4">
              <w:rPr>
                <w:rFonts w:asciiTheme="minorHAnsi" w:hAnsiTheme="minorHAnsi" w:cstheme="minorHAnsi"/>
              </w:rPr>
              <w:t>[1 - 5] levels</w:t>
            </w:r>
          </w:p>
        </w:tc>
      </w:tr>
      <w:tr w:rsidR="00CD3D29" w:rsidRPr="000E76A4" w14:paraId="2308AD90" w14:textId="77777777" w:rsidTr="000D11CD">
        <w:trPr>
          <w:jc w:val="center"/>
        </w:trPr>
        <w:tc>
          <w:tcPr>
            <w:tcW w:w="337" w:type="dxa"/>
          </w:tcPr>
          <w:p w14:paraId="695AAEAE" w14:textId="77777777" w:rsidR="00CD3D29" w:rsidRPr="000E76A4" w:rsidRDefault="00CD3D29" w:rsidP="000D11CD">
            <w:pPr>
              <w:jc w:val="center"/>
              <w:rPr>
                <w:rFonts w:asciiTheme="minorHAnsi" w:hAnsiTheme="minorHAnsi" w:cstheme="minorHAnsi"/>
              </w:rPr>
            </w:pPr>
          </w:p>
        </w:tc>
        <w:tc>
          <w:tcPr>
            <w:tcW w:w="2292" w:type="dxa"/>
            <w:vAlign w:val="center"/>
          </w:tcPr>
          <w:p w14:paraId="56EC3435" w14:textId="77777777" w:rsidR="00CD3D29" w:rsidRPr="000E76A4" w:rsidRDefault="00CD3D29" w:rsidP="000D11CD">
            <w:pPr>
              <w:rPr>
                <w:rFonts w:asciiTheme="minorHAnsi" w:hAnsiTheme="minorHAnsi" w:cstheme="minorHAnsi"/>
              </w:rPr>
            </w:pPr>
            <w:r w:rsidRPr="000E76A4">
              <w:rPr>
                <w:rFonts w:asciiTheme="minorHAnsi" w:hAnsiTheme="minorHAnsi" w:cstheme="minorHAnsi"/>
              </w:rPr>
              <w:t>“Temperature”</w:t>
            </w:r>
          </w:p>
        </w:tc>
        <w:tc>
          <w:tcPr>
            <w:tcW w:w="282" w:type="dxa"/>
            <w:vAlign w:val="center"/>
          </w:tcPr>
          <w:p w14:paraId="3E9BBDC7" w14:textId="77777777" w:rsidR="00CD3D29" w:rsidRPr="000E76A4" w:rsidRDefault="00CD3D29" w:rsidP="000D11CD">
            <w:pPr>
              <w:jc w:val="center"/>
              <w:rPr>
                <w:rFonts w:asciiTheme="minorHAnsi" w:hAnsiTheme="minorHAnsi" w:cstheme="minorHAnsi"/>
              </w:rPr>
            </w:pPr>
            <w:r w:rsidRPr="000E76A4">
              <w:rPr>
                <w:rFonts w:asciiTheme="minorHAnsi" w:hAnsiTheme="minorHAnsi" w:cstheme="minorHAnsi"/>
              </w:rPr>
              <w:t>:</w:t>
            </w:r>
          </w:p>
        </w:tc>
        <w:tc>
          <w:tcPr>
            <w:tcW w:w="1844" w:type="dxa"/>
            <w:vAlign w:val="center"/>
          </w:tcPr>
          <w:p w14:paraId="77CC640A" w14:textId="77777777" w:rsidR="00CD3D29" w:rsidRPr="000E76A4" w:rsidRDefault="00CD3D29" w:rsidP="000D11CD">
            <w:pPr>
              <w:rPr>
                <w:rFonts w:asciiTheme="minorHAnsi" w:hAnsiTheme="minorHAnsi" w:cstheme="minorHAnsi"/>
              </w:rPr>
            </w:pPr>
            <w:r w:rsidRPr="000E76A4">
              <w:rPr>
                <w:rFonts w:asciiTheme="minorHAnsi" w:hAnsiTheme="minorHAnsi" w:cstheme="minorHAnsi"/>
              </w:rPr>
              <w:t>25</w:t>
            </w:r>
          </w:p>
        </w:tc>
        <w:tc>
          <w:tcPr>
            <w:tcW w:w="1482" w:type="dxa"/>
            <w:vAlign w:val="center"/>
          </w:tcPr>
          <w:p w14:paraId="7726D149" w14:textId="77777777" w:rsidR="00CD3D29" w:rsidRPr="000E76A4" w:rsidRDefault="00CD3D29" w:rsidP="000D11CD">
            <w:pPr>
              <w:pStyle w:val="ListBullet"/>
              <w:spacing w:before="20" w:after="20"/>
              <w:rPr>
                <w:rFonts w:asciiTheme="minorHAnsi" w:hAnsiTheme="minorHAnsi" w:cstheme="minorHAnsi"/>
              </w:rPr>
            </w:pPr>
            <w:r w:rsidRPr="000E76A4">
              <w:rPr>
                <w:rFonts w:asciiTheme="minorHAnsi" w:hAnsiTheme="minorHAnsi" w:cstheme="minorHAnsi"/>
              </w:rPr>
              <w:t>// (Number)</w:t>
            </w:r>
          </w:p>
        </w:tc>
        <w:tc>
          <w:tcPr>
            <w:tcW w:w="3509" w:type="dxa"/>
            <w:vAlign w:val="center"/>
          </w:tcPr>
          <w:p w14:paraId="2737CEE3" w14:textId="77777777" w:rsidR="00CD3D29" w:rsidRPr="000E76A4" w:rsidRDefault="00CD3D29" w:rsidP="000D11CD">
            <w:pPr>
              <w:pStyle w:val="ListBullet"/>
              <w:spacing w:before="20" w:after="20"/>
              <w:jc w:val="left"/>
              <w:rPr>
                <w:rFonts w:asciiTheme="minorHAnsi" w:hAnsiTheme="minorHAnsi" w:cstheme="minorHAnsi"/>
              </w:rPr>
            </w:pPr>
            <w:r w:rsidRPr="000E76A4">
              <w:rPr>
                <w:rFonts w:asciiTheme="minorHAnsi" w:hAnsiTheme="minorHAnsi" w:cstheme="minorHAnsi"/>
              </w:rPr>
              <w:t>[18 - 32]</w:t>
            </w:r>
          </w:p>
        </w:tc>
      </w:tr>
      <w:tr w:rsidR="00CD3D29" w:rsidRPr="000E76A4" w14:paraId="190EA89E" w14:textId="77777777" w:rsidTr="000D11CD">
        <w:trPr>
          <w:jc w:val="center"/>
        </w:trPr>
        <w:tc>
          <w:tcPr>
            <w:tcW w:w="337" w:type="dxa"/>
          </w:tcPr>
          <w:p w14:paraId="1EF731A6" w14:textId="77777777" w:rsidR="00CD3D29" w:rsidRPr="000E76A4" w:rsidRDefault="00CD3D29" w:rsidP="000D11CD">
            <w:pPr>
              <w:jc w:val="center"/>
              <w:rPr>
                <w:rFonts w:asciiTheme="minorHAnsi" w:hAnsiTheme="minorHAnsi" w:cstheme="minorHAnsi"/>
              </w:rPr>
            </w:pPr>
          </w:p>
        </w:tc>
        <w:tc>
          <w:tcPr>
            <w:tcW w:w="2292" w:type="dxa"/>
            <w:vAlign w:val="center"/>
          </w:tcPr>
          <w:p w14:paraId="0C3879F6" w14:textId="77777777" w:rsidR="00CD3D29" w:rsidRPr="000E76A4" w:rsidRDefault="00CD3D29" w:rsidP="000D11CD">
            <w:pPr>
              <w:rPr>
                <w:rFonts w:asciiTheme="minorHAnsi" w:hAnsiTheme="minorHAnsi" w:cstheme="minorHAnsi"/>
              </w:rPr>
            </w:pPr>
            <w:r w:rsidRPr="000E76A4">
              <w:rPr>
                <w:rFonts w:asciiTheme="minorHAnsi" w:hAnsiTheme="minorHAnsi" w:cstheme="minorHAnsi"/>
              </w:rPr>
              <w:t>“SwingH”</w:t>
            </w:r>
          </w:p>
        </w:tc>
        <w:tc>
          <w:tcPr>
            <w:tcW w:w="282" w:type="dxa"/>
            <w:vAlign w:val="center"/>
          </w:tcPr>
          <w:p w14:paraId="6DAB7EDF" w14:textId="77777777" w:rsidR="00CD3D29" w:rsidRPr="000E76A4" w:rsidRDefault="00CD3D29" w:rsidP="000D11CD">
            <w:pPr>
              <w:jc w:val="center"/>
              <w:rPr>
                <w:rFonts w:asciiTheme="minorHAnsi" w:hAnsiTheme="minorHAnsi" w:cstheme="minorHAnsi"/>
              </w:rPr>
            </w:pPr>
            <w:r w:rsidRPr="000E76A4">
              <w:rPr>
                <w:rFonts w:asciiTheme="minorHAnsi" w:hAnsiTheme="minorHAnsi" w:cstheme="minorHAnsi"/>
              </w:rPr>
              <w:t>:</w:t>
            </w:r>
          </w:p>
        </w:tc>
        <w:tc>
          <w:tcPr>
            <w:tcW w:w="1844" w:type="dxa"/>
            <w:vAlign w:val="center"/>
          </w:tcPr>
          <w:p w14:paraId="672F2D2A" w14:textId="77777777" w:rsidR="00CD3D29" w:rsidRPr="000E76A4" w:rsidRDefault="00CD3D29" w:rsidP="000D11CD">
            <w:pPr>
              <w:rPr>
                <w:rFonts w:asciiTheme="minorHAnsi" w:hAnsiTheme="minorHAnsi" w:cstheme="minorHAnsi"/>
              </w:rPr>
            </w:pPr>
            <w:r w:rsidRPr="000E76A4">
              <w:rPr>
                <w:rFonts w:asciiTheme="minorHAnsi" w:hAnsiTheme="minorHAnsi" w:cstheme="minorHAnsi"/>
              </w:rPr>
              <w:t>1</w:t>
            </w:r>
          </w:p>
        </w:tc>
        <w:tc>
          <w:tcPr>
            <w:tcW w:w="1482" w:type="dxa"/>
            <w:vAlign w:val="center"/>
          </w:tcPr>
          <w:p w14:paraId="17E4A3B7" w14:textId="77777777" w:rsidR="00CD3D29" w:rsidRPr="000E76A4" w:rsidRDefault="00CD3D29" w:rsidP="000D11CD">
            <w:pPr>
              <w:pStyle w:val="ListBullet"/>
              <w:spacing w:before="20" w:after="20"/>
              <w:rPr>
                <w:rFonts w:asciiTheme="minorHAnsi" w:hAnsiTheme="minorHAnsi" w:cstheme="minorHAnsi"/>
              </w:rPr>
            </w:pPr>
            <w:r w:rsidRPr="000E76A4">
              <w:rPr>
                <w:rFonts w:asciiTheme="minorHAnsi" w:hAnsiTheme="minorHAnsi" w:cstheme="minorHAnsi"/>
              </w:rPr>
              <w:t>// (Number)</w:t>
            </w:r>
          </w:p>
        </w:tc>
        <w:tc>
          <w:tcPr>
            <w:tcW w:w="3509" w:type="dxa"/>
            <w:vAlign w:val="center"/>
          </w:tcPr>
          <w:p w14:paraId="396955D5" w14:textId="77777777" w:rsidR="00CD3D29" w:rsidRPr="000E76A4" w:rsidRDefault="00CD3D29" w:rsidP="000D11CD">
            <w:pPr>
              <w:pStyle w:val="ListBullet"/>
              <w:spacing w:before="20" w:after="20"/>
              <w:jc w:val="left"/>
              <w:rPr>
                <w:rFonts w:asciiTheme="minorHAnsi" w:hAnsiTheme="minorHAnsi" w:cstheme="minorHAnsi"/>
              </w:rPr>
            </w:pPr>
            <w:r w:rsidRPr="000E76A4">
              <w:rPr>
                <w:rFonts w:asciiTheme="minorHAnsi" w:hAnsiTheme="minorHAnsi" w:cstheme="minorHAnsi"/>
              </w:rPr>
              <w:t>[0 = OFF, 1 = ON]</w:t>
            </w:r>
          </w:p>
        </w:tc>
      </w:tr>
      <w:tr w:rsidR="00CD3D29" w:rsidRPr="000E76A4" w14:paraId="636A7547" w14:textId="77777777" w:rsidTr="000D11CD">
        <w:trPr>
          <w:jc w:val="center"/>
        </w:trPr>
        <w:tc>
          <w:tcPr>
            <w:tcW w:w="337" w:type="dxa"/>
          </w:tcPr>
          <w:p w14:paraId="62677FE0" w14:textId="77777777" w:rsidR="00CD3D29" w:rsidRPr="000E76A4" w:rsidRDefault="00CD3D29" w:rsidP="000D11CD">
            <w:pPr>
              <w:jc w:val="center"/>
              <w:rPr>
                <w:rFonts w:asciiTheme="minorHAnsi" w:hAnsiTheme="minorHAnsi" w:cstheme="minorHAnsi"/>
              </w:rPr>
            </w:pPr>
          </w:p>
        </w:tc>
        <w:tc>
          <w:tcPr>
            <w:tcW w:w="2292" w:type="dxa"/>
          </w:tcPr>
          <w:p w14:paraId="37A1A358" w14:textId="77777777" w:rsidR="00CD3D29" w:rsidRPr="000E76A4" w:rsidRDefault="00CD3D29" w:rsidP="000D11CD">
            <w:pPr>
              <w:rPr>
                <w:rFonts w:asciiTheme="minorHAnsi" w:hAnsiTheme="minorHAnsi" w:cstheme="minorHAnsi"/>
              </w:rPr>
            </w:pPr>
            <w:r w:rsidRPr="000E76A4">
              <w:rPr>
                <w:rFonts w:asciiTheme="minorHAnsi" w:hAnsiTheme="minorHAnsi" w:cstheme="minorHAnsi"/>
              </w:rPr>
              <w:t>“SwingV”</w:t>
            </w:r>
          </w:p>
        </w:tc>
        <w:tc>
          <w:tcPr>
            <w:tcW w:w="282" w:type="dxa"/>
          </w:tcPr>
          <w:p w14:paraId="4F04412F" w14:textId="77777777" w:rsidR="00CD3D29" w:rsidRPr="000E76A4" w:rsidRDefault="00CD3D29" w:rsidP="000D11CD">
            <w:pPr>
              <w:jc w:val="center"/>
              <w:rPr>
                <w:rFonts w:asciiTheme="minorHAnsi" w:hAnsiTheme="minorHAnsi" w:cstheme="minorHAnsi"/>
              </w:rPr>
            </w:pPr>
            <w:r w:rsidRPr="000E76A4">
              <w:rPr>
                <w:rFonts w:asciiTheme="minorHAnsi" w:hAnsiTheme="minorHAnsi" w:cstheme="minorHAnsi"/>
              </w:rPr>
              <w:t>:</w:t>
            </w:r>
          </w:p>
        </w:tc>
        <w:tc>
          <w:tcPr>
            <w:tcW w:w="1844" w:type="dxa"/>
          </w:tcPr>
          <w:p w14:paraId="71457639" w14:textId="77777777" w:rsidR="00CD3D29" w:rsidRPr="000E76A4" w:rsidRDefault="00CD3D29" w:rsidP="000D11CD">
            <w:pPr>
              <w:rPr>
                <w:rFonts w:asciiTheme="minorHAnsi" w:hAnsiTheme="minorHAnsi" w:cstheme="minorHAnsi"/>
              </w:rPr>
            </w:pPr>
            <w:r w:rsidRPr="000E76A4">
              <w:rPr>
                <w:rFonts w:asciiTheme="minorHAnsi" w:hAnsiTheme="minorHAnsi" w:cstheme="minorHAnsi"/>
              </w:rPr>
              <w:t>1</w:t>
            </w:r>
          </w:p>
        </w:tc>
        <w:tc>
          <w:tcPr>
            <w:tcW w:w="1482" w:type="dxa"/>
          </w:tcPr>
          <w:p w14:paraId="10D553DC" w14:textId="77777777" w:rsidR="00CD3D29" w:rsidRPr="000E76A4" w:rsidRDefault="00CD3D29" w:rsidP="000D11CD">
            <w:pPr>
              <w:pStyle w:val="ListBullet"/>
              <w:spacing w:before="20" w:after="20"/>
              <w:rPr>
                <w:rFonts w:asciiTheme="minorHAnsi" w:hAnsiTheme="minorHAnsi" w:cstheme="minorHAnsi"/>
              </w:rPr>
            </w:pPr>
            <w:r w:rsidRPr="000E76A4">
              <w:rPr>
                <w:rFonts w:asciiTheme="minorHAnsi" w:hAnsiTheme="minorHAnsi" w:cstheme="minorHAnsi"/>
              </w:rPr>
              <w:t>// (Number)</w:t>
            </w:r>
          </w:p>
        </w:tc>
        <w:tc>
          <w:tcPr>
            <w:tcW w:w="3509" w:type="dxa"/>
          </w:tcPr>
          <w:p w14:paraId="62FEC8CE" w14:textId="77777777" w:rsidR="00CD3D29" w:rsidRPr="000E76A4" w:rsidRDefault="00CD3D29" w:rsidP="000D11CD">
            <w:pPr>
              <w:pStyle w:val="ListBullet"/>
              <w:spacing w:before="20" w:after="20"/>
              <w:jc w:val="left"/>
              <w:rPr>
                <w:rFonts w:asciiTheme="minorHAnsi" w:hAnsiTheme="minorHAnsi" w:cstheme="minorHAnsi"/>
              </w:rPr>
            </w:pPr>
            <w:r w:rsidRPr="000E76A4">
              <w:rPr>
                <w:rFonts w:asciiTheme="minorHAnsi" w:hAnsiTheme="minorHAnsi" w:cstheme="minorHAnsi"/>
              </w:rPr>
              <w:t>[0 = OFF, 1 = ON]</w:t>
            </w:r>
          </w:p>
        </w:tc>
      </w:tr>
      <w:tr w:rsidR="00CD3D29" w:rsidRPr="000E76A4" w14:paraId="02D64074" w14:textId="77777777" w:rsidTr="000D11CD">
        <w:trPr>
          <w:jc w:val="center"/>
        </w:trPr>
        <w:tc>
          <w:tcPr>
            <w:tcW w:w="337" w:type="dxa"/>
          </w:tcPr>
          <w:p w14:paraId="06221AF5" w14:textId="77777777" w:rsidR="00CD3D29" w:rsidRPr="000E76A4" w:rsidRDefault="00CD3D29" w:rsidP="000D11CD">
            <w:pPr>
              <w:jc w:val="center"/>
              <w:rPr>
                <w:rFonts w:asciiTheme="minorHAnsi" w:hAnsiTheme="minorHAnsi" w:cstheme="minorHAnsi"/>
              </w:rPr>
            </w:pPr>
          </w:p>
        </w:tc>
        <w:tc>
          <w:tcPr>
            <w:tcW w:w="2292" w:type="dxa"/>
          </w:tcPr>
          <w:p w14:paraId="6570EDA3" w14:textId="77777777" w:rsidR="00CD3D29" w:rsidRPr="000E76A4" w:rsidRDefault="00CD3D29" w:rsidP="000D11CD">
            <w:pPr>
              <w:rPr>
                <w:rFonts w:asciiTheme="minorHAnsi" w:hAnsiTheme="minorHAnsi" w:cstheme="minorHAnsi"/>
              </w:rPr>
            </w:pPr>
            <w:r w:rsidRPr="000E76A4">
              <w:rPr>
                <w:rFonts w:asciiTheme="minorHAnsi" w:hAnsiTheme="minorHAnsi" w:cstheme="minorHAnsi"/>
              </w:rPr>
              <w:t>“OnTimer”</w:t>
            </w:r>
          </w:p>
        </w:tc>
        <w:tc>
          <w:tcPr>
            <w:tcW w:w="282" w:type="dxa"/>
          </w:tcPr>
          <w:p w14:paraId="38596EBE" w14:textId="77777777" w:rsidR="00CD3D29" w:rsidRPr="000E76A4" w:rsidRDefault="00CD3D29" w:rsidP="000D11CD">
            <w:pPr>
              <w:jc w:val="center"/>
              <w:rPr>
                <w:rFonts w:asciiTheme="minorHAnsi" w:hAnsiTheme="minorHAnsi" w:cstheme="minorHAnsi"/>
              </w:rPr>
            </w:pPr>
            <w:r w:rsidRPr="000E76A4">
              <w:rPr>
                <w:rFonts w:asciiTheme="minorHAnsi" w:hAnsiTheme="minorHAnsi" w:cstheme="minorHAnsi"/>
              </w:rPr>
              <w:t>:</w:t>
            </w:r>
          </w:p>
        </w:tc>
        <w:tc>
          <w:tcPr>
            <w:tcW w:w="1844" w:type="dxa"/>
          </w:tcPr>
          <w:p w14:paraId="59FA3169" w14:textId="77777777" w:rsidR="00CD3D29" w:rsidRPr="000E76A4" w:rsidRDefault="00CD3D29" w:rsidP="000D11CD">
            <w:pPr>
              <w:rPr>
                <w:rFonts w:asciiTheme="minorHAnsi" w:hAnsiTheme="minorHAnsi" w:cstheme="minorHAnsi"/>
              </w:rPr>
            </w:pPr>
            <w:r w:rsidRPr="000E76A4">
              <w:rPr>
                <w:rFonts w:asciiTheme="minorHAnsi" w:hAnsiTheme="minorHAnsi" w:cstheme="minorHAnsi"/>
              </w:rPr>
              <w:t>0</w:t>
            </w:r>
          </w:p>
        </w:tc>
        <w:tc>
          <w:tcPr>
            <w:tcW w:w="1482" w:type="dxa"/>
          </w:tcPr>
          <w:p w14:paraId="6E46606F" w14:textId="77777777" w:rsidR="00CD3D29" w:rsidRPr="000E76A4" w:rsidRDefault="00CD3D29" w:rsidP="000D11CD">
            <w:pPr>
              <w:pStyle w:val="ListBullet"/>
              <w:spacing w:before="20" w:after="20"/>
              <w:rPr>
                <w:rFonts w:asciiTheme="minorHAnsi" w:hAnsiTheme="minorHAnsi" w:cstheme="minorHAnsi"/>
              </w:rPr>
            </w:pPr>
            <w:r w:rsidRPr="000E76A4">
              <w:rPr>
                <w:rFonts w:asciiTheme="minorHAnsi" w:hAnsiTheme="minorHAnsi" w:cstheme="minorHAnsi"/>
              </w:rPr>
              <w:t>// (Number)</w:t>
            </w:r>
          </w:p>
        </w:tc>
        <w:tc>
          <w:tcPr>
            <w:tcW w:w="3509" w:type="dxa"/>
          </w:tcPr>
          <w:p w14:paraId="1CEE739E" w14:textId="77777777" w:rsidR="00CD3D29" w:rsidRPr="000E76A4" w:rsidRDefault="00CD3D29" w:rsidP="000D11CD">
            <w:pPr>
              <w:pStyle w:val="ListBullet"/>
              <w:spacing w:before="20" w:after="20"/>
              <w:jc w:val="left"/>
              <w:rPr>
                <w:rFonts w:asciiTheme="minorHAnsi" w:hAnsiTheme="minorHAnsi" w:cstheme="minorHAnsi"/>
              </w:rPr>
            </w:pPr>
            <w:r w:rsidRPr="000E76A4">
              <w:rPr>
                <w:rFonts w:asciiTheme="minorHAnsi" w:hAnsiTheme="minorHAnsi" w:cstheme="minorHAnsi"/>
              </w:rPr>
              <w:t>[0 - 12]</w:t>
            </w:r>
          </w:p>
        </w:tc>
      </w:tr>
      <w:tr w:rsidR="00CD3D29" w:rsidRPr="000E76A4" w14:paraId="1AC767D8" w14:textId="77777777" w:rsidTr="000D11CD">
        <w:trPr>
          <w:jc w:val="center"/>
        </w:trPr>
        <w:tc>
          <w:tcPr>
            <w:tcW w:w="337" w:type="dxa"/>
          </w:tcPr>
          <w:p w14:paraId="707363A0" w14:textId="77777777" w:rsidR="00CD3D29" w:rsidRPr="000E76A4" w:rsidRDefault="00CD3D29" w:rsidP="000D11CD">
            <w:pPr>
              <w:jc w:val="center"/>
              <w:rPr>
                <w:rFonts w:asciiTheme="minorHAnsi" w:hAnsiTheme="minorHAnsi" w:cstheme="minorHAnsi"/>
              </w:rPr>
            </w:pPr>
          </w:p>
        </w:tc>
        <w:tc>
          <w:tcPr>
            <w:tcW w:w="2292" w:type="dxa"/>
          </w:tcPr>
          <w:p w14:paraId="15C1E7E4" w14:textId="77777777" w:rsidR="00CD3D29" w:rsidRPr="000E76A4" w:rsidRDefault="00CD3D29" w:rsidP="000D11CD">
            <w:pPr>
              <w:rPr>
                <w:rFonts w:asciiTheme="minorHAnsi" w:hAnsiTheme="minorHAnsi" w:cstheme="minorHAnsi"/>
              </w:rPr>
            </w:pPr>
            <w:r w:rsidRPr="000E76A4">
              <w:rPr>
                <w:rFonts w:asciiTheme="minorHAnsi" w:hAnsiTheme="minorHAnsi" w:cstheme="minorHAnsi"/>
              </w:rPr>
              <w:t>“OffTimer”</w:t>
            </w:r>
          </w:p>
        </w:tc>
        <w:tc>
          <w:tcPr>
            <w:tcW w:w="282" w:type="dxa"/>
          </w:tcPr>
          <w:p w14:paraId="4AE9DC7C" w14:textId="77777777" w:rsidR="00CD3D29" w:rsidRPr="000E76A4" w:rsidRDefault="00CD3D29" w:rsidP="000D11CD">
            <w:pPr>
              <w:jc w:val="center"/>
              <w:rPr>
                <w:rFonts w:asciiTheme="minorHAnsi" w:hAnsiTheme="minorHAnsi" w:cstheme="minorHAnsi"/>
              </w:rPr>
            </w:pPr>
            <w:r w:rsidRPr="000E76A4">
              <w:rPr>
                <w:rFonts w:asciiTheme="minorHAnsi" w:hAnsiTheme="minorHAnsi" w:cstheme="minorHAnsi"/>
              </w:rPr>
              <w:t>:</w:t>
            </w:r>
          </w:p>
        </w:tc>
        <w:tc>
          <w:tcPr>
            <w:tcW w:w="1844" w:type="dxa"/>
          </w:tcPr>
          <w:p w14:paraId="08BC65E7" w14:textId="77777777" w:rsidR="00CD3D29" w:rsidRPr="000E76A4" w:rsidRDefault="00CD3D29" w:rsidP="000D11CD">
            <w:pPr>
              <w:rPr>
                <w:rFonts w:asciiTheme="minorHAnsi" w:hAnsiTheme="minorHAnsi" w:cstheme="minorHAnsi"/>
              </w:rPr>
            </w:pPr>
            <w:r w:rsidRPr="000E76A4">
              <w:rPr>
                <w:rFonts w:asciiTheme="minorHAnsi" w:hAnsiTheme="minorHAnsi" w:cstheme="minorHAnsi"/>
              </w:rPr>
              <w:t>0</w:t>
            </w:r>
          </w:p>
        </w:tc>
        <w:tc>
          <w:tcPr>
            <w:tcW w:w="1482" w:type="dxa"/>
          </w:tcPr>
          <w:p w14:paraId="3E9E1520" w14:textId="77777777" w:rsidR="00CD3D29" w:rsidRPr="000E76A4" w:rsidRDefault="00CD3D29" w:rsidP="000D11CD">
            <w:pPr>
              <w:pStyle w:val="ListBullet"/>
              <w:spacing w:before="20" w:after="20"/>
              <w:rPr>
                <w:rFonts w:asciiTheme="minorHAnsi" w:hAnsiTheme="minorHAnsi" w:cstheme="minorHAnsi"/>
              </w:rPr>
            </w:pPr>
            <w:r w:rsidRPr="000E76A4">
              <w:rPr>
                <w:rFonts w:asciiTheme="minorHAnsi" w:hAnsiTheme="minorHAnsi" w:cstheme="minorHAnsi"/>
              </w:rPr>
              <w:t>// (Number)</w:t>
            </w:r>
          </w:p>
        </w:tc>
        <w:tc>
          <w:tcPr>
            <w:tcW w:w="3509" w:type="dxa"/>
          </w:tcPr>
          <w:p w14:paraId="519D4E08" w14:textId="77777777" w:rsidR="00CD3D29" w:rsidRPr="000E76A4" w:rsidRDefault="00CD3D29" w:rsidP="000D11CD">
            <w:pPr>
              <w:pStyle w:val="ListBullet"/>
              <w:spacing w:before="20" w:after="20"/>
              <w:jc w:val="left"/>
              <w:rPr>
                <w:rFonts w:asciiTheme="minorHAnsi" w:hAnsiTheme="minorHAnsi" w:cstheme="minorHAnsi"/>
              </w:rPr>
            </w:pPr>
            <w:r w:rsidRPr="000E76A4">
              <w:rPr>
                <w:rFonts w:asciiTheme="minorHAnsi" w:hAnsiTheme="minorHAnsi" w:cstheme="minorHAnsi"/>
              </w:rPr>
              <w:t>[0 - 12]</w:t>
            </w:r>
          </w:p>
        </w:tc>
      </w:tr>
      <w:tr w:rsidR="00CD3D29" w:rsidRPr="000E76A4" w14:paraId="010EFE38" w14:textId="77777777" w:rsidTr="000D11CD">
        <w:trPr>
          <w:jc w:val="center"/>
        </w:trPr>
        <w:tc>
          <w:tcPr>
            <w:tcW w:w="337" w:type="dxa"/>
          </w:tcPr>
          <w:p w14:paraId="6EE78243" w14:textId="77777777" w:rsidR="00CD3D29" w:rsidRPr="000E76A4" w:rsidRDefault="00CD3D29" w:rsidP="000D11CD">
            <w:pPr>
              <w:jc w:val="center"/>
              <w:rPr>
                <w:rFonts w:asciiTheme="minorHAnsi" w:hAnsiTheme="minorHAnsi" w:cstheme="minorHAnsi"/>
              </w:rPr>
            </w:pPr>
          </w:p>
        </w:tc>
        <w:tc>
          <w:tcPr>
            <w:tcW w:w="2292" w:type="dxa"/>
          </w:tcPr>
          <w:p w14:paraId="427D3867" w14:textId="77777777" w:rsidR="00CD3D29" w:rsidRPr="000E76A4" w:rsidRDefault="00CD3D29" w:rsidP="000D11CD">
            <w:pPr>
              <w:rPr>
                <w:rFonts w:asciiTheme="minorHAnsi" w:hAnsiTheme="minorHAnsi" w:cstheme="minorHAnsi"/>
              </w:rPr>
            </w:pPr>
            <w:r w:rsidRPr="000E76A4">
              <w:rPr>
                <w:rFonts w:asciiTheme="minorHAnsi" w:hAnsiTheme="minorHAnsi" w:cstheme="minorHAnsi"/>
              </w:rPr>
              <w:t>“Locking”</w:t>
            </w:r>
          </w:p>
        </w:tc>
        <w:tc>
          <w:tcPr>
            <w:tcW w:w="282" w:type="dxa"/>
          </w:tcPr>
          <w:p w14:paraId="58E9AF31" w14:textId="77777777" w:rsidR="00CD3D29" w:rsidRPr="000E76A4" w:rsidRDefault="00CD3D29" w:rsidP="000D11CD">
            <w:pPr>
              <w:jc w:val="center"/>
              <w:rPr>
                <w:rFonts w:asciiTheme="minorHAnsi" w:hAnsiTheme="minorHAnsi" w:cstheme="minorHAnsi"/>
              </w:rPr>
            </w:pPr>
            <w:r w:rsidRPr="000E76A4">
              <w:rPr>
                <w:rFonts w:asciiTheme="minorHAnsi" w:hAnsiTheme="minorHAnsi" w:cstheme="minorHAnsi"/>
              </w:rPr>
              <w:t>:</w:t>
            </w:r>
          </w:p>
        </w:tc>
        <w:tc>
          <w:tcPr>
            <w:tcW w:w="1844" w:type="dxa"/>
          </w:tcPr>
          <w:p w14:paraId="17F2DA99" w14:textId="77777777" w:rsidR="00CD3D29" w:rsidRPr="000E76A4" w:rsidRDefault="00CD3D29" w:rsidP="000D11CD">
            <w:pPr>
              <w:rPr>
                <w:rFonts w:asciiTheme="minorHAnsi" w:hAnsiTheme="minorHAnsi" w:cstheme="minorHAnsi"/>
              </w:rPr>
            </w:pPr>
            <w:r w:rsidRPr="000E76A4">
              <w:rPr>
                <w:rFonts w:asciiTheme="minorHAnsi" w:hAnsiTheme="minorHAnsi" w:cstheme="minorHAnsi"/>
              </w:rPr>
              <w:t>1</w:t>
            </w:r>
          </w:p>
        </w:tc>
        <w:tc>
          <w:tcPr>
            <w:tcW w:w="1482" w:type="dxa"/>
          </w:tcPr>
          <w:p w14:paraId="5AB8D35B" w14:textId="77777777" w:rsidR="00CD3D29" w:rsidRPr="000E76A4" w:rsidRDefault="00CD3D29" w:rsidP="000D11CD">
            <w:pPr>
              <w:pStyle w:val="ListBullet"/>
              <w:spacing w:before="20" w:after="20"/>
              <w:rPr>
                <w:rFonts w:asciiTheme="minorHAnsi" w:hAnsiTheme="minorHAnsi" w:cstheme="minorHAnsi"/>
              </w:rPr>
            </w:pPr>
            <w:r w:rsidRPr="000E76A4">
              <w:rPr>
                <w:rFonts w:asciiTheme="minorHAnsi" w:hAnsiTheme="minorHAnsi" w:cstheme="minorHAnsi"/>
              </w:rPr>
              <w:t>// (Number)</w:t>
            </w:r>
          </w:p>
        </w:tc>
        <w:tc>
          <w:tcPr>
            <w:tcW w:w="3509" w:type="dxa"/>
          </w:tcPr>
          <w:p w14:paraId="7F91379A" w14:textId="77777777" w:rsidR="00CD3D29" w:rsidRPr="000E76A4" w:rsidRDefault="00CD3D29" w:rsidP="000D11CD">
            <w:pPr>
              <w:pStyle w:val="ListBullet"/>
              <w:spacing w:before="20" w:after="20"/>
              <w:jc w:val="left"/>
              <w:rPr>
                <w:rFonts w:asciiTheme="minorHAnsi" w:hAnsiTheme="minorHAnsi" w:cstheme="minorHAnsi"/>
              </w:rPr>
            </w:pPr>
            <w:r w:rsidRPr="000E76A4">
              <w:rPr>
                <w:rFonts w:asciiTheme="minorHAnsi" w:hAnsiTheme="minorHAnsi" w:cstheme="minorHAnsi"/>
              </w:rPr>
              <w:t>[0 = OFF, 1 = ON]</w:t>
            </w:r>
          </w:p>
        </w:tc>
      </w:tr>
      <w:tr w:rsidR="00CD3D29" w:rsidRPr="000E76A4" w14:paraId="6C37F483" w14:textId="77777777" w:rsidTr="000D11CD">
        <w:trPr>
          <w:jc w:val="center"/>
        </w:trPr>
        <w:tc>
          <w:tcPr>
            <w:tcW w:w="337" w:type="dxa"/>
          </w:tcPr>
          <w:p w14:paraId="373B53C8" w14:textId="77777777" w:rsidR="00CD3D29" w:rsidRPr="000E76A4" w:rsidRDefault="00CD3D29" w:rsidP="000D11CD">
            <w:pPr>
              <w:jc w:val="center"/>
              <w:rPr>
                <w:rFonts w:asciiTheme="minorHAnsi" w:hAnsiTheme="minorHAnsi" w:cstheme="minorHAnsi"/>
              </w:rPr>
            </w:pPr>
          </w:p>
        </w:tc>
        <w:tc>
          <w:tcPr>
            <w:tcW w:w="2292" w:type="dxa"/>
          </w:tcPr>
          <w:p w14:paraId="7A09E44A" w14:textId="77777777" w:rsidR="00CD3D29" w:rsidRPr="000E76A4" w:rsidRDefault="00CD3D29" w:rsidP="000D11CD">
            <w:pPr>
              <w:rPr>
                <w:rFonts w:asciiTheme="minorHAnsi" w:hAnsiTheme="minorHAnsi" w:cstheme="minorHAnsi"/>
              </w:rPr>
            </w:pPr>
            <w:r w:rsidRPr="000E76A4">
              <w:rPr>
                <w:rFonts w:asciiTheme="minorHAnsi" w:hAnsiTheme="minorHAnsi" w:cstheme="minorHAnsi"/>
              </w:rPr>
              <w:t>“TempLockUpLimit”</w:t>
            </w:r>
          </w:p>
        </w:tc>
        <w:tc>
          <w:tcPr>
            <w:tcW w:w="282" w:type="dxa"/>
          </w:tcPr>
          <w:p w14:paraId="6887DEDF" w14:textId="77777777" w:rsidR="00CD3D29" w:rsidRPr="000E76A4" w:rsidRDefault="00CD3D29" w:rsidP="000D11CD">
            <w:pPr>
              <w:jc w:val="center"/>
              <w:rPr>
                <w:rFonts w:asciiTheme="minorHAnsi" w:hAnsiTheme="minorHAnsi" w:cstheme="minorHAnsi"/>
              </w:rPr>
            </w:pPr>
            <w:r w:rsidRPr="000E76A4">
              <w:rPr>
                <w:rFonts w:asciiTheme="minorHAnsi" w:hAnsiTheme="minorHAnsi" w:cstheme="minorHAnsi"/>
              </w:rPr>
              <w:t>:</w:t>
            </w:r>
          </w:p>
        </w:tc>
        <w:tc>
          <w:tcPr>
            <w:tcW w:w="1844" w:type="dxa"/>
          </w:tcPr>
          <w:p w14:paraId="3F7DF1BF" w14:textId="77777777" w:rsidR="00CD3D29" w:rsidRPr="000E76A4" w:rsidRDefault="00CD3D29" w:rsidP="000D11CD">
            <w:pPr>
              <w:rPr>
                <w:rFonts w:asciiTheme="minorHAnsi" w:hAnsiTheme="minorHAnsi" w:cstheme="minorHAnsi"/>
              </w:rPr>
            </w:pPr>
            <w:r w:rsidRPr="000E76A4">
              <w:rPr>
                <w:rFonts w:asciiTheme="minorHAnsi" w:hAnsiTheme="minorHAnsi" w:cstheme="minorHAnsi"/>
              </w:rPr>
              <w:t>26</w:t>
            </w:r>
          </w:p>
        </w:tc>
        <w:tc>
          <w:tcPr>
            <w:tcW w:w="1482" w:type="dxa"/>
          </w:tcPr>
          <w:p w14:paraId="5DAFF2F8" w14:textId="77777777" w:rsidR="00CD3D29" w:rsidRPr="000E76A4" w:rsidRDefault="00CD3D29" w:rsidP="000D11CD">
            <w:pPr>
              <w:pStyle w:val="ListBullet"/>
              <w:spacing w:before="20" w:after="20"/>
              <w:rPr>
                <w:rFonts w:asciiTheme="minorHAnsi" w:hAnsiTheme="minorHAnsi" w:cstheme="minorHAnsi"/>
              </w:rPr>
            </w:pPr>
            <w:r w:rsidRPr="000E76A4">
              <w:rPr>
                <w:rFonts w:asciiTheme="minorHAnsi" w:hAnsiTheme="minorHAnsi" w:cstheme="minorHAnsi"/>
              </w:rPr>
              <w:t>// (Number)</w:t>
            </w:r>
          </w:p>
        </w:tc>
        <w:tc>
          <w:tcPr>
            <w:tcW w:w="3509" w:type="dxa"/>
          </w:tcPr>
          <w:p w14:paraId="4208F1FB" w14:textId="77777777" w:rsidR="00CD3D29" w:rsidRPr="000E76A4" w:rsidRDefault="00CD3D29" w:rsidP="000D11CD">
            <w:pPr>
              <w:pStyle w:val="ListBullet"/>
              <w:spacing w:before="20" w:after="20"/>
              <w:jc w:val="left"/>
              <w:rPr>
                <w:rFonts w:asciiTheme="minorHAnsi" w:hAnsiTheme="minorHAnsi" w:cstheme="minorHAnsi"/>
              </w:rPr>
            </w:pPr>
            <w:r w:rsidRPr="000E76A4">
              <w:rPr>
                <w:rFonts w:asciiTheme="minorHAnsi" w:hAnsiTheme="minorHAnsi" w:cstheme="minorHAnsi"/>
              </w:rPr>
              <w:t>[18 - 32]</w:t>
            </w:r>
          </w:p>
        </w:tc>
      </w:tr>
      <w:tr w:rsidR="00CD3D29" w:rsidRPr="000E76A4" w14:paraId="137FCBCD" w14:textId="77777777" w:rsidTr="000D11CD">
        <w:trPr>
          <w:jc w:val="center"/>
        </w:trPr>
        <w:tc>
          <w:tcPr>
            <w:tcW w:w="337" w:type="dxa"/>
          </w:tcPr>
          <w:p w14:paraId="39AC269F" w14:textId="77777777" w:rsidR="00CD3D29" w:rsidRPr="000E76A4" w:rsidRDefault="00CD3D29" w:rsidP="000D11CD">
            <w:pPr>
              <w:jc w:val="center"/>
              <w:rPr>
                <w:rFonts w:asciiTheme="minorHAnsi" w:hAnsiTheme="minorHAnsi" w:cstheme="minorHAnsi"/>
              </w:rPr>
            </w:pPr>
          </w:p>
        </w:tc>
        <w:tc>
          <w:tcPr>
            <w:tcW w:w="2292" w:type="dxa"/>
          </w:tcPr>
          <w:p w14:paraId="1C52844C" w14:textId="77777777" w:rsidR="00CD3D29" w:rsidRPr="000E76A4" w:rsidRDefault="00CD3D29" w:rsidP="000D11CD">
            <w:pPr>
              <w:rPr>
                <w:rFonts w:asciiTheme="minorHAnsi" w:hAnsiTheme="minorHAnsi" w:cstheme="minorHAnsi"/>
              </w:rPr>
            </w:pPr>
            <w:r w:rsidRPr="000E76A4">
              <w:rPr>
                <w:rFonts w:asciiTheme="minorHAnsi" w:hAnsiTheme="minorHAnsi" w:cstheme="minorHAnsi"/>
              </w:rPr>
              <w:t>“TempLockLowLimit”</w:t>
            </w:r>
          </w:p>
        </w:tc>
        <w:tc>
          <w:tcPr>
            <w:tcW w:w="282" w:type="dxa"/>
          </w:tcPr>
          <w:p w14:paraId="24AA059E" w14:textId="77777777" w:rsidR="00CD3D29" w:rsidRPr="000E76A4" w:rsidRDefault="00CD3D29" w:rsidP="000D11CD">
            <w:pPr>
              <w:jc w:val="center"/>
              <w:rPr>
                <w:rFonts w:asciiTheme="minorHAnsi" w:hAnsiTheme="minorHAnsi" w:cstheme="minorHAnsi"/>
              </w:rPr>
            </w:pPr>
            <w:r w:rsidRPr="000E76A4">
              <w:rPr>
                <w:rFonts w:asciiTheme="minorHAnsi" w:hAnsiTheme="minorHAnsi" w:cstheme="minorHAnsi"/>
              </w:rPr>
              <w:t>:</w:t>
            </w:r>
          </w:p>
        </w:tc>
        <w:tc>
          <w:tcPr>
            <w:tcW w:w="1844" w:type="dxa"/>
          </w:tcPr>
          <w:p w14:paraId="29A6461B" w14:textId="77777777" w:rsidR="00CD3D29" w:rsidRPr="000E76A4" w:rsidRDefault="00CD3D29" w:rsidP="000D11CD">
            <w:pPr>
              <w:rPr>
                <w:rFonts w:asciiTheme="minorHAnsi" w:hAnsiTheme="minorHAnsi" w:cstheme="minorHAnsi"/>
              </w:rPr>
            </w:pPr>
            <w:r w:rsidRPr="000E76A4">
              <w:rPr>
                <w:rFonts w:asciiTheme="minorHAnsi" w:hAnsiTheme="minorHAnsi" w:cstheme="minorHAnsi"/>
              </w:rPr>
              <w:t>20</w:t>
            </w:r>
          </w:p>
        </w:tc>
        <w:tc>
          <w:tcPr>
            <w:tcW w:w="1482" w:type="dxa"/>
          </w:tcPr>
          <w:p w14:paraId="6ADC4D20" w14:textId="77777777" w:rsidR="00CD3D29" w:rsidRPr="000E76A4" w:rsidRDefault="00CD3D29" w:rsidP="000D11CD">
            <w:pPr>
              <w:pStyle w:val="ListBullet"/>
              <w:spacing w:before="20" w:after="20"/>
              <w:rPr>
                <w:rFonts w:asciiTheme="minorHAnsi" w:hAnsiTheme="minorHAnsi" w:cstheme="minorHAnsi"/>
              </w:rPr>
            </w:pPr>
            <w:r w:rsidRPr="000E76A4">
              <w:rPr>
                <w:rFonts w:asciiTheme="minorHAnsi" w:hAnsiTheme="minorHAnsi" w:cstheme="minorHAnsi"/>
              </w:rPr>
              <w:t>// (Number)</w:t>
            </w:r>
          </w:p>
        </w:tc>
        <w:tc>
          <w:tcPr>
            <w:tcW w:w="3509" w:type="dxa"/>
          </w:tcPr>
          <w:p w14:paraId="2087C43B" w14:textId="77777777" w:rsidR="00CD3D29" w:rsidRPr="000E76A4" w:rsidRDefault="00CD3D29" w:rsidP="000D11CD">
            <w:pPr>
              <w:pStyle w:val="ListBullet"/>
              <w:spacing w:before="20" w:after="20"/>
              <w:jc w:val="left"/>
              <w:rPr>
                <w:rFonts w:asciiTheme="minorHAnsi" w:hAnsiTheme="minorHAnsi" w:cstheme="minorHAnsi"/>
              </w:rPr>
            </w:pPr>
            <w:r w:rsidRPr="000E76A4">
              <w:rPr>
                <w:rFonts w:asciiTheme="minorHAnsi" w:hAnsiTheme="minorHAnsi" w:cstheme="minorHAnsi"/>
              </w:rPr>
              <w:t>[18 - 32]</w:t>
            </w:r>
          </w:p>
        </w:tc>
      </w:tr>
      <w:tr w:rsidR="00CD3D29" w:rsidRPr="000E76A4" w14:paraId="16CF6498" w14:textId="77777777" w:rsidTr="000D11CD">
        <w:trPr>
          <w:jc w:val="center"/>
        </w:trPr>
        <w:tc>
          <w:tcPr>
            <w:tcW w:w="337" w:type="dxa"/>
          </w:tcPr>
          <w:p w14:paraId="28BA2C13" w14:textId="77777777" w:rsidR="00CD3D29" w:rsidRPr="000E76A4" w:rsidRDefault="00CD3D29" w:rsidP="000D11CD">
            <w:pPr>
              <w:jc w:val="center"/>
              <w:rPr>
                <w:rFonts w:asciiTheme="minorHAnsi" w:hAnsiTheme="minorHAnsi" w:cstheme="minorHAnsi"/>
              </w:rPr>
            </w:pPr>
            <w:r w:rsidRPr="000E76A4">
              <w:rPr>
                <w:rFonts w:asciiTheme="minorHAnsi" w:hAnsiTheme="minorHAnsi" w:cstheme="minorHAnsi"/>
              </w:rPr>
              <w:t>}</w:t>
            </w:r>
          </w:p>
        </w:tc>
        <w:tc>
          <w:tcPr>
            <w:tcW w:w="2292" w:type="dxa"/>
          </w:tcPr>
          <w:p w14:paraId="09399C03" w14:textId="77777777" w:rsidR="00CD3D29" w:rsidRPr="000E76A4" w:rsidRDefault="00CD3D29" w:rsidP="000D11CD">
            <w:pPr>
              <w:rPr>
                <w:rFonts w:asciiTheme="minorHAnsi" w:hAnsiTheme="minorHAnsi" w:cstheme="minorHAnsi"/>
              </w:rPr>
            </w:pPr>
          </w:p>
        </w:tc>
        <w:tc>
          <w:tcPr>
            <w:tcW w:w="282" w:type="dxa"/>
          </w:tcPr>
          <w:p w14:paraId="0222E108" w14:textId="77777777" w:rsidR="00CD3D29" w:rsidRPr="000E76A4" w:rsidRDefault="00CD3D29" w:rsidP="000D11CD">
            <w:pPr>
              <w:jc w:val="center"/>
              <w:rPr>
                <w:rFonts w:asciiTheme="minorHAnsi" w:hAnsiTheme="minorHAnsi" w:cstheme="minorHAnsi"/>
              </w:rPr>
            </w:pPr>
          </w:p>
        </w:tc>
        <w:tc>
          <w:tcPr>
            <w:tcW w:w="1844" w:type="dxa"/>
          </w:tcPr>
          <w:p w14:paraId="0F1F9D64" w14:textId="77777777" w:rsidR="00CD3D29" w:rsidRPr="000E76A4" w:rsidRDefault="00CD3D29" w:rsidP="000D11CD">
            <w:pPr>
              <w:rPr>
                <w:rFonts w:asciiTheme="minorHAnsi" w:hAnsiTheme="minorHAnsi" w:cstheme="minorHAnsi"/>
              </w:rPr>
            </w:pPr>
          </w:p>
        </w:tc>
        <w:tc>
          <w:tcPr>
            <w:tcW w:w="1482" w:type="dxa"/>
          </w:tcPr>
          <w:p w14:paraId="4AE5C29F" w14:textId="77777777" w:rsidR="00CD3D29" w:rsidRPr="000E76A4" w:rsidRDefault="00CD3D29" w:rsidP="000D11CD">
            <w:pPr>
              <w:pStyle w:val="ListBullet"/>
              <w:spacing w:before="20" w:after="20"/>
              <w:rPr>
                <w:rFonts w:asciiTheme="minorHAnsi" w:hAnsiTheme="minorHAnsi" w:cstheme="minorHAnsi"/>
              </w:rPr>
            </w:pPr>
          </w:p>
        </w:tc>
        <w:tc>
          <w:tcPr>
            <w:tcW w:w="3509" w:type="dxa"/>
          </w:tcPr>
          <w:p w14:paraId="6B682E91" w14:textId="77777777" w:rsidR="00CD3D29" w:rsidRPr="000E76A4" w:rsidRDefault="00CD3D29" w:rsidP="000D11CD">
            <w:pPr>
              <w:pStyle w:val="ListBullet"/>
              <w:spacing w:before="20" w:after="20"/>
              <w:jc w:val="left"/>
              <w:rPr>
                <w:rFonts w:asciiTheme="minorHAnsi" w:hAnsiTheme="minorHAnsi" w:cstheme="minorHAnsi"/>
              </w:rPr>
            </w:pPr>
          </w:p>
        </w:tc>
      </w:tr>
    </w:tbl>
    <w:p w14:paraId="6EFEACF6" w14:textId="77777777" w:rsidR="006F33AC" w:rsidRPr="000E76A4" w:rsidRDefault="006F33AC" w:rsidP="006F33AC">
      <w:pPr>
        <w:rPr>
          <w:rFonts w:asciiTheme="minorHAnsi" w:hAnsiTheme="minorHAnsi" w:cstheme="minorHAnsi"/>
        </w:rPr>
      </w:pPr>
    </w:p>
    <w:p w14:paraId="3B3E4291" w14:textId="4E019A79" w:rsidR="006F33AC" w:rsidRPr="000E76A4" w:rsidRDefault="006F33AC" w:rsidP="006F33AC">
      <w:pPr>
        <w:rPr>
          <w:rFonts w:asciiTheme="minorHAnsi" w:hAnsiTheme="minorHAnsi" w:cstheme="minorHAnsi"/>
          <w:b/>
          <w:bCs/>
        </w:rPr>
      </w:pPr>
      <w:r w:rsidRPr="000E76A4">
        <w:rPr>
          <w:rFonts w:asciiTheme="minorHAnsi" w:hAnsiTheme="minorHAnsi" w:cstheme="minorHAnsi"/>
          <w:b/>
          <w:bCs/>
        </w:rPr>
        <w:t xml:space="preserve">Process </w:t>
      </w:r>
      <w:r w:rsidR="00EF2279" w:rsidRPr="000E76A4">
        <w:rPr>
          <w:rFonts w:asciiTheme="minorHAnsi" w:hAnsiTheme="minorHAnsi" w:cstheme="minorHAnsi"/>
          <w:b/>
          <w:bCs/>
        </w:rPr>
        <w:t>flow:</w:t>
      </w:r>
    </w:p>
    <w:p w14:paraId="5E8C8F6A" w14:textId="77777777" w:rsidR="006F33AC" w:rsidRPr="000E76A4" w:rsidRDefault="006F33AC" w:rsidP="006F33AC">
      <w:pPr>
        <w:rPr>
          <w:rFonts w:asciiTheme="minorHAnsi" w:hAnsiTheme="minorHAnsi" w:cstheme="minorHAnsi"/>
          <w:b/>
          <w:bCs/>
        </w:rPr>
      </w:pPr>
    </w:p>
    <w:p w14:paraId="08646474" w14:textId="77777777" w:rsidR="00C52FAD" w:rsidRPr="000E76A4" w:rsidRDefault="00AA6F0D" w:rsidP="00C52FAD">
      <w:pPr>
        <w:keepNext/>
        <w:jc w:val="center"/>
        <w:rPr>
          <w:rFonts w:asciiTheme="minorHAnsi" w:hAnsiTheme="minorHAnsi" w:cstheme="minorHAnsi"/>
        </w:rPr>
      </w:pPr>
      <w:r w:rsidRPr="000E76A4">
        <w:rPr>
          <w:rFonts w:asciiTheme="minorHAnsi" w:hAnsiTheme="minorHAnsi" w:cstheme="minorHAnsi"/>
          <w:b/>
          <w:bCs/>
          <w:noProof/>
        </w:rPr>
        <w:drawing>
          <wp:inline distT="0" distB="0" distL="0" distR="0" wp14:anchorId="2C373B7B" wp14:editId="468BE23C">
            <wp:extent cx="5094514" cy="2960213"/>
            <wp:effectExtent l="0" t="0" r="0" b="0"/>
            <wp:docPr id="2008892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892708" name=""/>
                    <pic:cNvPicPr/>
                  </pic:nvPicPr>
                  <pic:blipFill>
                    <a:blip r:embed="rId24"/>
                    <a:stretch>
                      <a:fillRect/>
                    </a:stretch>
                  </pic:blipFill>
                  <pic:spPr>
                    <a:xfrm>
                      <a:off x="0" y="0"/>
                      <a:ext cx="5100373" cy="2963618"/>
                    </a:xfrm>
                    <a:prstGeom prst="rect">
                      <a:avLst/>
                    </a:prstGeom>
                  </pic:spPr>
                </pic:pic>
              </a:graphicData>
            </a:graphic>
          </wp:inline>
        </w:drawing>
      </w:r>
    </w:p>
    <w:p w14:paraId="6243593F" w14:textId="77777777" w:rsidR="00C52FAD" w:rsidRPr="000E76A4" w:rsidRDefault="00C52FAD" w:rsidP="00C52FAD">
      <w:pPr>
        <w:keepNext/>
        <w:jc w:val="center"/>
        <w:rPr>
          <w:rFonts w:asciiTheme="minorHAnsi" w:hAnsiTheme="minorHAnsi" w:cstheme="minorHAnsi"/>
        </w:rPr>
      </w:pPr>
    </w:p>
    <w:p w14:paraId="04009529" w14:textId="60EBA960" w:rsidR="009F0441" w:rsidRPr="000E76A4" w:rsidRDefault="00C52FAD" w:rsidP="00C52FAD">
      <w:pPr>
        <w:pStyle w:val="Caption"/>
        <w:jc w:val="center"/>
        <w:rPr>
          <w:rFonts w:asciiTheme="minorHAnsi" w:hAnsiTheme="minorHAnsi" w:cstheme="minorHAnsi"/>
          <w:sz w:val="24"/>
          <w:szCs w:val="24"/>
        </w:rPr>
      </w:pPr>
      <w:bookmarkStart w:id="687" w:name="_Toc169605286"/>
      <w:bookmarkStart w:id="688" w:name="_Toc169613274"/>
      <w:bookmarkStart w:id="689" w:name="_Toc169800488"/>
      <w:bookmarkStart w:id="690" w:name="_Toc169864267"/>
      <w:bookmarkStart w:id="691" w:name="_Toc169879576"/>
      <w:r w:rsidRPr="000E76A4">
        <w:rPr>
          <w:rFonts w:asciiTheme="minorHAnsi" w:hAnsiTheme="minorHAnsi" w:cstheme="minorHAnsi"/>
          <w:sz w:val="24"/>
          <w:szCs w:val="24"/>
        </w:rPr>
        <w:t xml:space="preserve">Figure </w:t>
      </w:r>
      <w:r w:rsidR="002E2406" w:rsidRPr="000E76A4">
        <w:rPr>
          <w:rFonts w:asciiTheme="minorHAnsi" w:hAnsiTheme="minorHAnsi" w:cstheme="minorHAnsi"/>
          <w:sz w:val="24"/>
          <w:szCs w:val="24"/>
        </w:rPr>
        <w:fldChar w:fldCharType="begin"/>
      </w:r>
      <w:r w:rsidR="002E2406" w:rsidRPr="000E76A4">
        <w:rPr>
          <w:rFonts w:asciiTheme="minorHAnsi" w:hAnsiTheme="minorHAnsi" w:cstheme="minorHAnsi"/>
          <w:sz w:val="24"/>
          <w:szCs w:val="24"/>
        </w:rPr>
        <w:instrText xml:space="preserve"> STYLEREF 1 \s </w:instrText>
      </w:r>
      <w:r w:rsidR="002E2406" w:rsidRPr="000E76A4">
        <w:rPr>
          <w:rFonts w:asciiTheme="minorHAnsi" w:hAnsiTheme="minorHAnsi" w:cstheme="minorHAnsi"/>
          <w:sz w:val="24"/>
          <w:szCs w:val="24"/>
        </w:rPr>
        <w:fldChar w:fldCharType="separate"/>
      </w:r>
      <w:r w:rsidR="007F009D" w:rsidRPr="000E76A4">
        <w:rPr>
          <w:rFonts w:asciiTheme="minorHAnsi" w:hAnsiTheme="minorHAnsi" w:cstheme="minorHAnsi"/>
          <w:noProof/>
          <w:sz w:val="24"/>
          <w:szCs w:val="24"/>
        </w:rPr>
        <w:t>10</w:t>
      </w:r>
      <w:r w:rsidR="002E2406" w:rsidRPr="000E76A4">
        <w:rPr>
          <w:rFonts w:asciiTheme="minorHAnsi" w:hAnsiTheme="minorHAnsi" w:cstheme="minorHAnsi"/>
          <w:sz w:val="24"/>
          <w:szCs w:val="24"/>
        </w:rPr>
        <w:fldChar w:fldCharType="end"/>
      </w:r>
      <w:r w:rsidR="002E2406" w:rsidRPr="000E76A4">
        <w:rPr>
          <w:rFonts w:asciiTheme="minorHAnsi" w:hAnsiTheme="minorHAnsi" w:cstheme="minorHAnsi"/>
          <w:sz w:val="24"/>
          <w:szCs w:val="24"/>
        </w:rPr>
        <w:t>.</w:t>
      </w:r>
      <w:r w:rsidR="002E2406" w:rsidRPr="000E76A4">
        <w:rPr>
          <w:rFonts w:asciiTheme="minorHAnsi" w:hAnsiTheme="minorHAnsi" w:cstheme="minorHAnsi"/>
          <w:sz w:val="24"/>
          <w:szCs w:val="24"/>
        </w:rPr>
        <w:fldChar w:fldCharType="begin"/>
      </w:r>
      <w:r w:rsidR="002E2406" w:rsidRPr="000E76A4">
        <w:rPr>
          <w:rFonts w:asciiTheme="minorHAnsi" w:hAnsiTheme="minorHAnsi" w:cstheme="minorHAnsi"/>
          <w:sz w:val="24"/>
          <w:szCs w:val="24"/>
        </w:rPr>
        <w:instrText xml:space="preserve"> SEQ Figure \* ARABIC \s 1 </w:instrText>
      </w:r>
      <w:r w:rsidR="002E2406" w:rsidRPr="000E76A4">
        <w:rPr>
          <w:rFonts w:asciiTheme="minorHAnsi" w:hAnsiTheme="minorHAnsi" w:cstheme="minorHAnsi"/>
          <w:sz w:val="24"/>
          <w:szCs w:val="24"/>
        </w:rPr>
        <w:fldChar w:fldCharType="separate"/>
      </w:r>
      <w:r w:rsidR="007F009D" w:rsidRPr="000E76A4">
        <w:rPr>
          <w:rFonts w:asciiTheme="minorHAnsi" w:hAnsiTheme="minorHAnsi" w:cstheme="minorHAnsi"/>
          <w:noProof/>
          <w:sz w:val="24"/>
          <w:szCs w:val="24"/>
        </w:rPr>
        <w:t>24</w:t>
      </w:r>
      <w:r w:rsidR="002E2406" w:rsidRPr="000E76A4">
        <w:rPr>
          <w:rFonts w:asciiTheme="minorHAnsi" w:hAnsiTheme="minorHAnsi" w:cstheme="minorHAnsi"/>
          <w:sz w:val="24"/>
          <w:szCs w:val="24"/>
        </w:rPr>
        <w:fldChar w:fldCharType="end"/>
      </w:r>
      <w:r w:rsidRPr="000E76A4">
        <w:rPr>
          <w:rFonts w:asciiTheme="minorHAnsi" w:hAnsiTheme="minorHAnsi" w:cstheme="minorHAnsi"/>
          <w:sz w:val="24"/>
          <w:szCs w:val="24"/>
        </w:rPr>
        <w:t xml:space="preserve"> Node AC Control Process flow</w:t>
      </w:r>
      <w:bookmarkEnd w:id="687"/>
      <w:bookmarkEnd w:id="688"/>
      <w:bookmarkEnd w:id="689"/>
      <w:bookmarkEnd w:id="690"/>
      <w:bookmarkEnd w:id="691"/>
    </w:p>
    <w:p w14:paraId="609D08B8" w14:textId="77777777" w:rsidR="00304EE3" w:rsidRPr="000E76A4" w:rsidRDefault="00304EE3" w:rsidP="00304EE3">
      <w:pPr>
        <w:rPr>
          <w:rFonts w:asciiTheme="minorHAnsi" w:hAnsiTheme="minorHAnsi" w:cstheme="minorHAnsi"/>
        </w:rPr>
      </w:pPr>
    </w:p>
    <w:p w14:paraId="78E31BA1" w14:textId="77777777" w:rsidR="007A2CC5" w:rsidRPr="000E76A4" w:rsidRDefault="007A2CC5" w:rsidP="00304EE3">
      <w:pPr>
        <w:rPr>
          <w:rFonts w:asciiTheme="minorHAnsi" w:hAnsiTheme="minorHAnsi" w:cstheme="minorHAnsi"/>
        </w:rPr>
      </w:pPr>
    </w:p>
    <w:p w14:paraId="47E4BC04" w14:textId="33D834A8" w:rsidR="003723B9" w:rsidRPr="000E76A4" w:rsidRDefault="003723B9" w:rsidP="00CE3BC7">
      <w:pPr>
        <w:pStyle w:val="Heading2"/>
        <w:ind w:left="567"/>
        <w:rPr>
          <w:rFonts w:asciiTheme="minorHAnsi" w:hAnsiTheme="minorHAnsi" w:cstheme="minorHAnsi"/>
        </w:rPr>
      </w:pPr>
      <w:bookmarkStart w:id="692" w:name="_Toc162878875"/>
      <w:bookmarkStart w:id="693" w:name="_Toc173250438"/>
      <w:r w:rsidRPr="000E76A4">
        <w:rPr>
          <w:rFonts w:asciiTheme="minorHAnsi" w:hAnsiTheme="minorHAnsi" w:cstheme="minorHAnsi"/>
        </w:rPr>
        <w:lastRenderedPageBreak/>
        <w:t xml:space="preserve">Node </w:t>
      </w:r>
      <w:r w:rsidR="009D0559" w:rsidRPr="000E76A4">
        <w:rPr>
          <w:rFonts w:asciiTheme="minorHAnsi" w:hAnsiTheme="minorHAnsi" w:cstheme="minorHAnsi"/>
        </w:rPr>
        <w:t>AC Control</w:t>
      </w:r>
      <w:r w:rsidRPr="000E76A4">
        <w:rPr>
          <w:rFonts w:asciiTheme="minorHAnsi" w:hAnsiTheme="minorHAnsi" w:cstheme="minorHAnsi"/>
        </w:rPr>
        <w:t xml:space="preserve"> </w:t>
      </w:r>
      <w:r w:rsidR="00CC7680" w:rsidRPr="000E76A4">
        <w:rPr>
          <w:rFonts w:asciiTheme="minorHAnsi" w:hAnsiTheme="minorHAnsi" w:cstheme="minorHAnsi"/>
        </w:rPr>
        <w:t>ACK</w:t>
      </w:r>
      <w:bookmarkEnd w:id="692"/>
      <w:bookmarkEnd w:id="693"/>
    </w:p>
    <w:p w14:paraId="066D0F85" w14:textId="2330186C" w:rsidR="003723B9" w:rsidRPr="000E76A4" w:rsidRDefault="003723B9" w:rsidP="003723B9">
      <w:pPr>
        <w:jc w:val="both"/>
        <w:rPr>
          <w:rFonts w:asciiTheme="minorHAnsi" w:hAnsiTheme="minorHAnsi" w:cstheme="minorHAnsi"/>
        </w:rPr>
      </w:pPr>
      <w:r w:rsidRPr="000E76A4">
        <w:rPr>
          <w:rFonts w:asciiTheme="minorHAnsi" w:hAnsiTheme="minorHAnsi" w:cstheme="minorHAnsi"/>
          <w:b/>
          <w:bCs/>
        </w:rPr>
        <w:t xml:space="preserve">Description: </w:t>
      </w:r>
      <w:r w:rsidRPr="000E76A4">
        <w:rPr>
          <w:rFonts w:asciiTheme="minorHAnsi" w:hAnsiTheme="minorHAnsi" w:cstheme="minorHAnsi"/>
        </w:rPr>
        <w:t xml:space="preserve">This </w:t>
      </w:r>
      <w:r w:rsidR="00A262B5" w:rsidRPr="000E76A4">
        <w:rPr>
          <w:rFonts w:asciiTheme="minorHAnsi" w:hAnsiTheme="minorHAnsi" w:cstheme="minorHAnsi"/>
        </w:rPr>
        <w:t>is used by cloud to know if the AC Control was successful or not.</w:t>
      </w:r>
    </w:p>
    <w:p w14:paraId="7D914383" w14:textId="77777777" w:rsidR="00CE3BC7" w:rsidRPr="000E76A4" w:rsidRDefault="00CE3BC7" w:rsidP="003723B9">
      <w:pPr>
        <w:jc w:val="both"/>
        <w:rPr>
          <w:rFonts w:asciiTheme="minorHAnsi" w:hAnsiTheme="minorHAnsi" w:cstheme="minorHAnsi"/>
        </w:rPr>
      </w:pPr>
    </w:p>
    <w:p w14:paraId="20F924AE" w14:textId="3C1054D9" w:rsidR="003723B9" w:rsidRPr="000E76A4" w:rsidRDefault="003723B9" w:rsidP="003723B9">
      <w:pPr>
        <w:rPr>
          <w:rFonts w:asciiTheme="minorHAnsi" w:hAnsiTheme="minorHAnsi" w:cstheme="minorHAnsi"/>
          <w:b/>
          <w:bCs/>
        </w:rPr>
      </w:pPr>
      <w:r w:rsidRPr="000E76A4">
        <w:rPr>
          <w:rFonts w:asciiTheme="minorHAnsi" w:hAnsiTheme="minorHAnsi" w:cstheme="minorHAnsi"/>
          <w:b/>
          <w:bCs/>
        </w:rPr>
        <w:t xml:space="preserve">Node </w:t>
      </w:r>
      <w:r w:rsidR="00AB3D31" w:rsidRPr="000E76A4">
        <w:rPr>
          <w:rFonts w:asciiTheme="minorHAnsi" w:hAnsiTheme="minorHAnsi" w:cstheme="minorHAnsi"/>
          <w:b/>
          <w:bCs/>
        </w:rPr>
        <w:t>AC Control</w:t>
      </w:r>
      <w:r w:rsidRPr="000E76A4">
        <w:rPr>
          <w:rFonts w:asciiTheme="minorHAnsi" w:hAnsiTheme="minorHAnsi" w:cstheme="minorHAnsi"/>
          <w:b/>
          <w:bCs/>
        </w:rPr>
        <w:t xml:space="preserve"> </w:t>
      </w:r>
      <w:r w:rsidR="00F90A2F" w:rsidRPr="000E76A4">
        <w:rPr>
          <w:rFonts w:asciiTheme="minorHAnsi" w:hAnsiTheme="minorHAnsi" w:cstheme="minorHAnsi"/>
          <w:b/>
          <w:bCs/>
        </w:rPr>
        <w:t>ACK JSON</w:t>
      </w:r>
      <w:r w:rsidRPr="000E76A4">
        <w:rPr>
          <w:rFonts w:asciiTheme="minorHAnsi" w:hAnsiTheme="minorHAnsi" w:cstheme="minorHAnsi"/>
          <w:b/>
          <w:bCs/>
        </w:rPr>
        <w:t xml:space="preserve"> (Node to Gateway to Cloud):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7"/>
        <w:gridCol w:w="2292"/>
        <w:gridCol w:w="282"/>
        <w:gridCol w:w="2901"/>
        <w:gridCol w:w="3119"/>
      </w:tblGrid>
      <w:tr w:rsidR="00C60486" w:rsidRPr="000E76A4" w14:paraId="66FDD41C" w14:textId="77777777" w:rsidTr="006F466C">
        <w:tc>
          <w:tcPr>
            <w:tcW w:w="337" w:type="dxa"/>
          </w:tcPr>
          <w:p w14:paraId="09EEC926" w14:textId="77777777" w:rsidR="00C60486" w:rsidRPr="000E76A4" w:rsidRDefault="00C60486" w:rsidP="000D11CD">
            <w:pPr>
              <w:jc w:val="center"/>
              <w:rPr>
                <w:rFonts w:asciiTheme="minorHAnsi" w:hAnsiTheme="minorHAnsi" w:cstheme="minorHAnsi"/>
              </w:rPr>
            </w:pPr>
            <w:r w:rsidRPr="000E76A4">
              <w:rPr>
                <w:rFonts w:asciiTheme="minorHAnsi" w:hAnsiTheme="minorHAnsi" w:cstheme="minorHAnsi"/>
              </w:rPr>
              <w:t>{</w:t>
            </w:r>
          </w:p>
        </w:tc>
        <w:tc>
          <w:tcPr>
            <w:tcW w:w="2292" w:type="dxa"/>
          </w:tcPr>
          <w:p w14:paraId="28A762B7" w14:textId="77777777" w:rsidR="00C60486" w:rsidRPr="000E76A4" w:rsidRDefault="00C60486" w:rsidP="000D11CD">
            <w:pPr>
              <w:jc w:val="center"/>
              <w:rPr>
                <w:rFonts w:asciiTheme="minorHAnsi" w:hAnsiTheme="minorHAnsi" w:cstheme="minorHAnsi"/>
              </w:rPr>
            </w:pPr>
          </w:p>
        </w:tc>
        <w:tc>
          <w:tcPr>
            <w:tcW w:w="282" w:type="dxa"/>
          </w:tcPr>
          <w:p w14:paraId="3882CAE4" w14:textId="77777777" w:rsidR="00C60486" w:rsidRPr="000E76A4" w:rsidRDefault="00C60486" w:rsidP="000D11CD">
            <w:pPr>
              <w:jc w:val="center"/>
              <w:rPr>
                <w:rFonts w:asciiTheme="minorHAnsi" w:hAnsiTheme="minorHAnsi" w:cstheme="minorHAnsi"/>
              </w:rPr>
            </w:pPr>
          </w:p>
        </w:tc>
        <w:tc>
          <w:tcPr>
            <w:tcW w:w="2901" w:type="dxa"/>
          </w:tcPr>
          <w:p w14:paraId="0CAE6074" w14:textId="77777777" w:rsidR="00C60486" w:rsidRPr="000E76A4" w:rsidRDefault="00C60486" w:rsidP="000D11CD">
            <w:pPr>
              <w:jc w:val="center"/>
              <w:rPr>
                <w:rFonts w:asciiTheme="minorHAnsi" w:hAnsiTheme="minorHAnsi" w:cstheme="minorHAnsi"/>
              </w:rPr>
            </w:pPr>
          </w:p>
        </w:tc>
        <w:tc>
          <w:tcPr>
            <w:tcW w:w="3119" w:type="dxa"/>
          </w:tcPr>
          <w:p w14:paraId="18B6EA88" w14:textId="77777777" w:rsidR="00C60486" w:rsidRPr="000E76A4" w:rsidRDefault="00C60486" w:rsidP="000D11CD">
            <w:pPr>
              <w:jc w:val="center"/>
              <w:rPr>
                <w:rFonts w:asciiTheme="minorHAnsi" w:hAnsiTheme="minorHAnsi" w:cstheme="minorHAnsi"/>
              </w:rPr>
            </w:pPr>
          </w:p>
        </w:tc>
      </w:tr>
      <w:tr w:rsidR="00C60486" w:rsidRPr="000E76A4" w14:paraId="1881DC77" w14:textId="77777777" w:rsidTr="006F466C">
        <w:tc>
          <w:tcPr>
            <w:tcW w:w="337" w:type="dxa"/>
          </w:tcPr>
          <w:p w14:paraId="32BF19AE" w14:textId="77777777" w:rsidR="00C60486" w:rsidRPr="000E76A4" w:rsidRDefault="00C60486" w:rsidP="000D11CD">
            <w:pPr>
              <w:jc w:val="center"/>
              <w:rPr>
                <w:rFonts w:asciiTheme="minorHAnsi" w:hAnsiTheme="minorHAnsi" w:cstheme="minorHAnsi"/>
              </w:rPr>
            </w:pPr>
          </w:p>
        </w:tc>
        <w:tc>
          <w:tcPr>
            <w:tcW w:w="2292" w:type="dxa"/>
            <w:vAlign w:val="center"/>
          </w:tcPr>
          <w:p w14:paraId="6848E414" w14:textId="77777777" w:rsidR="00C60486" w:rsidRPr="000E76A4" w:rsidRDefault="00C60486" w:rsidP="000D11CD">
            <w:pPr>
              <w:rPr>
                <w:rFonts w:asciiTheme="minorHAnsi" w:hAnsiTheme="minorHAnsi" w:cstheme="minorHAnsi"/>
              </w:rPr>
            </w:pPr>
            <w:r w:rsidRPr="000E76A4">
              <w:rPr>
                <w:rFonts w:asciiTheme="minorHAnsi" w:hAnsiTheme="minorHAnsi" w:cstheme="minorHAnsi"/>
              </w:rPr>
              <w:t>“JsonPacketId”</w:t>
            </w:r>
          </w:p>
        </w:tc>
        <w:tc>
          <w:tcPr>
            <w:tcW w:w="282" w:type="dxa"/>
            <w:vAlign w:val="center"/>
          </w:tcPr>
          <w:p w14:paraId="4F62B220" w14:textId="77777777" w:rsidR="00C60486" w:rsidRPr="000E76A4" w:rsidRDefault="00C60486" w:rsidP="000D11CD">
            <w:pPr>
              <w:jc w:val="center"/>
              <w:rPr>
                <w:rFonts w:asciiTheme="minorHAnsi" w:hAnsiTheme="minorHAnsi" w:cstheme="minorHAnsi"/>
              </w:rPr>
            </w:pPr>
            <w:r w:rsidRPr="000E76A4">
              <w:rPr>
                <w:rFonts w:asciiTheme="minorHAnsi" w:hAnsiTheme="minorHAnsi" w:cstheme="minorHAnsi"/>
              </w:rPr>
              <w:t>:</w:t>
            </w:r>
          </w:p>
        </w:tc>
        <w:tc>
          <w:tcPr>
            <w:tcW w:w="2901" w:type="dxa"/>
            <w:vAlign w:val="center"/>
          </w:tcPr>
          <w:p w14:paraId="18584DD1" w14:textId="006EE2CA" w:rsidR="00C60486" w:rsidRPr="000E76A4" w:rsidRDefault="005A38FB" w:rsidP="000D11CD">
            <w:pPr>
              <w:rPr>
                <w:rFonts w:asciiTheme="minorHAnsi" w:hAnsiTheme="minorHAnsi" w:cstheme="minorHAnsi"/>
              </w:rPr>
            </w:pPr>
            <w:r w:rsidRPr="000E76A4">
              <w:rPr>
                <w:rFonts w:asciiTheme="minorHAnsi" w:hAnsiTheme="minorHAnsi" w:cstheme="minorHAnsi"/>
              </w:rPr>
              <w:t>10</w:t>
            </w:r>
            <w:r w:rsidR="00E567A3" w:rsidRPr="000E76A4">
              <w:rPr>
                <w:rFonts w:asciiTheme="minorHAnsi" w:hAnsiTheme="minorHAnsi" w:cstheme="minorHAnsi"/>
              </w:rPr>
              <w:t>3</w:t>
            </w:r>
          </w:p>
        </w:tc>
        <w:tc>
          <w:tcPr>
            <w:tcW w:w="3119" w:type="dxa"/>
            <w:vAlign w:val="center"/>
          </w:tcPr>
          <w:p w14:paraId="0EAE1CC0" w14:textId="77777777" w:rsidR="00C60486" w:rsidRPr="000E76A4" w:rsidRDefault="00C60486" w:rsidP="000D11CD">
            <w:pPr>
              <w:pStyle w:val="ListBullet"/>
              <w:spacing w:before="20" w:after="20"/>
              <w:rPr>
                <w:rFonts w:asciiTheme="minorHAnsi" w:hAnsiTheme="minorHAnsi" w:cstheme="minorHAnsi"/>
              </w:rPr>
            </w:pPr>
            <w:r w:rsidRPr="000E76A4">
              <w:rPr>
                <w:rFonts w:asciiTheme="minorHAnsi" w:hAnsiTheme="minorHAnsi" w:cstheme="minorHAnsi"/>
              </w:rPr>
              <w:t>// (Number)</w:t>
            </w:r>
          </w:p>
        </w:tc>
      </w:tr>
      <w:tr w:rsidR="00C60486" w:rsidRPr="000E76A4" w14:paraId="0D8B1162" w14:textId="77777777" w:rsidTr="006F466C">
        <w:tc>
          <w:tcPr>
            <w:tcW w:w="337" w:type="dxa"/>
          </w:tcPr>
          <w:p w14:paraId="48F38DBB" w14:textId="77777777" w:rsidR="00C60486" w:rsidRPr="000E76A4" w:rsidRDefault="00C60486" w:rsidP="000D11CD">
            <w:pPr>
              <w:jc w:val="center"/>
              <w:rPr>
                <w:rFonts w:asciiTheme="minorHAnsi" w:hAnsiTheme="minorHAnsi" w:cstheme="minorHAnsi"/>
              </w:rPr>
            </w:pPr>
          </w:p>
        </w:tc>
        <w:tc>
          <w:tcPr>
            <w:tcW w:w="2292" w:type="dxa"/>
            <w:vAlign w:val="center"/>
          </w:tcPr>
          <w:p w14:paraId="42912A3B" w14:textId="77777777" w:rsidR="00C60486" w:rsidRPr="000E76A4" w:rsidRDefault="00C60486" w:rsidP="000D11CD">
            <w:pPr>
              <w:rPr>
                <w:rFonts w:asciiTheme="minorHAnsi" w:hAnsiTheme="minorHAnsi" w:cstheme="minorHAnsi"/>
              </w:rPr>
            </w:pPr>
            <w:r w:rsidRPr="000E76A4">
              <w:rPr>
                <w:rFonts w:asciiTheme="minorHAnsi" w:hAnsiTheme="minorHAnsi" w:cstheme="minorHAnsi"/>
              </w:rPr>
              <w:t>“MsgSeqNo”</w:t>
            </w:r>
          </w:p>
        </w:tc>
        <w:tc>
          <w:tcPr>
            <w:tcW w:w="282" w:type="dxa"/>
            <w:vAlign w:val="center"/>
          </w:tcPr>
          <w:p w14:paraId="560DF778" w14:textId="77777777" w:rsidR="00C60486" w:rsidRPr="000E76A4" w:rsidRDefault="00C60486" w:rsidP="000D11CD">
            <w:pPr>
              <w:jc w:val="center"/>
              <w:rPr>
                <w:rFonts w:asciiTheme="minorHAnsi" w:hAnsiTheme="minorHAnsi" w:cstheme="minorHAnsi"/>
              </w:rPr>
            </w:pPr>
            <w:r w:rsidRPr="000E76A4">
              <w:rPr>
                <w:rFonts w:asciiTheme="minorHAnsi" w:hAnsiTheme="minorHAnsi" w:cstheme="minorHAnsi"/>
              </w:rPr>
              <w:t>:</w:t>
            </w:r>
          </w:p>
        </w:tc>
        <w:tc>
          <w:tcPr>
            <w:tcW w:w="2901" w:type="dxa"/>
            <w:vAlign w:val="center"/>
          </w:tcPr>
          <w:p w14:paraId="70DB8EDB" w14:textId="77777777" w:rsidR="00C60486" w:rsidRPr="000E76A4" w:rsidRDefault="00C60486" w:rsidP="000D11CD">
            <w:pPr>
              <w:rPr>
                <w:rFonts w:asciiTheme="minorHAnsi" w:hAnsiTheme="minorHAnsi" w:cstheme="minorHAnsi"/>
              </w:rPr>
            </w:pPr>
            <w:r w:rsidRPr="000E76A4">
              <w:rPr>
                <w:rFonts w:asciiTheme="minorHAnsi" w:hAnsiTheme="minorHAnsi" w:cstheme="minorHAnsi"/>
              </w:rPr>
              <w:t>12</w:t>
            </w:r>
          </w:p>
        </w:tc>
        <w:tc>
          <w:tcPr>
            <w:tcW w:w="3119" w:type="dxa"/>
            <w:vAlign w:val="center"/>
          </w:tcPr>
          <w:p w14:paraId="320466B7" w14:textId="77777777" w:rsidR="00C60486" w:rsidRPr="000E76A4" w:rsidRDefault="00C60486" w:rsidP="000D11CD">
            <w:pPr>
              <w:pStyle w:val="ListBullet"/>
              <w:spacing w:before="20" w:after="20"/>
              <w:rPr>
                <w:rFonts w:asciiTheme="minorHAnsi" w:hAnsiTheme="minorHAnsi" w:cstheme="minorHAnsi"/>
              </w:rPr>
            </w:pPr>
            <w:r w:rsidRPr="000E76A4">
              <w:rPr>
                <w:rFonts w:asciiTheme="minorHAnsi" w:hAnsiTheme="minorHAnsi" w:cstheme="minorHAnsi"/>
              </w:rPr>
              <w:t>// (Number)</w:t>
            </w:r>
          </w:p>
        </w:tc>
      </w:tr>
      <w:tr w:rsidR="00C60486" w:rsidRPr="000E76A4" w14:paraId="104BF655" w14:textId="77777777" w:rsidTr="006F466C">
        <w:tc>
          <w:tcPr>
            <w:tcW w:w="337" w:type="dxa"/>
          </w:tcPr>
          <w:p w14:paraId="2B26A176" w14:textId="77777777" w:rsidR="00C60486" w:rsidRPr="000E76A4" w:rsidRDefault="00C60486" w:rsidP="000D11CD">
            <w:pPr>
              <w:jc w:val="center"/>
              <w:rPr>
                <w:rFonts w:asciiTheme="minorHAnsi" w:hAnsiTheme="minorHAnsi" w:cstheme="minorHAnsi"/>
              </w:rPr>
            </w:pPr>
          </w:p>
        </w:tc>
        <w:tc>
          <w:tcPr>
            <w:tcW w:w="2292" w:type="dxa"/>
            <w:vAlign w:val="center"/>
          </w:tcPr>
          <w:p w14:paraId="040D02F0" w14:textId="77777777" w:rsidR="00C60486" w:rsidRPr="000E76A4" w:rsidRDefault="00C60486" w:rsidP="000D11CD">
            <w:pPr>
              <w:rPr>
                <w:rFonts w:asciiTheme="minorHAnsi" w:hAnsiTheme="minorHAnsi" w:cstheme="minorHAnsi"/>
              </w:rPr>
            </w:pPr>
            <w:r w:rsidRPr="000E76A4">
              <w:rPr>
                <w:rFonts w:asciiTheme="minorHAnsi" w:hAnsiTheme="minorHAnsi" w:cstheme="minorHAnsi"/>
              </w:rPr>
              <w:t>“GwySerNo”</w:t>
            </w:r>
          </w:p>
        </w:tc>
        <w:tc>
          <w:tcPr>
            <w:tcW w:w="282" w:type="dxa"/>
            <w:vAlign w:val="center"/>
          </w:tcPr>
          <w:p w14:paraId="02366737" w14:textId="77777777" w:rsidR="00C60486" w:rsidRPr="000E76A4" w:rsidRDefault="00C60486" w:rsidP="000D11CD">
            <w:pPr>
              <w:jc w:val="center"/>
              <w:rPr>
                <w:rFonts w:asciiTheme="minorHAnsi" w:hAnsiTheme="minorHAnsi" w:cstheme="minorHAnsi"/>
              </w:rPr>
            </w:pPr>
            <w:r w:rsidRPr="000E76A4">
              <w:rPr>
                <w:rFonts w:asciiTheme="minorHAnsi" w:hAnsiTheme="minorHAnsi" w:cstheme="minorHAnsi"/>
              </w:rPr>
              <w:t>:</w:t>
            </w:r>
          </w:p>
        </w:tc>
        <w:tc>
          <w:tcPr>
            <w:tcW w:w="2901" w:type="dxa"/>
            <w:vAlign w:val="center"/>
          </w:tcPr>
          <w:p w14:paraId="7C225B07" w14:textId="77777777" w:rsidR="00C60486" w:rsidRPr="000E76A4" w:rsidRDefault="00C60486" w:rsidP="000D11CD">
            <w:pPr>
              <w:rPr>
                <w:rFonts w:asciiTheme="minorHAnsi" w:hAnsiTheme="minorHAnsi" w:cstheme="minorHAnsi"/>
              </w:rPr>
            </w:pPr>
            <w:r w:rsidRPr="000E76A4">
              <w:rPr>
                <w:rFonts w:asciiTheme="minorHAnsi" w:hAnsiTheme="minorHAnsi" w:cstheme="minorHAnsi"/>
              </w:rPr>
              <w:t>“GWY00001”</w:t>
            </w:r>
          </w:p>
        </w:tc>
        <w:tc>
          <w:tcPr>
            <w:tcW w:w="3119" w:type="dxa"/>
            <w:vAlign w:val="center"/>
          </w:tcPr>
          <w:p w14:paraId="4D0B28A3" w14:textId="77777777" w:rsidR="00C60486" w:rsidRPr="000E76A4" w:rsidRDefault="00C60486" w:rsidP="000D11CD">
            <w:pPr>
              <w:pStyle w:val="ListBullet"/>
              <w:spacing w:before="20" w:after="20"/>
              <w:rPr>
                <w:rFonts w:asciiTheme="minorHAnsi" w:hAnsiTheme="minorHAnsi" w:cstheme="minorHAnsi"/>
              </w:rPr>
            </w:pPr>
            <w:r w:rsidRPr="000E76A4">
              <w:rPr>
                <w:rFonts w:asciiTheme="minorHAnsi" w:hAnsiTheme="minorHAnsi" w:cstheme="minorHAnsi"/>
              </w:rPr>
              <w:t>// (String)</w:t>
            </w:r>
          </w:p>
        </w:tc>
      </w:tr>
      <w:tr w:rsidR="00C60486" w:rsidRPr="000E76A4" w14:paraId="3B8E3EA4" w14:textId="77777777" w:rsidTr="006F466C">
        <w:tc>
          <w:tcPr>
            <w:tcW w:w="337" w:type="dxa"/>
          </w:tcPr>
          <w:p w14:paraId="4D35DDA4" w14:textId="77777777" w:rsidR="00C60486" w:rsidRPr="000E76A4" w:rsidRDefault="00C60486" w:rsidP="000D11CD">
            <w:pPr>
              <w:jc w:val="center"/>
              <w:rPr>
                <w:rFonts w:asciiTheme="minorHAnsi" w:hAnsiTheme="minorHAnsi" w:cstheme="minorHAnsi"/>
              </w:rPr>
            </w:pPr>
          </w:p>
        </w:tc>
        <w:tc>
          <w:tcPr>
            <w:tcW w:w="2292" w:type="dxa"/>
            <w:vAlign w:val="center"/>
          </w:tcPr>
          <w:p w14:paraId="2684B05A" w14:textId="77777777" w:rsidR="00C60486" w:rsidRPr="000E76A4" w:rsidRDefault="00C60486" w:rsidP="000D11CD">
            <w:pPr>
              <w:rPr>
                <w:rFonts w:asciiTheme="minorHAnsi" w:hAnsiTheme="minorHAnsi" w:cstheme="minorHAnsi"/>
              </w:rPr>
            </w:pPr>
            <w:r w:rsidRPr="000E76A4">
              <w:rPr>
                <w:rFonts w:asciiTheme="minorHAnsi" w:hAnsiTheme="minorHAnsi" w:cstheme="minorHAnsi"/>
              </w:rPr>
              <w:t>“NodeSerNo”</w:t>
            </w:r>
          </w:p>
        </w:tc>
        <w:tc>
          <w:tcPr>
            <w:tcW w:w="282" w:type="dxa"/>
            <w:vAlign w:val="center"/>
          </w:tcPr>
          <w:p w14:paraId="4B6E2305" w14:textId="77777777" w:rsidR="00C60486" w:rsidRPr="000E76A4" w:rsidRDefault="00C60486" w:rsidP="000D11CD">
            <w:pPr>
              <w:jc w:val="center"/>
              <w:rPr>
                <w:rFonts w:asciiTheme="minorHAnsi" w:hAnsiTheme="minorHAnsi" w:cstheme="minorHAnsi"/>
              </w:rPr>
            </w:pPr>
            <w:r w:rsidRPr="000E76A4">
              <w:rPr>
                <w:rFonts w:asciiTheme="minorHAnsi" w:hAnsiTheme="minorHAnsi" w:cstheme="minorHAnsi"/>
              </w:rPr>
              <w:t>:</w:t>
            </w:r>
          </w:p>
        </w:tc>
        <w:tc>
          <w:tcPr>
            <w:tcW w:w="2901" w:type="dxa"/>
            <w:vAlign w:val="center"/>
          </w:tcPr>
          <w:p w14:paraId="5B4244BE" w14:textId="77777777" w:rsidR="00C60486" w:rsidRPr="000E76A4" w:rsidRDefault="00C60486" w:rsidP="000D11CD">
            <w:pPr>
              <w:rPr>
                <w:rFonts w:asciiTheme="minorHAnsi" w:hAnsiTheme="minorHAnsi" w:cstheme="minorHAnsi"/>
              </w:rPr>
            </w:pPr>
            <w:r w:rsidRPr="000E76A4">
              <w:rPr>
                <w:rFonts w:asciiTheme="minorHAnsi" w:hAnsiTheme="minorHAnsi" w:cstheme="minorHAnsi"/>
              </w:rPr>
              <w:t>“N00001”</w:t>
            </w:r>
          </w:p>
        </w:tc>
        <w:tc>
          <w:tcPr>
            <w:tcW w:w="3119" w:type="dxa"/>
            <w:vAlign w:val="center"/>
          </w:tcPr>
          <w:p w14:paraId="18540345" w14:textId="77777777" w:rsidR="00C60486" w:rsidRPr="000E76A4" w:rsidRDefault="00C60486" w:rsidP="000D11CD">
            <w:pPr>
              <w:pStyle w:val="ListBullet"/>
              <w:spacing w:before="20" w:after="20"/>
              <w:rPr>
                <w:rFonts w:asciiTheme="minorHAnsi" w:hAnsiTheme="minorHAnsi" w:cstheme="minorHAnsi"/>
              </w:rPr>
            </w:pPr>
            <w:r w:rsidRPr="000E76A4">
              <w:rPr>
                <w:rFonts w:asciiTheme="minorHAnsi" w:hAnsiTheme="minorHAnsi" w:cstheme="minorHAnsi"/>
              </w:rPr>
              <w:t>// (String)</w:t>
            </w:r>
          </w:p>
        </w:tc>
      </w:tr>
      <w:tr w:rsidR="00C60486" w:rsidRPr="000E76A4" w14:paraId="0E3004C4" w14:textId="77777777" w:rsidTr="006F466C">
        <w:tc>
          <w:tcPr>
            <w:tcW w:w="337" w:type="dxa"/>
          </w:tcPr>
          <w:p w14:paraId="04A8F5A3" w14:textId="77777777" w:rsidR="00C60486" w:rsidRPr="000E76A4" w:rsidRDefault="00C60486" w:rsidP="000D11CD">
            <w:pPr>
              <w:jc w:val="center"/>
              <w:rPr>
                <w:rFonts w:asciiTheme="minorHAnsi" w:hAnsiTheme="minorHAnsi" w:cstheme="minorHAnsi"/>
              </w:rPr>
            </w:pPr>
          </w:p>
        </w:tc>
        <w:tc>
          <w:tcPr>
            <w:tcW w:w="2292" w:type="dxa"/>
          </w:tcPr>
          <w:p w14:paraId="60E4243D" w14:textId="2258AD3C" w:rsidR="00C60486" w:rsidRPr="000E76A4" w:rsidRDefault="00C60486" w:rsidP="000D11CD">
            <w:pPr>
              <w:rPr>
                <w:rFonts w:asciiTheme="minorHAnsi" w:hAnsiTheme="minorHAnsi" w:cstheme="minorHAnsi"/>
              </w:rPr>
            </w:pPr>
            <w:r w:rsidRPr="000E76A4">
              <w:rPr>
                <w:rFonts w:asciiTheme="minorHAnsi" w:hAnsiTheme="minorHAnsi" w:cstheme="minorHAnsi"/>
              </w:rPr>
              <w:t>“ErrorCode”</w:t>
            </w:r>
          </w:p>
        </w:tc>
        <w:tc>
          <w:tcPr>
            <w:tcW w:w="282" w:type="dxa"/>
          </w:tcPr>
          <w:p w14:paraId="2B4F1094" w14:textId="3EFAAD31" w:rsidR="00C60486" w:rsidRPr="000E76A4" w:rsidRDefault="00C60486" w:rsidP="000D11CD">
            <w:pPr>
              <w:jc w:val="center"/>
              <w:rPr>
                <w:rFonts w:asciiTheme="minorHAnsi" w:hAnsiTheme="minorHAnsi" w:cstheme="minorHAnsi"/>
              </w:rPr>
            </w:pPr>
            <w:r w:rsidRPr="000E76A4">
              <w:rPr>
                <w:rFonts w:asciiTheme="minorHAnsi" w:hAnsiTheme="minorHAnsi" w:cstheme="minorHAnsi"/>
              </w:rPr>
              <w:t>:</w:t>
            </w:r>
          </w:p>
        </w:tc>
        <w:tc>
          <w:tcPr>
            <w:tcW w:w="2901" w:type="dxa"/>
          </w:tcPr>
          <w:p w14:paraId="133BBE22" w14:textId="31D2F4D6" w:rsidR="00C60486" w:rsidRPr="000E76A4" w:rsidRDefault="00C60486" w:rsidP="000D11CD">
            <w:pPr>
              <w:rPr>
                <w:rFonts w:asciiTheme="minorHAnsi" w:hAnsiTheme="minorHAnsi" w:cstheme="minorHAnsi"/>
              </w:rPr>
            </w:pPr>
            <w:r w:rsidRPr="000E76A4">
              <w:rPr>
                <w:rFonts w:asciiTheme="minorHAnsi" w:hAnsiTheme="minorHAnsi" w:cstheme="minorHAnsi"/>
              </w:rPr>
              <w:t>0</w:t>
            </w:r>
          </w:p>
        </w:tc>
        <w:tc>
          <w:tcPr>
            <w:tcW w:w="3119" w:type="dxa"/>
          </w:tcPr>
          <w:p w14:paraId="75F9D2F3" w14:textId="5A4719BB" w:rsidR="00C60486" w:rsidRPr="000E76A4" w:rsidRDefault="00C60486" w:rsidP="000D11CD">
            <w:pPr>
              <w:pStyle w:val="ListBullet"/>
              <w:spacing w:before="20" w:after="20"/>
              <w:rPr>
                <w:rFonts w:asciiTheme="minorHAnsi" w:hAnsiTheme="minorHAnsi" w:cstheme="minorHAnsi"/>
              </w:rPr>
            </w:pPr>
            <w:r w:rsidRPr="000E76A4">
              <w:rPr>
                <w:rFonts w:asciiTheme="minorHAnsi" w:hAnsiTheme="minorHAnsi" w:cstheme="minorHAnsi"/>
              </w:rPr>
              <w:t>// (Number)</w:t>
            </w:r>
          </w:p>
        </w:tc>
      </w:tr>
      <w:tr w:rsidR="00C60486" w:rsidRPr="000E76A4" w14:paraId="769346D5" w14:textId="77777777" w:rsidTr="006F466C">
        <w:tc>
          <w:tcPr>
            <w:tcW w:w="337" w:type="dxa"/>
          </w:tcPr>
          <w:p w14:paraId="5EA46575" w14:textId="77777777" w:rsidR="00C60486" w:rsidRPr="000E76A4" w:rsidRDefault="00C60486" w:rsidP="000D11CD">
            <w:pPr>
              <w:jc w:val="center"/>
              <w:rPr>
                <w:rFonts w:asciiTheme="minorHAnsi" w:hAnsiTheme="minorHAnsi" w:cstheme="minorHAnsi"/>
              </w:rPr>
            </w:pPr>
            <w:r w:rsidRPr="000E76A4">
              <w:rPr>
                <w:rFonts w:asciiTheme="minorHAnsi" w:hAnsiTheme="minorHAnsi" w:cstheme="minorHAnsi"/>
              </w:rPr>
              <w:t>}</w:t>
            </w:r>
          </w:p>
        </w:tc>
        <w:tc>
          <w:tcPr>
            <w:tcW w:w="2292" w:type="dxa"/>
          </w:tcPr>
          <w:p w14:paraId="7F339D1C" w14:textId="77777777" w:rsidR="00C60486" w:rsidRPr="000E76A4" w:rsidRDefault="00C60486" w:rsidP="000D11CD">
            <w:pPr>
              <w:rPr>
                <w:rFonts w:asciiTheme="minorHAnsi" w:hAnsiTheme="minorHAnsi" w:cstheme="minorHAnsi"/>
              </w:rPr>
            </w:pPr>
          </w:p>
          <w:p w14:paraId="63D522A0" w14:textId="77777777" w:rsidR="00CE3BC7" w:rsidRPr="000E76A4" w:rsidRDefault="00CE3BC7" w:rsidP="000D11CD">
            <w:pPr>
              <w:rPr>
                <w:rFonts w:asciiTheme="minorHAnsi" w:hAnsiTheme="minorHAnsi" w:cstheme="minorHAnsi"/>
              </w:rPr>
            </w:pPr>
          </w:p>
        </w:tc>
        <w:tc>
          <w:tcPr>
            <w:tcW w:w="282" w:type="dxa"/>
          </w:tcPr>
          <w:p w14:paraId="029E4E43" w14:textId="77777777" w:rsidR="00C60486" w:rsidRPr="000E76A4" w:rsidRDefault="00C60486" w:rsidP="000D11CD">
            <w:pPr>
              <w:jc w:val="center"/>
              <w:rPr>
                <w:rFonts w:asciiTheme="minorHAnsi" w:hAnsiTheme="minorHAnsi" w:cstheme="minorHAnsi"/>
              </w:rPr>
            </w:pPr>
          </w:p>
        </w:tc>
        <w:tc>
          <w:tcPr>
            <w:tcW w:w="2901" w:type="dxa"/>
          </w:tcPr>
          <w:p w14:paraId="0E2D16AB" w14:textId="77777777" w:rsidR="00C60486" w:rsidRPr="000E76A4" w:rsidRDefault="00C60486" w:rsidP="000D11CD">
            <w:pPr>
              <w:rPr>
                <w:rFonts w:asciiTheme="minorHAnsi" w:hAnsiTheme="minorHAnsi" w:cstheme="minorHAnsi"/>
              </w:rPr>
            </w:pPr>
          </w:p>
        </w:tc>
        <w:tc>
          <w:tcPr>
            <w:tcW w:w="3119" w:type="dxa"/>
          </w:tcPr>
          <w:p w14:paraId="72CB45AF" w14:textId="77777777" w:rsidR="00C60486" w:rsidRPr="000E76A4" w:rsidRDefault="00C60486" w:rsidP="000D11CD">
            <w:pPr>
              <w:pStyle w:val="ListBullet"/>
              <w:spacing w:before="20" w:after="20"/>
              <w:rPr>
                <w:rFonts w:asciiTheme="minorHAnsi" w:hAnsiTheme="minorHAnsi" w:cstheme="minorHAnsi"/>
              </w:rPr>
            </w:pPr>
          </w:p>
        </w:tc>
      </w:tr>
    </w:tbl>
    <w:p w14:paraId="004C1C75" w14:textId="27449885" w:rsidR="003723B9" w:rsidRPr="000E76A4" w:rsidRDefault="00185247" w:rsidP="003723B9">
      <w:pPr>
        <w:rPr>
          <w:rStyle w:val="Hyperlink"/>
          <w:rFonts w:asciiTheme="minorHAnsi" w:hAnsiTheme="minorHAnsi" w:cstheme="minorHAnsi"/>
          <w:b/>
          <w:bCs/>
        </w:rPr>
      </w:pPr>
      <w:r w:rsidRPr="000E76A4">
        <w:rPr>
          <w:rFonts w:asciiTheme="minorHAnsi" w:hAnsiTheme="minorHAnsi" w:cstheme="minorHAnsi"/>
          <w:b/>
          <w:bCs/>
        </w:rPr>
        <w:t xml:space="preserve">Link To Error Code Reference:  </w:t>
      </w:r>
      <w:hyperlink w:anchor="_Common_Error_codes" w:history="1">
        <w:r w:rsidRPr="000E76A4">
          <w:rPr>
            <w:rStyle w:val="Hyperlink"/>
            <w:rFonts w:asciiTheme="minorHAnsi" w:hAnsiTheme="minorHAnsi" w:cstheme="minorHAnsi"/>
            <w:b/>
            <w:bCs/>
          </w:rPr>
          <w:t>Error Codes</w:t>
        </w:r>
      </w:hyperlink>
    </w:p>
    <w:p w14:paraId="1A470E49" w14:textId="77777777" w:rsidR="00CE3BC7" w:rsidRPr="000E76A4" w:rsidRDefault="00CE3BC7" w:rsidP="003723B9">
      <w:pPr>
        <w:rPr>
          <w:rFonts w:asciiTheme="minorHAnsi" w:hAnsiTheme="minorHAnsi" w:cstheme="minorHAnsi"/>
          <w:b/>
          <w:bCs/>
        </w:rPr>
      </w:pPr>
    </w:p>
    <w:p w14:paraId="42A8A4DE" w14:textId="62CABAF8" w:rsidR="003723B9" w:rsidRPr="000E76A4" w:rsidRDefault="003723B9" w:rsidP="003723B9">
      <w:pPr>
        <w:rPr>
          <w:rFonts w:asciiTheme="minorHAnsi" w:hAnsiTheme="minorHAnsi" w:cstheme="minorHAnsi"/>
          <w:b/>
          <w:bCs/>
        </w:rPr>
      </w:pPr>
      <w:r w:rsidRPr="000E76A4">
        <w:rPr>
          <w:rFonts w:asciiTheme="minorHAnsi" w:hAnsiTheme="minorHAnsi" w:cstheme="minorHAnsi"/>
          <w:b/>
          <w:bCs/>
        </w:rPr>
        <w:t xml:space="preserve">Process </w:t>
      </w:r>
      <w:r w:rsidR="00EF2279" w:rsidRPr="000E76A4">
        <w:rPr>
          <w:rFonts w:asciiTheme="minorHAnsi" w:hAnsiTheme="minorHAnsi" w:cstheme="minorHAnsi"/>
          <w:b/>
          <w:bCs/>
        </w:rPr>
        <w:t>flow:</w:t>
      </w:r>
    </w:p>
    <w:p w14:paraId="1DBD8D71" w14:textId="77777777" w:rsidR="00A52751" w:rsidRPr="000E76A4" w:rsidRDefault="00A52751" w:rsidP="003723B9">
      <w:pPr>
        <w:rPr>
          <w:rFonts w:asciiTheme="minorHAnsi" w:hAnsiTheme="minorHAnsi" w:cstheme="minorHAnsi"/>
          <w:b/>
          <w:bCs/>
        </w:rPr>
      </w:pPr>
    </w:p>
    <w:p w14:paraId="6439B1D3" w14:textId="77777777" w:rsidR="000360ED" w:rsidRPr="000E76A4" w:rsidRDefault="000B5E96" w:rsidP="000360ED">
      <w:pPr>
        <w:keepNext/>
        <w:jc w:val="center"/>
        <w:rPr>
          <w:rFonts w:asciiTheme="minorHAnsi" w:hAnsiTheme="minorHAnsi" w:cstheme="minorHAnsi"/>
        </w:rPr>
      </w:pPr>
      <w:r w:rsidRPr="000E76A4">
        <w:rPr>
          <w:rFonts w:asciiTheme="minorHAnsi" w:hAnsiTheme="minorHAnsi" w:cstheme="minorHAnsi"/>
          <w:b/>
          <w:bCs/>
          <w:noProof/>
        </w:rPr>
        <w:drawing>
          <wp:inline distT="0" distB="0" distL="0" distR="0" wp14:anchorId="00B3BF69" wp14:editId="700CF61A">
            <wp:extent cx="5019675" cy="2916728"/>
            <wp:effectExtent l="0" t="0" r="0" b="0"/>
            <wp:docPr id="130039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892708" name=""/>
                    <pic:cNvPicPr/>
                  </pic:nvPicPr>
                  <pic:blipFill>
                    <a:blip r:embed="rId25">
                      <a:extLst>
                        <a:ext uri="{BEBA8EAE-BF5A-486C-A8C5-ECC9F3942E4B}">
                          <a14:imgProps xmlns:a14="http://schemas.microsoft.com/office/drawing/2010/main">
                            <a14:imgLayer r:embed="rId26">
                              <a14:imgEffect>
                                <a14:sharpenSoften amount="50000"/>
                              </a14:imgEffect>
                            </a14:imgLayer>
                          </a14:imgProps>
                        </a:ext>
                      </a:extLst>
                    </a:blip>
                    <a:stretch>
                      <a:fillRect/>
                    </a:stretch>
                  </pic:blipFill>
                  <pic:spPr>
                    <a:xfrm>
                      <a:off x="0" y="0"/>
                      <a:ext cx="5028607" cy="2921918"/>
                    </a:xfrm>
                    <a:prstGeom prst="rect">
                      <a:avLst/>
                    </a:prstGeom>
                  </pic:spPr>
                </pic:pic>
              </a:graphicData>
            </a:graphic>
          </wp:inline>
        </w:drawing>
      </w:r>
    </w:p>
    <w:p w14:paraId="5A7A504D" w14:textId="77777777" w:rsidR="000360ED" w:rsidRPr="000E76A4" w:rsidRDefault="000360ED" w:rsidP="000360ED">
      <w:pPr>
        <w:keepNext/>
        <w:jc w:val="center"/>
        <w:rPr>
          <w:rFonts w:asciiTheme="minorHAnsi" w:hAnsiTheme="minorHAnsi" w:cstheme="minorHAnsi"/>
        </w:rPr>
      </w:pPr>
    </w:p>
    <w:p w14:paraId="78B642F2" w14:textId="0A02402C" w:rsidR="00E644E6" w:rsidRPr="000E76A4" w:rsidRDefault="000360ED" w:rsidP="007D5AA3">
      <w:pPr>
        <w:pStyle w:val="Caption"/>
        <w:jc w:val="center"/>
        <w:rPr>
          <w:rFonts w:asciiTheme="minorHAnsi" w:hAnsiTheme="minorHAnsi" w:cstheme="minorHAnsi"/>
          <w:sz w:val="24"/>
          <w:szCs w:val="24"/>
        </w:rPr>
      </w:pPr>
      <w:bookmarkStart w:id="694" w:name="_Toc169605287"/>
      <w:bookmarkStart w:id="695" w:name="_Toc169613275"/>
      <w:bookmarkStart w:id="696" w:name="_Toc169800489"/>
      <w:bookmarkStart w:id="697" w:name="_Toc169864268"/>
      <w:bookmarkStart w:id="698" w:name="_Toc169879577"/>
      <w:r w:rsidRPr="000E76A4">
        <w:rPr>
          <w:rFonts w:asciiTheme="minorHAnsi" w:hAnsiTheme="minorHAnsi" w:cstheme="minorHAnsi"/>
          <w:sz w:val="24"/>
          <w:szCs w:val="24"/>
        </w:rPr>
        <w:t xml:space="preserve">Figure </w:t>
      </w:r>
      <w:r w:rsidR="002E2406" w:rsidRPr="000E76A4">
        <w:rPr>
          <w:rFonts w:asciiTheme="minorHAnsi" w:hAnsiTheme="minorHAnsi" w:cstheme="minorHAnsi"/>
          <w:b w:val="0"/>
          <w:bCs w:val="0"/>
          <w:szCs w:val="24"/>
        </w:rPr>
        <w:fldChar w:fldCharType="begin"/>
      </w:r>
      <w:r w:rsidR="002E2406" w:rsidRPr="000E76A4">
        <w:rPr>
          <w:rFonts w:asciiTheme="minorHAnsi" w:hAnsiTheme="minorHAnsi" w:cstheme="minorHAnsi"/>
          <w:sz w:val="24"/>
          <w:szCs w:val="24"/>
        </w:rPr>
        <w:instrText xml:space="preserve"> STYLEREF 1 \s </w:instrText>
      </w:r>
      <w:r w:rsidR="002E2406" w:rsidRPr="000E76A4">
        <w:rPr>
          <w:rFonts w:asciiTheme="minorHAnsi" w:hAnsiTheme="minorHAnsi" w:cstheme="minorHAnsi"/>
          <w:b w:val="0"/>
          <w:bCs w:val="0"/>
          <w:szCs w:val="24"/>
        </w:rPr>
        <w:fldChar w:fldCharType="separate"/>
      </w:r>
      <w:r w:rsidR="007F009D" w:rsidRPr="000E76A4">
        <w:rPr>
          <w:rFonts w:asciiTheme="minorHAnsi" w:hAnsiTheme="minorHAnsi" w:cstheme="minorHAnsi"/>
          <w:noProof/>
          <w:sz w:val="24"/>
          <w:szCs w:val="24"/>
        </w:rPr>
        <w:t>10</w:t>
      </w:r>
      <w:r w:rsidR="002E2406" w:rsidRPr="000E76A4">
        <w:rPr>
          <w:rFonts w:asciiTheme="minorHAnsi" w:hAnsiTheme="minorHAnsi" w:cstheme="minorHAnsi"/>
          <w:b w:val="0"/>
          <w:bCs w:val="0"/>
          <w:szCs w:val="24"/>
        </w:rPr>
        <w:fldChar w:fldCharType="end"/>
      </w:r>
      <w:r w:rsidR="002E2406" w:rsidRPr="000E76A4">
        <w:rPr>
          <w:rFonts w:asciiTheme="minorHAnsi" w:hAnsiTheme="minorHAnsi" w:cstheme="minorHAnsi"/>
          <w:sz w:val="24"/>
          <w:szCs w:val="24"/>
        </w:rPr>
        <w:t>.</w:t>
      </w:r>
      <w:r w:rsidR="002E2406" w:rsidRPr="000E76A4">
        <w:rPr>
          <w:rFonts w:asciiTheme="minorHAnsi" w:hAnsiTheme="minorHAnsi" w:cstheme="minorHAnsi"/>
          <w:b w:val="0"/>
          <w:bCs w:val="0"/>
          <w:szCs w:val="24"/>
        </w:rPr>
        <w:fldChar w:fldCharType="begin"/>
      </w:r>
      <w:r w:rsidR="002E2406" w:rsidRPr="000E76A4">
        <w:rPr>
          <w:rFonts w:asciiTheme="minorHAnsi" w:hAnsiTheme="minorHAnsi" w:cstheme="minorHAnsi"/>
          <w:sz w:val="24"/>
          <w:szCs w:val="24"/>
        </w:rPr>
        <w:instrText xml:space="preserve"> SEQ Figure \* ARABIC \s 1 </w:instrText>
      </w:r>
      <w:r w:rsidR="002E2406" w:rsidRPr="000E76A4">
        <w:rPr>
          <w:rFonts w:asciiTheme="minorHAnsi" w:hAnsiTheme="minorHAnsi" w:cstheme="minorHAnsi"/>
          <w:b w:val="0"/>
          <w:bCs w:val="0"/>
          <w:szCs w:val="24"/>
        </w:rPr>
        <w:fldChar w:fldCharType="separate"/>
      </w:r>
      <w:r w:rsidR="007F009D" w:rsidRPr="000E76A4">
        <w:rPr>
          <w:rFonts w:asciiTheme="minorHAnsi" w:hAnsiTheme="minorHAnsi" w:cstheme="minorHAnsi"/>
          <w:noProof/>
          <w:sz w:val="24"/>
          <w:szCs w:val="24"/>
        </w:rPr>
        <w:t>25</w:t>
      </w:r>
      <w:r w:rsidR="002E2406" w:rsidRPr="000E76A4">
        <w:rPr>
          <w:rFonts w:asciiTheme="minorHAnsi" w:hAnsiTheme="minorHAnsi" w:cstheme="minorHAnsi"/>
          <w:b w:val="0"/>
          <w:bCs w:val="0"/>
          <w:szCs w:val="24"/>
        </w:rPr>
        <w:fldChar w:fldCharType="end"/>
      </w:r>
      <w:r w:rsidRPr="000E76A4">
        <w:rPr>
          <w:rFonts w:asciiTheme="minorHAnsi" w:hAnsiTheme="minorHAnsi" w:cstheme="minorHAnsi"/>
          <w:sz w:val="24"/>
          <w:szCs w:val="24"/>
        </w:rPr>
        <w:t xml:space="preserve"> Node AC Control Process flow</w:t>
      </w:r>
      <w:bookmarkEnd w:id="694"/>
      <w:bookmarkEnd w:id="695"/>
      <w:bookmarkEnd w:id="696"/>
      <w:bookmarkEnd w:id="697"/>
      <w:bookmarkEnd w:id="698"/>
    </w:p>
    <w:p w14:paraId="7111C620" w14:textId="77777777" w:rsidR="00AE5509" w:rsidRPr="000E76A4" w:rsidRDefault="00AE5509" w:rsidP="00AE5509">
      <w:pPr>
        <w:rPr>
          <w:rFonts w:asciiTheme="minorHAnsi" w:hAnsiTheme="minorHAnsi" w:cstheme="minorHAnsi"/>
        </w:rPr>
      </w:pPr>
    </w:p>
    <w:p w14:paraId="3221CBA2" w14:textId="77777777" w:rsidR="00AE5509" w:rsidRPr="000E76A4" w:rsidRDefault="00AE5509" w:rsidP="00AE5509">
      <w:pPr>
        <w:rPr>
          <w:rFonts w:asciiTheme="minorHAnsi" w:hAnsiTheme="minorHAnsi" w:cstheme="minorHAnsi"/>
        </w:rPr>
      </w:pPr>
    </w:p>
    <w:p w14:paraId="1CDA07CD" w14:textId="77777777" w:rsidR="00AE5509" w:rsidRPr="000E76A4" w:rsidRDefault="00AE5509" w:rsidP="00AE5509">
      <w:pPr>
        <w:rPr>
          <w:rFonts w:asciiTheme="minorHAnsi" w:hAnsiTheme="minorHAnsi" w:cstheme="minorHAnsi"/>
        </w:rPr>
      </w:pPr>
    </w:p>
    <w:p w14:paraId="2A35F5A1" w14:textId="77777777" w:rsidR="00AE5509" w:rsidRPr="000E76A4" w:rsidRDefault="00AE5509" w:rsidP="00AE5509">
      <w:pPr>
        <w:rPr>
          <w:rFonts w:asciiTheme="minorHAnsi" w:hAnsiTheme="minorHAnsi" w:cstheme="minorHAnsi"/>
        </w:rPr>
      </w:pPr>
    </w:p>
    <w:p w14:paraId="37EC8B7E" w14:textId="77777777" w:rsidR="00AE5509" w:rsidRPr="000E76A4" w:rsidRDefault="00AE5509" w:rsidP="00AE5509">
      <w:pPr>
        <w:rPr>
          <w:rFonts w:asciiTheme="minorHAnsi" w:hAnsiTheme="minorHAnsi" w:cstheme="minorHAnsi"/>
        </w:rPr>
      </w:pPr>
    </w:p>
    <w:p w14:paraId="1868C450" w14:textId="77777777" w:rsidR="00AE5509" w:rsidRPr="000E76A4" w:rsidRDefault="00AE5509" w:rsidP="00AE5509">
      <w:pPr>
        <w:rPr>
          <w:rFonts w:asciiTheme="minorHAnsi" w:hAnsiTheme="minorHAnsi" w:cstheme="minorHAnsi"/>
        </w:rPr>
      </w:pPr>
    </w:p>
    <w:p w14:paraId="72F83444" w14:textId="77777777" w:rsidR="00AE5509" w:rsidRPr="000E76A4" w:rsidRDefault="00AE5509" w:rsidP="00AE5509">
      <w:pPr>
        <w:rPr>
          <w:rFonts w:asciiTheme="minorHAnsi" w:hAnsiTheme="minorHAnsi" w:cstheme="minorHAnsi"/>
        </w:rPr>
      </w:pPr>
    </w:p>
    <w:p w14:paraId="1EA72C23" w14:textId="77777777" w:rsidR="00AE5509" w:rsidRPr="000E76A4" w:rsidRDefault="00AE5509" w:rsidP="00AE5509">
      <w:pPr>
        <w:rPr>
          <w:rFonts w:asciiTheme="minorHAnsi" w:hAnsiTheme="minorHAnsi" w:cstheme="minorHAnsi"/>
        </w:rPr>
      </w:pPr>
    </w:p>
    <w:p w14:paraId="27232C77" w14:textId="77777777" w:rsidR="00AE5509" w:rsidRPr="000E76A4" w:rsidRDefault="00AE5509" w:rsidP="00AE5509">
      <w:pPr>
        <w:rPr>
          <w:rFonts w:asciiTheme="minorHAnsi" w:hAnsiTheme="minorHAnsi" w:cstheme="minorHAnsi"/>
        </w:rPr>
      </w:pPr>
    </w:p>
    <w:p w14:paraId="5C867D67" w14:textId="77777777" w:rsidR="00AE5509" w:rsidRPr="000E76A4" w:rsidRDefault="00AE5509" w:rsidP="00AE5509">
      <w:pPr>
        <w:rPr>
          <w:rFonts w:asciiTheme="minorHAnsi" w:hAnsiTheme="minorHAnsi" w:cstheme="minorHAnsi"/>
        </w:rPr>
      </w:pPr>
    </w:p>
    <w:p w14:paraId="57BEC78A" w14:textId="57FE3C3A" w:rsidR="00EC5B55" w:rsidRPr="000E76A4" w:rsidRDefault="00EC5B55" w:rsidP="00CE3BC7">
      <w:pPr>
        <w:pStyle w:val="Heading2"/>
        <w:ind w:left="567"/>
        <w:rPr>
          <w:rFonts w:asciiTheme="minorHAnsi" w:hAnsiTheme="minorHAnsi" w:cstheme="minorHAnsi"/>
        </w:rPr>
      </w:pPr>
      <w:bookmarkStart w:id="699" w:name="_Node_AC_manual"/>
      <w:bookmarkStart w:id="700" w:name="_Toc173250439"/>
      <w:bookmarkEnd w:id="699"/>
      <w:r w:rsidRPr="000E76A4">
        <w:rPr>
          <w:rFonts w:asciiTheme="minorHAnsi" w:hAnsiTheme="minorHAnsi" w:cstheme="minorHAnsi"/>
        </w:rPr>
        <w:lastRenderedPageBreak/>
        <w:t>Node AC Manual control ACK</w:t>
      </w:r>
      <w:bookmarkEnd w:id="700"/>
    </w:p>
    <w:p w14:paraId="4CF9CCD4" w14:textId="667F3C5E" w:rsidR="00EC5B55" w:rsidRPr="000E76A4" w:rsidRDefault="00EC5B55" w:rsidP="00EC5B55">
      <w:pPr>
        <w:jc w:val="both"/>
        <w:rPr>
          <w:rFonts w:asciiTheme="minorHAnsi" w:hAnsiTheme="minorHAnsi" w:cstheme="minorHAnsi"/>
        </w:rPr>
      </w:pPr>
      <w:r w:rsidRPr="000E76A4">
        <w:rPr>
          <w:rFonts w:asciiTheme="minorHAnsi" w:hAnsiTheme="minorHAnsi" w:cstheme="minorHAnsi"/>
          <w:b/>
          <w:bCs/>
        </w:rPr>
        <w:t>Description:</w:t>
      </w:r>
      <w:r w:rsidRPr="000E76A4">
        <w:rPr>
          <w:rFonts w:asciiTheme="minorHAnsi" w:hAnsiTheme="minorHAnsi" w:cstheme="minorHAnsi"/>
        </w:rPr>
        <w:t xml:space="preserve"> If </w:t>
      </w:r>
      <w:hyperlink w:anchor="_Gateway_AC_Control" w:history="1">
        <w:r w:rsidRPr="000E76A4">
          <w:rPr>
            <w:rStyle w:val="Hyperlink"/>
            <w:rFonts w:asciiTheme="minorHAnsi" w:hAnsiTheme="minorHAnsi" w:cstheme="minorHAnsi"/>
          </w:rPr>
          <w:t>Locking</w:t>
        </w:r>
      </w:hyperlink>
      <w:r w:rsidRPr="000E76A4">
        <w:rPr>
          <w:rFonts w:asciiTheme="minorHAnsi" w:hAnsiTheme="minorHAnsi" w:cstheme="minorHAnsi"/>
        </w:rPr>
        <w:t xml:space="preserve"> was enabled, this ACK is used by cloud to know whether the AC was controlled manually using the AC remote. If someone controls the AC manually using the remote, then the IR receiver on-board will capture this IR signal and decode it. If it’s a signal from the same remote with which the Node was configured during the AC Remote configuration process, then it will store the manual control information for sending it to the cloud. Also, it performs logical operation based on the temperature that was set using the remote. If it exceeds the Locking temperature limits set from the </w:t>
      </w:r>
      <w:hyperlink w:anchor="_Node_AC_Control" w:history="1">
        <w:r w:rsidR="009B6D44" w:rsidRPr="000E76A4">
          <w:rPr>
            <w:rStyle w:val="Hyperlink"/>
            <w:rFonts w:asciiTheme="minorHAnsi" w:hAnsiTheme="minorHAnsi" w:cstheme="minorHAnsi"/>
          </w:rPr>
          <w:t xml:space="preserve">Node </w:t>
        </w:r>
        <w:r w:rsidRPr="000E76A4">
          <w:rPr>
            <w:rStyle w:val="Hyperlink"/>
            <w:rFonts w:asciiTheme="minorHAnsi" w:hAnsiTheme="minorHAnsi" w:cstheme="minorHAnsi"/>
          </w:rPr>
          <w:t>AC Control packet</w:t>
        </w:r>
      </w:hyperlink>
      <w:r w:rsidRPr="000E76A4">
        <w:rPr>
          <w:rFonts w:asciiTheme="minorHAnsi" w:hAnsiTheme="minorHAnsi" w:cstheme="minorHAnsi"/>
        </w:rPr>
        <w:t>, then it will bring the AC’s temperature back to permissible limits.</w:t>
      </w:r>
    </w:p>
    <w:p w14:paraId="2633B6BC" w14:textId="27ED65BB" w:rsidR="00EC5B55" w:rsidRPr="000E76A4" w:rsidRDefault="00EC5B55" w:rsidP="00EC5B55">
      <w:pPr>
        <w:jc w:val="both"/>
        <w:rPr>
          <w:rFonts w:asciiTheme="minorHAnsi" w:hAnsiTheme="minorHAnsi" w:cstheme="minorHAnsi"/>
        </w:rPr>
      </w:pPr>
      <w:r w:rsidRPr="000E76A4">
        <w:rPr>
          <w:rFonts w:asciiTheme="minorHAnsi" w:hAnsiTheme="minorHAnsi" w:cstheme="minorHAnsi"/>
          <w:b/>
          <w:bCs/>
        </w:rPr>
        <w:t xml:space="preserve">Note: </w:t>
      </w:r>
      <w:r w:rsidRPr="000E76A4">
        <w:rPr>
          <w:rFonts w:asciiTheme="minorHAnsi" w:hAnsiTheme="minorHAnsi" w:cstheme="minorHAnsi"/>
        </w:rPr>
        <w:t xml:space="preserve">The Node Manual Control ACK will work only for Devices that are not using </w:t>
      </w:r>
      <w:hyperlink w:anchor="_Teaching_Mode" w:history="1">
        <w:r w:rsidRPr="000E76A4">
          <w:rPr>
            <w:rStyle w:val="Hyperlink"/>
            <w:rFonts w:asciiTheme="minorHAnsi" w:hAnsiTheme="minorHAnsi" w:cstheme="minorHAnsi"/>
          </w:rPr>
          <w:t>Teaching Mode</w:t>
        </w:r>
      </w:hyperlink>
      <w:r w:rsidRPr="000E76A4">
        <w:rPr>
          <w:rFonts w:asciiTheme="minorHAnsi" w:hAnsiTheme="minorHAnsi" w:cstheme="minorHAnsi"/>
        </w:rPr>
        <w:t xml:space="preserve"> to control AC.</w:t>
      </w:r>
    </w:p>
    <w:p w14:paraId="28F61C58" w14:textId="77777777" w:rsidR="00EC5B55" w:rsidRPr="000E76A4" w:rsidRDefault="00EC5B55" w:rsidP="00EC5B55">
      <w:pPr>
        <w:rPr>
          <w:rFonts w:asciiTheme="minorHAnsi" w:hAnsiTheme="minorHAnsi" w:cstheme="minorHAnsi"/>
        </w:rPr>
      </w:pPr>
    </w:p>
    <w:p w14:paraId="04AA31D7" w14:textId="6F25D18E" w:rsidR="00EC5B55" w:rsidRPr="000E76A4" w:rsidRDefault="009B6D44" w:rsidP="00EC5B55">
      <w:pPr>
        <w:rPr>
          <w:rFonts w:asciiTheme="minorHAnsi" w:hAnsiTheme="minorHAnsi" w:cstheme="minorHAnsi"/>
          <w:b/>
          <w:bCs/>
        </w:rPr>
      </w:pPr>
      <w:r w:rsidRPr="000E76A4">
        <w:rPr>
          <w:rFonts w:asciiTheme="minorHAnsi" w:hAnsiTheme="minorHAnsi" w:cstheme="minorHAnsi"/>
          <w:b/>
          <w:bCs/>
        </w:rPr>
        <w:t>Node</w:t>
      </w:r>
      <w:r w:rsidR="00EC5B55" w:rsidRPr="000E76A4">
        <w:rPr>
          <w:rFonts w:asciiTheme="minorHAnsi" w:hAnsiTheme="minorHAnsi" w:cstheme="minorHAnsi"/>
          <w:b/>
          <w:bCs/>
        </w:rPr>
        <w:t xml:space="preserve"> AC Manual Control </w:t>
      </w:r>
      <w:r w:rsidR="00F90A2F" w:rsidRPr="000E76A4">
        <w:rPr>
          <w:rFonts w:asciiTheme="minorHAnsi" w:hAnsiTheme="minorHAnsi" w:cstheme="minorHAnsi"/>
          <w:b/>
          <w:bCs/>
        </w:rPr>
        <w:t>ACK JSON</w:t>
      </w:r>
      <w:r w:rsidR="00EC5B55" w:rsidRPr="000E76A4">
        <w:rPr>
          <w:rFonts w:asciiTheme="minorHAnsi" w:hAnsiTheme="minorHAnsi" w:cstheme="minorHAnsi"/>
          <w:b/>
          <w:bCs/>
        </w:rPr>
        <w:t xml:space="preserve"> (</w:t>
      </w:r>
      <w:r w:rsidRPr="000E76A4">
        <w:rPr>
          <w:rFonts w:asciiTheme="minorHAnsi" w:hAnsiTheme="minorHAnsi" w:cstheme="minorHAnsi"/>
          <w:b/>
          <w:bCs/>
        </w:rPr>
        <w:t xml:space="preserve">Node to </w:t>
      </w:r>
      <w:r w:rsidR="00EC5B55" w:rsidRPr="000E76A4">
        <w:rPr>
          <w:rFonts w:asciiTheme="minorHAnsi" w:hAnsiTheme="minorHAnsi" w:cstheme="minorHAnsi"/>
          <w:b/>
          <w:bCs/>
        </w:rPr>
        <w:t>Gateway to Cloud) (Non-Teaching Mode case):</w:t>
      </w:r>
    </w:p>
    <w:p w14:paraId="1046BEBB" w14:textId="77777777" w:rsidR="00EC5B55" w:rsidRPr="000E76A4" w:rsidRDefault="00EC5B55" w:rsidP="00EC5B55">
      <w:pPr>
        <w:rPr>
          <w:rFonts w:asciiTheme="minorHAnsi" w:hAnsiTheme="minorHAnsi" w:cstheme="minorHAnsi"/>
          <w:b/>
          <w:b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6"/>
        <w:gridCol w:w="2101"/>
        <w:gridCol w:w="347"/>
        <w:gridCol w:w="3515"/>
        <w:gridCol w:w="2552"/>
      </w:tblGrid>
      <w:tr w:rsidR="00EC5B55" w:rsidRPr="000E76A4" w14:paraId="46C2AB76" w14:textId="77777777" w:rsidTr="0097689B">
        <w:trPr>
          <w:trHeight w:val="330"/>
        </w:trPr>
        <w:tc>
          <w:tcPr>
            <w:tcW w:w="416" w:type="dxa"/>
          </w:tcPr>
          <w:p w14:paraId="050FB333" w14:textId="77777777" w:rsidR="00EC5B55" w:rsidRPr="000E76A4" w:rsidRDefault="00EC5B55" w:rsidP="005F7949">
            <w:pPr>
              <w:spacing w:before="0" w:after="0"/>
              <w:jc w:val="center"/>
              <w:rPr>
                <w:rFonts w:asciiTheme="minorHAnsi" w:hAnsiTheme="minorHAnsi" w:cstheme="minorHAnsi"/>
              </w:rPr>
            </w:pPr>
            <w:r w:rsidRPr="000E76A4">
              <w:rPr>
                <w:rFonts w:asciiTheme="minorHAnsi" w:hAnsiTheme="minorHAnsi" w:cstheme="minorHAnsi"/>
              </w:rPr>
              <w:t>{</w:t>
            </w:r>
          </w:p>
        </w:tc>
        <w:tc>
          <w:tcPr>
            <w:tcW w:w="2101" w:type="dxa"/>
          </w:tcPr>
          <w:p w14:paraId="465A65E5" w14:textId="77777777" w:rsidR="00EC5B55" w:rsidRPr="000E76A4" w:rsidRDefault="00EC5B55" w:rsidP="005F7949">
            <w:pPr>
              <w:spacing w:before="0" w:after="0"/>
              <w:jc w:val="center"/>
              <w:rPr>
                <w:rFonts w:asciiTheme="minorHAnsi" w:hAnsiTheme="minorHAnsi" w:cstheme="minorHAnsi"/>
              </w:rPr>
            </w:pPr>
          </w:p>
        </w:tc>
        <w:tc>
          <w:tcPr>
            <w:tcW w:w="347" w:type="dxa"/>
          </w:tcPr>
          <w:p w14:paraId="1503EF24" w14:textId="77777777" w:rsidR="00EC5B55" w:rsidRPr="000E76A4" w:rsidRDefault="00EC5B55" w:rsidP="005F7949">
            <w:pPr>
              <w:spacing w:before="0" w:after="0"/>
              <w:jc w:val="center"/>
              <w:rPr>
                <w:rFonts w:asciiTheme="minorHAnsi" w:hAnsiTheme="minorHAnsi" w:cstheme="minorHAnsi"/>
              </w:rPr>
            </w:pPr>
          </w:p>
        </w:tc>
        <w:tc>
          <w:tcPr>
            <w:tcW w:w="3515" w:type="dxa"/>
          </w:tcPr>
          <w:p w14:paraId="52F9EF99" w14:textId="77777777" w:rsidR="00EC5B55" w:rsidRPr="000E76A4" w:rsidRDefault="00EC5B55" w:rsidP="005F7949">
            <w:pPr>
              <w:spacing w:before="0" w:after="0"/>
              <w:jc w:val="center"/>
              <w:rPr>
                <w:rFonts w:asciiTheme="minorHAnsi" w:hAnsiTheme="minorHAnsi" w:cstheme="minorHAnsi"/>
              </w:rPr>
            </w:pPr>
          </w:p>
        </w:tc>
        <w:tc>
          <w:tcPr>
            <w:tcW w:w="2552" w:type="dxa"/>
          </w:tcPr>
          <w:p w14:paraId="5969B146" w14:textId="77777777" w:rsidR="00EC5B55" w:rsidRPr="000E76A4" w:rsidRDefault="00EC5B55" w:rsidP="005F7949">
            <w:pPr>
              <w:spacing w:before="0" w:after="0"/>
              <w:jc w:val="center"/>
              <w:rPr>
                <w:rFonts w:asciiTheme="minorHAnsi" w:hAnsiTheme="minorHAnsi" w:cstheme="minorHAnsi"/>
              </w:rPr>
            </w:pPr>
          </w:p>
        </w:tc>
      </w:tr>
      <w:tr w:rsidR="00EC5B55" w:rsidRPr="000E76A4" w14:paraId="35EE31D0" w14:textId="77777777" w:rsidTr="0097689B">
        <w:trPr>
          <w:trHeight w:val="368"/>
        </w:trPr>
        <w:tc>
          <w:tcPr>
            <w:tcW w:w="416" w:type="dxa"/>
          </w:tcPr>
          <w:p w14:paraId="3538B053" w14:textId="77777777" w:rsidR="00EC5B55" w:rsidRPr="000E76A4" w:rsidRDefault="00EC5B55" w:rsidP="005F7949">
            <w:pPr>
              <w:spacing w:before="0" w:after="0"/>
              <w:jc w:val="center"/>
              <w:rPr>
                <w:rFonts w:asciiTheme="minorHAnsi" w:hAnsiTheme="minorHAnsi" w:cstheme="minorHAnsi"/>
              </w:rPr>
            </w:pPr>
          </w:p>
        </w:tc>
        <w:tc>
          <w:tcPr>
            <w:tcW w:w="2101" w:type="dxa"/>
          </w:tcPr>
          <w:p w14:paraId="5AD12D8D" w14:textId="77777777" w:rsidR="00EC5B55" w:rsidRPr="000E76A4" w:rsidRDefault="00EC5B55" w:rsidP="005F7949">
            <w:pPr>
              <w:spacing w:before="0" w:after="0"/>
              <w:rPr>
                <w:rFonts w:asciiTheme="minorHAnsi" w:hAnsiTheme="minorHAnsi" w:cstheme="minorHAnsi"/>
              </w:rPr>
            </w:pPr>
            <w:r w:rsidRPr="000E76A4">
              <w:rPr>
                <w:rFonts w:asciiTheme="minorHAnsi" w:hAnsiTheme="minorHAnsi" w:cstheme="minorHAnsi"/>
              </w:rPr>
              <w:t>“JsonPacketId”</w:t>
            </w:r>
          </w:p>
        </w:tc>
        <w:tc>
          <w:tcPr>
            <w:tcW w:w="347" w:type="dxa"/>
          </w:tcPr>
          <w:p w14:paraId="25CD6C6A" w14:textId="77777777" w:rsidR="00EC5B55" w:rsidRPr="000E76A4" w:rsidRDefault="00EC5B55" w:rsidP="005F7949">
            <w:pPr>
              <w:spacing w:before="0" w:after="0"/>
              <w:jc w:val="center"/>
              <w:rPr>
                <w:rFonts w:asciiTheme="minorHAnsi" w:hAnsiTheme="minorHAnsi" w:cstheme="minorHAnsi"/>
              </w:rPr>
            </w:pPr>
            <w:r w:rsidRPr="000E76A4">
              <w:rPr>
                <w:rFonts w:asciiTheme="minorHAnsi" w:hAnsiTheme="minorHAnsi" w:cstheme="minorHAnsi"/>
              </w:rPr>
              <w:t>:</w:t>
            </w:r>
          </w:p>
        </w:tc>
        <w:tc>
          <w:tcPr>
            <w:tcW w:w="3515" w:type="dxa"/>
          </w:tcPr>
          <w:p w14:paraId="54C4F174" w14:textId="11BC010D" w:rsidR="00EC5B55" w:rsidRPr="000E76A4" w:rsidRDefault="00BF7F71" w:rsidP="005F7949">
            <w:pPr>
              <w:spacing w:before="0" w:after="0"/>
              <w:rPr>
                <w:rFonts w:asciiTheme="minorHAnsi" w:hAnsiTheme="minorHAnsi" w:cstheme="minorHAnsi"/>
              </w:rPr>
            </w:pPr>
            <w:r w:rsidRPr="000E76A4">
              <w:rPr>
                <w:rFonts w:asciiTheme="minorHAnsi" w:hAnsiTheme="minorHAnsi" w:cstheme="minorHAnsi"/>
              </w:rPr>
              <w:t>10</w:t>
            </w:r>
            <w:r w:rsidR="00EC5B55" w:rsidRPr="000E76A4">
              <w:rPr>
                <w:rFonts w:asciiTheme="minorHAnsi" w:hAnsiTheme="minorHAnsi" w:cstheme="minorHAnsi"/>
              </w:rPr>
              <w:t>4</w:t>
            </w:r>
          </w:p>
        </w:tc>
        <w:tc>
          <w:tcPr>
            <w:tcW w:w="2552" w:type="dxa"/>
          </w:tcPr>
          <w:p w14:paraId="226FCBE7" w14:textId="77777777" w:rsidR="00EC5B55" w:rsidRPr="000E76A4" w:rsidRDefault="00EC5B55" w:rsidP="005F7949">
            <w:pPr>
              <w:pStyle w:val="ListBullet"/>
              <w:spacing w:before="0" w:after="0"/>
              <w:rPr>
                <w:rFonts w:asciiTheme="minorHAnsi" w:hAnsiTheme="minorHAnsi" w:cstheme="minorHAnsi"/>
              </w:rPr>
            </w:pPr>
            <w:r w:rsidRPr="000E76A4">
              <w:rPr>
                <w:rFonts w:asciiTheme="minorHAnsi" w:hAnsiTheme="minorHAnsi" w:cstheme="minorHAnsi"/>
              </w:rPr>
              <w:t>// (Number)</w:t>
            </w:r>
          </w:p>
        </w:tc>
      </w:tr>
      <w:tr w:rsidR="00EC5B55" w:rsidRPr="000E76A4" w14:paraId="4C0476FF" w14:textId="77777777" w:rsidTr="0097689B">
        <w:trPr>
          <w:trHeight w:val="360"/>
        </w:trPr>
        <w:tc>
          <w:tcPr>
            <w:tcW w:w="416" w:type="dxa"/>
          </w:tcPr>
          <w:p w14:paraId="0DF9CAB0" w14:textId="77777777" w:rsidR="00EC5B55" w:rsidRPr="000E76A4" w:rsidRDefault="00EC5B55" w:rsidP="005F7949">
            <w:pPr>
              <w:spacing w:before="0" w:after="0"/>
              <w:jc w:val="center"/>
              <w:rPr>
                <w:rFonts w:asciiTheme="minorHAnsi" w:hAnsiTheme="minorHAnsi" w:cstheme="minorHAnsi"/>
              </w:rPr>
            </w:pPr>
          </w:p>
        </w:tc>
        <w:tc>
          <w:tcPr>
            <w:tcW w:w="2101" w:type="dxa"/>
          </w:tcPr>
          <w:p w14:paraId="42E17869" w14:textId="77777777" w:rsidR="00EC5B55" w:rsidRPr="000E76A4" w:rsidRDefault="00EC5B55" w:rsidP="005F7949">
            <w:pPr>
              <w:spacing w:before="0" w:after="0"/>
              <w:rPr>
                <w:rFonts w:asciiTheme="minorHAnsi" w:hAnsiTheme="minorHAnsi" w:cstheme="minorHAnsi"/>
              </w:rPr>
            </w:pPr>
            <w:r w:rsidRPr="000E76A4">
              <w:rPr>
                <w:rFonts w:asciiTheme="minorHAnsi" w:hAnsiTheme="minorHAnsi" w:cstheme="minorHAnsi"/>
              </w:rPr>
              <w:t>“GwySerNo”</w:t>
            </w:r>
          </w:p>
        </w:tc>
        <w:tc>
          <w:tcPr>
            <w:tcW w:w="347" w:type="dxa"/>
          </w:tcPr>
          <w:p w14:paraId="5ED53001" w14:textId="77777777" w:rsidR="00EC5B55" w:rsidRPr="000E76A4" w:rsidRDefault="00EC5B55" w:rsidP="005F7949">
            <w:pPr>
              <w:spacing w:before="0" w:after="0"/>
              <w:jc w:val="center"/>
              <w:rPr>
                <w:rFonts w:asciiTheme="minorHAnsi" w:hAnsiTheme="minorHAnsi" w:cstheme="minorHAnsi"/>
              </w:rPr>
            </w:pPr>
            <w:r w:rsidRPr="000E76A4">
              <w:rPr>
                <w:rFonts w:asciiTheme="minorHAnsi" w:hAnsiTheme="minorHAnsi" w:cstheme="minorHAnsi"/>
              </w:rPr>
              <w:t>:</w:t>
            </w:r>
          </w:p>
        </w:tc>
        <w:tc>
          <w:tcPr>
            <w:tcW w:w="3515" w:type="dxa"/>
          </w:tcPr>
          <w:p w14:paraId="339F8ABA" w14:textId="77777777" w:rsidR="00EC5B55" w:rsidRPr="000E76A4" w:rsidRDefault="00EC5B55" w:rsidP="005F7949">
            <w:pPr>
              <w:spacing w:before="0" w:after="0"/>
              <w:rPr>
                <w:rFonts w:asciiTheme="minorHAnsi" w:hAnsiTheme="minorHAnsi" w:cstheme="minorHAnsi"/>
              </w:rPr>
            </w:pPr>
            <w:r w:rsidRPr="000E76A4">
              <w:rPr>
                <w:rFonts w:asciiTheme="minorHAnsi" w:hAnsiTheme="minorHAnsi" w:cstheme="minorHAnsi"/>
              </w:rPr>
              <w:t>“GWY00001”</w:t>
            </w:r>
          </w:p>
        </w:tc>
        <w:tc>
          <w:tcPr>
            <w:tcW w:w="2552" w:type="dxa"/>
          </w:tcPr>
          <w:p w14:paraId="0A99DEC9" w14:textId="77777777" w:rsidR="00EC5B55" w:rsidRPr="000E76A4" w:rsidRDefault="00EC5B55" w:rsidP="005F7949">
            <w:pPr>
              <w:pStyle w:val="ListBullet"/>
              <w:spacing w:before="0" w:after="0"/>
              <w:rPr>
                <w:rFonts w:asciiTheme="minorHAnsi" w:hAnsiTheme="minorHAnsi" w:cstheme="minorHAnsi"/>
              </w:rPr>
            </w:pPr>
            <w:r w:rsidRPr="000E76A4">
              <w:rPr>
                <w:rFonts w:asciiTheme="minorHAnsi" w:hAnsiTheme="minorHAnsi" w:cstheme="minorHAnsi"/>
              </w:rPr>
              <w:t>// (String)</w:t>
            </w:r>
          </w:p>
        </w:tc>
      </w:tr>
      <w:tr w:rsidR="006B6907" w:rsidRPr="000E76A4" w14:paraId="141BE8FA" w14:textId="77777777" w:rsidTr="0097689B">
        <w:trPr>
          <w:trHeight w:val="360"/>
        </w:trPr>
        <w:tc>
          <w:tcPr>
            <w:tcW w:w="416" w:type="dxa"/>
          </w:tcPr>
          <w:p w14:paraId="32B4045D" w14:textId="77777777" w:rsidR="006B6907" w:rsidRPr="000E76A4" w:rsidRDefault="006B6907" w:rsidP="006B6907">
            <w:pPr>
              <w:spacing w:before="0" w:after="0"/>
              <w:jc w:val="center"/>
              <w:rPr>
                <w:rFonts w:asciiTheme="minorHAnsi" w:hAnsiTheme="minorHAnsi" w:cstheme="minorHAnsi"/>
              </w:rPr>
            </w:pPr>
          </w:p>
        </w:tc>
        <w:tc>
          <w:tcPr>
            <w:tcW w:w="2101" w:type="dxa"/>
          </w:tcPr>
          <w:p w14:paraId="3F18286B" w14:textId="32C87733" w:rsidR="006B6907" w:rsidRPr="000E76A4" w:rsidRDefault="006B6907" w:rsidP="006B6907">
            <w:pPr>
              <w:spacing w:before="0" w:after="0"/>
              <w:rPr>
                <w:rFonts w:asciiTheme="minorHAnsi" w:hAnsiTheme="minorHAnsi" w:cstheme="minorHAnsi"/>
              </w:rPr>
            </w:pPr>
            <w:r w:rsidRPr="000E76A4">
              <w:rPr>
                <w:rFonts w:asciiTheme="minorHAnsi" w:hAnsiTheme="minorHAnsi" w:cstheme="minorHAnsi"/>
              </w:rPr>
              <w:t>“NodeSerNo:</w:t>
            </w:r>
          </w:p>
        </w:tc>
        <w:tc>
          <w:tcPr>
            <w:tcW w:w="347" w:type="dxa"/>
          </w:tcPr>
          <w:p w14:paraId="1CD37966" w14:textId="4F919DB8" w:rsidR="006B6907" w:rsidRPr="000E76A4" w:rsidRDefault="006B6907" w:rsidP="006B6907">
            <w:pPr>
              <w:spacing w:before="0" w:after="0"/>
              <w:jc w:val="center"/>
              <w:rPr>
                <w:rFonts w:asciiTheme="minorHAnsi" w:hAnsiTheme="minorHAnsi" w:cstheme="minorHAnsi"/>
              </w:rPr>
            </w:pPr>
            <w:r w:rsidRPr="000E76A4">
              <w:rPr>
                <w:rFonts w:asciiTheme="minorHAnsi" w:hAnsiTheme="minorHAnsi" w:cstheme="minorHAnsi"/>
              </w:rPr>
              <w:t>:</w:t>
            </w:r>
          </w:p>
        </w:tc>
        <w:tc>
          <w:tcPr>
            <w:tcW w:w="3515" w:type="dxa"/>
          </w:tcPr>
          <w:p w14:paraId="77E50070" w14:textId="205C6C8B" w:rsidR="006B6907" w:rsidRPr="000E76A4" w:rsidRDefault="006B6907" w:rsidP="006B6907">
            <w:pPr>
              <w:spacing w:before="0" w:after="0"/>
              <w:rPr>
                <w:rFonts w:asciiTheme="minorHAnsi" w:hAnsiTheme="minorHAnsi" w:cstheme="minorHAnsi"/>
              </w:rPr>
            </w:pPr>
            <w:r w:rsidRPr="000E76A4">
              <w:rPr>
                <w:rFonts w:asciiTheme="minorHAnsi" w:hAnsiTheme="minorHAnsi" w:cstheme="minorHAnsi"/>
              </w:rPr>
              <w:t>“N00001”</w:t>
            </w:r>
          </w:p>
        </w:tc>
        <w:tc>
          <w:tcPr>
            <w:tcW w:w="2552" w:type="dxa"/>
          </w:tcPr>
          <w:p w14:paraId="274EC658" w14:textId="14BCDC07" w:rsidR="006B6907" w:rsidRPr="000E76A4" w:rsidRDefault="006B6907" w:rsidP="006B6907">
            <w:pPr>
              <w:pStyle w:val="ListBullet"/>
              <w:spacing w:before="0" w:after="0"/>
              <w:rPr>
                <w:rFonts w:asciiTheme="minorHAnsi" w:hAnsiTheme="minorHAnsi" w:cstheme="minorHAnsi"/>
              </w:rPr>
            </w:pPr>
            <w:r w:rsidRPr="000E76A4">
              <w:rPr>
                <w:rFonts w:asciiTheme="minorHAnsi" w:hAnsiTheme="minorHAnsi" w:cstheme="minorHAnsi"/>
              </w:rPr>
              <w:t>// (String)</w:t>
            </w:r>
          </w:p>
        </w:tc>
      </w:tr>
      <w:tr w:rsidR="006B6907" w:rsidRPr="000E76A4" w14:paraId="6A85F98E" w14:textId="77777777" w:rsidTr="0097689B">
        <w:trPr>
          <w:trHeight w:val="368"/>
        </w:trPr>
        <w:tc>
          <w:tcPr>
            <w:tcW w:w="416" w:type="dxa"/>
          </w:tcPr>
          <w:p w14:paraId="6255F465" w14:textId="77777777" w:rsidR="006B6907" w:rsidRPr="000E76A4" w:rsidRDefault="006B6907" w:rsidP="006B6907">
            <w:pPr>
              <w:spacing w:before="0" w:after="0"/>
              <w:jc w:val="center"/>
              <w:rPr>
                <w:rFonts w:asciiTheme="minorHAnsi" w:hAnsiTheme="minorHAnsi" w:cstheme="minorHAnsi"/>
              </w:rPr>
            </w:pPr>
          </w:p>
        </w:tc>
        <w:tc>
          <w:tcPr>
            <w:tcW w:w="2101" w:type="dxa"/>
          </w:tcPr>
          <w:p w14:paraId="168DA5C7" w14:textId="77777777" w:rsidR="006B6907" w:rsidRPr="000E76A4" w:rsidRDefault="006B6907" w:rsidP="006B6907">
            <w:pPr>
              <w:spacing w:before="0" w:after="0"/>
              <w:rPr>
                <w:rFonts w:asciiTheme="minorHAnsi" w:hAnsiTheme="minorHAnsi" w:cstheme="minorHAnsi"/>
              </w:rPr>
            </w:pPr>
            <w:r w:rsidRPr="000E76A4">
              <w:rPr>
                <w:rFonts w:asciiTheme="minorHAnsi" w:hAnsiTheme="minorHAnsi" w:cstheme="minorHAnsi"/>
              </w:rPr>
              <w:t>“Power”</w:t>
            </w:r>
          </w:p>
        </w:tc>
        <w:tc>
          <w:tcPr>
            <w:tcW w:w="347" w:type="dxa"/>
          </w:tcPr>
          <w:p w14:paraId="531D8A06" w14:textId="77777777" w:rsidR="006B6907" w:rsidRPr="000E76A4" w:rsidRDefault="006B6907" w:rsidP="006B6907">
            <w:pPr>
              <w:spacing w:before="0" w:after="0"/>
              <w:jc w:val="center"/>
              <w:rPr>
                <w:rFonts w:asciiTheme="minorHAnsi" w:hAnsiTheme="minorHAnsi" w:cstheme="minorHAnsi"/>
              </w:rPr>
            </w:pPr>
            <w:r w:rsidRPr="000E76A4">
              <w:rPr>
                <w:rFonts w:asciiTheme="minorHAnsi" w:hAnsiTheme="minorHAnsi" w:cstheme="minorHAnsi"/>
              </w:rPr>
              <w:t>:</w:t>
            </w:r>
          </w:p>
        </w:tc>
        <w:tc>
          <w:tcPr>
            <w:tcW w:w="3515" w:type="dxa"/>
          </w:tcPr>
          <w:p w14:paraId="2F44F401" w14:textId="77777777" w:rsidR="006B6907" w:rsidRPr="000E76A4" w:rsidRDefault="006B6907" w:rsidP="006B6907">
            <w:pPr>
              <w:spacing w:before="0" w:after="0"/>
              <w:rPr>
                <w:rFonts w:asciiTheme="minorHAnsi" w:hAnsiTheme="minorHAnsi" w:cstheme="minorHAnsi"/>
              </w:rPr>
            </w:pPr>
            <w:r w:rsidRPr="000E76A4">
              <w:rPr>
                <w:rFonts w:asciiTheme="minorHAnsi" w:hAnsiTheme="minorHAnsi" w:cstheme="minorHAnsi"/>
              </w:rPr>
              <w:t>1</w:t>
            </w:r>
          </w:p>
        </w:tc>
        <w:tc>
          <w:tcPr>
            <w:tcW w:w="2552" w:type="dxa"/>
          </w:tcPr>
          <w:p w14:paraId="03518C74" w14:textId="77777777" w:rsidR="006B6907" w:rsidRPr="000E76A4" w:rsidRDefault="006B6907" w:rsidP="006B6907">
            <w:pPr>
              <w:pStyle w:val="ListBullet"/>
              <w:spacing w:before="0" w:after="0"/>
              <w:rPr>
                <w:rFonts w:asciiTheme="minorHAnsi" w:hAnsiTheme="minorHAnsi" w:cstheme="minorHAnsi"/>
              </w:rPr>
            </w:pPr>
            <w:r w:rsidRPr="000E76A4">
              <w:rPr>
                <w:rFonts w:asciiTheme="minorHAnsi" w:hAnsiTheme="minorHAnsi" w:cstheme="minorHAnsi"/>
              </w:rPr>
              <w:t>// (Number)</w:t>
            </w:r>
          </w:p>
        </w:tc>
      </w:tr>
      <w:tr w:rsidR="006B6907" w:rsidRPr="000E76A4" w14:paraId="3FC7D754" w14:textId="77777777" w:rsidTr="0097689B">
        <w:trPr>
          <w:trHeight w:val="360"/>
        </w:trPr>
        <w:tc>
          <w:tcPr>
            <w:tcW w:w="416" w:type="dxa"/>
          </w:tcPr>
          <w:p w14:paraId="30C3BE5E" w14:textId="77777777" w:rsidR="006B6907" w:rsidRPr="000E76A4" w:rsidRDefault="006B6907" w:rsidP="006B6907">
            <w:pPr>
              <w:spacing w:before="0" w:after="0"/>
              <w:jc w:val="center"/>
              <w:rPr>
                <w:rFonts w:asciiTheme="minorHAnsi" w:hAnsiTheme="minorHAnsi" w:cstheme="minorHAnsi"/>
              </w:rPr>
            </w:pPr>
          </w:p>
        </w:tc>
        <w:tc>
          <w:tcPr>
            <w:tcW w:w="2101" w:type="dxa"/>
          </w:tcPr>
          <w:p w14:paraId="606AD757" w14:textId="77777777" w:rsidR="006B6907" w:rsidRPr="000E76A4" w:rsidRDefault="006B6907" w:rsidP="006B6907">
            <w:pPr>
              <w:spacing w:before="0" w:after="0"/>
              <w:rPr>
                <w:rFonts w:asciiTheme="minorHAnsi" w:hAnsiTheme="minorHAnsi" w:cstheme="minorHAnsi"/>
              </w:rPr>
            </w:pPr>
            <w:r w:rsidRPr="000E76A4">
              <w:rPr>
                <w:rFonts w:asciiTheme="minorHAnsi" w:hAnsiTheme="minorHAnsi" w:cstheme="minorHAnsi"/>
              </w:rPr>
              <w:t>“Mode”</w:t>
            </w:r>
          </w:p>
        </w:tc>
        <w:tc>
          <w:tcPr>
            <w:tcW w:w="347" w:type="dxa"/>
          </w:tcPr>
          <w:p w14:paraId="7DD41179" w14:textId="77777777" w:rsidR="006B6907" w:rsidRPr="000E76A4" w:rsidRDefault="006B6907" w:rsidP="006B6907">
            <w:pPr>
              <w:spacing w:before="0" w:after="0"/>
              <w:jc w:val="center"/>
              <w:rPr>
                <w:rFonts w:asciiTheme="minorHAnsi" w:hAnsiTheme="minorHAnsi" w:cstheme="minorHAnsi"/>
              </w:rPr>
            </w:pPr>
            <w:r w:rsidRPr="000E76A4">
              <w:rPr>
                <w:rFonts w:asciiTheme="minorHAnsi" w:hAnsiTheme="minorHAnsi" w:cstheme="minorHAnsi"/>
              </w:rPr>
              <w:t>:</w:t>
            </w:r>
          </w:p>
        </w:tc>
        <w:tc>
          <w:tcPr>
            <w:tcW w:w="3515" w:type="dxa"/>
          </w:tcPr>
          <w:p w14:paraId="4BAF4C3D" w14:textId="77777777" w:rsidR="006B6907" w:rsidRPr="000E76A4" w:rsidRDefault="006B6907" w:rsidP="006B6907">
            <w:pPr>
              <w:spacing w:before="0" w:after="0"/>
              <w:rPr>
                <w:rFonts w:asciiTheme="minorHAnsi" w:hAnsiTheme="minorHAnsi" w:cstheme="minorHAnsi"/>
              </w:rPr>
            </w:pPr>
            <w:r w:rsidRPr="000E76A4">
              <w:rPr>
                <w:rFonts w:asciiTheme="minorHAnsi" w:hAnsiTheme="minorHAnsi" w:cstheme="minorHAnsi"/>
              </w:rPr>
              <w:t>“Cool”</w:t>
            </w:r>
          </w:p>
        </w:tc>
        <w:tc>
          <w:tcPr>
            <w:tcW w:w="2552" w:type="dxa"/>
          </w:tcPr>
          <w:p w14:paraId="1F0C8E9D" w14:textId="77777777" w:rsidR="006B6907" w:rsidRPr="000E76A4" w:rsidRDefault="006B6907" w:rsidP="006B6907">
            <w:pPr>
              <w:pStyle w:val="ListBullet"/>
              <w:spacing w:before="0" w:after="0"/>
              <w:rPr>
                <w:rFonts w:asciiTheme="minorHAnsi" w:hAnsiTheme="minorHAnsi" w:cstheme="minorHAnsi"/>
              </w:rPr>
            </w:pPr>
            <w:r w:rsidRPr="000E76A4">
              <w:rPr>
                <w:rFonts w:asciiTheme="minorHAnsi" w:hAnsiTheme="minorHAnsi" w:cstheme="minorHAnsi"/>
              </w:rPr>
              <w:t>// (String)</w:t>
            </w:r>
          </w:p>
        </w:tc>
      </w:tr>
      <w:tr w:rsidR="006B6907" w:rsidRPr="000E76A4" w14:paraId="38302318" w14:textId="77777777" w:rsidTr="0097689B">
        <w:trPr>
          <w:trHeight w:val="368"/>
        </w:trPr>
        <w:tc>
          <w:tcPr>
            <w:tcW w:w="416" w:type="dxa"/>
          </w:tcPr>
          <w:p w14:paraId="709C977E" w14:textId="77777777" w:rsidR="006B6907" w:rsidRPr="000E76A4" w:rsidRDefault="006B6907" w:rsidP="006B6907">
            <w:pPr>
              <w:spacing w:before="0" w:after="0"/>
              <w:jc w:val="center"/>
              <w:rPr>
                <w:rFonts w:asciiTheme="minorHAnsi" w:hAnsiTheme="minorHAnsi" w:cstheme="minorHAnsi"/>
              </w:rPr>
            </w:pPr>
          </w:p>
        </w:tc>
        <w:tc>
          <w:tcPr>
            <w:tcW w:w="2101" w:type="dxa"/>
          </w:tcPr>
          <w:p w14:paraId="426C9EC8" w14:textId="77777777" w:rsidR="006B6907" w:rsidRPr="000E76A4" w:rsidRDefault="006B6907" w:rsidP="006B6907">
            <w:pPr>
              <w:spacing w:before="0" w:after="0"/>
              <w:rPr>
                <w:rFonts w:asciiTheme="minorHAnsi" w:hAnsiTheme="minorHAnsi" w:cstheme="minorHAnsi"/>
              </w:rPr>
            </w:pPr>
            <w:r w:rsidRPr="000E76A4">
              <w:rPr>
                <w:rFonts w:asciiTheme="minorHAnsi" w:hAnsiTheme="minorHAnsi" w:cstheme="minorHAnsi"/>
              </w:rPr>
              <w:t>“FanSpeed”</w:t>
            </w:r>
          </w:p>
        </w:tc>
        <w:tc>
          <w:tcPr>
            <w:tcW w:w="347" w:type="dxa"/>
          </w:tcPr>
          <w:p w14:paraId="5C14289C" w14:textId="77777777" w:rsidR="006B6907" w:rsidRPr="000E76A4" w:rsidRDefault="006B6907" w:rsidP="006B6907">
            <w:pPr>
              <w:spacing w:before="0" w:after="0"/>
              <w:jc w:val="center"/>
              <w:rPr>
                <w:rFonts w:asciiTheme="minorHAnsi" w:hAnsiTheme="minorHAnsi" w:cstheme="minorHAnsi"/>
              </w:rPr>
            </w:pPr>
            <w:r w:rsidRPr="000E76A4">
              <w:rPr>
                <w:rFonts w:asciiTheme="minorHAnsi" w:hAnsiTheme="minorHAnsi" w:cstheme="minorHAnsi"/>
              </w:rPr>
              <w:t>:</w:t>
            </w:r>
          </w:p>
        </w:tc>
        <w:tc>
          <w:tcPr>
            <w:tcW w:w="3515" w:type="dxa"/>
          </w:tcPr>
          <w:p w14:paraId="0C66CD3B" w14:textId="77777777" w:rsidR="006B6907" w:rsidRPr="000E76A4" w:rsidRDefault="006B6907" w:rsidP="006B6907">
            <w:pPr>
              <w:spacing w:before="0" w:after="0"/>
              <w:rPr>
                <w:rFonts w:asciiTheme="minorHAnsi" w:hAnsiTheme="minorHAnsi" w:cstheme="minorHAnsi"/>
              </w:rPr>
            </w:pPr>
            <w:r w:rsidRPr="000E76A4">
              <w:rPr>
                <w:rFonts w:asciiTheme="minorHAnsi" w:hAnsiTheme="minorHAnsi" w:cstheme="minorHAnsi"/>
              </w:rPr>
              <w:t>1</w:t>
            </w:r>
          </w:p>
        </w:tc>
        <w:tc>
          <w:tcPr>
            <w:tcW w:w="2552" w:type="dxa"/>
          </w:tcPr>
          <w:p w14:paraId="5EDBFAC4" w14:textId="77777777" w:rsidR="006B6907" w:rsidRPr="000E76A4" w:rsidRDefault="006B6907" w:rsidP="006B6907">
            <w:pPr>
              <w:pStyle w:val="ListBullet"/>
              <w:spacing w:before="0" w:after="0"/>
              <w:rPr>
                <w:rFonts w:asciiTheme="minorHAnsi" w:hAnsiTheme="minorHAnsi" w:cstheme="minorHAnsi"/>
              </w:rPr>
            </w:pPr>
            <w:r w:rsidRPr="000E76A4">
              <w:rPr>
                <w:rFonts w:asciiTheme="minorHAnsi" w:hAnsiTheme="minorHAnsi" w:cstheme="minorHAnsi"/>
              </w:rPr>
              <w:t>// (Number)</w:t>
            </w:r>
          </w:p>
        </w:tc>
      </w:tr>
      <w:tr w:rsidR="006B6907" w:rsidRPr="000E76A4" w14:paraId="0738FDE8" w14:textId="77777777" w:rsidTr="0097689B">
        <w:trPr>
          <w:trHeight w:val="360"/>
        </w:trPr>
        <w:tc>
          <w:tcPr>
            <w:tcW w:w="416" w:type="dxa"/>
          </w:tcPr>
          <w:p w14:paraId="29BF2D28" w14:textId="77777777" w:rsidR="006B6907" w:rsidRPr="000E76A4" w:rsidRDefault="006B6907" w:rsidP="006B6907">
            <w:pPr>
              <w:spacing w:before="0" w:after="0"/>
              <w:jc w:val="center"/>
              <w:rPr>
                <w:rFonts w:asciiTheme="minorHAnsi" w:hAnsiTheme="minorHAnsi" w:cstheme="minorHAnsi"/>
              </w:rPr>
            </w:pPr>
          </w:p>
        </w:tc>
        <w:tc>
          <w:tcPr>
            <w:tcW w:w="2101" w:type="dxa"/>
          </w:tcPr>
          <w:p w14:paraId="26341E6A" w14:textId="77777777" w:rsidR="006B6907" w:rsidRPr="000E76A4" w:rsidRDefault="006B6907" w:rsidP="006B6907">
            <w:pPr>
              <w:spacing w:before="0" w:after="0"/>
              <w:rPr>
                <w:rFonts w:asciiTheme="minorHAnsi" w:hAnsiTheme="minorHAnsi" w:cstheme="minorHAnsi"/>
              </w:rPr>
            </w:pPr>
            <w:r w:rsidRPr="000E76A4">
              <w:rPr>
                <w:rFonts w:asciiTheme="minorHAnsi" w:hAnsiTheme="minorHAnsi" w:cstheme="minorHAnsi"/>
              </w:rPr>
              <w:t>“Temperature”</w:t>
            </w:r>
          </w:p>
        </w:tc>
        <w:tc>
          <w:tcPr>
            <w:tcW w:w="347" w:type="dxa"/>
          </w:tcPr>
          <w:p w14:paraId="387F9BE7" w14:textId="77777777" w:rsidR="006B6907" w:rsidRPr="000E76A4" w:rsidRDefault="006B6907" w:rsidP="006B6907">
            <w:pPr>
              <w:spacing w:before="0" w:after="0"/>
              <w:jc w:val="center"/>
              <w:rPr>
                <w:rFonts w:asciiTheme="minorHAnsi" w:hAnsiTheme="minorHAnsi" w:cstheme="minorHAnsi"/>
              </w:rPr>
            </w:pPr>
            <w:r w:rsidRPr="000E76A4">
              <w:rPr>
                <w:rFonts w:asciiTheme="minorHAnsi" w:hAnsiTheme="minorHAnsi" w:cstheme="minorHAnsi"/>
              </w:rPr>
              <w:t>:</w:t>
            </w:r>
          </w:p>
        </w:tc>
        <w:tc>
          <w:tcPr>
            <w:tcW w:w="3515" w:type="dxa"/>
          </w:tcPr>
          <w:p w14:paraId="128CCD21" w14:textId="77777777" w:rsidR="006B6907" w:rsidRPr="000E76A4" w:rsidRDefault="006B6907" w:rsidP="006B6907">
            <w:pPr>
              <w:spacing w:before="0" w:after="0"/>
              <w:rPr>
                <w:rFonts w:asciiTheme="minorHAnsi" w:hAnsiTheme="minorHAnsi" w:cstheme="minorHAnsi"/>
              </w:rPr>
            </w:pPr>
            <w:r w:rsidRPr="000E76A4">
              <w:rPr>
                <w:rFonts w:asciiTheme="minorHAnsi" w:hAnsiTheme="minorHAnsi" w:cstheme="minorHAnsi"/>
              </w:rPr>
              <w:t>25</w:t>
            </w:r>
          </w:p>
        </w:tc>
        <w:tc>
          <w:tcPr>
            <w:tcW w:w="2552" w:type="dxa"/>
          </w:tcPr>
          <w:p w14:paraId="3EA62728" w14:textId="77777777" w:rsidR="006B6907" w:rsidRPr="000E76A4" w:rsidRDefault="006B6907" w:rsidP="006B6907">
            <w:pPr>
              <w:pStyle w:val="ListBullet"/>
              <w:spacing w:before="0" w:after="0"/>
              <w:rPr>
                <w:rFonts w:asciiTheme="minorHAnsi" w:hAnsiTheme="minorHAnsi" w:cstheme="minorHAnsi"/>
              </w:rPr>
            </w:pPr>
            <w:r w:rsidRPr="000E76A4">
              <w:rPr>
                <w:rFonts w:asciiTheme="minorHAnsi" w:hAnsiTheme="minorHAnsi" w:cstheme="minorHAnsi"/>
              </w:rPr>
              <w:t>// (Number)</w:t>
            </w:r>
          </w:p>
        </w:tc>
      </w:tr>
      <w:tr w:rsidR="006B6907" w:rsidRPr="000E76A4" w14:paraId="4ABB4678" w14:textId="77777777" w:rsidTr="0097689B">
        <w:trPr>
          <w:trHeight w:val="368"/>
        </w:trPr>
        <w:tc>
          <w:tcPr>
            <w:tcW w:w="416" w:type="dxa"/>
          </w:tcPr>
          <w:p w14:paraId="0799C0C9" w14:textId="77777777" w:rsidR="006B6907" w:rsidRPr="000E76A4" w:rsidRDefault="006B6907" w:rsidP="006B6907">
            <w:pPr>
              <w:spacing w:before="0" w:after="0"/>
              <w:jc w:val="center"/>
              <w:rPr>
                <w:rFonts w:asciiTheme="minorHAnsi" w:hAnsiTheme="minorHAnsi" w:cstheme="minorHAnsi"/>
              </w:rPr>
            </w:pPr>
            <w:r w:rsidRPr="000E76A4">
              <w:rPr>
                <w:rFonts w:asciiTheme="minorHAnsi" w:hAnsiTheme="minorHAnsi" w:cstheme="minorHAnsi"/>
              </w:rPr>
              <w:t>}</w:t>
            </w:r>
          </w:p>
        </w:tc>
        <w:tc>
          <w:tcPr>
            <w:tcW w:w="2101" w:type="dxa"/>
          </w:tcPr>
          <w:p w14:paraId="308598B8" w14:textId="77777777" w:rsidR="006B6907" w:rsidRPr="000E76A4" w:rsidRDefault="006B6907" w:rsidP="006B6907">
            <w:pPr>
              <w:spacing w:before="0" w:after="0"/>
              <w:rPr>
                <w:rFonts w:asciiTheme="minorHAnsi" w:hAnsiTheme="minorHAnsi" w:cstheme="minorHAnsi"/>
              </w:rPr>
            </w:pPr>
          </w:p>
        </w:tc>
        <w:tc>
          <w:tcPr>
            <w:tcW w:w="347" w:type="dxa"/>
          </w:tcPr>
          <w:p w14:paraId="10409012" w14:textId="77777777" w:rsidR="006B6907" w:rsidRPr="000E76A4" w:rsidRDefault="006B6907" w:rsidP="006B6907">
            <w:pPr>
              <w:spacing w:before="0" w:after="0"/>
              <w:jc w:val="center"/>
              <w:rPr>
                <w:rFonts w:asciiTheme="minorHAnsi" w:hAnsiTheme="minorHAnsi" w:cstheme="minorHAnsi"/>
              </w:rPr>
            </w:pPr>
          </w:p>
        </w:tc>
        <w:tc>
          <w:tcPr>
            <w:tcW w:w="3515" w:type="dxa"/>
          </w:tcPr>
          <w:p w14:paraId="17E3C6D7" w14:textId="77777777" w:rsidR="006B6907" w:rsidRPr="000E76A4" w:rsidRDefault="006B6907" w:rsidP="006B6907">
            <w:pPr>
              <w:spacing w:before="0" w:after="0"/>
              <w:rPr>
                <w:rFonts w:asciiTheme="minorHAnsi" w:hAnsiTheme="minorHAnsi" w:cstheme="minorHAnsi"/>
              </w:rPr>
            </w:pPr>
          </w:p>
        </w:tc>
        <w:tc>
          <w:tcPr>
            <w:tcW w:w="2552" w:type="dxa"/>
          </w:tcPr>
          <w:p w14:paraId="184FDC18" w14:textId="77777777" w:rsidR="006B6907" w:rsidRPr="000E76A4" w:rsidRDefault="006B6907" w:rsidP="006B6907">
            <w:pPr>
              <w:pStyle w:val="ListBullet"/>
              <w:spacing w:before="0" w:after="0"/>
              <w:rPr>
                <w:rFonts w:asciiTheme="minorHAnsi" w:hAnsiTheme="minorHAnsi" w:cstheme="minorHAnsi"/>
              </w:rPr>
            </w:pPr>
          </w:p>
        </w:tc>
      </w:tr>
    </w:tbl>
    <w:p w14:paraId="0D8B3F34" w14:textId="77777777" w:rsidR="00EC5B55" w:rsidRPr="000E76A4" w:rsidRDefault="00EC5B55" w:rsidP="00EC5B55">
      <w:pPr>
        <w:rPr>
          <w:rFonts w:asciiTheme="minorHAnsi" w:hAnsiTheme="minorHAnsi" w:cstheme="minorHAnsi"/>
        </w:rPr>
      </w:pPr>
    </w:p>
    <w:p w14:paraId="6D3D8323" w14:textId="2A49D099" w:rsidR="00EC5B55" w:rsidRPr="000E76A4" w:rsidRDefault="009B6D44" w:rsidP="00EC5B55">
      <w:pPr>
        <w:rPr>
          <w:rFonts w:asciiTheme="minorHAnsi" w:hAnsiTheme="minorHAnsi" w:cstheme="minorHAnsi"/>
          <w:b/>
          <w:bCs/>
        </w:rPr>
      </w:pPr>
      <w:r w:rsidRPr="000E76A4">
        <w:rPr>
          <w:rFonts w:asciiTheme="minorHAnsi" w:hAnsiTheme="minorHAnsi" w:cstheme="minorHAnsi"/>
          <w:b/>
          <w:bCs/>
        </w:rPr>
        <w:t>Node</w:t>
      </w:r>
      <w:r w:rsidR="00EC5B55" w:rsidRPr="000E76A4">
        <w:rPr>
          <w:rFonts w:asciiTheme="minorHAnsi" w:hAnsiTheme="minorHAnsi" w:cstheme="minorHAnsi"/>
          <w:b/>
          <w:bCs/>
        </w:rPr>
        <w:t xml:space="preserve"> AC Manual Control </w:t>
      </w:r>
      <w:r w:rsidR="00F90A2F" w:rsidRPr="000E76A4">
        <w:rPr>
          <w:rFonts w:asciiTheme="minorHAnsi" w:hAnsiTheme="minorHAnsi" w:cstheme="minorHAnsi"/>
          <w:b/>
          <w:bCs/>
        </w:rPr>
        <w:t>ACK JSON</w:t>
      </w:r>
      <w:r w:rsidR="00EC5B55" w:rsidRPr="000E76A4">
        <w:rPr>
          <w:rFonts w:asciiTheme="minorHAnsi" w:hAnsiTheme="minorHAnsi" w:cstheme="minorHAnsi"/>
          <w:b/>
          <w:bCs/>
        </w:rPr>
        <w:t xml:space="preserve"> (</w:t>
      </w:r>
      <w:r w:rsidRPr="000E76A4">
        <w:rPr>
          <w:rFonts w:asciiTheme="minorHAnsi" w:hAnsiTheme="minorHAnsi" w:cstheme="minorHAnsi"/>
          <w:b/>
          <w:bCs/>
        </w:rPr>
        <w:t xml:space="preserve">Node to </w:t>
      </w:r>
      <w:r w:rsidR="00EC5B55" w:rsidRPr="000E76A4">
        <w:rPr>
          <w:rFonts w:asciiTheme="minorHAnsi" w:hAnsiTheme="minorHAnsi" w:cstheme="minorHAnsi"/>
          <w:b/>
          <w:bCs/>
        </w:rPr>
        <w:t>Gateway to Cloud) (Teaching Mode case):</w:t>
      </w:r>
    </w:p>
    <w:p w14:paraId="29857657" w14:textId="77777777" w:rsidR="00874B8D" w:rsidRPr="000E76A4" w:rsidRDefault="00874B8D" w:rsidP="00EC5B55">
      <w:pPr>
        <w:rPr>
          <w:rFonts w:asciiTheme="minorHAnsi" w:hAnsiTheme="minorHAnsi" w:cstheme="minorHAnsi"/>
          <w:b/>
          <w:b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6"/>
        <w:gridCol w:w="2101"/>
        <w:gridCol w:w="347"/>
        <w:gridCol w:w="3515"/>
        <w:gridCol w:w="3119"/>
      </w:tblGrid>
      <w:tr w:rsidR="00EC5B55" w:rsidRPr="000E76A4" w14:paraId="6BB1F321" w14:textId="77777777" w:rsidTr="00413801">
        <w:trPr>
          <w:trHeight w:val="330"/>
        </w:trPr>
        <w:tc>
          <w:tcPr>
            <w:tcW w:w="416" w:type="dxa"/>
          </w:tcPr>
          <w:p w14:paraId="6BDCC641" w14:textId="77777777" w:rsidR="00EC5B55" w:rsidRPr="000E76A4" w:rsidRDefault="00EC5B55" w:rsidP="005F7949">
            <w:pPr>
              <w:jc w:val="center"/>
              <w:rPr>
                <w:rFonts w:asciiTheme="minorHAnsi" w:hAnsiTheme="minorHAnsi" w:cstheme="minorHAnsi"/>
              </w:rPr>
            </w:pPr>
            <w:r w:rsidRPr="000E76A4">
              <w:rPr>
                <w:rFonts w:asciiTheme="minorHAnsi" w:hAnsiTheme="minorHAnsi" w:cstheme="minorHAnsi"/>
              </w:rPr>
              <w:t>{</w:t>
            </w:r>
          </w:p>
        </w:tc>
        <w:tc>
          <w:tcPr>
            <w:tcW w:w="2101" w:type="dxa"/>
          </w:tcPr>
          <w:p w14:paraId="0FAEA53A" w14:textId="77777777" w:rsidR="00EC5B55" w:rsidRPr="000E76A4" w:rsidRDefault="00EC5B55" w:rsidP="005F7949">
            <w:pPr>
              <w:jc w:val="center"/>
              <w:rPr>
                <w:rFonts w:asciiTheme="minorHAnsi" w:hAnsiTheme="minorHAnsi" w:cstheme="minorHAnsi"/>
              </w:rPr>
            </w:pPr>
          </w:p>
        </w:tc>
        <w:tc>
          <w:tcPr>
            <w:tcW w:w="347" w:type="dxa"/>
          </w:tcPr>
          <w:p w14:paraId="3A054E0E" w14:textId="77777777" w:rsidR="00EC5B55" w:rsidRPr="000E76A4" w:rsidRDefault="00EC5B55" w:rsidP="005F7949">
            <w:pPr>
              <w:jc w:val="center"/>
              <w:rPr>
                <w:rFonts w:asciiTheme="minorHAnsi" w:hAnsiTheme="minorHAnsi" w:cstheme="minorHAnsi"/>
              </w:rPr>
            </w:pPr>
          </w:p>
        </w:tc>
        <w:tc>
          <w:tcPr>
            <w:tcW w:w="3515" w:type="dxa"/>
          </w:tcPr>
          <w:p w14:paraId="78903A76" w14:textId="77777777" w:rsidR="00EC5B55" w:rsidRPr="000E76A4" w:rsidRDefault="00EC5B55" w:rsidP="005F7949">
            <w:pPr>
              <w:jc w:val="center"/>
              <w:rPr>
                <w:rFonts w:asciiTheme="minorHAnsi" w:hAnsiTheme="minorHAnsi" w:cstheme="minorHAnsi"/>
              </w:rPr>
            </w:pPr>
          </w:p>
        </w:tc>
        <w:tc>
          <w:tcPr>
            <w:tcW w:w="3119" w:type="dxa"/>
          </w:tcPr>
          <w:p w14:paraId="501FB6BB" w14:textId="77777777" w:rsidR="00EC5B55" w:rsidRPr="000E76A4" w:rsidRDefault="00EC5B55" w:rsidP="005F7949">
            <w:pPr>
              <w:jc w:val="center"/>
              <w:rPr>
                <w:rFonts w:asciiTheme="minorHAnsi" w:hAnsiTheme="minorHAnsi" w:cstheme="minorHAnsi"/>
              </w:rPr>
            </w:pPr>
          </w:p>
        </w:tc>
      </w:tr>
      <w:tr w:rsidR="00EC5B55" w:rsidRPr="000E76A4" w14:paraId="28C11AA6" w14:textId="77777777" w:rsidTr="00413801">
        <w:trPr>
          <w:trHeight w:val="368"/>
        </w:trPr>
        <w:tc>
          <w:tcPr>
            <w:tcW w:w="416" w:type="dxa"/>
          </w:tcPr>
          <w:p w14:paraId="24C938F8" w14:textId="77777777" w:rsidR="00EC5B55" w:rsidRPr="000E76A4" w:rsidRDefault="00EC5B55" w:rsidP="005F7949">
            <w:pPr>
              <w:spacing w:before="0" w:after="0"/>
              <w:jc w:val="center"/>
              <w:rPr>
                <w:rFonts w:asciiTheme="minorHAnsi" w:hAnsiTheme="minorHAnsi" w:cstheme="minorHAnsi"/>
              </w:rPr>
            </w:pPr>
          </w:p>
        </w:tc>
        <w:tc>
          <w:tcPr>
            <w:tcW w:w="2101" w:type="dxa"/>
          </w:tcPr>
          <w:p w14:paraId="569B3EDC" w14:textId="77777777" w:rsidR="00EC5B55" w:rsidRPr="000E76A4" w:rsidRDefault="00EC5B55" w:rsidP="005F7949">
            <w:pPr>
              <w:spacing w:before="0" w:after="0"/>
              <w:rPr>
                <w:rFonts w:asciiTheme="minorHAnsi" w:hAnsiTheme="minorHAnsi" w:cstheme="minorHAnsi"/>
              </w:rPr>
            </w:pPr>
            <w:r w:rsidRPr="000E76A4">
              <w:rPr>
                <w:rFonts w:asciiTheme="minorHAnsi" w:hAnsiTheme="minorHAnsi" w:cstheme="minorHAnsi"/>
              </w:rPr>
              <w:t>“JsonPacketId”</w:t>
            </w:r>
          </w:p>
        </w:tc>
        <w:tc>
          <w:tcPr>
            <w:tcW w:w="347" w:type="dxa"/>
          </w:tcPr>
          <w:p w14:paraId="1CC763AD" w14:textId="77777777" w:rsidR="00EC5B55" w:rsidRPr="000E76A4" w:rsidRDefault="00EC5B55" w:rsidP="005F7949">
            <w:pPr>
              <w:spacing w:before="0" w:after="0"/>
              <w:jc w:val="center"/>
              <w:rPr>
                <w:rFonts w:asciiTheme="minorHAnsi" w:hAnsiTheme="minorHAnsi" w:cstheme="minorHAnsi"/>
              </w:rPr>
            </w:pPr>
            <w:r w:rsidRPr="000E76A4">
              <w:rPr>
                <w:rFonts w:asciiTheme="minorHAnsi" w:hAnsiTheme="minorHAnsi" w:cstheme="minorHAnsi"/>
              </w:rPr>
              <w:t>:</w:t>
            </w:r>
          </w:p>
        </w:tc>
        <w:tc>
          <w:tcPr>
            <w:tcW w:w="3515" w:type="dxa"/>
          </w:tcPr>
          <w:p w14:paraId="2847B0F3" w14:textId="6DF372E0" w:rsidR="00EC5B55" w:rsidRPr="000E76A4" w:rsidRDefault="00BF7F71" w:rsidP="005F7949">
            <w:pPr>
              <w:spacing w:before="0" w:after="0"/>
              <w:rPr>
                <w:rFonts w:asciiTheme="minorHAnsi" w:hAnsiTheme="minorHAnsi" w:cstheme="minorHAnsi"/>
              </w:rPr>
            </w:pPr>
            <w:r w:rsidRPr="000E76A4">
              <w:rPr>
                <w:rFonts w:asciiTheme="minorHAnsi" w:hAnsiTheme="minorHAnsi" w:cstheme="minorHAnsi"/>
              </w:rPr>
              <w:t>10</w:t>
            </w:r>
            <w:r w:rsidR="00EC5B55" w:rsidRPr="000E76A4">
              <w:rPr>
                <w:rFonts w:asciiTheme="minorHAnsi" w:hAnsiTheme="minorHAnsi" w:cstheme="minorHAnsi"/>
              </w:rPr>
              <w:t>4</w:t>
            </w:r>
          </w:p>
        </w:tc>
        <w:tc>
          <w:tcPr>
            <w:tcW w:w="3119" w:type="dxa"/>
          </w:tcPr>
          <w:p w14:paraId="615C3098" w14:textId="77777777" w:rsidR="00EC5B55" w:rsidRPr="000E76A4" w:rsidRDefault="00EC5B55" w:rsidP="005F7949">
            <w:pPr>
              <w:pStyle w:val="ListBullet"/>
              <w:spacing w:before="0" w:after="0"/>
              <w:rPr>
                <w:rFonts w:asciiTheme="minorHAnsi" w:hAnsiTheme="minorHAnsi" w:cstheme="minorHAnsi"/>
              </w:rPr>
            </w:pPr>
            <w:r w:rsidRPr="000E76A4">
              <w:rPr>
                <w:rFonts w:asciiTheme="minorHAnsi" w:hAnsiTheme="minorHAnsi" w:cstheme="minorHAnsi"/>
              </w:rPr>
              <w:t>// (Number)</w:t>
            </w:r>
          </w:p>
        </w:tc>
      </w:tr>
      <w:tr w:rsidR="00EC5B55" w:rsidRPr="000E76A4" w14:paraId="5FB4F6A1" w14:textId="77777777" w:rsidTr="00413801">
        <w:trPr>
          <w:trHeight w:val="360"/>
        </w:trPr>
        <w:tc>
          <w:tcPr>
            <w:tcW w:w="416" w:type="dxa"/>
          </w:tcPr>
          <w:p w14:paraId="13282D92" w14:textId="77777777" w:rsidR="00EC5B55" w:rsidRPr="000E76A4" w:rsidRDefault="00EC5B55" w:rsidP="005F7949">
            <w:pPr>
              <w:spacing w:before="0" w:after="0"/>
              <w:jc w:val="center"/>
              <w:rPr>
                <w:rFonts w:asciiTheme="minorHAnsi" w:hAnsiTheme="minorHAnsi" w:cstheme="minorHAnsi"/>
              </w:rPr>
            </w:pPr>
          </w:p>
        </w:tc>
        <w:tc>
          <w:tcPr>
            <w:tcW w:w="2101" w:type="dxa"/>
          </w:tcPr>
          <w:p w14:paraId="0768F6A9" w14:textId="77777777" w:rsidR="00EC5B55" w:rsidRPr="000E76A4" w:rsidRDefault="00EC5B55" w:rsidP="005F7949">
            <w:pPr>
              <w:spacing w:before="0" w:after="0"/>
              <w:rPr>
                <w:rFonts w:asciiTheme="minorHAnsi" w:hAnsiTheme="minorHAnsi" w:cstheme="minorHAnsi"/>
              </w:rPr>
            </w:pPr>
            <w:r w:rsidRPr="000E76A4">
              <w:rPr>
                <w:rFonts w:asciiTheme="minorHAnsi" w:hAnsiTheme="minorHAnsi" w:cstheme="minorHAnsi"/>
              </w:rPr>
              <w:t>“GwySerNo”</w:t>
            </w:r>
          </w:p>
        </w:tc>
        <w:tc>
          <w:tcPr>
            <w:tcW w:w="347" w:type="dxa"/>
          </w:tcPr>
          <w:p w14:paraId="60CB62D8" w14:textId="77777777" w:rsidR="00EC5B55" w:rsidRPr="000E76A4" w:rsidRDefault="00EC5B55" w:rsidP="005F7949">
            <w:pPr>
              <w:spacing w:before="0" w:after="0"/>
              <w:jc w:val="center"/>
              <w:rPr>
                <w:rFonts w:asciiTheme="minorHAnsi" w:hAnsiTheme="minorHAnsi" w:cstheme="minorHAnsi"/>
              </w:rPr>
            </w:pPr>
            <w:r w:rsidRPr="000E76A4">
              <w:rPr>
                <w:rFonts w:asciiTheme="minorHAnsi" w:hAnsiTheme="minorHAnsi" w:cstheme="minorHAnsi"/>
              </w:rPr>
              <w:t>:</w:t>
            </w:r>
          </w:p>
        </w:tc>
        <w:tc>
          <w:tcPr>
            <w:tcW w:w="3515" w:type="dxa"/>
          </w:tcPr>
          <w:p w14:paraId="759BF42C" w14:textId="77777777" w:rsidR="00EC5B55" w:rsidRPr="000E76A4" w:rsidRDefault="00EC5B55" w:rsidP="005F7949">
            <w:pPr>
              <w:spacing w:before="0" w:after="0"/>
              <w:rPr>
                <w:rFonts w:asciiTheme="minorHAnsi" w:hAnsiTheme="minorHAnsi" w:cstheme="minorHAnsi"/>
              </w:rPr>
            </w:pPr>
            <w:r w:rsidRPr="000E76A4">
              <w:rPr>
                <w:rFonts w:asciiTheme="minorHAnsi" w:hAnsiTheme="minorHAnsi" w:cstheme="minorHAnsi"/>
              </w:rPr>
              <w:t>“GWY00001”</w:t>
            </w:r>
          </w:p>
        </w:tc>
        <w:tc>
          <w:tcPr>
            <w:tcW w:w="3119" w:type="dxa"/>
          </w:tcPr>
          <w:p w14:paraId="7AF337EA" w14:textId="77777777" w:rsidR="00EC5B55" w:rsidRPr="000E76A4" w:rsidRDefault="00EC5B55" w:rsidP="005F7949">
            <w:pPr>
              <w:pStyle w:val="ListBullet"/>
              <w:spacing w:before="0" w:after="0"/>
              <w:rPr>
                <w:rFonts w:asciiTheme="minorHAnsi" w:hAnsiTheme="minorHAnsi" w:cstheme="minorHAnsi"/>
              </w:rPr>
            </w:pPr>
            <w:r w:rsidRPr="000E76A4">
              <w:rPr>
                <w:rFonts w:asciiTheme="minorHAnsi" w:hAnsiTheme="minorHAnsi" w:cstheme="minorHAnsi"/>
              </w:rPr>
              <w:t>// (String)</w:t>
            </w:r>
          </w:p>
        </w:tc>
      </w:tr>
      <w:tr w:rsidR="006B6907" w:rsidRPr="000E76A4" w14:paraId="177482C6" w14:textId="77777777" w:rsidTr="00413801">
        <w:trPr>
          <w:trHeight w:val="360"/>
        </w:trPr>
        <w:tc>
          <w:tcPr>
            <w:tcW w:w="416" w:type="dxa"/>
          </w:tcPr>
          <w:p w14:paraId="2187960B" w14:textId="77777777" w:rsidR="006B6907" w:rsidRPr="000E76A4" w:rsidRDefault="006B6907" w:rsidP="006B6907">
            <w:pPr>
              <w:spacing w:before="0" w:after="0"/>
              <w:jc w:val="center"/>
              <w:rPr>
                <w:rFonts w:asciiTheme="minorHAnsi" w:hAnsiTheme="minorHAnsi" w:cstheme="minorHAnsi"/>
              </w:rPr>
            </w:pPr>
          </w:p>
        </w:tc>
        <w:tc>
          <w:tcPr>
            <w:tcW w:w="2101" w:type="dxa"/>
          </w:tcPr>
          <w:p w14:paraId="6993E82E" w14:textId="3A65A2A5" w:rsidR="006B6907" w:rsidRPr="000E76A4" w:rsidRDefault="006B6907" w:rsidP="006B6907">
            <w:pPr>
              <w:spacing w:before="0" w:after="0"/>
              <w:rPr>
                <w:rFonts w:asciiTheme="minorHAnsi" w:hAnsiTheme="minorHAnsi" w:cstheme="minorHAnsi"/>
              </w:rPr>
            </w:pPr>
            <w:r w:rsidRPr="000E76A4">
              <w:rPr>
                <w:rFonts w:asciiTheme="minorHAnsi" w:hAnsiTheme="minorHAnsi" w:cstheme="minorHAnsi"/>
              </w:rPr>
              <w:t>“NodeSerNo</w:t>
            </w:r>
            <w:r w:rsidR="00445568" w:rsidRPr="000E76A4">
              <w:rPr>
                <w:rFonts w:asciiTheme="minorHAnsi" w:hAnsiTheme="minorHAnsi" w:cstheme="minorHAnsi"/>
              </w:rPr>
              <w:t>”</w:t>
            </w:r>
          </w:p>
        </w:tc>
        <w:tc>
          <w:tcPr>
            <w:tcW w:w="347" w:type="dxa"/>
          </w:tcPr>
          <w:p w14:paraId="6A3F11C9" w14:textId="61F8BDAC" w:rsidR="006B6907" w:rsidRPr="000E76A4" w:rsidRDefault="006B6907" w:rsidP="006B6907">
            <w:pPr>
              <w:spacing w:before="0" w:after="0"/>
              <w:jc w:val="center"/>
              <w:rPr>
                <w:rFonts w:asciiTheme="minorHAnsi" w:hAnsiTheme="minorHAnsi" w:cstheme="minorHAnsi"/>
              </w:rPr>
            </w:pPr>
            <w:r w:rsidRPr="000E76A4">
              <w:rPr>
                <w:rFonts w:asciiTheme="minorHAnsi" w:hAnsiTheme="minorHAnsi" w:cstheme="minorHAnsi"/>
              </w:rPr>
              <w:t>:</w:t>
            </w:r>
          </w:p>
        </w:tc>
        <w:tc>
          <w:tcPr>
            <w:tcW w:w="3515" w:type="dxa"/>
          </w:tcPr>
          <w:p w14:paraId="109A4D80" w14:textId="1E91583D" w:rsidR="006B6907" w:rsidRPr="000E76A4" w:rsidRDefault="006B6907" w:rsidP="006B6907">
            <w:pPr>
              <w:spacing w:before="0" w:after="0"/>
              <w:rPr>
                <w:rFonts w:asciiTheme="minorHAnsi" w:hAnsiTheme="minorHAnsi" w:cstheme="minorHAnsi"/>
              </w:rPr>
            </w:pPr>
            <w:r w:rsidRPr="000E76A4">
              <w:rPr>
                <w:rFonts w:asciiTheme="minorHAnsi" w:hAnsiTheme="minorHAnsi" w:cstheme="minorHAnsi"/>
              </w:rPr>
              <w:t>“N00001”</w:t>
            </w:r>
          </w:p>
        </w:tc>
        <w:tc>
          <w:tcPr>
            <w:tcW w:w="3119" w:type="dxa"/>
          </w:tcPr>
          <w:p w14:paraId="0A9BD62F" w14:textId="48F2CD17" w:rsidR="006B6907" w:rsidRPr="000E76A4" w:rsidRDefault="006B6907" w:rsidP="006B6907">
            <w:pPr>
              <w:pStyle w:val="ListBullet"/>
              <w:spacing w:before="0" w:after="0"/>
              <w:rPr>
                <w:rFonts w:asciiTheme="minorHAnsi" w:hAnsiTheme="minorHAnsi" w:cstheme="minorHAnsi"/>
              </w:rPr>
            </w:pPr>
            <w:r w:rsidRPr="000E76A4">
              <w:rPr>
                <w:rFonts w:asciiTheme="minorHAnsi" w:hAnsiTheme="minorHAnsi" w:cstheme="minorHAnsi"/>
              </w:rPr>
              <w:t>// (String)</w:t>
            </w:r>
          </w:p>
        </w:tc>
      </w:tr>
      <w:tr w:rsidR="006B6907" w:rsidRPr="000E76A4" w14:paraId="4F892FF1" w14:textId="77777777" w:rsidTr="00413801">
        <w:trPr>
          <w:trHeight w:val="368"/>
        </w:trPr>
        <w:tc>
          <w:tcPr>
            <w:tcW w:w="416" w:type="dxa"/>
          </w:tcPr>
          <w:p w14:paraId="3C666A9C" w14:textId="77777777" w:rsidR="006B6907" w:rsidRPr="000E76A4" w:rsidRDefault="006B6907" w:rsidP="006B6907">
            <w:pPr>
              <w:spacing w:before="0" w:after="0"/>
              <w:jc w:val="center"/>
              <w:rPr>
                <w:rFonts w:asciiTheme="minorHAnsi" w:hAnsiTheme="minorHAnsi" w:cstheme="minorHAnsi"/>
              </w:rPr>
            </w:pPr>
          </w:p>
        </w:tc>
        <w:tc>
          <w:tcPr>
            <w:tcW w:w="2101" w:type="dxa"/>
          </w:tcPr>
          <w:p w14:paraId="4014C0A2" w14:textId="77777777" w:rsidR="006B6907" w:rsidRPr="000E76A4" w:rsidRDefault="006B6907" w:rsidP="006B6907">
            <w:pPr>
              <w:spacing w:before="0" w:after="0"/>
              <w:rPr>
                <w:rFonts w:asciiTheme="minorHAnsi" w:hAnsiTheme="minorHAnsi" w:cstheme="minorHAnsi"/>
              </w:rPr>
            </w:pPr>
            <w:r w:rsidRPr="000E76A4">
              <w:rPr>
                <w:rFonts w:asciiTheme="minorHAnsi" w:hAnsiTheme="minorHAnsi" w:cstheme="minorHAnsi"/>
              </w:rPr>
              <w:t>“Power”</w:t>
            </w:r>
          </w:p>
        </w:tc>
        <w:tc>
          <w:tcPr>
            <w:tcW w:w="347" w:type="dxa"/>
          </w:tcPr>
          <w:p w14:paraId="772ED825" w14:textId="77777777" w:rsidR="006B6907" w:rsidRPr="000E76A4" w:rsidRDefault="006B6907" w:rsidP="006B6907">
            <w:pPr>
              <w:spacing w:before="0" w:after="0"/>
              <w:jc w:val="center"/>
              <w:rPr>
                <w:rFonts w:asciiTheme="minorHAnsi" w:hAnsiTheme="minorHAnsi" w:cstheme="minorHAnsi"/>
              </w:rPr>
            </w:pPr>
            <w:r w:rsidRPr="000E76A4">
              <w:rPr>
                <w:rFonts w:asciiTheme="minorHAnsi" w:hAnsiTheme="minorHAnsi" w:cstheme="minorHAnsi"/>
              </w:rPr>
              <w:t>:</w:t>
            </w:r>
          </w:p>
        </w:tc>
        <w:tc>
          <w:tcPr>
            <w:tcW w:w="3515" w:type="dxa"/>
          </w:tcPr>
          <w:p w14:paraId="5B2706B7" w14:textId="77777777" w:rsidR="006B6907" w:rsidRPr="000E76A4" w:rsidRDefault="006B6907" w:rsidP="006B6907">
            <w:pPr>
              <w:spacing w:before="0" w:after="0"/>
              <w:rPr>
                <w:rFonts w:asciiTheme="minorHAnsi" w:hAnsiTheme="minorHAnsi" w:cstheme="minorHAnsi"/>
              </w:rPr>
            </w:pPr>
            <w:r w:rsidRPr="000E76A4">
              <w:rPr>
                <w:rFonts w:asciiTheme="minorHAnsi" w:hAnsiTheme="minorHAnsi" w:cstheme="minorHAnsi"/>
              </w:rPr>
              <w:t>0</w:t>
            </w:r>
          </w:p>
        </w:tc>
        <w:tc>
          <w:tcPr>
            <w:tcW w:w="3119" w:type="dxa"/>
          </w:tcPr>
          <w:p w14:paraId="03397D51" w14:textId="77777777" w:rsidR="006B6907" w:rsidRPr="000E76A4" w:rsidRDefault="006B6907" w:rsidP="006B6907">
            <w:pPr>
              <w:pStyle w:val="ListBullet"/>
              <w:spacing w:before="0" w:after="0"/>
              <w:rPr>
                <w:rFonts w:asciiTheme="minorHAnsi" w:hAnsiTheme="minorHAnsi" w:cstheme="minorHAnsi"/>
              </w:rPr>
            </w:pPr>
            <w:r w:rsidRPr="000E76A4">
              <w:rPr>
                <w:rFonts w:asciiTheme="minorHAnsi" w:hAnsiTheme="minorHAnsi" w:cstheme="minorHAnsi"/>
              </w:rPr>
              <w:t>// (Number)</w:t>
            </w:r>
          </w:p>
        </w:tc>
      </w:tr>
      <w:tr w:rsidR="006B6907" w:rsidRPr="000E76A4" w14:paraId="45C75B30" w14:textId="77777777" w:rsidTr="00413801">
        <w:trPr>
          <w:trHeight w:val="360"/>
        </w:trPr>
        <w:tc>
          <w:tcPr>
            <w:tcW w:w="416" w:type="dxa"/>
          </w:tcPr>
          <w:p w14:paraId="5D010E23" w14:textId="77777777" w:rsidR="006B6907" w:rsidRPr="000E76A4" w:rsidRDefault="006B6907" w:rsidP="006B6907">
            <w:pPr>
              <w:spacing w:before="0" w:after="0"/>
              <w:jc w:val="center"/>
              <w:rPr>
                <w:rFonts w:asciiTheme="minorHAnsi" w:hAnsiTheme="minorHAnsi" w:cstheme="minorHAnsi"/>
              </w:rPr>
            </w:pPr>
          </w:p>
        </w:tc>
        <w:tc>
          <w:tcPr>
            <w:tcW w:w="2101" w:type="dxa"/>
          </w:tcPr>
          <w:p w14:paraId="0C88408A" w14:textId="77777777" w:rsidR="006B6907" w:rsidRPr="000E76A4" w:rsidRDefault="006B6907" w:rsidP="006B6907">
            <w:pPr>
              <w:spacing w:before="0" w:after="0"/>
              <w:rPr>
                <w:rFonts w:asciiTheme="minorHAnsi" w:hAnsiTheme="minorHAnsi" w:cstheme="minorHAnsi"/>
              </w:rPr>
            </w:pPr>
            <w:r w:rsidRPr="000E76A4">
              <w:rPr>
                <w:rFonts w:asciiTheme="minorHAnsi" w:hAnsiTheme="minorHAnsi" w:cstheme="minorHAnsi"/>
              </w:rPr>
              <w:t>“Mode”</w:t>
            </w:r>
          </w:p>
        </w:tc>
        <w:tc>
          <w:tcPr>
            <w:tcW w:w="347" w:type="dxa"/>
          </w:tcPr>
          <w:p w14:paraId="6220B038" w14:textId="77777777" w:rsidR="006B6907" w:rsidRPr="000E76A4" w:rsidRDefault="006B6907" w:rsidP="006B6907">
            <w:pPr>
              <w:spacing w:before="0" w:after="0"/>
              <w:jc w:val="center"/>
              <w:rPr>
                <w:rFonts w:asciiTheme="minorHAnsi" w:hAnsiTheme="minorHAnsi" w:cstheme="minorHAnsi"/>
              </w:rPr>
            </w:pPr>
            <w:r w:rsidRPr="000E76A4">
              <w:rPr>
                <w:rFonts w:asciiTheme="minorHAnsi" w:hAnsiTheme="minorHAnsi" w:cstheme="minorHAnsi"/>
              </w:rPr>
              <w:t>:</w:t>
            </w:r>
          </w:p>
        </w:tc>
        <w:tc>
          <w:tcPr>
            <w:tcW w:w="3515" w:type="dxa"/>
          </w:tcPr>
          <w:p w14:paraId="1B153621" w14:textId="127DD98D" w:rsidR="006B6907" w:rsidRPr="000E76A4" w:rsidRDefault="00515D93" w:rsidP="006B6907">
            <w:pPr>
              <w:spacing w:before="0" w:after="0"/>
              <w:rPr>
                <w:rFonts w:asciiTheme="minorHAnsi" w:hAnsiTheme="minorHAnsi" w:cstheme="minorHAnsi"/>
              </w:rPr>
            </w:pPr>
            <w:r w:rsidRPr="000E76A4">
              <w:rPr>
                <w:rFonts w:asciiTheme="minorHAnsi" w:hAnsiTheme="minorHAnsi" w:cstheme="minorHAnsi"/>
              </w:rPr>
              <w:t>“”</w:t>
            </w:r>
          </w:p>
        </w:tc>
        <w:tc>
          <w:tcPr>
            <w:tcW w:w="3119" w:type="dxa"/>
          </w:tcPr>
          <w:p w14:paraId="17CA450A" w14:textId="77777777" w:rsidR="006B6907" w:rsidRPr="000E76A4" w:rsidRDefault="006B6907" w:rsidP="006B6907">
            <w:pPr>
              <w:pStyle w:val="ListBullet"/>
              <w:spacing w:before="0" w:after="0"/>
              <w:rPr>
                <w:rFonts w:asciiTheme="minorHAnsi" w:hAnsiTheme="minorHAnsi" w:cstheme="minorHAnsi"/>
              </w:rPr>
            </w:pPr>
            <w:r w:rsidRPr="000E76A4">
              <w:rPr>
                <w:rFonts w:asciiTheme="minorHAnsi" w:hAnsiTheme="minorHAnsi" w:cstheme="minorHAnsi"/>
              </w:rPr>
              <w:t>// (String)</w:t>
            </w:r>
          </w:p>
        </w:tc>
      </w:tr>
      <w:tr w:rsidR="006B6907" w:rsidRPr="000E76A4" w14:paraId="2B229EB4" w14:textId="77777777" w:rsidTr="00413801">
        <w:trPr>
          <w:trHeight w:val="368"/>
        </w:trPr>
        <w:tc>
          <w:tcPr>
            <w:tcW w:w="416" w:type="dxa"/>
          </w:tcPr>
          <w:p w14:paraId="0C021004" w14:textId="77777777" w:rsidR="006B6907" w:rsidRPr="000E76A4" w:rsidRDefault="006B6907" w:rsidP="006B6907">
            <w:pPr>
              <w:spacing w:before="0" w:after="0"/>
              <w:jc w:val="center"/>
              <w:rPr>
                <w:rFonts w:asciiTheme="minorHAnsi" w:hAnsiTheme="minorHAnsi" w:cstheme="minorHAnsi"/>
              </w:rPr>
            </w:pPr>
          </w:p>
        </w:tc>
        <w:tc>
          <w:tcPr>
            <w:tcW w:w="2101" w:type="dxa"/>
          </w:tcPr>
          <w:p w14:paraId="462D192F" w14:textId="77777777" w:rsidR="006B6907" w:rsidRPr="000E76A4" w:rsidRDefault="006B6907" w:rsidP="006B6907">
            <w:pPr>
              <w:spacing w:before="0" w:after="0"/>
              <w:rPr>
                <w:rFonts w:asciiTheme="minorHAnsi" w:hAnsiTheme="minorHAnsi" w:cstheme="minorHAnsi"/>
              </w:rPr>
            </w:pPr>
            <w:r w:rsidRPr="000E76A4">
              <w:rPr>
                <w:rFonts w:asciiTheme="minorHAnsi" w:hAnsiTheme="minorHAnsi" w:cstheme="minorHAnsi"/>
              </w:rPr>
              <w:t>“FanSpeed”</w:t>
            </w:r>
          </w:p>
        </w:tc>
        <w:tc>
          <w:tcPr>
            <w:tcW w:w="347" w:type="dxa"/>
          </w:tcPr>
          <w:p w14:paraId="4B2BEE99" w14:textId="77777777" w:rsidR="006B6907" w:rsidRPr="000E76A4" w:rsidRDefault="006B6907" w:rsidP="006B6907">
            <w:pPr>
              <w:spacing w:before="0" w:after="0"/>
              <w:jc w:val="center"/>
              <w:rPr>
                <w:rFonts w:asciiTheme="minorHAnsi" w:hAnsiTheme="minorHAnsi" w:cstheme="minorHAnsi"/>
              </w:rPr>
            </w:pPr>
            <w:r w:rsidRPr="000E76A4">
              <w:rPr>
                <w:rFonts w:asciiTheme="minorHAnsi" w:hAnsiTheme="minorHAnsi" w:cstheme="minorHAnsi"/>
              </w:rPr>
              <w:t>:</w:t>
            </w:r>
          </w:p>
        </w:tc>
        <w:tc>
          <w:tcPr>
            <w:tcW w:w="3515" w:type="dxa"/>
          </w:tcPr>
          <w:p w14:paraId="6F6D4B35" w14:textId="77777777" w:rsidR="006B6907" w:rsidRPr="000E76A4" w:rsidRDefault="006B6907" w:rsidP="006B6907">
            <w:pPr>
              <w:spacing w:before="0" w:after="0"/>
              <w:rPr>
                <w:rFonts w:asciiTheme="minorHAnsi" w:hAnsiTheme="minorHAnsi" w:cstheme="minorHAnsi"/>
              </w:rPr>
            </w:pPr>
            <w:r w:rsidRPr="000E76A4">
              <w:rPr>
                <w:rFonts w:asciiTheme="minorHAnsi" w:hAnsiTheme="minorHAnsi" w:cstheme="minorHAnsi"/>
              </w:rPr>
              <w:t>0</w:t>
            </w:r>
          </w:p>
        </w:tc>
        <w:tc>
          <w:tcPr>
            <w:tcW w:w="3119" w:type="dxa"/>
          </w:tcPr>
          <w:p w14:paraId="4EEB121C" w14:textId="77777777" w:rsidR="006B6907" w:rsidRPr="000E76A4" w:rsidRDefault="006B6907" w:rsidP="006B6907">
            <w:pPr>
              <w:pStyle w:val="ListBullet"/>
              <w:spacing w:before="0" w:after="0"/>
              <w:rPr>
                <w:rFonts w:asciiTheme="minorHAnsi" w:hAnsiTheme="minorHAnsi" w:cstheme="minorHAnsi"/>
              </w:rPr>
            </w:pPr>
            <w:r w:rsidRPr="000E76A4">
              <w:rPr>
                <w:rFonts w:asciiTheme="minorHAnsi" w:hAnsiTheme="minorHAnsi" w:cstheme="minorHAnsi"/>
              </w:rPr>
              <w:t>// (Number)</w:t>
            </w:r>
          </w:p>
        </w:tc>
      </w:tr>
      <w:tr w:rsidR="006B6907" w:rsidRPr="000E76A4" w14:paraId="150F1054" w14:textId="77777777" w:rsidTr="00413801">
        <w:trPr>
          <w:trHeight w:val="360"/>
        </w:trPr>
        <w:tc>
          <w:tcPr>
            <w:tcW w:w="416" w:type="dxa"/>
          </w:tcPr>
          <w:p w14:paraId="6A2F33C2" w14:textId="77777777" w:rsidR="006B6907" w:rsidRPr="000E76A4" w:rsidRDefault="006B6907" w:rsidP="006B6907">
            <w:pPr>
              <w:spacing w:before="0" w:after="0"/>
              <w:jc w:val="center"/>
              <w:rPr>
                <w:rFonts w:asciiTheme="minorHAnsi" w:hAnsiTheme="minorHAnsi" w:cstheme="minorHAnsi"/>
              </w:rPr>
            </w:pPr>
          </w:p>
        </w:tc>
        <w:tc>
          <w:tcPr>
            <w:tcW w:w="2101" w:type="dxa"/>
          </w:tcPr>
          <w:p w14:paraId="2FE1878C" w14:textId="77777777" w:rsidR="006B6907" w:rsidRPr="000E76A4" w:rsidRDefault="006B6907" w:rsidP="006B6907">
            <w:pPr>
              <w:spacing w:before="0" w:after="0"/>
              <w:rPr>
                <w:rFonts w:asciiTheme="minorHAnsi" w:hAnsiTheme="minorHAnsi" w:cstheme="minorHAnsi"/>
              </w:rPr>
            </w:pPr>
            <w:r w:rsidRPr="000E76A4">
              <w:rPr>
                <w:rFonts w:asciiTheme="minorHAnsi" w:hAnsiTheme="minorHAnsi" w:cstheme="minorHAnsi"/>
              </w:rPr>
              <w:t>“Temperature”</w:t>
            </w:r>
          </w:p>
        </w:tc>
        <w:tc>
          <w:tcPr>
            <w:tcW w:w="347" w:type="dxa"/>
          </w:tcPr>
          <w:p w14:paraId="7A19D92D" w14:textId="77777777" w:rsidR="006B6907" w:rsidRPr="000E76A4" w:rsidRDefault="006B6907" w:rsidP="006B6907">
            <w:pPr>
              <w:spacing w:before="0" w:after="0"/>
              <w:jc w:val="center"/>
              <w:rPr>
                <w:rFonts w:asciiTheme="minorHAnsi" w:hAnsiTheme="minorHAnsi" w:cstheme="minorHAnsi"/>
              </w:rPr>
            </w:pPr>
            <w:r w:rsidRPr="000E76A4">
              <w:rPr>
                <w:rFonts w:asciiTheme="minorHAnsi" w:hAnsiTheme="minorHAnsi" w:cstheme="minorHAnsi"/>
              </w:rPr>
              <w:t>:</w:t>
            </w:r>
          </w:p>
        </w:tc>
        <w:tc>
          <w:tcPr>
            <w:tcW w:w="3515" w:type="dxa"/>
          </w:tcPr>
          <w:p w14:paraId="4CAD92F3" w14:textId="77777777" w:rsidR="006B6907" w:rsidRPr="000E76A4" w:rsidRDefault="006B6907" w:rsidP="006B6907">
            <w:pPr>
              <w:spacing w:before="0" w:after="0"/>
              <w:rPr>
                <w:rFonts w:asciiTheme="minorHAnsi" w:hAnsiTheme="minorHAnsi" w:cstheme="minorHAnsi"/>
              </w:rPr>
            </w:pPr>
            <w:r w:rsidRPr="000E76A4">
              <w:rPr>
                <w:rFonts w:asciiTheme="minorHAnsi" w:hAnsiTheme="minorHAnsi" w:cstheme="minorHAnsi"/>
              </w:rPr>
              <w:t>0</w:t>
            </w:r>
          </w:p>
        </w:tc>
        <w:tc>
          <w:tcPr>
            <w:tcW w:w="3119" w:type="dxa"/>
          </w:tcPr>
          <w:p w14:paraId="39EB5B01" w14:textId="77777777" w:rsidR="006B6907" w:rsidRPr="000E76A4" w:rsidRDefault="006B6907" w:rsidP="006B6907">
            <w:pPr>
              <w:pStyle w:val="ListBullet"/>
              <w:spacing w:before="0" w:after="0"/>
              <w:rPr>
                <w:rFonts w:asciiTheme="minorHAnsi" w:hAnsiTheme="minorHAnsi" w:cstheme="minorHAnsi"/>
              </w:rPr>
            </w:pPr>
            <w:r w:rsidRPr="000E76A4">
              <w:rPr>
                <w:rFonts w:asciiTheme="minorHAnsi" w:hAnsiTheme="minorHAnsi" w:cstheme="minorHAnsi"/>
              </w:rPr>
              <w:t>// (Number)</w:t>
            </w:r>
          </w:p>
        </w:tc>
      </w:tr>
      <w:tr w:rsidR="006B6907" w:rsidRPr="000E76A4" w14:paraId="471F80B9" w14:textId="77777777" w:rsidTr="00413801">
        <w:trPr>
          <w:trHeight w:val="368"/>
        </w:trPr>
        <w:tc>
          <w:tcPr>
            <w:tcW w:w="416" w:type="dxa"/>
          </w:tcPr>
          <w:p w14:paraId="5546A2E4" w14:textId="77777777" w:rsidR="006B6907" w:rsidRPr="000E76A4" w:rsidRDefault="006B6907" w:rsidP="006B6907">
            <w:pPr>
              <w:jc w:val="center"/>
              <w:rPr>
                <w:rFonts w:asciiTheme="minorHAnsi" w:hAnsiTheme="minorHAnsi" w:cstheme="minorHAnsi"/>
              </w:rPr>
            </w:pPr>
            <w:r w:rsidRPr="000E76A4">
              <w:rPr>
                <w:rFonts w:asciiTheme="minorHAnsi" w:hAnsiTheme="minorHAnsi" w:cstheme="minorHAnsi"/>
              </w:rPr>
              <w:t>}</w:t>
            </w:r>
          </w:p>
        </w:tc>
        <w:tc>
          <w:tcPr>
            <w:tcW w:w="2101" w:type="dxa"/>
          </w:tcPr>
          <w:p w14:paraId="11E3E20B" w14:textId="77777777" w:rsidR="006B6907" w:rsidRPr="000E76A4" w:rsidRDefault="006B6907" w:rsidP="006B6907">
            <w:pPr>
              <w:rPr>
                <w:rFonts w:asciiTheme="minorHAnsi" w:hAnsiTheme="minorHAnsi" w:cstheme="minorHAnsi"/>
              </w:rPr>
            </w:pPr>
          </w:p>
        </w:tc>
        <w:tc>
          <w:tcPr>
            <w:tcW w:w="347" w:type="dxa"/>
          </w:tcPr>
          <w:p w14:paraId="6E6371F9" w14:textId="77777777" w:rsidR="006B6907" w:rsidRPr="000E76A4" w:rsidRDefault="006B6907" w:rsidP="006B6907">
            <w:pPr>
              <w:jc w:val="center"/>
              <w:rPr>
                <w:rFonts w:asciiTheme="minorHAnsi" w:hAnsiTheme="minorHAnsi" w:cstheme="minorHAnsi"/>
              </w:rPr>
            </w:pPr>
          </w:p>
        </w:tc>
        <w:tc>
          <w:tcPr>
            <w:tcW w:w="3515" w:type="dxa"/>
          </w:tcPr>
          <w:p w14:paraId="78183D36" w14:textId="77777777" w:rsidR="006B6907" w:rsidRPr="000E76A4" w:rsidRDefault="006B6907" w:rsidP="006B6907">
            <w:pPr>
              <w:rPr>
                <w:rFonts w:asciiTheme="minorHAnsi" w:hAnsiTheme="minorHAnsi" w:cstheme="minorHAnsi"/>
              </w:rPr>
            </w:pPr>
          </w:p>
        </w:tc>
        <w:tc>
          <w:tcPr>
            <w:tcW w:w="3119" w:type="dxa"/>
          </w:tcPr>
          <w:p w14:paraId="54F14637" w14:textId="77777777" w:rsidR="006B6907" w:rsidRPr="000E76A4" w:rsidRDefault="006B6907" w:rsidP="006B6907">
            <w:pPr>
              <w:pStyle w:val="ListBullet"/>
              <w:rPr>
                <w:rFonts w:asciiTheme="minorHAnsi" w:hAnsiTheme="minorHAnsi" w:cstheme="minorHAnsi"/>
              </w:rPr>
            </w:pPr>
          </w:p>
        </w:tc>
      </w:tr>
    </w:tbl>
    <w:p w14:paraId="71C8F1D2" w14:textId="77777777" w:rsidR="00C010FE" w:rsidRPr="000E76A4" w:rsidRDefault="00C010FE" w:rsidP="00C010FE">
      <w:pPr>
        <w:rPr>
          <w:rFonts w:asciiTheme="minorHAnsi" w:hAnsiTheme="minorHAnsi" w:cstheme="minorHAnsi"/>
        </w:rPr>
      </w:pPr>
    </w:p>
    <w:p w14:paraId="5CD1C017" w14:textId="77777777" w:rsidR="00AE5509" w:rsidRPr="000E76A4" w:rsidRDefault="00AE5509" w:rsidP="00C010FE">
      <w:pPr>
        <w:rPr>
          <w:rFonts w:asciiTheme="minorHAnsi" w:hAnsiTheme="minorHAnsi" w:cstheme="minorHAnsi"/>
        </w:rPr>
      </w:pPr>
    </w:p>
    <w:p w14:paraId="5BC83661" w14:textId="77777777" w:rsidR="00AE5509" w:rsidRPr="000E76A4" w:rsidRDefault="00AE5509" w:rsidP="00C010FE">
      <w:pPr>
        <w:rPr>
          <w:rFonts w:asciiTheme="minorHAnsi" w:hAnsiTheme="minorHAnsi" w:cstheme="minorHAnsi"/>
        </w:rPr>
      </w:pPr>
    </w:p>
    <w:p w14:paraId="2E04969B" w14:textId="77777777" w:rsidR="00AE5509" w:rsidRPr="000E76A4" w:rsidRDefault="00AE5509" w:rsidP="00C010FE">
      <w:pPr>
        <w:rPr>
          <w:rFonts w:asciiTheme="minorHAnsi" w:hAnsiTheme="minorHAnsi" w:cstheme="minorHAnsi"/>
        </w:rPr>
      </w:pPr>
    </w:p>
    <w:p w14:paraId="3BCEE368" w14:textId="77777777" w:rsidR="00AE5509" w:rsidRPr="000E76A4" w:rsidRDefault="00AE5509" w:rsidP="00C010FE">
      <w:pPr>
        <w:rPr>
          <w:rFonts w:asciiTheme="minorHAnsi" w:hAnsiTheme="minorHAnsi" w:cstheme="minorHAnsi"/>
        </w:rPr>
      </w:pPr>
    </w:p>
    <w:p w14:paraId="3BBB2D41" w14:textId="77777777" w:rsidR="00AE5509" w:rsidRPr="000E76A4" w:rsidRDefault="00AE5509" w:rsidP="00C010FE">
      <w:pPr>
        <w:rPr>
          <w:rFonts w:asciiTheme="minorHAnsi" w:hAnsiTheme="minorHAnsi" w:cstheme="minorHAnsi"/>
        </w:rPr>
      </w:pPr>
    </w:p>
    <w:p w14:paraId="3E6C1780" w14:textId="77777777" w:rsidR="00C22867" w:rsidRPr="000E76A4" w:rsidRDefault="00C22867" w:rsidP="00C010FE">
      <w:pPr>
        <w:rPr>
          <w:rFonts w:asciiTheme="minorHAnsi" w:hAnsiTheme="minorHAnsi" w:cstheme="minorHAnsi"/>
        </w:rPr>
      </w:pPr>
    </w:p>
    <w:p w14:paraId="44F20C9C" w14:textId="6E14A36C" w:rsidR="00C010FE" w:rsidRPr="000E76A4" w:rsidRDefault="00C010FE" w:rsidP="00C010FE">
      <w:pPr>
        <w:rPr>
          <w:rFonts w:asciiTheme="minorHAnsi" w:hAnsiTheme="minorHAnsi" w:cstheme="minorHAnsi"/>
          <w:b/>
          <w:bCs/>
        </w:rPr>
      </w:pPr>
      <w:r w:rsidRPr="000E76A4">
        <w:rPr>
          <w:rFonts w:asciiTheme="minorHAnsi" w:hAnsiTheme="minorHAnsi" w:cstheme="minorHAnsi"/>
          <w:b/>
          <w:bCs/>
        </w:rPr>
        <w:lastRenderedPageBreak/>
        <w:t xml:space="preserve">Process </w:t>
      </w:r>
      <w:r w:rsidR="00EF2279" w:rsidRPr="000E76A4">
        <w:rPr>
          <w:rFonts w:asciiTheme="minorHAnsi" w:hAnsiTheme="minorHAnsi" w:cstheme="minorHAnsi"/>
          <w:b/>
          <w:bCs/>
        </w:rPr>
        <w:t>flow:</w:t>
      </w:r>
    </w:p>
    <w:p w14:paraId="14DA9850" w14:textId="77777777" w:rsidR="00C010FE" w:rsidRPr="000E76A4" w:rsidRDefault="00C010FE" w:rsidP="00C010FE">
      <w:pPr>
        <w:rPr>
          <w:rFonts w:asciiTheme="minorHAnsi" w:hAnsiTheme="minorHAnsi" w:cstheme="minorHAnsi"/>
          <w:b/>
          <w:bCs/>
        </w:rPr>
      </w:pPr>
    </w:p>
    <w:p w14:paraId="0BF5F63F" w14:textId="56359B43" w:rsidR="006F531D" w:rsidRPr="000E76A4" w:rsidRDefault="00181FEA" w:rsidP="006F531D">
      <w:pPr>
        <w:keepNext/>
        <w:jc w:val="center"/>
        <w:rPr>
          <w:rFonts w:asciiTheme="minorHAnsi" w:hAnsiTheme="minorHAnsi" w:cstheme="minorHAnsi"/>
        </w:rPr>
      </w:pPr>
      <w:r w:rsidRPr="000E76A4">
        <w:rPr>
          <w:rFonts w:asciiTheme="minorHAnsi" w:hAnsiTheme="minorHAnsi" w:cstheme="minorHAnsi"/>
          <w:noProof/>
        </w:rPr>
        <w:drawing>
          <wp:inline distT="0" distB="0" distL="0" distR="0" wp14:anchorId="68A6539C" wp14:editId="7293AF03">
            <wp:extent cx="6098448" cy="2424112"/>
            <wp:effectExtent l="0" t="0" r="0" b="0"/>
            <wp:docPr id="1193485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485298" name=""/>
                    <pic:cNvPicPr/>
                  </pic:nvPicPr>
                  <pic:blipFill>
                    <a:blip r:embed="rId27"/>
                    <a:stretch>
                      <a:fillRect/>
                    </a:stretch>
                  </pic:blipFill>
                  <pic:spPr>
                    <a:xfrm>
                      <a:off x="0" y="0"/>
                      <a:ext cx="6122399" cy="2433632"/>
                    </a:xfrm>
                    <a:prstGeom prst="rect">
                      <a:avLst/>
                    </a:prstGeom>
                  </pic:spPr>
                </pic:pic>
              </a:graphicData>
            </a:graphic>
          </wp:inline>
        </w:drawing>
      </w:r>
    </w:p>
    <w:p w14:paraId="5AD96C13" w14:textId="77777777" w:rsidR="006F531D" w:rsidRPr="000E76A4" w:rsidRDefault="006F531D" w:rsidP="006F531D">
      <w:pPr>
        <w:keepNext/>
        <w:jc w:val="center"/>
        <w:rPr>
          <w:rFonts w:asciiTheme="minorHAnsi" w:hAnsiTheme="minorHAnsi" w:cstheme="minorHAnsi"/>
        </w:rPr>
      </w:pPr>
    </w:p>
    <w:p w14:paraId="0FDD5A30" w14:textId="2F9F1734" w:rsidR="00F32CD3" w:rsidRPr="000E76A4" w:rsidRDefault="006F531D" w:rsidP="00564652">
      <w:pPr>
        <w:pStyle w:val="Caption"/>
        <w:jc w:val="center"/>
        <w:rPr>
          <w:rFonts w:asciiTheme="minorHAnsi" w:hAnsiTheme="minorHAnsi" w:cstheme="minorHAnsi"/>
          <w:sz w:val="24"/>
          <w:szCs w:val="24"/>
        </w:rPr>
      </w:pPr>
      <w:bookmarkStart w:id="701" w:name="_Toc169605288"/>
      <w:bookmarkStart w:id="702" w:name="_Toc169613276"/>
      <w:bookmarkStart w:id="703" w:name="_Toc169800490"/>
      <w:bookmarkStart w:id="704" w:name="_Toc169864269"/>
      <w:bookmarkStart w:id="705" w:name="_Toc169879578"/>
      <w:r w:rsidRPr="000E76A4">
        <w:rPr>
          <w:rFonts w:asciiTheme="minorHAnsi" w:hAnsiTheme="minorHAnsi" w:cstheme="minorHAnsi"/>
          <w:sz w:val="24"/>
          <w:szCs w:val="24"/>
        </w:rPr>
        <w:t xml:space="preserve">Figure </w:t>
      </w:r>
      <w:r w:rsidR="002E2406" w:rsidRPr="000E76A4">
        <w:rPr>
          <w:rFonts w:asciiTheme="minorHAnsi" w:hAnsiTheme="minorHAnsi" w:cstheme="minorHAnsi"/>
          <w:b w:val="0"/>
          <w:bCs w:val="0"/>
          <w:szCs w:val="24"/>
        </w:rPr>
        <w:fldChar w:fldCharType="begin"/>
      </w:r>
      <w:r w:rsidR="002E2406" w:rsidRPr="000E76A4">
        <w:rPr>
          <w:rFonts w:asciiTheme="minorHAnsi" w:hAnsiTheme="minorHAnsi" w:cstheme="minorHAnsi"/>
          <w:sz w:val="24"/>
          <w:szCs w:val="24"/>
        </w:rPr>
        <w:instrText xml:space="preserve"> STYLEREF 1 \s </w:instrText>
      </w:r>
      <w:r w:rsidR="002E2406" w:rsidRPr="000E76A4">
        <w:rPr>
          <w:rFonts w:asciiTheme="minorHAnsi" w:hAnsiTheme="minorHAnsi" w:cstheme="minorHAnsi"/>
          <w:b w:val="0"/>
          <w:bCs w:val="0"/>
          <w:szCs w:val="24"/>
        </w:rPr>
        <w:fldChar w:fldCharType="separate"/>
      </w:r>
      <w:r w:rsidR="007F009D" w:rsidRPr="000E76A4">
        <w:rPr>
          <w:rFonts w:asciiTheme="minorHAnsi" w:hAnsiTheme="minorHAnsi" w:cstheme="minorHAnsi"/>
          <w:noProof/>
          <w:sz w:val="24"/>
          <w:szCs w:val="24"/>
        </w:rPr>
        <w:t>10</w:t>
      </w:r>
      <w:r w:rsidR="002E2406" w:rsidRPr="000E76A4">
        <w:rPr>
          <w:rFonts w:asciiTheme="minorHAnsi" w:hAnsiTheme="minorHAnsi" w:cstheme="minorHAnsi"/>
          <w:b w:val="0"/>
          <w:bCs w:val="0"/>
          <w:szCs w:val="24"/>
        </w:rPr>
        <w:fldChar w:fldCharType="end"/>
      </w:r>
      <w:r w:rsidR="002E2406" w:rsidRPr="000E76A4">
        <w:rPr>
          <w:rFonts w:asciiTheme="minorHAnsi" w:hAnsiTheme="minorHAnsi" w:cstheme="minorHAnsi"/>
          <w:sz w:val="24"/>
          <w:szCs w:val="24"/>
        </w:rPr>
        <w:t>.</w:t>
      </w:r>
      <w:r w:rsidR="002E2406" w:rsidRPr="000E76A4">
        <w:rPr>
          <w:rFonts w:asciiTheme="minorHAnsi" w:hAnsiTheme="minorHAnsi" w:cstheme="minorHAnsi"/>
          <w:b w:val="0"/>
          <w:bCs w:val="0"/>
          <w:szCs w:val="24"/>
        </w:rPr>
        <w:fldChar w:fldCharType="begin"/>
      </w:r>
      <w:r w:rsidR="002E2406" w:rsidRPr="000E76A4">
        <w:rPr>
          <w:rFonts w:asciiTheme="minorHAnsi" w:hAnsiTheme="minorHAnsi" w:cstheme="minorHAnsi"/>
          <w:sz w:val="24"/>
          <w:szCs w:val="24"/>
        </w:rPr>
        <w:instrText xml:space="preserve"> SEQ Figure \* ARABIC \s 1 </w:instrText>
      </w:r>
      <w:r w:rsidR="002E2406" w:rsidRPr="000E76A4">
        <w:rPr>
          <w:rFonts w:asciiTheme="minorHAnsi" w:hAnsiTheme="minorHAnsi" w:cstheme="minorHAnsi"/>
          <w:b w:val="0"/>
          <w:bCs w:val="0"/>
          <w:szCs w:val="24"/>
        </w:rPr>
        <w:fldChar w:fldCharType="separate"/>
      </w:r>
      <w:r w:rsidR="007F009D" w:rsidRPr="000E76A4">
        <w:rPr>
          <w:rFonts w:asciiTheme="minorHAnsi" w:hAnsiTheme="minorHAnsi" w:cstheme="minorHAnsi"/>
          <w:noProof/>
          <w:sz w:val="24"/>
          <w:szCs w:val="24"/>
        </w:rPr>
        <w:t>26</w:t>
      </w:r>
      <w:r w:rsidR="002E2406" w:rsidRPr="000E76A4">
        <w:rPr>
          <w:rFonts w:asciiTheme="minorHAnsi" w:hAnsiTheme="minorHAnsi" w:cstheme="minorHAnsi"/>
          <w:b w:val="0"/>
          <w:bCs w:val="0"/>
          <w:szCs w:val="24"/>
        </w:rPr>
        <w:fldChar w:fldCharType="end"/>
      </w:r>
      <w:r w:rsidRPr="000E76A4">
        <w:rPr>
          <w:rFonts w:asciiTheme="minorHAnsi" w:hAnsiTheme="minorHAnsi" w:cstheme="minorHAnsi"/>
          <w:sz w:val="24"/>
          <w:szCs w:val="24"/>
        </w:rPr>
        <w:t xml:space="preserve"> Node AC Locking Process flow</w:t>
      </w:r>
      <w:bookmarkEnd w:id="701"/>
      <w:bookmarkEnd w:id="702"/>
      <w:bookmarkEnd w:id="703"/>
      <w:bookmarkEnd w:id="704"/>
      <w:bookmarkEnd w:id="705"/>
    </w:p>
    <w:p w14:paraId="7FEC4E9C" w14:textId="77777777" w:rsidR="006B6907" w:rsidRPr="000E76A4" w:rsidRDefault="006B6907" w:rsidP="00564652">
      <w:pPr>
        <w:pStyle w:val="Caption"/>
        <w:jc w:val="center"/>
        <w:rPr>
          <w:rFonts w:asciiTheme="minorHAnsi" w:hAnsiTheme="minorHAnsi" w:cstheme="minorHAnsi"/>
        </w:rPr>
      </w:pPr>
    </w:p>
    <w:p w14:paraId="7648BB2B" w14:textId="77777777" w:rsidR="006B6907" w:rsidRPr="000E76A4" w:rsidRDefault="006B6907" w:rsidP="00564652">
      <w:pPr>
        <w:pStyle w:val="Caption"/>
        <w:jc w:val="center"/>
        <w:rPr>
          <w:rFonts w:asciiTheme="minorHAnsi" w:hAnsiTheme="minorHAnsi" w:cstheme="minorHAnsi"/>
        </w:rPr>
      </w:pPr>
    </w:p>
    <w:p w14:paraId="6B7CA131" w14:textId="77777777" w:rsidR="006B6907" w:rsidRPr="000E76A4" w:rsidRDefault="006B6907" w:rsidP="00564652">
      <w:pPr>
        <w:pStyle w:val="Caption"/>
        <w:jc w:val="center"/>
        <w:rPr>
          <w:rFonts w:asciiTheme="minorHAnsi" w:hAnsiTheme="minorHAnsi" w:cstheme="minorHAnsi"/>
        </w:rPr>
      </w:pPr>
    </w:p>
    <w:p w14:paraId="79E29F97" w14:textId="77777777" w:rsidR="006B6907" w:rsidRPr="000E76A4" w:rsidRDefault="006B6907" w:rsidP="00564652">
      <w:pPr>
        <w:pStyle w:val="Caption"/>
        <w:jc w:val="center"/>
        <w:rPr>
          <w:rFonts w:asciiTheme="minorHAnsi" w:hAnsiTheme="minorHAnsi" w:cstheme="minorHAnsi"/>
        </w:rPr>
      </w:pPr>
    </w:p>
    <w:p w14:paraId="65B0F454" w14:textId="77777777" w:rsidR="006B6907" w:rsidRPr="000E76A4" w:rsidRDefault="006B6907" w:rsidP="00564652">
      <w:pPr>
        <w:pStyle w:val="Caption"/>
        <w:jc w:val="center"/>
        <w:rPr>
          <w:rFonts w:asciiTheme="minorHAnsi" w:hAnsiTheme="minorHAnsi" w:cstheme="minorHAnsi"/>
        </w:rPr>
      </w:pPr>
    </w:p>
    <w:p w14:paraId="43A6C63D" w14:textId="77777777" w:rsidR="006B6907" w:rsidRPr="000E76A4" w:rsidRDefault="006B6907" w:rsidP="00564652">
      <w:pPr>
        <w:pStyle w:val="Caption"/>
        <w:jc w:val="center"/>
        <w:rPr>
          <w:rFonts w:asciiTheme="minorHAnsi" w:hAnsiTheme="minorHAnsi" w:cstheme="minorHAnsi"/>
        </w:rPr>
      </w:pPr>
    </w:p>
    <w:p w14:paraId="2BB88660" w14:textId="77777777" w:rsidR="006B6907" w:rsidRPr="000E76A4" w:rsidRDefault="006B6907" w:rsidP="00564652">
      <w:pPr>
        <w:pStyle w:val="Caption"/>
        <w:jc w:val="center"/>
        <w:rPr>
          <w:rFonts w:asciiTheme="minorHAnsi" w:hAnsiTheme="minorHAnsi" w:cstheme="minorHAnsi"/>
        </w:rPr>
      </w:pPr>
    </w:p>
    <w:p w14:paraId="04EFE0BF" w14:textId="77777777" w:rsidR="006B6907" w:rsidRPr="000E76A4" w:rsidRDefault="006B6907" w:rsidP="00564652">
      <w:pPr>
        <w:pStyle w:val="Caption"/>
        <w:jc w:val="center"/>
        <w:rPr>
          <w:rFonts w:asciiTheme="minorHAnsi" w:hAnsiTheme="minorHAnsi" w:cstheme="minorHAnsi"/>
        </w:rPr>
      </w:pPr>
    </w:p>
    <w:p w14:paraId="3469D614" w14:textId="77777777" w:rsidR="006B6907" w:rsidRPr="000E76A4" w:rsidRDefault="006B6907" w:rsidP="00564652">
      <w:pPr>
        <w:pStyle w:val="Caption"/>
        <w:jc w:val="center"/>
        <w:rPr>
          <w:rFonts w:asciiTheme="minorHAnsi" w:hAnsiTheme="minorHAnsi" w:cstheme="minorHAnsi"/>
        </w:rPr>
      </w:pPr>
    </w:p>
    <w:p w14:paraId="3CC6D380" w14:textId="77777777" w:rsidR="006B6907" w:rsidRPr="000E76A4" w:rsidRDefault="006B6907" w:rsidP="00564652">
      <w:pPr>
        <w:pStyle w:val="Caption"/>
        <w:jc w:val="center"/>
        <w:rPr>
          <w:rFonts w:asciiTheme="minorHAnsi" w:hAnsiTheme="minorHAnsi" w:cstheme="minorHAnsi"/>
        </w:rPr>
      </w:pPr>
    </w:p>
    <w:p w14:paraId="274DBD14" w14:textId="77777777" w:rsidR="006B6907" w:rsidRPr="000E76A4" w:rsidRDefault="006B6907" w:rsidP="00564652">
      <w:pPr>
        <w:pStyle w:val="Caption"/>
        <w:jc w:val="center"/>
        <w:rPr>
          <w:rFonts w:asciiTheme="minorHAnsi" w:hAnsiTheme="minorHAnsi" w:cstheme="minorHAnsi"/>
        </w:rPr>
      </w:pPr>
    </w:p>
    <w:p w14:paraId="0BE34B45" w14:textId="77777777" w:rsidR="006B6907" w:rsidRPr="000E76A4" w:rsidRDefault="006B6907" w:rsidP="00564652">
      <w:pPr>
        <w:pStyle w:val="Caption"/>
        <w:jc w:val="center"/>
        <w:rPr>
          <w:rFonts w:asciiTheme="minorHAnsi" w:hAnsiTheme="minorHAnsi" w:cstheme="minorHAnsi"/>
        </w:rPr>
      </w:pPr>
    </w:p>
    <w:p w14:paraId="7943CEF9" w14:textId="77777777" w:rsidR="006B6907" w:rsidRPr="000E76A4" w:rsidRDefault="006B6907" w:rsidP="00564652">
      <w:pPr>
        <w:pStyle w:val="Caption"/>
        <w:jc w:val="center"/>
        <w:rPr>
          <w:rFonts w:asciiTheme="minorHAnsi" w:hAnsiTheme="minorHAnsi" w:cstheme="minorHAnsi"/>
        </w:rPr>
      </w:pPr>
    </w:p>
    <w:p w14:paraId="69278F97" w14:textId="77777777" w:rsidR="006B6907" w:rsidRPr="000E76A4" w:rsidRDefault="006B6907" w:rsidP="00564652">
      <w:pPr>
        <w:pStyle w:val="Caption"/>
        <w:jc w:val="center"/>
        <w:rPr>
          <w:rFonts w:asciiTheme="minorHAnsi" w:hAnsiTheme="minorHAnsi" w:cstheme="minorHAnsi"/>
        </w:rPr>
      </w:pPr>
    </w:p>
    <w:p w14:paraId="5930F5B4" w14:textId="77777777" w:rsidR="001D2449" w:rsidRPr="000E76A4" w:rsidRDefault="001D2449" w:rsidP="001D2449">
      <w:pPr>
        <w:rPr>
          <w:rFonts w:asciiTheme="minorHAnsi" w:hAnsiTheme="minorHAnsi" w:cstheme="minorHAnsi"/>
        </w:rPr>
      </w:pPr>
    </w:p>
    <w:p w14:paraId="5CDCA2D0" w14:textId="77777777" w:rsidR="001D2449" w:rsidRPr="000E76A4" w:rsidRDefault="001D2449" w:rsidP="001D2449">
      <w:pPr>
        <w:rPr>
          <w:rFonts w:asciiTheme="minorHAnsi" w:hAnsiTheme="minorHAnsi" w:cstheme="minorHAnsi"/>
        </w:rPr>
      </w:pPr>
    </w:p>
    <w:p w14:paraId="141E2485" w14:textId="77777777" w:rsidR="001D2449" w:rsidRPr="000E76A4" w:rsidRDefault="001D2449" w:rsidP="001D2449">
      <w:pPr>
        <w:rPr>
          <w:rFonts w:asciiTheme="minorHAnsi" w:hAnsiTheme="minorHAnsi" w:cstheme="minorHAnsi"/>
        </w:rPr>
      </w:pPr>
    </w:p>
    <w:p w14:paraId="4766CFA0" w14:textId="77777777" w:rsidR="001D2449" w:rsidRPr="000E76A4" w:rsidRDefault="001D2449" w:rsidP="001D2449">
      <w:pPr>
        <w:rPr>
          <w:rFonts w:asciiTheme="minorHAnsi" w:hAnsiTheme="minorHAnsi" w:cstheme="minorHAnsi"/>
        </w:rPr>
      </w:pPr>
    </w:p>
    <w:p w14:paraId="4906F9A6" w14:textId="77777777" w:rsidR="001D2449" w:rsidRPr="000E76A4" w:rsidRDefault="001D2449" w:rsidP="001D2449">
      <w:pPr>
        <w:rPr>
          <w:rFonts w:asciiTheme="minorHAnsi" w:hAnsiTheme="minorHAnsi" w:cstheme="minorHAnsi"/>
        </w:rPr>
      </w:pPr>
    </w:p>
    <w:p w14:paraId="2CC8ED79" w14:textId="7F8E0B0C" w:rsidR="008D1F14" w:rsidRPr="000E76A4" w:rsidRDefault="008D1F14" w:rsidP="00CE3BC7">
      <w:pPr>
        <w:pStyle w:val="Heading2"/>
        <w:ind w:left="567"/>
        <w:rPr>
          <w:rFonts w:asciiTheme="minorHAnsi" w:hAnsiTheme="minorHAnsi" w:cstheme="minorHAnsi"/>
        </w:rPr>
      </w:pPr>
      <w:bookmarkStart w:id="706" w:name="_Node_AC_Remote"/>
      <w:bookmarkStart w:id="707" w:name="_Toc162878877"/>
      <w:bookmarkStart w:id="708" w:name="_Toc173250440"/>
      <w:bookmarkEnd w:id="706"/>
      <w:r w:rsidRPr="000E76A4">
        <w:rPr>
          <w:rFonts w:asciiTheme="minorHAnsi" w:hAnsiTheme="minorHAnsi" w:cstheme="minorHAnsi"/>
        </w:rPr>
        <w:lastRenderedPageBreak/>
        <w:t xml:space="preserve">Node </w:t>
      </w:r>
      <w:r w:rsidR="008D7C01" w:rsidRPr="000E76A4">
        <w:rPr>
          <w:rFonts w:asciiTheme="minorHAnsi" w:hAnsiTheme="minorHAnsi" w:cstheme="minorHAnsi"/>
        </w:rPr>
        <w:t xml:space="preserve">AC Remote </w:t>
      </w:r>
      <w:r w:rsidR="00F65816" w:rsidRPr="000E76A4">
        <w:rPr>
          <w:rFonts w:asciiTheme="minorHAnsi" w:hAnsiTheme="minorHAnsi" w:cstheme="minorHAnsi"/>
        </w:rPr>
        <w:t>Reconfiguration</w:t>
      </w:r>
      <w:r w:rsidRPr="000E76A4">
        <w:rPr>
          <w:rFonts w:asciiTheme="minorHAnsi" w:hAnsiTheme="minorHAnsi" w:cstheme="minorHAnsi"/>
        </w:rPr>
        <w:t xml:space="preserve"> Packet</w:t>
      </w:r>
      <w:bookmarkEnd w:id="707"/>
      <w:bookmarkEnd w:id="708"/>
    </w:p>
    <w:p w14:paraId="6627CF79" w14:textId="7C8FADB5" w:rsidR="006F33AC" w:rsidRPr="000E76A4" w:rsidRDefault="006F33AC" w:rsidP="006F33AC">
      <w:pPr>
        <w:jc w:val="both"/>
        <w:rPr>
          <w:rFonts w:asciiTheme="minorHAnsi" w:hAnsiTheme="minorHAnsi" w:cstheme="minorHAnsi"/>
        </w:rPr>
      </w:pPr>
      <w:r w:rsidRPr="000E76A4">
        <w:rPr>
          <w:rFonts w:asciiTheme="minorHAnsi" w:hAnsiTheme="minorHAnsi" w:cstheme="minorHAnsi"/>
          <w:b/>
          <w:bCs/>
        </w:rPr>
        <w:t xml:space="preserve">Description: </w:t>
      </w:r>
      <w:r w:rsidRPr="000E76A4">
        <w:rPr>
          <w:rFonts w:asciiTheme="minorHAnsi" w:hAnsiTheme="minorHAnsi" w:cstheme="minorHAnsi"/>
        </w:rPr>
        <w:t xml:space="preserve">This packet is used to reset the MQTT parameters saved in the Gateway. This </w:t>
      </w:r>
      <w:r w:rsidR="0076344A" w:rsidRPr="000E76A4">
        <w:rPr>
          <w:rFonts w:asciiTheme="minorHAnsi" w:hAnsiTheme="minorHAnsi" w:cstheme="minorHAnsi"/>
        </w:rPr>
        <w:t>puts the Node into AC Remote Configuration mode.</w:t>
      </w:r>
    </w:p>
    <w:p w14:paraId="204F46B3" w14:textId="77777777" w:rsidR="006F33AC" w:rsidRPr="000E76A4" w:rsidRDefault="006F33AC" w:rsidP="006F33AC">
      <w:pPr>
        <w:jc w:val="both"/>
        <w:rPr>
          <w:rFonts w:asciiTheme="minorHAnsi" w:hAnsiTheme="minorHAnsi" w:cstheme="minorHAnsi"/>
        </w:rPr>
      </w:pPr>
    </w:p>
    <w:p w14:paraId="0347BAB1" w14:textId="5BEB3379" w:rsidR="00CF4512" w:rsidRPr="000E76A4" w:rsidRDefault="00CF4512" w:rsidP="006F33AC">
      <w:pPr>
        <w:jc w:val="both"/>
        <w:rPr>
          <w:rFonts w:asciiTheme="minorHAnsi" w:hAnsiTheme="minorHAnsi" w:cstheme="minorHAnsi"/>
        </w:rPr>
      </w:pPr>
      <w:r w:rsidRPr="000E76A4">
        <w:rPr>
          <w:rFonts w:asciiTheme="minorHAnsi" w:hAnsiTheme="minorHAnsi" w:cstheme="minorHAnsi"/>
          <w:b/>
          <w:bCs/>
        </w:rPr>
        <w:t xml:space="preserve">LED Indication: </w:t>
      </w:r>
      <w:r w:rsidR="007D04CD" w:rsidRPr="000E76A4">
        <w:rPr>
          <w:rFonts w:asciiTheme="minorHAnsi" w:hAnsiTheme="minorHAnsi" w:cstheme="minorHAnsi"/>
        </w:rPr>
        <w:t>Node will glow</w:t>
      </w:r>
      <w:r w:rsidR="007D04CD" w:rsidRPr="000E76A4">
        <w:rPr>
          <w:rFonts w:asciiTheme="minorHAnsi" w:hAnsiTheme="minorHAnsi" w:cstheme="minorHAnsi"/>
          <w:b/>
          <w:bCs/>
        </w:rPr>
        <w:t xml:space="preserve"> </w:t>
      </w:r>
      <w:r w:rsidR="00264A79" w:rsidRPr="000E76A4">
        <w:rPr>
          <w:rFonts w:asciiTheme="minorHAnsi" w:hAnsiTheme="minorHAnsi" w:cstheme="minorHAnsi"/>
        </w:rPr>
        <w:t>Solid BLUE to indicate the Node has enter</w:t>
      </w:r>
      <w:r w:rsidR="007D04CD" w:rsidRPr="000E76A4">
        <w:rPr>
          <w:rFonts w:asciiTheme="minorHAnsi" w:hAnsiTheme="minorHAnsi" w:cstheme="minorHAnsi"/>
        </w:rPr>
        <w:t>ed</w:t>
      </w:r>
      <w:r w:rsidR="00264A79" w:rsidRPr="000E76A4">
        <w:rPr>
          <w:rFonts w:asciiTheme="minorHAnsi" w:hAnsiTheme="minorHAnsi" w:cstheme="minorHAnsi"/>
        </w:rPr>
        <w:t xml:space="preserve"> AC Remote Configuration mode</w:t>
      </w:r>
    </w:p>
    <w:p w14:paraId="76AFC688" w14:textId="77777777" w:rsidR="00CF4512" w:rsidRPr="000E76A4" w:rsidRDefault="00CF4512" w:rsidP="006F33AC">
      <w:pPr>
        <w:jc w:val="both"/>
        <w:rPr>
          <w:rFonts w:asciiTheme="minorHAnsi" w:hAnsiTheme="minorHAnsi" w:cstheme="minorHAnsi"/>
        </w:rPr>
      </w:pPr>
    </w:p>
    <w:p w14:paraId="1C581087" w14:textId="01E820B6" w:rsidR="006F33AC" w:rsidRPr="000E76A4" w:rsidRDefault="00E42449" w:rsidP="006F33AC">
      <w:pPr>
        <w:rPr>
          <w:rFonts w:asciiTheme="minorHAnsi" w:hAnsiTheme="minorHAnsi" w:cstheme="minorHAnsi"/>
          <w:b/>
          <w:bCs/>
        </w:rPr>
      </w:pPr>
      <w:r w:rsidRPr="000E76A4">
        <w:rPr>
          <w:rFonts w:asciiTheme="minorHAnsi" w:hAnsiTheme="minorHAnsi" w:cstheme="minorHAnsi"/>
          <w:b/>
          <w:bCs/>
        </w:rPr>
        <w:t xml:space="preserve">Node </w:t>
      </w:r>
      <w:r w:rsidR="00D87EAB" w:rsidRPr="000E76A4">
        <w:rPr>
          <w:rFonts w:asciiTheme="minorHAnsi" w:hAnsiTheme="minorHAnsi" w:cstheme="minorHAnsi"/>
          <w:b/>
          <w:bCs/>
        </w:rPr>
        <w:t xml:space="preserve">AC Remote </w:t>
      </w:r>
      <w:r w:rsidRPr="000E76A4">
        <w:rPr>
          <w:rFonts w:asciiTheme="minorHAnsi" w:hAnsiTheme="minorHAnsi" w:cstheme="minorHAnsi"/>
          <w:b/>
          <w:bCs/>
        </w:rPr>
        <w:t>Reconfiguration</w:t>
      </w:r>
      <w:r w:rsidR="006F33AC" w:rsidRPr="000E76A4">
        <w:rPr>
          <w:rFonts w:asciiTheme="minorHAnsi" w:hAnsiTheme="minorHAnsi" w:cstheme="minorHAnsi"/>
          <w:b/>
          <w:bCs/>
        </w:rPr>
        <w:t xml:space="preserve"> JSON (Cloud to Gateway</w:t>
      </w:r>
      <w:r w:rsidR="00A917FE" w:rsidRPr="000E76A4">
        <w:rPr>
          <w:rFonts w:asciiTheme="minorHAnsi" w:hAnsiTheme="minorHAnsi" w:cstheme="minorHAnsi"/>
          <w:b/>
          <w:bCs/>
        </w:rPr>
        <w:t xml:space="preserve"> to Node</w:t>
      </w:r>
      <w:r w:rsidR="006F33AC" w:rsidRPr="000E76A4">
        <w:rPr>
          <w:rFonts w:asciiTheme="minorHAnsi" w:hAnsiTheme="minorHAnsi" w:cstheme="minorHAnsi"/>
          <w:b/>
          <w:bC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
        <w:gridCol w:w="1701"/>
        <w:gridCol w:w="282"/>
        <w:gridCol w:w="1869"/>
        <w:gridCol w:w="2811"/>
        <w:gridCol w:w="2743"/>
      </w:tblGrid>
      <w:tr w:rsidR="006F33AC" w:rsidRPr="000E76A4" w14:paraId="472F5761" w14:textId="77777777" w:rsidTr="000D11CD">
        <w:tc>
          <w:tcPr>
            <w:tcW w:w="340" w:type="dxa"/>
          </w:tcPr>
          <w:p w14:paraId="797EDA2A" w14:textId="77777777" w:rsidR="006F33AC" w:rsidRPr="000E76A4" w:rsidRDefault="006F33AC" w:rsidP="000D11CD">
            <w:pPr>
              <w:jc w:val="center"/>
              <w:rPr>
                <w:rFonts w:asciiTheme="minorHAnsi" w:hAnsiTheme="minorHAnsi" w:cstheme="minorHAnsi"/>
              </w:rPr>
            </w:pPr>
            <w:r w:rsidRPr="000E76A4">
              <w:rPr>
                <w:rFonts w:asciiTheme="minorHAnsi" w:hAnsiTheme="minorHAnsi" w:cstheme="minorHAnsi"/>
              </w:rPr>
              <w:t>{</w:t>
            </w:r>
          </w:p>
        </w:tc>
        <w:tc>
          <w:tcPr>
            <w:tcW w:w="1697" w:type="dxa"/>
          </w:tcPr>
          <w:p w14:paraId="12847645" w14:textId="77777777" w:rsidR="006F33AC" w:rsidRPr="000E76A4" w:rsidRDefault="006F33AC" w:rsidP="000D11CD">
            <w:pPr>
              <w:jc w:val="center"/>
              <w:rPr>
                <w:rFonts w:asciiTheme="minorHAnsi" w:hAnsiTheme="minorHAnsi" w:cstheme="minorHAnsi"/>
              </w:rPr>
            </w:pPr>
          </w:p>
        </w:tc>
        <w:tc>
          <w:tcPr>
            <w:tcW w:w="282" w:type="dxa"/>
          </w:tcPr>
          <w:p w14:paraId="7EB9F607" w14:textId="77777777" w:rsidR="006F33AC" w:rsidRPr="000E76A4" w:rsidRDefault="006F33AC" w:rsidP="000D11CD">
            <w:pPr>
              <w:jc w:val="center"/>
              <w:rPr>
                <w:rFonts w:asciiTheme="minorHAnsi" w:hAnsiTheme="minorHAnsi" w:cstheme="minorHAnsi"/>
              </w:rPr>
            </w:pPr>
          </w:p>
        </w:tc>
        <w:tc>
          <w:tcPr>
            <w:tcW w:w="1869" w:type="dxa"/>
          </w:tcPr>
          <w:p w14:paraId="3F2056E4" w14:textId="77777777" w:rsidR="006F33AC" w:rsidRPr="000E76A4" w:rsidRDefault="006F33AC" w:rsidP="000D11CD">
            <w:pPr>
              <w:jc w:val="center"/>
              <w:rPr>
                <w:rFonts w:asciiTheme="minorHAnsi" w:hAnsiTheme="minorHAnsi" w:cstheme="minorHAnsi"/>
              </w:rPr>
            </w:pPr>
          </w:p>
        </w:tc>
        <w:tc>
          <w:tcPr>
            <w:tcW w:w="2813" w:type="dxa"/>
          </w:tcPr>
          <w:p w14:paraId="56B2357B" w14:textId="77777777" w:rsidR="006F33AC" w:rsidRPr="000E76A4" w:rsidRDefault="006F33AC" w:rsidP="000D11CD">
            <w:pPr>
              <w:jc w:val="center"/>
              <w:rPr>
                <w:rFonts w:asciiTheme="minorHAnsi" w:hAnsiTheme="minorHAnsi" w:cstheme="minorHAnsi"/>
              </w:rPr>
            </w:pPr>
          </w:p>
        </w:tc>
        <w:tc>
          <w:tcPr>
            <w:tcW w:w="2745" w:type="dxa"/>
          </w:tcPr>
          <w:p w14:paraId="0DBA828F" w14:textId="77777777" w:rsidR="006F33AC" w:rsidRPr="000E76A4" w:rsidRDefault="006F33AC" w:rsidP="000D11CD">
            <w:pPr>
              <w:jc w:val="center"/>
              <w:rPr>
                <w:rFonts w:asciiTheme="minorHAnsi" w:hAnsiTheme="minorHAnsi" w:cstheme="minorHAnsi"/>
                <w:b/>
                <w:bCs/>
              </w:rPr>
            </w:pPr>
            <w:r w:rsidRPr="000E76A4">
              <w:rPr>
                <w:rFonts w:asciiTheme="minorHAnsi" w:hAnsiTheme="minorHAnsi" w:cstheme="minorHAnsi"/>
                <w:b/>
                <w:bCs/>
              </w:rPr>
              <w:t>Range</w:t>
            </w:r>
          </w:p>
        </w:tc>
      </w:tr>
      <w:tr w:rsidR="006F33AC" w:rsidRPr="000E76A4" w14:paraId="076881A7" w14:textId="77777777" w:rsidTr="000D11CD">
        <w:tc>
          <w:tcPr>
            <w:tcW w:w="340" w:type="dxa"/>
          </w:tcPr>
          <w:p w14:paraId="7E37FD40" w14:textId="77777777" w:rsidR="006F33AC" w:rsidRPr="000E76A4" w:rsidRDefault="006F33AC" w:rsidP="000D11CD">
            <w:pPr>
              <w:jc w:val="center"/>
              <w:rPr>
                <w:rFonts w:asciiTheme="minorHAnsi" w:hAnsiTheme="minorHAnsi" w:cstheme="minorHAnsi"/>
              </w:rPr>
            </w:pPr>
          </w:p>
        </w:tc>
        <w:tc>
          <w:tcPr>
            <w:tcW w:w="1697" w:type="dxa"/>
          </w:tcPr>
          <w:p w14:paraId="44FB785C" w14:textId="77777777" w:rsidR="006F33AC" w:rsidRPr="000E76A4" w:rsidRDefault="006F33AC" w:rsidP="000D11CD">
            <w:pPr>
              <w:rPr>
                <w:rFonts w:asciiTheme="minorHAnsi" w:hAnsiTheme="minorHAnsi" w:cstheme="minorHAnsi"/>
              </w:rPr>
            </w:pPr>
            <w:r w:rsidRPr="000E76A4">
              <w:rPr>
                <w:rFonts w:asciiTheme="minorHAnsi" w:hAnsiTheme="minorHAnsi" w:cstheme="minorHAnsi"/>
              </w:rPr>
              <w:t>“JsonPacketId”</w:t>
            </w:r>
          </w:p>
        </w:tc>
        <w:tc>
          <w:tcPr>
            <w:tcW w:w="282" w:type="dxa"/>
          </w:tcPr>
          <w:p w14:paraId="7E4541DA" w14:textId="77777777" w:rsidR="006F33AC" w:rsidRPr="000E76A4" w:rsidRDefault="006F33AC" w:rsidP="000D11CD">
            <w:pPr>
              <w:jc w:val="center"/>
              <w:rPr>
                <w:rFonts w:asciiTheme="minorHAnsi" w:hAnsiTheme="minorHAnsi" w:cstheme="minorHAnsi"/>
              </w:rPr>
            </w:pPr>
            <w:r w:rsidRPr="000E76A4">
              <w:rPr>
                <w:rFonts w:asciiTheme="minorHAnsi" w:hAnsiTheme="minorHAnsi" w:cstheme="minorHAnsi"/>
              </w:rPr>
              <w:t>:</w:t>
            </w:r>
          </w:p>
        </w:tc>
        <w:tc>
          <w:tcPr>
            <w:tcW w:w="1869" w:type="dxa"/>
          </w:tcPr>
          <w:p w14:paraId="41FC3FA2" w14:textId="2148DA29" w:rsidR="006F33AC" w:rsidRPr="000E76A4" w:rsidRDefault="000B1345" w:rsidP="000D11CD">
            <w:pPr>
              <w:rPr>
                <w:rFonts w:asciiTheme="minorHAnsi" w:hAnsiTheme="minorHAnsi" w:cstheme="minorHAnsi"/>
              </w:rPr>
            </w:pPr>
            <w:r w:rsidRPr="000E76A4">
              <w:rPr>
                <w:rFonts w:asciiTheme="minorHAnsi" w:hAnsiTheme="minorHAnsi" w:cstheme="minorHAnsi"/>
              </w:rPr>
              <w:t>105</w:t>
            </w:r>
          </w:p>
        </w:tc>
        <w:tc>
          <w:tcPr>
            <w:tcW w:w="2813" w:type="dxa"/>
          </w:tcPr>
          <w:p w14:paraId="0521F203" w14:textId="77777777" w:rsidR="006F33AC" w:rsidRPr="000E76A4" w:rsidRDefault="006F33AC" w:rsidP="000D11CD">
            <w:pPr>
              <w:pStyle w:val="ListBullet"/>
              <w:rPr>
                <w:rFonts w:asciiTheme="minorHAnsi" w:hAnsiTheme="minorHAnsi" w:cstheme="minorHAnsi"/>
              </w:rPr>
            </w:pPr>
            <w:r w:rsidRPr="000E76A4">
              <w:rPr>
                <w:rFonts w:asciiTheme="minorHAnsi" w:hAnsiTheme="minorHAnsi" w:cstheme="minorHAnsi"/>
              </w:rPr>
              <w:t>// (Number)</w:t>
            </w:r>
          </w:p>
        </w:tc>
        <w:tc>
          <w:tcPr>
            <w:tcW w:w="2745" w:type="dxa"/>
          </w:tcPr>
          <w:p w14:paraId="024E0D7F" w14:textId="77777777" w:rsidR="006F33AC" w:rsidRPr="000E76A4" w:rsidRDefault="006F33AC" w:rsidP="000D11CD">
            <w:pPr>
              <w:pStyle w:val="ListBullet"/>
              <w:rPr>
                <w:rFonts w:asciiTheme="minorHAnsi" w:hAnsiTheme="minorHAnsi" w:cstheme="minorHAnsi"/>
              </w:rPr>
            </w:pPr>
          </w:p>
        </w:tc>
      </w:tr>
      <w:tr w:rsidR="006F33AC" w:rsidRPr="000E76A4" w14:paraId="30C1BCED" w14:textId="77777777" w:rsidTr="000D11CD">
        <w:tc>
          <w:tcPr>
            <w:tcW w:w="340" w:type="dxa"/>
          </w:tcPr>
          <w:p w14:paraId="4F42A635" w14:textId="77777777" w:rsidR="006F33AC" w:rsidRPr="000E76A4" w:rsidRDefault="006F33AC" w:rsidP="000D11CD">
            <w:pPr>
              <w:jc w:val="center"/>
              <w:rPr>
                <w:rFonts w:asciiTheme="minorHAnsi" w:hAnsiTheme="minorHAnsi" w:cstheme="minorHAnsi"/>
              </w:rPr>
            </w:pPr>
          </w:p>
        </w:tc>
        <w:tc>
          <w:tcPr>
            <w:tcW w:w="1697" w:type="dxa"/>
          </w:tcPr>
          <w:p w14:paraId="4AEF151D" w14:textId="77777777" w:rsidR="006F33AC" w:rsidRPr="000E76A4" w:rsidRDefault="006F33AC" w:rsidP="000D11CD">
            <w:pPr>
              <w:rPr>
                <w:rFonts w:asciiTheme="minorHAnsi" w:hAnsiTheme="minorHAnsi" w:cstheme="minorHAnsi"/>
              </w:rPr>
            </w:pPr>
            <w:r w:rsidRPr="000E76A4">
              <w:rPr>
                <w:rFonts w:asciiTheme="minorHAnsi" w:hAnsiTheme="minorHAnsi" w:cstheme="minorHAnsi"/>
              </w:rPr>
              <w:t>“MsgSeqNo”</w:t>
            </w:r>
          </w:p>
        </w:tc>
        <w:tc>
          <w:tcPr>
            <w:tcW w:w="282" w:type="dxa"/>
          </w:tcPr>
          <w:p w14:paraId="5109CA3B" w14:textId="77777777" w:rsidR="006F33AC" w:rsidRPr="000E76A4" w:rsidRDefault="006F33AC" w:rsidP="000D11CD">
            <w:pPr>
              <w:jc w:val="center"/>
              <w:rPr>
                <w:rFonts w:asciiTheme="minorHAnsi" w:hAnsiTheme="minorHAnsi" w:cstheme="minorHAnsi"/>
              </w:rPr>
            </w:pPr>
            <w:r w:rsidRPr="000E76A4">
              <w:rPr>
                <w:rFonts w:asciiTheme="minorHAnsi" w:hAnsiTheme="minorHAnsi" w:cstheme="minorHAnsi"/>
              </w:rPr>
              <w:t>:</w:t>
            </w:r>
          </w:p>
        </w:tc>
        <w:tc>
          <w:tcPr>
            <w:tcW w:w="1869" w:type="dxa"/>
          </w:tcPr>
          <w:p w14:paraId="7FA02B52" w14:textId="77777777" w:rsidR="006F33AC" w:rsidRPr="000E76A4" w:rsidRDefault="006F33AC" w:rsidP="000D11CD">
            <w:pPr>
              <w:rPr>
                <w:rFonts w:asciiTheme="minorHAnsi" w:hAnsiTheme="minorHAnsi" w:cstheme="minorHAnsi"/>
              </w:rPr>
            </w:pPr>
            <w:r w:rsidRPr="000E76A4">
              <w:rPr>
                <w:rFonts w:asciiTheme="minorHAnsi" w:hAnsiTheme="minorHAnsi" w:cstheme="minorHAnsi"/>
              </w:rPr>
              <w:t>12</w:t>
            </w:r>
          </w:p>
        </w:tc>
        <w:tc>
          <w:tcPr>
            <w:tcW w:w="2813" w:type="dxa"/>
          </w:tcPr>
          <w:p w14:paraId="3EAAEC97" w14:textId="77777777" w:rsidR="006F33AC" w:rsidRPr="000E76A4" w:rsidRDefault="006F33AC" w:rsidP="000D11CD">
            <w:pPr>
              <w:pStyle w:val="ListBullet"/>
              <w:rPr>
                <w:rFonts w:asciiTheme="minorHAnsi" w:hAnsiTheme="minorHAnsi" w:cstheme="minorHAnsi"/>
              </w:rPr>
            </w:pPr>
            <w:r w:rsidRPr="000E76A4">
              <w:rPr>
                <w:rFonts w:asciiTheme="minorHAnsi" w:hAnsiTheme="minorHAnsi" w:cstheme="minorHAnsi"/>
              </w:rPr>
              <w:t>// (Number)</w:t>
            </w:r>
          </w:p>
        </w:tc>
        <w:tc>
          <w:tcPr>
            <w:tcW w:w="2745" w:type="dxa"/>
          </w:tcPr>
          <w:p w14:paraId="3E4323D0" w14:textId="77777777" w:rsidR="006F33AC" w:rsidRPr="000E76A4" w:rsidRDefault="006F33AC" w:rsidP="000D11CD">
            <w:pPr>
              <w:pStyle w:val="ListBullet"/>
              <w:jc w:val="center"/>
              <w:rPr>
                <w:rFonts w:asciiTheme="minorHAnsi" w:hAnsiTheme="minorHAnsi" w:cstheme="minorHAnsi"/>
              </w:rPr>
            </w:pPr>
            <w:r w:rsidRPr="000E76A4">
              <w:rPr>
                <w:rFonts w:asciiTheme="minorHAnsi" w:hAnsiTheme="minorHAnsi" w:cstheme="minorHAnsi"/>
              </w:rPr>
              <w:t>[0 – 65535]</w:t>
            </w:r>
          </w:p>
        </w:tc>
      </w:tr>
      <w:tr w:rsidR="006F33AC" w:rsidRPr="000E76A4" w14:paraId="62E90543" w14:textId="77777777" w:rsidTr="000D11CD">
        <w:tc>
          <w:tcPr>
            <w:tcW w:w="340" w:type="dxa"/>
          </w:tcPr>
          <w:p w14:paraId="1379AC30" w14:textId="77777777" w:rsidR="006F33AC" w:rsidRPr="000E76A4" w:rsidRDefault="006F33AC" w:rsidP="000D11CD">
            <w:pPr>
              <w:jc w:val="center"/>
              <w:rPr>
                <w:rFonts w:asciiTheme="minorHAnsi" w:hAnsiTheme="minorHAnsi" w:cstheme="minorHAnsi"/>
              </w:rPr>
            </w:pPr>
          </w:p>
        </w:tc>
        <w:tc>
          <w:tcPr>
            <w:tcW w:w="1697" w:type="dxa"/>
          </w:tcPr>
          <w:p w14:paraId="3DCF69FB" w14:textId="77777777" w:rsidR="006F33AC" w:rsidRPr="000E76A4" w:rsidRDefault="006F33AC" w:rsidP="000D11CD">
            <w:pPr>
              <w:rPr>
                <w:rFonts w:asciiTheme="minorHAnsi" w:hAnsiTheme="minorHAnsi" w:cstheme="minorHAnsi"/>
              </w:rPr>
            </w:pPr>
            <w:r w:rsidRPr="000E76A4">
              <w:rPr>
                <w:rFonts w:asciiTheme="minorHAnsi" w:hAnsiTheme="minorHAnsi" w:cstheme="minorHAnsi"/>
              </w:rPr>
              <w:t>“GwySerNo”</w:t>
            </w:r>
          </w:p>
        </w:tc>
        <w:tc>
          <w:tcPr>
            <w:tcW w:w="282" w:type="dxa"/>
          </w:tcPr>
          <w:p w14:paraId="59219308" w14:textId="77777777" w:rsidR="006F33AC" w:rsidRPr="000E76A4" w:rsidRDefault="006F33AC" w:rsidP="000D11CD">
            <w:pPr>
              <w:jc w:val="center"/>
              <w:rPr>
                <w:rFonts w:asciiTheme="minorHAnsi" w:hAnsiTheme="minorHAnsi" w:cstheme="minorHAnsi"/>
              </w:rPr>
            </w:pPr>
            <w:r w:rsidRPr="000E76A4">
              <w:rPr>
                <w:rFonts w:asciiTheme="minorHAnsi" w:hAnsiTheme="minorHAnsi" w:cstheme="minorHAnsi"/>
              </w:rPr>
              <w:t>:</w:t>
            </w:r>
          </w:p>
        </w:tc>
        <w:tc>
          <w:tcPr>
            <w:tcW w:w="1869" w:type="dxa"/>
          </w:tcPr>
          <w:p w14:paraId="7812735E" w14:textId="77777777" w:rsidR="006F33AC" w:rsidRPr="000E76A4" w:rsidRDefault="006F33AC" w:rsidP="000D11CD">
            <w:pPr>
              <w:rPr>
                <w:rFonts w:asciiTheme="minorHAnsi" w:hAnsiTheme="minorHAnsi" w:cstheme="minorHAnsi"/>
              </w:rPr>
            </w:pPr>
            <w:r w:rsidRPr="000E76A4">
              <w:rPr>
                <w:rFonts w:asciiTheme="minorHAnsi" w:hAnsiTheme="minorHAnsi" w:cstheme="minorHAnsi"/>
              </w:rPr>
              <w:t>“GWY00001”</w:t>
            </w:r>
          </w:p>
        </w:tc>
        <w:tc>
          <w:tcPr>
            <w:tcW w:w="2813" w:type="dxa"/>
          </w:tcPr>
          <w:p w14:paraId="76E0D8B4" w14:textId="77777777" w:rsidR="006F33AC" w:rsidRPr="000E76A4" w:rsidRDefault="006F33AC" w:rsidP="000D11CD">
            <w:pPr>
              <w:pStyle w:val="ListBullet"/>
              <w:rPr>
                <w:rFonts w:asciiTheme="minorHAnsi" w:hAnsiTheme="minorHAnsi" w:cstheme="minorHAnsi"/>
              </w:rPr>
            </w:pPr>
            <w:r w:rsidRPr="000E76A4">
              <w:rPr>
                <w:rFonts w:asciiTheme="minorHAnsi" w:hAnsiTheme="minorHAnsi" w:cstheme="minorHAnsi"/>
              </w:rPr>
              <w:t>// (String)</w:t>
            </w:r>
          </w:p>
        </w:tc>
        <w:tc>
          <w:tcPr>
            <w:tcW w:w="2745" w:type="dxa"/>
          </w:tcPr>
          <w:p w14:paraId="2AE65F76" w14:textId="77777777" w:rsidR="006F33AC" w:rsidRPr="000E76A4" w:rsidRDefault="006F33AC" w:rsidP="000D11CD">
            <w:pPr>
              <w:pStyle w:val="ListBullet"/>
              <w:jc w:val="center"/>
              <w:rPr>
                <w:rFonts w:asciiTheme="minorHAnsi" w:hAnsiTheme="minorHAnsi" w:cstheme="minorHAnsi"/>
              </w:rPr>
            </w:pPr>
            <w:r w:rsidRPr="000E76A4">
              <w:rPr>
                <w:rFonts w:asciiTheme="minorHAnsi" w:hAnsiTheme="minorHAnsi" w:cstheme="minorHAnsi"/>
              </w:rPr>
              <w:t>[00000 - 99999]</w:t>
            </w:r>
          </w:p>
        </w:tc>
      </w:tr>
      <w:tr w:rsidR="00657FDE" w:rsidRPr="000E76A4" w14:paraId="245CD2A4" w14:textId="77777777" w:rsidTr="000D11CD">
        <w:tc>
          <w:tcPr>
            <w:tcW w:w="340" w:type="dxa"/>
          </w:tcPr>
          <w:p w14:paraId="70F388D4" w14:textId="77777777" w:rsidR="00657FDE" w:rsidRPr="000E76A4" w:rsidRDefault="00657FDE" w:rsidP="00657FDE">
            <w:pPr>
              <w:jc w:val="center"/>
              <w:rPr>
                <w:rFonts w:asciiTheme="minorHAnsi" w:hAnsiTheme="minorHAnsi" w:cstheme="minorHAnsi"/>
              </w:rPr>
            </w:pPr>
          </w:p>
        </w:tc>
        <w:tc>
          <w:tcPr>
            <w:tcW w:w="1697" w:type="dxa"/>
          </w:tcPr>
          <w:p w14:paraId="49D51C5C" w14:textId="3E6CFD3C" w:rsidR="00657FDE" w:rsidRPr="000E76A4" w:rsidRDefault="00657FDE" w:rsidP="00657FDE">
            <w:pPr>
              <w:rPr>
                <w:rFonts w:asciiTheme="minorHAnsi" w:hAnsiTheme="minorHAnsi" w:cstheme="minorHAnsi"/>
              </w:rPr>
            </w:pPr>
            <w:r w:rsidRPr="000E76A4">
              <w:rPr>
                <w:rFonts w:asciiTheme="minorHAnsi" w:hAnsiTheme="minorHAnsi" w:cstheme="minorHAnsi"/>
              </w:rPr>
              <w:t>“NodeSerNo:</w:t>
            </w:r>
          </w:p>
        </w:tc>
        <w:tc>
          <w:tcPr>
            <w:tcW w:w="282" w:type="dxa"/>
          </w:tcPr>
          <w:p w14:paraId="0FADCC44" w14:textId="763BCD4C" w:rsidR="00657FDE" w:rsidRPr="000E76A4" w:rsidRDefault="00657FDE" w:rsidP="00657FDE">
            <w:pPr>
              <w:jc w:val="center"/>
              <w:rPr>
                <w:rFonts w:asciiTheme="minorHAnsi" w:hAnsiTheme="minorHAnsi" w:cstheme="minorHAnsi"/>
              </w:rPr>
            </w:pPr>
            <w:r w:rsidRPr="000E76A4">
              <w:rPr>
                <w:rFonts w:asciiTheme="minorHAnsi" w:hAnsiTheme="minorHAnsi" w:cstheme="minorHAnsi"/>
              </w:rPr>
              <w:t>:</w:t>
            </w:r>
          </w:p>
        </w:tc>
        <w:tc>
          <w:tcPr>
            <w:tcW w:w="1869" w:type="dxa"/>
          </w:tcPr>
          <w:p w14:paraId="19821430" w14:textId="6F3FC907" w:rsidR="00657FDE" w:rsidRPr="000E76A4" w:rsidRDefault="00657FDE" w:rsidP="00657FDE">
            <w:pPr>
              <w:rPr>
                <w:rFonts w:asciiTheme="minorHAnsi" w:hAnsiTheme="minorHAnsi" w:cstheme="minorHAnsi"/>
              </w:rPr>
            </w:pPr>
            <w:r w:rsidRPr="000E76A4">
              <w:rPr>
                <w:rFonts w:asciiTheme="minorHAnsi" w:hAnsiTheme="minorHAnsi" w:cstheme="minorHAnsi"/>
              </w:rPr>
              <w:t>“N00001”</w:t>
            </w:r>
          </w:p>
        </w:tc>
        <w:tc>
          <w:tcPr>
            <w:tcW w:w="2813" w:type="dxa"/>
          </w:tcPr>
          <w:p w14:paraId="2E4D33DB" w14:textId="7D100B73" w:rsidR="00657FDE" w:rsidRPr="000E76A4" w:rsidRDefault="00657FDE" w:rsidP="00657FDE">
            <w:pPr>
              <w:pStyle w:val="ListBullet"/>
              <w:rPr>
                <w:rFonts w:asciiTheme="minorHAnsi" w:hAnsiTheme="minorHAnsi" w:cstheme="minorHAnsi"/>
              </w:rPr>
            </w:pPr>
            <w:r w:rsidRPr="000E76A4">
              <w:rPr>
                <w:rFonts w:asciiTheme="minorHAnsi" w:hAnsiTheme="minorHAnsi" w:cstheme="minorHAnsi"/>
              </w:rPr>
              <w:t>// (String)</w:t>
            </w:r>
          </w:p>
        </w:tc>
        <w:tc>
          <w:tcPr>
            <w:tcW w:w="2745" w:type="dxa"/>
          </w:tcPr>
          <w:p w14:paraId="62CB17CC" w14:textId="77777777" w:rsidR="00657FDE" w:rsidRPr="000E76A4" w:rsidRDefault="00657FDE" w:rsidP="00657FDE">
            <w:pPr>
              <w:pStyle w:val="ListBullet"/>
              <w:jc w:val="center"/>
              <w:rPr>
                <w:rFonts w:asciiTheme="minorHAnsi" w:hAnsiTheme="minorHAnsi" w:cstheme="minorHAnsi"/>
              </w:rPr>
            </w:pPr>
          </w:p>
        </w:tc>
      </w:tr>
      <w:tr w:rsidR="00657FDE" w:rsidRPr="000E76A4" w14:paraId="31D13843" w14:textId="77777777" w:rsidTr="000D11CD">
        <w:tc>
          <w:tcPr>
            <w:tcW w:w="340" w:type="dxa"/>
          </w:tcPr>
          <w:p w14:paraId="18FEDC59" w14:textId="77777777" w:rsidR="00657FDE" w:rsidRPr="000E76A4" w:rsidRDefault="00657FDE" w:rsidP="00657FDE">
            <w:pPr>
              <w:jc w:val="center"/>
              <w:rPr>
                <w:rFonts w:asciiTheme="minorHAnsi" w:hAnsiTheme="minorHAnsi" w:cstheme="minorHAnsi"/>
              </w:rPr>
            </w:pPr>
          </w:p>
        </w:tc>
        <w:tc>
          <w:tcPr>
            <w:tcW w:w="1697" w:type="dxa"/>
          </w:tcPr>
          <w:p w14:paraId="0457F3B7" w14:textId="70DBE378" w:rsidR="00657FDE" w:rsidRPr="000E76A4" w:rsidRDefault="00657FDE" w:rsidP="00657FDE">
            <w:pPr>
              <w:rPr>
                <w:rFonts w:asciiTheme="minorHAnsi" w:hAnsiTheme="minorHAnsi" w:cstheme="minorHAnsi"/>
              </w:rPr>
            </w:pPr>
            <w:r w:rsidRPr="000E76A4">
              <w:rPr>
                <w:rFonts w:asciiTheme="minorHAnsi" w:hAnsiTheme="minorHAnsi" w:cstheme="minorHAnsi"/>
              </w:rPr>
              <w:t>“ElementAddr”</w:t>
            </w:r>
          </w:p>
        </w:tc>
        <w:tc>
          <w:tcPr>
            <w:tcW w:w="282" w:type="dxa"/>
          </w:tcPr>
          <w:p w14:paraId="3D2D5B7E" w14:textId="3EB2757E" w:rsidR="00657FDE" w:rsidRPr="000E76A4" w:rsidRDefault="00657FDE" w:rsidP="00657FDE">
            <w:pPr>
              <w:jc w:val="center"/>
              <w:rPr>
                <w:rFonts w:asciiTheme="minorHAnsi" w:hAnsiTheme="minorHAnsi" w:cstheme="minorHAnsi"/>
              </w:rPr>
            </w:pPr>
            <w:r w:rsidRPr="000E76A4">
              <w:rPr>
                <w:rFonts w:asciiTheme="minorHAnsi" w:hAnsiTheme="minorHAnsi" w:cstheme="minorHAnsi"/>
              </w:rPr>
              <w:t>:</w:t>
            </w:r>
          </w:p>
        </w:tc>
        <w:tc>
          <w:tcPr>
            <w:tcW w:w="1869" w:type="dxa"/>
          </w:tcPr>
          <w:p w14:paraId="101BCA77" w14:textId="5F524933" w:rsidR="00657FDE" w:rsidRPr="000E76A4" w:rsidRDefault="00657FDE" w:rsidP="00657FDE">
            <w:pPr>
              <w:rPr>
                <w:rFonts w:asciiTheme="minorHAnsi" w:hAnsiTheme="minorHAnsi" w:cstheme="minorHAnsi"/>
              </w:rPr>
            </w:pPr>
            <w:r w:rsidRPr="000E76A4">
              <w:rPr>
                <w:rFonts w:asciiTheme="minorHAnsi" w:hAnsiTheme="minorHAnsi" w:cstheme="minorHAnsi"/>
              </w:rPr>
              <w:t>23</w:t>
            </w:r>
          </w:p>
        </w:tc>
        <w:tc>
          <w:tcPr>
            <w:tcW w:w="2813" w:type="dxa"/>
          </w:tcPr>
          <w:p w14:paraId="1532FAF8" w14:textId="72CF0EFA" w:rsidR="00657FDE" w:rsidRPr="000E76A4" w:rsidRDefault="00657FDE" w:rsidP="00657FDE">
            <w:pPr>
              <w:pStyle w:val="ListBullet"/>
              <w:rPr>
                <w:rFonts w:asciiTheme="minorHAnsi" w:hAnsiTheme="minorHAnsi" w:cstheme="minorHAnsi"/>
              </w:rPr>
            </w:pPr>
            <w:r w:rsidRPr="000E76A4">
              <w:rPr>
                <w:rFonts w:asciiTheme="minorHAnsi" w:hAnsiTheme="minorHAnsi" w:cstheme="minorHAnsi"/>
              </w:rPr>
              <w:t>// (Number)</w:t>
            </w:r>
          </w:p>
        </w:tc>
        <w:tc>
          <w:tcPr>
            <w:tcW w:w="2745" w:type="dxa"/>
          </w:tcPr>
          <w:p w14:paraId="5FD2B75C" w14:textId="77777777" w:rsidR="00657FDE" w:rsidRPr="000E76A4" w:rsidRDefault="00657FDE" w:rsidP="00657FDE">
            <w:pPr>
              <w:pStyle w:val="ListBullet"/>
              <w:jc w:val="center"/>
              <w:rPr>
                <w:rFonts w:asciiTheme="minorHAnsi" w:hAnsiTheme="minorHAnsi" w:cstheme="minorHAnsi"/>
              </w:rPr>
            </w:pPr>
          </w:p>
        </w:tc>
      </w:tr>
      <w:tr w:rsidR="00657FDE" w:rsidRPr="000E76A4" w14:paraId="01E6E6DF" w14:textId="77777777" w:rsidTr="000D11CD">
        <w:tc>
          <w:tcPr>
            <w:tcW w:w="340" w:type="dxa"/>
          </w:tcPr>
          <w:p w14:paraId="207BBB8D" w14:textId="77777777" w:rsidR="00657FDE" w:rsidRPr="000E76A4" w:rsidRDefault="00657FDE" w:rsidP="00657FDE">
            <w:pPr>
              <w:jc w:val="center"/>
              <w:rPr>
                <w:rFonts w:asciiTheme="minorHAnsi" w:hAnsiTheme="minorHAnsi" w:cstheme="minorHAnsi"/>
              </w:rPr>
            </w:pPr>
            <w:r w:rsidRPr="000E76A4">
              <w:rPr>
                <w:rFonts w:asciiTheme="minorHAnsi" w:hAnsiTheme="minorHAnsi" w:cstheme="minorHAnsi"/>
              </w:rPr>
              <w:t>}</w:t>
            </w:r>
          </w:p>
        </w:tc>
        <w:tc>
          <w:tcPr>
            <w:tcW w:w="1697" w:type="dxa"/>
          </w:tcPr>
          <w:p w14:paraId="45D6CC64" w14:textId="77777777" w:rsidR="00657FDE" w:rsidRPr="000E76A4" w:rsidRDefault="00657FDE" w:rsidP="00657FDE">
            <w:pPr>
              <w:rPr>
                <w:rFonts w:asciiTheme="minorHAnsi" w:hAnsiTheme="minorHAnsi" w:cstheme="minorHAnsi"/>
              </w:rPr>
            </w:pPr>
          </w:p>
        </w:tc>
        <w:tc>
          <w:tcPr>
            <w:tcW w:w="282" w:type="dxa"/>
          </w:tcPr>
          <w:p w14:paraId="5C6BECB2" w14:textId="77777777" w:rsidR="00657FDE" w:rsidRPr="000E76A4" w:rsidRDefault="00657FDE" w:rsidP="00657FDE">
            <w:pPr>
              <w:jc w:val="center"/>
              <w:rPr>
                <w:rFonts w:asciiTheme="minorHAnsi" w:hAnsiTheme="minorHAnsi" w:cstheme="minorHAnsi"/>
              </w:rPr>
            </w:pPr>
          </w:p>
        </w:tc>
        <w:tc>
          <w:tcPr>
            <w:tcW w:w="1869" w:type="dxa"/>
          </w:tcPr>
          <w:p w14:paraId="336456BC" w14:textId="77777777" w:rsidR="00657FDE" w:rsidRPr="000E76A4" w:rsidRDefault="00657FDE" w:rsidP="00657FDE">
            <w:pPr>
              <w:rPr>
                <w:rFonts w:asciiTheme="minorHAnsi" w:hAnsiTheme="minorHAnsi" w:cstheme="minorHAnsi"/>
              </w:rPr>
            </w:pPr>
          </w:p>
        </w:tc>
        <w:tc>
          <w:tcPr>
            <w:tcW w:w="2813" w:type="dxa"/>
          </w:tcPr>
          <w:p w14:paraId="2B603D9E" w14:textId="77777777" w:rsidR="00657FDE" w:rsidRPr="000E76A4" w:rsidRDefault="00657FDE" w:rsidP="00657FDE">
            <w:pPr>
              <w:pStyle w:val="ListBullet"/>
              <w:rPr>
                <w:rFonts w:asciiTheme="minorHAnsi" w:hAnsiTheme="minorHAnsi" w:cstheme="minorHAnsi"/>
              </w:rPr>
            </w:pPr>
          </w:p>
        </w:tc>
        <w:tc>
          <w:tcPr>
            <w:tcW w:w="2745" w:type="dxa"/>
          </w:tcPr>
          <w:p w14:paraId="2628AFA4" w14:textId="77777777" w:rsidR="00657FDE" w:rsidRPr="000E76A4" w:rsidRDefault="00657FDE" w:rsidP="00657FDE">
            <w:pPr>
              <w:pStyle w:val="ListBullet"/>
              <w:rPr>
                <w:rFonts w:asciiTheme="minorHAnsi" w:hAnsiTheme="minorHAnsi" w:cstheme="minorHAnsi"/>
              </w:rPr>
            </w:pPr>
          </w:p>
        </w:tc>
      </w:tr>
    </w:tbl>
    <w:p w14:paraId="1233A6A5" w14:textId="77777777" w:rsidR="006F33AC" w:rsidRPr="000E76A4" w:rsidRDefault="006F33AC" w:rsidP="006F33AC">
      <w:pPr>
        <w:rPr>
          <w:rFonts w:asciiTheme="minorHAnsi" w:hAnsiTheme="minorHAnsi" w:cstheme="minorHAnsi"/>
        </w:rPr>
      </w:pPr>
    </w:p>
    <w:p w14:paraId="628CD32C" w14:textId="0D7C93A2" w:rsidR="006F33AC" w:rsidRPr="000E76A4" w:rsidRDefault="006F33AC" w:rsidP="006F33AC">
      <w:pPr>
        <w:rPr>
          <w:rFonts w:asciiTheme="minorHAnsi" w:hAnsiTheme="minorHAnsi" w:cstheme="minorHAnsi"/>
          <w:b/>
          <w:bCs/>
        </w:rPr>
      </w:pPr>
      <w:r w:rsidRPr="000E76A4">
        <w:rPr>
          <w:rFonts w:asciiTheme="minorHAnsi" w:hAnsiTheme="minorHAnsi" w:cstheme="minorHAnsi"/>
          <w:b/>
          <w:bCs/>
        </w:rPr>
        <w:t xml:space="preserve">Process </w:t>
      </w:r>
      <w:r w:rsidR="00EF2279" w:rsidRPr="000E76A4">
        <w:rPr>
          <w:rFonts w:asciiTheme="minorHAnsi" w:hAnsiTheme="minorHAnsi" w:cstheme="minorHAnsi"/>
          <w:b/>
          <w:bCs/>
        </w:rPr>
        <w:t>flow:</w:t>
      </w:r>
    </w:p>
    <w:p w14:paraId="4F8E178D" w14:textId="77777777" w:rsidR="006F33AC" w:rsidRPr="000E76A4" w:rsidRDefault="006F33AC" w:rsidP="006F33AC">
      <w:pPr>
        <w:rPr>
          <w:rFonts w:asciiTheme="minorHAnsi" w:hAnsiTheme="minorHAnsi" w:cstheme="minorHAnsi"/>
          <w:b/>
          <w:bCs/>
        </w:rPr>
      </w:pPr>
    </w:p>
    <w:p w14:paraId="71E9EA63" w14:textId="2F07EF5E" w:rsidR="00667512" w:rsidRPr="000E76A4" w:rsidRDefault="00BC63DF" w:rsidP="00667512">
      <w:pPr>
        <w:keepNext/>
        <w:rPr>
          <w:rFonts w:asciiTheme="minorHAnsi" w:hAnsiTheme="minorHAnsi" w:cstheme="minorHAnsi"/>
        </w:rPr>
      </w:pPr>
      <w:r w:rsidRPr="000E76A4">
        <w:rPr>
          <w:rFonts w:asciiTheme="minorHAnsi" w:hAnsiTheme="minorHAnsi" w:cstheme="minorHAnsi"/>
          <w:noProof/>
        </w:rPr>
        <w:drawing>
          <wp:inline distT="0" distB="0" distL="0" distR="0" wp14:anchorId="6A1D358C" wp14:editId="26EAD0C3">
            <wp:extent cx="6188710" cy="3578860"/>
            <wp:effectExtent l="0" t="0" r="2540" b="2540"/>
            <wp:docPr id="27150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50213" name=""/>
                    <pic:cNvPicPr/>
                  </pic:nvPicPr>
                  <pic:blipFill>
                    <a:blip r:embed="rId28"/>
                    <a:stretch>
                      <a:fillRect/>
                    </a:stretch>
                  </pic:blipFill>
                  <pic:spPr>
                    <a:xfrm>
                      <a:off x="0" y="0"/>
                      <a:ext cx="6188710" cy="3578860"/>
                    </a:xfrm>
                    <a:prstGeom prst="rect">
                      <a:avLst/>
                    </a:prstGeom>
                  </pic:spPr>
                </pic:pic>
              </a:graphicData>
            </a:graphic>
          </wp:inline>
        </w:drawing>
      </w:r>
    </w:p>
    <w:p w14:paraId="63B40E16" w14:textId="77777777" w:rsidR="00667512" w:rsidRPr="000E76A4" w:rsidRDefault="00667512" w:rsidP="00667512">
      <w:pPr>
        <w:keepNext/>
        <w:rPr>
          <w:rFonts w:asciiTheme="minorHAnsi" w:hAnsiTheme="minorHAnsi" w:cstheme="minorHAnsi"/>
        </w:rPr>
      </w:pPr>
    </w:p>
    <w:p w14:paraId="32B9691A" w14:textId="27A6DBFD" w:rsidR="00201023" w:rsidRPr="000E76A4" w:rsidRDefault="00667512" w:rsidP="00667512">
      <w:pPr>
        <w:pStyle w:val="Caption"/>
        <w:jc w:val="center"/>
        <w:rPr>
          <w:rFonts w:asciiTheme="minorHAnsi" w:hAnsiTheme="minorHAnsi" w:cstheme="minorHAnsi"/>
          <w:sz w:val="24"/>
          <w:szCs w:val="24"/>
        </w:rPr>
      </w:pPr>
      <w:bookmarkStart w:id="709" w:name="_Toc169605289"/>
      <w:bookmarkStart w:id="710" w:name="_Toc169613277"/>
      <w:bookmarkStart w:id="711" w:name="_Toc169800491"/>
      <w:bookmarkStart w:id="712" w:name="_Toc169864270"/>
      <w:bookmarkStart w:id="713" w:name="_Toc169879579"/>
      <w:r w:rsidRPr="000E76A4">
        <w:rPr>
          <w:rFonts w:asciiTheme="minorHAnsi" w:hAnsiTheme="minorHAnsi" w:cstheme="minorHAnsi"/>
          <w:sz w:val="24"/>
          <w:szCs w:val="24"/>
        </w:rPr>
        <w:t xml:space="preserve">Figure </w:t>
      </w:r>
      <w:r w:rsidR="002E2406" w:rsidRPr="000E76A4">
        <w:rPr>
          <w:rFonts w:asciiTheme="minorHAnsi" w:hAnsiTheme="minorHAnsi" w:cstheme="minorHAnsi"/>
          <w:sz w:val="24"/>
          <w:szCs w:val="24"/>
        </w:rPr>
        <w:fldChar w:fldCharType="begin"/>
      </w:r>
      <w:r w:rsidR="002E2406" w:rsidRPr="000E76A4">
        <w:rPr>
          <w:rFonts w:asciiTheme="minorHAnsi" w:hAnsiTheme="minorHAnsi" w:cstheme="minorHAnsi"/>
          <w:sz w:val="24"/>
          <w:szCs w:val="24"/>
        </w:rPr>
        <w:instrText xml:space="preserve"> STYLEREF 1 \s </w:instrText>
      </w:r>
      <w:r w:rsidR="002E2406" w:rsidRPr="000E76A4">
        <w:rPr>
          <w:rFonts w:asciiTheme="minorHAnsi" w:hAnsiTheme="minorHAnsi" w:cstheme="minorHAnsi"/>
          <w:sz w:val="24"/>
          <w:szCs w:val="24"/>
        </w:rPr>
        <w:fldChar w:fldCharType="separate"/>
      </w:r>
      <w:r w:rsidR="007F009D" w:rsidRPr="000E76A4">
        <w:rPr>
          <w:rFonts w:asciiTheme="minorHAnsi" w:hAnsiTheme="minorHAnsi" w:cstheme="minorHAnsi"/>
          <w:noProof/>
          <w:sz w:val="24"/>
          <w:szCs w:val="24"/>
        </w:rPr>
        <w:t>10</w:t>
      </w:r>
      <w:r w:rsidR="002E2406" w:rsidRPr="000E76A4">
        <w:rPr>
          <w:rFonts w:asciiTheme="minorHAnsi" w:hAnsiTheme="minorHAnsi" w:cstheme="minorHAnsi"/>
          <w:sz w:val="24"/>
          <w:szCs w:val="24"/>
        </w:rPr>
        <w:fldChar w:fldCharType="end"/>
      </w:r>
      <w:r w:rsidR="002E2406" w:rsidRPr="000E76A4">
        <w:rPr>
          <w:rFonts w:asciiTheme="minorHAnsi" w:hAnsiTheme="minorHAnsi" w:cstheme="minorHAnsi"/>
          <w:sz w:val="24"/>
          <w:szCs w:val="24"/>
        </w:rPr>
        <w:t>.</w:t>
      </w:r>
      <w:r w:rsidR="002E2406" w:rsidRPr="000E76A4">
        <w:rPr>
          <w:rFonts w:asciiTheme="minorHAnsi" w:hAnsiTheme="minorHAnsi" w:cstheme="minorHAnsi"/>
          <w:sz w:val="24"/>
          <w:szCs w:val="24"/>
        </w:rPr>
        <w:fldChar w:fldCharType="begin"/>
      </w:r>
      <w:r w:rsidR="002E2406" w:rsidRPr="000E76A4">
        <w:rPr>
          <w:rFonts w:asciiTheme="minorHAnsi" w:hAnsiTheme="minorHAnsi" w:cstheme="minorHAnsi"/>
          <w:sz w:val="24"/>
          <w:szCs w:val="24"/>
        </w:rPr>
        <w:instrText xml:space="preserve"> SEQ Figure \* ARABIC \s 1 </w:instrText>
      </w:r>
      <w:r w:rsidR="002E2406" w:rsidRPr="000E76A4">
        <w:rPr>
          <w:rFonts w:asciiTheme="minorHAnsi" w:hAnsiTheme="minorHAnsi" w:cstheme="minorHAnsi"/>
          <w:sz w:val="24"/>
          <w:szCs w:val="24"/>
        </w:rPr>
        <w:fldChar w:fldCharType="separate"/>
      </w:r>
      <w:r w:rsidR="007F009D" w:rsidRPr="000E76A4">
        <w:rPr>
          <w:rFonts w:asciiTheme="minorHAnsi" w:hAnsiTheme="minorHAnsi" w:cstheme="minorHAnsi"/>
          <w:noProof/>
          <w:sz w:val="24"/>
          <w:szCs w:val="24"/>
        </w:rPr>
        <w:t>27</w:t>
      </w:r>
      <w:r w:rsidR="002E2406" w:rsidRPr="000E76A4">
        <w:rPr>
          <w:rFonts w:asciiTheme="minorHAnsi" w:hAnsiTheme="minorHAnsi" w:cstheme="minorHAnsi"/>
          <w:sz w:val="24"/>
          <w:szCs w:val="24"/>
        </w:rPr>
        <w:fldChar w:fldCharType="end"/>
      </w:r>
      <w:r w:rsidRPr="000E76A4">
        <w:rPr>
          <w:rFonts w:asciiTheme="minorHAnsi" w:hAnsiTheme="minorHAnsi" w:cstheme="minorHAnsi"/>
          <w:sz w:val="24"/>
          <w:szCs w:val="24"/>
        </w:rPr>
        <w:t xml:space="preserve"> Node Reconfiguration Process flow</w:t>
      </w:r>
      <w:bookmarkEnd w:id="709"/>
      <w:bookmarkEnd w:id="710"/>
      <w:bookmarkEnd w:id="711"/>
      <w:bookmarkEnd w:id="712"/>
      <w:bookmarkEnd w:id="713"/>
    </w:p>
    <w:p w14:paraId="77B2D8FD" w14:textId="77777777" w:rsidR="00095D57" w:rsidRPr="000E76A4" w:rsidRDefault="00095D57" w:rsidP="006F33AC">
      <w:pPr>
        <w:rPr>
          <w:rFonts w:asciiTheme="minorHAnsi" w:hAnsiTheme="minorHAnsi" w:cstheme="minorHAnsi"/>
        </w:rPr>
      </w:pPr>
    </w:p>
    <w:p w14:paraId="4C67DDD2" w14:textId="77777777" w:rsidR="00C824D7" w:rsidRPr="000E76A4" w:rsidRDefault="00C824D7" w:rsidP="006F33AC">
      <w:pPr>
        <w:rPr>
          <w:rFonts w:asciiTheme="minorHAnsi" w:hAnsiTheme="minorHAnsi" w:cstheme="minorHAnsi"/>
        </w:rPr>
      </w:pPr>
    </w:p>
    <w:p w14:paraId="0E18018D" w14:textId="60AAA595" w:rsidR="00C824D7" w:rsidRPr="000E76A4" w:rsidRDefault="00C824D7" w:rsidP="00CE3BC7">
      <w:pPr>
        <w:pStyle w:val="Heading2"/>
        <w:ind w:left="567"/>
        <w:rPr>
          <w:rFonts w:asciiTheme="minorHAnsi" w:hAnsiTheme="minorHAnsi" w:cstheme="minorHAnsi"/>
        </w:rPr>
      </w:pPr>
      <w:bookmarkStart w:id="714" w:name="_Node_AC_Remote_2"/>
      <w:bookmarkStart w:id="715" w:name="_Toc162878878"/>
      <w:bookmarkStart w:id="716" w:name="_Toc173250441"/>
      <w:bookmarkEnd w:id="714"/>
      <w:r w:rsidRPr="000E76A4">
        <w:rPr>
          <w:rFonts w:asciiTheme="minorHAnsi" w:hAnsiTheme="minorHAnsi" w:cstheme="minorHAnsi"/>
        </w:rPr>
        <w:lastRenderedPageBreak/>
        <w:t xml:space="preserve">Node </w:t>
      </w:r>
      <w:r w:rsidR="00DC59A8" w:rsidRPr="000E76A4">
        <w:rPr>
          <w:rFonts w:asciiTheme="minorHAnsi" w:hAnsiTheme="minorHAnsi" w:cstheme="minorHAnsi"/>
        </w:rPr>
        <w:t>AC Rem</w:t>
      </w:r>
      <w:r w:rsidR="00880096" w:rsidRPr="000E76A4">
        <w:rPr>
          <w:rFonts w:asciiTheme="minorHAnsi" w:hAnsiTheme="minorHAnsi" w:cstheme="minorHAnsi"/>
        </w:rPr>
        <w:t>o</w:t>
      </w:r>
      <w:r w:rsidR="00DC59A8" w:rsidRPr="000E76A4">
        <w:rPr>
          <w:rFonts w:asciiTheme="minorHAnsi" w:hAnsiTheme="minorHAnsi" w:cstheme="minorHAnsi"/>
        </w:rPr>
        <w:t xml:space="preserve">te </w:t>
      </w:r>
      <w:r w:rsidR="00E72669" w:rsidRPr="000E76A4">
        <w:rPr>
          <w:rFonts w:asciiTheme="minorHAnsi" w:hAnsiTheme="minorHAnsi" w:cstheme="minorHAnsi"/>
        </w:rPr>
        <w:t>Reconfiguration</w:t>
      </w:r>
      <w:r w:rsidRPr="000E76A4">
        <w:rPr>
          <w:rFonts w:asciiTheme="minorHAnsi" w:hAnsiTheme="minorHAnsi" w:cstheme="minorHAnsi"/>
        </w:rPr>
        <w:t xml:space="preserve"> </w:t>
      </w:r>
      <w:r w:rsidR="00CC7680" w:rsidRPr="000E76A4">
        <w:rPr>
          <w:rFonts w:asciiTheme="minorHAnsi" w:hAnsiTheme="minorHAnsi" w:cstheme="minorHAnsi"/>
        </w:rPr>
        <w:t>ACK</w:t>
      </w:r>
      <w:bookmarkEnd w:id="715"/>
      <w:bookmarkEnd w:id="716"/>
    </w:p>
    <w:p w14:paraId="029C876E" w14:textId="2EC38781" w:rsidR="00C824D7" w:rsidRPr="000E76A4" w:rsidRDefault="00C824D7" w:rsidP="00C824D7">
      <w:pPr>
        <w:jc w:val="both"/>
        <w:rPr>
          <w:rFonts w:asciiTheme="minorHAnsi" w:hAnsiTheme="minorHAnsi" w:cstheme="minorHAnsi"/>
        </w:rPr>
      </w:pPr>
      <w:r w:rsidRPr="000E76A4">
        <w:rPr>
          <w:rFonts w:asciiTheme="minorHAnsi" w:hAnsiTheme="minorHAnsi" w:cstheme="minorHAnsi"/>
          <w:b/>
          <w:bCs/>
        </w:rPr>
        <w:t xml:space="preserve">Description: </w:t>
      </w:r>
      <w:r w:rsidR="00DD79BD" w:rsidRPr="000E76A4">
        <w:rPr>
          <w:rFonts w:asciiTheme="minorHAnsi" w:hAnsiTheme="minorHAnsi" w:cstheme="minorHAnsi"/>
        </w:rPr>
        <w:t xml:space="preserve">This </w:t>
      </w:r>
      <w:r w:rsidR="009C0281" w:rsidRPr="000E76A4">
        <w:rPr>
          <w:rFonts w:asciiTheme="minorHAnsi" w:hAnsiTheme="minorHAnsi" w:cstheme="minorHAnsi"/>
        </w:rPr>
        <w:t>ACK</w:t>
      </w:r>
      <w:r w:rsidR="00DD79BD" w:rsidRPr="000E76A4">
        <w:rPr>
          <w:rFonts w:asciiTheme="minorHAnsi" w:hAnsiTheme="minorHAnsi" w:cstheme="minorHAnsi"/>
        </w:rPr>
        <w:t xml:space="preserve"> </w:t>
      </w:r>
      <w:r w:rsidR="00144D04" w:rsidRPr="000E76A4">
        <w:rPr>
          <w:rFonts w:asciiTheme="minorHAnsi" w:hAnsiTheme="minorHAnsi" w:cstheme="minorHAnsi"/>
        </w:rPr>
        <w:t xml:space="preserve">is used by cloud to know whether the node </w:t>
      </w:r>
      <w:r w:rsidR="005B7833" w:rsidRPr="000E76A4">
        <w:rPr>
          <w:rFonts w:asciiTheme="minorHAnsi" w:hAnsiTheme="minorHAnsi" w:cstheme="minorHAnsi"/>
        </w:rPr>
        <w:t>successfully</w:t>
      </w:r>
      <w:r w:rsidR="00BB5752" w:rsidRPr="000E76A4">
        <w:rPr>
          <w:rFonts w:asciiTheme="minorHAnsi" w:hAnsiTheme="minorHAnsi" w:cstheme="minorHAnsi"/>
        </w:rPr>
        <w:t xml:space="preserve"> entered</w:t>
      </w:r>
      <w:r w:rsidR="00F57C6D" w:rsidRPr="000E76A4">
        <w:rPr>
          <w:rFonts w:asciiTheme="minorHAnsi" w:hAnsiTheme="minorHAnsi" w:cstheme="minorHAnsi"/>
        </w:rPr>
        <w:t xml:space="preserve"> AC Remote</w:t>
      </w:r>
      <w:r w:rsidR="00BB5752" w:rsidRPr="000E76A4">
        <w:rPr>
          <w:rFonts w:asciiTheme="minorHAnsi" w:hAnsiTheme="minorHAnsi" w:cstheme="minorHAnsi"/>
        </w:rPr>
        <w:t xml:space="preserve"> configuration mode or not, after </w:t>
      </w:r>
      <w:r w:rsidR="005B7833" w:rsidRPr="000E76A4">
        <w:rPr>
          <w:rFonts w:asciiTheme="minorHAnsi" w:hAnsiTheme="minorHAnsi" w:cstheme="minorHAnsi"/>
        </w:rPr>
        <w:t>receiving</w:t>
      </w:r>
      <w:r w:rsidR="00BB5752" w:rsidRPr="000E76A4">
        <w:rPr>
          <w:rFonts w:asciiTheme="minorHAnsi" w:hAnsiTheme="minorHAnsi" w:cstheme="minorHAnsi"/>
        </w:rPr>
        <w:t xml:space="preserve"> the </w:t>
      </w:r>
      <w:hyperlink w:anchor="_Node_AC_Remote" w:history="1">
        <w:r w:rsidR="00C41CBE" w:rsidRPr="000E76A4">
          <w:rPr>
            <w:rStyle w:val="Hyperlink"/>
            <w:rFonts w:asciiTheme="minorHAnsi" w:hAnsiTheme="minorHAnsi" w:cstheme="minorHAnsi"/>
          </w:rPr>
          <w:t>Node AC Remote R</w:t>
        </w:r>
        <w:r w:rsidR="00BB5752" w:rsidRPr="000E76A4">
          <w:rPr>
            <w:rStyle w:val="Hyperlink"/>
            <w:rFonts w:asciiTheme="minorHAnsi" w:hAnsiTheme="minorHAnsi" w:cstheme="minorHAnsi"/>
          </w:rPr>
          <w:t xml:space="preserve">econfiguration </w:t>
        </w:r>
        <w:r w:rsidR="00C41CBE" w:rsidRPr="000E76A4">
          <w:rPr>
            <w:rStyle w:val="Hyperlink"/>
            <w:rFonts w:asciiTheme="minorHAnsi" w:hAnsiTheme="minorHAnsi" w:cstheme="minorHAnsi"/>
          </w:rPr>
          <w:t>P</w:t>
        </w:r>
        <w:r w:rsidR="00BB5752" w:rsidRPr="000E76A4">
          <w:rPr>
            <w:rStyle w:val="Hyperlink"/>
            <w:rFonts w:asciiTheme="minorHAnsi" w:hAnsiTheme="minorHAnsi" w:cstheme="minorHAnsi"/>
          </w:rPr>
          <w:t>acket</w:t>
        </w:r>
      </w:hyperlink>
      <w:r w:rsidR="00BB5752" w:rsidRPr="000E76A4">
        <w:rPr>
          <w:rFonts w:asciiTheme="minorHAnsi" w:hAnsiTheme="minorHAnsi" w:cstheme="minorHAnsi"/>
        </w:rPr>
        <w:t>.</w:t>
      </w:r>
    </w:p>
    <w:p w14:paraId="6C0BA7CB" w14:textId="77777777" w:rsidR="00DE2E71" w:rsidRPr="000E76A4" w:rsidRDefault="00DE2E71" w:rsidP="00C824D7">
      <w:pPr>
        <w:jc w:val="both"/>
        <w:rPr>
          <w:rFonts w:asciiTheme="minorHAnsi" w:hAnsiTheme="minorHAnsi" w:cstheme="minorHAnsi"/>
        </w:rPr>
      </w:pPr>
    </w:p>
    <w:p w14:paraId="7292D546" w14:textId="2E08B631" w:rsidR="00C2347A" w:rsidRPr="000E76A4" w:rsidRDefault="00C2347A" w:rsidP="00C824D7">
      <w:pPr>
        <w:jc w:val="both"/>
        <w:rPr>
          <w:rFonts w:asciiTheme="minorHAnsi" w:hAnsiTheme="minorHAnsi" w:cstheme="minorHAnsi"/>
        </w:rPr>
      </w:pPr>
      <w:r w:rsidRPr="000E76A4">
        <w:rPr>
          <w:rFonts w:asciiTheme="minorHAnsi" w:hAnsiTheme="minorHAnsi" w:cstheme="minorHAnsi"/>
          <w:b/>
          <w:bCs/>
        </w:rPr>
        <w:t xml:space="preserve">LED Indication: </w:t>
      </w:r>
      <w:r w:rsidR="00676D11" w:rsidRPr="000E76A4">
        <w:rPr>
          <w:rFonts w:asciiTheme="minorHAnsi" w:hAnsiTheme="minorHAnsi" w:cstheme="minorHAnsi"/>
        </w:rPr>
        <w:t>Node will glow</w:t>
      </w:r>
      <w:r w:rsidR="00676D11" w:rsidRPr="000E76A4">
        <w:rPr>
          <w:rFonts w:asciiTheme="minorHAnsi" w:hAnsiTheme="minorHAnsi" w:cstheme="minorHAnsi"/>
          <w:b/>
          <w:bCs/>
        </w:rPr>
        <w:t xml:space="preserve"> </w:t>
      </w:r>
      <w:r w:rsidR="00676D11" w:rsidRPr="000E76A4">
        <w:rPr>
          <w:rFonts w:asciiTheme="minorHAnsi" w:hAnsiTheme="minorHAnsi" w:cstheme="minorHAnsi"/>
        </w:rPr>
        <w:t>Solid BLUE to indicate the Node has entered AC Remote Configuration mode</w:t>
      </w:r>
    </w:p>
    <w:p w14:paraId="7266C40C" w14:textId="77777777" w:rsidR="00C2347A" w:rsidRPr="000E76A4" w:rsidRDefault="00C2347A" w:rsidP="00C824D7">
      <w:pPr>
        <w:jc w:val="both"/>
        <w:rPr>
          <w:rFonts w:asciiTheme="minorHAnsi" w:hAnsiTheme="minorHAnsi" w:cstheme="minorHAnsi"/>
        </w:rPr>
      </w:pPr>
    </w:p>
    <w:p w14:paraId="4A043BC9" w14:textId="292D7BC7" w:rsidR="00C824D7" w:rsidRPr="000E76A4" w:rsidRDefault="00C824D7" w:rsidP="00C824D7">
      <w:pPr>
        <w:rPr>
          <w:rFonts w:asciiTheme="minorHAnsi" w:hAnsiTheme="minorHAnsi" w:cstheme="minorHAnsi"/>
          <w:b/>
          <w:bCs/>
        </w:rPr>
      </w:pPr>
      <w:r w:rsidRPr="000E76A4">
        <w:rPr>
          <w:rFonts w:asciiTheme="minorHAnsi" w:hAnsiTheme="minorHAnsi" w:cstheme="minorHAnsi"/>
          <w:b/>
          <w:bCs/>
        </w:rPr>
        <w:t xml:space="preserve">Node </w:t>
      </w:r>
      <w:r w:rsidR="006E6C37" w:rsidRPr="000E76A4">
        <w:rPr>
          <w:rFonts w:asciiTheme="minorHAnsi" w:hAnsiTheme="minorHAnsi" w:cstheme="minorHAnsi"/>
          <w:b/>
          <w:bCs/>
        </w:rPr>
        <w:t xml:space="preserve">Reconfiguration </w:t>
      </w:r>
      <w:r w:rsidR="00F90A2F" w:rsidRPr="000E76A4">
        <w:rPr>
          <w:rFonts w:asciiTheme="minorHAnsi" w:hAnsiTheme="minorHAnsi" w:cstheme="minorHAnsi"/>
          <w:b/>
          <w:bCs/>
        </w:rPr>
        <w:t>ACK JSON</w:t>
      </w:r>
      <w:r w:rsidRPr="000E76A4">
        <w:rPr>
          <w:rFonts w:asciiTheme="minorHAnsi" w:hAnsiTheme="minorHAnsi" w:cstheme="minorHAnsi"/>
          <w:b/>
          <w:bCs/>
        </w:rPr>
        <w:t xml:space="preserve"> (Node to Gateway to Cloud):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3"/>
        <w:gridCol w:w="1771"/>
        <w:gridCol w:w="282"/>
        <w:gridCol w:w="4418"/>
        <w:gridCol w:w="1560"/>
        <w:gridCol w:w="1382"/>
      </w:tblGrid>
      <w:tr w:rsidR="008A26FE" w:rsidRPr="000E76A4" w14:paraId="7C10CD5B" w14:textId="77777777" w:rsidTr="00B31DA5">
        <w:tc>
          <w:tcPr>
            <w:tcW w:w="333" w:type="dxa"/>
          </w:tcPr>
          <w:p w14:paraId="1F766A09" w14:textId="77777777" w:rsidR="00C824D7" w:rsidRPr="000E76A4" w:rsidRDefault="00C824D7" w:rsidP="000D11CD">
            <w:pPr>
              <w:jc w:val="center"/>
              <w:rPr>
                <w:rFonts w:asciiTheme="minorHAnsi" w:hAnsiTheme="minorHAnsi" w:cstheme="minorHAnsi"/>
              </w:rPr>
            </w:pPr>
            <w:r w:rsidRPr="000E76A4">
              <w:rPr>
                <w:rFonts w:asciiTheme="minorHAnsi" w:hAnsiTheme="minorHAnsi" w:cstheme="minorHAnsi"/>
              </w:rPr>
              <w:t>{</w:t>
            </w:r>
          </w:p>
        </w:tc>
        <w:tc>
          <w:tcPr>
            <w:tcW w:w="1771" w:type="dxa"/>
          </w:tcPr>
          <w:p w14:paraId="1CCEA7D9" w14:textId="77777777" w:rsidR="00C824D7" w:rsidRPr="000E76A4" w:rsidRDefault="00C824D7" w:rsidP="000D11CD">
            <w:pPr>
              <w:jc w:val="center"/>
              <w:rPr>
                <w:rFonts w:asciiTheme="minorHAnsi" w:hAnsiTheme="minorHAnsi" w:cstheme="minorHAnsi"/>
              </w:rPr>
            </w:pPr>
          </w:p>
        </w:tc>
        <w:tc>
          <w:tcPr>
            <w:tcW w:w="282" w:type="dxa"/>
          </w:tcPr>
          <w:p w14:paraId="3F09FBBC" w14:textId="77777777" w:rsidR="00C824D7" w:rsidRPr="000E76A4" w:rsidRDefault="00C824D7" w:rsidP="000D11CD">
            <w:pPr>
              <w:jc w:val="center"/>
              <w:rPr>
                <w:rFonts w:asciiTheme="minorHAnsi" w:hAnsiTheme="minorHAnsi" w:cstheme="minorHAnsi"/>
              </w:rPr>
            </w:pPr>
          </w:p>
        </w:tc>
        <w:tc>
          <w:tcPr>
            <w:tcW w:w="4418" w:type="dxa"/>
          </w:tcPr>
          <w:p w14:paraId="7D0B3535" w14:textId="77777777" w:rsidR="00C824D7" w:rsidRPr="000E76A4" w:rsidRDefault="00C824D7" w:rsidP="000D11CD">
            <w:pPr>
              <w:jc w:val="center"/>
              <w:rPr>
                <w:rFonts w:asciiTheme="minorHAnsi" w:hAnsiTheme="minorHAnsi" w:cstheme="minorHAnsi"/>
              </w:rPr>
            </w:pPr>
          </w:p>
        </w:tc>
        <w:tc>
          <w:tcPr>
            <w:tcW w:w="1560" w:type="dxa"/>
          </w:tcPr>
          <w:p w14:paraId="32053142" w14:textId="77777777" w:rsidR="00C824D7" w:rsidRPr="000E76A4" w:rsidRDefault="00C824D7" w:rsidP="000D11CD">
            <w:pPr>
              <w:jc w:val="center"/>
              <w:rPr>
                <w:rFonts w:asciiTheme="minorHAnsi" w:hAnsiTheme="minorHAnsi" w:cstheme="minorHAnsi"/>
              </w:rPr>
            </w:pPr>
          </w:p>
        </w:tc>
        <w:tc>
          <w:tcPr>
            <w:tcW w:w="1382" w:type="dxa"/>
          </w:tcPr>
          <w:p w14:paraId="0C3F8653" w14:textId="77777777" w:rsidR="00C824D7" w:rsidRPr="000E76A4" w:rsidRDefault="00C824D7" w:rsidP="000D11CD">
            <w:pPr>
              <w:jc w:val="center"/>
              <w:rPr>
                <w:rFonts w:asciiTheme="minorHAnsi" w:hAnsiTheme="minorHAnsi" w:cstheme="minorHAnsi"/>
                <w:b/>
                <w:bCs/>
              </w:rPr>
            </w:pPr>
            <w:r w:rsidRPr="000E76A4">
              <w:rPr>
                <w:rFonts w:asciiTheme="minorHAnsi" w:hAnsiTheme="minorHAnsi" w:cstheme="minorHAnsi"/>
                <w:b/>
                <w:bCs/>
              </w:rPr>
              <w:t>Range</w:t>
            </w:r>
          </w:p>
        </w:tc>
      </w:tr>
      <w:tr w:rsidR="008A26FE" w:rsidRPr="000E76A4" w14:paraId="51B13ACB" w14:textId="77777777" w:rsidTr="00B31DA5">
        <w:tc>
          <w:tcPr>
            <w:tcW w:w="333" w:type="dxa"/>
          </w:tcPr>
          <w:p w14:paraId="2BA30689" w14:textId="77777777" w:rsidR="00C824D7" w:rsidRPr="000E76A4" w:rsidRDefault="00C824D7" w:rsidP="000D11CD">
            <w:pPr>
              <w:jc w:val="center"/>
              <w:rPr>
                <w:rFonts w:asciiTheme="minorHAnsi" w:hAnsiTheme="minorHAnsi" w:cstheme="minorHAnsi"/>
              </w:rPr>
            </w:pPr>
          </w:p>
        </w:tc>
        <w:tc>
          <w:tcPr>
            <w:tcW w:w="1771" w:type="dxa"/>
          </w:tcPr>
          <w:p w14:paraId="283E6D98" w14:textId="77777777" w:rsidR="00C824D7" w:rsidRPr="000E76A4" w:rsidRDefault="00C824D7" w:rsidP="000D11CD">
            <w:pPr>
              <w:rPr>
                <w:rFonts w:asciiTheme="minorHAnsi" w:hAnsiTheme="minorHAnsi" w:cstheme="minorHAnsi"/>
              </w:rPr>
            </w:pPr>
            <w:r w:rsidRPr="000E76A4">
              <w:rPr>
                <w:rFonts w:asciiTheme="minorHAnsi" w:hAnsiTheme="minorHAnsi" w:cstheme="minorHAnsi"/>
              </w:rPr>
              <w:t>“JsonPacketId”</w:t>
            </w:r>
          </w:p>
        </w:tc>
        <w:tc>
          <w:tcPr>
            <w:tcW w:w="282" w:type="dxa"/>
          </w:tcPr>
          <w:p w14:paraId="7DFF200E" w14:textId="77777777" w:rsidR="00C824D7" w:rsidRPr="000E76A4" w:rsidRDefault="00C824D7" w:rsidP="000D11CD">
            <w:pPr>
              <w:jc w:val="center"/>
              <w:rPr>
                <w:rFonts w:asciiTheme="minorHAnsi" w:hAnsiTheme="minorHAnsi" w:cstheme="minorHAnsi"/>
              </w:rPr>
            </w:pPr>
            <w:r w:rsidRPr="000E76A4">
              <w:rPr>
                <w:rFonts w:asciiTheme="minorHAnsi" w:hAnsiTheme="minorHAnsi" w:cstheme="minorHAnsi"/>
              </w:rPr>
              <w:t>:</w:t>
            </w:r>
          </w:p>
        </w:tc>
        <w:tc>
          <w:tcPr>
            <w:tcW w:w="4418" w:type="dxa"/>
          </w:tcPr>
          <w:p w14:paraId="3F7DAFFF" w14:textId="57B13DEB" w:rsidR="00C824D7" w:rsidRPr="000E76A4" w:rsidRDefault="00452979" w:rsidP="000D11CD">
            <w:pPr>
              <w:rPr>
                <w:rFonts w:asciiTheme="minorHAnsi" w:hAnsiTheme="minorHAnsi" w:cstheme="minorHAnsi"/>
              </w:rPr>
            </w:pPr>
            <w:r w:rsidRPr="000E76A4">
              <w:rPr>
                <w:rFonts w:asciiTheme="minorHAnsi" w:hAnsiTheme="minorHAnsi" w:cstheme="minorHAnsi"/>
              </w:rPr>
              <w:t>105</w:t>
            </w:r>
          </w:p>
        </w:tc>
        <w:tc>
          <w:tcPr>
            <w:tcW w:w="1560" w:type="dxa"/>
          </w:tcPr>
          <w:p w14:paraId="53D5ADAA" w14:textId="77777777" w:rsidR="00C824D7" w:rsidRPr="000E76A4" w:rsidRDefault="00C824D7" w:rsidP="000D11CD">
            <w:pPr>
              <w:pStyle w:val="ListBullet"/>
              <w:rPr>
                <w:rFonts w:asciiTheme="minorHAnsi" w:hAnsiTheme="minorHAnsi" w:cstheme="minorHAnsi"/>
              </w:rPr>
            </w:pPr>
            <w:r w:rsidRPr="000E76A4">
              <w:rPr>
                <w:rFonts w:asciiTheme="minorHAnsi" w:hAnsiTheme="minorHAnsi" w:cstheme="minorHAnsi"/>
              </w:rPr>
              <w:t>// (Number)</w:t>
            </w:r>
          </w:p>
        </w:tc>
        <w:tc>
          <w:tcPr>
            <w:tcW w:w="1382" w:type="dxa"/>
          </w:tcPr>
          <w:p w14:paraId="47743F67" w14:textId="77777777" w:rsidR="00C824D7" w:rsidRPr="000E76A4" w:rsidRDefault="00C824D7" w:rsidP="000D11CD">
            <w:pPr>
              <w:pStyle w:val="ListBullet"/>
              <w:rPr>
                <w:rFonts w:asciiTheme="minorHAnsi" w:hAnsiTheme="minorHAnsi" w:cstheme="minorHAnsi"/>
              </w:rPr>
            </w:pPr>
          </w:p>
        </w:tc>
      </w:tr>
      <w:tr w:rsidR="008A26FE" w:rsidRPr="000E76A4" w14:paraId="3D4B81AA" w14:textId="77777777" w:rsidTr="00B31DA5">
        <w:tc>
          <w:tcPr>
            <w:tcW w:w="333" w:type="dxa"/>
          </w:tcPr>
          <w:p w14:paraId="17295890" w14:textId="77777777" w:rsidR="00C824D7" w:rsidRPr="000E76A4" w:rsidRDefault="00C824D7" w:rsidP="000D11CD">
            <w:pPr>
              <w:jc w:val="center"/>
              <w:rPr>
                <w:rFonts w:asciiTheme="minorHAnsi" w:hAnsiTheme="minorHAnsi" w:cstheme="minorHAnsi"/>
              </w:rPr>
            </w:pPr>
          </w:p>
        </w:tc>
        <w:tc>
          <w:tcPr>
            <w:tcW w:w="1771" w:type="dxa"/>
          </w:tcPr>
          <w:p w14:paraId="2837457C" w14:textId="77777777" w:rsidR="00C824D7" w:rsidRPr="000E76A4" w:rsidRDefault="00C824D7" w:rsidP="000D11CD">
            <w:pPr>
              <w:rPr>
                <w:rFonts w:asciiTheme="minorHAnsi" w:hAnsiTheme="minorHAnsi" w:cstheme="minorHAnsi"/>
              </w:rPr>
            </w:pPr>
            <w:r w:rsidRPr="000E76A4">
              <w:rPr>
                <w:rFonts w:asciiTheme="minorHAnsi" w:hAnsiTheme="minorHAnsi" w:cstheme="minorHAnsi"/>
              </w:rPr>
              <w:t>“MsgSeqNo”</w:t>
            </w:r>
          </w:p>
        </w:tc>
        <w:tc>
          <w:tcPr>
            <w:tcW w:w="282" w:type="dxa"/>
          </w:tcPr>
          <w:p w14:paraId="6B717039" w14:textId="77777777" w:rsidR="00C824D7" w:rsidRPr="000E76A4" w:rsidRDefault="00C824D7" w:rsidP="000D11CD">
            <w:pPr>
              <w:jc w:val="center"/>
              <w:rPr>
                <w:rFonts w:asciiTheme="minorHAnsi" w:hAnsiTheme="minorHAnsi" w:cstheme="minorHAnsi"/>
              </w:rPr>
            </w:pPr>
            <w:r w:rsidRPr="000E76A4">
              <w:rPr>
                <w:rFonts w:asciiTheme="minorHAnsi" w:hAnsiTheme="minorHAnsi" w:cstheme="minorHAnsi"/>
              </w:rPr>
              <w:t>:</w:t>
            </w:r>
          </w:p>
        </w:tc>
        <w:tc>
          <w:tcPr>
            <w:tcW w:w="4418" w:type="dxa"/>
          </w:tcPr>
          <w:p w14:paraId="79EB342A" w14:textId="77777777" w:rsidR="00C824D7" w:rsidRPr="000E76A4" w:rsidRDefault="00C824D7" w:rsidP="000D11CD">
            <w:pPr>
              <w:rPr>
                <w:rFonts w:asciiTheme="minorHAnsi" w:hAnsiTheme="minorHAnsi" w:cstheme="minorHAnsi"/>
              </w:rPr>
            </w:pPr>
            <w:r w:rsidRPr="000E76A4">
              <w:rPr>
                <w:rFonts w:asciiTheme="minorHAnsi" w:hAnsiTheme="minorHAnsi" w:cstheme="minorHAnsi"/>
              </w:rPr>
              <w:t>12</w:t>
            </w:r>
          </w:p>
        </w:tc>
        <w:tc>
          <w:tcPr>
            <w:tcW w:w="1560" w:type="dxa"/>
          </w:tcPr>
          <w:p w14:paraId="4F3D1A08" w14:textId="77777777" w:rsidR="00C824D7" w:rsidRPr="000E76A4" w:rsidRDefault="00C824D7" w:rsidP="000D11CD">
            <w:pPr>
              <w:pStyle w:val="ListBullet"/>
              <w:rPr>
                <w:rFonts w:asciiTheme="minorHAnsi" w:hAnsiTheme="minorHAnsi" w:cstheme="minorHAnsi"/>
              </w:rPr>
            </w:pPr>
            <w:r w:rsidRPr="000E76A4">
              <w:rPr>
                <w:rFonts w:asciiTheme="minorHAnsi" w:hAnsiTheme="minorHAnsi" w:cstheme="minorHAnsi"/>
              </w:rPr>
              <w:t>// (Number)</w:t>
            </w:r>
          </w:p>
        </w:tc>
        <w:tc>
          <w:tcPr>
            <w:tcW w:w="1382" w:type="dxa"/>
          </w:tcPr>
          <w:p w14:paraId="761C7899" w14:textId="77777777" w:rsidR="00C824D7" w:rsidRPr="000E76A4" w:rsidRDefault="00C824D7" w:rsidP="000D11CD">
            <w:pPr>
              <w:pStyle w:val="ListBullet"/>
              <w:rPr>
                <w:rFonts w:asciiTheme="minorHAnsi" w:hAnsiTheme="minorHAnsi" w:cstheme="minorHAnsi"/>
              </w:rPr>
            </w:pPr>
          </w:p>
        </w:tc>
      </w:tr>
      <w:tr w:rsidR="008A26FE" w:rsidRPr="000E76A4" w14:paraId="248D0746" w14:textId="77777777" w:rsidTr="00B31DA5">
        <w:tc>
          <w:tcPr>
            <w:tcW w:w="333" w:type="dxa"/>
          </w:tcPr>
          <w:p w14:paraId="14BA28CF" w14:textId="77777777" w:rsidR="00C824D7" w:rsidRPr="000E76A4" w:rsidRDefault="00C824D7" w:rsidP="000D11CD">
            <w:pPr>
              <w:jc w:val="center"/>
              <w:rPr>
                <w:rFonts w:asciiTheme="minorHAnsi" w:hAnsiTheme="minorHAnsi" w:cstheme="minorHAnsi"/>
              </w:rPr>
            </w:pPr>
          </w:p>
        </w:tc>
        <w:tc>
          <w:tcPr>
            <w:tcW w:w="1771" w:type="dxa"/>
          </w:tcPr>
          <w:p w14:paraId="44BC3CB4" w14:textId="77777777" w:rsidR="00C824D7" w:rsidRPr="000E76A4" w:rsidRDefault="00C824D7" w:rsidP="000D11CD">
            <w:pPr>
              <w:rPr>
                <w:rFonts w:asciiTheme="minorHAnsi" w:hAnsiTheme="minorHAnsi" w:cstheme="minorHAnsi"/>
              </w:rPr>
            </w:pPr>
            <w:r w:rsidRPr="000E76A4">
              <w:rPr>
                <w:rFonts w:asciiTheme="minorHAnsi" w:hAnsiTheme="minorHAnsi" w:cstheme="minorHAnsi"/>
              </w:rPr>
              <w:t>“GwySerNo”</w:t>
            </w:r>
          </w:p>
        </w:tc>
        <w:tc>
          <w:tcPr>
            <w:tcW w:w="282" w:type="dxa"/>
          </w:tcPr>
          <w:p w14:paraId="0471A561" w14:textId="77777777" w:rsidR="00C824D7" w:rsidRPr="000E76A4" w:rsidRDefault="00C824D7" w:rsidP="000D11CD">
            <w:pPr>
              <w:jc w:val="center"/>
              <w:rPr>
                <w:rFonts w:asciiTheme="minorHAnsi" w:hAnsiTheme="minorHAnsi" w:cstheme="minorHAnsi"/>
              </w:rPr>
            </w:pPr>
            <w:r w:rsidRPr="000E76A4">
              <w:rPr>
                <w:rFonts w:asciiTheme="minorHAnsi" w:hAnsiTheme="minorHAnsi" w:cstheme="minorHAnsi"/>
              </w:rPr>
              <w:t>:</w:t>
            </w:r>
          </w:p>
        </w:tc>
        <w:tc>
          <w:tcPr>
            <w:tcW w:w="4418" w:type="dxa"/>
          </w:tcPr>
          <w:p w14:paraId="16E22181" w14:textId="77777777" w:rsidR="00C824D7" w:rsidRPr="000E76A4" w:rsidRDefault="00C824D7" w:rsidP="000D11CD">
            <w:pPr>
              <w:rPr>
                <w:rFonts w:asciiTheme="minorHAnsi" w:hAnsiTheme="minorHAnsi" w:cstheme="minorHAnsi"/>
              </w:rPr>
            </w:pPr>
            <w:r w:rsidRPr="000E76A4">
              <w:rPr>
                <w:rFonts w:asciiTheme="minorHAnsi" w:hAnsiTheme="minorHAnsi" w:cstheme="minorHAnsi"/>
              </w:rPr>
              <w:t>“GWY00001”</w:t>
            </w:r>
          </w:p>
        </w:tc>
        <w:tc>
          <w:tcPr>
            <w:tcW w:w="1560" w:type="dxa"/>
          </w:tcPr>
          <w:p w14:paraId="7C2C0C3B" w14:textId="77777777" w:rsidR="00C824D7" w:rsidRPr="000E76A4" w:rsidRDefault="00C824D7" w:rsidP="000D11CD">
            <w:pPr>
              <w:pStyle w:val="ListBullet"/>
              <w:rPr>
                <w:rFonts w:asciiTheme="minorHAnsi" w:hAnsiTheme="minorHAnsi" w:cstheme="minorHAnsi"/>
              </w:rPr>
            </w:pPr>
            <w:r w:rsidRPr="000E76A4">
              <w:rPr>
                <w:rFonts w:asciiTheme="minorHAnsi" w:hAnsiTheme="minorHAnsi" w:cstheme="minorHAnsi"/>
              </w:rPr>
              <w:t>// (String)</w:t>
            </w:r>
          </w:p>
        </w:tc>
        <w:tc>
          <w:tcPr>
            <w:tcW w:w="1382" w:type="dxa"/>
          </w:tcPr>
          <w:p w14:paraId="40DE2061" w14:textId="77777777" w:rsidR="00C824D7" w:rsidRPr="000E76A4" w:rsidRDefault="00C824D7" w:rsidP="000D11CD">
            <w:pPr>
              <w:pStyle w:val="ListBullet"/>
              <w:rPr>
                <w:rFonts w:asciiTheme="minorHAnsi" w:hAnsiTheme="minorHAnsi" w:cstheme="minorHAnsi"/>
              </w:rPr>
            </w:pPr>
          </w:p>
        </w:tc>
      </w:tr>
      <w:tr w:rsidR="008A26FE" w:rsidRPr="000E76A4" w14:paraId="06E82D7C" w14:textId="77777777" w:rsidTr="00B31DA5">
        <w:tc>
          <w:tcPr>
            <w:tcW w:w="333" w:type="dxa"/>
          </w:tcPr>
          <w:p w14:paraId="515CE0B2" w14:textId="77777777" w:rsidR="00C824D7" w:rsidRPr="000E76A4" w:rsidRDefault="00C824D7" w:rsidP="000D11CD">
            <w:pPr>
              <w:jc w:val="center"/>
              <w:rPr>
                <w:rFonts w:asciiTheme="minorHAnsi" w:hAnsiTheme="minorHAnsi" w:cstheme="minorHAnsi"/>
              </w:rPr>
            </w:pPr>
          </w:p>
        </w:tc>
        <w:tc>
          <w:tcPr>
            <w:tcW w:w="1771" w:type="dxa"/>
          </w:tcPr>
          <w:p w14:paraId="7324E574" w14:textId="77777777" w:rsidR="00C824D7" w:rsidRPr="000E76A4" w:rsidRDefault="00C824D7" w:rsidP="000D11CD">
            <w:pPr>
              <w:rPr>
                <w:rFonts w:asciiTheme="minorHAnsi" w:hAnsiTheme="minorHAnsi" w:cstheme="minorHAnsi"/>
              </w:rPr>
            </w:pPr>
            <w:r w:rsidRPr="000E76A4">
              <w:rPr>
                <w:rFonts w:asciiTheme="minorHAnsi" w:hAnsiTheme="minorHAnsi" w:cstheme="minorHAnsi"/>
              </w:rPr>
              <w:t>“NodeSerNo:</w:t>
            </w:r>
          </w:p>
        </w:tc>
        <w:tc>
          <w:tcPr>
            <w:tcW w:w="282" w:type="dxa"/>
          </w:tcPr>
          <w:p w14:paraId="69837658" w14:textId="77777777" w:rsidR="00C824D7" w:rsidRPr="000E76A4" w:rsidRDefault="00C824D7" w:rsidP="000D11CD">
            <w:pPr>
              <w:jc w:val="center"/>
              <w:rPr>
                <w:rFonts w:asciiTheme="minorHAnsi" w:hAnsiTheme="minorHAnsi" w:cstheme="minorHAnsi"/>
              </w:rPr>
            </w:pPr>
            <w:r w:rsidRPr="000E76A4">
              <w:rPr>
                <w:rFonts w:asciiTheme="minorHAnsi" w:hAnsiTheme="minorHAnsi" w:cstheme="minorHAnsi"/>
              </w:rPr>
              <w:t>:</w:t>
            </w:r>
          </w:p>
        </w:tc>
        <w:tc>
          <w:tcPr>
            <w:tcW w:w="4418" w:type="dxa"/>
          </w:tcPr>
          <w:p w14:paraId="735FFAB0" w14:textId="77777777" w:rsidR="00C824D7" w:rsidRPr="000E76A4" w:rsidRDefault="00C824D7" w:rsidP="000D11CD">
            <w:pPr>
              <w:rPr>
                <w:rFonts w:asciiTheme="minorHAnsi" w:hAnsiTheme="minorHAnsi" w:cstheme="minorHAnsi"/>
              </w:rPr>
            </w:pPr>
            <w:r w:rsidRPr="000E76A4">
              <w:rPr>
                <w:rFonts w:asciiTheme="minorHAnsi" w:hAnsiTheme="minorHAnsi" w:cstheme="minorHAnsi"/>
              </w:rPr>
              <w:t>“N00001”</w:t>
            </w:r>
          </w:p>
        </w:tc>
        <w:tc>
          <w:tcPr>
            <w:tcW w:w="1560" w:type="dxa"/>
          </w:tcPr>
          <w:p w14:paraId="44212148" w14:textId="77777777" w:rsidR="00C824D7" w:rsidRPr="000E76A4" w:rsidRDefault="00C824D7" w:rsidP="000D11CD">
            <w:pPr>
              <w:pStyle w:val="ListBullet"/>
              <w:rPr>
                <w:rFonts w:asciiTheme="minorHAnsi" w:hAnsiTheme="minorHAnsi" w:cstheme="minorHAnsi"/>
              </w:rPr>
            </w:pPr>
            <w:r w:rsidRPr="000E76A4">
              <w:rPr>
                <w:rFonts w:asciiTheme="minorHAnsi" w:hAnsiTheme="minorHAnsi" w:cstheme="minorHAnsi"/>
              </w:rPr>
              <w:t>// (String)</w:t>
            </w:r>
          </w:p>
        </w:tc>
        <w:tc>
          <w:tcPr>
            <w:tcW w:w="1382" w:type="dxa"/>
          </w:tcPr>
          <w:p w14:paraId="46069E00" w14:textId="77777777" w:rsidR="00C824D7" w:rsidRPr="000E76A4" w:rsidRDefault="00C824D7" w:rsidP="000D11CD">
            <w:pPr>
              <w:pStyle w:val="ListBullet"/>
              <w:rPr>
                <w:rFonts w:asciiTheme="minorHAnsi" w:hAnsiTheme="minorHAnsi" w:cstheme="minorHAnsi"/>
              </w:rPr>
            </w:pPr>
          </w:p>
        </w:tc>
      </w:tr>
      <w:tr w:rsidR="008A26FE" w:rsidRPr="000E76A4" w14:paraId="1E18F948" w14:textId="77777777" w:rsidTr="00B31DA5">
        <w:tc>
          <w:tcPr>
            <w:tcW w:w="333" w:type="dxa"/>
          </w:tcPr>
          <w:p w14:paraId="6A1B41F9" w14:textId="77777777" w:rsidR="00C824D7" w:rsidRPr="000E76A4" w:rsidRDefault="00C824D7" w:rsidP="000D11CD">
            <w:pPr>
              <w:jc w:val="center"/>
              <w:rPr>
                <w:rFonts w:asciiTheme="minorHAnsi" w:hAnsiTheme="minorHAnsi" w:cstheme="minorHAnsi"/>
              </w:rPr>
            </w:pPr>
          </w:p>
        </w:tc>
        <w:tc>
          <w:tcPr>
            <w:tcW w:w="1771" w:type="dxa"/>
          </w:tcPr>
          <w:p w14:paraId="32BEF035" w14:textId="77777777" w:rsidR="00C824D7" w:rsidRPr="000E76A4" w:rsidRDefault="00C824D7" w:rsidP="000D11CD">
            <w:pPr>
              <w:rPr>
                <w:rFonts w:asciiTheme="minorHAnsi" w:hAnsiTheme="minorHAnsi" w:cstheme="minorHAnsi"/>
              </w:rPr>
            </w:pPr>
            <w:r w:rsidRPr="000E76A4">
              <w:rPr>
                <w:rFonts w:asciiTheme="minorHAnsi" w:hAnsiTheme="minorHAnsi" w:cstheme="minorHAnsi"/>
              </w:rPr>
              <w:t>“ErrorCode”</w:t>
            </w:r>
          </w:p>
        </w:tc>
        <w:tc>
          <w:tcPr>
            <w:tcW w:w="282" w:type="dxa"/>
          </w:tcPr>
          <w:p w14:paraId="6211F9AB" w14:textId="77777777" w:rsidR="00C824D7" w:rsidRPr="000E76A4" w:rsidRDefault="00C824D7" w:rsidP="000D11CD">
            <w:pPr>
              <w:jc w:val="center"/>
              <w:rPr>
                <w:rFonts w:asciiTheme="minorHAnsi" w:hAnsiTheme="minorHAnsi" w:cstheme="minorHAnsi"/>
              </w:rPr>
            </w:pPr>
            <w:r w:rsidRPr="000E76A4">
              <w:rPr>
                <w:rFonts w:asciiTheme="minorHAnsi" w:hAnsiTheme="minorHAnsi" w:cstheme="minorHAnsi"/>
              </w:rPr>
              <w:t>:</w:t>
            </w:r>
          </w:p>
        </w:tc>
        <w:tc>
          <w:tcPr>
            <w:tcW w:w="4418" w:type="dxa"/>
          </w:tcPr>
          <w:p w14:paraId="66A3FBD9" w14:textId="77777777" w:rsidR="00C824D7" w:rsidRPr="000E76A4" w:rsidRDefault="00C824D7" w:rsidP="000D11CD">
            <w:pPr>
              <w:rPr>
                <w:rFonts w:asciiTheme="minorHAnsi" w:hAnsiTheme="minorHAnsi" w:cstheme="minorHAnsi"/>
              </w:rPr>
            </w:pPr>
            <w:r w:rsidRPr="000E76A4">
              <w:rPr>
                <w:rFonts w:asciiTheme="minorHAnsi" w:hAnsiTheme="minorHAnsi" w:cstheme="minorHAnsi"/>
              </w:rPr>
              <w:t>0</w:t>
            </w:r>
          </w:p>
        </w:tc>
        <w:tc>
          <w:tcPr>
            <w:tcW w:w="1560" w:type="dxa"/>
          </w:tcPr>
          <w:p w14:paraId="3C018ECC" w14:textId="77777777" w:rsidR="00C824D7" w:rsidRPr="000E76A4" w:rsidRDefault="00C824D7" w:rsidP="000D11CD">
            <w:pPr>
              <w:pStyle w:val="ListBullet"/>
              <w:rPr>
                <w:rFonts w:asciiTheme="minorHAnsi" w:hAnsiTheme="minorHAnsi" w:cstheme="minorHAnsi"/>
              </w:rPr>
            </w:pPr>
            <w:r w:rsidRPr="000E76A4">
              <w:rPr>
                <w:rFonts w:asciiTheme="minorHAnsi" w:hAnsiTheme="minorHAnsi" w:cstheme="minorHAnsi"/>
              </w:rPr>
              <w:t>// (Number)</w:t>
            </w:r>
          </w:p>
        </w:tc>
        <w:tc>
          <w:tcPr>
            <w:tcW w:w="1382" w:type="dxa"/>
          </w:tcPr>
          <w:p w14:paraId="22CFEF38" w14:textId="77777777" w:rsidR="00C824D7" w:rsidRPr="000E76A4" w:rsidRDefault="00C824D7" w:rsidP="000D11CD">
            <w:pPr>
              <w:pStyle w:val="ListBullet"/>
              <w:rPr>
                <w:rFonts w:asciiTheme="minorHAnsi" w:hAnsiTheme="minorHAnsi" w:cstheme="minorHAnsi"/>
              </w:rPr>
            </w:pPr>
          </w:p>
        </w:tc>
      </w:tr>
      <w:tr w:rsidR="008A26FE" w:rsidRPr="000E76A4" w14:paraId="24439CCB" w14:textId="77777777" w:rsidTr="00B31DA5">
        <w:tc>
          <w:tcPr>
            <w:tcW w:w="333" w:type="dxa"/>
          </w:tcPr>
          <w:p w14:paraId="3F201300" w14:textId="77777777" w:rsidR="00C824D7" w:rsidRPr="000E76A4" w:rsidRDefault="00C824D7" w:rsidP="000D11CD">
            <w:pPr>
              <w:jc w:val="center"/>
              <w:rPr>
                <w:rFonts w:asciiTheme="minorHAnsi" w:hAnsiTheme="minorHAnsi" w:cstheme="minorHAnsi"/>
              </w:rPr>
            </w:pPr>
            <w:r w:rsidRPr="000E76A4">
              <w:rPr>
                <w:rFonts w:asciiTheme="minorHAnsi" w:hAnsiTheme="minorHAnsi" w:cstheme="minorHAnsi"/>
              </w:rPr>
              <w:t>}</w:t>
            </w:r>
          </w:p>
        </w:tc>
        <w:tc>
          <w:tcPr>
            <w:tcW w:w="1771" w:type="dxa"/>
          </w:tcPr>
          <w:p w14:paraId="4C85CAA7" w14:textId="77777777" w:rsidR="00C824D7" w:rsidRPr="000E76A4" w:rsidRDefault="00C824D7" w:rsidP="000D11CD">
            <w:pPr>
              <w:rPr>
                <w:rFonts w:asciiTheme="minorHAnsi" w:hAnsiTheme="minorHAnsi" w:cstheme="minorHAnsi"/>
              </w:rPr>
            </w:pPr>
          </w:p>
        </w:tc>
        <w:tc>
          <w:tcPr>
            <w:tcW w:w="282" w:type="dxa"/>
          </w:tcPr>
          <w:p w14:paraId="43BC58D6" w14:textId="77777777" w:rsidR="00C824D7" w:rsidRPr="000E76A4" w:rsidRDefault="00C824D7" w:rsidP="000D11CD">
            <w:pPr>
              <w:jc w:val="center"/>
              <w:rPr>
                <w:rFonts w:asciiTheme="minorHAnsi" w:hAnsiTheme="minorHAnsi" w:cstheme="minorHAnsi"/>
              </w:rPr>
            </w:pPr>
          </w:p>
        </w:tc>
        <w:tc>
          <w:tcPr>
            <w:tcW w:w="4418" w:type="dxa"/>
          </w:tcPr>
          <w:p w14:paraId="2BA8E05C" w14:textId="77777777" w:rsidR="00C824D7" w:rsidRPr="000E76A4" w:rsidRDefault="00C824D7" w:rsidP="000D11CD">
            <w:pPr>
              <w:rPr>
                <w:rFonts w:asciiTheme="minorHAnsi" w:hAnsiTheme="minorHAnsi" w:cstheme="minorHAnsi"/>
              </w:rPr>
            </w:pPr>
          </w:p>
        </w:tc>
        <w:tc>
          <w:tcPr>
            <w:tcW w:w="1560" w:type="dxa"/>
          </w:tcPr>
          <w:p w14:paraId="08B4025E" w14:textId="77777777" w:rsidR="00C824D7" w:rsidRPr="000E76A4" w:rsidRDefault="00C824D7" w:rsidP="000D11CD">
            <w:pPr>
              <w:pStyle w:val="ListBullet"/>
              <w:rPr>
                <w:rFonts w:asciiTheme="minorHAnsi" w:hAnsiTheme="minorHAnsi" w:cstheme="minorHAnsi"/>
              </w:rPr>
            </w:pPr>
          </w:p>
        </w:tc>
        <w:tc>
          <w:tcPr>
            <w:tcW w:w="1382" w:type="dxa"/>
          </w:tcPr>
          <w:p w14:paraId="7CCB748F" w14:textId="77777777" w:rsidR="00C824D7" w:rsidRPr="000E76A4" w:rsidRDefault="00C824D7" w:rsidP="000D11CD">
            <w:pPr>
              <w:pStyle w:val="ListBullet"/>
              <w:rPr>
                <w:rFonts w:asciiTheme="minorHAnsi" w:hAnsiTheme="minorHAnsi" w:cstheme="minorHAnsi"/>
              </w:rPr>
            </w:pPr>
          </w:p>
        </w:tc>
      </w:tr>
    </w:tbl>
    <w:p w14:paraId="50E2E18D" w14:textId="77777777" w:rsidR="00C824D7" w:rsidRPr="000E76A4" w:rsidRDefault="00C824D7" w:rsidP="00C824D7">
      <w:pPr>
        <w:rPr>
          <w:rFonts w:asciiTheme="minorHAnsi" w:hAnsiTheme="minorHAnsi" w:cstheme="minorHAnsi"/>
        </w:rPr>
      </w:pPr>
    </w:p>
    <w:p w14:paraId="200F443D" w14:textId="49E42329" w:rsidR="00A256BC" w:rsidRPr="000E76A4" w:rsidRDefault="00A256BC" w:rsidP="00C824D7">
      <w:pPr>
        <w:rPr>
          <w:rFonts w:asciiTheme="minorHAnsi" w:hAnsiTheme="minorHAnsi" w:cstheme="minorHAnsi"/>
          <w:b/>
          <w:bCs/>
        </w:rPr>
      </w:pPr>
      <w:r w:rsidRPr="000E76A4">
        <w:rPr>
          <w:rFonts w:asciiTheme="minorHAnsi" w:hAnsiTheme="minorHAnsi" w:cstheme="minorHAnsi"/>
          <w:b/>
          <w:bCs/>
        </w:rPr>
        <w:t xml:space="preserve">Link To Error Code Reference:  </w:t>
      </w:r>
      <w:hyperlink w:anchor="_Common_Error_codes" w:history="1">
        <w:r w:rsidRPr="000E76A4">
          <w:rPr>
            <w:rStyle w:val="Hyperlink"/>
            <w:rFonts w:asciiTheme="minorHAnsi" w:hAnsiTheme="minorHAnsi" w:cstheme="minorHAnsi"/>
            <w:b/>
            <w:bCs/>
          </w:rPr>
          <w:t>Error Codes</w:t>
        </w:r>
      </w:hyperlink>
    </w:p>
    <w:p w14:paraId="01BA5E69" w14:textId="77777777" w:rsidR="00A256BC" w:rsidRPr="000E76A4" w:rsidRDefault="00A256BC" w:rsidP="00C824D7">
      <w:pPr>
        <w:rPr>
          <w:rFonts w:asciiTheme="minorHAnsi" w:hAnsiTheme="minorHAnsi" w:cstheme="minorHAnsi"/>
        </w:rPr>
      </w:pPr>
    </w:p>
    <w:p w14:paraId="2AF3B4D7" w14:textId="314281F5" w:rsidR="00C824D7" w:rsidRPr="000E76A4" w:rsidRDefault="00C824D7" w:rsidP="00C824D7">
      <w:pPr>
        <w:rPr>
          <w:rFonts w:asciiTheme="minorHAnsi" w:hAnsiTheme="minorHAnsi" w:cstheme="minorHAnsi"/>
          <w:b/>
          <w:bCs/>
        </w:rPr>
      </w:pPr>
      <w:r w:rsidRPr="000E76A4">
        <w:rPr>
          <w:rFonts w:asciiTheme="minorHAnsi" w:hAnsiTheme="minorHAnsi" w:cstheme="minorHAnsi"/>
          <w:b/>
          <w:bCs/>
        </w:rPr>
        <w:t xml:space="preserve">Process </w:t>
      </w:r>
      <w:r w:rsidR="00EF2279" w:rsidRPr="000E76A4">
        <w:rPr>
          <w:rFonts w:asciiTheme="minorHAnsi" w:hAnsiTheme="minorHAnsi" w:cstheme="minorHAnsi"/>
          <w:b/>
          <w:bCs/>
        </w:rPr>
        <w:t>flow:</w:t>
      </w:r>
    </w:p>
    <w:p w14:paraId="626D750B" w14:textId="77777777" w:rsidR="00C824D7" w:rsidRPr="000E76A4" w:rsidRDefault="00C824D7" w:rsidP="00C824D7">
      <w:pPr>
        <w:rPr>
          <w:rFonts w:asciiTheme="minorHAnsi" w:hAnsiTheme="minorHAnsi" w:cstheme="minorHAnsi"/>
          <w:b/>
          <w:bCs/>
        </w:rPr>
      </w:pPr>
    </w:p>
    <w:p w14:paraId="02371ECD" w14:textId="1E323429" w:rsidR="00DE7012" w:rsidRPr="000E76A4" w:rsidRDefault="00BC63DF" w:rsidP="00DE7012">
      <w:pPr>
        <w:keepNext/>
        <w:rPr>
          <w:rFonts w:asciiTheme="minorHAnsi" w:hAnsiTheme="minorHAnsi" w:cstheme="minorHAnsi"/>
        </w:rPr>
      </w:pPr>
      <w:r w:rsidRPr="000E76A4">
        <w:rPr>
          <w:rFonts w:asciiTheme="minorHAnsi" w:hAnsiTheme="minorHAnsi" w:cstheme="minorHAnsi"/>
          <w:noProof/>
        </w:rPr>
        <w:drawing>
          <wp:inline distT="0" distB="0" distL="0" distR="0" wp14:anchorId="33422121" wp14:editId="281F170B">
            <wp:extent cx="6188710" cy="3578860"/>
            <wp:effectExtent l="0" t="0" r="2540" b="2540"/>
            <wp:docPr id="1882450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450266" name=""/>
                    <pic:cNvPicPr/>
                  </pic:nvPicPr>
                  <pic:blipFill>
                    <a:blip r:embed="rId28"/>
                    <a:stretch>
                      <a:fillRect/>
                    </a:stretch>
                  </pic:blipFill>
                  <pic:spPr>
                    <a:xfrm>
                      <a:off x="0" y="0"/>
                      <a:ext cx="6188710" cy="3578860"/>
                    </a:xfrm>
                    <a:prstGeom prst="rect">
                      <a:avLst/>
                    </a:prstGeom>
                  </pic:spPr>
                </pic:pic>
              </a:graphicData>
            </a:graphic>
          </wp:inline>
        </w:drawing>
      </w:r>
    </w:p>
    <w:p w14:paraId="4AA04BB5" w14:textId="77777777" w:rsidR="00DE7012" w:rsidRPr="000E76A4" w:rsidRDefault="00DE7012" w:rsidP="00DE7012">
      <w:pPr>
        <w:keepNext/>
        <w:rPr>
          <w:rFonts w:asciiTheme="minorHAnsi" w:hAnsiTheme="minorHAnsi" w:cstheme="minorHAnsi"/>
        </w:rPr>
      </w:pPr>
    </w:p>
    <w:p w14:paraId="1DA529ED" w14:textId="5AE2E5C4" w:rsidR="00C002C2" w:rsidRPr="000E76A4" w:rsidRDefault="00DE7012" w:rsidP="00A256BC">
      <w:pPr>
        <w:pStyle w:val="Caption"/>
        <w:jc w:val="center"/>
        <w:rPr>
          <w:rFonts w:asciiTheme="minorHAnsi" w:hAnsiTheme="minorHAnsi" w:cstheme="minorHAnsi"/>
          <w:sz w:val="24"/>
          <w:szCs w:val="24"/>
        </w:rPr>
      </w:pPr>
      <w:bookmarkStart w:id="717" w:name="_Toc169605290"/>
      <w:bookmarkStart w:id="718" w:name="_Toc169613278"/>
      <w:bookmarkStart w:id="719" w:name="_Toc169800492"/>
      <w:bookmarkStart w:id="720" w:name="_Toc169864271"/>
      <w:bookmarkStart w:id="721" w:name="_Toc169879580"/>
      <w:r w:rsidRPr="000E76A4">
        <w:rPr>
          <w:rFonts w:asciiTheme="minorHAnsi" w:hAnsiTheme="minorHAnsi" w:cstheme="minorHAnsi"/>
          <w:sz w:val="24"/>
          <w:szCs w:val="24"/>
        </w:rPr>
        <w:t xml:space="preserve">Figure </w:t>
      </w:r>
      <w:r w:rsidR="002E2406" w:rsidRPr="000E76A4">
        <w:rPr>
          <w:rFonts w:asciiTheme="minorHAnsi" w:hAnsiTheme="minorHAnsi" w:cstheme="minorHAnsi"/>
          <w:sz w:val="24"/>
          <w:szCs w:val="24"/>
        </w:rPr>
        <w:fldChar w:fldCharType="begin"/>
      </w:r>
      <w:r w:rsidR="002E2406" w:rsidRPr="000E76A4">
        <w:rPr>
          <w:rFonts w:asciiTheme="minorHAnsi" w:hAnsiTheme="minorHAnsi" w:cstheme="minorHAnsi"/>
          <w:sz w:val="24"/>
          <w:szCs w:val="24"/>
        </w:rPr>
        <w:instrText xml:space="preserve"> STYLEREF 1 \s </w:instrText>
      </w:r>
      <w:r w:rsidR="002E2406" w:rsidRPr="000E76A4">
        <w:rPr>
          <w:rFonts w:asciiTheme="minorHAnsi" w:hAnsiTheme="minorHAnsi" w:cstheme="minorHAnsi"/>
          <w:sz w:val="24"/>
          <w:szCs w:val="24"/>
        </w:rPr>
        <w:fldChar w:fldCharType="separate"/>
      </w:r>
      <w:r w:rsidR="007F009D" w:rsidRPr="000E76A4">
        <w:rPr>
          <w:rFonts w:asciiTheme="minorHAnsi" w:hAnsiTheme="minorHAnsi" w:cstheme="minorHAnsi"/>
          <w:noProof/>
          <w:sz w:val="24"/>
          <w:szCs w:val="24"/>
        </w:rPr>
        <w:t>10</w:t>
      </w:r>
      <w:r w:rsidR="002E2406" w:rsidRPr="000E76A4">
        <w:rPr>
          <w:rFonts w:asciiTheme="minorHAnsi" w:hAnsiTheme="minorHAnsi" w:cstheme="minorHAnsi"/>
          <w:sz w:val="24"/>
          <w:szCs w:val="24"/>
        </w:rPr>
        <w:fldChar w:fldCharType="end"/>
      </w:r>
      <w:r w:rsidR="002E2406" w:rsidRPr="000E76A4">
        <w:rPr>
          <w:rFonts w:asciiTheme="minorHAnsi" w:hAnsiTheme="minorHAnsi" w:cstheme="minorHAnsi"/>
          <w:sz w:val="24"/>
          <w:szCs w:val="24"/>
        </w:rPr>
        <w:t>.</w:t>
      </w:r>
      <w:r w:rsidR="002E2406" w:rsidRPr="000E76A4">
        <w:rPr>
          <w:rFonts w:asciiTheme="minorHAnsi" w:hAnsiTheme="minorHAnsi" w:cstheme="minorHAnsi"/>
          <w:sz w:val="24"/>
          <w:szCs w:val="24"/>
        </w:rPr>
        <w:fldChar w:fldCharType="begin"/>
      </w:r>
      <w:r w:rsidR="002E2406" w:rsidRPr="000E76A4">
        <w:rPr>
          <w:rFonts w:asciiTheme="minorHAnsi" w:hAnsiTheme="minorHAnsi" w:cstheme="minorHAnsi"/>
          <w:sz w:val="24"/>
          <w:szCs w:val="24"/>
        </w:rPr>
        <w:instrText xml:space="preserve"> SEQ Figure \* ARABIC \s 1 </w:instrText>
      </w:r>
      <w:r w:rsidR="002E2406" w:rsidRPr="000E76A4">
        <w:rPr>
          <w:rFonts w:asciiTheme="minorHAnsi" w:hAnsiTheme="minorHAnsi" w:cstheme="minorHAnsi"/>
          <w:sz w:val="24"/>
          <w:szCs w:val="24"/>
        </w:rPr>
        <w:fldChar w:fldCharType="separate"/>
      </w:r>
      <w:r w:rsidR="007F009D" w:rsidRPr="000E76A4">
        <w:rPr>
          <w:rFonts w:asciiTheme="minorHAnsi" w:hAnsiTheme="minorHAnsi" w:cstheme="minorHAnsi"/>
          <w:noProof/>
          <w:sz w:val="24"/>
          <w:szCs w:val="24"/>
        </w:rPr>
        <w:t>28</w:t>
      </w:r>
      <w:r w:rsidR="002E2406" w:rsidRPr="000E76A4">
        <w:rPr>
          <w:rFonts w:asciiTheme="minorHAnsi" w:hAnsiTheme="minorHAnsi" w:cstheme="minorHAnsi"/>
          <w:sz w:val="24"/>
          <w:szCs w:val="24"/>
        </w:rPr>
        <w:fldChar w:fldCharType="end"/>
      </w:r>
      <w:r w:rsidRPr="000E76A4">
        <w:rPr>
          <w:rFonts w:asciiTheme="minorHAnsi" w:hAnsiTheme="minorHAnsi" w:cstheme="minorHAnsi"/>
          <w:sz w:val="24"/>
          <w:szCs w:val="24"/>
        </w:rPr>
        <w:t xml:space="preserve"> Node Reconfiguration Process flow</w:t>
      </w:r>
      <w:bookmarkEnd w:id="717"/>
      <w:bookmarkEnd w:id="718"/>
      <w:bookmarkEnd w:id="719"/>
      <w:bookmarkEnd w:id="720"/>
      <w:bookmarkEnd w:id="721"/>
    </w:p>
    <w:p w14:paraId="5EA3D33C" w14:textId="4A5DD1CF" w:rsidR="008D1F14" w:rsidRPr="000E76A4" w:rsidRDefault="008D1F14" w:rsidP="00CE3BC7">
      <w:pPr>
        <w:pStyle w:val="Heading2"/>
        <w:ind w:left="709" w:hanging="709"/>
        <w:rPr>
          <w:rFonts w:asciiTheme="minorHAnsi" w:hAnsiTheme="minorHAnsi" w:cstheme="minorHAnsi"/>
        </w:rPr>
      </w:pPr>
      <w:bookmarkStart w:id="722" w:name="_Node_Heartbeat_ACK"/>
      <w:bookmarkStart w:id="723" w:name="_Toc162878879"/>
      <w:bookmarkStart w:id="724" w:name="_Toc173250442"/>
      <w:bookmarkEnd w:id="722"/>
      <w:r w:rsidRPr="000E76A4">
        <w:rPr>
          <w:rFonts w:asciiTheme="minorHAnsi" w:hAnsiTheme="minorHAnsi" w:cstheme="minorHAnsi"/>
        </w:rPr>
        <w:lastRenderedPageBreak/>
        <w:t xml:space="preserve">Node </w:t>
      </w:r>
      <w:r w:rsidR="004C3AC4" w:rsidRPr="000E76A4">
        <w:rPr>
          <w:rFonts w:asciiTheme="minorHAnsi" w:hAnsiTheme="minorHAnsi" w:cstheme="minorHAnsi"/>
        </w:rPr>
        <w:t xml:space="preserve">Heartbeat </w:t>
      </w:r>
      <w:r w:rsidR="00CF1DFC" w:rsidRPr="000E76A4">
        <w:rPr>
          <w:rFonts w:asciiTheme="minorHAnsi" w:hAnsiTheme="minorHAnsi" w:cstheme="minorHAnsi"/>
        </w:rPr>
        <w:t>ACK</w:t>
      </w:r>
      <w:bookmarkEnd w:id="723"/>
      <w:bookmarkEnd w:id="724"/>
    </w:p>
    <w:p w14:paraId="3D57FC48" w14:textId="1D936897" w:rsidR="006F33AC" w:rsidRPr="000E76A4" w:rsidRDefault="006F33AC" w:rsidP="006F33AC">
      <w:pPr>
        <w:jc w:val="both"/>
        <w:rPr>
          <w:rFonts w:asciiTheme="minorHAnsi" w:hAnsiTheme="minorHAnsi" w:cstheme="minorHAnsi"/>
        </w:rPr>
      </w:pPr>
      <w:r w:rsidRPr="000E76A4">
        <w:rPr>
          <w:rFonts w:asciiTheme="minorHAnsi" w:hAnsiTheme="minorHAnsi" w:cstheme="minorHAnsi"/>
          <w:b/>
          <w:bCs/>
        </w:rPr>
        <w:t xml:space="preserve">Description: </w:t>
      </w:r>
      <w:r w:rsidR="008E4DEF" w:rsidRPr="000E76A4">
        <w:rPr>
          <w:rFonts w:asciiTheme="minorHAnsi" w:hAnsiTheme="minorHAnsi" w:cstheme="minorHAnsi"/>
        </w:rPr>
        <w:t xml:space="preserve">This ACK is used by cloud to know the ambient temperature of the environment in which the </w:t>
      </w:r>
      <w:r w:rsidR="00E3501E" w:rsidRPr="000E76A4">
        <w:rPr>
          <w:rFonts w:asciiTheme="minorHAnsi" w:hAnsiTheme="minorHAnsi" w:cstheme="minorHAnsi"/>
        </w:rPr>
        <w:t>Node</w:t>
      </w:r>
      <w:r w:rsidR="008E4DEF" w:rsidRPr="000E76A4">
        <w:rPr>
          <w:rFonts w:asciiTheme="minorHAnsi" w:hAnsiTheme="minorHAnsi" w:cstheme="minorHAnsi"/>
        </w:rPr>
        <w:t xml:space="preserve"> is operating. This ACK is sent periodically to the </w:t>
      </w:r>
      <w:r w:rsidR="009B5741" w:rsidRPr="000E76A4">
        <w:rPr>
          <w:rFonts w:asciiTheme="minorHAnsi" w:hAnsiTheme="minorHAnsi" w:cstheme="minorHAnsi"/>
        </w:rPr>
        <w:t>Gwy</w:t>
      </w:r>
      <w:r w:rsidR="009A2738" w:rsidRPr="000E76A4">
        <w:rPr>
          <w:rFonts w:asciiTheme="minorHAnsi" w:hAnsiTheme="minorHAnsi" w:cstheme="minorHAnsi"/>
        </w:rPr>
        <w:t xml:space="preserve"> to Cloud</w:t>
      </w:r>
      <w:r w:rsidR="008E4DEF" w:rsidRPr="000E76A4">
        <w:rPr>
          <w:rFonts w:asciiTheme="minorHAnsi" w:hAnsiTheme="minorHAnsi" w:cstheme="minorHAnsi"/>
        </w:rPr>
        <w:t xml:space="preserve">. This frequency can be configured in the </w:t>
      </w:r>
      <w:r w:rsidR="000E56B6" w:rsidRPr="000E76A4">
        <w:rPr>
          <w:rFonts w:asciiTheme="minorHAnsi" w:hAnsiTheme="minorHAnsi" w:cstheme="minorHAnsi"/>
        </w:rPr>
        <w:t>Node</w:t>
      </w:r>
      <w:r w:rsidR="008E4DEF" w:rsidRPr="000E76A4">
        <w:rPr>
          <w:rFonts w:asciiTheme="minorHAnsi" w:hAnsiTheme="minorHAnsi" w:cstheme="minorHAnsi"/>
        </w:rPr>
        <w:t xml:space="preserve"> </w:t>
      </w:r>
      <w:r w:rsidR="008F5F88" w:rsidRPr="000E76A4">
        <w:rPr>
          <w:rFonts w:asciiTheme="minorHAnsi" w:hAnsiTheme="minorHAnsi" w:cstheme="minorHAnsi"/>
        </w:rPr>
        <w:t>Heartbeat Publish Configuration Packet</w:t>
      </w:r>
    </w:p>
    <w:p w14:paraId="73763670" w14:textId="7BF280C8" w:rsidR="006F33AC" w:rsidRPr="000E76A4" w:rsidRDefault="00441C2A" w:rsidP="006F33AC">
      <w:pPr>
        <w:rPr>
          <w:rFonts w:asciiTheme="minorHAnsi" w:hAnsiTheme="minorHAnsi" w:cstheme="minorHAnsi"/>
          <w:b/>
          <w:bCs/>
        </w:rPr>
      </w:pPr>
      <w:r w:rsidRPr="000E76A4">
        <w:rPr>
          <w:rFonts w:asciiTheme="minorHAnsi" w:hAnsiTheme="minorHAnsi" w:cstheme="minorHAnsi"/>
          <w:b/>
          <w:bCs/>
        </w:rPr>
        <w:t xml:space="preserve">Node </w:t>
      </w:r>
      <w:r w:rsidR="00E35405" w:rsidRPr="000E76A4">
        <w:rPr>
          <w:rFonts w:asciiTheme="minorHAnsi" w:hAnsiTheme="minorHAnsi" w:cstheme="minorHAnsi"/>
          <w:b/>
          <w:bCs/>
        </w:rPr>
        <w:t>Heartbeat</w:t>
      </w:r>
      <w:r w:rsidR="006F33AC" w:rsidRPr="000E76A4">
        <w:rPr>
          <w:rFonts w:asciiTheme="minorHAnsi" w:hAnsiTheme="minorHAnsi" w:cstheme="minorHAnsi"/>
          <w:b/>
          <w:bCs/>
        </w:rPr>
        <w:t xml:space="preserve"> </w:t>
      </w:r>
      <w:r w:rsidR="00F90A2F" w:rsidRPr="000E76A4">
        <w:rPr>
          <w:rFonts w:asciiTheme="minorHAnsi" w:hAnsiTheme="minorHAnsi" w:cstheme="minorHAnsi"/>
          <w:b/>
          <w:bCs/>
        </w:rPr>
        <w:t>ACK JSON</w:t>
      </w:r>
      <w:r w:rsidR="00D05E50" w:rsidRPr="000E76A4">
        <w:rPr>
          <w:rFonts w:asciiTheme="minorHAnsi" w:hAnsiTheme="minorHAnsi" w:cstheme="minorHAnsi"/>
          <w:b/>
          <w:bCs/>
        </w:rPr>
        <w:t xml:space="preserve"> </w:t>
      </w:r>
      <w:r w:rsidR="006F33AC" w:rsidRPr="000E76A4">
        <w:rPr>
          <w:rFonts w:asciiTheme="minorHAnsi" w:hAnsiTheme="minorHAnsi" w:cstheme="minorHAnsi"/>
          <w:b/>
          <w:bCs/>
        </w:rPr>
        <w:t>(</w:t>
      </w:r>
      <w:r w:rsidR="00EA4E53" w:rsidRPr="000E76A4">
        <w:rPr>
          <w:rFonts w:asciiTheme="minorHAnsi" w:hAnsiTheme="minorHAnsi" w:cstheme="minorHAnsi"/>
          <w:b/>
          <w:bCs/>
        </w:rPr>
        <w:t>Node to G</w:t>
      </w:r>
      <w:r w:rsidR="00C85C99" w:rsidRPr="000E76A4">
        <w:rPr>
          <w:rFonts w:asciiTheme="minorHAnsi" w:hAnsiTheme="minorHAnsi" w:cstheme="minorHAnsi"/>
          <w:b/>
          <w:bCs/>
        </w:rPr>
        <w:t>ateway</w:t>
      </w:r>
      <w:r w:rsidR="00EA4E53" w:rsidRPr="000E76A4">
        <w:rPr>
          <w:rFonts w:asciiTheme="minorHAnsi" w:hAnsiTheme="minorHAnsi" w:cstheme="minorHAnsi"/>
          <w:b/>
          <w:bCs/>
        </w:rPr>
        <w:t xml:space="preserve"> to Cloud</w:t>
      </w:r>
      <w:r w:rsidR="006F33AC" w:rsidRPr="000E76A4">
        <w:rPr>
          <w:rFonts w:asciiTheme="minorHAnsi" w:hAnsiTheme="minorHAnsi" w:cstheme="minorHAnsi"/>
          <w:b/>
          <w:bC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9"/>
        <w:gridCol w:w="2537"/>
        <w:gridCol w:w="282"/>
        <w:gridCol w:w="2948"/>
        <w:gridCol w:w="3543"/>
      </w:tblGrid>
      <w:tr w:rsidR="00F15A83" w:rsidRPr="000E76A4" w14:paraId="5935E5B6" w14:textId="27A7A3BD" w:rsidTr="001A54ED">
        <w:tc>
          <w:tcPr>
            <w:tcW w:w="329" w:type="dxa"/>
          </w:tcPr>
          <w:p w14:paraId="19135030" w14:textId="77777777" w:rsidR="00F15A83" w:rsidRPr="000E76A4" w:rsidRDefault="00F15A83" w:rsidP="000D11CD">
            <w:pPr>
              <w:jc w:val="center"/>
              <w:rPr>
                <w:rFonts w:asciiTheme="minorHAnsi" w:hAnsiTheme="minorHAnsi" w:cstheme="minorHAnsi"/>
              </w:rPr>
            </w:pPr>
            <w:r w:rsidRPr="000E76A4">
              <w:rPr>
                <w:rFonts w:asciiTheme="minorHAnsi" w:hAnsiTheme="minorHAnsi" w:cstheme="minorHAnsi"/>
              </w:rPr>
              <w:t>{</w:t>
            </w:r>
          </w:p>
        </w:tc>
        <w:tc>
          <w:tcPr>
            <w:tcW w:w="2537" w:type="dxa"/>
          </w:tcPr>
          <w:p w14:paraId="14F811B0" w14:textId="77777777" w:rsidR="00F15A83" w:rsidRPr="000E76A4" w:rsidRDefault="00F15A83" w:rsidP="000D11CD">
            <w:pPr>
              <w:jc w:val="center"/>
              <w:rPr>
                <w:rFonts w:asciiTheme="minorHAnsi" w:hAnsiTheme="minorHAnsi" w:cstheme="minorHAnsi"/>
              </w:rPr>
            </w:pPr>
          </w:p>
        </w:tc>
        <w:tc>
          <w:tcPr>
            <w:tcW w:w="282" w:type="dxa"/>
          </w:tcPr>
          <w:p w14:paraId="0BCB5506" w14:textId="77777777" w:rsidR="00F15A83" w:rsidRPr="000E76A4" w:rsidRDefault="00F15A83" w:rsidP="000D11CD">
            <w:pPr>
              <w:jc w:val="center"/>
              <w:rPr>
                <w:rFonts w:asciiTheme="minorHAnsi" w:hAnsiTheme="minorHAnsi" w:cstheme="minorHAnsi"/>
              </w:rPr>
            </w:pPr>
          </w:p>
        </w:tc>
        <w:tc>
          <w:tcPr>
            <w:tcW w:w="2948" w:type="dxa"/>
          </w:tcPr>
          <w:p w14:paraId="1289709E" w14:textId="77777777" w:rsidR="00F15A83" w:rsidRPr="000E76A4" w:rsidRDefault="00F15A83" w:rsidP="000D11CD">
            <w:pPr>
              <w:jc w:val="center"/>
              <w:rPr>
                <w:rFonts w:asciiTheme="minorHAnsi" w:hAnsiTheme="minorHAnsi" w:cstheme="minorHAnsi"/>
              </w:rPr>
            </w:pPr>
          </w:p>
        </w:tc>
        <w:tc>
          <w:tcPr>
            <w:tcW w:w="3543" w:type="dxa"/>
          </w:tcPr>
          <w:p w14:paraId="3DB22209" w14:textId="77777777" w:rsidR="00F15A83" w:rsidRPr="000E76A4" w:rsidRDefault="00F15A83" w:rsidP="000D11CD">
            <w:pPr>
              <w:jc w:val="center"/>
              <w:rPr>
                <w:rFonts w:asciiTheme="minorHAnsi" w:hAnsiTheme="minorHAnsi" w:cstheme="minorHAnsi"/>
              </w:rPr>
            </w:pPr>
          </w:p>
        </w:tc>
      </w:tr>
      <w:tr w:rsidR="00F15A83" w:rsidRPr="000E76A4" w14:paraId="537CFB3A" w14:textId="69A6D655" w:rsidTr="001A54ED">
        <w:tc>
          <w:tcPr>
            <w:tcW w:w="329" w:type="dxa"/>
          </w:tcPr>
          <w:p w14:paraId="03BA4E90" w14:textId="77777777" w:rsidR="00F15A83" w:rsidRPr="000E76A4" w:rsidRDefault="00F15A83" w:rsidP="000D11CD">
            <w:pPr>
              <w:jc w:val="center"/>
              <w:rPr>
                <w:rFonts w:asciiTheme="minorHAnsi" w:hAnsiTheme="minorHAnsi" w:cstheme="minorHAnsi"/>
              </w:rPr>
            </w:pPr>
          </w:p>
        </w:tc>
        <w:tc>
          <w:tcPr>
            <w:tcW w:w="2537" w:type="dxa"/>
          </w:tcPr>
          <w:p w14:paraId="1D649CD1" w14:textId="77777777" w:rsidR="00F15A83" w:rsidRPr="000E76A4" w:rsidRDefault="00F15A83" w:rsidP="000D11CD">
            <w:pPr>
              <w:rPr>
                <w:rFonts w:asciiTheme="minorHAnsi" w:hAnsiTheme="minorHAnsi" w:cstheme="minorHAnsi"/>
              </w:rPr>
            </w:pPr>
            <w:r w:rsidRPr="000E76A4">
              <w:rPr>
                <w:rFonts w:asciiTheme="minorHAnsi" w:hAnsiTheme="minorHAnsi" w:cstheme="minorHAnsi"/>
              </w:rPr>
              <w:t>“JsonPacketId”</w:t>
            </w:r>
          </w:p>
        </w:tc>
        <w:tc>
          <w:tcPr>
            <w:tcW w:w="282" w:type="dxa"/>
          </w:tcPr>
          <w:p w14:paraId="37E0C1BD" w14:textId="77777777" w:rsidR="00F15A83" w:rsidRPr="000E76A4" w:rsidRDefault="00F15A83" w:rsidP="000D11CD">
            <w:pPr>
              <w:jc w:val="center"/>
              <w:rPr>
                <w:rFonts w:asciiTheme="minorHAnsi" w:hAnsiTheme="minorHAnsi" w:cstheme="minorHAnsi"/>
              </w:rPr>
            </w:pPr>
            <w:r w:rsidRPr="000E76A4">
              <w:rPr>
                <w:rFonts w:asciiTheme="minorHAnsi" w:hAnsiTheme="minorHAnsi" w:cstheme="minorHAnsi"/>
              </w:rPr>
              <w:t>:</w:t>
            </w:r>
          </w:p>
        </w:tc>
        <w:tc>
          <w:tcPr>
            <w:tcW w:w="2948" w:type="dxa"/>
          </w:tcPr>
          <w:p w14:paraId="447531E6" w14:textId="5DB097D0" w:rsidR="00F15A83" w:rsidRPr="000E76A4" w:rsidRDefault="00F15A83" w:rsidP="000D11CD">
            <w:pPr>
              <w:rPr>
                <w:rFonts w:asciiTheme="minorHAnsi" w:hAnsiTheme="minorHAnsi" w:cstheme="minorHAnsi"/>
              </w:rPr>
            </w:pPr>
            <w:r w:rsidRPr="000E76A4">
              <w:rPr>
                <w:rFonts w:asciiTheme="minorHAnsi" w:hAnsiTheme="minorHAnsi" w:cstheme="minorHAnsi"/>
              </w:rPr>
              <w:t>106</w:t>
            </w:r>
          </w:p>
        </w:tc>
        <w:tc>
          <w:tcPr>
            <w:tcW w:w="3543" w:type="dxa"/>
          </w:tcPr>
          <w:p w14:paraId="5F080DE8" w14:textId="77777777" w:rsidR="00F15A83" w:rsidRPr="000E76A4" w:rsidRDefault="00F15A83" w:rsidP="000D11CD">
            <w:pPr>
              <w:pStyle w:val="ListBullet"/>
              <w:rPr>
                <w:rFonts w:asciiTheme="minorHAnsi" w:hAnsiTheme="minorHAnsi" w:cstheme="minorHAnsi"/>
              </w:rPr>
            </w:pPr>
            <w:r w:rsidRPr="000E76A4">
              <w:rPr>
                <w:rFonts w:asciiTheme="minorHAnsi" w:hAnsiTheme="minorHAnsi" w:cstheme="minorHAnsi"/>
              </w:rPr>
              <w:t>// (Number)</w:t>
            </w:r>
          </w:p>
        </w:tc>
      </w:tr>
      <w:tr w:rsidR="008C1F8C" w:rsidRPr="000E76A4" w14:paraId="61DC89B5" w14:textId="77777777" w:rsidTr="001A54ED">
        <w:tc>
          <w:tcPr>
            <w:tcW w:w="329" w:type="dxa"/>
          </w:tcPr>
          <w:p w14:paraId="46E52664" w14:textId="77777777" w:rsidR="008C1F8C" w:rsidRPr="000E76A4" w:rsidRDefault="008C1F8C" w:rsidP="000D11CD">
            <w:pPr>
              <w:jc w:val="center"/>
              <w:rPr>
                <w:rFonts w:asciiTheme="minorHAnsi" w:hAnsiTheme="minorHAnsi" w:cstheme="minorHAnsi"/>
              </w:rPr>
            </w:pPr>
          </w:p>
        </w:tc>
        <w:tc>
          <w:tcPr>
            <w:tcW w:w="2537" w:type="dxa"/>
          </w:tcPr>
          <w:p w14:paraId="5FFE951B" w14:textId="5F4C9656" w:rsidR="008C1F8C" w:rsidRPr="000E76A4" w:rsidRDefault="00042082" w:rsidP="000D11CD">
            <w:pPr>
              <w:rPr>
                <w:rFonts w:asciiTheme="minorHAnsi" w:hAnsiTheme="minorHAnsi" w:cstheme="minorHAnsi"/>
              </w:rPr>
            </w:pPr>
            <w:r w:rsidRPr="000E76A4">
              <w:rPr>
                <w:rFonts w:asciiTheme="minorHAnsi" w:hAnsiTheme="minorHAnsi" w:cstheme="minorHAnsi"/>
              </w:rPr>
              <w:t>“JsonAckName”</w:t>
            </w:r>
          </w:p>
        </w:tc>
        <w:tc>
          <w:tcPr>
            <w:tcW w:w="282" w:type="dxa"/>
          </w:tcPr>
          <w:p w14:paraId="44AB114A" w14:textId="43965EBD" w:rsidR="008C1F8C" w:rsidRPr="000E76A4" w:rsidRDefault="00042082" w:rsidP="000D11CD">
            <w:pPr>
              <w:jc w:val="center"/>
              <w:rPr>
                <w:rFonts w:asciiTheme="minorHAnsi" w:hAnsiTheme="minorHAnsi" w:cstheme="minorHAnsi"/>
              </w:rPr>
            </w:pPr>
            <w:r w:rsidRPr="000E76A4">
              <w:rPr>
                <w:rFonts w:asciiTheme="minorHAnsi" w:hAnsiTheme="minorHAnsi" w:cstheme="minorHAnsi"/>
              </w:rPr>
              <w:t>:</w:t>
            </w:r>
          </w:p>
        </w:tc>
        <w:tc>
          <w:tcPr>
            <w:tcW w:w="2948" w:type="dxa"/>
          </w:tcPr>
          <w:p w14:paraId="71C30D9C" w14:textId="48813635" w:rsidR="008C1F8C" w:rsidRPr="000E76A4" w:rsidRDefault="00042082" w:rsidP="000D11CD">
            <w:pPr>
              <w:rPr>
                <w:rFonts w:asciiTheme="minorHAnsi" w:hAnsiTheme="minorHAnsi" w:cstheme="minorHAnsi"/>
              </w:rPr>
            </w:pPr>
            <w:r w:rsidRPr="000E76A4">
              <w:rPr>
                <w:rFonts w:asciiTheme="minorHAnsi" w:hAnsiTheme="minorHAnsi" w:cstheme="minorHAnsi"/>
              </w:rPr>
              <w:t>“</w:t>
            </w:r>
            <w:r w:rsidR="001D714D" w:rsidRPr="000E76A4">
              <w:rPr>
                <w:rFonts w:asciiTheme="minorHAnsi" w:hAnsiTheme="minorHAnsi" w:cstheme="minorHAnsi"/>
              </w:rPr>
              <w:t>Node Heartbeat ACK”</w:t>
            </w:r>
          </w:p>
        </w:tc>
        <w:tc>
          <w:tcPr>
            <w:tcW w:w="3543" w:type="dxa"/>
          </w:tcPr>
          <w:p w14:paraId="62EE0FAF" w14:textId="4A4509B0" w:rsidR="008C1F8C" w:rsidRPr="000E76A4" w:rsidRDefault="001D714D" w:rsidP="000D11CD">
            <w:pPr>
              <w:pStyle w:val="ListBullet"/>
              <w:rPr>
                <w:rFonts w:asciiTheme="minorHAnsi" w:hAnsiTheme="minorHAnsi" w:cstheme="minorHAnsi"/>
              </w:rPr>
            </w:pPr>
            <w:r w:rsidRPr="000E76A4">
              <w:rPr>
                <w:rFonts w:asciiTheme="minorHAnsi" w:hAnsiTheme="minorHAnsi" w:cstheme="minorHAnsi"/>
              </w:rPr>
              <w:t>// (String)</w:t>
            </w:r>
          </w:p>
        </w:tc>
      </w:tr>
      <w:tr w:rsidR="00F15A83" w:rsidRPr="000E76A4" w14:paraId="2E965F5B" w14:textId="16F73102" w:rsidTr="001A54ED">
        <w:tc>
          <w:tcPr>
            <w:tcW w:w="329" w:type="dxa"/>
          </w:tcPr>
          <w:p w14:paraId="630F66E4" w14:textId="77777777" w:rsidR="00F15A83" w:rsidRPr="000E76A4" w:rsidRDefault="00F15A83" w:rsidP="000D11CD">
            <w:pPr>
              <w:jc w:val="center"/>
              <w:rPr>
                <w:rFonts w:asciiTheme="minorHAnsi" w:hAnsiTheme="minorHAnsi" w:cstheme="minorHAnsi"/>
              </w:rPr>
            </w:pPr>
          </w:p>
        </w:tc>
        <w:tc>
          <w:tcPr>
            <w:tcW w:w="2537" w:type="dxa"/>
          </w:tcPr>
          <w:p w14:paraId="60EB252C" w14:textId="77777777" w:rsidR="00F15A83" w:rsidRPr="000E76A4" w:rsidRDefault="00F15A83" w:rsidP="000D11CD">
            <w:pPr>
              <w:rPr>
                <w:rFonts w:asciiTheme="minorHAnsi" w:hAnsiTheme="minorHAnsi" w:cstheme="minorHAnsi"/>
              </w:rPr>
            </w:pPr>
            <w:r w:rsidRPr="000E76A4">
              <w:rPr>
                <w:rFonts w:asciiTheme="minorHAnsi" w:hAnsiTheme="minorHAnsi" w:cstheme="minorHAnsi"/>
              </w:rPr>
              <w:t>“GwySerNo”</w:t>
            </w:r>
          </w:p>
        </w:tc>
        <w:tc>
          <w:tcPr>
            <w:tcW w:w="282" w:type="dxa"/>
          </w:tcPr>
          <w:p w14:paraId="37FDFBDA" w14:textId="77777777" w:rsidR="00F15A83" w:rsidRPr="000E76A4" w:rsidRDefault="00F15A83" w:rsidP="000D11CD">
            <w:pPr>
              <w:jc w:val="center"/>
              <w:rPr>
                <w:rFonts w:asciiTheme="minorHAnsi" w:hAnsiTheme="minorHAnsi" w:cstheme="minorHAnsi"/>
              </w:rPr>
            </w:pPr>
            <w:r w:rsidRPr="000E76A4">
              <w:rPr>
                <w:rFonts w:asciiTheme="minorHAnsi" w:hAnsiTheme="minorHAnsi" w:cstheme="minorHAnsi"/>
              </w:rPr>
              <w:t>:</w:t>
            </w:r>
          </w:p>
        </w:tc>
        <w:tc>
          <w:tcPr>
            <w:tcW w:w="2948" w:type="dxa"/>
          </w:tcPr>
          <w:p w14:paraId="25B39F22" w14:textId="77777777" w:rsidR="00F15A83" w:rsidRPr="000E76A4" w:rsidRDefault="00F15A83" w:rsidP="000D11CD">
            <w:pPr>
              <w:rPr>
                <w:rFonts w:asciiTheme="minorHAnsi" w:hAnsiTheme="minorHAnsi" w:cstheme="minorHAnsi"/>
              </w:rPr>
            </w:pPr>
            <w:r w:rsidRPr="000E76A4">
              <w:rPr>
                <w:rFonts w:asciiTheme="minorHAnsi" w:hAnsiTheme="minorHAnsi" w:cstheme="minorHAnsi"/>
              </w:rPr>
              <w:t>“GWY00001”</w:t>
            </w:r>
          </w:p>
        </w:tc>
        <w:tc>
          <w:tcPr>
            <w:tcW w:w="3543" w:type="dxa"/>
          </w:tcPr>
          <w:p w14:paraId="76EC9305" w14:textId="77777777" w:rsidR="00F15A83" w:rsidRPr="000E76A4" w:rsidRDefault="00F15A83" w:rsidP="000D11CD">
            <w:pPr>
              <w:pStyle w:val="ListBullet"/>
              <w:rPr>
                <w:rFonts w:asciiTheme="minorHAnsi" w:hAnsiTheme="minorHAnsi" w:cstheme="minorHAnsi"/>
              </w:rPr>
            </w:pPr>
            <w:r w:rsidRPr="000E76A4">
              <w:rPr>
                <w:rFonts w:asciiTheme="minorHAnsi" w:hAnsiTheme="minorHAnsi" w:cstheme="minorHAnsi"/>
              </w:rPr>
              <w:t>// (String)</w:t>
            </w:r>
          </w:p>
        </w:tc>
      </w:tr>
      <w:tr w:rsidR="00F15A83" w:rsidRPr="000E76A4" w14:paraId="1920304A" w14:textId="5D173BB3" w:rsidTr="001A54ED">
        <w:tc>
          <w:tcPr>
            <w:tcW w:w="329" w:type="dxa"/>
          </w:tcPr>
          <w:p w14:paraId="7D909B4B" w14:textId="77777777" w:rsidR="00F15A83" w:rsidRPr="000E76A4" w:rsidRDefault="00F15A83" w:rsidP="00876BA7">
            <w:pPr>
              <w:jc w:val="center"/>
              <w:rPr>
                <w:rFonts w:asciiTheme="minorHAnsi" w:hAnsiTheme="minorHAnsi" w:cstheme="minorHAnsi"/>
              </w:rPr>
            </w:pPr>
          </w:p>
        </w:tc>
        <w:tc>
          <w:tcPr>
            <w:tcW w:w="2537" w:type="dxa"/>
          </w:tcPr>
          <w:p w14:paraId="2FA27812" w14:textId="182C1EA4" w:rsidR="00F15A83" w:rsidRPr="000E76A4" w:rsidRDefault="00F15A83" w:rsidP="00876BA7">
            <w:pPr>
              <w:rPr>
                <w:rFonts w:asciiTheme="minorHAnsi" w:hAnsiTheme="minorHAnsi" w:cstheme="minorHAnsi"/>
              </w:rPr>
            </w:pPr>
            <w:r w:rsidRPr="000E76A4">
              <w:rPr>
                <w:rFonts w:asciiTheme="minorHAnsi" w:hAnsiTheme="minorHAnsi" w:cstheme="minorHAnsi"/>
              </w:rPr>
              <w:t>“NodeSerNo:</w:t>
            </w:r>
          </w:p>
        </w:tc>
        <w:tc>
          <w:tcPr>
            <w:tcW w:w="282" w:type="dxa"/>
          </w:tcPr>
          <w:p w14:paraId="06E50CB4" w14:textId="6FA038BD" w:rsidR="00F15A83" w:rsidRPr="000E76A4" w:rsidRDefault="00F15A83" w:rsidP="00876BA7">
            <w:pPr>
              <w:jc w:val="center"/>
              <w:rPr>
                <w:rFonts w:asciiTheme="minorHAnsi" w:hAnsiTheme="minorHAnsi" w:cstheme="minorHAnsi"/>
              </w:rPr>
            </w:pPr>
            <w:r w:rsidRPr="000E76A4">
              <w:rPr>
                <w:rFonts w:asciiTheme="minorHAnsi" w:hAnsiTheme="minorHAnsi" w:cstheme="minorHAnsi"/>
              </w:rPr>
              <w:t>:</w:t>
            </w:r>
          </w:p>
        </w:tc>
        <w:tc>
          <w:tcPr>
            <w:tcW w:w="2948" w:type="dxa"/>
          </w:tcPr>
          <w:p w14:paraId="1C2517C8" w14:textId="70ADAF95" w:rsidR="00F15A83" w:rsidRPr="000E76A4" w:rsidRDefault="00F15A83" w:rsidP="00876BA7">
            <w:pPr>
              <w:rPr>
                <w:rFonts w:asciiTheme="minorHAnsi" w:hAnsiTheme="minorHAnsi" w:cstheme="minorHAnsi"/>
              </w:rPr>
            </w:pPr>
            <w:r w:rsidRPr="000E76A4">
              <w:rPr>
                <w:rFonts w:asciiTheme="minorHAnsi" w:hAnsiTheme="minorHAnsi" w:cstheme="minorHAnsi"/>
              </w:rPr>
              <w:t>“N00001”</w:t>
            </w:r>
          </w:p>
        </w:tc>
        <w:tc>
          <w:tcPr>
            <w:tcW w:w="3543" w:type="dxa"/>
          </w:tcPr>
          <w:p w14:paraId="560E0495" w14:textId="5235C9F5" w:rsidR="00F15A83" w:rsidRPr="000E76A4" w:rsidRDefault="00F15A83" w:rsidP="00876BA7">
            <w:pPr>
              <w:pStyle w:val="ListBullet"/>
              <w:rPr>
                <w:rFonts w:asciiTheme="minorHAnsi" w:hAnsiTheme="minorHAnsi" w:cstheme="minorHAnsi"/>
              </w:rPr>
            </w:pPr>
            <w:r w:rsidRPr="000E76A4">
              <w:rPr>
                <w:rFonts w:asciiTheme="minorHAnsi" w:hAnsiTheme="minorHAnsi" w:cstheme="minorHAnsi"/>
              </w:rPr>
              <w:t>// (String)</w:t>
            </w:r>
          </w:p>
        </w:tc>
      </w:tr>
      <w:tr w:rsidR="001A54ED" w:rsidRPr="000E76A4" w14:paraId="231D9E72" w14:textId="7A8FDEA8" w:rsidTr="001A54ED">
        <w:tc>
          <w:tcPr>
            <w:tcW w:w="329" w:type="dxa"/>
          </w:tcPr>
          <w:p w14:paraId="6D978642" w14:textId="77777777" w:rsidR="001A54ED" w:rsidRPr="000E76A4" w:rsidRDefault="001A54ED" w:rsidP="00876BA7">
            <w:pPr>
              <w:jc w:val="center"/>
              <w:rPr>
                <w:rFonts w:asciiTheme="minorHAnsi" w:hAnsiTheme="minorHAnsi" w:cstheme="minorHAnsi"/>
              </w:rPr>
            </w:pPr>
          </w:p>
        </w:tc>
        <w:tc>
          <w:tcPr>
            <w:tcW w:w="2537" w:type="dxa"/>
          </w:tcPr>
          <w:p w14:paraId="6906728F" w14:textId="38B78B44" w:rsidR="001A54ED" w:rsidRPr="000E76A4" w:rsidRDefault="001A54ED" w:rsidP="00876BA7">
            <w:pPr>
              <w:rPr>
                <w:rFonts w:asciiTheme="minorHAnsi" w:hAnsiTheme="minorHAnsi" w:cstheme="minorHAnsi"/>
              </w:rPr>
            </w:pPr>
            <w:r w:rsidRPr="000E76A4">
              <w:rPr>
                <w:rFonts w:asciiTheme="minorHAnsi" w:hAnsiTheme="minorHAnsi" w:cstheme="minorHAnsi"/>
              </w:rPr>
              <w:t>“Power”</w:t>
            </w:r>
          </w:p>
        </w:tc>
        <w:tc>
          <w:tcPr>
            <w:tcW w:w="282" w:type="dxa"/>
          </w:tcPr>
          <w:p w14:paraId="3765B709" w14:textId="1D278620" w:rsidR="001A54ED" w:rsidRPr="000E76A4" w:rsidRDefault="001A54ED" w:rsidP="00876BA7">
            <w:pPr>
              <w:jc w:val="center"/>
              <w:rPr>
                <w:rFonts w:asciiTheme="minorHAnsi" w:hAnsiTheme="minorHAnsi" w:cstheme="minorHAnsi"/>
              </w:rPr>
            </w:pPr>
            <w:r w:rsidRPr="000E76A4">
              <w:rPr>
                <w:rFonts w:asciiTheme="minorHAnsi" w:hAnsiTheme="minorHAnsi" w:cstheme="minorHAnsi"/>
              </w:rPr>
              <w:t>:</w:t>
            </w:r>
          </w:p>
        </w:tc>
        <w:tc>
          <w:tcPr>
            <w:tcW w:w="2948" w:type="dxa"/>
          </w:tcPr>
          <w:p w14:paraId="542B9B00" w14:textId="19D69B19" w:rsidR="001A54ED" w:rsidRPr="000E76A4" w:rsidRDefault="001A54ED" w:rsidP="00876BA7">
            <w:pPr>
              <w:rPr>
                <w:rFonts w:asciiTheme="minorHAnsi" w:hAnsiTheme="minorHAnsi" w:cstheme="minorHAnsi"/>
              </w:rPr>
            </w:pPr>
            <w:r w:rsidRPr="000E76A4">
              <w:rPr>
                <w:rFonts w:asciiTheme="minorHAnsi" w:hAnsiTheme="minorHAnsi" w:cstheme="minorHAnsi"/>
              </w:rPr>
              <w:t>1</w:t>
            </w:r>
          </w:p>
        </w:tc>
        <w:tc>
          <w:tcPr>
            <w:tcW w:w="3543" w:type="dxa"/>
          </w:tcPr>
          <w:p w14:paraId="27E63AD3" w14:textId="3FA5E03E" w:rsidR="001A54ED" w:rsidRPr="000E76A4" w:rsidRDefault="001A54ED" w:rsidP="00876BA7">
            <w:pPr>
              <w:pStyle w:val="ListBullet"/>
              <w:rPr>
                <w:rFonts w:asciiTheme="minorHAnsi" w:hAnsiTheme="minorHAnsi" w:cstheme="minorHAnsi"/>
              </w:rPr>
            </w:pPr>
            <w:r w:rsidRPr="000E76A4">
              <w:rPr>
                <w:rFonts w:asciiTheme="minorHAnsi" w:hAnsiTheme="minorHAnsi" w:cstheme="minorHAnsi"/>
              </w:rPr>
              <w:t>// (Number)</w:t>
            </w:r>
          </w:p>
        </w:tc>
      </w:tr>
      <w:tr w:rsidR="001A54ED" w:rsidRPr="000E76A4" w14:paraId="7D1439F4" w14:textId="77777777" w:rsidTr="001A54ED">
        <w:tc>
          <w:tcPr>
            <w:tcW w:w="329" w:type="dxa"/>
          </w:tcPr>
          <w:p w14:paraId="2A3BFB5D" w14:textId="77777777" w:rsidR="001A54ED" w:rsidRPr="000E76A4" w:rsidRDefault="001A54ED" w:rsidP="00F15A83">
            <w:pPr>
              <w:jc w:val="center"/>
              <w:rPr>
                <w:rFonts w:asciiTheme="minorHAnsi" w:hAnsiTheme="minorHAnsi" w:cstheme="minorHAnsi"/>
              </w:rPr>
            </w:pPr>
          </w:p>
        </w:tc>
        <w:tc>
          <w:tcPr>
            <w:tcW w:w="2537" w:type="dxa"/>
          </w:tcPr>
          <w:p w14:paraId="5A26D9C1" w14:textId="4B14F5B7" w:rsidR="001A54ED" w:rsidRPr="000E76A4" w:rsidRDefault="001A54ED" w:rsidP="00F15A83">
            <w:pPr>
              <w:rPr>
                <w:rFonts w:asciiTheme="minorHAnsi" w:hAnsiTheme="minorHAnsi" w:cstheme="minorHAnsi"/>
              </w:rPr>
            </w:pPr>
            <w:r w:rsidRPr="000E76A4">
              <w:rPr>
                <w:rFonts w:asciiTheme="minorHAnsi" w:hAnsiTheme="minorHAnsi" w:cstheme="minorHAnsi"/>
              </w:rPr>
              <w:t>“Mode”</w:t>
            </w:r>
          </w:p>
        </w:tc>
        <w:tc>
          <w:tcPr>
            <w:tcW w:w="282" w:type="dxa"/>
          </w:tcPr>
          <w:p w14:paraId="1F7CB016" w14:textId="2B9ED903" w:rsidR="001A54ED" w:rsidRPr="000E76A4" w:rsidRDefault="001A54ED" w:rsidP="00F15A83">
            <w:pPr>
              <w:jc w:val="center"/>
              <w:rPr>
                <w:rFonts w:asciiTheme="minorHAnsi" w:hAnsiTheme="minorHAnsi" w:cstheme="minorHAnsi"/>
              </w:rPr>
            </w:pPr>
            <w:r w:rsidRPr="000E76A4">
              <w:rPr>
                <w:rFonts w:asciiTheme="minorHAnsi" w:hAnsiTheme="minorHAnsi" w:cstheme="minorHAnsi"/>
              </w:rPr>
              <w:t>:</w:t>
            </w:r>
          </w:p>
        </w:tc>
        <w:tc>
          <w:tcPr>
            <w:tcW w:w="2948" w:type="dxa"/>
          </w:tcPr>
          <w:p w14:paraId="0D7BEFD9" w14:textId="54320508" w:rsidR="001A54ED" w:rsidRPr="000E76A4" w:rsidRDefault="001A54ED" w:rsidP="00F15A83">
            <w:pPr>
              <w:rPr>
                <w:rFonts w:asciiTheme="minorHAnsi" w:hAnsiTheme="minorHAnsi" w:cstheme="minorHAnsi"/>
              </w:rPr>
            </w:pPr>
            <w:r w:rsidRPr="000E76A4">
              <w:rPr>
                <w:rFonts w:asciiTheme="minorHAnsi" w:hAnsiTheme="minorHAnsi" w:cstheme="minorHAnsi"/>
              </w:rPr>
              <w:t>“Cool”</w:t>
            </w:r>
          </w:p>
        </w:tc>
        <w:tc>
          <w:tcPr>
            <w:tcW w:w="3543" w:type="dxa"/>
          </w:tcPr>
          <w:p w14:paraId="66ACFF9E" w14:textId="48450298" w:rsidR="001A54ED" w:rsidRPr="000E76A4" w:rsidRDefault="001A54ED" w:rsidP="00F15A83">
            <w:pPr>
              <w:pStyle w:val="ListBullet"/>
              <w:rPr>
                <w:rFonts w:asciiTheme="minorHAnsi" w:hAnsiTheme="minorHAnsi" w:cstheme="minorHAnsi"/>
              </w:rPr>
            </w:pPr>
            <w:r w:rsidRPr="000E76A4">
              <w:rPr>
                <w:rFonts w:asciiTheme="minorHAnsi" w:hAnsiTheme="minorHAnsi" w:cstheme="minorHAnsi"/>
              </w:rPr>
              <w:t>// (String)</w:t>
            </w:r>
          </w:p>
        </w:tc>
      </w:tr>
      <w:tr w:rsidR="001A54ED" w:rsidRPr="000E76A4" w14:paraId="7E7AA2D0" w14:textId="77777777" w:rsidTr="001A54ED">
        <w:tc>
          <w:tcPr>
            <w:tcW w:w="329" w:type="dxa"/>
          </w:tcPr>
          <w:p w14:paraId="02792486" w14:textId="77777777" w:rsidR="001A54ED" w:rsidRPr="000E76A4" w:rsidRDefault="001A54ED" w:rsidP="00F15A83">
            <w:pPr>
              <w:jc w:val="center"/>
              <w:rPr>
                <w:rFonts w:asciiTheme="minorHAnsi" w:hAnsiTheme="minorHAnsi" w:cstheme="minorHAnsi"/>
              </w:rPr>
            </w:pPr>
          </w:p>
        </w:tc>
        <w:tc>
          <w:tcPr>
            <w:tcW w:w="2537" w:type="dxa"/>
          </w:tcPr>
          <w:p w14:paraId="7C7ADC87" w14:textId="70021AF2" w:rsidR="001A54ED" w:rsidRPr="000E76A4" w:rsidRDefault="001A54ED" w:rsidP="00F15A83">
            <w:pPr>
              <w:rPr>
                <w:rFonts w:asciiTheme="minorHAnsi" w:hAnsiTheme="minorHAnsi" w:cstheme="minorHAnsi"/>
              </w:rPr>
            </w:pPr>
            <w:r w:rsidRPr="000E76A4">
              <w:rPr>
                <w:rFonts w:asciiTheme="minorHAnsi" w:hAnsiTheme="minorHAnsi" w:cstheme="minorHAnsi"/>
              </w:rPr>
              <w:t>“FanSpeed”</w:t>
            </w:r>
          </w:p>
        </w:tc>
        <w:tc>
          <w:tcPr>
            <w:tcW w:w="282" w:type="dxa"/>
          </w:tcPr>
          <w:p w14:paraId="106B1B90" w14:textId="2F214314" w:rsidR="001A54ED" w:rsidRPr="000E76A4" w:rsidRDefault="001A54ED" w:rsidP="00F15A83">
            <w:pPr>
              <w:jc w:val="center"/>
              <w:rPr>
                <w:rFonts w:asciiTheme="minorHAnsi" w:hAnsiTheme="minorHAnsi" w:cstheme="minorHAnsi"/>
              </w:rPr>
            </w:pPr>
            <w:r w:rsidRPr="000E76A4">
              <w:rPr>
                <w:rFonts w:asciiTheme="minorHAnsi" w:hAnsiTheme="minorHAnsi" w:cstheme="minorHAnsi"/>
              </w:rPr>
              <w:t>:</w:t>
            </w:r>
          </w:p>
        </w:tc>
        <w:tc>
          <w:tcPr>
            <w:tcW w:w="2948" w:type="dxa"/>
          </w:tcPr>
          <w:p w14:paraId="780D18BC" w14:textId="576F240A" w:rsidR="001A54ED" w:rsidRPr="000E76A4" w:rsidRDefault="001A54ED" w:rsidP="00F15A83">
            <w:pPr>
              <w:rPr>
                <w:rFonts w:asciiTheme="minorHAnsi" w:hAnsiTheme="minorHAnsi" w:cstheme="minorHAnsi"/>
              </w:rPr>
            </w:pPr>
            <w:r w:rsidRPr="000E76A4">
              <w:rPr>
                <w:rFonts w:asciiTheme="minorHAnsi" w:hAnsiTheme="minorHAnsi" w:cstheme="minorHAnsi"/>
              </w:rPr>
              <w:t>3</w:t>
            </w:r>
          </w:p>
        </w:tc>
        <w:tc>
          <w:tcPr>
            <w:tcW w:w="3543" w:type="dxa"/>
          </w:tcPr>
          <w:p w14:paraId="297AD1B2" w14:textId="213A22EE" w:rsidR="001A54ED" w:rsidRPr="000E76A4" w:rsidRDefault="001A54ED" w:rsidP="00F15A83">
            <w:pPr>
              <w:pStyle w:val="ListBullet"/>
              <w:rPr>
                <w:rFonts w:asciiTheme="minorHAnsi" w:hAnsiTheme="minorHAnsi" w:cstheme="minorHAnsi"/>
              </w:rPr>
            </w:pPr>
            <w:r w:rsidRPr="000E76A4">
              <w:rPr>
                <w:rFonts w:asciiTheme="minorHAnsi" w:hAnsiTheme="minorHAnsi" w:cstheme="minorHAnsi"/>
              </w:rPr>
              <w:t>// (Number)</w:t>
            </w:r>
          </w:p>
        </w:tc>
      </w:tr>
      <w:tr w:rsidR="001A54ED" w:rsidRPr="000E76A4" w14:paraId="705ADA26" w14:textId="77777777" w:rsidTr="001A54ED">
        <w:tc>
          <w:tcPr>
            <w:tcW w:w="329" w:type="dxa"/>
          </w:tcPr>
          <w:p w14:paraId="3830AEC1" w14:textId="77777777" w:rsidR="001A54ED" w:rsidRPr="000E76A4" w:rsidRDefault="001A54ED" w:rsidP="00F15A83">
            <w:pPr>
              <w:jc w:val="center"/>
              <w:rPr>
                <w:rFonts w:asciiTheme="minorHAnsi" w:hAnsiTheme="minorHAnsi" w:cstheme="minorHAnsi"/>
              </w:rPr>
            </w:pPr>
          </w:p>
        </w:tc>
        <w:tc>
          <w:tcPr>
            <w:tcW w:w="2537" w:type="dxa"/>
          </w:tcPr>
          <w:p w14:paraId="3EACFEF3" w14:textId="0EAA662D" w:rsidR="001A54ED" w:rsidRPr="000E76A4" w:rsidRDefault="001A54ED" w:rsidP="00F15A83">
            <w:pPr>
              <w:rPr>
                <w:rFonts w:asciiTheme="minorHAnsi" w:hAnsiTheme="minorHAnsi" w:cstheme="minorHAnsi"/>
              </w:rPr>
            </w:pPr>
            <w:r w:rsidRPr="000E76A4">
              <w:rPr>
                <w:rFonts w:asciiTheme="minorHAnsi" w:hAnsiTheme="minorHAnsi" w:cstheme="minorHAnsi"/>
              </w:rPr>
              <w:t>“Temperature”</w:t>
            </w:r>
          </w:p>
        </w:tc>
        <w:tc>
          <w:tcPr>
            <w:tcW w:w="282" w:type="dxa"/>
          </w:tcPr>
          <w:p w14:paraId="0DBD8C25" w14:textId="3DA7C402" w:rsidR="001A54ED" w:rsidRPr="000E76A4" w:rsidRDefault="001A54ED" w:rsidP="00F15A83">
            <w:pPr>
              <w:jc w:val="center"/>
              <w:rPr>
                <w:rFonts w:asciiTheme="minorHAnsi" w:hAnsiTheme="minorHAnsi" w:cstheme="minorHAnsi"/>
              </w:rPr>
            </w:pPr>
            <w:r w:rsidRPr="000E76A4">
              <w:rPr>
                <w:rFonts w:asciiTheme="minorHAnsi" w:hAnsiTheme="minorHAnsi" w:cstheme="minorHAnsi"/>
              </w:rPr>
              <w:t>:</w:t>
            </w:r>
          </w:p>
        </w:tc>
        <w:tc>
          <w:tcPr>
            <w:tcW w:w="2948" w:type="dxa"/>
          </w:tcPr>
          <w:p w14:paraId="3BB60F14" w14:textId="62172890" w:rsidR="001A54ED" w:rsidRPr="000E76A4" w:rsidRDefault="001A54ED" w:rsidP="00F15A83">
            <w:pPr>
              <w:rPr>
                <w:rFonts w:asciiTheme="minorHAnsi" w:hAnsiTheme="minorHAnsi" w:cstheme="minorHAnsi"/>
              </w:rPr>
            </w:pPr>
            <w:r w:rsidRPr="000E76A4">
              <w:rPr>
                <w:rFonts w:asciiTheme="minorHAnsi" w:hAnsiTheme="minorHAnsi" w:cstheme="minorHAnsi"/>
              </w:rPr>
              <w:t>25</w:t>
            </w:r>
          </w:p>
        </w:tc>
        <w:tc>
          <w:tcPr>
            <w:tcW w:w="3543" w:type="dxa"/>
          </w:tcPr>
          <w:p w14:paraId="526D4F7A" w14:textId="0A59886B" w:rsidR="001A54ED" w:rsidRPr="000E76A4" w:rsidRDefault="001A54ED" w:rsidP="00F15A83">
            <w:pPr>
              <w:pStyle w:val="ListBullet"/>
              <w:rPr>
                <w:rFonts w:asciiTheme="minorHAnsi" w:hAnsiTheme="minorHAnsi" w:cstheme="minorHAnsi"/>
              </w:rPr>
            </w:pPr>
            <w:r w:rsidRPr="000E76A4">
              <w:rPr>
                <w:rFonts w:asciiTheme="minorHAnsi" w:hAnsiTheme="minorHAnsi" w:cstheme="minorHAnsi"/>
              </w:rPr>
              <w:t>// (Number)</w:t>
            </w:r>
          </w:p>
        </w:tc>
      </w:tr>
      <w:tr w:rsidR="001A54ED" w:rsidRPr="000E76A4" w14:paraId="68437DAF" w14:textId="77777777" w:rsidTr="001A54ED">
        <w:tc>
          <w:tcPr>
            <w:tcW w:w="329" w:type="dxa"/>
          </w:tcPr>
          <w:p w14:paraId="451EBA3C" w14:textId="77777777" w:rsidR="001A54ED" w:rsidRPr="000E76A4" w:rsidRDefault="001A54ED" w:rsidP="00F15A83">
            <w:pPr>
              <w:jc w:val="center"/>
              <w:rPr>
                <w:rFonts w:asciiTheme="minorHAnsi" w:hAnsiTheme="minorHAnsi" w:cstheme="minorHAnsi"/>
              </w:rPr>
            </w:pPr>
          </w:p>
        </w:tc>
        <w:tc>
          <w:tcPr>
            <w:tcW w:w="2537" w:type="dxa"/>
          </w:tcPr>
          <w:p w14:paraId="46DB6836" w14:textId="697CA3A2" w:rsidR="001A54ED" w:rsidRPr="000E76A4" w:rsidRDefault="001A54ED" w:rsidP="00F15A83">
            <w:pPr>
              <w:rPr>
                <w:rFonts w:asciiTheme="minorHAnsi" w:hAnsiTheme="minorHAnsi" w:cstheme="minorHAnsi"/>
              </w:rPr>
            </w:pPr>
            <w:r w:rsidRPr="000E76A4">
              <w:rPr>
                <w:rFonts w:asciiTheme="minorHAnsi" w:hAnsiTheme="minorHAnsi" w:cstheme="minorHAnsi"/>
              </w:rPr>
              <w:t>“AmbientTemperature”</w:t>
            </w:r>
          </w:p>
        </w:tc>
        <w:tc>
          <w:tcPr>
            <w:tcW w:w="282" w:type="dxa"/>
          </w:tcPr>
          <w:p w14:paraId="6A39C657" w14:textId="7076FD5F" w:rsidR="001A54ED" w:rsidRPr="000E76A4" w:rsidRDefault="001A54ED" w:rsidP="00F15A83">
            <w:pPr>
              <w:jc w:val="center"/>
              <w:rPr>
                <w:rFonts w:asciiTheme="minorHAnsi" w:hAnsiTheme="minorHAnsi" w:cstheme="minorHAnsi"/>
              </w:rPr>
            </w:pPr>
            <w:r w:rsidRPr="000E76A4">
              <w:rPr>
                <w:rFonts w:asciiTheme="minorHAnsi" w:hAnsiTheme="minorHAnsi" w:cstheme="minorHAnsi"/>
              </w:rPr>
              <w:t>:</w:t>
            </w:r>
          </w:p>
        </w:tc>
        <w:tc>
          <w:tcPr>
            <w:tcW w:w="2948" w:type="dxa"/>
          </w:tcPr>
          <w:p w14:paraId="457AF8EF" w14:textId="68756BDD" w:rsidR="001A54ED" w:rsidRPr="000E76A4" w:rsidRDefault="001A54ED" w:rsidP="00F15A83">
            <w:pPr>
              <w:rPr>
                <w:rFonts w:asciiTheme="minorHAnsi" w:hAnsiTheme="minorHAnsi" w:cstheme="minorHAnsi"/>
              </w:rPr>
            </w:pPr>
            <w:r w:rsidRPr="000E76A4">
              <w:rPr>
                <w:rFonts w:asciiTheme="minorHAnsi" w:hAnsiTheme="minorHAnsi" w:cstheme="minorHAnsi"/>
              </w:rPr>
              <w:t>23</w:t>
            </w:r>
          </w:p>
        </w:tc>
        <w:tc>
          <w:tcPr>
            <w:tcW w:w="3543" w:type="dxa"/>
          </w:tcPr>
          <w:p w14:paraId="19ACAFEF" w14:textId="58EF7F56" w:rsidR="001A54ED" w:rsidRPr="000E76A4" w:rsidRDefault="001A54ED" w:rsidP="00F15A83">
            <w:pPr>
              <w:pStyle w:val="ListBullet"/>
              <w:rPr>
                <w:rFonts w:asciiTheme="minorHAnsi" w:hAnsiTheme="minorHAnsi" w:cstheme="minorHAnsi"/>
              </w:rPr>
            </w:pPr>
            <w:r w:rsidRPr="000E76A4">
              <w:rPr>
                <w:rFonts w:asciiTheme="minorHAnsi" w:hAnsiTheme="minorHAnsi" w:cstheme="minorHAnsi"/>
              </w:rPr>
              <w:t>// (Number)</w:t>
            </w:r>
          </w:p>
        </w:tc>
      </w:tr>
      <w:tr w:rsidR="001A54ED" w:rsidRPr="000E76A4" w14:paraId="4A8B1A12" w14:textId="77777777" w:rsidTr="001A54ED">
        <w:tc>
          <w:tcPr>
            <w:tcW w:w="329" w:type="dxa"/>
          </w:tcPr>
          <w:p w14:paraId="26EB4069" w14:textId="77777777" w:rsidR="001A54ED" w:rsidRPr="000E76A4" w:rsidRDefault="001A54ED" w:rsidP="00F15A83">
            <w:pPr>
              <w:jc w:val="center"/>
              <w:rPr>
                <w:rFonts w:asciiTheme="minorHAnsi" w:hAnsiTheme="minorHAnsi" w:cstheme="minorHAnsi"/>
              </w:rPr>
            </w:pPr>
          </w:p>
        </w:tc>
        <w:tc>
          <w:tcPr>
            <w:tcW w:w="2537" w:type="dxa"/>
          </w:tcPr>
          <w:p w14:paraId="2A12C55A" w14:textId="2CC0C63B" w:rsidR="001A54ED" w:rsidRPr="000E76A4" w:rsidRDefault="001A54ED" w:rsidP="00F15A83">
            <w:pPr>
              <w:rPr>
                <w:rFonts w:asciiTheme="minorHAnsi" w:hAnsiTheme="minorHAnsi" w:cstheme="minorHAnsi"/>
              </w:rPr>
            </w:pPr>
            <w:r w:rsidRPr="000E76A4">
              <w:rPr>
                <w:rFonts w:asciiTheme="minorHAnsi" w:hAnsiTheme="minorHAnsi" w:cstheme="minorHAnsi"/>
              </w:rPr>
              <w:t>“SwingH”</w:t>
            </w:r>
          </w:p>
        </w:tc>
        <w:tc>
          <w:tcPr>
            <w:tcW w:w="282" w:type="dxa"/>
          </w:tcPr>
          <w:p w14:paraId="2D29D2EE" w14:textId="58B41E84" w:rsidR="001A54ED" w:rsidRPr="000E76A4" w:rsidRDefault="001A54ED" w:rsidP="00F15A83">
            <w:pPr>
              <w:jc w:val="center"/>
              <w:rPr>
                <w:rFonts w:asciiTheme="minorHAnsi" w:hAnsiTheme="minorHAnsi" w:cstheme="minorHAnsi"/>
              </w:rPr>
            </w:pPr>
            <w:r w:rsidRPr="000E76A4">
              <w:rPr>
                <w:rFonts w:asciiTheme="minorHAnsi" w:hAnsiTheme="minorHAnsi" w:cstheme="minorHAnsi"/>
              </w:rPr>
              <w:t>:</w:t>
            </w:r>
          </w:p>
        </w:tc>
        <w:tc>
          <w:tcPr>
            <w:tcW w:w="2948" w:type="dxa"/>
          </w:tcPr>
          <w:p w14:paraId="388DC802" w14:textId="513DB43E" w:rsidR="001A54ED" w:rsidRPr="000E76A4" w:rsidRDefault="001A54ED" w:rsidP="00F15A83">
            <w:pPr>
              <w:rPr>
                <w:rFonts w:asciiTheme="minorHAnsi" w:hAnsiTheme="minorHAnsi" w:cstheme="minorHAnsi"/>
              </w:rPr>
            </w:pPr>
            <w:r w:rsidRPr="000E76A4">
              <w:rPr>
                <w:rFonts w:asciiTheme="minorHAnsi" w:hAnsiTheme="minorHAnsi" w:cstheme="minorHAnsi"/>
              </w:rPr>
              <w:t>1</w:t>
            </w:r>
          </w:p>
        </w:tc>
        <w:tc>
          <w:tcPr>
            <w:tcW w:w="3543" w:type="dxa"/>
          </w:tcPr>
          <w:p w14:paraId="323EBC82" w14:textId="60275A32" w:rsidR="001A54ED" w:rsidRPr="000E76A4" w:rsidRDefault="001A54ED" w:rsidP="00F15A83">
            <w:pPr>
              <w:pStyle w:val="ListBullet"/>
              <w:rPr>
                <w:rFonts w:asciiTheme="minorHAnsi" w:hAnsiTheme="minorHAnsi" w:cstheme="minorHAnsi"/>
              </w:rPr>
            </w:pPr>
            <w:r w:rsidRPr="000E76A4">
              <w:rPr>
                <w:rFonts w:asciiTheme="minorHAnsi" w:hAnsiTheme="minorHAnsi" w:cstheme="minorHAnsi"/>
              </w:rPr>
              <w:t>// (Number)</w:t>
            </w:r>
          </w:p>
        </w:tc>
      </w:tr>
      <w:tr w:rsidR="001A54ED" w:rsidRPr="000E76A4" w14:paraId="2AAB6992" w14:textId="77777777" w:rsidTr="001A54ED">
        <w:tc>
          <w:tcPr>
            <w:tcW w:w="329" w:type="dxa"/>
          </w:tcPr>
          <w:p w14:paraId="557ECAE7" w14:textId="77777777" w:rsidR="001A54ED" w:rsidRPr="000E76A4" w:rsidRDefault="001A54ED" w:rsidP="00F15A83">
            <w:pPr>
              <w:jc w:val="center"/>
              <w:rPr>
                <w:rFonts w:asciiTheme="minorHAnsi" w:hAnsiTheme="minorHAnsi" w:cstheme="minorHAnsi"/>
              </w:rPr>
            </w:pPr>
          </w:p>
        </w:tc>
        <w:tc>
          <w:tcPr>
            <w:tcW w:w="2537" w:type="dxa"/>
          </w:tcPr>
          <w:p w14:paraId="7C3ADCE7" w14:textId="2AA48558" w:rsidR="001A54ED" w:rsidRPr="000E76A4" w:rsidRDefault="001A54ED" w:rsidP="00F15A83">
            <w:pPr>
              <w:rPr>
                <w:rFonts w:asciiTheme="minorHAnsi" w:hAnsiTheme="minorHAnsi" w:cstheme="minorHAnsi"/>
              </w:rPr>
            </w:pPr>
            <w:r w:rsidRPr="000E76A4">
              <w:rPr>
                <w:rFonts w:asciiTheme="minorHAnsi" w:hAnsiTheme="minorHAnsi" w:cstheme="minorHAnsi"/>
              </w:rPr>
              <w:t>“SwingV”</w:t>
            </w:r>
          </w:p>
        </w:tc>
        <w:tc>
          <w:tcPr>
            <w:tcW w:w="282" w:type="dxa"/>
          </w:tcPr>
          <w:p w14:paraId="793973B7" w14:textId="7C2F560F" w:rsidR="001A54ED" w:rsidRPr="000E76A4" w:rsidRDefault="001A54ED" w:rsidP="00F15A83">
            <w:pPr>
              <w:jc w:val="center"/>
              <w:rPr>
                <w:rFonts w:asciiTheme="minorHAnsi" w:hAnsiTheme="minorHAnsi" w:cstheme="minorHAnsi"/>
              </w:rPr>
            </w:pPr>
            <w:r w:rsidRPr="000E76A4">
              <w:rPr>
                <w:rFonts w:asciiTheme="minorHAnsi" w:hAnsiTheme="minorHAnsi" w:cstheme="minorHAnsi"/>
              </w:rPr>
              <w:t>:</w:t>
            </w:r>
          </w:p>
        </w:tc>
        <w:tc>
          <w:tcPr>
            <w:tcW w:w="2948" w:type="dxa"/>
          </w:tcPr>
          <w:p w14:paraId="2C191F9B" w14:textId="5061C509" w:rsidR="001A54ED" w:rsidRPr="000E76A4" w:rsidRDefault="001A54ED" w:rsidP="00F15A83">
            <w:pPr>
              <w:rPr>
                <w:rFonts w:asciiTheme="minorHAnsi" w:hAnsiTheme="minorHAnsi" w:cstheme="minorHAnsi"/>
              </w:rPr>
            </w:pPr>
            <w:r w:rsidRPr="000E76A4">
              <w:rPr>
                <w:rFonts w:asciiTheme="minorHAnsi" w:hAnsiTheme="minorHAnsi" w:cstheme="minorHAnsi"/>
              </w:rPr>
              <w:t>0</w:t>
            </w:r>
          </w:p>
        </w:tc>
        <w:tc>
          <w:tcPr>
            <w:tcW w:w="3543" w:type="dxa"/>
          </w:tcPr>
          <w:p w14:paraId="5ADE34FB" w14:textId="5205CC13" w:rsidR="001A54ED" w:rsidRPr="000E76A4" w:rsidRDefault="001A54ED" w:rsidP="00F15A83">
            <w:pPr>
              <w:pStyle w:val="ListBullet"/>
              <w:rPr>
                <w:rFonts w:asciiTheme="minorHAnsi" w:hAnsiTheme="minorHAnsi" w:cstheme="minorHAnsi"/>
              </w:rPr>
            </w:pPr>
            <w:r w:rsidRPr="000E76A4">
              <w:rPr>
                <w:rFonts w:asciiTheme="minorHAnsi" w:hAnsiTheme="minorHAnsi" w:cstheme="minorHAnsi"/>
              </w:rPr>
              <w:t>// (Number)</w:t>
            </w:r>
          </w:p>
        </w:tc>
      </w:tr>
      <w:tr w:rsidR="001A54ED" w:rsidRPr="000E76A4" w14:paraId="706BE0A4" w14:textId="77777777" w:rsidTr="001A54ED">
        <w:tc>
          <w:tcPr>
            <w:tcW w:w="329" w:type="dxa"/>
          </w:tcPr>
          <w:p w14:paraId="48A3D9D9" w14:textId="77777777" w:rsidR="001A54ED" w:rsidRPr="000E76A4" w:rsidRDefault="001A54ED" w:rsidP="00F15A83">
            <w:pPr>
              <w:jc w:val="center"/>
              <w:rPr>
                <w:rFonts w:asciiTheme="minorHAnsi" w:hAnsiTheme="minorHAnsi" w:cstheme="minorHAnsi"/>
              </w:rPr>
            </w:pPr>
          </w:p>
        </w:tc>
        <w:tc>
          <w:tcPr>
            <w:tcW w:w="2537" w:type="dxa"/>
          </w:tcPr>
          <w:p w14:paraId="50E93F5C" w14:textId="27AB729A" w:rsidR="001A54ED" w:rsidRPr="000E76A4" w:rsidRDefault="001A54ED" w:rsidP="00F15A83">
            <w:pPr>
              <w:rPr>
                <w:rFonts w:asciiTheme="minorHAnsi" w:hAnsiTheme="minorHAnsi" w:cstheme="minorHAnsi"/>
              </w:rPr>
            </w:pPr>
            <w:r w:rsidRPr="000E76A4">
              <w:rPr>
                <w:rFonts w:asciiTheme="minorHAnsi" w:hAnsiTheme="minorHAnsi" w:cstheme="minorHAnsi"/>
              </w:rPr>
              <w:t>“OnTimer”</w:t>
            </w:r>
          </w:p>
        </w:tc>
        <w:tc>
          <w:tcPr>
            <w:tcW w:w="282" w:type="dxa"/>
          </w:tcPr>
          <w:p w14:paraId="1F308AFC" w14:textId="0F07DB6A" w:rsidR="001A54ED" w:rsidRPr="000E76A4" w:rsidRDefault="001A54ED" w:rsidP="00F15A83">
            <w:pPr>
              <w:jc w:val="center"/>
              <w:rPr>
                <w:rFonts w:asciiTheme="minorHAnsi" w:hAnsiTheme="minorHAnsi" w:cstheme="minorHAnsi"/>
              </w:rPr>
            </w:pPr>
            <w:r w:rsidRPr="000E76A4">
              <w:rPr>
                <w:rFonts w:asciiTheme="minorHAnsi" w:hAnsiTheme="minorHAnsi" w:cstheme="minorHAnsi"/>
              </w:rPr>
              <w:t>:</w:t>
            </w:r>
          </w:p>
        </w:tc>
        <w:tc>
          <w:tcPr>
            <w:tcW w:w="2948" w:type="dxa"/>
          </w:tcPr>
          <w:p w14:paraId="2450A1DE" w14:textId="352A3F94" w:rsidR="001A54ED" w:rsidRPr="000E76A4" w:rsidRDefault="001A54ED" w:rsidP="00F15A83">
            <w:pPr>
              <w:rPr>
                <w:rFonts w:asciiTheme="minorHAnsi" w:hAnsiTheme="minorHAnsi" w:cstheme="minorHAnsi"/>
              </w:rPr>
            </w:pPr>
            <w:r w:rsidRPr="000E76A4">
              <w:rPr>
                <w:rFonts w:asciiTheme="minorHAnsi" w:hAnsiTheme="minorHAnsi" w:cstheme="minorHAnsi"/>
              </w:rPr>
              <w:t>5</w:t>
            </w:r>
          </w:p>
        </w:tc>
        <w:tc>
          <w:tcPr>
            <w:tcW w:w="3543" w:type="dxa"/>
          </w:tcPr>
          <w:p w14:paraId="445E7D97" w14:textId="1620B5D1" w:rsidR="001A54ED" w:rsidRPr="000E76A4" w:rsidRDefault="001A54ED" w:rsidP="00F15A83">
            <w:pPr>
              <w:pStyle w:val="ListBullet"/>
              <w:rPr>
                <w:rFonts w:asciiTheme="minorHAnsi" w:hAnsiTheme="minorHAnsi" w:cstheme="minorHAnsi"/>
              </w:rPr>
            </w:pPr>
            <w:r w:rsidRPr="000E76A4">
              <w:rPr>
                <w:rFonts w:asciiTheme="minorHAnsi" w:hAnsiTheme="minorHAnsi" w:cstheme="minorHAnsi"/>
              </w:rPr>
              <w:t>// (Number)</w:t>
            </w:r>
          </w:p>
        </w:tc>
      </w:tr>
      <w:tr w:rsidR="001A54ED" w:rsidRPr="000E76A4" w14:paraId="67F0512D" w14:textId="77777777" w:rsidTr="001A54ED">
        <w:tc>
          <w:tcPr>
            <w:tcW w:w="329" w:type="dxa"/>
          </w:tcPr>
          <w:p w14:paraId="3F5E619B" w14:textId="77777777" w:rsidR="001A54ED" w:rsidRPr="000E76A4" w:rsidRDefault="001A54ED" w:rsidP="00F15A83">
            <w:pPr>
              <w:jc w:val="center"/>
              <w:rPr>
                <w:rFonts w:asciiTheme="minorHAnsi" w:hAnsiTheme="minorHAnsi" w:cstheme="minorHAnsi"/>
              </w:rPr>
            </w:pPr>
          </w:p>
        </w:tc>
        <w:tc>
          <w:tcPr>
            <w:tcW w:w="2537" w:type="dxa"/>
          </w:tcPr>
          <w:p w14:paraId="22D35B91" w14:textId="13946A2E" w:rsidR="001A54ED" w:rsidRPr="000E76A4" w:rsidRDefault="001A54ED" w:rsidP="00F15A83">
            <w:pPr>
              <w:rPr>
                <w:rFonts w:asciiTheme="minorHAnsi" w:hAnsiTheme="minorHAnsi" w:cstheme="minorHAnsi"/>
              </w:rPr>
            </w:pPr>
            <w:r w:rsidRPr="000E76A4">
              <w:rPr>
                <w:rFonts w:asciiTheme="minorHAnsi" w:hAnsiTheme="minorHAnsi" w:cstheme="minorHAnsi"/>
              </w:rPr>
              <w:t>“OffTimer”</w:t>
            </w:r>
          </w:p>
        </w:tc>
        <w:tc>
          <w:tcPr>
            <w:tcW w:w="282" w:type="dxa"/>
          </w:tcPr>
          <w:p w14:paraId="216C7E81" w14:textId="61017B51" w:rsidR="001A54ED" w:rsidRPr="000E76A4" w:rsidRDefault="001A54ED" w:rsidP="00F15A83">
            <w:pPr>
              <w:jc w:val="center"/>
              <w:rPr>
                <w:rFonts w:asciiTheme="minorHAnsi" w:hAnsiTheme="minorHAnsi" w:cstheme="minorHAnsi"/>
              </w:rPr>
            </w:pPr>
            <w:r w:rsidRPr="000E76A4">
              <w:rPr>
                <w:rFonts w:asciiTheme="minorHAnsi" w:hAnsiTheme="minorHAnsi" w:cstheme="minorHAnsi"/>
              </w:rPr>
              <w:t>:</w:t>
            </w:r>
          </w:p>
        </w:tc>
        <w:tc>
          <w:tcPr>
            <w:tcW w:w="2948" w:type="dxa"/>
          </w:tcPr>
          <w:p w14:paraId="5A3DD083" w14:textId="308634CE" w:rsidR="001A54ED" w:rsidRPr="000E76A4" w:rsidRDefault="001A54ED" w:rsidP="00F15A83">
            <w:pPr>
              <w:rPr>
                <w:rFonts w:asciiTheme="minorHAnsi" w:hAnsiTheme="minorHAnsi" w:cstheme="minorHAnsi"/>
              </w:rPr>
            </w:pPr>
            <w:r w:rsidRPr="000E76A4">
              <w:rPr>
                <w:rFonts w:asciiTheme="minorHAnsi" w:hAnsiTheme="minorHAnsi" w:cstheme="minorHAnsi"/>
              </w:rPr>
              <w:t>12</w:t>
            </w:r>
          </w:p>
        </w:tc>
        <w:tc>
          <w:tcPr>
            <w:tcW w:w="3543" w:type="dxa"/>
          </w:tcPr>
          <w:p w14:paraId="10750D88" w14:textId="7154E7EE" w:rsidR="001A54ED" w:rsidRPr="000E76A4" w:rsidRDefault="001A54ED" w:rsidP="00F15A83">
            <w:pPr>
              <w:pStyle w:val="ListBullet"/>
              <w:rPr>
                <w:rFonts w:asciiTheme="minorHAnsi" w:hAnsiTheme="minorHAnsi" w:cstheme="minorHAnsi"/>
              </w:rPr>
            </w:pPr>
            <w:r w:rsidRPr="000E76A4">
              <w:rPr>
                <w:rFonts w:asciiTheme="minorHAnsi" w:hAnsiTheme="minorHAnsi" w:cstheme="minorHAnsi"/>
              </w:rPr>
              <w:t>// (Number)</w:t>
            </w:r>
          </w:p>
        </w:tc>
      </w:tr>
      <w:tr w:rsidR="001A54ED" w:rsidRPr="000E76A4" w14:paraId="29FEB3F7" w14:textId="77777777" w:rsidTr="001A54ED">
        <w:tc>
          <w:tcPr>
            <w:tcW w:w="329" w:type="dxa"/>
          </w:tcPr>
          <w:p w14:paraId="563D7237" w14:textId="77777777" w:rsidR="001A54ED" w:rsidRPr="000E76A4" w:rsidRDefault="001A54ED" w:rsidP="00F15A83">
            <w:pPr>
              <w:jc w:val="center"/>
              <w:rPr>
                <w:rFonts w:asciiTheme="minorHAnsi" w:hAnsiTheme="minorHAnsi" w:cstheme="minorHAnsi"/>
              </w:rPr>
            </w:pPr>
          </w:p>
        </w:tc>
        <w:tc>
          <w:tcPr>
            <w:tcW w:w="2537" w:type="dxa"/>
          </w:tcPr>
          <w:p w14:paraId="0E537A2E" w14:textId="3758B71C" w:rsidR="001A54ED" w:rsidRPr="000E76A4" w:rsidRDefault="001A54ED" w:rsidP="00F15A83">
            <w:pPr>
              <w:rPr>
                <w:rFonts w:asciiTheme="minorHAnsi" w:hAnsiTheme="minorHAnsi" w:cstheme="minorHAnsi"/>
              </w:rPr>
            </w:pPr>
            <w:r w:rsidRPr="000E76A4">
              <w:rPr>
                <w:rFonts w:asciiTheme="minorHAnsi" w:hAnsiTheme="minorHAnsi" w:cstheme="minorHAnsi"/>
              </w:rPr>
              <w:t>“Locking”</w:t>
            </w:r>
          </w:p>
        </w:tc>
        <w:tc>
          <w:tcPr>
            <w:tcW w:w="282" w:type="dxa"/>
          </w:tcPr>
          <w:p w14:paraId="3382F427" w14:textId="74A9B12E" w:rsidR="001A54ED" w:rsidRPr="000E76A4" w:rsidRDefault="001A54ED" w:rsidP="00F15A83">
            <w:pPr>
              <w:jc w:val="center"/>
              <w:rPr>
                <w:rFonts w:asciiTheme="minorHAnsi" w:hAnsiTheme="minorHAnsi" w:cstheme="minorHAnsi"/>
              </w:rPr>
            </w:pPr>
            <w:r w:rsidRPr="000E76A4">
              <w:rPr>
                <w:rFonts w:asciiTheme="minorHAnsi" w:hAnsiTheme="minorHAnsi" w:cstheme="minorHAnsi"/>
              </w:rPr>
              <w:t>:</w:t>
            </w:r>
          </w:p>
        </w:tc>
        <w:tc>
          <w:tcPr>
            <w:tcW w:w="2948" w:type="dxa"/>
          </w:tcPr>
          <w:p w14:paraId="41DD53E9" w14:textId="5624C494" w:rsidR="001A54ED" w:rsidRPr="000E76A4" w:rsidRDefault="001A54ED" w:rsidP="00F15A83">
            <w:pPr>
              <w:rPr>
                <w:rFonts w:asciiTheme="minorHAnsi" w:hAnsiTheme="minorHAnsi" w:cstheme="minorHAnsi"/>
              </w:rPr>
            </w:pPr>
            <w:r w:rsidRPr="000E76A4">
              <w:rPr>
                <w:rFonts w:asciiTheme="minorHAnsi" w:hAnsiTheme="minorHAnsi" w:cstheme="minorHAnsi"/>
              </w:rPr>
              <w:t>0</w:t>
            </w:r>
          </w:p>
        </w:tc>
        <w:tc>
          <w:tcPr>
            <w:tcW w:w="3543" w:type="dxa"/>
          </w:tcPr>
          <w:p w14:paraId="62E8E005" w14:textId="2D821A98" w:rsidR="001A54ED" w:rsidRPr="000E76A4" w:rsidRDefault="001A54ED" w:rsidP="00F15A83">
            <w:pPr>
              <w:pStyle w:val="ListBullet"/>
              <w:rPr>
                <w:rFonts w:asciiTheme="minorHAnsi" w:hAnsiTheme="minorHAnsi" w:cstheme="minorHAnsi"/>
              </w:rPr>
            </w:pPr>
            <w:r w:rsidRPr="000E76A4">
              <w:rPr>
                <w:rFonts w:asciiTheme="minorHAnsi" w:hAnsiTheme="minorHAnsi" w:cstheme="minorHAnsi"/>
              </w:rPr>
              <w:t>// (Number)</w:t>
            </w:r>
          </w:p>
        </w:tc>
      </w:tr>
      <w:tr w:rsidR="001A54ED" w:rsidRPr="000E76A4" w14:paraId="68103894" w14:textId="77777777" w:rsidTr="001A54ED">
        <w:tc>
          <w:tcPr>
            <w:tcW w:w="329" w:type="dxa"/>
          </w:tcPr>
          <w:p w14:paraId="2B6A36BA" w14:textId="77777777" w:rsidR="001A54ED" w:rsidRPr="000E76A4" w:rsidRDefault="001A54ED" w:rsidP="00F15A83">
            <w:pPr>
              <w:jc w:val="center"/>
              <w:rPr>
                <w:rFonts w:asciiTheme="minorHAnsi" w:hAnsiTheme="minorHAnsi" w:cstheme="minorHAnsi"/>
              </w:rPr>
            </w:pPr>
          </w:p>
        </w:tc>
        <w:tc>
          <w:tcPr>
            <w:tcW w:w="2537" w:type="dxa"/>
          </w:tcPr>
          <w:p w14:paraId="24C237F1" w14:textId="6D536E3C" w:rsidR="001A54ED" w:rsidRPr="000E76A4" w:rsidRDefault="001A54ED" w:rsidP="00F15A83">
            <w:pPr>
              <w:rPr>
                <w:rFonts w:asciiTheme="minorHAnsi" w:hAnsiTheme="minorHAnsi" w:cstheme="minorHAnsi"/>
              </w:rPr>
            </w:pPr>
            <w:r w:rsidRPr="000E76A4">
              <w:rPr>
                <w:rFonts w:asciiTheme="minorHAnsi" w:hAnsiTheme="minorHAnsi" w:cstheme="minorHAnsi"/>
              </w:rPr>
              <w:t>“TempLockUpLimit”</w:t>
            </w:r>
          </w:p>
        </w:tc>
        <w:tc>
          <w:tcPr>
            <w:tcW w:w="282" w:type="dxa"/>
          </w:tcPr>
          <w:p w14:paraId="49E8DF22" w14:textId="32C6A02B" w:rsidR="001A54ED" w:rsidRPr="000E76A4" w:rsidRDefault="001A54ED" w:rsidP="00F15A83">
            <w:pPr>
              <w:jc w:val="center"/>
              <w:rPr>
                <w:rFonts w:asciiTheme="minorHAnsi" w:hAnsiTheme="minorHAnsi" w:cstheme="minorHAnsi"/>
              </w:rPr>
            </w:pPr>
            <w:r w:rsidRPr="000E76A4">
              <w:rPr>
                <w:rFonts w:asciiTheme="minorHAnsi" w:hAnsiTheme="minorHAnsi" w:cstheme="minorHAnsi"/>
              </w:rPr>
              <w:t>:</w:t>
            </w:r>
          </w:p>
        </w:tc>
        <w:tc>
          <w:tcPr>
            <w:tcW w:w="2948" w:type="dxa"/>
          </w:tcPr>
          <w:p w14:paraId="05C4F93E" w14:textId="2CE9A6FC" w:rsidR="001A54ED" w:rsidRPr="000E76A4" w:rsidRDefault="001A54ED" w:rsidP="00F15A83">
            <w:pPr>
              <w:rPr>
                <w:rFonts w:asciiTheme="minorHAnsi" w:hAnsiTheme="minorHAnsi" w:cstheme="minorHAnsi"/>
              </w:rPr>
            </w:pPr>
            <w:r w:rsidRPr="000E76A4">
              <w:rPr>
                <w:rFonts w:asciiTheme="minorHAnsi" w:hAnsiTheme="minorHAnsi" w:cstheme="minorHAnsi"/>
              </w:rPr>
              <w:t>27</w:t>
            </w:r>
          </w:p>
        </w:tc>
        <w:tc>
          <w:tcPr>
            <w:tcW w:w="3543" w:type="dxa"/>
          </w:tcPr>
          <w:p w14:paraId="709A637D" w14:textId="1B60F710" w:rsidR="001A54ED" w:rsidRPr="000E76A4" w:rsidRDefault="001A54ED" w:rsidP="00F15A83">
            <w:pPr>
              <w:pStyle w:val="ListBullet"/>
              <w:rPr>
                <w:rFonts w:asciiTheme="minorHAnsi" w:hAnsiTheme="minorHAnsi" w:cstheme="minorHAnsi"/>
              </w:rPr>
            </w:pPr>
            <w:r w:rsidRPr="000E76A4">
              <w:rPr>
                <w:rFonts w:asciiTheme="minorHAnsi" w:hAnsiTheme="minorHAnsi" w:cstheme="minorHAnsi"/>
              </w:rPr>
              <w:t>// (Number)</w:t>
            </w:r>
          </w:p>
        </w:tc>
      </w:tr>
      <w:tr w:rsidR="001A54ED" w:rsidRPr="000E76A4" w14:paraId="7DEF7D10" w14:textId="77777777" w:rsidTr="001A54ED">
        <w:tc>
          <w:tcPr>
            <w:tcW w:w="329" w:type="dxa"/>
          </w:tcPr>
          <w:p w14:paraId="76788980" w14:textId="77777777" w:rsidR="001A54ED" w:rsidRPr="000E76A4" w:rsidRDefault="001A54ED" w:rsidP="00F15A83">
            <w:pPr>
              <w:jc w:val="center"/>
              <w:rPr>
                <w:rFonts w:asciiTheme="minorHAnsi" w:hAnsiTheme="minorHAnsi" w:cstheme="minorHAnsi"/>
              </w:rPr>
            </w:pPr>
          </w:p>
        </w:tc>
        <w:tc>
          <w:tcPr>
            <w:tcW w:w="2537" w:type="dxa"/>
          </w:tcPr>
          <w:p w14:paraId="093FEFA9" w14:textId="0F6762C9" w:rsidR="001A54ED" w:rsidRPr="000E76A4" w:rsidRDefault="001A54ED" w:rsidP="00F15A83">
            <w:pPr>
              <w:rPr>
                <w:rFonts w:asciiTheme="minorHAnsi" w:hAnsiTheme="minorHAnsi" w:cstheme="minorHAnsi"/>
              </w:rPr>
            </w:pPr>
            <w:r w:rsidRPr="000E76A4">
              <w:rPr>
                <w:rFonts w:asciiTheme="minorHAnsi" w:hAnsiTheme="minorHAnsi" w:cstheme="minorHAnsi"/>
              </w:rPr>
              <w:t>“TempLockLowLimit”</w:t>
            </w:r>
          </w:p>
        </w:tc>
        <w:tc>
          <w:tcPr>
            <w:tcW w:w="282" w:type="dxa"/>
          </w:tcPr>
          <w:p w14:paraId="74D9D91E" w14:textId="600F4268" w:rsidR="001A54ED" w:rsidRPr="000E76A4" w:rsidRDefault="001A54ED" w:rsidP="00F15A83">
            <w:pPr>
              <w:jc w:val="center"/>
              <w:rPr>
                <w:rFonts w:asciiTheme="minorHAnsi" w:hAnsiTheme="minorHAnsi" w:cstheme="minorHAnsi"/>
              </w:rPr>
            </w:pPr>
            <w:r w:rsidRPr="000E76A4">
              <w:rPr>
                <w:rFonts w:asciiTheme="minorHAnsi" w:hAnsiTheme="minorHAnsi" w:cstheme="minorHAnsi"/>
              </w:rPr>
              <w:t>:</w:t>
            </w:r>
          </w:p>
        </w:tc>
        <w:tc>
          <w:tcPr>
            <w:tcW w:w="2948" w:type="dxa"/>
          </w:tcPr>
          <w:p w14:paraId="646B52FA" w14:textId="1FAF907F" w:rsidR="001A54ED" w:rsidRPr="000E76A4" w:rsidRDefault="001A54ED" w:rsidP="00F15A83">
            <w:pPr>
              <w:rPr>
                <w:rFonts w:asciiTheme="minorHAnsi" w:hAnsiTheme="minorHAnsi" w:cstheme="minorHAnsi"/>
              </w:rPr>
            </w:pPr>
            <w:r w:rsidRPr="000E76A4">
              <w:rPr>
                <w:rFonts w:asciiTheme="minorHAnsi" w:hAnsiTheme="minorHAnsi" w:cstheme="minorHAnsi"/>
              </w:rPr>
              <w:t>20</w:t>
            </w:r>
          </w:p>
        </w:tc>
        <w:tc>
          <w:tcPr>
            <w:tcW w:w="3543" w:type="dxa"/>
          </w:tcPr>
          <w:p w14:paraId="045B1D10" w14:textId="1E8BDE8C" w:rsidR="001A54ED" w:rsidRPr="000E76A4" w:rsidRDefault="001A54ED" w:rsidP="00F15A83">
            <w:pPr>
              <w:pStyle w:val="ListBullet"/>
              <w:rPr>
                <w:rFonts w:asciiTheme="minorHAnsi" w:hAnsiTheme="minorHAnsi" w:cstheme="minorHAnsi"/>
              </w:rPr>
            </w:pPr>
            <w:r w:rsidRPr="000E76A4">
              <w:rPr>
                <w:rFonts w:asciiTheme="minorHAnsi" w:hAnsiTheme="minorHAnsi" w:cstheme="minorHAnsi"/>
              </w:rPr>
              <w:t>// (Number)</w:t>
            </w:r>
          </w:p>
        </w:tc>
      </w:tr>
      <w:tr w:rsidR="001A54ED" w:rsidRPr="000E76A4" w14:paraId="4A51D7C4" w14:textId="77777777" w:rsidTr="001A54ED">
        <w:tc>
          <w:tcPr>
            <w:tcW w:w="329" w:type="dxa"/>
          </w:tcPr>
          <w:p w14:paraId="251EA9E8" w14:textId="77777777" w:rsidR="001A54ED" w:rsidRPr="000E76A4" w:rsidRDefault="001A54ED" w:rsidP="00F15A83">
            <w:pPr>
              <w:jc w:val="center"/>
              <w:rPr>
                <w:rFonts w:asciiTheme="minorHAnsi" w:hAnsiTheme="minorHAnsi" w:cstheme="minorHAnsi"/>
              </w:rPr>
            </w:pPr>
          </w:p>
        </w:tc>
        <w:tc>
          <w:tcPr>
            <w:tcW w:w="2537" w:type="dxa"/>
          </w:tcPr>
          <w:p w14:paraId="2468EA3F" w14:textId="76E567D0" w:rsidR="001A54ED" w:rsidRPr="000E76A4" w:rsidRDefault="001A54ED" w:rsidP="00F15A83">
            <w:pPr>
              <w:rPr>
                <w:rFonts w:asciiTheme="minorHAnsi" w:hAnsiTheme="minorHAnsi" w:cstheme="minorHAnsi"/>
              </w:rPr>
            </w:pPr>
          </w:p>
        </w:tc>
        <w:tc>
          <w:tcPr>
            <w:tcW w:w="282" w:type="dxa"/>
          </w:tcPr>
          <w:p w14:paraId="67EF38DE" w14:textId="59CC974A" w:rsidR="001A54ED" w:rsidRPr="000E76A4" w:rsidRDefault="001A54ED" w:rsidP="00F15A83">
            <w:pPr>
              <w:jc w:val="center"/>
              <w:rPr>
                <w:rFonts w:asciiTheme="minorHAnsi" w:hAnsiTheme="minorHAnsi" w:cstheme="minorHAnsi"/>
              </w:rPr>
            </w:pPr>
          </w:p>
        </w:tc>
        <w:tc>
          <w:tcPr>
            <w:tcW w:w="2948" w:type="dxa"/>
          </w:tcPr>
          <w:p w14:paraId="5F658F83" w14:textId="18D4CE1F" w:rsidR="001A54ED" w:rsidRPr="000E76A4" w:rsidRDefault="001A54ED" w:rsidP="00F15A83">
            <w:pPr>
              <w:rPr>
                <w:rFonts w:asciiTheme="minorHAnsi" w:hAnsiTheme="minorHAnsi" w:cstheme="minorHAnsi"/>
              </w:rPr>
            </w:pPr>
          </w:p>
        </w:tc>
        <w:tc>
          <w:tcPr>
            <w:tcW w:w="3543" w:type="dxa"/>
          </w:tcPr>
          <w:p w14:paraId="563F7FE3" w14:textId="36F445BE" w:rsidR="001A54ED" w:rsidRPr="000E76A4" w:rsidRDefault="001A54ED" w:rsidP="00F15A83">
            <w:pPr>
              <w:pStyle w:val="ListBullet"/>
              <w:rPr>
                <w:rFonts w:asciiTheme="minorHAnsi" w:hAnsiTheme="minorHAnsi" w:cstheme="minorHAnsi"/>
              </w:rPr>
            </w:pPr>
          </w:p>
        </w:tc>
      </w:tr>
      <w:tr w:rsidR="001A54ED" w:rsidRPr="000E76A4" w14:paraId="13D2C6F8" w14:textId="461AE07E" w:rsidTr="001A54ED">
        <w:tc>
          <w:tcPr>
            <w:tcW w:w="329" w:type="dxa"/>
          </w:tcPr>
          <w:p w14:paraId="59D4F0E9" w14:textId="77777777" w:rsidR="001A54ED" w:rsidRPr="000E76A4" w:rsidRDefault="001A54ED" w:rsidP="00F15A83">
            <w:pPr>
              <w:jc w:val="center"/>
              <w:rPr>
                <w:rFonts w:asciiTheme="minorHAnsi" w:hAnsiTheme="minorHAnsi" w:cstheme="minorHAnsi"/>
              </w:rPr>
            </w:pPr>
            <w:r w:rsidRPr="000E76A4">
              <w:rPr>
                <w:rFonts w:asciiTheme="minorHAnsi" w:hAnsiTheme="minorHAnsi" w:cstheme="minorHAnsi"/>
              </w:rPr>
              <w:t>}</w:t>
            </w:r>
          </w:p>
        </w:tc>
        <w:tc>
          <w:tcPr>
            <w:tcW w:w="2537" w:type="dxa"/>
          </w:tcPr>
          <w:p w14:paraId="592B0617" w14:textId="77777777" w:rsidR="001A54ED" w:rsidRPr="000E76A4" w:rsidRDefault="001A54ED" w:rsidP="00F15A83">
            <w:pPr>
              <w:rPr>
                <w:rFonts w:asciiTheme="minorHAnsi" w:hAnsiTheme="minorHAnsi" w:cstheme="minorHAnsi"/>
              </w:rPr>
            </w:pPr>
          </w:p>
        </w:tc>
        <w:tc>
          <w:tcPr>
            <w:tcW w:w="282" w:type="dxa"/>
          </w:tcPr>
          <w:p w14:paraId="62958C53" w14:textId="77777777" w:rsidR="001A54ED" w:rsidRPr="000E76A4" w:rsidRDefault="001A54ED" w:rsidP="00F15A83">
            <w:pPr>
              <w:jc w:val="center"/>
              <w:rPr>
                <w:rFonts w:asciiTheme="minorHAnsi" w:hAnsiTheme="minorHAnsi" w:cstheme="minorHAnsi"/>
              </w:rPr>
            </w:pPr>
          </w:p>
        </w:tc>
        <w:tc>
          <w:tcPr>
            <w:tcW w:w="2948" w:type="dxa"/>
          </w:tcPr>
          <w:p w14:paraId="1E35428B" w14:textId="77777777" w:rsidR="001A54ED" w:rsidRPr="000E76A4" w:rsidRDefault="001A54ED" w:rsidP="00F15A83">
            <w:pPr>
              <w:rPr>
                <w:rFonts w:asciiTheme="minorHAnsi" w:hAnsiTheme="minorHAnsi" w:cstheme="minorHAnsi"/>
              </w:rPr>
            </w:pPr>
          </w:p>
        </w:tc>
        <w:tc>
          <w:tcPr>
            <w:tcW w:w="3543" w:type="dxa"/>
          </w:tcPr>
          <w:p w14:paraId="7C4681AB" w14:textId="77777777" w:rsidR="001A54ED" w:rsidRPr="000E76A4" w:rsidRDefault="001A54ED" w:rsidP="00F15A83">
            <w:pPr>
              <w:pStyle w:val="ListBullet"/>
              <w:rPr>
                <w:rFonts w:asciiTheme="minorHAnsi" w:hAnsiTheme="minorHAnsi" w:cstheme="minorHAnsi"/>
              </w:rPr>
            </w:pPr>
          </w:p>
        </w:tc>
      </w:tr>
    </w:tbl>
    <w:p w14:paraId="6754C2FD" w14:textId="77777777" w:rsidR="00570698" w:rsidRPr="000E76A4" w:rsidRDefault="00570698" w:rsidP="006F33AC">
      <w:pPr>
        <w:rPr>
          <w:rFonts w:asciiTheme="minorHAnsi" w:hAnsiTheme="minorHAnsi" w:cstheme="minorHAnsi"/>
        </w:rPr>
      </w:pPr>
    </w:p>
    <w:p w14:paraId="49D9104A" w14:textId="5903772E" w:rsidR="006F33AC" w:rsidRPr="000E76A4" w:rsidRDefault="006F33AC" w:rsidP="006F33AC">
      <w:pPr>
        <w:rPr>
          <w:rFonts w:asciiTheme="minorHAnsi" w:hAnsiTheme="minorHAnsi" w:cstheme="minorHAnsi"/>
          <w:b/>
          <w:bCs/>
        </w:rPr>
      </w:pPr>
      <w:r w:rsidRPr="000E76A4">
        <w:rPr>
          <w:rFonts w:asciiTheme="minorHAnsi" w:hAnsiTheme="minorHAnsi" w:cstheme="minorHAnsi"/>
          <w:b/>
          <w:bCs/>
        </w:rPr>
        <w:t xml:space="preserve">Process </w:t>
      </w:r>
      <w:r w:rsidR="00EF2279" w:rsidRPr="000E76A4">
        <w:rPr>
          <w:rFonts w:asciiTheme="minorHAnsi" w:hAnsiTheme="minorHAnsi" w:cstheme="minorHAnsi"/>
          <w:b/>
          <w:bCs/>
        </w:rPr>
        <w:t>flow:</w:t>
      </w:r>
    </w:p>
    <w:p w14:paraId="2752B94E" w14:textId="77777777" w:rsidR="006F33AC" w:rsidRPr="000E76A4" w:rsidRDefault="006F33AC" w:rsidP="006F33AC">
      <w:pPr>
        <w:rPr>
          <w:rFonts w:asciiTheme="minorHAnsi" w:hAnsiTheme="minorHAnsi" w:cstheme="minorHAnsi"/>
          <w:b/>
          <w:bCs/>
        </w:rPr>
      </w:pPr>
    </w:p>
    <w:p w14:paraId="06330D71" w14:textId="77777777" w:rsidR="00D25F08" w:rsidRPr="000E76A4" w:rsidRDefault="00AC5967" w:rsidP="00B3527F">
      <w:pPr>
        <w:keepNext/>
        <w:jc w:val="center"/>
        <w:rPr>
          <w:rFonts w:asciiTheme="minorHAnsi" w:hAnsiTheme="minorHAnsi" w:cstheme="minorHAnsi"/>
        </w:rPr>
      </w:pPr>
      <w:r w:rsidRPr="000E76A4">
        <w:rPr>
          <w:rFonts w:asciiTheme="minorHAnsi" w:hAnsiTheme="minorHAnsi" w:cstheme="minorHAnsi"/>
          <w:b/>
          <w:bCs/>
          <w:noProof/>
        </w:rPr>
        <w:drawing>
          <wp:inline distT="0" distB="0" distL="0" distR="0" wp14:anchorId="7E2BFB5E" wp14:editId="09B753BE">
            <wp:extent cx="5219700" cy="2013220"/>
            <wp:effectExtent l="0" t="0" r="0" b="6350"/>
            <wp:docPr id="373192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192938" name=""/>
                    <pic:cNvPicPr/>
                  </pic:nvPicPr>
                  <pic:blipFill>
                    <a:blip r:embed="rId29"/>
                    <a:stretch>
                      <a:fillRect/>
                    </a:stretch>
                  </pic:blipFill>
                  <pic:spPr>
                    <a:xfrm>
                      <a:off x="0" y="0"/>
                      <a:ext cx="5249956" cy="2024890"/>
                    </a:xfrm>
                    <a:prstGeom prst="rect">
                      <a:avLst/>
                    </a:prstGeom>
                  </pic:spPr>
                </pic:pic>
              </a:graphicData>
            </a:graphic>
          </wp:inline>
        </w:drawing>
      </w:r>
    </w:p>
    <w:p w14:paraId="77950964" w14:textId="77777777" w:rsidR="00D25F08" w:rsidRPr="000E76A4" w:rsidRDefault="00D25F08" w:rsidP="00D25F08">
      <w:pPr>
        <w:keepNext/>
        <w:rPr>
          <w:rFonts w:asciiTheme="minorHAnsi" w:hAnsiTheme="minorHAnsi" w:cstheme="minorHAnsi"/>
        </w:rPr>
      </w:pPr>
    </w:p>
    <w:p w14:paraId="7AE7C0EE" w14:textId="1C5356B9" w:rsidR="00CC6FEA" w:rsidRPr="000E76A4" w:rsidRDefault="00D25F08" w:rsidP="00D25F08">
      <w:pPr>
        <w:pStyle w:val="Caption"/>
        <w:jc w:val="center"/>
        <w:rPr>
          <w:rFonts w:asciiTheme="minorHAnsi" w:hAnsiTheme="minorHAnsi" w:cstheme="minorHAnsi"/>
          <w:sz w:val="24"/>
          <w:szCs w:val="24"/>
        </w:rPr>
      </w:pPr>
      <w:bookmarkStart w:id="725" w:name="_Toc169605291"/>
      <w:bookmarkStart w:id="726" w:name="_Toc169613279"/>
      <w:bookmarkStart w:id="727" w:name="_Toc169800493"/>
      <w:bookmarkStart w:id="728" w:name="_Toc169864272"/>
      <w:bookmarkStart w:id="729" w:name="_Toc169879581"/>
      <w:r w:rsidRPr="000E76A4">
        <w:rPr>
          <w:rFonts w:asciiTheme="minorHAnsi" w:hAnsiTheme="minorHAnsi" w:cstheme="minorHAnsi"/>
          <w:sz w:val="24"/>
          <w:szCs w:val="24"/>
        </w:rPr>
        <w:t xml:space="preserve">Figure </w:t>
      </w:r>
      <w:r w:rsidR="002E2406" w:rsidRPr="000E76A4">
        <w:rPr>
          <w:rFonts w:asciiTheme="minorHAnsi" w:hAnsiTheme="minorHAnsi" w:cstheme="minorHAnsi"/>
          <w:sz w:val="24"/>
          <w:szCs w:val="24"/>
        </w:rPr>
        <w:fldChar w:fldCharType="begin"/>
      </w:r>
      <w:r w:rsidR="002E2406" w:rsidRPr="000E76A4">
        <w:rPr>
          <w:rFonts w:asciiTheme="minorHAnsi" w:hAnsiTheme="minorHAnsi" w:cstheme="minorHAnsi"/>
          <w:sz w:val="24"/>
          <w:szCs w:val="24"/>
        </w:rPr>
        <w:instrText xml:space="preserve"> STYLEREF 1 \s </w:instrText>
      </w:r>
      <w:r w:rsidR="002E2406" w:rsidRPr="000E76A4">
        <w:rPr>
          <w:rFonts w:asciiTheme="minorHAnsi" w:hAnsiTheme="minorHAnsi" w:cstheme="minorHAnsi"/>
          <w:sz w:val="24"/>
          <w:szCs w:val="24"/>
        </w:rPr>
        <w:fldChar w:fldCharType="separate"/>
      </w:r>
      <w:r w:rsidR="007F009D" w:rsidRPr="000E76A4">
        <w:rPr>
          <w:rFonts w:asciiTheme="minorHAnsi" w:hAnsiTheme="minorHAnsi" w:cstheme="minorHAnsi"/>
          <w:noProof/>
          <w:sz w:val="24"/>
          <w:szCs w:val="24"/>
        </w:rPr>
        <w:t>10</w:t>
      </w:r>
      <w:r w:rsidR="002E2406" w:rsidRPr="000E76A4">
        <w:rPr>
          <w:rFonts w:asciiTheme="minorHAnsi" w:hAnsiTheme="minorHAnsi" w:cstheme="minorHAnsi"/>
          <w:sz w:val="24"/>
          <w:szCs w:val="24"/>
        </w:rPr>
        <w:fldChar w:fldCharType="end"/>
      </w:r>
      <w:r w:rsidR="002E2406" w:rsidRPr="000E76A4">
        <w:rPr>
          <w:rFonts w:asciiTheme="minorHAnsi" w:hAnsiTheme="minorHAnsi" w:cstheme="minorHAnsi"/>
          <w:sz w:val="24"/>
          <w:szCs w:val="24"/>
        </w:rPr>
        <w:t>.</w:t>
      </w:r>
      <w:r w:rsidR="002E2406" w:rsidRPr="000E76A4">
        <w:rPr>
          <w:rFonts w:asciiTheme="minorHAnsi" w:hAnsiTheme="minorHAnsi" w:cstheme="minorHAnsi"/>
          <w:sz w:val="24"/>
          <w:szCs w:val="24"/>
        </w:rPr>
        <w:fldChar w:fldCharType="begin"/>
      </w:r>
      <w:r w:rsidR="002E2406" w:rsidRPr="000E76A4">
        <w:rPr>
          <w:rFonts w:asciiTheme="minorHAnsi" w:hAnsiTheme="minorHAnsi" w:cstheme="minorHAnsi"/>
          <w:sz w:val="24"/>
          <w:szCs w:val="24"/>
        </w:rPr>
        <w:instrText xml:space="preserve"> SEQ Figure \* ARABIC \s 1 </w:instrText>
      </w:r>
      <w:r w:rsidR="002E2406" w:rsidRPr="000E76A4">
        <w:rPr>
          <w:rFonts w:asciiTheme="minorHAnsi" w:hAnsiTheme="minorHAnsi" w:cstheme="minorHAnsi"/>
          <w:sz w:val="24"/>
          <w:szCs w:val="24"/>
        </w:rPr>
        <w:fldChar w:fldCharType="separate"/>
      </w:r>
      <w:r w:rsidR="007F009D" w:rsidRPr="000E76A4">
        <w:rPr>
          <w:rFonts w:asciiTheme="minorHAnsi" w:hAnsiTheme="minorHAnsi" w:cstheme="minorHAnsi"/>
          <w:noProof/>
          <w:sz w:val="24"/>
          <w:szCs w:val="24"/>
        </w:rPr>
        <w:t>29</w:t>
      </w:r>
      <w:r w:rsidR="002E2406" w:rsidRPr="000E76A4">
        <w:rPr>
          <w:rFonts w:asciiTheme="minorHAnsi" w:hAnsiTheme="minorHAnsi" w:cstheme="minorHAnsi"/>
          <w:sz w:val="24"/>
          <w:szCs w:val="24"/>
        </w:rPr>
        <w:fldChar w:fldCharType="end"/>
      </w:r>
      <w:r w:rsidRPr="000E76A4">
        <w:rPr>
          <w:rFonts w:asciiTheme="minorHAnsi" w:hAnsiTheme="minorHAnsi" w:cstheme="minorHAnsi"/>
          <w:sz w:val="24"/>
          <w:szCs w:val="24"/>
        </w:rPr>
        <w:t xml:space="preserve"> Node </w:t>
      </w:r>
      <w:r w:rsidR="00E35405" w:rsidRPr="000E76A4">
        <w:rPr>
          <w:rFonts w:asciiTheme="minorHAnsi" w:hAnsiTheme="minorHAnsi" w:cstheme="minorHAnsi"/>
          <w:sz w:val="24"/>
          <w:szCs w:val="24"/>
        </w:rPr>
        <w:t>Heartbeat</w:t>
      </w:r>
      <w:r w:rsidRPr="000E76A4">
        <w:rPr>
          <w:rFonts w:asciiTheme="minorHAnsi" w:hAnsiTheme="minorHAnsi" w:cstheme="minorHAnsi"/>
          <w:sz w:val="24"/>
          <w:szCs w:val="24"/>
        </w:rPr>
        <w:t xml:space="preserve"> Process flow</w:t>
      </w:r>
      <w:bookmarkEnd w:id="725"/>
      <w:bookmarkEnd w:id="726"/>
      <w:bookmarkEnd w:id="727"/>
      <w:bookmarkEnd w:id="728"/>
      <w:bookmarkEnd w:id="729"/>
    </w:p>
    <w:p w14:paraId="6E03B4C9" w14:textId="56227E12" w:rsidR="006F33AC" w:rsidRPr="000E76A4" w:rsidRDefault="008D1F14" w:rsidP="00CE3BC7">
      <w:pPr>
        <w:pStyle w:val="Heading2"/>
        <w:ind w:left="567"/>
        <w:rPr>
          <w:rFonts w:asciiTheme="minorHAnsi" w:hAnsiTheme="minorHAnsi" w:cstheme="minorHAnsi"/>
        </w:rPr>
      </w:pPr>
      <w:bookmarkStart w:id="730" w:name="_Toc169802090"/>
      <w:bookmarkStart w:id="731" w:name="_Toc169804102"/>
      <w:bookmarkStart w:id="732" w:name="_Toc169863908"/>
      <w:bookmarkStart w:id="733" w:name="_Toc169864132"/>
      <w:bookmarkStart w:id="734" w:name="_Toc169879267"/>
      <w:bookmarkStart w:id="735" w:name="_Toc169879432"/>
      <w:bookmarkStart w:id="736" w:name="_Toc169802091"/>
      <w:bookmarkStart w:id="737" w:name="_Toc169804103"/>
      <w:bookmarkStart w:id="738" w:name="_Toc169863909"/>
      <w:bookmarkStart w:id="739" w:name="_Toc169864133"/>
      <w:bookmarkStart w:id="740" w:name="_Toc169879268"/>
      <w:bookmarkStart w:id="741" w:name="_Toc169879433"/>
      <w:bookmarkStart w:id="742" w:name="_Toc169802092"/>
      <w:bookmarkStart w:id="743" w:name="_Toc169804104"/>
      <w:bookmarkStart w:id="744" w:name="_Toc169863910"/>
      <w:bookmarkStart w:id="745" w:name="_Toc169864134"/>
      <w:bookmarkStart w:id="746" w:name="_Toc169879269"/>
      <w:bookmarkStart w:id="747" w:name="_Toc169879434"/>
      <w:bookmarkStart w:id="748" w:name="_Node_Heartbeat_Publish"/>
      <w:bookmarkStart w:id="749" w:name="_Toc162878880"/>
      <w:bookmarkStart w:id="750" w:name="_Toc173250443"/>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r w:rsidRPr="000E76A4">
        <w:rPr>
          <w:rFonts w:asciiTheme="minorHAnsi" w:hAnsiTheme="minorHAnsi" w:cstheme="minorHAnsi"/>
        </w:rPr>
        <w:lastRenderedPageBreak/>
        <w:t xml:space="preserve">Node </w:t>
      </w:r>
      <w:r w:rsidR="008F5F88" w:rsidRPr="000E76A4">
        <w:rPr>
          <w:rFonts w:asciiTheme="minorHAnsi" w:hAnsiTheme="minorHAnsi" w:cstheme="minorHAnsi"/>
        </w:rPr>
        <w:t>Heartbeat Publish Configuration Packet</w:t>
      </w:r>
      <w:bookmarkEnd w:id="749"/>
      <w:bookmarkEnd w:id="750"/>
    </w:p>
    <w:p w14:paraId="733CA032" w14:textId="6B9CAC60" w:rsidR="006F33AC" w:rsidRPr="000E76A4" w:rsidRDefault="006F33AC" w:rsidP="006F33AC">
      <w:pPr>
        <w:jc w:val="both"/>
        <w:rPr>
          <w:rFonts w:asciiTheme="minorHAnsi" w:hAnsiTheme="minorHAnsi" w:cstheme="minorHAnsi"/>
        </w:rPr>
      </w:pPr>
      <w:r w:rsidRPr="000E76A4">
        <w:rPr>
          <w:rFonts w:asciiTheme="minorHAnsi" w:hAnsiTheme="minorHAnsi" w:cstheme="minorHAnsi"/>
          <w:b/>
          <w:bCs/>
        </w:rPr>
        <w:t xml:space="preserve">Description: </w:t>
      </w:r>
      <w:r w:rsidRPr="000E76A4">
        <w:rPr>
          <w:rFonts w:asciiTheme="minorHAnsi" w:hAnsiTheme="minorHAnsi" w:cstheme="minorHAnsi"/>
        </w:rPr>
        <w:t xml:space="preserve">This packet </w:t>
      </w:r>
      <w:r w:rsidR="0090750F" w:rsidRPr="000E76A4">
        <w:rPr>
          <w:rFonts w:asciiTheme="minorHAnsi" w:hAnsiTheme="minorHAnsi" w:cstheme="minorHAnsi"/>
        </w:rPr>
        <w:t>is used to tell the Node, how frequently It needs to</w:t>
      </w:r>
      <w:r w:rsidR="005D5C57" w:rsidRPr="000E76A4">
        <w:rPr>
          <w:rFonts w:asciiTheme="minorHAnsi" w:hAnsiTheme="minorHAnsi" w:cstheme="minorHAnsi"/>
        </w:rPr>
        <w:t xml:space="preserve"> send </w:t>
      </w:r>
      <w:r w:rsidR="004C3AC4" w:rsidRPr="000E76A4">
        <w:rPr>
          <w:rFonts w:asciiTheme="minorHAnsi" w:hAnsiTheme="minorHAnsi" w:cstheme="minorHAnsi"/>
        </w:rPr>
        <w:t xml:space="preserve">Heartbeat </w:t>
      </w:r>
      <w:r w:rsidR="00CF1DFC" w:rsidRPr="000E76A4">
        <w:rPr>
          <w:rFonts w:asciiTheme="minorHAnsi" w:hAnsiTheme="minorHAnsi" w:cstheme="minorHAnsi"/>
        </w:rPr>
        <w:t>ACK</w:t>
      </w:r>
      <w:r w:rsidR="005D5C57" w:rsidRPr="000E76A4">
        <w:rPr>
          <w:rFonts w:asciiTheme="minorHAnsi" w:hAnsiTheme="minorHAnsi" w:cstheme="minorHAnsi"/>
        </w:rPr>
        <w:t xml:space="preserve"> to </w:t>
      </w:r>
      <w:r w:rsidR="00565A26" w:rsidRPr="000E76A4">
        <w:rPr>
          <w:rFonts w:asciiTheme="minorHAnsi" w:hAnsiTheme="minorHAnsi" w:cstheme="minorHAnsi"/>
        </w:rPr>
        <w:t>Gwy</w:t>
      </w:r>
      <w:r w:rsidR="004C339C" w:rsidRPr="000E76A4">
        <w:rPr>
          <w:rFonts w:asciiTheme="minorHAnsi" w:hAnsiTheme="minorHAnsi" w:cstheme="minorHAnsi"/>
        </w:rPr>
        <w:t>, so that Gwy can send it to Cloud.</w:t>
      </w:r>
      <w:r w:rsidR="0051598E" w:rsidRPr="000E76A4">
        <w:rPr>
          <w:rFonts w:asciiTheme="minorHAnsi" w:hAnsiTheme="minorHAnsi" w:cstheme="minorHAnsi"/>
        </w:rPr>
        <w:t xml:space="preserve"> This frequency is configurable in seconds. The default </w:t>
      </w:r>
      <w:r w:rsidR="009F45A2" w:rsidRPr="000E76A4">
        <w:rPr>
          <w:rFonts w:asciiTheme="minorHAnsi" w:hAnsiTheme="minorHAnsi" w:cstheme="minorHAnsi"/>
        </w:rPr>
        <w:t>value is 10s.</w:t>
      </w:r>
    </w:p>
    <w:p w14:paraId="77DA96DF" w14:textId="77777777" w:rsidR="006F33AC" w:rsidRPr="000E76A4" w:rsidRDefault="006F33AC" w:rsidP="006F33AC">
      <w:pPr>
        <w:jc w:val="both"/>
        <w:rPr>
          <w:rFonts w:asciiTheme="minorHAnsi" w:hAnsiTheme="minorHAnsi" w:cstheme="minorHAnsi"/>
        </w:rPr>
      </w:pPr>
    </w:p>
    <w:p w14:paraId="17DADAD5" w14:textId="6B12D9AB" w:rsidR="006F33AC" w:rsidRPr="000E76A4" w:rsidRDefault="00CE0C62" w:rsidP="006F33AC">
      <w:pPr>
        <w:rPr>
          <w:rFonts w:asciiTheme="minorHAnsi" w:hAnsiTheme="minorHAnsi" w:cstheme="minorHAnsi"/>
          <w:b/>
          <w:bCs/>
        </w:rPr>
      </w:pPr>
      <w:r w:rsidRPr="000E76A4">
        <w:rPr>
          <w:rFonts w:asciiTheme="minorHAnsi" w:hAnsiTheme="minorHAnsi" w:cstheme="minorHAnsi"/>
          <w:b/>
          <w:bCs/>
        </w:rPr>
        <w:t>Node Temperature</w:t>
      </w:r>
      <w:r w:rsidR="006F33AC" w:rsidRPr="000E76A4">
        <w:rPr>
          <w:rFonts w:asciiTheme="minorHAnsi" w:hAnsiTheme="minorHAnsi" w:cstheme="minorHAnsi"/>
          <w:b/>
          <w:bCs/>
        </w:rPr>
        <w:t xml:space="preserve"> </w:t>
      </w:r>
      <w:r w:rsidR="009445F2" w:rsidRPr="000E76A4">
        <w:rPr>
          <w:rFonts w:asciiTheme="minorHAnsi" w:hAnsiTheme="minorHAnsi" w:cstheme="minorHAnsi"/>
          <w:b/>
          <w:bCs/>
        </w:rPr>
        <w:t>Publish Configuration</w:t>
      </w:r>
      <w:r w:rsidR="006F33AC" w:rsidRPr="000E76A4">
        <w:rPr>
          <w:rFonts w:asciiTheme="minorHAnsi" w:hAnsiTheme="minorHAnsi" w:cstheme="minorHAnsi"/>
          <w:b/>
          <w:bCs/>
        </w:rPr>
        <w:t xml:space="preserve"> JSON (Cloud to Gateway):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5"/>
        <w:gridCol w:w="2090"/>
        <w:gridCol w:w="282"/>
        <w:gridCol w:w="1835"/>
        <w:gridCol w:w="2641"/>
        <w:gridCol w:w="2563"/>
      </w:tblGrid>
      <w:tr w:rsidR="006F33AC" w:rsidRPr="000E76A4" w14:paraId="76B056D5" w14:textId="77777777" w:rsidTr="000D11CD">
        <w:tc>
          <w:tcPr>
            <w:tcW w:w="340" w:type="dxa"/>
          </w:tcPr>
          <w:p w14:paraId="4209CD8F" w14:textId="77777777" w:rsidR="006F33AC" w:rsidRPr="000E76A4" w:rsidRDefault="006F33AC" w:rsidP="000D11CD">
            <w:pPr>
              <w:jc w:val="center"/>
              <w:rPr>
                <w:rFonts w:asciiTheme="minorHAnsi" w:hAnsiTheme="minorHAnsi" w:cstheme="minorHAnsi"/>
              </w:rPr>
            </w:pPr>
            <w:r w:rsidRPr="000E76A4">
              <w:rPr>
                <w:rFonts w:asciiTheme="minorHAnsi" w:hAnsiTheme="minorHAnsi" w:cstheme="minorHAnsi"/>
              </w:rPr>
              <w:t>{</w:t>
            </w:r>
          </w:p>
        </w:tc>
        <w:tc>
          <w:tcPr>
            <w:tcW w:w="1697" w:type="dxa"/>
          </w:tcPr>
          <w:p w14:paraId="0D1FB8ED" w14:textId="77777777" w:rsidR="006F33AC" w:rsidRPr="000E76A4" w:rsidRDefault="006F33AC" w:rsidP="000D11CD">
            <w:pPr>
              <w:jc w:val="center"/>
              <w:rPr>
                <w:rFonts w:asciiTheme="minorHAnsi" w:hAnsiTheme="minorHAnsi" w:cstheme="minorHAnsi"/>
              </w:rPr>
            </w:pPr>
          </w:p>
        </w:tc>
        <w:tc>
          <w:tcPr>
            <w:tcW w:w="282" w:type="dxa"/>
          </w:tcPr>
          <w:p w14:paraId="150604A3" w14:textId="77777777" w:rsidR="006F33AC" w:rsidRPr="000E76A4" w:rsidRDefault="006F33AC" w:rsidP="000D11CD">
            <w:pPr>
              <w:jc w:val="center"/>
              <w:rPr>
                <w:rFonts w:asciiTheme="minorHAnsi" w:hAnsiTheme="minorHAnsi" w:cstheme="minorHAnsi"/>
              </w:rPr>
            </w:pPr>
          </w:p>
        </w:tc>
        <w:tc>
          <w:tcPr>
            <w:tcW w:w="1869" w:type="dxa"/>
          </w:tcPr>
          <w:p w14:paraId="22EC9EF5" w14:textId="77777777" w:rsidR="006F33AC" w:rsidRPr="000E76A4" w:rsidRDefault="006F33AC" w:rsidP="000D11CD">
            <w:pPr>
              <w:jc w:val="center"/>
              <w:rPr>
                <w:rFonts w:asciiTheme="minorHAnsi" w:hAnsiTheme="minorHAnsi" w:cstheme="minorHAnsi"/>
              </w:rPr>
            </w:pPr>
          </w:p>
        </w:tc>
        <w:tc>
          <w:tcPr>
            <w:tcW w:w="2813" w:type="dxa"/>
          </w:tcPr>
          <w:p w14:paraId="6A9AEA41" w14:textId="77777777" w:rsidR="006F33AC" w:rsidRPr="000E76A4" w:rsidRDefault="006F33AC" w:rsidP="000D11CD">
            <w:pPr>
              <w:jc w:val="center"/>
              <w:rPr>
                <w:rFonts w:asciiTheme="minorHAnsi" w:hAnsiTheme="minorHAnsi" w:cstheme="minorHAnsi"/>
              </w:rPr>
            </w:pPr>
          </w:p>
        </w:tc>
        <w:tc>
          <w:tcPr>
            <w:tcW w:w="2745" w:type="dxa"/>
          </w:tcPr>
          <w:p w14:paraId="5419A3DE" w14:textId="77777777" w:rsidR="006F33AC" w:rsidRPr="000E76A4" w:rsidRDefault="006F33AC" w:rsidP="000D11CD">
            <w:pPr>
              <w:jc w:val="center"/>
              <w:rPr>
                <w:rFonts w:asciiTheme="minorHAnsi" w:hAnsiTheme="minorHAnsi" w:cstheme="minorHAnsi"/>
                <w:b/>
                <w:bCs/>
              </w:rPr>
            </w:pPr>
            <w:r w:rsidRPr="000E76A4">
              <w:rPr>
                <w:rFonts w:asciiTheme="minorHAnsi" w:hAnsiTheme="minorHAnsi" w:cstheme="minorHAnsi"/>
                <w:b/>
                <w:bCs/>
              </w:rPr>
              <w:t>Range</w:t>
            </w:r>
          </w:p>
        </w:tc>
      </w:tr>
      <w:tr w:rsidR="006F33AC" w:rsidRPr="000E76A4" w14:paraId="79A9562A" w14:textId="77777777" w:rsidTr="000D11CD">
        <w:tc>
          <w:tcPr>
            <w:tcW w:w="340" w:type="dxa"/>
          </w:tcPr>
          <w:p w14:paraId="66002BC1" w14:textId="77777777" w:rsidR="006F33AC" w:rsidRPr="000E76A4" w:rsidRDefault="006F33AC" w:rsidP="000D11CD">
            <w:pPr>
              <w:jc w:val="center"/>
              <w:rPr>
                <w:rFonts w:asciiTheme="minorHAnsi" w:hAnsiTheme="minorHAnsi" w:cstheme="minorHAnsi"/>
              </w:rPr>
            </w:pPr>
          </w:p>
        </w:tc>
        <w:tc>
          <w:tcPr>
            <w:tcW w:w="1697" w:type="dxa"/>
          </w:tcPr>
          <w:p w14:paraId="2F9B670D" w14:textId="77777777" w:rsidR="006F33AC" w:rsidRPr="000E76A4" w:rsidRDefault="006F33AC" w:rsidP="000D11CD">
            <w:pPr>
              <w:rPr>
                <w:rFonts w:asciiTheme="minorHAnsi" w:hAnsiTheme="minorHAnsi" w:cstheme="minorHAnsi"/>
              </w:rPr>
            </w:pPr>
            <w:r w:rsidRPr="000E76A4">
              <w:rPr>
                <w:rFonts w:asciiTheme="minorHAnsi" w:hAnsiTheme="minorHAnsi" w:cstheme="minorHAnsi"/>
              </w:rPr>
              <w:t>“JsonPacketId”</w:t>
            </w:r>
          </w:p>
        </w:tc>
        <w:tc>
          <w:tcPr>
            <w:tcW w:w="282" w:type="dxa"/>
          </w:tcPr>
          <w:p w14:paraId="77CD32B0" w14:textId="77777777" w:rsidR="006F33AC" w:rsidRPr="000E76A4" w:rsidRDefault="006F33AC" w:rsidP="000D11CD">
            <w:pPr>
              <w:jc w:val="center"/>
              <w:rPr>
                <w:rFonts w:asciiTheme="minorHAnsi" w:hAnsiTheme="minorHAnsi" w:cstheme="minorHAnsi"/>
              </w:rPr>
            </w:pPr>
            <w:r w:rsidRPr="000E76A4">
              <w:rPr>
                <w:rFonts w:asciiTheme="minorHAnsi" w:hAnsiTheme="minorHAnsi" w:cstheme="minorHAnsi"/>
              </w:rPr>
              <w:t>:</w:t>
            </w:r>
          </w:p>
        </w:tc>
        <w:tc>
          <w:tcPr>
            <w:tcW w:w="1869" w:type="dxa"/>
          </w:tcPr>
          <w:p w14:paraId="161E8965" w14:textId="4D3557A7" w:rsidR="006F33AC" w:rsidRPr="000E76A4" w:rsidRDefault="00C537BA" w:rsidP="000D11CD">
            <w:pPr>
              <w:rPr>
                <w:rFonts w:asciiTheme="minorHAnsi" w:hAnsiTheme="minorHAnsi" w:cstheme="minorHAnsi"/>
              </w:rPr>
            </w:pPr>
            <w:r w:rsidRPr="000E76A4">
              <w:rPr>
                <w:rFonts w:asciiTheme="minorHAnsi" w:hAnsiTheme="minorHAnsi" w:cstheme="minorHAnsi"/>
              </w:rPr>
              <w:t>10</w:t>
            </w:r>
            <w:r w:rsidR="00FD5256" w:rsidRPr="000E76A4">
              <w:rPr>
                <w:rFonts w:asciiTheme="minorHAnsi" w:hAnsiTheme="minorHAnsi" w:cstheme="minorHAnsi"/>
              </w:rPr>
              <w:t>7</w:t>
            </w:r>
          </w:p>
        </w:tc>
        <w:tc>
          <w:tcPr>
            <w:tcW w:w="2813" w:type="dxa"/>
          </w:tcPr>
          <w:p w14:paraId="2C899A1F" w14:textId="77777777" w:rsidR="006F33AC" w:rsidRPr="000E76A4" w:rsidRDefault="006F33AC" w:rsidP="000D11CD">
            <w:pPr>
              <w:pStyle w:val="ListBullet"/>
              <w:rPr>
                <w:rFonts w:asciiTheme="minorHAnsi" w:hAnsiTheme="minorHAnsi" w:cstheme="minorHAnsi"/>
              </w:rPr>
            </w:pPr>
            <w:r w:rsidRPr="000E76A4">
              <w:rPr>
                <w:rFonts w:asciiTheme="minorHAnsi" w:hAnsiTheme="minorHAnsi" w:cstheme="minorHAnsi"/>
              </w:rPr>
              <w:t>// (Number)</w:t>
            </w:r>
          </w:p>
        </w:tc>
        <w:tc>
          <w:tcPr>
            <w:tcW w:w="2745" w:type="dxa"/>
          </w:tcPr>
          <w:p w14:paraId="35EA541B" w14:textId="77777777" w:rsidR="006F33AC" w:rsidRPr="000E76A4" w:rsidRDefault="006F33AC" w:rsidP="000D11CD">
            <w:pPr>
              <w:pStyle w:val="ListBullet"/>
              <w:rPr>
                <w:rFonts w:asciiTheme="minorHAnsi" w:hAnsiTheme="minorHAnsi" w:cstheme="minorHAnsi"/>
              </w:rPr>
            </w:pPr>
          </w:p>
        </w:tc>
      </w:tr>
      <w:tr w:rsidR="006F33AC" w:rsidRPr="000E76A4" w14:paraId="7A3057B2" w14:textId="77777777" w:rsidTr="000D11CD">
        <w:tc>
          <w:tcPr>
            <w:tcW w:w="340" w:type="dxa"/>
          </w:tcPr>
          <w:p w14:paraId="705B7899" w14:textId="77777777" w:rsidR="006F33AC" w:rsidRPr="000E76A4" w:rsidRDefault="006F33AC" w:rsidP="000D11CD">
            <w:pPr>
              <w:jc w:val="center"/>
              <w:rPr>
                <w:rFonts w:asciiTheme="minorHAnsi" w:hAnsiTheme="minorHAnsi" w:cstheme="minorHAnsi"/>
              </w:rPr>
            </w:pPr>
          </w:p>
        </w:tc>
        <w:tc>
          <w:tcPr>
            <w:tcW w:w="1697" w:type="dxa"/>
          </w:tcPr>
          <w:p w14:paraId="002E82CB" w14:textId="77777777" w:rsidR="006F33AC" w:rsidRPr="000E76A4" w:rsidRDefault="006F33AC" w:rsidP="000D11CD">
            <w:pPr>
              <w:rPr>
                <w:rFonts w:asciiTheme="minorHAnsi" w:hAnsiTheme="minorHAnsi" w:cstheme="minorHAnsi"/>
              </w:rPr>
            </w:pPr>
            <w:r w:rsidRPr="000E76A4">
              <w:rPr>
                <w:rFonts w:asciiTheme="minorHAnsi" w:hAnsiTheme="minorHAnsi" w:cstheme="minorHAnsi"/>
              </w:rPr>
              <w:t>“MsgSeqNo”</w:t>
            </w:r>
          </w:p>
        </w:tc>
        <w:tc>
          <w:tcPr>
            <w:tcW w:w="282" w:type="dxa"/>
          </w:tcPr>
          <w:p w14:paraId="135C46F1" w14:textId="77777777" w:rsidR="006F33AC" w:rsidRPr="000E76A4" w:rsidRDefault="006F33AC" w:rsidP="000D11CD">
            <w:pPr>
              <w:jc w:val="center"/>
              <w:rPr>
                <w:rFonts w:asciiTheme="minorHAnsi" w:hAnsiTheme="minorHAnsi" w:cstheme="minorHAnsi"/>
              </w:rPr>
            </w:pPr>
            <w:r w:rsidRPr="000E76A4">
              <w:rPr>
                <w:rFonts w:asciiTheme="minorHAnsi" w:hAnsiTheme="minorHAnsi" w:cstheme="minorHAnsi"/>
              </w:rPr>
              <w:t>:</w:t>
            </w:r>
          </w:p>
        </w:tc>
        <w:tc>
          <w:tcPr>
            <w:tcW w:w="1869" w:type="dxa"/>
          </w:tcPr>
          <w:p w14:paraId="561A50EF" w14:textId="77777777" w:rsidR="006F33AC" w:rsidRPr="000E76A4" w:rsidRDefault="006F33AC" w:rsidP="000D11CD">
            <w:pPr>
              <w:rPr>
                <w:rFonts w:asciiTheme="minorHAnsi" w:hAnsiTheme="minorHAnsi" w:cstheme="minorHAnsi"/>
              </w:rPr>
            </w:pPr>
            <w:r w:rsidRPr="000E76A4">
              <w:rPr>
                <w:rFonts w:asciiTheme="minorHAnsi" w:hAnsiTheme="minorHAnsi" w:cstheme="minorHAnsi"/>
              </w:rPr>
              <w:t>12</w:t>
            </w:r>
          </w:p>
        </w:tc>
        <w:tc>
          <w:tcPr>
            <w:tcW w:w="2813" w:type="dxa"/>
          </w:tcPr>
          <w:p w14:paraId="4A9FD0AC" w14:textId="77777777" w:rsidR="006F33AC" w:rsidRPr="000E76A4" w:rsidRDefault="006F33AC" w:rsidP="000D11CD">
            <w:pPr>
              <w:pStyle w:val="ListBullet"/>
              <w:rPr>
                <w:rFonts w:asciiTheme="minorHAnsi" w:hAnsiTheme="minorHAnsi" w:cstheme="minorHAnsi"/>
              </w:rPr>
            </w:pPr>
            <w:r w:rsidRPr="000E76A4">
              <w:rPr>
                <w:rFonts w:asciiTheme="minorHAnsi" w:hAnsiTheme="minorHAnsi" w:cstheme="minorHAnsi"/>
              </w:rPr>
              <w:t>// (Number)</w:t>
            </w:r>
          </w:p>
        </w:tc>
        <w:tc>
          <w:tcPr>
            <w:tcW w:w="2745" w:type="dxa"/>
          </w:tcPr>
          <w:p w14:paraId="70153F75" w14:textId="77777777" w:rsidR="006F33AC" w:rsidRPr="000E76A4" w:rsidRDefault="006F33AC" w:rsidP="000D11CD">
            <w:pPr>
              <w:pStyle w:val="ListBullet"/>
              <w:jc w:val="center"/>
              <w:rPr>
                <w:rFonts w:asciiTheme="minorHAnsi" w:hAnsiTheme="minorHAnsi" w:cstheme="minorHAnsi"/>
              </w:rPr>
            </w:pPr>
            <w:r w:rsidRPr="000E76A4">
              <w:rPr>
                <w:rFonts w:asciiTheme="minorHAnsi" w:hAnsiTheme="minorHAnsi" w:cstheme="minorHAnsi"/>
              </w:rPr>
              <w:t>[0 – 65535]</w:t>
            </w:r>
          </w:p>
        </w:tc>
      </w:tr>
      <w:tr w:rsidR="006F33AC" w:rsidRPr="000E76A4" w14:paraId="27B2C6B1" w14:textId="77777777" w:rsidTr="000D11CD">
        <w:tc>
          <w:tcPr>
            <w:tcW w:w="340" w:type="dxa"/>
          </w:tcPr>
          <w:p w14:paraId="2BA152F5" w14:textId="77777777" w:rsidR="006F33AC" w:rsidRPr="000E76A4" w:rsidRDefault="006F33AC" w:rsidP="000D11CD">
            <w:pPr>
              <w:jc w:val="center"/>
              <w:rPr>
                <w:rFonts w:asciiTheme="minorHAnsi" w:hAnsiTheme="minorHAnsi" w:cstheme="minorHAnsi"/>
              </w:rPr>
            </w:pPr>
          </w:p>
        </w:tc>
        <w:tc>
          <w:tcPr>
            <w:tcW w:w="1697" w:type="dxa"/>
          </w:tcPr>
          <w:p w14:paraId="66F84E41" w14:textId="77777777" w:rsidR="006F33AC" w:rsidRPr="000E76A4" w:rsidRDefault="006F33AC" w:rsidP="000D11CD">
            <w:pPr>
              <w:rPr>
                <w:rFonts w:asciiTheme="minorHAnsi" w:hAnsiTheme="minorHAnsi" w:cstheme="minorHAnsi"/>
              </w:rPr>
            </w:pPr>
            <w:r w:rsidRPr="000E76A4">
              <w:rPr>
                <w:rFonts w:asciiTheme="minorHAnsi" w:hAnsiTheme="minorHAnsi" w:cstheme="minorHAnsi"/>
              </w:rPr>
              <w:t>“GwySerNo”</w:t>
            </w:r>
          </w:p>
        </w:tc>
        <w:tc>
          <w:tcPr>
            <w:tcW w:w="282" w:type="dxa"/>
          </w:tcPr>
          <w:p w14:paraId="5EDEF7DE" w14:textId="77777777" w:rsidR="006F33AC" w:rsidRPr="000E76A4" w:rsidRDefault="006F33AC" w:rsidP="000D11CD">
            <w:pPr>
              <w:jc w:val="center"/>
              <w:rPr>
                <w:rFonts w:asciiTheme="minorHAnsi" w:hAnsiTheme="minorHAnsi" w:cstheme="minorHAnsi"/>
              </w:rPr>
            </w:pPr>
            <w:r w:rsidRPr="000E76A4">
              <w:rPr>
                <w:rFonts w:asciiTheme="minorHAnsi" w:hAnsiTheme="minorHAnsi" w:cstheme="minorHAnsi"/>
              </w:rPr>
              <w:t>:</w:t>
            </w:r>
          </w:p>
        </w:tc>
        <w:tc>
          <w:tcPr>
            <w:tcW w:w="1869" w:type="dxa"/>
          </w:tcPr>
          <w:p w14:paraId="2AD7DAD6" w14:textId="77777777" w:rsidR="006F33AC" w:rsidRPr="000E76A4" w:rsidRDefault="006F33AC" w:rsidP="000D11CD">
            <w:pPr>
              <w:rPr>
                <w:rFonts w:asciiTheme="minorHAnsi" w:hAnsiTheme="minorHAnsi" w:cstheme="minorHAnsi"/>
              </w:rPr>
            </w:pPr>
            <w:r w:rsidRPr="000E76A4">
              <w:rPr>
                <w:rFonts w:asciiTheme="minorHAnsi" w:hAnsiTheme="minorHAnsi" w:cstheme="minorHAnsi"/>
              </w:rPr>
              <w:t>“GWY00001”</w:t>
            </w:r>
          </w:p>
        </w:tc>
        <w:tc>
          <w:tcPr>
            <w:tcW w:w="2813" w:type="dxa"/>
          </w:tcPr>
          <w:p w14:paraId="35F31FC1" w14:textId="77777777" w:rsidR="006F33AC" w:rsidRPr="000E76A4" w:rsidRDefault="006F33AC" w:rsidP="000D11CD">
            <w:pPr>
              <w:pStyle w:val="ListBullet"/>
              <w:rPr>
                <w:rFonts w:asciiTheme="minorHAnsi" w:hAnsiTheme="minorHAnsi" w:cstheme="minorHAnsi"/>
              </w:rPr>
            </w:pPr>
            <w:r w:rsidRPr="000E76A4">
              <w:rPr>
                <w:rFonts w:asciiTheme="minorHAnsi" w:hAnsiTheme="minorHAnsi" w:cstheme="minorHAnsi"/>
              </w:rPr>
              <w:t>// (String)</w:t>
            </w:r>
          </w:p>
        </w:tc>
        <w:tc>
          <w:tcPr>
            <w:tcW w:w="2745" w:type="dxa"/>
          </w:tcPr>
          <w:p w14:paraId="4B160B0D" w14:textId="64F494B0" w:rsidR="006F33AC" w:rsidRPr="000E76A4" w:rsidRDefault="006F33AC" w:rsidP="000D11CD">
            <w:pPr>
              <w:pStyle w:val="ListBullet"/>
              <w:jc w:val="center"/>
              <w:rPr>
                <w:rFonts w:asciiTheme="minorHAnsi" w:hAnsiTheme="minorHAnsi" w:cstheme="minorHAnsi"/>
              </w:rPr>
            </w:pPr>
            <w:r w:rsidRPr="000E76A4">
              <w:rPr>
                <w:rFonts w:asciiTheme="minorHAnsi" w:hAnsiTheme="minorHAnsi" w:cstheme="minorHAnsi"/>
              </w:rPr>
              <w:t>[0000</w:t>
            </w:r>
            <w:r w:rsidR="00346225" w:rsidRPr="000E76A4">
              <w:rPr>
                <w:rFonts w:asciiTheme="minorHAnsi" w:hAnsiTheme="minorHAnsi" w:cstheme="minorHAnsi"/>
              </w:rPr>
              <w:t>1</w:t>
            </w:r>
            <w:r w:rsidRPr="000E76A4">
              <w:rPr>
                <w:rFonts w:asciiTheme="minorHAnsi" w:hAnsiTheme="minorHAnsi" w:cstheme="minorHAnsi"/>
              </w:rPr>
              <w:t xml:space="preserve"> - 99999]</w:t>
            </w:r>
          </w:p>
        </w:tc>
      </w:tr>
      <w:tr w:rsidR="009C676E" w:rsidRPr="000E76A4" w14:paraId="2FD9B18C" w14:textId="77777777" w:rsidTr="000D11CD">
        <w:tc>
          <w:tcPr>
            <w:tcW w:w="340" w:type="dxa"/>
          </w:tcPr>
          <w:p w14:paraId="54564638" w14:textId="77777777" w:rsidR="009C676E" w:rsidRPr="000E76A4" w:rsidRDefault="009C676E" w:rsidP="000D11CD">
            <w:pPr>
              <w:jc w:val="center"/>
              <w:rPr>
                <w:rFonts w:asciiTheme="minorHAnsi" w:hAnsiTheme="minorHAnsi" w:cstheme="minorHAnsi"/>
              </w:rPr>
            </w:pPr>
          </w:p>
        </w:tc>
        <w:tc>
          <w:tcPr>
            <w:tcW w:w="1697" w:type="dxa"/>
          </w:tcPr>
          <w:p w14:paraId="0CD0B82D" w14:textId="1938EB7A" w:rsidR="009C676E" w:rsidRPr="000E76A4" w:rsidRDefault="009C676E" w:rsidP="000D11CD">
            <w:pPr>
              <w:rPr>
                <w:rFonts w:asciiTheme="minorHAnsi" w:hAnsiTheme="minorHAnsi" w:cstheme="minorHAnsi"/>
              </w:rPr>
            </w:pPr>
            <w:r w:rsidRPr="000E76A4">
              <w:rPr>
                <w:rFonts w:asciiTheme="minorHAnsi" w:hAnsiTheme="minorHAnsi" w:cstheme="minorHAnsi"/>
              </w:rPr>
              <w:t>“</w:t>
            </w:r>
            <w:r w:rsidR="00346225" w:rsidRPr="000E76A4">
              <w:rPr>
                <w:rFonts w:asciiTheme="minorHAnsi" w:hAnsiTheme="minorHAnsi" w:cstheme="minorHAnsi"/>
              </w:rPr>
              <w:t>NodeSerNo</w:t>
            </w:r>
            <w:r w:rsidRPr="000E76A4">
              <w:rPr>
                <w:rFonts w:asciiTheme="minorHAnsi" w:hAnsiTheme="minorHAnsi" w:cstheme="minorHAnsi"/>
              </w:rPr>
              <w:t>”</w:t>
            </w:r>
          </w:p>
        </w:tc>
        <w:tc>
          <w:tcPr>
            <w:tcW w:w="282" w:type="dxa"/>
          </w:tcPr>
          <w:p w14:paraId="3E36440E" w14:textId="37AE721A" w:rsidR="009C676E" w:rsidRPr="000E76A4" w:rsidRDefault="00346225" w:rsidP="000D11CD">
            <w:pPr>
              <w:jc w:val="center"/>
              <w:rPr>
                <w:rFonts w:asciiTheme="minorHAnsi" w:hAnsiTheme="minorHAnsi" w:cstheme="minorHAnsi"/>
              </w:rPr>
            </w:pPr>
            <w:r w:rsidRPr="000E76A4">
              <w:rPr>
                <w:rFonts w:asciiTheme="minorHAnsi" w:hAnsiTheme="minorHAnsi" w:cstheme="minorHAnsi"/>
              </w:rPr>
              <w:t>:</w:t>
            </w:r>
          </w:p>
        </w:tc>
        <w:tc>
          <w:tcPr>
            <w:tcW w:w="1869" w:type="dxa"/>
          </w:tcPr>
          <w:p w14:paraId="42DD9F48" w14:textId="22328D1C" w:rsidR="009C676E" w:rsidRPr="000E76A4" w:rsidRDefault="00346225" w:rsidP="000D11CD">
            <w:pPr>
              <w:rPr>
                <w:rFonts w:asciiTheme="minorHAnsi" w:hAnsiTheme="minorHAnsi" w:cstheme="minorHAnsi"/>
              </w:rPr>
            </w:pPr>
            <w:r w:rsidRPr="000E76A4">
              <w:rPr>
                <w:rFonts w:asciiTheme="minorHAnsi" w:hAnsiTheme="minorHAnsi" w:cstheme="minorHAnsi"/>
              </w:rPr>
              <w:t>“N00001”</w:t>
            </w:r>
          </w:p>
        </w:tc>
        <w:tc>
          <w:tcPr>
            <w:tcW w:w="2813" w:type="dxa"/>
          </w:tcPr>
          <w:p w14:paraId="4B3470F6" w14:textId="07496976" w:rsidR="009C676E" w:rsidRPr="000E76A4" w:rsidRDefault="00346225" w:rsidP="000D11CD">
            <w:pPr>
              <w:pStyle w:val="ListBullet"/>
              <w:rPr>
                <w:rFonts w:asciiTheme="minorHAnsi" w:hAnsiTheme="minorHAnsi" w:cstheme="minorHAnsi"/>
              </w:rPr>
            </w:pPr>
            <w:r w:rsidRPr="000E76A4">
              <w:rPr>
                <w:rFonts w:asciiTheme="minorHAnsi" w:hAnsiTheme="minorHAnsi" w:cstheme="minorHAnsi"/>
              </w:rPr>
              <w:t>// (String)</w:t>
            </w:r>
          </w:p>
        </w:tc>
        <w:tc>
          <w:tcPr>
            <w:tcW w:w="2745" w:type="dxa"/>
          </w:tcPr>
          <w:p w14:paraId="35DE651C" w14:textId="578405B8" w:rsidR="009C676E" w:rsidRPr="000E76A4" w:rsidRDefault="00346225" w:rsidP="000D11CD">
            <w:pPr>
              <w:pStyle w:val="ListBullet"/>
              <w:jc w:val="center"/>
              <w:rPr>
                <w:rFonts w:asciiTheme="minorHAnsi" w:hAnsiTheme="minorHAnsi" w:cstheme="minorHAnsi"/>
              </w:rPr>
            </w:pPr>
            <w:r w:rsidRPr="000E76A4">
              <w:rPr>
                <w:rFonts w:asciiTheme="minorHAnsi" w:hAnsiTheme="minorHAnsi" w:cstheme="minorHAnsi"/>
              </w:rPr>
              <w:t>[00001 - 99999]</w:t>
            </w:r>
          </w:p>
        </w:tc>
      </w:tr>
      <w:tr w:rsidR="00CA3F07" w:rsidRPr="000E76A4" w14:paraId="795581AC" w14:textId="77777777" w:rsidTr="000D11CD">
        <w:tc>
          <w:tcPr>
            <w:tcW w:w="340" w:type="dxa"/>
          </w:tcPr>
          <w:p w14:paraId="16647B35" w14:textId="77777777" w:rsidR="00CA3F07" w:rsidRPr="000E76A4" w:rsidRDefault="00CA3F07" w:rsidP="000D11CD">
            <w:pPr>
              <w:jc w:val="center"/>
              <w:rPr>
                <w:rFonts w:asciiTheme="minorHAnsi" w:hAnsiTheme="minorHAnsi" w:cstheme="minorHAnsi"/>
              </w:rPr>
            </w:pPr>
          </w:p>
        </w:tc>
        <w:tc>
          <w:tcPr>
            <w:tcW w:w="1697" w:type="dxa"/>
          </w:tcPr>
          <w:p w14:paraId="27D74E7D" w14:textId="6690DC5B" w:rsidR="00CA3F07" w:rsidRPr="000E76A4" w:rsidRDefault="00CA3F07" w:rsidP="000D11CD">
            <w:pPr>
              <w:rPr>
                <w:rFonts w:asciiTheme="minorHAnsi" w:hAnsiTheme="minorHAnsi" w:cstheme="minorHAnsi"/>
              </w:rPr>
            </w:pPr>
            <w:r w:rsidRPr="000E76A4">
              <w:rPr>
                <w:rFonts w:asciiTheme="minorHAnsi" w:hAnsiTheme="minorHAnsi" w:cstheme="minorHAnsi"/>
              </w:rPr>
              <w:t>“ElementAddr”</w:t>
            </w:r>
          </w:p>
        </w:tc>
        <w:tc>
          <w:tcPr>
            <w:tcW w:w="282" w:type="dxa"/>
          </w:tcPr>
          <w:p w14:paraId="09EAC7A9" w14:textId="5E628B70" w:rsidR="00CA3F07" w:rsidRPr="000E76A4" w:rsidRDefault="00CA3F07" w:rsidP="000D11CD">
            <w:pPr>
              <w:jc w:val="center"/>
              <w:rPr>
                <w:rFonts w:asciiTheme="minorHAnsi" w:hAnsiTheme="minorHAnsi" w:cstheme="minorHAnsi"/>
              </w:rPr>
            </w:pPr>
            <w:r w:rsidRPr="000E76A4">
              <w:rPr>
                <w:rFonts w:asciiTheme="minorHAnsi" w:hAnsiTheme="minorHAnsi" w:cstheme="minorHAnsi"/>
              </w:rPr>
              <w:t>:</w:t>
            </w:r>
          </w:p>
        </w:tc>
        <w:tc>
          <w:tcPr>
            <w:tcW w:w="1869" w:type="dxa"/>
          </w:tcPr>
          <w:p w14:paraId="0EFA655B" w14:textId="6EF1670E" w:rsidR="00CA3F07" w:rsidRPr="000E76A4" w:rsidRDefault="00CA3F07" w:rsidP="000D11CD">
            <w:pPr>
              <w:rPr>
                <w:rFonts w:asciiTheme="minorHAnsi" w:hAnsiTheme="minorHAnsi" w:cstheme="minorHAnsi"/>
              </w:rPr>
            </w:pPr>
            <w:r w:rsidRPr="000E76A4">
              <w:rPr>
                <w:rFonts w:asciiTheme="minorHAnsi" w:hAnsiTheme="minorHAnsi" w:cstheme="minorHAnsi"/>
              </w:rPr>
              <w:t>23</w:t>
            </w:r>
          </w:p>
        </w:tc>
        <w:tc>
          <w:tcPr>
            <w:tcW w:w="2813" w:type="dxa"/>
          </w:tcPr>
          <w:p w14:paraId="370F080F" w14:textId="121EE284" w:rsidR="00CA3F07" w:rsidRPr="000E76A4" w:rsidRDefault="00CA3F07" w:rsidP="000D11CD">
            <w:pPr>
              <w:pStyle w:val="ListBullet"/>
              <w:rPr>
                <w:rFonts w:asciiTheme="minorHAnsi" w:hAnsiTheme="minorHAnsi" w:cstheme="minorHAnsi"/>
              </w:rPr>
            </w:pPr>
            <w:r w:rsidRPr="000E76A4">
              <w:rPr>
                <w:rFonts w:asciiTheme="minorHAnsi" w:hAnsiTheme="minorHAnsi" w:cstheme="minorHAnsi"/>
              </w:rPr>
              <w:t>// (Number)</w:t>
            </w:r>
          </w:p>
        </w:tc>
        <w:tc>
          <w:tcPr>
            <w:tcW w:w="2745" w:type="dxa"/>
          </w:tcPr>
          <w:p w14:paraId="56B50389" w14:textId="71DE770A" w:rsidR="00CA3F07" w:rsidRPr="000E76A4" w:rsidRDefault="00CA3F07" w:rsidP="000D11CD">
            <w:pPr>
              <w:pStyle w:val="ListBullet"/>
              <w:jc w:val="center"/>
              <w:rPr>
                <w:rFonts w:asciiTheme="minorHAnsi" w:hAnsiTheme="minorHAnsi" w:cstheme="minorHAnsi"/>
              </w:rPr>
            </w:pPr>
            <w:r w:rsidRPr="000E76A4">
              <w:rPr>
                <w:rFonts w:asciiTheme="minorHAnsi" w:hAnsiTheme="minorHAnsi" w:cstheme="minorHAnsi"/>
              </w:rPr>
              <w:t>[2 - 65535]</w:t>
            </w:r>
          </w:p>
        </w:tc>
      </w:tr>
      <w:tr w:rsidR="00ED60B2" w:rsidRPr="000E76A4" w14:paraId="76748210" w14:textId="77777777" w:rsidTr="000D11CD">
        <w:tc>
          <w:tcPr>
            <w:tcW w:w="340" w:type="dxa"/>
          </w:tcPr>
          <w:p w14:paraId="0C8B96B1" w14:textId="77777777" w:rsidR="00ED60B2" w:rsidRPr="000E76A4" w:rsidRDefault="00ED60B2" w:rsidP="000D11CD">
            <w:pPr>
              <w:jc w:val="center"/>
              <w:rPr>
                <w:rFonts w:asciiTheme="minorHAnsi" w:hAnsiTheme="minorHAnsi" w:cstheme="minorHAnsi"/>
              </w:rPr>
            </w:pPr>
          </w:p>
        </w:tc>
        <w:tc>
          <w:tcPr>
            <w:tcW w:w="1697" w:type="dxa"/>
          </w:tcPr>
          <w:p w14:paraId="6220B993" w14:textId="382AAC32" w:rsidR="00ED60B2" w:rsidRPr="000E76A4" w:rsidRDefault="00ED60B2" w:rsidP="000D11CD">
            <w:pPr>
              <w:rPr>
                <w:rFonts w:asciiTheme="minorHAnsi" w:hAnsiTheme="minorHAnsi" w:cstheme="minorHAnsi"/>
              </w:rPr>
            </w:pPr>
            <w:r w:rsidRPr="000E76A4">
              <w:rPr>
                <w:rFonts w:asciiTheme="minorHAnsi" w:hAnsiTheme="minorHAnsi" w:cstheme="minorHAnsi"/>
              </w:rPr>
              <w:t>“</w:t>
            </w:r>
            <w:r w:rsidR="00853996" w:rsidRPr="000E76A4">
              <w:rPr>
                <w:rFonts w:asciiTheme="minorHAnsi" w:hAnsiTheme="minorHAnsi" w:cstheme="minorHAnsi"/>
              </w:rPr>
              <w:t>PublishPeriodSec</w:t>
            </w:r>
            <w:r w:rsidRPr="000E76A4">
              <w:rPr>
                <w:rFonts w:asciiTheme="minorHAnsi" w:hAnsiTheme="minorHAnsi" w:cstheme="minorHAnsi"/>
              </w:rPr>
              <w:t>”</w:t>
            </w:r>
          </w:p>
        </w:tc>
        <w:tc>
          <w:tcPr>
            <w:tcW w:w="282" w:type="dxa"/>
          </w:tcPr>
          <w:p w14:paraId="1C7C1BDD" w14:textId="36904839" w:rsidR="00ED60B2" w:rsidRPr="000E76A4" w:rsidRDefault="00ED60B2" w:rsidP="000D11CD">
            <w:pPr>
              <w:jc w:val="center"/>
              <w:rPr>
                <w:rFonts w:asciiTheme="minorHAnsi" w:hAnsiTheme="minorHAnsi" w:cstheme="minorHAnsi"/>
              </w:rPr>
            </w:pPr>
            <w:r w:rsidRPr="000E76A4">
              <w:rPr>
                <w:rFonts w:asciiTheme="minorHAnsi" w:hAnsiTheme="minorHAnsi" w:cstheme="minorHAnsi"/>
              </w:rPr>
              <w:t>:</w:t>
            </w:r>
          </w:p>
        </w:tc>
        <w:tc>
          <w:tcPr>
            <w:tcW w:w="1869" w:type="dxa"/>
          </w:tcPr>
          <w:p w14:paraId="6045B07F" w14:textId="1175A658" w:rsidR="00ED60B2" w:rsidRPr="000E76A4" w:rsidRDefault="009C6A4F" w:rsidP="000D11CD">
            <w:pPr>
              <w:rPr>
                <w:rFonts w:asciiTheme="minorHAnsi" w:hAnsiTheme="minorHAnsi" w:cstheme="minorHAnsi"/>
              </w:rPr>
            </w:pPr>
            <w:r w:rsidRPr="000E76A4">
              <w:rPr>
                <w:rFonts w:asciiTheme="minorHAnsi" w:hAnsiTheme="minorHAnsi" w:cstheme="minorHAnsi"/>
              </w:rPr>
              <w:t>15</w:t>
            </w:r>
          </w:p>
        </w:tc>
        <w:tc>
          <w:tcPr>
            <w:tcW w:w="2813" w:type="dxa"/>
          </w:tcPr>
          <w:p w14:paraId="6C90CF5A" w14:textId="7D908730" w:rsidR="00ED60B2" w:rsidRPr="000E76A4" w:rsidRDefault="00ED60B2" w:rsidP="000D11CD">
            <w:pPr>
              <w:pStyle w:val="ListBullet"/>
              <w:rPr>
                <w:rFonts w:asciiTheme="minorHAnsi" w:hAnsiTheme="minorHAnsi" w:cstheme="minorHAnsi"/>
              </w:rPr>
            </w:pPr>
            <w:r w:rsidRPr="000E76A4">
              <w:rPr>
                <w:rFonts w:asciiTheme="minorHAnsi" w:hAnsiTheme="minorHAnsi" w:cstheme="minorHAnsi"/>
              </w:rPr>
              <w:t>// (Number) (in sec)</w:t>
            </w:r>
          </w:p>
        </w:tc>
        <w:tc>
          <w:tcPr>
            <w:tcW w:w="2745" w:type="dxa"/>
          </w:tcPr>
          <w:p w14:paraId="0A6F9A06" w14:textId="3DD7BD35" w:rsidR="00ED60B2" w:rsidRPr="000E76A4" w:rsidRDefault="00BE3520" w:rsidP="000D11CD">
            <w:pPr>
              <w:pStyle w:val="ListBullet"/>
              <w:jc w:val="center"/>
              <w:rPr>
                <w:rFonts w:asciiTheme="minorHAnsi" w:hAnsiTheme="minorHAnsi" w:cstheme="minorHAnsi"/>
              </w:rPr>
            </w:pPr>
            <w:r w:rsidRPr="000E76A4">
              <w:rPr>
                <w:rFonts w:asciiTheme="minorHAnsi" w:hAnsiTheme="minorHAnsi" w:cstheme="minorHAnsi"/>
              </w:rPr>
              <w:t>[</w:t>
            </w:r>
            <w:r w:rsidR="00602E84" w:rsidRPr="000E76A4">
              <w:rPr>
                <w:rFonts w:asciiTheme="minorHAnsi" w:hAnsiTheme="minorHAnsi" w:cstheme="minorHAnsi"/>
              </w:rPr>
              <w:t>300</w:t>
            </w:r>
            <w:r w:rsidRPr="000E76A4">
              <w:rPr>
                <w:rFonts w:asciiTheme="minorHAnsi" w:hAnsiTheme="minorHAnsi" w:cstheme="minorHAnsi"/>
              </w:rPr>
              <w:t xml:space="preserve"> - </w:t>
            </w:r>
            <w:r w:rsidR="00602E84" w:rsidRPr="000E76A4">
              <w:rPr>
                <w:rFonts w:asciiTheme="minorHAnsi" w:hAnsiTheme="minorHAnsi" w:cstheme="minorHAnsi"/>
              </w:rPr>
              <w:t>65535</w:t>
            </w:r>
            <w:r w:rsidRPr="000E76A4">
              <w:rPr>
                <w:rFonts w:asciiTheme="minorHAnsi" w:hAnsiTheme="minorHAnsi" w:cstheme="minorHAnsi"/>
              </w:rPr>
              <w:t>]</w:t>
            </w:r>
          </w:p>
        </w:tc>
      </w:tr>
      <w:tr w:rsidR="006F33AC" w:rsidRPr="000E76A4" w14:paraId="6DFE3C25" w14:textId="77777777" w:rsidTr="000D11CD">
        <w:tc>
          <w:tcPr>
            <w:tcW w:w="340" w:type="dxa"/>
          </w:tcPr>
          <w:p w14:paraId="107D4D65" w14:textId="77777777" w:rsidR="006F33AC" w:rsidRPr="000E76A4" w:rsidRDefault="006F33AC" w:rsidP="000D11CD">
            <w:pPr>
              <w:jc w:val="center"/>
              <w:rPr>
                <w:rFonts w:asciiTheme="minorHAnsi" w:hAnsiTheme="minorHAnsi" w:cstheme="minorHAnsi"/>
              </w:rPr>
            </w:pPr>
            <w:r w:rsidRPr="000E76A4">
              <w:rPr>
                <w:rFonts w:asciiTheme="minorHAnsi" w:hAnsiTheme="minorHAnsi" w:cstheme="minorHAnsi"/>
              </w:rPr>
              <w:t>}</w:t>
            </w:r>
          </w:p>
        </w:tc>
        <w:tc>
          <w:tcPr>
            <w:tcW w:w="1697" w:type="dxa"/>
          </w:tcPr>
          <w:p w14:paraId="320ECE0B" w14:textId="77777777" w:rsidR="006F33AC" w:rsidRPr="000E76A4" w:rsidRDefault="006F33AC" w:rsidP="000D11CD">
            <w:pPr>
              <w:rPr>
                <w:rFonts w:asciiTheme="minorHAnsi" w:hAnsiTheme="minorHAnsi" w:cstheme="minorHAnsi"/>
              </w:rPr>
            </w:pPr>
          </w:p>
        </w:tc>
        <w:tc>
          <w:tcPr>
            <w:tcW w:w="282" w:type="dxa"/>
          </w:tcPr>
          <w:p w14:paraId="7D03583B" w14:textId="77777777" w:rsidR="006F33AC" w:rsidRPr="000E76A4" w:rsidRDefault="006F33AC" w:rsidP="000D11CD">
            <w:pPr>
              <w:jc w:val="center"/>
              <w:rPr>
                <w:rFonts w:asciiTheme="minorHAnsi" w:hAnsiTheme="minorHAnsi" w:cstheme="minorHAnsi"/>
              </w:rPr>
            </w:pPr>
          </w:p>
        </w:tc>
        <w:tc>
          <w:tcPr>
            <w:tcW w:w="1869" w:type="dxa"/>
          </w:tcPr>
          <w:p w14:paraId="045CC048" w14:textId="77777777" w:rsidR="006F33AC" w:rsidRPr="000E76A4" w:rsidRDefault="006F33AC" w:rsidP="000D11CD">
            <w:pPr>
              <w:rPr>
                <w:rFonts w:asciiTheme="minorHAnsi" w:hAnsiTheme="minorHAnsi" w:cstheme="minorHAnsi"/>
              </w:rPr>
            </w:pPr>
          </w:p>
        </w:tc>
        <w:tc>
          <w:tcPr>
            <w:tcW w:w="2813" w:type="dxa"/>
          </w:tcPr>
          <w:p w14:paraId="75492C8C" w14:textId="77777777" w:rsidR="006F33AC" w:rsidRPr="000E76A4" w:rsidRDefault="006F33AC" w:rsidP="000D11CD">
            <w:pPr>
              <w:pStyle w:val="ListBullet"/>
              <w:rPr>
                <w:rFonts w:asciiTheme="minorHAnsi" w:hAnsiTheme="minorHAnsi" w:cstheme="minorHAnsi"/>
              </w:rPr>
            </w:pPr>
          </w:p>
        </w:tc>
        <w:tc>
          <w:tcPr>
            <w:tcW w:w="2745" w:type="dxa"/>
          </w:tcPr>
          <w:p w14:paraId="133EDF03" w14:textId="77777777" w:rsidR="006F33AC" w:rsidRPr="000E76A4" w:rsidRDefault="006F33AC" w:rsidP="000D11CD">
            <w:pPr>
              <w:pStyle w:val="ListBullet"/>
              <w:rPr>
                <w:rFonts w:asciiTheme="minorHAnsi" w:hAnsiTheme="minorHAnsi" w:cstheme="minorHAnsi"/>
              </w:rPr>
            </w:pPr>
          </w:p>
        </w:tc>
      </w:tr>
    </w:tbl>
    <w:p w14:paraId="4D565146" w14:textId="77777777" w:rsidR="006F33AC" w:rsidRPr="000E76A4" w:rsidRDefault="006F33AC" w:rsidP="006F33AC">
      <w:pPr>
        <w:rPr>
          <w:rFonts w:asciiTheme="minorHAnsi" w:hAnsiTheme="minorHAnsi" w:cstheme="minorHAnsi"/>
        </w:rPr>
      </w:pPr>
    </w:p>
    <w:p w14:paraId="0378D1C3" w14:textId="1C6898A3" w:rsidR="006F33AC" w:rsidRPr="000E76A4" w:rsidRDefault="006F33AC" w:rsidP="006F33AC">
      <w:pPr>
        <w:rPr>
          <w:rFonts w:asciiTheme="minorHAnsi" w:hAnsiTheme="minorHAnsi" w:cstheme="minorHAnsi"/>
          <w:b/>
          <w:bCs/>
        </w:rPr>
      </w:pPr>
      <w:r w:rsidRPr="000E76A4">
        <w:rPr>
          <w:rFonts w:asciiTheme="minorHAnsi" w:hAnsiTheme="minorHAnsi" w:cstheme="minorHAnsi"/>
          <w:b/>
          <w:bCs/>
        </w:rPr>
        <w:t xml:space="preserve">Process </w:t>
      </w:r>
      <w:r w:rsidR="00EF2279" w:rsidRPr="000E76A4">
        <w:rPr>
          <w:rFonts w:asciiTheme="minorHAnsi" w:hAnsiTheme="minorHAnsi" w:cstheme="minorHAnsi"/>
          <w:b/>
          <w:bCs/>
        </w:rPr>
        <w:t>flow:</w:t>
      </w:r>
    </w:p>
    <w:p w14:paraId="4D13C576" w14:textId="77777777" w:rsidR="006F33AC" w:rsidRPr="000E76A4" w:rsidRDefault="006F33AC" w:rsidP="006F33AC">
      <w:pPr>
        <w:rPr>
          <w:rFonts w:asciiTheme="minorHAnsi" w:hAnsiTheme="minorHAnsi" w:cstheme="minorHAnsi"/>
          <w:b/>
          <w:bCs/>
        </w:rPr>
      </w:pPr>
    </w:p>
    <w:p w14:paraId="2694464F" w14:textId="1270761E" w:rsidR="006B6185" w:rsidRPr="000E76A4" w:rsidRDefault="00A13859" w:rsidP="006B6185">
      <w:pPr>
        <w:keepNext/>
        <w:rPr>
          <w:rFonts w:asciiTheme="minorHAnsi" w:hAnsiTheme="minorHAnsi" w:cstheme="minorHAnsi"/>
          <w:noProof/>
        </w:rPr>
      </w:pPr>
      <w:r w:rsidRPr="000E76A4">
        <w:rPr>
          <w:rFonts w:asciiTheme="minorHAnsi" w:hAnsiTheme="minorHAnsi" w:cstheme="minorHAnsi"/>
          <w:noProof/>
        </w:rPr>
        <w:t xml:space="preserve"> </w:t>
      </w:r>
      <w:r w:rsidR="008E5167" w:rsidRPr="000E76A4">
        <w:rPr>
          <w:rFonts w:asciiTheme="minorHAnsi" w:hAnsiTheme="minorHAnsi" w:cstheme="minorHAnsi"/>
          <w:noProof/>
        </w:rPr>
        <w:drawing>
          <wp:inline distT="0" distB="0" distL="0" distR="0" wp14:anchorId="7F1A0409" wp14:editId="7D25F5A6">
            <wp:extent cx="6188710" cy="3595370"/>
            <wp:effectExtent l="0" t="0" r="2540" b="5080"/>
            <wp:docPr id="1654415027" name="Picture 1" descr="A diagram of a computer syste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415027" name="Picture 1" descr="A diagram of a computer system&#10;&#10;Description automatically generated with medium confidence"/>
                    <pic:cNvPicPr/>
                  </pic:nvPicPr>
                  <pic:blipFill>
                    <a:blip r:embed="rId30"/>
                    <a:stretch>
                      <a:fillRect/>
                    </a:stretch>
                  </pic:blipFill>
                  <pic:spPr>
                    <a:xfrm>
                      <a:off x="0" y="0"/>
                      <a:ext cx="6188710" cy="3595370"/>
                    </a:xfrm>
                    <a:prstGeom prst="rect">
                      <a:avLst/>
                    </a:prstGeom>
                  </pic:spPr>
                </pic:pic>
              </a:graphicData>
            </a:graphic>
          </wp:inline>
        </w:drawing>
      </w:r>
    </w:p>
    <w:p w14:paraId="3CDE59F3" w14:textId="77777777" w:rsidR="006B6185" w:rsidRPr="000E76A4" w:rsidRDefault="006B6185" w:rsidP="006B6185">
      <w:pPr>
        <w:keepNext/>
        <w:rPr>
          <w:rFonts w:asciiTheme="minorHAnsi" w:hAnsiTheme="minorHAnsi" w:cstheme="minorHAnsi"/>
        </w:rPr>
      </w:pPr>
    </w:p>
    <w:p w14:paraId="24B6BF7A" w14:textId="76FC400F" w:rsidR="005235F2" w:rsidRPr="000E76A4" w:rsidRDefault="006B6185" w:rsidP="006B6185">
      <w:pPr>
        <w:pStyle w:val="Caption"/>
        <w:jc w:val="center"/>
        <w:rPr>
          <w:rFonts w:asciiTheme="minorHAnsi" w:hAnsiTheme="minorHAnsi" w:cstheme="minorHAnsi"/>
          <w:sz w:val="24"/>
          <w:szCs w:val="24"/>
        </w:rPr>
      </w:pPr>
      <w:bookmarkStart w:id="751" w:name="_Toc169605292"/>
      <w:bookmarkStart w:id="752" w:name="_Toc169613280"/>
      <w:bookmarkStart w:id="753" w:name="_Toc169800494"/>
      <w:bookmarkStart w:id="754" w:name="_Toc169864273"/>
      <w:bookmarkStart w:id="755" w:name="_Toc169879582"/>
      <w:r w:rsidRPr="000E76A4">
        <w:rPr>
          <w:rFonts w:asciiTheme="minorHAnsi" w:hAnsiTheme="minorHAnsi" w:cstheme="minorHAnsi"/>
          <w:sz w:val="24"/>
          <w:szCs w:val="24"/>
        </w:rPr>
        <w:t xml:space="preserve">Figure </w:t>
      </w:r>
      <w:r w:rsidR="002E2406" w:rsidRPr="000E76A4">
        <w:rPr>
          <w:rFonts w:asciiTheme="minorHAnsi" w:hAnsiTheme="minorHAnsi" w:cstheme="minorHAnsi"/>
          <w:sz w:val="24"/>
          <w:szCs w:val="24"/>
        </w:rPr>
        <w:fldChar w:fldCharType="begin"/>
      </w:r>
      <w:r w:rsidR="002E2406" w:rsidRPr="000E76A4">
        <w:rPr>
          <w:rFonts w:asciiTheme="minorHAnsi" w:hAnsiTheme="minorHAnsi" w:cstheme="minorHAnsi"/>
          <w:sz w:val="24"/>
          <w:szCs w:val="24"/>
        </w:rPr>
        <w:instrText xml:space="preserve"> STYLEREF 1 \s </w:instrText>
      </w:r>
      <w:r w:rsidR="002E2406" w:rsidRPr="000E76A4">
        <w:rPr>
          <w:rFonts w:asciiTheme="minorHAnsi" w:hAnsiTheme="minorHAnsi" w:cstheme="minorHAnsi"/>
          <w:sz w:val="24"/>
          <w:szCs w:val="24"/>
        </w:rPr>
        <w:fldChar w:fldCharType="separate"/>
      </w:r>
      <w:r w:rsidR="007F009D" w:rsidRPr="000E76A4">
        <w:rPr>
          <w:rFonts w:asciiTheme="minorHAnsi" w:hAnsiTheme="minorHAnsi" w:cstheme="minorHAnsi"/>
          <w:noProof/>
          <w:sz w:val="24"/>
          <w:szCs w:val="24"/>
        </w:rPr>
        <w:t>10</w:t>
      </w:r>
      <w:r w:rsidR="002E2406" w:rsidRPr="000E76A4">
        <w:rPr>
          <w:rFonts w:asciiTheme="minorHAnsi" w:hAnsiTheme="minorHAnsi" w:cstheme="minorHAnsi"/>
          <w:sz w:val="24"/>
          <w:szCs w:val="24"/>
        </w:rPr>
        <w:fldChar w:fldCharType="end"/>
      </w:r>
      <w:r w:rsidR="002E2406" w:rsidRPr="000E76A4">
        <w:rPr>
          <w:rFonts w:asciiTheme="minorHAnsi" w:hAnsiTheme="minorHAnsi" w:cstheme="minorHAnsi"/>
          <w:sz w:val="24"/>
          <w:szCs w:val="24"/>
        </w:rPr>
        <w:t>.</w:t>
      </w:r>
      <w:r w:rsidR="002E2406" w:rsidRPr="000E76A4">
        <w:rPr>
          <w:rFonts w:asciiTheme="minorHAnsi" w:hAnsiTheme="minorHAnsi" w:cstheme="minorHAnsi"/>
          <w:sz w:val="24"/>
          <w:szCs w:val="24"/>
        </w:rPr>
        <w:fldChar w:fldCharType="begin"/>
      </w:r>
      <w:r w:rsidR="002E2406" w:rsidRPr="000E76A4">
        <w:rPr>
          <w:rFonts w:asciiTheme="minorHAnsi" w:hAnsiTheme="minorHAnsi" w:cstheme="minorHAnsi"/>
          <w:sz w:val="24"/>
          <w:szCs w:val="24"/>
        </w:rPr>
        <w:instrText xml:space="preserve"> SEQ Figure \* ARABIC \s 1 </w:instrText>
      </w:r>
      <w:r w:rsidR="002E2406" w:rsidRPr="000E76A4">
        <w:rPr>
          <w:rFonts w:asciiTheme="minorHAnsi" w:hAnsiTheme="minorHAnsi" w:cstheme="minorHAnsi"/>
          <w:sz w:val="24"/>
          <w:szCs w:val="24"/>
        </w:rPr>
        <w:fldChar w:fldCharType="separate"/>
      </w:r>
      <w:r w:rsidR="007F009D" w:rsidRPr="000E76A4">
        <w:rPr>
          <w:rFonts w:asciiTheme="minorHAnsi" w:hAnsiTheme="minorHAnsi" w:cstheme="minorHAnsi"/>
          <w:noProof/>
          <w:sz w:val="24"/>
          <w:szCs w:val="24"/>
        </w:rPr>
        <w:t>30</w:t>
      </w:r>
      <w:r w:rsidR="002E2406" w:rsidRPr="000E76A4">
        <w:rPr>
          <w:rFonts w:asciiTheme="minorHAnsi" w:hAnsiTheme="minorHAnsi" w:cstheme="minorHAnsi"/>
          <w:sz w:val="24"/>
          <w:szCs w:val="24"/>
        </w:rPr>
        <w:fldChar w:fldCharType="end"/>
      </w:r>
      <w:r w:rsidRPr="000E76A4">
        <w:rPr>
          <w:rFonts w:asciiTheme="minorHAnsi" w:hAnsiTheme="minorHAnsi" w:cstheme="minorHAnsi"/>
          <w:sz w:val="24"/>
          <w:szCs w:val="24"/>
        </w:rPr>
        <w:t xml:space="preserve"> Node Publish Configuration process flow</w:t>
      </w:r>
      <w:bookmarkEnd w:id="751"/>
      <w:bookmarkEnd w:id="752"/>
      <w:bookmarkEnd w:id="753"/>
      <w:bookmarkEnd w:id="754"/>
      <w:bookmarkEnd w:id="755"/>
    </w:p>
    <w:p w14:paraId="3A2D0328" w14:textId="77777777" w:rsidR="005235F2" w:rsidRPr="000E76A4" w:rsidRDefault="005235F2" w:rsidP="007D5AA3">
      <w:pPr>
        <w:keepNext/>
        <w:rPr>
          <w:rFonts w:asciiTheme="minorHAnsi" w:hAnsiTheme="minorHAnsi" w:cstheme="minorHAnsi"/>
        </w:rPr>
      </w:pPr>
    </w:p>
    <w:p w14:paraId="0A8B0C5F" w14:textId="0459C001" w:rsidR="006F33AC" w:rsidRPr="000E76A4" w:rsidRDefault="006F33AC" w:rsidP="007D5AA3">
      <w:pPr>
        <w:pStyle w:val="Caption"/>
        <w:jc w:val="center"/>
        <w:rPr>
          <w:rFonts w:asciiTheme="minorHAnsi" w:hAnsiTheme="minorHAnsi" w:cstheme="minorHAnsi"/>
          <w:szCs w:val="24"/>
        </w:rPr>
      </w:pPr>
    </w:p>
    <w:p w14:paraId="0592E69D" w14:textId="77777777" w:rsidR="006E1206" w:rsidRPr="000E76A4" w:rsidRDefault="006E1206" w:rsidP="006F33AC">
      <w:pPr>
        <w:rPr>
          <w:rFonts w:asciiTheme="minorHAnsi" w:hAnsiTheme="minorHAnsi" w:cstheme="minorHAnsi"/>
          <w:b/>
          <w:bCs/>
        </w:rPr>
      </w:pPr>
    </w:p>
    <w:p w14:paraId="49A00952" w14:textId="698E458C" w:rsidR="00F94020" w:rsidRPr="000E76A4" w:rsidRDefault="00F94020" w:rsidP="00CE3BC7">
      <w:pPr>
        <w:pStyle w:val="Heading2"/>
        <w:ind w:left="567"/>
        <w:rPr>
          <w:rFonts w:asciiTheme="minorHAnsi" w:hAnsiTheme="minorHAnsi" w:cstheme="minorHAnsi"/>
        </w:rPr>
      </w:pPr>
      <w:bookmarkStart w:id="756" w:name="_Toc162878881"/>
      <w:bookmarkStart w:id="757" w:name="_Toc173250444"/>
      <w:r w:rsidRPr="000E76A4">
        <w:rPr>
          <w:rFonts w:asciiTheme="minorHAnsi" w:hAnsiTheme="minorHAnsi" w:cstheme="minorHAnsi"/>
        </w:rPr>
        <w:lastRenderedPageBreak/>
        <w:t>Node</w:t>
      </w:r>
      <w:r w:rsidR="00A13859" w:rsidRPr="000E76A4">
        <w:rPr>
          <w:rFonts w:asciiTheme="minorHAnsi" w:hAnsiTheme="minorHAnsi" w:cstheme="minorHAnsi"/>
        </w:rPr>
        <w:t xml:space="preserve"> </w:t>
      </w:r>
      <w:r w:rsidR="00E15E8C" w:rsidRPr="000E76A4">
        <w:rPr>
          <w:rFonts w:asciiTheme="minorHAnsi" w:hAnsiTheme="minorHAnsi" w:cstheme="minorHAnsi"/>
        </w:rPr>
        <w:t>Heartbeat Publish Configuration</w:t>
      </w:r>
      <w:r w:rsidRPr="000E76A4">
        <w:rPr>
          <w:rFonts w:asciiTheme="minorHAnsi" w:hAnsiTheme="minorHAnsi" w:cstheme="minorHAnsi"/>
        </w:rPr>
        <w:t xml:space="preserve"> </w:t>
      </w:r>
      <w:r w:rsidR="00CC7680" w:rsidRPr="000E76A4">
        <w:rPr>
          <w:rFonts w:asciiTheme="minorHAnsi" w:hAnsiTheme="minorHAnsi" w:cstheme="minorHAnsi"/>
        </w:rPr>
        <w:t>ACK</w:t>
      </w:r>
      <w:bookmarkEnd w:id="756"/>
      <w:bookmarkEnd w:id="757"/>
    </w:p>
    <w:p w14:paraId="1B9271EC" w14:textId="00441459" w:rsidR="00F94020" w:rsidRPr="000E76A4" w:rsidRDefault="00F94020" w:rsidP="00F94020">
      <w:pPr>
        <w:jc w:val="both"/>
        <w:rPr>
          <w:rFonts w:asciiTheme="minorHAnsi" w:hAnsiTheme="minorHAnsi" w:cstheme="minorHAnsi"/>
        </w:rPr>
      </w:pPr>
      <w:r w:rsidRPr="000E76A4">
        <w:rPr>
          <w:rFonts w:asciiTheme="minorHAnsi" w:hAnsiTheme="minorHAnsi" w:cstheme="minorHAnsi"/>
          <w:b/>
          <w:bCs/>
        </w:rPr>
        <w:t xml:space="preserve">Description: </w:t>
      </w:r>
      <w:r w:rsidRPr="000E76A4">
        <w:rPr>
          <w:rFonts w:asciiTheme="minorHAnsi" w:hAnsiTheme="minorHAnsi" w:cstheme="minorHAnsi"/>
        </w:rPr>
        <w:t xml:space="preserve">This </w:t>
      </w:r>
      <w:r w:rsidR="009C0281" w:rsidRPr="000E76A4">
        <w:rPr>
          <w:rFonts w:asciiTheme="minorHAnsi" w:hAnsiTheme="minorHAnsi" w:cstheme="minorHAnsi"/>
        </w:rPr>
        <w:t>ACK</w:t>
      </w:r>
      <w:r w:rsidR="00270229" w:rsidRPr="000E76A4">
        <w:rPr>
          <w:rFonts w:asciiTheme="minorHAnsi" w:hAnsiTheme="minorHAnsi" w:cstheme="minorHAnsi"/>
        </w:rPr>
        <w:t xml:space="preserve"> is used by cloud to know if the Node publish configuration was successful or not</w:t>
      </w:r>
      <w:r w:rsidR="004D17FD" w:rsidRPr="000E76A4">
        <w:rPr>
          <w:rFonts w:asciiTheme="minorHAnsi" w:hAnsiTheme="minorHAnsi" w:cstheme="minorHAnsi"/>
        </w:rPr>
        <w:t>.</w:t>
      </w:r>
    </w:p>
    <w:p w14:paraId="5C292A1F" w14:textId="77777777" w:rsidR="00F94020" w:rsidRPr="000E76A4" w:rsidRDefault="00F94020" w:rsidP="00F94020">
      <w:pPr>
        <w:jc w:val="both"/>
        <w:rPr>
          <w:rFonts w:asciiTheme="minorHAnsi" w:hAnsiTheme="minorHAnsi" w:cstheme="minorHAnsi"/>
        </w:rPr>
      </w:pPr>
    </w:p>
    <w:p w14:paraId="3241DABA" w14:textId="313EC72D" w:rsidR="00F94020" w:rsidRPr="000E76A4" w:rsidRDefault="00F94020" w:rsidP="00F94020">
      <w:pPr>
        <w:rPr>
          <w:rFonts w:asciiTheme="minorHAnsi" w:hAnsiTheme="minorHAnsi" w:cstheme="minorHAnsi"/>
          <w:b/>
          <w:bCs/>
        </w:rPr>
      </w:pPr>
      <w:r w:rsidRPr="000E76A4">
        <w:rPr>
          <w:rFonts w:asciiTheme="minorHAnsi" w:hAnsiTheme="minorHAnsi" w:cstheme="minorHAnsi"/>
          <w:b/>
          <w:bCs/>
        </w:rPr>
        <w:t xml:space="preserve">Node </w:t>
      </w:r>
      <w:r w:rsidR="0003750E" w:rsidRPr="000E76A4">
        <w:rPr>
          <w:rFonts w:asciiTheme="minorHAnsi" w:hAnsiTheme="minorHAnsi" w:cstheme="minorHAnsi"/>
          <w:b/>
          <w:bCs/>
        </w:rPr>
        <w:t xml:space="preserve">Publish Configuration </w:t>
      </w:r>
      <w:r w:rsidR="00F90A2F" w:rsidRPr="000E76A4">
        <w:rPr>
          <w:rFonts w:asciiTheme="minorHAnsi" w:hAnsiTheme="minorHAnsi" w:cstheme="minorHAnsi"/>
          <w:b/>
          <w:bCs/>
        </w:rPr>
        <w:t>ACK JSON</w:t>
      </w:r>
      <w:r w:rsidRPr="000E76A4">
        <w:rPr>
          <w:rFonts w:asciiTheme="minorHAnsi" w:hAnsiTheme="minorHAnsi" w:cstheme="minorHAnsi"/>
          <w:b/>
          <w:bCs/>
        </w:rPr>
        <w:t xml:space="preserve"> (Node to Gateway to Cloud):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9"/>
        <w:gridCol w:w="2090"/>
        <w:gridCol w:w="282"/>
        <w:gridCol w:w="4661"/>
        <w:gridCol w:w="1138"/>
        <w:gridCol w:w="1236"/>
      </w:tblGrid>
      <w:tr w:rsidR="008A26FE" w:rsidRPr="000E76A4" w14:paraId="30237822" w14:textId="77777777" w:rsidTr="00466202">
        <w:tc>
          <w:tcPr>
            <w:tcW w:w="329" w:type="dxa"/>
          </w:tcPr>
          <w:p w14:paraId="2370E7E4" w14:textId="77777777" w:rsidR="00F94020" w:rsidRPr="000E76A4" w:rsidRDefault="00F94020" w:rsidP="000D11CD">
            <w:pPr>
              <w:jc w:val="center"/>
              <w:rPr>
                <w:rFonts w:asciiTheme="minorHAnsi" w:hAnsiTheme="minorHAnsi" w:cstheme="minorHAnsi"/>
              </w:rPr>
            </w:pPr>
            <w:r w:rsidRPr="000E76A4">
              <w:rPr>
                <w:rFonts w:asciiTheme="minorHAnsi" w:hAnsiTheme="minorHAnsi" w:cstheme="minorHAnsi"/>
              </w:rPr>
              <w:t>{</w:t>
            </w:r>
          </w:p>
        </w:tc>
        <w:tc>
          <w:tcPr>
            <w:tcW w:w="2090" w:type="dxa"/>
          </w:tcPr>
          <w:p w14:paraId="3D7CD2E5" w14:textId="77777777" w:rsidR="00F94020" w:rsidRPr="000E76A4" w:rsidRDefault="00F94020" w:rsidP="000D11CD">
            <w:pPr>
              <w:jc w:val="center"/>
              <w:rPr>
                <w:rFonts w:asciiTheme="minorHAnsi" w:hAnsiTheme="minorHAnsi" w:cstheme="minorHAnsi"/>
              </w:rPr>
            </w:pPr>
          </w:p>
        </w:tc>
        <w:tc>
          <w:tcPr>
            <w:tcW w:w="282" w:type="dxa"/>
          </w:tcPr>
          <w:p w14:paraId="78B37673" w14:textId="77777777" w:rsidR="00F94020" w:rsidRPr="000E76A4" w:rsidRDefault="00F94020" w:rsidP="000D11CD">
            <w:pPr>
              <w:jc w:val="center"/>
              <w:rPr>
                <w:rFonts w:asciiTheme="minorHAnsi" w:hAnsiTheme="minorHAnsi" w:cstheme="minorHAnsi"/>
              </w:rPr>
            </w:pPr>
          </w:p>
        </w:tc>
        <w:tc>
          <w:tcPr>
            <w:tcW w:w="4661" w:type="dxa"/>
          </w:tcPr>
          <w:p w14:paraId="17D42320" w14:textId="77777777" w:rsidR="00F94020" w:rsidRPr="000E76A4" w:rsidRDefault="00F94020" w:rsidP="000D11CD">
            <w:pPr>
              <w:jc w:val="center"/>
              <w:rPr>
                <w:rFonts w:asciiTheme="minorHAnsi" w:hAnsiTheme="minorHAnsi" w:cstheme="minorHAnsi"/>
              </w:rPr>
            </w:pPr>
          </w:p>
        </w:tc>
        <w:tc>
          <w:tcPr>
            <w:tcW w:w="1138" w:type="dxa"/>
          </w:tcPr>
          <w:p w14:paraId="40543427" w14:textId="77777777" w:rsidR="00F94020" w:rsidRPr="000E76A4" w:rsidRDefault="00F94020" w:rsidP="000D11CD">
            <w:pPr>
              <w:jc w:val="center"/>
              <w:rPr>
                <w:rFonts w:asciiTheme="minorHAnsi" w:hAnsiTheme="minorHAnsi" w:cstheme="minorHAnsi"/>
              </w:rPr>
            </w:pPr>
          </w:p>
        </w:tc>
        <w:tc>
          <w:tcPr>
            <w:tcW w:w="1236" w:type="dxa"/>
          </w:tcPr>
          <w:p w14:paraId="7961987A" w14:textId="77777777" w:rsidR="00F94020" w:rsidRPr="000E76A4" w:rsidRDefault="00F94020" w:rsidP="000D11CD">
            <w:pPr>
              <w:jc w:val="center"/>
              <w:rPr>
                <w:rFonts w:asciiTheme="minorHAnsi" w:hAnsiTheme="minorHAnsi" w:cstheme="minorHAnsi"/>
                <w:b/>
                <w:bCs/>
              </w:rPr>
            </w:pPr>
            <w:r w:rsidRPr="000E76A4">
              <w:rPr>
                <w:rFonts w:asciiTheme="minorHAnsi" w:hAnsiTheme="minorHAnsi" w:cstheme="minorHAnsi"/>
                <w:b/>
                <w:bCs/>
              </w:rPr>
              <w:t>Range</w:t>
            </w:r>
          </w:p>
        </w:tc>
      </w:tr>
      <w:tr w:rsidR="008A26FE" w:rsidRPr="000E76A4" w14:paraId="1EBC2B2B" w14:textId="77777777" w:rsidTr="00466202">
        <w:tc>
          <w:tcPr>
            <w:tcW w:w="329" w:type="dxa"/>
          </w:tcPr>
          <w:p w14:paraId="5BC474E9" w14:textId="77777777" w:rsidR="00F94020" w:rsidRPr="000E76A4" w:rsidRDefault="00F94020" w:rsidP="000D11CD">
            <w:pPr>
              <w:jc w:val="center"/>
              <w:rPr>
                <w:rFonts w:asciiTheme="minorHAnsi" w:hAnsiTheme="minorHAnsi" w:cstheme="minorHAnsi"/>
              </w:rPr>
            </w:pPr>
          </w:p>
        </w:tc>
        <w:tc>
          <w:tcPr>
            <w:tcW w:w="2090" w:type="dxa"/>
          </w:tcPr>
          <w:p w14:paraId="1AC5F034" w14:textId="77777777" w:rsidR="00F94020" w:rsidRPr="000E76A4" w:rsidRDefault="00F94020" w:rsidP="000D11CD">
            <w:pPr>
              <w:rPr>
                <w:rFonts w:asciiTheme="minorHAnsi" w:hAnsiTheme="minorHAnsi" w:cstheme="minorHAnsi"/>
              </w:rPr>
            </w:pPr>
            <w:r w:rsidRPr="000E76A4">
              <w:rPr>
                <w:rFonts w:asciiTheme="minorHAnsi" w:hAnsiTheme="minorHAnsi" w:cstheme="minorHAnsi"/>
              </w:rPr>
              <w:t>“JsonPacketId”</w:t>
            </w:r>
          </w:p>
        </w:tc>
        <w:tc>
          <w:tcPr>
            <w:tcW w:w="282" w:type="dxa"/>
          </w:tcPr>
          <w:p w14:paraId="369CC166" w14:textId="77777777" w:rsidR="00F94020" w:rsidRPr="000E76A4" w:rsidRDefault="00F94020" w:rsidP="000D11CD">
            <w:pPr>
              <w:jc w:val="center"/>
              <w:rPr>
                <w:rFonts w:asciiTheme="minorHAnsi" w:hAnsiTheme="minorHAnsi" w:cstheme="minorHAnsi"/>
              </w:rPr>
            </w:pPr>
            <w:r w:rsidRPr="000E76A4">
              <w:rPr>
                <w:rFonts w:asciiTheme="minorHAnsi" w:hAnsiTheme="minorHAnsi" w:cstheme="minorHAnsi"/>
              </w:rPr>
              <w:t>:</w:t>
            </w:r>
          </w:p>
        </w:tc>
        <w:tc>
          <w:tcPr>
            <w:tcW w:w="4661" w:type="dxa"/>
          </w:tcPr>
          <w:p w14:paraId="36B43CF9" w14:textId="10AFF2DC" w:rsidR="00F94020" w:rsidRPr="000E76A4" w:rsidRDefault="00C537BA" w:rsidP="000D11CD">
            <w:pPr>
              <w:rPr>
                <w:rFonts w:asciiTheme="minorHAnsi" w:hAnsiTheme="minorHAnsi" w:cstheme="minorHAnsi"/>
              </w:rPr>
            </w:pPr>
            <w:r w:rsidRPr="000E76A4">
              <w:rPr>
                <w:rFonts w:asciiTheme="minorHAnsi" w:hAnsiTheme="minorHAnsi" w:cstheme="minorHAnsi"/>
              </w:rPr>
              <w:t>10</w:t>
            </w:r>
            <w:r w:rsidR="00FD5256" w:rsidRPr="000E76A4">
              <w:rPr>
                <w:rFonts w:asciiTheme="minorHAnsi" w:hAnsiTheme="minorHAnsi" w:cstheme="minorHAnsi"/>
              </w:rPr>
              <w:t>7</w:t>
            </w:r>
          </w:p>
        </w:tc>
        <w:tc>
          <w:tcPr>
            <w:tcW w:w="1138" w:type="dxa"/>
          </w:tcPr>
          <w:p w14:paraId="3B93EAE8" w14:textId="2C8B9BEA" w:rsidR="00F94020" w:rsidRPr="000E76A4" w:rsidRDefault="00F94020" w:rsidP="000D11CD">
            <w:pPr>
              <w:pStyle w:val="ListBullet"/>
              <w:rPr>
                <w:rFonts w:asciiTheme="minorHAnsi" w:hAnsiTheme="minorHAnsi" w:cstheme="minorHAnsi"/>
              </w:rPr>
            </w:pPr>
            <w:r w:rsidRPr="000E76A4">
              <w:rPr>
                <w:rFonts w:asciiTheme="minorHAnsi" w:hAnsiTheme="minorHAnsi" w:cstheme="minorHAnsi"/>
              </w:rPr>
              <w:t>(Number)</w:t>
            </w:r>
          </w:p>
        </w:tc>
        <w:tc>
          <w:tcPr>
            <w:tcW w:w="1236" w:type="dxa"/>
          </w:tcPr>
          <w:p w14:paraId="34A7A6F1" w14:textId="77777777" w:rsidR="00F94020" w:rsidRPr="000E76A4" w:rsidRDefault="00F94020" w:rsidP="000D11CD">
            <w:pPr>
              <w:pStyle w:val="ListBullet"/>
              <w:rPr>
                <w:rFonts w:asciiTheme="minorHAnsi" w:hAnsiTheme="minorHAnsi" w:cstheme="minorHAnsi"/>
              </w:rPr>
            </w:pPr>
          </w:p>
        </w:tc>
      </w:tr>
      <w:tr w:rsidR="008A26FE" w:rsidRPr="000E76A4" w14:paraId="15F5EFEE" w14:textId="77777777" w:rsidTr="00466202">
        <w:tc>
          <w:tcPr>
            <w:tcW w:w="329" w:type="dxa"/>
          </w:tcPr>
          <w:p w14:paraId="33D0CC44" w14:textId="77777777" w:rsidR="00F94020" w:rsidRPr="000E76A4" w:rsidRDefault="00F94020" w:rsidP="000D11CD">
            <w:pPr>
              <w:jc w:val="center"/>
              <w:rPr>
                <w:rFonts w:asciiTheme="minorHAnsi" w:hAnsiTheme="minorHAnsi" w:cstheme="minorHAnsi"/>
              </w:rPr>
            </w:pPr>
          </w:p>
        </w:tc>
        <w:tc>
          <w:tcPr>
            <w:tcW w:w="2090" w:type="dxa"/>
          </w:tcPr>
          <w:p w14:paraId="6C3916A8" w14:textId="77777777" w:rsidR="00F94020" w:rsidRPr="000E76A4" w:rsidRDefault="00F94020" w:rsidP="000D11CD">
            <w:pPr>
              <w:rPr>
                <w:rFonts w:asciiTheme="minorHAnsi" w:hAnsiTheme="minorHAnsi" w:cstheme="minorHAnsi"/>
              </w:rPr>
            </w:pPr>
            <w:r w:rsidRPr="000E76A4">
              <w:rPr>
                <w:rFonts w:asciiTheme="minorHAnsi" w:hAnsiTheme="minorHAnsi" w:cstheme="minorHAnsi"/>
              </w:rPr>
              <w:t>“MsgSeqNo”</w:t>
            </w:r>
          </w:p>
        </w:tc>
        <w:tc>
          <w:tcPr>
            <w:tcW w:w="282" w:type="dxa"/>
          </w:tcPr>
          <w:p w14:paraId="65270F95" w14:textId="77777777" w:rsidR="00F94020" w:rsidRPr="000E76A4" w:rsidRDefault="00F94020" w:rsidP="000D11CD">
            <w:pPr>
              <w:jc w:val="center"/>
              <w:rPr>
                <w:rFonts w:asciiTheme="minorHAnsi" w:hAnsiTheme="minorHAnsi" w:cstheme="minorHAnsi"/>
              </w:rPr>
            </w:pPr>
            <w:r w:rsidRPr="000E76A4">
              <w:rPr>
                <w:rFonts w:asciiTheme="minorHAnsi" w:hAnsiTheme="minorHAnsi" w:cstheme="minorHAnsi"/>
              </w:rPr>
              <w:t>:</w:t>
            </w:r>
          </w:p>
        </w:tc>
        <w:tc>
          <w:tcPr>
            <w:tcW w:w="4661" w:type="dxa"/>
          </w:tcPr>
          <w:p w14:paraId="268DBE57" w14:textId="77777777" w:rsidR="00F94020" w:rsidRPr="000E76A4" w:rsidRDefault="00F94020" w:rsidP="000D11CD">
            <w:pPr>
              <w:rPr>
                <w:rFonts w:asciiTheme="minorHAnsi" w:hAnsiTheme="minorHAnsi" w:cstheme="minorHAnsi"/>
              </w:rPr>
            </w:pPr>
            <w:r w:rsidRPr="000E76A4">
              <w:rPr>
                <w:rFonts w:asciiTheme="minorHAnsi" w:hAnsiTheme="minorHAnsi" w:cstheme="minorHAnsi"/>
              </w:rPr>
              <w:t>12</w:t>
            </w:r>
          </w:p>
        </w:tc>
        <w:tc>
          <w:tcPr>
            <w:tcW w:w="1138" w:type="dxa"/>
          </w:tcPr>
          <w:p w14:paraId="26CBE912" w14:textId="38E34FE8" w:rsidR="00F94020" w:rsidRPr="000E76A4" w:rsidRDefault="00F94020" w:rsidP="000D11CD">
            <w:pPr>
              <w:pStyle w:val="ListBullet"/>
              <w:rPr>
                <w:rFonts w:asciiTheme="minorHAnsi" w:hAnsiTheme="minorHAnsi" w:cstheme="minorHAnsi"/>
              </w:rPr>
            </w:pPr>
            <w:r w:rsidRPr="000E76A4">
              <w:rPr>
                <w:rFonts w:asciiTheme="minorHAnsi" w:hAnsiTheme="minorHAnsi" w:cstheme="minorHAnsi"/>
              </w:rPr>
              <w:t>(Number)</w:t>
            </w:r>
          </w:p>
        </w:tc>
        <w:tc>
          <w:tcPr>
            <w:tcW w:w="1236" w:type="dxa"/>
          </w:tcPr>
          <w:p w14:paraId="77B92CBB" w14:textId="77777777" w:rsidR="00F94020" w:rsidRPr="000E76A4" w:rsidRDefault="00F94020" w:rsidP="000D11CD">
            <w:pPr>
              <w:pStyle w:val="ListBullet"/>
              <w:rPr>
                <w:rFonts w:asciiTheme="minorHAnsi" w:hAnsiTheme="minorHAnsi" w:cstheme="minorHAnsi"/>
              </w:rPr>
            </w:pPr>
          </w:p>
        </w:tc>
      </w:tr>
      <w:tr w:rsidR="008A26FE" w:rsidRPr="000E76A4" w14:paraId="7E66031C" w14:textId="77777777" w:rsidTr="00466202">
        <w:tc>
          <w:tcPr>
            <w:tcW w:w="329" w:type="dxa"/>
          </w:tcPr>
          <w:p w14:paraId="170249D1" w14:textId="77777777" w:rsidR="00F94020" w:rsidRPr="000E76A4" w:rsidRDefault="00F94020" w:rsidP="000D11CD">
            <w:pPr>
              <w:jc w:val="center"/>
              <w:rPr>
                <w:rFonts w:asciiTheme="minorHAnsi" w:hAnsiTheme="minorHAnsi" w:cstheme="minorHAnsi"/>
              </w:rPr>
            </w:pPr>
          </w:p>
        </w:tc>
        <w:tc>
          <w:tcPr>
            <w:tcW w:w="2090" w:type="dxa"/>
          </w:tcPr>
          <w:p w14:paraId="4DD68DEC" w14:textId="77777777" w:rsidR="00F94020" w:rsidRPr="000E76A4" w:rsidRDefault="00F94020" w:rsidP="000D11CD">
            <w:pPr>
              <w:rPr>
                <w:rFonts w:asciiTheme="minorHAnsi" w:hAnsiTheme="minorHAnsi" w:cstheme="minorHAnsi"/>
              </w:rPr>
            </w:pPr>
            <w:r w:rsidRPr="000E76A4">
              <w:rPr>
                <w:rFonts w:asciiTheme="minorHAnsi" w:hAnsiTheme="minorHAnsi" w:cstheme="minorHAnsi"/>
              </w:rPr>
              <w:t>“GwySerNo”</w:t>
            </w:r>
          </w:p>
        </w:tc>
        <w:tc>
          <w:tcPr>
            <w:tcW w:w="282" w:type="dxa"/>
          </w:tcPr>
          <w:p w14:paraId="3B0F7D03" w14:textId="77777777" w:rsidR="00F94020" w:rsidRPr="000E76A4" w:rsidRDefault="00F94020" w:rsidP="000D11CD">
            <w:pPr>
              <w:jc w:val="center"/>
              <w:rPr>
                <w:rFonts w:asciiTheme="minorHAnsi" w:hAnsiTheme="minorHAnsi" w:cstheme="minorHAnsi"/>
              </w:rPr>
            </w:pPr>
            <w:r w:rsidRPr="000E76A4">
              <w:rPr>
                <w:rFonts w:asciiTheme="minorHAnsi" w:hAnsiTheme="minorHAnsi" w:cstheme="minorHAnsi"/>
              </w:rPr>
              <w:t>:</w:t>
            </w:r>
          </w:p>
        </w:tc>
        <w:tc>
          <w:tcPr>
            <w:tcW w:w="4661" w:type="dxa"/>
          </w:tcPr>
          <w:p w14:paraId="5C3BB39B" w14:textId="77777777" w:rsidR="00F94020" w:rsidRPr="000E76A4" w:rsidRDefault="00F94020" w:rsidP="000D11CD">
            <w:pPr>
              <w:rPr>
                <w:rFonts w:asciiTheme="minorHAnsi" w:hAnsiTheme="minorHAnsi" w:cstheme="minorHAnsi"/>
              </w:rPr>
            </w:pPr>
            <w:r w:rsidRPr="000E76A4">
              <w:rPr>
                <w:rFonts w:asciiTheme="minorHAnsi" w:hAnsiTheme="minorHAnsi" w:cstheme="minorHAnsi"/>
              </w:rPr>
              <w:t>“GWY00001”</w:t>
            </w:r>
          </w:p>
        </w:tc>
        <w:tc>
          <w:tcPr>
            <w:tcW w:w="1138" w:type="dxa"/>
          </w:tcPr>
          <w:p w14:paraId="79662124" w14:textId="25FAFE5D" w:rsidR="00F94020" w:rsidRPr="000E76A4" w:rsidRDefault="00F94020" w:rsidP="000D11CD">
            <w:pPr>
              <w:pStyle w:val="ListBullet"/>
              <w:rPr>
                <w:rFonts w:asciiTheme="minorHAnsi" w:hAnsiTheme="minorHAnsi" w:cstheme="minorHAnsi"/>
              </w:rPr>
            </w:pPr>
            <w:r w:rsidRPr="000E76A4">
              <w:rPr>
                <w:rFonts w:asciiTheme="minorHAnsi" w:hAnsiTheme="minorHAnsi" w:cstheme="minorHAnsi"/>
              </w:rPr>
              <w:t>(String)</w:t>
            </w:r>
          </w:p>
        </w:tc>
        <w:tc>
          <w:tcPr>
            <w:tcW w:w="1236" w:type="dxa"/>
          </w:tcPr>
          <w:p w14:paraId="5E124821" w14:textId="77777777" w:rsidR="00F94020" w:rsidRPr="000E76A4" w:rsidRDefault="00F94020" w:rsidP="000D11CD">
            <w:pPr>
              <w:pStyle w:val="ListBullet"/>
              <w:rPr>
                <w:rFonts w:asciiTheme="minorHAnsi" w:hAnsiTheme="minorHAnsi" w:cstheme="minorHAnsi"/>
              </w:rPr>
            </w:pPr>
          </w:p>
        </w:tc>
      </w:tr>
      <w:tr w:rsidR="008A26FE" w:rsidRPr="000E76A4" w14:paraId="5C1C55D0" w14:textId="77777777" w:rsidTr="00466202">
        <w:tc>
          <w:tcPr>
            <w:tcW w:w="329" w:type="dxa"/>
          </w:tcPr>
          <w:p w14:paraId="2A92434E" w14:textId="77777777" w:rsidR="00F94020" w:rsidRPr="000E76A4" w:rsidRDefault="00F94020" w:rsidP="000D11CD">
            <w:pPr>
              <w:jc w:val="center"/>
              <w:rPr>
                <w:rFonts w:asciiTheme="minorHAnsi" w:hAnsiTheme="minorHAnsi" w:cstheme="minorHAnsi"/>
              </w:rPr>
            </w:pPr>
          </w:p>
        </w:tc>
        <w:tc>
          <w:tcPr>
            <w:tcW w:w="2090" w:type="dxa"/>
          </w:tcPr>
          <w:p w14:paraId="482CE42C" w14:textId="6523832A" w:rsidR="00F94020" w:rsidRPr="000E76A4" w:rsidRDefault="00F94020" w:rsidP="000D11CD">
            <w:pPr>
              <w:rPr>
                <w:rFonts w:asciiTheme="minorHAnsi" w:hAnsiTheme="minorHAnsi" w:cstheme="minorHAnsi"/>
              </w:rPr>
            </w:pPr>
            <w:r w:rsidRPr="000E76A4">
              <w:rPr>
                <w:rFonts w:asciiTheme="minorHAnsi" w:hAnsiTheme="minorHAnsi" w:cstheme="minorHAnsi"/>
              </w:rPr>
              <w:t>“NodeSerNo</w:t>
            </w:r>
            <w:r w:rsidR="00034C85" w:rsidRPr="000E76A4">
              <w:rPr>
                <w:rFonts w:asciiTheme="minorHAnsi" w:hAnsiTheme="minorHAnsi" w:cstheme="minorHAnsi"/>
              </w:rPr>
              <w:t>”</w:t>
            </w:r>
          </w:p>
        </w:tc>
        <w:tc>
          <w:tcPr>
            <w:tcW w:w="282" w:type="dxa"/>
          </w:tcPr>
          <w:p w14:paraId="7D3A47D8" w14:textId="77777777" w:rsidR="00F94020" w:rsidRPr="000E76A4" w:rsidRDefault="00F94020" w:rsidP="000D11CD">
            <w:pPr>
              <w:jc w:val="center"/>
              <w:rPr>
                <w:rFonts w:asciiTheme="minorHAnsi" w:hAnsiTheme="minorHAnsi" w:cstheme="minorHAnsi"/>
              </w:rPr>
            </w:pPr>
            <w:r w:rsidRPr="000E76A4">
              <w:rPr>
                <w:rFonts w:asciiTheme="minorHAnsi" w:hAnsiTheme="minorHAnsi" w:cstheme="minorHAnsi"/>
              </w:rPr>
              <w:t>:</w:t>
            </w:r>
          </w:p>
        </w:tc>
        <w:tc>
          <w:tcPr>
            <w:tcW w:w="4661" w:type="dxa"/>
          </w:tcPr>
          <w:p w14:paraId="3FE31DD5" w14:textId="77777777" w:rsidR="00F94020" w:rsidRPr="000E76A4" w:rsidRDefault="00F94020" w:rsidP="000D11CD">
            <w:pPr>
              <w:rPr>
                <w:rFonts w:asciiTheme="minorHAnsi" w:hAnsiTheme="minorHAnsi" w:cstheme="minorHAnsi"/>
              </w:rPr>
            </w:pPr>
            <w:r w:rsidRPr="000E76A4">
              <w:rPr>
                <w:rFonts w:asciiTheme="minorHAnsi" w:hAnsiTheme="minorHAnsi" w:cstheme="minorHAnsi"/>
              </w:rPr>
              <w:t>“N00001”</w:t>
            </w:r>
          </w:p>
        </w:tc>
        <w:tc>
          <w:tcPr>
            <w:tcW w:w="1138" w:type="dxa"/>
          </w:tcPr>
          <w:p w14:paraId="06FC51AB" w14:textId="046B201E" w:rsidR="00F94020" w:rsidRPr="000E76A4" w:rsidRDefault="00F94020" w:rsidP="000D11CD">
            <w:pPr>
              <w:pStyle w:val="ListBullet"/>
              <w:rPr>
                <w:rFonts w:asciiTheme="minorHAnsi" w:hAnsiTheme="minorHAnsi" w:cstheme="minorHAnsi"/>
              </w:rPr>
            </w:pPr>
            <w:r w:rsidRPr="000E76A4">
              <w:rPr>
                <w:rFonts w:asciiTheme="minorHAnsi" w:hAnsiTheme="minorHAnsi" w:cstheme="minorHAnsi"/>
              </w:rPr>
              <w:t>(String)</w:t>
            </w:r>
          </w:p>
        </w:tc>
        <w:tc>
          <w:tcPr>
            <w:tcW w:w="1236" w:type="dxa"/>
          </w:tcPr>
          <w:p w14:paraId="18D5C612" w14:textId="77777777" w:rsidR="00F94020" w:rsidRPr="000E76A4" w:rsidRDefault="00F94020" w:rsidP="000D11CD">
            <w:pPr>
              <w:pStyle w:val="ListBullet"/>
              <w:rPr>
                <w:rFonts w:asciiTheme="minorHAnsi" w:hAnsiTheme="minorHAnsi" w:cstheme="minorHAnsi"/>
              </w:rPr>
            </w:pPr>
          </w:p>
        </w:tc>
      </w:tr>
      <w:tr w:rsidR="008A26FE" w:rsidRPr="000E76A4" w14:paraId="3322D1D8" w14:textId="77777777" w:rsidTr="00466202">
        <w:tc>
          <w:tcPr>
            <w:tcW w:w="329" w:type="dxa"/>
          </w:tcPr>
          <w:p w14:paraId="3F98A670" w14:textId="77777777" w:rsidR="00F94020" w:rsidRPr="000E76A4" w:rsidRDefault="00F94020" w:rsidP="000D11CD">
            <w:pPr>
              <w:jc w:val="center"/>
              <w:rPr>
                <w:rFonts w:asciiTheme="minorHAnsi" w:hAnsiTheme="minorHAnsi" w:cstheme="minorHAnsi"/>
              </w:rPr>
            </w:pPr>
          </w:p>
        </w:tc>
        <w:tc>
          <w:tcPr>
            <w:tcW w:w="2090" w:type="dxa"/>
          </w:tcPr>
          <w:p w14:paraId="5E35EA3B" w14:textId="77777777" w:rsidR="00F94020" w:rsidRPr="000E76A4" w:rsidRDefault="00F94020" w:rsidP="000D11CD">
            <w:pPr>
              <w:rPr>
                <w:rFonts w:asciiTheme="minorHAnsi" w:hAnsiTheme="minorHAnsi" w:cstheme="minorHAnsi"/>
              </w:rPr>
            </w:pPr>
            <w:r w:rsidRPr="000E76A4">
              <w:rPr>
                <w:rFonts w:asciiTheme="minorHAnsi" w:hAnsiTheme="minorHAnsi" w:cstheme="minorHAnsi"/>
              </w:rPr>
              <w:t>“ErrorCode”</w:t>
            </w:r>
          </w:p>
        </w:tc>
        <w:tc>
          <w:tcPr>
            <w:tcW w:w="282" w:type="dxa"/>
          </w:tcPr>
          <w:p w14:paraId="5567C794" w14:textId="77777777" w:rsidR="00F94020" w:rsidRPr="000E76A4" w:rsidRDefault="00F94020" w:rsidP="000D11CD">
            <w:pPr>
              <w:jc w:val="center"/>
              <w:rPr>
                <w:rFonts w:asciiTheme="minorHAnsi" w:hAnsiTheme="minorHAnsi" w:cstheme="minorHAnsi"/>
              </w:rPr>
            </w:pPr>
            <w:r w:rsidRPr="000E76A4">
              <w:rPr>
                <w:rFonts w:asciiTheme="minorHAnsi" w:hAnsiTheme="minorHAnsi" w:cstheme="minorHAnsi"/>
              </w:rPr>
              <w:t>:</w:t>
            </w:r>
          </w:p>
        </w:tc>
        <w:tc>
          <w:tcPr>
            <w:tcW w:w="4661" w:type="dxa"/>
          </w:tcPr>
          <w:p w14:paraId="0960530F" w14:textId="77777777" w:rsidR="00F94020" w:rsidRPr="000E76A4" w:rsidRDefault="00F94020" w:rsidP="000D11CD">
            <w:pPr>
              <w:rPr>
                <w:rFonts w:asciiTheme="minorHAnsi" w:hAnsiTheme="minorHAnsi" w:cstheme="minorHAnsi"/>
              </w:rPr>
            </w:pPr>
            <w:r w:rsidRPr="000E76A4">
              <w:rPr>
                <w:rFonts w:asciiTheme="minorHAnsi" w:hAnsiTheme="minorHAnsi" w:cstheme="minorHAnsi"/>
              </w:rPr>
              <w:t>0</w:t>
            </w:r>
          </w:p>
        </w:tc>
        <w:tc>
          <w:tcPr>
            <w:tcW w:w="1138" w:type="dxa"/>
          </w:tcPr>
          <w:p w14:paraId="4F5F1534" w14:textId="23075D7E" w:rsidR="00F94020" w:rsidRPr="000E76A4" w:rsidRDefault="00F94020" w:rsidP="000D11CD">
            <w:pPr>
              <w:pStyle w:val="ListBullet"/>
              <w:rPr>
                <w:rFonts w:asciiTheme="minorHAnsi" w:hAnsiTheme="minorHAnsi" w:cstheme="minorHAnsi"/>
              </w:rPr>
            </w:pPr>
            <w:r w:rsidRPr="000E76A4">
              <w:rPr>
                <w:rFonts w:asciiTheme="minorHAnsi" w:hAnsiTheme="minorHAnsi" w:cstheme="minorHAnsi"/>
              </w:rPr>
              <w:t>(Number)</w:t>
            </w:r>
          </w:p>
        </w:tc>
        <w:tc>
          <w:tcPr>
            <w:tcW w:w="1236" w:type="dxa"/>
          </w:tcPr>
          <w:p w14:paraId="0DBD52EC" w14:textId="77777777" w:rsidR="00F94020" w:rsidRPr="000E76A4" w:rsidRDefault="00F94020" w:rsidP="000D11CD">
            <w:pPr>
              <w:pStyle w:val="ListBullet"/>
              <w:rPr>
                <w:rFonts w:asciiTheme="minorHAnsi" w:hAnsiTheme="minorHAnsi" w:cstheme="minorHAnsi"/>
              </w:rPr>
            </w:pPr>
          </w:p>
        </w:tc>
      </w:tr>
      <w:tr w:rsidR="008A26FE" w:rsidRPr="000E76A4" w14:paraId="6B16B3A6" w14:textId="77777777" w:rsidTr="00466202">
        <w:tc>
          <w:tcPr>
            <w:tcW w:w="329" w:type="dxa"/>
          </w:tcPr>
          <w:p w14:paraId="59D92874" w14:textId="77777777" w:rsidR="00F94020" w:rsidRPr="000E76A4" w:rsidRDefault="00F94020" w:rsidP="000D11CD">
            <w:pPr>
              <w:jc w:val="center"/>
              <w:rPr>
                <w:rFonts w:asciiTheme="minorHAnsi" w:hAnsiTheme="minorHAnsi" w:cstheme="minorHAnsi"/>
              </w:rPr>
            </w:pPr>
            <w:r w:rsidRPr="000E76A4">
              <w:rPr>
                <w:rFonts w:asciiTheme="minorHAnsi" w:hAnsiTheme="minorHAnsi" w:cstheme="minorHAnsi"/>
              </w:rPr>
              <w:t>}</w:t>
            </w:r>
          </w:p>
        </w:tc>
        <w:tc>
          <w:tcPr>
            <w:tcW w:w="2090" w:type="dxa"/>
          </w:tcPr>
          <w:p w14:paraId="7AF1D3F0" w14:textId="77777777" w:rsidR="00F94020" w:rsidRPr="000E76A4" w:rsidRDefault="00F94020" w:rsidP="000D11CD">
            <w:pPr>
              <w:rPr>
                <w:rFonts w:asciiTheme="minorHAnsi" w:hAnsiTheme="minorHAnsi" w:cstheme="minorHAnsi"/>
              </w:rPr>
            </w:pPr>
          </w:p>
        </w:tc>
        <w:tc>
          <w:tcPr>
            <w:tcW w:w="282" w:type="dxa"/>
          </w:tcPr>
          <w:p w14:paraId="2A5C8A50" w14:textId="77777777" w:rsidR="00F94020" w:rsidRPr="000E76A4" w:rsidRDefault="00F94020" w:rsidP="000D11CD">
            <w:pPr>
              <w:jc w:val="center"/>
              <w:rPr>
                <w:rFonts w:asciiTheme="minorHAnsi" w:hAnsiTheme="minorHAnsi" w:cstheme="minorHAnsi"/>
              </w:rPr>
            </w:pPr>
          </w:p>
        </w:tc>
        <w:tc>
          <w:tcPr>
            <w:tcW w:w="4661" w:type="dxa"/>
          </w:tcPr>
          <w:p w14:paraId="3B32D6BC" w14:textId="77777777" w:rsidR="00F94020" w:rsidRPr="000E76A4" w:rsidRDefault="00F94020" w:rsidP="000D11CD">
            <w:pPr>
              <w:rPr>
                <w:rFonts w:asciiTheme="minorHAnsi" w:hAnsiTheme="minorHAnsi" w:cstheme="minorHAnsi"/>
              </w:rPr>
            </w:pPr>
          </w:p>
        </w:tc>
        <w:tc>
          <w:tcPr>
            <w:tcW w:w="1138" w:type="dxa"/>
          </w:tcPr>
          <w:p w14:paraId="2864C290" w14:textId="77777777" w:rsidR="00F94020" w:rsidRPr="000E76A4" w:rsidRDefault="00F94020" w:rsidP="000D11CD">
            <w:pPr>
              <w:pStyle w:val="ListBullet"/>
              <w:rPr>
                <w:rFonts w:asciiTheme="minorHAnsi" w:hAnsiTheme="minorHAnsi" w:cstheme="minorHAnsi"/>
              </w:rPr>
            </w:pPr>
          </w:p>
        </w:tc>
        <w:tc>
          <w:tcPr>
            <w:tcW w:w="1236" w:type="dxa"/>
          </w:tcPr>
          <w:p w14:paraId="3C88E71A" w14:textId="77777777" w:rsidR="00F94020" w:rsidRPr="000E76A4" w:rsidRDefault="00F94020" w:rsidP="000D11CD">
            <w:pPr>
              <w:pStyle w:val="ListBullet"/>
              <w:rPr>
                <w:rFonts w:asciiTheme="minorHAnsi" w:hAnsiTheme="minorHAnsi" w:cstheme="minorHAnsi"/>
              </w:rPr>
            </w:pPr>
          </w:p>
        </w:tc>
      </w:tr>
    </w:tbl>
    <w:p w14:paraId="09ED8E97" w14:textId="77777777" w:rsidR="00A256BC" w:rsidRPr="000E76A4" w:rsidRDefault="00A256BC" w:rsidP="00A256BC">
      <w:pPr>
        <w:rPr>
          <w:rFonts w:asciiTheme="minorHAnsi" w:hAnsiTheme="minorHAnsi" w:cstheme="minorHAnsi"/>
          <w:b/>
          <w:bCs/>
        </w:rPr>
      </w:pPr>
    </w:p>
    <w:p w14:paraId="306CE783" w14:textId="4DF9F9B6" w:rsidR="00A256BC" w:rsidRPr="000E76A4" w:rsidRDefault="00A256BC" w:rsidP="00A256BC">
      <w:pPr>
        <w:rPr>
          <w:rFonts w:asciiTheme="minorHAnsi" w:hAnsiTheme="minorHAnsi" w:cstheme="minorHAnsi"/>
          <w:b/>
          <w:bCs/>
        </w:rPr>
      </w:pPr>
      <w:r w:rsidRPr="000E76A4">
        <w:rPr>
          <w:rFonts w:asciiTheme="minorHAnsi" w:hAnsiTheme="minorHAnsi" w:cstheme="minorHAnsi"/>
          <w:b/>
          <w:bCs/>
        </w:rPr>
        <w:t xml:space="preserve">Link To Error Code Reference:  </w:t>
      </w:r>
      <w:hyperlink w:anchor="_Common_Error_codes" w:history="1">
        <w:r w:rsidRPr="000E76A4">
          <w:rPr>
            <w:rStyle w:val="Hyperlink"/>
            <w:rFonts w:asciiTheme="minorHAnsi" w:hAnsiTheme="minorHAnsi" w:cstheme="minorHAnsi"/>
            <w:b/>
            <w:bCs/>
          </w:rPr>
          <w:t>Error Codes</w:t>
        </w:r>
      </w:hyperlink>
    </w:p>
    <w:p w14:paraId="60F6D406" w14:textId="77777777" w:rsidR="00F94020" w:rsidRPr="000E76A4" w:rsidRDefault="00F94020" w:rsidP="00F94020">
      <w:pPr>
        <w:rPr>
          <w:rFonts w:asciiTheme="minorHAnsi" w:hAnsiTheme="minorHAnsi" w:cstheme="minorHAnsi"/>
        </w:rPr>
      </w:pPr>
    </w:p>
    <w:p w14:paraId="0518A03F" w14:textId="6B6FADB4" w:rsidR="00F94020" w:rsidRPr="000E76A4" w:rsidRDefault="00F94020" w:rsidP="00F94020">
      <w:pPr>
        <w:rPr>
          <w:rFonts w:asciiTheme="minorHAnsi" w:hAnsiTheme="minorHAnsi" w:cstheme="minorHAnsi"/>
          <w:b/>
          <w:bCs/>
        </w:rPr>
      </w:pPr>
      <w:r w:rsidRPr="000E76A4">
        <w:rPr>
          <w:rFonts w:asciiTheme="minorHAnsi" w:hAnsiTheme="minorHAnsi" w:cstheme="minorHAnsi"/>
          <w:b/>
          <w:bCs/>
        </w:rPr>
        <w:t xml:space="preserve">Process </w:t>
      </w:r>
      <w:r w:rsidR="00EF2279" w:rsidRPr="000E76A4">
        <w:rPr>
          <w:rFonts w:asciiTheme="minorHAnsi" w:hAnsiTheme="minorHAnsi" w:cstheme="minorHAnsi"/>
          <w:b/>
          <w:bCs/>
        </w:rPr>
        <w:t>flow:</w:t>
      </w:r>
    </w:p>
    <w:p w14:paraId="6F47C228" w14:textId="4904A3EF" w:rsidR="00D0583C" w:rsidRPr="000E76A4" w:rsidRDefault="00337E27" w:rsidP="00D0583C">
      <w:pPr>
        <w:keepNext/>
        <w:rPr>
          <w:rFonts w:asciiTheme="minorHAnsi" w:hAnsiTheme="minorHAnsi" w:cstheme="minorHAnsi"/>
          <w:noProof/>
        </w:rPr>
      </w:pPr>
      <w:r w:rsidRPr="000E76A4">
        <w:rPr>
          <w:rFonts w:asciiTheme="minorHAnsi" w:hAnsiTheme="minorHAnsi" w:cstheme="minorHAnsi"/>
          <w:noProof/>
        </w:rPr>
        <w:t xml:space="preserve"> </w:t>
      </w:r>
      <w:r w:rsidR="008E5167" w:rsidRPr="000E76A4">
        <w:rPr>
          <w:rFonts w:asciiTheme="minorHAnsi" w:hAnsiTheme="minorHAnsi" w:cstheme="minorHAnsi"/>
          <w:noProof/>
        </w:rPr>
        <w:drawing>
          <wp:inline distT="0" distB="0" distL="0" distR="0" wp14:anchorId="14C81BB3" wp14:editId="3F082D13">
            <wp:extent cx="6188710" cy="3595370"/>
            <wp:effectExtent l="0" t="0" r="2540" b="5080"/>
            <wp:docPr id="1873447649" name="Picture 1" descr="A diagram of a computer syste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447649" name="Picture 1" descr="A diagram of a computer system&#10;&#10;Description automatically generated with medium confidence"/>
                    <pic:cNvPicPr/>
                  </pic:nvPicPr>
                  <pic:blipFill>
                    <a:blip r:embed="rId30"/>
                    <a:stretch>
                      <a:fillRect/>
                    </a:stretch>
                  </pic:blipFill>
                  <pic:spPr>
                    <a:xfrm>
                      <a:off x="0" y="0"/>
                      <a:ext cx="6188710" cy="3595370"/>
                    </a:xfrm>
                    <a:prstGeom prst="rect">
                      <a:avLst/>
                    </a:prstGeom>
                  </pic:spPr>
                </pic:pic>
              </a:graphicData>
            </a:graphic>
          </wp:inline>
        </w:drawing>
      </w:r>
    </w:p>
    <w:p w14:paraId="22113C4E" w14:textId="77777777" w:rsidR="00D0583C" w:rsidRPr="000E76A4" w:rsidRDefault="00D0583C" w:rsidP="00D0583C">
      <w:pPr>
        <w:keepNext/>
        <w:rPr>
          <w:rFonts w:asciiTheme="minorHAnsi" w:hAnsiTheme="minorHAnsi" w:cstheme="minorHAnsi"/>
        </w:rPr>
      </w:pPr>
    </w:p>
    <w:p w14:paraId="461A8080" w14:textId="6319CA4B" w:rsidR="0013382E" w:rsidRPr="000E76A4" w:rsidRDefault="00D0583C" w:rsidP="00A256BC">
      <w:pPr>
        <w:pStyle w:val="Caption"/>
        <w:jc w:val="center"/>
        <w:rPr>
          <w:rFonts w:asciiTheme="minorHAnsi" w:hAnsiTheme="minorHAnsi" w:cstheme="minorHAnsi"/>
          <w:sz w:val="24"/>
          <w:szCs w:val="24"/>
        </w:rPr>
      </w:pPr>
      <w:bookmarkStart w:id="758" w:name="_Toc169605293"/>
      <w:bookmarkStart w:id="759" w:name="_Toc169613281"/>
      <w:bookmarkStart w:id="760" w:name="_Toc169800495"/>
      <w:bookmarkStart w:id="761" w:name="_Toc169864274"/>
      <w:bookmarkStart w:id="762" w:name="_Toc169879583"/>
      <w:r w:rsidRPr="000E76A4">
        <w:rPr>
          <w:rFonts w:asciiTheme="minorHAnsi" w:hAnsiTheme="minorHAnsi" w:cstheme="minorHAnsi"/>
          <w:sz w:val="24"/>
          <w:szCs w:val="24"/>
        </w:rPr>
        <w:t xml:space="preserve">Figure </w:t>
      </w:r>
      <w:r w:rsidR="002E2406" w:rsidRPr="000E76A4">
        <w:rPr>
          <w:rFonts w:asciiTheme="minorHAnsi" w:hAnsiTheme="minorHAnsi" w:cstheme="minorHAnsi"/>
          <w:sz w:val="24"/>
          <w:szCs w:val="24"/>
        </w:rPr>
        <w:fldChar w:fldCharType="begin"/>
      </w:r>
      <w:r w:rsidR="002E2406" w:rsidRPr="000E76A4">
        <w:rPr>
          <w:rFonts w:asciiTheme="minorHAnsi" w:hAnsiTheme="minorHAnsi" w:cstheme="minorHAnsi"/>
          <w:sz w:val="24"/>
          <w:szCs w:val="24"/>
        </w:rPr>
        <w:instrText xml:space="preserve"> STYLEREF 1 \s </w:instrText>
      </w:r>
      <w:r w:rsidR="002E2406" w:rsidRPr="000E76A4">
        <w:rPr>
          <w:rFonts w:asciiTheme="minorHAnsi" w:hAnsiTheme="minorHAnsi" w:cstheme="minorHAnsi"/>
          <w:sz w:val="24"/>
          <w:szCs w:val="24"/>
        </w:rPr>
        <w:fldChar w:fldCharType="separate"/>
      </w:r>
      <w:r w:rsidR="007F009D" w:rsidRPr="000E76A4">
        <w:rPr>
          <w:rFonts w:asciiTheme="minorHAnsi" w:hAnsiTheme="minorHAnsi" w:cstheme="minorHAnsi"/>
          <w:noProof/>
          <w:sz w:val="24"/>
          <w:szCs w:val="24"/>
        </w:rPr>
        <w:t>10</w:t>
      </w:r>
      <w:r w:rsidR="002E2406" w:rsidRPr="000E76A4">
        <w:rPr>
          <w:rFonts w:asciiTheme="minorHAnsi" w:hAnsiTheme="minorHAnsi" w:cstheme="minorHAnsi"/>
          <w:sz w:val="24"/>
          <w:szCs w:val="24"/>
        </w:rPr>
        <w:fldChar w:fldCharType="end"/>
      </w:r>
      <w:r w:rsidR="002E2406" w:rsidRPr="000E76A4">
        <w:rPr>
          <w:rFonts w:asciiTheme="minorHAnsi" w:hAnsiTheme="minorHAnsi" w:cstheme="minorHAnsi"/>
          <w:sz w:val="24"/>
          <w:szCs w:val="24"/>
        </w:rPr>
        <w:t>.</w:t>
      </w:r>
      <w:r w:rsidR="002E2406" w:rsidRPr="000E76A4">
        <w:rPr>
          <w:rFonts w:asciiTheme="minorHAnsi" w:hAnsiTheme="minorHAnsi" w:cstheme="minorHAnsi"/>
          <w:sz w:val="24"/>
          <w:szCs w:val="24"/>
        </w:rPr>
        <w:fldChar w:fldCharType="begin"/>
      </w:r>
      <w:r w:rsidR="002E2406" w:rsidRPr="000E76A4">
        <w:rPr>
          <w:rFonts w:asciiTheme="minorHAnsi" w:hAnsiTheme="minorHAnsi" w:cstheme="minorHAnsi"/>
          <w:sz w:val="24"/>
          <w:szCs w:val="24"/>
        </w:rPr>
        <w:instrText xml:space="preserve"> SEQ Figure \* ARABIC \s 1 </w:instrText>
      </w:r>
      <w:r w:rsidR="002E2406" w:rsidRPr="000E76A4">
        <w:rPr>
          <w:rFonts w:asciiTheme="minorHAnsi" w:hAnsiTheme="minorHAnsi" w:cstheme="minorHAnsi"/>
          <w:sz w:val="24"/>
          <w:szCs w:val="24"/>
        </w:rPr>
        <w:fldChar w:fldCharType="separate"/>
      </w:r>
      <w:r w:rsidR="007F009D" w:rsidRPr="000E76A4">
        <w:rPr>
          <w:rFonts w:asciiTheme="minorHAnsi" w:hAnsiTheme="minorHAnsi" w:cstheme="minorHAnsi"/>
          <w:noProof/>
          <w:sz w:val="24"/>
          <w:szCs w:val="24"/>
        </w:rPr>
        <w:t>31</w:t>
      </w:r>
      <w:r w:rsidR="002E2406" w:rsidRPr="000E76A4">
        <w:rPr>
          <w:rFonts w:asciiTheme="minorHAnsi" w:hAnsiTheme="minorHAnsi" w:cstheme="minorHAnsi"/>
          <w:sz w:val="24"/>
          <w:szCs w:val="24"/>
        </w:rPr>
        <w:fldChar w:fldCharType="end"/>
      </w:r>
      <w:r w:rsidRPr="000E76A4">
        <w:rPr>
          <w:rFonts w:asciiTheme="minorHAnsi" w:hAnsiTheme="minorHAnsi" w:cstheme="minorHAnsi"/>
          <w:sz w:val="24"/>
          <w:szCs w:val="24"/>
        </w:rPr>
        <w:t xml:space="preserve"> Node Publish Configuration process flow</w:t>
      </w:r>
      <w:bookmarkEnd w:id="758"/>
      <w:bookmarkEnd w:id="759"/>
      <w:bookmarkEnd w:id="760"/>
      <w:bookmarkEnd w:id="761"/>
      <w:bookmarkEnd w:id="762"/>
    </w:p>
    <w:p w14:paraId="74377778" w14:textId="77777777" w:rsidR="00AE5509" w:rsidRPr="000E76A4" w:rsidRDefault="00AE5509" w:rsidP="00AE5509">
      <w:pPr>
        <w:rPr>
          <w:rFonts w:asciiTheme="minorHAnsi" w:hAnsiTheme="minorHAnsi" w:cstheme="minorHAnsi"/>
        </w:rPr>
      </w:pPr>
    </w:p>
    <w:p w14:paraId="0627EF20" w14:textId="77777777" w:rsidR="00AE5509" w:rsidRPr="000E76A4" w:rsidRDefault="00AE5509" w:rsidP="00AE5509">
      <w:pPr>
        <w:rPr>
          <w:rFonts w:asciiTheme="minorHAnsi" w:hAnsiTheme="minorHAnsi" w:cstheme="minorHAnsi"/>
        </w:rPr>
      </w:pPr>
    </w:p>
    <w:p w14:paraId="546651D3" w14:textId="2FBA1BA7" w:rsidR="00842F3C" w:rsidRPr="000E76A4" w:rsidRDefault="008830ED" w:rsidP="00677ED9">
      <w:pPr>
        <w:pStyle w:val="Heading2"/>
        <w:ind w:left="567"/>
        <w:rPr>
          <w:rFonts w:asciiTheme="minorHAnsi" w:hAnsiTheme="minorHAnsi" w:cstheme="minorHAnsi"/>
        </w:rPr>
      </w:pPr>
      <w:bookmarkStart w:id="763" w:name="_Toc163739670"/>
      <w:bookmarkStart w:id="764" w:name="_Toc169605413"/>
      <w:bookmarkStart w:id="765" w:name="_Toc169613410"/>
      <w:bookmarkStart w:id="766" w:name="_Toc169782200"/>
      <w:bookmarkStart w:id="767" w:name="_Toc169802095"/>
      <w:bookmarkStart w:id="768" w:name="_Toc169804107"/>
      <w:bookmarkStart w:id="769" w:name="_Toc169863913"/>
      <w:bookmarkStart w:id="770" w:name="_Toc169864137"/>
      <w:bookmarkStart w:id="771" w:name="_Toc169879272"/>
      <w:bookmarkStart w:id="772" w:name="_Toc169879437"/>
      <w:bookmarkStart w:id="773" w:name="_Toc163739671"/>
      <w:bookmarkStart w:id="774" w:name="_Toc169605414"/>
      <w:bookmarkStart w:id="775" w:name="_Toc169613411"/>
      <w:bookmarkStart w:id="776" w:name="_Toc169782201"/>
      <w:bookmarkStart w:id="777" w:name="_Toc169802096"/>
      <w:bookmarkStart w:id="778" w:name="_Toc169804108"/>
      <w:bookmarkStart w:id="779" w:name="_Toc169863914"/>
      <w:bookmarkStart w:id="780" w:name="_Toc169864138"/>
      <w:bookmarkStart w:id="781" w:name="_Toc169879273"/>
      <w:bookmarkStart w:id="782" w:name="_Toc169879438"/>
      <w:bookmarkStart w:id="783" w:name="_Toc163739672"/>
      <w:bookmarkStart w:id="784" w:name="_Toc169605415"/>
      <w:bookmarkStart w:id="785" w:name="_Toc169613412"/>
      <w:bookmarkStart w:id="786" w:name="_Toc169782202"/>
      <w:bookmarkStart w:id="787" w:name="_Toc169802097"/>
      <w:bookmarkStart w:id="788" w:name="_Toc169804109"/>
      <w:bookmarkStart w:id="789" w:name="_Toc169863915"/>
      <w:bookmarkStart w:id="790" w:name="_Toc169864139"/>
      <w:bookmarkStart w:id="791" w:name="_Toc169879274"/>
      <w:bookmarkStart w:id="792" w:name="_Toc169879439"/>
      <w:bookmarkStart w:id="793" w:name="_Toc163739673"/>
      <w:bookmarkStart w:id="794" w:name="_Toc169605416"/>
      <w:bookmarkStart w:id="795" w:name="_Toc169613413"/>
      <w:bookmarkStart w:id="796" w:name="_Toc169782203"/>
      <w:bookmarkStart w:id="797" w:name="_Toc169802098"/>
      <w:bookmarkStart w:id="798" w:name="_Toc169804110"/>
      <w:bookmarkStart w:id="799" w:name="_Toc169863916"/>
      <w:bookmarkStart w:id="800" w:name="_Toc169864140"/>
      <w:bookmarkStart w:id="801" w:name="_Toc169879275"/>
      <w:bookmarkStart w:id="802" w:name="_Toc169879440"/>
      <w:bookmarkStart w:id="803" w:name="_Toc163739674"/>
      <w:bookmarkStart w:id="804" w:name="_Toc169605417"/>
      <w:bookmarkStart w:id="805" w:name="_Toc169613414"/>
      <w:bookmarkStart w:id="806" w:name="_Toc169782204"/>
      <w:bookmarkStart w:id="807" w:name="_Toc169802099"/>
      <w:bookmarkStart w:id="808" w:name="_Toc169804111"/>
      <w:bookmarkStart w:id="809" w:name="_Toc169863917"/>
      <w:bookmarkStart w:id="810" w:name="_Toc169864141"/>
      <w:bookmarkStart w:id="811" w:name="_Toc169879276"/>
      <w:bookmarkStart w:id="812" w:name="_Toc169879441"/>
      <w:bookmarkStart w:id="813" w:name="_Toc163739675"/>
      <w:bookmarkStart w:id="814" w:name="_Toc169605418"/>
      <w:bookmarkStart w:id="815" w:name="_Toc169613415"/>
      <w:bookmarkStart w:id="816" w:name="_Toc169782205"/>
      <w:bookmarkStart w:id="817" w:name="_Toc169802100"/>
      <w:bookmarkStart w:id="818" w:name="_Toc169804112"/>
      <w:bookmarkStart w:id="819" w:name="_Toc169863918"/>
      <w:bookmarkStart w:id="820" w:name="_Toc169864142"/>
      <w:bookmarkStart w:id="821" w:name="_Toc169879277"/>
      <w:bookmarkStart w:id="822" w:name="_Toc169879442"/>
      <w:bookmarkStart w:id="823" w:name="_Toc163739676"/>
      <w:bookmarkStart w:id="824" w:name="_Toc169605419"/>
      <w:bookmarkStart w:id="825" w:name="_Toc169613416"/>
      <w:bookmarkStart w:id="826" w:name="_Toc169782206"/>
      <w:bookmarkStart w:id="827" w:name="_Toc169802101"/>
      <w:bookmarkStart w:id="828" w:name="_Toc169804113"/>
      <w:bookmarkStart w:id="829" w:name="_Toc169863919"/>
      <w:bookmarkStart w:id="830" w:name="_Toc169864143"/>
      <w:bookmarkStart w:id="831" w:name="_Toc169879278"/>
      <w:bookmarkStart w:id="832" w:name="_Toc169879443"/>
      <w:bookmarkStart w:id="833" w:name="_Toc163739683"/>
      <w:bookmarkStart w:id="834" w:name="_Toc169605426"/>
      <w:bookmarkStart w:id="835" w:name="_Toc169613423"/>
      <w:bookmarkStart w:id="836" w:name="_Toc169782213"/>
      <w:bookmarkStart w:id="837" w:name="_Toc169802108"/>
      <w:bookmarkStart w:id="838" w:name="_Toc169804120"/>
      <w:bookmarkStart w:id="839" w:name="_Toc169863926"/>
      <w:bookmarkStart w:id="840" w:name="_Toc169864150"/>
      <w:bookmarkStart w:id="841" w:name="_Toc169879285"/>
      <w:bookmarkStart w:id="842" w:name="_Toc169879450"/>
      <w:bookmarkStart w:id="843" w:name="_Toc163739689"/>
      <w:bookmarkStart w:id="844" w:name="_Toc169605432"/>
      <w:bookmarkStart w:id="845" w:name="_Toc169613429"/>
      <w:bookmarkStart w:id="846" w:name="_Toc169782219"/>
      <w:bookmarkStart w:id="847" w:name="_Toc169802114"/>
      <w:bookmarkStart w:id="848" w:name="_Toc169804126"/>
      <w:bookmarkStart w:id="849" w:name="_Toc169863932"/>
      <w:bookmarkStart w:id="850" w:name="_Toc169864156"/>
      <w:bookmarkStart w:id="851" w:name="_Toc169879291"/>
      <w:bookmarkStart w:id="852" w:name="_Toc169879456"/>
      <w:bookmarkStart w:id="853" w:name="_Toc163739695"/>
      <w:bookmarkStart w:id="854" w:name="_Toc169605438"/>
      <w:bookmarkStart w:id="855" w:name="_Toc169613435"/>
      <w:bookmarkStart w:id="856" w:name="_Toc169782225"/>
      <w:bookmarkStart w:id="857" w:name="_Toc169802120"/>
      <w:bookmarkStart w:id="858" w:name="_Toc169804132"/>
      <w:bookmarkStart w:id="859" w:name="_Toc169863938"/>
      <w:bookmarkStart w:id="860" w:name="_Toc169864162"/>
      <w:bookmarkStart w:id="861" w:name="_Toc169879297"/>
      <w:bookmarkStart w:id="862" w:name="_Toc169879462"/>
      <w:bookmarkStart w:id="863" w:name="_Toc163739701"/>
      <w:bookmarkStart w:id="864" w:name="_Toc169605444"/>
      <w:bookmarkStart w:id="865" w:name="_Toc169613441"/>
      <w:bookmarkStart w:id="866" w:name="_Toc169782231"/>
      <w:bookmarkStart w:id="867" w:name="_Toc169802126"/>
      <w:bookmarkStart w:id="868" w:name="_Toc169804138"/>
      <w:bookmarkStart w:id="869" w:name="_Toc169863944"/>
      <w:bookmarkStart w:id="870" w:name="_Toc169864168"/>
      <w:bookmarkStart w:id="871" w:name="_Toc169879303"/>
      <w:bookmarkStart w:id="872" w:name="_Toc169879468"/>
      <w:bookmarkStart w:id="873" w:name="_Toc163739707"/>
      <w:bookmarkStart w:id="874" w:name="_Toc169605450"/>
      <w:bookmarkStart w:id="875" w:name="_Toc169613447"/>
      <w:bookmarkStart w:id="876" w:name="_Toc169782237"/>
      <w:bookmarkStart w:id="877" w:name="_Toc169802132"/>
      <w:bookmarkStart w:id="878" w:name="_Toc169804144"/>
      <w:bookmarkStart w:id="879" w:name="_Toc169863950"/>
      <w:bookmarkStart w:id="880" w:name="_Toc169864174"/>
      <w:bookmarkStart w:id="881" w:name="_Toc169879309"/>
      <w:bookmarkStart w:id="882" w:name="_Toc169879474"/>
      <w:bookmarkStart w:id="883" w:name="_Toc163739719"/>
      <w:bookmarkStart w:id="884" w:name="_Toc169605462"/>
      <w:bookmarkStart w:id="885" w:name="_Toc169613459"/>
      <w:bookmarkStart w:id="886" w:name="_Toc169782249"/>
      <w:bookmarkStart w:id="887" w:name="_Toc169802144"/>
      <w:bookmarkStart w:id="888" w:name="_Toc169804156"/>
      <w:bookmarkStart w:id="889" w:name="_Toc169863962"/>
      <w:bookmarkStart w:id="890" w:name="_Toc169864186"/>
      <w:bookmarkStart w:id="891" w:name="_Toc169879321"/>
      <w:bookmarkStart w:id="892" w:name="_Toc169879486"/>
      <w:bookmarkStart w:id="893" w:name="_Toc163739720"/>
      <w:bookmarkStart w:id="894" w:name="_Toc169605463"/>
      <w:bookmarkStart w:id="895" w:name="_Toc169613460"/>
      <w:bookmarkStart w:id="896" w:name="_Toc169782250"/>
      <w:bookmarkStart w:id="897" w:name="_Toc169802145"/>
      <w:bookmarkStart w:id="898" w:name="_Toc169804157"/>
      <w:bookmarkStart w:id="899" w:name="_Toc169863963"/>
      <w:bookmarkStart w:id="900" w:name="_Toc169864187"/>
      <w:bookmarkStart w:id="901" w:name="_Toc169879322"/>
      <w:bookmarkStart w:id="902" w:name="_Toc169879487"/>
      <w:bookmarkStart w:id="903" w:name="_Toc163739721"/>
      <w:bookmarkStart w:id="904" w:name="_Toc169605464"/>
      <w:bookmarkStart w:id="905" w:name="_Toc169613461"/>
      <w:bookmarkStart w:id="906" w:name="_Toc169782251"/>
      <w:bookmarkStart w:id="907" w:name="_Toc169802146"/>
      <w:bookmarkStart w:id="908" w:name="_Toc169804158"/>
      <w:bookmarkStart w:id="909" w:name="_Toc169863964"/>
      <w:bookmarkStart w:id="910" w:name="_Toc169864188"/>
      <w:bookmarkStart w:id="911" w:name="_Toc169879323"/>
      <w:bookmarkStart w:id="912" w:name="_Toc169879488"/>
      <w:bookmarkStart w:id="913" w:name="_Toc163739722"/>
      <w:bookmarkStart w:id="914" w:name="_Toc169605465"/>
      <w:bookmarkStart w:id="915" w:name="_Toc169613462"/>
      <w:bookmarkStart w:id="916" w:name="_Toc169782252"/>
      <w:bookmarkStart w:id="917" w:name="_Toc169802147"/>
      <w:bookmarkStart w:id="918" w:name="_Toc169804159"/>
      <w:bookmarkStart w:id="919" w:name="_Toc169863965"/>
      <w:bookmarkStart w:id="920" w:name="_Toc169864189"/>
      <w:bookmarkStart w:id="921" w:name="_Toc169879324"/>
      <w:bookmarkStart w:id="922" w:name="_Toc169879489"/>
      <w:bookmarkStart w:id="923" w:name="_Toc163739723"/>
      <w:bookmarkStart w:id="924" w:name="_Toc169605466"/>
      <w:bookmarkStart w:id="925" w:name="_Toc169613463"/>
      <w:bookmarkStart w:id="926" w:name="_Toc169782253"/>
      <w:bookmarkStart w:id="927" w:name="_Toc169802148"/>
      <w:bookmarkStart w:id="928" w:name="_Toc169804160"/>
      <w:bookmarkStart w:id="929" w:name="_Toc169863966"/>
      <w:bookmarkStart w:id="930" w:name="_Toc169864190"/>
      <w:bookmarkStart w:id="931" w:name="_Toc169879325"/>
      <w:bookmarkStart w:id="932" w:name="_Toc169879490"/>
      <w:bookmarkStart w:id="933" w:name="_Toc163739724"/>
      <w:bookmarkStart w:id="934" w:name="_Toc169605467"/>
      <w:bookmarkStart w:id="935" w:name="_Toc169613464"/>
      <w:bookmarkStart w:id="936" w:name="_Toc169782254"/>
      <w:bookmarkStart w:id="937" w:name="_Toc169802149"/>
      <w:bookmarkStart w:id="938" w:name="_Toc169804161"/>
      <w:bookmarkStart w:id="939" w:name="_Toc169863967"/>
      <w:bookmarkStart w:id="940" w:name="_Toc169864191"/>
      <w:bookmarkStart w:id="941" w:name="_Toc169879326"/>
      <w:bookmarkStart w:id="942" w:name="_Toc169879491"/>
      <w:bookmarkStart w:id="943" w:name="_Toc163739725"/>
      <w:bookmarkStart w:id="944" w:name="_Toc169605468"/>
      <w:bookmarkStart w:id="945" w:name="_Toc169613465"/>
      <w:bookmarkStart w:id="946" w:name="_Toc169782255"/>
      <w:bookmarkStart w:id="947" w:name="_Toc169802150"/>
      <w:bookmarkStart w:id="948" w:name="_Toc169804162"/>
      <w:bookmarkStart w:id="949" w:name="_Toc169863968"/>
      <w:bookmarkStart w:id="950" w:name="_Toc169864192"/>
      <w:bookmarkStart w:id="951" w:name="_Toc169879327"/>
      <w:bookmarkStart w:id="952" w:name="_Toc169879492"/>
      <w:bookmarkStart w:id="953" w:name="_Toc163739726"/>
      <w:bookmarkStart w:id="954" w:name="_Toc169605469"/>
      <w:bookmarkStart w:id="955" w:name="_Toc169613466"/>
      <w:bookmarkStart w:id="956" w:name="_Toc169782256"/>
      <w:bookmarkStart w:id="957" w:name="_Toc169802151"/>
      <w:bookmarkStart w:id="958" w:name="_Toc169804163"/>
      <w:bookmarkStart w:id="959" w:name="_Toc169863969"/>
      <w:bookmarkStart w:id="960" w:name="_Toc169864193"/>
      <w:bookmarkStart w:id="961" w:name="_Toc169879328"/>
      <w:bookmarkStart w:id="962" w:name="_Toc169879493"/>
      <w:bookmarkStart w:id="963" w:name="_Toc163739727"/>
      <w:bookmarkStart w:id="964" w:name="_Toc169605470"/>
      <w:bookmarkStart w:id="965" w:name="_Toc169613467"/>
      <w:bookmarkStart w:id="966" w:name="_Toc169782257"/>
      <w:bookmarkStart w:id="967" w:name="_Toc169802152"/>
      <w:bookmarkStart w:id="968" w:name="_Toc169804164"/>
      <w:bookmarkStart w:id="969" w:name="_Toc169863970"/>
      <w:bookmarkStart w:id="970" w:name="_Toc169864194"/>
      <w:bookmarkStart w:id="971" w:name="_Toc169879329"/>
      <w:bookmarkStart w:id="972" w:name="_Toc169879494"/>
      <w:bookmarkStart w:id="973" w:name="_Toc163739728"/>
      <w:bookmarkStart w:id="974" w:name="_Toc169605471"/>
      <w:bookmarkStart w:id="975" w:name="_Toc169613468"/>
      <w:bookmarkStart w:id="976" w:name="_Toc169782258"/>
      <w:bookmarkStart w:id="977" w:name="_Toc169802153"/>
      <w:bookmarkStart w:id="978" w:name="_Toc169804165"/>
      <w:bookmarkStart w:id="979" w:name="_Toc169863971"/>
      <w:bookmarkStart w:id="980" w:name="_Toc169864195"/>
      <w:bookmarkStart w:id="981" w:name="_Toc169879330"/>
      <w:bookmarkStart w:id="982" w:name="_Toc169879495"/>
      <w:bookmarkStart w:id="983" w:name="_Toc163739729"/>
      <w:bookmarkStart w:id="984" w:name="_Toc169605472"/>
      <w:bookmarkStart w:id="985" w:name="_Toc169613469"/>
      <w:bookmarkStart w:id="986" w:name="_Toc169782259"/>
      <w:bookmarkStart w:id="987" w:name="_Toc169802154"/>
      <w:bookmarkStart w:id="988" w:name="_Toc169804166"/>
      <w:bookmarkStart w:id="989" w:name="_Toc169863972"/>
      <w:bookmarkStart w:id="990" w:name="_Toc169864196"/>
      <w:bookmarkStart w:id="991" w:name="_Toc169879331"/>
      <w:bookmarkStart w:id="992" w:name="_Toc169879496"/>
      <w:bookmarkStart w:id="993" w:name="_Toc163739730"/>
      <w:bookmarkStart w:id="994" w:name="_Toc169605473"/>
      <w:bookmarkStart w:id="995" w:name="_Toc169613470"/>
      <w:bookmarkStart w:id="996" w:name="_Toc169782260"/>
      <w:bookmarkStart w:id="997" w:name="_Toc169802155"/>
      <w:bookmarkStart w:id="998" w:name="_Toc169804167"/>
      <w:bookmarkStart w:id="999" w:name="_Toc169863973"/>
      <w:bookmarkStart w:id="1000" w:name="_Toc169864197"/>
      <w:bookmarkStart w:id="1001" w:name="_Toc169879332"/>
      <w:bookmarkStart w:id="1002" w:name="_Toc169879497"/>
      <w:bookmarkStart w:id="1003" w:name="_Toc163739731"/>
      <w:bookmarkStart w:id="1004" w:name="_Toc169605474"/>
      <w:bookmarkStart w:id="1005" w:name="_Toc169613471"/>
      <w:bookmarkStart w:id="1006" w:name="_Toc169782261"/>
      <w:bookmarkStart w:id="1007" w:name="_Toc169802156"/>
      <w:bookmarkStart w:id="1008" w:name="_Toc169804168"/>
      <w:bookmarkStart w:id="1009" w:name="_Toc169863974"/>
      <w:bookmarkStart w:id="1010" w:name="_Toc169864198"/>
      <w:bookmarkStart w:id="1011" w:name="_Toc169879333"/>
      <w:bookmarkStart w:id="1012" w:name="_Toc169879498"/>
      <w:bookmarkStart w:id="1013" w:name="_Toc163739732"/>
      <w:bookmarkStart w:id="1014" w:name="_Toc169605475"/>
      <w:bookmarkStart w:id="1015" w:name="_Toc169613472"/>
      <w:bookmarkStart w:id="1016" w:name="_Toc169782262"/>
      <w:bookmarkStart w:id="1017" w:name="_Toc169802157"/>
      <w:bookmarkStart w:id="1018" w:name="_Toc169804169"/>
      <w:bookmarkStart w:id="1019" w:name="_Toc169863975"/>
      <w:bookmarkStart w:id="1020" w:name="_Toc169864199"/>
      <w:bookmarkStart w:id="1021" w:name="_Toc169879334"/>
      <w:bookmarkStart w:id="1022" w:name="_Toc169879499"/>
      <w:bookmarkStart w:id="1023" w:name="_Toc163739733"/>
      <w:bookmarkStart w:id="1024" w:name="_Toc169605476"/>
      <w:bookmarkStart w:id="1025" w:name="_Toc169613473"/>
      <w:bookmarkStart w:id="1026" w:name="_Toc169782263"/>
      <w:bookmarkStart w:id="1027" w:name="_Toc169802158"/>
      <w:bookmarkStart w:id="1028" w:name="_Toc169804170"/>
      <w:bookmarkStart w:id="1029" w:name="_Toc169863976"/>
      <w:bookmarkStart w:id="1030" w:name="_Toc169864200"/>
      <w:bookmarkStart w:id="1031" w:name="_Toc169879335"/>
      <w:bookmarkStart w:id="1032" w:name="_Toc169879500"/>
      <w:bookmarkStart w:id="1033" w:name="_Toc163739734"/>
      <w:bookmarkStart w:id="1034" w:name="_Toc169605477"/>
      <w:bookmarkStart w:id="1035" w:name="_Toc169613474"/>
      <w:bookmarkStart w:id="1036" w:name="_Toc169782264"/>
      <w:bookmarkStart w:id="1037" w:name="_Toc169802159"/>
      <w:bookmarkStart w:id="1038" w:name="_Toc169804171"/>
      <w:bookmarkStart w:id="1039" w:name="_Toc169863977"/>
      <w:bookmarkStart w:id="1040" w:name="_Toc169864201"/>
      <w:bookmarkStart w:id="1041" w:name="_Toc169879336"/>
      <w:bookmarkStart w:id="1042" w:name="_Toc169879501"/>
      <w:bookmarkStart w:id="1043" w:name="_Toc163739735"/>
      <w:bookmarkStart w:id="1044" w:name="_Toc169605478"/>
      <w:bookmarkStart w:id="1045" w:name="_Toc169613475"/>
      <w:bookmarkStart w:id="1046" w:name="_Toc169782265"/>
      <w:bookmarkStart w:id="1047" w:name="_Toc169802160"/>
      <w:bookmarkStart w:id="1048" w:name="_Toc169804172"/>
      <w:bookmarkStart w:id="1049" w:name="_Toc169863978"/>
      <w:bookmarkStart w:id="1050" w:name="_Toc169864202"/>
      <w:bookmarkStart w:id="1051" w:name="_Toc169879337"/>
      <w:bookmarkStart w:id="1052" w:name="_Toc169879502"/>
      <w:bookmarkStart w:id="1053" w:name="_Toc163739736"/>
      <w:bookmarkStart w:id="1054" w:name="_Toc169605479"/>
      <w:bookmarkStart w:id="1055" w:name="_Toc169613476"/>
      <w:bookmarkStart w:id="1056" w:name="_Toc169782266"/>
      <w:bookmarkStart w:id="1057" w:name="_Toc169802161"/>
      <w:bookmarkStart w:id="1058" w:name="_Toc169804173"/>
      <w:bookmarkStart w:id="1059" w:name="_Toc169863979"/>
      <w:bookmarkStart w:id="1060" w:name="_Toc169864203"/>
      <w:bookmarkStart w:id="1061" w:name="_Toc169879338"/>
      <w:bookmarkStart w:id="1062" w:name="_Toc169879503"/>
      <w:bookmarkStart w:id="1063" w:name="_Toc163739737"/>
      <w:bookmarkStart w:id="1064" w:name="_Toc169605480"/>
      <w:bookmarkStart w:id="1065" w:name="_Toc169613477"/>
      <w:bookmarkStart w:id="1066" w:name="_Toc169782267"/>
      <w:bookmarkStart w:id="1067" w:name="_Toc169802162"/>
      <w:bookmarkStart w:id="1068" w:name="_Toc169804174"/>
      <w:bookmarkStart w:id="1069" w:name="_Toc169863980"/>
      <w:bookmarkStart w:id="1070" w:name="_Toc169864204"/>
      <w:bookmarkStart w:id="1071" w:name="_Toc169879339"/>
      <w:bookmarkStart w:id="1072" w:name="_Toc169879504"/>
      <w:bookmarkStart w:id="1073" w:name="_Toc163739738"/>
      <w:bookmarkStart w:id="1074" w:name="_Toc169605481"/>
      <w:bookmarkStart w:id="1075" w:name="_Toc169613478"/>
      <w:bookmarkStart w:id="1076" w:name="_Toc169782268"/>
      <w:bookmarkStart w:id="1077" w:name="_Toc169802163"/>
      <w:bookmarkStart w:id="1078" w:name="_Toc169804175"/>
      <w:bookmarkStart w:id="1079" w:name="_Toc169863981"/>
      <w:bookmarkStart w:id="1080" w:name="_Toc169864205"/>
      <w:bookmarkStart w:id="1081" w:name="_Toc169879340"/>
      <w:bookmarkStart w:id="1082" w:name="_Toc169879505"/>
      <w:bookmarkStart w:id="1083" w:name="_Toc163739739"/>
      <w:bookmarkStart w:id="1084" w:name="_Toc169605482"/>
      <w:bookmarkStart w:id="1085" w:name="_Toc169613479"/>
      <w:bookmarkStart w:id="1086" w:name="_Toc169782269"/>
      <w:bookmarkStart w:id="1087" w:name="_Toc169802164"/>
      <w:bookmarkStart w:id="1088" w:name="_Toc169804176"/>
      <w:bookmarkStart w:id="1089" w:name="_Toc169863982"/>
      <w:bookmarkStart w:id="1090" w:name="_Toc169864206"/>
      <w:bookmarkStart w:id="1091" w:name="_Toc169879341"/>
      <w:bookmarkStart w:id="1092" w:name="_Toc169879506"/>
      <w:bookmarkStart w:id="1093" w:name="_Toc163739740"/>
      <w:bookmarkStart w:id="1094" w:name="_Toc169605483"/>
      <w:bookmarkStart w:id="1095" w:name="_Toc169613480"/>
      <w:bookmarkStart w:id="1096" w:name="_Toc169782270"/>
      <w:bookmarkStart w:id="1097" w:name="_Toc169802165"/>
      <w:bookmarkStart w:id="1098" w:name="_Toc169804177"/>
      <w:bookmarkStart w:id="1099" w:name="_Toc169863983"/>
      <w:bookmarkStart w:id="1100" w:name="_Toc169864207"/>
      <w:bookmarkStart w:id="1101" w:name="_Toc169879342"/>
      <w:bookmarkStart w:id="1102" w:name="_Toc169879507"/>
      <w:bookmarkStart w:id="1103" w:name="_Toc163739741"/>
      <w:bookmarkStart w:id="1104" w:name="_Toc169605484"/>
      <w:bookmarkStart w:id="1105" w:name="_Toc169613481"/>
      <w:bookmarkStart w:id="1106" w:name="_Toc169782271"/>
      <w:bookmarkStart w:id="1107" w:name="_Toc169802166"/>
      <w:bookmarkStart w:id="1108" w:name="_Toc169804178"/>
      <w:bookmarkStart w:id="1109" w:name="_Toc169863984"/>
      <w:bookmarkStart w:id="1110" w:name="_Toc169864208"/>
      <w:bookmarkStart w:id="1111" w:name="_Toc169879343"/>
      <w:bookmarkStart w:id="1112" w:name="_Toc169879508"/>
      <w:bookmarkStart w:id="1113" w:name="_Toc163739742"/>
      <w:bookmarkStart w:id="1114" w:name="_Toc169605485"/>
      <w:bookmarkStart w:id="1115" w:name="_Toc169613482"/>
      <w:bookmarkStart w:id="1116" w:name="_Toc169782272"/>
      <w:bookmarkStart w:id="1117" w:name="_Toc169802167"/>
      <w:bookmarkStart w:id="1118" w:name="_Toc169804179"/>
      <w:bookmarkStart w:id="1119" w:name="_Toc169863985"/>
      <w:bookmarkStart w:id="1120" w:name="_Toc169864209"/>
      <w:bookmarkStart w:id="1121" w:name="_Toc169879344"/>
      <w:bookmarkStart w:id="1122" w:name="_Toc169879509"/>
      <w:bookmarkStart w:id="1123" w:name="_Toc163739743"/>
      <w:bookmarkStart w:id="1124" w:name="_Toc169605486"/>
      <w:bookmarkStart w:id="1125" w:name="_Toc169613483"/>
      <w:bookmarkStart w:id="1126" w:name="_Toc169782273"/>
      <w:bookmarkStart w:id="1127" w:name="_Toc169802168"/>
      <w:bookmarkStart w:id="1128" w:name="_Toc169804180"/>
      <w:bookmarkStart w:id="1129" w:name="_Toc169863986"/>
      <w:bookmarkStart w:id="1130" w:name="_Toc169864210"/>
      <w:bookmarkStart w:id="1131" w:name="_Toc169879345"/>
      <w:bookmarkStart w:id="1132" w:name="_Toc169879510"/>
      <w:bookmarkStart w:id="1133" w:name="_Toc163739744"/>
      <w:bookmarkStart w:id="1134" w:name="_Toc169605487"/>
      <w:bookmarkStart w:id="1135" w:name="_Toc169613484"/>
      <w:bookmarkStart w:id="1136" w:name="_Toc169782274"/>
      <w:bookmarkStart w:id="1137" w:name="_Toc169802169"/>
      <w:bookmarkStart w:id="1138" w:name="_Toc169804181"/>
      <w:bookmarkStart w:id="1139" w:name="_Toc169863987"/>
      <w:bookmarkStart w:id="1140" w:name="_Toc169864211"/>
      <w:bookmarkStart w:id="1141" w:name="_Toc169879346"/>
      <w:bookmarkStart w:id="1142" w:name="_Toc169879511"/>
      <w:bookmarkStart w:id="1143" w:name="_Toc163739751"/>
      <w:bookmarkStart w:id="1144" w:name="_Toc169605494"/>
      <w:bookmarkStart w:id="1145" w:name="_Toc169613491"/>
      <w:bookmarkStart w:id="1146" w:name="_Toc169782281"/>
      <w:bookmarkStart w:id="1147" w:name="_Toc169802176"/>
      <w:bookmarkStart w:id="1148" w:name="_Toc169804188"/>
      <w:bookmarkStart w:id="1149" w:name="_Toc169863994"/>
      <w:bookmarkStart w:id="1150" w:name="_Toc169864218"/>
      <w:bookmarkStart w:id="1151" w:name="_Toc169879353"/>
      <w:bookmarkStart w:id="1152" w:name="_Toc169879518"/>
      <w:bookmarkStart w:id="1153" w:name="_Toc163739757"/>
      <w:bookmarkStart w:id="1154" w:name="_Toc169605500"/>
      <w:bookmarkStart w:id="1155" w:name="_Toc169613497"/>
      <w:bookmarkStart w:id="1156" w:name="_Toc169782287"/>
      <w:bookmarkStart w:id="1157" w:name="_Toc169802182"/>
      <w:bookmarkStart w:id="1158" w:name="_Toc169804194"/>
      <w:bookmarkStart w:id="1159" w:name="_Toc169864000"/>
      <w:bookmarkStart w:id="1160" w:name="_Toc169864224"/>
      <w:bookmarkStart w:id="1161" w:name="_Toc169879359"/>
      <w:bookmarkStart w:id="1162" w:name="_Toc169879524"/>
      <w:bookmarkStart w:id="1163" w:name="_Node_Teaching_Mode"/>
      <w:bookmarkStart w:id="1164" w:name="_Toc173250445"/>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r w:rsidRPr="000E76A4">
        <w:rPr>
          <w:rFonts w:asciiTheme="minorHAnsi" w:hAnsiTheme="minorHAnsi" w:cstheme="minorHAnsi"/>
        </w:rPr>
        <w:lastRenderedPageBreak/>
        <w:t>Node Teaching Mode Start</w:t>
      </w:r>
      <w:r w:rsidR="00842F3C" w:rsidRPr="000E76A4">
        <w:rPr>
          <w:rFonts w:asciiTheme="minorHAnsi" w:hAnsiTheme="minorHAnsi" w:cstheme="minorHAnsi"/>
        </w:rPr>
        <w:t xml:space="preserve"> Packet</w:t>
      </w:r>
      <w:bookmarkEnd w:id="1164"/>
    </w:p>
    <w:p w14:paraId="745DF539" w14:textId="5FA8F90D" w:rsidR="00842F3C" w:rsidRPr="000E76A4" w:rsidRDefault="00842F3C" w:rsidP="00842F3C">
      <w:pPr>
        <w:jc w:val="both"/>
        <w:rPr>
          <w:rFonts w:asciiTheme="minorHAnsi" w:hAnsiTheme="minorHAnsi" w:cstheme="minorHAnsi"/>
        </w:rPr>
      </w:pPr>
      <w:r w:rsidRPr="000E76A4">
        <w:rPr>
          <w:rFonts w:asciiTheme="minorHAnsi" w:hAnsiTheme="minorHAnsi" w:cstheme="minorHAnsi"/>
          <w:b/>
          <w:bCs/>
        </w:rPr>
        <w:t xml:space="preserve">Description: </w:t>
      </w:r>
      <w:r w:rsidRPr="000E76A4">
        <w:rPr>
          <w:rFonts w:asciiTheme="minorHAnsi" w:hAnsiTheme="minorHAnsi" w:cstheme="minorHAnsi"/>
        </w:rPr>
        <w:t xml:space="preserve">This packet is used to make a </w:t>
      </w:r>
      <w:r w:rsidR="009D48F0" w:rsidRPr="000E76A4">
        <w:rPr>
          <w:rFonts w:asciiTheme="minorHAnsi" w:hAnsiTheme="minorHAnsi" w:cstheme="minorHAnsi"/>
        </w:rPr>
        <w:t>Node</w:t>
      </w:r>
      <w:r w:rsidRPr="000E76A4">
        <w:rPr>
          <w:rFonts w:asciiTheme="minorHAnsi" w:hAnsiTheme="minorHAnsi" w:cstheme="minorHAnsi"/>
        </w:rPr>
        <w:t xml:space="preserve"> enter Teaching mode.</w:t>
      </w:r>
    </w:p>
    <w:p w14:paraId="53958949" w14:textId="77777777" w:rsidR="00842F3C" w:rsidRPr="000E76A4" w:rsidRDefault="00842F3C" w:rsidP="00842F3C">
      <w:pPr>
        <w:jc w:val="both"/>
        <w:rPr>
          <w:rFonts w:asciiTheme="minorHAnsi" w:hAnsiTheme="minorHAnsi" w:cstheme="minorHAnsi"/>
        </w:rPr>
      </w:pPr>
    </w:p>
    <w:p w14:paraId="2AC09FD8" w14:textId="0F4BEEE6" w:rsidR="00842F3C" w:rsidRPr="000E76A4" w:rsidRDefault="00842F3C" w:rsidP="00842F3C">
      <w:pPr>
        <w:jc w:val="both"/>
        <w:rPr>
          <w:rFonts w:asciiTheme="minorHAnsi" w:hAnsiTheme="minorHAnsi" w:cstheme="minorHAnsi"/>
        </w:rPr>
      </w:pPr>
      <w:r w:rsidRPr="000E76A4">
        <w:rPr>
          <w:rFonts w:asciiTheme="minorHAnsi" w:hAnsiTheme="minorHAnsi" w:cstheme="minorHAnsi"/>
          <w:b/>
          <w:bCs/>
        </w:rPr>
        <w:t xml:space="preserve">Led Indication: </w:t>
      </w:r>
      <w:r w:rsidR="00485017" w:rsidRPr="000E76A4">
        <w:rPr>
          <w:rFonts w:asciiTheme="minorHAnsi" w:hAnsiTheme="minorHAnsi" w:cstheme="minorHAnsi"/>
        </w:rPr>
        <w:t>Node will glow</w:t>
      </w:r>
      <w:r w:rsidR="00485017" w:rsidRPr="000E76A4">
        <w:rPr>
          <w:rFonts w:asciiTheme="minorHAnsi" w:hAnsiTheme="minorHAnsi" w:cstheme="minorHAnsi"/>
          <w:b/>
          <w:bCs/>
        </w:rPr>
        <w:t xml:space="preserve"> </w:t>
      </w:r>
      <w:r w:rsidR="00485017" w:rsidRPr="000E76A4">
        <w:rPr>
          <w:rFonts w:asciiTheme="minorHAnsi" w:hAnsiTheme="minorHAnsi" w:cstheme="minorHAnsi"/>
        </w:rPr>
        <w:t>Blinking BLUE to indicate it has entered Teaching mode.</w:t>
      </w:r>
    </w:p>
    <w:p w14:paraId="3AC0F1A5" w14:textId="77777777" w:rsidR="00842F3C" w:rsidRPr="000E76A4" w:rsidRDefault="00842F3C" w:rsidP="00842F3C">
      <w:pPr>
        <w:jc w:val="both"/>
        <w:rPr>
          <w:rFonts w:asciiTheme="minorHAnsi" w:hAnsiTheme="minorHAnsi" w:cstheme="minorHAnsi"/>
        </w:rPr>
      </w:pPr>
    </w:p>
    <w:p w14:paraId="1703080F" w14:textId="627D8C74" w:rsidR="00842F3C" w:rsidRPr="000E76A4" w:rsidRDefault="008830ED" w:rsidP="00842F3C">
      <w:pPr>
        <w:jc w:val="both"/>
        <w:rPr>
          <w:rFonts w:asciiTheme="minorHAnsi" w:hAnsiTheme="minorHAnsi" w:cstheme="minorHAnsi"/>
          <w:b/>
          <w:bCs/>
        </w:rPr>
      </w:pPr>
      <w:r w:rsidRPr="000E76A4">
        <w:rPr>
          <w:rFonts w:asciiTheme="minorHAnsi" w:hAnsiTheme="minorHAnsi" w:cstheme="minorHAnsi"/>
          <w:b/>
          <w:bCs/>
        </w:rPr>
        <w:t>Node</w:t>
      </w:r>
      <w:r w:rsidR="00842F3C" w:rsidRPr="000E76A4">
        <w:rPr>
          <w:rFonts w:asciiTheme="minorHAnsi" w:hAnsiTheme="minorHAnsi" w:cstheme="minorHAnsi"/>
          <w:b/>
          <w:bCs/>
        </w:rPr>
        <w:t xml:space="preserve"> Teaching Mode </w:t>
      </w:r>
      <w:r w:rsidRPr="000E76A4">
        <w:rPr>
          <w:rFonts w:asciiTheme="minorHAnsi" w:hAnsiTheme="minorHAnsi" w:cstheme="minorHAnsi"/>
          <w:b/>
          <w:bCs/>
        </w:rPr>
        <w:t xml:space="preserve">Start </w:t>
      </w:r>
      <w:r w:rsidR="00842F3C" w:rsidRPr="000E76A4">
        <w:rPr>
          <w:rFonts w:asciiTheme="minorHAnsi" w:hAnsiTheme="minorHAnsi" w:cstheme="minorHAnsi"/>
          <w:b/>
          <w:bCs/>
        </w:rPr>
        <w:t>JSON (Cloud to Gateway to Node):</w:t>
      </w:r>
    </w:p>
    <w:p w14:paraId="6A58D501" w14:textId="77777777" w:rsidR="00842F3C" w:rsidRPr="000E76A4" w:rsidRDefault="00842F3C" w:rsidP="00842F3C">
      <w:pPr>
        <w:jc w:val="both"/>
        <w:rPr>
          <w:rFonts w:asciiTheme="minorHAnsi" w:hAnsiTheme="minorHAnsi" w:cstheme="minorHAns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5"/>
        <w:gridCol w:w="1735"/>
        <w:gridCol w:w="282"/>
        <w:gridCol w:w="2227"/>
        <w:gridCol w:w="2626"/>
        <w:gridCol w:w="2541"/>
      </w:tblGrid>
      <w:tr w:rsidR="00842F3C" w:rsidRPr="000E76A4" w14:paraId="4DB497A9" w14:textId="77777777" w:rsidTr="00BC3213">
        <w:tc>
          <w:tcPr>
            <w:tcW w:w="335" w:type="dxa"/>
          </w:tcPr>
          <w:p w14:paraId="6CF071FC" w14:textId="77777777" w:rsidR="00842F3C" w:rsidRPr="000E76A4" w:rsidRDefault="00842F3C" w:rsidP="00EB0458">
            <w:pPr>
              <w:jc w:val="center"/>
              <w:rPr>
                <w:rFonts w:asciiTheme="minorHAnsi" w:hAnsiTheme="minorHAnsi" w:cstheme="minorHAnsi"/>
              </w:rPr>
            </w:pPr>
            <w:r w:rsidRPr="000E76A4">
              <w:rPr>
                <w:rFonts w:asciiTheme="minorHAnsi" w:hAnsiTheme="minorHAnsi" w:cstheme="minorHAnsi"/>
              </w:rPr>
              <w:t>{</w:t>
            </w:r>
          </w:p>
        </w:tc>
        <w:tc>
          <w:tcPr>
            <w:tcW w:w="1735" w:type="dxa"/>
          </w:tcPr>
          <w:p w14:paraId="5F51BC98" w14:textId="77777777" w:rsidR="00842F3C" w:rsidRPr="000E76A4" w:rsidRDefault="00842F3C" w:rsidP="00EB0458">
            <w:pPr>
              <w:jc w:val="center"/>
              <w:rPr>
                <w:rFonts w:asciiTheme="minorHAnsi" w:hAnsiTheme="minorHAnsi" w:cstheme="minorHAnsi"/>
              </w:rPr>
            </w:pPr>
          </w:p>
        </w:tc>
        <w:tc>
          <w:tcPr>
            <w:tcW w:w="282" w:type="dxa"/>
          </w:tcPr>
          <w:p w14:paraId="5DBCEA5C" w14:textId="77777777" w:rsidR="00842F3C" w:rsidRPr="000E76A4" w:rsidRDefault="00842F3C" w:rsidP="00EB0458">
            <w:pPr>
              <w:jc w:val="center"/>
              <w:rPr>
                <w:rFonts w:asciiTheme="minorHAnsi" w:hAnsiTheme="minorHAnsi" w:cstheme="minorHAnsi"/>
              </w:rPr>
            </w:pPr>
          </w:p>
        </w:tc>
        <w:tc>
          <w:tcPr>
            <w:tcW w:w="2227" w:type="dxa"/>
          </w:tcPr>
          <w:p w14:paraId="3377AEC7" w14:textId="77777777" w:rsidR="00842F3C" w:rsidRPr="000E76A4" w:rsidRDefault="00842F3C" w:rsidP="00EB0458">
            <w:pPr>
              <w:jc w:val="center"/>
              <w:rPr>
                <w:rFonts w:asciiTheme="minorHAnsi" w:hAnsiTheme="minorHAnsi" w:cstheme="minorHAnsi"/>
              </w:rPr>
            </w:pPr>
          </w:p>
        </w:tc>
        <w:tc>
          <w:tcPr>
            <w:tcW w:w="2626" w:type="dxa"/>
          </w:tcPr>
          <w:p w14:paraId="1178DC97" w14:textId="77777777" w:rsidR="00842F3C" w:rsidRPr="000E76A4" w:rsidRDefault="00842F3C" w:rsidP="00EB0458">
            <w:pPr>
              <w:jc w:val="center"/>
              <w:rPr>
                <w:rFonts w:asciiTheme="minorHAnsi" w:hAnsiTheme="minorHAnsi" w:cstheme="minorHAnsi"/>
              </w:rPr>
            </w:pPr>
          </w:p>
        </w:tc>
        <w:tc>
          <w:tcPr>
            <w:tcW w:w="2541" w:type="dxa"/>
          </w:tcPr>
          <w:p w14:paraId="64B34D97" w14:textId="77777777" w:rsidR="00842F3C" w:rsidRPr="000E76A4" w:rsidRDefault="00842F3C" w:rsidP="00EB0458">
            <w:pPr>
              <w:jc w:val="center"/>
              <w:rPr>
                <w:rFonts w:asciiTheme="minorHAnsi" w:hAnsiTheme="minorHAnsi" w:cstheme="minorHAnsi"/>
                <w:b/>
                <w:bCs/>
              </w:rPr>
            </w:pPr>
            <w:r w:rsidRPr="000E76A4">
              <w:rPr>
                <w:rFonts w:asciiTheme="minorHAnsi" w:hAnsiTheme="minorHAnsi" w:cstheme="minorHAnsi"/>
                <w:b/>
                <w:bCs/>
              </w:rPr>
              <w:t>Range</w:t>
            </w:r>
          </w:p>
        </w:tc>
      </w:tr>
      <w:tr w:rsidR="00842F3C" w:rsidRPr="000E76A4" w14:paraId="01D5D41A" w14:textId="77777777" w:rsidTr="00BC3213">
        <w:tc>
          <w:tcPr>
            <w:tcW w:w="335" w:type="dxa"/>
          </w:tcPr>
          <w:p w14:paraId="242B0743" w14:textId="77777777" w:rsidR="00842F3C" w:rsidRPr="000E76A4" w:rsidRDefault="00842F3C" w:rsidP="00EB0458">
            <w:pPr>
              <w:jc w:val="center"/>
              <w:rPr>
                <w:rFonts w:asciiTheme="minorHAnsi" w:hAnsiTheme="minorHAnsi" w:cstheme="minorHAnsi"/>
              </w:rPr>
            </w:pPr>
          </w:p>
        </w:tc>
        <w:tc>
          <w:tcPr>
            <w:tcW w:w="1735" w:type="dxa"/>
          </w:tcPr>
          <w:p w14:paraId="21C25927" w14:textId="77777777" w:rsidR="00842F3C" w:rsidRPr="000E76A4" w:rsidRDefault="00842F3C" w:rsidP="00EB0458">
            <w:pPr>
              <w:rPr>
                <w:rFonts w:asciiTheme="minorHAnsi" w:hAnsiTheme="minorHAnsi" w:cstheme="minorHAnsi"/>
              </w:rPr>
            </w:pPr>
            <w:r w:rsidRPr="000E76A4">
              <w:rPr>
                <w:rFonts w:asciiTheme="minorHAnsi" w:hAnsiTheme="minorHAnsi" w:cstheme="minorHAnsi"/>
              </w:rPr>
              <w:t>“JsonPacketId”</w:t>
            </w:r>
          </w:p>
        </w:tc>
        <w:tc>
          <w:tcPr>
            <w:tcW w:w="282" w:type="dxa"/>
          </w:tcPr>
          <w:p w14:paraId="37E2EF68" w14:textId="77777777" w:rsidR="00842F3C" w:rsidRPr="000E76A4" w:rsidRDefault="00842F3C" w:rsidP="00EB0458">
            <w:pPr>
              <w:jc w:val="center"/>
              <w:rPr>
                <w:rFonts w:asciiTheme="minorHAnsi" w:hAnsiTheme="minorHAnsi" w:cstheme="minorHAnsi"/>
              </w:rPr>
            </w:pPr>
            <w:r w:rsidRPr="000E76A4">
              <w:rPr>
                <w:rFonts w:asciiTheme="minorHAnsi" w:hAnsiTheme="minorHAnsi" w:cstheme="minorHAnsi"/>
              </w:rPr>
              <w:t>:</w:t>
            </w:r>
          </w:p>
        </w:tc>
        <w:tc>
          <w:tcPr>
            <w:tcW w:w="2227" w:type="dxa"/>
          </w:tcPr>
          <w:p w14:paraId="18073224" w14:textId="760E2F98" w:rsidR="00842F3C" w:rsidRPr="000E76A4" w:rsidRDefault="00AB7ED7" w:rsidP="00EB0458">
            <w:pPr>
              <w:rPr>
                <w:rFonts w:asciiTheme="minorHAnsi" w:hAnsiTheme="minorHAnsi" w:cstheme="minorHAnsi"/>
              </w:rPr>
            </w:pPr>
            <w:r w:rsidRPr="000E76A4">
              <w:rPr>
                <w:rFonts w:asciiTheme="minorHAnsi" w:hAnsiTheme="minorHAnsi" w:cstheme="minorHAnsi"/>
              </w:rPr>
              <w:t>108</w:t>
            </w:r>
          </w:p>
        </w:tc>
        <w:tc>
          <w:tcPr>
            <w:tcW w:w="2626" w:type="dxa"/>
          </w:tcPr>
          <w:p w14:paraId="671B3BE2" w14:textId="77777777" w:rsidR="00842F3C" w:rsidRPr="000E76A4" w:rsidRDefault="00842F3C" w:rsidP="00EB0458">
            <w:pPr>
              <w:pStyle w:val="ListBullet"/>
              <w:rPr>
                <w:rFonts w:asciiTheme="minorHAnsi" w:hAnsiTheme="minorHAnsi" w:cstheme="minorHAnsi"/>
              </w:rPr>
            </w:pPr>
            <w:r w:rsidRPr="000E76A4">
              <w:rPr>
                <w:rFonts w:asciiTheme="minorHAnsi" w:hAnsiTheme="minorHAnsi" w:cstheme="minorHAnsi"/>
              </w:rPr>
              <w:t>// (Number)</w:t>
            </w:r>
          </w:p>
        </w:tc>
        <w:tc>
          <w:tcPr>
            <w:tcW w:w="2541" w:type="dxa"/>
          </w:tcPr>
          <w:p w14:paraId="1AD53EC5" w14:textId="77777777" w:rsidR="00842F3C" w:rsidRPr="000E76A4" w:rsidRDefault="00842F3C" w:rsidP="00EB0458">
            <w:pPr>
              <w:pStyle w:val="ListBullet"/>
              <w:rPr>
                <w:rFonts w:asciiTheme="minorHAnsi" w:hAnsiTheme="minorHAnsi" w:cstheme="minorHAnsi"/>
              </w:rPr>
            </w:pPr>
          </w:p>
        </w:tc>
      </w:tr>
      <w:tr w:rsidR="00842F3C" w:rsidRPr="000E76A4" w14:paraId="1B426160" w14:textId="77777777" w:rsidTr="00BC3213">
        <w:tc>
          <w:tcPr>
            <w:tcW w:w="335" w:type="dxa"/>
          </w:tcPr>
          <w:p w14:paraId="03369655" w14:textId="77777777" w:rsidR="00842F3C" w:rsidRPr="000E76A4" w:rsidRDefault="00842F3C" w:rsidP="00EB0458">
            <w:pPr>
              <w:jc w:val="center"/>
              <w:rPr>
                <w:rFonts w:asciiTheme="minorHAnsi" w:hAnsiTheme="minorHAnsi" w:cstheme="minorHAnsi"/>
              </w:rPr>
            </w:pPr>
          </w:p>
        </w:tc>
        <w:tc>
          <w:tcPr>
            <w:tcW w:w="1735" w:type="dxa"/>
          </w:tcPr>
          <w:p w14:paraId="6031E6CA" w14:textId="77777777" w:rsidR="00842F3C" w:rsidRPr="000E76A4" w:rsidRDefault="00842F3C" w:rsidP="00EB0458">
            <w:pPr>
              <w:rPr>
                <w:rFonts w:asciiTheme="minorHAnsi" w:hAnsiTheme="minorHAnsi" w:cstheme="minorHAnsi"/>
              </w:rPr>
            </w:pPr>
            <w:r w:rsidRPr="000E76A4">
              <w:rPr>
                <w:rFonts w:asciiTheme="minorHAnsi" w:hAnsiTheme="minorHAnsi" w:cstheme="minorHAnsi"/>
              </w:rPr>
              <w:t>“MsgSeqNo”</w:t>
            </w:r>
          </w:p>
        </w:tc>
        <w:tc>
          <w:tcPr>
            <w:tcW w:w="282" w:type="dxa"/>
          </w:tcPr>
          <w:p w14:paraId="756FAECA" w14:textId="77777777" w:rsidR="00842F3C" w:rsidRPr="000E76A4" w:rsidRDefault="00842F3C" w:rsidP="00EB0458">
            <w:pPr>
              <w:jc w:val="center"/>
              <w:rPr>
                <w:rFonts w:asciiTheme="minorHAnsi" w:hAnsiTheme="minorHAnsi" w:cstheme="minorHAnsi"/>
              </w:rPr>
            </w:pPr>
            <w:r w:rsidRPr="000E76A4">
              <w:rPr>
                <w:rFonts w:asciiTheme="minorHAnsi" w:hAnsiTheme="minorHAnsi" w:cstheme="minorHAnsi"/>
              </w:rPr>
              <w:t>:</w:t>
            </w:r>
          </w:p>
        </w:tc>
        <w:tc>
          <w:tcPr>
            <w:tcW w:w="2227" w:type="dxa"/>
          </w:tcPr>
          <w:p w14:paraId="589164A8" w14:textId="77777777" w:rsidR="00842F3C" w:rsidRPr="000E76A4" w:rsidRDefault="00842F3C" w:rsidP="00EB0458">
            <w:pPr>
              <w:rPr>
                <w:rFonts w:asciiTheme="minorHAnsi" w:hAnsiTheme="minorHAnsi" w:cstheme="minorHAnsi"/>
              </w:rPr>
            </w:pPr>
            <w:r w:rsidRPr="000E76A4">
              <w:rPr>
                <w:rFonts w:asciiTheme="minorHAnsi" w:hAnsiTheme="minorHAnsi" w:cstheme="minorHAnsi"/>
              </w:rPr>
              <w:t>12</w:t>
            </w:r>
          </w:p>
        </w:tc>
        <w:tc>
          <w:tcPr>
            <w:tcW w:w="2626" w:type="dxa"/>
          </w:tcPr>
          <w:p w14:paraId="5CCF62D0" w14:textId="77777777" w:rsidR="00842F3C" w:rsidRPr="000E76A4" w:rsidRDefault="00842F3C" w:rsidP="00EB0458">
            <w:pPr>
              <w:pStyle w:val="ListBullet"/>
              <w:rPr>
                <w:rFonts w:asciiTheme="minorHAnsi" w:hAnsiTheme="minorHAnsi" w:cstheme="minorHAnsi"/>
              </w:rPr>
            </w:pPr>
            <w:r w:rsidRPr="000E76A4">
              <w:rPr>
                <w:rFonts w:asciiTheme="minorHAnsi" w:hAnsiTheme="minorHAnsi" w:cstheme="minorHAnsi"/>
              </w:rPr>
              <w:t>// (Number)</w:t>
            </w:r>
          </w:p>
        </w:tc>
        <w:tc>
          <w:tcPr>
            <w:tcW w:w="2541" w:type="dxa"/>
          </w:tcPr>
          <w:p w14:paraId="1B0EA0FA" w14:textId="77777777" w:rsidR="00842F3C" w:rsidRPr="000E76A4" w:rsidRDefault="00842F3C" w:rsidP="00EB0458">
            <w:pPr>
              <w:pStyle w:val="ListBullet"/>
              <w:jc w:val="center"/>
              <w:rPr>
                <w:rFonts w:asciiTheme="minorHAnsi" w:hAnsiTheme="minorHAnsi" w:cstheme="minorHAnsi"/>
              </w:rPr>
            </w:pPr>
            <w:r w:rsidRPr="000E76A4">
              <w:rPr>
                <w:rFonts w:asciiTheme="minorHAnsi" w:hAnsiTheme="minorHAnsi" w:cstheme="minorHAnsi"/>
              </w:rPr>
              <w:t>[0 – 65535]</w:t>
            </w:r>
          </w:p>
        </w:tc>
      </w:tr>
      <w:tr w:rsidR="00842F3C" w:rsidRPr="000E76A4" w14:paraId="1A702FD9" w14:textId="77777777" w:rsidTr="00BC3213">
        <w:tc>
          <w:tcPr>
            <w:tcW w:w="335" w:type="dxa"/>
          </w:tcPr>
          <w:p w14:paraId="5C9E6F73" w14:textId="77777777" w:rsidR="00842F3C" w:rsidRPr="000E76A4" w:rsidRDefault="00842F3C" w:rsidP="00EB0458">
            <w:pPr>
              <w:jc w:val="center"/>
              <w:rPr>
                <w:rFonts w:asciiTheme="minorHAnsi" w:hAnsiTheme="minorHAnsi" w:cstheme="minorHAnsi"/>
              </w:rPr>
            </w:pPr>
          </w:p>
        </w:tc>
        <w:tc>
          <w:tcPr>
            <w:tcW w:w="1735" w:type="dxa"/>
          </w:tcPr>
          <w:p w14:paraId="452664DF" w14:textId="77777777" w:rsidR="00842F3C" w:rsidRPr="000E76A4" w:rsidRDefault="00842F3C" w:rsidP="00EB0458">
            <w:pPr>
              <w:rPr>
                <w:rFonts w:asciiTheme="minorHAnsi" w:hAnsiTheme="minorHAnsi" w:cstheme="minorHAnsi"/>
              </w:rPr>
            </w:pPr>
            <w:r w:rsidRPr="000E76A4">
              <w:rPr>
                <w:rFonts w:asciiTheme="minorHAnsi" w:hAnsiTheme="minorHAnsi" w:cstheme="minorHAnsi"/>
              </w:rPr>
              <w:t>“GwySerNo”</w:t>
            </w:r>
          </w:p>
        </w:tc>
        <w:tc>
          <w:tcPr>
            <w:tcW w:w="282" w:type="dxa"/>
          </w:tcPr>
          <w:p w14:paraId="6CF88D89" w14:textId="77777777" w:rsidR="00842F3C" w:rsidRPr="000E76A4" w:rsidRDefault="00842F3C" w:rsidP="00EB0458">
            <w:pPr>
              <w:jc w:val="center"/>
              <w:rPr>
                <w:rFonts w:asciiTheme="minorHAnsi" w:hAnsiTheme="minorHAnsi" w:cstheme="minorHAnsi"/>
              </w:rPr>
            </w:pPr>
            <w:r w:rsidRPr="000E76A4">
              <w:rPr>
                <w:rFonts w:asciiTheme="minorHAnsi" w:hAnsiTheme="minorHAnsi" w:cstheme="minorHAnsi"/>
              </w:rPr>
              <w:t>:</w:t>
            </w:r>
          </w:p>
        </w:tc>
        <w:tc>
          <w:tcPr>
            <w:tcW w:w="2227" w:type="dxa"/>
          </w:tcPr>
          <w:p w14:paraId="165AA866" w14:textId="77777777" w:rsidR="00842F3C" w:rsidRPr="000E76A4" w:rsidRDefault="00842F3C" w:rsidP="00EB0458">
            <w:pPr>
              <w:rPr>
                <w:rFonts w:asciiTheme="minorHAnsi" w:hAnsiTheme="minorHAnsi" w:cstheme="minorHAnsi"/>
              </w:rPr>
            </w:pPr>
            <w:r w:rsidRPr="000E76A4">
              <w:rPr>
                <w:rFonts w:asciiTheme="minorHAnsi" w:hAnsiTheme="minorHAnsi" w:cstheme="minorHAnsi"/>
              </w:rPr>
              <w:t>“GWY00001”</w:t>
            </w:r>
          </w:p>
        </w:tc>
        <w:tc>
          <w:tcPr>
            <w:tcW w:w="2626" w:type="dxa"/>
          </w:tcPr>
          <w:p w14:paraId="2EFB0CA0" w14:textId="77777777" w:rsidR="00842F3C" w:rsidRPr="000E76A4" w:rsidRDefault="00842F3C" w:rsidP="00EB0458">
            <w:pPr>
              <w:pStyle w:val="ListBullet"/>
              <w:rPr>
                <w:rFonts w:asciiTheme="minorHAnsi" w:hAnsiTheme="minorHAnsi" w:cstheme="minorHAnsi"/>
              </w:rPr>
            </w:pPr>
            <w:r w:rsidRPr="000E76A4">
              <w:rPr>
                <w:rFonts w:asciiTheme="minorHAnsi" w:hAnsiTheme="minorHAnsi" w:cstheme="minorHAnsi"/>
              </w:rPr>
              <w:t>// (String)</w:t>
            </w:r>
          </w:p>
        </w:tc>
        <w:tc>
          <w:tcPr>
            <w:tcW w:w="2541" w:type="dxa"/>
          </w:tcPr>
          <w:p w14:paraId="7020191C" w14:textId="77777777" w:rsidR="00842F3C" w:rsidRPr="000E76A4" w:rsidRDefault="00842F3C" w:rsidP="00EB0458">
            <w:pPr>
              <w:pStyle w:val="ListBullet"/>
              <w:jc w:val="center"/>
              <w:rPr>
                <w:rFonts w:asciiTheme="minorHAnsi" w:hAnsiTheme="minorHAnsi" w:cstheme="minorHAnsi"/>
              </w:rPr>
            </w:pPr>
            <w:r w:rsidRPr="000E76A4">
              <w:rPr>
                <w:rFonts w:asciiTheme="minorHAnsi" w:hAnsiTheme="minorHAnsi" w:cstheme="minorHAnsi"/>
              </w:rPr>
              <w:t>[00001 - 99999]</w:t>
            </w:r>
          </w:p>
        </w:tc>
      </w:tr>
      <w:tr w:rsidR="00842F3C" w:rsidRPr="000E76A4" w14:paraId="02DD9466" w14:textId="77777777" w:rsidTr="00BC3213">
        <w:tc>
          <w:tcPr>
            <w:tcW w:w="335" w:type="dxa"/>
          </w:tcPr>
          <w:p w14:paraId="432C292D" w14:textId="77777777" w:rsidR="00842F3C" w:rsidRPr="000E76A4" w:rsidRDefault="00842F3C" w:rsidP="00EB0458">
            <w:pPr>
              <w:jc w:val="center"/>
              <w:rPr>
                <w:rFonts w:asciiTheme="minorHAnsi" w:hAnsiTheme="minorHAnsi" w:cstheme="minorHAnsi"/>
              </w:rPr>
            </w:pPr>
          </w:p>
        </w:tc>
        <w:tc>
          <w:tcPr>
            <w:tcW w:w="1735" w:type="dxa"/>
          </w:tcPr>
          <w:p w14:paraId="103483A2" w14:textId="78611A94" w:rsidR="00842F3C" w:rsidRPr="000E76A4" w:rsidRDefault="00842F3C" w:rsidP="00EB0458">
            <w:pPr>
              <w:rPr>
                <w:rFonts w:asciiTheme="minorHAnsi" w:hAnsiTheme="minorHAnsi" w:cstheme="minorHAnsi"/>
              </w:rPr>
            </w:pPr>
            <w:r w:rsidRPr="000E76A4">
              <w:rPr>
                <w:rFonts w:asciiTheme="minorHAnsi" w:hAnsiTheme="minorHAnsi" w:cstheme="minorHAnsi"/>
              </w:rPr>
              <w:t>“NodeSerNo”</w:t>
            </w:r>
          </w:p>
        </w:tc>
        <w:tc>
          <w:tcPr>
            <w:tcW w:w="282" w:type="dxa"/>
          </w:tcPr>
          <w:p w14:paraId="49AAA0FD" w14:textId="40458FB5" w:rsidR="00842F3C" w:rsidRPr="000E76A4" w:rsidRDefault="00842F3C" w:rsidP="00EB0458">
            <w:pPr>
              <w:jc w:val="center"/>
              <w:rPr>
                <w:rFonts w:asciiTheme="minorHAnsi" w:hAnsiTheme="minorHAnsi" w:cstheme="minorHAnsi"/>
              </w:rPr>
            </w:pPr>
            <w:r w:rsidRPr="000E76A4">
              <w:rPr>
                <w:rFonts w:asciiTheme="minorHAnsi" w:hAnsiTheme="minorHAnsi" w:cstheme="minorHAnsi"/>
              </w:rPr>
              <w:t>:</w:t>
            </w:r>
          </w:p>
        </w:tc>
        <w:tc>
          <w:tcPr>
            <w:tcW w:w="2227" w:type="dxa"/>
          </w:tcPr>
          <w:p w14:paraId="31EEDA29" w14:textId="2CDC5EC6" w:rsidR="00842F3C" w:rsidRPr="000E76A4" w:rsidRDefault="00842F3C" w:rsidP="00EB0458">
            <w:pPr>
              <w:rPr>
                <w:rFonts w:asciiTheme="minorHAnsi" w:hAnsiTheme="minorHAnsi" w:cstheme="minorHAnsi"/>
              </w:rPr>
            </w:pPr>
            <w:r w:rsidRPr="000E76A4">
              <w:rPr>
                <w:rFonts w:asciiTheme="minorHAnsi" w:hAnsiTheme="minorHAnsi" w:cstheme="minorHAnsi"/>
              </w:rPr>
              <w:t>“N00001”</w:t>
            </w:r>
          </w:p>
        </w:tc>
        <w:tc>
          <w:tcPr>
            <w:tcW w:w="2626" w:type="dxa"/>
          </w:tcPr>
          <w:p w14:paraId="33341EFA" w14:textId="19F9667F" w:rsidR="00842F3C" w:rsidRPr="000E76A4" w:rsidRDefault="00842F3C" w:rsidP="00EB0458">
            <w:pPr>
              <w:pStyle w:val="ListBullet"/>
              <w:rPr>
                <w:rFonts w:asciiTheme="minorHAnsi" w:hAnsiTheme="minorHAnsi" w:cstheme="minorHAnsi"/>
              </w:rPr>
            </w:pPr>
            <w:r w:rsidRPr="000E76A4">
              <w:rPr>
                <w:rFonts w:asciiTheme="minorHAnsi" w:hAnsiTheme="minorHAnsi" w:cstheme="minorHAnsi"/>
              </w:rPr>
              <w:t>// (String)</w:t>
            </w:r>
          </w:p>
        </w:tc>
        <w:tc>
          <w:tcPr>
            <w:tcW w:w="2541" w:type="dxa"/>
          </w:tcPr>
          <w:p w14:paraId="71952C9E" w14:textId="21511663" w:rsidR="00842F3C" w:rsidRPr="000E76A4" w:rsidRDefault="00842F3C" w:rsidP="00EB0458">
            <w:pPr>
              <w:pStyle w:val="ListBullet"/>
              <w:jc w:val="center"/>
              <w:rPr>
                <w:rFonts w:asciiTheme="minorHAnsi" w:hAnsiTheme="minorHAnsi" w:cstheme="minorHAnsi"/>
              </w:rPr>
            </w:pPr>
            <w:r w:rsidRPr="000E76A4">
              <w:rPr>
                <w:rFonts w:asciiTheme="minorHAnsi" w:hAnsiTheme="minorHAnsi" w:cstheme="minorHAnsi"/>
              </w:rPr>
              <w:t>[00001 - 99999]</w:t>
            </w:r>
          </w:p>
        </w:tc>
      </w:tr>
      <w:tr w:rsidR="00842F3C" w:rsidRPr="000E76A4" w14:paraId="52BC059B" w14:textId="77777777" w:rsidTr="00BC3213">
        <w:tc>
          <w:tcPr>
            <w:tcW w:w="335" w:type="dxa"/>
          </w:tcPr>
          <w:p w14:paraId="2531F4B6" w14:textId="77777777" w:rsidR="00842F3C" w:rsidRPr="000E76A4" w:rsidRDefault="00842F3C" w:rsidP="00EB0458">
            <w:pPr>
              <w:jc w:val="center"/>
              <w:rPr>
                <w:rFonts w:asciiTheme="minorHAnsi" w:hAnsiTheme="minorHAnsi" w:cstheme="minorHAnsi"/>
              </w:rPr>
            </w:pPr>
          </w:p>
        </w:tc>
        <w:tc>
          <w:tcPr>
            <w:tcW w:w="1735" w:type="dxa"/>
          </w:tcPr>
          <w:p w14:paraId="0885B4F9" w14:textId="2554AFBB" w:rsidR="00842F3C" w:rsidRPr="000E76A4" w:rsidRDefault="00842F3C" w:rsidP="00EB0458">
            <w:pPr>
              <w:rPr>
                <w:rFonts w:asciiTheme="minorHAnsi" w:hAnsiTheme="minorHAnsi" w:cstheme="minorHAnsi"/>
              </w:rPr>
            </w:pPr>
            <w:r w:rsidRPr="000E76A4">
              <w:rPr>
                <w:rFonts w:asciiTheme="minorHAnsi" w:hAnsiTheme="minorHAnsi" w:cstheme="minorHAnsi"/>
              </w:rPr>
              <w:t>“ElementAddr</w:t>
            </w:r>
            <w:r w:rsidR="00163482" w:rsidRPr="000E76A4">
              <w:rPr>
                <w:rFonts w:asciiTheme="minorHAnsi" w:hAnsiTheme="minorHAnsi" w:cstheme="minorHAnsi"/>
              </w:rPr>
              <w:t>”</w:t>
            </w:r>
          </w:p>
        </w:tc>
        <w:tc>
          <w:tcPr>
            <w:tcW w:w="282" w:type="dxa"/>
          </w:tcPr>
          <w:p w14:paraId="0C7C798B" w14:textId="1FB2AA01" w:rsidR="00842F3C" w:rsidRPr="000E76A4" w:rsidRDefault="00842F3C" w:rsidP="00EB0458">
            <w:pPr>
              <w:jc w:val="center"/>
              <w:rPr>
                <w:rFonts w:asciiTheme="minorHAnsi" w:hAnsiTheme="minorHAnsi" w:cstheme="minorHAnsi"/>
              </w:rPr>
            </w:pPr>
            <w:r w:rsidRPr="000E76A4">
              <w:rPr>
                <w:rFonts w:asciiTheme="minorHAnsi" w:hAnsiTheme="minorHAnsi" w:cstheme="minorHAnsi"/>
              </w:rPr>
              <w:t>:</w:t>
            </w:r>
          </w:p>
        </w:tc>
        <w:tc>
          <w:tcPr>
            <w:tcW w:w="2227" w:type="dxa"/>
          </w:tcPr>
          <w:p w14:paraId="1E4F8F1B" w14:textId="7CB9C084" w:rsidR="00842F3C" w:rsidRPr="000E76A4" w:rsidRDefault="00842F3C" w:rsidP="00EB0458">
            <w:pPr>
              <w:rPr>
                <w:rFonts w:asciiTheme="minorHAnsi" w:hAnsiTheme="minorHAnsi" w:cstheme="minorHAnsi"/>
              </w:rPr>
            </w:pPr>
            <w:r w:rsidRPr="000E76A4">
              <w:rPr>
                <w:rFonts w:asciiTheme="minorHAnsi" w:hAnsiTheme="minorHAnsi" w:cstheme="minorHAnsi"/>
              </w:rPr>
              <w:t>23</w:t>
            </w:r>
          </w:p>
        </w:tc>
        <w:tc>
          <w:tcPr>
            <w:tcW w:w="2626" w:type="dxa"/>
          </w:tcPr>
          <w:p w14:paraId="6D31CED4" w14:textId="34F63EDC" w:rsidR="00842F3C" w:rsidRPr="000E76A4" w:rsidRDefault="00842F3C" w:rsidP="00EB0458">
            <w:pPr>
              <w:pStyle w:val="ListBullet"/>
              <w:rPr>
                <w:rFonts w:asciiTheme="minorHAnsi" w:hAnsiTheme="minorHAnsi" w:cstheme="minorHAnsi"/>
              </w:rPr>
            </w:pPr>
            <w:r w:rsidRPr="000E76A4">
              <w:rPr>
                <w:rFonts w:asciiTheme="minorHAnsi" w:hAnsiTheme="minorHAnsi" w:cstheme="minorHAnsi"/>
              </w:rPr>
              <w:t>// (Number)</w:t>
            </w:r>
          </w:p>
        </w:tc>
        <w:tc>
          <w:tcPr>
            <w:tcW w:w="2541" w:type="dxa"/>
          </w:tcPr>
          <w:p w14:paraId="2AD89AEB" w14:textId="500A88DD" w:rsidR="00842F3C" w:rsidRPr="000E76A4" w:rsidRDefault="00163482" w:rsidP="00EB0458">
            <w:pPr>
              <w:pStyle w:val="ListBullet"/>
              <w:jc w:val="center"/>
              <w:rPr>
                <w:rFonts w:asciiTheme="minorHAnsi" w:hAnsiTheme="minorHAnsi" w:cstheme="minorHAnsi"/>
              </w:rPr>
            </w:pPr>
            <w:r w:rsidRPr="000E76A4">
              <w:rPr>
                <w:rFonts w:asciiTheme="minorHAnsi" w:hAnsiTheme="minorHAnsi" w:cstheme="minorHAnsi"/>
              </w:rPr>
              <w:t>[2 - 65535]</w:t>
            </w:r>
          </w:p>
        </w:tc>
      </w:tr>
      <w:tr w:rsidR="00842F3C" w:rsidRPr="000E76A4" w14:paraId="03AD7413" w14:textId="77777777" w:rsidTr="00BC3213">
        <w:tc>
          <w:tcPr>
            <w:tcW w:w="335" w:type="dxa"/>
          </w:tcPr>
          <w:p w14:paraId="2BCD92D4" w14:textId="77777777" w:rsidR="00842F3C" w:rsidRPr="000E76A4" w:rsidRDefault="00842F3C" w:rsidP="00EB0458">
            <w:pPr>
              <w:jc w:val="center"/>
              <w:rPr>
                <w:rFonts w:asciiTheme="minorHAnsi" w:hAnsiTheme="minorHAnsi" w:cstheme="minorHAnsi"/>
              </w:rPr>
            </w:pPr>
            <w:r w:rsidRPr="000E76A4">
              <w:rPr>
                <w:rFonts w:asciiTheme="minorHAnsi" w:hAnsiTheme="minorHAnsi" w:cstheme="minorHAnsi"/>
              </w:rPr>
              <w:t>}</w:t>
            </w:r>
          </w:p>
        </w:tc>
        <w:tc>
          <w:tcPr>
            <w:tcW w:w="1735" w:type="dxa"/>
          </w:tcPr>
          <w:p w14:paraId="08868D6F" w14:textId="77777777" w:rsidR="00842F3C" w:rsidRPr="000E76A4" w:rsidRDefault="00842F3C" w:rsidP="00EB0458">
            <w:pPr>
              <w:rPr>
                <w:rFonts w:asciiTheme="minorHAnsi" w:hAnsiTheme="minorHAnsi" w:cstheme="minorHAnsi"/>
              </w:rPr>
            </w:pPr>
          </w:p>
        </w:tc>
        <w:tc>
          <w:tcPr>
            <w:tcW w:w="282" w:type="dxa"/>
          </w:tcPr>
          <w:p w14:paraId="2CEC9A91" w14:textId="77777777" w:rsidR="00842F3C" w:rsidRPr="000E76A4" w:rsidRDefault="00842F3C" w:rsidP="00EB0458">
            <w:pPr>
              <w:jc w:val="center"/>
              <w:rPr>
                <w:rFonts w:asciiTheme="minorHAnsi" w:hAnsiTheme="minorHAnsi" w:cstheme="minorHAnsi"/>
              </w:rPr>
            </w:pPr>
          </w:p>
        </w:tc>
        <w:tc>
          <w:tcPr>
            <w:tcW w:w="2227" w:type="dxa"/>
          </w:tcPr>
          <w:p w14:paraId="0BF26BD8" w14:textId="77777777" w:rsidR="00842F3C" w:rsidRPr="000E76A4" w:rsidRDefault="00842F3C" w:rsidP="00EB0458">
            <w:pPr>
              <w:rPr>
                <w:rFonts w:asciiTheme="minorHAnsi" w:hAnsiTheme="minorHAnsi" w:cstheme="minorHAnsi"/>
              </w:rPr>
            </w:pPr>
          </w:p>
        </w:tc>
        <w:tc>
          <w:tcPr>
            <w:tcW w:w="2626" w:type="dxa"/>
          </w:tcPr>
          <w:p w14:paraId="6E1FF5AA" w14:textId="77777777" w:rsidR="00842F3C" w:rsidRPr="000E76A4" w:rsidRDefault="00842F3C" w:rsidP="00EB0458">
            <w:pPr>
              <w:pStyle w:val="ListBullet"/>
              <w:rPr>
                <w:rFonts w:asciiTheme="minorHAnsi" w:hAnsiTheme="minorHAnsi" w:cstheme="minorHAnsi"/>
              </w:rPr>
            </w:pPr>
          </w:p>
        </w:tc>
        <w:tc>
          <w:tcPr>
            <w:tcW w:w="2541" w:type="dxa"/>
          </w:tcPr>
          <w:p w14:paraId="5B205D70" w14:textId="77777777" w:rsidR="00842F3C" w:rsidRPr="000E76A4" w:rsidRDefault="00842F3C" w:rsidP="00EB0458">
            <w:pPr>
              <w:pStyle w:val="ListBullet"/>
              <w:jc w:val="center"/>
              <w:rPr>
                <w:rFonts w:asciiTheme="minorHAnsi" w:hAnsiTheme="minorHAnsi" w:cstheme="minorHAnsi"/>
              </w:rPr>
            </w:pPr>
          </w:p>
        </w:tc>
      </w:tr>
    </w:tbl>
    <w:p w14:paraId="304A9CF9" w14:textId="77777777" w:rsidR="00842F3C" w:rsidRPr="000E76A4" w:rsidRDefault="00842F3C" w:rsidP="00842F3C">
      <w:pPr>
        <w:jc w:val="both"/>
        <w:rPr>
          <w:rFonts w:asciiTheme="minorHAnsi" w:hAnsiTheme="minorHAnsi" w:cstheme="minorHAnsi"/>
        </w:rPr>
      </w:pPr>
    </w:p>
    <w:p w14:paraId="3974CC68" w14:textId="77777777" w:rsidR="00842F3C" w:rsidRPr="000E76A4" w:rsidRDefault="00842F3C" w:rsidP="00842F3C">
      <w:pPr>
        <w:jc w:val="both"/>
        <w:rPr>
          <w:rFonts w:asciiTheme="minorHAnsi" w:hAnsiTheme="minorHAnsi" w:cstheme="minorHAnsi"/>
          <w:b/>
          <w:bCs/>
        </w:rPr>
      </w:pPr>
      <w:r w:rsidRPr="000E76A4">
        <w:rPr>
          <w:rFonts w:asciiTheme="minorHAnsi" w:hAnsiTheme="minorHAnsi" w:cstheme="minorHAnsi"/>
          <w:b/>
          <w:bCs/>
        </w:rPr>
        <w:t>Process flow:</w:t>
      </w:r>
    </w:p>
    <w:p w14:paraId="50D2845A" w14:textId="77777777" w:rsidR="00842F3C" w:rsidRPr="000E76A4" w:rsidRDefault="00842F3C" w:rsidP="00842F3C">
      <w:pPr>
        <w:jc w:val="both"/>
        <w:rPr>
          <w:rFonts w:asciiTheme="minorHAnsi" w:hAnsiTheme="minorHAnsi" w:cstheme="minorHAnsi"/>
        </w:rPr>
      </w:pPr>
    </w:p>
    <w:p w14:paraId="47657306" w14:textId="36CC4391" w:rsidR="00532331" w:rsidRPr="000E76A4" w:rsidRDefault="003A54F5" w:rsidP="00532331">
      <w:pPr>
        <w:keepNext/>
        <w:jc w:val="both"/>
        <w:rPr>
          <w:rFonts w:asciiTheme="minorHAnsi" w:hAnsiTheme="minorHAnsi" w:cstheme="minorHAnsi"/>
        </w:rPr>
      </w:pPr>
      <w:r w:rsidRPr="000E76A4">
        <w:rPr>
          <w:rFonts w:asciiTheme="minorHAnsi" w:hAnsiTheme="minorHAnsi" w:cstheme="minorHAnsi"/>
          <w:noProof/>
        </w:rPr>
        <w:drawing>
          <wp:inline distT="0" distB="0" distL="0" distR="0" wp14:anchorId="5548F21C" wp14:editId="59B1EDF9">
            <wp:extent cx="6188710" cy="3597275"/>
            <wp:effectExtent l="0" t="0" r="2540" b="3175"/>
            <wp:docPr id="119157585" name="Picture 1" descr="A diagram of a clou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57585" name="Picture 1" descr="A diagram of a cloud&#10;&#10;Description automatically generated"/>
                    <pic:cNvPicPr/>
                  </pic:nvPicPr>
                  <pic:blipFill>
                    <a:blip r:embed="rId31"/>
                    <a:stretch>
                      <a:fillRect/>
                    </a:stretch>
                  </pic:blipFill>
                  <pic:spPr>
                    <a:xfrm>
                      <a:off x="0" y="0"/>
                      <a:ext cx="6188710" cy="3597275"/>
                    </a:xfrm>
                    <a:prstGeom prst="rect">
                      <a:avLst/>
                    </a:prstGeom>
                  </pic:spPr>
                </pic:pic>
              </a:graphicData>
            </a:graphic>
          </wp:inline>
        </w:drawing>
      </w:r>
    </w:p>
    <w:p w14:paraId="0E1C6A1C" w14:textId="77777777" w:rsidR="00532331" w:rsidRPr="000E76A4" w:rsidRDefault="00532331" w:rsidP="00532331">
      <w:pPr>
        <w:keepNext/>
        <w:jc w:val="both"/>
        <w:rPr>
          <w:rFonts w:asciiTheme="minorHAnsi" w:hAnsiTheme="minorHAnsi" w:cstheme="minorHAnsi"/>
          <w:szCs w:val="24"/>
        </w:rPr>
      </w:pPr>
    </w:p>
    <w:p w14:paraId="2522A148" w14:textId="3B73FFAE" w:rsidR="00842F3C" w:rsidRPr="000E76A4" w:rsidRDefault="00532331" w:rsidP="00CC2790">
      <w:pPr>
        <w:pStyle w:val="Caption"/>
        <w:jc w:val="center"/>
        <w:rPr>
          <w:rFonts w:asciiTheme="minorHAnsi" w:hAnsiTheme="minorHAnsi" w:cstheme="minorHAnsi"/>
          <w:sz w:val="24"/>
          <w:szCs w:val="24"/>
        </w:rPr>
      </w:pPr>
      <w:bookmarkStart w:id="1165" w:name="_Toc169605294"/>
      <w:bookmarkStart w:id="1166" w:name="_Toc169613282"/>
      <w:bookmarkStart w:id="1167" w:name="_Toc169800496"/>
      <w:bookmarkStart w:id="1168" w:name="_Toc169864275"/>
      <w:bookmarkStart w:id="1169" w:name="_Toc169879584"/>
      <w:r w:rsidRPr="000E76A4">
        <w:rPr>
          <w:rFonts w:asciiTheme="minorHAnsi" w:hAnsiTheme="minorHAnsi" w:cstheme="minorHAnsi"/>
          <w:sz w:val="24"/>
          <w:szCs w:val="24"/>
        </w:rPr>
        <w:t xml:space="preserve">Figure </w:t>
      </w:r>
      <w:r w:rsidR="002E2406" w:rsidRPr="000E76A4">
        <w:rPr>
          <w:rFonts w:asciiTheme="minorHAnsi" w:hAnsiTheme="minorHAnsi" w:cstheme="minorHAnsi"/>
          <w:sz w:val="24"/>
          <w:szCs w:val="24"/>
        </w:rPr>
        <w:fldChar w:fldCharType="begin"/>
      </w:r>
      <w:r w:rsidR="002E2406" w:rsidRPr="000E76A4">
        <w:rPr>
          <w:rFonts w:asciiTheme="minorHAnsi" w:hAnsiTheme="minorHAnsi" w:cstheme="minorHAnsi"/>
          <w:sz w:val="24"/>
          <w:szCs w:val="24"/>
        </w:rPr>
        <w:instrText xml:space="preserve"> STYLEREF 1 \s </w:instrText>
      </w:r>
      <w:r w:rsidR="002E2406" w:rsidRPr="000E76A4">
        <w:rPr>
          <w:rFonts w:asciiTheme="minorHAnsi" w:hAnsiTheme="minorHAnsi" w:cstheme="minorHAnsi"/>
          <w:sz w:val="24"/>
          <w:szCs w:val="24"/>
        </w:rPr>
        <w:fldChar w:fldCharType="separate"/>
      </w:r>
      <w:r w:rsidR="007F009D" w:rsidRPr="000E76A4">
        <w:rPr>
          <w:rFonts w:asciiTheme="minorHAnsi" w:hAnsiTheme="minorHAnsi" w:cstheme="minorHAnsi"/>
          <w:noProof/>
          <w:sz w:val="24"/>
          <w:szCs w:val="24"/>
        </w:rPr>
        <w:t>10</w:t>
      </w:r>
      <w:r w:rsidR="002E2406" w:rsidRPr="000E76A4">
        <w:rPr>
          <w:rFonts w:asciiTheme="minorHAnsi" w:hAnsiTheme="minorHAnsi" w:cstheme="minorHAnsi"/>
          <w:sz w:val="24"/>
          <w:szCs w:val="24"/>
        </w:rPr>
        <w:fldChar w:fldCharType="end"/>
      </w:r>
      <w:r w:rsidR="002E2406" w:rsidRPr="000E76A4">
        <w:rPr>
          <w:rFonts w:asciiTheme="minorHAnsi" w:hAnsiTheme="minorHAnsi" w:cstheme="minorHAnsi"/>
          <w:sz w:val="24"/>
          <w:szCs w:val="24"/>
        </w:rPr>
        <w:t>.</w:t>
      </w:r>
      <w:r w:rsidR="002E2406" w:rsidRPr="000E76A4">
        <w:rPr>
          <w:rFonts w:asciiTheme="minorHAnsi" w:hAnsiTheme="minorHAnsi" w:cstheme="minorHAnsi"/>
          <w:sz w:val="24"/>
          <w:szCs w:val="24"/>
        </w:rPr>
        <w:fldChar w:fldCharType="begin"/>
      </w:r>
      <w:r w:rsidR="002E2406" w:rsidRPr="000E76A4">
        <w:rPr>
          <w:rFonts w:asciiTheme="minorHAnsi" w:hAnsiTheme="minorHAnsi" w:cstheme="minorHAnsi"/>
          <w:sz w:val="24"/>
          <w:szCs w:val="24"/>
        </w:rPr>
        <w:instrText xml:space="preserve"> SEQ Figure \* ARABIC \s 1 </w:instrText>
      </w:r>
      <w:r w:rsidR="002E2406" w:rsidRPr="000E76A4">
        <w:rPr>
          <w:rFonts w:asciiTheme="minorHAnsi" w:hAnsiTheme="minorHAnsi" w:cstheme="minorHAnsi"/>
          <w:sz w:val="24"/>
          <w:szCs w:val="24"/>
        </w:rPr>
        <w:fldChar w:fldCharType="separate"/>
      </w:r>
      <w:r w:rsidR="007F009D" w:rsidRPr="000E76A4">
        <w:rPr>
          <w:rFonts w:asciiTheme="minorHAnsi" w:hAnsiTheme="minorHAnsi" w:cstheme="minorHAnsi"/>
          <w:noProof/>
          <w:sz w:val="24"/>
          <w:szCs w:val="24"/>
        </w:rPr>
        <w:t>32</w:t>
      </w:r>
      <w:r w:rsidR="002E2406" w:rsidRPr="000E76A4">
        <w:rPr>
          <w:rFonts w:asciiTheme="minorHAnsi" w:hAnsiTheme="minorHAnsi" w:cstheme="minorHAnsi"/>
          <w:sz w:val="24"/>
          <w:szCs w:val="24"/>
        </w:rPr>
        <w:fldChar w:fldCharType="end"/>
      </w:r>
      <w:r w:rsidRPr="000E76A4">
        <w:rPr>
          <w:rFonts w:asciiTheme="minorHAnsi" w:hAnsiTheme="minorHAnsi" w:cstheme="minorHAnsi"/>
          <w:sz w:val="24"/>
          <w:szCs w:val="24"/>
        </w:rPr>
        <w:t xml:space="preserve"> Node Teaching Mode Start Flow</w:t>
      </w:r>
      <w:bookmarkEnd w:id="1165"/>
      <w:bookmarkEnd w:id="1166"/>
      <w:bookmarkEnd w:id="1167"/>
      <w:bookmarkEnd w:id="1168"/>
      <w:bookmarkEnd w:id="1169"/>
    </w:p>
    <w:p w14:paraId="454D9123" w14:textId="77777777" w:rsidR="004B2D03" w:rsidRPr="000E76A4" w:rsidRDefault="004B2D03" w:rsidP="004B2D03">
      <w:pPr>
        <w:rPr>
          <w:rFonts w:asciiTheme="minorHAnsi" w:hAnsiTheme="minorHAnsi" w:cstheme="minorHAnsi"/>
        </w:rPr>
      </w:pPr>
    </w:p>
    <w:p w14:paraId="4694F6BF" w14:textId="11AC66DB" w:rsidR="0042674C" w:rsidRPr="000E76A4" w:rsidRDefault="0042674C" w:rsidP="004B2D03">
      <w:pPr>
        <w:rPr>
          <w:rFonts w:asciiTheme="minorHAnsi" w:hAnsiTheme="minorHAnsi" w:cstheme="minorHAnsi"/>
        </w:rPr>
      </w:pPr>
    </w:p>
    <w:p w14:paraId="7DDA339F" w14:textId="77777777" w:rsidR="0042674C" w:rsidRPr="000E76A4" w:rsidRDefault="0042674C" w:rsidP="004B2D03">
      <w:pPr>
        <w:rPr>
          <w:rFonts w:asciiTheme="minorHAnsi" w:hAnsiTheme="minorHAnsi" w:cstheme="minorHAnsi"/>
        </w:rPr>
      </w:pPr>
    </w:p>
    <w:p w14:paraId="7F523212" w14:textId="77777777" w:rsidR="004B2D03" w:rsidRPr="000E76A4" w:rsidRDefault="004B2D03" w:rsidP="004B2D03">
      <w:pPr>
        <w:rPr>
          <w:rFonts w:asciiTheme="minorHAnsi" w:hAnsiTheme="minorHAnsi" w:cstheme="minorHAnsi"/>
        </w:rPr>
      </w:pPr>
    </w:p>
    <w:p w14:paraId="0A6269FE" w14:textId="77777777" w:rsidR="004B2D03" w:rsidRPr="000E76A4" w:rsidRDefault="004B2D03" w:rsidP="004B2D03">
      <w:pPr>
        <w:jc w:val="both"/>
        <w:rPr>
          <w:rFonts w:asciiTheme="minorHAnsi" w:hAnsiTheme="minorHAnsi" w:cstheme="minorHAnsi"/>
          <w:b/>
          <w:bCs/>
        </w:rPr>
      </w:pPr>
      <w:r w:rsidRPr="000E76A4">
        <w:rPr>
          <w:rFonts w:asciiTheme="minorHAnsi" w:hAnsiTheme="minorHAnsi" w:cstheme="minorHAnsi"/>
          <w:b/>
          <w:bCs/>
        </w:rPr>
        <w:lastRenderedPageBreak/>
        <w:t>Steps to Perform Teaching Mode:</w:t>
      </w:r>
    </w:p>
    <w:p w14:paraId="7C88EB4B" w14:textId="77777777" w:rsidR="004B2D03" w:rsidRPr="000E76A4" w:rsidRDefault="004B2D03" w:rsidP="00C348E3">
      <w:pPr>
        <w:numPr>
          <w:ilvl w:val="0"/>
          <w:numId w:val="29"/>
        </w:numPr>
        <w:shd w:val="clear" w:color="auto" w:fill="FFFFFF"/>
        <w:spacing w:before="100" w:beforeAutospacing="1" w:after="100" w:afterAutospacing="1"/>
        <w:jc w:val="both"/>
        <w:rPr>
          <w:rFonts w:asciiTheme="minorHAnsi" w:hAnsiTheme="minorHAnsi" w:cstheme="minorHAnsi"/>
          <w:szCs w:val="24"/>
          <w:lang w:val="en-IN" w:eastAsia="en-IN"/>
        </w:rPr>
      </w:pPr>
      <w:r w:rsidRPr="000E76A4">
        <w:rPr>
          <w:rFonts w:asciiTheme="minorHAnsi" w:hAnsiTheme="minorHAnsi" w:cstheme="minorHAnsi"/>
          <w:szCs w:val="24"/>
          <w:lang w:val="en-IN" w:eastAsia="en-IN"/>
        </w:rPr>
        <w:t>Make sure Gateway is registered / Make sure Node is provisioned.</w:t>
      </w:r>
    </w:p>
    <w:p w14:paraId="2BB79B07" w14:textId="77777777" w:rsidR="004B2D03" w:rsidRPr="000E76A4" w:rsidRDefault="004B2D03" w:rsidP="00C348E3">
      <w:pPr>
        <w:numPr>
          <w:ilvl w:val="0"/>
          <w:numId w:val="29"/>
        </w:numPr>
        <w:shd w:val="clear" w:color="auto" w:fill="FFFFFF"/>
        <w:spacing w:before="100" w:beforeAutospacing="1" w:after="100" w:afterAutospacing="1"/>
        <w:jc w:val="both"/>
        <w:rPr>
          <w:rFonts w:asciiTheme="minorHAnsi" w:hAnsiTheme="minorHAnsi" w:cstheme="minorHAnsi"/>
          <w:szCs w:val="24"/>
          <w:lang w:val="en-IN" w:eastAsia="en-IN"/>
        </w:rPr>
      </w:pPr>
      <w:r w:rsidRPr="000E76A4">
        <w:rPr>
          <w:rFonts w:asciiTheme="minorHAnsi" w:hAnsiTheme="minorHAnsi" w:cstheme="minorHAnsi"/>
          <w:b/>
          <w:bCs/>
          <w:szCs w:val="24"/>
          <w:lang w:val="en-IN" w:eastAsia="en-IN"/>
        </w:rPr>
        <w:t>IMPORTANT NOTE (before making the device enter Teaching mode)</w:t>
      </w:r>
      <w:r w:rsidRPr="000E76A4">
        <w:rPr>
          <w:rFonts w:asciiTheme="minorHAnsi" w:hAnsiTheme="minorHAnsi" w:cstheme="minorHAnsi"/>
          <w:szCs w:val="24"/>
          <w:lang w:val="en-IN" w:eastAsia="en-IN"/>
        </w:rPr>
        <w:t>: Take the AC remote and bring down the temperature to 19 and power ON the AC. So that, when you press the power button again, it should send the POWER OFF signal. This is very important in-order to successfully register the commands to EEPROM on-board and complete the teaching process. The sequence of IR signals for teaching mode is as follows:</w:t>
      </w:r>
    </w:p>
    <w:p w14:paraId="3DC31BE8" w14:textId="77777777" w:rsidR="004B2D03" w:rsidRPr="000E76A4" w:rsidRDefault="004B2D03" w:rsidP="00C348E3">
      <w:pPr>
        <w:numPr>
          <w:ilvl w:val="1"/>
          <w:numId w:val="29"/>
        </w:numPr>
        <w:shd w:val="clear" w:color="auto" w:fill="FFFFFF"/>
        <w:spacing w:before="100" w:beforeAutospacing="1" w:after="100" w:afterAutospacing="1"/>
        <w:jc w:val="both"/>
        <w:rPr>
          <w:rFonts w:asciiTheme="minorHAnsi" w:hAnsiTheme="minorHAnsi" w:cstheme="minorHAnsi"/>
          <w:szCs w:val="24"/>
          <w:lang w:val="en-IN" w:eastAsia="en-IN"/>
        </w:rPr>
      </w:pPr>
      <w:r w:rsidRPr="000E76A4">
        <w:rPr>
          <w:rFonts w:asciiTheme="minorHAnsi" w:hAnsiTheme="minorHAnsi" w:cstheme="minorHAnsi"/>
          <w:szCs w:val="24"/>
          <w:lang w:val="en-IN" w:eastAsia="en-IN"/>
        </w:rPr>
        <w:t>POWER OFF | TEMP 19</w:t>
      </w:r>
    </w:p>
    <w:p w14:paraId="01126E40" w14:textId="77777777" w:rsidR="004B2D03" w:rsidRPr="000E76A4" w:rsidRDefault="004B2D03" w:rsidP="00C348E3">
      <w:pPr>
        <w:numPr>
          <w:ilvl w:val="1"/>
          <w:numId w:val="29"/>
        </w:numPr>
        <w:shd w:val="clear" w:color="auto" w:fill="FFFFFF"/>
        <w:spacing w:before="100" w:beforeAutospacing="1" w:after="100" w:afterAutospacing="1"/>
        <w:jc w:val="both"/>
        <w:rPr>
          <w:rFonts w:asciiTheme="minorHAnsi" w:hAnsiTheme="minorHAnsi" w:cstheme="minorHAnsi"/>
          <w:szCs w:val="24"/>
          <w:lang w:val="en-IN" w:eastAsia="en-IN"/>
        </w:rPr>
      </w:pPr>
      <w:r w:rsidRPr="000E76A4">
        <w:rPr>
          <w:rFonts w:asciiTheme="minorHAnsi" w:hAnsiTheme="minorHAnsi" w:cstheme="minorHAnsi"/>
          <w:szCs w:val="24"/>
          <w:lang w:val="en-IN" w:eastAsia="en-IN"/>
        </w:rPr>
        <w:t>POWER ON | TEMP 19</w:t>
      </w:r>
    </w:p>
    <w:p w14:paraId="3B1C2DFF" w14:textId="77777777" w:rsidR="004B2D03" w:rsidRPr="000E76A4" w:rsidRDefault="004B2D03" w:rsidP="00C348E3">
      <w:pPr>
        <w:numPr>
          <w:ilvl w:val="1"/>
          <w:numId w:val="29"/>
        </w:numPr>
        <w:shd w:val="clear" w:color="auto" w:fill="FFFFFF"/>
        <w:spacing w:before="100" w:beforeAutospacing="1" w:after="100" w:afterAutospacing="1"/>
        <w:jc w:val="both"/>
        <w:rPr>
          <w:rFonts w:asciiTheme="minorHAnsi" w:hAnsiTheme="minorHAnsi" w:cstheme="minorHAnsi"/>
          <w:szCs w:val="24"/>
          <w:lang w:val="en-IN" w:eastAsia="en-IN"/>
        </w:rPr>
      </w:pPr>
      <w:r w:rsidRPr="000E76A4">
        <w:rPr>
          <w:rFonts w:asciiTheme="minorHAnsi" w:hAnsiTheme="minorHAnsi" w:cstheme="minorHAnsi"/>
          <w:szCs w:val="24"/>
          <w:lang w:val="en-IN" w:eastAsia="en-IN"/>
        </w:rPr>
        <w:t>POWER ON | TEMP 20</w:t>
      </w:r>
    </w:p>
    <w:p w14:paraId="431D5193" w14:textId="77777777" w:rsidR="004B2D03" w:rsidRPr="000E76A4" w:rsidRDefault="004B2D03" w:rsidP="00C348E3">
      <w:pPr>
        <w:numPr>
          <w:ilvl w:val="1"/>
          <w:numId w:val="29"/>
        </w:numPr>
        <w:shd w:val="clear" w:color="auto" w:fill="FFFFFF"/>
        <w:spacing w:before="100" w:beforeAutospacing="1" w:after="100" w:afterAutospacing="1"/>
        <w:jc w:val="both"/>
        <w:rPr>
          <w:rFonts w:asciiTheme="minorHAnsi" w:hAnsiTheme="minorHAnsi" w:cstheme="minorHAnsi"/>
          <w:szCs w:val="24"/>
          <w:lang w:val="en-IN" w:eastAsia="en-IN"/>
        </w:rPr>
      </w:pPr>
      <w:r w:rsidRPr="000E76A4">
        <w:rPr>
          <w:rFonts w:asciiTheme="minorHAnsi" w:hAnsiTheme="minorHAnsi" w:cstheme="minorHAnsi"/>
          <w:szCs w:val="24"/>
          <w:lang w:val="en-IN" w:eastAsia="en-IN"/>
        </w:rPr>
        <w:t>POWER ON | TEMP 21</w:t>
      </w:r>
    </w:p>
    <w:p w14:paraId="56CF53B6" w14:textId="77777777" w:rsidR="004B2D03" w:rsidRPr="000E76A4" w:rsidRDefault="004B2D03" w:rsidP="00C348E3">
      <w:pPr>
        <w:numPr>
          <w:ilvl w:val="1"/>
          <w:numId w:val="29"/>
        </w:numPr>
        <w:shd w:val="clear" w:color="auto" w:fill="FFFFFF"/>
        <w:spacing w:before="100" w:beforeAutospacing="1" w:after="100" w:afterAutospacing="1"/>
        <w:jc w:val="both"/>
        <w:rPr>
          <w:rFonts w:asciiTheme="minorHAnsi" w:hAnsiTheme="minorHAnsi" w:cstheme="minorHAnsi"/>
          <w:szCs w:val="24"/>
          <w:lang w:val="en-IN" w:eastAsia="en-IN"/>
        </w:rPr>
      </w:pPr>
      <w:r w:rsidRPr="000E76A4">
        <w:rPr>
          <w:rFonts w:asciiTheme="minorHAnsi" w:hAnsiTheme="minorHAnsi" w:cstheme="minorHAnsi"/>
          <w:szCs w:val="24"/>
          <w:lang w:val="en-IN" w:eastAsia="en-IN"/>
        </w:rPr>
        <w:t>POWER ON | TEMP 22</w:t>
      </w:r>
    </w:p>
    <w:p w14:paraId="6ACB48C1" w14:textId="77777777" w:rsidR="004B2D03" w:rsidRPr="000E76A4" w:rsidRDefault="004B2D03" w:rsidP="00C348E3">
      <w:pPr>
        <w:numPr>
          <w:ilvl w:val="1"/>
          <w:numId w:val="29"/>
        </w:numPr>
        <w:shd w:val="clear" w:color="auto" w:fill="FFFFFF"/>
        <w:spacing w:before="100" w:beforeAutospacing="1" w:after="100" w:afterAutospacing="1"/>
        <w:jc w:val="both"/>
        <w:rPr>
          <w:rFonts w:asciiTheme="minorHAnsi" w:hAnsiTheme="minorHAnsi" w:cstheme="minorHAnsi"/>
          <w:szCs w:val="24"/>
          <w:lang w:val="en-IN" w:eastAsia="en-IN"/>
        </w:rPr>
      </w:pPr>
      <w:r w:rsidRPr="000E76A4">
        <w:rPr>
          <w:rFonts w:asciiTheme="minorHAnsi" w:hAnsiTheme="minorHAnsi" w:cstheme="minorHAnsi"/>
          <w:szCs w:val="24"/>
          <w:lang w:val="en-IN" w:eastAsia="en-IN"/>
        </w:rPr>
        <w:t>POWER ON | TEMP 23</w:t>
      </w:r>
    </w:p>
    <w:p w14:paraId="13B2F393" w14:textId="77777777" w:rsidR="004B2D03" w:rsidRPr="000E76A4" w:rsidRDefault="004B2D03" w:rsidP="00C348E3">
      <w:pPr>
        <w:numPr>
          <w:ilvl w:val="1"/>
          <w:numId w:val="29"/>
        </w:numPr>
        <w:shd w:val="clear" w:color="auto" w:fill="FFFFFF"/>
        <w:spacing w:before="100" w:beforeAutospacing="1" w:after="100" w:afterAutospacing="1"/>
        <w:jc w:val="both"/>
        <w:rPr>
          <w:rFonts w:asciiTheme="minorHAnsi" w:hAnsiTheme="minorHAnsi" w:cstheme="minorHAnsi"/>
          <w:szCs w:val="24"/>
          <w:lang w:val="en-IN" w:eastAsia="en-IN"/>
        </w:rPr>
      </w:pPr>
      <w:r w:rsidRPr="000E76A4">
        <w:rPr>
          <w:rFonts w:asciiTheme="minorHAnsi" w:hAnsiTheme="minorHAnsi" w:cstheme="minorHAnsi"/>
          <w:szCs w:val="24"/>
          <w:lang w:val="en-IN" w:eastAsia="en-IN"/>
        </w:rPr>
        <w:t>POWER ON | TEMP 24</w:t>
      </w:r>
    </w:p>
    <w:p w14:paraId="533711C3" w14:textId="77777777" w:rsidR="004B2D03" w:rsidRPr="000E76A4" w:rsidRDefault="004B2D03" w:rsidP="00C348E3">
      <w:pPr>
        <w:numPr>
          <w:ilvl w:val="1"/>
          <w:numId w:val="29"/>
        </w:numPr>
        <w:shd w:val="clear" w:color="auto" w:fill="FFFFFF"/>
        <w:spacing w:before="100" w:beforeAutospacing="1" w:after="100" w:afterAutospacing="1"/>
        <w:jc w:val="both"/>
        <w:rPr>
          <w:rFonts w:asciiTheme="minorHAnsi" w:hAnsiTheme="minorHAnsi" w:cstheme="minorHAnsi"/>
          <w:szCs w:val="24"/>
          <w:lang w:val="en-IN" w:eastAsia="en-IN"/>
        </w:rPr>
      </w:pPr>
      <w:r w:rsidRPr="000E76A4">
        <w:rPr>
          <w:rFonts w:asciiTheme="minorHAnsi" w:hAnsiTheme="minorHAnsi" w:cstheme="minorHAnsi"/>
          <w:szCs w:val="24"/>
          <w:lang w:val="en-IN" w:eastAsia="en-IN"/>
        </w:rPr>
        <w:t>POWER ON | TEMP 25</w:t>
      </w:r>
    </w:p>
    <w:p w14:paraId="02B14AFF" w14:textId="77777777" w:rsidR="004B2D03" w:rsidRPr="000E76A4" w:rsidRDefault="004B2D03" w:rsidP="00C348E3">
      <w:pPr>
        <w:numPr>
          <w:ilvl w:val="1"/>
          <w:numId w:val="29"/>
        </w:numPr>
        <w:shd w:val="clear" w:color="auto" w:fill="FFFFFF"/>
        <w:spacing w:before="100" w:beforeAutospacing="1" w:after="100" w:afterAutospacing="1"/>
        <w:jc w:val="both"/>
        <w:rPr>
          <w:rFonts w:asciiTheme="minorHAnsi" w:hAnsiTheme="minorHAnsi" w:cstheme="minorHAnsi"/>
          <w:szCs w:val="24"/>
          <w:lang w:val="en-IN" w:eastAsia="en-IN"/>
        </w:rPr>
      </w:pPr>
      <w:r w:rsidRPr="000E76A4">
        <w:rPr>
          <w:rFonts w:asciiTheme="minorHAnsi" w:hAnsiTheme="minorHAnsi" w:cstheme="minorHAnsi"/>
          <w:szCs w:val="24"/>
          <w:lang w:val="en-IN" w:eastAsia="en-IN"/>
        </w:rPr>
        <w:t>POWER ON | TEMP 26</w:t>
      </w:r>
    </w:p>
    <w:p w14:paraId="6696D45A" w14:textId="77777777" w:rsidR="004B2D03" w:rsidRPr="000E76A4" w:rsidRDefault="004B2D03" w:rsidP="00C348E3">
      <w:pPr>
        <w:numPr>
          <w:ilvl w:val="1"/>
          <w:numId w:val="29"/>
        </w:numPr>
        <w:shd w:val="clear" w:color="auto" w:fill="FFFFFF"/>
        <w:spacing w:before="100" w:beforeAutospacing="1" w:after="100" w:afterAutospacing="1"/>
        <w:jc w:val="both"/>
        <w:rPr>
          <w:rFonts w:asciiTheme="minorHAnsi" w:hAnsiTheme="minorHAnsi" w:cstheme="minorHAnsi"/>
          <w:szCs w:val="24"/>
          <w:lang w:val="en-IN" w:eastAsia="en-IN"/>
        </w:rPr>
      </w:pPr>
      <w:r w:rsidRPr="000E76A4">
        <w:rPr>
          <w:rFonts w:asciiTheme="minorHAnsi" w:hAnsiTheme="minorHAnsi" w:cstheme="minorHAnsi"/>
          <w:szCs w:val="24"/>
          <w:lang w:val="en-IN" w:eastAsia="en-IN"/>
        </w:rPr>
        <w:t>POWER ON | TEMP 27</w:t>
      </w:r>
    </w:p>
    <w:p w14:paraId="435D77FC" w14:textId="77777777" w:rsidR="004B2D03" w:rsidRPr="000E76A4" w:rsidRDefault="004B2D03" w:rsidP="00C348E3">
      <w:pPr>
        <w:numPr>
          <w:ilvl w:val="1"/>
          <w:numId w:val="29"/>
        </w:numPr>
        <w:shd w:val="clear" w:color="auto" w:fill="FFFFFF"/>
        <w:spacing w:before="100" w:beforeAutospacing="1" w:after="100" w:afterAutospacing="1"/>
        <w:jc w:val="both"/>
        <w:rPr>
          <w:rFonts w:asciiTheme="minorHAnsi" w:hAnsiTheme="minorHAnsi" w:cstheme="minorHAnsi"/>
          <w:szCs w:val="24"/>
          <w:lang w:val="en-IN" w:eastAsia="en-IN"/>
        </w:rPr>
      </w:pPr>
      <w:r w:rsidRPr="000E76A4">
        <w:rPr>
          <w:rFonts w:asciiTheme="minorHAnsi" w:hAnsiTheme="minorHAnsi" w:cstheme="minorHAnsi"/>
          <w:szCs w:val="24"/>
          <w:lang w:val="en-IN" w:eastAsia="en-IN"/>
        </w:rPr>
        <w:t>POWER ON | TEMP 28</w:t>
      </w:r>
    </w:p>
    <w:p w14:paraId="73D0CF9E" w14:textId="77777777" w:rsidR="004B2D03" w:rsidRPr="000E76A4" w:rsidRDefault="004B2D03" w:rsidP="00C348E3">
      <w:pPr>
        <w:numPr>
          <w:ilvl w:val="0"/>
          <w:numId w:val="29"/>
        </w:numPr>
        <w:shd w:val="clear" w:color="auto" w:fill="FFFFFF"/>
        <w:spacing w:before="100" w:beforeAutospacing="1" w:after="100" w:afterAutospacing="1"/>
        <w:jc w:val="both"/>
        <w:rPr>
          <w:rFonts w:asciiTheme="minorHAnsi" w:hAnsiTheme="minorHAnsi" w:cstheme="minorHAnsi"/>
          <w:szCs w:val="24"/>
          <w:lang w:val="en-IN" w:eastAsia="en-IN"/>
        </w:rPr>
      </w:pPr>
      <w:r w:rsidRPr="000E76A4">
        <w:rPr>
          <w:rFonts w:asciiTheme="minorHAnsi" w:hAnsiTheme="minorHAnsi" w:cstheme="minorHAnsi"/>
          <w:szCs w:val="24"/>
          <w:lang w:val="en-IN" w:eastAsia="en-IN"/>
        </w:rPr>
        <w:t xml:space="preserve">Long press the button for 3s – 8s or use the </w:t>
      </w:r>
      <w:hyperlink w:anchor="_Gateway_Teaching_Mode" w:history="1">
        <w:r w:rsidRPr="000E76A4">
          <w:rPr>
            <w:rStyle w:val="Hyperlink"/>
            <w:rFonts w:asciiTheme="minorHAnsi" w:hAnsiTheme="minorHAnsi" w:cstheme="minorHAnsi"/>
            <w:szCs w:val="24"/>
            <w:lang w:val="en-IN" w:eastAsia="en-IN"/>
          </w:rPr>
          <w:t>Gateway Teaching Mode Start Packet</w:t>
        </w:r>
      </w:hyperlink>
      <w:r w:rsidRPr="000E76A4">
        <w:rPr>
          <w:rFonts w:asciiTheme="minorHAnsi" w:hAnsiTheme="minorHAnsi" w:cstheme="minorHAnsi"/>
          <w:szCs w:val="24"/>
          <w:lang w:val="en-IN" w:eastAsia="en-IN"/>
        </w:rPr>
        <w:t xml:space="preserve"> to put the device into Teaching Mode. The LED will start </w:t>
      </w:r>
      <w:hyperlink w:anchor="_Gateway_LED_Indications" w:history="1">
        <w:r w:rsidRPr="000E76A4">
          <w:rPr>
            <w:rStyle w:val="Hyperlink"/>
            <w:rFonts w:asciiTheme="minorHAnsi" w:hAnsiTheme="minorHAnsi" w:cstheme="minorHAnsi"/>
            <w:szCs w:val="24"/>
            <w:lang w:val="en-IN" w:eastAsia="en-IN"/>
          </w:rPr>
          <w:t>Fast Blinking BLUE</w:t>
        </w:r>
      </w:hyperlink>
      <w:r w:rsidRPr="000E76A4">
        <w:rPr>
          <w:rFonts w:asciiTheme="minorHAnsi" w:hAnsiTheme="minorHAnsi" w:cstheme="minorHAnsi"/>
          <w:szCs w:val="24"/>
          <w:lang w:val="en-IN" w:eastAsia="en-IN"/>
        </w:rPr>
        <w:t xml:space="preserve"> (once every 200ms) to indicate it has entered teaching mode.</w:t>
      </w:r>
    </w:p>
    <w:p w14:paraId="2CB9CEC5" w14:textId="77777777" w:rsidR="004B2D03" w:rsidRPr="000E76A4" w:rsidRDefault="004B2D03" w:rsidP="00C348E3">
      <w:pPr>
        <w:numPr>
          <w:ilvl w:val="0"/>
          <w:numId w:val="29"/>
        </w:numPr>
        <w:shd w:val="clear" w:color="auto" w:fill="FFFFFF"/>
        <w:spacing w:before="100" w:beforeAutospacing="1" w:after="100" w:afterAutospacing="1"/>
        <w:jc w:val="both"/>
        <w:rPr>
          <w:rFonts w:asciiTheme="minorHAnsi" w:hAnsiTheme="minorHAnsi" w:cstheme="minorHAnsi"/>
          <w:szCs w:val="24"/>
          <w:lang w:val="en-IN" w:eastAsia="en-IN"/>
        </w:rPr>
      </w:pPr>
      <w:r w:rsidRPr="000E76A4">
        <w:rPr>
          <w:rFonts w:asciiTheme="minorHAnsi" w:hAnsiTheme="minorHAnsi" w:cstheme="minorHAnsi"/>
          <w:szCs w:val="24"/>
          <w:lang w:val="en-IN" w:eastAsia="en-IN"/>
        </w:rPr>
        <w:t>Press the POWER ON button on the AC remote with remote pointing towards to IR receiver on-board for successful reception and prevent false recording.</w:t>
      </w:r>
    </w:p>
    <w:p w14:paraId="6F3E2478" w14:textId="77777777" w:rsidR="004B2D03" w:rsidRPr="000E76A4" w:rsidRDefault="004B2D03" w:rsidP="00C348E3">
      <w:pPr>
        <w:numPr>
          <w:ilvl w:val="0"/>
          <w:numId w:val="29"/>
        </w:numPr>
        <w:shd w:val="clear" w:color="auto" w:fill="FFFFFF"/>
        <w:spacing w:before="100" w:beforeAutospacing="1" w:after="100" w:afterAutospacing="1"/>
        <w:jc w:val="both"/>
        <w:rPr>
          <w:rFonts w:asciiTheme="minorHAnsi" w:hAnsiTheme="minorHAnsi" w:cstheme="minorHAnsi"/>
          <w:szCs w:val="24"/>
          <w:lang w:val="en-IN" w:eastAsia="en-IN"/>
        </w:rPr>
      </w:pPr>
      <w:r w:rsidRPr="000E76A4">
        <w:rPr>
          <w:rFonts w:asciiTheme="minorHAnsi" w:hAnsiTheme="minorHAnsi" w:cstheme="minorHAnsi"/>
          <w:szCs w:val="24"/>
          <w:lang w:val="en-IN" w:eastAsia="en-IN"/>
        </w:rPr>
        <w:t>The device will read the IR signal from the remote and store it in flash. While this process is happening, the light will turn off momentarily to indicate that no other buttons on AC remote must be pressed to let the process go on without disturbance. Also, make sure you are doing this process in an IR disturbance free environment. Most smartphones these days use IR emitters, so it's one thing that I experienced during my development.</w:t>
      </w:r>
    </w:p>
    <w:p w14:paraId="3E0A05AE" w14:textId="77777777" w:rsidR="004B2D03" w:rsidRPr="000E76A4" w:rsidRDefault="004B2D03" w:rsidP="00C348E3">
      <w:pPr>
        <w:numPr>
          <w:ilvl w:val="0"/>
          <w:numId w:val="29"/>
        </w:numPr>
        <w:shd w:val="clear" w:color="auto" w:fill="FFFFFF"/>
        <w:spacing w:before="0" w:beforeAutospacing="1" w:after="0" w:afterAutospacing="1"/>
        <w:jc w:val="both"/>
        <w:rPr>
          <w:rFonts w:asciiTheme="minorHAnsi" w:hAnsiTheme="minorHAnsi" w:cstheme="minorHAnsi"/>
          <w:szCs w:val="24"/>
          <w:lang w:val="en-IN" w:eastAsia="en-IN"/>
        </w:rPr>
      </w:pPr>
      <w:r w:rsidRPr="000E76A4">
        <w:rPr>
          <w:rFonts w:asciiTheme="minorHAnsi" w:hAnsiTheme="minorHAnsi" w:cstheme="minorHAnsi"/>
          <w:szCs w:val="24"/>
          <w:lang w:val="en-IN" w:eastAsia="en-IN"/>
        </w:rPr>
        <w:t>Once the LED starts blinking BLUE again, it's time to record the next IR signal. The next signal is POWER ON | TEMP 19.</w:t>
      </w:r>
    </w:p>
    <w:p w14:paraId="2188C83E" w14:textId="77777777" w:rsidR="004B2D03" w:rsidRPr="000E76A4" w:rsidRDefault="004B2D03" w:rsidP="00C348E3">
      <w:pPr>
        <w:numPr>
          <w:ilvl w:val="0"/>
          <w:numId w:val="29"/>
        </w:numPr>
        <w:shd w:val="clear" w:color="auto" w:fill="FFFFFF"/>
        <w:spacing w:before="0" w:beforeAutospacing="1" w:after="0" w:afterAutospacing="1"/>
        <w:jc w:val="both"/>
        <w:rPr>
          <w:rFonts w:asciiTheme="minorHAnsi" w:hAnsiTheme="minorHAnsi" w:cstheme="minorHAnsi"/>
          <w:szCs w:val="24"/>
          <w:lang w:val="en-IN" w:eastAsia="en-IN"/>
        </w:rPr>
      </w:pPr>
      <w:r w:rsidRPr="000E76A4">
        <w:rPr>
          <w:rFonts w:asciiTheme="minorHAnsi" w:hAnsiTheme="minorHAnsi" w:cstheme="minorHAnsi"/>
          <w:szCs w:val="24"/>
          <w:lang w:val="en-IN" w:eastAsia="en-IN"/>
        </w:rPr>
        <w:t>Similarly, go one-by-one all the way up to POWER ON | TEMP 28. If everything was done right, then, when the last IR signal was sent, the LED will change to SOLID GREEN to indicate successful completion of the Teaching Mode process</w:t>
      </w:r>
    </w:p>
    <w:p w14:paraId="5F081875" w14:textId="1CE7FD65" w:rsidR="00DB34B2" w:rsidRPr="000E76A4" w:rsidRDefault="00DB34B2" w:rsidP="00DB34B2">
      <w:pPr>
        <w:jc w:val="both"/>
        <w:rPr>
          <w:rFonts w:asciiTheme="minorHAnsi" w:hAnsiTheme="minorHAnsi" w:cstheme="minorHAnsi"/>
          <w:b/>
          <w:bCs/>
        </w:rPr>
      </w:pPr>
      <w:r w:rsidRPr="000E76A4">
        <w:rPr>
          <w:rFonts w:asciiTheme="minorHAnsi" w:hAnsiTheme="minorHAnsi" w:cstheme="minorHAnsi"/>
          <w:b/>
          <w:bCs/>
        </w:rPr>
        <w:t>Steps to Exit Teaching Mode:</w:t>
      </w:r>
    </w:p>
    <w:p w14:paraId="34A3B9B4" w14:textId="77777777" w:rsidR="000C3B74" w:rsidRPr="000E76A4" w:rsidRDefault="000C3B74" w:rsidP="00DB34B2">
      <w:pPr>
        <w:jc w:val="both"/>
        <w:rPr>
          <w:rFonts w:asciiTheme="minorHAnsi" w:hAnsiTheme="minorHAnsi" w:cstheme="minorHAnsi"/>
          <w:b/>
          <w:bCs/>
        </w:rPr>
      </w:pPr>
    </w:p>
    <w:p w14:paraId="513322AC" w14:textId="1646F520" w:rsidR="00DB34B2" w:rsidRPr="000E76A4" w:rsidRDefault="00DB34B2" w:rsidP="00C348E3">
      <w:pPr>
        <w:pStyle w:val="ListParagraph"/>
        <w:numPr>
          <w:ilvl w:val="0"/>
          <w:numId w:val="30"/>
        </w:numPr>
        <w:jc w:val="both"/>
        <w:rPr>
          <w:rFonts w:asciiTheme="minorHAnsi" w:hAnsiTheme="minorHAnsi" w:cstheme="minorHAnsi"/>
          <w:b/>
          <w:bCs/>
        </w:rPr>
      </w:pPr>
      <w:r w:rsidRPr="000E76A4">
        <w:rPr>
          <w:rFonts w:asciiTheme="minorHAnsi" w:hAnsiTheme="minorHAnsi" w:cstheme="minorHAnsi"/>
        </w:rPr>
        <w:t>When already in Teaching Mode, if</w:t>
      </w:r>
      <w:r w:rsidR="000C3B74" w:rsidRPr="000E76A4">
        <w:rPr>
          <w:rFonts w:asciiTheme="minorHAnsi" w:hAnsiTheme="minorHAnsi" w:cstheme="minorHAnsi"/>
        </w:rPr>
        <w:t xml:space="preserve"> the button is long pressed for 3s-8s, device will exit teaching mode. </w:t>
      </w:r>
    </w:p>
    <w:p w14:paraId="75950FFE" w14:textId="77777777" w:rsidR="004B2D03" w:rsidRPr="000E76A4" w:rsidRDefault="004B2D03" w:rsidP="004B2D03">
      <w:pPr>
        <w:rPr>
          <w:rFonts w:asciiTheme="minorHAnsi" w:hAnsiTheme="minorHAnsi" w:cstheme="minorHAnsi"/>
        </w:rPr>
      </w:pPr>
    </w:p>
    <w:p w14:paraId="3C819307" w14:textId="77777777" w:rsidR="004B2D03" w:rsidRPr="000E76A4" w:rsidRDefault="004B2D03" w:rsidP="004B2D03">
      <w:pPr>
        <w:rPr>
          <w:rFonts w:asciiTheme="minorHAnsi" w:hAnsiTheme="minorHAnsi" w:cstheme="minorHAnsi"/>
        </w:rPr>
      </w:pPr>
    </w:p>
    <w:p w14:paraId="564AA8E3" w14:textId="77777777" w:rsidR="004B2D03" w:rsidRPr="000E76A4" w:rsidRDefault="004B2D03" w:rsidP="004B2D03">
      <w:pPr>
        <w:rPr>
          <w:rFonts w:asciiTheme="minorHAnsi" w:hAnsiTheme="minorHAnsi" w:cstheme="minorHAnsi"/>
        </w:rPr>
      </w:pPr>
    </w:p>
    <w:p w14:paraId="031D655E" w14:textId="77777777" w:rsidR="004B2D03" w:rsidRPr="000E76A4" w:rsidRDefault="004B2D03" w:rsidP="004B2D03">
      <w:pPr>
        <w:rPr>
          <w:rFonts w:asciiTheme="minorHAnsi" w:hAnsiTheme="minorHAnsi" w:cstheme="minorHAnsi"/>
        </w:rPr>
      </w:pPr>
    </w:p>
    <w:p w14:paraId="49300019" w14:textId="77777777" w:rsidR="004B2D03" w:rsidRPr="000E76A4" w:rsidRDefault="004B2D03" w:rsidP="004B2D03">
      <w:pPr>
        <w:rPr>
          <w:rFonts w:asciiTheme="minorHAnsi" w:hAnsiTheme="minorHAnsi" w:cstheme="minorHAnsi"/>
        </w:rPr>
      </w:pPr>
    </w:p>
    <w:p w14:paraId="614FC1C9" w14:textId="77777777" w:rsidR="004B2D03" w:rsidRPr="000E76A4" w:rsidRDefault="004B2D03" w:rsidP="004B2D03">
      <w:pPr>
        <w:rPr>
          <w:rFonts w:asciiTheme="minorHAnsi" w:hAnsiTheme="minorHAnsi" w:cstheme="minorHAnsi"/>
        </w:rPr>
      </w:pPr>
    </w:p>
    <w:p w14:paraId="43E86002" w14:textId="77777777" w:rsidR="0011797F" w:rsidRPr="000E76A4" w:rsidRDefault="0011797F" w:rsidP="004B2D03">
      <w:pPr>
        <w:rPr>
          <w:rFonts w:asciiTheme="minorHAnsi" w:hAnsiTheme="minorHAnsi" w:cstheme="minorHAnsi"/>
        </w:rPr>
      </w:pPr>
    </w:p>
    <w:p w14:paraId="191A99D4" w14:textId="621F5010" w:rsidR="00842F3C" w:rsidRPr="000E76A4" w:rsidRDefault="008830ED" w:rsidP="00677ED9">
      <w:pPr>
        <w:pStyle w:val="Heading2"/>
        <w:ind w:left="567"/>
        <w:rPr>
          <w:rFonts w:asciiTheme="minorHAnsi" w:hAnsiTheme="minorHAnsi" w:cstheme="minorHAnsi"/>
        </w:rPr>
      </w:pPr>
      <w:bookmarkStart w:id="1170" w:name="_Toc173250446"/>
      <w:r w:rsidRPr="000E76A4">
        <w:rPr>
          <w:rFonts w:asciiTheme="minorHAnsi" w:hAnsiTheme="minorHAnsi" w:cstheme="minorHAnsi"/>
        </w:rPr>
        <w:lastRenderedPageBreak/>
        <w:t>Node Teaching Mode Start</w:t>
      </w:r>
      <w:r w:rsidR="00842F3C" w:rsidRPr="000E76A4">
        <w:rPr>
          <w:rFonts w:asciiTheme="minorHAnsi" w:hAnsiTheme="minorHAnsi" w:cstheme="minorHAnsi"/>
        </w:rPr>
        <w:t xml:space="preserve"> </w:t>
      </w:r>
      <w:r w:rsidR="00CC7680" w:rsidRPr="000E76A4">
        <w:rPr>
          <w:rFonts w:asciiTheme="minorHAnsi" w:hAnsiTheme="minorHAnsi" w:cstheme="minorHAnsi"/>
        </w:rPr>
        <w:t>ACK</w:t>
      </w:r>
      <w:bookmarkEnd w:id="1170"/>
    </w:p>
    <w:p w14:paraId="2C8C1177" w14:textId="747A418D" w:rsidR="00842F3C" w:rsidRPr="000E76A4" w:rsidRDefault="00842F3C" w:rsidP="00842F3C">
      <w:pPr>
        <w:jc w:val="both"/>
        <w:rPr>
          <w:rFonts w:asciiTheme="minorHAnsi" w:hAnsiTheme="minorHAnsi" w:cstheme="minorHAnsi"/>
        </w:rPr>
      </w:pPr>
      <w:r w:rsidRPr="000E76A4">
        <w:rPr>
          <w:rFonts w:asciiTheme="minorHAnsi" w:hAnsiTheme="minorHAnsi" w:cstheme="minorHAnsi"/>
          <w:b/>
          <w:bCs/>
        </w:rPr>
        <w:t xml:space="preserve">Description: </w:t>
      </w:r>
      <w:r w:rsidRPr="000E76A4">
        <w:rPr>
          <w:rFonts w:asciiTheme="minorHAnsi" w:hAnsiTheme="minorHAnsi" w:cstheme="minorHAnsi"/>
        </w:rPr>
        <w:t xml:space="preserve">This ACK is used by the cloud to know if the </w:t>
      </w:r>
      <w:r w:rsidR="00BC08A9" w:rsidRPr="000E76A4">
        <w:rPr>
          <w:rFonts w:asciiTheme="minorHAnsi" w:hAnsiTheme="minorHAnsi" w:cstheme="minorHAnsi"/>
        </w:rPr>
        <w:t>Node</w:t>
      </w:r>
      <w:r w:rsidRPr="000E76A4">
        <w:rPr>
          <w:rFonts w:asciiTheme="minorHAnsi" w:hAnsiTheme="minorHAnsi" w:cstheme="minorHAnsi"/>
        </w:rPr>
        <w:t xml:space="preserve"> has successfully entered the teaching mode or not after receiving </w:t>
      </w:r>
      <w:hyperlink w:anchor="_Node_Teaching_Mode" w:history="1">
        <w:r w:rsidR="008830ED" w:rsidRPr="000E76A4">
          <w:rPr>
            <w:rStyle w:val="Hyperlink"/>
            <w:rFonts w:asciiTheme="minorHAnsi" w:hAnsiTheme="minorHAnsi" w:cstheme="minorHAnsi"/>
          </w:rPr>
          <w:t>Node Teaching Mode Start</w:t>
        </w:r>
        <w:r w:rsidRPr="000E76A4">
          <w:rPr>
            <w:rStyle w:val="Hyperlink"/>
            <w:rFonts w:asciiTheme="minorHAnsi" w:hAnsiTheme="minorHAnsi" w:cstheme="minorHAnsi"/>
          </w:rPr>
          <w:t xml:space="preserve"> Packet</w:t>
        </w:r>
      </w:hyperlink>
      <w:r w:rsidRPr="000E76A4">
        <w:rPr>
          <w:rFonts w:asciiTheme="minorHAnsi" w:hAnsiTheme="minorHAnsi" w:cstheme="minorHAnsi"/>
        </w:rPr>
        <w:t>.</w:t>
      </w:r>
    </w:p>
    <w:p w14:paraId="1486C598" w14:textId="77777777" w:rsidR="00842F3C" w:rsidRPr="000E76A4" w:rsidRDefault="00842F3C" w:rsidP="00842F3C">
      <w:pPr>
        <w:jc w:val="both"/>
        <w:rPr>
          <w:rFonts w:asciiTheme="minorHAnsi" w:hAnsiTheme="minorHAnsi" w:cstheme="minorHAnsi"/>
        </w:rPr>
      </w:pPr>
    </w:p>
    <w:p w14:paraId="11571703" w14:textId="10548498" w:rsidR="00842F3C" w:rsidRPr="000E76A4" w:rsidRDefault="00842F3C" w:rsidP="00842F3C">
      <w:pPr>
        <w:jc w:val="both"/>
        <w:rPr>
          <w:rFonts w:asciiTheme="minorHAnsi" w:hAnsiTheme="minorHAnsi" w:cstheme="minorHAnsi"/>
        </w:rPr>
      </w:pPr>
      <w:r w:rsidRPr="000E76A4">
        <w:rPr>
          <w:rFonts w:asciiTheme="minorHAnsi" w:hAnsiTheme="minorHAnsi" w:cstheme="minorHAnsi"/>
          <w:b/>
          <w:bCs/>
        </w:rPr>
        <w:t xml:space="preserve">Led Indication: </w:t>
      </w:r>
      <w:r w:rsidR="008F5C0A" w:rsidRPr="000E76A4">
        <w:rPr>
          <w:rFonts w:asciiTheme="minorHAnsi" w:hAnsiTheme="minorHAnsi" w:cstheme="minorHAnsi"/>
        </w:rPr>
        <w:t>Node will glow</w:t>
      </w:r>
      <w:r w:rsidR="008F5C0A" w:rsidRPr="000E76A4">
        <w:rPr>
          <w:rFonts w:asciiTheme="minorHAnsi" w:hAnsiTheme="minorHAnsi" w:cstheme="minorHAnsi"/>
          <w:b/>
          <w:bCs/>
        </w:rPr>
        <w:t xml:space="preserve"> </w:t>
      </w:r>
      <w:r w:rsidR="008F5C0A" w:rsidRPr="000E76A4">
        <w:rPr>
          <w:rFonts w:asciiTheme="minorHAnsi" w:hAnsiTheme="minorHAnsi" w:cstheme="minorHAnsi"/>
        </w:rPr>
        <w:t>Blinking BLUE to indicate it has entered Teaching mode</w:t>
      </w:r>
    </w:p>
    <w:p w14:paraId="551A89CF" w14:textId="77777777" w:rsidR="00842F3C" w:rsidRPr="000E76A4" w:rsidRDefault="00842F3C" w:rsidP="00842F3C">
      <w:pPr>
        <w:jc w:val="both"/>
        <w:rPr>
          <w:rFonts w:asciiTheme="minorHAnsi" w:hAnsiTheme="minorHAnsi" w:cstheme="minorHAnsi"/>
        </w:rPr>
      </w:pPr>
    </w:p>
    <w:p w14:paraId="76259B1E" w14:textId="22463F07" w:rsidR="00842F3C" w:rsidRPr="000E76A4" w:rsidRDefault="008830ED" w:rsidP="00842F3C">
      <w:pPr>
        <w:jc w:val="both"/>
        <w:rPr>
          <w:rFonts w:asciiTheme="minorHAnsi" w:hAnsiTheme="minorHAnsi" w:cstheme="minorHAnsi"/>
          <w:b/>
          <w:bCs/>
        </w:rPr>
      </w:pPr>
      <w:r w:rsidRPr="000E76A4">
        <w:rPr>
          <w:rFonts w:asciiTheme="minorHAnsi" w:hAnsiTheme="minorHAnsi" w:cstheme="minorHAnsi"/>
          <w:b/>
          <w:bCs/>
        </w:rPr>
        <w:t>Node</w:t>
      </w:r>
      <w:r w:rsidR="00842F3C" w:rsidRPr="000E76A4">
        <w:rPr>
          <w:rFonts w:asciiTheme="minorHAnsi" w:hAnsiTheme="minorHAnsi" w:cstheme="minorHAnsi"/>
          <w:b/>
          <w:bCs/>
        </w:rPr>
        <w:t xml:space="preserve"> Teaching Mode </w:t>
      </w:r>
      <w:r w:rsidRPr="000E76A4">
        <w:rPr>
          <w:rFonts w:asciiTheme="minorHAnsi" w:hAnsiTheme="minorHAnsi" w:cstheme="minorHAnsi"/>
          <w:b/>
          <w:bCs/>
        </w:rPr>
        <w:t xml:space="preserve">start </w:t>
      </w:r>
      <w:r w:rsidR="00842F3C" w:rsidRPr="000E76A4">
        <w:rPr>
          <w:rFonts w:asciiTheme="minorHAnsi" w:hAnsiTheme="minorHAnsi" w:cstheme="minorHAnsi"/>
          <w:b/>
          <w:bCs/>
        </w:rPr>
        <w:t>ACK JSON (Node to Gateway to Cloud):</w:t>
      </w:r>
    </w:p>
    <w:p w14:paraId="1BBCD4B2" w14:textId="77777777" w:rsidR="00842F3C" w:rsidRPr="000E76A4" w:rsidRDefault="00842F3C" w:rsidP="00842F3C">
      <w:pPr>
        <w:jc w:val="both"/>
        <w:rPr>
          <w:rFonts w:asciiTheme="minorHAnsi" w:hAnsiTheme="minorHAnsi" w:cstheme="minorHAns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5"/>
        <w:gridCol w:w="1771"/>
        <w:gridCol w:w="282"/>
        <w:gridCol w:w="3708"/>
        <w:gridCol w:w="1701"/>
      </w:tblGrid>
      <w:tr w:rsidR="00BC08A9" w:rsidRPr="000E76A4" w14:paraId="5C498987" w14:textId="77777777" w:rsidTr="00412B54">
        <w:tc>
          <w:tcPr>
            <w:tcW w:w="335" w:type="dxa"/>
          </w:tcPr>
          <w:p w14:paraId="67F9112E" w14:textId="77777777" w:rsidR="00BC08A9" w:rsidRPr="000E76A4" w:rsidRDefault="00BC08A9" w:rsidP="00EB0458">
            <w:pPr>
              <w:jc w:val="center"/>
              <w:rPr>
                <w:rFonts w:asciiTheme="minorHAnsi" w:hAnsiTheme="minorHAnsi" w:cstheme="minorHAnsi"/>
              </w:rPr>
            </w:pPr>
            <w:r w:rsidRPr="000E76A4">
              <w:rPr>
                <w:rFonts w:asciiTheme="minorHAnsi" w:hAnsiTheme="minorHAnsi" w:cstheme="minorHAnsi"/>
              </w:rPr>
              <w:t>{</w:t>
            </w:r>
          </w:p>
        </w:tc>
        <w:tc>
          <w:tcPr>
            <w:tcW w:w="1771" w:type="dxa"/>
          </w:tcPr>
          <w:p w14:paraId="5914F391" w14:textId="77777777" w:rsidR="00BC08A9" w:rsidRPr="000E76A4" w:rsidRDefault="00BC08A9" w:rsidP="00EB0458">
            <w:pPr>
              <w:jc w:val="center"/>
              <w:rPr>
                <w:rFonts w:asciiTheme="minorHAnsi" w:hAnsiTheme="minorHAnsi" w:cstheme="minorHAnsi"/>
              </w:rPr>
            </w:pPr>
          </w:p>
        </w:tc>
        <w:tc>
          <w:tcPr>
            <w:tcW w:w="282" w:type="dxa"/>
          </w:tcPr>
          <w:p w14:paraId="13D0E40F" w14:textId="77777777" w:rsidR="00BC08A9" w:rsidRPr="000E76A4" w:rsidRDefault="00BC08A9" w:rsidP="00EB0458">
            <w:pPr>
              <w:jc w:val="center"/>
              <w:rPr>
                <w:rFonts w:asciiTheme="minorHAnsi" w:hAnsiTheme="minorHAnsi" w:cstheme="minorHAnsi"/>
              </w:rPr>
            </w:pPr>
          </w:p>
        </w:tc>
        <w:tc>
          <w:tcPr>
            <w:tcW w:w="3708" w:type="dxa"/>
          </w:tcPr>
          <w:p w14:paraId="4FC9D9E2" w14:textId="77777777" w:rsidR="00BC08A9" w:rsidRPr="000E76A4" w:rsidRDefault="00BC08A9" w:rsidP="00EB0458">
            <w:pPr>
              <w:jc w:val="center"/>
              <w:rPr>
                <w:rFonts w:asciiTheme="minorHAnsi" w:hAnsiTheme="minorHAnsi" w:cstheme="minorHAnsi"/>
              </w:rPr>
            </w:pPr>
          </w:p>
        </w:tc>
        <w:tc>
          <w:tcPr>
            <w:tcW w:w="1701" w:type="dxa"/>
          </w:tcPr>
          <w:p w14:paraId="0DB8830E" w14:textId="77777777" w:rsidR="00BC08A9" w:rsidRPr="000E76A4" w:rsidRDefault="00BC08A9" w:rsidP="00EB0458">
            <w:pPr>
              <w:jc w:val="center"/>
              <w:rPr>
                <w:rFonts w:asciiTheme="minorHAnsi" w:hAnsiTheme="minorHAnsi" w:cstheme="minorHAnsi"/>
              </w:rPr>
            </w:pPr>
          </w:p>
        </w:tc>
      </w:tr>
      <w:tr w:rsidR="00BC08A9" w:rsidRPr="000E76A4" w14:paraId="5EC48FC0" w14:textId="77777777" w:rsidTr="00412B54">
        <w:tc>
          <w:tcPr>
            <w:tcW w:w="335" w:type="dxa"/>
          </w:tcPr>
          <w:p w14:paraId="0C2DE99F" w14:textId="77777777" w:rsidR="00BC08A9" w:rsidRPr="000E76A4" w:rsidRDefault="00BC08A9" w:rsidP="00EB0458">
            <w:pPr>
              <w:jc w:val="center"/>
              <w:rPr>
                <w:rFonts w:asciiTheme="minorHAnsi" w:hAnsiTheme="minorHAnsi" w:cstheme="minorHAnsi"/>
              </w:rPr>
            </w:pPr>
          </w:p>
        </w:tc>
        <w:tc>
          <w:tcPr>
            <w:tcW w:w="1771" w:type="dxa"/>
          </w:tcPr>
          <w:p w14:paraId="5868299D" w14:textId="77777777" w:rsidR="00BC08A9" w:rsidRPr="000E76A4" w:rsidRDefault="00BC08A9" w:rsidP="00EB0458">
            <w:pPr>
              <w:rPr>
                <w:rFonts w:asciiTheme="minorHAnsi" w:hAnsiTheme="minorHAnsi" w:cstheme="minorHAnsi"/>
              </w:rPr>
            </w:pPr>
            <w:r w:rsidRPr="000E76A4">
              <w:rPr>
                <w:rFonts w:asciiTheme="minorHAnsi" w:hAnsiTheme="minorHAnsi" w:cstheme="minorHAnsi"/>
              </w:rPr>
              <w:t>“JsonPacketId”</w:t>
            </w:r>
          </w:p>
        </w:tc>
        <w:tc>
          <w:tcPr>
            <w:tcW w:w="282" w:type="dxa"/>
          </w:tcPr>
          <w:p w14:paraId="2F11565C" w14:textId="77777777" w:rsidR="00BC08A9" w:rsidRPr="000E76A4" w:rsidRDefault="00BC08A9" w:rsidP="00EB0458">
            <w:pPr>
              <w:jc w:val="center"/>
              <w:rPr>
                <w:rFonts w:asciiTheme="minorHAnsi" w:hAnsiTheme="minorHAnsi" w:cstheme="minorHAnsi"/>
              </w:rPr>
            </w:pPr>
            <w:r w:rsidRPr="000E76A4">
              <w:rPr>
                <w:rFonts w:asciiTheme="minorHAnsi" w:hAnsiTheme="minorHAnsi" w:cstheme="minorHAnsi"/>
              </w:rPr>
              <w:t>:</w:t>
            </w:r>
          </w:p>
        </w:tc>
        <w:tc>
          <w:tcPr>
            <w:tcW w:w="3708" w:type="dxa"/>
          </w:tcPr>
          <w:p w14:paraId="472AD798" w14:textId="1DDF1E9C" w:rsidR="00BC08A9" w:rsidRPr="000E76A4" w:rsidRDefault="00AB7ED7" w:rsidP="00EB0458">
            <w:pPr>
              <w:rPr>
                <w:rFonts w:asciiTheme="minorHAnsi" w:hAnsiTheme="minorHAnsi" w:cstheme="minorHAnsi"/>
              </w:rPr>
            </w:pPr>
            <w:r w:rsidRPr="000E76A4">
              <w:rPr>
                <w:rFonts w:asciiTheme="minorHAnsi" w:hAnsiTheme="minorHAnsi" w:cstheme="minorHAnsi"/>
              </w:rPr>
              <w:t>108</w:t>
            </w:r>
          </w:p>
        </w:tc>
        <w:tc>
          <w:tcPr>
            <w:tcW w:w="1701" w:type="dxa"/>
          </w:tcPr>
          <w:p w14:paraId="519DC9B2" w14:textId="77777777" w:rsidR="00BC08A9" w:rsidRPr="000E76A4" w:rsidRDefault="00BC08A9" w:rsidP="00EB0458">
            <w:pPr>
              <w:pStyle w:val="ListBullet"/>
              <w:rPr>
                <w:rFonts w:asciiTheme="minorHAnsi" w:hAnsiTheme="minorHAnsi" w:cstheme="minorHAnsi"/>
              </w:rPr>
            </w:pPr>
            <w:r w:rsidRPr="000E76A4">
              <w:rPr>
                <w:rFonts w:asciiTheme="minorHAnsi" w:hAnsiTheme="minorHAnsi" w:cstheme="minorHAnsi"/>
              </w:rPr>
              <w:t>// (Number)</w:t>
            </w:r>
          </w:p>
        </w:tc>
      </w:tr>
      <w:tr w:rsidR="00BC08A9" w:rsidRPr="000E76A4" w14:paraId="24FA2E45" w14:textId="77777777" w:rsidTr="00412B54">
        <w:tc>
          <w:tcPr>
            <w:tcW w:w="335" w:type="dxa"/>
          </w:tcPr>
          <w:p w14:paraId="35CBA4CC" w14:textId="77777777" w:rsidR="00BC08A9" w:rsidRPr="000E76A4" w:rsidRDefault="00BC08A9" w:rsidP="00EB0458">
            <w:pPr>
              <w:jc w:val="center"/>
              <w:rPr>
                <w:rFonts w:asciiTheme="minorHAnsi" w:hAnsiTheme="minorHAnsi" w:cstheme="minorHAnsi"/>
              </w:rPr>
            </w:pPr>
          </w:p>
        </w:tc>
        <w:tc>
          <w:tcPr>
            <w:tcW w:w="1771" w:type="dxa"/>
          </w:tcPr>
          <w:p w14:paraId="607DFD19" w14:textId="77777777" w:rsidR="00BC08A9" w:rsidRPr="000E76A4" w:rsidRDefault="00BC08A9" w:rsidP="00EB0458">
            <w:pPr>
              <w:rPr>
                <w:rFonts w:asciiTheme="minorHAnsi" w:hAnsiTheme="minorHAnsi" w:cstheme="minorHAnsi"/>
              </w:rPr>
            </w:pPr>
            <w:r w:rsidRPr="000E76A4">
              <w:rPr>
                <w:rFonts w:asciiTheme="minorHAnsi" w:hAnsiTheme="minorHAnsi" w:cstheme="minorHAnsi"/>
              </w:rPr>
              <w:t>“MsgSeqNo”</w:t>
            </w:r>
          </w:p>
        </w:tc>
        <w:tc>
          <w:tcPr>
            <w:tcW w:w="282" w:type="dxa"/>
          </w:tcPr>
          <w:p w14:paraId="5C63A3DD" w14:textId="77777777" w:rsidR="00BC08A9" w:rsidRPr="000E76A4" w:rsidRDefault="00BC08A9" w:rsidP="00EB0458">
            <w:pPr>
              <w:jc w:val="center"/>
              <w:rPr>
                <w:rFonts w:asciiTheme="minorHAnsi" w:hAnsiTheme="minorHAnsi" w:cstheme="minorHAnsi"/>
              </w:rPr>
            </w:pPr>
            <w:r w:rsidRPr="000E76A4">
              <w:rPr>
                <w:rFonts w:asciiTheme="minorHAnsi" w:hAnsiTheme="minorHAnsi" w:cstheme="minorHAnsi"/>
              </w:rPr>
              <w:t>:</w:t>
            </w:r>
          </w:p>
        </w:tc>
        <w:tc>
          <w:tcPr>
            <w:tcW w:w="3708" w:type="dxa"/>
          </w:tcPr>
          <w:p w14:paraId="759231D2" w14:textId="77777777" w:rsidR="00BC08A9" w:rsidRPr="000E76A4" w:rsidRDefault="00BC08A9" w:rsidP="00EB0458">
            <w:pPr>
              <w:rPr>
                <w:rFonts w:asciiTheme="minorHAnsi" w:hAnsiTheme="minorHAnsi" w:cstheme="minorHAnsi"/>
              </w:rPr>
            </w:pPr>
            <w:r w:rsidRPr="000E76A4">
              <w:rPr>
                <w:rFonts w:asciiTheme="minorHAnsi" w:hAnsiTheme="minorHAnsi" w:cstheme="minorHAnsi"/>
              </w:rPr>
              <w:t>12</w:t>
            </w:r>
          </w:p>
        </w:tc>
        <w:tc>
          <w:tcPr>
            <w:tcW w:w="1701" w:type="dxa"/>
          </w:tcPr>
          <w:p w14:paraId="048E2BA5" w14:textId="77777777" w:rsidR="00BC08A9" w:rsidRPr="000E76A4" w:rsidRDefault="00BC08A9" w:rsidP="00EB0458">
            <w:pPr>
              <w:pStyle w:val="ListBullet"/>
              <w:rPr>
                <w:rFonts w:asciiTheme="minorHAnsi" w:hAnsiTheme="minorHAnsi" w:cstheme="minorHAnsi"/>
              </w:rPr>
            </w:pPr>
            <w:r w:rsidRPr="000E76A4">
              <w:rPr>
                <w:rFonts w:asciiTheme="minorHAnsi" w:hAnsiTheme="minorHAnsi" w:cstheme="minorHAnsi"/>
              </w:rPr>
              <w:t>// (Number)</w:t>
            </w:r>
          </w:p>
        </w:tc>
      </w:tr>
      <w:tr w:rsidR="00BC08A9" w:rsidRPr="000E76A4" w14:paraId="6A929EFB" w14:textId="77777777" w:rsidTr="00412B54">
        <w:tc>
          <w:tcPr>
            <w:tcW w:w="335" w:type="dxa"/>
          </w:tcPr>
          <w:p w14:paraId="2CCDC4E4" w14:textId="77777777" w:rsidR="00BC08A9" w:rsidRPr="000E76A4" w:rsidRDefault="00BC08A9" w:rsidP="00EB0458">
            <w:pPr>
              <w:jc w:val="center"/>
              <w:rPr>
                <w:rFonts w:asciiTheme="minorHAnsi" w:hAnsiTheme="minorHAnsi" w:cstheme="minorHAnsi"/>
              </w:rPr>
            </w:pPr>
          </w:p>
        </w:tc>
        <w:tc>
          <w:tcPr>
            <w:tcW w:w="1771" w:type="dxa"/>
          </w:tcPr>
          <w:p w14:paraId="6D071EAA" w14:textId="77777777" w:rsidR="00BC08A9" w:rsidRPr="000E76A4" w:rsidRDefault="00BC08A9" w:rsidP="00EB0458">
            <w:pPr>
              <w:rPr>
                <w:rFonts w:asciiTheme="minorHAnsi" w:hAnsiTheme="minorHAnsi" w:cstheme="minorHAnsi"/>
              </w:rPr>
            </w:pPr>
            <w:r w:rsidRPr="000E76A4">
              <w:rPr>
                <w:rFonts w:asciiTheme="minorHAnsi" w:hAnsiTheme="minorHAnsi" w:cstheme="minorHAnsi"/>
              </w:rPr>
              <w:t>“GwySerNo”</w:t>
            </w:r>
          </w:p>
        </w:tc>
        <w:tc>
          <w:tcPr>
            <w:tcW w:w="282" w:type="dxa"/>
          </w:tcPr>
          <w:p w14:paraId="453056AB" w14:textId="77777777" w:rsidR="00BC08A9" w:rsidRPr="000E76A4" w:rsidRDefault="00BC08A9" w:rsidP="00EB0458">
            <w:pPr>
              <w:jc w:val="center"/>
              <w:rPr>
                <w:rFonts w:asciiTheme="minorHAnsi" w:hAnsiTheme="minorHAnsi" w:cstheme="minorHAnsi"/>
              </w:rPr>
            </w:pPr>
            <w:r w:rsidRPr="000E76A4">
              <w:rPr>
                <w:rFonts w:asciiTheme="minorHAnsi" w:hAnsiTheme="minorHAnsi" w:cstheme="minorHAnsi"/>
              </w:rPr>
              <w:t>:</w:t>
            </w:r>
          </w:p>
        </w:tc>
        <w:tc>
          <w:tcPr>
            <w:tcW w:w="3708" w:type="dxa"/>
          </w:tcPr>
          <w:p w14:paraId="6A79C226" w14:textId="77777777" w:rsidR="00BC08A9" w:rsidRPr="000E76A4" w:rsidRDefault="00BC08A9" w:rsidP="00EB0458">
            <w:pPr>
              <w:rPr>
                <w:rFonts w:asciiTheme="minorHAnsi" w:hAnsiTheme="minorHAnsi" w:cstheme="minorHAnsi"/>
              </w:rPr>
            </w:pPr>
            <w:r w:rsidRPr="000E76A4">
              <w:rPr>
                <w:rFonts w:asciiTheme="minorHAnsi" w:hAnsiTheme="minorHAnsi" w:cstheme="minorHAnsi"/>
              </w:rPr>
              <w:t>“GWY00001”</w:t>
            </w:r>
          </w:p>
        </w:tc>
        <w:tc>
          <w:tcPr>
            <w:tcW w:w="1701" w:type="dxa"/>
          </w:tcPr>
          <w:p w14:paraId="5C1A1873" w14:textId="77777777" w:rsidR="00BC08A9" w:rsidRPr="000E76A4" w:rsidRDefault="00BC08A9" w:rsidP="00EB0458">
            <w:pPr>
              <w:pStyle w:val="ListBullet"/>
              <w:rPr>
                <w:rFonts w:asciiTheme="minorHAnsi" w:hAnsiTheme="minorHAnsi" w:cstheme="minorHAnsi"/>
              </w:rPr>
            </w:pPr>
            <w:r w:rsidRPr="000E76A4">
              <w:rPr>
                <w:rFonts w:asciiTheme="minorHAnsi" w:hAnsiTheme="minorHAnsi" w:cstheme="minorHAnsi"/>
              </w:rPr>
              <w:t>// (String)</w:t>
            </w:r>
          </w:p>
        </w:tc>
      </w:tr>
      <w:tr w:rsidR="00BC08A9" w:rsidRPr="000E76A4" w14:paraId="79858991" w14:textId="77777777" w:rsidTr="00412B54">
        <w:tc>
          <w:tcPr>
            <w:tcW w:w="335" w:type="dxa"/>
          </w:tcPr>
          <w:p w14:paraId="15E9E2B8" w14:textId="77777777" w:rsidR="00BC08A9" w:rsidRPr="000E76A4" w:rsidRDefault="00BC08A9" w:rsidP="00EB0458">
            <w:pPr>
              <w:jc w:val="center"/>
              <w:rPr>
                <w:rFonts w:asciiTheme="minorHAnsi" w:hAnsiTheme="minorHAnsi" w:cstheme="minorHAnsi"/>
              </w:rPr>
            </w:pPr>
          </w:p>
        </w:tc>
        <w:tc>
          <w:tcPr>
            <w:tcW w:w="1771" w:type="dxa"/>
          </w:tcPr>
          <w:p w14:paraId="48AB7706" w14:textId="77777777" w:rsidR="00BC08A9" w:rsidRPr="000E76A4" w:rsidRDefault="00BC08A9" w:rsidP="00EB0458">
            <w:pPr>
              <w:rPr>
                <w:rFonts w:asciiTheme="minorHAnsi" w:hAnsiTheme="minorHAnsi" w:cstheme="minorHAnsi"/>
              </w:rPr>
            </w:pPr>
            <w:r w:rsidRPr="000E76A4">
              <w:rPr>
                <w:rFonts w:asciiTheme="minorHAnsi" w:hAnsiTheme="minorHAnsi" w:cstheme="minorHAnsi"/>
              </w:rPr>
              <w:t>“NodeSerNo”</w:t>
            </w:r>
          </w:p>
        </w:tc>
        <w:tc>
          <w:tcPr>
            <w:tcW w:w="282" w:type="dxa"/>
          </w:tcPr>
          <w:p w14:paraId="7501F446" w14:textId="77777777" w:rsidR="00BC08A9" w:rsidRPr="000E76A4" w:rsidRDefault="00BC08A9" w:rsidP="00EB0458">
            <w:pPr>
              <w:jc w:val="center"/>
              <w:rPr>
                <w:rFonts w:asciiTheme="minorHAnsi" w:hAnsiTheme="minorHAnsi" w:cstheme="minorHAnsi"/>
              </w:rPr>
            </w:pPr>
            <w:r w:rsidRPr="000E76A4">
              <w:rPr>
                <w:rFonts w:asciiTheme="minorHAnsi" w:hAnsiTheme="minorHAnsi" w:cstheme="minorHAnsi"/>
              </w:rPr>
              <w:t>:</w:t>
            </w:r>
          </w:p>
        </w:tc>
        <w:tc>
          <w:tcPr>
            <w:tcW w:w="3708" w:type="dxa"/>
          </w:tcPr>
          <w:p w14:paraId="67050C20" w14:textId="77777777" w:rsidR="00BC08A9" w:rsidRPr="000E76A4" w:rsidRDefault="00BC08A9" w:rsidP="00EB0458">
            <w:pPr>
              <w:rPr>
                <w:rFonts w:asciiTheme="minorHAnsi" w:hAnsiTheme="minorHAnsi" w:cstheme="minorHAnsi"/>
              </w:rPr>
            </w:pPr>
            <w:r w:rsidRPr="000E76A4">
              <w:rPr>
                <w:rFonts w:asciiTheme="minorHAnsi" w:hAnsiTheme="minorHAnsi" w:cstheme="minorHAnsi"/>
              </w:rPr>
              <w:t>“N00001”</w:t>
            </w:r>
          </w:p>
        </w:tc>
        <w:tc>
          <w:tcPr>
            <w:tcW w:w="1701" w:type="dxa"/>
          </w:tcPr>
          <w:p w14:paraId="47AF1AA4" w14:textId="77777777" w:rsidR="00BC08A9" w:rsidRPr="000E76A4" w:rsidRDefault="00BC08A9" w:rsidP="00EB0458">
            <w:pPr>
              <w:pStyle w:val="ListBullet"/>
              <w:rPr>
                <w:rFonts w:asciiTheme="minorHAnsi" w:hAnsiTheme="minorHAnsi" w:cstheme="minorHAnsi"/>
              </w:rPr>
            </w:pPr>
            <w:r w:rsidRPr="000E76A4">
              <w:rPr>
                <w:rFonts w:asciiTheme="minorHAnsi" w:hAnsiTheme="minorHAnsi" w:cstheme="minorHAnsi"/>
              </w:rPr>
              <w:t>// (String)</w:t>
            </w:r>
          </w:p>
        </w:tc>
      </w:tr>
      <w:tr w:rsidR="00BC08A9" w:rsidRPr="000E76A4" w14:paraId="791E2FBE" w14:textId="77777777" w:rsidTr="00412B54">
        <w:tc>
          <w:tcPr>
            <w:tcW w:w="335" w:type="dxa"/>
          </w:tcPr>
          <w:p w14:paraId="354607C9" w14:textId="77777777" w:rsidR="00BC08A9" w:rsidRPr="000E76A4" w:rsidRDefault="00BC08A9" w:rsidP="00EB0458">
            <w:pPr>
              <w:jc w:val="center"/>
              <w:rPr>
                <w:rFonts w:asciiTheme="minorHAnsi" w:hAnsiTheme="minorHAnsi" w:cstheme="minorHAnsi"/>
              </w:rPr>
            </w:pPr>
          </w:p>
        </w:tc>
        <w:tc>
          <w:tcPr>
            <w:tcW w:w="1771" w:type="dxa"/>
          </w:tcPr>
          <w:p w14:paraId="5AA56D61" w14:textId="4C30C475" w:rsidR="00BC08A9" w:rsidRPr="000E76A4" w:rsidRDefault="00BC08A9" w:rsidP="00EB0458">
            <w:pPr>
              <w:rPr>
                <w:rFonts w:asciiTheme="minorHAnsi" w:hAnsiTheme="minorHAnsi" w:cstheme="minorHAnsi"/>
              </w:rPr>
            </w:pPr>
            <w:r w:rsidRPr="000E76A4">
              <w:rPr>
                <w:rFonts w:asciiTheme="minorHAnsi" w:hAnsiTheme="minorHAnsi" w:cstheme="minorHAnsi"/>
              </w:rPr>
              <w:t>“ErrorCode”</w:t>
            </w:r>
          </w:p>
        </w:tc>
        <w:tc>
          <w:tcPr>
            <w:tcW w:w="282" w:type="dxa"/>
          </w:tcPr>
          <w:p w14:paraId="17620765" w14:textId="05EDA1B3" w:rsidR="00BC08A9" w:rsidRPr="000E76A4" w:rsidRDefault="00BC08A9" w:rsidP="00EB0458">
            <w:pPr>
              <w:jc w:val="center"/>
              <w:rPr>
                <w:rFonts w:asciiTheme="minorHAnsi" w:hAnsiTheme="minorHAnsi" w:cstheme="minorHAnsi"/>
              </w:rPr>
            </w:pPr>
            <w:r w:rsidRPr="000E76A4">
              <w:rPr>
                <w:rFonts w:asciiTheme="minorHAnsi" w:hAnsiTheme="minorHAnsi" w:cstheme="minorHAnsi"/>
              </w:rPr>
              <w:t>:</w:t>
            </w:r>
          </w:p>
        </w:tc>
        <w:tc>
          <w:tcPr>
            <w:tcW w:w="3708" w:type="dxa"/>
          </w:tcPr>
          <w:p w14:paraId="26C26969" w14:textId="0860FC17" w:rsidR="00BC08A9" w:rsidRPr="000E76A4" w:rsidRDefault="00BC08A9" w:rsidP="00EB0458">
            <w:pPr>
              <w:rPr>
                <w:rFonts w:asciiTheme="minorHAnsi" w:hAnsiTheme="minorHAnsi" w:cstheme="minorHAnsi"/>
              </w:rPr>
            </w:pPr>
            <w:r w:rsidRPr="000E76A4">
              <w:rPr>
                <w:rFonts w:asciiTheme="minorHAnsi" w:hAnsiTheme="minorHAnsi" w:cstheme="minorHAnsi"/>
              </w:rPr>
              <w:t>0</w:t>
            </w:r>
          </w:p>
        </w:tc>
        <w:tc>
          <w:tcPr>
            <w:tcW w:w="1701" w:type="dxa"/>
          </w:tcPr>
          <w:p w14:paraId="0B52B212" w14:textId="3D29949C" w:rsidR="00BC08A9" w:rsidRPr="000E76A4" w:rsidRDefault="00BC08A9" w:rsidP="00EB0458">
            <w:pPr>
              <w:pStyle w:val="ListBullet"/>
              <w:rPr>
                <w:rFonts w:asciiTheme="minorHAnsi" w:hAnsiTheme="minorHAnsi" w:cstheme="minorHAnsi"/>
              </w:rPr>
            </w:pPr>
            <w:r w:rsidRPr="000E76A4">
              <w:rPr>
                <w:rFonts w:asciiTheme="minorHAnsi" w:hAnsiTheme="minorHAnsi" w:cstheme="minorHAnsi"/>
              </w:rPr>
              <w:t>// (Number)</w:t>
            </w:r>
          </w:p>
        </w:tc>
      </w:tr>
      <w:tr w:rsidR="00BC08A9" w:rsidRPr="000E76A4" w14:paraId="0D42B944" w14:textId="77777777" w:rsidTr="00412B54">
        <w:tc>
          <w:tcPr>
            <w:tcW w:w="335" w:type="dxa"/>
          </w:tcPr>
          <w:p w14:paraId="5CABAD59" w14:textId="77777777" w:rsidR="00BC08A9" w:rsidRPr="000E76A4" w:rsidRDefault="00BC08A9" w:rsidP="00EB0458">
            <w:pPr>
              <w:jc w:val="center"/>
              <w:rPr>
                <w:rFonts w:asciiTheme="minorHAnsi" w:hAnsiTheme="minorHAnsi" w:cstheme="minorHAnsi"/>
              </w:rPr>
            </w:pPr>
            <w:r w:rsidRPr="000E76A4">
              <w:rPr>
                <w:rFonts w:asciiTheme="minorHAnsi" w:hAnsiTheme="minorHAnsi" w:cstheme="minorHAnsi"/>
              </w:rPr>
              <w:t>}</w:t>
            </w:r>
          </w:p>
        </w:tc>
        <w:tc>
          <w:tcPr>
            <w:tcW w:w="1771" w:type="dxa"/>
          </w:tcPr>
          <w:p w14:paraId="41261E60" w14:textId="77777777" w:rsidR="00BC08A9" w:rsidRPr="000E76A4" w:rsidRDefault="00BC08A9" w:rsidP="00EB0458">
            <w:pPr>
              <w:rPr>
                <w:rFonts w:asciiTheme="minorHAnsi" w:hAnsiTheme="minorHAnsi" w:cstheme="minorHAnsi"/>
              </w:rPr>
            </w:pPr>
          </w:p>
        </w:tc>
        <w:tc>
          <w:tcPr>
            <w:tcW w:w="282" w:type="dxa"/>
          </w:tcPr>
          <w:p w14:paraId="6E682A0E" w14:textId="77777777" w:rsidR="00BC08A9" w:rsidRPr="000E76A4" w:rsidRDefault="00BC08A9" w:rsidP="00EB0458">
            <w:pPr>
              <w:jc w:val="center"/>
              <w:rPr>
                <w:rFonts w:asciiTheme="minorHAnsi" w:hAnsiTheme="minorHAnsi" w:cstheme="minorHAnsi"/>
              </w:rPr>
            </w:pPr>
          </w:p>
        </w:tc>
        <w:tc>
          <w:tcPr>
            <w:tcW w:w="3708" w:type="dxa"/>
          </w:tcPr>
          <w:p w14:paraId="2D224B7B" w14:textId="77777777" w:rsidR="00BC08A9" w:rsidRPr="000E76A4" w:rsidRDefault="00BC08A9" w:rsidP="00EB0458">
            <w:pPr>
              <w:rPr>
                <w:rFonts w:asciiTheme="minorHAnsi" w:hAnsiTheme="minorHAnsi" w:cstheme="minorHAnsi"/>
              </w:rPr>
            </w:pPr>
          </w:p>
        </w:tc>
        <w:tc>
          <w:tcPr>
            <w:tcW w:w="1701" w:type="dxa"/>
          </w:tcPr>
          <w:p w14:paraId="17B672D8" w14:textId="77777777" w:rsidR="00BC08A9" w:rsidRPr="000E76A4" w:rsidRDefault="00BC08A9" w:rsidP="00EB0458">
            <w:pPr>
              <w:pStyle w:val="ListBullet"/>
              <w:rPr>
                <w:rFonts w:asciiTheme="minorHAnsi" w:hAnsiTheme="minorHAnsi" w:cstheme="minorHAnsi"/>
              </w:rPr>
            </w:pPr>
          </w:p>
        </w:tc>
      </w:tr>
    </w:tbl>
    <w:p w14:paraId="6F621517" w14:textId="77777777" w:rsidR="00A256BC" w:rsidRPr="000E76A4" w:rsidRDefault="00A256BC" w:rsidP="00A256BC">
      <w:pPr>
        <w:rPr>
          <w:rFonts w:asciiTheme="minorHAnsi" w:hAnsiTheme="minorHAnsi" w:cstheme="minorHAnsi"/>
          <w:b/>
          <w:bCs/>
        </w:rPr>
      </w:pPr>
    </w:p>
    <w:p w14:paraId="6F5A4938" w14:textId="782CF28D" w:rsidR="00842F3C" w:rsidRPr="000E76A4" w:rsidRDefault="00A256BC" w:rsidP="00A256BC">
      <w:pPr>
        <w:rPr>
          <w:rStyle w:val="Hyperlink"/>
          <w:rFonts w:asciiTheme="minorHAnsi" w:hAnsiTheme="minorHAnsi" w:cstheme="minorHAnsi"/>
          <w:b/>
          <w:bCs/>
        </w:rPr>
      </w:pPr>
      <w:r w:rsidRPr="000E76A4">
        <w:rPr>
          <w:rFonts w:asciiTheme="minorHAnsi" w:hAnsiTheme="minorHAnsi" w:cstheme="minorHAnsi"/>
          <w:b/>
          <w:bCs/>
        </w:rPr>
        <w:t xml:space="preserve">Link To Error Code Reference:  </w:t>
      </w:r>
      <w:hyperlink w:anchor="_Common_Error_codes" w:history="1">
        <w:r w:rsidRPr="000E76A4">
          <w:rPr>
            <w:rStyle w:val="Hyperlink"/>
            <w:rFonts w:asciiTheme="minorHAnsi" w:hAnsiTheme="minorHAnsi" w:cstheme="minorHAnsi"/>
            <w:b/>
            <w:bCs/>
          </w:rPr>
          <w:t>Error Codes</w:t>
        </w:r>
      </w:hyperlink>
    </w:p>
    <w:p w14:paraId="525C4CB8" w14:textId="77777777" w:rsidR="008C2810" w:rsidRPr="000E76A4" w:rsidRDefault="008C2810" w:rsidP="00A256BC">
      <w:pPr>
        <w:rPr>
          <w:rFonts w:asciiTheme="minorHAnsi" w:hAnsiTheme="minorHAnsi" w:cstheme="minorHAnsi"/>
          <w:b/>
          <w:bCs/>
        </w:rPr>
      </w:pPr>
    </w:p>
    <w:p w14:paraId="75B7E9C5" w14:textId="77777777" w:rsidR="00842F3C" w:rsidRPr="000E76A4" w:rsidRDefault="00842F3C" w:rsidP="00842F3C">
      <w:pPr>
        <w:jc w:val="both"/>
        <w:rPr>
          <w:rFonts w:asciiTheme="minorHAnsi" w:hAnsiTheme="minorHAnsi" w:cstheme="minorHAnsi"/>
          <w:b/>
          <w:bCs/>
        </w:rPr>
      </w:pPr>
      <w:r w:rsidRPr="000E76A4">
        <w:rPr>
          <w:rFonts w:asciiTheme="minorHAnsi" w:hAnsiTheme="minorHAnsi" w:cstheme="minorHAnsi"/>
          <w:b/>
          <w:bCs/>
        </w:rPr>
        <w:t>Process flow:</w:t>
      </w:r>
    </w:p>
    <w:p w14:paraId="2B90114B" w14:textId="77777777" w:rsidR="00842F3C" w:rsidRPr="000E76A4" w:rsidRDefault="00842F3C" w:rsidP="00842F3C">
      <w:pPr>
        <w:jc w:val="both"/>
        <w:rPr>
          <w:rFonts w:asciiTheme="minorHAnsi" w:hAnsiTheme="minorHAnsi" w:cstheme="minorHAnsi"/>
        </w:rPr>
      </w:pPr>
    </w:p>
    <w:p w14:paraId="379C8192" w14:textId="57DD66B0" w:rsidR="00D07B1B" w:rsidRPr="000E76A4" w:rsidRDefault="003A54F5" w:rsidP="00D07B1B">
      <w:pPr>
        <w:keepNext/>
        <w:jc w:val="both"/>
        <w:rPr>
          <w:rFonts w:asciiTheme="minorHAnsi" w:hAnsiTheme="minorHAnsi" w:cstheme="minorHAnsi"/>
        </w:rPr>
      </w:pPr>
      <w:r w:rsidRPr="000E76A4">
        <w:rPr>
          <w:rFonts w:asciiTheme="minorHAnsi" w:hAnsiTheme="minorHAnsi" w:cstheme="minorHAnsi"/>
          <w:noProof/>
        </w:rPr>
        <w:drawing>
          <wp:inline distT="0" distB="0" distL="0" distR="0" wp14:anchorId="63B94288" wp14:editId="44E540C9">
            <wp:extent cx="6188710" cy="3597275"/>
            <wp:effectExtent l="0" t="0" r="2540" b="3175"/>
            <wp:docPr id="297104286" name="Picture 1" descr="A diagram of a clou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104286" name="Picture 1" descr="A diagram of a cloud&#10;&#10;Description automatically generated"/>
                    <pic:cNvPicPr/>
                  </pic:nvPicPr>
                  <pic:blipFill>
                    <a:blip r:embed="rId31"/>
                    <a:stretch>
                      <a:fillRect/>
                    </a:stretch>
                  </pic:blipFill>
                  <pic:spPr>
                    <a:xfrm>
                      <a:off x="0" y="0"/>
                      <a:ext cx="6188710" cy="3597275"/>
                    </a:xfrm>
                    <a:prstGeom prst="rect">
                      <a:avLst/>
                    </a:prstGeom>
                  </pic:spPr>
                </pic:pic>
              </a:graphicData>
            </a:graphic>
          </wp:inline>
        </w:drawing>
      </w:r>
    </w:p>
    <w:p w14:paraId="73116C2B" w14:textId="77777777" w:rsidR="00D07B1B" w:rsidRPr="000E76A4" w:rsidRDefault="00D07B1B" w:rsidP="00D07B1B">
      <w:pPr>
        <w:keepNext/>
        <w:jc w:val="both"/>
        <w:rPr>
          <w:rFonts w:asciiTheme="minorHAnsi" w:hAnsiTheme="minorHAnsi" w:cstheme="minorHAnsi"/>
        </w:rPr>
      </w:pPr>
    </w:p>
    <w:p w14:paraId="5AB2DE66" w14:textId="3C8B4D2D" w:rsidR="00842F3C" w:rsidRPr="000E76A4" w:rsidRDefault="00D07B1B" w:rsidP="00D07B1B">
      <w:pPr>
        <w:pStyle w:val="Caption"/>
        <w:jc w:val="center"/>
        <w:rPr>
          <w:rFonts w:asciiTheme="minorHAnsi" w:hAnsiTheme="minorHAnsi" w:cstheme="minorHAnsi"/>
          <w:sz w:val="24"/>
          <w:szCs w:val="24"/>
        </w:rPr>
      </w:pPr>
      <w:bookmarkStart w:id="1171" w:name="_Toc169605295"/>
      <w:bookmarkStart w:id="1172" w:name="_Toc169613283"/>
      <w:bookmarkStart w:id="1173" w:name="_Toc169800497"/>
      <w:bookmarkStart w:id="1174" w:name="_Toc169864276"/>
      <w:bookmarkStart w:id="1175" w:name="_Toc169879585"/>
      <w:r w:rsidRPr="000E76A4">
        <w:rPr>
          <w:rFonts w:asciiTheme="minorHAnsi" w:hAnsiTheme="minorHAnsi" w:cstheme="minorHAnsi"/>
          <w:sz w:val="24"/>
          <w:szCs w:val="24"/>
        </w:rPr>
        <w:t xml:space="preserve">Figure </w:t>
      </w:r>
      <w:r w:rsidR="002E2406" w:rsidRPr="000E76A4">
        <w:rPr>
          <w:rFonts w:asciiTheme="minorHAnsi" w:hAnsiTheme="minorHAnsi" w:cstheme="minorHAnsi"/>
          <w:sz w:val="24"/>
          <w:szCs w:val="24"/>
        </w:rPr>
        <w:fldChar w:fldCharType="begin"/>
      </w:r>
      <w:r w:rsidR="002E2406" w:rsidRPr="000E76A4">
        <w:rPr>
          <w:rFonts w:asciiTheme="minorHAnsi" w:hAnsiTheme="minorHAnsi" w:cstheme="minorHAnsi"/>
          <w:sz w:val="24"/>
          <w:szCs w:val="24"/>
        </w:rPr>
        <w:instrText xml:space="preserve"> STYLEREF 1 \s </w:instrText>
      </w:r>
      <w:r w:rsidR="002E2406" w:rsidRPr="000E76A4">
        <w:rPr>
          <w:rFonts w:asciiTheme="minorHAnsi" w:hAnsiTheme="minorHAnsi" w:cstheme="minorHAnsi"/>
          <w:sz w:val="24"/>
          <w:szCs w:val="24"/>
        </w:rPr>
        <w:fldChar w:fldCharType="separate"/>
      </w:r>
      <w:r w:rsidR="007F009D" w:rsidRPr="000E76A4">
        <w:rPr>
          <w:rFonts w:asciiTheme="minorHAnsi" w:hAnsiTheme="minorHAnsi" w:cstheme="minorHAnsi"/>
          <w:noProof/>
          <w:sz w:val="24"/>
          <w:szCs w:val="24"/>
        </w:rPr>
        <w:t>10</w:t>
      </w:r>
      <w:r w:rsidR="002E2406" w:rsidRPr="000E76A4">
        <w:rPr>
          <w:rFonts w:asciiTheme="minorHAnsi" w:hAnsiTheme="minorHAnsi" w:cstheme="minorHAnsi"/>
          <w:sz w:val="24"/>
          <w:szCs w:val="24"/>
        </w:rPr>
        <w:fldChar w:fldCharType="end"/>
      </w:r>
      <w:r w:rsidR="002E2406" w:rsidRPr="000E76A4">
        <w:rPr>
          <w:rFonts w:asciiTheme="minorHAnsi" w:hAnsiTheme="minorHAnsi" w:cstheme="minorHAnsi"/>
          <w:sz w:val="24"/>
          <w:szCs w:val="24"/>
        </w:rPr>
        <w:t>.</w:t>
      </w:r>
      <w:r w:rsidR="002E2406" w:rsidRPr="000E76A4">
        <w:rPr>
          <w:rFonts w:asciiTheme="minorHAnsi" w:hAnsiTheme="minorHAnsi" w:cstheme="minorHAnsi"/>
          <w:sz w:val="24"/>
          <w:szCs w:val="24"/>
        </w:rPr>
        <w:fldChar w:fldCharType="begin"/>
      </w:r>
      <w:r w:rsidR="002E2406" w:rsidRPr="000E76A4">
        <w:rPr>
          <w:rFonts w:asciiTheme="minorHAnsi" w:hAnsiTheme="minorHAnsi" w:cstheme="minorHAnsi"/>
          <w:sz w:val="24"/>
          <w:szCs w:val="24"/>
        </w:rPr>
        <w:instrText xml:space="preserve"> SEQ Figure \* ARABIC \s 1 </w:instrText>
      </w:r>
      <w:r w:rsidR="002E2406" w:rsidRPr="000E76A4">
        <w:rPr>
          <w:rFonts w:asciiTheme="minorHAnsi" w:hAnsiTheme="minorHAnsi" w:cstheme="minorHAnsi"/>
          <w:sz w:val="24"/>
          <w:szCs w:val="24"/>
        </w:rPr>
        <w:fldChar w:fldCharType="separate"/>
      </w:r>
      <w:r w:rsidR="007F009D" w:rsidRPr="000E76A4">
        <w:rPr>
          <w:rFonts w:asciiTheme="minorHAnsi" w:hAnsiTheme="minorHAnsi" w:cstheme="minorHAnsi"/>
          <w:noProof/>
          <w:sz w:val="24"/>
          <w:szCs w:val="24"/>
        </w:rPr>
        <w:t>33</w:t>
      </w:r>
      <w:r w:rsidR="002E2406" w:rsidRPr="000E76A4">
        <w:rPr>
          <w:rFonts w:asciiTheme="minorHAnsi" w:hAnsiTheme="minorHAnsi" w:cstheme="minorHAnsi"/>
          <w:sz w:val="24"/>
          <w:szCs w:val="24"/>
        </w:rPr>
        <w:fldChar w:fldCharType="end"/>
      </w:r>
      <w:r w:rsidRPr="000E76A4">
        <w:rPr>
          <w:rFonts w:asciiTheme="minorHAnsi" w:hAnsiTheme="minorHAnsi" w:cstheme="minorHAnsi"/>
          <w:sz w:val="24"/>
          <w:szCs w:val="24"/>
        </w:rPr>
        <w:t xml:space="preserve"> Node Teaching Mode Start </w:t>
      </w:r>
      <w:r w:rsidR="00CC7680" w:rsidRPr="000E76A4">
        <w:rPr>
          <w:rFonts w:asciiTheme="minorHAnsi" w:hAnsiTheme="minorHAnsi" w:cstheme="minorHAnsi"/>
          <w:sz w:val="24"/>
          <w:szCs w:val="24"/>
        </w:rPr>
        <w:t>ACK</w:t>
      </w:r>
      <w:r w:rsidRPr="000E76A4">
        <w:rPr>
          <w:rFonts w:asciiTheme="minorHAnsi" w:hAnsiTheme="minorHAnsi" w:cstheme="minorHAnsi"/>
          <w:sz w:val="24"/>
          <w:szCs w:val="24"/>
        </w:rPr>
        <w:t xml:space="preserve"> flow</w:t>
      </w:r>
      <w:bookmarkEnd w:id="1171"/>
      <w:bookmarkEnd w:id="1172"/>
      <w:bookmarkEnd w:id="1173"/>
      <w:bookmarkEnd w:id="1174"/>
      <w:bookmarkEnd w:id="1175"/>
    </w:p>
    <w:p w14:paraId="4FD15D7F" w14:textId="29CF3E53" w:rsidR="0067015A" w:rsidRPr="000E76A4" w:rsidRDefault="0067015A" w:rsidP="00677ED9">
      <w:pPr>
        <w:pStyle w:val="Heading2"/>
        <w:ind w:left="567"/>
        <w:rPr>
          <w:rFonts w:asciiTheme="minorHAnsi" w:hAnsiTheme="minorHAnsi" w:cstheme="minorHAnsi"/>
        </w:rPr>
      </w:pPr>
      <w:bookmarkStart w:id="1176" w:name="_Node_Teaching_Mode_1"/>
      <w:bookmarkStart w:id="1177" w:name="_Toc173250447"/>
      <w:bookmarkEnd w:id="1176"/>
      <w:r w:rsidRPr="000E76A4">
        <w:rPr>
          <w:rFonts w:asciiTheme="minorHAnsi" w:hAnsiTheme="minorHAnsi" w:cstheme="minorHAnsi"/>
        </w:rPr>
        <w:lastRenderedPageBreak/>
        <w:t xml:space="preserve">Node Teaching Mode End </w:t>
      </w:r>
      <w:r w:rsidR="00CC7680" w:rsidRPr="000E76A4">
        <w:rPr>
          <w:rFonts w:asciiTheme="minorHAnsi" w:hAnsiTheme="minorHAnsi" w:cstheme="minorHAnsi"/>
        </w:rPr>
        <w:t>ACK</w:t>
      </w:r>
      <w:bookmarkEnd w:id="1177"/>
    </w:p>
    <w:p w14:paraId="2DFCA548" w14:textId="4D3E884F" w:rsidR="0067015A" w:rsidRPr="000E76A4" w:rsidRDefault="0067015A" w:rsidP="0067015A">
      <w:pPr>
        <w:jc w:val="both"/>
        <w:rPr>
          <w:rFonts w:asciiTheme="minorHAnsi" w:hAnsiTheme="minorHAnsi" w:cstheme="minorHAnsi"/>
        </w:rPr>
      </w:pPr>
      <w:r w:rsidRPr="000E76A4">
        <w:rPr>
          <w:rFonts w:asciiTheme="minorHAnsi" w:hAnsiTheme="minorHAnsi" w:cstheme="minorHAnsi"/>
          <w:b/>
          <w:bCs/>
        </w:rPr>
        <w:t xml:space="preserve">Description: </w:t>
      </w:r>
      <w:r w:rsidRPr="000E76A4">
        <w:rPr>
          <w:rFonts w:asciiTheme="minorHAnsi" w:hAnsiTheme="minorHAnsi" w:cstheme="minorHAnsi"/>
        </w:rPr>
        <w:t>This ACK is used by the cloud to know if the Node has exited teaching mode.</w:t>
      </w:r>
      <w:r w:rsidR="00424DDB" w:rsidRPr="000E76A4">
        <w:rPr>
          <w:rFonts w:asciiTheme="minorHAnsi" w:hAnsiTheme="minorHAnsi" w:cstheme="minorHAnsi"/>
        </w:rPr>
        <w:t xml:space="preserve"> Based on Error code</w:t>
      </w:r>
      <w:r w:rsidR="00FB3E62" w:rsidRPr="000E76A4">
        <w:rPr>
          <w:rFonts w:asciiTheme="minorHAnsi" w:hAnsiTheme="minorHAnsi" w:cstheme="minorHAnsi"/>
        </w:rPr>
        <w:t>, the user</w:t>
      </w:r>
      <w:r w:rsidR="00424DDB" w:rsidRPr="000E76A4">
        <w:rPr>
          <w:rFonts w:asciiTheme="minorHAnsi" w:hAnsiTheme="minorHAnsi" w:cstheme="minorHAnsi"/>
        </w:rPr>
        <w:t xml:space="preserve"> will know whether the teaching process was completed fully or not.</w:t>
      </w:r>
    </w:p>
    <w:p w14:paraId="27EA2198" w14:textId="77777777" w:rsidR="00404BC4" w:rsidRPr="000E76A4" w:rsidRDefault="00404BC4" w:rsidP="0067015A">
      <w:pPr>
        <w:jc w:val="both"/>
        <w:rPr>
          <w:rFonts w:asciiTheme="minorHAnsi" w:hAnsiTheme="minorHAnsi" w:cstheme="minorHAnsi"/>
        </w:rPr>
      </w:pPr>
    </w:p>
    <w:p w14:paraId="0C578DD4" w14:textId="3B06C216" w:rsidR="00404BC4" w:rsidRPr="000E76A4" w:rsidRDefault="00404BC4" w:rsidP="0067015A">
      <w:pPr>
        <w:jc w:val="both"/>
        <w:rPr>
          <w:rFonts w:asciiTheme="minorHAnsi" w:hAnsiTheme="minorHAnsi" w:cstheme="minorHAnsi"/>
        </w:rPr>
      </w:pPr>
      <w:r w:rsidRPr="000E76A4">
        <w:rPr>
          <w:rFonts w:asciiTheme="minorHAnsi" w:hAnsiTheme="minorHAnsi" w:cstheme="minorHAnsi"/>
          <w:b/>
          <w:bCs/>
        </w:rPr>
        <w:t>LED Indication</w:t>
      </w:r>
      <w:r w:rsidRPr="000E76A4">
        <w:rPr>
          <w:rFonts w:asciiTheme="minorHAnsi" w:hAnsiTheme="minorHAnsi" w:cstheme="minorHAnsi"/>
        </w:rPr>
        <w:t xml:space="preserve">: After completing </w:t>
      </w:r>
      <w:r w:rsidR="00F169C9" w:rsidRPr="000E76A4">
        <w:rPr>
          <w:rFonts w:asciiTheme="minorHAnsi" w:hAnsiTheme="minorHAnsi" w:cstheme="minorHAnsi"/>
        </w:rPr>
        <w:t>the Teaching</w:t>
      </w:r>
      <w:r w:rsidRPr="000E76A4">
        <w:rPr>
          <w:rFonts w:asciiTheme="minorHAnsi" w:hAnsiTheme="minorHAnsi" w:cstheme="minorHAnsi"/>
        </w:rPr>
        <w:t xml:space="preserve"> process, the LED will change to Solid GREEN.</w:t>
      </w:r>
    </w:p>
    <w:p w14:paraId="505D9452" w14:textId="77777777" w:rsidR="0067015A" w:rsidRPr="000E76A4" w:rsidRDefault="0067015A" w:rsidP="0067015A">
      <w:pPr>
        <w:jc w:val="both"/>
        <w:rPr>
          <w:rFonts w:asciiTheme="minorHAnsi" w:hAnsiTheme="minorHAnsi" w:cstheme="minorHAnsi"/>
        </w:rPr>
      </w:pPr>
    </w:p>
    <w:p w14:paraId="310FED79" w14:textId="5F929B9C" w:rsidR="0067015A" w:rsidRPr="000E76A4" w:rsidRDefault="0067015A" w:rsidP="0067015A">
      <w:pPr>
        <w:jc w:val="both"/>
        <w:rPr>
          <w:rFonts w:asciiTheme="minorHAnsi" w:hAnsiTheme="minorHAnsi" w:cstheme="minorHAnsi"/>
          <w:b/>
          <w:bCs/>
        </w:rPr>
      </w:pPr>
      <w:r w:rsidRPr="000E76A4">
        <w:rPr>
          <w:rFonts w:asciiTheme="minorHAnsi" w:hAnsiTheme="minorHAnsi" w:cstheme="minorHAnsi"/>
          <w:b/>
          <w:bCs/>
        </w:rPr>
        <w:t>Node Teaching Mode End ACK JSON (</w:t>
      </w:r>
      <w:r w:rsidR="006E193B" w:rsidRPr="000E76A4">
        <w:rPr>
          <w:rFonts w:asciiTheme="minorHAnsi" w:hAnsiTheme="minorHAnsi" w:cstheme="minorHAnsi"/>
          <w:b/>
          <w:bCs/>
        </w:rPr>
        <w:t xml:space="preserve">Node to </w:t>
      </w:r>
      <w:r w:rsidRPr="000E76A4">
        <w:rPr>
          <w:rFonts w:asciiTheme="minorHAnsi" w:hAnsiTheme="minorHAnsi" w:cstheme="minorHAnsi"/>
          <w:b/>
          <w:bCs/>
        </w:rPr>
        <w:t>Gateway to Cloud):</w:t>
      </w:r>
    </w:p>
    <w:p w14:paraId="4B161313" w14:textId="77777777" w:rsidR="0067015A" w:rsidRPr="000E76A4" w:rsidRDefault="0067015A" w:rsidP="0067015A">
      <w:pPr>
        <w:jc w:val="both"/>
        <w:rPr>
          <w:rFonts w:asciiTheme="minorHAnsi" w:hAnsiTheme="minorHAnsi" w:cstheme="minorHAns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4"/>
        <w:gridCol w:w="1771"/>
        <w:gridCol w:w="282"/>
        <w:gridCol w:w="3845"/>
        <w:gridCol w:w="1990"/>
      </w:tblGrid>
      <w:tr w:rsidR="0067015A" w:rsidRPr="000E76A4" w14:paraId="40FF8C9D" w14:textId="77777777" w:rsidTr="00412B54">
        <w:tc>
          <w:tcPr>
            <w:tcW w:w="334" w:type="dxa"/>
          </w:tcPr>
          <w:p w14:paraId="28E68AC2" w14:textId="77777777" w:rsidR="0067015A" w:rsidRPr="000E76A4" w:rsidRDefault="0067015A" w:rsidP="00EB0458">
            <w:pPr>
              <w:jc w:val="center"/>
              <w:rPr>
                <w:rFonts w:asciiTheme="minorHAnsi" w:hAnsiTheme="minorHAnsi" w:cstheme="minorHAnsi"/>
              </w:rPr>
            </w:pPr>
            <w:r w:rsidRPr="000E76A4">
              <w:rPr>
                <w:rFonts w:asciiTheme="minorHAnsi" w:hAnsiTheme="minorHAnsi" w:cstheme="minorHAnsi"/>
              </w:rPr>
              <w:t>{</w:t>
            </w:r>
          </w:p>
        </w:tc>
        <w:tc>
          <w:tcPr>
            <w:tcW w:w="1771" w:type="dxa"/>
          </w:tcPr>
          <w:p w14:paraId="2F65F990" w14:textId="77777777" w:rsidR="0067015A" w:rsidRPr="000E76A4" w:rsidRDefault="0067015A" w:rsidP="00EB0458">
            <w:pPr>
              <w:jc w:val="center"/>
              <w:rPr>
                <w:rFonts w:asciiTheme="minorHAnsi" w:hAnsiTheme="minorHAnsi" w:cstheme="minorHAnsi"/>
              </w:rPr>
            </w:pPr>
          </w:p>
        </w:tc>
        <w:tc>
          <w:tcPr>
            <w:tcW w:w="282" w:type="dxa"/>
          </w:tcPr>
          <w:p w14:paraId="7623CEEB" w14:textId="77777777" w:rsidR="0067015A" w:rsidRPr="000E76A4" w:rsidRDefault="0067015A" w:rsidP="00EB0458">
            <w:pPr>
              <w:jc w:val="center"/>
              <w:rPr>
                <w:rFonts w:asciiTheme="minorHAnsi" w:hAnsiTheme="minorHAnsi" w:cstheme="minorHAnsi"/>
              </w:rPr>
            </w:pPr>
          </w:p>
        </w:tc>
        <w:tc>
          <w:tcPr>
            <w:tcW w:w="3845" w:type="dxa"/>
          </w:tcPr>
          <w:p w14:paraId="56C603C2" w14:textId="77777777" w:rsidR="0067015A" w:rsidRPr="000E76A4" w:rsidRDefault="0067015A" w:rsidP="00EB0458">
            <w:pPr>
              <w:jc w:val="center"/>
              <w:rPr>
                <w:rFonts w:asciiTheme="minorHAnsi" w:hAnsiTheme="minorHAnsi" w:cstheme="minorHAnsi"/>
              </w:rPr>
            </w:pPr>
          </w:p>
        </w:tc>
        <w:tc>
          <w:tcPr>
            <w:tcW w:w="1990" w:type="dxa"/>
          </w:tcPr>
          <w:p w14:paraId="058B0305" w14:textId="77777777" w:rsidR="0067015A" w:rsidRPr="000E76A4" w:rsidRDefault="0067015A" w:rsidP="00EB0458">
            <w:pPr>
              <w:jc w:val="center"/>
              <w:rPr>
                <w:rFonts w:asciiTheme="minorHAnsi" w:hAnsiTheme="minorHAnsi" w:cstheme="minorHAnsi"/>
              </w:rPr>
            </w:pPr>
          </w:p>
        </w:tc>
      </w:tr>
      <w:tr w:rsidR="0067015A" w:rsidRPr="000E76A4" w14:paraId="299EBE5C" w14:textId="77777777" w:rsidTr="00412B54">
        <w:tc>
          <w:tcPr>
            <w:tcW w:w="334" w:type="dxa"/>
          </w:tcPr>
          <w:p w14:paraId="26C24CE9" w14:textId="77777777" w:rsidR="0067015A" w:rsidRPr="000E76A4" w:rsidRDefault="0067015A" w:rsidP="00EB0458">
            <w:pPr>
              <w:jc w:val="center"/>
              <w:rPr>
                <w:rFonts w:asciiTheme="minorHAnsi" w:hAnsiTheme="minorHAnsi" w:cstheme="minorHAnsi"/>
              </w:rPr>
            </w:pPr>
          </w:p>
        </w:tc>
        <w:tc>
          <w:tcPr>
            <w:tcW w:w="1771" w:type="dxa"/>
          </w:tcPr>
          <w:p w14:paraId="070D5360" w14:textId="77777777" w:rsidR="0067015A" w:rsidRPr="000E76A4" w:rsidRDefault="0067015A" w:rsidP="00EB0458">
            <w:pPr>
              <w:rPr>
                <w:rFonts w:asciiTheme="minorHAnsi" w:hAnsiTheme="minorHAnsi" w:cstheme="minorHAnsi"/>
              </w:rPr>
            </w:pPr>
            <w:r w:rsidRPr="000E76A4">
              <w:rPr>
                <w:rFonts w:asciiTheme="minorHAnsi" w:hAnsiTheme="minorHAnsi" w:cstheme="minorHAnsi"/>
              </w:rPr>
              <w:t>“JsonPacketId”</w:t>
            </w:r>
          </w:p>
        </w:tc>
        <w:tc>
          <w:tcPr>
            <w:tcW w:w="282" w:type="dxa"/>
          </w:tcPr>
          <w:p w14:paraId="25443D5A" w14:textId="77777777" w:rsidR="0067015A" w:rsidRPr="000E76A4" w:rsidRDefault="0067015A" w:rsidP="00EB0458">
            <w:pPr>
              <w:jc w:val="center"/>
              <w:rPr>
                <w:rFonts w:asciiTheme="minorHAnsi" w:hAnsiTheme="minorHAnsi" w:cstheme="minorHAnsi"/>
              </w:rPr>
            </w:pPr>
            <w:r w:rsidRPr="000E76A4">
              <w:rPr>
                <w:rFonts w:asciiTheme="minorHAnsi" w:hAnsiTheme="minorHAnsi" w:cstheme="minorHAnsi"/>
              </w:rPr>
              <w:t>:</w:t>
            </w:r>
          </w:p>
        </w:tc>
        <w:tc>
          <w:tcPr>
            <w:tcW w:w="3845" w:type="dxa"/>
          </w:tcPr>
          <w:p w14:paraId="45F2775E" w14:textId="0F69AC30" w:rsidR="0067015A" w:rsidRPr="000E76A4" w:rsidRDefault="0067015A" w:rsidP="00EB0458">
            <w:pPr>
              <w:rPr>
                <w:rFonts w:asciiTheme="minorHAnsi" w:hAnsiTheme="minorHAnsi" w:cstheme="minorHAnsi"/>
              </w:rPr>
            </w:pPr>
            <w:r w:rsidRPr="000E76A4">
              <w:rPr>
                <w:rFonts w:asciiTheme="minorHAnsi" w:hAnsiTheme="minorHAnsi" w:cstheme="minorHAnsi"/>
              </w:rPr>
              <w:t>109</w:t>
            </w:r>
          </w:p>
        </w:tc>
        <w:tc>
          <w:tcPr>
            <w:tcW w:w="1990" w:type="dxa"/>
          </w:tcPr>
          <w:p w14:paraId="01DA2A8B" w14:textId="77777777" w:rsidR="0067015A" w:rsidRPr="000E76A4" w:rsidRDefault="0067015A" w:rsidP="00EB0458">
            <w:pPr>
              <w:pStyle w:val="ListBullet"/>
              <w:rPr>
                <w:rFonts w:asciiTheme="minorHAnsi" w:hAnsiTheme="minorHAnsi" w:cstheme="minorHAnsi"/>
              </w:rPr>
            </w:pPr>
            <w:r w:rsidRPr="000E76A4">
              <w:rPr>
                <w:rFonts w:asciiTheme="minorHAnsi" w:hAnsiTheme="minorHAnsi" w:cstheme="minorHAnsi"/>
              </w:rPr>
              <w:t>// (Number)</w:t>
            </w:r>
          </w:p>
        </w:tc>
      </w:tr>
      <w:tr w:rsidR="0067015A" w:rsidRPr="000E76A4" w14:paraId="0E7014B6" w14:textId="77777777" w:rsidTr="00412B54">
        <w:tc>
          <w:tcPr>
            <w:tcW w:w="334" w:type="dxa"/>
          </w:tcPr>
          <w:p w14:paraId="01EF1F08" w14:textId="77777777" w:rsidR="0067015A" w:rsidRPr="000E76A4" w:rsidRDefault="0067015A" w:rsidP="00EB0458">
            <w:pPr>
              <w:jc w:val="center"/>
              <w:rPr>
                <w:rFonts w:asciiTheme="minorHAnsi" w:hAnsiTheme="minorHAnsi" w:cstheme="minorHAnsi"/>
              </w:rPr>
            </w:pPr>
          </w:p>
        </w:tc>
        <w:tc>
          <w:tcPr>
            <w:tcW w:w="1771" w:type="dxa"/>
          </w:tcPr>
          <w:p w14:paraId="4D862EC7" w14:textId="77777777" w:rsidR="0067015A" w:rsidRPr="000E76A4" w:rsidRDefault="0067015A" w:rsidP="00EB0458">
            <w:pPr>
              <w:rPr>
                <w:rFonts w:asciiTheme="minorHAnsi" w:hAnsiTheme="minorHAnsi" w:cstheme="minorHAnsi"/>
              </w:rPr>
            </w:pPr>
            <w:r w:rsidRPr="000E76A4">
              <w:rPr>
                <w:rFonts w:asciiTheme="minorHAnsi" w:hAnsiTheme="minorHAnsi" w:cstheme="minorHAnsi"/>
              </w:rPr>
              <w:t>“GwySerNo”</w:t>
            </w:r>
          </w:p>
        </w:tc>
        <w:tc>
          <w:tcPr>
            <w:tcW w:w="282" w:type="dxa"/>
          </w:tcPr>
          <w:p w14:paraId="2FBD5CF7" w14:textId="77777777" w:rsidR="0067015A" w:rsidRPr="000E76A4" w:rsidRDefault="0067015A" w:rsidP="00EB0458">
            <w:pPr>
              <w:jc w:val="center"/>
              <w:rPr>
                <w:rFonts w:asciiTheme="minorHAnsi" w:hAnsiTheme="minorHAnsi" w:cstheme="minorHAnsi"/>
              </w:rPr>
            </w:pPr>
            <w:r w:rsidRPr="000E76A4">
              <w:rPr>
                <w:rFonts w:asciiTheme="minorHAnsi" w:hAnsiTheme="minorHAnsi" w:cstheme="minorHAnsi"/>
              </w:rPr>
              <w:t>:</w:t>
            </w:r>
          </w:p>
        </w:tc>
        <w:tc>
          <w:tcPr>
            <w:tcW w:w="3845" w:type="dxa"/>
          </w:tcPr>
          <w:p w14:paraId="0EA443F4" w14:textId="77777777" w:rsidR="0067015A" w:rsidRPr="000E76A4" w:rsidRDefault="0067015A" w:rsidP="00EB0458">
            <w:pPr>
              <w:rPr>
                <w:rFonts w:asciiTheme="minorHAnsi" w:hAnsiTheme="minorHAnsi" w:cstheme="minorHAnsi"/>
              </w:rPr>
            </w:pPr>
            <w:r w:rsidRPr="000E76A4">
              <w:rPr>
                <w:rFonts w:asciiTheme="minorHAnsi" w:hAnsiTheme="minorHAnsi" w:cstheme="minorHAnsi"/>
              </w:rPr>
              <w:t>“GWY00001”</w:t>
            </w:r>
          </w:p>
        </w:tc>
        <w:tc>
          <w:tcPr>
            <w:tcW w:w="1990" w:type="dxa"/>
          </w:tcPr>
          <w:p w14:paraId="4ECFA169" w14:textId="77777777" w:rsidR="0067015A" w:rsidRPr="000E76A4" w:rsidRDefault="0067015A" w:rsidP="00EB0458">
            <w:pPr>
              <w:pStyle w:val="ListBullet"/>
              <w:rPr>
                <w:rFonts w:asciiTheme="minorHAnsi" w:hAnsiTheme="minorHAnsi" w:cstheme="minorHAnsi"/>
              </w:rPr>
            </w:pPr>
            <w:r w:rsidRPr="000E76A4">
              <w:rPr>
                <w:rFonts w:asciiTheme="minorHAnsi" w:hAnsiTheme="minorHAnsi" w:cstheme="minorHAnsi"/>
              </w:rPr>
              <w:t>// (String)</w:t>
            </w:r>
          </w:p>
        </w:tc>
      </w:tr>
      <w:tr w:rsidR="00D343F6" w:rsidRPr="000E76A4" w14:paraId="1A8A0A4F" w14:textId="77777777" w:rsidTr="00412B54">
        <w:tc>
          <w:tcPr>
            <w:tcW w:w="334" w:type="dxa"/>
          </w:tcPr>
          <w:p w14:paraId="51B804ED" w14:textId="77777777" w:rsidR="00D343F6" w:rsidRPr="000E76A4" w:rsidRDefault="00D343F6" w:rsidP="00EB0458">
            <w:pPr>
              <w:jc w:val="center"/>
              <w:rPr>
                <w:rFonts w:asciiTheme="minorHAnsi" w:hAnsiTheme="minorHAnsi" w:cstheme="minorHAnsi"/>
              </w:rPr>
            </w:pPr>
          </w:p>
        </w:tc>
        <w:tc>
          <w:tcPr>
            <w:tcW w:w="1771" w:type="dxa"/>
          </w:tcPr>
          <w:p w14:paraId="1BA1C98C" w14:textId="6D4A7517" w:rsidR="00D343F6" w:rsidRPr="000E76A4" w:rsidRDefault="00D343F6" w:rsidP="00EB0458">
            <w:pPr>
              <w:rPr>
                <w:rFonts w:asciiTheme="minorHAnsi" w:hAnsiTheme="minorHAnsi" w:cstheme="minorHAnsi"/>
              </w:rPr>
            </w:pPr>
            <w:r w:rsidRPr="000E76A4">
              <w:rPr>
                <w:rFonts w:asciiTheme="minorHAnsi" w:hAnsiTheme="minorHAnsi" w:cstheme="minorHAnsi"/>
              </w:rPr>
              <w:t>“NodeSerNo”</w:t>
            </w:r>
          </w:p>
        </w:tc>
        <w:tc>
          <w:tcPr>
            <w:tcW w:w="282" w:type="dxa"/>
          </w:tcPr>
          <w:p w14:paraId="28BDC458" w14:textId="5C7AF4C1" w:rsidR="00D343F6" w:rsidRPr="000E76A4" w:rsidRDefault="00D343F6" w:rsidP="00EB0458">
            <w:pPr>
              <w:jc w:val="center"/>
              <w:rPr>
                <w:rFonts w:asciiTheme="minorHAnsi" w:hAnsiTheme="minorHAnsi" w:cstheme="minorHAnsi"/>
              </w:rPr>
            </w:pPr>
            <w:r w:rsidRPr="000E76A4">
              <w:rPr>
                <w:rFonts w:asciiTheme="minorHAnsi" w:hAnsiTheme="minorHAnsi" w:cstheme="minorHAnsi"/>
              </w:rPr>
              <w:t>:</w:t>
            </w:r>
          </w:p>
        </w:tc>
        <w:tc>
          <w:tcPr>
            <w:tcW w:w="3845" w:type="dxa"/>
          </w:tcPr>
          <w:p w14:paraId="13223E8F" w14:textId="3A01AD84" w:rsidR="00D343F6" w:rsidRPr="000E76A4" w:rsidRDefault="00D343F6" w:rsidP="00EB0458">
            <w:pPr>
              <w:rPr>
                <w:rFonts w:asciiTheme="minorHAnsi" w:hAnsiTheme="minorHAnsi" w:cstheme="minorHAnsi"/>
              </w:rPr>
            </w:pPr>
            <w:r w:rsidRPr="000E76A4">
              <w:rPr>
                <w:rFonts w:asciiTheme="minorHAnsi" w:hAnsiTheme="minorHAnsi" w:cstheme="minorHAnsi"/>
              </w:rPr>
              <w:t>“N00001”</w:t>
            </w:r>
          </w:p>
        </w:tc>
        <w:tc>
          <w:tcPr>
            <w:tcW w:w="1990" w:type="dxa"/>
          </w:tcPr>
          <w:p w14:paraId="23C6BE94" w14:textId="0A208A54" w:rsidR="00D343F6" w:rsidRPr="000E76A4" w:rsidRDefault="00D343F6" w:rsidP="00EB0458">
            <w:pPr>
              <w:pStyle w:val="ListBullet"/>
              <w:rPr>
                <w:rFonts w:asciiTheme="minorHAnsi" w:hAnsiTheme="minorHAnsi" w:cstheme="minorHAnsi"/>
              </w:rPr>
            </w:pPr>
            <w:r w:rsidRPr="000E76A4">
              <w:rPr>
                <w:rFonts w:asciiTheme="minorHAnsi" w:hAnsiTheme="minorHAnsi" w:cstheme="minorHAnsi"/>
              </w:rPr>
              <w:t>// (String)</w:t>
            </w:r>
          </w:p>
        </w:tc>
      </w:tr>
      <w:tr w:rsidR="00330324" w:rsidRPr="000E76A4" w14:paraId="5F0A6D52" w14:textId="77777777" w:rsidTr="00412B54">
        <w:tc>
          <w:tcPr>
            <w:tcW w:w="334" w:type="dxa"/>
          </w:tcPr>
          <w:p w14:paraId="20630FDB" w14:textId="77777777" w:rsidR="00330324" w:rsidRPr="000E76A4" w:rsidRDefault="00330324" w:rsidP="00330324">
            <w:pPr>
              <w:jc w:val="center"/>
              <w:rPr>
                <w:rFonts w:asciiTheme="minorHAnsi" w:hAnsiTheme="minorHAnsi" w:cstheme="minorHAnsi"/>
              </w:rPr>
            </w:pPr>
          </w:p>
        </w:tc>
        <w:tc>
          <w:tcPr>
            <w:tcW w:w="1771" w:type="dxa"/>
          </w:tcPr>
          <w:p w14:paraId="1363F617" w14:textId="09D913A6" w:rsidR="00330324" w:rsidRPr="000E76A4" w:rsidRDefault="00330324" w:rsidP="00330324">
            <w:pPr>
              <w:rPr>
                <w:rFonts w:asciiTheme="minorHAnsi" w:hAnsiTheme="minorHAnsi" w:cstheme="minorHAnsi"/>
              </w:rPr>
            </w:pPr>
            <w:r w:rsidRPr="000E76A4">
              <w:rPr>
                <w:rFonts w:asciiTheme="minorHAnsi" w:hAnsiTheme="minorHAnsi" w:cstheme="minorHAnsi"/>
              </w:rPr>
              <w:t>“ErrorCode”</w:t>
            </w:r>
          </w:p>
        </w:tc>
        <w:tc>
          <w:tcPr>
            <w:tcW w:w="282" w:type="dxa"/>
          </w:tcPr>
          <w:p w14:paraId="7CE4864D" w14:textId="67D38797" w:rsidR="00330324" w:rsidRPr="000E76A4" w:rsidRDefault="00330324" w:rsidP="00330324">
            <w:pPr>
              <w:jc w:val="center"/>
              <w:rPr>
                <w:rFonts w:asciiTheme="minorHAnsi" w:hAnsiTheme="minorHAnsi" w:cstheme="minorHAnsi"/>
              </w:rPr>
            </w:pPr>
            <w:r w:rsidRPr="000E76A4">
              <w:rPr>
                <w:rFonts w:asciiTheme="minorHAnsi" w:hAnsiTheme="minorHAnsi" w:cstheme="minorHAnsi"/>
              </w:rPr>
              <w:t>:</w:t>
            </w:r>
          </w:p>
        </w:tc>
        <w:tc>
          <w:tcPr>
            <w:tcW w:w="3845" w:type="dxa"/>
          </w:tcPr>
          <w:p w14:paraId="66012FC8" w14:textId="3905A637" w:rsidR="00330324" w:rsidRPr="000E76A4" w:rsidRDefault="00330324" w:rsidP="00330324">
            <w:pPr>
              <w:rPr>
                <w:rFonts w:asciiTheme="minorHAnsi" w:hAnsiTheme="minorHAnsi" w:cstheme="minorHAnsi"/>
              </w:rPr>
            </w:pPr>
            <w:r w:rsidRPr="000E76A4">
              <w:rPr>
                <w:rFonts w:asciiTheme="minorHAnsi" w:hAnsiTheme="minorHAnsi" w:cstheme="minorHAnsi"/>
              </w:rPr>
              <w:t>0</w:t>
            </w:r>
          </w:p>
        </w:tc>
        <w:tc>
          <w:tcPr>
            <w:tcW w:w="1990" w:type="dxa"/>
          </w:tcPr>
          <w:p w14:paraId="5692F694" w14:textId="28C65736" w:rsidR="00330324" w:rsidRPr="000E76A4" w:rsidRDefault="00330324" w:rsidP="00330324">
            <w:pPr>
              <w:pStyle w:val="ListBullet"/>
              <w:rPr>
                <w:rFonts w:asciiTheme="minorHAnsi" w:hAnsiTheme="minorHAnsi" w:cstheme="minorHAnsi"/>
              </w:rPr>
            </w:pPr>
            <w:r w:rsidRPr="000E76A4">
              <w:rPr>
                <w:rFonts w:asciiTheme="minorHAnsi" w:hAnsiTheme="minorHAnsi" w:cstheme="minorHAnsi"/>
              </w:rPr>
              <w:t>// (Number)</w:t>
            </w:r>
          </w:p>
        </w:tc>
      </w:tr>
      <w:tr w:rsidR="00330324" w:rsidRPr="000E76A4" w14:paraId="1D51C81B" w14:textId="77777777" w:rsidTr="00412B54">
        <w:tc>
          <w:tcPr>
            <w:tcW w:w="334" w:type="dxa"/>
          </w:tcPr>
          <w:p w14:paraId="13DA1B87" w14:textId="77777777" w:rsidR="00330324" w:rsidRPr="000E76A4" w:rsidRDefault="00330324" w:rsidP="00330324">
            <w:pPr>
              <w:jc w:val="center"/>
              <w:rPr>
                <w:rFonts w:asciiTheme="minorHAnsi" w:hAnsiTheme="minorHAnsi" w:cstheme="minorHAnsi"/>
              </w:rPr>
            </w:pPr>
            <w:r w:rsidRPr="000E76A4">
              <w:rPr>
                <w:rFonts w:asciiTheme="minorHAnsi" w:hAnsiTheme="minorHAnsi" w:cstheme="minorHAnsi"/>
              </w:rPr>
              <w:t>}</w:t>
            </w:r>
          </w:p>
        </w:tc>
        <w:tc>
          <w:tcPr>
            <w:tcW w:w="1771" w:type="dxa"/>
          </w:tcPr>
          <w:p w14:paraId="315EBB0C" w14:textId="77777777" w:rsidR="00330324" w:rsidRPr="000E76A4" w:rsidRDefault="00330324" w:rsidP="00330324">
            <w:pPr>
              <w:rPr>
                <w:rFonts w:asciiTheme="minorHAnsi" w:hAnsiTheme="minorHAnsi" w:cstheme="minorHAnsi"/>
              </w:rPr>
            </w:pPr>
          </w:p>
        </w:tc>
        <w:tc>
          <w:tcPr>
            <w:tcW w:w="282" w:type="dxa"/>
          </w:tcPr>
          <w:p w14:paraId="1A3A8D42" w14:textId="77777777" w:rsidR="00330324" w:rsidRPr="000E76A4" w:rsidRDefault="00330324" w:rsidP="00330324">
            <w:pPr>
              <w:jc w:val="center"/>
              <w:rPr>
                <w:rFonts w:asciiTheme="minorHAnsi" w:hAnsiTheme="minorHAnsi" w:cstheme="minorHAnsi"/>
              </w:rPr>
            </w:pPr>
          </w:p>
        </w:tc>
        <w:tc>
          <w:tcPr>
            <w:tcW w:w="3845" w:type="dxa"/>
          </w:tcPr>
          <w:p w14:paraId="5349E4E8" w14:textId="77777777" w:rsidR="00330324" w:rsidRPr="000E76A4" w:rsidRDefault="00330324" w:rsidP="00330324">
            <w:pPr>
              <w:rPr>
                <w:rFonts w:asciiTheme="minorHAnsi" w:hAnsiTheme="minorHAnsi" w:cstheme="minorHAnsi"/>
              </w:rPr>
            </w:pPr>
          </w:p>
        </w:tc>
        <w:tc>
          <w:tcPr>
            <w:tcW w:w="1990" w:type="dxa"/>
          </w:tcPr>
          <w:p w14:paraId="54DF8081" w14:textId="77777777" w:rsidR="00330324" w:rsidRPr="000E76A4" w:rsidRDefault="00330324" w:rsidP="00330324">
            <w:pPr>
              <w:pStyle w:val="ListBullet"/>
              <w:rPr>
                <w:rFonts w:asciiTheme="minorHAnsi" w:hAnsiTheme="minorHAnsi" w:cstheme="minorHAnsi"/>
              </w:rPr>
            </w:pPr>
          </w:p>
        </w:tc>
      </w:tr>
    </w:tbl>
    <w:p w14:paraId="79D5AAC4" w14:textId="77777777" w:rsidR="0040614A" w:rsidRPr="000E76A4" w:rsidRDefault="0040614A" w:rsidP="0067015A">
      <w:pPr>
        <w:jc w:val="both"/>
        <w:rPr>
          <w:rFonts w:asciiTheme="minorHAnsi" w:hAnsiTheme="minorHAnsi" w:cstheme="minorHAnsi"/>
          <w:b/>
          <w:bCs/>
        </w:rPr>
      </w:pPr>
    </w:p>
    <w:p w14:paraId="0C7BD524" w14:textId="6384D469" w:rsidR="0067015A" w:rsidRPr="000E76A4" w:rsidRDefault="0067015A" w:rsidP="0067015A">
      <w:pPr>
        <w:jc w:val="both"/>
        <w:rPr>
          <w:rFonts w:asciiTheme="minorHAnsi" w:hAnsiTheme="minorHAnsi" w:cstheme="minorHAnsi"/>
          <w:b/>
          <w:bCs/>
        </w:rPr>
      </w:pPr>
      <w:r w:rsidRPr="000E76A4">
        <w:rPr>
          <w:rFonts w:asciiTheme="minorHAnsi" w:hAnsiTheme="minorHAnsi" w:cstheme="minorHAnsi"/>
          <w:b/>
          <w:bCs/>
        </w:rPr>
        <w:t>Process flow:</w:t>
      </w:r>
    </w:p>
    <w:p w14:paraId="05AC79DC" w14:textId="77777777" w:rsidR="0067015A" w:rsidRPr="000E76A4" w:rsidRDefault="0067015A" w:rsidP="0067015A">
      <w:pPr>
        <w:jc w:val="both"/>
        <w:rPr>
          <w:rFonts w:asciiTheme="minorHAnsi" w:hAnsiTheme="minorHAnsi" w:cstheme="minorHAnsi"/>
        </w:rPr>
      </w:pPr>
    </w:p>
    <w:p w14:paraId="700B86EC" w14:textId="77777777" w:rsidR="006276B2" w:rsidRPr="000E76A4" w:rsidRDefault="004065CF" w:rsidP="006276B2">
      <w:pPr>
        <w:keepNext/>
        <w:jc w:val="both"/>
        <w:rPr>
          <w:rFonts w:asciiTheme="minorHAnsi" w:hAnsiTheme="minorHAnsi" w:cstheme="minorHAnsi"/>
        </w:rPr>
      </w:pPr>
      <w:r w:rsidRPr="000E76A4">
        <w:rPr>
          <w:rFonts w:asciiTheme="minorHAnsi" w:hAnsiTheme="minorHAnsi" w:cstheme="minorHAnsi"/>
          <w:noProof/>
        </w:rPr>
        <w:drawing>
          <wp:inline distT="0" distB="0" distL="0" distR="0" wp14:anchorId="335F8450" wp14:editId="06DC69DC">
            <wp:extent cx="6188710" cy="2326005"/>
            <wp:effectExtent l="0" t="0" r="2540" b="0"/>
            <wp:docPr id="164040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40802" name=""/>
                    <pic:cNvPicPr/>
                  </pic:nvPicPr>
                  <pic:blipFill>
                    <a:blip r:embed="rId32"/>
                    <a:stretch>
                      <a:fillRect/>
                    </a:stretch>
                  </pic:blipFill>
                  <pic:spPr>
                    <a:xfrm>
                      <a:off x="0" y="0"/>
                      <a:ext cx="6188710" cy="2326005"/>
                    </a:xfrm>
                    <a:prstGeom prst="rect">
                      <a:avLst/>
                    </a:prstGeom>
                  </pic:spPr>
                </pic:pic>
              </a:graphicData>
            </a:graphic>
          </wp:inline>
        </w:drawing>
      </w:r>
    </w:p>
    <w:p w14:paraId="620F298B" w14:textId="77777777" w:rsidR="006276B2" w:rsidRPr="000E76A4" w:rsidRDefault="006276B2" w:rsidP="006276B2">
      <w:pPr>
        <w:keepNext/>
        <w:jc w:val="both"/>
        <w:rPr>
          <w:rFonts w:asciiTheme="minorHAnsi" w:hAnsiTheme="minorHAnsi" w:cstheme="minorHAnsi"/>
        </w:rPr>
      </w:pPr>
    </w:p>
    <w:p w14:paraId="44CB8DBE" w14:textId="2CB4C0C6" w:rsidR="0067015A" w:rsidRPr="000E76A4" w:rsidRDefault="006276B2" w:rsidP="006276B2">
      <w:pPr>
        <w:pStyle w:val="Caption"/>
        <w:jc w:val="center"/>
        <w:rPr>
          <w:rFonts w:asciiTheme="minorHAnsi" w:hAnsiTheme="minorHAnsi" w:cstheme="minorHAnsi"/>
          <w:sz w:val="24"/>
          <w:szCs w:val="24"/>
        </w:rPr>
      </w:pPr>
      <w:bookmarkStart w:id="1178" w:name="_Toc169605296"/>
      <w:bookmarkStart w:id="1179" w:name="_Toc169613284"/>
      <w:bookmarkStart w:id="1180" w:name="_Toc169800498"/>
      <w:bookmarkStart w:id="1181" w:name="_Toc169864277"/>
      <w:bookmarkStart w:id="1182" w:name="_Toc169879586"/>
      <w:r w:rsidRPr="000E76A4">
        <w:rPr>
          <w:rFonts w:asciiTheme="minorHAnsi" w:hAnsiTheme="minorHAnsi" w:cstheme="minorHAnsi"/>
          <w:sz w:val="24"/>
          <w:szCs w:val="24"/>
        </w:rPr>
        <w:t xml:space="preserve">Figure </w:t>
      </w:r>
      <w:r w:rsidR="002E2406" w:rsidRPr="000E76A4">
        <w:rPr>
          <w:rFonts w:asciiTheme="minorHAnsi" w:hAnsiTheme="minorHAnsi" w:cstheme="minorHAnsi"/>
          <w:sz w:val="24"/>
          <w:szCs w:val="24"/>
        </w:rPr>
        <w:fldChar w:fldCharType="begin"/>
      </w:r>
      <w:r w:rsidR="002E2406" w:rsidRPr="000E76A4">
        <w:rPr>
          <w:rFonts w:asciiTheme="minorHAnsi" w:hAnsiTheme="minorHAnsi" w:cstheme="minorHAnsi"/>
          <w:sz w:val="24"/>
          <w:szCs w:val="24"/>
        </w:rPr>
        <w:instrText xml:space="preserve"> STYLEREF 1 \s </w:instrText>
      </w:r>
      <w:r w:rsidR="002E2406" w:rsidRPr="000E76A4">
        <w:rPr>
          <w:rFonts w:asciiTheme="minorHAnsi" w:hAnsiTheme="minorHAnsi" w:cstheme="minorHAnsi"/>
          <w:sz w:val="24"/>
          <w:szCs w:val="24"/>
        </w:rPr>
        <w:fldChar w:fldCharType="separate"/>
      </w:r>
      <w:r w:rsidR="007F009D" w:rsidRPr="000E76A4">
        <w:rPr>
          <w:rFonts w:asciiTheme="minorHAnsi" w:hAnsiTheme="minorHAnsi" w:cstheme="minorHAnsi"/>
          <w:noProof/>
          <w:sz w:val="24"/>
          <w:szCs w:val="24"/>
        </w:rPr>
        <w:t>10</w:t>
      </w:r>
      <w:r w:rsidR="002E2406" w:rsidRPr="000E76A4">
        <w:rPr>
          <w:rFonts w:asciiTheme="minorHAnsi" w:hAnsiTheme="minorHAnsi" w:cstheme="minorHAnsi"/>
          <w:sz w:val="24"/>
          <w:szCs w:val="24"/>
        </w:rPr>
        <w:fldChar w:fldCharType="end"/>
      </w:r>
      <w:r w:rsidR="002E2406" w:rsidRPr="000E76A4">
        <w:rPr>
          <w:rFonts w:asciiTheme="minorHAnsi" w:hAnsiTheme="minorHAnsi" w:cstheme="minorHAnsi"/>
          <w:sz w:val="24"/>
          <w:szCs w:val="24"/>
        </w:rPr>
        <w:t>.</w:t>
      </w:r>
      <w:r w:rsidR="002E2406" w:rsidRPr="000E76A4">
        <w:rPr>
          <w:rFonts w:asciiTheme="minorHAnsi" w:hAnsiTheme="minorHAnsi" w:cstheme="minorHAnsi"/>
          <w:sz w:val="24"/>
          <w:szCs w:val="24"/>
        </w:rPr>
        <w:fldChar w:fldCharType="begin"/>
      </w:r>
      <w:r w:rsidR="002E2406" w:rsidRPr="000E76A4">
        <w:rPr>
          <w:rFonts w:asciiTheme="minorHAnsi" w:hAnsiTheme="minorHAnsi" w:cstheme="minorHAnsi"/>
          <w:sz w:val="24"/>
          <w:szCs w:val="24"/>
        </w:rPr>
        <w:instrText xml:space="preserve"> SEQ Figure \* ARABIC \s 1 </w:instrText>
      </w:r>
      <w:r w:rsidR="002E2406" w:rsidRPr="000E76A4">
        <w:rPr>
          <w:rFonts w:asciiTheme="minorHAnsi" w:hAnsiTheme="minorHAnsi" w:cstheme="minorHAnsi"/>
          <w:sz w:val="24"/>
          <w:szCs w:val="24"/>
        </w:rPr>
        <w:fldChar w:fldCharType="separate"/>
      </w:r>
      <w:r w:rsidR="007F009D" w:rsidRPr="000E76A4">
        <w:rPr>
          <w:rFonts w:asciiTheme="minorHAnsi" w:hAnsiTheme="minorHAnsi" w:cstheme="minorHAnsi"/>
          <w:noProof/>
          <w:sz w:val="24"/>
          <w:szCs w:val="24"/>
        </w:rPr>
        <w:t>34</w:t>
      </w:r>
      <w:r w:rsidR="002E2406" w:rsidRPr="000E76A4">
        <w:rPr>
          <w:rFonts w:asciiTheme="minorHAnsi" w:hAnsiTheme="minorHAnsi" w:cstheme="minorHAnsi"/>
          <w:sz w:val="24"/>
          <w:szCs w:val="24"/>
        </w:rPr>
        <w:fldChar w:fldCharType="end"/>
      </w:r>
      <w:r w:rsidRPr="000E76A4">
        <w:rPr>
          <w:rFonts w:asciiTheme="minorHAnsi" w:hAnsiTheme="minorHAnsi" w:cstheme="minorHAnsi"/>
          <w:sz w:val="24"/>
          <w:szCs w:val="24"/>
        </w:rPr>
        <w:t xml:space="preserve"> Node Teaching Mode End flow</w:t>
      </w:r>
      <w:bookmarkEnd w:id="1178"/>
      <w:bookmarkEnd w:id="1179"/>
      <w:bookmarkEnd w:id="1180"/>
      <w:bookmarkEnd w:id="1181"/>
      <w:bookmarkEnd w:id="1182"/>
    </w:p>
    <w:p w14:paraId="50097AEE" w14:textId="77777777" w:rsidR="0067015A" w:rsidRPr="000E76A4" w:rsidRDefault="0067015A" w:rsidP="0067015A">
      <w:pPr>
        <w:pStyle w:val="Caption"/>
        <w:jc w:val="center"/>
        <w:rPr>
          <w:rFonts w:asciiTheme="minorHAnsi" w:hAnsiTheme="minorHAnsi" w:cstheme="minorHAnsi"/>
          <w:b w:val="0"/>
          <w:bCs w:val="0"/>
        </w:rPr>
      </w:pPr>
    </w:p>
    <w:p w14:paraId="16BDCC30" w14:textId="4D7D6623" w:rsidR="0067015A" w:rsidRPr="000E76A4" w:rsidRDefault="0067015A" w:rsidP="006276B2">
      <w:pPr>
        <w:pStyle w:val="Caption"/>
        <w:rPr>
          <w:rFonts w:asciiTheme="minorHAnsi" w:hAnsiTheme="minorHAnsi" w:cstheme="minorHAnsi"/>
          <w:b w:val="0"/>
          <w:bCs w:val="0"/>
          <w:sz w:val="24"/>
          <w:szCs w:val="24"/>
        </w:rPr>
      </w:pPr>
    </w:p>
    <w:p w14:paraId="7D3C9881" w14:textId="66D54AEE" w:rsidR="00D724E3" w:rsidRPr="000E76A4" w:rsidRDefault="00D724E3" w:rsidP="00B53D75">
      <w:pPr>
        <w:jc w:val="both"/>
        <w:rPr>
          <w:rFonts w:asciiTheme="minorHAnsi" w:hAnsiTheme="minorHAnsi" w:cstheme="minorHAnsi"/>
        </w:rPr>
      </w:pPr>
    </w:p>
    <w:p w14:paraId="3CCA04D1" w14:textId="77777777" w:rsidR="00D724E3" w:rsidRPr="000E76A4" w:rsidRDefault="00D724E3" w:rsidP="00B53D75">
      <w:pPr>
        <w:jc w:val="both"/>
        <w:rPr>
          <w:rFonts w:asciiTheme="minorHAnsi" w:hAnsiTheme="minorHAnsi" w:cstheme="minorHAnsi"/>
        </w:rPr>
      </w:pPr>
    </w:p>
    <w:p w14:paraId="64E98B35" w14:textId="77777777" w:rsidR="00D724E3" w:rsidRPr="000E76A4" w:rsidRDefault="00D724E3" w:rsidP="00B53D75">
      <w:pPr>
        <w:jc w:val="both"/>
        <w:rPr>
          <w:rFonts w:asciiTheme="minorHAnsi" w:hAnsiTheme="minorHAnsi" w:cstheme="minorHAnsi"/>
        </w:rPr>
      </w:pPr>
    </w:p>
    <w:p w14:paraId="68497803" w14:textId="77777777" w:rsidR="00D724E3" w:rsidRPr="000E76A4" w:rsidRDefault="00D724E3" w:rsidP="00B53D75">
      <w:pPr>
        <w:jc w:val="both"/>
        <w:rPr>
          <w:rFonts w:asciiTheme="minorHAnsi" w:hAnsiTheme="minorHAnsi" w:cstheme="minorHAnsi"/>
        </w:rPr>
      </w:pPr>
    </w:p>
    <w:p w14:paraId="125D3010" w14:textId="77777777" w:rsidR="00D724E3" w:rsidRPr="000E76A4" w:rsidRDefault="00D724E3" w:rsidP="00B53D75">
      <w:pPr>
        <w:jc w:val="both"/>
        <w:rPr>
          <w:rFonts w:asciiTheme="minorHAnsi" w:hAnsiTheme="minorHAnsi" w:cstheme="minorHAnsi"/>
        </w:rPr>
      </w:pPr>
    </w:p>
    <w:p w14:paraId="36E45689" w14:textId="77777777" w:rsidR="00D724E3" w:rsidRPr="000E76A4" w:rsidRDefault="00D724E3" w:rsidP="00B53D75">
      <w:pPr>
        <w:jc w:val="both"/>
        <w:rPr>
          <w:rFonts w:asciiTheme="minorHAnsi" w:hAnsiTheme="minorHAnsi" w:cstheme="minorHAnsi"/>
        </w:rPr>
      </w:pPr>
    </w:p>
    <w:p w14:paraId="14A1A6DF" w14:textId="77777777" w:rsidR="00A53B1C" w:rsidRPr="000E76A4" w:rsidRDefault="00A53B1C" w:rsidP="00B53D75">
      <w:pPr>
        <w:jc w:val="both"/>
        <w:rPr>
          <w:rFonts w:asciiTheme="minorHAnsi" w:hAnsiTheme="minorHAnsi" w:cstheme="minorHAnsi"/>
        </w:rPr>
      </w:pPr>
    </w:p>
    <w:p w14:paraId="1DC1D056" w14:textId="71FAC853" w:rsidR="00215A86" w:rsidRPr="000E76A4" w:rsidRDefault="00215A86" w:rsidP="00677ED9">
      <w:pPr>
        <w:pStyle w:val="Heading2"/>
        <w:ind w:left="567"/>
        <w:rPr>
          <w:rFonts w:asciiTheme="minorHAnsi" w:hAnsiTheme="minorHAnsi" w:cstheme="minorHAnsi"/>
        </w:rPr>
      </w:pPr>
      <w:bookmarkStart w:id="1183" w:name="_Node_Debug_Info"/>
      <w:bookmarkStart w:id="1184" w:name="_Toc173250448"/>
      <w:bookmarkEnd w:id="1183"/>
      <w:r w:rsidRPr="000E76A4">
        <w:rPr>
          <w:rFonts w:asciiTheme="minorHAnsi" w:hAnsiTheme="minorHAnsi" w:cstheme="minorHAnsi"/>
        </w:rPr>
        <w:lastRenderedPageBreak/>
        <w:t xml:space="preserve">Node Debug Info Packet </w:t>
      </w:r>
      <w:r w:rsidRPr="000E76A4">
        <w:rPr>
          <w:rFonts w:asciiTheme="minorHAnsi" w:hAnsiTheme="minorHAnsi" w:cstheme="minorHAnsi"/>
          <w:highlight w:val="yellow"/>
        </w:rPr>
        <w:t>(Only for QMAX Internal use)</w:t>
      </w:r>
      <w:bookmarkEnd w:id="1184"/>
    </w:p>
    <w:p w14:paraId="2F62322F" w14:textId="5274DC50" w:rsidR="00215A86" w:rsidRPr="000E76A4" w:rsidRDefault="00215A86" w:rsidP="00215A86">
      <w:pPr>
        <w:jc w:val="both"/>
        <w:rPr>
          <w:rFonts w:asciiTheme="minorHAnsi" w:hAnsiTheme="minorHAnsi" w:cstheme="minorHAnsi"/>
        </w:rPr>
      </w:pPr>
      <w:r w:rsidRPr="000E76A4">
        <w:rPr>
          <w:rFonts w:asciiTheme="minorHAnsi" w:hAnsiTheme="minorHAnsi" w:cstheme="minorHAnsi"/>
          <w:b/>
          <w:bCs/>
        </w:rPr>
        <w:t xml:space="preserve">Description: </w:t>
      </w:r>
      <w:r w:rsidRPr="000E76A4">
        <w:rPr>
          <w:rFonts w:asciiTheme="minorHAnsi" w:hAnsiTheme="minorHAnsi" w:cstheme="minorHAnsi"/>
        </w:rPr>
        <w:t xml:space="preserve">This packet is sent to retrieve information from a Node device regarding the firmware version it’s currently running, </w:t>
      </w:r>
      <w:r w:rsidR="00BC3213" w:rsidRPr="000E76A4">
        <w:rPr>
          <w:rFonts w:asciiTheme="minorHAnsi" w:hAnsiTheme="minorHAnsi" w:cstheme="minorHAnsi"/>
        </w:rPr>
        <w:t>AC Remote configuration status</w:t>
      </w:r>
      <w:r w:rsidR="00231D54" w:rsidRPr="000E76A4">
        <w:rPr>
          <w:rFonts w:asciiTheme="minorHAnsi" w:hAnsiTheme="minorHAnsi" w:cstheme="minorHAnsi"/>
        </w:rPr>
        <w:t>, Device Uptime, etc.</w:t>
      </w:r>
      <w:r w:rsidR="002666FC" w:rsidRPr="000E76A4">
        <w:rPr>
          <w:rFonts w:asciiTheme="minorHAnsi" w:hAnsiTheme="minorHAnsi" w:cstheme="minorHAnsi"/>
        </w:rPr>
        <w:t>, This</w:t>
      </w:r>
      <w:r w:rsidRPr="000E76A4">
        <w:rPr>
          <w:rFonts w:asciiTheme="minorHAnsi" w:hAnsiTheme="minorHAnsi" w:cstheme="minorHAnsi"/>
        </w:rPr>
        <w:t xml:space="preserve"> packet also contains a parameter called logging, which can be used to enable/disable logging during runtime. Logging can also be enabled/disable by Single pressing the button on the device.</w:t>
      </w:r>
    </w:p>
    <w:p w14:paraId="652BFEBA" w14:textId="77777777" w:rsidR="00215A86" w:rsidRPr="000E76A4" w:rsidRDefault="00215A86" w:rsidP="00215A86">
      <w:pPr>
        <w:rPr>
          <w:rFonts w:asciiTheme="minorHAnsi" w:hAnsiTheme="minorHAnsi" w:cstheme="minorHAnsi"/>
        </w:rPr>
      </w:pPr>
    </w:p>
    <w:p w14:paraId="63D8149D" w14:textId="33B8A83B" w:rsidR="00215A86" w:rsidRPr="000E76A4" w:rsidRDefault="00B22C78" w:rsidP="00215A86">
      <w:pPr>
        <w:jc w:val="both"/>
        <w:rPr>
          <w:rFonts w:asciiTheme="minorHAnsi" w:hAnsiTheme="minorHAnsi" w:cstheme="minorHAnsi"/>
          <w:b/>
          <w:bCs/>
        </w:rPr>
      </w:pPr>
      <w:r w:rsidRPr="000E76A4">
        <w:rPr>
          <w:rFonts w:asciiTheme="minorHAnsi" w:hAnsiTheme="minorHAnsi" w:cstheme="minorHAnsi"/>
          <w:b/>
          <w:bCs/>
        </w:rPr>
        <w:t>Node</w:t>
      </w:r>
      <w:r w:rsidR="00215A86" w:rsidRPr="000E76A4">
        <w:rPr>
          <w:rFonts w:asciiTheme="minorHAnsi" w:hAnsiTheme="minorHAnsi" w:cstheme="minorHAnsi"/>
          <w:b/>
          <w:bCs/>
        </w:rPr>
        <w:t xml:space="preserve"> Debug Info Packet JSON (Cloud to Gateway</w:t>
      </w:r>
      <w:r w:rsidR="003956CD" w:rsidRPr="000E76A4">
        <w:rPr>
          <w:rFonts w:asciiTheme="minorHAnsi" w:hAnsiTheme="minorHAnsi" w:cstheme="minorHAnsi"/>
          <w:b/>
          <w:bCs/>
        </w:rPr>
        <w:t xml:space="preserve"> to Node</w:t>
      </w:r>
      <w:r w:rsidR="00215A86" w:rsidRPr="000E76A4">
        <w:rPr>
          <w:rFonts w:asciiTheme="minorHAnsi" w:hAnsiTheme="minorHAnsi" w:cstheme="minorHAnsi"/>
          <w:b/>
          <w:bCs/>
        </w:rPr>
        <w:t>):</w:t>
      </w:r>
    </w:p>
    <w:p w14:paraId="739BAC37" w14:textId="77777777" w:rsidR="00215A86" w:rsidRPr="000E76A4" w:rsidRDefault="00215A86" w:rsidP="00215A86">
      <w:pPr>
        <w:jc w:val="both"/>
        <w:rPr>
          <w:rFonts w:asciiTheme="minorHAnsi" w:hAnsiTheme="minorHAnsi" w:cstheme="minorHAns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3"/>
        <w:gridCol w:w="1734"/>
        <w:gridCol w:w="282"/>
        <w:gridCol w:w="2214"/>
        <w:gridCol w:w="2598"/>
        <w:gridCol w:w="2585"/>
      </w:tblGrid>
      <w:tr w:rsidR="00215A86" w:rsidRPr="000E76A4" w14:paraId="6996063E" w14:textId="77777777" w:rsidTr="005239AE">
        <w:tc>
          <w:tcPr>
            <w:tcW w:w="333" w:type="dxa"/>
          </w:tcPr>
          <w:p w14:paraId="362AAA60" w14:textId="77777777" w:rsidR="00215A86" w:rsidRPr="000E76A4" w:rsidRDefault="00215A86" w:rsidP="005239AE">
            <w:pPr>
              <w:jc w:val="center"/>
              <w:rPr>
                <w:rFonts w:asciiTheme="minorHAnsi" w:hAnsiTheme="minorHAnsi" w:cstheme="minorHAnsi"/>
              </w:rPr>
            </w:pPr>
            <w:r w:rsidRPr="000E76A4">
              <w:rPr>
                <w:rFonts w:asciiTheme="minorHAnsi" w:hAnsiTheme="minorHAnsi" w:cstheme="minorHAnsi"/>
              </w:rPr>
              <w:t>{</w:t>
            </w:r>
          </w:p>
        </w:tc>
        <w:tc>
          <w:tcPr>
            <w:tcW w:w="1734" w:type="dxa"/>
          </w:tcPr>
          <w:p w14:paraId="1DD6EA09" w14:textId="77777777" w:rsidR="00215A86" w:rsidRPr="000E76A4" w:rsidRDefault="00215A86" w:rsidP="005239AE">
            <w:pPr>
              <w:jc w:val="center"/>
              <w:rPr>
                <w:rFonts w:asciiTheme="minorHAnsi" w:hAnsiTheme="minorHAnsi" w:cstheme="minorHAnsi"/>
              </w:rPr>
            </w:pPr>
          </w:p>
        </w:tc>
        <w:tc>
          <w:tcPr>
            <w:tcW w:w="282" w:type="dxa"/>
          </w:tcPr>
          <w:p w14:paraId="58DD27D8" w14:textId="77777777" w:rsidR="00215A86" w:rsidRPr="000E76A4" w:rsidRDefault="00215A86" w:rsidP="005239AE">
            <w:pPr>
              <w:jc w:val="center"/>
              <w:rPr>
                <w:rFonts w:asciiTheme="minorHAnsi" w:hAnsiTheme="minorHAnsi" w:cstheme="minorHAnsi"/>
              </w:rPr>
            </w:pPr>
          </w:p>
        </w:tc>
        <w:tc>
          <w:tcPr>
            <w:tcW w:w="2214" w:type="dxa"/>
          </w:tcPr>
          <w:p w14:paraId="374E7BBC" w14:textId="77777777" w:rsidR="00215A86" w:rsidRPr="000E76A4" w:rsidRDefault="00215A86" w:rsidP="005239AE">
            <w:pPr>
              <w:jc w:val="center"/>
              <w:rPr>
                <w:rFonts w:asciiTheme="minorHAnsi" w:hAnsiTheme="minorHAnsi" w:cstheme="minorHAnsi"/>
              </w:rPr>
            </w:pPr>
          </w:p>
        </w:tc>
        <w:tc>
          <w:tcPr>
            <w:tcW w:w="2598" w:type="dxa"/>
          </w:tcPr>
          <w:p w14:paraId="58EDB536" w14:textId="77777777" w:rsidR="00215A86" w:rsidRPr="000E76A4" w:rsidRDefault="00215A86" w:rsidP="005239AE">
            <w:pPr>
              <w:jc w:val="center"/>
              <w:rPr>
                <w:rFonts w:asciiTheme="minorHAnsi" w:hAnsiTheme="minorHAnsi" w:cstheme="minorHAnsi"/>
              </w:rPr>
            </w:pPr>
          </w:p>
        </w:tc>
        <w:tc>
          <w:tcPr>
            <w:tcW w:w="2585" w:type="dxa"/>
          </w:tcPr>
          <w:p w14:paraId="324DB142" w14:textId="77777777" w:rsidR="00215A86" w:rsidRPr="000E76A4" w:rsidRDefault="00215A86" w:rsidP="005239AE">
            <w:pPr>
              <w:jc w:val="center"/>
              <w:rPr>
                <w:rFonts w:asciiTheme="minorHAnsi" w:hAnsiTheme="minorHAnsi" w:cstheme="minorHAnsi"/>
              </w:rPr>
            </w:pPr>
            <w:r w:rsidRPr="000E76A4">
              <w:rPr>
                <w:rFonts w:asciiTheme="minorHAnsi" w:hAnsiTheme="minorHAnsi" w:cstheme="minorHAnsi"/>
                <w:b/>
                <w:bCs/>
              </w:rPr>
              <w:t>Range</w:t>
            </w:r>
          </w:p>
        </w:tc>
      </w:tr>
      <w:tr w:rsidR="00215A86" w:rsidRPr="000E76A4" w14:paraId="4F5C3B30" w14:textId="77777777" w:rsidTr="005239AE">
        <w:tc>
          <w:tcPr>
            <w:tcW w:w="333" w:type="dxa"/>
          </w:tcPr>
          <w:p w14:paraId="3B7A6D7D" w14:textId="77777777" w:rsidR="00215A86" w:rsidRPr="000E76A4" w:rsidRDefault="00215A86" w:rsidP="005239AE">
            <w:pPr>
              <w:jc w:val="center"/>
              <w:rPr>
                <w:rFonts w:asciiTheme="minorHAnsi" w:hAnsiTheme="minorHAnsi" w:cstheme="minorHAnsi"/>
              </w:rPr>
            </w:pPr>
          </w:p>
        </w:tc>
        <w:tc>
          <w:tcPr>
            <w:tcW w:w="1734" w:type="dxa"/>
          </w:tcPr>
          <w:p w14:paraId="62C71CA4" w14:textId="77777777" w:rsidR="00215A86" w:rsidRPr="000E76A4" w:rsidRDefault="00215A86" w:rsidP="005239AE">
            <w:pPr>
              <w:rPr>
                <w:rFonts w:asciiTheme="minorHAnsi" w:hAnsiTheme="minorHAnsi" w:cstheme="minorHAnsi"/>
              </w:rPr>
            </w:pPr>
            <w:r w:rsidRPr="000E76A4">
              <w:rPr>
                <w:rFonts w:asciiTheme="minorHAnsi" w:hAnsiTheme="minorHAnsi" w:cstheme="minorHAnsi"/>
              </w:rPr>
              <w:t>“JsonPacketId”</w:t>
            </w:r>
          </w:p>
        </w:tc>
        <w:tc>
          <w:tcPr>
            <w:tcW w:w="282" w:type="dxa"/>
          </w:tcPr>
          <w:p w14:paraId="0BA29D51" w14:textId="77777777" w:rsidR="00215A86" w:rsidRPr="000E76A4" w:rsidRDefault="00215A86" w:rsidP="005239AE">
            <w:pPr>
              <w:jc w:val="center"/>
              <w:rPr>
                <w:rFonts w:asciiTheme="minorHAnsi" w:hAnsiTheme="minorHAnsi" w:cstheme="minorHAnsi"/>
              </w:rPr>
            </w:pPr>
            <w:r w:rsidRPr="000E76A4">
              <w:rPr>
                <w:rFonts w:asciiTheme="minorHAnsi" w:hAnsiTheme="minorHAnsi" w:cstheme="minorHAnsi"/>
              </w:rPr>
              <w:t>:</w:t>
            </w:r>
          </w:p>
        </w:tc>
        <w:tc>
          <w:tcPr>
            <w:tcW w:w="2214" w:type="dxa"/>
          </w:tcPr>
          <w:p w14:paraId="7879E8D1" w14:textId="3FABA3E2" w:rsidR="00215A86" w:rsidRPr="000E76A4" w:rsidRDefault="00215A86" w:rsidP="005239AE">
            <w:pPr>
              <w:rPr>
                <w:rFonts w:asciiTheme="minorHAnsi" w:hAnsiTheme="minorHAnsi" w:cstheme="minorHAnsi"/>
              </w:rPr>
            </w:pPr>
            <w:r w:rsidRPr="000E76A4">
              <w:rPr>
                <w:rFonts w:asciiTheme="minorHAnsi" w:hAnsiTheme="minorHAnsi" w:cstheme="minorHAnsi"/>
              </w:rPr>
              <w:t>1</w:t>
            </w:r>
            <w:r w:rsidR="003E5BA6" w:rsidRPr="000E76A4">
              <w:rPr>
                <w:rFonts w:asciiTheme="minorHAnsi" w:hAnsiTheme="minorHAnsi" w:cstheme="minorHAnsi"/>
              </w:rPr>
              <w:t>1</w:t>
            </w:r>
            <w:r w:rsidRPr="000E76A4">
              <w:rPr>
                <w:rFonts w:asciiTheme="minorHAnsi" w:hAnsiTheme="minorHAnsi" w:cstheme="minorHAnsi"/>
              </w:rPr>
              <w:t>0</w:t>
            </w:r>
          </w:p>
        </w:tc>
        <w:tc>
          <w:tcPr>
            <w:tcW w:w="2598" w:type="dxa"/>
          </w:tcPr>
          <w:p w14:paraId="77E58332" w14:textId="77777777" w:rsidR="00215A86" w:rsidRPr="000E76A4" w:rsidRDefault="00215A86" w:rsidP="005239AE">
            <w:pPr>
              <w:pStyle w:val="ListBullet"/>
              <w:rPr>
                <w:rFonts w:asciiTheme="minorHAnsi" w:hAnsiTheme="minorHAnsi" w:cstheme="minorHAnsi"/>
              </w:rPr>
            </w:pPr>
            <w:r w:rsidRPr="000E76A4">
              <w:rPr>
                <w:rFonts w:asciiTheme="minorHAnsi" w:hAnsiTheme="minorHAnsi" w:cstheme="minorHAnsi"/>
              </w:rPr>
              <w:t>// (Number)</w:t>
            </w:r>
          </w:p>
        </w:tc>
        <w:tc>
          <w:tcPr>
            <w:tcW w:w="2585" w:type="dxa"/>
          </w:tcPr>
          <w:p w14:paraId="3AE71D4F" w14:textId="77777777" w:rsidR="00215A86" w:rsidRPr="000E76A4" w:rsidRDefault="00215A86" w:rsidP="005239AE">
            <w:pPr>
              <w:pStyle w:val="ListBullet"/>
              <w:rPr>
                <w:rFonts w:asciiTheme="minorHAnsi" w:hAnsiTheme="minorHAnsi" w:cstheme="minorHAnsi"/>
              </w:rPr>
            </w:pPr>
          </w:p>
        </w:tc>
      </w:tr>
      <w:tr w:rsidR="00215A86" w:rsidRPr="000E76A4" w14:paraId="249B581D" w14:textId="77777777" w:rsidTr="005239AE">
        <w:tc>
          <w:tcPr>
            <w:tcW w:w="333" w:type="dxa"/>
          </w:tcPr>
          <w:p w14:paraId="205771F6" w14:textId="77777777" w:rsidR="00215A86" w:rsidRPr="000E76A4" w:rsidRDefault="00215A86" w:rsidP="005239AE">
            <w:pPr>
              <w:jc w:val="center"/>
              <w:rPr>
                <w:rFonts w:asciiTheme="minorHAnsi" w:hAnsiTheme="minorHAnsi" w:cstheme="minorHAnsi"/>
              </w:rPr>
            </w:pPr>
          </w:p>
        </w:tc>
        <w:tc>
          <w:tcPr>
            <w:tcW w:w="1734" w:type="dxa"/>
          </w:tcPr>
          <w:p w14:paraId="55BBB5D2" w14:textId="77777777" w:rsidR="00215A86" w:rsidRPr="000E76A4" w:rsidRDefault="00215A86" w:rsidP="005239AE">
            <w:pPr>
              <w:rPr>
                <w:rFonts w:asciiTheme="minorHAnsi" w:hAnsiTheme="minorHAnsi" w:cstheme="minorHAnsi"/>
              </w:rPr>
            </w:pPr>
            <w:r w:rsidRPr="000E76A4">
              <w:rPr>
                <w:rFonts w:asciiTheme="minorHAnsi" w:hAnsiTheme="minorHAnsi" w:cstheme="minorHAnsi"/>
              </w:rPr>
              <w:t>“MsgSeqNo”</w:t>
            </w:r>
          </w:p>
        </w:tc>
        <w:tc>
          <w:tcPr>
            <w:tcW w:w="282" w:type="dxa"/>
          </w:tcPr>
          <w:p w14:paraId="1D3B0FC2" w14:textId="77777777" w:rsidR="00215A86" w:rsidRPr="000E76A4" w:rsidRDefault="00215A86" w:rsidP="005239AE">
            <w:pPr>
              <w:jc w:val="center"/>
              <w:rPr>
                <w:rFonts w:asciiTheme="minorHAnsi" w:hAnsiTheme="minorHAnsi" w:cstheme="minorHAnsi"/>
              </w:rPr>
            </w:pPr>
            <w:r w:rsidRPr="000E76A4">
              <w:rPr>
                <w:rFonts w:asciiTheme="minorHAnsi" w:hAnsiTheme="minorHAnsi" w:cstheme="minorHAnsi"/>
              </w:rPr>
              <w:t>:</w:t>
            </w:r>
          </w:p>
        </w:tc>
        <w:tc>
          <w:tcPr>
            <w:tcW w:w="2214" w:type="dxa"/>
          </w:tcPr>
          <w:p w14:paraId="7DD8507A" w14:textId="77777777" w:rsidR="00215A86" w:rsidRPr="000E76A4" w:rsidRDefault="00215A86" w:rsidP="005239AE">
            <w:pPr>
              <w:rPr>
                <w:rFonts w:asciiTheme="minorHAnsi" w:hAnsiTheme="minorHAnsi" w:cstheme="minorHAnsi"/>
              </w:rPr>
            </w:pPr>
            <w:r w:rsidRPr="000E76A4">
              <w:rPr>
                <w:rFonts w:asciiTheme="minorHAnsi" w:hAnsiTheme="minorHAnsi" w:cstheme="minorHAnsi"/>
              </w:rPr>
              <w:t>12</w:t>
            </w:r>
          </w:p>
        </w:tc>
        <w:tc>
          <w:tcPr>
            <w:tcW w:w="2598" w:type="dxa"/>
          </w:tcPr>
          <w:p w14:paraId="6E9451B4" w14:textId="77777777" w:rsidR="00215A86" w:rsidRPr="000E76A4" w:rsidRDefault="00215A86" w:rsidP="005239AE">
            <w:pPr>
              <w:pStyle w:val="ListBullet"/>
              <w:rPr>
                <w:rFonts w:asciiTheme="minorHAnsi" w:hAnsiTheme="minorHAnsi" w:cstheme="minorHAnsi"/>
              </w:rPr>
            </w:pPr>
            <w:r w:rsidRPr="000E76A4">
              <w:rPr>
                <w:rFonts w:asciiTheme="minorHAnsi" w:hAnsiTheme="minorHAnsi" w:cstheme="minorHAnsi"/>
              </w:rPr>
              <w:t>// (Number)</w:t>
            </w:r>
          </w:p>
        </w:tc>
        <w:tc>
          <w:tcPr>
            <w:tcW w:w="2585" w:type="dxa"/>
          </w:tcPr>
          <w:p w14:paraId="4B0F4A1F" w14:textId="77777777" w:rsidR="00215A86" w:rsidRPr="000E76A4" w:rsidRDefault="00215A86" w:rsidP="005239AE">
            <w:pPr>
              <w:pStyle w:val="ListBullet"/>
              <w:rPr>
                <w:rFonts w:asciiTheme="minorHAnsi" w:hAnsiTheme="minorHAnsi" w:cstheme="minorHAnsi"/>
              </w:rPr>
            </w:pPr>
            <w:r w:rsidRPr="000E76A4">
              <w:rPr>
                <w:rFonts w:asciiTheme="minorHAnsi" w:hAnsiTheme="minorHAnsi" w:cstheme="minorHAnsi"/>
              </w:rPr>
              <w:t>[0 – 65535]</w:t>
            </w:r>
          </w:p>
        </w:tc>
      </w:tr>
      <w:tr w:rsidR="00215A86" w:rsidRPr="000E76A4" w14:paraId="5BEDF349" w14:textId="77777777" w:rsidTr="005239AE">
        <w:tc>
          <w:tcPr>
            <w:tcW w:w="333" w:type="dxa"/>
          </w:tcPr>
          <w:p w14:paraId="769003A2" w14:textId="77777777" w:rsidR="00215A86" w:rsidRPr="000E76A4" w:rsidRDefault="00215A86" w:rsidP="005239AE">
            <w:pPr>
              <w:jc w:val="center"/>
              <w:rPr>
                <w:rFonts w:asciiTheme="minorHAnsi" w:hAnsiTheme="minorHAnsi" w:cstheme="minorHAnsi"/>
              </w:rPr>
            </w:pPr>
          </w:p>
        </w:tc>
        <w:tc>
          <w:tcPr>
            <w:tcW w:w="1734" w:type="dxa"/>
          </w:tcPr>
          <w:p w14:paraId="0DE85969" w14:textId="77777777" w:rsidR="00215A86" w:rsidRPr="000E76A4" w:rsidRDefault="00215A86" w:rsidP="005239AE">
            <w:pPr>
              <w:rPr>
                <w:rFonts w:asciiTheme="minorHAnsi" w:hAnsiTheme="minorHAnsi" w:cstheme="minorHAnsi"/>
              </w:rPr>
            </w:pPr>
            <w:r w:rsidRPr="000E76A4">
              <w:rPr>
                <w:rFonts w:asciiTheme="minorHAnsi" w:hAnsiTheme="minorHAnsi" w:cstheme="minorHAnsi"/>
              </w:rPr>
              <w:t>“GwySerNo”</w:t>
            </w:r>
          </w:p>
        </w:tc>
        <w:tc>
          <w:tcPr>
            <w:tcW w:w="282" w:type="dxa"/>
          </w:tcPr>
          <w:p w14:paraId="25BAD8DA" w14:textId="77777777" w:rsidR="00215A86" w:rsidRPr="000E76A4" w:rsidRDefault="00215A86" w:rsidP="005239AE">
            <w:pPr>
              <w:jc w:val="center"/>
              <w:rPr>
                <w:rFonts w:asciiTheme="minorHAnsi" w:hAnsiTheme="minorHAnsi" w:cstheme="minorHAnsi"/>
              </w:rPr>
            </w:pPr>
            <w:r w:rsidRPr="000E76A4">
              <w:rPr>
                <w:rFonts w:asciiTheme="minorHAnsi" w:hAnsiTheme="minorHAnsi" w:cstheme="minorHAnsi"/>
              </w:rPr>
              <w:t>:</w:t>
            </w:r>
          </w:p>
        </w:tc>
        <w:tc>
          <w:tcPr>
            <w:tcW w:w="2214" w:type="dxa"/>
          </w:tcPr>
          <w:p w14:paraId="0C1DF685" w14:textId="77777777" w:rsidR="00215A86" w:rsidRPr="000E76A4" w:rsidRDefault="00215A86" w:rsidP="005239AE">
            <w:pPr>
              <w:rPr>
                <w:rFonts w:asciiTheme="minorHAnsi" w:hAnsiTheme="minorHAnsi" w:cstheme="minorHAnsi"/>
              </w:rPr>
            </w:pPr>
            <w:r w:rsidRPr="000E76A4">
              <w:rPr>
                <w:rFonts w:asciiTheme="minorHAnsi" w:hAnsiTheme="minorHAnsi" w:cstheme="minorHAnsi"/>
              </w:rPr>
              <w:t>“GWY00001”</w:t>
            </w:r>
          </w:p>
        </w:tc>
        <w:tc>
          <w:tcPr>
            <w:tcW w:w="2598" w:type="dxa"/>
          </w:tcPr>
          <w:p w14:paraId="7486FF31" w14:textId="77777777" w:rsidR="00215A86" w:rsidRPr="000E76A4" w:rsidRDefault="00215A86" w:rsidP="005239AE">
            <w:pPr>
              <w:pStyle w:val="ListBullet"/>
              <w:rPr>
                <w:rFonts w:asciiTheme="minorHAnsi" w:hAnsiTheme="minorHAnsi" w:cstheme="minorHAnsi"/>
              </w:rPr>
            </w:pPr>
            <w:r w:rsidRPr="000E76A4">
              <w:rPr>
                <w:rFonts w:asciiTheme="minorHAnsi" w:hAnsiTheme="minorHAnsi" w:cstheme="minorHAnsi"/>
              </w:rPr>
              <w:t>// (String)</w:t>
            </w:r>
          </w:p>
        </w:tc>
        <w:tc>
          <w:tcPr>
            <w:tcW w:w="2585" w:type="dxa"/>
          </w:tcPr>
          <w:p w14:paraId="79F8E173" w14:textId="77777777" w:rsidR="00215A86" w:rsidRPr="000E76A4" w:rsidRDefault="00215A86" w:rsidP="005239AE">
            <w:pPr>
              <w:pStyle w:val="ListBullet"/>
              <w:rPr>
                <w:rFonts w:asciiTheme="minorHAnsi" w:hAnsiTheme="minorHAnsi" w:cstheme="minorHAnsi"/>
              </w:rPr>
            </w:pPr>
            <w:r w:rsidRPr="000E76A4">
              <w:rPr>
                <w:rFonts w:asciiTheme="minorHAnsi" w:hAnsiTheme="minorHAnsi" w:cstheme="minorHAnsi"/>
              </w:rPr>
              <w:t>[00001 - 99999]</w:t>
            </w:r>
          </w:p>
        </w:tc>
      </w:tr>
      <w:tr w:rsidR="00BC3213" w:rsidRPr="000E76A4" w14:paraId="770E853A" w14:textId="77777777" w:rsidTr="005239AE">
        <w:tc>
          <w:tcPr>
            <w:tcW w:w="333" w:type="dxa"/>
          </w:tcPr>
          <w:p w14:paraId="450E7A37" w14:textId="77777777" w:rsidR="00BC3213" w:rsidRPr="000E76A4" w:rsidRDefault="00BC3213" w:rsidP="00BC3213">
            <w:pPr>
              <w:jc w:val="center"/>
              <w:rPr>
                <w:rFonts w:asciiTheme="minorHAnsi" w:hAnsiTheme="minorHAnsi" w:cstheme="minorHAnsi"/>
              </w:rPr>
            </w:pPr>
          </w:p>
        </w:tc>
        <w:tc>
          <w:tcPr>
            <w:tcW w:w="1734" w:type="dxa"/>
          </w:tcPr>
          <w:p w14:paraId="57736FD0" w14:textId="68C27B99" w:rsidR="00BC3213" w:rsidRPr="000E76A4" w:rsidRDefault="00BC3213" w:rsidP="00BC3213">
            <w:pPr>
              <w:rPr>
                <w:rFonts w:asciiTheme="minorHAnsi" w:hAnsiTheme="minorHAnsi" w:cstheme="minorHAnsi"/>
              </w:rPr>
            </w:pPr>
            <w:r w:rsidRPr="000E76A4">
              <w:rPr>
                <w:rFonts w:asciiTheme="minorHAnsi" w:hAnsiTheme="minorHAnsi" w:cstheme="minorHAnsi"/>
              </w:rPr>
              <w:t>“NodeSerNo”</w:t>
            </w:r>
          </w:p>
        </w:tc>
        <w:tc>
          <w:tcPr>
            <w:tcW w:w="282" w:type="dxa"/>
          </w:tcPr>
          <w:p w14:paraId="0295649E" w14:textId="080C9419" w:rsidR="00BC3213" w:rsidRPr="000E76A4" w:rsidRDefault="00BC3213" w:rsidP="00BC3213">
            <w:pPr>
              <w:jc w:val="center"/>
              <w:rPr>
                <w:rFonts w:asciiTheme="minorHAnsi" w:hAnsiTheme="minorHAnsi" w:cstheme="minorHAnsi"/>
              </w:rPr>
            </w:pPr>
            <w:r w:rsidRPr="000E76A4">
              <w:rPr>
                <w:rFonts w:asciiTheme="minorHAnsi" w:hAnsiTheme="minorHAnsi" w:cstheme="minorHAnsi"/>
              </w:rPr>
              <w:t>:</w:t>
            </w:r>
          </w:p>
        </w:tc>
        <w:tc>
          <w:tcPr>
            <w:tcW w:w="2214" w:type="dxa"/>
          </w:tcPr>
          <w:p w14:paraId="3841C403" w14:textId="659A2BB1" w:rsidR="00BC3213" w:rsidRPr="000E76A4" w:rsidRDefault="00BC3213" w:rsidP="00BC3213">
            <w:pPr>
              <w:rPr>
                <w:rFonts w:asciiTheme="minorHAnsi" w:hAnsiTheme="minorHAnsi" w:cstheme="minorHAnsi"/>
              </w:rPr>
            </w:pPr>
            <w:r w:rsidRPr="000E76A4">
              <w:rPr>
                <w:rFonts w:asciiTheme="minorHAnsi" w:hAnsiTheme="minorHAnsi" w:cstheme="minorHAnsi"/>
              </w:rPr>
              <w:t>“N00001”</w:t>
            </w:r>
          </w:p>
        </w:tc>
        <w:tc>
          <w:tcPr>
            <w:tcW w:w="2598" w:type="dxa"/>
          </w:tcPr>
          <w:p w14:paraId="4E096CED" w14:textId="668B105F" w:rsidR="00BC3213" w:rsidRPr="000E76A4" w:rsidRDefault="00BC3213" w:rsidP="00BC3213">
            <w:pPr>
              <w:pStyle w:val="ListBullet"/>
              <w:rPr>
                <w:rFonts w:asciiTheme="minorHAnsi" w:hAnsiTheme="minorHAnsi" w:cstheme="minorHAnsi"/>
              </w:rPr>
            </w:pPr>
            <w:r w:rsidRPr="000E76A4">
              <w:rPr>
                <w:rFonts w:asciiTheme="minorHAnsi" w:hAnsiTheme="minorHAnsi" w:cstheme="minorHAnsi"/>
              </w:rPr>
              <w:t>// (String)</w:t>
            </w:r>
          </w:p>
        </w:tc>
        <w:tc>
          <w:tcPr>
            <w:tcW w:w="2585" w:type="dxa"/>
          </w:tcPr>
          <w:p w14:paraId="5AA495AA" w14:textId="7FFFFC00" w:rsidR="00BC3213" w:rsidRPr="000E76A4" w:rsidRDefault="00BC3213" w:rsidP="00BC3213">
            <w:pPr>
              <w:pStyle w:val="ListBullet"/>
              <w:rPr>
                <w:rFonts w:asciiTheme="minorHAnsi" w:hAnsiTheme="minorHAnsi" w:cstheme="minorHAnsi"/>
              </w:rPr>
            </w:pPr>
            <w:r w:rsidRPr="000E76A4">
              <w:rPr>
                <w:rFonts w:asciiTheme="minorHAnsi" w:hAnsiTheme="minorHAnsi" w:cstheme="minorHAnsi"/>
              </w:rPr>
              <w:t>[00001 - 99999]</w:t>
            </w:r>
          </w:p>
        </w:tc>
      </w:tr>
      <w:tr w:rsidR="00BC3213" w:rsidRPr="000E76A4" w14:paraId="0D5FC294" w14:textId="77777777" w:rsidTr="005239AE">
        <w:tc>
          <w:tcPr>
            <w:tcW w:w="333" w:type="dxa"/>
          </w:tcPr>
          <w:p w14:paraId="6DB71822" w14:textId="77777777" w:rsidR="00BC3213" w:rsidRPr="000E76A4" w:rsidRDefault="00BC3213" w:rsidP="00BC3213">
            <w:pPr>
              <w:jc w:val="center"/>
              <w:rPr>
                <w:rFonts w:asciiTheme="minorHAnsi" w:hAnsiTheme="minorHAnsi" w:cstheme="minorHAnsi"/>
              </w:rPr>
            </w:pPr>
          </w:p>
        </w:tc>
        <w:tc>
          <w:tcPr>
            <w:tcW w:w="1734" w:type="dxa"/>
          </w:tcPr>
          <w:p w14:paraId="2425BE0C" w14:textId="1A7396FF" w:rsidR="00BC3213" w:rsidRPr="000E76A4" w:rsidRDefault="00BC3213" w:rsidP="00BC3213">
            <w:pPr>
              <w:rPr>
                <w:rFonts w:asciiTheme="minorHAnsi" w:hAnsiTheme="minorHAnsi" w:cstheme="minorHAnsi"/>
              </w:rPr>
            </w:pPr>
            <w:r w:rsidRPr="000E76A4">
              <w:rPr>
                <w:rFonts w:asciiTheme="minorHAnsi" w:hAnsiTheme="minorHAnsi" w:cstheme="minorHAnsi"/>
              </w:rPr>
              <w:t>“ElementAddr”</w:t>
            </w:r>
          </w:p>
        </w:tc>
        <w:tc>
          <w:tcPr>
            <w:tcW w:w="282" w:type="dxa"/>
          </w:tcPr>
          <w:p w14:paraId="56F8A933" w14:textId="5F746603" w:rsidR="00BC3213" w:rsidRPr="000E76A4" w:rsidRDefault="00BC3213" w:rsidP="00BC3213">
            <w:pPr>
              <w:jc w:val="center"/>
              <w:rPr>
                <w:rFonts w:asciiTheme="minorHAnsi" w:hAnsiTheme="minorHAnsi" w:cstheme="minorHAnsi"/>
              </w:rPr>
            </w:pPr>
            <w:r w:rsidRPr="000E76A4">
              <w:rPr>
                <w:rFonts w:asciiTheme="minorHAnsi" w:hAnsiTheme="minorHAnsi" w:cstheme="minorHAnsi"/>
              </w:rPr>
              <w:t>:</w:t>
            </w:r>
          </w:p>
        </w:tc>
        <w:tc>
          <w:tcPr>
            <w:tcW w:w="2214" w:type="dxa"/>
          </w:tcPr>
          <w:p w14:paraId="1C7FF760" w14:textId="0F7A75D5" w:rsidR="00BC3213" w:rsidRPr="000E76A4" w:rsidRDefault="00BC3213" w:rsidP="00BC3213">
            <w:pPr>
              <w:rPr>
                <w:rFonts w:asciiTheme="minorHAnsi" w:hAnsiTheme="minorHAnsi" w:cstheme="minorHAnsi"/>
              </w:rPr>
            </w:pPr>
            <w:r w:rsidRPr="000E76A4">
              <w:rPr>
                <w:rFonts w:asciiTheme="minorHAnsi" w:hAnsiTheme="minorHAnsi" w:cstheme="minorHAnsi"/>
              </w:rPr>
              <w:t>23</w:t>
            </w:r>
          </w:p>
        </w:tc>
        <w:tc>
          <w:tcPr>
            <w:tcW w:w="2598" w:type="dxa"/>
          </w:tcPr>
          <w:p w14:paraId="7441DC4A" w14:textId="68071FB4" w:rsidR="00BC3213" w:rsidRPr="000E76A4" w:rsidRDefault="00BC3213" w:rsidP="00BC3213">
            <w:pPr>
              <w:pStyle w:val="ListBullet"/>
              <w:rPr>
                <w:rFonts w:asciiTheme="minorHAnsi" w:hAnsiTheme="minorHAnsi" w:cstheme="minorHAnsi"/>
              </w:rPr>
            </w:pPr>
            <w:r w:rsidRPr="000E76A4">
              <w:rPr>
                <w:rFonts w:asciiTheme="minorHAnsi" w:hAnsiTheme="minorHAnsi" w:cstheme="minorHAnsi"/>
              </w:rPr>
              <w:t>// (Number)</w:t>
            </w:r>
          </w:p>
        </w:tc>
        <w:tc>
          <w:tcPr>
            <w:tcW w:w="2585" w:type="dxa"/>
          </w:tcPr>
          <w:p w14:paraId="1DACE87D" w14:textId="7458267C" w:rsidR="00BC3213" w:rsidRPr="000E76A4" w:rsidRDefault="00BC3213" w:rsidP="00BC3213">
            <w:pPr>
              <w:pStyle w:val="ListBullet"/>
              <w:rPr>
                <w:rFonts w:asciiTheme="minorHAnsi" w:hAnsiTheme="minorHAnsi" w:cstheme="minorHAnsi"/>
              </w:rPr>
            </w:pPr>
            <w:r w:rsidRPr="000E76A4">
              <w:rPr>
                <w:rFonts w:asciiTheme="minorHAnsi" w:hAnsiTheme="minorHAnsi" w:cstheme="minorHAnsi"/>
              </w:rPr>
              <w:t>[2 - 65535]</w:t>
            </w:r>
          </w:p>
        </w:tc>
      </w:tr>
      <w:tr w:rsidR="00BC3213" w:rsidRPr="000E76A4" w14:paraId="373878FF" w14:textId="77777777" w:rsidTr="005239AE">
        <w:tc>
          <w:tcPr>
            <w:tcW w:w="333" w:type="dxa"/>
          </w:tcPr>
          <w:p w14:paraId="529B10C2" w14:textId="77777777" w:rsidR="00BC3213" w:rsidRPr="000E76A4" w:rsidRDefault="00BC3213" w:rsidP="00BC3213">
            <w:pPr>
              <w:jc w:val="center"/>
              <w:rPr>
                <w:rFonts w:asciiTheme="minorHAnsi" w:hAnsiTheme="minorHAnsi" w:cstheme="minorHAnsi"/>
              </w:rPr>
            </w:pPr>
          </w:p>
        </w:tc>
        <w:tc>
          <w:tcPr>
            <w:tcW w:w="1734" w:type="dxa"/>
          </w:tcPr>
          <w:p w14:paraId="21DEC921" w14:textId="77777777" w:rsidR="00BC3213" w:rsidRPr="000E76A4" w:rsidRDefault="00BC3213" w:rsidP="00BC3213">
            <w:pPr>
              <w:rPr>
                <w:rFonts w:asciiTheme="minorHAnsi" w:hAnsiTheme="minorHAnsi" w:cstheme="minorHAnsi"/>
              </w:rPr>
            </w:pPr>
            <w:r w:rsidRPr="000E76A4">
              <w:rPr>
                <w:rFonts w:asciiTheme="minorHAnsi" w:hAnsiTheme="minorHAnsi" w:cstheme="minorHAnsi"/>
              </w:rPr>
              <w:t>“Logging”</w:t>
            </w:r>
          </w:p>
        </w:tc>
        <w:tc>
          <w:tcPr>
            <w:tcW w:w="282" w:type="dxa"/>
          </w:tcPr>
          <w:p w14:paraId="7AD6CAFB" w14:textId="77777777" w:rsidR="00BC3213" w:rsidRPr="000E76A4" w:rsidRDefault="00BC3213" w:rsidP="00BC3213">
            <w:pPr>
              <w:jc w:val="center"/>
              <w:rPr>
                <w:rFonts w:asciiTheme="minorHAnsi" w:hAnsiTheme="minorHAnsi" w:cstheme="minorHAnsi"/>
              </w:rPr>
            </w:pPr>
            <w:r w:rsidRPr="000E76A4">
              <w:rPr>
                <w:rFonts w:asciiTheme="minorHAnsi" w:hAnsiTheme="minorHAnsi" w:cstheme="minorHAnsi"/>
              </w:rPr>
              <w:t>:</w:t>
            </w:r>
          </w:p>
        </w:tc>
        <w:tc>
          <w:tcPr>
            <w:tcW w:w="2214" w:type="dxa"/>
          </w:tcPr>
          <w:p w14:paraId="1D35F0C7" w14:textId="77777777" w:rsidR="00BC3213" w:rsidRPr="000E76A4" w:rsidRDefault="00BC3213" w:rsidP="00BC3213">
            <w:pPr>
              <w:rPr>
                <w:rFonts w:asciiTheme="minorHAnsi" w:hAnsiTheme="minorHAnsi" w:cstheme="minorHAnsi"/>
              </w:rPr>
            </w:pPr>
            <w:r w:rsidRPr="000E76A4">
              <w:rPr>
                <w:rFonts w:asciiTheme="minorHAnsi" w:hAnsiTheme="minorHAnsi" w:cstheme="minorHAnsi"/>
              </w:rPr>
              <w:t>1</w:t>
            </w:r>
          </w:p>
        </w:tc>
        <w:tc>
          <w:tcPr>
            <w:tcW w:w="2598" w:type="dxa"/>
          </w:tcPr>
          <w:p w14:paraId="3962C3DB" w14:textId="77777777" w:rsidR="00BC3213" w:rsidRPr="000E76A4" w:rsidRDefault="00BC3213" w:rsidP="00BC3213">
            <w:pPr>
              <w:pStyle w:val="ListBullet"/>
              <w:rPr>
                <w:rFonts w:asciiTheme="minorHAnsi" w:hAnsiTheme="minorHAnsi" w:cstheme="minorHAnsi"/>
              </w:rPr>
            </w:pPr>
            <w:r w:rsidRPr="000E76A4">
              <w:rPr>
                <w:rFonts w:asciiTheme="minorHAnsi" w:hAnsiTheme="minorHAnsi" w:cstheme="minorHAnsi"/>
              </w:rPr>
              <w:t>// (Number)</w:t>
            </w:r>
          </w:p>
        </w:tc>
        <w:tc>
          <w:tcPr>
            <w:tcW w:w="2585" w:type="dxa"/>
          </w:tcPr>
          <w:p w14:paraId="1D007FED" w14:textId="77777777" w:rsidR="00BC3213" w:rsidRPr="000E76A4" w:rsidRDefault="00BC3213" w:rsidP="00BC3213">
            <w:pPr>
              <w:pStyle w:val="ListBullet"/>
              <w:rPr>
                <w:rFonts w:asciiTheme="minorHAnsi" w:hAnsiTheme="minorHAnsi" w:cstheme="minorHAnsi"/>
              </w:rPr>
            </w:pPr>
            <w:r w:rsidRPr="000E76A4">
              <w:rPr>
                <w:rFonts w:asciiTheme="minorHAnsi" w:hAnsiTheme="minorHAnsi" w:cstheme="minorHAnsi"/>
              </w:rPr>
              <w:t>[0 = OFF, 1 = ON]</w:t>
            </w:r>
          </w:p>
        </w:tc>
      </w:tr>
      <w:tr w:rsidR="00A53B1C" w:rsidRPr="000E76A4" w14:paraId="123ED75E" w14:textId="77777777" w:rsidTr="005239AE">
        <w:tc>
          <w:tcPr>
            <w:tcW w:w="333" w:type="dxa"/>
          </w:tcPr>
          <w:p w14:paraId="3A287AFD" w14:textId="77777777" w:rsidR="00A53B1C" w:rsidRPr="000E76A4" w:rsidRDefault="00A53B1C" w:rsidP="00BC3213">
            <w:pPr>
              <w:jc w:val="center"/>
              <w:rPr>
                <w:rFonts w:asciiTheme="minorHAnsi" w:hAnsiTheme="minorHAnsi" w:cstheme="minorHAnsi"/>
              </w:rPr>
            </w:pPr>
          </w:p>
        </w:tc>
        <w:tc>
          <w:tcPr>
            <w:tcW w:w="1734" w:type="dxa"/>
          </w:tcPr>
          <w:p w14:paraId="3E031D2B" w14:textId="18223408" w:rsidR="00A53B1C" w:rsidRPr="000E76A4" w:rsidRDefault="00A53B1C" w:rsidP="00BC3213">
            <w:pPr>
              <w:rPr>
                <w:rFonts w:asciiTheme="minorHAnsi" w:hAnsiTheme="minorHAnsi" w:cstheme="minorHAnsi"/>
              </w:rPr>
            </w:pPr>
            <w:r w:rsidRPr="000E76A4">
              <w:rPr>
                <w:rFonts w:asciiTheme="minorHAnsi" w:hAnsiTheme="minorHAnsi" w:cstheme="minorHAnsi"/>
              </w:rPr>
              <w:t>“ResetDevice”</w:t>
            </w:r>
          </w:p>
        </w:tc>
        <w:tc>
          <w:tcPr>
            <w:tcW w:w="282" w:type="dxa"/>
          </w:tcPr>
          <w:p w14:paraId="1882CB9F" w14:textId="7332E4C1" w:rsidR="00A53B1C" w:rsidRPr="000E76A4" w:rsidRDefault="00A53B1C" w:rsidP="00BC3213">
            <w:pPr>
              <w:jc w:val="center"/>
              <w:rPr>
                <w:rFonts w:asciiTheme="minorHAnsi" w:hAnsiTheme="minorHAnsi" w:cstheme="minorHAnsi"/>
              </w:rPr>
            </w:pPr>
            <w:r w:rsidRPr="000E76A4">
              <w:rPr>
                <w:rFonts w:asciiTheme="minorHAnsi" w:hAnsiTheme="minorHAnsi" w:cstheme="minorHAnsi"/>
              </w:rPr>
              <w:t>:</w:t>
            </w:r>
          </w:p>
        </w:tc>
        <w:tc>
          <w:tcPr>
            <w:tcW w:w="2214" w:type="dxa"/>
          </w:tcPr>
          <w:p w14:paraId="6CCA53CC" w14:textId="027EB5C1" w:rsidR="00A53B1C" w:rsidRPr="000E76A4" w:rsidRDefault="00A53B1C" w:rsidP="00BC3213">
            <w:pPr>
              <w:rPr>
                <w:rFonts w:asciiTheme="minorHAnsi" w:hAnsiTheme="minorHAnsi" w:cstheme="minorHAnsi"/>
              </w:rPr>
            </w:pPr>
            <w:r w:rsidRPr="000E76A4">
              <w:rPr>
                <w:rFonts w:asciiTheme="minorHAnsi" w:hAnsiTheme="minorHAnsi" w:cstheme="minorHAnsi"/>
              </w:rPr>
              <w:t>1</w:t>
            </w:r>
          </w:p>
        </w:tc>
        <w:tc>
          <w:tcPr>
            <w:tcW w:w="2598" w:type="dxa"/>
          </w:tcPr>
          <w:p w14:paraId="28FDAC6D" w14:textId="3CC5A5A3" w:rsidR="00A53B1C" w:rsidRPr="000E76A4" w:rsidRDefault="00A53B1C" w:rsidP="00BC3213">
            <w:pPr>
              <w:pStyle w:val="ListBullet"/>
              <w:rPr>
                <w:rFonts w:asciiTheme="minorHAnsi" w:hAnsiTheme="minorHAnsi" w:cstheme="minorHAnsi"/>
              </w:rPr>
            </w:pPr>
            <w:r w:rsidRPr="000E76A4">
              <w:rPr>
                <w:rFonts w:asciiTheme="minorHAnsi" w:hAnsiTheme="minorHAnsi" w:cstheme="minorHAnsi"/>
              </w:rPr>
              <w:t>// (Number)</w:t>
            </w:r>
          </w:p>
        </w:tc>
        <w:tc>
          <w:tcPr>
            <w:tcW w:w="2585" w:type="dxa"/>
          </w:tcPr>
          <w:p w14:paraId="26CC9A0E" w14:textId="0F929F40" w:rsidR="00A53B1C" w:rsidRPr="000E76A4" w:rsidRDefault="00A53B1C" w:rsidP="00BC3213">
            <w:pPr>
              <w:pStyle w:val="ListBullet"/>
              <w:rPr>
                <w:rFonts w:asciiTheme="minorHAnsi" w:hAnsiTheme="minorHAnsi" w:cstheme="minorHAnsi"/>
              </w:rPr>
            </w:pPr>
            <w:r w:rsidRPr="000E76A4">
              <w:rPr>
                <w:rFonts w:asciiTheme="minorHAnsi" w:hAnsiTheme="minorHAnsi" w:cstheme="minorHAnsi"/>
              </w:rPr>
              <w:t>[0 = False, 1 = True]</w:t>
            </w:r>
          </w:p>
        </w:tc>
      </w:tr>
      <w:tr w:rsidR="00BC3213" w:rsidRPr="000E76A4" w14:paraId="24DF373F" w14:textId="77777777" w:rsidTr="005239AE">
        <w:tc>
          <w:tcPr>
            <w:tcW w:w="333" w:type="dxa"/>
          </w:tcPr>
          <w:p w14:paraId="0C869692" w14:textId="77777777" w:rsidR="00BC3213" w:rsidRPr="000E76A4" w:rsidRDefault="00BC3213" w:rsidP="00BC3213">
            <w:pPr>
              <w:jc w:val="center"/>
              <w:rPr>
                <w:rFonts w:asciiTheme="minorHAnsi" w:hAnsiTheme="minorHAnsi" w:cstheme="minorHAnsi"/>
              </w:rPr>
            </w:pPr>
            <w:r w:rsidRPr="000E76A4">
              <w:rPr>
                <w:rFonts w:asciiTheme="minorHAnsi" w:hAnsiTheme="minorHAnsi" w:cstheme="minorHAnsi"/>
              </w:rPr>
              <w:t>}</w:t>
            </w:r>
          </w:p>
        </w:tc>
        <w:tc>
          <w:tcPr>
            <w:tcW w:w="1734" w:type="dxa"/>
          </w:tcPr>
          <w:p w14:paraId="224B20E7" w14:textId="77777777" w:rsidR="00BC3213" w:rsidRPr="000E76A4" w:rsidRDefault="00BC3213" w:rsidP="00BC3213">
            <w:pPr>
              <w:rPr>
                <w:rFonts w:asciiTheme="minorHAnsi" w:hAnsiTheme="minorHAnsi" w:cstheme="minorHAnsi"/>
              </w:rPr>
            </w:pPr>
          </w:p>
        </w:tc>
        <w:tc>
          <w:tcPr>
            <w:tcW w:w="282" w:type="dxa"/>
          </w:tcPr>
          <w:p w14:paraId="373A0ACC" w14:textId="77777777" w:rsidR="00BC3213" w:rsidRPr="000E76A4" w:rsidRDefault="00BC3213" w:rsidP="00BC3213">
            <w:pPr>
              <w:jc w:val="center"/>
              <w:rPr>
                <w:rFonts w:asciiTheme="minorHAnsi" w:hAnsiTheme="minorHAnsi" w:cstheme="minorHAnsi"/>
              </w:rPr>
            </w:pPr>
          </w:p>
        </w:tc>
        <w:tc>
          <w:tcPr>
            <w:tcW w:w="2214" w:type="dxa"/>
          </w:tcPr>
          <w:p w14:paraId="48BCF586" w14:textId="77777777" w:rsidR="00BC3213" w:rsidRPr="000E76A4" w:rsidRDefault="00BC3213" w:rsidP="00BC3213">
            <w:pPr>
              <w:rPr>
                <w:rFonts w:asciiTheme="minorHAnsi" w:hAnsiTheme="minorHAnsi" w:cstheme="minorHAnsi"/>
              </w:rPr>
            </w:pPr>
          </w:p>
        </w:tc>
        <w:tc>
          <w:tcPr>
            <w:tcW w:w="2598" w:type="dxa"/>
          </w:tcPr>
          <w:p w14:paraId="1423DF1D" w14:textId="77777777" w:rsidR="00BC3213" w:rsidRPr="000E76A4" w:rsidRDefault="00BC3213" w:rsidP="00BC3213">
            <w:pPr>
              <w:pStyle w:val="ListBullet"/>
              <w:rPr>
                <w:rFonts w:asciiTheme="minorHAnsi" w:hAnsiTheme="minorHAnsi" w:cstheme="minorHAnsi"/>
              </w:rPr>
            </w:pPr>
          </w:p>
        </w:tc>
        <w:tc>
          <w:tcPr>
            <w:tcW w:w="2585" w:type="dxa"/>
          </w:tcPr>
          <w:p w14:paraId="3F330F50" w14:textId="77777777" w:rsidR="00BC3213" w:rsidRPr="000E76A4" w:rsidRDefault="00BC3213" w:rsidP="00BC3213">
            <w:pPr>
              <w:pStyle w:val="ListBullet"/>
              <w:rPr>
                <w:rFonts w:asciiTheme="minorHAnsi" w:hAnsiTheme="minorHAnsi" w:cstheme="minorHAnsi"/>
              </w:rPr>
            </w:pPr>
          </w:p>
        </w:tc>
      </w:tr>
    </w:tbl>
    <w:p w14:paraId="225734CB" w14:textId="77777777" w:rsidR="00215A86" w:rsidRPr="000E76A4" w:rsidRDefault="00215A86" w:rsidP="00215A86">
      <w:pPr>
        <w:rPr>
          <w:rFonts w:asciiTheme="minorHAnsi" w:hAnsiTheme="minorHAnsi" w:cstheme="minorHAnsi"/>
        </w:rPr>
      </w:pPr>
    </w:p>
    <w:p w14:paraId="06911F79" w14:textId="77777777" w:rsidR="00215A86" w:rsidRPr="000E76A4" w:rsidRDefault="00215A86" w:rsidP="00215A86">
      <w:pPr>
        <w:rPr>
          <w:rFonts w:asciiTheme="minorHAnsi" w:hAnsiTheme="minorHAnsi" w:cstheme="minorHAnsi"/>
        </w:rPr>
      </w:pPr>
    </w:p>
    <w:p w14:paraId="087122A0" w14:textId="77777777" w:rsidR="00215A86" w:rsidRPr="000E76A4" w:rsidRDefault="00215A86" w:rsidP="00215A86">
      <w:pPr>
        <w:jc w:val="both"/>
        <w:rPr>
          <w:rFonts w:asciiTheme="minorHAnsi" w:hAnsiTheme="minorHAnsi" w:cstheme="minorHAnsi"/>
          <w:b/>
          <w:bCs/>
        </w:rPr>
      </w:pPr>
      <w:r w:rsidRPr="000E76A4">
        <w:rPr>
          <w:rFonts w:asciiTheme="minorHAnsi" w:hAnsiTheme="minorHAnsi" w:cstheme="minorHAnsi"/>
          <w:b/>
          <w:bCs/>
        </w:rPr>
        <w:t>Process flow:</w:t>
      </w:r>
    </w:p>
    <w:p w14:paraId="774A1A68" w14:textId="77777777" w:rsidR="00215A86" w:rsidRPr="000E76A4" w:rsidRDefault="00215A86" w:rsidP="00215A86">
      <w:pPr>
        <w:jc w:val="both"/>
        <w:rPr>
          <w:rFonts w:asciiTheme="minorHAnsi" w:hAnsiTheme="minorHAnsi" w:cstheme="minorHAnsi"/>
        </w:rPr>
      </w:pPr>
    </w:p>
    <w:p w14:paraId="70E3F027" w14:textId="33CA82D7" w:rsidR="00215A86" w:rsidRPr="000E76A4" w:rsidRDefault="00B56B27" w:rsidP="00B56B27">
      <w:pPr>
        <w:keepNext/>
        <w:jc w:val="center"/>
        <w:rPr>
          <w:rFonts w:asciiTheme="minorHAnsi" w:hAnsiTheme="minorHAnsi" w:cstheme="minorHAnsi"/>
        </w:rPr>
      </w:pPr>
      <w:r w:rsidRPr="000E76A4">
        <w:rPr>
          <w:rFonts w:asciiTheme="minorHAnsi" w:hAnsiTheme="minorHAnsi" w:cstheme="minorHAnsi"/>
          <w:noProof/>
        </w:rPr>
        <w:drawing>
          <wp:inline distT="0" distB="0" distL="0" distR="0" wp14:anchorId="7B0A46FF" wp14:editId="3BC8CA9B">
            <wp:extent cx="6188710" cy="3592830"/>
            <wp:effectExtent l="0" t="0" r="2540" b="7620"/>
            <wp:docPr id="964232986" name="Picture 1" descr="A diagram of a clou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232986" name="Picture 1" descr="A diagram of a cloud&#10;&#10;Description automatically generated"/>
                    <pic:cNvPicPr/>
                  </pic:nvPicPr>
                  <pic:blipFill>
                    <a:blip r:embed="rId33"/>
                    <a:stretch>
                      <a:fillRect/>
                    </a:stretch>
                  </pic:blipFill>
                  <pic:spPr>
                    <a:xfrm>
                      <a:off x="0" y="0"/>
                      <a:ext cx="6188710" cy="3592830"/>
                    </a:xfrm>
                    <a:prstGeom prst="rect">
                      <a:avLst/>
                    </a:prstGeom>
                  </pic:spPr>
                </pic:pic>
              </a:graphicData>
            </a:graphic>
          </wp:inline>
        </w:drawing>
      </w:r>
    </w:p>
    <w:p w14:paraId="7381096B" w14:textId="77777777" w:rsidR="00215A86" w:rsidRPr="000E76A4" w:rsidRDefault="00215A86" w:rsidP="00215A86">
      <w:pPr>
        <w:keepNext/>
        <w:jc w:val="both"/>
        <w:rPr>
          <w:rFonts w:asciiTheme="minorHAnsi" w:hAnsiTheme="minorHAnsi" w:cstheme="minorHAnsi"/>
        </w:rPr>
      </w:pPr>
    </w:p>
    <w:p w14:paraId="3BF6FE55" w14:textId="1058C022" w:rsidR="00BC3213" w:rsidRPr="000E76A4" w:rsidRDefault="00215A86" w:rsidP="0040614A">
      <w:pPr>
        <w:pStyle w:val="Caption"/>
        <w:jc w:val="center"/>
        <w:rPr>
          <w:rFonts w:asciiTheme="minorHAnsi" w:hAnsiTheme="minorHAnsi" w:cstheme="minorHAnsi"/>
          <w:sz w:val="24"/>
          <w:szCs w:val="24"/>
        </w:rPr>
      </w:pPr>
      <w:bookmarkStart w:id="1185" w:name="_Toc169800499"/>
      <w:bookmarkStart w:id="1186" w:name="_Toc169864278"/>
      <w:bookmarkStart w:id="1187" w:name="_Toc169879587"/>
      <w:r w:rsidRPr="000E76A4">
        <w:rPr>
          <w:rFonts w:asciiTheme="minorHAnsi" w:hAnsiTheme="minorHAnsi" w:cstheme="minorHAnsi"/>
          <w:sz w:val="24"/>
          <w:szCs w:val="24"/>
        </w:rPr>
        <w:t xml:space="preserve">Figure </w:t>
      </w:r>
      <w:r w:rsidRPr="000E76A4">
        <w:rPr>
          <w:rFonts w:asciiTheme="minorHAnsi" w:hAnsiTheme="minorHAnsi" w:cstheme="minorHAnsi"/>
          <w:sz w:val="24"/>
          <w:szCs w:val="24"/>
        </w:rPr>
        <w:fldChar w:fldCharType="begin"/>
      </w:r>
      <w:r w:rsidRPr="000E76A4">
        <w:rPr>
          <w:rFonts w:asciiTheme="minorHAnsi" w:hAnsiTheme="minorHAnsi" w:cstheme="minorHAnsi"/>
          <w:sz w:val="24"/>
          <w:szCs w:val="24"/>
        </w:rPr>
        <w:instrText xml:space="preserve"> STYLEREF 1 \s </w:instrText>
      </w:r>
      <w:r w:rsidRPr="000E76A4">
        <w:rPr>
          <w:rFonts w:asciiTheme="minorHAnsi" w:hAnsiTheme="minorHAnsi" w:cstheme="minorHAnsi"/>
          <w:sz w:val="24"/>
          <w:szCs w:val="24"/>
        </w:rPr>
        <w:fldChar w:fldCharType="separate"/>
      </w:r>
      <w:r w:rsidR="007F009D" w:rsidRPr="000E76A4">
        <w:rPr>
          <w:rFonts w:asciiTheme="minorHAnsi" w:hAnsiTheme="minorHAnsi" w:cstheme="minorHAnsi"/>
          <w:noProof/>
          <w:sz w:val="24"/>
          <w:szCs w:val="24"/>
        </w:rPr>
        <w:t>10</w:t>
      </w:r>
      <w:r w:rsidRPr="000E76A4">
        <w:rPr>
          <w:rFonts w:asciiTheme="minorHAnsi" w:hAnsiTheme="minorHAnsi" w:cstheme="minorHAnsi"/>
          <w:sz w:val="24"/>
          <w:szCs w:val="24"/>
        </w:rPr>
        <w:fldChar w:fldCharType="end"/>
      </w:r>
      <w:r w:rsidRPr="000E76A4">
        <w:rPr>
          <w:rFonts w:asciiTheme="minorHAnsi" w:hAnsiTheme="minorHAnsi" w:cstheme="minorHAnsi"/>
          <w:sz w:val="24"/>
          <w:szCs w:val="24"/>
        </w:rPr>
        <w:t>.</w:t>
      </w:r>
      <w:r w:rsidRPr="000E76A4">
        <w:rPr>
          <w:rFonts w:asciiTheme="minorHAnsi" w:hAnsiTheme="minorHAnsi" w:cstheme="minorHAnsi"/>
          <w:sz w:val="24"/>
          <w:szCs w:val="24"/>
        </w:rPr>
        <w:fldChar w:fldCharType="begin"/>
      </w:r>
      <w:r w:rsidRPr="000E76A4">
        <w:rPr>
          <w:rFonts w:asciiTheme="minorHAnsi" w:hAnsiTheme="minorHAnsi" w:cstheme="minorHAnsi"/>
          <w:sz w:val="24"/>
          <w:szCs w:val="24"/>
        </w:rPr>
        <w:instrText xml:space="preserve"> SEQ Figure \* ARABIC \s 1 </w:instrText>
      </w:r>
      <w:r w:rsidRPr="000E76A4">
        <w:rPr>
          <w:rFonts w:asciiTheme="minorHAnsi" w:hAnsiTheme="minorHAnsi" w:cstheme="minorHAnsi"/>
          <w:sz w:val="24"/>
          <w:szCs w:val="24"/>
        </w:rPr>
        <w:fldChar w:fldCharType="separate"/>
      </w:r>
      <w:r w:rsidR="007F009D" w:rsidRPr="000E76A4">
        <w:rPr>
          <w:rFonts w:asciiTheme="minorHAnsi" w:hAnsiTheme="minorHAnsi" w:cstheme="minorHAnsi"/>
          <w:noProof/>
          <w:sz w:val="24"/>
          <w:szCs w:val="24"/>
        </w:rPr>
        <w:t>35</w:t>
      </w:r>
      <w:r w:rsidRPr="000E76A4">
        <w:rPr>
          <w:rFonts w:asciiTheme="minorHAnsi" w:hAnsiTheme="minorHAnsi" w:cstheme="minorHAnsi"/>
          <w:sz w:val="24"/>
          <w:szCs w:val="24"/>
        </w:rPr>
        <w:fldChar w:fldCharType="end"/>
      </w:r>
      <w:r w:rsidRPr="000E76A4">
        <w:rPr>
          <w:rFonts w:asciiTheme="minorHAnsi" w:hAnsiTheme="minorHAnsi" w:cstheme="minorHAnsi"/>
          <w:sz w:val="24"/>
          <w:szCs w:val="24"/>
        </w:rPr>
        <w:t xml:space="preserve"> </w:t>
      </w:r>
      <w:r w:rsidR="00106010" w:rsidRPr="000E76A4">
        <w:rPr>
          <w:rFonts w:asciiTheme="minorHAnsi" w:hAnsiTheme="minorHAnsi" w:cstheme="minorHAnsi"/>
          <w:sz w:val="24"/>
          <w:szCs w:val="24"/>
        </w:rPr>
        <w:t>Node</w:t>
      </w:r>
      <w:r w:rsidRPr="000E76A4">
        <w:rPr>
          <w:rFonts w:asciiTheme="minorHAnsi" w:hAnsiTheme="minorHAnsi" w:cstheme="minorHAnsi"/>
          <w:sz w:val="24"/>
          <w:szCs w:val="24"/>
        </w:rPr>
        <w:t xml:space="preserve"> Debug Info Process Flo</w:t>
      </w:r>
      <w:bookmarkEnd w:id="1185"/>
      <w:bookmarkEnd w:id="1186"/>
      <w:bookmarkEnd w:id="1187"/>
      <w:r w:rsidR="0040614A" w:rsidRPr="000E76A4">
        <w:rPr>
          <w:rFonts w:asciiTheme="minorHAnsi" w:hAnsiTheme="minorHAnsi" w:cstheme="minorHAnsi"/>
          <w:sz w:val="24"/>
          <w:szCs w:val="24"/>
        </w:rPr>
        <w:t>w</w:t>
      </w:r>
    </w:p>
    <w:p w14:paraId="61BEA5F6" w14:textId="51A4BF06" w:rsidR="00215A86" w:rsidRPr="000E76A4" w:rsidRDefault="001304D8" w:rsidP="00677ED9">
      <w:pPr>
        <w:pStyle w:val="Heading2"/>
        <w:ind w:left="567"/>
        <w:rPr>
          <w:rFonts w:asciiTheme="minorHAnsi" w:hAnsiTheme="minorHAnsi" w:cstheme="minorHAnsi"/>
        </w:rPr>
      </w:pPr>
      <w:bookmarkStart w:id="1188" w:name="_Toc173250449"/>
      <w:r w:rsidRPr="000E76A4">
        <w:rPr>
          <w:rFonts w:asciiTheme="minorHAnsi" w:hAnsiTheme="minorHAnsi" w:cstheme="minorHAnsi"/>
        </w:rPr>
        <w:lastRenderedPageBreak/>
        <w:t>Node</w:t>
      </w:r>
      <w:r w:rsidR="00215A86" w:rsidRPr="000E76A4">
        <w:rPr>
          <w:rFonts w:asciiTheme="minorHAnsi" w:hAnsiTheme="minorHAnsi" w:cstheme="minorHAnsi"/>
        </w:rPr>
        <w:t xml:space="preserve"> Debug Info ACK </w:t>
      </w:r>
      <w:r w:rsidR="00215A86" w:rsidRPr="000E76A4">
        <w:rPr>
          <w:rFonts w:asciiTheme="minorHAnsi" w:hAnsiTheme="minorHAnsi" w:cstheme="minorHAnsi"/>
          <w:highlight w:val="yellow"/>
        </w:rPr>
        <w:t>(Only for QMAX Internal use)</w:t>
      </w:r>
      <w:bookmarkEnd w:id="1188"/>
    </w:p>
    <w:p w14:paraId="69F1A62E" w14:textId="6D29C6D7" w:rsidR="00215A86" w:rsidRPr="000E76A4" w:rsidRDefault="00215A86" w:rsidP="00215A86">
      <w:pPr>
        <w:rPr>
          <w:rFonts w:asciiTheme="minorHAnsi" w:hAnsiTheme="minorHAnsi" w:cstheme="minorHAnsi"/>
        </w:rPr>
      </w:pPr>
      <w:r w:rsidRPr="000E76A4">
        <w:rPr>
          <w:rFonts w:asciiTheme="minorHAnsi" w:hAnsiTheme="minorHAnsi" w:cstheme="minorHAnsi"/>
          <w:b/>
          <w:bCs/>
        </w:rPr>
        <w:t xml:space="preserve">Description: </w:t>
      </w:r>
      <w:r w:rsidRPr="000E76A4">
        <w:rPr>
          <w:rFonts w:asciiTheme="minorHAnsi" w:hAnsiTheme="minorHAnsi" w:cstheme="minorHAnsi"/>
        </w:rPr>
        <w:t>This ACK is</w:t>
      </w:r>
      <w:r w:rsidR="006A0BF7" w:rsidRPr="000E76A4">
        <w:rPr>
          <w:rFonts w:asciiTheme="minorHAnsi" w:hAnsiTheme="minorHAnsi" w:cstheme="minorHAnsi"/>
        </w:rPr>
        <w:t xml:space="preserve"> used for Debugging purposes</w:t>
      </w:r>
      <w:r w:rsidRPr="000E76A4">
        <w:rPr>
          <w:rFonts w:asciiTheme="minorHAnsi" w:hAnsiTheme="minorHAnsi" w:cstheme="minorHAnsi"/>
        </w:rPr>
        <w:t>.</w:t>
      </w:r>
    </w:p>
    <w:p w14:paraId="76812E6A" w14:textId="77777777" w:rsidR="00215A86" w:rsidRPr="000E76A4" w:rsidRDefault="00215A86" w:rsidP="00215A86">
      <w:pPr>
        <w:rPr>
          <w:rFonts w:asciiTheme="minorHAnsi" w:hAnsiTheme="minorHAnsi" w:cstheme="minorHAnsi"/>
        </w:rPr>
      </w:pPr>
    </w:p>
    <w:p w14:paraId="54DE9470" w14:textId="5FC4503A" w:rsidR="00215A86" w:rsidRPr="000E76A4" w:rsidRDefault="003D05E4" w:rsidP="00215A86">
      <w:pPr>
        <w:jc w:val="both"/>
        <w:rPr>
          <w:rFonts w:asciiTheme="minorHAnsi" w:hAnsiTheme="minorHAnsi" w:cstheme="minorHAnsi"/>
          <w:b/>
          <w:bCs/>
        </w:rPr>
      </w:pPr>
      <w:r w:rsidRPr="000E76A4">
        <w:rPr>
          <w:rFonts w:asciiTheme="minorHAnsi" w:hAnsiTheme="minorHAnsi" w:cstheme="minorHAnsi"/>
          <w:b/>
          <w:bCs/>
        </w:rPr>
        <w:t>Node</w:t>
      </w:r>
      <w:r w:rsidR="00215A86" w:rsidRPr="000E76A4">
        <w:rPr>
          <w:rFonts w:asciiTheme="minorHAnsi" w:hAnsiTheme="minorHAnsi" w:cstheme="minorHAnsi"/>
          <w:b/>
          <w:bCs/>
        </w:rPr>
        <w:t xml:space="preserve"> Debug Info Packet ACK JSON (</w:t>
      </w:r>
      <w:r w:rsidRPr="000E76A4">
        <w:rPr>
          <w:rFonts w:asciiTheme="minorHAnsi" w:hAnsiTheme="minorHAnsi" w:cstheme="minorHAnsi"/>
          <w:b/>
          <w:bCs/>
        </w:rPr>
        <w:t xml:space="preserve">Node to </w:t>
      </w:r>
      <w:r w:rsidR="00215A86" w:rsidRPr="000E76A4">
        <w:rPr>
          <w:rFonts w:asciiTheme="minorHAnsi" w:hAnsiTheme="minorHAnsi" w:cstheme="minorHAnsi"/>
          <w:b/>
          <w:bCs/>
        </w:rPr>
        <w:t>Gateway to Cloud):</w:t>
      </w:r>
    </w:p>
    <w:p w14:paraId="79F1774F" w14:textId="77777777" w:rsidR="00215A86" w:rsidRPr="000E76A4" w:rsidRDefault="00215A86" w:rsidP="00215A86">
      <w:pPr>
        <w:jc w:val="both"/>
        <w:rPr>
          <w:rFonts w:asciiTheme="minorHAnsi" w:hAnsiTheme="minorHAnsi" w:cstheme="minorHAns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4"/>
        <w:gridCol w:w="2279"/>
        <w:gridCol w:w="282"/>
        <w:gridCol w:w="2775"/>
        <w:gridCol w:w="3261"/>
      </w:tblGrid>
      <w:tr w:rsidR="00215A86" w:rsidRPr="000E76A4" w14:paraId="2BCD608C" w14:textId="77777777" w:rsidTr="0098642F">
        <w:tc>
          <w:tcPr>
            <w:tcW w:w="334" w:type="dxa"/>
          </w:tcPr>
          <w:p w14:paraId="3F7AFDBF" w14:textId="77777777" w:rsidR="00215A86" w:rsidRPr="000E76A4" w:rsidRDefault="00215A86" w:rsidP="005239AE">
            <w:pPr>
              <w:jc w:val="center"/>
              <w:rPr>
                <w:rFonts w:asciiTheme="minorHAnsi" w:hAnsiTheme="minorHAnsi" w:cstheme="minorHAnsi"/>
              </w:rPr>
            </w:pPr>
            <w:r w:rsidRPr="000E76A4">
              <w:rPr>
                <w:rFonts w:asciiTheme="minorHAnsi" w:hAnsiTheme="minorHAnsi" w:cstheme="minorHAnsi"/>
              </w:rPr>
              <w:t>{</w:t>
            </w:r>
          </w:p>
        </w:tc>
        <w:tc>
          <w:tcPr>
            <w:tcW w:w="2279" w:type="dxa"/>
          </w:tcPr>
          <w:p w14:paraId="6C655F87" w14:textId="77777777" w:rsidR="00215A86" w:rsidRPr="000E76A4" w:rsidRDefault="00215A86" w:rsidP="005239AE">
            <w:pPr>
              <w:jc w:val="center"/>
              <w:rPr>
                <w:rFonts w:asciiTheme="minorHAnsi" w:hAnsiTheme="minorHAnsi" w:cstheme="minorHAnsi"/>
              </w:rPr>
            </w:pPr>
          </w:p>
        </w:tc>
        <w:tc>
          <w:tcPr>
            <w:tcW w:w="282" w:type="dxa"/>
          </w:tcPr>
          <w:p w14:paraId="080EA167" w14:textId="77777777" w:rsidR="00215A86" w:rsidRPr="000E76A4" w:rsidRDefault="00215A86" w:rsidP="005239AE">
            <w:pPr>
              <w:jc w:val="center"/>
              <w:rPr>
                <w:rFonts w:asciiTheme="minorHAnsi" w:hAnsiTheme="minorHAnsi" w:cstheme="minorHAnsi"/>
              </w:rPr>
            </w:pPr>
          </w:p>
        </w:tc>
        <w:tc>
          <w:tcPr>
            <w:tcW w:w="2775" w:type="dxa"/>
          </w:tcPr>
          <w:p w14:paraId="34529A80" w14:textId="77777777" w:rsidR="00215A86" w:rsidRPr="000E76A4" w:rsidRDefault="00215A86" w:rsidP="005239AE">
            <w:pPr>
              <w:jc w:val="center"/>
              <w:rPr>
                <w:rFonts w:asciiTheme="minorHAnsi" w:hAnsiTheme="minorHAnsi" w:cstheme="minorHAnsi"/>
              </w:rPr>
            </w:pPr>
          </w:p>
        </w:tc>
        <w:tc>
          <w:tcPr>
            <w:tcW w:w="3261" w:type="dxa"/>
          </w:tcPr>
          <w:p w14:paraId="5FFDEF2C" w14:textId="77777777" w:rsidR="00215A86" w:rsidRPr="000E76A4" w:rsidRDefault="00215A86" w:rsidP="005239AE">
            <w:pPr>
              <w:jc w:val="center"/>
              <w:rPr>
                <w:rFonts w:asciiTheme="minorHAnsi" w:hAnsiTheme="minorHAnsi" w:cstheme="minorHAnsi"/>
              </w:rPr>
            </w:pPr>
          </w:p>
        </w:tc>
      </w:tr>
      <w:tr w:rsidR="00215A86" w:rsidRPr="000E76A4" w14:paraId="23A3B806" w14:textId="77777777" w:rsidTr="0098642F">
        <w:tc>
          <w:tcPr>
            <w:tcW w:w="334" w:type="dxa"/>
          </w:tcPr>
          <w:p w14:paraId="00FDB47A" w14:textId="77777777" w:rsidR="00215A86" w:rsidRPr="000E76A4" w:rsidRDefault="00215A86" w:rsidP="005239AE">
            <w:pPr>
              <w:jc w:val="center"/>
              <w:rPr>
                <w:rFonts w:asciiTheme="minorHAnsi" w:hAnsiTheme="minorHAnsi" w:cstheme="minorHAnsi"/>
              </w:rPr>
            </w:pPr>
          </w:p>
        </w:tc>
        <w:tc>
          <w:tcPr>
            <w:tcW w:w="2279" w:type="dxa"/>
          </w:tcPr>
          <w:p w14:paraId="20016917" w14:textId="77777777" w:rsidR="00215A86" w:rsidRPr="000E76A4" w:rsidRDefault="00215A86" w:rsidP="005239AE">
            <w:pPr>
              <w:rPr>
                <w:rFonts w:asciiTheme="minorHAnsi" w:hAnsiTheme="minorHAnsi" w:cstheme="minorHAnsi"/>
              </w:rPr>
            </w:pPr>
            <w:r w:rsidRPr="000E76A4">
              <w:rPr>
                <w:rFonts w:asciiTheme="minorHAnsi" w:hAnsiTheme="minorHAnsi" w:cstheme="minorHAnsi"/>
              </w:rPr>
              <w:t>“JsonPacketId”</w:t>
            </w:r>
          </w:p>
        </w:tc>
        <w:tc>
          <w:tcPr>
            <w:tcW w:w="282" w:type="dxa"/>
          </w:tcPr>
          <w:p w14:paraId="712956BE" w14:textId="77777777" w:rsidR="00215A86" w:rsidRPr="000E76A4" w:rsidRDefault="00215A86" w:rsidP="005239AE">
            <w:pPr>
              <w:jc w:val="center"/>
              <w:rPr>
                <w:rFonts w:asciiTheme="minorHAnsi" w:hAnsiTheme="minorHAnsi" w:cstheme="minorHAnsi"/>
              </w:rPr>
            </w:pPr>
            <w:r w:rsidRPr="000E76A4">
              <w:rPr>
                <w:rFonts w:asciiTheme="minorHAnsi" w:hAnsiTheme="minorHAnsi" w:cstheme="minorHAnsi"/>
              </w:rPr>
              <w:t>:</w:t>
            </w:r>
          </w:p>
        </w:tc>
        <w:tc>
          <w:tcPr>
            <w:tcW w:w="2775" w:type="dxa"/>
          </w:tcPr>
          <w:p w14:paraId="59F1B5FD" w14:textId="6604662D" w:rsidR="00215A86" w:rsidRPr="000E76A4" w:rsidRDefault="00215A86" w:rsidP="005239AE">
            <w:pPr>
              <w:rPr>
                <w:rFonts w:asciiTheme="minorHAnsi" w:hAnsiTheme="minorHAnsi" w:cstheme="minorHAnsi"/>
              </w:rPr>
            </w:pPr>
            <w:r w:rsidRPr="000E76A4">
              <w:rPr>
                <w:rFonts w:asciiTheme="minorHAnsi" w:hAnsiTheme="minorHAnsi" w:cstheme="minorHAnsi"/>
              </w:rPr>
              <w:t>1</w:t>
            </w:r>
            <w:r w:rsidR="00DD19D6" w:rsidRPr="000E76A4">
              <w:rPr>
                <w:rFonts w:asciiTheme="minorHAnsi" w:hAnsiTheme="minorHAnsi" w:cstheme="minorHAnsi"/>
              </w:rPr>
              <w:t>1</w:t>
            </w:r>
            <w:r w:rsidRPr="000E76A4">
              <w:rPr>
                <w:rFonts w:asciiTheme="minorHAnsi" w:hAnsiTheme="minorHAnsi" w:cstheme="minorHAnsi"/>
              </w:rPr>
              <w:t>0</w:t>
            </w:r>
          </w:p>
        </w:tc>
        <w:tc>
          <w:tcPr>
            <w:tcW w:w="3261" w:type="dxa"/>
          </w:tcPr>
          <w:p w14:paraId="28DF8FFD" w14:textId="77777777" w:rsidR="00215A86" w:rsidRPr="000E76A4" w:rsidRDefault="00215A86" w:rsidP="005239AE">
            <w:pPr>
              <w:pStyle w:val="ListBullet"/>
              <w:rPr>
                <w:rFonts w:asciiTheme="minorHAnsi" w:hAnsiTheme="minorHAnsi" w:cstheme="minorHAnsi"/>
              </w:rPr>
            </w:pPr>
            <w:r w:rsidRPr="000E76A4">
              <w:rPr>
                <w:rFonts w:asciiTheme="minorHAnsi" w:hAnsiTheme="minorHAnsi" w:cstheme="minorHAnsi"/>
              </w:rPr>
              <w:t>// (Number)</w:t>
            </w:r>
          </w:p>
        </w:tc>
      </w:tr>
      <w:tr w:rsidR="00215A86" w:rsidRPr="000E76A4" w14:paraId="496CA39F" w14:textId="77777777" w:rsidTr="0098642F">
        <w:tc>
          <w:tcPr>
            <w:tcW w:w="334" w:type="dxa"/>
          </w:tcPr>
          <w:p w14:paraId="5AD79339" w14:textId="77777777" w:rsidR="00215A86" w:rsidRPr="000E76A4" w:rsidRDefault="00215A86" w:rsidP="005239AE">
            <w:pPr>
              <w:jc w:val="center"/>
              <w:rPr>
                <w:rFonts w:asciiTheme="minorHAnsi" w:hAnsiTheme="minorHAnsi" w:cstheme="minorHAnsi"/>
              </w:rPr>
            </w:pPr>
          </w:p>
        </w:tc>
        <w:tc>
          <w:tcPr>
            <w:tcW w:w="2279" w:type="dxa"/>
          </w:tcPr>
          <w:p w14:paraId="1B37D1C5" w14:textId="77777777" w:rsidR="00215A86" w:rsidRPr="000E76A4" w:rsidRDefault="00215A86" w:rsidP="005239AE">
            <w:pPr>
              <w:rPr>
                <w:rFonts w:asciiTheme="minorHAnsi" w:hAnsiTheme="minorHAnsi" w:cstheme="minorHAnsi"/>
              </w:rPr>
            </w:pPr>
            <w:r w:rsidRPr="000E76A4">
              <w:rPr>
                <w:rFonts w:asciiTheme="minorHAnsi" w:hAnsiTheme="minorHAnsi" w:cstheme="minorHAnsi"/>
              </w:rPr>
              <w:t>“MsgSeqNo”</w:t>
            </w:r>
          </w:p>
        </w:tc>
        <w:tc>
          <w:tcPr>
            <w:tcW w:w="282" w:type="dxa"/>
          </w:tcPr>
          <w:p w14:paraId="477720CC" w14:textId="77777777" w:rsidR="00215A86" w:rsidRPr="000E76A4" w:rsidRDefault="00215A86" w:rsidP="005239AE">
            <w:pPr>
              <w:jc w:val="center"/>
              <w:rPr>
                <w:rFonts w:asciiTheme="minorHAnsi" w:hAnsiTheme="minorHAnsi" w:cstheme="minorHAnsi"/>
              </w:rPr>
            </w:pPr>
            <w:r w:rsidRPr="000E76A4">
              <w:rPr>
                <w:rFonts w:asciiTheme="minorHAnsi" w:hAnsiTheme="minorHAnsi" w:cstheme="minorHAnsi"/>
              </w:rPr>
              <w:t>:</w:t>
            </w:r>
          </w:p>
        </w:tc>
        <w:tc>
          <w:tcPr>
            <w:tcW w:w="2775" w:type="dxa"/>
          </w:tcPr>
          <w:p w14:paraId="40320EB9" w14:textId="77777777" w:rsidR="00215A86" w:rsidRPr="000E76A4" w:rsidRDefault="00215A86" w:rsidP="005239AE">
            <w:pPr>
              <w:rPr>
                <w:rFonts w:asciiTheme="minorHAnsi" w:hAnsiTheme="minorHAnsi" w:cstheme="minorHAnsi"/>
              </w:rPr>
            </w:pPr>
            <w:r w:rsidRPr="000E76A4">
              <w:rPr>
                <w:rFonts w:asciiTheme="minorHAnsi" w:hAnsiTheme="minorHAnsi" w:cstheme="minorHAnsi"/>
              </w:rPr>
              <w:t>12</w:t>
            </w:r>
          </w:p>
        </w:tc>
        <w:tc>
          <w:tcPr>
            <w:tcW w:w="3261" w:type="dxa"/>
          </w:tcPr>
          <w:p w14:paraId="5B6B962A" w14:textId="77777777" w:rsidR="00215A86" w:rsidRPr="000E76A4" w:rsidRDefault="00215A86" w:rsidP="005239AE">
            <w:pPr>
              <w:pStyle w:val="ListBullet"/>
              <w:rPr>
                <w:rFonts w:asciiTheme="minorHAnsi" w:hAnsiTheme="minorHAnsi" w:cstheme="minorHAnsi"/>
              </w:rPr>
            </w:pPr>
            <w:r w:rsidRPr="000E76A4">
              <w:rPr>
                <w:rFonts w:asciiTheme="minorHAnsi" w:hAnsiTheme="minorHAnsi" w:cstheme="minorHAnsi"/>
              </w:rPr>
              <w:t>// (Number)</w:t>
            </w:r>
          </w:p>
        </w:tc>
      </w:tr>
      <w:tr w:rsidR="00215A86" w:rsidRPr="000E76A4" w14:paraId="218186C5" w14:textId="77777777" w:rsidTr="0098642F">
        <w:tc>
          <w:tcPr>
            <w:tcW w:w="334" w:type="dxa"/>
          </w:tcPr>
          <w:p w14:paraId="67CDE6D9" w14:textId="77777777" w:rsidR="00215A86" w:rsidRPr="000E76A4" w:rsidRDefault="00215A86" w:rsidP="005239AE">
            <w:pPr>
              <w:jc w:val="center"/>
              <w:rPr>
                <w:rFonts w:asciiTheme="minorHAnsi" w:hAnsiTheme="minorHAnsi" w:cstheme="minorHAnsi"/>
              </w:rPr>
            </w:pPr>
          </w:p>
        </w:tc>
        <w:tc>
          <w:tcPr>
            <w:tcW w:w="2279" w:type="dxa"/>
          </w:tcPr>
          <w:p w14:paraId="611DF5BC" w14:textId="77777777" w:rsidR="00215A86" w:rsidRPr="000E76A4" w:rsidRDefault="00215A86" w:rsidP="005239AE">
            <w:pPr>
              <w:rPr>
                <w:rFonts w:asciiTheme="minorHAnsi" w:hAnsiTheme="minorHAnsi" w:cstheme="minorHAnsi"/>
              </w:rPr>
            </w:pPr>
            <w:r w:rsidRPr="000E76A4">
              <w:rPr>
                <w:rFonts w:asciiTheme="minorHAnsi" w:hAnsiTheme="minorHAnsi" w:cstheme="minorHAnsi"/>
              </w:rPr>
              <w:t>“GwySerNo”</w:t>
            </w:r>
          </w:p>
        </w:tc>
        <w:tc>
          <w:tcPr>
            <w:tcW w:w="282" w:type="dxa"/>
          </w:tcPr>
          <w:p w14:paraId="55692482" w14:textId="77777777" w:rsidR="00215A86" w:rsidRPr="000E76A4" w:rsidRDefault="00215A86" w:rsidP="005239AE">
            <w:pPr>
              <w:jc w:val="center"/>
              <w:rPr>
                <w:rFonts w:asciiTheme="minorHAnsi" w:hAnsiTheme="minorHAnsi" w:cstheme="minorHAnsi"/>
              </w:rPr>
            </w:pPr>
            <w:r w:rsidRPr="000E76A4">
              <w:rPr>
                <w:rFonts w:asciiTheme="minorHAnsi" w:hAnsiTheme="minorHAnsi" w:cstheme="minorHAnsi"/>
              </w:rPr>
              <w:t>:</w:t>
            </w:r>
          </w:p>
        </w:tc>
        <w:tc>
          <w:tcPr>
            <w:tcW w:w="2775" w:type="dxa"/>
          </w:tcPr>
          <w:p w14:paraId="3DAA68B1" w14:textId="77777777" w:rsidR="00215A86" w:rsidRPr="000E76A4" w:rsidRDefault="00215A86" w:rsidP="005239AE">
            <w:pPr>
              <w:rPr>
                <w:rFonts w:asciiTheme="minorHAnsi" w:hAnsiTheme="minorHAnsi" w:cstheme="minorHAnsi"/>
              </w:rPr>
            </w:pPr>
            <w:r w:rsidRPr="000E76A4">
              <w:rPr>
                <w:rFonts w:asciiTheme="minorHAnsi" w:hAnsiTheme="minorHAnsi" w:cstheme="minorHAnsi"/>
              </w:rPr>
              <w:t>“GWY00001”</w:t>
            </w:r>
          </w:p>
        </w:tc>
        <w:tc>
          <w:tcPr>
            <w:tcW w:w="3261" w:type="dxa"/>
          </w:tcPr>
          <w:p w14:paraId="4D7F237E" w14:textId="77777777" w:rsidR="00215A86" w:rsidRPr="000E76A4" w:rsidRDefault="00215A86" w:rsidP="005239AE">
            <w:pPr>
              <w:pStyle w:val="ListBullet"/>
              <w:rPr>
                <w:rFonts w:asciiTheme="minorHAnsi" w:hAnsiTheme="minorHAnsi" w:cstheme="minorHAnsi"/>
              </w:rPr>
            </w:pPr>
            <w:r w:rsidRPr="000E76A4">
              <w:rPr>
                <w:rFonts w:asciiTheme="minorHAnsi" w:hAnsiTheme="minorHAnsi" w:cstheme="minorHAnsi"/>
              </w:rPr>
              <w:t>// (String)</w:t>
            </w:r>
          </w:p>
        </w:tc>
      </w:tr>
      <w:tr w:rsidR="00BC3213" w:rsidRPr="000E76A4" w14:paraId="41D56958" w14:textId="77777777" w:rsidTr="0098642F">
        <w:tc>
          <w:tcPr>
            <w:tcW w:w="334" w:type="dxa"/>
          </w:tcPr>
          <w:p w14:paraId="247C837A" w14:textId="77777777" w:rsidR="00BC3213" w:rsidRPr="000E76A4" w:rsidRDefault="00BC3213" w:rsidP="00BC3213">
            <w:pPr>
              <w:jc w:val="center"/>
              <w:rPr>
                <w:rFonts w:asciiTheme="minorHAnsi" w:hAnsiTheme="minorHAnsi" w:cstheme="minorHAnsi"/>
              </w:rPr>
            </w:pPr>
          </w:p>
        </w:tc>
        <w:tc>
          <w:tcPr>
            <w:tcW w:w="2279" w:type="dxa"/>
          </w:tcPr>
          <w:p w14:paraId="57CCAD9F" w14:textId="444CAFD5" w:rsidR="00BC3213" w:rsidRPr="000E76A4" w:rsidRDefault="00BC3213" w:rsidP="00BC3213">
            <w:pPr>
              <w:rPr>
                <w:rFonts w:asciiTheme="minorHAnsi" w:hAnsiTheme="minorHAnsi" w:cstheme="minorHAnsi"/>
              </w:rPr>
            </w:pPr>
            <w:r w:rsidRPr="000E76A4">
              <w:rPr>
                <w:rFonts w:asciiTheme="minorHAnsi" w:hAnsiTheme="minorHAnsi" w:cstheme="minorHAnsi"/>
              </w:rPr>
              <w:t>“NodeSerNo”</w:t>
            </w:r>
          </w:p>
        </w:tc>
        <w:tc>
          <w:tcPr>
            <w:tcW w:w="282" w:type="dxa"/>
          </w:tcPr>
          <w:p w14:paraId="622D7F7B" w14:textId="4D025C1D" w:rsidR="00BC3213" w:rsidRPr="000E76A4" w:rsidRDefault="00BC3213" w:rsidP="00BC3213">
            <w:pPr>
              <w:jc w:val="center"/>
              <w:rPr>
                <w:rFonts w:asciiTheme="minorHAnsi" w:hAnsiTheme="minorHAnsi" w:cstheme="minorHAnsi"/>
              </w:rPr>
            </w:pPr>
            <w:r w:rsidRPr="000E76A4">
              <w:rPr>
                <w:rFonts w:asciiTheme="minorHAnsi" w:hAnsiTheme="minorHAnsi" w:cstheme="minorHAnsi"/>
              </w:rPr>
              <w:t>:</w:t>
            </w:r>
          </w:p>
        </w:tc>
        <w:tc>
          <w:tcPr>
            <w:tcW w:w="2775" w:type="dxa"/>
          </w:tcPr>
          <w:p w14:paraId="06807FE8" w14:textId="6E94A74A" w:rsidR="00BC3213" w:rsidRPr="000E76A4" w:rsidRDefault="00BC3213" w:rsidP="00BC3213">
            <w:pPr>
              <w:rPr>
                <w:rFonts w:asciiTheme="minorHAnsi" w:hAnsiTheme="minorHAnsi" w:cstheme="minorHAnsi"/>
              </w:rPr>
            </w:pPr>
            <w:r w:rsidRPr="000E76A4">
              <w:rPr>
                <w:rFonts w:asciiTheme="minorHAnsi" w:hAnsiTheme="minorHAnsi" w:cstheme="minorHAnsi"/>
              </w:rPr>
              <w:t>“N00001”</w:t>
            </w:r>
          </w:p>
        </w:tc>
        <w:tc>
          <w:tcPr>
            <w:tcW w:w="3261" w:type="dxa"/>
          </w:tcPr>
          <w:p w14:paraId="0AB7A22E" w14:textId="57E2AB28" w:rsidR="00BC3213" w:rsidRPr="000E76A4" w:rsidRDefault="00BC3213" w:rsidP="00BC3213">
            <w:pPr>
              <w:pStyle w:val="ListBullet"/>
              <w:rPr>
                <w:rFonts w:asciiTheme="minorHAnsi" w:hAnsiTheme="minorHAnsi" w:cstheme="minorHAnsi"/>
              </w:rPr>
            </w:pPr>
            <w:r w:rsidRPr="000E76A4">
              <w:rPr>
                <w:rFonts w:asciiTheme="minorHAnsi" w:hAnsiTheme="minorHAnsi" w:cstheme="minorHAnsi"/>
              </w:rPr>
              <w:t>// (String)</w:t>
            </w:r>
          </w:p>
        </w:tc>
      </w:tr>
      <w:tr w:rsidR="00BC3213" w:rsidRPr="000E76A4" w14:paraId="418AC038" w14:textId="77777777" w:rsidTr="0098642F">
        <w:tc>
          <w:tcPr>
            <w:tcW w:w="334" w:type="dxa"/>
          </w:tcPr>
          <w:p w14:paraId="5DD19CB5" w14:textId="77777777" w:rsidR="00BC3213" w:rsidRPr="000E76A4" w:rsidRDefault="00BC3213" w:rsidP="00BC3213">
            <w:pPr>
              <w:jc w:val="center"/>
              <w:rPr>
                <w:rFonts w:asciiTheme="minorHAnsi" w:hAnsiTheme="minorHAnsi" w:cstheme="minorHAnsi"/>
              </w:rPr>
            </w:pPr>
          </w:p>
        </w:tc>
        <w:tc>
          <w:tcPr>
            <w:tcW w:w="2279" w:type="dxa"/>
          </w:tcPr>
          <w:p w14:paraId="4D75A67E" w14:textId="2DCCFF50" w:rsidR="00BC3213" w:rsidRPr="000E76A4" w:rsidRDefault="00BC3213" w:rsidP="00BC3213">
            <w:pPr>
              <w:rPr>
                <w:rFonts w:asciiTheme="minorHAnsi" w:hAnsiTheme="minorHAnsi" w:cstheme="minorHAnsi"/>
              </w:rPr>
            </w:pPr>
            <w:r w:rsidRPr="000E76A4">
              <w:rPr>
                <w:rFonts w:asciiTheme="minorHAnsi" w:hAnsiTheme="minorHAnsi" w:cstheme="minorHAnsi"/>
              </w:rPr>
              <w:t>“ElementAddr”</w:t>
            </w:r>
          </w:p>
        </w:tc>
        <w:tc>
          <w:tcPr>
            <w:tcW w:w="282" w:type="dxa"/>
          </w:tcPr>
          <w:p w14:paraId="35810857" w14:textId="2C6B7B7A" w:rsidR="00BC3213" w:rsidRPr="000E76A4" w:rsidRDefault="00BC3213" w:rsidP="00BC3213">
            <w:pPr>
              <w:jc w:val="center"/>
              <w:rPr>
                <w:rFonts w:asciiTheme="minorHAnsi" w:hAnsiTheme="minorHAnsi" w:cstheme="minorHAnsi"/>
              </w:rPr>
            </w:pPr>
            <w:r w:rsidRPr="000E76A4">
              <w:rPr>
                <w:rFonts w:asciiTheme="minorHAnsi" w:hAnsiTheme="minorHAnsi" w:cstheme="minorHAnsi"/>
              </w:rPr>
              <w:t>:</w:t>
            </w:r>
          </w:p>
        </w:tc>
        <w:tc>
          <w:tcPr>
            <w:tcW w:w="2775" w:type="dxa"/>
          </w:tcPr>
          <w:p w14:paraId="3229BFE8" w14:textId="326CC1E0" w:rsidR="00BC3213" w:rsidRPr="000E76A4" w:rsidRDefault="00BC3213" w:rsidP="00BC3213">
            <w:pPr>
              <w:rPr>
                <w:rFonts w:asciiTheme="minorHAnsi" w:hAnsiTheme="minorHAnsi" w:cstheme="minorHAnsi"/>
              </w:rPr>
            </w:pPr>
            <w:r w:rsidRPr="000E76A4">
              <w:rPr>
                <w:rFonts w:asciiTheme="minorHAnsi" w:hAnsiTheme="minorHAnsi" w:cstheme="minorHAnsi"/>
              </w:rPr>
              <w:t>23</w:t>
            </w:r>
          </w:p>
        </w:tc>
        <w:tc>
          <w:tcPr>
            <w:tcW w:w="3261" w:type="dxa"/>
          </w:tcPr>
          <w:p w14:paraId="06B3FA02" w14:textId="11567DF4" w:rsidR="00BC3213" w:rsidRPr="000E76A4" w:rsidRDefault="00BC3213" w:rsidP="00BC3213">
            <w:pPr>
              <w:pStyle w:val="ListBullet"/>
              <w:rPr>
                <w:rFonts w:asciiTheme="minorHAnsi" w:hAnsiTheme="minorHAnsi" w:cstheme="minorHAnsi"/>
              </w:rPr>
            </w:pPr>
            <w:r w:rsidRPr="000E76A4">
              <w:rPr>
                <w:rFonts w:asciiTheme="minorHAnsi" w:hAnsiTheme="minorHAnsi" w:cstheme="minorHAnsi"/>
              </w:rPr>
              <w:t>// (Number)</w:t>
            </w:r>
          </w:p>
        </w:tc>
      </w:tr>
      <w:tr w:rsidR="00BC3213" w:rsidRPr="000E76A4" w14:paraId="3A2CC169" w14:textId="77777777" w:rsidTr="0098642F">
        <w:tc>
          <w:tcPr>
            <w:tcW w:w="334" w:type="dxa"/>
          </w:tcPr>
          <w:p w14:paraId="011BFFEC" w14:textId="77777777" w:rsidR="00BC3213" w:rsidRPr="000E76A4" w:rsidRDefault="00BC3213" w:rsidP="00BC3213">
            <w:pPr>
              <w:jc w:val="center"/>
              <w:rPr>
                <w:rFonts w:asciiTheme="minorHAnsi" w:hAnsiTheme="minorHAnsi" w:cstheme="minorHAnsi"/>
              </w:rPr>
            </w:pPr>
          </w:p>
        </w:tc>
        <w:tc>
          <w:tcPr>
            <w:tcW w:w="2279" w:type="dxa"/>
          </w:tcPr>
          <w:p w14:paraId="2A35B7BC" w14:textId="77777777" w:rsidR="00BC3213" w:rsidRPr="000E76A4" w:rsidRDefault="00BC3213" w:rsidP="00BC3213">
            <w:pPr>
              <w:rPr>
                <w:rFonts w:asciiTheme="minorHAnsi" w:hAnsiTheme="minorHAnsi" w:cstheme="minorHAnsi"/>
              </w:rPr>
            </w:pPr>
            <w:r w:rsidRPr="000E76A4">
              <w:rPr>
                <w:rFonts w:asciiTheme="minorHAnsi" w:hAnsiTheme="minorHAnsi" w:cstheme="minorHAnsi"/>
              </w:rPr>
              <w:t>“FirmwareVersion”</w:t>
            </w:r>
          </w:p>
        </w:tc>
        <w:tc>
          <w:tcPr>
            <w:tcW w:w="282" w:type="dxa"/>
          </w:tcPr>
          <w:p w14:paraId="69D66736" w14:textId="77777777" w:rsidR="00BC3213" w:rsidRPr="000E76A4" w:rsidRDefault="00BC3213" w:rsidP="00BC3213">
            <w:pPr>
              <w:jc w:val="center"/>
              <w:rPr>
                <w:rFonts w:asciiTheme="minorHAnsi" w:hAnsiTheme="minorHAnsi" w:cstheme="minorHAnsi"/>
              </w:rPr>
            </w:pPr>
            <w:r w:rsidRPr="000E76A4">
              <w:rPr>
                <w:rFonts w:asciiTheme="minorHAnsi" w:hAnsiTheme="minorHAnsi" w:cstheme="minorHAnsi"/>
              </w:rPr>
              <w:t>:</w:t>
            </w:r>
          </w:p>
        </w:tc>
        <w:tc>
          <w:tcPr>
            <w:tcW w:w="2775" w:type="dxa"/>
          </w:tcPr>
          <w:p w14:paraId="614265A2" w14:textId="77777777" w:rsidR="00BC3213" w:rsidRPr="000E76A4" w:rsidRDefault="00BC3213" w:rsidP="00BC3213">
            <w:pPr>
              <w:rPr>
                <w:rFonts w:asciiTheme="minorHAnsi" w:hAnsiTheme="minorHAnsi" w:cstheme="minorHAnsi"/>
              </w:rPr>
            </w:pPr>
            <w:r w:rsidRPr="000E76A4">
              <w:rPr>
                <w:rFonts w:asciiTheme="minorHAnsi" w:hAnsiTheme="minorHAnsi" w:cstheme="minorHAnsi"/>
              </w:rPr>
              <w:t>“1.1”</w:t>
            </w:r>
          </w:p>
        </w:tc>
        <w:tc>
          <w:tcPr>
            <w:tcW w:w="3261" w:type="dxa"/>
          </w:tcPr>
          <w:p w14:paraId="4B41E64C" w14:textId="77777777" w:rsidR="00BC3213" w:rsidRPr="000E76A4" w:rsidRDefault="00BC3213" w:rsidP="00BC3213">
            <w:pPr>
              <w:pStyle w:val="ListBullet"/>
              <w:rPr>
                <w:rFonts w:asciiTheme="minorHAnsi" w:hAnsiTheme="minorHAnsi" w:cstheme="minorHAnsi"/>
              </w:rPr>
            </w:pPr>
            <w:r w:rsidRPr="000E76A4">
              <w:rPr>
                <w:rFonts w:asciiTheme="minorHAnsi" w:hAnsiTheme="minorHAnsi" w:cstheme="minorHAnsi"/>
              </w:rPr>
              <w:t>// (String) (Maj.Min)</w:t>
            </w:r>
          </w:p>
        </w:tc>
      </w:tr>
      <w:tr w:rsidR="00BC3213" w:rsidRPr="000E76A4" w14:paraId="6A8A00FC" w14:textId="77777777" w:rsidTr="0098642F">
        <w:tc>
          <w:tcPr>
            <w:tcW w:w="334" w:type="dxa"/>
          </w:tcPr>
          <w:p w14:paraId="4CB0D725" w14:textId="77777777" w:rsidR="00BC3213" w:rsidRPr="000E76A4" w:rsidRDefault="00BC3213" w:rsidP="00BC3213">
            <w:pPr>
              <w:jc w:val="center"/>
              <w:rPr>
                <w:rFonts w:asciiTheme="minorHAnsi" w:hAnsiTheme="minorHAnsi" w:cstheme="minorHAnsi"/>
              </w:rPr>
            </w:pPr>
          </w:p>
        </w:tc>
        <w:tc>
          <w:tcPr>
            <w:tcW w:w="2279" w:type="dxa"/>
          </w:tcPr>
          <w:p w14:paraId="373A76D7" w14:textId="77777777" w:rsidR="00BC3213" w:rsidRPr="000E76A4" w:rsidRDefault="00BC3213" w:rsidP="00BC3213">
            <w:pPr>
              <w:rPr>
                <w:rFonts w:asciiTheme="minorHAnsi" w:hAnsiTheme="minorHAnsi" w:cstheme="minorHAnsi"/>
              </w:rPr>
            </w:pPr>
            <w:r w:rsidRPr="000E76A4">
              <w:rPr>
                <w:rFonts w:asciiTheme="minorHAnsi" w:hAnsiTheme="minorHAnsi" w:cstheme="minorHAnsi"/>
              </w:rPr>
              <w:t>“Protocol”</w:t>
            </w:r>
          </w:p>
        </w:tc>
        <w:tc>
          <w:tcPr>
            <w:tcW w:w="282" w:type="dxa"/>
          </w:tcPr>
          <w:p w14:paraId="58EDEC1F" w14:textId="77777777" w:rsidR="00BC3213" w:rsidRPr="000E76A4" w:rsidRDefault="00BC3213" w:rsidP="00BC3213">
            <w:pPr>
              <w:jc w:val="center"/>
              <w:rPr>
                <w:rFonts w:asciiTheme="minorHAnsi" w:hAnsiTheme="minorHAnsi" w:cstheme="minorHAnsi"/>
              </w:rPr>
            </w:pPr>
            <w:r w:rsidRPr="000E76A4">
              <w:rPr>
                <w:rFonts w:asciiTheme="minorHAnsi" w:hAnsiTheme="minorHAnsi" w:cstheme="minorHAnsi"/>
              </w:rPr>
              <w:t>:</w:t>
            </w:r>
          </w:p>
        </w:tc>
        <w:tc>
          <w:tcPr>
            <w:tcW w:w="2775" w:type="dxa"/>
          </w:tcPr>
          <w:p w14:paraId="3A884F2F" w14:textId="7FFD52D1" w:rsidR="00BC3213" w:rsidRPr="000E76A4" w:rsidRDefault="00F25277" w:rsidP="00BC3213">
            <w:pPr>
              <w:rPr>
                <w:rFonts w:asciiTheme="minorHAnsi" w:hAnsiTheme="minorHAnsi" w:cstheme="minorHAnsi"/>
              </w:rPr>
            </w:pPr>
            <w:r w:rsidRPr="000E76A4">
              <w:rPr>
                <w:rFonts w:asciiTheme="minorHAnsi" w:hAnsiTheme="minorHAnsi" w:cstheme="minorHAnsi"/>
              </w:rPr>
              <w:t>DAIKIN216</w:t>
            </w:r>
          </w:p>
        </w:tc>
        <w:tc>
          <w:tcPr>
            <w:tcW w:w="3261" w:type="dxa"/>
          </w:tcPr>
          <w:p w14:paraId="1A528376" w14:textId="3725C4A7" w:rsidR="00BC3213" w:rsidRPr="000E76A4" w:rsidRDefault="00BC3213" w:rsidP="00BC3213">
            <w:pPr>
              <w:pStyle w:val="ListBullet"/>
              <w:rPr>
                <w:rFonts w:asciiTheme="minorHAnsi" w:hAnsiTheme="minorHAnsi" w:cstheme="minorHAnsi"/>
              </w:rPr>
            </w:pPr>
            <w:r w:rsidRPr="000E76A4">
              <w:rPr>
                <w:rFonts w:asciiTheme="minorHAnsi" w:hAnsiTheme="minorHAnsi" w:cstheme="minorHAnsi"/>
              </w:rPr>
              <w:t>// (</w:t>
            </w:r>
            <w:r w:rsidR="0037556A" w:rsidRPr="000E76A4">
              <w:rPr>
                <w:rFonts w:asciiTheme="minorHAnsi" w:hAnsiTheme="minorHAnsi" w:cstheme="minorHAnsi"/>
              </w:rPr>
              <w:t>String</w:t>
            </w:r>
            <w:r w:rsidRPr="000E76A4">
              <w:rPr>
                <w:rFonts w:asciiTheme="minorHAnsi" w:hAnsiTheme="minorHAnsi" w:cstheme="minorHAnsi"/>
              </w:rPr>
              <w:t>)</w:t>
            </w:r>
          </w:p>
        </w:tc>
      </w:tr>
      <w:tr w:rsidR="00F25277" w:rsidRPr="000E76A4" w14:paraId="668546E4" w14:textId="77777777" w:rsidTr="0098642F">
        <w:tc>
          <w:tcPr>
            <w:tcW w:w="334" w:type="dxa"/>
          </w:tcPr>
          <w:p w14:paraId="161A0246" w14:textId="77777777" w:rsidR="00F25277" w:rsidRPr="000E76A4" w:rsidRDefault="00F25277" w:rsidP="00BC3213">
            <w:pPr>
              <w:jc w:val="center"/>
              <w:rPr>
                <w:rFonts w:asciiTheme="minorHAnsi" w:hAnsiTheme="minorHAnsi" w:cstheme="minorHAnsi"/>
              </w:rPr>
            </w:pPr>
          </w:p>
        </w:tc>
        <w:tc>
          <w:tcPr>
            <w:tcW w:w="2279" w:type="dxa"/>
          </w:tcPr>
          <w:p w14:paraId="7ED5F5B1" w14:textId="7C6D0814" w:rsidR="00F25277" w:rsidRPr="000E76A4" w:rsidRDefault="00F25277" w:rsidP="00BC3213">
            <w:pPr>
              <w:rPr>
                <w:rFonts w:asciiTheme="minorHAnsi" w:hAnsiTheme="minorHAnsi" w:cstheme="minorHAnsi"/>
              </w:rPr>
            </w:pPr>
            <w:r w:rsidRPr="000E76A4">
              <w:rPr>
                <w:rFonts w:asciiTheme="minorHAnsi" w:hAnsiTheme="minorHAnsi" w:cstheme="minorHAnsi"/>
              </w:rPr>
              <w:t>“PublishPeriodSec”</w:t>
            </w:r>
          </w:p>
        </w:tc>
        <w:tc>
          <w:tcPr>
            <w:tcW w:w="282" w:type="dxa"/>
          </w:tcPr>
          <w:p w14:paraId="713F8554" w14:textId="7DDBEE35" w:rsidR="00F25277" w:rsidRPr="000E76A4" w:rsidRDefault="00F25277" w:rsidP="00BC3213">
            <w:pPr>
              <w:jc w:val="center"/>
              <w:rPr>
                <w:rFonts w:asciiTheme="minorHAnsi" w:hAnsiTheme="minorHAnsi" w:cstheme="minorHAnsi"/>
              </w:rPr>
            </w:pPr>
            <w:r w:rsidRPr="000E76A4">
              <w:rPr>
                <w:rFonts w:asciiTheme="minorHAnsi" w:hAnsiTheme="minorHAnsi" w:cstheme="minorHAnsi"/>
              </w:rPr>
              <w:t>:</w:t>
            </w:r>
          </w:p>
        </w:tc>
        <w:tc>
          <w:tcPr>
            <w:tcW w:w="2775" w:type="dxa"/>
          </w:tcPr>
          <w:p w14:paraId="2CEAD570" w14:textId="1753FD08" w:rsidR="00F25277" w:rsidRPr="000E76A4" w:rsidRDefault="00F25277" w:rsidP="00BC3213">
            <w:pPr>
              <w:rPr>
                <w:rFonts w:asciiTheme="minorHAnsi" w:hAnsiTheme="minorHAnsi" w:cstheme="minorHAnsi"/>
              </w:rPr>
            </w:pPr>
            <w:r w:rsidRPr="000E76A4">
              <w:rPr>
                <w:rFonts w:asciiTheme="minorHAnsi" w:hAnsiTheme="minorHAnsi" w:cstheme="minorHAnsi"/>
              </w:rPr>
              <w:t>300</w:t>
            </w:r>
          </w:p>
        </w:tc>
        <w:tc>
          <w:tcPr>
            <w:tcW w:w="3261" w:type="dxa"/>
          </w:tcPr>
          <w:p w14:paraId="480AEF25" w14:textId="45AD078C" w:rsidR="00F25277" w:rsidRPr="000E76A4" w:rsidRDefault="00F25277" w:rsidP="00BC3213">
            <w:pPr>
              <w:pStyle w:val="ListBullet"/>
              <w:rPr>
                <w:rFonts w:asciiTheme="minorHAnsi" w:hAnsiTheme="minorHAnsi" w:cstheme="minorHAnsi"/>
              </w:rPr>
            </w:pPr>
            <w:r w:rsidRPr="000E76A4">
              <w:rPr>
                <w:rFonts w:asciiTheme="minorHAnsi" w:hAnsiTheme="minorHAnsi" w:cstheme="minorHAnsi"/>
              </w:rPr>
              <w:t>// (Number)</w:t>
            </w:r>
          </w:p>
        </w:tc>
      </w:tr>
      <w:tr w:rsidR="00BC3213" w:rsidRPr="000E76A4" w14:paraId="133EC11D" w14:textId="77777777" w:rsidTr="0098642F">
        <w:tc>
          <w:tcPr>
            <w:tcW w:w="334" w:type="dxa"/>
          </w:tcPr>
          <w:p w14:paraId="7998A9EA" w14:textId="77777777" w:rsidR="00BC3213" w:rsidRPr="000E76A4" w:rsidRDefault="00BC3213" w:rsidP="00BC3213">
            <w:pPr>
              <w:jc w:val="center"/>
              <w:rPr>
                <w:rFonts w:asciiTheme="minorHAnsi" w:hAnsiTheme="minorHAnsi" w:cstheme="minorHAnsi"/>
              </w:rPr>
            </w:pPr>
          </w:p>
        </w:tc>
        <w:tc>
          <w:tcPr>
            <w:tcW w:w="2279" w:type="dxa"/>
          </w:tcPr>
          <w:p w14:paraId="70BB668C" w14:textId="77777777" w:rsidR="00BC3213" w:rsidRPr="000E76A4" w:rsidRDefault="00BC3213" w:rsidP="00BC3213">
            <w:pPr>
              <w:rPr>
                <w:rFonts w:asciiTheme="minorHAnsi" w:hAnsiTheme="minorHAnsi" w:cstheme="minorHAnsi"/>
              </w:rPr>
            </w:pPr>
            <w:r w:rsidRPr="000E76A4">
              <w:rPr>
                <w:rFonts w:asciiTheme="minorHAnsi" w:hAnsiTheme="minorHAnsi" w:cstheme="minorHAnsi"/>
              </w:rPr>
              <w:t>“DeviceUpTimeHrs”</w:t>
            </w:r>
          </w:p>
        </w:tc>
        <w:tc>
          <w:tcPr>
            <w:tcW w:w="282" w:type="dxa"/>
          </w:tcPr>
          <w:p w14:paraId="605A0277" w14:textId="77777777" w:rsidR="00BC3213" w:rsidRPr="000E76A4" w:rsidRDefault="00BC3213" w:rsidP="00BC3213">
            <w:pPr>
              <w:jc w:val="center"/>
              <w:rPr>
                <w:rFonts w:asciiTheme="minorHAnsi" w:hAnsiTheme="minorHAnsi" w:cstheme="minorHAnsi"/>
              </w:rPr>
            </w:pPr>
            <w:r w:rsidRPr="000E76A4">
              <w:rPr>
                <w:rFonts w:asciiTheme="minorHAnsi" w:hAnsiTheme="minorHAnsi" w:cstheme="minorHAnsi"/>
              </w:rPr>
              <w:t>:</w:t>
            </w:r>
          </w:p>
        </w:tc>
        <w:tc>
          <w:tcPr>
            <w:tcW w:w="2775" w:type="dxa"/>
          </w:tcPr>
          <w:p w14:paraId="781D87F0" w14:textId="77777777" w:rsidR="00BC3213" w:rsidRPr="000E76A4" w:rsidRDefault="00BC3213" w:rsidP="00BC3213">
            <w:pPr>
              <w:rPr>
                <w:rFonts w:asciiTheme="minorHAnsi" w:hAnsiTheme="minorHAnsi" w:cstheme="minorHAnsi"/>
              </w:rPr>
            </w:pPr>
            <w:r w:rsidRPr="000E76A4">
              <w:rPr>
                <w:rFonts w:asciiTheme="minorHAnsi" w:hAnsiTheme="minorHAnsi" w:cstheme="minorHAnsi"/>
              </w:rPr>
              <w:t>“0.54”</w:t>
            </w:r>
          </w:p>
        </w:tc>
        <w:tc>
          <w:tcPr>
            <w:tcW w:w="3261" w:type="dxa"/>
          </w:tcPr>
          <w:p w14:paraId="1FF4F3EE" w14:textId="77777777" w:rsidR="00BC3213" w:rsidRPr="000E76A4" w:rsidRDefault="00BC3213" w:rsidP="00BC3213">
            <w:pPr>
              <w:pStyle w:val="ListBullet"/>
              <w:rPr>
                <w:rFonts w:asciiTheme="minorHAnsi" w:hAnsiTheme="minorHAnsi" w:cstheme="minorHAnsi"/>
              </w:rPr>
            </w:pPr>
            <w:r w:rsidRPr="000E76A4">
              <w:rPr>
                <w:rFonts w:asciiTheme="minorHAnsi" w:hAnsiTheme="minorHAnsi" w:cstheme="minorHAnsi"/>
              </w:rPr>
              <w:t>// (String) (in hrs)</w:t>
            </w:r>
          </w:p>
        </w:tc>
      </w:tr>
      <w:tr w:rsidR="00BC3213" w:rsidRPr="000E76A4" w14:paraId="2A1E5DC3" w14:textId="77777777" w:rsidTr="0098642F">
        <w:tc>
          <w:tcPr>
            <w:tcW w:w="334" w:type="dxa"/>
          </w:tcPr>
          <w:p w14:paraId="69832C3B" w14:textId="77777777" w:rsidR="00BC3213" w:rsidRPr="000E76A4" w:rsidRDefault="00BC3213" w:rsidP="00BC3213">
            <w:pPr>
              <w:jc w:val="center"/>
              <w:rPr>
                <w:rFonts w:asciiTheme="minorHAnsi" w:hAnsiTheme="minorHAnsi" w:cstheme="minorHAnsi"/>
              </w:rPr>
            </w:pPr>
          </w:p>
        </w:tc>
        <w:tc>
          <w:tcPr>
            <w:tcW w:w="2279" w:type="dxa"/>
          </w:tcPr>
          <w:p w14:paraId="6844C433" w14:textId="77777777" w:rsidR="00BC3213" w:rsidRPr="000E76A4" w:rsidRDefault="00BC3213" w:rsidP="00BC3213">
            <w:pPr>
              <w:rPr>
                <w:rFonts w:asciiTheme="minorHAnsi" w:hAnsiTheme="minorHAnsi" w:cstheme="minorHAnsi"/>
              </w:rPr>
            </w:pPr>
            <w:r w:rsidRPr="000E76A4">
              <w:rPr>
                <w:rFonts w:asciiTheme="minorHAnsi" w:hAnsiTheme="minorHAnsi" w:cstheme="minorHAnsi"/>
              </w:rPr>
              <w:t>“Logging”</w:t>
            </w:r>
          </w:p>
        </w:tc>
        <w:tc>
          <w:tcPr>
            <w:tcW w:w="282" w:type="dxa"/>
          </w:tcPr>
          <w:p w14:paraId="3127C087" w14:textId="77777777" w:rsidR="00BC3213" w:rsidRPr="000E76A4" w:rsidRDefault="00BC3213" w:rsidP="00BC3213">
            <w:pPr>
              <w:jc w:val="center"/>
              <w:rPr>
                <w:rFonts w:asciiTheme="minorHAnsi" w:hAnsiTheme="minorHAnsi" w:cstheme="minorHAnsi"/>
              </w:rPr>
            </w:pPr>
            <w:r w:rsidRPr="000E76A4">
              <w:rPr>
                <w:rFonts w:asciiTheme="minorHAnsi" w:hAnsiTheme="minorHAnsi" w:cstheme="minorHAnsi"/>
              </w:rPr>
              <w:t>:</w:t>
            </w:r>
          </w:p>
        </w:tc>
        <w:tc>
          <w:tcPr>
            <w:tcW w:w="2775" w:type="dxa"/>
          </w:tcPr>
          <w:p w14:paraId="5D11D960" w14:textId="77777777" w:rsidR="00BC3213" w:rsidRPr="000E76A4" w:rsidRDefault="00BC3213" w:rsidP="00BC3213">
            <w:pPr>
              <w:rPr>
                <w:rFonts w:asciiTheme="minorHAnsi" w:hAnsiTheme="minorHAnsi" w:cstheme="minorHAnsi"/>
              </w:rPr>
            </w:pPr>
            <w:r w:rsidRPr="000E76A4">
              <w:rPr>
                <w:rFonts w:asciiTheme="minorHAnsi" w:hAnsiTheme="minorHAnsi" w:cstheme="minorHAnsi"/>
              </w:rPr>
              <w:t>1</w:t>
            </w:r>
          </w:p>
        </w:tc>
        <w:tc>
          <w:tcPr>
            <w:tcW w:w="3261" w:type="dxa"/>
          </w:tcPr>
          <w:p w14:paraId="10CD2C04" w14:textId="77777777" w:rsidR="00BC3213" w:rsidRPr="000E76A4" w:rsidRDefault="00BC3213" w:rsidP="00BC3213">
            <w:pPr>
              <w:pStyle w:val="ListBullet"/>
              <w:rPr>
                <w:rFonts w:asciiTheme="minorHAnsi" w:hAnsiTheme="minorHAnsi" w:cstheme="minorHAnsi"/>
              </w:rPr>
            </w:pPr>
            <w:r w:rsidRPr="000E76A4">
              <w:rPr>
                <w:rFonts w:asciiTheme="minorHAnsi" w:hAnsiTheme="minorHAnsi" w:cstheme="minorHAnsi"/>
              </w:rPr>
              <w:t>// (Number)</w:t>
            </w:r>
          </w:p>
        </w:tc>
      </w:tr>
      <w:tr w:rsidR="001F1184" w:rsidRPr="000E76A4" w14:paraId="0A81979B" w14:textId="77777777" w:rsidTr="0098642F">
        <w:tc>
          <w:tcPr>
            <w:tcW w:w="334" w:type="dxa"/>
          </w:tcPr>
          <w:p w14:paraId="091F5CA3" w14:textId="77777777" w:rsidR="001F1184" w:rsidRPr="000E76A4" w:rsidRDefault="001F1184" w:rsidP="00BC3213">
            <w:pPr>
              <w:jc w:val="center"/>
              <w:rPr>
                <w:rFonts w:asciiTheme="minorHAnsi" w:hAnsiTheme="minorHAnsi" w:cstheme="minorHAnsi"/>
              </w:rPr>
            </w:pPr>
          </w:p>
        </w:tc>
        <w:tc>
          <w:tcPr>
            <w:tcW w:w="2279" w:type="dxa"/>
          </w:tcPr>
          <w:p w14:paraId="1331892C" w14:textId="2DE43F5C" w:rsidR="001F1184" w:rsidRPr="000E76A4" w:rsidRDefault="001F1184" w:rsidP="00BC3213">
            <w:pPr>
              <w:rPr>
                <w:rFonts w:asciiTheme="minorHAnsi" w:hAnsiTheme="minorHAnsi" w:cstheme="minorHAnsi"/>
              </w:rPr>
            </w:pPr>
            <w:r w:rsidRPr="000E76A4">
              <w:rPr>
                <w:rFonts w:asciiTheme="minorHAnsi" w:hAnsiTheme="minorHAnsi" w:cstheme="minorHAnsi"/>
              </w:rPr>
              <w:t>“Reset</w:t>
            </w:r>
            <w:r w:rsidR="005F5B67" w:rsidRPr="000E76A4">
              <w:rPr>
                <w:rFonts w:asciiTheme="minorHAnsi" w:hAnsiTheme="minorHAnsi" w:cstheme="minorHAnsi"/>
              </w:rPr>
              <w:t>Device</w:t>
            </w:r>
            <w:r w:rsidRPr="000E76A4">
              <w:rPr>
                <w:rFonts w:asciiTheme="minorHAnsi" w:hAnsiTheme="minorHAnsi" w:cstheme="minorHAnsi"/>
              </w:rPr>
              <w:t>”</w:t>
            </w:r>
          </w:p>
        </w:tc>
        <w:tc>
          <w:tcPr>
            <w:tcW w:w="282" w:type="dxa"/>
          </w:tcPr>
          <w:p w14:paraId="6E681A0C" w14:textId="4AD6B377" w:rsidR="001F1184" w:rsidRPr="000E76A4" w:rsidRDefault="001F1184" w:rsidP="00BC3213">
            <w:pPr>
              <w:jc w:val="center"/>
              <w:rPr>
                <w:rFonts w:asciiTheme="minorHAnsi" w:hAnsiTheme="minorHAnsi" w:cstheme="minorHAnsi"/>
              </w:rPr>
            </w:pPr>
            <w:r w:rsidRPr="000E76A4">
              <w:rPr>
                <w:rFonts w:asciiTheme="minorHAnsi" w:hAnsiTheme="minorHAnsi" w:cstheme="minorHAnsi"/>
              </w:rPr>
              <w:t>:</w:t>
            </w:r>
          </w:p>
        </w:tc>
        <w:tc>
          <w:tcPr>
            <w:tcW w:w="2775" w:type="dxa"/>
          </w:tcPr>
          <w:p w14:paraId="2ABC3FFD" w14:textId="29AFBFF6" w:rsidR="001F1184" w:rsidRPr="000E76A4" w:rsidRDefault="001F1184" w:rsidP="00BC3213">
            <w:pPr>
              <w:rPr>
                <w:rFonts w:asciiTheme="minorHAnsi" w:hAnsiTheme="minorHAnsi" w:cstheme="minorHAnsi"/>
              </w:rPr>
            </w:pPr>
            <w:r w:rsidRPr="000E76A4">
              <w:rPr>
                <w:rFonts w:asciiTheme="minorHAnsi" w:hAnsiTheme="minorHAnsi" w:cstheme="minorHAnsi"/>
              </w:rPr>
              <w:t>1</w:t>
            </w:r>
          </w:p>
        </w:tc>
        <w:tc>
          <w:tcPr>
            <w:tcW w:w="3261" w:type="dxa"/>
          </w:tcPr>
          <w:p w14:paraId="12EF89AE" w14:textId="0A04A8ED" w:rsidR="001F1184" w:rsidRPr="000E76A4" w:rsidRDefault="001F1184" w:rsidP="00BC3213">
            <w:pPr>
              <w:pStyle w:val="ListBullet"/>
              <w:rPr>
                <w:rFonts w:asciiTheme="minorHAnsi" w:hAnsiTheme="minorHAnsi" w:cstheme="minorHAnsi"/>
              </w:rPr>
            </w:pPr>
            <w:r w:rsidRPr="000E76A4">
              <w:rPr>
                <w:rFonts w:asciiTheme="minorHAnsi" w:hAnsiTheme="minorHAnsi" w:cstheme="minorHAnsi"/>
              </w:rPr>
              <w:t>// (Number)</w:t>
            </w:r>
          </w:p>
        </w:tc>
      </w:tr>
      <w:tr w:rsidR="00272AC0" w:rsidRPr="000E76A4" w14:paraId="0B5213E1" w14:textId="77777777" w:rsidTr="0098642F">
        <w:tc>
          <w:tcPr>
            <w:tcW w:w="334" w:type="dxa"/>
          </w:tcPr>
          <w:p w14:paraId="3D6683C1" w14:textId="77777777" w:rsidR="00272AC0" w:rsidRPr="000E76A4" w:rsidRDefault="00272AC0" w:rsidP="00BC3213">
            <w:pPr>
              <w:jc w:val="center"/>
              <w:rPr>
                <w:rFonts w:asciiTheme="minorHAnsi" w:hAnsiTheme="minorHAnsi" w:cstheme="minorHAnsi"/>
              </w:rPr>
            </w:pPr>
          </w:p>
        </w:tc>
        <w:tc>
          <w:tcPr>
            <w:tcW w:w="2279" w:type="dxa"/>
          </w:tcPr>
          <w:p w14:paraId="20D94C18" w14:textId="4842E7F9" w:rsidR="00272AC0" w:rsidRPr="000E76A4" w:rsidRDefault="00272AC0" w:rsidP="00BC3213">
            <w:pPr>
              <w:rPr>
                <w:rFonts w:asciiTheme="minorHAnsi" w:hAnsiTheme="minorHAnsi" w:cstheme="minorHAnsi"/>
              </w:rPr>
            </w:pPr>
            <w:r w:rsidRPr="000E76A4">
              <w:rPr>
                <w:rFonts w:asciiTheme="minorHAnsi" w:hAnsiTheme="minorHAnsi" w:cstheme="minorHAnsi"/>
              </w:rPr>
              <w:t>“ErrorCode”</w:t>
            </w:r>
          </w:p>
        </w:tc>
        <w:tc>
          <w:tcPr>
            <w:tcW w:w="282" w:type="dxa"/>
          </w:tcPr>
          <w:p w14:paraId="4B490B69" w14:textId="49CA14C5" w:rsidR="00272AC0" w:rsidRPr="000E76A4" w:rsidRDefault="00272AC0" w:rsidP="00BC3213">
            <w:pPr>
              <w:jc w:val="center"/>
              <w:rPr>
                <w:rFonts w:asciiTheme="minorHAnsi" w:hAnsiTheme="minorHAnsi" w:cstheme="minorHAnsi"/>
              </w:rPr>
            </w:pPr>
            <w:r w:rsidRPr="000E76A4">
              <w:rPr>
                <w:rFonts w:asciiTheme="minorHAnsi" w:hAnsiTheme="minorHAnsi" w:cstheme="minorHAnsi"/>
              </w:rPr>
              <w:t>:</w:t>
            </w:r>
          </w:p>
        </w:tc>
        <w:tc>
          <w:tcPr>
            <w:tcW w:w="2775" w:type="dxa"/>
          </w:tcPr>
          <w:p w14:paraId="4C479B0D" w14:textId="688BB72F" w:rsidR="00272AC0" w:rsidRPr="000E76A4" w:rsidRDefault="00272AC0" w:rsidP="00BC3213">
            <w:pPr>
              <w:rPr>
                <w:rFonts w:asciiTheme="minorHAnsi" w:hAnsiTheme="minorHAnsi" w:cstheme="minorHAnsi"/>
              </w:rPr>
            </w:pPr>
            <w:r w:rsidRPr="000E76A4">
              <w:rPr>
                <w:rFonts w:asciiTheme="minorHAnsi" w:hAnsiTheme="minorHAnsi" w:cstheme="minorHAnsi"/>
              </w:rPr>
              <w:t>0</w:t>
            </w:r>
          </w:p>
        </w:tc>
        <w:tc>
          <w:tcPr>
            <w:tcW w:w="3261" w:type="dxa"/>
          </w:tcPr>
          <w:p w14:paraId="72142EBE" w14:textId="37659977" w:rsidR="00272AC0" w:rsidRPr="000E76A4" w:rsidRDefault="00272AC0" w:rsidP="00BC3213">
            <w:pPr>
              <w:pStyle w:val="ListBullet"/>
              <w:rPr>
                <w:rFonts w:asciiTheme="minorHAnsi" w:hAnsiTheme="minorHAnsi" w:cstheme="minorHAnsi"/>
              </w:rPr>
            </w:pPr>
            <w:r w:rsidRPr="000E76A4">
              <w:rPr>
                <w:rFonts w:asciiTheme="minorHAnsi" w:hAnsiTheme="minorHAnsi" w:cstheme="minorHAnsi"/>
              </w:rPr>
              <w:t>// (Number)</w:t>
            </w:r>
          </w:p>
        </w:tc>
      </w:tr>
      <w:tr w:rsidR="00BC3213" w:rsidRPr="000E76A4" w14:paraId="1838326E" w14:textId="77777777" w:rsidTr="0098642F">
        <w:tc>
          <w:tcPr>
            <w:tcW w:w="334" w:type="dxa"/>
          </w:tcPr>
          <w:p w14:paraId="69FFC02E" w14:textId="77777777" w:rsidR="00BC3213" w:rsidRPr="000E76A4" w:rsidRDefault="00BC3213" w:rsidP="00BC3213">
            <w:pPr>
              <w:jc w:val="center"/>
              <w:rPr>
                <w:rFonts w:asciiTheme="minorHAnsi" w:hAnsiTheme="minorHAnsi" w:cstheme="minorHAnsi"/>
              </w:rPr>
            </w:pPr>
            <w:r w:rsidRPr="000E76A4">
              <w:rPr>
                <w:rFonts w:asciiTheme="minorHAnsi" w:hAnsiTheme="minorHAnsi" w:cstheme="minorHAnsi"/>
              </w:rPr>
              <w:t>}</w:t>
            </w:r>
          </w:p>
        </w:tc>
        <w:tc>
          <w:tcPr>
            <w:tcW w:w="2279" w:type="dxa"/>
          </w:tcPr>
          <w:p w14:paraId="137C8359" w14:textId="77777777" w:rsidR="00BC3213" w:rsidRPr="000E76A4" w:rsidRDefault="00BC3213" w:rsidP="00BC3213">
            <w:pPr>
              <w:rPr>
                <w:rFonts w:asciiTheme="minorHAnsi" w:hAnsiTheme="minorHAnsi" w:cstheme="minorHAnsi"/>
              </w:rPr>
            </w:pPr>
          </w:p>
        </w:tc>
        <w:tc>
          <w:tcPr>
            <w:tcW w:w="282" w:type="dxa"/>
          </w:tcPr>
          <w:p w14:paraId="2AC7B09F" w14:textId="77777777" w:rsidR="00BC3213" w:rsidRPr="000E76A4" w:rsidRDefault="00BC3213" w:rsidP="00BC3213">
            <w:pPr>
              <w:jc w:val="center"/>
              <w:rPr>
                <w:rFonts w:asciiTheme="minorHAnsi" w:hAnsiTheme="minorHAnsi" w:cstheme="minorHAnsi"/>
              </w:rPr>
            </w:pPr>
          </w:p>
        </w:tc>
        <w:tc>
          <w:tcPr>
            <w:tcW w:w="2775" w:type="dxa"/>
          </w:tcPr>
          <w:p w14:paraId="49CF7B95" w14:textId="77777777" w:rsidR="00BC3213" w:rsidRPr="000E76A4" w:rsidRDefault="00BC3213" w:rsidP="00BC3213">
            <w:pPr>
              <w:rPr>
                <w:rFonts w:asciiTheme="minorHAnsi" w:hAnsiTheme="minorHAnsi" w:cstheme="minorHAnsi"/>
              </w:rPr>
            </w:pPr>
          </w:p>
        </w:tc>
        <w:tc>
          <w:tcPr>
            <w:tcW w:w="3261" w:type="dxa"/>
          </w:tcPr>
          <w:p w14:paraId="37C4E955" w14:textId="77777777" w:rsidR="00BC3213" w:rsidRPr="000E76A4" w:rsidRDefault="00BC3213" w:rsidP="00BC3213">
            <w:pPr>
              <w:pStyle w:val="ListBullet"/>
              <w:rPr>
                <w:rFonts w:asciiTheme="minorHAnsi" w:hAnsiTheme="minorHAnsi" w:cstheme="minorHAnsi"/>
              </w:rPr>
            </w:pPr>
          </w:p>
        </w:tc>
      </w:tr>
    </w:tbl>
    <w:p w14:paraId="3EF3638D" w14:textId="351622A4" w:rsidR="00215A86" w:rsidRPr="000E76A4" w:rsidRDefault="0040614A" w:rsidP="00215A86">
      <w:pPr>
        <w:rPr>
          <w:rStyle w:val="Hyperlink"/>
          <w:rFonts w:asciiTheme="minorHAnsi" w:hAnsiTheme="minorHAnsi" w:cstheme="minorHAnsi"/>
          <w:b/>
          <w:bCs/>
        </w:rPr>
      </w:pPr>
      <w:r w:rsidRPr="000E76A4">
        <w:rPr>
          <w:rFonts w:asciiTheme="minorHAnsi" w:hAnsiTheme="minorHAnsi" w:cstheme="minorHAnsi"/>
          <w:b/>
          <w:bCs/>
        </w:rPr>
        <w:t xml:space="preserve">Link To Error Code Reference:  </w:t>
      </w:r>
      <w:hyperlink w:anchor="_Common_Error_codes" w:history="1">
        <w:r w:rsidRPr="000E76A4">
          <w:rPr>
            <w:rStyle w:val="Hyperlink"/>
            <w:rFonts w:asciiTheme="minorHAnsi" w:hAnsiTheme="minorHAnsi" w:cstheme="minorHAnsi"/>
            <w:b/>
            <w:bCs/>
          </w:rPr>
          <w:t>Error Codes</w:t>
        </w:r>
      </w:hyperlink>
    </w:p>
    <w:p w14:paraId="5E0084AB" w14:textId="77777777" w:rsidR="00677ED9" w:rsidRPr="000E76A4" w:rsidRDefault="00677ED9" w:rsidP="00215A86">
      <w:pPr>
        <w:rPr>
          <w:rFonts w:asciiTheme="minorHAnsi" w:hAnsiTheme="minorHAnsi" w:cstheme="minorHAnsi"/>
          <w:b/>
          <w:bCs/>
        </w:rPr>
      </w:pPr>
    </w:p>
    <w:p w14:paraId="1A3EFDE7" w14:textId="77777777" w:rsidR="00215A86" w:rsidRPr="000E76A4" w:rsidRDefault="00215A86" w:rsidP="00215A86">
      <w:pPr>
        <w:rPr>
          <w:rFonts w:asciiTheme="minorHAnsi" w:hAnsiTheme="minorHAnsi" w:cstheme="minorHAnsi"/>
          <w:b/>
          <w:bCs/>
        </w:rPr>
      </w:pPr>
      <w:r w:rsidRPr="000E76A4">
        <w:rPr>
          <w:rFonts w:asciiTheme="minorHAnsi" w:hAnsiTheme="minorHAnsi" w:cstheme="minorHAnsi"/>
          <w:b/>
          <w:bCs/>
        </w:rPr>
        <w:t>Process Flow:</w:t>
      </w:r>
    </w:p>
    <w:p w14:paraId="7D9F4D0C" w14:textId="24739B2E" w:rsidR="00215A86" w:rsidRPr="000E76A4" w:rsidRDefault="00B56B27" w:rsidP="00215A86">
      <w:pPr>
        <w:keepNext/>
        <w:jc w:val="center"/>
        <w:rPr>
          <w:rFonts w:asciiTheme="minorHAnsi" w:hAnsiTheme="minorHAnsi" w:cstheme="minorHAnsi"/>
        </w:rPr>
      </w:pPr>
      <w:r w:rsidRPr="000E76A4">
        <w:rPr>
          <w:rFonts w:asciiTheme="minorHAnsi" w:hAnsiTheme="minorHAnsi" w:cstheme="minorHAnsi"/>
          <w:noProof/>
        </w:rPr>
        <w:drawing>
          <wp:inline distT="0" distB="0" distL="0" distR="0" wp14:anchorId="0214E731" wp14:editId="17BA5DBE">
            <wp:extent cx="5600700" cy="3251463"/>
            <wp:effectExtent l="0" t="0" r="0" b="6350"/>
            <wp:docPr id="2047481281" name="Picture 1" descr="A diagram of a clou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481281" name="Picture 1" descr="A diagram of a cloud&#10;&#10;Description automatically generated"/>
                    <pic:cNvPicPr/>
                  </pic:nvPicPr>
                  <pic:blipFill>
                    <a:blip r:embed="rId33"/>
                    <a:stretch>
                      <a:fillRect/>
                    </a:stretch>
                  </pic:blipFill>
                  <pic:spPr>
                    <a:xfrm>
                      <a:off x="0" y="0"/>
                      <a:ext cx="5602125" cy="3252290"/>
                    </a:xfrm>
                    <a:prstGeom prst="rect">
                      <a:avLst/>
                    </a:prstGeom>
                  </pic:spPr>
                </pic:pic>
              </a:graphicData>
            </a:graphic>
          </wp:inline>
        </w:drawing>
      </w:r>
    </w:p>
    <w:p w14:paraId="635BC629" w14:textId="77777777" w:rsidR="00215A86" w:rsidRPr="000E76A4" w:rsidRDefault="00215A86" w:rsidP="00215A86">
      <w:pPr>
        <w:keepNext/>
        <w:rPr>
          <w:rFonts w:asciiTheme="minorHAnsi" w:hAnsiTheme="minorHAnsi" w:cstheme="minorHAnsi"/>
        </w:rPr>
      </w:pPr>
    </w:p>
    <w:p w14:paraId="52CDF606" w14:textId="54491FAD" w:rsidR="00215A86" w:rsidRPr="000E76A4" w:rsidRDefault="00215A86" w:rsidP="00215A86">
      <w:pPr>
        <w:pStyle w:val="Caption"/>
        <w:jc w:val="center"/>
        <w:rPr>
          <w:rFonts w:asciiTheme="minorHAnsi" w:hAnsiTheme="minorHAnsi" w:cstheme="minorHAnsi"/>
          <w:sz w:val="24"/>
          <w:szCs w:val="24"/>
        </w:rPr>
      </w:pPr>
      <w:bookmarkStart w:id="1189" w:name="_Toc169800500"/>
      <w:bookmarkStart w:id="1190" w:name="_Toc169864279"/>
      <w:bookmarkStart w:id="1191" w:name="_Toc169879588"/>
      <w:r w:rsidRPr="000E76A4">
        <w:rPr>
          <w:rFonts w:asciiTheme="minorHAnsi" w:hAnsiTheme="minorHAnsi" w:cstheme="minorHAnsi"/>
          <w:sz w:val="24"/>
          <w:szCs w:val="24"/>
        </w:rPr>
        <w:t xml:space="preserve">Figure </w:t>
      </w:r>
      <w:r w:rsidRPr="000E76A4">
        <w:rPr>
          <w:rFonts w:asciiTheme="minorHAnsi" w:hAnsiTheme="minorHAnsi" w:cstheme="minorHAnsi"/>
          <w:sz w:val="24"/>
          <w:szCs w:val="24"/>
        </w:rPr>
        <w:fldChar w:fldCharType="begin"/>
      </w:r>
      <w:r w:rsidRPr="000E76A4">
        <w:rPr>
          <w:rFonts w:asciiTheme="minorHAnsi" w:hAnsiTheme="minorHAnsi" w:cstheme="minorHAnsi"/>
          <w:sz w:val="24"/>
          <w:szCs w:val="24"/>
        </w:rPr>
        <w:instrText xml:space="preserve"> STYLEREF 1 \s </w:instrText>
      </w:r>
      <w:r w:rsidRPr="000E76A4">
        <w:rPr>
          <w:rFonts w:asciiTheme="minorHAnsi" w:hAnsiTheme="minorHAnsi" w:cstheme="minorHAnsi"/>
          <w:sz w:val="24"/>
          <w:szCs w:val="24"/>
        </w:rPr>
        <w:fldChar w:fldCharType="separate"/>
      </w:r>
      <w:r w:rsidR="007F009D" w:rsidRPr="000E76A4">
        <w:rPr>
          <w:rFonts w:asciiTheme="minorHAnsi" w:hAnsiTheme="minorHAnsi" w:cstheme="minorHAnsi"/>
          <w:noProof/>
          <w:sz w:val="24"/>
          <w:szCs w:val="24"/>
        </w:rPr>
        <w:t>10</w:t>
      </w:r>
      <w:r w:rsidRPr="000E76A4">
        <w:rPr>
          <w:rFonts w:asciiTheme="minorHAnsi" w:hAnsiTheme="minorHAnsi" w:cstheme="minorHAnsi"/>
          <w:sz w:val="24"/>
          <w:szCs w:val="24"/>
        </w:rPr>
        <w:fldChar w:fldCharType="end"/>
      </w:r>
      <w:r w:rsidRPr="000E76A4">
        <w:rPr>
          <w:rFonts w:asciiTheme="minorHAnsi" w:hAnsiTheme="minorHAnsi" w:cstheme="minorHAnsi"/>
          <w:sz w:val="24"/>
          <w:szCs w:val="24"/>
        </w:rPr>
        <w:t>.</w:t>
      </w:r>
      <w:r w:rsidRPr="000E76A4">
        <w:rPr>
          <w:rFonts w:asciiTheme="minorHAnsi" w:hAnsiTheme="minorHAnsi" w:cstheme="minorHAnsi"/>
          <w:sz w:val="24"/>
          <w:szCs w:val="24"/>
        </w:rPr>
        <w:fldChar w:fldCharType="begin"/>
      </w:r>
      <w:r w:rsidRPr="000E76A4">
        <w:rPr>
          <w:rFonts w:asciiTheme="minorHAnsi" w:hAnsiTheme="minorHAnsi" w:cstheme="minorHAnsi"/>
          <w:sz w:val="24"/>
          <w:szCs w:val="24"/>
        </w:rPr>
        <w:instrText xml:space="preserve"> SEQ Figure \* ARABIC \s 1 </w:instrText>
      </w:r>
      <w:r w:rsidRPr="000E76A4">
        <w:rPr>
          <w:rFonts w:asciiTheme="minorHAnsi" w:hAnsiTheme="minorHAnsi" w:cstheme="minorHAnsi"/>
          <w:sz w:val="24"/>
          <w:szCs w:val="24"/>
        </w:rPr>
        <w:fldChar w:fldCharType="separate"/>
      </w:r>
      <w:r w:rsidR="007F009D" w:rsidRPr="000E76A4">
        <w:rPr>
          <w:rFonts w:asciiTheme="minorHAnsi" w:hAnsiTheme="minorHAnsi" w:cstheme="minorHAnsi"/>
          <w:noProof/>
          <w:sz w:val="24"/>
          <w:szCs w:val="24"/>
        </w:rPr>
        <w:t>36</w:t>
      </w:r>
      <w:r w:rsidRPr="000E76A4">
        <w:rPr>
          <w:rFonts w:asciiTheme="minorHAnsi" w:hAnsiTheme="minorHAnsi" w:cstheme="minorHAnsi"/>
          <w:sz w:val="24"/>
          <w:szCs w:val="24"/>
        </w:rPr>
        <w:fldChar w:fldCharType="end"/>
      </w:r>
      <w:r w:rsidRPr="000E76A4">
        <w:rPr>
          <w:rFonts w:asciiTheme="minorHAnsi" w:hAnsiTheme="minorHAnsi" w:cstheme="minorHAnsi"/>
          <w:sz w:val="24"/>
          <w:szCs w:val="24"/>
        </w:rPr>
        <w:t xml:space="preserve"> </w:t>
      </w:r>
      <w:r w:rsidR="00106010" w:rsidRPr="000E76A4">
        <w:rPr>
          <w:rFonts w:asciiTheme="minorHAnsi" w:hAnsiTheme="minorHAnsi" w:cstheme="minorHAnsi"/>
          <w:sz w:val="24"/>
          <w:szCs w:val="24"/>
        </w:rPr>
        <w:t>Node</w:t>
      </w:r>
      <w:r w:rsidRPr="000E76A4">
        <w:rPr>
          <w:rFonts w:asciiTheme="minorHAnsi" w:hAnsiTheme="minorHAnsi" w:cstheme="minorHAnsi"/>
          <w:sz w:val="24"/>
          <w:szCs w:val="24"/>
        </w:rPr>
        <w:t xml:space="preserve"> Debug Info ACK flow</w:t>
      </w:r>
      <w:bookmarkEnd w:id="1189"/>
      <w:bookmarkEnd w:id="1190"/>
      <w:bookmarkEnd w:id="1191"/>
    </w:p>
    <w:p w14:paraId="4E952332" w14:textId="77777777" w:rsidR="00D724E3" w:rsidRPr="000E76A4" w:rsidRDefault="00D724E3" w:rsidP="00B53D75">
      <w:pPr>
        <w:jc w:val="both"/>
        <w:rPr>
          <w:rFonts w:asciiTheme="minorHAnsi" w:hAnsiTheme="minorHAnsi" w:cstheme="minorHAnsi"/>
        </w:rPr>
      </w:pPr>
    </w:p>
    <w:p w14:paraId="5F99003E" w14:textId="77777777" w:rsidR="00D724E3" w:rsidRPr="000E76A4" w:rsidRDefault="00D724E3" w:rsidP="00B53D75">
      <w:pPr>
        <w:jc w:val="both"/>
        <w:rPr>
          <w:rFonts w:asciiTheme="minorHAnsi" w:hAnsiTheme="minorHAnsi" w:cstheme="minorHAnsi"/>
        </w:rPr>
      </w:pPr>
    </w:p>
    <w:p w14:paraId="4319ED5E" w14:textId="77777777" w:rsidR="00D724E3" w:rsidRPr="000E76A4" w:rsidRDefault="00D724E3" w:rsidP="00B53D75">
      <w:pPr>
        <w:jc w:val="both"/>
        <w:rPr>
          <w:rFonts w:asciiTheme="minorHAnsi" w:hAnsiTheme="minorHAnsi" w:cstheme="minorHAnsi"/>
        </w:rPr>
      </w:pPr>
    </w:p>
    <w:p w14:paraId="17FDB847" w14:textId="77777777" w:rsidR="00D724E3" w:rsidRPr="000E76A4" w:rsidRDefault="00D724E3" w:rsidP="00B53D75">
      <w:pPr>
        <w:jc w:val="both"/>
        <w:rPr>
          <w:rFonts w:asciiTheme="minorHAnsi" w:hAnsiTheme="minorHAnsi" w:cstheme="minorHAnsi"/>
        </w:rPr>
      </w:pPr>
    </w:p>
    <w:p w14:paraId="598BF019" w14:textId="77777777" w:rsidR="00D724E3" w:rsidRPr="000E76A4" w:rsidRDefault="00D724E3" w:rsidP="00B53D75">
      <w:pPr>
        <w:jc w:val="both"/>
        <w:rPr>
          <w:rFonts w:asciiTheme="minorHAnsi" w:hAnsiTheme="minorHAnsi" w:cstheme="minorHAnsi"/>
        </w:rPr>
      </w:pPr>
    </w:p>
    <w:p w14:paraId="17AE4233" w14:textId="77777777" w:rsidR="00D724E3" w:rsidRPr="000E76A4" w:rsidRDefault="00D724E3" w:rsidP="00B53D75">
      <w:pPr>
        <w:jc w:val="both"/>
        <w:rPr>
          <w:rFonts w:asciiTheme="minorHAnsi" w:hAnsiTheme="minorHAnsi" w:cstheme="minorHAnsi"/>
        </w:rPr>
      </w:pPr>
    </w:p>
    <w:p w14:paraId="752EE976" w14:textId="77777777" w:rsidR="00D724E3" w:rsidRPr="000E76A4" w:rsidRDefault="00D724E3" w:rsidP="00B53D75">
      <w:pPr>
        <w:jc w:val="both"/>
        <w:rPr>
          <w:rFonts w:asciiTheme="minorHAnsi" w:hAnsiTheme="minorHAnsi" w:cstheme="minorHAnsi"/>
        </w:rPr>
      </w:pPr>
    </w:p>
    <w:p w14:paraId="7B9C2438" w14:textId="77777777" w:rsidR="00D724E3" w:rsidRPr="000E76A4" w:rsidRDefault="00D724E3" w:rsidP="00B53D75">
      <w:pPr>
        <w:jc w:val="both"/>
        <w:rPr>
          <w:rFonts w:asciiTheme="minorHAnsi" w:hAnsiTheme="minorHAnsi" w:cstheme="minorHAnsi"/>
        </w:rPr>
      </w:pPr>
    </w:p>
    <w:p w14:paraId="4B50AE32" w14:textId="77777777" w:rsidR="00D724E3" w:rsidRPr="000E76A4" w:rsidRDefault="00D724E3" w:rsidP="00B53D75">
      <w:pPr>
        <w:jc w:val="both"/>
        <w:rPr>
          <w:rFonts w:asciiTheme="minorHAnsi" w:hAnsiTheme="minorHAnsi" w:cstheme="minorHAnsi"/>
        </w:rPr>
      </w:pPr>
    </w:p>
    <w:p w14:paraId="7A5B3906" w14:textId="77777777" w:rsidR="00D724E3" w:rsidRPr="000E76A4" w:rsidRDefault="00D724E3" w:rsidP="00B53D75">
      <w:pPr>
        <w:jc w:val="both"/>
        <w:rPr>
          <w:rFonts w:asciiTheme="minorHAnsi" w:hAnsiTheme="minorHAnsi" w:cstheme="minorHAnsi"/>
        </w:rPr>
      </w:pPr>
    </w:p>
    <w:p w14:paraId="2E2870E2" w14:textId="77777777" w:rsidR="00636D08" w:rsidRPr="000E76A4" w:rsidRDefault="00636D08" w:rsidP="00B53D75">
      <w:pPr>
        <w:jc w:val="both"/>
        <w:rPr>
          <w:rFonts w:asciiTheme="minorHAnsi" w:hAnsiTheme="minorHAnsi" w:cstheme="minorHAnsi"/>
        </w:rPr>
      </w:pPr>
    </w:p>
    <w:p w14:paraId="0D4C57B4" w14:textId="77777777" w:rsidR="00636D08" w:rsidRPr="000E76A4" w:rsidRDefault="00636D08" w:rsidP="00B53D75">
      <w:pPr>
        <w:jc w:val="both"/>
        <w:rPr>
          <w:rFonts w:asciiTheme="minorHAnsi" w:hAnsiTheme="minorHAnsi" w:cstheme="minorHAnsi"/>
        </w:rPr>
      </w:pPr>
    </w:p>
    <w:p w14:paraId="097B5605" w14:textId="77777777" w:rsidR="00636D08" w:rsidRPr="000E76A4" w:rsidRDefault="00636D08" w:rsidP="00B53D75">
      <w:pPr>
        <w:jc w:val="both"/>
        <w:rPr>
          <w:rFonts w:asciiTheme="minorHAnsi" w:hAnsiTheme="minorHAnsi" w:cstheme="minorHAnsi"/>
        </w:rPr>
      </w:pPr>
    </w:p>
    <w:p w14:paraId="026175EA" w14:textId="77777777" w:rsidR="00636D08" w:rsidRPr="000E76A4" w:rsidRDefault="00636D08" w:rsidP="00B53D75">
      <w:pPr>
        <w:jc w:val="both"/>
        <w:rPr>
          <w:rFonts w:asciiTheme="minorHAnsi" w:hAnsiTheme="minorHAnsi" w:cstheme="minorHAnsi"/>
        </w:rPr>
      </w:pPr>
    </w:p>
    <w:p w14:paraId="5D8BF926" w14:textId="77777777" w:rsidR="00636D08" w:rsidRPr="000E76A4" w:rsidRDefault="00636D08" w:rsidP="00B53D75">
      <w:pPr>
        <w:jc w:val="both"/>
        <w:rPr>
          <w:rFonts w:asciiTheme="minorHAnsi" w:hAnsiTheme="minorHAnsi" w:cstheme="minorHAnsi"/>
        </w:rPr>
      </w:pPr>
    </w:p>
    <w:p w14:paraId="51B0CA48" w14:textId="77777777" w:rsidR="00636D08" w:rsidRPr="000E76A4" w:rsidRDefault="00636D08" w:rsidP="00B53D75">
      <w:pPr>
        <w:jc w:val="both"/>
        <w:rPr>
          <w:rFonts w:asciiTheme="minorHAnsi" w:hAnsiTheme="minorHAnsi" w:cstheme="minorHAnsi"/>
        </w:rPr>
      </w:pPr>
    </w:p>
    <w:p w14:paraId="47DD97CF" w14:textId="77777777" w:rsidR="00636D08" w:rsidRPr="000E76A4" w:rsidRDefault="00636D08" w:rsidP="00B53D75">
      <w:pPr>
        <w:jc w:val="both"/>
        <w:rPr>
          <w:rFonts w:asciiTheme="minorHAnsi" w:hAnsiTheme="minorHAnsi" w:cstheme="minorHAnsi"/>
        </w:rPr>
      </w:pPr>
    </w:p>
    <w:p w14:paraId="4259E63C" w14:textId="77777777" w:rsidR="00636D08" w:rsidRPr="000E76A4" w:rsidRDefault="00636D08" w:rsidP="00B53D75">
      <w:pPr>
        <w:jc w:val="both"/>
        <w:rPr>
          <w:rFonts w:asciiTheme="minorHAnsi" w:hAnsiTheme="minorHAnsi" w:cstheme="minorHAnsi"/>
        </w:rPr>
      </w:pPr>
    </w:p>
    <w:p w14:paraId="566ADC11" w14:textId="77777777" w:rsidR="00636D08" w:rsidRPr="000E76A4" w:rsidRDefault="00636D08" w:rsidP="00B53D75">
      <w:pPr>
        <w:jc w:val="both"/>
        <w:rPr>
          <w:rFonts w:asciiTheme="minorHAnsi" w:hAnsiTheme="minorHAnsi" w:cstheme="minorHAnsi"/>
        </w:rPr>
      </w:pPr>
    </w:p>
    <w:p w14:paraId="6DA88639" w14:textId="77777777" w:rsidR="00636D08" w:rsidRPr="000E76A4" w:rsidRDefault="00636D08" w:rsidP="00B53D75">
      <w:pPr>
        <w:jc w:val="both"/>
        <w:rPr>
          <w:rFonts w:asciiTheme="minorHAnsi" w:hAnsiTheme="minorHAnsi" w:cstheme="minorHAnsi"/>
        </w:rPr>
      </w:pPr>
    </w:p>
    <w:p w14:paraId="11D164CA" w14:textId="77777777" w:rsidR="00636D08" w:rsidRPr="000E76A4" w:rsidRDefault="00636D08" w:rsidP="00B53D75">
      <w:pPr>
        <w:jc w:val="both"/>
        <w:rPr>
          <w:rFonts w:asciiTheme="minorHAnsi" w:hAnsiTheme="minorHAnsi" w:cstheme="minorHAnsi"/>
        </w:rPr>
      </w:pPr>
    </w:p>
    <w:p w14:paraId="69B65952" w14:textId="77777777" w:rsidR="00636D08" w:rsidRPr="000E76A4" w:rsidRDefault="00636D08" w:rsidP="00B53D75">
      <w:pPr>
        <w:jc w:val="both"/>
        <w:rPr>
          <w:rFonts w:asciiTheme="minorHAnsi" w:hAnsiTheme="minorHAnsi" w:cstheme="minorHAnsi"/>
        </w:rPr>
      </w:pPr>
    </w:p>
    <w:p w14:paraId="3EEA9624" w14:textId="77777777" w:rsidR="005537C9" w:rsidRPr="000E76A4" w:rsidRDefault="005537C9" w:rsidP="00B53D75">
      <w:pPr>
        <w:jc w:val="both"/>
        <w:rPr>
          <w:rFonts w:asciiTheme="minorHAnsi" w:hAnsiTheme="minorHAnsi" w:cstheme="minorHAnsi"/>
        </w:rPr>
      </w:pPr>
    </w:p>
    <w:p w14:paraId="7D768939" w14:textId="77777777" w:rsidR="005537C9" w:rsidRPr="000E76A4" w:rsidRDefault="005537C9" w:rsidP="00B53D75">
      <w:pPr>
        <w:jc w:val="both"/>
        <w:rPr>
          <w:rFonts w:asciiTheme="minorHAnsi" w:hAnsiTheme="minorHAnsi" w:cstheme="minorHAnsi"/>
        </w:rPr>
      </w:pPr>
    </w:p>
    <w:p w14:paraId="0052FC35" w14:textId="77777777" w:rsidR="005537C9" w:rsidRPr="000E76A4" w:rsidRDefault="005537C9" w:rsidP="00B53D75">
      <w:pPr>
        <w:jc w:val="both"/>
        <w:rPr>
          <w:rFonts w:asciiTheme="minorHAnsi" w:hAnsiTheme="minorHAnsi" w:cstheme="minorHAnsi"/>
        </w:rPr>
      </w:pPr>
    </w:p>
    <w:p w14:paraId="3141AD52" w14:textId="77777777" w:rsidR="005537C9" w:rsidRPr="000E76A4" w:rsidRDefault="005537C9" w:rsidP="00B53D75">
      <w:pPr>
        <w:jc w:val="both"/>
        <w:rPr>
          <w:rFonts w:asciiTheme="minorHAnsi" w:hAnsiTheme="minorHAnsi" w:cstheme="minorHAnsi"/>
        </w:rPr>
      </w:pPr>
    </w:p>
    <w:p w14:paraId="407B0FF7" w14:textId="77777777" w:rsidR="005537C9" w:rsidRPr="000E76A4" w:rsidRDefault="005537C9" w:rsidP="00B53D75">
      <w:pPr>
        <w:jc w:val="both"/>
        <w:rPr>
          <w:rFonts w:asciiTheme="minorHAnsi" w:hAnsiTheme="minorHAnsi" w:cstheme="minorHAnsi"/>
        </w:rPr>
      </w:pPr>
    </w:p>
    <w:p w14:paraId="212D9EF0" w14:textId="77777777" w:rsidR="005537C9" w:rsidRPr="000E76A4" w:rsidRDefault="005537C9" w:rsidP="00B53D75">
      <w:pPr>
        <w:jc w:val="both"/>
        <w:rPr>
          <w:rFonts w:asciiTheme="minorHAnsi" w:hAnsiTheme="minorHAnsi" w:cstheme="minorHAnsi"/>
        </w:rPr>
      </w:pPr>
    </w:p>
    <w:p w14:paraId="2DF921F2" w14:textId="77777777" w:rsidR="005537C9" w:rsidRPr="000E76A4" w:rsidRDefault="005537C9" w:rsidP="00B53D75">
      <w:pPr>
        <w:jc w:val="both"/>
        <w:rPr>
          <w:rFonts w:asciiTheme="minorHAnsi" w:hAnsiTheme="minorHAnsi" w:cstheme="minorHAnsi"/>
        </w:rPr>
      </w:pPr>
    </w:p>
    <w:p w14:paraId="01882894" w14:textId="77777777" w:rsidR="005537C9" w:rsidRPr="000E76A4" w:rsidRDefault="005537C9" w:rsidP="00B53D75">
      <w:pPr>
        <w:jc w:val="both"/>
        <w:rPr>
          <w:rFonts w:asciiTheme="minorHAnsi" w:hAnsiTheme="minorHAnsi" w:cstheme="minorHAnsi"/>
        </w:rPr>
      </w:pPr>
    </w:p>
    <w:p w14:paraId="0AB4771C" w14:textId="77777777" w:rsidR="005537C9" w:rsidRPr="000E76A4" w:rsidRDefault="005537C9" w:rsidP="00B53D75">
      <w:pPr>
        <w:jc w:val="both"/>
        <w:rPr>
          <w:rFonts w:asciiTheme="minorHAnsi" w:hAnsiTheme="minorHAnsi" w:cstheme="minorHAnsi"/>
        </w:rPr>
      </w:pPr>
    </w:p>
    <w:p w14:paraId="3F9B85EA" w14:textId="77777777" w:rsidR="005537C9" w:rsidRPr="000E76A4" w:rsidRDefault="005537C9" w:rsidP="00B53D75">
      <w:pPr>
        <w:jc w:val="both"/>
        <w:rPr>
          <w:rFonts w:asciiTheme="minorHAnsi" w:hAnsiTheme="minorHAnsi" w:cstheme="minorHAnsi"/>
        </w:rPr>
      </w:pPr>
    </w:p>
    <w:p w14:paraId="0E379F79" w14:textId="77777777" w:rsidR="005537C9" w:rsidRPr="000E76A4" w:rsidRDefault="005537C9" w:rsidP="00B53D75">
      <w:pPr>
        <w:jc w:val="both"/>
        <w:rPr>
          <w:rFonts w:asciiTheme="minorHAnsi" w:hAnsiTheme="minorHAnsi" w:cstheme="minorHAnsi"/>
        </w:rPr>
      </w:pPr>
    </w:p>
    <w:p w14:paraId="06857BD6" w14:textId="77777777" w:rsidR="005537C9" w:rsidRPr="000E76A4" w:rsidRDefault="005537C9" w:rsidP="00B53D75">
      <w:pPr>
        <w:jc w:val="both"/>
        <w:rPr>
          <w:rFonts w:asciiTheme="minorHAnsi" w:hAnsiTheme="minorHAnsi" w:cstheme="minorHAnsi"/>
        </w:rPr>
      </w:pPr>
    </w:p>
    <w:p w14:paraId="3390C942" w14:textId="77777777" w:rsidR="0072723C" w:rsidRPr="000E76A4" w:rsidRDefault="0072723C" w:rsidP="00B53D75">
      <w:pPr>
        <w:pStyle w:val="ListParagraph"/>
        <w:autoSpaceDE w:val="0"/>
        <w:autoSpaceDN w:val="0"/>
        <w:adjustRightInd w:val="0"/>
        <w:spacing w:after="0"/>
        <w:jc w:val="both"/>
        <w:rPr>
          <w:rFonts w:asciiTheme="minorHAnsi" w:hAnsiTheme="minorHAnsi" w:cstheme="minorHAnsi"/>
          <w:szCs w:val="24"/>
        </w:rPr>
      </w:pPr>
    </w:p>
    <w:p w14:paraId="3382EF9A" w14:textId="77777777" w:rsidR="00C771F8" w:rsidRPr="000E76A4" w:rsidRDefault="00C771F8" w:rsidP="00B53D75">
      <w:pPr>
        <w:pStyle w:val="ListParagraph"/>
        <w:autoSpaceDE w:val="0"/>
        <w:autoSpaceDN w:val="0"/>
        <w:adjustRightInd w:val="0"/>
        <w:spacing w:after="0"/>
        <w:jc w:val="both"/>
        <w:rPr>
          <w:rFonts w:asciiTheme="minorHAnsi" w:hAnsiTheme="minorHAnsi" w:cstheme="minorHAnsi"/>
          <w:szCs w:val="24"/>
        </w:rPr>
      </w:pPr>
    </w:p>
    <w:p w14:paraId="375F2AF2" w14:textId="77777777" w:rsidR="00C771F8" w:rsidRPr="000E76A4" w:rsidRDefault="00C771F8" w:rsidP="00B53D75">
      <w:pPr>
        <w:pStyle w:val="ListParagraph"/>
        <w:autoSpaceDE w:val="0"/>
        <w:autoSpaceDN w:val="0"/>
        <w:adjustRightInd w:val="0"/>
        <w:spacing w:after="0"/>
        <w:jc w:val="both"/>
        <w:rPr>
          <w:rFonts w:asciiTheme="minorHAnsi" w:hAnsiTheme="minorHAnsi" w:cstheme="minorHAnsi"/>
          <w:szCs w:val="24"/>
        </w:rPr>
      </w:pPr>
    </w:p>
    <w:p w14:paraId="56DB6E5D" w14:textId="77777777" w:rsidR="00C771F8" w:rsidRPr="000E76A4" w:rsidRDefault="00C771F8" w:rsidP="00B53D75">
      <w:pPr>
        <w:pStyle w:val="ListParagraph"/>
        <w:autoSpaceDE w:val="0"/>
        <w:autoSpaceDN w:val="0"/>
        <w:adjustRightInd w:val="0"/>
        <w:spacing w:after="0"/>
        <w:jc w:val="both"/>
        <w:rPr>
          <w:rFonts w:asciiTheme="minorHAnsi" w:hAnsiTheme="minorHAnsi" w:cstheme="minorHAnsi"/>
          <w:szCs w:val="24"/>
        </w:rPr>
      </w:pPr>
    </w:p>
    <w:p w14:paraId="33BEFD15" w14:textId="77777777" w:rsidR="00C771F8" w:rsidRPr="000E76A4" w:rsidRDefault="00C771F8" w:rsidP="00B53D75">
      <w:pPr>
        <w:pStyle w:val="ListParagraph"/>
        <w:autoSpaceDE w:val="0"/>
        <w:autoSpaceDN w:val="0"/>
        <w:adjustRightInd w:val="0"/>
        <w:spacing w:after="0"/>
        <w:jc w:val="both"/>
        <w:rPr>
          <w:rFonts w:asciiTheme="minorHAnsi" w:hAnsiTheme="minorHAnsi" w:cstheme="minorHAnsi"/>
          <w:szCs w:val="24"/>
        </w:rPr>
      </w:pPr>
    </w:p>
    <w:p w14:paraId="3055E581" w14:textId="77777777" w:rsidR="00C771F8" w:rsidRPr="000E76A4" w:rsidRDefault="00C771F8" w:rsidP="00B53D75">
      <w:pPr>
        <w:pStyle w:val="ListParagraph"/>
        <w:autoSpaceDE w:val="0"/>
        <w:autoSpaceDN w:val="0"/>
        <w:adjustRightInd w:val="0"/>
        <w:spacing w:after="0"/>
        <w:jc w:val="both"/>
        <w:rPr>
          <w:rFonts w:asciiTheme="minorHAnsi" w:hAnsiTheme="minorHAnsi" w:cstheme="minorHAnsi"/>
          <w:szCs w:val="24"/>
        </w:rPr>
      </w:pPr>
    </w:p>
    <w:p w14:paraId="7581AA4F" w14:textId="77777777" w:rsidR="00C771F8" w:rsidRPr="000E76A4" w:rsidRDefault="00C771F8" w:rsidP="00B53D75">
      <w:pPr>
        <w:pStyle w:val="ListParagraph"/>
        <w:autoSpaceDE w:val="0"/>
        <w:autoSpaceDN w:val="0"/>
        <w:adjustRightInd w:val="0"/>
        <w:spacing w:after="0"/>
        <w:jc w:val="both"/>
        <w:rPr>
          <w:rFonts w:asciiTheme="minorHAnsi" w:hAnsiTheme="minorHAnsi" w:cstheme="minorHAnsi"/>
          <w:szCs w:val="24"/>
        </w:rPr>
      </w:pPr>
    </w:p>
    <w:p w14:paraId="758ED025" w14:textId="77777777" w:rsidR="00C771F8" w:rsidRPr="000E76A4" w:rsidRDefault="00C771F8" w:rsidP="00B53D75">
      <w:pPr>
        <w:pStyle w:val="ListParagraph"/>
        <w:autoSpaceDE w:val="0"/>
        <w:autoSpaceDN w:val="0"/>
        <w:adjustRightInd w:val="0"/>
        <w:spacing w:after="0"/>
        <w:jc w:val="both"/>
        <w:rPr>
          <w:rFonts w:asciiTheme="minorHAnsi" w:hAnsiTheme="minorHAnsi" w:cstheme="minorHAnsi"/>
          <w:szCs w:val="24"/>
        </w:rPr>
      </w:pPr>
    </w:p>
    <w:p w14:paraId="1A6126DE" w14:textId="77777777" w:rsidR="00C771F8" w:rsidRPr="000E76A4" w:rsidRDefault="00C771F8" w:rsidP="00B53D75">
      <w:pPr>
        <w:pStyle w:val="ListParagraph"/>
        <w:autoSpaceDE w:val="0"/>
        <w:autoSpaceDN w:val="0"/>
        <w:adjustRightInd w:val="0"/>
        <w:spacing w:after="0"/>
        <w:jc w:val="both"/>
        <w:rPr>
          <w:rFonts w:asciiTheme="minorHAnsi" w:hAnsiTheme="minorHAnsi" w:cstheme="minorHAnsi"/>
          <w:szCs w:val="24"/>
        </w:rPr>
      </w:pPr>
    </w:p>
    <w:p w14:paraId="2FC5A924" w14:textId="77777777" w:rsidR="00C771F8" w:rsidRPr="000E76A4" w:rsidRDefault="00C771F8" w:rsidP="00C42D81">
      <w:pPr>
        <w:autoSpaceDE w:val="0"/>
        <w:autoSpaceDN w:val="0"/>
        <w:adjustRightInd w:val="0"/>
        <w:spacing w:after="0"/>
        <w:jc w:val="both"/>
        <w:rPr>
          <w:rFonts w:asciiTheme="minorHAnsi" w:hAnsiTheme="minorHAnsi" w:cstheme="minorHAnsi"/>
          <w:szCs w:val="24"/>
        </w:rPr>
      </w:pPr>
    </w:p>
    <w:p w14:paraId="3390C943" w14:textId="4610FF5C" w:rsidR="0072723C" w:rsidRPr="000E76A4" w:rsidRDefault="00707E0E" w:rsidP="003434AF">
      <w:pPr>
        <w:ind w:left="1440" w:firstLine="720"/>
        <w:jc w:val="both"/>
        <w:rPr>
          <w:rFonts w:asciiTheme="minorHAnsi" w:hAnsiTheme="minorHAnsi" w:cstheme="minorHAnsi"/>
        </w:rPr>
      </w:pPr>
      <w:r w:rsidRPr="000E76A4">
        <w:rPr>
          <w:rFonts w:asciiTheme="minorHAnsi" w:hAnsiTheme="minorHAnsi" w:cstheme="minorHAnsi"/>
        </w:rPr>
        <w:t xml:space="preserve">~~~~~~~~~~~ End of </w:t>
      </w:r>
      <w:r w:rsidR="00705FC2" w:rsidRPr="000E76A4">
        <w:rPr>
          <w:rFonts w:asciiTheme="minorHAnsi" w:hAnsiTheme="minorHAnsi" w:cstheme="minorHAnsi"/>
        </w:rPr>
        <w:t>Doc</w:t>
      </w:r>
      <w:r w:rsidRPr="000E76A4">
        <w:rPr>
          <w:rFonts w:asciiTheme="minorHAnsi" w:hAnsiTheme="minorHAnsi" w:cstheme="minorHAnsi"/>
        </w:rPr>
        <w:t>ument ~~~~~~~~~~~</w:t>
      </w:r>
    </w:p>
    <w:sectPr w:rsidR="0072723C" w:rsidRPr="000E76A4" w:rsidSect="006B4D42">
      <w:headerReference w:type="default" r:id="rId34"/>
      <w:footerReference w:type="default" r:id="rId35"/>
      <w:headerReference w:type="first" r:id="rId36"/>
      <w:footerReference w:type="first" r:id="rId37"/>
      <w:pgSz w:w="11906" w:h="16838"/>
      <w:pgMar w:top="1776" w:right="1080" w:bottom="1134" w:left="1080" w:header="624" w:footer="309"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4C186AF" w14:textId="77777777" w:rsidR="00487B7B" w:rsidRDefault="00487B7B">
      <w:r>
        <w:separator/>
      </w:r>
    </w:p>
  </w:endnote>
  <w:endnote w:type="continuationSeparator" w:id="0">
    <w:p w14:paraId="75B40E38" w14:textId="77777777" w:rsidR="00487B7B" w:rsidRDefault="00487B7B">
      <w:r>
        <w:continuationSeparator/>
      </w:r>
    </w:p>
  </w:endnote>
  <w:endnote w:type="continuationNotice" w:id="1">
    <w:p w14:paraId="67ADF30A" w14:textId="77777777" w:rsidR="00487B7B" w:rsidRDefault="00487B7B">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SAP">
    <w:altName w:val="Segoe Print"/>
    <w:charset w:val="00"/>
    <w:family w:val="modern"/>
    <w:pitch w:val="default"/>
    <w:sig w:usb0="00000000" w:usb1="00000000" w:usb2="00000000" w:usb3="00000000" w:csb0="00000001" w:csb1="00000000"/>
  </w:font>
  <w:font w:name="Zapf Dingbats ITC">
    <w:altName w:val="Segoe Print"/>
    <w:charset w:val="00"/>
    <w:family w:val="auto"/>
    <w:pitch w:val="default"/>
    <w:sig w:usb0="00000000"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Arial Bold">
    <w:panose1 w:val="00000000000000000000"/>
    <w:charset w:val="00"/>
    <w:family w:val="roman"/>
    <w:notTrueType/>
    <w:pitch w:val="default"/>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SAPFolioLight">
    <w:altName w:val="Times New Roman"/>
    <w:charset w:val="00"/>
    <w:family w:val="auto"/>
    <w:pitch w:val="default"/>
    <w:sig w:usb0="00000000" w:usb1="00000000" w:usb2="00000000" w:usb3="00000000" w:csb0="00000011" w:csb1="00000000"/>
  </w:font>
  <w:font w:name="Noto Sans CJK SC Regular">
    <w:charset w:val="86"/>
    <w:family w:val="auto"/>
    <w:pitch w:val="default"/>
    <w:sig w:usb0="30000003" w:usb1="2BDF3C10" w:usb2="00000016" w:usb3="00000000" w:csb0="602E0107" w:csb1="00000000"/>
  </w:font>
  <w:font w:name="Lohit Devanagari">
    <w:altName w:val="Mangal"/>
    <w:panose1 w:val="00000000000000000000"/>
    <w:charset w:val="00"/>
    <w:family w:val="roman"/>
    <w:notTrueType/>
    <w:pitch w:val="default"/>
  </w:font>
  <w:font w:name="Raleway">
    <w:charset w:val="00"/>
    <w:family w:val="auto"/>
    <w:pitch w:val="variable"/>
    <w:sig w:usb0="A00002FF" w:usb1="5000205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90C950" w14:textId="3822A97B" w:rsidR="007B7912" w:rsidRDefault="006D181A">
    <w:pPr>
      <w:pStyle w:val="Footer"/>
      <w:tabs>
        <w:tab w:val="clear" w:pos="9360"/>
      </w:tabs>
      <w:rPr>
        <w:i w:val="0"/>
        <w:iCs/>
      </w:rPr>
    </w:pPr>
    <w:r>
      <w:rPr>
        <w:i w:val="0"/>
        <w:iCs/>
      </w:rPr>
      <w:t>IR BLE Mesh – Software Design Document</w:t>
    </w:r>
    <w:sdt>
      <w:sdtPr>
        <w:rPr>
          <w:i w:val="0"/>
          <w:iCs/>
        </w:rPr>
        <w:id w:val="-1239401406"/>
      </w:sdtPr>
      <w:sdtEndPr/>
      <w:sdtContent>
        <w:sdt>
          <w:sdtPr>
            <w:rPr>
              <w:i w:val="0"/>
              <w:iCs/>
            </w:rPr>
            <w:id w:val="64001077"/>
          </w:sdtPr>
          <w:sdtEndPr/>
          <w:sdtContent>
            <w:r w:rsidR="007B7912">
              <w:rPr>
                <w:i w:val="0"/>
                <w:iCs/>
              </w:rPr>
              <w:tab/>
            </w:r>
            <w:r w:rsidR="007B7912">
              <w:rPr>
                <w:i w:val="0"/>
                <w:iCs/>
              </w:rPr>
              <w:tab/>
            </w:r>
            <w:r w:rsidR="007B7912">
              <w:rPr>
                <w:i w:val="0"/>
                <w:iCs/>
              </w:rPr>
              <w:tab/>
            </w:r>
            <w:r w:rsidR="007B7912">
              <w:rPr>
                <w:i w:val="0"/>
                <w:iCs/>
              </w:rPr>
              <w:tab/>
              <w:t xml:space="preserve">      Page </w:t>
            </w:r>
            <w:r w:rsidR="007B7912">
              <w:rPr>
                <w:b w:val="0"/>
                <w:bCs/>
                <w:i w:val="0"/>
                <w:iCs/>
                <w:sz w:val="24"/>
                <w:szCs w:val="24"/>
              </w:rPr>
              <w:fldChar w:fldCharType="begin"/>
            </w:r>
            <w:r w:rsidR="007B7912">
              <w:rPr>
                <w:b w:val="0"/>
                <w:bCs/>
                <w:i w:val="0"/>
                <w:iCs/>
              </w:rPr>
              <w:instrText xml:space="preserve"> PAGE </w:instrText>
            </w:r>
            <w:r w:rsidR="007B7912">
              <w:rPr>
                <w:b w:val="0"/>
                <w:bCs/>
                <w:i w:val="0"/>
                <w:iCs/>
                <w:sz w:val="24"/>
                <w:szCs w:val="24"/>
              </w:rPr>
              <w:fldChar w:fldCharType="separate"/>
            </w:r>
            <w:r w:rsidR="0073692E">
              <w:rPr>
                <w:b w:val="0"/>
                <w:bCs/>
                <w:i w:val="0"/>
                <w:iCs/>
                <w:noProof/>
              </w:rPr>
              <w:t>5</w:t>
            </w:r>
            <w:r w:rsidR="007B7912">
              <w:rPr>
                <w:b w:val="0"/>
                <w:bCs/>
                <w:i w:val="0"/>
                <w:iCs/>
                <w:sz w:val="24"/>
                <w:szCs w:val="24"/>
              </w:rPr>
              <w:fldChar w:fldCharType="end"/>
            </w:r>
            <w:r w:rsidR="007B7912">
              <w:rPr>
                <w:i w:val="0"/>
                <w:iCs/>
              </w:rPr>
              <w:t xml:space="preserve"> of </w:t>
            </w:r>
            <w:r w:rsidR="007B7912">
              <w:rPr>
                <w:b w:val="0"/>
                <w:bCs/>
                <w:i w:val="0"/>
                <w:iCs/>
                <w:sz w:val="24"/>
                <w:szCs w:val="24"/>
              </w:rPr>
              <w:fldChar w:fldCharType="begin"/>
            </w:r>
            <w:r w:rsidR="007B7912">
              <w:rPr>
                <w:b w:val="0"/>
                <w:bCs/>
                <w:i w:val="0"/>
                <w:iCs/>
              </w:rPr>
              <w:instrText xml:space="preserve"> NUMPAGES  </w:instrText>
            </w:r>
            <w:r w:rsidR="007B7912">
              <w:rPr>
                <w:b w:val="0"/>
                <w:bCs/>
                <w:i w:val="0"/>
                <w:iCs/>
                <w:sz w:val="24"/>
                <w:szCs w:val="24"/>
              </w:rPr>
              <w:fldChar w:fldCharType="separate"/>
            </w:r>
            <w:r w:rsidR="0073692E">
              <w:rPr>
                <w:b w:val="0"/>
                <w:bCs/>
                <w:i w:val="0"/>
                <w:iCs/>
                <w:noProof/>
              </w:rPr>
              <w:t>8</w:t>
            </w:r>
            <w:r w:rsidR="007B7912">
              <w:rPr>
                <w:b w:val="0"/>
                <w:bCs/>
                <w:i w:val="0"/>
                <w:iCs/>
                <w:sz w:val="24"/>
                <w:szCs w:val="24"/>
              </w:rPr>
              <w:fldChar w:fldCharType="end"/>
            </w:r>
          </w:sdtContent>
        </w:sdt>
      </w:sdtContent>
    </w:sdt>
    <w:r w:rsidR="00CB7A30">
      <w:rPr>
        <w:i w:val="0"/>
        <w:iCs/>
        <w:noProof/>
      </w:rPr>
      <mc:AlternateContent>
        <mc:Choice Requires="wpg">
          <w:drawing>
            <wp:anchor distT="0" distB="0" distL="114300" distR="114300" simplePos="0" relativeHeight="251658241" behindDoc="0" locked="0" layoutInCell="1" allowOverlap="1" wp14:anchorId="3390C957" wp14:editId="504DE238">
              <wp:simplePos x="0" y="0"/>
              <wp:positionH relativeFrom="page">
                <wp:align>left</wp:align>
              </wp:positionH>
              <wp:positionV relativeFrom="paragraph">
                <wp:posOffset>193675</wp:posOffset>
              </wp:positionV>
              <wp:extent cx="7543800" cy="161925"/>
              <wp:effectExtent l="0" t="0" r="0" b="0"/>
              <wp:wrapNone/>
              <wp:docPr id="1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43800" cy="161925"/>
                        <a:chOff x="0" y="0"/>
                        <a:chExt cx="685" cy="14863"/>
                      </a:xfrm>
                    </wpg:grpSpPr>
                    <wps:wsp>
                      <wps:cNvPr id="12" name="Google Shape;34;p5"/>
                      <wps:cNvSpPr>
                        <a:spLocks noChangeArrowheads="1"/>
                      </wps:cNvSpPr>
                      <wps:spPr bwMode="auto">
                        <a:xfrm>
                          <a:off x="551" y="0"/>
                          <a:ext cx="67" cy="14"/>
                        </a:xfrm>
                        <a:prstGeom prst="rect">
                          <a:avLst/>
                        </a:prstGeom>
                        <a:solidFill>
                          <a:srgbClr val="FF971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41785" tIns="41785" rIns="41785" bIns="41785" anchor="ctr" anchorCtr="0" upright="1">
                        <a:noAutofit/>
                      </wps:bodyPr>
                    </wps:wsp>
                    <wps:wsp>
                      <wps:cNvPr id="13" name="Google Shape;35;p5"/>
                      <wps:cNvSpPr>
                        <a:spLocks noChangeArrowheads="1"/>
                      </wps:cNvSpPr>
                      <wps:spPr bwMode="auto">
                        <a:xfrm>
                          <a:off x="618" y="0"/>
                          <a:ext cx="67" cy="14"/>
                        </a:xfrm>
                        <a:prstGeom prst="rect">
                          <a:avLst/>
                        </a:prstGeom>
                        <a:solidFill>
                          <a:srgbClr val="F2025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41785" tIns="41785" rIns="41785" bIns="41785" anchor="ctr" anchorCtr="0" upright="1">
                        <a:noAutofit/>
                      </wps:bodyPr>
                    </wps:wsp>
                    <wps:wsp>
                      <wps:cNvPr id="14" name="Google Shape;36;p5"/>
                      <wps:cNvSpPr>
                        <a:spLocks noChangeArrowheads="1"/>
                      </wps:cNvSpPr>
                      <wps:spPr bwMode="auto">
                        <a:xfrm>
                          <a:off x="0" y="0"/>
                          <a:ext cx="67" cy="14"/>
                        </a:xfrm>
                        <a:prstGeom prst="rect">
                          <a:avLst/>
                        </a:prstGeom>
                        <a:solidFill>
                          <a:srgbClr val="7ECEF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41785" tIns="41785" rIns="41785" bIns="41785" anchor="ctr" anchorCtr="0" upright="1">
                        <a:noAutofit/>
                      </wps:bodyPr>
                    </wps:wsp>
                    <wps:wsp>
                      <wps:cNvPr id="15" name="Google Shape;37;p5"/>
                      <wps:cNvSpPr>
                        <a:spLocks noChangeArrowheads="1"/>
                      </wps:cNvSpPr>
                      <wps:spPr bwMode="auto">
                        <a:xfrm>
                          <a:off x="67" y="0"/>
                          <a:ext cx="484" cy="14"/>
                        </a:xfrm>
                        <a:prstGeom prst="rect">
                          <a:avLst/>
                        </a:prstGeom>
                        <a:solidFill>
                          <a:srgbClr val="2185C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41785" tIns="41785" rIns="41785" bIns="41785"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88A19D6" id="Group 1" o:spid="_x0000_s1026" style="position:absolute;margin-left:0;margin-top:15.25pt;width:594pt;height:12.75pt;z-index:251658241;mso-position-horizontal:left;mso-position-horizontal-relative:page" coordsize="685,14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">
              <v:rect id="Google Shape;34;p5" o:spid="_x0000_s1027" style="position:absolute;left:551;width:67;height: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" fillcolor="#ff9715" stroked="f">
                <v:textbox inset="1.1607mm,1.1607mm,1.1607mm,1.1607mm"/>
              </v:rect>
              <v:rect id="Google Shape;35;p5" o:spid="_x0000_s1028" style="position:absolute;left:618;width:67;height: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" fillcolor="#f20253" stroked="f">
                <v:textbox inset="1.1607mm,1.1607mm,1.1607mm,1.1607mm"/>
              </v:rect>
              <v:rect id="Google Shape;36;p5" o:spid="_x0000_s1029" style="position:absolute;width:67;height: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" fillcolor="#7ecefd" stroked="f">
                <v:textbox inset="1.1607mm,1.1607mm,1.1607mm,1.1607mm"/>
              </v:rect>
              <v:rect id="Google Shape;37;p5" o:spid="_x0000_s1030" style="position:absolute;left:67;width:484;height: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" fillcolor="#2185c5" stroked="f">
                <v:textbox inset="1.1607mm,1.1607mm,1.1607mm,1.1607mm"/>
              </v:rect>
              <w10:wrap anchorx="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90C952" w14:textId="4C9BF0CC" w:rsidR="007B7912" w:rsidRDefault="003B65BD">
    <w:pPr>
      <w:pStyle w:val="Footer"/>
      <w:tabs>
        <w:tab w:val="clear" w:pos="9360"/>
      </w:tabs>
      <w:rPr>
        <w:i w:val="0"/>
        <w:iCs/>
      </w:rPr>
    </w:pPr>
    <w:sdt>
      <w:sdtPr>
        <w:rPr>
          <w:i w:val="0"/>
          <w:iCs/>
        </w:rPr>
        <w:id w:val="1877820494"/>
      </w:sdtPr>
      <w:sdtEndPr/>
      <w:sdtContent>
        <w:sdt>
          <w:sdtPr>
            <w:rPr>
              <w:i w:val="0"/>
              <w:iCs/>
            </w:rPr>
            <w:id w:val="-1154220344"/>
          </w:sdtPr>
          <w:sdtEndPr/>
          <w:sdtContent>
            <w:r w:rsidR="006D181A">
              <w:rPr>
                <w:i w:val="0"/>
                <w:iCs/>
              </w:rPr>
              <w:t>IR BLE Mesh</w:t>
            </w:r>
            <w:r w:rsidR="007B7912">
              <w:rPr>
                <w:i w:val="0"/>
                <w:iCs/>
              </w:rPr>
              <w:t xml:space="preserve"> – </w:t>
            </w:r>
            <w:r w:rsidR="004D3C49">
              <w:rPr>
                <w:i w:val="0"/>
                <w:iCs/>
              </w:rPr>
              <w:t>Soft</w:t>
            </w:r>
            <w:r w:rsidR="007B7912">
              <w:rPr>
                <w:i w:val="0"/>
                <w:iCs/>
              </w:rPr>
              <w:t xml:space="preserve">ware Design Document     </w:t>
            </w:r>
            <w:r w:rsidR="007B7912">
              <w:rPr>
                <w:i w:val="0"/>
                <w:iCs/>
              </w:rPr>
              <w:tab/>
            </w:r>
            <w:r w:rsidR="007B7912">
              <w:rPr>
                <w:i w:val="0"/>
                <w:iCs/>
              </w:rPr>
              <w:tab/>
            </w:r>
            <w:r w:rsidR="007B7912">
              <w:rPr>
                <w:i w:val="0"/>
                <w:iCs/>
              </w:rPr>
              <w:tab/>
            </w:r>
            <w:r w:rsidR="007B7912">
              <w:rPr>
                <w:i w:val="0"/>
                <w:iCs/>
              </w:rPr>
              <w:tab/>
              <w:t xml:space="preserve">      Page </w:t>
            </w:r>
            <w:r w:rsidR="007B7912">
              <w:rPr>
                <w:b w:val="0"/>
                <w:bCs/>
                <w:i w:val="0"/>
                <w:iCs/>
                <w:sz w:val="24"/>
                <w:szCs w:val="24"/>
              </w:rPr>
              <w:fldChar w:fldCharType="begin"/>
            </w:r>
            <w:r w:rsidR="007B7912">
              <w:rPr>
                <w:b w:val="0"/>
                <w:bCs/>
                <w:i w:val="0"/>
                <w:iCs/>
              </w:rPr>
              <w:instrText xml:space="preserve"> PAGE </w:instrText>
            </w:r>
            <w:r w:rsidR="007B7912">
              <w:rPr>
                <w:b w:val="0"/>
                <w:bCs/>
                <w:i w:val="0"/>
                <w:iCs/>
                <w:sz w:val="24"/>
                <w:szCs w:val="24"/>
              </w:rPr>
              <w:fldChar w:fldCharType="separate"/>
            </w:r>
            <w:r w:rsidR="007B7912">
              <w:rPr>
                <w:b w:val="0"/>
                <w:bCs/>
                <w:i w:val="0"/>
                <w:iCs/>
                <w:noProof/>
              </w:rPr>
              <w:t>0</w:t>
            </w:r>
            <w:r w:rsidR="007B7912">
              <w:rPr>
                <w:b w:val="0"/>
                <w:bCs/>
                <w:i w:val="0"/>
                <w:iCs/>
                <w:sz w:val="24"/>
                <w:szCs w:val="24"/>
              </w:rPr>
              <w:fldChar w:fldCharType="end"/>
            </w:r>
            <w:r w:rsidR="007B7912">
              <w:rPr>
                <w:i w:val="0"/>
                <w:iCs/>
              </w:rPr>
              <w:t xml:space="preserve"> of </w:t>
            </w:r>
            <w:r w:rsidR="007B7912">
              <w:rPr>
                <w:b w:val="0"/>
                <w:bCs/>
                <w:i w:val="0"/>
                <w:iCs/>
                <w:sz w:val="24"/>
                <w:szCs w:val="24"/>
              </w:rPr>
              <w:fldChar w:fldCharType="begin"/>
            </w:r>
            <w:r w:rsidR="007B7912">
              <w:rPr>
                <w:b w:val="0"/>
                <w:bCs/>
                <w:i w:val="0"/>
                <w:iCs/>
              </w:rPr>
              <w:instrText xml:space="preserve"> NUMPAGES  </w:instrText>
            </w:r>
            <w:r w:rsidR="007B7912">
              <w:rPr>
                <w:b w:val="0"/>
                <w:bCs/>
                <w:i w:val="0"/>
                <w:iCs/>
                <w:sz w:val="24"/>
                <w:szCs w:val="24"/>
              </w:rPr>
              <w:fldChar w:fldCharType="separate"/>
            </w:r>
            <w:r w:rsidR="007B7912">
              <w:rPr>
                <w:b w:val="0"/>
                <w:bCs/>
                <w:i w:val="0"/>
                <w:iCs/>
                <w:noProof/>
              </w:rPr>
              <w:t>10</w:t>
            </w:r>
            <w:r w:rsidR="007B7912">
              <w:rPr>
                <w:b w:val="0"/>
                <w:bCs/>
                <w:i w:val="0"/>
                <w:iCs/>
                <w:sz w:val="24"/>
                <w:szCs w:val="24"/>
              </w:rPr>
              <w:fldChar w:fldCharType="end"/>
            </w:r>
          </w:sdtContent>
        </w:sdt>
      </w:sdtContent>
    </w:sdt>
    <w:r w:rsidR="00CB7A30">
      <w:rPr>
        <w:i w:val="0"/>
        <w:iCs/>
        <w:noProof/>
      </w:rPr>
      <mc:AlternateContent>
        <mc:Choice Requires="wpg">
          <w:drawing>
            <wp:anchor distT="0" distB="0" distL="114300" distR="114300" simplePos="0" relativeHeight="251658243" behindDoc="0" locked="0" layoutInCell="1" allowOverlap="1" wp14:anchorId="3390C95C" wp14:editId="54804AE3">
              <wp:simplePos x="0" y="0"/>
              <wp:positionH relativeFrom="page">
                <wp:align>left</wp:align>
              </wp:positionH>
              <wp:positionV relativeFrom="paragraph">
                <wp:posOffset>193675</wp:posOffset>
              </wp:positionV>
              <wp:extent cx="7543800" cy="161925"/>
              <wp:effectExtent l="0" t="0" r="0" b="0"/>
              <wp:wrapNone/>
              <wp:docPr id="3"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43800" cy="161925"/>
                        <a:chOff x="0" y="0"/>
                        <a:chExt cx="685" cy="14863"/>
                      </a:xfrm>
                    </wpg:grpSpPr>
                    <wps:wsp>
                      <wps:cNvPr id="4" name="Google Shape;34;p5"/>
                      <wps:cNvSpPr>
                        <a:spLocks noChangeArrowheads="1"/>
                      </wps:cNvSpPr>
                      <wps:spPr bwMode="auto">
                        <a:xfrm>
                          <a:off x="551" y="0"/>
                          <a:ext cx="67" cy="14"/>
                        </a:xfrm>
                        <a:prstGeom prst="rect">
                          <a:avLst/>
                        </a:prstGeom>
                        <a:solidFill>
                          <a:srgbClr val="FF971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41785" tIns="41785" rIns="41785" bIns="41785" anchor="ctr" anchorCtr="0" upright="1">
                        <a:noAutofit/>
                      </wps:bodyPr>
                    </wps:wsp>
                    <wps:wsp>
                      <wps:cNvPr id="5" name="Google Shape;35;p5"/>
                      <wps:cNvSpPr>
                        <a:spLocks noChangeArrowheads="1"/>
                      </wps:cNvSpPr>
                      <wps:spPr bwMode="auto">
                        <a:xfrm>
                          <a:off x="618" y="0"/>
                          <a:ext cx="67" cy="14"/>
                        </a:xfrm>
                        <a:prstGeom prst="rect">
                          <a:avLst/>
                        </a:prstGeom>
                        <a:solidFill>
                          <a:srgbClr val="F2025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41785" tIns="41785" rIns="41785" bIns="41785" anchor="ctr" anchorCtr="0" upright="1">
                        <a:noAutofit/>
                      </wps:bodyPr>
                    </wps:wsp>
                    <wps:wsp>
                      <wps:cNvPr id="6" name="Google Shape;36;p5"/>
                      <wps:cNvSpPr>
                        <a:spLocks noChangeArrowheads="1"/>
                      </wps:cNvSpPr>
                      <wps:spPr bwMode="auto">
                        <a:xfrm>
                          <a:off x="0" y="0"/>
                          <a:ext cx="67" cy="14"/>
                        </a:xfrm>
                        <a:prstGeom prst="rect">
                          <a:avLst/>
                        </a:prstGeom>
                        <a:solidFill>
                          <a:srgbClr val="7ECEF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41785" tIns="41785" rIns="41785" bIns="41785" anchor="ctr" anchorCtr="0" upright="1">
                        <a:noAutofit/>
                      </wps:bodyPr>
                    </wps:wsp>
                    <wps:wsp>
                      <wps:cNvPr id="7" name="Google Shape;37;p5"/>
                      <wps:cNvSpPr>
                        <a:spLocks noChangeArrowheads="1"/>
                      </wps:cNvSpPr>
                      <wps:spPr bwMode="auto">
                        <a:xfrm>
                          <a:off x="67" y="0"/>
                          <a:ext cx="484" cy="14"/>
                        </a:xfrm>
                        <a:prstGeom prst="rect">
                          <a:avLst/>
                        </a:prstGeom>
                        <a:solidFill>
                          <a:srgbClr val="2185C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41785" tIns="41785" rIns="41785" bIns="41785"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8A4DF06" id="Group 6" o:spid="_x0000_s1026" style="position:absolute;margin-left:0;margin-top:15.25pt;width:594pt;height:12.75pt;z-index:251658243;mso-position-horizontal:left;mso-position-horizontal-relative:page" coordsize="685,14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">
              <v:rect id="Google Shape;34;p5" o:spid="_x0000_s1027" style="position:absolute;left:551;width:67;height: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" fillcolor="#ff9715" stroked="f">
                <v:textbox inset="1.1607mm,1.1607mm,1.1607mm,1.1607mm"/>
              </v:rect>
              <v:rect id="Google Shape;35;p5" o:spid="_x0000_s1028" style="position:absolute;left:618;width:67;height: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" fillcolor="#f20253" stroked="f">
                <v:textbox inset="1.1607mm,1.1607mm,1.1607mm,1.1607mm"/>
              </v:rect>
              <v:rect id="Google Shape;36;p5" o:spid="_x0000_s1029" style="position:absolute;width:67;height: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" fillcolor="#7ecefd" stroked="f">
                <v:textbox inset="1.1607mm,1.1607mm,1.1607mm,1.1607mm"/>
              </v:rect>
              <v:rect id="Google Shape;37;p5" o:spid="_x0000_s1030" style="position:absolute;left:67;width:484;height: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" fillcolor="#2185c5" stroked="f">
                <v:textbox inset="1.1607mm,1.1607mm,1.1607mm,1.1607mm"/>
              </v:rect>
              <w10:wrap anchorx="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B13C1C4" w14:textId="77777777" w:rsidR="00487B7B" w:rsidRDefault="00487B7B">
      <w:pPr>
        <w:spacing w:after="0"/>
      </w:pPr>
      <w:r>
        <w:separator/>
      </w:r>
    </w:p>
  </w:footnote>
  <w:footnote w:type="continuationSeparator" w:id="0">
    <w:p w14:paraId="67811738" w14:textId="77777777" w:rsidR="00487B7B" w:rsidRDefault="00487B7B">
      <w:pPr>
        <w:spacing w:after="0"/>
      </w:pPr>
      <w:r>
        <w:continuationSeparator/>
      </w:r>
    </w:p>
  </w:footnote>
  <w:footnote w:type="continuationNotice" w:id="1">
    <w:p w14:paraId="590CBB6E" w14:textId="77777777" w:rsidR="00487B7B" w:rsidRDefault="00487B7B">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90C94E" w14:textId="53E59E4B" w:rsidR="007B7912" w:rsidRDefault="007B7912">
    <w:pPr>
      <w:pStyle w:val="Header"/>
      <w:ind w:left="-567"/>
      <w:rPr>
        <w:b w:val="0"/>
        <w:bCs/>
        <w:i w:val="0"/>
        <w:iCs/>
      </w:rPr>
    </w:pPr>
    <w:r>
      <w:rPr>
        <w:b w:val="0"/>
        <w:bCs/>
        <w:i w:val="0"/>
        <w:iCs/>
        <w:noProof/>
      </w:rPr>
      <w:drawing>
        <wp:anchor distT="0" distB="0" distL="114300" distR="114300" simplePos="0" relativeHeight="251658240" behindDoc="1" locked="0" layoutInCell="1" allowOverlap="1" wp14:anchorId="3390C953" wp14:editId="637CF2CB">
          <wp:simplePos x="0" y="0"/>
          <wp:positionH relativeFrom="column">
            <wp:posOffset>5366385</wp:posOffset>
          </wp:positionH>
          <wp:positionV relativeFrom="paragraph">
            <wp:posOffset>-73557</wp:posOffset>
          </wp:positionV>
          <wp:extent cx="1313180" cy="565785"/>
          <wp:effectExtent l="0" t="0" r="1270" b="5715"/>
          <wp:wrapTight wrapText="bothSides">
            <wp:wrapPolygon edited="0">
              <wp:start x="0" y="0"/>
              <wp:lineTo x="0" y="21091"/>
              <wp:lineTo x="21308" y="21091"/>
              <wp:lineTo x="21308" y="0"/>
              <wp:lineTo x="0" y="0"/>
            </wp:wrapPolygon>
          </wp:wrapTight>
          <wp:docPr id="478917344" name="Picture 478917344" descr="A picture containing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A picture containing clipart&#10;&#10;Description automatically generated"/>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313180" cy="565785"/>
                  </a:xfrm>
                  <a:prstGeom prst="rect">
                    <a:avLst/>
                  </a:prstGeom>
                </pic:spPr>
              </pic:pic>
            </a:graphicData>
          </a:graphic>
        </wp:anchor>
      </w:drawing>
    </w:r>
  </w:p>
  <w:p w14:paraId="3390C94F" w14:textId="77777777" w:rsidR="007B7912" w:rsidRDefault="007B791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90C951" w14:textId="3DD67E10" w:rsidR="007B7912" w:rsidRDefault="007B7912" w:rsidP="00E939DE">
    <w:pPr>
      <w:pStyle w:val="Header"/>
      <w:tabs>
        <w:tab w:val="clear" w:pos="4680"/>
        <w:tab w:val="clear" w:pos="9360"/>
        <w:tab w:val="left" w:pos="6235"/>
      </w:tabs>
    </w:pPr>
    <w:r>
      <w:rPr>
        <w:noProof/>
      </w:rPr>
      <w:drawing>
        <wp:anchor distT="0" distB="0" distL="114300" distR="114300" simplePos="0" relativeHeight="251658242" behindDoc="1" locked="0" layoutInCell="1" allowOverlap="1" wp14:anchorId="3390C958" wp14:editId="4F1FAF04">
          <wp:simplePos x="0" y="0"/>
          <wp:positionH relativeFrom="margin">
            <wp:posOffset>4898390</wp:posOffset>
          </wp:positionH>
          <wp:positionV relativeFrom="paragraph">
            <wp:posOffset>-160267</wp:posOffset>
          </wp:positionV>
          <wp:extent cx="1827530" cy="762000"/>
          <wp:effectExtent l="0" t="0" r="1270" b="0"/>
          <wp:wrapTight wrapText="bothSides">
            <wp:wrapPolygon edited="0">
              <wp:start x="0" y="0"/>
              <wp:lineTo x="0" y="21060"/>
              <wp:lineTo x="21390" y="21060"/>
              <wp:lineTo x="21390" y="0"/>
              <wp:lineTo x="0" y="0"/>
            </wp:wrapPolygon>
          </wp:wrapTight>
          <wp:docPr id="1164370296" name="Picture 1164370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827530" cy="762000"/>
                  </a:xfrm>
                  <a:prstGeom prst="rect">
                    <a:avLst/>
                  </a:prstGeom>
                </pic:spPr>
              </pic:pic>
            </a:graphicData>
          </a:graphic>
        </wp:anchor>
      </w:drawing>
    </w:r>
    <w:r w:rsidR="00E939DE">
      <w:tab/>
    </w:r>
  </w:p>
</w:hdr>
</file>

<file path=word/intelligence2.xml><?xml version="1.0" encoding="utf-8"?>
<int2:intelligence xmlns:int2="http://schemas.microsoft.com/office/intelligence/2020/intelligence" xmlns:oel="http://schemas.microsoft.com/office/2019/extlst">
  <int2:observations>
    <int2:textHash int2:hashCode="rXY3M7oLkFr79+" int2:id="JPBMii7Y">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1"/>
    <w:multiLevelType w:val="singleLevel"/>
    <w:tmpl w:val="FFFFFF81"/>
    <w:lvl w:ilvl="0">
      <w:start w:val="1"/>
      <w:numFmt w:val="bullet"/>
      <w:pStyle w:val="ListBullet4"/>
      <w:lvlText w:val=""/>
      <w:lvlJc w:val="left"/>
      <w:pPr>
        <w:tabs>
          <w:tab w:val="left" w:pos="-5828"/>
        </w:tabs>
        <w:ind w:left="-5828" w:hanging="360"/>
      </w:pPr>
      <w:rPr>
        <w:rFonts w:ascii="Symbol" w:hAnsi="Symbol" w:hint="default"/>
      </w:rPr>
    </w:lvl>
  </w:abstractNum>
  <w:abstractNum w:abstractNumId="1"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2"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3" w15:restartNumberingAfterBreak="0">
    <w:nsid w:val="FFFFFF88"/>
    <w:multiLevelType w:val="singleLevel"/>
    <w:tmpl w:val="FFFFFF88"/>
    <w:lvl w:ilvl="0">
      <w:start w:val="1"/>
      <w:numFmt w:val="decimal"/>
      <w:pStyle w:val="ListNumber"/>
      <w:lvlText w:val="%1."/>
      <w:lvlJc w:val="left"/>
      <w:pPr>
        <w:tabs>
          <w:tab w:val="left" w:pos="360"/>
        </w:tabs>
        <w:ind w:left="360" w:hanging="360"/>
      </w:pPr>
      <w:rPr>
        <w:b w:val="0"/>
        <w:bCs w:val="0"/>
        <w:i w:val="0"/>
        <w:iCs w:val="0"/>
        <w:caps w:val="0"/>
        <w:smallCaps w:val="0"/>
        <w:strike w:val="0"/>
        <w:dstrike w:val="0"/>
        <w:vanish w:val="0"/>
        <w:color w:val="000000"/>
        <w:spacing w:val="0"/>
        <w:kern w:val="0"/>
        <w:position w:val="0"/>
        <w:u w:val="none"/>
        <w:vertAlign w:val="baseline"/>
      </w:rPr>
    </w:lvl>
  </w:abstractNum>
  <w:abstractNum w:abstractNumId="4" w15:restartNumberingAfterBreak="0">
    <w:nsid w:val="01571E3C"/>
    <w:multiLevelType w:val="multilevel"/>
    <w:tmpl w:val="01571E3C"/>
    <w:lvl w:ilvl="0">
      <w:start w:val="1"/>
      <w:numFmt w:val="decimal"/>
      <w:pStyle w:val="Style2"/>
      <w:lvlText w:val="%1."/>
      <w:lvlJc w:val="left"/>
      <w:pPr>
        <w:tabs>
          <w:tab w:val="left" w:pos="360"/>
        </w:tabs>
        <w:ind w:left="360" w:hanging="360"/>
      </w:pPr>
    </w:lvl>
    <w:lvl w:ilvl="1">
      <w:start w:val="1"/>
      <w:numFmt w:val="decimal"/>
      <w:pStyle w:val="Style3"/>
      <w:lvlText w:val="%1.%2."/>
      <w:lvlJc w:val="left"/>
      <w:pPr>
        <w:tabs>
          <w:tab w:val="left" w:pos="792"/>
        </w:tabs>
        <w:ind w:left="792" w:hanging="432"/>
      </w:pPr>
    </w:lvl>
    <w:lvl w:ilvl="2">
      <w:start w:val="1"/>
      <w:numFmt w:val="decimal"/>
      <w:lvlText w:val="%1.%2.%3."/>
      <w:lvlJc w:val="left"/>
      <w:pPr>
        <w:tabs>
          <w:tab w:val="left" w:pos="1224"/>
        </w:tabs>
        <w:ind w:left="1224" w:hanging="504"/>
      </w:pPr>
    </w:lvl>
    <w:lvl w:ilvl="3">
      <w:start w:val="1"/>
      <w:numFmt w:val="decimal"/>
      <w:lvlText w:val="%1.%2.%3.%4."/>
      <w:lvlJc w:val="left"/>
      <w:pPr>
        <w:tabs>
          <w:tab w:val="left" w:pos="1800"/>
        </w:tabs>
        <w:ind w:left="1728" w:hanging="648"/>
      </w:pPr>
    </w:lvl>
    <w:lvl w:ilvl="4">
      <w:start w:val="1"/>
      <w:numFmt w:val="decimal"/>
      <w:lvlText w:val="%1.%2.%3.%4.%5."/>
      <w:lvlJc w:val="left"/>
      <w:pPr>
        <w:tabs>
          <w:tab w:val="left" w:pos="2520"/>
        </w:tabs>
        <w:ind w:left="2232" w:hanging="792"/>
      </w:pPr>
    </w:lvl>
    <w:lvl w:ilvl="5">
      <w:start w:val="1"/>
      <w:numFmt w:val="decimal"/>
      <w:lvlText w:val="%1.%2.%3.%4.%5.%6."/>
      <w:lvlJc w:val="left"/>
      <w:pPr>
        <w:tabs>
          <w:tab w:val="left" w:pos="2880"/>
        </w:tabs>
        <w:ind w:left="2736" w:hanging="936"/>
      </w:pPr>
    </w:lvl>
    <w:lvl w:ilvl="6">
      <w:start w:val="1"/>
      <w:numFmt w:val="decimal"/>
      <w:lvlText w:val="%1.%2.%3.%4.%5.%6.%7."/>
      <w:lvlJc w:val="left"/>
      <w:pPr>
        <w:tabs>
          <w:tab w:val="left" w:pos="3600"/>
        </w:tabs>
        <w:ind w:left="3240" w:hanging="1080"/>
      </w:pPr>
    </w:lvl>
    <w:lvl w:ilvl="7">
      <w:start w:val="1"/>
      <w:numFmt w:val="decimal"/>
      <w:lvlText w:val="%1.%2.%3.%4.%5.%6.%7.%8."/>
      <w:lvlJc w:val="left"/>
      <w:pPr>
        <w:tabs>
          <w:tab w:val="left" w:pos="3960"/>
        </w:tabs>
        <w:ind w:left="3744" w:hanging="1224"/>
      </w:pPr>
    </w:lvl>
    <w:lvl w:ilvl="8">
      <w:start w:val="1"/>
      <w:numFmt w:val="decimal"/>
      <w:lvlText w:val="%1.%2.%3.%4.%5.%6.%7.%8.%9."/>
      <w:lvlJc w:val="left"/>
      <w:pPr>
        <w:tabs>
          <w:tab w:val="left" w:pos="4680"/>
        </w:tabs>
        <w:ind w:left="4320" w:hanging="1440"/>
      </w:pPr>
    </w:lvl>
  </w:abstractNum>
  <w:abstractNum w:abstractNumId="5" w15:restartNumberingAfterBreak="0">
    <w:nsid w:val="06CB54C5"/>
    <w:multiLevelType w:val="hybridMultilevel"/>
    <w:tmpl w:val="7FE4F1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72D7FD5"/>
    <w:multiLevelType w:val="multilevel"/>
    <w:tmpl w:val="072D7FD5"/>
    <w:lvl w:ilvl="0">
      <w:start w:val="1"/>
      <w:numFmt w:val="decimal"/>
      <w:pStyle w:val="note"/>
      <w:lvlText w:val="%1"/>
      <w:lvlJc w:val="left"/>
      <w:pPr>
        <w:ind w:left="432" w:hanging="432"/>
      </w:pPr>
      <w:rPr>
        <w:rFonts w:hint="default"/>
        <w:color w:val="auto"/>
        <w:sz w:val="32"/>
        <w:szCs w:val="32"/>
      </w:rPr>
    </w:lvl>
    <w:lvl w:ilvl="1">
      <w:start w:val="1"/>
      <w:numFmt w:val="decimal"/>
      <w:lvlText w:val="%1.%2"/>
      <w:lvlJc w:val="left"/>
      <w:pPr>
        <w:ind w:left="576" w:hanging="576"/>
      </w:pPr>
      <w:rPr>
        <w:rFonts w:hint="default"/>
        <w:b/>
        <w:caps/>
        <w:smallCaps w:val="0"/>
        <w:color w:val="auto"/>
        <w:sz w:val="28"/>
        <w:szCs w:val="28"/>
      </w:rPr>
    </w:lvl>
    <w:lvl w:ilvl="2">
      <w:start w:val="1"/>
      <w:numFmt w:val="decimal"/>
      <w:lvlText w:val="%1.%2.%3"/>
      <w:lvlJc w:val="left"/>
      <w:pPr>
        <w:ind w:left="720" w:hanging="720"/>
      </w:pPr>
      <w:rPr>
        <w:rFonts w:hint="default"/>
        <w:color w:val="auto"/>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0C536DB1"/>
    <w:multiLevelType w:val="hybridMultilevel"/>
    <w:tmpl w:val="FD94B8B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0E1A38DD"/>
    <w:multiLevelType w:val="hybridMultilevel"/>
    <w:tmpl w:val="5C6048B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124A5A8E"/>
    <w:multiLevelType w:val="hybridMultilevel"/>
    <w:tmpl w:val="6310C1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A393ACB"/>
    <w:multiLevelType w:val="multilevel"/>
    <w:tmpl w:val="1A393ACB"/>
    <w:lvl w:ilvl="0">
      <w:start w:val="1"/>
      <w:numFmt w:val="bullet"/>
      <w:pStyle w:val="Bullet"/>
      <w:lvlText w:val=""/>
      <w:lvlJc w:val="left"/>
      <w:pPr>
        <w:tabs>
          <w:tab w:val="left" w:pos="360"/>
        </w:tabs>
        <w:ind w:left="360" w:hanging="360"/>
      </w:pPr>
      <w:rPr>
        <w:rFonts w:ascii="Wingdings" w:hAnsi="Wingdings" w:hint="default"/>
        <w:color w:val="003366"/>
      </w:rPr>
    </w:lvl>
    <w:lvl w:ilvl="1">
      <w:start w:val="1"/>
      <w:numFmt w:val="bullet"/>
      <w:lvlText w:val=""/>
      <w:lvlJc w:val="left"/>
      <w:pPr>
        <w:tabs>
          <w:tab w:val="left" w:pos="720"/>
        </w:tabs>
        <w:ind w:left="720" w:hanging="360"/>
      </w:pPr>
      <w:rPr>
        <w:rFonts w:ascii="Symbol" w:hAnsi="Symbol" w:hint="default"/>
        <w:color w:val="003366"/>
      </w:rPr>
    </w:lvl>
    <w:lvl w:ilvl="2">
      <w:start w:val="1"/>
      <w:numFmt w:val="bullet"/>
      <w:lvlText w:val=""/>
      <w:lvlJc w:val="left"/>
      <w:pPr>
        <w:tabs>
          <w:tab w:val="left" w:pos="1080"/>
        </w:tabs>
        <w:ind w:left="1080" w:hanging="360"/>
      </w:pPr>
      <w:rPr>
        <w:rFonts w:ascii="Wingdings" w:hAnsi="Wingdings" w:hint="default"/>
        <w:color w:val="003366"/>
      </w:rPr>
    </w:lvl>
    <w:lvl w:ilvl="3">
      <w:start w:val="1"/>
      <w:numFmt w:val="bullet"/>
      <w:lvlText w:val=""/>
      <w:lvlJc w:val="left"/>
      <w:pPr>
        <w:tabs>
          <w:tab w:val="left" w:pos="1440"/>
        </w:tabs>
        <w:ind w:left="1440" w:hanging="360"/>
      </w:pPr>
      <w:rPr>
        <w:rFonts w:ascii="Symbol" w:hAnsi="Symbol" w:hint="default"/>
        <w:color w:val="003366"/>
      </w:rPr>
    </w:lvl>
    <w:lvl w:ilvl="4">
      <w:start w:val="1"/>
      <w:numFmt w:val="bullet"/>
      <w:lvlText w:val=""/>
      <w:lvlJc w:val="left"/>
      <w:pPr>
        <w:tabs>
          <w:tab w:val="left" w:pos="1800"/>
        </w:tabs>
        <w:ind w:left="1800" w:hanging="360"/>
      </w:pPr>
      <w:rPr>
        <w:rFonts w:ascii="Symbol" w:hAnsi="Symbol" w:hint="default"/>
      </w:rPr>
    </w:lvl>
    <w:lvl w:ilvl="5">
      <w:start w:val="1"/>
      <w:numFmt w:val="bullet"/>
      <w:lvlText w:val=""/>
      <w:lvlJc w:val="left"/>
      <w:pPr>
        <w:tabs>
          <w:tab w:val="left" w:pos="2160"/>
        </w:tabs>
        <w:ind w:left="2160" w:hanging="360"/>
      </w:pPr>
      <w:rPr>
        <w:rFonts w:ascii="Wingdings" w:hAnsi="Wingdings" w:hint="default"/>
      </w:rPr>
    </w:lvl>
    <w:lvl w:ilvl="6">
      <w:start w:val="1"/>
      <w:numFmt w:val="bullet"/>
      <w:lvlText w:val=""/>
      <w:lvlJc w:val="left"/>
      <w:pPr>
        <w:tabs>
          <w:tab w:val="left" w:pos="2520"/>
        </w:tabs>
        <w:ind w:left="2520" w:hanging="360"/>
      </w:pPr>
      <w:rPr>
        <w:rFonts w:ascii="Wingdings" w:hAnsi="Wingdings" w:hint="default"/>
      </w:rPr>
    </w:lvl>
    <w:lvl w:ilvl="7">
      <w:start w:val="1"/>
      <w:numFmt w:val="bullet"/>
      <w:lvlText w:val=""/>
      <w:lvlJc w:val="left"/>
      <w:pPr>
        <w:tabs>
          <w:tab w:val="left" w:pos="2880"/>
        </w:tabs>
        <w:ind w:left="2880" w:hanging="360"/>
      </w:pPr>
      <w:rPr>
        <w:rFonts w:ascii="Symbol" w:hAnsi="Symbol" w:hint="default"/>
      </w:rPr>
    </w:lvl>
    <w:lvl w:ilvl="8">
      <w:start w:val="1"/>
      <w:numFmt w:val="bullet"/>
      <w:lvlText w:val=""/>
      <w:lvlJc w:val="left"/>
      <w:pPr>
        <w:tabs>
          <w:tab w:val="left" w:pos="3240"/>
        </w:tabs>
        <w:ind w:left="3240" w:hanging="360"/>
      </w:pPr>
      <w:rPr>
        <w:rFonts w:ascii="Symbol" w:hAnsi="Symbol" w:hint="default"/>
      </w:rPr>
    </w:lvl>
  </w:abstractNum>
  <w:abstractNum w:abstractNumId="11" w15:restartNumberingAfterBreak="0">
    <w:nsid w:val="1F733469"/>
    <w:multiLevelType w:val="multilevel"/>
    <w:tmpl w:val="1F733469"/>
    <w:lvl w:ilvl="0">
      <w:start w:val="1"/>
      <w:numFmt w:val="bullet"/>
      <w:pStyle w:val="BL1BulletList"/>
      <w:lvlText w:val=""/>
      <w:lvlJc w:val="left"/>
      <w:pPr>
        <w:tabs>
          <w:tab w:val="left" w:pos="1080"/>
        </w:tabs>
        <w:ind w:left="1080" w:hanging="360"/>
      </w:pPr>
      <w:rPr>
        <w:rFonts w:ascii="Symbol" w:hAnsi="Symbol"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2" w15:restartNumberingAfterBreak="0">
    <w:nsid w:val="218B149F"/>
    <w:multiLevelType w:val="multilevel"/>
    <w:tmpl w:val="88325D68"/>
    <w:lvl w:ilvl="0">
      <w:start w:val="1"/>
      <w:numFmt w:val="decimal"/>
      <w:lvlText w:val="%1."/>
      <w:lvlJc w:val="left"/>
      <w:pPr>
        <w:tabs>
          <w:tab w:val="num" w:pos="720"/>
        </w:tabs>
        <w:ind w:left="720" w:hanging="360"/>
      </w:pPr>
    </w:lvl>
    <w:lvl w:ilvl="1">
      <w:start w:val="1"/>
      <w:numFmt w:val="lowerRoman"/>
      <w:lvlText w:val="%2."/>
      <w:lvlJc w:val="righ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3506646"/>
    <w:multiLevelType w:val="multilevel"/>
    <w:tmpl w:val="23506646"/>
    <w:lvl w:ilvl="0">
      <w:start w:val="1"/>
      <w:numFmt w:val="upperLetter"/>
      <w:pStyle w:val="AppendixLetter"/>
      <w:lvlText w:val="Appendix %1"/>
      <w:lvlJc w:val="left"/>
      <w:pPr>
        <w:tabs>
          <w:tab w:val="left" w:pos="1360"/>
        </w:tabs>
        <w:ind w:left="1360" w:hanging="360"/>
      </w:pPr>
      <w:rPr>
        <w:rFonts w:ascii="Arial" w:hAnsi="Arial" w:cs="Arial" w:hint="default"/>
        <w:b w:val="0"/>
        <w:bCs w:val="0"/>
        <w:i w:val="0"/>
        <w:iCs w:val="0"/>
        <w:caps w:val="0"/>
        <w:smallCaps w:val="0"/>
        <w:strike w:val="0"/>
        <w:dstrike w:val="0"/>
        <w:vanish w:val="0"/>
        <w:spacing w:val="0"/>
        <w:kern w:val="0"/>
        <w:position w:val="0"/>
        <w:u w:val="none"/>
        <w:vertAlign w:val="baseline"/>
      </w:rPr>
    </w:lvl>
    <w:lvl w:ilvl="1">
      <w:start w:val="1"/>
      <w:numFmt w:val="lowerLetter"/>
      <w:lvlText w:val="%2."/>
      <w:lvlJc w:val="left"/>
      <w:pPr>
        <w:tabs>
          <w:tab w:val="left" w:pos="1140"/>
        </w:tabs>
        <w:ind w:left="1140" w:hanging="360"/>
      </w:pPr>
    </w:lvl>
    <w:lvl w:ilvl="2">
      <w:start w:val="1"/>
      <w:numFmt w:val="lowerRoman"/>
      <w:lvlText w:val="%3."/>
      <w:lvlJc w:val="right"/>
      <w:pPr>
        <w:tabs>
          <w:tab w:val="left" w:pos="1860"/>
        </w:tabs>
        <w:ind w:left="1860" w:hanging="180"/>
      </w:pPr>
    </w:lvl>
    <w:lvl w:ilvl="3">
      <w:start w:val="1"/>
      <w:numFmt w:val="decimal"/>
      <w:lvlText w:val="%4."/>
      <w:lvlJc w:val="left"/>
      <w:pPr>
        <w:tabs>
          <w:tab w:val="left" w:pos="2580"/>
        </w:tabs>
        <w:ind w:left="2580" w:hanging="360"/>
      </w:pPr>
    </w:lvl>
    <w:lvl w:ilvl="4">
      <w:start w:val="1"/>
      <w:numFmt w:val="lowerLetter"/>
      <w:lvlText w:val="%5."/>
      <w:lvlJc w:val="left"/>
      <w:pPr>
        <w:tabs>
          <w:tab w:val="left" w:pos="3300"/>
        </w:tabs>
        <w:ind w:left="3300" w:hanging="360"/>
      </w:pPr>
    </w:lvl>
    <w:lvl w:ilvl="5">
      <w:start w:val="1"/>
      <w:numFmt w:val="lowerRoman"/>
      <w:lvlText w:val="%6."/>
      <w:lvlJc w:val="right"/>
      <w:pPr>
        <w:tabs>
          <w:tab w:val="left" w:pos="4020"/>
        </w:tabs>
        <w:ind w:left="4020" w:hanging="180"/>
      </w:pPr>
    </w:lvl>
    <w:lvl w:ilvl="6">
      <w:start w:val="1"/>
      <w:numFmt w:val="decimal"/>
      <w:lvlText w:val="%7."/>
      <w:lvlJc w:val="left"/>
      <w:pPr>
        <w:tabs>
          <w:tab w:val="left" w:pos="4740"/>
        </w:tabs>
        <w:ind w:left="4740" w:hanging="360"/>
      </w:pPr>
    </w:lvl>
    <w:lvl w:ilvl="7">
      <w:start w:val="1"/>
      <w:numFmt w:val="lowerLetter"/>
      <w:lvlText w:val="%8."/>
      <w:lvlJc w:val="left"/>
      <w:pPr>
        <w:tabs>
          <w:tab w:val="left" w:pos="5460"/>
        </w:tabs>
        <w:ind w:left="5460" w:hanging="360"/>
      </w:pPr>
    </w:lvl>
    <w:lvl w:ilvl="8">
      <w:start w:val="1"/>
      <w:numFmt w:val="lowerRoman"/>
      <w:lvlText w:val="%9."/>
      <w:lvlJc w:val="right"/>
      <w:pPr>
        <w:tabs>
          <w:tab w:val="left" w:pos="6180"/>
        </w:tabs>
        <w:ind w:left="6180" w:hanging="180"/>
      </w:pPr>
    </w:lvl>
  </w:abstractNum>
  <w:abstractNum w:abstractNumId="14" w15:restartNumberingAfterBreak="0">
    <w:nsid w:val="23536D1C"/>
    <w:multiLevelType w:val="multilevel"/>
    <w:tmpl w:val="23536D1C"/>
    <w:lvl w:ilvl="0">
      <w:start w:val="1"/>
      <w:numFmt w:val="bullet"/>
      <w:pStyle w:val="BodyConten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5" w15:restartNumberingAfterBreak="0">
    <w:nsid w:val="288E0ED4"/>
    <w:multiLevelType w:val="multilevel"/>
    <w:tmpl w:val="288E0ED4"/>
    <w:lvl w:ilvl="0">
      <w:start w:val="1"/>
      <w:numFmt w:val="bullet"/>
      <w:pStyle w:val="ListBulletL1"/>
      <w:lvlText w:val=""/>
      <w:lvlJc w:val="left"/>
      <w:pPr>
        <w:tabs>
          <w:tab w:val="left" w:pos="360"/>
        </w:tabs>
        <w:ind w:left="360" w:hanging="360"/>
      </w:pPr>
      <w:rPr>
        <w:rFonts w:ascii="Wingdings" w:hAnsi="Wingdings" w:hint="default"/>
        <w:color w:val="000080"/>
        <w:sz w:val="16"/>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6" w15:restartNumberingAfterBreak="0">
    <w:nsid w:val="37A31840"/>
    <w:multiLevelType w:val="multilevel"/>
    <w:tmpl w:val="37A31840"/>
    <w:lvl w:ilvl="0">
      <w:start w:val="1"/>
      <w:numFmt w:val="decimal"/>
      <w:lvlText w:val="%1.0"/>
      <w:lvlJc w:val="left"/>
      <w:pPr>
        <w:tabs>
          <w:tab w:val="left" w:pos="432"/>
        </w:tabs>
        <w:ind w:left="432" w:hanging="360"/>
      </w:pPr>
      <w:rPr>
        <w:rFonts w:hint="default"/>
      </w:rPr>
    </w:lvl>
    <w:lvl w:ilvl="1">
      <w:start w:val="1"/>
      <w:numFmt w:val="decimal"/>
      <w:pStyle w:val="HeadingB"/>
      <w:lvlText w:val="%1.%2"/>
      <w:lvlJc w:val="left"/>
      <w:pPr>
        <w:tabs>
          <w:tab w:val="left" w:pos="1152"/>
        </w:tabs>
        <w:ind w:left="864" w:hanging="864"/>
      </w:pPr>
      <w:rPr>
        <w:rFonts w:hint="default"/>
      </w:rPr>
    </w:lvl>
    <w:lvl w:ilvl="2">
      <w:start w:val="1"/>
      <w:numFmt w:val="decimal"/>
      <w:lvlText w:val="%3.%2.1"/>
      <w:lvlJc w:val="left"/>
      <w:pPr>
        <w:tabs>
          <w:tab w:val="left" w:pos="1512"/>
        </w:tabs>
        <w:ind w:left="1296" w:hanging="504"/>
      </w:pPr>
      <w:rPr>
        <w:rFonts w:hint="default"/>
      </w:rPr>
    </w:lvl>
    <w:lvl w:ilvl="3">
      <w:start w:val="1"/>
      <w:numFmt w:val="decimal"/>
      <w:lvlText w:val="%1.%2.%3.%4."/>
      <w:lvlJc w:val="left"/>
      <w:pPr>
        <w:tabs>
          <w:tab w:val="left" w:pos="2232"/>
        </w:tabs>
        <w:ind w:left="1800" w:hanging="648"/>
      </w:pPr>
      <w:rPr>
        <w:rFonts w:hint="default"/>
      </w:rPr>
    </w:lvl>
    <w:lvl w:ilvl="4">
      <w:start w:val="1"/>
      <w:numFmt w:val="decimal"/>
      <w:lvlText w:val="%1.%2.%3.%4.%5."/>
      <w:lvlJc w:val="left"/>
      <w:pPr>
        <w:tabs>
          <w:tab w:val="left" w:pos="2952"/>
        </w:tabs>
        <w:ind w:left="2304" w:hanging="792"/>
      </w:pPr>
      <w:rPr>
        <w:rFonts w:hint="default"/>
      </w:rPr>
    </w:lvl>
    <w:lvl w:ilvl="5">
      <w:start w:val="1"/>
      <w:numFmt w:val="decimal"/>
      <w:lvlText w:val="%1.%2.%3.%4.%5.%6."/>
      <w:lvlJc w:val="left"/>
      <w:pPr>
        <w:tabs>
          <w:tab w:val="left" w:pos="3312"/>
        </w:tabs>
        <w:ind w:left="2808" w:hanging="936"/>
      </w:pPr>
      <w:rPr>
        <w:rFonts w:hint="default"/>
      </w:rPr>
    </w:lvl>
    <w:lvl w:ilvl="6">
      <w:start w:val="1"/>
      <w:numFmt w:val="decimal"/>
      <w:lvlText w:val="%1.%2.%3.%4.%5.%6.%7."/>
      <w:lvlJc w:val="left"/>
      <w:pPr>
        <w:tabs>
          <w:tab w:val="left" w:pos="4032"/>
        </w:tabs>
        <w:ind w:left="3312" w:hanging="1080"/>
      </w:pPr>
      <w:rPr>
        <w:rFonts w:hint="default"/>
      </w:rPr>
    </w:lvl>
    <w:lvl w:ilvl="7">
      <w:start w:val="1"/>
      <w:numFmt w:val="decimal"/>
      <w:lvlText w:val="%1.%2.%3.%4.%5.%6.%7.%8."/>
      <w:lvlJc w:val="left"/>
      <w:pPr>
        <w:tabs>
          <w:tab w:val="left" w:pos="4752"/>
        </w:tabs>
        <w:ind w:left="3816" w:hanging="1224"/>
      </w:pPr>
      <w:rPr>
        <w:rFonts w:hint="default"/>
      </w:rPr>
    </w:lvl>
    <w:lvl w:ilvl="8">
      <w:start w:val="1"/>
      <w:numFmt w:val="decimal"/>
      <w:lvlText w:val="%1.%2.%3.%4.%5.%6.%7.%8.%9."/>
      <w:lvlJc w:val="left"/>
      <w:pPr>
        <w:tabs>
          <w:tab w:val="left" w:pos="5112"/>
        </w:tabs>
        <w:ind w:left="4392" w:hanging="1440"/>
      </w:pPr>
      <w:rPr>
        <w:rFonts w:hint="default"/>
      </w:rPr>
    </w:lvl>
  </w:abstractNum>
  <w:abstractNum w:abstractNumId="17" w15:restartNumberingAfterBreak="0">
    <w:nsid w:val="3ADA7025"/>
    <w:multiLevelType w:val="multilevel"/>
    <w:tmpl w:val="3ADA702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pStyle w:val="StyleHeading3ASAPHeading3h3123ParagraphHead33Level3H"/>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3B2667AF"/>
    <w:multiLevelType w:val="multilevel"/>
    <w:tmpl w:val="96EA02B2"/>
    <w:styleLink w:val="CurrentList1"/>
    <w:lvl w:ilvl="0">
      <w:start w:val="1"/>
      <w:numFmt w:val="decimal"/>
      <w:lvlText w:val="%1."/>
      <w:lvlJc w:val="left"/>
      <w:pPr>
        <w:ind w:left="720" w:hanging="360"/>
      </w:pPr>
      <w:rPr>
        <w:rFonts w:asciiTheme="minorHAnsi" w:eastAsia="Arial Unicode MS" w:hAnsiTheme="minorHAnsi" w:cstheme="minorHAns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3D052126"/>
    <w:multiLevelType w:val="hybridMultilevel"/>
    <w:tmpl w:val="569AADDE"/>
    <w:lvl w:ilvl="0" w:tplc="8FB6B9AE">
      <w:start w:val="1"/>
      <w:numFmt w:val="decimal"/>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E267FBF"/>
    <w:multiLevelType w:val="multilevel"/>
    <w:tmpl w:val="3E267FBF"/>
    <w:lvl w:ilvl="0">
      <w:start w:val="1"/>
      <w:numFmt w:val="bullet"/>
      <w:pStyle w:val="ListBulletL3"/>
      <w:lvlText w:val="o"/>
      <w:lvlJc w:val="left"/>
      <w:pPr>
        <w:tabs>
          <w:tab w:val="left" w:pos="720"/>
        </w:tabs>
        <w:ind w:left="720" w:hanging="360"/>
      </w:pPr>
      <w:rPr>
        <w:rFonts w:ascii="Courier New" w:hAnsi="Courier New" w:cs="Courier New" w:hint="default"/>
        <w:color w:val="000080"/>
        <w:sz w:val="16"/>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21" w15:restartNumberingAfterBreak="0">
    <w:nsid w:val="466E266D"/>
    <w:multiLevelType w:val="multilevel"/>
    <w:tmpl w:val="466E266D"/>
    <w:lvl w:ilvl="0">
      <w:start w:val="1"/>
      <w:numFmt w:val="decimal"/>
      <w:lvlText w:val="%1."/>
      <w:lvlJc w:val="left"/>
      <w:pPr>
        <w:tabs>
          <w:tab w:val="left" w:pos="720"/>
        </w:tabs>
        <w:ind w:left="720" w:hanging="360"/>
      </w:pPr>
      <w:rPr>
        <w:sz w:val="28"/>
        <w:szCs w:val="28"/>
      </w:rPr>
    </w:lvl>
    <w:lvl w:ilvl="1">
      <w:numFmt w:val="none"/>
      <w:lvlText w:val=""/>
      <w:lvlJc w:val="left"/>
      <w:pPr>
        <w:tabs>
          <w:tab w:val="left" w:pos="360"/>
        </w:tabs>
      </w:pPr>
    </w:lvl>
    <w:lvl w:ilvl="2">
      <w:numFmt w:val="none"/>
      <w:pStyle w:val="ProposalHeading3Justified"/>
      <w:lvlText w:val=""/>
      <w:lvlJc w:val="left"/>
      <w:pPr>
        <w:tabs>
          <w:tab w:val="left" w:pos="360"/>
        </w:tabs>
      </w:pPr>
    </w:lvl>
    <w:lvl w:ilvl="3">
      <w:numFmt w:val="none"/>
      <w:lvlText w:val=""/>
      <w:lvlJc w:val="left"/>
      <w:pPr>
        <w:tabs>
          <w:tab w:val="left" w:pos="360"/>
        </w:tabs>
      </w:pPr>
    </w:lvl>
    <w:lvl w:ilvl="4">
      <w:numFmt w:val="none"/>
      <w:lvlText w:val=""/>
      <w:lvlJc w:val="left"/>
      <w:pPr>
        <w:tabs>
          <w:tab w:val="left" w:pos="360"/>
        </w:tabs>
      </w:pPr>
    </w:lvl>
    <w:lvl w:ilvl="5">
      <w:numFmt w:val="none"/>
      <w:lvlText w:val=""/>
      <w:lvlJc w:val="left"/>
      <w:pPr>
        <w:tabs>
          <w:tab w:val="left" w:pos="360"/>
        </w:tabs>
      </w:pPr>
    </w:lvl>
    <w:lvl w:ilvl="6">
      <w:numFmt w:val="none"/>
      <w:lvlText w:val=""/>
      <w:lvlJc w:val="left"/>
      <w:pPr>
        <w:tabs>
          <w:tab w:val="left" w:pos="360"/>
        </w:tabs>
      </w:pPr>
    </w:lvl>
    <w:lvl w:ilvl="7">
      <w:numFmt w:val="none"/>
      <w:lvlText w:val=""/>
      <w:lvlJc w:val="left"/>
      <w:pPr>
        <w:tabs>
          <w:tab w:val="left" w:pos="360"/>
        </w:tabs>
      </w:pPr>
    </w:lvl>
    <w:lvl w:ilvl="8">
      <w:numFmt w:val="none"/>
      <w:lvlText w:val=""/>
      <w:lvlJc w:val="left"/>
      <w:pPr>
        <w:tabs>
          <w:tab w:val="left" w:pos="360"/>
        </w:tabs>
      </w:pPr>
    </w:lvl>
  </w:abstractNum>
  <w:abstractNum w:abstractNumId="22" w15:restartNumberingAfterBreak="0">
    <w:nsid w:val="47A01320"/>
    <w:multiLevelType w:val="multilevel"/>
    <w:tmpl w:val="47A01320"/>
    <w:lvl w:ilvl="0">
      <w:start w:val="1"/>
      <w:numFmt w:val="bullet"/>
      <w:pStyle w:val="List"/>
      <w:lvlText w:val=""/>
      <w:lvlJc w:val="left"/>
      <w:pPr>
        <w:tabs>
          <w:tab w:val="left" w:pos="720"/>
        </w:tabs>
        <w:ind w:left="1008" w:hanging="288"/>
      </w:pPr>
      <w:rPr>
        <w:rFonts w:ascii="Wingdings" w:hAnsi="Wingdings" w:hint="default"/>
        <w:sz w:val="16"/>
      </w:rPr>
    </w:lvl>
    <w:lvl w:ilvl="1">
      <w:start w:val="1"/>
      <w:numFmt w:val="bullet"/>
      <w:lvlText w:val="o"/>
      <w:lvlJc w:val="left"/>
      <w:pPr>
        <w:tabs>
          <w:tab w:val="left" w:pos="1800"/>
        </w:tabs>
        <w:ind w:left="1800" w:hanging="360"/>
      </w:pPr>
      <w:rPr>
        <w:rFonts w:ascii="Courier New" w:hAnsi="Courier New" w:cs="Courier New" w:hint="default"/>
      </w:rPr>
    </w:lvl>
    <w:lvl w:ilvl="2">
      <w:start w:val="1"/>
      <w:numFmt w:val="bullet"/>
      <w:lvlText w:val=""/>
      <w:lvlJc w:val="left"/>
      <w:pPr>
        <w:tabs>
          <w:tab w:val="left" w:pos="2520"/>
        </w:tabs>
        <w:ind w:left="2520" w:hanging="360"/>
      </w:pPr>
      <w:rPr>
        <w:rFonts w:ascii="Wingdings" w:hAnsi="Wingdings" w:hint="default"/>
      </w:rPr>
    </w:lvl>
    <w:lvl w:ilvl="3">
      <w:start w:val="1"/>
      <w:numFmt w:val="bullet"/>
      <w:lvlText w:val=""/>
      <w:lvlJc w:val="left"/>
      <w:pPr>
        <w:tabs>
          <w:tab w:val="left" w:pos="3240"/>
        </w:tabs>
        <w:ind w:left="3240" w:hanging="360"/>
      </w:pPr>
      <w:rPr>
        <w:rFonts w:ascii="Symbol" w:hAnsi="Symbol" w:hint="default"/>
      </w:rPr>
    </w:lvl>
    <w:lvl w:ilvl="4">
      <w:start w:val="1"/>
      <w:numFmt w:val="bullet"/>
      <w:lvlText w:val="o"/>
      <w:lvlJc w:val="left"/>
      <w:pPr>
        <w:tabs>
          <w:tab w:val="left" w:pos="3960"/>
        </w:tabs>
        <w:ind w:left="3960" w:hanging="360"/>
      </w:pPr>
      <w:rPr>
        <w:rFonts w:ascii="Courier New" w:hAnsi="Courier New" w:cs="Courier New" w:hint="default"/>
      </w:rPr>
    </w:lvl>
    <w:lvl w:ilvl="5">
      <w:start w:val="1"/>
      <w:numFmt w:val="bullet"/>
      <w:lvlText w:val=""/>
      <w:lvlJc w:val="left"/>
      <w:pPr>
        <w:tabs>
          <w:tab w:val="left" w:pos="4680"/>
        </w:tabs>
        <w:ind w:left="4680" w:hanging="360"/>
      </w:pPr>
      <w:rPr>
        <w:rFonts w:ascii="Wingdings" w:hAnsi="Wingdings" w:hint="default"/>
      </w:rPr>
    </w:lvl>
    <w:lvl w:ilvl="6">
      <w:start w:val="1"/>
      <w:numFmt w:val="bullet"/>
      <w:lvlText w:val=""/>
      <w:lvlJc w:val="left"/>
      <w:pPr>
        <w:tabs>
          <w:tab w:val="left" w:pos="5400"/>
        </w:tabs>
        <w:ind w:left="5400" w:hanging="360"/>
      </w:pPr>
      <w:rPr>
        <w:rFonts w:ascii="Symbol" w:hAnsi="Symbol" w:hint="default"/>
      </w:rPr>
    </w:lvl>
    <w:lvl w:ilvl="7">
      <w:start w:val="1"/>
      <w:numFmt w:val="bullet"/>
      <w:lvlText w:val="o"/>
      <w:lvlJc w:val="left"/>
      <w:pPr>
        <w:tabs>
          <w:tab w:val="left" w:pos="6120"/>
        </w:tabs>
        <w:ind w:left="6120" w:hanging="360"/>
      </w:pPr>
      <w:rPr>
        <w:rFonts w:ascii="Courier New" w:hAnsi="Courier New" w:cs="Courier New" w:hint="default"/>
      </w:rPr>
    </w:lvl>
    <w:lvl w:ilvl="8">
      <w:start w:val="1"/>
      <w:numFmt w:val="bullet"/>
      <w:lvlText w:val=""/>
      <w:lvlJc w:val="left"/>
      <w:pPr>
        <w:tabs>
          <w:tab w:val="left" w:pos="6840"/>
        </w:tabs>
        <w:ind w:left="6840" w:hanging="360"/>
      </w:pPr>
      <w:rPr>
        <w:rFonts w:ascii="Wingdings" w:hAnsi="Wingdings" w:hint="default"/>
      </w:rPr>
    </w:lvl>
  </w:abstractNum>
  <w:abstractNum w:abstractNumId="23" w15:restartNumberingAfterBreak="0">
    <w:nsid w:val="49BC7BA2"/>
    <w:multiLevelType w:val="hybridMultilevel"/>
    <w:tmpl w:val="B49085B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15:restartNumberingAfterBreak="0">
    <w:nsid w:val="525B23EF"/>
    <w:multiLevelType w:val="multilevel"/>
    <w:tmpl w:val="525B23EF"/>
    <w:lvl w:ilvl="0">
      <w:start w:val="1"/>
      <w:numFmt w:val="bullet"/>
      <w:pStyle w:val="BodyTextbul"/>
      <w:lvlText w:val=""/>
      <w:lvlJc w:val="left"/>
      <w:pPr>
        <w:tabs>
          <w:tab w:val="left" w:pos="720"/>
        </w:tabs>
        <w:ind w:left="720"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25" w15:restartNumberingAfterBreak="0">
    <w:nsid w:val="572B4FA0"/>
    <w:multiLevelType w:val="hybridMultilevel"/>
    <w:tmpl w:val="EEE44A7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 w15:restartNumberingAfterBreak="0">
    <w:nsid w:val="58F873EA"/>
    <w:multiLevelType w:val="multilevel"/>
    <w:tmpl w:val="58F873EA"/>
    <w:lvl w:ilvl="0">
      <w:start w:val="1"/>
      <w:numFmt w:val="decimal"/>
      <w:pStyle w:val="ProposalHeading1"/>
      <w:lvlText w:val="%1"/>
      <w:lvlJc w:val="left"/>
      <w:pPr>
        <w:tabs>
          <w:tab w:val="left" w:pos="420"/>
        </w:tabs>
        <w:ind w:left="420" w:hanging="420"/>
      </w:pPr>
      <w:rPr>
        <w:rFonts w:hint="default"/>
      </w:rPr>
    </w:lvl>
    <w:lvl w:ilvl="1">
      <w:start w:val="1"/>
      <w:numFmt w:val="decimal"/>
      <w:lvlText w:val="%1.%2"/>
      <w:lvlJc w:val="left"/>
      <w:pPr>
        <w:tabs>
          <w:tab w:val="left" w:pos="1080"/>
        </w:tabs>
        <w:ind w:left="1080" w:hanging="720"/>
      </w:pPr>
      <w:rPr>
        <w:rFonts w:ascii="Arial" w:hAnsi="Arial" w:cs="Arial" w:hint="default"/>
        <w:b/>
      </w:rPr>
    </w:lvl>
    <w:lvl w:ilvl="2">
      <w:start w:val="1"/>
      <w:numFmt w:val="decimal"/>
      <w:lvlText w:val="%1.%2.%3"/>
      <w:lvlJc w:val="left"/>
      <w:pPr>
        <w:tabs>
          <w:tab w:val="left" w:pos="1800"/>
        </w:tabs>
        <w:ind w:left="1800" w:hanging="1080"/>
      </w:pPr>
      <w:rPr>
        <w:rFonts w:hint="default"/>
      </w:rPr>
    </w:lvl>
    <w:lvl w:ilvl="3">
      <w:start w:val="1"/>
      <w:numFmt w:val="decimal"/>
      <w:lvlText w:val="%1.%2.%3.%4"/>
      <w:lvlJc w:val="left"/>
      <w:pPr>
        <w:tabs>
          <w:tab w:val="left" w:pos="2520"/>
        </w:tabs>
        <w:ind w:left="2520" w:hanging="1440"/>
      </w:pPr>
      <w:rPr>
        <w:rFonts w:hint="default"/>
      </w:rPr>
    </w:lvl>
    <w:lvl w:ilvl="4">
      <w:start w:val="1"/>
      <w:numFmt w:val="decimal"/>
      <w:lvlText w:val="%1.%2.%3.%4.%5"/>
      <w:lvlJc w:val="left"/>
      <w:pPr>
        <w:tabs>
          <w:tab w:val="left" w:pos="2880"/>
        </w:tabs>
        <w:ind w:left="2880" w:hanging="1440"/>
      </w:pPr>
      <w:rPr>
        <w:rFonts w:hint="default"/>
      </w:rPr>
    </w:lvl>
    <w:lvl w:ilvl="5">
      <w:start w:val="1"/>
      <w:numFmt w:val="decimal"/>
      <w:lvlText w:val="%1.%2.%3.%4.%5.%6"/>
      <w:lvlJc w:val="left"/>
      <w:pPr>
        <w:tabs>
          <w:tab w:val="left" w:pos="3600"/>
        </w:tabs>
        <w:ind w:left="3600" w:hanging="1800"/>
      </w:pPr>
      <w:rPr>
        <w:rFonts w:hint="default"/>
      </w:rPr>
    </w:lvl>
    <w:lvl w:ilvl="6">
      <w:start w:val="1"/>
      <w:numFmt w:val="decimal"/>
      <w:lvlText w:val="%1.%2.%3.%4.%5.%6.%7"/>
      <w:lvlJc w:val="left"/>
      <w:pPr>
        <w:tabs>
          <w:tab w:val="left" w:pos="4320"/>
        </w:tabs>
        <w:ind w:left="4320" w:hanging="2160"/>
      </w:pPr>
      <w:rPr>
        <w:rFonts w:hint="default"/>
      </w:rPr>
    </w:lvl>
    <w:lvl w:ilvl="7">
      <w:start w:val="1"/>
      <w:numFmt w:val="decimal"/>
      <w:lvlText w:val="%1.%2.%3.%4.%5.%6.%7.%8"/>
      <w:lvlJc w:val="left"/>
      <w:pPr>
        <w:tabs>
          <w:tab w:val="left" w:pos="5040"/>
        </w:tabs>
        <w:ind w:left="5040" w:hanging="2520"/>
      </w:pPr>
      <w:rPr>
        <w:rFonts w:hint="default"/>
      </w:rPr>
    </w:lvl>
    <w:lvl w:ilvl="8">
      <w:start w:val="1"/>
      <w:numFmt w:val="decimal"/>
      <w:lvlText w:val="%1.%2.%3.%4.%5.%6.%7.%8.%9"/>
      <w:lvlJc w:val="left"/>
      <w:pPr>
        <w:tabs>
          <w:tab w:val="left" w:pos="5760"/>
        </w:tabs>
        <w:ind w:left="5760" w:hanging="2880"/>
      </w:pPr>
      <w:rPr>
        <w:rFonts w:hint="default"/>
      </w:rPr>
    </w:lvl>
  </w:abstractNum>
  <w:abstractNum w:abstractNumId="27" w15:restartNumberingAfterBreak="0">
    <w:nsid w:val="611122C2"/>
    <w:multiLevelType w:val="multilevel"/>
    <w:tmpl w:val="611122C2"/>
    <w:lvl w:ilvl="0">
      <w:start w:val="1"/>
      <w:numFmt w:val="bullet"/>
      <w:pStyle w:val="ListBulletL2"/>
      <w:lvlText w:val=""/>
      <w:lvlJc w:val="left"/>
      <w:pPr>
        <w:tabs>
          <w:tab w:val="left" w:pos="720"/>
        </w:tabs>
        <w:ind w:left="720" w:hanging="360"/>
      </w:pPr>
      <w:rPr>
        <w:rFonts w:ascii="Wingdings" w:hAnsi="Wingdings"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28" w15:restartNumberingAfterBreak="0">
    <w:nsid w:val="63E756E0"/>
    <w:multiLevelType w:val="multilevel"/>
    <w:tmpl w:val="63E756E0"/>
    <w:lvl w:ilvl="0">
      <w:start w:val="1"/>
      <w:numFmt w:val="decimal"/>
      <w:lvlText w:val="%1.0"/>
      <w:lvlJc w:val="left"/>
      <w:pPr>
        <w:tabs>
          <w:tab w:val="left" w:pos="480"/>
        </w:tabs>
        <w:ind w:left="480" w:hanging="480"/>
      </w:pPr>
      <w:rPr>
        <w:rFonts w:hint="default"/>
      </w:rPr>
    </w:lvl>
    <w:lvl w:ilvl="1">
      <w:start w:val="1"/>
      <w:numFmt w:val="decimal"/>
      <w:pStyle w:val="HeadingC"/>
      <w:lvlText w:val="%1.%2"/>
      <w:lvlJc w:val="left"/>
      <w:pPr>
        <w:tabs>
          <w:tab w:val="left" w:pos="1200"/>
        </w:tabs>
        <w:ind w:left="1200" w:hanging="480"/>
      </w:pPr>
      <w:rPr>
        <w:rFonts w:hint="default"/>
      </w:rPr>
    </w:lvl>
    <w:lvl w:ilvl="2">
      <w:start w:val="1"/>
      <w:numFmt w:val="decimal"/>
      <w:pStyle w:val="HeadingD"/>
      <w:lvlText w:val="%1.%2.%3"/>
      <w:lvlJc w:val="left"/>
      <w:pPr>
        <w:tabs>
          <w:tab w:val="left" w:pos="2160"/>
        </w:tabs>
        <w:ind w:left="2160" w:hanging="720"/>
      </w:pPr>
      <w:rPr>
        <w:rFonts w:hint="default"/>
      </w:rPr>
    </w:lvl>
    <w:lvl w:ilvl="3">
      <w:start w:val="1"/>
      <w:numFmt w:val="decimal"/>
      <w:lvlText w:val="%1.%2.%3.%4"/>
      <w:lvlJc w:val="left"/>
      <w:pPr>
        <w:tabs>
          <w:tab w:val="left" w:pos="2880"/>
        </w:tabs>
        <w:ind w:left="2880" w:hanging="720"/>
      </w:pPr>
      <w:rPr>
        <w:rFonts w:hint="default"/>
      </w:rPr>
    </w:lvl>
    <w:lvl w:ilvl="4">
      <w:start w:val="1"/>
      <w:numFmt w:val="decimal"/>
      <w:lvlText w:val="%1.%2.%3.%4.%5"/>
      <w:lvlJc w:val="left"/>
      <w:pPr>
        <w:tabs>
          <w:tab w:val="left" w:pos="3960"/>
        </w:tabs>
        <w:ind w:left="3960" w:hanging="1080"/>
      </w:pPr>
      <w:rPr>
        <w:rFonts w:hint="default"/>
      </w:rPr>
    </w:lvl>
    <w:lvl w:ilvl="5">
      <w:start w:val="1"/>
      <w:numFmt w:val="decimal"/>
      <w:lvlText w:val="%1.%2.%3.%4.%5.%6"/>
      <w:lvlJc w:val="left"/>
      <w:pPr>
        <w:tabs>
          <w:tab w:val="left" w:pos="4680"/>
        </w:tabs>
        <w:ind w:left="4680" w:hanging="1080"/>
      </w:pPr>
      <w:rPr>
        <w:rFonts w:hint="default"/>
      </w:rPr>
    </w:lvl>
    <w:lvl w:ilvl="6">
      <w:start w:val="1"/>
      <w:numFmt w:val="decimal"/>
      <w:lvlText w:val="%1.%2.%3.%4.%5.%6.%7"/>
      <w:lvlJc w:val="left"/>
      <w:pPr>
        <w:tabs>
          <w:tab w:val="left" w:pos="5760"/>
        </w:tabs>
        <w:ind w:left="5760" w:hanging="1440"/>
      </w:pPr>
      <w:rPr>
        <w:rFonts w:hint="default"/>
      </w:rPr>
    </w:lvl>
    <w:lvl w:ilvl="7">
      <w:start w:val="1"/>
      <w:numFmt w:val="decimal"/>
      <w:lvlText w:val="%1.%2.%3.%4.%5.%6.%7.%8"/>
      <w:lvlJc w:val="left"/>
      <w:pPr>
        <w:tabs>
          <w:tab w:val="left" w:pos="6480"/>
        </w:tabs>
        <w:ind w:left="6480" w:hanging="1440"/>
      </w:pPr>
      <w:rPr>
        <w:rFonts w:hint="default"/>
      </w:rPr>
    </w:lvl>
    <w:lvl w:ilvl="8">
      <w:start w:val="1"/>
      <w:numFmt w:val="decimal"/>
      <w:lvlText w:val="%1.%2.%3.%4.%5.%6.%7.%8.%9"/>
      <w:lvlJc w:val="left"/>
      <w:pPr>
        <w:tabs>
          <w:tab w:val="left" w:pos="7560"/>
        </w:tabs>
        <w:ind w:left="7560" w:hanging="1800"/>
      </w:pPr>
      <w:rPr>
        <w:rFonts w:hint="default"/>
      </w:rPr>
    </w:lvl>
  </w:abstractNum>
  <w:abstractNum w:abstractNumId="29" w15:restartNumberingAfterBreak="0">
    <w:nsid w:val="688922CB"/>
    <w:multiLevelType w:val="multilevel"/>
    <w:tmpl w:val="688922CB"/>
    <w:lvl w:ilvl="0">
      <w:start w:val="1"/>
      <w:numFmt w:val="bullet"/>
      <w:pStyle w:val="Normal11pt"/>
      <w:lvlText w:val=""/>
      <w:lvlJc w:val="left"/>
      <w:pPr>
        <w:tabs>
          <w:tab w:val="left" w:pos="360"/>
        </w:tabs>
        <w:ind w:left="360" w:hanging="360"/>
      </w:pPr>
      <w:rPr>
        <w:rFonts w:ascii="Symbol" w:hAnsi="Symbol" w:hint="default"/>
      </w:rPr>
    </w:lvl>
    <w:lvl w:ilvl="1">
      <w:start w:val="1"/>
      <w:numFmt w:val="bullet"/>
      <w:lvlText w:val="o"/>
      <w:lvlJc w:val="left"/>
      <w:pPr>
        <w:tabs>
          <w:tab w:val="left" w:pos="180"/>
        </w:tabs>
        <w:ind w:left="180" w:hanging="360"/>
      </w:pPr>
      <w:rPr>
        <w:rFonts w:ascii="Courier New" w:hAnsi="Courier New" w:cs="Courier New" w:hint="default"/>
      </w:rPr>
    </w:lvl>
    <w:lvl w:ilvl="2">
      <w:start w:val="1"/>
      <w:numFmt w:val="bullet"/>
      <w:lvlText w:val=""/>
      <w:lvlJc w:val="left"/>
      <w:pPr>
        <w:tabs>
          <w:tab w:val="left" w:pos="900"/>
        </w:tabs>
        <w:ind w:left="900" w:hanging="360"/>
      </w:pPr>
      <w:rPr>
        <w:rFonts w:ascii="Wingdings" w:hAnsi="Wingdings" w:hint="default"/>
      </w:rPr>
    </w:lvl>
    <w:lvl w:ilvl="3">
      <w:start w:val="1"/>
      <w:numFmt w:val="bullet"/>
      <w:lvlText w:val=""/>
      <w:lvlJc w:val="left"/>
      <w:pPr>
        <w:tabs>
          <w:tab w:val="left" w:pos="1620"/>
        </w:tabs>
        <w:ind w:left="1620" w:hanging="360"/>
      </w:pPr>
      <w:rPr>
        <w:rFonts w:ascii="Symbol" w:hAnsi="Symbol" w:hint="default"/>
      </w:rPr>
    </w:lvl>
    <w:lvl w:ilvl="4">
      <w:start w:val="1"/>
      <w:numFmt w:val="bullet"/>
      <w:lvlText w:val="o"/>
      <w:lvlJc w:val="left"/>
      <w:pPr>
        <w:tabs>
          <w:tab w:val="left" w:pos="2340"/>
        </w:tabs>
        <w:ind w:left="2340" w:hanging="360"/>
      </w:pPr>
      <w:rPr>
        <w:rFonts w:ascii="Courier New" w:hAnsi="Courier New" w:cs="Courier New" w:hint="default"/>
      </w:rPr>
    </w:lvl>
    <w:lvl w:ilvl="5">
      <w:start w:val="1"/>
      <w:numFmt w:val="bullet"/>
      <w:lvlText w:val=""/>
      <w:lvlJc w:val="left"/>
      <w:pPr>
        <w:tabs>
          <w:tab w:val="left" w:pos="3060"/>
        </w:tabs>
        <w:ind w:left="3060" w:hanging="360"/>
      </w:pPr>
      <w:rPr>
        <w:rFonts w:ascii="Wingdings" w:hAnsi="Wingdings" w:hint="default"/>
      </w:rPr>
    </w:lvl>
    <w:lvl w:ilvl="6">
      <w:start w:val="1"/>
      <w:numFmt w:val="bullet"/>
      <w:lvlText w:val=""/>
      <w:lvlJc w:val="left"/>
      <w:pPr>
        <w:tabs>
          <w:tab w:val="left" w:pos="3780"/>
        </w:tabs>
        <w:ind w:left="3780" w:hanging="360"/>
      </w:pPr>
      <w:rPr>
        <w:rFonts w:ascii="Symbol" w:hAnsi="Symbol" w:hint="default"/>
      </w:rPr>
    </w:lvl>
    <w:lvl w:ilvl="7">
      <w:start w:val="1"/>
      <w:numFmt w:val="bullet"/>
      <w:lvlText w:val="o"/>
      <w:lvlJc w:val="left"/>
      <w:pPr>
        <w:tabs>
          <w:tab w:val="left" w:pos="4500"/>
        </w:tabs>
        <w:ind w:left="4500" w:hanging="360"/>
      </w:pPr>
      <w:rPr>
        <w:rFonts w:ascii="Courier New" w:hAnsi="Courier New" w:cs="Courier New" w:hint="default"/>
      </w:rPr>
    </w:lvl>
    <w:lvl w:ilvl="8">
      <w:start w:val="1"/>
      <w:numFmt w:val="bullet"/>
      <w:lvlText w:val=""/>
      <w:lvlJc w:val="left"/>
      <w:pPr>
        <w:tabs>
          <w:tab w:val="left" w:pos="5220"/>
        </w:tabs>
        <w:ind w:left="5220" w:hanging="360"/>
      </w:pPr>
      <w:rPr>
        <w:rFonts w:ascii="Wingdings" w:hAnsi="Wingdings" w:hint="default"/>
      </w:rPr>
    </w:lvl>
  </w:abstractNum>
  <w:abstractNum w:abstractNumId="30" w15:restartNumberingAfterBreak="0">
    <w:nsid w:val="692E4E49"/>
    <w:multiLevelType w:val="hybridMultilevel"/>
    <w:tmpl w:val="02D88FB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 w15:restartNumberingAfterBreak="0">
    <w:nsid w:val="6B29590D"/>
    <w:multiLevelType w:val="multilevel"/>
    <w:tmpl w:val="88325D68"/>
    <w:lvl w:ilvl="0">
      <w:start w:val="1"/>
      <w:numFmt w:val="decimal"/>
      <w:lvlText w:val="%1."/>
      <w:lvlJc w:val="left"/>
      <w:pPr>
        <w:tabs>
          <w:tab w:val="num" w:pos="720"/>
        </w:tabs>
        <w:ind w:left="720" w:hanging="360"/>
      </w:pPr>
    </w:lvl>
    <w:lvl w:ilvl="1">
      <w:start w:val="1"/>
      <w:numFmt w:val="lowerRoman"/>
      <w:lvlText w:val="%2."/>
      <w:lvlJc w:val="righ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DC14A92"/>
    <w:multiLevelType w:val="singleLevel"/>
    <w:tmpl w:val="6DC14A92"/>
    <w:lvl w:ilvl="0">
      <w:start w:val="1"/>
      <w:numFmt w:val="bullet"/>
      <w:pStyle w:val="CaseBullet"/>
      <w:lvlText w:val=""/>
      <w:lvlJc w:val="left"/>
      <w:pPr>
        <w:tabs>
          <w:tab w:val="left" w:pos="360"/>
        </w:tabs>
        <w:ind w:left="360" w:hanging="360"/>
      </w:pPr>
      <w:rPr>
        <w:rFonts w:ascii="Symbol" w:hAnsi="Symbol" w:hint="default"/>
        <w:sz w:val="20"/>
      </w:rPr>
    </w:lvl>
  </w:abstractNum>
  <w:abstractNum w:abstractNumId="33" w15:restartNumberingAfterBreak="0">
    <w:nsid w:val="714117FE"/>
    <w:multiLevelType w:val="multilevel"/>
    <w:tmpl w:val="714117FE"/>
    <w:lvl w:ilvl="0">
      <w:start w:val="1"/>
      <w:numFmt w:val="bullet"/>
      <w:pStyle w:val="CellBullet"/>
      <w:lvlText w:val=""/>
      <w:lvlJc w:val="left"/>
      <w:pPr>
        <w:tabs>
          <w:tab w:val="left" w:pos="360"/>
        </w:tabs>
        <w:ind w:left="360" w:hanging="360"/>
      </w:pPr>
      <w:rPr>
        <w:rFonts w:ascii="Wingdings" w:hAnsi="Wingdings" w:hint="default"/>
        <w:color w:val="003366"/>
        <w:sz w:val="24"/>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34" w15:restartNumberingAfterBreak="0">
    <w:nsid w:val="77C062FA"/>
    <w:multiLevelType w:val="multilevel"/>
    <w:tmpl w:val="153CE5F8"/>
    <w:lvl w:ilvl="0">
      <w:start w:val="1"/>
      <w:numFmt w:val="decimal"/>
      <w:pStyle w:val="Heading1"/>
      <w:lvlText w:val="%1"/>
      <w:lvlJc w:val="left"/>
      <w:pPr>
        <w:ind w:left="432" w:hanging="432"/>
      </w:pPr>
    </w:lvl>
    <w:lvl w:ilvl="1">
      <w:start w:val="1"/>
      <w:numFmt w:val="decimal"/>
      <w:pStyle w:val="Heading2"/>
      <w:lvlText w:val="%1.%2"/>
      <w:lvlJc w:val="left"/>
      <w:pPr>
        <w:ind w:left="860" w:hanging="576"/>
      </w:pPr>
      <w:rPr>
        <w:rFonts w:asciiTheme="minorHAnsi" w:hAnsiTheme="minorHAnsi" w:cstheme="minorHAnsi" w:hint="default"/>
        <w:strike w:val="0"/>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1987539990">
    <w:abstractNumId w:val="22"/>
  </w:num>
  <w:num w:numId="2" w16cid:durableId="1032339529">
    <w:abstractNumId w:val="2"/>
  </w:num>
  <w:num w:numId="3" w16cid:durableId="1928224347">
    <w:abstractNumId w:val="1"/>
  </w:num>
  <w:num w:numId="4" w16cid:durableId="827286429">
    <w:abstractNumId w:val="0"/>
  </w:num>
  <w:num w:numId="5" w16cid:durableId="167672036">
    <w:abstractNumId w:val="3"/>
  </w:num>
  <w:num w:numId="6" w16cid:durableId="544636790">
    <w:abstractNumId w:val="10"/>
  </w:num>
  <w:num w:numId="7" w16cid:durableId="420873388">
    <w:abstractNumId w:val="21"/>
  </w:num>
  <w:num w:numId="8" w16cid:durableId="1527594185">
    <w:abstractNumId w:val="27"/>
  </w:num>
  <w:num w:numId="9" w16cid:durableId="437992142">
    <w:abstractNumId w:val="29"/>
  </w:num>
  <w:num w:numId="10" w16cid:durableId="476385353">
    <w:abstractNumId w:val="32"/>
  </w:num>
  <w:num w:numId="11" w16cid:durableId="296036033">
    <w:abstractNumId w:val="16"/>
  </w:num>
  <w:num w:numId="12" w16cid:durableId="538206311">
    <w:abstractNumId w:val="28"/>
  </w:num>
  <w:num w:numId="13" w16cid:durableId="952514697">
    <w:abstractNumId w:val="15"/>
  </w:num>
  <w:num w:numId="14" w16cid:durableId="79448484">
    <w:abstractNumId w:val="24"/>
  </w:num>
  <w:num w:numId="15" w16cid:durableId="491139767">
    <w:abstractNumId w:val="33"/>
  </w:num>
  <w:num w:numId="16" w16cid:durableId="462163485">
    <w:abstractNumId w:val="11"/>
  </w:num>
  <w:num w:numId="17" w16cid:durableId="1179352938">
    <w:abstractNumId w:val="20"/>
  </w:num>
  <w:num w:numId="18" w16cid:durableId="706876745">
    <w:abstractNumId w:val="26"/>
  </w:num>
  <w:num w:numId="19" w16cid:durableId="980963217">
    <w:abstractNumId w:val="14"/>
  </w:num>
  <w:num w:numId="20" w16cid:durableId="166294413">
    <w:abstractNumId w:val="6"/>
  </w:num>
  <w:num w:numId="21" w16cid:durableId="381442732">
    <w:abstractNumId w:val="13"/>
  </w:num>
  <w:num w:numId="22" w16cid:durableId="1188643300">
    <w:abstractNumId w:val="4"/>
  </w:num>
  <w:num w:numId="23" w16cid:durableId="334187173">
    <w:abstractNumId w:val="17"/>
  </w:num>
  <w:num w:numId="24" w16cid:durableId="1985889092">
    <w:abstractNumId w:val="18"/>
  </w:num>
  <w:num w:numId="25" w16cid:durableId="24060165">
    <w:abstractNumId w:val="5"/>
  </w:num>
  <w:num w:numId="26" w16cid:durableId="829635030">
    <w:abstractNumId w:val="9"/>
  </w:num>
  <w:num w:numId="27" w16cid:durableId="1552037200">
    <w:abstractNumId w:val="34"/>
  </w:num>
  <w:num w:numId="28" w16cid:durableId="2048875005">
    <w:abstractNumId w:val="12"/>
  </w:num>
  <w:num w:numId="29" w16cid:durableId="212934835">
    <w:abstractNumId w:val="31"/>
  </w:num>
  <w:num w:numId="30" w16cid:durableId="474419388">
    <w:abstractNumId w:val="19"/>
  </w:num>
  <w:num w:numId="31" w16cid:durableId="1201555950">
    <w:abstractNumId w:val="30"/>
  </w:num>
  <w:num w:numId="32" w16cid:durableId="233248203">
    <w:abstractNumId w:val="23"/>
  </w:num>
  <w:num w:numId="33" w16cid:durableId="2039770157">
    <w:abstractNumId w:val="25"/>
  </w:num>
  <w:num w:numId="34" w16cid:durableId="157963276">
    <w:abstractNumId w:val="8"/>
  </w:num>
  <w:num w:numId="35" w16cid:durableId="497773445">
    <w:abstractNumId w:val="7"/>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20"/>
  <w:noPunctuationKerning/>
  <w:characterSpacingControl w:val="doNotCompress"/>
  <w:hdrShapeDefaults>
    <o:shapedefaults v:ext="edit" spidmax="2050" fillcolor="white">
      <v:fill color="white"/>
      <o:colormru v:ext="edit" colors="yellow,#ff9,#eaf1dd"/>
    </o:shapedefaults>
  </w:hdrShapeDefaults>
  <w:footnotePr>
    <w:footnote w:id="-1"/>
    <w:footnote w:id="0"/>
    <w:footnote w:id="1"/>
  </w:footnotePr>
  <w:endnotePr>
    <w:endnote w:id="-1"/>
    <w:endnote w:id="0"/>
    <w:endnote w:id="1"/>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A948DEC9-8567-4607-8A5B-F98138357F38}"/>
    <w:docVar w:name="dgnword-eventsink" w:val="22128064"/>
  </w:docVars>
  <w:rsids>
    <w:rsidRoot w:val="00172A27"/>
    <w:rsid w:val="AABF4E3A"/>
    <w:rsid w:val="C7EF5B27"/>
    <w:rsid w:val="EBDC02E6"/>
    <w:rsid w:val="FDE7545F"/>
    <w:rsid w:val="0000006F"/>
    <w:rsid w:val="000003D6"/>
    <w:rsid w:val="0000083A"/>
    <w:rsid w:val="00000CE8"/>
    <w:rsid w:val="00000D1F"/>
    <w:rsid w:val="00000F8D"/>
    <w:rsid w:val="00001055"/>
    <w:rsid w:val="0000127A"/>
    <w:rsid w:val="00001512"/>
    <w:rsid w:val="00001541"/>
    <w:rsid w:val="00001577"/>
    <w:rsid w:val="00001A20"/>
    <w:rsid w:val="00001BF9"/>
    <w:rsid w:val="00002351"/>
    <w:rsid w:val="0000247C"/>
    <w:rsid w:val="00002C63"/>
    <w:rsid w:val="00002D7F"/>
    <w:rsid w:val="00003358"/>
    <w:rsid w:val="0000352B"/>
    <w:rsid w:val="00003BAE"/>
    <w:rsid w:val="00004E49"/>
    <w:rsid w:val="000051E1"/>
    <w:rsid w:val="000054D1"/>
    <w:rsid w:val="00005568"/>
    <w:rsid w:val="000057DA"/>
    <w:rsid w:val="00005858"/>
    <w:rsid w:val="00005B2B"/>
    <w:rsid w:val="00006B22"/>
    <w:rsid w:val="00006D79"/>
    <w:rsid w:val="00007417"/>
    <w:rsid w:val="00007596"/>
    <w:rsid w:val="0000795B"/>
    <w:rsid w:val="000079F8"/>
    <w:rsid w:val="00007AA2"/>
    <w:rsid w:val="00007F3B"/>
    <w:rsid w:val="00010D26"/>
    <w:rsid w:val="0001142F"/>
    <w:rsid w:val="00011613"/>
    <w:rsid w:val="00011664"/>
    <w:rsid w:val="000116E8"/>
    <w:rsid w:val="00011AA7"/>
    <w:rsid w:val="00011BFC"/>
    <w:rsid w:val="00011D8A"/>
    <w:rsid w:val="00011EE9"/>
    <w:rsid w:val="000127A7"/>
    <w:rsid w:val="00013127"/>
    <w:rsid w:val="000133A9"/>
    <w:rsid w:val="00013962"/>
    <w:rsid w:val="00013EE7"/>
    <w:rsid w:val="000142B8"/>
    <w:rsid w:val="00014AC6"/>
    <w:rsid w:val="00015340"/>
    <w:rsid w:val="000157E9"/>
    <w:rsid w:val="00015FF6"/>
    <w:rsid w:val="00016081"/>
    <w:rsid w:val="00016790"/>
    <w:rsid w:val="0001686D"/>
    <w:rsid w:val="00016B55"/>
    <w:rsid w:val="00016DA0"/>
    <w:rsid w:val="000174E6"/>
    <w:rsid w:val="00017C0B"/>
    <w:rsid w:val="00017CB2"/>
    <w:rsid w:val="00017FA3"/>
    <w:rsid w:val="00020311"/>
    <w:rsid w:val="00020E36"/>
    <w:rsid w:val="000211B4"/>
    <w:rsid w:val="0002127D"/>
    <w:rsid w:val="00021BC9"/>
    <w:rsid w:val="00021E0D"/>
    <w:rsid w:val="00021E14"/>
    <w:rsid w:val="00021E86"/>
    <w:rsid w:val="00022157"/>
    <w:rsid w:val="00022AB2"/>
    <w:rsid w:val="000233B0"/>
    <w:rsid w:val="00023681"/>
    <w:rsid w:val="00023881"/>
    <w:rsid w:val="000239B8"/>
    <w:rsid w:val="00023E6F"/>
    <w:rsid w:val="000248F7"/>
    <w:rsid w:val="000253D0"/>
    <w:rsid w:val="00025611"/>
    <w:rsid w:val="00025EFC"/>
    <w:rsid w:val="00025F77"/>
    <w:rsid w:val="0002635D"/>
    <w:rsid w:val="0002692B"/>
    <w:rsid w:val="00027668"/>
    <w:rsid w:val="00030794"/>
    <w:rsid w:val="00030AB1"/>
    <w:rsid w:val="00030E1E"/>
    <w:rsid w:val="00031226"/>
    <w:rsid w:val="0003185F"/>
    <w:rsid w:val="00032903"/>
    <w:rsid w:val="00032AD7"/>
    <w:rsid w:val="00032BC3"/>
    <w:rsid w:val="000332E2"/>
    <w:rsid w:val="00033EA4"/>
    <w:rsid w:val="0003406D"/>
    <w:rsid w:val="0003484E"/>
    <w:rsid w:val="00034850"/>
    <w:rsid w:val="0003487E"/>
    <w:rsid w:val="00034B24"/>
    <w:rsid w:val="00034C85"/>
    <w:rsid w:val="00034CE3"/>
    <w:rsid w:val="000352EC"/>
    <w:rsid w:val="00035C32"/>
    <w:rsid w:val="000360ED"/>
    <w:rsid w:val="00036136"/>
    <w:rsid w:val="00036225"/>
    <w:rsid w:val="0003652D"/>
    <w:rsid w:val="00036857"/>
    <w:rsid w:val="00036A49"/>
    <w:rsid w:val="00037126"/>
    <w:rsid w:val="0003750E"/>
    <w:rsid w:val="0003761D"/>
    <w:rsid w:val="00037F48"/>
    <w:rsid w:val="000408F2"/>
    <w:rsid w:val="00040A2F"/>
    <w:rsid w:val="00040E7F"/>
    <w:rsid w:val="00041A87"/>
    <w:rsid w:val="00041FAF"/>
    <w:rsid w:val="00042082"/>
    <w:rsid w:val="000422BE"/>
    <w:rsid w:val="00042386"/>
    <w:rsid w:val="000424A8"/>
    <w:rsid w:val="00042763"/>
    <w:rsid w:val="0004280D"/>
    <w:rsid w:val="00042938"/>
    <w:rsid w:val="00043103"/>
    <w:rsid w:val="0004319D"/>
    <w:rsid w:val="000433C6"/>
    <w:rsid w:val="000438A1"/>
    <w:rsid w:val="000438F8"/>
    <w:rsid w:val="00043A77"/>
    <w:rsid w:val="00043DD5"/>
    <w:rsid w:val="000442BC"/>
    <w:rsid w:val="0004454E"/>
    <w:rsid w:val="00044664"/>
    <w:rsid w:val="000446DA"/>
    <w:rsid w:val="00044CFE"/>
    <w:rsid w:val="00045256"/>
    <w:rsid w:val="00045633"/>
    <w:rsid w:val="00046094"/>
    <w:rsid w:val="000467AE"/>
    <w:rsid w:val="00046899"/>
    <w:rsid w:val="00046E0E"/>
    <w:rsid w:val="00047186"/>
    <w:rsid w:val="00047571"/>
    <w:rsid w:val="000476D8"/>
    <w:rsid w:val="00047A3D"/>
    <w:rsid w:val="00047F02"/>
    <w:rsid w:val="000501FE"/>
    <w:rsid w:val="0005049E"/>
    <w:rsid w:val="000505AF"/>
    <w:rsid w:val="000505B2"/>
    <w:rsid w:val="00051C16"/>
    <w:rsid w:val="00051C8A"/>
    <w:rsid w:val="00051DBB"/>
    <w:rsid w:val="00051FF0"/>
    <w:rsid w:val="00052280"/>
    <w:rsid w:val="00053CFD"/>
    <w:rsid w:val="00053E01"/>
    <w:rsid w:val="000543BE"/>
    <w:rsid w:val="00054A78"/>
    <w:rsid w:val="00055B50"/>
    <w:rsid w:val="00055E60"/>
    <w:rsid w:val="00056750"/>
    <w:rsid w:val="0005681A"/>
    <w:rsid w:val="00056CFB"/>
    <w:rsid w:val="00056FE3"/>
    <w:rsid w:val="000573B4"/>
    <w:rsid w:val="000579C3"/>
    <w:rsid w:val="00057EE7"/>
    <w:rsid w:val="00060114"/>
    <w:rsid w:val="000601D8"/>
    <w:rsid w:val="000602AB"/>
    <w:rsid w:val="0006031A"/>
    <w:rsid w:val="000607F5"/>
    <w:rsid w:val="00060851"/>
    <w:rsid w:val="00060A4A"/>
    <w:rsid w:val="0006102C"/>
    <w:rsid w:val="0006183F"/>
    <w:rsid w:val="00061D95"/>
    <w:rsid w:val="00062098"/>
    <w:rsid w:val="00062196"/>
    <w:rsid w:val="000621B5"/>
    <w:rsid w:val="000621FA"/>
    <w:rsid w:val="00062207"/>
    <w:rsid w:val="00062608"/>
    <w:rsid w:val="00062D97"/>
    <w:rsid w:val="00063326"/>
    <w:rsid w:val="00063451"/>
    <w:rsid w:val="0006346F"/>
    <w:rsid w:val="00063678"/>
    <w:rsid w:val="00063D2E"/>
    <w:rsid w:val="00064146"/>
    <w:rsid w:val="0006420A"/>
    <w:rsid w:val="00064CC4"/>
    <w:rsid w:val="00064ED6"/>
    <w:rsid w:val="000650BA"/>
    <w:rsid w:val="00065227"/>
    <w:rsid w:val="00065230"/>
    <w:rsid w:val="00065804"/>
    <w:rsid w:val="0006590B"/>
    <w:rsid w:val="00065C7F"/>
    <w:rsid w:val="00065DA5"/>
    <w:rsid w:val="00065F79"/>
    <w:rsid w:val="0006610D"/>
    <w:rsid w:val="000663B7"/>
    <w:rsid w:val="00066E2E"/>
    <w:rsid w:val="0006763D"/>
    <w:rsid w:val="0006770F"/>
    <w:rsid w:val="00067BC7"/>
    <w:rsid w:val="00072427"/>
    <w:rsid w:val="000727E0"/>
    <w:rsid w:val="000736A7"/>
    <w:rsid w:val="00074093"/>
    <w:rsid w:val="00074991"/>
    <w:rsid w:val="00074B4D"/>
    <w:rsid w:val="00074B8F"/>
    <w:rsid w:val="00074BE1"/>
    <w:rsid w:val="00075686"/>
    <w:rsid w:val="000758D8"/>
    <w:rsid w:val="0007612E"/>
    <w:rsid w:val="00076132"/>
    <w:rsid w:val="0007694F"/>
    <w:rsid w:val="000769BE"/>
    <w:rsid w:val="00076AD0"/>
    <w:rsid w:val="00076B72"/>
    <w:rsid w:val="00077046"/>
    <w:rsid w:val="000770A9"/>
    <w:rsid w:val="000774F2"/>
    <w:rsid w:val="000777F4"/>
    <w:rsid w:val="00077866"/>
    <w:rsid w:val="00077CA4"/>
    <w:rsid w:val="00077E2E"/>
    <w:rsid w:val="00080891"/>
    <w:rsid w:val="0008133A"/>
    <w:rsid w:val="000815BD"/>
    <w:rsid w:val="00081BE9"/>
    <w:rsid w:val="000824AD"/>
    <w:rsid w:val="00082A96"/>
    <w:rsid w:val="0008318D"/>
    <w:rsid w:val="00083645"/>
    <w:rsid w:val="000836FF"/>
    <w:rsid w:val="0008370C"/>
    <w:rsid w:val="00083A63"/>
    <w:rsid w:val="00083B6B"/>
    <w:rsid w:val="00083BB5"/>
    <w:rsid w:val="00083E7F"/>
    <w:rsid w:val="00083FE7"/>
    <w:rsid w:val="00083FF8"/>
    <w:rsid w:val="0008499D"/>
    <w:rsid w:val="00084FEA"/>
    <w:rsid w:val="00085016"/>
    <w:rsid w:val="000851CE"/>
    <w:rsid w:val="000857DD"/>
    <w:rsid w:val="00085B88"/>
    <w:rsid w:val="00086042"/>
    <w:rsid w:val="000865C9"/>
    <w:rsid w:val="00086683"/>
    <w:rsid w:val="0008670C"/>
    <w:rsid w:val="000868B2"/>
    <w:rsid w:val="00086BC3"/>
    <w:rsid w:val="000871E4"/>
    <w:rsid w:val="000873F7"/>
    <w:rsid w:val="00087B0A"/>
    <w:rsid w:val="000903F7"/>
    <w:rsid w:val="00090502"/>
    <w:rsid w:val="00090803"/>
    <w:rsid w:val="000909CB"/>
    <w:rsid w:val="00091A5F"/>
    <w:rsid w:val="00091F04"/>
    <w:rsid w:val="000922C2"/>
    <w:rsid w:val="0009244A"/>
    <w:rsid w:val="00092842"/>
    <w:rsid w:val="00092E0E"/>
    <w:rsid w:val="00093019"/>
    <w:rsid w:val="0009317D"/>
    <w:rsid w:val="00093410"/>
    <w:rsid w:val="00094090"/>
    <w:rsid w:val="00094424"/>
    <w:rsid w:val="000945D7"/>
    <w:rsid w:val="00095044"/>
    <w:rsid w:val="0009551B"/>
    <w:rsid w:val="000957D1"/>
    <w:rsid w:val="00095A05"/>
    <w:rsid w:val="00095D57"/>
    <w:rsid w:val="00095D8F"/>
    <w:rsid w:val="00095E98"/>
    <w:rsid w:val="00096120"/>
    <w:rsid w:val="000964A7"/>
    <w:rsid w:val="0009656F"/>
    <w:rsid w:val="00097003"/>
    <w:rsid w:val="000976E0"/>
    <w:rsid w:val="00097CE2"/>
    <w:rsid w:val="00097D76"/>
    <w:rsid w:val="000A05E7"/>
    <w:rsid w:val="000A0ABC"/>
    <w:rsid w:val="000A0B43"/>
    <w:rsid w:val="000A0C14"/>
    <w:rsid w:val="000A0CE1"/>
    <w:rsid w:val="000A12CA"/>
    <w:rsid w:val="000A2069"/>
    <w:rsid w:val="000A2462"/>
    <w:rsid w:val="000A255E"/>
    <w:rsid w:val="000A26B5"/>
    <w:rsid w:val="000A31E5"/>
    <w:rsid w:val="000A3423"/>
    <w:rsid w:val="000A3677"/>
    <w:rsid w:val="000A3967"/>
    <w:rsid w:val="000A4519"/>
    <w:rsid w:val="000A49DC"/>
    <w:rsid w:val="000A4A62"/>
    <w:rsid w:val="000A4CF7"/>
    <w:rsid w:val="000A5B71"/>
    <w:rsid w:val="000A6DDE"/>
    <w:rsid w:val="000A76B9"/>
    <w:rsid w:val="000A77BE"/>
    <w:rsid w:val="000A7A42"/>
    <w:rsid w:val="000B0931"/>
    <w:rsid w:val="000B0C2F"/>
    <w:rsid w:val="000B0EE3"/>
    <w:rsid w:val="000B1248"/>
    <w:rsid w:val="000B1345"/>
    <w:rsid w:val="000B188A"/>
    <w:rsid w:val="000B1892"/>
    <w:rsid w:val="000B1B05"/>
    <w:rsid w:val="000B1B30"/>
    <w:rsid w:val="000B209B"/>
    <w:rsid w:val="000B258F"/>
    <w:rsid w:val="000B34F4"/>
    <w:rsid w:val="000B3B95"/>
    <w:rsid w:val="000B3BF3"/>
    <w:rsid w:val="000B3ECD"/>
    <w:rsid w:val="000B3F19"/>
    <w:rsid w:val="000B4510"/>
    <w:rsid w:val="000B45AF"/>
    <w:rsid w:val="000B5388"/>
    <w:rsid w:val="000B586C"/>
    <w:rsid w:val="000B58A0"/>
    <w:rsid w:val="000B5AA6"/>
    <w:rsid w:val="000B5E44"/>
    <w:rsid w:val="000B5E96"/>
    <w:rsid w:val="000B6C45"/>
    <w:rsid w:val="000B6C67"/>
    <w:rsid w:val="000B6D4E"/>
    <w:rsid w:val="000B6DC5"/>
    <w:rsid w:val="000B75BE"/>
    <w:rsid w:val="000B7A06"/>
    <w:rsid w:val="000B7F42"/>
    <w:rsid w:val="000C03F7"/>
    <w:rsid w:val="000C0AEC"/>
    <w:rsid w:val="000C0B60"/>
    <w:rsid w:val="000C0BB6"/>
    <w:rsid w:val="000C1505"/>
    <w:rsid w:val="000C175F"/>
    <w:rsid w:val="000C26C3"/>
    <w:rsid w:val="000C27B0"/>
    <w:rsid w:val="000C2EAB"/>
    <w:rsid w:val="000C324A"/>
    <w:rsid w:val="000C382A"/>
    <w:rsid w:val="000C3B74"/>
    <w:rsid w:val="000C3CB7"/>
    <w:rsid w:val="000C4021"/>
    <w:rsid w:val="000C4D3F"/>
    <w:rsid w:val="000C51D8"/>
    <w:rsid w:val="000C54EC"/>
    <w:rsid w:val="000C56D8"/>
    <w:rsid w:val="000C60CC"/>
    <w:rsid w:val="000C6565"/>
    <w:rsid w:val="000C66D8"/>
    <w:rsid w:val="000C6832"/>
    <w:rsid w:val="000C6A51"/>
    <w:rsid w:val="000C6BA8"/>
    <w:rsid w:val="000C6F19"/>
    <w:rsid w:val="000C6F55"/>
    <w:rsid w:val="000C7611"/>
    <w:rsid w:val="000C769C"/>
    <w:rsid w:val="000C7714"/>
    <w:rsid w:val="000C783A"/>
    <w:rsid w:val="000C7F8D"/>
    <w:rsid w:val="000D0336"/>
    <w:rsid w:val="000D09FC"/>
    <w:rsid w:val="000D0B94"/>
    <w:rsid w:val="000D16AB"/>
    <w:rsid w:val="000D1927"/>
    <w:rsid w:val="000D1C8A"/>
    <w:rsid w:val="000D1C9F"/>
    <w:rsid w:val="000D238E"/>
    <w:rsid w:val="000D2CDB"/>
    <w:rsid w:val="000D392E"/>
    <w:rsid w:val="000D3BAD"/>
    <w:rsid w:val="000D4466"/>
    <w:rsid w:val="000D520C"/>
    <w:rsid w:val="000D5289"/>
    <w:rsid w:val="000D5318"/>
    <w:rsid w:val="000D57C8"/>
    <w:rsid w:val="000D587E"/>
    <w:rsid w:val="000D5B3B"/>
    <w:rsid w:val="000D6F43"/>
    <w:rsid w:val="000D6F4B"/>
    <w:rsid w:val="000D72E6"/>
    <w:rsid w:val="000D75EE"/>
    <w:rsid w:val="000D791F"/>
    <w:rsid w:val="000D79B6"/>
    <w:rsid w:val="000D7A61"/>
    <w:rsid w:val="000D7E37"/>
    <w:rsid w:val="000D7EED"/>
    <w:rsid w:val="000D7F8C"/>
    <w:rsid w:val="000E004F"/>
    <w:rsid w:val="000E04AF"/>
    <w:rsid w:val="000E09EA"/>
    <w:rsid w:val="000E0A2F"/>
    <w:rsid w:val="000E0C61"/>
    <w:rsid w:val="000E14A7"/>
    <w:rsid w:val="000E17D9"/>
    <w:rsid w:val="000E19E9"/>
    <w:rsid w:val="000E2CD6"/>
    <w:rsid w:val="000E3132"/>
    <w:rsid w:val="000E38D9"/>
    <w:rsid w:val="000E3D93"/>
    <w:rsid w:val="000E3F73"/>
    <w:rsid w:val="000E4256"/>
    <w:rsid w:val="000E4BE3"/>
    <w:rsid w:val="000E4D03"/>
    <w:rsid w:val="000E4DB3"/>
    <w:rsid w:val="000E4E66"/>
    <w:rsid w:val="000E56B6"/>
    <w:rsid w:val="000E5BFC"/>
    <w:rsid w:val="000E5FC7"/>
    <w:rsid w:val="000E604B"/>
    <w:rsid w:val="000E6134"/>
    <w:rsid w:val="000E6342"/>
    <w:rsid w:val="000E6CDE"/>
    <w:rsid w:val="000E6EE4"/>
    <w:rsid w:val="000E73E9"/>
    <w:rsid w:val="000E752A"/>
    <w:rsid w:val="000E76A4"/>
    <w:rsid w:val="000E7F94"/>
    <w:rsid w:val="000F083E"/>
    <w:rsid w:val="000F08F6"/>
    <w:rsid w:val="000F0CBD"/>
    <w:rsid w:val="000F14E2"/>
    <w:rsid w:val="000F197E"/>
    <w:rsid w:val="000F203C"/>
    <w:rsid w:val="000F2193"/>
    <w:rsid w:val="000F22BE"/>
    <w:rsid w:val="000F242C"/>
    <w:rsid w:val="000F2A70"/>
    <w:rsid w:val="000F30D5"/>
    <w:rsid w:val="000F34D0"/>
    <w:rsid w:val="000F35BA"/>
    <w:rsid w:val="000F3886"/>
    <w:rsid w:val="000F3ECB"/>
    <w:rsid w:val="000F4870"/>
    <w:rsid w:val="000F48FA"/>
    <w:rsid w:val="000F4A83"/>
    <w:rsid w:val="000F51B8"/>
    <w:rsid w:val="000F539E"/>
    <w:rsid w:val="000F53D1"/>
    <w:rsid w:val="000F59AD"/>
    <w:rsid w:val="000F6516"/>
    <w:rsid w:val="000F666A"/>
    <w:rsid w:val="000F67F5"/>
    <w:rsid w:val="000F68D6"/>
    <w:rsid w:val="000F755E"/>
    <w:rsid w:val="000F7884"/>
    <w:rsid w:val="000F7BE5"/>
    <w:rsid w:val="000F7D36"/>
    <w:rsid w:val="001000F0"/>
    <w:rsid w:val="00100148"/>
    <w:rsid w:val="0010036A"/>
    <w:rsid w:val="00100472"/>
    <w:rsid w:val="0010094A"/>
    <w:rsid w:val="00101193"/>
    <w:rsid w:val="001012CB"/>
    <w:rsid w:val="00101453"/>
    <w:rsid w:val="00101465"/>
    <w:rsid w:val="00101CE4"/>
    <w:rsid w:val="001020CC"/>
    <w:rsid w:val="00102627"/>
    <w:rsid w:val="001028A6"/>
    <w:rsid w:val="00102978"/>
    <w:rsid w:val="00102E3D"/>
    <w:rsid w:val="00103158"/>
    <w:rsid w:val="001032E0"/>
    <w:rsid w:val="001033F3"/>
    <w:rsid w:val="00103689"/>
    <w:rsid w:val="00104477"/>
    <w:rsid w:val="00104B47"/>
    <w:rsid w:val="001052C3"/>
    <w:rsid w:val="0010556D"/>
    <w:rsid w:val="0010584F"/>
    <w:rsid w:val="00105B96"/>
    <w:rsid w:val="00105C0E"/>
    <w:rsid w:val="00105CD6"/>
    <w:rsid w:val="00105EC4"/>
    <w:rsid w:val="00106010"/>
    <w:rsid w:val="0010677F"/>
    <w:rsid w:val="001068DF"/>
    <w:rsid w:val="001069F7"/>
    <w:rsid w:val="00106DDA"/>
    <w:rsid w:val="0010703B"/>
    <w:rsid w:val="0010744E"/>
    <w:rsid w:val="001078C9"/>
    <w:rsid w:val="00107B7E"/>
    <w:rsid w:val="001100A2"/>
    <w:rsid w:val="00110323"/>
    <w:rsid w:val="00111672"/>
    <w:rsid w:val="001123D8"/>
    <w:rsid w:val="001126FA"/>
    <w:rsid w:val="001127B4"/>
    <w:rsid w:val="001129FC"/>
    <w:rsid w:val="00113504"/>
    <w:rsid w:val="0011430E"/>
    <w:rsid w:val="001146B6"/>
    <w:rsid w:val="00114798"/>
    <w:rsid w:val="00115095"/>
    <w:rsid w:val="0011528D"/>
    <w:rsid w:val="00115479"/>
    <w:rsid w:val="00115CF2"/>
    <w:rsid w:val="00115DBA"/>
    <w:rsid w:val="00115DFE"/>
    <w:rsid w:val="001163A0"/>
    <w:rsid w:val="001164F1"/>
    <w:rsid w:val="001166AC"/>
    <w:rsid w:val="00116D5C"/>
    <w:rsid w:val="00116D71"/>
    <w:rsid w:val="0011704B"/>
    <w:rsid w:val="00117629"/>
    <w:rsid w:val="0011797F"/>
    <w:rsid w:val="00117B43"/>
    <w:rsid w:val="00120346"/>
    <w:rsid w:val="00120585"/>
    <w:rsid w:val="001207A2"/>
    <w:rsid w:val="00120808"/>
    <w:rsid w:val="001210B0"/>
    <w:rsid w:val="001213A7"/>
    <w:rsid w:val="00121E0D"/>
    <w:rsid w:val="00122199"/>
    <w:rsid w:val="001222F1"/>
    <w:rsid w:val="00122638"/>
    <w:rsid w:val="00122D8B"/>
    <w:rsid w:val="00123256"/>
    <w:rsid w:val="0012330A"/>
    <w:rsid w:val="0012351D"/>
    <w:rsid w:val="0012376A"/>
    <w:rsid w:val="00123B05"/>
    <w:rsid w:val="00123B30"/>
    <w:rsid w:val="00123DFE"/>
    <w:rsid w:val="00123E30"/>
    <w:rsid w:val="00124258"/>
    <w:rsid w:val="001247D6"/>
    <w:rsid w:val="00124AF7"/>
    <w:rsid w:val="00124BC3"/>
    <w:rsid w:val="00124C7E"/>
    <w:rsid w:val="00124D66"/>
    <w:rsid w:val="00124E17"/>
    <w:rsid w:val="00125070"/>
    <w:rsid w:val="001251D4"/>
    <w:rsid w:val="0012564D"/>
    <w:rsid w:val="001257D9"/>
    <w:rsid w:val="00125969"/>
    <w:rsid w:val="00126361"/>
    <w:rsid w:val="001265F4"/>
    <w:rsid w:val="001268C0"/>
    <w:rsid w:val="00126975"/>
    <w:rsid w:val="00126BC6"/>
    <w:rsid w:val="00126E03"/>
    <w:rsid w:val="00126E1C"/>
    <w:rsid w:val="001270B5"/>
    <w:rsid w:val="001270BD"/>
    <w:rsid w:val="0012760E"/>
    <w:rsid w:val="00127705"/>
    <w:rsid w:val="001278AF"/>
    <w:rsid w:val="001279E4"/>
    <w:rsid w:val="00127AC0"/>
    <w:rsid w:val="00127FB7"/>
    <w:rsid w:val="001304D8"/>
    <w:rsid w:val="0013071C"/>
    <w:rsid w:val="00130AF1"/>
    <w:rsid w:val="00131893"/>
    <w:rsid w:val="00131B73"/>
    <w:rsid w:val="00131D4A"/>
    <w:rsid w:val="00131E7F"/>
    <w:rsid w:val="00132218"/>
    <w:rsid w:val="00132426"/>
    <w:rsid w:val="001326D8"/>
    <w:rsid w:val="00132B47"/>
    <w:rsid w:val="00132C4B"/>
    <w:rsid w:val="00132EEB"/>
    <w:rsid w:val="001336DE"/>
    <w:rsid w:val="0013382E"/>
    <w:rsid w:val="001342E0"/>
    <w:rsid w:val="00134957"/>
    <w:rsid w:val="00134EEF"/>
    <w:rsid w:val="00135416"/>
    <w:rsid w:val="0013587F"/>
    <w:rsid w:val="00135BFD"/>
    <w:rsid w:val="00135E60"/>
    <w:rsid w:val="0013609D"/>
    <w:rsid w:val="001363BA"/>
    <w:rsid w:val="00136846"/>
    <w:rsid w:val="00136A26"/>
    <w:rsid w:val="00136BDD"/>
    <w:rsid w:val="00136CF0"/>
    <w:rsid w:val="001370E7"/>
    <w:rsid w:val="001371B6"/>
    <w:rsid w:val="001376CB"/>
    <w:rsid w:val="00137861"/>
    <w:rsid w:val="00137A3E"/>
    <w:rsid w:val="00137D96"/>
    <w:rsid w:val="00137EC0"/>
    <w:rsid w:val="001401D7"/>
    <w:rsid w:val="0014026B"/>
    <w:rsid w:val="001406E0"/>
    <w:rsid w:val="0014071A"/>
    <w:rsid w:val="00140A03"/>
    <w:rsid w:val="00140B60"/>
    <w:rsid w:val="00140D21"/>
    <w:rsid w:val="00141950"/>
    <w:rsid w:val="001419ED"/>
    <w:rsid w:val="00142BCC"/>
    <w:rsid w:val="00142DC4"/>
    <w:rsid w:val="00143533"/>
    <w:rsid w:val="001436A6"/>
    <w:rsid w:val="00143A18"/>
    <w:rsid w:val="00143AC2"/>
    <w:rsid w:val="00143B5E"/>
    <w:rsid w:val="0014448A"/>
    <w:rsid w:val="001449D1"/>
    <w:rsid w:val="00144D04"/>
    <w:rsid w:val="001456A3"/>
    <w:rsid w:val="0014577F"/>
    <w:rsid w:val="00145A0E"/>
    <w:rsid w:val="00145FA8"/>
    <w:rsid w:val="001460C7"/>
    <w:rsid w:val="00146500"/>
    <w:rsid w:val="00146BB3"/>
    <w:rsid w:val="00146E14"/>
    <w:rsid w:val="001502A8"/>
    <w:rsid w:val="001504B9"/>
    <w:rsid w:val="00150666"/>
    <w:rsid w:val="00150829"/>
    <w:rsid w:val="0015092C"/>
    <w:rsid w:val="00150DD2"/>
    <w:rsid w:val="00150E54"/>
    <w:rsid w:val="00150F69"/>
    <w:rsid w:val="00151490"/>
    <w:rsid w:val="0015298F"/>
    <w:rsid w:val="00152B15"/>
    <w:rsid w:val="00152C0E"/>
    <w:rsid w:val="00152E0B"/>
    <w:rsid w:val="0015394A"/>
    <w:rsid w:val="0015396F"/>
    <w:rsid w:val="00153C35"/>
    <w:rsid w:val="00153CA8"/>
    <w:rsid w:val="00153D46"/>
    <w:rsid w:val="001546DF"/>
    <w:rsid w:val="001547AF"/>
    <w:rsid w:val="0015528F"/>
    <w:rsid w:val="001552C0"/>
    <w:rsid w:val="001553F8"/>
    <w:rsid w:val="00155418"/>
    <w:rsid w:val="00155EC1"/>
    <w:rsid w:val="0015649F"/>
    <w:rsid w:val="00156A50"/>
    <w:rsid w:val="00156B5E"/>
    <w:rsid w:val="00156BD7"/>
    <w:rsid w:val="00156C64"/>
    <w:rsid w:val="00157746"/>
    <w:rsid w:val="00157772"/>
    <w:rsid w:val="00157D90"/>
    <w:rsid w:val="00157E07"/>
    <w:rsid w:val="00160153"/>
    <w:rsid w:val="001608F2"/>
    <w:rsid w:val="00160CC2"/>
    <w:rsid w:val="00161D06"/>
    <w:rsid w:val="00162236"/>
    <w:rsid w:val="00162C80"/>
    <w:rsid w:val="001630D6"/>
    <w:rsid w:val="0016325D"/>
    <w:rsid w:val="00163482"/>
    <w:rsid w:val="00163E98"/>
    <w:rsid w:val="0016420F"/>
    <w:rsid w:val="00164C6B"/>
    <w:rsid w:val="00164C76"/>
    <w:rsid w:val="0016509C"/>
    <w:rsid w:val="001655F6"/>
    <w:rsid w:val="00165D52"/>
    <w:rsid w:val="00166306"/>
    <w:rsid w:val="00166513"/>
    <w:rsid w:val="00166589"/>
    <w:rsid w:val="00167218"/>
    <w:rsid w:val="00167554"/>
    <w:rsid w:val="00167871"/>
    <w:rsid w:val="00167AFF"/>
    <w:rsid w:val="00167BC4"/>
    <w:rsid w:val="00167F0B"/>
    <w:rsid w:val="00167FB1"/>
    <w:rsid w:val="00170DB4"/>
    <w:rsid w:val="00171C66"/>
    <w:rsid w:val="00171D8D"/>
    <w:rsid w:val="00171DDE"/>
    <w:rsid w:val="00172A27"/>
    <w:rsid w:val="001730D3"/>
    <w:rsid w:val="0017350A"/>
    <w:rsid w:val="00174DDB"/>
    <w:rsid w:val="0017543E"/>
    <w:rsid w:val="00175656"/>
    <w:rsid w:val="00175702"/>
    <w:rsid w:val="0017570B"/>
    <w:rsid w:val="00175DA7"/>
    <w:rsid w:val="0017695F"/>
    <w:rsid w:val="00176F9B"/>
    <w:rsid w:val="001777A1"/>
    <w:rsid w:val="00177D68"/>
    <w:rsid w:val="001809C8"/>
    <w:rsid w:val="001813C3"/>
    <w:rsid w:val="00181982"/>
    <w:rsid w:val="00181B85"/>
    <w:rsid w:val="00181FEA"/>
    <w:rsid w:val="001820A0"/>
    <w:rsid w:val="001820E8"/>
    <w:rsid w:val="001825BF"/>
    <w:rsid w:val="00182649"/>
    <w:rsid w:val="001826A1"/>
    <w:rsid w:val="00182A4B"/>
    <w:rsid w:val="00182A71"/>
    <w:rsid w:val="00182AB4"/>
    <w:rsid w:val="00183091"/>
    <w:rsid w:val="00183786"/>
    <w:rsid w:val="00183EF7"/>
    <w:rsid w:val="00183F05"/>
    <w:rsid w:val="00184182"/>
    <w:rsid w:val="001843D5"/>
    <w:rsid w:val="001845B2"/>
    <w:rsid w:val="00185247"/>
    <w:rsid w:val="0018560B"/>
    <w:rsid w:val="0018599C"/>
    <w:rsid w:val="00186201"/>
    <w:rsid w:val="00186756"/>
    <w:rsid w:val="0018760B"/>
    <w:rsid w:val="00187666"/>
    <w:rsid w:val="001902AC"/>
    <w:rsid w:val="0019066B"/>
    <w:rsid w:val="00190D28"/>
    <w:rsid w:val="00191A88"/>
    <w:rsid w:val="00192388"/>
    <w:rsid w:val="0019273C"/>
    <w:rsid w:val="0019283B"/>
    <w:rsid w:val="00192CD9"/>
    <w:rsid w:val="0019331A"/>
    <w:rsid w:val="00194A8B"/>
    <w:rsid w:val="00195AA7"/>
    <w:rsid w:val="00195FC7"/>
    <w:rsid w:val="00196E89"/>
    <w:rsid w:val="00197585"/>
    <w:rsid w:val="001976A0"/>
    <w:rsid w:val="00197A00"/>
    <w:rsid w:val="00197F17"/>
    <w:rsid w:val="001A0303"/>
    <w:rsid w:val="001A039C"/>
    <w:rsid w:val="001A03C9"/>
    <w:rsid w:val="001A0E92"/>
    <w:rsid w:val="001A2BE6"/>
    <w:rsid w:val="001A2BF2"/>
    <w:rsid w:val="001A2E92"/>
    <w:rsid w:val="001A3504"/>
    <w:rsid w:val="001A3D45"/>
    <w:rsid w:val="001A4036"/>
    <w:rsid w:val="001A4760"/>
    <w:rsid w:val="001A4E1F"/>
    <w:rsid w:val="001A511F"/>
    <w:rsid w:val="001A5439"/>
    <w:rsid w:val="001A54ED"/>
    <w:rsid w:val="001A5B10"/>
    <w:rsid w:val="001A5BB3"/>
    <w:rsid w:val="001A6140"/>
    <w:rsid w:val="001A6586"/>
    <w:rsid w:val="001A6618"/>
    <w:rsid w:val="001A68D1"/>
    <w:rsid w:val="001A6C20"/>
    <w:rsid w:val="001A6D0D"/>
    <w:rsid w:val="001A731B"/>
    <w:rsid w:val="001A751C"/>
    <w:rsid w:val="001A7D17"/>
    <w:rsid w:val="001B0466"/>
    <w:rsid w:val="001B064E"/>
    <w:rsid w:val="001B0B6F"/>
    <w:rsid w:val="001B0E48"/>
    <w:rsid w:val="001B10EE"/>
    <w:rsid w:val="001B143F"/>
    <w:rsid w:val="001B21AE"/>
    <w:rsid w:val="001B29BF"/>
    <w:rsid w:val="001B30A5"/>
    <w:rsid w:val="001B3139"/>
    <w:rsid w:val="001B344C"/>
    <w:rsid w:val="001B3561"/>
    <w:rsid w:val="001B363D"/>
    <w:rsid w:val="001B36BE"/>
    <w:rsid w:val="001B385B"/>
    <w:rsid w:val="001B38A4"/>
    <w:rsid w:val="001B3E7F"/>
    <w:rsid w:val="001B40A3"/>
    <w:rsid w:val="001B4641"/>
    <w:rsid w:val="001B4C7A"/>
    <w:rsid w:val="001B4D09"/>
    <w:rsid w:val="001B4E26"/>
    <w:rsid w:val="001B580D"/>
    <w:rsid w:val="001B59AD"/>
    <w:rsid w:val="001B5B69"/>
    <w:rsid w:val="001B5CCD"/>
    <w:rsid w:val="001B700F"/>
    <w:rsid w:val="001B71E0"/>
    <w:rsid w:val="001B748B"/>
    <w:rsid w:val="001B7659"/>
    <w:rsid w:val="001B7BFE"/>
    <w:rsid w:val="001B7D99"/>
    <w:rsid w:val="001B7E86"/>
    <w:rsid w:val="001C003B"/>
    <w:rsid w:val="001C0183"/>
    <w:rsid w:val="001C0451"/>
    <w:rsid w:val="001C0AA9"/>
    <w:rsid w:val="001C0AEA"/>
    <w:rsid w:val="001C0BF0"/>
    <w:rsid w:val="001C0FC3"/>
    <w:rsid w:val="001C1294"/>
    <w:rsid w:val="001C1381"/>
    <w:rsid w:val="001C138A"/>
    <w:rsid w:val="001C18D7"/>
    <w:rsid w:val="001C1D81"/>
    <w:rsid w:val="001C1DD8"/>
    <w:rsid w:val="001C27AF"/>
    <w:rsid w:val="001C2A10"/>
    <w:rsid w:val="001C2C96"/>
    <w:rsid w:val="001C32D3"/>
    <w:rsid w:val="001C3547"/>
    <w:rsid w:val="001C4B9D"/>
    <w:rsid w:val="001C4E89"/>
    <w:rsid w:val="001C5262"/>
    <w:rsid w:val="001C55EF"/>
    <w:rsid w:val="001C572F"/>
    <w:rsid w:val="001C5D5F"/>
    <w:rsid w:val="001C5FFD"/>
    <w:rsid w:val="001C6894"/>
    <w:rsid w:val="001C6BD9"/>
    <w:rsid w:val="001C7191"/>
    <w:rsid w:val="001C7377"/>
    <w:rsid w:val="001C762C"/>
    <w:rsid w:val="001C793E"/>
    <w:rsid w:val="001C7E54"/>
    <w:rsid w:val="001D0623"/>
    <w:rsid w:val="001D0960"/>
    <w:rsid w:val="001D0C75"/>
    <w:rsid w:val="001D0D9E"/>
    <w:rsid w:val="001D12CF"/>
    <w:rsid w:val="001D12D2"/>
    <w:rsid w:val="001D1A24"/>
    <w:rsid w:val="001D1CBE"/>
    <w:rsid w:val="001D2449"/>
    <w:rsid w:val="001D25DF"/>
    <w:rsid w:val="001D3091"/>
    <w:rsid w:val="001D3333"/>
    <w:rsid w:val="001D3402"/>
    <w:rsid w:val="001D368C"/>
    <w:rsid w:val="001D38B0"/>
    <w:rsid w:val="001D39C0"/>
    <w:rsid w:val="001D3F2D"/>
    <w:rsid w:val="001D4409"/>
    <w:rsid w:val="001D5290"/>
    <w:rsid w:val="001D52B6"/>
    <w:rsid w:val="001D580C"/>
    <w:rsid w:val="001D647B"/>
    <w:rsid w:val="001D6BF6"/>
    <w:rsid w:val="001D6CE2"/>
    <w:rsid w:val="001D704A"/>
    <w:rsid w:val="001D714D"/>
    <w:rsid w:val="001D78FF"/>
    <w:rsid w:val="001D79FB"/>
    <w:rsid w:val="001D7B46"/>
    <w:rsid w:val="001D7C20"/>
    <w:rsid w:val="001D7C59"/>
    <w:rsid w:val="001E04E7"/>
    <w:rsid w:val="001E071E"/>
    <w:rsid w:val="001E0B54"/>
    <w:rsid w:val="001E0FB3"/>
    <w:rsid w:val="001E10C7"/>
    <w:rsid w:val="001E120F"/>
    <w:rsid w:val="001E1943"/>
    <w:rsid w:val="001E1A64"/>
    <w:rsid w:val="001E22C1"/>
    <w:rsid w:val="001E267E"/>
    <w:rsid w:val="001E2F7E"/>
    <w:rsid w:val="001E3099"/>
    <w:rsid w:val="001E32CB"/>
    <w:rsid w:val="001E355A"/>
    <w:rsid w:val="001E3683"/>
    <w:rsid w:val="001E3C5B"/>
    <w:rsid w:val="001E52A1"/>
    <w:rsid w:val="001E5DE2"/>
    <w:rsid w:val="001E5EC1"/>
    <w:rsid w:val="001E60F1"/>
    <w:rsid w:val="001E6126"/>
    <w:rsid w:val="001E64A6"/>
    <w:rsid w:val="001E6990"/>
    <w:rsid w:val="001E6B65"/>
    <w:rsid w:val="001E72C4"/>
    <w:rsid w:val="001E744F"/>
    <w:rsid w:val="001E7649"/>
    <w:rsid w:val="001E7CFB"/>
    <w:rsid w:val="001F0B8F"/>
    <w:rsid w:val="001F0C1C"/>
    <w:rsid w:val="001F0DB1"/>
    <w:rsid w:val="001F114E"/>
    <w:rsid w:val="001F1184"/>
    <w:rsid w:val="001F1240"/>
    <w:rsid w:val="001F1738"/>
    <w:rsid w:val="001F1F6E"/>
    <w:rsid w:val="001F1F81"/>
    <w:rsid w:val="001F26E8"/>
    <w:rsid w:val="001F28BB"/>
    <w:rsid w:val="001F3FBB"/>
    <w:rsid w:val="001F42AA"/>
    <w:rsid w:val="001F458B"/>
    <w:rsid w:val="001F4BE4"/>
    <w:rsid w:val="001F4D1A"/>
    <w:rsid w:val="001F5057"/>
    <w:rsid w:val="001F53CD"/>
    <w:rsid w:val="001F5ACB"/>
    <w:rsid w:val="001F5C01"/>
    <w:rsid w:val="001F5C33"/>
    <w:rsid w:val="001F5FF6"/>
    <w:rsid w:val="001F6423"/>
    <w:rsid w:val="001F6A86"/>
    <w:rsid w:val="001F7175"/>
    <w:rsid w:val="001F717E"/>
    <w:rsid w:val="001F748C"/>
    <w:rsid w:val="00201023"/>
    <w:rsid w:val="0020126F"/>
    <w:rsid w:val="00201C22"/>
    <w:rsid w:val="00201E2D"/>
    <w:rsid w:val="002025A3"/>
    <w:rsid w:val="00202653"/>
    <w:rsid w:val="00202FAA"/>
    <w:rsid w:val="002037B7"/>
    <w:rsid w:val="002037D4"/>
    <w:rsid w:val="002039B6"/>
    <w:rsid w:val="00203AE7"/>
    <w:rsid w:val="00203C5F"/>
    <w:rsid w:val="00203FBD"/>
    <w:rsid w:val="00204221"/>
    <w:rsid w:val="0020460C"/>
    <w:rsid w:val="002046FA"/>
    <w:rsid w:val="00204A2E"/>
    <w:rsid w:val="00204E8E"/>
    <w:rsid w:val="00205940"/>
    <w:rsid w:val="00205E66"/>
    <w:rsid w:val="00205F47"/>
    <w:rsid w:val="002064DD"/>
    <w:rsid w:val="0020784F"/>
    <w:rsid w:val="00207DE4"/>
    <w:rsid w:val="00210B54"/>
    <w:rsid w:val="00210DA5"/>
    <w:rsid w:val="002115A8"/>
    <w:rsid w:val="00211694"/>
    <w:rsid w:val="0021257B"/>
    <w:rsid w:val="002125A7"/>
    <w:rsid w:val="002127AD"/>
    <w:rsid w:val="0021310B"/>
    <w:rsid w:val="00213242"/>
    <w:rsid w:val="00213440"/>
    <w:rsid w:val="00213C82"/>
    <w:rsid w:val="00213F84"/>
    <w:rsid w:val="00214453"/>
    <w:rsid w:val="00215142"/>
    <w:rsid w:val="002151A8"/>
    <w:rsid w:val="00215A86"/>
    <w:rsid w:val="00215B00"/>
    <w:rsid w:val="002166D7"/>
    <w:rsid w:val="00216724"/>
    <w:rsid w:val="00216741"/>
    <w:rsid w:val="00216C9F"/>
    <w:rsid w:val="00216FE5"/>
    <w:rsid w:val="002170CC"/>
    <w:rsid w:val="002173EE"/>
    <w:rsid w:val="00217481"/>
    <w:rsid w:val="0021763A"/>
    <w:rsid w:val="00220197"/>
    <w:rsid w:val="002201C5"/>
    <w:rsid w:val="00220D3B"/>
    <w:rsid w:val="002213A6"/>
    <w:rsid w:val="0022145D"/>
    <w:rsid w:val="002216A6"/>
    <w:rsid w:val="002219A1"/>
    <w:rsid w:val="00221B59"/>
    <w:rsid w:val="00221B86"/>
    <w:rsid w:val="00222258"/>
    <w:rsid w:val="00222680"/>
    <w:rsid w:val="00222937"/>
    <w:rsid w:val="00222A81"/>
    <w:rsid w:val="00222ED7"/>
    <w:rsid w:val="0022320B"/>
    <w:rsid w:val="0022376B"/>
    <w:rsid w:val="00223D7D"/>
    <w:rsid w:val="0022467A"/>
    <w:rsid w:val="002246D4"/>
    <w:rsid w:val="002246E7"/>
    <w:rsid w:val="0022495C"/>
    <w:rsid w:val="002251BC"/>
    <w:rsid w:val="002255A4"/>
    <w:rsid w:val="002257C9"/>
    <w:rsid w:val="00225994"/>
    <w:rsid w:val="00225A5F"/>
    <w:rsid w:val="00225D12"/>
    <w:rsid w:val="00225D9C"/>
    <w:rsid w:val="00225F6B"/>
    <w:rsid w:val="002260B7"/>
    <w:rsid w:val="00226514"/>
    <w:rsid w:val="002270FA"/>
    <w:rsid w:val="0022743F"/>
    <w:rsid w:val="002274A0"/>
    <w:rsid w:val="0022770A"/>
    <w:rsid w:val="002277DA"/>
    <w:rsid w:val="002277EF"/>
    <w:rsid w:val="002304FF"/>
    <w:rsid w:val="002307D2"/>
    <w:rsid w:val="00230D08"/>
    <w:rsid w:val="00230E3B"/>
    <w:rsid w:val="00230E63"/>
    <w:rsid w:val="002310B7"/>
    <w:rsid w:val="002311B8"/>
    <w:rsid w:val="002313AF"/>
    <w:rsid w:val="00231459"/>
    <w:rsid w:val="002314A4"/>
    <w:rsid w:val="00231882"/>
    <w:rsid w:val="00231D54"/>
    <w:rsid w:val="0023221A"/>
    <w:rsid w:val="00232473"/>
    <w:rsid w:val="002326F6"/>
    <w:rsid w:val="00232CE8"/>
    <w:rsid w:val="002330AD"/>
    <w:rsid w:val="0023324F"/>
    <w:rsid w:val="0023338B"/>
    <w:rsid w:val="00233778"/>
    <w:rsid w:val="00233925"/>
    <w:rsid w:val="002339E3"/>
    <w:rsid w:val="00233D27"/>
    <w:rsid w:val="002341B9"/>
    <w:rsid w:val="002341EC"/>
    <w:rsid w:val="00234ACB"/>
    <w:rsid w:val="00234EDF"/>
    <w:rsid w:val="00235815"/>
    <w:rsid w:val="00235B26"/>
    <w:rsid w:val="00235EDD"/>
    <w:rsid w:val="00236656"/>
    <w:rsid w:val="002366A5"/>
    <w:rsid w:val="0023789F"/>
    <w:rsid w:val="00237940"/>
    <w:rsid w:val="002403D2"/>
    <w:rsid w:val="0024095E"/>
    <w:rsid w:val="00240EEA"/>
    <w:rsid w:val="002411A8"/>
    <w:rsid w:val="00241211"/>
    <w:rsid w:val="00241B2D"/>
    <w:rsid w:val="00241E4F"/>
    <w:rsid w:val="00242D9C"/>
    <w:rsid w:val="00242FAC"/>
    <w:rsid w:val="00243ECA"/>
    <w:rsid w:val="00244420"/>
    <w:rsid w:val="00244619"/>
    <w:rsid w:val="00244712"/>
    <w:rsid w:val="002457B5"/>
    <w:rsid w:val="00245813"/>
    <w:rsid w:val="00245C9E"/>
    <w:rsid w:val="00246134"/>
    <w:rsid w:val="0024648C"/>
    <w:rsid w:val="002465EE"/>
    <w:rsid w:val="00247053"/>
    <w:rsid w:val="00247535"/>
    <w:rsid w:val="00247B22"/>
    <w:rsid w:val="00247C5B"/>
    <w:rsid w:val="00247EA9"/>
    <w:rsid w:val="00247EC2"/>
    <w:rsid w:val="00250A77"/>
    <w:rsid w:val="002514B7"/>
    <w:rsid w:val="00251D1E"/>
    <w:rsid w:val="00251D82"/>
    <w:rsid w:val="00251E43"/>
    <w:rsid w:val="00251EBB"/>
    <w:rsid w:val="0025206C"/>
    <w:rsid w:val="002520B8"/>
    <w:rsid w:val="002520CF"/>
    <w:rsid w:val="00252691"/>
    <w:rsid w:val="00252819"/>
    <w:rsid w:val="0025282D"/>
    <w:rsid w:val="00252956"/>
    <w:rsid w:val="00252A82"/>
    <w:rsid w:val="002530BA"/>
    <w:rsid w:val="0025384C"/>
    <w:rsid w:val="0025388B"/>
    <w:rsid w:val="00253F63"/>
    <w:rsid w:val="00254FB3"/>
    <w:rsid w:val="00254FF1"/>
    <w:rsid w:val="002551E9"/>
    <w:rsid w:val="0025522D"/>
    <w:rsid w:val="00255A9B"/>
    <w:rsid w:val="00255F85"/>
    <w:rsid w:val="002565B0"/>
    <w:rsid w:val="00256D28"/>
    <w:rsid w:val="00256EA5"/>
    <w:rsid w:val="002576F2"/>
    <w:rsid w:val="0025772C"/>
    <w:rsid w:val="002607FA"/>
    <w:rsid w:val="002608AB"/>
    <w:rsid w:val="00260EAF"/>
    <w:rsid w:val="00261DE6"/>
    <w:rsid w:val="0026230F"/>
    <w:rsid w:val="00262865"/>
    <w:rsid w:val="00262D76"/>
    <w:rsid w:val="00262F23"/>
    <w:rsid w:val="0026316D"/>
    <w:rsid w:val="0026393A"/>
    <w:rsid w:val="00263D96"/>
    <w:rsid w:val="002641D7"/>
    <w:rsid w:val="002645E9"/>
    <w:rsid w:val="00264A79"/>
    <w:rsid w:val="00264E3C"/>
    <w:rsid w:val="00264FAE"/>
    <w:rsid w:val="0026574E"/>
    <w:rsid w:val="00265F01"/>
    <w:rsid w:val="00266187"/>
    <w:rsid w:val="00266567"/>
    <w:rsid w:val="002666FC"/>
    <w:rsid w:val="00266ABB"/>
    <w:rsid w:val="00267BC2"/>
    <w:rsid w:val="00267D96"/>
    <w:rsid w:val="00267F4B"/>
    <w:rsid w:val="00270229"/>
    <w:rsid w:val="00270241"/>
    <w:rsid w:val="0027031C"/>
    <w:rsid w:val="0027039A"/>
    <w:rsid w:val="002703C1"/>
    <w:rsid w:val="00270463"/>
    <w:rsid w:val="00270920"/>
    <w:rsid w:val="00270B4A"/>
    <w:rsid w:val="00270E53"/>
    <w:rsid w:val="0027198B"/>
    <w:rsid w:val="00271A83"/>
    <w:rsid w:val="00271EAE"/>
    <w:rsid w:val="0027215A"/>
    <w:rsid w:val="00272199"/>
    <w:rsid w:val="00272854"/>
    <w:rsid w:val="00272AC0"/>
    <w:rsid w:val="00272DBC"/>
    <w:rsid w:val="0027307A"/>
    <w:rsid w:val="00273976"/>
    <w:rsid w:val="00274087"/>
    <w:rsid w:val="002742E9"/>
    <w:rsid w:val="00274390"/>
    <w:rsid w:val="00275D50"/>
    <w:rsid w:val="00275E3F"/>
    <w:rsid w:val="00275FFC"/>
    <w:rsid w:val="002762E7"/>
    <w:rsid w:val="0027678E"/>
    <w:rsid w:val="00276B85"/>
    <w:rsid w:val="00276C4A"/>
    <w:rsid w:val="002770C0"/>
    <w:rsid w:val="002777B7"/>
    <w:rsid w:val="00277971"/>
    <w:rsid w:val="00277AF2"/>
    <w:rsid w:val="002809DA"/>
    <w:rsid w:val="00280E50"/>
    <w:rsid w:val="002812F3"/>
    <w:rsid w:val="00281C7C"/>
    <w:rsid w:val="00281DA7"/>
    <w:rsid w:val="00281EFF"/>
    <w:rsid w:val="00281F25"/>
    <w:rsid w:val="00281F62"/>
    <w:rsid w:val="00282152"/>
    <w:rsid w:val="00282224"/>
    <w:rsid w:val="00282467"/>
    <w:rsid w:val="00282AFA"/>
    <w:rsid w:val="0028367C"/>
    <w:rsid w:val="002839A8"/>
    <w:rsid w:val="00284006"/>
    <w:rsid w:val="002844C2"/>
    <w:rsid w:val="002846FC"/>
    <w:rsid w:val="00284A25"/>
    <w:rsid w:val="00284E70"/>
    <w:rsid w:val="002851E5"/>
    <w:rsid w:val="00285418"/>
    <w:rsid w:val="00285DBD"/>
    <w:rsid w:val="00285EC0"/>
    <w:rsid w:val="00285F30"/>
    <w:rsid w:val="00285FE9"/>
    <w:rsid w:val="00286429"/>
    <w:rsid w:val="00286E11"/>
    <w:rsid w:val="00287258"/>
    <w:rsid w:val="0028759B"/>
    <w:rsid w:val="00287B9F"/>
    <w:rsid w:val="00287F29"/>
    <w:rsid w:val="002902D1"/>
    <w:rsid w:val="002912E2"/>
    <w:rsid w:val="0029183C"/>
    <w:rsid w:val="00291FE6"/>
    <w:rsid w:val="00292254"/>
    <w:rsid w:val="00292B34"/>
    <w:rsid w:val="00292DC7"/>
    <w:rsid w:val="0029358E"/>
    <w:rsid w:val="002935E8"/>
    <w:rsid w:val="00293C7D"/>
    <w:rsid w:val="002943B2"/>
    <w:rsid w:val="002943FA"/>
    <w:rsid w:val="00294985"/>
    <w:rsid w:val="00294DBC"/>
    <w:rsid w:val="0029569C"/>
    <w:rsid w:val="0029571C"/>
    <w:rsid w:val="00295A79"/>
    <w:rsid w:val="00295B35"/>
    <w:rsid w:val="00295FFA"/>
    <w:rsid w:val="0029671C"/>
    <w:rsid w:val="00296EB5"/>
    <w:rsid w:val="00296F15"/>
    <w:rsid w:val="002976DD"/>
    <w:rsid w:val="00297A2D"/>
    <w:rsid w:val="00297BAC"/>
    <w:rsid w:val="00297D76"/>
    <w:rsid w:val="00297F62"/>
    <w:rsid w:val="002A0116"/>
    <w:rsid w:val="002A0A7D"/>
    <w:rsid w:val="002A0C63"/>
    <w:rsid w:val="002A0FC1"/>
    <w:rsid w:val="002A10DE"/>
    <w:rsid w:val="002A13A6"/>
    <w:rsid w:val="002A1480"/>
    <w:rsid w:val="002A169D"/>
    <w:rsid w:val="002A16CC"/>
    <w:rsid w:val="002A1897"/>
    <w:rsid w:val="002A2622"/>
    <w:rsid w:val="002A27D3"/>
    <w:rsid w:val="002A318C"/>
    <w:rsid w:val="002A42E0"/>
    <w:rsid w:val="002A440E"/>
    <w:rsid w:val="002A4697"/>
    <w:rsid w:val="002A4B41"/>
    <w:rsid w:val="002A54D3"/>
    <w:rsid w:val="002A578E"/>
    <w:rsid w:val="002A5F06"/>
    <w:rsid w:val="002A63EE"/>
    <w:rsid w:val="002A7C8D"/>
    <w:rsid w:val="002B0182"/>
    <w:rsid w:val="002B08BF"/>
    <w:rsid w:val="002B0BD9"/>
    <w:rsid w:val="002B0D1C"/>
    <w:rsid w:val="002B13B9"/>
    <w:rsid w:val="002B176A"/>
    <w:rsid w:val="002B18BA"/>
    <w:rsid w:val="002B19ED"/>
    <w:rsid w:val="002B1C3E"/>
    <w:rsid w:val="002B1DB0"/>
    <w:rsid w:val="002B1F90"/>
    <w:rsid w:val="002B29A2"/>
    <w:rsid w:val="002B29E3"/>
    <w:rsid w:val="002B2CCF"/>
    <w:rsid w:val="002B2D59"/>
    <w:rsid w:val="002B2EB9"/>
    <w:rsid w:val="002B341F"/>
    <w:rsid w:val="002B3A50"/>
    <w:rsid w:val="002B3CF1"/>
    <w:rsid w:val="002B4F7B"/>
    <w:rsid w:val="002B5713"/>
    <w:rsid w:val="002B582D"/>
    <w:rsid w:val="002B596A"/>
    <w:rsid w:val="002B5F80"/>
    <w:rsid w:val="002B60C6"/>
    <w:rsid w:val="002B6372"/>
    <w:rsid w:val="002B6D5B"/>
    <w:rsid w:val="002B7663"/>
    <w:rsid w:val="002B7DD9"/>
    <w:rsid w:val="002B7DE0"/>
    <w:rsid w:val="002C0020"/>
    <w:rsid w:val="002C0789"/>
    <w:rsid w:val="002C0A7A"/>
    <w:rsid w:val="002C0EF6"/>
    <w:rsid w:val="002C12AD"/>
    <w:rsid w:val="002C14F5"/>
    <w:rsid w:val="002C181F"/>
    <w:rsid w:val="002C1EC8"/>
    <w:rsid w:val="002C1F1C"/>
    <w:rsid w:val="002C1FC9"/>
    <w:rsid w:val="002C22C1"/>
    <w:rsid w:val="002C2515"/>
    <w:rsid w:val="002C2BE3"/>
    <w:rsid w:val="002C2E43"/>
    <w:rsid w:val="002C2EE4"/>
    <w:rsid w:val="002C3631"/>
    <w:rsid w:val="002C3697"/>
    <w:rsid w:val="002C3822"/>
    <w:rsid w:val="002C3BEA"/>
    <w:rsid w:val="002C3F21"/>
    <w:rsid w:val="002C3FC8"/>
    <w:rsid w:val="002C4A45"/>
    <w:rsid w:val="002C4FA6"/>
    <w:rsid w:val="002C55A9"/>
    <w:rsid w:val="002C6447"/>
    <w:rsid w:val="002C6504"/>
    <w:rsid w:val="002C6712"/>
    <w:rsid w:val="002C6D4B"/>
    <w:rsid w:val="002D088F"/>
    <w:rsid w:val="002D0E0A"/>
    <w:rsid w:val="002D15EA"/>
    <w:rsid w:val="002D1A78"/>
    <w:rsid w:val="002D1D4A"/>
    <w:rsid w:val="002D2084"/>
    <w:rsid w:val="002D234F"/>
    <w:rsid w:val="002D2588"/>
    <w:rsid w:val="002D28DE"/>
    <w:rsid w:val="002D2928"/>
    <w:rsid w:val="002D2B25"/>
    <w:rsid w:val="002D3B5F"/>
    <w:rsid w:val="002D4188"/>
    <w:rsid w:val="002D418E"/>
    <w:rsid w:val="002D4A66"/>
    <w:rsid w:val="002D4EA0"/>
    <w:rsid w:val="002D4ED7"/>
    <w:rsid w:val="002D5159"/>
    <w:rsid w:val="002D5621"/>
    <w:rsid w:val="002D56E3"/>
    <w:rsid w:val="002D5B6E"/>
    <w:rsid w:val="002D608B"/>
    <w:rsid w:val="002D6EF8"/>
    <w:rsid w:val="002D72DE"/>
    <w:rsid w:val="002D742F"/>
    <w:rsid w:val="002D7431"/>
    <w:rsid w:val="002D7F96"/>
    <w:rsid w:val="002D7FD1"/>
    <w:rsid w:val="002E038A"/>
    <w:rsid w:val="002E0398"/>
    <w:rsid w:val="002E0BAF"/>
    <w:rsid w:val="002E15ED"/>
    <w:rsid w:val="002E1D2B"/>
    <w:rsid w:val="002E20A7"/>
    <w:rsid w:val="002E2406"/>
    <w:rsid w:val="002E274F"/>
    <w:rsid w:val="002E2E68"/>
    <w:rsid w:val="002E33F2"/>
    <w:rsid w:val="002E3ABE"/>
    <w:rsid w:val="002E3E93"/>
    <w:rsid w:val="002E3FA2"/>
    <w:rsid w:val="002E4B87"/>
    <w:rsid w:val="002E5213"/>
    <w:rsid w:val="002E5922"/>
    <w:rsid w:val="002E5F62"/>
    <w:rsid w:val="002E6009"/>
    <w:rsid w:val="002E647C"/>
    <w:rsid w:val="002E6A00"/>
    <w:rsid w:val="002E6AD4"/>
    <w:rsid w:val="002E70F6"/>
    <w:rsid w:val="002E74B6"/>
    <w:rsid w:val="002E7D20"/>
    <w:rsid w:val="002F1010"/>
    <w:rsid w:val="002F1978"/>
    <w:rsid w:val="002F1C5D"/>
    <w:rsid w:val="002F1C7D"/>
    <w:rsid w:val="002F1E19"/>
    <w:rsid w:val="002F217A"/>
    <w:rsid w:val="002F25DC"/>
    <w:rsid w:val="002F305A"/>
    <w:rsid w:val="002F3431"/>
    <w:rsid w:val="002F4A52"/>
    <w:rsid w:val="002F4DFB"/>
    <w:rsid w:val="002F569B"/>
    <w:rsid w:val="002F5AD2"/>
    <w:rsid w:val="002F672D"/>
    <w:rsid w:val="002F7CDF"/>
    <w:rsid w:val="002F7F09"/>
    <w:rsid w:val="0030005D"/>
    <w:rsid w:val="00300228"/>
    <w:rsid w:val="0030036B"/>
    <w:rsid w:val="0030038C"/>
    <w:rsid w:val="00300871"/>
    <w:rsid w:val="00300A55"/>
    <w:rsid w:val="00300CE2"/>
    <w:rsid w:val="00300EFD"/>
    <w:rsid w:val="00300EFE"/>
    <w:rsid w:val="00300F33"/>
    <w:rsid w:val="003011B9"/>
    <w:rsid w:val="003012D0"/>
    <w:rsid w:val="00301865"/>
    <w:rsid w:val="00301C51"/>
    <w:rsid w:val="00302878"/>
    <w:rsid w:val="00302C92"/>
    <w:rsid w:val="00303087"/>
    <w:rsid w:val="003031EC"/>
    <w:rsid w:val="00303225"/>
    <w:rsid w:val="003036FC"/>
    <w:rsid w:val="00303732"/>
    <w:rsid w:val="00303866"/>
    <w:rsid w:val="003039BD"/>
    <w:rsid w:val="003039C1"/>
    <w:rsid w:val="00303B69"/>
    <w:rsid w:val="00303D05"/>
    <w:rsid w:val="00304183"/>
    <w:rsid w:val="00304222"/>
    <w:rsid w:val="00304992"/>
    <w:rsid w:val="00304EE3"/>
    <w:rsid w:val="003055B6"/>
    <w:rsid w:val="00305824"/>
    <w:rsid w:val="00305910"/>
    <w:rsid w:val="00305AB3"/>
    <w:rsid w:val="003062FA"/>
    <w:rsid w:val="00306895"/>
    <w:rsid w:val="00306FB0"/>
    <w:rsid w:val="0030750E"/>
    <w:rsid w:val="00307855"/>
    <w:rsid w:val="00307D03"/>
    <w:rsid w:val="003101DA"/>
    <w:rsid w:val="003102AC"/>
    <w:rsid w:val="00310400"/>
    <w:rsid w:val="00310B14"/>
    <w:rsid w:val="003119B3"/>
    <w:rsid w:val="00311C54"/>
    <w:rsid w:val="003123E6"/>
    <w:rsid w:val="00312517"/>
    <w:rsid w:val="0031261D"/>
    <w:rsid w:val="003141BD"/>
    <w:rsid w:val="00314504"/>
    <w:rsid w:val="00314510"/>
    <w:rsid w:val="003148C2"/>
    <w:rsid w:val="00314D0C"/>
    <w:rsid w:val="00314D3B"/>
    <w:rsid w:val="0031569F"/>
    <w:rsid w:val="003156E3"/>
    <w:rsid w:val="00315DB6"/>
    <w:rsid w:val="00315FE9"/>
    <w:rsid w:val="003160C3"/>
    <w:rsid w:val="003164B0"/>
    <w:rsid w:val="003166EE"/>
    <w:rsid w:val="00316F9E"/>
    <w:rsid w:val="00317934"/>
    <w:rsid w:val="0032013B"/>
    <w:rsid w:val="003204DA"/>
    <w:rsid w:val="003205AD"/>
    <w:rsid w:val="00320CA3"/>
    <w:rsid w:val="00320DFB"/>
    <w:rsid w:val="00320EBA"/>
    <w:rsid w:val="00321974"/>
    <w:rsid w:val="00321AB0"/>
    <w:rsid w:val="0032343E"/>
    <w:rsid w:val="0032347E"/>
    <w:rsid w:val="00323578"/>
    <w:rsid w:val="003235F5"/>
    <w:rsid w:val="00323994"/>
    <w:rsid w:val="003250F6"/>
    <w:rsid w:val="003254B7"/>
    <w:rsid w:val="00325648"/>
    <w:rsid w:val="00325B23"/>
    <w:rsid w:val="00325D5F"/>
    <w:rsid w:val="00325EDD"/>
    <w:rsid w:val="00327436"/>
    <w:rsid w:val="00327659"/>
    <w:rsid w:val="003276A9"/>
    <w:rsid w:val="00327DA6"/>
    <w:rsid w:val="00330324"/>
    <w:rsid w:val="0033085C"/>
    <w:rsid w:val="00330C67"/>
    <w:rsid w:val="00330D14"/>
    <w:rsid w:val="00330E49"/>
    <w:rsid w:val="00330EA8"/>
    <w:rsid w:val="0033117F"/>
    <w:rsid w:val="0033146F"/>
    <w:rsid w:val="00331696"/>
    <w:rsid w:val="003319BB"/>
    <w:rsid w:val="00331ED6"/>
    <w:rsid w:val="00332069"/>
    <w:rsid w:val="0033217C"/>
    <w:rsid w:val="003324C1"/>
    <w:rsid w:val="00332C58"/>
    <w:rsid w:val="00332E28"/>
    <w:rsid w:val="00332F14"/>
    <w:rsid w:val="00333817"/>
    <w:rsid w:val="003338F3"/>
    <w:rsid w:val="003343E8"/>
    <w:rsid w:val="003343F8"/>
    <w:rsid w:val="003348FA"/>
    <w:rsid w:val="00334C1B"/>
    <w:rsid w:val="00335962"/>
    <w:rsid w:val="00335AD4"/>
    <w:rsid w:val="003361F2"/>
    <w:rsid w:val="00336AD0"/>
    <w:rsid w:val="00336CB8"/>
    <w:rsid w:val="00336D00"/>
    <w:rsid w:val="00336D3B"/>
    <w:rsid w:val="00336D95"/>
    <w:rsid w:val="00336FC0"/>
    <w:rsid w:val="0033719B"/>
    <w:rsid w:val="00337219"/>
    <w:rsid w:val="00337313"/>
    <w:rsid w:val="0033781C"/>
    <w:rsid w:val="00337E27"/>
    <w:rsid w:val="00340274"/>
    <w:rsid w:val="0034050A"/>
    <w:rsid w:val="003406A4"/>
    <w:rsid w:val="0034072B"/>
    <w:rsid w:val="003408C5"/>
    <w:rsid w:val="00340FAC"/>
    <w:rsid w:val="003412E6"/>
    <w:rsid w:val="003415B5"/>
    <w:rsid w:val="003416A2"/>
    <w:rsid w:val="00341D60"/>
    <w:rsid w:val="00341DC0"/>
    <w:rsid w:val="00341FA1"/>
    <w:rsid w:val="0034216D"/>
    <w:rsid w:val="00342425"/>
    <w:rsid w:val="00342A06"/>
    <w:rsid w:val="00342BF7"/>
    <w:rsid w:val="003434AF"/>
    <w:rsid w:val="003437B5"/>
    <w:rsid w:val="00344016"/>
    <w:rsid w:val="00344522"/>
    <w:rsid w:val="00344526"/>
    <w:rsid w:val="003449C0"/>
    <w:rsid w:val="00344AF7"/>
    <w:rsid w:val="003455C1"/>
    <w:rsid w:val="003457E4"/>
    <w:rsid w:val="00345C1A"/>
    <w:rsid w:val="00345ED3"/>
    <w:rsid w:val="003461DF"/>
    <w:rsid w:val="00346225"/>
    <w:rsid w:val="003463BD"/>
    <w:rsid w:val="00346FD5"/>
    <w:rsid w:val="0034756F"/>
    <w:rsid w:val="003475C1"/>
    <w:rsid w:val="003475EA"/>
    <w:rsid w:val="003475ED"/>
    <w:rsid w:val="00350EA2"/>
    <w:rsid w:val="00350EDC"/>
    <w:rsid w:val="003514F8"/>
    <w:rsid w:val="003517C0"/>
    <w:rsid w:val="00352672"/>
    <w:rsid w:val="00353786"/>
    <w:rsid w:val="00353FF1"/>
    <w:rsid w:val="00354747"/>
    <w:rsid w:val="00354815"/>
    <w:rsid w:val="00354C08"/>
    <w:rsid w:val="00354F51"/>
    <w:rsid w:val="0035512F"/>
    <w:rsid w:val="003554FF"/>
    <w:rsid w:val="00355841"/>
    <w:rsid w:val="00355D20"/>
    <w:rsid w:val="00355E48"/>
    <w:rsid w:val="00355F7D"/>
    <w:rsid w:val="00357047"/>
    <w:rsid w:val="00357130"/>
    <w:rsid w:val="003579BE"/>
    <w:rsid w:val="00357E2A"/>
    <w:rsid w:val="003605C5"/>
    <w:rsid w:val="00361468"/>
    <w:rsid w:val="00361E19"/>
    <w:rsid w:val="00362147"/>
    <w:rsid w:val="0036318E"/>
    <w:rsid w:val="00363190"/>
    <w:rsid w:val="00363257"/>
    <w:rsid w:val="00363ABE"/>
    <w:rsid w:val="00364433"/>
    <w:rsid w:val="003646F1"/>
    <w:rsid w:val="003647B3"/>
    <w:rsid w:val="00364D5A"/>
    <w:rsid w:val="003658B0"/>
    <w:rsid w:val="003658B6"/>
    <w:rsid w:val="00365A77"/>
    <w:rsid w:val="003660C3"/>
    <w:rsid w:val="00367107"/>
    <w:rsid w:val="003675E3"/>
    <w:rsid w:val="0036781D"/>
    <w:rsid w:val="00367FFE"/>
    <w:rsid w:val="0037000B"/>
    <w:rsid w:val="0037054D"/>
    <w:rsid w:val="00370919"/>
    <w:rsid w:val="003709EA"/>
    <w:rsid w:val="00370A3A"/>
    <w:rsid w:val="00370C27"/>
    <w:rsid w:val="00371B28"/>
    <w:rsid w:val="00371CB1"/>
    <w:rsid w:val="00371E34"/>
    <w:rsid w:val="00371E35"/>
    <w:rsid w:val="003723B9"/>
    <w:rsid w:val="00372C6A"/>
    <w:rsid w:val="003732C5"/>
    <w:rsid w:val="00373BB6"/>
    <w:rsid w:val="00373E9E"/>
    <w:rsid w:val="003748C1"/>
    <w:rsid w:val="00374A32"/>
    <w:rsid w:val="0037511D"/>
    <w:rsid w:val="00375480"/>
    <w:rsid w:val="0037556A"/>
    <w:rsid w:val="00376393"/>
    <w:rsid w:val="0037644D"/>
    <w:rsid w:val="0037729F"/>
    <w:rsid w:val="0037735E"/>
    <w:rsid w:val="003774E5"/>
    <w:rsid w:val="0037754D"/>
    <w:rsid w:val="00377BE9"/>
    <w:rsid w:val="00377E6D"/>
    <w:rsid w:val="00380187"/>
    <w:rsid w:val="00380196"/>
    <w:rsid w:val="00380CB7"/>
    <w:rsid w:val="00380DAA"/>
    <w:rsid w:val="003819CD"/>
    <w:rsid w:val="00381FEB"/>
    <w:rsid w:val="00381FFE"/>
    <w:rsid w:val="0038208C"/>
    <w:rsid w:val="00382147"/>
    <w:rsid w:val="0038241C"/>
    <w:rsid w:val="00383024"/>
    <w:rsid w:val="00383138"/>
    <w:rsid w:val="003831D9"/>
    <w:rsid w:val="003839E0"/>
    <w:rsid w:val="003841D5"/>
    <w:rsid w:val="00384493"/>
    <w:rsid w:val="00384DDC"/>
    <w:rsid w:val="003851A7"/>
    <w:rsid w:val="00385A0F"/>
    <w:rsid w:val="00385ADD"/>
    <w:rsid w:val="0038601F"/>
    <w:rsid w:val="00386704"/>
    <w:rsid w:val="00386A38"/>
    <w:rsid w:val="003875F8"/>
    <w:rsid w:val="00387E01"/>
    <w:rsid w:val="00387EEB"/>
    <w:rsid w:val="003906C8"/>
    <w:rsid w:val="00390B5F"/>
    <w:rsid w:val="00390D68"/>
    <w:rsid w:val="00391317"/>
    <w:rsid w:val="003914AD"/>
    <w:rsid w:val="00391762"/>
    <w:rsid w:val="00391D05"/>
    <w:rsid w:val="0039218C"/>
    <w:rsid w:val="00392822"/>
    <w:rsid w:val="0039289D"/>
    <w:rsid w:val="00392A2F"/>
    <w:rsid w:val="00392AA6"/>
    <w:rsid w:val="003930CF"/>
    <w:rsid w:val="003932C5"/>
    <w:rsid w:val="00393495"/>
    <w:rsid w:val="00393612"/>
    <w:rsid w:val="003938AA"/>
    <w:rsid w:val="00393DD1"/>
    <w:rsid w:val="00393E84"/>
    <w:rsid w:val="00394A2D"/>
    <w:rsid w:val="00395278"/>
    <w:rsid w:val="003953E3"/>
    <w:rsid w:val="0039569A"/>
    <w:rsid w:val="003956CD"/>
    <w:rsid w:val="00395BBB"/>
    <w:rsid w:val="00395D5F"/>
    <w:rsid w:val="00395E5D"/>
    <w:rsid w:val="0039614A"/>
    <w:rsid w:val="00396248"/>
    <w:rsid w:val="003965B1"/>
    <w:rsid w:val="00396A68"/>
    <w:rsid w:val="00396B7F"/>
    <w:rsid w:val="00396D5A"/>
    <w:rsid w:val="00396E1B"/>
    <w:rsid w:val="00397272"/>
    <w:rsid w:val="003973E9"/>
    <w:rsid w:val="00397573"/>
    <w:rsid w:val="003975A7"/>
    <w:rsid w:val="00397E10"/>
    <w:rsid w:val="00397ECD"/>
    <w:rsid w:val="003A006F"/>
    <w:rsid w:val="003A0426"/>
    <w:rsid w:val="003A0AFF"/>
    <w:rsid w:val="003A172C"/>
    <w:rsid w:val="003A194C"/>
    <w:rsid w:val="003A1A6F"/>
    <w:rsid w:val="003A1B2E"/>
    <w:rsid w:val="003A1F6D"/>
    <w:rsid w:val="003A2161"/>
    <w:rsid w:val="003A23CB"/>
    <w:rsid w:val="003A2BB6"/>
    <w:rsid w:val="003A3125"/>
    <w:rsid w:val="003A3AFC"/>
    <w:rsid w:val="003A3DEC"/>
    <w:rsid w:val="003A423E"/>
    <w:rsid w:val="003A4BA2"/>
    <w:rsid w:val="003A4DFD"/>
    <w:rsid w:val="003A4E82"/>
    <w:rsid w:val="003A533D"/>
    <w:rsid w:val="003A5426"/>
    <w:rsid w:val="003A54F5"/>
    <w:rsid w:val="003A5A52"/>
    <w:rsid w:val="003A5D16"/>
    <w:rsid w:val="003A61E9"/>
    <w:rsid w:val="003A6282"/>
    <w:rsid w:val="003A63FE"/>
    <w:rsid w:val="003A650F"/>
    <w:rsid w:val="003A6582"/>
    <w:rsid w:val="003A65AE"/>
    <w:rsid w:val="003A66AB"/>
    <w:rsid w:val="003A6D3E"/>
    <w:rsid w:val="003A6ED1"/>
    <w:rsid w:val="003A6F8A"/>
    <w:rsid w:val="003A7FE2"/>
    <w:rsid w:val="003B073C"/>
    <w:rsid w:val="003B0907"/>
    <w:rsid w:val="003B0D27"/>
    <w:rsid w:val="003B0E96"/>
    <w:rsid w:val="003B0F11"/>
    <w:rsid w:val="003B1A44"/>
    <w:rsid w:val="003B1A72"/>
    <w:rsid w:val="003B201F"/>
    <w:rsid w:val="003B202B"/>
    <w:rsid w:val="003B255F"/>
    <w:rsid w:val="003B2876"/>
    <w:rsid w:val="003B2928"/>
    <w:rsid w:val="003B2BE8"/>
    <w:rsid w:val="003B2D8D"/>
    <w:rsid w:val="003B34B4"/>
    <w:rsid w:val="003B3AC3"/>
    <w:rsid w:val="003B3E55"/>
    <w:rsid w:val="003B4430"/>
    <w:rsid w:val="003B4551"/>
    <w:rsid w:val="003B4623"/>
    <w:rsid w:val="003B46BE"/>
    <w:rsid w:val="003B478D"/>
    <w:rsid w:val="003B4AF9"/>
    <w:rsid w:val="003B4DB7"/>
    <w:rsid w:val="003B50DB"/>
    <w:rsid w:val="003B51E6"/>
    <w:rsid w:val="003B55DD"/>
    <w:rsid w:val="003B55F5"/>
    <w:rsid w:val="003B5692"/>
    <w:rsid w:val="003B5A51"/>
    <w:rsid w:val="003B5EC0"/>
    <w:rsid w:val="003B65BD"/>
    <w:rsid w:val="003B6918"/>
    <w:rsid w:val="003B6D8F"/>
    <w:rsid w:val="003B6DFB"/>
    <w:rsid w:val="003B6F80"/>
    <w:rsid w:val="003B6FE4"/>
    <w:rsid w:val="003B722E"/>
    <w:rsid w:val="003B72BD"/>
    <w:rsid w:val="003B7445"/>
    <w:rsid w:val="003B7849"/>
    <w:rsid w:val="003B7A64"/>
    <w:rsid w:val="003C0BD3"/>
    <w:rsid w:val="003C10AB"/>
    <w:rsid w:val="003C11A2"/>
    <w:rsid w:val="003C1282"/>
    <w:rsid w:val="003C1588"/>
    <w:rsid w:val="003C2827"/>
    <w:rsid w:val="003C3405"/>
    <w:rsid w:val="003C34F2"/>
    <w:rsid w:val="003C3784"/>
    <w:rsid w:val="003C3C40"/>
    <w:rsid w:val="003C3D01"/>
    <w:rsid w:val="003C3D36"/>
    <w:rsid w:val="003C3F2A"/>
    <w:rsid w:val="003C3F79"/>
    <w:rsid w:val="003C44D5"/>
    <w:rsid w:val="003C44E6"/>
    <w:rsid w:val="003C4822"/>
    <w:rsid w:val="003C4B1A"/>
    <w:rsid w:val="003C50E4"/>
    <w:rsid w:val="003C5842"/>
    <w:rsid w:val="003C5A86"/>
    <w:rsid w:val="003C5EC3"/>
    <w:rsid w:val="003C62C8"/>
    <w:rsid w:val="003C6309"/>
    <w:rsid w:val="003C668B"/>
    <w:rsid w:val="003C696C"/>
    <w:rsid w:val="003C6AB5"/>
    <w:rsid w:val="003C710F"/>
    <w:rsid w:val="003C712E"/>
    <w:rsid w:val="003C734A"/>
    <w:rsid w:val="003C75B4"/>
    <w:rsid w:val="003C7660"/>
    <w:rsid w:val="003C7C95"/>
    <w:rsid w:val="003D03E5"/>
    <w:rsid w:val="003D0459"/>
    <w:rsid w:val="003D05E4"/>
    <w:rsid w:val="003D074D"/>
    <w:rsid w:val="003D0902"/>
    <w:rsid w:val="003D0B65"/>
    <w:rsid w:val="003D0C9A"/>
    <w:rsid w:val="003D0F13"/>
    <w:rsid w:val="003D11B8"/>
    <w:rsid w:val="003D1961"/>
    <w:rsid w:val="003D1979"/>
    <w:rsid w:val="003D1DA7"/>
    <w:rsid w:val="003D1DAA"/>
    <w:rsid w:val="003D2353"/>
    <w:rsid w:val="003D27E9"/>
    <w:rsid w:val="003D28A1"/>
    <w:rsid w:val="003D2BA4"/>
    <w:rsid w:val="003D2BD3"/>
    <w:rsid w:val="003D2D00"/>
    <w:rsid w:val="003D2E3B"/>
    <w:rsid w:val="003D32B2"/>
    <w:rsid w:val="003D33D8"/>
    <w:rsid w:val="003D370A"/>
    <w:rsid w:val="003D3F41"/>
    <w:rsid w:val="003D475C"/>
    <w:rsid w:val="003D48BC"/>
    <w:rsid w:val="003D4A70"/>
    <w:rsid w:val="003D4D36"/>
    <w:rsid w:val="003D5351"/>
    <w:rsid w:val="003D54A5"/>
    <w:rsid w:val="003D5706"/>
    <w:rsid w:val="003D581B"/>
    <w:rsid w:val="003D5DB6"/>
    <w:rsid w:val="003D6D00"/>
    <w:rsid w:val="003D7097"/>
    <w:rsid w:val="003D7AB0"/>
    <w:rsid w:val="003E01BD"/>
    <w:rsid w:val="003E03A8"/>
    <w:rsid w:val="003E06D4"/>
    <w:rsid w:val="003E076B"/>
    <w:rsid w:val="003E0C16"/>
    <w:rsid w:val="003E0C31"/>
    <w:rsid w:val="003E17D9"/>
    <w:rsid w:val="003E1C44"/>
    <w:rsid w:val="003E1DD0"/>
    <w:rsid w:val="003E26E8"/>
    <w:rsid w:val="003E274E"/>
    <w:rsid w:val="003E27BE"/>
    <w:rsid w:val="003E2C1B"/>
    <w:rsid w:val="003E2CAE"/>
    <w:rsid w:val="003E37D8"/>
    <w:rsid w:val="003E3C23"/>
    <w:rsid w:val="003E3E9D"/>
    <w:rsid w:val="003E3FBE"/>
    <w:rsid w:val="003E4225"/>
    <w:rsid w:val="003E42B6"/>
    <w:rsid w:val="003E43D5"/>
    <w:rsid w:val="003E43F1"/>
    <w:rsid w:val="003E45A0"/>
    <w:rsid w:val="003E4C0A"/>
    <w:rsid w:val="003E511A"/>
    <w:rsid w:val="003E51B2"/>
    <w:rsid w:val="003E5495"/>
    <w:rsid w:val="003E56B8"/>
    <w:rsid w:val="003E5956"/>
    <w:rsid w:val="003E5B1A"/>
    <w:rsid w:val="003E5BA6"/>
    <w:rsid w:val="003E5CC0"/>
    <w:rsid w:val="003E637F"/>
    <w:rsid w:val="003E64A9"/>
    <w:rsid w:val="003E65E4"/>
    <w:rsid w:val="003E68D1"/>
    <w:rsid w:val="003E6905"/>
    <w:rsid w:val="003E6A94"/>
    <w:rsid w:val="003E6D14"/>
    <w:rsid w:val="003E732E"/>
    <w:rsid w:val="003E770D"/>
    <w:rsid w:val="003E78E7"/>
    <w:rsid w:val="003E78FA"/>
    <w:rsid w:val="003E7C27"/>
    <w:rsid w:val="003E7D5A"/>
    <w:rsid w:val="003F149A"/>
    <w:rsid w:val="003F1D1C"/>
    <w:rsid w:val="003F1F92"/>
    <w:rsid w:val="003F21BE"/>
    <w:rsid w:val="003F23E5"/>
    <w:rsid w:val="003F24EC"/>
    <w:rsid w:val="003F271F"/>
    <w:rsid w:val="003F2B89"/>
    <w:rsid w:val="003F2EC8"/>
    <w:rsid w:val="003F32ED"/>
    <w:rsid w:val="003F359F"/>
    <w:rsid w:val="003F35B7"/>
    <w:rsid w:val="003F4622"/>
    <w:rsid w:val="003F4654"/>
    <w:rsid w:val="003F4C6A"/>
    <w:rsid w:val="003F4F34"/>
    <w:rsid w:val="003F4FB6"/>
    <w:rsid w:val="003F534F"/>
    <w:rsid w:val="003F57F7"/>
    <w:rsid w:val="003F5866"/>
    <w:rsid w:val="003F5B1B"/>
    <w:rsid w:val="003F5E4C"/>
    <w:rsid w:val="003F75AA"/>
    <w:rsid w:val="003F7DCB"/>
    <w:rsid w:val="00400C3E"/>
    <w:rsid w:val="00400EF2"/>
    <w:rsid w:val="00401638"/>
    <w:rsid w:val="00401804"/>
    <w:rsid w:val="004026D3"/>
    <w:rsid w:val="00402BAF"/>
    <w:rsid w:val="00402C8C"/>
    <w:rsid w:val="00402D93"/>
    <w:rsid w:val="00403094"/>
    <w:rsid w:val="00403213"/>
    <w:rsid w:val="00403A80"/>
    <w:rsid w:val="00403D84"/>
    <w:rsid w:val="00404406"/>
    <w:rsid w:val="00404BC4"/>
    <w:rsid w:val="00405774"/>
    <w:rsid w:val="004058B0"/>
    <w:rsid w:val="00405F59"/>
    <w:rsid w:val="00405FC7"/>
    <w:rsid w:val="0040614A"/>
    <w:rsid w:val="004063AE"/>
    <w:rsid w:val="004065CF"/>
    <w:rsid w:val="004067B3"/>
    <w:rsid w:val="0040683E"/>
    <w:rsid w:val="00406E92"/>
    <w:rsid w:val="0040759C"/>
    <w:rsid w:val="00410227"/>
    <w:rsid w:val="00410AE5"/>
    <w:rsid w:val="004111D1"/>
    <w:rsid w:val="00411794"/>
    <w:rsid w:val="00411C11"/>
    <w:rsid w:val="00411C5C"/>
    <w:rsid w:val="00412297"/>
    <w:rsid w:val="004122D0"/>
    <w:rsid w:val="00412A7C"/>
    <w:rsid w:val="00412B54"/>
    <w:rsid w:val="004131F2"/>
    <w:rsid w:val="00413560"/>
    <w:rsid w:val="00413801"/>
    <w:rsid w:val="004139A2"/>
    <w:rsid w:val="00414082"/>
    <w:rsid w:val="004141EF"/>
    <w:rsid w:val="00414337"/>
    <w:rsid w:val="004144A0"/>
    <w:rsid w:val="00414E53"/>
    <w:rsid w:val="00414FA3"/>
    <w:rsid w:val="00414FC8"/>
    <w:rsid w:val="004152C4"/>
    <w:rsid w:val="004156B9"/>
    <w:rsid w:val="00416271"/>
    <w:rsid w:val="004166AC"/>
    <w:rsid w:val="004166D7"/>
    <w:rsid w:val="0041674C"/>
    <w:rsid w:val="0041692D"/>
    <w:rsid w:val="00416F84"/>
    <w:rsid w:val="0041705B"/>
    <w:rsid w:val="00417B5C"/>
    <w:rsid w:val="00420076"/>
    <w:rsid w:val="004205ED"/>
    <w:rsid w:val="004206E2"/>
    <w:rsid w:val="00421B61"/>
    <w:rsid w:val="00421C1F"/>
    <w:rsid w:val="0042268D"/>
    <w:rsid w:val="004226D4"/>
    <w:rsid w:val="00422862"/>
    <w:rsid w:val="004228FE"/>
    <w:rsid w:val="00422B7E"/>
    <w:rsid w:val="0042332B"/>
    <w:rsid w:val="0042378B"/>
    <w:rsid w:val="00423C86"/>
    <w:rsid w:val="00423F97"/>
    <w:rsid w:val="00424D43"/>
    <w:rsid w:val="00424DDB"/>
    <w:rsid w:val="00425050"/>
    <w:rsid w:val="004256E9"/>
    <w:rsid w:val="00425A8A"/>
    <w:rsid w:val="00425D57"/>
    <w:rsid w:val="0042674C"/>
    <w:rsid w:val="00426F31"/>
    <w:rsid w:val="0042733C"/>
    <w:rsid w:val="00427434"/>
    <w:rsid w:val="00427A25"/>
    <w:rsid w:val="00427E09"/>
    <w:rsid w:val="00430135"/>
    <w:rsid w:val="00430652"/>
    <w:rsid w:val="004308A4"/>
    <w:rsid w:val="00430B88"/>
    <w:rsid w:val="004312D9"/>
    <w:rsid w:val="004313B2"/>
    <w:rsid w:val="0043148F"/>
    <w:rsid w:val="00431ABE"/>
    <w:rsid w:val="00431F5F"/>
    <w:rsid w:val="00432025"/>
    <w:rsid w:val="00432348"/>
    <w:rsid w:val="0043285A"/>
    <w:rsid w:val="00432860"/>
    <w:rsid w:val="00432955"/>
    <w:rsid w:val="00432F2B"/>
    <w:rsid w:val="004330AF"/>
    <w:rsid w:val="004333FF"/>
    <w:rsid w:val="00433433"/>
    <w:rsid w:val="0043390B"/>
    <w:rsid w:val="00433982"/>
    <w:rsid w:val="004339F7"/>
    <w:rsid w:val="004343CA"/>
    <w:rsid w:val="00434815"/>
    <w:rsid w:val="00434D17"/>
    <w:rsid w:val="004350FE"/>
    <w:rsid w:val="004351D7"/>
    <w:rsid w:val="00435CAA"/>
    <w:rsid w:val="00435CDA"/>
    <w:rsid w:val="00435E2F"/>
    <w:rsid w:val="00435F86"/>
    <w:rsid w:val="00437977"/>
    <w:rsid w:val="00437BCD"/>
    <w:rsid w:val="00437E2D"/>
    <w:rsid w:val="00440190"/>
    <w:rsid w:val="00440242"/>
    <w:rsid w:val="00440D39"/>
    <w:rsid w:val="00440E57"/>
    <w:rsid w:val="0044110C"/>
    <w:rsid w:val="00441C2A"/>
    <w:rsid w:val="00441D4E"/>
    <w:rsid w:val="00441F62"/>
    <w:rsid w:val="00442004"/>
    <w:rsid w:val="00442377"/>
    <w:rsid w:val="00442431"/>
    <w:rsid w:val="0044311E"/>
    <w:rsid w:val="00443512"/>
    <w:rsid w:val="00443992"/>
    <w:rsid w:val="00443E71"/>
    <w:rsid w:val="004441B3"/>
    <w:rsid w:val="004442E2"/>
    <w:rsid w:val="00444BDF"/>
    <w:rsid w:val="0044506C"/>
    <w:rsid w:val="0044512C"/>
    <w:rsid w:val="00445568"/>
    <w:rsid w:val="0044593A"/>
    <w:rsid w:val="00445944"/>
    <w:rsid w:val="00445DF4"/>
    <w:rsid w:val="0044653C"/>
    <w:rsid w:val="004467AA"/>
    <w:rsid w:val="00446D1C"/>
    <w:rsid w:val="0044759A"/>
    <w:rsid w:val="00447CB6"/>
    <w:rsid w:val="004504F8"/>
    <w:rsid w:val="00450B5E"/>
    <w:rsid w:val="00450D77"/>
    <w:rsid w:val="00451613"/>
    <w:rsid w:val="00451655"/>
    <w:rsid w:val="00452979"/>
    <w:rsid w:val="00452BE9"/>
    <w:rsid w:val="00452E21"/>
    <w:rsid w:val="00452FB8"/>
    <w:rsid w:val="004531A7"/>
    <w:rsid w:val="00453982"/>
    <w:rsid w:val="0045399C"/>
    <w:rsid w:val="00453C91"/>
    <w:rsid w:val="004546D2"/>
    <w:rsid w:val="00454744"/>
    <w:rsid w:val="004547DE"/>
    <w:rsid w:val="00455E08"/>
    <w:rsid w:val="00455E36"/>
    <w:rsid w:val="0045603F"/>
    <w:rsid w:val="004571B8"/>
    <w:rsid w:val="0046069F"/>
    <w:rsid w:val="00460937"/>
    <w:rsid w:val="004610CD"/>
    <w:rsid w:val="00461123"/>
    <w:rsid w:val="00461439"/>
    <w:rsid w:val="00461991"/>
    <w:rsid w:val="00461D4F"/>
    <w:rsid w:val="0046243E"/>
    <w:rsid w:val="00462D52"/>
    <w:rsid w:val="004630CA"/>
    <w:rsid w:val="00463212"/>
    <w:rsid w:val="004632ED"/>
    <w:rsid w:val="00463DE5"/>
    <w:rsid w:val="00463DFD"/>
    <w:rsid w:val="004646D5"/>
    <w:rsid w:val="004647EA"/>
    <w:rsid w:val="0046487D"/>
    <w:rsid w:val="004648E0"/>
    <w:rsid w:val="0046491D"/>
    <w:rsid w:val="00464BC8"/>
    <w:rsid w:val="00464D93"/>
    <w:rsid w:val="00464E2D"/>
    <w:rsid w:val="00464FFC"/>
    <w:rsid w:val="004650AC"/>
    <w:rsid w:val="004659E1"/>
    <w:rsid w:val="00465A7F"/>
    <w:rsid w:val="0046608E"/>
    <w:rsid w:val="00466202"/>
    <w:rsid w:val="00466304"/>
    <w:rsid w:val="00466636"/>
    <w:rsid w:val="004672E4"/>
    <w:rsid w:val="0046747D"/>
    <w:rsid w:val="00467D3E"/>
    <w:rsid w:val="004700AB"/>
    <w:rsid w:val="0047077F"/>
    <w:rsid w:val="00470788"/>
    <w:rsid w:val="004717BA"/>
    <w:rsid w:val="00471B36"/>
    <w:rsid w:val="00471C75"/>
    <w:rsid w:val="0047249E"/>
    <w:rsid w:val="00472E7A"/>
    <w:rsid w:val="00472FF7"/>
    <w:rsid w:val="00473326"/>
    <w:rsid w:val="0047343A"/>
    <w:rsid w:val="00473449"/>
    <w:rsid w:val="004736DC"/>
    <w:rsid w:val="00473F99"/>
    <w:rsid w:val="004740DD"/>
    <w:rsid w:val="0047467D"/>
    <w:rsid w:val="00474EB6"/>
    <w:rsid w:val="004750B9"/>
    <w:rsid w:val="00475CB0"/>
    <w:rsid w:val="00475CF0"/>
    <w:rsid w:val="00476076"/>
    <w:rsid w:val="004760C6"/>
    <w:rsid w:val="00476889"/>
    <w:rsid w:val="00476BD2"/>
    <w:rsid w:val="00477A09"/>
    <w:rsid w:val="00480CC0"/>
    <w:rsid w:val="00480D56"/>
    <w:rsid w:val="00480FAB"/>
    <w:rsid w:val="00481316"/>
    <w:rsid w:val="00481843"/>
    <w:rsid w:val="00481D56"/>
    <w:rsid w:val="00481D6C"/>
    <w:rsid w:val="0048216E"/>
    <w:rsid w:val="004821BB"/>
    <w:rsid w:val="004823AD"/>
    <w:rsid w:val="0048262F"/>
    <w:rsid w:val="0048283B"/>
    <w:rsid w:val="0048303B"/>
    <w:rsid w:val="00483166"/>
    <w:rsid w:val="004835E3"/>
    <w:rsid w:val="004835F4"/>
    <w:rsid w:val="00483873"/>
    <w:rsid w:val="00483CC1"/>
    <w:rsid w:val="00483FBA"/>
    <w:rsid w:val="0048476D"/>
    <w:rsid w:val="00484862"/>
    <w:rsid w:val="004848FC"/>
    <w:rsid w:val="00484BAA"/>
    <w:rsid w:val="00484D8C"/>
    <w:rsid w:val="00485017"/>
    <w:rsid w:val="0048529B"/>
    <w:rsid w:val="00485331"/>
    <w:rsid w:val="00485803"/>
    <w:rsid w:val="00485ECD"/>
    <w:rsid w:val="004861D5"/>
    <w:rsid w:val="004862DD"/>
    <w:rsid w:val="0048698A"/>
    <w:rsid w:val="00486B03"/>
    <w:rsid w:val="00486EC6"/>
    <w:rsid w:val="0048719F"/>
    <w:rsid w:val="004874C0"/>
    <w:rsid w:val="004878A2"/>
    <w:rsid w:val="00487A2D"/>
    <w:rsid w:val="00487B7B"/>
    <w:rsid w:val="00487F1E"/>
    <w:rsid w:val="00490173"/>
    <w:rsid w:val="004902BB"/>
    <w:rsid w:val="00490669"/>
    <w:rsid w:val="00490963"/>
    <w:rsid w:val="004909FA"/>
    <w:rsid w:val="00490A17"/>
    <w:rsid w:val="0049109B"/>
    <w:rsid w:val="0049179B"/>
    <w:rsid w:val="0049190A"/>
    <w:rsid w:val="004919AD"/>
    <w:rsid w:val="004919FC"/>
    <w:rsid w:val="00491C18"/>
    <w:rsid w:val="00492670"/>
    <w:rsid w:val="0049296A"/>
    <w:rsid w:val="00492CFA"/>
    <w:rsid w:val="00492E28"/>
    <w:rsid w:val="00492F3B"/>
    <w:rsid w:val="004937EB"/>
    <w:rsid w:val="00493BF4"/>
    <w:rsid w:val="00493FEC"/>
    <w:rsid w:val="00494117"/>
    <w:rsid w:val="0049445A"/>
    <w:rsid w:val="00494772"/>
    <w:rsid w:val="00494BDB"/>
    <w:rsid w:val="00494E11"/>
    <w:rsid w:val="00495042"/>
    <w:rsid w:val="004954FF"/>
    <w:rsid w:val="00495FDD"/>
    <w:rsid w:val="004965AE"/>
    <w:rsid w:val="00496BC3"/>
    <w:rsid w:val="00496F09"/>
    <w:rsid w:val="004972C1"/>
    <w:rsid w:val="004973CA"/>
    <w:rsid w:val="0049766D"/>
    <w:rsid w:val="004977AC"/>
    <w:rsid w:val="004A00AA"/>
    <w:rsid w:val="004A03C2"/>
    <w:rsid w:val="004A08C7"/>
    <w:rsid w:val="004A09A9"/>
    <w:rsid w:val="004A0C83"/>
    <w:rsid w:val="004A0CEA"/>
    <w:rsid w:val="004A0F11"/>
    <w:rsid w:val="004A143B"/>
    <w:rsid w:val="004A1B2E"/>
    <w:rsid w:val="004A2094"/>
    <w:rsid w:val="004A256D"/>
    <w:rsid w:val="004A2C83"/>
    <w:rsid w:val="004A31ED"/>
    <w:rsid w:val="004A3284"/>
    <w:rsid w:val="004A42B5"/>
    <w:rsid w:val="004A4754"/>
    <w:rsid w:val="004A501E"/>
    <w:rsid w:val="004A5431"/>
    <w:rsid w:val="004A560E"/>
    <w:rsid w:val="004A56C8"/>
    <w:rsid w:val="004A5DC9"/>
    <w:rsid w:val="004A61FC"/>
    <w:rsid w:val="004A654D"/>
    <w:rsid w:val="004A6A0D"/>
    <w:rsid w:val="004A6ABF"/>
    <w:rsid w:val="004A6B59"/>
    <w:rsid w:val="004A76EF"/>
    <w:rsid w:val="004A7799"/>
    <w:rsid w:val="004A7FBD"/>
    <w:rsid w:val="004B027A"/>
    <w:rsid w:val="004B0809"/>
    <w:rsid w:val="004B0CAF"/>
    <w:rsid w:val="004B12B8"/>
    <w:rsid w:val="004B137A"/>
    <w:rsid w:val="004B14B6"/>
    <w:rsid w:val="004B178C"/>
    <w:rsid w:val="004B18D5"/>
    <w:rsid w:val="004B1E6F"/>
    <w:rsid w:val="004B2088"/>
    <w:rsid w:val="004B269D"/>
    <w:rsid w:val="004B284F"/>
    <w:rsid w:val="004B2D03"/>
    <w:rsid w:val="004B2E83"/>
    <w:rsid w:val="004B2FC5"/>
    <w:rsid w:val="004B379D"/>
    <w:rsid w:val="004B3EC1"/>
    <w:rsid w:val="004B3EC7"/>
    <w:rsid w:val="004B3F60"/>
    <w:rsid w:val="004B4086"/>
    <w:rsid w:val="004B4651"/>
    <w:rsid w:val="004B487A"/>
    <w:rsid w:val="004B5AE9"/>
    <w:rsid w:val="004B5C3A"/>
    <w:rsid w:val="004B5DFD"/>
    <w:rsid w:val="004B624B"/>
    <w:rsid w:val="004B66B1"/>
    <w:rsid w:val="004B6915"/>
    <w:rsid w:val="004B6971"/>
    <w:rsid w:val="004B6C1C"/>
    <w:rsid w:val="004B79DD"/>
    <w:rsid w:val="004B7E39"/>
    <w:rsid w:val="004B7F2A"/>
    <w:rsid w:val="004C0950"/>
    <w:rsid w:val="004C0FE8"/>
    <w:rsid w:val="004C101A"/>
    <w:rsid w:val="004C148C"/>
    <w:rsid w:val="004C14CF"/>
    <w:rsid w:val="004C169A"/>
    <w:rsid w:val="004C1993"/>
    <w:rsid w:val="004C30E7"/>
    <w:rsid w:val="004C339C"/>
    <w:rsid w:val="004C342F"/>
    <w:rsid w:val="004C3760"/>
    <w:rsid w:val="004C3A0D"/>
    <w:rsid w:val="004C3AC4"/>
    <w:rsid w:val="004C3E99"/>
    <w:rsid w:val="004C47BB"/>
    <w:rsid w:val="004C495A"/>
    <w:rsid w:val="004C4CD0"/>
    <w:rsid w:val="004C5C95"/>
    <w:rsid w:val="004C5E7A"/>
    <w:rsid w:val="004C5EF6"/>
    <w:rsid w:val="004C6437"/>
    <w:rsid w:val="004C68E5"/>
    <w:rsid w:val="004C68F3"/>
    <w:rsid w:val="004C6EBD"/>
    <w:rsid w:val="004C7063"/>
    <w:rsid w:val="004C742F"/>
    <w:rsid w:val="004C7580"/>
    <w:rsid w:val="004C7940"/>
    <w:rsid w:val="004C7B73"/>
    <w:rsid w:val="004C7FF6"/>
    <w:rsid w:val="004D035C"/>
    <w:rsid w:val="004D06DE"/>
    <w:rsid w:val="004D091D"/>
    <w:rsid w:val="004D0F72"/>
    <w:rsid w:val="004D1117"/>
    <w:rsid w:val="004D12F2"/>
    <w:rsid w:val="004D13A7"/>
    <w:rsid w:val="004D1458"/>
    <w:rsid w:val="004D17FD"/>
    <w:rsid w:val="004D1F6F"/>
    <w:rsid w:val="004D22DB"/>
    <w:rsid w:val="004D231B"/>
    <w:rsid w:val="004D26CE"/>
    <w:rsid w:val="004D2EF1"/>
    <w:rsid w:val="004D31BC"/>
    <w:rsid w:val="004D31C5"/>
    <w:rsid w:val="004D3764"/>
    <w:rsid w:val="004D37BD"/>
    <w:rsid w:val="004D3BDF"/>
    <w:rsid w:val="004D3C49"/>
    <w:rsid w:val="004D46C2"/>
    <w:rsid w:val="004D4944"/>
    <w:rsid w:val="004D51CE"/>
    <w:rsid w:val="004D57A8"/>
    <w:rsid w:val="004D6297"/>
    <w:rsid w:val="004D6342"/>
    <w:rsid w:val="004D7264"/>
    <w:rsid w:val="004D7514"/>
    <w:rsid w:val="004D7E9F"/>
    <w:rsid w:val="004E0602"/>
    <w:rsid w:val="004E10B5"/>
    <w:rsid w:val="004E14C8"/>
    <w:rsid w:val="004E16C5"/>
    <w:rsid w:val="004E1A19"/>
    <w:rsid w:val="004E1C5D"/>
    <w:rsid w:val="004E1F9F"/>
    <w:rsid w:val="004E2EDD"/>
    <w:rsid w:val="004E356A"/>
    <w:rsid w:val="004E35E4"/>
    <w:rsid w:val="004E41D9"/>
    <w:rsid w:val="004E4407"/>
    <w:rsid w:val="004E47A6"/>
    <w:rsid w:val="004E4827"/>
    <w:rsid w:val="004E4D88"/>
    <w:rsid w:val="004E4DEE"/>
    <w:rsid w:val="004E506B"/>
    <w:rsid w:val="004E50C8"/>
    <w:rsid w:val="004E5234"/>
    <w:rsid w:val="004E58D3"/>
    <w:rsid w:val="004E5980"/>
    <w:rsid w:val="004E61DD"/>
    <w:rsid w:val="004E61E9"/>
    <w:rsid w:val="004E626C"/>
    <w:rsid w:val="004E6412"/>
    <w:rsid w:val="004E68F4"/>
    <w:rsid w:val="004E71E0"/>
    <w:rsid w:val="004E7374"/>
    <w:rsid w:val="004E7C5A"/>
    <w:rsid w:val="004F0619"/>
    <w:rsid w:val="004F0BA0"/>
    <w:rsid w:val="004F0D32"/>
    <w:rsid w:val="004F1D7B"/>
    <w:rsid w:val="004F1E8A"/>
    <w:rsid w:val="004F1F20"/>
    <w:rsid w:val="004F23D4"/>
    <w:rsid w:val="004F2680"/>
    <w:rsid w:val="004F3789"/>
    <w:rsid w:val="004F3B26"/>
    <w:rsid w:val="004F3C0D"/>
    <w:rsid w:val="004F3EFA"/>
    <w:rsid w:val="004F4520"/>
    <w:rsid w:val="004F476A"/>
    <w:rsid w:val="004F4CE1"/>
    <w:rsid w:val="004F4D15"/>
    <w:rsid w:val="004F4D24"/>
    <w:rsid w:val="004F524E"/>
    <w:rsid w:val="004F5287"/>
    <w:rsid w:val="004F5391"/>
    <w:rsid w:val="004F55ED"/>
    <w:rsid w:val="004F5EF7"/>
    <w:rsid w:val="004F5FF9"/>
    <w:rsid w:val="004F667E"/>
    <w:rsid w:val="004F6983"/>
    <w:rsid w:val="004F6AB8"/>
    <w:rsid w:val="004F6B7E"/>
    <w:rsid w:val="004F6D54"/>
    <w:rsid w:val="004F755D"/>
    <w:rsid w:val="004F7635"/>
    <w:rsid w:val="004F7D00"/>
    <w:rsid w:val="004F7E0A"/>
    <w:rsid w:val="004F7E26"/>
    <w:rsid w:val="0050004D"/>
    <w:rsid w:val="005002CF"/>
    <w:rsid w:val="00500998"/>
    <w:rsid w:val="005009F9"/>
    <w:rsid w:val="00500CC4"/>
    <w:rsid w:val="00500F38"/>
    <w:rsid w:val="00500FF1"/>
    <w:rsid w:val="0050151D"/>
    <w:rsid w:val="00501718"/>
    <w:rsid w:val="005017DB"/>
    <w:rsid w:val="00501E1D"/>
    <w:rsid w:val="00501F29"/>
    <w:rsid w:val="00502361"/>
    <w:rsid w:val="00502647"/>
    <w:rsid w:val="005030DD"/>
    <w:rsid w:val="00503110"/>
    <w:rsid w:val="005031EA"/>
    <w:rsid w:val="005035EB"/>
    <w:rsid w:val="00503C4F"/>
    <w:rsid w:val="00503E50"/>
    <w:rsid w:val="00504710"/>
    <w:rsid w:val="00504942"/>
    <w:rsid w:val="00504EEB"/>
    <w:rsid w:val="00505E82"/>
    <w:rsid w:val="0050607B"/>
    <w:rsid w:val="00506283"/>
    <w:rsid w:val="00506562"/>
    <w:rsid w:val="005067A3"/>
    <w:rsid w:val="00506ADA"/>
    <w:rsid w:val="00506BDB"/>
    <w:rsid w:val="00506FA0"/>
    <w:rsid w:val="00507513"/>
    <w:rsid w:val="005079E3"/>
    <w:rsid w:val="00510AC2"/>
    <w:rsid w:val="00510FB6"/>
    <w:rsid w:val="005112B3"/>
    <w:rsid w:val="00511937"/>
    <w:rsid w:val="00511A14"/>
    <w:rsid w:val="00512D4C"/>
    <w:rsid w:val="00512EF0"/>
    <w:rsid w:val="00513425"/>
    <w:rsid w:val="00513F90"/>
    <w:rsid w:val="005142C8"/>
    <w:rsid w:val="005144B6"/>
    <w:rsid w:val="00514B23"/>
    <w:rsid w:val="00514C21"/>
    <w:rsid w:val="00514C95"/>
    <w:rsid w:val="00514DF2"/>
    <w:rsid w:val="00514F2B"/>
    <w:rsid w:val="00515021"/>
    <w:rsid w:val="0051598E"/>
    <w:rsid w:val="00515C0F"/>
    <w:rsid w:val="00515D93"/>
    <w:rsid w:val="00516011"/>
    <w:rsid w:val="005164D7"/>
    <w:rsid w:val="005166D6"/>
    <w:rsid w:val="00516A67"/>
    <w:rsid w:val="00516C37"/>
    <w:rsid w:val="00517811"/>
    <w:rsid w:val="00517C53"/>
    <w:rsid w:val="00517C9E"/>
    <w:rsid w:val="00517DE1"/>
    <w:rsid w:val="005207B8"/>
    <w:rsid w:val="00520A4A"/>
    <w:rsid w:val="00520D8E"/>
    <w:rsid w:val="00520DF0"/>
    <w:rsid w:val="00520E11"/>
    <w:rsid w:val="00521D87"/>
    <w:rsid w:val="00522561"/>
    <w:rsid w:val="00522F4A"/>
    <w:rsid w:val="0052313C"/>
    <w:rsid w:val="00523385"/>
    <w:rsid w:val="00523407"/>
    <w:rsid w:val="005235F2"/>
    <w:rsid w:val="0052375B"/>
    <w:rsid w:val="0052380F"/>
    <w:rsid w:val="005245FC"/>
    <w:rsid w:val="00524853"/>
    <w:rsid w:val="00524BF8"/>
    <w:rsid w:val="00524F3D"/>
    <w:rsid w:val="005256BA"/>
    <w:rsid w:val="005257E0"/>
    <w:rsid w:val="00525AB7"/>
    <w:rsid w:val="00525C5C"/>
    <w:rsid w:val="00525CAB"/>
    <w:rsid w:val="00526003"/>
    <w:rsid w:val="0052658C"/>
    <w:rsid w:val="005265F9"/>
    <w:rsid w:val="00526976"/>
    <w:rsid w:val="00526C4C"/>
    <w:rsid w:val="0052793B"/>
    <w:rsid w:val="00527E65"/>
    <w:rsid w:val="0053057B"/>
    <w:rsid w:val="0053082E"/>
    <w:rsid w:val="005309D9"/>
    <w:rsid w:val="00530D91"/>
    <w:rsid w:val="00530EA8"/>
    <w:rsid w:val="00530F74"/>
    <w:rsid w:val="005311C0"/>
    <w:rsid w:val="0053155E"/>
    <w:rsid w:val="00531837"/>
    <w:rsid w:val="00531C35"/>
    <w:rsid w:val="00531ED3"/>
    <w:rsid w:val="00532331"/>
    <w:rsid w:val="0053254C"/>
    <w:rsid w:val="005329BC"/>
    <w:rsid w:val="00532DCC"/>
    <w:rsid w:val="00533ACC"/>
    <w:rsid w:val="00533B6D"/>
    <w:rsid w:val="00533CBF"/>
    <w:rsid w:val="005346B9"/>
    <w:rsid w:val="00534F0B"/>
    <w:rsid w:val="00534FCE"/>
    <w:rsid w:val="00535782"/>
    <w:rsid w:val="00535C9A"/>
    <w:rsid w:val="005368B5"/>
    <w:rsid w:val="00536A74"/>
    <w:rsid w:val="00536B3F"/>
    <w:rsid w:val="005371A0"/>
    <w:rsid w:val="00540231"/>
    <w:rsid w:val="0054090F"/>
    <w:rsid w:val="00540E5B"/>
    <w:rsid w:val="005411EA"/>
    <w:rsid w:val="005411FF"/>
    <w:rsid w:val="00541531"/>
    <w:rsid w:val="005417C5"/>
    <w:rsid w:val="00541A48"/>
    <w:rsid w:val="00541AC1"/>
    <w:rsid w:val="00541B48"/>
    <w:rsid w:val="00541D7F"/>
    <w:rsid w:val="00541D98"/>
    <w:rsid w:val="0054240D"/>
    <w:rsid w:val="005424A8"/>
    <w:rsid w:val="00542615"/>
    <w:rsid w:val="00542AB3"/>
    <w:rsid w:val="00543128"/>
    <w:rsid w:val="005432A3"/>
    <w:rsid w:val="00543341"/>
    <w:rsid w:val="00543367"/>
    <w:rsid w:val="00543553"/>
    <w:rsid w:val="005437F6"/>
    <w:rsid w:val="00543967"/>
    <w:rsid w:val="00543AE8"/>
    <w:rsid w:val="00543DA2"/>
    <w:rsid w:val="00543E63"/>
    <w:rsid w:val="00544186"/>
    <w:rsid w:val="0054425B"/>
    <w:rsid w:val="00544479"/>
    <w:rsid w:val="005444C8"/>
    <w:rsid w:val="0054495B"/>
    <w:rsid w:val="00544ACD"/>
    <w:rsid w:val="00544C64"/>
    <w:rsid w:val="00544F14"/>
    <w:rsid w:val="00545040"/>
    <w:rsid w:val="005452CB"/>
    <w:rsid w:val="005454E4"/>
    <w:rsid w:val="00545D55"/>
    <w:rsid w:val="005464F9"/>
    <w:rsid w:val="00546685"/>
    <w:rsid w:val="00546757"/>
    <w:rsid w:val="00546AEF"/>
    <w:rsid w:val="00546DCD"/>
    <w:rsid w:val="005472D8"/>
    <w:rsid w:val="00547431"/>
    <w:rsid w:val="00550410"/>
    <w:rsid w:val="005509CF"/>
    <w:rsid w:val="00550BB5"/>
    <w:rsid w:val="00551183"/>
    <w:rsid w:val="005513ED"/>
    <w:rsid w:val="00551708"/>
    <w:rsid w:val="005518A8"/>
    <w:rsid w:val="00551C6A"/>
    <w:rsid w:val="00551E66"/>
    <w:rsid w:val="005526AF"/>
    <w:rsid w:val="0055281A"/>
    <w:rsid w:val="00553436"/>
    <w:rsid w:val="00553552"/>
    <w:rsid w:val="0055374D"/>
    <w:rsid w:val="005537C9"/>
    <w:rsid w:val="00554FB1"/>
    <w:rsid w:val="00555297"/>
    <w:rsid w:val="005552A8"/>
    <w:rsid w:val="0055557D"/>
    <w:rsid w:val="0055566F"/>
    <w:rsid w:val="00555F5C"/>
    <w:rsid w:val="00556235"/>
    <w:rsid w:val="00556848"/>
    <w:rsid w:val="00556ADE"/>
    <w:rsid w:val="00556E76"/>
    <w:rsid w:val="005571D5"/>
    <w:rsid w:val="0056024D"/>
    <w:rsid w:val="0056034B"/>
    <w:rsid w:val="005603C0"/>
    <w:rsid w:val="00560417"/>
    <w:rsid w:val="0056058F"/>
    <w:rsid w:val="00560689"/>
    <w:rsid w:val="0056072A"/>
    <w:rsid w:val="00560D56"/>
    <w:rsid w:val="005611D4"/>
    <w:rsid w:val="005616C6"/>
    <w:rsid w:val="00562CDF"/>
    <w:rsid w:val="00562D3A"/>
    <w:rsid w:val="00562EA3"/>
    <w:rsid w:val="00562ED9"/>
    <w:rsid w:val="00563BF2"/>
    <w:rsid w:val="00563D86"/>
    <w:rsid w:val="00563DC3"/>
    <w:rsid w:val="005641C5"/>
    <w:rsid w:val="00564343"/>
    <w:rsid w:val="00564652"/>
    <w:rsid w:val="005647B2"/>
    <w:rsid w:val="00564911"/>
    <w:rsid w:val="005653E2"/>
    <w:rsid w:val="00565A26"/>
    <w:rsid w:val="00565EB8"/>
    <w:rsid w:val="00566D26"/>
    <w:rsid w:val="00567787"/>
    <w:rsid w:val="005701FD"/>
    <w:rsid w:val="00570505"/>
    <w:rsid w:val="005705A7"/>
    <w:rsid w:val="00570698"/>
    <w:rsid w:val="00571097"/>
    <w:rsid w:val="00571724"/>
    <w:rsid w:val="00571A54"/>
    <w:rsid w:val="00571DFB"/>
    <w:rsid w:val="00571EE6"/>
    <w:rsid w:val="00571FF9"/>
    <w:rsid w:val="00572138"/>
    <w:rsid w:val="00572441"/>
    <w:rsid w:val="005726B9"/>
    <w:rsid w:val="0057276A"/>
    <w:rsid w:val="0057282F"/>
    <w:rsid w:val="00572EBA"/>
    <w:rsid w:val="005738B9"/>
    <w:rsid w:val="00574809"/>
    <w:rsid w:val="00574D2C"/>
    <w:rsid w:val="005755DB"/>
    <w:rsid w:val="005761F2"/>
    <w:rsid w:val="00577101"/>
    <w:rsid w:val="00577CE5"/>
    <w:rsid w:val="00577DEF"/>
    <w:rsid w:val="00577EF1"/>
    <w:rsid w:val="00577FA5"/>
    <w:rsid w:val="0058019A"/>
    <w:rsid w:val="0058042B"/>
    <w:rsid w:val="005805F4"/>
    <w:rsid w:val="00581172"/>
    <w:rsid w:val="005814D2"/>
    <w:rsid w:val="00581CB3"/>
    <w:rsid w:val="00581E3F"/>
    <w:rsid w:val="00581F4A"/>
    <w:rsid w:val="005824FC"/>
    <w:rsid w:val="0058257A"/>
    <w:rsid w:val="005825FD"/>
    <w:rsid w:val="0058262E"/>
    <w:rsid w:val="005826DC"/>
    <w:rsid w:val="00582CF0"/>
    <w:rsid w:val="00582F70"/>
    <w:rsid w:val="0058358D"/>
    <w:rsid w:val="00583B6A"/>
    <w:rsid w:val="00583D78"/>
    <w:rsid w:val="00584918"/>
    <w:rsid w:val="00584E05"/>
    <w:rsid w:val="00585369"/>
    <w:rsid w:val="00585588"/>
    <w:rsid w:val="00585818"/>
    <w:rsid w:val="005858A7"/>
    <w:rsid w:val="005858D3"/>
    <w:rsid w:val="00585A5E"/>
    <w:rsid w:val="00585A9E"/>
    <w:rsid w:val="00586024"/>
    <w:rsid w:val="00586505"/>
    <w:rsid w:val="00586B73"/>
    <w:rsid w:val="0058736C"/>
    <w:rsid w:val="0058764C"/>
    <w:rsid w:val="00587A8B"/>
    <w:rsid w:val="0059000D"/>
    <w:rsid w:val="00590015"/>
    <w:rsid w:val="00590FD5"/>
    <w:rsid w:val="00591031"/>
    <w:rsid w:val="00591958"/>
    <w:rsid w:val="00591D68"/>
    <w:rsid w:val="00592145"/>
    <w:rsid w:val="0059249B"/>
    <w:rsid w:val="00592B2B"/>
    <w:rsid w:val="00593AC1"/>
    <w:rsid w:val="00593D15"/>
    <w:rsid w:val="00593FCB"/>
    <w:rsid w:val="005941DD"/>
    <w:rsid w:val="00594809"/>
    <w:rsid w:val="00594A18"/>
    <w:rsid w:val="00594CB2"/>
    <w:rsid w:val="00595B92"/>
    <w:rsid w:val="00595E96"/>
    <w:rsid w:val="00595F79"/>
    <w:rsid w:val="00596129"/>
    <w:rsid w:val="00596C04"/>
    <w:rsid w:val="00596D74"/>
    <w:rsid w:val="005A0308"/>
    <w:rsid w:val="005A03C2"/>
    <w:rsid w:val="005A05EC"/>
    <w:rsid w:val="005A0732"/>
    <w:rsid w:val="005A0A92"/>
    <w:rsid w:val="005A0ADE"/>
    <w:rsid w:val="005A17F7"/>
    <w:rsid w:val="005A1924"/>
    <w:rsid w:val="005A1CA1"/>
    <w:rsid w:val="005A2215"/>
    <w:rsid w:val="005A3145"/>
    <w:rsid w:val="005A336A"/>
    <w:rsid w:val="005A38FB"/>
    <w:rsid w:val="005A3A83"/>
    <w:rsid w:val="005A3C94"/>
    <w:rsid w:val="005A4212"/>
    <w:rsid w:val="005A45B1"/>
    <w:rsid w:val="005A482D"/>
    <w:rsid w:val="005A51E3"/>
    <w:rsid w:val="005A5448"/>
    <w:rsid w:val="005A5548"/>
    <w:rsid w:val="005A565E"/>
    <w:rsid w:val="005A5AD5"/>
    <w:rsid w:val="005A714B"/>
    <w:rsid w:val="005A7660"/>
    <w:rsid w:val="005B04C4"/>
    <w:rsid w:val="005B0907"/>
    <w:rsid w:val="005B0C8B"/>
    <w:rsid w:val="005B0F67"/>
    <w:rsid w:val="005B1223"/>
    <w:rsid w:val="005B195D"/>
    <w:rsid w:val="005B24F7"/>
    <w:rsid w:val="005B2E26"/>
    <w:rsid w:val="005B358A"/>
    <w:rsid w:val="005B3710"/>
    <w:rsid w:val="005B37AA"/>
    <w:rsid w:val="005B4177"/>
    <w:rsid w:val="005B468C"/>
    <w:rsid w:val="005B4803"/>
    <w:rsid w:val="005B4AA5"/>
    <w:rsid w:val="005B51A4"/>
    <w:rsid w:val="005B545C"/>
    <w:rsid w:val="005B56BB"/>
    <w:rsid w:val="005B5868"/>
    <w:rsid w:val="005B593B"/>
    <w:rsid w:val="005B5F44"/>
    <w:rsid w:val="005B6DA4"/>
    <w:rsid w:val="005B75CA"/>
    <w:rsid w:val="005B7745"/>
    <w:rsid w:val="005B7833"/>
    <w:rsid w:val="005C03CB"/>
    <w:rsid w:val="005C090F"/>
    <w:rsid w:val="005C0AE3"/>
    <w:rsid w:val="005C1350"/>
    <w:rsid w:val="005C2174"/>
    <w:rsid w:val="005C2382"/>
    <w:rsid w:val="005C271B"/>
    <w:rsid w:val="005C2EDA"/>
    <w:rsid w:val="005C2F4F"/>
    <w:rsid w:val="005C2FD8"/>
    <w:rsid w:val="005C37B4"/>
    <w:rsid w:val="005C38B6"/>
    <w:rsid w:val="005C3CCC"/>
    <w:rsid w:val="005C3FC1"/>
    <w:rsid w:val="005C4495"/>
    <w:rsid w:val="005C4757"/>
    <w:rsid w:val="005C47F2"/>
    <w:rsid w:val="005C49C3"/>
    <w:rsid w:val="005C4C65"/>
    <w:rsid w:val="005C6014"/>
    <w:rsid w:val="005C6673"/>
    <w:rsid w:val="005C686A"/>
    <w:rsid w:val="005C731A"/>
    <w:rsid w:val="005C7F06"/>
    <w:rsid w:val="005C7F30"/>
    <w:rsid w:val="005D025D"/>
    <w:rsid w:val="005D15E5"/>
    <w:rsid w:val="005D17A9"/>
    <w:rsid w:val="005D17D5"/>
    <w:rsid w:val="005D278F"/>
    <w:rsid w:val="005D2876"/>
    <w:rsid w:val="005D2983"/>
    <w:rsid w:val="005D2CA2"/>
    <w:rsid w:val="005D304B"/>
    <w:rsid w:val="005D347D"/>
    <w:rsid w:val="005D347E"/>
    <w:rsid w:val="005D3595"/>
    <w:rsid w:val="005D3DFF"/>
    <w:rsid w:val="005D40F5"/>
    <w:rsid w:val="005D41D7"/>
    <w:rsid w:val="005D4311"/>
    <w:rsid w:val="005D48FD"/>
    <w:rsid w:val="005D4C5C"/>
    <w:rsid w:val="005D5134"/>
    <w:rsid w:val="005D51EB"/>
    <w:rsid w:val="005D5848"/>
    <w:rsid w:val="005D5C57"/>
    <w:rsid w:val="005D5F11"/>
    <w:rsid w:val="005D66A2"/>
    <w:rsid w:val="005D6BB4"/>
    <w:rsid w:val="005D7880"/>
    <w:rsid w:val="005D7DCE"/>
    <w:rsid w:val="005D7F43"/>
    <w:rsid w:val="005E01ED"/>
    <w:rsid w:val="005E02FB"/>
    <w:rsid w:val="005E05FD"/>
    <w:rsid w:val="005E06C5"/>
    <w:rsid w:val="005E06EC"/>
    <w:rsid w:val="005E13E5"/>
    <w:rsid w:val="005E14A4"/>
    <w:rsid w:val="005E1781"/>
    <w:rsid w:val="005E1E0F"/>
    <w:rsid w:val="005E29AD"/>
    <w:rsid w:val="005E2A46"/>
    <w:rsid w:val="005E3288"/>
    <w:rsid w:val="005E3333"/>
    <w:rsid w:val="005E381A"/>
    <w:rsid w:val="005E3B89"/>
    <w:rsid w:val="005E3DE1"/>
    <w:rsid w:val="005E4888"/>
    <w:rsid w:val="005E4B8E"/>
    <w:rsid w:val="005E561E"/>
    <w:rsid w:val="005E5974"/>
    <w:rsid w:val="005E5D47"/>
    <w:rsid w:val="005E70E8"/>
    <w:rsid w:val="005E752A"/>
    <w:rsid w:val="005E75D2"/>
    <w:rsid w:val="005F0014"/>
    <w:rsid w:val="005F075D"/>
    <w:rsid w:val="005F093D"/>
    <w:rsid w:val="005F0D0F"/>
    <w:rsid w:val="005F17CD"/>
    <w:rsid w:val="005F2921"/>
    <w:rsid w:val="005F2CE7"/>
    <w:rsid w:val="005F3931"/>
    <w:rsid w:val="005F3A1A"/>
    <w:rsid w:val="005F3B84"/>
    <w:rsid w:val="005F4971"/>
    <w:rsid w:val="005F4C32"/>
    <w:rsid w:val="005F4F0A"/>
    <w:rsid w:val="005F525B"/>
    <w:rsid w:val="005F536C"/>
    <w:rsid w:val="005F56D9"/>
    <w:rsid w:val="005F5A1A"/>
    <w:rsid w:val="005F5B67"/>
    <w:rsid w:val="005F65F8"/>
    <w:rsid w:val="005F6AC5"/>
    <w:rsid w:val="005F7385"/>
    <w:rsid w:val="005F7422"/>
    <w:rsid w:val="005F7653"/>
    <w:rsid w:val="006001B9"/>
    <w:rsid w:val="00600395"/>
    <w:rsid w:val="00600C68"/>
    <w:rsid w:val="00600DE5"/>
    <w:rsid w:val="00602346"/>
    <w:rsid w:val="00602CAD"/>
    <w:rsid w:val="00602E84"/>
    <w:rsid w:val="00602FE1"/>
    <w:rsid w:val="006037B1"/>
    <w:rsid w:val="0060383D"/>
    <w:rsid w:val="00603DD1"/>
    <w:rsid w:val="0060436B"/>
    <w:rsid w:val="0060573F"/>
    <w:rsid w:val="006059C8"/>
    <w:rsid w:val="00605B73"/>
    <w:rsid w:val="006063D3"/>
    <w:rsid w:val="00606460"/>
    <w:rsid w:val="006076D0"/>
    <w:rsid w:val="0060787F"/>
    <w:rsid w:val="00607DCB"/>
    <w:rsid w:val="00607E3F"/>
    <w:rsid w:val="00607E8B"/>
    <w:rsid w:val="00610467"/>
    <w:rsid w:val="0061061F"/>
    <w:rsid w:val="00610783"/>
    <w:rsid w:val="006108B7"/>
    <w:rsid w:val="006109C8"/>
    <w:rsid w:val="0061170B"/>
    <w:rsid w:val="0061192D"/>
    <w:rsid w:val="00611AFC"/>
    <w:rsid w:val="00612094"/>
    <w:rsid w:val="00612542"/>
    <w:rsid w:val="00612A7B"/>
    <w:rsid w:val="00612D02"/>
    <w:rsid w:val="006135E3"/>
    <w:rsid w:val="00613F4B"/>
    <w:rsid w:val="0061451B"/>
    <w:rsid w:val="00614B02"/>
    <w:rsid w:val="00614E29"/>
    <w:rsid w:val="00615DCF"/>
    <w:rsid w:val="00616300"/>
    <w:rsid w:val="006168DC"/>
    <w:rsid w:val="0061699E"/>
    <w:rsid w:val="0061764A"/>
    <w:rsid w:val="00617957"/>
    <w:rsid w:val="00617BE1"/>
    <w:rsid w:val="00617CCC"/>
    <w:rsid w:val="00620127"/>
    <w:rsid w:val="006203A9"/>
    <w:rsid w:val="006204F9"/>
    <w:rsid w:val="006209CA"/>
    <w:rsid w:val="00620B05"/>
    <w:rsid w:val="00620D29"/>
    <w:rsid w:val="00620FBF"/>
    <w:rsid w:val="00621414"/>
    <w:rsid w:val="00621F92"/>
    <w:rsid w:val="00622410"/>
    <w:rsid w:val="00622868"/>
    <w:rsid w:val="00622888"/>
    <w:rsid w:val="00622B3D"/>
    <w:rsid w:val="0062307D"/>
    <w:rsid w:val="00623259"/>
    <w:rsid w:val="00623B84"/>
    <w:rsid w:val="00623C61"/>
    <w:rsid w:val="00623D07"/>
    <w:rsid w:val="00623DCF"/>
    <w:rsid w:val="00623E5C"/>
    <w:rsid w:val="0062449E"/>
    <w:rsid w:val="0062456C"/>
    <w:rsid w:val="00624866"/>
    <w:rsid w:val="006249D7"/>
    <w:rsid w:val="006249F3"/>
    <w:rsid w:val="00624CFD"/>
    <w:rsid w:val="00625559"/>
    <w:rsid w:val="00625AFA"/>
    <w:rsid w:val="00625C4A"/>
    <w:rsid w:val="006260DD"/>
    <w:rsid w:val="006261B8"/>
    <w:rsid w:val="00626835"/>
    <w:rsid w:val="00626A48"/>
    <w:rsid w:val="00626D9B"/>
    <w:rsid w:val="006273BD"/>
    <w:rsid w:val="006276B2"/>
    <w:rsid w:val="00627D17"/>
    <w:rsid w:val="00627EB0"/>
    <w:rsid w:val="006303DF"/>
    <w:rsid w:val="00630475"/>
    <w:rsid w:val="00630622"/>
    <w:rsid w:val="00630A59"/>
    <w:rsid w:val="00630ABD"/>
    <w:rsid w:val="00631761"/>
    <w:rsid w:val="006319DD"/>
    <w:rsid w:val="00631BC6"/>
    <w:rsid w:val="00631C1C"/>
    <w:rsid w:val="0063250E"/>
    <w:rsid w:val="006327C2"/>
    <w:rsid w:val="00632B65"/>
    <w:rsid w:val="006330E7"/>
    <w:rsid w:val="0063476E"/>
    <w:rsid w:val="00635240"/>
    <w:rsid w:val="0063549E"/>
    <w:rsid w:val="00635DF6"/>
    <w:rsid w:val="00635E4F"/>
    <w:rsid w:val="006361E6"/>
    <w:rsid w:val="00636D08"/>
    <w:rsid w:val="0063747F"/>
    <w:rsid w:val="00637629"/>
    <w:rsid w:val="0063782F"/>
    <w:rsid w:val="0064044F"/>
    <w:rsid w:val="00640894"/>
    <w:rsid w:val="00640977"/>
    <w:rsid w:val="006409F3"/>
    <w:rsid w:val="00640CA7"/>
    <w:rsid w:val="00640EB6"/>
    <w:rsid w:val="006414BA"/>
    <w:rsid w:val="006414CD"/>
    <w:rsid w:val="006421A7"/>
    <w:rsid w:val="006423D8"/>
    <w:rsid w:val="006427F6"/>
    <w:rsid w:val="00643135"/>
    <w:rsid w:val="0064335B"/>
    <w:rsid w:val="006437DD"/>
    <w:rsid w:val="00643BE0"/>
    <w:rsid w:val="00643C70"/>
    <w:rsid w:val="00644580"/>
    <w:rsid w:val="00644E66"/>
    <w:rsid w:val="0064527A"/>
    <w:rsid w:val="00645BC0"/>
    <w:rsid w:val="00645E62"/>
    <w:rsid w:val="006461E9"/>
    <w:rsid w:val="006464D3"/>
    <w:rsid w:val="006465A4"/>
    <w:rsid w:val="006468E8"/>
    <w:rsid w:val="00646D7A"/>
    <w:rsid w:val="006472AE"/>
    <w:rsid w:val="00647425"/>
    <w:rsid w:val="006478F0"/>
    <w:rsid w:val="00647944"/>
    <w:rsid w:val="00647A7B"/>
    <w:rsid w:val="00650957"/>
    <w:rsid w:val="00650ABC"/>
    <w:rsid w:val="00651199"/>
    <w:rsid w:val="0065192C"/>
    <w:rsid w:val="006527E9"/>
    <w:rsid w:val="00653828"/>
    <w:rsid w:val="00654293"/>
    <w:rsid w:val="00654455"/>
    <w:rsid w:val="0065483C"/>
    <w:rsid w:val="00655219"/>
    <w:rsid w:val="0065553E"/>
    <w:rsid w:val="006559CA"/>
    <w:rsid w:val="00655ABD"/>
    <w:rsid w:val="00655CB3"/>
    <w:rsid w:val="00655CE7"/>
    <w:rsid w:val="00655ECC"/>
    <w:rsid w:val="00656F28"/>
    <w:rsid w:val="0065724E"/>
    <w:rsid w:val="00657505"/>
    <w:rsid w:val="00657CC5"/>
    <w:rsid w:val="00657FDE"/>
    <w:rsid w:val="00660296"/>
    <w:rsid w:val="0066050D"/>
    <w:rsid w:val="006607D7"/>
    <w:rsid w:val="0066108C"/>
    <w:rsid w:val="006610A8"/>
    <w:rsid w:val="00661245"/>
    <w:rsid w:val="006613A5"/>
    <w:rsid w:val="006614A6"/>
    <w:rsid w:val="006614E7"/>
    <w:rsid w:val="00661933"/>
    <w:rsid w:val="006619AB"/>
    <w:rsid w:val="0066220B"/>
    <w:rsid w:val="00662405"/>
    <w:rsid w:val="006629EF"/>
    <w:rsid w:val="00662DE5"/>
    <w:rsid w:val="00662E42"/>
    <w:rsid w:val="0066322C"/>
    <w:rsid w:val="00663533"/>
    <w:rsid w:val="00663EA2"/>
    <w:rsid w:val="00664255"/>
    <w:rsid w:val="00664E20"/>
    <w:rsid w:val="006653B6"/>
    <w:rsid w:val="00665BD4"/>
    <w:rsid w:val="00665DBF"/>
    <w:rsid w:val="0066619A"/>
    <w:rsid w:val="006665FD"/>
    <w:rsid w:val="006669D7"/>
    <w:rsid w:val="00666D06"/>
    <w:rsid w:val="00667110"/>
    <w:rsid w:val="0066733B"/>
    <w:rsid w:val="00667386"/>
    <w:rsid w:val="006674BF"/>
    <w:rsid w:val="00667512"/>
    <w:rsid w:val="00667699"/>
    <w:rsid w:val="00667720"/>
    <w:rsid w:val="00667860"/>
    <w:rsid w:val="006679F4"/>
    <w:rsid w:val="00670111"/>
    <w:rsid w:val="0067015A"/>
    <w:rsid w:val="00670700"/>
    <w:rsid w:val="00670976"/>
    <w:rsid w:val="00670B19"/>
    <w:rsid w:val="00670B5B"/>
    <w:rsid w:val="0067184B"/>
    <w:rsid w:val="006718B1"/>
    <w:rsid w:val="00671C3D"/>
    <w:rsid w:val="00671C73"/>
    <w:rsid w:val="00671F67"/>
    <w:rsid w:val="00671F88"/>
    <w:rsid w:val="00672037"/>
    <w:rsid w:val="0067219D"/>
    <w:rsid w:val="006721D0"/>
    <w:rsid w:val="0067244B"/>
    <w:rsid w:val="006727F7"/>
    <w:rsid w:val="0067309A"/>
    <w:rsid w:val="00673207"/>
    <w:rsid w:val="00673921"/>
    <w:rsid w:val="00673EE3"/>
    <w:rsid w:val="0067429B"/>
    <w:rsid w:val="006745CD"/>
    <w:rsid w:val="00674CE0"/>
    <w:rsid w:val="0067551F"/>
    <w:rsid w:val="006756A8"/>
    <w:rsid w:val="00675882"/>
    <w:rsid w:val="00675D2D"/>
    <w:rsid w:val="00675E2C"/>
    <w:rsid w:val="00675EC7"/>
    <w:rsid w:val="00676837"/>
    <w:rsid w:val="00676CF2"/>
    <w:rsid w:val="00676D11"/>
    <w:rsid w:val="00677716"/>
    <w:rsid w:val="0067775B"/>
    <w:rsid w:val="00677C11"/>
    <w:rsid w:val="00677ED9"/>
    <w:rsid w:val="0068007E"/>
    <w:rsid w:val="00680115"/>
    <w:rsid w:val="006801BA"/>
    <w:rsid w:val="006802A2"/>
    <w:rsid w:val="00680716"/>
    <w:rsid w:val="00680CBD"/>
    <w:rsid w:val="00681323"/>
    <w:rsid w:val="00681728"/>
    <w:rsid w:val="006822AE"/>
    <w:rsid w:val="00682819"/>
    <w:rsid w:val="006829B1"/>
    <w:rsid w:val="00683092"/>
    <w:rsid w:val="00683592"/>
    <w:rsid w:val="00683B23"/>
    <w:rsid w:val="006842BC"/>
    <w:rsid w:val="006843FB"/>
    <w:rsid w:val="00684BCB"/>
    <w:rsid w:val="00685FF7"/>
    <w:rsid w:val="00686309"/>
    <w:rsid w:val="006864A5"/>
    <w:rsid w:val="00686822"/>
    <w:rsid w:val="0068696E"/>
    <w:rsid w:val="00686D48"/>
    <w:rsid w:val="00686DE4"/>
    <w:rsid w:val="00687FAE"/>
    <w:rsid w:val="006900D7"/>
    <w:rsid w:val="00690951"/>
    <w:rsid w:val="00690B7E"/>
    <w:rsid w:val="00690C6A"/>
    <w:rsid w:val="0069109A"/>
    <w:rsid w:val="0069129A"/>
    <w:rsid w:val="006912E1"/>
    <w:rsid w:val="00691BD6"/>
    <w:rsid w:val="00691DF5"/>
    <w:rsid w:val="00691EAF"/>
    <w:rsid w:val="006925AA"/>
    <w:rsid w:val="00692713"/>
    <w:rsid w:val="006927AD"/>
    <w:rsid w:val="00692D96"/>
    <w:rsid w:val="00694403"/>
    <w:rsid w:val="006945BF"/>
    <w:rsid w:val="00695060"/>
    <w:rsid w:val="00695699"/>
    <w:rsid w:val="006957B0"/>
    <w:rsid w:val="00695B86"/>
    <w:rsid w:val="00695ED7"/>
    <w:rsid w:val="00697673"/>
    <w:rsid w:val="006A003C"/>
    <w:rsid w:val="006A078E"/>
    <w:rsid w:val="006A0BF7"/>
    <w:rsid w:val="006A0D1E"/>
    <w:rsid w:val="006A13E0"/>
    <w:rsid w:val="006A14EE"/>
    <w:rsid w:val="006A20C3"/>
    <w:rsid w:val="006A226A"/>
    <w:rsid w:val="006A2460"/>
    <w:rsid w:val="006A2F77"/>
    <w:rsid w:val="006A328D"/>
    <w:rsid w:val="006A3BFF"/>
    <w:rsid w:val="006A3C1D"/>
    <w:rsid w:val="006A3D84"/>
    <w:rsid w:val="006A44C9"/>
    <w:rsid w:val="006A4C2A"/>
    <w:rsid w:val="006A4D46"/>
    <w:rsid w:val="006A4EFF"/>
    <w:rsid w:val="006A5B49"/>
    <w:rsid w:val="006A5FD4"/>
    <w:rsid w:val="006A6216"/>
    <w:rsid w:val="006A6607"/>
    <w:rsid w:val="006A66D7"/>
    <w:rsid w:val="006A6A5E"/>
    <w:rsid w:val="006A6B27"/>
    <w:rsid w:val="006A7148"/>
    <w:rsid w:val="006A7483"/>
    <w:rsid w:val="006A761F"/>
    <w:rsid w:val="006A7F94"/>
    <w:rsid w:val="006B01E7"/>
    <w:rsid w:val="006B0601"/>
    <w:rsid w:val="006B087A"/>
    <w:rsid w:val="006B0AAC"/>
    <w:rsid w:val="006B0EEB"/>
    <w:rsid w:val="006B0FC7"/>
    <w:rsid w:val="006B1A6B"/>
    <w:rsid w:val="006B1E7F"/>
    <w:rsid w:val="006B2148"/>
    <w:rsid w:val="006B225E"/>
    <w:rsid w:val="006B2A4C"/>
    <w:rsid w:val="006B2B6E"/>
    <w:rsid w:val="006B2E60"/>
    <w:rsid w:val="006B2EE9"/>
    <w:rsid w:val="006B2F44"/>
    <w:rsid w:val="006B378E"/>
    <w:rsid w:val="006B4207"/>
    <w:rsid w:val="006B4975"/>
    <w:rsid w:val="006B49F7"/>
    <w:rsid w:val="006B4BA6"/>
    <w:rsid w:val="006B4D42"/>
    <w:rsid w:val="006B574C"/>
    <w:rsid w:val="006B5ABF"/>
    <w:rsid w:val="006B5B21"/>
    <w:rsid w:val="006B5CB9"/>
    <w:rsid w:val="006B60E1"/>
    <w:rsid w:val="006B6185"/>
    <w:rsid w:val="006B6907"/>
    <w:rsid w:val="006B6C0F"/>
    <w:rsid w:val="006B7A08"/>
    <w:rsid w:val="006B7AD3"/>
    <w:rsid w:val="006C060C"/>
    <w:rsid w:val="006C0965"/>
    <w:rsid w:val="006C0BA9"/>
    <w:rsid w:val="006C0F5D"/>
    <w:rsid w:val="006C1565"/>
    <w:rsid w:val="006C16E6"/>
    <w:rsid w:val="006C1E6B"/>
    <w:rsid w:val="006C2071"/>
    <w:rsid w:val="006C2154"/>
    <w:rsid w:val="006C2669"/>
    <w:rsid w:val="006C267A"/>
    <w:rsid w:val="006C26A9"/>
    <w:rsid w:val="006C2C28"/>
    <w:rsid w:val="006C3585"/>
    <w:rsid w:val="006C3E9B"/>
    <w:rsid w:val="006C3F05"/>
    <w:rsid w:val="006C402C"/>
    <w:rsid w:val="006C4771"/>
    <w:rsid w:val="006C486D"/>
    <w:rsid w:val="006C4959"/>
    <w:rsid w:val="006C4A8B"/>
    <w:rsid w:val="006C4EA7"/>
    <w:rsid w:val="006C53C2"/>
    <w:rsid w:val="006C5B1E"/>
    <w:rsid w:val="006C5FD5"/>
    <w:rsid w:val="006C6D5E"/>
    <w:rsid w:val="006C6E05"/>
    <w:rsid w:val="006C6E7E"/>
    <w:rsid w:val="006C6F2F"/>
    <w:rsid w:val="006C6FD3"/>
    <w:rsid w:val="006C7047"/>
    <w:rsid w:val="006C7340"/>
    <w:rsid w:val="006C7A30"/>
    <w:rsid w:val="006C7D22"/>
    <w:rsid w:val="006D0050"/>
    <w:rsid w:val="006D02EB"/>
    <w:rsid w:val="006D041D"/>
    <w:rsid w:val="006D0762"/>
    <w:rsid w:val="006D079F"/>
    <w:rsid w:val="006D0B48"/>
    <w:rsid w:val="006D105E"/>
    <w:rsid w:val="006D144B"/>
    <w:rsid w:val="006D181A"/>
    <w:rsid w:val="006D2166"/>
    <w:rsid w:val="006D2498"/>
    <w:rsid w:val="006D24F4"/>
    <w:rsid w:val="006D2984"/>
    <w:rsid w:val="006D2B45"/>
    <w:rsid w:val="006D3068"/>
    <w:rsid w:val="006D36EC"/>
    <w:rsid w:val="006D3B27"/>
    <w:rsid w:val="006D46C3"/>
    <w:rsid w:val="006D4879"/>
    <w:rsid w:val="006D4BA5"/>
    <w:rsid w:val="006D50BE"/>
    <w:rsid w:val="006D61DE"/>
    <w:rsid w:val="006D65E0"/>
    <w:rsid w:val="006D6714"/>
    <w:rsid w:val="006D6C81"/>
    <w:rsid w:val="006D6E60"/>
    <w:rsid w:val="006D705F"/>
    <w:rsid w:val="006D7502"/>
    <w:rsid w:val="006D78E5"/>
    <w:rsid w:val="006D7BCA"/>
    <w:rsid w:val="006E001C"/>
    <w:rsid w:val="006E0F55"/>
    <w:rsid w:val="006E1206"/>
    <w:rsid w:val="006E193B"/>
    <w:rsid w:val="006E1B4C"/>
    <w:rsid w:val="006E1E54"/>
    <w:rsid w:val="006E21A8"/>
    <w:rsid w:val="006E2462"/>
    <w:rsid w:val="006E26D8"/>
    <w:rsid w:val="006E2C83"/>
    <w:rsid w:val="006E2D11"/>
    <w:rsid w:val="006E2FAC"/>
    <w:rsid w:val="006E30CD"/>
    <w:rsid w:val="006E3455"/>
    <w:rsid w:val="006E37A4"/>
    <w:rsid w:val="006E406F"/>
    <w:rsid w:val="006E475E"/>
    <w:rsid w:val="006E4A14"/>
    <w:rsid w:val="006E4A26"/>
    <w:rsid w:val="006E57D1"/>
    <w:rsid w:val="006E5810"/>
    <w:rsid w:val="006E5878"/>
    <w:rsid w:val="006E5DE6"/>
    <w:rsid w:val="006E601D"/>
    <w:rsid w:val="006E62C9"/>
    <w:rsid w:val="006E6801"/>
    <w:rsid w:val="006E6C37"/>
    <w:rsid w:val="006E6FD9"/>
    <w:rsid w:val="006E7131"/>
    <w:rsid w:val="006E77D4"/>
    <w:rsid w:val="006E7DFC"/>
    <w:rsid w:val="006E7E9C"/>
    <w:rsid w:val="006F01CA"/>
    <w:rsid w:val="006F0C6B"/>
    <w:rsid w:val="006F0E14"/>
    <w:rsid w:val="006F0E4A"/>
    <w:rsid w:val="006F0EAD"/>
    <w:rsid w:val="006F1D4C"/>
    <w:rsid w:val="006F2620"/>
    <w:rsid w:val="006F2719"/>
    <w:rsid w:val="006F2BDB"/>
    <w:rsid w:val="006F2BF4"/>
    <w:rsid w:val="006F33AC"/>
    <w:rsid w:val="006F3847"/>
    <w:rsid w:val="006F3F14"/>
    <w:rsid w:val="006F426F"/>
    <w:rsid w:val="006F466C"/>
    <w:rsid w:val="006F46B8"/>
    <w:rsid w:val="006F4B5A"/>
    <w:rsid w:val="006F4CB8"/>
    <w:rsid w:val="006F5281"/>
    <w:rsid w:val="006F531D"/>
    <w:rsid w:val="006F62E3"/>
    <w:rsid w:val="006F689F"/>
    <w:rsid w:val="006F7FD7"/>
    <w:rsid w:val="00700253"/>
    <w:rsid w:val="00700B7F"/>
    <w:rsid w:val="00700E84"/>
    <w:rsid w:val="00702BDA"/>
    <w:rsid w:val="00702BFF"/>
    <w:rsid w:val="00702CF0"/>
    <w:rsid w:val="007030D8"/>
    <w:rsid w:val="007035F0"/>
    <w:rsid w:val="0070379D"/>
    <w:rsid w:val="007037DB"/>
    <w:rsid w:val="0070382B"/>
    <w:rsid w:val="00703D56"/>
    <w:rsid w:val="007042AE"/>
    <w:rsid w:val="007046CC"/>
    <w:rsid w:val="0070476A"/>
    <w:rsid w:val="00705030"/>
    <w:rsid w:val="0070534D"/>
    <w:rsid w:val="0070552E"/>
    <w:rsid w:val="007057D3"/>
    <w:rsid w:val="007058FF"/>
    <w:rsid w:val="007059A5"/>
    <w:rsid w:val="00705FC2"/>
    <w:rsid w:val="00706048"/>
    <w:rsid w:val="0070667C"/>
    <w:rsid w:val="0070672A"/>
    <w:rsid w:val="007072B2"/>
    <w:rsid w:val="0070734D"/>
    <w:rsid w:val="007073A0"/>
    <w:rsid w:val="00707453"/>
    <w:rsid w:val="00707DAC"/>
    <w:rsid w:val="00707E0E"/>
    <w:rsid w:val="0071001E"/>
    <w:rsid w:val="007102E8"/>
    <w:rsid w:val="007106DB"/>
    <w:rsid w:val="007115B6"/>
    <w:rsid w:val="00711EC5"/>
    <w:rsid w:val="00712365"/>
    <w:rsid w:val="00712A2B"/>
    <w:rsid w:val="00712D11"/>
    <w:rsid w:val="00713087"/>
    <w:rsid w:val="007130FB"/>
    <w:rsid w:val="00713626"/>
    <w:rsid w:val="00713B6E"/>
    <w:rsid w:val="00713C40"/>
    <w:rsid w:val="00713EAC"/>
    <w:rsid w:val="00713F41"/>
    <w:rsid w:val="00714346"/>
    <w:rsid w:val="00714A50"/>
    <w:rsid w:val="00714AF4"/>
    <w:rsid w:val="00714B86"/>
    <w:rsid w:val="00714C80"/>
    <w:rsid w:val="007151FC"/>
    <w:rsid w:val="00715866"/>
    <w:rsid w:val="00715F23"/>
    <w:rsid w:val="00716035"/>
    <w:rsid w:val="0071667D"/>
    <w:rsid w:val="0071673C"/>
    <w:rsid w:val="00716A0D"/>
    <w:rsid w:val="00716AEB"/>
    <w:rsid w:val="007176E4"/>
    <w:rsid w:val="00717731"/>
    <w:rsid w:val="00717976"/>
    <w:rsid w:val="0072001F"/>
    <w:rsid w:val="0072031D"/>
    <w:rsid w:val="00720EAA"/>
    <w:rsid w:val="00721132"/>
    <w:rsid w:val="0072142D"/>
    <w:rsid w:val="0072180E"/>
    <w:rsid w:val="00721BC4"/>
    <w:rsid w:val="00721E41"/>
    <w:rsid w:val="0072229E"/>
    <w:rsid w:val="007229B3"/>
    <w:rsid w:val="00723363"/>
    <w:rsid w:val="00723553"/>
    <w:rsid w:val="00723976"/>
    <w:rsid w:val="00723C7D"/>
    <w:rsid w:val="007240C2"/>
    <w:rsid w:val="0072411E"/>
    <w:rsid w:val="007245DE"/>
    <w:rsid w:val="00724E3D"/>
    <w:rsid w:val="0072535D"/>
    <w:rsid w:val="007261B7"/>
    <w:rsid w:val="0072644C"/>
    <w:rsid w:val="00726880"/>
    <w:rsid w:val="00726D57"/>
    <w:rsid w:val="00726F32"/>
    <w:rsid w:val="0072723C"/>
    <w:rsid w:val="007275E3"/>
    <w:rsid w:val="00727674"/>
    <w:rsid w:val="00727C35"/>
    <w:rsid w:val="00727C7A"/>
    <w:rsid w:val="00727CC1"/>
    <w:rsid w:val="00727FFB"/>
    <w:rsid w:val="00730000"/>
    <w:rsid w:val="00730887"/>
    <w:rsid w:val="00730C2C"/>
    <w:rsid w:val="00730C2D"/>
    <w:rsid w:val="00730CCC"/>
    <w:rsid w:val="007311A5"/>
    <w:rsid w:val="007311B5"/>
    <w:rsid w:val="00731223"/>
    <w:rsid w:val="0073129C"/>
    <w:rsid w:val="00731523"/>
    <w:rsid w:val="0073159C"/>
    <w:rsid w:val="00731813"/>
    <w:rsid w:val="00731A3C"/>
    <w:rsid w:val="00731B9F"/>
    <w:rsid w:val="00731F84"/>
    <w:rsid w:val="00732035"/>
    <w:rsid w:val="00732A7D"/>
    <w:rsid w:val="00732E76"/>
    <w:rsid w:val="00733103"/>
    <w:rsid w:val="0073310F"/>
    <w:rsid w:val="0073347B"/>
    <w:rsid w:val="007334CA"/>
    <w:rsid w:val="007339CF"/>
    <w:rsid w:val="00733A82"/>
    <w:rsid w:val="007341BF"/>
    <w:rsid w:val="00734606"/>
    <w:rsid w:val="0073492C"/>
    <w:rsid w:val="007349D0"/>
    <w:rsid w:val="00734CB2"/>
    <w:rsid w:val="00734E3C"/>
    <w:rsid w:val="00734F6C"/>
    <w:rsid w:val="007352F2"/>
    <w:rsid w:val="007357C2"/>
    <w:rsid w:val="00735CE7"/>
    <w:rsid w:val="00735EBD"/>
    <w:rsid w:val="00735EF8"/>
    <w:rsid w:val="00736084"/>
    <w:rsid w:val="007362E8"/>
    <w:rsid w:val="007366DD"/>
    <w:rsid w:val="00736768"/>
    <w:rsid w:val="0073692E"/>
    <w:rsid w:val="00736965"/>
    <w:rsid w:val="00736A0B"/>
    <w:rsid w:val="007378F8"/>
    <w:rsid w:val="00737936"/>
    <w:rsid w:val="00737B52"/>
    <w:rsid w:val="00740898"/>
    <w:rsid w:val="00741A8A"/>
    <w:rsid w:val="007421D5"/>
    <w:rsid w:val="00742311"/>
    <w:rsid w:val="0074253B"/>
    <w:rsid w:val="0074284B"/>
    <w:rsid w:val="00742870"/>
    <w:rsid w:val="0074326C"/>
    <w:rsid w:val="00743D0D"/>
    <w:rsid w:val="00744212"/>
    <w:rsid w:val="00744650"/>
    <w:rsid w:val="007446F7"/>
    <w:rsid w:val="00744A9C"/>
    <w:rsid w:val="00744C96"/>
    <w:rsid w:val="00745053"/>
    <w:rsid w:val="007455A8"/>
    <w:rsid w:val="00745802"/>
    <w:rsid w:val="00745A4D"/>
    <w:rsid w:val="00745A9B"/>
    <w:rsid w:val="0074600B"/>
    <w:rsid w:val="0074601B"/>
    <w:rsid w:val="00746266"/>
    <w:rsid w:val="00746400"/>
    <w:rsid w:val="00746642"/>
    <w:rsid w:val="0074684F"/>
    <w:rsid w:val="00746CA7"/>
    <w:rsid w:val="0074710F"/>
    <w:rsid w:val="00747276"/>
    <w:rsid w:val="00747553"/>
    <w:rsid w:val="0075000D"/>
    <w:rsid w:val="007501EE"/>
    <w:rsid w:val="00750359"/>
    <w:rsid w:val="00750545"/>
    <w:rsid w:val="00750B81"/>
    <w:rsid w:val="0075112A"/>
    <w:rsid w:val="00751276"/>
    <w:rsid w:val="00751FB7"/>
    <w:rsid w:val="00752402"/>
    <w:rsid w:val="00752435"/>
    <w:rsid w:val="007525C5"/>
    <w:rsid w:val="00752779"/>
    <w:rsid w:val="00752BFB"/>
    <w:rsid w:val="00752C84"/>
    <w:rsid w:val="007530D1"/>
    <w:rsid w:val="007533AB"/>
    <w:rsid w:val="00753564"/>
    <w:rsid w:val="00753978"/>
    <w:rsid w:val="00753A20"/>
    <w:rsid w:val="00754131"/>
    <w:rsid w:val="00754598"/>
    <w:rsid w:val="00754B70"/>
    <w:rsid w:val="00754DB8"/>
    <w:rsid w:val="007552AE"/>
    <w:rsid w:val="00755F62"/>
    <w:rsid w:val="007561C7"/>
    <w:rsid w:val="007566E7"/>
    <w:rsid w:val="0075692C"/>
    <w:rsid w:val="00756B0A"/>
    <w:rsid w:val="00756BB9"/>
    <w:rsid w:val="0075762B"/>
    <w:rsid w:val="007602D3"/>
    <w:rsid w:val="00760F6E"/>
    <w:rsid w:val="007611B0"/>
    <w:rsid w:val="00761213"/>
    <w:rsid w:val="007613CC"/>
    <w:rsid w:val="00761927"/>
    <w:rsid w:val="00761EF2"/>
    <w:rsid w:val="007624E5"/>
    <w:rsid w:val="00762704"/>
    <w:rsid w:val="0076344A"/>
    <w:rsid w:val="0076433C"/>
    <w:rsid w:val="00764367"/>
    <w:rsid w:val="0076480F"/>
    <w:rsid w:val="00764A4E"/>
    <w:rsid w:val="00764BC4"/>
    <w:rsid w:val="00764F44"/>
    <w:rsid w:val="007653D1"/>
    <w:rsid w:val="00765576"/>
    <w:rsid w:val="00765C57"/>
    <w:rsid w:val="00766282"/>
    <w:rsid w:val="00766F81"/>
    <w:rsid w:val="007670C7"/>
    <w:rsid w:val="007675AF"/>
    <w:rsid w:val="00767604"/>
    <w:rsid w:val="007705C2"/>
    <w:rsid w:val="00770779"/>
    <w:rsid w:val="00770C00"/>
    <w:rsid w:val="00770FB1"/>
    <w:rsid w:val="00771AAE"/>
    <w:rsid w:val="0077210C"/>
    <w:rsid w:val="007723A2"/>
    <w:rsid w:val="007727DA"/>
    <w:rsid w:val="0077297A"/>
    <w:rsid w:val="00772A0E"/>
    <w:rsid w:val="00772BB8"/>
    <w:rsid w:val="007731F6"/>
    <w:rsid w:val="007733E1"/>
    <w:rsid w:val="00773D6A"/>
    <w:rsid w:val="00774267"/>
    <w:rsid w:val="007746F6"/>
    <w:rsid w:val="007749E0"/>
    <w:rsid w:val="00774E02"/>
    <w:rsid w:val="007750F3"/>
    <w:rsid w:val="00775423"/>
    <w:rsid w:val="0077595E"/>
    <w:rsid w:val="0077605D"/>
    <w:rsid w:val="00776403"/>
    <w:rsid w:val="00776515"/>
    <w:rsid w:val="007765CC"/>
    <w:rsid w:val="007766F7"/>
    <w:rsid w:val="0077686D"/>
    <w:rsid w:val="00776FF3"/>
    <w:rsid w:val="0077722B"/>
    <w:rsid w:val="007774DC"/>
    <w:rsid w:val="007777F4"/>
    <w:rsid w:val="00777917"/>
    <w:rsid w:val="00777BEE"/>
    <w:rsid w:val="00777E57"/>
    <w:rsid w:val="00777FB1"/>
    <w:rsid w:val="00780376"/>
    <w:rsid w:val="00780452"/>
    <w:rsid w:val="007804C3"/>
    <w:rsid w:val="007812AC"/>
    <w:rsid w:val="00781880"/>
    <w:rsid w:val="00781B5D"/>
    <w:rsid w:val="00781F34"/>
    <w:rsid w:val="00782730"/>
    <w:rsid w:val="00782A5E"/>
    <w:rsid w:val="0078334B"/>
    <w:rsid w:val="00783E19"/>
    <w:rsid w:val="00783EA2"/>
    <w:rsid w:val="007845ED"/>
    <w:rsid w:val="007847BA"/>
    <w:rsid w:val="007851EA"/>
    <w:rsid w:val="00785360"/>
    <w:rsid w:val="00785855"/>
    <w:rsid w:val="0078697F"/>
    <w:rsid w:val="00786AFC"/>
    <w:rsid w:val="00786F3E"/>
    <w:rsid w:val="007871C6"/>
    <w:rsid w:val="00787F37"/>
    <w:rsid w:val="00787F6D"/>
    <w:rsid w:val="007902D2"/>
    <w:rsid w:val="0079063E"/>
    <w:rsid w:val="00790940"/>
    <w:rsid w:val="0079245F"/>
    <w:rsid w:val="00792B67"/>
    <w:rsid w:val="00792F47"/>
    <w:rsid w:val="00793052"/>
    <w:rsid w:val="00793088"/>
    <w:rsid w:val="007930C1"/>
    <w:rsid w:val="00793102"/>
    <w:rsid w:val="00794555"/>
    <w:rsid w:val="00794CDC"/>
    <w:rsid w:val="00794FAE"/>
    <w:rsid w:val="00795545"/>
    <w:rsid w:val="007956DA"/>
    <w:rsid w:val="007961B8"/>
    <w:rsid w:val="007974E5"/>
    <w:rsid w:val="00797F4A"/>
    <w:rsid w:val="007A0645"/>
    <w:rsid w:val="007A078E"/>
    <w:rsid w:val="007A07AA"/>
    <w:rsid w:val="007A10BD"/>
    <w:rsid w:val="007A150E"/>
    <w:rsid w:val="007A197D"/>
    <w:rsid w:val="007A233E"/>
    <w:rsid w:val="007A2854"/>
    <w:rsid w:val="007A2CC5"/>
    <w:rsid w:val="007A2FAC"/>
    <w:rsid w:val="007A3125"/>
    <w:rsid w:val="007A3331"/>
    <w:rsid w:val="007A3A16"/>
    <w:rsid w:val="007A3B27"/>
    <w:rsid w:val="007A3CE3"/>
    <w:rsid w:val="007A3F82"/>
    <w:rsid w:val="007A41F5"/>
    <w:rsid w:val="007A4BF8"/>
    <w:rsid w:val="007A53D5"/>
    <w:rsid w:val="007A623A"/>
    <w:rsid w:val="007A6F4C"/>
    <w:rsid w:val="007A74FD"/>
    <w:rsid w:val="007A75F9"/>
    <w:rsid w:val="007A78F4"/>
    <w:rsid w:val="007A7A10"/>
    <w:rsid w:val="007A7B2A"/>
    <w:rsid w:val="007B0122"/>
    <w:rsid w:val="007B039F"/>
    <w:rsid w:val="007B0477"/>
    <w:rsid w:val="007B051E"/>
    <w:rsid w:val="007B06AE"/>
    <w:rsid w:val="007B1AD2"/>
    <w:rsid w:val="007B1AFE"/>
    <w:rsid w:val="007B263D"/>
    <w:rsid w:val="007B31FF"/>
    <w:rsid w:val="007B33F7"/>
    <w:rsid w:val="007B34C7"/>
    <w:rsid w:val="007B3B17"/>
    <w:rsid w:val="007B3CBC"/>
    <w:rsid w:val="007B3F4D"/>
    <w:rsid w:val="007B418E"/>
    <w:rsid w:val="007B43B3"/>
    <w:rsid w:val="007B4ED0"/>
    <w:rsid w:val="007B4F54"/>
    <w:rsid w:val="007B5CBF"/>
    <w:rsid w:val="007B5CE9"/>
    <w:rsid w:val="007B5E51"/>
    <w:rsid w:val="007B5E7D"/>
    <w:rsid w:val="007B6199"/>
    <w:rsid w:val="007B645E"/>
    <w:rsid w:val="007B720C"/>
    <w:rsid w:val="007B764A"/>
    <w:rsid w:val="007B7912"/>
    <w:rsid w:val="007B7A34"/>
    <w:rsid w:val="007C0548"/>
    <w:rsid w:val="007C09FC"/>
    <w:rsid w:val="007C0A83"/>
    <w:rsid w:val="007C0BBB"/>
    <w:rsid w:val="007C0C14"/>
    <w:rsid w:val="007C0C44"/>
    <w:rsid w:val="007C0E77"/>
    <w:rsid w:val="007C103E"/>
    <w:rsid w:val="007C1CBF"/>
    <w:rsid w:val="007C2857"/>
    <w:rsid w:val="007C28BC"/>
    <w:rsid w:val="007C37E9"/>
    <w:rsid w:val="007C3D8C"/>
    <w:rsid w:val="007C47EC"/>
    <w:rsid w:val="007C4AE4"/>
    <w:rsid w:val="007C5496"/>
    <w:rsid w:val="007C5628"/>
    <w:rsid w:val="007C5D27"/>
    <w:rsid w:val="007C5DA8"/>
    <w:rsid w:val="007C5E47"/>
    <w:rsid w:val="007C6149"/>
    <w:rsid w:val="007C6724"/>
    <w:rsid w:val="007C674A"/>
    <w:rsid w:val="007C68E8"/>
    <w:rsid w:val="007C6A44"/>
    <w:rsid w:val="007C6CFD"/>
    <w:rsid w:val="007C6DCD"/>
    <w:rsid w:val="007C7240"/>
    <w:rsid w:val="007C7286"/>
    <w:rsid w:val="007C78F0"/>
    <w:rsid w:val="007C79D1"/>
    <w:rsid w:val="007C7AB1"/>
    <w:rsid w:val="007C7B40"/>
    <w:rsid w:val="007C7F4B"/>
    <w:rsid w:val="007C7FE2"/>
    <w:rsid w:val="007D020D"/>
    <w:rsid w:val="007D04CD"/>
    <w:rsid w:val="007D08AB"/>
    <w:rsid w:val="007D08E5"/>
    <w:rsid w:val="007D0C5A"/>
    <w:rsid w:val="007D0D08"/>
    <w:rsid w:val="007D0F20"/>
    <w:rsid w:val="007D0F7B"/>
    <w:rsid w:val="007D115B"/>
    <w:rsid w:val="007D1762"/>
    <w:rsid w:val="007D17F0"/>
    <w:rsid w:val="007D17FD"/>
    <w:rsid w:val="007D208C"/>
    <w:rsid w:val="007D2527"/>
    <w:rsid w:val="007D351F"/>
    <w:rsid w:val="007D365F"/>
    <w:rsid w:val="007D39E3"/>
    <w:rsid w:val="007D3DCF"/>
    <w:rsid w:val="007D3E54"/>
    <w:rsid w:val="007D4830"/>
    <w:rsid w:val="007D4975"/>
    <w:rsid w:val="007D4A1F"/>
    <w:rsid w:val="007D4C0D"/>
    <w:rsid w:val="007D4CD8"/>
    <w:rsid w:val="007D4CFD"/>
    <w:rsid w:val="007D4E3E"/>
    <w:rsid w:val="007D50D9"/>
    <w:rsid w:val="007D5138"/>
    <w:rsid w:val="007D52F8"/>
    <w:rsid w:val="007D557B"/>
    <w:rsid w:val="007D583F"/>
    <w:rsid w:val="007D5AA3"/>
    <w:rsid w:val="007D60AB"/>
    <w:rsid w:val="007D63B5"/>
    <w:rsid w:val="007D6C8F"/>
    <w:rsid w:val="007D773F"/>
    <w:rsid w:val="007D7921"/>
    <w:rsid w:val="007D7D71"/>
    <w:rsid w:val="007E06F0"/>
    <w:rsid w:val="007E0730"/>
    <w:rsid w:val="007E0CD8"/>
    <w:rsid w:val="007E0E2E"/>
    <w:rsid w:val="007E105B"/>
    <w:rsid w:val="007E1145"/>
    <w:rsid w:val="007E1213"/>
    <w:rsid w:val="007E1756"/>
    <w:rsid w:val="007E1785"/>
    <w:rsid w:val="007E19B9"/>
    <w:rsid w:val="007E1BD8"/>
    <w:rsid w:val="007E208D"/>
    <w:rsid w:val="007E2A47"/>
    <w:rsid w:val="007E3021"/>
    <w:rsid w:val="007E3283"/>
    <w:rsid w:val="007E36EB"/>
    <w:rsid w:val="007E38FE"/>
    <w:rsid w:val="007E3EE7"/>
    <w:rsid w:val="007E411B"/>
    <w:rsid w:val="007E415B"/>
    <w:rsid w:val="007E4754"/>
    <w:rsid w:val="007E4FC2"/>
    <w:rsid w:val="007E50ED"/>
    <w:rsid w:val="007E55E1"/>
    <w:rsid w:val="007E5715"/>
    <w:rsid w:val="007E64E4"/>
    <w:rsid w:val="007E6863"/>
    <w:rsid w:val="007E6C74"/>
    <w:rsid w:val="007E6D39"/>
    <w:rsid w:val="007E725F"/>
    <w:rsid w:val="007E75EA"/>
    <w:rsid w:val="007E7718"/>
    <w:rsid w:val="007E7765"/>
    <w:rsid w:val="007F009D"/>
    <w:rsid w:val="007F0EC6"/>
    <w:rsid w:val="007F0FDC"/>
    <w:rsid w:val="007F1465"/>
    <w:rsid w:val="007F1A76"/>
    <w:rsid w:val="007F24CA"/>
    <w:rsid w:val="007F2D78"/>
    <w:rsid w:val="007F2F95"/>
    <w:rsid w:val="007F335A"/>
    <w:rsid w:val="007F3708"/>
    <w:rsid w:val="007F3773"/>
    <w:rsid w:val="007F3809"/>
    <w:rsid w:val="007F3B38"/>
    <w:rsid w:val="007F3BDC"/>
    <w:rsid w:val="007F3DC2"/>
    <w:rsid w:val="007F402E"/>
    <w:rsid w:val="007F435C"/>
    <w:rsid w:val="007F4418"/>
    <w:rsid w:val="007F4533"/>
    <w:rsid w:val="007F4C18"/>
    <w:rsid w:val="007F4DB5"/>
    <w:rsid w:val="007F4E61"/>
    <w:rsid w:val="007F521B"/>
    <w:rsid w:val="007F5649"/>
    <w:rsid w:val="007F5919"/>
    <w:rsid w:val="007F5BF7"/>
    <w:rsid w:val="007F5D4D"/>
    <w:rsid w:val="007F6407"/>
    <w:rsid w:val="007F6467"/>
    <w:rsid w:val="007F69BE"/>
    <w:rsid w:val="007F6D2B"/>
    <w:rsid w:val="007F7CC5"/>
    <w:rsid w:val="007F7D09"/>
    <w:rsid w:val="007F7F5C"/>
    <w:rsid w:val="0080045E"/>
    <w:rsid w:val="00800890"/>
    <w:rsid w:val="008009B8"/>
    <w:rsid w:val="00800B5F"/>
    <w:rsid w:val="00801235"/>
    <w:rsid w:val="008015A5"/>
    <w:rsid w:val="008018EB"/>
    <w:rsid w:val="008019F6"/>
    <w:rsid w:val="00801F3E"/>
    <w:rsid w:val="00802426"/>
    <w:rsid w:val="008026F7"/>
    <w:rsid w:val="00803112"/>
    <w:rsid w:val="0080365E"/>
    <w:rsid w:val="008040CA"/>
    <w:rsid w:val="0080410B"/>
    <w:rsid w:val="0080452A"/>
    <w:rsid w:val="00804760"/>
    <w:rsid w:val="00805514"/>
    <w:rsid w:val="008057AA"/>
    <w:rsid w:val="00805871"/>
    <w:rsid w:val="00805E0A"/>
    <w:rsid w:val="00806366"/>
    <w:rsid w:val="008072B6"/>
    <w:rsid w:val="0080767D"/>
    <w:rsid w:val="00810184"/>
    <w:rsid w:val="0081027B"/>
    <w:rsid w:val="00810D03"/>
    <w:rsid w:val="0081138F"/>
    <w:rsid w:val="0081147A"/>
    <w:rsid w:val="008114D7"/>
    <w:rsid w:val="00812314"/>
    <w:rsid w:val="008127E3"/>
    <w:rsid w:val="00813CCA"/>
    <w:rsid w:val="00813D91"/>
    <w:rsid w:val="00814623"/>
    <w:rsid w:val="0081465E"/>
    <w:rsid w:val="00814EE8"/>
    <w:rsid w:val="00815063"/>
    <w:rsid w:val="008152C6"/>
    <w:rsid w:val="008159A8"/>
    <w:rsid w:val="008169A5"/>
    <w:rsid w:val="00816B95"/>
    <w:rsid w:val="00817113"/>
    <w:rsid w:val="0081765E"/>
    <w:rsid w:val="00817695"/>
    <w:rsid w:val="008176A9"/>
    <w:rsid w:val="00817752"/>
    <w:rsid w:val="008178F1"/>
    <w:rsid w:val="00817C3F"/>
    <w:rsid w:val="008202FA"/>
    <w:rsid w:val="00820A87"/>
    <w:rsid w:val="00820FED"/>
    <w:rsid w:val="00821D42"/>
    <w:rsid w:val="00822785"/>
    <w:rsid w:val="008230DE"/>
    <w:rsid w:val="00823160"/>
    <w:rsid w:val="00823C19"/>
    <w:rsid w:val="00823DF2"/>
    <w:rsid w:val="00824B4F"/>
    <w:rsid w:val="00824D96"/>
    <w:rsid w:val="008250BA"/>
    <w:rsid w:val="00825678"/>
    <w:rsid w:val="008258A0"/>
    <w:rsid w:val="008261DB"/>
    <w:rsid w:val="008262DD"/>
    <w:rsid w:val="008265ED"/>
    <w:rsid w:val="00826DDB"/>
    <w:rsid w:val="00827240"/>
    <w:rsid w:val="00827873"/>
    <w:rsid w:val="00827B1F"/>
    <w:rsid w:val="00827DEF"/>
    <w:rsid w:val="00827EBF"/>
    <w:rsid w:val="008300E5"/>
    <w:rsid w:val="00830298"/>
    <w:rsid w:val="008305F0"/>
    <w:rsid w:val="008309A6"/>
    <w:rsid w:val="00830F6C"/>
    <w:rsid w:val="008311F2"/>
    <w:rsid w:val="008315EB"/>
    <w:rsid w:val="00831EFF"/>
    <w:rsid w:val="00831F12"/>
    <w:rsid w:val="0083210F"/>
    <w:rsid w:val="0083224F"/>
    <w:rsid w:val="00832828"/>
    <w:rsid w:val="00832936"/>
    <w:rsid w:val="008329EF"/>
    <w:rsid w:val="00832BE6"/>
    <w:rsid w:val="00832E72"/>
    <w:rsid w:val="00833051"/>
    <w:rsid w:val="0083344B"/>
    <w:rsid w:val="00833760"/>
    <w:rsid w:val="0083422D"/>
    <w:rsid w:val="0083443A"/>
    <w:rsid w:val="0083481E"/>
    <w:rsid w:val="00835250"/>
    <w:rsid w:val="00835277"/>
    <w:rsid w:val="00835C57"/>
    <w:rsid w:val="00836285"/>
    <w:rsid w:val="00836442"/>
    <w:rsid w:val="008364BD"/>
    <w:rsid w:val="00836A13"/>
    <w:rsid w:val="00836C02"/>
    <w:rsid w:val="00837325"/>
    <w:rsid w:val="00837C63"/>
    <w:rsid w:val="00840121"/>
    <w:rsid w:val="0084047B"/>
    <w:rsid w:val="00840534"/>
    <w:rsid w:val="00840BDF"/>
    <w:rsid w:val="00841091"/>
    <w:rsid w:val="008414E0"/>
    <w:rsid w:val="0084224D"/>
    <w:rsid w:val="0084244A"/>
    <w:rsid w:val="00842B58"/>
    <w:rsid w:val="00842F3C"/>
    <w:rsid w:val="00842F4E"/>
    <w:rsid w:val="0084351A"/>
    <w:rsid w:val="0084365A"/>
    <w:rsid w:val="008438BE"/>
    <w:rsid w:val="0084390D"/>
    <w:rsid w:val="00844108"/>
    <w:rsid w:val="0084435F"/>
    <w:rsid w:val="0084440E"/>
    <w:rsid w:val="0084477D"/>
    <w:rsid w:val="0084493A"/>
    <w:rsid w:val="00844BD6"/>
    <w:rsid w:val="00845702"/>
    <w:rsid w:val="00845DD0"/>
    <w:rsid w:val="00846077"/>
    <w:rsid w:val="0084607F"/>
    <w:rsid w:val="008460CF"/>
    <w:rsid w:val="00847086"/>
    <w:rsid w:val="0084796B"/>
    <w:rsid w:val="00847AF1"/>
    <w:rsid w:val="00850BE1"/>
    <w:rsid w:val="00851566"/>
    <w:rsid w:val="008515F5"/>
    <w:rsid w:val="008517AF"/>
    <w:rsid w:val="008517C6"/>
    <w:rsid w:val="00851804"/>
    <w:rsid w:val="00851C98"/>
    <w:rsid w:val="00851F98"/>
    <w:rsid w:val="0085206D"/>
    <w:rsid w:val="0085220F"/>
    <w:rsid w:val="00852519"/>
    <w:rsid w:val="00853990"/>
    <w:rsid w:val="00853996"/>
    <w:rsid w:val="00853AEE"/>
    <w:rsid w:val="00853AFB"/>
    <w:rsid w:val="00853BA1"/>
    <w:rsid w:val="00853DA7"/>
    <w:rsid w:val="0085423B"/>
    <w:rsid w:val="0085465D"/>
    <w:rsid w:val="008546B9"/>
    <w:rsid w:val="008549EE"/>
    <w:rsid w:val="00854BFD"/>
    <w:rsid w:val="00854E47"/>
    <w:rsid w:val="00854FD3"/>
    <w:rsid w:val="00855582"/>
    <w:rsid w:val="00855AC0"/>
    <w:rsid w:val="00855AC1"/>
    <w:rsid w:val="00855EC8"/>
    <w:rsid w:val="0085626C"/>
    <w:rsid w:val="00856CFB"/>
    <w:rsid w:val="0085712C"/>
    <w:rsid w:val="00857E9F"/>
    <w:rsid w:val="00857F18"/>
    <w:rsid w:val="00857F6A"/>
    <w:rsid w:val="008603A5"/>
    <w:rsid w:val="008606F6"/>
    <w:rsid w:val="00860B54"/>
    <w:rsid w:val="00860DC0"/>
    <w:rsid w:val="008610A4"/>
    <w:rsid w:val="008615CC"/>
    <w:rsid w:val="0086188C"/>
    <w:rsid w:val="008618C2"/>
    <w:rsid w:val="00861DF4"/>
    <w:rsid w:val="00861E37"/>
    <w:rsid w:val="00862354"/>
    <w:rsid w:val="00863401"/>
    <w:rsid w:val="00863536"/>
    <w:rsid w:val="00863EAC"/>
    <w:rsid w:val="008641A5"/>
    <w:rsid w:val="008650CD"/>
    <w:rsid w:val="008656AB"/>
    <w:rsid w:val="00865850"/>
    <w:rsid w:val="00865922"/>
    <w:rsid w:val="00866583"/>
    <w:rsid w:val="008665B6"/>
    <w:rsid w:val="008665E8"/>
    <w:rsid w:val="0086664A"/>
    <w:rsid w:val="00866937"/>
    <w:rsid w:val="00866A06"/>
    <w:rsid w:val="00866FCC"/>
    <w:rsid w:val="0086746B"/>
    <w:rsid w:val="00867813"/>
    <w:rsid w:val="00867C78"/>
    <w:rsid w:val="00867EBA"/>
    <w:rsid w:val="008709ED"/>
    <w:rsid w:val="00870C68"/>
    <w:rsid w:val="0087284D"/>
    <w:rsid w:val="00872D60"/>
    <w:rsid w:val="00873F6B"/>
    <w:rsid w:val="00874334"/>
    <w:rsid w:val="00874750"/>
    <w:rsid w:val="00874882"/>
    <w:rsid w:val="00874A6F"/>
    <w:rsid w:val="00874B0B"/>
    <w:rsid w:val="00874B8D"/>
    <w:rsid w:val="00875130"/>
    <w:rsid w:val="00875759"/>
    <w:rsid w:val="00875A94"/>
    <w:rsid w:val="00875C71"/>
    <w:rsid w:val="00875E5B"/>
    <w:rsid w:val="00875F96"/>
    <w:rsid w:val="00876326"/>
    <w:rsid w:val="0087651C"/>
    <w:rsid w:val="008765E9"/>
    <w:rsid w:val="0087672F"/>
    <w:rsid w:val="00876A1E"/>
    <w:rsid w:val="00876BA7"/>
    <w:rsid w:val="00876CDE"/>
    <w:rsid w:val="008773ED"/>
    <w:rsid w:val="00877435"/>
    <w:rsid w:val="00877A09"/>
    <w:rsid w:val="00877AA9"/>
    <w:rsid w:val="00880096"/>
    <w:rsid w:val="008802ED"/>
    <w:rsid w:val="008803BE"/>
    <w:rsid w:val="00880485"/>
    <w:rsid w:val="008805D4"/>
    <w:rsid w:val="00881416"/>
    <w:rsid w:val="00881474"/>
    <w:rsid w:val="00882184"/>
    <w:rsid w:val="00882414"/>
    <w:rsid w:val="008825B0"/>
    <w:rsid w:val="00883082"/>
    <w:rsid w:val="008830ED"/>
    <w:rsid w:val="00883312"/>
    <w:rsid w:val="00883761"/>
    <w:rsid w:val="00883847"/>
    <w:rsid w:val="008842AB"/>
    <w:rsid w:val="008847F1"/>
    <w:rsid w:val="008848A8"/>
    <w:rsid w:val="00884E3D"/>
    <w:rsid w:val="00885224"/>
    <w:rsid w:val="0088523F"/>
    <w:rsid w:val="008856DB"/>
    <w:rsid w:val="0088571A"/>
    <w:rsid w:val="0088599C"/>
    <w:rsid w:val="00885A45"/>
    <w:rsid w:val="00885D57"/>
    <w:rsid w:val="00885FD9"/>
    <w:rsid w:val="008860FF"/>
    <w:rsid w:val="008862FD"/>
    <w:rsid w:val="008863B1"/>
    <w:rsid w:val="00886586"/>
    <w:rsid w:val="00886680"/>
    <w:rsid w:val="00886709"/>
    <w:rsid w:val="00886B38"/>
    <w:rsid w:val="00886C66"/>
    <w:rsid w:val="00886D2D"/>
    <w:rsid w:val="00886D86"/>
    <w:rsid w:val="008870C1"/>
    <w:rsid w:val="00887261"/>
    <w:rsid w:val="00887645"/>
    <w:rsid w:val="0088789A"/>
    <w:rsid w:val="008902BE"/>
    <w:rsid w:val="0089030E"/>
    <w:rsid w:val="00890411"/>
    <w:rsid w:val="0089065B"/>
    <w:rsid w:val="00890A69"/>
    <w:rsid w:val="00890C85"/>
    <w:rsid w:val="00890DA6"/>
    <w:rsid w:val="00891750"/>
    <w:rsid w:val="00891AC2"/>
    <w:rsid w:val="0089201C"/>
    <w:rsid w:val="008927A2"/>
    <w:rsid w:val="00892A7D"/>
    <w:rsid w:val="00892D0A"/>
    <w:rsid w:val="008935BD"/>
    <w:rsid w:val="00893E8F"/>
    <w:rsid w:val="00893F7E"/>
    <w:rsid w:val="00894244"/>
    <w:rsid w:val="008947DD"/>
    <w:rsid w:val="0089548A"/>
    <w:rsid w:val="00895B5D"/>
    <w:rsid w:val="008960D8"/>
    <w:rsid w:val="00896128"/>
    <w:rsid w:val="00896338"/>
    <w:rsid w:val="008964DA"/>
    <w:rsid w:val="00896597"/>
    <w:rsid w:val="00896E02"/>
    <w:rsid w:val="00897383"/>
    <w:rsid w:val="00897882"/>
    <w:rsid w:val="00897919"/>
    <w:rsid w:val="008A0687"/>
    <w:rsid w:val="008A13C6"/>
    <w:rsid w:val="008A13C7"/>
    <w:rsid w:val="008A1AB9"/>
    <w:rsid w:val="008A1F08"/>
    <w:rsid w:val="008A229D"/>
    <w:rsid w:val="008A26FE"/>
    <w:rsid w:val="008A3DE3"/>
    <w:rsid w:val="008A4523"/>
    <w:rsid w:val="008A49FB"/>
    <w:rsid w:val="008A4C01"/>
    <w:rsid w:val="008A5595"/>
    <w:rsid w:val="008A5B28"/>
    <w:rsid w:val="008A5EC4"/>
    <w:rsid w:val="008A619C"/>
    <w:rsid w:val="008A658F"/>
    <w:rsid w:val="008A69F2"/>
    <w:rsid w:val="008A7225"/>
    <w:rsid w:val="008A7305"/>
    <w:rsid w:val="008A78A3"/>
    <w:rsid w:val="008B0152"/>
    <w:rsid w:val="008B02DA"/>
    <w:rsid w:val="008B033B"/>
    <w:rsid w:val="008B0340"/>
    <w:rsid w:val="008B0D59"/>
    <w:rsid w:val="008B0DBA"/>
    <w:rsid w:val="008B1D96"/>
    <w:rsid w:val="008B2809"/>
    <w:rsid w:val="008B2C04"/>
    <w:rsid w:val="008B2DC1"/>
    <w:rsid w:val="008B3234"/>
    <w:rsid w:val="008B3C07"/>
    <w:rsid w:val="008B432C"/>
    <w:rsid w:val="008B4941"/>
    <w:rsid w:val="008B4BFF"/>
    <w:rsid w:val="008B4CC2"/>
    <w:rsid w:val="008B4E54"/>
    <w:rsid w:val="008B53A9"/>
    <w:rsid w:val="008B5683"/>
    <w:rsid w:val="008B5FB7"/>
    <w:rsid w:val="008B619C"/>
    <w:rsid w:val="008B6820"/>
    <w:rsid w:val="008B71D9"/>
    <w:rsid w:val="008B7246"/>
    <w:rsid w:val="008B776F"/>
    <w:rsid w:val="008B7948"/>
    <w:rsid w:val="008B7960"/>
    <w:rsid w:val="008B7D63"/>
    <w:rsid w:val="008C0526"/>
    <w:rsid w:val="008C07D4"/>
    <w:rsid w:val="008C0ADD"/>
    <w:rsid w:val="008C0D18"/>
    <w:rsid w:val="008C100D"/>
    <w:rsid w:val="008C13A1"/>
    <w:rsid w:val="008C14A4"/>
    <w:rsid w:val="008C15AF"/>
    <w:rsid w:val="008C1F8C"/>
    <w:rsid w:val="008C2810"/>
    <w:rsid w:val="008C2B28"/>
    <w:rsid w:val="008C3090"/>
    <w:rsid w:val="008C30CA"/>
    <w:rsid w:val="008C355E"/>
    <w:rsid w:val="008C3BE0"/>
    <w:rsid w:val="008C3CB3"/>
    <w:rsid w:val="008C44E4"/>
    <w:rsid w:val="008C4DFF"/>
    <w:rsid w:val="008C5773"/>
    <w:rsid w:val="008C5904"/>
    <w:rsid w:val="008C5AF3"/>
    <w:rsid w:val="008C5F95"/>
    <w:rsid w:val="008C6157"/>
    <w:rsid w:val="008C6562"/>
    <w:rsid w:val="008C6568"/>
    <w:rsid w:val="008C69A9"/>
    <w:rsid w:val="008C6CB3"/>
    <w:rsid w:val="008D01C5"/>
    <w:rsid w:val="008D09E5"/>
    <w:rsid w:val="008D0F25"/>
    <w:rsid w:val="008D1126"/>
    <w:rsid w:val="008D1582"/>
    <w:rsid w:val="008D1CB9"/>
    <w:rsid w:val="008D1CED"/>
    <w:rsid w:val="008D1D31"/>
    <w:rsid w:val="008D1F14"/>
    <w:rsid w:val="008D2163"/>
    <w:rsid w:val="008D259E"/>
    <w:rsid w:val="008D2D8B"/>
    <w:rsid w:val="008D33F8"/>
    <w:rsid w:val="008D3A7A"/>
    <w:rsid w:val="008D4873"/>
    <w:rsid w:val="008D5021"/>
    <w:rsid w:val="008D52D6"/>
    <w:rsid w:val="008D5386"/>
    <w:rsid w:val="008D55AF"/>
    <w:rsid w:val="008D5696"/>
    <w:rsid w:val="008D5D4A"/>
    <w:rsid w:val="008D5F54"/>
    <w:rsid w:val="008D6281"/>
    <w:rsid w:val="008D7809"/>
    <w:rsid w:val="008D7B13"/>
    <w:rsid w:val="008D7C01"/>
    <w:rsid w:val="008D7FEF"/>
    <w:rsid w:val="008E00EB"/>
    <w:rsid w:val="008E0891"/>
    <w:rsid w:val="008E0901"/>
    <w:rsid w:val="008E0EFF"/>
    <w:rsid w:val="008E116B"/>
    <w:rsid w:val="008E11A3"/>
    <w:rsid w:val="008E11D8"/>
    <w:rsid w:val="008E132B"/>
    <w:rsid w:val="008E15D6"/>
    <w:rsid w:val="008E26DB"/>
    <w:rsid w:val="008E2CFC"/>
    <w:rsid w:val="008E31E4"/>
    <w:rsid w:val="008E3220"/>
    <w:rsid w:val="008E3340"/>
    <w:rsid w:val="008E3ECD"/>
    <w:rsid w:val="008E47BA"/>
    <w:rsid w:val="008E48DB"/>
    <w:rsid w:val="008E4A93"/>
    <w:rsid w:val="008E4C9F"/>
    <w:rsid w:val="008E4DEF"/>
    <w:rsid w:val="008E510B"/>
    <w:rsid w:val="008E5167"/>
    <w:rsid w:val="008E5328"/>
    <w:rsid w:val="008E53F5"/>
    <w:rsid w:val="008E6163"/>
    <w:rsid w:val="008E6924"/>
    <w:rsid w:val="008E6E59"/>
    <w:rsid w:val="008E6F47"/>
    <w:rsid w:val="008E7133"/>
    <w:rsid w:val="008E78F0"/>
    <w:rsid w:val="008E7CBA"/>
    <w:rsid w:val="008E7D62"/>
    <w:rsid w:val="008F042E"/>
    <w:rsid w:val="008F163C"/>
    <w:rsid w:val="008F198F"/>
    <w:rsid w:val="008F1CC7"/>
    <w:rsid w:val="008F1D30"/>
    <w:rsid w:val="008F1E07"/>
    <w:rsid w:val="008F2B59"/>
    <w:rsid w:val="008F35C3"/>
    <w:rsid w:val="008F39A6"/>
    <w:rsid w:val="008F40C9"/>
    <w:rsid w:val="008F4B43"/>
    <w:rsid w:val="008F4F93"/>
    <w:rsid w:val="008F514E"/>
    <w:rsid w:val="008F53E3"/>
    <w:rsid w:val="008F552E"/>
    <w:rsid w:val="008F5BE8"/>
    <w:rsid w:val="008F5C0A"/>
    <w:rsid w:val="008F5CF7"/>
    <w:rsid w:val="008F5EC7"/>
    <w:rsid w:val="008F5F88"/>
    <w:rsid w:val="008F6791"/>
    <w:rsid w:val="008F6AAF"/>
    <w:rsid w:val="008F6BBB"/>
    <w:rsid w:val="008F6BF5"/>
    <w:rsid w:val="008F72BB"/>
    <w:rsid w:val="008F7415"/>
    <w:rsid w:val="008F7FBC"/>
    <w:rsid w:val="00900A4D"/>
    <w:rsid w:val="00900AED"/>
    <w:rsid w:val="00900B4E"/>
    <w:rsid w:val="009013C7"/>
    <w:rsid w:val="00901436"/>
    <w:rsid w:val="009016DD"/>
    <w:rsid w:val="009019C4"/>
    <w:rsid w:val="00901AA5"/>
    <w:rsid w:val="00901B0F"/>
    <w:rsid w:val="00901E96"/>
    <w:rsid w:val="0090254D"/>
    <w:rsid w:val="0090273D"/>
    <w:rsid w:val="00902C04"/>
    <w:rsid w:val="009032DC"/>
    <w:rsid w:val="0090377E"/>
    <w:rsid w:val="00903DB1"/>
    <w:rsid w:val="00903F6E"/>
    <w:rsid w:val="009047C6"/>
    <w:rsid w:val="00904BE0"/>
    <w:rsid w:val="00905572"/>
    <w:rsid w:val="009056FB"/>
    <w:rsid w:val="009059D0"/>
    <w:rsid w:val="00905B4F"/>
    <w:rsid w:val="00905F7A"/>
    <w:rsid w:val="00906250"/>
    <w:rsid w:val="0090652D"/>
    <w:rsid w:val="00906C5D"/>
    <w:rsid w:val="00906F57"/>
    <w:rsid w:val="0090750F"/>
    <w:rsid w:val="00907951"/>
    <w:rsid w:val="00907B69"/>
    <w:rsid w:val="00910669"/>
    <w:rsid w:val="009109B4"/>
    <w:rsid w:val="00911825"/>
    <w:rsid w:val="00911941"/>
    <w:rsid w:val="00911A2A"/>
    <w:rsid w:val="00912323"/>
    <w:rsid w:val="00912892"/>
    <w:rsid w:val="00912ECB"/>
    <w:rsid w:val="00912F47"/>
    <w:rsid w:val="009133F9"/>
    <w:rsid w:val="00913427"/>
    <w:rsid w:val="0091380C"/>
    <w:rsid w:val="00913815"/>
    <w:rsid w:val="00914B7B"/>
    <w:rsid w:val="009150E7"/>
    <w:rsid w:val="00915A4D"/>
    <w:rsid w:val="00916135"/>
    <w:rsid w:val="009161B8"/>
    <w:rsid w:val="00916200"/>
    <w:rsid w:val="00916588"/>
    <w:rsid w:val="009167F6"/>
    <w:rsid w:val="00916B48"/>
    <w:rsid w:val="00916C8F"/>
    <w:rsid w:val="00916D95"/>
    <w:rsid w:val="00916DA0"/>
    <w:rsid w:val="0091705F"/>
    <w:rsid w:val="0091715E"/>
    <w:rsid w:val="00917255"/>
    <w:rsid w:val="009174FF"/>
    <w:rsid w:val="009176E3"/>
    <w:rsid w:val="00917ABF"/>
    <w:rsid w:val="00917F0B"/>
    <w:rsid w:val="009204FE"/>
    <w:rsid w:val="00920908"/>
    <w:rsid w:val="00921A12"/>
    <w:rsid w:val="00921F16"/>
    <w:rsid w:val="0092216E"/>
    <w:rsid w:val="009222CE"/>
    <w:rsid w:val="009227C0"/>
    <w:rsid w:val="009232FB"/>
    <w:rsid w:val="00923507"/>
    <w:rsid w:val="00923585"/>
    <w:rsid w:val="0092369D"/>
    <w:rsid w:val="009238F5"/>
    <w:rsid w:val="00923E3C"/>
    <w:rsid w:val="00923F81"/>
    <w:rsid w:val="009240DF"/>
    <w:rsid w:val="0092423E"/>
    <w:rsid w:val="0092504B"/>
    <w:rsid w:val="00925054"/>
    <w:rsid w:val="00925115"/>
    <w:rsid w:val="009260DD"/>
    <w:rsid w:val="009269F1"/>
    <w:rsid w:val="009271E1"/>
    <w:rsid w:val="009277AD"/>
    <w:rsid w:val="00927DB9"/>
    <w:rsid w:val="00930335"/>
    <w:rsid w:val="00930821"/>
    <w:rsid w:val="00931825"/>
    <w:rsid w:val="009318F3"/>
    <w:rsid w:val="0093194B"/>
    <w:rsid w:val="00931996"/>
    <w:rsid w:val="00931D28"/>
    <w:rsid w:val="0093231B"/>
    <w:rsid w:val="009324C3"/>
    <w:rsid w:val="00932586"/>
    <w:rsid w:val="00932D14"/>
    <w:rsid w:val="009330F2"/>
    <w:rsid w:val="00933FAE"/>
    <w:rsid w:val="009341BE"/>
    <w:rsid w:val="009346FC"/>
    <w:rsid w:val="0093532B"/>
    <w:rsid w:val="00935518"/>
    <w:rsid w:val="00935D7E"/>
    <w:rsid w:val="00936261"/>
    <w:rsid w:val="00936903"/>
    <w:rsid w:val="009374F4"/>
    <w:rsid w:val="0093793F"/>
    <w:rsid w:val="00937F08"/>
    <w:rsid w:val="00940145"/>
    <w:rsid w:val="009401A6"/>
    <w:rsid w:val="009403D8"/>
    <w:rsid w:val="00940675"/>
    <w:rsid w:val="00940A06"/>
    <w:rsid w:val="00940D85"/>
    <w:rsid w:val="00940F09"/>
    <w:rsid w:val="009411B5"/>
    <w:rsid w:val="009414C5"/>
    <w:rsid w:val="009414D1"/>
    <w:rsid w:val="00941A1C"/>
    <w:rsid w:val="0094210E"/>
    <w:rsid w:val="009426AC"/>
    <w:rsid w:val="009426CA"/>
    <w:rsid w:val="00943ACE"/>
    <w:rsid w:val="00943ADC"/>
    <w:rsid w:val="00944353"/>
    <w:rsid w:val="00944406"/>
    <w:rsid w:val="009445F2"/>
    <w:rsid w:val="00944B06"/>
    <w:rsid w:val="00944DA8"/>
    <w:rsid w:val="00945332"/>
    <w:rsid w:val="00945CFA"/>
    <w:rsid w:val="00945D20"/>
    <w:rsid w:val="009461B4"/>
    <w:rsid w:val="0094621F"/>
    <w:rsid w:val="0094659A"/>
    <w:rsid w:val="0094694F"/>
    <w:rsid w:val="00946F6E"/>
    <w:rsid w:val="009470CC"/>
    <w:rsid w:val="009473E5"/>
    <w:rsid w:val="00947967"/>
    <w:rsid w:val="00947A38"/>
    <w:rsid w:val="00947A66"/>
    <w:rsid w:val="00947ABE"/>
    <w:rsid w:val="00947C1B"/>
    <w:rsid w:val="00947C4F"/>
    <w:rsid w:val="00950BB1"/>
    <w:rsid w:val="00950FA4"/>
    <w:rsid w:val="00951790"/>
    <w:rsid w:val="0095184B"/>
    <w:rsid w:val="009521DA"/>
    <w:rsid w:val="00952234"/>
    <w:rsid w:val="009524CF"/>
    <w:rsid w:val="00952945"/>
    <w:rsid w:val="0095294A"/>
    <w:rsid w:val="00952B9A"/>
    <w:rsid w:val="00952BAB"/>
    <w:rsid w:val="00952E16"/>
    <w:rsid w:val="00953F40"/>
    <w:rsid w:val="00954792"/>
    <w:rsid w:val="009547A5"/>
    <w:rsid w:val="00954EA6"/>
    <w:rsid w:val="009554D8"/>
    <w:rsid w:val="009557B1"/>
    <w:rsid w:val="00955B3A"/>
    <w:rsid w:val="00956B85"/>
    <w:rsid w:val="0095748A"/>
    <w:rsid w:val="009574FC"/>
    <w:rsid w:val="00957CE0"/>
    <w:rsid w:val="009606F1"/>
    <w:rsid w:val="00960C4A"/>
    <w:rsid w:val="00960D30"/>
    <w:rsid w:val="00961016"/>
    <w:rsid w:val="0096330B"/>
    <w:rsid w:val="00963A74"/>
    <w:rsid w:val="00963EB9"/>
    <w:rsid w:val="00963F1F"/>
    <w:rsid w:val="00963FA7"/>
    <w:rsid w:val="00965694"/>
    <w:rsid w:val="00965BAC"/>
    <w:rsid w:val="0096616E"/>
    <w:rsid w:val="009665D3"/>
    <w:rsid w:val="00966930"/>
    <w:rsid w:val="00970013"/>
    <w:rsid w:val="009703EE"/>
    <w:rsid w:val="00970457"/>
    <w:rsid w:val="009705CE"/>
    <w:rsid w:val="009708B6"/>
    <w:rsid w:val="00971522"/>
    <w:rsid w:val="00971810"/>
    <w:rsid w:val="00971B4F"/>
    <w:rsid w:val="009721AC"/>
    <w:rsid w:val="009723F5"/>
    <w:rsid w:val="00972D26"/>
    <w:rsid w:val="00973393"/>
    <w:rsid w:val="00973822"/>
    <w:rsid w:val="00973A6A"/>
    <w:rsid w:val="00973DA4"/>
    <w:rsid w:val="00973E72"/>
    <w:rsid w:val="009740C7"/>
    <w:rsid w:val="009740F1"/>
    <w:rsid w:val="00974353"/>
    <w:rsid w:val="00974BFE"/>
    <w:rsid w:val="00974EAD"/>
    <w:rsid w:val="00974EDA"/>
    <w:rsid w:val="009751C8"/>
    <w:rsid w:val="009755B2"/>
    <w:rsid w:val="009759E9"/>
    <w:rsid w:val="009760AF"/>
    <w:rsid w:val="0097689B"/>
    <w:rsid w:val="009770F2"/>
    <w:rsid w:val="009774A0"/>
    <w:rsid w:val="0097767E"/>
    <w:rsid w:val="00977B9E"/>
    <w:rsid w:val="00977F0B"/>
    <w:rsid w:val="00980176"/>
    <w:rsid w:val="009803F0"/>
    <w:rsid w:val="00980A01"/>
    <w:rsid w:val="00980B0A"/>
    <w:rsid w:val="009814AA"/>
    <w:rsid w:val="009816BC"/>
    <w:rsid w:val="009816F9"/>
    <w:rsid w:val="009817DE"/>
    <w:rsid w:val="00981B33"/>
    <w:rsid w:val="00981BD8"/>
    <w:rsid w:val="00981C44"/>
    <w:rsid w:val="009825B4"/>
    <w:rsid w:val="00982AF4"/>
    <w:rsid w:val="00982EF1"/>
    <w:rsid w:val="00983272"/>
    <w:rsid w:val="00983478"/>
    <w:rsid w:val="0098360D"/>
    <w:rsid w:val="009843FA"/>
    <w:rsid w:val="00984689"/>
    <w:rsid w:val="00984813"/>
    <w:rsid w:val="0098483A"/>
    <w:rsid w:val="00984C7A"/>
    <w:rsid w:val="00984D2F"/>
    <w:rsid w:val="0098532F"/>
    <w:rsid w:val="009853CD"/>
    <w:rsid w:val="00985D11"/>
    <w:rsid w:val="00986119"/>
    <w:rsid w:val="0098642F"/>
    <w:rsid w:val="009867A1"/>
    <w:rsid w:val="00986B77"/>
    <w:rsid w:val="00986BDD"/>
    <w:rsid w:val="00986DEF"/>
    <w:rsid w:val="00986FEE"/>
    <w:rsid w:val="00987199"/>
    <w:rsid w:val="009874DF"/>
    <w:rsid w:val="00987699"/>
    <w:rsid w:val="0098781D"/>
    <w:rsid w:val="009903F4"/>
    <w:rsid w:val="00990479"/>
    <w:rsid w:val="00990717"/>
    <w:rsid w:val="00990CB0"/>
    <w:rsid w:val="00991269"/>
    <w:rsid w:val="00991364"/>
    <w:rsid w:val="0099163D"/>
    <w:rsid w:val="00991EFC"/>
    <w:rsid w:val="00992172"/>
    <w:rsid w:val="009922AA"/>
    <w:rsid w:val="00992C45"/>
    <w:rsid w:val="00992E4C"/>
    <w:rsid w:val="0099300D"/>
    <w:rsid w:val="00993443"/>
    <w:rsid w:val="00993C92"/>
    <w:rsid w:val="00993F20"/>
    <w:rsid w:val="009953BF"/>
    <w:rsid w:val="009953DC"/>
    <w:rsid w:val="00995562"/>
    <w:rsid w:val="0099557E"/>
    <w:rsid w:val="00995842"/>
    <w:rsid w:val="00995C1A"/>
    <w:rsid w:val="009961B2"/>
    <w:rsid w:val="009972A8"/>
    <w:rsid w:val="00997474"/>
    <w:rsid w:val="00997657"/>
    <w:rsid w:val="009976D8"/>
    <w:rsid w:val="00997D9E"/>
    <w:rsid w:val="00997F2B"/>
    <w:rsid w:val="009A0CFB"/>
    <w:rsid w:val="009A122D"/>
    <w:rsid w:val="009A13BA"/>
    <w:rsid w:val="009A1417"/>
    <w:rsid w:val="009A1722"/>
    <w:rsid w:val="009A198C"/>
    <w:rsid w:val="009A1A8A"/>
    <w:rsid w:val="009A2053"/>
    <w:rsid w:val="009A22FD"/>
    <w:rsid w:val="009A238B"/>
    <w:rsid w:val="009A23D5"/>
    <w:rsid w:val="009A2738"/>
    <w:rsid w:val="009A2A12"/>
    <w:rsid w:val="009A2C07"/>
    <w:rsid w:val="009A31C2"/>
    <w:rsid w:val="009A3A2B"/>
    <w:rsid w:val="009A3D6D"/>
    <w:rsid w:val="009A441C"/>
    <w:rsid w:val="009A4D0E"/>
    <w:rsid w:val="009A56EE"/>
    <w:rsid w:val="009A58EC"/>
    <w:rsid w:val="009A59D0"/>
    <w:rsid w:val="009A5B5C"/>
    <w:rsid w:val="009A5C95"/>
    <w:rsid w:val="009A5DCA"/>
    <w:rsid w:val="009A6BCA"/>
    <w:rsid w:val="009A7948"/>
    <w:rsid w:val="009A7CD0"/>
    <w:rsid w:val="009B00D7"/>
    <w:rsid w:val="009B0190"/>
    <w:rsid w:val="009B0A31"/>
    <w:rsid w:val="009B0AE4"/>
    <w:rsid w:val="009B0E8A"/>
    <w:rsid w:val="009B1D5C"/>
    <w:rsid w:val="009B1FB6"/>
    <w:rsid w:val="009B20AE"/>
    <w:rsid w:val="009B2144"/>
    <w:rsid w:val="009B309A"/>
    <w:rsid w:val="009B3292"/>
    <w:rsid w:val="009B35E0"/>
    <w:rsid w:val="009B3854"/>
    <w:rsid w:val="009B39BF"/>
    <w:rsid w:val="009B3FC6"/>
    <w:rsid w:val="009B4DE4"/>
    <w:rsid w:val="009B5300"/>
    <w:rsid w:val="009B5741"/>
    <w:rsid w:val="009B58E6"/>
    <w:rsid w:val="009B5E29"/>
    <w:rsid w:val="009B600C"/>
    <w:rsid w:val="009B63E0"/>
    <w:rsid w:val="009B63FE"/>
    <w:rsid w:val="009B662C"/>
    <w:rsid w:val="009B6CE4"/>
    <w:rsid w:val="009B6D44"/>
    <w:rsid w:val="009B6E60"/>
    <w:rsid w:val="009B6E69"/>
    <w:rsid w:val="009B6FE8"/>
    <w:rsid w:val="009B724F"/>
    <w:rsid w:val="009B75C2"/>
    <w:rsid w:val="009B762D"/>
    <w:rsid w:val="009B782E"/>
    <w:rsid w:val="009B7AEA"/>
    <w:rsid w:val="009B7CDF"/>
    <w:rsid w:val="009C0093"/>
    <w:rsid w:val="009C0208"/>
    <w:rsid w:val="009C0281"/>
    <w:rsid w:val="009C02EB"/>
    <w:rsid w:val="009C061F"/>
    <w:rsid w:val="009C11B4"/>
    <w:rsid w:val="009C1893"/>
    <w:rsid w:val="009C2A39"/>
    <w:rsid w:val="009C2C9D"/>
    <w:rsid w:val="009C2DC1"/>
    <w:rsid w:val="009C3175"/>
    <w:rsid w:val="009C36AB"/>
    <w:rsid w:val="009C3722"/>
    <w:rsid w:val="009C473A"/>
    <w:rsid w:val="009C4A68"/>
    <w:rsid w:val="009C4A96"/>
    <w:rsid w:val="009C4AA3"/>
    <w:rsid w:val="009C4BD2"/>
    <w:rsid w:val="009C4C67"/>
    <w:rsid w:val="009C5026"/>
    <w:rsid w:val="009C5A28"/>
    <w:rsid w:val="009C5B08"/>
    <w:rsid w:val="009C676E"/>
    <w:rsid w:val="009C67BF"/>
    <w:rsid w:val="009C687A"/>
    <w:rsid w:val="009C6A4F"/>
    <w:rsid w:val="009C6C08"/>
    <w:rsid w:val="009C70A2"/>
    <w:rsid w:val="009C70F5"/>
    <w:rsid w:val="009C766F"/>
    <w:rsid w:val="009D0559"/>
    <w:rsid w:val="009D0750"/>
    <w:rsid w:val="009D07E3"/>
    <w:rsid w:val="009D0900"/>
    <w:rsid w:val="009D12D5"/>
    <w:rsid w:val="009D173C"/>
    <w:rsid w:val="009D48D5"/>
    <w:rsid w:val="009D48F0"/>
    <w:rsid w:val="009D4FD7"/>
    <w:rsid w:val="009D501D"/>
    <w:rsid w:val="009D54D6"/>
    <w:rsid w:val="009D5AF3"/>
    <w:rsid w:val="009D6611"/>
    <w:rsid w:val="009D6D3A"/>
    <w:rsid w:val="009E0272"/>
    <w:rsid w:val="009E0790"/>
    <w:rsid w:val="009E0C25"/>
    <w:rsid w:val="009E1064"/>
    <w:rsid w:val="009E1125"/>
    <w:rsid w:val="009E1325"/>
    <w:rsid w:val="009E1375"/>
    <w:rsid w:val="009E21BE"/>
    <w:rsid w:val="009E22B8"/>
    <w:rsid w:val="009E22C9"/>
    <w:rsid w:val="009E24EF"/>
    <w:rsid w:val="009E263C"/>
    <w:rsid w:val="009E29E6"/>
    <w:rsid w:val="009E2D9E"/>
    <w:rsid w:val="009E3062"/>
    <w:rsid w:val="009E493D"/>
    <w:rsid w:val="009E494E"/>
    <w:rsid w:val="009E495C"/>
    <w:rsid w:val="009E4DDC"/>
    <w:rsid w:val="009E50C0"/>
    <w:rsid w:val="009E51C7"/>
    <w:rsid w:val="009E530B"/>
    <w:rsid w:val="009E58F9"/>
    <w:rsid w:val="009E5CEA"/>
    <w:rsid w:val="009E5CEF"/>
    <w:rsid w:val="009E6437"/>
    <w:rsid w:val="009E6FB4"/>
    <w:rsid w:val="009E6FD2"/>
    <w:rsid w:val="009E7511"/>
    <w:rsid w:val="009F02E6"/>
    <w:rsid w:val="009F0441"/>
    <w:rsid w:val="009F080B"/>
    <w:rsid w:val="009F10B6"/>
    <w:rsid w:val="009F114B"/>
    <w:rsid w:val="009F20B0"/>
    <w:rsid w:val="009F219C"/>
    <w:rsid w:val="009F21CC"/>
    <w:rsid w:val="009F21DD"/>
    <w:rsid w:val="009F27B4"/>
    <w:rsid w:val="009F2C9D"/>
    <w:rsid w:val="009F3296"/>
    <w:rsid w:val="009F33CE"/>
    <w:rsid w:val="009F3604"/>
    <w:rsid w:val="009F3728"/>
    <w:rsid w:val="009F379D"/>
    <w:rsid w:val="009F3960"/>
    <w:rsid w:val="009F3EC6"/>
    <w:rsid w:val="009F4002"/>
    <w:rsid w:val="009F4011"/>
    <w:rsid w:val="009F412B"/>
    <w:rsid w:val="009F42CF"/>
    <w:rsid w:val="009F43E5"/>
    <w:rsid w:val="009F45A2"/>
    <w:rsid w:val="009F460D"/>
    <w:rsid w:val="009F47D2"/>
    <w:rsid w:val="009F4826"/>
    <w:rsid w:val="009F4AB5"/>
    <w:rsid w:val="009F5EF5"/>
    <w:rsid w:val="009F7060"/>
    <w:rsid w:val="009F7125"/>
    <w:rsid w:val="009F72D0"/>
    <w:rsid w:val="009F76FC"/>
    <w:rsid w:val="009F7B54"/>
    <w:rsid w:val="00A01346"/>
    <w:rsid w:val="00A013B6"/>
    <w:rsid w:val="00A01679"/>
    <w:rsid w:val="00A01684"/>
    <w:rsid w:val="00A01B1D"/>
    <w:rsid w:val="00A01B6E"/>
    <w:rsid w:val="00A01F08"/>
    <w:rsid w:val="00A0235E"/>
    <w:rsid w:val="00A0296F"/>
    <w:rsid w:val="00A02CA1"/>
    <w:rsid w:val="00A02EA0"/>
    <w:rsid w:val="00A02F76"/>
    <w:rsid w:val="00A03085"/>
    <w:rsid w:val="00A04041"/>
    <w:rsid w:val="00A046C6"/>
    <w:rsid w:val="00A04804"/>
    <w:rsid w:val="00A05191"/>
    <w:rsid w:val="00A05614"/>
    <w:rsid w:val="00A056A7"/>
    <w:rsid w:val="00A057BB"/>
    <w:rsid w:val="00A05A0B"/>
    <w:rsid w:val="00A05EDD"/>
    <w:rsid w:val="00A06366"/>
    <w:rsid w:val="00A0668A"/>
    <w:rsid w:val="00A0714F"/>
    <w:rsid w:val="00A07342"/>
    <w:rsid w:val="00A0748A"/>
    <w:rsid w:val="00A0759E"/>
    <w:rsid w:val="00A103C7"/>
    <w:rsid w:val="00A10865"/>
    <w:rsid w:val="00A10A2E"/>
    <w:rsid w:val="00A10D63"/>
    <w:rsid w:val="00A10F4F"/>
    <w:rsid w:val="00A11B59"/>
    <w:rsid w:val="00A12707"/>
    <w:rsid w:val="00A130B8"/>
    <w:rsid w:val="00A131D8"/>
    <w:rsid w:val="00A1322E"/>
    <w:rsid w:val="00A132CC"/>
    <w:rsid w:val="00A13564"/>
    <w:rsid w:val="00A13859"/>
    <w:rsid w:val="00A13A44"/>
    <w:rsid w:val="00A13E47"/>
    <w:rsid w:val="00A156EA"/>
    <w:rsid w:val="00A15925"/>
    <w:rsid w:val="00A15F54"/>
    <w:rsid w:val="00A161F4"/>
    <w:rsid w:val="00A16661"/>
    <w:rsid w:val="00A172DD"/>
    <w:rsid w:val="00A17476"/>
    <w:rsid w:val="00A17505"/>
    <w:rsid w:val="00A178A0"/>
    <w:rsid w:val="00A1795B"/>
    <w:rsid w:val="00A17D7D"/>
    <w:rsid w:val="00A20399"/>
    <w:rsid w:val="00A20A18"/>
    <w:rsid w:val="00A20B19"/>
    <w:rsid w:val="00A20E6C"/>
    <w:rsid w:val="00A20F5B"/>
    <w:rsid w:val="00A2128B"/>
    <w:rsid w:val="00A216C3"/>
    <w:rsid w:val="00A21A4F"/>
    <w:rsid w:val="00A21A63"/>
    <w:rsid w:val="00A21F6B"/>
    <w:rsid w:val="00A22402"/>
    <w:rsid w:val="00A224FE"/>
    <w:rsid w:val="00A22661"/>
    <w:rsid w:val="00A22EF4"/>
    <w:rsid w:val="00A23F03"/>
    <w:rsid w:val="00A23F06"/>
    <w:rsid w:val="00A24A2C"/>
    <w:rsid w:val="00A24EA4"/>
    <w:rsid w:val="00A24EC2"/>
    <w:rsid w:val="00A256BC"/>
    <w:rsid w:val="00A25AC0"/>
    <w:rsid w:val="00A25DDD"/>
    <w:rsid w:val="00A25FE2"/>
    <w:rsid w:val="00A262B5"/>
    <w:rsid w:val="00A26393"/>
    <w:rsid w:val="00A2676B"/>
    <w:rsid w:val="00A267A0"/>
    <w:rsid w:val="00A272C0"/>
    <w:rsid w:val="00A27386"/>
    <w:rsid w:val="00A2739D"/>
    <w:rsid w:val="00A27A1B"/>
    <w:rsid w:val="00A27EC4"/>
    <w:rsid w:val="00A3032D"/>
    <w:rsid w:val="00A30549"/>
    <w:rsid w:val="00A30820"/>
    <w:rsid w:val="00A30D4F"/>
    <w:rsid w:val="00A3183F"/>
    <w:rsid w:val="00A319F7"/>
    <w:rsid w:val="00A31FAC"/>
    <w:rsid w:val="00A32B1A"/>
    <w:rsid w:val="00A33BFC"/>
    <w:rsid w:val="00A33D88"/>
    <w:rsid w:val="00A33F9E"/>
    <w:rsid w:val="00A34113"/>
    <w:rsid w:val="00A357A9"/>
    <w:rsid w:val="00A35DAC"/>
    <w:rsid w:val="00A362D2"/>
    <w:rsid w:val="00A363DD"/>
    <w:rsid w:val="00A36442"/>
    <w:rsid w:val="00A370E1"/>
    <w:rsid w:val="00A37652"/>
    <w:rsid w:val="00A378E2"/>
    <w:rsid w:val="00A37F56"/>
    <w:rsid w:val="00A4046D"/>
    <w:rsid w:val="00A40BBD"/>
    <w:rsid w:val="00A41668"/>
    <w:rsid w:val="00A416F0"/>
    <w:rsid w:val="00A429C0"/>
    <w:rsid w:val="00A42C78"/>
    <w:rsid w:val="00A42E1C"/>
    <w:rsid w:val="00A43143"/>
    <w:rsid w:val="00A43281"/>
    <w:rsid w:val="00A43987"/>
    <w:rsid w:val="00A43AD1"/>
    <w:rsid w:val="00A4423F"/>
    <w:rsid w:val="00A44D38"/>
    <w:rsid w:val="00A45077"/>
    <w:rsid w:val="00A46155"/>
    <w:rsid w:val="00A4640E"/>
    <w:rsid w:val="00A46CDB"/>
    <w:rsid w:val="00A46DA5"/>
    <w:rsid w:val="00A476A2"/>
    <w:rsid w:val="00A47C0B"/>
    <w:rsid w:val="00A47D5C"/>
    <w:rsid w:val="00A504D1"/>
    <w:rsid w:val="00A50504"/>
    <w:rsid w:val="00A5159E"/>
    <w:rsid w:val="00A515C4"/>
    <w:rsid w:val="00A51845"/>
    <w:rsid w:val="00A51C42"/>
    <w:rsid w:val="00A51F11"/>
    <w:rsid w:val="00A52751"/>
    <w:rsid w:val="00A52A1B"/>
    <w:rsid w:val="00A5354D"/>
    <w:rsid w:val="00A53635"/>
    <w:rsid w:val="00A53B1C"/>
    <w:rsid w:val="00A53C64"/>
    <w:rsid w:val="00A53D9C"/>
    <w:rsid w:val="00A544BD"/>
    <w:rsid w:val="00A54ED2"/>
    <w:rsid w:val="00A54EFB"/>
    <w:rsid w:val="00A557A8"/>
    <w:rsid w:val="00A5582C"/>
    <w:rsid w:val="00A55EAA"/>
    <w:rsid w:val="00A5605E"/>
    <w:rsid w:val="00A56C08"/>
    <w:rsid w:val="00A5741A"/>
    <w:rsid w:val="00A5742D"/>
    <w:rsid w:val="00A576C3"/>
    <w:rsid w:val="00A57A11"/>
    <w:rsid w:val="00A57ADD"/>
    <w:rsid w:val="00A57C7A"/>
    <w:rsid w:val="00A600F3"/>
    <w:rsid w:val="00A601C3"/>
    <w:rsid w:val="00A602D1"/>
    <w:rsid w:val="00A6038B"/>
    <w:rsid w:val="00A60575"/>
    <w:rsid w:val="00A606EF"/>
    <w:rsid w:val="00A61C17"/>
    <w:rsid w:val="00A62ADD"/>
    <w:rsid w:val="00A631F3"/>
    <w:rsid w:val="00A631FA"/>
    <w:rsid w:val="00A63284"/>
    <w:rsid w:val="00A632A2"/>
    <w:rsid w:val="00A637BD"/>
    <w:rsid w:val="00A63E00"/>
    <w:rsid w:val="00A63E7C"/>
    <w:rsid w:val="00A641EA"/>
    <w:rsid w:val="00A6443D"/>
    <w:rsid w:val="00A648EF"/>
    <w:rsid w:val="00A64F11"/>
    <w:rsid w:val="00A655E5"/>
    <w:rsid w:val="00A65717"/>
    <w:rsid w:val="00A6601E"/>
    <w:rsid w:val="00A667EA"/>
    <w:rsid w:val="00A66EAC"/>
    <w:rsid w:val="00A66ECC"/>
    <w:rsid w:val="00A67578"/>
    <w:rsid w:val="00A67BD9"/>
    <w:rsid w:val="00A67BE8"/>
    <w:rsid w:val="00A67C75"/>
    <w:rsid w:val="00A67F17"/>
    <w:rsid w:val="00A704C6"/>
    <w:rsid w:val="00A7063C"/>
    <w:rsid w:val="00A7086C"/>
    <w:rsid w:val="00A70C6A"/>
    <w:rsid w:val="00A71340"/>
    <w:rsid w:val="00A717AE"/>
    <w:rsid w:val="00A71E28"/>
    <w:rsid w:val="00A72070"/>
    <w:rsid w:val="00A7231B"/>
    <w:rsid w:val="00A7255E"/>
    <w:rsid w:val="00A72F7D"/>
    <w:rsid w:val="00A73EBA"/>
    <w:rsid w:val="00A7442F"/>
    <w:rsid w:val="00A749DD"/>
    <w:rsid w:val="00A74A9B"/>
    <w:rsid w:val="00A750C6"/>
    <w:rsid w:val="00A75505"/>
    <w:rsid w:val="00A75FB1"/>
    <w:rsid w:val="00A76307"/>
    <w:rsid w:val="00A76881"/>
    <w:rsid w:val="00A76979"/>
    <w:rsid w:val="00A76B07"/>
    <w:rsid w:val="00A76C15"/>
    <w:rsid w:val="00A76CBB"/>
    <w:rsid w:val="00A772C4"/>
    <w:rsid w:val="00A77301"/>
    <w:rsid w:val="00A77377"/>
    <w:rsid w:val="00A77423"/>
    <w:rsid w:val="00A7773A"/>
    <w:rsid w:val="00A77970"/>
    <w:rsid w:val="00A802D6"/>
    <w:rsid w:val="00A804D5"/>
    <w:rsid w:val="00A80833"/>
    <w:rsid w:val="00A80B2D"/>
    <w:rsid w:val="00A80D81"/>
    <w:rsid w:val="00A81408"/>
    <w:rsid w:val="00A814EA"/>
    <w:rsid w:val="00A81756"/>
    <w:rsid w:val="00A82090"/>
    <w:rsid w:val="00A82655"/>
    <w:rsid w:val="00A82689"/>
    <w:rsid w:val="00A82979"/>
    <w:rsid w:val="00A82E7B"/>
    <w:rsid w:val="00A82E91"/>
    <w:rsid w:val="00A83357"/>
    <w:rsid w:val="00A83551"/>
    <w:rsid w:val="00A8403D"/>
    <w:rsid w:val="00A84100"/>
    <w:rsid w:val="00A841B1"/>
    <w:rsid w:val="00A84329"/>
    <w:rsid w:val="00A84F79"/>
    <w:rsid w:val="00A85042"/>
    <w:rsid w:val="00A85C7F"/>
    <w:rsid w:val="00A85F66"/>
    <w:rsid w:val="00A85F70"/>
    <w:rsid w:val="00A862D0"/>
    <w:rsid w:val="00A862D5"/>
    <w:rsid w:val="00A8657A"/>
    <w:rsid w:val="00A86886"/>
    <w:rsid w:val="00A86940"/>
    <w:rsid w:val="00A86DE9"/>
    <w:rsid w:val="00A8733C"/>
    <w:rsid w:val="00A87A97"/>
    <w:rsid w:val="00A901C6"/>
    <w:rsid w:val="00A901FA"/>
    <w:rsid w:val="00A90256"/>
    <w:rsid w:val="00A911EE"/>
    <w:rsid w:val="00A913D7"/>
    <w:rsid w:val="00A917FE"/>
    <w:rsid w:val="00A91B56"/>
    <w:rsid w:val="00A91F3C"/>
    <w:rsid w:val="00A92C26"/>
    <w:rsid w:val="00A930DB"/>
    <w:rsid w:val="00A93128"/>
    <w:rsid w:val="00A93392"/>
    <w:rsid w:val="00A93AE4"/>
    <w:rsid w:val="00A93B0F"/>
    <w:rsid w:val="00A944E2"/>
    <w:rsid w:val="00A94FC7"/>
    <w:rsid w:val="00A9575B"/>
    <w:rsid w:val="00A957F9"/>
    <w:rsid w:val="00A968D8"/>
    <w:rsid w:val="00A96A23"/>
    <w:rsid w:val="00A96BCC"/>
    <w:rsid w:val="00A971A7"/>
    <w:rsid w:val="00A973DF"/>
    <w:rsid w:val="00A974D3"/>
    <w:rsid w:val="00A976CA"/>
    <w:rsid w:val="00A97EE7"/>
    <w:rsid w:val="00AA04FC"/>
    <w:rsid w:val="00AA050A"/>
    <w:rsid w:val="00AA0A5A"/>
    <w:rsid w:val="00AA1141"/>
    <w:rsid w:val="00AA1AC2"/>
    <w:rsid w:val="00AA1BD6"/>
    <w:rsid w:val="00AA2063"/>
    <w:rsid w:val="00AA21EA"/>
    <w:rsid w:val="00AA221F"/>
    <w:rsid w:val="00AA23EA"/>
    <w:rsid w:val="00AA23FD"/>
    <w:rsid w:val="00AA2BB1"/>
    <w:rsid w:val="00AA2CFB"/>
    <w:rsid w:val="00AA3366"/>
    <w:rsid w:val="00AA3490"/>
    <w:rsid w:val="00AA3FAA"/>
    <w:rsid w:val="00AA41CD"/>
    <w:rsid w:val="00AA530D"/>
    <w:rsid w:val="00AA58DE"/>
    <w:rsid w:val="00AA5969"/>
    <w:rsid w:val="00AA5BFA"/>
    <w:rsid w:val="00AA6A93"/>
    <w:rsid w:val="00AA6F0D"/>
    <w:rsid w:val="00AA6FC4"/>
    <w:rsid w:val="00AA7752"/>
    <w:rsid w:val="00AA7B66"/>
    <w:rsid w:val="00AB013C"/>
    <w:rsid w:val="00AB0179"/>
    <w:rsid w:val="00AB06DD"/>
    <w:rsid w:val="00AB0957"/>
    <w:rsid w:val="00AB12B3"/>
    <w:rsid w:val="00AB1517"/>
    <w:rsid w:val="00AB1683"/>
    <w:rsid w:val="00AB18A2"/>
    <w:rsid w:val="00AB22FB"/>
    <w:rsid w:val="00AB29F6"/>
    <w:rsid w:val="00AB2CE1"/>
    <w:rsid w:val="00AB3D31"/>
    <w:rsid w:val="00AB3ED9"/>
    <w:rsid w:val="00AB401C"/>
    <w:rsid w:val="00AB44B0"/>
    <w:rsid w:val="00AB455B"/>
    <w:rsid w:val="00AB45FD"/>
    <w:rsid w:val="00AB490D"/>
    <w:rsid w:val="00AB54E8"/>
    <w:rsid w:val="00AB576B"/>
    <w:rsid w:val="00AB5980"/>
    <w:rsid w:val="00AB5B46"/>
    <w:rsid w:val="00AB5CC3"/>
    <w:rsid w:val="00AB5FE4"/>
    <w:rsid w:val="00AB6465"/>
    <w:rsid w:val="00AB6BB6"/>
    <w:rsid w:val="00AB6D96"/>
    <w:rsid w:val="00AB7014"/>
    <w:rsid w:val="00AB7C14"/>
    <w:rsid w:val="00AB7ED7"/>
    <w:rsid w:val="00AC014D"/>
    <w:rsid w:val="00AC016C"/>
    <w:rsid w:val="00AC02A3"/>
    <w:rsid w:val="00AC03B0"/>
    <w:rsid w:val="00AC0D65"/>
    <w:rsid w:val="00AC1166"/>
    <w:rsid w:val="00AC1422"/>
    <w:rsid w:val="00AC178C"/>
    <w:rsid w:val="00AC1BEE"/>
    <w:rsid w:val="00AC1E82"/>
    <w:rsid w:val="00AC249D"/>
    <w:rsid w:val="00AC2A08"/>
    <w:rsid w:val="00AC2B51"/>
    <w:rsid w:val="00AC2D15"/>
    <w:rsid w:val="00AC2E15"/>
    <w:rsid w:val="00AC2E65"/>
    <w:rsid w:val="00AC45BF"/>
    <w:rsid w:val="00AC4879"/>
    <w:rsid w:val="00AC4957"/>
    <w:rsid w:val="00AC4DAE"/>
    <w:rsid w:val="00AC51BA"/>
    <w:rsid w:val="00AC5622"/>
    <w:rsid w:val="00AC5967"/>
    <w:rsid w:val="00AC5BA2"/>
    <w:rsid w:val="00AC5C63"/>
    <w:rsid w:val="00AC5EDE"/>
    <w:rsid w:val="00AC5FA6"/>
    <w:rsid w:val="00AC6019"/>
    <w:rsid w:val="00AC60BB"/>
    <w:rsid w:val="00AC6489"/>
    <w:rsid w:val="00AC64E6"/>
    <w:rsid w:val="00AC64ED"/>
    <w:rsid w:val="00AC6C68"/>
    <w:rsid w:val="00AC70DF"/>
    <w:rsid w:val="00AC7295"/>
    <w:rsid w:val="00AC7534"/>
    <w:rsid w:val="00AC7611"/>
    <w:rsid w:val="00AC7639"/>
    <w:rsid w:val="00AC7948"/>
    <w:rsid w:val="00AD0220"/>
    <w:rsid w:val="00AD0281"/>
    <w:rsid w:val="00AD048C"/>
    <w:rsid w:val="00AD10FB"/>
    <w:rsid w:val="00AD1226"/>
    <w:rsid w:val="00AD16E4"/>
    <w:rsid w:val="00AD18C8"/>
    <w:rsid w:val="00AD1FB6"/>
    <w:rsid w:val="00AD20D8"/>
    <w:rsid w:val="00AD2234"/>
    <w:rsid w:val="00AD2521"/>
    <w:rsid w:val="00AD2630"/>
    <w:rsid w:val="00AD2AE0"/>
    <w:rsid w:val="00AD2DDF"/>
    <w:rsid w:val="00AD34F3"/>
    <w:rsid w:val="00AD39D7"/>
    <w:rsid w:val="00AD3FC2"/>
    <w:rsid w:val="00AD4218"/>
    <w:rsid w:val="00AD4531"/>
    <w:rsid w:val="00AD475D"/>
    <w:rsid w:val="00AD4841"/>
    <w:rsid w:val="00AD4846"/>
    <w:rsid w:val="00AD485D"/>
    <w:rsid w:val="00AD561B"/>
    <w:rsid w:val="00AD57A3"/>
    <w:rsid w:val="00AD57F3"/>
    <w:rsid w:val="00AD592D"/>
    <w:rsid w:val="00AD5B1A"/>
    <w:rsid w:val="00AD5C0C"/>
    <w:rsid w:val="00AD5DED"/>
    <w:rsid w:val="00AD5F4D"/>
    <w:rsid w:val="00AD600D"/>
    <w:rsid w:val="00AD6254"/>
    <w:rsid w:val="00AD7A7C"/>
    <w:rsid w:val="00AD7E9D"/>
    <w:rsid w:val="00AE018C"/>
    <w:rsid w:val="00AE04C7"/>
    <w:rsid w:val="00AE0957"/>
    <w:rsid w:val="00AE0B5D"/>
    <w:rsid w:val="00AE0DD2"/>
    <w:rsid w:val="00AE122D"/>
    <w:rsid w:val="00AE129A"/>
    <w:rsid w:val="00AE1495"/>
    <w:rsid w:val="00AE1665"/>
    <w:rsid w:val="00AE1693"/>
    <w:rsid w:val="00AE16DE"/>
    <w:rsid w:val="00AE17E4"/>
    <w:rsid w:val="00AE1C46"/>
    <w:rsid w:val="00AE1C83"/>
    <w:rsid w:val="00AE292D"/>
    <w:rsid w:val="00AE2E29"/>
    <w:rsid w:val="00AE3180"/>
    <w:rsid w:val="00AE31EE"/>
    <w:rsid w:val="00AE33E6"/>
    <w:rsid w:val="00AE3B15"/>
    <w:rsid w:val="00AE4074"/>
    <w:rsid w:val="00AE46E8"/>
    <w:rsid w:val="00AE4733"/>
    <w:rsid w:val="00AE479A"/>
    <w:rsid w:val="00AE5273"/>
    <w:rsid w:val="00AE5509"/>
    <w:rsid w:val="00AE5719"/>
    <w:rsid w:val="00AE5B85"/>
    <w:rsid w:val="00AE61EC"/>
    <w:rsid w:val="00AE630F"/>
    <w:rsid w:val="00AE63E7"/>
    <w:rsid w:val="00AE6B4E"/>
    <w:rsid w:val="00AE6B72"/>
    <w:rsid w:val="00AE717E"/>
    <w:rsid w:val="00AE71F3"/>
    <w:rsid w:val="00AE78BF"/>
    <w:rsid w:val="00AE7B71"/>
    <w:rsid w:val="00AE7F32"/>
    <w:rsid w:val="00AF06A5"/>
    <w:rsid w:val="00AF09F5"/>
    <w:rsid w:val="00AF0C8C"/>
    <w:rsid w:val="00AF1305"/>
    <w:rsid w:val="00AF1A82"/>
    <w:rsid w:val="00AF2183"/>
    <w:rsid w:val="00AF21F6"/>
    <w:rsid w:val="00AF232C"/>
    <w:rsid w:val="00AF2A27"/>
    <w:rsid w:val="00AF2D55"/>
    <w:rsid w:val="00AF3B1F"/>
    <w:rsid w:val="00AF3FFE"/>
    <w:rsid w:val="00AF47CD"/>
    <w:rsid w:val="00AF4C99"/>
    <w:rsid w:val="00AF5230"/>
    <w:rsid w:val="00AF53FA"/>
    <w:rsid w:val="00AF5D83"/>
    <w:rsid w:val="00AF600C"/>
    <w:rsid w:val="00AF6814"/>
    <w:rsid w:val="00AF6F5E"/>
    <w:rsid w:val="00AF7005"/>
    <w:rsid w:val="00AF70CB"/>
    <w:rsid w:val="00AF73AC"/>
    <w:rsid w:val="00AF787D"/>
    <w:rsid w:val="00AF7FA7"/>
    <w:rsid w:val="00B0026E"/>
    <w:rsid w:val="00B003DE"/>
    <w:rsid w:val="00B01133"/>
    <w:rsid w:val="00B012DE"/>
    <w:rsid w:val="00B01755"/>
    <w:rsid w:val="00B0214B"/>
    <w:rsid w:val="00B021BB"/>
    <w:rsid w:val="00B022ED"/>
    <w:rsid w:val="00B023B7"/>
    <w:rsid w:val="00B0244F"/>
    <w:rsid w:val="00B02A44"/>
    <w:rsid w:val="00B02B9F"/>
    <w:rsid w:val="00B0338E"/>
    <w:rsid w:val="00B03700"/>
    <w:rsid w:val="00B03905"/>
    <w:rsid w:val="00B039B9"/>
    <w:rsid w:val="00B039F0"/>
    <w:rsid w:val="00B03B03"/>
    <w:rsid w:val="00B03B18"/>
    <w:rsid w:val="00B04184"/>
    <w:rsid w:val="00B04C1E"/>
    <w:rsid w:val="00B0549C"/>
    <w:rsid w:val="00B05948"/>
    <w:rsid w:val="00B06186"/>
    <w:rsid w:val="00B06208"/>
    <w:rsid w:val="00B06342"/>
    <w:rsid w:val="00B0668C"/>
    <w:rsid w:val="00B06E6C"/>
    <w:rsid w:val="00B10688"/>
    <w:rsid w:val="00B10896"/>
    <w:rsid w:val="00B108FA"/>
    <w:rsid w:val="00B10961"/>
    <w:rsid w:val="00B10C38"/>
    <w:rsid w:val="00B10F52"/>
    <w:rsid w:val="00B113D0"/>
    <w:rsid w:val="00B115AF"/>
    <w:rsid w:val="00B11643"/>
    <w:rsid w:val="00B11B02"/>
    <w:rsid w:val="00B11F55"/>
    <w:rsid w:val="00B1245B"/>
    <w:rsid w:val="00B126C2"/>
    <w:rsid w:val="00B12F67"/>
    <w:rsid w:val="00B1307D"/>
    <w:rsid w:val="00B1337B"/>
    <w:rsid w:val="00B138D9"/>
    <w:rsid w:val="00B13F32"/>
    <w:rsid w:val="00B14924"/>
    <w:rsid w:val="00B14C6A"/>
    <w:rsid w:val="00B1532A"/>
    <w:rsid w:val="00B15378"/>
    <w:rsid w:val="00B153CC"/>
    <w:rsid w:val="00B15466"/>
    <w:rsid w:val="00B155E3"/>
    <w:rsid w:val="00B15F31"/>
    <w:rsid w:val="00B15FCF"/>
    <w:rsid w:val="00B16253"/>
    <w:rsid w:val="00B16488"/>
    <w:rsid w:val="00B165FC"/>
    <w:rsid w:val="00B16A43"/>
    <w:rsid w:val="00B176B0"/>
    <w:rsid w:val="00B177A3"/>
    <w:rsid w:val="00B17F5C"/>
    <w:rsid w:val="00B206B8"/>
    <w:rsid w:val="00B20FDF"/>
    <w:rsid w:val="00B212B2"/>
    <w:rsid w:val="00B2169E"/>
    <w:rsid w:val="00B217BB"/>
    <w:rsid w:val="00B21AAB"/>
    <w:rsid w:val="00B221C3"/>
    <w:rsid w:val="00B22276"/>
    <w:rsid w:val="00B22291"/>
    <w:rsid w:val="00B22461"/>
    <w:rsid w:val="00B22502"/>
    <w:rsid w:val="00B22C78"/>
    <w:rsid w:val="00B22D5C"/>
    <w:rsid w:val="00B22D88"/>
    <w:rsid w:val="00B22DEC"/>
    <w:rsid w:val="00B23355"/>
    <w:rsid w:val="00B239D3"/>
    <w:rsid w:val="00B2410F"/>
    <w:rsid w:val="00B2462B"/>
    <w:rsid w:val="00B24B4F"/>
    <w:rsid w:val="00B24E43"/>
    <w:rsid w:val="00B24FE9"/>
    <w:rsid w:val="00B2540B"/>
    <w:rsid w:val="00B25549"/>
    <w:rsid w:val="00B25A5C"/>
    <w:rsid w:val="00B25FE6"/>
    <w:rsid w:val="00B260C7"/>
    <w:rsid w:val="00B2638E"/>
    <w:rsid w:val="00B265F1"/>
    <w:rsid w:val="00B266A9"/>
    <w:rsid w:val="00B26970"/>
    <w:rsid w:val="00B26D1B"/>
    <w:rsid w:val="00B26D23"/>
    <w:rsid w:val="00B27740"/>
    <w:rsid w:val="00B27ADD"/>
    <w:rsid w:val="00B27B14"/>
    <w:rsid w:val="00B27E61"/>
    <w:rsid w:val="00B305E2"/>
    <w:rsid w:val="00B3063E"/>
    <w:rsid w:val="00B30F96"/>
    <w:rsid w:val="00B310A5"/>
    <w:rsid w:val="00B31927"/>
    <w:rsid w:val="00B3196D"/>
    <w:rsid w:val="00B31DA5"/>
    <w:rsid w:val="00B32104"/>
    <w:rsid w:val="00B32306"/>
    <w:rsid w:val="00B3267A"/>
    <w:rsid w:val="00B3282E"/>
    <w:rsid w:val="00B32836"/>
    <w:rsid w:val="00B328F7"/>
    <w:rsid w:val="00B32B62"/>
    <w:rsid w:val="00B332EA"/>
    <w:rsid w:val="00B3336E"/>
    <w:rsid w:val="00B340AB"/>
    <w:rsid w:val="00B34ABC"/>
    <w:rsid w:val="00B34F15"/>
    <w:rsid w:val="00B3527F"/>
    <w:rsid w:val="00B35906"/>
    <w:rsid w:val="00B3596C"/>
    <w:rsid w:val="00B35A0E"/>
    <w:rsid w:val="00B36453"/>
    <w:rsid w:val="00B365C4"/>
    <w:rsid w:val="00B37490"/>
    <w:rsid w:val="00B37618"/>
    <w:rsid w:val="00B37AFE"/>
    <w:rsid w:val="00B40581"/>
    <w:rsid w:val="00B4098E"/>
    <w:rsid w:val="00B41016"/>
    <w:rsid w:val="00B41374"/>
    <w:rsid w:val="00B421B8"/>
    <w:rsid w:val="00B42A32"/>
    <w:rsid w:val="00B42D74"/>
    <w:rsid w:val="00B43124"/>
    <w:rsid w:val="00B434AA"/>
    <w:rsid w:val="00B438D3"/>
    <w:rsid w:val="00B4401E"/>
    <w:rsid w:val="00B44406"/>
    <w:rsid w:val="00B44B1B"/>
    <w:rsid w:val="00B45887"/>
    <w:rsid w:val="00B45B08"/>
    <w:rsid w:val="00B45DE3"/>
    <w:rsid w:val="00B46098"/>
    <w:rsid w:val="00B46705"/>
    <w:rsid w:val="00B46A65"/>
    <w:rsid w:val="00B4725D"/>
    <w:rsid w:val="00B47AA1"/>
    <w:rsid w:val="00B47C8D"/>
    <w:rsid w:val="00B47CA9"/>
    <w:rsid w:val="00B47F93"/>
    <w:rsid w:val="00B501F8"/>
    <w:rsid w:val="00B5031A"/>
    <w:rsid w:val="00B5078B"/>
    <w:rsid w:val="00B51764"/>
    <w:rsid w:val="00B517DA"/>
    <w:rsid w:val="00B51B32"/>
    <w:rsid w:val="00B51B81"/>
    <w:rsid w:val="00B51FE8"/>
    <w:rsid w:val="00B523BD"/>
    <w:rsid w:val="00B523DB"/>
    <w:rsid w:val="00B52539"/>
    <w:rsid w:val="00B52D8E"/>
    <w:rsid w:val="00B52DC0"/>
    <w:rsid w:val="00B5306B"/>
    <w:rsid w:val="00B534BB"/>
    <w:rsid w:val="00B53722"/>
    <w:rsid w:val="00B53823"/>
    <w:rsid w:val="00B53888"/>
    <w:rsid w:val="00B53D75"/>
    <w:rsid w:val="00B53F2C"/>
    <w:rsid w:val="00B53FC4"/>
    <w:rsid w:val="00B54A6A"/>
    <w:rsid w:val="00B54C87"/>
    <w:rsid w:val="00B54D45"/>
    <w:rsid w:val="00B54E6F"/>
    <w:rsid w:val="00B54FE4"/>
    <w:rsid w:val="00B55BE5"/>
    <w:rsid w:val="00B55D8A"/>
    <w:rsid w:val="00B56B27"/>
    <w:rsid w:val="00B57191"/>
    <w:rsid w:val="00B57572"/>
    <w:rsid w:val="00B5761E"/>
    <w:rsid w:val="00B576DE"/>
    <w:rsid w:val="00B57CA4"/>
    <w:rsid w:val="00B600AD"/>
    <w:rsid w:val="00B603D8"/>
    <w:rsid w:val="00B60AA4"/>
    <w:rsid w:val="00B60EEE"/>
    <w:rsid w:val="00B61274"/>
    <w:rsid w:val="00B613F2"/>
    <w:rsid w:val="00B61512"/>
    <w:rsid w:val="00B62D01"/>
    <w:rsid w:val="00B6314E"/>
    <w:rsid w:val="00B63252"/>
    <w:rsid w:val="00B648AB"/>
    <w:rsid w:val="00B6507B"/>
    <w:rsid w:val="00B656DB"/>
    <w:rsid w:val="00B65B8C"/>
    <w:rsid w:val="00B660FD"/>
    <w:rsid w:val="00B6624E"/>
    <w:rsid w:val="00B66679"/>
    <w:rsid w:val="00B66FA2"/>
    <w:rsid w:val="00B6726E"/>
    <w:rsid w:val="00B67A11"/>
    <w:rsid w:val="00B67ABF"/>
    <w:rsid w:val="00B67B0C"/>
    <w:rsid w:val="00B67EF1"/>
    <w:rsid w:val="00B67FCD"/>
    <w:rsid w:val="00B701CE"/>
    <w:rsid w:val="00B7023F"/>
    <w:rsid w:val="00B70579"/>
    <w:rsid w:val="00B70B44"/>
    <w:rsid w:val="00B713E8"/>
    <w:rsid w:val="00B71905"/>
    <w:rsid w:val="00B71F39"/>
    <w:rsid w:val="00B72630"/>
    <w:rsid w:val="00B72935"/>
    <w:rsid w:val="00B72964"/>
    <w:rsid w:val="00B73389"/>
    <w:rsid w:val="00B7344F"/>
    <w:rsid w:val="00B73475"/>
    <w:rsid w:val="00B73522"/>
    <w:rsid w:val="00B7431A"/>
    <w:rsid w:val="00B750AE"/>
    <w:rsid w:val="00B75357"/>
    <w:rsid w:val="00B75740"/>
    <w:rsid w:val="00B75A22"/>
    <w:rsid w:val="00B75AD3"/>
    <w:rsid w:val="00B75E27"/>
    <w:rsid w:val="00B75EE3"/>
    <w:rsid w:val="00B7614A"/>
    <w:rsid w:val="00B76276"/>
    <w:rsid w:val="00B76553"/>
    <w:rsid w:val="00B766B6"/>
    <w:rsid w:val="00B76C14"/>
    <w:rsid w:val="00B7789A"/>
    <w:rsid w:val="00B77C2C"/>
    <w:rsid w:val="00B8017A"/>
    <w:rsid w:val="00B80D79"/>
    <w:rsid w:val="00B80F58"/>
    <w:rsid w:val="00B810CF"/>
    <w:rsid w:val="00B82B51"/>
    <w:rsid w:val="00B83010"/>
    <w:rsid w:val="00B83DF9"/>
    <w:rsid w:val="00B83E93"/>
    <w:rsid w:val="00B8455A"/>
    <w:rsid w:val="00B845E6"/>
    <w:rsid w:val="00B84897"/>
    <w:rsid w:val="00B84E3E"/>
    <w:rsid w:val="00B84EC3"/>
    <w:rsid w:val="00B84F36"/>
    <w:rsid w:val="00B85245"/>
    <w:rsid w:val="00B85ED6"/>
    <w:rsid w:val="00B85FF6"/>
    <w:rsid w:val="00B8664C"/>
    <w:rsid w:val="00B872A9"/>
    <w:rsid w:val="00B87995"/>
    <w:rsid w:val="00B90048"/>
    <w:rsid w:val="00B909F3"/>
    <w:rsid w:val="00B90BA5"/>
    <w:rsid w:val="00B90BAF"/>
    <w:rsid w:val="00B90C49"/>
    <w:rsid w:val="00B91016"/>
    <w:rsid w:val="00B913CC"/>
    <w:rsid w:val="00B9191B"/>
    <w:rsid w:val="00B91EEF"/>
    <w:rsid w:val="00B91EFE"/>
    <w:rsid w:val="00B921A4"/>
    <w:rsid w:val="00B923E0"/>
    <w:rsid w:val="00B92702"/>
    <w:rsid w:val="00B9280F"/>
    <w:rsid w:val="00B9282E"/>
    <w:rsid w:val="00B9359A"/>
    <w:rsid w:val="00B93755"/>
    <w:rsid w:val="00B93924"/>
    <w:rsid w:val="00B93ACE"/>
    <w:rsid w:val="00B94A94"/>
    <w:rsid w:val="00B954E3"/>
    <w:rsid w:val="00B958DF"/>
    <w:rsid w:val="00B95BC8"/>
    <w:rsid w:val="00B95DDC"/>
    <w:rsid w:val="00B95F99"/>
    <w:rsid w:val="00B971B4"/>
    <w:rsid w:val="00B97423"/>
    <w:rsid w:val="00B97E07"/>
    <w:rsid w:val="00BA0143"/>
    <w:rsid w:val="00BA162C"/>
    <w:rsid w:val="00BA1FC4"/>
    <w:rsid w:val="00BA20D5"/>
    <w:rsid w:val="00BA22C0"/>
    <w:rsid w:val="00BA2637"/>
    <w:rsid w:val="00BA28D5"/>
    <w:rsid w:val="00BA33AA"/>
    <w:rsid w:val="00BA36EE"/>
    <w:rsid w:val="00BA476A"/>
    <w:rsid w:val="00BA495C"/>
    <w:rsid w:val="00BA49E0"/>
    <w:rsid w:val="00BA4BEA"/>
    <w:rsid w:val="00BA4D25"/>
    <w:rsid w:val="00BA4E62"/>
    <w:rsid w:val="00BA5345"/>
    <w:rsid w:val="00BA5414"/>
    <w:rsid w:val="00BA5C63"/>
    <w:rsid w:val="00BA62AF"/>
    <w:rsid w:val="00BA6546"/>
    <w:rsid w:val="00BA678A"/>
    <w:rsid w:val="00BA6F97"/>
    <w:rsid w:val="00BA7038"/>
    <w:rsid w:val="00BA7585"/>
    <w:rsid w:val="00BA780D"/>
    <w:rsid w:val="00BB002B"/>
    <w:rsid w:val="00BB01AD"/>
    <w:rsid w:val="00BB01C0"/>
    <w:rsid w:val="00BB05C8"/>
    <w:rsid w:val="00BB0B95"/>
    <w:rsid w:val="00BB1309"/>
    <w:rsid w:val="00BB1641"/>
    <w:rsid w:val="00BB1EA3"/>
    <w:rsid w:val="00BB213C"/>
    <w:rsid w:val="00BB23FF"/>
    <w:rsid w:val="00BB26E1"/>
    <w:rsid w:val="00BB2FB0"/>
    <w:rsid w:val="00BB34B1"/>
    <w:rsid w:val="00BB357C"/>
    <w:rsid w:val="00BB3B28"/>
    <w:rsid w:val="00BB3D35"/>
    <w:rsid w:val="00BB407B"/>
    <w:rsid w:val="00BB45F3"/>
    <w:rsid w:val="00BB48BD"/>
    <w:rsid w:val="00BB5313"/>
    <w:rsid w:val="00BB5610"/>
    <w:rsid w:val="00BB5752"/>
    <w:rsid w:val="00BB5F5F"/>
    <w:rsid w:val="00BB641E"/>
    <w:rsid w:val="00BB6DD9"/>
    <w:rsid w:val="00BB76FC"/>
    <w:rsid w:val="00BB7DFD"/>
    <w:rsid w:val="00BC02A2"/>
    <w:rsid w:val="00BC067A"/>
    <w:rsid w:val="00BC08A9"/>
    <w:rsid w:val="00BC0963"/>
    <w:rsid w:val="00BC1420"/>
    <w:rsid w:val="00BC2E36"/>
    <w:rsid w:val="00BC3213"/>
    <w:rsid w:val="00BC33ED"/>
    <w:rsid w:val="00BC376A"/>
    <w:rsid w:val="00BC4A8A"/>
    <w:rsid w:val="00BC4FB5"/>
    <w:rsid w:val="00BC5006"/>
    <w:rsid w:val="00BC56DD"/>
    <w:rsid w:val="00BC57EF"/>
    <w:rsid w:val="00BC58E6"/>
    <w:rsid w:val="00BC5BFA"/>
    <w:rsid w:val="00BC5C79"/>
    <w:rsid w:val="00BC6394"/>
    <w:rsid w:val="00BC63DF"/>
    <w:rsid w:val="00BC6E9B"/>
    <w:rsid w:val="00BC78A9"/>
    <w:rsid w:val="00BD03B4"/>
    <w:rsid w:val="00BD08DB"/>
    <w:rsid w:val="00BD0B74"/>
    <w:rsid w:val="00BD0BF1"/>
    <w:rsid w:val="00BD0E55"/>
    <w:rsid w:val="00BD0FB4"/>
    <w:rsid w:val="00BD12E2"/>
    <w:rsid w:val="00BD1503"/>
    <w:rsid w:val="00BD1516"/>
    <w:rsid w:val="00BD19D6"/>
    <w:rsid w:val="00BD1D88"/>
    <w:rsid w:val="00BD1E22"/>
    <w:rsid w:val="00BD1E51"/>
    <w:rsid w:val="00BD2160"/>
    <w:rsid w:val="00BD22D8"/>
    <w:rsid w:val="00BD326F"/>
    <w:rsid w:val="00BD3541"/>
    <w:rsid w:val="00BD3689"/>
    <w:rsid w:val="00BD384B"/>
    <w:rsid w:val="00BD3EDB"/>
    <w:rsid w:val="00BD4E9B"/>
    <w:rsid w:val="00BD5748"/>
    <w:rsid w:val="00BD58AA"/>
    <w:rsid w:val="00BD5B3D"/>
    <w:rsid w:val="00BD6183"/>
    <w:rsid w:val="00BD6434"/>
    <w:rsid w:val="00BD65AB"/>
    <w:rsid w:val="00BD6E75"/>
    <w:rsid w:val="00BD766D"/>
    <w:rsid w:val="00BD77FB"/>
    <w:rsid w:val="00BD7E20"/>
    <w:rsid w:val="00BE080D"/>
    <w:rsid w:val="00BE0AF2"/>
    <w:rsid w:val="00BE0B09"/>
    <w:rsid w:val="00BE0D84"/>
    <w:rsid w:val="00BE0EFC"/>
    <w:rsid w:val="00BE1598"/>
    <w:rsid w:val="00BE16AC"/>
    <w:rsid w:val="00BE1750"/>
    <w:rsid w:val="00BE184B"/>
    <w:rsid w:val="00BE23B0"/>
    <w:rsid w:val="00BE28C9"/>
    <w:rsid w:val="00BE29D0"/>
    <w:rsid w:val="00BE2C27"/>
    <w:rsid w:val="00BE2E31"/>
    <w:rsid w:val="00BE3520"/>
    <w:rsid w:val="00BE352D"/>
    <w:rsid w:val="00BE3533"/>
    <w:rsid w:val="00BE35A0"/>
    <w:rsid w:val="00BE36A7"/>
    <w:rsid w:val="00BE3A89"/>
    <w:rsid w:val="00BE3CC6"/>
    <w:rsid w:val="00BE42D1"/>
    <w:rsid w:val="00BE4814"/>
    <w:rsid w:val="00BE4B5A"/>
    <w:rsid w:val="00BE4EC7"/>
    <w:rsid w:val="00BE53B4"/>
    <w:rsid w:val="00BE5560"/>
    <w:rsid w:val="00BE55E0"/>
    <w:rsid w:val="00BE5BC4"/>
    <w:rsid w:val="00BE68DC"/>
    <w:rsid w:val="00BE7385"/>
    <w:rsid w:val="00BE7668"/>
    <w:rsid w:val="00BE7A0C"/>
    <w:rsid w:val="00BE7EFA"/>
    <w:rsid w:val="00BF0156"/>
    <w:rsid w:val="00BF030A"/>
    <w:rsid w:val="00BF03EE"/>
    <w:rsid w:val="00BF0893"/>
    <w:rsid w:val="00BF0E32"/>
    <w:rsid w:val="00BF1374"/>
    <w:rsid w:val="00BF1B51"/>
    <w:rsid w:val="00BF1FCE"/>
    <w:rsid w:val="00BF266D"/>
    <w:rsid w:val="00BF294A"/>
    <w:rsid w:val="00BF2EE3"/>
    <w:rsid w:val="00BF3272"/>
    <w:rsid w:val="00BF3C3E"/>
    <w:rsid w:val="00BF3E76"/>
    <w:rsid w:val="00BF4206"/>
    <w:rsid w:val="00BF451D"/>
    <w:rsid w:val="00BF47CF"/>
    <w:rsid w:val="00BF4A00"/>
    <w:rsid w:val="00BF4A6B"/>
    <w:rsid w:val="00BF54FD"/>
    <w:rsid w:val="00BF5510"/>
    <w:rsid w:val="00BF5F0D"/>
    <w:rsid w:val="00BF654E"/>
    <w:rsid w:val="00BF69F1"/>
    <w:rsid w:val="00BF7AE7"/>
    <w:rsid w:val="00BF7EAA"/>
    <w:rsid w:val="00BF7F71"/>
    <w:rsid w:val="00C002C2"/>
    <w:rsid w:val="00C0089B"/>
    <w:rsid w:val="00C010FE"/>
    <w:rsid w:val="00C013F8"/>
    <w:rsid w:val="00C0146D"/>
    <w:rsid w:val="00C01561"/>
    <w:rsid w:val="00C01ABA"/>
    <w:rsid w:val="00C027D1"/>
    <w:rsid w:val="00C02E38"/>
    <w:rsid w:val="00C0355E"/>
    <w:rsid w:val="00C03725"/>
    <w:rsid w:val="00C037A4"/>
    <w:rsid w:val="00C04018"/>
    <w:rsid w:val="00C041B3"/>
    <w:rsid w:val="00C04BC8"/>
    <w:rsid w:val="00C04BF2"/>
    <w:rsid w:val="00C04C86"/>
    <w:rsid w:val="00C04CE4"/>
    <w:rsid w:val="00C04DF3"/>
    <w:rsid w:val="00C04E6A"/>
    <w:rsid w:val="00C06635"/>
    <w:rsid w:val="00C072A5"/>
    <w:rsid w:val="00C07AAC"/>
    <w:rsid w:val="00C10993"/>
    <w:rsid w:val="00C10DA0"/>
    <w:rsid w:val="00C10FBA"/>
    <w:rsid w:val="00C110CF"/>
    <w:rsid w:val="00C1115B"/>
    <w:rsid w:val="00C11D60"/>
    <w:rsid w:val="00C124EE"/>
    <w:rsid w:val="00C12732"/>
    <w:rsid w:val="00C12803"/>
    <w:rsid w:val="00C12929"/>
    <w:rsid w:val="00C12AC2"/>
    <w:rsid w:val="00C12F21"/>
    <w:rsid w:val="00C13272"/>
    <w:rsid w:val="00C132BC"/>
    <w:rsid w:val="00C136B9"/>
    <w:rsid w:val="00C137D7"/>
    <w:rsid w:val="00C14296"/>
    <w:rsid w:val="00C148F1"/>
    <w:rsid w:val="00C14B2C"/>
    <w:rsid w:val="00C15469"/>
    <w:rsid w:val="00C15EFC"/>
    <w:rsid w:val="00C15F68"/>
    <w:rsid w:val="00C164E0"/>
    <w:rsid w:val="00C16505"/>
    <w:rsid w:val="00C16FAB"/>
    <w:rsid w:val="00C175E7"/>
    <w:rsid w:val="00C17BC6"/>
    <w:rsid w:val="00C17C71"/>
    <w:rsid w:val="00C20223"/>
    <w:rsid w:val="00C202E9"/>
    <w:rsid w:val="00C20683"/>
    <w:rsid w:val="00C206C0"/>
    <w:rsid w:val="00C207E5"/>
    <w:rsid w:val="00C20ECF"/>
    <w:rsid w:val="00C20F9B"/>
    <w:rsid w:val="00C212A8"/>
    <w:rsid w:val="00C218AD"/>
    <w:rsid w:val="00C2200A"/>
    <w:rsid w:val="00C22867"/>
    <w:rsid w:val="00C2286E"/>
    <w:rsid w:val="00C22962"/>
    <w:rsid w:val="00C22FFE"/>
    <w:rsid w:val="00C2347A"/>
    <w:rsid w:val="00C236C6"/>
    <w:rsid w:val="00C23AD0"/>
    <w:rsid w:val="00C23B39"/>
    <w:rsid w:val="00C24252"/>
    <w:rsid w:val="00C24423"/>
    <w:rsid w:val="00C2451E"/>
    <w:rsid w:val="00C24C81"/>
    <w:rsid w:val="00C24F34"/>
    <w:rsid w:val="00C25253"/>
    <w:rsid w:val="00C252D9"/>
    <w:rsid w:val="00C25533"/>
    <w:rsid w:val="00C25A14"/>
    <w:rsid w:val="00C25A28"/>
    <w:rsid w:val="00C26C29"/>
    <w:rsid w:val="00C27342"/>
    <w:rsid w:val="00C27DA9"/>
    <w:rsid w:val="00C30275"/>
    <w:rsid w:val="00C30408"/>
    <w:rsid w:val="00C321D5"/>
    <w:rsid w:val="00C3220D"/>
    <w:rsid w:val="00C32D2F"/>
    <w:rsid w:val="00C32F73"/>
    <w:rsid w:val="00C333D7"/>
    <w:rsid w:val="00C33AAF"/>
    <w:rsid w:val="00C342C1"/>
    <w:rsid w:val="00C34837"/>
    <w:rsid w:val="00C348E3"/>
    <w:rsid w:val="00C34B80"/>
    <w:rsid w:val="00C353EF"/>
    <w:rsid w:val="00C35874"/>
    <w:rsid w:val="00C35DA0"/>
    <w:rsid w:val="00C35E29"/>
    <w:rsid w:val="00C36309"/>
    <w:rsid w:val="00C369C0"/>
    <w:rsid w:val="00C36C89"/>
    <w:rsid w:val="00C37556"/>
    <w:rsid w:val="00C37ACE"/>
    <w:rsid w:val="00C40253"/>
    <w:rsid w:val="00C403DC"/>
    <w:rsid w:val="00C40680"/>
    <w:rsid w:val="00C4097D"/>
    <w:rsid w:val="00C409C5"/>
    <w:rsid w:val="00C40B43"/>
    <w:rsid w:val="00C40D94"/>
    <w:rsid w:val="00C414A3"/>
    <w:rsid w:val="00C41CBE"/>
    <w:rsid w:val="00C41D2E"/>
    <w:rsid w:val="00C421F7"/>
    <w:rsid w:val="00C426DC"/>
    <w:rsid w:val="00C42B73"/>
    <w:rsid w:val="00C42D81"/>
    <w:rsid w:val="00C4383B"/>
    <w:rsid w:val="00C4399C"/>
    <w:rsid w:val="00C43A90"/>
    <w:rsid w:val="00C43E58"/>
    <w:rsid w:val="00C44D20"/>
    <w:rsid w:val="00C44F84"/>
    <w:rsid w:val="00C45195"/>
    <w:rsid w:val="00C45A97"/>
    <w:rsid w:val="00C45C87"/>
    <w:rsid w:val="00C45CBE"/>
    <w:rsid w:val="00C45CCB"/>
    <w:rsid w:val="00C45EA6"/>
    <w:rsid w:val="00C45ED3"/>
    <w:rsid w:val="00C460B6"/>
    <w:rsid w:val="00C46337"/>
    <w:rsid w:val="00C463FF"/>
    <w:rsid w:val="00C470B6"/>
    <w:rsid w:val="00C475C1"/>
    <w:rsid w:val="00C4783B"/>
    <w:rsid w:val="00C47887"/>
    <w:rsid w:val="00C5017D"/>
    <w:rsid w:val="00C501CF"/>
    <w:rsid w:val="00C505AE"/>
    <w:rsid w:val="00C506B6"/>
    <w:rsid w:val="00C5094B"/>
    <w:rsid w:val="00C509FE"/>
    <w:rsid w:val="00C50EB1"/>
    <w:rsid w:val="00C5107F"/>
    <w:rsid w:val="00C51167"/>
    <w:rsid w:val="00C51197"/>
    <w:rsid w:val="00C513F0"/>
    <w:rsid w:val="00C51A08"/>
    <w:rsid w:val="00C52A65"/>
    <w:rsid w:val="00C52DB5"/>
    <w:rsid w:val="00C52E9A"/>
    <w:rsid w:val="00C52FAD"/>
    <w:rsid w:val="00C530E1"/>
    <w:rsid w:val="00C532B4"/>
    <w:rsid w:val="00C536B3"/>
    <w:rsid w:val="00C537BA"/>
    <w:rsid w:val="00C53870"/>
    <w:rsid w:val="00C543F7"/>
    <w:rsid w:val="00C54B85"/>
    <w:rsid w:val="00C54E32"/>
    <w:rsid w:val="00C55414"/>
    <w:rsid w:val="00C55780"/>
    <w:rsid w:val="00C55ADC"/>
    <w:rsid w:val="00C55C99"/>
    <w:rsid w:val="00C561E9"/>
    <w:rsid w:val="00C565FE"/>
    <w:rsid w:val="00C568A8"/>
    <w:rsid w:val="00C57018"/>
    <w:rsid w:val="00C5704D"/>
    <w:rsid w:val="00C57162"/>
    <w:rsid w:val="00C57740"/>
    <w:rsid w:val="00C577C6"/>
    <w:rsid w:val="00C57DA9"/>
    <w:rsid w:val="00C57EC6"/>
    <w:rsid w:val="00C6045D"/>
    <w:rsid w:val="00C60486"/>
    <w:rsid w:val="00C60797"/>
    <w:rsid w:val="00C60A7D"/>
    <w:rsid w:val="00C60E94"/>
    <w:rsid w:val="00C60ED3"/>
    <w:rsid w:val="00C6110E"/>
    <w:rsid w:val="00C61220"/>
    <w:rsid w:val="00C619E9"/>
    <w:rsid w:val="00C61CE0"/>
    <w:rsid w:val="00C61DC5"/>
    <w:rsid w:val="00C623A5"/>
    <w:rsid w:val="00C62592"/>
    <w:rsid w:val="00C6271B"/>
    <w:rsid w:val="00C62C16"/>
    <w:rsid w:val="00C62C8C"/>
    <w:rsid w:val="00C632A9"/>
    <w:rsid w:val="00C636C9"/>
    <w:rsid w:val="00C636D1"/>
    <w:rsid w:val="00C63ABC"/>
    <w:rsid w:val="00C64B56"/>
    <w:rsid w:val="00C64DB9"/>
    <w:rsid w:val="00C64E9B"/>
    <w:rsid w:val="00C6535C"/>
    <w:rsid w:val="00C655A4"/>
    <w:rsid w:val="00C65DCB"/>
    <w:rsid w:val="00C66C5B"/>
    <w:rsid w:val="00C672A1"/>
    <w:rsid w:val="00C67392"/>
    <w:rsid w:val="00C674F9"/>
    <w:rsid w:val="00C67DD0"/>
    <w:rsid w:val="00C67F1F"/>
    <w:rsid w:val="00C67FD5"/>
    <w:rsid w:val="00C70DD5"/>
    <w:rsid w:val="00C70EE5"/>
    <w:rsid w:val="00C7192C"/>
    <w:rsid w:val="00C71CF9"/>
    <w:rsid w:val="00C71EFD"/>
    <w:rsid w:val="00C720B6"/>
    <w:rsid w:val="00C720F8"/>
    <w:rsid w:val="00C7252D"/>
    <w:rsid w:val="00C72835"/>
    <w:rsid w:val="00C72AC1"/>
    <w:rsid w:val="00C72D6A"/>
    <w:rsid w:val="00C732E6"/>
    <w:rsid w:val="00C732ED"/>
    <w:rsid w:val="00C734BC"/>
    <w:rsid w:val="00C738E9"/>
    <w:rsid w:val="00C739F7"/>
    <w:rsid w:val="00C73BBD"/>
    <w:rsid w:val="00C74206"/>
    <w:rsid w:val="00C74549"/>
    <w:rsid w:val="00C748C6"/>
    <w:rsid w:val="00C74FAD"/>
    <w:rsid w:val="00C754AF"/>
    <w:rsid w:val="00C75A1D"/>
    <w:rsid w:val="00C7635B"/>
    <w:rsid w:val="00C7655B"/>
    <w:rsid w:val="00C76DE6"/>
    <w:rsid w:val="00C771F8"/>
    <w:rsid w:val="00C7741A"/>
    <w:rsid w:val="00C77933"/>
    <w:rsid w:val="00C80197"/>
    <w:rsid w:val="00C8132D"/>
    <w:rsid w:val="00C81869"/>
    <w:rsid w:val="00C81A51"/>
    <w:rsid w:val="00C81B82"/>
    <w:rsid w:val="00C81E24"/>
    <w:rsid w:val="00C82177"/>
    <w:rsid w:val="00C824D7"/>
    <w:rsid w:val="00C82888"/>
    <w:rsid w:val="00C82B10"/>
    <w:rsid w:val="00C82E18"/>
    <w:rsid w:val="00C8336C"/>
    <w:rsid w:val="00C83405"/>
    <w:rsid w:val="00C83E95"/>
    <w:rsid w:val="00C841F6"/>
    <w:rsid w:val="00C84EA2"/>
    <w:rsid w:val="00C84EE3"/>
    <w:rsid w:val="00C84F25"/>
    <w:rsid w:val="00C8513D"/>
    <w:rsid w:val="00C85984"/>
    <w:rsid w:val="00C85A3F"/>
    <w:rsid w:val="00C85BFC"/>
    <w:rsid w:val="00C85C99"/>
    <w:rsid w:val="00C85F31"/>
    <w:rsid w:val="00C865DA"/>
    <w:rsid w:val="00C868F1"/>
    <w:rsid w:val="00C86AA8"/>
    <w:rsid w:val="00C904FF"/>
    <w:rsid w:val="00C90613"/>
    <w:rsid w:val="00C9087A"/>
    <w:rsid w:val="00C90CE5"/>
    <w:rsid w:val="00C90FD5"/>
    <w:rsid w:val="00C912F0"/>
    <w:rsid w:val="00C9174F"/>
    <w:rsid w:val="00C917A7"/>
    <w:rsid w:val="00C91DD3"/>
    <w:rsid w:val="00C91DE5"/>
    <w:rsid w:val="00C91EDC"/>
    <w:rsid w:val="00C91FFA"/>
    <w:rsid w:val="00C9204B"/>
    <w:rsid w:val="00C92261"/>
    <w:rsid w:val="00C928E2"/>
    <w:rsid w:val="00C9304B"/>
    <w:rsid w:val="00C9316E"/>
    <w:rsid w:val="00C933BE"/>
    <w:rsid w:val="00C93BFD"/>
    <w:rsid w:val="00C93F1A"/>
    <w:rsid w:val="00C94131"/>
    <w:rsid w:val="00C943C5"/>
    <w:rsid w:val="00C949FC"/>
    <w:rsid w:val="00C9500B"/>
    <w:rsid w:val="00C950EA"/>
    <w:rsid w:val="00C9521A"/>
    <w:rsid w:val="00C958D9"/>
    <w:rsid w:val="00C95DAF"/>
    <w:rsid w:val="00C963BB"/>
    <w:rsid w:val="00C96665"/>
    <w:rsid w:val="00C967F2"/>
    <w:rsid w:val="00C96BE2"/>
    <w:rsid w:val="00C96C1A"/>
    <w:rsid w:val="00C9719A"/>
    <w:rsid w:val="00C97746"/>
    <w:rsid w:val="00C97DD7"/>
    <w:rsid w:val="00CA00D0"/>
    <w:rsid w:val="00CA0165"/>
    <w:rsid w:val="00CA03F9"/>
    <w:rsid w:val="00CA091E"/>
    <w:rsid w:val="00CA0B1F"/>
    <w:rsid w:val="00CA0F95"/>
    <w:rsid w:val="00CA1780"/>
    <w:rsid w:val="00CA179F"/>
    <w:rsid w:val="00CA1821"/>
    <w:rsid w:val="00CA19E1"/>
    <w:rsid w:val="00CA1ACB"/>
    <w:rsid w:val="00CA1CD9"/>
    <w:rsid w:val="00CA20A0"/>
    <w:rsid w:val="00CA217C"/>
    <w:rsid w:val="00CA23CA"/>
    <w:rsid w:val="00CA2605"/>
    <w:rsid w:val="00CA28CB"/>
    <w:rsid w:val="00CA2ED9"/>
    <w:rsid w:val="00CA3478"/>
    <w:rsid w:val="00CA3EBE"/>
    <w:rsid w:val="00CA3F07"/>
    <w:rsid w:val="00CA41D5"/>
    <w:rsid w:val="00CA4590"/>
    <w:rsid w:val="00CA4C23"/>
    <w:rsid w:val="00CA4D04"/>
    <w:rsid w:val="00CA55BE"/>
    <w:rsid w:val="00CA63BD"/>
    <w:rsid w:val="00CA71AE"/>
    <w:rsid w:val="00CA73B1"/>
    <w:rsid w:val="00CA775F"/>
    <w:rsid w:val="00CA7EA2"/>
    <w:rsid w:val="00CB1329"/>
    <w:rsid w:val="00CB1527"/>
    <w:rsid w:val="00CB170B"/>
    <w:rsid w:val="00CB1FD9"/>
    <w:rsid w:val="00CB2403"/>
    <w:rsid w:val="00CB2AAE"/>
    <w:rsid w:val="00CB2CD6"/>
    <w:rsid w:val="00CB322B"/>
    <w:rsid w:val="00CB3A5D"/>
    <w:rsid w:val="00CB3DF8"/>
    <w:rsid w:val="00CB3E85"/>
    <w:rsid w:val="00CB3EAE"/>
    <w:rsid w:val="00CB3F92"/>
    <w:rsid w:val="00CB488F"/>
    <w:rsid w:val="00CB4A3D"/>
    <w:rsid w:val="00CB5076"/>
    <w:rsid w:val="00CB52B1"/>
    <w:rsid w:val="00CB5336"/>
    <w:rsid w:val="00CB54A7"/>
    <w:rsid w:val="00CB5591"/>
    <w:rsid w:val="00CB5A92"/>
    <w:rsid w:val="00CB5B09"/>
    <w:rsid w:val="00CB5C96"/>
    <w:rsid w:val="00CB5CB1"/>
    <w:rsid w:val="00CB5D29"/>
    <w:rsid w:val="00CB5ED1"/>
    <w:rsid w:val="00CB5F8C"/>
    <w:rsid w:val="00CB6075"/>
    <w:rsid w:val="00CB6077"/>
    <w:rsid w:val="00CB623A"/>
    <w:rsid w:val="00CB6367"/>
    <w:rsid w:val="00CB6592"/>
    <w:rsid w:val="00CB68EB"/>
    <w:rsid w:val="00CB6C2B"/>
    <w:rsid w:val="00CB6C87"/>
    <w:rsid w:val="00CB713C"/>
    <w:rsid w:val="00CB72E5"/>
    <w:rsid w:val="00CB7320"/>
    <w:rsid w:val="00CB7366"/>
    <w:rsid w:val="00CB74A0"/>
    <w:rsid w:val="00CB7984"/>
    <w:rsid w:val="00CB7997"/>
    <w:rsid w:val="00CB7A30"/>
    <w:rsid w:val="00CC03B5"/>
    <w:rsid w:val="00CC0670"/>
    <w:rsid w:val="00CC1467"/>
    <w:rsid w:val="00CC1F38"/>
    <w:rsid w:val="00CC2790"/>
    <w:rsid w:val="00CC32E0"/>
    <w:rsid w:val="00CC37FC"/>
    <w:rsid w:val="00CC45AE"/>
    <w:rsid w:val="00CC45D7"/>
    <w:rsid w:val="00CC4C83"/>
    <w:rsid w:val="00CC4E0C"/>
    <w:rsid w:val="00CC4FD2"/>
    <w:rsid w:val="00CC5269"/>
    <w:rsid w:val="00CC52BC"/>
    <w:rsid w:val="00CC5787"/>
    <w:rsid w:val="00CC5AA7"/>
    <w:rsid w:val="00CC5D6F"/>
    <w:rsid w:val="00CC68FF"/>
    <w:rsid w:val="00CC6DBB"/>
    <w:rsid w:val="00CC6FEA"/>
    <w:rsid w:val="00CC72F0"/>
    <w:rsid w:val="00CC7680"/>
    <w:rsid w:val="00CC7DAD"/>
    <w:rsid w:val="00CD0568"/>
    <w:rsid w:val="00CD08C6"/>
    <w:rsid w:val="00CD0DF8"/>
    <w:rsid w:val="00CD0EA4"/>
    <w:rsid w:val="00CD1055"/>
    <w:rsid w:val="00CD30EB"/>
    <w:rsid w:val="00CD35A6"/>
    <w:rsid w:val="00CD3A1F"/>
    <w:rsid w:val="00CD3AA8"/>
    <w:rsid w:val="00CD3D29"/>
    <w:rsid w:val="00CD4171"/>
    <w:rsid w:val="00CD42AF"/>
    <w:rsid w:val="00CD4313"/>
    <w:rsid w:val="00CD4653"/>
    <w:rsid w:val="00CD4A82"/>
    <w:rsid w:val="00CD4D0E"/>
    <w:rsid w:val="00CD5229"/>
    <w:rsid w:val="00CD52BC"/>
    <w:rsid w:val="00CD56E5"/>
    <w:rsid w:val="00CD586D"/>
    <w:rsid w:val="00CD6E11"/>
    <w:rsid w:val="00CD6FB5"/>
    <w:rsid w:val="00CD715F"/>
    <w:rsid w:val="00CD7E4E"/>
    <w:rsid w:val="00CD7EB8"/>
    <w:rsid w:val="00CD7FA0"/>
    <w:rsid w:val="00CE0151"/>
    <w:rsid w:val="00CE01C7"/>
    <w:rsid w:val="00CE0BFD"/>
    <w:rsid w:val="00CE0C62"/>
    <w:rsid w:val="00CE0F7B"/>
    <w:rsid w:val="00CE1005"/>
    <w:rsid w:val="00CE10CE"/>
    <w:rsid w:val="00CE1B49"/>
    <w:rsid w:val="00CE1F39"/>
    <w:rsid w:val="00CE1FBE"/>
    <w:rsid w:val="00CE22CA"/>
    <w:rsid w:val="00CE259A"/>
    <w:rsid w:val="00CE2644"/>
    <w:rsid w:val="00CE27C0"/>
    <w:rsid w:val="00CE27FD"/>
    <w:rsid w:val="00CE29CD"/>
    <w:rsid w:val="00CE3BC7"/>
    <w:rsid w:val="00CE3E76"/>
    <w:rsid w:val="00CE3FD0"/>
    <w:rsid w:val="00CE3FEE"/>
    <w:rsid w:val="00CE44D0"/>
    <w:rsid w:val="00CE47A8"/>
    <w:rsid w:val="00CE4C9B"/>
    <w:rsid w:val="00CE4FB7"/>
    <w:rsid w:val="00CE4FDE"/>
    <w:rsid w:val="00CE5AB7"/>
    <w:rsid w:val="00CE5CFF"/>
    <w:rsid w:val="00CE5D48"/>
    <w:rsid w:val="00CE6117"/>
    <w:rsid w:val="00CE63C8"/>
    <w:rsid w:val="00CE64FF"/>
    <w:rsid w:val="00CE6FD7"/>
    <w:rsid w:val="00CE72F5"/>
    <w:rsid w:val="00CE7AD5"/>
    <w:rsid w:val="00CE7BAD"/>
    <w:rsid w:val="00CF02C6"/>
    <w:rsid w:val="00CF0369"/>
    <w:rsid w:val="00CF038B"/>
    <w:rsid w:val="00CF059C"/>
    <w:rsid w:val="00CF06C6"/>
    <w:rsid w:val="00CF0934"/>
    <w:rsid w:val="00CF0B71"/>
    <w:rsid w:val="00CF0EE9"/>
    <w:rsid w:val="00CF10BC"/>
    <w:rsid w:val="00CF1DFC"/>
    <w:rsid w:val="00CF24C6"/>
    <w:rsid w:val="00CF28A7"/>
    <w:rsid w:val="00CF30C5"/>
    <w:rsid w:val="00CF3347"/>
    <w:rsid w:val="00CF3B68"/>
    <w:rsid w:val="00CF3BBA"/>
    <w:rsid w:val="00CF4206"/>
    <w:rsid w:val="00CF4512"/>
    <w:rsid w:val="00CF460D"/>
    <w:rsid w:val="00CF4A4F"/>
    <w:rsid w:val="00CF4AC1"/>
    <w:rsid w:val="00CF52E2"/>
    <w:rsid w:val="00CF576E"/>
    <w:rsid w:val="00CF6F99"/>
    <w:rsid w:val="00CF75F7"/>
    <w:rsid w:val="00CF798F"/>
    <w:rsid w:val="00D0129C"/>
    <w:rsid w:val="00D012CB"/>
    <w:rsid w:val="00D0140E"/>
    <w:rsid w:val="00D01646"/>
    <w:rsid w:val="00D0226F"/>
    <w:rsid w:val="00D027BC"/>
    <w:rsid w:val="00D02E43"/>
    <w:rsid w:val="00D031D1"/>
    <w:rsid w:val="00D0327B"/>
    <w:rsid w:val="00D03657"/>
    <w:rsid w:val="00D0374A"/>
    <w:rsid w:val="00D041EA"/>
    <w:rsid w:val="00D0452E"/>
    <w:rsid w:val="00D04BC7"/>
    <w:rsid w:val="00D04C8D"/>
    <w:rsid w:val="00D04CAD"/>
    <w:rsid w:val="00D04F83"/>
    <w:rsid w:val="00D0583C"/>
    <w:rsid w:val="00D0584C"/>
    <w:rsid w:val="00D058B1"/>
    <w:rsid w:val="00D05BE8"/>
    <w:rsid w:val="00D05E50"/>
    <w:rsid w:val="00D05FF7"/>
    <w:rsid w:val="00D064A7"/>
    <w:rsid w:val="00D0659E"/>
    <w:rsid w:val="00D0667C"/>
    <w:rsid w:val="00D067B4"/>
    <w:rsid w:val="00D072D5"/>
    <w:rsid w:val="00D07576"/>
    <w:rsid w:val="00D07676"/>
    <w:rsid w:val="00D078BA"/>
    <w:rsid w:val="00D07B1B"/>
    <w:rsid w:val="00D07E9C"/>
    <w:rsid w:val="00D10112"/>
    <w:rsid w:val="00D103A0"/>
    <w:rsid w:val="00D106CC"/>
    <w:rsid w:val="00D10D65"/>
    <w:rsid w:val="00D11039"/>
    <w:rsid w:val="00D11179"/>
    <w:rsid w:val="00D11408"/>
    <w:rsid w:val="00D117F7"/>
    <w:rsid w:val="00D1188A"/>
    <w:rsid w:val="00D11C08"/>
    <w:rsid w:val="00D11E98"/>
    <w:rsid w:val="00D11F91"/>
    <w:rsid w:val="00D120B7"/>
    <w:rsid w:val="00D1240D"/>
    <w:rsid w:val="00D12A09"/>
    <w:rsid w:val="00D13000"/>
    <w:rsid w:val="00D130AD"/>
    <w:rsid w:val="00D1318C"/>
    <w:rsid w:val="00D13473"/>
    <w:rsid w:val="00D13AFF"/>
    <w:rsid w:val="00D13E85"/>
    <w:rsid w:val="00D14891"/>
    <w:rsid w:val="00D14917"/>
    <w:rsid w:val="00D149A1"/>
    <w:rsid w:val="00D14E2E"/>
    <w:rsid w:val="00D153B1"/>
    <w:rsid w:val="00D15D2B"/>
    <w:rsid w:val="00D16049"/>
    <w:rsid w:val="00D1614E"/>
    <w:rsid w:val="00D17052"/>
    <w:rsid w:val="00D1743B"/>
    <w:rsid w:val="00D1754F"/>
    <w:rsid w:val="00D17585"/>
    <w:rsid w:val="00D179AA"/>
    <w:rsid w:val="00D17C01"/>
    <w:rsid w:val="00D2162F"/>
    <w:rsid w:val="00D216B4"/>
    <w:rsid w:val="00D217D7"/>
    <w:rsid w:val="00D2183C"/>
    <w:rsid w:val="00D21A48"/>
    <w:rsid w:val="00D2218B"/>
    <w:rsid w:val="00D22579"/>
    <w:rsid w:val="00D225EF"/>
    <w:rsid w:val="00D2261B"/>
    <w:rsid w:val="00D22800"/>
    <w:rsid w:val="00D229B9"/>
    <w:rsid w:val="00D22ACE"/>
    <w:rsid w:val="00D22D4B"/>
    <w:rsid w:val="00D22EAE"/>
    <w:rsid w:val="00D2342C"/>
    <w:rsid w:val="00D23BE9"/>
    <w:rsid w:val="00D243F8"/>
    <w:rsid w:val="00D24504"/>
    <w:rsid w:val="00D24DD9"/>
    <w:rsid w:val="00D25021"/>
    <w:rsid w:val="00D25780"/>
    <w:rsid w:val="00D25F08"/>
    <w:rsid w:val="00D25F71"/>
    <w:rsid w:val="00D2629A"/>
    <w:rsid w:val="00D2695E"/>
    <w:rsid w:val="00D26D62"/>
    <w:rsid w:val="00D26FD5"/>
    <w:rsid w:val="00D27022"/>
    <w:rsid w:val="00D27603"/>
    <w:rsid w:val="00D278A3"/>
    <w:rsid w:val="00D278DC"/>
    <w:rsid w:val="00D30242"/>
    <w:rsid w:val="00D30610"/>
    <w:rsid w:val="00D30A2D"/>
    <w:rsid w:val="00D30E04"/>
    <w:rsid w:val="00D31093"/>
    <w:rsid w:val="00D311B1"/>
    <w:rsid w:val="00D31C7B"/>
    <w:rsid w:val="00D3201F"/>
    <w:rsid w:val="00D3203E"/>
    <w:rsid w:val="00D320C4"/>
    <w:rsid w:val="00D3249F"/>
    <w:rsid w:val="00D3315E"/>
    <w:rsid w:val="00D33602"/>
    <w:rsid w:val="00D33B38"/>
    <w:rsid w:val="00D342A1"/>
    <w:rsid w:val="00D343F6"/>
    <w:rsid w:val="00D34878"/>
    <w:rsid w:val="00D34A98"/>
    <w:rsid w:val="00D34DA1"/>
    <w:rsid w:val="00D34E03"/>
    <w:rsid w:val="00D35B49"/>
    <w:rsid w:val="00D35DB0"/>
    <w:rsid w:val="00D36417"/>
    <w:rsid w:val="00D36763"/>
    <w:rsid w:val="00D36927"/>
    <w:rsid w:val="00D36F91"/>
    <w:rsid w:val="00D376FB"/>
    <w:rsid w:val="00D37752"/>
    <w:rsid w:val="00D37810"/>
    <w:rsid w:val="00D378B0"/>
    <w:rsid w:val="00D379E7"/>
    <w:rsid w:val="00D37A1D"/>
    <w:rsid w:val="00D40048"/>
    <w:rsid w:val="00D402EF"/>
    <w:rsid w:val="00D408C2"/>
    <w:rsid w:val="00D40BAD"/>
    <w:rsid w:val="00D41111"/>
    <w:rsid w:val="00D4118F"/>
    <w:rsid w:val="00D41E53"/>
    <w:rsid w:val="00D42234"/>
    <w:rsid w:val="00D429CE"/>
    <w:rsid w:val="00D42C38"/>
    <w:rsid w:val="00D432B0"/>
    <w:rsid w:val="00D434B5"/>
    <w:rsid w:val="00D434E5"/>
    <w:rsid w:val="00D4371F"/>
    <w:rsid w:val="00D43CC1"/>
    <w:rsid w:val="00D43F04"/>
    <w:rsid w:val="00D43FE7"/>
    <w:rsid w:val="00D44111"/>
    <w:rsid w:val="00D4418C"/>
    <w:rsid w:val="00D441E4"/>
    <w:rsid w:val="00D445ED"/>
    <w:rsid w:val="00D44EA3"/>
    <w:rsid w:val="00D45A8C"/>
    <w:rsid w:val="00D46522"/>
    <w:rsid w:val="00D465E9"/>
    <w:rsid w:val="00D46A34"/>
    <w:rsid w:val="00D46C68"/>
    <w:rsid w:val="00D47050"/>
    <w:rsid w:val="00D47489"/>
    <w:rsid w:val="00D47502"/>
    <w:rsid w:val="00D4779C"/>
    <w:rsid w:val="00D47A9B"/>
    <w:rsid w:val="00D47B06"/>
    <w:rsid w:val="00D47EE7"/>
    <w:rsid w:val="00D47F63"/>
    <w:rsid w:val="00D50285"/>
    <w:rsid w:val="00D50381"/>
    <w:rsid w:val="00D5042A"/>
    <w:rsid w:val="00D50837"/>
    <w:rsid w:val="00D50847"/>
    <w:rsid w:val="00D508EF"/>
    <w:rsid w:val="00D50988"/>
    <w:rsid w:val="00D51B79"/>
    <w:rsid w:val="00D52AEE"/>
    <w:rsid w:val="00D52D6C"/>
    <w:rsid w:val="00D52E3E"/>
    <w:rsid w:val="00D53689"/>
    <w:rsid w:val="00D54023"/>
    <w:rsid w:val="00D54093"/>
    <w:rsid w:val="00D54896"/>
    <w:rsid w:val="00D54CA8"/>
    <w:rsid w:val="00D54F4D"/>
    <w:rsid w:val="00D556FC"/>
    <w:rsid w:val="00D55C94"/>
    <w:rsid w:val="00D55CF8"/>
    <w:rsid w:val="00D561B6"/>
    <w:rsid w:val="00D562E0"/>
    <w:rsid w:val="00D570C2"/>
    <w:rsid w:val="00D578BE"/>
    <w:rsid w:val="00D57F02"/>
    <w:rsid w:val="00D57F30"/>
    <w:rsid w:val="00D607DC"/>
    <w:rsid w:val="00D60AC7"/>
    <w:rsid w:val="00D6121D"/>
    <w:rsid w:val="00D614F0"/>
    <w:rsid w:val="00D61F01"/>
    <w:rsid w:val="00D62660"/>
    <w:rsid w:val="00D62C4C"/>
    <w:rsid w:val="00D63127"/>
    <w:rsid w:val="00D63187"/>
    <w:rsid w:val="00D63692"/>
    <w:rsid w:val="00D63879"/>
    <w:rsid w:val="00D6390D"/>
    <w:rsid w:val="00D63DD9"/>
    <w:rsid w:val="00D63E5D"/>
    <w:rsid w:val="00D64CA9"/>
    <w:rsid w:val="00D64DA1"/>
    <w:rsid w:val="00D64F74"/>
    <w:rsid w:val="00D65229"/>
    <w:rsid w:val="00D65B85"/>
    <w:rsid w:val="00D65BA1"/>
    <w:rsid w:val="00D66401"/>
    <w:rsid w:val="00D66A17"/>
    <w:rsid w:val="00D66ACC"/>
    <w:rsid w:val="00D66D90"/>
    <w:rsid w:val="00D66F00"/>
    <w:rsid w:val="00D66FE1"/>
    <w:rsid w:val="00D674CE"/>
    <w:rsid w:val="00D67C34"/>
    <w:rsid w:val="00D67E0F"/>
    <w:rsid w:val="00D701BC"/>
    <w:rsid w:val="00D7064A"/>
    <w:rsid w:val="00D71ACA"/>
    <w:rsid w:val="00D72423"/>
    <w:rsid w:val="00D724E3"/>
    <w:rsid w:val="00D72580"/>
    <w:rsid w:val="00D7271E"/>
    <w:rsid w:val="00D72750"/>
    <w:rsid w:val="00D72855"/>
    <w:rsid w:val="00D72EAA"/>
    <w:rsid w:val="00D73011"/>
    <w:rsid w:val="00D73049"/>
    <w:rsid w:val="00D73080"/>
    <w:rsid w:val="00D7365E"/>
    <w:rsid w:val="00D73C2F"/>
    <w:rsid w:val="00D73E03"/>
    <w:rsid w:val="00D748B3"/>
    <w:rsid w:val="00D74C92"/>
    <w:rsid w:val="00D74DC9"/>
    <w:rsid w:val="00D74E6A"/>
    <w:rsid w:val="00D75830"/>
    <w:rsid w:val="00D75AB0"/>
    <w:rsid w:val="00D765C1"/>
    <w:rsid w:val="00D7661A"/>
    <w:rsid w:val="00D768D3"/>
    <w:rsid w:val="00D76D20"/>
    <w:rsid w:val="00D76E77"/>
    <w:rsid w:val="00D7701A"/>
    <w:rsid w:val="00D77122"/>
    <w:rsid w:val="00D7716A"/>
    <w:rsid w:val="00D7773F"/>
    <w:rsid w:val="00D77926"/>
    <w:rsid w:val="00D77D24"/>
    <w:rsid w:val="00D77DC2"/>
    <w:rsid w:val="00D80DCF"/>
    <w:rsid w:val="00D80EF2"/>
    <w:rsid w:val="00D80F54"/>
    <w:rsid w:val="00D81274"/>
    <w:rsid w:val="00D812E1"/>
    <w:rsid w:val="00D81480"/>
    <w:rsid w:val="00D81A05"/>
    <w:rsid w:val="00D82441"/>
    <w:rsid w:val="00D824C3"/>
    <w:rsid w:val="00D82674"/>
    <w:rsid w:val="00D82ADA"/>
    <w:rsid w:val="00D82CAC"/>
    <w:rsid w:val="00D83264"/>
    <w:rsid w:val="00D83D57"/>
    <w:rsid w:val="00D843EB"/>
    <w:rsid w:val="00D846A2"/>
    <w:rsid w:val="00D84975"/>
    <w:rsid w:val="00D84D13"/>
    <w:rsid w:val="00D84DB6"/>
    <w:rsid w:val="00D84DD0"/>
    <w:rsid w:val="00D85136"/>
    <w:rsid w:val="00D85199"/>
    <w:rsid w:val="00D85259"/>
    <w:rsid w:val="00D852D3"/>
    <w:rsid w:val="00D85383"/>
    <w:rsid w:val="00D85A77"/>
    <w:rsid w:val="00D86022"/>
    <w:rsid w:val="00D8650D"/>
    <w:rsid w:val="00D86626"/>
    <w:rsid w:val="00D867C9"/>
    <w:rsid w:val="00D86A80"/>
    <w:rsid w:val="00D87068"/>
    <w:rsid w:val="00D87A91"/>
    <w:rsid w:val="00D87C68"/>
    <w:rsid w:val="00D87EAB"/>
    <w:rsid w:val="00D905B3"/>
    <w:rsid w:val="00D905F0"/>
    <w:rsid w:val="00D9079F"/>
    <w:rsid w:val="00D90EB3"/>
    <w:rsid w:val="00D9129F"/>
    <w:rsid w:val="00D91345"/>
    <w:rsid w:val="00D922BC"/>
    <w:rsid w:val="00D92688"/>
    <w:rsid w:val="00D92875"/>
    <w:rsid w:val="00D92EFB"/>
    <w:rsid w:val="00D93105"/>
    <w:rsid w:val="00D931FD"/>
    <w:rsid w:val="00D93412"/>
    <w:rsid w:val="00D93B45"/>
    <w:rsid w:val="00D940E4"/>
    <w:rsid w:val="00D94B4D"/>
    <w:rsid w:val="00D9505C"/>
    <w:rsid w:val="00D95DE0"/>
    <w:rsid w:val="00D9612D"/>
    <w:rsid w:val="00D967AC"/>
    <w:rsid w:val="00D967D3"/>
    <w:rsid w:val="00D9693E"/>
    <w:rsid w:val="00D96CC5"/>
    <w:rsid w:val="00D96DF2"/>
    <w:rsid w:val="00D96FB9"/>
    <w:rsid w:val="00D974AB"/>
    <w:rsid w:val="00D97680"/>
    <w:rsid w:val="00DA0076"/>
    <w:rsid w:val="00DA0AEF"/>
    <w:rsid w:val="00DA1178"/>
    <w:rsid w:val="00DA1473"/>
    <w:rsid w:val="00DA185E"/>
    <w:rsid w:val="00DA1900"/>
    <w:rsid w:val="00DA1D2B"/>
    <w:rsid w:val="00DA2177"/>
    <w:rsid w:val="00DA3243"/>
    <w:rsid w:val="00DA3293"/>
    <w:rsid w:val="00DA35F0"/>
    <w:rsid w:val="00DA4258"/>
    <w:rsid w:val="00DA427E"/>
    <w:rsid w:val="00DA44E5"/>
    <w:rsid w:val="00DA48C9"/>
    <w:rsid w:val="00DA4BD3"/>
    <w:rsid w:val="00DA4E58"/>
    <w:rsid w:val="00DA4EE1"/>
    <w:rsid w:val="00DA4F14"/>
    <w:rsid w:val="00DA51A5"/>
    <w:rsid w:val="00DA565A"/>
    <w:rsid w:val="00DA5828"/>
    <w:rsid w:val="00DA5E58"/>
    <w:rsid w:val="00DA6C20"/>
    <w:rsid w:val="00DA6E28"/>
    <w:rsid w:val="00DA72A3"/>
    <w:rsid w:val="00DA73A6"/>
    <w:rsid w:val="00DA7433"/>
    <w:rsid w:val="00DA79CA"/>
    <w:rsid w:val="00DA7BF5"/>
    <w:rsid w:val="00DA7C87"/>
    <w:rsid w:val="00DA7E14"/>
    <w:rsid w:val="00DB037F"/>
    <w:rsid w:val="00DB04E7"/>
    <w:rsid w:val="00DB0A47"/>
    <w:rsid w:val="00DB18A1"/>
    <w:rsid w:val="00DB1FF7"/>
    <w:rsid w:val="00DB2A4E"/>
    <w:rsid w:val="00DB2C4A"/>
    <w:rsid w:val="00DB2C5B"/>
    <w:rsid w:val="00DB2F66"/>
    <w:rsid w:val="00DB2FC9"/>
    <w:rsid w:val="00DB34B2"/>
    <w:rsid w:val="00DB3699"/>
    <w:rsid w:val="00DB36FF"/>
    <w:rsid w:val="00DB45E5"/>
    <w:rsid w:val="00DB4ABB"/>
    <w:rsid w:val="00DB508C"/>
    <w:rsid w:val="00DB51D1"/>
    <w:rsid w:val="00DB571F"/>
    <w:rsid w:val="00DB606F"/>
    <w:rsid w:val="00DB6903"/>
    <w:rsid w:val="00DB7247"/>
    <w:rsid w:val="00DB7A7E"/>
    <w:rsid w:val="00DC04F1"/>
    <w:rsid w:val="00DC090F"/>
    <w:rsid w:val="00DC0CCC"/>
    <w:rsid w:val="00DC1058"/>
    <w:rsid w:val="00DC1137"/>
    <w:rsid w:val="00DC1994"/>
    <w:rsid w:val="00DC1F70"/>
    <w:rsid w:val="00DC2C73"/>
    <w:rsid w:val="00DC2E3D"/>
    <w:rsid w:val="00DC32B2"/>
    <w:rsid w:val="00DC3624"/>
    <w:rsid w:val="00DC3761"/>
    <w:rsid w:val="00DC3910"/>
    <w:rsid w:val="00DC41FB"/>
    <w:rsid w:val="00DC46CC"/>
    <w:rsid w:val="00DC4A22"/>
    <w:rsid w:val="00DC4D45"/>
    <w:rsid w:val="00DC4DA9"/>
    <w:rsid w:val="00DC5082"/>
    <w:rsid w:val="00DC59A8"/>
    <w:rsid w:val="00DC5A7A"/>
    <w:rsid w:val="00DC5BBA"/>
    <w:rsid w:val="00DC5ED4"/>
    <w:rsid w:val="00DC6010"/>
    <w:rsid w:val="00DC66EF"/>
    <w:rsid w:val="00DC6721"/>
    <w:rsid w:val="00DC69F8"/>
    <w:rsid w:val="00DC72F4"/>
    <w:rsid w:val="00DC7A89"/>
    <w:rsid w:val="00DC7BD8"/>
    <w:rsid w:val="00DD10F1"/>
    <w:rsid w:val="00DD19D6"/>
    <w:rsid w:val="00DD1BC2"/>
    <w:rsid w:val="00DD1F93"/>
    <w:rsid w:val="00DD2088"/>
    <w:rsid w:val="00DD2B77"/>
    <w:rsid w:val="00DD2DE1"/>
    <w:rsid w:val="00DD2E16"/>
    <w:rsid w:val="00DD3151"/>
    <w:rsid w:val="00DD3365"/>
    <w:rsid w:val="00DD3646"/>
    <w:rsid w:val="00DD3CB1"/>
    <w:rsid w:val="00DD3D3C"/>
    <w:rsid w:val="00DD40BD"/>
    <w:rsid w:val="00DD47F0"/>
    <w:rsid w:val="00DD5AEA"/>
    <w:rsid w:val="00DD61A2"/>
    <w:rsid w:val="00DD61C7"/>
    <w:rsid w:val="00DD717A"/>
    <w:rsid w:val="00DD74EA"/>
    <w:rsid w:val="00DD7672"/>
    <w:rsid w:val="00DD79BD"/>
    <w:rsid w:val="00DD7A83"/>
    <w:rsid w:val="00DE0626"/>
    <w:rsid w:val="00DE0AF6"/>
    <w:rsid w:val="00DE0FB4"/>
    <w:rsid w:val="00DE0FFE"/>
    <w:rsid w:val="00DE1054"/>
    <w:rsid w:val="00DE1192"/>
    <w:rsid w:val="00DE125F"/>
    <w:rsid w:val="00DE1B4D"/>
    <w:rsid w:val="00DE1C4F"/>
    <w:rsid w:val="00DE1DD8"/>
    <w:rsid w:val="00DE2650"/>
    <w:rsid w:val="00DE2B6E"/>
    <w:rsid w:val="00DE2D28"/>
    <w:rsid w:val="00DE2DC9"/>
    <w:rsid w:val="00DE2E71"/>
    <w:rsid w:val="00DE2F90"/>
    <w:rsid w:val="00DE3F0B"/>
    <w:rsid w:val="00DE3F8F"/>
    <w:rsid w:val="00DE438E"/>
    <w:rsid w:val="00DE46A7"/>
    <w:rsid w:val="00DE482D"/>
    <w:rsid w:val="00DE4F50"/>
    <w:rsid w:val="00DE50B6"/>
    <w:rsid w:val="00DE56A9"/>
    <w:rsid w:val="00DE56EB"/>
    <w:rsid w:val="00DE5C1C"/>
    <w:rsid w:val="00DE5EEC"/>
    <w:rsid w:val="00DE623E"/>
    <w:rsid w:val="00DE6493"/>
    <w:rsid w:val="00DE6699"/>
    <w:rsid w:val="00DE66FC"/>
    <w:rsid w:val="00DE69B0"/>
    <w:rsid w:val="00DE7012"/>
    <w:rsid w:val="00DE71E4"/>
    <w:rsid w:val="00DE73B6"/>
    <w:rsid w:val="00DE7497"/>
    <w:rsid w:val="00DE78E1"/>
    <w:rsid w:val="00DE7A30"/>
    <w:rsid w:val="00DE7E9B"/>
    <w:rsid w:val="00DF013E"/>
    <w:rsid w:val="00DF0248"/>
    <w:rsid w:val="00DF12F4"/>
    <w:rsid w:val="00DF1648"/>
    <w:rsid w:val="00DF1C18"/>
    <w:rsid w:val="00DF2933"/>
    <w:rsid w:val="00DF3137"/>
    <w:rsid w:val="00DF31B6"/>
    <w:rsid w:val="00DF44D5"/>
    <w:rsid w:val="00DF46E1"/>
    <w:rsid w:val="00DF4A96"/>
    <w:rsid w:val="00DF5004"/>
    <w:rsid w:val="00DF5160"/>
    <w:rsid w:val="00DF5353"/>
    <w:rsid w:val="00DF57D1"/>
    <w:rsid w:val="00DF6231"/>
    <w:rsid w:val="00DF63F9"/>
    <w:rsid w:val="00DF6604"/>
    <w:rsid w:val="00DF6B59"/>
    <w:rsid w:val="00DF6E8E"/>
    <w:rsid w:val="00DF7102"/>
    <w:rsid w:val="00DF757A"/>
    <w:rsid w:val="00DF76FC"/>
    <w:rsid w:val="00DF7A48"/>
    <w:rsid w:val="00DF7CF7"/>
    <w:rsid w:val="00E001BC"/>
    <w:rsid w:val="00E00B72"/>
    <w:rsid w:val="00E00C92"/>
    <w:rsid w:val="00E01084"/>
    <w:rsid w:val="00E0127D"/>
    <w:rsid w:val="00E01839"/>
    <w:rsid w:val="00E01847"/>
    <w:rsid w:val="00E01BC4"/>
    <w:rsid w:val="00E0259F"/>
    <w:rsid w:val="00E02DA1"/>
    <w:rsid w:val="00E02ED4"/>
    <w:rsid w:val="00E03085"/>
    <w:rsid w:val="00E03E49"/>
    <w:rsid w:val="00E043B7"/>
    <w:rsid w:val="00E04893"/>
    <w:rsid w:val="00E05B23"/>
    <w:rsid w:val="00E063D0"/>
    <w:rsid w:val="00E064FA"/>
    <w:rsid w:val="00E06619"/>
    <w:rsid w:val="00E072BD"/>
    <w:rsid w:val="00E072E4"/>
    <w:rsid w:val="00E07374"/>
    <w:rsid w:val="00E076CC"/>
    <w:rsid w:val="00E07863"/>
    <w:rsid w:val="00E07E1D"/>
    <w:rsid w:val="00E07ED4"/>
    <w:rsid w:val="00E07FC2"/>
    <w:rsid w:val="00E10AFF"/>
    <w:rsid w:val="00E10BA0"/>
    <w:rsid w:val="00E10E52"/>
    <w:rsid w:val="00E110C5"/>
    <w:rsid w:val="00E111DF"/>
    <w:rsid w:val="00E12382"/>
    <w:rsid w:val="00E1252A"/>
    <w:rsid w:val="00E1293E"/>
    <w:rsid w:val="00E12E67"/>
    <w:rsid w:val="00E13B43"/>
    <w:rsid w:val="00E1431D"/>
    <w:rsid w:val="00E1478D"/>
    <w:rsid w:val="00E15223"/>
    <w:rsid w:val="00E153BC"/>
    <w:rsid w:val="00E158E0"/>
    <w:rsid w:val="00E15C8C"/>
    <w:rsid w:val="00E15E8C"/>
    <w:rsid w:val="00E1614D"/>
    <w:rsid w:val="00E16B14"/>
    <w:rsid w:val="00E16B53"/>
    <w:rsid w:val="00E16DCC"/>
    <w:rsid w:val="00E173A3"/>
    <w:rsid w:val="00E1783E"/>
    <w:rsid w:val="00E17AF5"/>
    <w:rsid w:val="00E200EC"/>
    <w:rsid w:val="00E2038B"/>
    <w:rsid w:val="00E2078C"/>
    <w:rsid w:val="00E20889"/>
    <w:rsid w:val="00E208B2"/>
    <w:rsid w:val="00E20DE1"/>
    <w:rsid w:val="00E21639"/>
    <w:rsid w:val="00E21650"/>
    <w:rsid w:val="00E217C8"/>
    <w:rsid w:val="00E21834"/>
    <w:rsid w:val="00E21EC9"/>
    <w:rsid w:val="00E21F00"/>
    <w:rsid w:val="00E22066"/>
    <w:rsid w:val="00E220DD"/>
    <w:rsid w:val="00E2212F"/>
    <w:rsid w:val="00E2240E"/>
    <w:rsid w:val="00E2242D"/>
    <w:rsid w:val="00E22789"/>
    <w:rsid w:val="00E22F09"/>
    <w:rsid w:val="00E22F91"/>
    <w:rsid w:val="00E232DD"/>
    <w:rsid w:val="00E23629"/>
    <w:rsid w:val="00E239DD"/>
    <w:rsid w:val="00E23DFC"/>
    <w:rsid w:val="00E23F9D"/>
    <w:rsid w:val="00E24117"/>
    <w:rsid w:val="00E24BA0"/>
    <w:rsid w:val="00E24DE5"/>
    <w:rsid w:val="00E24DFC"/>
    <w:rsid w:val="00E24E77"/>
    <w:rsid w:val="00E24EC7"/>
    <w:rsid w:val="00E24FB0"/>
    <w:rsid w:val="00E25AB5"/>
    <w:rsid w:val="00E25C80"/>
    <w:rsid w:val="00E263FD"/>
    <w:rsid w:val="00E26734"/>
    <w:rsid w:val="00E270F8"/>
    <w:rsid w:val="00E2777C"/>
    <w:rsid w:val="00E2785C"/>
    <w:rsid w:val="00E3047A"/>
    <w:rsid w:val="00E30C00"/>
    <w:rsid w:val="00E30E5D"/>
    <w:rsid w:val="00E30E5F"/>
    <w:rsid w:val="00E31217"/>
    <w:rsid w:val="00E319D3"/>
    <w:rsid w:val="00E31A09"/>
    <w:rsid w:val="00E31E31"/>
    <w:rsid w:val="00E323CE"/>
    <w:rsid w:val="00E323DA"/>
    <w:rsid w:val="00E3252F"/>
    <w:rsid w:val="00E337C9"/>
    <w:rsid w:val="00E338B1"/>
    <w:rsid w:val="00E33F58"/>
    <w:rsid w:val="00E341A3"/>
    <w:rsid w:val="00E341E7"/>
    <w:rsid w:val="00E34212"/>
    <w:rsid w:val="00E35011"/>
    <w:rsid w:val="00E3501E"/>
    <w:rsid w:val="00E35405"/>
    <w:rsid w:val="00E358C6"/>
    <w:rsid w:val="00E35EAF"/>
    <w:rsid w:val="00E3609A"/>
    <w:rsid w:val="00E361E3"/>
    <w:rsid w:val="00E365D9"/>
    <w:rsid w:val="00E36725"/>
    <w:rsid w:val="00E36C53"/>
    <w:rsid w:val="00E37A99"/>
    <w:rsid w:val="00E37D68"/>
    <w:rsid w:val="00E37EC9"/>
    <w:rsid w:val="00E37FB3"/>
    <w:rsid w:val="00E4011E"/>
    <w:rsid w:val="00E40307"/>
    <w:rsid w:val="00E40337"/>
    <w:rsid w:val="00E4066D"/>
    <w:rsid w:val="00E40E93"/>
    <w:rsid w:val="00E40F6F"/>
    <w:rsid w:val="00E4188D"/>
    <w:rsid w:val="00E41B8A"/>
    <w:rsid w:val="00E42449"/>
    <w:rsid w:val="00E425DF"/>
    <w:rsid w:val="00E43237"/>
    <w:rsid w:val="00E43B43"/>
    <w:rsid w:val="00E43CBD"/>
    <w:rsid w:val="00E43F1E"/>
    <w:rsid w:val="00E44111"/>
    <w:rsid w:val="00E44263"/>
    <w:rsid w:val="00E4438B"/>
    <w:rsid w:val="00E44791"/>
    <w:rsid w:val="00E451E0"/>
    <w:rsid w:val="00E457B3"/>
    <w:rsid w:val="00E45904"/>
    <w:rsid w:val="00E46216"/>
    <w:rsid w:val="00E46662"/>
    <w:rsid w:val="00E466DF"/>
    <w:rsid w:val="00E46A84"/>
    <w:rsid w:val="00E47BC2"/>
    <w:rsid w:val="00E50312"/>
    <w:rsid w:val="00E50FA8"/>
    <w:rsid w:val="00E5112E"/>
    <w:rsid w:val="00E512F1"/>
    <w:rsid w:val="00E5151C"/>
    <w:rsid w:val="00E51C7B"/>
    <w:rsid w:val="00E51F77"/>
    <w:rsid w:val="00E52591"/>
    <w:rsid w:val="00E52F7C"/>
    <w:rsid w:val="00E53580"/>
    <w:rsid w:val="00E539D1"/>
    <w:rsid w:val="00E53C18"/>
    <w:rsid w:val="00E54711"/>
    <w:rsid w:val="00E5480B"/>
    <w:rsid w:val="00E548D2"/>
    <w:rsid w:val="00E54E8B"/>
    <w:rsid w:val="00E556F6"/>
    <w:rsid w:val="00E55F76"/>
    <w:rsid w:val="00E567A3"/>
    <w:rsid w:val="00E57390"/>
    <w:rsid w:val="00E57AED"/>
    <w:rsid w:val="00E57C74"/>
    <w:rsid w:val="00E57FC3"/>
    <w:rsid w:val="00E60308"/>
    <w:rsid w:val="00E60AC5"/>
    <w:rsid w:val="00E61397"/>
    <w:rsid w:val="00E614AC"/>
    <w:rsid w:val="00E6188C"/>
    <w:rsid w:val="00E61E26"/>
    <w:rsid w:val="00E6268A"/>
    <w:rsid w:val="00E62743"/>
    <w:rsid w:val="00E62C99"/>
    <w:rsid w:val="00E62D81"/>
    <w:rsid w:val="00E62DC0"/>
    <w:rsid w:val="00E63A4A"/>
    <w:rsid w:val="00E63CCC"/>
    <w:rsid w:val="00E63E87"/>
    <w:rsid w:val="00E63FC0"/>
    <w:rsid w:val="00E643FE"/>
    <w:rsid w:val="00E64475"/>
    <w:rsid w:val="00E644E6"/>
    <w:rsid w:val="00E646FA"/>
    <w:rsid w:val="00E64A1F"/>
    <w:rsid w:val="00E6521D"/>
    <w:rsid w:val="00E654B7"/>
    <w:rsid w:val="00E65715"/>
    <w:rsid w:val="00E66DBC"/>
    <w:rsid w:val="00E67CD1"/>
    <w:rsid w:val="00E67FA1"/>
    <w:rsid w:val="00E700DA"/>
    <w:rsid w:val="00E70140"/>
    <w:rsid w:val="00E701FC"/>
    <w:rsid w:val="00E70259"/>
    <w:rsid w:val="00E70740"/>
    <w:rsid w:val="00E70E4D"/>
    <w:rsid w:val="00E710B9"/>
    <w:rsid w:val="00E710DF"/>
    <w:rsid w:val="00E716DC"/>
    <w:rsid w:val="00E71C01"/>
    <w:rsid w:val="00E71E9D"/>
    <w:rsid w:val="00E725A7"/>
    <w:rsid w:val="00E72669"/>
    <w:rsid w:val="00E731E2"/>
    <w:rsid w:val="00E73483"/>
    <w:rsid w:val="00E73531"/>
    <w:rsid w:val="00E73796"/>
    <w:rsid w:val="00E73A67"/>
    <w:rsid w:val="00E7432F"/>
    <w:rsid w:val="00E74924"/>
    <w:rsid w:val="00E7494E"/>
    <w:rsid w:val="00E74C8C"/>
    <w:rsid w:val="00E7501C"/>
    <w:rsid w:val="00E75220"/>
    <w:rsid w:val="00E75455"/>
    <w:rsid w:val="00E7566A"/>
    <w:rsid w:val="00E75CE5"/>
    <w:rsid w:val="00E7602C"/>
    <w:rsid w:val="00E7605D"/>
    <w:rsid w:val="00E777D4"/>
    <w:rsid w:val="00E807EE"/>
    <w:rsid w:val="00E80864"/>
    <w:rsid w:val="00E810D6"/>
    <w:rsid w:val="00E810F3"/>
    <w:rsid w:val="00E811BE"/>
    <w:rsid w:val="00E815F5"/>
    <w:rsid w:val="00E81DC9"/>
    <w:rsid w:val="00E821A8"/>
    <w:rsid w:val="00E822C3"/>
    <w:rsid w:val="00E839B9"/>
    <w:rsid w:val="00E840B6"/>
    <w:rsid w:val="00E84254"/>
    <w:rsid w:val="00E84487"/>
    <w:rsid w:val="00E8452F"/>
    <w:rsid w:val="00E846C9"/>
    <w:rsid w:val="00E847D7"/>
    <w:rsid w:val="00E84D71"/>
    <w:rsid w:val="00E85AA9"/>
    <w:rsid w:val="00E8616B"/>
    <w:rsid w:val="00E86779"/>
    <w:rsid w:val="00E86E4D"/>
    <w:rsid w:val="00E87031"/>
    <w:rsid w:val="00E877B5"/>
    <w:rsid w:val="00E87819"/>
    <w:rsid w:val="00E87A2E"/>
    <w:rsid w:val="00E87F75"/>
    <w:rsid w:val="00E917D7"/>
    <w:rsid w:val="00E9199E"/>
    <w:rsid w:val="00E91F6E"/>
    <w:rsid w:val="00E92823"/>
    <w:rsid w:val="00E92D08"/>
    <w:rsid w:val="00E92E77"/>
    <w:rsid w:val="00E92F27"/>
    <w:rsid w:val="00E92F8D"/>
    <w:rsid w:val="00E93418"/>
    <w:rsid w:val="00E939DE"/>
    <w:rsid w:val="00E93FAD"/>
    <w:rsid w:val="00E944B5"/>
    <w:rsid w:val="00E94A0A"/>
    <w:rsid w:val="00E94E7C"/>
    <w:rsid w:val="00E94EBA"/>
    <w:rsid w:val="00E953C6"/>
    <w:rsid w:val="00E953E0"/>
    <w:rsid w:val="00E9585C"/>
    <w:rsid w:val="00E9602F"/>
    <w:rsid w:val="00E9629D"/>
    <w:rsid w:val="00E964E3"/>
    <w:rsid w:val="00E96DAA"/>
    <w:rsid w:val="00E96EE0"/>
    <w:rsid w:val="00E97B2A"/>
    <w:rsid w:val="00E97B69"/>
    <w:rsid w:val="00E97CCC"/>
    <w:rsid w:val="00E97EAD"/>
    <w:rsid w:val="00EA0162"/>
    <w:rsid w:val="00EA05D2"/>
    <w:rsid w:val="00EA0732"/>
    <w:rsid w:val="00EA097D"/>
    <w:rsid w:val="00EA0F61"/>
    <w:rsid w:val="00EA124C"/>
    <w:rsid w:val="00EA15DC"/>
    <w:rsid w:val="00EA15FB"/>
    <w:rsid w:val="00EA1A65"/>
    <w:rsid w:val="00EA1E26"/>
    <w:rsid w:val="00EA1F66"/>
    <w:rsid w:val="00EA28D4"/>
    <w:rsid w:val="00EA2ADA"/>
    <w:rsid w:val="00EA3003"/>
    <w:rsid w:val="00EA39DE"/>
    <w:rsid w:val="00EA39F8"/>
    <w:rsid w:val="00EA4400"/>
    <w:rsid w:val="00EA4519"/>
    <w:rsid w:val="00EA46F1"/>
    <w:rsid w:val="00EA4E53"/>
    <w:rsid w:val="00EA4E9E"/>
    <w:rsid w:val="00EA5747"/>
    <w:rsid w:val="00EA5E75"/>
    <w:rsid w:val="00EA5F18"/>
    <w:rsid w:val="00EA637F"/>
    <w:rsid w:val="00EA6451"/>
    <w:rsid w:val="00EA66F4"/>
    <w:rsid w:val="00EA683F"/>
    <w:rsid w:val="00EA68E9"/>
    <w:rsid w:val="00EA7037"/>
    <w:rsid w:val="00EA7D79"/>
    <w:rsid w:val="00EB04FD"/>
    <w:rsid w:val="00EB0594"/>
    <w:rsid w:val="00EB077A"/>
    <w:rsid w:val="00EB0E2E"/>
    <w:rsid w:val="00EB1273"/>
    <w:rsid w:val="00EB1FBC"/>
    <w:rsid w:val="00EB243D"/>
    <w:rsid w:val="00EB2508"/>
    <w:rsid w:val="00EB2537"/>
    <w:rsid w:val="00EB269B"/>
    <w:rsid w:val="00EB28D4"/>
    <w:rsid w:val="00EB292D"/>
    <w:rsid w:val="00EB2A06"/>
    <w:rsid w:val="00EB2E03"/>
    <w:rsid w:val="00EB306F"/>
    <w:rsid w:val="00EB3265"/>
    <w:rsid w:val="00EB3931"/>
    <w:rsid w:val="00EB39BD"/>
    <w:rsid w:val="00EB4970"/>
    <w:rsid w:val="00EB49DE"/>
    <w:rsid w:val="00EB549D"/>
    <w:rsid w:val="00EB5D84"/>
    <w:rsid w:val="00EB5E82"/>
    <w:rsid w:val="00EB6430"/>
    <w:rsid w:val="00EB6777"/>
    <w:rsid w:val="00EB716C"/>
    <w:rsid w:val="00EB7BCA"/>
    <w:rsid w:val="00EB7EBB"/>
    <w:rsid w:val="00EC0388"/>
    <w:rsid w:val="00EC0ED3"/>
    <w:rsid w:val="00EC0FF7"/>
    <w:rsid w:val="00EC19CB"/>
    <w:rsid w:val="00EC1C47"/>
    <w:rsid w:val="00EC1D71"/>
    <w:rsid w:val="00EC1F2C"/>
    <w:rsid w:val="00EC1FBA"/>
    <w:rsid w:val="00EC22C7"/>
    <w:rsid w:val="00EC2C06"/>
    <w:rsid w:val="00EC320B"/>
    <w:rsid w:val="00EC358D"/>
    <w:rsid w:val="00EC3DAF"/>
    <w:rsid w:val="00EC4410"/>
    <w:rsid w:val="00EC4827"/>
    <w:rsid w:val="00EC4834"/>
    <w:rsid w:val="00EC48E2"/>
    <w:rsid w:val="00EC49DF"/>
    <w:rsid w:val="00EC4B24"/>
    <w:rsid w:val="00EC4CCC"/>
    <w:rsid w:val="00EC4EE7"/>
    <w:rsid w:val="00EC517B"/>
    <w:rsid w:val="00EC541B"/>
    <w:rsid w:val="00EC5996"/>
    <w:rsid w:val="00EC5B55"/>
    <w:rsid w:val="00EC5F69"/>
    <w:rsid w:val="00EC63DA"/>
    <w:rsid w:val="00EC6D10"/>
    <w:rsid w:val="00EC73A1"/>
    <w:rsid w:val="00EC78AD"/>
    <w:rsid w:val="00ED0B9D"/>
    <w:rsid w:val="00ED1498"/>
    <w:rsid w:val="00ED1535"/>
    <w:rsid w:val="00ED1571"/>
    <w:rsid w:val="00ED1871"/>
    <w:rsid w:val="00ED1AB7"/>
    <w:rsid w:val="00ED20BE"/>
    <w:rsid w:val="00ED227B"/>
    <w:rsid w:val="00ED250B"/>
    <w:rsid w:val="00ED2512"/>
    <w:rsid w:val="00ED2695"/>
    <w:rsid w:val="00ED2B00"/>
    <w:rsid w:val="00ED2CC3"/>
    <w:rsid w:val="00ED2DCA"/>
    <w:rsid w:val="00ED333A"/>
    <w:rsid w:val="00ED3566"/>
    <w:rsid w:val="00ED36BB"/>
    <w:rsid w:val="00ED39F6"/>
    <w:rsid w:val="00ED3C00"/>
    <w:rsid w:val="00ED3CDB"/>
    <w:rsid w:val="00ED4243"/>
    <w:rsid w:val="00ED43D4"/>
    <w:rsid w:val="00ED4CE3"/>
    <w:rsid w:val="00ED5098"/>
    <w:rsid w:val="00ED5483"/>
    <w:rsid w:val="00ED5599"/>
    <w:rsid w:val="00ED55A3"/>
    <w:rsid w:val="00ED5A47"/>
    <w:rsid w:val="00ED5E07"/>
    <w:rsid w:val="00ED60B2"/>
    <w:rsid w:val="00ED6461"/>
    <w:rsid w:val="00ED6899"/>
    <w:rsid w:val="00ED68C4"/>
    <w:rsid w:val="00ED6CD9"/>
    <w:rsid w:val="00ED6D56"/>
    <w:rsid w:val="00ED6E32"/>
    <w:rsid w:val="00ED6EDA"/>
    <w:rsid w:val="00ED714D"/>
    <w:rsid w:val="00ED7394"/>
    <w:rsid w:val="00ED7A78"/>
    <w:rsid w:val="00ED7EEE"/>
    <w:rsid w:val="00EE0638"/>
    <w:rsid w:val="00EE094A"/>
    <w:rsid w:val="00EE094E"/>
    <w:rsid w:val="00EE0AF8"/>
    <w:rsid w:val="00EE0E21"/>
    <w:rsid w:val="00EE10F2"/>
    <w:rsid w:val="00EE11FD"/>
    <w:rsid w:val="00EE16F4"/>
    <w:rsid w:val="00EE1804"/>
    <w:rsid w:val="00EE19FC"/>
    <w:rsid w:val="00EE1F9F"/>
    <w:rsid w:val="00EE2312"/>
    <w:rsid w:val="00EE2368"/>
    <w:rsid w:val="00EE245B"/>
    <w:rsid w:val="00EE2DE9"/>
    <w:rsid w:val="00EE3684"/>
    <w:rsid w:val="00EE3840"/>
    <w:rsid w:val="00EE3BB0"/>
    <w:rsid w:val="00EE3EFA"/>
    <w:rsid w:val="00EE4344"/>
    <w:rsid w:val="00EE57E0"/>
    <w:rsid w:val="00EE65D5"/>
    <w:rsid w:val="00EE6984"/>
    <w:rsid w:val="00EE6A82"/>
    <w:rsid w:val="00EE6C85"/>
    <w:rsid w:val="00EE6CD9"/>
    <w:rsid w:val="00EE71DC"/>
    <w:rsid w:val="00EE7215"/>
    <w:rsid w:val="00EE7231"/>
    <w:rsid w:val="00EE72A5"/>
    <w:rsid w:val="00EE774D"/>
    <w:rsid w:val="00EE77CC"/>
    <w:rsid w:val="00EE795B"/>
    <w:rsid w:val="00EF030A"/>
    <w:rsid w:val="00EF0623"/>
    <w:rsid w:val="00EF066C"/>
    <w:rsid w:val="00EF119D"/>
    <w:rsid w:val="00EF124D"/>
    <w:rsid w:val="00EF13A8"/>
    <w:rsid w:val="00EF1410"/>
    <w:rsid w:val="00EF206C"/>
    <w:rsid w:val="00EF2279"/>
    <w:rsid w:val="00EF2473"/>
    <w:rsid w:val="00EF2667"/>
    <w:rsid w:val="00EF2A6B"/>
    <w:rsid w:val="00EF353C"/>
    <w:rsid w:val="00EF48F0"/>
    <w:rsid w:val="00EF4D7A"/>
    <w:rsid w:val="00EF4E76"/>
    <w:rsid w:val="00EF51A5"/>
    <w:rsid w:val="00EF5733"/>
    <w:rsid w:val="00EF5A2D"/>
    <w:rsid w:val="00EF5D0B"/>
    <w:rsid w:val="00EF5D3B"/>
    <w:rsid w:val="00EF6CF7"/>
    <w:rsid w:val="00EF75AB"/>
    <w:rsid w:val="00EF7BE9"/>
    <w:rsid w:val="00F002D5"/>
    <w:rsid w:val="00F00368"/>
    <w:rsid w:val="00F010A7"/>
    <w:rsid w:val="00F011A7"/>
    <w:rsid w:val="00F025DF"/>
    <w:rsid w:val="00F02657"/>
    <w:rsid w:val="00F02B1D"/>
    <w:rsid w:val="00F02F0D"/>
    <w:rsid w:val="00F0378B"/>
    <w:rsid w:val="00F043CE"/>
    <w:rsid w:val="00F043F9"/>
    <w:rsid w:val="00F04599"/>
    <w:rsid w:val="00F04938"/>
    <w:rsid w:val="00F04FF6"/>
    <w:rsid w:val="00F050AA"/>
    <w:rsid w:val="00F057E2"/>
    <w:rsid w:val="00F057EA"/>
    <w:rsid w:val="00F05869"/>
    <w:rsid w:val="00F058E9"/>
    <w:rsid w:val="00F06136"/>
    <w:rsid w:val="00F065F4"/>
    <w:rsid w:val="00F06A41"/>
    <w:rsid w:val="00F06A43"/>
    <w:rsid w:val="00F06B76"/>
    <w:rsid w:val="00F074A7"/>
    <w:rsid w:val="00F074AB"/>
    <w:rsid w:val="00F0779C"/>
    <w:rsid w:val="00F07C11"/>
    <w:rsid w:val="00F103DE"/>
    <w:rsid w:val="00F10EC8"/>
    <w:rsid w:val="00F110F2"/>
    <w:rsid w:val="00F1126C"/>
    <w:rsid w:val="00F112EB"/>
    <w:rsid w:val="00F1132B"/>
    <w:rsid w:val="00F1137B"/>
    <w:rsid w:val="00F115AD"/>
    <w:rsid w:val="00F11CBA"/>
    <w:rsid w:val="00F122A0"/>
    <w:rsid w:val="00F12495"/>
    <w:rsid w:val="00F12F5B"/>
    <w:rsid w:val="00F140A8"/>
    <w:rsid w:val="00F1411A"/>
    <w:rsid w:val="00F1463E"/>
    <w:rsid w:val="00F15034"/>
    <w:rsid w:val="00F153D1"/>
    <w:rsid w:val="00F157B4"/>
    <w:rsid w:val="00F1583E"/>
    <w:rsid w:val="00F15A83"/>
    <w:rsid w:val="00F15CDE"/>
    <w:rsid w:val="00F15D2C"/>
    <w:rsid w:val="00F15D3D"/>
    <w:rsid w:val="00F15F7A"/>
    <w:rsid w:val="00F166E0"/>
    <w:rsid w:val="00F167CF"/>
    <w:rsid w:val="00F169C9"/>
    <w:rsid w:val="00F16EDC"/>
    <w:rsid w:val="00F16EE2"/>
    <w:rsid w:val="00F173B6"/>
    <w:rsid w:val="00F17559"/>
    <w:rsid w:val="00F17A07"/>
    <w:rsid w:val="00F17B82"/>
    <w:rsid w:val="00F2026F"/>
    <w:rsid w:val="00F202D7"/>
    <w:rsid w:val="00F20569"/>
    <w:rsid w:val="00F20C3C"/>
    <w:rsid w:val="00F218D2"/>
    <w:rsid w:val="00F2192D"/>
    <w:rsid w:val="00F21D78"/>
    <w:rsid w:val="00F22127"/>
    <w:rsid w:val="00F234E4"/>
    <w:rsid w:val="00F234ED"/>
    <w:rsid w:val="00F24DA6"/>
    <w:rsid w:val="00F25277"/>
    <w:rsid w:val="00F25B00"/>
    <w:rsid w:val="00F261F9"/>
    <w:rsid w:val="00F26D55"/>
    <w:rsid w:val="00F26D81"/>
    <w:rsid w:val="00F26E79"/>
    <w:rsid w:val="00F26F69"/>
    <w:rsid w:val="00F273FA"/>
    <w:rsid w:val="00F27544"/>
    <w:rsid w:val="00F2787D"/>
    <w:rsid w:val="00F27AB1"/>
    <w:rsid w:val="00F27AB2"/>
    <w:rsid w:val="00F27CFF"/>
    <w:rsid w:val="00F3028B"/>
    <w:rsid w:val="00F306E0"/>
    <w:rsid w:val="00F30FB6"/>
    <w:rsid w:val="00F31895"/>
    <w:rsid w:val="00F31D99"/>
    <w:rsid w:val="00F32364"/>
    <w:rsid w:val="00F3255E"/>
    <w:rsid w:val="00F3267B"/>
    <w:rsid w:val="00F32CD3"/>
    <w:rsid w:val="00F32EA4"/>
    <w:rsid w:val="00F32F8B"/>
    <w:rsid w:val="00F3305A"/>
    <w:rsid w:val="00F335F6"/>
    <w:rsid w:val="00F3389B"/>
    <w:rsid w:val="00F339CC"/>
    <w:rsid w:val="00F34130"/>
    <w:rsid w:val="00F3462E"/>
    <w:rsid w:val="00F348B8"/>
    <w:rsid w:val="00F34B20"/>
    <w:rsid w:val="00F34C9C"/>
    <w:rsid w:val="00F35315"/>
    <w:rsid w:val="00F35A40"/>
    <w:rsid w:val="00F35AF9"/>
    <w:rsid w:val="00F35D52"/>
    <w:rsid w:val="00F35D60"/>
    <w:rsid w:val="00F3629E"/>
    <w:rsid w:val="00F367C9"/>
    <w:rsid w:val="00F36FCF"/>
    <w:rsid w:val="00F37405"/>
    <w:rsid w:val="00F37484"/>
    <w:rsid w:val="00F374C4"/>
    <w:rsid w:val="00F374F6"/>
    <w:rsid w:val="00F3767A"/>
    <w:rsid w:val="00F37A7D"/>
    <w:rsid w:val="00F37C40"/>
    <w:rsid w:val="00F37D90"/>
    <w:rsid w:val="00F400E6"/>
    <w:rsid w:val="00F40CE0"/>
    <w:rsid w:val="00F417BD"/>
    <w:rsid w:val="00F41B4E"/>
    <w:rsid w:val="00F41C16"/>
    <w:rsid w:val="00F42201"/>
    <w:rsid w:val="00F42775"/>
    <w:rsid w:val="00F42BAF"/>
    <w:rsid w:val="00F42C17"/>
    <w:rsid w:val="00F42CAE"/>
    <w:rsid w:val="00F42D51"/>
    <w:rsid w:val="00F42D8C"/>
    <w:rsid w:val="00F438C3"/>
    <w:rsid w:val="00F43B8F"/>
    <w:rsid w:val="00F440E7"/>
    <w:rsid w:val="00F44A95"/>
    <w:rsid w:val="00F44FE9"/>
    <w:rsid w:val="00F452D8"/>
    <w:rsid w:val="00F45F96"/>
    <w:rsid w:val="00F460EF"/>
    <w:rsid w:val="00F465F6"/>
    <w:rsid w:val="00F46AC3"/>
    <w:rsid w:val="00F46BBC"/>
    <w:rsid w:val="00F46EDD"/>
    <w:rsid w:val="00F46FC1"/>
    <w:rsid w:val="00F470F0"/>
    <w:rsid w:val="00F47334"/>
    <w:rsid w:val="00F476D3"/>
    <w:rsid w:val="00F5068F"/>
    <w:rsid w:val="00F50813"/>
    <w:rsid w:val="00F50B21"/>
    <w:rsid w:val="00F50C61"/>
    <w:rsid w:val="00F513C0"/>
    <w:rsid w:val="00F51505"/>
    <w:rsid w:val="00F51582"/>
    <w:rsid w:val="00F519C0"/>
    <w:rsid w:val="00F51D13"/>
    <w:rsid w:val="00F51D7A"/>
    <w:rsid w:val="00F522D7"/>
    <w:rsid w:val="00F52459"/>
    <w:rsid w:val="00F52D14"/>
    <w:rsid w:val="00F52FE2"/>
    <w:rsid w:val="00F536CD"/>
    <w:rsid w:val="00F538A7"/>
    <w:rsid w:val="00F54432"/>
    <w:rsid w:val="00F550F7"/>
    <w:rsid w:val="00F556B8"/>
    <w:rsid w:val="00F5579E"/>
    <w:rsid w:val="00F55BF3"/>
    <w:rsid w:val="00F55DF9"/>
    <w:rsid w:val="00F56098"/>
    <w:rsid w:val="00F56319"/>
    <w:rsid w:val="00F565E5"/>
    <w:rsid w:val="00F568AA"/>
    <w:rsid w:val="00F571CF"/>
    <w:rsid w:val="00F5725D"/>
    <w:rsid w:val="00F57338"/>
    <w:rsid w:val="00F57C4D"/>
    <w:rsid w:val="00F57C6D"/>
    <w:rsid w:val="00F605FB"/>
    <w:rsid w:val="00F6060E"/>
    <w:rsid w:val="00F60855"/>
    <w:rsid w:val="00F612CE"/>
    <w:rsid w:val="00F61509"/>
    <w:rsid w:val="00F6182D"/>
    <w:rsid w:val="00F61ABF"/>
    <w:rsid w:val="00F61C82"/>
    <w:rsid w:val="00F61E54"/>
    <w:rsid w:val="00F62707"/>
    <w:rsid w:val="00F62770"/>
    <w:rsid w:val="00F62897"/>
    <w:rsid w:val="00F63559"/>
    <w:rsid w:val="00F63787"/>
    <w:rsid w:val="00F637D5"/>
    <w:rsid w:val="00F64356"/>
    <w:rsid w:val="00F646D1"/>
    <w:rsid w:val="00F647F6"/>
    <w:rsid w:val="00F6483E"/>
    <w:rsid w:val="00F6497D"/>
    <w:rsid w:val="00F64B50"/>
    <w:rsid w:val="00F64DAE"/>
    <w:rsid w:val="00F64DFC"/>
    <w:rsid w:val="00F64E22"/>
    <w:rsid w:val="00F64EEC"/>
    <w:rsid w:val="00F650BF"/>
    <w:rsid w:val="00F650DD"/>
    <w:rsid w:val="00F651A1"/>
    <w:rsid w:val="00F65816"/>
    <w:rsid w:val="00F65899"/>
    <w:rsid w:val="00F6594E"/>
    <w:rsid w:val="00F65C9B"/>
    <w:rsid w:val="00F66044"/>
    <w:rsid w:val="00F6662E"/>
    <w:rsid w:val="00F666AE"/>
    <w:rsid w:val="00F66B0F"/>
    <w:rsid w:val="00F66C72"/>
    <w:rsid w:val="00F67137"/>
    <w:rsid w:val="00F6725A"/>
    <w:rsid w:val="00F675E4"/>
    <w:rsid w:val="00F67BC0"/>
    <w:rsid w:val="00F7027E"/>
    <w:rsid w:val="00F70292"/>
    <w:rsid w:val="00F7060D"/>
    <w:rsid w:val="00F70610"/>
    <w:rsid w:val="00F70B0F"/>
    <w:rsid w:val="00F70CCC"/>
    <w:rsid w:val="00F70D67"/>
    <w:rsid w:val="00F71441"/>
    <w:rsid w:val="00F7185F"/>
    <w:rsid w:val="00F7262E"/>
    <w:rsid w:val="00F72B12"/>
    <w:rsid w:val="00F73884"/>
    <w:rsid w:val="00F739B2"/>
    <w:rsid w:val="00F73B9A"/>
    <w:rsid w:val="00F73B9F"/>
    <w:rsid w:val="00F73BBC"/>
    <w:rsid w:val="00F73D0D"/>
    <w:rsid w:val="00F7473B"/>
    <w:rsid w:val="00F75BCB"/>
    <w:rsid w:val="00F767B4"/>
    <w:rsid w:val="00F77660"/>
    <w:rsid w:val="00F77E30"/>
    <w:rsid w:val="00F80181"/>
    <w:rsid w:val="00F80501"/>
    <w:rsid w:val="00F821A8"/>
    <w:rsid w:val="00F82313"/>
    <w:rsid w:val="00F8305B"/>
    <w:rsid w:val="00F838EE"/>
    <w:rsid w:val="00F83E56"/>
    <w:rsid w:val="00F84CF4"/>
    <w:rsid w:val="00F85057"/>
    <w:rsid w:val="00F85061"/>
    <w:rsid w:val="00F85092"/>
    <w:rsid w:val="00F8526F"/>
    <w:rsid w:val="00F85952"/>
    <w:rsid w:val="00F86176"/>
    <w:rsid w:val="00F86229"/>
    <w:rsid w:val="00F87CA4"/>
    <w:rsid w:val="00F90271"/>
    <w:rsid w:val="00F90456"/>
    <w:rsid w:val="00F9085B"/>
    <w:rsid w:val="00F90A2F"/>
    <w:rsid w:val="00F90C04"/>
    <w:rsid w:val="00F912A7"/>
    <w:rsid w:val="00F914AE"/>
    <w:rsid w:val="00F917E1"/>
    <w:rsid w:val="00F9191C"/>
    <w:rsid w:val="00F91D01"/>
    <w:rsid w:val="00F921E0"/>
    <w:rsid w:val="00F9249E"/>
    <w:rsid w:val="00F9252D"/>
    <w:rsid w:val="00F92816"/>
    <w:rsid w:val="00F92C84"/>
    <w:rsid w:val="00F92CE9"/>
    <w:rsid w:val="00F935B9"/>
    <w:rsid w:val="00F935C3"/>
    <w:rsid w:val="00F939A1"/>
    <w:rsid w:val="00F94020"/>
    <w:rsid w:val="00F942E5"/>
    <w:rsid w:val="00F943DA"/>
    <w:rsid w:val="00F945AC"/>
    <w:rsid w:val="00F9465C"/>
    <w:rsid w:val="00F94B36"/>
    <w:rsid w:val="00F94B84"/>
    <w:rsid w:val="00F94DF0"/>
    <w:rsid w:val="00F95A43"/>
    <w:rsid w:val="00F965DE"/>
    <w:rsid w:val="00F96A19"/>
    <w:rsid w:val="00F979F1"/>
    <w:rsid w:val="00FA0C63"/>
    <w:rsid w:val="00FA0CA8"/>
    <w:rsid w:val="00FA0E83"/>
    <w:rsid w:val="00FA1081"/>
    <w:rsid w:val="00FA1551"/>
    <w:rsid w:val="00FA17FA"/>
    <w:rsid w:val="00FA1C81"/>
    <w:rsid w:val="00FA1F11"/>
    <w:rsid w:val="00FA2310"/>
    <w:rsid w:val="00FA2889"/>
    <w:rsid w:val="00FA31E0"/>
    <w:rsid w:val="00FA351A"/>
    <w:rsid w:val="00FA383E"/>
    <w:rsid w:val="00FA3922"/>
    <w:rsid w:val="00FA3A3C"/>
    <w:rsid w:val="00FA3AB5"/>
    <w:rsid w:val="00FA4336"/>
    <w:rsid w:val="00FA4E6B"/>
    <w:rsid w:val="00FA5633"/>
    <w:rsid w:val="00FA5A96"/>
    <w:rsid w:val="00FA618E"/>
    <w:rsid w:val="00FA686E"/>
    <w:rsid w:val="00FA6B07"/>
    <w:rsid w:val="00FA720D"/>
    <w:rsid w:val="00FA7344"/>
    <w:rsid w:val="00FA7686"/>
    <w:rsid w:val="00FA7A05"/>
    <w:rsid w:val="00FB045D"/>
    <w:rsid w:val="00FB137D"/>
    <w:rsid w:val="00FB1606"/>
    <w:rsid w:val="00FB166C"/>
    <w:rsid w:val="00FB25DA"/>
    <w:rsid w:val="00FB286A"/>
    <w:rsid w:val="00FB2923"/>
    <w:rsid w:val="00FB300A"/>
    <w:rsid w:val="00FB367A"/>
    <w:rsid w:val="00FB373C"/>
    <w:rsid w:val="00FB3E62"/>
    <w:rsid w:val="00FB42B3"/>
    <w:rsid w:val="00FB42B4"/>
    <w:rsid w:val="00FB4989"/>
    <w:rsid w:val="00FB4EC7"/>
    <w:rsid w:val="00FB5082"/>
    <w:rsid w:val="00FB5983"/>
    <w:rsid w:val="00FB5EEA"/>
    <w:rsid w:val="00FB63E9"/>
    <w:rsid w:val="00FB7654"/>
    <w:rsid w:val="00FB76FF"/>
    <w:rsid w:val="00FB7B34"/>
    <w:rsid w:val="00FC0080"/>
    <w:rsid w:val="00FC0085"/>
    <w:rsid w:val="00FC02A4"/>
    <w:rsid w:val="00FC088F"/>
    <w:rsid w:val="00FC1284"/>
    <w:rsid w:val="00FC1A6D"/>
    <w:rsid w:val="00FC1DC9"/>
    <w:rsid w:val="00FC2279"/>
    <w:rsid w:val="00FC2399"/>
    <w:rsid w:val="00FC2E71"/>
    <w:rsid w:val="00FC30A5"/>
    <w:rsid w:val="00FC3B37"/>
    <w:rsid w:val="00FC3E0D"/>
    <w:rsid w:val="00FC419C"/>
    <w:rsid w:val="00FC4CD1"/>
    <w:rsid w:val="00FC5635"/>
    <w:rsid w:val="00FC575F"/>
    <w:rsid w:val="00FC62D4"/>
    <w:rsid w:val="00FC64E5"/>
    <w:rsid w:val="00FC663A"/>
    <w:rsid w:val="00FC6D18"/>
    <w:rsid w:val="00FC7190"/>
    <w:rsid w:val="00FC72BC"/>
    <w:rsid w:val="00FC798F"/>
    <w:rsid w:val="00FC7DD3"/>
    <w:rsid w:val="00FC7E04"/>
    <w:rsid w:val="00FD04D2"/>
    <w:rsid w:val="00FD0C6D"/>
    <w:rsid w:val="00FD1557"/>
    <w:rsid w:val="00FD1B89"/>
    <w:rsid w:val="00FD21D0"/>
    <w:rsid w:val="00FD2325"/>
    <w:rsid w:val="00FD2B6B"/>
    <w:rsid w:val="00FD3053"/>
    <w:rsid w:val="00FD3153"/>
    <w:rsid w:val="00FD3731"/>
    <w:rsid w:val="00FD3734"/>
    <w:rsid w:val="00FD3B4E"/>
    <w:rsid w:val="00FD3B96"/>
    <w:rsid w:val="00FD3B9A"/>
    <w:rsid w:val="00FD41D5"/>
    <w:rsid w:val="00FD462D"/>
    <w:rsid w:val="00FD4DAD"/>
    <w:rsid w:val="00FD5256"/>
    <w:rsid w:val="00FD5DD6"/>
    <w:rsid w:val="00FD5F60"/>
    <w:rsid w:val="00FD635D"/>
    <w:rsid w:val="00FD65C1"/>
    <w:rsid w:val="00FD6D62"/>
    <w:rsid w:val="00FD6FC8"/>
    <w:rsid w:val="00FD708E"/>
    <w:rsid w:val="00FD7B1A"/>
    <w:rsid w:val="00FE043E"/>
    <w:rsid w:val="00FE05B5"/>
    <w:rsid w:val="00FE071E"/>
    <w:rsid w:val="00FE0975"/>
    <w:rsid w:val="00FE099F"/>
    <w:rsid w:val="00FE100B"/>
    <w:rsid w:val="00FE1171"/>
    <w:rsid w:val="00FE13DA"/>
    <w:rsid w:val="00FE17B8"/>
    <w:rsid w:val="00FE183E"/>
    <w:rsid w:val="00FE185B"/>
    <w:rsid w:val="00FE1C0D"/>
    <w:rsid w:val="00FE20AC"/>
    <w:rsid w:val="00FE294E"/>
    <w:rsid w:val="00FE2BC7"/>
    <w:rsid w:val="00FE34CC"/>
    <w:rsid w:val="00FE3A7B"/>
    <w:rsid w:val="00FE3C3E"/>
    <w:rsid w:val="00FE5AF1"/>
    <w:rsid w:val="00FE6167"/>
    <w:rsid w:val="00FE6BF3"/>
    <w:rsid w:val="00FE6E8E"/>
    <w:rsid w:val="00FE70B9"/>
    <w:rsid w:val="00FE7533"/>
    <w:rsid w:val="00FE7C71"/>
    <w:rsid w:val="00FF0478"/>
    <w:rsid w:val="00FF0487"/>
    <w:rsid w:val="00FF09DD"/>
    <w:rsid w:val="00FF1105"/>
    <w:rsid w:val="00FF143A"/>
    <w:rsid w:val="00FF17D9"/>
    <w:rsid w:val="00FF2A11"/>
    <w:rsid w:val="00FF3FBB"/>
    <w:rsid w:val="00FF4416"/>
    <w:rsid w:val="00FF4457"/>
    <w:rsid w:val="00FF4B2C"/>
    <w:rsid w:val="00FF4D6E"/>
    <w:rsid w:val="00FF4FF9"/>
    <w:rsid w:val="00FF563A"/>
    <w:rsid w:val="00FF5BA3"/>
    <w:rsid w:val="00FF5CD7"/>
    <w:rsid w:val="00FF5FBD"/>
    <w:rsid w:val="00FF6198"/>
    <w:rsid w:val="00FF6A9F"/>
    <w:rsid w:val="00FF70C1"/>
    <w:rsid w:val="00FF77E7"/>
    <w:rsid w:val="00FF781E"/>
    <w:rsid w:val="00FF79C8"/>
    <w:rsid w:val="00FF7E1E"/>
    <w:rsid w:val="022417C6"/>
    <w:rsid w:val="02C55027"/>
    <w:rsid w:val="02F95547"/>
    <w:rsid w:val="034022A8"/>
    <w:rsid w:val="039CFDE2"/>
    <w:rsid w:val="04B760D7"/>
    <w:rsid w:val="04CCE341"/>
    <w:rsid w:val="051441F9"/>
    <w:rsid w:val="05315B7C"/>
    <w:rsid w:val="05475BB5"/>
    <w:rsid w:val="06EDBB7C"/>
    <w:rsid w:val="06FBD853"/>
    <w:rsid w:val="07973F38"/>
    <w:rsid w:val="083D808D"/>
    <w:rsid w:val="091F73C8"/>
    <w:rsid w:val="0987703E"/>
    <w:rsid w:val="09AF5F8E"/>
    <w:rsid w:val="0A96411A"/>
    <w:rsid w:val="0AB750E1"/>
    <w:rsid w:val="0B1D550D"/>
    <w:rsid w:val="0B307A17"/>
    <w:rsid w:val="0BAF4465"/>
    <w:rsid w:val="0C35361B"/>
    <w:rsid w:val="0CA3D467"/>
    <w:rsid w:val="0CF6087C"/>
    <w:rsid w:val="0D0F9D72"/>
    <w:rsid w:val="0D35708C"/>
    <w:rsid w:val="0F017F37"/>
    <w:rsid w:val="0F153565"/>
    <w:rsid w:val="0F420445"/>
    <w:rsid w:val="0F921CA1"/>
    <w:rsid w:val="0F9A79C6"/>
    <w:rsid w:val="1088428A"/>
    <w:rsid w:val="10DB21E2"/>
    <w:rsid w:val="10DD46F4"/>
    <w:rsid w:val="10FF7D49"/>
    <w:rsid w:val="110E68D3"/>
    <w:rsid w:val="126709B3"/>
    <w:rsid w:val="1275D47D"/>
    <w:rsid w:val="12E04445"/>
    <w:rsid w:val="13530A22"/>
    <w:rsid w:val="13C2E929"/>
    <w:rsid w:val="13E259ED"/>
    <w:rsid w:val="142F11C2"/>
    <w:rsid w:val="14C764DD"/>
    <w:rsid w:val="14CC3A74"/>
    <w:rsid w:val="1558885A"/>
    <w:rsid w:val="15E5D9C6"/>
    <w:rsid w:val="16914E2D"/>
    <w:rsid w:val="1726B2F1"/>
    <w:rsid w:val="172CD927"/>
    <w:rsid w:val="180D63EA"/>
    <w:rsid w:val="181D5D92"/>
    <w:rsid w:val="186843F8"/>
    <w:rsid w:val="189E096B"/>
    <w:rsid w:val="18A5A557"/>
    <w:rsid w:val="18E39282"/>
    <w:rsid w:val="18E3B6AF"/>
    <w:rsid w:val="19203D92"/>
    <w:rsid w:val="19692F12"/>
    <w:rsid w:val="1ADE1EFA"/>
    <w:rsid w:val="1CFC76A3"/>
    <w:rsid w:val="1D380FD0"/>
    <w:rsid w:val="1DD7C34E"/>
    <w:rsid w:val="1E1AEA46"/>
    <w:rsid w:val="1F240979"/>
    <w:rsid w:val="1F477B23"/>
    <w:rsid w:val="1F48BA7B"/>
    <w:rsid w:val="1F64731D"/>
    <w:rsid w:val="1F647B17"/>
    <w:rsid w:val="1F827297"/>
    <w:rsid w:val="1F831ABC"/>
    <w:rsid w:val="20E0189C"/>
    <w:rsid w:val="21091AC9"/>
    <w:rsid w:val="224BE7B3"/>
    <w:rsid w:val="22885F6E"/>
    <w:rsid w:val="22F55B51"/>
    <w:rsid w:val="23339E18"/>
    <w:rsid w:val="23AA075C"/>
    <w:rsid w:val="23C1216A"/>
    <w:rsid w:val="24F857DA"/>
    <w:rsid w:val="2518593D"/>
    <w:rsid w:val="254E34A0"/>
    <w:rsid w:val="25601EBD"/>
    <w:rsid w:val="258E49CB"/>
    <w:rsid w:val="2596BB07"/>
    <w:rsid w:val="26DA6FEC"/>
    <w:rsid w:val="273DF4A6"/>
    <w:rsid w:val="2794125F"/>
    <w:rsid w:val="28541825"/>
    <w:rsid w:val="28794119"/>
    <w:rsid w:val="2A0F08F4"/>
    <w:rsid w:val="2CED3991"/>
    <w:rsid w:val="2D9B4546"/>
    <w:rsid w:val="2E7B61AE"/>
    <w:rsid w:val="2E8CD90B"/>
    <w:rsid w:val="2F261770"/>
    <w:rsid w:val="2FDE37DF"/>
    <w:rsid w:val="309F87B2"/>
    <w:rsid w:val="31D7188B"/>
    <w:rsid w:val="31FB48A5"/>
    <w:rsid w:val="3203242A"/>
    <w:rsid w:val="323C7295"/>
    <w:rsid w:val="3337D1DA"/>
    <w:rsid w:val="334FB3DE"/>
    <w:rsid w:val="335B533E"/>
    <w:rsid w:val="341B3987"/>
    <w:rsid w:val="34425206"/>
    <w:rsid w:val="34561EF6"/>
    <w:rsid w:val="34C40B44"/>
    <w:rsid w:val="34D3A23B"/>
    <w:rsid w:val="34DA33B0"/>
    <w:rsid w:val="350707B5"/>
    <w:rsid w:val="35955983"/>
    <w:rsid w:val="35B067E0"/>
    <w:rsid w:val="36364EB6"/>
    <w:rsid w:val="3891640A"/>
    <w:rsid w:val="398B4B86"/>
    <w:rsid w:val="39D4C9A1"/>
    <w:rsid w:val="3A2636E4"/>
    <w:rsid w:val="3A6C31D3"/>
    <w:rsid w:val="3A791404"/>
    <w:rsid w:val="3B5B4C64"/>
    <w:rsid w:val="3B998904"/>
    <w:rsid w:val="3BA84001"/>
    <w:rsid w:val="3C436AD4"/>
    <w:rsid w:val="3D051C20"/>
    <w:rsid w:val="3D748726"/>
    <w:rsid w:val="3D89004A"/>
    <w:rsid w:val="3DBB763F"/>
    <w:rsid w:val="3EE35B04"/>
    <w:rsid w:val="3F454F24"/>
    <w:rsid w:val="4008E70A"/>
    <w:rsid w:val="403EC2D4"/>
    <w:rsid w:val="4047A367"/>
    <w:rsid w:val="40D40DB4"/>
    <w:rsid w:val="40E71DFB"/>
    <w:rsid w:val="411F17EE"/>
    <w:rsid w:val="41626DE1"/>
    <w:rsid w:val="427B7FF2"/>
    <w:rsid w:val="430FBFDE"/>
    <w:rsid w:val="431B0ACA"/>
    <w:rsid w:val="433319AC"/>
    <w:rsid w:val="43958982"/>
    <w:rsid w:val="43DB5E95"/>
    <w:rsid w:val="44C7D66E"/>
    <w:rsid w:val="4549650D"/>
    <w:rsid w:val="4594BB87"/>
    <w:rsid w:val="46E26E86"/>
    <w:rsid w:val="471E51DE"/>
    <w:rsid w:val="47941C0E"/>
    <w:rsid w:val="47B16188"/>
    <w:rsid w:val="48E97C50"/>
    <w:rsid w:val="48F3B969"/>
    <w:rsid w:val="49B775FF"/>
    <w:rsid w:val="49D039C5"/>
    <w:rsid w:val="4A493F67"/>
    <w:rsid w:val="4AD627F6"/>
    <w:rsid w:val="4B0891FA"/>
    <w:rsid w:val="4B28F192"/>
    <w:rsid w:val="4D33E780"/>
    <w:rsid w:val="4DF63D1A"/>
    <w:rsid w:val="4E8DC901"/>
    <w:rsid w:val="4E9C014F"/>
    <w:rsid w:val="4EA3009E"/>
    <w:rsid w:val="4F435DEB"/>
    <w:rsid w:val="4F50FAC2"/>
    <w:rsid w:val="4F5E906E"/>
    <w:rsid w:val="4FB2BA10"/>
    <w:rsid w:val="4FBCCCE8"/>
    <w:rsid w:val="4FDD1C0C"/>
    <w:rsid w:val="5006A4BC"/>
    <w:rsid w:val="51207808"/>
    <w:rsid w:val="5130FD4B"/>
    <w:rsid w:val="51DA5419"/>
    <w:rsid w:val="523531FD"/>
    <w:rsid w:val="52C134E6"/>
    <w:rsid w:val="531A69CF"/>
    <w:rsid w:val="5331AD09"/>
    <w:rsid w:val="53C37147"/>
    <w:rsid w:val="53DF49F6"/>
    <w:rsid w:val="540436FE"/>
    <w:rsid w:val="552F561E"/>
    <w:rsid w:val="559D3998"/>
    <w:rsid w:val="56BC32D2"/>
    <w:rsid w:val="56F75F8D"/>
    <w:rsid w:val="578633A1"/>
    <w:rsid w:val="57D63DB9"/>
    <w:rsid w:val="588A70B1"/>
    <w:rsid w:val="590A1D78"/>
    <w:rsid w:val="59315713"/>
    <w:rsid w:val="59608393"/>
    <w:rsid w:val="59E05EDB"/>
    <w:rsid w:val="59EF03B2"/>
    <w:rsid w:val="5ADE5B62"/>
    <w:rsid w:val="5B292DBA"/>
    <w:rsid w:val="5B401211"/>
    <w:rsid w:val="5B9EC9BD"/>
    <w:rsid w:val="5C746688"/>
    <w:rsid w:val="5C8F5A04"/>
    <w:rsid w:val="5CA85C82"/>
    <w:rsid w:val="5CBF2ADD"/>
    <w:rsid w:val="5D716637"/>
    <w:rsid w:val="5ED85A72"/>
    <w:rsid w:val="5F2D71AB"/>
    <w:rsid w:val="60009D67"/>
    <w:rsid w:val="602EDC33"/>
    <w:rsid w:val="608BC614"/>
    <w:rsid w:val="60E47157"/>
    <w:rsid w:val="6115CD74"/>
    <w:rsid w:val="612F0E25"/>
    <w:rsid w:val="61E16955"/>
    <w:rsid w:val="621D651F"/>
    <w:rsid w:val="62291711"/>
    <w:rsid w:val="6280C380"/>
    <w:rsid w:val="62EFB0AA"/>
    <w:rsid w:val="6308356F"/>
    <w:rsid w:val="633B2D78"/>
    <w:rsid w:val="6366195D"/>
    <w:rsid w:val="641C2DD4"/>
    <w:rsid w:val="64BE584C"/>
    <w:rsid w:val="64C244A6"/>
    <w:rsid w:val="64C47566"/>
    <w:rsid w:val="66EC2438"/>
    <w:rsid w:val="682F0A28"/>
    <w:rsid w:val="683CB3B3"/>
    <w:rsid w:val="6923D78D"/>
    <w:rsid w:val="6952D892"/>
    <w:rsid w:val="69735C8B"/>
    <w:rsid w:val="69ED3AA4"/>
    <w:rsid w:val="6A036243"/>
    <w:rsid w:val="6A1E21CD"/>
    <w:rsid w:val="6A79F196"/>
    <w:rsid w:val="6AA10952"/>
    <w:rsid w:val="6AF22169"/>
    <w:rsid w:val="6B601E50"/>
    <w:rsid w:val="6B6E0DEB"/>
    <w:rsid w:val="6C2E581A"/>
    <w:rsid w:val="6C85F8B8"/>
    <w:rsid w:val="6D4A4F36"/>
    <w:rsid w:val="6DD01018"/>
    <w:rsid w:val="6EB32B9D"/>
    <w:rsid w:val="6ECAF2DA"/>
    <w:rsid w:val="6F353CD4"/>
    <w:rsid w:val="6F466708"/>
    <w:rsid w:val="6F5B8B84"/>
    <w:rsid w:val="6F7D496B"/>
    <w:rsid w:val="6F84AD74"/>
    <w:rsid w:val="6F8C3574"/>
    <w:rsid w:val="708E0452"/>
    <w:rsid w:val="71AD5A88"/>
    <w:rsid w:val="71F966F8"/>
    <w:rsid w:val="7224A6AA"/>
    <w:rsid w:val="73340A2F"/>
    <w:rsid w:val="739A930B"/>
    <w:rsid w:val="73E7122E"/>
    <w:rsid w:val="742CE77D"/>
    <w:rsid w:val="748660F6"/>
    <w:rsid w:val="751C9244"/>
    <w:rsid w:val="75A0E999"/>
    <w:rsid w:val="75BA88DE"/>
    <w:rsid w:val="767A6CB9"/>
    <w:rsid w:val="76933EA6"/>
    <w:rsid w:val="77083DEE"/>
    <w:rsid w:val="7735D2E8"/>
    <w:rsid w:val="77AC08AC"/>
    <w:rsid w:val="78A7465C"/>
    <w:rsid w:val="78EE0932"/>
    <w:rsid w:val="79E4EA6C"/>
    <w:rsid w:val="7A8D764F"/>
    <w:rsid w:val="7AED579E"/>
    <w:rsid w:val="7AFC0FBC"/>
    <w:rsid w:val="7B2012DE"/>
    <w:rsid w:val="7B2D4D48"/>
    <w:rsid w:val="7B6D08AA"/>
    <w:rsid w:val="7BB27B64"/>
    <w:rsid w:val="7C2224B4"/>
    <w:rsid w:val="7C497F7B"/>
    <w:rsid w:val="7C5B845A"/>
    <w:rsid w:val="7C66286E"/>
    <w:rsid w:val="7C8A0A9D"/>
    <w:rsid w:val="7CAF6F1F"/>
    <w:rsid w:val="7D164206"/>
    <w:rsid w:val="7D251423"/>
    <w:rsid w:val="7DDB4EBC"/>
    <w:rsid w:val="7F46A649"/>
    <w:rsid w:val="7F623D30"/>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colormru v:ext="edit" colors="yellow,#ff9,#eaf1dd"/>
    </o:shapedefaults>
    <o:shapelayout v:ext="edit">
      <o:idmap v:ext="edit" data="2"/>
    </o:shapelayout>
  </w:shapeDefaults>
  <w:decimalSymbol w:val="."/>
  <w:listSeparator w:val=","/>
  <w14:docId w14:val="3390C895"/>
  <w15:docId w15:val="{1F32913E-3671-47B7-9661-8F3F56C5A4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pPr>
        <w:spacing w:before="20" w:after="2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qFormat="1"/>
    <w:lsdException w:name="index 2" w:semiHidden="1" w:unhideWhenUsed="1" w:qFormat="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iPriority="0" w:unhideWhenUsed="1" w:qFormat="1"/>
    <w:lsdException w:name="header" w:semiHidden="1" w:unhideWhenUsed="1" w:qFormat="1"/>
    <w:lsdException w:name="footer" w:semiHidden="1" w:unhideWhenUsed="1" w:qFormat="1"/>
    <w:lsdException w:name="index heading" w:semiHidden="1" w:unhideWhenUsed="1" w:qFormat="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iPriority="0" w:unhideWhenUsed="1" w:qFormat="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qFormat="1"/>
    <w:lsdException w:name="List" w:uiPriority="0" w:qFormat="1"/>
    <w:lsdException w:name="List Bullet" w:uiPriority="0" w:qFormat="1"/>
    <w:lsdException w:name="List Number" w:semiHidden="1" w:uiPriority="0" w:unhideWhenUsed="1" w:qFormat="1"/>
    <w:lsdException w:name="List 2" w:semiHidden="1" w:uiPriority="0" w:unhideWhenUsed="1" w:qFormat="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nhideWhenUsed="1" w:qFormat="1"/>
    <w:lsdException w:name="List Bullet 4" w:semiHidden="1" w:unhideWhenUsed="1" w:qFormat="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iPriority="0" w:unhideWhenUsed="1" w:qFormat="1"/>
    <w:lsdException w:name="Body Text Indent" w:semiHidden="1" w:uiPriority="0" w:unhideWhenUsed="1" w:qFormat="1"/>
    <w:lsdException w:name="List Continue" w:semiHidden="1" w:unhideWhenUsed="1" w:qFormat="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nhideWhenUsed="1" w:qFormat="1"/>
    <w:lsdException w:name="Body Text Indent 2" w:semiHidden="1" w:uiPriority="0" w:unhideWhenUsed="1" w:qFormat="1"/>
    <w:lsdException w:name="Body Text Indent 3" w:semiHidden="1" w:uiPriority="0" w:unhideWhenUsed="1" w:qFormat="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qFormat="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qFormat="1"/>
    <w:lsdException w:name="Medium Grid 2 Accent 1" w:uiPriority="68"/>
    <w:lsdException w:name="Medium Grid 3 Accent 1" w:uiPriority="69" w:qFormat="1"/>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qFormat="1"/>
    <w:lsdException w:name="Dark List Accent 4" w:uiPriority="70"/>
    <w:lsdException w:name="Colorful Shading Accent 4" w:uiPriority="71" w:qFormat="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qFormat="1"/>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qFormat="1"/>
    <w:lsdException w:name="Light Grid Accent 6" w:uiPriority="62"/>
    <w:lsdException w:name="Medium Shading 1 Accent 6" w:uiPriority="63"/>
    <w:lsdException w:name="Medium Shading 2 Accent 6" w:uiPriority="64" w:qFormat="1"/>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15F5"/>
    <w:rPr>
      <w:rFonts w:ascii="Arial" w:eastAsia="Times New Roman" w:hAnsi="Arial"/>
      <w:sz w:val="24"/>
    </w:rPr>
  </w:style>
  <w:style w:type="paragraph" w:styleId="Heading1">
    <w:name w:val="heading 1"/>
    <w:basedOn w:val="Normal"/>
    <w:next w:val="Normal"/>
    <w:link w:val="Heading1Char"/>
    <w:qFormat/>
    <w:rsid w:val="0072723C"/>
    <w:pPr>
      <w:keepNext/>
      <w:keepLines/>
      <w:numPr>
        <w:numId w:val="27"/>
      </w:numPr>
      <w:spacing w:before="480" w:after="240" w:line="240" w:lineRule="atLeast"/>
      <w:outlineLvl w:val="0"/>
    </w:pPr>
    <w:rPr>
      <w:rFonts w:ascii="Calibri Light" w:hAnsi="Calibri Light"/>
      <w:b/>
      <w:color w:val="215868" w:themeColor="accent5" w:themeShade="80"/>
      <w:kern w:val="28"/>
      <w:sz w:val="32"/>
    </w:rPr>
  </w:style>
  <w:style w:type="paragraph" w:styleId="Heading2">
    <w:name w:val="heading 2"/>
    <w:basedOn w:val="Normal"/>
    <w:next w:val="Normal"/>
    <w:link w:val="Heading2Char"/>
    <w:uiPriority w:val="9"/>
    <w:qFormat/>
    <w:rsid w:val="0072723C"/>
    <w:pPr>
      <w:keepNext/>
      <w:keepLines/>
      <w:numPr>
        <w:ilvl w:val="1"/>
        <w:numId w:val="27"/>
      </w:numPr>
      <w:spacing w:before="280" w:after="280" w:line="240" w:lineRule="atLeast"/>
      <w:outlineLvl w:val="1"/>
    </w:pPr>
    <w:rPr>
      <w:rFonts w:ascii="Calibri Light" w:hAnsi="Calibri Light"/>
      <w:b/>
      <w:color w:val="215868" w:themeColor="accent5" w:themeShade="80"/>
      <w:sz w:val="28"/>
    </w:rPr>
  </w:style>
  <w:style w:type="paragraph" w:styleId="Heading3">
    <w:name w:val="heading 3"/>
    <w:basedOn w:val="Normal"/>
    <w:next w:val="Normal"/>
    <w:link w:val="Heading3Char"/>
    <w:uiPriority w:val="9"/>
    <w:qFormat/>
    <w:rsid w:val="0072723C"/>
    <w:pPr>
      <w:numPr>
        <w:ilvl w:val="2"/>
        <w:numId w:val="27"/>
      </w:numPr>
      <w:spacing w:before="240" w:after="240"/>
      <w:outlineLvl w:val="2"/>
    </w:pPr>
    <w:rPr>
      <w:rFonts w:ascii="Calibri Light" w:hAnsi="Calibri Light"/>
      <w:b/>
      <w:color w:val="215868" w:themeColor="accent5" w:themeShade="80"/>
    </w:rPr>
  </w:style>
  <w:style w:type="paragraph" w:styleId="Heading4">
    <w:name w:val="heading 4"/>
    <w:basedOn w:val="Normal"/>
    <w:next w:val="Normal"/>
    <w:link w:val="Heading4Char"/>
    <w:uiPriority w:val="9"/>
    <w:qFormat/>
    <w:rsid w:val="0072723C"/>
    <w:pPr>
      <w:keepNext/>
      <w:numPr>
        <w:ilvl w:val="3"/>
        <w:numId w:val="27"/>
      </w:numPr>
      <w:spacing w:before="240" w:after="60" w:line="220" w:lineRule="exact"/>
      <w:jc w:val="both"/>
      <w:outlineLvl w:val="3"/>
    </w:pPr>
    <w:rPr>
      <w:rFonts w:ascii="Calibri Light" w:hAnsi="Calibri Light"/>
      <w:b/>
      <w:sz w:val="22"/>
    </w:rPr>
  </w:style>
  <w:style w:type="paragraph" w:styleId="Heading5">
    <w:name w:val="heading 5"/>
    <w:basedOn w:val="Normal"/>
    <w:next w:val="Normal"/>
    <w:link w:val="Heading5Char"/>
    <w:uiPriority w:val="9"/>
    <w:qFormat/>
    <w:rsid w:val="0072723C"/>
    <w:pPr>
      <w:numPr>
        <w:ilvl w:val="4"/>
        <w:numId w:val="27"/>
      </w:numPr>
      <w:spacing w:before="240" w:after="60" w:line="220" w:lineRule="exact"/>
      <w:jc w:val="both"/>
      <w:outlineLvl w:val="4"/>
    </w:pPr>
    <w:rPr>
      <w:sz w:val="22"/>
    </w:rPr>
  </w:style>
  <w:style w:type="paragraph" w:styleId="Heading6">
    <w:name w:val="heading 6"/>
    <w:basedOn w:val="Normal"/>
    <w:next w:val="Normal"/>
    <w:link w:val="Heading6Char"/>
    <w:uiPriority w:val="9"/>
    <w:qFormat/>
    <w:rsid w:val="0072723C"/>
    <w:pPr>
      <w:numPr>
        <w:ilvl w:val="5"/>
        <w:numId w:val="27"/>
      </w:numPr>
      <w:spacing w:before="240" w:after="60" w:line="220" w:lineRule="exact"/>
      <w:jc w:val="both"/>
      <w:outlineLvl w:val="5"/>
    </w:pPr>
    <w:rPr>
      <w:i/>
      <w:sz w:val="22"/>
    </w:rPr>
  </w:style>
  <w:style w:type="paragraph" w:styleId="Heading7">
    <w:name w:val="heading 7"/>
    <w:basedOn w:val="Normal"/>
    <w:next w:val="Normal"/>
    <w:link w:val="Heading7Char"/>
    <w:uiPriority w:val="9"/>
    <w:qFormat/>
    <w:rsid w:val="0072723C"/>
    <w:pPr>
      <w:numPr>
        <w:ilvl w:val="6"/>
        <w:numId w:val="27"/>
      </w:numPr>
      <w:spacing w:before="240" w:after="60" w:line="220" w:lineRule="exact"/>
      <w:jc w:val="both"/>
      <w:outlineLvl w:val="6"/>
    </w:pPr>
    <w:rPr>
      <w:sz w:val="20"/>
    </w:rPr>
  </w:style>
  <w:style w:type="paragraph" w:styleId="Heading8">
    <w:name w:val="heading 8"/>
    <w:basedOn w:val="Normal"/>
    <w:next w:val="Normal"/>
    <w:link w:val="Heading8Char"/>
    <w:uiPriority w:val="9"/>
    <w:qFormat/>
    <w:rsid w:val="0072723C"/>
    <w:pPr>
      <w:numPr>
        <w:ilvl w:val="7"/>
        <w:numId w:val="27"/>
      </w:numPr>
      <w:spacing w:before="240" w:after="60" w:line="220" w:lineRule="exact"/>
      <w:jc w:val="both"/>
      <w:outlineLvl w:val="7"/>
    </w:pPr>
    <w:rPr>
      <w:i/>
      <w:sz w:val="20"/>
    </w:rPr>
  </w:style>
  <w:style w:type="paragraph" w:styleId="Heading9">
    <w:name w:val="heading 9"/>
    <w:basedOn w:val="Normal"/>
    <w:next w:val="Normal"/>
    <w:link w:val="Heading9Char"/>
    <w:uiPriority w:val="9"/>
    <w:qFormat/>
    <w:rsid w:val="0072723C"/>
    <w:pPr>
      <w:numPr>
        <w:ilvl w:val="8"/>
        <w:numId w:val="27"/>
      </w:numPr>
      <w:spacing w:before="240" w:after="60" w:line="220" w:lineRule="exact"/>
      <w:jc w:val="both"/>
      <w:outlineLvl w:val="8"/>
    </w:pPr>
    <w:rPr>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unhideWhenUsed/>
    <w:qFormat/>
    <w:rsid w:val="0072723C"/>
    <w:rPr>
      <w:rFonts w:ascii="Tahoma" w:hAnsi="Tahoma" w:cs="Tahoma"/>
      <w:sz w:val="16"/>
      <w:szCs w:val="16"/>
    </w:rPr>
  </w:style>
  <w:style w:type="paragraph" w:styleId="BodyText">
    <w:name w:val="Body Text"/>
    <w:basedOn w:val="Normal"/>
    <w:link w:val="BodyTextChar"/>
    <w:qFormat/>
    <w:rsid w:val="0072723C"/>
    <w:pPr>
      <w:spacing w:before="120" w:after="120" w:line="240" w:lineRule="atLeast"/>
      <w:jc w:val="both"/>
    </w:pPr>
    <w:rPr>
      <w:sz w:val="20"/>
      <w:szCs w:val="24"/>
    </w:rPr>
  </w:style>
  <w:style w:type="paragraph" w:styleId="BodyText2">
    <w:name w:val="Body Text 2"/>
    <w:basedOn w:val="Normal"/>
    <w:link w:val="BodyText2Char"/>
    <w:unhideWhenUsed/>
    <w:qFormat/>
    <w:rsid w:val="0072723C"/>
    <w:pPr>
      <w:spacing w:after="120" w:line="480" w:lineRule="auto"/>
      <w:jc w:val="both"/>
    </w:pPr>
    <w:rPr>
      <w:rFonts w:ascii="Calibri" w:hAnsi="Calibri"/>
      <w:sz w:val="22"/>
      <w:szCs w:val="22"/>
    </w:rPr>
  </w:style>
  <w:style w:type="paragraph" w:styleId="BodyText3">
    <w:name w:val="Body Text 3"/>
    <w:basedOn w:val="Normal"/>
    <w:link w:val="BodyText3Char"/>
    <w:uiPriority w:val="99"/>
    <w:unhideWhenUsed/>
    <w:qFormat/>
    <w:rsid w:val="0072723C"/>
    <w:pPr>
      <w:spacing w:after="120" w:line="276" w:lineRule="auto"/>
      <w:jc w:val="both"/>
    </w:pPr>
    <w:rPr>
      <w:rFonts w:ascii="Calibri" w:hAnsi="Calibri"/>
      <w:sz w:val="16"/>
      <w:szCs w:val="16"/>
    </w:rPr>
  </w:style>
  <w:style w:type="paragraph" w:styleId="BodyTextIndent">
    <w:name w:val="Body Text Indent"/>
    <w:basedOn w:val="Normal"/>
    <w:link w:val="BodyTextIndentChar"/>
    <w:qFormat/>
    <w:rsid w:val="0072723C"/>
    <w:pPr>
      <w:spacing w:after="120"/>
      <w:ind w:left="360"/>
      <w:jc w:val="both"/>
    </w:pPr>
    <w:rPr>
      <w:rFonts w:ascii="Times New Roman" w:hAnsi="Times New Roman"/>
      <w:sz w:val="20"/>
    </w:rPr>
  </w:style>
  <w:style w:type="paragraph" w:styleId="BodyTextIndent2">
    <w:name w:val="Body Text Indent 2"/>
    <w:basedOn w:val="Normal"/>
    <w:link w:val="BodyTextIndent2Char"/>
    <w:unhideWhenUsed/>
    <w:qFormat/>
    <w:rsid w:val="0072723C"/>
    <w:pPr>
      <w:spacing w:after="120" w:line="480" w:lineRule="auto"/>
      <w:ind w:left="360"/>
      <w:jc w:val="both"/>
    </w:pPr>
    <w:rPr>
      <w:rFonts w:ascii="Calibri" w:hAnsi="Calibri"/>
      <w:sz w:val="22"/>
      <w:szCs w:val="22"/>
    </w:rPr>
  </w:style>
  <w:style w:type="paragraph" w:styleId="BodyTextIndent3">
    <w:name w:val="Body Text Indent 3"/>
    <w:basedOn w:val="Normal"/>
    <w:link w:val="BodyTextIndent3Char"/>
    <w:unhideWhenUsed/>
    <w:qFormat/>
    <w:rsid w:val="0072723C"/>
    <w:pPr>
      <w:spacing w:after="120" w:line="276" w:lineRule="auto"/>
      <w:ind w:left="360"/>
      <w:jc w:val="both"/>
    </w:pPr>
    <w:rPr>
      <w:rFonts w:ascii="Calibri" w:hAnsi="Calibri"/>
      <w:sz w:val="16"/>
      <w:szCs w:val="16"/>
    </w:rPr>
  </w:style>
  <w:style w:type="paragraph" w:styleId="Caption">
    <w:name w:val="caption"/>
    <w:basedOn w:val="Normal"/>
    <w:next w:val="Normal"/>
    <w:uiPriority w:val="35"/>
    <w:unhideWhenUsed/>
    <w:qFormat/>
    <w:rsid w:val="0072723C"/>
    <w:pPr>
      <w:spacing w:after="200"/>
    </w:pPr>
    <w:rPr>
      <w:b/>
      <w:bCs/>
      <w:color w:val="4F81BD" w:themeColor="accent1"/>
      <w:sz w:val="18"/>
      <w:szCs w:val="18"/>
    </w:rPr>
  </w:style>
  <w:style w:type="character" w:styleId="CommentReference">
    <w:name w:val="annotation reference"/>
    <w:semiHidden/>
    <w:qFormat/>
    <w:rsid w:val="0072723C"/>
    <w:rPr>
      <w:sz w:val="16"/>
      <w:szCs w:val="16"/>
    </w:rPr>
  </w:style>
  <w:style w:type="paragraph" w:styleId="CommentText">
    <w:name w:val="annotation text"/>
    <w:basedOn w:val="Normal"/>
    <w:link w:val="CommentTextChar"/>
    <w:unhideWhenUsed/>
    <w:qFormat/>
    <w:rsid w:val="0072723C"/>
    <w:pPr>
      <w:spacing w:after="200"/>
      <w:jc w:val="both"/>
    </w:pPr>
    <w:rPr>
      <w:rFonts w:ascii="Calibri" w:hAnsi="Calibri"/>
      <w:sz w:val="20"/>
    </w:rPr>
  </w:style>
  <w:style w:type="paragraph" w:styleId="CommentSubject">
    <w:name w:val="annotation subject"/>
    <w:basedOn w:val="CommentText"/>
    <w:next w:val="CommentText"/>
    <w:link w:val="CommentSubjectChar"/>
    <w:qFormat/>
    <w:rsid w:val="0072723C"/>
    <w:pPr>
      <w:spacing w:after="0" w:line="360" w:lineRule="auto"/>
    </w:pPr>
    <w:rPr>
      <w:rFonts w:ascii="Trebuchet MS" w:hAnsi="Trebuchet MS"/>
      <w:b/>
      <w:bCs/>
    </w:rPr>
  </w:style>
  <w:style w:type="paragraph" w:styleId="DocumentMap">
    <w:name w:val="Document Map"/>
    <w:basedOn w:val="Normal"/>
    <w:link w:val="DocumentMapChar"/>
    <w:uiPriority w:val="99"/>
    <w:unhideWhenUsed/>
    <w:qFormat/>
    <w:rsid w:val="0072723C"/>
    <w:rPr>
      <w:rFonts w:ascii="Tahoma" w:hAnsi="Tahoma" w:cs="Tahoma"/>
      <w:sz w:val="16"/>
      <w:szCs w:val="16"/>
    </w:rPr>
  </w:style>
  <w:style w:type="character" w:styleId="Emphasis">
    <w:name w:val="Emphasis"/>
    <w:uiPriority w:val="20"/>
    <w:qFormat/>
    <w:rsid w:val="0072723C"/>
    <w:rPr>
      <w:i/>
      <w:iCs/>
    </w:rPr>
  </w:style>
  <w:style w:type="character" w:styleId="FollowedHyperlink">
    <w:name w:val="FollowedHyperlink"/>
    <w:basedOn w:val="DefaultParagraphFont"/>
    <w:uiPriority w:val="99"/>
    <w:unhideWhenUsed/>
    <w:qFormat/>
    <w:rsid w:val="0072723C"/>
    <w:rPr>
      <w:color w:val="800080"/>
      <w:u w:val="single"/>
    </w:rPr>
  </w:style>
  <w:style w:type="paragraph" w:styleId="Footer">
    <w:name w:val="footer"/>
    <w:basedOn w:val="Normal"/>
    <w:link w:val="FooterChar"/>
    <w:uiPriority w:val="99"/>
    <w:qFormat/>
    <w:rsid w:val="0072723C"/>
    <w:pPr>
      <w:tabs>
        <w:tab w:val="center" w:pos="4680"/>
        <w:tab w:val="right" w:pos="9360"/>
      </w:tabs>
    </w:pPr>
    <w:rPr>
      <w:b/>
      <w:i/>
      <w:sz w:val="20"/>
    </w:rPr>
  </w:style>
  <w:style w:type="character" w:styleId="FootnoteReference">
    <w:name w:val="footnote reference"/>
    <w:semiHidden/>
    <w:qFormat/>
    <w:rsid w:val="0072723C"/>
  </w:style>
  <w:style w:type="paragraph" w:styleId="Header">
    <w:name w:val="header"/>
    <w:basedOn w:val="Normal"/>
    <w:link w:val="HeaderChar"/>
    <w:uiPriority w:val="99"/>
    <w:qFormat/>
    <w:rsid w:val="0072723C"/>
    <w:pPr>
      <w:tabs>
        <w:tab w:val="center" w:pos="4680"/>
        <w:tab w:val="right" w:pos="9360"/>
      </w:tabs>
    </w:pPr>
    <w:rPr>
      <w:b/>
      <w:i/>
      <w:sz w:val="20"/>
    </w:rPr>
  </w:style>
  <w:style w:type="paragraph" w:styleId="HTMLPreformatted">
    <w:name w:val="HTML Preformatted"/>
    <w:basedOn w:val="Normal"/>
    <w:link w:val="HTMLPreformattedChar"/>
    <w:uiPriority w:val="99"/>
    <w:semiHidden/>
    <w:unhideWhenUsed/>
    <w:qFormat/>
    <w:rsid w:val="00727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hAnsi="Courier New" w:cs="Courier New"/>
      <w:sz w:val="20"/>
      <w:lang w:val="en-IN" w:eastAsia="en-IN"/>
    </w:rPr>
  </w:style>
  <w:style w:type="character" w:styleId="Hyperlink">
    <w:name w:val="Hyperlink"/>
    <w:basedOn w:val="DefaultParagraphFont"/>
    <w:uiPriority w:val="99"/>
    <w:qFormat/>
    <w:rsid w:val="0072723C"/>
    <w:rPr>
      <w:color w:val="0000FF"/>
      <w:u w:val="single"/>
    </w:rPr>
  </w:style>
  <w:style w:type="paragraph" w:styleId="Index1">
    <w:name w:val="index 1"/>
    <w:basedOn w:val="Normal"/>
    <w:next w:val="Normal"/>
    <w:uiPriority w:val="99"/>
    <w:unhideWhenUsed/>
    <w:qFormat/>
    <w:rsid w:val="0072723C"/>
    <w:pPr>
      <w:ind w:left="220" w:hanging="220"/>
      <w:jc w:val="both"/>
    </w:pPr>
    <w:rPr>
      <w:rFonts w:ascii="Calibri" w:hAnsi="Calibri"/>
      <w:sz w:val="22"/>
      <w:szCs w:val="22"/>
    </w:rPr>
  </w:style>
  <w:style w:type="paragraph" w:styleId="Index2">
    <w:name w:val="index 2"/>
    <w:basedOn w:val="Normal"/>
    <w:next w:val="Normal"/>
    <w:uiPriority w:val="99"/>
    <w:unhideWhenUsed/>
    <w:qFormat/>
    <w:rsid w:val="0072723C"/>
    <w:pPr>
      <w:ind w:left="400" w:hanging="200"/>
      <w:jc w:val="both"/>
    </w:pPr>
    <w:rPr>
      <w:sz w:val="20"/>
      <w:lang w:val="de-DE" w:eastAsia="ja-JP"/>
    </w:rPr>
  </w:style>
  <w:style w:type="paragraph" w:styleId="IndexHeading">
    <w:name w:val="index heading"/>
    <w:basedOn w:val="Normal"/>
    <w:next w:val="Index1"/>
    <w:uiPriority w:val="99"/>
    <w:semiHidden/>
    <w:qFormat/>
    <w:rsid w:val="0072723C"/>
    <w:pPr>
      <w:jc w:val="both"/>
    </w:pPr>
    <w:rPr>
      <w:rFonts w:ascii="Times New Roman" w:hAnsi="Times New Roman"/>
      <w:szCs w:val="24"/>
    </w:rPr>
  </w:style>
  <w:style w:type="paragraph" w:styleId="List">
    <w:name w:val="List"/>
    <w:basedOn w:val="Normal"/>
    <w:qFormat/>
    <w:rsid w:val="0072723C"/>
    <w:pPr>
      <w:numPr>
        <w:numId w:val="1"/>
      </w:numPr>
      <w:jc w:val="both"/>
    </w:pPr>
    <w:rPr>
      <w:rFonts w:ascii="Times New Roman" w:hAnsi="Times New Roman"/>
      <w:sz w:val="20"/>
    </w:rPr>
  </w:style>
  <w:style w:type="paragraph" w:styleId="List2">
    <w:name w:val="List 2"/>
    <w:basedOn w:val="Normal"/>
    <w:qFormat/>
    <w:rsid w:val="0072723C"/>
    <w:pPr>
      <w:ind w:left="566" w:hanging="283"/>
      <w:contextualSpacing/>
      <w:jc w:val="both"/>
    </w:pPr>
    <w:rPr>
      <w:rFonts w:ascii="Times New Roman" w:hAnsi="Times New Roman"/>
    </w:rPr>
  </w:style>
  <w:style w:type="paragraph" w:styleId="ListBullet">
    <w:name w:val="List Bullet"/>
    <w:basedOn w:val="Normal"/>
    <w:qFormat/>
    <w:rsid w:val="0072723C"/>
    <w:pPr>
      <w:spacing w:before="60" w:after="60"/>
      <w:jc w:val="both"/>
    </w:pPr>
    <w:rPr>
      <w:sz w:val="20"/>
      <w:lang w:val="de-DE" w:eastAsia="ja-JP"/>
    </w:rPr>
  </w:style>
  <w:style w:type="paragraph" w:styleId="ListBullet2">
    <w:name w:val="List Bullet 2"/>
    <w:basedOn w:val="Normal"/>
    <w:unhideWhenUsed/>
    <w:qFormat/>
    <w:rsid w:val="0072723C"/>
    <w:pPr>
      <w:numPr>
        <w:numId w:val="2"/>
      </w:numPr>
      <w:spacing w:after="200" w:line="276" w:lineRule="auto"/>
      <w:contextualSpacing/>
      <w:jc w:val="both"/>
    </w:pPr>
    <w:rPr>
      <w:rFonts w:ascii="Calibri" w:hAnsi="Calibri"/>
      <w:sz w:val="22"/>
      <w:szCs w:val="22"/>
    </w:rPr>
  </w:style>
  <w:style w:type="paragraph" w:styleId="ListBullet3">
    <w:name w:val="List Bullet 3"/>
    <w:basedOn w:val="Normal"/>
    <w:uiPriority w:val="99"/>
    <w:unhideWhenUsed/>
    <w:qFormat/>
    <w:rsid w:val="0072723C"/>
    <w:pPr>
      <w:numPr>
        <w:numId w:val="3"/>
      </w:numPr>
      <w:spacing w:after="200" w:line="276" w:lineRule="auto"/>
      <w:contextualSpacing/>
      <w:jc w:val="both"/>
    </w:pPr>
    <w:rPr>
      <w:rFonts w:ascii="Calibri" w:hAnsi="Calibri"/>
      <w:sz w:val="22"/>
      <w:szCs w:val="22"/>
    </w:rPr>
  </w:style>
  <w:style w:type="paragraph" w:styleId="ListBullet4">
    <w:name w:val="List Bullet 4"/>
    <w:basedOn w:val="Normal"/>
    <w:uiPriority w:val="99"/>
    <w:unhideWhenUsed/>
    <w:qFormat/>
    <w:rsid w:val="0072723C"/>
    <w:pPr>
      <w:numPr>
        <w:numId w:val="4"/>
      </w:numPr>
      <w:tabs>
        <w:tab w:val="left" w:pos="432"/>
      </w:tabs>
      <w:spacing w:after="200" w:line="276" w:lineRule="auto"/>
      <w:contextualSpacing/>
      <w:jc w:val="both"/>
    </w:pPr>
    <w:rPr>
      <w:rFonts w:ascii="Calibri" w:hAnsi="Calibri"/>
      <w:sz w:val="22"/>
      <w:szCs w:val="22"/>
    </w:rPr>
  </w:style>
  <w:style w:type="paragraph" w:styleId="ListContinue">
    <w:name w:val="List Continue"/>
    <w:basedOn w:val="Normal"/>
    <w:uiPriority w:val="99"/>
    <w:unhideWhenUsed/>
    <w:qFormat/>
    <w:rsid w:val="0072723C"/>
    <w:pPr>
      <w:spacing w:after="120" w:line="276" w:lineRule="auto"/>
      <w:ind w:left="360"/>
      <w:contextualSpacing/>
      <w:jc w:val="both"/>
    </w:pPr>
    <w:rPr>
      <w:rFonts w:ascii="Calibri" w:hAnsi="Calibri"/>
      <w:sz w:val="22"/>
      <w:szCs w:val="22"/>
    </w:rPr>
  </w:style>
  <w:style w:type="paragraph" w:styleId="ListNumber">
    <w:name w:val="List Number"/>
    <w:basedOn w:val="Normal"/>
    <w:qFormat/>
    <w:rsid w:val="0072723C"/>
    <w:pPr>
      <w:numPr>
        <w:numId w:val="5"/>
      </w:numPr>
      <w:jc w:val="both"/>
    </w:pPr>
    <w:rPr>
      <w:rFonts w:ascii="Times New Roman" w:hAnsi="Times New Roman"/>
    </w:rPr>
  </w:style>
  <w:style w:type="paragraph" w:styleId="NormalWeb">
    <w:name w:val="Normal (Web)"/>
    <w:basedOn w:val="Normal"/>
    <w:link w:val="NormalWebChar"/>
    <w:uiPriority w:val="99"/>
    <w:unhideWhenUsed/>
    <w:qFormat/>
    <w:rsid w:val="0072723C"/>
    <w:pPr>
      <w:spacing w:before="100" w:beforeAutospacing="1" w:after="100" w:afterAutospacing="1"/>
    </w:pPr>
    <w:rPr>
      <w:rFonts w:ascii="Times New Roman" w:hAnsi="Times New Roman"/>
      <w:szCs w:val="24"/>
    </w:rPr>
  </w:style>
  <w:style w:type="character" w:styleId="PageNumber">
    <w:name w:val="page number"/>
    <w:basedOn w:val="DefaultParagraphFont"/>
    <w:qFormat/>
    <w:rsid w:val="0072723C"/>
  </w:style>
  <w:style w:type="paragraph" w:styleId="PlainText">
    <w:name w:val="Plain Text"/>
    <w:basedOn w:val="Normal"/>
    <w:link w:val="PlainTextChar"/>
    <w:uiPriority w:val="99"/>
    <w:qFormat/>
    <w:rsid w:val="0072723C"/>
    <w:pPr>
      <w:jc w:val="both"/>
    </w:pPr>
    <w:rPr>
      <w:rFonts w:ascii="Courier New" w:hAnsi="Courier New"/>
      <w:sz w:val="20"/>
    </w:rPr>
  </w:style>
  <w:style w:type="character" w:styleId="Strong">
    <w:name w:val="Strong"/>
    <w:uiPriority w:val="22"/>
    <w:qFormat/>
    <w:rsid w:val="0072723C"/>
    <w:rPr>
      <w:rFonts w:ascii="Tahoma" w:hAnsi="Tahoma" w:cs="Tahoma" w:hint="default"/>
      <w:b/>
      <w:bCs/>
      <w:color w:val="000000"/>
      <w:sz w:val="17"/>
      <w:szCs w:val="17"/>
    </w:rPr>
  </w:style>
  <w:style w:type="paragraph" w:styleId="Subtitle">
    <w:name w:val="Subtitle"/>
    <w:basedOn w:val="Normal"/>
    <w:link w:val="SubtitleChar"/>
    <w:uiPriority w:val="11"/>
    <w:qFormat/>
    <w:rsid w:val="0072723C"/>
    <w:pPr>
      <w:jc w:val="center"/>
    </w:pPr>
    <w:rPr>
      <w:rFonts w:ascii="Times New Roman" w:hAnsi="Times New Roman"/>
      <w:b/>
      <w:sz w:val="40"/>
    </w:rPr>
  </w:style>
  <w:style w:type="table" w:styleId="TableGrid">
    <w:name w:val="Table Grid"/>
    <w:basedOn w:val="TableNormal"/>
    <w:uiPriority w:val="39"/>
    <w:qFormat/>
    <w:rsid w:val="0072723C"/>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itle">
    <w:name w:val="Title"/>
    <w:basedOn w:val="Normal"/>
    <w:link w:val="TitleChar"/>
    <w:qFormat/>
    <w:rsid w:val="0072723C"/>
    <w:pPr>
      <w:spacing w:before="240" w:after="720"/>
      <w:jc w:val="right"/>
    </w:pPr>
    <w:rPr>
      <w:b/>
      <w:kern w:val="28"/>
      <w:sz w:val="64"/>
    </w:rPr>
  </w:style>
  <w:style w:type="paragraph" w:styleId="TOAHeading">
    <w:name w:val="toa heading"/>
    <w:basedOn w:val="Normal"/>
    <w:next w:val="Normal"/>
    <w:qFormat/>
    <w:rsid w:val="0072723C"/>
    <w:pPr>
      <w:suppressLineNumbers/>
    </w:pPr>
    <w:rPr>
      <w:b/>
      <w:bCs/>
      <w:sz w:val="32"/>
      <w:szCs w:val="32"/>
    </w:rPr>
  </w:style>
  <w:style w:type="paragraph" w:styleId="TOC1">
    <w:name w:val="toc 1"/>
    <w:basedOn w:val="Normal"/>
    <w:next w:val="Normal"/>
    <w:uiPriority w:val="39"/>
    <w:qFormat/>
    <w:rsid w:val="0072723C"/>
    <w:pPr>
      <w:tabs>
        <w:tab w:val="left" w:pos="360"/>
        <w:tab w:val="right" w:leader="dot" w:pos="9360"/>
      </w:tabs>
      <w:spacing w:before="60" w:line="220" w:lineRule="exact"/>
      <w:ind w:left="360" w:hanging="360"/>
      <w:jc w:val="both"/>
    </w:pPr>
    <w:rPr>
      <w:b/>
    </w:rPr>
  </w:style>
  <w:style w:type="paragraph" w:styleId="TOC2">
    <w:name w:val="toc 2"/>
    <w:basedOn w:val="Normal"/>
    <w:next w:val="Normal"/>
    <w:uiPriority w:val="39"/>
    <w:qFormat/>
    <w:rsid w:val="0072723C"/>
    <w:pPr>
      <w:tabs>
        <w:tab w:val="right" w:leader="dot" w:pos="9360"/>
      </w:tabs>
      <w:spacing w:line="220" w:lineRule="exact"/>
      <w:ind w:left="270"/>
      <w:jc w:val="both"/>
    </w:pPr>
    <w:rPr>
      <w:sz w:val="22"/>
    </w:rPr>
  </w:style>
  <w:style w:type="paragraph" w:styleId="TOC3">
    <w:name w:val="toc 3"/>
    <w:basedOn w:val="Normal"/>
    <w:next w:val="Normal"/>
    <w:uiPriority w:val="39"/>
    <w:qFormat/>
    <w:rsid w:val="0072723C"/>
    <w:pPr>
      <w:tabs>
        <w:tab w:val="left" w:pos="1200"/>
        <w:tab w:val="right" w:leader="dot" w:pos="9360"/>
      </w:tabs>
      <w:ind w:left="480"/>
    </w:pPr>
    <w:rPr>
      <w:sz w:val="22"/>
    </w:rPr>
  </w:style>
  <w:style w:type="paragraph" w:styleId="TOC4">
    <w:name w:val="toc 4"/>
    <w:basedOn w:val="Normal"/>
    <w:next w:val="Normal"/>
    <w:uiPriority w:val="39"/>
    <w:qFormat/>
    <w:rsid w:val="0072723C"/>
    <w:pPr>
      <w:tabs>
        <w:tab w:val="right" w:leader="dot" w:pos="9360"/>
      </w:tabs>
      <w:ind w:left="720"/>
    </w:pPr>
  </w:style>
  <w:style w:type="paragraph" w:styleId="TOC5">
    <w:name w:val="toc 5"/>
    <w:basedOn w:val="Normal"/>
    <w:next w:val="Normal"/>
    <w:uiPriority w:val="39"/>
    <w:qFormat/>
    <w:rsid w:val="0072723C"/>
    <w:pPr>
      <w:tabs>
        <w:tab w:val="right" w:leader="dot" w:pos="9360"/>
      </w:tabs>
      <w:ind w:left="960"/>
    </w:pPr>
  </w:style>
  <w:style w:type="paragraph" w:styleId="TOC6">
    <w:name w:val="toc 6"/>
    <w:basedOn w:val="Normal"/>
    <w:next w:val="Normal"/>
    <w:uiPriority w:val="39"/>
    <w:qFormat/>
    <w:rsid w:val="0072723C"/>
    <w:pPr>
      <w:tabs>
        <w:tab w:val="right" w:leader="dot" w:pos="9360"/>
      </w:tabs>
      <w:ind w:left="1200"/>
    </w:pPr>
  </w:style>
  <w:style w:type="paragraph" w:styleId="TOC7">
    <w:name w:val="toc 7"/>
    <w:basedOn w:val="Normal"/>
    <w:next w:val="Normal"/>
    <w:uiPriority w:val="39"/>
    <w:qFormat/>
    <w:rsid w:val="0072723C"/>
    <w:pPr>
      <w:tabs>
        <w:tab w:val="right" w:leader="dot" w:pos="9360"/>
      </w:tabs>
      <w:ind w:left="1440"/>
    </w:pPr>
  </w:style>
  <w:style w:type="paragraph" w:styleId="TOC8">
    <w:name w:val="toc 8"/>
    <w:basedOn w:val="Normal"/>
    <w:next w:val="Normal"/>
    <w:uiPriority w:val="39"/>
    <w:qFormat/>
    <w:rsid w:val="0072723C"/>
    <w:pPr>
      <w:tabs>
        <w:tab w:val="right" w:leader="dot" w:pos="9360"/>
      </w:tabs>
      <w:ind w:left="1680"/>
    </w:pPr>
  </w:style>
  <w:style w:type="paragraph" w:styleId="TOC9">
    <w:name w:val="toc 9"/>
    <w:basedOn w:val="Normal"/>
    <w:next w:val="Normal"/>
    <w:uiPriority w:val="39"/>
    <w:qFormat/>
    <w:rsid w:val="0072723C"/>
    <w:pPr>
      <w:tabs>
        <w:tab w:val="right" w:leader="dot" w:pos="9360"/>
      </w:tabs>
      <w:ind w:left="1920"/>
    </w:pPr>
  </w:style>
  <w:style w:type="table" w:styleId="LightList-Accent6">
    <w:name w:val="Light List Accent 6"/>
    <w:basedOn w:val="TableNormal"/>
    <w:uiPriority w:val="61"/>
    <w:semiHidden/>
    <w:unhideWhenUsed/>
    <w:qFormat/>
    <w:rsid w:val="0072723C"/>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Lines="0" w:beforeAutospacing="0" w:afterLines="0" w:afterAutospacing="0" w:line="240" w:lineRule="auto"/>
      </w:pPr>
      <w:rPr>
        <w:b/>
        <w:bCs/>
        <w:color w:val="FFFFFF" w:themeColor="background1"/>
      </w:rPr>
      <w:tblPr/>
      <w:tcPr>
        <w:shd w:val="clear" w:color="auto" w:fill="F79646" w:themeFill="accent6"/>
      </w:tcPr>
    </w:tblStylePr>
    <w:tblStylePr w:type="lastRow">
      <w:pPr>
        <w:spacing w:beforeLines="0" w:beforeAutospacing="0" w:afterLines="0" w:afterAutospacing="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Accent5">
    <w:name w:val="Light Grid Accent 5"/>
    <w:basedOn w:val="TableNormal"/>
    <w:uiPriority w:val="62"/>
    <w:qFormat/>
    <w:rsid w:val="0072723C"/>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MediumShading2-Accent6">
    <w:name w:val="Medium Shading 2 Accent 6"/>
    <w:basedOn w:val="TableNormal"/>
    <w:uiPriority w:val="64"/>
    <w:qFormat/>
    <w:rsid w:val="0072723C"/>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Grid1-Accent1">
    <w:name w:val="Medium Grid 1 Accent 1"/>
    <w:basedOn w:val="TableNormal"/>
    <w:uiPriority w:val="67"/>
    <w:qFormat/>
    <w:rsid w:val="0072723C"/>
    <w:rPr>
      <w:rFonts w:ascii="Calibri" w:eastAsia="Calibri" w:hAnsi="Calibri"/>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3-Accent1">
    <w:name w:val="Medium Grid 3 Accent 1"/>
    <w:basedOn w:val="TableNormal"/>
    <w:uiPriority w:val="69"/>
    <w:qFormat/>
    <w:rsid w:val="0072723C"/>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4">
    <w:name w:val="Medium Grid 3 Accent 4"/>
    <w:basedOn w:val="TableNormal"/>
    <w:uiPriority w:val="69"/>
    <w:qFormat/>
    <w:rsid w:val="0072723C"/>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qFormat/>
    <w:rsid w:val="0072723C"/>
    <w:rPr>
      <w:rFonts w:ascii="Calibri" w:eastAsia="Calibri" w:hAnsi="Calibri"/>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ColorfulShading-Accent4">
    <w:name w:val="Colorful Shading Accent 4"/>
    <w:basedOn w:val="TableNormal"/>
    <w:uiPriority w:val="71"/>
    <w:qFormat/>
    <w:rsid w:val="0072723C"/>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Grid-Accent6">
    <w:name w:val="Colorful Grid Accent 6"/>
    <w:basedOn w:val="TableNormal"/>
    <w:uiPriority w:val="73"/>
    <w:qFormat/>
    <w:rsid w:val="0072723C"/>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ullet0">
    <w:name w:val="bullet"/>
    <w:basedOn w:val="Normal"/>
    <w:qFormat/>
    <w:rsid w:val="0072723C"/>
    <w:rPr>
      <w:sz w:val="20"/>
    </w:rPr>
  </w:style>
  <w:style w:type="paragraph" w:customStyle="1" w:styleId="heading10">
    <w:name w:val="heading1"/>
    <w:basedOn w:val="Normal"/>
    <w:qFormat/>
    <w:rsid w:val="0072723C"/>
    <w:pPr>
      <w:tabs>
        <w:tab w:val="left" w:pos="450"/>
        <w:tab w:val="left" w:pos="1080"/>
        <w:tab w:val="left" w:pos="1800"/>
        <w:tab w:val="left" w:pos="2610"/>
      </w:tabs>
    </w:pPr>
  </w:style>
  <w:style w:type="paragraph" w:customStyle="1" w:styleId="level4">
    <w:name w:val="level 4"/>
    <w:basedOn w:val="Normal"/>
    <w:qFormat/>
    <w:rsid w:val="0072723C"/>
    <w:pPr>
      <w:spacing w:before="120" w:after="120"/>
      <w:ind w:left="634"/>
    </w:pPr>
  </w:style>
  <w:style w:type="paragraph" w:customStyle="1" w:styleId="level5">
    <w:name w:val="level 5"/>
    <w:basedOn w:val="Normal"/>
    <w:qFormat/>
    <w:rsid w:val="0072723C"/>
    <w:pPr>
      <w:tabs>
        <w:tab w:val="left" w:pos="2520"/>
      </w:tabs>
      <w:ind w:left="1440"/>
    </w:pPr>
  </w:style>
  <w:style w:type="paragraph" w:customStyle="1" w:styleId="TOCEntry">
    <w:name w:val="TOCEntry"/>
    <w:basedOn w:val="Normal"/>
    <w:qFormat/>
    <w:rsid w:val="0072723C"/>
    <w:pPr>
      <w:keepNext/>
      <w:keepLines/>
      <w:spacing w:before="120" w:after="240" w:line="240" w:lineRule="atLeast"/>
    </w:pPr>
    <w:rPr>
      <w:b/>
      <w:sz w:val="36"/>
    </w:rPr>
  </w:style>
  <w:style w:type="paragraph" w:customStyle="1" w:styleId="template">
    <w:name w:val="template"/>
    <w:basedOn w:val="Normal"/>
    <w:qFormat/>
    <w:rsid w:val="0072723C"/>
    <w:rPr>
      <w:i/>
      <w:sz w:val="22"/>
    </w:rPr>
  </w:style>
  <w:style w:type="paragraph" w:customStyle="1" w:styleId="level3text">
    <w:name w:val="level 3 text"/>
    <w:basedOn w:val="Normal"/>
    <w:qFormat/>
    <w:rsid w:val="0072723C"/>
    <w:pPr>
      <w:spacing w:line="220" w:lineRule="exact"/>
      <w:ind w:left="1350" w:hanging="716"/>
    </w:pPr>
    <w:rPr>
      <w:i/>
      <w:sz w:val="22"/>
    </w:rPr>
  </w:style>
  <w:style w:type="paragraph" w:customStyle="1" w:styleId="requirement">
    <w:name w:val="requirement"/>
    <w:basedOn w:val="level4"/>
    <w:qFormat/>
    <w:rsid w:val="0072723C"/>
    <w:pPr>
      <w:spacing w:before="0" w:after="0"/>
      <w:ind w:left="2348" w:hanging="994"/>
    </w:pPr>
    <w:rPr>
      <w:rFonts w:ascii="Times New Roman" w:hAnsi="Times New Roman"/>
    </w:rPr>
  </w:style>
  <w:style w:type="paragraph" w:customStyle="1" w:styleId="ByLine">
    <w:name w:val="ByLine"/>
    <w:basedOn w:val="Title"/>
    <w:qFormat/>
    <w:rsid w:val="0072723C"/>
    <w:rPr>
      <w:sz w:val="28"/>
    </w:rPr>
  </w:style>
  <w:style w:type="paragraph" w:customStyle="1" w:styleId="ChangeHistoryTitle">
    <w:name w:val="ChangeHistory Title"/>
    <w:basedOn w:val="Normal"/>
    <w:qFormat/>
    <w:rsid w:val="0072723C"/>
    <w:pPr>
      <w:keepNext/>
      <w:spacing w:before="60" w:after="60"/>
      <w:jc w:val="center"/>
    </w:pPr>
    <w:rPr>
      <w:b/>
      <w:sz w:val="36"/>
    </w:rPr>
  </w:style>
  <w:style w:type="paragraph" w:customStyle="1" w:styleId="SuperTitle">
    <w:name w:val="SuperTitle"/>
    <w:basedOn w:val="Title"/>
    <w:next w:val="Normal"/>
    <w:qFormat/>
    <w:rsid w:val="0072723C"/>
    <w:pPr>
      <w:pBdr>
        <w:top w:val="single" w:sz="48" w:space="1" w:color="auto"/>
      </w:pBdr>
      <w:spacing w:before="960" w:after="0"/>
    </w:pPr>
    <w:rPr>
      <w:sz w:val="28"/>
    </w:rPr>
  </w:style>
  <w:style w:type="paragraph" w:customStyle="1" w:styleId="line">
    <w:name w:val="line"/>
    <w:basedOn w:val="Title"/>
    <w:qFormat/>
    <w:rsid w:val="0072723C"/>
    <w:pPr>
      <w:pBdr>
        <w:top w:val="single" w:sz="36" w:space="1" w:color="auto"/>
      </w:pBdr>
      <w:spacing w:after="0"/>
    </w:pPr>
    <w:rPr>
      <w:sz w:val="40"/>
    </w:rPr>
  </w:style>
  <w:style w:type="character" w:customStyle="1" w:styleId="DocumentMapChar">
    <w:name w:val="Document Map Char"/>
    <w:basedOn w:val="DefaultParagraphFont"/>
    <w:link w:val="DocumentMap"/>
    <w:uiPriority w:val="99"/>
    <w:semiHidden/>
    <w:qFormat/>
    <w:rsid w:val="0072723C"/>
    <w:rPr>
      <w:rFonts w:ascii="Tahoma" w:hAnsi="Tahoma" w:cs="Tahoma"/>
      <w:sz w:val="16"/>
      <w:szCs w:val="16"/>
    </w:rPr>
  </w:style>
  <w:style w:type="character" w:customStyle="1" w:styleId="FooterChar">
    <w:name w:val="Footer Char"/>
    <w:basedOn w:val="DefaultParagraphFont"/>
    <w:link w:val="Footer"/>
    <w:uiPriority w:val="99"/>
    <w:qFormat/>
    <w:rsid w:val="0072723C"/>
    <w:rPr>
      <w:rFonts w:ascii="Times" w:hAnsi="Times"/>
      <w:b/>
      <w:i/>
    </w:rPr>
  </w:style>
  <w:style w:type="character" w:customStyle="1" w:styleId="BalloonTextChar">
    <w:name w:val="Balloon Text Char"/>
    <w:basedOn w:val="DefaultParagraphFont"/>
    <w:link w:val="BalloonText"/>
    <w:uiPriority w:val="99"/>
    <w:semiHidden/>
    <w:qFormat/>
    <w:rsid w:val="0072723C"/>
    <w:rPr>
      <w:rFonts w:ascii="Tahoma" w:hAnsi="Tahoma" w:cs="Tahoma"/>
      <w:sz w:val="16"/>
      <w:szCs w:val="16"/>
    </w:rPr>
  </w:style>
  <w:style w:type="character" w:customStyle="1" w:styleId="tgc">
    <w:name w:val="_tgc"/>
    <w:basedOn w:val="DefaultParagraphFont"/>
    <w:qFormat/>
    <w:rsid w:val="0072723C"/>
  </w:style>
  <w:style w:type="paragraph" w:customStyle="1" w:styleId="Title-2">
    <w:name w:val="Title-2"/>
    <w:basedOn w:val="Normal"/>
    <w:qFormat/>
    <w:rsid w:val="0072723C"/>
    <w:pPr>
      <w:spacing w:before="240"/>
      <w:jc w:val="both"/>
    </w:pPr>
    <w:rPr>
      <w:rFonts w:ascii="Times New Roman" w:hAnsi="Times New Roman"/>
      <w:b/>
      <w:szCs w:val="24"/>
    </w:rPr>
  </w:style>
  <w:style w:type="character" w:customStyle="1" w:styleId="HeaderChar">
    <w:name w:val="Header Char"/>
    <w:basedOn w:val="DefaultParagraphFont"/>
    <w:link w:val="Header"/>
    <w:uiPriority w:val="99"/>
    <w:qFormat/>
    <w:rsid w:val="0072723C"/>
    <w:rPr>
      <w:rFonts w:ascii="Times" w:hAnsi="Times"/>
      <w:b/>
      <w:i/>
      <w:lang w:bidi="ar-SA"/>
    </w:rPr>
  </w:style>
  <w:style w:type="paragraph" w:customStyle="1" w:styleId="Default">
    <w:name w:val="Default"/>
    <w:qFormat/>
    <w:rsid w:val="0072723C"/>
    <w:pPr>
      <w:autoSpaceDE w:val="0"/>
      <w:autoSpaceDN w:val="0"/>
      <w:adjustRightInd w:val="0"/>
      <w:spacing w:after="160" w:line="259" w:lineRule="auto"/>
    </w:pPr>
    <w:rPr>
      <w:rFonts w:ascii="Arial" w:eastAsia="Times New Roman" w:hAnsi="Arial" w:cs="Arial"/>
      <w:color w:val="000000"/>
      <w:sz w:val="24"/>
      <w:szCs w:val="24"/>
    </w:rPr>
  </w:style>
  <w:style w:type="character" w:customStyle="1" w:styleId="mw-headline">
    <w:name w:val="mw-headline"/>
    <w:basedOn w:val="DefaultParagraphFont"/>
    <w:qFormat/>
    <w:rsid w:val="0072723C"/>
  </w:style>
  <w:style w:type="paragraph" w:customStyle="1" w:styleId="TOCHeading1">
    <w:name w:val="TOC Heading1"/>
    <w:basedOn w:val="Heading1"/>
    <w:next w:val="Normal"/>
    <w:uiPriority w:val="39"/>
    <w:unhideWhenUsed/>
    <w:qFormat/>
    <w:rsid w:val="0072723C"/>
    <w:pPr>
      <w:numPr>
        <w:numId w:val="0"/>
      </w:numPr>
      <w:spacing w:after="0" w:line="276" w:lineRule="auto"/>
      <w:outlineLvl w:val="9"/>
    </w:pPr>
    <w:rPr>
      <w:rFonts w:ascii="Cambria" w:hAnsi="Cambria"/>
      <w:bCs/>
      <w:color w:val="365F91"/>
      <w:kern w:val="0"/>
      <w:sz w:val="28"/>
      <w:szCs w:val="28"/>
    </w:rPr>
  </w:style>
  <w:style w:type="paragraph" w:customStyle="1" w:styleId="ListParagraph1">
    <w:name w:val="List Paragraph1"/>
    <w:basedOn w:val="Normal"/>
    <w:link w:val="ListParagraphChar"/>
    <w:uiPriority w:val="34"/>
    <w:qFormat/>
    <w:rsid w:val="0072723C"/>
    <w:pPr>
      <w:ind w:left="720"/>
    </w:pPr>
  </w:style>
  <w:style w:type="character" w:customStyle="1" w:styleId="apple-converted-space">
    <w:name w:val="apple-converted-space"/>
    <w:basedOn w:val="DefaultParagraphFont"/>
    <w:qFormat/>
    <w:rsid w:val="0072723C"/>
  </w:style>
  <w:style w:type="character" w:customStyle="1" w:styleId="A1">
    <w:name w:val="A1"/>
    <w:uiPriority w:val="99"/>
    <w:qFormat/>
    <w:rsid w:val="0072723C"/>
    <w:rPr>
      <w:rFonts w:cs="SAP"/>
      <w:color w:val="000000"/>
      <w:sz w:val="18"/>
      <w:szCs w:val="18"/>
    </w:rPr>
  </w:style>
  <w:style w:type="character" w:customStyle="1" w:styleId="A3">
    <w:name w:val="A3"/>
    <w:uiPriority w:val="99"/>
    <w:qFormat/>
    <w:rsid w:val="0072723C"/>
    <w:rPr>
      <w:rFonts w:cs="SAP"/>
      <w:color w:val="000000"/>
      <w:sz w:val="16"/>
      <w:szCs w:val="16"/>
    </w:rPr>
  </w:style>
  <w:style w:type="paragraph" w:customStyle="1" w:styleId="Pa0">
    <w:name w:val="Pa0"/>
    <w:basedOn w:val="Default"/>
    <w:next w:val="Default"/>
    <w:uiPriority w:val="99"/>
    <w:qFormat/>
    <w:rsid w:val="0072723C"/>
    <w:pPr>
      <w:spacing w:after="40" w:line="241" w:lineRule="atLeast"/>
    </w:pPr>
    <w:rPr>
      <w:rFonts w:ascii="SAP" w:eastAsia="Calibri" w:hAnsi="SAP" w:cs="Times New Roman"/>
      <w:color w:val="auto"/>
    </w:rPr>
  </w:style>
  <w:style w:type="character" w:customStyle="1" w:styleId="A2">
    <w:name w:val="A2"/>
    <w:uiPriority w:val="99"/>
    <w:qFormat/>
    <w:rsid w:val="0072723C"/>
    <w:rPr>
      <w:rFonts w:ascii="Zapf Dingbats ITC" w:hAnsi="Zapf Dingbats ITC" w:cs="Zapf Dingbats ITC"/>
      <w:color w:val="000000"/>
      <w:sz w:val="9"/>
      <w:szCs w:val="9"/>
    </w:rPr>
  </w:style>
  <w:style w:type="character" w:customStyle="1" w:styleId="A7">
    <w:name w:val="A7"/>
    <w:uiPriority w:val="99"/>
    <w:qFormat/>
    <w:rsid w:val="0072723C"/>
    <w:rPr>
      <w:rFonts w:cs="SAP"/>
      <w:color w:val="000000"/>
      <w:sz w:val="19"/>
      <w:szCs w:val="19"/>
    </w:rPr>
  </w:style>
  <w:style w:type="character" w:customStyle="1" w:styleId="header1">
    <w:name w:val="header1"/>
    <w:qFormat/>
    <w:rsid w:val="0072723C"/>
    <w:rPr>
      <w:rFonts w:ascii="Arial" w:hAnsi="Arial" w:cs="Arial" w:hint="default"/>
      <w:b/>
      <w:bCs/>
      <w:color w:val="F78A0B"/>
      <w:sz w:val="24"/>
      <w:szCs w:val="24"/>
    </w:rPr>
  </w:style>
  <w:style w:type="character" w:customStyle="1" w:styleId="g-header1">
    <w:name w:val="g-header1"/>
    <w:qFormat/>
    <w:rsid w:val="0072723C"/>
    <w:rPr>
      <w:rFonts w:ascii="Arial" w:hAnsi="Arial" w:cs="Arial" w:hint="default"/>
      <w:b/>
      <w:bCs/>
      <w:color w:val="6CAB38"/>
      <w:sz w:val="21"/>
      <w:szCs w:val="21"/>
    </w:rPr>
  </w:style>
  <w:style w:type="paragraph" w:customStyle="1" w:styleId="content">
    <w:name w:val="content"/>
    <w:basedOn w:val="Normal"/>
    <w:qFormat/>
    <w:rsid w:val="0072723C"/>
    <w:pPr>
      <w:spacing w:before="100" w:beforeAutospacing="1" w:after="100" w:afterAutospacing="1"/>
      <w:jc w:val="both"/>
    </w:pPr>
    <w:rPr>
      <w:rFonts w:ascii="Verdana" w:hAnsi="Verdana"/>
      <w:color w:val="9F9FFF"/>
      <w:sz w:val="15"/>
      <w:szCs w:val="15"/>
    </w:rPr>
  </w:style>
  <w:style w:type="character" w:customStyle="1" w:styleId="Heading1Char">
    <w:name w:val="Heading 1 Char"/>
    <w:link w:val="Heading1"/>
    <w:qFormat/>
    <w:rsid w:val="0072723C"/>
    <w:rPr>
      <w:rFonts w:ascii="Calibri Light" w:eastAsia="Times New Roman" w:hAnsi="Calibri Light"/>
      <w:b/>
      <w:color w:val="215868" w:themeColor="accent5" w:themeShade="80"/>
      <w:kern w:val="28"/>
      <w:sz w:val="32"/>
    </w:rPr>
  </w:style>
  <w:style w:type="character" w:customStyle="1" w:styleId="BodyTextChar">
    <w:name w:val="Body Text Char"/>
    <w:basedOn w:val="DefaultParagraphFont"/>
    <w:link w:val="BodyText"/>
    <w:qFormat/>
    <w:rsid w:val="0072723C"/>
    <w:rPr>
      <w:rFonts w:ascii="Arial" w:hAnsi="Arial"/>
      <w:szCs w:val="24"/>
    </w:rPr>
  </w:style>
  <w:style w:type="paragraph" w:customStyle="1" w:styleId="Bullet">
    <w:name w:val="Bullet"/>
    <w:basedOn w:val="Normal"/>
    <w:link w:val="BulletCharChar"/>
    <w:qFormat/>
    <w:rsid w:val="0072723C"/>
    <w:pPr>
      <w:numPr>
        <w:numId w:val="6"/>
      </w:numPr>
      <w:spacing w:before="60" w:after="60"/>
      <w:jc w:val="both"/>
    </w:pPr>
    <w:rPr>
      <w:sz w:val="20"/>
      <w:szCs w:val="18"/>
    </w:rPr>
  </w:style>
  <w:style w:type="paragraph" w:customStyle="1" w:styleId="TableText">
    <w:name w:val="Table Text"/>
    <w:basedOn w:val="Normal"/>
    <w:link w:val="TableTextChar"/>
    <w:qFormat/>
    <w:rsid w:val="0072723C"/>
    <w:pPr>
      <w:spacing w:before="40" w:after="40"/>
      <w:jc w:val="both"/>
    </w:pPr>
    <w:rPr>
      <w:rFonts w:ascii="Arial Narrow" w:hAnsi="Arial Narrow"/>
      <w:spacing w:val="-5"/>
      <w:sz w:val="20"/>
    </w:rPr>
  </w:style>
  <w:style w:type="character" w:customStyle="1" w:styleId="TableTextChar">
    <w:name w:val="Table Text Char"/>
    <w:link w:val="TableText"/>
    <w:qFormat/>
    <w:rsid w:val="0072723C"/>
    <w:rPr>
      <w:rFonts w:ascii="Arial Narrow" w:hAnsi="Arial Narrow"/>
      <w:spacing w:val="-5"/>
    </w:rPr>
  </w:style>
  <w:style w:type="paragraph" w:customStyle="1" w:styleId="TableBullet">
    <w:name w:val="Table Bullet"/>
    <w:basedOn w:val="Bullet"/>
    <w:qFormat/>
    <w:rsid w:val="0072723C"/>
  </w:style>
  <w:style w:type="table" w:customStyle="1" w:styleId="TableVertical">
    <w:name w:val="Table Vertical"/>
    <w:basedOn w:val="TableNormal"/>
    <w:qFormat/>
    <w:rsid w:val="0072723C"/>
    <w:rPr>
      <w:rFonts w:ascii="Arial Narrow" w:hAnsi="Arial Narrow"/>
    </w:rPr>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rPr>
      <w:tblPr/>
      <w:tcPr>
        <w:shd w:val="clear" w:color="auto" w:fill="99CCFF"/>
      </w:tcPr>
    </w:tblStylePr>
  </w:style>
  <w:style w:type="table" w:customStyle="1" w:styleId="TableHorizontal">
    <w:name w:val="Table Horizontal"/>
    <w:basedOn w:val="TableNormal"/>
    <w:qFormat/>
    <w:rsid w:val="0072723C"/>
    <w:rPr>
      <w:rFonts w:ascii="Arial Narrow" w:hAnsi="Arial Narrow"/>
    </w:rPr>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Col">
      <w:rPr>
        <w:b/>
      </w:rPr>
      <w:tblPr/>
      <w:tcPr>
        <w:shd w:val="clear" w:color="auto" w:fill="99CCFF"/>
      </w:tcPr>
    </w:tblStylePr>
  </w:style>
  <w:style w:type="character" w:customStyle="1" w:styleId="BulletCharChar">
    <w:name w:val="Bullet Char Char"/>
    <w:link w:val="Bullet"/>
    <w:qFormat/>
    <w:rsid w:val="0072723C"/>
    <w:rPr>
      <w:rFonts w:ascii="Arial" w:eastAsia="Times New Roman" w:hAnsi="Arial"/>
      <w:szCs w:val="18"/>
    </w:rPr>
  </w:style>
  <w:style w:type="character" w:customStyle="1" w:styleId="Heading2Char">
    <w:name w:val="Heading 2 Char"/>
    <w:link w:val="Heading2"/>
    <w:uiPriority w:val="9"/>
    <w:qFormat/>
    <w:rsid w:val="0072723C"/>
    <w:rPr>
      <w:rFonts w:ascii="Calibri Light" w:eastAsia="Times New Roman" w:hAnsi="Calibri Light"/>
      <w:b/>
      <w:color w:val="215868" w:themeColor="accent5" w:themeShade="80"/>
      <w:sz w:val="28"/>
    </w:rPr>
  </w:style>
  <w:style w:type="character" w:customStyle="1" w:styleId="Heading3Char">
    <w:name w:val="Heading 3 Char"/>
    <w:link w:val="Heading3"/>
    <w:uiPriority w:val="9"/>
    <w:qFormat/>
    <w:rsid w:val="0072723C"/>
    <w:rPr>
      <w:rFonts w:ascii="Calibri Light" w:eastAsia="Times New Roman" w:hAnsi="Calibri Light"/>
      <w:b/>
      <w:color w:val="215868" w:themeColor="accent5" w:themeShade="80"/>
      <w:sz w:val="24"/>
    </w:rPr>
  </w:style>
  <w:style w:type="paragraph" w:customStyle="1" w:styleId="Heading0">
    <w:name w:val="Heading 0"/>
    <w:basedOn w:val="Normal"/>
    <w:qFormat/>
    <w:rsid w:val="0072723C"/>
    <w:pPr>
      <w:pageBreakBefore/>
      <w:pBdr>
        <w:top w:val="single" w:sz="24" w:space="1" w:color="003366"/>
        <w:left w:val="single" w:sz="24" w:space="4" w:color="003366"/>
        <w:bottom w:val="single" w:sz="24" w:space="1" w:color="003366"/>
        <w:right w:val="single" w:sz="24" w:space="4" w:color="003366"/>
      </w:pBdr>
      <w:shd w:val="clear" w:color="auto" w:fill="003366"/>
      <w:jc w:val="both"/>
    </w:pPr>
    <w:rPr>
      <w:rFonts w:ascii="Arial Black" w:hAnsi="Arial Black"/>
      <w:szCs w:val="24"/>
    </w:rPr>
  </w:style>
  <w:style w:type="paragraph" w:customStyle="1" w:styleId="NoSpacing1">
    <w:name w:val="No Spacing1"/>
    <w:link w:val="NoSpacingChar"/>
    <w:uiPriority w:val="1"/>
    <w:qFormat/>
    <w:rsid w:val="0072723C"/>
    <w:pPr>
      <w:spacing w:after="40" w:line="276" w:lineRule="auto"/>
    </w:pPr>
    <w:rPr>
      <w:rFonts w:ascii="Calibri" w:eastAsia="Times New Roman" w:hAnsi="Calibri"/>
      <w:sz w:val="22"/>
      <w:szCs w:val="22"/>
    </w:rPr>
  </w:style>
  <w:style w:type="character" w:customStyle="1" w:styleId="NoSpacingChar">
    <w:name w:val="No Spacing Char"/>
    <w:link w:val="NoSpacing1"/>
    <w:uiPriority w:val="1"/>
    <w:qFormat/>
    <w:rsid w:val="0072723C"/>
    <w:rPr>
      <w:rFonts w:ascii="Calibri" w:hAnsi="Calibri"/>
      <w:sz w:val="22"/>
      <w:szCs w:val="22"/>
    </w:rPr>
  </w:style>
  <w:style w:type="paragraph" w:customStyle="1" w:styleId="ProposalHeading3Justified">
    <w:name w:val="Proposal Heading 3 + Justified"/>
    <w:basedOn w:val="Normal"/>
    <w:qFormat/>
    <w:rsid w:val="0072723C"/>
    <w:pPr>
      <w:keepNext/>
      <w:numPr>
        <w:ilvl w:val="2"/>
        <w:numId w:val="7"/>
      </w:numPr>
      <w:spacing w:before="240" w:after="120"/>
      <w:jc w:val="both"/>
      <w:outlineLvl w:val="1"/>
    </w:pPr>
    <w:rPr>
      <w:rFonts w:ascii="Verdana" w:eastAsia="MS Mincho" w:hAnsi="Verdana" w:cs="Arial Bold"/>
      <w:b/>
      <w:bCs/>
      <w:color w:val="003366"/>
      <w:szCs w:val="26"/>
      <w:lang w:eastAsia="ja-JP"/>
    </w:rPr>
  </w:style>
  <w:style w:type="paragraph" w:customStyle="1" w:styleId="ListBulletL2">
    <w:name w:val="List Bullet L2"/>
    <w:basedOn w:val="Normal"/>
    <w:qFormat/>
    <w:rsid w:val="0072723C"/>
    <w:pPr>
      <w:numPr>
        <w:numId w:val="8"/>
      </w:numPr>
      <w:spacing w:before="40" w:after="40"/>
      <w:jc w:val="both"/>
    </w:pPr>
    <w:rPr>
      <w:rFonts w:ascii="Century Gothic" w:hAnsi="Century Gothic"/>
      <w:sz w:val="20"/>
    </w:rPr>
  </w:style>
  <w:style w:type="character" w:customStyle="1" w:styleId="Heading5Char">
    <w:name w:val="Heading 5 Char"/>
    <w:link w:val="Heading5"/>
    <w:uiPriority w:val="9"/>
    <w:qFormat/>
    <w:rsid w:val="0072723C"/>
    <w:rPr>
      <w:rFonts w:ascii="Arial" w:eastAsia="Times New Roman" w:hAnsi="Arial"/>
      <w:sz w:val="22"/>
    </w:rPr>
  </w:style>
  <w:style w:type="character" w:customStyle="1" w:styleId="Heading4Char">
    <w:name w:val="Heading 4 Char"/>
    <w:link w:val="Heading4"/>
    <w:uiPriority w:val="9"/>
    <w:qFormat/>
    <w:rsid w:val="0072723C"/>
    <w:rPr>
      <w:rFonts w:ascii="Calibri Light" w:eastAsia="Times New Roman" w:hAnsi="Calibri Light"/>
      <w:b/>
      <w:sz w:val="22"/>
    </w:rPr>
  </w:style>
  <w:style w:type="character" w:customStyle="1" w:styleId="Heading6Char">
    <w:name w:val="Heading 6 Char"/>
    <w:link w:val="Heading6"/>
    <w:uiPriority w:val="9"/>
    <w:qFormat/>
    <w:rsid w:val="0072723C"/>
    <w:rPr>
      <w:rFonts w:ascii="Arial" w:eastAsia="Times New Roman" w:hAnsi="Arial"/>
      <w:i/>
      <w:sz w:val="22"/>
    </w:rPr>
  </w:style>
  <w:style w:type="character" w:customStyle="1" w:styleId="Heading7Char">
    <w:name w:val="Heading 7 Char"/>
    <w:link w:val="Heading7"/>
    <w:uiPriority w:val="9"/>
    <w:qFormat/>
    <w:rsid w:val="0072723C"/>
    <w:rPr>
      <w:rFonts w:ascii="Arial" w:eastAsia="Times New Roman" w:hAnsi="Arial"/>
    </w:rPr>
  </w:style>
  <w:style w:type="character" w:customStyle="1" w:styleId="Heading8Char">
    <w:name w:val="Heading 8 Char"/>
    <w:link w:val="Heading8"/>
    <w:uiPriority w:val="9"/>
    <w:qFormat/>
    <w:rsid w:val="0072723C"/>
    <w:rPr>
      <w:rFonts w:ascii="Arial" w:eastAsia="Times New Roman" w:hAnsi="Arial"/>
      <w:i/>
    </w:rPr>
  </w:style>
  <w:style w:type="character" w:customStyle="1" w:styleId="Heading9Char">
    <w:name w:val="Heading 9 Char"/>
    <w:link w:val="Heading9"/>
    <w:uiPriority w:val="9"/>
    <w:qFormat/>
    <w:rsid w:val="0072723C"/>
    <w:rPr>
      <w:rFonts w:ascii="Arial" w:eastAsia="Times New Roman" w:hAnsi="Arial"/>
      <w:i/>
      <w:sz w:val="18"/>
    </w:rPr>
  </w:style>
  <w:style w:type="character" w:customStyle="1" w:styleId="TitleChar">
    <w:name w:val="Title Char"/>
    <w:link w:val="Title"/>
    <w:qFormat/>
    <w:rsid w:val="0072723C"/>
    <w:rPr>
      <w:rFonts w:ascii="Arial" w:hAnsi="Arial"/>
      <w:b/>
      <w:kern w:val="28"/>
      <w:sz w:val="64"/>
    </w:rPr>
  </w:style>
  <w:style w:type="paragraph" w:customStyle="1" w:styleId="Normal11pt">
    <w:name w:val="Normal + 11 pt"/>
    <w:basedOn w:val="Normal"/>
    <w:next w:val="TOCHeading1"/>
    <w:link w:val="Normal11ptChar"/>
    <w:qFormat/>
    <w:rsid w:val="0072723C"/>
    <w:pPr>
      <w:numPr>
        <w:numId w:val="9"/>
      </w:numPr>
      <w:jc w:val="both"/>
    </w:pPr>
    <w:rPr>
      <w:rFonts w:ascii="Times New Roman" w:hAnsi="Times New Roman"/>
      <w:lang w:eastAsia="zh-TW"/>
    </w:rPr>
  </w:style>
  <w:style w:type="character" w:customStyle="1" w:styleId="Normal11ptChar">
    <w:name w:val="Normal + 11 pt Char"/>
    <w:link w:val="Normal11pt"/>
    <w:qFormat/>
    <w:rsid w:val="0072723C"/>
    <w:rPr>
      <w:rFonts w:eastAsia="Times New Roman"/>
      <w:sz w:val="24"/>
      <w:lang w:eastAsia="zh-TW"/>
    </w:rPr>
  </w:style>
  <w:style w:type="character" w:customStyle="1" w:styleId="BodyTextIndentChar">
    <w:name w:val="Body Text Indent Char"/>
    <w:basedOn w:val="DefaultParagraphFont"/>
    <w:link w:val="BodyTextIndent"/>
    <w:qFormat/>
    <w:rsid w:val="0072723C"/>
  </w:style>
  <w:style w:type="character" w:customStyle="1" w:styleId="PlaceholderText1">
    <w:name w:val="Placeholder Text1"/>
    <w:uiPriority w:val="99"/>
    <w:semiHidden/>
    <w:qFormat/>
    <w:rsid w:val="0072723C"/>
    <w:rPr>
      <w:color w:val="808080"/>
    </w:rPr>
  </w:style>
  <w:style w:type="paragraph" w:customStyle="1" w:styleId="xl35">
    <w:name w:val="xl35"/>
    <w:basedOn w:val="Normal"/>
    <w:qFormat/>
    <w:rsid w:val="0072723C"/>
    <w:pPr>
      <w:spacing w:before="100" w:beforeAutospacing="1" w:after="100" w:afterAutospacing="1"/>
      <w:jc w:val="center"/>
    </w:pPr>
    <w:rPr>
      <w:rFonts w:eastAsia="Arial Unicode MS" w:cs="Arial"/>
      <w:b/>
      <w:bCs/>
      <w:szCs w:val="24"/>
    </w:rPr>
  </w:style>
  <w:style w:type="paragraph" w:customStyle="1" w:styleId="BodyText1">
    <w:name w:val="Body Text1"/>
    <w:qFormat/>
    <w:rsid w:val="0072723C"/>
    <w:pPr>
      <w:spacing w:after="40" w:line="276" w:lineRule="auto"/>
      <w:ind w:firstLine="480"/>
      <w:jc w:val="both"/>
    </w:pPr>
    <w:rPr>
      <w:rFonts w:ascii="Times" w:eastAsia="Times New Roman" w:hAnsi="Times"/>
      <w:sz w:val="24"/>
    </w:rPr>
  </w:style>
  <w:style w:type="paragraph" w:customStyle="1" w:styleId="CaseBullet">
    <w:name w:val="Case Bullet"/>
    <w:basedOn w:val="Normal"/>
    <w:qFormat/>
    <w:rsid w:val="0072723C"/>
    <w:pPr>
      <w:numPr>
        <w:numId w:val="10"/>
      </w:numPr>
      <w:jc w:val="both"/>
    </w:pPr>
  </w:style>
  <w:style w:type="paragraph" w:customStyle="1" w:styleId="numberbullets">
    <w:name w:val="number bullets"/>
    <w:basedOn w:val="Normal"/>
    <w:qFormat/>
    <w:rsid w:val="0072723C"/>
    <w:pPr>
      <w:tabs>
        <w:tab w:val="left" w:pos="720"/>
      </w:tabs>
      <w:autoSpaceDE w:val="0"/>
      <w:autoSpaceDN w:val="0"/>
      <w:adjustRightInd w:val="0"/>
      <w:spacing w:before="120" w:after="120" w:line="276" w:lineRule="auto"/>
      <w:ind w:left="720" w:hanging="360"/>
      <w:jc w:val="both"/>
    </w:pPr>
    <w:rPr>
      <w:rFonts w:ascii="Century" w:eastAsia="MS Mincho" w:hAnsi="Century"/>
      <w:sz w:val="22"/>
      <w:lang w:val="en-GB"/>
    </w:rPr>
  </w:style>
  <w:style w:type="paragraph" w:customStyle="1" w:styleId="indentexperience">
    <w:name w:val="indent experience"/>
    <w:basedOn w:val="Normal"/>
    <w:qFormat/>
    <w:rsid w:val="0072723C"/>
    <w:pPr>
      <w:tabs>
        <w:tab w:val="left" w:pos="-1080"/>
        <w:tab w:val="left" w:pos="0"/>
        <w:tab w:val="left" w:pos="1440"/>
        <w:tab w:val="left" w:pos="2167"/>
      </w:tabs>
      <w:ind w:left="1440" w:hanging="360"/>
      <w:jc w:val="both"/>
    </w:pPr>
    <w:rPr>
      <w:rFonts w:ascii="Times New Roman" w:hAnsi="Times New Roman"/>
      <w:sz w:val="22"/>
      <w:szCs w:val="24"/>
    </w:rPr>
  </w:style>
  <w:style w:type="character" w:customStyle="1" w:styleId="BodyText3Char">
    <w:name w:val="Body Text 3 Char"/>
    <w:basedOn w:val="DefaultParagraphFont"/>
    <w:link w:val="BodyText3"/>
    <w:uiPriority w:val="99"/>
    <w:semiHidden/>
    <w:qFormat/>
    <w:rsid w:val="0072723C"/>
    <w:rPr>
      <w:rFonts w:ascii="Calibri" w:hAnsi="Calibri"/>
      <w:sz w:val="16"/>
      <w:szCs w:val="16"/>
    </w:rPr>
  </w:style>
  <w:style w:type="character" w:customStyle="1" w:styleId="CommentTextChar">
    <w:name w:val="Comment Text Char"/>
    <w:basedOn w:val="DefaultParagraphFont"/>
    <w:link w:val="CommentText"/>
    <w:semiHidden/>
    <w:qFormat/>
    <w:rsid w:val="0072723C"/>
    <w:rPr>
      <w:rFonts w:ascii="Calibri" w:hAnsi="Calibri"/>
    </w:rPr>
  </w:style>
  <w:style w:type="character" w:customStyle="1" w:styleId="CommentSubjectChar">
    <w:name w:val="Comment Subject Char"/>
    <w:basedOn w:val="CommentTextChar"/>
    <w:link w:val="CommentSubject"/>
    <w:qFormat/>
    <w:rsid w:val="0072723C"/>
    <w:rPr>
      <w:rFonts w:ascii="Trebuchet MS" w:hAnsi="Trebuchet MS"/>
      <w:b/>
      <w:bCs/>
    </w:rPr>
  </w:style>
  <w:style w:type="paragraph" w:customStyle="1" w:styleId="GlossaryList">
    <w:name w:val="Glossary List"/>
    <w:basedOn w:val="Normal"/>
    <w:qFormat/>
    <w:rsid w:val="0072723C"/>
    <w:pPr>
      <w:autoSpaceDE w:val="0"/>
      <w:autoSpaceDN w:val="0"/>
      <w:adjustRightInd w:val="0"/>
      <w:jc w:val="both"/>
    </w:pPr>
    <w:rPr>
      <w:rFonts w:ascii="Tahoma" w:hAnsi="Tahoma" w:cs="Tahoma"/>
      <w:b/>
      <w:bCs/>
      <w:sz w:val="22"/>
      <w:szCs w:val="48"/>
    </w:rPr>
  </w:style>
  <w:style w:type="paragraph" w:customStyle="1" w:styleId="experience">
    <w:name w:val="experience"/>
    <w:basedOn w:val="Normal"/>
    <w:qFormat/>
    <w:rsid w:val="0072723C"/>
    <w:pPr>
      <w:tabs>
        <w:tab w:val="left" w:pos="360"/>
      </w:tabs>
      <w:ind w:left="360" w:hanging="360"/>
      <w:jc w:val="both"/>
    </w:pPr>
    <w:rPr>
      <w:rFonts w:ascii="Times New Roman" w:hAnsi="Times New Roman"/>
      <w:sz w:val="22"/>
      <w:szCs w:val="24"/>
    </w:rPr>
  </w:style>
  <w:style w:type="paragraph" w:customStyle="1" w:styleId="BodyText0">
    <w:name w:val="BodyText"/>
    <w:basedOn w:val="Normal"/>
    <w:qFormat/>
    <w:rsid w:val="0072723C"/>
    <w:pPr>
      <w:overflowPunct w:val="0"/>
      <w:autoSpaceDE w:val="0"/>
      <w:autoSpaceDN w:val="0"/>
      <w:adjustRightInd w:val="0"/>
      <w:ind w:left="720"/>
      <w:jc w:val="both"/>
      <w:textAlignment w:val="baseline"/>
    </w:pPr>
    <w:rPr>
      <w:lang w:val="en-GB"/>
    </w:rPr>
  </w:style>
  <w:style w:type="character" w:customStyle="1" w:styleId="BodyTextIndent3Char">
    <w:name w:val="Body Text Indent 3 Char"/>
    <w:basedOn w:val="DefaultParagraphFont"/>
    <w:link w:val="BodyTextIndent3"/>
    <w:qFormat/>
    <w:rsid w:val="0072723C"/>
    <w:rPr>
      <w:rFonts w:ascii="Calibri" w:hAnsi="Calibri"/>
      <w:sz w:val="16"/>
      <w:szCs w:val="16"/>
    </w:rPr>
  </w:style>
  <w:style w:type="paragraph" w:customStyle="1" w:styleId="para">
    <w:name w:val="para"/>
    <w:basedOn w:val="Normal"/>
    <w:qFormat/>
    <w:rsid w:val="0072723C"/>
    <w:pPr>
      <w:ind w:left="360"/>
      <w:jc w:val="both"/>
    </w:pPr>
    <w:rPr>
      <w:rFonts w:ascii="Tahoma" w:hAnsi="Tahoma"/>
      <w:sz w:val="22"/>
      <w:lang w:val="en-GB"/>
    </w:rPr>
  </w:style>
  <w:style w:type="paragraph" w:customStyle="1" w:styleId="Bullet1">
    <w:name w:val="Bullet 1"/>
    <w:basedOn w:val="Normal"/>
    <w:next w:val="Normal"/>
    <w:qFormat/>
    <w:rsid w:val="0072723C"/>
    <w:pPr>
      <w:keepLines/>
      <w:tabs>
        <w:tab w:val="left" w:pos="1584"/>
      </w:tabs>
      <w:spacing w:before="120" w:after="120" w:line="276" w:lineRule="auto"/>
      <w:ind w:left="1584" w:hanging="360"/>
      <w:jc w:val="both"/>
    </w:pPr>
    <w:rPr>
      <w:rFonts w:ascii="Century" w:hAnsi="Century"/>
      <w:kern w:val="2"/>
      <w:sz w:val="22"/>
      <w:lang w:val="en-GB"/>
    </w:rPr>
  </w:style>
  <w:style w:type="character" w:customStyle="1" w:styleId="BodyText2Char">
    <w:name w:val="Body Text 2 Char"/>
    <w:basedOn w:val="DefaultParagraphFont"/>
    <w:link w:val="BodyText2"/>
    <w:qFormat/>
    <w:rsid w:val="0072723C"/>
    <w:rPr>
      <w:rFonts w:ascii="Calibri" w:hAnsi="Calibri"/>
      <w:sz w:val="22"/>
      <w:szCs w:val="22"/>
    </w:rPr>
  </w:style>
  <w:style w:type="character" w:customStyle="1" w:styleId="BodyTextIndent2Char">
    <w:name w:val="Body Text Indent 2 Char"/>
    <w:basedOn w:val="DefaultParagraphFont"/>
    <w:link w:val="BodyTextIndent2"/>
    <w:qFormat/>
    <w:rsid w:val="0072723C"/>
    <w:rPr>
      <w:rFonts w:ascii="Calibri" w:hAnsi="Calibri"/>
      <w:sz w:val="22"/>
      <w:szCs w:val="22"/>
    </w:rPr>
  </w:style>
  <w:style w:type="paragraph" w:customStyle="1" w:styleId="BodyText2Paragraph1Heading">
    <w:name w:val="Body Text 2 Paragraph 1 Heading"/>
    <w:basedOn w:val="Normal"/>
    <w:qFormat/>
    <w:rsid w:val="0072723C"/>
    <w:pPr>
      <w:spacing w:line="276" w:lineRule="auto"/>
      <w:ind w:left="180" w:firstLine="360"/>
      <w:jc w:val="both"/>
    </w:pPr>
    <w:rPr>
      <w:rFonts w:cs="Arial"/>
      <w:b/>
      <w:sz w:val="22"/>
      <w:u w:val="single"/>
      <w:lang w:val="en-GB"/>
    </w:rPr>
  </w:style>
  <w:style w:type="character" w:customStyle="1" w:styleId="PlainTextChar">
    <w:name w:val="Plain Text Char"/>
    <w:basedOn w:val="DefaultParagraphFont"/>
    <w:link w:val="PlainText"/>
    <w:uiPriority w:val="99"/>
    <w:qFormat/>
    <w:rsid w:val="0072723C"/>
    <w:rPr>
      <w:rFonts w:ascii="Courier New" w:hAnsi="Courier New"/>
    </w:rPr>
  </w:style>
  <w:style w:type="paragraph" w:customStyle="1" w:styleId="IBMBody">
    <w:name w:val="IBM Body"/>
    <w:basedOn w:val="Normal"/>
    <w:qFormat/>
    <w:rsid w:val="0072723C"/>
    <w:pPr>
      <w:spacing w:line="300" w:lineRule="exact"/>
      <w:ind w:right="249"/>
      <w:jc w:val="both"/>
    </w:pPr>
    <w:rPr>
      <w:sz w:val="18"/>
      <w:lang w:val="en-GB"/>
    </w:rPr>
  </w:style>
  <w:style w:type="character" w:customStyle="1" w:styleId="SubtitleChar">
    <w:name w:val="Subtitle Char"/>
    <w:basedOn w:val="DefaultParagraphFont"/>
    <w:link w:val="Subtitle"/>
    <w:uiPriority w:val="11"/>
    <w:qFormat/>
    <w:rsid w:val="0072723C"/>
    <w:rPr>
      <w:b/>
      <w:sz w:val="40"/>
    </w:rPr>
  </w:style>
  <w:style w:type="paragraph" w:customStyle="1" w:styleId="Style1">
    <w:name w:val="Style1"/>
    <w:basedOn w:val="Heading1"/>
    <w:qFormat/>
    <w:rsid w:val="0072723C"/>
    <w:pPr>
      <w:keepLines w:val="0"/>
      <w:numPr>
        <w:numId w:val="0"/>
      </w:numPr>
      <w:spacing w:before="0" w:after="0" w:line="276" w:lineRule="auto"/>
      <w:ind w:left="1080" w:hanging="360"/>
      <w:contextualSpacing/>
    </w:pPr>
    <w:rPr>
      <w:rFonts w:cs="Arial"/>
      <w:bCs/>
      <w:smallCaps/>
      <w:color w:val="FFFFFF" w:themeColor="background1"/>
      <w:kern w:val="0"/>
      <w:sz w:val="24"/>
    </w:rPr>
  </w:style>
  <w:style w:type="paragraph" w:customStyle="1" w:styleId="HeadingA">
    <w:name w:val="Heading A"/>
    <w:basedOn w:val="Heading1"/>
    <w:next w:val="BodyText"/>
    <w:qFormat/>
    <w:rsid w:val="0072723C"/>
    <w:pPr>
      <w:keepLines w:val="0"/>
      <w:numPr>
        <w:numId w:val="0"/>
      </w:numPr>
      <w:tabs>
        <w:tab w:val="left" w:pos="1008"/>
      </w:tabs>
      <w:spacing w:before="0" w:after="0" w:line="276" w:lineRule="auto"/>
      <w:ind w:left="1080" w:hanging="360"/>
      <w:contextualSpacing/>
    </w:pPr>
    <w:rPr>
      <w:rFonts w:ascii="Times New Roman" w:hAnsi="Times New Roman" w:cs="Arial"/>
      <w:bCs/>
      <w:smallCaps/>
      <w:color w:val="FFFFFF" w:themeColor="background1"/>
      <w:kern w:val="0"/>
      <w:sz w:val="24"/>
    </w:rPr>
  </w:style>
  <w:style w:type="paragraph" w:customStyle="1" w:styleId="HeadingB">
    <w:name w:val="Heading B"/>
    <w:basedOn w:val="Heading2"/>
    <w:next w:val="BodyText"/>
    <w:qFormat/>
    <w:rsid w:val="0072723C"/>
    <w:pPr>
      <w:keepLines w:val="0"/>
      <w:numPr>
        <w:numId w:val="11"/>
      </w:numPr>
      <w:tabs>
        <w:tab w:val="left" w:pos="-1440"/>
        <w:tab w:val="left" w:pos="-1080"/>
        <w:tab w:val="left" w:pos="-720"/>
        <w:tab w:val="left" w:pos="0"/>
        <w:tab w:val="left" w:pos="432"/>
        <w:tab w:val="left" w:pos="720"/>
        <w:tab w:val="left" w:pos="936"/>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120" w:line="240" w:lineRule="auto"/>
      <w:jc w:val="both"/>
    </w:pPr>
    <w:rPr>
      <w:rFonts w:ascii="Times New Roman" w:eastAsia="Calibri" w:hAnsi="Times New Roman"/>
      <w:caps/>
      <w:smallCaps/>
      <w:sz w:val="22"/>
    </w:rPr>
  </w:style>
  <w:style w:type="paragraph" w:customStyle="1" w:styleId="HeaderB">
    <w:name w:val="Header B"/>
    <w:basedOn w:val="Normal"/>
    <w:qFormat/>
    <w:rsid w:val="0072723C"/>
    <w:pPr>
      <w:jc w:val="both"/>
    </w:pPr>
    <w:rPr>
      <w:rFonts w:ascii="Times New Roman" w:hAnsi="Times New Roman"/>
    </w:rPr>
  </w:style>
  <w:style w:type="paragraph" w:customStyle="1" w:styleId="HeadingC">
    <w:name w:val="Heading C"/>
    <w:basedOn w:val="Heading2"/>
    <w:qFormat/>
    <w:rsid w:val="0072723C"/>
    <w:pPr>
      <w:keepLines w:val="0"/>
      <w:numPr>
        <w:numId w:val="12"/>
      </w:numPr>
      <w:tabs>
        <w:tab w:val="left" w:pos="480"/>
        <w:tab w:val="left" w:pos="936"/>
        <w:tab w:val="right" w:pos="1008"/>
      </w:tabs>
      <w:spacing w:before="0" w:after="120" w:line="240" w:lineRule="auto"/>
      <w:jc w:val="both"/>
    </w:pPr>
    <w:rPr>
      <w:rFonts w:ascii="Times New Roman" w:eastAsia="Calibri" w:hAnsi="Times New Roman"/>
      <w:caps/>
      <w:smallCaps/>
      <w:sz w:val="22"/>
    </w:rPr>
  </w:style>
  <w:style w:type="paragraph" w:customStyle="1" w:styleId="HeadingD">
    <w:name w:val="Heading D"/>
    <w:basedOn w:val="Heading3"/>
    <w:qFormat/>
    <w:rsid w:val="0072723C"/>
    <w:pPr>
      <w:keepNext/>
      <w:keepLines/>
      <w:numPr>
        <w:numId w:val="12"/>
      </w:numPr>
      <w:tabs>
        <w:tab w:val="left" w:pos="480"/>
        <w:tab w:val="left" w:pos="720"/>
        <w:tab w:val="center" w:pos="1008"/>
        <w:tab w:val="left" w:pos="1080"/>
      </w:tabs>
      <w:spacing w:before="0" w:after="120"/>
      <w:jc w:val="both"/>
    </w:pPr>
    <w:rPr>
      <w:rFonts w:ascii="Times New Roman" w:hAnsi="Times New Roman"/>
      <w:sz w:val="28"/>
    </w:rPr>
  </w:style>
  <w:style w:type="paragraph" w:customStyle="1" w:styleId="xl70">
    <w:name w:val="xl70"/>
    <w:basedOn w:val="Normal"/>
    <w:qFormat/>
    <w:rsid w:val="0072723C"/>
    <w:pPr>
      <w:pBdr>
        <w:top w:val="single" w:sz="4" w:space="0" w:color="auto"/>
        <w:left w:val="single" w:sz="4" w:space="0" w:color="auto"/>
        <w:bottom w:val="single" w:sz="4" w:space="0" w:color="auto"/>
        <w:right w:val="single" w:sz="4" w:space="0" w:color="auto"/>
      </w:pBdr>
      <w:shd w:val="clear" w:color="000000" w:fill="000000"/>
      <w:spacing w:before="100" w:beforeAutospacing="1" w:after="100" w:afterAutospacing="1"/>
      <w:jc w:val="center"/>
      <w:textAlignment w:val="center"/>
    </w:pPr>
    <w:rPr>
      <w:rFonts w:ascii="Times New Roman" w:hAnsi="Times New Roman"/>
      <w:b/>
      <w:bCs/>
      <w:color w:val="FFFFFF"/>
      <w:sz w:val="22"/>
      <w:szCs w:val="22"/>
    </w:rPr>
  </w:style>
  <w:style w:type="paragraph" w:customStyle="1" w:styleId="xl71">
    <w:name w:val="xl71"/>
    <w:basedOn w:val="Normal"/>
    <w:qFormat/>
    <w:rsid w:val="0072723C"/>
    <w:pPr>
      <w:pBdr>
        <w:top w:val="single" w:sz="4" w:space="0" w:color="auto"/>
        <w:left w:val="single" w:sz="4" w:space="0" w:color="auto"/>
      </w:pBdr>
      <w:shd w:val="clear" w:color="000000" w:fill="000000"/>
      <w:spacing w:before="100" w:beforeAutospacing="1" w:after="100" w:afterAutospacing="1"/>
      <w:jc w:val="center"/>
      <w:textAlignment w:val="center"/>
    </w:pPr>
    <w:rPr>
      <w:rFonts w:ascii="Times New Roman" w:hAnsi="Times New Roman"/>
      <w:b/>
      <w:bCs/>
      <w:color w:val="FFFFFF"/>
      <w:sz w:val="22"/>
      <w:szCs w:val="22"/>
    </w:rPr>
  </w:style>
  <w:style w:type="paragraph" w:customStyle="1" w:styleId="xl72">
    <w:name w:val="xl72"/>
    <w:basedOn w:val="Normal"/>
    <w:qFormat/>
    <w:rsid w:val="0072723C"/>
    <w:pPr>
      <w:pBdr>
        <w:top w:val="single" w:sz="4" w:space="0" w:color="auto"/>
      </w:pBdr>
      <w:shd w:val="clear" w:color="000000" w:fill="000000"/>
      <w:spacing w:before="100" w:beforeAutospacing="1" w:after="100" w:afterAutospacing="1"/>
      <w:jc w:val="center"/>
      <w:textAlignment w:val="center"/>
    </w:pPr>
    <w:rPr>
      <w:rFonts w:ascii="Times New Roman" w:hAnsi="Times New Roman"/>
      <w:b/>
      <w:bCs/>
      <w:color w:val="FFFFFF"/>
      <w:sz w:val="22"/>
      <w:szCs w:val="22"/>
    </w:rPr>
  </w:style>
  <w:style w:type="paragraph" w:customStyle="1" w:styleId="xl73">
    <w:name w:val="xl73"/>
    <w:basedOn w:val="Normal"/>
    <w:qFormat/>
    <w:rsid w:val="0072723C"/>
    <w:pPr>
      <w:pBdr>
        <w:top w:val="single" w:sz="4" w:space="0" w:color="auto"/>
        <w:right w:val="single" w:sz="4" w:space="0" w:color="auto"/>
      </w:pBdr>
      <w:shd w:val="clear" w:color="000000" w:fill="000000"/>
      <w:spacing w:before="100" w:beforeAutospacing="1" w:after="100" w:afterAutospacing="1"/>
      <w:jc w:val="center"/>
      <w:textAlignment w:val="center"/>
    </w:pPr>
    <w:rPr>
      <w:rFonts w:ascii="Times New Roman" w:hAnsi="Times New Roman"/>
      <w:b/>
      <w:bCs/>
      <w:color w:val="FFFFFF"/>
      <w:sz w:val="22"/>
      <w:szCs w:val="22"/>
    </w:rPr>
  </w:style>
  <w:style w:type="paragraph" w:customStyle="1" w:styleId="xl74">
    <w:name w:val="xl74"/>
    <w:basedOn w:val="Normal"/>
    <w:qFormat/>
    <w:rsid w:val="0072723C"/>
    <w:pPr>
      <w:pBdr>
        <w:left w:val="single" w:sz="4" w:space="0" w:color="auto"/>
        <w:bottom w:val="single" w:sz="4" w:space="0" w:color="auto"/>
      </w:pBdr>
      <w:shd w:val="clear" w:color="000000" w:fill="000000"/>
      <w:spacing w:before="100" w:beforeAutospacing="1" w:after="100" w:afterAutospacing="1"/>
      <w:jc w:val="center"/>
      <w:textAlignment w:val="center"/>
    </w:pPr>
    <w:rPr>
      <w:rFonts w:ascii="Times New Roman" w:hAnsi="Times New Roman"/>
      <w:b/>
      <w:bCs/>
      <w:color w:val="FFFFFF"/>
      <w:sz w:val="22"/>
      <w:szCs w:val="22"/>
    </w:rPr>
  </w:style>
  <w:style w:type="paragraph" w:customStyle="1" w:styleId="xl75">
    <w:name w:val="xl75"/>
    <w:basedOn w:val="Normal"/>
    <w:qFormat/>
    <w:rsid w:val="0072723C"/>
    <w:pPr>
      <w:pBdr>
        <w:bottom w:val="single" w:sz="4" w:space="0" w:color="auto"/>
      </w:pBdr>
      <w:shd w:val="clear" w:color="000000" w:fill="000000"/>
      <w:spacing w:before="100" w:beforeAutospacing="1" w:after="100" w:afterAutospacing="1"/>
      <w:jc w:val="center"/>
      <w:textAlignment w:val="center"/>
    </w:pPr>
    <w:rPr>
      <w:rFonts w:ascii="Times New Roman" w:hAnsi="Times New Roman"/>
      <w:b/>
      <w:bCs/>
      <w:color w:val="FFFFFF"/>
      <w:sz w:val="22"/>
      <w:szCs w:val="22"/>
    </w:rPr>
  </w:style>
  <w:style w:type="paragraph" w:customStyle="1" w:styleId="xl76">
    <w:name w:val="xl76"/>
    <w:basedOn w:val="Normal"/>
    <w:qFormat/>
    <w:rsid w:val="0072723C"/>
    <w:pPr>
      <w:pBdr>
        <w:bottom w:val="single" w:sz="4" w:space="0" w:color="auto"/>
        <w:right w:val="single" w:sz="4" w:space="0" w:color="auto"/>
      </w:pBdr>
      <w:shd w:val="clear" w:color="000000" w:fill="000000"/>
      <w:spacing w:before="100" w:beforeAutospacing="1" w:after="100" w:afterAutospacing="1"/>
      <w:jc w:val="center"/>
      <w:textAlignment w:val="center"/>
    </w:pPr>
    <w:rPr>
      <w:rFonts w:ascii="Times New Roman" w:hAnsi="Times New Roman"/>
      <w:b/>
      <w:bCs/>
      <w:color w:val="FFFFFF"/>
      <w:sz w:val="22"/>
      <w:szCs w:val="22"/>
    </w:rPr>
  </w:style>
  <w:style w:type="paragraph" w:customStyle="1" w:styleId="xl77">
    <w:name w:val="xl77"/>
    <w:basedOn w:val="Normal"/>
    <w:qFormat/>
    <w:rsid w:val="0072723C"/>
    <w:pPr>
      <w:pBdr>
        <w:top w:val="single" w:sz="4" w:space="0" w:color="auto"/>
        <w:left w:val="single" w:sz="4" w:space="0" w:color="auto"/>
        <w:bottom w:val="single" w:sz="4" w:space="0" w:color="auto"/>
        <w:right w:val="single" w:sz="4" w:space="0" w:color="auto"/>
      </w:pBdr>
      <w:shd w:val="clear" w:color="000000" w:fill="000000"/>
      <w:spacing w:before="100" w:beforeAutospacing="1" w:after="100" w:afterAutospacing="1"/>
      <w:jc w:val="both"/>
      <w:textAlignment w:val="center"/>
    </w:pPr>
    <w:rPr>
      <w:rFonts w:ascii="Times New Roman" w:hAnsi="Times New Roman"/>
      <w:b/>
      <w:bCs/>
      <w:color w:val="FFFFFF"/>
      <w:sz w:val="22"/>
      <w:szCs w:val="22"/>
    </w:rPr>
  </w:style>
  <w:style w:type="paragraph" w:customStyle="1" w:styleId="xl78">
    <w:name w:val="xl78"/>
    <w:basedOn w:val="Normal"/>
    <w:qFormat/>
    <w:rsid w:val="0072723C"/>
    <w:pPr>
      <w:spacing w:before="100" w:beforeAutospacing="1" w:after="100" w:afterAutospacing="1"/>
      <w:jc w:val="both"/>
      <w:textAlignment w:val="center"/>
    </w:pPr>
    <w:rPr>
      <w:rFonts w:ascii="Times New Roman" w:hAnsi="Times New Roman"/>
      <w:sz w:val="22"/>
      <w:szCs w:val="22"/>
    </w:rPr>
  </w:style>
  <w:style w:type="paragraph" w:customStyle="1" w:styleId="xl79">
    <w:name w:val="xl79"/>
    <w:basedOn w:val="Normal"/>
    <w:qFormat/>
    <w:rsid w:val="0072723C"/>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hAnsi="Times New Roman"/>
      <w:sz w:val="22"/>
      <w:szCs w:val="22"/>
    </w:rPr>
  </w:style>
  <w:style w:type="paragraph" w:customStyle="1" w:styleId="xl80">
    <w:name w:val="xl80"/>
    <w:basedOn w:val="Normal"/>
    <w:qFormat/>
    <w:rsid w:val="0072723C"/>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hAnsi="Times New Roman"/>
      <w:b/>
      <w:bCs/>
      <w:sz w:val="22"/>
      <w:szCs w:val="22"/>
    </w:rPr>
  </w:style>
  <w:style w:type="paragraph" w:customStyle="1" w:styleId="xl81">
    <w:name w:val="xl81"/>
    <w:basedOn w:val="Normal"/>
    <w:qFormat/>
    <w:rsid w:val="0072723C"/>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hAnsi="Times New Roman"/>
      <w:sz w:val="22"/>
      <w:szCs w:val="22"/>
    </w:rPr>
  </w:style>
  <w:style w:type="paragraph" w:customStyle="1" w:styleId="xl82">
    <w:name w:val="xl82"/>
    <w:basedOn w:val="Normal"/>
    <w:qFormat/>
    <w:rsid w:val="0072723C"/>
    <w:pPr>
      <w:spacing w:before="100" w:beforeAutospacing="1" w:after="100" w:afterAutospacing="1"/>
      <w:jc w:val="both"/>
      <w:textAlignment w:val="center"/>
    </w:pPr>
    <w:rPr>
      <w:rFonts w:ascii="Times New Roman" w:hAnsi="Times New Roman"/>
      <w:sz w:val="22"/>
      <w:szCs w:val="22"/>
    </w:rPr>
  </w:style>
  <w:style w:type="character" w:customStyle="1" w:styleId="dove">
    <w:name w:val="dove"/>
    <w:qFormat/>
    <w:rsid w:val="0072723C"/>
  </w:style>
  <w:style w:type="paragraph" w:customStyle="1" w:styleId="ListBulletL1">
    <w:name w:val="List Bullet L1"/>
    <w:basedOn w:val="Normal"/>
    <w:qFormat/>
    <w:rsid w:val="0072723C"/>
    <w:pPr>
      <w:numPr>
        <w:numId w:val="13"/>
      </w:numPr>
      <w:tabs>
        <w:tab w:val="left" w:pos="504"/>
      </w:tabs>
      <w:spacing w:before="60"/>
      <w:jc w:val="both"/>
    </w:pPr>
    <w:rPr>
      <w:rFonts w:ascii="Century Gothic" w:hAnsi="Century Gothic"/>
      <w:sz w:val="20"/>
    </w:rPr>
  </w:style>
  <w:style w:type="paragraph" w:customStyle="1" w:styleId="BodyTextbul">
    <w:name w:val="Body Text bul"/>
    <w:basedOn w:val="BodyText"/>
    <w:qFormat/>
    <w:rsid w:val="0072723C"/>
    <w:pPr>
      <w:numPr>
        <w:numId w:val="14"/>
      </w:numPr>
      <w:spacing w:before="60" w:after="0" w:line="240" w:lineRule="auto"/>
    </w:pPr>
    <w:rPr>
      <w:rFonts w:ascii="Times New Roman" w:hAnsi="Times New Roman"/>
      <w:sz w:val="22"/>
      <w:szCs w:val="20"/>
    </w:rPr>
  </w:style>
  <w:style w:type="paragraph" w:customStyle="1" w:styleId="BlockQuotation">
    <w:name w:val="Block Quotation"/>
    <w:basedOn w:val="Normal"/>
    <w:qFormat/>
    <w:rsid w:val="0072723C"/>
    <w:pPr>
      <w:pBdr>
        <w:top w:val="single" w:sz="12" w:space="12" w:color="FFFFFF"/>
        <w:left w:val="single" w:sz="6" w:space="12" w:color="FFFFFF"/>
        <w:bottom w:val="single" w:sz="6" w:space="12" w:color="FFFFFF"/>
        <w:right w:val="single" w:sz="6" w:space="12" w:color="FFFFFF"/>
      </w:pBdr>
      <w:shd w:val="pct10" w:color="auto" w:fill="FFFFFF"/>
      <w:spacing w:after="240" w:line="220" w:lineRule="atLeast"/>
      <w:ind w:left="1368" w:right="240"/>
      <w:jc w:val="both"/>
    </w:pPr>
    <w:rPr>
      <w:rFonts w:ascii="Arial Narrow" w:hAnsi="Arial Narrow" w:cs="Arial"/>
      <w:spacing w:val="-5"/>
      <w:sz w:val="20"/>
    </w:rPr>
  </w:style>
  <w:style w:type="paragraph" w:customStyle="1" w:styleId="CellHeader">
    <w:name w:val="CellHeader"/>
    <w:basedOn w:val="Normal"/>
    <w:qFormat/>
    <w:rsid w:val="0072723C"/>
    <w:pPr>
      <w:keepNext/>
      <w:spacing w:before="60" w:after="120"/>
      <w:jc w:val="both"/>
    </w:pPr>
    <w:rPr>
      <w:rFonts w:ascii="Arial Black" w:hAnsi="Arial Black" w:cs="Arial"/>
      <w:color w:val="333333"/>
      <w:sz w:val="16"/>
      <w:szCs w:val="22"/>
    </w:rPr>
  </w:style>
  <w:style w:type="paragraph" w:customStyle="1" w:styleId="CellBullet">
    <w:name w:val="Cell Bullet"/>
    <w:basedOn w:val="ListBullet"/>
    <w:qFormat/>
    <w:rsid w:val="0072723C"/>
    <w:pPr>
      <w:numPr>
        <w:numId w:val="15"/>
      </w:numPr>
      <w:tabs>
        <w:tab w:val="clear" w:pos="360"/>
        <w:tab w:val="left" w:pos="216"/>
      </w:tabs>
    </w:pPr>
    <w:rPr>
      <w:rFonts w:eastAsia="Arial" w:cs="Arial"/>
      <w:color w:val="333333"/>
      <w:sz w:val="18"/>
      <w:szCs w:val="18"/>
      <w:lang w:val="en-CA" w:eastAsia="en-US"/>
    </w:rPr>
  </w:style>
  <w:style w:type="character" w:customStyle="1" w:styleId="RemoveIt">
    <w:name w:val="RemoveIt"/>
    <w:qFormat/>
    <w:rsid w:val="0072723C"/>
    <w:rPr>
      <w:rFonts w:ascii="Times New Roman" w:hAnsi="Times New Roman"/>
      <w:b/>
      <w:color w:val="FF0000"/>
      <w:sz w:val="32"/>
      <w:szCs w:val="32"/>
    </w:rPr>
  </w:style>
  <w:style w:type="paragraph" w:customStyle="1" w:styleId="ListNumberL1">
    <w:name w:val="List Number L1"/>
    <w:basedOn w:val="Normal"/>
    <w:qFormat/>
    <w:rsid w:val="0072723C"/>
    <w:pPr>
      <w:tabs>
        <w:tab w:val="left" w:pos="360"/>
      </w:tabs>
      <w:spacing w:before="60" w:after="60"/>
      <w:jc w:val="both"/>
    </w:pPr>
    <w:rPr>
      <w:rFonts w:ascii="Century Gothic" w:hAnsi="Century Gothic"/>
      <w:sz w:val="20"/>
    </w:rPr>
  </w:style>
  <w:style w:type="paragraph" w:customStyle="1" w:styleId="TableHeading">
    <w:name w:val="Table Heading"/>
    <w:basedOn w:val="Normal"/>
    <w:qFormat/>
    <w:rsid w:val="0072723C"/>
    <w:pPr>
      <w:spacing w:before="60" w:after="60"/>
      <w:jc w:val="both"/>
    </w:pPr>
    <w:rPr>
      <w:b/>
      <w:sz w:val="20"/>
    </w:rPr>
  </w:style>
  <w:style w:type="paragraph" w:customStyle="1" w:styleId="TableEntry">
    <w:name w:val="Table Entry"/>
    <w:basedOn w:val="Normal"/>
    <w:qFormat/>
    <w:rsid w:val="0072723C"/>
    <w:pPr>
      <w:spacing w:before="40" w:after="40"/>
      <w:jc w:val="both"/>
    </w:pPr>
    <w:rPr>
      <w:rFonts w:ascii="Century Gothic" w:hAnsi="Century Gothic"/>
      <w:sz w:val="20"/>
    </w:rPr>
  </w:style>
  <w:style w:type="paragraph" w:customStyle="1" w:styleId="BL1BulletList">
    <w:name w:val="BL1 Bullet List"/>
    <w:basedOn w:val="Normal"/>
    <w:qFormat/>
    <w:rsid w:val="0072723C"/>
    <w:pPr>
      <w:numPr>
        <w:numId w:val="16"/>
      </w:numPr>
      <w:spacing w:before="240" w:after="60"/>
      <w:jc w:val="both"/>
    </w:pPr>
    <w:rPr>
      <w:rFonts w:ascii="Century Gothic" w:hAnsi="Century Gothic"/>
      <w:sz w:val="20"/>
    </w:rPr>
  </w:style>
  <w:style w:type="paragraph" w:customStyle="1" w:styleId="ListBulletL3">
    <w:name w:val="List Bullet L3"/>
    <w:basedOn w:val="ListBulletL2"/>
    <w:link w:val="ListBulletL3Char"/>
    <w:qFormat/>
    <w:rsid w:val="0072723C"/>
    <w:pPr>
      <w:numPr>
        <w:numId w:val="17"/>
      </w:numPr>
      <w:spacing w:before="0" w:after="0"/>
    </w:pPr>
  </w:style>
  <w:style w:type="paragraph" w:customStyle="1" w:styleId="CharCharCharCharCharChar">
    <w:name w:val="Char Char Char Char Char Char"/>
    <w:basedOn w:val="Normal"/>
    <w:qFormat/>
    <w:rsid w:val="0072723C"/>
    <w:pPr>
      <w:spacing w:line="240" w:lineRule="exact"/>
      <w:jc w:val="both"/>
    </w:pPr>
    <w:rPr>
      <w:rFonts w:ascii="Verdana" w:hAnsi="Verdana"/>
      <w:sz w:val="20"/>
      <w:lang w:val="en-AU"/>
    </w:rPr>
  </w:style>
  <w:style w:type="paragraph" w:customStyle="1" w:styleId="ProposalHeading1">
    <w:name w:val="Proposal Heading 1"/>
    <w:basedOn w:val="Normal"/>
    <w:qFormat/>
    <w:rsid w:val="0072723C"/>
    <w:pPr>
      <w:keepNext/>
      <w:numPr>
        <w:numId w:val="18"/>
      </w:numPr>
      <w:pBdr>
        <w:bottom w:val="single" w:sz="12" w:space="1" w:color="003366"/>
      </w:pBdr>
      <w:tabs>
        <w:tab w:val="left" w:pos="0"/>
      </w:tabs>
      <w:spacing w:before="360" w:after="180"/>
      <w:ind w:right="180"/>
      <w:jc w:val="both"/>
    </w:pPr>
    <w:rPr>
      <w:rFonts w:eastAsia="MS Mincho" w:cs="Arial"/>
      <w:b/>
      <w:bCs/>
      <w:color w:val="003366"/>
      <w:sz w:val="28"/>
      <w:szCs w:val="28"/>
      <w:lang w:eastAsia="ja-JP"/>
    </w:rPr>
  </w:style>
  <w:style w:type="paragraph" w:customStyle="1" w:styleId="DelText">
    <w:name w:val="Del Text"/>
    <w:basedOn w:val="Normal"/>
    <w:qFormat/>
    <w:rsid w:val="0072723C"/>
    <w:pPr>
      <w:spacing w:before="120" w:after="60"/>
      <w:jc w:val="both"/>
    </w:pPr>
    <w:rPr>
      <w:sz w:val="20"/>
    </w:rPr>
  </w:style>
  <w:style w:type="paragraph" w:customStyle="1" w:styleId="BodyContent">
    <w:name w:val="Body Content"/>
    <w:basedOn w:val="NormalWeb"/>
    <w:link w:val="BodyContentChar"/>
    <w:qFormat/>
    <w:rsid w:val="0072723C"/>
    <w:pPr>
      <w:numPr>
        <w:numId w:val="19"/>
      </w:numPr>
      <w:tabs>
        <w:tab w:val="left" w:pos="90"/>
        <w:tab w:val="left" w:pos="270"/>
      </w:tabs>
      <w:spacing w:before="240" w:beforeAutospacing="0" w:after="240" w:afterAutospacing="0" w:line="276" w:lineRule="auto"/>
      <w:ind w:right="-180"/>
      <w:jc w:val="both"/>
    </w:pPr>
    <w:rPr>
      <w:rFonts w:ascii="Georgia" w:eastAsia="Calibri" w:hAnsi="Georgia"/>
      <w:color w:val="000000"/>
    </w:rPr>
  </w:style>
  <w:style w:type="paragraph" w:customStyle="1" w:styleId="TableHeading0">
    <w:name w:val="TableHeading"/>
    <w:qFormat/>
    <w:rsid w:val="0072723C"/>
    <w:pPr>
      <w:spacing w:before="60" w:after="60" w:line="276" w:lineRule="auto"/>
    </w:pPr>
    <w:rPr>
      <w:rFonts w:ascii="Arial" w:eastAsia="Times New Roman" w:hAnsi="Arial"/>
      <w:b/>
    </w:rPr>
  </w:style>
  <w:style w:type="character" w:customStyle="1" w:styleId="NormalWebChar">
    <w:name w:val="Normal (Web) Char"/>
    <w:link w:val="NormalWeb"/>
    <w:uiPriority w:val="99"/>
    <w:qFormat/>
    <w:rsid w:val="0072723C"/>
    <w:rPr>
      <w:sz w:val="24"/>
      <w:szCs w:val="24"/>
    </w:rPr>
  </w:style>
  <w:style w:type="character" w:customStyle="1" w:styleId="BodyContentChar">
    <w:name w:val="Body Content Char"/>
    <w:link w:val="BodyContent"/>
    <w:qFormat/>
    <w:rsid w:val="0072723C"/>
    <w:rPr>
      <w:rFonts w:ascii="Georgia" w:eastAsia="Calibri" w:hAnsi="Georgia"/>
      <w:color w:val="000000"/>
      <w:sz w:val="24"/>
      <w:szCs w:val="24"/>
    </w:rPr>
  </w:style>
  <w:style w:type="paragraph" w:customStyle="1" w:styleId="tableheading1">
    <w:name w:val="tableheading"/>
    <w:basedOn w:val="Normal"/>
    <w:qFormat/>
    <w:rsid w:val="0072723C"/>
    <w:pPr>
      <w:overflowPunct w:val="0"/>
      <w:autoSpaceDE w:val="0"/>
      <w:jc w:val="center"/>
    </w:pPr>
    <w:rPr>
      <w:rFonts w:ascii="Times New Roman" w:eastAsia="Calibri" w:hAnsi="Times New Roman"/>
      <w:b/>
      <w:bCs/>
      <w:i/>
      <w:iCs/>
      <w:sz w:val="20"/>
    </w:rPr>
  </w:style>
  <w:style w:type="paragraph" w:customStyle="1" w:styleId="tablenormal1">
    <w:name w:val="tablenormal1"/>
    <w:basedOn w:val="Normal"/>
    <w:qFormat/>
    <w:rsid w:val="0072723C"/>
    <w:pPr>
      <w:spacing w:before="30" w:after="30"/>
      <w:jc w:val="both"/>
    </w:pPr>
    <w:rPr>
      <w:rFonts w:ascii="Times New Roman" w:eastAsia="Calibri" w:hAnsi="Times New Roman"/>
      <w:sz w:val="22"/>
      <w:szCs w:val="22"/>
    </w:rPr>
  </w:style>
  <w:style w:type="paragraph" w:customStyle="1" w:styleId="Revision1">
    <w:name w:val="Revision1"/>
    <w:hidden/>
    <w:uiPriority w:val="99"/>
    <w:semiHidden/>
    <w:qFormat/>
    <w:rsid w:val="0072723C"/>
    <w:pPr>
      <w:spacing w:after="40" w:line="276" w:lineRule="auto"/>
    </w:pPr>
    <w:rPr>
      <w:rFonts w:ascii="Book Antiqua" w:eastAsia="Calibri" w:hAnsi="Book Antiqua"/>
      <w:sz w:val="22"/>
      <w:szCs w:val="22"/>
    </w:rPr>
  </w:style>
  <w:style w:type="paragraph" w:customStyle="1" w:styleId="body">
    <w:name w:val="body"/>
    <w:basedOn w:val="Normal"/>
    <w:qFormat/>
    <w:rsid w:val="0072723C"/>
    <w:pPr>
      <w:spacing w:before="120" w:after="120"/>
      <w:ind w:left="630"/>
      <w:jc w:val="both"/>
    </w:pPr>
    <w:rPr>
      <w:rFonts w:ascii="Verdana" w:hAnsi="Verdana"/>
      <w:sz w:val="20"/>
    </w:rPr>
  </w:style>
  <w:style w:type="paragraph" w:customStyle="1" w:styleId="note">
    <w:name w:val="note"/>
    <w:basedOn w:val="Normal"/>
    <w:qFormat/>
    <w:rsid w:val="0072723C"/>
    <w:pPr>
      <w:numPr>
        <w:numId w:val="20"/>
      </w:numPr>
      <w:jc w:val="both"/>
    </w:pPr>
    <w:rPr>
      <w:rFonts w:ascii="Times New Roman" w:hAnsi="Times New Roman"/>
      <w:szCs w:val="24"/>
    </w:rPr>
  </w:style>
  <w:style w:type="paragraph" w:customStyle="1" w:styleId="body1">
    <w:name w:val="body1"/>
    <w:basedOn w:val="body"/>
    <w:qFormat/>
    <w:rsid w:val="0072723C"/>
    <w:pPr>
      <w:ind w:left="994"/>
    </w:pPr>
  </w:style>
  <w:style w:type="paragraph" w:customStyle="1" w:styleId="IPOSBody">
    <w:name w:val="IPOS Body"/>
    <w:basedOn w:val="Normal"/>
    <w:qFormat/>
    <w:rsid w:val="0072723C"/>
    <w:pPr>
      <w:jc w:val="both"/>
    </w:pPr>
    <w:rPr>
      <w:sz w:val="22"/>
    </w:rPr>
  </w:style>
  <w:style w:type="paragraph" w:customStyle="1" w:styleId="DefaultText">
    <w:name w:val="Default Text"/>
    <w:basedOn w:val="Normal"/>
    <w:qFormat/>
    <w:rsid w:val="0072723C"/>
    <w:pPr>
      <w:widowControl w:val="0"/>
      <w:spacing w:after="240" w:line="360" w:lineRule="auto"/>
      <w:jc w:val="both"/>
    </w:pPr>
    <w:rPr>
      <w:rFonts w:ascii="Times New Roman" w:hAnsi="Times New Roman"/>
      <w:szCs w:val="24"/>
    </w:rPr>
  </w:style>
  <w:style w:type="paragraph" w:customStyle="1" w:styleId="chiffre">
    <w:name w:val="chiffre"/>
    <w:basedOn w:val="Normal"/>
    <w:qFormat/>
    <w:rsid w:val="0072723C"/>
    <w:pPr>
      <w:tabs>
        <w:tab w:val="left" w:pos="1440"/>
      </w:tabs>
      <w:spacing w:before="60" w:after="120"/>
      <w:ind w:left="1440" w:hanging="360"/>
      <w:jc w:val="both"/>
    </w:pPr>
    <w:rPr>
      <w:rFonts w:ascii="SAPFolioLight" w:hAnsi="SAPFolioLight"/>
      <w:i/>
      <w:sz w:val="22"/>
      <w:lang w:val="fr-CA"/>
    </w:rPr>
  </w:style>
  <w:style w:type="paragraph" w:customStyle="1" w:styleId="Cell">
    <w:name w:val="Cell"/>
    <w:basedOn w:val="Normal"/>
    <w:qFormat/>
    <w:rsid w:val="0072723C"/>
    <w:pPr>
      <w:spacing w:before="60" w:after="120"/>
      <w:jc w:val="both"/>
    </w:pPr>
    <w:rPr>
      <w:rFonts w:cs="Arial"/>
      <w:color w:val="333333"/>
      <w:sz w:val="18"/>
      <w:szCs w:val="22"/>
      <w:lang w:val="en-CA"/>
    </w:rPr>
  </w:style>
  <w:style w:type="paragraph" w:customStyle="1" w:styleId="StyleHeading2Before9ptAfter9pt">
    <w:name w:val="Style Heading 2 + Before:  9 pt After:  9 pt"/>
    <w:basedOn w:val="Heading2"/>
    <w:qFormat/>
    <w:rsid w:val="0072723C"/>
    <w:pPr>
      <w:keepLines w:val="0"/>
      <w:tabs>
        <w:tab w:val="left" w:pos="846"/>
      </w:tabs>
      <w:spacing w:before="180" w:after="180" w:line="240" w:lineRule="auto"/>
      <w:ind w:left="846"/>
      <w:jc w:val="both"/>
    </w:pPr>
    <w:rPr>
      <w:rFonts w:ascii="Tahoma" w:eastAsia="Calibri" w:hAnsi="Tahoma"/>
      <w:bCs/>
      <w:iCs/>
      <w:caps/>
      <w:smallCaps/>
      <w:sz w:val="22"/>
      <w:lang w:val="en-AU"/>
    </w:rPr>
  </w:style>
  <w:style w:type="paragraph" w:customStyle="1" w:styleId="Body0">
    <w:name w:val="Body"/>
    <w:basedOn w:val="Normal"/>
    <w:qFormat/>
    <w:rsid w:val="0072723C"/>
    <w:pPr>
      <w:spacing w:after="140" w:line="290" w:lineRule="auto"/>
      <w:jc w:val="both"/>
    </w:pPr>
    <w:rPr>
      <w:kern w:val="20"/>
      <w:sz w:val="20"/>
      <w:lang w:val="en-AU"/>
    </w:rPr>
  </w:style>
  <w:style w:type="paragraph" w:customStyle="1" w:styleId="AppendixLetter">
    <w:name w:val="Appendix Letter"/>
    <w:basedOn w:val="Normal"/>
    <w:next w:val="Normal"/>
    <w:qFormat/>
    <w:rsid w:val="0072723C"/>
    <w:pPr>
      <w:numPr>
        <w:numId w:val="21"/>
      </w:numPr>
      <w:spacing w:before="60" w:after="240"/>
      <w:jc w:val="both"/>
    </w:pPr>
    <w:rPr>
      <w:rFonts w:ascii="SAPFolioLight" w:hAnsi="SAPFolioLight"/>
      <w:b/>
      <w:color w:val="000080"/>
      <w:sz w:val="32"/>
      <w:szCs w:val="32"/>
      <w:lang w:val="en-AU"/>
    </w:rPr>
  </w:style>
  <w:style w:type="paragraph" w:customStyle="1" w:styleId="Style2">
    <w:name w:val="Style2"/>
    <w:basedOn w:val="Heading1"/>
    <w:qFormat/>
    <w:rsid w:val="0072723C"/>
    <w:pPr>
      <w:keepLines w:val="0"/>
      <w:numPr>
        <w:numId w:val="22"/>
      </w:numPr>
      <w:pBdr>
        <w:bottom w:val="dotted" w:sz="4" w:space="1" w:color="auto"/>
      </w:pBdr>
      <w:shd w:val="clear" w:color="auto" w:fill="1F497D" w:themeFill="text2"/>
      <w:tabs>
        <w:tab w:val="left" w:pos="540"/>
      </w:tabs>
      <w:spacing w:before="0" w:line="276" w:lineRule="auto"/>
      <w:contextualSpacing/>
    </w:pPr>
    <w:rPr>
      <w:rFonts w:ascii="Tahoma" w:hAnsi="Tahoma" w:cs="Arial"/>
      <w:color w:val="FFFFFF" w:themeColor="background1"/>
      <w:kern w:val="0"/>
      <w:sz w:val="24"/>
      <w:lang w:val="en-AU"/>
    </w:rPr>
  </w:style>
  <w:style w:type="paragraph" w:customStyle="1" w:styleId="Style3">
    <w:name w:val="Style3"/>
    <w:basedOn w:val="Heading2"/>
    <w:qFormat/>
    <w:rsid w:val="0072723C"/>
    <w:pPr>
      <w:keepLines w:val="0"/>
      <w:numPr>
        <w:numId w:val="22"/>
      </w:numPr>
      <w:tabs>
        <w:tab w:val="left" w:pos="360"/>
      </w:tabs>
      <w:spacing w:before="240" w:after="60" w:line="240" w:lineRule="auto"/>
      <w:jc w:val="both"/>
    </w:pPr>
    <w:rPr>
      <w:rFonts w:ascii="Tahoma" w:eastAsia="Calibri" w:hAnsi="Tahoma"/>
      <w:i/>
      <w:caps/>
      <w:smallCaps/>
      <w:sz w:val="22"/>
    </w:rPr>
  </w:style>
  <w:style w:type="character" w:customStyle="1" w:styleId="ListBulletL3Char">
    <w:name w:val="List Bullet L3 Char"/>
    <w:link w:val="ListBulletL3"/>
    <w:qFormat/>
    <w:rsid w:val="0072723C"/>
    <w:rPr>
      <w:rFonts w:ascii="Century Gothic" w:eastAsia="Times New Roman" w:hAnsi="Century Gothic"/>
    </w:rPr>
  </w:style>
  <w:style w:type="paragraph" w:customStyle="1" w:styleId="StyleTableHeader10pt">
    <w:name w:val="Style Table Header + 10 pt"/>
    <w:basedOn w:val="Normal"/>
    <w:qFormat/>
    <w:rsid w:val="0072723C"/>
    <w:pPr>
      <w:spacing w:before="60"/>
      <w:jc w:val="center"/>
    </w:pPr>
    <w:rPr>
      <w:b/>
      <w:bCs/>
      <w:spacing w:val="-5"/>
      <w:sz w:val="20"/>
    </w:rPr>
  </w:style>
  <w:style w:type="paragraph" w:customStyle="1" w:styleId="tableright">
    <w:name w:val="table_right"/>
    <w:basedOn w:val="Normal"/>
    <w:qFormat/>
    <w:rsid w:val="0072723C"/>
    <w:pPr>
      <w:spacing w:line="220" w:lineRule="exact"/>
      <w:jc w:val="both"/>
    </w:pPr>
    <w:rPr>
      <w:rFonts w:ascii="Times" w:hAnsi="Times"/>
      <w:sz w:val="22"/>
    </w:rPr>
  </w:style>
  <w:style w:type="table" w:customStyle="1" w:styleId="LightGrid-Accent11">
    <w:name w:val="Light Grid - Accent 11"/>
    <w:basedOn w:val="TableNormal"/>
    <w:uiPriority w:val="62"/>
    <w:qFormat/>
    <w:rsid w:val="0072723C"/>
    <w:pPr>
      <w:spacing w:after="40"/>
    </w:pPr>
    <w:rPr>
      <w:rFonts w:ascii="Calibri" w:eastAsia="Calibri" w:hAnsi="Calibri"/>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auto"/>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paragraph" w:customStyle="1" w:styleId="IntenseQuote1">
    <w:name w:val="Intense Quote1"/>
    <w:basedOn w:val="Normal"/>
    <w:next w:val="Normal"/>
    <w:link w:val="IntenseQuoteChar"/>
    <w:uiPriority w:val="30"/>
    <w:qFormat/>
    <w:rsid w:val="0072723C"/>
    <w:pPr>
      <w:pBdr>
        <w:bottom w:val="single" w:sz="4" w:space="4" w:color="4F81BD"/>
      </w:pBdr>
      <w:spacing w:before="200" w:after="280"/>
      <w:ind w:left="936" w:right="936"/>
      <w:jc w:val="both"/>
    </w:pPr>
    <w:rPr>
      <w:rFonts w:ascii="Calibri" w:eastAsia="Calibri" w:hAnsi="Calibri"/>
      <w:b/>
      <w:bCs/>
      <w:i/>
      <w:iCs/>
      <w:color w:val="4F81BD"/>
      <w:sz w:val="22"/>
      <w:szCs w:val="22"/>
    </w:rPr>
  </w:style>
  <w:style w:type="character" w:customStyle="1" w:styleId="IntenseQuoteChar">
    <w:name w:val="Intense Quote Char"/>
    <w:basedOn w:val="DefaultParagraphFont"/>
    <w:link w:val="IntenseQuote1"/>
    <w:uiPriority w:val="30"/>
    <w:qFormat/>
    <w:rsid w:val="0072723C"/>
    <w:rPr>
      <w:rFonts w:ascii="Calibri" w:eastAsia="Calibri" w:hAnsi="Calibri"/>
      <w:b/>
      <w:bCs/>
      <w:i/>
      <w:iCs/>
      <w:color w:val="4F81BD"/>
      <w:sz w:val="22"/>
      <w:szCs w:val="22"/>
    </w:rPr>
  </w:style>
  <w:style w:type="paragraph" w:customStyle="1" w:styleId="02BodyCopy">
    <w:name w:val="02_Body_Copy"/>
    <w:basedOn w:val="Normal"/>
    <w:link w:val="02BodyCopyZchn"/>
    <w:qFormat/>
    <w:rsid w:val="0072723C"/>
    <w:pPr>
      <w:jc w:val="both"/>
    </w:pPr>
    <w:rPr>
      <w:rFonts w:ascii="Times New Roman" w:hAnsi="Times New Roman" w:cs="Tahoma"/>
      <w:sz w:val="22"/>
      <w:lang w:val="en-GB"/>
    </w:rPr>
  </w:style>
  <w:style w:type="character" w:customStyle="1" w:styleId="02BodyCopyZchn">
    <w:name w:val="02_Body_Copy Zchn"/>
    <w:link w:val="02BodyCopy"/>
    <w:qFormat/>
    <w:rsid w:val="0072723C"/>
    <w:rPr>
      <w:rFonts w:cs="Tahoma"/>
      <w:sz w:val="22"/>
      <w:lang w:val="en-GB"/>
    </w:rPr>
  </w:style>
  <w:style w:type="character" w:customStyle="1" w:styleId="gi">
    <w:name w:val="gi"/>
    <w:basedOn w:val="DefaultParagraphFont"/>
    <w:qFormat/>
    <w:rsid w:val="0072723C"/>
  </w:style>
  <w:style w:type="paragraph" w:customStyle="1" w:styleId="ERPTableHeading1">
    <w:name w:val="ERP Table Heading 1"/>
    <w:basedOn w:val="Normal"/>
    <w:qFormat/>
    <w:rsid w:val="0072723C"/>
    <w:rPr>
      <w:b/>
      <w:sz w:val="20"/>
      <w:lang w:val="en-GB"/>
    </w:rPr>
  </w:style>
  <w:style w:type="character" w:customStyle="1" w:styleId="ListParagraphChar">
    <w:name w:val="List Paragraph Char"/>
    <w:link w:val="ListParagraph1"/>
    <w:uiPriority w:val="34"/>
    <w:qFormat/>
    <w:locked/>
    <w:rsid w:val="0072723C"/>
    <w:rPr>
      <w:rFonts w:ascii="Arial" w:hAnsi="Arial"/>
      <w:sz w:val="24"/>
    </w:rPr>
  </w:style>
  <w:style w:type="table" w:customStyle="1" w:styleId="MediumShading1-Accent11">
    <w:name w:val="Medium Shading 1 - Accent 11"/>
    <w:basedOn w:val="TableNormal"/>
    <w:uiPriority w:val="63"/>
    <w:qFormat/>
    <w:rsid w:val="0072723C"/>
    <w:rPr>
      <w:rFonts w:ascii="Calibri" w:eastAsia="Calibri" w:hAnsi="Calibri"/>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customStyle="1" w:styleId="StyleHeading3ASAPHeading3h3123ParagraphHead33Level3H">
    <w:name w:val="Style Heading 3ASAPHeading 3h31.2.3.ParagraphHead33Level 3 H..."/>
    <w:basedOn w:val="Heading3"/>
    <w:qFormat/>
    <w:rsid w:val="0072723C"/>
    <w:pPr>
      <w:keepNext/>
      <w:numPr>
        <w:numId w:val="23"/>
      </w:numPr>
      <w:tabs>
        <w:tab w:val="left" w:pos="1620"/>
        <w:tab w:val="left" w:pos="3600"/>
        <w:tab w:val="left" w:pos="4140"/>
      </w:tabs>
      <w:spacing w:after="60" w:line="340" w:lineRule="atLeast"/>
      <w:jc w:val="both"/>
    </w:pPr>
    <w:rPr>
      <w:rFonts w:ascii="Arial Bold" w:hAnsi="Arial Bold" w:cs="Arial"/>
      <w:bCs/>
      <w:color w:val="000000"/>
      <w:sz w:val="22"/>
      <w:szCs w:val="24"/>
      <w:lang w:val="en-GB"/>
    </w:rPr>
  </w:style>
  <w:style w:type="character" w:customStyle="1" w:styleId="street-address">
    <w:name w:val="street-address"/>
    <w:basedOn w:val="DefaultParagraphFont"/>
    <w:qFormat/>
    <w:rsid w:val="0072723C"/>
  </w:style>
  <w:style w:type="character" w:customStyle="1" w:styleId="locality">
    <w:name w:val="locality"/>
    <w:basedOn w:val="DefaultParagraphFont"/>
    <w:qFormat/>
    <w:rsid w:val="0072723C"/>
  </w:style>
  <w:style w:type="character" w:customStyle="1" w:styleId="postal-code">
    <w:name w:val="postal-code"/>
    <w:basedOn w:val="DefaultParagraphFont"/>
    <w:qFormat/>
    <w:rsid w:val="0072723C"/>
  </w:style>
  <w:style w:type="character" w:customStyle="1" w:styleId="country-name">
    <w:name w:val="country-name"/>
    <w:basedOn w:val="DefaultParagraphFont"/>
    <w:qFormat/>
    <w:rsid w:val="0072723C"/>
  </w:style>
  <w:style w:type="table" w:customStyle="1" w:styleId="ListTable3-Accent11">
    <w:name w:val="List Table 3 - Accent 11"/>
    <w:basedOn w:val="TableNormal"/>
    <w:uiPriority w:val="48"/>
    <w:qFormat/>
    <w:rsid w:val="0072723C"/>
    <w:rPr>
      <w:rFonts w:ascii="Calibri" w:eastAsia="Calibri" w:hAnsi="Calibri"/>
    </w:rPr>
    <w:tblPr>
      <w:tblBorders>
        <w:top w:val="single" w:sz="4" w:space="0" w:color="4F81BD" w:themeColor="accent1"/>
        <w:left w:val="single" w:sz="4" w:space="0" w:color="4F81BD" w:themeColor="accent1"/>
        <w:bottom w:val="single" w:sz="4" w:space="0" w:color="4F81BD" w:themeColor="accent1"/>
        <w:right w:val="single" w:sz="4" w:space="0" w:color="4F81BD" w:themeColor="accent1"/>
        <w:insideH w:val="single" w:sz="4" w:space="0" w:color="4F81BD" w:themeColor="accent1"/>
        <w:insideV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ListTable2-Accent11">
    <w:name w:val="List Table 2 - Accent 11"/>
    <w:basedOn w:val="TableNormal"/>
    <w:uiPriority w:val="47"/>
    <w:qFormat/>
    <w:rsid w:val="0072723C"/>
    <w:rPr>
      <w:rFonts w:ascii="Calibri" w:eastAsia="Calibri" w:hAnsi="Calibri"/>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4-Accent11">
    <w:name w:val="Grid Table 4 - Accent 11"/>
    <w:basedOn w:val="TableNormal"/>
    <w:uiPriority w:val="49"/>
    <w:qFormat/>
    <w:rsid w:val="0072723C"/>
    <w:rPr>
      <w:rFonts w:ascii="Calibri" w:eastAsia="Calibri" w:hAnsi="Calibri"/>
    </w:rPr>
    <w:tblPr>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CharCharChar">
    <w:name w:val="Char Char Char"/>
    <w:basedOn w:val="Normal"/>
    <w:qFormat/>
    <w:rsid w:val="0072723C"/>
    <w:pPr>
      <w:spacing w:line="240" w:lineRule="exact"/>
    </w:pPr>
    <w:rPr>
      <w:rFonts w:ascii="Verdana" w:hAnsi="Verdana"/>
      <w:sz w:val="20"/>
    </w:rPr>
  </w:style>
  <w:style w:type="paragraph" w:customStyle="1" w:styleId="Otherheading">
    <w:name w:val="Other heading"/>
    <w:basedOn w:val="Normal"/>
    <w:qFormat/>
    <w:rsid w:val="0072723C"/>
    <w:pPr>
      <w:ind w:left="720"/>
    </w:pPr>
    <w:rPr>
      <w:rFonts w:cs="Arial"/>
      <w:sz w:val="32"/>
      <w:szCs w:val="32"/>
    </w:rPr>
  </w:style>
  <w:style w:type="paragraph" w:styleId="ListParagraph">
    <w:name w:val="List Paragraph"/>
    <w:basedOn w:val="Normal"/>
    <w:uiPriority w:val="34"/>
    <w:qFormat/>
    <w:rsid w:val="0072723C"/>
    <w:pPr>
      <w:ind w:left="720"/>
      <w:contextualSpacing/>
    </w:pPr>
  </w:style>
  <w:style w:type="paragraph" w:customStyle="1" w:styleId="TableParagraph">
    <w:name w:val="Table Paragraph"/>
    <w:basedOn w:val="Normal"/>
    <w:uiPriority w:val="1"/>
    <w:qFormat/>
    <w:rsid w:val="0072723C"/>
    <w:pPr>
      <w:spacing w:after="0"/>
      <w:ind w:left="107"/>
    </w:pPr>
    <w:rPr>
      <w:rFonts w:eastAsia="Arial" w:cs="Arial"/>
      <w:sz w:val="22"/>
      <w:szCs w:val="22"/>
      <w:lang w:bidi="en-US"/>
    </w:rPr>
  </w:style>
  <w:style w:type="paragraph" w:customStyle="1" w:styleId="Heading20">
    <w:name w:val="Heading2"/>
    <w:basedOn w:val="Normal"/>
    <w:link w:val="Heading2Char0"/>
    <w:uiPriority w:val="1"/>
    <w:qFormat/>
    <w:rsid w:val="0072723C"/>
    <w:pPr>
      <w:ind w:left="567"/>
    </w:pPr>
  </w:style>
  <w:style w:type="character" w:customStyle="1" w:styleId="Heading2Char0">
    <w:name w:val="Heading2 Char"/>
    <w:basedOn w:val="DefaultParagraphFont"/>
    <w:link w:val="Heading20"/>
    <w:uiPriority w:val="1"/>
    <w:qFormat/>
    <w:rsid w:val="0072723C"/>
    <w:rPr>
      <w:rFonts w:ascii="Arial" w:eastAsia="Noto Sans CJK SC Regular" w:hAnsi="Arial" w:cs="Lohit Devanagari"/>
      <w:b/>
      <w:color w:val="215868" w:themeColor="accent5" w:themeShade="80"/>
      <w:sz w:val="24"/>
      <w:szCs w:val="28"/>
      <w:lang w:eastAsia="en-US" w:bidi="en-US"/>
    </w:rPr>
  </w:style>
  <w:style w:type="character" w:customStyle="1" w:styleId="HTMLPreformattedChar">
    <w:name w:val="HTML Preformatted Char"/>
    <w:basedOn w:val="DefaultParagraphFont"/>
    <w:link w:val="HTMLPreformatted"/>
    <w:uiPriority w:val="99"/>
    <w:semiHidden/>
    <w:qFormat/>
    <w:rsid w:val="0072723C"/>
    <w:rPr>
      <w:rFonts w:ascii="Courier New" w:eastAsia="Times New Roman" w:hAnsi="Courier New" w:cs="Courier New"/>
    </w:rPr>
  </w:style>
  <w:style w:type="paragraph" w:customStyle="1" w:styleId="TOCHeading2">
    <w:name w:val="TOC Heading2"/>
    <w:basedOn w:val="Heading1"/>
    <w:next w:val="Normal"/>
    <w:uiPriority w:val="39"/>
    <w:unhideWhenUsed/>
    <w:qFormat/>
    <w:rsid w:val="0072723C"/>
    <w:pPr>
      <w:numPr>
        <w:numId w:val="0"/>
      </w:numPr>
      <w:spacing w:before="240" w:after="0" w:line="320" w:lineRule="exact"/>
      <w:outlineLvl w:val="9"/>
    </w:pPr>
    <w:rPr>
      <w:rFonts w:asciiTheme="majorHAnsi" w:eastAsiaTheme="majorEastAsia" w:hAnsiTheme="majorHAnsi" w:cstheme="majorBidi"/>
      <w:b w:val="0"/>
      <w:color w:val="365F91" w:themeColor="accent1" w:themeShade="BF"/>
      <w:kern w:val="0"/>
      <w:szCs w:val="32"/>
    </w:rPr>
  </w:style>
  <w:style w:type="paragraph" w:styleId="NoSpacing">
    <w:name w:val="No Spacing"/>
    <w:uiPriority w:val="1"/>
    <w:qFormat/>
    <w:rsid w:val="0072723C"/>
    <w:rPr>
      <w:rFonts w:asciiTheme="minorHAnsi" w:eastAsiaTheme="minorEastAsia" w:hAnsiTheme="minorHAnsi" w:cstheme="minorBidi"/>
      <w:sz w:val="22"/>
      <w:szCs w:val="22"/>
    </w:rPr>
  </w:style>
  <w:style w:type="paragraph" w:customStyle="1" w:styleId="TableContents">
    <w:name w:val="Table Contents"/>
    <w:basedOn w:val="Normal"/>
    <w:qFormat/>
    <w:rsid w:val="0072723C"/>
    <w:pPr>
      <w:widowControl w:val="0"/>
      <w:suppressLineNumbers/>
      <w:suppressAutoHyphens/>
      <w:spacing w:after="200" w:line="276" w:lineRule="auto"/>
    </w:pPr>
    <w:rPr>
      <w:rFonts w:ascii="Times New Roman" w:eastAsia="Arial Unicode MS" w:hAnsi="Times New Roman"/>
      <w:kern w:val="1"/>
      <w:szCs w:val="24"/>
      <w:lang w:eastAsia="ar-SA"/>
    </w:rPr>
  </w:style>
  <w:style w:type="character" w:customStyle="1" w:styleId="UnresolvedMention1">
    <w:name w:val="Unresolved Mention1"/>
    <w:basedOn w:val="DefaultParagraphFont"/>
    <w:uiPriority w:val="99"/>
    <w:semiHidden/>
    <w:unhideWhenUsed/>
    <w:rsid w:val="0072723C"/>
    <w:rPr>
      <w:color w:val="605E5C"/>
      <w:shd w:val="clear" w:color="auto" w:fill="E1DFDD"/>
    </w:rPr>
  </w:style>
  <w:style w:type="table" w:customStyle="1" w:styleId="GridTable4-Accent21">
    <w:name w:val="Grid Table 4 - Accent 21"/>
    <w:basedOn w:val="TableNormal"/>
    <w:uiPriority w:val="49"/>
    <w:rsid w:val="0072723C"/>
    <w:tblPr>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2-Accent12">
    <w:name w:val="List Table 2 - Accent 12"/>
    <w:basedOn w:val="TableNormal"/>
    <w:uiPriority w:val="47"/>
    <w:rsid w:val="0072723C"/>
    <w:rPr>
      <w:rFonts w:asciiTheme="minorHAnsi" w:eastAsiaTheme="minorEastAsia" w:hAnsiTheme="minorHAnsi" w:cstheme="minorBidi"/>
      <w:sz w:val="21"/>
      <w:szCs w:val="21"/>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4-Accent61">
    <w:name w:val="Grid Table 4 - Accent 61"/>
    <w:basedOn w:val="TableNormal"/>
    <w:uiPriority w:val="49"/>
    <w:rsid w:val="0072723C"/>
    <w:tblPr>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2-Accent61">
    <w:name w:val="List Table 2 - Accent 61"/>
    <w:basedOn w:val="TableNormal"/>
    <w:uiPriority w:val="47"/>
    <w:rsid w:val="0072723C"/>
    <w:tblPr>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6Colorful-Accent61">
    <w:name w:val="Grid Table 6 Colorful - Accent 61"/>
    <w:basedOn w:val="TableNormal"/>
    <w:uiPriority w:val="51"/>
    <w:rsid w:val="0072723C"/>
    <w:rPr>
      <w:color w:val="E36C0A" w:themeColor="accent6" w:themeShade="BF"/>
    </w:rPr>
    <w:tblPr>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MediumGrid1-Accent2">
    <w:name w:val="Medium Grid 1 Accent 2"/>
    <w:basedOn w:val="TableNormal"/>
    <w:uiPriority w:val="67"/>
    <w:rsid w:val="00E20DE1"/>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character" w:styleId="UnresolvedMention">
    <w:name w:val="Unresolved Mention"/>
    <w:basedOn w:val="DefaultParagraphFont"/>
    <w:uiPriority w:val="99"/>
    <w:semiHidden/>
    <w:unhideWhenUsed/>
    <w:rsid w:val="00D82674"/>
    <w:rPr>
      <w:color w:val="605E5C"/>
      <w:shd w:val="clear" w:color="auto" w:fill="E1DFDD"/>
    </w:rPr>
  </w:style>
  <w:style w:type="paragraph" w:styleId="Revision">
    <w:name w:val="Revision"/>
    <w:hidden/>
    <w:uiPriority w:val="99"/>
    <w:unhideWhenUsed/>
    <w:rsid w:val="00DF57D1"/>
    <w:rPr>
      <w:rFonts w:ascii="Arial" w:eastAsia="Times New Roman" w:hAnsi="Arial"/>
      <w:sz w:val="24"/>
    </w:rPr>
  </w:style>
  <w:style w:type="numbering" w:customStyle="1" w:styleId="CurrentList1">
    <w:name w:val="Current List1"/>
    <w:uiPriority w:val="99"/>
    <w:rsid w:val="006B225E"/>
    <w:pPr>
      <w:numPr>
        <w:numId w:val="24"/>
      </w:numPr>
    </w:pPr>
  </w:style>
  <w:style w:type="paragraph" w:styleId="TOCHeading">
    <w:name w:val="TOC Heading"/>
    <w:basedOn w:val="Heading1"/>
    <w:next w:val="Normal"/>
    <w:uiPriority w:val="39"/>
    <w:unhideWhenUsed/>
    <w:qFormat/>
    <w:rsid w:val="00E548D2"/>
    <w:pPr>
      <w:numPr>
        <w:numId w:val="0"/>
      </w:numPr>
      <w:spacing w:before="240" w:after="0" w:line="259" w:lineRule="auto"/>
      <w:outlineLvl w:val="9"/>
    </w:pPr>
    <w:rPr>
      <w:rFonts w:asciiTheme="majorHAnsi" w:eastAsiaTheme="majorEastAsia" w:hAnsiTheme="majorHAnsi" w:cstheme="majorBidi"/>
      <w:b w:val="0"/>
      <w:color w:val="365F91" w:themeColor="accent1" w:themeShade="BF"/>
      <w:kern w:val="0"/>
      <w:szCs w:val="32"/>
    </w:rPr>
  </w:style>
  <w:style w:type="paragraph" w:styleId="TableofFigures">
    <w:name w:val="table of figures"/>
    <w:basedOn w:val="Normal"/>
    <w:next w:val="Normal"/>
    <w:uiPriority w:val="99"/>
    <w:unhideWhenUsed/>
    <w:rsid w:val="00363ABE"/>
    <w:pPr>
      <w:spacing w:before="0" w:after="0"/>
    </w:pPr>
    <w:rPr>
      <w:rFonts w:asciiTheme="minorHAnsi" w:hAnsiTheme="minorHAnsi" w:cstheme="minorHAnsi"/>
      <w:i/>
      <w:iCs/>
      <w:sz w:val="20"/>
    </w:rPr>
  </w:style>
  <w:style w:type="paragraph" w:customStyle="1" w:styleId="heading100">
    <w:name w:val="heading 10"/>
    <w:basedOn w:val="Normal"/>
    <w:next w:val="BodyText"/>
    <w:qFormat/>
    <w:rsid w:val="00270920"/>
    <w:pPr>
      <w:keepNext/>
      <w:spacing w:before="240" w:after="120"/>
    </w:pPr>
    <w:rPr>
      <w:rFonts w:eastAsia="Noto Sans CJK SC Regular" w:cs="Lohit Devanagari"/>
      <w:b/>
      <w:color w:val="215868" w:themeColor="accent5" w:themeShade="80"/>
      <w:sz w:val="28"/>
      <w:szCs w:val="28"/>
      <w:lang w:bidi="en-US"/>
    </w:rPr>
  </w:style>
  <w:style w:type="character" w:styleId="HTMLCode">
    <w:name w:val="HTML Code"/>
    <w:basedOn w:val="DefaultParagraphFont"/>
    <w:uiPriority w:val="99"/>
    <w:semiHidden/>
    <w:unhideWhenUsed/>
    <w:rsid w:val="004965A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265196">
      <w:bodyDiv w:val="1"/>
      <w:marLeft w:val="0"/>
      <w:marRight w:val="0"/>
      <w:marTop w:val="0"/>
      <w:marBottom w:val="0"/>
      <w:divBdr>
        <w:top w:val="none" w:sz="0" w:space="0" w:color="auto"/>
        <w:left w:val="none" w:sz="0" w:space="0" w:color="auto"/>
        <w:bottom w:val="none" w:sz="0" w:space="0" w:color="auto"/>
        <w:right w:val="none" w:sz="0" w:space="0" w:color="auto"/>
      </w:divBdr>
      <w:divsChild>
        <w:div w:id="185951906">
          <w:marLeft w:val="0"/>
          <w:marRight w:val="0"/>
          <w:marTop w:val="0"/>
          <w:marBottom w:val="0"/>
          <w:divBdr>
            <w:top w:val="none" w:sz="0" w:space="0" w:color="auto"/>
            <w:left w:val="none" w:sz="0" w:space="0" w:color="auto"/>
            <w:bottom w:val="none" w:sz="0" w:space="0" w:color="auto"/>
            <w:right w:val="none" w:sz="0" w:space="0" w:color="auto"/>
          </w:divBdr>
          <w:divsChild>
            <w:div w:id="384450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74712">
      <w:bodyDiv w:val="1"/>
      <w:marLeft w:val="0"/>
      <w:marRight w:val="0"/>
      <w:marTop w:val="0"/>
      <w:marBottom w:val="0"/>
      <w:divBdr>
        <w:top w:val="none" w:sz="0" w:space="0" w:color="auto"/>
        <w:left w:val="none" w:sz="0" w:space="0" w:color="auto"/>
        <w:bottom w:val="none" w:sz="0" w:space="0" w:color="auto"/>
        <w:right w:val="none" w:sz="0" w:space="0" w:color="auto"/>
      </w:divBdr>
    </w:div>
    <w:div w:id="122118283">
      <w:bodyDiv w:val="1"/>
      <w:marLeft w:val="0"/>
      <w:marRight w:val="0"/>
      <w:marTop w:val="0"/>
      <w:marBottom w:val="0"/>
      <w:divBdr>
        <w:top w:val="none" w:sz="0" w:space="0" w:color="auto"/>
        <w:left w:val="none" w:sz="0" w:space="0" w:color="auto"/>
        <w:bottom w:val="none" w:sz="0" w:space="0" w:color="auto"/>
        <w:right w:val="none" w:sz="0" w:space="0" w:color="auto"/>
      </w:divBdr>
      <w:divsChild>
        <w:div w:id="1981109728">
          <w:marLeft w:val="0"/>
          <w:marRight w:val="0"/>
          <w:marTop w:val="0"/>
          <w:marBottom w:val="0"/>
          <w:divBdr>
            <w:top w:val="none" w:sz="0" w:space="0" w:color="auto"/>
            <w:left w:val="none" w:sz="0" w:space="0" w:color="auto"/>
            <w:bottom w:val="none" w:sz="0" w:space="0" w:color="auto"/>
            <w:right w:val="none" w:sz="0" w:space="0" w:color="auto"/>
          </w:divBdr>
          <w:divsChild>
            <w:div w:id="4672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88639">
      <w:bodyDiv w:val="1"/>
      <w:marLeft w:val="0"/>
      <w:marRight w:val="0"/>
      <w:marTop w:val="0"/>
      <w:marBottom w:val="0"/>
      <w:divBdr>
        <w:top w:val="none" w:sz="0" w:space="0" w:color="auto"/>
        <w:left w:val="none" w:sz="0" w:space="0" w:color="auto"/>
        <w:bottom w:val="none" w:sz="0" w:space="0" w:color="auto"/>
        <w:right w:val="none" w:sz="0" w:space="0" w:color="auto"/>
      </w:divBdr>
    </w:div>
    <w:div w:id="283578094">
      <w:bodyDiv w:val="1"/>
      <w:marLeft w:val="0"/>
      <w:marRight w:val="0"/>
      <w:marTop w:val="0"/>
      <w:marBottom w:val="0"/>
      <w:divBdr>
        <w:top w:val="none" w:sz="0" w:space="0" w:color="auto"/>
        <w:left w:val="none" w:sz="0" w:space="0" w:color="auto"/>
        <w:bottom w:val="none" w:sz="0" w:space="0" w:color="auto"/>
        <w:right w:val="none" w:sz="0" w:space="0" w:color="auto"/>
      </w:divBdr>
      <w:divsChild>
        <w:div w:id="350422394">
          <w:marLeft w:val="0"/>
          <w:marRight w:val="0"/>
          <w:marTop w:val="0"/>
          <w:marBottom w:val="0"/>
          <w:divBdr>
            <w:top w:val="none" w:sz="0" w:space="0" w:color="auto"/>
            <w:left w:val="none" w:sz="0" w:space="0" w:color="auto"/>
            <w:bottom w:val="none" w:sz="0" w:space="0" w:color="auto"/>
            <w:right w:val="none" w:sz="0" w:space="0" w:color="auto"/>
          </w:divBdr>
          <w:divsChild>
            <w:div w:id="743721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097264">
      <w:bodyDiv w:val="1"/>
      <w:marLeft w:val="0"/>
      <w:marRight w:val="0"/>
      <w:marTop w:val="0"/>
      <w:marBottom w:val="0"/>
      <w:divBdr>
        <w:top w:val="none" w:sz="0" w:space="0" w:color="auto"/>
        <w:left w:val="none" w:sz="0" w:space="0" w:color="auto"/>
        <w:bottom w:val="none" w:sz="0" w:space="0" w:color="auto"/>
        <w:right w:val="none" w:sz="0" w:space="0" w:color="auto"/>
      </w:divBdr>
      <w:divsChild>
        <w:div w:id="1387950515">
          <w:marLeft w:val="0"/>
          <w:marRight w:val="0"/>
          <w:marTop w:val="0"/>
          <w:marBottom w:val="0"/>
          <w:divBdr>
            <w:top w:val="none" w:sz="0" w:space="0" w:color="auto"/>
            <w:left w:val="none" w:sz="0" w:space="0" w:color="auto"/>
            <w:bottom w:val="none" w:sz="0" w:space="0" w:color="auto"/>
            <w:right w:val="none" w:sz="0" w:space="0" w:color="auto"/>
          </w:divBdr>
          <w:divsChild>
            <w:div w:id="103110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799611">
      <w:bodyDiv w:val="1"/>
      <w:marLeft w:val="0"/>
      <w:marRight w:val="0"/>
      <w:marTop w:val="0"/>
      <w:marBottom w:val="0"/>
      <w:divBdr>
        <w:top w:val="none" w:sz="0" w:space="0" w:color="auto"/>
        <w:left w:val="none" w:sz="0" w:space="0" w:color="auto"/>
        <w:bottom w:val="none" w:sz="0" w:space="0" w:color="auto"/>
        <w:right w:val="none" w:sz="0" w:space="0" w:color="auto"/>
      </w:divBdr>
      <w:divsChild>
        <w:div w:id="86386938">
          <w:marLeft w:val="0"/>
          <w:marRight w:val="0"/>
          <w:marTop w:val="0"/>
          <w:marBottom w:val="0"/>
          <w:divBdr>
            <w:top w:val="none" w:sz="0" w:space="0" w:color="auto"/>
            <w:left w:val="none" w:sz="0" w:space="0" w:color="auto"/>
            <w:bottom w:val="none" w:sz="0" w:space="0" w:color="auto"/>
            <w:right w:val="none" w:sz="0" w:space="0" w:color="auto"/>
          </w:divBdr>
          <w:divsChild>
            <w:div w:id="190175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617046">
      <w:bodyDiv w:val="1"/>
      <w:marLeft w:val="0"/>
      <w:marRight w:val="0"/>
      <w:marTop w:val="0"/>
      <w:marBottom w:val="0"/>
      <w:divBdr>
        <w:top w:val="none" w:sz="0" w:space="0" w:color="auto"/>
        <w:left w:val="none" w:sz="0" w:space="0" w:color="auto"/>
        <w:bottom w:val="none" w:sz="0" w:space="0" w:color="auto"/>
        <w:right w:val="none" w:sz="0" w:space="0" w:color="auto"/>
      </w:divBdr>
    </w:div>
    <w:div w:id="429863280">
      <w:bodyDiv w:val="1"/>
      <w:marLeft w:val="0"/>
      <w:marRight w:val="0"/>
      <w:marTop w:val="0"/>
      <w:marBottom w:val="0"/>
      <w:divBdr>
        <w:top w:val="none" w:sz="0" w:space="0" w:color="auto"/>
        <w:left w:val="none" w:sz="0" w:space="0" w:color="auto"/>
        <w:bottom w:val="none" w:sz="0" w:space="0" w:color="auto"/>
        <w:right w:val="none" w:sz="0" w:space="0" w:color="auto"/>
      </w:divBdr>
    </w:div>
    <w:div w:id="471293007">
      <w:bodyDiv w:val="1"/>
      <w:marLeft w:val="0"/>
      <w:marRight w:val="0"/>
      <w:marTop w:val="0"/>
      <w:marBottom w:val="0"/>
      <w:divBdr>
        <w:top w:val="none" w:sz="0" w:space="0" w:color="auto"/>
        <w:left w:val="none" w:sz="0" w:space="0" w:color="auto"/>
        <w:bottom w:val="none" w:sz="0" w:space="0" w:color="auto"/>
        <w:right w:val="none" w:sz="0" w:space="0" w:color="auto"/>
      </w:divBdr>
    </w:div>
    <w:div w:id="620958154">
      <w:bodyDiv w:val="1"/>
      <w:marLeft w:val="0"/>
      <w:marRight w:val="0"/>
      <w:marTop w:val="0"/>
      <w:marBottom w:val="0"/>
      <w:divBdr>
        <w:top w:val="none" w:sz="0" w:space="0" w:color="auto"/>
        <w:left w:val="none" w:sz="0" w:space="0" w:color="auto"/>
        <w:bottom w:val="none" w:sz="0" w:space="0" w:color="auto"/>
        <w:right w:val="none" w:sz="0" w:space="0" w:color="auto"/>
      </w:divBdr>
      <w:divsChild>
        <w:div w:id="54474307">
          <w:marLeft w:val="0"/>
          <w:marRight w:val="0"/>
          <w:marTop w:val="0"/>
          <w:marBottom w:val="0"/>
          <w:divBdr>
            <w:top w:val="none" w:sz="0" w:space="0" w:color="auto"/>
            <w:left w:val="none" w:sz="0" w:space="0" w:color="auto"/>
            <w:bottom w:val="none" w:sz="0" w:space="0" w:color="auto"/>
            <w:right w:val="none" w:sz="0" w:space="0" w:color="auto"/>
          </w:divBdr>
        </w:div>
        <w:div w:id="89083554">
          <w:marLeft w:val="0"/>
          <w:marRight w:val="0"/>
          <w:marTop w:val="0"/>
          <w:marBottom w:val="0"/>
          <w:divBdr>
            <w:top w:val="none" w:sz="0" w:space="0" w:color="auto"/>
            <w:left w:val="none" w:sz="0" w:space="0" w:color="auto"/>
            <w:bottom w:val="none" w:sz="0" w:space="0" w:color="auto"/>
            <w:right w:val="none" w:sz="0" w:space="0" w:color="auto"/>
          </w:divBdr>
        </w:div>
        <w:div w:id="91246713">
          <w:marLeft w:val="0"/>
          <w:marRight w:val="0"/>
          <w:marTop w:val="0"/>
          <w:marBottom w:val="0"/>
          <w:divBdr>
            <w:top w:val="none" w:sz="0" w:space="0" w:color="auto"/>
            <w:left w:val="none" w:sz="0" w:space="0" w:color="auto"/>
            <w:bottom w:val="none" w:sz="0" w:space="0" w:color="auto"/>
            <w:right w:val="none" w:sz="0" w:space="0" w:color="auto"/>
          </w:divBdr>
        </w:div>
        <w:div w:id="138034175">
          <w:marLeft w:val="0"/>
          <w:marRight w:val="0"/>
          <w:marTop w:val="0"/>
          <w:marBottom w:val="0"/>
          <w:divBdr>
            <w:top w:val="none" w:sz="0" w:space="0" w:color="auto"/>
            <w:left w:val="none" w:sz="0" w:space="0" w:color="auto"/>
            <w:bottom w:val="none" w:sz="0" w:space="0" w:color="auto"/>
            <w:right w:val="none" w:sz="0" w:space="0" w:color="auto"/>
          </w:divBdr>
        </w:div>
        <w:div w:id="231818085">
          <w:marLeft w:val="0"/>
          <w:marRight w:val="0"/>
          <w:marTop w:val="0"/>
          <w:marBottom w:val="0"/>
          <w:divBdr>
            <w:top w:val="none" w:sz="0" w:space="0" w:color="auto"/>
            <w:left w:val="none" w:sz="0" w:space="0" w:color="auto"/>
            <w:bottom w:val="none" w:sz="0" w:space="0" w:color="auto"/>
            <w:right w:val="none" w:sz="0" w:space="0" w:color="auto"/>
          </w:divBdr>
        </w:div>
        <w:div w:id="284191709">
          <w:marLeft w:val="0"/>
          <w:marRight w:val="0"/>
          <w:marTop w:val="0"/>
          <w:marBottom w:val="0"/>
          <w:divBdr>
            <w:top w:val="none" w:sz="0" w:space="0" w:color="auto"/>
            <w:left w:val="none" w:sz="0" w:space="0" w:color="auto"/>
            <w:bottom w:val="none" w:sz="0" w:space="0" w:color="auto"/>
            <w:right w:val="none" w:sz="0" w:space="0" w:color="auto"/>
          </w:divBdr>
        </w:div>
        <w:div w:id="349647816">
          <w:marLeft w:val="0"/>
          <w:marRight w:val="0"/>
          <w:marTop w:val="0"/>
          <w:marBottom w:val="0"/>
          <w:divBdr>
            <w:top w:val="none" w:sz="0" w:space="0" w:color="auto"/>
            <w:left w:val="none" w:sz="0" w:space="0" w:color="auto"/>
            <w:bottom w:val="none" w:sz="0" w:space="0" w:color="auto"/>
            <w:right w:val="none" w:sz="0" w:space="0" w:color="auto"/>
          </w:divBdr>
        </w:div>
        <w:div w:id="552816648">
          <w:marLeft w:val="0"/>
          <w:marRight w:val="0"/>
          <w:marTop w:val="0"/>
          <w:marBottom w:val="0"/>
          <w:divBdr>
            <w:top w:val="none" w:sz="0" w:space="0" w:color="auto"/>
            <w:left w:val="none" w:sz="0" w:space="0" w:color="auto"/>
            <w:bottom w:val="none" w:sz="0" w:space="0" w:color="auto"/>
            <w:right w:val="none" w:sz="0" w:space="0" w:color="auto"/>
          </w:divBdr>
        </w:div>
        <w:div w:id="579563139">
          <w:marLeft w:val="0"/>
          <w:marRight w:val="0"/>
          <w:marTop w:val="0"/>
          <w:marBottom w:val="0"/>
          <w:divBdr>
            <w:top w:val="none" w:sz="0" w:space="0" w:color="auto"/>
            <w:left w:val="none" w:sz="0" w:space="0" w:color="auto"/>
            <w:bottom w:val="none" w:sz="0" w:space="0" w:color="auto"/>
            <w:right w:val="none" w:sz="0" w:space="0" w:color="auto"/>
          </w:divBdr>
        </w:div>
        <w:div w:id="726143964">
          <w:marLeft w:val="0"/>
          <w:marRight w:val="0"/>
          <w:marTop w:val="0"/>
          <w:marBottom w:val="0"/>
          <w:divBdr>
            <w:top w:val="none" w:sz="0" w:space="0" w:color="auto"/>
            <w:left w:val="none" w:sz="0" w:space="0" w:color="auto"/>
            <w:bottom w:val="none" w:sz="0" w:space="0" w:color="auto"/>
            <w:right w:val="none" w:sz="0" w:space="0" w:color="auto"/>
          </w:divBdr>
        </w:div>
        <w:div w:id="745809393">
          <w:marLeft w:val="0"/>
          <w:marRight w:val="0"/>
          <w:marTop w:val="0"/>
          <w:marBottom w:val="0"/>
          <w:divBdr>
            <w:top w:val="none" w:sz="0" w:space="0" w:color="auto"/>
            <w:left w:val="none" w:sz="0" w:space="0" w:color="auto"/>
            <w:bottom w:val="none" w:sz="0" w:space="0" w:color="auto"/>
            <w:right w:val="none" w:sz="0" w:space="0" w:color="auto"/>
          </w:divBdr>
        </w:div>
        <w:div w:id="781798766">
          <w:marLeft w:val="0"/>
          <w:marRight w:val="0"/>
          <w:marTop w:val="0"/>
          <w:marBottom w:val="0"/>
          <w:divBdr>
            <w:top w:val="none" w:sz="0" w:space="0" w:color="auto"/>
            <w:left w:val="none" w:sz="0" w:space="0" w:color="auto"/>
            <w:bottom w:val="none" w:sz="0" w:space="0" w:color="auto"/>
            <w:right w:val="none" w:sz="0" w:space="0" w:color="auto"/>
          </w:divBdr>
        </w:div>
        <w:div w:id="830877052">
          <w:marLeft w:val="0"/>
          <w:marRight w:val="0"/>
          <w:marTop w:val="0"/>
          <w:marBottom w:val="0"/>
          <w:divBdr>
            <w:top w:val="none" w:sz="0" w:space="0" w:color="auto"/>
            <w:left w:val="none" w:sz="0" w:space="0" w:color="auto"/>
            <w:bottom w:val="none" w:sz="0" w:space="0" w:color="auto"/>
            <w:right w:val="none" w:sz="0" w:space="0" w:color="auto"/>
          </w:divBdr>
        </w:div>
        <w:div w:id="904298172">
          <w:marLeft w:val="0"/>
          <w:marRight w:val="0"/>
          <w:marTop w:val="0"/>
          <w:marBottom w:val="0"/>
          <w:divBdr>
            <w:top w:val="none" w:sz="0" w:space="0" w:color="auto"/>
            <w:left w:val="none" w:sz="0" w:space="0" w:color="auto"/>
            <w:bottom w:val="none" w:sz="0" w:space="0" w:color="auto"/>
            <w:right w:val="none" w:sz="0" w:space="0" w:color="auto"/>
          </w:divBdr>
        </w:div>
        <w:div w:id="909194909">
          <w:marLeft w:val="0"/>
          <w:marRight w:val="0"/>
          <w:marTop w:val="0"/>
          <w:marBottom w:val="0"/>
          <w:divBdr>
            <w:top w:val="none" w:sz="0" w:space="0" w:color="auto"/>
            <w:left w:val="none" w:sz="0" w:space="0" w:color="auto"/>
            <w:bottom w:val="none" w:sz="0" w:space="0" w:color="auto"/>
            <w:right w:val="none" w:sz="0" w:space="0" w:color="auto"/>
          </w:divBdr>
        </w:div>
        <w:div w:id="1142692990">
          <w:marLeft w:val="0"/>
          <w:marRight w:val="0"/>
          <w:marTop w:val="0"/>
          <w:marBottom w:val="0"/>
          <w:divBdr>
            <w:top w:val="none" w:sz="0" w:space="0" w:color="auto"/>
            <w:left w:val="none" w:sz="0" w:space="0" w:color="auto"/>
            <w:bottom w:val="none" w:sz="0" w:space="0" w:color="auto"/>
            <w:right w:val="none" w:sz="0" w:space="0" w:color="auto"/>
          </w:divBdr>
        </w:div>
        <w:div w:id="1182161038">
          <w:marLeft w:val="0"/>
          <w:marRight w:val="0"/>
          <w:marTop w:val="0"/>
          <w:marBottom w:val="0"/>
          <w:divBdr>
            <w:top w:val="none" w:sz="0" w:space="0" w:color="auto"/>
            <w:left w:val="none" w:sz="0" w:space="0" w:color="auto"/>
            <w:bottom w:val="none" w:sz="0" w:space="0" w:color="auto"/>
            <w:right w:val="none" w:sz="0" w:space="0" w:color="auto"/>
          </w:divBdr>
        </w:div>
        <w:div w:id="1366559398">
          <w:marLeft w:val="0"/>
          <w:marRight w:val="0"/>
          <w:marTop w:val="0"/>
          <w:marBottom w:val="0"/>
          <w:divBdr>
            <w:top w:val="none" w:sz="0" w:space="0" w:color="auto"/>
            <w:left w:val="none" w:sz="0" w:space="0" w:color="auto"/>
            <w:bottom w:val="none" w:sz="0" w:space="0" w:color="auto"/>
            <w:right w:val="none" w:sz="0" w:space="0" w:color="auto"/>
          </w:divBdr>
        </w:div>
        <w:div w:id="1604218030">
          <w:marLeft w:val="0"/>
          <w:marRight w:val="0"/>
          <w:marTop w:val="0"/>
          <w:marBottom w:val="0"/>
          <w:divBdr>
            <w:top w:val="none" w:sz="0" w:space="0" w:color="auto"/>
            <w:left w:val="none" w:sz="0" w:space="0" w:color="auto"/>
            <w:bottom w:val="none" w:sz="0" w:space="0" w:color="auto"/>
            <w:right w:val="none" w:sz="0" w:space="0" w:color="auto"/>
          </w:divBdr>
        </w:div>
        <w:div w:id="1908028182">
          <w:marLeft w:val="0"/>
          <w:marRight w:val="0"/>
          <w:marTop w:val="0"/>
          <w:marBottom w:val="0"/>
          <w:divBdr>
            <w:top w:val="none" w:sz="0" w:space="0" w:color="auto"/>
            <w:left w:val="none" w:sz="0" w:space="0" w:color="auto"/>
            <w:bottom w:val="none" w:sz="0" w:space="0" w:color="auto"/>
            <w:right w:val="none" w:sz="0" w:space="0" w:color="auto"/>
          </w:divBdr>
        </w:div>
        <w:div w:id="1930892763">
          <w:marLeft w:val="0"/>
          <w:marRight w:val="0"/>
          <w:marTop w:val="0"/>
          <w:marBottom w:val="0"/>
          <w:divBdr>
            <w:top w:val="none" w:sz="0" w:space="0" w:color="auto"/>
            <w:left w:val="none" w:sz="0" w:space="0" w:color="auto"/>
            <w:bottom w:val="none" w:sz="0" w:space="0" w:color="auto"/>
            <w:right w:val="none" w:sz="0" w:space="0" w:color="auto"/>
          </w:divBdr>
        </w:div>
        <w:div w:id="1958172709">
          <w:marLeft w:val="0"/>
          <w:marRight w:val="0"/>
          <w:marTop w:val="0"/>
          <w:marBottom w:val="0"/>
          <w:divBdr>
            <w:top w:val="none" w:sz="0" w:space="0" w:color="auto"/>
            <w:left w:val="none" w:sz="0" w:space="0" w:color="auto"/>
            <w:bottom w:val="none" w:sz="0" w:space="0" w:color="auto"/>
            <w:right w:val="none" w:sz="0" w:space="0" w:color="auto"/>
          </w:divBdr>
        </w:div>
        <w:div w:id="2018579655">
          <w:marLeft w:val="0"/>
          <w:marRight w:val="0"/>
          <w:marTop w:val="0"/>
          <w:marBottom w:val="0"/>
          <w:divBdr>
            <w:top w:val="none" w:sz="0" w:space="0" w:color="auto"/>
            <w:left w:val="none" w:sz="0" w:space="0" w:color="auto"/>
            <w:bottom w:val="none" w:sz="0" w:space="0" w:color="auto"/>
            <w:right w:val="none" w:sz="0" w:space="0" w:color="auto"/>
          </w:divBdr>
        </w:div>
        <w:div w:id="2044135300">
          <w:marLeft w:val="0"/>
          <w:marRight w:val="0"/>
          <w:marTop w:val="0"/>
          <w:marBottom w:val="0"/>
          <w:divBdr>
            <w:top w:val="none" w:sz="0" w:space="0" w:color="auto"/>
            <w:left w:val="none" w:sz="0" w:space="0" w:color="auto"/>
            <w:bottom w:val="none" w:sz="0" w:space="0" w:color="auto"/>
            <w:right w:val="none" w:sz="0" w:space="0" w:color="auto"/>
          </w:divBdr>
        </w:div>
        <w:div w:id="2044477952">
          <w:marLeft w:val="0"/>
          <w:marRight w:val="0"/>
          <w:marTop w:val="0"/>
          <w:marBottom w:val="0"/>
          <w:divBdr>
            <w:top w:val="none" w:sz="0" w:space="0" w:color="auto"/>
            <w:left w:val="none" w:sz="0" w:space="0" w:color="auto"/>
            <w:bottom w:val="none" w:sz="0" w:space="0" w:color="auto"/>
            <w:right w:val="none" w:sz="0" w:space="0" w:color="auto"/>
          </w:divBdr>
        </w:div>
      </w:divsChild>
    </w:div>
    <w:div w:id="707994656">
      <w:bodyDiv w:val="1"/>
      <w:marLeft w:val="0"/>
      <w:marRight w:val="0"/>
      <w:marTop w:val="0"/>
      <w:marBottom w:val="0"/>
      <w:divBdr>
        <w:top w:val="none" w:sz="0" w:space="0" w:color="auto"/>
        <w:left w:val="none" w:sz="0" w:space="0" w:color="auto"/>
        <w:bottom w:val="none" w:sz="0" w:space="0" w:color="auto"/>
        <w:right w:val="none" w:sz="0" w:space="0" w:color="auto"/>
      </w:divBdr>
      <w:divsChild>
        <w:div w:id="1000349396">
          <w:marLeft w:val="0"/>
          <w:marRight w:val="0"/>
          <w:marTop w:val="0"/>
          <w:marBottom w:val="0"/>
          <w:divBdr>
            <w:top w:val="none" w:sz="0" w:space="0" w:color="auto"/>
            <w:left w:val="none" w:sz="0" w:space="0" w:color="auto"/>
            <w:bottom w:val="none" w:sz="0" w:space="0" w:color="auto"/>
            <w:right w:val="none" w:sz="0" w:space="0" w:color="auto"/>
          </w:divBdr>
          <w:divsChild>
            <w:div w:id="886113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840815">
      <w:bodyDiv w:val="1"/>
      <w:marLeft w:val="0"/>
      <w:marRight w:val="0"/>
      <w:marTop w:val="0"/>
      <w:marBottom w:val="0"/>
      <w:divBdr>
        <w:top w:val="none" w:sz="0" w:space="0" w:color="auto"/>
        <w:left w:val="none" w:sz="0" w:space="0" w:color="auto"/>
        <w:bottom w:val="none" w:sz="0" w:space="0" w:color="auto"/>
        <w:right w:val="none" w:sz="0" w:space="0" w:color="auto"/>
      </w:divBdr>
      <w:divsChild>
        <w:div w:id="2139450343">
          <w:marLeft w:val="0"/>
          <w:marRight w:val="0"/>
          <w:marTop w:val="0"/>
          <w:marBottom w:val="0"/>
          <w:divBdr>
            <w:top w:val="none" w:sz="0" w:space="0" w:color="auto"/>
            <w:left w:val="none" w:sz="0" w:space="0" w:color="auto"/>
            <w:bottom w:val="none" w:sz="0" w:space="0" w:color="auto"/>
            <w:right w:val="none" w:sz="0" w:space="0" w:color="auto"/>
          </w:divBdr>
          <w:divsChild>
            <w:div w:id="179898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242694">
      <w:bodyDiv w:val="1"/>
      <w:marLeft w:val="0"/>
      <w:marRight w:val="0"/>
      <w:marTop w:val="0"/>
      <w:marBottom w:val="0"/>
      <w:divBdr>
        <w:top w:val="none" w:sz="0" w:space="0" w:color="auto"/>
        <w:left w:val="none" w:sz="0" w:space="0" w:color="auto"/>
        <w:bottom w:val="none" w:sz="0" w:space="0" w:color="auto"/>
        <w:right w:val="none" w:sz="0" w:space="0" w:color="auto"/>
      </w:divBdr>
      <w:divsChild>
        <w:div w:id="7028897">
          <w:marLeft w:val="0"/>
          <w:marRight w:val="0"/>
          <w:marTop w:val="0"/>
          <w:marBottom w:val="0"/>
          <w:divBdr>
            <w:top w:val="none" w:sz="0" w:space="0" w:color="auto"/>
            <w:left w:val="none" w:sz="0" w:space="0" w:color="auto"/>
            <w:bottom w:val="none" w:sz="0" w:space="0" w:color="auto"/>
            <w:right w:val="none" w:sz="0" w:space="0" w:color="auto"/>
          </w:divBdr>
        </w:div>
        <w:div w:id="14162381">
          <w:marLeft w:val="0"/>
          <w:marRight w:val="0"/>
          <w:marTop w:val="0"/>
          <w:marBottom w:val="0"/>
          <w:divBdr>
            <w:top w:val="none" w:sz="0" w:space="0" w:color="auto"/>
            <w:left w:val="none" w:sz="0" w:space="0" w:color="auto"/>
            <w:bottom w:val="none" w:sz="0" w:space="0" w:color="auto"/>
            <w:right w:val="none" w:sz="0" w:space="0" w:color="auto"/>
          </w:divBdr>
        </w:div>
        <w:div w:id="29260031">
          <w:marLeft w:val="0"/>
          <w:marRight w:val="0"/>
          <w:marTop w:val="0"/>
          <w:marBottom w:val="0"/>
          <w:divBdr>
            <w:top w:val="none" w:sz="0" w:space="0" w:color="auto"/>
            <w:left w:val="none" w:sz="0" w:space="0" w:color="auto"/>
            <w:bottom w:val="none" w:sz="0" w:space="0" w:color="auto"/>
            <w:right w:val="none" w:sz="0" w:space="0" w:color="auto"/>
          </w:divBdr>
        </w:div>
        <w:div w:id="56125822">
          <w:marLeft w:val="0"/>
          <w:marRight w:val="0"/>
          <w:marTop w:val="0"/>
          <w:marBottom w:val="0"/>
          <w:divBdr>
            <w:top w:val="none" w:sz="0" w:space="0" w:color="auto"/>
            <w:left w:val="none" w:sz="0" w:space="0" w:color="auto"/>
            <w:bottom w:val="none" w:sz="0" w:space="0" w:color="auto"/>
            <w:right w:val="none" w:sz="0" w:space="0" w:color="auto"/>
          </w:divBdr>
        </w:div>
        <w:div w:id="103690989">
          <w:marLeft w:val="0"/>
          <w:marRight w:val="0"/>
          <w:marTop w:val="0"/>
          <w:marBottom w:val="0"/>
          <w:divBdr>
            <w:top w:val="none" w:sz="0" w:space="0" w:color="auto"/>
            <w:left w:val="none" w:sz="0" w:space="0" w:color="auto"/>
            <w:bottom w:val="none" w:sz="0" w:space="0" w:color="auto"/>
            <w:right w:val="none" w:sz="0" w:space="0" w:color="auto"/>
          </w:divBdr>
        </w:div>
        <w:div w:id="116989290">
          <w:marLeft w:val="0"/>
          <w:marRight w:val="0"/>
          <w:marTop w:val="0"/>
          <w:marBottom w:val="0"/>
          <w:divBdr>
            <w:top w:val="none" w:sz="0" w:space="0" w:color="auto"/>
            <w:left w:val="none" w:sz="0" w:space="0" w:color="auto"/>
            <w:bottom w:val="none" w:sz="0" w:space="0" w:color="auto"/>
            <w:right w:val="none" w:sz="0" w:space="0" w:color="auto"/>
          </w:divBdr>
        </w:div>
        <w:div w:id="215897428">
          <w:marLeft w:val="0"/>
          <w:marRight w:val="0"/>
          <w:marTop w:val="0"/>
          <w:marBottom w:val="0"/>
          <w:divBdr>
            <w:top w:val="none" w:sz="0" w:space="0" w:color="auto"/>
            <w:left w:val="none" w:sz="0" w:space="0" w:color="auto"/>
            <w:bottom w:val="none" w:sz="0" w:space="0" w:color="auto"/>
            <w:right w:val="none" w:sz="0" w:space="0" w:color="auto"/>
          </w:divBdr>
        </w:div>
        <w:div w:id="292444487">
          <w:marLeft w:val="0"/>
          <w:marRight w:val="0"/>
          <w:marTop w:val="0"/>
          <w:marBottom w:val="0"/>
          <w:divBdr>
            <w:top w:val="none" w:sz="0" w:space="0" w:color="auto"/>
            <w:left w:val="none" w:sz="0" w:space="0" w:color="auto"/>
            <w:bottom w:val="none" w:sz="0" w:space="0" w:color="auto"/>
            <w:right w:val="none" w:sz="0" w:space="0" w:color="auto"/>
          </w:divBdr>
        </w:div>
        <w:div w:id="309529583">
          <w:marLeft w:val="0"/>
          <w:marRight w:val="0"/>
          <w:marTop w:val="0"/>
          <w:marBottom w:val="0"/>
          <w:divBdr>
            <w:top w:val="none" w:sz="0" w:space="0" w:color="auto"/>
            <w:left w:val="none" w:sz="0" w:space="0" w:color="auto"/>
            <w:bottom w:val="none" w:sz="0" w:space="0" w:color="auto"/>
            <w:right w:val="none" w:sz="0" w:space="0" w:color="auto"/>
          </w:divBdr>
        </w:div>
        <w:div w:id="353463903">
          <w:marLeft w:val="0"/>
          <w:marRight w:val="0"/>
          <w:marTop w:val="0"/>
          <w:marBottom w:val="0"/>
          <w:divBdr>
            <w:top w:val="none" w:sz="0" w:space="0" w:color="auto"/>
            <w:left w:val="none" w:sz="0" w:space="0" w:color="auto"/>
            <w:bottom w:val="none" w:sz="0" w:space="0" w:color="auto"/>
            <w:right w:val="none" w:sz="0" w:space="0" w:color="auto"/>
          </w:divBdr>
        </w:div>
        <w:div w:id="461771715">
          <w:marLeft w:val="0"/>
          <w:marRight w:val="0"/>
          <w:marTop w:val="0"/>
          <w:marBottom w:val="0"/>
          <w:divBdr>
            <w:top w:val="none" w:sz="0" w:space="0" w:color="auto"/>
            <w:left w:val="none" w:sz="0" w:space="0" w:color="auto"/>
            <w:bottom w:val="none" w:sz="0" w:space="0" w:color="auto"/>
            <w:right w:val="none" w:sz="0" w:space="0" w:color="auto"/>
          </w:divBdr>
        </w:div>
        <w:div w:id="482283661">
          <w:marLeft w:val="0"/>
          <w:marRight w:val="0"/>
          <w:marTop w:val="0"/>
          <w:marBottom w:val="0"/>
          <w:divBdr>
            <w:top w:val="none" w:sz="0" w:space="0" w:color="auto"/>
            <w:left w:val="none" w:sz="0" w:space="0" w:color="auto"/>
            <w:bottom w:val="none" w:sz="0" w:space="0" w:color="auto"/>
            <w:right w:val="none" w:sz="0" w:space="0" w:color="auto"/>
          </w:divBdr>
        </w:div>
        <w:div w:id="506755047">
          <w:marLeft w:val="0"/>
          <w:marRight w:val="0"/>
          <w:marTop w:val="0"/>
          <w:marBottom w:val="0"/>
          <w:divBdr>
            <w:top w:val="none" w:sz="0" w:space="0" w:color="auto"/>
            <w:left w:val="none" w:sz="0" w:space="0" w:color="auto"/>
            <w:bottom w:val="none" w:sz="0" w:space="0" w:color="auto"/>
            <w:right w:val="none" w:sz="0" w:space="0" w:color="auto"/>
          </w:divBdr>
        </w:div>
        <w:div w:id="514345712">
          <w:marLeft w:val="0"/>
          <w:marRight w:val="0"/>
          <w:marTop w:val="0"/>
          <w:marBottom w:val="0"/>
          <w:divBdr>
            <w:top w:val="none" w:sz="0" w:space="0" w:color="auto"/>
            <w:left w:val="none" w:sz="0" w:space="0" w:color="auto"/>
            <w:bottom w:val="none" w:sz="0" w:space="0" w:color="auto"/>
            <w:right w:val="none" w:sz="0" w:space="0" w:color="auto"/>
          </w:divBdr>
        </w:div>
        <w:div w:id="529223508">
          <w:marLeft w:val="0"/>
          <w:marRight w:val="0"/>
          <w:marTop w:val="0"/>
          <w:marBottom w:val="0"/>
          <w:divBdr>
            <w:top w:val="none" w:sz="0" w:space="0" w:color="auto"/>
            <w:left w:val="none" w:sz="0" w:space="0" w:color="auto"/>
            <w:bottom w:val="none" w:sz="0" w:space="0" w:color="auto"/>
            <w:right w:val="none" w:sz="0" w:space="0" w:color="auto"/>
          </w:divBdr>
        </w:div>
        <w:div w:id="537010231">
          <w:marLeft w:val="0"/>
          <w:marRight w:val="0"/>
          <w:marTop w:val="0"/>
          <w:marBottom w:val="0"/>
          <w:divBdr>
            <w:top w:val="none" w:sz="0" w:space="0" w:color="auto"/>
            <w:left w:val="none" w:sz="0" w:space="0" w:color="auto"/>
            <w:bottom w:val="none" w:sz="0" w:space="0" w:color="auto"/>
            <w:right w:val="none" w:sz="0" w:space="0" w:color="auto"/>
          </w:divBdr>
        </w:div>
        <w:div w:id="611322254">
          <w:marLeft w:val="0"/>
          <w:marRight w:val="0"/>
          <w:marTop w:val="0"/>
          <w:marBottom w:val="0"/>
          <w:divBdr>
            <w:top w:val="none" w:sz="0" w:space="0" w:color="auto"/>
            <w:left w:val="none" w:sz="0" w:space="0" w:color="auto"/>
            <w:bottom w:val="none" w:sz="0" w:space="0" w:color="auto"/>
            <w:right w:val="none" w:sz="0" w:space="0" w:color="auto"/>
          </w:divBdr>
        </w:div>
        <w:div w:id="619259456">
          <w:marLeft w:val="0"/>
          <w:marRight w:val="0"/>
          <w:marTop w:val="0"/>
          <w:marBottom w:val="0"/>
          <w:divBdr>
            <w:top w:val="none" w:sz="0" w:space="0" w:color="auto"/>
            <w:left w:val="none" w:sz="0" w:space="0" w:color="auto"/>
            <w:bottom w:val="none" w:sz="0" w:space="0" w:color="auto"/>
            <w:right w:val="none" w:sz="0" w:space="0" w:color="auto"/>
          </w:divBdr>
        </w:div>
        <w:div w:id="629483087">
          <w:marLeft w:val="0"/>
          <w:marRight w:val="0"/>
          <w:marTop w:val="0"/>
          <w:marBottom w:val="0"/>
          <w:divBdr>
            <w:top w:val="none" w:sz="0" w:space="0" w:color="auto"/>
            <w:left w:val="none" w:sz="0" w:space="0" w:color="auto"/>
            <w:bottom w:val="none" w:sz="0" w:space="0" w:color="auto"/>
            <w:right w:val="none" w:sz="0" w:space="0" w:color="auto"/>
          </w:divBdr>
        </w:div>
        <w:div w:id="636299820">
          <w:marLeft w:val="0"/>
          <w:marRight w:val="0"/>
          <w:marTop w:val="0"/>
          <w:marBottom w:val="0"/>
          <w:divBdr>
            <w:top w:val="none" w:sz="0" w:space="0" w:color="auto"/>
            <w:left w:val="none" w:sz="0" w:space="0" w:color="auto"/>
            <w:bottom w:val="none" w:sz="0" w:space="0" w:color="auto"/>
            <w:right w:val="none" w:sz="0" w:space="0" w:color="auto"/>
          </w:divBdr>
        </w:div>
        <w:div w:id="677467661">
          <w:marLeft w:val="0"/>
          <w:marRight w:val="0"/>
          <w:marTop w:val="0"/>
          <w:marBottom w:val="0"/>
          <w:divBdr>
            <w:top w:val="none" w:sz="0" w:space="0" w:color="auto"/>
            <w:left w:val="none" w:sz="0" w:space="0" w:color="auto"/>
            <w:bottom w:val="none" w:sz="0" w:space="0" w:color="auto"/>
            <w:right w:val="none" w:sz="0" w:space="0" w:color="auto"/>
          </w:divBdr>
        </w:div>
        <w:div w:id="684400089">
          <w:marLeft w:val="0"/>
          <w:marRight w:val="0"/>
          <w:marTop w:val="0"/>
          <w:marBottom w:val="0"/>
          <w:divBdr>
            <w:top w:val="none" w:sz="0" w:space="0" w:color="auto"/>
            <w:left w:val="none" w:sz="0" w:space="0" w:color="auto"/>
            <w:bottom w:val="none" w:sz="0" w:space="0" w:color="auto"/>
            <w:right w:val="none" w:sz="0" w:space="0" w:color="auto"/>
          </w:divBdr>
        </w:div>
        <w:div w:id="685135857">
          <w:marLeft w:val="0"/>
          <w:marRight w:val="0"/>
          <w:marTop w:val="0"/>
          <w:marBottom w:val="0"/>
          <w:divBdr>
            <w:top w:val="none" w:sz="0" w:space="0" w:color="auto"/>
            <w:left w:val="none" w:sz="0" w:space="0" w:color="auto"/>
            <w:bottom w:val="none" w:sz="0" w:space="0" w:color="auto"/>
            <w:right w:val="none" w:sz="0" w:space="0" w:color="auto"/>
          </w:divBdr>
        </w:div>
        <w:div w:id="695347290">
          <w:marLeft w:val="0"/>
          <w:marRight w:val="0"/>
          <w:marTop w:val="0"/>
          <w:marBottom w:val="0"/>
          <w:divBdr>
            <w:top w:val="none" w:sz="0" w:space="0" w:color="auto"/>
            <w:left w:val="none" w:sz="0" w:space="0" w:color="auto"/>
            <w:bottom w:val="none" w:sz="0" w:space="0" w:color="auto"/>
            <w:right w:val="none" w:sz="0" w:space="0" w:color="auto"/>
          </w:divBdr>
        </w:div>
        <w:div w:id="748846114">
          <w:marLeft w:val="0"/>
          <w:marRight w:val="0"/>
          <w:marTop w:val="0"/>
          <w:marBottom w:val="0"/>
          <w:divBdr>
            <w:top w:val="none" w:sz="0" w:space="0" w:color="auto"/>
            <w:left w:val="none" w:sz="0" w:space="0" w:color="auto"/>
            <w:bottom w:val="none" w:sz="0" w:space="0" w:color="auto"/>
            <w:right w:val="none" w:sz="0" w:space="0" w:color="auto"/>
          </w:divBdr>
        </w:div>
        <w:div w:id="770008756">
          <w:marLeft w:val="0"/>
          <w:marRight w:val="0"/>
          <w:marTop w:val="0"/>
          <w:marBottom w:val="0"/>
          <w:divBdr>
            <w:top w:val="none" w:sz="0" w:space="0" w:color="auto"/>
            <w:left w:val="none" w:sz="0" w:space="0" w:color="auto"/>
            <w:bottom w:val="none" w:sz="0" w:space="0" w:color="auto"/>
            <w:right w:val="none" w:sz="0" w:space="0" w:color="auto"/>
          </w:divBdr>
        </w:div>
        <w:div w:id="774902965">
          <w:marLeft w:val="0"/>
          <w:marRight w:val="0"/>
          <w:marTop w:val="0"/>
          <w:marBottom w:val="0"/>
          <w:divBdr>
            <w:top w:val="none" w:sz="0" w:space="0" w:color="auto"/>
            <w:left w:val="none" w:sz="0" w:space="0" w:color="auto"/>
            <w:bottom w:val="none" w:sz="0" w:space="0" w:color="auto"/>
            <w:right w:val="none" w:sz="0" w:space="0" w:color="auto"/>
          </w:divBdr>
        </w:div>
        <w:div w:id="818762325">
          <w:marLeft w:val="0"/>
          <w:marRight w:val="0"/>
          <w:marTop w:val="0"/>
          <w:marBottom w:val="0"/>
          <w:divBdr>
            <w:top w:val="none" w:sz="0" w:space="0" w:color="auto"/>
            <w:left w:val="none" w:sz="0" w:space="0" w:color="auto"/>
            <w:bottom w:val="none" w:sz="0" w:space="0" w:color="auto"/>
            <w:right w:val="none" w:sz="0" w:space="0" w:color="auto"/>
          </w:divBdr>
        </w:div>
        <w:div w:id="1069307186">
          <w:marLeft w:val="0"/>
          <w:marRight w:val="0"/>
          <w:marTop w:val="0"/>
          <w:marBottom w:val="0"/>
          <w:divBdr>
            <w:top w:val="none" w:sz="0" w:space="0" w:color="auto"/>
            <w:left w:val="none" w:sz="0" w:space="0" w:color="auto"/>
            <w:bottom w:val="none" w:sz="0" w:space="0" w:color="auto"/>
            <w:right w:val="none" w:sz="0" w:space="0" w:color="auto"/>
          </w:divBdr>
        </w:div>
        <w:div w:id="1084379848">
          <w:marLeft w:val="0"/>
          <w:marRight w:val="0"/>
          <w:marTop w:val="0"/>
          <w:marBottom w:val="0"/>
          <w:divBdr>
            <w:top w:val="none" w:sz="0" w:space="0" w:color="auto"/>
            <w:left w:val="none" w:sz="0" w:space="0" w:color="auto"/>
            <w:bottom w:val="none" w:sz="0" w:space="0" w:color="auto"/>
            <w:right w:val="none" w:sz="0" w:space="0" w:color="auto"/>
          </w:divBdr>
        </w:div>
        <w:div w:id="1153136934">
          <w:marLeft w:val="0"/>
          <w:marRight w:val="0"/>
          <w:marTop w:val="0"/>
          <w:marBottom w:val="0"/>
          <w:divBdr>
            <w:top w:val="none" w:sz="0" w:space="0" w:color="auto"/>
            <w:left w:val="none" w:sz="0" w:space="0" w:color="auto"/>
            <w:bottom w:val="none" w:sz="0" w:space="0" w:color="auto"/>
            <w:right w:val="none" w:sz="0" w:space="0" w:color="auto"/>
          </w:divBdr>
        </w:div>
        <w:div w:id="1180241484">
          <w:marLeft w:val="0"/>
          <w:marRight w:val="0"/>
          <w:marTop w:val="0"/>
          <w:marBottom w:val="0"/>
          <w:divBdr>
            <w:top w:val="none" w:sz="0" w:space="0" w:color="auto"/>
            <w:left w:val="none" w:sz="0" w:space="0" w:color="auto"/>
            <w:bottom w:val="none" w:sz="0" w:space="0" w:color="auto"/>
            <w:right w:val="none" w:sz="0" w:space="0" w:color="auto"/>
          </w:divBdr>
        </w:div>
        <w:div w:id="1235124014">
          <w:marLeft w:val="0"/>
          <w:marRight w:val="0"/>
          <w:marTop w:val="0"/>
          <w:marBottom w:val="0"/>
          <w:divBdr>
            <w:top w:val="none" w:sz="0" w:space="0" w:color="auto"/>
            <w:left w:val="none" w:sz="0" w:space="0" w:color="auto"/>
            <w:bottom w:val="none" w:sz="0" w:space="0" w:color="auto"/>
            <w:right w:val="none" w:sz="0" w:space="0" w:color="auto"/>
          </w:divBdr>
        </w:div>
        <w:div w:id="1274943425">
          <w:marLeft w:val="0"/>
          <w:marRight w:val="0"/>
          <w:marTop w:val="0"/>
          <w:marBottom w:val="0"/>
          <w:divBdr>
            <w:top w:val="none" w:sz="0" w:space="0" w:color="auto"/>
            <w:left w:val="none" w:sz="0" w:space="0" w:color="auto"/>
            <w:bottom w:val="none" w:sz="0" w:space="0" w:color="auto"/>
            <w:right w:val="none" w:sz="0" w:space="0" w:color="auto"/>
          </w:divBdr>
        </w:div>
        <w:div w:id="1279066456">
          <w:marLeft w:val="0"/>
          <w:marRight w:val="0"/>
          <w:marTop w:val="0"/>
          <w:marBottom w:val="0"/>
          <w:divBdr>
            <w:top w:val="none" w:sz="0" w:space="0" w:color="auto"/>
            <w:left w:val="none" w:sz="0" w:space="0" w:color="auto"/>
            <w:bottom w:val="none" w:sz="0" w:space="0" w:color="auto"/>
            <w:right w:val="none" w:sz="0" w:space="0" w:color="auto"/>
          </w:divBdr>
        </w:div>
        <w:div w:id="1309558097">
          <w:marLeft w:val="0"/>
          <w:marRight w:val="0"/>
          <w:marTop w:val="0"/>
          <w:marBottom w:val="0"/>
          <w:divBdr>
            <w:top w:val="none" w:sz="0" w:space="0" w:color="auto"/>
            <w:left w:val="none" w:sz="0" w:space="0" w:color="auto"/>
            <w:bottom w:val="none" w:sz="0" w:space="0" w:color="auto"/>
            <w:right w:val="none" w:sz="0" w:space="0" w:color="auto"/>
          </w:divBdr>
        </w:div>
        <w:div w:id="1352759575">
          <w:marLeft w:val="0"/>
          <w:marRight w:val="0"/>
          <w:marTop w:val="0"/>
          <w:marBottom w:val="0"/>
          <w:divBdr>
            <w:top w:val="none" w:sz="0" w:space="0" w:color="auto"/>
            <w:left w:val="none" w:sz="0" w:space="0" w:color="auto"/>
            <w:bottom w:val="none" w:sz="0" w:space="0" w:color="auto"/>
            <w:right w:val="none" w:sz="0" w:space="0" w:color="auto"/>
          </w:divBdr>
        </w:div>
        <w:div w:id="1356883116">
          <w:marLeft w:val="0"/>
          <w:marRight w:val="0"/>
          <w:marTop w:val="0"/>
          <w:marBottom w:val="0"/>
          <w:divBdr>
            <w:top w:val="none" w:sz="0" w:space="0" w:color="auto"/>
            <w:left w:val="none" w:sz="0" w:space="0" w:color="auto"/>
            <w:bottom w:val="none" w:sz="0" w:space="0" w:color="auto"/>
            <w:right w:val="none" w:sz="0" w:space="0" w:color="auto"/>
          </w:divBdr>
        </w:div>
        <w:div w:id="1364134650">
          <w:marLeft w:val="0"/>
          <w:marRight w:val="0"/>
          <w:marTop w:val="0"/>
          <w:marBottom w:val="0"/>
          <w:divBdr>
            <w:top w:val="none" w:sz="0" w:space="0" w:color="auto"/>
            <w:left w:val="none" w:sz="0" w:space="0" w:color="auto"/>
            <w:bottom w:val="none" w:sz="0" w:space="0" w:color="auto"/>
            <w:right w:val="none" w:sz="0" w:space="0" w:color="auto"/>
          </w:divBdr>
        </w:div>
        <w:div w:id="1398161615">
          <w:marLeft w:val="0"/>
          <w:marRight w:val="0"/>
          <w:marTop w:val="0"/>
          <w:marBottom w:val="0"/>
          <w:divBdr>
            <w:top w:val="none" w:sz="0" w:space="0" w:color="auto"/>
            <w:left w:val="none" w:sz="0" w:space="0" w:color="auto"/>
            <w:bottom w:val="none" w:sz="0" w:space="0" w:color="auto"/>
            <w:right w:val="none" w:sz="0" w:space="0" w:color="auto"/>
          </w:divBdr>
        </w:div>
        <w:div w:id="1434016222">
          <w:marLeft w:val="0"/>
          <w:marRight w:val="0"/>
          <w:marTop w:val="0"/>
          <w:marBottom w:val="0"/>
          <w:divBdr>
            <w:top w:val="none" w:sz="0" w:space="0" w:color="auto"/>
            <w:left w:val="none" w:sz="0" w:space="0" w:color="auto"/>
            <w:bottom w:val="none" w:sz="0" w:space="0" w:color="auto"/>
            <w:right w:val="none" w:sz="0" w:space="0" w:color="auto"/>
          </w:divBdr>
        </w:div>
        <w:div w:id="1459494116">
          <w:marLeft w:val="0"/>
          <w:marRight w:val="0"/>
          <w:marTop w:val="0"/>
          <w:marBottom w:val="0"/>
          <w:divBdr>
            <w:top w:val="none" w:sz="0" w:space="0" w:color="auto"/>
            <w:left w:val="none" w:sz="0" w:space="0" w:color="auto"/>
            <w:bottom w:val="none" w:sz="0" w:space="0" w:color="auto"/>
            <w:right w:val="none" w:sz="0" w:space="0" w:color="auto"/>
          </w:divBdr>
        </w:div>
        <w:div w:id="1471943265">
          <w:marLeft w:val="0"/>
          <w:marRight w:val="0"/>
          <w:marTop w:val="0"/>
          <w:marBottom w:val="0"/>
          <w:divBdr>
            <w:top w:val="none" w:sz="0" w:space="0" w:color="auto"/>
            <w:left w:val="none" w:sz="0" w:space="0" w:color="auto"/>
            <w:bottom w:val="none" w:sz="0" w:space="0" w:color="auto"/>
            <w:right w:val="none" w:sz="0" w:space="0" w:color="auto"/>
          </w:divBdr>
        </w:div>
        <w:div w:id="1526671886">
          <w:marLeft w:val="0"/>
          <w:marRight w:val="0"/>
          <w:marTop w:val="0"/>
          <w:marBottom w:val="0"/>
          <w:divBdr>
            <w:top w:val="none" w:sz="0" w:space="0" w:color="auto"/>
            <w:left w:val="none" w:sz="0" w:space="0" w:color="auto"/>
            <w:bottom w:val="none" w:sz="0" w:space="0" w:color="auto"/>
            <w:right w:val="none" w:sz="0" w:space="0" w:color="auto"/>
          </w:divBdr>
        </w:div>
        <w:div w:id="1600289673">
          <w:marLeft w:val="0"/>
          <w:marRight w:val="0"/>
          <w:marTop w:val="0"/>
          <w:marBottom w:val="0"/>
          <w:divBdr>
            <w:top w:val="none" w:sz="0" w:space="0" w:color="auto"/>
            <w:left w:val="none" w:sz="0" w:space="0" w:color="auto"/>
            <w:bottom w:val="none" w:sz="0" w:space="0" w:color="auto"/>
            <w:right w:val="none" w:sz="0" w:space="0" w:color="auto"/>
          </w:divBdr>
        </w:div>
        <w:div w:id="1671134284">
          <w:marLeft w:val="0"/>
          <w:marRight w:val="0"/>
          <w:marTop w:val="0"/>
          <w:marBottom w:val="0"/>
          <w:divBdr>
            <w:top w:val="none" w:sz="0" w:space="0" w:color="auto"/>
            <w:left w:val="none" w:sz="0" w:space="0" w:color="auto"/>
            <w:bottom w:val="none" w:sz="0" w:space="0" w:color="auto"/>
            <w:right w:val="none" w:sz="0" w:space="0" w:color="auto"/>
          </w:divBdr>
        </w:div>
        <w:div w:id="1686401853">
          <w:marLeft w:val="0"/>
          <w:marRight w:val="0"/>
          <w:marTop w:val="0"/>
          <w:marBottom w:val="0"/>
          <w:divBdr>
            <w:top w:val="none" w:sz="0" w:space="0" w:color="auto"/>
            <w:left w:val="none" w:sz="0" w:space="0" w:color="auto"/>
            <w:bottom w:val="none" w:sz="0" w:space="0" w:color="auto"/>
            <w:right w:val="none" w:sz="0" w:space="0" w:color="auto"/>
          </w:divBdr>
        </w:div>
        <w:div w:id="1696539622">
          <w:marLeft w:val="0"/>
          <w:marRight w:val="0"/>
          <w:marTop w:val="0"/>
          <w:marBottom w:val="0"/>
          <w:divBdr>
            <w:top w:val="none" w:sz="0" w:space="0" w:color="auto"/>
            <w:left w:val="none" w:sz="0" w:space="0" w:color="auto"/>
            <w:bottom w:val="none" w:sz="0" w:space="0" w:color="auto"/>
            <w:right w:val="none" w:sz="0" w:space="0" w:color="auto"/>
          </w:divBdr>
        </w:div>
        <w:div w:id="1705594755">
          <w:marLeft w:val="0"/>
          <w:marRight w:val="0"/>
          <w:marTop w:val="0"/>
          <w:marBottom w:val="0"/>
          <w:divBdr>
            <w:top w:val="none" w:sz="0" w:space="0" w:color="auto"/>
            <w:left w:val="none" w:sz="0" w:space="0" w:color="auto"/>
            <w:bottom w:val="none" w:sz="0" w:space="0" w:color="auto"/>
            <w:right w:val="none" w:sz="0" w:space="0" w:color="auto"/>
          </w:divBdr>
        </w:div>
        <w:div w:id="1738700263">
          <w:marLeft w:val="0"/>
          <w:marRight w:val="0"/>
          <w:marTop w:val="0"/>
          <w:marBottom w:val="0"/>
          <w:divBdr>
            <w:top w:val="none" w:sz="0" w:space="0" w:color="auto"/>
            <w:left w:val="none" w:sz="0" w:space="0" w:color="auto"/>
            <w:bottom w:val="none" w:sz="0" w:space="0" w:color="auto"/>
            <w:right w:val="none" w:sz="0" w:space="0" w:color="auto"/>
          </w:divBdr>
        </w:div>
        <w:div w:id="1752657195">
          <w:marLeft w:val="0"/>
          <w:marRight w:val="0"/>
          <w:marTop w:val="0"/>
          <w:marBottom w:val="0"/>
          <w:divBdr>
            <w:top w:val="none" w:sz="0" w:space="0" w:color="auto"/>
            <w:left w:val="none" w:sz="0" w:space="0" w:color="auto"/>
            <w:bottom w:val="none" w:sz="0" w:space="0" w:color="auto"/>
            <w:right w:val="none" w:sz="0" w:space="0" w:color="auto"/>
          </w:divBdr>
        </w:div>
        <w:div w:id="1779909760">
          <w:marLeft w:val="0"/>
          <w:marRight w:val="0"/>
          <w:marTop w:val="0"/>
          <w:marBottom w:val="0"/>
          <w:divBdr>
            <w:top w:val="none" w:sz="0" w:space="0" w:color="auto"/>
            <w:left w:val="none" w:sz="0" w:space="0" w:color="auto"/>
            <w:bottom w:val="none" w:sz="0" w:space="0" w:color="auto"/>
            <w:right w:val="none" w:sz="0" w:space="0" w:color="auto"/>
          </w:divBdr>
        </w:div>
        <w:div w:id="1800755018">
          <w:marLeft w:val="0"/>
          <w:marRight w:val="0"/>
          <w:marTop w:val="0"/>
          <w:marBottom w:val="0"/>
          <w:divBdr>
            <w:top w:val="none" w:sz="0" w:space="0" w:color="auto"/>
            <w:left w:val="none" w:sz="0" w:space="0" w:color="auto"/>
            <w:bottom w:val="none" w:sz="0" w:space="0" w:color="auto"/>
            <w:right w:val="none" w:sz="0" w:space="0" w:color="auto"/>
          </w:divBdr>
        </w:div>
        <w:div w:id="1805851096">
          <w:marLeft w:val="0"/>
          <w:marRight w:val="0"/>
          <w:marTop w:val="0"/>
          <w:marBottom w:val="0"/>
          <w:divBdr>
            <w:top w:val="none" w:sz="0" w:space="0" w:color="auto"/>
            <w:left w:val="none" w:sz="0" w:space="0" w:color="auto"/>
            <w:bottom w:val="none" w:sz="0" w:space="0" w:color="auto"/>
            <w:right w:val="none" w:sz="0" w:space="0" w:color="auto"/>
          </w:divBdr>
        </w:div>
        <w:div w:id="1824152635">
          <w:marLeft w:val="0"/>
          <w:marRight w:val="0"/>
          <w:marTop w:val="0"/>
          <w:marBottom w:val="0"/>
          <w:divBdr>
            <w:top w:val="none" w:sz="0" w:space="0" w:color="auto"/>
            <w:left w:val="none" w:sz="0" w:space="0" w:color="auto"/>
            <w:bottom w:val="none" w:sz="0" w:space="0" w:color="auto"/>
            <w:right w:val="none" w:sz="0" w:space="0" w:color="auto"/>
          </w:divBdr>
        </w:div>
        <w:div w:id="1863588902">
          <w:marLeft w:val="0"/>
          <w:marRight w:val="0"/>
          <w:marTop w:val="0"/>
          <w:marBottom w:val="0"/>
          <w:divBdr>
            <w:top w:val="none" w:sz="0" w:space="0" w:color="auto"/>
            <w:left w:val="none" w:sz="0" w:space="0" w:color="auto"/>
            <w:bottom w:val="none" w:sz="0" w:space="0" w:color="auto"/>
            <w:right w:val="none" w:sz="0" w:space="0" w:color="auto"/>
          </w:divBdr>
        </w:div>
        <w:div w:id="1869754682">
          <w:marLeft w:val="0"/>
          <w:marRight w:val="0"/>
          <w:marTop w:val="0"/>
          <w:marBottom w:val="0"/>
          <w:divBdr>
            <w:top w:val="none" w:sz="0" w:space="0" w:color="auto"/>
            <w:left w:val="none" w:sz="0" w:space="0" w:color="auto"/>
            <w:bottom w:val="none" w:sz="0" w:space="0" w:color="auto"/>
            <w:right w:val="none" w:sz="0" w:space="0" w:color="auto"/>
          </w:divBdr>
        </w:div>
        <w:div w:id="1901091128">
          <w:marLeft w:val="0"/>
          <w:marRight w:val="0"/>
          <w:marTop w:val="0"/>
          <w:marBottom w:val="0"/>
          <w:divBdr>
            <w:top w:val="none" w:sz="0" w:space="0" w:color="auto"/>
            <w:left w:val="none" w:sz="0" w:space="0" w:color="auto"/>
            <w:bottom w:val="none" w:sz="0" w:space="0" w:color="auto"/>
            <w:right w:val="none" w:sz="0" w:space="0" w:color="auto"/>
          </w:divBdr>
        </w:div>
        <w:div w:id="1908105092">
          <w:marLeft w:val="0"/>
          <w:marRight w:val="0"/>
          <w:marTop w:val="0"/>
          <w:marBottom w:val="0"/>
          <w:divBdr>
            <w:top w:val="none" w:sz="0" w:space="0" w:color="auto"/>
            <w:left w:val="none" w:sz="0" w:space="0" w:color="auto"/>
            <w:bottom w:val="none" w:sz="0" w:space="0" w:color="auto"/>
            <w:right w:val="none" w:sz="0" w:space="0" w:color="auto"/>
          </w:divBdr>
        </w:div>
        <w:div w:id="1951933926">
          <w:marLeft w:val="0"/>
          <w:marRight w:val="0"/>
          <w:marTop w:val="0"/>
          <w:marBottom w:val="0"/>
          <w:divBdr>
            <w:top w:val="none" w:sz="0" w:space="0" w:color="auto"/>
            <w:left w:val="none" w:sz="0" w:space="0" w:color="auto"/>
            <w:bottom w:val="none" w:sz="0" w:space="0" w:color="auto"/>
            <w:right w:val="none" w:sz="0" w:space="0" w:color="auto"/>
          </w:divBdr>
        </w:div>
        <w:div w:id="1984310631">
          <w:marLeft w:val="0"/>
          <w:marRight w:val="0"/>
          <w:marTop w:val="0"/>
          <w:marBottom w:val="0"/>
          <w:divBdr>
            <w:top w:val="none" w:sz="0" w:space="0" w:color="auto"/>
            <w:left w:val="none" w:sz="0" w:space="0" w:color="auto"/>
            <w:bottom w:val="none" w:sz="0" w:space="0" w:color="auto"/>
            <w:right w:val="none" w:sz="0" w:space="0" w:color="auto"/>
          </w:divBdr>
        </w:div>
        <w:div w:id="2001615760">
          <w:marLeft w:val="0"/>
          <w:marRight w:val="0"/>
          <w:marTop w:val="0"/>
          <w:marBottom w:val="0"/>
          <w:divBdr>
            <w:top w:val="none" w:sz="0" w:space="0" w:color="auto"/>
            <w:left w:val="none" w:sz="0" w:space="0" w:color="auto"/>
            <w:bottom w:val="none" w:sz="0" w:space="0" w:color="auto"/>
            <w:right w:val="none" w:sz="0" w:space="0" w:color="auto"/>
          </w:divBdr>
        </w:div>
        <w:div w:id="2041199552">
          <w:marLeft w:val="0"/>
          <w:marRight w:val="0"/>
          <w:marTop w:val="0"/>
          <w:marBottom w:val="0"/>
          <w:divBdr>
            <w:top w:val="none" w:sz="0" w:space="0" w:color="auto"/>
            <w:left w:val="none" w:sz="0" w:space="0" w:color="auto"/>
            <w:bottom w:val="none" w:sz="0" w:space="0" w:color="auto"/>
            <w:right w:val="none" w:sz="0" w:space="0" w:color="auto"/>
          </w:divBdr>
        </w:div>
      </w:divsChild>
    </w:div>
    <w:div w:id="904609352">
      <w:bodyDiv w:val="1"/>
      <w:marLeft w:val="0"/>
      <w:marRight w:val="0"/>
      <w:marTop w:val="0"/>
      <w:marBottom w:val="0"/>
      <w:divBdr>
        <w:top w:val="none" w:sz="0" w:space="0" w:color="auto"/>
        <w:left w:val="none" w:sz="0" w:space="0" w:color="auto"/>
        <w:bottom w:val="none" w:sz="0" w:space="0" w:color="auto"/>
        <w:right w:val="none" w:sz="0" w:space="0" w:color="auto"/>
      </w:divBdr>
      <w:divsChild>
        <w:div w:id="2071030222">
          <w:marLeft w:val="0"/>
          <w:marRight w:val="0"/>
          <w:marTop w:val="0"/>
          <w:marBottom w:val="0"/>
          <w:divBdr>
            <w:top w:val="none" w:sz="0" w:space="0" w:color="auto"/>
            <w:left w:val="none" w:sz="0" w:space="0" w:color="auto"/>
            <w:bottom w:val="none" w:sz="0" w:space="0" w:color="auto"/>
            <w:right w:val="none" w:sz="0" w:space="0" w:color="auto"/>
          </w:divBdr>
          <w:divsChild>
            <w:div w:id="1618172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154061">
      <w:bodyDiv w:val="1"/>
      <w:marLeft w:val="0"/>
      <w:marRight w:val="0"/>
      <w:marTop w:val="0"/>
      <w:marBottom w:val="0"/>
      <w:divBdr>
        <w:top w:val="none" w:sz="0" w:space="0" w:color="auto"/>
        <w:left w:val="none" w:sz="0" w:space="0" w:color="auto"/>
        <w:bottom w:val="none" w:sz="0" w:space="0" w:color="auto"/>
        <w:right w:val="none" w:sz="0" w:space="0" w:color="auto"/>
      </w:divBdr>
      <w:divsChild>
        <w:div w:id="1385332142">
          <w:marLeft w:val="0"/>
          <w:marRight w:val="0"/>
          <w:marTop w:val="0"/>
          <w:marBottom w:val="0"/>
          <w:divBdr>
            <w:top w:val="none" w:sz="0" w:space="0" w:color="auto"/>
            <w:left w:val="none" w:sz="0" w:space="0" w:color="auto"/>
            <w:bottom w:val="none" w:sz="0" w:space="0" w:color="auto"/>
            <w:right w:val="none" w:sz="0" w:space="0" w:color="auto"/>
          </w:divBdr>
        </w:div>
        <w:div w:id="1705443350">
          <w:marLeft w:val="0"/>
          <w:marRight w:val="0"/>
          <w:marTop w:val="0"/>
          <w:marBottom w:val="0"/>
          <w:divBdr>
            <w:top w:val="none" w:sz="0" w:space="0" w:color="auto"/>
            <w:left w:val="none" w:sz="0" w:space="0" w:color="auto"/>
            <w:bottom w:val="none" w:sz="0" w:space="0" w:color="auto"/>
            <w:right w:val="none" w:sz="0" w:space="0" w:color="auto"/>
          </w:divBdr>
        </w:div>
        <w:div w:id="1883397846">
          <w:marLeft w:val="0"/>
          <w:marRight w:val="0"/>
          <w:marTop w:val="0"/>
          <w:marBottom w:val="0"/>
          <w:divBdr>
            <w:top w:val="none" w:sz="0" w:space="0" w:color="auto"/>
            <w:left w:val="none" w:sz="0" w:space="0" w:color="auto"/>
            <w:bottom w:val="none" w:sz="0" w:space="0" w:color="auto"/>
            <w:right w:val="none" w:sz="0" w:space="0" w:color="auto"/>
          </w:divBdr>
        </w:div>
      </w:divsChild>
    </w:div>
    <w:div w:id="976104404">
      <w:bodyDiv w:val="1"/>
      <w:marLeft w:val="0"/>
      <w:marRight w:val="0"/>
      <w:marTop w:val="0"/>
      <w:marBottom w:val="0"/>
      <w:divBdr>
        <w:top w:val="none" w:sz="0" w:space="0" w:color="auto"/>
        <w:left w:val="none" w:sz="0" w:space="0" w:color="auto"/>
        <w:bottom w:val="none" w:sz="0" w:space="0" w:color="auto"/>
        <w:right w:val="none" w:sz="0" w:space="0" w:color="auto"/>
      </w:divBdr>
      <w:divsChild>
        <w:div w:id="2093116565">
          <w:marLeft w:val="0"/>
          <w:marRight w:val="0"/>
          <w:marTop w:val="0"/>
          <w:marBottom w:val="0"/>
          <w:divBdr>
            <w:top w:val="none" w:sz="0" w:space="0" w:color="auto"/>
            <w:left w:val="none" w:sz="0" w:space="0" w:color="auto"/>
            <w:bottom w:val="none" w:sz="0" w:space="0" w:color="auto"/>
            <w:right w:val="none" w:sz="0" w:space="0" w:color="auto"/>
          </w:divBdr>
          <w:divsChild>
            <w:div w:id="117055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851318">
      <w:bodyDiv w:val="1"/>
      <w:marLeft w:val="0"/>
      <w:marRight w:val="0"/>
      <w:marTop w:val="0"/>
      <w:marBottom w:val="0"/>
      <w:divBdr>
        <w:top w:val="none" w:sz="0" w:space="0" w:color="auto"/>
        <w:left w:val="none" w:sz="0" w:space="0" w:color="auto"/>
        <w:bottom w:val="none" w:sz="0" w:space="0" w:color="auto"/>
        <w:right w:val="none" w:sz="0" w:space="0" w:color="auto"/>
      </w:divBdr>
      <w:divsChild>
        <w:div w:id="2131896494">
          <w:marLeft w:val="0"/>
          <w:marRight w:val="0"/>
          <w:marTop w:val="0"/>
          <w:marBottom w:val="0"/>
          <w:divBdr>
            <w:top w:val="none" w:sz="0" w:space="0" w:color="auto"/>
            <w:left w:val="none" w:sz="0" w:space="0" w:color="auto"/>
            <w:bottom w:val="none" w:sz="0" w:space="0" w:color="auto"/>
            <w:right w:val="none" w:sz="0" w:space="0" w:color="auto"/>
          </w:divBdr>
          <w:divsChild>
            <w:div w:id="880748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547485">
      <w:bodyDiv w:val="1"/>
      <w:marLeft w:val="0"/>
      <w:marRight w:val="0"/>
      <w:marTop w:val="0"/>
      <w:marBottom w:val="0"/>
      <w:divBdr>
        <w:top w:val="none" w:sz="0" w:space="0" w:color="auto"/>
        <w:left w:val="none" w:sz="0" w:space="0" w:color="auto"/>
        <w:bottom w:val="none" w:sz="0" w:space="0" w:color="auto"/>
        <w:right w:val="none" w:sz="0" w:space="0" w:color="auto"/>
      </w:divBdr>
      <w:divsChild>
        <w:div w:id="1845590029">
          <w:marLeft w:val="0"/>
          <w:marRight w:val="0"/>
          <w:marTop w:val="0"/>
          <w:marBottom w:val="0"/>
          <w:divBdr>
            <w:top w:val="none" w:sz="0" w:space="0" w:color="auto"/>
            <w:left w:val="none" w:sz="0" w:space="0" w:color="auto"/>
            <w:bottom w:val="none" w:sz="0" w:space="0" w:color="auto"/>
            <w:right w:val="none" w:sz="0" w:space="0" w:color="auto"/>
          </w:divBdr>
          <w:divsChild>
            <w:div w:id="1868638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118318">
      <w:bodyDiv w:val="1"/>
      <w:marLeft w:val="0"/>
      <w:marRight w:val="0"/>
      <w:marTop w:val="0"/>
      <w:marBottom w:val="0"/>
      <w:divBdr>
        <w:top w:val="none" w:sz="0" w:space="0" w:color="auto"/>
        <w:left w:val="none" w:sz="0" w:space="0" w:color="auto"/>
        <w:bottom w:val="none" w:sz="0" w:space="0" w:color="auto"/>
        <w:right w:val="none" w:sz="0" w:space="0" w:color="auto"/>
      </w:divBdr>
    </w:div>
    <w:div w:id="1193766939">
      <w:bodyDiv w:val="1"/>
      <w:marLeft w:val="0"/>
      <w:marRight w:val="0"/>
      <w:marTop w:val="0"/>
      <w:marBottom w:val="0"/>
      <w:divBdr>
        <w:top w:val="none" w:sz="0" w:space="0" w:color="auto"/>
        <w:left w:val="none" w:sz="0" w:space="0" w:color="auto"/>
        <w:bottom w:val="none" w:sz="0" w:space="0" w:color="auto"/>
        <w:right w:val="none" w:sz="0" w:space="0" w:color="auto"/>
      </w:divBdr>
      <w:divsChild>
        <w:div w:id="1035304240">
          <w:marLeft w:val="0"/>
          <w:marRight w:val="0"/>
          <w:marTop w:val="0"/>
          <w:marBottom w:val="0"/>
          <w:divBdr>
            <w:top w:val="none" w:sz="0" w:space="0" w:color="auto"/>
            <w:left w:val="none" w:sz="0" w:space="0" w:color="auto"/>
            <w:bottom w:val="none" w:sz="0" w:space="0" w:color="auto"/>
            <w:right w:val="none" w:sz="0" w:space="0" w:color="auto"/>
          </w:divBdr>
          <w:divsChild>
            <w:div w:id="1702390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482951">
      <w:bodyDiv w:val="1"/>
      <w:marLeft w:val="0"/>
      <w:marRight w:val="0"/>
      <w:marTop w:val="0"/>
      <w:marBottom w:val="0"/>
      <w:divBdr>
        <w:top w:val="none" w:sz="0" w:space="0" w:color="auto"/>
        <w:left w:val="none" w:sz="0" w:space="0" w:color="auto"/>
        <w:bottom w:val="none" w:sz="0" w:space="0" w:color="auto"/>
        <w:right w:val="none" w:sz="0" w:space="0" w:color="auto"/>
      </w:divBdr>
    </w:div>
    <w:div w:id="1336415931">
      <w:bodyDiv w:val="1"/>
      <w:marLeft w:val="0"/>
      <w:marRight w:val="0"/>
      <w:marTop w:val="0"/>
      <w:marBottom w:val="0"/>
      <w:divBdr>
        <w:top w:val="none" w:sz="0" w:space="0" w:color="auto"/>
        <w:left w:val="none" w:sz="0" w:space="0" w:color="auto"/>
        <w:bottom w:val="none" w:sz="0" w:space="0" w:color="auto"/>
        <w:right w:val="none" w:sz="0" w:space="0" w:color="auto"/>
      </w:divBdr>
    </w:div>
    <w:div w:id="1353872429">
      <w:bodyDiv w:val="1"/>
      <w:marLeft w:val="0"/>
      <w:marRight w:val="0"/>
      <w:marTop w:val="0"/>
      <w:marBottom w:val="0"/>
      <w:divBdr>
        <w:top w:val="none" w:sz="0" w:space="0" w:color="auto"/>
        <w:left w:val="none" w:sz="0" w:space="0" w:color="auto"/>
        <w:bottom w:val="none" w:sz="0" w:space="0" w:color="auto"/>
        <w:right w:val="none" w:sz="0" w:space="0" w:color="auto"/>
      </w:divBdr>
      <w:divsChild>
        <w:div w:id="230968287">
          <w:marLeft w:val="0"/>
          <w:marRight w:val="0"/>
          <w:marTop w:val="0"/>
          <w:marBottom w:val="0"/>
          <w:divBdr>
            <w:top w:val="none" w:sz="0" w:space="0" w:color="auto"/>
            <w:left w:val="none" w:sz="0" w:space="0" w:color="auto"/>
            <w:bottom w:val="none" w:sz="0" w:space="0" w:color="auto"/>
            <w:right w:val="none" w:sz="0" w:space="0" w:color="auto"/>
          </w:divBdr>
          <w:divsChild>
            <w:div w:id="1262956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425770">
      <w:bodyDiv w:val="1"/>
      <w:marLeft w:val="0"/>
      <w:marRight w:val="0"/>
      <w:marTop w:val="0"/>
      <w:marBottom w:val="0"/>
      <w:divBdr>
        <w:top w:val="none" w:sz="0" w:space="0" w:color="auto"/>
        <w:left w:val="none" w:sz="0" w:space="0" w:color="auto"/>
        <w:bottom w:val="none" w:sz="0" w:space="0" w:color="auto"/>
        <w:right w:val="none" w:sz="0" w:space="0" w:color="auto"/>
      </w:divBdr>
      <w:divsChild>
        <w:div w:id="1775125838">
          <w:marLeft w:val="0"/>
          <w:marRight w:val="0"/>
          <w:marTop w:val="0"/>
          <w:marBottom w:val="0"/>
          <w:divBdr>
            <w:top w:val="none" w:sz="0" w:space="0" w:color="auto"/>
            <w:left w:val="none" w:sz="0" w:space="0" w:color="auto"/>
            <w:bottom w:val="none" w:sz="0" w:space="0" w:color="auto"/>
            <w:right w:val="none" w:sz="0" w:space="0" w:color="auto"/>
          </w:divBdr>
        </w:div>
      </w:divsChild>
    </w:div>
    <w:div w:id="1535998698">
      <w:bodyDiv w:val="1"/>
      <w:marLeft w:val="0"/>
      <w:marRight w:val="0"/>
      <w:marTop w:val="0"/>
      <w:marBottom w:val="0"/>
      <w:divBdr>
        <w:top w:val="none" w:sz="0" w:space="0" w:color="auto"/>
        <w:left w:val="none" w:sz="0" w:space="0" w:color="auto"/>
        <w:bottom w:val="none" w:sz="0" w:space="0" w:color="auto"/>
        <w:right w:val="none" w:sz="0" w:space="0" w:color="auto"/>
      </w:divBdr>
    </w:div>
    <w:div w:id="1557353201">
      <w:bodyDiv w:val="1"/>
      <w:marLeft w:val="0"/>
      <w:marRight w:val="0"/>
      <w:marTop w:val="0"/>
      <w:marBottom w:val="0"/>
      <w:divBdr>
        <w:top w:val="none" w:sz="0" w:space="0" w:color="auto"/>
        <w:left w:val="none" w:sz="0" w:space="0" w:color="auto"/>
        <w:bottom w:val="none" w:sz="0" w:space="0" w:color="auto"/>
        <w:right w:val="none" w:sz="0" w:space="0" w:color="auto"/>
      </w:divBdr>
    </w:div>
    <w:div w:id="1632980364">
      <w:bodyDiv w:val="1"/>
      <w:marLeft w:val="0"/>
      <w:marRight w:val="0"/>
      <w:marTop w:val="0"/>
      <w:marBottom w:val="0"/>
      <w:divBdr>
        <w:top w:val="none" w:sz="0" w:space="0" w:color="auto"/>
        <w:left w:val="none" w:sz="0" w:space="0" w:color="auto"/>
        <w:bottom w:val="none" w:sz="0" w:space="0" w:color="auto"/>
        <w:right w:val="none" w:sz="0" w:space="0" w:color="auto"/>
      </w:divBdr>
    </w:div>
    <w:div w:id="1646934477">
      <w:bodyDiv w:val="1"/>
      <w:marLeft w:val="0"/>
      <w:marRight w:val="0"/>
      <w:marTop w:val="0"/>
      <w:marBottom w:val="0"/>
      <w:divBdr>
        <w:top w:val="none" w:sz="0" w:space="0" w:color="auto"/>
        <w:left w:val="none" w:sz="0" w:space="0" w:color="auto"/>
        <w:bottom w:val="none" w:sz="0" w:space="0" w:color="auto"/>
        <w:right w:val="none" w:sz="0" w:space="0" w:color="auto"/>
      </w:divBdr>
      <w:divsChild>
        <w:div w:id="586235631">
          <w:marLeft w:val="0"/>
          <w:marRight w:val="0"/>
          <w:marTop w:val="0"/>
          <w:marBottom w:val="0"/>
          <w:divBdr>
            <w:top w:val="none" w:sz="0" w:space="0" w:color="auto"/>
            <w:left w:val="none" w:sz="0" w:space="0" w:color="auto"/>
            <w:bottom w:val="none" w:sz="0" w:space="0" w:color="auto"/>
            <w:right w:val="none" w:sz="0" w:space="0" w:color="auto"/>
          </w:divBdr>
          <w:divsChild>
            <w:div w:id="67384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082058">
      <w:bodyDiv w:val="1"/>
      <w:marLeft w:val="0"/>
      <w:marRight w:val="0"/>
      <w:marTop w:val="0"/>
      <w:marBottom w:val="0"/>
      <w:divBdr>
        <w:top w:val="none" w:sz="0" w:space="0" w:color="auto"/>
        <w:left w:val="none" w:sz="0" w:space="0" w:color="auto"/>
        <w:bottom w:val="none" w:sz="0" w:space="0" w:color="auto"/>
        <w:right w:val="none" w:sz="0" w:space="0" w:color="auto"/>
      </w:divBdr>
    </w:div>
    <w:div w:id="1736859542">
      <w:bodyDiv w:val="1"/>
      <w:marLeft w:val="0"/>
      <w:marRight w:val="0"/>
      <w:marTop w:val="0"/>
      <w:marBottom w:val="0"/>
      <w:divBdr>
        <w:top w:val="none" w:sz="0" w:space="0" w:color="auto"/>
        <w:left w:val="none" w:sz="0" w:space="0" w:color="auto"/>
        <w:bottom w:val="none" w:sz="0" w:space="0" w:color="auto"/>
        <w:right w:val="none" w:sz="0" w:space="0" w:color="auto"/>
      </w:divBdr>
    </w:div>
    <w:div w:id="1790397300">
      <w:bodyDiv w:val="1"/>
      <w:marLeft w:val="0"/>
      <w:marRight w:val="0"/>
      <w:marTop w:val="0"/>
      <w:marBottom w:val="0"/>
      <w:divBdr>
        <w:top w:val="none" w:sz="0" w:space="0" w:color="auto"/>
        <w:left w:val="none" w:sz="0" w:space="0" w:color="auto"/>
        <w:bottom w:val="none" w:sz="0" w:space="0" w:color="auto"/>
        <w:right w:val="none" w:sz="0" w:space="0" w:color="auto"/>
      </w:divBdr>
    </w:div>
    <w:div w:id="1838686571">
      <w:bodyDiv w:val="1"/>
      <w:marLeft w:val="0"/>
      <w:marRight w:val="0"/>
      <w:marTop w:val="0"/>
      <w:marBottom w:val="0"/>
      <w:divBdr>
        <w:top w:val="none" w:sz="0" w:space="0" w:color="auto"/>
        <w:left w:val="none" w:sz="0" w:space="0" w:color="auto"/>
        <w:bottom w:val="none" w:sz="0" w:space="0" w:color="auto"/>
        <w:right w:val="none" w:sz="0" w:space="0" w:color="auto"/>
      </w:divBdr>
    </w:div>
    <w:div w:id="1925147085">
      <w:bodyDiv w:val="1"/>
      <w:marLeft w:val="0"/>
      <w:marRight w:val="0"/>
      <w:marTop w:val="0"/>
      <w:marBottom w:val="0"/>
      <w:divBdr>
        <w:top w:val="none" w:sz="0" w:space="0" w:color="auto"/>
        <w:left w:val="none" w:sz="0" w:space="0" w:color="auto"/>
        <w:bottom w:val="none" w:sz="0" w:space="0" w:color="auto"/>
        <w:right w:val="none" w:sz="0" w:space="0" w:color="auto"/>
      </w:divBdr>
      <w:divsChild>
        <w:div w:id="1889413142">
          <w:marLeft w:val="0"/>
          <w:marRight w:val="0"/>
          <w:marTop w:val="0"/>
          <w:marBottom w:val="0"/>
          <w:divBdr>
            <w:top w:val="none" w:sz="0" w:space="0" w:color="auto"/>
            <w:left w:val="none" w:sz="0" w:space="0" w:color="auto"/>
            <w:bottom w:val="none" w:sz="0" w:space="0" w:color="auto"/>
            <w:right w:val="none" w:sz="0" w:space="0" w:color="auto"/>
          </w:divBdr>
          <w:divsChild>
            <w:div w:id="1261179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178554">
      <w:bodyDiv w:val="1"/>
      <w:marLeft w:val="0"/>
      <w:marRight w:val="0"/>
      <w:marTop w:val="0"/>
      <w:marBottom w:val="0"/>
      <w:divBdr>
        <w:top w:val="none" w:sz="0" w:space="0" w:color="auto"/>
        <w:left w:val="none" w:sz="0" w:space="0" w:color="auto"/>
        <w:bottom w:val="none" w:sz="0" w:space="0" w:color="auto"/>
        <w:right w:val="none" w:sz="0" w:space="0" w:color="auto"/>
      </w:divBdr>
    </w:div>
    <w:div w:id="1984920437">
      <w:bodyDiv w:val="1"/>
      <w:marLeft w:val="0"/>
      <w:marRight w:val="0"/>
      <w:marTop w:val="0"/>
      <w:marBottom w:val="0"/>
      <w:divBdr>
        <w:top w:val="none" w:sz="0" w:space="0" w:color="auto"/>
        <w:left w:val="none" w:sz="0" w:space="0" w:color="auto"/>
        <w:bottom w:val="none" w:sz="0" w:space="0" w:color="auto"/>
        <w:right w:val="none" w:sz="0" w:space="0" w:color="auto"/>
      </w:divBdr>
      <w:divsChild>
        <w:div w:id="132985999">
          <w:marLeft w:val="480"/>
          <w:marRight w:val="0"/>
          <w:marTop w:val="0"/>
          <w:marBottom w:val="0"/>
          <w:divBdr>
            <w:top w:val="none" w:sz="0" w:space="0" w:color="auto"/>
            <w:left w:val="none" w:sz="0" w:space="0" w:color="auto"/>
            <w:bottom w:val="none" w:sz="0" w:space="0" w:color="auto"/>
            <w:right w:val="none" w:sz="0" w:space="0" w:color="auto"/>
          </w:divBdr>
        </w:div>
        <w:div w:id="139815014">
          <w:marLeft w:val="480"/>
          <w:marRight w:val="0"/>
          <w:marTop w:val="0"/>
          <w:marBottom w:val="0"/>
          <w:divBdr>
            <w:top w:val="none" w:sz="0" w:space="0" w:color="auto"/>
            <w:left w:val="none" w:sz="0" w:space="0" w:color="auto"/>
            <w:bottom w:val="none" w:sz="0" w:space="0" w:color="auto"/>
            <w:right w:val="none" w:sz="0" w:space="0" w:color="auto"/>
          </w:divBdr>
        </w:div>
        <w:div w:id="427119648">
          <w:marLeft w:val="480"/>
          <w:marRight w:val="0"/>
          <w:marTop w:val="0"/>
          <w:marBottom w:val="0"/>
          <w:divBdr>
            <w:top w:val="none" w:sz="0" w:space="0" w:color="auto"/>
            <w:left w:val="none" w:sz="0" w:space="0" w:color="auto"/>
            <w:bottom w:val="none" w:sz="0" w:space="0" w:color="auto"/>
            <w:right w:val="none" w:sz="0" w:space="0" w:color="auto"/>
          </w:divBdr>
        </w:div>
        <w:div w:id="814178815">
          <w:marLeft w:val="480"/>
          <w:marRight w:val="0"/>
          <w:marTop w:val="0"/>
          <w:marBottom w:val="0"/>
          <w:divBdr>
            <w:top w:val="none" w:sz="0" w:space="0" w:color="auto"/>
            <w:left w:val="none" w:sz="0" w:space="0" w:color="auto"/>
            <w:bottom w:val="none" w:sz="0" w:space="0" w:color="auto"/>
            <w:right w:val="none" w:sz="0" w:space="0" w:color="auto"/>
          </w:divBdr>
        </w:div>
        <w:div w:id="1996833123">
          <w:marLeft w:val="480"/>
          <w:marRight w:val="0"/>
          <w:marTop w:val="0"/>
          <w:marBottom w:val="0"/>
          <w:divBdr>
            <w:top w:val="none" w:sz="0" w:space="0" w:color="auto"/>
            <w:left w:val="none" w:sz="0" w:space="0" w:color="auto"/>
            <w:bottom w:val="none" w:sz="0" w:space="0" w:color="auto"/>
            <w:right w:val="none" w:sz="0" w:space="0" w:color="auto"/>
          </w:divBdr>
        </w:div>
      </w:divsChild>
    </w:div>
    <w:div w:id="2017608810">
      <w:bodyDiv w:val="1"/>
      <w:marLeft w:val="0"/>
      <w:marRight w:val="0"/>
      <w:marTop w:val="0"/>
      <w:marBottom w:val="0"/>
      <w:divBdr>
        <w:top w:val="none" w:sz="0" w:space="0" w:color="auto"/>
        <w:left w:val="none" w:sz="0" w:space="0" w:color="auto"/>
        <w:bottom w:val="none" w:sz="0" w:space="0" w:color="auto"/>
        <w:right w:val="none" w:sz="0" w:space="0" w:color="auto"/>
      </w:divBdr>
    </w:div>
    <w:div w:id="2039037915">
      <w:bodyDiv w:val="1"/>
      <w:marLeft w:val="0"/>
      <w:marRight w:val="0"/>
      <w:marTop w:val="0"/>
      <w:marBottom w:val="0"/>
      <w:divBdr>
        <w:top w:val="none" w:sz="0" w:space="0" w:color="auto"/>
        <w:left w:val="none" w:sz="0" w:space="0" w:color="auto"/>
        <w:bottom w:val="none" w:sz="0" w:space="0" w:color="auto"/>
        <w:right w:val="none" w:sz="0" w:space="0" w:color="auto"/>
      </w:divBdr>
    </w:div>
    <w:div w:id="2078552580">
      <w:bodyDiv w:val="1"/>
      <w:marLeft w:val="0"/>
      <w:marRight w:val="0"/>
      <w:marTop w:val="0"/>
      <w:marBottom w:val="0"/>
      <w:divBdr>
        <w:top w:val="none" w:sz="0" w:space="0" w:color="auto"/>
        <w:left w:val="none" w:sz="0" w:space="0" w:color="auto"/>
        <w:bottom w:val="none" w:sz="0" w:space="0" w:color="auto"/>
        <w:right w:val="none" w:sz="0" w:space="0" w:color="auto"/>
      </w:divBdr>
    </w:div>
    <w:div w:id="21278884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microsoft.com/office/2007/relationships/hdphoto" Target="media/hdphoto1.wdp"/><Relationship Id="rId39" Type="http://schemas.openxmlformats.org/officeDocument/2006/relationships/glossaryDocument" Target="glossary/document.xml"/><Relationship Id="rId21" Type="http://schemas.openxmlformats.org/officeDocument/2006/relationships/image" Target="media/image13.png"/><Relationship Id="rId34" Type="http://schemas.openxmlformats.org/officeDocument/2006/relationships/header" Target="header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0.png"/><Relationship Id="rId41"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3.png"/><Relationship Id="rId37" Type="http://schemas.openxmlformats.org/officeDocument/2006/relationships/footer" Target="footer2.xml"/><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19.png"/><Relationship Id="rId36"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footer" Target="footer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4.png"/><Relationship Id="rId38"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5.jpeg"/></Relationships>
</file>

<file path=word/_rels/header2.xml.rels><?xml version="1.0" encoding="UTF-8" standalone="yes"?>
<Relationships xmlns="http://schemas.openxmlformats.org/package/2006/relationships"><Relationship Id="rId1" Type="http://schemas.openxmlformats.org/officeDocument/2006/relationships/image" Target="media/image26.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081868574"/>
        <w:category>
          <w:name w:val="General"/>
          <w:gallery w:val="placeholder"/>
        </w:category>
        <w:types>
          <w:type w:val="bbPlcHdr"/>
        </w:types>
        <w:behaviors>
          <w:behavior w:val="content"/>
        </w:behaviors>
        <w:guid w:val="{41D3B28F-51DD-4844-9764-06E82F2AAA9A}"/>
      </w:docPartPr>
      <w:docPartBody>
        <w:p w:rsidR="00655064" w:rsidRDefault="00655064"/>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SAP">
    <w:altName w:val="Segoe Print"/>
    <w:charset w:val="00"/>
    <w:family w:val="modern"/>
    <w:pitch w:val="default"/>
    <w:sig w:usb0="00000000" w:usb1="00000000" w:usb2="00000000" w:usb3="00000000" w:csb0="00000001" w:csb1="00000000"/>
  </w:font>
  <w:font w:name="Zapf Dingbats ITC">
    <w:altName w:val="Segoe Print"/>
    <w:charset w:val="00"/>
    <w:family w:val="auto"/>
    <w:pitch w:val="default"/>
    <w:sig w:usb0="00000000"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Arial Bold">
    <w:panose1 w:val="00000000000000000000"/>
    <w:charset w:val="00"/>
    <w:family w:val="roman"/>
    <w:notTrueType/>
    <w:pitch w:val="default"/>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SAPFolioLight">
    <w:altName w:val="Times New Roman"/>
    <w:charset w:val="00"/>
    <w:family w:val="auto"/>
    <w:pitch w:val="default"/>
    <w:sig w:usb0="00000000" w:usb1="00000000" w:usb2="00000000" w:usb3="00000000" w:csb0="00000011" w:csb1="00000000"/>
  </w:font>
  <w:font w:name="Noto Sans CJK SC Regular">
    <w:charset w:val="86"/>
    <w:family w:val="auto"/>
    <w:pitch w:val="default"/>
    <w:sig w:usb0="30000003" w:usb1="2BDF3C10" w:usb2="00000016" w:usb3="00000000" w:csb0="602E0107" w:csb1="00000000"/>
  </w:font>
  <w:font w:name="Lohit Devanagari">
    <w:altName w:val="Mangal"/>
    <w:panose1 w:val="00000000000000000000"/>
    <w:charset w:val="00"/>
    <w:family w:val="roman"/>
    <w:notTrueType/>
    <w:pitch w:val="default"/>
  </w:font>
  <w:font w:name="Raleway">
    <w:charset w:val="00"/>
    <w:family w:val="auto"/>
    <w:pitch w:val="variable"/>
    <w:sig w:usb0="A00002FF" w:usb1="5000205B" w:usb2="00000000" w:usb3="00000000" w:csb0="00000197"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655064"/>
    <w:rsid w:val="000555FD"/>
    <w:rsid w:val="0012564D"/>
    <w:rsid w:val="00127AC0"/>
    <w:rsid w:val="00130AF1"/>
    <w:rsid w:val="001A0461"/>
    <w:rsid w:val="001B37B4"/>
    <w:rsid w:val="001F717E"/>
    <w:rsid w:val="002251BC"/>
    <w:rsid w:val="00300110"/>
    <w:rsid w:val="00363BDF"/>
    <w:rsid w:val="00377D19"/>
    <w:rsid w:val="003A6009"/>
    <w:rsid w:val="003F75AA"/>
    <w:rsid w:val="004330AF"/>
    <w:rsid w:val="00560417"/>
    <w:rsid w:val="005617E5"/>
    <w:rsid w:val="00567256"/>
    <w:rsid w:val="005B5868"/>
    <w:rsid w:val="0064044F"/>
    <w:rsid w:val="006414CD"/>
    <w:rsid w:val="00655064"/>
    <w:rsid w:val="006A6216"/>
    <w:rsid w:val="006F4B5A"/>
    <w:rsid w:val="00791F9E"/>
    <w:rsid w:val="008847F1"/>
    <w:rsid w:val="00966930"/>
    <w:rsid w:val="00997DDA"/>
    <w:rsid w:val="00A42C78"/>
    <w:rsid w:val="00A71DBA"/>
    <w:rsid w:val="00BF70A0"/>
    <w:rsid w:val="00C3009C"/>
    <w:rsid w:val="00D130C0"/>
    <w:rsid w:val="00D36927"/>
    <w:rsid w:val="00D7701A"/>
    <w:rsid w:val="00DC2D01"/>
    <w:rsid w:val="00DE42BC"/>
    <w:rsid w:val="00E072BD"/>
    <w:rsid w:val="00EC4EE7"/>
    <w:rsid w:val="00EE1FBA"/>
    <w:rsid w:val="00F44155"/>
    <w:rsid w:val="00F877C4"/>
    <w:rsid w:val="00FC0085"/>
    <w:rsid w:val="00FD5E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4523D6D-8B41-440A-BA0F-34E9C8F63C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TotalTime>
  <Pages>64</Pages>
  <Words>10107</Words>
  <Characters>74416</Characters>
  <Application>Microsoft Office Word</Application>
  <DocSecurity>0</DocSecurity>
  <Lines>620</Lines>
  <Paragraphs>168</Paragraphs>
  <ScaleCrop>false</ScaleCrop>
  <Company>Process Impact</Company>
  <LinksUpToDate>false</LinksUpToDate>
  <CharactersWithSpaces>84355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Template</dc:title>
  <dc:subject/>
  <dc:creator>Karl Wiegers</dc:creator>
  <cp:keywords/>
  <cp:lastModifiedBy>Embedded Development</cp:lastModifiedBy>
  <cp:revision>67</cp:revision>
  <cp:lastPrinted>2024-07-30T11:14:00Z</cp:lastPrinted>
  <dcterms:created xsi:type="dcterms:W3CDTF">2024-07-30T09:12:00Z</dcterms:created>
  <dcterms:modified xsi:type="dcterms:W3CDTF">2024-07-30T11:24:00Z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1033-11.2.0.10265</vt:lpwstr>
  </property>
  <property fmtid="{D5CDD505-2E9C-101B-9397-08002B2CF9AE}" pid="3" name="ICV">
    <vt:lpwstr>106995FF3299453CB1054007C0753762</vt:lpwstr>
  </property>
  <property fmtid="{D5CDD505-2E9C-101B-9397-08002B2CF9AE}" pid="4" name="GrammarlyDocumentId">
    <vt:lpwstr>26e83a1606f0a86d4773d62bc87646434a74c5a37fa224a8042408ffba3e7ffd</vt:lpwstr>
  </property>
</Properties>
</file>