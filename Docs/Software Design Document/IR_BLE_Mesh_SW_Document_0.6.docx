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C41F" w14:textId="77777777" w:rsidR="002B4F7B" w:rsidRPr="007F3B38" w:rsidRDefault="002B4F7B" w:rsidP="002B4F7B">
      <w:pPr>
        <w:jc w:val="both"/>
        <w:rPr>
          <w:rFonts w:asciiTheme="minorHAnsi" w:hAnsiTheme="minorHAnsi" w:cstheme="minorHAnsi"/>
        </w:rPr>
      </w:pPr>
    </w:p>
    <w:sdt>
      <w:sdtPr>
        <w:rPr>
          <w:rFonts w:asciiTheme="minorHAnsi" w:hAnsiTheme="minorHAnsi" w:cstheme="minorHAnsi"/>
        </w:rPr>
        <w:id w:val="-1809087372"/>
        <w:placeholder>
          <w:docPart w:val="DefaultPlaceholder_1081868574"/>
        </w:placeholder>
      </w:sdtPr>
      <w:sdtEndPr/>
      <w:sdtContent>
        <w:p w14:paraId="7A32A492" w14:textId="5BD95928" w:rsidR="002B4F7B" w:rsidRPr="007F3B38" w:rsidRDefault="002B4F7B" w:rsidP="00B53D75">
          <w:pPr>
            <w:jc w:val="both"/>
            <w:rPr>
              <w:rFonts w:asciiTheme="minorHAnsi" w:hAnsiTheme="minorHAnsi" w:cstheme="minorHAnsi"/>
            </w:rPr>
          </w:pPr>
          <w:r w:rsidRPr="007F3B38">
            <w:rPr>
              <w:rFonts w:asciiTheme="minorHAnsi" w:hAnsiTheme="minorHAnsi" w:cstheme="minorHAnsi"/>
              <w:noProof/>
            </w:rPr>
            <mc:AlternateContent>
              <mc:Choice Requires="wpg">
                <w:drawing>
                  <wp:anchor distT="0" distB="0" distL="114300" distR="114300" simplePos="0" relativeHeight="251658243" behindDoc="0" locked="0" layoutInCell="1" allowOverlap="1" wp14:anchorId="48B3537F" wp14:editId="22970934">
                    <wp:simplePos x="0" y="0"/>
                    <wp:positionH relativeFrom="page">
                      <wp:posOffset>0</wp:posOffset>
                    </wp:positionH>
                    <wp:positionV relativeFrom="paragraph">
                      <wp:posOffset>5099685</wp:posOffset>
                    </wp:positionV>
                    <wp:extent cx="5529580" cy="14859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98" cy="1485"/>
                            </a:xfrm>
                          </wpg:grpSpPr>
                          <wps:wsp>
                            <wps:cNvPr id="150" name="Google Shape;11;p2"/>
                            <wps:cNvSpPr>
                              <a:spLocks noChangeArrowheads="1"/>
                            </wps:cNvSpPr>
                            <wps:spPr bwMode="auto">
                              <a:xfrm>
                                <a:off x="44509" y="0"/>
                                <a:ext cx="5410" cy="1485"/>
                              </a:xfrm>
                              <a:prstGeom prst="rect">
                                <a:avLst/>
                              </a:prstGeom>
                              <a:solidFill>
                                <a:srgbClr val="FF9715"/>
                              </a:solidFill>
                              <a:ln>
                                <a:noFill/>
                              </a:ln>
                            </wps:spPr>
                            <wps:bodyPr rot="0" vert="horz" wrap="square" lIns="41785" tIns="41785" rIns="41785" bIns="41785" anchor="ctr" anchorCtr="0" upright="1">
                              <a:noAutofit/>
                            </wps:bodyPr>
                          </wps:wsp>
                          <wps:wsp>
                            <wps:cNvPr id="151" name="Google Shape;12;p2"/>
                            <wps:cNvSpPr>
                              <a:spLocks noChangeArrowheads="1"/>
                            </wps:cNvSpPr>
                            <wps:spPr bwMode="auto">
                              <a:xfrm>
                                <a:off x="49888" y="0"/>
                                <a:ext cx="5410" cy="1485"/>
                              </a:xfrm>
                              <a:prstGeom prst="rect">
                                <a:avLst/>
                              </a:prstGeom>
                              <a:solidFill>
                                <a:srgbClr val="F20253"/>
                              </a:solidFill>
                              <a:ln>
                                <a:noFill/>
                              </a:ln>
                            </wps:spPr>
                            <wps:bodyPr rot="0" vert="horz" wrap="square" lIns="41785" tIns="41785" rIns="41785" bIns="41785" anchor="ctr" anchorCtr="0" upright="1">
                              <a:noAutofit/>
                            </wps:bodyPr>
                          </wps:wsp>
                          <wps:wsp>
                            <wps:cNvPr id="152" name="Google Shape;13;p2"/>
                            <wps:cNvSpPr>
                              <a:spLocks noChangeArrowheads="1"/>
                            </wps:cNvSpPr>
                            <wps:spPr bwMode="auto">
                              <a:xfrm>
                                <a:off x="0" y="0"/>
                                <a:ext cx="5410" cy="1485"/>
                              </a:xfrm>
                              <a:prstGeom prst="rect">
                                <a:avLst/>
                              </a:prstGeom>
                              <a:solidFill>
                                <a:srgbClr val="7ECEFD"/>
                              </a:solidFill>
                              <a:ln>
                                <a:noFill/>
                              </a:ln>
                            </wps:spPr>
                            <wps:bodyPr rot="0" vert="horz" wrap="square" lIns="41785" tIns="41785" rIns="41785" bIns="41785" anchor="ctr" anchorCtr="0" upright="1">
                              <a:noAutofit/>
                            </wps:bodyPr>
                          </wps:wsp>
                          <wps:wsp>
                            <wps:cNvPr id="153" name="Google Shape;14;p2"/>
                            <wps:cNvSpPr>
                              <a:spLocks noChangeArrowheads="1"/>
                            </wps:cNvSpPr>
                            <wps:spPr bwMode="auto">
                              <a:xfrm>
                                <a:off x="5378" y="0"/>
                                <a:ext cx="39123" cy="1485"/>
                              </a:xfrm>
                              <a:prstGeom prst="rect">
                                <a:avLst/>
                              </a:prstGeom>
                              <a:solidFill>
                                <a:srgbClr val="2185C5"/>
                              </a:solidFill>
                              <a:ln>
                                <a:noFill/>
                              </a:ln>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072241" id="Group 149" o:spid="_x0000_s1026" style="position:absolute;margin-left:0;margin-top:401.55pt;width:435.4pt;height:11.7pt;z-index:251658243;mso-position-horizontal-relative:page" coordsize="55298,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">
                    <v:rect id="Google Shape;11;p2" o:spid="_x0000_s1027" style="position:absolute;left:44509;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" fillcolor="#ff9715" stroked="f">
                      <v:textbox inset="1.1607mm,1.1607mm,1.1607mm,1.1607mm"/>
                    </v:rect>
                    <v:rect id="Google Shape;12;p2" o:spid="_x0000_s1028" style="position:absolute;left:49888;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" fillcolor="#f20253" stroked="f">
                      <v:textbox inset="1.1607mm,1.1607mm,1.1607mm,1.1607mm"/>
                    </v:rect>
                    <v:rect id="Google Shape;13;p2" o:spid="_x0000_s1029" style="position:absolute;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" fillcolor="#7ecefd" stroked="f">
                      <v:textbox inset="1.1607mm,1.1607mm,1.1607mm,1.1607mm"/>
                    </v:rect>
                    <v:rect id="Google Shape;14;p2" o:spid="_x0000_s1030" style="position:absolute;left:5378;width:39123;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" fillcolor="#2185c5" stroked="f">
                      <v:textbox inset="1.1607mm,1.1607mm,1.1607mm,1.1607mm"/>
                    </v:rect>
                    <w10:wrap anchorx="page"/>
                  </v:group>
                </w:pict>
              </mc:Fallback>
            </mc:AlternateContent>
          </w:r>
          <w:r w:rsidRPr="007F3B38">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1748D01B" wp14:editId="5F6468D5">
                    <wp:simplePos x="0" y="0"/>
                    <wp:positionH relativeFrom="margin">
                      <wp:align>right</wp:align>
                    </wp:positionH>
                    <wp:positionV relativeFrom="paragraph">
                      <wp:posOffset>8423275</wp:posOffset>
                    </wp:positionV>
                    <wp:extent cx="2372995" cy="526415"/>
                    <wp:effectExtent l="0" t="0" r="2540" b="0"/>
                    <wp:wrapTight wrapText="bothSides">
                      <wp:wrapPolygon edited="0">
                        <wp:start x="0" y="0"/>
                        <wp:lineTo x="0" y="21105"/>
                        <wp:lineTo x="21502" y="21105"/>
                        <wp:lineTo x="21502" y="0"/>
                        <wp:lineTo x="0" y="0"/>
                      </wp:wrapPolygon>
                    </wp:wrapTight>
                    <wp:docPr id="154" name="Google Shape;88;p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526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06B0E" w14:textId="22CCB308" w:rsidR="002B4F7B" w:rsidRDefault="004E58D3" w:rsidP="002B4F7B">
                                <w:pPr>
                                  <w:jc w:val="right"/>
                                  <w:rPr>
                                    <w:rFonts w:ascii="Calibri Light" w:hAnsi="Calibri Light" w:cs="Calibri Light"/>
                                    <w:color w:val="31849B" w:themeColor="accent5" w:themeShade="BF"/>
                                    <w:sz w:val="40"/>
                                    <w:szCs w:val="40"/>
                                  </w:rPr>
                                </w:pPr>
                                <w:r>
                                  <w:rPr>
                                    <w:rFonts w:ascii="Calibri Light" w:eastAsia="Arial" w:hAnsi="Calibri Light" w:cs="Calibri Light"/>
                                    <w:color w:val="31849B" w:themeColor="accent5" w:themeShade="BF"/>
                                    <w:sz w:val="40"/>
                                    <w:szCs w:val="32"/>
                                    <w:lang w:val="en-IN"/>
                                  </w:rPr>
                                  <w:t>J</w:t>
                                </w:r>
                                <w:r w:rsidR="00291FE6">
                                  <w:rPr>
                                    <w:rFonts w:ascii="Calibri Light" w:eastAsia="Arial" w:hAnsi="Calibri Light" w:cs="Calibri Light"/>
                                    <w:color w:val="31849B" w:themeColor="accent5" w:themeShade="BF"/>
                                    <w:sz w:val="40"/>
                                    <w:szCs w:val="32"/>
                                    <w:lang w:val="en-IN"/>
                                  </w:rPr>
                                  <w:t>uly</w:t>
                                </w:r>
                                <w:r w:rsidR="004144A0">
                                  <w:rPr>
                                    <w:rFonts w:ascii="Calibri Light" w:eastAsia="Arial" w:hAnsi="Calibri Light" w:cs="Calibri Light"/>
                                    <w:color w:val="31849B" w:themeColor="accent5" w:themeShade="BF"/>
                                    <w:sz w:val="40"/>
                                    <w:szCs w:val="32"/>
                                    <w:lang w:val="en-IN"/>
                                  </w:rPr>
                                  <w:t xml:space="preserve"> </w:t>
                                </w:r>
                                <w:r w:rsidR="007812AC">
                                  <w:rPr>
                                    <w:rFonts w:ascii="Calibri Light" w:eastAsia="Arial" w:hAnsi="Calibri Light" w:cs="Calibri Light"/>
                                    <w:color w:val="31849B" w:themeColor="accent5" w:themeShade="BF"/>
                                    <w:sz w:val="40"/>
                                    <w:szCs w:val="32"/>
                                    <w:lang w:val="en-IN"/>
                                  </w:rPr>
                                  <w:t>2</w:t>
                                </w:r>
                                <w:r w:rsidR="00891AC2">
                                  <w:rPr>
                                    <w:rFonts w:ascii="Calibri Light" w:eastAsia="Arial" w:hAnsi="Calibri Light" w:cs="Calibri Light"/>
                                    <w:color w:val="31849B" w:themeColor="accent5" w:themeShade="BF"/>
                                    <w:sz w:val="40"/>
                                    <w:szCs w:val="32"/>
                                    <w:lang w:val="en-IN"/>
                                  </w:rPr>
                                  <w:t>2</w:t>
                                </w:r>
                                <w:r w:rsidR="002B4F7B">
                                  <w:rPr>
                                    <w:rFonts w:ascii="Calibri Light" w:eastAsia="Arial" w:hAnsi="Calibri Light" w:cs="Calibri Light"/>
                                    <w:color w:val="31849B" w:themeColor="accent5" w:themeShade="BF"/>
                                    <w:sz w:val="40"/>
                                    <w:szCs w:val="32"/>
                                    <w:lang w:val="en-IN"/>
                                  </w:rPr>
                                  <w:t>, 202</w:t>
                                </w:r>
                                <w:r w:rsidR="006D181A">
                                  <w:rPr>
                                    <w:rFonts w:ascii="Calibri Light" w:eastAsia="Arial" w:hAnsi="Calibri Light" w:cs="Calibri Light"/>
                                    <w:color w:val="31849B" w:themeColor="accent5" w:themeShade="BF"/>
                                    <w:sz w:val="40"/>
                                    <w:szCs w:val="32"/>
                                    <w:lang w:val="en-IN"/>
                                  </w:rPr>
                                  <w:t>4</w:t>
                                </w:r>
                                <w:r w:rsidR="002B4F7B">
                                  <w:rPr>
                                    <w:rFonts w:ascii="Calibri Light" w:eastAsia="Arial" w:hAnsi="Calibri Light" w:cs="Calibri Light"/>
                                    <w:color w:val="31849B" w:themeColor="accent5" w:themeShade="BF"/>
                                    <w:sz w:val="40"/>
                                    <w:szCs w:val="32"/>
                                    <w:lang w:val="en-IN"/>
                                  </w:rPr>
                                  <w:t xml:space="preserve"> </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8D01B" id="_x0000_t202" coordsize="21600,21600" o:spt="202" path="m,l,21600r21600,l21600,xe">
                    <v:stroke joinstyle="miter"/>
                    <v:path gradientshapeok="t" o:connecttype="rect"/>
                  </v:shapetype>
                  <v:shape id="Google Shape;88;p12" o:spid="_x0000_s1026" type="#_x0000_t202" style="position:absolute;left:0;text-align:left;margin-left:135.65pt;margin-top:663.25pt;width:186.85pt;height:41.45pt;z-index:-2516582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" filled="f" stroked="f">
                    <v:textbox inset="1.1607mm,1.1607mm,1.1607mm,1.1607mm">
                      <w:txbxContent>
                        <w:p w14:paraId="03E06B0E" w14:textId="22CCB308" w:rsidR="002B4F7B" w:rsidRDefault="004E58D3" w:rsidP="002B4F7B">
                          <w:pPr>
                            <w:jc w:val="right"/>
                            <w:rPr>
                              <w:rFonts w:ascii="Calibri Light" w:hAnsi="Calibri Light" w:cs="Calibri Light"/>
                              <w:color w:val="31849B" w:themeColor="accent5" w:themeShade="BF"/>
                              <w:sz w:val="40"/>
                              <w:szCs w:val="40"/>
                            </w:rPr>
                          </w:pPr>
                          <w:r>
                            <w:rPr>
                              <w:rFonts w:ascii="Calibri Light" w:eastAsia="Arial" w:hAnsi="Calibri Light" w:cs="Calibri Light"/>
                              <w:color w:val="31849B" w:themeColor="accent5" w:themeShade="BF"/>
                              <w:sz w:val="40"/>
                              <w:szCs w:val="32"/>
                              <w:lang w:val="en-IN"/>
                            </w:rPr>
                            <w:t>J</w:t>
                          </w:r>
                          <w:r w:rsidR="00291FE6">
                            <w:rPr>
                              <w:rFonts w:ascii="Calibri Light" w:eastAsia="Arial" w:hAnsi="Calibri Light" w:cs="Calibri Light"/>
                              <w:color w:val="31849B" w:themeColor="accent5" w:themeShade="BF"/>
                              <w:sz w:val="40"/>
                              <w:szCs w:val="32"/>
                              <w:lang w:val="en-IN"/>
                            </w:rPr>
                            <w:t>uly</w:t>
                          </w:r>
                          <w:r w:rsidR="004144A0">
                            <w:rPr>
                              <w:rFonts w:ascii="Calibri Light" w:eastAsia="Arial" w:hAnsi="Calibri Light" w:cs="Calibri Light"/>
                              <w:color w:val="31849B" w:themeColor="accent5" w:themeShade="BF"/>
                              <w:sz w:val="40"/>
                              <w:szCs w:val="32"/>
                              <w:lang w:val="en-IN"/>
                            </w:rPr>
                            <w:t xml:space="preserve"> </w:t>
                          </w:r>
                          <w:r w:rsidR="007812AC">
                            <w:rPr>
                              <w:rFonts w:ascii="Calibri Light" w:eastAsia="Arial" w:hAnsi="Calibri Light" w:cs="Calibri Light"/>
                              <w:color w:val="31849B" w:themeColor="accent5" w:themeShade="BF"/>
                              <w:sz w:val="40"/>
                              <w:szCs w:val="32"/>
                              <w:lang w:val="en-IN"/>
                            </w:rPr>
                            <w:t>2</w:t>
                          </w:r>
                          <w:r w:rsidR="00891AC2">
                            <w:rPr>
                              <w:rFonts w:ascii="Calibri Light" w:eastAsia="Arial" w:hAnsi="Calibri Light" w:cs="Calibri Light"/>
                              <w:color w:val="31849B" w:themeColor="accent5" w:themeShade="BF"/>
                              <w:sz w:val="40"/>
                              <w:szCs w:val="32"/>
                              <w:lang w:val="en-IN"/>
                            </w:rPr>
                            <w:t>2</w:t>
                          </w:r>
                          <w:r w:rsidR="002B4F7B">
                            <w:rPr>
                              <w:rFonts w:ascii="Calibri Light" w:eastAsia="Arial" w:hAnsi="Calibri Light" w:cs="Calibri Light"/>
                              <w:color w:val="31849B" w:themeColor="accent5" w:themeShade="BF"/>
                              <w:sz w:val="40"/>
                              <w:szCs w:val="32"/>
                              <w:lang w:val="en-IN"/>
                            </w:rPr>
                            <w:t>, 202</w:t>
                          </w:r>
                          <w:r w:rsidR="006D181A">
                            <w:rPr>
                              <w:rFonts w:ascii="Calibri Light" w:eastAsia="Arial" w:hAnsi="Calibri Light" w:cs="Calibri Light"/>
                              <w:color w:val="31849B" w:themeColor="accent5" w:themeShade="BF"/>
                              <w:sz w:val="40"/>
                              <w:szCs w:val="32"/>
                              <w:lang w:val="en-IN"/>
                            </w:rPr>
                            <w:t>4</w:t>
                          </w:r>
                          <w:r w:rsidR="002B4F7B">
                            <w:rPr>
                              <w:rFonts w:ascii="Calibri Light" w:eastAsia="Arial" w:hAnsi="Calibri Light" w:cs="Calibri Light"/>
                              <w:color w:val="31849B" w:themeColor="accent5" w:themeShade="BF"/>
                              <w:sz w:val="40"/>
                              <w:szCs w:val="32"/>
                              <w:lang w:val="en-IN"/>
                            </w:rPr>
                            <w:t xml:space="preserve"> </w:t>
                          </w:r>
                        </w:p>
                      </w:txbxContent>
                    </v:textbox>
                    <w10:wrap type="tight" anchorx="margin"/>
                  </v:shape>
                </w:pict>
              </mc:Fallback>
            </mc:AlternateContent>
          </w:r>
          <w:r w:rsidRPr="007F3B38">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2A16A918" wp14:editId="4261BEE8">
                    <wp:simplePos x="0" y="0"/>
                    <wp:positionH relativeFrom="page">
                      <wp:align>right</wp:align>
                    </wp:positionH>
                    <wp:positionV relativeFrom="paragraph">
                      <wp:posOffset>4673600</wp:posOffset>
                    </wp:positionV>
                    <wp:extent cx="7009130" cy="1905000"/>
                    <wp:effectExtent l="0" t="2540" r="2540" b="0"/>
                    <wp:wrapNone/>
                    <wp:docPr id="1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13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6A918" id="Text Box 8" o:spid="_x0000_s1027" type="#_x0000_t202" style="position:absolute;left:0;text-align:left;margin-left:500.7pt;margin-top:368pt;width:551.9pt;height:150pt;z-index:25165824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" filled="f" stroked="f">
                    <v:textbox inset="1.1607mm,1.1607mm,1.1607mm,1.1607mm">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v:textbox>
                    <w10:wrap anchorx="page"/>
                  </v:shape>
                </w:pict>
              </mc:Fallback>
            </mc:AlternateContent>
          </w:r>
          <w:r w:rsidRPr="007F3B38">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3AE5A52B" wp14:editId="16FE4920">
                    <wp:simplePos x="0" y="0"/>
                    <wp:positionH relativeFrom="page">
                      <wp:posOffset>0</wp:posOffset>
                    </wp:positionH>
                    <wp:positionV relativeFrom="paragraph">
                      <wp:posOffset>5071110</wp:posOffset>
                    </wp:positionV>
                    <wp:extent cx="5529580" cy="148590"/>
                    <wp:effectExtent l="0" t="0" r="4445" b="0"/>
                    <wp:wrapNone/>
                    <wp:docPr id="15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 cy="14859"/>
                            </a:xfrm>
                          </wpg:grpSpPr>
                          <wps:wsp>
                            <wps:cNvPr id="157" name="Google Shape;11;p2"/>
                            <wps:cNvSpPr>
                              <a:spLocks noChangeArrowheads="1"/>
                            </wps:cNvSpPr>
                            <wps:spPr bwMode="auto">
                              <a:xfrm>
                                <a:off x="445" y="0"/>
                                <a:ext cx="54"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8" name="Google Shape;12;p2"/>
                            <wps:cNvSpPr>
                              <a:spLocks noChangeArrowheads="1"/>
                            </wps:cNvSpPr>
                            <wps:spPr bwMode="auto">
                              <a:xfrm>
                                <a:off x="498" y="0"/>
                                <a:ext cx="54"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9" name="Google Shape;13;p2"/>
                            <wps:cNvSpPr>
                              <a:spLocks noChangeArrowheads="1"/>
                            </wps:cNvSpPr>
                            <wps:spPr bwMode="auto">
                              <a:xfrm>
                                <a:off x="0" y="0"/>
                                <a:ext cx="54"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60" name="Google Shape;14;p2"/>
                            <wps:cNvSpPr>
                              <a:spLocks noChangeArrowheads="1"/>
                            </wps:cNvSpPr>
                            <wps:spPr bwMode="auto">
                              <a:xfrm>
                                <a:off x="53" y="0"/>
                                <a:ext cx="392"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F8ED04" id="Group 3" o:spid="_x0000_s1026" style="position:absolute;margin-left:0;margin-top:399.3pt;width:435.4pt;height:11.7pt;z-index:251658240;mso-position-horizontal-relative:page" coordsize="552,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">
                    <v:rect id="Google Shape;11;p2" o:spid="_x0000_s1027" style="position:absolute;left:445;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" fillcolor="#ff9715" stroked="f">
                      <v:textbox inset="1.1607mm,1.1607mm,1.1607mm,1.1607mm"/>
                    </v:rect>
                    <v:rect id="Google Shape;12;p2" o:spid="_x0000_s1028" style="position:absolute;left:498;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" fillcolor="#f20253" stroked="f">
                      <v:textbox inset="1.1607mm,1.1607mm,1.1607mm,1.1607mm"/>
                    </v:rect>
                    <v:rect id="Google Shape;13;p2" o:spid="_x0000_s1029" style="position:absolute;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" fillcolor="#7ecefd" stroked="f">
                      <v:textbox inset="1.1607mm,1.1607mm,1.1607mm,1.1607mm"/>
                    </v:rect>
                    <v:rect id="Google Shape;14;p2" o:spid="_x0000_s1030" style="position:absolute;left:53;width:39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" fillcolor="#2185c5" stroked="f">
                      <v:textbox inset="1.1607mm,1.1607mm,1.1607mm,1.1607mm"/>
                    </v:rect>
                    <w10:wrap anchorx="page"/>
                  </v:group>
                </w:pict>
              </mc:Fallback>
            </mc:AlternateContent>
          </w:r>
          <w:r w:rsidRPr="007F3B38">
            <w:rPr>
              <w:rFonts w:asciiTheme="minorHAnsi" w:hAnsiTheme="minorHAnsi" w:cstheme="minorHAnsi"/>
            </w:rPr>
            <w:br w:type="page"/>
          </w:r>
        </w:p>
      </w:sdtContent>
    </w:sdt>
    <w:sdt>
      <w:sdtPr>
        <w:rPr>
          <w:rFonts w:asciiTheme="minorHAnsi" w:eastAsia="Times New Roman" w:hAnsiTheme="minorHAnsi" w:cstheme="minorHAnsi"/>
          <w:i/>
          <w:iCs/>
          <w:color w:val="auto"/>
          <w:sz w:val="22"/>
          <w:szCs w:val="20"/>
        </w:rPr>
        <w:id w:val="591861176"/>
        <w:docPartObj>
          <w:docPartGallery w:val="Table of Contents"/>
          <w:docPartUnique/>
        </w:docPartObj>
      </w:sdtPr>
      <w:sdtEndPr>
        <w:rPr>
          <w:szCs w:val="22"/>
        </w:rPr>
      </w:sdtEndPr>
      <w:sdtContent>
        <w:p w14:paraId="4F6D8B2A" w14:textId="5A0FEFCD" w:rsidR="00E548D2" w:rsidRPr="007F3B38" w:rsidRDefault="00E548D2" w:rsidP="007D5AA3">
          <w:pPr>
            <w:pStyle w:val="TOCHeading"/>
            <w:tabs>
              <w:tab w:val="left" w:pos="3015"/>
              <w:tab w:val="center" w:pos="4873"/>
            </w:tabs>
            <w:rPr>
              <w:rFonts w:asciiTheme="minorHAnsi" w:hAnsiTheme="minorHAnsi" w:cstheme="minorHAnsi"/>
              <w:i/>
              <w:iCs/>
            </w:rPr>
          </w:pPr>
          <w:r w:rsidRPr="007F3B38">
            <w:rPr>
              <w:rFonts w:asciiTheme="minorHAnsi" w:hAnsiTheme="minorHAnsi" w:cstheme="minorHAnsi"/>
              <w:b/>
              <w:bCs/>
              <w:i/>
              <w:iCs/>
            </w:rPr>
            <w:t>Table of Contents</w:t>
          </w:r>
          <w:r w:rsidRPr="007F3B38">
            <w:rPr>
              <w:rFonts w:asciiTheme="minorHAnsi" w:hAnsiTheme="minorHAnsi" w:cstheme="minorHAnsi"/>
              <w:i/>
              <w:iCs/>
            </w:rPr>
            <w:tab/>
          </w:r>
          <w:r w:rsidRPr="007F3B38">
            <w:rPr>
              <w:rFonts w:asciiTheme="minorHAnsi" w:hAnsiTheme="minorHAnsi" w:cstheme="minorHAnsi"/>
              <w:i/>
              <w:iCs/>
            </w:rPr>
            <w:tab/>
          </w:r>
        </w:p>
        <w:p w14:paraId="2AE09F27" w14:textId="46459057" w:rsidR="007F3B38" w:rsidRPr="007F3B38" w:rsidRDefault="008D0F25">
          <w:pPr>
            <w:pStyle w:val="TOC1"/>
            <w:rPr>
              <w:rFonts w:asciiTheme="minorHAnsi" w:eastAsiaTheme="minorEastAsia" w:hAnsiTheme="minorHAnsi" w:cstheme="minorHAnsi"/>
              <w:b w:val="0"/>
              <w:i/>
              <w:iCs/>
              <w:noProof/>
              <w:kern w:val="2"/>
              <w:szCs w:val="24"/>
              <w:lang w:val="en-IN" w:eastAsia="en-IN"/>
              <w14:ligatures w14:val="standardContextual"/>
            </w:rPr>
          </w:pPr>
          <w:r w:rsidRPr="007F3B38">
            <w:rPr>
              <w:rFonts w:asciiTheme="minorHAnsi" w:hAnsiTheme="minorHAnsi" w:cstheme="minorHAnsi"/>
              <w:i/>
              <w:iCs/>
            </w:rPr>
            <w:fldChar w:fldCharType="begin"/>
          </w:r>
          <w:r w:rsidR="00E548D2" w:rsidRPr="007F3B38">
            <w:rPr>
              <w:rFonts w:asciiTheme="minorHAnsi" w:hAnsiTheme="minorHAnsi" w:cstheme="minorHAnsi"/>
              <w:i/>
              <w:iCs/>
            </w:rPr>
            <w:instrText>TOC \o "1-3" \h \z \u</w:instrText>
          </w:r>
          <w:r w:rsidRPr="007F3B38">
            <w:rPr>
              <w:rFonts w:asciiTheme="minorHAnsi" w:hAnsiTheme="minorHAnsi" w:cstheme="minorHAnsi"/>
              <w:i/>
              <w:iCs/>
            </w:rPr>
            <w:fldChar w:fldCharType="separate"/>
          </w:r>
          <w:hyperlink w:anchor="_Toc172537368" w:history="1">
            <w:r w:rsidR="007F3B38" w:rsidRPr="007F3B38">
              <w:rPr>
                <w:rStyle w:val="Hyperlink"/>
                <w:rFonts w:asciiTheme="minorHAnsi" w:hAnsiTheme="minorHAnsi" w:cstheme="minorHAnsi"/>
                <w:i/>
                <w:iCs/>
                <w:noProof/>
              </w:rPr>
              <w:t>1</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Introduction</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_Toc172537368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6</w:t>
            </w:r>
            <w:r w:rsidR="007F3B38" w:rsidRPr="007F3B38">
              <w:rPr>
                <w:rFonts w:asciiTheme="minorHAnsi" w:hAnsiTheme="minorHAnsi" w:cstheme="minorHAnsi"/>
                <w:i/>
                <w:iCs/>
                <w:noProof/>
                <w:webHidden/>
              </w:rPr>
              <w:fldChar w:fldCharType="end"/>
            </w:r>
          </w:hyperlink>
        </w:p>
        <w:p w14:paraId="0646570A" w14:textId="4586D2AB"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69" w:history="1">
            <w:r w:rsidR="007F3B38" w:rsidRPr="007F3B38">
              <w:rPr>
                <w:rStyle w:val="Hyperlink"/>
                <w:rFonts w:asciiTheme="minorHAnsi" w:hAnsiTheme="minorHAnsi" w:cstheme="minorHAnsi"/>
                <w:i/>
                <w:iCs/>
                <w:noProof/>
              </w:rPr>
              <w:t>2</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Purpose of Document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_Toc172537369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6</w:t>
            </w:r>
            <w:r w:rsidR="007F3B38" w:rsidRPr="007F3B38">
              <w:rPr>
                <w:rFonts w:asciiTheme="minorHAnsi" w:hAnsiTheme="minorHAnsi" w:cstheme="minorHAnsi"/>
                <w:i/>
                <w:iCs/>
                <w:noProof/>
                <w:webHidden/>
              </w:rPr>
              <w:fldChar w:fldCharType="end"/>
            </w:r>
          </w:hyperlink>
        </w:p>
        <w:p w14:paraId="5385D321" w14:textId="7D48778D"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70" w:history="1">
            <w:r w:rsidR="007F3B38" w:rsidRPr="007F3B38">
              <w:rPr>
                <w:rStyle w:val="Hyperlink"/>
                <w:rFonts w:asciiTheme="minorHAnsi" w:hAnsiTheme="minorHAnsi" w:cstheme="minorHAnsi"/>
                <w:i/>
                <w:iCs/>
                <w:noProof/>
              </w:rPr>
              <w:t>3</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Product Brief</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6</w:t>
            </w:r>
            <w:r w:rsidR="007F3B38" w:rsidRPr="007F3B38">
              <w:rPr>
                <w:rFonts w:asciiTheme="minorHAnsi" w:hAnsiTheme="minorHAnsi" w:cstheme="minorHAnsi"/>
                <w:i/>
                <w:iCs/>
                <w:noProof/>
                <w:webHidden/>
              </w:rPr>
              <w:fldChar w:fldCharType="end"/>
            </w:r>
          </w:hyperlink>
        </w:p>
        <w:p w14:paraId="5001712E" w14:textId="2DEA5631"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71" w:history="1">
            <w:r w:rsidR="007F3B38" w:rsidRPr="007F3B38">
              <w:rPr>
                <w:rStyle w:val="Hyperlink"/>
                <w:rFonts w:asciiTheme="minorHAnsi" w:hAnsiTheme="minorHAnsi" w:cstheme="minorHAnsi"/>
                <w:i/>
                <w:iCs/>
                <w:noProof/>
              </w:rPr>
              <w:t>4</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Software Architecture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6</w:t>
            </w:r>
            <w:r w:rsidR="007F3B38" w:rsidRPr="007F3B38">
              <w:rPr>
                <w:rFonts w:asciiTheme="minorHAnsi" w:hAnsiTheme="minorHAnsi" w:cstheme="minorHAnsi"/>
                <w:i/>
                <w:iCs/>
                <w:noProof/>
                <w:webHidden/>
              </w:rPr>
              <w:fldChar w:fldCharType="end"/>
            </w:r>
          </w:hyperlink>
        </w:p>
        <w:p w14:paraId="625FC388" w14:textId="268DB729"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72" w:history="1">
            <w:r w:rsidR="007F3B38" w:rsidRPr="007F3B38">
              <w:rPr>
                <w:rStyle w:val="Hyperlink"/>
                <w:rFonts w:asciiTheme="minorHAnsi" w:hAnsiTheme="minorHAnsi" w:cstheme="minorHAnsi"/>
                <w:i/>
                <w:iCs/>
                <w:noProof/>
              </w:rPr>
              <w:t>5</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Basics and Terminologies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0EDD1FBC" w14:textId="2F31A958"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73" w:history="1">
            <w:r w:rsidR="007F3B38" w:rsidRPr="007F3B38">
              <w:rPr>
                <w:rStyle w:val="Hyperlink"/>
                <w:rFonts w:asciiTheme="minorHAnsi" w:hAnsiTheme="minorHAnsi" w:cstheme="minorHAnsi"/>
                <w:i/>
                <w:iCs/>
                <w:noProof/>
              </w:rPr>
              <w:t>5.1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MQTT Broker</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54173547" w14:textId="1D444932"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74" w:history="1">
            <w:r w:rsidR="007F3B38" w:rsidRPr="007F3B38">
              <w:rPr>
                <w:rStyle w:val="Hyperlink"/>
                <w:rFonts w:asciiTheme="minorHAnsi" w:hAnsiTheme="minorHAnsi" w:cstheme="minorHAnsi"/>
                <w:i/>
                <w:iCs/>
                <w:noProof/>
              </w:rPr>
              <w:t>5.2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1963D7A9" w14:textId="4F37813D"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75" w:history="1">
            <w:r w:rsidR="007F3B38" w:rsidRPr="007F3B38">
              <w:rPr>
                <w:rStyle w:val="Hyperlink"/>
                <w:rFonts w:asciiTheme="minorHAnsi" w:hAnsiTheme="minorHAnsi" w:cstheme="minorHAnsi"/>
                <w:i/>
                <w:iCs/>
                <w:noProof/>
              </w:rPr>
              <w:t>5.3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Registration</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26553355" w14:textId="200B5222"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76" w:history="1">
            <w:r w:rsidR="007F3B38" w:rsidRPr="007F3B38">
              <w:rPr>
                <w:rStyle w:val="Hyperlink"/>
                <w:rFonts w:asciiTheme="minorHAnsi" w:hAnsiTheme="minorHAnsi" w:cstheme="minorHAnsi"/>
                <w:i/>
                <w:iCs/>
                <w:noProof/>
              </w:rPr>
              <w:t>5.4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Unregistration</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2D9EFB8D" w14:textId="4A04373A"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77" w:history="1">
            <w:r w:rsidR="007F3B38" w:rsidRPr="007F3B38">
              <w:rPr>
                <w:rStyle w:val="Hyperlink"/>
                <w:rFonts w:asciiTheme="minorHAnsi" w:hAnsiTheme="minorHAnsi" w:cstheme="minorHAnsi"/>
                <w:i/>
                <w:iCs/>
                <w:noProof/>
              </w:rPr>
              <w:t>5.5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4725287D" w14:textId="67914B81"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78" w:history="1">
            <w:r w:rsidR="007F3B38" w:rsidRPr="007F3B38">
              <w:rPr>
                <w:rStyle w:val="Hyperlink"/>
                <w:rFonts w:asciiTheme="minorHAnsi" w:hAnsiTheme="minorHAnsi" w:cstheme="minorHAnsi"/>
                <w:i/>
                <w:iCs/>
                <w:noProof/>
              </w:rPr>
              <w:t>5.6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Provisioning</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778F1C32" w14:textId="49E843FD"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79" w:history="1">
            <w:r w:rsidR="007F3B38" w:rsidRPr="007F3B38">
              <w:rPr>
                <w:rStyle w:val="Hyperlink"/>
                <w:rFonts w:asciiTheme="minorHAnsi" w:hAnsiTheme="minorHAnsi" w:cstheme="minorHAnsi"/>
                <w:i/>
                <w:iCs/>
                <w:noProof/>
              </w:rPr>
              <w:t>5.7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Unprovisioning</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_Toc172537379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7</w:t>
            </w:r>
            <w:r w:rsidR="007F3B38" w:rsidRPr="007F3B38">
              <w:rPr>
                <w:rFonts w:asciiTheme="minorHAnsi" w:hAnsiTheme="minorHAnsi" w:cstheme="minorHAnsi"/>
                <w:i/>
                <w:iCs/>
                <w:noProof/>
                <w:webHidden/>
              </w:rPr>
              <w:fldChar w:fldCharType="end"/>
            </w:r>
          </w:hyperlink>
        </w:p>
        <w:p w14:paraId="4839B3BB" w14:textId="055FB268"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80" w:history="1">
            <w:r w:rsidR="007F3B38" w:rsidRPr="007F3B38">
              <w:rPr>
                <w:rStyle w:val="Hyperlink"/>
                <w:rFonts w:asciiTheme="minorHAnsi" w:hAnsiTheme="minorHAnsi" w:cstheme="minorHAnsi"/>
                <w:i/>
                <w:iCs/>
                <w:noProof/>
              </w:rPr>
              <w:t>5.8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AC Remote Configuration</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8</w:t>
            </w:r>
            <w:r w:rsidR="007F3B38" w:rsidRPr="007F3B38">
              <w:rPr>
                <w:rFonts w:asciiTheme="minorHAnsi" w:hAnsiTheme="minorHAnsi" w:cstheme="minorHAnsi"/>
                <w:i/>
                <w:iCs/>
                <w:noProof/>
                <w:webHidden/>
              </w:rPr>
              <w:fldChar w:fldCharType="end"/>
            </w:r>
          </w:hyperlink>
        </w:p>
        <w:p w14:paraId="68B0F9A7" w14:textId="52FC8571"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81" w:history="1">
            <w:r w:rsidR="007F3B38" w:rsidRPr="007F3B38">
              <w:rPr>
                <w:rStyle w:val="Hyperlink"/>
                <w:rFonts w:asciiTheme="minorHAnsi" w:hAnsiTheme="minorHAnsi" w:cstheme="minorHAnsi"/>
                <w:i/>
                <w:iCs/>
                <w:noProof/>
              </w:rPr>
              <w:t>5.9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Teaching Mode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8</w:t>
            </w:r>
            <w:r w:rsidR="007F3B38" w:rsidRPr="007F3B38">
              <w:rPr>
                <w:rFonts w:asciiTheme="minorHAnsi" w:hAnsiTheme="minorHAnsi" w:cstheme="minorHAnsi"/>
                <w:i/>
                <w:iCs/>
                <w:noProof/>
                <w:webHidden/>
              </w:rPr>
              <w:fldChar w:fldCharType="end"/>
            </w:r>
          </w:hyperlink>
        </w:p>
        <w:p w14:paraId="68666B02" w14:textId="33D53E1A"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82" w:history="1">
            <w:r w:rsidR="007F3B38" w:rsidRPr="007F3B38">
              <w:rPr>
                <w:rStyle w:val="Hyperlink"/>
                <w:rFonts w:asciiTheme="minorHAnsi" w:hAnsiTheme="minorHAnsi" w:cstheme="minorHAnsi"/>
                <w:i/>
                <w:iCs/>
                <w:noProof/>
              </w:rPr>
              <w:t>5.10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List of AC Brands Supported by Gwy/Node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9</w:t>
            </w:r>
            <w:r w:rsidR="007F3B38" w:rsidRPr="007F3B38">
              <w:rPr>
                <w:rFonts w:asciiTheme="minorHAnsi" w:hAnsiTheme="minorHAnsi" w:cstheme="minorHAnsi"/>
                <w:i/>
                <w:iCs/>
                <w:noProof/>
                <w:webHidden/>
              </w:rPr>
              <w:fldChar w:fldCharType="end"/>
            </w:r>
          </w:hyperlink>
        </w:p>
        <w:p w14:paraId="3C2428C8" w14:textId="4F02DB78"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83" w:history="1">
            <w:r w:rsidR="007F3B38" w:rsidRPr="007F3B38">
              <w:rPr>
                <w:rStyle w:val="Hyperlink"/>
                <w:rFonts w:asciiTheme="minorHAnsi" w:hAnsiTheme="minorHAnsi" w:cstheme="minorHAnsi"/>
                <w:i/>
                <w:iCs/>
                <w:noProof/>
              </w:rPr>
              <w:t>5.11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MQTT Publishing</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9</w:t>
            </w:r>
            <w:r w:rsidR="007F3B38" w:rsidRPr="007F3B38">
              <w:rPr>
                <w:rFonts w:asciiTheme="minorHAnsi" w:hAnsiTheme="minorHAnsi" w:cstheme="minorHAnsi"/>
                <w:i/>
                <w:iCs/>
                <w:noProof/>
                <w:webHidden/>
              </w:rPr>
              <w:fldChar w:fldCharType="end"/>
            </w:r>
          </w:hyperlink>
        </w:p>
        <w:p w14:paraId="523D6090" w14:textId="1212910D"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84" w:history="1">
            <w:r w:rsidR="007F3B38" w:rsidRPr="007F3B38">
              <w:rPr>
                <w:rStyle w:val="Hyperlink"/>
                <w:rFonts w:asciiTheme="minorHAnsi" w:hAnsiTheme="minorHAnsi" w:cstheme="minorHAnsi"/>
                <w:i/>
                <w:iCs/>
                <w:noProof/>
              </w:rPr>
              <w:t>5.12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MQTT Subscribing</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9</w:t>
            </w:r>
            <w:r w:rsidR="007F3B38" w:rsidRPr="007F3B38">
              <w:rPr>
                <w:rFonts w:asciiTheme="minorHAnsi" w:hAnsiTheme="minorHAnsi" w:cstheme="minorHAnsi"/>
                <w:i/>
                <w:iCs/>
                <w:noProof/>
                <w:webHidden/>
              </w:rPr>
              <w:fldChar w:fldCharType="end"/>
            </w:r>
          </w:hyperlink>
        </w:p>
        <w:p w14:paraId="17AE6156" w14:textId="3396FB93"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85" w:history="1">
            <w:r w:rsidR="007F3B38" w:rsidRPr="007F3B38">
              <w:rPr>
                <w:rStyle w:val="Hyperlink"/>
                <w:rFonts w:asciiTheme="minorHAnsi" w:hAnsiTheme="minorHAnsi" w:cstheme="minorHAnsi"/>
                <w:i/>
                <w:iCs/>
                <w:noProof/>
              </w:rPr>
              <w:t>6</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Gateway LED Indications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9</w:t>
            </w:r>
            <w:r w:rsidR="007F3B38" w:rsidRPr="007F3B38">
              <w:rPr>
                <w:rFonts w:asciiTheme="minorHAnsi" w:hAnsiTheme="minorHAnsi" w:cstheme="minorHAnsi"/>
                <w:i/>
                <w:iCs/>
                <w:noProof/>
                <w:webHidden/>
              </w:rPr>
              <w:fldChar w:fldCharType="end"/>
            </w:r>
          </w:hyperlink>
        </w:p>
        <w:p w14:paraId="17D8DEBC" w14:textId="625DE80E"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86" w:history="1">
            <w:r w:rsidR="007F3B38" w:rsidRPr="007F3B38">
              <w:rPr>
                <w:rStyle w:val="Hyperlink"/>
                <w:rFonts w:asciiTheme="minorHAnsi" w:hAnsiTheme="minorHAnsi" w:cstheme="minorHAnsi"/>
                <w:i/>
                <w:iCs/>
                <w:noProof/>
              </w:rPr>
              <w:t>7</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Node LED Indications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10</w:t>
            </w:r>
            <w:r w:rsidR="007F3B38" w:rsidRPr="007F3B38">
              <w:rPr>
                <w:rFonts w:asciiTheme="minorHAnsi" w:hAnsiTheme="minorHAnsi" w:cstheme="minorHAnsi"/>
                <w:i/>
                <w:iCs/>
                <w:noProof/>
                <w:webHidden/>
              </w:rPr>
              <w:fldChar w:fldCharType="end"/>
            </w:r>
          </w:hyperlink>
        </w:p>
        <w:p w14:paraId="75E59880" w14:textId="52B8034C"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87" w:history="1">
            <w:r w:rsidR="007F3B38" w:rsidRPr="007F3B38">
              <w:rPr>
                <w:rStyle w:val="Hyperlink"/>
                <w:rFonts w:asciiTheme="minorHAnsi" w:hAnsiTheme="minorHAnsi" w:cstheme="minorHAnsi"/>
                <w:i/>
                <w:iCs/>
                <w:noProof/>
              </w:rPr>
              <w:t>8</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Gateway Button Press Logics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10</w:t>
            </w:r>
            <w:r w:rsidR="007F3B38" w:rsidRPr="007F3B38">
              <w:rPr>
                <w:rFonts w:asciiTheme="minorHAnsi" w:hAnsiTheme="minorHAnsi" w:cstheme="minorHAnsi"/>
                <w:i/>
                <w:iCs/>
                <w:noProof/>
                <w:webHidden/>
              </w:rPr>
              <w:fldChar w:fldCharType="end"/>
            </w:r>
          </w:hyperlink>
        </w:p>
        <w:p w14:paraId="04186E46" w14:textId="19AAE369"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88" w:history="1">
            <w:r w:rsidR="007F3B38" w:rsidRPr="007F3B38">
              <w:rPr>
                <w:rStyle w:val="Hyperlink"/>
                <w:rFonts w:asciiTheme="minorHAnsi" w:hAnsiTheme="minorHAnsi" w:cstheme="minorHAnsi"/>
                <w:i/>
                <w:iCs/>
                <w:noProof/>
              </w:rPr>
              <w:t>9</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Node Button Press Logics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11</w:t>
            </w:r>
            <w:r w:rsidR="007F3B38" w:rsidRPr="007F3B38">
              <w:rPr>
                <w:rFonts w:asciiTheme="minorHAnsi" w:hAnsiTheme="minorHAnsi" w:cstheme="minorHAnsi"/>
                <w:i/>
                <w:iCs/>
                <w:noProof/>
                <w:webHidden/>
              </w:rPr>
              <w:fldChar w:fldCharType="end"/>
            </w:r>
          </w:hyperlink>
        </w:p>
        <w:p w14:paraId="384B2C00" w14:textId="5F0601C5" w:rsidR="007F3B38" w:rsidRPr="007F3B38" w:rsidRDefault="002246E7">
          <w:pPr>
            <w:pStyle w:val="TOC1"/>
            <w:rPr>
              <w:rFonts w:asciiTheme="minorHAnsi" w:eastAsiaTheme="minorEastAsia" w:hAnsiTheme="minorHAnsi" w:cstheme="minorHAnsi"/>
              <w:b w:val="0"/>
              <w:i/>
              <w:iCs/>
              <w:noProof/>
              <w:kern w:val="2"/>
              <w:szCs w:val="24"/>
              <w:lang w:val="en-IN" w:eastAsia="en-IN"/>
              <w14:ligatures w14:val="standardContextual"/>
            </w:rPr>
          </w:pPr>
          <w:hyperlink w:anchor="_Toc172537389" w:history="1">
            <w:r w:rsidR="007F3B38" w:rsidRPr="007F3B38">
              <w:rPr>
                <w:rStyle w:val="Hyperlink"/>
                <w:rFonts w:asciiTheme="minorHAnsi" w:hAnsiTheme="minorHAnsi" w:cstheme="minorHAnsi"/>
                <w:i/>
                <w:iCs/>
                <w:noProof/>
              </w:rPr>
              <w:t>10</w:t>
            </w:r>
            <w:r w:rsidR="007F3B38" w:rsidRPr="007F3B38">
              <w:rPr>
                <w:rFonts w:asciiTheme="minorHAnsi" w:eastAsiaTheme="minorEastAsia" w:hAnsiTheme="minorHAnsi" w:cstheme="minorHAnsi"/>
                <w:b w:val="0"/>
                <w:i/>
                <w:iCs/>
                <w:noProof/>
                <w:kern w:val="2"/>
                <w:szCs w:val="24"/>
                <w:lang w:val="en-IN" w:eastAsia="en-IN"/>
                <w14:ligatures w14:val="standardContextual"/>
              </w:rPr>
              <w:tab/>
            </w:r>
            <w:r w:rsidR="007F3B38" w:rsidRPr="007F3B38">
              <w:rPr>
                <w:rStyle w:val="Hyperlink"/>
                <w:rFonts w:asciiTheme="minorHAnsi" w:hAnsiTheme="minorHAnsi" w:cstheme="minorHAnsi"/>
                <w:i/>
                <w:iCs/>
                <w:noProof/>
              </w:rPr>
              <w:t>MQTT Communication Packets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_Toc172537389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11</w:t>
            </w:r>
            <w:r w:rsidR="007F3B38" w:rsidRPr="007F3B38">
              <w:rPr>
                <w:rFonts w:asciiTheme="minorHAnsi" w:hAnsiTheme="minorHAnsi" w:cstheme="minorHAnsi"/>
                <w:i/>
                <w:iCs/>
                <w:noProof/>
                <w:webHidden/>
              </w:rPr>
              <w:fldChar w:fldCharType="end"/>
            </w:r>
          </w:hyperlink>
        </w:p>
        <w:p w14:paraId="36E3DB29" w14:textId="114D4292"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390" w:history="1">
            <w:r w:rsidR="007F3B38" w:rsidRPr="007F3B38">
              <w:rPr>
                <w:rStyle w:val="Hyperlink"/>
                <w:rFonts w:asciiTheme="minorHAnsi" w:hAnsiTheme="minorHAnsi" w:cstheme="minorHAnsi"/>
                <w:i/>
                <w:iCs/>
                <w:noProof/>
              </w:rPr>
              <w:t>10.1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Error codes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12</w:t>
            </w:r>
            <w:r w:rsidR="007F3B38" w:rsidRPr="007F3B38">
              <w:rPr>
                <w:rFonts w:asciiTheme="minorHAnsi" w:hAnsiTheme="minorHAnsi" w:cstheme="minorHAnsi"/>
                <w:i/>
                <w:iCs/>
                <w:noProof/>
                <w:webHidden/>
              </w:rPr>
              <w:fldChar w:fldCharType="end"/>
            </w:r>
          </w:hyperlink>
        </w:p>
        <w:p w14:paraId="5E5B8198" w14:textId="783E9646"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1" w:history="1">
            <w:r w:rsidR="007F3B38" w:rsidRPr="007F3B38">
              <w:rPr>
                <w:rStyle w:val="Hyperlink"/>
                <w:rFonts w:asciiTheme="minorHAnsi" w:hAnsiTheme="minorHAnsi" w:cstheme="minorHAnsi"/>
                <w:i/>
                <w:iCs/>
                <w:noProof/>
              </w:rPr>
              <w:t>10.1.1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FAILURE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14</w:t>
            </w:r>
            <w:r w:rsidR="007F3B38" w:rsidRPr="007F3B38">
              <w:rPr>
                <w:rFonts w:asciiTheme="minorHAnsi" w:hAnsiTheme="minorHAnsi" w:cstheme="minorHAnsi"/>
                <w:i/>
                <w:iCs/>
                <w:noProof/>
                <w:webHidden/>
              </w:rPr>
              <w:fldChar w:fldCharType="end"/>
            </w:r>
          </w:hyperlink>
        </w:p>
        <w:p w14:paraId="77878BEB" w14:textId="76BB8BFE"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2" w:history="1">
            <w:r w:rsidR="007F3B38" w:rsidRPr="007F3B38">
              <w:rPr>
                <w:rStyle w:val="Hyperlink"/>
                <w:rFonts w:asciiTheme="minorHAnsi" w:hAnsiTheme="minorHAnsi" w:cstheme="minorHAnsi"/>
                <w:i/>
                <w:iCs/>
                <w:noProof/>
              </w:rPr>
              <w:t>10.1.2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SUCCESS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14</w:t>
            </w:r>
            <w:r w:rsidR="007F3B38" w:rsidRPr="007F3B38">
              <w:rPr>
                <w:rFonts w:asciiTheme="minorHAnsi" w:hAnsiTheme="minorHAnsi" w:cstheme="minorHAnsi"/>
                <w:i/>
                <w:iCs/>
                <w:noProof/>
                <w:webHidden/>
              </w:rPr>
              <w:fldChar w:fldCharType="end"/>
            </w:r>
          </w:hyperlink>
        </w:p>
        <w:p w14:paraId="260F9F33" w14:textId="73E578C2"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3" w:history="1">
            <w:r w:rsidR="007F3B38" w:rsidRPr="007F3B38">
              <w:rPr>
                <w:rStyle w:val="Hyperlink"/>
                <w:rFonts w:asciiTheme="minorHAnsi" w:hAnsiTheme="minorHAnsi" w:cstheme="minorHAnsi"/>
                <w:i/>
                <w:iCs/>
                <w:noProof/>
              </w:rPr>
              <w:t>10.1.3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JSON_PACKET_ID_NOT_FOUND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14</w:t>
            </w:r>
            <w:r w:rsidR="007F3B38" w:rsidRPr="007F3B38">
              <w:rPr>
                <w:rFonts w:asciiTheme="minorHAnsi" w:hAnsiTheme="minorHAnsi" w:cstheme="minorHAnsi"/>
                <w:i/>
                <w:iCs/>
                <w:noProof/>
                <w:webHidden/>
              </w:rPr>
              <w:fldChar w:fldCharType="end"/>
            </w:r>
          </w:hyperlink>
        </w:p>
        <w:p w14:paraId="405B1F80" w14:textId="2782D6AF"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4" w:history="1">
            <w:r w:rsidR="007F3B38" w:rsidRPr="007F3B38">
              <w:rPr>
                <w:rStyle w:val="Hyperlink"/>
                <w:rFonts w:asciiTheme="minorHAnsi" w:hAnsiTheme="minorHAnsi" w:cstheme="minorHAnsi"/>
                <w:i/>
                <w:iCs/>
                <w:noProof/>
              </w:rPr>
              <w:t>10.1.4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JSON_PACKET_ID_UNKNOWN</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14</w:t>
            </w:r>
            <w:r w:rsidR="007F3B38" w:rsidRPr="007F3B38">
              <w:rPr>
                <w:rFonts w:asciiTheme="minorHAnsi" w:hAnsiTheme="minorHAnsi" w:cstheme="minorHAnsi"/>
                <w:i/>
                <w:iCs/>
                <w:noProof/>
                <w:webHidden/>
              </w:rPr>
              <w:fldChar w:fldCharType="end"/>
            </w:r>
          </w:hyperlink>
        </w:p>
        <w:p w14:paraId="02D43F48" w14:textId="091B6C40"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5" w:history="1">
            <w:r w:rsidR="007F3B38" w:rsidRPr="007F3B38">
              <w:rPr>
                <w:rStyle w:val="Hyperlink"/>
                <w:rFonts w:asciiTheme="minorHAnsi" w:hAnsiTheme="minorHAnsi" w:cstheme="minorHAnsi"/>
                <w:i/>
                <w:iCs/>
                <w:noProof/>
              </w:rPr>
              <w:t>10.1.5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MSG_SEQ_NO_NOT_FOUND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14</w:t>
            </w:r>
            <w:r w:rsidR="007F3B38" w:rsidRPr="007F3B38">
              <w:rPr>
                <w:rFonts w:asciiTheme="minorHAnsi" w:hAnsiTheme="minorHAnsi" w:cstheme="minorHAnsi"/>
                <w:i/>
                <w:iCs/>
                <w:noProof/>
                <w:webHidden/>
              </w:rPr>
              <w:fldChar w:fldCharType="end"/>
            </w:r>
          </w:hyperlink>
        </w:p>
        <w:p w14:paraId="238C4F1A" w14:textId="391FCF26"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6" w:history="1">
            <w:r w:rsidR="007F3B38" w:rsidRPr="007F3B38">
              <w:rPr>
                <w:rStyle w:val="Hyperlink"/>
                <w:rFonts w:asciiTheme="minorHAnsi" w:hAnsiTheme="minorHAnsi" w:cstheme="minorHAnsi"/>
                <w:i/>
                <w:iCs/>
                <w:noProof/>
              </w:rPr>
              <w:t>10.1.6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GWY_SER_NO_NOT_FOUND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15</w:t>
            </w:r>
            <w:r w:rsidR="007F3B38" w:rsidRPr="007F3B38">
              <w:rPr>
                <w:rFonts w:asciiTheme="minorHAnsi" w:hAnsiTheme="minorHAnsi" w:cstheme="minorHAnsi"/>
                <w:i/>
                <w:iCs/>
                <w:noProof/>
                <w:webHidden/>
              </w:rPr>
              <w:fldChar w:fldCharType="end"/>
            </w:r>
          </w:hyperlink>
        </w:p>
        <w:p w14:paraId="58C356C9" w14:textId="797B8429"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7" w:history="1">
            <w:r w:rsidR="007F3B38" w:rsidRPr="007F3B38">
              <w:rPr>
                <w:rStyle w:val="Hyperlink"/>
                <w:rFonts w:asciiTheme="minorHAnsi" w:hAnsiTheme="minorHAnsi" w:cstheme="minorHAnsi"/>
                <w:i/>
                <w:iCs/>
                <w:noProof/>
              </w:rPr>
              <w:t>10.1.7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GWY_SER_NO_INVALID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15</w:t>
            </w:r>
            <w:r w:rsidR="007F3B38" w:rsidRPr="007F3B38">
              <w:rPr>
                <w:rFonts w:asciiTheme="minorHAnsi" w:hAnsiTheme="minorHAnsi" w:cstheme="minorHAnsi"/>
                <w:i/>
                <w:iCs/>
                <w:noProof/>
                <w:webHidden/>
              </w:rPr>
              <w:fldChar w:fldCharType="end"/>
            </w:r>
          </w:hyperlink>
        </w:p>
        <w:p w14:paraId="58E552A8" w14:textId="55E371FC"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8" w:history="1">
            <w:r w:rsidR="007F3B38" w:rsidRPr="007F3B38">
              <w:rPr>
                <w:rStyle w:val="Hyperlink"/>
                <w:rFonts w:asciiTheme="minorHAnsi" w:hAnsiTheme="minorHAnsi" w:cstheme="minorHAnsi"/>
                <w:i/>
                <w:iCs/>
                <w:noProof/>
              </w:rPr>
              <w:t>10.1.8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LOCATION_NOT_FOUND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15</w:t>
            </w:r>
            <w:r w:rsidR="007F3B38" w:rsidRPr="007F3B38">
              <w:rPr>
                <w:rFonts w:asciiTheme="minorHAnsi" w:hAnsiTheme="minorHAnsi" w:cstheme="minorHAnsi"/>
                <w:i/>
                <w:iCs/>
                <w:noProof/>
                <w:webHidden/>
              </w:rPr>
              <w:fldChar w:fldCharType="end"/>
            </w:r>
          </w:hyperlink>
        </w:p>
        <w:p w14:paraId="70A0D79C" w14:textId="2A5737EC" w:rsidR="007F3B38" w:rsidRPr="007F3B38" w:rsidRDefault="002246E7">
          <w:pPr>
            <w:pStyle w:val="TOC3"/>
            <w:rPr>
              <w:rFonts w:asciiTheme="minorHAnsi" w:eastAsiaTheme="minorEastAsia" w:hAnsiTheme="minorHAnsi" w:cstheme="minorHAnsi"/>
              <w:i/>
              <w:iCs/>
              <w:noProof/>
              <w:kern w:val="2"/>
              <w:sz w:val="24"/>
              <w:szCs w:val="24"/>
              <w:lang w:val="en-IN" w:eastAsia="en-IN"/>
              <w14:ligatures w14:val="standardContextual"/>
            </w:rPr>
          </w:pPr>
          <w:hyperlink w:anchor="_Toc172537399" w:history="1">
            <w:r w:rsidR="007F3B38" w:rsidRPr="007F3B38">
              <w:rPr>
                <w:rStyle w:val="Hyperlink"/>
                <w:rFonts w:asciiTheme="minorHAnsi" w:hAnsiTheme="minorHAnsi" w:cstheme="minorHAnsi"/>
                <w:i/>
                <w:iCs/>
                <w:noProof/>
              </w:rPr>
              <w:t>10.1.9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LOCATION_EXCEEDING_RANGE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_Toc172537399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15</w:t>
            </w:r>
            <w:r w:rsidR="007F3B38" w:rsidRPr="007F3B38">
              <w:rPr>
                <w:rFonts w:asciiTheme="minorHAnsi" w:hAnsiTheme="minorHAnsi" w:cstheme="minorHAnsi"/>
                <w:i/>
                <w:iCs/>
                <w:noProof/>
                <w:webHidden/>
              </w:rPr>
              <w:fldChar w:fldCharType="end"/>
            </w:r>
          </w:hyperlink>
        </w:p>
        <w:p w14:paraId="657C810B" w14:textId="4AB5D350"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0" w:history="1">
            <w:r w:rsidR="007F3B38" w:rsidRPr="007F3B38">
              <w:rPr>
                <w:rStyle w:val="Hyperlink"/>
                <w:rFonts w:asciiTheme="minorHAnsi" w:hAnsiTheme="minorHAnsi" w:cstheme="minorHAnsi"/>
                <w:i/>
                <w:iCs/>
                <w:noProof/>
              </w:rPr>
              <w:t>10.1.10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NODE_COMM_TIMEOUT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15</w:t>
            </w:r>
            <w:r w:rsidR="007F3B38" w:rsidRPr="007F3B38">
              <w:rPr>
                <w:rFonts w:asciiTheme="minorHAnsi" w:hAnsiTheme="minorHAnsi" w:cstheme="minorHAnsi"/>
                <w:i/>
                <w:iCs/>
                <w:noProof/>
                <w:webHidden/>
              </w:rPr>
              <w:fldChar w:fldCharType="end"/>
            </w:r>
          </w:hyperlink>
        </w:p>
        <w:p w14:paraId="746F691F" w14:textId="75D914B5"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1" w:history="1">
            <w:r w:rsidR="007F3B38" w:rsidRPr="007F3B38">
              <w:rPr>
                <w:rStyle w:val="Hyperlink"/>
                <w:rFonts w:asciiTheme="minorHAnsi" w:hAnsiTheme="minorHAnsi" w:cstheme="minorHAnsi"/>
                <w:i/>
                <w:iCs/>
                <w:noProof/>
              </w:rPr>
              <w:t>10.1.11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GWY_NOT_REG</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15</w:t>
            </w:r>
            <w:r w:rsidR="007F3B38" w:rsidRPr="007F3B38">
              <w:rPr>
                <w:rFonts w:asciiTheme="minorHAnsi" w:hAnsiTheme="minorHAnsi" w:cstheme="minorHAnsi"/>
                <w:i/>
                <w:iCs/>
                <w:noProof/>
                <w:webHidden/>
              </w:rPr>
              <w:fldChar w:fldCharType="end"/>
            </w:r>
          </w:hyperlink>
        </w:p>
        <w:p w14:paraId="7120BA34" w14:textId="233A8F46"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2" w:history="1">
            <w:r w:rsidR="007F3B38" w:rsidRPr="007F3B38">
              <w:rPr>
                <w:rStyle w:val="Hyperlink"/>
                <w:rFonts w:asciiTheme="minorHAnsi" w:hAnsiTheme="minorHAnsi" w:cstheme="minorHAnsi"/>
                <w:i/>
                <w:iCs/>
                <w:noProof/>
              </w:rPr>
              <w:t>10.1.12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GWY_ALREADY_REG</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15</w:t>
            </w:r>
            <w:r w:rsidR="007F3B38" w:rsidRPr="007F3B38">
              <w:rPr>
                <w:rFonts w:asciiTheme="minorHAnsi" w:hAnsiTheme="minorHAnsi" w:cstheme="minorHAnsi"/>
                <w:i/>
                <w:iCs/>
                <w:noProof/>
                <w:webHidden/>
              </w:rPr>
              <w:fldChar w:fldCharType="end"/>
            </w:r>
          </w:hyperlink>
        </w:p>
        <w:p w14:paraId="0F94451F" w14:textId="79A268F1"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3" w:history="1">
            <w:r w:rsidR="007F3B38" w:rsidRPr="007F3B38">
              <w:rPr>
                <w:rStyle w:val="Hyperlink"/>
                <w:rFonts w:asciiTheme="minorHAnsi" w:hAnsiTheme="minorHAnsi" w:cstheme="minorHAnsi"/>
                <w:i/>
                <w:iCs/>
                <w:noProof/>
              </w:rPr>
              <w:t>10.1.13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MAC_ID_NOT_FOUND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462C5CDA" w14:textId="43A3E56B"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4" w:history="1">
            <w:r w:rsidR="007F3B38" w:rsidRPr="007F3B38">
              <w:rPr>
                <w:rStyle w:val="Hyperlink"/>
                <w:rFonts w:asciiTheme="minorHAnsi" w:hAnsiTheme="minorHAnsi" w:cstheme="minorHAnsi"/>
                <w:i/>
                <w:iCs/>
                <w:noProof/>
              </w:rPr>
              <w:t>10.1.14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MAC_ID_CONTAINS_INVALID_CHARS_OR_INVALID_FORMAT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2EF2DF94" w14:textId="33B8ACE3"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5" w:history="1">
            <w:r w:rsidR="007F3B38" w:rsidRPr="007F3B38">
              <w:rPr>
                <w:rStyle w:val="Hyperlink"/>
                <w:rFonts w:asciiTheme="minorHAnsi" w:hAnsiTheme="minorHAnsi" w:cstheme="minorHAnsi"/>
                <w:i/>
                <w:iCs/>
                <w:noProof/>
              </w:rPr>
              <w:t>10.1.15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INVALID_MAC_ID_LENGTH</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3677F613" w14:textId="3550B38E"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6" w:history="1">
            <w:r w:rsidR="007F3B38" w:rsidRPr="007F3B38">
              <w:rPr>
                <w:rStyle w:val="Hyperlink"/>
                <w:rFonts w:asciiTheme="minorHAnsi" w:hAnsiTheme="minorHAnsi" w:cstheme="minorHAnsi"/>
                <w:i/>
                <w:iCs/>
                <w:noProof/>
              </w:rPr>
              <w:t>10.1.16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NODE_SER_NO_NOT_FOUND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3328116B" w14:textId="050C4DDA"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7" w:history="1">
            <w:r w:rsidR="007F3B38" w:rsidRPr="007F3B38">
              <w:rPr>
                <w:rStyle w:val="Hyperlink"/>
                <w:rFonts w:asciiTheme="minorHAnsi" w:hAnsiTheme="minorHAnsi" w:cstheme="minorHAnsi"/>
                <w:i/>
                <w:iCs/>
                <w:noProof/>
              </w:rPr>
              <w:t>10.1.17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ELEMENT_ADDR_NOT_FOUND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2330F989" w14:textId="33FD7FD5"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8" w:history="1">
            <w:r w:rsidR="007F3B38" w:rsidRPr="007F3B38">
              <w:rPr>
                <w:rStyle w:val="Hyperlink"/>
                <w:rFonts w:asciiTheme="minorHAnsi" w:hAnsiTheme="minorHAnsi" w:cstheme="minorHAnsi"/>
                <w:i/>
                <w:iCs/>
                <w:noProof/>
              </w:rPr>
              <w:t>10.1.18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GWY_NOT_CONFIGURED_WITH_AC_REMOTE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28E1B112" w14:textId="56999E16"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09" w:history="1">
            <w:r w:rsidR="007F3B38" w:rsidRPr="007F3B38">
              <w:rPr>
                <w:rStyle w:val="Hyperlink"/>
                <w:rFonts w:asciiTheme="minorHAnsi" w:hAnsiTheme="minorHAnsi" w:cstheme="minorHAnsi"/>
                <w:i/>
                <w:iCs/>
                <w:noProof/>
              </w:rPr>
              <w:t>10.1.19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NODE_NOT_CONFIGURED_WITH_AC_REMOTE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_Toc172537409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7552D122" w14:textId="2368D269"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0" w:history="1">
            <w:r w:rsidR="007F3B38" w:rsidRPr="007F3B38">
              <w:rPr>
                <w:rStyle w:val="Hyperlink"/>
                <w:rFonts w:asciiTheme="minorHAnsi" w:hAnsiTheme="minorHAnsi" w:cstheme="minorHAnsi"/>
                <w:i/>
                <w:iCs/>
                <w:noProof/>
              </w:rPr>
              <w:t>10.1.20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POWER_NOT_FOUND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16</w:t>
            </w:r>
            <w:r w:rsidR="007F3B38" w:rsidRPr="007F3B38">
              <w:rPr>
                <w:rFonts w:asciiTheme="minorHAnsi" w:hAnsiTheme="minorHAnsi" w:cstheme="minorHAnsi"/>
                <w:i/>
                <w:iCs/>
                <w:noProof/>
                <w:webHidden/>
              </w:rPr>
              <w:fldChar w:fldCharType="end"/>
            </w:r>
          </w:hyperlink>
        </w:p>
        <w:p w14:paraId="052DFE24" w14:textId="0D94400E"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1" w:history="1">
            <w:r w:rsidR="007F3B38" w:rsidRPr="007F3B38">
              <w:rPr>
                <w:rStyle w:val="Hyperlink"/>
                <w:rFonts w:asciiTheme="minorHAnsi" w:hAnsiTheme="minorHAnsi" w:cstheme="minorHAnsi"/>
                <w:i/>
                <w:iCs/>
                <w:noProof/>
              </w:rPr>
              <w:t>10.1.21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POWER_EXCEEDING_RANGE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507B570F" w14:textId="7EDDFD11"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2" w:history="1">
            <w:r w:rsidR="007F3B38" w:rsidRPr="007F3B38">
              <w:rPr>
                <w:rStyle w:val="Hyperlink"/>
                <w:rFonts w:asciiTheme="minorHAnsi" w:hAnsiTheme="minorHAnsi" w:cstheme="minorHAnsi"/>
                <w:i/>
                <w:iCs/>
                <w:noProof/>
              </w:rPr>
              <w:t>10.1.22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MODE_NOT_FOUND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26C7CC31" w14:textId="0113E232"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3" w:history="1">
            <w:r w:rsidR="007F3B38" w:rsidRPr="007F3B38">
              <w:rPr>
                <w:rStyle w:val="Hyperlink"/>
                <w:rFonts w:asciiTheme="minorHAnsi" w:hAnsiTheme="minorHAnsi" w:cstheme="minorHAnsi"/>
                <w:i/>
                <w:iCs/>
                <w:noProof/>
              </w:rPr>
              <w:t>10.1.23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MODE_EXCEEDING_RANGE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59F1434C" w14:textId="1717AEA8"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4" w:history="1">
            <w:r w:rsidR="007F3B38" w:rsidRPr="007F3B38">
              <w:rPr>
                <w:rStyle w:val="Hyperlink"/>
                <w:rFonts w:asciiTheme="minorHAnsi" w:hAnsiTheme="minorHAnsi" w:cstheme="minorHAnsi"/>
                <w:i/>
                <w:iCs/>
                <w:noProof/>
              </w:rPr>
              <w:t>10.1.24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FAN_SPEED_NOT_FOUND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17AFB01A" w14:textId="0835B3A0"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5" w:history="1">
            <w:r w:rsidR="007F3B38" w:rsidRPr="007F3B38">
              <w:rPr>
                <w:rStyle w:val="Hyperlink"/>
                <w:rFonts w:asciiTheme="minorHAnsi" w:hAnsiTheme="minorHAnsi" w:cstheme="minorHAnsi"/>
                <w:i/>
                <w:iCs/>
                <w:noProof/>
              </w:rPr>
              <w:t>10.1.25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FANSPEED_EXCEEDING_RANGE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4A0381BA" w14:textId="0B75B7A2"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6" w:history="1">
            <w:r w:rsidR="007F3B38" w:rsidRPr="007F3B38">
              <w:rPr>
                <w:rStyle w:val="Hyperlink"/>
                <w:rFonts w:asciiTheme="minorHAnsi" w:hAnsiTheme="minorHAnsi" w:cstheme="minorHAnsi"/>
                <w:i/>
                <w:iCs/>
                <w:noProof/>
              </w:rPr>
              <w:t>10.1.26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TEMPERATURE_NOT_FOUND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0394A3D3" w14:textId="67E7D9B2"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7" w:history="1">
            <w:r w:rsidR="007F3B38" w:rsidRPr="007F3B38">
              <w:rPr>
                <w:rStyle w:val="Hyperlink"/>
                <w:rFonts w:asciiTheme="minorHAnsi" w:hAnsiTheme="minorHAnsi" w:cstheme="minorHAnsi"/>
                <w:i/>
                <w:iCs/>
                <w:noProof/>
              </w:rPr>
              <w:t>10.1.27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TEMPERATURE_EXCEEDING_RANGE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785D94AA" w14:textId="7F83FFAD"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8" w:history="1">
            <w:r w:rsidR="007F3B38" w:rsidRPr="007F3B38">
              <w:rPr>
                <w:rStyle w:val="Hyperlink"/>
                <w:rFonts w:asciiTheme="minorHAnsi" w:hAnsiTheme="minorHAnsi" w:cstheme="minorHAnsi"/>
                <w:i/>
                <w:iCs/>
                <w:noProof/>
              </w:rPr>
              <w:t>10.1.28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SWING_H_NOT_FOUND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17</w:t>
            </w:r>
            <w:r w:rsidR="007F3B38" w:rsidRPr="007F3B38">
              <w:rPr>
                <w:rFonts w:asciiTheme="minorHAnsi" w:hAnsiTheme="minorHAnsi" w:cstheme="minorHAnsi"/>
                <w:i/>
                <w:iCs/>
                <w:noProof/>
                <w:webHidden/>
              </w:rPr>
              <w:fldChar w:fldCharType="end"/>
            </w:r>
          </w:hyperlink>
        </w:p>
        <w:p w14:paraId="391D34BF" w14:textId="1152BF8A"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19" w:history="1">
            <w:r w:rsidR="007F3B38" w:rsidRPr="007F3B38">
              <w:rPr>
                <w:rStyle w:val="Hyperlink"/>
                <w:rFonts w:asciiTheme="minorHAnsi" w:hAnsiTheme="minorHAnsi" w:cstheme="minorHAnsi"/>
                <w:i/>
                <w:iCs/>
                <w:noProof/>
              </w:rPr>
              <w:t>10.1.29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SWING_H_EXCEEDING_RANGE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_Toc172537419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307D47F3" w14:textId="1F6B6667"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0" w:history="1">
            <w:r w:rsidR="007F3B38" w:rsidRPr="007F3B38">
              <w:rPr>
                <w:rStyle w:val="Hyperlink"/>
                <w:rFonts w:asciiTheme="minorHAnsi" w:hAnsiTheme="minorHAnsi" w:cstheme="minorHAnsi"/>
                <w:i/>
                <w:iCs/>
                <w:noProof/>
              </w:rPr>
              <w:t>10.1.30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SWING_V_NOT_FOUND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513DF078" w14:textId="33B254BB"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1" w:history="1">
            <w:r w:rsidR="007F3B38" w:rsidRPr="007F3B38">
              <w:rPr>
                <w:rStyle w:val="Hyperlink"/>
                <w:rFonts w:asciiTheme="minorHAnsi" w:hAnsiTheme="minorHAnsi" w:cstheme="minorHAnsi"/>
                <w:i/>
                <w:iCs/>
                <w:noProof/>
              </w:rPr>
              <w:t>10.1.31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SWING_V_EXCEEDING_RANGE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503F1877" w14:textId="74EBF72F"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2" w:history="1">
            <w:r w:rsidR="007F3B38" w:rsidRPr="007F3B38">
              <w:rPr>
                <w:rStyle w:val="Hyperlink"/>
                <w:rFonts w:asciiTheme="minorHAnsi" w:hAnsiTheme="minorHAnsi" w:cstheme="minorHAnsi"/>
                <w:i/>
                <w:iCs/>
                <w:noProof/>
              </w:rPr>
              <w:t>10.1.32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ONTIMER_NOT_FOUND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1F9A6426" w14:textId="376A9A7D"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3" w:history="1">
            <w:r w:rsidR="007F3B38" w:rsidRPr="007F3B38">
              <w:rPr>
                <w:rStyle w:val="Hyperlink"/>
                <w:rFonts w:asciiTheme="minorHAnsi" w:hAnsiTheme="minorHAnsi" w:cstheme="minorHAnsi"/>
                <w:i/>
                <w:iCs/>
                <w:noProof/>
              </w:rPr>
              <w:t>10.1.33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ONTIMER_EXCEEDING_RANGE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0100D442" w14:textId="400FEB12"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4" w:history="1">
            <w:r w:rsidR="007F3B38" w:rsidRPr="007F3B38">
              <w:rPr>
                <w:rStyle w:val="Hyperlink"/>
                <w:rFonts w:asciiTheme="minorHAnsi" w:hAnsiTheme="minorHAnsi" w:cstheme="minorHAnsi"/>
                <w:i/>
                <w:iCs/>
                <w:noProof/>
              </w:rPr>
              <w:t>10.1.34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OFFTIMER_NOT_FOUND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17DBA246" w14:textId="21C6CB8F"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5" w:history="1">
            <w:r w:rsidR="007F3B38" w:rsidRPr="007F3B38">
              <w:rPr>
                <w:rStyle w:val="Hyperlink"/>
                <w:rFonts w:asciiTheme="minorHAnsi" w:hAnsiTheme="minorHAnsi" w:cstheme="minorHAnsi"/>
                <w:i/>
                <w:iCs/>
                <w:noProof/>
              </w:rPr>
              <w:t>10.1.35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OFFTIMER_EXCEEDING_RANGE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5FED170B" w14:textId="45BC6300"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6" w:history="1">
            <w:r w:rsidR="007F3B38" w:rsidRPr="007F3B38">
              <w:rPr>
                <w:rStyle w:val="Hyperlink"/>
                <w:rFonts w:asciiTheme="minorHAnsi" w:hAnsiTheme="minorHAnsi" w:cstheme="minorHAnsi"/>
                <w:i/>
                <w:iCs/>
                <w:noProof/>
              </w:rPr>
              <w:t>10.1.36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LOCKING_NOT_FOUND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2599EE81" w14:textId="0C9B1C6C"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7" w:history="1">
            <w:r w:rsidR="007F3B38" w:rsidRPr="007F3B38">
              <w:rPr>
                <w:rStyle w:val="Hyperlink"/>
                <w:rFonts w:asciiTheme="minorHAnsi" w:hAnsiTheme="minorHAnsi" w:cstheme="minorHAnsi"/>
                <w:i/>
                <w:iCs/>
                <w:noProof/>
              </w:rPr>
              <w:t>10.1.37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LOCKING_EXCEEDING_RANGE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1D5FA36E" w14:textId="0F1F65D5"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8" w:history="1">
            <w:r w:rsidR="007F3B38" w:rsidRPr="007F3B38">
              <w:rPr>
                <w:rStyle w:val="Hyperlink"/>
                <w:rFonts w:asciiTheme="minorHAnsi" w:hAnsiTheme="minorHAnsi" w:cstheme="minorHAnsi"/>
                <w:i/>
                <w:iCs/>
                <w:noProof/>
              </w:rPr>
              <w:t>10.1.38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TEMP_LOCK_UP_LIMIT_NOT_FOUND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18</w:t>
            </w:r>
            <w:r w:rsidR="007F3B38" w:rsidRPr="007F3B38">
              <w:rPr>
                <w:rFonts w:asciiTheme="minorHAnsi" w:hAnsiTheme="minorHAnsi" w:cstheme="minorHAnsi"/>
                <w:i/>
                <w:iCs/>
                <w:noProof/>
                <w:webHidden/>
              </w:rPr>
              <w:fldChar w:fldCharType="end"/>
            </w:r>
          </w:hyperlink>
        </w:p>
        <w:p w14:paraId="790D8142" w14:textId="00E083D0"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29" w:history="1">
            <w:r w:rsidR="007F3B38" w:rsidRPr="007F3B38">
              <w:rPr>
                <w:rStyle w:val="Hyperlink"/>
                <w:rFonts w:asciiTheme="minorHAnsi" w:hAnsiTheme="minorHAnsi" w:cstheme="minorHAnsi"/>
                <w:i/>
                <w:iCs/>
                <w:noProof/>
              </w:rPr>
              <w:t>10.1.39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TEMP_LOCK_LOW_LIMIT_NOT_FOUND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_Toc172537429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1624BA10" w14:textId="2C9FFD97"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0" w:history="1">
            <w:r w:rsidR="007F3B38" w:rsidRPr="007F3B38">
              <w:rPr>
                <w:rStyle w:val="Hyperlink"/>
                <w:rFonts w:asciiTheme="minorHAnsi" w:hAnsiTheme="minorHAnsi" w:cstheme="minorHAnsi"/>
                <w:i/>
                <w:iCs/>
                <w:noProof/>
              </w:rPr>
              <w:t>10.1.40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TEMP_LOCK_UP_LIMIT_EXCEEDS_ABS_TEMP_UP_LIMIT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1A02BFAC" w14:textId="231511CA"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1" w:history="1">
            <w:r w:rsidR="007F3B38" w:rsidRPr="007F3B38">
              <w:rPr>
                <w:rStyle w:val="Hyperlink"/>
                <w:rFonts w:asciiTheme="minorHAnsi" w:hAnsiTheme="minorHAnsi" w:cstheme="minorHAnsi"/>
                <w:i/>
                <w:iCs/>
                <w:noProof/>
              </w:rPr>
              <w:t>10.1.41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TEMP_LOCK_LOW_LIMIT_EXCEEDS_ABS_TEMP_LOW_LIMIT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767FE460" w14:textId="26435178"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2" w:history="1">
            <w:r w:rsidR="007F3B38" w:rsidRPr="007F3B38">
              <w:rPr>
                <w:rStyle w:val="Hyperlink"/>
                <w:rFonts w:asciiTheme="minorHAnsi" w:hAnsiTheme="minorHAnsi" w:cstheme="minorHAnsi"/>
                <w:i/>
                <w:iCs/>
                <w:noProof/>
              </w:rPr>
              <w:t>10.1.42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ILLOGICAL_LOCKING_TEMP_LIMIT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23692E3D" w14:textId="34997961"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3" w:history="1">
            <w:r w:rsidR="007F3B38" w:rsidRPr="007F3B38">
              <w:rPr>
                <w:rStyle w:val="Hyperlink"/>
                <w:rFonts w:asciiTheme="minorHAnsi" w:hAnsiTheme="minorHAnsi" w:cstheme="minorHAnsi"/>
                <w:i/>
                <w:iCs/>
                <w:noProof/>
              </w:rPr>
              <w:t>10.1.43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PUBLISH_PERIOD_NOT_FOUND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151F9B47" w14:textId="63596DAA"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4" w:history="1">
            <w:r w:rsidR="007F3B38" w:rsidRPr="007F3B38">
              <w:rPr>
                <w:rStyle w:val="Hyperlink"/>
                <w:rFonts w:asciiTheme="minorHAnsi" w:hAnsiTheme="minorHAnsi" w:cstheme="minorHAnsi"/>
                <w:i/>
                <w:iCs/>
                <w:noProof/>
              </w:rPr>
              <w:t>10.1.44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PUBLISH_PERIOD_EXCEEDS_RANGE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7894A059" w14:textId="04F15A27"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5" w:history="1">
            <w:r w:rsidR="007F3B38" w:rsidRPr="007F3B38">
              <w:rPr>
                <w:rStyle w:val="Hyperlink"/>
                <w:rFonts w:asciiTheme="minorHAnsi" w:hAnsiTheme="minorHAnsi" w:cstheme="minorHAnsi"/>
                <w:i/>
                <w:iCs/>
                <w:noProof/>
              </w:rPr>
              <w:t>10.1.45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MSG_SEQ_NO_EXCEEDING_RANGE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78D860F4" w14:textId="658A563C"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6" w:history="1">
            <w:r w:rsidR="007F3B38" w:rsidRPr="007F3B38">
              <w:rPr>
                <w:rStyle w:val="Hyperlink"/>
                <w:rFonts w:asciiTheme="minorHAnsi" w:hAnsiTheme="minorHAnsi" w:cstheme="minorHAnsi"/>
                <w:i/>
                <w:iCs/>
                <w:noProof/>
              </w:rPr>
              <w:t>10.1.46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NODE_SER_NO_INVALID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200C5CC4" w14:textId="3A60E31B"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7" w:history="1">
            <w:r w:rsidR="007F3B38" w:rsidRPr="007F3B38">
              <w:rPr>
                <w:rStyle w:val="Hyperlink"/>
                <w:rFonts w:asciiTheme="minorHAnsi" w:hAnsiTheme="minorHAnsi" w:cstheme="minorHAnsi"/>
                <w:i/>
                <w:iCs/>
                <w:noProof/>
              </w:rPr>
              <w:t>10.1.47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RESET_DEVICE_NOT_FOUND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19</w:t>
            </w:r>
            <w:r w:rsidR="007F3B38" w:rsidRPr="007F3B38">
              <w:rPr>
                <w:rFonts w:asciiTheme="minorHAnsi" w:hAnsiTheme="minorHAnsi" w:cstheme="minorHAnsi"/>
                <w:i/>
                <w:iCs/>
                <w:noProof/>
                <w:webHidden/>
              </w:rPr>
              <w:fldChar w:fldCharType="end"/>
            </w:r>
          </w:hyperlink>
        </w:p>
        <w:p w14:paraId="154F82E1" w14:textId="2A103F16"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8" w:history="1">
            <w:r w:rsidR="007F3B38" w:rsidRPr="007F3B38">
              <w:rPr>
                <w:rStyle w:val="Hyperlink"/>
                <w:rFonts w:asciiTheme="minorHAnsi" w:hAnsiTheme="minorHAnsi" w:cstheme="minorHAnsi"/>
                <w:i/>
                <w:iCs/>
                <w:noProof/>
              </w:rPr>
              <w:t>10.1.48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LOGGING_FLAG_NOT_FOUND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20</w:t>
            </w:r>
            <w:r w:rsidR="007F3B38" w:rsidRPr="007F3B38">
              <w:rPr>
                <w:rFonts w:asciiTheme="minorHAnsi" w:hAnsiTheme="minorHAnsi" w:cstheme="minorHAnsi"/>
                <w:i/>
                <w:iCs/>
                <w:noProof/>
                <w:webHidden/>
              </w:rPr>
              <w:fldChar w:fldCharType="end"/>
            </w:r>
          </w:hyperlink>
        </w:p>
        <w:p w14:paraId="265CA3A4" w14:textId="58DB86EF"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39" w:history="1">
            <w:r w:rsidR="007F3B38" w:rsidRPr="007F3B38">
              <w:rPr>
                <w:rStyle w:val="Hyperlink"/>
                <w:rFonts w:asciiTheme="minorHAnsi" w:hAnsiTheme="minorHAnsi" w:cstheme="minorHAnsi"/>
                <w:i/>
                <w:iCs/>
                <w:noProof/>
              </w:rPr>
              <w:t>10.1.49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FORBIDDEN_OPERATION</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_Toc172537439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20</w:t>
            </w:r>
            <w:r w:rsidR="007F3B38" w:rsidRPr="007F3B38">
              <w:rPr>
                <w:rFonts w:asciiTheme="minorHAnsi" w:hAnsiTheme="minorHAnsi" w:cstheme="minorHAnsi"/>
                <w:i/>
                <w:iCs/>
                <w:noProof/>
                <w:webHidden/>
              </w:rPr>
              <w:fldChar w:fldCharType="end"/>
            </w:r>
          </w:hyperlink>
        </w:p>
        <w:p w14:paraId="4AFEA35E" w14:textId="061DBAA4"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40" w:history="1">
            <w:r w:rsidR="007F3B38" w:rsidRPr="007F3B38">
              <w:rPr>
                <w:rStyle w:val="Hyperlink"/>
                <w:rFonts w:asciiTheme="minorHAnsi" w:hAnsiTheme="minorHAnsi" w:cstheme="minorHAnsi"/>
                <w:i/>
                <w:iCs/>
                <w:noProof/>
              </w:rPr>
              <w:t>10.1.50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UNKNOWN ERROR CODE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20</w:t>
            </w:r>
            <w:r w:rsidR="007F3B38" w:rsidRPr="007F3B38">
              <w:rPr>
                <w:rFonts w:asciiTheme="minorHAnsi" w:hAnsiTheme="minorHAnsi" w:cstheme="minorHAnsi"/>
                <w:i/>
                <w:iCs/>
                <w:noProof/>
                <w:webHidden/>
              </w:rPr>
              <w:fldChar w:fldCharType="end"/>
            </w:r>
          </w:hyperlink>
        </w:p>
        <w:p w14:paraId="25CE305B" w14:textId="0400D474"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41" w:history="1">
            <w:r w:rsidR="007F3B38" w:rsidRPr="007F3B38">
              <w:rPr>
                <w:rStyle w:val="Hyperlink"/>
                <w:rFonts w:asciiTheme="minorHAnsi" w:hAnsiTheme="minorHAnsi" w:cstheme="minorHAnsi"/>
                <w:i/>
                <w:iCs/>
                <w:noProof/>
              </w:rPr>
              <w:t>10.1.51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AC_REMOTE_UNSUPPORTED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20</w:t>
            </w:r>
            <w:r w:rsidR="007F3B38" w:rsidRPr="007F3B38">
              <w:rPr>
                <w:rFonts w:asciiTheme="minorHAnsi" w:hAnsiTheme="minorHAnsi" w:cstheme="minorHAnsi"/>
                <w:i/>
                <w:iCs/>
                <w:noProof/>
                <w:webHidden/>
              </w:rPr>
              <w:fldChar w:fldCharType="end"/>
            </w:r>
          </w:hyperlink>
        </w:p>
        <w:p w14:paraId="7221D96A" w14:textId="5A5D486E" w:rsidR="007F3B38" w:rsidRPr="007F3B38" w:rsidRDefault="002246E7">
          <w:pPr>
            <w:pStyle w:val="TOC3"/>
            <w:tabs>
              <w:tab w:val="left" w:pos="1680"/>
            </w:tabs>
            <w:rPr>
              <w:rFonts w:asciiTheme="minorHAnsi" w:eastAsiaTheme="minorEastAsia" w:hAnsiTheme="minorHAnsi" w:cstheme="minorHAnsi"/>
              <w:i/>
              <w:iCs/>
              <w:noProof/>
              <w:kern w:val="2"/>
              <w:sz w:val="24"/>
              <w:szCs w:val="24"/>
              <w:lang w:val="en-IN" w:eastAsia="en-IN"/>
              <w14:ligatures w14:val="standardContextual"/>
            </w:rPr>
          </w:pPr>
          <w:hyperlink w:anchor="_Toc172537442" w:history="1">
            <w:r w:rsidR="007F3B38" w:rsidRPr="007F3B38">
              <w:rPr>
                <w:rStyle w:val="Hyperlink"/>
                <w:rFonts w:asciiTheme="minorHAnsi" w:hAnsiTheme="minorHAnsi" w:cstheme="minorHAnsi"/>
                <w:i/>
                <w:iCs/>
                <w:noProof/>
              </w:rPr>
              <w:t>10.1.52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JSON_PACKET_INVALID</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20</w:t>
            </w:r>
            <w:r w:rsidR="007F3B38" w:rsidRPr="007F3B38">
              <w:rPr>
                <w:rFonts w:asciiTheme="minorHAnsi" w:hAnsiTheme="minorHAnsi" w:cstheme="minorHAnsi"/>
                <w:i/>
                <w:iCs/>
                <w:noProof/>
                <w:webHidden/>
              </w:rPr>
              <w:fldChar w:fldCharType="end"/>
            </w:r>
          </w:hyperlink>
        </w:p>
        <w:p w14:paraId="179EA6DB" w14:textId="5AAE5DEF"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43" w:history="1">
            <w:r w:rsidR="007F3B38" w:rsidRPr="007F3B38">
              <w:rPr>
                <w:rStyle w:val="Hyperlink"/>
                <w:rFonts w:asciiTheme="minorHAnsi" w:hAnsiTheme="minorHAnsi" w:cstheme="minorHAnsi"/>
                <w:i/>
                <w:iCs/>
                <w:noProof/>
              </w:rPr>
              <w:t>10.2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Common JSON parameters</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20</w:t>
            </w:r>
            <w:r w:rsidR="007F3B38" w:rsidRPr="007F3B38">
              <w:rPr>
                <w:rFonts w:asciiTheme="minorHAnsi" w:hAnsiTheme="minorHAnsi" w:cstheme="minorHAnsi"/>
                <w:i/>
                <w:iCs/>
                <w:noProof/>
                <w:webHidden/>
              </w:rPr>
              <w:fldChar w:fldCharType="end"/>
            </w:r>
          </w:hyperlink>
        </w:p>
        <w:p w14:paraId="3C73D00A" w14:textId="07C239DD"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44" w:history="1">
            <w:r w:rsidR="007F3B38" w:rsidRPr="007F3B38">
              <w:rPr>
                <w:rStyle w:val="Hyperlink"/>
                <w:rFonts w:asciiTheme="minorHAnsi" w:hAnsiTheme="minorHAnsi" w:cstheme="minorHAnsi"/>
                <w:i/>
                <w:iCs/>
                <w:noProof/>
              </w:rPr>
              <w:t>10.3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Registration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21</w:t>
            </w:r>
            <w:r w:rsidR="007F3B38" w:rsidRPr="007F3B38">
              <w:rPr>
                <w:rFonts w:asciiTheme="minorHAnsi" w:hAnsiTheme="minorHAnsi" w:cstheme="minorHAnsi"/>
                <w:i/>
                <w:iCs/>
                <w:noProof/>
                <w:webHidden/>
              </w:rPr>
              <w:fldChar w:fldCharType="end"/>
            </w:r>
          </w:hyperlink>
        </w:p>
        <w:p w14:paraId="4200D71D" w14:textId="47FBD472"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45" w:history="1">
            <w:r w:rsidR="007F3B38" w:rsidRPr="007F3B38">
              <w:rPr>
                <w:rStyle w:val="Hyperlink"/>
                <w:rFonts w:asciiTheme="minorHAnsi" w:hAnsiTheme="minorHAnsi" w:cstheme="minorHAnsi"/>
                <w:i/>
                <w:iCs/>
                <w:noProof/>
              </w:rPr>
              <w:t>10.4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Registration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22</w:t>
            </w:r>
            <w:r w:rsidR="007F3B38" w:rsidRPr="007F3B38">
              <w:rPr>
                <w:rFonts w:asciiTheme="minorHAnsi" w:hAnsiTheme="minorHAnsi" w:cstheme="minorHAnsi"/>
                <w:i/>
                <w:iCs/>
                <w:noProof/>
                <w:webHidden/>
              </w:rPr>
              <w:fldChar w:fldCharType="end"/>
            </w:r>
          </w:hyperlink>
        </w:p>
        <w:p w14:paraId="35495851" w14:textId="03C7899D"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46" w:history="1">
            <w:r w:rsidR="007F3B38" w:rsidRPr="007F3B38">
              <w:rPr>
                <w:rStyle w:val="Hyperlink"/>
                <w:rFonts w:asciiTheme="minorHAnsi" w:hAnsiTheme="minorHAnsi" w:cstheme="minorHAnsi"/>
                <w:i/>
                <w:iCs/>
                <w:noProof/>
              </w:rPr>
              <w:t>10.5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AC Remote Configuration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23</w:t>
            </w:r>
            <w:r w:rsidR="007F3B38" w:rsidRPr="007F3B38">
              <w:rPr>
                <w:rFonts w:asciiTheme="minorHAnsi" w:hAnsiTheme="minorHAnsi" w:cstheme="minorHAnsi"/>
                <w:i/>
                <w:iCs/>
                <w:noProof/>
                <w:webHidden/>
              </w:rPr>
              <w:fldChar w:fldCharType="end"/>
            </w:r>
          </w:hyperlink>
        </w:p>
        <w:p w14:paraId="59CDDAAA" w14:textId="595B77BD"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47" w:history="1">
            <w:r w:rsidR="007F3B38" w:rsidRPr="007F3B38">
              <w:rPr>
                <w:rStyle w:val="Hyperlink"/>
                <w:rFonts w:asciiTheme="minorHAnsi" w:hAnsiTheme="minorHAnsi" w:cstheme="minorHAnsi"/>
                <w:i/>
                <w:iCs/>
                <w:noProof/>
              </w:rPr>
              <w:t>10.6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Unregistration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24</w:t>
            </w:r>
            <w:r w:rsidR="007F3B38" w:rsidRPr="007F3B38">
              <w:rPr>
                <w:rFonts w:asciiTheme="minorHAnsi" w:hAnsiTheme="minorHAnsi" w:cstheme="minorHAnsi"/>
                <w:i/>
                <w:iCs/>
                <w:noProof/>
                <w:webHidden/>
              </w:rPr>
              <w:fldChar w:fldCharType="end"/>
            </w:r>
          </w:hyperlink>
        </w:p>
        <w:p w14:paraId="494A9149" w14:textId="11F18104"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48" w:history="1">
            <w:r w:rsidR="007F3B38" w:rsidRPr="007F3B38">
              <w:rPr>
                <w:rStyle w:val="Hyperlink"/>
                <w:rFonts w:asciiTheme="minorHAnsi" w:hAnsiTheme="minorHAnsi" w:cstheme="minorHAnsi"/>
                <w:i/>
                <w:iCs/>
                <w:noProof/>
              </w:rPr>
              <w:t>10.7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Unregistration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25</w:t>
            </w:r>
            <w:r w:rsidR="007F3B38" w:rsidRPr="007F3B38">
              <w:rPr>
                <w:rFonts w:asciiTheme="minorHAnsi" w:hAnsiTheme="minorHAnsi" w:cstheme="minorHAnsi"/>
                <w:i/>
                <w:iCs/>
                <w:noProof/>
                <w:webHidden/>
              </w:rPr>
              <w:fldChar w:fldCharType="end"/>
            </w:r>
          </w:hyperlink>
        </w:p>
        <w:p w14:paraId="4CB47C14" w14:textId="09FA6335"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49" w:history="1">
            <w:r w:rsidR="007F3B38" w:rsidRPr="007F3B38">
              <w:rPr>
                <w:rStyle w:val="Hyperlink"/>
                <w:rFonts w:asciiTheme="minorHAnsi" w:hAnsiTheme="minorHAnsi" w:cstheme="minorHAnsi"/>
                <w:i/>
                <w:iCs/>
                <w:noProof/>
              </w:rPr>
              <w:t>10.8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AC Control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_Toc172537449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26</w:t>
            </w:r>
            <w:r w:rsidR="007F3B38" w:rsidRPr="007F3B38">
              <w:rPr>
                <w:rFonts w:asciiTheme="minorHAnsi" w:hAnsiTheme="minorHAnsi" w:cstheme="minorHAnsi"/>
                <w:i/>
                <w:iCs/>
                <w:noProof/>
                <w:webHidden/>
              </w:rPr>
              <w:fldChar w:fldCharType="end"/>
            </w:r>
          </w:hyperlink>
        </w:p>
        <w:p w14:paraId="4308EDF2" w14:textId="0E05B9C0" w:rsidR="007F3B38" w:rsidRPr="007F3B38" w:rsidRDefault="002246E7">
          <w:pPr>
            <w:pStyle w:val="TOC2"/>
            <w:tabs>
              <w:tab w:val="left" w:pos="960"/>
            </w:tabs>
            <w:rPr>
              <w:rFonts w:asciiTheme="minorHAnsi" w:eastAsiaTheme="minorEastAsia" w:hAnsiTheme="minorHAnsi" w:cstheme="minorHAnsi"/>
              <w:i/>
              <w:iCs/>
              <w:noProof/>
              <w:kern w:val="2"/>
              <w:sz w:val="24"/>
              <w:szCs w:val="24"/>
              <w:lang w:val="en-IN" w:eastAsia="en-IN"/>
              <w14:ligatures w14:val="standardContextual"/>
            </w:rPr>
          </w:pPr>
          <w:hyperlink w:anchor="_Toc172537450" w:history="1">
            <w:r w:rsidR="007F3B38" w:rsidRPr="007F3B38">
              <w:rPr>
                <w:rStyle w:val="Hyperlink"/>
                <w:rFonts w:asciiTheme="minorHAnsi" w:hAnsiTheme="minorHAnsi" w:cstheme="minorHAnsi"/>
                <w:i/>
                <w:iCs/>
                <w:noProof/>
              </w:rPr>
              <w:t>10.9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AC Control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27</w:t>
            </w:r>
            <w:r w:rsidR="007F3B38" w:rsidRPr="007F3B38">
              <w:rPr>
                <w:rFonts w:asciiTheme="minorHAnsi" w:hAnsiTheme="minorHAnsi" w:cstheme="minorHAnsi"/>
                <w:i/>
                <w:iCs/>
                <w:noProof/>
                <w:webHidden/>
              </w:rPr>
              <w:fldChar w:fldCharType="end"/>
            </w:r>
          </w:hyperlink>
        </w:p>
        <w:p w14:paraId="489D3F38" w14:textId="6389003E"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1" w:history="1">
            <w:r w:rsidR="007F3B38" w:rsidRPr="007F3B38">
              <w:rPr>
                <w:rStyle w:val="Hyperlink"/>
                <w:rFonts w:asciiTheme="minorHAnsi" w:hAnsiTheme="minorHAnsi" w:cstheme="minorHAnsi"/>
                <w:i/>
                <w:iCs/>
                <w:noProof/>
              </w:rPr>
              <w:t>10.10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AC Manual control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29</w:t>
            </w:r>
            <w:r w:rsidR="007F3B38" w:rsidRPr="007F3B38">
              <w:rPr>
                <w:rFonts w:asciiTheme="minorHAnsi" w:hAnsiTheme="minorHAnsi" w:cstheme="minorHAnsi"/>
                <w:i/>
                <w:iCs/>
                <w:noProof/>
                <w:webHidden/>
              </w:rPr>
              <w:fldChar w:fldCharType="end"/>
            </w:r>
          </w:hyperlink>
        </w:p>
        <w:p w14:paraId="538F2D2C" w14:textId="0850C6FA"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2" w:history="1">
            <w:r w:rsidR="007F3B38" w:rsidRPr="007F3B38">
              <w:rPr>
                <w:rStyle w:val="Hyperlink"/>
                <w:rFonts w:asciiTheme="minorHAnsi" w:hAnsiTheme="minorHAnsi" w:cstheme="minorHAnsi"/>
                <w:i/>
                <w:iCs/>
                <w:noProof/>
              </w:rPr>
              <w:t>10.11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AC Remote Reconfiguration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31</w:t>
            </w:r>
            <w:r w:rsidR="007F3B38" w:rsidRPr="007F3B38">
              <w:rPr>
                <w:rFonts w:asciiTheme="minorHAnsi" w:hAnsiTheme="minorHAnsi" w:cstheme="minorHAnsi"/>
                <w:i/>
                <w:iCs/>
                <w:noProof/>
                <w:webHidden/>
              </w:rPr>
              <w:fldChar w:fldCharType="end"/>
            </w:r>
          </w:hyperlink>
        </w:p>
        <w:p w14:paraId="36C4C50E" w14:textId="51E7B020"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3" w:history="1">
            <w:r w:rsidR="007F3B38" w:rsidRPr="007F3B38">
              <w:rPr>
                <w:rStyle w:val="Hyperlink"/>
                <w:rFonts w:asciiTheme="minorHAnsi" w:hAnsiTheme="minorHAnsi" w:cstheme="minorHAnsi"/>
                <w:i/>
                <w:iCs/>
                <w:noProof/>
              </w:rPr>
              <w:t>10.12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AC Remote Reconfiguration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32</w:t>
            </w:r>
            <w:r w:rsidR="007F3B38" w:rsidRPr="007F3B38">
              <w:rPr>
                <w:rFonts w:asciiTheme="minorHAnsi" w:hAnsiTheme="minorHAnsi" w:cstheme="minorHAnsi"/>
                <w:i/>
                <w:iCs/>
                <w:noProof/>
                <w:webHidden/>
              </w:rPr>
              <w:fldChar w:fldCharType="end"/>
            </w:r>
          </w:hyperlink>
        </w:p>
        <w:p w14:paraId="35C87C49" w14:textId="3CE430A0"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4" w:history="1">
            <w:r w:rsidR="007F3B38" w:rsidRPr="007F3B38">
              <w:rPr>
                <w:rStyle w:val="Hyperlink"/>
                <w:rFonts w:asciiTheme="minorHAnsi" w:hAnsiTheme="minorHAnsi" w:cstheme="minorHAnsi"/>
                <w:i/>
                <w:iCs/>
                <w:noProof/>
              </w:rPr>
              <w:t>10.13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Heartbeat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33</w:t>
            </w:r>
            <w:r w:rsidR="007F3B38" w:rsidRPr="007F3B38">
              <w:rPr>
                <w:rFonts w:asciiTheme="minorHAnsi" w:hAnsiTheme="minorHAnsi" w:cstheme="minorHAnsi"/>
                <w:i/>
                <w:iCs/>
                <w:noProof/>
                <w:webHidden/>
              </w:rPr>
              <w:fldChar w:fldCharType="end"/>
            </w:r>
          </w:hyperlink>
        </w:p>
        <w:p w14:paraId="6754B9F5" w14:textId="037E836D"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5" w:history="1">
            <w:r w:rsidR="007F3B38" w:rsidRPr="007F3B38">
              <w:rPr>
                <w:rStyle w:val="Hyperlink"/>
                <w:rFonts w:asciiTheme="minorHAnsi" w:hAnsiTheme="minorHAnsi" w:cstheme="minorHAnsi"/>
                <w:i/>
                <w:iCs/>
                <w:noProof/>
              </w:rPr>
              <w:t>10.14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Heartbeat Publish Configuration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34</w:t>
            </w:r>
            <w:r w:rsidR="007F3B38" w:rsidRPr="007F3B38">
              <w:rPr>
                <w:rFonts w:asciiTheme="minorHAnsi" w:hAnsiTheme="minorHAnsi" w:cstheme="minorHAnsi"/>
                <w:i/>
                <w:iCs/>
                <w:noProof/>
                <w:webHidden/>
              </w:rPr>
              <w:fldChar w:fldCharType="end"/>
            </w:r>
          </w:hyperlink>
        </w:p>
        <w:p w14:paraId="386EEA1C" w14:textId="269EC355"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6" w:history="1">
            <w:r w:rsidR="007F3B38" w:rsidRPr="007F3B38">
              <w:rPr>
                <w:rStyle w:val="Hyperlink"/>
                <w:rFonts w:asciiTheme="minorHAnsi" w:hAnsiTheme="minorHAnsi" w:cstheme="minorHAnsi"/>
                <w:i/>
                <w:iCs/>
                <w:noProof/>
              </w:rPr>
              <w:t>10.15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Heartbeat Publish Configuration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35</w:t>
            </w:r>
            <w:r w:rsidR="007F3B38" w:rsidRPr="007F3B38">
              <w:rPr>
                <w:rFonts w:asciiTheme="minorHAnsi" w:hAnsiTheme="minorHAnsi" w:cstheme="minorHAnsi"/>
                <w:i/>
                <w:iCs/>
                <w:noProof/>
                <w:webHidden/>
              </w:rPr>
              <w:fldChar w:fldCharType="end"/>
            </w:r>
          </w:hyperlink>
        </w:p>
        <w:p w14:paraId="1218028D" w14:textId="452DBF53"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7" w:history="1">
            <w:r w:rsidR="007F3B38" w:rsidRPr="007F3B38">
              <w:rPr>
                <w:rStyle w:val="Hyperlink"/>
                <w:rFonts w:asciiTheme="minorHAnsi" w:hAnsiTheme="minorHAnsi" w:cstheme="minorHAnsi"/>
                <w:i/>
                <w:iCs/>
                <w:noProof/>
              </w:rPr>
              <w:t>10.16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Teaching Mode Start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36</w:t>
            </w:r>
            <w:r w:rsidR="007F3B38" w:rsidRPr="007F3B38">
              <w:rPr>
                <w:rFonts w:asciiTheme="minorHAnsi" w:hAnsiTheme="minorHAnsi" w:cstheme="minorHAnsi"/>
                <w:i/>
                <w:iCs/>
                <w:noProof/>
                <w:webHidden/>
              </w:rPr>
              <w:fldChar w:fldCharType="end"/>
            </w:r>
          </w:hyperlink>
        </w:p>
        <w:p w14:paraId="3E268E8D" w14:textId="4EFABD5B"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8" w:history="1">
            <w:r w:rsidR="007F3B38" w:rsidRPr="007F3B38">
              <w:rPr>
                <w:rStyle w:val="Hyperlink"/>
                <w:rFonts w:asciiTheme="minorHAnsi" w:hAnsiTheme="minorHAnsi" w:cstheme="minorHAnsi"/>
                <w:i/>
                <w:iCs/>
                <w:noProof/>
              </w:rPr>
              <w:t>10.17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Teaching Mode Start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38</w:t>
            </w:r>
            <w:r w:rsidR="007F3B38" w:rsidRPr="007F3B38">
              <w:rPr>
                <w:rFonts w:asciiTheme="minorHAnsi" w:hAnsiTheme="minorHAnsi" w:cstheme="minorHAnsi"/>
                <w:i/>
                <w:iCs/>
                <w:noProof/>
                <w:webHidden/>
              </w:rPr>
              <w:fldChar w:fldCharType="end"/>
            </w:r>
          </w:hyperlink>
        </w:p>
        <w:p w14:paraId="68377AF5" w14:textId="0524FFAA"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59" w:history="1">
            <w:r w:rsidR="007F3B38" w:rsidRPr="007F3B38">
              <w:rPr>
                <w:rStyle w:val="Hyperlink"/>
                <w:rFonts w:asciiTheme="minorHAnsi" w:hAnsiTheme="minorHAnsi" w:cstheme="minorHAnsi"/>
                <w:i/>
                <w:iCs/>
                <w:noProof/>
              </w:rPr>
              <w:t>10.18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Gateway Teaching Mode End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_Toc172537459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39</w:t>
            </w:r>
            <w:r w:rsidR="007F3B38" w:rsidRPr="007F3B38">
              <w:rPr>
                <w:rFonts w:asciiTheme="minorHAnsi" w:hAnsiTheme="minorHAnsi" w:cstheme="minorHAnsi"/>
                <w:i/>
                <w:iCs/>
                <w:noProof/>
                <w:webHidden/>
              </w:rPr>
              <w:fldChar w:fldCharType="end"/>
            </w:r>
          </w:hyperlink>
        </w:p>
        <w:p w14:paraId="3374EAA3" w14:textId="3B118094"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0" w:history="1">
            <w:r w:rsidR="007F3B38" w:rsidRPr="007F3B38">
              <w:rPr>
                <w:rStyle w:val="Hyperlink"/>
                <w:rFonts w:asciiTheme="minorHAnsi" w:hAnsiTheme="minorHAnsi" w:cstheme="minorHAnsi"/>
                <w:i/>
                <w:iCs/>
                <w:noProof/>
              </w:rPr>
              <w:t>10.19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 xml:space="preserve">Gateway Debug Info Packet </w:t>
            </w:r>
            <w:r w:rsidR="007F3B38" w:rsidRPr="007F3B38">
              <w:rPr>
                <w:rStyle w:val="Hyperlink"/>
                <w:rFonts w:asciiTheme="minorHAnsi" w:hAnsiTheme="minorHAnsi" w:cstheme="minorHAnsi"/>
                <w:i/>
                <w:iCs/>
                <w:noProof/>
                <w:highlight w:val="yellow"/>
              </w:rPr>
              <w:t>(Only for QMAX Internal use)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40</w:t>
            </w:r>
            <w:r w:rsidR="007F3B38" w:rsidRPr="007F3B38">
              <w:rPr>
                <w:rFonts w:asciiTheme="minorHAnsi" w:hAnsiTheme="minorHAnsi" w:cstheme="minorHAnsi"/>
                <w:i/>
                <w:iCs/>
                <w:noProof/>
                <w:webHidden/>
              </w:rPr>
              <w:fldChar w:fldCharType="end"/>
            </w:r>
          </w:hyperlink>
        </w:p>
        <w:p w14:paraId="275A3CB1" w14:textId="7339B89A"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1" w:history="1">
            <w:r w:rsidR="007F3B38" w:rsidRPr="007F3B38">
              <w:rPr>
                <w:rStyle w:val="Hyperlink"/>
                <w:rFonts w:asciiTheme="minorHAnsi" w:hAnsiTheme="minorHAnsi" w:cstheme="minorHAnsi"/>
                <w:i/>
                <w:iCs/>
                <w:noProof/>
              </w:rPr>
              <w:t>10.20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 xml:space="preserve">Gateway Debug Info ACK </w:t>
            </w:r>
            <w:r w:rsidR="007F3B38" w:rsidRPr="007F3B38">
              <w:rPr>
                <w:rStyle w:val="Hyperlink"/>
                <w:rFonts w:asciiTheme="minorHAnsi" w:hAnsiTheme="minorHAnsi" w:cstheme="minorHAnsi"/>
                <w:i/>
                <w:iCs/>
                <w:noProof/>
                <w:highlight w:val="yellow"/>
              </w:rPr>
              <w:t>(Only for QMAX Internal use)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41</w:t>
            </w:r>
            <w:r w:rsidR="007F3B38" w:rsidRPr="007F3B38">
              <w:rPr>
                <w:rFonts w:asciiTheme="minorHAnsi" w:hAnsiTheme="minorHAnsi" w:cstheme="minorHAnsi"/>
                <w:i/>
                <w:iCs/>
                <w:noProof/>
                <w:webHidden/>
              </w:rPr>
              <w:fldChar w:fldCharType="end"/>
            </w:r>
          </w:hyperlink>
        </w:p>
        <w:p w14:paraId="4BD72519" w14:textId="2ED684FC"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2" w:history="1">
            <w:r w:rsidR="007F3B38" w:rsidRPr="007F3B38">
              <w:rPr>
                <w:rStyle w:val="Hyperlink"/>
                <w:rFonts w:asciiTheme="minorHAnsi" w:hAnsiTheme="minorHAnsi" w:cstheme="minorHAnsi"/>
                <w:i/>
                <w:iCs/>
                <w:noProof/>
              </w:rPr>
              <w:t>10.21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Provision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42</w:t>
            </w:r>
            <w:r w:rsidR="007F3B38" w:rsidRPr="007F3B38">
              <w:rPr>
                <w:rFonts w:asciiTheme="minorHAnsi" w:hAnsiTheme="minorHAnsi" w:cstheme="minorHAnsi"/>
                <w:i/>
                <w:iCs/>
                <w:noProof/>
                <w:webHidden/>
              </w:rPr>
              <w:fldChar w:fldCharType="end"/>
            </w:r>
          </w:hyperlink>
        </w:p>
        <w:p w14:paraId="17B6FEE9" w14:textId="1FD9C9B8"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3" w:history="1">
            <w:r w:rsidR="007F3B38" w:rsidRPr="007F3B38">
              <w:rPr>
                <w:rStyle w:val="Hyperlink"/>
                <w:rFonts w:asciiTheme="minorHAnsi" w:hAnsiTheme="minorHAnsi" w:cstheme="minorHAnsi"/>
                <w:i/>
                <w:iCs/>
                <w:noProof/>
              </w:rPr>
              <w:t>10.22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Provision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43</w:t>
            </w:r>
            <w:r w:rsidR="007F3B38" w:rsidRPr="007F3B38">
              <w:rPr>
                <w:rFonts w:asciiTheme="minorHAnsi" w:hAnsiTheme="minorHAnsi" w:cstheme="minorHAnsi"/>
                <w:i/>
                <w:iCs/>
                <w:noProof/>
                <w:webHidden/>
              </w:rPr>
              <w:fldChar w:fldCharType="end"/>
            </w:r>
          </w:hyperlink>
        </w:p>
        <w:p w14:paraId="625DE76A" w14:textId="3862395B"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4" w:history="1">
            <w:r w:rsidR="007F3B38" w:rsidRPr="007F3B38">
              <w:rPr>
                <w:rStyle w:val="Hyperlink"/>
                <w:rFonts w:asciiTheme="minorHAnsi" w:hAnsiTheme="minorHAnsi" w:cstheme="minorHAnsi"/>
                <w:i/>
                <w:iCs/>
                <w:noProof/>
              </w:rPr>
              <w:t>10.23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AC Remote Configuration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44</w:t>
            </w:r>
            <w:r w:rsidR="007F3B38" w:rsidRPr="007F3B38">
              <w:rPr>
                <w:rFonts w:asciiTheme="minorHAnsi" w:hAnsiTheme="minorHAnsi" w:cstheme="minorHAnsi"/>
                <w:i/>
                <w:iCs/>
                <w:noProof/>
                <w:webHidden/>
              </w:rPr>
              <w:fldChar w:fldCharType="end"/>
            </w:r>
          </w:hyperlink>
        </w:p>
        <w:p w14:paraId="4783C53E" w14:textId="2F790393"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5" w:history="1">
            <w:r w:rsidR="007F3B38" w:rsidRPr="007F3B38">
              <w:rPr>
                <w:rStyle w:val="Hyperlink"/>
                <w:rFonts w:asciiTheme="minorHAnsi" w:hAnsiTheme="minorHAnsi" w:cstheme="minorHAnsi"/>
                <w:i/>
                <w:iCs/>
                <w:noProof/>
              </w:rPr>
              <w:t>10.24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Unprovision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45</w:t>
            </w:r>
            <w:r w:rsidR="007F3B38" w:rsidRPr="007F3B38">
              <w:rPr>
                <w:rFonts w:asciiTheme="minorHAnsi" w:hAnsiTheme="minorHAnsi" w:cstheme="minorHAnsi"/>
                <w:i/>
                <w:iCs/>
                <w:noProof/>
                <w:webHidden/>
              </w:rPr>
              <w:fldChar w:fldCharType="end"/>
            </w:r>
          </w:hyperlink>
        </w:p>
        <w:p w14:paraId="2532BF68" w14:textId="7DF2193C"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6" w:history="1">
            <w:r w:rsidR="007F3B38" w:rsidRPr="007F3B38">
              <w:rPr>
                <w:rStyle w:val="Hyperlink"/>
                <w:rFonts w:asciiTheme="minorHAnsi" w:hAnsiTheme="minorHAnsi" w:cstheme="minorHAnsi"/>
                <w:i/>
                <w:iCs/>
                <w:noProof/>
              </w:rPr>
              <w:t>10.25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Unprovision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46</w:t>
            </w:r>
            <w:r w:rsidR="007F3B38" w:rsidRPr="007F3B38">
              <w:rPr>
                <w:rFonts w:asciiTheme="minorHAnsi" w:hAnsiTheme="minorHAnsi" w:cstheme="minorHAnsi"/>
                <w:i/>
                <w:iCs/>
                <w:noProof/>
                <w:webHidden/>
              </w:rPr>
              <w:fldChar w:fldCharType="end"/>
            </w:r>
          </w:hyperlink>
        </w:p>
        <w:p w14:paraId="26E5B121" w14:textId="7D4E4D0D"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7" w:history="1">
            <w:r w:rsidR="007F3B38" w:rsidRPr="007F3B38">
              <w:rPr>
                <w:rStyle w:val="Hyperlink"/>
                <w:rFonts w:asciiTheme="minorHAnsi" w:hAnsiTheme="minorHAnsi" w:cstheme="minorHAnsi"/>
                <w:i/>
                <w:iCs/>
                <w:noProof/>
              </w:rPr>
              <w:t>10.26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AC Control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47</w:t>
            </w:r>
            <w:r w:rsidR="007F3B38" w:rsidRPr="007F3B38">
              <w:rPr>
                <w:rFonts w:asciiTheme="minorHAnsi" w:hAnsiTheme="minorHAnsi" w:cstheme="minorHAnsi"/>
                <w:i/>
                <w:iCs/>
                <w:noProof/>
                <w:webHidden/>
              </w:rPr>
              <w:fldChar w:fldCharType="end"/>
            </w:r>
          </w:hyperlink>
        </w:p>
        <w:p w14:paraId="54C9093E" w14:textId="496DF0FC"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8" w:history="1">
            <w:r w:rsidR="007F3B38" w:rsidRPr="007F3B38">
              <w:rPr>
                <w:rStyle w:val="Hyperlink"/>
                <w:rFonts w:asciiTheme="minorHAnsi" w:hAnsiTheme="minorHAnsi" w:cstheme="minorHAnsi"/>
                <w:i/>
                <w:iCs/>
                <w:noProof/>
              </w:rPr>
              <w:t>10.27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AC Control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49</w:t>
            </w:r>
            <w:r w:rsidR="007F3B38" w:rsidRPr="007F3B38">
              <w:rPr>
                <w:rFonts w:asciiTheme="minorHAnsi" w:hAnsiTheme="minorHAnsi" w:cstheme="minorHAnsi"/>
                <w:i/>
                <w:iCs/>
                <w:noProof/>
                <w:webHidden/>
              </w:rPr>
              <w:fldChar w:fldCharType="end"/>
            </w:r>
          </w:hyperlink>
        </w:p>
        <w:p w14:paraId="3F746996" w14:textId="5F5CD702"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69" w:history="1">
            <w:r w:rsidR="007F3B38" w:rsidRPr="007F3B38">
              <w:rPr>
                <w:rStyle w:val="Hyperlink"/>
                <w:rFonts w:asciiTheme="minorHAnsi" w:hAnsiTheme="minorHAnsi" w:cstheme="minorHAnsi"/>
                <w:i/>
                <w:iCs/>
                <w:noProof/>
              </w:rPr>
              <w:t>10.28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AC Manual control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_Toc172537469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50</w:t>
            </w:r>
            <w:r w:rsidR="007F3B38" w:rsidRPr="007F3B38">
              <w:rPr>
                <w:rFonts w:asciiTheme="minorHAnsi" w:hAnsiTheme="minorHAnsi" w:cstheme="minorHAnsi"/>
                <w:i/>
                <w:iCs/>
                <w:noProof/>
                <w:webHidden/>
              </w:rPr>
              <w:fldChar w:fldCharType="end"/>
            </w:r>
          </w:hyperlink>
        </w:p>
        <w:p w14:paraId="70038611" w14:textId="39776375"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0" w:history="1">
            <w:r w:rsidR="007F3B38" w:rsidRPr="007F3B38">
              <w:rPr>
                <w:rStyle w:val="Hyperlink"/>
                <w:rFonts w:asciiTheme="minorHAnsi" w:hAnsiTheme="minorHAnsi" w:cstheme="minorHAnsi"/>
                <w:i/>
                <w:iCs/>
                <w:noProof/>
              </w:rPr>
              <w:t>10.29</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AC Remote Reconfiguration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_Toc172537470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52</w:t>
            </w:r>
            <w:r w:rsidR="007F3B38" w:rsidRPr="007F3B38">
              <w:rPr>
                <w:rFonts w:asciiTheme="minorHAnsi" w:hAnsiTheme="minorHAnsi" w:cstheme="minorHAnsi"/>
                <w:i/>
                <w:iCs/>
                <w:noProof/>
                <w:webHidden/>
              </w:rPr>
              <w:fldChar w:fldCharType="end"/>
            </w:r>
          </w:hyperlink>
        </w:p>
        <w:p w14:paraId="523B2D91" w14:textId="14B796D8"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1" w:history="1">
            <w:r w:rsidR="007F3B38" w:rsidRPr="007F3B38">
              <w:rPr>
                <w:rStyle w:val="Hyperlink"/>
                <w:rFonts w:asciiTheme="minorHAnsi" w:hAnsiTheme="minorHAnsi" w:cstheme="minorHAnsi"/>
                <w:i/>
                <w:iCs/>
                <w:noProof/>
              </w:rPr>
              <w:t>10.30</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AC Remote Reconfiguration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_Toc172537471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53</w:t>
            </w:r>
            <w:r w:rsidR="007F3B38" w:rsidRPr="007F3B38">
              <w:rPr>
                <w:rFonts w:asciiTheme="minorHAnsi" w:hAnsiTheme="minorHAnsi" w:cstheme="minorHAnsi"/>
                <w:i/>
                <w:iCs/>
                <w:noProof/>
                <w:webHidden/>
              </w:rPr>
              <w:fldChar w:fldCharType="end"/>
            </w:r>
          </w:hyperlink>
        </w:p>
        <w:p w14:paraId="434FE306" w14:textId="6734B7D4"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2" w:history="1">
            <w:r w:rsidR="007F3B38" w:rsidRPr="007F3B38">
              <w:rPr>
                <w:rStyle w:val="Hyperlink"/>
                <w:rFonts w:asciiTheme="minorHAnsi" w:hAnsiTheme="minorHAnsi" w:cstheme="minorHAnsi"/>
                <w:i/>
                <w:iCs/>
                <w:noProof/>
              </w:rPr>
              <w:t>10.31</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Heartbeat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_Toc172537472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54</w:t>
            </w:r>
            <w:r w:rsidR="007F3B38" w:rsidRPr="007F3B38">
              <w:rPr>
                <w:rFonts w:asciiTheme="minorHAnsi" w:hAnsiTheme="minorHAnsi" w:cstheme="minorHAnsi"/>
                <w:i/>
                <w:iCs/>
                <w:noProof/>
                <w:webHidden/>
              </w:rPr>
              <w:fldChar w:fldCharType="end"/>
            </w:r>
          </w:hyperlink>
        </w:p>
        <w:p w14:paraId="6AC544BA" w14:textId="192737C6"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3" w:history="1">
            <w:r w:rsidR="007F3B38" w:rsidRPr="007F3B38">
              <w:rPr>
                <w:rStyle w:val="Hyperlink"/>
                <w:rFonts w:asciiTheme="minorHAnsi" w:hAnsiTheme="minorHAnsi" w:cstheme="minorHAnsi"/>
                <w:i/>
                <w:iCs/>
                <w:noProof/>
              </w:rPr>
              <w:t>10.32</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Heartbeat Publish Configuration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_Toc172537473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55</w:t>
            </w:r>
            <w:r w:rsidR="007F3B38" w:rsidRPr="007F3B38">
              <w:rPr>
                <w:rFonts w:asciiTheme="minorHAnsi" w:hAnsiTheme="minorHAnsi" w:cstheme="minorHAnsi"/>
                <w:i/>
                <w:iCs/>
                <w:noProof/>
                <w:webHidden/>
              </w:rPr>
              <w:fldChar w:fldCharType="end"/>
            </w:r>
          </w:hyperlink>
        </w:p>
        <w:p w14:paraId="2CEA94D3" w14:textId="002857A6"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4" w:history="1">
            <w:r w:rsidR="007F3B38" w:rsidRPr="007F3B38">
              <w:rPr>
                <w:rStyle w:val="Hyperlink"/>
                <w:rFonts w:asciiTheme="minorHAnsi" w:hAnsiTheme="minorHAnsi" w:cstheme="minorHAnsi"/>
                <w:i/>
                <w:iCs/>
                <w:noProof/>
              </w:rPr>
              <w:t>10.33</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Heartbeat Publish Configuration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_Toc172537474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56</w:t>
            </w:r>
            <w:r w:rsidR="007F3B38" w:rsidRPr="007F3B38">
              <w:rPr>
                <w:rFonts w:asciiTheme="minorHAnsi" w:hAnsiTheme="minorHAnsi" w:cstheme="minorHAnsi"/>
                <w:i/>
                <w:iCs/>
                <w:noProof/>
                <w:webHidden/>
              </w:rPr>
              <w:fldChar w:fldCharType="end"/>
            </w:r>
          </w:hyperlink>
        </w:p>
        <w:p w14:paraId="3E5C22DE" w14:textId="5993A278"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5" w:history="1">
            <w:r w:rsidR="007F3B38" w:rsidRPr="007F3B38">
              <w:rPr>
                <w:rStyle w:val="Hyperlink"/>
                <w:rFonts w:asciiTheme="minorHAnsi" w:hAnsiTheme="minorHAnsi" w:cstheme="minorHAnsi"/>
                <w:i/>
                <w:iCs/>
                <w:noProof/>
              </w:rPr>
              <w:t>10.34</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Teaching Mode Start Packet</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_Toc172537475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57</w:t>
            </w:r>
            <w:r w:rsidR="007F3B38" w:rsidRPr="007F3B38">
              <w:rPr>
                <w:rFonts w:asciiTheme="minorHAnsi" w:hAnsiTheme="minorHAnsi" w:cstheme="minorHAnsi"/>
                <w:i/>
                <w:iCs/>
                <w:noProof/>
                <w:webHidden/>
              </w:rPr>
              <w:fldChar w:fldCharType="end"/>
            </w:r>
          </w:hyperlink>
        </w:p>
        <w:p w14:paraId="6FB26BAC" w14:textId="3E9A9725"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6" w:history="1">
            <w:r w:rsidR="007F3B38" w:rsidRPr="007F3B38">
              <w:rPr>
                <w:rStyle w:val="Hyperlink"/>
                <w:rFonts w:asciiTheme="minorHAnsi" w:hAnsiTheme="minorHAnsi" w:cstheme="minorHAnsi"/>
                <w:i/>
                <w:iCs/>
                <w:noProof/>
              </w:rPr>
              <w:t>10.35</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Teaching Mode Start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_Toc172537476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59</w:t>
            </w:r>
            <w:r w:rsidR="007F3B38" w:rsidRPr="007F3B38">
              <w:rPr>
                <w:rFonts w:asciiTheme="minorHAnsi" w:hAnsiTheme="minorHAnsi" w:cstheme="minorHAnsi"/>
                <w:i/>
                <w:iCs/>
                <w:noProof/>
                <w:webHidden/>
              </w:rPr>
              <w:fldChar w:fldCharType="end"/>
            </w:r>
          </w:hyperlink>
        </w:p>
        <w:p w14:paraId="2AD99B33" w14:textId="1F044BCB"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7" w:history="1">
            <w:r w:rsidR="007F3B38" w:rsidRPr="007F3B38">
              <w:rPr>
                <w:rStyle w:val="Hyperlink"/>
                <w:rFonts w:asciiTheme="minorHAnsi" w:hAnsiTheme="minorHAnsi" w:cstheme="minorHAnsi"/>
                <w:i/>
                <w:iCs/>
                <w:noProof/>
              </w:rPr>
              <w:t>10.36</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Node Teaching Mode End ACK</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_Toc172537477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60</w:t>
            </w:r>
            <w:r w:rsidR="007F3B38" w:rsidRPr="007F3B38">
              <w:rPr>
                <w:rFonts w:asciiTheme="minorHAnsi" w:hAnsiTheme="minorHAnsi" w:cstheme="minorHAnsi"/>
                <w:i/>
                <w:iCs/>
                <w:noProof/>
                <w:webHidden/>
              </w:rPr>
              <w:fldChar w:fldCharType="end"/>
            </w:r>
          </w:hyperlink>
        </w:p>
        <w:p w14:paraId="7923B4C9" w14:textId="5EEE9626"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8" w:history="1">
            <w:r w:rsidR="007F3B38" w:rsidRPr="007F3B38">
              <w:rPr>
                <w:rStyle w:val="Hyperlink"/>
                <w:rFonts w:asciiTheme="minorHAnsi" w:hAnsiTheme="minorHAnsi" w:cstheme="minorHAnsi"/>
                <w:i/>
                <w:iCs/>
                <w:noProof/>
              </w:rPr>
              <w:t>10.37</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 xml:space="preserve">Node Debug Info Packet </w:t>
            </w:r>
            <w:r w:rsidR="007F3B38" w:rsidRPr="007F3B38">
              <w:rPr>
                <w:rStyle w:val="Hyperlink"/>
                <w:rFonts w:asciiTheme="minorHAnsi" w:hAnsiTheme="minorHAnsi" w:cstheme="minorHAnsi"/>
                <w:i/>
                <w:iCs/>
                <w:noProof/>
                <w:highlight w:val="yellow"/>
              </w:rPr>
              <w:t>(Only for QMAX Internal use)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_Toc172537478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61</w:t>
            </w:r>
            <w:r w:rsidR="007F3B38" w:rsidRPr="007F3B38">
              <w:rPr>
                <w:rFonts w:asciiTheme="minorHAnsi" w:hAnsiTheme="minorHAnsi" w:cstheme="minorHAnsi"/>
                <w:i/>
                <w:iCs/>
                <w:noProof/>
                <w:webHidden/>
              </w:rPr>
              <w:fldChar w:fldCharType="end"/>
            </w:r>
          </w:hyperlink>
        </w:p>
        <w:p w14:paraId="69DB8B3D" w14:textId="4B05D710" w:rsidR="007F3B38" w:rsidRPr="007F3B38" w:rsidRDefault="002246E7">
          <w:pPr>
            <w:pStyle w:val="TOC2"/>
            <w:tabs>
              <w:tab w:val="left" w:pos="1200"/>
            </w:tabs>
            <w:rPr>
              <w:rFonts w:asciiTheme="minorHAnsi" w:eastAsiaTheme="minorEastAsia" w:hAnsiTheme="minorHAnsi" w:cstheme="minorHAnsi"/>
              <w:i/>
              <w:iCs/>
              <w:noProof/>
              <w:kern w:val="2"/>
              <w:sz w:val="24"/>
              <w:szCs w:val="24"/>
              <w:lang w:val="en-IN" w:eastAsia="en-IN"/>
              <w14:ligatures w14:val="standardContextual"/>
            </w:rPr>
          </w:pPr>
          <w:hyperlink w:anchor="_Toc172537479" w:history="1">
            <w:r w:rsidR="007F3B38" w:rsidRPr="007F3B38">
              <w:rPr>
                <w:rStyle w:val="Hyperlink"/>
                <w:rFonts w:asciiTheme="minorHAnsi" w:hAnsiTheme="minorHAnsi" w:cstheme="minorHAnsi"/>
                <w:i/>
                <w:iCs/>
                <w:noProof/>
              </w:rPr>
              <w:t>10.38</w:t>
            </w:r>
            <w:r w:rsidR="007F3B38" w:rsidRPr="007F3B38">
              <w:rPr>
                <w:rFonts w:asciiTheme="minorHAnsi" w:eastAsiaTheme="minorEastAsia" w:hAnsiTheme="minorHAnsi" w:cstheme="minorHAnsi"/>
                <w:i/>
                <w:iCs/>
                <w:noProof/>
                <w:kern w:val="2"/>
                <w:sz w:val="24"/>
                <w:szCs w:val="24"/>
                <w:lang w:val="en-IN" w:eastAsia="en-IN"/>
                <w14:ligatures w14:val="standardContextual"/>
              </w:rPr>
              <w:tab/>
            </w:r>
            <w:r w:rsidR="007F3B38" w:rsidRPr="007F3B38">
              <w:rPr>
                <w:rStyle w:val="Hyperlink"/>
                <w:rFonts w:asciiTheme="minorHAnsi" w:hAnsiTheme="minorHAnsi" w:cstheme="minorHAnsi"/>
                <w:i/>
                <w:iCs/>
                <w:noProof/>
              </w:rPr>
              <w:t xml:space="preserve">Node Debug Info ACK </w:t>
            </w:r>
            <w:r w:rsidR="007F3B38" w:rsidRPr="007F3B38">
              <w:rPr>
                <w:rStyle w:val="Hyperlink"/>
                <w:rFonts w:asciiTheme="minorHAnsi" w:hAnsiTheme="minorHAnsi" w:cstheme="minorHAnsi"/>
                <w:i/>
                <w:iCs/>
                <w:noProof/>
                <w:highlight w:val="yellow"/>
              </w:rPr>
              <w:t>(Only for QMAX Internal use)</w:t>
            </w:r>
            <w:r w:rsidR="007F3B38" w:rsidRPr="007F3B38">
              <w:rPr>
                <w:rFonts w:asciiTheme="minorHAnsi" w:hAnsiTheme="minorHAnsi" w:cstheme="minorHAnsi"/>
                <w:i/>
                <w:iCs/>
                <w:noProof/>
                <w:webHidden/>
              </w:rPr>
              <w:tab/>
            </w:r>
            <w:r w:rsidR="007F3B38" w:rsidRPr="007F3B38">
              <w:rPr>
                <w:rFonts w:asciiTheme="minorHAnsi" w:hAnsiTheme="minorHAnsi" w:cstheme="minorHAnsi"/>
                <w:i/>
                <w:iCs/>
                <w:noProof/>
                <w:webHidden/>
              </w:rPr>
              <w:fldChar w:fldCharType="begin"/>
            </w:r>
            <w:r w:rsidR="007F3B38" w:rsidRPr="007F3B38">
              <w:rPr>
                <w:rFonts w:asciiTheme="minorHAnsi" w:hAnsiTheme="minorHAnsi" w:cstheme="minorHAnsi"/>
                <w:i/>
                <w:iCs/>
                <w:noProof/>
                <w:webHidden/>
              </w:rPr>
              <w:instrText xml:space="preserve"> PAGEREF _Toc172537479 \h </w:instrText>
            </w:r>
            <w:r w:rsidR="007F3B38" w:rsidRPr="007F3B38">
              <w:rPr>
                <w:rFonts w:asciiTheme="minorHAnsi" w:hAnsiTheme="minorHAnsi" w:cstheme="minorHAnsi"/>
                <w:i/>
                <w:iCs/>
                <w:noProof/>
                <w:webHidden/>
              </w:rPr>
            </w:r>
            <w:r w:rsidR="007F3B38" w:rsidRPr="007F3B38">
              <w:rPr>
                <w:rFonts w:asciiTheme="minorHAnsi" w:hAnsiTheme="minorHAnsi" w:cstheme="minorHAnsi"/>
                <w:i/>
                <w:iCs/>
                <w:noProof/>
                <w:webHidden/>
              </w:rPr>
              <w:fldChar w:fldCharType="separate"/>
            </w:r>
            <w:r w:rsidR="006C2669">
              <w:rPr>
                <w:rFonts w:asciiTheme="minorHAnsi" w:hAnsiTheme="minorHAnsi" w:cstheme="minorHAnsi"/>
                <w:i/>
                <w:iCs/>
                <w:noProof/>
                <w:webHidden/>
              </w:rPr>
              <w:t>62</w:t>
            </w:r>
            <w:r w:rsidR="007F3B38" w:rsidRPr="007F3B38">
              <w:rPr>
                <w:rFonts w:asciiTheme="minorHAnsi" w:hAnsiTheme="minorHAnsi" w:cstheme="minorHAnsi"/>
                <w:i/>
                <w:iCs/>
                <w:noProof/>
                <w:webHidden/>
              </w:rPr>
              <w:fldChar w:fldCharType="end"/>
            </w:r>
          </w:hyperlink>
        </w:p>
        <w:p w14:paraId="35010F1F" w14:textId="267985B1" w:rsidR="008D0F25" w:rsidRPr="007F3B38" w:rsidRDefault="008D0F25" w:rsidP="43DB5E95">
          <w:pPr>
            <w:pStyle w:val="TOC3"/>
            <w:tabs>
              <w:tab w:val="left" w:pos="1320"/>
              <w:tab w:val="right" w:leader="dot" w:pos="9735"/>
            </w:tabs>
            <w:rPr>
              <w:rStyle w:val="Hyperlink"/>
              <w:rFonts w:asciiTheme="minorHAnsi" w:hAnsiTheme="minorHAnsi" w:cstheme="minorHAnsi"/>
              <w:i/>
              <w:iCs/>
              <w:noProof/>
              <w:kern w:val="2"/>
              <w:lang w:val="en-IN" w:eastAsia="en-IN"/>
              <w14:ligatures w14:val="standardContextual"/>
            </w:rPr>
          </w:pPr>
          <w:r w:rsidRPr="007F3B38">
            <w:rPr>
              <w:rFonts w:asciiTheme="minorHAnsi" w:hAnsiTheme="minorHAnsi" w:cstheme="minorHAnsi"/>
              <w:i/>
              <w:iCs/>
            </w:rPr>
            <w:fldChar w:fldCharType="end"/>
          </w:r>
        </w:p>
      </w:sdtContent>
    </w:sdt>
    <w:p w14:paraId="3880B57B" w14:textId="30126E48" w:rsidR="00E548D2" w:rsidRPr="007F3B38" w:rsidRDefault="00CE01C7" w:rsidP="008E15D6">
      <w:pPr>
        <w:rPr>
          <w:rFonts w:asciiTheme="minorHAnsi" w:eastAsiaTheme="minorEastAsia" w:hAnsiTheme="minorHAnsi" w:cstheme="minorHAnsi"/>
          <w:b/>
          <w:i/>
          <w:iCs/>
          <w:noProof/>
          <w:color w:val="1F497D" w:themeColor="text2"/>
          <w:kern w:val="2"/>
          <w:sz w:val="32"/>
          <w:szCs w:val="32"/>
          <w:lang w:val="en-IN" w:eastAsia="en-IN"/>
          <w14:ligatures w14:val="standardContextual"/>
        </w:rPr>
      </w:pPr>
      <w:r w:rsidRPr="007F3B38">
        <w:rPr>
          <w:rFonts w:asciiTheme="minorHAnsi" w:eastAsiaTheme="minorEastAsia" w:hAnsiTheme="minorHAnsi" w:cstheme="minorHAnsi"/>
          <w:b/>
          <w:i/>
          <w:iCs/>
          <w:noProof/>
          <w:color w:val="1F497D" w:themeColor="text2"/>
          <w:kern w:val="2"/>
          <w:sz w:val="32"/>
          <w:szCs w:val="32"/>
          <w:lang w:val="en-IN" w:eastAsia="en-IN"/>
          <w14:ligatures w14:val="standardContextual"/>
        </w:rPr>
        <w:t>Table of</w:t>
      </w:r>
      <w:r w:rsidR="00F8526F" w:rsidRPr="007F3B38">
        <w:rPr>
          <w:rFonts w:asciiTheme="minorHAnsi" w:eastAsiaTheme="minorEastAsia" w:hAnsiTheme="minorHAnsi" w:cstheme="minorHAnsi"/>
          <w:b/>
          <w:i/>
          <w:iCs/>
          <w:noProof/>
          <w:color w:val="1F497D" w:themeColor="text2"/>
          <w:kern w:val="2"/>
          <w:sz w:val="32"/>
          <w:szCs w:val="32"/>
          <w:lang w:val="en-IN" w:eastAsia="en-IN"/>
          <w14:ligatures w14:val="standardContextual"/>
        </w:rPr>
        <w:t xml:space="preserve"> Figures</w:t>
      </w:r>
    </w:p>
    <w:p w14:paraId="54478557" w14:textId="263487A8" w:rsidR="00CE01C7" w:rsidRPr="007F3B38" w:rsidRDefault="00CE01C7">
      <w:pPr>
        <w:pStyle w:val="TableofFigures"/>
        <w:tabs>
          <w:tab w:val="right" w:leader="dot" w:pos="9736"/>
        </w:tabs>
        <w:rPr>
          <w:rFonts w:eastAsiaTheme="minorEastAsia"/>
          <w:noProof/>
          <w:kern w:val="2"/>
          <w:sz w:val="24"/>
          <w:szCs w:val="24"/>
          <w:lang w:val="en-IN" w:eastAsia="en-IN"/>
          <w14:ligatures w14:val="standardContextual"/>
        </w:rPr>
      </w:pPr>
      <w:r w:rsidRPr="007F3B38">
        <w:rPr>
          <w:rFonts w:eastAsiaTheme="minorEastAsia"/>
          <w:b/>
          <w:noProof/>
          <w:color w:val="1F497D" w:themeColor="text2"/>
          <w:kern w:val="2"/>
          <w:sz w:val="24"/>
          <w:szCs w:val="24"/>
          <w:lang w:val="en-IN" w:eastAsia="en-IN"/>
          <w14:ligatures w14:val="standardContextual"/>
        </w:rPr>
        <w:fldChar w:fldCharType="begin"/>
      </w:r>
      <w:r w:rsidRPr="007F3B38">
        <w:rPr>
          <w:rFonts w:eastAsiaTheme="minorEastAsia"/>
          <w:b/>
          <w:noProof/>
          <w:color w:val="1F497D" w:themeColor="text2"/>
          <w:kern w:val="2"/>
          <w:sz w:val="24"/>
          <w:szCs w:val="24"/>
          <w:lang w:val="en-IN" w:eastAsia="en-IN"/>
          <w14:ligatures w14:val="standardContextual"/>
        </w:rPr>
        <w:instrText xml:space="preserve"> TOC \h \z \c "Figure" </w:instrText>
      </w:r>
      <w:r w:rsidRPr="007F3B38">
        <w:rPr>
          <w:rFonts w:eastAsiaTheme="minorEastAsia"/>
          <w:b/>
          <w:noProof/>
          <w:color w:val="1F497D" w:themeColor="text2"/>
          <w:kern w:val="2"/>
          <w:sz w:val="24"/>
          <w:szCs w:val="24"/>
          <w:lang w:val="en-IN" w:eastAsia="en-IN"/>
          <w14:ligatures w14:val="standardContextual"/>
        </w:rPr>
        <w:fldChar w:fldCharType="separate"/>
      </w:r>
      <w:hyperlink w:anchor="_Toc169879552" w:history="1">
        <w:r w:rsidRPr="007F3B38">
          <w:rPr>
            <w:rStyle w:val="Hyperlink"/>
            <w:noProof/>
            <w:sz w:val="24"/>
            <w:szCs w:val="24"/>
          </w:rPr>
          <w:t>Figure 4.1 Software Architecture Block Diagram</w:t>
        </w:r>
        <w:r w:rsidRPr="007F3B38">
          <w:rPr>
            <w:noProof/>
            <w:webHidden/>
            <w:sz w:val="24"/>
            <w:szCs w:val="24"/>
          </w:rPr>
          <w:tab/>
        </w:r>
        <w:r w:rsidRPr="007F3B38">
          <w:rPr>
            <w:noProof/>
            <w:webHidden/>
            <w:sz w:val="24"/>
            <w:szCs w:val="24"/>
          </w:rPr>
          <w:fldChar w:fldCharType="begin"/>
        </w:r>
        <w:r w:rsidRPr="007F3B38">
          <w:rPr>
            <w:noProof/>
            <w:webHidden/>
            <w:sz w:val="24"/>
            <w:szCs w:val="24"/>
          </w:rPr>
          <w:instrText xml:space="preserve"> PAGEREF _Toc169879552 \h </w:instrText>
        </w:r>
        <w:r w:rsidRPr="007F3B38">
          <w:rPr>
            <w:noProof/>
            <w:webHidden/>
            <w:sz w:val="24"/>
            <w:szCs w:val="24"/>
          </w:rPr>
        </w:r>
        <w:r w:rsidRPr="007F3B38">
          <w:rPr>
            <w:noProof/>
            <w:webHidden/>
            <w:sz w:val="24"/>
            <w:szCs w:val="24"/>
          </w:rPr>
          <w:fldChar w:fldCharType="separate"/>
        </w:r>
        <w:r w:rsidR="006C2669">
          <w:rPr>
            <w:noProof/>
            <w:webHidden/>
            <w:sz w:val="24"/>
            <w:szCs w:val="24"/>
          </w:rPr>
          <w:t>6</w:t>
        </w:r>
        <w:r w:rsidRPr="007F3B38">
          <w:rPr>
            <w:noProof/>
            <w:webHidden/>
            <w:sz w:val="24"/>
            <w:szCs w:val="24"/>
          </w:rPr>
          <w:fldChar w:fldCharType="end"/>
        </w:r>
      </w:hyperlink>
    </w:p>
    <w:p w14:paraId="56D33964" w14:textId="1C558EFD"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53" w:history="1">
        <w:r w:rsidR="00CE01C7" w:rsidRPr="007F3B38">
          <w:rPr>
            <w:rStyle w:val="Hyperlink"/>
            <w:noProof/>
            <w:sz w:val="24"/>
            <w:szCs w:val="24"/>
          </w:rPr>
          <w:t>Figure 10.1 Gateway Registration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_Toc169879553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21</w:t>
        </w:r>
        <w:r w:rsidR="00CE01C7" w:rsidRPr="007F3B38">
          <w:rPr>
            <w:noProof/>
            <w:webHidden/>
            <w:sz w:val="24"/>
            <w:szCs w:val="24"/>
          </w:rPr>
          <w:fldChar w:fldCharType="end"/>
        </w:r>
      </w:hyperlink>
    </w:p>
    <w:p w14:paraId="004D828E" w14:textId="5D10F4A4"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54" w:history="1">
        <w:r w:rsidR="00CE01C7" w:rsidRPr="007F3B38">
          <w:rPr>
            <w:rStyle w:val="Hyperlink"/>
            <w:noProof/>
            <w:sz w:val="24"/>
            <w:szCs w:val="24"/>
          </w:rPr>
          <w:t>Figure 10.2 Gateway Registration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_Toc169879554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22</w:t>
        </w:r>
        <w:r w:rsidR="00CE01C7" w:rsidRPr="007F3B38">
          <w:rPr>
            <w:noProof/>
            <w:webHidden/>
            <w:sz w:val="24"/>
            <w:szCs w:val="24"/>
          </w:rPr>
          <w:fldChar w:fldCharType="end"/>
        </w:r>
      </w:hyperlink>
    </w:p>
    <w:p w14:paraId="3896312B" w14:textId="2A9E8D4B"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55" w:history="1">
        <w:r w:rsidR="00CE01C7" w:rsidRPr="007F3B38">
          <w:rPr>
            <w:rStyle w:val="Hyperlink"/>
            <w:noProof/>
            <w:sz w:val="24"/>
            <w:szCs w:val="24"/>
          </w:rPr>
          <w:t>Figure 10.3 Gateway 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_Toc169879555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23</w:t>
        </w:r>
        <w:r w:rsidR="00CE01C7" w:rsidRPr="007F3B38">
          <w:rPr>
            <w:noProof/>
            <w:webHidden/>
            <w:sz w:val="24"/>
            <w:szCs w:val="24"/>
          </w:rPr>
          <w:fldChar w:fldCharType="end"/>
        </w:r>
      </w:hyperlink>
    </w:p>
    <w:p w14:paraId="74E8FF35" w14:textId="391EA3B9"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56" w:history="1">
        <w:r w:rsidR="00CE01C7" w:rsidRPr="007F3B38">
          <w:rPr>
            <w:rStyle w:val="Hyperlink"/>
            <w:noProof/>
            <w:sz w:val="24"/>
            <w:szCs w:val="24"/>
          </w:rPr>
          <w:t>Figure 10.4 Gateway Unregistration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_Toc169879556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24</w:t>
        </w:r>
        <w:r w:rsidR="00CE01C7" w:rsidRPr="007F3B38">
          <w:rPr>
            <w:noProof/>
            <w:webHidden/>
            <w:sz w:val="24"/>
            <w:szCs w:val="24"/>
          </w:rPr>
          <w:fldChar w:fldCharType="end"/>
        </w:r>
      </w:hyperlink>
    </w:p>
    <w:p w14:paraId="29939283" w14:textId="12620747"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57" w:history="1">
        <w:r w:rsidR="00CE01C7" w:rsidRPr="007F3B38">
          <w:rPr>
            <w:rStyle w:val="Hyperlink"/>
            <w:noProof/>
            <w:sz w:val="24"/>
            <w:szCs w:val="24"/>
          </w:rPr>
          <w:t>Figure 10.5 Gateway Unregistration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_Toc169879557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25</w:t>
        </w:r>
        <w:r w:rsidR="00CE01C7" w:rsidRPr="007F3B38">
          <w:rPr>
            <w:noProof/>
            <w:webHidden/>
            <w:sz w:val="24"/>
            <w:szCs w:val="24"/>
          </w:rPr>
          <w:fldChar w:fldCharType="end"/>
        </w:r>
      </w:hyperlink>
    </w:p>
    <w:p w14:paraId="1D68619E" w14:textId="70A4027A"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58" w:history="1">
        <w:r w:rsidR="00CE01C7" w:rsidRPr="007F3B38">
          <w:rPr>
            <w:rStyle w:val="Hyperlink"/>
            <w:noProof/>
            <w:sz w:val="24"/>
            <w:szCs w:val="24"/>
          </w:rPr>
          <w:t>Figure 10.6 Gateway AC Control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_Toc169879558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27</w:t>
        </w:r>
        <w:r w:rsidR="00CE01C7" w:rsidRPr="007F3B38">
          <w:rPr>
            <w:noProof/>
            <w:webHidden/>
            <w:sz w:val="24"/>
            <w:szCs w:val="24"/>
          </w:rPr>
          <w:fldChar w:fldCharType="end"/>
        </w:r>
      </w:hyperlink>
    </w:p>
    <w:p w14:paraId="48759C73" w14:textId="1D202F6E"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59" w:history="1">
        <w:r w:rsidR="00CE01C7" w:rsidRPr="007F3B38">
          <w:rPr>
            <w:rStyle w:val="Hyperlink"/>
            <w:noProof/>
            <w:sz w:val="24"/>
            <w:szCs w:val="24"/>
          </w:rPr>
          <w:t>Figure 10.7 Gateway AC Control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_Toc169879559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28</w:t>
        </w:r>
        <w:r w:rsidR="00CE01C7" w:rsidRPr="007F3B38">
          <w:rPr>
            <w:noProof/>
            <w:webHidden/>
            <w:sz w:val="24"/>
            <w:szCs w:val="24"/>
          </w:rPr>
          <w:fldChar w:fldCharType="end"/>
        </w:r>
      </w:hyperlink>
    </w:p>
    <w:p w14:paraId="62FFCE81" w14:textId="7F4A0A95"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0" w:history="1">
        <w:r w:rsidR="00CE01C7" w:rsidRPr="007F3B38">
          <w:rPr>
            <w:rStyle w:val="Hyperlink"/>
            <w:noProof/>
            <w:sz w:val="24"/>
            <w:szCs w:val="24"/>
          </w:rPr>
          <w:t>Figure 10.8 Gateway AC manual control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_Toc169879560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30</w:t>
        </w:r>
        <w:r w:rsidR="00CE01C7" w:rsidRPr="007F3B38">
          <w:rPr>
            <w:noProof/>
            <w:webHidden/>
            <w:sz w:val="24"/>
            <w:szCs w:val="24"/>
          </w:rPr>
          <w:fldChar w:fldCharType="end"/>
        </w:r>
      </w:hyperlink>
    </w:p>
    <w:p w14:paraId="0AA205D4" w14:textId="479A193A"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1" w:history="1">
        <w:r w:rsidR="00CE01C7" w:rsidRPr="007F3B38">
          <w:rPr>
            <w:rStyle w:val="Hyperlink"/>
            <w:noProof/>
            <w:sz w:val="24"/>
            <w:szCs w:val="24"/>
          </w:rPr>
          <w:t>Figure 10.9 Gateway AC Remote Reconfiguration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_Toc169879561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31</w:t>
        </w:r>
        <w:r w:rsidR="00CE01C7" w:rsidRPr="007F3B38">
          <w:rPr>
            <w:noProof/>
            <w:webHidden/>
            <w:sz w:val="24"/>
            <w:szCs w:val="24"/>
          </w:rPr>
          <w:fldChar w:fldCharType="end"/>
        </w:r>
      </w:hyperlink>
    </w:p>
    <w:p w14:paraId="04C65D20" w14:textId="4844DB91"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2" w:history="1">
        <w:r w:rsidR="00CE01C7" w:rsidRPr="007F3B38">
          <w:rPr>
            <w:rStyle w:val="Hyperlink"/>
            <w:noProof/>
            <w:sz w:val="24"/>
            <w:szCs w:val="24"/>
          </w:rPr>
          <w:t>Figure 10.10 Gateway AC Remote Reconfiguration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_Toc169879562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32</w:t>
        </w:r>
        <w:r w:rsidR="00CE01C7" w:rsidRPr="007F3B38">
          <w:rPr>
            <w:noProof/>
            <w:webHidden/>
            <w:sz w:val="24"/>
            <w:szCs w:val="24"/>
          </w:rPr>
          <w:fldChar w:fldCharType="end"/>
        </w:r>
      </w:hyperlink>
    </w:p>
    <w:p w14:paraId="48EF5690" w14:textId="10AF58E8"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3" w:history="1">
        <w:r w:rsidR="00CE01C7" w:rsidRPr="007F3B38">
          <w:rPr>
            <w:rStyle w:val="Hyperlink"/>
            <w:noProof/>
            <w:sz w:val="24"/>
            <w:szCs w:val="24"/>
          </w:rPr>
          <w:t>Figure 10.11 Gateway Heartbeat ACK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_Toc169879563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33</w:t>
        </w:r>
        <w:r w:rsidR="00CE01C7" w:rsidRPr="007F3B38">
          <w:rPr>
            <w:noProof/>
            <w:webHidden/>
            <w:sz w:val="24"/>
            <w:szCs w:val="24"/>
          </w:rPr>
          <w:fldChar w:fldCharType="end"/>
        </w:r>
      </w:hyperlink>
    </w:p>
    <w:p w14:paraId="20D8A629" w14:textId="3BED0034"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4" w:history="1">
        <w:r w:rsidR="00CE01C7" w:rsidRPr="007F3B38">
          <w:rPr>
            <w:rStyle w:val="Hyperlink"/>
            <w:noProof/>
            <w:sz w:val="24"/>
            <w:szCs w:val="24"/>
          </w:rPr>
          <w:t>Figure 10.12 Gateway Heartbeat Publish 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_Toc169879564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34</w:t>
        </w:r>
        <w:r w:rsidR="00CE01C7" w:rsidRPr="007F3B38">
          <w:rPr>
            <w:noProof/>
            <w:webHidden/>
            <w:sz w:val="24"/>
            <w:szCs w:val="24"/>
          </w:rPr>
          <w:fldChar w:fldCharType="end"/>
        </w:r>
      </w:hyperlink>
    </w:p>
    <w:p w14:paraId="326B3030" w14:textId="05410C33"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5" w:history="1">
        <w:r w:rsidR="00CE01C7" w:rsidRPr="007F3B38">
          <w:rPr>
            <w:rStyle w:val="Hyperlink"/>
            <w:noProof/>
            <w:sz w:val="24"/>
            <w:szCs w:val="24"/>
          </w:rPr>
          <w:t>Figure 10.13 Gateway Heartbeat Publish Configuration ACK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_Toc169879565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35</w:t>
        </w:r>
        <w:r w:rsidR="00CE01C7" w:rsidRPr="007F3B38">
          <w:rPr>
            <w:noProof/>
            <w:webHidden/>
            <w:sz w:val="24"/>
            <w:szCs w:val="24"/>
          </w:rPr>
          <w:fldChar w:fldCharType="end"/>
        </w:r>
      </w:hyperlink>
    </w:p>
    <w:p w14:paraId="55246B3E" w14:textId="10C59829"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6" w:history="1">
        <w:r w:rsidR="00CE01C7" w:rsidRPr="007F3B38">
          <w:rPr>
            <w:rStyle w:val="Hyperlink"/>
            <w:noProof/>
            <w:sz w:val="24"/>
            <w:szCs w:val="24"/>
          </w:rPr>
          <w:t>Figure 10.16 Gateway Teaching Mode Start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_Toc169879566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36</w:t>
        </w:r>
        <w:r w:rsidR="00CE01C7" w:rsidRPr="007F3B38">
          <w:rPr>
            <w:noProof/>
            <w:webHidden/>
            <w:sz w:val="24"/>
            <w:szCs w:val="24"/>
          </w:rPr>
          <w:fldChar w:fldCharType="end"/>
        </w:r>
      </w:hyperlink>
    </w:p>
    <w:p w14:paraId="71330023" w14:textId="3006EDB4"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7" w:history="1">
        <w:r w:rsidR="00CE01C7" w:rsidRPr="007F3B38">
          <w:rPr>
            <w:rStyle w:val="Hyperlink"/>
            <w:noProof/>
            <w:sz w:val="24"/>
            <w:szCs w:val="24"/>
          </w:rPr>
          <w:t>Figure 10.17 Gateway Teaching Mode Start ACK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_Toc169879567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38</w:t>
        </w:r>
        <w:r w:rsidR="00CE01C7" w:rsidRPr="007F3B38">
          <w:rPr>
            <w:noProof/>
            <w:webHidden/>
            <w:sz w:val="24"/>
            <w:szCs w:val="24"/>
          </w:rPr>
          <w:fldChar w:fldCharType="end"/>
        </w:r>
      </w:hyperlink>
    </w:p>
    <w:p w14:paraId="4C993E04" w14:textId="06962D21"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8" w:history="1">
        <w:r w:rsidR="00CE01C7" w:rsidRPr="007F3B38">
          <w:rPr>
            <w:rStyle w:val="Hyperlink"/>
            <w:noProof/>
            <w:sz w:val="24"/>
            <w:szCs w:val="24"/>
          </w:rPr>
          <w:t>Figure 10.18 Gateway Teaching Mode End ACK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_Toc169879568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39</w:t>
        </w:r>
        <w:r w:rsidR="00CE01C7" w:rsidRPr="007F3B38">
          <w:rPr>
            <w:noProof/>
            <w:webHidden/>
            <w:sz w:val="24"/>
            <w:szCs w:val="24"/>
          </w:rPr>
          <w:fldChar w:fldCharType="end"/>
        </w:r>
      </w:hyperlink>
    </w:p>
    <w:p w14:paraId="2DED10AC" w14:textId="2B22842F"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69" w:history="1">
        <w:r w:rsidR="00CE01C7" w:rsidRPr="007F3B38">
          <w:rPr>
            <w:rStyle w:val="Hyperlink"/>
            <w:noProof/>
            <w:sz w:val="24"/>
            <w:szCs w:val="24"/>
          </w:rPr>
          <w:t>Figure 10.19 Gateway Debug Info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_Toc169879569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40</w:t>
        </w:r>
        <w:r w:rsidR="00CE01C7" w:rsidRPr="007F3B38">
          <w:rPr>
            <w:noProof/>
            <w:webHidden/>
            <w:sz w:val="24"/>
            <w:szCs w:val="24"/>
          </w:rPr>
          <w:fldChar w:fldCharType="end"/>
        </w:r>
      </w:hyperlink>
    </w:p>
    <w:p w14:paraId="7AA55B91" w14:textId="36ECC76D"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0" w:history="1">
        <w:r w:rsidR="00CE01C7" w:rsidRPr="007F3B38">
          <w:rPr>
            <w:rStyle w:val="Hyperlink"/>
            <w:noProof/>
            <w:sz w:val="24"/>
            <w:szCs w:val="24"/>
          </w:rPr>
          <w:t>Figure 10.20 Gateway Debug Info ACK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_Toc169879570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41</w:t>
        </w:r>
        <w:r w:rsidR="00CE01C7" w:rsidRPr="007F3B38">
          <w:rPr>
            <w:noProof/>
            <w:webHidden/>
            <w:sz w:val="24"/>
            <w:szCs w:val="24"/>
          </w:rPr>
          <w:fldChar w:fldCharType="end"/>
        </w:r>
      </w:hyperlink>
    </w:p>
    <w:p w14:paraId="34B6B5A6" w14:textId="326AE204"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1" w:history="1">
        <w:r w:rsidR="00CE01C7" w:rsidRPr="007F3B38">
          <w:rPr>
            <w:rStyle w:val="Hyperlink"/>
            <w:noProof/>
            <w:sz w:val="24"/>
            <w:szCs w:val="24"/>
          </w:rPr>
          <w:t>Figure 10.21 Node Provisioning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_Toc169879571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42</w:t>
        </w:r>
        <w:r w:rsidR="00CE01C7" w:rsidRPr="007F3B38">
          <w:rPr>
            <w:noProof/>
            <w:webHidden/>
            <w:sz w:val="24"/>
            <w:szCs w:val="24"/>
          </w:rPr>
          <w:fldChar w:fldCharType="end"/>
        </w:r>
      </w:hyperlink>
    </w:p>
    <w:p w14:paraId="60637167" w14:textId="07573003"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2" w:history="1">
        <w:r w:rsidR="00CE01C7" w:rsidRPr="007F3B38">
          <w:rPr>
            <w:rStyle w:val="Hyperlink"/>
            <w:noProof/>
            <w:sz w:val="24"/>
            <w:szCs w:val="24"/>
          </w:rPr>
          <w:t>Figure 10.22 Node Provisioning ACK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_Toc169879572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43</w:t>
        </w:r>
        <w:r w:rsidR="00CE01C7" w:rsidRPr="007F3B38">
          <w:rPr>
            <w:noProof/>
            <w:webHidden/>
            <w:sz w:val="24"/>
            <w:szCs w:val="24"/>
          </w:rPr>
          <w:fldChar w:fldCharType="end"/>
        </w:r>
      </w:hyperlink>
    </w:p>
    <w:p w14:paraId="62025CED" w14:textId="561B7735"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3" w:history="1">
        <w:r w:rsidR="00CE01C7" w:rsidRPr="007F3B38">
          <w:rPr>
            <w:rStyle w:val="Hyperlink"/>
            <w:noProof/>
            <w:sz w:val="24"/>
            <w:szCs w:val="24"/>
          </w:rPr>
          <w:t>Figure 10.23 Node 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_Toc169879573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44</w:t>
        </w:r>
        <w:r w:rsidR="00CE01C7" w:rsidRPr="007F3B38">
          <w:rPr>
            <w:noProof/>
            <w:webHidden/>
            <w:sz w:val="24"/>
            <w:szCs w:val="24"/>
          </w:rPr>
          <w:fldChar w:fldCharType="end"/>
        </w:r>
      </w:hyperlink>
    </w:p>
    <w:p w14:paraId="0FB3C824" w14:textId="33AFD271"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4" w:history="1">
        <w:r w:rsidR="00CE01C7" w:rsidRPr="007F3B38">
          <w:rPr>
            <w:rStyle w:val="Hyperlink"/>
            <w:noProof/>
            <w:sz w:val="24"/>
            <w:szCs w:val="24"/>
          </w:rPr>
          <w:t>Figure 10.24 Node Unprovsioning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_Toc169879574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45</w:t>
        </w:r>
        <w:r w:rsidR="00CE01C7" w:rsidRPr="007F3B38">
          <w:rPr>
            <w:noProof/>
            <w:webHidden/>
            <w:sz w:val="24"/>
            <w:szCs w:val="24"/>
          </w:rPr>
          <w:fldChar w:fldCharType="end"/>
        </w:r>
      </w:hyperlink>
    </w:p>
    <w:p w14:paraId="7F11D0F6" w14:textId="720B8365"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5" w:history="1">
        <w:r w:rsidR="00CE01C7" w:rsidRPr="007F3B38">
          <w:rPr>
            <w:rStyle w:val="Hyperlink"/>
            <w:noProof/>
            <w:sz w:val="24"/>
            <w:szCs w:val="24"/>
          </w:rPr>
          <w:t>Figure 10.25 Node Unprovisioning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_Toc169879575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46</w:t>
        </w:r>
        <w:r w:rsidR="00CE01C7" w:rsidRPr="007F3B38">
          <w:rPr>
            <w:noProof/>
            <w:webHidden/>
            <w:sz w:val="24"/>
            <w:szCs w:val="24"/>
          </w:rPr>
          <w:fldChar w:fldCharType="end"/>
        </w:r>
      </w:hyperlink>
    </w:p>
    <w:p w14:paraId="698A5CEF" w14:textId="65D5FEBC"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6" w:history="1">
        <w:r w:rsidR="00CE01C7" w:rsidRPr="007F3B38">
          <w:rPr>
            <w:rStyle w:val="Hyperlink"/>
            <w:noProof/>
            <w:sz w:val="24"/>
            <w:szCs w:val="24"/>
          </w:rPr>
          <w:t>Figure 10.26 Node AC Control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_Toc169879576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48</w:t>
        </w:r>
        <w:r w:rsidR="00CE01C7" w:rsidRPr="007F3B38">
          <w:rPr>
            <w:noProof/>
            <w:webHidden/>
            <w:sz w:val="24"/>
            <w:szCs w:val="24"/>
          </w:rPr>
          <w:fldChar w:fldCharType="end"/>
        </w:r>
      </w:hyperlink>
    </w:p>
    <w:p w14:paraId="7C1C287E" w14:textId="05AF3223"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7" w:history="1">
        <w:r w:rsidR="00CE01C7" w:rsidRPr="007F3B38">
          <w:rPr>
            <w:rStyle w:val="Hyperlink"/>
            <w:noProof/>
            <w:sz w:val="24"/>
            <w:szCs w:val="24"/>
          </w:rPr>
          <w:t>Figure 10.27 Node AC Control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_Toc169879577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49</w:t>
        </w:r>
        <w:r w:rsidR="00CE01C7" w:rsidRPr="007F3B38">
          <w:rPr>
            <w:noProof/>
            <w:webHidden/>
            <w:sz w:val="24"/>
            <w:szCs w:val="24"/>
          </w:rPr>
          <w:fldChar w:fldCharType="end"/>
        </w:r>
      </w:hyperlink>
    </w:p>
    <w:p w14:paraId="5F4A6AA6" w14:textId="3808A972"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8" w:history="1">
        <w:r w:rsidR="00CE01C7" w:rsidRPr="007F3B38">
          <w:rPr>
            <w:rStyle w:val="Hyperlink"/>
            <w:noProof/>
            <w:sz w:val="24"/>
            <w:szCs w:val="24"/>
          </w:rPr>
          <w:t>Figure 10.28 Node AC Locking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_Toc169879578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51</w:t>
        </w:r>
        <w:r w:rsidR="00CE01C7" w:rsidRPr="007F3B38">
          <w:rPr>
            <w:noProof/>
            <w:webHidden/>
            <w:sz w:val="24"/>
            <w:szCs w:val="24"/>
          </w:rPr>
          <w:fldChar w:fldCharType="end"/>
        </w:r>
      </w:hyperlink>
    </w:p>
    <w:p w14:paraId="44EA4C54" w14:textId="60FF336A"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79" w:history="1">
        <w:r w:rsidR="00CE01C7" w:rsidRPr="007F3B38">
          <w:rPr>
            <w:rStyle w:val="Hyperlink"/>
            <w:noProof/>
            <w:sz w:val="24"/>
            <w:szCs w:val="24"/>
          </w:rPr>
          <w:t>Figure 10.29 Node Reconfiguration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_Toc169879579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52</w:t>
        </w:r>
        <w:r w:rsidR="00CE01C7" w:rsidRPr="007F3B38">
          <w:rPr>
            <w:noProof/>
            <w:webHidden/>
            <w:sz w:val="24"/>
            <w:szCs w:val="24"/>
          </w:rPr>
          <w:fldChar w:fldCharType="end"/>
        </w:r>
      </w:hyperlink>
    </w:p>
    <w:p w14:paraId="6B7F0D2D" w14:textId="570558AA"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0" w:history="1">
        <w:r w:rsidR="00CE01C7" w:rsidRPr="007F3B38">
          <w:rPr>
            <w:rStyle w:val="Hyperlink"/>
            <w:noProof/>
            <w:sz w:val="24"/>
            <w:szCs w:val="24"/>
          </w:rPr>
          <w:t>Figure 10.30 Node Reconfiguration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_Toc169879580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53</w:t>
        </w:r>
        <w:r w:rsidR="00CE01C7" w:rsidRPr="007F3B38">
          <w:rPr>
            <w:noProof/>
            <w:webHidden/>
            <w:sz w:val="24"/>
            <w:szCs w:val="24"/>
          </w:rPr>
          <w:fldChar w:fldCharType="end"/>
        </w:r>
      </w:hyperlink>
    </w:p>
    <w:p w14:paraId="04296F50" w14:textId="19B66E47"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1" w:history="1">
        <w:r w:rsidR="00CE01C7" w:rsidRPr="007F3B38">
          <w:rPr>
            <w:rStyle w:val="Hyperlink"/>
            <w:noProof/>
            <w:sz w:val="24"/>
            <w:szCs w:val="24"/>
          </w:rPr>
          <w:t xml:space="preserve">Figure 10.31 Node </w:t>
        </w:r>
        <w:r w:rsidR="00E35405" w:rsidRPr="007F3B38">
          <w:rPr>
            <w:rStyle w:val="Hyperlink"/>
            <w:noProof/>
            <w:sz w:val="24"/>
            <w:szCs w:val="24"/>
          </w:rPr>
          <w:t>Heartbeat</w:t>
        </w:r>
        <w:r w:rsidR="00CE01C7" w:rsidRPr="007F3B38">
          <w:rPr>
            <w:rStyle w:val="Hyperlink"/>
            <w:noProof/>
            <w:sz w:val="24"/>
            <w:szCs w:val="24"/>
          </w:rPr>
          <w:t xml:space="preserve">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_Toc169879581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54</w:t>
        </w:r>
        <w:r w:rsidR="00CE01C7" w:rsidRPr="007F3B38">
          <w:rPr>
            <w:noProof/>
            <w:webHidden/>
            <w:sz w:val="24"/>
            <w:szCs w:val="24"/>
          </w:rPr>
          <w:fldChar w:fldCharType="end"/>
        </w:r>
      </w:hyperlink>
    </w:p>
    <w:p w14:paraId="449FFC32" w14:textId="5BB48FD1"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2" w:history="1">
        <w:r w:rsidR="00CE01C7" w:rsidRPr="007F3B38">
          <w:rPr>
            <w:rStyle w:val="Hyperlink"/>
            <w:noProof/>
            <w:sz w:val="24"/>
            <w:szCs w:val="24"/>
          </w:rPr>
          <w:t>Figure 10.32 Node Publish 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_Toc169879582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55</w:t>
        </w:r>
        <w:r w:rsidR="00CE01C7" w:rsidRPr="007F3B38">
          <w:rPr>
            <w:noProof/>
            <w:webHidden/>
            <w:sz w:val="24"/>
            <w:szCs w:val="24"/>
          </w:rPr>
          <w:fldChar w:fldCharType="end"/>
        </w:r>
      </w:hyperlink>
    </w:p>
    <w:p w14:paraId="489AE37A" w14:textId="09E34060"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3" w:history="1">
        <w:r w:rsidR="00CE01C7" w:rsidRPr="007F3B38">
          <w:rPr>
            <w:rStyle w:val="Hyperlink"/>
            <w:noProof/>
            <w:sz w:val="24"/>
            <w:szCs w:val="24"/>
          </w:rPr>
          <w:t>Figure 10.33 Node Publish Configuration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_Toc169879583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56</w:t>
        </w:r>
        <w:r w:rsidR="00CE01C7" w:rsidRPr="007F3B38">
          <w:rPr>
            <w:noProof/>
            <w:webHidden/>
            <w:sz w:val="24"/>
            <w:szCs w:val="24"/>
          </w:rPr>
          <w:fldChar w:fldCharType="end"/>
        </w:r>
      </w:hyperlink>
    </w:p>
    <w:p w14:paraId="7915ACF0" w14:textId="449778B6"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4" w:history="1">
        <w:r w:rsidR="00CE01C7" w:rsidRPr="007F3B38">
          <w:rPr>
            <w:rStyle w:val="Hyperlink"/>
            <w:noProof/>
            <w:sz w:val="24"/>
            <w:szCs w:val="24"/>
          </w:rPr>
          <w:t>Figure 10.34 Node Teaching Mode Start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_Toc169879584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57</w:t>
        </w:r>
        <w:r w:rsidR="00CE01C7" w:rsidRPr="007F3B38">
          <w:rPr>
            <w:noProof/>
            <w:webHidden/>
            <w:sz w:val="24"/>
            <w:szCs w:val="24"/>
          </w:rPr>
          <w:fldChar w:fldCharType="end"/>
        </w:r>
      </w:hyperlink>
    </w:p>
    <w:p w14:paraId="4F98696C" w14:textId="21F599EC"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5" w:history="1">
        <w:r w:rsidR="00CE01C7" w:rsidRPr="007F3B38">
          <w:rPr>
            <w:rStyle w:val="Hyperlink"/>
            <w:noProof/>
            <w:sz w:val="24"/>
            <w:szCs w:val="24"/>
          </w:rPr>
          <w:t>Figure 10.35 Node Teaching Mode Start ACK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_Toc169879585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59</w:t>
        </w:r>
        <w:r w:rsidR="00CE01C7" w:rsidRPr="007F3B38">
          <w:rPr>
            <w:noProof/>
            <w:webHidden/>
            <w:sz w:val="24"/>
            <w:szCs w:val="24"/>
          </w:rPr>
          <w:fldChar w:fldCharType="end"/>
        </w:r>
      </w:hyperlink>
    </w:p>
    <w:p w14:paraId="2511465A" w14:textId="43876F83"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6" w:history="1">
        <w:r w:rsidR="00CE01C7" w:rsidRPr="007F3B38">
          <w:rPr>
            <w:rStyle w:val="Hyperlink"/>
            <w:noProof/>
            <w:sz w:val="24"/>
            <w:szCs w:val="24"/>
          </w:rPr>
          <w:t>Figure 10.36 Node Teaching Mode End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_Toc169879586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60</w:t>
        </w:r>
        <w:r w:rsidR="00CE01C7" w:rsidRPr="007F3B38">
          <w:rPr>
            <w:noProof/>
            <w:webHidden/>
            <w:sz w:val="24"/>
            <w:szCs w:val="24"/>
          </w:rPr>
          <w:fldChar w:fldCharType="end"/>
        </w:r>
      </w:hyperlink>
    </w:p>
    <w:p w14:paraId="22C4B6AD" w14:textId="1C863759"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7" w:history="1">
        <w:r w:rsidR="00CE01C7" w:rsidRPr="007F3B38">
          <w:rPr>
            <w:rStyle w:val="Hyperlink"/>
            <w:noProof/>
            <w:sz w:val="24"/>
            <w:szCs w:val="24"/>
          </w:rPr>
          <w:t>Figure 10.37 Node Debug Info Process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_Toc169879587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61</w:t>
        </w:r>
        <w:r w:rsidR="00CE01C7" w:rsidRPr="007F3B38">
          <w:rPr>
            <w:noProof/>
            <w:webHidden/>
            <w:sz w:val="24"/>
            <w:szCs w:val="24"/>
          </w:rPr>
          <w:fldChar w:fldCharType="end"/>
        </w:r>
      </w:hyperlink>
    </w:p>
    <w:p w14:paraId="6FA0C55D" w14:textId="5A73F703" w:rsidR="00CE01C7"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88" w:history="1">
        <w:r w:rsidR="00CE01C7" w:rsidRPr="007F3B38">
          <w:rPr>
            <w:rStyle w:val="Hyperlink"/>
            <w:noProof/>
            <w:sz w:val="24"/>
            <w:szCs w:val="24"/>
          </w:rPr>
          <w:t>Figure 10.38 Node Debug Info ACK flow</w:t>
        </w:r>
        <w:r w:rsidR="00CE01C7" w:rsidRPr="007F3B38">
          <w:rPr>
            <w:noProof/>
            <w:webHidden/>
            <w:sz w:val="24"/>
            <w:szCs w:val="24"/>
          </w:rPr>
          <w:tab/>
        </w:r>
        <w:r w:rsidR="00CE01C7" w:rsidRPr="007F3B38">
          <w:rPr>
            <w:noProof/>
            <w:webHidden/>
            <w:sz w:val="24"/>
            <w:szCs w:val="24"/>
          </w:rPr>
          <w:fldChar w:fldCharType="begin"/>
        </w:r>
        <w:r w:rsidR="00CE01C7" w:rsidRPr="007F3B38">
          <w:rPr>
            <w:noProof/>
            <w:webHidden/>
            <w:sz w:val="24"/>
            <w:szCs w:val="24"/>
          </w:rPr>
          <w:instrText xml:space="preserve"> PAGEREF _Toc169879588 \h </w:instrText>
        </w:r>
        <w:r w:rsidR="00CE01C7" w:rsidRPr="007F3B38">
          <w:rPr>
            <w:noProof/>
            <w:webHidden/>
            <w:sz w:val="24"/>
            <w:szCs w:val="24"/>
          </w:rPr>
        </w:r>
        <w:r w:rsidR="00CE01C7" w:rsidRPr="007F3B38">
          <w:rPr>
            <w:noProof/>
            <w:webHidden/>
            <w:sz w:val="24"/>
            <w:szCs w:val="24"/>
          </w:rPr>
          <w:fldChar w:fldCharType="separate"/>
        </w:r>
        <w:r w:rsidR="006C2669">
          <w:rPr>
            <w:noProof/>
            <w:webHidden/>
            <w:sz w:val="24"/>
            <w:szCs w:val="24"/>
          </w:rPr>
          <w:t>62</w:t>
        </w:r>
        <w:r w:rsidR="00CE01C7" w:rsidRPr="007F3B38">
          <w:rPr>
            <w:noProof/>
            <w:webHidden/>
            <w:sz w:val="24"/>
            <w:szCs w:val="24"/>
          </w:rPr>
          <w:fldChar w:fldCharType="end"/>
        </w:r>
      </w:hyperlink>
    </w:p>
    <w:p w14:paraId="0586BFE3" w14:textId="05C07BAC" w:rsidR="008E15D6" w:rsidRPr="007F3B38" w:rsidRDefault="00CE01C7">
      <w:pPr>
        <w:rPr>
          <w:rFonts w:asciiTheme="minorHAnsi" w:eastAsiaTheme="minorEastAsia" w:hAnsiTheme="minorHAnsi" w:cstheme="minorHAnsi"/>
          <w:b/>
          <w:i/>
          <w:iCs/>
          <w:noProof/>
          <w:color w:val="1F497D" w:themeColor="text2"/>
          <w:kern w:val="2"/>
          <w:szCs w:val="24"/>
          <w:lang w:val="en-IN" w:eastAsia="en-IN"/>
          <w14:ligatures w14:val="standardContextual"/>
        </w:rPr>
      </w:pPr>
      <w:r w:rsidRPr="007F3B38">
        <w:rPr>
          <w:rFonts w:asciiTheme="minorHAnsi" w:eastAsiaTheme="minorEastAsia" w:hAnsiTheme="minorHAnsi" w:cstheme="minorHAnsi"/>
          <w:b/>
          <w:i/>
          <w:iCs/>
          <w:noProof/>
          <w:color w:val="1F497D" w:themeColor="text2"/>
          <w:kern w:val="2"/>
          <w:szCs w:val="24"/>
          <w:lang w:val="en-IN" w:eastAsia="en-IN"/>
          <w14:ligatures w14:val="standardContextual"/>
        </w:rPr>
        <w:fldChar w:fldCharType="end"/>
      </w:r>
    </w:p>
    <w:p w14:paraId="06445D3C" w14:textId="77777777" w:rsidR="0018599C" w:rsidRPr="007F3B38" w:rsidRDefault="0018599C" w:rsidP="0018599C">
      <w:pPr>
        <w:rPr>
          <w:rFonts w:asciiTheme="minorHAnsi" w:eastAsiaTheme="minorEastAsia" w:hAnsiTheme="minorHAnsi" w:cstheme="minorHAnsi"/>
          <w:b/>
          <w:i/>
          <w:iCs/>
          <w:noProof/>
          <w:color w:val="1F497D" w:themeColor="text2"/>
          <w:kern w:val="2"/>
          <w:szCs w:val="24"/>
          <w:lang w:val="en-IN" w:eastAsia="en-IN"/>
          <w14:ligatures w14:val="standardContextual"/>
        </w:rPr>
      </w:pPr>
    </w:p>
    <w:p w14:paraId="709D6C39" w14:textId="77777777" w:rsidR="0018599C" w:rsidRPr="007F3B38" w:rsidRDefault="0018599C" w:rsidP="0018599C">
      <w:pPr>
        <w:rPr>
          <w:rFonts w:asciiTheme="minorHAnsi" w:eastAsiaTheme="minorEastAsia" w:hAnsiTheme="minorHAnsi" w:cstheme="minorHAnsi"/>
          <w:b/>
          <w:i/>
          <w:iCs/>
          <w:noProof/>
          <w:color w:val="1F497D" w:themeColor="text2"/>
          <w:kern w:val="2"/>
          <w:szCs w:val="24"/>
          <w:lang w:val="en-IN" w:eastAsia="en-IN"/>
          <w14:ligatures w14:val="standardContextual"/>
        </w:rPr>
      </w:pPr>
    </w:p>
    <w:p w14:paraId="7E62BA6C" w14:textId="49A988F1" w:rsidR="0018599C" w:rsidRPr="007F3B38" w:rsidRDefault="0018599C" w:rsidP="0018599C">
      <w:pPr>
        <w:rPr>
          <w:rFonts w:asciiTheme="minorHAnsi" w:eastAsiaTheme="minorEastAsia" w:hAnsiTheme="minorHAnsi" w:cstheme="minorHAnsi"/>
          <w:b/>
          <w:i/>
          <w:iCs/>
          <w:noProof/>
          <w:color w:val="1F497D" w:themeColor="text2"/>
          <w:kern w:val="2"/>
          <w:sz w:val="32"/>
          <w:szCs w:val="32"/>
          <w:lang w:val="en-IN" w:eastAsia="en-IN"/>
          <w14:ligatures w14:val="standardContextual"/>
        </w:rPr>
      </w:pPr>
      <w:r w:rsidRPr="007F3B38">
        <w:rPr>
          <w:rFonts w:asciiTheme="minorHAnsi" w:eastAsiaTheme="minorEastAsia" w:hAnsiTheme="minorHAnsi" w:cstheme="minorHAnsi"/>
          <w:b/>
          <w:i/>
          <w:iCs/>
          <w:noProof/>
          <w:color w:val="1F497D" w:themeColor="text2"/>
          <w:kern w:val="2"/>
          <w:sz w:val="32"/>
          <w:szCs w:val="32"/>
          <w:lang w:val="en-IN" w:eastAsia="en-IN"/>
          <w14:ligatures w14:val="standardContextual"/>
        </w:rPr>
        <w:t>List of Tables</w:t>
      </w:r>
    </w:p>
    <w:p w14:paraId="236D3C72" w14:textId="5333ACF4" w:rsidR="00346FD5" w:rsidRPr="007F3B38" w:rsidRDefault="00346FD5">
      <w:pPr>
        <w:pStyle w:val="TableofFigures"/>
        <w:tabs>
          <w:tab w:val="right" w:leader="dot" w:pos="9736"/>
        </w:tabs>
        <w:rPr>
          <w:rFonts w:eastAsiaTheme="minorEastAsia"/>
          <w:noProof/>
          <w:kern w:val="2"/>
          <w:sz w:val="24"/>
          <w:szCs w:val="24"/>
          <w:lang w:val="en-IN" w:eastAsia="en-IN"/>
          <w14:ligatures w14:val="standardContextual"/>
        </w:rPr>
      </w:pPr>
      <w:r w:rsidRPr="007F3B38">
        <w:rPr>
          <w:rFonts w:eastAsiaTheme="minorEastAsia"/>
          <w:b/>
          <w:noProof/>
          <w:color w:val="1F497D" w:themeColor="text2"/>
          <w:kern w:val="2"/>
          <w:sz w:val="32"/>
          <w:szCs w:val="32"/>
          <w:lang w:val="en-IN" w:eastAsia="en-IN"/>
          <w14:ligatures w14:val="standardContextual"/>
        </w:rPr>
        <w:fldChar w:fldCharType="begin"/>
      </w:r>
      <w:r w:rsidRPr="007F3B38">
        <w:rPr>
          <w:rFonts w:eastAsiaTheme="minorEastAsia"/>
          <w:b/>
          <w:noProof/>
          <w:color w:val="1F497D" w:themeColor="text2"/>
          <w:kern w:val="2"/>
          <w:sz w:val="32"/>
          <w:szCs w:val="32"/>
          <w:lang w:val="en-IN" w:eastAsia="en-IN"/>
          <w14:ligatures w14:val="standardContextual"/>
        </w:rPr>
        <w:instrText xml:space="preserve"> TOC \h \z \c "Table" </w:instrText>
      </w:r>
      <w:r w:rsidRPr="007F3B38">
        <w:rPr>
          <w:rFonts w:eastAsiaTheme="minorEastAsia"/>
          <w:b/>
          <w:noProof/>
          <w:color w:val="1F497D" w:themeColor="text2"/>
          <w:kern w:val="2"/>
          <w:sz w:val="32"/>
          <w:szCs w:val="32"/>
          <w:lang w:val="en-IN" w:eastAsia="en-IN"/>
          <w14:ligatures w14:val="standardContextual"/>
        </w:rPr>
        <w:fldChar w:fldCharType="separate"/>
      </w:r>
      <w:hyperlink w:anchor="_Toc169879589" w:history="1">
        <w:r w:rsidRPr="007F3B38">
          <w:rPr>
            <w:rStyle w:val="Hyperlink"/>
            <w:noProof/>
            <w:sz w:val="24"/>
            <w:szCs w:val="24"/>
          </w:rPr>
          <w:t>Table 5.1 – AC control parameters for Supported protocol</w:t>
        </w:r>
        <w:r w:rsidRPr="007F3B38">
          <w:rPr>
            <w:noProof/>
            <w:webHidden/>
            <w:sz w:val="24"/>
            <w:szCs w:val="24"/>
          </w:rPr>
          <w:tab/>
        </w:r>
        <w:r w:rsidRPr="007F3B38">
          <w:rPr>
            <w:noProof/>
            <w:webHidden/>
            <w:sz w:val="24"/>
            <w:szCs w:val="24"/>
          </w:rPr>
          <w:fldChar w:fldCharType="begin"/>
        </w:r>
        <w:r w:rsidRPr="007F3B38">
          <w:rPr>
            <w:noProof/>
            <w:webHidden/>
            <w:sz w:val="24"/>
            <w:szCs w:val="24"/>
          </w:rPr>
          <w:instrText xml:space="preserve"> PAGEREF _Toc169879589 \h </w:instrText>
        </w:r>
        <w:r w:rsidRPr="007F3B38">
          <w:rPr>
            <w:noProof/>
            <w:webHidden/>
            <w:sz w:val="24"/>
            <w:szCs w:val="24"/>
          </w:rPr>
        </w:r>
        <w:r w:rsidRPr="007F3B38">
          <w:rPr>
            <w:noProof/>
            <w:webHidden/>
            <w:sz w:val="24"/>
            <w:szCs w:val="24"/>
          </w:rPr>
          <w:fldChar w:fldCharType="separate"/>
        </w:r>
        <w:r w:rsidR="006C2669">
          <w:rPr>
            <w:noProof/>
            <w:webHidden/>
            <w:sz w:val="24"/>
            <w:szCs w:val="24"/>
          </w:rPr>
          <w:t>8</w:t>
        </w:r>
        <w:r w:rsidRPr="007F3B38">
          <w:rPr>
            <w:noProof/>
            <w:webHidden/>
            <w:sz w:val="24"/>
            <w:szCs w:val="24"/>
          </w:rPr>
          <w:fldChar w:fldCharType="end"/>
        </w:r>
      </w:hyperlink>
    </w:p>
    <w:p w14:paraId="30B4B9E8" w14:textId="1E573A20"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0" w:history="1">
        <w:r w:rsidR="00346FD5" w:rsidRPr="007F3B38">
          <w:rPr>
            <w:rStyle w:val="Hyperlink"/>
            <w:noProof/>
            <w:sz w:val="24"/>
            <w:szCs w:val="24"/>
          </w:rPr>
          <w:t>Table 5.2 – List of Supported AC Brands</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_Toc169879590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9</w:t>
        </w:r>
        <w:r w:rsidR="00346FD5" w:rsidRPr="007F3B38">
          <w:rPr>
            <w:noProof/>
            <w:webHidden/>
            <w:sz w:val="24"/>
            <w:szCs w:val="24"/>
          </w:rPr>
          <w:fldChar w:fldCharType="end"/>
        </w:r>
      </w:hyperlink>
    </w:p>
    <w:p w14:paraId="204CC09E" w14:textId="0BF85D0E"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1" w:history="1">
        <w:r w:rsidR="00346FD5" w:rsidRPr="007F3B38">
          <w:rPr>
            <w:rStyle w:val="Hyperlink"/>
            <w:noProof/>
            <w:sz w:val="24"/>
            <w:szCs w:val="24"/>
          </w:rPr>
          <w:t>Table 6.1 Gateway LED Indication</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_Toc169879591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9</w:t>
        </w:r>
        <w:r w:rsidR="00346FD5" w:rsidRPr="007F3B38">
          <w:rPr>
            <w:noProof/>
            <w:webHidden/>
            <w:sz w:val="24"/>
            <w:szCs w:val="24"/>
          </w:rPr>
          <w:fldChar w:fldCharType="end"/>
        </w:r>
      </w:hyperlink>
    </w:p>
    <w:p w14:paraId="3B861DE1" w14:textId="49925E9B"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2" w:history="1">
        <w:r w:rsidR="00346FD5" w:rsidRPr="007F3B38">
          <w:rPr>
            <w:rStyle w:val="Hyperlink"/>
            <w:noProof/>
            <w:sz w:val="24"/>
            <w:szCs w:val="24"/>
          </w:rPr>
          <w:t>Table 7.1 Node LED Indication</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_Toc169879592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10</w:t>
        </w:r>
        <w:r w:rsidR="00346FD5" w:rsidRPr="007F3B38">
          <w:rPr>
            <w:noProof/>
            <w:webHidden/>
            <w:sz w:val="24"/>
            <w:szCs w:val="24"/>
          </w:rPr>
          <w:fldChar w:fldCharType="end"/>
        </w:r>
      </w:hyperlink>
    </w:p>
    <w:p w14:paraId="23350839" w14:textId="48D92592"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3" w:history="1">
        <w:r w:rsidR="00346FD5" w:rsidRPr="007F3B38">
          <w:rPr>
            <w:rStyle w:val="Hyperlink"/>
            <w:noProof/>
            <w:sz w:val="24"/>
            <w:szCs w:val="24"/>
          </w:rPr>
          <w:t>Table 8.1 Gateway Button Press Logic</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_Toc169879593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10</w:t>
        </w:r>
        <w:r w:rsidR="00346FD5" w:rsidRPr="007F3B38">
          <w:rPr>
            <w:noProof/>
            <w:webHidden/>
            <w:sz w:val="24"/>
            <w:szCs w:val="24"/>
          </w:rPr>
          <w:fldChar w:fldCharType="end"/>
        </w:r>
      </w:hyperlink>
    </w:p>
    <w:p w14:paraId="4489311F" w14:textId="3AEC9749"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4" w:history="1">
        <w:r w:rsidR="00346FD5" w:rsidRPr="007F3B38">
          <w:rPr>
            <w:rStyle w:val="Hyperlink"/>
            <w:noProof/>
            <w:sz w:val="24"/>
            <w:szCs w:val="24"/>
          </w:rPr>
          <w:t>Table 9.1 Node Button Press Logics</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_Toc169879594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11</w:t>
        </w:r>
        <w:r w:rsidR="00346FD5" w:rsidRPr="007F3B38">
          <w:rPr>
            <w:noProof/>
            <w:webHidden/>
            <w:sz w:val="24"/>
            <w:szCs w:val="24"/>
          </w:rPr>
          <w:fldChar w:fldCharType="end"/>
        </w:r>
      </w:hyperlink>
    </w:p>
    <w:p w14:paraId="5E2E57DD" w14:textId="0F2FD7AE"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5" w:history="1">
        <w:r w:rsidR="00346FD5" w:rsidRPr="007F3B38">
          <w:rPr>
            <w:rStyle w:val="Hyperlink"/>
            <w:noProof/>
            <w:sz w:val="24"/>
            <w:szCs w:val="24"/>
          </w:rPr>
          <w:t>Table 10.1 MQTT Communication Packets</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_Toc169879595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11</w:t>
        </w:r>
        <w:r w:rsidR="00346FD5" w:rsidRPr="007F3B38">
          <w:rPr>
            <w:noProof/>
            <w:webHidden/>
            <w:sz w:val="24"/>
            <w:szCs w:val="24"/>
          </w:rPr>
          <w:fldChar w:fldCharType="end"/>
        </w:r>
      </w:hyperlink>
    </w:p>
    <w:p w14:paraId="32ED9ED0" w14:textId="6202C210"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6" w:history="1">
        <w:r w:rsidR="00346FD5" w:rsidRPr="007F3B38">
          <w:rPr>
            <w:rStyle w:val="Hyperlink"/>
            <w:noProof/>
            <w:sz w:val="24"/>
            <w:szCs w:val="24"/>
          </w:rPr>
          <w:t>Table 10.2 Error Codes</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_Toc169879596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12</w:t>
        </w:r>
        <w:r w:rsidR="00346FD5" w:rsidRPr="007F3B38">
          <w:rPr>
            <w:noProof/>
            <w:webHidden/>
            <w:sz w:val="24"/>
            <w:szCs w:val="24"/>
          </w:rPr>
          <w:fldChar w:fldCharType="end"/>
        </w:r>
      </w:hyperlink>
    </w:p>
    <w:p w14:paraId="60F2701F" w14:textId="71B287B4"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7" w:history="1">
        <w:r w:rsidR="00346FD5" w:rsidRPr="007F3B38">
          <w:rPr>
            <w:rStyle w:val="Hyperlink"/>
            <w:noProof/>
            <w:sz w:val="24"/>
            <w:szCs w:val="24"/>
          </w:rPr>
          <w:t>Table 10.3 Common JSON Parameter description</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_Toc169879597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20</w:t>
        </w:r>
        <w:r w:rsidR="00346FD5" w:rsidRPr="007F3B38">
          <w:rPr>
            <w:noProof/>
            <w:webHidden/>
            <w:sz w:val="24"/>
            <w:szCs w:val="24"/>
          </w:rPr>
          <w:fldChar w:fldCharType="end"/>
        </w:r>
      </w:hyperlink>
    </w:p>
    <w:p w14:paraId="4FC437F1" w14:textId="31E67EDE"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8" w:history="1">
        <w:r w:rsidR="00346FD5" w:rsidRPr="007F3B38">
          <w:rPr>
            <w:rStyle w:val="Hyperlink"/>
            <w:noProof/>
            <w:sz w:val="24"/>
            <w:szCs w:val="24"/>
          </w:rPr>
          <w:t>Table 10.4 AC Control Parameters</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_Toc169879598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26</w:t>
        </w:r>
        <w:r w:rsidR="00346FD5" w:rsidRPr="007F3B38">
          <w:rPr>
            <w:noProof/>
            <w:webHidden/>
            <w:sz w:val="24"/>
            <w:szCs w:val="24"/>
          </w:rPr>
          <w:fldChar w:fldCharType="end"/>
        </w:r>
      </w:hyperlink>
    </w:p>
    <w:p w14:paraId="35A2FADC" w14:textId="2DDD8663" w:rsidR="00346FD5" w:rsidRPr="007F3B38" w:rsidRDefault="002246E7">
      <w:pPr>
        <w:pStyle w:val="TableofFigures"/>
        <w:tabs>
          <w:tab w:val="right" w:leader="dot" w:pos="9736"/>
        </w:tabs>
        <w:rPr>
          <w:rFonts w:eastAsiaTheme="minorEastAsia"/>
          <w:noProof/>
          <w:kern w:val="2"/>
          <w:sz w:val="24"/>
          <w:szCs w:val="24"/>
          <w:lang w:val="en-IN" w:eastAsia="en-IN"/>
          <w14:ligatures w14:val="standardContextual"/>
        </w:rPr>
      </w:pPr>
      <w:hyperlink w:anchor="_Toc169879599" w:history="1">
        <w:r w:rsidR="00346FD5" w:rsidRPr="007F3B38">
          <w:rPr>
            <w:rStyle w:val="Hyperlink"/>
            <w:noProof/>
            <w:sz w:val="24"/>
            <w:szCs w:val="24"/>
          </w:rPr>
          <w:t>Table 10.5 AC Control Parameters</w:t>
        </w:r>
        <w:r w:rsidR="00346FD5" w:rsidRPr="007F3B38">
          <w:rPr>
            <w:noProof/>
            <w:webHidden/>
            <w:sz w:val="24"/>
            <w:szCs w:val="24"/>
          </w:rPr>
          <w:tab/>
        </w:r>
        <w:r w:rsidR="00346FD5" w:rsidRPr="007F3B38">
          <w:rPr>
            <w:noProof/>
            <w:webHidden/>
            <w:sz w:val="24"/>
            <w:szCs w:val="24"/>
          </w:rPr>
          <w:fldChar w:fldCharType="begin"/>
        </w:r>
        <w:r w:rsidR="00346FD5" w:rsidRPr="007F3B38">
          <w:rPr>
            <w:noProof/>
            <w:webHidden/>
            <w:sz w:val="24"/>
            <w:szCs w:val="24"/>
          </w:rPr>
          <w:instrText xml:space="preserve"> PAGEREF _Toc169879599 \h </w:instrText>
        </w:r>
        <w:r w:rsidR="00346FD5" w:rsidRPr="007F3B38">
          <w:rPr>
            <w:noProof/>
            <w:webHidden/>
            <w:sz w:val="24"/>
            <w:szCs w:val="24"/>
          </w:rPr>
        </w:r>
        <w:r w:rsidR="00346FD5" w:rsidRPr="007F3B38">
          <w:rPr>
            <w:noProof/>
            <w:webHidden/>
            <w:sz w:val="24"/>
            <w:szCs w:val="24"/>
          </w:rPr>
          <w:fldChar w:fldCharType="separate"/>
        </w:r>
        <w:r w:rsidR="006C2669">
          <w:rPr>
            <w:noProof/>
            <w:webHidden/>
            <w:sz w:val="24"/>
            <w:szCs w:val="24"/>
          </w:rPr>
          <w:t>47</w:t>
        </w:r>
        <w:r w:rsidR="00346FD5" w:rsidRPr="007F3B38">
          <w:rPr>
            <w:noProof/>
            <w:webHidden/>
            <w:sz w:val="24"/>
            <w:szCs w:val="24"/>
          </w:rPr>
          <w:fldChar w:fldCharType="end"/>
        </w:r>
      </w:hyperlink>
    </w:p>
    <w:p w14:paraId="3932C411" w14:textId="487E8963" w:rsidR="0018599C" w:rsidRPr="007F3B38" w:rsidRDefault="00346FD5" w:rsidP="0018599C">
      <w:pPr>
        <w:rPr>
          <w:rFonts w:asciiTheme="minorHAnsi" w:eastAsiaTheme="minorEastAsia" w:hAnsiTheme="minorHAnsi" w:cstheme="minorHAnsi"/>
          <w:b/>
          <w:noProof/>
          <w:color w:val="1F497D" w:themeColor="text2"/>
          <w:kern w:val="2"/>
          <w:sz w:val="32"/>
          <w:szCs w:val="32"/>
          <w:lang w:val="en-IN" w:eastAsia="en-IN"/>
          <w14:ligatures w14:val="standardContextual"/>
        </w:rPr>
      </w:pPr>
      <w:r w:rsidRPr="007F3B38">
        <w:rPr>
          <w:rFonts w:asciiTheme="minorHAnsi" w:eastAsiaTheme="minorEastAsia" w:hAnsiTheme="minorHAnsi" w:cstheme="minorHAnsi"/>
          <w:b/>
          <w:i/>
          <w:iCs/>
          <w:noProof/>
          <w:color w:val="1F497D" w:themeColor="text2"/>
          <w:kern w:val="2"/>
          <w:sz w:val="32"/>
          <w:szCs w:val="32"/>
          <w:lang w:val="en-IN" w:eastAsia="en-IN"/>
          <w14:ligatures w14:val="standardContextual"/>
        </w:rPr>
        <w:fldChar w:fldCharType="end"/>
      </w:r>
    </w:p>
    <w:p w14:paraId="3390C8B8" w14:textId="29C4DA51" w:rsidR="0072723C" w:rsidRPr="007F3B38" w:rsidRDefault="00707E0E" w:rsidP="00435CDA">
      <w:pPr>
        <w:jc w:val="center"/>
        <w:rPr>
          <w:rFonts w:asciiTheme="minorHAnsi" w:hAnsiTheme="minorHAnsi" w:cstheme="minorHAnsi"/>
          <w:b/>
          <w:bCs/>
          <w:color w:val="31849B" w:themeColor="accent5" w:themeShade="BF"/>
          <w:sz w:val="32"/>
          <w:szCs w:val="24"/>
          <w:u w:val="single"/>
        </w:rPr>
      </w:pPr>
      <w:r w:rsidRPr="007F3B38">
        <w:rPr>
          <w:rFonts w:asciiTheme="minorHAnsi" w:hAnsiTheme="minorHAnsi" w:cstheme="minorHAnsi"/>
          <w:b/>
          <w:bCs/>
          <w:color w:val="31849B" w:themeColor="accent5" w:themeShade="BF"/>
          <w:sz w:val="32"/>
          <w:szCs w:val="24"/>
          <w:u w:val="single"/>
        </w:rPr>
        <w:t>Revision History</w:t>
      </w:r>
    </w:p>
    <w:p w14:paraId="70D7D3AB" w14:textId="77777777" w:rsidR="00435CDA" w:rsidRPr="007F3B38" w:rsidRDefault="00435CDA" w:rsidP="00B53D75">
      <w:pPr>
        <w:ind w:left="2880"/>
        <w:jc w:val="both"/>
        <w:rPr>
          <w:rFonts w:asciiTheme="minorHAnsi" w:hAnsiTheme="minorHAnsi" w:cstheme="minorHAnsi"/>
        </w:rPr>
      </w:pPr>
    </w:p>
    <w:tbl>
      <w:tblPr>
        <w:tblpPr w:leftFromText="180" w:rightFromText="180" w:vertAnchor="text" w:horzAnchor="margin" w:tblpY="99"/>
        <w:tblW w:w="9923" w:type="dxa"/>
        <w:tblLayout w:type="fixed"/>
        <w:tblCellMar>
          <w:top w:w="55" w:type="dxa"/>
          <w:left w:w="55" w:type="dxa"/>
          <w:bottom w:w="55" w:type="dxa"/>
          <w:right w:w="55" w:type="dxa"/>
        </w:tblCellMar>
        <w:tblLook w:val="04A0" w:firstRow="1" w:lastRow="0" w:firstColumn="1" w:lastColumn="0" w:noHBand="0" w:noVBand="1"/>
      </w:tblPr>
      <w:tblGrid>
        <w:gridCol w:w="993"/>
        <w:gridCol w:w="1417"/>
        <w:gridCol w:w="1559"/>
        <w:gridCol w:w="5954"/>
      </w:tblGrid>
      <w:tr w:rsidR="001A731B" w:rsidRPr="007F3B38" w14:paraId="6A714058" w14:textId="77777777" w:rsidTr="004E7374">
        <w:trPr>
          <w:trHeight w:val="371"/>
        </w:trPr>
        <w:tc>
          <w:tcPr>
            <w:tcW w:w="993" w:type="dxa"/>
            <w:tcBorders>
              <w:top w:val="single" w:sz="0" w:space="0" w:color="000000"/>
              <w:left w:val="single" w:sz="0" w:space="0" w:color="000000"/>
              <w:bottom w:val="single" w:sz="4" w:space="0" w:color="auto"/>
            </w:tcBorders>
            <w:shd w:val="clear" w:color="auto" w:fill="8DB3E2" w:themeFill="text2" w:themeFillTint="66"/>
          </w:tcPr>
          <w:p w14:paraId="757CE05E" w14:textId="77777777" w:rsidR="001A731B" w:rsidRPr="007F3B38" w:rsidRDefault="001A731B" w:rsidP="004E7374">
            <w:pPr>
              <w:pStyle w:val="TableContents"/>
              <w:snapToGrid w:val="0"/>
              <w:spacing w:before="240" w:after="240" w:line="240" w:lineRule="auto"/>
              <w:jc w:val="center"/>
              <w:rPr>
                <w:rFonts w:asciiTheme="minorHAnsi" w:hAnsiTheme="minorHAnsi" w:cstheme="minorHAnsi"/>
                <w:b/>
                <w:bCs/>
              </w:rPr>
            </w:pPr>
            <w:r w:rsidRPr="007F3B38">
              <w:rPr>
                <w:rFonts w:asciiTheme="minorHAnsi" w:hAnsiTheme="minorHAnsi" w:cstheme="minorHAnsi"/>
                <w:b/>
                <w:bCs/>
              </w:rPr>
              <w:t>Version</w:t>
            </w:r>
          </w:p>
        </w:tc>
        <w:tc>
          <w:tcPr>
            <w:tcW w:w="1417" w:type="dxa"/>
            <w:tcBorders>
              <w:top w:val="single" w:sz="0" w:space="0" w:color="000000"/>
              <w:left w:val="single" w:sz="0" w:space="0" w:color="000000"/>
              <w:bottom w:val="single" w:sz="4" w:space="0" w:color="auto"/>
            </w:tcBorders>
            <w:shd w:val="clear" w:color="auto" w:fill="8DB3E2" w:themeFill="text2" w:themeFillTint="66"/>
          </w:tcPr>
          <w:p w14:paraId="52B868B7" w14:textId="77777777" w:rsidR="001A731B" w:rsidRPr="007F3B38" w:rsidRDefault="001A731B" w:rsidP="004E7374">
            <w:pPr>
              <w:pStyle w:val="TableContents"/>
              <w:snapToGrid w:val="0"/>
              <w:spacing w:before="240" w:after="240" w:line="240" w:lineRule="auto"/>
              <w:jc w:val="center"/>
              <w:rPr>
                <w:rFonts w:asciiTheme="minorHAnsi" w:hAnsiTheme="minorHAnsi" w:cstheme="minorHAnsi"/>
                <w:b/>
                <w:bCs/>
              </w:rPr>
            </w:pPr>
            <w:r w:rsidRPr="007F3B38">
              <w:rPr>
                <w:rFonts w:asciiTheme="minorHAnsi" w:hAnsiTheme="minorHAnsi" w:cstheme="minorHAnsi"/>
                <w:b/>
                <w:bCs/>
              </w:rPr>
              <w:t>Release Date</w:t>
            </w:r>
          </w:p>
        </w:tc>
        <w:tc>
          <w:tcPr>
            <w:tcW w:w="1559" w:type="dxa"/>
            <w:tcBorders>
              <w:top w:val="single" w:sz="0" w:space="0" w:color="000000"/>
              <w:left w:val="single" w:sz="0" w:space="0" w:color="000000"/>
              <w:bottom w:val="single" w:sz="4" w:space="0" w:color="auto"/>
            </w:tcBorders>
            <w:shd w:val="clear" w:color="auto" w:fill="8DB3E2" w:themeFill="text2" w:themeFillTint="66"/>
          </w:tcPr>
          <w:p w14:paraId="079603FC" w14:textId="77777777" w:rsidR="001A731B" w:rsidRPr="007F3B38" w:rsidRDefault="001A731B" w:rsidP="004E7374">
            <w:pPr>
              <w:pStyle w:val="TableContents"/>
              <w:snapToGrid w:val="0"/>
              <w:spacing w:before="240" w:after="240" w:line="240" w:lineRule="auto"/>
              <w:jc w:val="center"/>
              <w:rPr>
                <w:rFonts w:asciiTheme="minorHAnsi" w:hAnsiTheme="minorHAnsi" w:cstheme="minorHAnsi"/>
                <w:b/>
                <w:bCs/>
              </w:rPr>
            </w:pPr>
            <w:r w:rsidRPr="007F3B38">
              <w:rPr>
                <w:rFonts w:asciiTheme="minorHAnsi" w:hAnsiTheme="minorHAnsi" w:cstheme="minorHAnsi"/>
                <w:b/>
                <w:bCs/>
              </w:rPr>
              <w:t>Prepared by</w:t>
            </w:r>
          </w:p>
        </w:tc>
        <w:tc>
          <w:tcPr>
            <w:tcW w:w="5954" w:type="dxa"/>
            <w:tcBorders>
              <w:top w:val="single" w:sz="0" w:space="0" w:color="000000"/>
              <w:left w:val="single" w:sz="0" w:space="0" w:color="000000"/>
              <w:bottom w:val="single" w:sz="4" w:space="0" w:color="auto"/>
              <w:right w:val="single" w:sz="0" w:space="0" w:color="000000"/>
            </w:tcBorders>
            <w:shd w:val="clear" w:color="auto" w:fill="8DB3E2" w:themeFill="text2" w:themeFillTint="66"/>
          </w:tcPr>
          <w:p w14:paraId="2123834F" w14:textId="77777777" w:rsidR="001A731B" w:rsidRPr="007F3B38" w:rsidRDefault="001A731B" w:rsidP="004E7374">
            <w:pPr>
              <w:pStyle w:val="TableContents"/>
              <w:snapToGrid w:val="0"/>
              <w:spacing w:before="240" w:after="240" w:line="240" w:lineRule="auto"/>
              <w:jc w:val="center"/>
              <w:rPr>
                <w:rFonts w:asciiTheme="minorHAnsi" w:hAnsiTheme="minorHAnsi" w:cstheme="minorHAnsi"/>
                <w:b/>
                <w:bCs/>
              </w:rPr>
            </w:pPr>
            <w:r w:rsidRPr="007F3B38">
              <w:rPr>
                <w:rFonts w:asciiTheme="minorHAnsi" w:hAnsiTheme="minorHAnsi" w:cstheme="minorHAnsi"/>
                <w:b/>
                <w:bCs/>
              </w:rPr>
              <w:t>Remarks</w:t>
            </w:r>
          </w:p>
        </w:tc>
      </w:tr>
      <w:tr w:rsidR="001A731B" w:rsidRPr="007F3B38" w14:paraId="1C3770BF" w14:textId="77777777" w:rsidTr="004E7374">
        <w:tc>
          <w:tcPr>
            <w:tcW w:w="993" w:type="dxa"/>
            <w:tcBorders>
              <w:top w:val="single" w:sz="4" w:space="0" w:color="auto"/>
              <w:left w:val="single" w:sz="4" w:space="0" w:color="auto"/>
              <w:bottom w:val="single" w:sz="4" w:space="0" w:color="auto"/>
              <w:right w:val="single" w:sz="4" w:space="0" w:color="auto"/>
            </w:tcBorders>
          </w:tcPr>
          <w:p w14:paraId="15BE5739" w14:textId="0FCEDEDC" w:rsidR="001A731B" w:rsidRPr="007F3B38" w:rsidRDefault="001A731B" w:rsidP="00D57F30">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0.</w:t>
            </w:r>
            <w:r w:rsidR="00723C7D" w:rsidRPr="007F3B38">
              <w:rPr>
                <w:rFonts w:asciiTheme="minorHAnsi" w:hAnsiTheme="minorHAnsi" w:cstheme="minorHAnsi"/>
              </w:rPr>
              <w:t>2</w:t>
            </w:r>
          </w:p>
        </w:tc>
        <w:tc>
          <w:tcPr>
            <w:tcW w:w="1417" w:type="dxa"/>
            <w:tcBorders>
              <w:top w:val="single" w:sz="4" w:space="0" w:color="auto"/>
              <w:left w:val="single" w:sz="4" w:space="0" w:color="auto"/>
              <w:bottom w:val="single" w:sz="4" w:space="0" w:color="auto"/>
              <w:right w:val="single" w:sz="4" w:space="0" w:color="auto"/>
            </w:tcBorders>
          </w:tcPr>
          <w:p w14:paraId="4224E4B9" w14:textId="0FC89F44" w:rsidR="001A731B" w:rsidRPr="007F3B38" w:rsidRDefault="00A43281"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01</w:t>
            </w:r>
            <w:r w:rsidR="00F52D14" w:rsidRPr="007F3B38">
              <w:rPr>
                <w:rFonts w:asciiTheme="minorHAnsi" w:hAnsiTheme="minorHAnsi" w:cstheme="minorHAnsi"/>
              </w:rPr>
              <w:t>.0</w:t>
            </w:r>
            <w:r w:rsidRPr="007F3B38">
              <w:rPr>
                <w:rFonts w:asciiTheme="minorHAnsi" w:hAnsiTheme="minorHAnsi" w:cstheme="minorHAnsi"/>
              </w:rPr>
              <w:t>4</w:t>
            </w:r>
            <w:r w:rsidR="00F52D14" w:rsidRPr="007F3B38">
              <w:rPr>
                <w:rFonts w:asciiTheme="minorHAnsi" w:hAnsiTheme="minorHAnsi" w:cstheme="minorHAnsi"/>
              </w:rPr>
              <w:t>.2024</w:t>
            </w:r>
          </w:p>
        </w:tc>
        <w:tc>
          <w:tcPr>
            <w:tcW w:w="1559" w:type="dxa"/>
            <w:tcBorders>
              <w:top w:val="single" w:sz="4" w:space="0" w:color="auto"/>
              <w:left w:val="single" w:sz="4" w:space="0" w:color="auto"/>
              <w:bottom w:val="single" w:sz="4" w:space="0" w:color="auto"/>
              <w:right w:val="single" w:sz="4" w:space="0" w:color="auto"/>
            </w:tcBorders>
          </w:tcPr>
          <w:p w14:paraId="1C675DD5" w14:textId="3FEB448F" w:rsidR="001A731B" w:rsidRPr="007F3B38" w:rsidRDefault="00F52D14"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448778F0" w14:textId="464D0526" w:rsidR="001A731B" w:rsidRPr="007F3B38" w:rsidRDefault="00A20E6C" w:rsidP="00C348E3">
            <w:pPr>
              <w:pStyle w:val="TableContents"/>
              <w:numPr>
                <w:ilvl w:val="0"/>
                <w:numId w:val="26"/>
              </w:numPr>
              <w:tabs>
                <w:tab w:val="left" w:pos="85"/>
              </w:tabs>
              <w:snapToGrid w:val="0"/>
              <w:spacing w:after="0" w:line="240" w:lineRule="auto"/>
              <w:ind w:left="714" w:hanging="357"/>
              <w:rPr>
                <w:rFonts w:asciiTheme="minorHAnsi" w:hAnsiTheme="minorHAnsi" w:cstheme="minorHAnsi"/>
              </w:rPr>
            </w:pPr>
            <w:r w:rsidRPr="007F3B38">
              <w:rPr>
                <w:rFonts w:asciiTheme="minorHAnsi" w:hAnsiTheme="minorHAnsi" w:cstheme="minorHAnsi"/>
              </w:rPr>
              <w:t>Draft Version</w:t>
            </w:r>
          </w:p>
        </w:tc>
      </w:tr>
      <w:tr w:rsidR="00590FD5" w:rsidRPr="007F3B38" w14:paraId="384252EA" w14:textId="77777777" w:rsidTr="004E7374">
        <w:tc>
          <w:tcPr>
            <w:tcW w:w="993" w:type="dxa"/>
            <w:tcBorders>
              <w:top w:val="single" w:sz="4" w:space="0" w:color="auto"/>
              <w:left w:val="single" w:sz="4" w:space="0" w:color="auto"/>
              <w:bottom w:val="single" w:sz="4" w:space="0" w:color="auto"/>
              <w:right w:val="single" w:sz="4" w:space="0" w:color="auto"/>
            </w:tcBorders>
          </w:tcPr>
          <w:p w14:paraId="0A71098A" w14:textId="20990611" w:rsidR="00590FD5" w:rsidRPr="007F3B38" w:rsidRDefault="00590FD5" w:rsidP="00D57F30">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0.3</w:t>
            </w:r>
          </w:p>
        </w:tc>
        <w:tc>
          <w:tcPr>
            <w:tcW w:w="1417" w:type="dxa"/>
            <w:tcBorders>
              <w:top w:val="single" w:sz="4" w:space="0" w:color="auto"/>
              <w:left w:val="single" w:sz="4" w:space="0" w:color="auto"/>
              <w:bottom w:val="single" w:sz="4" w:space="0" w:color="auto"/>
              <w:right w:val="single" w:sz="4" w:space="0" w:color="auto"/>
            </w:tcBorders>
          </w:tcPr>
          <w:p w14:paraId="2D87A303" w14:textId="32B85BAF" w:rsidR="00590FD5" w:rsidRPr="007F3B38" w:rsidRDefault="00590FD5"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10.04.2024</w:t>
            </w:r>
          </w:p>
        </w:tc>
        <w:tc>
          <w:tcPr>
            <w:tcW w:w="1559" w:type="dxa"/>
            <w:tcBorders>
              <w:top w:val="single" w:sz="4" w:space="0" w:color="auto"/>
              <w:left w:val="single" w:sz="4" w:space="0" w:color="auto"/>
              <w:bottom w:val="single" w:sz="4" w:space="0" w:color="auto"/>
              <w:right w:val="single" w:sz="4" w:space="0" w:color="auto"/>
            </w:tcBorders>
          </w:tcPr>
          <w:p w14:paraId="4785868D" w14:textId="52CEAAE0" w:rsidR="00590FD5" w:rsidRPr="007F3B38" w:rsidRDefault="00590FD5"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59ACE908" w14:textId="3EABA657" w:rsidR="00590FD5" w:rsidRPr="007F3B38" w:rsidRDefault="00590FD5"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 xml:space="preserve">Removed the </w:t>
            </w:r>
            <w:r w:rsidR="003B4DB7" w:rsidRPr="007F3B38">
              <w:rPr>
                <w:rFonts w:asciiTheme="minorHAnsi" w:hAnsiTheme="minorHAnsi" w:cstheme="minorHAnsi"/>
              </w:rPr>
              <w:t>Heartbeat</w:t>
            </w:r>
            <w:r w:rsidRPr="007F3B38">
              <w:rPr>
                <w:rFonts w:asciiTheme="minorHAnsi" w:hAnsiTheme="minorHAnsi" w:cstheme="minorHAnsi"/>
              </w:rPr>
              <w:t xml:space="preserve"> related content as temperature data has been decided to be taken as heartbeat</w:t>
            </w:r>
          </w:p>
          <w:p w14:paraId="6887AE9B" w14:textId="2BF7F1A7" w:rsidR="00755F62" w:rsidRPr="007F3B38" w:rsidRDefault="00755F6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 xml:space="preserve">Added Teaching mode packet and </w:t>
            </w:r>
            <w:r w:rsidR="009C0281" w:rsidRPr="007F3B38">
              <w:rPr>
                <w:rFonts w:asciiTheme="minorHAnsi" w:hAnsiTheme="minorHAnsi" w:cstheme="minorHAnsi"/>
              </w:rPr>
              <w:t>ACK</w:t>
            </w:r>
            <w:r w:rsidRPr="007F3B38">
              <w:rPr>
                <w:rFonts w:asciiTheme="minorHAnsi" w:hAnsiTheme="minorHAnsi" w:cstheme="minorHAnsi"/>
              </w:rPr>
              <w:t xml:space="preserve"> for Gwy and Node</w:t>
            </w:r>
          </w:p>
        </w:tc>
      </w:tr>
      <w:tr w:rsidR="00211694" w:rsidRPr="007F3B38" w14:paraId="6DCA53E6" w14:textId="77777777" w:rsidTr="004E7374">
        <w:tc>
          <w:tcPr>
            <w:tcW w:w="993" w:type="dxa"/>
            <w:tcBorders>
              <w:top w:val="single" w:sz="4" w:space="0" w:color="auto"/>
              <w:left w:val="single" w:sz="4" w:space="0" w:color="auto"/>
              <w:bottom w:val="single" w:sz="4" w:space="0" w:color="auto"/>
              <w:right w:val="single" w:sz="4" w:space="0" w:color="auto"/>
            </w:tcBorders>
          </w:tcPr>
          <w:p w14:paraId="06AF3515" w14:textId="5161C7C8" w:rsidR="00211694" w:rsidRPr="007F3B38" w:rsidRDefault="00211694" w:rsidP="00D57F30">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0.4</w:t>
            </w:r>
          </w:p>
        </w:tc>
        <w:tc>
          <w:tcPr>
            <w:tcW w:w="1417" w:type="dxa"/>
            <w:tcBorders>
              <w:top w:val="single" w:sz="4" w:space="0" w:color="auto"/>
              <w:left w:val="single" w:sz="4" w:space="0" w:color="auto"/>
              <w:bottom w:val="single" w:sz="4" w:space="0" w:color="auto"/>
              <w:right w:val="single" w:sz="4" w:space="0" w:color="auto"/>
            </w:tcBorders>
          </w:tcPr>
          <w:p w14:paraId="0A942AF8" w14:textId="23DB6A5B" w:rsidR="00211694" w:rsidRPr="007F3B38" w:rsidRDefault="00211694"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24.04.2024</w:t>
            </w:r>
          </w:p>
        </w:tc>
        <w:tc>
          <w:tcPr>
            <w:tcW w:w="1559" w:type="dxa"/>
            <w:tcBorders>
              <w:top w:val="single" w:sz="4" w:space="0" w:color="auto"/>
              <w:left w:val="single" w:sz="4" w:space="0" w:color="auto"/>
              <w:bottom w:val="single" w:sz="4" w:space="0" w:color="auto"/>
              <w:right w:val="single" w:sz="4" w:space="0" w:color="auto"/>
            </w:tcBorders>
          </w:tcPr>
          <w:p w14:paraId="71411261" w14:textId="73F68FEB" w:rsidR="00211694" w:rsidRPr="007F3B38" w:rsidRDefault="00211694"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686B0C78" w14:textId="72A8E558" w:rsidR="00211694" w:rsidRPr="007F3B38" w:rsidRDefault="00211694" w:rsidP="00C348E3">
            <w:pPr>
              <w:pStyle w:val="TableContents"/>
              <w:numPr>
                <w:ilvl w:val="0"/>
                <w:numId w:val="25"/>
              </w:numPr>
              <w:tabs>
                <w:tab w:val="left" w:pos="85"/>
              </w:tabs>
              <w:snapToGrid w:val="0"/>
              <w:spacing w:before="0" w:after="0" w:line="240" w:lineRule="auto"/>
              <w:ind w:left="714" w:hanging="357"/>
              <w:rPr>
                <w:rFonts w:asciiTheme="minorHAnsi" w:hAnsiTheme="minorHAnsi" w:cstheme="minorHAnsi"/>
              </w:rPr>
            </w:pPr>
            <w:r w:rsidRPr="007F3B38">
              <w:rPr>
                <w:rFonts w:asciiTheme="minorHAnsi" w:hAnsiTheme="minorHAnsi" w:cstheme="minorHAnsi"/>
              </w:rPr>
              <w:t>Changed the Tem</w:t>
            </w:r>
            <w:r w:rsidR="00E5480B" w:rsidRPr="007F3B38">
              <w:rPr>
                <w:rFonts w:asciiTheme="minorHAnsi" w:hAnsiTheme="minorHAnsi" w:cstheme="minorHAnsi"/>
              </w:rPr>
              <w:t>perature upper and lower limit keys</w:t>
            </w:r>
          </w:p>
        </w:tc>
      </w:tr>
      <w:tr w:rsidR="004835E3" w:rsidRPr="007F3B38" w14:paraId="1DBAAF2F" w14:textId="77777777" w:rsidTr="004E7374">
        <w:tc>
          <w:tcPr>
            <w:tcW w:w="993" w:type="dxa"/>
            <w:tcBorders>
              <w:top w:val="single" w:sz="4" w:space="0" w:color="auto"/>
              <w:left w:val="single" w:sz="4" w:space="0" w:color="auto"/>
              <w:bottom w:val="single" w:sz="4" w:space="0" w:color="auto"/>
              <w:right w:val="single" w:sz="4" w:space="0" w:color="auto"/>
            </w:tcBorders>
          </w:tcPr>
          <w:p w14:paraId="487C43D2" w14:textId="52474285" w:rsidR="004835E3" w:rsidRPr="007F3B38" w:rsidRDefault="004835E3" w:rsidP="00D57F30">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0.5</w:t>
            </w:r>
          </w:p>
        </w:tc>
        <w:tc>
          <w:tcPr>
            <w:tcW w:w="1417" w:type="dxa"/>
            <w:tcBorders>
              <w:top w:val="single" w:sz="4" w:space="0" w:color="auto"/>
              <w:left w:val="single" w:sz="4" w:space="0" w:color="auto"/>
              <w:bottom w:val="single" w:sz="4" w:space="0" w:color="auto"/>
              <w:right w:val="single" w:sz="4" w:space="0" w:color="auto"/>
            </w:tcBorders>
          </w:tcPr>
          <w:p w14:paraId="62429C8A" w14:textId="49E91ABC" w:rsidR="004835E3" w:rsidRPr="007F3B38" w:rsidRDefault="001820E8"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2</w:t>
            </w:r>
            <w:r w:rsidR="00723363" w:rsidRPr="007F3B38">
              <w:rPr>
                <w:rFonts w:asciiTheme="minorHAnsi" w:hAnsiTheme="minorHAnsi" w:cstheme="minorHAnsi"/>
              </w:rPr>
              <w:t>4</w:t>
            </w:r>
            <w:r w:rsidR="004E58D3" w:rsidRPr="007F3B38">
              <w:rPr>
                <w:rFonts w:asciiTheme="minorHAnsi" w:hAnsiTheme="minorHAnsi" w:cstheme="minorHAnsi"/>
              </w:rPr>
              <w:t>.06.2024</w:t>
            </w:r>
          </w:p>
        </w:tc>
        <w:tc>
          <w:tcPr>
            <w:tcW w:w="1559" w:type="dxa"/>
            <w:tcBorders>
              <w:top w:val="single" w:sz="4" w:space="0" w:color="auto"/>
              <w:left w:val="single" w:sz="4" w:space="0" w:color="auto"/>
              <w:bottom w:val="single" w:sz="4" w:space="0" w:color="auto"/>
              <w:right w:val="single" w:sz="4" w:space="0" w:color="auto"/>
            </w:tcBorders>
          </w:tcPr>
          <w:p w14:paraId="307C3E63" w14:textId="5CE3AE39" w:rsidR="004835E3" w:rsidRPr="007F3B38" w:rsidRDefault="004835E3"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70D9A873" w14:textId="1F1FDA00" w:rsidR="008773ED" w:rsidRPr="007F3B38" w:rsidRDefault="004835E3"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Added Solid Purple indication for when sending out IR command in both Gwy and Node</w:t>
            </w:r>
          </w:p>
          <w:p w14:paraId="4859D160" w14:textId="77777777" w:rsidR="004E58D3" w:rsidRPr="007F3B38" w:rsidRDefault="0068682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Added packet information regarding Teaching modes</w:t>
            </w:r>
          </w:p>
          <w:p w14:paraId="1311F985" w14:textId="326E0E51" w:rsidR="00CD5229" w:rsidRPr="007F3B38" w:rsidRDefault="00CD5229"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Added Boot up LED pattern information for both Gwy and Node</w:t>
            </w:r>
            <w:r w:rsidR="00F339CC" w:rsidRPr="007F3B38">
              <w:rPr>
                <w:rFonts w:asciiTheme="minorHAnsi" w:hAnsiTheme="minorHAnsi" w:cstheme="minorHAnsi"/>
              </w:rPr>
              <w:t xml:space="preserve"> in the LED Table</w:t>
            </w:r>
          </w:p>
          <w:p w14:paraId="58F34C71" w14:textId="5BD58CDC" w:rsidR="003B4DB7" w:rsidRPr="007F3B38" w:rsidRDefault="003B4DB7"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 xml:space="preserve">Modified Button press logics </w:t>
            </w:r>
          </w:p>
          <w:p w14:paraId="6AE59B96" w14:textId="77777777" w:rsidR="001213A7" w:rsidRPr="007F3B38" w:rsidRDefault="001213A7"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 xml:space="preserve">Added Debug Info packets for Gwy and Node </w:t>
            </w:r>
          </w:p>
          <w:p w14:paraId="78324386" w14:textId="77777777" w:rsidR="00150DD2" w:rsidRPr="007F3B38" w:rsidRDefault="00150DD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Changed ErrorCode values</w:t>
            </w:r>
          </w:p>
          <w:p w14:paraId="68CD6EB8" w14:textId="77777777" w:rsidR="00342A06" w:rsidRPr="007F3B38" w:rsidRDefault="00342A06"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Minor changes with more clear descriptions</w:t>
            </w:r>
            <w:r w:rsidR="00F77660" w:rsidRPr="007F3B38">
              <w:rPr>
                <w:rFonts w:asciiTheme="minorHAnsi" w:hAnsiTheme="minorHAnsi" w:cstheme="minorHAnsi"/>
              </w:rPr>
              <w:t xml:space="preserve"> to certain sections across the whole document</w:t>
            </w:r>
          </w:p>
          <w:p w14:paraId="7CCC24BB" w14:textId="77777777" w:rsidR="00062098" w:rsidRPr="007F3B38" w:rsidRDefault="00062098"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 xml:space="preserve">Added </w:t>
            </w:r>
            <w:r w:rsidR="00D905F0" w:rsidRPr="007F3B38">
              <w:rPr>
                <w:rFonts w:asciiTheme="minorHAnsi" w:hAnsiTheme="minorHAnsi" w:cstheme="minorHAnsi"/>
              </w:rPr>
              <w:t xml:space="preserve">Detailed </w:t>
            </w:r>
            <w:r w:rsidRPr="007F3B38">
              <w:rPr>
                <w:rFonts w:asciiTheme="minorHAnsi" w:hAnsiTheme="minorHAnsi" w:cstheme="minorHAnsi"/>
              </w:rPr>
              <w:t>Error Code information</w:t>
            </w:r>
          </w:p>
          <w:p w14:paraId="29723727" w14:textId="5707BEF9" w:rsidR="002809DA" w:rsidRPr="007F3B38" w:rsidRDefault="002809DA"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lastRenderedPageBreak/>
              <w:t xml:space="preserve">LED indication change for </w:t>
            </w:r>
            <w:r w:rsidR="00FC62D4" w:rsidRPr="007F3B38">
              <w:rPr>
                <w:rFonts w:asciiTheme="minorHAnsi" w:hAnsiTheme="minorHAnsi" w:cstheme="minorHAnsi"/>
              </w:rPr>
              <w:t>Teaching mode and AC Remote configuration mode.</w:t>
            </w:r>
          </w:p>
        </w:tc>
      </w:tr>
      <w:tr w:rsidR="009B2144" w:rsidRPr="007F3B38" w14:paraId="78DDF8BB" w14:textId="77777777" w:rsidTr="004E7374">
        <w:tc>
          <w:tcPr>
            <w:tcW w:w="993" w:type="dxa"/>
            <w:tcBorders>
              <w:top w:val="single" w:sz="4" w:space="0" w:color="auto"/>
              <w:left w:val="single" w:sz="4" w:space="0" w:color="auto"/>
              <w:bottom w:val="single" w:sz="4" w:space="0" w:color="auto"/>
              <w:right w:val="single" w:sz="4" w:space="0" w:color="auto"/>
            </w:tcBorders>
          </w:tcPr>
          <w:p w14:paraId="1CA996C5" w14:textId="73F7F6AA" w:rsidR="009B2144" w:rsidRPr="007F3B38" w:rsidRDefault="009B2144" w:rsidP="00D57F30">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lastRenderedPageBreak/>
              <w:t>0.6</w:t>
            </w:r>
          </w:p>
        </w:tc>
        <w:tc>
          <w:tcPr>
            <w:tcW w:w="1417" w:type="dxa"/>
            <w:tcBorders>
              <w:top w:val="single" w:sz="4" w:space="0" w:color="auto"/>
              <w:left w:val="single" w:sz="4" w:space="0" w:color="auto"/>
              <w:bottom w:val="single" w:sz="4" w:space="0" w:color="auto"/>
              <w:right w:val="single" w:sz="4" w:space="0" w:color="auto"/>
            </w:tcBorders>
          </w:tcPr>
          <w:p w14:paraId="3109D550" w14:textId="03D4E062" w:rsidR="009B2144" w:rsidRPr="007F3B38" w:rsidRDefault="00CD0568" w:rsidP="00F52D14">
            <w:pPr>
              <w:pStyle w:val="TableContents"/>
              <w:snapToGrid w:val="0"/>
              <w:spacing w:line="240" w:lineRule="auto"/>
              <w:jc w:val="center"/>
              <w:rPr>
                <w:rFonts w:asciiTheme="minorHAnsi" w:hAnsiTheme="minorHAnsi" w:cstheme="minorHAnsi"/>
              </w:rPr>
            </w:pPr>
            <w:r>
              <w:rPr>
                <w:rFonts w:asciiTheme="minorHAnsi" w:hAnsiTheme="minorHAnsi" w:cstheme="minorHAnsi"/>
              </w:rPr>
              <w:t>30</w:t>
            </w:r>
            <w:r w:rsidR="009B2144" w:rsidRPr="007F3B38">
              <w:rPr>
                <w:rFonts w:asciiTheme="minorHAnsi" w:hAnsiTheme="minorHAnsi" w:cstheme="minorHAnsi"/>
              </w:rPr>
              <w:t>.07.2024</w:t>
            </w:r>
          </w:p>
        </w:tc>
        <w:tc>
          <w:tcPr>
            <w:tcW w:w="1559" w:type="dxa"/>
            <w:tcBorders>
              <w:top w:val="single" w:sz="4" w:space="0" w:color="auto"/>
              <w:left w:val="single" w:sz="4" w:space="0" w:color="auto"/>
              <w:bottom w:val="single" w:sz="4" w:space="0" w:color="auto"/>
              <w:right w:val="single" w:sz="4" w:space="0" w:color="auto"/>
            </w:tcBorders>
          </w:tcPr>
          <w:p w14:paraId="61493E6B" w14:textId="4B16B791" w:rsidR="009B2144" w:rsidRPr="007F3B38" w:rsidRDefault="009B2144" w:rsidP="00F52D14">
            <w:pPr>
              <w:pStyle w:val="TableContents"/>
              <w:snapToGrid w:val="0"/>
              <w:spacing w:line="240" w:lineRule="auto"/>
              <w:jc w:val="center"/>
              <w:rPr>
                <w:rFonts w:asciiTheme="minorHAnsi" w:hAnsiTheme="minorHAnsi" w:cstheme="minorHAnsi"/>
              </w:rPr>
            </w:pPr>
            <w:r w:rsidRPr="007F3B38">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2690C559" w14:textId="77777777" w:rsidR="009B2144" w:rsidRPr="007F3B38" w:rsidRDefault="009B2144"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Added ResetDevice and Logging to the Error code</w:t>
            </w:r>
          </w:p>
          <w:p w14:paraId="79FCB2B0" w14:textId="77777777" w:rsidR="00CD7EB8" w:rsidRPr="007F3B38" w:rsidRDefault="00CD7EB8"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Added Unsupported Remote LED indication</w:t>
            </w:r>
          </w:p>
          <w:p w14:paraId="5A055BB1" w14:textId="77777777" w:rsidR="006E6FD9" w:rsidRPr="007F3B38" w:rsidRDefault="006E6FD9"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Removed NODE_ALREADY_PROV error code</w:t>
            </w:r>
          </w:p>
          <w:p w14:paraId="72B178B5" w14:textId="77777777" w:rsidR="000B258F" w:rsidRPr="007F3B38" w:rsidRDefault="000B258F"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Added AC_REMOTE_UNSUPPORTED error code</w:t>
            </w:r>
          </w:p>
          <w:p w14:paraId="7DECA40A" w14:textId="2691847B" w:rsidR="000B258F" w:rsidRPr="007F3B38" w:rsidRDefault="00891AC2"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The default</w:t>
            </w:r>
            <w:r w:rsidR="00AA2CFB" w:rsidRPr="007F3B38">
              <w:rPr>
                <w:rFonts w:asciiTheme="minorHAnsi" w:hAnsiTheme="minorHAnsi" w:cstheme="minorHAnsi"/>
              </w:rPr>
              <w:t xml:space="preserve"> Heartbeat interval increased from 10s to 300s.</w:t>
            </w:r>
          </w:p>
          <w:p w14:paraId="51EC7F56" w14:textId="705227E8" w:rsidR="00126975" w:rsidRPr="00126975" w:rsidRDefault="00891AC2" w:rsidP="00126975">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r w:rsidRPr="007F3B38">
              <w:rPr>
                <w:rFonts w:asciiTheme="minorHAnsi" w:hAnsiTheme="minorHAnsi" w:cstheme="minorHAnsi"/>
              </w:rPr>
              <w:t>Added JSON_PACKET_INVALID error code</w:t>
            </w:r>
          </w:p>
        </w:tc>
      </w:tr>
      <w:tr w:rsidR="002246E7" w:rsidRPr="007F3B38" w14:paraId="7D3B142A" w14:textId="77777777" w:rsidTr="004E7374">
        <w:tc>
          <w:tcPr>
            <w:tcW w:w="993" w:type="dxa"/>
            <w:tcBorders>
              <w:top w:val="single" w:sz="4" w:space="0" w:color="auto"/>
              <w:left w:val="single" w:sz="4" w:space="0" w:color="auto"/>
              <w:bottom w:val="single" w:sz="4" w:space="0" w:color="auto"/>
              <w:right w:val="single" w:sz="4" w:space="0" w:color="auto"/>
            </w:tcBorders>
          </w:tcPr>
          <w:p w14:paraId="2E6F4E09" w14:textId="6BAD926D" w:rsidR="002246E7" w:rsidRPr="007F3B38" w:rsidRDefault="002246E7" w:rsidP="00D57F30">
            <w:pPr>
              <w:pStyle w:val="TableContents"/>
              <w:snapToGrid w:val="0"/>
              <w:spacing w:line="240" w:lineRule="auto"/>
              <w:jc w:val="center"/>
              <w:rPr>
                <w:rFonts w:asciiTheme="minorHAnsi" w:hAnsiTheme="minorHAnsi" w:cstheme="minorHAnsi"/>
              </w:rPr>
            </w:pPr>
            <w:r>
              <w:rPr>
                <w:rFonts w:asciiTheme="minorHAnsi" w:hAnsiTheme="minorHAnsi" w:cstheme="minorHAnsi"/>
              </w:rPr>
              <w:t>0.7</w:t>
            </w:r>
          </w:p>
        </w:tc>
        <w:tc>
          <w:tcPr>
            <w:tcW w:w="1417" w:type="dxa"/>
            <w:tcBorders>
              <w:top w:val="single" w:sz="4" w:space="0" w:color="auto"/>
              <w:left w:val="single" w:sz="4" w:space="0" w:color="auto"/>
              <w:bottom w:val="single" w:sz="4" w:space="0" w:color="auto"/>
              <w:right w:val="single" w:sz="4" w:space="0" w:color="auto"/>
            </w:tcBorders>
          </w:tcPr>
          <w:p w14:paraId="7F1175A0" w14:textId="231E16EB" w:rsidR="002246E7" w:rsidRDefault="002246E7" w:rsidP="00F52D14">
            <w:pPr>
              <w:pStyle w:val="TableContents"/>
              <w:snapToGrid w:val="0"/>
              <w:spacing w:line="240" w:lineRule="auto"/>
              <w:jc w:val="center"/>
              <w:rPr>
                <w:rFonts w:asciiTheme="minorHAnsi" w:hAnsiTheme="minorHAnsi" w:cstheme="minorHAnsi"/>
              </w:rPr>
            </w:pPr>
            <w:r>
              <w:rPr>
                <w:rFonts w:asciiTheme="minorHAnsi" w:hAnsiTheme="minorHAnsi" w:cstheme="minorHAnsi"/>
              </w:rPr>
              <w:t>01.08.2024</w:t>
            </w:r>
          </w:p>
        </w:tc>
        <w:tc>
          <w:tcPr>
            <w:tcW w:w="1559" w:type="dxa"/>
            <w:tcBorders>
              <w:top w:val="single" w:sz="4" w:space="0" w:color="auto"/>
              <w:left w:val="single" w:sz="4" w:space="0" w:color="auto"/>
              <w:bottom w:val="single" w:sz="4" w:space="0" w:color="auto"/>
              <w:right w:val="single" w:sz="4" w:space="0" w:color="auto"/>
            </w:tcBorders>
          </w:tcPr>
          <w:p w14:paraId="5BDA6A78" w14:textId="7F30D505" w:rsidR="002246E7" w:rsidRPr="007F3B38" w:rsidRDefault="002246E7" w:rsidP="00F52D14">
            <w:pPr>
              <w:pStyle w:val="TableContents"/>
              <w:snapToGrid w:val="0"/>
              <w:spacing w:line="240" w:lineRule="auto"/>
              <w:jc w:val="center"/>
              <w:rPr>
                <w:rFonts w:asciiTheme="minorHAnsi" w:hAnsiTheme="minorHAnsi" w:cstheme="minorHAnsi"/>
              </w:rPr>
            </w:pPr>
            <w:r>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6533546F" w14:textId="77777777" w:rsidR="002246E7" w:rsidRPr="007F3B38" w:rsidRDefault="002246E7" w:rsidP="00891AC2">
            <w:pPr>
              <w:pStyle w:val="TableContents"/>
              <w:numPr>
                <w:ilvl w:val="0"/>
                <w:numId w:val="25"/>
              </w:numPr>
              <w:tabs>
                <w:tab w:val="left" w:pos="85"/>
              </w:tabs>
              <w:snapToGrid w:val="0"/>
              <w:spacing w:after="0" w:line="240" w:lineRule="auto"/>
              <w:ind w:left="714" w:hanging="357"/>
              <w:jc w:val="both"/>
              <w:rPr>
                <w:rFonts w:asciiTheme="minorHAnsi" w:hAnsiTheme="minorHAnsi" w:cstheme="minorHAnsi"/>
              </w:rPr>
            </w:pPr>
          </w:p>
        </w:tc>
      </w:tr>
    </w:tbl>
    <w:p w14:paraId="662B5ECD" w14:textId="77777777" w:rsidR="009B2144" w:rsidRPr="007F3B38" w:rsidRDefault="009B2144" w:rsidP="00986BDD">
      <w:pPr>
        <w:jc w:val="center"/>
        <w:rPr>
          <w:rFonts w:asciiTheme="minorHAnsi" w:eastAsia="Arial" w:hAnsiTheme="minorHAnsi" w:cstheme="minorHAnsi"/>
          <w:b/>
          <w:bCs/>
          <w:color w:val="31849B" w:themeColor="accent5" w:themeShade="BF"/>
          <w:sz w:val="36"/>
          <w:szCs w:val="25"/>
          <w:u w:val="single"/>
          <w:lang w:val="en-IN"/>
        </w:rPr>
      </w:pPr>
    </w:p>
    <w:p w14:paraId="1CFE35AB" w14:textId="7F5B21C4" w:rsidR="00AC51BA" w:rsidRPr="007F3B38" w:rsidRDefault="00AC51BA" w:rsidP="00986BDD">
      <w:pPr>
        <w:jc w:val="center"/>
        <w:rPr>
          <w:rFonts w:asciiTheme="minorHAnsi" w:eastAsia="Arial" w:hAnsiTheme="minorHAnsi" w:cstheme="minorHAnsi"/>
          <w:b/>
          <w:bCs/>
          <w:color w:val="31849B" w:themeColor="accent5" w:themeShade="BF"/>
          <w:sz w:val="36"/>
          <w:szCs w:val="25"/>
          <w:u w:val="single"/>
          <w:lang w:val="en-IN"/>
        </w:rPr>
      </w:pPr>
      <w:r w:rsidRPr="007F3B38">
        <w:rPr>
          <w:rFonts w:asciiTheme="minorHAnsi" w:eastAsia="Arial" w:hAnsiTheme="minorHAnsi" w:cstheme="minorHAnsi"/>
          <w:b/>
          <w:bCs/>
          <w:color w:val="31849B" w:themeColor="accent5" w:themeShade="BF"/>
          <w:sz w:val="36"/>
          <w:szCs w:val="25"/>
          <w:u w:val="single"/>
          <w:lang w:val="en-IN"/>
        </w:rPr>
        <w:t>Acronyms and Abbreviations</w:t>
      </w:r>
    </w:p>
    <w:p w14:paraId="354B0938" w14:textId="77777777" w:rsidR="00105C0E" w:rsidRPr="007F3B38" w:rsidRDefault="00105C0E" w:rsidP="00986BDD">
      <w:pPr>
        <w:jc w:val="center"/>
        <w:rPr>
          <w:rFonts w:asciiTheme="minorHAnsi" w:eastAsia="Arial" w:hAnsiTheme="minorHAnsi" w:cstheme="minorHAnsi"/>
          <w:b/>
          <w:bCs/>
          <w:color w:val="31849B" w:themeColor="accent5" w:themeShade="BF"/>
          <w:sz w:val="36"/>
          <w:szCs w:val="25"/>
          <w:u w:val="single"/>
          <w:lang w:val="en-IN"/>
        </w:rPr>
      </w:pPr>
    </w:p>
    <w:tbl>
      <w:tblPr>
        <w:tblStyle w:val="TableGrid"/>
        <w:tblpPr w:leftFromText="180" w:rightFromText="180" w:vertAnchor="text" w:horzAnchor="margin" w:tblpXSpec="center" w:tblpY="76"/>
        <w:tblOverlap w:val="never"/>
        <w:tblW w:w="5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5042"/>
      </w:tblGrid>
      <w:tr w:rsidR="00AC51BA" w:rsidRPr="007F3B38" w14:paraId="78D134F8" w14:textId="77777777" w:rsidTr="00686822">
        <w:trPr>
          <w:trHeight w:val="264"/>
        </w:trPr>
        <w:tc>
          <w:tcPr>
            <w:tcW w:w="918" w:type="dxa"/>
          </w:tcPr>
          <w:p w14:paraId="5F5D980B" w14:textId="0B20703D" w:rsidR="00AC51BA" w:rsidRPr="007F3B38" w:rsidRDefault="00AC51BA" w:rsidP="00B53D75">
            <w:pPr>
              <w:spacing w:after="0"/>
              <w:jc w:val="both"/>
              <w:rPr>
                <w:rFonts w:asciiTheme="minorHAnsi" w:hAnsiTheme="minorHAnsi" w:cstheme="minorHAnsi"/>
                <w:b/>
                <w:bCs/>
              </w:rPr>
            </w:pPr>
            <w:r w:rsidRPr="007F3B38">
              <w:rPr>
                <w:rFonts w:asciiTheme="minorHAnsi" w:hAnsiTheme="minorHAnsi" w:cstheme="minorHAnsi"/>
                <w:b/>
                <w:bCs/>
              </w:rPr>
              <w:t>MQTT</w:t>
            </w:r>
          </w:p>
        </w:tc>
        <w:tc>
          <w:tcPr>
            <w:tcW w:w="5042" w:type="dxa"/>
          </w:tcPr>
          <w:p w14:paraId="249EBD4F" w14:textId="77777777" w:rsidR="00AC51BA" w:rsidRPr="007F3B38" w:rsidRDefault="00AC51BA" w:rsidP="00B53D75">
            <w:pPr>
              <w:spacing w:after="0"/>
              <w:jc w:val="both"/>
              <w:rPr>
                <w:rFonts w:asciiTheme="minorHAnsi" w:hAnsiTheme="minorHAnsi" w:cstheme="minorHAnsi"/>
              </w:rPr>
            </w:pPr>
            <w:r w:rsidRPr="007F3B38">
              <w:rPr>
                <w:rFonts w:asciiTheme="minorHAnsi" w:hAnsiTheme="minorHAnsi" w:cstheme="minorHAnsi"/>
              </w:rPr>
              <w:t>Message Queuing Telemetry Transport</w:t>
            </w:r>
          </w:p>
        </w:tc>
      </w:tr>
      <w:tr w:rsidR="006912E1" w:rsidRPr="007F3B38" w14:paraId="5E6247D3" w14:textId="77777777" w:rsidTr="00686822">
        <w:trPr>
          <w:trHeight w:val="368"/>
        </w:trPr>
        <w:tc>
          <w:tcPr>
            <w:tcW w:w="918" w:type="dxa"/>
          </w:tcPr>
          <w:p w14:paraId="0B0AE1BC" w14:textId="3C9FCC25" w:rsidR="006912E1" w:rsidRPr="007F3B38" w:rsidRDefault="00E01084" w:rsidP="00B53D75">
            <w:pPr>
              <w:spacing w:after="0"/>
              <w:jc w:val="both"/>
              <w:rPr>
                <w:rFonts w:asciiTheme="minorHAnsi" w:hAnsiTheme="minorHAnsi" w:cstheme="minorHAnsi"/>
                <w:b/>
                <w:bCs/>
              </w:rPr>
            </w:pPr>
            <w:r w:rsidRPr="007F3B38">
              <w:rPr>
                <w:rFonts w:asciiTheme="minorHAnsi" w:hAnsiTheme="minorHAnsi" w:cstheme="minorHAnsi"/>
                <w:b/>
                <w:bCs/>
              </w:rPr>
              <w:t>BLE</w:t>
            </w:r>
          </w:p>
        </w:tc>
        <w:tc>
          <w:tcPr>
            <w:tcW w:w="5042" w:type="dxa"/>
          </w:tcPr>
          <w:p w14:paraId="1E773613" w14:textId="18299935" w:rsidR="006912E1" w:rsidRPr="007F3B38" w:rsidRDefault="00E01084" w:rsidP="00B53D75">
            <w:pPr>
              <w:spacing w:after="0"/>
              <w:jc w:val="both"/>
              <w:rPr>
                <w:rFonts w:asciiTheme="minorHAnsi" w:hAnsiTheme="minorHAnsi" w:cstheme="minorHAnsi"/>
              </w:rPr>
            </w:pPr>
            <w:r w:rsidRPr="007F3B38">
              <w:rPr>
                <w:rFonts w:asciiTheme="minorHAnsi" w:hAnsiTheme="minorHAnsi" w:cstheme="minorHAnsi"/>
              </w:rPr>
              <w:t>Bluetooth Low Energy</w:t>
            </w:r>
          </w:p>
        </w:tc>
      </w:tr>
      <w:tr w:rsidR="009271E1" w:rsidRPr="007F3B38" w14:paraId="6712FD53" w14:textId="77777777" w:rsidTr="00686822">
        <w:trPr>
          <w:trHeight w:val="368"/>
        </w:trPr>
        <w:tc>
          <w:tcPr>
            <w:tcW w:w="918" w:type="dxa"/>
          </w:tcPr>
          <w:p w14:paraId="0F93123C" w14:textId="3296CE53" w:rsidR="009271E1" w:rsidRPr="007F3B38" w:rsidRDefault="009271E1" w:rsidP="00B53D75">
            <w:pPr>
              <w:spacing w:after="0"/>
              <w:jc w:val="both"/>
              <w:rPr>
                <w:rFonts w:asciiTheme="minorHAnsi" w:hAnsiTheme="minorHAnsi" w:cstheme="minorHAnsi"/>
                <w:b/>
                <w:bCs/>
              </w:rPr>
            </w:pPr>
            <w:r w:rsidRPr="007F3B38">
              <w:rPr>
                <w:rFonts w:asciiTheme="minorHAnsi" w:hAnsiTheme="minorHAnsi" w:cstheme="minorHAnsi"/>
                <w:b/>
                <w:bCs/>
              </w:rPr>
              <w:t>UART</w:t>
            </w:r>
          </w:p>
        </w:tc>
        <w:tc>
          <w:tcPr>
            <w:tcW w:w="5042" w:type="dxa"/>
          </w:tcPr>
          <w:p w14:paraId="182F3BBA" w14:textId="697D4D60" w:rsidR="009271E1" w:rsidRPr="007F3B38" w:rsidRDefault="009271E1" w:rsidP="00B53D75">
            <w:pPr>
              <w:spacing w:after="0"/>
              <w:jc w:val="both"/>
              <w:rPr>
                <w:rFonts w:asciiTheme="minorHAnsi" w:hAnsiTheme="minorHAnsi" w:cstheme="minorHAnsi"/>
              </w:rPr>
            </w:pPr>
            <w:r w:rsidRPr="007F3B38">
              <w:rPr>
                <w:rFonts w:asciiTheme="minorHAnsi" w:hAnsiTheme="minorHAnsi" w:cstheme="minorHAnsi"/>
              </w:rPr>
              <w:t>Universal Asynchronous Receiver / Transmitter</w:t>
            </w:r>
          </w:p>
        </w:tc>
      </w:tr>
      <w:tr w:rsidR="00821D42" w:rsidRPr="007F3B38" w14:paraId="5C6A0ED9" w14:textId="77777777" w:rsidTr="00686822">
        <w:trPr>
          <w:trHeight w:val="368"/>
        </w:trPr>
        <w:tc>
          <w:tcPr>
            <w:tcW w:w="918" w:type="dxa"/>
          </w:tcPr>
          <w:p w14:paraId="3D528842" w14:textId="2EA17D7F" w:rsidR="00821D42" w:rsidRPr="007F3B38" w:rsidRDefault="00821D42" w:rsidP="00B53D75">
            <w:pPr>
              <w:spacing w:after="0"/>
              <w:jc w:val="both"/>
              <w:rPr>
                <w:rFonts w:asciiTheme="minorHAnsi" w:hAnsiTheme="minorHAnsi" w:cstheme="minorHAnsi"/>
                <w:b/>
                <w:bCs/>
              </w:rPr>
            </w:pPr>
            <w:r w:rsidRPr="007F3B38">
              <w:rPr>
                <w:rFonts w:asciiTheme="minorHAnsi" w:hAnsiTheme="minorHAnsi" w:cstheme="minorHAnsi"/>
                <w:b/>
                <w:bCs/>
              </w:rPr>
              <w:t>LTE</w:t>
            </w:r>
          </w:p>
        </w:tc>
        <w:tc>
          <w:tcPr>
            <w:tcW w:w="5042" w:type="dxa"/>
          </w:tcPr>
          <w:p w14:paraId="2242169B" w14:textId="044B1C6A" w:rsidR="00821D42" w:rsidRPr="007F3B38" w:rsidRDefault="00821D42" w:rsidP="00B53D75">
            <w:pPr>
              <w:tabs>
                <w:tab w:val="left" w:pos="2964"/>
              </w:tabs>
              <w:spacing w:after="0"/>
              <w:jc w:val="both"/>
              <w:rPr>
                <w:rFonts w:asciiTheme="minorHAnsi" w:hAnsiTheme="minorHAnsi" w:cstheme="minorHAnsi"/>
              </w:rPr>
            </w:pPr>
            <w:r w:rsidRPr="007F3B38">
              <w:rPr>
                <w:rFonts w:asciiTheme="minorHAnsi" w:hAnsiTheme="minorHAnsi" w:cstheme="minorHAnsi"/>
              </w:rPr>
              <w:t>Long-term evoluti</w:t>
            </w:r>
            <w:r w:rsidR="00745A9B" w:rsidRPr="007F3B38">
              <w:rPr>
                <w:rFonts w:asciiTheme="minorHAnsi" w:hAnsiTheme="minorHAnsi" w:cstheme="minorHAnsi"/>
              </w:rPr>
              <w:t>on (4G)</w:t>
            </w:r>
          </w:p>
        </w:tc>
      </w:tr>
      <w:tr w:rsidR="006912E1" w:rsidRPr="007F3B38" w14:paraId="2C789066" w14:textId="77777777" w:rsidTr="00686822">
        <w:trPr>
          <w:trHeight w:val="276"/>
        </w:trPr>
        <w:tc>
          <w:tcPr>
            <w:tcW w:w="918" w:type="dxa"/>
          </w:tcPr>
          <w:p w14:paraId="633689F3" w14:textId="2C60D3F5" w:rsidR="006912E1" w:rsidRPr="007F3B38" w:rsidRDefault="00CA73B1" w:rsidP="00B53D75">
            <w:pPr>
              <w:spacing w:after="0"/>
              <w:jc w:val="both"/>
              <w:rPr>
                <w:rFonts w:asciiTheme="minorHAnsi" w:hAnsiTheme="minorHAnsi" w:cstheme="minorHAnsi"/>
                <w:b/>
                <w:bCs/>
              </w:rPr>
            </w:pPr>
            <w:r w:rsidRPr="007F3B38">
              <w:rPr>
                <w:rFonts w:asciiTheme="minorHAnsi" w:hAnsiTheme="minorHAnsi" w:cstheme="minorHAnsi"/>
                <w:b/>
                <w:bCs/>
              </w:rPr>
              <w:t>G</w:t>
            </w:r>
            <w:r w:rsidR="004C14CF" w:rsidRPr="007F3B38">
              <w:rPr>
                <w:rFonts w:asciiTheme="minorHAnsi" w:hAnsiTheme="minorHAnsi" w:cstheme="minorHAnsi"/>
                <w:b/>
                <w:bCs/>
              </w:rPr>
              <w:t>WY</w:t>
            </w:r>
          </w:p>
        </w:tc>
        <w:tc>
          <w:tcPr>
            <w:tcW w:w="5042" w:type="dxa"/>
          </w:tcPr>
          <w:p w14:paraId="3E570C1D" w14:textId="55440C20" w:rsidR="006912E1" w:rsidRPr="007F3B38" w:rsidRDefault="00CA73B1" w:rsidP="00B53D75">
            <w:pPr>
              <w:spacing w:after="0"/>
              <w:jc w:val="both"/>
              <w:rPr>
                <w:rFonts w:asciiTheme="minorHAnsi" w:hAnsiTheme="minorHAnsi" w:cstheme="minorHAnsi"/>
              </w:rPr>
            </w:pPr>
            <w:r w:rsidRPr="007F3B38">
              <w:rPr>
                <w:rFonts w:asciiTheme="minorHAnsi" w:hAnsiTheme="minorHAnsi" w:cstheme="minorHAnsi"/>
              </w:rPr>
              <w:t>Gateway</w:t>
            </w:r>
          </w:p>
        </w:tc>
      </w:tr>
      <w:tr w:rsidR="006912E1" w:rsidRPr="007F3B38" w14:paraId="694DF754" w14:textId="77777777" w:rsidTr="00686822">
        <w:trPr>
          <w:trHeight w:val="264"/>
        </w:trPr>
        <w:tc>
          <w:tcPr>
            <w:tcW w:w="918" w:type="dxa"/>
          </w:tcPr>
          <w:p w14:paraId="7B6A4A15" w14:textId="58FDBC59" w:rsidR="006912E1" w:rsidRPr="007F3B38" w:rsidRDefault="00E01084" w:rsidP="00B53D75">
            <w:pPr>
              <w:spacing w:after="0"/>
              <w:jc w:val="both"/>
              <w:rPr>
                <w:rFonts w:asciiTheme="minorHAnsi" w:hAnsiTheme="minorHAnsi" w:cstheme="minorHAnsi"/>
                <w:b/>
                <w:bCs/>
              </w:rPr>
            </w:pPr>
            <w:r w:rsidRPr="007F3B38">
              <w:rPr>
                <w:rFonts w:asciiTheme="minorHAnsi" w:hAnsiTheme="minorHAnsi" w:cstheme="minorHAnsi"/>
                <w:b/>
                <w:bCs/>
              </w:rPr>
              <w:t>IR</w:t>
            </w:r>
          </w:p>
        </w:tc>
        <w:tc>
          <w:tcPr>
            <w:tcW w:w="5042" w:type="dxa"/>
          </w:tcPr>
          <w:p w14:paraId="37A8FF11" w14:textId="3B6B06AF" w:rsidR="006912E1" w:rsidRPr="007F3B38" w:rsidRDefault="00E01084" w:rsidP="00B53D75">
            <w:pPr>
              <w:spacing w:after="0"/>
              <w:jc w:val="both"/>
              <w:rPr>
                <w:rFonts w:asciiTheme="minorHAnsi" w:hAnsiTheme="minorHAnsi" w:cstheme="minorHAnsi"/>
              </w:rPr>
            </w:pPr>
            <w:r w:rsidRPr="007F3B38">
              <w:rPr>
                <w:rFonts w:asciiTheme="minorHAnsi" w:hAnsiTheme="minorHAnsi" w:cstheme="minorHAnsi"/>
              </w:rPr>
              <w:t>Infrared</w:t>
            </w:r>
          </w:p>
        </w:tc>
      </w:tr>
      <w:tr w:rsidR="006912E1" w:rsidRPr="007F3B38" w14:paraId="6FB098E6" w14:textId="77777777" w:rsidTr="00686822">
        <w:trPr>
          <w:trHeight w:val="276"/>
        </w:trPr>
        <w:tc>
          <w:tcPr>
            <w:tcW w:w="918" w:type="dxa"/>
          </w:tcPr>
          <w:p w14:paraId="6F164EA5" w14:textId="6FA44692" w:rsidR="006912E1" w:rsidRPr="007F3B38" w:rsidRDefault="001C18D7" w:rsidP="00B53D75">
            <w:pPr>
              <w:spacing w:after="0"/>
              <w:jc w:val="both"/>
              <w:rPr>
                <w:rFonts w:asciiTheme="minorHAnsi" w:hAnsiTheme="minorHAnsi" w:cstheme="minorHAnsi"/>
                <w:b/>
                <w:bCs/>
              </w:rPr>
            </w:pPr>
            <w:r w:rsidRPr="007F3B38">
              <w:rPr>
                <w:rFonts w:asciiTheme="minorHAnsi" w:hAnsiTheme="minorHAnsi" w:cstheme="minorHAnsi"/>
                <w:b/>
                <w:bCs/>
              </w:rPr>
              <w:t>ACK</w:t>
            </w:r>
          </w:p>
        </w:tc>
        <w:tc>
          <w:tcPr>
            <w:tcW w:w="5042" w:type="dxa"/>
          </w:tcPr>
          <w:p w14:paraId="45D3F6D1" w14:textId="1ABD2CC0" w:rsidR="006912E1" w:rsidRPr="007F3B38" w:rsidRDefault="00CC7680" w:rsidP="00B53D75">
            <w:pPr>
              <w:spacing w:after="0"/>
              <w:jc w:val="both"/>
              <w:rPr>
                <w:rFonts w:asciiTheme="minorHAnsi" w:hAnsiTheme="minorHAnsi" w:cstheme="minorHAnsi"/>
              </w:rPr>
            </w:pPr>
            <w:r w:rsidRPr="007F3B38">
              <w:rPr>
                <w:rFonts w:asciiTheme="minorHAnsi" w:hAnsiTheme="minorHAnsi" w:cstheme="minorHAnsi"/>
              </w:rPr>
              <w:t>A</w:t>
            </w:r>
            <w:r w:rsidR="0014071A" w:rsidRPr="007F3B38">
              <w:rPr>
                <w:rFonts w:asciiTheme="minorHAnsi" w:hAnsiTheme="minorHAnsi" w:cstheme="minorHAnsi"/>
              </w:rPr>
              <w:t>ck</w:t>
            </w:r>
            <w:r w:rsidR="001C18D7" w:rsidRPr="007F3B38">
              <w:rPr>
                <w:rFonts w:asciiTheme="minorHAnsi" w:hAnsiTheme="minorHAnsi" w:cstheme="minorHAnsi"/>
              </w:rPr>
              <w:t>nowledgement</w:t>
            </w:r>
          </w:p>
        </w:tc>
      </w:tr>
      <w:tr w:rsidR="006912E1" w:rsidRPr="007F3B38" w14:paraId="70E5FA4C" w14:textId="77777777" w:rsidTr="00686822">
        <w:trPr>
          <w:trHeight w:val="264"/>
        </w:trPr>
        <w:tc>
          <w:tcPr>
            <w:tcW w:w="918" w:type="dxa"/>
          </w:tcPr>
          <w:p w14:paraId="7DF1F9AD" w14:textId="786099BC" w:rsidR="006912E1" w:rsidRPr="007F3B38" w:rsidRDefault="006912E1" w:rsidP="00B53D75">
            <w:pPr>
              <w:spacing w:after="0"/>
              <w:jc w:val="both"/>
              <w:rPr>
                <w:rFonts w:asciiTheme="minorHAnsi" w:hAnsiTheme="minorHAnsi" w:cstheme="minorHAnsi"/>
              </w:rPr>
            </w:pPr>
          </w:p>
        </w:tc>
        <w:tc>
          <w:tcPr>
            <w:tcW w:w="5042" w:type="dxa"/>
          </w:tcPr>
          <w:p w14:paraId="0C4C9467" w14:textId="1AF30702" w:rsidR="006912E1" w:rsidRPr="007F3B38" w:rsidRDefault="006912E1" w:rsidP="00B53D75">
            <w:pPr>
              <w:spacing w:after="0"/>
              <w:jc w:val="both"/>
              <w:rPr>
                <w:rFonts w:asciiTheme="minorHAnsi" w:hAnsiTheme="minorHAnsi" w:cstheme="minorHAnsi"/>
              </w:rPr>
            </w:pPr>
          </w:p>
        </w:tc>
      </w:tr>
      <w:tr w:rsidR="006912E1" w:rsidRPr="007F3B38" w14:paraId="0804AA77" w14:textId="77777777" w:rsidTr="00686822">
        <w:trPr>
          <w:trHeight w:val="100"/>
        </w:trPr>
        <w:tc>
          <w:tcPr>
            <w:tcW w:w="918" w:type="dxa"/>
          </w:tcPr>
          <w:p w14:paraId="41C02F5E" w14:textId="118F7B7E" w:rsidR="006912E1" w:rsidRPr="007F3B38" w:rsidRDefault="006912E1" w:rsidP="00B53D75">
            <w:pPr>
              <w:spacing w:after="0"/>
              <w:jc w:val="both"/>
              <w:rPr>
                <w:rFonts w:asciiTheme="minorHAnsi" w:hAnsiTheme="minorHAnsi" w:cstheme="minorHAnsi"/>
              </w:rPr>
            </w:pPr>
          </w:p>
        </w:tc>
        <w:tc>
          <w:tcPr>
            <w:tcW w:w="5042" w:type="dxa"/>
          </w:tcPr>
          <w:p w14:paraId="04E6096F" w14:textId="2CF6C27A" w:rsidR="006912E1" w:rsidRPr="007F3B38" w:rsidRDefault="006912E1" w:rsidP="00B53D75">
            <w:pPr>
              <w:spacing w:after="0"/>
              <w:jc w:val="both"/>
              <w:rPr>
                <w:rFonts w:asciiTheme="minorHAnsi" w:hAnsiTheme="minorHAnsi" w:cstheme="minorHAnsi"/>
              </w:rPr>
            </w:pPr>
          </w:p>
        </w:tc>
      </w:tr>
      <w:tr w:rsidR="00ED6461" w:rsidRPr="007F3B38" w14:paraId="3897EF37" w14:textId="77777777" w:rsidTr="00686822">
        <w:trPr>
          <w:trHeight w:val="100"/>
        </w:trPr>
        <w:tc>
          <w:tcPr>
            <w:tcW w:w="918" w:type="dxa"/>
          </w:tcPr>
          <w:p w14:paraId="389123E8" w14:textId="258B15BD" w:rsidR="00ED6461" w:rsidRPr="007F3B38" w:rsidRDefault="00ED6461" w:rsidP="00B53D75">
            <w:pPr>
              <w:spacing w:after="0"/>
              <w:jc w:val="both"/>
              <w:rPr>
                <w:rFonts w:asciiTheme="minorHAnsi" w:hAnsiTheme="minorHAnsi" w:cstheme="minorHAnsi"/>
              </w:rPr>
            </w:pPr>
          </w:p>
        </w:tc>
        <w:tc>
          <w:tcPr>
            <w:tcW w:w="5042" w:type="dxa"/>
          </w:tcPr>
          <w:p w14:paraId="331B47A2" w14:textId="48815AF4" w:rsidR="00ED6461" w:rsidRPr="007F3B38" w:rsidRDefault="00ED6461" w:rsidP="00B53D75">
            <w:pPr>
              <w:spacing w:after="0"/>
              <w:jc w:val="both"/>
              <w:rPr>
                <w:rFonts w:asciiTheme="minorHAnsi" w:hAnsiTheme="minorHAnsi" w:cstheme="minorHAnsi"/>
              </w:rPr>
            </w:pPr>
          </w:p>
        </w:tc>
      </w:tr>
      <w:tr w:rsidR="00ED6461" w:rsidRPr="007F3B38" w14:paraId="412E4C57" w14:textId="77777777" w:rsidTr="00686822">
        <w:trPr>
          <w:trHeight w:val="100"/>
        </w:trPr>
        <w:tc>
          <w:tcPr>
            <w:tcW w:w="918" w:type="dxa"/>
          </w:tcPr>
          <w:p w14:paraId="4B2CD796" w14:textId="66187E49" w:rsidR="00ED6461" w:rsidRPr="007F3B38" w:rsidRDefault="00ED6461" w:rsidP="00B53D75">
            <w:pPr>
              <w:spacing w:after="0"/>
              <w:jc w:val="both"/>
              <w:rPr>
                <w:rFonts w:asciiTheme="minorHAnsi" w:hAnsiTheme="minorHAnsi" w:cstheme="minorHAnsi"/>
              </w:rPr>
            </w:pPr>
          </w:p>
        </w:tc>
        <w:tc>
          <w:tcPr>
            <w:tcW w:w="5042" w:type="dxa"/>
          </w:tcPr>
          <w:p w14:paraId="12577B9F" w14:textId="63CDB7FE" w:rsidR="00ED6461" w:rsidRPr="007F3B38" w:rsidRDefault="00ED6461" w:rsidP="00B53D75">
            <w:pPr>
              <w:spacing w:after="0"/>
              <w:jc w:val="both"/>
              <w:rPr>
                <w:rFonts w:asciiTheme="minorHAnsi" w:hAnsiTheme="minorHAnsi" w:cstheme="minorHAnsi"/>
              </w:rPr>
            </w:pPr>
          </w:p>
        </w:tc>
      </w:tr>
      <w:tr w:rsidR="0034072B" w:rsidRPr="007F3B38" w14:paraId="647C5242" w14:textId="77777777" w:rsidTr="00686822">
        <w:trPr>
          <w:trHeight w:val="100"/>
        </w:trPr>
        <w:tc>
          <w:tcPr>
            <w:tcW w:w="918" w:type="dxa"/>
          </w:tcPr>
          <w:p w14:paraId="1143B2E9" w14:textId="3FB054E8" w:rsidR="0034072B" w:rsidRPr="007F3B38" w:rsidRDefault="0034072B" w:rsidP="00B53D75">
            <w:pPr>
              <w:spacing w:after="0"/>
              <w:jc w:val="both"/>
              <w:rPr>
                <w:rFonts w:asciiTheme="minorHAnsi" w:hAnsiTheme="minorHAnsi" w:cstheme="minorHAnsi"/>
              </w:rPr>
            </w:pPr>
          </w:p>
        </w:tc>
        <w:tc>
          <w:tcPr>
            <w:tcW w:w="5042" w:type="dxa"/>
          </w:tcPr>
          <w:p w14:paraId="6D334F76" w14:textId="54B1AFC1" w:rsidR="0034072B" w:rsidRPr="007F3B38" w:rsidRDefault="0034072B" w:rsidP="00B53D75">
            <w:pPr>
              <w:spacing w:after="0"/>
              <w:jc w:val="both"/>
              <w:rPr>
                <w:rFonts w:asciiTheme="minorHAnsi" w:hAnsiTheme="minorHAnsi" w:cstheme="minorHAnsi"/>
              </w:rPr>
            </w:pPr>
          </w:p>
        </w:tc>
      </w:tr>
      <w:tr w:rsidR="009C67BF" w:rsidRPr="007F3B38" w14:paraId="0680D277" w14:textId="77777777" w:rsidTr="00686822">
        <w:trPr>
          <w:trHeight w:val="100"/>
        </w:trPr>
        <w:tc>
          <w:tcPr>
            <w:tcW w:w="918" w:type="dxa"/>
          </w:tcPr>
          <w:p w14:paraId="1B40F60E" w14:textId="6828325B" w:rsidR="009C67BF" w:rsidRPr="007F3B38" w:rsidRDefault="009C67BF" w:rsidP="00B53D75">
            <w:pPr>
              <w:spacing w:after="0"/>
              <w:jc w:val="both"/>
              <w:rPr>
                <w:rFonts w:asciiTheme="minorHAnsi" w:hAnsiTheme="minorHAnsi" w:cstheme="minorHAnsi"/>
              </w:rPr>
            </w:pPr>
          </w:p>
        </w:tc>
        <w:tc>
          <w:tcPr>
            <w:tcW w:w="5042" w:type="dxa"/>
          </w:tcPr>
          <w:p w14:paraId="262C247F" w14:textId="6AB6214B" w:rsidR="009C67BF" w:rsidRPr="007F3B38" w:rsidRDefault="009C67BF" w:rsidP="00B53D75">
            <w:pPr>
              <w:spacing w:after="0"/>
              <w:jc w:val="both"/>
              <w:rPr>
                <w:rFonts w:asciiTheme="minorHAnsi" w:hAnsiTheme="minorHAnsi" w:cstheme="minorHAnsi"/>
              </w:rPr>
            </w:pPr>
          </w:p>
        </w:tc>
      </w:tr>
      <w:tr w:rsidR="003D5706" w:rsidRPr="007F3B38" w14:paraId="0ED52D2D" w14:textId="77777777" w:rsidTr="00686822">
        <w:trPr>
          <w:trHeight w:val="100"/>
        </w:trPr>
        <w:tc>
          <w:tcPr>
            <w:tcW w:w="918" w:type="dxa"/>
          </w:tcPr>
          <w:p w14:paraId="0F0162D7" w14:textId="25A9ABFA" w:rsidR="003D5706" w:rsidRPr="007F3B38" w:rsidRDefault="003D5706" w:rsidP="00B53D75">
            <w:pPr>
              <w:spacing w:after="0"/>
              <w:jc w:val="both"/>
              <w:rPr>
                <w:rFonts w:asciiTheme="minorHAnsi" w:hAnsiTheme="minorHAnsi" w:cstheme="minorHAnsi"/>
              </w:rPr>
            </w:pPr>
          </w:p>
        </w:tc>
        <w:tc>
          <w:tcPr>
            <w:tcW w:w="5042" w:type="dxa"/>
          </w:tcPr>
          <w:p w14:paraId="4339789E" w14:textId="6920AD6A" w:rsidR="003D5706" w:rsidRPr="007F3B38" w:rsidRDefault="003D5706" w:rsidP="00B53D75">
            <w:pPr>
              <w:spacing w:after="0"/>
              <w:jc w:val="both"/>
              <w:rPr>
                <w:rFonts w:asciiTheme="minorHAnsi" w:hAnsiTheme="minorHAnsi" w:cstheme="minorHAnsi"/>
              </w:rPr>
            </w:pPr>
          </w:p>
        </w:tc>
      </w:tr>
    </w:tbl>
    <w:p w14:paraId="7CEFF7B1" w14:textId="77777777" w:rsidR="00AC51BA" w:rsidRPr="007F3B38" w:rsidRDefault="00AC51BA" w:rsidP="00B53D75">
      <w:pPr>
        <w:jc w:val="both"/>
        <w:rPr>
          <w:rFonts w:asciiTheme="minorHAnsi" w:eastAsia="Arial" w:hAnsiTheme="minorHAnsi" w:cstheme="minorHAnsi"/>
          <w:color w:val="31849B" w:themeColor="accent5" w:themeShade="BF"/>
          <w:sz w:val="36"/>
          <w:szCs w:val="25"/>
          <w:lang w:val="en-IN"/>
        </w:rPr>
      </w:pPr>
    </w:p>
    <w:p w14:paraId="3390C8CD" w14:textId="77777777" w:rsidR="0072723C" w:rsidRPr="007F3B38" w:rsidRDefault="00707E0E" w:rsidP="00B53D75">
      <w:pPr>
        <w:jc w:val="both"/>
        <w:rPr>
          <w:rFonts w:asciiTheme="minorHAnsi" w:hAnsiTheme="minorHAnsi" w:cstheme="minorHAnsi"/>
        </w:rPr>
      </w:pPr>
      <w:r w:rsidRPr="007F3B38">
        <w:rPr>
          <w:rFonts w:asciiTheme="minorHAnsi" w:hAnsiTheme="minorHAnsi" w:cstheme="minorHAnsi"/>
        </w:rPr>
        <w:br w:type="page"/>
      </w:r>
    </w:p>
    <w:p w14:paraId="3390C8CE" w14:textId="2999282D" w:rsidR="0072723C" w:rsidRPr="007F3B38" w:rsidRDefault="00707E0E" w:rsidP="00E87819">
      <w:pPr>
        <w:pStyle w:val="Heading1"/>
        <w:spacing w:line="240" w:lineRule="auto"/>
        <w:ind w:left="426"/>
        <w:jc w:val="both"/>
        <w:rPr>
          <w:rFonts w:asciiTheme="minorHAnsi" w:hAnsiTheme="minorHAnsi" w:cstheme="minorHAnsi"/>
        </w:rPr>
      </w:pPr>
      <w:bookmarkStart w:id="0" w:name="_Toc37225418"/>
      <w:bookmarkStart w:id="1" w:name="_Toc124184993"/>
      <w:bookmarkStart w:id="2" w:name="_Toc162878769"/>
      <w:bookmarkStart w:id="3" w:name="_Toc172537368"/>
      <w:r w:rsidRPr="007F3B38">
        <w:rPr>
          <w:rFonts w:asciiTheme="minorHAnsi" w:hAnsiTheme="minorHAnsi" w:cstheme="minorHAnsi"/>
        </w:rPr>
        <w:lastRenderedPageBreak/>
        <w:t>Introduction</w:t>
      </w:r>
      <w:bookmarkEnd w:id="0"/>
      <w:bookmarkEnd w:id="1"/>
      <w:bookmarkEnd w:id="2"/>
      <w:bookmarkEnd w:id="3"/>
    </w:p>
    <w:p w14:paraId="3390C8CF" w14:textId="43968501" w:rsidR="0072723C" w:rsidRPr="007F3B38" w:rsidRDefault="00C212A8" w:rsidP="00B53D75">
      <w:pPr>
        <w:spacing w:before="120" w:after="0"/>
        <w:ind w:firstLine="284"/>
        <w:jc w:val="both"/>
        <w:rPr>
          <w:rFonts w:asciiTheme="minorHAnsi" w:hAnsiTheme="minorHAnsi" w:cstheme="minorHAnsi"/>
          <w:lang w:val="en-IN" w:eastAsia="en-IN"/>
        </w:rPr>
      </w:pPr>
      <w:r w:rsidRPr="007F3B38">
        <w:rPr>
          <w:rFonts w:asciiTheme="minorHAnsi" w:hAnsiTheme="minorHAnsi" w:cstheme="minorHAnsi"/>
          <w:lang w:val="en-IN" w:eastAsia="en-IN"/>
        </w:rPr>
        <w:t>The goal of Unimation Robotics is to create a Bluetooth mesh system that will allow for remote air conditioner operation. Prototypes that meet Unimation Robotics' specifications will be designed, developed, tested, and delivered by QMAX Systems India Pvt. Ltd., an electronics engineering and R&amp;D services company.</w:t>
      </w:r>
    </w:p>
    <w:p w14:paraId="3390C8D0" w14:textId="4E997947" w:rsidR="0072723C" w:rsidRPr="007F3B38" w:rsidRDefault="00707E0E" w:rsidP="00E87819">
      <w:pPr>
        <w:pStyle w:val="Heading1"/>
        <w:spacing w:line="240" w:lineRule="auto"/>
        <w:ind w:left="426"/>
        <w:jc w:val="both"/>
        <w:rPr>
          <w:rFonts w:asciiTheme="minorHAnsi" w:hAnsiTheme="minorHAnsi" w:cstheme="minorHAnsi"/>
        </w:rPr>
      </w:pPr>
      <w:bookmarkStart w:id="4" w:name="_Toc37225419"/>
      <w:bookmarkStart w:id="5" w:name="_Toc124184994"/>
      <w:bookmarkStart w:id="6" w:name="_Toc162878770"/>
      <w:bookmarkStart w:id="7" w:name="_Toc172537369"/>
      <w:r w:rsidRPr="007F3B38">
        <w:rPr>
          <w:rFonts w:asciiTheme="minorHAnsi" w:hAnsiTheme="minorHAnsi" w:cstheme="minorHAnsi"/>
        </w:rPr>
        <w:t xml:space="preserve">Purpose of </w:t>
      </w:r>
      <w:bookmarkEnd w:id="4"/>
      <w:r w:rsidR="0033146F" w:rsidRPr="007F3B38">
        <w:rPr>
          <w:rFonts w:asciiTheme="minorHAnsi" w:hAnsiTheme="minorHAnsi" w:cstheme="minorHAnsi"/>
        </w:rPr>
        <w:t>Document</w:t>
      </w:r>
      <w:bookmarkEnd w:id="5"/>
      <w:bookmarkEnd w:id="6"/>
      <w:bookmarkEnd w:id="7"/>
    </w:p>
    <w:p w14:paraId="2E368BB9" w14:textId="1288DB0B" w:rsidR="005079E3" w:rsidRPr="007F3B38" w:rsidRDefault="00D2218B" w:rsidP="00D2218B">
      <w:pPr>
        <w:spacing w:after="0"/>
        <w:ind w:firstLine="426"/>
        <w:jc w:val="both"/>
        <w:rPr>
          <w:rFonts w:asciiTheme="minorHAnsi" w:hAnsiTheme="minorHAnsi" w:cstheme="minorHAnsi"/>
          <w:szCs w:val="24"/>
          <w:lang w:val="en-IN" w:eastAsia="en-IN"/>
        </w:rPr>
      </w:pPr>
      <w:r w:rsidRPr="007F3B38">
        <w:rPr>
          <w:rFonts w:asciiTheme="minorHAnsi" w:hAnsiTheme="minorHAnsi" w:cstheme="minorHAnsi"/>
        </w:rPr>
        <w:t>This document aims to provide an overview of the software design specifics of the Unimation Robotics product being developed by QMAX Systems India Pvt. Ltd.</w:t>
      </w:r>
    </w:p>
    <w:p w14:paraId="3390C8D5" w14:textId="24722218" w:rsidR="0072723C" w:rsidRPr="007F3B38" w:rsidRDefault="00B72630" w:rsidP="00E87819">
      <w:pPr>
        <w:pStyle w:val="Heading1"/>
        <w:spacing w:line="240" w:lineRule="auto"/>
        <w:ind w:left="426"/>
        <w:jc w:val="both"/>
        <w:rPr>
          <w:rFonts w:asciiTheme="minorHAnsi" w:hAnsiTheme="minorHAnsi" w:cstheme="minorHAnsi"/>
        </w:rPr>
      </w:pPr>
      <w:bookmarkStart w:id="8" w:name="_Toc124184995"/>
      <w:bookmarkStart w:id="9" w:name="_Toc162878771"/>
      <w:bookmarkStart w:id="10" w:name="_Toc172537370"/>
      <w:bookmarkStart w:id="11" w:name="_Toc37225420"/>
      <w:r w:rsidRPr="007F3B38">
        <w:rPr>
          <w:rFonts w:asciiTheme="minorHAnsi" w:hAnsiTheme="minorHAnsi" w:cstheme="minorHAnsi"/>
        </w:rPr>
        <w:t>Product Brief</w:t>
      </w:r>
      <w:bookmarkEnd w:id="8"/>
      <w:bookmarkEnd w:id="9"/>
      <w:bookmarkEnd w:id="10"/>
    </w:p>
    <w:p w14:paraId="1A18335F" w14:textId="03BD49A0" w:rsidR="00C124EE" w:rsidRPr="007F3B38" w:rsidRDefault="00670B5B" w:rsidP="00D2218B">
      <w:pPr>
        <w:spacing w:before="120" w:after="0"/>
        <w:ind w:firstLine="426"/>
        <w:jc w:val="both"/>
        <w:rPr>
          <w:rFonts w:asciiTheme="minorHAnsi" w:eastAsia="SimSun" w:hAnsiTheme="minorHAnsi" w:cstheme="minorHAnsi"/>
          <w:color w:val="000000"/>
          <w:lang w:val="en-IN" w:eastAsia="en-IN"/>
        </w:rPr>
      </w:pPr>
      <w:r w:rsidRPr="007F3B38">
        <w:rPr>
          <w:rFonts w:asciiTheme="minorHAnsi" w:eastAsia="SimSun" w:hAnsiTheme="minorHAnsi" w:cstheme="minorHAnsi"/>
          <w:color w:val="000000"/>
          <w:lang w:val="en-IN" w:eastAsia="en-IN"/>
        </w:rPr>
        <w:t xml:space="preserve">The overall product </w:t>
      </w:r>
      <w:r w:rsidR="00E40337" w:rsidRPr="007F3B38">
        <w:rPr>
          <w:rFonts w:asciiTheme="minorHAnsi" w:eastAsia="SimSun" w:hAnsiTheme="minorHAnsi" w:cstheme="minorHAnsi"/>
          <w:color w:val="000000"/>
          <w:lang w:val="en-IN" w:eastAsia="en-IN"/>
        </w:rPr>
        <w:t xml:space="preserve">mainly focuses on building a BLE Mesh based system consisting of two types of devices: 1. Gateway 2. Node. Both the devices </w:t>
      </w:r>
      <w:r w:rsidR="00CB6077" w:rsidRPr="007F3B38">
        <w:rPr>
          <w:rFonts w:asciiTheme="minorHAnsi" w:eastAsia="SimSun" w:hAnsiTheme="minorHAnsi" w:cstheme="minorHAnsi"/>
          <w:color w:val="000000"/>
          <w:lang w:val="en-IN" w:eastAsia="en-IN"/>
        </w:rPr>
        <w:t>can control</w:t>
      </w:r>
      <w:r w:rsidR="00E40337" w:rsidRPr="007F3B38">
        <w:rPr>
          <w:rFonts w:asciiTheme="minorHAnsi" w:eastAsia="SimSun" w:hAnsiTheme="minorHAnsi" w:cstheme="minorHAnsi"/>
          <w:color w:val="000000"/>
          <w:lang w:val="en-IN" w:eastAsia="en-IN"/>
        </w:rPr>
        <w:t xml:space="preserve"> Air conditioners by transmitting IR signals using the IR transmitter on-board. Also</w:t>
      </w:r>
      <w:r w:rsidR="00CB6077" w:rsidRPr="007F3B38">
        <w:rPr>
          <w:rFonts w:asciiTheme="minorHAnsi" w:eastAsia="SimSun" w:hAnsiTheme="minorHAnsi" w:cstheme="minorHAnsi"/>
          <w:color w:val="000000"/>
          <w:lang w:val="en-IN" w:eastAsia="en-IN"/>
        </w:rPr>
        <w:t>,</w:t>
      </w:r>
      <w:r w:rsidR="00E40337" w:rsidRPr="007F3B38">
        <w:rPr>
          <w:rFonts w:asciiTheme="minorHAnsi" w:eastAsia="SimSun" w:hAnsiTheme="minorHAnsi" w:cstheme="minorHAnsi"/>
          <w:color w:val="000000"/>
          <w:lang w:val="en-IN" w:eastAsia="en-IN"/>
        </w:rPr>
        <w:t xml:space="preserve"> both the devices </w:t>
      </w:r>
      <w:r w:rsidR="00CB6077" w:rsidRPr="007F3B38">
        <w:rPr>
          <w:rFonts w:asciiTheme="minorHAnsi" w:eastAsia="SimSun" w:hAnsiTheme="minorHAnsi" w:cstheme="minorHAnsi"/>
          <w:color w:val="000000"/>
          <w:lang w:val="en-IN" w:eastAsia="en-IN"/>
        </w:rPr>
        <w:t>can detect</w:t>
      </w:r>
      <w:r w:rsidR="00E40337" w:rsidRPr="007F3B38">
        <w:rPr>
          <w:rFonts w:asciiTheme="minorHAnsi" w:eastAsia="SimSun" w:hAnsiTheme="minorHAnsi" w:cstheme="minorHAnsi"/>
          <w:color w:val="000000"/>
          <w:lang w:val="en-IN" w:eastAsia="en-IN"/>
        </w:rPr>
        <w:t xml:space="preserve"> IR signal</w:t>
      </w:r>
      <w:r w:rsidR="00E944B5" w:rsidRPr="007F3B38">
        <w:rPr>
          <w:rFonts w:asciiTheme="minorHAnsi" w:eastAsia="SimSun" w:hAnsiTheme="minorHAnsi" w:cstheme="minorHAnsi"/>
          <w:color w:val="000000"/>
          <w:lang w:val="en-IN" w:eastAsia="en-IN"/>
        </w:rPr>
        <w:t>s</w:t>
      </w:r>
      <w:r w:rsidR="00E40337" w:rsidRPr="007F3B38">
        <w:rPr>
          <w:rFonts w:asciiTheme="minorHAnsi" w:eastAsia="SimSun" w:hAnsiTheme="minorHAnsi" w:cstheme="minorHAnsi"/>
          <w:color w:val="000000"/>
          <w:lang w:val="en-IN" w:eastAsia="en-IN"/>
        </w:rPr>
        <w:t xml:space="preserve"> usin</w:t>
      </w:r>
      <w:r w:rsidR="00E944B5" w:rsidRPr="007F3B38">
        <w:rPr>
          <w:rFonts w:asciiTheme="minorHAnsi" w:eastAsia="SimSun" w:hAnsiTheme="minorHAnsi" w:cstheme="minorHAnsi"/>
          <w:color w:val="000000"/>
          <w:lang w:val="en-IN" w:eastAsia="en-IN"/>
        </w:rPr>
        <w:t>g</w:t>
      </w:r>
      <w:r w:rsidR="00E40337" w:rsidRPr="007F3B38">
        <w:rPr>
          <w:rFonts w:asciiTheme="minorHAnsi" w:eastAsia="SimSun" w:hAnsiTheme="minorHAnsi" w:cstheme="minorHAnsi"/>
          <w:color w:val="000000"/>
          <w:lang w:val="en-IN" w:eastAsia="en-IN"/>
        </w:rPr>
        <w:t xml:space="preserve"> the IR receiver on-board. Adding to that, both the devices have temperature sensors on-board, that help </w:t>
      </w:r>
      <w:r w:rsidR="00E944B5" w:rsidRPr="007F3B38">
        <w:rPr>
          <w:rFonts w:asciiTheme="minorHAnsi" w:eastAsia="SimSun" w:hAnsiTheme="minorHAnsi" w:cstheme="minorHAnsi"/>
          <w:color w:val="000000"/>
          <w:lang w:val="en-IN" w:eastAsia="en-IN"/>
        </w:rPr>
        <w:t xml:space="preserve">in </w:t>
      </w:r>
      <w:r w:rsidR="00E40337" w:rsidRPr="007F3B38">
        <w:rPr>
          <w:rFonts w:asciiTheme="minorHAnsi" w:eastAsia="SimSun" w:hAnsiTheme="minorHAnsi" w:cstheme="minorHAnsi"/>
          <w:color w:val="000000"/>
          <w:lang w:val="en-IN" w:eastAsia="en-IN"/>
        </w:rPr>
        <w:t>track</w:t>
      </w:r>
      <w:r w:rsidR="00E944B5" w:rsidRPr="007F3B38">
        <w:rPr>
          <w:rFonts w:asciiTheme="minorHAnsi" w:eastAsia="SimSun" w:hAnsiTheme="minorHAnsi" w:cstheme="minorHAnsi"/>
          <w:color w:val="000000"/>
          <w:lang w:val="en-IN" w:eastAsia="en-IN"/>
        </w:rPr>
        <w:t>ing</w:t>
      </w:r>
      <w:r w:rsidR="00E40337" w:rsidRPr="007F3B38">
        <w:rPr>
          <w:rFonts w:asciiTheme="minorHAnsi" w:eastAsia="SimSun" w:hAnsiTheme="minorHAnsi" w:cstheme="minorHAnsi"/>
          <w:color w:val="000000"/>
          <w:lang w:val="en-IN" w:eastAsia="en-IN"/>
        </w:rPr>
        <w:t xml:space="preserve"> the ambient temperature and do logical operation based on requirement. Gateway </w:t>
      </w:r>
      <w:r w:rsidR="00C333D7" w:rsidRPr="007F3B38">
        <w:rPr>
          <w:rFonts w:asciiTheme="minorHAnsi" w:eastAsia="SimSun" w:hAnsiTheme="minorHAnsi" w:cstheme="minorHAnsi"/>
          <w:color w:val="000000"/>
          <w:lang w:val="en-IN" w:eastAsia="en-IN"/>
        </w:rPr>
        <w:t>is master type device and Node is a slave type device.</w:t>
      </w:r>
      <w:r w:rsidR="00595E96" w:rsidRPr="007F3B38">
        <w:rPr>
          <w:rFonts w:asciiTheme="minorHAnsi" w:eastAsia="SimSun" w:hAnsiTheme="minorHAnsi" w:cstheme="minorHAnsi"/>
          <w:color w:val="000000"/>
          <w:lang w:val="en-IN" w:eastAsia="en-IN"/>
        </w:rPr>
        <w:t xml:space="preserve"> Gateways receive commands from cloud and perform necessary operation or relay them to the appropriate node to perform the necessary task. Nodes after performing the task will relay back acknowledgement to Gateway, which will be relayed back to Cloud.</w:t>
      </w:r>
    </w:p>
    <w:p w14:paraId="1FA69DD8" w14:textId="33A1D327" w:rsidR="0094694F" w:rsidRPr="007F3B38" w:rsidRDefault="00C124EE" w:rsidP="00E87819">
      <w:pPr>
        <w:pStyle w:val="Heading1"/>
        <w:spacing w:line="240" w:lineRule="auto"/>
        <w:ind w:left="426"/>
        <w:jc w:val="both"/>
        <w:rPr>
          <w:rFonts w:asciiTheme="minorHAnsi" w:hAnsiTheme="minorHAnsi" w:cstheme="minorHAnsi"/>
        </w:rPr>
      </w:pPr>
      <w:bookmarkStart w:id="12" w:name="_Toc124184996"/>
      <w:bookmarkStart w:id="13" w:name="_Toc162878772"/>
      <w:bookmarkStart w:id="14" w:name="_Toc172537371"/>
      <w:r w:rsidRPr="007F3B38">
        <w:rPr>
          <w:rFonts w:asciiTheme="minorHAnsi" w:hAnsiTheme="minorHAnsi" w:cstheme="minorHAnsi"/>
        </w:rPr>
        <w:t>Software Architecture</w:t>
      </w:r>
      <w:bookmarkEnd w:id="12"/>
      <w:bookmarkEnd w:id="13"/>
      <w:bookmarkEnd w:id="14"/>
    </w:p>
    <w:p w14:paraId="24F18C3B" w14:textId="58BB581E" w:rsidR="00C14296" w:rsidRPr="007F3B38" w:rsidRDefault="00946F6E" w:rsidP="00D2218B">
      <w:pPr>
        <w:spacing w:before="120" w:after="0"/>
        <w:ind w:firstLine="426"/>
        <w:jc w:val="both"/>
        <w:rPr>
          <w:rFonts w:asciiTheme="minorHAnsi" w:hAnsiTheme="minorHAnsi" w:cstheme="minorHAnsi"/>
        </w:rPr>
      </w:pPr>
      <w:r w:rsidRPr="007F3B38">
        <w:rPr>
          <w:rFonts w:asciiTheme="minorHAnsi" w:hAnsiTheme="minorHAnsi" w:cstheme="minorHAnsi"/>
        </w:rPr>
        <w:t>The following</w:t>
      </w:r>
      <w:r w:rsidR="00903DB1" w:rsidRPr="007F3B38">
        <w:rPr>
          <w:rFonts w:asciiTheme="minorHAnsi" w:hAnsiTheme="minorHAnsi" w:cstheme="minorHAnsi"/>
        </w:rPr>
        <w:t xml:space="preserve"> image represents the Software architecture of the </w:t>
      </w:r>
      <w:r w:rsidR="00E63CCC" w:rsidRPr="007F3B38">
        <w:rPr>
          <w:rFonts w:asciiTheme="minorHAnsi" w:hAnsiTheme="minorHAnsi" w:cstheme="minorHAnsi"/>
        </w:rPr>
        <w:t>whole</w:t>
      </w:r>
      <w:r w:rsidR="00903DB1" w:rsidRPr="007F3B38">
        <w:rPr>
          <w:rFonts w:asciiTheme="minorHAnsi" w:hAnsiTheme="minorHAnsi" w:cstheme="minorHAnsi"/>
        </w:rPr>
        <w:t xml:space="preserve"> system and how the devices communicate with each other</w:t>
      </w:r>
      <w:r w:rsidR="002170CC" w:rsidRPr="007F3B38">
        <w:rPr>
          <w:rFonts w:asciiTheme="minorHAnsi" w:hAnsiTheme="minorHAnsi" w:cstheme="minorHAnsi"/>
        </w:rPr>
        <w:t>.</w:t>
      </w:r>
    </w:p>
    <w:p w14:paraId="291DC7DB" w14:textId="6081FCB1" w:rsidR="001363BA" w:rsidRPr="007F3B38" w:rsidRDefault="003B6918" w:rsidP="001363BA">
      <w:pPr>
        <w:keepNext/>
        <w:spacing w:before="120" w:after="0"/>
        <w:jc w:val="center"/>
        <w:rPr>
          <w:rFonts w:asciiTheme="minorHAnsi" w:hAnsiTheme="minorHAnsi" w:cstheme="minorHAnsi"/>
        </w:rPr>
      </w:pPr>
      <w:r w:rsidRPr="007F3B38">
        <w:rPr>
          <w:rFonts w:asciiTheme="minorHAnsi" w:hAnsiTheme="minorHAnsi" w:cstheme="minorHAnsi"/>
          <w:noProof/>
        </w:rPr>
        <w:drawing>
          <wp:inline distT="0" distB="0" distL="0" distR="0" wp14:anchorId="75C7ED69" wp14:editId="31B348CD">
            <wp:extent cx="4957457" cy="2754934"/>
            <wp:effectExtent l="0" t="0" r="0" b="7620"/>
            <wp:docPr id="100458653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6535" name="Picture 1" descr="A diagram of a network&#10;&#10;Description automatically generated"/>
                    <pic:cNvPicPr/>
                  </pic:nvPicPr>
                  <pic:blipFill>
                    <a:blip r:embed="rId9"/>
                    <a:stretch>
                      <a:fillRect/>
                    </a:stretch>
                  </pic:blipFill>
                  <pic:spPr>
                    <a:xfrm>
                      <a:off x="0" y="0"/>
                      <a:ext cx="4969216" cy="2761469"/>
                    </a:xfrm>
                    <a:prstGeom prst="rect">
                      <a:avLst/>
                    </a:prstGeom>
                  </pic:spPr>
                </pic:pic>
              </a:graphicData>
            </a:graphic>
          </wp:inline>
        </w:drawing>
      </w:r>
    </w:p>
    <w:p w14:paraId="1054EB57" w14:textId="00CA0FB9" w:rsidR="00E63CCC" w:rsidRPr="007F3B38" w:rsidRDefault="001363BA" w:rsidP="001363BA">
      <w:pPr>
        <w:pStyle w:val="Caption"/>
        <w:jc w:val="center"/>
        <w:rPr>
          <w:rFonts w:asciiTheme="minorHAnsi" w:hAnsiTheme="minorHAnsi" w:cstheme="minorHAnsi"/>
        </w:rPr>
      </w:pPr>
      <w:bookmarkStart w:id="15" w:name="_Toc162879040"/>
      <w:bookmarkStart w:id="16" w:name="_Toc163739526"/>
      <w:bookmarkStart w:id="17" w:name="_Toc169603714"/>
      <w:bookmarkStart w:id="18" w:name="_Toc169605262"/>
      <w:bookmarkStart w:id="19" w:name="_Toc169613250"/>
      <w:bookmarkStart w:id="20" w:name="_Toc169800462"/>
      <w:bookmarkStart w:id="21" w:name="_Toc169864241"/>
      <w:bookmarkStart w:id="22" w:name="_Toc169879552"/>
      <w:r w:rsidRPr="007F3B38">
        <w:rPr>
          <w:rFonts w:asciiTheme="minorHAnsi" w:hAnsiTheme="minorHAnsi" w:cstheme="minorHAnsi"/>
        </w:rPr>
        <w:t xml:space="preserve">Figure </w:t>
      </w:r>
      <w:r w:rsidR="002E2406" w:rsidRPr="007F3B38">
        <w:rPr>
          <w:rFonts w:asciiTheme="minorHAnsi" w:hAnsiTheme="minorHAnsi" w:cstheme="minorHAnsi"/>
        </w:rPr>
        <w:fldChar w:fldCharType="begin"/>
      </w:r>
      <w:r w:rsidR="002E2406" w:rsidRPr="007F3B38">
        <w:rPr>
          <w:rFonts w:asciiTheme="minorHAnsi" w:hAnsiTheme="minorHAnsi" w:cstheme="minorHAnsi"/>
        </w:rPr>
        <w:instrText xml:space="preserve"> STYLEREF 1 \s </w:instrText>
      </w:r>
      <w:r w:rsidR="002E2406" w:rsidRPr="007F3B38">
        <w:rPr>
          <w:rFonts w:asciiTheme="minorHAnsi" w:hAnsiTheme="minorHAnsi" w:cstheme="minorHAnsi"/>
        </w:rPr>
        <w:fldChar w:fldCharType="separate"/>
      </w:r>
      <w:r w:rsidR="006C2669">
        <w:rPr>
          <w:rFonts w:asciiTheme="minorHAnsi" w:hAnsiTheme="minorHAnsi" w:cstheme="minorHAnsi"/>
          <w:noProof/>
        </w:rPr>
        <w:t>4</w:t>
      </w:r>
      <w:r w:rsidR="002E2406" w:rsidRPr="007F3B38">
        <w:rPr>
          <w:rFonts w:asciiTheme="minorHAnsi" w:hAnsiTheme="minorHAnsi" w:cstheme="minorHAnsi"/>
        </w:rPr>
        <w:fldChar w:fldCharType="end"/>
      </w:r>
      <w:r w:rsidR="002E2406" w:rsidRPr="007F3B38">
        <w:rPr>
          <w:rFonts w:asciiTheme="minorHAnsi" w:hAnsiTheme="minorHAnsi" w:cstheme="minorHAnsi"/>
        </w:rPr>
        <w:t>.</w:t>
      </w:r>
      <w:r w:rsidR="002E2406" w:rsidRPr="007F3B38">
        <w:rPr>
          <w:rFonts w:asciiTheme="minorHAnsi" w:hAnsiTheme="minorHAnsi" w:cstheme="minorHAnsi"/>
        </w:rPr>
        <w:fldChar w:fldCharType="begin"/>
      </w:r>
      <w:r w:rsidR="002E2406" w:rsidRPr="007F3B38">
        <w:rPr>
          <w:rFonts w:asciiTheme="minorHAnsi" w:hAnsiTheme="minorHAnsi" w:cstheme="minorHAnsi"/>
        </w:rPr>
        <w:instrText xml:space="preserve"> SEQ Figure \* ARABIC \s 1 </w:instrText>
      </w:r>
      <w:r w:rsidR="002E2406" w:rsidRPr="007F3B38">
        <w:rPr>
          <w:rFonts w:asciiTheme="minorHAnsi" w:hAnsiTheme="minorHAnsi" w:cstheme="minorHAnsi"/>
        </w:rPr>
        <w:fldChar w:fldCharType="separate"/>
      </w:r>
      <w:r w:rsidR="006C2669">
        <w:rPr>
          <w:rFonts w:asciiTheme="minorHAnsi" w:hAnsiTheme="minorHAnsi" w:cstheme="minorHAnsi"/>
          <w:noProof/>
        </w:rPr>
        <w:t>1</w:t>
      </w:r>
      <w:r w:rsidR="002E2406" w:rsidRPr="007F3B38">
        <w:rPr>
          <w:rFonts w:asciiTheme="minorHAnsi" w:hAnsiTheme="minorHAnsi" w:cstheme="minorHAnsi"/>
        </w:rPr>
        <w:fldChar w:fldCharType="end"/>
      </w:r>
      <w:r w:rsidRPr="007F3B38">
        <w:rPr>
          <w:rFonts w:asciiTheme="minorHAnsi" w:hAnsiTheme="minorHAnsi" w:cstheme="minorHAnsi"/>
        </w:rPr>
        <w:t xml:space="preserve"> Software Architecture Block Diagram</w:t>
      </w:r>
      <w:bookmarkEnd w:id="15"/>
      <w:bookmarkEnd w:id="16"/>
      <w:bookmarkEnd w:id="17"/>
      <w:bookmarkEnd w:id="18"/>
      <w:bookmarkEnd w:id="19"/>
      <w:bookmarkEnd w:id="20"/>
      <w:bookmarkEnd w:id="21"/>
      <w:bookmarkEnd w:id="22"/>
    </w:p>
    <w:p w14:paraId="22AADAA9" w14:textId="242A9824" w:rsidR="007E0CD8" w:rsidRPr="007F3B38" w:rsidRDefault="007E0CD8" w:rsidP="00556848">
      <w:pPr>
        <w:pStyle w:val="Heading1"/>
        <w:ind w:left="426"/>
        <w:rPr>
          <w:rFonts w:asciiTheme="minorHAnsi" w:hAnsiTheme="minorHAnsi" w:cstheme="minorHAnsi"/>
        </w:rPr>
      </w:pPr>
      <w:bookmarkStart w:id="23" w:name="_Unit_Devices"/>
      <w:bookmarkStart w:id="24" w:name="_Device_Classification"/>
      <w:bookmarkStart w:id="25" w:name="_Toc162878773"/>
      <w:bookmarkStart w:id="26" w:name="_Toc172537372"/>
      <w:bookmarkStart w:id="27" w:name="_Toc124185001"/>
      <w:bookmarkStart w:id="28" w:name="_Toc162442567"/>
      <w:bookmarkEnd w:id="11"/>
      <w:bookmarkEnd w:id="23"/>
      <w:bookmarkEnd w:id="24"/>
      <w:r w:rsidRPr="007F3B38">
        <w:rPr>
          <w:rFonts w:asciiTheme="minorHAnsi" w:hAnsiTheme="minorHAnsi" w:cstheme="minorHAnsi"/>
        </w:rPr>
        <w:lastRenderedPageBreak/>
        <w:t>Basic</w:t>
      </w:r>
      <w:r w:rsidR="00F438C3" w:rsidRPr="007F3B38">
        <w:rPr>
          <w:rFonts w:asciiTheme="minorHAnsi" w:hAnsiTheme="minorHAnsi" w:cstheme="minorHAnsi"/>
        </w:rPr>
        <w:t xml:space="preserve">s </w:t>
      </w:r>
      <w:r w:rsidRPr="007F3B38">
        <w:rPr>
          <w:rFonts w:asciiTheme="minorHAnsi" w:hAnsiTheme="minorHAnsi" w:cstheme="minorHAnsi"/>
        </w:rPr>
        <w:t>and Terminologies</w:t>
      </w:r>
      <w:bookmarkEnd w:id="25"/>
      <w:bookmarkEnd w:id="26"/>
      <w:r w:rsidR="00C40B43" w:rsidRPr="007F3B38">
        <w:rPr>
          <w:rFonts w:asciiTheme="minorHAnsi" w:hAnsiTheme="minorHAnsi" w:cstheme="minorHAnsi"/>
        </w:rPr>
        <w:t xml:space="preserve"> </w:t>
      </w:r>
    </w:p>
    <w:p w14:paraId="6B1385F1" w14:textId="2FFD4485" w:rsidR="007E0CD8" w:rsidRPr="007F3B38" w:rsidRDefault="00093410" w:rsidP="007A74FD">
      <w:pPr>
        <w:jc w:val="both"/>
        <w:rPr>
          <w:rFonts w:asciiTheme="minorHAnsi" w:hAnsiTheme="minorHAnsi" w:cstheme="minorHAnsi"/>
        </w:rPr>
      </w:pPr>
      <w:r w:rsidRPr="007F3B38">
        <w:rPr>
          <w:rFonts w:asciiTheme="minorHAnsi" w:hAnsiTheme="minorHAnsi" w:cstheme="minorHAnsi"/>
        </w:rPr>
        <w:t xml:space="preserve">     </w:t>
      </w:r>
      <w:r w:rsidR="007E0CD8" w:rsidRPr="007F3B38">
        <w:rPr>
          <w:rFonts w:asciiTheme="minorHAnsi" w:hAnsiTheme="minorHAnsi" w:cstheme="minorHAnsi"/>
        </w:rPr>
        <w:t xml:space="preserve">BLE Mesh based systems involve a few initial steps to be followed </w:t>
      </w:r>
      <w:r w:rsidR="00671C73" w:rsidRPr="007F3B38">
        <w:rPr>
          <w:rFonts w:asciiTheme="minorHAnsi" w:hAnsiTheme="minorHAnsi" w:cstheme="minorHAnsi"/>
        </w:rPr>
        <w:t>to</w:t>
      </w:r>
      <w:r w:rsidR="007E0CD8" w:rsidRPr="007F3B38">
        <w:rPr>
          <w:rFonts w:asciiTheme="minorHAnsi" w:hAnsiTheme="minorHAnsi" w:cstheme="minorHAnsi"/>
        </w:rPr>
        <w:t xml:space="preserve"> add/remove devices into</w:t>
      </w:r>
      <w:r w:rsidR="007A74FD" w:rsidRPr="007F3B38">
        <w:rPr>
          <w:rFonts w:asciiTheme="minorHAnsi" w:hAnsiTheme="minorHAnsi" w:cstheme="minorHAnsi"/>
        </w:rPr>
        <w:t>/from</w:t>
      </w:r>
      <w:r w:rsidR="007E0CD8" w:rsidRPr="007F3B38">
        <w:rPr>
          <w:rFonts w:asciiTheme="minorHAnsi" w:hAnsiTheme="minorHAnsi" w:cstheme="minorHAnsi"/>
        </w:rPr>
        <w:t xml:space="preserve"> the network. </w:t>
      </w:r>
      <w:r w:rsidR="007A74FD" w:rsidRPr="007F3B38">
        <w:rPr>
          <w:rFonts w:asciiTheme="minorHAnsi" w:hAnsiTheme="minorHAnsi" w:cstheme="minorHAnsi"/>
        </w:rPr>
        <w:t>The following section provides information reg. what those steps/processes are.</w:t>
      </w:r>
    </w:p>
    <w:p w14:paraId="1D482508" w14:textId="18D6EAA6" w:rsidR="00CF4206" w:rsidRPr="007F3B38" w:rsidRDefault="00132B47" w:rsidP="00556848">
      <w:pPr>
        <w:pStyle w:val="Heading2"/>
        <w:rPr>
          <w:rFonts w:asciiTheme="minorHAnsi" w:hAnsiTheme="minorHAnsi" w:cstheme="minorHAnsi"/>
        </w:rPr>
      </w:pPr>
      <w:bookmarkStart w:id="29" w:name="_Toc172537373"/>
      <w:r w:rsidRPr="007F3B38">
        <w:rPr>
          <w:rFonts w:asciiTheme="minorHAnsi" w:hAnsiTheme="minorHAnsi" w:cstheme="minorHAnsi"/>
        </w:rPr>
        <w:t>MQTT Broker</w:t>
      </w:r>
      <w:bookmarkEnd w:id="29"/>
    </w:p>
    <w:p w14:paraId="074905F5" w14:textId="419D373E" w:rsidR="00CF4206" w:rsidRPr="007F3B38" w:rsidRDefault="00093410" w:rsidP="00C40B43">
      <w:pPr>
        <w:jc w:val="both"/>
        <w:rPr>
          <w:rFonts w:asciiTheme="minorHAnsi" w:hAnsiTheme="minorHAnsi" w:cstheme="minorHAnsi"/>
        </w:rPr>
      </w:pPr>
      <w:r w:rsidRPr="007F3B38">
        <w:rPr>
          <w:rFonts w:asciiTheme="minorHAnsi" w:hAnsiTheme="minorHAnsi" w:cstheme="minorHAnsi"/>
        </w:rPr>
        <w:t xml:space="preserve">     </w:t>
      </w:r>
      <w:r w:rsidR="00132B47" w:rsidRPr="007F3B38">
        <w:rPr>
          <w:rFonts w:asciiTheme="minorHAnsi" w:hAnsiTheme="minorHAnsi" w:cstheme="minorHAnsi"/>
        </w:rPr>
        <w:t>MQTT Broker</w:t>
      </w:r>
      <w:r w:rsidR="007624E5" w:rsidRPr="007F3B38">
        <w:rPr>
          <w:rFonts w:asciiTheme="minorHAnsi" w:hAnsiTheme="minorHAnsi" w:cstheme="minorHAnsi"/>
        </w:rPr>
        <w:t xml:space="preserve"> acts as the backend system which coordinates messages between the different MQTT clients.</w:t>
      </w:r>
      <w:r w:rsidRPr="007F3B38">
        <w:rPr>
          <w:rFonts w:asciiTheme="minorHAnsi" w:hAnsiTheme="minorHAnsi" w:cstheme="minorHAnsi"/>
        </w:rPr>
        <w:t xml:space="preserve"> </w:t>
      </w:r>
    </w:p>
    <w:p w14:paraId="211F0A9F" w14:textId="10E0DB42" w:rsidR="00DE7497" w:rsidRPr="007F3B38" w:rsidRDefault="00DE7497" w:rsidP="00556848">
      <w:pPr>
        <w:pStyle w:val="Heading2"/>
        <w:rPr>
          <w:rFonts w:asciiTheme="minorHAnsi" w:hAnsiTheme="minorHAnsi" w:cstheme="minorHAnsi"/>
        </w:rPr>
      </w:pPr>
      <w:bookmarkStart w:id="30" w:name="_Toc162878775"/>
      <w:bookmarkStart w:id="31" w:name="_Toc172537374"/>
      <w:r w:rsidRPr="007F3B38">
        <w:rPr>
          <w:rFonts w:asciiTheme="minorHAnsi" w:hAnsiTheme="minorHAnsi" w:cstheme="minorHAnsi"/>
        </w:rPr>
        <w:t>Gateway</w:t>
      </w:r>
      <w:bookmarkEnd w:id="30"/>
      <w:bookmarkEnd w:id="31"/>
    </w:p>
    <w:p w14:paraId="78AB3F36" w14:textId="39CC29D7" w:rsidR="00DE7497" w:rsidRPr="007F3B38" w:rsidRDefault="00093410" w:rsidP="00C40B43">
      <w:pPr>
        <w:jc w:val="both"/>
        <w:rPr>
          <w:rFonts w:asciiTheme="minorHAnsi" w:hAnsiTheme="minorHAnsi" w:cstheme="minorHAnsi"/>
        </w:rPr>
      </w:pPr>
      <w:r w:rsidRPr="007F3B38">
        <w:rPr>
          <w:rFonts w:asciiTheme="minorHAnsi" w:hAnsiTheme="minorHAnsi" w:cstheme="minorHAnsi"/>
        </w:rPr>
        <w:t xml:space="preserve">     </w:t>
      </w:r>
      <w:r w:rsidR="00DE7497" w:rsidRPr="007F3B38">
        <w:rPr>
          <w:rFonts w:asciiTheme="minorHAnsi" w:hAnsiTheme="minorHAnsi" w:cstheme="minorHAnsi"/>
        </w:rPr>
        <w:t xml:space="preserve">Gateway is a type of device in the BLE Mesh network which </w:t>
      </w:r>
      <w:r w:rsidR="005B2E26" w:rsidRPr="007F3B38">
        <w:rPr>
          <w:rFonts w:asciiTheme="minorHAnsi" w:hAnsiTheme="minorHAnsi" w:cstheme="minorHAnsi"/>
        </w:rPr>
        <w:t>acts</w:t>
      </w:r>
      <w:r w:rsidR="00DE7497" w:rsidRPr="007F3B38">
        <w:rPr>
          <w:rFonts w:asciiTheme="minorHAnsi" w:hAnsiTheme="minorHAnsi" w:cstheme="minorHAnsi"/>
        </w:rPr>
        <w:t xml:space="preserve"> as a mediator between the slave devices</w:t>
      </w:r>
      <w:r w:rsidR="00CE47A8" w:rsidRPr="007F3B38">
        <w:rPr>
          <w:rFonts w:asciiTheme="minorHAnsi" w:hAnsiTheme="minorHAnsi" w:cstheme="minorHAnsi"/>
        </w:rPr>
        <w:t xml:space="preserve"> (Nodes)</w:t>
      </w:r>
      <w:r w:rsidR="00DE7497" w:rsidRPr="007F3B38">
        <w:rPr>
          <w:rFonts w:asciiTheme="minorHAnsi" w:hAnsiTheme="minorHAnsi" w:cstheme="minorHAnsi"/>
        </w:rPr>
        <w:t xml:space="preserve"> and the </w:t>
      </w:r>
      <w:r w:rsidR="00115479" w:rsidRPr="007F3B38">
        <w:rPr>
          <w:rFonts w:asciiTheme="minorHAnsi" w:hAnsiTheme="minorHAnsi" w:cstheme="minorHAnsi"/>
        </w:rPr>
        <w:t>MQTT Broker</w:t>
      </w:r>
      <w:r w:rsidR="00DE7497" w:rsidRPr="007F3B38">
        <w:rPr>
          <w:rFonts w:asciiTheme="minorHAnsi" w:hAnsiTheme="minorHAnsi" w:cstheme="minorHAnsi"/>
        </w:rPr>
        <w:t>.</w:t>
      </w:r>
      <w:r w:rsidR="001B7E86" w:rsidRPr="007F3B38">
        <w:rPr>
          <w:rFonts w:asciiTheme="minorHAnsi" w:hAnsiTheme="minorHAnsi" w:cstheme="minorHAnsi"/>
        </w:rPr>
        <w:t xml:space="preserve"> Each Gateway is </w:t>
      </w:r>
      <w:r w:rsidR="005B2E26" w:rsidRPr="007F3B38">
        <w:rPr>
          <w:rFonts w:asciiTheme="minorHAnsi" w:hAnsiTheme="minorHAnsi" w:cstheme="minorHAnsi"/>
        </w:rPr>
        <w:t>identified with</w:t>
      </w:r>
      <w:r w:rsidR="001B7E86" w:rsidRPr="007F3B38">
        <w:rPr>
          <w:rFonts w:asciiTheme="minorHAnsi" w:hAnsiTheme="minorHAnsi" w:cstheme="minorHAnsi"/>
        </w:rPr>
        <w:t xml:space="preserve"> the BLE Mesh network by their unique serial number</w:t>
      </w:r>
      <w:r w:rsidR="00D77DC2" w:rsidRPr="007F3B38">
        <w:rPr>
          <w:rFonts w:asciiTheme="minorHAnsi" w:hAnsiTheme="minorHAnsi" w:cstheme="minorHAnsi"/>
        </w:rPr>
        <w:t>.</w:t>
      </w:r>
      <w:r w:rsidR="007624E5" w:rsidRPr="007F3B38">
        <w:rPr>
          <w:rFonts w:asciiTheme="minorHAnsi" w:hAnsiTheme="minorHAnsi" w:cstheme="minorHAnsi"/>
        </w:rPr>
        <w:t xml:space="preserve"> In our application, Gateways also take the role as BLE Mesh Provisioner, which means, they can add Nodes into the BLE Mesh network and remove Nodes from the BLE Mesh network</w:t>
      </w:r>
      <w:r w:rsidR="00DC5BBA" w:rsidRPr="007F3B38">
        <w:rPr>
          <w:rFonts w:asciiTheme="minorHAnsi" w:hAnsiTheme="minorHAnsi" w:cstheme="minorHAnsi"/>
        </w:rPr>
        <w:t xml:space="preserve"> </w:t>
      </w:r>
      <w:r w:rsidR="000B5AA6" w:rsidRPr="007F3B38">
        <w:rPr>
          <w:rFonts w:asciiTheme="minorHAnsi" w:hAnsiTheme="minorHAnsi" w:cstheme="minorHAnsi"/>
        </w:rPr>
        <w:t>Gateways can’t communicate among themselves.</w:t>
      </w:r>
    </w:p>
    <w:p w14:paraId="7192F1E9" w14:textId="7967E091" w:rsidR="00945D20" w:rsidRPr="007F3B38" w:rsidRDefault="007E0CD8" w:rsidP="00556848">
      <w:pPr>
        <w:pStyle w:val="Heading2"/>
        <w:rPr>
          <w:rFonts w:asciiTheme="minorHAnsi" w:hAnsiTheme="minorHAnsi" w:cstheme="minorHAnsi"/>
        </w:rPr>
      </w:pPr>
      <w:bookmarkStart w:id="32" w:name="_Toc162878776"/>
      <w:bookmarkStart w:id="33" w:name="_Toc172537375"/>
      <w:r w:rsidRPr="007F3B38">
        <w:rPr>
          <w:rFonts w:asciiTheme="minorHAnsi" w:hAnsiTheme="minorHAnsi" w:cstheme="minorHAnsi"/>
        </w:rPr>
        <w:t>Registration</w:t>
      </w:r>
      <w:bookmarkEnd w:id="32"/>
      <w:bookmarkEnd w:id="33"/>
    </w:p>
    <w:p w14:paraId="4588122A" w14:textId="3A1DFC53" w:rsidR="00093410" w:rsidRPr="007F3B38" w:rsidRDefault="00093410" w:rsidP="00C40B43">
      <w:pPr>
        <w:jc w:val="both"/>
        <w:rPr>
          <w:rFonts w:asciiTheme="minorHAnsi" w:hAnsiTheme="minorHAnsi" w:cstheme="minorHAnsi"/>
        </w:rPr>
      </w:pPr>
      <w:r w:rsidRPr="007F3B38">
        <w:rPr>
          <w:rFonts w:asciiTheme="minorHAnsi" w:hAnsiTheme="minorHAnsi" w:cstheme="minorHAnsi"/>
        </w:rPr>
        <w:t xml:space="preserve">     </w:t>
      </w:r>
      <w:r w:rsidR="00A804D5" w:rsidRPr="007F3B38">
        <w:rPr>
          <w:rFonts w:asciiTheme="minorHAnsi" w:hAnsiTheme="minorHAnsi" w:cstheme="minorHAnsi"/>
        </w:rPr>
        <w:t xml:space="preserve">Registration is the process of adding a Gateway device into the </w:t>
      </w:r>
      <w:r w:rsidR="00D72423" w:rsidRPr="007F3B38">
        <w:rPr>
          <w:rFonts w:asciiTheme="minorHAnsi" w:hAnsiTheme="minorHAnsi" w:cstheme="minorHAnsi"/>
        </w:rPr>
        <w:t xml:space="preserve">BLE Mesh </w:t>
      </w:r>
      <w:r w:rsidR="00A804D5" w:rsidRPr="007F3B38">
        <w:rPr>
          <w:rFonts w:asciiTheme="minorHAnsi" w:hAnsiTheme="minorHAnsi" w:cstheme="minorHAnsi"/>
        </w:rPr>
        <w:t>network.</w:t>
      </w:r>
    </w:p>
    <w:p w14:paraId="78FC8F30" w14:textId="20050D11" w:rsidR="00901436" w:rsidRPr="007F3B38" w:rsidRDefault="00901436" w:rsidP="00556848">
      <w:pPr>
        <w:pStyle w:val="Heading2"/>
        <w:rPr>
          <w:rFonts w:asciiTheme="minorHAnsi" w:hAnsiTheme="minorHAnsi" w:cstheme="minorHAnsi"/>
        </w:rPr>
      </w:pPr>
      <w:bookmarkStart w:id="34" w:name="_Unregistration"/>
      <w:bookmarkStart w:id="35" w:name="_Toc162878777"/>
      <w:bookmarkStart w:id="36" w:name="_Toc172537376"/>
      <w:bookmarkEnd w:id="34"/>
      <w:r w:rsidRPr="007F3B38">
        <w:rPr>
          <w:rFonts w:asciiTheme="minorHAnsi" w:hAnsiTheme="minorHAnsi" w:cstheme="minorHAnsi"/>
        </w:rPr>
        <w:t>Unregistration</w:t>
      </w:r>
      <w:bookmarkEnd w:id="35"/>
      <w:bookmarkEnd w:id="36"/>
    </w:p>
    <w:p w14:paraId="4219F5EE" w14:textId="0EB748AB" w:rsidR="00901436" w:rsidRPr="007F3B38" w:rsidRDefault="00901436" w:rsidP="00C40B43">
      <w:pPr>
        <w:jc w:val="both"/>
        <w:rPr>
          <w:rFonts w:asciiTheme="minorHAnsi" w:hAnsiTheme="minorHAnsi" w:cstheme="minorHAnsi"/>
        </w:rPr>
      </w:pPr>
      <w:r w:rsidRPr="007F3B38">
        <w:rPr>
          <w:rFonts w:asciiTheme="minorHAnsi" w:hAnsiTheme="minorHAnsi" w:cstheme="minorHAnsi"/>
        </w:rPr>
        <w:t xml:space="preserve">     Unregistration is the process of removing a Gateway </w:t>
      </w:r>
      <w:r w:rsidR="005B2E26" w:rsidRPr="007F3B38">
        <w:rPr>
          <w:rFonts w:asciiTheme="minorHAnsi" w:hAnsiTheme="minorHAnsi" w:cstheme="minorHAnsi"/>
        </w:rPr>
        <w:t>device</w:t>
      </w:r>
      <w:r w:rsidRPr="007F3B38">
        <w:rPr>
          <w:rFonts w:asciiTheme="minorHAnsi" w:hAnsiTheme="minorHAnsi" w:cstheme="minorHAnsi"/>
        </w:rPr>
        <w:t xml:space="preserve"> from the BLE Mesh network.</w:t>
      </w:r>
    </w:p>
    <w:p w14:paraId="5603D7AB" w14:textId="2EBD6A43" w:rsidR="005E3DE1" w:rsidRPr="007F3B38" w:rsidRDefault="005E3DE1" w:rsidP="00556848">
      <w:pPr>
        <w:pStyle w:val="Heading2"/>
        <w:rPr>
          <w:rFonts w:asciiTheme="minorHAnsi" w:hAnsiTheme="minorHAnsi" w:cstheme="minorHAnsi"/>
        </w:rPr>
      </w:pPr>
      <w:bookmarkStart w:id="37" w:name="_Toc162878778"/>
      <w:bookmarkStart w:id="38" w:name="_Toc172537377"/>
      <w:r w:rsidRPr="007F3B38">
        <w:rPr>
          <w:rFonts w:asciiTheme="minorHAnsi" w:hAnsiTheme="minorHAnsi" w:cstheme="minorHAnsi"/>
        </w:rPr>
        <w:t>Node</w:t>
      </w:r>
      <w:bookmarkEnd w:id="37"/>
      <w:bookmarkEnd w:id="38"/>
    </w:p>
    <w:p w14:paraId="788A20A1" w14:textId="0E0FF6A1" w:rsidR="005E3DE1" w:rsidRPr="007F3B38" w:rsidRDefault="005E3DE1" w:rsidP="004C68E5">
      <w:pPr>
        <w:ind w:firstLine="576"/>
        <w:jc w:val="both"/>
        <w:rPr>
          <w:rFonts w:asciiTheme="minorHAnsi" w:hAnsiTheme="minorHAnsi" w:cstheme="minorHAnsi"/>
        </w:rPr>
      </w:pPr>
      <w:r w:rsidRPr="007F3B38">
        <w:rPr>
          <w:rFonts w:asciiTheme="minorHAnsi" w:hAnsiTheme="minorHAnsi" w:cstheme="minorHAnsi"/>
        </w:rPr>
        <w:t xml:space="preserve">Node is a type of device in the BLE Mesh network which </w:t>
      </w:r>
      <w:r w:rsidR="005B2E26" w:rsidRPr="007F3B38">
        <w:rPr>
          <w:rFonts w:asciiTheme="minorHAnsi" w:hAnsiTheme="minorHAnsi" w:cstheme="minorHAnsi"/>
        </w:rPr>
        <w:t>acts</w:t>
      </w:r>
      <w:r w:rsidRPr="007F3B38">
        <w:rPr>
          <w:rFonts w:asciiTheme="minorHAnsi" w:hAnsiTheme="minorHAnsi" w:cstheme="minorHAnsi"/>
        </w:rPr>
        <w:t xml:space="preserve"> as slaves. </w:t>
      </w:r>
      <w:r w:rsidR="000815BD" w:rsidRPr="007F3B38">
        <w:rPr>
          <w:rFonts w:asciiTheme="minorHAnsi" w:hAnsiTheme="minorHAnsi" w:cstheme="minorHAnsi"/>
        </w:rPr>
        <w:t xml:space="preserve">Typically, Nodes on a BLE Mesh network don’t communicate with the </w:t>
      </w:r>
      <w:r w:rsidR="007624E5" w:rsidRPr="007F3B38">
        <w:rPr>
          <w:rFonts w:asciiTheme="minorHAnsi" w:hAnsiTheme="minorHAnsi" w:cstheme="minorHAnsi"/>
        </w:rPr>
        <w:t xml:space="preserve">MQTT Broker </w:t>
      </w:r>
      <w:r w:rsidR="000815BD" w:rsidRPr="007F3B38">
        <w:rPr>
          <w:rFonts w:asciiTheme="minorHAnsi" w:hAnsiTheme="minorHAnsi" w:cstheme="minorHAnsi"/>
        </w:rPr>
        <w:t xml:space="preserve">directly. They will communicate via Gateway to the </w:t>
      </w:r>
      <w:r w:rsidR="00BC1420" w:rsidRPr="007F3B38">
        <w:rPr>
          <w:rFonts w:asciiTheme="minorHAnsi" w:hAnsiTheme="minorHAnsi" w:cstheme="minorHAnsi"/>
        </w:rPr>
        <w:t>MQTT Broker</w:t>
      </w:r>
      <w:r w:rsidR="000815BD" w:rsidRPr="007F3B38">
        <w:rPr>
          <w:rFonts w:asciiTheme="minorHAnsi" w:hAnsiTheme="minorHAnsi" w:cstheme="minorHAnsi"/>
        </w:rPr>
        <w:t>.</w:t>
      </w:r>
      <w:r w:rsidR="00DC5BBA" w:rsidRPr="007F3B38">
        <w:rPr>
          <w:rFonts w:asciiTheme="minorHAnsi" w:hAnsiTheme="minorHAnsi" w:cstheme="minorHAnsi"/>
        </w:rPr>
        <w:t xml:space="preserve"> But, since it’s a mesh network, Nodes can communicate to Gateways out of their communication range by the concept of relaying the message through a chain of nodes that will reach the Gateway.</w:t>
      </w:r>
    </w:p>
    <w:p w14:paraId="3BE913F7" w14:textId="199685ED" w:rsidR="0044110C" w:rsidRPr="007F3B38" w:rsidRDefault="0044110C" w:rsidP="00556848">
      <w:pPr>
        <w:pStyle w:val="Heading2"/>
        <w:rPr>
          <w:rFonts w:asciiTheme="minorHAnsi" w:hAnsiTheme="minorHAnsi" w:cstheme="minorHAnsi"/>
        </w:rPr>
      </w:pPr>
      <w:bookmarkStart w:id="39" w:name="_Toc162878779"/>
      <w:bookmarkStart w:id="40" w:name="_Toc172537378"/>
      <w:r w:rsidRPr="007F3B38">
        <w:rPr>
          <w:rFonts w:asciiTheme="minorHAnsi" w:hAnsiTheme="minorHAnsi" w:cstheme="minorHAnsi"/>
        </w:rPr>
        <w:t>Provisioning</w:t>
      </w:r>
      <w:bookmarkEnd w:id="39"/>
      <w:bookmarkEnd w:id="40"/>
    </w:p>
    <w:p w14:paraId="162A8156" w14:textId="7EB15D23" w:rsidR="0044110C" w:rsidRPr="007F3B38" w:rsidRDefault="0044110C" w:rsidP="00C40B43">
      <w:pPr>
        <w:jc w:val="both"/>
        <w:rPr>
          <w:rFonts w:asciiTheme="minorHAnsi" w:hAnsiTheme="minorHAnsi" w:cstheme="minorHAnsi"/>
        </w:rPr>
      </w:pPr>
      <w:r w:rsidRPr="007F3B38">
        <w:rPr>
          <w:rFonts w:asciiTheme="minorHAnsi" w:hAnsiTheme="minorHAnsi" w:cstheme="minorHAnsi"/>
        </w:rPr>
        <w:t xml:space="preserve">     Provisioning is the process of adding a Node device into the BLE Mesh network.</w:t>
      </w:r>
    </w:p>
    <w:p w14:paraId="575C4F6D" w14:textId="46307605" w:rsidR="00FC1A6D" w:rsidRPr="007F3B38" w:rsidRDefault="00FC1A6D" w:rsidP="00FC1A6D">
      <w:pPr>
        <w:pStyle w:val="Heading2"/>
        <w:rPr>
          <w:rFonts w:asciiTheme="minorHAnsi" w:hAnsiTheme="minorHAnsi" w:cstheme="minorHAnsi"/>
        </w:rPr>
      </w:pPr>
      <w:bookmarkStart w:id="41" w:name="_Toc172537379"/>
      <w:bookmarkStart w:id="42" w:name="_Toc162878780"/>
      <w:r w:rsidRPr="007F3B38">
        <w:rPr>
          <w:rFonts w:asciiTheme="minorHAnsi" w:hAnsiTheme="minorHAnsi" w:cstheme="minorHAnsi"/>
        </w:rPr>
        <w:t>Unprovisioning</w:t>
      </w:r>
      <w:bookmarkEnd w:id="41"/>
    </w:p>
    <w:p w14:paraId="5F33EE01" w14:textId="663E96F2" w:rsidR="00FC1A6D" w:rsidRPr="007F3B38" w:rsidRDefault="00FC1A6D" w:rsidP="00FC1A6D">
      <w:pPr>
        <w:ind w:firstLine="576"/>
        <w:rPr>
          <w:rFonts w:asciiTheme="minorHAnsi" w:hAnsiTheme="minorHAnsi" w:cstheme="minorHAnsi"/>
        </w:rPr>
      </w:pPr>
      <w:r w:rsidRPr="007F3B38">
        <w:rPr>
          <w:rFonts w:asciiTheme="minorHAnsi" w:hAnsiTheme="minorHAnsi" w:cstheme="minorHAnsi"/>
        </w:rPr>
        <w:t>Unprovisioning is the process of removing a Node device from the BLE Mesh network.</w:t>
      </w:r>
    </w:p>
    <w:p w14:paraId="16C5AFA8" w14:textId="1A669D46" w:rsidR="0044110C" w:rsidRPr="007F3B38" w:rsidRDefault="00FC1A6D" w:rsidP="00556848">
      <w:pPr>
        <w:pStyle w:val="Heading2"/>
        <w:rPr>
          <w:rFonts w:asciiTheme="minorHAnsi" w:hAnsiTheme="minorHAnsi" w:cstheme="minorHAnsi"/>
        </w:rPr>
      </w:pPr>
      <w:bookmarkStart w:id="43" w:name="_AC_Remote_Configuration"/>
      <w:bookmarkStart w:id="44" w:name="_Toc172537380"/>
      <w:bookmarkEnd w:id="42"/>
      <w:bookmarkEnd w:id="43"/>
      <w:r w:rsidRPr="007F3B38">
        <w:rPr>
          <w:rFonts w:asciiTheme="minorHAnsi" w:hAnsiTheme="minorHAnsi" w:cstheme="minorHAnsi"/>
        </w:rPr>
        <w:lastRenderedPageBreak/>
        <w:t>AC Remote Configuration</w:t>
      </w:r>
      <w:bookmarkEnd w:id="44"/>
    </w:p>
    <w:p w14:paraId="68E96EAB" w14:textId="0FCEE455" w:rsidR="0042332B" w:rsidRPr="007F3B38" w:rsidRDefault="0095748A" w:rsidP="0042332B">
      <w:pPr>
        <w:spacing w:before="0" w:after="0"/>
        <w:ind w:firstLine="576"/>
        <w:jc w:val="both"/>
        <w:rPr>
          <w:rFonts w:asciiTheme="minorHAnsi" w:hAnsiTheme="minorHAnsi" w:cstheme="minorHAnsi"/>
          <w:szCs w:val="24"/>
          <w:lang w:val="en-IN" w:eastAsia="en-IN"/>
        </w:rPr>
      </w:pPr>
      <w:bookmarkStart w:id="45" w:name="_Toc162878781"/>
      <w:r w:rsidRPr="007F3B38">
        <w:rPr>
          <w:rFonts w:asciiTheme="minorHAnsi" w:hAnsiTheme="minorHAnsi" w:cstheme="minorHAnsi"/>
          <w:szCs w:val="24"/>
          <w:lang w:val="en-IN" w:eastAsia="en-IN"/>
        </w:rPr>
        <w:t xml:space="preserve">This procedure is shared by Node and Gwy. It is necessary to complete this procedure before attempting to operate an air conditioner. A Gwy/Node will identify which AC remote it will function as through this configuration process. See </w:t>
      </w:r>
      <w:hyperlink w:anchor="_Gateway_AC_Remote" w:history="1">
        <w:r w:rsidRPr="007F3B38">
          <w:rPr>
            <w:rStyle w:val="Hyperlink"/>
            <w:rFonts w:asciiTheme="minorHAnsi" w:hAnsiTheme="minorHAnsi" w:cstheme="minorHAnsi"/>
            <w:szCs w:val="24"/>
            <w:lang w:val="en-IN" w:eastAsia="en-IN"/>
          </w:rPr>
          <w:t>Gateway AC Remote Configuration ACK</w:t>
        </w:r>
      </w:hyperlink>
      <w:r w:rsidRPr="007F3B38">
        <w:rPr>
          <w:rFonts w:asciiTheme="minorHAnsi" w:hAnsiTheme="minorHAnsi" w:cstheme="minorHAnsi"/>
          <w:szCs w:val="24"/>
          <w:lang w:val="en-IN" w:eastAsia="en-IN"/>
        </w:rPr>
        <w:t xml:space="preserve"> or </w:t>
      </w:r>
      <w:hyperlink w:anchor="_Node_AC_Remote_1" w:history="1">
        <w:r w:rsidRPr="007F3B38">
          <w:rPr>
            <w:rStyle w:val="Hyperlink"/>
            <w:rFonts w:asciiTheme="minorHAnsi" w:hAnsiTheme="minorHAnsi" w:cstheme="minorHAnsi"/>
            <w:szCs w:val="24"/>
            <w:lang w:val="en-IN" w:eastAsia="en-IN"/>
          </w:rPr>
          <w:t>Node AC Remote Configuration ACK</w:t>
        </w:r>
      </w:hyperlink>
      <w:r w:rsidRPr="007F3B38">
        <w:rPr>
          <w:rFonts w:asciiTheme="minorHAnsi" w:hAnsiTheme="minorHAnsi" w:cstheme="minorHAnsi"/>
          <w:szCs w:val="24"/>
          <w:lang w:val="en-IN" w:eastAsia="en-IN"/>
        </w:rPr>
        <w:t xml:space="preserve"> for further details on this.</w:t>
      </w:r>
    </w:p>
    <w:p w14:paraId="7A0B8F15" w14:textId="360129A5" w:rsidR="0042332B" w:rsidRPr="007F3B38" w:rsidRDefault="0042332B" w:rsidP="00556848">
      <w:pPr>
        <w:pStyle w:val="Heading2"/>
        <w:rPr>
          <w:rFonts w:asciiTheme="minorHAnsi" w:hAnsiTheme="minorHAnsi" w:cstheme="minorHAnsi"/>
        </w:rPr>
      </w:pPr>
      <w:bookmarkStart w:id="46" w:name="_Teaching_Mode"/>
      <w:bookmarkStart w:id="47" w:name="_Toc172537381"/>
      <w:bookmarkEnd w:id="46"/>
      <w:r w:rsidRPr="007F3B38">
        <w:rPr>
          <w:rFonts w:asciiTheme="minorHAnsi" w:hAnsiTheme="minorHAnsi" w:cstheme="minorHAnsi"/>
        </w:rPr>
        <w:t>Teaching Mode</w:t>
      </w:r>
      <w:bookmarkEnd w:id="47"/>
    </w:p>
    <w:p w14:paraId="0265FA2A" w14:textId="1EFF2646" w:rsidR="0096616E" w:rsidRPr="007F3B38" w:rsidRDefault="0096616E" w:rsidP="0052380F">
      <w:pPr>
        <w:ind w:firstLine="567"/>
        <w:jc w:val="both"/>
        <w:rPr>
          <w:rFonts w:asciiTheme="minorHAnsi" w:hAnsiTheme="minorHAnsi" w:cstheme="minorHAnsi"/>
        </w:rPr>
      </w:pPr>
      <w:r w:rsidRPr="007F3B38">
        <w:rPr>
          <w:rFonts w:asciiTheme="minorHAnsi" w:hAnsiTheme="minorHAnsi" w:cstheme="minorHAnsi"/>
        </w:rPr>
        <w:t xml:space="preserve">Teaching mode is a process, in which a sequence of IR signals is sent out from the Physical AC remote, recorded on Gwy/Node and made to be replayed back on-command </w:t>
      </w:r>
      <w:r w:rsidR="007930C1" w:rsidRPr="007F3B38">
        <w:rPr>
          <w:rFonts w:asciiTheme="minorHAnsi" w:hAnsiTheme="minorHAnsi" w:cstheme="minorHAnsi"/>
        </w:rPr>
        <w:t>to</w:t>
      </w:r>
      <w:r w:rsidRPr="007F3B38">
        <w:rPr>
          <w:rFonts w:asciiTheme="minorHAnsi" w:hAnsiTheme="minorHAnsi" w:cstheme="minorHAnsi"/>
        </w:rPr>
        <w:t xml:space="preserve"> control the ACs. For more information regarding Teaching Mode, look at </w:t>
      </w:r>
      <w:hyperlink w:anchor="_Gateway_Teaching_Mode" w:history="1">
        <w:r w:rsidRPr="007F3B38">
          <w:rPr>
            <w:rStyle w:val="Hyperlink"/>
            <w:rFonts w:asciiTheme="minorHAnsi" w:hAnsiTheme="minorHAnsi" w:cstheme="minorHAnsi"/>
          </w:rPr>
          <w:t>Gateway Teaching Mode Start Packet</w:t>
        </w:r>
      </w:hyperlink>
      <w:r w:rsidRPr="007F3B38">
        <w:rPr>
          <w:rFonts w:asciiTheme="minorHAnsi" w:hAnsiTheme="minorHAnsi" w:cstheme="minorHAnsi"/>
        </w:rPr>
        <w:t xml:space="preserve"> or </w:t>
      </w:r>
      <w:hyperlink w:anchor="_Node_Teaching_Mode" w:history="1">
        <w:r w:rsidRPr="007F3B38">
          <w:rPr>
            <w:rStyle w:val="Hyperlink"/>
            <w:rFonts w:asciiTheme="minorHAnsi" w:hAnsiTheme="minorHAnsi" w:cstheme="minorHAnsi"/>
          </w:rPr>
          <w:t>Node Teaching Mode Start Packet</w:t>
        </w:r>
      </w:hyperlink>
      <w:r w:rsidRPr="007F3B38">
        <w:rPr>
          <w:rFonts w:asciiTheme="minorHAnsi" w:hAnsiTheme="minorHAnsi" w:cstheme="minorHAnsi"/>
        </w:rPr>
        <w:t xml:space="preserve">. </w:t>
      </w:r>
    </w:p>
    <w:p w14:paraId="4BC11B05" w14:textId="77777777" w:rsidR="0096616E" w:rsidRPr="007F3B38" w:rsidRDefault="0096616E" w:rsidP="0096616E">
      <w:pPr>
        <w:ind w:firstLine="709"/>
        <w:rPr>
          <w:rFonts w:asciiTheme="minorHAnsi" w:hAnsiTheme="minorHAnsi" w:cstheme="minorHAnsi"/>
        </w:rPr>
      </w:pPr>
    </w:p>
    <w:p w14:paraId="6289DC94" w14:textId="4BDB815B" w:rsidR="0042332B" w:rsidRPr="007F3B38" w:rsidRDefault="0042332B" w:rsidP="000C1505">
      <w:pPr>
        <w:ind w:firstLine="567"/>
        <w:jc w:val="both"/>
        <w:rPr>
          <w:rFonts w:asciiTheme="minorHAnsi" w:hAnsiTheme="minorHAnsi" w:cstheme="minorHAnsi"/>
        </w:rPr>
      </w:pPr>
      <w:r w:rsidRPr="007F3B38">
        <w:rPr>
          <w:rFonts w:asciiTheme="minorHAnsi" w:hAnsiTheme="minorHAnsi" w:cstheme="minorHAnsi"/>
        </w:rPr>
        <w:t xml:space="preserve">Teaching mode makes it possible for </w:t>
      </w:r>
      <w:r w:rsidR="000C1505" w:rsidRPr="007F3B38">
        <w:rPr>
          <w:rFonts w:asciiTheme="minorHAnsi" w:hAnsiTheme="minorHAnsi" w:cstheme="minorHAnsi"/>
        </w:rPr>
        <w:t>Gwy/Node to be able to only switch ON/OFF or Set Temperature</w:t>
      </w:r>
      <w:r w:rsidR="00BB01AD" w:rsidRPr="007F3B38">
        <w:rPr>
          <w:rFonts w:asciiTheme="minorHAnsi" w:hAnsiTheme="minorHAnsi" w:cstheme="minorHAnsi"/>
        </w:rPr>
        <w:t xml:space="preserve"> </w:t>
      </w:r>
      <w:r w:rsidR="000C1505" w:rsidRPr="007F3B38">
        <w:rPr>
          <w:rFonts w:asciiTheme="minorHAnsi" w:hAnsiTheme="minorHAnsi" w:cstheme="minorHAnsi"/>
        </w:rPr>
        <w:t>for unsupported AC</w:t>
      </w:r>
      <w:r w:rsidR="003D0B65" w:rsidRPr="007F3B38">
        <w:rPr>
          <w:rFonts w:asciiTheme="minorHAnsi" w:hAnsiTheme="minorHAnsi" w:cstheme="minorHAnsi"/>
        </w:rPr>
        <w:t xml:space="preserve"> protocols</w:t>
      </w:r>
      <w:r w:rsidR="000C1505" w:rsidRPr="007F3B38">
        <w:rPr>
          <w:rFonts w:asciiTheme="minorHAnsi" w:hAnsiTheme="minorHAnsi" w:cstheme="minorHAnsi"/>
        </w:rPr>
        <w:t>.</w:t>
      </w:r>
      <w:r w:rsidR="003D0B65" w:rsidRPr="007F3B38">
        <w:rPr>
          <w:rFonts w:asciiTheme="minorHAnsi" w:hAnsiTheme="minorHAnsi" w:cstheme="minorHAnsi"/>
        </w:rPr>
        <w:t xml:space="preserve"> For supported</w:t>
      </w:r>
      <w:r w:rsidR="00BB01AD" w:rsidRPr="007F3B38">
        <w:rPr>
          <w:rFonts w:asciiTheme="minorHAnsi" w:hAnsiTheme="minorHAnsi" w:cstheme="minorHAnsi"/>
        </w:rPr>
        <w:t xml:space="preserve"> AC</w:t>
      </w:r>
      <w:r w:rsidR="003D0B65" w:rsidRPr="007F3B38">
        <w:rPr>
          <w:rFonts w:asciiTheme="minorHAnsi" w:hAnsiTheme="minorHAnsi" w:cstheme="minorHAnsi"/>
        </w:rPr>
        <w:t xml:space="preserve"> protocol</w:t>
      </w:r>
      <w:r w:rsidR="00BB01AD" w:rsidRPr="007F3B38">
        <w:rPr>
          <w:rFonts w:asciiTheme="minorHAnsi" w:hAnsiTheme="minorHAnsi" w:cstheme="minorHAnsi"/>
        </w:rPr>
        <w:t>s</w:t>
      </w:r>
      <w:r w:rsidR="003D0B65" w:rsidRPr="007F3B38">
        <w:rPr>
          <w:rFonts w:asciiTheme="minorHAnsi" w:hAnsiTheme="minorHAnsi" w:cstheme="minorHAnsi"/>
        </w:rPr>
        <w:t>, the Gwy/Node will be able to control the following parameters</w:t>
      </w:r>
      <w:r w:rsidR="00A7773A" w:rsidRPr="007F3B38">
        <w:rPr>
          <w:rFonts w:asciiTheme="minorHAnsi" w:hAnsiTheme="minorHAnsi" w:cstheme="minorHAnsi"/>
        </w:rPr>
        <w:t xml:space="preserve"> displayed in </w:t>
      </w:r>
      <w:hyperlink w:anchor="_Teaching_Mode" w:tgtFrame="_top" w:history="1">
        <w:r w:rsidR="0030005D" w:rsidRPr="007F3B38">
          <w:rPr>
            <w:rStyle w:val="Hyperlink"/>
            <w:rFonts w:asciiTheme="minorHAnsi" w:hAnsiTheme="minorHAnsi" w:cstheme="minorHAnsi"/>
          </w:rPr>
          <w:t>Table</w:t>
        </w:r>
        <w:r w:rsidR="00A7773A" w:rsidRPr="007F3B38">
          <w:rPr>
            <w:rStyle w:val="Hyperlink"/>
            <w:rFonts w:asciiTheme="minorHAnsi" w:hAnsiTheme="minorHAnsi" w:cstheme="minorHAnsi"/>
          </w:rPr>
          <w:t xml:space="preserve"> 5.1</w:t>
        </w:r>
      </w:hyperlink>
      <w:r w:rsidR="003D0B65" w:rsidRPr="007F3B38">
        <w:rPr>
          <w:rFonts w:asciiTheme="minorHAnsi" w:hAnsiTheme="minorHAnsi" w:cstheme="minorHAnsi"/>
        </w:rPr>
        <w:t xml:space="preserve">, provided it is supported by the AC in the first place. </w:t>
      </w:r>
      <w:r w:rsidR="00583B6A" w:rsidRPr="007F3B38">
        <w:rPr>
          <w:rFonts w:asciiTheme="minorHAnsi" w:hAnsiTheme="minorHAnsi" w:cstheme="minorHAnsi"/>
        </w:rPr>
        <w:t xml:space="preserve">Look at </w:t>
      </w:r>
      <w:hyperlink w:anchor="_List_of_AC" w:history="1">
        <w:r w:rsidR="00583B6A" w:rsidRPr="007F3B38">
          <w:rPr>
            <w:rStyle w:val="Hyperlink"/>
            <w:rFonts w:asciiTheme="minorHAnsi" w:hAnsiTheme="minorHAnsi" w:cstheme="minorHAnsi"/>
          </w:rPr>
          <w:t>Table 5.2</w:t>
        </w:r>
      </w:hyperlink>
      <w:r w:rsidR="00583B6A" w:rsidRPr="007F3B38">
        <w:rPr>
          <w:rFonts w:asciiTheme="minorHAnsi" w:hAnsiTheme="minorHAnsi" w:cstheme="minorHAnsi"/>
        </w:rPr>
        <w:t xml:space="preserve"> for the list of supported </w:t>
      </w:r>
      <w:r w:rsidR="00D96DF2" w:rsidRPr="007F3B38">
        <w:rPr>
          <w:rFonts w:asciiTheme="minorHAnsi" w:hAnsiTheme="minorHAnsi" w:cstheme="minorHAnsi"/>
        </w:rPr>
        <w:t>AC Brands</w:t>
      </w:r>
      <w:r w:rsidR="00583B6A" w:rsidRPr="007F3B38">
        <w:rPr>
          <w:rFonts w:asciiTheme="minorHAnsi" w:hAnsiTheme="minorHAnsi" w:cstheme="minorHAnsi"/>
        </w:rPr>
        <w:t xml:space="preserve">. </w:t>
      </w:r>
    </w:p>
    <w:p w14:paraId="53CC4C67" w14:textId="77777777" w:rsidR="00BB01AD" w:rsidRPr="007F3B38" w:rsidRDefault="00BB01AD" w:rsidP="000C1505">
      <w:pPr>
        <w:ind w:firstLine="567"/>
        <w:jc w:val="both"/>
        <w:rPr>
          <w:rFonts w:asciiTheme="minorHAnsi" w:hAnsiTheme="minorHAnsi" w:cstheme="minorHAnsi"/>
        </w:rPr>
      </w:pPr>
    </w:p>
    <w:p w14:paraId="41E969EA" w14:textId="29359694" w:rsidR="0030005D" w:rsidRPr="007F3B38" w:rsidRDefault="0030005D" w:rsidP="0030005D">
      <w:pPr>
        <w:pStyle w:val="Caption"/>
        <w:keepNext/>
        <w:jc w:val="center"/>
        <w:rPr>
          <w:rFonts w:asciiTheme="minorHAnsi" w:hAnsiTheme="minorHAnsi" w:cstheme="minorHAnsi"/>
          <w:sz w:val="24"/>
          <w:szCs w:val="24"/>
        </w:rPr>
      </w:pPr>
      <w:bookmarkStart w:id="48" w:name="_Toc169879589"/>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5</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 AC control parameters for Supported protocol</w:t>
      </w:r>
      <w:bookmarkEnd w:id="48"/>
    </w:p>
    <w:tbl>
      <w:tblPr>
        <w:tblStyle w:val="MediumShading1-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tblGrid>
      <w:tr w:rsidR="00BB01AD" w:rsidRPr="007F3B38" w14:paraId="3C08A5BD" w14:textId="77777777" w:rsidTr="00BB01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23FEF62D" w14:textId="77777777" w:rsidR="00BB01AD" w:rsidRPr="007F3B38" w:rsidRDefault="00BB01AD" w:rsidP="005F7949">
            <w:pPr>
              <w:spacing w:before="80" w:after="80"/>
              <w:jc w:val="center"/>
              <w:rPr>
                <w:rFonts w:asciiTheme="minorHAnsi" w:hAnsiTheme="minorHAnsi" w:cstheme="minorHAnsi"/>
              </w:rPr>
            </w:pPr>
            <w:r w:rsidRPr="007F3B38">
              <w:rPr>
                <w:rFonts w:asciiTheme="minorHAnsi" w:hAnsiTheme="minorHAnsi" w:cstheme="minorHAnsi"/>
              </w:rPr>
              <w:t>Sl. No</w:t>
            </w:r>
          </w:p>
        </w:tc>
        <w:tc>
          <w:tcPr>
            <w:tcW w:w="3402" w:type="dxa"/>
          </w:tcPr>
          <w:p w14:paraId="0736DCB7" w14:textId="17130FB8" w:rsidR="00BB01AD" w:rsidRPr="007F3B38" w:rsidRDefault="00BB01AD"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Parameter</w:t>
            </w:r>
          </w:p>
        </w:tc>
      </w:tr>
      <w:tr w:rsidR="00BB01AD" w:rsidRPr="007F3B38" w14:paraId="3798DE6B"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CB0599" w14:textId="77777777"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3402" w:type="dxa"/>
            <w:vAlign w:val="center"/>
          </w:tcPr>
          <w:p w14:paraId="31A2926E" w14:textId="2331E01E"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Power</w:t>
            </w:r>
          </w:p>
        </w:tc>
      </w:tr>
      <w:tr w:rsidR="00BB01AD" w:rsidRPr="007F3B38" w14:paraId="6A2E7E4E"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99857C" w14:textId="77777777"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3402" w:type="dxa"/>
            <w:vAlign w:val="center"/>
          </w:tcPr>
          <w:p w14:paraId="62A2E559" w14:textId="745CA4F8"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Temperature</w:t>
            </w:r>
          </w:p>
        </w:tc>
      </w:tr>
      <w:tr w:rsidR="00BB01AD" w:rsidRPr="007F3B38" w14:paraId="4B7CC58C"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4B06250" w14:textId="77777777"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3402" w:type="dxa"/>
            <w:vAlign w:val="center"/>
          </w:tcPr>
          <w:p w14:paraId="4DB840B9" w14:textId="673371CF"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FanSpeed</w:t>
            </w:r>
          </w:p>
        </w:tc>
      </w:tr>
      <w:tr w:rsidR="00BB01AD" w:rsidRPr="007F3B38" w14:paraId="35761B7D"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CB375BD" w14:textId="77777777"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4</w:t>
            </w:r>
          </w:p>
        </w:tc>
        <w:tc>
          <w:tcPr>
            <w:tcW w:w="3402" w:type="dxa"/>
            <w:vAlign w:val="center"/>
          </w:tcPr>
          <w:p w14:paraId="5BB87A06" w14:textId="6B76401F"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Mode</w:t>
            </w:r>
          </w:p>
        </w:tc>
      </w:tr>
      <w:tr w:rsidR="00BB01AD" w:rsidRPr="007F3B38" w14:paraId="04A44FB6"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F0963CE" w14:textId="77777777"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5</w:t>
            </w:r>
          </w:p>
        </w:tc>
        <w:tc>
          <w:tcPr>
            <w:tcW w:w="3402" w:type="dxa"/>
            <w:vAlign w:val="center"/>
          </w:tcPr>
          <w:p w14:paraId="76467DB2" w14:textId="746966C0"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Swing Horizontal</w:t>
            </w:r>
          </w:p>
        </w:tc>
      </w:tr>
      <w:tr w:rsidR="00BB01AD" w:rsidRPr="007F3B38" w14:paraId="1FE7F07D"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E92BA9B" w14:textId="77777777"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6</w:t>
            </w:r>
          </w:p>
        </w:tc>
        <w:tc>
          <w:tcPr>
            <w:tcW w:w="3402" w:type="dxa"/>
            <w:vAlign w:val="center"/>
          </w:tcPr>
          <w:p w14:paraId="4E0D9CB5" w14:textId="6E4575B9"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Swing Vertical</w:t>
            </w:r>
          </w:p>
        </w:tc>
      </w:tr>
      <w:tr w:rsidR="00BB01AD" w:rsidRPr="007F3B38" w14:paraId="6AFADEC5"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001B0DF" w14:textId="77777777"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7</w:t>
            </w:r>
          </w:p>
        </w:tc>
        <w:tc>
          <w:tcPr>
            <w:tcW w:w="3402" w:type="dxa"/>
            <w:vAlign w:val="center"/>
          </w:tcPr>
          <w:p w14:paraId="7BEB1D18" w14:textId="6FB16013"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On Timer</w:t>
            </w:r>
          </w:p>
        </w:tc>
      </w:tr>
      <w:tr w:rsidR="00BB01AD" w:rsidRPr="007F3B38" w14:paraId="2BED37F1"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412374" w14:textId="02BFB42A" w:rsidR="00BB01AD" w:rsidRPr="007F3B38" w:rsidRDefault="00BB01AD" w:rsidP="005F7949">
            <w:pPr>
              <w:jc w:val="center"/>
              <w:rPr>
                <w:rFonts w:asciiTheme="minorHAnsi" w:hAnsiTheme="minorHAnsi" w:cstheme="minorHAnsi"/>
                <w:b w:val="0"/>
                <w:bCs w:val="0"/>
              </w:rPr>
            </w:pPr>
            <w:r w:rsidRPr="007F3B38">
              <w:rPr>
                <w:rFonts w:asciiTheme="minorHAnsi" w:hAnsiTheme="minorHAnsi" w:cstheme="minorHAnsi"/>
                <w:b w:val="0"/>
                <w:bCs w:val="0"/>
              </w:rPr>
              <w:t>8</w:t>
            </w:r>
          </w:p>
        </w:tc>
        <w:tc>
          <w:tcPr>
            <w:tcW w:w="3402" w:type="dxa"/>
            <w:vAlign w:val="center"/>
          </w:tcPr>
          <w:p w14:paraId="1EF9E499" w14:textId="08E7C698" w:rsidR="00BB01AD" w:rsidRPr="007F3B38"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Off Timer</w:t>
            </w:r>
          </w:p>
        </w:tc>
      </w:tr>
    </w:tbl>
    <w:p w14:paraId="7DBF03BA" w14:textId="77777777" w:rsidR="00BB01AD" w:rsidRPr="007F3B38" w:rsidRDefault="00BB01AD" w:rsidP="000C1505">
      <w:pPr>
        <w:ind w:firstLine="567"/>
        <w:jc w:val="both"/>
        <w:rPr>
          <w:rFonts w:asciiTheme="minorHAnsi" w:hAnsiTheme="minorHAnsi" w:cstheme="minorHAnsi"/>
        </w:rPr>
      </w:pPr>
    </w:p>
    <w:p w14:paraId="21B9ACD8" w14:textId="77777777" w:rsidR="00C10FBA" w:rsidRPr="007F3B38" w:rsidRDefault="00C10FBA" w:rsidP="000C1505">
      <w:pPr>
        <w:ind w:firstLine="567"/>
        <w:jc w:val="both"/>
        <w:rPr>
          <w:rFonts w:asciiTheme="minorHAnsi" w:hAnsiTheme="minorHAnsi" w:cstheme="minorHAnsi"/>
        </w:rPr>
      </w:pPr>
    </w:p>
    <w:p w14:paraId="6555A5D5" w14:textId="77777777" w:rsidR="00C10FBA" w:rsidRPr="007F3B38" w:rsidRDefault="00C10FBA" w:rsidP="000C1505">
      <w:pPr>
        <w:ind w:firstLine="567"/>
        <w:jc w:val="both"/>
        <w:rPr>
          <w:rFonts w:asciiTheme="minorHAnsi" w:hAnsiTheme="minorHAnsi" w:cstheme="minorHAnsi"/>
        </w:rPr>
      </w:pPr>
    </w:p>
    <w:p w14:paraId="6C4DB4A5" w14:textId="77777777" w:rsidR="00C10FBA" w:rsidRPr="007F3B38" w:rsidRDefault="00C10FBA" w:rsidP="000C1505">
      <w:pPr>
        <w:ind w:firstLine="567"/>
        <w:jc w:val="both"/>
        <w:rPr>
          <w:rFonts w:asciiTheme="minorHAnsi" w:hAnsiTheme="minorHAnsi" w:cstheme="minorHAnsi"/>
        </w:rPr>
      </w:pPr>
    </w:p>
    <w:p w14:paraId="4177C393" w14:textId="77777777" w:rsidR="00C10FBA" w:rsidRPr="007F3B38" w:rsidRDefault="00C10FBA" w:rsidP="000C1505">
      <w:pPr>
        <w:ind w:firstLine="567"/>
        <w:jc w:val="both"/>
        <w:rPr>
          <w:rFonts w:asciiTheme="minorHAnsi" w:hAnsiTheme="minorHAnsi" w:cstheme="minorHAnsi"/>
        </w:rPr>
      </w:pPr>
    </w:p>
    <w:p w14:paraId="72E1F74C" w14:textId="77777777" w:rsidR="00C10FBA" w:rsidRPr="007F3B38" w:rsidRDefault="00C10FBA" w:rsidP="000C1505">
      <w:pPr>
        <w:ind w:firstLine="567"/>
        <w:jc w:val="both"/>
        <w:rPr>
          <w:rFonts w:asciiTheme="minorHAnsi" w:hAnsiTheme="minorHAnsi" w:cstheme="minorHAnsi"/>
        </w:rPr>
      </w:pPr>
    </w:p>
    <w:p w14:paraId="5F01C005" w14:textId="77777777" w:rsidR="00C10FBA" w:rsidRPr="007F3B38" w:rsidRDefault="00C10FBA" w:rsidP="000C1505">
      <w:pPr>
        <w:ind w:firstLine="567"/>
        <w:jc w:val="both"/>
        <w:rPr>
          <w:rFonts w:asciiTheme="minorHAnsi" w:hAnsiTheme="minorHAnsi" w:cstheme="minorHAnsi"/>
        </w:rPr>
      </w:pPr>
    </w:p>
    <w:p w14:paraId="1706328B" w14:textId="77777777" w:rsidR="00C10FBA" w:rsidRPr="007F3B38" w:rsidRDefault="00C10FBA" w:rsidP="000C1505">
      <w:pPr>
        <w:ind w:firstLine="567"/>
        <w:jc w:val="both"/>
        <w:rPr>
          <w:rFonts w:asciiTheme="minorHAnsi" w:hAnsiTheme="minorHAnsi" w:cstheme="minorHAnsi"/>
        </w:rPr>
      </w:pPr>
    </w:p>
    <w:p w14:paraId="65510DB4" w14:textId="77777777" w:rsidR="00C10FBA" w:rsidRPr="007F3B38" w:rsidRDefault="00C10FBA" w:rsidP="000C1505">
      <w:pPr>
        <w:ind w:firstLine="567"/>
        <w:jc w:val="both"/>
        <w:rPr>
          <w:rFonts w:asciiTheme="minorHAnsi" w:hAnsiTheme="minorHAnsi" w:cstheme="minorHAnsi"/>
        </w:rPr>
      </w:pPr>
    </w:p>
    <w:p w14:paraId="7CBEAFB1" w14:textId="77777777" w:rsidR="00C10FBA" w:rsidRPr="007F3B38" w:rsidRDefault="00C10FBA" w:rsidP="000C1505">
      <w:pPr>
        <w:ind w:firstLine="567"/>
        <w:jc w:val="both"/>
        <w:rPr>
          <w:rFonts w:asciiTheme="minorHAnsi" w:hAnsiTheme="minorHAnsi" w:cstheme="minorHAnsi"/>
        </w:rPr>
      </w:pPr>
    </w:p>
    <w:p w14:paraId="43AC9569" w14:textId="0DD30E0C" w:rsidR="00543367" w:rsidRPr="007F3B38" w:rsidRDefault="00543367" w:rsidP="00556848">
      <w:pPr>
        <w:pStyle w:val="Heading2"/>
        <w:rPr>
          <w:rFonts w:asciiTheme="minorHAnsi" w:hAnsiTheme="minorHAnsi" w:cstheme="minorHAnsi"/>
        </w:rPr>
      </w:pPr>
      <w:bookmarkStart w:id="49" w:name="_List_of_AC"/>
      <w:bookmarkStart w:id="50" w:name="_Toc172537382"/>
      <w:bookmarkEnd w:id="49"/>
      <w:r w:rsidRPr="007F3B38">
        <w:rPr>
          <w:rFonts w:asciiTheme="minorHAnsi" w:hAnsiTheme="minorHAnsi" w:cstheme="minorHAnsi"/>
        </w:rPr>
        <w:lastRenderedPageBreak/>
        <w:t xml:space="preserve">List of AC </w:t>
      </w:r>
      <w:r w:rsidR="00D96DF2" w:rsidRPr="007F3B38">
        <w:rPr>
          <w:rFonts w:asciiTheme="minorHAnsi" w:hAnsiTheme="minorHAnsi" w:cstheme="minorHAnsi"/>
        </w:rPr>
        <w:t>Brands</w:t>
      </w:r>
      <w:r w:rsidRPr="007F3B38">
        <w:rPr>
          <w:rFonts w:asciiTheme="minorHAnsi" w:hAnsiTheme="minorHAnsi" w:cstheme="minorHAnsi"/>
        </w:rPr>
        <w:t xml:space="preserve"> Supported by Gwy/Node</w:t>
      </w:r>
      <w:bookmarkEnd w:id="50"/>
    </w:p>
    <w:p w14:paraId="30EEF302" w14:textId="684223E1" w:rsidR="00995842" w:rsidRPr="007F3B38" w:rsidRDefault="00995842" w:rsidP="00995842">
      <w:pPr>
        <w:pStyle w:val="Caption"/>
        <w:keepNext/>
        <w:jc w:val="both"/>
        <w:rPr>
          <w:rFonts w:asciiTheme="minorHAnsi" w:hAnsiTheme="minorHAnsi" w:cstheme="minorHAnsi"/>
          <w:b w:val="0"/>
          <w:bCs w:val="0"/>
          <w:color w:val="auto"/>
          <w:sz w:val="24"/>
          <w:szCs w:val="24"/>
        </w:rPr>
      </w:pPr>
      <w:r w:rsidRPr="007F3B38">
        <w:rPr>
          <w:rFonts w:asciiTheme="minorHAnsi" w:hAnsiTheme="minorHAnsi" w:cstheme="minorHAnsi"/>
          <w:color w:val="auto"/>
          <w:sz w:val="24"/>
          <w:szCs w:val="24"/>
        </w:rPr>
        <w:t xml:space="preserve">Note: </w:t>
      </w:r>
      <w:r w:rsidRPr="007F3B38">
        <w:rPr>
          <w:rFonts w:asciiTheme="minorHAnsi" w:hAnsiTheme="minorHAnsi" w:cstheme="minorHAnsi"/>
          <w:b w:val="0"/>
          <w:bCs w:val="0"/>
          <w:color w:val="auto"/>
          <w:sz w:val="24"/>
          <w:szCs w:val="24"/>
        </w:rPr>
        <w:t xml:space="preserve">An AC manufacturer may have different AC protocols for different models of their Air conditioners. So, it’s not that the Gwy/Node will be able to contain any model of Air conditioner from the list of brands listed in </w:t>
      </w:r>
      <w:hyperlink w:anchor="_List_of_AC" w:history="1">
        <w:r w:rsidRPr="007F3B38">
          <w:rPr>
            <w:rStyle w:val="Hyperlink"/>
            <w:rFonts w:asciiTheme="minorHAnsi" w:hAnsiTheme="minorHAnsi" w:cstheme="minorHAnsi"/>
            <w:b w:val="0"/>
            <w:bCs w:val="0"/>
            <w:sz w:val="24"/>
            <w:szCs w:val="24"/>
          </w:rPr>
          <w:t>Table 5.2</w:t>
        </w:r>
      </w:hyperlink>
      <w:r w:rsidRPr="007F3B38">
        <w:rPr>
          <w:rFonts w:asciiTheme="minorHAnsi" w:hAnsiTheme="minorHAnsi" w:cstheme="minorHAnsi"/>
          <w:b w:val="0"/>
          <w:bCs w:val="0"/>
          <w:color w:val="auto"/>
          <w:sz w:val="24"/>
          <w:szCs w:val="24"/>
        </w:rPr>
        <w:t xml:space="preserve"> below.</w:t>
      </w:r>
      <w:r w:rsidR="00D14E2E" w:rsidRPr="007F3B38">
        <w:rPr>
          <w:rFonts w:asciiTheme="minorHAnsi" w:hAnsiTheme="minorHAnsi" w:cstheme="minorHAnsi"/>
          <w:b w:val="0"/>
          <w:bCs w:val="0"/>
          <w:color w:val="auto"/>
          <w:sz w:val="24"/>
          <w:szCs w:val="24"/>
        </w:rPr>
        <w:t xml:space="preserve"> If an AC remote is unsupported, then </w:t>
      </w:r>
      <w:r w:rsidR="0084224D" w:rsidRPr="007F3B38">
        <w:rPr>
          <w:rFonts w:asciiTheme="minorHAnsi" w:hAnsiTheme="minorHAnsi" w:cstheme="minorHAnsi"/>
          <w:b w:val="0"/>
          <w:bCs w:val="0"/>
          <w:color w:val="auto"/>
          <w:sz w:val="24"/>
          <w:szCs w:val="24"/>
        </w:rPr>
        <w:t xml:space="preserve">the device will emit blinking RED LED indication and also an ACK with </w:t>
      </w:r>
      <w:hyperlink w:anchor="_AC_REMOTE_UNSUPPORTED" w:history="1">
        <w:r w:rsidR="00DE2B6E" w:rsidRPr="007F3B38">
          <w:rPr>
            <w:rStyle w:val="Hyperlink"/>
            <w:rFonts w:asciiTheme="minorHAnsi" w:hAnsiTheme="minorHAnsi" w:cstheme="minorHAnsi"/>
            <w:b w:val="0"/>
            <w:bCs w:val="0"/>
            <w:sz w:val="24"/>
            <w:szCs w:val="24"/>
          </w:rPr>
          <w:t>AC_REMOTE_UNSUPPORTED</w:t>
        </w:r>
      </w:hyperlink>
      <w:r w:rsidR="00DE2B6E" w:rsidRPr="007F3B38">
        <w:rPr>
          <w:rFonts w:asciiTheme="minorHAnsi" w:hAnsiTheme="minorHAnsi" w:cstheme="minorHAnsi"/>
          <w:b w:val="0"/>
          <w:bCs w:val="0"/>
          <w:color w:val="auto"/>
          <w:sz w:val="24"/>
          <w:szCs w:val="24"/>
        </w:rPr>
        <w:t xml:space="preserve"> error code</w:t>
      </w:r>
      <w:r w:rsidR="0084224D" w:rsidRPr="007F3B38">
        <w:rPr>
          <w:rFonts w:asciiTheme="minorHAnsi" w:hAnsiTheme="minorHAnsi" w:cstheme="minorHAnsi"/>
          <w:b w:val="0"/>
          <w:bCs w:val="0"/>
          <w:color w:val="auto"/>
          <w:sz w:val="24"/>
          <w:szCs w:val="24"/>
        </w:rPr>
        <w:t xml:space="preserve"> is sent back.</w:t>
      </w:r>
    </w:p>
    <w:p w14:paraId="15A33153" w14:textId="165EA860" w:rsidR="00C10FBA" w:rsidRPr="007F3B38" w:rsidRDefault="00C10FBA" w:rsidP="00C10FBA">
      <w:pPr>
        <w:pStyle w:val="Caption"/>
        <w:keepNext/>
        <w:jc w:val="center"/>
        <w:rPr>
          <w:rFonts w:asciiTheme="minorHAnsi" w:hAnsiTheme="minorHAnsi" w:cstheme="minorHAnsi"/>
          <w:sz w:val="24"/>
          <w:szCs w:val="24"/>
        </w:rPr>
      </w:pPr>
      <w:bookmarkStart w:id="51" w:name="_Toc169879590"/>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5</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 List of Supported AC Brands</w:t>
      </w:r>
      <w:bookmarkEnd w:id="51"/>
    </w:p>
    <w:tbl>
      <w:tblPr>
        <w:tblStyle w:val="MediumShading1-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tblGrid>
      <w:tr w:rsidR="00931825" w:rsidRPr="007F3B38" w14:paraId="7F88DD9B" w14:textId="77777777" w:rsidTr="005F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4E782058" w14:textId="77777777" w:rsidR="00931825" w:rsidRPr="007F3B38" w:rsidRDefault="00931825" w:rsidP="005F7949">
            <w:pPr>
              <w:spacing w:before="80" w:after="80"/>
              <w:jc w:val="center"/>
              <w:rPr>
                <w:rFonts w:asciiTheme="minorHAnsi" w:hAnsiTheme="minorHAnsi" w:cstheme="minorHAnsi"/>
              </w:rPr>
            </w:pPr>
            <w:r w:rsidRPr="007F3B38">
              <w:rPr>
                <w:rFonts w:asciiTheme="minorHAnsi" w:hAnsiTheme="minorHAnsi" w:cstheme="minorHAnsi"/>
              </w:rPr>
              <w:t>Sl. No</w:t>
            </w:r>
          </w:p>
        </w:tc>
        <w:tc>
          <w:tcPr>
            <w:tcW w:w="3402" w:type="dxa"/>
          </w:tcPr>
          <w:p w14:paraId="717DBB57" w14:textId="6B7096B6" w:rsidR="00931825" w:rsidRPr="007F3B38" w:rsidRDefault="00D80EF2"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AC Brand</w:t>
            </w:r>
          </w:p>
        </w:tc>
      </w:tr>
      <w:tr w:rsidR="00931825" w:rsidRPr="007F3B38" w14:paraId="6FA5F5E8"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0AA7DD1"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3402" w:type="dxa"/>
            <w:vAlign w:val="center"/>
          </w:tcPr>
          <w:p w14:paraId="67A9942A" w14:textId="653D8B8D" w:rsidR="00D80EF2"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Daikin</w:t>
            </w:r>
          </w:p>
        </w:tc>
      </w:tr>
      <w:tr w:rsidR="00931825" w:rsidRPr="007F3B38" w14:paraId="221DC3A2"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CD7BFA4"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3402" w:type="dxa"/>
            <w:vAlign w:val="center"/>
          </w:tcPr>
          <w:p w14:paraId="0BDFC1E2" w14:textId="27BC59E5" w:rsidR="00931825"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LG</w:t>
            </w:r>
          </w:p>
        </w:tc>
      </w:tr>
      <w:tr w:rsidR="00931825" w:rsidRPr="007F3B38" w14:paraId="23E54D9F"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AE6F118"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3402" w:type="dxa"/>
            <w:vAlign w:val="center"/>
          </w:tcPr>
          <w:p w14:paraId="38BC1E5B" w14:textId="7AB8B46B" w:rsidR="00931825"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Voltas</w:t>
            </w:r>
          </w:p>
        </w:tc>
      </w:tr>
      <w:tr w:rsidR="00931825" w:rsidRPr="007F3B38" w14:paraId="61D4E081"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EDF87F5"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4</w:t>
            </w:r>
          </w:p>
        </w:tc>
        <w:tc>
          <w:tcPr>
            <w:tcW w:w="3402" w:type="dxa"/>
            <w:vAlign w:val="center"/>
          </w:tcPr>
          <w:p w14:paraId="506F8883" w14:textId="74CA431D" w:rsidR="00931825"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Samsung</w:t>
            </w:r>
          </w:p>
        </w:tc>
      </w:tr>
      <w:tr w:rsidR="00931825" w:rsidRPr="007F3B38" w14:paraId="2C0D64D8"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EB5A9AD"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5</w:t>
            </w:r>
          </w:p>
        </w:tc>
        <w:tc>
          <w:tcPr>
            <w:tcW w:w="3402" w:type="dxa"/>
            <w:vAlign w:val="center"/>
          </w:tcPr>
          <w:p w14:paraId="5A3B3281" w14:textId="48516D71" w:rsidR="00931825"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Hitachi</w:t>
            </w:r>
          </w:p>
        </w:tc>
      </w:tr>
      <w:tr w:rsidR="00931825" w:rsidRPr="007F3B38" w14:paraId="426357F7"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8E26E1D"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6</w:t>
            </w:r>
          </w:p>
        </w:tc>
        <w:tc>
          <w:tcPr>
            <w:tcW w:w="3402" w:type="dxa"/>
            <w:vAlign w:val="center"/>
          </w:tcPr>
          <w:p w14:paraId="41A7187D" w14:textId="512EE631" w:rsidR="00931825"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Haier</w:t>
            </w:r>
          </w:p>
        </w:tc>
      </w:tr>
      <w:tr w:rsidR="00931825" w:rsidRPr="007F3B38" w14:paraId="39D88AD9"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8326F6D"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7</w:t>
            </w:r>
          </w:p>
        </w:tc>
        <w:tc>
          <w:tcPr>
            <w:tcW w:w="3402" w:type="dxa"/>
            <w:vAlign w:val="center"/>
          </w:tcPr>
          <w:p w14:paraId="41E99A7D" w14:textId="305D40ED" w:rsidR="00931825"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Carrier</w:t>
            </w:r>
          </w:p>
        </w:tc>
      </w:tr>
      <w:tr w:rsidR="00931825" w:rsidRPr="007F3B38" w14:paraId="3920E995"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3536DB7" w14:textId="77777777" w:rsidR="00931825" w:rsidRPr="007F3B38" w:rsidRDefault="00931825" w:rsidP="005F7949">
            <w:pPr>
              <w:jc w:val="center"/>
              <w:rPr>
                <w:rFonts w:asciiTheme="minorHAnsi" w:hAnsiTheme="minorHAnsi" w:cstheme="minorHAnsi"/>
                <w:b w:val="0"/>
                <w:bCs w:val="0"/>
              </w:rPr>
            </w:pPr>
            <w:r w:rsidRPr="007F3B38">
              <w:rPr>
                <w:rFonts w:asciiTheme="minorHAnsi" w:hAnsiTheme="minorHAnsi" w:cstheme="minorHAnsi"/>
                <w:b w:val="0"/>
                <w:bCs w:val="0"/>
              </w:rPr>
              <w:t>8</w:t>
            </w:r>
          </w:p>
        </w:tc>
        <w:tc>
          <w:tcPr>
            <w:tcW w:w="3402" w:type="dxa"/>
            <w:vAlign w:val="center"/>
          </w:tcPr>
          <w:p w14:paraId="72A4D8DF" w14:textId="444BC9D1" w:rsidR="00931825"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Toshiba</w:t>
            </w:r>
          </w:p>
        </w:tc>
      </w:tr>
      <w:tr w:rsidR="00D80EF2" w:rsidRPr="007F3B38" w14:paraId="2A00BDE4"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A53128" w14:textId="5F3FC386" w:rsidR="00D80EF2" w:rsidRPr="007F3B38" w:rsidRDefault="00D80EF2" w:rsidP="005F7949">
            <w:pPr>
              <w:jc w:val="center"/>
              <w:rPr>
                <w:rFonts w:asciiTheme="minorHAnsi" w:hAnsiTheme="minorHAnsi" w:cstheme="minorHAnsi"/>
                <w:b w:val="0"/>
                <w:bCs w:val="0"/>
              </w:rPr>
            </w:pPr>
            <w:r w:rsidRPr="007F3B38">
              <w:rPr>
                <w:rFonts w:asciiTheme="minorHAnsi" w:hAnsiTheme="minorHAnsi" w:cstheme="minorHAnsi"/>
                <w:b w:val="0"/>
                <w:bCs w:val="0"/>
              </w:rPr>
              <w:t>9</w:t>
            </w:r>
          </w:p>
        </w:tc>
        <w:tc>
          <w:tcPr>
            <w:tcW w:w="3402" w:type="dxa"/>
            <w:vAlign w:val="center"/>
          </w:tcPr>
          <w:p w14:paraId="6F5BA61E" w14:textId="7AF9E128" w:rsidR="00D80EF2" w:rsidRPr="007F3B38"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Mitsubishi</w:t>
            </w:r>
          </w:p>
        </w:tc>
      </w:tr>
    </w:tbl>
    <w:p w14:paraId="2FE86304" w14:textId="77777777" w:rsidR="00543367" w:rsidRPr="007F3B38" w:rsidRDefault="00543367" w:rsidP="00543367">
      <w:pPr>
        <w:rPr>
          <w:rFonts w:asciiTheme="minorHAnsi" w:hAnsiTheme="minorHAnsi" w:cstheme="minorHAnsi"/>
        </w:rPr>
      </w:pPr>
    </w:p>
    <w:p w14:paraId="57F490E7" w14:textId="26C08B4B" w:rsidR="008F1D30" w:rsidRPr="007F3B38" w:rsidRDefault="008F1D30" w:rsidP="00556848">
      <w:pPr>
        <w:pStyle w:val="Heading2"/>
        <w:rPr>
          <w:rFonts w:asciiTheme="minorHAnsi" w:hAnsiTheme="minorHAnsi" w:cstheme="minorHAnsi"/>
        </w:rPr>
      </w:pPr>
      <w:bookmarkStart w:id="52" w:name="_Toc172537383"/>
      <w:r w:rsidRPr="007F3B38">
        <w:rPr>
          <w:rFonts w:asciiTheme="minorHAnsi" w:hAnsiTheme="minorHAnsi" w:cstheme="minorHAnsi"/>
        </w:rPr>
        <w:t>MQTT Publishing</w:t>
      </w:r>
      <w:bookmarkEnd w:id="45"/>
      <w:bookmarkEnd w:id="52"/>
    </w:p>
    <w:p w14:paraId="78B002F4" w14:textId="19CC6056" w:rsidR="000433C6" w:rsidRPr="007F3B38" w:rsidRDefault="000433C6" w:rsidP="004C68E5">
      <w:pPr>
        <w:ind w:firstLine="567"/>
        <w:jc w:val="both"/>
        <w:rPr>
          <w:rFonts w:asciiTheme="minorHAnsi" w:hAnsiTheme="minorHAnsi" w:cstheme="minorHAnsi"/>
        </w:rPr>
      </w:pPr>
      <w:r w:rsidRPr="007F3B38">
        <w:rPr>
          <w:rFonts w:asciiTheme="minorHAnsi" w:hAnsiTheme="minorHAnsi" w:cstheme="minorHAnsi"/>
        </w:rPr>
        <w:t>In MQTT, publishing is the concept of sending data to a specific topic. Topics are like channels in MQTT</w:t>
      </w:r>
      <w:r w:rsidR="00E21EC9" w:rsidRPr="007F3B38">
        <w:rPr>
          <w:rFonts w:asciiTheme="minorHAnsi" w:hAnsiTheme="minorHAnsi" w:cstheme="minorHAnsi"/>
        </w:rPr>
        <w:t>. There can be any number of topics and all topics are unique. Devices that have subscribed to the topic will receive data from that topic</w:t>
      </w:r>
      <w:r w:rsidR="00FD5F60" w:rsidRPr="007F3B38">
        <w:rPr>
          <w:rFonts w:asciiTheme="minorHAnsi" w:hAnsiTheme="minorHAnsi" w:cstheme="minorHAnsi"/>
        </w:rPr>
        <w:t>.</w:t>
      </w:r>
    </w:p>
    <w:p w14:paraId="772FBC83" w14:textId="78B45C56" w:rsidR="00C967F2" w:rsidRPr="007F3B38" w:rsidRDefault="00C967F2" w:rsidP="00270920">
      <w:pPr>
        <w:pStyle w:val="Heading2"/>
        <w:ind w:left="567"/>
        <w:rPr>
          <w:rFonts w:asciiTheme="minorHAnsi" w:hAnsiTheme="minorHAnsi" w:cstheme="minorHAnsi"/>
        </w:rPr>
      </w:pPr>
      <w:bookmarkStart w:id="53" w:name="_Toc162878782"/>
      <w:bookmarkStart w:id="54" w:name="_Toc172537384"/>
      <w:r w:rsidRPr="007F3B38">
        <w:rPr>
          <w:rFonts w:asciiTheme="minorHAnsi" w:hAnsiTheme="minorHAnsi" w:cstheme="minorHAnsi"/>
        </w:rPr>
        <w:t>MQTT Subscribing</w:t>
      </w:r>
      <w:bookmarkEnd w:id="53"/>
      <w:bookmarkEnd w:id="54"/>
    </w:p>
    <w:p w14:paraId="1E72AFA4" w14:textId="4B4C928B" w:rsidR="004D231B" w:rsidRPr="007F3B38" w:rsidRDefault="00A01684" w:rsidP="00A804D5">
      <w:pPr>
        <w:rPr>
          <w:rFonts w:asciiTheme="minorHAnsi" w:hAnsiTheme="minorHAnsi" w:cstheme="minorHAnsi"/>
        </w:rPr>
      </w:pPr>
      <w:r w:rsidRPr="007F3B38">
        <w:rPr>
          <w:rFonts w:asciiTheme="minorHAnsi" w:hAnsiTheme="minorHAnsi" w:cstheme="minorHAnsi"/>
        </w:rPr>
        <w:t xml:space="preserve">     In MQTT, Subscribing is the concept of listening for data from a specific topic. </w:t>
      </w:r>
    </w:p>
    <w:p w14:paraId="655012A5" w14:textId="4A78491E" w:rsidR="00F3267B" w:rsidRPr="007F3B38" w:rsidRDefault="00455E36" w:rsidP="00556848">
      <w:pPr>
        <w:pStyle w:val="Heading1"/>
        <w:rPr>
          <w:rFonts w:asciiTheme="minorHAnsi" w:hAnsiTheme="minorHAnsi" w:cstheme="minorHAnsi"/>
        </w:rPr>
      </w:pPr>
      <w:bookmarkStart w:id="55" w:name="_Gateway_LED_Indications"/>
      <w:bookmarkStart w:id="56" w:name="_Toc162878783"/>
      <w:bookmarkStart w:id="57" w:name="_Toc172537385"/>
      <w:bookmarkEnd w:id="55"/>
      <w:r w:rsidRPr="007F3B38">
        <w:rPr>
          <w:rFonts w:asciiTheme="minorHAnsi" w:hAnsiTheme="minorHAnsi" w:cstheme="minorHAnsi"/>
        </w:rPr>
        <w:t>Gateway LED Indication</w:t>
      </w:r>
      <w:r w:rsidR="006C4959" w:rsidRPr="007F3B38">
        <w:rPr>
          <w:rFonts w:asciiTheme="minorHAnsi" w:hAnsiTheme="minorHAnsi" w:cstheme="minorHAnsi"/>
        </w:rPr>
        <w:t>s</w:t>
      </w:r>
      <w:bookmarkEnd w:id="56"/>
      <w:bookmarkEnd w:id="57"/>
    </w:p>
    <w:p w14:paraId="74E81980" w14:textId="29D70B87" w:rsidR="006C4959" w:rsidRPr="007F3B38" w:rsidRDefault="006C4959" w:rsidP="00411794">
      <w:pPr>
        <w:pStyle w:val="Caption"/>
        <w:keepNext/>
        <w:jc w:val="center"/>
        <w:rPr>
          <w:rFonts w:asciiTheme="minorHAnsi" w:hAnsiTheme="minorHAnsi" w:cstheme="minorHAnsi"/>
          <w:sz w:val="24"/>
          <w:szCs w:val="24"/>
        </w:rPr>
      </w:pPr>
      <w:bookmarkStart w:id="58" w:name="_Toc169879591"/>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6</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LED Indication</w:t>
      </w:r>
      <w:bookmarkEnd w:id="58"/>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F61E54" w:rsidRPr="007F3B38" w14:paraId="35771325" w14:textId="77777777" w:rsidTr="00CA34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64FD26CB" w14:textId="24FBCCD2" w:rsidR="00F61E54" w:rsidRPr="007F3B38" w:rsidRDefault="00F61E54" w:rsidP="000D11CD">
            <w:pPr>
              <w:spacing w:before="80" w:after="80"/>
              <w:jc w:val="center"/>
              <w:rPr>
                <w:rFonts w:asciiTheme="minorHAnsi" w:hAnsiTheme="minorHAnsi" w:cstheme="minorHAnsi"/>
              </w:rPr>
            </w:pPr>
            <w:r w:rsidRPr="007F3B38">
              <w:rPr>
                <w:rFonts w:asciiTheme="minorHAnsi" w:hAnsiTheme="minorHAnsi" w:cstheme="minorHAnsi"/>
              </w:rPr>
              <w:t>Sl.</w:t>
            </w:r>
            <w:r w:rsidR="00066E2E" w:rsidRPr="007F3B38">
              <w:rPr>
                <w:rFonts w:asciiTheme="minorHAnsi" w:hAnsiTheme="minorHAnsi" w:cstheme="minorHAnsi"/>
              </w:rPr>
              <w:t xml:space="preserve"> </w:t>
            </w:r>
            <w:r w:rsidRPr="007F3B38">
              <w:rPr>
                <w:rFonts w:asciiTheme="minorHAnsi" w:hAnsiTheme="minorHAnsi" w:cstheme="minorHAnsi"/>
              </w:rPr>
              <w:t>No</w:t>
            </w:r>
          </w:p>
        </w:tc>
        <w:tc>
          <w:tcPr>
            <w:tcW w:w="3402" w:type="dxa"/>
            <w:tcBorders>
              <w:top w:val="none" w:sz="0" w:space="0" w:color="auto"/>
              <w:left w:val="none" w:sz="0" w:space="0" w:color="auto"/>
              <w:bottom w:val="none" w:sz="0" w:space="0" w:color="auto"/>
              <w:right w:val="none" w:sz="0" w:space="0" w:color="auto"/>
            </w:tcBorders>
          </w:tcPr>
          <w:p w14:paraId="5EC6287D" w14:textId="26FB3587" w:rsidR="00F61E54" w:rsidRPr="007F3B38" w:rsidRDefault="00435E2F"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Pattern</w:t>
            </w:r>
          </w:p>
        </w:tc>
        <w:tc>
          <w:tcPr>
            <w:tcW w:w="5205" w:type="dxa"/>
            <w:tcBorders>
              <w:top w:val="none" w:sz="0" w:space="0" w:color="auto"/>
              <w:left w:val="none" w:sz="0" w:space="0" w:color="auto"/>
              <w:bottom w:val="none" w:sz="0" w:space="0" w:color="auto"/>
              <w:right w:val="none" w:sz="0" w:space="0" w:color="auto"/>
            </w:tcBorders>
          </w:tcPr>
          <w:p w14:paraId="730C2F14" w14:textId="77777777" w:rsidR="00F61E54" w:rsidRPr="007F3B38"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Description</w:t>
            </w:r>
          </w:p>
        </w:tc>
      </w:tr>
      <w:tr w:rsidR="007E3283" w:rsidRPr="007F3B38" w14:paraId="30846E84"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2F47CDE0" w14:textId="46F91351" w:rsidR="007E3283" w:rsidRPr="007F3B38" w:rsidRDefault="007E3283" w:rsidP="000D11CD">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3402" w:type="dxa"/>
            <w:vAlign w:val="center"/>
          </w:tcPr>
          <w:p w14:paraId="70B1D9B9" w14:textId="6C5FBD93" w:rsidR="007E3283" w:rsidRPr="007F3B38" w:rsidRDefault="00B913C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Toggle </w:t>
            </w:r>
            <w:r w:rsidR="000D2CDB" w:rsidRPr="007F3B38">
              <w:rPr>
                <w:rFonts w:asciiTheme="minorHAnsi" w:hAnsiTheme="minorHAnsi" w:cstheme="minorHAnsi"/>
              </w:rPr>
              <w:t>Red + Green + Blue</w:t>
            </w:r>
          </w:p>
        </w:tc>
        <w:tc>
          <w:tcPr>
            <w:tcW w:w="5205" w:type="dxa"/>
            <w:vAlign w:val="center"/>
          </w:tcPr>
          <w:p w14:paraId="71FA75C1" w14:textId="5CC39A82" w:rsidR="007E3283" w:rsidRPr="007F3B38" w:rsidRDefault="00971810"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Gateway </w:t>
            </w:r>
            <w:r w:rsidR="005112B3" w:rsidRPr="007F3B38">
              <w:rPr>
                <w:rFonts w:asciiTheme="minorHAnsi" w:hAnsiTheme="minorHAnsi" w:cstheme="minorHAnsi"/>
              </w:rPr>
              <w:t xml:space="preserve">has booted successfully. </w:t>
            </w:r>
            <w:r w:rsidR="0071673C" w:rsidRPr="007F3B38">
              <w:rPr>
                <w:rFonts w:asciiTheme="minorHAnsi" w:hAnsiTheme="minorHAnsi" w:cstheme="minorHAnsi"/>
              </w:rPr>
              <w:t>The LED will stay in this pattern for 3s</w:t>
            </w:r>
            <w:r w:rsidR="00B6624E" w:rsidRPr="007F3B38">
              <w:rPr>
                <w:rFonts w:asciiTheme="minorHAnsi" w:hAnsiTheme="minorHAnsi" w:cstheme="minorHAnsi"/>
              </w:rPr>
              <w:t xml:space="preserve"> and then resume normal operation and will be in one of the states below.</w:t>
            </w:r>
          </w:p>
        </w:tc>
      </w:tr>
      <w:tr w:rsidR="00F61E54" w:rsidRPr="007F3B38" w14:paraId="35A03CFD"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426361A" w14:textId="734FAADD" w:rsidR="00F61E54" w:rsidRPr="007F3B38" w:rsidRDefault="007E3283" w:rsidP="000D11CD">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3402" w:type="dxa"/>
            <w:vAlign w:val="center"/>
          </w:tcPr>
          <w:p w14:paraId="38F65E1C" w14:textId="70254512" w:rsidR="00F61E54" w:rsidRPr="007F3B38" w:rsidRDefault="00DC7A89"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Solid Red</w:t>
            </w:r>
          </w:p>
        </w:tc>
        <w:tc>
          <w:tcPr>
            <w:tcW w:w="5205" w:type="dxa"/>
            <w:vAlign w:val="center"/>
          </w:tcPr>
          <w:p w14:paraId="5E8529C4" w14:textId="18AE3153" w:rsidR="00F61E54" w:rsidRPr="007F3B38" w:rsidRDefault="00E5151C"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Gateway is not connected with MQTT</w:t>
            </w:r>
            <w:r w:rsidR="00A87A97" w:rsidRPr="007F3B38">
              <w:rPr>
                <w:rFonts w:asciiTheme="minorHAnsi" w:hAnsiTheme="minorHAnsi" w:cstheme="minorHAnsi"/>
              </w:rPr>
              <w:t xml:space="preserve"> server</w:t>
            </w:r>
          </w:p>
        </w:tc>
      </w:tr>
      <w:tr w:rsidR="00F61E54" w:rsidRPr="007F3B38" w14:paraId="547EB613"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5F508841" w14:textId="0018B321" w:rsidR="00F61E54" w:rsidRPr="007F3B38" w:rsidRDefault="007E3283" w:rsidP="000D11CD">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3402" w:type="dxa"/>
            <w:vAlign w:val="center"/>
          </w:tcPr>
          <w:p w14:paraId="2F88175B" w14:textId="621B6AF3" w:rsidR="00F61E54" w:rsidRPr="007F3B38" w:rsidRDefault="00427A25"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Toggling</w:t>
            </w:r>
            <w:r w:rsidR="00D96CC5" w:rsidRPr="007F3B38">
              <w:rPr>
                <w:rFonts w:asciiTheme="minorHAnsi" w:hAnsiTheme="minorHAnsi" w:cstheme="minorHAnsi"/>
              </w:rPr>
              <w:t xml:space="preserve"> Red + Blue</w:t>
            </w:r>
            <w:r w:rsidRPr="007F3B38">
              <w:rPr>
                <w:rFonts w:asciiTheme="minorHAnsi" w:hAnsiTheme="minorHAnsi" w:cstheme="minorHAnsi"/>
              </w:rPr>
              <w:t xml:space="preserve"> </w:t>
            </w:r>
            <w:r w:rsidR="00DA51A5" w:rsidRPr="007F3B38">
              <w:rPr>
                <w:rFonts w:asciiTheme="minorHAnsi" w:hAnsiTheme="minorHAnsi" w:cstheme="minorHAnsi"/>
              </w:rPr>
              <w:t>(500</w:t>
            </w:r>
            <w:r w:rsidRPr="007F3B38">
              <w:rPr>
                <w:rFonts w:asciiTheme="minorHAnsi" w:hAnsiTheme="minorHAnsi" w:cstheme="minorHAnsi"/>
              </w:rPr>
              <w:t>ms Red ON, Blue OFF | 500ms Red OFF, Blue ON)</w:t>
            </w:r>
          </w:p>
        </w:tc>
        <w:tc>
          <w:tcPr>
            <w:tcW w:w="5205" w:type="dxa"/>
            <w:vAlign w:val="center"/>
          </w:tcPr>
          <w:p w14:paraId="12F4CD90" w14:textId="4C314198" w:rsidR="00F61E54" w:rsidRPr="007F3B38" w:rsidRDefault="00FB045D"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Gateway is not registered</w:t>
            </w:r>
          </w:p>
        </w:tc>
      </w:tr>
      <w:tr w:rsidR="00F61E54" w:rsidRPr="007F3B38" w14:paraId="55C8ABE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1C1BC98D" w14:textId="50C37EFC" w:rsidR="00F61E54" w:rsidRPr="007F3B38" w:rsidRDefault="007E3283" w:rsidP="000D11CD">
            <w:pPr>
              <w:jc w:val="center"/>
              <w:rPr>
                <w:rFonts w:asciiTheme="minorHAnsi" w:hAnsiTheme="minorHAnsi" w:cstheme="minorHAnsi"/>
                <w:b w:val="0"/>
                <w:bCs w:val="0"/>
              </w:rPr>
            </w:pPr>
            <w:r w:rsidRPr="007F3B38">
              <w:rPr>
                <w:rFonts w:asciiTheme="minorHAnsi" w:hAnsiTheme="minorHAnsi" w:cstheme="minorHAnsi"/>
                <w:b w:val="0"/>
                <w:bCs w:val="0"/>
              </w:rPr>
              <w:lastRenderedPageBreak/>
              <w:t>4</w:t>
            </w:r>
          </w:p>
        </w:tc>
        <w:tc>
          <w:tcPr>
            <w:tcW w:w="3402" w:type="dxa"/>
            <w:vAlign w:val="center"/>
          </w:tcPr>
          <w:p w14:paraId="710FE71C" w14:textId="19AFAA22" w:rsidR="00F61E54" w:rsidRPr="007F3B38" w:rsidRDefault="00E001B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Solid BLUE</w:t>
            </w:r>
          </w:p>
        </w:tc>
        <w:tc>
          <w:tcPr>
            <w:tcW w:w="5205" w:type="dxa"/>
            <w:vAlign w:val="center"/>
          </w:tcPr>
          <w:p w14:paraId="0A22028E" w14:textId="37E3083D" w:rsidR="00F61E54" w:rsidRPr="007F3B38" w:rsidRDefault="00284A25"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Gateway is in </w:t>
            </w:r>
            <w:r w:rsidR="000D6F43" w:rsidRPr="007F3B38">
              <w:rPr>
                <w:rFonts w:asciiTheme="minorHAnsi" w:hAnsiTheme="minorHAnsi" w:cstheme="minorHAnsi"/>
              </w:rPr>
              <w:t>AC remote</w:t>
            </w:r>
            <w:r w:rsidR="00A50504" w:rsidRPr="007F3B38">
              <w:rPr>
                <w:rFonts w:asciiTheme="minorHAnsi" w:hAnsiTheme="minorHAnsi" w:cstheme="minorHAnsi"/>
              </w:rPr>
              <w:t xml:space="preserve"> </w:t>
            </w:r>
            <w:r w:rsidR="001E744F" w:rsidRPr="007F3B38">
              <w:rPr>
                <w:rFonts w:asciiTheme="minorHAnsi" w:hAnsiTheme="minorHAnsi" w:cstheme="minorHAnsi"/>
              </w:rPr>
              <w:t>c</w:t>
            </w:r>
            <w:r w:rsidRPr="007F3B38">
              <w:rPr>
                <w:rFonts w:asciiTheme="minorHAnsi" w:hAnsiTheme="minorHAnsi" w:cstheme="minorHAnsi"/>
              </w:rPr>
              <w:t>onfiguration mode</w:t>
            </w:r>
          </w:p>
        </w:tc>
      </w:tr>
      <w:tr w:rsidR="00F61E54" w:rsidRPr="007F3B38" w14:paraId="6B62EDBE"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E784844" w14:textId="3E1FEC58" w:rsidR="00F61E54" w:rsidRPr="007F3B38" w:rsidRDefault="007E3283" w:rsidP="000D11CD">
            <w:pPr>
              <w:jc w:val="center"/>
              <w:rPr>
                <w:rFonts w:asciiTheme="minorHAnsi" w:hAnsiTheme="minorHAnsi" w:cstheme="minorHAnsi"/>
                <w:b w:val="0"/>
                <w:bCs w:val="0"/>
              </w:rPr>
            </w:pPr>
            <w:r w:rsidRPr="007F3B38">
              <w:rPr>
                <w:rFonts w:asciiTheme="minorHAnsi" w:hAnsiTheme="minorHAnsi" w:cstheme="minorHAnsi"/>
                <w:b w:val="0"/>
                <w:bCs w:val="0"/>
              </w:rPr>
              <w:t>5</w:t>
            </w:r>
          </w:p>
        </w:tc>
        <w:tc>
          <w:tcPr>
            <w:tcW w:w="3402" w:type="dxa"/>
            <w:vAlign w:val="center"/>
          </w:tcPr>
          <w:p w14:paraId="37790FC7" w14:textId="7EB52FB0" w:rsidR="00F61E54" w:rsidRPr="007F3B38" w:rsidRDefault="00E001B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Blinking BLUE</w:t>
            </w:r>
          </w:p>
        </w:tc>
        <w:tc>
          <w:tcPr>
            <w:tcW w:w="5205" w:type="dxa"/>
            <w:vAlign w:val="center"/>
          </w:tcPr>
          <w:p w14:paraId="3A5F0C2D" w14:textId="1BBFE780" w:rsidR="00F61E54" w:rsidRPr="007F3B38" w:rsidRDefault="005311C0"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Gateway is in Teaching mode</w:t>
            </w:r>
          </w:p>
        </w:tc>
      </w:tr>
      <w:tr w:rsidR="00F61E54" w:rsidRPr="007F3B38" w14:paraId="0054A028"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4D47723B" w14:textId="3F6B4F0A" w:rsidR="00F61E54" w:rsidRPr="007F3B38" w:rsidRDefault="007E3283" w:rsidP="000D11CD">
            <w:pPr>
              <w:jc w:val="center"/>
              <w:rPr>
                <w:rFonts w:asciiTheme="minorHAnsi" w:hAnsiTheme="minorHAnsi" w:cstheme="minorHAnsi"/>
                <w:b w:val="0"/>
                <w:bCs w:val="0"/>
              </w:rPr>
            </w:pPr>
            <w:r w:rsidRPr="007F3B38">
              <w:rPr>
                <w:rFonts w:asciiTheme="minorHAnsi" w:hAnsiTheme="minorHAnsi" w:cstheme="minorHAnsi"/>
                <w:b w:val="0"/>
                <w:bCs w:val="0"/>
              </w:rPr>
              <w:t>6</w:t>
            </w:r>
          </w:p>
        </w:tc>
        <w:tc>
          <w:tcPr>
            <w:tcW w:w="3402" w:type="dxa"/>
            <w:vAlign w:val="center"/>
          </w:tcPr>
          <w:p w14:paraId="48F623F7" w14:textId="255B7C06" w:rsidR="00F61E54" w:rsidRPr="007F3B38" w:rsidRDefault="00D11C08"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Solid Green</w:t>
            </w:r>
          </w:p>
        </w:tc>
        <w:tc>
          <w:tcPr>
            <w:tcW w:w="5205" w:type="dxa"/>
            <w:vAlign w:val="center"/>
          </w:tcPr>
          <w:p w14:paraId="25CE8F1A" w14:textId="21514181" w:rsidR="00F61E54" w:rsidRPr="007F3B38" w:rsidRDefault="004D3BDF"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Gateway is connected </w:t>
            </w:r>
            <w:r w:rsidR="00B6624E" w:rsidRPr="007F3B38">
              <w:rPr>
                <w:rFonts w:asciiTheme="minorHAnsi" w:hAnsiTheme="minorHAnsi" w:cstheme="minorHAnsi"/>
              </w:rPr>
              <w:t>to</w:t>
            </w:r>
            <w:r w:rsidRPr="007F3B38">
              <w:rPr>
                <w:rFonts w:asciiTheme="minorHAnsi" w:hAnsiTheme="minorHAnsi" w:cstheme="minorHAnsi"/>
              </w:rPr>
              <w:t xml:space="preserve"> MQTT, Registered and Configured. Meaning, the Gateway is fully operational</w:t>
            </w:r>
          </w:p>
        </w:tc>
      </w:tr>
      <w:tr w:rsidR="00D10112" w:rsidRPr="007F3B38" w14:paraId="1B49057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CFEF3DB" w14:textId="5B6403F1" w:rsidR="00D10112" w:rsidRPr="007F3B38" w:rsidRDefault="00D10112" w:rsidP="000D11CD">
            <w:pPr>
              <w:jc w:val="center"/>
              <w:rPr>
                <w:rFonts w:asciiTheme="minorHAnsi" w:hAnsiTheme="minorHAnsi" w:cstheme="minorHAnsi"/>
                <w:b w:val="0"/>
                <w:bCs w:val="0"/>
              </w:rPr>
            </w:pPr>
            <w:r w:rsidRPr="007F3B38">
              <w:rPr>
                <w:rFonts w:asciiTheme="minorHAnsi" w:hAnsiTheme="minorHAnsi" w:cstheme="minorHAnsi"/>
                <w:b w:val="0"/>
                <w:bCs w:val="0"/>
              </w:rPr>
              <w:t>7</w:t>
            </w:r>
          </w:p>
        </w:tc>
        <w:tc>
          <w:tcPr>
            <w:tcW w:w="3402" w:type="dxa"/>
            <w:vAlign w:val="center"/>
          </w:tcPr>
          <w:p w14:paraId="2BDDD960" w14:textId="11501A46" w:rsidR="00D10112" w:rsidRPr="007F3B38" w:rsidRDefault="00051C8A"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Solid Purple</w:t>
            </w:r>
          </w:p>
        </w:tc>
        <w:tc>
          <w:tcPr>
            <w:tcW w:w="5205" w:type="dxa"/>
            <w:vAlign w:val="center"/>
          </w:tcPr>
          <w:p w14:paraId="78E8EFEB" w14:textId="2F3C51B0" w:rsidR="00D10112" w:rsidRPr="007F3B38" w:rsidRDefault="00051C8A"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Gateway is sending out an IR command</w:t>
            </w:r>
            <w:r w:rsidR="000E0C61" w:rsidRPr="007F3B38">
              <w:rPr>
                <w:rFonts w:asciiTheme="minorHAnsi" w:hAnsiTheme="minorHAnsi" w:cstheme="minorHAnsi"/>
              </w:rPr>
              <w:t>. This is momentary. This will last less than a second.</w:t>
            </w:r>
          </w:p>
        </w:tc>
      </w:tr>
      <w:tr w:rsidR="00F7473B" w:rsidRPr="007F3B38" w14:paraId="30B0C50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74883740" w14:textId="1458FA5B" w:rsidR="00F7473B" w:rsidRPr="007F3B38" w:rsidRDefault="00E7501C" w:rsidP="000D11CD">
            <w:pPr>
              <w:jc w:val="center"/>
              <w:rPr>
                <w:rFonts w:asciiTheme="minorHAnsi" w:hAnsiTheme="minorHAnsi" w:cstheme="minorHAnsi"/>
                <w:b w:val="0"/>
                <w:bCs w:val="0"/>
              </w:rPr>
            </w:pPr>
            <w:r w:rsidRPr="007F3B38">
              <w:rPr>
                <w:rFonts w:asciiTheme="minorHAnsi" w:hAnsiTheme="minorHAnsi" w:cstheme="minorHAnsi"/>
                <w:b w:val="0"/>
                <w:bCs w:val="0"/>
              </w:rPr>
              <w:t>8</w:t>
            </w:r>
          </w:p>
        </w:tc>
        <w:tc>
          <w:tcPr>
            <w:tcW w:w="3402" w:type="dxa"/>
            <w:vAlign w:val="center"/>
          </w:tcPr>
          <w:p w14:paraId="28BC7B9A" w14:textId="623E186B" w:rsidR="00F7473B" w:rsidRPr="007F3B38" w:rsidRDefault="00E7501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Blinking RED</w:t>
            </w:r>
            <w:r w:rsidR="00DA2177" w:rsidRPr="007F3B38">
              <w:rPr>
                <w:rFonts w:asciiTheme="minorHAnsi" w:hAnsiTheme="minorHAnsi" w:cstheme="minorHAnsi"/>
              </w:rPr>
              <w:t xml:space="preserve"> (200ms ON | 200ms OFF) x3</w:t>
            </w:r>
          </w:p>
        </w:tc>
        <w:tc>
          <w:tcPr>
            <w:tcW w:w="5205" w:type="dxa"/>
            <w:vAlign w:val="center"/>
          </w:tcPr>
          <w:p w14:paraId="61DE8568" w14:textId="47A35CED" w:rsidR="00F7473B" w:rsidRPr="007F3B38" w:rsidRDefault="00E7501C"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Unsupported remote detected during AC Remote Configuration process.</w:t>
            </w:r>
          </w:p>
        </w:tc>
      </w:tr>
    </w:tbl>
    <w:p w14:paraId="30035D11" w14:textId="44AB5DF3" w:rsidR="007C4AE4" w:rsidRPr="007F3B38" w:rsidRDefault="00564911" w:rsidP="00556848">
      <w:pPr>
        <w:pStyle w:val="Heading1"/>
        <w:rPr>
          <w:rFonts w:asciiTheme="minorHAnsi" w:hAnsiTheme="minorHAnsi" w:cstheme="minorHAnsi"/>
        </w:rPr>
      </w:pPr>
      <w:bookmarkStart w:id="59" w:name="_Toc162878784"/>
      <w:bookmarkStart w:id="60" w:name="_Toc172537386"/>
      <w:r w:rsidRPr="007F3B38">
        <w:rPr>
          <w:rFonts w:asciiTheme="minorHAnsi" w:hAnsiTheme="minorHAnsi" w:cstheme="minorHAnsi"/>
        </w:rPr>
        <w:t>Node LED Indications</w:t>
      </w:r>
      <w:bookmarkEnd w:id="59"/>
      <w:bookmarkEnd w:id="60"/>
    </w:p>
    <w:p w14:paraId="1DF9DE70" w14:textId="7914D285" w:rsidR="00424D43" w:rsidRPr="007F3B38" w:rsidRDefault="00424D43" w:rsidP="00424D43">
      <w:pPr>
        <w:pStyle w:val="Caption"/>
        <w:keepNext/>
        <w:jc w:val="center"/>
        <w:rPr>
          <w:rFonts w:asciiTheme="minorHAnsi" w:hAnsiTheme="minorHAnsi" w:cstheme="minorHAnsi"/>
          <w:sz w:val="24"/>
          <w:szCs w:val="24"/>
        </w:rPr>
      </w:pPr>
      <w:bookmarkStart w:id="61" w:name="_Toc169879592"/>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7</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LED Indication</w:t>
      </w:r>
      <w:bookmarkEnd w:id="61"/>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F61E54" w:rsidRPr="007F3B38" w14:paraId="7CF18B2A" w14:textId="77777777" w:rsidTr="00CA34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4990CB7D" w14:textId="6AED6117" w:rsidR="00F61E54" w:rsidRPr="007F3B38" w:rsidRDefault="00F61E54" w:rsidP="000D11CD">
            <w:pPr>
              <w:spacing w:before="80" w:after="80"/>
              <w:jc w:val="center"/>
              <w:rPr>
                <w:rFonts w:asciiTheme="minorHAnsi" w:hAnsiTheme="minorHAnsi" w:cstheme="minorHAnsi"/>
              </w:rPr>
            </w:pPr>
            <w:r w:rsidRPr="007F3B38">
              <w:rPr>
                <w:rFonts w:asciiTheme="minorHAnsi" w:hAnsiTheme="minorHAnsi" w:cstheme="minorHAnsi"/>
              </w:rPr>
              <w:t>Sl.</w:t>
            </w:r>
            <w:r w:rsidR="00066E2E" w:rsidRPr="007F3B38">
              <w:rPr>
                <w:rFonts w:asciiTheme="minorHAnsi" w:hAnsiTheme="minorHAnsi" w:cstheme="minorHAnsi"/>
              </w:rPr>
              <w:t xml:space="preserve"> </w:t>
            </w:r>
            <w:r w:rsidRPr="007F3B38">
              <w:rPr>
                <w:rFonts w:asciiTheme="minorHAnsi" w:hAnsiTheme="minorHAnsi" w:cstheme="minorHAnsi"/>
              </w:rPr>
              <w:t>No</w:t>
            </w:r>
          </w:p>
        </w:tc>
        <w:tc>
          <w:tcPr>
            <w:tcW w:w="3402" w:type="dxa"/>
            <w:tcBorders>
              <w:top w:val="none" w:sz="0" w:space="0" w:color="auto"/>
              <w:left w:val="none" w:sz="0" w:space="0" w:color="auto"/>
              <w:bottom w:val="none" w:sz="0" w:space="0" w:color="auto"/>
              <w:right w:val="none" w:sz="0" w:space="0" w:color="auto"/>
            </w:tcBorders>
          </w:tcPr>
          <w:p w14:paraId="52DB53A7" w14:textId="77777777" w:rsidR="00F61E54" w:rsidRPr="007F3B38"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Parameter</w:t>
            </w:r>
          </w:p>
        </w:tc>
        <w:tc>
          <w:tcPr>
            <w:tcW w:w="5205" w:type="dxa"/>
            <w:tcBorders>
              <w:top w:val="none" w:sz="0" w:space="0" w:color="auto"/>
              <w:left w:val="none" w:sz="0" w:space="0" w:color="auto"/>
              <w:bottom w:val="none" w:sz="0" w:space="0" w:color="auto"/>
              <w:right w:val="none" w:sz="0" w:space="0" w:color="auto"/>
            </w:tcBorders>
          </w:tcPr>
          <w:p w14:paraId="4324FC58" w14:textId="77777777" w:rsidR="00F61E54" w:rsidRPr="007F3B38"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Description</w:t>
            </w:r>
          </w:p>
        </w:tc>
      </w:tr>
      <w:tr w:rsidR="00247EC2" w:rsidRPr="007F3B38" w14:paraId="2FE8900D"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00D7D0E" w14:textId="51869183" w:rsidR="00247EC2" w:rsidRPr="007F3B38" w:rsidRDefault="0071673C" w:rsidP="00247EC2">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3402" w:type="dxa"/>
            <w:vAlign w:val="center"/>
          </w:tcPr>
          <w:p w14:paraId="10835B2E" w14:textId="4AD6300A" w:rsidR="0071673C" w:rsidRPr="007F3B38" w:rsidRDefault="0071673C" w:rsidP="00247EC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Toggle Red + Green + Blue</w:t>
            </w:r>
          </w:p>
        </w:tc>
        <w:tc>
          <w:tcPr>
            <w:tcW w:w="5205" w:type="dxa"/>
            <w:vAlign w:val="center"/>
          </w:tcPr>
          <w:p w14:paraId="1A4DA611" w14:textId="6F0D706B" w:rsidR="00247EC2" w:rsidRPr="007F3B38" w:rsidRDefault="0071673C" w:rsidP="00247EC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Node has booted successfully. The LED will stay in this pattern for 3s and then resume normal operation</w:t>
            </w:r>
            <w:r w:rsidR="00B6624E" w:rsidRPr="007F3B38">
              <w:rPr>
                <w:rFonts w:asciiTheme="minorHAnsi" w:hAnsiTheme="minorHAnsi" w:cstheme="minorHAnsi"/>
              </w:rPr>
              <w:t xml:space="preserve"> and will be in one of the states below.</w:t>
            </w:r>
          </w:p>
        </w:tc>
      </w:tr>
      <w:tr w:rsidR="0071673C" w:rsidRPr="007F3B38" w14:paraId="52A910D8"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7EB0D35" w14:textId="4EA15655" w:rsidR="0071673C" w:rsidRPr="007F3B38" w:rsidRDefault="0071673C" w:rsidP="0071673C">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3402" w:type="dxa"/>
            <w:vAlign w:val="center"/>
          </w:tcPr>
          <w:p w14:paraId="5F664C7F" w14:textId="67322CA6" w:rsidR="0071673C" w:rsidRPr="007F3B38" w:rsidRDefault="00427A25"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Toggling</w:t>
            </w:r>
            <w:r w:rsidR="0071673C" w:rsidRPr="007F3B38">
              <w:rPr>
                <w:rFonts w:asciiTheme="minorHAnsi" w:hAnsiTheme="minorHAnsi" w:cstheme="minorHAnsi"/>
              </w:rPr>
              <w:t xml:space="preserve"> Red + Blue</w:t>
            </w:r>
            <w:r w:rsidRPr="007F3B38">
              <w:rPr>
                <w:rFonts w:asciiTheme="minorHAnsi" w:hAnsiTheme="minorHAnsi" w:cstheme="minorHAnsi"/>
              </w:rPr>
              <w:t xml:space="preserve"> </w:t>
            </w:r>
            <w:r w:rsidR="00DA51A5" w:rsidRPr="007F3B38">
              <w:rPr>
                <w:rFonts w:asciiTheme="minorHAnsi" w:hAnsiTheme="minorHAnsi" w:cstheme="minorHAnsi"/>
              </w:rPr>
              <w:t>(500</w:t>
            </w:r>
            <w:r w:rsidRPr="007F3B38">
              <w:rPr>
                <w:rFonts w:asciiTheme="minorHAnsi" w:hAnsiTheme="minorHAnsi" w:cstheme="minorHAnsi"/>
              </w:rPr>
              <w:t>ms Red ON, Blue OFF | 500ms Red OFF, Blue ON)</w:t>
            </w:r>
          </w:p>
        </w:tc>
        <w:tc>
          <w:tcPr>
            <w:tcW w:w="5205" w:type="dxa"/>
            <w:vAlign w:val="center"/>
          </w:tcPr>
          <w:p w14:paraId="72917E59" w14:textId="720E207B" w:rsidR="0071673C" w:rsidRPr="007F3B38"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Node is not Provisioned</w:t>
            </w:r>
          </w:p>
        </w:tc>
      </w:tr>
      <w:tr w:rsidR="0071673C" w:rsidRPr="007F3B38" w14:paraId="4DC8CC2F"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AF819B1" w14:textId="42F9677B" w:rsidR="0071673C" w:rsidRPr="007F3B38" w:rsidRDefault="0071673C" w:rsidP="0071673C">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3402" w:type="dxa"/>
            <w:vAlign w:val="center"/>
          </w:tcPr>
          <w:p w14:paraId="5AFE725E" w14:textId="5D07CCD8" w:rsidR="0071673C" w:rsidRPr="007F3B38" w:rsidRDefault="00DA35F0"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Solid BLUE</w:t>
            </w:r>
          </w:p>
        </w:tc>
        <w:tc>
          <w:tcPr>
            <w:tcW w:w="5205" w:type="dxa"/>
            <w:vAlign w:val="center"/>
          </w:tcPr>
          <w:p w14:paraId="6E765C88" w14:textId="7E6E697A" w:rsidR="0071673C" w:rsidRPr="007F3B38"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Node is in AC remote configuration mode</w:t>
            </w:r>
          </w:p>
        </w:tc>
      </w:tr>
      <w:tr w:rsidR="0071673C" w:rsidRPr="007F3B38" w14:paraId="0C4C4E91"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2F7AFD2D" w14:textId="2AC8A4D1" w:rsidR="0071673C" w:rsidRPr="007F3B38" w:rsidRDefault="0071673C" w:rsidP="0071673C">
            <w:pPr>
              <w:jc w:val="center"/>
              <w:rPr>
                <w:rFonts w:asciiTheme="minorHAnsi" w:hAnsiTheme="minorHAnsi" w:cstheme="minorHAnsi"/>
                <w:b w:val="0"/>
                <w:bCs w:val="0"/>
              </w:rPr>
            </w:pPr>
            <w:r w:rsidRPr="007F3B38">
              <w:rPr>
                <w:rFonts w:asciiTheme="minorHAnsi" w:hAnsiTheme="minorHAnsi" w:cstheme="minorHAnsi"/>
                <w:b w:val="0"/>
                <w:bCs w:val="0"/>
              </w:rPr>
              <w:t>4</w:t>
            </w:r>
          </w:p>
        </w:tc>
        <w:tc>
          <w:tcPr>
            <w:tcW w:w="3402" w:type="dxa"/>
            <w:vAlign w:val="center"/>
          </w:tcPr>
          <w:p w14:paraId="1C4F6517" w14:textId="6F7FD8E8" w:rsidR="0071673C" w:rsidRPr="007F3B38" w:rsidRDefault="00DA35F0"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Blinking BLUE</w:t>
            </w:r>
          </w:p>
        </w:tc>
        <w:tc>
          <w:tcPr>
            <w:tcW w:w="5205" w:type="dxa"/>
            <w:vAlign w:val="center"/>
          </w:tcPr>
          <w:p w14:paraId="2CE5F09C" w14:textId="57191345" w:rsidR="0071673C" w:rsidRPr="007F3B38"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Node is in Teaching mode</w:t>
            </w:r>
          </w:p>
        </w:tc>
      </w:tr>
      <w:tr w:rsidR="0071673C" w:rsidRPr="007F3B38" w14:paraId="04AD4E42"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4B81786B" w14:textId="314776BB" w:rsidR="0071673C" w:rsidRPr="007F3B38" w:rsidRDefault="0071673C" w:rsidP="0071673C">
            <w:pPr>
              <w:jc w:val="center"/>
              <w:rPr>
                <w:rFonts w:asciiTheme="minorHAnsi" w:hAnsiTheme="minorHAnsi" w:cstheme="minorHAnsi"/>
                <w:b w:val="0"/>
                <w:bCs w:val="0"/>
              </w:rPr>
            </w:pPr>
            <w:r w:rsidRPr="007F3B38">
              <w:rPr>
                <w:rFonts w:asciiTheme="minorHAnsi" w:hAnsiTheme="minorHAnsi" w:cstheme="minorHAnsi"/>
                <w:b w:val="0"/>
                <w:bCs w:val="0"/>
              </w:rPr>
              <w:t>5</w:t>
            </w:r>
          </w:p>
        </w:tc>
        <w:tc>
          <w:tcPr>
            <w:tcW w:w="3402" w:type="dxa"/>
            <w:vAlign w:val="center"/>
          </w:tcPr>
          <w:p w14:paraId="40F577A3" w14:textId="78E874A1" w:rsidR="0071673C" w:rsidRPr="007F3B38" w:rsidRDefault="0071673C"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Solid Green</w:t>
            </w:r>
          </w:p>
        </w:tc>
        <w:tc>
          <w:tcPr>
            <w:tcW w:w="5205" w:type="dxa"/>
            <w:vAlign w:val="center"/>
          </w:tcPr>
          <w:p w14:paraId="23FB8F18" w14:textId="08CF302A" w:rsidR="0071673C" w:rsidRPr="007F3B38"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The node is provisioned and configured. Meaning, the node is fully operational</w:t>
            </w:r>
          </w:p>
        </w:tc>
      </w:tr>
      <w:tr w:rsidR="0071673C" w:rsidRPr="007F3B38" w14:paraId="5D0B65A3"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437FF34" w14:textId="043DCA4D" w:rsidR="0071673C" w:rsidRPr="007F3B38" w:rsidRDefault="0071673C" w:rsidP="0071673C">
            <w:pPr>
              <w:jc w:val="center"/>
              <w:rPr>
                <w:rFonts w:asciiTheme="minorHAnsi" w:hAnsiTheme="minorHAnsi" w:cstheme="minorHAnsi"/>
                <w:b w:val="0"/>
                <w:bCs w:val="0"/>
              </w:rPr>
            </w:pPr>
            <w:r w:rsidRPr="007F3B38">
              <w:rPr>
                <w:rFonts w:asciiTheme="minorHAnsi" w:hAnsiTheme="minorHAnsi" w:cstheme="minorHAnsi"/>
                <w:b w:val="0"/>
                <w:bCs w:val="0"/>
              </w:rPr>
              <w:t>6</w:t>
            </w:r>
          </w:p>
        </w:tc>
        <w:tc>
          <w:tcPr>
            <w:tcW w:w="3402" w:type="dxa"/>
            <w:vAlign w:val="center"/>
          </w:tcPr>
          <w:p w14:paraId="63462DBA" w14:textId="73FCB2AC" w:rsidR="0071673C" w:rsidRPr="007F3B38" w:rsidRDefault="0071673C"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Solid Purple</w:t>
            </w:r>
          </w:p>
        </w:tc>
        <w:tc>
          <w:tcPr>
            <w:tcW w:w="5205" w:type="dxa"/>
            <w:vAlign w:val="center"/>
          </w:tcPr>
          <w:p w14:paraId="16552F7C" w14:textId="30101E58" w:rsidR="0071673C" w:rsidRPr="007F3B38"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Gateway is sending out an IR command</w:t>
            </w:r>
            <w:r w:rsidR="000E0C61" w:rsidRPr="007F3B38">
              <w:rPr>
                <w:rFonts w:asciiTheme="minorHAnsi" w:hAnsiTheme="minorHAnsi" w:cstheme="minorHAnsi"/>
              </w:rPr>
              <w:t>. This is momentary. This will last less than a second.</w:t>
            </w:r>
          </w:p>
        </w:tc>
      </w:tr>
      <w:tr w:rsidR="00DA2177" w:rsidRPr="007F3B38" w14:paraId="78E1739C"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5027F3F9" w14:textId="29F4FB06" w:rsidR="00DA2177" w:rsidRPr="007F3B38" w:rsidRDefault="00DA2177" w:rsidP="00DA2177">
            <w:pPr>
              <w:jc w:val="center"/>
              <w:rPr>
                <w:rFonts w:asciiTheme="minorHAnsi" w:hAnsiTheme="minorHAnsi" w:cstheme="minorHAnsi"/>
                <w:b w:val="0"/>
                <w:bCs w:val="0"/>
              </w:rPr>
            </w:pPr>
            <w:r w:rsidRPr="007F3B38">
              <w:rPr>
                <w:rFonts w:asciiTheme="minorHAnsi" w:hAnsiTheme="minorHAnsi" w:cstheme="minorHAnsi"/>
                <w:b w:val="0"/>
                <w:bCs w:val="0"/>
              </w:rPr>
              <w:t>7</w:t>
            </w:r>
          </w:p>
        </w:tc>
        <w:tc>
          <w:tcPr>
            <w:tcW w:w="3402" w:type="dxa"/>
            <w:vAlign w:val="center"/>
          </w:tcPr>
          <w:p w14:paraId="27C77D96" w14:textId="0BE024DC" w:rsidR="00DA2177" w:rsidRPr="007F3B38" w:rsidRDefault="00DA2177" w:rsidP="00DA21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Blinking RED (200ms ON | 200ms OFF) x3</w:t>
            </w:r>
          </w:p>
        </w:tc>
        <w:tc>
          <w:tcPr>
            <w:tcW w:w="5205" w:type="dxa"/>
            <w:vAlign w:val="center"/>
          </w:tcPr>
          <w:p w14:paraId="2B29AD13" w14:textId="30F2D2CE" w:rsidR="00DA2177" w:rsidRPr="007F3B38" w:rsidRDefault="00DA2177" w:rsidP="00DA217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Unsupported remote detected during AC Remote Configuration process.</w:t>
            </w:r>
          </w:p>
        </w:tc>
      </w:tr>
    </w:tbl>
    <w:p w14:paraId="18BCFB15" w14:textId="30DFF6EF" w:rsidR="00122199" w:rsidRPr="007F3B38" w:rsidRDefault="00C207E5" w:rsidP="000F53D1">
      <w:pPr>
        <w:pStyle w:val="Heading1"/>
        <w:ind w:left="426"/>
        <w:rPr>
          <w:rFonts w:asciiTheme="minorHAnsi" w:hAnsiTheme="minorHAnsi" w:cstheme="minorHAnsi"/>
        </w:rPr>
      </w:pPr>
      <w:bookmarkStart w:id="62" w:name="_Toc172537387"/>
      <w:bookmarkStart w:id="63" w:name="_Toc162878785"/>
      <w:r w:rsidRPr="007F3B38">
        <w:rPr>
          <w:rFonts w:asciiTheme="minorHAnsi" w:hAnsiTheme="minorHAnsi" w:cstheme="minorHAnsi"/>
        </w:rPr>
        <w:t>Gateway Button Press Logics</w:t>
      </w:r>
      <w:bookmarkEnd w:id="62"/>
    </w:p>
    <w:p w14:paraId="40EA1183" w14:textId="739218F6" w:rsidR="000F53D1" w:rsidRPr="007F3B38" w:rsidRDefault="000F53D1" w:rsidP="0025206C">
      <w:pPr>
        <w:pStyle w:val="Caption"/>
        <w:keepNext/>
        <w:jc w:val="center"/>
        <w:rPr>
          <w:rFonts w:asciiTheme="minorHAnsi" w:hAnsiTheme="minorHAnsi" w:cstheme="minorHAnsi"/>
          <w:sz w:val="24"/>
          <w:szCs w:val="24"/>
        </w:rPr>
      </w:pPr>
      <w:bookmarkStart w:id="64" w:name="_Toc169879593"/>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8</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Button Press Logic</w:t>
      </w:r>
      <w:bookmarkEnd w:id="64"/>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122199" w:rsidRPr="007F3B38" w14:paraId="1723D9A2" w14:textId="77777777" w:rsidTr="00E5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314632FB" w14:textId="77777777" w:rsidR="00122199" w:rsidRPr="007F3B38" w:rsidRDefault="00122199" w:rsidP="00E55C9A">
            <w:pPr>
              <w:spacing w:before="80" w:after="80"/>
              <w:jc w:val="center"/>
              <w:rPr>
                <w:rFonts w:asciiTheme="minorHAnsi" w:hAnsiTheme="minorHAnsi" w:cstheme="minorHAnsi"/>
              </w:rPr>
            </w:pPr>
            <w:r w:rsidRPr="007F3B38">
              <w:rPr>
                <w:rFonts w:asciiTheme="minorHAnsi" w:hAnsiTheme="minorHAnsi" w:cstheme="minorHAnsi"/>
              </w:rPr>
              <w:t>Sl. No</w:t>
            </w:r>
          </w:p>
        </w:tc>
        <w:tc>
          <w:tcPr>
            <w:tcW w:w="3402" w:type="dxa"/>
            <w:tcBorders>
              <w:top w:val="none" w:sz="0" w:space="0" w:color="auto"/>
              <w:left w:val="none" w:sz="0" w:space="0" w:color="auto"/>
              <w:bottom w:val="none" w:sz="0" w:space="0" w:color="auto"/>
              <w:right w:val="none" w:sz="0" w:space="0" w:color="auto"/>
            </w:tcBorders>
          </w:tcPr>
          <w:p w14:paraId="6D1E8393" w14:textId="7F693DC5" w:rsidR="00122199" w:rsidRPr="007F3B38" w:rsidRDefault="00C52A65"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Button Press type</w:t>
            </w:r>
          </w:p>
        </w:tc>
        <w:tc>
          <w:tcPr>
            <w:tcW w:w="5205" w:type="dxa"/>
            <w:tcBorders>
              <w:top w:val="none" w:sz="0" w:space="0" w:color="auto"/>
              <w:left w:val="none" w:sz="0" w:space="0" w:color="auto"/>
              <w:bottom w:val="none" w:sz="0" w:space="0" w:color="auto"/>
              <w:right w:val="none" w:sz="0" w:space="0" w:color="auto"/>
            </w:tcBorders>
          </w:tcPr>
          <w:p w14:paraId="46AA87AD" w14:textId="56610252" w:rsidR="00122199" w:rsidRPr="007F3B38" w:rsidRDefault="00C52A65"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Action</w:t>
            </w:r>
          </w:p>
        </w:tc>
      </w:tr>
      <w:tr w:rsidR="00C52A65" w:rsidRPr="007F3B38" w14:paraId="3A897CA6"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5560D0E6" w14:textId="09A44437" w:rsidR="00C52A65" w:rsidRPr="007F3B38" w:rsidRDefault="004D1117" w:rsidP="00E55C9A">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3402" w:type="dxa"/>
            <w:vAlign w:val="center"/>
          </w:tcPr>
          <w:p w14:paraId="7E3AF878" w14:textId="53ED05DD" w:rsidR="00C52A65" w:rsidRPr="007F3B38" w:rsidRDefault="004D1117" w:rsidP="00E55C9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Single press</w:t>
            </w:r>
          </w:p>
        </w:tc>
        <w:tc>
          <w:tcPr>
            <w:tcW w:w="5205" w:type="dxa"/>
            <w:vAlign w:val="center"/>
          </w:tcPr>
          <w:p w14:paraId="375B0988" w14:textId="5E16FC95" w:rsidR="00C52A65" w:rsidRPr="007F3B38" w:rsidRDefault="00E840B6" w:rsidP="00E55C9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Enables/Disables</w:t>
            </w:r>
            <w:r w:rsidR="004D1117" w:rsidRPr="007F3B38">
              <w:rPr>
                <w:rFonts w:asciiTheme="minorHAnsi" w:hAnsiTheme="minorHAnsi" w:cstheme="minorHAnsi"/>
              </w:rPr>
              <w:t xml:space="preserve"> logging </w:t>
            </w:r>
            <w:r w:rsidR="004C148C" w:rsidRPr="007F3B38">
              <w:rPr>
                <w:rFonts w:asciiTheme="minorHAnsi" w:hAnsiTheme="minorHAnsi" w:cstheme="minorHAnsi"/>
                <w:highlight w:val="yellow"/>
              </w:rPr>
              <w:t>(Only for QMAX Internal use)</w:t>
            </w:r>
          </w:p>
        </w:tc>
      </w:tr>
      <w:tr w:rsidR="004D1117" w:rsidRPr="007F3B38" w14:paraId="0E66F96C"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477FC8C4" w14:textId="321D84C0" w:rsidR="004D1117" w:rsidRPr="007F3B38" w:rsidRDefault="004D1117" w:rsidP="004D1117">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3402" w:type="dxa"/>
            <w:vAlign w:val="center"/>
          </w:tcPr>
          <w:p w14:paraId="0C45E697" w14:textId="7F078F66" w:rsidR="004D1117" w:rsidRPr="007F3B38"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Long press for 3s – 8s</w:t>
            </w:r>
          </w:p>
        </w:tc>
        <w:tc>
          <w:tcPr>
            <w:tcW w:w="5205" w:type="dxa"/>
            <w:vAlign w:val="center"/>
          </w:tcPr>
          <w:p w14:paraId="70ABEB18" w14:textId="21049607" w:rsidR="004D1117" w:rsidRPr="007F3B38" w:rsidRDefault="005701FD"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Enters/Exits</w:t>
            </w:r>
            <w:r w:rsidR="004D1117" w:rsidRPr="007F3B38">
              <w:rPr>
                <w:rFonts w:asciiTheme="minorHAnsi" w:hAnsiTheme="minorHAnsi" w:cstheme="minorHAnsi"/>
              </w:rPr>
              <w:t xml:space="preserve"> the Gateway into</w:t>
            </w:r>
            <w:r w:rsidRPr="007F3B38">
              <w:rPr>
                <w:rFonts w:asciiTheme="minorHAnsi" w:hAnsiTheme="minorHAnsi" w:cstheme="minorHAnsi"/>
              </w:rPr>
              <w:t>/from</w:t>
            </w:r>
            <w:r w:rsidR="004D1117" w:rsidRPr="007F3B38">
              <w:rPr>
                <w:rFonts w:asciiTheme="minorHAnsi" w:hAnsiTheme="minorHAnsi" w:cstheme="minorHAnsi"/>
              </w:rPr>
              <w:t xml:space="preserve"> teaching mode</w:t>
            </w:r>
          </w:p>
        </w:tc>
      </w:tr>
      <w:tr w:rsidR="004D1117" w:rsidRPr="007F3B38" w14:paraId="6B81CDF3"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1F7B67E6" w14:textId="45CAA18C" w:rsidR="004D1117" w:rsidRPr="007F3B38" w:rsidRDefault="004D1117" w:rsidP="004D1117">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3402" w:type="dxa"/>
            <w:vAlign w:val="center"/>
          </w:tcPr>
          <w:p w14:paraId="5C4D96DA" w14:textId="76D20DAF" w:rsidR="004D1117" w:rsidRPr="007F3B38"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Long press for &gt;= 9s</w:t>
            </w:r>
          </w:p>
        </w:tc>
        <w:tc>
          <w:tcPr>
            <w:tcW w:w="5205" w:type="dxa"/>
            <w:vAlign w:val="center"/>
          </w:tcPr>
          <w:p w14:paraId="27A12128" w14:textId="6BCDF160" w:rsidR="004D1117" w:rsidRPr="007F3B38" w:rsidRDefault="004D1117"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Restarts the Gateway</w:t>
            </w:r>
          </w:p>
        </w:tc>
      </w:tr>
    </w:tbl>
    <w:p w14:paraId="6593F434" w14:textId="45EBE20E" w:rsidR="00C207E5" w:rsidRPr="007F3B38" w:rsidRDefault="00C207E5" w:rsidP="00270920">
      <w:pPr>
        <w:pStyle w:val="Heading1"/>
        <w:ind w:left="426"/>
        <w:rPr>
          <w:rFonts w:asciiTheme="minorHAnsi" w:hAnsiTheme="minorHAnsi" w:cstheme="minorHAnsi"/>
        </w:rPr>
      </w:pPr>
      <w:bookmarkStart w:id="65" w:name="_Toc172537388"/>
      <w:r w:rsidRPr="007F3B38">
        <w:rPr>
          <w:rFonts w:asciiTheme="minorHAnsi" w:hAnsiTheme="minorHAnsi" w:cstheme="minorHAnsi"/>
        </w:rPr>
        <w:lastRenderedPageBreak/>
        <w:t>Node Button Press Logics</w:t>
      </w:r>
      <w:bookmarkEnd w:id="65"/>
    </w:p>
    <w:p w14:paraId="14FF1EEF" w14:textId="40E277C6" w:rsidR="00122199" w:rsidRPr="007F3B38" w:rsidRDefault="00122199" w:rsidP="00122199">
      <w:pPr>
        <w:pStyle w:val="Caption"/>
        <w:keepNext/>
        <w:jc w:val="center"/>
        <w:rPr>
          <w:rFonts w:asciiTheme="minorHAnsi" w:hAnsiTheme="minorHAnsi" w:cstheme="minorHAnsi"/>
          <w:sz w:val="24"/>
          <w:szCs w:val="24"/>
        </w:rPr>
      </w:pPr>
      <w:bookmarkStart w:id="66" w:name="_Toc169879594"/>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9</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w:t>
      </w:r>
      <w:r w:rsidR="000F53D1" w:rsidRPr="007F3B38">
        <w:rPr>
          <w:rFonts w:asciiTheme="minorHAnsi" w:hAnsiTheme="minorHAnsi" w:cstheme="minorHAnsi"/>
          <w:sz w:val="24"/>
          <w:szCs w:val="24"/>
        </w:rPr>
        <w:t>Node Button Press Logics</w:t>
      </w:r>
      <w:bookmarkEnd w:id="66"/>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122199" w:rsidRPr="007F3B38" w14:paraId="059500E6" w14:textId="77777777" w:rsidTr="00E5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2B1BBA2B" w14:textId="77777777" w:rsidR="00122199" w:rsidRPr="007F3B38" w:rsidRDefault="00122199" w:rsidP="00E55C9A">
            <w:pPr>
              <w:spacing w:before="80" w:after="80"/>
              <w:jc w:val="center"/>
              <w:rPr>
                <w:rFonts w:asciiTheme="minorHAnsi" w:hAnsiTheme="minorHAnsi" w:cstheme="minorHAnsi"/>
              </w:rPr>
            </w:pPr>
            <w:r w:rsidRPr="007F3B38">
              <w:rPr>
                <w:rFonts w:asciiTheme="minorHAnsi" w:hAnsiTheme="minorHAnsi" w:cstheme="minorHAnsi"/>
              </w:rPr>
              <w:t>Sl. No</w:t>
            </w:r>
          </w:p>
        </w:tc>
        <w:tc>
          <w:tcPr>
            <w:tcW w:w="3402" w:type="dxa"/>
            <w:tcBorders>
              <w:top w:val="none" w:sz="0" w:space="0" w:color="auto"/>
              <w:left w:val="none" w:sz="0" w:space="0" w:color="auto"/>
              <w:bottom w:val="none" w:sz="0" w:space="0" w:color="auto"/>
              <w:right w:val="none" w:sz="0" w:space="0" w:color="auto"/>
            </w:tcBorders>
          </w:tcPr>
          <w:p w14:paraId="61C1DA76" w14:textId="77777777" w:rsidR="00122199" w:rsidRPr="007F3B38" w:rsidRDefault="00122199"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Parameter</w:t>
            </w:r>
          </w:p>
        </w:tc>
        <w:tc>
          <w:tcPr>
            <w:tcW w:w="5205" w:type="dxa"/>
            <w:tcBorders>
              <w:top w:val="none" w:sz="0" w:space="0" w:color="auto"/>
              <w:left w:val="none" w:sz="0" w:space="0" w:color="auto"/>
              <w:bottom w:val="none" w:sz="0" w:space="0" w:color="auto"/>
              <w:right w:val="none" w:sz="0" w:space="0" w:color="auto"/>
            </w:tcBorders>
          </w:tcPr>
          <w:p w14:paraId="64E6CEB6" w14:textId="77777777" w:rsidR="00122199" w:rsidRPr="007F3B38" w:rsidRDefault="00122199"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Description</w:t>
            </w:r>
          </w:p>
        </w:tc>
      </w:tr>
      <w:tr w:rsidR="00F32EA4" w:rsidRPr="007F3B38" w14:paraId="16C18298"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405036CB" w14:textId="0312E051" w:rsidR="00F32EA4" w:rsidRPr="007F3B38" w:rsidRDefault="004D1117" w:rsidP="00F32EA4">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3402" w:type="dxa"/>
            <w:vAlign w:val="center"/>
          </w:tcPr>
          <w:p w14:paraId="6052EF46" w14:textId="409CD83F" w:rsidR="00F32EA4" w:rsidRPr="007F3B38" w:rsidRDefault="004D1117" w:rsidP="00F32EA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Single press</w:t>
            </w:r>
          </w:p>
        </w:tc>
        <w:tc>
          <w:tcPr>
            <w:tcW w:w="5205" w:type="dxa"/>
            <w:vAlign w:val="center"/>
          </w:tcPr>
          <w:p w14:paraId="68B22EFD" w14:textId="66DE79A6" w:rsidR="00F32EA4" w:rsidRPr="007F3B38" w:rsidRDefault="00E840B6" w:rsidP="00F32E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Enables/Disables</w:t>
            </w:r>
            <w:r w:rsidR="004D1117" w:rsidRPr="007F3B38">
              <w:rPr>
                <w:rFonts w:asciiTheme="minorHAnsi" w:hAnsiTheme="minorHAnsi" w:cstheme="minorHAnsi"/>
              </w:rPr>
              <w:t xml:space="preserve"> logging </w:t>
            </w:r>
            <w:r w:rsidR="004C148C" w:rsidRPr="007F3B38">
              <w:rPr>
                <w:rFonts w:asciiTheme="minorHAnsi" w:hAnsiTheme="minorHAnsi" w:cstheme="minorHAnsi"/>
                <w:highlight w:val="yellow"/>
              </w:rPr>
              <w:t>(Only for QMAX Internal use)</w:t>
            </w:r>
          </w:p>
        </w:tc>
      </w:tr>
      <w:tr w:rsidR="004D1117" w:rsidRPr="007F3B38" w14:paraId="32683A24"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18BBBD2A" w14:textId="3E140225" w:rsidR="004D1117" w:rsidRPr="007F3B38" w:rsidRDefault="004D1117" w:rsidP="004D1117">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3402" w:type="dxa"/>
            <w:vAlign w:val="center"/>
          </w:tcPr>
          <w:p w14:paraId="7554B3B8" w14:textId="374F7342" w:rsidR="004D1117" w:rsidRPr="007F3B38"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Long press for 3s – 8s</w:t>
            </w:r>
          </w:p>
        </w:tc>
        <w:tc>
          <w:tcPr>
            <w:tcW w:w="5205" w:type="dxa"/>
            <w:vAlign w:val="center"/>
          </w:tcPr>
          <w:p w14:paraId="4D7F9447" w14:textId="71521B52" w:rsidR="004D1117" w:rsidRPr="007F3B38" w:rsidRDefault="005701FD"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Enters/Exits the Node into/from teaching mode</w:t>
            </w:r>
          </w:p>
        </w:tc>
      </w:tr>
      <w:tr w:rsidR="004D1117" w:rsidRPr="007F3B38" w14:paraId="5845F10E"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638B4274" w14:textId="2DC89542" w:rsidR="004D1117" w:rsidRPr="007F3B38" w:rsidRDefault="004D1117" w:rsidP="004D1117">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3402" w:type="dxa"/>
            <w:vAlign w:val="center"/>
          </w:tcPr>
          <w:p w14:paraId="70815200" w14:textId="103F26CF" w:rsidR="004D1117" w:rsidRPr="007F3B38"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Long press for &gt;= 9s</w:t>
            </w:r>
          </w:p>
        </w:tc>
        <w:tc>
          <w:tcPr>
            <w:tcW w:w="5205" w:type="dxa"/>
            <w:vAlign w:val="center"/>
          </w:tcPr>
          <w:p w14:paraId="2C33BF7D" w14:textId="61C083E7" w:rsidR="004D1117" w:rsidRPr="007F3B38" w:rsidRDefault="004D1117"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Restarts the Node</w:t>
            </w:r>
          </w:p>
        </w:tc>
      </w:tr>
    </w:tbl>
    <w:p w14:paraId="0E898A88" w14:textId="77777777" w:rsidR="00995842" w:rsidRPr="007F3B38" w:rsidRDefault="00995842" w:rsidP="004312D9">
      <w:pPr>
        <w:rPr>
          <w:rFonts w:asciiTheme="minorHAnsi" w:hAnsiTheme="minorHAnsi" w:cstheme="minorHAnsi"/>
        </w:rPr>
      </w:pPr>
    </w:p>
    <w:p w14:paraId="6966F4A6" w14:textId="6F986F62" w:rsidR="0061170B" w:rsidRPr="007F3B38" w:rsidRDefault="00BD0E55" w:rsidP="00270920">
      <w:pPr>
        <w:pStyle w:val="Heading1"/>
        <w:ind w:left="426"/>
        <w:rPr>
          <w:rFonts w:asciiTheme="minorHAnsi" w:hAnsiTheme="minorHAnsi" w:cstheme="minorHAnsi"/>
        </w:rPr>
      </w:pPr>
      <w:bookmarkStart w:id="67" w:name="_MQTT_Communication_Packets"/>
      <w:bookmarkStart w:id="68" w:name="_Toc172537389"/>
      <w:bookmarkEnd w:id="67"/>
      <w:r w:rsidRPr="007F3B38">
        <w:rPr>
          <w:rFonts w:asciiTheme="minorHAnsi" w:hAnsiTheme="minorHAnsi" w:cstheme="minorHAnsi"/>
        </w:rPr>
        <w:t xml:space="preserve">MQTT </w:t>
      </w:r>
      <w:r w:rsidR="0061170B" w:rsidRPr="007F3B38">
        <w:rPr>
          <w:rFonts w:asciiTheme="minorHAnsi" w:hAnsiTheme="minorHAnsi" w:cstheme="minorHAnsi"/>
        </w:rPr>
        <w:t>Communication Packets</w:t>
      </w:r>
      <w:bookmarkEnd w:id="27"/>
      <w:bookmarkEnd w:id="28"/>
      <w:bookmarkEnd w:id="63"/>
      <w:bookmarkEnd w:id="68"/>
    </w:p>
    <w:p w14:paraId="47C5DA82" w14:textId="17C4B482" w:rsidR="006614E7" w:rsidRPr="007F3B38" w:rsidRDefault="1F48BA7B" w:rsidP="00D62C4C">
      <w:pPr>
        <w:ind w:firstLine="426"/>
        <w:jc w:val="both"/>
        <w:rPr>
          <w:rFonts w:asciiTheme="minorHAnsi" w:hAnsiTheme="minorHAnsi" w:cstheme="minorHAnsi"/>
        </w:rPr>
      </w:pPr>
      <w:r w:rsidRPr="007F3B38">
        <w:rPr>
          <w:rFonts w:asciiTheme="minorHAnsi" w:hAnsiTheme="minorHAnsi" w:cstheme="minorHAnsi"/>
        </w:rPr>
        <w:t>The communication between</w:t>
      </w:r>
      <w:r w:rsidR="23339E18" w:rsidRPr="007F3B38">
        <w:rPr>
          <w:rFonts w:asciiTheme="minorHAnsi" w:hAnsiTheme="minorHAnsi" w:cstheme="minorHAnsi"/>
        </w:rPr>
        <w:t xml:space="preserve"> </w:t>
      </w:r>
      <w:r w:rsidR="00EB1273" w:rsidRPr="007F3B38">
        <w:rPr>
          <w:rFonts w:asciiTheme="minorHAnsi" w:hAnsiTheme="minorHAnsi" w:cstheme="minorHAnsi"/>
        </w:rPr>
        <w:t>Gateway</w:t>
      </w:r>
      <w:r w:rsidR="004F4D24" w:rsidRPr="007F3B38">
        <w:rPr>
          <w:rFonts w:asciiTheme="minorHAnsi" w:hAnsiTheme="minorHAnsi" w:cstheme="minorHAnsi"/>
        </w:rPr>
        <w:t xml:space="preserve"> and </w:t>
      </w:r>
      <w:r w:rsidR="00E15C8C" w:rsidRPr="007F3B38">
        <w:rPr>
          <w:rFonts w:asciiTheme="minorHAnsi" w:hAnsiTheme="minorHAnsi" w:cstheme="minorHAnsi"/>
        </w:rPr>
        <w:t>C</w:t>
      </w:r>
      <w:r w:rsidR="004F4D24" w:rsidRPr="007F3B38">
        <w:rPr>
          <w:rFonts w:asciiTheme="minorHAnsi" w:hAnsiTheme="minorHAnsi" w:cstheme="minorHAnsi"/>
        </w:rPr>
        <w:t>loud is based on JSON packets</w:t>
      </w:r>
      <w:r w:rsidRPr="007F3B38">
        <w:rPr>
          <w:rFonts w:asciiTheme="minorHAnsi" w:hAnsiTheme="minorHAnsi" w:cstheme="minorHAnsi"/>
        </w:rPr>
        <w:t xml:space="preserve">. </w:t>
      </w:r>
      <w:r w:rsidR="00517DE1" w:rsidRPr="007F3B38">
        <w:rPr>
          <w:rFonts w:asciiTheme="minorHAnsi" w:hAnsiTheme="minorHAnsi" w:cstheme="minorHAnsi"/>
        </w:rPr>
        <w:t>Communication</w:t>
      </w:r>
      <w:r w:rsidR="31D7188B" w:rsidRPr="007F3B38">
        <w:rPr>
          <w:rFonts w:asciiTheme="minorHAnsi" w:hAnsiTheme="minorHAnsi" w:cstheme="minorHAnsi"/>
        </w:rPr>
        <w:t xml:space="preserve"> can take place in both directions i.e., from </w:t>
      </w:r>
      <w:r w:rsidR="7B6D08AA" w:rsidRPr="007F3B38">
        <w:rPr>
          <w:rFonts w:asciiTheme="minorHAnsi" w:hAnsiTheme="minorHAnsi" w:cstheme="minorHAnsi"/>
        </w:rPr>
        <w:t xml:space="preserve">the </w:t>
      </w:r>
      <w:r w:rsidR="31D7188B" w:rsidRPr="007F3B38">
        <w:rPr>
          <w:rFonts w:asciiTheme="minorHAnsi" w:hAnsiTheme="minorHAnsi" w:cstheme="minorHAnsi"/>
        </w:rPr>
        <w:t xml:space="preserve">gateway to </w:t>
      </w:r>
      <w:r w:rsidR="7B6D08AA" w:rsidRPr="007F3B38">
        <w:rPr>
          <w:rFonts w:asciiTheme="minorHAnsi" w:hAnsiTheme="minorHAnsi" w:cstheme="minorHAnsi"/>
        </w:rPr>
        <w:t xml:space="preserve">the </w:t>
      </w:r>
      <w:r w:rsidR="31D7188B" w:rsidRPr="007F3B38">
        <w:rPr>
          <w:rFonts w:asciiTheme="minorHAnsi" w:hAnsiTheme="minorHAnsi" w:cstheme="minorHAnsi"/>
        </w:rPr>
        <w:t xml:space="preserve">cloud and </w:t>
      </w:r>
      <w:r w:rsidR="00D62C4C" w:rsidRPr="007F3B38">
        <w:rPr>
          <w:rFonts w:asciiTheme="minorHAnsi" w:hAnsiTheme="minorHAnsi" w:cstheme="minorHAnsi"/>
        </w:rPr>
        <w:t>vice versa</w:t>
      </w:r>
      <w:r w:rsidR="31D7188B" w:rsidRPr="007F3B38">
        <w:rPr>
          <w:rFonts w:asciiTheme="minorHAnsi" w:hAnsiTheme="minorHAnsi" w:cstheme="minorHAnsi"/>
        </w:rPr>
        <w:t>.</w:t>
      </w:r>
      <w:r w:rsidR="2FDE37DF" w:rsidRPr="007F3B38">
        <w:rPr>
          <w:rFonts w:asciiTheme="minorHAnsi" w:hAnsiTheme="minorHAnsi" w:cstheme="minorHAnsi"/>
        </w:rPr>
        <w:t xml:space="preserve"> </w:t>
      </w:r>
      <w:r w:rsidR="003062FA" w:rsidRPr="007F3B38">
        <w:rPr>
          <w:rFonts w:asciiTheme="minorHAnsi" w:hAnsiTheme="minorHAnsi" w:cstheme="minorHAnsi"/>
        </w:rPr>
        <w:br/>
      </w:r>
      <w:r w:rsidR="003062FA" w:rsidRPr="007F3B38">
        <w:rPr>
          <w:rFonts w:asciiTheme="minorHAnsi" w:hAnsiTheme="minorHAnsi" w:cstheme="minorHAnsi"/>
        </w:rPr>
        <w:br/>
      </w:r>
      <w:r w:rsidR="003062FA" w:rsidRPr="007F3B38">
        <w:rPr>
          <w:rFonts w:asciiTheme="minorHAnsi" w:hAnsiTheme="minorHAnsi" w:cstheme="minorHAnsi"/>
          <w:b/>
          <w:bCs/>
        </w:rPr>
        <w:t xml:space="preserve">Note: </w:t>
      </w:r>
      <w:r w:rsidR="003062FA" w:rsidRPr="007F3B38">
        <w:rPr>
          <w:rFonts w:asciiTheme="minorHAnsi" w:hAnsiTheme="minorHAnsi" w:cstheme="minorHAnsi"/>
        </w:rPr>
        <w:t>If a packet name has “</w:t>
      </w:r>
      <w:r w:rsidR="00CC7680" w:rsidRPr="007F3B38">
        <w:rPr>
          <w:rFonts w:asciiTheme="minorHAnsi" w:hAnsiTheme="minorHAnsi" w:cstheme="minorHAnsi"/>
        </w:rPr>
        <w:t>ACK</w:t>
      </w:r>
      <w:r w:rsidR="003062FA" w:rsidRPr="007F3B38">
        <w:rPr>
          <w:rFonts w:asciiTheme="minorHAnsi" w:hAnsiTheme="minorHAnsi" w:cstheme="minorHAnsi"/>
        </w:rPr>
        <w:t xml:space="preserve">” at its end, then it means, the origin of the packet is from the device’s side. All other </w:t>
      </w:r>
      <w:r w:rsidR="00517DE1" w:rsidRPr="007F3B38">
        <w:rPr>
          <w:rFonts w:asciiTheme="minorHAnsi" w:hAnsiTheme="minorHAnsi" w:cstheme="minorHAnsi"/>
        </w:rPr>
        <w:t>packets</w:t>
      </w:r>
      <w:r w:rsidR="003062FA" w:rsidRPr="007F3B38">
        <w:rPr>
          <w:rFonts w:asciiTheme="minorHAnsi" w:hAnsiTheme="minorHAnsi" w:cstheme="minorHAnsi"/>
        </w:rPr>
        <w:t xml:space="preserve"> have origin from the Cloud end.</w:t>
      </w:r>
    </w:p>
    <w:p w14:paraId="03C8CE33" w14:textId="77777777" w:rsidR="00C22FFE" w:rsidRPr="007F3B38" w:rsidRDefault="00C22FFE" w:rsidP="78A7465C">
      <w:pPr>
        <w:jc w:val="both"/>
        <w:rPr>
          <w:rFonts w:asciiTheme="minorHAnsi" w:hAnsiTheme="minorHAnsi" w:cstheme="minorHAnsi"/>
        </w:rPr>
      </w:pPr>
    </w:p>
    <w:p w14:paraId="07183D44" w14:textId="2CDB37DB" w:rsidR="007F4533" w:rsidRPr="007F3B38" w:rsidRDefault="007F4533" w:rsidP="007F4533">
      <w:pPr>
        <w:pStyle w:val="Caption"/>
        <w:keepNext/>
        <w:jc w:val="center"/>
        <w:rPr>
          <w:rFonts w:asciiTheme="minorHAnsi" w:hAnsiTheme="minorHAnsi" w:cstheme="minorHAnsi"/>
          <w:sz w:val="24"/>
          <w:szCs w:val="24"/>
        </w:rPr>
      </w:pPr>
      <w:bookmarkStart w:id="69" w:name="_Toc169879595"/>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MQTT Communication Packets</w:t>
      </w:r>
      <w:bookmarkEnd w:id="69"/>
    </w:p>
    <w:tbl>
      <w:tblPr>
        <w:tblStyle w:val="ListTable3-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0"/>
        <w:gridCol w:w="1314"/>
        <w:gridCol w:w="5112"/>
      </w:tblGrid>
      <w:tr w:rsidR="003415B5" w:rsidRPr="007F3B38" w14:paraId="704482A4" w14:textId="77777777" w:rsidTr="000770A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310" w:type="dxa"/>
            <w:tcBorders>
              <w:bottom w:val="none" w:sz="0" w:space="0" w:color="auto"/>
              <w:right w:val="none" w:sz="0" w:space="0" w:color="auto"/>
            </w:tcBorders>
            <w:vAlign w:val="center"/>
          </w:tcPr>
          <w:p w14:paraId="6168E7B3" w14:textId="047C048B" w:rsidR="003415B5" w:rsidRPr="007F3B38" w:rsidRDefault="003415B5" w:rsidP="00F84CF4">
            <w:pPr>
              <w:spacing w:before="40" w:after="40"/>
              <w:jc w:val="center"/>
              <w:rPr>
                <w:rFonts w:asciiTheme="minorHAnsi" w:hAnsiTheme="minorHAnsi" w:cstheme="minorHAnsi"/>
              </w:rPr>
            </w:pPr>
            <w:r w:rsidRPr="007F3B38">
              <w:rPr>
                <w:rFonts w:asciiTheme="minorHAnsi" w:hAnsiTheme="minorHAnsi" w:cstheme="minorHAnsi"/>
              </w:rPr>
              <w:t>Packet Name</w:t>
            </w:r>
          </w:p>
        </w:tc>
        <w:tc>
          <w:tcPr>
            <w:tcW w:w="1314" w:type="dxa"/>
            <w:vAlign w:val="center"/>
          </w:tcPr>
          <w:p w14:paraId="108DBB3C" w14:textId="32082D79" w:rsidR="003415B5" w:rsidRPr="007F3B38" w:rsidRDefault="003415B5" w:rsidP="00F84CF4">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Packet ID</w:t>
            </w:r>
          </w:p>
        </w:tc>
        <w:tc>
          <w:tcPr>
            <w:tcW w:w="5112" w:type="dxa"/>
            <w:vAlign w:val="center"/>
          </w:tcPr>
          <w:p w14:paraId="2854B448" w14:textId="23C568E3" w:rsidR="003415B5" w:rsidRPr="007F3B38" w:rsidRDefault="000157E9" w:rsidP="00F84CF4">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Packet </w:t>
            </w:r>
            <w:r w:rsidR="003415B5" w:rsidRPr="007F3B38">
              <w:rPr>
                <w:rFonts w:asciiTheme="minorHAnsi" w:hAnsiTheme="minorHAnsi" w:cstheme="minorHAnsi"/>
              </w:rPr>
              <w:t>Description</w:t>
            </w:r>
          </w:p>
        </w:tc>
      </w:tr>
      <w:tr w:rsidR="00006D79" w:rsidRPr="007F3B38" w14:paraId="1A9DCE6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9736" w:type="dxa"/>
            <w:gridSpan w:val="3"/>
            <w:tcBorders>
              <w:right w:val="none" w:sz="0" w:space="0" w:color="auto"/>
            </w:tcBorders>
            <w:vAlign w:val="center"/>
          </w:tcPr>
          <w:p w14:paraId="2AF881F1" w14:textId="1FB1BFA6" w:rsidR="00006D79" w:rsidRPr="007F3B38" w:rsidRDefault="00006D79" w:rsidP="009C70F5">
            <w:pPr>
              <w:jc w:val="center"/>
              <w:rPr>
                <w:rFonts w:asciiTheme="minorHAnsi" w:hAnsiTheme="minorHAnsi" w:cstheme="minorHAnsi"/>
              </w:rPr>
            </w:pPr>
            <w:r w:rsidRPr="007F3B38">
              <w:rPr>
                <w:rFonts w:asciiTheme="minorHAnsi" w:hAnsiTheme="minorHAnsi" w:cstheme="minorHAnsi"/>
                <w:color w:val="1F497D" w:themeColor="text2"/>
              </w:rPr>
              <w:t>GATEWAY MQTT PACKETS</w:t>
            </w:r>
          </w:p>
        </w:tc>
      </w:tr>
      <w:tr w:rsidR="003415B5" w:rsidRPr="007F3B38" w14:paraId="64DFD05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093E88FB" w14:textId="336EAD3C" w:rsidR="003415B5" w:rsidRPr="007F3B38" w:rsidRDefault="002246E7" w:rsidP="000476D8">
            <w:pPr>
              <w:rPr>
                <w:rFonts w:asciiTheme="minorHAnsi" w:hAnsiTheme="minorHAnsi" w:cstheme="minorHAnsi"/>
              </w:rPr>
            </w:pPr>
            <w:hyperlink w:anchor="_Gateway_Registration_Packet" w:history="1">
              <w:r w:rsidR="003415B5" w:rsidRPr="007F3B38">
                <w:rPr>
                  <w:rStyle w:val="Hyperlink"/>
                  <w:rFonts w:asciiTheme="minorHAnsi" w:hAnsiTheme="minorHAnsi" w:cstheme="minorHAnsi"/>
                  <w:b w:val="0"/>
                  <w:bCs w:val="0"/>
                </w:rPr>
                <w:t>Gateway Registration</w:t>
              </w:r>
              <w:r w:rsidR="000770A9" w:rsidRPr="007F3B38">
                <w:rPr>
                  <w:rStyle w:val="Hyperlink"/>
                  <w:rFonts w:asciiTheme="minorHAnsi" w:hAnsiTheme="minorHAnsi" w:cstheme="minorHAnsi"/>
                  <w:b w:val="0"/>
                  <w:bCs w:val="0"/>
                </w:rPr>
                <w:t xml:space="preserve"> Packet</w:t>
              </w:r>
            </w:hyperlink>
          </w:p>
        </w:tc>
        <w:tc>
          <w:tcPr>
            <w:tcW w:w="1314" w:type="dxa"/>
            <w:vAlign w:val="center"/>
          </w:tcPr>
          <w:p w14:paraId="3F19BF1B" w14:textId="4052D283" w:rsidR="003415B5" w:rsidRPr="007F3B38"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0</w:t>
            </w:r>
          </w:p>
        </w:tc>
        <w:tc>
          <w:tcPr>
            <w:tcW w:w="5112" w:type="dxa"/>
            <w:vAlign w:val="center"/>
          </w:tcPr>
          <w:p w14:paraId="59C531F1" w14:textId="3FB1E780" w:rsidR="003415B5" w:rsidRPr="007F3B38" w:rsidRDefault="003415B5"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Adds a Gwy into BLE </w:t>
            </w:r>
            <w:r w:rsidR="007C0BBB" w:rsidRPr="007F3B38">
              <w:rPr>
                <w:rFonts w:asciiTheme="minorHAnsi" w:hAnsiTheme="minorHAnsi" w:cstheme="minorHAnsi"/>
              </w:rPr>
              <w:t>M</w:t>
            </w:r>
            <w:r w:rsidRPr="007F3B38">
              <w:rPr>
                <w:rFonts w:asciiTheme="minorHAnsi" w:hAnsiTheme="minorHAnsi" w:cstheme="minorHAnsi"/>
              </w:rPr>
              <w:t xml:space="preserve">esh </w:t>
            </w:r>
            <w:r w:rsidR="007C0BBB" w:rsidRPr="007F3B38">
              <w:rPr>
                <w:rFonts w:asciiTheme="minorHAnsi" w:hAnsiTheme="minorHAnsi" w:cstheme="minorHAnsi"/>
              </w:rPr>
              <w:t>n</w:t>
            </w:r>
            <w:r w:rsidRPr="007F3B38">
              <w:rPr>
                <w:rFonts w:asciiTheme="minorHAnsi" w:hAnsiTheme="minorHAnsi" w:cstheme="minorHAnsi"/>
              </w:rPr>
              <w:t>etwork</w:t>
            </w:r>
          </w:p>
        </w:tc>
      </w:tr>
      <w:tr w:rsidR="003415B5" w:rsidRPr="007F3B38" w14:paraId="7110D8E9"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5FC9164" w14:textId="4386393B" w:rsidR="003415B5" w:rsidRPr="007F3B38" w:rsidRDefault="002246E7" w:rsidP="000476D8">
            <w:pPr>
              <w:rPr>
                <w:rFonts w:asciiTheme="minorHAnsi" w:hAnsiTheme="minorHAnsi" w:cstheme="minorHAnsi"/>
              </w:rPr>
            </w:pPr>
            <w:hyperlink w:anchor="_Gateway_AC_Remote" w:history="1">
              <w:r w:rsidR="003415B5" w:rsidRPr="007F3B38">
                <w:rPr>
                  <w:rStyle w:val="Hyperlink"/>
                  <w:rFonts w:asciiTheme="minorHAnsi" w:hAnsiTheme="minorHAnsi" w:cstheme="minorHAnsi"/>
                  <w:b w:val="0"/>
                  <w:bCs w:val="0"/>
                </w:rPr>
                <w:t>Gateway</w:t>
              </w:r>
              <w:r w:rsidR="005D304B" w:rsidRPr="007F3B38">
                <w:rPr>
                  <w:rStyle w:val="Hyperlink"/>
                  <w:rFonts w:asciiTheme="minorHAnsi" w:hAnsiTheme="minorHAnsi" w:cstheme="minorHAnsi"/>
                  <w:b w:val="0"/>
                  <w:bCs w:val="0"/>
                </w:rPr>
                <w:t xml:space="preserve"> AC Remote</w:t>
              </w:r>
              <w:r w:rsidR="003415B5" w:rsidRPr="007F3B38">
                <w:rPr>
                  <w:rStyle w:val="Hyperlink"/>
                  <w:rFonts w:asciiTheme="minorHAnsi" w:hAnsiTheme="minorHAnsi" w:cstheme="minorHAnsi"/>
                  <w:b w:val="0"/>
                  <w:bCs w:val="0"/>
                </w:rPr>
                <w:t xml:space="preserve"> Configuration</w:t>
              </w:r>
              <w:r w:rsidR="005D304B" w:rsidRPr="007F3B38">
                <w:rPr>
                  <w:rStyle w:val="Hyperlink"/>
                  <w:rFonts w:asciiTheme="minorHAnsi" w:hAnsiTheme="minorHAnsi" w:cstheme="minorHAnsi"/>
                  <w:b w:val="0"/>
                  <w:bCs w:val="0"/>
                </w:rPr>
                <w:t xml:space="preserve"> </w:t>
              </w:r>
              <w:r w:rsidR="00CC7680" w:rsidRPr="007F3B38">
                <w:rPr>
                  <w:rStyle w:val="Hyperlink"/>
                  <w:rFonts w:asciiTheme="minorHAnsi" w:hAnsiTheme="minorHAnsi" w:cstheme="minorHAnsi"/>
                  <w:b w:val="0"/>
                  <w:bCs w:val="0"/>
                </w:rPr>
                <w:t>ACK</w:t>
              </w:r>
            </w:hyperlink>
          </w:p>
        </w:tc>
        <w:tc>
          <w:tcPr>
            <w:tcW w:w="1314" w:type="dxa"/>
            <w:vAlign w:val="center"/>
          </w:tcPr>
          <w:p w14:paraId="55628530" w14:textId="56F061DE" w:rsidR="003415B5" w:rsidRPr="007F3B38"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w:t>
            </w:r>
          </w:p>
        </w:tc>
        <w:tc>
          <w:tcPr>
            <w:tcW w:w="5112" w:type="dxa"/>
            <w:vAlign w:val="center"/>
          </w:tcPr>
          <w:p w14:paraId="3F9C76CD" w14:textId="38D5CE1D" w:rsidR="003415B5" w:rsidRPr="007F3B38"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7F3B38">
              <w:rPr>
                <w:rFonts w:asciiTheme="minorHAnsi" w:hAnsiTheme="minorHAnsi" w:cstheme="minorHAnsi"/>
                <w:lang w:val="en-IN"/>
              </w:rPr>
              <w:t>Sent back as ACK to cloud. Contains information about Gateway AC remote configuration</w:t>
            </w:r>
          </w:p>
        </w:tc>
      </w:tr>
      <w:tr w:rsidR="003415B5" w:rsidRPr="007F3B38" w14:paraId="7E56EC10"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6EA29CC0" w14:textId="79DE6220" w:rsidR="003415B5" w:rsidRPr="007F3B38" w:rsidRDefault="002246E7" w:rsidP="000476D8">
            <w:pPr>
              <w:rPr>
                <w:rFonts w:asciiTheme="minorHAnsi" w:hAnsiTheme="minorHAnsi" w:cstheme="minorHAnsi"/>
              </w:rPr>
            </w:pPr>
            <w:hyperlink w:anchor="_Gateway_Unregistration_Packet" w:history="1">
              <w:r w:rsidR="003415B5" w:rsidRPr="007F3B38">
                <w:rPr>
                  <w:rStyle w:val="Hyperlink"/>
                  <w:rFonts w:asciiTheme="minorHAnsi" w:hAnsiTheme="minorHAnsi" w:cstheme="minorHAnsi"/>
                  <w:b w:val="0"/>
                  <w:bCs w:val="0"/>
                </w:rPr>
                <w:t>Gateway Unregistration</w:t>
              </w:r>
              <w:r w:rsidR="000770A9" w:rsidRPr="007F3B38">
                <w:rPr>
                  <w:rStyle w:val="Hyperlink"/>
                  <w:rFonts w:asciiTheme="minorHAnsi" w:hAnsiTheme="minorHAnsi" w:cstheme="minorHAnsi"/>
                  <w:b w:val="0"/>
                  <w:bCs w:val="0"/>
                </w:rPr>
                <w:t xml:space="preserve"> Packet</w:t>
              </w:r>
            </w:hyperlink>
          </w:p>
        </w:tc>
        <w:tc>
          <w:tcPr>
            <w:tcW w:w="1314" w:type="dxa"/>
            <w:vAlign w:val="center"/>
          </w:tcPr>
          <w:p w14:paraId="6F64533B" w14:textId="7BF23566" w:rsidR="003415B5" w:rsidRPr="007F3B38"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2</w:t>
            </w:r>
          </w:p>
        </w:tc>
        <w:tc>
          <w:tcPr>
            <w:tcW w:w="5112" w:type="dxa"/>
            <w:vAlign w:val="center"/>
          </w:tcPr>
          <w:p w14:paraId="76D9E468" w14:textId="7D4FEC0B" w:rsidR="003415B5" w:rsidRPr="007F3B38"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Removes a Gwy from BLE Mesh network</w:t>
            </w:r>
          </w:p>
        </w:tc>
      </w:tr>
      <w:tr w:rsidR="003415B5" w:rsidRPr="007F3B38" w14:paraId="4CE6ECF1"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A39BFC5" w14:textId="067E5539" w:rsidR="003415B5" w:rsidRPr="007F3B38" w:rsidRDefault="002246E7" w:rsidP="000476D8">
            <w:pPr>
              <w:rPr>
                <w:rFonts w:asciiTheme="minorHAnsi" w:hAnsiTheme="minorHAnsi" w:cstheme="minorHAnsi"/>
              </w:rPr>
            </w:pPr>
            <w:hyperlink w:anchor="_Gateway_AC_Control" w:history="1">
              <w:r w:rsidR="003415B5" w:rsidRPr="007F3B38">
                <w:rPr>
                  <w:rStyle w:val="Hyperlink"/>
                  <w:rFonts w:asciiTheme="minorHAnsi" w:hAnsiTheme="minorHAnsi" w:cstheme="minorHAnsi"/>
                  <w:b w:val="0"/>
                  <w:bCs w:val="0"/>
                </w:rPr>
                <w:t>Gateway AC Control</w:t>
              </w:r>
              <w:r w:rsidR="000770A9" w:rsidRPr="007F3B38">
                <w:rPr>
                  <w:rStyle w:val="Hyperlink"/>
                  <w:rFonts w:asciiTheme="minorHAnsi" w:hAnsiTheme="minorHAnsi" w:cstheme="minorHAnsi"/>
                  <w:b w:val="0"/>
                  <w:bCs w:val="0"/>
                </w:rPr>
                <w:t xml:space="preserve"> Packet</w:t>
              </w:r>
            </w:hyperlink>
          </w:p>
        </w:tc>
        <w:tc>
          <w:tcPr>
            <w:tcW w:w="1314" w:type="dxa"/>
            <w:vAlign w:val="center"/>
          </w:tcPr>
          <w:p w14:paraId="347EB884" w14:textId="15F77F34" w:rsidR="003415B5" w:rsidRPr="007F3B38"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3</w:t>
            </w:r>
          </w:p>
        </w:tc>
        <w:tc>
          <w:tcPr>
            <w:tcW w:w="5112" w:type="dxa"/>
            <w:vAlign w:val="center"/>
          </w:tcPr>
          <w:p w14:paraId="7C797285" w14:textId="519D0DF5" w:rsidR="003415B5" w:rsidRPr="007F3B38"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Contains AC control settings</w:t>
            </w:r>
            <w:r w:rsidR="000157E9" w:rsidRPr="007F3B38">
              <w:rPr>
                <w:rFonts w:asciiTheme="minorHAnsi" w:hAnsiTheme="minorHAnsi" w:cstheme="minorHAnsi"/>
              </w:rPr>
              <w:t xml:space="preserve"> to control AC using Gwy </w:t>
            </w:r>
          </w:p>
        </w:tc>
      </w:tr>
      <w:tr w:rsidR="003415B5" w:rsidRPr="007F3B38" w14:paraId="6AA7E1AE"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E8BBE88" w14:textId="2FE7E9C6" w:rsidR="003415B5" w:rsidRPr="007F3B38" w:rsidRDefault="002246E7" w:rsidP="000476D8">
            <w:pPr>
              <w:rPr>
                <w:rFonts w:asciiTheme="minorHAnsi" w:hAnsiTheme="minorHAnsi" w:cstheme="minorHAnsi"/>
              </w:rPr>
            </w:pPr>
            <w:hyperlink w:anchor="_Gateway_AC_manual" w:history="1">
              <w:r w:rsidR="003415B5" w:rsidRPr="007F3B38">
                <w:rPr>
                  <w:rStyle w:val="Hyperlink"/>
                  <w:rFonts w:asciiTheme="minorHAnsi" w:hAnsiTheme="minorHAnsi" w:cstheme="minorHAnsi"/>
                  <w:b w:val="0"/>
                  <w:bCs w:val="0"/>
                </w:rPr>
                <w:t>Gateway</w:t>
              </w:r>
              <w:r w:rsidR="005D304B" w:rsidRPr="007F3B38">
                <w:rPr>
                  <w:rStyle w:val="Hyperlink"/>
                  <w:rFonts w:asciiTheme="minorHAnsi" w:hAnsiTheme="minorHAnsi" w:cstheme="minorHAnsi"/>
                  <w:b w:val="0"/>
                  <w:bCs w:val="0"/>
                </w:rPr>
                <w:t xml:space="preserve"> </w:t>
              </w:r>
              <w:r w:rsidR="00AA58DE" w:rsidRPr="007F3B38">
                <w:rPr>
                  <w:rStyle w:val="Hyperlink"/>
                  <w:rFonts w:asciiTheme="minorHAnsi" w:hAnsiTheme="minorHAnsi" w:cstheme="minorHAnsi"/>
                  <w:b w:val="0"/>
                  <w:bCs w:val="0"/>
                </w:rPr>
                <w:t xml:space="preserve">AC </w:t>
              </w:r>
              <w:r w:rsidR="004351D7" w:rsidRPr="007F3B38">
                <w:rPr>
                  <w:rStyle w:val="Hyperlink"/>
                  <w:rFonts w:asciiTheme="minorHAnsi" w:hAnsiTheme="minorHAnsi" w:cstheme="minorHAnsi"/>
                  <w:b w:val="0"/>
                  <w:bCs w:val="0"/>
                </w:rPr>
                <w:t>M</w:t>
              </w:r>
              <w:r w:rsidR="00AA58DE" w:rsidRPr="007F3B38">
                <w:rPr>
                  <w:rStyle w:val="Hyperlink"/>
                  <w:rFonts w:asciiTheme="minorHAnsi" w:hAnsiTheme="minorHAnsi" w:cstheme="minorHAnsi"/>
                  <w:b w:val="0"/>
                  <w:bCs w:val="0"/>
                </w:rPr>
                <w:t xml:space="preserve">anual control </w:t>
              </w:r>
              <w:r w:rsidR="00CC7680" w:rsidRPr="007F3B38">
                <w:rPr>
                  <w:rStyle w:val="Hyperlink"/>
                  <w:rFonts w:asciiTheme="minorHAnsi" w:hAnsiTheme="minorHAnsi" w:cstheme="minorHAnsi"/>
                  <w:b w:val="0"/>
                  <w:bCs w:val="0"/>
                </w:rPr>
                <w:t>ACK</w:t>
              </w:r>
            </w:hyperlink>
          </w:p>
        </w:tc>
        <w:tc>
          <w:tcPr>
            <w:tcW w:w="1314" w:type="dxa"/>
            <w:vAlign w:val="center"/>
          </w:tcPr>
          <w:p w14:paraId="72191ACE" w14:textId="1C31AF19" w:rsidR="003415B5" w:rsidRPr="007F3B38"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4</w:t>
            </w:r>
          </w:p>
        </w:tc>
        <w:tc>
          <w:tcPr>
            <w:tcW w:w="5112" w:type="dxa"/>
            <w:vAlign w:val="center"/>
          </w:tcPr>
          <w:p w14:paraId="482641E7" w14:textId="1A6E6BED" w:rsidR="003415B5" w:rsidRPr="007F3B38" w:rsidRDefault="000157E9"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7F3B38">
              <w:rPr>
                <w:rFonts w:asciiTheme="minorHAnsi" w:hAnsiTheme="minorHAnsi" w:cstheme="minorHAnsi"/>
                <w:lang w:val="en-IN"/>
              </w:rPr>
              <w:t>Sent back as ACK to cloud. Contains information about manual control of AC using remote</w:t>
            </w:r>
          </w:p>
        </w:tc>
      </w:tr>
      <w:tr w:rsidR="003415B5" w:rsidRPr="007F3B38" w14:paraId="322788B4"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DEEBBAB" w14:textId="1F7710D4" w:rsidR="003415B5" w:rsidRPr="007F3B38" w:rsidRDefault="002246E7" w:rsidP="000476D8">
            <w:pPr>
              <w:rPr>
                <w:rFonts w:asciiTheme="minorHAnsi" w:hAnsiTheme="minorHAnsi" w:cstheme="minorHAnsi"/>
              </w:rPr>
            </w:pPr>
            <w:hyperlink w:anchor="_Gateway_AC_Remote_1" w:history="1">
              <w:r w:rsidR="003415B5" w:rsidRPr="007F3B38">
                <w:rPr>
                  <w:rStyle w:val="Hyperlink"/>
                  <w:rFonts w:asciiTheme="minorHAnsi" w:hAnsiTheme="minorHAnsi" w:cstheme="minorHAnsi"/>
                  <w:b w:val="0"/>
                  <w:bCs w:val="0"/>
                </w:rPr>
                <w:t>Gateway</w:t>
              </w:r>
              <w:r w:rsidR="00C734BC" w:rsidRPr="007F3B38">
                <w:rPr>
                  <w:rStyle w:val="Hyperlink"/>
                  <w:rFonts w:asciiTheme="minorHAnsi" w:hAnsiTheme="minorHAnsi" w:cstheme="minorHAnsi"/>
                  <w:b w:val="0"/>
                  <w:bCs w:val="0"/>
                </w:rPr>
                <w:t xml:space="preserve"> AC Remote</w:t>
              </w:r>
              <w:r w:rsidR="003415B5" w:rsidRPr="007F3B38">
                <w:rPr>
                  <w:rStyle w:val="Hyperlink"/>
                  <w:rFonts w:asciiTheme="minorHAnsi" w:hAnsiTheme="minorHAnsi" w:cstheme="minorHAnsi"/>
                  <w:b w:val="0"/>
                  <w:bCs w:val="0"/>
                </w:rPr>
                <w:t xml:space="preserve"> Reconfiguration</w:t>
              </w:r>
              <w:r w:rsidR="000770A9" w:rsidRPr="007F3B38">
                <w:rPr>
                  <w:rStyle w:val="Hyperlink"/>
                  <w:rFonts w:asciiTheme="minorHAnsi" w:hAnsiTheme="minorHAnsi" w:cstheme="minorHAnsi"/>
                  <w:b w:val="0"/>
                  <w:bCs w:val="0"/>
                </w:rPr>
                <w:t xml:space="preserve"> Packet</w:t>
              </w:r>
            </w:hyperlink>
          </w:p>
        </w:tc>
        <w:tc>
          <w:tcPr>
            <w:tcW w:w="1314" w:type="dxa"/>
            <w:vAlign w:val="center"/>
          </w:tcPr>
          <w:p w14:paraId="2AA286A2" w14:textId="166A2042" w:rsidR="003415B5" w:rsidRPr="007F3B38"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5</w:t>
            </w:r>
          </w:p>
        </w:tc>
        <w:tc>
          <w:tcPr>
            <w:tcW w:w="5112" w:type="dxa"/>
            <w:vAlign w:val="center"/>
          </w:tcPr>
          <w:p w14:paraId="3813C3D4" w14:textId="1F3BECD2" w:rsidR="003415B5" w:rsidRPr="007F3B38" w:rsidRDefault="000157E9"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Puts Gwy into AC remote configuration mode</w:t>
            </w:r>
          </w:p>
        </w:tc>
      </w:tr>
      <w:tr w:rsidR="003415B5" w:rsidRPr="007F3B38" w14:paraId="02A3783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10A7C66" w14:textId="698FC3CA" w:rsidR="003415B5" w:rsidRPr="007F3B38" w:rsidRDefault="002246E7" w:rsidP="000476D8">
            <w:pPr>
              <w:rPr>
                <w:rFonts w:asciiTheme="minorHAnsi" w:hAnsiTheme="minorHAnsi" w:cstheme="minorHAnsi"/>
              </w:rPr>
            </w:pPr>
            <w:hyperlink w:anchor="_Gateway_Heartbeat_ACK" w:history="1">
              <w:r w:rsidR="003415B5" w:rsidRPr="007F3B38">
                <w:rPr>
                  <w:rStyle w:val="Hyperlink"/>
                  <w:rFonts w:asciiTheme="minorHAnsi" w:hAnsiTheme="minorHAnsi" w:cstheme="minorHAnsi"/>
                  <w:b w:val="0"/>
                  <w:bCs w:val="0"/>
                </w:rPr>
                <w:t xml:space="preserve">Gateway </w:t>
              </w:r>
              <w:r w:rsidR="008F5F88" w:rsidRPr="007F3B38">
                <w:rPr>
                  <w:rStyle w:val="Hyperlink"/>
                  <w:rFonts w:asciiTheme="minorHAnsi" w:hAnsiTheme="minorHAnsi" w:cstheme="minorHAnsi"/>
                  <w:b w:val="0"/>
                  <w:bCs w:val="0"/>
                </w:rPr>
                <w:t xml:space="preserve">Heartbeat </w:t>
              </w:r>
              <w:r w:rsidR="00CC7680" w:rsidRPr="007F3B38">
                <w:rPr>
                  <w:rStyle w:val="Hyperlink"/>
                  <w:rFonts w:asciiTheme="minorHAnsi" w:hAnsiTheme="minorHAnsi" w:cstheme="minorHAnsi"/>
                  <w:b w:val="0"/>
                  <w:bCs w:val="0"/>
                </w:rPr>
                <w:t>ACK</w:t>
              </w:r>
            </w:hyperlink>
          </w:p>
        </w:tc>
        <w:tc>
          <w:tcPr>
            <w:tcW w:w="1314" w:type="dxa"/>
            <w:vAlign w:val="center"/>
          </w:tcPr>
          <w:p w14:paraId="3A53388F" w14:textId="0064434C" w:rsidR="003415B5" w:rsidRPr="007F3B38"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6</w:t>
            </w:r>
          </w:p>
        </w:tc>
        <w:tc>
          <w:tcPr>
            <w:tcW w:w="5112" w:type="dxa"/>
            <w:vAlign w:val="center"/>
          </w:tcPr>
          <w:p w14:paraId="25ADA82F" w14:textId="538DADEF" w:rsidR="003415B5" w:rsidRPr="007F3B38" w:rsidRDefault="00FA351A"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Sent </w:t>
            </w:r>
            <w:r w:rsidR="009574FC" w:rsidRPr="007F3B38">
              <w:rPr>
                <w:rFonts w:asciiTheme="minorHAnsi" w:hAnsiTheme="minorHAnsi" w:cstheme="minorHAnsi"/>
              </w:rPr>
              <w:t>ba</w:t>
            </w:r>
            <w:r w:rsidRPr="007F3B38">
              <w:rPr>
                <w:rFonts w:asciiTheme="minorHAnsi" w:hAnsiTheme="minorHAnsi" w:cstheme="minorHAnsi"/>
              </w:rPr>
              <w:t xml:space="preserve">ck as ACK to cloud. </w:t>
            </w:r>
            <w:r w:rsidR="008F5F88" w:rsidRPr="007F3B38">
              <w:rPr>
                <w:rFonts w:asciiTheme="minorHAnsi" w:hAnsiTheme="minorHAnsi" w:cstheme="minorHAnsi"/>
              </w:rPr>
              <w:t>Contains current AC setting and ambient temperature information</w:t>
            </w:r>
          </w:p>
        </w:tc>
      </w:tr>
      <w:tr w:rsidR="003415B5" w:rsidRPr="007F3B38" w14:paraId="4D17F87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F8EDC1A" w14:textId="3D0F8E87" w:rsidR="003415B5" w:rsidRPr="007F3B38" w:rsidRDefault="002246E7" w:rsidP="000476D8">
            <w:pPr>
              <w:rPr>
                <w:rFonts w:asciiTheme="minorHAnsi" w:hAnsiTheme="minorHAnsi" w:cstheme="minorHAnsi"/>
              </w:rPr>
            </w:pPr>
            <w:hyperlink w:anchor="_Gateway_Heartbeat_Publish" w:history="1">
              <w:r w:rsidR="003415B5" w:rsidRPr="007F3B38">
                <w:rPr>
                  <w:rStyle w:val="Hyperlink"/>
                  <w:rFonts w:asciiTheme="minorHAnsi" w:hAnsiTheme="minorHAnsi" w:cstheme="minorHAnsi"/>
                  <w:b w:val="0"/>
                  <w:bCs w:val="0"/>
                </w:rPr>
                <w:t>Gateway</w:t>
              </w:r>
              <w:r w:rsidR="004B14B6" w:rsidRPr="007F3B38">
                <w:rPr>
                  <w:rStyle w:val="Hyperlink"/>
                  <w:rFonts w:asciiTheme="minorHAnsi" w:hAnsiTheme="minorHAnsi" w:cstheme="minorHAnsi"/>
                  <w:b w:val="0"/>
                  <w:bCs w:val="0"/>
                </w:rPr>
                <w:t xml:space="preserve"> </w:t>
              </w:r>
              <w:r w:rsidR="008F5F88" w:rsidRPr="007F3B38">
                <w:rPr>
                  <w:rStyle w:val="Hyperlink"/>
                  <w:rFonts w:asciiTheme="minorHAnsi" w:hAnsiTheme="minorHAnsi" w:cstheme="minorHAnsi"/>
                  <w:b w:val="0"/>
                  <w:bCs w:val="0"/>
                </w:rPr>
                <w:t>Heartbeat Publish Configuration Packet</w:t>
              </w:r>
            </w:hyperlink>
          </w:p>
        </w:tc>
        <w:tc>
          <w:tcPr>
            <w:tcW w:w="1314" w:type="dxa"/>
            <w:vAlign w:val="center"/>
          </w:tcPr>
          <w:p w14:paraId="369EC19D" w14:textId="21765A62" w:rsidR="003415B5" w:rsidRPr="007F3B38"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7</w:t>
            </w:r>
          </w:p>
        </w:tc>
        <w:tc>
          <w:tcPr>
            <w:tcW w:w="5112" w:type="dxa"/>
            <w:vAlign w:val="center"/>
          </w:tcPr>
          <w:p w14:paraId="03767AA8" w14:textId="6A26B762" w:rsidR="003415B5" w:rsidRPr="007F3B38" w:rsidRDefault="00BE4B5A"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Tells the Gwy, how frequently it needs to send the </w:t>
            </w:r>
            <w:r w:rsidR="004C3AC4" w:rsidRPr="007F3B38">
              <w:rPr>
                <w:rFonts w:asciiTheme="minorHAnsi" w:hAnsiTheme="minorHAnsi" w:cstheme="minorHAnsi"/>
              </w:rPr>
              <w:t xml:space="preserve">Heartbeat </w:t>
            </w:r>
            <w:r w:rsidR="00CF1DFC" w:rsidRPr="007F3B38">
              <w:rPr>
                <w:rFonts w:asciiTheme="minorHAnsi" w:hAnsiTheme="minorHAnsi" w:cstheme="minorHAnsi"/>
              </w:rPr>
              <w:t>ACK</w:t>
            </w:r>
            <w:r w:rsidRPr="007F3B38">
              <w:rPr>
                <w:rFonts w:asciiTheme="minorHAnsi" w:hAnsiTheme="minorHAnsi" w:cstheme="minorHAnsi"/>
              </w:rPr>
              <w:t xml:space="preserve"> to cloud</w:t>
            </w:r>
          </w:p>
        </w:tc>
      </w:tr>
      <w:tr w:rsidR="00623D07" w:rsidRPr="007F3B38" w14:paraId="5132B83D"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7FE70014" w14:textId="6AB83847" w:rsidR="00623D07" w:rsidRPr="007F3B38" w:rsidRDefault="002246E7" w:rsidP="000476D8">
            <w:pPr>
              <w:rPr>
                <w:rFonts w:asciiTheme="minorHAnsi" w:hAnsiTheme="minorHAnsi" w:cstheme="minorHAnsi"/>
              </w:rPr>
            </w:pPr>
            <w:hyperlink w:anchor="_Gateway_Teaching_Mode" w:history="1">
              <w:r w:rsidR="006C2C28" w:rsidRPr="007F3B38">
                <w:rPr>
                  <w:rStyle w:val="Hyperlink"/>
                  <w:rFonts w:asciiTheme="minorHAnsi" w:hAnsiTheme="minorHAnsi" w:cstheme="minorHAnsi"/>
                  <w:b w:val="0"/>
                  <w:bCs w:val="0"/>
                </w:rPr>
                <w:t>Gateway Teaching Mode</w:t>
              </w:r>
              <w:r w:rsidR="003A2161" w:rsidRPr="007F3B38">
                <w:rPr>
                  <w:rStyle w:val="Hyperlink"/>
                  <w:rFonts w:asciiTheme="minorHAnsi" w:hAnsiTheme="minorHAnsi" w:cstheme="minorHAnsi"/>
                  <w:b w:val="0"/>
                  <w:bCs w:val="0"/>
                </w:rPr>
                <w:t xml:space="preserve"> Start</w:t>
              </w:r>
              <w:r w:rsidR="000770A9" w:rsidRPr="007F3B38">
                <w:rPr>
                  <w:rStyle w:val="Hyperlink"/>
                  <w:rFonts w:asciiTheme="minorHAnsi" w:hAnsiTheme="minorHAnsi" w:cstheme="minorHAnsi"/>
                  <w:b w:val="0"/>
                  <w:bCs w:val="0"/>
                </w:rPr>
                <w:t xml:space="preserve"> Packet</w:t>
              </w:r>
            </w:hyperlink>
          </w:p>
        </w:tc>
        <w:tc>
          <w:tcPr>
            <w:tcW w:w="1314" w:type="dxa"/>
            <w:vAlign w:val="center"/>
          </w:tcPr>
          <w:p w14:paraId="5BFAF86C" w14:textId="2FDFC9F4" w:rsidR="00623D07" w:rsidRPr="007F3B38" w:rsidRDefault="004C7580"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8</w:t>
            </w:r>
          </w:p>
        </w:tc>
        <w:tc>
          <w:tcPr>
            <w:tcW w:w="5112" w:type="dxa"/>
            <w:vAlign w:val="center"/>
          </w:tcPr>
          <w:p w14:paraId="46193C7F" w14:textId="4EA31417" w:rsidR="00623D07" w:rsidRPr="007F3B38" w:rsidRDefault="006C2C28"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Puts the Gateway in AC remote teaching mode</w:t>
            </w:r>
          </w:p>
        </w:tc>
      </w:tr>
      <w:tr w:rsidR="003A2161" w:rsidRPr="007F3B38" w14:paraId="07C31A9B"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40F42E54" w14:textId="480A90D5" w:rsidR="003A2161" w:rsidRPr="007F3B38" w:rsidRDefault="002246E7" w:rsidP="000476D8">
            <w:pPr>
              <w:rPr>
                <w:rFonts w:asciiTheme="minorHAnsi" w:hAnsiTheme="minorHAnsi" w:cstheme="minorHAnsi"/>
              </w:rPr>
            </w:pPr>
            <w:hyperlink w:anchor="_Gateway_Teaching_Mode_1" w:history="1">
              <w:r w:rsidR="00D34DA1" w:rsidRPr="007F3B38">
                <w:rPr>
                  <w:rStyle w:val="Hyperlink"/>
                  <w:rFonts w:asciiTheme="minorHAnsi" w:hAnsiTheme="minorHAnsi" w:cstheme="minorHAnsi"/>
                  <w:b w:val="0"/>
                  <w:bCs w:val="0"/>
                </w:rPr>
                <w:t>Gateway Teaching Mode End ACK</w:t>
              </w:r>
            </w:hyperlink>
          </w:p>
        </w:tc>
        <w:tc>
          <w:tcPr>
            <w:tcW w:w="1314" w:type="dxa"/>
            <w:vAlign w:val="center"/>
          </w:tcPr>
          <w:p w14:paraId="72A2308B" w14:textId="529849EF" w:rsidR="003A2161" w:rsidRPr="007F3B38" w:rsidRDefault="004C7580"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9</w:t>
            </w:r>
          </w:p>
        </w:tc>
        <w:tc>
          <w:tcPr>
            <w:tcW w:w="5112" w:type="dxa"/>
            <w:vAlign w:val="center"/>
          </w:tcPr>
          <w:p w14:paraId="532D3124" w14:textId="20D90399" w:rsidR="003A2161" w:rsidRPr="007F3B38" w:rsidRDefault="00D34DA1"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Sent back as ACK to cloud. Tells if the Gwy has exited Teaching mode or not.</w:t>
            </w:r>
          </w:p>
        </w:tc>
      </w:tr>
      <w:tr w:rsidR="005D5F11" w:rsidRPr="007F3B38" w14:paraId="12610632"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22909374" w14:textId="3C2FA0D4" w:rsidR="005D5F11" w:rsidRPr="007F3B38" w:rsidRDefault="002246E7" w:rsidP="000476D8">
            <w:pPr>
              <w:rPr>
                <w:rFonts w:asciiTheme="minorHAnsi" w:hAnsiTheme="minorHAnsi" w:cstheme="minorHAnsi"/>
              </w:rPr>
            </w:pPr>
            <w:hyperlink w:anchor="_Gateway_Debug_Info" w:history="1">
              <w:r w:rsidR="005D5F11" w:rsidRPr="007F3B38">
                <w:rPr>
                  <w:rStyle w:val="Hyperlink"/>
                  <w:rFonts w:asciiTheme="minorHAnsi" w:hAnsiTheme="minorHAnsi" w:cstheme="minorHAnsi"/>
                  <w:b w:val="0"/>
                  <w:bCs w:val="0"/>
                </w:rPr>
                <w:t>Gateway Debug Info Packet</w:t>
              </w:r>
            </w:hyperlink>
          </w:p>
        </w:tc>
        <w:tc>
          <w:tcPr>
            <w:tcW w:w="1314" w:type="dxa"/>
            <w:vAlign w:val="center"/>
          </w:tcPr>
          <w:p w14:paraId="1F7595CB" w14:textId="5D31CBF1" w:rsidR="005D5F11" w:rsidRPr="007F3B38" w:rsidRDefault="005D5F11"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w:t>
            </w:r>
          </w:p>
        </w:tc>
        <w:tc>
          <w:tcPr>
            <w:tcW w:w="5112" w:type="dxa"/>
            <w:vAlign w:val="center"/>
          </w:tcPr>
          <w:p w14:paraId="7D005F9D" w14:textId="5A7433F0" w:rsidR="005D5F11" w:rsidRPr="007F3B38" w:rsidRDefault="00CF1DFC"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To get information like Firmware details, Registration, Configuration statuses from Gwy</w:t>
            </w:r>
            <w:r w:rsidR="002151A8" w:rsidRPr="007F3B38">
              <w:rPr>
                <w:rFonts w:asciiTheme="minorHAnsi" w:hAnsiTheme="minorHAnsi" w:cstheme="minorHAnsi"/>
              </w:rPr>
              <w:t xml:space="preserve"> </w:t>
            </w:r>
            <w:r w:rsidR="00586505" w:rsidRPr="007F3B38">
              <w:rPr>
                <w:rFonts w:asciiTheme="minorHAnsi" w:hAnsiTheme="minorHAnsi" w:cstheme="minorHAnsi"/>
                <w:highlight w:val="yellow"/>
              </w:rPr>
              <w:t>(Only for QMAX Internal use)</w:t>
            </w:r>
          </w:p>
        </w:tc>
      </w:tr>
      <w:tr w:rsidR="000770A9" w:rsidRPr="007F3B38" w14:paraId="03187CB4"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9736" w:type="dxa"/>
            <w:gridSpan w:val="3"/>
            <w:tcBorders>
              <w:right w:val="none" w:sz="0" w:space="0" w:color="auto"/>
            </w:tcBorders>
            <w:vAlign w:val="center"/>
          </w:tcPr>
          <w:p w14:paraId="67CEC996" w14:textId="785F63C3" w:rsidR="000770A9" w:rsidRPr="007F3B38" w:rsidRDefault="000770A9" w:rsidP="000770A9">
            <w:pPr>
              <w:jc w:val="center"/>
              <w:rPr>
                <w:rFonts w:asciiTheme="minorHAnsi" w:hAnsiTheme="minorHAnsi" w:cstheme="minorHAnsi"/>
              </w:rPr>
            </w:pPr>
            <w:r w:rsidRPr="007F3B38">
              <w:rPr>
                <w:rFonts w:asciiTheme="minorHAnsi" w:hAnsiTheme="minorHAnsi" w:cstheme="minorHAnsi"/>
                <w:color w:val="1F497D" w:themeColor="text2"/>
              </w:rPr>
              <w:t>NODE MQTT PACKETS</w:t>
            </w:r>
          </w:p>
        </w:tc>
      </w:tr>
      <w:tr w:rsidR="000770A9" w:rsidRPr="007F3B38" w14:paraId="3177751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BD23634" w14:textId="2EFE0ACC" w:rsidR="000770A9" w:rsidRPr="007F3B38" w:rsidRDefault="002246E7" w:rsidP="000770A9">
            <w:pPr>
              <w:rPr>
                <w:rFonts w:asciiTheme="minorHAnsi" w:hAnsiTheme="minorHAnsi" w:cstheme="minorHAnsi"/>
              </w:rPr>
            </w:pPr>
            <w:hyperlink w:anchor="_Node_Provision_Packet" w:history="1">
              <w:r w:rsidR="000770A9" w:rsidRPr="007F3B38">
                <w:rPr>
                  <w:rStyle w:val="Hyperlink"/>
                  <w:rFonts w:asciiTheme="minorHAnsi" w:hAnsiTheme="minorHAnsi" w:cstheme="minorHAnsi"/>
                  <w:b w:val="0"/>
                  <w:bCs w:val="0"/>
                </w:rPr>
                <w:t>Node Provisioning Packet</w:t>
              </w:r>
            </w:hyperlink>
          </w:p>
        </w:tc>
        <w:tc>
          <w:tcPr>
            <w:tcW w:w="1314" w:type="dxa"/>
            <w:vAlign w:val="center"/>
          </w:tcPr>
          <w:p w14:paraId="2A763FBC" w14:textId="18D42D14"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100</w:t>
            </w:r>
          </w:p>
        </w:tc>
        <w:tc>
          <w:tcPr>
            <w:tcW w:w="5112" w:type="dxa"/>
            <w:vAlign w:val="center"/>
          </w:tcPr>
          <w:p w14:paraId="1577D6C8" w14:textId="49FBE655"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Adds a Node into BLE Mesh network</w:t>
            </w:r>
          </w:p>
        </w:tc>
      </w:tr>
      <w:tr w:rsidR="000770A9" w:rsidRPr="007F3B38" w14:paraId="7A64138A"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90F591B" w14:textId="77C9F0E5" w:rsidR="000770A9" w:rsidRPr="007F3B38" w:rsidRDefault="002246E7" w:rsidP="000770A9">
            <w:pPr>
              <w:rPr>
                <w:rFonts w:asciiTheme="minorHAnsi" w:hAnsiTheme="minorHAnsi" w:cstheme="minorHAnsi"/>
              </w:rPr>
            </w:pPr>
            <w:hyperlink w:anchor="_Node_AC_Remote_1" w:history="1">
              <w:r w:rsidR="000770A9" w:rsidRPr="007F3B38">
                <w:rPr>
                  <w:rStyle w:val="Hyperlink"/>
                  <w:rFonts w:asciiTheme="minorHAnsi" w:hAnsiTheme="minorHAnsi" w:cstheme="minorHAnsi"/>
                  <w:b w:val="0"/>
                  <w:bCs w:val="0"/>
                </w:rPr>
                <w:t xml:space="preserve">Node AC Remote Configuration </w:t>
              </w:r>
              <w:r w:rsidR="00CC7680" w:rsidRPr="007F3B38">
                <w:rPr>
                  <w:rStyle w:val="Hyperlink"/>
                  <w:rFonts w:asciiTheme="minorHAnsi" w:hAnsiTheme="minorHAnsi" w:cstheme="minorHAnsi"/>
                  <w:b w:val="0"/>
                  <w:bCs w:val="0"/>
                </w:rPr>
                <w:t>ACK</w:t>
              </w:r>
            </w:hyperlink>
          </w:p>
        </w:tc>
        <w:tc>
          <w:tcPr>
            <w:tcW w:w="1314" w:type="dxa"/>
            <w:vAlign w:val="center"/>
          </w:tcPr>
          <w:p w14:paraId="6CDA2E22" w14:textId="7A97E43B"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101</w:t>
            </w:r>
          </w:p>
        </w:tc>
        <w:tc>
          <w:tcPr>
            <w:tcW w:w="5112" w:type="dxa"/>
            <w:vAlign w:val="center"/>
          </w:tcPr>
          <w:p w14:paraId="0928B994" w14:textId="47C93150"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lang w:val="en-IN"/>
              </w:rPr>
              <w:t>Sent back as ACK to cloud. Contains information about Node AC remote configuration</w:t>
            </w:r>
          </w:p>
        </w:tc>
      </w:tr>
      <w:tr w:rsidR="000770A9" w:rsidRPr="007F3B38" w14:paraId="55329C5A"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893B0C9" w14:textId="4BE1875F" w:rsidR="000770A9" w:rsidRPr="007F3B38" w:rsidRDefault="002246E7" w:rsidP="000770A9">
            <w:pPr>
              <w:rPr>
                <w:rFonts w:asciiTheme="minorHAnsi" w:hAnsiTheme="minorHAnsi" w:cstheme="minorHAnsi"/>
              </w:rPr>
            </w:pPr>
            <w:hyperlink w:anchor="_Node_Unprovision_Packet" w:history="1">
              <w:r w:rsidR="000770A9" w:rsidRPr="007F3B38">
                <w:rPr>
                  <w:rStyle w:val="Hyperlink"/>
                  <w:rFonts w:asciiTheme="minorHAnsi" w:hAnsiTheme="minorHAnsi" w:cstheme="minorHAnsi"/>
                  <w:b w:val="0"/>
                  <w:bCs w:val="0"/>
                </w:rPr>
                <w:t>Node Unprovisioning Packet</w:t>
              </w:r>
            </w:hyperlink>
          </w:p>
        </w:tc>
        <w:tc>
          <w:tcPr>
            <w:tcW w:w="1314" w:type="dxa"/>
            <w:vAlign w:val="center"/>
          </w:tcPr>
          <w:p w14:paraId="54F20E8C" w14:textId="09064E5F"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102</w:t>
            </w:r>
          </w:p>
        </w:tc>
        <w:tc>
          <w:tcPr>
            <w:tcW w:w="5112" w:type="dxa"/>
            <w:vAlign w:val="center"/>
          </w:tcPr>
          <w:p w14:paraId="6524F0B1" w14:textId="61810807"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7F3B38">
              <w:rPr>
                <w:rFonts w:asciiTheme="minorHAnsi" w:hAnsiTheme="minorHAnsi" w:cstheme="minorHAnsi"/>
                <w:lang w:val="en-IN"/>
              </w:rPr>
              <w:t>Removes a Node from BLE Mesh network</w:t>
            </w:r>
          </w:p>
        </w:tc>
      </w:tr>
      <w:tr w:rsidR="000770A9" w:rsidRPr="007F3B38" w14:paraId="400B9FA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5600C7D" w14:textId="35119652" w:rsidR="000770A9" w:rsidRPr="007F3B38" w:rsidRDefault="002246E7" w:rsidP="000770A9">
            <w:pPr>
              <w:rPr>
                <w:rFonts w:asciiTheme="minorHAnsi" w:hAnsiTheme="minorHAnsi" w:cstheme="minorHAnsi"/>
              </w:rPr>
            </w:pPr>
            <w:hyperlink w:anchor="_Node_AC_Control" w:history="1">
              <w:r w:rsidR="000770A9" w:rsidRPr="007F3B38">
                <w:rPr>
                  <w:rStyle w:val="Hyperlink"/>
                  <w:rFonts w:asciiTheme="minorHAnsi" w:hAnsiTheme="minorHAnsi" w:cstheme="minorHAnsi"/>
                  <w:b w:val="0"/>
                  <w:bCs w:val="0"/>
                </w:rPr>
                <w:t>Node AC control Packet</w:t>
              </w:r>
            </w:hyperlink>
          </w:p>
        </w:tc>
        <w:tc>
          <w:tcPr>
            <w:tcW w:w="1314" w:type="dxa"/>
            <w:vAlign w:val="center"/>
          </w:tcPr>
          <w:p w14:paraId="10CBF5AC" w14:textId="037ECB9E"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103</w:t>
            </w:r>
          </w:p>
        </w:tc>
        <w:tc>
          <w:tcPr>
            <w:tcW w:w="5112" w:type="dxa"/>
            <w:vAlign w:val="center"/>
          </w:tcPr>
          <w:p w14:paraId="7B9C8E4A" w14:textId="064EE0B6"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7F3B38">
              <w:rPr>
                <w:rFonts w:asciiTheme="minorHAnsi" w:hAnsiTheme="minorHAnsi" w:cstheme="minorHAnsi"/>
              </w:rPr>
              <w:t>Contains AC control settings to control AC using Node</w:t>
            </w:r>
          </w:p>
        </w:tc>
      </w:tr>
      <w:tr w:rsidR="000770A9" w:rsidRPr="007F3B38" w14:paraId="4976219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3F06D06" w14:textId="7FE33F23" w:rsidR="000770A9" w:rsidRPr="007F3B38" w:rsidRDefault="002246E7" w:rsidP="000770A9">
            <w:pPr>
              <w:rPr>
                <w:rFonts w:asciiTheme="minorHAnsi" w:hAnsiTheme="minorHAnsi" w:cstheme="minorHAnsi"/>
              </w:rPr>
            </w:pPr>
            <w:hyperlink w:anchor="_Node_AC_manual" w:history="1">
              <w:r w:rsidR="000770A9" w:rsidRPr="007F3B38">
                <w:rPr>
                  <w:rStyle w:val="Hyperlink"/>
                  <w:rFonts w:asciiTheme="minorHAnsi" w:hAnsiTheme="minorHAnsi" w:cstheme="minorHAnsi"/>
                  <w:b w:val="0"/>
                  <w:bCs w:val="0"/>
                </w:rPr>
                <w:t xml:space="preserve">Node AC </w:t>
              </w:r>
              <w:r w:rsidR="003235F5" w:rsidRPr="007F3B38">
                <w:rPr>
                  <w:rStyle w:val="Hyperlink"/>
                  <w:rFonts w:asciiTheme="minorHAnsi" w:hAnsiTheme="minorHAnsi" w:cstheme="minorHAnsi"/>
                  <w:b w:val="0"/>
                  <w:bCs w:val="0"/>
                </w:rPr>
                <w:t>M</w:t>
              </w:r>
              <w:r w:rsidR="000770A9" w:rsidRPr="007F3B38">
                <w:rPr>
                  <w:rStyle w:val="Hyperlink"/>
                  <w:rFonts w:asciiTheme="minorHAnsi" w:hAnsiTheme="minorHAnsi" w:cstheme="minorHAnsi"/>
                  <w:b w:val="0"/>
                  <w:bCs w:val="0"/>
                </w:rPr>
                <w:t xml:space="preserve">anual Control </w:t>
              </w:r>
              <w:r w:rsidR="00CC7680" w:rsidRPr="007F3B38">
                <w:rPr>
                  <w:rStyle w:val="Hyperlink"/>
                  <w:rFonts w:asciiTheme="minorHAnsi" w:hAnsiTheme="minorHAnsi" w:cstheme="minorHAnsi"/>
                  <w:b w:val="0"/>
                  <w:bCs w:val="0"/>
                </w:rPr>
                <w:t>ACK</w:t>
              </w:r>
            </w:hyperlink>
          </w:p>
        </w:tc>
        <w:tc>
          <w:tcPr>
            <w:tcW w:w="1314" w:type="dxa"/>
            <w:vAlign w:val="center"/>
          </w:tcPr>
          <w:p w14:paraId="69936BAC" w14:textId="359FC586"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104</w:t>
            </w:r>
          </w:p>
        </w:tc>
        <w:tc>
          <w:tcPr>
            <w:tcW w:w="5112" w:type="dxa"/>
            <w:vAlign w:val="center"/>
          </w:tcPr>
          <w:p w14:paraId="5796A649" w14:textId="61DE6145"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lang w:val="en-IN"/>
              </w:rPr>
              <w:t>Sent back as ACK to cloud. Contains information about manual control of AC using remote</w:t>
            </w:r>
          </w:p>
        </w:tc>
      </w:tr>
      <w:tr w:rsidR="000770A9" w:rsidRPr="007F3B38" w14:paraId="75228A9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65CFF62F" w14:textId="0F975C37" w:rsidR="000770A9" w:rsidRPr="007F3B38" w:rsidRDefault="002246E7" w:rsidP="000770A9">
            <w:pPr>
              <w:rPr>
                <w:rFonts w:asciiTheme="minorHAnsi" w:hAnsiTheme="minorHAnsi" w:cstheme="minorHAnsi"/>
              </w:rPr>
            </w:pPr>
            <w:hyperlink w:anchor="_Node_AC_Remote_2" w:history="1">
              <w:r w:rsidR="000770A9" w:rsidRPr="007F3B38">
                <w:rPr>
                  <w:rStyle w:val="Hyperlink"/>
                  <w:rFonts w:asciiTheme="minorHAnsi" w:hAnsiTheme="minorHAnsi" w:cstheme="minorHAnsi"/>
                  <w:b w:val="0"/>
                  <w:bCs w:val="0"/>
                </w:rPr>
                <w:t>Node AC Remote Reconfiguration Packet</w:t>
              </w:r>
            </w:hyperlink>
          </w:p>
        </w:tc>
        <w:tc>
          <w:tcPr>
            <w:tcW w:w="1314" w:type="dxa"/>
            <w:vAlign w:val="center"/>
          </w:tcPr>
          <w:p w14:paraId="7624611B" w14:textId="4F204CDD"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105</w:t>
            </w:r>
          </w:p>
        </w:tc>
        <w:tc>
          <w:tcPr>
            <w:tcW w:w="5112" w:type="dxa"/>
            <w:vAlign w:val="center"/>
          </w:tcPr>
          <w:p w14:paraId="6CAE488F" w14:textId="3262CFD7"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7F3B38">
              <w:rPr>
                <w:rFonts w:asciiTheme="minorHAnsi" w:hAnsiTheme="minorHAnsi" w:cstheme="minorHAnsi"/>
                <w:lang w:val="en-IN"/>
              </w:rPr>
              <w:t>Puts Node into Configuration mode</w:t>
            </w:r>
          </w:p>
        </w:tc>
      </w:tr>
      <w:tr w:rsidR="000770A9" w:rsidRPr="007F3B38" w14:paraId="0548FC2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8185AB3" w14:textId="47328AFC" w:rsidR="000770A9" w:rsidRPr="007F3B38" w:rsidRDefault="002246E7" w:rsidP="000770A9">
            <w:pPr>
              <w:rPr>
                <w:rFonts w:asciiTheme="minorHAnsi" w:hAnsiTheme="minorHAnsi" w:cstheme="minorHAnsi"/>
              </w:rPr>
            </w:pPr>
            <w:hyperlink w:anchor="_Node_Heartbeat_ACK" w:history="1">
              <w:r w:rsidR="000770A9" w:rsidRPr="007F3B38">
                <w:rPr>
                  <w:rStyle w:val="Hyperlink"/>
                  <w:rFonts w:asciiTheme="minorHAnsi" w:hAnsiTheme="minorHAnsi" w:cstheme="minorHAnsi"/>
                  <w:b w:val="0"/>
                  <w:bCs w:val="0"/>
                </w:rPr>
                <w:t xml:space="preserve">Node </w:t>
              </w:r>
              <w:r w:rsidR="004C3AC4" w:rsidRPr="007F3B38">
                <w:rPr>
                  <w:rStyle w:val="Hyperlink"/>
                  <w:rFonts w:asciiTheme="minorHAnsi" w:hAnsiTheme="minorHAnsi" w:cstheme="minorHAnsi"/>
                  <w:b w:val="0"/>
                  <w:bCs w:val="0"/>
                </w:rPr>
                <w:t xml:space="preserve">Heartbeat </w:t>
              </w:r>
              <w:r w:rsidR="00CC7680" w:rsidRPr="007F3B38">
                <w:rPr>
                  <w:rStyle w:val="Hyperlink"/>
                  <w:rFonts w:asciiTheme="minorHAnsi" w:hAnsiTheme="minorHAnsi" w:cstheme="minorHAnsi"/>
                  <w:b w:val="0"/>
                  <w:bCs w:val="0"/>
                </w:rPr>
                <w:t>ACK</w:t>
              </w:r>
            </w:hyperlink>
          </w:p>
        </w:tc>
        <w:tc>
          <w:tcPr>
            <w:tcW w:w="1314" w:type="dxa"/>
            <w:vAlign w:val="center"/>
          </w:tcPr>
          <w:p w14:paraId="795C46F6" w14:textId="233C9091"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106</w:t>
            </w:r>
          </w:p>
        </w:tc>
        <w:tc>
          <w:tcPr>
            <w:tcW w:w="5112" w:type="dxa"/>
            <w:vAlign w:val="center"/>
          </w:tcPr>
          <w:p w14:paraId="641B4593" w14:textId="4C86A60F"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7F3B38">
              <w:rPr>
                <w:rFonts w:asciiTheme="minorHAnsi" w:hAnsiTheme="minorHAnsi" w:cstheme="minorHAnsi"/>
              </w:rPr>
              <w:t>Sent back as ACK to cloud. Contains ambient temperature value measured by the on-board Temperature sensor on Node</w:t>
            </w:r>
          </w:p>
        </w:tc>
      </w:tr>
      <w:tr w:rsidR="000770A9" w:rsidRPr="007F3B38" w14:paraId="7E73FBC9"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2A6B4BA7" w14:textId="01E52BD8" w:rsidR="000770A9" w:rsidRPr="007F3B38" w:rsidRDefault="002246E7" w:rsidP="000770A9">
            <w:pPr>
              <w:rPr>
                <w:rFonts w:asciiTheme="minorHAnsi" w:hAnsiTheme="minorHAnsi" w:cstheme="minorHAnsi"/>
              </w:rPr>
            </w:pPr>
            <w:hyperlink w:anchor="_Node_Heartbeat_Publish" w:history="1">
              <w:r w:rsidR="000770A9" w:rsidRPr="007F3B38">
                <w:rPr>
                  <w:rStyle w:val="Hyperlink"/>
                  <w:rFonts w:asciiTheme="minorHAnsi" w:hAnsiTheme="minorHAnsi" w:cstheme="minorHAnsi"/>
                  <w:b w:val="0"/>
                  <w:bCs w:val="0"/>
                </w:rPr>
                <w:t xml:space="preserve">Node </w:t>
              </w:r>
              <w:r w:rsidR="008F5F88" w:rsidRPr="007F3B38">
                <w:rPr>
                  <w:rStyle w:val="Hyperlink"/>
                  <w:rFonts w:asciiTheme="minorHAnsi" w:hAnsiTheme="minorHAnsi" w:cstheme="minorHAnsi"/>
                  <w:b w:val="0"/>
                  <w:bCs w:val="0"/>
                </w:rPr>
                <w:t>Heartbeat Publish Configuration Packet</w:t>
              </w:r>
            </w:hyperlink>
          </w:p>
        </w:tc>
        <w:tc>
          <w:tcPr>
            <w:tcW w:w="1314" w:type="dxa"/>
            <w:vAlign w:val="center"/>
          </w:tcPr>
          <w:p w14:paraId="7142225A" w14:textId="6C3C9FAA"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107</w:t>
            </w:r>
          </w:p>
        </w:tc>
        <w:tc>
          <w:tcPr>
            <w:tcW w:w="5112" w:type="dxa"/>
            <w:vAlign w:val="center"/>
          </w:tcPr>
          <w:p w14:paraId="112CCAFD" w14:textId="0503E8FD"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7F3B38">
              <w:rPr>
                <w:rFonts w:asciiTheme="minorHAnsi" w:hAnsiTheme="minorHAnsi" w:cstheme="minorHAnsi"/>
              </w:rPr>
              <w:t xml:space="preserve">Tells the Node, how frequently it needs to send the </w:t>
            </w:r>
            <w:r w:rsidR="004C3AC4" w:rsidRPr="007F3B38">
              <w:rPr>
                <w:rFonts w:asciiTheme="minorHAnsi" w:hAnsiTheme="minorHAnsi" w:cstheme="minorHAnsi"/>
              </w:rPr>
              <w:t xml:space="preserve">Heartbeat </w:t>
            </w:r>
            <w:r w:rsidR="00CF1DFC" w:rsidRPr="007F3B38">
              <w:rPr>
                <w:rFonts w:asciiTheme="minorHAnsi" w:hAnsiTheme="minorHAnsi" w:cstheme="minorHAnsi"/>
              </w:rPr>
              <w:t>ACK</w:t>
            </w:r>
            <w:r w:rsidRPr="007F3B38">
              <w:rPr>
                <w:rFonts w:asciiTheme="minorHAnsi" w:hAnsiTheme="minorHAnsi" w:cstheme="minorHAnsi"/>
              </w:rPr>
              <w:t xml:space="preserve"> to Gwy</w:t>
            </w:r>
            <w:r w:rsidR="002151A8" w:rsidRPr="007F3B38">
              <w:rPr>
                <w:rFonts w:asciiTheme="minorHAnsi" w:hAnsiTheme="minorHAnsi" w:cstheme="minorHAnsi"/>
              </w:rPr>
              <w:t xml:space="preserve"> </w:t>
            </w:r>
          </w:p>
        </w:tc>
      </w:tr>
      <w:tr w:rsidR="000770A9" w:rsidRPr="007F3B38" w14:paraId="3996E02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0B1AA1B4" w14:textId="5EC04E57" w:rsidR="000770A9" w:rsidRPr="007F3B38" w:rsidRDefault="002246E7" w:rsidP="000770A9">
            <w:pPr>
              <w:rPr>
                <w:rFonts w:asciiTheme="minorHAnsi" w:hAnsiTheme="minorHAnsi" w:cstheme="minorHAnsi"/>
              </w:rPr>
            </w:pPr>
            <w:hyperlink w:anchor="_Node_Teaching_Mode" w:history="1">
              <w:r w:rsidR="000770A9" w:rsidRPr="007F3B38">
                <w:rPr>
                  <w:rStyle w:val="Hyperlink"/>
                  <w:rFonts w:asciiTheme="minorHAnsi" w:hAnsiTheme="minorHAnsi" w:cstheme="minorHAnsi"/>
                  <w:b w:val="0"/>
                  <w:bCs w:val="0"/>
                </w:rPr>
                <w:t>Node Teaching Mode Start Packet</w:t>
              </w:r>
            </w:hyperlink>
          </w:p>
        </w:tc>
        <w:tc>
          <w:tcPr>
            <w:tcW w:w="1314" w:type="dxa"/>
            <w:vAlign w:val="center"/>
          </w:tcPr>
          <w:p w14:paraId="17BA2885" w14:textId="3899FD55"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108</w:t>
            </w:r>
          </w:p>
        </w:tc>
        <w:tc>
          <w:tcPr>
            <w:tcW w:w="5112" w:type="dxa"/>
            <w:vAlign w:val="center"/>
          </w:tcPr>
          <w:p w14:paraId="5BB13DA6" w14:textId="573555A2"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Puts a Node into AC Remote teaching mode.</w:t>
            </w:r>
          </w:p>
        </w:tc>
      </w:tr>
      <w:tr w:rsidR="000770A9" w:rsidRPr="007F3B38" w14:paraId="549183BE"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383D566B" w14:textId="687B5A32" w:rsidR="000770A9" w:rsidRPr="007F3B38" w:rsidRDefault="002246E7" w:rsidP="000770A9">
            <w:pPr>
              <w:rPr>
                <w:rFonts w:asciiTheme="minorHAnsi" w:hAnsiTheme="minorHAnsi" w:cstheme="minorHAnsi"/>
              </w:rPr>
            </w:pPr>
            <w:hyperlink w:anchor="_Node_Teaching_Mode_1" w:history="1">
              <w:r w:rsidR="000770A9" w:rsidRPr="007F3B38">
                <w:rPr>
                  <w:rStyle w:val="Hyperlink"/>
                  <w:rFonts w:asciiTheme="minorHAnsi" w:hAnsiTheme="minorHAnsi" w:cstheme="minorHAnsi"/>
                  <w:b w:val="0"/>
                  <w:bCs w:val="0"/>
                </w:rPr>
                <w:t>Node Teaching Mode End ACK</w:t>
              </w:r>
            </w:hyperlink>
          </w:p>
        </w:tc>
        <w:tc>
          <w:tcPr>
            <w:tcW w:w="1314" w:type="dxa"/>
            <w:vAlign w:val="center"/>
          </w:tcPr>
          <w:p w14:paraId="24290810" w14:textId="0CC1C979" w:rsidR="000770A9" w:rsidRPr="007F3B38"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109</w:t>
            </w:r>
          </w:p>
        </w:tc>
        <w:tc>
          <w:tcPr>
            <w:tcW w:w="5112" w:type="dxa"/>
            <w:vAlign w:val="center"/>
          </w:tcPr>
          <w:p w14:paraId="55270256" w14:textId="306DDF24" w:rsidR="000770A9" w:rsidRPr="007F3B38"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Sent back as ACK to cloud. Tells if the Node has exited Teaching mode or not.</w:t>
            </w:r>
          </w:p>
        </w:tc>
      </w:tr>
      <w:tr w:rsidR="00CF1DFC" w:rsidRPr="007F3B38" w14:paraId="352914B7"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6C8C1A4E" w14:textId="174907EE" w:rsidR="00CF1DFC" w:rsidRPr="007F3B38" w:rsidRDefault="002246E7" w:rsidP="000770A9">
            <w:pPr>
              <w:rPr>
                <w:rFonts w:asciiTheme="minorHAnsi" w:hAnsiTheme="minorHAnsi" w:cstheme="minorHAnsi"/>
              </w:rPr>
            </w:pPr>
            <w:hyperlink w:anchor="_Node_Debug_Info" w:history="1">
              <w:r w:rsidR="00CF1DFC" w:rsidRPr="007F3B38">
                <w:rPr>
                  <w:rStyle w:val="Hyperlink"/>
                  <w:rFonts w:asciiTheme="minorHAnsi" w:hAnsiTheme="minorHAnsi" w:cstheme="minorHAnsi"/>
                  <w:b w:val="0"/>
                  <w:bCs w:val="0"/>
                </w:rPr>
                <w:t>Node Debug Info Packet</w:t>
              </w:r>
            </w:hyperlink>
          </w:p>
        </w:tc>
        <w:tc>
          <w:tcPr>
            <w:tcW w:w="1314" w:type="dxa"/>
            <w:vAlign w:val="center"/>
          </w:tcPr>
          <w:p w14:paraId="55DA125A" w14:textId="03797FF2" w:rsidR="00CF1DFC" w:rsidRPr="007F3B38" w:rsidRDefault="00CF1DFC"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110</w:t>
            </w:r>
          </w:p>
        </w:tc>
        <w:tc>
          <w:tcPr>
            <w:tcW w:w="5112" w:type="dxa"/>
            <w:vAlign w:val="center"/>
          </w:tcPr>
          <w:p w14:paraId="29FEF5D1" w14:textId="1750EF1B" w:rsidR="00CF1DFC" w:rsidRPr="007F3B38" w:rsidRDefault="00CF1DFC"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To get information like Firmware details, Registration, Configuration statuses from Node</w:t>
            </w:r>
            <w:r w:rsidR="002151A8" w:rsidRPr="007F3B38">
              <w:rPr>
                <w:rFonts w:asciiTheme="minorHAnsi" w:hAnsiTheme="minorHAnsi" w:cstheme="minorHAnsi"/>
              </w:rPr>
              <w:t xml:space="preserve"> </w:t>
            </w:r>
            <w:r w:rsidR="00586505" w:rsidRPr="007F3B38">
              <w:rPr>
                <w:rFonts w:asciiTheme="minorHAnsi" w:hAnsiTheme="minorHAnsi" w:cstheme="minorHAnsi"/>
                <w:highlight w:val="yellow"/>
              </w:rPr>
              <w:t>(Only for QMAX Internal use)</w:t>
            </w:r>
          </w:p>
        </w:tc>
      </w:tr>
    </w:tbl>
    <w:p w14:paraId="29668D7E" w14:textId="77777777" w:rsidR="00581F4A" w:rsidRPr="007F3B38" w:rsidRDefault="00581F4A" w:rsidP="00754598">
      <w:pPr>
        <w:jc w:val="both"/>
        <w:rPr>
          <w:rFonts w:asciiTheme="minorHAnsi" w:hAnsiTheme="minorHAnsi" w:cstheme="minorHAnsi"/>
        </w:rPr>
      </w:pPr>
    </w:p>
    <w:p w14:paraId="50DB0A65" w14:textId="1B3D2241" w:rsidR="004E7C5A" w:rsidRPr="007F3B38" w:rsidRDefault="004E7C5A" w:rsidP="00270920">
      <w:pPr>
        <w:pStyle w:val="Heading2"/>
        <w:rPr>
          <w:rFonts w:asciiTheme="minorHAnsi" w:hAnsiTheme="minorHAnsi" w:cstheme="minorHAnsi"/>
        </w:rPr>
      </w:pPr>
      <w:bookmarkStart w:id="70" w:name="_Common_Error_codes"/>
      <w:bookmarkStart w:id="71" w:name="_Error_codes"/>
      <w:bookmarkStart w:id="72" w:name="_Toc162442568"/>
      <w:bookmarkStart w:id="73" w:name="_Toc162878786"/>
      <w:bookmarkStart w:id="74" w:name="_Toc172537390"/>
      <w:bookmarkEnd w:id="70"/>
      <w:bookmarkEnd w:id="71"/>
      <w:r w:rsidRPr="007F3B38">
        <w:rPr>
          <w:rFonts w:asciiTheme="minorHAnsi" w:hAnsiTheme="minorHAnsi" w:cstheme="minorHAnsi"/>
        </w:rPr>
        <w:t>Error codes</w:t>
      </w:r>
      <w:bookmarkEnd w:id="72"/>
      <w:bookmarkEnd w:id="73"/>
      <w:bookmarkEnd w:id="74"/>
    </w:p>
    <w:p w14:paraId="4C470492" w14:textId="33B2EEDC" w:rsidR="004E7C5A" w:rsidRPr="007F3B38" w:rsidRDefault="004E7C5A" w:rsidP="004E7C5A">
      <w:pPr>
        <w:rPr>
          <w:rFonts w:asciiTheme="minorHAnsi" w:hAnsiTheme="minorHAnsi" w:cstheme="minorHAnsi"/>
        </w:rPr>
      </w:pPr>
      <w:r w:rsidRPr="007F3B38">
        <w:rPr>
          <w:rFonts w:asciiTheme="minorHAnsi" w:hAnsiTheme="minorHAnsi" w:cstheme="minorHAnsi"/>
        </w:rPr>
        <w:t xml:space="preserve">Below </w:t>
      </w:r>
      <w:r w:rsidR="00CA63BD" w:rsidRPr="007F3B38">
        <w:rPr>
          <w:rFonts w:asciiTheme="minorHAnsi" w:hAnsiTheme="minorHAnsi" w:cstheme="minorHAnsi"/>
        </w:rPr>
        <w:t>table contains all the error codes used across the application.</w:t>
      </w:r>
    </w:p>
    <w:p w14:paraId="5F9AF24B" w14:textId="77777777" w:rsidR="00F42BAF" w:rsidRPr="007F3B38" w:rsidRDefault="00F42BAF" w:rsidP="004E7C5A">
      <w:pPr>
        <w:rPr>
          <w:rFonts w:asciiTheme="minorHAnsi" w:hAnsiTheme="minorHAnsi" w:cstheme="minorHAnsi"/>
        </w:rPr>
      </w:pPr>
    </w:p>
    <w:p w14:paraId="176D9FDA" w14:textId="7A9712BC" w:rsidR="00B35906" w:rsidRPr="007F3B38" w:rsidRDefault="00B35906" w:rsidP="00B35906">
      <w:pPr>
        <w:pStyle w:val="Caption"/>
        <w:keepNext/>
        <w:jc w:val="center"/>
        <w:rPr>
          <w:rFonts w:asciiTheme="minorHAnsi" w:hAnsiTheme="minorHAnsi" w:cstheme="minorHAnsi"/>
          <w:sz w:val="24"/>
          <w:szCs w:val="24"/>
        </w:rPr>
      </w:pPr>
      <w:bookmarkStart w:id="75" w:name="_Toc169879596"/>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Error Codes</w:t>
      </w:r>
      <w:bookmarkEnd w:id="75"/>
    </w:p>
    <w:tbl>
      <w:tblPr>
        <w:tblStyle w:val="MediumShading1-Accent11"/>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9144"/>
      </w:tblGrid>
      <w:tr w:rsidR="00263D96" w:rsidRPr="007F3B38" w14:paraId="3CDC64C1" w14:textId="01688A8C" w:rsidTr="00263D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tcBorders>
              <w:top w:val="single" w:sz="4" w:space="0" w:color="auto"/>
              <w:left w:val="single" w:sz="4" w:space="0" w:color="auto"/>
              <w:bottom w:val="single" w:sz="4" w:space="0" w:color="auto"/>
              <w:right w:val="single" w:sz="4" w:space="0" w:color="auto"/>
            </w:tcBorders>
          </w:tcPr>
          <w:p w14:paraId="5F846F67" w14:textId="12D26789" w:rsidR="00263D96" w:rsidRPr="007F3B38" w:rsidRDefault="00263D96" w:rsidP="0047249E">
            <w:pPr>
              <w:spacing w:before="80" w:after="80"/>
              <w:jc w:val="center"/>
              <w:rPr>
                <w:rFonts w:asciiTheme="minorHAnsi" w:hAnsiTheme="minorHAnsi" w:cstheme="minorHAnsi"/>
              </w:rPr>
            </w:pPr>
            <w:r w:rsidRPr="007F3B38">
              <w:rPr>
                <w:rFonts w:asciiTheme="minorHAnsi" w:hAnsiTheme="minorHAnsi" w:cstheme="minorHAnsi"/>
              </w:rPr>
              <w:t>Error code</w:t>
            </w:r>
          </w:p>
        </w:tc>
        <w:tc>
          <w:tcPr>
            <w:tcW w:w="9144" w:type="dxa"/>
            <w:tcBorders>
              <w:top w:val="single" w:sz="4" w:space="0" w:color="auto"/>
              <w:left w:val="single" w:sz="4" w:space="0" w:color="auto"/>
              <w:bottom w:val="single" w:sz="4" w:space="0" w:color="auto"/>
              <w:right w:val="single" w:sz="4" w:space="0" w:color="auto"/>
            </w:tcBorders>
          </w:tcPr>
          <w:p w14:paraId="76B29A75" w14:textId="294B04B2" w:rsidR="00263D96" w:rsidRPr="007F3B38" w:rsidRDefault="00263D96" w:rsidP="004D6342">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Error code name</w:t>
            </w:r>
          </w:p>
        </w:tc>
      </w:tr>
      <w:tr w:rsidR="002C1EC8" w:rsidRPr="007F3B38" w14:paraId="163C51D8" w14:textId="6CFB9356" w:rsidTr="00F57A0C">
        <w:trPr>
          <w:jc w:val="center"/>
        </w:trPr>
        <w:tc>
          <w:tcPr>
            <w:cnfStyle w:val="001000000000" w:firstRow="0" w:lastRow="0" w:firstColumn="1" w:lastColumn="0" w:oddVBand="0" w:evenVBand="0" w:oddHBand="0" w:evenHBand="0" w:firstRowFirstColumn="0" w:firstRowLastColumn="0" w:lastRowFirstColumn="0" w:lastRowLastColumn="0"/>
            <w:tcW w:w="774" w:type="dxa"/>
            <w:vAlign w:val="center"/>
          </w:tcPr>
          <w:p w14:paraId="767DC005" w14:textId="7292F42D" w:rsidR="002C1EC8" w:rsidRPr="007F3B38" w:rsidRDefault="002C1EC8" w:rsidP="002C1EC8">
            <w:pPr>
              <w:spacing w:before="40" w:after="40"/>
              <w:jc w:val="center"/>
              <w:rPr>
                <w:rFonts w:asciiTheme="minorHAnsi" w:hAnsiTheme="minorHAnsi" w:cstheme="minorHAnsi"/>
              </w:rPr>
            </w:pPr>
            <w:r w:rsidRPr="007F3B38">
              <w:rPr>
                <w:rFonts w:asciiTheme="minorHAnsi" w:hAnsiTheme="minorHAnsi" w:cstheme="minorHAnsi"/>
              </w:rPr>
              <w:t>-1</w:t>
            </w:r>
          </w:p>
        </w:tc>
        <w:tc>
          <w:tcPr>
            <w:tcW w:w="9144" w:type="dxa"/>
          </w:tcPr>
          <w:p w14:paraId="513C6D5C" w14:textId="43E1C19B" w:rsidR="002C1EC8" w:rsidRPr="007F3B38" w:rsidRDefault="002246E7" w:rsidP="002C1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ILURE" w:history="1">
              <w:r w:rsidR="002C1EC8" w:rsidRPr="007F3B38">
                <w:rPr>
                  <w:rStyle w:val="Hyperlink"/>
                  <w:rFonts w:asciiTheme="minorHAnsi" w:hAnsiTheme="minorHAnsi" w:cstheme="minorHAnsi"/>
                </w:rPr>
                <w:t>FAILURE</w:t>
              </w:r>
            </w:hyperlink>
          </w:p>
        </w:tc>
      </w:tr>
      <w:tr w:rsidR="002C1EC8" w:rsidRPr="007F3B38" w14:paraId="7B2AC9AC" w14:textId="315F2679" w:rsidTr="00F57A0C">
        <w:trPr>
          <w:jc w:val="center"/>
        </w:trPr>
        <w:tc>
          <w:tcPr>
            <w:cnfStyle w:val="001000000000" w:firstRow="0" w:lastRow="0" w:firstColumn="1" w:lastColumn="0" w:oddVBand="0" w:evenVBand="0" w:oddHBand="0" w:evenHBand="0" w:firstRowFirstColumn="0" w:firstRowLastColumn="0" w:lastRowFirstColumn="0" w:lastRowLastColumn="0"/>
            <w:tcW w:w="774" w:type="dxa"/>
            <w:vAlign w:val="center"/>
          </w:tcPr>
          <w:p w14:paraId="13E955D8" w14:textId="3387B369" w:rsidR="002C1EC8" w:rsidRPr="007F3B38" w:rsidRDefault="002C1EC8" w:rsidP="002C1EC8">
            <w:pPr>
              <w:spacing w:before="40" w:after="40"/>
              <w:jc w:val="center"/>
              <w:rPr>
                <w:rFonts w:asciiTheme="minorHAnsi" w:hAnsiTheme="minorHAnsi" w:cstheme="minorHAnsi"/>
              </w:rPr>
            </w:pPr>
            <w:r w:rsidRPr="007F3B38">
              <w:rPr>
                <w:rFonts w:asciiTheme="minorHAnsi" w:hAnsiTheme="minorHAnsi" w:cstheme="minorHAnsi"/>
              </w:rPr>
              <w:t>0</w:t>
            </w:r>
          </w:p>
        </w:tc>
        <w:tc>
          <w:tcPr>
            <w:tcW w:w="9144" w:type="dxa"/>
          </w:tcPr>
          <w:p w14:paraId="798EED19" w14:textId="34182C49" w:rsidR="002C1EC8" w:rsidRPr="007F3B38" w:rsidRDefault="002246E7" w:rsidP="002C1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UCCESS" w:history="1">
              <w:r w:rsidR="002C1EC8" w:rsidRPr="007F3B38">
                <w:rPr>
                  <w:rStyle w:val="Hyperlink"/>
                  <w:rFonts w:asciiTheme="minorHAnsi" w:hAnsiTheme="minorHAnsi" w:cstheme="minorHAnsi"/>
                </w:rPr>
                <w:t>SUCCESS</w:t>
              </w:r>
            </w:hyperlink>
          </w:p>
        </w:tc>
      </w:tr>
      <w:tr w:rsidR="00B67FCD" w:rsidRPr="007F3B38" w14:paraId="2ABEA53B" w14:textId="3E99684B"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457AB72" w14:textId="4CBE0CE6"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w:t>
            </w:r>
          </w:p>
        </w:tc>
        <w:tc>
          <w:tcPr>
            <w:tcW w:w="9144" w:type="dxa"/>
          </w:tcPr>
          <w:p w14:paraId="0258FBC0" w14:textId="79D359D4"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hyperlink w:anchor="_JSON_PACKET_ID_NOT_FOUND" w:history="1">
              <w:r w:rsidR="00B67FCD" w:rsidRPr="007F3B38">
                <w:rPr>
                  <w:rStyle w:val="Hyperlink"/>
                  <w:rFonts w:asciiTheme="minorHAnsi" w:hAnsiTheme="minorHAnsi" w:cstheme="minorHAnsi"/>
                </w:rPr>
                <w:t>JSON_PACKET_ID_NOT_FOUND</w:t>
              </w:r>
            </w:hyperlink>
          </w:p>
        </w:tc>
      </w:tr>
      <w:tr w:rsidR="00B67FCD" w:rsidRPr="007F3B38" w14:paraId="76EB583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5A37ED0" w14:textId="0612459C" w:rsidR="00B67FCD" w:rsidRPr="007F3B38" w:rsidRDefault="00B67FCD" w:rsidP="00B67FCD">
            <w:pPr>
              <w:spacing w:before="40" w:after="40"/>
              <w:jc w:val="center"/>
              <w:rPr>
                <w:rFonts w:asciiTheme="minorHAnsi" w:hAnsiTheme="minorHAnsi" w:cstheme="minorHAnsi"/>
                <w:color w:val="000000"/>
                <w:sz w:val="22"/>
                <w:szCs w:val="22"/>
              </w:rPr>
            </w:pPr>
            <w:r w:rsidRPr="007F3B38">
              <w:rPr>
                <w:rFonts w:asciiTheme="minorHAnsi" w:hAnsiTheme="minorHAnsi" w:cstheme="minorHAnsi"/>
                <w:color w:val="000000"/>
                <w:sz w:val="22"/>
                <w:szCs w:val="22"/>
              </w:rPr>
              <w:t>2</w:t>
            </w:r>
          </w:p>
        </w:tc>
        <w:tc>
          <w:tcPr>
            <w:tcW w:w="9144" w:type="dxa"/>
          </w:tcPr>
          <w:p w14:paraId="7C44CFF8" w14:textId="0539D678"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JSON_PACKET_ID_UNKNOWN" w:history="1">
              <w:r w:rsidR="00B67FCD" w:rsidRPr="007F3B38">
                <w:rPr>
                  <w:rStyle w:val="Hyperlink"/>
                  <w:rFonts w:asciiTheme="minorHAnsi" w:hAnsiTheme="minorHAnsi" w:cstheme="minorHAnsi"/>
                </w:rPr>
                <w:t>JSON_PACKET_ID_UNKNOWN</w:t>
              </w:r>
            </w:hyperlink>
          </w:p>
        </w:tc>
      </w:tr>
      <w:tr w:rsidR="00B67FCD" w:rsidRPr="007F3B38" w14:paraId="415C1473" w14:textId="03D4DE80"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269D9C5" w14:textId="0BCE52BE"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w:t>
            </w:r>
          </w:p>
        </w:tc>
        <w:tc>
          <w:tcPr>
            <w:tcW w:w="9144" w:type="dxa"/>
          </w:tcPr>
          <w:p w14:paraId="01D41CA8" w14:textId="18A9C3AF"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SG_SEQ_NO_NOT_FOUND" w:history="1">
              <w:r w:rsidR="00B67FCD" w:rsidRPr="007F3B38">
                <w:rPr>
                  <w:rStyle w:val="Hyperlink"/>
                  <w:rFonts w:asciiTheme="minorHAnsi" w:hAnsiTheme="minorHAnsi" w:cstheme="minorHAnsi"/>
                </w:rPr>
                <w:t>MSG_SEQ_NO_NOT_FOUND</w:t>
              </w:r>
            </w:hyperlink>
          </w:p>
        </w:tc>
      </w:tr>
      <w:tr w:rsidR="00B67FCD" w:rsidRPr="007F3B38" w14:paraId="4074A782" w14:textId="0EDB8885"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74B760" w14:textId="5BDD55E5"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4</w:t>
            </w:r>
          </w:p>
        </w:tc>
        <w:tc>
          <w:tcPr>
            <w:tcW w:w="9144" w:type="dxa"/>
          </w:tcPr>
          <w:p w14:paraId="67ABAF65" w14:textId="0DF92B44"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SER_NO_NOT_FOUND" w:history="1">
              <w:r w:rsidR="00B67FCD" w:rsidRPr="007F3B38">
                <w:rPr>
                  <w:rStyle w:val="Hyperlink"/>
                  <w:rFonts w:asciiTheme="minorHAnsi" w:hAnsiTheme="minorHAnsi" w:cstheme="minorHAnsi"/>
                </w:rPr>
                <w:t>GWY_SER_NO_NOT_FOUND</w:t>
              </w:r>
            </w:hyperlink>
          </w:p>
        </w:tc>
      </w:tr>
      <w:tr w:rsidR="00B67FCD" w:rsidRPr="007F3B38" w14:paraId="1B31531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37E4E48" w14:textId="6FC21913"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lastRenderedPageBreak/>
              <w:t>5</w:t>
            </w:r>
          </w:p>
        </w:tc>
        <w:tc>
          <w:tcPr>
            <w:tcW w:w="9144" w:type="dxa"/>
          </w:tcPr>
          <w:p w14:paraId="4F8E2514" w14:textId="5011210C"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SER_NO_INVALID" w:history="1">
              <w:r w:rsidR="00B67FCD" w:rsidRPr="007F3B38">
                <w:rPr>
                  <w:rStyle w:val="Hyperlink"/>
                  <w:rFonts w:asciiTheme="minorHAnsi" w:hAnsiTheme="minorHAnsi" w:cstheme="minorHAnsi"/>
                </w:rPr>
                <w:t>GWY_SER_NO_INVALID</w:t>
              </w:r>
            </w:hyperlink>
          </w:p>
        </w:tc>
      </w:tr>
      <w:tr w:rsidR="00B67FCD" w:rsidRPr="007F3B38" w14:paraId="4728E582" w14:textId="1D6A178A"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614FE15" w14:textId="7B7EE397"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6</w:t>
            </w:r>
          </w:p>
        </w:tc>
        <w:tc>
          <w:tcPr>
            <w:tcW w:w="9144" w:type="dxa"/>
          </w:tcPr>
          <w:p w14:paraId="5E644145" w14:textId="3E183027"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ATION_NOT_FOUND" w:history="1">
              <w:r w:rsidR="00B67FCD" w:rsidRPr="007F3B38">
                <w:rPr>
                  <w:rStyle w:val="Hyperlink"/>
                  <w:rFonts w:asciiTheme="minorHAnsi" w:hAnsiTheme="minorHAnsi" w:cstheme="minorHAnsi"/>
                </w:rPr>
                <w:t>LOCATION_NOT_FOUND</w:t>
              </w:r>
            </w:hyperlink>
          </w:p>
        </w:tc>
      </w:tr>
      <w:tr w:rsidR="00B67FCD" w:rsidRPr="007F3B38" w14:paraId="3EF1550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7185E41" w14:textId="3F2F8B06"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7</w:t>
            </w:r>
          </w:p>
        </w:tc>
        <w:tc>
          <w:tcPr>
            <w:tcW w:w="9144" w:type="dxa"/>
          </w:tcPr>
          <w:p w14:paraId="0CE4C1F4" w14:textId="05CF9697"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ATION_NOT_FOUND" w:history="1">
              <w:r w:rsidR="00B67FCD" w:rsidRPr="007F3B38">
                <w:rPr>
                  <w:rStyle w:val="Hyperlink"/>
                  <w:rFonts w:asciiTheme="minorHAnsi" w:hAnsiTheme="minorHAnsi" w:cstheme="minorHAnsi"/>
                </w:rPr>
                <w:t>LOCATION_EXCEEDING_RANGE</w:t>
              </w:r>
            </w:hyperlink>
          </w:p>
        </w:tc>
      </w:tr>
      <w:tr w:rsidR="00B67FCD" w:rsidRPr="007F3B38" w14:paraId="210137E2" w14:textId="617EA3CA"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466AA51" w14:textId="66BB7AC0"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8</w:t>
            </w:r>
          </w:p>
        </w:tc>
        <w:tc>
          <w:tcPr>
            <w:tcW w:w="9144" w:type="dxa"/>
          </w:tcPr>
          <w:p w14:paraId="51A0CDBA" w14:textId="37AC1883"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COMM_TIMEOUT" w:history="1">
              <w:r w:rsidR="00B67FCD" w:rsidRPr="007F3B38">
                <w:rPr>
                  <w:rStyle w:val="Hyperlink"/>
                  <w:rFonts w:asciiTheme="minorHAnsi" w:hAnsiTheme="minorHAnsi" w:cstheme="minorHAnsi"/>
                </w:rPr>
                <w:t>NODE_COMM_TIMEOUT</w:t>
              </w:r>
            </w:hyperlink>
          </w:p>
        </w:tc>
      </w:tr>
      <w:tr w:rsidR="00B67FCD" w:rsidRPr="007F3B38" w14:paraId="0DF92B26" w14:textId="16A62699"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0E33538" w14:textId="42A4B70C"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9</w:t>
            </w:r>
          </w:p>
        </w:tc>
        <w:tc>
          <w:tcPr>
            <w:tcW w:w="9144" w:type="dxa"/>
          </w:tcPr>
          <w:p w14:paraId="277D5380" w14:textId="1D642C93"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NOT_REG" w:history="1">
              <w:r w:rsidR="00B67FCD" w:rsidRPr="007F3B38">
                <w:rPr>
                  <w:rStyle w:val="Hyperlink"/>
                  <w:rFonts w:asciiTheme="minorHAnsi" w:hAnsiTheme="minorHAnsi" w:cstheme="minorHAnsi"/>
                </w:rPr>
                <w:t>GWY_NOT_REG</w:t>
              </w:r>
            </w:hyperlink>
          </w:p>
        </w:tc>
      </w:tr>
      <w:tr w:rsidR="00B67FCD" w:rsidRPr="007F3B38" w14:paraId="521158F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EF64715" w14:textId="1592FB05"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10</w:t>
            </w:r>
          </w:p>
        </w:tc>
        <w:tc>
          <w:tcPr>
            <w:tcW w:w="9144" w:type="dxa"/>
          </w:tcPr>
          <w:p w14:paraId="4911FC85" w14:textId="0888665D"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ALREADY_REG" w:history="1">
              <w:r w:rsidR="00B67FCD" w:rsidRPr="007F3B38">
                <w:rPr>
                  <w:rStyle w:val="Hyperlink"/>
                  <w:rFonts w:asciiTheme="minorHAnsi" w:hAnsiTheme="minorHAnsi" w:cstheme="minorHAnsi"/>
                </w:rPr>
                <w:t>GWY_ALREADY_REG</w:t>
              </w:r>
            </w:hyperlink>
          </w:p>
        </w:tc>
      </w:tr>
      <w:tr w:rsidR="00B67FCD" w:rsidRPr="007F3B38" w14:paraId="2704D7B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21C604C" w14:textId="26304F84"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11</w:t>
            </w:r>
          </w:p>
        </w:tc>
        <w:tc>
          <w:tcPr>
            <w:tcW w:w="9144" w:type="dxa"/>
          </w:tcPr>
          <w:p w14:paraId="75A71CB2" w14:textId="59801D7D"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AC_ID_NOT_FOUND" w:history="1">
              <w:r w:rsidR="00B67FCD" w:rsidRPr="007F3B38">
                <w:rPr>
                  <w:rStyle w:val="Hyperlink"/>
                  <w:rFonts w:asciiTheme="minorHAnsi" w:hAnsiTheme="minorHAnsi" w:cstheme="minorHAnsi"/>
                </w:rPr>
                <w:t>MAC_ID_NOT_FOUND</w:t>
              </w:r>
            </w:hyperlink>
          </w:p>
        </w:tc>
      </w:tr>
      <w:tr w:rsidR="00B67FCD" w:rsidRPr="007F3B38" w14:paraId="22ED2252" w14:textId="7DBA4889"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7CE168B" w14:textId="621C04B9"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12</w:t>
            </w:r>
          </w:p>
        </w:tc>
        <w:tc>
          <w:tcPr>
            <w:tcW w:w="9144" w:type="dxa"/>
          </w:tcPr>
          <w:p w14:paraId="08438FB7" w14:textId="77AE67E2"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AC_ID_CONTAINS_INVALID_CHARS_OR_IN" w:history="1">
              <w:r w:rsidR="00B67FCD" w:rsidRPr="007F3B38">
                <w:rPr>
                  <w:rStyle w:val="Hyperlink"/>
                  <w:rFonts w:asciiTheme="minorHAnsi" w:hAnsiTheme="minorHAnsi" w:cstheme="minorHAnsi"/>
                </w:rPr>
                <w:t>MAC_ID_CONTAINS_INVALID_CHARS_OR_INVALID_FORMAT</w:t>
              </w:r>
            </w:hyperlink>
          </w:p>
        </w:tc>
      </w:tr>
      <w:tr w:rsidR="00B67FCD" w:rsidRPr="007F3B38" w14:paraId="721E6C84"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A596E62" w14:textId="335FF436"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13</w:t>
            </w:r>
          </w:p>
        </w:tc>
        <w:tc>
          <w:tcPr>
            <w:tcW w:w="9144" w:type="dxa"/>
          </w:tcPr>
          <w:p w14:paraId="13EC7A59" w14:textId="468A8D11"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INVALID_MAC_ID_LENGTH" w:history="1">
              <w:r w:rsidR="00B67FCD" w:rsidRPr="007F3B38">
                <w:rPr>
                  <w:rStyle w:val="Hyperlink"/>
                  <w:rFonts w:asciiTheme="minorHAnsi" w:hAnsiTheme="minorHAnsi" w:cstheme="minorHAnsi"/>
                </w:rPr>
                <w:t>INVALID_MAC_ID_LENGTH</w:t>
              </w:r>
            </w:hyperlink>
          </w:p>
        </w:tc>
      </w:tr>
      <w:tr w:rsidR="00B67FCD" w:rsidRPr="007F3B38" w14:paraId="16E6D979" w14:textId="47CCC0BE"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0D4F122" w14:textId="45372F7B"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14</w:t>
            </w:r>
          </w:p>
        </w:tc>
        <w:tc>
          <w:tcPr>
            <w:tcW w:w="9144" w:type="dxa"/>
          </w:tcPr>
          <w:p w14:paraId="143380F4" w14:textId="2FB86AD9"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SER_NO_NOT_FOUND" w:history="1">
              <w:r w:rsidR="00B67FCD" w:rsidRPr="007F3B38">
                <w:rPr>
                  <w:rStyle w:val="Hyperlink"/>
                  <w:rFonts w:asciiTheme="minorHAnsi" w:hAnsiTheme="minorHAnsi" w:cstheme="minorHAnsi"/>
                </w:rPr>
                <w:t>NODE_SER_NO_NOT_FOUND</w:t>
              </w:r>
            </w:hyperlink>
          </w:p>
        </w:tc>
      </w:tr>
      <w:tr w:rsidR="00B67FCD" w:rsidRPr="007F3B38" w14:paraId="452494E0" w14:textId="0C26C534"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0A576C7" w14:textId="405D760E"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15</w:t>
            </w:r>
          </w:p>
        </w:tc>
        <w:tc>
          <w:tcPr>
            <w:tcW w:w="9144" w:type="dxa"/>
          </w:tcPr>
          <w:p w14:paraId="26CA978C" w14:textId="4A661951"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ELEMENT_ADDR_NOT_FOUND" w:history="1">
              <w:r w:rsidR="00B67FCD" w:rsidRPr="007F3B38">
                <w:rPr>
                  <w:rStyle w:val="Hyperlink"/>
                  <w:rFonts w:asciiTheme="minorHAnsi" w:hAnsiTheme="minorHAnsi" w:cstheme="minorHAnsi"/>
                </w:rPr>
                <w:t>ELEMENT_ADDR_NOT_FOUND</w:t>
              </w:r>
            </w:hyperlink>
          </w:p>
        </w:tc>
      </w:tr>
      <w:tr w:rsidR="00B67FCD" w:rsidRPr="007F3B38" w14:paraId="5313309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2840EE6" w14:textId="39F5F22F"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16</w:t>
            </w:r>
          </w:p>
        </w:tc>
        <w:tc>
          <w:tcPr>
            <w:tcW w:w="9144" w:type="dxa"/>
          </w:tcPr>
          <w:p w14:paraId="4F3C7FAB" w14:textId="3C0A7C98"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NOT_CONFIGURED_WITH_AC_REMOTE" w:history="1">
              <w:r w:rsidR="00B67FCD" w:rsidRPr="007F3B38">
                <w:rPr>
                  <w:rStyle w:val="Hyperlink"/>
                  <w:rFonts w:asciiTheme="minorHAnsi" w:hAnsiTheme="minorHAnsi" w:cstheme="minorHAnsi"/>
                </w:rPr>
                <w:t>GWY_NOT_CONFIGURED_WITH_AC_REMOTE</w:t>
              </w:r>
            </w:hyperlink>
          </w:p>
        </w:tc>
      </w:tr>
      <w:tr w:rsidR="00B67FCD" w:rsidRPr="007F3B38" w14:paraId="211058C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42A8A40" w14:textId="0AC164C4"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17</w:t>
            </w:r>
          </w:p>
        </w:tc>
        <w:tc>
          <w:tcPr>
            <w:tcW w:w="9144" w:type="dxa"/>
          </w:tcPr>
          <w:p w14:paraId="7F06ABF6" w14:textId="61EC8928"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NOT_CONFIGURED_WITH_AC_REMOTE" w:history="1">
              <w:r w:rsidR="00B67FCD" w:rsidRPr="007F3B38">
                <w:rPr>
                  <w:rStyle w:val="Hyperlink"/>
                  <w:rFonts w:asciiTheme="minorHAnsi" w:hAnsiTheme="minorHAnsi" w:cstheme="minorHAnsi"/>
                </w:rPr>
                <w:t>NODE_NOT_CONFIGURED_WITH_AC_REMOTE</w:t>
              </w:r>
            </w:hyperlink>
          </w:p>
        </w:tc>
      </w:tr>
      <w:tr w:rsidR="00B67FCD" w:rsidRPr="007F3B38" w14:paraId="39DBD53D"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664308" w14:textId="0F565566"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18</w:t>
            </w:r>
          </w:p>
        </w:tc>
        <w:tc>
          <w:tcPr>
            <w:tcW w:w="9144" w:type="dxa"/>
          </w:tcPr>
          <w:p w14:paraId="3D265882" w14:textId="2EC32525"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OWER_NOT_FOUND" w:history="1">
              <w:r w:rsidR="00B67FCD" w:rsidRPr="007F3B38">
                <w:rPr>
                  <w:rStyle w:val="Hyperlink"/>
                  <w:rFonts w:asciiTheme="minorHAnsi" w:hAnsiTheme="minorHAnsi" w:cstheme="minorHAnsi"/>
                </w:rPr>
                <w:t>POWER_NOT_FOUND</w:t>
              </w:r>
            </w:hyperlink>
          </w:p>
        </w:tc>
      </w:tr>
      <w:tr w:rsidR="00B67FCD" w:rsidRPr="007F3B38" w14:paraId="78E4D17D"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F02E515" w14:textId="51179B3B"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19</w:t>
            </w:r>
          </w:p>
        </w:tc>
        <w:tc>
          <w:tcPr>
            <w:tcW w:w="9144" w:type="dxa"/>
          </w:tcPr>
          <w:p w14:paraId="6D1B31AA" w14:textId="2051C860"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OWER_EXCEEDING_RANGE" w:history="1">
              <w:r w:rsidR="00B67FCD" w:rsidRPr="007F3B38">
                <w:rPr>
                  <w:rStyle w:val="Hyperlink"/>
                  <w:rFonts w:asciiTheme="minorHAnsi" w:hAnsiTheme="minorHAnsi" w:cstheme="minorHAnsi"/>
                </w:rPr>
                <w:t>POWER_EXCEEDING_RANGE</w:t>
              </w:r>
            </w:hyperlink>
          </w:p>
        </w:tc>
      </w:tr>
      <w:tr w:rsidR="00B67FCD" w:rsidRPr="007F3B38" w14:paraId="7413DCFC"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3E01607" w14:textId="668162C2"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20</w:t>
            </w:r>
          </w:p>
        </w:tc>
        <w:tc>
          <w:tcPr>
            <w:tcW w:w="9144" w:type="dxa"/>
          </w:tcPr>
          <w:p w14:paraId="56B9F983" w14:textId="0294B690"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ODE_NOT_FOUND" w:history="1">
              <w:r w:rsidR="00B67FCD" w:rsidRPr="007F3B38">
                <w:rPr>
                  <w:rStyle w:val="Hyperlink"/>
                  <w:rFonts w:asciiTheme="minorHAnsi" w:hAnsiTheme="minorHAnsi" w:cstheme="minorHAnsi"/>
                </w:rPr>
                <w:t>MODE_NOT_FOUND</w:t>
              </w:r>
            </w:hyperlink>
          </w:p>
        </w:tc>
      </w:tr>
      <w:tr w:rsidR="00B67FCD" w:rsidRPr="007F3B38" w14:paraId="321F21CC"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DCBB718" w14:textId="531D4E25"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21</w:t>
            </w:r>
          </w:p>
        </w:tc>
        <w:tc>
          <w:tcPr>
            <w:tcW w:w="9144" w:type="dxa"/>
          </w:tcPr>
          <w:p w14:paraId="7B3BDB59" w14:textId="4DEC75EB"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ODE_EXCEEDING_RANGE" w:history="1">
              <w:r w:rsidR="00B67FCD" w:rsidRPr="007F3B38">
                <w:rPr>
                  <w:rStyle w:val="Hyperlink"/>
                  <w:rFonts w:asciiTheme="minorHAnsi" w:hAnsiTheme="minorHAnsi" w:cstheme="minorHAnsi"/>
                </w:rPr>
                <w:t>MODE_EXCEEDING_RANGE</w:t>
              </w:r>
            </w:hyperlink>
          </w:p>
        </w:tc>
      </w:tr>
      <w:tr w:rsidR="00B67FCD" w:rsidRPr="007F3B38" w14:paraId="376ACB46"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46E1638" w14:textId="45BAE408"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22</w:t>
            </w:r>
          </w:p>
        </w:tc>
        <w:tc>
          <w:tcPr>
            <w:tcW w:w="9144" w:type="dxa"/>
          </w:tcPr>
          <w:p w14:paraId="4E5734FD" w14:textId="50F6D13E"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N_SPEED_NOT_FOUND" w:history="1">
              <w:r w:rsidR="00B67FCD" w:rsidRPr="007F3B38">
                <w:rPr>
                  <w:rStyle w:val="Hyperlink"/>
                  <w:rFonts w:asciiTheme="minorHAnsi" w:hAnsiTheme="minorHAnsi" w:cstheme="minorHAnsi"/>
                </w:rPr>
                <w:t>FAN_SPEED_NOT_FOUND</w:t>
              </w:r>
            </w:hyperlink>
          </w:p>
        </w:tc>
      </w:tr>
      <w:tr w:rsidR="00B67FCD" w:rsidRPr="007F3B38" w14:paraId="7CCD3325"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79DFFCE" w14:textId="59BE20D6"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23</w:t>
            </w:r>
          </w:p>
        </w:tc>
        <w:tc>
          <w:tcPr>
            <w:tcW w:w="9144" w:type="dxa"/>
          </w:tcPr>
          <w:p w14:paraId="036B6A5D" w14:textId="6C904BA8"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NSPEED_EXCEEDING_RANGE" w:history="1">
              <w:r w:rsidR="00B67FCD" w:rsidRPr="007F3B38">
                <w:rPr>
                  <w:rStyle w:val="Hyperlink"/>
                  <w:rFonts w:asciiTheme="minorHAnsi" w:hAnsiTheme="minorHAnsi" w:cstheme="minorHAnsi"/>
                </w:rPr>
                <w:t>FANSPEED_EXCEEDING_RANGE</w:t>
              </w:r>
            </w:hyperlink>
          </w:p>
        </w:tc>
      </w:tr>
      <w:tr w:rsidR="00B67FCD" w:rsidRPr="007F3B38" w14:paraId="29DF55D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0ACF72B" w14:textId="59C79E98"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24</w:t>
            </w:r>
          </w:p>
        </w:tc>
        <w:tc>
          <w:tcPr>
            <w:tcW w:w="9144" w:type="dxa"/>
          </w:tcPr>
          <w:p w14:paraId="66932301" w14:textId="1C25F4A8"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ERATURE_NOT_FOUND" w:history="1">
              <w:r w:rsidR="00B67FCD" w:rsidRPr="007F3B38">
                <w:rPr>
                  <w:rStyle w:val="Hyperlink"/>
                  <w:rFonts w:asciiTheme="minorHAnsi" w:hAnsiTheme="minorHAnsi" w:cstheme="minorHAnsi"/>
                </w:rPr>
                <w:t>TEMPERATURE_NOT_FOUND</w:t>
              </w:r>
            </w:hyperlink>
          </w:p>
        </w:tc>
      </w:tr>
      <w:tr w:rsidR="00B67FCD" w:rsidRPr="007F3B38" w14:paraId="5D62E85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9E39D9" w14:textId="7F5626FB"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25</w:t>
            </w:r>
          </w:p>
        </w:tc>
        <w:tc>
          <w:tcPr>
            <w:tcW w:w="9144" w:type="dxa"/>
          </w:tcPr>
          <w:p w14:paraId="201E04FD" w14:textId="11037A64"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ERATURE_EXCEEDING_RANGE" w:history="1">
              <w:r w:rsidR="00B67FCD" w:rsidRPr="007F3B38">
                <w:rPr>
                  <w:rStyle w:val="Hyperlink"/>
                  <w:rFonts w:asciiTheme="minorHAnsi" w:hAnsiTheme="minorHAnsi" w:cstheme="minorHAnsi"/>
                </w:rPr>
                <w:t>TEMPERATURE_EXCEEDING_RANGE</w:t>
              </w:r>
            </w:hyperlink>
          </w:p>
        </w:tc>
      </w:tr>
      <w:tr w:rsidR="00B67FCD" w:rsidRPr="007F3B38" w14:paraId="46C5319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AE80D32" w14:textId="6E8FC5EF"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26</w:t>
            </w:r>
          </w:p>
        </w:tc>
        <w:tc>
          <w:tcPr>
            <w:tcW w:w="9144" w:type="dxa"/>
          </w:tcPr>
          <w:p w14:paraId="434F2024" w14:textId="0FC9E310"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H_NOT_FOUND" w:history="1">
              <w:r w:rsidR="00B67FCD" w:rsidRPr="007F3B38">
                <w:rPr>
                  <w:rStyle w:val="Hyperlink"/>
                  <w:rFonts w:asciiTheme="minorHAnsi" w:hAnsiTheme="minorHAnsi" w:cstheme="minorHAnsi"/>
                </w:rPr>
                <w:t>SWING_H_NOT_FOUND</w:t>
              </w:r>
            </w:hyperlink>
          </w:p>
        </w:tc>
      </w:tr>
      <w:tr w:rsidR="00B67FCD" w:rsidRPr="007F3B38" w14:paraId="0A5AB53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3201121" w14:textId="2667F7A5"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27</w:t>
            </w:r>
          </w:p>
        </w:tc>
        <w:tc>
          <w:tcPr>
            <w:tcW w:w="9144" w:type="dxa"/>
          </w:tcPr>
          <w:p w14:paraId="203DE9D8" w14:textId="67CAB066"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H_EXCEEDING_RANGE" w:history="1">
              <w:r w:rsidR="00B67FCD" w:rsidRPr="007F3B38">
                <w:rPr>
                  <w:rStyle w:val="Hyperlink"/>
                  <w:rFonts w:asciiTheme="minorHAnsi" w:hAnsiTheme="minorHAnsi" w:cstheme="minorHAnsi"/>
                </w:rPr>
                <w:t>SWING_H_EXCEEDING_RANGE</w:t>
              </w:r>
            </w:hyperlink>
          </w:p>
        </w:tc>
      </w:tr>
      <w:tr w:rsidR="00B67FCD" w:rsidRPr="007F3B38" w14:paraId="602846E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51F177A" w14:textId="38667C77"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28</w:t>
            </w:r>
          </w:p>
        </w:tc>
        <w:tc>
          <w:tcPr>
            <w:tcW w:w="9144" w:type="dxa"/>
          </w:tcPr>
          <w:p w14:paraId="14D45586" w14:textId="025A4DED"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V_NOT_FOUND" w:history="1">
              <w:r w:rsidR="00B67FCD" w:rsidRPr="007F3B38">
                <w:rPr>
                  <w:rStyle w:val="Hyperlink"/>
                  <w:rFonts w:asciiTheme="minorHAnsi" w:hAnsiTheme="minorHAnsi" w:cstheme="minorHAnsi"/>
                </w:rPr>
                <w:t>SWING_V_NOT_FOUND</w:t>
              </w:r>
            </w:hyperlink>
          </w:p>
        </w:tc>
      </w:tr>
      <w:tr w:rsidR="00B67FCD" w:rsidRPr="007F3B38" w14:paraId="7866D9D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6BF1218" w14:textId="78DC3716"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29</w:t>
            </w:r>
          </w:p>
        </w:tc>
        <w:tc>
          <w:tcPr>
            <w:tcW w:w="9144" w:type="dxa"/>
          </w:tcPr>
          <w:p w14:paraId="1B262CAA" w14:textId="101CC2F7"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V_EXCEEDING_RANGE" w:history="1">
              <w:r w:rsidR="00B67FCD" w:rsidRPr="007F3B38">
                <w:rPr>
                  <w:rStyle w:val="Hyperlink"/>
                  <w:rFonts w:asciiTheme="minorHAnsi" w:hAnsiTheme="minorHAnsi" w:cstheme="minorHAnsi"/>
                </w:rPr>
                <w:t>SWING_V_EXCEEDING_RANGE</w:t>
              </w:r>
            </w:hyperlink>
          </w:p>
        </w:tc>
      </w:tr>
      <w:tr w:rsidR="00B67FCD" w:rsidRPr="007F3B38" w14:paraId="4B691CA4"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83C5AA9" w14:textId="5F008CF1"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30</w:t>
            </w:r>
          </w:p>
        </w:tc>
        <w:tc>
          <w:tcPr>
            <w:tcW w:w="9144" w:type="dxa"/>
          </w:tcPr>
          <w:p w14:paraId="1E6EE395" w14:textId="0112532F"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NTIMER_NOT_FOUND" w:history="1">
              <w:r w:rsidR="00B67FCD" w:rsidRPr="007F3B38">
                <w:rPr>
                  <w:rStyle w:val="Hyperlink"/>
                  <w:rFonts w:asciiTheme="minorHAnsi" w:hAnsiTheme="minorHAnsi" w:cstheme="minorHAnsi"/>
                </w:rPr>
                <w:t>ONTIMER_NOT_FOUND</w:t>
              </w:r>
            </w:hyperlink>
          </w:p>
        </w:tc>
      </w:tr>
      <w:tr w:rsidR="00B67FCD" w:rsidRPr="007F3B38" w14:paraId="35F6D92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ED85293" w14:textId="369DEF5E"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31</w:t>
            </w:r>
          </w:p>
        </w:tc>
        <w:tc>
          <w:tcPr>
            <w:tcW w:w="9144" w:type="dxa"/>
          </w:tcPr>
          <w:p w14:paraId="5BE4B9ED" w14:textId="76FEA1A8"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NTIMER_EXCEEDING_RANGE" w:history="1">
              <w:r w:rsidR="00B67FCD" w:rsidRPr="007F3B38">
                <w:rPr>
                  <w:rStyle w:val="Hyperlink"/>
                  <w:rFonts w:asciiTheme="minorHAnsi" w:hAnsiTheme="minorHAnsi" w:cstheme="minorHAnsi"/>
                </w:rPr>
                <w:t>ONTIMER_EXCEEDING_RANGE</w:t>
              </w:r>
            </w:hyperlink>
          </w:p>
        </w:tc>
      </w:tr>
      <w:tr w:rsidR="00B67FCD" w:rsidRPr="007F3B38" w14:paraId="44ED0A1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2DBF8A2" w14:textId="3E59A78F"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32</w:t>
            </w:r>
          </w:p>
        </w:tc>
        <w:tc>
          <w:tcPr>
            <w:tcW w:w="9144" w:type="dxa"/>
          </w:tcPr>
          <w:p w14:paraId="6BDE298D" w14:textId="23D73C7C"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FFTIMER_NOT_FOUND" w:history="1">
              <w:r w:rsidR="00B67FCD" w:rsidRPr="007F3B38">
                <w:rPr>
                  <w:rStyle w:val="Hyperlink"/>
                  <w:rFonts w:asciiTheme="minorHAnsi" w:hAnsiTheme="minorHAnsi" w:cstheme="minorHAnsi"/>
                </w:rPr>
                <w:t>OFFTIMER_NOT_FOUND</w:t>
              </w:r>
            </w:hyperlink>
          </w:p>
        </w:tc>
      </w:tr>
      <w:tr w:rsidR="00B67FCD" w:rsidRPr="007F3B38" w14:paraId="39FCE0FB"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A725E89" w14:textId="4A62265B"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33</w:t>
            </w:r>
          </w:p>
        </w:tc>
        <w:tc>
          <w:tcPr>
            <w:tcW w:w="9144" w:type="dxa"/>
          </w:tcPr>
          <w:p w14:paraId="30A1606C" w14:textId="321739F9"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FFTIMER_EXCEEDING_RANGE" w:history="1">
              <w:r w:rsidR="00B67FCD" w:rsidRPr="007F3B38">
                <w:rPr>
                  <w:rStyle w:val="Hyperlink"/>
                  <w:rFonts w:asciiTheme="minorHAnsi" w:hAnsiTheme="minorHAnsi" w:cstheme="minorHAnsi"/>
                </w:rPr>
                <w:t>OFFTIMER_EXCEEDING_RANGE</w:t>
              </w:r>
            </w:hyperlink>
          </w:p>
        </w:tc>
      </w:tr>
      <w:tr w:rsidR="00B67FCD" w:rsidRPr="007F3B38" w14:paraId="2733472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9974C47" w14:textId="1B95F13C"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34</w:t>
            </w:r>
          </w:p>
        </w:tc>
        <w:tc>
          <w:tcPr>
            <w:tcW w:w="9144" w:type="dxa"/>
          </w:tcPr>
          <w:p w14:paraId="5C55F8AA" w14:textId="0D5E5E4C"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KING_NOT_FOUND" w:history="1">
              <w:r w:rsidR="00B67FCD" w:rsidRPr="007F3B38">
                <w:rPr>
                  <w:rStyle w:val="Hyperlink"/>
                  <w:rFonts w:asciiTheme="minorHAnsi" w:hAnsiTheme="minorHAnsi" w:cstheme="minorHAnsi"/>
                </w:rPr>
                <w:t>LOCKING_NOT_FOUND</w:t>
              </w:r>
            </w:hyperlink>
          </w:p>
        </w:tc>
      </w:tr>
      <w:tr w:rsidR="00B67FCD" w:rsidRPr="007F3B38" w14:paraId="12BFE2B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ED7765D" w14:textId="572D5AD9"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35</w:t>
            </w:r>
          </w:p>
        </w:tc>
        <w:tc>
          <w:tcPr>
            <w:tcW w:w="9144" w:type="dxa"/>
          </w:tcPr>
          <w:p w14:paraId="5AE4B350" w14:textId="3387010E"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KING_EXCEEDING_RANGE" w:history="1">
              <w:r w:rsidR="00B67FCD" w:rsidRPr="007F3B38">
                <w:rPr>
                  <w:rStyle w:val="Hyperlink"/>
                  <w:rFonts w:asciiTheme="minorHAnsi" w:hAnsiTheme="minorHAnsi" w:cstheme="minorHAnsi"/>
                </w:rPr>
                <w:t>LOCKING_EXCEEDING_RANGE</w:t>
              </w:r>
            </w:hyperlink>
          </w:p>
        </w:tc>
      </w:tr>
      <w:tr w:rsidR="00B67FCD" w:rsidRPr="007F3B38" w14:paraId="3384C1E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5C21617" w14:textId="4BAEBC21"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36</w:t>
            </w:r>
          </w:p>
        </w:tc>
        <w:tc>
          <w:tcPr>
            <w:tcW w:w="9144" w:type="dxa"/>
          </w:tcPr>
          <w:p w14:paraId="21D640E8" w14:textId="4691D435"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UP_LIMIT_NOT_FOUND" w:history="1">
              <w:r w:rsidR="00B67FCD" w:rsidRPr="007F3B38">
                <w:rPr>
                  <w:rStyle w:val="Hyperlink"/>
                  <w:rFonts w:asciiTheme="minorHAnsi" w:hAnsiTheme="minorHAnsi" w:cstheme="minorHAnsi"/>
                </w:rPr>
                <w:t>TEMP_LOCK_UP_LIMIT_NOT_FOUND</w:t>
              </w:r>
            </w:hyperlink>
          </w:p>
        </w:tc>
      </w:tr>
      <w:tr w:rsidR="00B67FCD" w:rsidRPr="007F3B38" w14:paraId="5BF5D3F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178ADC3" w14:textId="45C028D2"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37</w:t>
            </w:r>
          </w:p>
        </w:tc>
        <w:tc>
          <w:tcPr>
            <w:tcW w:w="9144" w:type="dxa"/>
          </w:tcPr>
          <w:p w14:paraId="1DAEF4E6" w14:textId="2B483220"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LOW_LIMIT_NOT_FOUND" w:history="1">
              <w:r w:rsidR="00B67FCD" w:rsidRPr="007F3B38">
                <w:rPr>
                  <w:rStyle w:val="Hyperlink"/>
                  <w:rFonts w:asciiTheme="minorHAnsi" w:hAnsiTheme="minorHAnsi" w:cstheme="minorHAnsi"/>
                </w:rPr>
                <w:t>TEMP_LOCK_LOW_LIMIT_NOT_FOUND</w:t>
              </w:r>
            </w:hyperlink>
          </w:p>
        </w:tc>
      </w:tr>
      <w:tr w:rsidR="00B67FCD" w:rsidRPr="007F3B38" w14:paraId="6F7CFB62"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8FD3425" w14:textId="06EFFEFA"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38</w:t>
            </w:r>
          </w:p>
        </w:tc>
        <w:tc>
          <w:tcPr>
            <w:tcW w:w="9144" w:type="dxa"/>
          </w:tcPr>
          <w:p w14:paraId="74C61E15" w14:textId="5A63FE26"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UP_LIMIT_EXCEEDS_ABS_TEMP" w:history="1">
              <w:r w:rsidR="00B67FCD" w:rsidRPr="007F3B38">
                <w:rPr>
                  <w:rStyle w:val="Hyperlink"/>
                  <w:rFonts w:asciiTheme="minorHAnsi" w:hAnsiTheme="minorHAnsi" w:cstheme="minorHAnsi"/>
                </w:rPr>
                <w:t>TEMP_LOCK_UP_LIMIT_EXCEEDS_ABS_TEMP_UP_LIMIT</w:t>
              </w:r>
            </w:hyperlink>
          </w:p>
        </w:tc>
      </w:tr>
      <w:tr w:rsidR="00B67FCD" w:rsidRPr="007F3B38" w14:paraId="7B84B31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4A32F12" w14:textId="0FEF7764"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39</w:t>
            </w:r>
          </w:p>
        </w:tc>
        <w:tc>
          <w:tcPr>
            <w:tcW w:w="9144" w:type="dxa"/>
          </w:tcPr>
          <w:p w14:paraId="53519317" w14:textId="4265F634"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LOW_LIMIT_EXCEEDS_ABS_TEM" w:history="1">
              <w:r w:rsidR="00B67FCD" w:rsidRPr="007F3B38">
                <w:rPr>
                  <w:rStyle w:val="Hyperlink"/>
                  <w:rFonts w:asciiTheme="minorHAnsi" w:hAnsiTheme="minorHAnsi" w:cstheme="minorHAnsi"/>
                </w:rPr>
                <w:t>TEMP_LOCK_LOW_LIMIT_EXCEEDS_ABS_TEMP_LOW_LIMIT</w:t>
              </w:r>
            </w:hyperlink>
          </w:p>
        </w:tc>
      </w:tr>
      <w:tr w:rsidR="00B67FCD" w:rsidRPr="007F3B38" w14:paraId="63B09FA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2B05B3E" w14:textId="273BF0B3"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40</w:t>
            </w:r>
          </w:p>
        </w:tc>
        <w:tc>
          <w:tcPr>
            <w:tcW w:w="9144" w:type="dxa"/>
          </w:tcPr>
          <w:p w14:paraId="72A94B09" w14:textId="00FEF086"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ILLOGICAL_LOCKING_TEMP_LIMIT" w:history="1">
              <w:r w:rsidR="00B67FCD" w:rsidRPr="007F3B38">
                <w:rPr>
                  <w:rStyle w:val="Hyperlink"/>
                  <w:rFonts w:asciiTheme="minorHAnsi" w:hAnsiTheme="minorHAnsi" w:cstheme="minorHAnsi"/>
                </w:rPr>
                <w:t>ILLOGICAL_LOCKING_TEMP_LIMIT</w:t>
              </w:r>
            </w:hyperlink>
          </w:p>
        </w:tc>
      </w:tr>
      <w:tr w:rsidR="00B67FCD" w:rsidRPr="007F3B38" w14:paraId="39D69CB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E587168" w14:textId="77682476"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lastRenderedPageBreak/>
              <w:t>41</w:t>
            </w:r>
          </w:p>
        </w:tc>
        <w:tc>
          <w:tcPr>
            <w:tcW w:w="9144" w:type="dxa"/>
          </w:tcPr>
          <w:p w14:paraId="6203761A" w14:textId="0FF4BBD2"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UBLISH_PERIOD_NOT_FOUND" w:history="1">
              <w:r w:rsidR="00B67FCD" w:rsidRPr="007F3B38">
                <w:rPr>
                  <w:rStyle w:val="Hyperlink"/>
                  <w:rFonts w:asciiTheme="minorHAnsi" w:hAnsiTheme="minorHAnsi" w:cstheme="minorHAnsi"/>
                </w:rPr>
                <w:t>PUBLISH_PERIOD_NOT_FOUND</w:t>
              </w:r>
            </w:hyperlink>
          </w:p>
        </w:tc>
      </w:tr>
      <w:tr w:rsidR="00B67FCD" w:rsidRPr="007F3B38" w14:paraId="203F803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707D47B" w14:textId="7EC7467A" w:rsidR="00B67FCD" w:rsidRPr="007F3B38" w:rsidRDefault="00B67FCD" w:rsidP="00B67FCD">
            <w:pPr>
              <w:spacing w:before="40" w:after="40"/>
              <w:jc w:val="center"/>
              <w:rPr>
                <w:rFonts w:asciiTheme="minorHAnsi" w:hAnsiTheme="minorHAnsi" w:cstheme="minorHAnsi"/>
              </w:rPr>
            </w:pPr>
            <w:r w:rsidRPr="007F3B38">
              <w:rPr>
                <w:rFonts w:asciiTheme="minorHAnsi" w:hAnsiTheme="minorHAnsi" w:cstheme="minorHAnsi"/>
                <w:color w:val="000000"/>
                <w:sz w:val="22"/>
                <w:szCs w:val="22"/>
              </w:rPr>
              <w:t>42</w:t>
            </w:r>
          </w:p>
        </w:tc>
        <w:tc>
          <w:tcPr>
            <w:tcW w:w="9144" w:type="dxa"/>
          </w:tcPr>
          <w:p w14:paraId="226F3B37" w14:textId="09F4267A"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UBLISH_PERIOD_EXCEEDS_RANGE" w:history="1">
              <w:r w:rsidR="00B67FCD" w:rsidRPr="007F3B38">
                <w:rPr>
                  <w:rStyle w:val="Hyperlink"/>
                  <w:rFonts w:asciiTheme="minorHAnsi" w:hAnsiTheme="minorHAnsi" w:cstheme="minorHAnsi"/>
                </w:rPr>
                <w:t>PUBLISH_PERIOD_EXCEEDS_RANGE</w:t>
              </w:r>
            </w:hyperlink>
          </w:p>
        </w:tc>
      </w:tr>
      <w:tr w:rsidR="00B67FCD" w:rsidRPr="007F3B38" w14:paraId="50A258F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440B73D" w14:textId="7D9CC110" w:rsidR="00B67FCD" w:rsidRPr="007F3B38" w:rsidRDefault="00B67FCD" w:rsidP="00B67FCD">
            <w:pPr>
              <w:spacing w:before="40" w:after="40"/>
              <w:jc w:val="center"/>
              <w:rPr>
                <w:rFonts w:asciiTheme="minorHAnsi" w:hAnsiTheme="minorHAnsi" w:cstheme="minorHAnsi"/>
                <w:color w:val="000000"/>
                <w:sz w:val="22"/>
                <w:szCs w:val="22"/>
              </w:rPr>
            </w:pPr>
            <w:r w:rsidRPr="007F3B38">
              <w:rPr>
                <w:rFonts w:asciiTheme="minorHAnsi" w:hAnsiTheme="minorHAnsi" w:cstheme="minorHAnsi"/>
                <w:color w:val="000000"/>
                <w:sz w:val="22"/>
                <w:szCs w:val="22"/>
              </w:rPr>
              <w:t>43</w:t>
            </w:r>
          </w:p>
        </w:tc>
        <w:tc>
          <w:tcPr>
            <w:tcW w:w="9144" w:type="dxa"/>
          </w:tcPr>
          <w:p w14:paraId="71C29385" w14:textId="4F48388F"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SG_SEQ_NO_EXCEEDING_RANGE" w:history="1">
              <w:r w:rsidR="00B67FCD" w:rsidRPr="007F3B38">
                <w:rPr>
                  <w:rStyle w:val="Hyperlink"/>
                  <w:rFonts w:asciiTheme="minorHAnsi" w:hAnsiTheme="minorHAnsi" w:cstheme="minorHAnsi"/>
                </w:rPr>
                <w:t>MSG_SEQ_NO_EXCEEDING_RANGE</w:t>
              </w:r>
            </w:hyperlink>
          </w:p>
        </w:tc>
      </w:tr>
      <w:tr w:rsidR="00B67FCD" w:rsidRPr="007F3B38" w14:paraId="34F8C62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0084267" w14:textId="0EC50B62" w:rsidR="00B67FCD" w:rsidRPr="007F3B38" w:rsidRDefault="00B67FCD" w:rsidP="00B67FCD">
            <w:pPr>
              <w:spacing w:before="40" w:after="40"/>
              <w:jc w:val="center"/>
              <w:rPr>
                <w:rFonts w:asciiTheme="minorHAnsi" w:hAnsiTheme="minorHAnsi" w:cstheme="minorHAnsi"/>
                <w:color w:val="000000"/>
                <w:sz w:val="22"/>
                <w:szCs w:val="22"/>
              </w:rPr>
            </w:pPr>
            <w:r w:rsidRPr="007F3B38">
              <w:rPr>
                <w:rFonts w:asciiTheme="minorHAnsi" w:hAnsiTheme="minorHAnsi" w:cstheme="minorHAnsi"/>
                <w:color w:val="000000"/>
                <w:sz w:val="22"/>
                <w:szCs w:val="22"/>
              </w:rPr>
              <w:t>44</w:t>
            </w:r>
          </w:p>
        </w:tc>
        <w:tc>
          <w:tcPr>
            <w:tcW w:w="9144" w:type="dxa"/>
          </w:tcPr>
          <w:p w14:paraId="47E84701" w14:textId="6B919B92"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SER_NO_INVALID" w:history="1">
              <w:r w:rsidR="00B67FCD" w:rsidRPr="007F3B38">
                <w:rPr>
                  <w:rStyle w:val="Hyperlink"/>
                  <w:rFonts w:asciiTheme="minorHAnsi" w:hAnsiTheme="minorHAnsi" w:cstheme="minorHAnsi"/>
                </w:rPr>
                <w:t>NODE_SER_NO_INVALID</w:t>
              </w:r>
            </w:hyperlink>
          </w:p>
        </w:tc>
      </w:tr>
      <w:tr w:rsidR="00B67FCD" w:rsidRPr="007F3B38" w14:paraId="33CF91AB"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D03FD28" w14:textId="4D02057F" w:rsidR="00B67FCD" w:rsidRPr="007F3B38" w:rsidRDefault="00B67FCD" w:rsidP="00B67FCD">
            <w:pPr>
              <w:spacing w:before="40" w:after="40"/>
              <w:jc w:val="center"/>
              <w:rPr>
                <w:rFonts w:asciiTheme="minorHAnsi" w:hAnsiTheme="minorHAnsi" w:cstheme="minorHAnsi"/>
                <w:color w:val="000000"/>
                <w:sz w:val="22"/>
                <w:szCs w:val="22"/>
              </w:rPr>
            </w:pPr>
            <w:r w:rsidRPr="007F3B38">
              <w:rPr>
                <w:rFonts w:asciiTheme="minorHAnsi" w:hAnsiTheme="minorHAnsi" w:cstheme="minorHAnsi"/>
                <w:color w:val="000000"/>
                <w:sz w:val="22"/>
                <w:szCs w:val="22"/>
              </w:rPr>
              <w:t>45</w:t>
            </w:r>
          </w:p>
        </w:tc>
        <w:tc>
          <w:tcPr>
            <w:tcW w:w="9144" w:type="dxa"/>
          </w:tcPr>
          <w:p w14:paraId="3D139889" w14:textId="692FECA5"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RESET_DEVICE_NOT_FOUND" w:history="1">
              <w:r w:rsidR="00B67FCD" w:rsidRPr="007F3B38">
                <w:rPr>
                  <w:rStyle w:val="Hyperlink"/>
                  <w:rFonts w:asciiTheme="minorHAnsi" w:hAnsiTheme="minorHAnsi" w:cstheme="minorHAnsi"/>
                </w:rPr>
                <w:t>RESET_DEVICE_NOT_FOUND</w:t>
              </w:r>
            </w:hyperlink>
          </w:p>
        </w:tc>
      </w:tr>
      <w:tr w:rsidR="00B67FCD" w:rsidRPr="007F3B38" w14:paraId="1DC04D8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4E1B29D" w14:textId="622BBEB4" w:rsidR="00B67FCD" w:rsidRPr="007F3B38" w:rsidRDefault="00B67FCD" w:rsidP="00B67FCD">
            <w:pPr>
              <w:spacing w:before="40" w:after="40"/>
              <w:jc w:val="center"/>
              <w:rPr>
                <w:rFonts w:asciiTheme="minorHAnsi" w:hAnsiTheme="minorHAnsi" w:cstheme="minorHAnsi"/>
                <w:color w:val="000000"/>
                <w:sz w:val="22"/>
                <w:szCs w:val="22"/>
              </w:rPr>
            </w:pPr>
            <w:r w:rsidRPr="007F3B38">
              <w:rPr>
                <w:rFonts w:asciiTheme="minorHAnsi" w:hAnsiTheme="minorHAnsi" w:cstheme="minorHAnsi"/>
                <w:color w:val="000000"/>
                <w:sz w:val="22"/>
                <w:szCs w:val="22"/>
              </w:rPr>
              <w:t>46</w:t>
            </w:r>
          </w:p>
        </w:tc>
        <w:tc>
          <w:tcPr>
            <w:tcW w:w="9144" w:type="dxa"/>
          </w:tcPr>
          <w:p w14:paraId="618DF36B" w14:textId="3E843A76" w:rsidR="00B67FCD"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GGING_FLAG_NOT_FOUND" w:history="1">
              <w:r w:rsidR="00B67FCD" w:rsidRPr="007F3B38">
                <w:rPr>
                  <w:rStyle w:val="Hyperlink"/>
                  <w:rFonts w:asciiTheme="minorHAnsi" w:hAnsiTheme="minorHAnsi" w:cstheme="minorHAnsi"/>
                </w:rPr>
                <w:t>LOGGING_FLAG_NOT_FOUND</w:t>
              </w:r>
            </w:hyperlink>
          </w:p>
        </w:tc>
      </w:tr>
      <w:tr w:rsidR="00414337" w:rsidRPr="007F3B38" w14:paraId="1E5037D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6BE92F4" w14:textId="0EF2FDAD" w:rsidR="00414337" w:rsidRPr="007F3B38" w:rsidRDefault="00414337" w:rsidP="00B67FCD">
            <w:pPr>
              <w:spacing w:before="40" w:after="40"/>
              <w:jc w:val="center"/>
              <w:rPr>
                <w:rFonts w:asciiTheme="minorHAnsi" w:hAnsiTheme="minorHAnsi" w:cstheme="minorHAnsi"/>
                <w:color w:val="000000"/>
                <w:sz w:val="22"/>
                <w:szCs w:val="22"/>
              </w:rPr>
            </w:pPr>
            <w:r w:rsidRPr="007F3B38">
              <w:rPr>
                <w:rFonts w:asciiTheme="minorHAnsi" w:hAnsiTheme="minorHAnsi" w:cstheme="minorHAnsi"/>
                <w:color w:val="000000"/>
                <w:sz w:val="22"/>
                <w:szCs w:val="22"/>
              </w:rPr>
              <w:t>47</w:t>
            </w:r>
          </w:p>
        </w:tc>
        <w:tc>
          <w:tcPr>
            <w:tcW w:w="9144" w:type="dxa"/>
          </w:tcPr>
          <w:p w14:paraId="38187BC0" w14:textId="7C1EB3D7" w:rsidR="00414337"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AC_REMOTE_UNSUPPORTED" w:history="1">
              <w:r w:rsidR="00414337" w:rsidRPr="007F3B38">
                <w:rPr>
                  <w:rStyle w:val="Hyperlink"/>
                  <w:rFonts w:asciiTheme="minorHAnsi" w:hAnsiTheme="minorHAnsi" w:cstheme="minorHAnsi"/>
                </w:rPr>
                <w:t>AC_REMOTE_UNSUPPORTED</w:t>
              </w:r>
            </w:hyperlink>
          </w:p>
        </w:tc>
      </w:tr>
      <w:tr w:rsidR="00891AC2" w:rsidRPr="007F3B38" w14:paraId="2C657CB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4F160B9" w14:textId="3E50715C" w:rsidR="00891AC2" w:rsidRPr="007F3B38" w:rsidRDefault="00891AC2" w:rsidP="00B67FCD">
            <w:pPr>
              <w:spacing w:before="40" w:after="40"/>
              <w:jc w:val="center"/>
              <w:rPr>
                <w:rFonts w:asciiTheme="minorHAnsi" w:hAnsiTheme="minorHAnsi" w:cstheme="minorHAnsi"/>
                <w:color w:val="000000"/>
                <w:sz w:val="22"/>
                <w:szCs w:val="22"/>
              </w:rPr>
            </w:pPr>
            <w:r w:rsidRPr="007F3B38">
              <w:rPr>
                <w:rFonts w:asciiTheme="minorHAnsi" w:hAnsiTheme="minorHAnsi" w:cstheme="minorHAnsi"/>
                <w:color w:val="000000"/>
                <w:sz w:val="22"/>
                <w:szCs w:val="22"/>
              </w:rPr>
              <w:t>48</w:t>
            </w:r>
          </w:p>
        </w:tc>
        <w:tc>
          <w:tcPr>
            <w:tcW w:w="9144" w:type="dxa"/>
          </w:tcPr>
          <w:p w14:paraId="3B18403F" w14:textId="48EAA721" w:rsidR="00891AC2" w:rsidRPr="007F3B38" w:rsidRDefault="002246E7" w:rsidP="00B67FC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JSON_PACKET_INVALID" w:history="1">
              <w:r w:rsidR="0006770F" w:rsidRPr="007F3B38">
                <w:rPr>
                  <w:rStyle w:val="Hyperlink"/>
                  <w:rFonts w:asciiTheme="minorHAnsi" w:hAnsiTheme="minorHAnsi" w:cstheme="minorHAnsi"/>
                </w:rPr>
                <w:t>JSON_PACKET_INVALID</w:t>
              </w:r>
            </w:hyperlink>
          </w:p>
        </w:tc>
      </w:tr>
      <w:tr w:rsidR="00854BFD" w:rsidRPr="007F3B38" w14:paraId="7551969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961F984" w14:textId="33D79F9C" w:rsidR="00854BFD" w:rsidRPr="007F3B38" w:rsidRDefault="00854BFD" w:rsidP="00854BFD">
            <w:pPr>
              <w:spacing w:before="40" w:after="40"/>
              <w:jc w:val="center"/>
              <w:rPr>
                <w:rFonts w:asciiTheme="minorHAnsi" w:hAnsiTheme="minorHAnsi" w:cstheme="minorHAnsi"/>
              </w:rPr>
            </w:pPr>
            <w:r w:rsidRPr="007F3B38">
              <w:rPr>
                <w:rFonts w:asciiTheme="minorHAnsi" w:hAnsiTheme="minorHAnsi" w:cstheme="minorHAnsi"/>
              </w:rPr>
              <w:t>999</w:t>
            </w:r>
          </w:p>
        </w:tc>
        <w:tc>
          <w:tcPr>
            <w:tcW w:w="9144" w:type="dxa"/>
          </w:tcPr>
          <w:p w14:paraId="7EAE070E" w14:textId="5E4B633B" w:rsidR="00854BFD" w:rsidRPr="007F3B38" w:rsidRDefault="002246E7" w:rsidP="00854BF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ORBIDDEN_OPERATION" w:history="1">
              <w:r w:rsidR="00854BFD" w:rsidRPr="007F3B38">
                <w:rPr>
                  <w:rStyle w:val="Hyperlink"/>
                  <w:rFonts w:asciiTheme="minorHAnsi" w:hAnsiTheme="minorHAnsi" w:cstheme="minorHAnsi"/>
                </w:rPr>
                <w:t>FORBIDDEN_OPERATION</w:t>
              </w:r>
            </w:hyperlink>
          </w:p>
        </w:tc>
      </w:tr>
      <w:tr w:rsidR="00854BFD" w:rsidRPr="007F3B38" w14:paraId="2515E1E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E92CBCF" w14:textId="07BB9089" w:rsidR="00854BFD" w:rsidRPr="007F3B38" w:rsidRDefault="00854BFD" w:rsidP="00854BFD">
            <w:pPr>
              <w:spacing w:before="40" w:after="40"/>
              <w:jc w:val="center"/>
              <w:rPr>
                <w:rFonts w:asciiTheme="minorHAnsi" w:hAnsiTheme="minorHAnsi" w:cstheme="minorHAnsi"/>
              </w:rPr>
            </w:pPr>
            <w:r w:rsidRPr="007F3B38">
              <w:rPr>
                <w:rFonts w:asciiTheme="minorHAnsi" w:hAnsiTheme="minorHAnsi" w:cstheme="minorHAnsi"/>
              </w:rPr>
              <w:t>9999</w:t>
            </w:r>
          </w:p>
        </w:tc>
        <w:tc>
          <w:tcPr>
            <w:tcW w:w="9144" w:type="dxa"/>
          </w:tcPr>
          <w:p w14:paraId="10A1AA7B" w14:textId="4F020DCE" w:rsidR="00854BFD" w:rsidRPr="007F3B38" w:rsidRDefault="002246E7" w:rsidP="00854BF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UNKNOWN_ERROR_CODE" w:history="1">
              <w:r w:rsidR="00854BFD" w:rsidRPr="007F3B38">
                <w:rPr>
                  <w:rStyle w:val="Hyperlink"/>
                  <w:rFonts w:asciiTheme="minorHAnsi" w:hAnsiTheme="minorHAnsi" w:cstheme="minorHAnsi"/>
                </w:rPr>
                <w:t>UNKNOWN ERROR CODE</w:t>
              </w:r>
            </w:hyperlink>
          </w:p>
        </w:tc>
      </w:tr>
    </w:tbl>
    <w:p w14:paraId="31F6B282" w14:textId="196E4B1C" w:rsidR="0040759C" w:rsidRPr="007F3B38" w:rsidRDefault="0040759C" w:rsidP="001C1294">
      <w:pPr>
        <w:rPr>
          <w:rFonts w:asciiTheme="minorHAnsi" w:hAnsiTheme="minorHAnsi" w:cstheme="minorHAnsi"/>
        </w:rPr>
      </w:pPr>
      <w:bookmarkStart w:id="76" w:name="_Toc162878787"/>
      <w:bookmarkStart w:id="77" w:name="_Toc163739572"/>
      <w:bookmarkStart w:id="78" w:name="_Toc162878791"/>
      <w:bookmarkStart w:id="79" w:name="_Toc163739576"/>
      <w:bookmarkStart w:id="80" w:name="_Toc169605319"/>
      <w:bookmarkStart w:id="81" w:name="_Toc169613316"/>
      <w:bookmarkStart w:id="82" w:name="_Toc169782107"/>
      <w:bookmarkStart w:id="83" w:name="_Toc169801997"/>
      <w:bookmarkEnd w:id="76"/>
      <w:bookmarkEnd w:id="77"/>
      <w:bookmarkEnd w:id="78"/>
      <w:bookmarkEnd w:id="79"/>
      <w:bookmarkEnd w:id="80"/>
      <w:bookmarkEnd w:id="81"/>
      <w:bookmarkEnd w:id="82"/>
      <w:bookmarkEnd w:id="83"/>
    </w:p>
    <w:p w14:paraId="043F33CE" w14:textId="77777777" w:rsidR="006E7E9C" w:rsidRPr="007F3B38" w:rsidRDefault="006E7E9C" w:rsidP="004F476A">
      <w:pPr>
        <w:pStyle w:val="Heading3"/>
        <w:jc w:val="both"/>
        <w:rPr>
          <w:rFonts w:asciiTheme="minorHAnsi" w:hAnsiTheme="minorHAnsi" w:cstheme="minorHAnsi"/>
        </w:rPr>
      </w:pPr>
      <w:bookmarkStart w:id="84" w:name="_FAILURE"/>
      <w:bookmarkStart w:id="85" w:name="_Toc172537391"/>
      <w:bookmarkStart w:id="86" w:name="_Toc162878795"/>
      <w:bookmarkEnd w:id="84"/>
      <w:r w:rsidRPr="007F3B38">
        <w:rPr>
          <w:rFonts w:asciiTheme="minorHAnsi" w:hAnsiTheme="minorHAnsi" w:cstheme="minorHAnsi"/>
        </w:rPr>
        <w:t>FAILURE</w:t>
      </w:r>
      <w:bookmarkEnd w:id="85"/>
      <w:r w:rsidRPr="007F3B38">
        <w:rPr>
          <w:rFonts w:asciiTheme="minorHAnsi" w:hAnsiTheme="minorHAnsi" w:cstheme="minorHAnsi"/>
        </w:rPr>
        <w:t xml:space="preserve"> </w:t>
      </w:r>
    </w:p>
    <w:p w14:paraId="339954D3" w14:textId="1F941DBD" w:rsidR="00F72B12" w:rsidRPr="007F3B38" w:rsidRDefault="000A255E" w:rsidP="004F476A">
      <w:pPr>
        <w:ind w:firstLine="720"/>
        <w:jc w:val="both"/>
        <w:rPr>
          <w:rFonts w:asciiTheme="minorHAnsi" w:hAnsiTheme="minorHAnsi" w:cstheme="minorHAnsi"/>
        </w:rPr>
      </w:pPr>
      <w:r w:rsidRPr="007F3B38">
        <w:rPr>
          <w:rFonts w:asciiTheme="minorHAnsi" w:hAnsiTheme="minorHAnsi" w:cstheme="minorHAnsi"/>
        </w:rPr>
        <w:t>This error code is g</w:t>
      </w:r>
      <w:r w:rsidR="001A4760" w:rsidRPr="007F3B38">
        <w:rPr>
          <w:rFonts w:asciiTheme="minorHAnsi" w:hAnsiTheme="minorHAnsi" w:cstheme="minorHAnsi"/>
        </w:rPr>
        <w:t xml:space="preserve">enerated when the desired operation fails to perform. Although currently not being used in any ACKs. </w:t>
      </w:r>
    </w:p>
    <w:p w14:paraId="37EC1118" w14:textId="77777777" w:rsidR="006E7E9C" w:rsidRPr="007F3B38" w:rsidRDefault="006E7E9C" w:rsidP="004F476A">
      <w:pPr>
        <w:pStyle w:val="Heading3"/>
        <w:jc w:val="both"/>
        <w:rPr>
          <w:rFonts w:asciiTheme="minorHAnsi" w:hAnsiTheme="minorHAnsi" w:cstheme="minorHAnsi"/>
        </w:rPr>
      </w:pPr>
      <w:bookmarkStart w:id="87" w:name="_SUCCESS"/>
      <w:bookmarkStart w:id="88" w:name="_Toc172537392"/>
      <w:bookmarkEnd w:id="87"/>
      <w:r w:rsidRPr="007F3B38">
        <w:rPr>
          <w:rFonts w:asciiTheme="minorHAnsi" w:hAnsiTheme="minorHAnsi" w:cstheme="minorHAnsi"/>
        </w:rPr>
        <w:t>SUCCESS</w:t>
      </w:r>
      <w:bookmarkEnd w:id="88"/>
      <w:r w:rsidRPr="007F3B38">
        <w:rPr>
          <w:rFonts w:asciiTheme="minorHAnsi" w:hAnsiTheme="minorHAnsi" w:cstheme="minorHAnsi"/>
        </w:rPr>
        <w:t xml:space="preserve"> </w:t>
      </w:r>
    </w:p>
    <w:p w14:paraId="45BD0FE7" w14:textId="67F8C307" w:rsidR="001A4760" w:rsidRPr="007F3B38" w:rsidRDefault="000A255E" w:rsidP="004F476A">
      <w:pPr>
        <w:ind w:firstLine="720"/>
        <w:jc w:val="both"/>
        <w:rPr>
          <w:rFonts w:asciiTheme="minorHAnsi" w:hAnsiTheme="minorHAnsi" w:cstheme="minorHAnsi"/>
        </w:rPr>
      </w:pPr>
      <w:r w:rsidRPr="007F3B38">
        <w:rPr>
          <w:rFonts w:asciiTheme="minorHAnsi" w:hAnsiTheme="minorHAnsi" w:cstheme="minorHAnsi"/>
        </w:rPr>
        <w:t>This error code is g</w:t>
      </w:r>
      <w:r w:rsidR="001A4760" w:rsidRPr="007F3B38">
        <w:rPr>
          <w:rFonts w:asciiTheme="minorHAnsi" w:hAnsiTheme="minorHAnsi" w:cstheme="minorHAnsi"/>
        </w:rPr>
        <w:t>enerated when the desired operation is successful.</w:t>
      </w:r>
      <w:r w:rsidR="009C70A2" w:rsidRPr="007F3B38">
        <w:rPr>
          <w:rFonts w:asciiTheme="minorHAnsi" w:hAnsiTheme="minorHAnsi" w:cstheme="minorHAnsi"/>
        </w:rPr>
        <w:t xml:space="preserve"> </w:t>
      </w:r>
    </w:p>
    <w:p w14:paraId="3540FB3D" w14:textId="77777777" w:rsidR="006E7E9C" w:rsidRPr="007F3B38" w:rsidRDefault="006E7E9C" w:rsidP="004F476A">
      <w:pPr>
        <w:pStyle w:val="Heading3"/>
        <w:jc w:val="both"/>
        <w:rPr>
          <w:rFonts w:asciiTheme="minorHAnsi" w:hAnsiTheme="minorHAnsi" w:cstheme="minorHAnsi"/>
        </w:rPr>
      </w:pPr>
      <w:bookmarkStart w:id="89" w:name="_JSON_PACKET_ID_NOT_FOUND"/>
      <w:bookmarkStart w:id="90" w:name="_Toc172537393"/>
      <w:bookmarkEnd w:id="89"/>
      <w:r w:rsidRPr="007F3B38">
        <w:rPr>
          <w:rFonts w:asciiTheme="minorHAnsi" w:hAnsiTheme="minorHAnsi" w:cstheme="minorHAnsi"/>
        </w:rPr>
        <w:t>JSON_PACKET_ID_NOT_FOUND</w:t>
      </w:r>
      <w:bookmarkEnd w:id="90"/>
      <w:r w:rsidRPr="007F3B38">
        <w:rPr>
          <w:rFonts w:asciiTheme="minorHAnsi" w:hAnsiTheme="minorHAnsi" w:cstheme="minorHAnsi"/>
        </w:rPr>
        <w:t xml:space="preserve"> </w:t>
      </w:r>
    </w:p>
    <w:p w14:paraId="44DD9C97" w14:textId="01A61B8D" w:rsidR="007B3F4D" w:rsidRPr="007F3B38" w:rsidRDefault="00665BD4" w:rsidP="004F476A">
      <w:pPr>
        <w:ind w:firstLine="720"/>
        <w:jc w:val="both"/>
        <w:rPr>
          <w:rFonts w:asciiTheme="minorHAnsi" w:hAnsiTheme="minorHAnsi" w:cstheme="minorHAnsi"/>
        </w:rPr>
      </w:pPr>
      <w:r w:rsidRPr="007F3B38">
        <w:rPr>
          <w:rFonts w:asciiTheme="minorHAnsi" w:hAnsiTheme="minorHAnsi" w:cstheme="minorHAnsi"/>
        </w:rPr>
        <w:t xml:space="preserve">When an MQTT packet is </w:t>
      </w:r>
      <w:r w:rsidR="002D7431" w:rsidRPr="007F3B38">
        <w:rPr>
          <w:rFonts w:asciiTheme="minorHAnsi" w:hAnsiTheme="minorHAnsi" w:cstheme="minorHAnsi"/>
        </w:rPr>
        <w:t xml:space="preserve">received by the Gateway </w:t>
      </w:r>
      <w:r w:rsidR="000A255E" w:rsidRPr="007F3B38">
        <w:rPr>
          <w:rFonts w:asciiTheme="minorHAnsi" w:hAnsiTheme="minorHAnsi" w:cstheme="minorHAnsi"/>
        </w:rPr>
        <w:t xml:space="preserve">without a </w:t>
      </w:r>
      <w:r w:rsidR="000A255E" w:rsidRPr="007F3B38">
        <w:rPr>
          <w:rFonts w:asciiTheme="minorHAnsi" w:hAnsiTheme="minorHAnsi" w:cstheme="minorHAnsi"/>
          <w:b/>
          <w:bCs/>
        </w:rPr>
        <w:t>JsonPacketId</w:t>
      </w:r>
      <w:r w:rsidR="0000247C" w:rsidRPr="007F3B38">
        <w:rPr>
          <w:rFonts w:asciiTheme="minorHAnsi" w:hAnsiTheme="minorHAnsi" w:cstheme="minorHAnsi"/>
        </w:rPr>
        <w:t xml:space="preserve"> parameter in it</w:t>
      </w:r>
      <w:r w:rsidRPr="007F3B38">
        <w:rPr>
          <w:rFonts w:asciiTheme="minorHAnsi" w:hAnsiTheme="minorHAnsi" w:cstheme="minorHAnsi"/>
        </w:rPr>
        <w:t>, the following JSON gets sent as ACK: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tblGrid>
      <w:tr w:rsidR="00311C54" w:rsidRPr="007F3B38" w14:paraId="5AEEE887" w14:textId="77777777" w:rsidTr="00F43D0C">
        <w:tc>
          <w:tcPr>
            <w:tcW w:w="345" w:type="dxa"/>
          </w:tcPr>
          <w:p w14:paraId="51EB5C43" w14:textId="77777777" w:rsidR="00311C54" w:rsidRPr="007F3B38" w:rsidRDefault="00311C54" w:rsidP="00F43D0C">
            <w:pPr>
              <w:jc w:val="center"/>
              <w:rPr>
                <w:rFonts w:asciiTheme="minorHAnsi" w:hAnsiTheme="minorHAnsi" w:cstheme="minorHAnsi"/>
              </w:rPr>
            </w:pPr>
            <w:r w:rsidRPr="007F3B38">
              <w:rPr>
                <w:rFonts w:asciiTheme="minorHAnsi" w:hAnsiTheme="minorHAnsi" w:cstheme="minorHAnsi"/>
              </w:rPr>
              <w:t>{</w:t>
            </w:r>
          </w:p>
        </w:tc>
        <w:tc>
          <w:tcPr>
            <w:tcW w:w="1699" w:type="dxa"/>
          </w:tcPr>
          <w:p w14:paraId="4D3F4B28" w14:textId="77777777" w:rsidR="00311C54" w:rsidRPr="007F3B38" w:rsidRDefault="00311C54" w:rsidP="00F43D0C">
            <w:pPr>
              <w:jc w:val="center"/>
              <w:rPr>
                <w:rFonts w:asciiTheme="minorHAnsi" w:hAnsiTheme="minorHAnsi" w:cstheme="minorHAnsi"/>
              </w:rPr>
            </w:pPr>
          </w:p>
        </w:tc>
        <w:tc>
          <w:tcPr>
            <w:tcW w:w="282" w:type="dxa"/>
          </w:tcPr>
          <w:p w14:paraId="10332F0D" w14:textId="77777777" w:rsidR="00311C54" w:rsidRPr="007F3B38" w:rsidRDefault="00311C54" w:rsidP="00F43D0C">
            <w:pPr>
              <w:jc w:val="center"/>
              <w:rPr>
                <w:rFonts w:asciiTheme="minorHAnsi" w:hAnsiTheme="minorHAnsi" w:cstheme="minorHAnsi"/>
              </w:rPr>
            </w:pPr>
          </w:p>
        </w:tc>
        <w:tc>
          <w:tcPr>
            <w:tcW w:w="1901" w:type="dxa"/>
          </w:tcPr>
          <w:p w14:paraId="16A0C052" w14:textId="77777777" w:rsidR="00311C54" w:rsidRPr="007F3B38" w:rsidRDefault="00311C54" w:rsidP="00F43D0C">
            <w:pPr>
              <w:jc w:val="center"/>
              <w:rPr>
                <w:rFonts w:asciiTheme="minorHAnsi" w:hAnsiTheme="minorHAnsi" w:cstheme="minorHAnsi"/>
              </w:rPr>
            </w:pPr>
          </w:p>
        </w:tc>
        <w:tc>
          <w:tcPr>
            <w:tcW w:w="2967" w:type="dxa"/>
          </w:tcPr>
          <w:p w14:paraId="2FFEBEEA" w14:textId="77777777" w:rsidR="00311C54" w:rsidRPr="007F3B38" w:rsidRDefault="00311C54" w:rsidP="00F43D0C">
            <w:pPr>
              <w:jc w:val="center"/>
              <w:rPr>
                <w:rFonts w:asciiTheme="minorHAnsi" w:hAnsiTheme="minorHAnsi" w:cstheme="minorHAnsi"/>
              </w:rPr>
            </w:pPr>
          </w:p>
        </w:tc>
      </w:tr>
      <w:tr w:rsidR="00311C54" w:rsidRPr="007F3B38" w14:paraId="5F968C4B" w14:textId="77777777" w:rsidTr="00F43D0C">
        <w:tc>
          <w:tcPr>
            <w:tcW w:w="345" w:type="dxa"/>
          </w:tcPr>
          <w:p w14:paraId="1A5B74DD" w14:textId="77777777" w:rsidR="00311C54" w:rsidRPr="007F3B38" w:rsidRDefault="00311C54" w:rsidP="00F43D0C">
            <w:pPr>
              <w:jc w:val="center"/>
              <w:rPr>
                <w:rFonts w:asciiTheme="minorHAnsi" w:hAnsiTheme="minorHAnsi" w:cstheme="minorHAnsi"/>
              </w:rPr>
            </w:pPr>
          </w:p>
        </w:tc>
        <w:tc>
          <w:tcPr>
            <w:tcW w:w="1699" w:type="dxa"/>
          </w:tcPr>
          <w:p w14:paraId="419EF264" w14:textId="77777777" w:rsidR="00311C54" w:rsidRPr="007F3B38" w:rsidRDefault="00311C54" w:rsidP="00F43D0C">
            <w:pPr>
              <w:rPr>
                <w:rFonts w:asciiTheme="minorHAnsi" w:hAnsiTheme="minorHAnsi" w:cstheme="minorHAnsi"/>
              </w:rPr>
            </w:pPr>
            <w:r w:rsidRPr="007F3B38">
              <w:rPr>
                <w:rFonts w:asciiTheme="minorHAnsi" w:hAnsiTheme="minorHAnsi" w:cstheme="minorHAnsi"/>
              </w:rPr>
              <w:t>“ErrorCode”</w:t>
            </w:r>
          </w:p>
        </w:tc>
        <w:tc>
          <w:tcPr>
            <w:tcW w:w="282" w:type="dxa"/>
          </w:tcPr>
          <w:p w14:paraId="09C5B156" w14:textId="77777777" w:rsidR="00311C54" w:rsidRPr="007F3B38" w:rsidRDefault="00311C54" w:rsidP="00F43D0C">
            <w:pPr>
              <w:jc w:val="center"/>
              <w:rPr>
                <w:rFonts w:asciiTheme="minorHAnsi" w:hAnsiTheme="minorHAnsi" w:cstheme="minorHAnsi"/>
              </w:rPr>
            </w:pPr>
            <w:r w:rsidRPr="007F3B38">
              <w:rPr>
                <w:rFonts w:asciiTheme="minorHAnsi" w:hAnsiTheme="minorHAnsi" w:cstheme="minorHAnsi"/>
              </w:rPr>
              <w:t>:</w:t>
            </w:r>
          </w:p>
        </w:tc>
        <w:tc>
          <w:tcPr>
            <w:tcW w:w="1901" w:type="dxa"/>
          </w:tcPr>
          <w:p w14:paraId="0030DCE7" w14:textId="51612B2E" w:rsidR="00311C54" w:rsidRPr="007F3B38" w:rsidRDefault="00311C54" w:rsidP="00F43D0C">
            <w:pPr>
              <w:rPr>
                <w:rFonts w:asciiTheme="minorHAnsi" w:hAnsiTheme="minorHAnsi" w:cstheme="minorHAnsi"/>
              </w:rPr>
            </w:pPr>
            <w:r w:rsidRPr="007F3B38">
              <w:rPr>
                <w:rFonts w:asciiTheme="minorHAnsi" w:hAnsiTheme="minorHAnsi" w:cstheme="minorHAnsi"/>
              </w:rPr>
              <w:t>1</w:t>
            </w:r>
          </w:p>
        </w:tc>
        <w:tc>
          <w:tcPr>
            <w:tcW w:w="2967" w:type="dxa"/>
          </w:tcPr>
          <w:p w14:paraId="6D974748" w14:textId="77777777" w:rsidR="00311C54" w:rsidRPr="007F3B38" w:rsidRDefault="00311C54" w:rsidP="00F43D0C">
            <w:pPr>
              <w:pStyle w:val="ListBullet"/>
              <w:rPr>
                <w:rFonts w:asciiTheme="minorHAnsi" w:hAnsiTheme="minorHAnsi" w:cstheme="minorHAnsi"/>
              </w:rPr>
            </w:pPr>
            <w:r w:rsidRPr="007F3B38">
              <w:rPr>
                <w:rFonts w:asciiTheme="minorHAnsi" w:hAnsiTheme="minorHAnsi" w:cstheme="minorHAnsi"/>
              </w:rPr>
              <w:t>// (Number)</w:t>
            </w:r>
          </w:p>
        </w:tc>
      </w:tr>
      <w:tr w:rsidR="00311C54" w:rsidRPr="007F3B38" w14:paraId="6391B993" w14:textId="77777777" w:rsidTr="00F43D0C">
        <w:tc>
          <w:tcPr>
            <w:tcW w:w="345" w:type="dxa"/>
          </w:tcPr>
          <w:p w14:paraId="2D90FA21" w14:textId="77777777" w:rsidR="00311C54" w:rsidRPr="007F3B38" w:rsidRDefault="00311C54" w:rsidP="00F43D0C">
            <w:pPr>
              <w:jc w:val="center"/>
              <w:rPr>
                <w:rFonts w:asciiTheme="minorHAnsi" w:hAnsiTheme="minorHAnsi" w:cstheme="minorHAnsi"/>
              </w:rPr>
            </w:pPr>
            <w:r w:rsidRPr="007F3B38">
              <w:rPr>
                <w:rFonts w:asciiTheme="minorHAnsi" w:hAnsiTheme="minorHAnsi" w:cstheme="minorHAnsi"/>
              </w:rPr>
              <w:t>}</w:t>
            </w:r>
          </w:p>
        </w:tc>
        <w:tc>
          <w:tcPr>
            <w:tcW w:w="1699" w:type="dxa"/>
          </w:tcPr>
          <w:p w14:paraId="2DD89882" w14:textId="77777777" w:rsidR="00311C54" w:rsidRPr="007F3B38" w:rsidRDefault="00311C54" w:rsidP="00F43D0C">
            <w:pPr>
              <w:rPr>
                <w:rFonts w:asciiTheme="minorHAnsi" w:hAnsiTheme="minorHAnsi" w:cstheme="minorHAnsi"/>
              </w:rPr>
            </w:pPr>
          </w:p>
        </w:tc>
        <w:tc>
          <w:tcPr>
            <w:tcW w:w="282" w:type="dxa"/>
          </w:tcPr>
          <w:p w14:paraId="695F88DE" w14:textId="77777777" w:rsidR="00311C54" w:rsidRPr="007F3B38" w:rsidRDefault="00311C54" w:rsidP="00F43D0C">
            <w:pPr>
              <w:jc w:val="center"/>
              <w:rPr>
                <w:rFonts w:asciiTheme="minorHAnsi" w:hAnsiTheme="minorHAnsi" w:cstheme="minorHAnsi"/>
              </w:rPr>
            </w:pPr>
          </w:p>
        </w:tc>
        <w:tc>
          <w:tcPr>
            <w:tcW w:w="1901" w:type="dxa"/>
          </w:tcPr>
          <w:p w14:paraId="11129E18" w14:textId="77777777" w:rsidR="00311C54" w:rsidRPr="007F3B38" w:rsidRDefault="00311C54" w:rsidP="00F43D0C">
            <w:pPr>
              <w:rPr>
                <w:rFonts w:asciiTheme="minorHAnsi" w:hAnsiTheme="minorHAnsi" w:cstheme="minorHAnsi"/>
              </w:rPr>
            </w:pPr>
          </w:p>
        </w:tc>
        <w:tc>
          <w:tcPr>
            <w:tcW w:w="2967" w:type="dxa"/>
          </w:tcPr>
          <w:p w14:paraId="1247B259" w14:textId="77777777" w:rsidR="00311C54" w:rsidRPr="007F3B38" w:rsidRDefault="00311C54" w:rsidP="00F43D0C">
            <w:pPr>
              <w:pStyle w:val="ListBullet"/>
              <w:rPr>
                <w:rFonts w:asciiTheme="minorHAnsi" w:hAnsiTheme="minorHAnsi" w:cstheme="minorHAnsi"/>
              </w:rPr>
            </w:pPr>
          </w:p>
        </w:tc>
      </w:tr>
    </w:tbl>
    <w:p w14:paraId="31F16243" w14:textId="77777777" w:rsidR="006E7E9C" w:rsidRPr="007F3B38" w:rsidRDefault="006E7E9C" w:rsidP="004F476A">
      <w:pPr>
        <w:pStyle w:val="Heading3"/>
        <w:jc w:val="both"/>
        <w:rPr>
          <w:rFonts w:asciiTheme="minorHAnsi" w:hAnsiTheme="minorHAnsi" w:cstheme="minorHAnsi"/>
        </w:rPr>
      </w:pPr>
      <w:bookmarkStart w:id="91" w:name="_JSON_PACKET_ID_UNKNOWN"/>
      <w:bookmarkStart w:id="92" w:name="_Toc172537394"/>
      <w:bookmarkEnd w:id="91"/>
      <w:r w:rsidRPr="007F3B38">
        <w:rPr>
          <w:rFonts w:asciiTheme="minorHAnsi" w:hAnsiTheme="minorHAnsi" w:cstheme="minorHAnsi"/>
        </w:rPr>
        <w:t>JSON_PACKET_ID_UNKNOWN</w:t>
      </w:r>
      <w:bookmarkEnd w:id="92"/>
      <w:r w:rsidRPr="007F3B38">
        <w:rPr>
          <w:rFonts w:asciiTheme="minorHAnsi" w:hAnsiTheme="minorHAnsi" w:cstheme="minorHAnsi"/>
        </w:rPr>
        <w:t xml:space="preserve"> </w:t>
      </w:r>
    </w:p>
    <w:p w14:paraId="38FC91D4" w14:textId="5AC51045" w:rsidR="0048529B" w:rsidRPr="007F3B38" w:rsidRDefault="0048529B" w:rsidP="004F476A">
      <w:pPr>
        <w:ind w:firstLine="720"/>
        <w:jc w:val="both"/>
        <w:rPr>
          <w:rFonts w:asciiTheme="minorHAnsi" w:hAnsiTheme="minorHAnsi" w:cstheme="minorHAnsi"/>
        </w:rPr>
      </w:pPr>
      <w:r w:rsidRPr="007F3B38">
        <w:rPr>
          <w:rFonts w:asciiTheme="minorHAnsi" w:hAnsiTheme="minorHAnsi" w:cstheme="minorHAnsi"/>
        </w:rPr>
        <w:t xml:space="preserve">When an MQTT packet is sent with a JsonPacketId that’s not in the </w:t>
      </w:r>
      <w:hyperlink w:anchor="_MQTT_Communication_Packets" w:history="1">
        <w:r w:rsidRPr="007F3B38">
          <w:rPr>
            <w:rStyle w:val="Hyperlink"/>
            <w:rFonts w:asciiTheme="minorHAnsi" w:hAnsiTheme="minorHAnsi" w:cstheme="minorHAnsi"/>
          </w:rPr>
          <w:t>Table 10.1</w:t>
        </w:r>
      </w:hyperlink>
      <w:r w:rsidRPr="007F3B38">
        <w:rPr>
          <w:rFonts w:asciiTheme="minorHAnsi" w:hAnsiTheme="minorHAnsi" w:cstheme="minorHAnsi"/>
        </w:rPr>
        <w:t xml:space="preserve">, then </w:t>
      </w:r>
      <w:r w:rsidR="00C52E9A" w:rsidRPr="007F3B38">
        <w:rPr>
          <w:rFonts w:asciiTheme="minorHAnsi" w:hAnsiTheme="minorHAnsi" w:cstheme="minorHAnsi"/>
        </w:rPr>
        <w:t xml:space="preserve">the following </w:t>
      </w:r>
      <w:r w:rsidR="00A21F6B" w:rsidRPr="007F3B38">
        <w:rPr>
          <w:rFonts w:asciiTheme="minorHAnsi" w:hAnsiTheme="minorHAnsi" w:cstheme="minorHAnsi"/>
        </w:rPr>
        <w:t>JSON gets sent</w:t>
      </w:r>
      <w:r w:rsidR="004736DC" w:rsidRPr="007F3B38">
        <w:rPr>
          <w:rFonts w:asciiTheme="minorHAnsi" w:hAnsiTheme="minorHAnsi" w:cstheme="minorHAnsi"/>
        </w:rPr>
        <w:t xml:space="preserve"> as ACK</w:t>
      </w:r>
      <w:r w:rsidR="00A21F6B" w:rsidRPr="007F3B38">
        <w:rPr>
          <w:rFonts w:asciiTheme="minorHAnsi" w:hAnsiTheme="minorHAnsi"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tblGrid>
      <w:tr w:rsidR="00A21F6B" w:rsidRPr="007F3B38" w14:paraId="15CF3857" w14:textId="77777777" w:rsidTr="00A21F6B">
        <w:tc>
          <w:tcPr>
            <w:tcW w:w="345" w:type="dxa"/>
          </w:tcPr>
          <w:p w14:paraId="6ABCEA26" w14:textId="77777777" w:rsidR="00A21F6B" w:rsidRPr="007F3B38" w:rsidRDefault="00A21F6B" w:rsidP="00F43D0C">
            <w:pPr>
              <w:jc w:val="center"/>
              <w:rPr>
                <w:rFonts w:asciiTheme="minorHAnsi" w:hAnsiTheme="minorHAnsi" w:cstheme="minorHAnsi"/>
              </w:rPr>
            </w:pPr>
            <w:r w:rsidRPr="007F3B38">
              <w:rPr>
                <w:rFonts w:asciiTheme="minorHAnsi" w:hAnsiTheme="minorHAnsi" w:cstheme="minorHAnsi"/>
              </w:rPr>
              <w:t>{</w:t>
            </w:r>
          </w:p>
        </w:tc>
        <w:tc>
          <w:tcPr>
            <w:tcW w:w="1699" w:type="dxa"/>
          </w:tcPr>
          <w:p w14:paraId="6C6F9A28" w14:textId="77777777" w:rsidR="00A21F6B" w:rsidRPr="007F3B38" w:rsidRDefault="00A21F6B" w:rsidP="00F43D0C">
            <w:pPr>
              <w:jc w:val="center"/>
              <w:rPr>
                <w:rFonts w:asciiTheme="minorHAnsi" w:hAnsiTheme="minorHAnsi" w:cstheme="minorHAnsi"/>
              </w:rPr>
            </w:pPr>
          </w:p>
        </w:tc>
        <w:tc>
          <w:tcPr>
            <w:tcW w:w="282" w:type="dxa"/>
          </w:tcPr>
          <w:p w14:paraId="1079CF05" w14:textId="77777777" w:rsidR="00A21F6B" w:rsidRPr="007F3B38" w:rsidRDefault="00A21F6B" w:rsidP="00F43D0C">
            <w:pPr>
              <w:jc w:val="center"/>
              <w:rPr>
                <w:rFonts w:asciiTheme="minorHAnsi" w:hAnsiTheme="minorHAnsi" w:cstheme="minorHAnsi"/>
              </w:rPr>
            </w:pPr>
          </w:p>
        </w:tc>
        <w:tc>
          <w:tcPr>
            <w:tcW w:w="1901" w:type="dxa"/>
          </w:tcPr>
          <w:p w14:paraId="2C07A83E" w14:textId="77777777" w:rsidR="00A21F6B" w:rsidRPr="007F3B38" w:rsidRDefault="00A21F6B" w:rsidP="00F43D0C">
            <w:pPr>
              <w:jc w:val="center"/>
              <w:rPr>
                <w:rFonts w:asciiTheme="minorHAnsi" w:hAnsiTheme="minorHAnsi" w:cstheme="minorHAnsi"/>
              </w:rPr>
            </w:pPr>
          </w:p>
        </w:tc>
        <w:tc>
          <w:tcPr>
            <w:tcW w:w="2967" w:type="dxa"/>
          </w:tcPr>
          <w:p w14:paraId="3CCE198E" w14:textId="77777777" w:rsidR="00A21F6B" w:rsidRPr="007F3B38" w:rsidRDefault="00A21F6B" w:rsidP="00F43D0C">
            <w:pPr>
              <w:jc w:val="center"/>
              <w:rPr>
                <w:rFonts w:asciiTheme="minorHAnsi" w:hAnsiTheme="minorHAnsi" w:cstheme="minorHAnsi"/>
              </w:rPr>
            </w:pPr>
          </w:p>
        </w:tc>
      </w:tr>
      <w:tr w:rsidR="00A21F6B" w:rsidRPr="007F3B38" w14:paraId="035EBAC3" w14:textId="77777777" w:rsidTr="00A21F6B">
        <w:tc>
          <w:tcPr>
            <w:tcW w:w="345" w:type="dxa"/>
          </w:tcPr>
          <w:p w14:paraId="49B11E86" w14:textId="77777777" w:rsidR="00A21F6B" w:rsidRPr="007F3B38" w:rsidRDefault="00A21F6B" w:rsidP="00F43D0C">
            <w:pPr>
              <w:jc w:val="center"/>
              <w:rPr>
                <w:rFonts w:asciiTheme="minorHAnsi" w:hAnsiTheme="minorHAnsi" w:cstheme="minorHAnsi"/>
              </w:rPr>
            </w:pPr>
          </w:p>
        </w:tc>
        <w:tc>
          <w:tcPr>
            <w:tcW w:w="1699" w:type="dxa"/>
          </w:tcPr>
          <w:p w14:paraId="2AECC802" w14:textId="57E09C3D" w:rsidR="00A21F6B" w:rsidRPr="007F3B38" w:rsidRDefault="00A21F6B" w:rsidP="00F43D0C">
            <w:pPr>
              <w:rPr>
                <w:rFonts w:asciiTheme="minorHAnsi" w:hAnsiTheme="minorHAnsi" w:cstheme="minorHAnsi"/>
              </w:rPr>
            </w:pPr>
            <w:r w:rsidRPr="007F3B38">
              <w:rPr>
                <w:rFonts w:asciiTheme="minorHAnsi" w:hAnsiTheme="minorHAnsi" w:cstheme="minorHAnsi"/>
              </w:rPr>
              <w:t>“ErrorCode”</w:t>
            </w:r>
          </w:p>
        </w:tc>
        <w:tc>
          <w:tcPr>
            <w:tcW w:w="282" w:type="dxa"/>
          </w:tcPr>
          <w:p w14:paraId="58C1B996" w14:textId="77777777" w:rsidR="00A21F6B" w:rsidRPr="007F3B38" w:rsidRDefault="00A21F6B" w:rsidP="00F43D0C">
            <w:pPr>
              <w:jc w:val="center"/>
              <w:rPr>
                <w:rFonts w:asciiTheme="minorHAnsi" w:hAnsiTheme="minorHAnsi" w:cstheme="minorHAnsi"/>
              </w:rPr>
            </w:pPr>
            <w:r w:rsidRPr="007F3B38">
              <w:rPr>
                <w:rFonts w:asciiTheme="minorHAnsi" w:hAnsiTheme="minorHAnsi" w:cstheme="minorHAnsi"/>
              </w:rPr>
              <w:t>:</w:t>
            </w:r>
          </w:p>
        </w:tc>
        <w:tc>
          <w:tcPr>
            <w:tcW w:w="1901" w:type="dxa"/>
          </w:tcPr>
          <w:p w14:paraId="1AF98690" w14:textId="700D4816" w:rsidR="00A21F6B" w:rsidRPr="007F3B38" w:rsidRDefault="00A21F6B" w:rsidP="00F43D0C">
            <w:pPr>
              <w:rPr>
                <w:rFonts w:asciiTheme="minorHAnsi" w:hAnsiTheme="minorHAnsi" w:cstheme="minorHAnsi"/>
              </w:rPr>
            </w:pPr>
            <w:r w:rsidRPr="007F3B38">
              <w:rPr>
                <w:rFonts w:asciiTheme="minorHAnsi" w:hAnsiTheme="minorHAnsi" w:cstheme="minorHAnsi"/>
              </w:rPr>
              <w:t>2</w:t>
            </w:r>
          </w:p>
        </w:tc>
        <w:tc>
          <w:tcPr>
            <w:tcW w:w="2967" w:type="dxa"/>
          </w:tcPr>
          <w:p w14:paraId="71ABF855" w14:textId="77777777" w:rsidR="00A21F6B" w:rsidRPr="007F3B38" w:rsidRDefault="00A21F6B" w:rsidP="00F43D0C">
            <w:pPr>
              <w:pStyle w:val="ListBullet"/>
              <w:rPr>
                <w:rFonts w:asciiTheme="minorHAnsi" w:hAnsiTheme="minorHAnsi" w:cstheme="minorHAnsi"/>
              </w:rPr>
            </w:pPr>
            <w:r w:rsidRPr="007F3B38">
              <w:rPr>
                <w:rFonts w:asciiTheme="minorHAnsi" w:hAnsiTheme="minorHAnsi" w:cstheme="minorHAnsi"/>
              </w:rPr>
              <w:t>// (Number)</w:t>
            </w:r>
          </w:p>
        </w:tc>
      </w:tr>
      <w:tr w:rsidR="00A21F6B" w:rsidRPr="007F3B38" w14:paraId="4E84A38A" w14:textId="77777777" w:rsidTr="00A21F6B">
        <w:tc>
          <w:tcPr>
            <w:tcW w:w="345" w:type="dxa"/>
          </w:tcPr>
          <w:p w14:paraId="7544F84F" w14:textId="77777777" w:rsidR="00A21F6B" w:rsidRPr="007F3B38" w:rsidRDefault="00A21F6B" w:rsidP="00F43D0C">
            <w:pPr>
              <w:jc w:val="center"/>
              <w:rPr>
                <w:rFonts w:asciiTheme="minorHAnsi" w:hAnsiTheme="minorHAnsi" w:cstheme="minorHAnsi"/>
              </w:rPr>
            </w:pPr>
            <w:r w:rsidRPr="007F3B38">
              <w:rPr>
                <w:rFonts w:asciiTheme="minorHAnsi" w:hAnsiTheme="minorHAnsi" w:cstheme="minorHAnsi"/>
              </w:rPr>
              <w:t>}</w:t>
            </w:r>
          </w:p>
        </w:tc>
        <w:tc>
          <w:tcPr>
            <w:tcW w:w="1699" w:type="dxa"/>
          </w:tcPr>
          <w:p w14:paraId="71F6F651" w14:textId="77777777" w:rsidR="00A21F6B" w:rsidRPr="007F3B38" w:rsidRDefault="00A21F6B" w:rsidP="00F43D0C">
            <w:pPr>
              <w:rPr>
                <w:rFonts w:asciiTheme="minorHAnsi" w:hAnsiTheme="minorHAnsi" w:cstheme="minorHAnsi"/>
              </w:rPr>
            </w:pPr>
          </w:p>
        </w:tc>
        <w:tc>
          <w:tcPr>
            <w:tcW w:w="282" w:type="dxa"/>
          </w:tcPr>
          <w:p w14:paraId="2A5478F0" w14:textId="77777777" w:rsidR="00A21F6B" w:rsidRPr="007F3B38" w:rsidRDefault="00A21F6B" w:rsidP="00F43D0C">
            <w:pPr>
              <w:jc w:val="center"/>
              <w:rPr>
                <w:rFonts w:asciiTheme="minorHAnsi" w:hAnsiTheme="minorHAnsi" w:cstheme="minorHAnsi"/>
              </w:rPr>
            </w:pPr>
          </w:p>
        </w:tc>
        <w:tc>
          <w:tcPr>
            <w:tcW w:w="1901" w:type="dxa"/>
          </w:tcPr>
          <w:p w14:paraId="05B05E3E" w14:textId="77777777" w:rsidR="00A21F6B" w:rsidRPr="007F3B38" w:rsidRDefault="00A21F6B" w:rsidP="00F43D0C">
            <w:pPr>
              <w:rPr>
                <w:rFonts w:asciiTheme="minorHAnsi" w:hAnsiTheme="minorHAnsi" w:cstheme="minorHAnsi"/>
              </w:rPr>
            </w:pPr>
          </w:p>
        </w:tc>
        <w:tc>
          <w:tcPr>
            <w:tcW w:w="2967" w:type="dxa"/>
          </w:tcPr>
          <w:p w14:paraId="5A1C15D6" w14:textId="77777777" w:rsidR="00A21F6B" w:rsidRPr="007F3B38" w:rsidRDefault="00A21F6B" w:rsidP="00F43D0C">
            <w:pPr>
              <w:pStyle w:val="ListBullet"/>
              <w:rPr>
                <w:rFonts w:asciiTheme="minorHAnsi" w:hAnsiTheme="minorHAnsi" w:cstheme="minorHAnsi"/>
              </w:rPr>
            </w:pPr>
          </w:p>
        </w:tc>
      </w:tr>
    </w:tbl>
    <w:p w14:paraId="7964F85B" w14:textId="77777777" w:rsidR="006E7E9C" w:rsidRPr="007F3B38" w:rsidRDefault="006E7E9C" w:rsidP="004F476A">
      <w:pPr>
        <w:pStyle w:val="Heading3"/>
        <w:jc w:val="both"/>
        <w:rPr>
          <w:rFonts w:asciiTheme="minorHAnsi" w:hAnsiTheme="minorHAnsi" w:cstheme="minorHAnsi"/>
        </w:rPr>
      </w:pPr>
      <w:bookmarkStart w:id="93" w:name="_MSG_SEQ_NO_NOT_FOUND"/>
      <w:bookmarkStart w:id="94" w:name="_Toc172537395"/>
      <w:bookmarkEnd w:id="93"/>
      <w:r w:rsidRPr="007F3B38">
        <w:rPr>
          <w:rFonts w:asciiTheme="minorHAnsi" w:hAnsiTheme="minorHAnsi" w:cstheme="minorHAnsi"/>
        </w:rPr>
        <w:t>MSG_SEQ_NO_NOT_FOUND</w:t>
      </w:r>
      <w:bookmarkEnd w:id="94"/>
      <w:r w:rsidRPr="007F3B38">
        <w:rPr>
          <w:rFonts w:asciiTheme="minorHAnsi" w:hAnsiTheme="minorHAnsi" w:cstheme="minorHAnsi"/>
        </w:rPr>
        <w:t xml:space="preserve"> </w:t>
      </w:r>
    </w:p>
    <w:p w14:paraId="43E5904A" w14:textId="51DFCC5B" w:rsidR="007B3F4D" w:rsidRPr="007F3B38" w:rsidRDefault="000E4D03" w:rsidP="000E4D03">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w:t>
      </w:r>
      <w:r w:rsidR="002D7431" w:rsidRPr="007F3B38">
        <w:rPr>
          <w:rFonts w:asciiTheme="minorHAnsi" w:hAnsiTheme="minorHAnsi" w:cstheme="minorHAnsi"/>
        </w:rPr>
        <w:t xml:space="preserve">is received by the Gateway </w:t>
      </w:r>
      <w:r w:rsidRPr="007F3B38">
        <w:rPr>
          <w:rFonts w:asciiTheme="minorHAnsi" w:hAnsiTheme="minorHAnsi" w:cstheme="minorHAnsi"/>
        </w:rPr>
        <w:t xml:space="preserve">without a </w:t>
      </w:r>
      <w:r w:rsidRPr="007F3B38">
        <w:rPr>
          <w:rFonts w:asciiTheme="minorHAnsi" w:hAnsiTheme="minorHAnsi" w:cstheme="minorHAnsi"/>
          <w:b/>
          <w:bCs/>
        </w:rPr>
        <w:t>MsgSeqNo</w:t>
      </w:r>
      <w:r w:rsidRPr="007F3B38">
        <w:rPr>
          <w:rFonts w:asciiTheme="minorHAnsi" w:hAnsiTheme="minorHAnsi" w:cstheme="minorHAnsi"/>
        </w:rPr>
        <w:t xml:space="preserve"> parameter in it. </w:t>
      </w:r>
    </w:p>
    <w:p w14:paraId="0BD061B6" w14:textId="77777777" w:rsidR="001C2C96" w:rsidRPr="007F3B38" w:rsidRDefault="001C2C96" w:rsidP="000E4D03">
      <w:pPr>
        <w:ind w:firstLine="720"/>
        <w:jc w:val="both"/>
        <w:rPr>
          <w:rFonts w:asciiTheme="minorHAnsi" w:hAnsiTheme="minorHAnsi" w:cstheme="minorHAnsi"/>
        </w:rPr>
      </w:pPr>
    </w:p>
    <w:p w14:paraId="770AAA7E" w14:textId="77777777" w:rsidR="003C3F79" w:rsidRPr="007F3B38" w:rsidRDefault="003C3F79" w:rsidP="000E4D03">
      <w:pPr>
        <w:ind w:firstLine="720"/>
        <w:jc w:val="both"/>
        <w:rPr>
          <w:rFonts w:asciiTheme="minorHAnsi" w:hAnsiTheme="minorHAnsi" w:cstheme="minorHAnsi"/>
        </w:rPr>
      </w:pPr>
    </w:p>
    <w:p w14:paraId="6FEC6D6F" w14:textId="77777777" w:rsidR="009C3722" w:rsidRPr="007F3B38" w:rsidRDefault="006E7E9C" w:rsidP="004F476A">
      <w:pPr>
        <w:pStyle w:val="Heading3"/>
        <w:jc w:val="both"/>
        <w:rPr>
          <w:rFonts w:asciiTheme="minorHAnsi" w:hAnsiTheme="minorHAnsi" w:cstheme="minorHAnsi"/>
        </w:rPr>
      </w:pPr>
      <w:bookmarkStart w:id="95" w:name="_GWY_SER_NO_NOT_FOUND"/>
      <w:bookmarkStart w:id="96" w:name="_Toc172537396"/>
      <w:bookmarkEnd w:id="95"/>
      <w:r w:rsidRPr="007F3B38">
        <w:rPr>
          <w:rFonts w:asciiTheme="minorHAnsi" w:hAnsiTheme="minorHAnsi" w:cstheme="minorHAnsi"/>
        </w:rPr>
        <w:lastRenderedPageBreak/>
        <w:t>GWY_SER_NO_NOT_FOUND</w:t>
      </w:r>
      <w:bookmarkEnd w:id="96"/>
      <w:r w:rsidR="00262865" w:rsidRPr="007F3B38">
        <w:rPr>
          <w:rFonts w:asciiTheme="minorHAnsi" w:hAnsiTheme="minorHAnsi" w:cstheme="minorHAnsi"/>
        </w:rPr>
        <w:t xml:space="preserve"> </w:t>
      </w:r>
    </w:p>
    <w:p w14:paraId="18A83B45" w14:textId="1403C294" w:rsidR="007B3F4D" w:rsidRPr="007F3B38" w:rsidRDefault="000E4D03" w:rsidP="000E4D03">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w:t>
      </w:r>
      <w:r w:rsidR="002D7431" w:rsidRPr="007F3B38">
        <w:rPr>
          <w:rFonts w:asciiTheme="minorHAnsi" w:hAnsiTheme="minorHAnsi" w:cstheme="minorHAnsi"/>
        </w:rPr>
        <w:t xml:space="preserve">is received by the Gateway </w:t>
      </w:r>
      <w:r w:rsidRPr="007F3B38">
        <w:rPr>
          <w:rFonts w:asciiTheme="minorHAnsi" w:hAnsiTheme="minorHAnsi" w:cstheme="minorHAnsi"/>
        </w:rPr>
        <w:t xml:space="preserve">without a </w:t>
      </w:r>
      <w:r w:rsidR="00466304" w:rsidRPr="007F3B38">
        <w:rPr>
          <w:rFonts w:asciiTheme="minorHAnsi" w:hAnsiTheme="minorHAnsi" w:cstheme="minorHAnsi"/>
          <w:b/>
          <w:bCs/>
        </w:rPr>
        <w:t>GwySerNo</w:t>
      </w:r>
      <w:r w:rsidRPr="007F3B38">
        <w:rPr>
          <w:rFonts w:asciiTheme="minorHAnsi" w:hAnsiTheme="minorHAnsi" w:cstheme="minorHAnsi"/>
        </w:rPr>
        <w:t xml:space="preserve"> parameter in it. </w:t>
      </w:r>
    </w:p>
    <w:p w14:paraId="10EB4A60" w14:textId="77777777" w:rsidR="009C3722" w:rsidRPr="007F3B38" w:rsidRDefault="009C3722" w:rsidP="004F476A">
      <w:pPr>
        <w:pStyle w:val="Heading3"/>
        <w:jc w:val="both"/>
        <w:rPr>
          <w:rFonts w:asciiTheme="minorHAnsi" w:hAnsiTheme="minorHAnsi" w:cstheme="minorHAnsi"/>
        </w:rPr>
      </w:pPr>
      <w:bookmarkStart w:id="97" w:name="_GWY_SER_NO_INVALID"/>
      <w:bookmarkStart w:id="98" w:name="_Toc172537397"/>
      <w:bookmarkEnd w:id="97"/>
      <w:r w:rsidRPr="007F3B38">
        <w:rPr>
          <w:rFonts w:asciiTheme="minorHAnsi" w:hAnsiTheme="minorHAnsi" w:cstheme="minorHAnsi"/>
        </w:rPr>
        <w:t>GWY_SER_NO_INVALID</w:t>
      </w:r>
      <w:bookmarkEnd w:id="98"/>
      <w:r w:rsidRPr="007F3B38">
        <w:rPr>
          <w:rFonts w:asciiTheme="minorHAnsi" w:hAnsiTheme="minorHAnsi" w:cstheme="minorHAnsi"/>
        </w:rPr>
        <w:t xml:space="preserve"> </w:t>
      </w:r>
    </w:p>
    <w:p w14:paraId="758FE6B0" w14:textId="7CE1338C" w:rsidR="007B3F4D" w:rsidRPr="007F3B38" w:rsidRDefault="00466304" w:rsidP="00A33BFC">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is </w:t>
      </w:r>
      <w:r w:rsidR="00952234" w:rsidRPr="007F3B38">
        <w:rPr>
          <w:rFonts w:asciiTheme="minorHAnsi" w:hAnsiTheme="minorHAnsi" w:cstheme="minorHAnsi"/>
        </w:rPr>
        <w:t>received by the Gateway</w:t>
      </w:r>
      <w:r w:rsidRPr="007F3B38">
        <w:rPr>
          <w:rFonts w:asciiTheme="minorHAnsi" w:hAnsiTheme="minorHAnsi" w:cstheme="minorHAnsi"/>
        </w:rPr>
        <w:t xml:space="preserve"> with a </w:t>
      </w:r>
      <w:r w:rsidRPr="007F3B38">
        <w:rPr>
          <w:rFonts w:asciiTheme="minorHAnsi" w:hAnsiTheme="minorHAnsi" w:cstheme="minorHAnsi"/>
          <w:b/>
          <w:bCs/>
        </w:rPr>
        <w:t>GwySerNo</w:t>
      </w:r>
      <w:r w:rsidRPr="007F3B38">
        <w:rPr>
          <w:rFonts w:asciiTheme="minorHAnsi" w:hAnsiTheme="minorHAnsi" w:cstheme="minorHAnsi"/>
        </w:rPr>
        <w:t xml:space="preserve"> parameter that is either of invalid format or doesn’t match with the device</w:t>
      </w:r>
      <w:r w:rsidR="00CD56E5" w:rsidRPr="007F3B38">
        <w:rPr>
          <w:rFonts w:asciiTheme="minorHAnsi" w:hAnsiTheme="minorHAnsi" w:cstheme="minorHAnsi"/>
        </w:rPr>
        <w:t>’s GwySerNo.</w:t>
      </w:r>
      <w:r w:rsidRPr="007F3B38">
        <w:rPr>
          <w:rFonts w:asciiTheme="minorHAnsi" w:hAnsiTheme="minorHAnsi" w:cstheme="minorHAnsi"/>
        </w:rPr>
        <w:t xml:space="preserve"> </w:t>
      </w:r>
    </w:p>
    <w:p w14:paraId="0BBE4768" w14:textId="77777777" w:rsidR="009C3722" w:rsidRPr="007F3B38" w:rsidRDefault="009C3722" w:rsidP="004F476A">
      <w:pPr>
        <w:pStyle w:val="Heading3"/>
        <w:jc w:val="both"/>
        <w:rPr>
          <w:rFonts w:asciiTheme="minorHAnsi" w:hAnsiTheme="minorHAnsi" w:cstheme="minorHAnsi"/>
        </w:rPr>
      </w:pPr>
      <w:bookmarkStart w:id="99" w:name="_LOCATION_NOT_FOUND"/>
      <w:bookmarkStart w:id="100" w:name="_Toc172537398"/>
      <w:bookmarkEnd w:id="99"/>
      <w:r w:rsidRPr="007F3B38">
        <w:rPr>
          <w:rFonts w:asciiTheme="minorHAnsi" w:hAnsiTheme="minorHAnsi" w:cstheme="minorHAnsi"/>
        </w:rPr>
        <w:t>LOCATION_NOT_FOUND</w:t>
      </w:r>
      <w:bookmarkEnd w:id="100"/>
      <w:r w:rsidRPr="007F3B38">
        <w:rPr>
          <w:rFonts w:asciiTheme="minorHAnsi" w:hAnsiTheme="minorHAnsi" w:cstheme="minorHAnsi"/>
        </w:rPr>
        <w:t xml:space="preserve"> </w:t>
      </w:r>
    </w:p>
    <w:p w14:paraId="37B3CAE9" w14:textId="5156ABBA" w:rsidR="007352F2" w:rsidRPr="007F3B38" w:rsidRDefault="007352F2" w:rsidP="007352F2">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w:t>
      </w:r>
      <w:r w:rsidR="002D7431" w:rsidRPr="007F3B38">
        <w:rPr>
          <w:rFonts w:asciiTheme="minorHAnsi" w:hAnsiTheme="minorHAnsi" w:cstheme="minorHAnsi"/>
        </w:rPr>
        <w:t xml:space="preserve">is received by the Gateway </w:t>
      </w:r>
      <w:r w:rsidRPr="007F3B38">
        <w:rPr>
          <w:rFonts w:asciiTheme="minorHAnsi" w:hAnsiTheme="minorHAnsi" w:cstheme="minorHAnsi"/>
        </w:rPr>
        <w:t xml:space="preserve">without a </w:t>
      </w:r>
      <w:r w:rsidRPr="007F3B38">
        <w:rPr>
          <w:rFonts w:asciiTheme="minorHAnsi" w:hAnsiTheme="minorHAnsi" w:cstheme="minorHAnsi"/>
          <w:b/>
          <w:bCs/>
        </w:rPr>
        <w:t>Location</w:t>
      </w:r>
      <w:r w:rsidRPr="007F3B38">
        <w:rPr>
          <w:rFonts w:asciiTheme="minorHAnsi" w:hAnsiTheme="minorHAnsi" w:cstheme="minorHAnsi"/>
        </w:rPr>
        <w:t xml:space="preserve"> parameter in it. </w:t>
      </w:r>
    </w:p>
    <w:p w14:paraId="79E922E8" w14:textId="6520D5B7" w:rsidR="007B3F4D" w:rsidRPr="007F3B38" w:rsidRDefault="007B3F4D" w:rsidP="004F476A">
      <w:pPr>
        <w:jc w:val="both"/>
        <w:rPr>
          <w:rFonts w:asciiTheme="minorHAnsi" w:hAnsiTheme="minorHAnsi" w:cstheme="minorHAnsi"/>
        </w:rPr>
      </w:pPr>
    </w:p>
    <w:p w14:paraId="02EB70F3" w14:textId="77777777" w:rsidR="009C3722" w:rsidRPr="007F3B38" w:rsidRDefault="009C3722" w:rsidP="004F476A">
      <w:pPr>
        <w:pStyle w:val="Heading3"/>
        <w:jc w:val="both"/>
        <w:rPr>
          <w:rFonts w:asciiTheme="minorHAnsi" w:hAnsiTheme="minorHAnsi" w:cstheme="minorHAnsi"/>
        </w:rPr>
      </w:pPr>
      <w:bookmarkStart w:id="101" w:name="_Toc172537399"/>
      <w:r w:rsidRPr="007F3B38">
        <w:rPr>
          <w:rFonts w:asciiTheme="minorHAnsi" w:hAnsiTheme="minorHAnsi" w:cstheme="minorHAnsi"/>
        </w:rPr>
        <w:t>LOCATION_EXCEEDING_RANGE</w:t>
      </w:r>
      <w:bookmarkEnd w:id="101"/>
      <w:r w:rsidRPr="007F3B38">
        <w:rPr>
          <w:rFonts w:asciiTheme="minorHAnsi" w:hAnsiTheme="minorHAnsi" w:cstheme="minorHAnsi"/>
        </w:rPr>
        <w:t xml:space="preserve"> </w:t>
      </w:r>
    </w:p>
    <w:p w14:paraId="4F06DB69" w14:textId="49EB7421" w:rsidR="007B3F4D" w:rsidRPr="007F3B38" w:rsidRDefault="00422B7E" w:rsidP="00A05614">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is sent with a </w:t>
      </w:r>
      <w:r w:rsidRPr="007F3B38">
        <w:rPr>
          <w:rFonts w:asciiTheme="minorHAnsi" w:hAnsiTheme="minorHAnsi" w:cstheme="minorHAnsi"/>
          <w:b/>
          <w:bCs/>
        </w:rPr>
        <w:t>Location</w:t>
      </w:r>
      <w:r w:rsidRPr="007F3B38">
        <w:rPr>
          <w:rFonts w:asciiTheme="minorHAnsi" w:hAnsiTheme="minorHAnsi" w:cstheme="minorHAnsi"/>
        </w:rPr>
        <w:t xml:space="preserve"> parameter, whose length value exceeds the range mentioned</w:t>
      </w:r>
      <w:r w:rsidR="00627EB0" w:rsidRPr="007F3B38">
        <w:rPr>
          <w:rFonts w:asciiTheme="minorHAnsi" w:hAnsiTheme="minorHAnsi" w:cstheme="minorHAnsi"/>
        </w:rPr>
        <w:t xml:space="preserve"> in the packet information</w:t>
      </w:r>
      <w:r w:rsidR="00A05614" w:rsidRPr="007F3B38">
        <w:rPr>
          <w:rFonts w:asciiTheme="minorHAnsi" w:hAnsiTheme="minorHAnsi" w:cstheme="minorHAnsi"/>
        </w:rPr>
        <w:t xml:space="preserve">. </w:t>
      </w:r>
    </w:p>
    <w:p w14:paraId="22B2143F" w14:textId="77777777" w:rsidR="009C3722" w:rsidRPr="007F3B38" w:rsidRDefault="009C3722" w:rsidP="004F476A">
      <w:pPr>
        <w:pStyle w:val="Heading3"/>
        <w:ind w:left="851" w:hanging="851"/>
        <w:jc w:val="both"/>
        <w:rPr>
          <w:rFonts w:asciiTheme="minorHAnsi" w:hAnsiTheme="minorHAnsi" w:cstheme="minorHAnsi"/>
        </w:rPr>
      </w:pPr>
      <w:bookmarkStart w:id="102" w:name="_NODE_COMM_TIMEOUT"/>
      <w:bookmarkStart w:id="103" w:name="_Toc172537400"/>
      <w:bookmarkEnd w:id="102"/>
      <w:r w:rsidRPr="007F3B38">
        <w:rPr>
          <w:rFonts w:asciiTheme="minorHAnsi" w:hAnsiTheme="minorHAnsi" w:cstheme="minorHAnsi"/>
        </w:rPr>
        <w:t>NODE_COMM_TIMEOUT</w:t>
      </w:r>
      <w:bookmarkEnd w:id="103"/>
      <w:r w:rsidRPr="007F3B38">
        <w:rPr>
          <w:rFonts w:asciiTheme="minorHAnsi" w:hAnsiTheme="minorHAnsi" w:cstheme="minorHAnsi"/>
        </w:rPr>
        <w:t xml:space="preserve"> </w:t>
      </w:r>
    </w:p>
    <w:p w14:paraId="73BA4222" w14:textId="458AC7F8" w:rsidR="007B3F4D" w:rsidRPr="007F3B38" w:rsidRDefault="00432F2B" w:rsidP="00432F2B">
      <w:pPr>
        <w:ind w:firstLine="720"/>
        <w:jc w:val="both"/>
        <w:rPr>
          <w:rFonts w:asciiTheme="minorHAnsi" w:hAnsiTheme="minorHAnsi" w:cstheme="minorHAnsi"/>
        </w:rPr>
      </w:pPr>
      <w:r w:rsidRPr="007F3B38">
        <w:rPr>
          <w:rFonts w:asciiTheme="minorHAnsi" w:hAnsiTheme="minorHAnsi" w:cstheme="minorHAnsi"/>
        </w:rPr>
        <w:t>This error code is generated when any Node related MQTT packet is sent</w:t>
      </w:r>
      <w:r w:rsidR="00A370E1" w:rsidRPr="007F3B38">
        <w:rPr>
          <w:rFonts w:asciiTheme="minorHAnsi" w:hAnsiTheme="minorHAnsi" w:cstheme="minorHAnsi"/>
        </w:rPr>
        <w:t xml:space="preserve"> from Cloud to Gwy</w:t>
      </w:r>
      <w:r w:rsidRPr="007F3B38">
        <w:rPr>
          <w:rFonts w:asciiTheme="minorHAnsi" w:hAnsiTheme="minorHAnsi" w:cstheme="minorHAnsi"/>
        </w:rPr>
        <w:t xml:space="preserve"> and no ACK from the intended Node was received by the Gwy within 10s from when the packet was sent</w:t>
      </w:r>
      <w:r w:rsidR="0058042B" w:rsidRPr="007F3B38">
        <w:rPr>
          <w:rFonts w:asciiTheme="minorHAnsi" w:hAnsiTheme="minorHAnsi" w:cstheme="minorHAnsi"/>
        </w:rPr>
        <w:t xml:space="preserve"> from Gwy</w:t>
      </w:r>
      <w:r w:rsidRPr="007F3B38">
        <w:rPr>
          <w:rFonts w:asciiTheme="minorHAnsi" w:hAnsiTheme="minorHAnsi" w:cstheme="minorHAnsi"/>
        </w:rPr>
        <w:t xml:space="preserve"> to Node. </w:t>
      </w:r>
    </w:p>
    <w:p w14:paraId="254FA706" w14:textId="7BC75091" w:rsidR="009C3722" w:rsidRPr="007F3B38" w:rsidRDefault="009C3722" w:rsidP="004F476A">
      <w:pPr>
        <w:pStyle w:val="Heading3"/>
        <w:ind w:left="851" w:hanging="851"/>
        <w:jc w:val="both"/>
        <w:rPr>
          <w:rFonts w:asciiTheme="minorHAnsi" w:hAnsiTheme="minorHAnsi" w:cstheme="minorHAnsi"/>
        </w:rPr>
      </w:pPr>
      <w:bookmarkStart w:id="104" w:name="_GWY_NOT_REG"/>
      <w:bookmarkStart w:id="105" w:name="_Toc172537401"/>
      <w:bookmarkEnd w:id="104"/>
      <w:r w:rsidRPr="007F3B38">
        <w:rPr>
          <w:rFonts w:asciiTheme="minorHAnsi" w:hAnsiTheme="minorHAnsi" w:cstheme="minorHAnsi"/>
        </w:rPr>
        <w:t>GWY_NOT_REG</w:t>
      </w:r>
      <w:bookmarkEnd w:id="105"/>
      <w:r w:rsidRPr="007F3B38">
        <w:rPr>
          <w:rFonts w:asciiTheme="minorHAnsi" w:hAnsiTheme="minorHAnsi" w:cstheme="minorHAnsi"/>
        </w:rPr>
        <w:t xml:space="preserve"> </w:t>
      </w:r>
    </w:p>
    <w:p w14:paraId="1F5056AE" w14:textId="31BEADC5" w:rsidR="007B3F4D" w:rsidRPr="007F3B38" w:rsidRDefault="007B1AD2" w:rsidP="007B1AD2">
      <w:pPr>
        <w:ind w:firstLine="720"/>
        <w:jc w:val="both"/>
        <w:rPr>
          <w:rFonts w:asciiTheme="minorHAnsi" w:hAnsiTheme="minorHAnsi" w:cstheme="minorHAnsi"/>
        </w:rPr>
      </w:pPr>
      <w:r w:rsidRPr="007F3B38">
        <w:rPr>
          <w:rFonts w:asciiTheme="minorHAnsi" w:hAnsiTheme="minorHAnsi" w:cstheme="minorHAnsi"/>
        </w:rPr>
        <w:t>This error code is generated when Gwy receives any of the following packet</w:t>
      </w:r>
      <w:r w:rsidR="007851EA" w:rsidRPr="007F3B38">
        <w:rPr>
          <w:rFonts w:asciiTheme="minorHAnsi" w:hAnsiTheme="minorHAnsi" w:cstheme="minorHAnsi"/>
        </w:rPr>
        <w:t>s</w:t>
      </w:r>
      <w:r w:rsidRPr="007F3B38">
        <w:rPr>
          <w:rFonts w:asciiTheme="minorHAnsi" w:hAnsiTheme="minorHAnsi" w:cstheme="minorHAnsi"/>
        </w:rPr>
        <w:t xml:space="preserve"> when it remains unregistered:</w:t>
      </w:r>
    </w:p>
    <w:p w14:paraId="22F494E4" w14:textId="137F106D" w:rsidR="007B1AD2" w:rsidRPr="007F3B38" w:rsidRDefault="002246E7" w:rsidP="00C348E3">
      <w:pPr>
        <w:pStyle w:val="ListParagraph"/>
        <w:numPr>
          <w:ilvl w:val="0"/>
          <w:numId w:val="31"/>
        </w:numPr>
        <w:jc w:val="both"/>
        <w:rPr>
          <w:rFonts w:asciiTheme="minorHAnsi" w:hAnsiTheme="minorHAnsi" w:cstheme="minorHAnsi"/>
        </w:rPr>
      </w:pPr>
      <w:hyperlink w:anchor="_Gateway_Unregistration_Packet" w:history="1">
        <w:r w:rsidR="007B1AD2" w:rsidRPr="007F3B38">
          <w:rPr>
            <w:rStyle w:val="Hyperlink"/>
            <w:rFonts w:asciiTheme="minorHAnsi" w:hAnsiTheme="minorHAnsi" w:cstheme="minorHAnsi"/>
          </w:rPr>
          <w:t>Gateway Unregistration Packet</w:t>
        </w:r>
      </w:hyperlink>
    </w:p>
    <w:p w14:paraId="27670BA4" w14:textId="35FFE513" w:rsidR="007B1AD2" w:rsidRPr="007F3B38" w:rsidRDefault="002246E7" w:rsidP="00C348E3">
      <w:pPr>
        <w:pStyle w:val="ListParagraph"/>
        <w:numPr>
          <w:ilvl w:val="0"/>
          <w:numId w:val="31"/>
        </w:numPr>
        <w:jc w:val="both"/>
        <w:rPr>
          <w:rFonts w:asciiTheme="minorHAnsi" w:hAnsiTheme="minorHAnsi" w:cstheme="minorHAnsi"/>
        </w:rPr>
      </w:pPr>
      <w:hyperlink w:anchor="_Gateway_AC_Control" w:history="1">
        <w:r w:rsidR="007B1AD2" w:rsidRPr="007F3B38">
          <w:rPr>
            <w:rStyle w:val="Hyperlink"/>
            <w:rFonts w:asciiTheme="minorHAnsi" w:hAnsiTheme="minorHAnsi" w:cstheme="minorHAnsi"/>
          </w:rPr>
          <w:t>Gateway AC Control Packet</w:t>
        </w:r>
      </w:hyperlink>
    </w:p>
    <w:p w14:paraId="1D5E35A9" w14:textId="1A3E48A6" w:rsidR="007B1AD2" w:rsidRPr="007F3B38" w:rsidRDefault="002246E7" w:rsidP="00C348E3">
      <w:pPr>
        <w:pStyle w:val="ListParagraph"/>
        <w:numPr>
          <w:ilvl w:val="0"/>
          <w:numId w:val="31"/>
        </w:numPr>
        <w:jc w:val="both"/>
        <w:rPr>
          <w:rFonts w:asciiTheme="minorHAnsi" w:hAnsiTheme="minorHAnsi" w:cstheme="minorHAnsi"/>
        </w:rPr>
      </w:pPr>
      <w:hyperlink w:anchor="_Gateway_AC_Remote_1" w:history="1">
        <w:r w:rsidR="007B1AD2" w:rsidRPr="007F3B38">
          <w:rPr>
            <w:rStyle w:val="Hyperlink"/>
            <w:rFonts w:asciiTheme="minorHAnsi" w:hAnsiTheme="minorHAnsi" w:cstheme="minorHAnsi"/>
          </w:rPr>
          <w:t>Gateway AC Remote Reconfiguration Packet</w:t>
        </w:r>
      </w:hyperlink>
    </w:p>
    <w:p w14:paraId="174BED55" w14:textId="0AD60F8E" w:rsidR="007B1AD2" w:rsidRPr="007F3B38" w:rsidRDefault="002246E7" w:rsidP="00C348E3">
      <w:pPr>
        <w:pStyle w:val="ListParagraph"/>
        <w:numPr>
          <w:ilvl w:val="0"/>
          <w:numId w:val="31"/>
        </w:numPr>
        <w:jc w:val="both"/>
        <w:rPr>
          <w:rFonts w:asciiTheme="minorHAnsi" w:hAnsiTheme="minorHAnsi" w:cstheme="minorHAnsi"/>
        </w:rPr>
      </w:pPr>
      <w:hyperlink w:anchor="_Gateway_Heartbeat_Publish" w:history="1">
        <w:r w:rsidR="007B1AD2" w:rsidRPr="007F3B38">
          <w:rPr>
            <w:rStyle w:val="Hyperlink"/>
            <w:rFonts w:asciiTheme="minorHAnsi" w:hAnsiTheme="minorHAnsi" w:cstheme="minorHAnsi"/>
          </w:rPr>
          <w:t>Gateway Heartbeat Publish Configuration Packet</w:t>
        </w:r>
      </w:hyperlink>
    </w:p>
    <w:p w14:paraId="417E05D5" w14:textId="453B1A59" w:rsidR="007B1AD2" w:rsidRPr="007F3B38" w:rsidRDefault="002246E7" w:rsidP="00C348E3">
      <w:pPr>
        <w:pStyle w:val="ListParagraph"/>
        <w:numPr>
          <w:ilvl w:val="0"/>
          <w:numId w:val="31"/>
        </w:numPr>
        <w:jc w:val="both"/>
        <w:rPr>
          <w:rFonts w:asciiTheme="minorHAnsi" w:hAnsiTheme="minorHAnsi" w:cstheme="minorHAnsi"/>
        </w:rPr>
      </w:pPr>
      <w:hyperlink w:anchor="_Gateway_Teaching_Mode" w:history="1">
        <w:r w:rsidR="007B1AD2" w:rsidRPr="007F3B38">
          <w:rPr>
            <w:rStyle w:val="Hyperlink"/>
            <w:rFonts w:asciiTheme="minorHAnsi" w:hAnsiTheme="minorHAnsi" w:cstheme="minorHAnsi"/>
          </w:rPr>
          <w:t>Gateway Teaching Mode Start Packet</w:t>
        </w:r>
      </w:hyperlink>
    </w:p>
    <w:p w14:paraId="4DB74F63" w14:textId="157F3AB0" w:rsidR="007B1AD2" w:rsidRPr="007F3B38" w:rsidRDefault="002246E7" w:rsidP="00C348E3">
      <w:pPr>
        <w:pStyle w:val="ListParagraph"/>
        <w:numPr>
          <w:ilvl w:val="0"/>
          <w:numId w:val="31"/>
        </w:numPr>
        <w:jc w:val="both"/>
        <w:rPr>
          <w:rFonts w:asciiTheme="minorHAnsi" w:hAnsiTheme="minorHAnsi" w:cstheme="minorHAnsi"/>
        </w:rPr>
      </w:pPr>
      <w:hyperlink w:anchor="_Node_Provision_Packet" w:history="1">
        <w:r w:rsidR="007B1AD2" w:rsidRPr="007F3B38">
          <w:rPr>
            <w:rStyle w:val="Hyperlink"/>
            <w:rFonts w:asciiTheme="minorHAnsi" w:hAnsiTheme="minorHAnsi" w:cstheme="minorHAnsi"/>
          </w:rPr>
          <w:t>Node Provisioning Packet</w:t>
        </w:r>
      </w:hyperlink>
    </w:p>
    <w:p w14:paraId="645D5100" w14:textId="4C61D031" w:rsidR="007B1AD2" w:rsidRPr="007F3B38" w:rsidRDefault="002246E7" w:rsidP="00C348E3">
      <w:pPr>
        <w:pStyle w:val="ListParagraph"/>
        <w:numPr>
          <w:ilvl w:val="0"/>
          <w:numId w:val="31"/>
        </w:numPr>
        <w:jc w:val="both"/>
        <w:rPr>
          <w:rFonts w:asciiTheme="minorHAnsi" w:hAnsiTheme="minorHAnsi" w:cstheme="minorHAnsi"/>
        </w:rPr>
      </w:pPr>
      <w:hyperlink w:anchor="_Node_Unprovision_Packet" w:history="1">
        <w:r w:rsidR="007B1AD2" w:rsidRPr="007F3B38">
          <w:rPr>
            <w:rStyle w:val="Hyperlink"/>
            <w:rFonts w:asciiTheme="minorHAnsi" w:hAnsiTheme="minorHAnsi" w:cstheme="minorHAnsi"/>
          </w:rPr>
          <w:t>Node Unprovisioning Packet</w:t>
        </w:r>
      </w:hyperlink>
    </w:p>
    <w:p w14:paraId="05FC6EDB" w14:textId="2AE83A5E" w:rsidR="007B1AD2" w:rsidRPr="007F3B38" w:rsidRDefault="002246E7" w:rsidP="00C348E3">
      <w:pPr>
        <w:pStyle w:val="ListParagraph"/>
        <w:numPr>
          <w:ilvl w:val="0"/>
          <w:numId w:val="31"/>
        </w:numPr>
        <w:jc w:val="both"/>
        <w:rPr>
          <w:rFonts w:asciiTheme="minorHAnsi" w:hAnsiTheme="minorHAnsi" w:cstheme="minorHAnsi"/>
        </w:rPr>
      </w:pPr>
      <w:hyperlink w:anchor="_Node_AC_Control" w:history="1">
        <w:r w:rsidR="007B1AD2" w:rsidRPr="007F3B38">
          <w:rPr>
            <w:rStyle w:val="Hyperlink"/>
            <w:rFonts w:asciiTheme="minorHAnsi" w:hAnsiTheme="minorHAnsi" w:cstheme="minorHAnsi"/>
          </w:rPr>
          <w:t>Node AC Control Packet</w:t>
        </w:r>
      </w:hyperlink>
    </w:p>
    <w:p w14:paraId="15382B6C" w14:textId="5496235B" w:rsidR="007B1AD2" w:rsidRPr="007F3B38" w:rsidRDefault="002246E7" w:rsidP="00C348E3">
      <w:pPr>
        <w:pStyle w:val="ListParagraph"/>
        <w:numPr>
          <w:ilvl w:val="0"/>
          <w:numId w:val="31"/>
        </w:numPr>
        <w:jc w:val="both"/>
        <w:rPr>
          <w:rFonts w:asciiTheme="minorHAnsi" w:hAnsiTheme="minorHAnsi" w:cstheme="minorHAnsi"/>
        </w:rPr>
      </w:pPr>
      <w:hyperlink w:anchor="_Node_AC_Remote" w:history="1">
        <w:r w:rsidR="007B1AD2" w:rsidRPr="007F3B38">
          <w:rPr>
            <w:rStyle w:val="Hyperlink"/>
            <w:rFonts w:asciiTheme="minorHAnsi" w:hAnsiTheme="minorHAnsi" w:cstheme="minorHAnsi"/>
          </w:rPr>
          <w:t>Node AC Remote Reconfiguration Packet</w:t>
        </w:r>
      </w:hyperlink>
    </w:p>
    <w:p w14:paraId="59AD95F4" w14:textId="12257EDB" w:rsidR="007B1AD2" w:rsidRPr="007F3B38" w:rsidRDefault="002246E7" w:rsidP="00C348E3">
      <w:pPr>
        <w:pStyle w:val="ListParagraph"/>
        <w:numPr>
          <w:ilvl w:val="0"/>
          <w:numId w:val="31"/>
        </w:numPr>
        <w:jc w:val="both"/>
        <w:rPr>
          <w:rFonts w:asciiTheme="minorHAnsi" w:hAnsiTheme="minorHAnsi" w:cstheme="minorHAnsi"/>
        </w:rPr>
      </w:pPr>
      <w:hyperlink w:anchor="_Toc169802090" w:history="1">
        <w:r w:rsidR="007B1AD2" w:rsidRPr="007F3B38">
          <w:rPr>
            <w:rStyle w:val="Hyperlink"/>
            <w:rFonts w:asciiTheme="minorHAnsi" w:hAnsiTheme="minorHAnsi" w:cstheme="minorHAnsi"/>
          </w:rPr>
          <w:t>Node Heartbeat Publish Configuration Packet</w:t>
        </w:r>
      </w:hyperlink>
    </w:p>
    <w:p w14:paraId="689074DA" w14:textId="52D5771D" w:rsidR="007B1AD2" w:rsidRPr="007F3B38" w:rsidRDefault="002246E7" w:rsidP="00C348E3">
      <w:pPr>
        <w:pStyle w:val="ListParagraph"/>
        <w:numPr>
          <w:ilvl w:val="0"/>
          <w:numId w:val="31"/>
        </w:numPr>
        <w:jc w:val="both"/>
        <w:rPr>
          <w:rFonts w:asciiTheme="minorHAnsi" w:hAnsiTheme="minorHAnsi" w:cstheme="minorHAnsi"/>
        </w:rPr>
      </w:pPr>
      <w:hyperlink w:anchor="_Toc163739670" w:history="1">
        <w:r w:rsidR="007B1AD2" w:rsidRPr="007F3B38">
          <w:rPr>
            <w:rStyle w:val="Hyperlink"/>
            <w:rFonts w:asciiTheme="minorHAnsi" w:hAnsiTheme="minorHAnsi" w:cstheme="minorHAnsi"/>
          </w:rPr>
          <w:t>Node Teaching Mode Start Packet</w:t>
        </w:r>
      </w:hyperlink>
    </w:p>
    <w:p w14:paraId="11E126CA" w14:textId="657AABE8" w:rsidR="00254FF1" w:rsidRPr="007F3B38" w:rsidRDefault="002246E7" w:rsidP="00C348E3">
      <w:pPr>
        <w:pStyle w:val="ListParagraph"/>
        <w:numPr>
          <w:ilvl w:val="0"/>
          <w:numId w:val="31"/>
        </w:numPr>
        <w:jc w:val="both"/>
        <w:rPr>
          <w:rFonts w:asciiTheme="minorHAnsi" w:hAnsiTheme="minorHAnsi" w:cstheme="minorHAnsi"/>
        </w:rPr>
      </w:pPr>
      <w:hyperlink w:anchor="_Node_Debug_Info" w:history="1">
        <w:r w:rsidR="00254FF1" w:rsidRPr="007F3B38">
          <w:rPr>
            <w:rStyle w:val="Hyperlink"/>
            <w:rFonts w:asciiTheme="minorHAnsi" w:hAnsiTheme="minorHAnsi" w:cstheme="minorHAnsi"/>
          </w:rPr>
          <w:t>Node Debug Info Packet</w:t>
        </w:r>
      </w:hyperlink>
    </w:p>
    <w:p w14:paraId="1841C2F1" w14:textId="77777777" w:rsidR="009C3722" w:rsidRPr="007F3B38" w:rsidRDefault="009C3722" w:rsidP="004F476A">
      <w:pPr>
        <w:pStyle w:val="Heading3"/>
        <w:ind w:left="851" w:hanging="851"/>
        <w:jc w:val="both"/>
        <w:rPr>
          <w:rFonts w:asciiTheme="minorHAnsi" w:hAnsiTheme="minorHAnsi" w:cstheme="minorHAnsi"/>
        </w:rPr>
      </w:pPr>
      <w:bookmarkStart w:id="106" w:name="_GWY_ALREADY_REG"/>
      <w:bookmarkStart w:id="107" w:name="_Toc172537402"/>
      <w:bookmarkEnd w:id="106"/>
      <w:r w:rsidRPr="007F3B38">
        <w:rPr>
          <w:rFonts w:asciiTheme="minorHAnsi" w:hAnsiTheme="minorHAnsi" w:cstheme="minorHAnsi"/>
        </w:rPr>
        <w:t>GWY_ALREADY_REG</w:t>
      </w:r>
      <w:bookmarkEnd w:id="107"/>
      <w:r w:rsidRPr="007F3B38">
        <w:rPr>
          <w:rFonts w:asciiTheme="minorHAnsi" w:hAnsiTheme="minorHAnsi" w:cstheme="minorHAnsi"/>
        </w:rPr>
        <w:t xml:space="preserve"> </w:t>
      </w:r>
    </w:p>
    <w:p w14:paraId="524F0346" w14:textId="3B5EC1A3" w:rsidR="007B3F4D" w:rsidRPr="007F3B38" w:rsidRDefault="00A20F5B" w:rsidP="00A20F5B">
      <w:pPr>
        <w:ind w:firstLine="720"/>
        <w:jc w:val="both"/>
        <w:rPr>
          <w:rFonts w:asciiTheme="minorHAnsi" w:hAnsiTheme="minorHAnsi" w:cstheme="minorHAnsi"/>
        </w:rPr>
      </w:pPr>
      <w:r w:rsidRPr="007F3B38">
        <w:rPr>
          <w:rFonts w:asciiTheme="minorHAnsi" w:hAnsiTheme="minorHAnsi" w:cstheme="minorHAnsi"/>
        </w:rPr>
        <w:t xml:space="preserve">This error code is generated when Gwy receives </w:t>
      </w:r>
      <w:hyperlink w:anchor="_Gateway_Registration_Packet" w:history="1">
        <w:r w:rsidRPr="007F3B38">
          <w:rPr>
            <w:rStyle w:val="Hyperlink"/>
            <w:rFonts w:asciiTheme="minorHAnsi" w:hAnsiTheme="minorHAnsi" w:cstheme="minorHAnsi"/>
          </w:rPr>
          <w:t>Gateway Registration Packet</w:t>
        </w:r>
      </w:hyperlink>
      <w:r w:rsidRPr="007F3B38">
        <w:rPr>
          <w:rFonts w:asciiTheme="minorHAnsi" w:hAnsiTheme="minorHAnsi" w:cstheme="minorHAnsi"/>
        </w:rPr>
        <w:t xml:space="preserve"> when it is already a registered device.</w:t>
      </w:r>
    </w:p>
    <w:p w14:paraId="5CF15C6C" w14:textId="77777777" w:rsidR="009C3722" w:rsidRPr="007F3B38" w:rsidRDefault="009C3722" w:rsidP="004F476A">
      <w:pPr>
        <w:pStyle w:val="Heading3"/>
        <w:ind w:left="851" w:hanging="851"/>
        <w:jc w:val="both"/>
        <w:rPr>
          <w:rFonts w:asciiTheme="minorHAnsi" w:hAnsiTheme="minorHAnsi" w:cstheme="minorHAnsi"/>
        </w:rPr>
      </w:pPr>
      <w:bookmarkStart w:id="108" w:name="_MAC_ID_NOT_FOUND"/>
      <w:bookmarkStart w:id="109" w:name="_Toc172537403"/>
      <w:bookmarkEnd w:id="108"/>
      <w:r w:rsidRPr="007F3B38">
        <w:rPr>
          <w:rFonts w:asciiTheme="minorHAnsi" w:hAnsiTheme="minorHAnsi" w:cstheme="minorHAnsi"/>
        </w:rPr>
        <w:lastRenderedPageBreak/>
        <w:t>MAC_ID_NOT_FOUND</w:t>
      </w:r>
      <w:bookmarkEnd w:id="109"/>
      <w:r w:rsidRPr="007F3B38">
        <w:rPr>
          <w:rFonts w:asciiTheme="minorHAnsi" w:hAnsiTheme="minorHAnsi" w:cstheme="minorHAnsi"/>
        </w:rPr>
        <w:t xml:space="preserve"> </w:t>
      </w:r>
    </w:p>
    <w:p w14:paraId="25AC847D" w14:textId="141CB143" w:rsidR="007B3F4D" w:rsidRPr="007F3B38" w:rsidRDefault="00AA5BFA" w:rsidP="00AA5BFA">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w:t>
      </w:r>
      <w:r w:rsidR="002D7431" w:rsidRPr="007F3B38">
        <w:rPr>
          <w:rFonts w:asciiTheme="minorHAnsi" w:hAnsiTheme="minorHAnsi" w:cstheme="minorHAnsi"/>
        </w:rPr>
        <w:t xml:space="preserve">is received by the Gateway </w:t>
      </w:r>
      <w:r w:rsidRPr="007F3B38">
        <w:rPr>
          <w:rFonts w:asciiTheme="minorHAnsi" w:hAnsiTheme="minorHAnsi" w:cstheme="minorHAnsi"/>
        </w:rPr>
        <w:t xml:space="preserve">without a </w:t>
      </w:r>
      <w:r w:rsidRPr="007F3B38">
        <w:rPr>
          <w:rFonts w:asciiTheme="minorHAnsi" w:hAnsiTheme="minorHAnsi" w:cstheme="minorHAnsi"/>
          <w:b/>
          <w:bCs/>
        </w:rPr>
        <w:t>MacId</w:t>
      </w:r>
      <w:r w:rsidRPr="007F3B38">
        <w:rPr>
          <w:rFonts w:asciiTheme="minorHAnsi" w:hAnsiTheme="minorHAnsi" w:cstheme="minorHAnsi"/>
        </w:rPr>
        <w:t xml:space="preserve"> parameter in it. </w:t>
      </w:r>
    </w:p>
    <w:p w14:paraId="780C4C20" w14:textId="77777777" w:rsidR="009C3722" w:rsidRPr="007F3B38" w:rsidRDefault="009C3722" w:rsidP="004F476A">
      <w:pPr>
        <w:pStyle w:val="Heading3"/>
        <w:ind w:left="851" w:hanging="851"/>
        <w:jc w:val="both"/>
        <w:rPr>
          <w:rFonts w:asciiTheme="minorHAnsi" w:hAnsiTheme="minorHAnsi" w:cstheme="minorHAnsi"/>
        </w:rPr>
      </w:pPr>
      <w:bookmarkStart w:id="110" w:name="_MAC_ID_CONTAINS_INVALID_CHARS_OR_IN"/>
      <w:bookmarkStart w:id="111" w:name="_Toc172537404"/>
      <w:bookmarkEnd w:id="110"/>
      <w:r w:rsidRPr="007F3B38">
        <w:rPr>
          <w:rFonts w:asciiTheme="minorHAnsi" w:hAnsiTheme="minorHAnsi" w:cstheme="minorHAnsi"/>
        </w:rPr>
        <w:t>MAC_ID_CONTAINS_INVALID_CHARS_OR_INVALID_FORMAT</w:t>
      </w:r>
      <w:bookmarkEnd w:id="111"/>
      <w:r w:rsidRPr="007F3B38">
        <w:rPr>
          <w:rFonts w:asciiTheme="minorHAnsi" w:hAnsiTheme="minorHAnsi" w:cstheme="minorHAnsi"/>
        </w:rPr>
        <w:t xml:space="preserve"> </w:t>
      </w:r>
    </w:p>
    <w:p w14:paraId="638F140D" w14:textId="2BBEB4E8" w:rsidR="007B3F4D" w:rsidRPr="007F3B38" w:rsidRDefault="00503C4F" w:rsidP="00503C4F">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is sent with a </w:t>
      </w:r>
      <w:r w:rsidRPr="007F3B38">
        <w:rPr>
          <w:rFonts w:asciiTheme="minorHAnsi" w:hAnsiTheme="minorHAnsi" w:cstheme="minorHAnsi"/>
          <w:b/>
          <w:bCs/>
        </w:rPr>
        <w:t>MacId</w:t>
      </w:r>
      <w:r w:rsidRPr="007F3B38">
        <w:rPr>
          <w:rFonts w:asciiTheme="minorHAnsi" w:hAnsiTheme="minorHAnsi" w:cstheme="minorHAnsi"/>
        </w:rPr>
        <w:t xml:space="preserve"> that consists of any of the following:</w:t>
      </w:r>
    </w:p>
    <w:p w14:paraId="50EDD7EE" w14:textId="787FEC1A" w:rsidR="00503C4F" w:rsidRPr="007F3B38" w:rsidRDefault="007F521B" w:rsidP="00C348E3">
      <w:pPr>
        <w:pStyle w:val="ListParagraph"/>
        <w:numPr>
          <w:ilvl w:val="0"/>
          <w:numId w:val="32"/>
        </w:numPr>
        <w:jc w:val="both"/>
        <w:rPr>
          <w:rFonts w:asciiTheme="minorHAnsi" w:hAnsiTheme="minorHAnsi" w:cstheme="minorHAnsi"/>
        </w:rPr>
      </w:pPr>
      <w:r w:rsidRPr="007F3B38">
        <w:rPr>
          <w:rFonts w:asciiTheme="minorHAnsi" w:hAnsiTheme="minorHAnsi" w:cstheme="minorHAnsi"/>
        </w:rPr>
        <w:t xml:space="preserve">Contains Invalid characters. Valid Mac Id will contain only </w:t>
      </w:r>
      <w:r w:rsidR="00A66EAC" w:rsidRPr="007F3B38">
        <w:rPr>
          <w:rFonts w:asciiTheme="minorHAnsi" w:hAnsiTheme="minorHAnsi" w:cstheme="minorHAnsi"/>
        </w:rPr>
        <w:t>[0-9], [a-f], [A-F].</w:t>
      </w:r>
    </w:p>
    <w:p w14:paraId="398DCECA" w14:textId="7B08B068" w:rsidR="003C34F2" w:rsidRPr="007F3B38" w:rsidRDefault="00A66EAC" w:rsidP="001C1DD8">
      <w:pPr>
        <w:pStyle w:val="ListParagraph"/>
        <w:numPr>
          <w:ilvl w:val="0"/>
          <w:numId w:val="32"/>
        </w:numPr>
        <w:jc w:val="both"/>
        <w:rPr>
          <w:rFonts w:asciiTheme="minorHAnsi" w:hAnsiTheme="minorHAnsi" w:cstheme="minorHAnsi"/>
        </w:rPr>
      </w:pPr>
      <w:r w:rsidRPr="007F3B38">
        <w:rPr>
          <w:rFonts w:asciiTheme="minorHAnsi" w:hAnsiTheme="minorHAnsi" w:cstheme="minorHAnsi"/>
        </w:rPr>
        <w:t xml:space="preserve">Contains Invalid </w:t>
      </w:r>
      <w:r w:rsidR="00483FBA" w:rsidRPr="007F3B38">
        <w:rPr>
          <w:rFonts w:asciiTheme="minorHAnsi" w:hAnsiTheme="minorHAnsi" w:cstheme="minorHAnsi"/>
        </w:rPr>
        <w:t>Format</w:t>
      </w:r>
      <w:r w:rsidRPr="007F3B38">
        <w:rPr>
          <w:rFonts w:asciiTheme="minorHAnsi" w:hAnsiTheme="minorHAnsi" w:cstheme="minorHAnsi"/>
        </w:rPr>
        <w:t xml:space="preserve">. </w:t>
      </w:r>
      <w:r w:rsidR="009F4826" w:rsidRPr="007F3B38">
        <w:rPr>
          <w:rFonts w:asciiTheme="minorHAnsi" w:hAnsiTheme="minorHAnsi" w:cstheme="minorHAnsi"/>
        </w:rPr>
        <w:t>Valid Mac Id format in our case is 6 sets of 2-characters sep</w:t>
      </w:r>
      <w:r w:rsidR="00363257" w:rsidRPr="007F3B38">
        <w:rPr>
          <w:rFonts w:asciiTheme="minorHAnsi" w:hAnsiTheme="minorHAnsi" w:cstheme="minorHAnsi"/>
        </w:rPr>
        <w:t xml:space="preserve">arated by a colon between them. Like this: </w:t>
      </w:r>
      <w:r w:rsidR="005B358A" w:rsidRPr="007F3B38">
        <w:rPr>
          <w:rFonts w:asciiTheme="minorHAnsi" w:hAnsiTheme="minorHAnsi" w:cstheme="minorHAnsi"/>
          <w:b/>
          <w:bCs/>
        </w:rPr>
        <w:t>AB:56:7</w:t>
      </w:r>
      <w:r w:rsidR="00363257" w:rsidRPr="007F3B38">
        <w:rPr>
          <w:rFonts w:asciiTheme="minorHAnsi" w:hAnsiTheme="minorHAnsi" w:cstheme="minorHAnsi"/>
          <w:b/>
          <w:bCs/>
        </w:rPr>
        <w:t>F:88:9E:62</w:t>
      </w:r>
    </w:p>
    <w:p w14:paraId="31BD4E36" w14:textId="77777777" w:rsidR="00483FBA" w:rsidRPr="007F3B38" w:rsidRDefault="009C3722" w:rsidP="004F476A">
      <w:pPr>
        <w:pStyle w:val="Heading3"/>
        <w:ind w:left="851" w:hanging="851"/>
        <w:jc w:val="both"/>
        <w:rPr>
          <w:rFonts w:asciiTheme="minorHAnsi" w:hAnsiTheme="minorHAnsi" w:cstheme="minorHAnsi"/>
        </w:rPr>
      </w:pPr>
      <w:bookmarkStart w:id="112" w:name="_INVALID_MAC_ID_LENGTH"/>
      <w:bookmarkStart w:id="113" w:name="_Toc172537405"/>
      <w:bookmarkEnd w:id="112"/>
      <w:r w:rsidRPr="007F3B38">
        <w:rPr>
          <w:rFonts w:asciiTheme="minorHAnsi" w:hAnsiTheme="minorHAnsi" w:cstheme="minorHAnsi"/>
        </w:rPr>
        <w:t>INVALID_MAC_ID_LENGTH</w:t>
      </w:r>
      <w:bookmarkEnd w:id="113"/>
      <w:r w:rsidRPr="007F3B38">
        <w:rPr>
          <w:rFonts w:asciiTheme="minorHAnsi" w:hAnsiTheme="minorHAnsi" w:cstheme="minorHAnsi"/>
        </w:rPr>
        <w:t xml:space="preserve"> </w:t>
      </w:r>
    </w:p>
    <w:p w14:paraId="20B3ABE0" w14:textId="4CA5BB53" w:rsidR="007455A8" w:rsidRPr="007F3B38" w:rsidRDefault="007455A8" w:rsidP="007455A8">
      <w:pPr>
        <w:ind w:firstLine="720"/>
        <w:rPr>
          <w:rFonts w:asciiTheme="minorHAnsi" w:hAnsiTheme="minorHAnsi" w:cstheme="minorHAnsi"/>
        </w:rPr>
      </w:pPr>
      <w:r w:rsidRPr="007F3B38">
        <w:rPr>
          <w:rFonts w:asciiTheme="minorHAnsi" w:hAnsiTheme="minorHAnsi" w:cstheme="minorHAnsi"/>
        </w:rPr>
        <w:t xml:space="preserve">This error code is generated when any MQTT packet is sent with a </w:t>
      </w:r>
      <w:r w:rsidRPr="007F3B38">
        <w:rPr>
          <w:rFonts w:asciiTheme="minorHAnsi" w:hAnsiTheme="minorHAnsi" w:cstheme="minorHAnsi"/>
          <w:b/>
          <w:bCs/>
        </w:rPr>
        <w:t>MacId</w:t>
      </w:r>
      <w:r w:rsidRPr="007F3B38">
        <w:rPr>
          <w:rFonts w:asciiTheme="minorHAnsi" w:hAnsiTheme="minorHAnsi" w:cstheme="minorHAnsi"/>
        </w:rPr>
        <w:t xml:space="preserve"> that’s of Invalid Length. A Valid </w:t>
      </w:r>
      <w:r w:rsidRPr="007F3B38">
        <w:rPr>
          <w:rFonts w:asciiTheme="minorHAnsi" w:hAnsiTheme="minorHAnsi" w:cstheme="minorHAnsi"/>
          <w:b/>
          <w:bCs/>
        </w:rPr>
        <w:t>MacId</w:t>
      </w:r>
      <w:r w:rsidRPr="007F3B38">
        <w:rPr>
          <w:rFonts w:asciiTheme="minorHAnsi" w:hAnsiTheme="minorHAnsi" w:cstheme="minorHAnsi"/>
        </w:rPr>
        <w:t xml:space="preserve"> in our case should be 17 characters in length. (including Colon)</w:t>
      </w:r>
    </w:p>
    <w:p w14:paraId="5489B13D" w14:textId="77777777" w:rsidR="009C3722" w:rsidRPr="007F3B38" w:rsidRDefault="009C3722" w:rsidP="004F476A">
      <w:pPr>
        <w:pStyle w:val="Heading3"/>
        <w:ind w:left="851" w:hanging="851"/>
        <w:jc w:val="both"/>
        <w:rPr>
          <w:rFonts w:asciiTheme="minorHAnsi" w:hAnsiTheme="minorHAnsi" w:cstheme="minorHAnsi"/>
        </w:rPr>
      </w:pPr>
      <w:bookmarkStart w:id="114" w:name="_NODE_ALREADY_PROV"/>
      <w:bookmarkStart w:id="115" w:name="_NODE_SER_NO_NOT_FOUND"/>
      <w:bookmarkStart w:id="116" w:name="_Toc172537406"/>
      <w:bookmarkEnd w:id="114"/>
      <w:bookmarkEnd w:id="115"/>
      <w:r w:rsidRPr="007F3B38">
        <w:rPr>
          <w:rFonts w:asciiTheme="minorHAnsi" w:hAnsiTheme="minorHAnsi" w:cstheme="minorHAnsi"/>
        </w:rPr>
        <w:t>NODE_SER_NO_NOT_FOUND</w:t>
      </w:r>
      <w:bookmarkEnd w:id="116"/>
      <w:r w:rsidRPr="007F3B38">
        <w:rPr>
          <w:rFonts w:asciiTheme="minorHAnsi" w:hAnsiTheme="minorHAnsi" w:cstheme="minorHAnsi"/>
        </w:rPr>
        <w:t xml:space="preserve"> </w:t>
      </w:r>
    </w:p>
    <w:p w14:paraId="307095D1" w14:textId="54161DEF" w:rsidR="007B3F4D" w:rsidRPr="007F3B38" w:rsidRDefault="0085423B" w:rsidP="0085423B">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Node Related MQTT packet </w:t>
      </w:r>
      <w:r w:rsidR="002D7431" w:rsidRPr="007F3B38">
        <w:rPr>
          <w:rFonts w:asciiTheme="minorHAnsi" w:hAnsiTheme="minorHAnsi" w:cstheme="minorHAnsi"/>
        </w:rPr>
        <w:t xml:space="preserve">is received by the Gateway </w:t>
      </w:r>
      <w:r w:rsidRPr="007F3B38">
        <w:rPr>
          <w:rFonts w:asciiTheme="minorHAnsi" w:hAnsiTheme="minorHAnsi" w:cstheme="minorHAnsi"/>
        </w:rPr>
        <w:t xml:space="preserve">without a </w:t>
      </w:r>
      <w:r w:rsidRPr="007F3B38">
        <w:rPr>
          <w:rFonts w:asciiTheme="minorHAnsi" w:hAnsiTheme="minorHAnsi" w:cstheme="minorHAnsi"/>
          <w:b/>
          <w:bCs/>
        </w:rPr>
        <w:t>NodeSerNo</w:t>
      </w:r>
      <w:r w:rsidRPr="007F3B38">
        <w:rPr>
          <w:rFonts w:asciiTheme="minorHAnsi" w:hAnsiTheme="minorHAnsi" w:cstheme="minorHAnsi"/>
        </w:rPr>
        <w:t xml:space="preserve"> parameter in it. </w:t>
      </w:r>
    </w:p>
    <w:p w14:paraId="0F1F55B6" w14:textId="77777777" w:rsidR="009C3722" w:rsidRPr="007F3B38" w:rsidRDefault="009C3722" w:rsidP="004F476A">
      <w:pPr>
        <w:pStyle w:val="Heading3"/>
        <w:ind w:left="851" w:hanging="851"/>
        <w:jc w:val="both"/>
        <w:rPr>
          <w:rFonts w:asciiTheme="minorHAnsi" w:hAnsiTheme="minorHAnsi" w:cstheme="minorHAnsi"/>
        </w:rPr>
      </w:pPr>
      <w:bookmarkStart w:id="117" w:name="_ELEMENT_ADDR_NOT_FOUND"/>
      <w:bookmarkStart w:id="118" w:name="_Toc172537407"/>
      <w:bookmarkEnd w:id="117"/>
      <w:r w:rsidRPr="007F3B38">
        <w:rPr>
          <w:rFonts w:asciiTheme="minorHAnsi" w:hAnsiTheme="minorHAnsi" w:cstheme="minorHAnsi"/>
        </w:rPr>
        <w:t>ELEMENT_ADDR_NOT_FOUND</w:t>
      </w:r>
      <w:bookmarkEnd w:id="118"/>
      <w:r w:rsidRPr="007F3B38">
        <w:rPr>
          <w:rFonts w:asciiTheme="minorHAnsi" w:hAnsiTheme="minorHAnsi" w:cstheme="minorHAnsi"/>
        </w:rPr>
        <w:t xml:space="preserve"> </w:t>
      </w:r>
    </w:p>
    <w:p w14:paraId="47EE0325" w14:textId="2082CADC" w:rsidR="007B3F4D" w:rsidRPr="007F3B38" w:rsidRDefault="0085423B" w:rsidP="0085423B">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w:t>
      </w:r>
      <w:r w:rsidR="00FA3AB5" w:rsidRPr="007F3B38">
        <w:rPr>
          <w:rFonts w:asciiTheme="minorHAnsi" w:hAnsiTheme="minorHAnsi" w:cstheme="minorHAnsi"/>
        </w:rPr>
        <w:t xml:space="preserve">Node Related </w:t>
      </w:r>
      <w:r w:rsidRPr="007F3B38">
        <w:rPr>
          <w:rFonts w:asciiTheme="minorHAnsi" w:hAnsiTheme="minorHAnsi" w:cstheme="minorHAnsi"/>
        </w:rPr>
        <w:t xml:space="preserve">MQTT packet </w:t>
      </w:r>
      <w:r w:rsidR="00FA3AB5" w:rsidRPr="007F3B38">
        <w:rPr>
          <w:rFonts w:asciiTheme="minorHAnsi" w:hAnsiTheme="minorHAnsi" w:cstheme="minorHAnsi"/>
        </w:rPr>
        <w:t xml:space="preserve">(Except </w:t>
      </w:r>
      <w:hyperlink w:anchor="_Node_Provision_Packet" w:history="1">
        <w:r w:rsidR="00FA3AB5" w:rsidRPr="007F3B38">
          <w:rPr>
            <w:rStyle w:val="Hyperlink"/>
            <w:rFonts w:asciiTheme="minorHAnsi" w:hAnsiTheme="minorHAnsi" w:cstheme="minorHAnsi"/>
          </w:rPr>
          <w:t>Node Provisioning Packet</w:t>
        </w:r>
      </w:hyperlink>
      <w:r w:rsidR="00FA3AB5" w:rsidRPr="007F3B38">
        <w:rPr>
          <w:rFonts w:asciiTheme="minorHAnsi" w:hAnsiTheme="minorHAnsi" w:cstheme="minorHAnsi"/>
        </w:rPr>
        <w:t xml:space="preserve">) </w:t>
      </w:r>
      <w:r w:rsidRPr="007F3B38">
        <w:rPr>
          <w:rFonts w:asciiTheme="minorHAnsi" w:hAnsiTheme="minorHAnsi" w:cstheme="minorHAnsi"/>
        </w:rPr>
        <w:t xml:space="preserve">is sent without </w:t>
      </w:r>
      <w:r w:rsidR="00FA3AB5" w:rsidRPr="007F3B38">
        <w:rPr>
          <w:rFonts w:asciiTheme="minorHAnsi" w:hAnsiTheme="minorHAnsi" w:cstheme="minorHAnsi"/>
        </w:rPr>
        <w:t xml:space="preserve">an </w:t>
      </w:r>
      <w:r w:rsidR="00FA3AB5" w:rsidRPr="007F3B38">
        <w:rPr>
          <w:rFonts w:asciiTheme="minorHAnsi" w:hAnsiTheme="minorHAnsi" w:cstheme="minorHAnsi"/>
          <w:b/>
          <w:bCs/>
        </w:rPr>
        <w:t>ElementAddr</w:t>
      </w:r>
      <w:r w:rsidRPr="007F3B38">
        <w:rPr>
          <w:rFonts w:asciiTheme="minorHAnsi" w:hAnsiTheme="minorHAnsi" w:cstheme="minorHAnsi"/>
        </w:rPr>
        <w:t xml:space="preserve"> parameter in it. </w:t>
      </w:r>
    </w:p>
    <w:p w14:paraId="48FF1A3A" w14:textId="77777777" w:rsidR="009C3722" w:rsidRPr="007F3B38" w:rsidRDefault="009C3722" w:rsidP="004F476A">
      <w:pPr>
        <w:pStyle w:val="Heading3"/>
        <w:ind w:left="851" w:hanging="851"/>
        <w:jc w:val="both"/>
        <w:rPr>
          <w:rFonts w:asciiTheme="minorHAnsi" w:hAnsiTheme="minorHAnsi" w:cstheme="minorHAnsi"/>
        </w:rPr>
      </w:pPr>
      <w:bookmarkStart w:id="119" w:name="_GWY_NOT_CONFIGURED_WITH_AC_REMOTE"/>
      <w:bookmarkStart w:id="120" w:name="_Toc172537408"/>
      <w:bookmarkEnd w:id="119"/>
      <w:r w:rsidRPr="007F3B38">
        <w:rPr>
          <w:rFonts w:asciiTheme="minorHAnsi" w:hAnsiTheme="minorHAnsi" w:cstheme="minorHAnsi"/>
        </w:rPr>
        <w:t>GWY_NOT_CONFIGURED_WITH_AC_REMOTE</w:t>
      </w:r>
      <w:bookmarkEnd w:id="120"/>
    </w:p>
    <w:p w14:paraId="04BA2C3E" w14:textId="5D87EA56" w:rsidR="007B3F4D" w:rsidRPr="007F3B38" w:rsidRDefault="00FA3AB5" w:rsidP="00FA3AB5">
      <w:pPr>
        <w:ind w:firstLine="720"/>
        <w:jc w:val="both"/>
        <w:rPr>
          <w:rFonts w:asciiTheme="minorHAnsi" w:hAnsiTheme="minorHAnsi" w:cstheme="minorHAnsi"/>
        </w:rPr>
      </w:pPr>
      <w:r w:rsidRPr="007F3B38">
        <w:rPr>
          <w:rFonts w:asciiTheme="minorHAnsi" w:hAnsiTheme="minorHAnsi" w:cstheme="minorHAnsi"/>
        </w:rPr>
        <w:t xml:space="preserve">This error code is generated when Gwy receives any of the following packets when it remains </w:t>
      </w:r>
      <w:hyperlink w:anchor="_AC_Remote_Configuration" w:history="1">
        <w:r w:rsidRPr="007F3B38">
          <w:rPr>
            <w:rStyle w:val="Hyperlink"/>
            <w:rFonts w:asciiTheme="minorHAnsi" w:hAnsiTheme="minorHAnsi" w:cstheme="minorHAnsi"/>
          </w:rPr>
          <w:t>Unconfigured</w:t>
        </w:r>
      </w:hyperlink>
      <w:r w:rsidRPr="007F3B38">
        <w:rPr>
          <w:rFonts w:asciiTheme="minorHAnsi" w:hAnsiTheme="minorHAnsi" w:cstheme="minorHAnsi"/>
        </w:rPr>
        <w:t>:</w:t>
      </w:r>
    </w:p>
    <w:p w14:paraId="2F34E7C7" w14:textId="1D0BF3BA" w:rsidR="00FA3AB5" w:rsidRPr="007F3B38" w:rsidRDefault="002246E7" w:rsidP="00C348E3">
      <w:pPr>
        <w:pStyle w:val="ListParagraph"/>
        <w:numPr>
          <w:ilvl w:val="0"/>
          <w:numId w:val="33"/>
        </w:numPr>
        <w:jc w:val="both"/>
        <w:rPr>
          <w:rFonts w:asciiTheme="minorHAnsi" w:hAnsiTheme="minorHAnsi" w:cstheme="minorHAnsi"/>
        </w:rPr>
      </w:pPr>
      <w:hyperlink w:anchor="_Gateway_AC_Control" w:history="1">
        <w:r w:rsidR="00FA3AB5" w:rsidRPr="007F3B38">
          <w:rPr>
            <w:rStyle w:val="Hyperlink"/>
            <w:rFonts w:asciiTheme="minorHAnsi" w:hAnsiTheme="minorHAnsi" w:cstheme="minorHAnsi"/>
          </w:rPr>
          <w:t>Gateway AC Control Packet</w:t>
        </w:r>
      </w:hyperlink>
    </w:p>
    <w:p w14:paraId="72931DD9" w14:textId="149DBF32" w:rsidR="00FA3AB5" w:rsidRPr="007F3B38" w:rsidRDefault="002246E7" w:rsidP="00C348E3">
      <w:pPr>
        <w:pStyle w:val="ListParagraph"/>
        <w:numPr>
          <w:ilvl w:val="0"/>
          <w:numId w:val="33"/>
        </w:numPr>
        <w:jc w:val="both"/>
        <w:rPr>
          <w:rFonts w:asciiTheme="minorHAnsi" w:hAnsiTheme="minorHAnsi" w:cstheme="minorHAnsi"/>
        </w:rPr>
      </w:pPr>
      <w:hyperlink w:anchor="_Gateway_AC_Remote_1" w:history="1">
        <w:r w:rsidR="00FA3AB5" w:rsidRPr="007F3B38">
          <w:rPr>
            <w:rStyle w:val="Hyperlink"/>
            <w:rFonts w:asciiTheme="minorHAnsi" w:hAnsiTheme="minorHAnsi" w:cstheme="minorHAnsi"/>
          </w:rPr>
          <w:t>Gateway AC Remote Reconfiguration Packet</w:t>
        </w:r>
      </w:hyperlink>
    </w:p>
    <w:p w14:paraId="53010D93" w14:textId="77777777" w:rsidR="009C3722" w:rsidRPr="007F3B38" w:rsidRDefault="009C3722" w:rsidP="004F476A">
      <w:pPr>
        <w:pStyle w:val="Heading3"/>
        <w:ind w:left="851" w:hanging="851"/>
        <w:jc w:val="both"/>
        <w:rPr>
          <w:rFonts w:asciiTheme="minorHAnsi" w:hAnsiTheme="minorHAnsi" w:cstheme="minorHAnsi"/>
        </w:rPr>
      </w:pPr>
      <w:bookmarkStart w:id="121" w:name="_NODE_NOT_CONFIGURED_WITH_AC_REMOTE"/>
      <w:bookmarkStart w:id="122" w:name="_Toc172537409"/>
      <w:bookmarkEnd w:id="121"/>
      <w:r w:rsidRPr="007F3B38">
        <w:rPr>
          <w:rFonts w:asciiTheme="minorHAnsi" w:hAnsiTheme="minorHAnsi" w:cstheme="minorHAnsi"/>
        </w:rPr>
        <w:t>NODE_NOT_CONFIGURED_WITH_AC_REMOTE</w:t>
      </w:r>
      <w:bookmarkEnd w:id="122"/>
      <w:r w:rsidRPr="007F3B38">
        <w:rPr>
          <w:rFonts w:asciiTheme="minorHAnsi" w:hAnsiTheme="minorHAnsi" w:cstheme="minorHAnsi"/>
        </w:rPr>
        <w:t xml:space="preserve"> </w:t>
      </w:r>
    </w:p>
    <w:p w14:paraId="5546B46B" w14:textId="699C28E8" w:rsidR="007B3F4D" w:rsidRPr="007F3B38" w:rsidRDefault="00FA3AB5" w:rsidP="00EA2ADA">
      <w:pPr>
        <w:ind w:firstLine="720"/>
        <w:jc w:val="both"/>
        <w:rPr>
          <w:rFonts w:asciiTheme="minorHAnsi" w:hAnsiTheme="minorHAnsi" w:cstheme="minorHAnsi"/>
        </w:rPr>
      </w:pPr>
      <w:r w:rsidRPr="007F3B38">
        <w:rPr>
          <w:rFonts w:asciiTheme="minorHAnsi" w:hAnsiTheme="minorHAnsi" w:cstheme="minorHAnsi"/>
        </w:rPr>
        <w:t xml:space="preserve">This error code is generated when Gwy receives any of the following packets when the intended Node remains </w:t>
      </w:r>
      <w:hyperlink w:anchor="_AC_Remote_Configuration" w:history="1">
        <w:r w:rsidRPr="007F3B38">
          <w:rPr>
            <w:rStyle w:val="Hyperlink"/>
            <w:rFonts w:asciiTheme="minorHAnsi" w:hAnsiTheme="minorHAnsi" w:cstheme="minorHAnsi"/>
          </w:rPr>
          <w:t>Unconfigured</w:t>
        </w:r>
      </w:hyperlink>
      <w:r w:rsidRPr="007F3B38">
        <w:rPr>
          <w:rFonts w:asciiTheme="minorHAnsi" w:hAnsiTheme="minorHAnsi" w:cstheme="minorHAnsi"/>
        </w:rPr>
        <w:t>:</w:t>
      </w:r>
    </w:p>
    <w:p w14:paraId="1D8D1B8D" w14:textId="446BF7BA" w:rsidR="00EA2ADA" w:rsidRPr="007F3B38" w:rsidRDefault="002246E7" w:rsidP="00C348E3">
      <w:pPr>
        <w:pStyle w:val="ListParagraph"/>
        <w:numPr>
          <w:ilvl w:val="0"/>
          <w:numId w:val="34"/>
        </w:numPr>
        <w:jc w:val="both"/>
        <w:rPr>
          <w:rFonts w:asciiTheme="minorHAnsi" w:hAnsiTheme="minorHAnsi" w:cstheme="minorHAnsi"/>
        </w:rPr>
      </w:pPr>
      <w:hyperlink w:anchor="_Node_AC_Control" w:history="1">
        <w:r w:rsidR="00EA2ADA" w:rsidRPr="007F3B38">
          <w:rPr>
            <w:rStyle w:val="Hyperlink"/>
            <w:rFonts w:asciiTheme="minorHAnsi" w:hAnsiTheme="minorHAnsi" w:cstheme="minorHAnsi"/>
          </w:rPr>
          <w:t>Node AC Control Packet</w:t>
        </w:r>
      </w:hyperlink>
    </w:p>
    <w:p w14:paraId="33921B04" w14:textId="24874A7B" w:rsidR="00EA2ADA" w:rsidRPr="007F3B38" w:rsidRDefault="002246E7" w:rsidP="00C348E3">
      <w:pPr>
        <w:pStyle w:val="ListParagraph"/>
        <w:numPr>
          <w:ilvl w:val="0"/>
          <w:numId w:val="34"/>
        </w:numPr>
        <w:jc w:val="both"/>
        <w:rPr>
          <w:rFonts w:asciiTheme="minorHAnsi" w:hAnsiTheme="minorHAnsi" w:cstheme="minorHAnsi"/>
        </w:rPr>
      </w:pPr>
      <w:hyperlink w:anchor="_Node_AC_Remote" w:history="1">
        <w:r w:rsidR="00EA2ADA" w:rsidRPr="007F3B38">
          <w:rPr>
            <w:rStyle w:val="Hyperlink"/>
            <w:rFonts w:asciiTheme="minorHAnsi" w:hAnsiTheme="minorHAnsi" w:cstheme="minorHAnsi"/>
          </w:rPr>
          <w:t>Node AC Remote Reconfiguration Packet</w:t>
        </w:r>
      </w:hyperlink>
    </w:p>
    <w:p w14:paraId="450DFBEC" w14:textId="77777777" w:rsidR="00FA3AB5" w:rsidRPr="007F3B38" w:rsidRDefault="009C3722" w:rsidP="004F476A">
      <w:pPr>
        <w:pStyle w:val="Heading3"/>
        <w:ind w:left="851" w:hanging="851"/>
        <w:jc w:val="both"/>
        <w:rPr>
          <w:rFonts w:asciiTheme="minorHAnsi" w:hAnsiTheme="minorHAnsi" w:cstheme="minorHAnsi"/>
        </w:rPr>
      </w:pPr>
      <w:bookmarkStart w:id="123" w:name="_POWER_NOT_FOUND"/>
      <w:bookmarkStart w:id="124" w:name="_Toc172537410"/>
      <w:bookmarkEnd w:id="123"/>
      <w:r w:rsidRPr="007F3B38">
        <w:rPr>
          <w:rFonts w:asciiTheme="minorHAnsi" w:hAnsiTheme="minorHAnsi" w:cstheme="minorHAnsi"/>
        </w:rPr>
        <w:t>POWER_NOT_FOUND</w:t>
      </w:r>
      <w:bookmarkEnd w:id="124"/>
      <w:r w:rsidRPr="007F3B38">
        <w:rPr>
          <w:rFonts w:asciiTheme="minorHAnsi" w:hAnsiTheme="minorHAnsi" w:cstheme="minorHAnsi"/>
        </w:rPr>
        <w:t xml:space="preserve"> </w:t>
      </w:r>
    </w:p>
    <w:p w14:paraId="225D548C" w14:textId="57B73162" w:rsidR="00C348E3" w:rsidRPr="007F3B38" w:rsidRDefault="00C348E3" w:rsidP="00C348E3">
      <w:pPr>
        <w:ind w:firstLine="720"/>
        <w:jc w:val="both"/>
        <w:rPr>
          <w:rFonts w:asciiTheme="minorHAnsi" w:hAnsiTheme="minorHAnsi" w:cstheme="minorHAnsi"/>
        </w:rPr>
      </w:pPr>
      <w:r w:rsidRPr="007F3B38">
        <w:rPr>
          <w:rFonts w:asciiTheme="minorHAnsi" w:hAnsiTheme="minorHAnsi" w:cstheme="minorHAnsi"/>
        </w:rPr>
        <w:t>This error code is generated when a</w:t>
      </w:r>
      <w:r w:rsidR="00A655E5" w:rsidRPr="007F3B38">
        <w:rPr>
          <w:rFonts w:asciiTheme="minorHAnsi" w:hAnsiTheme="minorHAnsi" w:cstheme="minorHAnsi"/>
        </w:rPr>
        <w:t xml:space="preserve">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00A655E5" w:rsidRPr="007F3B38">
        <w:rPr>
          <w:rFonts w:asciiTheme="minorHAnsi" w:hAnsiTheme="minorHAnsi" w:cstheme="minorHAnsi"/>
        </w:rPr>
        <w:t>or Node AC control</w:t>
      </w:r>
      <w:r w:rsidRPr="007F3B38">
        <w:rPr>
          <w:rFonts w:asciiTheme="minorHAnsi" w:hAnsiTheme="minorHAnsi" w:cstheme="minorHAnsi"/>
        </w:rPr>
        <w:t xml:space="preserve"> packet is </w:t>
      </w:r>
      <w:r w:rsidR="00A655E5" w:rsidRPr="007F3B38">
        <w:rPr>
          <w:rFonts w:asciiTheme="minorHAnsi" w:hAnsiTheme="minorHAnsi" w:cstheme="minorHAnsi"/>
        </w:rPr>
        <w:t>received by the Gateway</w:t>
      </w:r>
      <w:r w:rsidRPr="007F3B38">
        <w:rPr>
          <w:rFonts w:asciiTheme="minorHAnsi" w:hAnsiTheme="minorHAnsi" w:cstheme="minorHAnsi"/>
        </w:rPr>
        <w:t xml:space="preserve"> without a </w:t>
      </w:r>
      <w:hyperlink w:anchor="_Gateway_AC_Control" w:history="1">
        <w:r w:rsidR="00A655E5" w:rsidRPr="007F3B38">
          <w:rPr>
            <w:rStyle w:val="Hyperlink"/>
            <w:rFonts w:asciiTheme="minorHAnsi" w:hAnsiTheme="minorHAnsi" w:cstheme="minorHAnsi"/>
            <w:b/>
            <w:bCs/>
          </w:rPr>
          <w:t>Power</w:t>
        </w:r>
      </w:hyperlink>
      <w:r w:rsidRPr="007F3B38">
        <w:rPr>
          <w:rFonts w:asciiTheme="minorHAnsi" w:hAnsiTheme="minorHAnsi" w:cstheme="minorHAnsi"/>
        </w:rPr>
        <w:t xml:space="preserve"> parameter in it. </w:t>
      </w:r>
    </w:p>
    <w:p w14:paraId="03AC065F" w14:textId="77777777" w:rsidR="001C1DD8" w:rsidRPr="007F3B38" w:rsidRDefault="001C1DD8" w:rsidP="00C348E3">
      <w:pPr>
        <w:ind w:firstLine="720"/>
        <w:jc w:val="both"/>
        <w:rPr>
          <w:rFonts w:asciiTheme="minorHAnsi" w:hAnsiTheme="minorHAnsi" w:cstheme="minorHAnsi"/>
        </w:rPr>
      </w:pPr>
    </w:p>
    <w:p w14:paraId="07FF645A" w14:textId="77777777" w:rsidR="001C1DD8" w:rsidRPr="007F3B38" w:rsidRDefault="001C1DD8" w:rsidP="00C348E3">
      <w:pPr>
        <w:ind w:firstLine="720"/>
        <w:jc w:val="both"/>
        <w:rPr>
          <w:rFonts w:asciiTheme="minorHAnsi" w:hAnsiTheme="minorHAnsi" w:cstheme="minorHAnsi"/>
        </w:rPr>
      </w:pPr>
    </w:p>
    <w:p w14:paraId="7F39C85A" w14:textId="0F9AE9F4" w:rsidR="009C3722" w:rsidRPr="007F3B38" w:rsidRDefault="009C3722" w:rsidP="004F476A">
      <w:pPr>
        <w:pStyle w:val="Heading3"/>
        <w:ind w:left="851" w:hanging="851"/>
        <w:jc w:val="both"/>
        <w:rPr>
          <w:rFonts w:asciiTheme="minorHAnsi" w:hAnsiTheme="minorHAnsi" w:cstheme="minorHAnsi"/>
        </w:rPr>
      </w:pPr>
      <w:bookmarkStart w:id="125" w:name="_POWER_EXCEEDING_RANGE"/>
      <w:bookmarkStart w:id="126" w:name="_Toc172537411"/>
      <w:bookmarkEnd w:id="125"/>
      <w:r w:rsidRPr="007F3B38">
        <w:rPr>
          <w:rFonts w:asciiTheme="minorHAnsi" w:hAnsiTheme="minorHAnsi" w:cstheme="minorHAnsi"/>
        </w:rPr>
        <w:lastRenderedPageBreak/>
        <w:t>POWER_EXCEEDING_RANGE</w:t>
      </w:r>
      <w:bookmarkEnd w:id="126"/>
      <w:r w:rsidRPr="007F3B38">
        <w:rPr>
          <w:rFonts w:asciiTheme="minorHAnsi" w:hAnsiTheme="minorHAnsi" w:cstheme="minorHAnsi"/>
        </w:rPr>
        <w:t xml:space="preserve"> </w:t>
      </w:r>
    </w:p>
    <w:p w14:paraId="13C50C38" w14:textId="4CB26567" w:rsidR="00FE071E" w:rsidRPr="007F3B38" w:rsidRDefault="00FE071E" w:rsidP="00FE071E">
      <w:pPr>
        <w:ind w:firstLine="720"/>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 a </w:t>
      </w:r>
      <w:hyperlink w:anchor="_Gateway_AC_Control" w:history="1">
        <w:r w:rsidR="00577FA5" w:rsidRPr="007F3B38">
          <w:rPr>
            <w:rStyle w:val="Hyperlink"/>
            <w:rFonts w:asciiTheme="minorHAnsi" w:hAnsiTheme="minorHAnsi" w:cstheme="minorHAnsi"/>
            <w:b/>
            <w:bCs/>
          </w:rPr>
          <w:t>Power</w:t>
        </w:r>
      </w:hyperlink>
      <w:r w:rsidR="00577FA5" w:rsidRPr="007F3B38">
        <w:rPr>
          <w:rFonts w:asciiTheme="minorHAnsi" w:hAnsiTheme="minorHAnsi" w:cstheme="minorHAnsi"/>
          <w:b/>
          <w:bCs/>
        </w:rPr>
        <w:t xml:space="preserve"> </w:t>
      </w:r>
      <w:r w:rsidRPr="007F3B38">
        <w:rPr>
          <w:rFonts w:asciiTheme="minorHAnsi" w:hAnsiTheme="minorHAnsi" w:cstheme="minorHAnsi"/>
        </w:rPr>
        <w:t>parameter, whose value is neither 1 nor 0.</w:t>
      </w:r>
    </w:p>
    <w:p w14:paraId="66B1B98E" w14:textId="77777777" w:rsidR="009B00D7" w:rsidRPr="007F3B38" w:rsidRDefault="009B00D7" w:rsidP="00FE071E">
      <w:pPr>
        <w:ind w:firstLine="720"/>
        <w:rPr>
          <w:rFonts w:asciiTheme="minorHAnsi" w:hAnsiTheme="minorHAnsi" w:cstheme="minorHAnsi"/>
        </w:rPr>
      </w:pPr>
    </w:p>
    <w:p w14:paraId="1BEDDBE3" w14:textId="0F19472B" w:rsidR="00FA3AB5" w:rsidRPr="007F3B38" w:rsidRDefault="009C3722" w:rsidP="004F476A">
      <w:pPr>
        <w:pStyle w:val="Heading3"/>
        <w:ind w:left="851" w:hanging="851"/>
        <w:jc w:val="both"/>
        <w:rPr>
          <w:rFonts w:asciiTheme="minorHAnsi" w:hAnsiTheme="minorHAnsi" w:cstheme="minorHAnsi"/>
        </w:rPr>
      </w:pPr>
      <w:bookmarkStart w:id="127" w:name="_MODE_NOT_FOUND"/>
      <w:bookmarkStart w:id="128" w:name="_Toc172537412"/>
      <w:bookmarkEnd w:id="127"/>
      <w:r w:rsidRPr="007F3B38">
        <w:rPr>
          <w:rFonts w:asciiTheme="minorHAnsi" w:hAnsiTheme="minorHAnsi" w:cstheme="minorHAnsi"/>
        </w:rPr>
        <w:t>MODE_NOT_FOUND</w:t>
      </w:r>
      <w:bookmarkEnd w:id="128"/>
      <w:r w:rsidRPr="007F3B38">
        <w:rPr>
          <w:rFonts w:asciiTheme="minorHAnsi" w:hAnsiTheme="minorHAnsi" w:cstheme="minorHAnsi"/>
        </w:rPr>
        <w:t xml:space="preserve"> </w:t>
      </w:r>
    </w:p>
    <w:p w14:paraId="65BD4044" w14:textId="2C7F7E05" w:rsidR="00C348E3" w:rsidRPr="007F3B38" w:rsidRDefault="00FE071E" w:rsidP="00C348E3">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without a </w:t>
      </w:r>
      <w:hyperlink w:anchor="_Gateway_AC_Control" w:history="1">
        <w:r w:rsidRPr="007F3B38">
          <w:rPr>
            <w:rStyle w:val="Hyperlink"/>
            <w:rFonts w:asciiTheme="minorHAnsi" w:hAnsiTheme="minorHAnsi" w:cstheme="minorHAnsi"/>
            <w:b/>
            <w:bCs/>
          </w:rPr>
          <w:t>Mode</w:t>
        </w:r>
      </w:hyperlink>
      <w:r w:rsidRPr="007F3B38">
        <w:rPr>
          <w:rFonts w:asciiTheme="minorHAnsi" w:hAnsiTheme="minorHAnsi" w:cstheme="minorHAnsi"/>
        </w:rPr>
        <w:t xml:space="preserve"> parameter in it.</w:t>
      </w:r>
      <w:r w:rsidR="00C348E3" w:rsidRPr="007F3B38">
        <w:rPr>
          <w:rFonts w:asciiTheme="minorHAnsi" w:hAnsiTheme="minorHAnsi" w:cstheme="minorHAnsi"/>
        </w:rPr>
        <w:t xml:space="preserve"> </w:t>
      </w:r>
    </w:p>
    <w:p w14:paraId="014B853E" w14:textId="77777777" w:rsidR="00FE071E" w:rsidRPr="007F3B38" w:rsidRDefault="00FE071E" w:rsidP="00C348E3">
      <w:pPr>
        <w:ind w:firstLine="720"/>
        <w:jc w:val="both"/>
        <w:rPr>
          <w:rFonts w:asciiTheme="minorHAnsi" w:hAnsiTheme="minorHAnsi" w:cstheme="minorHAnsi"/>
        </w:rPr>
      </w:pPr>
    </w:p>
    <w:p w14:paraId="40CAE16C" w14:textId="569664F2" w:rsidR="009C3722" w:rsidRPr="007F3B38" w:rsidRDefault="009C3722" w:rsidP="004F476A">
      <w:pPr>
        <w:pStyle w:val="Heading3"/>
        <w:ind w:left="851" w:hanging="851"/>
        <w:jc w:val="both"/>
        <w:rPr>
          <w:rFonts w:asciiTheme="minorHAnsi" w:hAnsiTheme="minorHAnsi" w:cstheme="minorHAnsi"/>
        </w:rPr>
      </w:pPr>
      <w:bookmarkStart w:id="129" w:name="_MODE_EXCEEDING_RANGE"/>
      <w:bookmarkStart w:id="130" w:name="_Toc172537413"/>
      <w:bookmarkEnd w:id="129"/>
      <w:r w:rsidRPr="007F3B38">
        <w:rPr>
          <w:rFonts w:asciiTheme="minorHAnsi" w:hAnsiTheme="minorHAnsi" w:cstheme="minorHAnsi"/>
        </w:rPr>
        <w:t>MODE_EXCEEDING_RANGE</w:t>
      </w:r>
      <w:bookmarkEnd w:id="130"/>
    </w:p>
    <w:p w14:paraId="77625EC3" w14:textId="41623BD5" w:rsidR="00C348E3" w:rsidRPr="007F3B38" w:rsidRDefault="00DB7A7E" w:rsidP="00DB7A7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 a </w:t>
      </w:r>
      <w:hyperlink w:anchor="_Gateway_AC_Control" w:history="1">
        <w:r w:rsidRPr="007F3B38">
          <w:rPr>
            <w:rStyle w:val="Hyperlink"/>
            <w:rFonts w:asciiTheme="minorHAnsi" w:hAnsiTheme="minorHAnsi" w:cstheme="minorHAnsi"/>
            <w:b/>
            <w:bCs/>
          </w:rPr>
          <w:t>Mode</w:t>
        </w:r>
      </w:hyperlink>
      <w:r w:rsidRPr="007F3B38">
        <w:rPr>
          <w:rFonts w:asciiTheme="minorHAnsi" w:hAnsiTheme="minorHAnsi" w:cstheme="minorHAnsi"/>
        </w:rPr>
        <w:t xml:space="preserve"> parameter, whose value is neither of the following:</w:t>
      </w:r>
    </w:p>
    <w:p w14:paraId="26A1CA0C" w14:textId="62C42A04" w:rsidR="00DB7A7E" w:rsidRPr="007F3B38" w:rsidRDefault="00DB7A7E" w:rsidP="00DB7A7E">
      <w:pPr>
        <w:pStyle w:val="ListParagraph"/>
        <w:numPr>
          <w:ilvl w:val="0"/>
          <w:numId w:val="35"/>
        </w:numPr>
        <w:jc w:val="both"/>
        <w:rPr>
          <w:rFonts w:asciiTheme="minorHAnsi" w:hAnsiTheme="minorHAnsi" w:cstheme="minorHAnsi"/>
        </w:rPr>
      </w:pPr>
      <w:r w:rsidRPr="007F3B38">
        <w:rPr>
          <w:rFonts w:asciiTheme="minorHAnsi" w:hAnsiTheme="minorHAnsi" w:cstheme="minorHAnsi"/>
        </w:rPr>
        <w:t>Cool</w:t>
      </w:r>
    </w:p>
    <w:p w14:paraId="25C5B0E2" w14:textId="5B694670" w:rsidR="00DB7A7E" w:rsidRPr="007F3B38" w:rsidRDefault="00DB7A7E" w:rsidP="00DB7A7E">
      <w:pPr>
        <w:pStyle w:val="ListParagraph"/>
        <w:numPr>
          <w:ilvl w:val="0"/>
          <w:numId w:val="35"/>
        </w:numPr>
        <w:jc w:val="both"/>
        <w:rPr>
          <w:rFonts w:asciiTheme="minorHAnsi" w:hAnsiTheme="minorHAnsi" w:cstheme="minorHAnsi"/>
        </w:rPr>
      </w:pPr>
      <w:r w:rsidRPr="007F3B38">
        <w:rPr>
          <w:rFonts w:asciiTheme="minorHAnsi" w:hAnsiTheme="minorHAnsi" w:cstheme="minorHAnsi"/>
        </w:rPr>
        <w:t>Hot</w:t>
      </w:r>
    </w:p>
    <w:p w14:paraId="7AA50ED7" w14:textId="6097DD7C" w:rsidR="00DB7A7E" w:rsidRPr="007F3B38" w:rsidRDefault="00DB7A7E" w:rsidP="00DB7A7E">
      <w:pPr>
        <w:pStyle w:val="ListParagraph"/>
        <w:numPr>
          <w:ilvl w:val="0"/>
          <w:numId w:val="35"/>
        </w:numPr>
        <w:jc w:val="both"/>
        <w:rPr>
          <w:rFonts w:asciiTheme="minorHAnsi" w:hAnsiTheme="minorHAnsi" w:cstheme="minorHAnsi"/>
        </w:rPr>
      </w:pPr>
      <w:r w:rsidRPr="007F3B38">
        <w:rPr>
          <w:rFonts w:asciiTheme="minorHAnsi" w:hAnsiTheme="minorHAnsi" w:cstheme="minorHAnsi"/>
        </w:rPr>
        <w:t>Dry</w:t>
      </w:r>
    </w:p>
    <w:p w14:paraId="78C36C17" w14:textId="3B29F761" w:rsidR="00DB7A7E" w:rsidRPr="007F3B38" w:rsidRDefault="00DB7A7E" w:rsidP="00DB7A7E">
      <w:pPr>
        <w:pStyle w:val="ListParagraph"/>
        <w:numPr>
          <w:ilvl w:val="0"/>
          <w:numId w:val="35"/>
        </w:numPr>
        <w:jc w:val="both"/>
        <w:rPr>
          <w:rFonts w:asciiTheme="minorHAnsi" w:hAnsiTheme="minorHAnsi" w:cstheme="minorHAnsi"/>
        </w:rPr>
      </w:pPr>
      <w:r w:rsidRPr="007F3B38">
        <w:rPr>
          <w:rFonts w:asciiTheme="minorHAnsi" w:hAnsiTheme="minorHAnsi" w:cstheme="minorHAnsi"/>
        </w:rPr>
        <w:t>Auto</w:t>
      </w:r>
    </w:p>
    <w:p w14:paraId="3CE5F83B" w14:textId="71590167" w:rsidR="00DB7A7E" w:rsidRPr="007F3B38" w:rsidRDefault="00C9204B" w:rsidP="00DB7A7E">
      <w:pPr>
        <w:pStyle w:val="ListParagraph"/>
        <w:numPr>
          <w:ilvl w:val="0"/>
          <w:numId w:val="35"/>
        </w:numPr>
        <w:jc w:val="both"/>
        <w:rPr>
          <w:rFonts w:asciiTheme="minorHAnsi" w:hAnsiTheme="minorHAnsi" w:cstheme="minorHAnsi"/>
        </w:rPr>
      </w:pPr>
      <w:r w:rsidRPr="007F3B38">
        <w:rPr>
          <w:rFonts w:asciiTheme="minorHAnsi" w:hAnsiTheme="minorHAnsi" w:cstheme="minorHAnsi"/>
        </w:rPr>
        <w:t>Fan</w:t>
      </w:r>
    </w:p>
    <w:p w14:paraId="1CEE6B6A" w14:textId="0EE9957A" w:rsidR="00C9204B" w:rsidRPr="007F3B38" w:rsidRDefault="00C9204B" w:rsidP="00C9204B">
      <w:pPr>
        <w:ind w:left="720"/>
        <w:jc w:val="both"/>
        <w:rPr>
          <w:rFonts w:asciiTheme="minorHAnsi" w:hAnsiTheme="minorHAnsi" w:cstheme="minorHAnsi"/>
        </w:rPr>
      </w:pPr>
      <w:r w:rsidRPr="007F3B38">
        <w:rPr>
          <w:rFonts w:asciiTheme="minorHAnsi" w:hAnsiTheme="minorHAnsi" w:cstheme="minorHAnsi"/>
        </w:rPr>
        <w:t xml:space="preserve">Please make note, the above is </w:t>
      </w:r>
      <w:r w:rsidRPr="007F3B38">
        <w:rPr>
          <w:rFonts w:asciiTheme="minorHAnsi" w:hAnsiTheme="minorHAnsi" w:cstheme="minorHAnsi"/>
          <w:color w:val="FF0000"/>
        </w:rPr>
        <w:t>CASE SENSITIVE</w:t>
      </w:r>
      <w:r w:rsidRPr="007F3B38">
        <w:rPr>
          <w:rFonts w:asciiTheme="minorHAnsi" w:hAnsiTheme="minorHAnsi" w:cstheme="minorHAnsi"/>
        </w:rPr>
        <w:t>.</w:t>
      </w:r>
    </w:p>
    <w:p w14:paraId="0762063F" w14:textId="77777777" w:rsidR="00FA3AB5" w:rsidRPr="007F3B38" w:rsidRDefault="009C3722" w:rsidP="004F476A">
      <w:pPr>
        <w:pStyle w:val="Heading3"/>
        <w:ind w:left="851" w:hanging="851"/>
        <w:jc w:val="both"/>
        <w:rPr>
          <w:rFonts w:asciiTheme="minorHAnsi" w:hAnsiTheme="minorHAnsi" w:cstheme="minorHAnsi"/>
        </w:rPr>
      </w:pPr>
      <w:bookmarkStart w:id="131" w:name="_FAN_SPEED_NOT_FOUND"/>
      <w:bookmarkStart w:id="132" w:name="_Toc172537414"/>
      <w:bookmarkEnd w:id="131"/>
      <w:r w:rsidRPr="007F3B38">
        <w:rPr>
          <w:rFonts w:asciiTheme="minorHAnsi" w:hAnsiTheme="minorHAnsi" w:cstheme="minorHAnsi"/>
        </w:rPr>
        <w:t>FAN_SPEED_NOT_FOUND</w:t>
      </w:r>
      <w:bookmarkEnd w:id="132"/>
    </w:p>
    <w:p w14:paraId="7CC1B650" w14:textId="1A94309E" w:rsidR="00C348E3" w:rsidRPr="007F3B38" w:rsidRDefault="0067219D" w:rsidP="00C348E3">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without a </w:t>
      </w:r>
      <w:hyperlink w:anchor="_Gateway_AC_Control" w:history="1">
        <w:r w:rsidRPr="007F3B38">
          <w:rPr>
            <w:rStyle w:val="Hyperlink"/>
            <w:rFonts w:asciiTheme="minorHAnsi" w:hAnsiTheme="minorHAnsi" w:cstheme="minorHAnsi"/>
            <w:b/>
            <w:bCs/>
          </w:rPr>
          <w:t>FanSpeed</w:t>
        </w:r>
      </w:hyperlink>
      <w:r w:rsidRPr="007F3B38">
        <w:rPr>
          <w:rFonts w:asciiTheme="minorHAnsi" w:hAnsiTheme="minorHAnsi" w:cstheme="minorHAnsi"/>
        </w:rPr>
        <w:t xml:space="preserve"> parameter in it</w:t>
      </w:r>
      <w:r w:rsidR="00C348E3" w:rsidRPr="007F3B38">
        <w:rPr>
          <w:rFonts w:asciiTheme="minorHAnsi" w:hAnsiTheme="minorHAnsi" w:cstheme="minorHAnsi"/>
        </w:rPr>
        <w:t xml:space="preserve"> </w:t>
      </w:r>
    </w:p>
    <w:p w14:paraId="6E7F7FD6" w14:textId="29DC66D7" w:rsidR="009C3722" w:rsidRPr="007F3B38" w:rsidRDefault="009C3722" w:rsidP="004F476A">
      <w:pPr>
        <w:pStyle w:val="Heading3"/>
        <w:ind w:left="851" w:hanging="851"/>
        <w:jc w:val="both"/>
        <w:rPr>
          <w:rFonts w:asciiTheme="minorHAnsi" w:hAnsiTheme="minorHAnsi" w:cstheme="minorHAnsi"/>
        </w:rPr>
      </w:pPr>
      <w:bookmarkStart w:id="133" w:name="_FANSPEED_EXCEEDING_RANGE"/>
      <w:bookmarkStart w:id="134" w:name="_Toc172537415"/>
      <w:bookmarkEnd w:id="133"/>
      <w:r w:rsidRPr="007F3B38">
        <w:rPr>
          <w:rFonts w:asciiTheme="minorHAnsi" w:hAnsiTheme="minorHAnsi" w:cstheme="minorHAnsi"/>
        </w:rPr>
        <w:t>FANSPEED_EXCEEDING_RANGE</w:t>
      </w:r>
      <w:bookmarkEnd w:id="134"/>
      <w:r w:rsidRPr="007F3B38">
        <w:rPr>
          <w:rFonts w:asciiTheme="minorHAnsi" w:hAnsiTheme="minorHAnsi" w:cstheme="minorHAnsi"/>
        </w:rPr>
        <w:t xml:space="preserve"> </w:t>
      </w:r>
    </w:p>
    <w:p w14:paraId="52DEB00D" w14:textId="648F77DC" w:rsidR="007B3F4D" w:rsidRPr="007F3B38" w:rsidRDefault="0067219D" w:rsidP="0067219D">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 a </w:t>
      </w:r>
      <w:hyperlink w:anchor="_Gateway_AC_Control" w:history="1">
        <w:r w:rsidRPr="007F3B38">
          <w:rPr>
            <w:rStyle w:val="Hyperlink"/>
            <w:rFonts w:asciiTheme="minorHAnsi" w:hAnsiTheme="minorHAnsi" w:cstheme="minorHAnsi"/>
            <w:b/>
            <w:bCs/>
          </w:rPr>
          <w:t>FanSpeed</w:t>
        </w:r>
      </w:hyperlink>
      <w:r w:rsidRPr="007F3B38">
        <w:rPr>
          <w:rFonts w:asciiTheme="minorHAnsi" w:hAnsiTheme="minorHAnsi" w:cstheme="minorHAnsi"/>
          <w:b/>
          <w:bCs/>
        </w:rPr>
        <w:t xml:space="preserve"> </w:t>
      </w:r>
      <w:r w:rsidRPr="007F3B38">
        <w:rPr>
          <w:rFonts w:asciiTheme="minorHAnsi" w:hAnsiTheme="minorHAnsi" w:cstheme="minorHAnsi"/>
        </w:rPr>
        <w:t>parameter, whose value is not between 0 – 5.</w:t>
      </w:r>
    </w:p>
    <w:p w14:paraId="05B7CAFC" w14:textId="77777777" w:rsidR="009C3722" w:rsidRPr="007F3B38" w:rsidRDefault="009C3722" w:rsidP="004F476A">
      <w:pPr>
        <w:pStyle w:val="Heading3"/>
        <w:ind w:left="851" w:hanging="851"/>
        <w:jc w:val="both"/>
        <w:rPr>
          <w:rFonts w:asciiTheme="minorHAnsi" w:hAnsiTheme="minorHAnsi" w:cstheme="minorHAnsi"/>
        </w:rPr>
      </w:pPr>
      <w:bookmarkStart w:id="135" w:name="_TEMPERATURE_NOT_FOUND"/>
      <w:bookmarkStart w:id="136" w:name="_Toc172537416"/>
      <w:bookmarkEnd w:id="135"/>
      <w:r w:rsidRPr="007F3B38">
        <w:rPr>
          <w:rFonts w:asciiTheme="minorHAnsi" w:hAnsiTheme="minorHAnsi" w:cstheme="minorHAnsi"/>
        </w:rPr>
        <w:t>TEMPERATURE_NOT_FOUND</w:t>
      </w:r>
      <w:bookmarkEnd w:id="136"/>
      <w:r w:rsidRPr="007F3B38">
        <w:rPr>
          <w:rFonts w:asciiTheme="minorHAnsi" w:hAnsiTheme="minorHAnsi" w:cstheme="minorHAnsi"/>
        </w:rPr>
        <w:t xml:space="preserve"> </w:t>
      </w:r>
    </w:p>
    <w:p w14:paraId="5C9371B9" w14:textId="06EF350A" w:rsidR="007B3F4D" w:rsidRPr="007F3B38" w:rsidRDefault="0067219D" w:rsidP="0067219D">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without a </w:t>
      </w:r>
      <w:hyperlink w:anchor="_Gateway_AC_Control" w:history="1">
        <w:r w:rsidRPr="007F3B38">
          <w:rPr>
            <w:rStyle w:val="Hyperlink"/>
            <w:rFonts w:asciiTheme="minorHAnsi" w:hAnsiTheme="minorHAnsi" w:cstheme="minorHAnsi"/>
            <w:b/>
            <w:bCs/>
          </w:rPr>
          <w:t>Temperature</w:t>
        </w:r>
      </w:hyperlink>
      <w:r w:rsidRPr="007F3B38">
        <w:rPr>
          <w:rFonts w:asciiTheme="minorHAnsi" w:hAnsiTheme="minorHAnsi" w:cstheme="minorHAnsi"/>
        </w:rPr>
        <w:t xml:space="preserve"> parameter in it.</w:t>
      </w:r>
    </w:p>
    <w:p w14:paraId="07A82491" w14:textId="77777777" w:rsidR="009C3722" w:rsidRPr="007F3B38" w:rsidRDefault="009C3722" w:rsidP="004F476A">
      <w:pPr>
        <w:pStyle w:val="Heading3"/>
        <w:ind w:left="851" w:hanging="851"/>
        <w:jc w:val="both"/>
        <w:rPr>
          <w:rFonts w:asciiTheme="minorHAnsi" w:hAnsiTheme="minorHAnsi" w:cstheme="minorHAnsi"/>
        </w:rPr>
      </w:pPr>
      <w:bookmarkStart w:id="137" w:name="_TEMPERATURE_EXCEEDING_RANGE"/>
      <w:bookmarkStart w:id="138" w:name="_Toc172537417"/>
      <w:bookmarkEnd w:id="137"/>
      <w:r w:rsidRPr="007F3B38">
        <w:rPr>
          <w:rFonts w:asciiTheme="minorHAnsi" w:hAnsiTheme="minorHAnsi" w:cstheme="minorHAnsi"/>
        </w:rPr>
        <w:t>TEMPERATURE_EXCEEDING_RANGE</w:t>
      </w:r>
      <w:bookmarkEnd w:id="138"/>
      <w:r w:rsidRPr="007F3B38">
        <w:rPr>
          <w:rFonts w:asciiTheme="minorHAnsi" w:hAnsiTheme="minorHAnsi" w:cstheme="minorHAnsi"/>
        </w:rPr>
        <w:t xml:space="preserve"> </w:t>
      </w:r>
    </w:p>
    <w:p w14:paraId="54186650" w14:textId="26EF44BD" w:rsidR="007B3F4D" w:rsidRPr="007F3B38" w:rsidRDefault="00E22F09" w:rsidP="00E22F09">
      <w:pPr>
        <w:ind w:firstLine="720"/>
        <w:jc w:val="both"/>
        <w:rPr>
          <w:rFonts w:asciiTheme="minorHAnsi" w:hAnsiTheme="minorHAnsi" w:cstheme="minorHAnsi"/>
          <w:b/>
          <w:bCs/>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 a </w:t>
      </w:r>
      <w:hyperlink w:anchor="_Gateway_AC_Control" w:history="1">
        <w:r w:rsidRPr="007F3B38">
          <w:rPr>
            <w:rStyle w:val="Hyperlink"/>
            <w:rFonts w:asciiTheme="minorHAnsi" w:hAnsiTheme="minorHAnsi" w:cstheme="minorHAnsi"/>
            <w:b/>
            <w:bCs/>
          </w:rPr>
          <w:t>Temperature</w:t>
        </w:r>
      </w:hyperlink>
      <w:r w:rsidRPr="007F3B38">
        <w:rPr>
          <w:rFonts w:asciiTheme="minorHAnsi" w:hAnsiTheme="minorHAnsi" w:cstheme="minorHAnsi"/>
        </w:rPr>
        <w:t xml:space="preserve"> parameter, whose value is not between 18 – 32. </w:t>
      </w:r>
    </w:p>
    <w:p w14:paraId="0433D730" w14:textId="77777777" w:rsidR="009C3722" w:rsidRPr="007F3B38" w:rsidRDefault="009C3722" w:rsidP="004F476A">
      <w:pPr>
        <w:pStyle w:val="Heading3"/>
        <w:ind w:left="851" w:hanging="851"/>
        <w:jc w:val="both"/>
        <w:rPr>
          <w:rFonts w:asciiTheme="minorHAnsi" w:hAnsiTheme="minorHAnsi" w:cstheme="minorHAnsi"/>
        </w:rPr>
      </w:pPr>
      <w:bookmarkStart w:id="139" w:name="_SWING_H_NOT_FOUND"/>
      <w:bookmarkStart w:id="140" w:name="_Toc172537418"/>
      <w:bookmarkEnd w:id="139"/>
      <w:r w:rsidRPr="007F3B38">
        <w:rPr>
          <w:rFonts w:asciiTheme="minorHAnsi" w:hAnsiTheme="minorHAnsi" w:cstheme="minorHAnsi"/>
        </w:rPr>
        <w:t>SWING_H_NOT_FOUND</w:t>
      </w:r>
      <w:bookmarkEnd w:id="140"/>
      <w:r w:rsidRPr="007F3B38">
        <w:rPr>
          <w:rFonts w:asciiTheme="minorHAnsi" w:hAnsiTheme="minorHAnsi" w:cstheme="minorHAnsi"/>
        </w:rPr>
        <w:t xml:space="preserve"> </w:t>
      </w:r>
    </w:p>
    <w:p w14:paraId="0594DDCB" w14:textId="1359C9E6" w:rsidR="007B3F4D" w:rsidRPr="007F3B38" w:rsidRDefault="00E22F09" w:rsidP="00E22F09">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or Node AC control packet is received by the Gateway</w:t>
      </w:r>
      <w:r w:rsidR="00DF013E" w:rsidRPr="007F3B38">
        <w:rPr>
          <w:rFonts w:asciiTheme="minorHAnsi" w:hAnsiTheme="minorHAnsi" w:cstheme="minorHAnsi"/>
        </w:rPr>
        <w:t xml:space="preserve"> without a </w:t>
      </w:r>
      <w:hyperlink w:anchor="_Gateway_AC_Control" w:history="1">
        <w:r w:rsidR="00DF013E" w:rsidRPr="007F3B38">
          <w:rPr>
            <w:rStyle w:val="Hyperlink"/>
            <w:rFonts w:asciiTheme="minorHAnsi" w:hAnsiTheme="minorHAnsi" w:cstheme="minorHAnsi"/>
            <w:b/>
            <w:bCs/>
          </w:rPr>
          <w:t>SwingH</w:t>
        </w:r>
      </w:hyperlink>
      <w:r w:rsidR="00DF013E" w:rsidRPr="007F3B38">
        <w:rPr>
          <w:rFonts w:asciiTheme="minorHAnsi" w:hAnsiTheme="minorHAnsi" w:cstheme="minorHAnsi"/>
          <w:b/>
          <w:bCs/>
        </w:rPr>
        <w:t xml:space="preserve"> </w:t>
      </w:r>
      <w:r w:rsidR="00DF013E" w:rsidRPr="007F3B38">
        <w:rPr>
          <w:rFonts w:asciiTheme="minorHAnsi" w:hAnsiTheme="minorHAnsi" w:cstheme="minorHAnsi"/>
        </w:rPr>
        <w:t>parameter in it.</w:t>
      </w:r>
    </w:p>
    <w:p w14:paraId="2EF2B66D" w14:textId="77777777" w:rsidR="00B26D1B" w:rsidRPr="007F3B38" w:rsidRDefault="00B26D1B" w:rsidP="00E22F09">
      <w:pPr>
        <w:ind w:firstLine="720"/>
        <w:jc w:val="both"/>
        <w:rPr>
          <w:rFonts w:asciiTheme="minorHAnsi" w:hAnsiTheme="minorHAnsi" w:cstheme="minorHAnsi"/>
        </w:rPr>
      </w:pPr>
    </w:p>
    <w:p w14:paraId="6DEF5A04" w14:textId="77777777" w:rsidR="009C3722" w:rsidRPr="007F3B38" w:rsidRDefault="009C3722" w:rsidP="004F476A">
      <w:pPr>
        <w:pStyle w:val="Heading3"/>
        <w:ind w:left="851" w:hanging="851"/>
        <w:jc w:val="both"/>
        <w:rPr>
          <w:rFonts w:asciiTheme="minorHAnsi" w:hAnsiTheme="minorHAnsi" w:cstheme="minorHAnsi"/>
        </w:rPr>
      </w:pPr>
      <w:bookmarkStart w:id="141" w:name="_SWING_H_EXCEEDING_RANGE"/>
      <w:bookmarkStart w:id="142" w:name="_Toc172537419"/>
      <w:bookmarkEnd w:id="141"/>
      <w:r w:rsidRPr="007F3B38">
        <w:rPr>
          <w:rFonts w:asciiTheme="minorHAnsi" w:hAnsiTheme="minorHAnsi" w:cstheme="minorHAnsi"/>
        </w:rPr>
        <w:lastRenderedPageBreak/>
        <w:t>SWING_H_EXCEEDING_RANGE</w:t>
      </w:r>
      <w:bookmarkEnd w:id="142"/>
      <w:r w:rsidRPr="007F3B38">
        <w:rPr>
          <w:rFonts w:asciiTheme="minorHAnsi" w:hAnsiTheme="minorHAnsi" w:cstheme="minorHAnsi"/>
        </w:rPr>
        <w:t xml:space="preserve"> </w:t>
      </w:r>
    </w:p>
    <w:p w14:paraId="790331AA" w14:textId="566EFA02" w:rsidR="009B00D7" w:rsidRPr="007F3B38" w:rsidRDefault="00DF013E" w:rsidP="00287258">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 a </w:t>
      </w:r>
      <w:hyperlink w:anchor="_Gateway_AC_Control" w:history="1">
        <w:r w:rsidRPr="007F3B38">
          <w:rPr>
            <w:rStyle w:val="Hyperlink"/>
            <w:rFonts w:asciiTheme="minorHAnsi" w:hAnsiTheme="minorHAnsi" w:cstheme="minorHAnsi"/>
            <w:b/>
            <w:bCs/>
          </w:rPr>
          <w:t>SwingH</w:t>
        </w:r>
      </w:hyperlink>
      <w:r w:rsidRPr="007F3B38">
        <w:rPr>
          <w:rFonts w:asciiTheme="minorHAnsi" w:hAnsiTheme="minorHAnsi" w:cstheme="minorHAnsi"/>
        </w:rPr>
        <w:t xml:space="preserve"> parameter, whose value is neither 1 nor 0.</w:t>
      </w:r>
    </w:p>
    <w:p w14:paraId="494CEE6D" w14:textId="77777777" w:rsidR="009C3722" w:rsidRPr="007F3B38" w:rsidRDefault="009C3722" w:rsidP="004F476A">
      <w:pPr>
        <w:pStyle w:val="Heading3"/>
        <w:ind w:left="851" w:hanging="851"/>
        <w:jc w:val="both"/>
        <w:rPr>
          <w:rFonts w:asciiTheme="minorHAnsi" w:hAnsiTheme="minorHAnsi" w:cstheme="minorHAnsi"/>
        </w:rPr>
      </w:pPr>
      <w:bookmarkStart w:id="143" w:name="_SWING_V_NOT_FOUND"/>
      <w:bookmarkStart w:id="144" w:name="_Toc172537420"/>
      <w:bookmarkEnd w:id="143"/>
      <w:r w:rsidRPr="007F3B38">
        <w:rPr>
          <w:rFonts w:asciiTheme="minorHAnsi" w:hAnsiTheme="minorHAnsi" w:cstheme="minorHAnsi"/>
        </w:rPr>
        <w:t>SWING_V_NOT_FOUND</w:t>
      </w:r>
      <w:bookmarkEnd w:id="144"/>
      <w:r w:rsidRPr="007F3B38">
        <w:rPr>
          <w:rFonts w:asciiTheme="minorHAnsi" w:hAnsiTheme="minorHAnsi" w:cstheme="minorHAnsi"/>
        </w:rPr>
        <w:t xml:space="preserve"> </w:t>
      </w:r>
    </w:p>
    <w:p w14:paraId="77798519" w14:textId="4C08E368" w:rsidR="007B3F4D" w:rsidRPr="007F3B38" w:rsidRDefault="00DF013E" w:rsidP="00E22F09">
      <w:pPr>
        <w:ind w:firstLine="720"/>
        <w:jc w:val="both"/>
        <w:rPr>
          <w:rFonts w:asciiTheme="minorHAnsi" w:hAnsiTheme="minorHAnsi" w:cstheme="minorHAnsi"/>
          <w:b/>
          <w:bCs/>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or Node AC control packet is received by the Gateway</w:t>
      </w:r>
      <w:r w:rsidR="00D72EAA" w:rsidRPr="007F3B38">
        <w:rPr>
          <w:rFonts w:asciiTheme="minorHAnsi" w:hAnsiTheme="minorHAnsi" w:cstheme="minorHAnsi"/>
        </w:rPr>
        <w:t xml:space="preserve"> without a </w:t>
      </w:r>
      <w:hyperlink w:anchor="_Gateway_AC_Control" w:history="1">
        <w:r w:rsidR="00D72EAA" w:rsidRPr="007F3B38">
          <w:rPr>
            <w:rStyle w:val="Hyperlink"/>
            <w:rFonts w:asciiTheme="minorHAnsi" w:hAnsiTheme="minorHAnsi" w:cstheme="minorHAnsi"/>
            <w:b/>
            <w:bCs/>
          </w:rPr>
          <w:t>SwingV</w:t>
        </w:r>
      </w:hyperlink>
      <w:r w:rsidR="00D72EAA" w:rsidRPr="007F3B38">
        <w:rPr>
          <w:rFonts w:asciiTheme="minorHAnsi" w:hAnsiTheme="minorHAnsi" w:cstheme="minorHAnsi"/>
        </w:rPr>
        <w:t xml:space="preserve"> parameter in it.</w:t>
      </w:r>
    </w:p>
    <w:p w14:paraId="543DBFA8" w14:textId="77777777" w:rsidR="009C3722" w:rsidRPr="007F3B38" w:rsidRDefault="009C3722" w:rsidP="004F476A">
      <w:pPr>
        <w:pStyle w:val="Heading3"/>
        <w:ind w:left="851" w:hanging="851"/>
        <w:jc w:val="both"/>
        <w:rPr>
          <w:rFonts w:asciiTheme="minorHAnsi" w:hAnsiTheme="minorHAnsi" w:cstheme="minorHAnsi"/>
        </w:rPr>
      </w:pPr>
      <w:bookmarkStart w:id="145" w:name="_SWING_V_EXCEEDING_RANGE"/>
      <w:bookmarkStart w:id="146" w:name="_Toc172537421"/>
      <w:bookmarkEnd w:id="145"/>
      <w:r w:rsidRPr="007F3B38">
        <w:rPr>
          <w:rFonts w:asciiTheme="minorHAnsi" w:hAnsiTheme="minorHAnsi" w:cstheme="minorHAnsi"/>
        </w:rPr>
        <w:t>SWING_V_EXCEEDING_RANGE</w:t>
      </w:r>
      <w:bookmarkEnd w:id="146"/>
      <w:r w:rsidRPr="007F3B38">
        <w:rPr>
          <w:rFonts w:asciiTheme="minorHAnsi" w:hAnsiTheme="minorHAnsi" w:cstheme="minorHAnsi"/>
        </w:rPr>
        <w:t xml:space="preserve"> </w:t>
      </w:r>
    </w:p>
    <w:p w14:paraId="429890C8" w14:textId="5255B3EE" w:rsidR="007B3F4D" w:rsidRPr="007F3B38" w:rsidRDefault="00D72EAA" w:rsidP="00E22F09">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 a </w:t>
      </w:r>
      <w:hyperlink w:anchor="_Gateway_AC_Control" w:history="1">
        <w:r w:rsidRPr="007F3B38">
          <w:rPr>
            <w:rStyle w:val="Hyperlink"/>
            <w:rFonts w:asciiTheme="minorHAnsi" w:hAnsiTheme="minorHAnsi" w:cstheme="minorHAnsi"/>
            <w:b/>
            <w:bCs/>
          </w:rPr>
          <w:t>SwingV</w:t>
        </w:r>
      </w:hyperlink>
      <w:r w:rsidRPr="007F3B38">
        <w:rPr>
          <w:rFonts w:asciiTheme="minorHAnsi" w:hAnsiTheme="minorHAnsi" w:cstheme="minorHAnsi"/>
        </w:rPr>
        <w:t xml:space="preserve"> parameter, whose value is neither 1 nor 0.</w:t>
      </w:r>
    </w:p>
    <w:p w14:paraId="72D30D8F" w14:textId="77777777" w:rsidR="009C3722" w:rsidRPr="007F3B38" w:rsidRDefault="009C3722" w:rsidP="004F476A">
      <w:pPr>
        <w:pStyle w:val="Heading3"/>
        <w:ind w:left="851" w:hanging="851"/>
        <w:jc w:val="both"/>
        <w:rPr>
          <w:rFonts w:asciiTheme="minorHAnsi" w:hAnsiTheme="minorHAnsi" w:cstheme="minorHAnsi"/>
        </w:rPr>
      </w:pPr>
      <w:bookmarkStart w:id="147" w:name="_ONTIMER_NOT_FOUND"/>
      <w:bookmarkStart w:id="148" w:name="_Toc172537422"/>
      <w:bookmarkEnd w:id="147"/>
      <w:r w:rsidRPr="007F3B38">
        <w:rPr>
          <w:rFonts w:asciiTheme="minorHAnsi" w:hAnsiTheme="minorHAnsi" w:cstheme="minorHAnsi"/>
        </w:rPr>
        <w:t>ONTIMER_NOT_FOUND</w:t>
      </w:r>
      <w:bookmarkEnd w:id="148"/>
      <w:r w:rsidRPr="007F3B38">
        <w:rPr>
          <w:rFonts w:asciiTheme="minorHAnsi" w:hAnsiTheme="minorHAnsi" w:cstheme="minorHAnsi"/>
        </w:rPr>
        <w:t xml:space="preserve"> </w:t>
      </w:r>
    </w:p>
    <w:p w14:paraId="6CD9D899" w14:textId="503176EE" w:rsidR="007B3F4D" w:rsidRPr="007F3B38" w:rsidRDefault="00764F44"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without </w:t>
      </w:r>
      <w:r w:rsidR="00D1743B" w:rsidRPr="007F3B38">
        <w:rPr>
          <w:rFonts w:asciiTheme="minorHAnsi" w:hAnsiTheme="minorHAnsi" w:cstheme="minorHAnsi"/>
        </w:rPr>
        <w:t xml:space="preserve">an </w:t>
      </w:r>
      <w:hyperlink w:anchor="_Gateway_AC_Control" w:history="1">
        <w:r w:rsidR="00D1743B" w:rsidRPr="007F3B38">
          <w:rPr>
            <w:rStyle w:val="Hyperlink"/>
            <w:rFonts w:asciiTheme="minorHAnsi" w:hAnsiTheme="minorHAnsi" w:cstheme="minorHAnsi"/>
            <w:b/>
            <w:bCs/>
          </w:rPr>
          <w:t>OnTimer</w:t>
        </w:r>
      </w:hyperlink>
      <w:r w:rsidRPr="007F3B38">
        <w:rPr>
          <w:rFonts w:asciiTheme="minorHAnsi" w:hAnsiTheme="minorHAnsi" w:cstheme="minorHAnsi"/>
        </w:rPr>
        <w:t xml:space="preserve"> parameter in it.</w:t>
      </w:r>
    </w:p>
    <w:p w14:paraId="756AB630" w14:textId="77777777" w:rsidR="009C3722" w:rsidRPr="007F3B38" w:rsidRDefault="009C3722" w:rsidP="004F476A">
      <w:pPr>
        <w:pStyle w:val="Heading3"/>
        <w:ind w:left="851" w:hanging="851"/>
        <w:jc w:val="both"/>
        <w:rPr>
          <w:rFonts w:asciiTheme="minorHAnsi" w:hAnsiTheme="minorHAnsi" w:cstheme="minorHAnsi"/>
        </w:rPr>
      </w:pPr>
      <w:bookmarkStart w:id="149" w:name="_ONTIMER_EXCEEDING_RANGE"/>
      <w:bookmarkStart w:id="150" w:name="_Toc172537423"/>
      <w:bookmarkEnd w:id="149"/>
      <w:r w:rsidRPr="007F3B38">
        <w:rPr>
          <w:rFonts w:asciiTheme="minorHAnsi" w:hAnsiTheme="minorHAnsi" w:cstheme="minorHAnsi"/>
        </w:rPr>
        <w:t>ONTIMER_EXCEEDING_RANGE</w:t>
      </w:r>
      <w:bookmarkEnd w:id="150"/>
      <w:r w:rsidRPr="007F3B38">
        <w:rPr>
          <w:rFonts w:asciiTheme="minorHAnsi" w:hAnsiTheme="minorHAnsi" w:cstheme="minorHAnsi"/>
        </w:rPr>
        <w:t xml:space="preserve"> </w:t>
      </w:r>
    </w:p>
    <w:p w14:paraId="704BCF1B" w14:textId="20463EEE" w:rsidR="007B3F4D" w:rsidRPr="007F3B38" w:rsidRDefault="00D1743B"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 an </w:t>
      </w:r>
      <w:hyperlink w:anchor="_Gateway_AC_Control" w:history="1">
        <w:r w:rsidRPr="007F3B38">
          <w:rPr>
            <w:rStyle w:val="Hyperlink"/>
            <w:rFonts w:asciiTheme="minorHAnsi" w:hAnsiTheme="minorHAnsi" w:cstheme="minorHAnsi"/>
            <w:b/>
            <w:bCs/>
          </w:rPr>
          <w:t>OnTimer</w:t>
        </w:r>
      </w:hyperlink>
      <w:r w:rsidRPr="007F3B38">
        <w:rPr>
          <w:rFonts w:asciiTheme="minorHAnsi" w:hAnsiTheme="minorHAnsi" w:cstheme="minorHAnsi"/>
          <w:b/>
          <w:bCs/>
        </w:rPr>
        <w:t xml:space="preserve">, </w:t>
      </w:r>
      <w:r w:rsidRPr="007F3B38">
        <w:rPr>
          <w:rFonts w:asciiTheme="minorHAnsi" w:hAnsiTheme="minorHAnsi" w:cstheme="minorHAnsi"/>
        </w:rPr>
        <w:t xml:space="preserve">whose value is not between 0 </w:t>
      </w:r>
      <w:r w:rsidR="00D1614E" w:rsidRPr="007F3B38">
        <w:rPr>
          <w:rFonts w:asciiTheme="minorHAnsi" w:hAnsiTheme="minorHAnsi" w:cstheme="minorHAnsi"/>
        </w:rPr>
        <w:t>–</w:t>
      </w:r>
      <w:r w:rsidRPr="007F3B38">
        <w:rPr>
          <w:rFonts w:asciiTheme="minorHAnsi" w:hAnsiTheme="minorHAnsi" w:cstheme="minorHAnsi"/>
        </w:rPr>
        <w:t xml:space="preserve"> 12</w:t>
      </w:r>
      <w:r w:rsidR="00D1614E" w:rsidRPr="007F3B38">
        <w:rPr>
          <w:rFonts w:asciiTheme="minorHAnsi" w:hAnsiTheme="minorHAnsi" w:cstheme="minorHAnsi"/>
        </w:rPr>
        <w:t xml:space="preserve">. </w:t>
      </w:r>
      <w:r w:rsidRPr="007F3B38">
        <w:rPr>
          <w:rFonts w:asciiTheme="minorHAnsi" w:hAnsiTheme="minorHAnsi" w:cstheme="minorHAnsi"/>
        </w:rPr>
        <w:t xml:space="preserve"> </w:t>
      </w:r>
    </w:p>
    <w:p w14:paraId="42824B1B" w14:textId="77777777" w:rsidR="009C3722" w:rsidRPr="007F3B38" w:rsidRDefault="009C3722" w:rsidP="004F476A">
      <w:pPr>
        <w:pStyle w:val="Heading3"/>
        <w:ind w:left="851" w:hanging="851"/>
        <w:jc w:val="both"/>
        <w:rPr>
          <w:rFonts w:asciiTheme="minorHAnsi" w:hAnsiTheme="minorHAnsi" w:cstheme="minorHAnsi"/>
        </w:rPr>
      </w:pPr>
      <w:bookmarkStart w:id="151" w:name="_OFFTIMER_NOT_FOUND"/>
      <w:bookmarkStart w:id="152" w:name="_Toc172537424"/>
      <w:bookmarkEnd w:id="151"/>
      <w:r w:rsidRPr="007F3B38">
        <w:rPr>
          <w:rFonts w:asciiTheme="minorHAnsi" w:hAnsiTheme="minorHAnsi" w:cstheme="minorHAnsi"/>
        </w:rPr>
        <w:t>OFFTIMER_NOT_FOUND</w:t>
      </w:r>
      <w:bookmarkEnd w:id="152"/>
      <w:r w:rsidRPr="007F3B38">
        <w:rPr>
          <w:rFonts w:asciiTheme="minorHAnsi" w:hAnsiTheme="minorHAnsi" w:cstheme="minorHAnsi"/>
        </w:rPr>
        <w:t xml:space="preserve"> </w:t>
      </w:r>
    </w:p>
    <w:p w14:paraId="1B0D7E44" w14:textId="7DA51389" w:rsidR="007B3F4D" w:rsidRPr="007F3B38" w:rsidRDefault="00D34878"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without an </w:t>
      </w:r>
      <w:hyperlink w:anchor="_Gateway_AC_Control" w:history="1">
        <w:r w:rsidRPr="007F3B38">
          <w:rPr>
            <w:rStyle w:val="Hyperlink"/>
            <w:rFonts w:asciiTheme="minorHAnsi" w:hAnsiTheme="minorHAnsi" w:cstheme="minorHAnsi"/>
            <w:b/>
            <w:bCs/>
          </w:rPr>
          <w:t>OffTimer</w:t>
        </w:r>
      </w:hyperlink>
      <w:r w:rsidRPr="007F3B38">
        <w:rPr>
          <w:rFonts w:asciiTheme="minorHAnsi" w:hAnsiTheme="minorHAnsi" w:cstheme="minorHAnsi"/>
        </w:rPr>
        <w:t xml:space="preserve"> parameter in it. </w:t>
      </w:r>
    </w:p>
    <w:p w14:paraId="4C2820E2" w14:textId="77777777" w:rsidR="009C3722" w:rsidRPr="007F3B38" w:rsidRDefault="009C3722" w:rsidP="004F476A">
      <w:pPr>
        <w:pStyle w:val="Heading3"/>
        <w:ind w:left="851" w:hanging="851"/>
        <w:jc w:val="both"/>
        <w:rPr>
          <w:rFonts w:asciiTheme="minorHAnsi" w:hAnsiTheme="minorHAnsi" w:cstheme="minorHAnsi"/>
        </w:rPr>
      </w:pPr>
      <w:bookmarkStart w:id="153" w:name="_OFFTIMER_EXCEEDING_RANGE"/>
      <w:bookmarkStart w:id="154" w:name="_Toc172537425"/>
      <w:bookmarkEnd w:id="153"/>
      <w:r w:rsidRPr="007F3B38">
        <w:rPr>
          <w:rFonts w:asciiTheme="minorHAnsi" w:hAnsiTheme="minorHAnsi" w:cstheme="minorHAnsi"/>
        </w:rPr>
        <w:t>OFFTIMER_EXCEEDING_RANGE</w:t>
      </w:r>
      <w:bookmarkEnd w:id="154"/>
      <w:r w:rsidRPr="007F3B38">
        <w:rPr>
          <w:rFonts w:asciiTheme="minorHAnsi" w:hAnsiTheme="minorHAnsi" w:cstheme="minorHAnsi"/>
        </w:rPr>
        <w:t xml:space="preserve"> </w:t>
      </w:r>
    </w:p>
    <w:p w14:paraId="32F661CE" w14:textId="5218D09C" w:rsidR="007B3F4D" w:rsidRPr="007F3B38" w:rsidRDefault="00D34878"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 an </w:t>
      </w:r>
      <w:hyperlink w:anchor="_Gateway_AC_Control" w:history="1">
        <w:r w:rsidRPr="007F3B38">
          <w:rPr>
            <w:rStyle w:val="Hyperlink"/>
            <w:rFonts w:asciiTheme="minorHAnsi" w:hAnsiTheme="minorHAnsi" w:cstheme="minorHAnsi"/>
            <w:b/>
            <w:bCs/>
          </w:rPr>
          <w:t>OffTimer</w:t>
        </w:r>
      </w:hyperlink>
      <w:r w:rsidRPr="007F3B38">
        <w:rPr>
          <w:rFonts w:asciiTheme="minorHAnsi" w:hAnsiTheme="minorHAnsi" w:cstheme="minorHAnsi"/>
        </w:rPr>
        <w:t xml:space="preserve"> parameter, whose value is not between 0 – 12. </w:t>
      </w:r>
    </w:p>
    <w:p w14:paraId="59B25BB9" w14:textId="77777777" w:rsidR="009C3722" w:rsidRPr="007F3B38" w:rsidRDefault="009C3722" w:rsidP="004F476A">
      <w:pPr>
        <w:pStyle w:val="Heading3"/>
        <w:ind w:left="851" w:hanging="851"/>
        <w:jc w:val="both"/>
        <w:rPr>
          <w:rFonts w:asciiTheme="minorHAnsi" w:hAnsiTheme="minorHAnsi" w:cstheme="minorHAnsi"/>
        </w:rPr>
      </w:pPr>
      <w:bookmarkStart w:id="155" w:name="_LOCKING_NOT_FOUND"/>
      <w:bookmarkStart w:id="156" w:name="_Toc172537426"/>
      <w:bookmarkEnd w:id="155"/>
      <w:r w:rsidRPr="007F3B38">
        <w:rPr>
          <w:rFonts w:asciiTheme="minorHAnsi" w:hAnsiTheme="minorHAnsi" w:cstheme="minorHAnsi"/>
        </w:rPr>
        <w:t>LOCKING_NOT_FOUND</w:t>
      </w:r>
      <w:bookmarkEnd w:id="156"/>
      <w:r w:rsidRPr="007F3B38">
        <w:rPr>
          <w:rFonts w:asciiTheme="minorHAnsi" w:hAnsiTheme="minorHAnsi" w:cstheme="minorHAnsi"/>
        </w:rPr>
        <w:t xml:space="preserve"> </w:t>
      </w:r>
    </w:p>
    <w:p w14:paraId="60C45F84" w14:textId="28530D53" w:rsidR="007B3F4D" w:rsidRPr="007F3B38" w:rsidRDefault="005A0732"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without a </w:t>
      </w:r>
      <w:hyperlink w:anchor="_Gateway_AC_Control" w:history="1">
        <w:r w:rsidRPr="007F3B38">
          <w:rPr>
            <w:rStyle w:val="Hyperlink"/>
            <w:rFonts w:asciiTheme="minorHAnsi" w:hAnsiTheme="minorHAnsi" w:cstheme="minorHAnsi"/>
            <w:b/>
            <w:bCs/>
          </w:rPr>
          <w:t>Locking</w:t>
        </w:r>
      </w:hyperlink>
      <w:r w:rsidRPr="007F3B38">
        <w:rPr>
          <w:rFonts w:asciiTheme="minorHAnsi" w:hAnsiTheme="minorHAnsi" w:cstheme="minorHAnsi"/>
        </w:rPr>
        <w:t xml:space="preserve"> parameter in it.</w:t>
      </w:r>
    </w:p>
    <w:p w14:paraId="605B6645" w14:textId="77777777" w:rsidR="009C3722" w:rsidRPr="007F3B38" w:rsidRDefault="009C3722" w:rsidP="004F476A">
      <w:pPr>
        <w:pStyle w:val="Heading3"/>
        <w:ind w:left="851" w:hanging="851"/>
        <w:jc w:val="both"/>
        <w:rPr>
          <w:rFonts w:asciiTheme="minorHAnsi" w:hAnsiTheme="minorHAnsi" w:cstheme="minorHAnsi"/>
        </w:rPr>
      </w:pPr>
      <w:bookmarkStart w:id="157" w:name="_LOCKING_EXCEEDING_RANGE"/>
      <w:bookmarkStart w:id="158" w:name="_Toc172537427"/>
      <w:bookmarkEnd w:id="157"/>
      <w:r w:rsidRPr="007F3B38">
        <w:rPr>
          <w:rFonts w:asciiTheme="minorHAnsi" w:hAnsiTheme="minorHAnsi" w:cstheme="minorHAnsi"/>
        </w:rPr>
        <w:t>LOCKING_EXCEEDING_RANGE</w:t>
      </w:r>
      <w:bookmarkEnd w:id="158"/>
      <w:r w:rsidRPr="007F3B38">
        <w:rPr>
          <w:rFonts w:asciiTheme="minorHAnsi" w:hAnsiTheme="minorHAnsi" w:cstheme="minorHAnsi"/>
        </w:rPr>
        <w:t xml:space="preserve"> </w:t>
      </w:r>
    </w:p>
    <w:p w14:paraId="26A0BE4F" w14:textId="61B1CD79" w:rsidR="007B3F4D" w:rsidRPr="007F3B38" w:rsidRDefault="005A0732"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 a </w:t>
      </w:r>
      <w:hyperlink w:anchor="_Gateway_AC_Control" w:history="1">
        <w:r w:rsidRPr="007F3B38">
          <w:rPr>
            <w:rStyle w:val="Hyperlink"/>
            <w:rFonts w:asciiTheme="minorHAnsi" w:hAnsiTheme="minorHAnsi" w:cstheme="minorHAnsi"/>
            <w:b/>
            <w:bCs/>
          </w:rPr>
          <w:t>Locking</w:t>
        </w:r>
      </w:hyperlink>
      <w:r w:rsidRPr="007F3B38">
        <w:rPr>
          <w:rFonts w:asciiTheme="minorHAnsi" w:hAnsiTheme="minorHAnsi" w:cstheme="minorHAnsi"/>
        </w:rPr>
        <w:t xml:space="preserve"> parameter, whose value is neither 1 nor 0.</w:t>
      </w:r>
    </w:p>
    <w:p w14:paraId="6CD29CA6" w14:textId="77777777" w:rsidR="009C3722" w:rsidRPr="007F3B38" w:rsidRDefault="009C3722" w:rsidP="004F476A">
      <w:pPr>
        <w:pStyle w:val="Heading3"/>
        <w:ind w:left="851" w:hanging="851"/>
        <w:jc w:val="both"/>
        <w:rPr>
          <w:rFonts w:asciiTheme="minorHAnsi" w:hAnsiTheme="minorHAnsi" w:cstheme="minorHAnsi"/>
        </w:rPr>
      </w:pPr>
      <w:bookmarkStart w:id="159" w:name="_TEMP_LOCK_UP_LIMIT_NOT_FOUND"/>
      <w:bookmarkStart w:id="160" w:name="_Toc172537428"/>
      <w:bookmarkEnd w:id="159"/>
      <w:r w:rsidRPr="007F3B38">
        <w:rPr>
          <w:rFonts w:asciiTheme="minorHAnsi" w:hAnsiTheme="minorHAnsi" w:cstheme="minorHAnsi"/>
        </w:rPr>
        <w:t>TEMP_LOCK_UP_LIMIT_NOT_FOUND</w:t>
      </w:r>
      <w:bookmarkEnd w:id="160"/>
      <w:r w:rsidRPr="007F3B38">
        <w:rPr>
          <w:rFonts w:asciiTheme="minorHAnsi" w:hAnsiTheme="minorHAnsi" w:cstheme="minorHAnsi"/>
        </w:rPr>
        <w:t xml:space="preserve"> </w:t>
      </w:r>
    </w:p>
    <w:p w14:paraId="62FB152B" w14:textId="37E91997" w:rsidR="007B3F4D" w:rsidRPr="007F3B38" w:rsidRDefault="005A0732"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 or Node AC control packet is received by the Gateway without a </w:t>
      </w:r>
      <w:hyperlink w:anchor="_Gateway_AC_Control" w:history="1">
        <w:r w:rsidRPr="007F3B38">
          <w:rPr>
            <w:rStyle w:val="Hyperlink"/>
            <w:rFonts w:asciiTheme="minorHAnsi" w:hAnsiTheme="minorHAnsi" w:cstheme="minorHAnsi"/>
            <w:b/>
            <w:bCs/>
          </w:rPr>
          <w:t>TempLockUpLimit</w:t>
        </w:r>
      </w:hyperlink>
      <w:r w:rsidRPr="007F3B38">
        <w:rPr>
          <w:rFonts w:asciiTheme="minorHAnsi" w:hAnsiTheme="minorHAnsi" w:cstheme="minorHAnsi"/>
          <w:b/>
          <w:bCs/>
        </w:rPr>
        <w:t xml:space="preserve"> </w:t>
      </w:r>
      <w:r w:rsidRPr="007F3B38">
        <w:rPr>
          <w:rFonts w:asciiTheme="minorHAnsi" w:hAnsiTheme="minorHAnsi" w:cstheme="minorHAnsi"/>
        </w:rPr>
        <w:t>parameter in it.</w:t>
      </w:r>
    </w:p>
    <w:p w14:paraId="382FB716" w14:textId="77777777" w:rsidR="00287258" w:rsidRPr="007F3B38" w:rsidRDefault="00287258" w:rsidP="006D105E">
      <w:pPr>
        <w:ind w:firstLine="720"/>
        <w:jc w:val="both"/>
        <w:rPr>
          <w:rFonts w:asciiTheme="minorHAnsi" w:hAnsiTheme="minorHAnsi" w:cstheme="minorHAnsi"/>
        </w:rPr>
      </w:pPr>
    </w:p>
    <w:p w14:paraId="7E8F0212" w14:textId="77777777" w:rsidR="009C3722" w:rsidRPr="007F3B38" w:rsidRDefault="009C3722" w:rsidP="004F476A">
      <w:pPr>
        <w:pStyle w:val="Heading3"/>
        <w:ind w:left="851" w:hanging="851"/>
        <w:jc w:val="both"/>
        <w:rPr>
          <w:rFonts w:asciiTheme="minorHAnsi" w:hAnsiTheme="minorHAnsi" w:cstheme="minorHAnsi"/>
        </w:rPr>
      </w:pPr>
      <w:bookmarkStart w:id="161" w:name="_TEMP_LOCK_LOW_LIMIT_NOT_FOUND"/>
      <w:bookmarkStart w:id="162" w:name="_Toc172537429"/>
      <w:bookmarkEnd w:id="161"/>
      <w:r w:rsidRPr="007F3B38">
        <w:rPr>
          <w:rFonts w:asciiTheme="minorHAnsi" w:hAnsiTheme="minorHAnsi" w:cstheme="minorHAnsi"/>
        </w:rPr>
        <w:lastRenderedPageBreak/>
        <w:t>TEMP_LOCK_LOW_LIMIT_NOT_FOUND</w:t>
      </w:r>
      <w:bookmarkEnd w:id="162"/>
    </w:p>
    <w:p w14:paraId="1F9A73DE" w14:textId="2A94BB63" w:rsidR="009B00D7" w:rsidRPr="007F3B38" w:rsidRDefault="005A0732" w:rsidP="00287258">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without a </w:t>
      </w:r>
      <w:hyperlink w:anchor="_Gateway_AC_Control" w:history="1">
        <w:r w:rsidRPr="007F3B38">
          <w:rPr>
            <w:rStyle w:val="Hyperlink"/>
            <w:rFonts w:asciiTheme="minorHAnsi" w:hAnsiTheme="minorHAnsi" w:cstheme="minorHAnsi"/>
            <w:b/>
            <w:bCs/>
          </w:rPr>
          <w:t>TempLockLowLimit</w:t>
        </w:r>
      </w:hyperlink>
      <w:r w:rsidRPr="007F3B38">
        <w:rPr>
          <w:rFonts w:asciiTheme="minorHAnsi" w:hAnsiTheme="minorHAnsi" w:cstheme="minorHAnsi"/>
        </w:rPr>
        <w:t xml:space="preserve"> parameter in it.</w:t>
      </w:r>
    </w:p>
    <w:p w14:paraId="7E21798D" w14:textId="77777777" w:rsidR="009C3722" w:rsidRPr="007F3B38" w:rsidRDefault="009C3722" w:rsidP="004F476A">
      <w:pPr>
        <w:pStyle w:val="Heading3"/>
        <w:ind w:left="851" w:hanging="851"/>
        <w:jc w:val="both"/>
        <w:rPr>
          <w:rFonts w:asciiTheme="minorHAnsi" w:hAnsiTheme="minorHAnsi" w:cstheme="minorHAnsi"/>
        </w:rPr>
      </w:pPr>
      <w:bookmarkStart w:id="163" w:name="_TEMP_LOCK_UP_LIMIT_EXCEEDS_ABS_TEMP"/>
      <w:bookmarkStart w:id="164" w:name="_Toc172537430"/>
      <w:bookmarkEnd w:id="163"/>
      <w:r w:rsidRPr="007F3B38">
        <w:rPr>
          <w:rFonts w:asciiTheme="minorHAnsi" w:hAnsiTheme="minorHAnsi" w:cstheme="minorHAnsi"/>
        </w:rPr>
        <w:t>TEMP_LOCK_UP_LIMIT_EXCEEDS_ABS_TEMP_UP_LIMIT</w:t>
      </w:r>
      <w:bookmarkEnd w:id="164"/>
      <w:r w:rsidRPr="007F3B38">
        <w:rPr>
          <w:rFonts w:asciiTheme="minorHAnsi" w:hAnsiTheme="minorHAnsi" w:cstheme="minorHAnsi"/>
        </w:rPr>
        <w:t xml:space="preserve"> </w:t>
      </w:r>
    </w:p>
    <w:p w14:paraId="6AB97925" w14:textId="55934CEC" w:rsidR="007B3F4D" w:rsidRPr="007F3B38" w:rsidRDefault="00391317"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 a </w:t>
      </w:r>
      <w:hyperlink w:anchor="_Gateway_AC_Control" w:history="1">
        <w:r w:rsidRPr="007F3B38">
          <w:rPr>
            <w:rStyle w:val="Hyperlink"/>
            <w:rFonts w:asciiTheme="minorHAnsi" w:hAnsiTheme="minorHAnsi" w:cstheme="minorHAnsi"/>
            <w:b/>
            <w:bCs/>
          </w:rPr>
          <w:t>TempLockUpLimit</w:t>
        </w:r>
      </w:hyperlink>
      <w:r w:rsidRPr="007F3B38">
        <w:rPr>
          <w:rFonts w:asciiTheme="minorHAnsi" w:hAnsiTheme="minorHAnsi" w:cstheme="minorHAnsi"/>
        </w:rPr>
        <w:t xml:space="preserve"> parameter, whose value is greater than 32.</w:t>
      </w:r>
    </w:p>
    <w:p w14:paraId="36CEFA67" w14:textId="1A3F014C" w:rsidR="00262865" w:rsidRPr="007F3B38" w:rsidRDefault="009C3722" w:rsidP="004F476A">
      <w:pPr>
        <w:pStyle w:val="Heading3"/>
        <w:ind w:left="851" w:hanging="851"/>
        <w:jc w:val="both"/>
        <w:rPr>
          <w:rFonts w:asciiTheme="minorHAnsi" w:hAnsiTheme="minorHAnsi" w:cstheme="minorHAnsi"/>
        </w:rPr>
      </w:pPr>
      <w:bookmarkStart w:id="165" w:name="_TEMP_LOCK_LOW_LIMIT_EXCEEDS_ABS_TEM"/>
      <w:bookmarkStart w:id="166" w:name="_Toc172537431"/>
      <w:bookmarkEnd w:id="165"/>
      <w:r w:rsidRPr="007F3B38">
        <w:rPr>
          <w:rFonts w:asciiTheme="minorHAnsi" w:hAnsiTheme="minorHAnsi" w:cstheme="minorHAnsi"/>
        </w:rPr>
        <w:t>TEMP_LOCK_LOW_LIMIT_EXCEEDS_ABS_TEMP_LOW_LIMIT</w:t>
      </w:r>
      <w:bookmarkEnd w:id="166"/>
    </w:p>
    <w:p w14:paraId="3146A66F" w14:textId="34E79176" w:rsidR="00391317" w:rsidRPr="007F3B38" w:rsidRDefault="00391317" w:rsidP="00287258">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Pr="007F3B38">
        <w:rPr>
          <w:rFonts w:asciiTheme="minorHAnsi" w:hAnsiTheme="minorHAnsi" w:cstheme="minorHAnsi"/>
        </w:rPr>
        <w:t xml:space="preserve"> or Node AC control packet is received by the Gateway with a </w:t>
      </w:r>
      <w:hyperlink w:anchor="_Gateway_AC_Control" w:history="1">
        <w:r w:rsidRPr="007F3B38">
          <w:rPr>
            <w:rStyle w:val="Hyperlink"/>
            <w:rFonts w:asciiTheme="minorHAnsi" w:hAnsiTheme="minorHAnsi" w:cstheme="minorHAnsi"/>
            <w:b/>
            <w:bCs/>
          </w:rPr>
          <w:t>TempLockLowLimit</w:t>
        </w:r>
      </w:hyperlink>
      <w:r w:rsidRPr="007F3B38">
        <w:rPr>
          <w:rFonts w:asciiTheme="minorHAnsi" w:hAnsiTheme="minorHAnsi" w:cstheme="minorHAnsi"/>
        </w:rPr>
        <w:t xml:space="preserve"> parameter, whose value is less than 18.</w:t>
      </w:r>
    </w:p>
    <w:p w14:paraId="2625677B" w14:textId="249F77B0" w:rsidR="00E70E4D" w:rsidRPr="007F3B38" w:rsidRDefault="00B51B32" w:rsidP="004F476A">
      <w:pPr>
        <w:pStyle w:val="Heading3"/>
        <w:ind w:left="851" w:hanging="851"/>
        <w:jc w:val="both"/>
        <w:rPr>
          <w:rFonts w:asciiTheme="minorHAnsi" w:hAnsiTheme="minorHAnsi" w:cstheme="minorHAnsi"/>
        </w:rPr>
      </w:pPr>
      <w:bookmarkStart w:id="167" w:name="_ILLOGICAL_LOCKING_TEMP_LIMIT"/>
      <w:bookmarkStart w:id="168" w:name="_Toc172537432"/>
      <w:bookmarkEnd w:id="167"/>
      <w:r w:rsidRPr="007F3B38">
        <w:rPr>
          <w:rFonts w:asciiTheme="minorHAnsi" w:hAnsiTheme="minorHAnsi" w:cstheme="minorHAnsi"/>
        </w:rPr>
        <w:t>ILLOGICAL_LOCKING_TEMP_</w:t>
      </w:r>
      <w:r w:rsidR="00302C92" w:rsidRPr="007F3B38">
        <w:rPr>
          <w:rFonts w:asciiTheme="minorHAnsi" w:hAnsiTheme="minorHAnsi" w:cstheme="minorHAnsi"/>
        </w:rPr>
        <w:t>LIMIT</w:t>
      </w:r>
      <w:bookmarkEnd w:id="168"/>
    </w:p>
    <w:p w14:paraId="651F24F7" w14:textId="5FDE574D" w:rsidR="007B3F4D" w:rsidRPr="007F3B38" w:rsidRDefault="006F01CA"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AC_Control" w:history="1">
        <w:r w:rsidR="006108B7" w:rsidRPr="007F3B38">
          <w:rPr>
            <w:rStyle w:val="Hyperlink"/>
            <w:rFonts w:asciiTheme="minorHAnsi" w:hAnsiTheme="minorHAnsi" w:cstheme="minorHAnsi"/>
          </w:rPr>
          <w:t>Gateway AC Control Packet</w:t>
        </w:r>
      </w:hyperlink>
      <w:r w:rsidR="006108B7" w:rsidRPr="007F3B38">
        <w:rPr>
          <w:rStyle w:val="Hyperlink"/>
          <w:rFonts w:asciiTheme="minorHAnsi" w:hAnsiTheme="minorHAnsi" w:cstheme="minorHAnsi"/>
        </w:rPr>
        <w:t xml:space="preserve"> </w:t>
      </w:r>
      <w:r w:rsidRPr="007F3B38">
        <w:rPr>
          <w:rFonts w:asciiTheme="minorHAnsi" w:hAnsiTheme="minorHAnsi" w:cstheme="minorHAnsi"/>
        </w:rPr>
        <w:t xml:space="preserve">or Node AC control packet is received by the Gateway with a </w:t>
      </w:r>
      <w:hyperlink w:anchor="_Gateway_AC_Control" w:history="1">
        <w:r w:rsidRPr="007F3B38">
          <w:rPr>
            <w:rStyle w:val="Hyperlink"/>
            <w:rFonts w:asciiTheme="minorHAnsi" w:hAnsiTheme="minorHAnsi" w:cstheme="minorHAnsi"/>
            <w:b/>
            <w:bCs/>
          </w:rPr>
          <w:t>TempLockLowLimit</w:t>
        </w:r>
      </w:hyperlink>
      <w:r w:rsidRPr="007F3B38">
        <w:rPr>
          <w:rFonts w:asciiTheme="minorHAnsi" w:hAnsiTheme="minorHAnsi" w:cstheme="minorHAnsi"/>
          <w:b/>
          <w:bCs/>
        </w:rPr>
        <w:t xml:space="preserve"> </w:t>
      </w:r>
      <w:r w:rsidRPr="007F3B38">
        <w:rPr>
          <w:rFonts w:asciiTheme="minorHAnsi" w:hAnsiTheme="minorHAnsi" w:cstheme="minorHAnsi"/>
        </w:rPr>
        <w:t xml:space="preserve">parameter, whose value is higher than </w:t>
      </w:r>
      <w:r w:rsidR="002839A8" w:rsidRPr="007F3B38">
        <w:rPr>
          <w:rFonts w:asciiTheme="minorHAnsi" w:hAnsiTheme="minorHAnsi" w:cstheme="minorHAnsi"/>
          <w:b/>
          <w:bCs/>
        </w:rPr>
        <w:t>TempLockUpLimit</w:t>
      </w:r>
      <w:r w:rsidR="002839A8" w:rsidRPr="007F3B38">
        <w:rPr>
          <w:rFonts w:asciiTheme="minorHAnsi" w:hAnsiTheme="minorHAnsi" w:cstheme="minorHAnsi"/>
        </w:rPr>
        <w:t xml:space="preserve"> parameter’s value.</w:t>
      </w:r>
    </w:p>
    <w:p w14:paraId="4B5DD6F5" w14:textId="77777777" w:rsidR="00705030" w:rsidRPr="007F3B38" w:rsidRDefault="00705030" w:rsidP="004F476A">
      <w:pPr>
        <w:pStyle w:val="Heading3"/>
        <w:ind w:left="851" w:hanging="851"/>
        <w:jc w:val="both"/>
        <w:rPr>
          <w:rFonts w:asciiTheme="minorHAnsi" w:hAnsiTheme="minorHAnsi" w:cstheme="minorHAnsi"/>
        </w:rPr>
      </w:pPr>
      <w:bookmarkStart w:id="169" w:name="_PUBLISH_PERIOD_NOT_FOUND"/>
      <w:bookmarkStart w:id="170" w:name="_Toc172537433"/>
      <w:bookmarkEnd w:id="169"/>
      <w:r w:rsidRPr="007F3B38">
        <w:rPr>
          <w:rFonts w:asciiTheme="minorHAnsi" w:hAnsiTheme="minorHAnsi" w:cstheme="minorHAnsi"/>
        </w:rPr>
        <w:t>PUBLISH_PERIOD_NOT_FOUND</w:t>
      </w:r>
      <w:bookmarkEnd w:id="170"/>
    </w:p>
    <w:p w14:paraId="0EB0AA01" w14:textId="1FD30D80" w:rsidR="007B3F4D" w:rsidRPr="007F3B38" w:rsidRDefault="00C72835"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Heartbeat_Publish" w:history="1">
        <w:r w:rsidRPr="007F3B38">
          <w:rPr>
            <w:rStyle w:val="Hyperlink"/>
            <w:rFonts w:asciiTheme="minorHAnsi" w:hAnsiTheme="minorHAnsi" w:cstheme="minorHAnsi"/>
          </w:rPr>
          <w:t>Gateway Heartbeat Publish Configuration Packet</w:t>
        </w:r>
      </w:hyperlink>
      <w:r w:rsidRPr="007F3B38">
        <w:rPr>
          <w:rFonts w:asciiTheme="minorHAnsi" w:hAnsiTheme="minorHAnsi" w:cstheme="minorHAnsi"/>
        </w:rPr>
        <w:t xml:space="preserve"> or </w:t>
      </w:r>
      <w:hyperlink w:anchor="_Toc169802090" w:history="1">
        <w:r w:rsidRPr="007F3B38">
          <w:rPr>
            <w:rStyle w:val="Hyperlink"/>
            <w:rFonts w:asciiTheme="minorHAnsi" w:hAnsiTheme="minorHAnsi" w:cstheme="minorHAnsi"/>
          </w:rPr>
          <w:t>Node Heartbeat Publish Configuration packet</w:t>
        </w:r>
      </w:hyperlink>
      <w:r w:rsidRPr="007F3B38">
        <w:rPr>
          <w:rFonts w:asciiTheme="minorHAnsi" w:hAnsiTheme="minorHAnsi" w:cstheme="minorHAnsi"/>
        </w:rPr>
        <w:t xml:space="preserve"> is received by the Gateway without a </w:t>
      </w:r>
      <w:hyperlink w:anchor="_Gateway_Heartbeat_Publish" w:history="1">
        <w:r w:rsidRPr="007F3B38">
          <w:rPr>
            <w:rStyle w:val="Hyperlink"/>
            <w:rFonts w:asciiTheme="minorHAnsi" w:hAnsiTheme="minorHAnsi" w:cstheme="minorHAnsi"/>
            <w:b/>
            <w:bCs/>
          </w:rPr>
          <w:t>PublishPeriodSec</w:t>
        </w:r>
      </w:hyperlink>
      <w:r w:rsidRPr="007F3B38">
        <w:rPr>
          <w:rFonts w:asciiTheme="minorHAnsi" w:hAnsiTheme="minorHAnsi" w:cstheme="minorHAnsi"/>
          <w:b/>
          <w:bCs/>
        </w:rPr>
        <w:t xml:space="preserve"> </w:t>
      </w:r>
      <w:r w:rsidRPr="007F3B38">
        <w:rPr>
          <w:rFonts w:asciiTheme="minorHAnsi" w:hAnsiTheme="minorHAnsi" w:cstheme="minorHAnsi"/>
        </w:rPr>
        <w:t>parameter in it.</w:t>
      </w:r>
    </w:p>
    <w:p w14:paraId="07A2D36B" w14:textId="77777777" w:rsidR="00705030" w:rsidRPr="007F3B38" w:rsidRDefault="00705030" w:rsidP="004F476A">
      <w:pPr>
        <w:pStyle w:val="Heading3"/>
        <w:ind w:left="851" w:hanging="851"/>
        <w:jc w:val="both"/>
        <w:rPr>
          <w:rFonts w:asciiTheme="minorHAnsi" w:hAnsiTheme="minorHAnsi" w:cstheme="minorHAnsi"/>
        </w:rPr>
      </w:pPr>
      <w:bookmarkStart w:id="171" w:name="_PUBLISH_PERIOD_EXCEEDS_RANGE"/>
      <w:bookmarkStart w:id="172" w:name="_Toc172537434"/>
      <w:bookmarkEnd w:id="171"/>
      <w:r w:rsidRPr="007F3B38">
        <w:rPr>
          <w:rFonts w:asciiTheme="minorHAnsi" w:hAnsiTheme="minorHAnsi" w:cstheme="minorHAnsi"/>
        </w:rPr>
        <w:t>PUBLISH_PERIOD_EXCEEDS_RANGE</w:t>
      </w:r>
      <w:bookmarkEnd w:id="172"/>
    </w:p>
    <w:p w14:paraId="345AD81F" w14:textId="5104AF0C" w:rsidR="007B3F4D" w:rsidRPr="007F3B38" w:rsidRDefault="0083481E" w:rsidP="006D105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 </w:t>
      </w:r>
      <w:hyperlink w:anchor="_Gateway_Heartbeat_Publish" w:history="1">
        <w:r w:rsidRPr="007F3B38">
          <w:rPr>
            <w:rStyle w:val="Hyperlink"/>
            <w:rFonts w:asciiTheme="minorHAnsi" w:hAnsiTheme="minorHAnsi" w:cstheme="minorHAnsi"/>
          </w:rPr>
          <w:t>Gateway Heartbeat Publish Configuration Packet</w:t>
        </w:r>
      </w:hyperlink>
      <w:r w:rsidRPr="007F3B38">
        <w:rPr>
          <w:rFonts w:asciiTheme="minorHAnsi" w:hAnsiTheme="minorHAnsi" w:cstheme="minorHAnsi"/>
        </w:rPr>
        <w:t xml:space="preserve"> or </w:t>
      </w:r>
      <w:hyperlink w:anchor="_Toc169802090" w:history="1">
        <w:r w:rsidRPr="007F3B38">
          <w:rPr>
            <w:rStyle w:val="Hyperlink"/>
            <w:rFonts w:asciiTheme="minorHAnsi" w:hAnsiTheme="minorHAnsi" w:cstheme="minorHAnsi"/>
          </w:rPr>
          <w:t>Node Heartbeat Publish Configuration packet</w:t>
        </w:r>
      </w:hyperlink>
      <w:r w:rsidRPr="007F3B38">
        <w:rPr>
          <w:rFonts w:asciiTheme="minorHAnsi" w:hAnsiTheme="minorHAnsi" w:cstheme="minorHAnsi"/>
        </w:rPr>
        <w:t xml:space="preserve"> is received by the Gateway with a </w:t>
      </w:r>
      <w:hyperlink w:anchor="_Gateway_Heartbeat_Publish" w:history="1">
        <w:r w:rsidRPr="007F3B38">
          <w:rPr>
            <w:rStyle w:val="Hyperlink"/>
            <w:rFonts w:asciiTheme="minorHAnsi" w:hAnsiTheme="minorHAnsi" w:cstheme="minorHAnsi"/>
            <w:b/>
            <w:bCs/>
          </w:rPr>
          <w:t>PublishPeriodSec</w:t>
        </w:r>
      </w:hyperlink>
      <w:r w:rsidRPr="007F3B38">
        <w:rPr>
          <w:rFonts w:asciiTheme="minorHAnsi" w:hAnsiTheme="minorHAnsi" w:cstheme="minorHAnsi"/>
        </w:rPr>
        <w:t xml:space="preserve"> parameter, whose value is not between 10 – 255.</w:t>
      </w:r>
    </w:p>
    <w:p w14:paraId="7B3D9A7E" w14:textId="77777777" w:rsidR="00901AA5" w:rsidRPr="007F3B38" w:rsidRDefault="00901AA5" w:rsidP="004F476A">
      <w:pPr>
        <w:pStyle w:val="Heading3"/>
        <w:ind w:left="851" w:hanging="851"/>
        <w:jc w:val="both"/>
        <w:rPr>
          <w:rFonts w:asciiTheme="minorHAnsi" w:hAnsiTheme="minorHAnsi" w:cstheme="minorHAnsi"/>
        </w:rPr>
      </w:pPr>
      <w:bookmarkStart w:id="173" w:name="_MSG_SEQ_NO_EXCEEDING_RANGE"/>
      <w:bookmarkStart w:id="174" w:name="_Toc172537435"/>
      <w:bookmarkEnd w:id="173"/>
      <w:r w:rsidRPr="007F3B38">
        <w:rPr>
          <w:rFonts w:asciiTheme="minorHAnsi" w:hAnsiTheme="minorHAnsi" w:cstheme="minorHAnsi"/>
        </w:rPr>
        <w:t>MSG_SEQ_NO_EXCEEDING_RANGE</w:t>
      </w:r>
      <w:bookmarkEnd w:id="174"/>
    </w:p>
    <w:p w14:paraId="551BAAB6" w14:textId="3355FE0C" w:rsidR="007B3F4D" w:rsidRPr="007F3B38" w:rsidRDefault="00423C86" w:rsidP="0083481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is received by the Gateway with a </w:t>
      </w:r>
      <w:r w:rsidRPr="007F3B38">
        <w:rPr>
          <w:rFonts w:asciiTheme="minorHAnsi" w:hAnsiTheme="minorHAnsi" w:cstheme="minorHAnsi"/>
          <w:b/>
          <w:bCs/>
        </w:rPr>
        <w:t>MsgSeqNo</w:t>
      </w:r>
      <w:r w:rsidRPr="007F3B38">
        <w:rPr>
          <w:rFonts w:asciiTheme="minorHAnsi" w:hAnsiTheme="minorHAnsi" w:cstheme="minorHAnsi"/>
        </w:rPr>
        <w:t xml:space="preserve"> parameter, whose value is not between 0 – 65535.</w:t>
      </w:r>
    </w:p>
    <w:p w14:paraId="0F82CE00" w14:textId="77777777" w:rsidR="00901AA5" w:rsidRPr="007F3B38" w:rsidRDefault="00901AA5" w:rsidP="004F476A">
      <w:pPr>
        <w:pStyle w:val="Heading3"/>
        <w:ind w:left="851" w:hanging="851"/>
        <w:jc w:val="both"/>
        <w:rPr>
          <w:rFonts w:asciiTheme="minorHAnsi" w:hAnsiTheme="minorHAnsi" w:cstheme="minorHAnsi"/>
        </w:rPr>
      </w:pPr>
      <w:bookmarkStart w:id="175" w:name="_NODE_SER_NO_INVALID"/>
      <w:bookmarkStart w:id="176" w:name="_Toc172537436"/>
      <w:bookmarkEnd w:id="175"/>
      <w:r w:rsidRPr="007F3B38">
        <w:rPr>
          <w:rFonts w:asciiTheme="minorHAnsi" w:hAnsiTheme="minorHAnsi" w:cstheme="minorHAnsi"/>
        </w:rPr>
        <w:t>NODE_SER_NO_INVALID</w:t>
      </w:r>
      <w:bookmarkEnd w:id="176"/>
    </w:p>
    <w:p w14:paraId="473C0A92" w14:textId="79A0BB5E" w:rsidR="007B3F4D" w:rsidRPr="007F3B38" w:rsidRDefault="00952234" w:rsidP="0083481E">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MQTT packet is received by the Gateway with a </w:t>
      </w:r>
      <w:r w:rsidRPr="007F3B38">
        <w:rPr>
          <w:rFonts w:asciiTheme="minorHAnsi" w:hAnsiTheme="minorHAnsi" w:cstheme="minorHAnsi"/>
          <w:b/>
          <w:bCs/>
        </w:rPr>
        <w:t>NodeSerNo</w:t>
      </w:r>
      <w:r w:rsidRPr="007F3B38">
        <w:rPr>
          <w:rFonts w:asciiTheme="minorHAnsi" w:hAnsiTheme="minorHAnsi" w:cstheme="minorHAnsi"/>
        </w:rPr>
        <w:t xml:space="preserve"> parameter that is either of invalid format or doesn’t match with the intended Node’s NodeSerNo.</w:t>
      </w:r>
      <w:r w:rsidR="00522F4A" w:rsidRPr="007F3B38">
        <w:rPr>
          <w:rFonts w:asciiTheme="minorHAnsi" w:hAnsiTheme="minorHAnsi" w:cstheme="minorHAnsi"/>
        </w:rPr>
        <w:t xml:space="preserve"> Due to technical difficulties, this will not be applicable for </w:t>
      </w:r>
      <w:hyperlink w:anchor="_Node_Provision_Packet" w:history="1">
        <w:r w:rsidR="00522F4A" w:rsidRPr="007F3B38">
          <w:rPr>
            <w:rStyle w:val="Hyperlink"/>
            <w:rFonts w:asciiTheme="minorHAnsi" w:hAnsiTheme="minorHAnsi" w:cstheme="minorHAnsi"/>
          </w:rPr>
          <w:t>Node Provisioning packet</w:t>
        </w:r>
      </w:hyperlink>
    </w:p>
    <w:p w14:paraId="54DA3DF1" w14:textId="70280795" w:rsidR="002E3ABE" w:rsidRPr="007F3B38" w:rsidRDefault="002E3ABE" w:rsidP="002E3ABE">
      <w:pPr>
        <w:pStyle w:val="Heading3"/>
        <w:ind w:left="851" w:hanging="851"/>
        <w:jc w:val="both"/>
        <w:rPr>
          <w:rFonts w:asciiTheme="minorHAnsi" w:hAnsiTheme="minorHAnsi" w:cstheme="minorHAnsi"/>
        </w:rPr>
      </w:pPr>
      <w:bookmarkStart w:id="177" w:name="_FORBIDDEN_OPERATION"/>
      <w:bookmarkStart w:id="178" w:name="_RESET_DEVICE_NOT_FOUND"/>
      <w:bookmarkStart w:id="179" w:name="_Toc172537437"/>
      <w:bookmarkEnd w:id="177"/>
      <w:bookmarkEnd w:id="178"/>
      <w:r w:rsidRPr="007F3B38">
        <w:rPr>
          <w:rFonts w:asciiTheme="minorHAnsi" w:hAnsiTheme="minorHAnsi" w:cstheme="minorHAnsi"/>
        </w:rPr>
        <w:t>RESET_DEVICE_NOT_FOUND</w:t>
      </w:r>
      <w:bookmarkEnd w:id="179"/>
    </w:p>
    <w:p w14:paraId="1088B7B0" w14:textId="57B83BDC" w:rsidR="00522F4A" w:rsidRPr="007F3B38" w:rsidRDefault="00522F4A" w:rsidP="006B2B6E">
      <w:pPr>
        <w:ind w:firstLine="709"/>
        <w:rPr>
          <w:rFonts w:asciiTheme="minorHAnsi" w:hAnsiTheme="minorHAnsi" w:cstheme="minorHAnsi"/>
        </w:rPr>
      </w:pPr>
      <w:r w:rsidRPr="007F3B38">
        <w:rPr>
          <w:rFonts w:asciiTheme="minorHAnsi" w:hAnsiTheme="minorHAnsi" w:cstheme="minorHAnsi"/>
        </w:rPr>
        <w:t xml:space="preserve">This error code is generated when </w:t>
      </w:r>
      <w:hyperlink w:anchor="_Gateway_Debug_Info" w:history="1">
        <w:r w:rsidR="006B2B6E" w:rsidRPr="007F3B38">
          <w:rPr>
            <w:rStyle w:val="Hyperlink"/>
            <w:rFonts w:asciiTheme="minorHAnsi" w:hAnsiTheme="minorHAnsi" w:cstheme="minorHAnsi"/>
          </w:rPr>
          <w:t>Gwy Debug Info</w:t>
        </w:r>
      </w:hyperlink>
      <w:r w:rsidR="006B2B6E" w:rsidRPr="007F3B38">
        <w:rPr>
          <w:rFonts w:asciiTheme="minorHAnsi" w:hAnsiTheme="minorHAnsi" w:cstheme="minorHAnsi"/>
        </w:rPr>
        <w:t xml:space="preserve"> or </w:t>
      </w:r>
      <w:hyperlink w:anchor="_Node_Debug_Info" w:history="1">
        <w:r w:rsidR="006B2B6E" w:rsidRPr="007F3B38">
          <w:rPr>
            <w:rStyle w:val="Hyperlink"/>
            <w:rFonts w:asciiTheme="minorHAnsi" w:hAnsiTheme="minorHAnsi" w:cstheme="minorHAnsi"/>
          </w:rPr>
          <w:t>Node Debug Info</w:t>
        </w:r>
      </w:hyperlink>
      <w:r w:rsidR="006B2B6E" w:rsidRPr="007F3B38">
        <w:rPr>
          <w:rFonts w:asciiTheme="minorHAnsi" w:hAnsiTheme="minorHAnsi" w:cstheme="minorHAnsi"/>
        </w:rPr>
        <w:t xml:space="preserve"> packet is received by the Gwy without </w:t>
      </w:r>
      <w:r w:rsidR="006B2B6E" w:rsidRPr="007F3B38">
        <w:rPr>
          <w:rFonts w:asciiTheme="minorHAnsi" w:hAnsiTheme="minorHAnsi" w:cstheme="minorHAnsi"/>
          <w:b/>
          <w:bCs/>
        </w:rPr>
        <w:t>ResetDevice</w:t>
      </w:r>
      <w:r w:rsidR="006B2B6E" w:rsidRPr="007F3B38">
        <w:rPr>
          <w:rFonts w:asciiTheme="minorHAnsi" w:hAnsiTheme="minorHAnsi" w:cstheme="minorHAnsi"/>
        </w:rPr>
        <w:t xml:space="preserve"> parameter in it.</w:t>
      </w:r>
    </w:p>
    <w:p w14:paraId="2919F749" w14:textId="77777777" w:rsidR="00287258" w:rsidRPr="007F3B38" w:rsidRDefault="00287258" w:rsidP="006B2B6E">
      <w:pPr>
        <w:ind w:firstLine="709"/>
        <w:rPr>
          <w:rFonts w:asciiTheme="minorHAnsi" w:hAnsiTheme="minorHAnsi" w:cstheme="minorHAnsi"/>
        </w:rPr>
      </w:pPr>
    </w:p>
    <w:p w14:paraId="02C82FB1" w14:textId="2D8ABCF7" w:rsidR="002E3ABE" w:rsidRPr="007F3B38" w:rsidRDefault="002E3ABE" w:rsidP="002E3ABE">
      <w:pPr>
        <w:pStyle w:val="Heading3"/>
        <w:ind w:left="851" w:hanging="851"/>
        <w:jc w:val="both"/>
        <w:rPr>
          <w:rFonts w:asciiTheme="minorHAnsi" w:hAnsiTheme="minorHAnsi" w:cstheme="minorHAnsi"/>
        </w:rPr>
      </w:pPr>
      <w:bookmarkStart w:id="180" w:name="_LOGGING_FLAG_NOT_FOUND"/>
      <w:bookmarkStart w:id="181" w:name="_Toc172537438"/>
      <w:bookmarkEnd w:id="180"/>
      <w:r w:rsidRPr="007F3B38">
        <w:rPr>
          <w:rFonts w:asciiTheme="minorHAnsi" w:hAnsiTheme="minorHAnsi" w:cstheme="minorHAnsi"/>
        </w:rPr>
        <w:lastRenderedPageBreak/>
        <w:t>LOGGING_FLAG_NOT_FOUND</w:t>
      </w:r>
      <w:bookmarkEnd w:id="181"/>
    </w:p>
    <w:p w14:paraId="34F8503D" w14:textId="07323805" w:rsidR="00522F4A" w:rsidRPr="007F3B38" w:rsidRDefault="00522F4A" w:rsidP="00522F4A">
      <w:pPr>
        <w:ind w:firstLine="720"/>
        <w:rPr>
          <w:rFonts w:asciiTheme="minorHAnsi" w:hAnsiTheme="minorHAnsi" w:cstheme="minorHAnsi"/>
        </w:rPr>
      </w:pPr>
      <w:r w:rsidRPr="007F3B38">
        <w:rPr>
          <w:rFonts w:asciiTheme="minorHAnsi" w:hAnsiTheme="minorHAnsi" w:cstheme="minorHAnsi"/>
        </w:rPr>
        <w:t>This error code is generated</w:t>
      </w:r>
      <w:r w:rsidR="00D73C2F" w:rsidRPr="007F3B38">
        <w:rPr>
          <w:rFonts w:asciiTheme="minorHAnsi" w:hAnsiTheme="minorHAnsi" w:cstheme="minorHAnsi"/>
        </w:rPr>
        <w:t xml:space="preserve"> when </w:t>
      </w:r>
      <w:hyperlink w:anchor="_Gateway_Debug_Info" w:history="1">
        <w:r w:rsidR="00D73C2F" w:rsidRPr="007F3B38">
          <w:rPr>
            <w:rStyle w:val="Hyperlink"/>
            <w:rFonts w:asciiTheme="minorHAnsi" w:hAnsiTheme="minorHAnsi" w:cstheme="minorHAnsi"/>
          </w:rPr>
          <w:t>Gwy Debug Info</w:t>
        </w:r>
      </w:hyperlink>
      <w:r w:rsidR="00D73C2F" w:rsidRPr="007F3B38">
        <w:rPr>
          <w:rFonts w:asciiTheme="minorHAnsi" w:hAnsiTheme="minorHAnsi" w:cstheme="minorHAnsi"/>
        </w:rPr>
        <w:t xml:space="preserve"> or </w:t>
      </w:r>
      <w:hyperlink w:anchor="_Node_Debug_Info" w:history="1">
        <w:r w:rsidR="00D73C2F" w:rsidRPr="007F3B38">
          <w:rPr>
            <w:rStyle w:val="Hyperlink"/>
            <w:rFonts w:asciiTheme="minorHAnsi" w:hAnsiTheme="minorHAnsi" w:cstheme="minorHAnsi"/>
          </w:rPr>
          <w:t>Node Debug Info</w:t>
        </w:r>
      </w:hyperlink>
      <w:r w:rsidR="00D73C2F" w:rsidRPr="007F3B38">
        <w:rPr>
          <w:rFonts w:asciiTheme="minorHAnsi" w:hAnsiTheme="minorHAnsi" w:cstheme="minorHAnsi"/>
        </w:rPr>
        <w:t xml:space="preserve"> packet is received by the Gwy without </w:t>
      </w:r>
      <w:r w:rsidR="00D73C2F" w:rsidRPr="007F3B38">
        <w:rPr>
          <w:rFonts w:asciiTheme="minorHAnsi" w:hAnsiTheme="minorHAnsi" w:cstheme="minorHAnsi"/>
          <w:b/>
          <w:bCs/>
        </w:rPr>
        <w:t>Logging</w:t>
      </w:r>
      <w:r w:rsidR="00D73C2F" w:rsidRPr="007F3B38">
        <w:rPr>
          <w:rFonts w:asciiTheme="minorHAnsi" w:hAnsiTheme="minorHAnsi" w:cstheme="minorHAnsi"/>
        </w:rPr>
        <w:t xml:space="preserve"> parameter in it.</w:t>
      </w:r>
    </w:p>
    <w:p w14:paraId="1E0C7C5C" w14:textId="715FC9A8" w:rsidR="00901AA5" w:rsidRPr="007F3B38" w:rsidRDefault="00901AA5" w:rsidP="004F476A">
      <w:pPr>
        <w:pStyle w:val="Heading3"/>
        <w:ind w:left="851" w:hanging="851"/>
        <w:jc w:val="both"/>
        <w:rPr>
          <w:rFonts w:asciiTheme="minorHAnsi" w:hAnsiTheme="minorHAnsi" w:cstheme="minorHAnsi"/>
        </w:rPr>
      </w:pPr>
      <w:bookmarkStart w:id="182" w:name="_Toc172537439"/>
      <w:r w:rsidRPr="007F3B38">
        <w:rPr>
          <w:rFonts w:asciiTheme="minorHAnsi" w:hAnsiTheme="minorHAnsi" w:cstheme="minorHAnsi"/>
        </w:rPr>
        <w:t>FORBIDDEN_OPERATION</w:t>
      </w:r>
      <w:bookmarkEnd w:id="182"/>
    </w:p>
    <w:p w14:paraId="0D580A2D" w14:textId="732A5FDC" w:rsidR="007B3F4D" w:rsidRPr="007F3B38" w:rsidRDefault="004C495A" w:rsidP="007E208D">
      <w:pPr>
        <w:ind w:firstLine="720"/>
        <w:jc w:val="both"/>
        <w:rPr>
          <w:rFonts w:asciiTheme="minorHAnsi" w:hAnsiTheme="minorHAnsi" w:cstheme="minorHAnsi"/>
        </w:rPr>
      </w:pPr>
      <w:r w:rsidRPr="007F3B38">
        <w:rPr>
          <w:rFonts w:asciiTheme="minorHAnsi" w:hAnsiTheme="minorHAnsi" w:cstheme="minorHAnsi"/>
        </w:rPr>
        <w:t>Reserved for future use.</w:t>
      </w:r>
    </w:p>
    <w:p w14:paraId="20384740" w14:textId="2304F290" w:rsidR="00E70E4D" w:rsidRPr="007F3B38" w:rsidRDefault="00901AA5" w:rsidP="004F476A">
      <w:pPr>
        <w:pStyle w:val="Heading3"/>
        <w:ind w:left="851" w:hanging="851"/>
        <w:jc w:val="both"/>
        <w:rPr>
          <w:rFonts w:asciiTheme="minorHAnsi" w:hAnsiTheme="minorHAnsi" w:cstheme="minorHAnsi"/>
        </w:rPr>
      </w:pPr>
      <w:bookmarkStart w:id="183" w:name="_UNKNOWN_ERROR_CODE"/>
      <w:bookmarkStart w:id="184" w:name="_Toc172537440"/>
      <w:bookmarkEnd w:id="183"/>
      <w:r w:rsidRPr="007F3B38">
        <w:rPr>
          <w:rFonts w:asciiTheme="minorHAnsi" w:hAnsiTheme="minorHAnsi" w:cstheme="minorHAnsi"/>
        </w:rPr>
        <w:t>UNKNOWN ERROR CODE</w:t>
      </w:r>
      <w:bookmarkEnd w:id="184"/>
    </w:p>
    <w:p w14:paraId="317E3025" w14:textId="58B9A61C" w:rsidR="00E70E4D" w:rsidRPr="007F3B38" w:rsidRDefault="00675E2C" w:rsidP="007E208D">
      <w:pPr>
        <w:ind w:firstLine="720"/>
        <w:jc w:val="both"/>
        <w:rPr>
          <w:rFonts w:asciiTheme="minorHAnsi" w:hAnsiTheme="minorHAnsi" w:cstheme="minorHAnsi"/>
        </w:rPr>
      </w:pPr>
      <w:r w:rsidRPr="007F3B38">
        <w:rPr>
          <w:rFonts w:asciiTheme="minorHAnsi" w:hAnsiTheme="minorHAnsi" w:cstheme="minorHAnsi"/>
        </w:rPr>
        <w:t>Reserved for future use</w:t>
      </w:r>
    </w:p>
    <w:p w14:paraId="6EF1E145" w14:textId="5B62D5D9" w:rsidR="00414337" w:rsidRPr="007F3B38" w:rsidRDefault="00414337" w:rsidP="00414337">
      <w:pPr>
        <w:pStyle w:val="Heading3"/>
        <w:ind w:left="851" w:hanging="851"/>
        <w:jc w:val="both"/>
        <w:rPr>
          <w:rFonts w:asciiTheme="minorHAnsi" w:hAnsiTheme="minorHAnsi" w:cstheme="minorHAnsi"/>
        </w:rPr>
      </w:pPr>
      <w:bookmarkStart w:id="185" w:name="_AC_REMOTE_UNSUPPORTED"/>
      <w:bookmarkStart w:id="186" w:name="_Toc172537441"/>
      <w:bookmarkEnd w:id="185"/>
      <w:r w:rsidRPr="007F3B38">
        <w:rPr>
          <w:rFonts w:asciiTheme="minorHAnsi" w:hAnsiTheme="minorHAnsi" w:cstheme="minorHAnsi"/>
        </w:rPr>
        <w:t>AC_REMOTE_UNSUPPORTED</w:t>
      </w:r>
      <w:bookmarkEnd w:id="186"/>
    </w:p>
    <w:p w14:paraId="3F4A880E" w14:textId="0C5E72CD" w:rsidR="00414337" w:rsidRPr="007F3B38" w:rsidRDefault="00414337" w:rsidP="007E208D">
      <w:pPr>
        <w:ind w:firstLine="720"/>
        <w:jc w:val="both"/>
        <w:rPr>
          <w:rFonts w:asciiTheme="minorHAnsi" w:hAnsiTheme="minorHAnsi" w:cstheme="minorHAnsi"/>
        </w:rPr>
      </w:pPr>
      <w:r w:rsidRPr="007F3B38">
        <w:rPr>
          <w:rFonts w:asciiTheme="minorHAnsi" w:hAnsiTheme="minorHAnsi" w:cstheme="minorHAnsi"/>
        </w:rPr>
        <w:t>This error code is generated when an unsupported AC remote is used for AC Remote configuration process.</w:t>
      </w:r>
    </w:p>
    <w:p w14:paraId="161E25F0" w14:textId="0722F1B9" w:rsidR="007D583F" w:rsidRPr="007F3B38" w:rsidRDefault="007D583F" w:rsidP="007D583F">
      <w:pPr>
        <w:pStyle w:val="Heading3"/>
        <w:ind w:left="851" w:hanging="851"/>
        <w:jc w:val="both"/>
        <w:rPr>
          <w:rFonts w:asciiTheme="minorHAnsi" w:hAnsiTheme="minorHAnsi" w:cstheme="minorHAnsi"/>
        </w:rPr>
      </w:pPr>
      <w:bookmarkStart w:id="187" w:name="_JSON_PACKET_INVALID"/>
      <w:bookmarkStart w:id="188" w:name="_Toc172537442"/>
      <w:bookmarkEnd w:id="187"/>
      <w:r w:rsidRPr="007F3B38">
        <w:rPr>
          <w:rFonts w:asciiTheme="minorHAnsi" w:hAnsiTheme="minorHAnsi" w:cstheme="minorHAnsi"/>
        </w:rPr>
        <w:t>JSON_PACKET_INVALID</w:t>
      </w:r>
      <w:bookmarkEnd w:id="188"/>
    </w:p>
    <w:p w14:paraId="227562B1" w14:textId="54E2AD07" w:rsidR="007D583F" w:rsidRPr="007F3B38" w:rsidRDefault="007D583F" w:rsidP="007E208D">
      <w:pPr>
        <w:ind w:firstLine="720"/>
        <w:jc w:val="both"/>
        <w:rPr>
          <w:rFonts w:asciiTheme="minorHAnsi" w:hAnsiTheme="minorHAnsi" w:cstheme="minorHAnsi"/>
        </w:rPr>
      </w:pPr>
      <w:r w:rsidRPr="007F3B38">
        <w:rPr>
          <w:rFonts w:asciiTheme="minorHAnsi" w:hAnsiTheme="minorHAnsi" w:cstheme="minorHAnsi"/>
        </w:rPr>
        <w:t xml:space="preserve">This error code is generated when any </w:t>
      </w:r>
      <w:r w:rsidR="0069129A" w:rsidRPr="007F3B38">
        <w:rPr>
          <w:rFonts w:asciiTheme="minorHAnsi" w:hAnsiTheme="minorHAnsi" w:cstheme="minorHAnsi"/>
        </w:rPr>
        <w:t xml:space="preserve">incorrectly formatted JSON message is received </w:t>
      </w:r>
      <w:r w:rsidR="00F605FB" w:rsidRPr="007F3B38">
        <w:rPr>
          <w:rFonts w:asciiTheme="minorHAnsi" w:hAnsiTheme="minorHAnsi" w:cstheme="minorHAnsi"/>
        </w:rPr>
        <w:t>from the cloud. I</w:t>
      </w:r>
      <w:r w:rsidR="00166589" w:rsidRPr="007F3B38">
        <w:rPr>
          <w:rFonts w:asciiTheme="minorHAnsi" w:hAnsiTheme="minorHAnsi" w:cstheme="minorHAnsi"/>
        </w:rPr>
        <w:t>f the format is incorrect, it’s not possible to parse that JSON message any further.</w:t>
      </w:r>
    </w:p>
    <w:p w14:paraId="506FFDEB" w14:textId="455E9519" w:rsidR="00F605FB" w:rsidRPr="007F3B38" w:rsidRDefault="00F605FB" w:rsidP="00F605FB">
      <w:pPr>
        <w:jc w:val="both"/>
        <w:rPr>
          <w:rFonts w:asciiTheme="minorHAnsi" w:hAnsiTheme="minorHAnsi" w:cstheme="minorHAnsi"/>
        </w:rPr>
      </w:pPr>
    </w:p>
    <w:p w14:paraId="4E38A188" w14:textId="703887B4" w:rsidR="00B660FD" w:rsidRPr="007F3B38" w:rsidRDefault="00B660FD" w:rsidP="00B660FD">
      <w:pPr>
        <w:pStyle w:val="Heading2"/>
        <w:rPr>
          <w:rFonts w:asciiTheme="minorHAnsi" w:hAnsiTheme="minorHAnsi" w:cstheme="minorHAnsi"/>
        </w:rPr>
      </w:pPr>
      <w:bookmarkStart w:id="189" w:name="_Toc172537443"/>
      <w:r w:rsidRPr="007F3B38">
        <w:rPr>
          <w:rFonts w:asciiTheme="minorHAnsi" w:hAnsiTheme="minorHAnsi" w:cstheme="minorHAnsi"/>
        </w:rPr>
        <w:t>Common JSON parameters</w:t>
      </w:r>
      <w:bookmarkEnd w:id="86"/>
      <w:bookmarkEnd w:id="189"/>
    </w:p>
    <w:p w14:paraId="6D99B89E" w14:textId="7E2D29AF" w:rsidR="00B660FD" w:rsidRPr="007F3B38" w:rsidRDefault="00B660FD" w:rsidP="00B660FD">
      <w:pPr>
        <w:rPr>
          <w:rFonts w:asciiTheme="minorHAnsi" w:hAnsiTheme="minorHAnsi" w:cstheme="minorHAnsi"/>
        </w:rPr>
      </w:pPr>
      <w:r w:rsidRPr="007F3B38">
        <w:rPr>
          <w:rFonts w:asciiTheme="minorHAnsi" w:hAnsiTheme="minorHAnsi" w:cstheme="minorHAnsi"/>
        </w:rPr>
        <w:t xml:space="preserve">The following parameters are used across most of the MQTT communication packets. Below table provides information about these parameters and the purpose behind </w:t>
      </w:r>
      <w:r w:rsidR="009C473A" w:rsidRPr="007F3B38">
        <w:rPr>
          <w:rFonts w:asciiTheme="minorHAnsi" w:hAnsiTheme="minorHAnsi" w:cstheme="minorHAnsi"/>
        </w:rPr>
        <w:t>them</w:t>
      </w:r>
      <w:r w:rsidRPr="007F3B38">
        <w:rPr>
          <w:rFonts w:asciiTheme="minorHAnsi" w:hAnsiTheme="minorHAnsi" w:cstheme="minorHAnsi"/>
        </w:rPr>
        <w:t>.</w:t>
      </w:r>
    </w:p>
    <w:p w14:paraId="3D4C79EA" w14:textId="77777777" w:rsidR="00B660FD" w:rsidRPr="007F3B38" w:rsidRDefault="00B660FD" w:rsidP="00B660FD">
      <w:pPr>
        <w:rPr>
          <w:rFonts w:asciiTheme="minorHAnsi" w:hAnsiTheme="minorHAnsi" w:cstheme="minorHAnsi"/>
        </w:rPr>
      </w:pPr>
    </w:p>
    <w:p w14:paraId="39EDCADE" w14:textId="1726854E" w:rsidR="00B660FD" w:rsidRPr="007F3B38" w:rsidRDefault="00B660FD" w:rsidP="00B660FD">
      <w:pPr>
        <w:pStyle w:val="Caption"/>
        <w:keepNext/>
        <w:jc w:val="center"/>
        <w:rPr>
          <w:rFonts w:asciiTheme="minorHAnsi" w:hAnsiTheme="minorHAnsi" w:cstheme="minorHAnsi"/>
          <w:sz w:val="24"/>
          <w:szCs w:val="24"/>
        </w:rPr>
      </w:pPr>
      <w:bookmarkStart w:id="190" w:name="_Toc169879597"/>
      <w:r w:rsidRPr="007F3B38">
        <w:rPr>
          <w:rFonts w:asciiTheme="minorHAnsi" w:hAnsiTheme="minorHAnsi" w:cstheme="minorHAnsi"/>
          <w:sz w:val="24"/>
          <w:szCs w:val="24"/>
        </w:rPr>
        <w:t xml:space="preserve">Table </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STYLEREF 1 \s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SEQ Table \* ARABIC \s 1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Common JSON Parameter description</w:t>
      </w:r>
      <w:bookmarkEnd w:id="190"/>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6764"/>
      </w:tblGrid>
      <w:tr w:rsidR="00B660FD" w:rsidRPr="007F3B38" w14:paraId="204FAE6A" w14:textId="77777777" w:rsidTr="00C63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728C7DB6" w14:textId="77777777" w:rsidR="00B660FD" w:rsidRPr="007F3B38" w:rsidRDefault="00B660FD" w:rsidP="00C63E1D">
            <w:pPr>
              <w:spacing w:before="80" w:after="80"/>
              <w:jc w:val="center"/>
              <w:rPr>
                <w:rFonts w:asciiTheme="minorHAnsi" w:hAnsiTheme="minorHAnsi" w:cstheme="minorHAnsi"/>
              </w:rPr>
            </w:pPr>
            <w:r w:rsidRPr="007F3B38">
              <w:rPr>
                <w:rFonts w:asciiTheme="minorHAnsi" w:hAnsiTheme="minorHAnsi" w:cstheme="minorHAnsi"/>
              </w:rPr>
              <w:t>Sl. N</w:t>
            </w:r>
            <w:r w:rsidRPr="007F3B38">
              <w:rPr>
                <w:rFonts w:asciiTheme="minorHAnsi" w:hAnsiTheme="minorHAnsi" w:cstheme="minorHAnsi"/>
                <w:b w:val="0"/>
                <w:bCs w:val="0"/>
              </w:rPr>
              <w:t>o</w:t>
            </w:r>
          </w:p>
        </w:tc>
        <w:tc>
          <w:tcPr>
            <w:tcW w:w="1843" w:type="dxa"/>
            <w:tcBorders>
              <w:top w:val="none" w:sz="0" w:space="0" w:color="auto"/>
              <w:left w:val="none" w:sz="0" w:space="0" w:color="auto"/>
              <w:bottom w:val="none" w:sz="0" w:space="0" w:color="auto"/>
              <w:right w:val="none" w:sz="0" w:space="0" w:color="auto"/>
            </w:tcBorders>
          </w:tcPr>
          <w:p w14:paraId="12BFB1DF" w14:textId="77777777" w:rsidR="00B660FD" w:rsidRPr="007F3B38" w:rsidRDefault="00B660FD" w:rsidP="00C63E1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Parameter</w:t>
            </w:r>
          </w:p>
        </w:tc>
        <w:tc>
          <w:tcPr>
            <w:tcW w:w="6764" w:type="dxa"/>
            <w:tcBorders>
              <w:top w:val="none" w:sz="0" w:space="0" w:color="auto"/>
              <w:left w:val="none" w:sz="0" w:space="0" w:color="auto"/>
              <w:bottom w:val="none" w:sz="0" w:space="0" w:color="auto"/>
              <w:right w:val="none" w:sz="0" w:space="0" w:color="auto"/>
            </w:tcBorders>
          </w:tcPr>
          <w:p w14:paraId="5F176A23" w14:textId="77777777" w:rsidR="00B660FD" w:rsidRPr="007F3B38" w:rsidRDefault="00B660FD" w:rsidP="00C63E1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Description</w:t>
            </w:r>
          </w:p>
        </w:tc>
      </w:tr>
      <w:tr w:rsidR="00B660FD" w:rsidRPr="007F3B38" w14:paraId="4DBF8F69"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2BE2C8FD" w14:textId="77777777" w:rsidR="00B660FD" w:rsidRPr="007F3B38" w:rsidRDefault="00B660FD" w:rsidP="00C63E1D">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1843" w:type="dxa"/>
            <w:vAlign w:val="center"/>
          </w:tcPr>
          <w:p w14:paraId="36455965" w14:textId="77777777" w:rsidR="00B660FD" w:rsidRPr="007F3B38"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JsonPacketId</w:t>
            </w:r>
          </w:p>
        </w:tc>
        <w:tc>
          <w:tcPr>
            <w:tcW w:w="6764" w:type="dxa"/>
          </w:tcPr>
          <w:p w14:paraId="1D83361C" w14:textId="77777777" w:rsidR="00B660FD" w:rsidRPr="007F3B38"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This is used for identification on both cloud side and Gwy side to know which packet is being received</w:t>
            </w:r>
          </w:p>
        </w:tc>
      </w:tr>
      <w:tr w:rsidR="00B660FD" w:rsidRPr="007F3B38" w14:paraId="100AA828"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48ED94AC" w14:textId="77777777" w:rsidR="00B660FD" w:rsidRPr="007F3B38" w:rsidRDefault="00B660FD" w:rsidP="00C63E1D">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1843" w:type="dxa"/>
            <w:vAlign w:val="center"/>
          </w:tcPr>
          <w:p w14:paraId="5D6D690B" w14:textId="77777777" w:rsidR="00B660FD" w:rsidRPr="007F3B38"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MsgSeqNo</w:t>
            </w:r>
          </w:p>
        </w:tc>
        <w:tc>
          <w:tcPr>
            <w:tcW w:w="6764" w:type="dxa"/>
          </w:tcPr>
          <w:p w14:paraId="4963ADAD" w14:textId="77777777" w:rsidR="00B660FD" w:rsidRPr="007F3B38"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The message sequence number is used to identify which ACK corresponds to which command. </w:t>
            </w:r>
          </w:p>
        </w:tc>
      </w:tr>
      <w:tr w:rsidR="00B660FD" w:rsidRPr="007F3B38" w14:paraId="3A3F8E15"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03E1C600" w14:textId="77777777" w:rsidR="00B660FD" w:rsidRPr="007F3B38" w:rsidRDefault="00B660FD" w:rsidP="00C63E1D">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1843" w:type="dxa"/>
            <w:vAlign w:val="center"/>
          </w:tcPr>
          <w:p w14:paraId="07759BB6" w14:textId="77777777" w:rsidR="00B660FD" w:rsidRPr="007F3B38"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GwySerNo</w:t>
            </w:r>
          </w:p>
        </w:tc>
        <w:tc>
          <w:tcPr>
            <w:tcW w:w="6764" w:type="dxa"/>
          </w:tcPr>
          <w:p w14:paraId="45E340F3" w14:textId="77777777" w:rsidR="00B660FD" w:rsidRPr="007F3B38"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Serial Number to identify a particular Gwy.</w:t>
            </w:r>
          </w:p>
        </w:tc>
      </w:tr>
      <w:tr w:rsidR="00B660FD" w:rsidRPr="007F3B38" w14:paraId="10A72145"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333A935F" w14:textId="77777777" w:rsidR="00B660FD" w:rsidRPr="007F3B38" w:rsidRDefault="00B660FD" w:rsidP="00C63E1D">
            <w:pPr>
              <w:jc w:val="center"/>
              <w:rPr>
                <w:rFonts w:asciiTheme="minorHAnsi" w:hAnsiTheme="minorHAnsi" w:cstheme="minorHAnsi"/>
                <w:b w:val="0"/>
                <w:bCs w:val="0"/>
              </w:rPr>
            </w:pPr>
            <w:r w:rsidRPr="007F3B38">
              <w:rPr>
                <w:rFonts w:asciiTheme="minorHAnsi" w:hAnsiTheme="minorHAnsi" w:cstheme="minorHAnsi"/>
                <w:b w:val="0"/>
                <w:bCs w:val="0"/>
              </w:rPr>
              <w:t>4</w:t>
            </w:r>
          </w:p>
        </w:tc>
        <w:tc>
          <w:tcPr>
            <w:tcW w:w="1843" w:type="dxa"/>
            <w:vAlign w:val="center"/>
          </w:tcPr>
          <w:p w14:paraId="693471E2" w14:textId="77777777" w:rsidR="00B660FD" w:rsidRPr="007F3B38"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Error Code</w:t>
            </w:r>
          </w:p>
        </w:tc>
        <w:tc>
          <w:tcPr>
            <w:tcW w:w="6764" w:type="dxa"/>
          </w:tcPr>
          <w:p w14:paraId="1C01EB28" w14:textId="77777777" w:rsidR="00B660FD" w:rsidRPr="007F3B38"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Included on all ACK packets. Let’s the cloud know if the operation has succeeded or needs attention.</w:t>
            </w:r>
          </w:p>
        </w:tc>
      </w:tr>
      <w:tr w:rsidR="00B660FD" w:rsidRPr="007F3B38" w14:paraId="602D4E38"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76B40F55" w14:textId="77777777" w:rsidR="00B660FD" w:rsidRPr="007F3B38" w:rsidRDefault="00B660FD" w:rsidP="00C63E1D">
            <w:pPr>
              <w:jc w:val="center"/>
              <w:rPr>
                <w:rFonts w:asciiTheme="minorHAnsi" w:hAnsiTheme="minorHAnsi" w:cstheme="minorHAnsi"/>
                <w:b w:val="0"/>
                <w:bCs w:val="0"/>
              </w:rPr>
            </w:pPr>
            <w:r w:rsidRPr="007F3B38">
              <w:rPr>
                <w:rFonts w:asciiTheme="minorHAnsi" w:hAnsiTheme="minorHAnsi" w:cstheme="minorHAnsi"/>
                <w:b w:val="0"/>
                <w:bCs w:val="0"/>
              </w:rPr>
              <w:t>5</w:t>
            </w:r>
          </w:p>
        </w:tc>
        <w:tc>
          <w:tcPr>
            <w:tcW w:w="1843" w:type="dxa"/>
            <w:vAlign w:val="center"/>
          </w:tcPr>
          <w:p w14:paraId="74BD23B7" w14:textId="77777777" w:rsidR="00B660FD" w:rsidRPr="007F3B38"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Location</w:t>
            </w:r>
          </w:p>
        </w:tc>
        <w:tc>
          <w:tcPr>
            <w:tcW w:w="6764" w:type="dxa"/>
          </w:tcPr>
          <w:p w14:paraId="17101CCB" w14:textId="77777777" w:rsidR="00B660FD" w:rsidRPr="007F3B38"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This is used to identify the physical location of where the device was installed. User sets this information upon Registration / Provision process.</w:t>
            </w:r>
          </w:p>
        </w:tc>
      </w:tr>
      <w:tr w:rsidR="00B660FD" w:rsidRPr="007F3B38" w14:paraId="43544DFE"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451E9635" w14:textId="77777777" w:rsidR="00B660FD" w:rsidRPr="007F3B38" w:rsidRDefault="00B660FD" w:rsidP="00C63E1D">
            <w:pPr>
              <w:jc w:val="center"/>
              <w:rPr>
                <w:rFonts w:asciiTheme="minorHAnsi" w:hAnsiTheme="minorHAnsi" w:cstheme="minorHAnsi"/>
                <w:b w:val="0"/>
                <w:bCs w:val="0"/>
              </w:rPr>
            </w:pPr>
            <w:r w:rsidRPr="007F3B38">
              <w:rPr>
                <w:rFonts w:asciiTheme="minorHAnsi" w:hAnsiTheme="minorHAnsi" w:cstheme="minorHAnsi"/>
                <w:b w:val="0"/>
                <w:bCs w:val="0"/>
              </w:rPr>
              <w:t>6</w:t>
            </w:r>
          </w:p>
        </w:tc>
        <w:tc>
          <w:tcPr>
            <w:tcW w:w="1843" w:type="dxa"/>
            <w:vAlign w:val="center"/>
          </w:tcPr>
          <w:p w14:paraId="41753D41" w14:textId="77777777" w:rsidR="00B660FD" w:rsidRPr="007F3B38"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NodeSerNo</w:t>
            </w:r>
          </w:p>
        </w:tc>
        <w:tc>
          <w:tcPr>
            <w:tcW w:w="6764" w:type="dxa"/>
          </w:tcPr>
          <w:p w14:paraId="49BBC3D3" w14:textId="77777777" w:rsidR="00B660FD" w:rsidRPr="007F3B38"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Serial Number to identify a particular Node.</w:t>
            </w:r>
          </w:p>
        </w:tc>
      </w:tr>
      <w:tr w:rsidR="00B660FD" w:rsidRPr="007F3B38" w14:paraId="7E54132E"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1440E909" w14:textId="77777777" w:rsidR="00B660FD" w:rsidRPr="007F3B38" w:rsidRDefault="00B660FD" w:rsidP="00C63E1D">
            <w:pPr>
              <w:jc w:val="center"/>
              <w:rPr>
                <w:rFonts w:asciiTheme="minorHAnsi" w:hAnsiTheme="minorHAnsi" w:cstheme="minorHAnsi"/>
                <w:b w:val="0"/>
                <w:bCs w:val="0"/>
              </w:rPr>
            </w:pPr>
            <w:r w:rsidRPr="007F3B38">
              <w:rPr>
                <w:rFonts w:asciiTheme="minorHAnsi" w:hAnsiTheme="minorHAnsi" w:cstheme="minorHAnsi"/>
                <w:b w:val="0"/>
                <w:bCs w:val="0"/>
              </w:rPr>
              <w:t>7</w:t>
            </w:r>
          </w:p>
        </w:tc>
        <w:tc>
          <w:tcPr>
            <w:tcW w:w="1843" w:type="dxa"/>
            <w:vAlign w:val="center"/>
          </w:tcPr>
          <w:p w14:paraId="1938B6FE" w14:textId="77777777" w:rsidR="00B660FD" w:rsidRPr="007F3B38"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ElementAddr</w:t>
            </w:r>
          </w:p>
        </w:tc>
        <w:tc>
          <w:tcPr>
            <w:tcW w:w="6764" w:type="dxa"/>
          </w:tcPr>
          <w:p w14:paraId="2FD0F502" w14:textId="77777777" w:rsidR="00B660FD" w:rsidRPr="007F3B38"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A Number used for communication to Node inside the BLE network.</w:t>
            </w:r>
          </w:p>
        </w:tc>
      </w:tr>
    </w:tbl>
    <w:p w14:paraId="528833D0" w14:textId="77777777" w:rsidR="00B660FD" w:rsidRPr="007F3B38" w:rsidRDefault="00B660FD" w:rsidP="001C1294">
      <w:pPr>
        <w:rPr>
          <w:rFonts w:asciiTheme="minorHAnsi" w:hAnsiTheme="minorHAnsi" w:cstheme="minorHAnsi"/>
        </w:rPr>
      </w:pPr>
    </w:p>
    <w:p w14:paraId="4735B14A" w14:textId="77777777" w:rsidR="000C7714" w:rsidRPr="007F3B38" w:rsidRDefault="000C7714" w:rsidP="001C1294">
      <w:pPr>
        <w:rPr>
          <w:rFonts w:asciiTheme="minorHAnsi" w:hAnsiTheme="minorHAnsi" w:cstheme="minorHAnsi"/>
        </w:rPr>
      </w:pPr>
    </w:p>
    <w:p w14:paraId="67914BF9" w14:textId="77777777" w:rsidR="006D6C81" w:rsidRPr="007F3B38" w:rsidRDefault="006D6C81" w:rsidP="001C1294">
      <w:pPr>
        <w:rPr>
          <w:rFonts w:asciiTheme="minorHAnsi" w:hAnsiTheme="minorHAnsi" w:cstheme="minorHAnsi"/>
        </w:rPr>
      </w:pPr>
    </w:p>
    <w:p w14:paraId="7F5DF7A7" w14:textId="61DB9B4C" w:rsidR="004E356A" w:rsidRPr="007F3B38" w:rsidRDefault="00B54C87" w:rsidP="00270920">
      <w:pPr>
        <w:pStyle w:val="Heading2"/>
        <w:rPr>
          <w:rFonts w:asciiTheme="minorHAnsi" w:hAnsiTheme="minorHAnsi" w:cstheme="minorHAnsi"/>
        </w:rPr>
      </w:pPr>
      <w:bookmarkStart w:id="191" w:name="_Gateway_Registration_Packet"/>
      <w:bookmarkStart w:id="192" w:name="_Toc162878796"/>
      <w:bookmarkStart w:id="193" w:name="_Toc172537444"/>
      <w:bookmarkEnd w:id="191"/>
      <w:r w:rsidRPr="007F3B38">
        <w:rPr>
          <w:rFonts w:asciiTheme="minorHAnsi" w:hAnsiTheme="minorHAnsi" w:cstheme="minorHAnsi"/>
        </w:rPr>
        <w:lastRenderedPageBreak/>
        <w:t>Gateway Regis</w:t>
      </w:r>
      <w:r w:rsidR="00A63E7C" w:rsidRPr="007F3B38">
        <w:rPr>
          <w:rFonts w:asciiTheme="minorHAnsi" w:hAnsiTheme="minorHAnsi" w:cstheme="minorHAnsi"/>
        </w:rPr>
        <w:t>t</w:t>
      </w:r>
      <w:r w:rsidRPr="007F3B38">
        <w:rPr>
          <w:rFonts w:asciiTheme="minorHAnsi" w:hAnsiTheme="minorHAnsi" w:cstheme="minorHAnsi"/>
        </w:rPr>
        <w:t>ration Packet</w:t>
      </w:r>
      <w:bookmarkEnd w:id="192"/>
      <w:bookmarkEnd w:id="193"/>
    </w:p>
    <w:p w14:paraId="244CB218" w14:textId="182069C5" w:rsidR="00BE3CC6" w:rsidRPr="007F3B38" w:rsidRDefault="003B55F5" w:rsidP="00886709">
      <w:pPr>
        <w:rPr>
          <w:rFonts w:asciiTheme="minorHAnsi" w:hAnsiTheme="minorHAnsi" w:cstheme="minorHAnsi"/>
        </w:rPr>
      </w:pPr>
      <w:r w:rsidRPr="007F3B38">
        <w:rPr>
          <w:rFonts w:asciiTheme="minorHAnsi" w:hAnsiTheme="minorHAnsi" w:cstheme="minorHAnsi"/>
          <w:b/>
          <w:bCs/>
        </w:rPr>
        <w:t>Description</w:t>
      </w:r>
      <w:r w:rsidR="00AA41CD" w:rsidRPr="007F3B38">
        <w:rPr>
          <w:rFonts w:asciiTheme="minorHAnsi" w:hAnsiTheme="minorHAnsi" w:cstheme="minorHAnsi"/>
        </w:rPr>
        <w:t xml:space="preserve">: </w:t>
      </w:r>
      <w:r w:rsidR="00886709" w:rsidRPr="007F3B38">
        <w:rPr>
          <w:rFonts w:asciiTheme="minorHAnsi" w:hAnsiTheme="minorHAnsi" w:cstheme="minorHAnsi"/>
        </w:rPr>
        <w:t>This packet</w:t>
      </w:r>
      <w:r w:rsidR="00AA41CD" w:rsidRPr="007F3B38">
        <w:rPr>
          <w:rFonts w:asciiTheme="minorHAnsi" w:hAnsiTheme="minorHAnsi" w:cstheme="minorHAnsi"/>
        </w:rPr>
        <w:t xml:space="preserve"> is used to add a Gwy device into the BLE Mesh network.</w:t>
      </w:r>
      <w:r w:rsidR="001E5DE2" w:rsidRPr="007F3B38">
        <w:rPr>
          <w:rFonts w:asciiTheme="minorHAnsi" w:hAnsiTheme="minorHAnsi" w:cstheme="minorHAnsi"/>
        </w:rPr>
        <w:t xml:space="preserve"> </w:t>
      </w:r>
      <w:r w:rsidR="00BE3CC6" w:rsidRPr="007F3B38">
        <w:rPr>
          <w:rFonts w:asciiTheme="minorHAnsi" w:hAnsiTheme="minorHAnsi" w:cstheme="minorHAnsi"/>
        </w:rPr>
        <w:br/>
      </w:r>
    </w:p>
    <w:p w14:paraId="1F795DFA" w14:textId="5DE565F1" w:rsidR="00BE3CC6" w:rsidRPr="007F3B38" w:rsidRDefault="00BE3CC6" w:rsidP="00886709">
      <w:pPr>
        <w:rPr>
          <w:rFonts w:asciiTheme="minorHAnsi" w:hAnsiTheme="minorHAnsi" w:cstheme="minorHAnsi"/>
        </w:rPr>
      </w:pPr>
      <w:r w:rsidRPr="007F3B38">
        <w:rPr>
          <w:rFonts w:asciiTheme="minorHAnsi" w:hAnsiTheme="minorHAnsi" w:cstheme="minorHAnsi"/>
          <w:b/>
          <w:bCs/>
        </w:rPr>
        <w:t xml:space="preserve">LED Indication: </w:t>
      </w:r>
      <w:r w:rsidR="004B1E6F" w:rsidRPr="007F3B38">
        <w:rPr>
          <w:rFonts w:asciiTheme="minorHAnsi" w:hAnsiTheme="minorHAnsi" w:cstheme="minorHAnsi"/>
        </w:rPr>
        <w:t>When in</w:t>
      </w:r>
      <w:r w:rsidRPr="007F3B38">
        <w:rPr>
          <w:rFonts w:asciiTheme="minorHAnsi" w:hAnsiTheme="minorHAnsi" w:cstheme="minorHAnsi"/>
        </w:rPr>
        <w:t xml:space="preserve"> </w:t>
      </w:r>
      <w:hyperlink w:anchor="_Unregistration" w:history="1">
        <w:r w:rsidRPr="007F3B38">
          <w:rPr>
            <w:rStyle w:val="Hyperlink"/>
            <w:rFonts w:asciiTheme="minorHAnsi" w:hAnsiTheme="minorHAnsi" w:cstheme="minorHAnsi"/>
          </w:rPr>
          <w:t>Unregistered</w:t>
        </w:r>
        <w:r w:rsidR="004B1E6F" w:rsidRPr="007F3B38">
          <w:rPr>
            <w:rStyle w:val="Hyperlink"/>
            <w:rFonts w:asciiTheme="minorHAnsi" w:hAnsiTheme="minorHAnsi" w:cstheme="minorHAnsi"/>
          </w:rPr>
          <w:t xml:space="preserve"> state</w:t>
        </w:r>
      </w:hyperlink>
      <w:r w:rsidRPr="007F3B38">
        <w:rPr>
          <w:rFonts w:asciiTheme="minorHAnsi" w:hAnsiTheme="minorHAnsi" w:cstheme="minorHAnsi"/>
        </w:rPr>
        <w:t xml:space="preserve">, </w:t>
      </w:r>
      <w:r w:rsidR="00923585" w:rsidRPr="007F3B38">
        <w:rPr>
          <w:rFonts w:asciiTheme="minorHAnsi" w:hAnsiTheme="minorHAnsi" w:cstheme="minorHAnsi"/>
        </w:rPr>
        <w:t>Gateway blinks RED + BLUE.</w:t>
      </w:r>
    </w:p>
    <w:p w14:paraId="65A3C869" w14:textId="77777777" w:rsidR="002935E8" w:rsidRPr="007F3B38" w:rsidRDefault="002935E8" w:rsidP="00886709">
      <w:pPr>
        <w:rPr>
          <w:rFonts w:asciiTheme="minorHAnsi" w:hAnsiTheme="minorHAnsi" w:cstheme="minorHAnsi"/>
        </w:rPr>
      </w:pPr>
    </w:p>
    <w:p w14:paraId="527F5B6B" w14:textId="5E6B9D16" w:rsidR="00AA41CD" w:rsidRPr="007F3B38" w:rsidRDefault="002935E8" w:rsidP="00886709">
      <w:pPr>
        <w:rPr>
          <w:rFonts w:asciiTheme="minorHAnsi" w:hAnsiTheme="minorHAnsi" w:cstheme="minorHAnsi"/>
        </w:rPr>
      </w:pPr>
      <w:r w:rsidRPr="007F3B38">
        <w:rPr>
          <w:rFonts w:asciiTheme="minorHAnsi" w:hAnsiTheme="minorHAnsi" w:cstheme="minorHAnsi"/>
          <w:b/>
          <w:bCs/>
        </w:rPr>
        <w:t xml:space="preserve">Gateway Registration </w:t>
      </w:r>
      <w:r w:rsidR="00AA41CD" w:rsidRPr="007F3B38">
        <w:rPr>
          <w:rFonts w:asciiTheme="minorHAnsi" w:hAnsiTheme="minorHAnsi" w:cstheme="minorHAnsi"/>
          <w:b/>
          <w:bCs/>
        </w:rPr>
        <w:t>JSON</w:t>
      </w:r>
      <w:r w:rsidR="00D51B79" w:rsidRPr="007F3B38">
        <w:rPr>
          <w:rFonts w:asciiTheme="minorHAnsi" w:hAnsiTheme="minorHAnsi" w:cstheme="minorHAnsi"/>
          <w:b/>
          <w:bCs/>
        </w:rPr>
        <w:t xml:space="preserve"> (Cloud </w:t>
      </w:r>
      <w:r w:rsidR="005B75CA" w:rsidRPr="007F3B38">
        <w:rPr>
          <w:rFonts w:asciiTheme="minorHAnsi" w:hAnsiTheme="minorHAnsi" w:cstheme="minorHAnsi"/>
          <w:b/>
          <w:bCs/>
        </w:rPr>
        <w:t>to</w:t>
      </w:r>
      <w:r w:rsidR="00D51B79" w:rsidRPr="007F3B38">
        <w:rPr>
          <w:rFonts w:asciiTheme="minorHAnsi" w:hAnsiTheme="minorHAnsi" w:cstheme="minorHAnsi"/>
          <w:b/>
          <w:bCs/>
        </w:rPr>
        <w:t xml:space="preserve"> Gateway)</w:t>
      </w:r>
      <w:r w:rsidR="00AA41CD" w:rsidRPr="007F3B38">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6478F0" w:rsidRPr="007F3B38" w14:paraId="309D4934" w14:textId="7F1D8BCB" w:rsidTr="007D5AA3">
        <w:trPr>
          <w:jc w:val="center"/>
        </w:trPr>
        <w:tc>
          <w:tcPr>
            <w:tcW w:w="345" w:type="dxa"/>
          </w:tcPr>
          <w:p w14:paraId="14F7C986" w14:textId="0DD23DDB" w:rsidR="006478F0" w:rsidRPr="007F3B38" w:rsidRDefault="006478F0" w:rsidP="00543DA2">
            <w:pPr>
              <w:jc w:val="center"/>
              <w:rPr>
                <w:rFonts w:asciiTheme="minorHAnsi" w:hAnsiTheme="minorHAnsi" w:cstheme="minorHAnsi"/>
              </w:rPr>
            </w:pPr>
            <w:r w:rsidRPr="007F3B38">
              <w:rPr>
                <w:rFonts w:asciiTheme="minorHAnsi" w:hAnsiTheme="minorHAnsi" w:cstheme="minorHAnsi"/>
              </w:rPr>
              <w:t>{</w:t>
            </w:r>
          </w:p>
        </w:tc>
        <w:tc>
          <w:tcPr>
            <w:tcW w:w="1699" w:type="dxa"/>
          </w:tcPr>
          <w:p w14:paraId="00FACD29" w14:textId="77777777" w:rsidR="006478F0" w:rsidRPr="007F3B38" w:rsidRDefault="006478F0" w:rsidP="00543DA2">
            <w:pPr>
              <w:jc w:val="center"/>
              <w:rPr>
                <w:rFonts w:asciiTheme="minorHAnsi" w:hAnsiTheme="minorHAnsi" w:cstheme="minorHAnsi"/>
              </w:rPr>
            </w:pPr>
          </w:p>
        </w:tc>
        <w:tc>
          <w:tcPr>
            <w:tcW w:w="282" w:type="dxa"/>
          </w:tcPr>
          <w:p w14:paraId="3C48CF22" w14:textId="77777777" w:rsidR="006478F0" w:rsidRPr="007F3B38" w:rsidRDefault="006478F0" w:rsidP="005452CB">
            <w:pPr>
              <w:jc w:val="center"/>
              <w:rPr>
                <w:rFonts w:asciiTheme="minorHAnsi" w:hAnsiTheme="minorHAnsi" w:cstheme="minorHAnsi"/>
              </w:rPr>
            </w:pPr>
          </w:p>
        </w:tc>
        <w:tc>
          <w:tcPr>
            <w:tcW w:w="1901" w:type="dxa"/>
          </w:tcPr>
          <w:p w14:paraId="00CFCF46" w14:textId="66FABD9B" w:rsidR="006478F0" w:rsidRPr="007F3B38" w:rsidRDefault="006478F0" w:rsidP="00543DA2">
            <w:pPr>
              <w:jc w:val="center"/>
              <w:rPr>
                <w:rFonts w:asciiTheme="minorHAnsi" w:hAnsiTheme="minorHAnsi" w:cstheme="minorHAnsi"/>
              </w:rPr>
            </w:pPr>
          </w:p>
        </w:tc>
        <w:tc>
          <w:tcPr>
            <w:tcW w:w="2967" w:type="dxa"/>
          </w:tcPr>
          <w:p w14:paraId="732F5873" w14:textId="77777777" w:rsidR="006478F0" w:rsidRPr="007F3B38" w:rsidRDefault="006478F0" w:rsidP="00543DA2">
            <w:pPr>
              <w:jc w:val="center"/>
              <w:rPr>
                <w:rFonts w:asciiTheme="minorHAnsi" w:hAnsiTheme="minorHAnsi" w:cstheme="minorHAnsi"/>
              </w:rPr>
            </w:pPr>
          </w:p>
        </w:tc>
        <w:tc>
          <w:tcPr>
            <w:tcW w:w="2542" w:type="dxa"/>
          </w:tcPr>
          <w:p w14:paraId="2B88F6A4" w14:textId="5D852E91" w:rsidR="006478F0" w:rsidRPr="007F3B38" w:rsidRDefault="005B545C" w:rsidP="00543DA2">
            <w:pPr>
              <w:jc w:val="center"/>
              <w:rPr>
                <w:rFonts w:asciiTheme="minorHAnsi" w:hAnsiTheme="minorHAnsi" w:cstheme="minorHAnsi"/>
                <w:b/>
                <w:bCs/>
              </w:rPr>
            </w:pPr>
            <w:r w:rsidRPr="007F3B38">
              <w:rPr>
                <w:rFonts w:asciiTheme="minorHAnsi" w:hAnsiTheme="minorHAnsi" w:cstheme="minorHAnsi"/>
                <w:b/>
                <w:bCs/>
              </w:rPr>
              <w:t>Range</w:t>
            </w:r>
          </w:p>
        </w:tc>
      </w:tr>
      <w:tr w:rsidR="006478F0" w:rsidRPr="007F3B38" w14:paraId="73081B39" w14:textId="2277F3DF" w:rsidTr="007D5AA3">
        <w:trPr>
          <w:jc w:val="center"/>
        </w:trPr>
        <w:tc>
          <w:tcPr>
            <w:tcW w:w="345" w:type="dxa"/>
          </w:tcPr>
          <w:p w14:paraId="0A3CBE85" w14:textId="77777777" w:rsidR="006478F0" w:rsidRPr="007F3B38" w:rsidRDefault="006478F0" w:rsidP="00543DA2">
            <w:pPr>
              <w:jc w:val="center"/>
              <w:rPr>
                <w:rFonts w:asciiTheme="minorHAnsi" w:hAnsiTheme="minorHAnsi" w:cstheme="minorHAnsi"/>
              </w:rPr>
            </w:pPr>
          </w:p>
        </w:tc>
        <w:tc>
          <w:tcPr>
            <w:tcW w:w="1699" w:type="dxa"/>
          </w:tcPr>
          <w:p w14:paraId="5765AF6F" w14:textId="65A74241" w:rsidR="006478F0" w:rsidRPr="007F3B38" w:rsidRDefault="006478F0" w:rsidP="004E626C">
            <w:pPr>
              <w:rPr>
                <w:rFonts w:asciiTheme="minorHAnsi" w:hAnsiTheme="minorHAnsi" w:cstheme="minorHAnsi"/>
              </w:rPr>
            </w:pPr>
            <w:r w:rsidRPr="007F3B38">
              <w:rPr>
                <w:rFonts w:asciiTheme="minorHAnsi" w:hAnsiTheme="minorHAnsi" w:cstheme="minorHAnsi"/>
              </w:rPr>
              <w:t>“JsonPacketId”</w:t>
            </w:r>
          </w:p>
        </w:tc>
        <w:tc>
          <w:tcPr>
            <w:tcW w:w="282" w:type="dxa"/>
          </w:tcPr>
          <w:p w14:paraId="1A5AED48" w14:textId="4859D7FD" w:rsidR="006478F0" w:rsidRPr="007F3B38" w:rsidRDefault="006478F0" w:rsidP="005452CB">
            <w:pPr>
              <w:jc w:val="center"/>
              <w:rPr>
                <w:rFonts w:asciiTheme="minorHAnsi" w:hAnsiTheme="minorHAnsi" w:cstheme="minorHAnsi"/>
              </w:rPr>
            </w:pPr>
            <w:r w:rsidRPr="007F3B38">
              <w:rPr>
                <w:rFonts w:asciiTheme="minorHAnsi" w:hAnsiTheme="minorHAnsi" w:cstheme="minorHAnsi"/>
              </w:rPr>
              <w:t>:</w:t>
            </w:r>
          </w:p>
        </w:tc>
        <w:tc>
          <w:tcPr>
            <w:tcW w:w="1901" w:type="dxa"/>
          </w:tcPr>
          <w:p w14:paraId="07073F59" w14:textId="1D3BCE02" w:rsidR="006478F0" w:rsidRPr="007F3B38" w:rsidRDefault="006478F0" w:rsidP="004E626C">
            <w:pPr>
              <w:rPr>
                <w:rFonts w:asciiTheme="minorHAnsi" w:hAnsiTheme="minorHAnsi" w:cstheme="minorHAnsi"/>
              </w:rPr>
            </w:pPr>
            <w:r w:rsidRPr="007F3B38">
              <w:rPr>
                <w:rFonts w:asciiTheme="minorHAnsi" w:hAnsiTheme="minorHAnsi" w:cstheme="minorHAnsi"/>
              </w:rPr>
              <w:t>0</w:t>
            </w:r>
          </w:p>
        </w:tc>
        <w:tc>
          <w:tcPr>
            <w:tcW w:w="2967" w:type="dxa"/>
          </w:tcPr>
          <w:p w14:paraId="3CDDEA39" w14:textId="45F1DF01" w:rsidR="006478F0" w:rsidRPr="007F3B38" w:rsidRDefault="006478F0" w:rsidP="004E626C">
            <w:pPr>
              <w:pStyle w:val="ListBullet"/>
              <w:rPr>
                <w:rFonts w:asciiTheme="minorHAnsi" w:hAnsiTheme="minorHAnsi" w:cstheme="minorHAnsi"/>
              </w:rPr>
            </w:pPr>
            <w:r w:rsidRPr="007F3B38">
              <w:rPr>
                <w:rFonts w:asciiTheme="minorHAnsi" w:hAnsiTheme="minorHAnsi" w:cstheme="minorHAnsi"/>
              </w:rPr>
              <w:t>// (Number)</w:t>
            </w:r>
          </w:p>
        </w:tc>
        <w:tc>
          <w:tcPr>
            <w:tcW w:w="2542" w:type="dxa"/>
          </w:tcPr>
          <w:p w14:paraId="6ED371D9" w14:textId="77777777" w:rsidR="006478F0" w:rsidRPr="007F3B38" w:rsidRDefault="006478F0" w:rsidP="004E626C">
            <w:pPr>
              <w:pStyle w:val="ListBullet"/>
              <w:rPr>
                <w:rFonts w:asciiTheme="minorHAnsi" w:hAnsiTheme="minorHAnsi" w:cstheme="minorHAnsi"/>
              </w:rPr>
            </w:pPr>
          </w:p>
        </w:tc>
      </w:tr>
      <w:tr w:rsidR="006478F0" w:rsidRPr="007F3B38" w14:paraId="2F06431F" w14:textId="49D1705E" w:rsidTr="007D5AA3">
        <w:trPr>
          <w:jc w:val="center"/>
        </w:trPr>
        <w:tc>
          <w:tcPr>
            <w:tcW w:w="345" w:type="dxa"/>
          </w:tcPr>
          <w:p w14:paraId="63B902CE" w14:textId="77777777" w:rsidR="006478F0" w:rsidRPr="007F3B38" w:rsidRDefault="006478F0" w:rsidP="00543DA2">
            <w:pPr>
              <w:jc w:val="center"/>
              <w:rPr>
                <w:rFonts w:asciiTheme="minorHAnsi" w:hAnsiTheme="minorHAnsi" w:cstheme="minorHAnsi"/>
              </w:rPr>
            </w:pPr>
          </w:p>
        </w:tc>
        <w:tc>
          <w:tcPr>
            <w:tcW w:w="1699" w:type="dxa"/>
          </w:tcPr>
          <w:p w14:paraId="4BAD96F1" w14:textId="51C8796F" w:rsidR="006478F0" w:rsidRPr="007F3B38" w:rsidRDefault="006478F0" w:rsidP="004E626C">
            <w:pPr>
              <w:rPr>
                <w:rFonts w:asciiTheme="minorHAnsi" w:hAnsiTheme="minorHAnsi" w:cstheme="minorHAnsi"/>
              </w:rPr>
            </w:pPr>
            <w:r w:rsidRPr="007F3B38">
              <w:rPr>
                <w:rFonts w:asciiTheme="minorHAnsi" w:hAnsiTheme="minorHAnsi" w:cstheme="minorHAnsi"/>
              </w:rPr>
              <w:t>“MsgSeqNo”</w:t>
            </w:r>
          </w:p>
        </w:tc>
        <w:tc>
          <w:tcPr>
            <w:tcW w:w="282" w:type="dxa"/>
          </w:tcPr>
          <w:p w14:paraId="6AAF38CD" w14:textId="39BFD4DC" w:rsidR="006478F0" w:rsidRPr="007F3B38" w:rsidRDefault="006478F0" w:rsidP="005452CB">
            <w:pPr>
              <w:jc w:val="center"/>
              <w:rPr>
                <w:rFonts w:asciiTheme="minorHAnsi" w:hAnsiTheme="minorHAnsi" w:cstheme="minorHAnsi"/>
              </w:rPr>
            </w:pPr>
            <w:r w:rsidRPr="007F3B38">
              <w:rPr>
                <w:rFonts w:asciiTheme="minorHAnsi" w:hAnsiTheme="minorHAnsi" w:cstheme="minorHAnsi"/>
              </w:rPr>
              <w:t>:</w:t>
            </w:r>
          </w:p>
        </w:tc>
        <w:tc>
          <w:tcPr>
            <w:tcW w:w="1901" w:type="dxa"/>
          </w:tcPr>
          <w:p w14:paraId="5D8469ED" w14:textId="0662A625" w:rsidR="006478F0" w:rsidRPr="007F3B38" w:rsidRDefault="006478F0" w:rsidP="004E626C">
            <w:pPr>
              <w:rPr>
                <w:rFonts w:asciiTheme="minorHAnsi" w:hAnsiTheme="minorHAnsi" w:cstheme="minorHAnsi"/>
              </w:rPr>
            </w:pPr>
            <w:r w:rsidRPr="007F3B38">
              <w:rPr>
                <w:rFonts w:asciiTheme="minorHAnsi" w:hAnsiTheme="minorHAnsi" w:cstheme="minorHAnsi"/>
              </w:rPr>
              <w:t>1</w:t>
            </w:r>
            <w:r w:rsidR="00CA28CB" w:rsidRPr="007F3B38">
              <w:rPr>
                <w:rFonts w:asciiTheme="minorHAnsi" w:hAnsiTheme="minorHAnsi" w:cstheme="minorHAnsi"/>
              </w:rPr>
              <w:t>2</w:t>
            </w:r>
          </w:p>
        </w:tc>
        <w:tc>
          <w:tcPr>
            <w:tcW w:w="2967" w:type="dxa"/>
          </w:tcPr>
          <w:p w14:paraId="3BE082CA" w14:textId="2554365A" w:rsidR="006478F0" w:rsidRPr="007F3B38" w:rsidRDefault="006478F0" w:rsidP="004E626C">
            <w:pPr>
              <w:pStyle w:val="ListBullet"/>
              <w:rPr>
                <w:rFonts w:asciiTheme="minorHAnsi" w:hAnsiTheme="minorHAnsi" w:cstheme="minorHAnsi"/>
              </w:rPr>
            </w:pPr>
            <w:r w:rsidRPr="007F3B38">
              <w:rPr>
                <w:rFonts w:asciiTheme="minorHAnsi" w:hAnsiTheme="minorHAnsi" w:cstheme="minorHAnsi"/>
              </w:rPr>
              <w:t>// (Number)</w:t>
            </w:r>
          </w:p>
        </w:tc>
        <w:tc>
          <w:tcPr>
            <w:tcW w:w="2542" w:type="dxa"/>
          </w:tcPr>
          <w:p w14:paraId="02D0AE87" w14:textId="11DCD2D2" w:rsidR="006478F0" w:rsidRPr="007F3B38" w:rsidRDefault="006478F0" w:rsidP="005B545C">
            <w:pPr>
              <w:pStyle w:val="ListBullet"/>
              <w:jc w:val="center"/>
              <w:rPr>
                <w:rFonts w:asciiTheme="minorHAnsi" w:hAnsiTheme="minorHAnsi" w:cstheme="minorHAnsi"/>
              </w:rPr>
            </w:pPr>
            <w:r w:rsidRPr="007F3B38">
              <w:rPr>
                <w:rFonts w:asciiTheme="minorHAnsi" w:hAnsiTheme="minorHAnsi" w:cstheme="minorHAnsi"/>
              </w:rPr>
              <w:t>[0 - 65535]</w:t>
            </w:r>
          </w:p>
        </w:tc>
      </w:tr>
      <w:tr w:rsidR="006478F0" w:rsidRPr="007F3B38" w14:paraId="5C8634D9" w14:textId="1A99E1E2" w:rsidTr="007D5AA3">
        <w:trPr>
          <w:jc w:val="center"/>
        </w:trPr>
        <w:tc>
          <w:tcPr>
            <w:tcW w:w="345" w:type="dxa"/>
          </w:tcPr>
          <w:p w14:paraId="1FB32C0D" w14:textId="77777777" w:rsidR="006478F0" w:rsidRPr="007F3B38" w:rsidRDefault="006478F0" w:rsidP="00543DA2">
            <w:pPr>
              <w:jc w:val="center"/>
              <w:rPr>
                <w:rFonts w:asciiTheme="minorHAnsi" w:hAnsiTheme="minorHAnsi" w:cstheme="minorHAnsi"/>
              </w:rPr>
            </w:pPr>
          </w:p>
        </w:tc>
        <w:tc>
          <w:tcPr>
            <w:tcW w:w="1699" w:type="dxa"/>
          </w:tcPr>
          <w:p w14:paraId="37ADC2CB" w14:textId="58B3843D" w:rsidR="006478F0" w:rsidRPr="007F3B38" w:rsidRDefault="006478F0" w:rsidP="004E626C">
            <w:pPr>
              <w:rPr>
                <w:rFonts w:asciiTheme="minorHAnsi" w:hAnsiTheme="minorHAnsi" w:cstheme="minorHAnsi"/>
              </w:rPr>
            </w:pPr>
            <w:r w:rsidRPr="007F3B38">
              <w:rPr>
                <w:rFonts w:asciiTheme="minorHAnsi" w:hAnsiTheme="minorHAnsi" w:cstheme="minorHAnsi"/>
              </w:rPr>
              <w:t>“GwySerNo”</w:t>
            </w:r>
          </w:p>
        </w:tc>
        <w:tc>
          <w:tcPr>
            <w:tcW w:w="282" w:type="dxa"/>
          </w:tcPr>
          <w:p w14:paraId="2016B7F2" w14:textId="28E5B0CF" w:rsidR="006478F0" w:rsidRPr="007F3B38" w:rsidRDefault="006478F0" w:rsidP="005452CB">
            <w:pPr>
              <w:jc w:val="center"/>
              <w:rPr>
                <w:rFonts w:asciiTheme="minorHAnsi" w:hAnsiTheme="minorHAnsi" w:cstheme="minorHAnsi"/>
              </w:rPr>
            </w:pPr>
            <w:r w:rsidRPr="007F3B38">
              <w:rPr>
                <w:rFonts w:asciiTheme="minorHAnsi" w:hAnsiTheme="minorHAnsi" w:cstheme="minorHAnsi"/>
              </w:rPr>
              <w:t>:</w:t>
            </w:r>
          </w:p>
        </w:tc>
        <w:tc>
          <w:tcPr>
            <w:tcW w:w="1901" w:type="dxa"/>
          </w:tcPr>
          <w:p w14:paraId="229B7C5B" w14:textId="50403C71" w:rsidR="006478F0" w:rsidRPr="007F3B38" w:rsidRDefault="006478F0" w:rsidP="004E626C">
            <w:pPr>
              <w:rPr>
                <w:rFonts w:asciiTheme="minorHAnsi" w:hAnsiTheme="minorHAnsi" w:cstheme="minorHAnsi"/>
              </w:rPr>
            </w:pPr>
            <w:r w:rsidRPr="007F3B38">
              <w:rPr>
                <w:rFonts w:asciiTheme="minorHAnsi" w:hAnsiTheme="minorHAnsi" w:cstheme="minorHAnsi"/>
              </w:rPr>
              <w:t>“GWY00001”</w:t>
            </w:r>
          </w:p>
        </w:tc>
        <w:tc>
          <w:tcPr>
            <w:tcW w:w="2967" w:type="dxa"/>
          </w:tcPr>
          <w:p w14:paraId="41FE86CD" w14:textId="49174E4A" w:rsidR="006478F0" w:rsidRPr="007F3B38" w:rsidRDefault="006478F0" w:rsidP="004E626C">
            <w:pPr>
              <w:pStyle w:val="ListBullet"/>
              <w:rPr>
                <w:rFonts w:asciiTheme="minorHAnsi" w:hAnsiTheme="minorHAnsi" w:cstheme="minorHAnsi"/>
              </w:rPr>
            </w:pPr>
            <w:r w:rsidRPr="007F3B38">
              <w:rPr>
                <w:rFonts w:asciiTheme="minorHAnsi" w:hAnsiTheme="minorHAnsi" w:cstheme="minorHAnsi"/>
              </w:rPr>
              <w:t>// (String)</w:t>
            </w:r>
          </w:p>
        </w:tc>
        <w:tc>
          <w:tcPr>
            <w:tcW w:w="2542" w:type="dxa"/>
          </w:tcPr>
          <w:p w14:paraId="1C7B6535" w14:textId="4E8C1EC7" w:rsidR="006478F0" w:rsidRPr="007F3B38" w:rsidRDefault="006478F0" w:rsidP="005B545C">
            <w:pPr>
              <w:pStyle w:val="ListBullet"/>
              <w:jc w:val="center"/>
              <w:rPr>
                <w:rFonts w:asciiTheme="minorHAnsi" w:hAnsiTheme="minorHAnsi" w:cstheme="minorHAnsi"/>
              </w:rPr>
            </w:pPr>
            <w:r w:rsidRPr="007F3B38">
              <w:rPr>
                <w:rFonts w:asciiTheme="minorHAnsi" w:hAnsiTheme="minorHAnsi" w:cstheme="minorHAnsi"/>
              </w:rPr>
              <w:t>[00001 - 99999]</w:t>
            </w:r>
          </w:p>
        </w:tc>
      </w:tr>
      <w:tr w:rsidR="006478F0" w:rsidRPr="007F3B38" w14:paraId="6469D87A" w14:textId="51FC01BA" w:rsidTr="007D5AA3">
        <w:trPr>
          <w:jc w:val="center"/>
        </w:trPr>
        <w:tc>
          <w:tcPr>
            <w:tcW w:w="345" w:type="dxa"/>
          </w:tcPr>
          <w:p w14:paraId="74F7F844" w14:textId="77777777" w:rsidR="006478F0" w:rsidRPr="007F3B38" w:rsidRDefault="006478F0" w:rsidP="00543DA2">
            <w:pPr>
              <w:jc w:val="center"/>
              <w:rPr>
                <w:rFonts w:asciiTheme="minorHAnsi" w:hAnsiTheme="minorHAnsi" w:cstheme="minorHAnsi"/>
              </w:rPr>
            </w:pPr>
          </w:p>
        </w:tc>
        <w:tc>
          <w:tcPr>
            <w:tcW w:w="1699" w:type="dxa"/>
          </w:tcPr>
          <w:p w14:paraId="67FC44A2" w14:textId="380AC329" w:rsidR="006478F0" w:rsidRPr="007F3B38" w:rsidRDefault="006478F0" w:rsidP="004E626C">
            <w:pPr>
              <w:rPr>
                <w:rFonts w:asciiTheme="minorHAnsi" w:hAnsiTheme="minorHAnsi" w:cstheme="minorHAnsi"/>
              </w:rPr>
            </w:pPr>
            <w:r w:rsidRPr="007F3B38">
              <w:rPr>
                <w:rFonts w:asciiTheme="minorHAnsi" w:hAnsiTheme="minorHAnsi" w:cstheme="minorHAnsi"/>
              </w:rPr>
              <w:t>“Location”</w:t>
            </w:r>
          </w:p>
        </w:tc>
        <w:tc>
          <w:tcPr>
            <w:tcW w:w="282" w:type="dxa"/>
          </w:tcPr>
          <w:p w14:paraId="53E1E579" w14:textId="0FEDC46E" w:rsidR="006478F0" w:rsidRPr="007F3B38" w:rsidRDefault="006478F0" w:rsidP="005452CB">
            <w:pPr>
              <w:jc w:val="center"/>
              <w:rPr>
                <w:rFonts w:asciiTheme="minorHAnsi" w:hAnsiTheme="minorHAnsi" w:cstheme="minorHAnsi"/>
              </w:rPr>
            </w:pPr>
            <w:r w:rsidRPr="007F3B38">
              <w:rPr>
                <w:rFonts w:asciiTheme="minorHAnsi" w:hAnsiTheme="minorHAnsi" w:cstheme="minorHAnsi"/>
              </w:rPr>
              <w:t>:</w:t>
            </w:r>
          </w:p>
        </w:tc>
        <w:tc>
          <w:tcPr>
            <w:tcW w:w="1901" w:type="dxa"/>
          </w:tcPr>
          <w:p w14:paraId="1C2D3F02" w14:textId="4F4B2088" w:rsidR="006478F0" w:rsidRPr="007F3B38" w:rsidRDefault="006478F0" w:rsidP="004E626C">
            <w:pPr>
              <w:rPr>
                <w:rFonts w:asciiTheme="minorHAnsi" w:hAnsiTheme="minorHAnsi" w:cstheme="minorHAnsi"/>
              </w:rPr>
            </w:pPr>
            <w:r w:rsidRPr="007F3B38">
              <w:rPr>
                <w:rFonts w:asciiTheme="minorHAnsi" w:hAnsiTheme="minorHAnsi" w:cstheme="minorHAnsi"/>
              </w:rPr>
              <w:t>“</w:t>
            </w:r>
            <w:r w:rsidR="00507513" w:rsidRPr="007F3B38">
              <w:rPr>
                <w:rFonts w:asciiTheme="minorHAnsi" w:hAnsiTheme="minorHAnsi" w:cstheme="minorHAnsi"/>
              </w:rPr>
              <w:t>1</w:t>
            </w:r>
            <w:r w:rsidR="00507513" w:rsidRPr="007F3B38">
              <w:rPr>
                <w:rFonts w:asciiTheme="minorHAnsi" w:hAnsiTheme="minorHAnsi" w:cstheme="minorHAnsi"/>
                <w:vertAlign w:val="superscript"/>
              </w:rPr>
              <w:t>st</w:t>
            </w:r>
            <w:r w:rsidR="00507513" w:rsidRPr="007F3B38">
              <w:rPr>
                <w:rFonts w:asciiTheme="minorHAnsi" w:hAnsiTheme="minorHAnsi" w:cstheme="minorHAnsi"/>
              </w:rPr>
              <w:t xml:space="preserve"> Floor</w:t>
            </w:r>
            <w:r w:rsidRPr="007F3B38">
              <w:rPr>
                <w:rFonts w:asciiTheme="minorHAnsi" w:hAnsiTheme="minorHAnsi" w:cstheme="minorHAnsi"/>
              </w:rPr>
              <w:t>”</w:t>
            </w:r>
          </w:p>
        </w:tc>
        <w:tc>
          <w:tcPr>
            <w:tcW w:w="2967" w:type="dxa"/>
          </w:tcPr>
          <w:p w14:paraId="0ED6E05C" w14:textId="16494048" w:rsidR="006478F0" w:rsidRPr="007F3B38" w:rsidRDefault="006478F0" w:rsidP="004E626C">
            <w:pPr>
              <w:pStyle w:val="ListBullet"/>
              <w:rPr>
                <w:rFonts w:asciiTheme="minorHAnsi" w:hAnsiTheme="minorHAnsi" w:cstheme="minorHAnsi"/>
              </w:rPr>
            </w:pPr>
            <w:r w:rsidRPr="007F3B38">
              <w:rPr>
                <w:rFonts w:asciiTheme="minorHAnsi" w:hAnsiTheme="minorHAnsi" w:cstheme="minorHAnsi"/>
              </w:rPr>
              <w:t>// (String)</w:t>
            </w:r>
          </w:p>
        </w:tc>
        <w:tc>
          <w:tcPr>
            <w:tcW w:w="2542" w:type="dxa"/>
          </w:tcPr>
          <w:p w14:paraId="4BDB12F6" w14:textId="4CA989B3" w:rsidR="006478F0" w:rsidRPr="007F3B38" w:rsidRDefault="00C12732" w:rsidP="005B545C">
            <w:pPr>
              <w:pStyle w:val="ListBullet"/>
              <w:jc w:val="center"/>
              <w:rPr>
                <w:rFonts w:asciiTheme="minorHAnsi" w:hAnsiTheme="minorHAnsi" w:cstheme="minorHAnsi"/>
              </w:rPr>
            </w:pPr>
            <w:r w:rsidRPr="007F3B38">
              <w:rPr>
                <w:rFonts w:asciiTheme="minorHAnsi" w:hAnsiTheme="minorHAnsi" w:cstheme="minorHAnsi"/>
              </w:rPr>
              <w:t>[30</w:t>
            </w:r>
            <w:r w:rsidR="006478F0" w:rsidRPr="007F3B38">
              <w:rPr>
                <w:rFonts w:asciiTheme="minorHAnsi" w:hAnsiTheme="minorHAnsi" w:cstheme="minorHAnsi"/>
              </w:rPr>
              <w:t xml:space="preserve"> chars long]</w:t>
            </w:r>
          </w:p>
        </w:tc>
      </w:tr>
      <w:tr w:rsidR="006478F0" w:rsidRPr="007F3B38" w14:paraId="241FE923" w14:textId="47CB4A53" w:rsidTr="007D5AA3">
        <w:trPr>
          <w:jc w:val="center"/>
        </w:trPr>
        <w:tc>
          <w:tcPr>
            <w:tcW w:w="345" w:type="dxa"/>
          </w:tcPr>
          <w:p w14:paraId="5FDED849" w14:textId="1D32B0E3" w:rsidR="006478F0" w:rsidRPr="007F3B38" w:rsidRDefault="006478F0" w:rsidP="00543DA2">
            <w:pPr>
              <w:jc w:val="center"/>
              <w:rPr>
                <w:rFonts w:asciiTheme="minorHAnsi" w:hAnsiTheme="minorHAnsi" w:cstheme="minorHAnsi"/>
              </w:rPr>
            </w:pPr>
            <w:r w:rsidRPr="007F3B38">
              <w:rPr>
                <w:rFonts w:asciiTheme="minorHAnsi" w:hAnsiTheme="minorHAnsi" w:cstheme="minorHAnsi"/>
              </w:rPr>
              <w:t>}</w:t>
            </w:r>
          </w:p>
        </w:tc>
        <w:tc>
          <w:tcPr>
            <w:tcW w:w="1699" w:type="dxa"/>
          </w:tcPr>
          <w:p w14:paraId="031C5AF0" w14:textId="77777777" w:rsidR="008A0687" w:rsidRPr="007F3B38" w:rsidRDefault="008A0687" w:rsidP="004E626C">
            <w:pPr>
              <w:rPr>
                <w:rFonts w:asciiTheme="minorHAnsi" w:hAnsiTheme="minorHAnsi" w:cstheme="minorHAnsi"/>
              </w:rPr>
            </w:pPr>
          </w:p>
        </w:tc>
        <w:tc>
          <w:tcPr>
            <w:tcW w:w="282" w:type="dxa"/>
          </w:tcPr>
          <w:p w14:paraId="71D96AAC" w14:textId="77777777" w:rsidR="006478F0" w:rsidRPr="007F3B38" w:rsidRDefault="006478F0" w:rsidP="005452CB">
            <w:pPr>
              <w:jc w:val="center"/>
              <w:rPr>
                <w:rFonts w:asciiTheme="minorHAnsi" w:hAnsiTheme="minorHAnsi" w:cstheme="minorHAnsi"/>
              </w:rPr>
            </w:pPr>
          </w:p>
        </w:tc>
        <w:tc>
          <w:tcPr>
            <w:tcW w:w="1901" w:type="dxa"/>
          </w:tcPr>
          <w:p w14:paraId="3CDE3F40" w14:textId="77777777" w:rsidR="006478F0" w:rsidRPr="007F3B38" w:rsidRDefault="006478F0" w:rsidP="004E626C">
            <w:pPr>
              <w:rPr>
                <w:rFonts w:asciiTheme="minorHAnsi" w:hAnsiTheme="minorHAnsi" w:cstheme="minorHAnsi"/>
              </w:rPr>
            </w:pPr>
          </w:p>
        </w:tc>
        <w:tc>
          <w:tcPr>
            <w:tcW w:w="2967" w:type="dxa"/>
          </w:tcPr>
          <w:p w14:paraId="352D40E9" w14:textId="77777777" w:rsidR="006478F0" w:rsidRPr="007F3B38" w:rsidRDefault="006478F0" w:rsidP="004E626C">
            <w:pPr>
              <w:pStyle w:val="ListBullet"/>
              <w:rPr>
                <w:rFonts w:asciiTheme="minorHAnsi" w:hAnsiTheme="minorHAnsi" w:cstheme="minorHAnsi"/>
              </w:rPr>
            </w:pPr>
          </w:p>
        </w:tc>
        <w:tc>
          <w:tcPr>
            <w:tcW w:w="2542" w:type="dxa"/>
          </w:tcPr>
          <w:p w14:paraId="5CEF2672" w14:textId="77777777" w:rsidR="006478F0" w:rsidRPr="007F3B38" w:rsidRDefault="006478F0" w:rsidP="004E626C">
            <w:pPr>
              <w:pStyle w:val="ListBullet"/>
              <w:rPr>
                <w:rFonts w:asciiTheme="minorHAnsi" w:hAnsiTheme="minorHAnsi" w:cstheme="minorHAnsi"/>
              </w:rPr>
            </w:pPr>
          </w:p>
        </w:tc>
      </w:tr>
    </w:tbl>
    <w:p w14:paraId="0D2AAAE5" w14:textId="77777777" w:rsidR="008A0687" w:rsidRPr="007F3B38" w:rsidRDefault="008A0687" w:rsidP="008A0687">
      <w:pPr>
        <w:rPr>
          <w:rFonts w:asciiTheme="minorHAnsi" w:hAnsiTheme="minorHAnsi" w:cstheme="minorHAnsi"/>
          <w:b/>
          <w:bCs/>
        </w:rPr>
      </w:pPr>
    </w:p>
    <w:p w14:paraId="7B247D6A" w14:textId="15104E26" w:rsidR="008A0687" w:rsidRPr="007F3B38" w:rsidRDefault="008A0687" w:rsidP="008A0687">
      <w:pPr>
        <w:rPr>
          <w:rFonts w:asciiTheme="minorHAnsi" w:hAnsiTheme="minorHAnsi" w:cstheme="minorHAnsi"/>
          <w:b/>
          <w:bCs/>
        </w:rPr>
      </w:pPr>
      <w:r w:rsidRPr="007F3B38">
        <w:rPr>
          <w:rFonts w:asciiTheme="minorHAnsi" w:hAnsiTheme="minorHAnsi" w:cstheme="minorHAnsi"/>
          <w:b/>
          <w:bCs/>
        </w:rPr>
        <w:t xml:space="preserve">Process flow diagram: </w:t>
      </w:r>
    </w:p>
    <w:p w14:paraId="11FA5803" w14:textId="77777777" w:rsidR="00A91B56" w:rsidRPr="007F3B38" w:rsidRDefault="00A91B56" w:rsidP="008A0687">
      <w:pPr>
        <w:rPr>
          <w:rFonts w:asciiTheme="minorHAnsi" w:hAnsiTheme="minorHAnsi" w:cstheme="minorHAnsi"/>
          <w:b/>
          <w:bCs/>
        </w:rPr>
      </w:pPr>
    </w:p>
    <w:p w14:paraId="15ABDD0E" w14:textId="77777777" w:rsidR="00CD715F" w:rsidRPr="007F3B38" w:rsidRDefault="00A91B56" w:rsidP="00CD715F">
      <w:pPr>
        <w:keepNext/>
        <w:rPr>
          <w:rFonts w:asciiTheme="minorHAnsi" w:hAnsiTheme="minorHAnsi" w:cstheme="minorHAnsi"/>
        </w:rPr>
      </w:pPr>
      <w:r w:rsidRPr="007F3B38">
        <w:rPr>
          <w:rFonts w:asciiTheme="minorHAnsi" w:hAnsiTheme="minorHAnsi" w:cstheme="minorHAnsi"/>
          <w:b/>
          <w:bCs/>
          <w:noProof/>
        </w:rPr>
        <w:drawing>
          <wp:inline distT="0" distB="0" distL="0" distR="0" wp14:anchorId="1FDD2FB3" wp14:editId="3014543A">
            <wp:extent cx="6188710" cy="3356610"/>
            <wp:effectExtent l="0" t="0" r="2540" b="0"/>
            <wp:docPr id="1626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138" name=""/>
                    <pic:cNvPicPr/>
                  </pic:nvPicPr>
                  <pic:blipFill>
                    <a:blip r:embed="rId10"/>
                    <a:stretch>
                      <a:fillRect/>
                    </a:stretch>
                  </pic:blipFill>
                  <pic:spPr>
                    <a:xfrm>
                      <a:off x="0" y="0"/>
                      <a:ext cx="6188710" cy="3356610"/>
                    </a:xfrm>
                    <a:prstGeom prst="rect">
                      <a:avLst/>
                    </a:prstGeom>
                  </pic:spPr>
                </pic:pic>
              </a:graphicData>
            </a:graphic>
          </wp:inline>
        </w:drawing>
      </w:r>
    </w:p>
    <w:p w14:paraId="155B4DBD" w14:textId="77777777" w:rsidR="009F080B" w:rsidRPr="007F3B38" w:rsidRDefault="009F080B" w:rsidP="00CD715F">
      <w:pPr>
        <w:keepNext/>
        <w:rPr>
          <w:rFonts w:asciiTheme="minorHAnsi" w:hAnsiTheme="minorHAnsi" w:cstheme="minorHAnsi"/>
        </w:rPr>
      </w:pPr>
    </w:p>
    <w:p w14:paraId="37AE87DE" w14:textId="09D8B5C8" w:rsidR="00EC49DF" w:rsidRPr="007F3B38" w:rsidRDefault="00CD715F" w:rsidP="00CD715F">
      <w:pPr>
        <w:pStyle w:val="Caption"/>
        <w:jc w:val="center"/>
        <w:rPr>
          <w:rFonts w:asciiTheme="minorHAnsi" w:hAnsiTheme="minorHAnsi" w:cstheme="minorHAnsi"/>
          <w:b w:val="0"/>
          <w:bCs w:val="0"/>
          <w:sz w:val="24"/>
          <w:szCs w:val="24"/>
        </w:rPr>
      </w:pPr>
      <w:bookmarkStart w:id="194" w:name="_Toc162879041"/>
      <w:bookmarkStart w:id="195" w:name="_Toc163739527"/>
      <w:bookmarkStart w:id="196" w:name="_Toc169603715"/>
      <w:bookmarkStart w:id="197" w:name="_Toc169605263"/>
      <w:bookmarkStart w:id="198" w:name="_Toc169613251"/>
      <w:bookmarkStart w:id="199" w:name="_Toc169800463"/>
      <w:bookmarkStart w:id="200" w:name="_Toc169864242"/>
      <w:bookmarkStart w:id="201" w:name="_Toc169879553"/>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Registration process flow</w:t>
      </w:r>
      <w:bookmarkEnd w:id="194"/>
      <w:bookmarkEnd w:id="195"/>
      <w:bookmarkEnd w:id="196"/>
      <w:bookmarkEnd w:id="197"/>
      <w:bookmarkEnd w:id="198"/>
      <w:bookmarkEnd w:id="199"/>
      <w:bookmarkEnd w:id="200"/>
      <w:bookmarkEnd w:id="201"/>
    </w:p>
    <w:p w14:paraId="1855C2A8" w14:textId="77777777" w:rsidR="00437977" w:rsidRPr="007F3B38" w:rsidRDefault="00437977" w:rsidP="008A0687">
      <w:pPr>
        <w:rPr>
          <w:rFonts w:asciiTheme="minorHAnsi" w:hAnsiTheme="minorHAnsi" w:cstheme="minorHAnsi"/>
          <w:b/>
          <w:bCs/>
        </w:rPr>
      </w:pPr>
    </w:p>
    <w:p w14:paraId="2B09EE83" w14:textId="77777777" w:rsidR="00437977" w:rsidRPr="007F3B38" w:rsidRDefault="00437977" w:rsidP="008A0687">
      <w:pPr>
        <w:rPr>
          <w:rFonts w:asciiTheme="minorHAnsi" w:hAnsiTheme="minorHAnsi" w:cstheme="minorHAnsi"/>
          <w:b/>
          <w:bCs/>
        </w:rPr>
      </w:pPr>
    </w:p>
    <w:p w14:paraId="4CA904C2" w14:textId="77777777" w:rsidR="00437977" w:rsidRPr="007F3B38" w:rsidRDefault="00437977" w:rsidP="008A0687">
      <w:pPr>
        <w:rPr>
          <w:rFonts w:asciiTheme="minorHAnsi" w:hAnsiTheme="minorHAnsi" w:cstheme="minorHAnsi"/>
          <w:b/>
          <w:bCs/>
        </w:rPr>
      </w:pPr>
    </w:p>
    <w:p w14:paraId="3E66D54F" w14:textId="77777777" w:rsidR="000C7714" w:rsidRPr="007F3B38" w:rsidRDefault="000C7714" w:rsidP="008A0687">
      <w:pPr>
        <w:rPr>
          <w:rFonts w:asciiTheme="minorHAnsi" w:hAnsiTheme="minorHAnsi" w:cstheme="minorHAnsi"/>
          <w:b/>
          <w:bCs/>
        </w:rPr>
      </w:pPr>
    </w:p>
    <w:p w14:paraId="1010C8E9" w14:textId="77777777" w:rsidR="000C7714" w:rsidRPr="007F3B38" w:rsidRDefault="000C7714" w:rsidP="008A0687">
      <w:pPr>
        <w:rPr>
          <w:rFonts w:asciiTheme="minorHAnsi" w:hAnsiTheme="minorHAnsi" w:cstheme="minorHAnsi"/>
          <w:b/>
          <w:bCs/>
        </w:rPr>
      </w:pPr>
    </w:p>
    <w:p w14:paraId="1F3AA3EC" w14:textId="69BE2609" w:rsidR="00F838EE" w:rsidRPr="007F3B38" w:rsidRDefault="00F838EE" w:rsidP="00270920">
      <w:pPr>
        <w:pStyle w:val="Heading2"/>
        <w:rPr>
          <w:rFonts w:asciiTheme="minorHAnsi" w:hAnsiTheme="minorHAnsi" w:cstheme="minorHAnsi"/>
        </w:rPr>
      </w:pPr>
      <w:bookmarkStart w:id="202" w:name="_Toc162878797"/>
      <w:bookmarkStart w:id="203" w:name="_Toc172537445"/>
      <w:r w:rsidRPr="007F3B38">
        <w:rPr>
          <w:rFonts w:asciiTheme="minorHAnsi" w:hAnsiTheme="minorHAnsi" w:cstheme="minorHAnsi"/>
        </w:rPr>
        <w:lastRenderedPageBreak/>
        <w:t>Gateway Regis</w:t>
      </w:r>
      <w:r w:rsidR="00A013B6" w:rsidRPr="007F3B38">
        <w:rPr>
          <w:rFonts w:asciiTheme="minorHAnsi" w:hAnsiTheme="minorHAnsi" w:cstheme="minorHAnsi"/>
        </w:rPr>
        <w:t>t</w:t>
      </w:r>
      <w:r w:rsidRPr="007F3B38">
        <w:rPr>
          <w:rFonts w:asciiTheme="minorHAnsi" w:hAnsiTheme="minorHAnsi" w:cstheme="minorHAnsi"/>
        </w:rPr>
        <w:t xml:space="preserve">ration </w:t>
      </w:r>
      <w:r w:rsidR="00CC7680" w:rsidRPr="007F3B38">
        <w:rPr>
          <w:rFonts w:asciiTheme="minorHAnsi" w:hAnsiTheme="minorHAnsi" w:cstheme="minorHAnsi"/>
        </w:rPr>
        <w:t>ACK</w:t>
      </w:r>
      <w:bookmarkEnd w:id="202"/>
      <w:bookmarkEnd w:id="203"/>
    </w:p>
    <w:p w14:paraId="72A7140C" w14:textId="76C1FCA8" w:rsidR="00F838EE" w:rsidRPr="007F3B38" w:rsidRDefault="006330E7" w:rsidP="003160C3">
      <w:pPr>
        <w:jc w:val="both"/>
        <w:rPr>
          <w:rFonts w:asciiTheme="minorHAnsi" w:hAnsiTheme="minorHAnsi" w:cstheme="minorHAnsi"/>
        </w:rPr>
      </w:pPr>
      <w:r w:rsidRPr="007F3B38">
        <w:rPr>
          <w:rFonts w:asciiTheme="minorHAnsi" w:hAnsiTheme="minorHAnsi" w:cstheme="minorHAnsi"/>
          <w:b/>
          <w:bCs/>
        </w:rPr>
        <w:t>Description</w:t>
      </w:r>
      <w:r w:rsidR="00F838EE" w:rsidRPr="007F3B38">
        <w:rPr>
          <w:rFonts w:asciiTheme="minorHAnsi" w:hAnsiTheme="minorHAnsi" w:cstheme="minorHAnsi"/>
        </w:rPr>
        <w:t>: This</w:t>
      </w:r>
      <w:r w:rsidR="00D52E3E" w:rsidRPr="007F3B38">
        <w:rPr>
          <w:rFonts w:asciiTheme="minorHAnsi" w:hAnsiTheme="minorHAnsi" w:cstheme="minorHAnsi"/>
        </w:rPr>
        <w:t xml:space="preserve"> </w:t>
      </w:r>
      <w:r w:rsidR="009C0281" w:rsidRPr="007F3B38">
        <w:rPr>
          <w:rFonts w:asciiTheme="minorHAnsi" w:hAnsiTheme="minorHAnsi" w:cstheme="minorHAnsi"/>
        </w:rPr>
        <w:t>ACK</w:t>
      </w:r>
      <w:r w:rsidR="00A841B1" w:rsidRPr="007F3B38">
        <w:rPr>
          <w:rFonts w:asciiTheme="minorHAnsi" w:hAnsiTheme="minorHAnsi" w:cstheme="minorHAnsi"/>
        </w:rPr>
        <w:t xml:space="preserve"> is used by cloud to know whether the Gwy registration was successful or not</w:t>
      </w:r>
      <w:r w:rsidR="00F838EE" w:rsidRPr="007F3B38">
        <w:rPr>
          <w:rFonts w:asciiTheme="minorHAnsi" w:hAnsiTheme="minorHAnsi" w:cstheme="minorHAnsi"/>
        </w:rPr>
        <w:t>.</w:t>
      </w:r>
      <w:r w:rsidR="00327659" w:rsidRPr="007F3B38">
        <w:rPr>
          <w:rFonts w:asciiTheme="minorHAnsi" w:hAnsiTheme="minorHAnsi" w:cstheme="minorHAnsi"/>
        </w:rPr>
        <w:t xml:space="preserve"> Gateway sends back this packet </w:t>
      </w:r>
      <w:r w:rsidR="00393495" w:rsidRPr="007F3B38">
        <w:rPr>
          <w:rFonts w:asciiTheme="minorHAnsi" w:hAnsiTheme="minorHAnsi" w:cstheme="minorHAnsi"/>
        </w:rPr>
        <w:t>af</w:t>
      </w:r>
      <w:r w:rsidR="00266187" w:rsidRPr="007F3B38">
        <w:rPr>
          <w:rFonts w:asciiTheme="minorHAnsi" w:hAnsiTheme="minorHAnsi" w:cstheme="minorHAnsi"/>
        </w:rPr>
        <w:t>ter</w:t>
      </w:r>
      <w:r w:rsidR="00327659" w:rsidRPr="007F3B38">
        <w:rPr>
          <w:rFonts w:asciiTheme="minorHAnsi" w:hAnsiTheme="minorHAnsi" w:cstheme="minorHAnsi"/>
        </w:rPr>
        <w:t xml:space="preserve"> receiving Gateway Registration packet.</w:t>
      </w:r>
    </w:p>
    <w:p w14:paraId="50D4710B" w14:textId="77777777" w:rsidR="003036FC" w:rsidRPr="007F3B38" w:rsidRDefault="003036FC" w:rsidP="00F838EE">
      <w:pPr>
        <w:rPr>
          <w:rFonts w:asciiTheme="minorHAnsi" w:hAnsiTheme="minorHAnsi" w:cstheme="minorHAnsi"/>
        </w:rPr>
      </w:pPr>
    </w:p>
    <w:p w14:paraId="5555FA11" w14:textId="521206FC" w:rsidR="00545040" w:rsidRPr="007F3B38" w:rsidRDefault="00DC090F" w:rsidP="00F838EE">
      <w:pPr>
        <w:rPr>
          <w:rFonts w:asciiTheme="minorHAnsi" w:hAnsiTheme="minorHAnsi" w:cstheme="minorHAnsi"/>
          <w:b/>
          <w:bCs/>
        </w:rPr>
      </w:pPr>
      <w:r w:rsidRPr="007F3B38">
        <w:rPr>
          <w:rFonts w:asciiTheme="minorHAnsi" w:hAnsiTheme="minorHAnsi" w:cstheme="minorHAnsi"/>
          <w:b/>
          <w:bCs/>
        </w:rPr>
        <w:t xml:space="preserve">Gateway Registration </w:t>
      </w:r>
      <w:r w:rsidR="00F90A2F" w:rsidRPr="007F3B38">
        <w:rPr>
          <w:rFonts w:asciiTheme="minorHAnsi" w:hAnsiTheme="minorHAnsi" w:cstheme="minorHAnsi"/>
          <w:b/>
          <w:bCs/>
        </w:rPr>
        <w:t>ACK JSON</w:t>
      </w:r>
      <w:r w:rsidR="00425D57" w:rsidRPr="007F3B38">
        <w:rPr>
          <w:rFonts w:asciiTheme="minorHAnsi" w:hAnsiTheme="minorHAnsi" w:cstheme="minorHAnsi"/>
          <w:b/>
          <w:bCs/>
        </w:rPr>
        <w:t xml:space="preserve"> </w:t>
      </w:r>
      <w:r w:rsidR="00545040" w:rsidRPr="007F3B38">
        <w:rPr>
          <w:rFonts w:asciiTheme="minorHAnsi" w:hAnsiTheme="minorHAnsi" w:cstheme="minorHAnsi"/>
          <w:b/>
          <w:bCs/>
        </w:rPr>
        <w:t>(Gateway to Cloud):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771"/>
        <w:gridCol w:w="282"/>
        <w:gridCol w:w="3414"/>
        <w:gridCol w:w="1418"/>
        <w:gridCol w:w="2516"/>
      </w:tblGrid>
      <w:tr w:rsidR="001278AF" w:rsidRPr="007F3B38" w14:paraId="0E9D4E0A" w14:textId="573834E7" w:rsidTr="00001055">
        <w:trPr>
          <w:jc w:val="center"/>
        </w:trPr>
        <w:tc>
          <w:tcPr>
            <w:tcW w:w="345" w:type="dxa"/>
          </w:tcPr>
          <w:p w14:paraId="294E14D2" w14:textId="77777777" w:rsidR="001278AF" w:rsidRPr="007F3B38" w:rsidRDefault="001278AF" w:rsidP="0038687A">
            <w:pPr>
              <w:jc w:val="center"/>
              <w:rPr>
                <w:rFonts w:asciiTheme="minorHAnsi" w:hAnsiTheme="minorHAnsi" w:cstheme="minorHAnsi"/>
              </w:rPr>
            </w:pPr>
            <w:r w:rsidRPr="007F3B38">
              <w:rPr>
                <w:rFonts w:asciiTheme="minorHAnsi" w:hAnsiTheme="minorHAnsi" w:cstheme="minorHAnsi"/>
              </w:rPr>
              <w:t>{</w:t>
            </w:r>
          </w:p>
        </w:tc>
        <w:tc>
          <w:tcPr>
            <w:tcW w:w="1771" w:type="dxa"/>
          </w:tcPr>
          <w:p w14:paraId="33817E74" w14:textId="77777777" w:rsidR="001278AF" w:rsidRPr="007F3B38" w:rsidRDefault="001278AF" w:rsidP="0038687A">
            <w:pPr>
              <w:jc w:val="center"/>
              <w:rPr>
                <w:rFonts w:asciiTheme="minorHAnsi" w:hAnsiTheme="minorHAnsi" w:cstheme="minorHAnsi"/>
              </w:rPr>
            </w:pPr>
          </w:p>
        </w:tc>
        <w:tc>
          <w:tcPr>
            <w:tcW w:w="282" w:type="dxa"/>
          </w:tcPr>
          <w:p w14:paraId="09DCEA88" w14:textId="77777777" w:rsidR="001278AF" w:rsidRPr="007F3B38" w:rsidRDefault="001278AF" w:rsidP="0038687A">
            <w:pPr>
              <w:jc w:val="center"/>
              <w:rPr>
                <w:rFonts w:asciiTheme="minorHAnsi" w:hAnsiTheme="minorHAnsi" w:cstheme="minorHAnsi"/>
              </w:rPr>
            </w:pPr>
          </w:p>
        </w:tc>
        <w:tc>
          <w:tcPr>
            <w:tcW w:w="3414" w:type="dxa"/>
          </w:tcPr>
          <w:p w14:paraId="7B1E1455" w14:textId="77777777" w:rsidR="001278AF" w:rsidRPr="007F3B38" w:rsidRDefault="001278AF" w:rsidP="0038687A">
            <w:pPr>
              <w:jc w:val="center"/>
              <w:rPr>
                <w:rFonts w:asciiTheme="minorHAnsi" w:hAnsiTheme="minorHAnsi" w:cstheme="minorHAnsi"/>
              </w:rPr>
            </w:pPr>
          </w:p>
        </w:tc>
        <w:tc>
          <w:tcPr>
            <w:tcW w:w="1418" w:type="dxa"/>
          </w:tcPr>
          <w:p w14:paraId="4BFEF22C" w14:textId="77777777" w:rsidR="001278AF" w:rsidRPr="007F3B38" w:rsidRDefault="001278AF" w:rsidP="0038687A">
            <w:pPr>
              <w:jc w:val="center"/>
              <w:rPr>
                <w:rFonts w:asciiTheme="minorHAnsi" w:hAnsiTheme="minorHAnsi" w:cstheme="minorHAnsi"/>
              </w:rPr>
            </w:pPr>
          </w:p>
        </w:tc>
        <w:tc>
          <w:tcPr>
            <w:tcW w:w="2516" w:type="dxa"/>
          </w:tcPr>
          <w:p w14:paraId="22526F9D" w14:textId="7EAB4C01" w:rsidR="001278AF" w:rsidRPr="007F3B38" w:rsidRDefault="005B545C" w:rsidP="0038687A">
            <w:pPr>
              <w:jc w:val="center"/>
              <w:rPr>
                <w:rFonts w:asciiTheme="minorHAnsi" w:hAnsiTheme="minorHAnsi" w:cstheme="minorHAnsi"/>
                <w:b/>
                <w:bCs/>
              </w:rPr>
            </w:pPr>
            <w:r w:rsidRPr="007F3B38">
              <w:rPr>
                <w:rFonts w:asciiTheme="minorHAnsi" w:hAnsiTheme="minorHAnsi" w:cstheme="minorHAnsi"/>
                <w:b/>
                <w:bCs/>
              </w:rPr>
              <w:t>Range</w:t>
            </w:r>
          </w:p>
        </w:tc>
      </w:tr>
      <w:tr w:rsidR="001278AF" w:rsidRPr="007F3B38" w14:paraId="5581536E" w14:textId="7C5D9C1E" w:rsidTr="00001055">
        <w:trPr>
          <w:jc w:val="center"/>
        </w:trPr>
        <w:tc>
          <w:tcPr>
            <w:tcW w:w="345" w:type="dxa"/>
          </w:tcPr>
          <w:p w14:paraId="43C7971F" w14:textId="77777777" w:rsidR="001278AF" w:rsidRPr="007F3B38" w:rsidRDefault="001278AF" w:rsidP="0038687A">
            <w:pPr>
              <w:jc w:val="center"/>
              <w:rPr>
                <w:rFonts w:asciiTheme="minorHAnsi" w:hAnsiTheme="minorHAnsi" w:cstheme="minorHAnsi"/>
              </w:rPr>
            </w:pPr>
          </w:p>
        </w:tc>
        <w:tc>
          <w:tcPr>
            <w:tcW w:w="1771" w:type="dxa"/>
          </w:tcPr>
          <w:p w14:paraId="5AFD50A9"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“JsonPacketId”</w:t>
            </w:r>
          </w:p>
        </w:tc>
        <w:tc>
          <w:tcPr>
            <w:tcW w:w="282" w:type="dxa"/>
          </w:tcPr>
          <w:p w14:paraId="430C396A" w14:textId="77777777" w:rsidR="001278AF" w:rsidRPr="007F3B38" w:rsidRDefault="001278AF" w:rsidP="0038687A">
            <w:pPr>
              <w:jc w:val="center"/>
              <w:rPr>
                <w:rFonts w:asciiTheme="minorHAnsi" w:hAnsiTheme="minorHAnsi" w:cstheme="minorHAnsi"/>
              </w:rPr>
            </w:pPr>
            <w:r w:rsidRPr="007F3B38">
              <w:rPr>
                <w:rFonts w:asciiTheme="minorHAnsi" w:hAnsiTheme="minorHAnsi" w:cstheme="minorHAnsi"/>
              </w:rPr>
              <w:t>:</w:t>
            </w:r>
          </w:p>
        </w:tc>
        <w:tc>
          <w:tcPr>
            <w:tcW w:w="3414" w:type="dxa"/>
          </w:tcPr>
          <w:p w14:paraId="47035F10"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0</w:t>
            </w:r>
          </w:p>
        </w:tc>
        <w:tc>
          <w:tcPr>
            <w:tcW w:w="1418" w:type="dxa"/>
          </w:tcPr>
          <w:p w14:paraId="6762D48F" w14:textId="77777777" w:rsidR="001278AF" w:rsidRPr="007F3B38" w:rsidRDefault="001278AF" w:rsidP="0038687A">
            <w:pPr>
              <w:pStyle w:val="ListBullet"/>
              <w:rPr>
                <w:rFonts w:asciiTheme="minorHAnsi" w:hAnsiTheme="minorHAnsi" w:cstheme="minorHAnsi"/>
              </w:rPr>
            </w:pPr>
            <w:r w:rsidRPr="007F3B38">
              <w:rPr>
                <w:rFonts w:asciiTheme="minorHAnsi" w:hAnsiTheme="minorHAnsi" w:cstheme="minorHAnsi"/>
              </w:rPr>
              <w:t>// (Number)</w:t>
            </w:r>
          </w:p>
        </w:tc>
        <w:tc>
          <w:tcPr>
            <w:tcW w:w="2516" w:type="dxa"/>
          </w:tcPr>
          <w:p w14:paraId="2E3B36F1" w14:textId="77777777" w:rsidR="001278AF" w:rsidRPr="007F3B38" w:rsidRDefault="001278AF" w:rsidP="0038687A">
            <w:pPr>
              <w:pStyle w:val="ListBullet"/>
              <w:rPr>
                <w:rFonts w:asciiTheme="minorHAnsi" w:hAnsiTheme="minorHAnsi" w:cstheme="minorHAnsi"/>
              </w:rPr>
            </w:pPr>
          </w:p>
        </w:tc>
      </w:tr>
      <w:tr w:rsidR="007613CC" w:rsidRPr="007F3B38" w14:paraId="75B7B7B9" w14:textId="77777777" w:rsidTr="00001055">
        <w:trPr>
          <w:jc w:val="center"/>
        </w:trPr>
        <w:tc>
          <w:tcPr>
            <w:tcW w:w="345" w:type="dxa"/>
          </w:tcPr>
          <w:p w14:paraId="207D3D6F" w14:textId="77777777" w:rsidR="007613CC" w:rsidRPr="007F3B38" w:rsidRDefault="007613CC" w:rsidP="0038687A">
            <w:pPr>
              <w:jc w:val="center"/>
              <w:rPr>
                <w:rFonts w:asciiTheme="minorHAnsi" w:hAnsiTheme="minorHAnsi" w:cstheme="minorHAnsi"/>
              </w:rPr>
            </w:pPr>
          </w:p>
        </w:tc>
        <w:tc>
          <w:tcPr>
            <w:tcW w:w="1771" w:type="dxa"/>
          </w:tcPr>
          <w:p w14:paraId="7FAA83D1" w14:textId="23639D24" w:rsidR="007613CC" w:rsidRPr="007F3B38" w:rsidRDefault="007613CC" w:rsidP="0038687A">
            <w:pPr>
              <w:rPr>
                <w:rFonts w:asciiTheme="minorHAnsi" w:hAnsiTheme="minorHAnsi" w:cstheme="minorHAnsi"/>
              </w:rPr>
            </w:pPr>
            <w:r w:rsidRPr="007F3B38">
              <w:rPr>
                <w:rFonts w:asciiTheme="minorHAnsi" w:hAnsiTheme="minorHAnsi" w:cstheme="minorHAnsi"/>
              </w:rPr>
              <w:t>“JsonAckName”</w:t>
            </w:r>
          </w:p>
        </w:tc>
        <w:tc>
          <w:tcPr>
            <w:tcW w:w="282" w:type="dxa"/>
          </w:tcPr>
          <w:p w14:paraId="4B8FE77B" w14:textId="4A22DCB9" w:rsidR="007613CC" w:rsidRPr="007F3B38" w:rsidRDefault="00B52D8E" w:rsidP="0038687A">
            <w:pPr>
              <w:jc w:val="center"/>
              <w:rPr>
                <w:rFonts w:asciiTheme="minorHAnsi" w:hAnsiTheme="minorHAnsi" w:cstheme="minorHAnsi"/>
              </w:rPr>
            </w:pPr>
            <w:r w:rsidRPr="007F3B38">
              <w:rPr>
                <w:rFonts w:asciiTheme="minorHAnsi" w:hAnsiTheme="minorHAnsi" w:cstheme="minorHAnsi"/>
              </w:rPr>
              <w:t>:</w:t>
            </w:r>
          </w:p>
        </w:tc>
        <w:tc>
          <w:tcPr>
            <w:tcW w:w="3414" w:type="dxa"/>
          </w:tcPr>
          <w:p w14:paraId="6AB02B94" w14:textId="2BB04828" w:rsidR="007613CC" w:rsidRPr="007F3B38" w:rsidRDefault="00001055" w:rsidP="0038687A">
            <w:pPr>
              <w:rPr>
                <w:rFonts w:asciiTheme="minorHAnsi" w:hAnsiTheme="minorHAnsi" w:cstheme="minorHAnsi"/>
              </w:rPr>
            </w:pPr>
            <w:r w:rsidRPr="007F3B38">
              <w:rPr>
                <w:rFonts w:asciiTheme="minorHAnsi" w:hAnsiTheme="minorHAnsi" w:cstheme="minorHAnsi"/>
              </w:rPr>
              <w:t>“Gwy Registration Ack”</w:t>
            </w:r>
          </w:p>
        </w:tc>
        <w:tc>
          <w:tcPr>
            <w:tcW w:w="1418" w:type="dxa"/>
          </w:tcPr>
          <w:p w14:paraId="0384BB10" w14:textId="6FC8A005" w:rsidR="007613CC" w:rsidRPr="007F3B38" w:rsidRDefault="00577DEF" w:rsidP="0038687A">
            <w:pPr>
              <w:pStyle w:val="ListBullet"/>
              <w:rPr>
                <w:rFonts w:asciiTheme="minorHAnsi" w:hAnsiTheme="minorHAnsi" w:cstheme="minorHAnsi"/>
              </w:rPr>
            </w:pPr>
            <w:r w:rsidRPr="007F3B38">
              <w:rPr>
                <w:rFonts w:asciiTheme="minorHAnsi" w:hAnsiTheme="minorHAnsi" w:cstheme="minorHAnsi"/>
              </w:rPr>
              <w:t>// (String)</w:t>
            </w:r>
          </w:p>
        </w:tc>
        <w:tc>
          <w:tcPr>
            <w:tcW w:w="2516" w:type="dxa"/>
          </w:tcPr>
          <w:p w14:paraId="160916AD" w14:textId="77777777" w:rsidR="007613CC" w:rsidRPr="007F3B38" w:rsidRDefault="007613CC" w:rsidP="0038687A">
            <w:pPr>
              <w:pStyle w:val="ListBullet"/>
              <w:rPr>
                <w:rFonts w:asciiTheme="minorHAnsi" w:hAnsiTheme="minorHAnsi" w:cstheme="minorHAnsi"/>
              </w:rPr>
            </w:pPr>
          </w:p>
        </w:tc>
      </w:tr>
      <w:tr w:rsidR="001278AF" w:rsidRPr="007F3B38" w14:paraId="753E1EB9" w14:textId="2CCF4D0A" w:rsidTr="00001055">
        <w:trPr>
          <w:jc w:val="center"/>
        </w:trPr>
        <w:tc>
          <w:tcPr>
            <w:tcW w:w="345" w:type="dxa"/>
          </w:tcPr>
          <w:p w14:paraId="5D6A88DD" w14:textId="77777777" w:rsidR="001278AF" w:rsidRPr="007F3B38" w:rsidRDefault="001278AF" w:rsidP="0038687A">
            <w:pPr>
              <w:jc w:val="center"/>
              <w:rPr>
                <w:rFonts w:asciiTheme="minorHAnsi" w:hAnsiTheme="minorHAnsi" w:cstheme="minorHAnsi"/>
              </w:rPr>
            </w:pPr>
          </w:p>
        </w:tc>
        <w:tc>
          <w:tcPr>
            <w:tcW w:w="1771" w:type="dxa"/>
          </w:tcPr>
          <w:p w14:paraId="5B116152"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“MsgSeqNo”</w:t>
            </w:r>
          </w:p>
        </w:tc>
        <w:tc>
          <w:tcPr>
            <w:tcW w:w="282" w:type="dxa"/>
          </w:tcPr>
          <w:p w14:paraId="44CF7B3A" w14:textId="77777777" w:rsidR="001278AF" w:rsidRPr="007F3B38" w:rsidRDefault="001278AF" w:rsidP="0038687A">
            <w:pPr>
              <w:jc w:val="center"/>
              <w:rPr>
                <w:rFonts w:asciiTheme="minorHAnsi" w:hAnsiTheme="minorHAnsi" w:cstheme="minorHAnsi"/>
              </w:rPr>
            </w:pPr>
            <w:r w:rsidRPr="007F3B38">
              <w:rPr>
                <w:rFonts w:asciiTheme="minorHAnsi" w:hAnsiTheme="minorHAnsi" w:cstheme="minorHAnsi"/>
              </w:rPr>
              <w:t>:</w:t>
            </w:r>
          </w:p>
        </w:tc>
        <w:tc>
          <w:tcPr>
            <w:tcW w:w="3414" w:type="dxa"/>
          </w:tcPr>
          <w:p w14:paraId="66B7443F"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12</w:t>
            </w:r>
          </w:p>
        </w:tc>
        <w:tc>
          <w:tcPr>
            <w:tcW w:w="1418" w:type="dxa"/>
          </w:tcPr>
          <w:p w14:paraId="1FC21F79" w14:textId="77777777" w:rsidR="001278AF" w:rsidRPr="007F3B38" w:rsidRDefault="001278AF" w:rsidP="0038687A">
            <w:pPr>
              <w:pStyle w:val="ListBullet"/>
              <w:rPr>
                <w:rFonts w:asciiTheme="minorHAnsi" w:hAnsiTheme="minorHAnsi" w:cstheme="minorHAnsi"/>
              </w:rPr>
            </w:pPr>
            <w:r w:rsidRPr="007F3B38">
              <w:rPr>
                <w:rFonts w:asciiTheme="minorHAnsi" w:hAnsiTheme="minorHAnsi" w:cstheme="minorHAnsi"/>
              </w:rPr>
              <w:t>// (Number)</w:t>
            </w:r>
          </w:p>
        </w:tc>
        <w:tc>
          <w:tcPr>
            <w:tcW w:w="2516" w:type="dxa"/>
          </w:tcPr>
          <w:p w14:paraId="27CB316E" w14:textId="4FE4F7A2" w:rsidR="001278AF" w:rsidRPr="007F3B38" w:rsidRDefault="001278AF" w:rsidP="005B545C">
            <w:pPr>
              <w:pStyle w:val="ListBullet"/>
              <w:jc w:val="center"/>
              <w:rPr>
                <w:rFonts w:asciiTheme="minorHAnsi" w:hAnsiTheme="minorHAnsi" w:cstheme="minorHAnsi"/>
              </w:rPr>
            </w:pPr>
            <w:r w:rsidRPr="007F3B38">
              <w:rPr>
                <w:rFonts w:asciiTheme="minorHAnsi" w:hAnsiTheme="minorHAnsi" w:cstheme="minorHAnsi"/>
              </w:rPr>
              <w:t>[0 - 65535]</w:t>
            </w:r>
          </w:p>
        </w:tc>
      </w:tr>
      <w:tr w:rsidR="001278AF" w:rsidRPr="007F3B38" w14:paraId="2BC5A701" w14:textId="6CD9368B" w:rsidTr="00001055">
        <w:trPr>
          <w:jc w:val="center"/>
        </w:trPr>
        <w:tc>
          <w:tcPr>
            <w:tcW w:w="345" w:type="dxa"/>
          </w:tcPr>
          <w:p w14:paraId="6B2DA121" w14:textId="77777777" w:rsidR="001278AF" w:rsidRPr="007F3B38" w:rsidRDefault="001278AF" w:rsidP="0038687A">
            <w:pPr>
              <w:jc w:val="center"/>
              <w:rPr>
                <w:rFonts w:asciiTheme="minorHAnsi" w:hAnsiTheme="minorHAnsi" w:cstheme="minorHAnsi"/>
              </w:rPr>
            </w:pPr>
          </w:p>
        </w:tc>
        <w:tc>
          <w:tcPr>
            <w:tcW w:w="1771" w:type="dxa"/>
          </w:tcPr>
          <w:p w14:paraId="508B6DFE"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“GwySerNo”</w:t>
            </w:r>
          </w:p>
        </w:tc>
        <w:tc>
          <w:tcPr>
            <w:tcW w:w="282" w:type="dxa"/>
          </w:tcPr>
          <w:p w14:paraId="10077E9F" w14:textId="77777777" w:rsidR="001278AF" w:rsidRPr="007F3B38" w:rsidRDefault="001278AF" w:rsidP="0038687A">
            <w:pPr>
              <w:jc w:val="center"/>
              <w:rPr>
                <w:rFonts w:asciiTheme="minorHAnsi" w:hAnsiTheme="minorHAnsi" w:cstheme="minorHAnsi"/>
              </w:rPr>
            </w:pPr>
            <w:r w:rsidRPr="007F3B38">
              <w:rPr>
                <w:rFonts w:asciiTheme="minorHAnsi" w:hAnsiTheme="minorHAnsi" w:cstheme="minorHAnsi"/>
              </w:rPr>
              <w:t>:</w:t>
            </w:r>
          </w:p>
        </w:tc>
        <w:tc>
          <w:tcPr>
            <w:tcW w:w="3414" w:type="dxa"/>
          </w:tcPr>
          <w:p w14:paraId="0A9148F8"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“GWY00001”</w:t>
            </w:r>
          </w:p>
        </w:tc>
        <w:tc>
          <w:tcPr>
            <w:tcW w:w="1418" w:type="dxa"/>
          </w:tcPr>
          <w:p w14:paraId="02A91635" w14:textId="77777777" w:rsidR="001278AF" w:rsidRPr="007F3B38" w:rsidRDefault="001278AF" w:rsidP="0038687A">
            <w:pPr>
              <w:pStyle w:val="ListBullet"/>
              <w:rPr>
                <w:rFonts w:asciiTheme="minorHAnsi" w:hAnsiTheme="minorHAnsi" w:cstheme="minorHAnsi"/>
              </w:rPr>
            </w:pPr>
            <w:r w:rsidRPr="007F3B38">
              <w:rPr>
                <w:rFonts w:asciiTheme="minorHAnsi" w:hAnsiTheme="minorHAnsi" w:cstheme="minorHAnsi"/>
              </w:rPr>
              <w:t>// (String)</w:t>
            </w:r>
          </w:p>
        </w:tc>
        <w:tc>
          <w:tcPr>
            <w:tcW w:w="2516" w:type="dxa"/>
          </w:tcPr>
          <w:p w14:paraId="640E50C1" w14:textId="10A44769" w:rsidR="001278AF" w:rsidRPr="007F3B38" w:rsidRDefault="001278AF" w:rsidP="005B545C">
            <w:pPr>
              <w:pStyle w:val="ListBullet"/>
              <w:jc w:val="center"/>
              <w:rPr>
                <w:rFonts w:asciiTheme="minorHAnsi" w:hAnsiTheme="minorHAnsi" w:cstheme="minorHAnsi"/>
              </w:rPr>
            </w:pPr>
            <w:r w:rsidRPr="007F3B38">
              <w:rPr>
                <w:rFonts w:asciiTheme="minorHAnsi" w:hAnsiTheme="minorHAnsi" w:cstheme="minorHAnsi"/>
              </w:rPr>
              <w:t>[00001 - 99999]</w:t>
            </w:r>
          </w:p>
        </w:tc>
      </w:tr>
      <w:tr w:rsidR="001278AF" w:rsidRPr="007F3B38" w14:paraId="6FFFEB97" w14:textId="081D3907" w:rsidTr="00001055">
        <w:trPr>
          <w:jc w:val="center"/>
        </w:trPr>
        <w:tc>
          <w:tcPr>
            <w:tcW w:w="345" w:type="dxa"/>
          </w:tcPr>
          <w:p w14:paraId="58A48A3C" w14:textId="77777777" w:rsidR="001278AF" w:rsidRPr="007F3B38" w:rsidRDefault="001278AF" w:rsidP="0038687A">
            <w:pPr>
              <w:jc w:val="center"/>
              <w:rPr>
                <w:rFonts w:asciiTheme="minorHAnsi" w:hAnsiTheme="minorHAnsi" w:cstheme="minorHAnsi"/>
              </w:rPr>
            </w:pPr>
          </w:p>
        </w:tc>
        <w:tc>
          <w:tcPr>
            <w:tcW w:w="1771" w:type="dxa"/>
          </w:tcPr>
          <w:p w14:paraId="3B580B78"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“Location”</w:t>
            </w:r>
          </w:p>
        </w:tc>
        <w:tc>
          <w:tcPr>
            <w:tcW w:w="282" w:type="dxa"/>
          </w:tcPr>
          <w:p w14:paraId="3BBCD51C" w14:textId="77777777" w:rsidR="001278AF" w:rsidRPr="007F3B38" w:rsidRDefault="001278AF" w:rsidP="0038687A">
            <w:pPr>
              <w:jc w:val="center"/>
              <w:rPr>
                <w:rFonts w:asciiTheme="minorHAnsi" w:hAnsiTheme="minorHAnsi" w:cstheme="minorHAnsi"/>
              </w:rPr>
            </w:pPr>
            <w:r w:rsidRPr="007F3B38">
              <w:rPr>
                <w:rFonts w:asciiTheme="minorHAnsi" w:hAnsiTheme="minorHAnsi" w:cstheme="minorHAnsi"/>
              </w:rPr>
              <w:t>:</w:t>
            </w:r>
          </w:p>
        </w:tc>
        <w:tc>
          <w:tcPr>
            <w:tcW w:w="3414" w:type="dxa"/>
          </w:tcPr>
          <w:p w14:paraId="564856D5" w14:textId="77777777" w:rsidR="001278AF" w:rsidRPr="007F3B38" w:rsidRDefault="001278AF" w:rsidP="0038687A">
            <w:pPr>
              <w:rPr>
                <w:rFonts w:asciiTheme="minorHAnsi" w:hAnsiTheme="minorHAnsi" w:cstheme="minorHAnsi"/>
              </w:rPr>
            </w:pPr>
            <w:r w:rsidRPr="007F3B38">
              <w:rPr>
                <w:rFonts w:asciiTheme="minorHAnsi" w:hAnsiTheme="minorHAnsi" w:cstheme="minorHAnsi"/>
              </w:rPr>
              <w:t>“1</w:t>
            </w:r>
            <w:r w:rsidRPr="007F3B38">
              <w:rPr>
                <w:rFonts w:asciiTheme="minorHAnsi" w:hAnsiTheme="minorHAnsi" w:cstheme="minorHAnsi"/>
                <w:vertAlign w:val="superscript"/>
              </w:rPr>
              <w:t>st</w:t>
            </w:r>
            <w:r w:rsidRPr="007F3B38">
              <w:rPr>
                <w:rFonts w:asciiTheme="minorHAnsi" w:hAnsiTheme="minorHAnsi" w:cstheme="minorHAnsi"/>
              </w:rPr>
              <w:t xml:space="preserve"> Floor”</w:t>
            </w:r>
          </w:p>
        </w:tc>
        <w:tc>
          <w:tcPr>
            <w:tcW w:w="1418" w:type="dxa"/>
          </w:tcPr>
          <w:p w14:paraId="3038040B" w14:textId="77777777" w:rsidR="001278AF" w:rsidRPr="007F3B38" w:rsidRDefault="001278AF" w:rsidP="0038687A">
            <w:pPr>
              <w:pStyle w:val="ListBullet"/>
              <w:rPr>
                <w:rFonts w:asciiTheme="minorHAnsi" w:hAnsiTheme="minorHAnsi" w:cstheme="minorHAnsi"/>
              </w:rPr>
            </w:pPr>
            <w:r w:rsidRPr="007F3B38">
              <w:rPr>
                <w:rFonts w:asciiTheme="minorHAnsi" w:hAnsiTheme="minorHAnsi" w:cstheme="minorHAnsi"/>
              </w:rPr>
              <w:t>// (String)</w:t>
            </w:r>
          </w:p>
        </w:tc>
        <w:tc>
          <w:tcPr>
            <w:tcW w:w="2516" w:type="dxa"/>
          </w:tcPr>
          <w:p w14:paraId="64217E28" w14:textId="7185FF1B" w:rsidR="001278AF" w:rsidRPr="007F3B38" w:rsidRDefault="00C12732" w:rsidP="005B545C">
            <w:pPr>
              <w:pStyle w:val="ListBullet"/>
              <w:jc w:val="center"/>
              <w:rPr>
                <w:rFonts w:asciiTheme="minorHAnsi" w:hAnsiTheme="minorHAnsi" w:cstheme="minorHAnsi"/>
              </w:rPr>
            </w:pPr>
            <w:r w:rsidRPr="007F3B38">
              <w:rPr>
                <w:rFonts w:asciiTheme="minorHAnsi" w:hAnsiTheme="minorHAnsi" w:cstheme="minorHAnsi"/>
              </w:rPr>
              <w:t>[30</w:t>
            </w:r>
            <w:r w:rsidR="001278AF" w:rsidRPr="007F3B38">
              <w:rPr>
                <w:rFonts w:asciiTheme="minorHAnsi" w:hAnsiTheme="minorHAnsi" w:cstheme="minorHAnsi"/>
              </w:rPr>
              <w:t xml:space="preserve"> chars long]</w:t>
            </w:r>
          </w:p>
        </w:tc>
      </w:tr>
      <w:tr w:rsidR="001278AF" w:rsidRPr="007F3B38" w14:paraId="0AAE4253" w14:textId="2FBDA583" w:rsidTr="00001055">
        <w:trPr>
          <w:jc w:val="center"/>
        </w:trPr>
        <w:tc>
          <w:tcPr>
            <w:tcW w:w="345" w:type="dxa"/>
          </w:tcPr>
          <w:p w14:paraId="097F9D93" w14:textId="77777777" w:rsidR="001278AF" w:rsidRPr="007F3B38" w:rsidRDefault="001278AF" w:rsidP="0038687A">
            <w:pPr>
              <w:jc w:val="center"/>
              <w:rPr>
                <w:rFonts w:asciiTheme="minorHAnsi" w:hAnsiTheme="minorHAnsi" w:cstheme="minorHAnsi"/>
              </w:rPr>
            </w:pPr>
          </w:p>
        </w:tc>
        <w:tc>
          <w:tcPr>
            <w:tcW w:w="1771" w:type="dxa"/>
          </w:tcPr>
          <w:p w14:paraId="7FCCB4AA" w14:textId="34C3EECE" w:rsidR="001278AF" w:rsidRPr="007F3B38" w:rsidRDefault="001278AF" w:rsidP="0038687A">
            <w:pPr>
              <w:rPr>
                <w:rFonts w:asciiTheme="minorHAnsi" w:hAnsiTheme="minorHAnsi" w:cstheme="minorHAnsi"/>
              </w:rPr>
            </w:pPr>
            <w:r w:rsidRPr="007F3B38">
              <w:rPr>
                <w:rFonts w:asciiTheme="minorHAnsi" w:hAnsiTheme="minorHAnsi" w:cstheme="minorHAnsi"/>
              </w:rPr>
              <w:t>“ErrorCode”</w:t>
            </w:r>
          </w:p>
        </w:tc>
        <w:tc>
          <w:tcPr>
            <w:tcW w:w="282" w:type="dxa"/>
          </w:tcPr>
          <w:p w14:paraId="6B3BDAA9" w14:textId="5BAD2469" w:rsidR="001278AF" w:rsidRPr="007F3B38" w:rsidRDefault="001278AF" w:rsidP="0038687A">
            <w:pPr>
              <w:jc w:val="center"/>
              <w:rPr>
                <w:rFonts w:asciiTheme="minorHAnsi" w:hAnsiTheme="minorHAnsi" w:cstheme="minorHAnsi"/>
              </w:rPr>
            </w:pPr>
            <w:r w:rsidRPr="007F3B38">
              <w:rPr>
                <w:rFonts w:asciiTheme="minorHAnsi" w:hAnsiTheme="minorHAnsi" w:cstheme="minorHAnsi"/>
              </w:rPr>
              <w:t>:</w:t>
            </w:r>
          </w:p>
        </w:tc>
        <w:tc>
          <w:tcPr>
            <w:tcW w:w="3414" w:type="dxa"/>
          </w:tcPr>
          <w:p w14:paraId="72407DCD" w14:textId="1C5AA63D" w:rsidR="001278AF" w:rsidRPr="007F3B38" w:rsidRDefault="001278AF" w:rsidP="0038687A">
            <w:pPr>
              <w:rPr>
                <w:rFonts w:asciiTheme="minorHAnsi" w:hAnsiTheme="minorHAnsi" w:cstheme="minorHAnsi"/>
              </w:rPr>
            </w:pPr>
            <w:r w:rsidRPr="007F3B38">
              <w:rPr>
                <w:rFonts w:asciiTheme="minorHAnsi" w:hAnsiTheme="minorHAnsi" w:cstheme="minorHAnsi"/>
              </w:rPr>
              <w:t>0</w:t>
            </w:r>
          </w:p>
        </w:tc>
        <w:tc>
          <w:tcPr>
            <w:tcW w:w="1418" w:type="dxa"/>
          </w:tcPr>
          <w:p w14:paraId="2F271DC8" w14:textId="1999B711" w:rsidR="001278AF" w:rsidRPr="007F3B38" w:rsidRDefault="001278AF" w:rsidP="0038687A">
            <w:pPr>
              <w:pStyle w:val="ListBullet"/>
              <w:rPr>
                <w:rFonts w:asciiTheme="minorHAnsi" w:hAnsiTheme="minorHAnsi" w:cstheme="minorHAnsi"/>
              </w:rPr>
            </w:pPr>
            <w:r w:rsidRPr="007F3B38">
              <w:rPr>
                <w:rFonts w:asciiTheme="minorHAnsi" w:hAnsiTheme="minorHAnsi" w:cstheme="minorHAnsi"/>
              </w:rPr>
              <w:t>// (Number)</w:t>
            </w:r>
          </w:p>
        </w:tc>
        <w:tc>
          <w:tcPr>
            <w:tcW w:w="2516" w:type="dxa"/>
          </w:tcPr>
          <w:p w14:paraId="19835DAC" w14:textId="77777777" w:rsidR="001278AF" w:rsidRPr="007F3B38" w:rsidRDefault="001278AF" w:rsidP="0038687A">
            <w:pPr>
              <w:pStyle w:val="ListBullet"/>
              <w:rPr>
                <w:rFonts w:asciiTheme="minorHAnsi" w:hAnsiTheme="minorHAnsi" w:cstheme="minorHAnsi"/>
              </w:rPr>
            </w:pPr>
          </w:p>
        </w:tc>
      </w:tr>
      <w:tr w:rsidR="001278AF" w:rsidRPr="007F3B38" w14:paraId="41BFFAEF" w14:textId="7F6491CD" w:rsidTr="00001055">
        <w:trPr>
          <w:jc w:val="center"/>
        </w:trPr>
        <w:tc>
          <w:tcPr>
            <w:tcW w:w="345" w:type="dxa"/>
          </w:tcPr>
          <w:p w14:paraId="47FDF8A4" w14:textId="77777777" w:rsidR="001278AF" w:rsidRPr="007F3B38" w:rsidRDefault="001278AF" w:rsidP="0038687A">
            <w:pPr>
              <w:jc w:val="center"/>
              <w:rPr>
                <w:rFonts w:asciiTheme="minorHAnsi" w:hAnsiTheme="minorHAnsi" w:cstheme="minorHAnsi"/>
              </w:rPr>
            </w:pPr>
            <w:r w:rsidRPr="007F3B38">
              <w:rPr>
                <w:rFonts w:asciiTheme="minorHAnsi" w:hAnsiTheme="minorHAnsi" w:cstheme="minorHAnsi"/>
              </w:rPr>
              <w:t>}</w:t>
            </w:r>
          </w:p>
        </w:tc>
        <w:tc>
          <w:tcPr>
            <w:tcW w:w="1771" w:type="dxa"/>
          </w:tcPr>
          <w:p w14:paraId="75387DEC" w14:textId="77777777" w:rsidR="001278AF" w:rsidRPr="007F3B38" w:rsidRDefault="001278AF" w:rsidP="0038687A">
            <w:pPr>
              <w:rPr>
                <w:rFonts w:asciiTheme="minorHAnsi" w:hAnsiTheme="minorHAnsi" w:cstheme="minorHAnsi"/>
              </w:rPr>
            </w:pPr>
          </w:p>
        </w:tc>
        <w:tc>
          <w:tcPr>
            <w:tcW w:w="282" w:type="dxa"/>
          </w:tcPr>
          <w:p w14:paraId="1343B87B" w14:textId="77777777" w:rsidR="001278AF" w:rsidRPr="007F3B38" w:rsidRDefault="001278AF" w:rsidP="0038687A">
            <w:pPr>
              <w:jc w:val="center"/>
              <w:rPr>
                <w:rFonts w:asciiTheme="minorHAnsi" w:hAnsiTheme="minorHAnsi" w:cstheme="minorHAnsi"/>
              </w:rPr>
            </w:pPr>
          </w:p>
        </w:tc>
        <w:tc>
          <w:tcPr>
            <w:tcW w:w="3414" w:type="dxa"/>
          </w:tcPr>
          <w:p w14:paraId="2808EFF9" w14:textId="77777777" w:rsidR="001278AF" w:rsidRPr="007F3B38" w:rsidRDefault="001278AF" w:rsidP="0038687A">
            <w:pPr>
              <w:rPr>
                <w:rFonts w:asciiTheme="minorHAnsi" w:hAnsiTheme="minorHAnsi" w:cstheme="minorHAnsi"/>
              </w:rPr>
            </w:pPr>
          </w:p>
        </w:tc>
        <w:tc>
          <w:tcPr>
            <w:tcW w:w="1418" w:type="dxa"/>
          </w:tcPr>
          <w:p w14:paraId="79EADA27" w14:textId="77777777" w:rsidR="001278AF" w:rsidRPr="007F3B38" w:rsidRDefault="001278AF" w:rsidP="0038687A">
            <w:pPr>
              <w:pStyle w:val="ListBullet"/>
              <w:rPr>
                <w:rFonts w:asciiTheme="minorHAnsi" w:hAnsiTheme="minorHAnsi" w:cstheme="minorHAnsi"/>
              </w:rPr>
            </w:pPr>
          </w:p>
        </w:tc>
        <w:tc>
          <w:tcPr>
            <w:tcW w:w="2516" w:type="dxa"/>
          </w:tcPr>
          <w:p w14:paraId="503A5ACF" w14:textId="77777777" w:rsidR="001278AF" w:rsidRPr="007F3B38" w:rsidRDefault="001278AF" w:rsidP="0038687A">
            <w:pPr>
              <w:pStyle w:val="ListBullet"/>
              <w:rPr>
                <w:rFonts w:asciiTheme="minorHAnsi" w:hAnsiTheme="minorHAnsi" w:cstheme="minorHAnsi"/>
              </w:rPr>
            </w:pPr>
          </w:p>
        </w:tc>
      </w:tr>
    </w:tbl>
    <w:p w14:paraId="318B9572" w14:textId="3ABEEB09" w:rsidR="00F838EE" w:rsidRPr="007F3B38" w:rsidRDefault="00F838EE" w:rsidP="00F838EE">
      <w:pPr>
        <w:rPr>
          <w:rFonts w:asciiTheme="minorHAnsi" w:hAnsiTheme="minorHAnsi" w:cstheme="minorHAnsi"/>
        </w:rPr>
      </w:pPr>
    </w:p>
    <w:p w14:paraId="5A825107" w14:textId="6C2513DC" w:rsidR="00916B48" w:rsidRPr="007F3B38" w:rsidRDefault="00916B48" w:rsidP="00F838EE">
      <w:pPr>
        <w:rPr>
          <w:rFonts w:asciiTheme="minorHAnsi" w:hAnsiTheme="minorHAnsi" w:cstheme="minorHAnsi"/>
          <w:b/>
          <w:bCs/>
        </w:rPr>
      </w:pPr>
      <w:r w:rsidRPr="007F3B38">
        <w:rPr>
          <w:rFonts w:asciiTheme="minorHAnsi" w:hAnsiTheme="minorHAnsi" w:cstheme="minorHAnsi"/>
          <w:b/>
          <w:bCs/>
        </w:rPr>
        <w:t>Link To Error Code</w:t>
      </w:r>
      <w:r w:rsidR="00700B7F" w:rsidRPr="007F3B38">
        <w:rPr>
          <w:rFonts w:asciiTheme="minorHAnsi" w:hAnsiTheme="minorHAnsi" w:cstheme="minorHAnsi"/>
          <w:b/>
          <w:bCs/>
        </w:rPr>
        <w:t xml:space="preserve"> Reference</w:t>
      </w:r>
      <w:r w:rsidRPr="007F3B38">
        <w:rPr>
          <w:rFonts w:asciiTheme="minorHAnsi" w:hAnsiTheme="minorHAnsi" w:cstheme="minorHAnsi"/>
          <w:b/>
          <w:bCs/>
        </w:rPr>
        <w:t>:</w:t>
      </w:r>
      <w:r w:rsidR="00700B7F" w:rsidRPr="007F3B38">
        <w:rPr>
          <w:rFonts w:asciiTheme="minorHAnsi" w:hAnsiTheme="minorHAnsi" w:cstheme="minorHAnsi"/>
          <w:b/>
          <w:bCs/>
        </w:rPr>
        <w:t xml:space="preserve"> </w:t>
      </w:r>
      <w:r w:rsidRPr="007F3B38">
        <w:rPr>
          <w:rFonts w:asciiTheme="minorHAnsi" w:hAnsiTheme="minorHAnsi" w:cstheme="minorHAnsi"/>
          <w:b/>
          <w:bCs/>
        </w:rPr>
        <w:t xml:space="preserve"> </w:t>
      </w:r>
      <w:hyperlink w:anchor="_Common_Error_codes" w:history="1">
        <w:r w:rsidR="00700B7F" w:rsidRPr="007F3B38">
          <w:rPr>
            <w:rStyle w:val="Hyperlink"/>
            <w:rFonts w:asciiTheme="minorHAnsi" w:hAnsiTheme="minorHAnsi" w:cstheme="minorHAnsi"/>
            <w:b/>
            <w:bCs/>
          </w:rPr>
          <w:t>Error Codes</w:t>
        </w:r>
      </w:hyperlink>
    </w:p>
    <w:p w14:paraId="701673B7" w14:textId="77777777" w:rsidR="00916B48" w:rsidRPr="007F3B38" w:rsidRDefault="00916B48" w:rsidP="00F838EE">
      <w:pPr>
        <w:rPr>
          <w:rFonts w:asciiTheme="minorHAnsi" w:hAnsiTheme="minorHAnsi" w:cstheme="minorHAnsi"/>
        </w:rPr>
      </w:pPr>
    </w:p>
    <w:p w14:paraId="35D020EA" w14:textId="21F2E2BE" w:rsidR="00056CFB" w:rsidRPr="007F3B38" w:rsidRDefault="00056CFB" w:rsidP="00056CFB">
      <w:pPr>
        <w:rPr>
          <w:rFonts w:asciiTheme="minorHAnsi" w:hAnsiTheme="minorHAnsi" w:cstheme="minorHAnsi"/>
          <w:b/>
          <w:bCs/>
        </w:rPr>
      </w:pPr>
      <w:r w:rsidRPr="007F3B38">
        <w:rPr>
          <w:rFonts w:asciiTheme="minorHAnsi" w:hAnsiTheme="minorHAnsi" w:cstheme="minorHAnsi"/>
          <w:b/>
          <w:bCs/>
        </w:rPr>
        <w:t xml:space="preserve">Process flow </w:t>
      </w:r>
      <w:r w:rsidR="00877435" w:rsidRPr="007F3B38">
        <w:rPr>
          <w:rFonts w:asciiTheme="minorHAnsi" w:hAnsiTheme="minorHAnsi" w:cstheme="minorHAnsi"/>
          <w:b/>
          <w:bCs/>
        </w:rPr>
        <w:t>diagram:</w:t>
      </w:r>
      <w:r w:rsidRPr="007F3B38">
        <w:rPr>
          <w:rFonts w:asciiTheme="minorHAnsi" w:hAnsiTheme="minorHAnsi" w:cstheme="minorHAnsi"/>
          <w:b/>
          <w:bCs/>
        </w:rPr>
        <w:t xml:space="preserve"> </w:t>
      </w:r>
    </w:p>
    <w:p w14:paraId="3D104FBF" w14:textId="77777777" w:rsidR="00056CFB" w:rsidRPr="007F3B38" w:rsidRDefault="00056CFB" w:rsidP="00F838EE">
      <w:pPr>
        <w:rPr>
          <w:rFonts w:asciiTheme="minorHAnsi" w:hAnsiTheme="minorHAnsi" w:cstheme="minorHAnsi"/>
        </w:rPr>
      </w:pPr>
    </w:p>
    <w:p w14:paraId="6DAD4A34" w14:textId="77777777" w:rsidR="00BD1516" w:rsidRPr="007F3B38" w:rsidRDefault="00056CFB" w:rsidP="00BD1516">
      <w:pPr>
        <w:keepNext/>
        <w:rPr>
          <w:rFonts w:asciiTheme="minorHAnsi" w:hAnsiTheme="minorHAnsi" w:cstheme="minorHAnsi"/>
        </w:rPr>
      </w:pPr>
      <w:r w:rsidRPr="007F3B38">
        <w:rPr>
          <w:rFonts w:asciiTheme="minorHAnsi" w:hAnsiTheme="minorHAnsi" w:cstheme="minorHAnsi"/>
          <w:b/>
          <w:bCs/>
          <w:noProof/>
        </w:rPr>
        <w:drawing>
          <wp:inline distT="0" distB="0" distL="0" distR="0" wp14:anchorId="4614C44E" wp14:editId="748637AF">
            <wp:extent cx="6188710" cy="3356610"/>
            <wp:effectExtent l="0" t="0" r="2540" b="0"/>
            <wp:docPr id="92956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138" name=""/>
                    <pic:cNvPicPr/>
                  </pic:nvPicPr>
                  <pic:blipFill>
                    <a:blip r:embed="rId10"/>
                    <a:stretch>
                      <a:fillRect/>
                    </a:stretch>
                  </pic:blipFill>
                  <pic:spPr>
                    <a:xfrm>
                      <a:off x="0" y="0"/>
                      <a:ext cx="6188710" cy="3356610"/>
                    </a:xfrm>
                    <a:prstGeom prst="rect">
                      <a:avLst/>
                    </a:prstGeom>
                  </pic:spPr>
                </pic:pic>
              </a:graphicData>
            </a:graphic>
          </wp:inline>
        </w:drawing>
      </w:r>
    </w:p>
    <w:p w14:paraId="6DC4B317" w14:textId="77777777" w:rsidR="00BD1516" w:rsidRPr="007F3B38" w:rsidRDefault="00BD1516" w:rsidP="00BD1516">
      <w:pPr>
        <w:keepNext/>
        <w:rPr>
          <w:rFonts w:asciiTheme="minorHAnsi" w:hAnsiTheme="minorHAnsi" w:cstheme="minorHAnsi"/>
        </w:rPr>
      </w:pPr>
    </w:p>
    <w:p w14:paraId="27FEB8E9" w14:textId="370CE2E6" w:rsidR="00CA41D5" w:rsidRPr="007F3B38" w:rsidRDefault="00BD1516" w:rsidP="00BD1516">
      <w:pPr>
        <w:pStyle w:val="Caption"/>
        <w:jc w:val="center"/>
        <w:rPr>
          <w:rFonts w:asciiTheme="minorHAnsi" w:hAnsiTheme="minorHAnsi" w:cstheme="minorHAnsi"/>
          <w:sz w:val="24"/>
          <w:szCs w:val="24"/>
        </w:rPr>
      </w:pPr>
      <w:bookmarkStart w:id="204" w:name="_Toc162879042"/>
      <w:bookmarkStart w:id="205" w:name="_Toc163739528"/>
      <w:bookmarkStart w:id="206" w:name="_Toc169603716"/>
      <w:bookmarkStart w:id="207" w:name="_Toc169605264"/>
      <w:bookmarkStart w:id="208" w:name="_Toc169613252"/>
      <w:bookmarkStart w:id="209" w:name="_Toc169800464"/>
      <w:bookmarkStart w:id="210" w:name="_Toc169864243"/>
      <w:bookmarkStart w:id="211" w:name="_Toc169879554"/>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Registration process flow</w:t>
      </w:r>
      <w:bookmarkEnd w:id="204"/>
      <w:bookmarkEnd w:id="205"/>
      <w:bookmarkEnd w:id="206"/>
      <w:bookmarkEnd w:id="207"/>
      <w:bookmarkEnd w:id="208"/>
      <w:bookmarkEnd w:id="209"/>
      <w:bookmarkEnd w:id="210"/>
      <w:bookmarkEnd w:id="211"/>
    </w:p>
    <w:p w14:paraId="127A95EF" w14:textId="7703E1BF" w:rsidR="009D4FD7" w:rsidRPr="007F3B38" w:rsidRDefault="009D4FD7" w:rsidP="00F838EE">
      <w:pPr>
        <w:rPr>
          <w:rFonts w:asciiTheme="minorHAnsi" w:hAnsiTheme="minorHAnsi" w:cstheme="minorHAnsi"/>
        </w:rPr>
      </w:pPr>
    </w:p>
    <w:p w14:paraId="5338F34B" w14:textId="77777777" w:rsidR="009D4FD7" w:rsidRPr="007F3B38" w:rsidRDefault="009D4FD7" w:rsidP="00F838EE">
      <w:pPr>
        <w:rPr>
          <w:rFonts w:asciiTheme="minorHAnsi" w:hAnsiTheme="minorHAnsi" w:cstheme="minorHAnsi"/>
        </w:rPr>
      </w:pPr>
    </w:p>
    <w:p w14:paraId="30516565" w14:textId="77777777" w:rsidR="008B432C" w:rsidRPr="007F3B38" w:rsidRDefault="008B432C" w:rsidP="00F838EE">
      <w:pPr>
        <w:rPr>
          <w:rFonts w:asciiTheme="minorHAnsi" w:hAnsiTheme="minorHAnsi" w:cstheme="minorHAnsi"/>
        </w:rPr>
      </w:pPr>
    </w:p>
    <w:p w14:paraId="2A663FEF" w14:textId="35EB9BF3" w:rsidR="00A72070" w:rsidRPr="007F3B38" w:rsidRDefault="00A72070" w:rsidP="00270920">
      <w:pPr>
        <w:pStyle w:val="Heading2"/>
        <w:rPr>
          <w:rFonts w:asciiTheme="minorHAnsi" w:hAnsiTheme="minorHAnsi" w:cstheme="minorHAnsi"/>
        </w:rPr>
      </w:pPr>
      <w:bookmarkStart w:id="212" w:name="_Gateway_AC_Remote"/>
      <w:bookmarkStart w:id="213" w:name="_Toc162878798"/>
      <w:bookmarkStart w:id="214" w:name="_Toc172537446"/>
      <w:bookmarkEnd w:id="212"/>
      <w:r w:rsidRPr="007F3B38">
        <w:rPr>
          <w:rFonts w:asciiTheme="minorHAnsi" w:hAnsiTheme="minorHAnsi" w:cstheme="minorHAnsi"/>
        </w:rPr>
        <w:lastRenderedPageBreak/>
        <w:t xml:space="preserve">Gateway </w:t>
      </w:r>
      <w:r w:rsidR="006E1E54" w:rsidRPr="007F3B38">
        <w:rPr>
          <w:rFonts w:asciiTheme="minorHAnsi" w:hAnsiTheme="minorHAnsi" w:cstheme="minorHAnsi"/>
        </w:rPr>
        <w:t xml:space="preserve">AC Remote </w:t>
      </w:r>
      <w:r w:rsidRPr="007F3B38">
        <w:rPr>
          <w:rFonts w:asciiTheme="minorHAnsi" w:hAnsiTheme="minorHAnsi" w:cstheme="minorHAnsi"/>
        </w:rPr>
        <w:t xml:space="preserve">Configuration </w:t>
      </w:r>
      <w:r w:rsidR="00CC7680" w:rsidRPr="007F3B38">
        <w:rPr>
          <w:rFonts w:asciiTheme="minorHAnsi" w:hAnsiTheme="minorHAnsi" w:cstheme="minorHAnsi"/>
        </w:rPr>
        <w:t>ACK</w:t>
      </w:r>
      <w:bookmarkEnd w:id="213"/>
      <w:bookmarkEnd w:id="214"/>
    </w:p>
    <w:p w14:paraId="2FAF6DF8" w14:textId="3D82C8E5" w:rsidR="00A72070" w:rsidRPr="007F3B38" w:rsidRDefault="002411A8" w:rsidP="000408F2">
      <w:pPr>
        <w:jc w:val="both"/>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w:t>
      </w:r>
      <w:r w:rsidR="00A72070" w:rsidRPr="007F3B38">
        <w:rPr>
          <w:rFonts w:asciiTheme="minorHAnsi" w:hAnsiTheme="minorHAnsi" w:cstheme="minorHAnsi"/>
        </w:rPr>
        <w:t xml:space="preserve"> This</w:t>
      </w:r>
      <w:r w:rsidR="00C57DA9" w:rsidRPr="007F3B38">
        <w:rPr>
          <w:rFonts w:asciiTheme="minorHAnsi" w:hAnsiTheme="minorHAnsi" w:cstheme="minorHAnsi"/>
        </w:rPr>
        <w:t xml:space="preserve"> is an ACK sent by Gwy to Cloud when the Gwy </w:t>
      </w:r>
      <w:r w:rsidR="00442377" w:rsidRPr="007F3B38">
        <w:rPr>
          <w:rFonts w:asciiTheme="minorHAnsi" w:hAnsiTheme="minorHAnsi" w:cstheme="minorHAnsi"/>
        </w:rPr>
        <w:t>is successfully configured with an AC remote</w:t>
      </w:r>
      <w:r w:rsidR="00A72070" w:rsidRPr="007F3B38">
        <w:rPr>
          <w:rFonts w:asciiTheme="minorHAnsi" w:hAnsiTheme="minorHAnsi" w:cstheme="minorHAnsi"/>
        </w:rPr>
        <w:t>.</w:t>
      </w:r>
      <w:r w:rsidR="009A2C07" w:rsidRPr="007F3B38">
        <w:rPr>
          <w:rFonts w:asciiTheme="minorHAnsi" w:hAnsiTheme="minorHAnsi" w:cstheme="minorHAnsi"/>
        </w:rPr>
        <w:t xml:space="preserve"> When Gwy is in </w:t>
      </w:r>
      <w:r w:rsidR="003B4623" w:rsidRPr="007F3B38">
        <w:rPr>
          <w:rFonts w:asciiTheme="minorHAnsi" w:hAnsiTheme="minorHAnsi" w:cstheme="minorHAnsi"/>
        </w:rPr>
        <w:t xml:space="preserve">AC Remote </w:t>
      </w:r>
      <w:r w:rsidR="009A2C07" w:rsidRPr="007F3B38">
        <w:rPr>
          <w:rFonts w:asciiTheme="minorHAnsi" w:hAnsiTheme="minorHAnsi" w:cstheme="minorHAnsi"/>
        </w:rPr>
        <w:t>Configuration mode (</w:t>
      </w:r>
      <w:r w:rsidR="007C1CBF" w:rsidRPr="007F3B38">
        <w:rPr>
          <w:rFonts w:asciiTheme="minorHAnsi" w:hAnsiTheme="minorHAnsi" w:cstheme="minorHAnsi"/>
        </w:rPr>
        <w:t xml:space="preserve">Slow </w:t>
      </w:r>
      <w:r w:rsidR="009A2C07" w:rsidRPr="007F3B38">
        <w:rPr>
          <w:rFonts w:asciiTheme="minorHAnsi" w:hAnsiTheme="minorHAnsi" w:cstheme="minorHAnsi"/>
        </w:rPr>
        <w:t xml:space="preserve">Blinking BLUE light), </w:t>
      </w:r>
      <w:r w:rsidR="004B6915" w:rsidRPr="007F3B38">
        <w:rPr>
          <w:rFonts w:asciiTheme="minorHAnsi" w:hAnsiTheme="minorHAnsi" w:cstheme="minorHAnsi"/>
        </w:rPr>
        <w:t xml:space="preserve">and AC remote is pressed in-front of the IR receiver in the Gwy, it will get configured </w:t>
      </w:r>
      <w:r w:rsidR="00AB12B3" w:rsidRPr="007F3B38">
        <w:rPr>
          <w:rFonts w:asciiTheme="minorHAnsi" w:hAnsiTheme="minorHAnsi" w:cstheme="minorHAnsi"/>
        </w:rPr>
        <w:t xml:space="preserve">to act as that AC remote from there on </w:t>
      </w:r>
      <w:r w:rsidR="004B6915" w:rsidRPr="007F3B38">
        <w:rPr>
          <w:rFonts w:asciiTheme="minorHAnsi" w:hAnsiTheme="minorHAnsi" w:cstheme="minorHAnsi"/>
        </w:rPr>
        <w:t>and send this ACK to the cloud.</w:t>
      </w:r>
    </w:p>
    <w:p w14:paraId="1926898E" w14:textId="77777777" w:rsidR="004E61DD" w:rsidRPr="007F3B38" w:rsidRDefault="004E61DD" w:rsidP="00A72070">
      <w:pPr>
        <w:rPr>
          <w:rFonts w:asciiTheme="minorHAnsi" w:hAnsiTheme="minorHAnsi" w:cstheme="minorHAnsi"/>
        </w:rPr>
      </w:pPr>
    </w:p>
    <w:p w14:paraId="6B2136B5" w14:textId="4778CCE3" w:rsidR="004E61DD" w:rsidRPr="007F3B38" w:rsidRDefault="004E61DD" w:rsidP="000408F2">
      <w:pPr>
        <w:jc w:val="both"/>
        <w:rPr>
          <w:rFonts w:asciiTheme="minorHAnsi" w:hAnsiTheme="minorHAnsi" w:cstheme="minorHAnsi"/>
          <w:b/>
          <w:bCs/>
        </w:rPr>
      </w:pPr>
      <w:r w:rsidRPr="007F3B38">
        <w:rPr>
          <w:rFonts w:asciiTheme="minorHAnsi" w:hAnsiTheme="minorHAnsi" w:cstheme="minorHAnsi"/>
          <w:b/>
          <w:bCs/>
        </w:rPr>
        <w:t xml:space="preserve">LED Indication: </w:t>
      </w:r>
      <w:r w:rsidR="00087B0A" w:rsidRPr="007F3B38">
        <w:rPr>
          <w:rFonts w:asciiTheme="minorHAnsi" w:hAnsiTheme="minorHAnsi" w:cstheme="minorHAnsi"/>
        </w:rPr>
        <w:t xml:space="preserve">If </w:t>
      </w:r>
      <w:r w:rsidR="001B40A3" w:rsidRPr="007F3B38">
        <w:rPr>
          <w:rFonts w:asciiTheme="minorHAnsi" w:hAnsiTheme="minorHAnsi" w:cstheme="minorHAnsi"/>
        </w:rPr>
        <w:t xml:space="preserve">not </w:t>
      </w:r>
      <w:r w:rsidR="00087B0A" w:rsidRPr="007F3B38">
        <w:rPr>
          <w:rFonts w:asciiTheme="minorHAnsi" w:hAnsiTheme="minorHAnsi" w:cstheme="minorHAnsi"/>
        </w:rPr>
        <w:t xml:space="preserve">configured, Gateway will </w:t>
      </w:r>
      <w:r w:rsidR="00AE1C83" w:rsidRPr="007F3B38">
        <w:rPr>
          <w:rFonts w:asciiTheme="minorHAnsi" w:hAnsiTheme="minorHAnsi" w:cstheme="minorHAnsi"/>
        </w:rPr>
        <w:t>glow Solid BLUE LED</w:t>
      </w:r>
      <w:r w:rsidR="004B624B" w:rsidRPr="007F3B38">
        <w:rPr>
          <w:rFonts w:asciiTheme="minorHAnsi" w:hAnsiTheme="minorHAnsi" w:cstheme="minorHAnsi"/>
        </w:rPr>
        <w:t xml:space="preserve">, meaning the Gateway is in </w:t>
      </w:r>
      <w:r w:rsidR="004F5391" w:rsidRPr="007F3B38">
        <w:rPr>
          <w:rFonts w:asciiTheme="minorHAnsi" w:hAnsiTheme="minorHAnsi" w:cstheme="minorHAnsi"/>
        </w:rPr>
        <w:t xml:space="preserve">AC Remote </w:t>
      </w:r>
      <w:r w:rsidR="004B624B" w:rsidRPr="007F3B38">
        <w:rPr>
          <w:rFonts w:asciiTheme="minorHAnsi" w:hAnsiTheme="minorHAnsi" w:cstheme="minorHAnsi"/>
        </w:rPr>
        <w:t>configuration m</w:t>
      </w:r>
      <w:r w:rsidR="003102AC" w:rsidRPr="007F3B38">
        <w:rPr>
          <w:rFonts w:asciiTheme="minorHAnsi" w:hAnsiTheme="minorHAnsi" w:cstheme="minorHAnsi"/>
        </w:rPr>
        <w:t>ode.</w:t>
      </w:r>
    </w:p>
    <w:p w14:paraId="244F99D8" w14:textId="77777777" w:rsidR="006C4959" w:rsidRPr="007F3B38" w:rsidRDefault="006C4959" w:rsidP="00A72070">
      <w:pPr>
        <w:rPr>
          <w:rFonts w:asciiTheme="minorHAnsi" w:hAnsiTheme="minorHAnsi" w:cstheme="minorHAnsi"/>
        </w:rPr>
      </w:pPr>
    </w:p>
    <w:p w14:paraId="781A9B22" w14:textId="39E5752E" w:rsidR="00A72070" w:rsidRPr="007F3B38" w:rsidRDefault="00460937" w:rsidP="00A72070">
      <w:pPr>
        <w:rPr>
          <w:rFonts w:asciiTheme="minorHAnsi" w:hAnsiTheme="minorHAnsi" w:cstheme="minorHAnsi"/>
          <w:b/>
          <w:bCs/>
        </w:rPr>
      </w:pPr>
      <w:r w:rsidRPr="007F3B38">
        <w:rPr>
          <w:rFonts w:asciiTheme="minorHAnsi" w:hAnsiTheme="minorHAnsi" w:cstheme="minorHAnsi"/>
          <w:b/>
          <w:bCs/>
        </w:rPr>
        <w:t xml:space="preserve">Gateway </w:t>
      </w:r>
      <w:r w:rsidR="00D77122" w:rsidRPr="007F3B38">
        <w:rPr>
          <w:rFonts w:asciiTheme="minorHAnsi" w:hAnsiTheme="minorHAnsi" w:cstheme="minorHAnsi"/>
          <w:b/>
          <w:bCs/>
        </w:rPr>
        <w:t xml:space="preserve">AC Remote </w:t>
      </w:r>
      <w:r w:rsidRPr="007F3B38">
        <w:rPr>
          <w:rFonts w:asciiTheme="minorHAnsi" w:hAnsiTheme="minorHAnsi" w:cstheme="minorHAnsi"/>
          <w:b/>
          <w:bCs/>
        </w:rPr>
        <w:t xml:space="preserve">Configuration </w:t>
      </w:r>
      <w:r w:rsidR="00F90A2F" w:rsidRPr="007F3B38">
        <w:rPr>
          <w:rFonts w:asciiTheme="minorHAnsi" w:hAnsiTheme="minorHAnsi" w:cstheme="minorHAnsi"/>
          <w:b/>
          <w:bCs/>
        </w:rPr>
        <w:t>ACK JSON</w:t>
      </w:r>
      <w:r w:rsidRPr="007F3B38">
        <w:rPr>
          <w:rFonts w:asciiTheme="minorHAnsi" w:hAnsiTheme="minorHAnsi" w:cstheme="minorHAnsi"/>
          <w:b/>
          <w:bCs/>
        </w:rPr>
        <w:t xml:space="preserve"> </w:t>
      </w:r>
      <w:r w:rsidR="00A72070" w:rsidRPr="007F3B38">
        <w:rPr>
          <w:rFonts w:asciiTheme="minorHAnsi" w:hAnsiTheme="minorHAnsi" w:cstheme="minorHAnsi"/>
          <w:b/>
          <w:bCs/>
        </w:rPr>
        <w:t>(Gateway to Cloud):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
        <w:gridCol w:w="1771"/>
        <w:gridCol w:w="282"/>
        <w:gridCol w:w="3978"/>
        <w:gridCol w:w="1559"/>
        <w:gridCol w:w="1803"/>
      </w:tblGrid>
      <w:tr w:rsidR="00C0146D" w:rsidRPr="007F3B38" w14:paraId="0569369F" w14:textId="404B986F" w:rsidTr="003416A2">
        <w:trPr>
          <w:jc w:val="center"/>
        </w:trPr>
        <w:tc>
          <w:tcPr>
            <w:tcW w:w="343" w:type="dxa"/>
          </w:tcPr>
          <w:p w14:paraId="2FBE519A" w14:textId="77777777" w:rsidR="00C0146D" w:rsidRPr="007F3B38" w:rsidRDefault="00C0146D" w:rsidP="0038687A">
            <w:pPr>
              <w:jc w:val="center"/>
              <w:rPr>
                <w:rFonts w:asciiTheme="minorHAnsi" w:hAnsiTheme="minorHAnsi" w:cstheme="minorHAnsi"/>
              </w:rPr>
            </w:pPr>
            <w:r w:rsidRPr="007F3B38">
              <w:rPr>
                <w:rFonts w:asciiTheme="minorHAnsi" w:hAnsiTheme="minorHAnsi" w:cstheme="minorHAnsi"/>
              </w:rPr>
              <w:t>{</w:t>
            </w:r>
          </w:p>
        </w:tc>
        <w:tc>
          <w:tcPr>
            <w:tcW w:w="1771" w:type="dxa"/>
          </w:tcPr>
          <w:p w14:paraId="334D4A4D" w14:textId="77777777" w:rsidR="00C0146D" w:rsidRPr="007F3B38" w:rsidRDefault="00C0146D" w:rsidP="0038687A">
            <w:pPr>
              <w:jc w:val="center"/>
              <w:rPr>
                <w:rFonts w:asciiTheme="minorHAnsi" w:hAnsiTheme="minorHAnsi" w:cstheme="minorHAnsi"/>
              </w:rPr>
            </w:pPr>
          </w:p>
        </w:tc>
        <w:tc>
          <w:tcPr>
            <w:tcW w:w="282" w:type="dxa"/>
          </w:tcPr>
          <w:p w14:paraId="37283F25" w14:textId="77777777" w:rsidR="00C0146D" w:rsidRPr="007F3B38" w:rsidRDefault="00C0146D" w:rsidP="0038687A">
            <w:pPr>
              <w:jc w:val="center"/>
              <w:rPr>
                <w:rFonts w:asciiTheme="minorHAnsi" w:hAnsiTheme="minorHAnsi" w:cstheme="minorHAnsi"/>
              </w:rPr>
            </w:pPr>
          </w:p>
        </w:tc>
        <w:tc>
          <w:tcPr>
            <w:tcW w:w="3978" w:type="dxa"/>
          </w:tcPr>
          <w:p w14:paraId="1E0B39BF" w14:textId="77777777" w:rsidR="00C0146D" w:rsidRPr="007F3B38" w:rsidRDefault="00C0146D" w:rsidP="0038687A">
            <w:pPr>
              <w:jc w:val="center"/>
              <w:rPr>
                <w:rFonts w:asciiTheme="minorHAnsi" w:hAnsiTheme="minorHAnsi" w:cstheme="minorHAnsi"/>
              </w:rPr>
            </w:pPr>
          </w:p>
        </w:tc>
        <w:tc>
          <w:tcPr>
            <w:tcW w:w="1559" w:type="dxa"/>
          </w:tcPr>
          <w:p w14:paraId="2FB31CEB" w14:textId="77777777" w:rsidR="00C0146D" w:rsidRPr="007F3B38" w:rsidRDefault="00C0146D" w:rsidP="0038687A">
            <w:pPr>
              <w:jc w:val="center"/>
              <w:rPr>
                <w:rFonts w:asciiTheme="minorHAnsi" w:hAnsiTheme="minorHAnsi" w:cstheme="minorHAnsi"/>
              </w:rPr>
            </w:pPr>
          </w:p>
        </w:tc>
        <w:tc>
          <w:tcPr>
            <w:tcW w:w="1803" w:type="dxa"/>
          </w:tcPr>
          <w:p w14:paraId="2F23BD88" w14:textId="085652B3" w:rsidR="00C0146D" w:rsidRPr="007F3B38" w:rsidRDefault="005B545C" w:rsidP="0038687A">
            <w:pPr>
              <w:jc w:val="center"/>
              <w:rPr>
                <w:rFonts w:asciiTheme="minorHAnsi" w:hAnsiTheme="minorHAnsi" w:cstheme="minorHAnsi"/>
                <w:b/>
                <w:bCs/>
              </w:rPr>
            </w:pPr>
            <w:r w:rsidRPr="007F3B38">
              <w:rPr>
                <w:rFonts w:asciiTheme="minorHAnsi" w:hAnsiTheme="minorHAnsi" w:cstheme="minorHAnsi"/>
                <w:b/>
                <w:bCs/>
              </w:rPr>
              <w:t>Range</w:t>
            </w:r>
          </w:p>
        </w:tc>
      </w:tr>
      <w:tr w:rsidR="00C0146D" w:rsidRPr="007F3B38" w14:paraId="3AC1EC01" w14:textId="3981B9C4" w:rsidTr="003416A2">
        <w:trPr>
          <w:jc w:val="center"/>
        </w:trPr>
        <w:tc>
          <w:tcPr>
            <w:tcW w:w="343" w:type="dxa"/>
          </w:tcPr>
          <w:p w14:paraId="30611DAC" w14:textId="77777777" w:rsidR="00C0146D" w:rsidRPr="007F3B38" w:rsidRDefault="00C0146D" w:rsidP="0038687A">
            <w:pPr>
              <w:jc w:val="center"/>
              <w:rPr>
                <w:rFonts w:asciiTheme="minorHAnsi" w:hAnsiTheme="minorHAnsi" w:cstheme="minorHAnsi"/>
              </w:rPr>
            </w:pPr>
          </w:p>
        </w:tc>
        <w:tc>
          <w:tcPr>
            <w:tcW w:w="1771" w:type="dxa"/>
          </w:tcPr>
          <w:p w14:paraId="18BC13E6" w14:textId="77777777" w:rsidR="00C0146D" w:rsidRPr="007F3B38" w:rsidRDefault="00C0146D" w:rsidP="0038687A">
            <w:pPr>
              <w:rPr>
                <w:rFonts w:asciiTheme="minorHAnsi" w:hAnsiTheme="minorHAnsi" w:cstheme="minorHAnsi"/>
              </w:rPr>
            </w:pPr>
            <w:r w:rsidRPr="007F3B38">
              <w:rPr>
                <w:rFonts w:asciiTheme="minorHAnsi" w:hAnsiTheme="minorHAnsi" w:cstheme="minorHAnsi"/>
              </w:rPr>
              <w:t>“JsonPacketId”</w:t>
            </w:r>
          </w:p>
        </w:tc>
        <w:tc>
          <w:tcPr>
            <w:tcW w:w="282" w:type="dxa"/>
          </w:tcPr>
          <w:p w14:paraId="02540BD1" w14:textId="77777777" w:rsidR="00C0146D" w:rsidRPr="007F3B38" w:rsidRDefault="00C0146D" w:rsidP="0038687A">
            <w:pPr>
              <w:jc w:val="center"/>
              <w:rPr>
                <w:rFonts w:asciiTheme="minorHAnsi" w:hAnsiTheme="minorHAnsi" w:cstheme="minorHAnsi"/>
              </w:rPr>
            </w:pPr>
            <w:r w:rsidRPr="007F3B38">
              <w:rPr>
                <w:rFonts w:asciiTheme="minorHAnsi" w:hAnsiTheme="minorHAnsi" w:cstheme="minorHAnsi"/>
              </w:rPr>
              <w:t>:</w:t>
            </w:r>
          </w:p>
        </w:tc>
        <w:tc>
          <w:tcPr>
            <w:tcW w:w="3978" w:type="dxa"/>
          </w:tcPr>
          <w:p w14:paraId="6D55F94F" w14:textId="5BBD2C62" w:rsidR="00C0146D" w:rsidRPr="007F3B38" w:rsidRDefault="00C0146D" w:rsidP="0038687A">
            <w:pPr>
              <w:rPr>
                <w:rFonts w:asciiTheme="minorHAnsi" w:hAnsiTheme="minorHAnsi" w:cstheme="minorHAnsi"/>
              </w:rPr>
            </w:pPr>
            <w:r w:rsidRPr="007F3B38">
              <w:rPr>
                <w:rFonts w:asciiTheme="minorHAnsi" w:hAnsiTheme="minorHAnsi" w:cstheme="minorHAnsi"/>
              </w:rPr>
              <w:t>1</w:t>
            </w:r>
          </w:p>
        </w:tc>
        <w:tc>
          <w:tcPr>
            <w:tcW w:w="1559" w:type="dxa"/>
          </w:tcPr>
          <w:p w14:paraId="164A483C" w14:textId="77777777" w:rsidR="00C0146D" w:rsidRPr="007F3B38" w:rsidRDefault="00C0146D" w:rsidP="0038687A">
            <w:pPr>
              <w:pStyle w:val="ListBullet"/>
              <w:rPr>
                <w:rFonts w:asciiTheme="minorHAnsi" w:hAnsiTheme="minorHAnsi" w:cstheme="minorHAnsi"/>
              </w:rPr>
            </w:pPr>
            <w:r w:rsidRPr="007F3B38">
              <w:rPr>
                <w:rFonts w:asciiTheme="minorHAnsi" w:hAnsiTheme="minorHAnsi" w:cstheme="minorHAnsi"/>
              </w:rPr>
              <w:t>// (Number)</w:t>
            </w:r>
          </w:p>
        </w:tc>
        <w:tc>
          <w:tcPr>
            <w:tcW w:w="1803" w:type="dxa"/>
          </w:tcPr>
          <w:p w14:paraId="40C0741D" w14:textId="77777777" w:rsidR="00C0146D" w:rsidRPr="007F3B38" w:rsidRDefault="00C0146D" w:rsidP="0038687A">
            <w:pPr>
              <w:pStyle w:val="ListBullet"/>
              <w:rPr>
                <w:rFonts w:asciiTheme="minorHAnsi" w:hAnsiTheme="minorHAnsi" w:cstheme="minorHAnsi"/>
              </w:rPr>
            </w:pPr>
          </w:p>
        </w:tc>
      </w:tr>
      <w:tr w:rsidR="00695ED7" w:rsidRPr="007F3B38" w14:paraId="03DB14E6" w14:textId="77777777" w:rsidTr="003416A2">
        <w:trPr>
          <w:jc w:val="center"/>
        </w:trPr>
        <w:tc>
          <w:tcPr>
            <w:tcW w:w="343" w:type="dxa"/>
          </w:tcPr>
          <w:p w14:paraId="589207EE" w14:textId="77777777" w:rsidR="00695ED7" w:rsidRPr="007F3B38" w:rsidRDefault="00695ED7" w:rsidP="0038687A">
            <w:pPr>
              <w:jc w:val="center"/>
              <w:rPr>
                <w:rFonts w:asciiTheme="minorHAnsi" w:hAnsiTheme="minorHAnsi" w:cstheme="minorHAnsi"/>
              </w:rPr>
            </w:pPr>
          </w:p>
        </w:tc>
        <w:tc>
          <w:tcPr>
            <w:tcW w:w="1771" w:type="dxa"/>
          </w:tcPr>
          <w:p w14:paraId="75472567" w14:textId="3C867DF4" w:rsidR="00695ED7" w:rsidRPr="007F3B38" w:rsidRDefault="00695ED7" w:rsidP="0038687A">
            <w:pPr>
              <w:rPr>
                <w:rFonts w:asciiTheme="minorHAnsi" w:hAnsiTheme="minorHAnsi" w:cstheme="minorHAnsi"/>
              </w:rPr>
            </w:pPr>
            <w:r w:rsidRPr="007F3B38">
              <w:rPr>
                <w:rFonts w:asciiTheme="minorHAnsi" w:hAnsiTheme="minorHAnsi" w:cstheme="minorHAnsi"/>
              </w:rPr>
              <w:t>“JsonAckName”</w:t>
            </w:r>
          </w:p>
        </w:tc>
        <w:tc>
          <w:tcPr>
            <w:tcW w:w="282" w:type="dxa"/>
          </w:tcPr>
          <w:p w14:paraId="4572C87E" w14:textId="13DA69BD" w:rsidR="00695ED7" w:rsidRPr="007F3B38" w:rsidRDefault="00695ED7" w:rsidP="0038687A">
            <w:pPr>
              <w:jc w:val="center"/>
              <w:rPr>
                <w:rFonts w:asciiTheme="minorHAnsi" w:hAnsiTheme="minorHAnsi" w:cstheme="minorHAnsi"/>
              </w:rPr>
            </w:pPr>
            <w:r w:rsidRPr="007F3B38">
              <w:rPr>
                <w:rFonts w:asciiTheme="minorHAnsi" w:hAnsiTheme="minorHAnsi" w:cstheme="minorHAnsi"/>
              </w:rPr>
              <w:t>:</w:t>
            </w:r>
          </w:p>
        </w:tc>
        <w:tc>
          <w:tcPr>
            <w:tcW w:w="3978" w:type="dxa"/>
          </w:tcPr>
          <w:p w14:paraId="5F826F26" w14:textId="31D99C89" w:rsidR="00695ED7" w:rsidRPr="007F3B38" w:rsidRDefault="00695ED7" w:rsidP="0038687A">
            <w:pPr>
              <w:rPr>
                <w:rFonts w:asciiTheme="minorHAnsi" w:hAnsiTheme="minorHAnsi" w:cstheme="minorHAnsi"/>
              </w:rPr>
            </w:pPr>
            <w:r w:rsidRPr="007F3B38">
              <w:rPr>
                <w:rFonts w:asciiTheme="minorHAnsi" w:hAnsiTheme="minorHAnsi" w:cstheme="minorHAnsi"/>
              </w:rPr>
              <w:t>“</w:t>
            </w:r>
            <w:r w:rsidR="003416A2" w:rsidRPr="007F3B38">
              <w:rPr>
                <w:rFonts w:asciiTheme="minorHAnsi" w:hAnsiTheme="minorHAnsi" w:cstheme="minorHAnsi"/>
              </w:rPr>
              <w:t>Gwy AC Remote Configuration Ack”</w:t>
            </w:r>
          </w:p>
        </w:tc>
        <w:tc>
          <w:tcPr>
            <w:tcW w:w="1559" w:type="dxa"/>
          </w:tcPr>
          <w:p w14:paraId="29EEFBCB" w14:textId="443BCC76" w:rsidR="00695ED7" w:rsidRPr="007F3B38" w:rsidRDefault="003416A2" w:rsidP="0038687A">
            <w:pPr>
              <w:pStyle w:val="ListBullet"/>
              <w:rPr>
                <w:rFonts w:asciiTheme="minorHAnsi" w:hAnsiTheme="minorHAnsi" w:cstheme="minorHAnsi"/>
              </w:rPr>
            </w:pPr>
            <w:r w:rsidRPr="007F3B38">
              <w:rPr>
                <w:rFonts w:asciiTheme="minorHAnsi" w:hAnsiTheme="minorHAnsi" w:cstheme="minorHAnsi"/>
              </w:rPr>
              <w:t>// (String)</w:t>
            </w:r>
          </w:p>
        </w:tc>
        <w:tc>
          <w:tcPr>
            <w:tcW w:w="1803" w:type="dxa"/>
          </w:tcPr>
          <w:p w14:paraId="503E5F4E" w14:textId="77777777" w:rsidR="00695ED7" w:rsidRPr="007F3B38" w:rsidRDefault="00695ED7" w:rsidP="0038687A">
            <w:pPr>
              <w:pStyle w:val="ListBullet"/>
              <w:rPr>
                <w:rFonts w:asciiTheme="minorHAnsi" w:hAnsiTheme="minorHAnsi" w:cstheme="minorHAnsi"/>
              </w:rPr>
            </w:pPr>
          </w:p>
        </w:tc>
      </w:tr>
      <w:tr w:rsidR="00C0146D" w:rsidRPr="007F3B38" w14:paraId="22D7277C" w14:textId="321E5A3E" w:rsidTr="003416A2">
        <w:trPr>
          <w:jc w:val="center"/>
        </w:trPr>
        <w:tc>
          <w:tcPr>
            <w:tcW w:w="343" w:type="dxa"/>
          </w:tcPr>
          <w:p w14:paraId="27A7D118" w14:textId="77777777" w:rsidR="00C0146D" w:rsidRPr="007F3B38" w:rsidRDefault="00C0146D" w:rsidP="0038687A">
            <w:pPr>
              <w:jc w:val="center"/>
              <w:rPr>
                <w:rFonts w:asciiTheme="minorHAnsi" w:hAnsiTheme="minorHAnsi" w:cstheme="minorHAnsi"/>
              </w:rPr>
            </w:pPr>
          </w:p>
        </w:tc>
        <w:tc>
          <w:tcPr>
            <w:tcW w:w="1771" w:type="dxa"/>
          </w:tcPr>
          <w:p w14:paraId="6C0D493A" w14:textId="77777777" w:rsidR="00C0146D" w:rsidRPr="007F3B38" w:rsidRDefault="00C0146D" w:rsidP="0038687A">
            <w:pPr>
              <w:rPr>
                <w:rFonts w:asciiTheme="minorHAnsi" w:hAnsiTheme="minorHAnsi" w:cstheme="minorHAnsi"/>
              </w:rPr>
            </w:pPr>
            <w:r w:rsidRPr="007F3B38">
              <w:rPr>
                <w:rFonts w:asciiTheme="minorHAnsi" w:hAnsiTheme="minorHAnsi" w:cstheme="minorHAnsi"/>
              </w:rPr>
              <w:t>“GwySerNo”</w:t>
            </w:r>
          </w:p>
        </w:tc>
        <w:tc>
          <w:tcPr>
            <w:tcW w:w="282" w:type="dxa"/>
          </w:tcPr>
          <w:p w14:paraId="54BF2929" w14:textId="77777777" w:rsidR="00C0146D" w:rsidRPr="007F3B38" w:rsidRDefault="00C0146D" w:rsidP="0038687A">
            <w:pPr>
              <w:jc w:val="center"/>
              <w:rPr>
                <w:rFonts w:asciiTheme="minorHAnsi" w:hAnsiTheme="minorHAnsi" w:cstheme="minorHAnsi"/>
              </w:rPr>
            </w:pPr>
            <w:r w:rsidRPr="007F3B38">
              <w:rPr>
                <w:rFonts w:asciiTheme="minorHAnsi" w:hAnsiTheme="minorHAnsi" w:cstheme="minorHAnsi"/>
              </w:rPr>
              <w:t>:</w:t>
            </w:r>
          </w:p>
        </w:tc>
        <w:tc>
          <w:tcPr>
            <w:tcW w:w="3978" w:type="dxa"/>
          </w:tcPr>
          <w:p w14:paraId="449AE3BC" w14:textId="77777777" w:rsidR="00C0146D" w:rsidRPr="007F3B38" w:rsidRDefault="00C0146D" w:rsidP="0038687A">
            <w:pPr>
              <w:rPr>
                <w:rFonts w:asciiTheme="minorHAnsi" w:hAnsiTheme="minorHAnsi" w:cstheme="minorHAnsi"/>
              </w:rPr>
            </w:pPr>
            <w:r w:rsidRPr="007F3B38">
              <w:rPr>
                <w:rFonts w:asciiTheme="minorHAnsi" w:hAnsiTheme="minorHAnsi" w:cstheme="minorHAnsi"/>
              </w:rPr>
              <w:t>“GWY00001”</w:t>
            </w:r>
          </w:p>
        </w:tc>
        <w:tc>
          <w:tcPr>
            <w:tcW w:w="1559" w:type="dxa"/>
          </w:tcPr>
          <w:p w14:paraId="051F74F9" w14:textId="77777777" w:rsidR="00C0146D" w:rsidRPr="007F3B38" w:rsidRDefault="00C0146D" w:rsidP="0038687A">
            <w:pPr>
              <w:pStyle w:val="ListBullet"/>
              <w:rPr>
                <w:rFonts w:asciiTheme="minorHAnsi" w:hAnsiTheme="minorHAnsi" w:cstheme="minorHAnsi"/>
              </w:rPr>
            </w:pPr>
            <w:r w:rsidRPr="007F3B38">
              <w:rPr>
                <w:rFonts w:asciiTheme="minorHAnsi" w:hAnsiTheme="minorHAnsi" w:cstheme="minorHAnsi"/>
              </w:rPr>
              <w:t>// (String)</w:t>
            </w:r>
          </w:p>
        </w:tc>
        <w:tc>
          <w:tcPr>
            <w:tcW w:w="1803" w:type="dxa"/>
          </w:tcPr>
          <w:p w14:paraId="5178B7A4" w14:textId="4035B4DF" w:rsidR="00C0146D" w:rsidRPr="007F3B38" w:rsidRDefault="00C0146D" w:rsidP="005B545C">
            <w:pPr>
              <w:pStyle w:val="ListBullet"/>
              <w:jc w:val="center"/>
              <w:rPr>
                <w:rFonts w:asciiTheme="minorHAnsi" w:hAnsiTheme="minorHAnsi" w:cstheme="minorHAnsi"/>
              </w:rPr>
            </w:pPr>
            <w:r w:rsidRPr="007F3B38">
              <w:rPr>
                <w:rFonts w:asciiTheme="minorHAnsi" w:hAnsiTheme="minorHAnsi" w:cstheme="minorHAnsi"/>
              </w:rPr>
              <w:t>[00001 - 99999]</w:t>
            </w:r>
          </w:p>
        </w:tc>
      </w:tr>
      <w:tr w:rsidR="00C0146D" w:rsidRPr="007F3B38" w14:paraId="50AA9DDA" w14:textId="2F658390" w:rsidTr="003416A2">
        <w:trPr>
          <w:jc w:val="center"/>
        </w:trPr>
        <w:tc>
          <w:tcPr>
            <w:tcW w:w="343" w:type="dxa"/>
          </w:tcPr>
          <w:p w14:paraId="170B277A" w14:textId="77777777" w:rsidR="00C0146D" w:rsidRPr="007F3B38" w:rsidRDefault="00C0146D" w:rsidP="0038687A">
            <w:pPr>
              <w:jc w:val="center"/>
              <w:rPr>
                <w:rFonts w:asciiTheme="minorHAnsi" w:hAnsiTheme="minorHAnsi" w:cstheme="minorHAnsi"/>
              </w:rPr>
            </w:pPr>
          </w:p>
        </w:tc>
        <w:tc>
          <w:tcPr>
            <w:tcW w:w="1771" w:type="dxa"/>
          </w:tcPr>
          <w:p w14:paraId="21F626F3" w14:textId="77777777" w:rsidR="00C0146D" w:rsidRPr="007F3B38" w:rsidRDefault="00C0146D" w:rsidP="0038687A">
            <w:pPr>
              <w:rPr>
                <w:rFonts w:asciiTheme="minorHAnsi" w:hAnsiTheme="minorHAnsi" w:cstheme="minorHAnsi"/>
              </w:rPr>
            </w:pPr>
            <w:r w:rsidRPr="007F3B38">
              <w:rPr>
                <w:rFonts w:asciiTheme="minorHAnsi" w:hAnsiTheme="minorHAnsi" w:cstheme="minorHAnsi"/>
              </w:rPr>
              <w:t>“ErrorCode”</w:t>
            </w:r>
          </w:p>
        </w:tc>
        <w:tc>
          <w:tcPr>
            <w:tcW w:w="282" w:type="dxa"/>
          </w:tcPr>
          <w:p w14:paraId="7B40F185" w14:textId="77777777" w:rsidR="00C0146D" w:rsidRPr="007F3B38" w:rsidRDefault="00C0146D" w:rsidP="0038687A">
            <w:pPr>
              <w:jc w:val="center"/>
              <w:rPr>
                <w:rFonts w:asciiTheme="minorHAnsi" w:hAnsiTheme="minorHAnsi" w:cstheme="minorHAnsi"/>
              </w:rPr>
            </w:pPr>
            <w:r w:rsidRPr="007F3B38">
              <w:rPr>
                <w:rFonts w:asciiTheme="minorHAnsi" w:hAnsiTheme="minorHAnsi" w:cstheme="minorHAnsi"/>
              </w:rPr>
              <w:t>:</w:t>
            </w:r>
          </w:p>
        </w:tc>
        <w:tc>
          <w:tcPr>
            <w:tcW w:w="3978" w:type="dxa"/>
          </w:tcPr>
          <w:p w14:paraId="057E72D5" w14:textId="77777777" w:rsidR="00C0146D" w:rsidRPr="007F3B38" w:rsidRDefault="00C0146D" w:rsidP="0038687A">
            <w:pPr>
              <w:rPr>
                <w:rFonts w:asciiTheme="minorHAnsi" w:hAnsiTheme="minorHAnsi" w:cstheme="minorHAnsi"/>
              </w:rPr>
            </w:pPr>
            <w:r w:rsidRPr="007F3B38">
              <w:rPr>
                <w:rFonts w:asciiTheme="minorHAnsi" w:hAnsiTheme="minorHAnsi" w:cstheme="minorHAnsi"/>
              </w:rPr>
              <w:t>0</w:t>
            </w:r>
          </w:p>
        </w:tc>
        <w:tc>
          <w:tcPr>
            <w:tcW w:w="1559" w:type="dxa"/>
          </w:tcPr>
          <w:p w14:paraId="5F07FE10" w14:textId="77777777" w:rsidR="00C0146D" w:rsidRPr="007F3B38" w:rsidRDefault="00C0146D" w:rsidP="0038687A">
            <w:pPr>
              <w:pStyle w:val="ListBullet"/>
              <w:rPr>
                <w:rFonts w:asciiTheme="minorHAnsi" w:hAnsiTheme="minorHAnsi" w:cstheme="minorHAnsi"/>
              </w:rPr>
            </w:pPr>
            <w:r w:rsidRPr="007F3B38">
              <w:rPr>
                <w:rFonts w:asciiTheme="minorHAnsi" w:hAnsiTheme="minorHAnsi" w:cstheme="minorHAnsi"/>
              </w:rPr>
              <w:t>// (Number)</w:t>
            </w:r>
          </w:p>
        </w:tc>
        <w:tc>
          <w:tcPr>
            <w:tcW w:w="1803" w:type="dxa"/>
          </w:tcPr>
          <w:p w14:paraId="647503CD" w14:textId="77777777" w:rsidR="00C0146D" w:rsidRPr="007F3B38" w:rsidRDefault="00C0146D" w:rsidP="0038687A">
            <w:pPr>
              <w:pStyle w:val="ListBullet"/>
              <w:rPr>
                <w:rFonts w:asciiTheme="minorHAnsi" w:hAnsiTheme="minorHAnsi" w:cstheme="minorHAnsi"/>
              </w:rPr>
            </w:pPr>
          </w:p>
        </w:tc>
      </w:tr>
      <w:tr w:rsidR="00C0146D" w:rsidRPr="007F3B38" w14:paraId="68033771" w14:textId="104429CA" w:rsidTr="003416A2">
        <w:trPr>
          <w:jc w:val="center"/>
        </w:trPr>
        <w:tc>
          <w:tcPr>
            <w:tcW w:w="343" w:type="dxa"/>
          </w:tcPr>
          <w:p w14:paraId="3C769F91" w14:textId="77777777" w:rsidR="00C0146D" w:rsidRPr="007F3B38" w:rsidRDefault="00C0146D" w:rsidP="0038687A">
            <w:pPr>
              <w:jc w:val="center"/>
              <w:rPr>
                <w:rFonts w:asciiTheme="minorHAnsi" w:hAnsiTheme="minorHAnsi" w:cstheme="minorHAnsi"/>
              </w:rPr>
            </w:pPr>
            <w:r w:rsidRPr="007F3B38">
              <w:rPr>
                <w:rFonts w:asciiTheme="minorHAnsi" w:hAnsiTheme="minorHAnsi" w:cstheme="minorHAnsi"/>
              </w:rPr>
              <w:t>}</w:t>
            </w:r>
          </w:p>
        </w:tc>
        <w:tc>
          <w:tcPr>
            <w:tcW w:w="1771" w:type="dxa"/>
          </w:tcPr>
          <w:p w14:paraId="2DD462AE" w14:textId="77777777" w:rsidR="00C0146D" w:rsidRPr="007F3B38" w:rsidRDefault="00C0146D" w:rsidP="0038687A">
            <w:pPr>
              <w:rPr>
                <w:rFonts w:asciiTheme="minorHAnsi" w:hAnsiTheme="minorHAnsi" w:cstheme="minorHAnsi"/>
              </w:rPr>
            </w:pPr>
          </w:p>
        </w:tc>
        <w:tc>
          <w:tcPr>
            <w:tcW w:w="282" w:type="dxa"/>
          </w:tcPr>
          <w:p w14:paraId="47DA815B" w14:textId="77777777" w:rsidR="00C0146D" w:rsidRPr="007F3B38" w:rsidRDefault="00C0146D" w:rsidP="0038687A">
            <w:pPr>
              <w:jc w:val="center"/>
              <w:rPr>
                <w:rFonts w:asciiTheme="minorHAnsi" w:hAnsiTheme="minorHAnsi" w:cstheme="minorHAnsi"/>
              </w:rPr>
            </w:pPr>
          </w:p>
        </w:tc>
        <w:tc>
          <w:tcPr>
            <w:tcW w:w="3978" w:type="dxa"/>
          </w:tcPr>
          <w:p w14:paraId="24A1593A" w14:textId="77777777" w:rsidR="00C0146D" w:rsidRPr="007F3B38" w:rsidRDefault="00C0146D" w:rsidP="0038687A">
            <w:pPr>
              <w:rPr>
                <w:rFonts w:asciiTheme="minorHAnsi" w:hAnsiTheme="minorHAnsi" w:cstheme="minorHAnsi"/>
              </w:rPr>
            </w:pPr>
          </w:p>
        </w:tc>
        <w:tc>
          <w:tcPr>
            <w:tcW w:w="1559" w:type="dxa"/>
          </w:tcPr>
          <w:p w14:paraId="5CE8BF64" w14:textId="77777777" w:rsidR="00C0146D" w:rsidRPr="007F3B38" w:rsidRDefault="00C0146D" w:rsidP="0038687A">
            <w:pPr>
              <w:pStyle w:val="ListBullet"/>
              <w:rPr>
                <w:rFonts w:asciiTheme="minorHAnsi" w:hAnsiTheme="minorHAnsi" w:cstheme="minorHAnsi"/>
              </w:rPr>
            </w:pPr>
          </w:p>
        </w:tc>
        <w:tc>
          <w:tcPr>
            <w:tcW w:w="1803" w:type="dxa"/>
          </w:tcPr>
          <w:p w14:paraId="2203EFD8" w14:textId="77777777" w:rsidR="00C0146D" w:rsidRPr="007F3B38" w:rsidRDefault="00C0146D" w:rsidP="0038687A">
            <w:pPr>
              <w:pStyle w:val="ListBullet"/>
              <w:rPr>
                <w:rFonts w:asciiTheme="minorHAnsi" w:hAnsiTheme="minorHAnsi" w:cstheme="minorHAnsi"/>
              </w:rPr>
            </w:pPr>
          </w:p>
        </w:tc>
      </w:tr>
    </w:tbl>
    <w:p w14:paraId="34BAEAF2" w14:textId="77777777" w:rsidR="007D63B5" w:rsidRPr="007F3B38" w:rsidRDefault="007D63B5" w:rsidP="008114D7">
      <w:pPr>
        <w:rPr>
          <w:rFonts w:asciiTheme="minorHAnsi" w:hAnsiTheme="minorHAnsi" w:cstheme="minorHAnsi"/>
          <w:b/>
          <w:bCs/>
        </w:rPr>
      </w:pPr>
    </w:p>
    <w:p w14:paraId="370FBEE3" w14:textId="39255D7D" w:rsidR="00700B7F" w:rsidRPr="007F3B38" w:rsidRDefault="00700B7F" w:rsidP="008114D7">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08F54135" w14:textId="77777777" w:rsidR="00700B7F" w:rsidRPr="007F3B38" w:rsidRDefault="00700B7F" w:rsidP="008114D7">
      <w:pPr>
        <w:rPr>
          <w:rFonts w:asciiTheme="minorHAnsi" w:hAnsiTheme="minorHAnsi" w:cstheme="minorHAnsi"/>
          <w:b/>
          <w:bCs/>
        </w:rPr>
      </w:pPr>
    </w:p>
    <w:p w14:paraId="060BD484" w14:textId="5B684BC1" w:rsidR="008114D7" w:rsidRPr="007F3B38" w:rsidRDefault="007D63B5" w:rsidP="00B260C7">
      <w:pPr>
        <w:rPr>
          <w:rFonts w:asciiTheme="minorHAnsi" w:hAnsiTheme="minorHAnsi" w:cstheme="minorHAnsi"/>
          <w:b/>
          <w:bCs/>
        </w:rPr>
      </w:pPr>
      <w:r w:rsidRPr="007F3B38">
        <w:rPr>
          <w:rFonts w:asciiTheme="minorHAnsi" w:hAnsiTheme="minorHAnsi" w:cstheme="minorHAnsi"/>
          <w:b/>
          <w:bCs/>
        </w:rPr>
        <w:t xml:space="preserve">Process </w:t>
      </w:r>
      <w:r w:rsidR="00AD3FC2" w:rsidRPr="007F3B38">
        <w:rPr>
          <w:rFonts w:asciiTheme="minorHAnsi" w:hAnsiTheme="minorHAnsi" w:cstheme="minorHAnsi"/>
          <w:b/>
          <w:bCs/>
        </w:rPr>
        <w:t>flow:</w:t>
      </w:r>
    </w:p>
    <w:p w14:paraId="65B2D5EC" w14:textId="77777777" w:rsidR="00B260C7" w:rsidRPr="007F3B38" w:rsidRDefault="00B260C7" w:rsidP="00B260C7">
      <w:pPr>
        <w:rPr>
          <w:rFonts w:asciiTheme="minorHAnsi" w:hAnsiTheme="minorHAnsi" w:cstheme="minorHAnsi"/>
          <w:b/>
          <w:bCs/>
        </w:rPr>
      </w:pPr>
    </w:p>
    <w:p w14:paraId="2998A271" w14:textId="186DB1AA" w:rsidR="00E70259" w:rsidRPr="007F3B38" w:rsidRDefault="002D7FD1" w:rsidP="00E70259">
      <w:pPr>
        <w:keepNext/>
        <w:rPr>
          <w:rFonts w:asciiTheme="minorHAnsi" w:hAnsiTheme="minorHAnsi" w:cstheme="minorHAnsi"/>
        </w:rPr>
      </w:pPr>
      <w:r w:rsidRPr="007F3B38">
        <w:rPr>
          <w:rFonts w:asciiTheme="minorHAnsi" w:hAnsiTheme="minorHAnsi" w:cstheme="minorHAnsi"/>
          <w:noProof/>
        </w:rPr>
        <w:drawing>
          <wp:inline distT="0" distB="0" distL="0" distR="0" wp14:anchorId="1A7562A1" wp14:editId="23B9C42E">
            <wp:extent cx="6188710" cy="1936115"/>
            <wp:effectExtent l="0" t="0" r="2540" b="6985"/>
            <wp:docPr id="12552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9021" name=""/>
                    <pic:cNvPicPr/>
                  </pic:nvPicPr>
                  <pic:blipFill>
                    <a:blip r:embed="rId11"/>
                    <a:stretch>
                      <a:fillRect/>
                    </a:stretch>
                  </pic:blipFill>
                  <pic:spPr>
                    <a:xfrm>
                      <a:off x="0" y="0"/>
                      <a:ext cx="6188710" cy="1936115"/>
                    </a:xfrm>
                    <a:prstGeom prst="rect">
                      <a:avLst/>
                    </a:prstGeom>
                  </pic:spPr>
                </pic:pic>
              </a:graphicData>
            </a:graphic>
          </wp:inline>
        </w:drawing>
      </w:r>
    </w:p>
    <w:p w14:paraId="3038BDAF" w14:textId="77777777" w:rsidR="00E70259" w:rsidRPr="007F3B38" w:rsidRDefault="00E70259" w:rsidP="00E70259">
      <w:pPr>
        <w:keepNext/>
        <w:rPr>
          <w:rFonts w:asciiTheme="minorHAnsi" w:hAnsiTheme="minorHAnsi" w:cstheme="minorHAnsi"/>
        </w:rPr>
      </w:pPr>
    </w:p>
    <w:p w14:paraId="6FCB8D73" w14:textId="42CED4FA" w:rsidR="00B260C7" w:rsidRPr="007F3B38" w:rsidRDefault="00E70259" w:rsidP="00E70259">
      <w:pPr>
        <w:pStyle w:val="Caption"/>
        <w:jc w:val="center"/>
        <w:rPr>
          <w:rFonts w:asciiTheme="minorHAnsi" w:hAnsiTheme="minorHAnsi" w:cstheme="minorHAnsi"/>
          <w:b w:val="0"/>
          <w:bCs w:val="0"/>
          <w:sz w:val="24"/>
          <w:szCs w:val="24"/>
        </w:rPr>
      </w:pPr>
      <w:bookmarkStart w:id="215" w:name="_Toc162879043"/>
      <w:bookmarkStart w:id="216" w:name="_Toc163739529"/>
      <w:bookmarkStart w:id="217" w:name="_Toc169603717"/>
      <w:bookmarkStart w:id="218" w:name="_Toc169605265"/>
      <w:bookmarkStart w:id="219" w:name="_Toc169613253"/>
      <w:bookmarkStart w:id="220" w:name="_Toc169800465"/>
      <w:bookmarkStart w:id="221" w:name="_Toc169864244"/>
      <w:bookmarkStart w:id="222" w:name="_Toc169879555"/>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Configuration process flow</w:t>
      </w:r>
      <w:bookmarkEnd w:id="215"/>
      <w:bookmarkEnd w:id="216"/>
      <w:bookmarkEnd w:id="217"/>
      <w:bookmarkEnd w:id="218"/>
      <w:bookmarkEnd w:id="219"/>
      <w:bookmarkEnd w:id="220"/>
      <w:bookmarkEnd w:id="221"/>
      <w:bookmarkEnd w:id="222"/>
    </w:p>
    <w:p w14:paraId="1DC444CC" w14:textId="77777777" w:rsidR="00F27544" w:rsidRPr="007F3B38" w:rsidRDefault="00F27544" w:rsidP="00B260C7">
      <w:pPr>
        <w:rPr>
          <w:rFonts w:asciiTheme="minorHAnsi" w:hAnsiTheme="minorHAnsi" w:cstheme="minorHAnsi"/>
          <w:b/>
          <w:bCs/>
        </w:rPr>
      </w:pPr>
    </w:p>
    <w:p w14:paraId="4FC6414C" w14:textId="77777777" w:rsidR="00F27544" w:rsidRPr="007F3B38" w:rsidRDefault="00F27544" w:rsidP="00B260C7">
      <w:pPr>
        <w:rPr>
          <w:rFonts w:asciiTheme="minorHAnsi" w:hAnsiTheme="minorHAnsi" w:cstheme="minorHAnsi"/>
          <w:b/>
          <w:bCs/>
        </w:rPr>
      </w:pPr>
    </w:p>
    <w:p w14:paraId="300823ED" w14:textId="77777777" w:rsidR="00F27544" w:rsidRPr="007F3B38" w:rsidRDefault="00F27544" w:rsidP="00B260C7">
      <w:pPr>
        <w:rPr>
          <w:rFonts w:asciiTheme="minorHAnsi" w:hAnsiTheme="minorHAnsi" w:cstheme="minorHAnsi"/>
          <w:b/>
          <w:bCs/>
        </w:rPr>
      </w:pPr>
    </w:p>
    <w:p w14:paraId="06717446" w14:textId="77777777" w:rsidR="00F27544" w:rsidRPr="007F3B38" w:rsidRDefault="00F27544" w:rsidP="00B260C7">
      <w:pPr>
        <w:rPr>
          <w:rFonts w:asciiTheme="minorHAnsi" w:hAnsiTheme="minorHAnsi" w:cstheme="minorHAnsi"/>
          <w:b/>
          <w:bCs/>
        </w:rPr>
      </w:pPr>
    </w:p>
    <w:p w14:paraId="66672974" w14:textId="77777777" w:rsidR="00F27544" w:rsidRPr="007F3B38" w:rsidRDefault="00F27544" w:rsidP="00B260C7">
      <w:pPr>
        <w:rPr>
          <w:rFonts w:asciiTheme="minorHAnsi" w:hAnsiTheme="minorHAnsi" w:cstheme="minorHAnsi"/>
          <w:b/>
          <w:bCs/>
        </w:rPr>
      </w:pPr>
    </w:p>
    <w:p w14:paraId="4A658785" w14:textId="77777777" w:rsidR="00F27544" w:rsidRPr="007F3B38" w:rsidRDefault="00F27544" w:rsidP="00B260C7">
      <w:pPr>
        <w:rPr>
          <w:rFonts w:asciiTheme="minorHAnsi" w:hAnsiTheme="minorHAnsi" w:cstheme="minorHAnsi"/>
          <w:b/>
          <w:bCs/>
        </w:rPr>
      </w:pPr>
    </w:p>
    <w:p w14:paraId="7CEE98C1" w14:textId="77777777" w:rsidR="00F27544" w:rsidRPr="007F3B38" w:rsidRDefault="00F27544" w:rsidP="00B260C7">
      <w:pPr>
        <w:rPr>
          <w:rFonts w:asciiTheme="minorHAnsi" w:hAnsiTheme="minorHAnsi" w:cstheme="minorHAnsi"/>
          <w:b/>
          <w:bCs/>
        </w:rPr>
      </w:pPr>
    </w:p>
    <w:p w14:paraId="1400537A" w14:textId="77777777" w:rsidR="00F27544" w:rsidRPr="007F3B38" w:rsidRDefault="00F27544" w:rsidP="00B260C7">
      <w:pPr>
        <w:rPr>
          <w:rFonts w:asciiTheme="minorHAnsi" w:hAnsiTheme="minorHAnsi" w:cstheme="minorHAnsi"/>
          <w:b/>
          <w:bCs/>
        </w:rPr>
      </w:pPr>
    </w:p>
    <w:p w14:paraId="5F194CDE" w14:textId="180EACE7" w:rsidR="00D63692" w:rsidRPr="007F3B38" w:rsidRDefault="00D63692" w:rsidP="00270920">
      <w:pPr>
        <w:pStyle w:val="Heading2"/>
        <w:rPr>
          <w:rFonts w:asciiTheme="minorHAnsi" w:hAnsiTheme="minorHAnsi" w:cstheme="minorHAnsi"/>
        </w:rPr>
      </w:pPr>
      <w:bookmarkStart w:id="223" w:name="_Gateway_Unregistration_Packet"/>
      <w:bookmarkStart w:id="224" w:name="_Toc162878799"/>
      <w:bookmarkStart w:id="225" w:name="_Toc172537447"/>
      <w:bookmarkEnd w:id="223"/>
      <w:r w:rsidRPr="007F3B38">
        <w:rPr>
          <w:rFonts w:asciiTheme="minorHAnsi" w:hAnsiTheme="minorHAnsi" w:cstheme="minorHAnsi"/>
        </w:rPr>
        <w:lastRenderedPageBreak/>
        <w:t>Gateway Unregistration Packet</w:t>
      </w:r>
      <w:bookmarkEnd w:id="224"/>
      <w:bookmarkEnd w:id="225"/>
    </w:p>
    <w:p w14:paraId="437EC9D7" w14:textId="568D574E" w:rsidR="005B37AA" w:rsidRPr="007F3B38" w:rsidRDefault="00AD3FC2" w:rsidP="00D63692">
      <w:pPr>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w:t>
      </w:r>
      <w:r w:rsidR="00D63692" w:rsidRPr="007F3B38">
        <w:rPr>
          <w:rFonts w:asciiTheme="minorHAnsi" w:hAnsiTheme="minorHAnsi" w:cstheme="minorHAnsi"/>
        </w:rPr>
        <w:t xml:space="preserve"> This packet is used to </w:t>
      </w:r>
      <w:r w:rsidR="0074601B" w:rsidRPr="007F3B38">
        <w:rPr>
          <w:rFonts w:asciiTheme="minorHAnsi" w:hAnsiTheme="minorHAnsi" w:cstheme="minorHAnsi"/>
        </w:rPr>
        <w:t>remove</w:t>
      </w:r>
      <w:r w:rsidR="00D63692" w:rsidRPr="007F3B38">
        <w:rPr>
          <w:rFonts w:asciiTheme="minorHAnsi" w:hAnsiTheme="minorHAnsi" w:cstheme="minorHAnsi"/>
        </w:rPr>
        <w:t xml:space="preserve"> a Gwy device </w:t>
      </w:r>
      <w:r w:rsidR="0074601B" w:rsidRPr="007F3B38">
        <w:rPr>
          <w:rFonts w:asciiTheme="minorHAnsi" w:hAnsiTheme="minorHAnsi" w:cstheme="minorHAnsi"/>
        </w:rPr>
        <w:t>from</w:t>
      </w:r>
      <w:r w:rsidR="00D63692" w:rsidRPr="007F3B38">
        <w:rPr>
          <w:rFonts w:asciiTheme="minorHAnsi" w:hAnsiTheme="minorHAnsi" w:cstheme="minorHAnsi"/>
        </w:rPr>
        <w:t xml:space="preserve"> the BLE Mesh network.</w:t>
      </w:r>
      <w:r w:rsidR="00D66D90" w:rsidRPr="007F3B38">
        <w:rPr>
          <w:rFonts w:asciiTheme="minorHAnsi" w:hAnsiTheme="minorHAnsi" w:cstheme="minorHAnsi"/>
        </w:rPr>
        <w:br/>
      </w:r>
      <w:r w:rsidR="00D66D90" w:rsidRPr="007F3B38">
        <w:rPr>
          <w:rFonts w:asciiTheme="minorHAnsi" w:hAnsiTheme="minorHAnsi" w:cstheme="minorHAnsi"/>
        </w:rPr>
        <w:br/>
      </w:r>
      <w:r w:rsidR="00D66D90" w:rsidRPr="007F3B38">
        <w:rPr>
          <w:rFonts w:asciiTheme="minorHAnsi" w:hAnsiTheme="minorHAnsi" w:cstheme="minorHAnsi"/>
          <w:b/>
          <w:bCs/>
        </w:rPr>
        <w:t xml:space="preserve">Note: </w:t>
      </w:r>
      <w:r w:rsidR="00D66D90" w:rsidRPr="007F3B38">
        <w:rPr>
          <w:rFonts w:asciiTheme="minorHAnsi" w:hAnsiTheme="minorHAnsi" w:cstheme="minorHAnsi"/>
        </w:rPr>
        <w:t xml:space="preserve">When a Gateway is </w:t>
      </w:r>
      <w:hyperlink w:anchor="_Unregistration" w:history="1">
        <w:r w:rsidR="005B37AA" w:rsidRPr="007F3B38">
          <w:rPr>
            <w:rStyle w:val="Hyperlink"/>
            <w:rFonts w:asciiTheme="minorHAnsi" w:hAnsiTheme="minorHAnsi" w:cstheme="minorHAnsi"/>
          </w:rPr>
          <w:t>U</w:t>
        </w:r>
        <w:r w:rsidR="00D66D90" w:rsidRPr="007F3B38">
          <w:rPr>
            <w:rStyle w:val="Hyperlink"/>
            <w:rFonts w:asciiTheme="minorHAnsi" w:hAnsiTheme="minorHAnsi" w:cstheme="minorHAnsi"/>
          </w:rPr>
          <w:t>nregistered</w:t>
        </w:r>
      </w:hyperlink>
      <w:r w:rsidR="00D66D90" w:rsidRPr="007F3B38">
        <w:rPr>
          <w:rFonts w:asciiTheme="minorHAnsi" w:hAnsiTheme="minorHAnsi" w:cstheme="minorHAnsi"/>
        </w:rPr>
        <w:t xml:space="preserve">, it </w:t>
      </w:r>
      <w:r w:rsidR="005B37AA" w:rsidRPr="007F3B38">
        <w:rPr>
          <w:rFonts w:asciiTheme="minorHAnsi" w:hAnsiTheme="minorHAnsi" w:cstheme="minorHAnsi"/>
        </w:rPr>
        <w:t xml:space="preserve">will reset itself to factory settings. </w:t>
      </w:r>
      <w:r w:rsidR="00455E08">
        <w:rPr>
          <w:rFonts w:asciiTheme="minorHAnsi" w:hAnsiTheme="minorHAnsi" w:cstheme="minorHAnsi"/>
        </w:rPr>
        <w:t xml:space="preserve">But it will still retain </w:t>
      </w:r>
      <w:r w:rsidR="009B75C2">
        <w:rPr>
          <w:rFonts w:asciiTheme="minorHAnsi" w:hAnsiTheme="minorHAnsi" w:cstheme="minorHAnsi"/>
        </w:rPr>
        <w:t>its</w:t>
      </w:r>
      <w:r w:rsidR="00455E08">
        <w:rPr>
          <w:rFonts w:asciiTheme="minorHAnsi" w:hAnsiTheme="minorHAnsi" w:cstheme="minorHAnsi"/>
        </w:rPr>
        <w:t xml:space="preserve"> current mesh network information.</w:t>
      </w:r>
    </w:p>
    <w:p w14:paraId="70384460" w14:textId="77777777" w:rsidR="006423D8" w:rsidRPr="007F3B38" w:rsidRDefault="006423D8" w:rsidP="00D63692">
      <w:pPr>
        <w:rPr>
          <w:rFonts w:asciiTheme="minorHAnsi" w:hAnsiTheme="minorHAnsi" w:cstheme="minorHAnsi"/>
        </w:rPr>
      </w:pPr>
    </w:p>
    <w:p w14:paraId="640D0860" w14:textId="68E45D81" w:rsidR="00D63692" w:rsidRPr="007F3B38" w:rsidRDefault="006423D8" w:rsidP="00D63692">
      <w:pPr>
        <w:rPr>
          <w:rFonts w:asciiTheme="minorHAnsi" w:hAnsiTheme="minorHAnsi" w:cstheme="minorHAnsi"/>
        </w:rPr>
      </w:pPr>
      <w:r w:rsidRPr="007F3B38">
        <w:rPr>
          <w:rFonts w:asciiTheme="minorHAnsi" w:hAnsiTheme="minorHAnsi" w:cstheme="minorHAnsi"/>
          <w:b/>
          <w:bCs/>
        </w:rPr>
        <w:t xml:space="preserve">Gateway Unregistration </w:t>
      </w:r>
      <w:r w:rsidR="00D63692" w:rsidRPr="007F3B38">
        <w:rPr>
          <w:rFonts w:asciiTheme="minorHAnsi" w:hAnsiTheme="minorHAnsi" w:cstheme="minorHAnsi"/>
          <w:b/>
          <w:bCs/>
        </w:rPr>
        <w:t>JSON (Cloud to Gateway)</w:t>
      </w:r>
      <w:r w:rsidR="00D63692" w:rsidRPr="007F3B38">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D63692" w:rsidRPr="007F3B38" w14:paraId="26343985" w14:textId="77777777" w:rsidTr="00C6045D">
        <w:trPr>
          <w:jc w:val="center"/>
        </w:trPr>
        <w:tc>
          <w:tcPr>
            <w:tcW w:w="345" w:type="dxa"/>
          </w:tcPr>
          <w:p w14:paraId="630739C4" w14:textId="77777777" w:rsidR="00D63692" w:rsidRPr="007F3B38" w:rsidRDefault="00D63692" w:rsidP="0038687A">
            <w:pPr>
              <w:jc w:val="center"/>
              <w:rPr>
                <w:rFonts w:asciiTheme="minorHAnsi" w:hAnsiTheme="minorHAnsi" w:cstheme="minorHAnsi"/>
              </w:rPr>
            </w:pPr>
            <w:r w:rsidRPr="007F3B38">
              <w:rPr>
                <w:rFonts w:asciiTheme="minorHAnsi" w:hAnsiTheme="minorHAnsi" w:cstheme="minorHAnsi"/>
              </w:rPr>
              <w:t>{</w:t>
            </w:r>
          </w:p>
        </w:tc>
        <w:tc>
          <w:tcPr>
            <w:tcW w:w="1699" w:type="dxa"/>
          </w:tcPr>
          <w:p w14:paraId="27400DD0" w14:textId="77777777" w:rsidR="00D63692" w:rsidRPr="007F3B38" w:rsidRDefault="00D63692" w:rsidP="0038687A">
            <w:pPr>
              <w:jc w:val="center"/>
              <w:rPr>
                <w:rFonts w:asciiTheme="minorHAnsi" w:hAnsiTheme="minorHAnsi" w:cstheme="minorHAnsi"/>
              </w:rPr>
            </w:pPr>
          </w:p>
        </w:tc>
        <w:tc>
          <w:tcPr>
            <w:tcW w:w="282" w:type="dxa"/>
          </w:tcPr>
          <w:p w14:paraId="5F5EB6D5" w14:textId="77777777" w:rsidR="00D63692" w:rsidRPr="007F3B38" w:rsidRDefault="00D63692" w:rsidP="0038687A">
            <w:pPr>
              <w:jc w:val="center"/>
              <w:rPr>
                <w:rFonts w:asciiTheme="minorHAnsi" w:hAnsiTheme="minorHAnsi" w:cstheme="minorHAnsi"/>
              </w:rPr>
            </w:pPr>
          </w:p>
        </w:tc>
        <w:tc>
          <w:tcPr>
            <w:tcW w:w="1901" w:type="dxa"/>
          </w:tcPr>
          <w:p w14:paraId="4F98F427" w14:textId="77777777" w:rsidR="00D63692" w:rsidRPr="007F3B38" w:rsidRDefault="00D63692" w:rsidP="0038687A">
            <w:pPr>
              <w:jc w:val="center"/>
              <w:rPr>
                <w:rFonts w:asciiTheme="minorHAnsi" w:hAnsiTheme="minorHAnsi" w:cstheme="minorHAnsi"/>
              </w:rPr>
            </w:pPr>
          </w:p>
        </w:tc>
        <w:tc>
          <w:tcPr>
            <w:tcW w:w="2967" w:type="dxa"/>
          </w:tcPr>
          <w:p w14:paraId="39DB4FCA" w14:textId="77777777" w:rsidR="00D63692" w:rsidRPr="007F3B38" w:rsidRDefault="00D63692" w:rsidP="0038687A">
            <w:pPr>
              <w:jc w:val="center"/>
              <w:rPr>
                <w:rFonts w:asciiTheme="minorHAnsi" w:hAnsiTheme="minorHAnsi" w:cstheme="minorHAnsi"/>
              </w:rPr>
            </w:pPr>
          </w:p>
        </w:tc>
        <w:tc>
          <w:tcPr>
            <w:tcW w:w="2542" w:type="dxa"/>
          </w:tcPr>
          <w:p w14:paraId="2D90C722" w14:textId="77777777" w:rsidR="00D63692" w:rsidRPr="007F3B38" w:rsidRDefault="00D63692" w:rsidP="0038687A">
            <w:pPr>
              <w:jc w:val="center"/>
              <w:rPr>
                <w:rFonts w:asciiTheme="minorHAnsi" w:hAnsiTheme="minorHAnsi" w:cstheme="minorHAnsi"/>
                <w:b/>
                <w:bCs/>
              </w:rPr>
            </w:pPr>
            <w:r w:rsidRPr="007F3B38">
              <w:rPr>
                <w:rFonts w:asciiTheme="minorHAnsi" w:hAnsiTheme="minorHAnsi" w:cstheme="minorHAnsi"/>
                <w:b/>
                <w:bCs/>
              </w:rPr>
              <w:t>Range</w:t>
            </w:r>
          </w:p>
        </w:tc>
      </w:tr>
      <w:tr w:rsidR="00D63692" w:rsidRPr="007F3B38" w14:paraId="0B280BFA" w14:textId="77777777" w:rsidTr="00C6045D">
        <w:trPr>
          <w:jc w:val="center"/>
        </w:trPr>
        <w:tc>
          <w:tcPr>
            <w:tcW w:w="345" w:type="dxa"/>
          </w:tcPr>
          <w:p w14:paraId="3C8F78CF" w14:textId="77777777" w:rsidR="00D63692" w:rsidRPr="007F3B38" w:rsidRDefault="00D63692" w:rsidP="0038687A">
            <w:pPr>
              <w:jc w:val="center"/>
              <w:rPr>
                <w:rFonts w:asciiTheme="minorHAnsi" w:hAnsiTheme="minorHAnsi" w:cstheme="minorHAnsi"/>
              </w:rPr>
            </w:pPr>
          </w:p>
        </w:tc>
        <w:tc>
          <w:tcPr>
            <w:tcW w:w="1699" w:type="dxa"/>
          </w:tcPr>
          <w:p w14:paraId="671A80B4" w14:textId="77777777" w:rsidR="00D63692" w:rsidRPr="007F3B38" w:rsidRDefault="00D63692" w:rsidP="0038687A">
            <w:pPr>
              <w:rPr>
                <w:rFonts w:asciiTheme="minorHAnsi" w:hAnsiTheme="minorHAnsi" w:cstheme="minorHAnsi"/>
              </w:rPr>
            </w:pPr>
            <w:r w:rsidRPr="007F3B38">
              <w:rPr>
                <w:rFonts w:asciiTheme="minorHAnsi" w:hAnsiTheme="minorHAnsi" w:cstheme="minorHAnsi"/>
              </w:rPr>
              <w:t>“JsonPacketId”</w:t>
            </w:r>
          </w:p>
        </w:tc>
        <w:tc>
          <w:tcPr>
            <w:tcW w:w="282" w:type="dxa"/>
          </w:tcPr>
          <w:p w14:paraId="7EC85B9E" w14:textId="77777777" w:rsidR="00D63692" w:rsidRPr="007F3B38" w:rsidRDefault="00D63692" w:rsidP="0038687A">
            <w:pPr>
              <w:jc w:val="center"/>
              <w:rPr>
                <w:rFonts w:asciiTheme="minorHAnsi" w:hAnsiTheme="minorHAnsi" w:cstheme="minorHAnsi"/>
              </w:rPr>
            </w:pPr>
            <w:r w:rsidRPr="007F3B38">
              <w:rPr>
                <w:rFonts w:asciiTheme="minorHAnsi" w:hAnsiTheme="minorHAnsi" w:cstheme="minorHAnsi"/>
              </w:rPr>
              <w:t>:</w:t>
            </w:r>
          </w:p>
        </w:tc>
        <w:tc>
          <w:tcPr>
            <w:tcW w:w="1901" w:type="dxa"/>
          </w:tcPr>
          <w:p w14:paraId="676FC19E" w14:textId="6E399CBA" w:rsidR="00D63692" w:rsidRPr="007F3B38" w:rsidRDefault="00D63692" w:rsidP="0038687A">
            <w:pPr>
              <w:rPr>
                <w:rFonts w:asciiTheme="minorHAnsi" w:hAnsiTheme="minorHAnsi" w:cstheme="minorHAnsi"/>
              </w:rPr>
            </w:pPr>
            <w:r w:rsidRPr="007F3B38">
              <w:rPr>
                <w:rFonts w:asciiTheme="minorHAnsi" w:hAnsiTheme="minorHAnsi" w:cstheme="minorHAnsi"/>
              </w:rPr>
              <w:t>2</w:t>
            </w:r>
          </w:p>
        </w:tc>
        <w:tc>
          <w:tcPr>
            <w:tcW w:w="2967" w:type="dxa"/>
          </w:tcPr>
          <w:p w14:paraId="4563C91A" w14:textId="77777777" w:rsidR="00D63692" w:rsidRPr="007F3B38" w:rsidRDefault="00D63692" w:rsidP="0038687A">
            <w:pPr>
              <w:pStyle w:val="ListBullet"/>
              <w:rPr>
                <w:rFonts w:asciiTheme="minorHAnsi" w:hAnsiTheme="minorHAnsi" w:cstheme="minorHAnsi"/>
              </w:rPr>
            </w:pPr>
            <w:r w:rsidRPr="007F3B38">
              <w:rPr>
                <w:rFonts w:asciiTheme="minorHAnsi" w:hAnsiTheme="minorHAnsi" w:cstheme="minorHAnsi"/>
              </w:rPr>
              <w:t>// (Number)</w:t>
            </w:r>
          </w:p>
        </w:tc>
        <w:tc>
          <w:tcPr>
            <w:tcW w:w="2542" w:type="dxa"/>
          </w:tcPr>
          <w:p w14:paraId="2026CA35" w14:textId="77777777" w:rsidR="00D63692" w:rsidRPr="007F3B38" w:rsidRDefault="00D63692" w:rsidP="0038687A">
            <w:pPr>
              <w:pStyle w:val="ListBullet"/>
              <w:rPr>
                <w:rFonts w:asciiTheme="minorHAnsi" w:hAnsiTheme="minorHAnsi" w:cstheme="minorHAnsi"/>
              </w:rPr>
            </w:pPr>
          </w:p>
        </w:tc>
      </w:tr>
      <w:tr w:rsidR="00D63692" w:rsidRPr="007F3B38" w14:paraId="7BAE58D7" w14:textId="77777777" w:rsidTr="00C6045D">
        <w:trPr>
          <w:jc w:val="center"/>
        </w:trPr>
        <w:tc>
          <w:tcPr>
            <w:tcW w:w="345" w:type="dxa"/>
          </w:tcPr>
          <w:p w14:paraId="1A603C8E" w14:textId="77777777" w:rsidR="00D63692" w:rsidRPr="007F3B38" w:rsidRDefault="00D63692" w:rsidP="0038687A">
            <w:pPr>
              <w:jc w:val="center"/>
              <w:rPr>
                <w:rFonts w:asciiTheme="minorHAnsi" w:hAnsiTheme="minorHAnsi" w:cstheme="minorHAnsi"/>
              </w:rPr>
            </w:pPr>
          </w:p>
        </w:tc>
        <w:tc>
          <w:tcPr>
            <w:tcW w:w="1699" w:type="dxa"/>
          </w:tcPr>
          <w:p w14:paraId="78FFD90B" w14:textId="77777777" w:rsidR="00D63692" w:rsidRPr="007F3B38" w:rsidRDefault="00D63692" w:rsidP="0038687A">
            <w:pPr>
              <w:rPr>
                <w:rFonts w:asciiTheme="minorHAnsi" w:hAnsiTheme="minorHAnsi" w:cstheme="minorHAnsi"/>
              </w:rPr>
            </w:pPr>
            <w:r w:rsidRPr="007F3B38">
              <w:rPr>
                <w:rFonts w:asciiTheme="minorHAnsi" w:hAnsiTheme="minorHAnsi" w:cstheme="minorHAnsi"/>
              </w:rPr>
              <w:t>“MsgSeqNo”</w:t>
            </w:r>
          </w:p>
        </w:tc>
        <w:tc>
          <w:tcPr>
            <w:tcW w:w="282" w:type="dxa"/>
          </w:tcPr>
          <w:p w14:paraId="0A366373" w14:textId="77777777" w:rsidR="00D63692" w:rsidRPr="007F3B38" w:rsidRDefault="00D63692" w:rsidP="0038687A">
            <w:pPr>
              <w:jc w:val="center"/>
              <w:rPr>
                <w:rFonts w:asciiTheme="minorHAnsi" w:hAnsiTheme="minorHAnsi" w:cstheme="minorHAnsi"/>
              </w:rPr>
            </w:pPr>
            <w:r w:rsidRPr="007F3B38">
              <w:rPr>
                <w:rFonts w:asciiTheme="minorHAnsi" w:hAnsiTheme="minorHAnsi" w:cstheme="minorHAnsi"/>
              </w:rPr>
              <w:t>:</w:t>
            </w:r>
          </w:p>
        </w:tc>
        <w:tc>
          <w:tcPr>
            <w:tcW w:w="1901" w:type="dxa"/>
          </w:tcPr>
          <w:p w14:paraId="6391EE58" w14:textId="77777777" w:rsidR="00D63692" w:rsidRPr="007F3B38" w:rsidRDefault="00D63692" w:rsidP="0038687A">
            <w:pPr>
              <w:rPr>
                <w:rFonts w:asciiTheme="minorHAnsi" w:hAnsiTheme="minorHAnsi" w:cstheme="minorHAnsi"/>
              </w:rPr>
            </w:pPr>
            <w:r w:rsidRPr="007F3B38">
              <w:rPr>
                <w:rFonts w:asciiTheme="minorHAnsi" w:hAnsiTheme="minorHAnsi" w:cstheme="minorHAnsi"/>
              </w:rPr>
              <w:t>12</w:t>
            </w:r>
          </w:p>
        </w:tc>
        <w:tc>
          <w:tcPr>
            <w:tcW w:w="2967" w:type="dxa"/>
          </w:tcPr>
          <w:p w14:paraId="70718F51" w14:textId="77777777" w:rsidR="00D63692" w:rsidRPr="007F3B38" w:rsidRDefault="00D63692" w:rsidP="0038687A">
            <w:pPr>
              <w:pStyle w:val="ListBullet"/>
              <w:rPr>
                <w:rFonts w:asciiTheme="minorHAnsi" w:hAnsiTheme="minorHAnsi" w:cstheme="minorHAnsi"/>
              </w:rPr>
            </w:pPr>
            <w:r w:rsidRPr="007F3B38">
              <w:rPr>
                <w:rFonts w:asciiTheme="minorHAnsi" w:hAnsiTheme="minorHAnsi" w:cstheme="minorHAnsi"/>
              </w:rPr>
              <w:t>// (Number)</w:t>
            </w:r>
          </w:p>
        </w:tc>
        <w:tc>
          <w:tcPr>
            <w:tcW w:w="2542" w:type="dxa"/>
          </w:tcPr>
          <w:p w14:paraId="4F93FF1A" w14:textId="77777777" w:rsidR="00D63692" w:rsidRPr="007F3B38" w:rsidRDefault="00D63692" w:rsidP="0038687A">
            <w:pPr>
              <w:pStyle w:val="ListBullet"/>
              <w:jc w:val="center"/>
              <w:rPr>
                <w:rFonts w:asciiTheme="minorHAnsi" w:hAnsiTheme="minorHAnsi" w:cstheme="minorHAnsi"/>
              </w:rPr>
            </w:pPr>
            <w:r w:rsidRPr="007F3B38">
              <w:rPr>
                <w:rFonts w:asciiTheme="minorHAnsi" w:hAnsiTheme="minorHAnsi" w:cstheme="minorHAnsi"/>
              </w:rPr>
              <w:t>[0 - 65535]</w:t>
            </w:r>
          </w:p>
        </w:tc>
      </w:tr>
      <w:tr w:rsidR="00D63692" w:rsidRPr="007F3B38" w14:paraId="335BA816" w14:textId="77777777" w:rsidTr="00C6045D">
        <w:trPr>
          <w:jc w:val="center"/>
        </w:trPr>
        <w:tc>
          <w:tcPr>
            <w:tcW w:w="345" w:type="dxa"/>
          </w:tcPr>
          <w:p w14:paraId="6A932C7C" w14:textId="77777777" w:rsidR="00D63692" w:rsidRPr="007F3B38" w:rsidRDefault="00D63692" w:rsidP="0038687A">
            <w:pPr>
              <w:jc w:val="center"/>
              <w:rPr>
                <w:rFonts w:asciiTheme="minorHAnsi" w:hAnsiTheme="minorHAnsi" w:cstheme="minorHAnsi"/>
              </w:rPr>
            </w:pPr>
          </w:p>
        </w:tc>
        <w:tc>
          <w:tcPr>
            <w:tcW w:w="1699" w:type="dxa"/>
          </w:tcPr>
          <w:p w14:paraId="2B1E7EF8" w14:textId="77777777" w:rsidR="00D63692" w:rsidRPr="007F3B38" w:rsidRDefault="00D63692" w:rsidP="0038687A">
            <w:pPr>
              <w:rPr>
                <w:rFonts w:asciiTheme="minorHAnsi" w:hAnsiTheme="minorHAnsi" w:cstheme="minorHAnsi"/>
              </w:rPr>
            </w:pPr>
            <w:r w:rsidRPr="007F3B38">
              <w:rPr>
                <w:rFonts w:asciiTheme="minorHAnsi" w:hAnsiTheme="minorHAnsi" w:cstheme="minorHAnsi"/>
              </w:rPr>
              <w:t>“GwySerNo”</w:t>
            </w:r>
          </w:p>
        </w:tc>
        <w:tc>
          <w:tcPr>
            <w:tcW w:w="282" w:type="dxa"/>
          </w:tcPr>
          <w:p w14:paraId="4BF9B57A" w14:textId="77777777" w:rsidR="00D63692" w:rsidRPr="007F3B38" w:rsidRDefault="00D63692" w:rsidP="0038687A">
            <w:pPr>
              <w:jc w:val="center"/>
              <w:rPr>
                <w:rFonts w:asciiTheme="minorHAnsi" w:hAnsiTheme="minorHAnsi" w:cstheme="minorHAnsi"/>
              </w:rPr>
            </w:pPr>
            <w:r w:rsidRPr="007F3B38">
              <w:rPr>
                <w:rFonts w:asciiTheme="minorHAnsi" w:hAnsiTheme="minorHAnsi" w:cstheme="minorHAnsi"/>
              </w:rPr>
              <w:t>:</w:t>
            </w:r>
          </w:p>
        </w:tc>
        <w:tc>
          <w:tcPr>
            <w:tcW w:w="1901" w:type="dxa"/>
          </w:tcPr>
          <w:p w14:paraId="45B3EACD" w14:textId="77777777" w:rsidR="00D63692" w:rsidRPr="007F3B38" w:rsidRDefault="00D63692" w:rsidP="0038687A">
            <w:pPr>
              <w:rPr>
                <w:rFonts w:asciiTheme="minorHAnsi" w:hAnsiTheme="minorHAnsi" w:cstheme="minorHAnsi"/>
              </w:rPr>
            </w:pPr>
            <w:r w:rsidRPr="007F3B38">
              <w:rPr>
                <w:rFonts w:asciiTheme="minorHAnsi" w:hAnsiTheme="minorHAnsi" w:cstheme="minorHAnsi"/>
              </w:rPr>
              <w:t>“GWY00001”</w:t>
            </w:r>
          </w:p>
        </w:tc>
        <w:tc>
          <w:tcPr>
            <w:tcW w:w="2967" w:type="dxa"/>
          </w:tcPr>
          <w:p w14:paraId="2243A061" w14:textId="77777777" w:rsidR="00D63692" w:rsidRPr="007F3B38" w:rsidRDefault="00D63692" w:rsidP="0038687A">
            <w:pPr>
              <w:pStyle w:val="ListBullet"/>
              <w:rPr>
                <w:rFonts w:asciiTheme="minorHAnsi" w:hAnsiTheme="minorHAnsi" w:cstheme="minorHAnsi"/>
              </w:rPr>
            </w:pPr>
            <w:r w:rsidRPr="007F3B38">
              <w:rPr>
                <w:rFonts w:asciiTheme="minorHAnsi" w:hAnsiTheme="minorHAnsi" w:cstheme="minorHAnsi"/>
              </w:rPr>
              <w:t>// (String)</w:t>
            </w:r>
          </w:p>
        </w:tc>
        <w:tc>
          <w:tcPr>
            <w:tcW w:w="2542" w:type="dxa"/>
          </w:tcPr>
          <w:p w14:paraId="176C5DEA" w14:textId="77777777" w:rsidR="00D63692" w:rsidRPr="007F3B38" w:rsidRDefault="00D63692" w:rsidP="0038687A">
            <w:pPr>
              <w:pStyle w:val="ListBullet"/>
              <w:jc w:val="center"/>
              <w:rPr>
                <w:rFonts w:asciiTheme="minorHAnsi" w:hAnsiTheme="minorHAnsi" w:cstheme="minorHAnsi"/>
              </w:rPr>
            </w:pPr>
            <w:r w:rsidRPr="007F3B38">
              <w:rPr>
                <w:rFonts w:asciiTheme="minorHAnsi" w:hAnsiTheme="minorHAnsi" w:cstheme="minorHAnsi"/>
              </w:rPr>
              <w:t>[00001 - 99999]</w:t>
            </w:r>
          </w:p>
        </w:tc>
      </w:tr>
      <w:tr w:rsidR="00D63692" w:rsidRPr="007F3B38" w14:paraId="01D8D849" w14:textId="77777777" w:rsidTr="00C6045D">
        <w:trPr>
          <w:jc w:val="center"/>
        </w:trPr>
        <w:tc>
          <w:tcPr>
            <w:tcW w:w="345" w:type="dxa"/>
          </w:tcPr>
          <w:p w14:paraId="5E4C11CE" w14:textId="77777777" w:rsidR="00D63692" w:rsidRPr="007F3B38" w:rsidRDefault="00D63692" w:rsidP="0038687A">
            <w:pPr>
              <w:jc w:val="center"/>
              <w:rPr>
                <w:rFonts w:asciiTheme="minorHAnsi" w:hAnsiTheme="minorHAnsi" w:cstheme="minorHAnsi"/>
              </w:rPr>
            </w:pPr>
          </w:p>
        </w:tc>
        <w:tc>
          <w:tcPr>
            <w:tcW w:w="1699" w:type="dxa"/>
          </w:tcPr>
          <w:p w14:paraId="2754066C" w14:textId="77777777" w:rsidR="00D63692" w:rsidRPr="007F3B38" w:rsidRDefault="00D63692" w:rsidP="0038687A">
            <w:pPr>
              <w:rPr>
                <w:rFonts w:asciiTheme="minorHAnsi" w:hAnsiTheme="minorHAnsi" w:cstheme="minorHAnsi"/>
              </w:rPr>
            </w:pPr>
            <w:r w:rsidRPr="007F3B38">
              <w:rPr>
                <w:rFonts w:asciiTheme="minorHAnsi" w:hAnsiTheme="minorHAnsi" w:cstheme="minorHAnsi"/>
              </w:rPr>
              <w:t>“Location”</w:t>
            </w:r>
          </w:p>
        </w:tc>
        <w:tc>
          <w:tcPr>
            <w:tcW w:w="282" w:type="dxa"/>
          </w:tcPr>
          <w:p w14:paraId="5D871701" w14:textId="77777777" w:rsidR="00D63692" w:rsidRPr="007F3B38" w:rsidRDefault="00D63692" w:rsidP="0038687A">
            <w:pPr>
              <w:jc w:val="center"/>
              <w:rPr>
                <w:rFonts w:asciiTheme="minorHAnsi" w:hAnsiTheme="minorHAnsi" w:cstheme="minorHAnsi"/>
              </w:rPr>
            </w:pPr>
            <w:r w:rsidRPr="007F3B38">
              <w:rPr>
                <w:rFonts w:asciiTheme="minorHAnsi" w:hAnsiTheme="minorHAnsi" w:cstheme="minorHAnsi"/>
              </w:rPr>
              <w:t>:</w:t>
            </w:r>
          </w:p>
        </w:tc>
        <w:tc>
          <w:tcPr>
            <w:tcW w:w="1901" w:type="dxa"/>
          </w:tcPr>
          <w:p w14:paraId="228A5CEE" w14:textId="77777777" w:rsidR="00D63692" w:rsidRPr="007F3B38" w:rsidRDefault="00D63692" w:rsidP="0038687A">
            <w:pPr>
              <w:rPr>
                <w:rFonts w:asciiTheme="minorHAnsi" w:hAnsiTheme="minorHAnsi" w:cstheme="minorHAnsi"/>
              </w:rPr>
            </w:pPr>
            <w:r w:rsidRPr="007F3B38">
              <w:rPr>
                <w:rFonts w:asciiTheme="minorHAnsi" w:hAnsiTheme="minorHAnsi" w:cstheme="minorHAnsi"/>
              </w:rPr>
              <w:t>“1</w:t>
            </w:r>
            <w:r w:rsidRPr="007F3B38">
              <w:rPr>
                <w:rFonts w:asciiTheme="minorHAnsi" w:hAnsiTheme="minorHAnsi" w:cstheme="minorHAnsi"/>
                <w:vertAlign w:val="superscript"/>
              </w:rPr>
              <w:t>st</w:t>
            </w:r>
            <w:r w:rsidRPr="007F3B38">
              <w:rPr>
                <w:rFonts w:asciiTheme="minorHAnsi" w:hAnsiTheme="minorHAnsi" w:cstheme="minorHAnsi"/>
              </w:rPr>
              <w:t xml:space="preserve"> Floor”</w:t>
            </w:r>
          </w:p>
        </w:tc>
        <w:tc>
          <w:tcPr>
            <w:tcW w:w="2967" w:type="dxa"/>
          </w:tcPr>
          <w:p w14:paraId="311BC897" w14:textId="77777777" w:rsidR="00D63692" w:rsidRPr="007F3B38" w:rsidRDefault="00D63692" w:rsidP="0038687A">
            <w:pPr>
              <w:pStyle w:val="ListBullet"/>
              <w:rPr>
                <w:rFonts w:asciiTheme="minorHAnsi" w:hAnsiTheme="minorHAnsi" w:cstheme="minorHAnsi"/>
              </w:rPr>
            </w:pPr>
            <w:r w:rsidRPr="007F3B38">
              <w:rPr>
                <w:rFonts w:asciiTheme="minorHAnsi" w:hAnsiTheme="minorHAnsi" w:cstheme="minorHAnsi"/>
              </w:rPr>
              <w:t>// (String)</w:t>
            </w:r>
          </w:p>
        </w:tc>
        <w:tc>
          <w:tcPr>
            <w:tcW w:w="2542" w:type="dxa"/>
          </w:tcPr>
          <w:p w14:paraId="11EB1031" w14:textId="07EBFF3A" w:rsidR="00D63692" w:rsidRPr="007F3B38" w:rsidRDefault="00C12732" w:rsidP="0038687A">
            <w:pPr>
              <w:pStyle w:val="ListBullet"/>
              <w:jc w:val="center"/>
              <w:rPr>
                <w:rFonts w:asciiTheme="minorHAnsi" w:hAnsiTheme="minorHAnsi" w:cstheme="minorHAnsi"/>
              </w:rPr>
            </w:pPr>
            <w:r w:rsidRPr="007F3B38">
              <w:rPr>
                <w:rFonts w:asciiTheme="minorHAnsi" w:hAnsiTheme="minorHAnsi" w:cstheme="minorHAnsi"/>
              </w:rPr>
              <w:t>[30</w:t>
            </w:r>
            <w:r w:rsidR="00D63692" w:rsidRPr="007F3B38">
              <w:rPr>
                <w:rFonts w:asciiTheme="minorHAnsi" w:hAnsiTheme="minorHAnsi" w:cstheme="minorHAnsi"/>
              </w:rPr>
              <w:t xml:space="preserve"> chars long]</w:t>
            </w:r>
          </w:p>
        </w:tc>
      </w:tr>
      <w:tr w:rsidR="00D63692" w:rsidRPr="007F3B38" w14:paraId="27545497" w14:textId="77777777" w:rsidTr="00C6045D">
        <w:trPr>
          <w:jc w:val="center"/>
        </w:trPr>
        <w:tc>
          <w:tcPr>
            <w:tcW w:w="345" w:type="dxa"/>
          </w:tcPr>
          <w:p w14:paraId="76EE09A3" w14:textId="77777777" w:rsidR="00D63692" w:rsidRPr="007F3B38" w:rsidRDefault="00D63692" w:rsidP="0038687A">
            <w:pPr>
              <w:jc w:val="center"/>
              <w:rPr>
                <w:rFonts w:asciiTheme="minorHAnsi" w:hAnsiTheme="minorHAnsi" w:cstheme="minorHAnsi"/>
              </w:rPr>
            </w:pPr>
            <w:r w:rsidRPr="007F3B38">
              <w:rPr>
                <w:rFonts w:asciiTheme="minorHAnsi" w:hAnsiTheme="minorHAnsi" w:cstheme="minorHAnsi"/>
              </w:rPr>
              <w:t>}</w:t>
            </w:r>
          </w:p>
        </w:tc>
        <w:tc>
          <w:tcPr>
            <w:tcW w:w="1699" w:type="dxa"/>
          </w:tcPr>
          <w:p w14:paraId="24F496FF" w14:textId="77777777" w:rsidR="00D63692" w:rsidRPr="007F3B38" w:rsidRDefault="00D63692" w:rsidP="0038687A">
            <w:pPr>
              <w:rPr>
                <w:rFonts w:asciiTheme="minorHAnsi" w:hAnsiTheme="minorHAnsi" w:cstheme="minorHAnsi"/>
              </w:rPr>
            </w:pPr>
          </w:p>
        </w:tc>
        <w:tc>
          <w:tcPr>
            <w:tcW w:w="282" w:type="dxa"/>
          </w:tcPr>
          <w:p w14:paraId="56518AE1" w14:textId="77777777" w:rsidR="00D63692" w:rsidRPr="007F3B38" w:rsidRDefault="00D63692" w:rsidP="0038687A">
            <w:pPr>
              <w:jc w:val="center"/>
              <w:rPr>
                <w:rFonts w:asciiTheme="minorHAnsi" w:hAnsiTheme="minorHAnsi" w:cstheme="minorHAnsi"/>
              </w:rPr>
            </w:pPr>
          </w:p>
        </w:tc>
        <w:tc>
          <w:tcPr>
            <w:tcW w:w="1901" w:type="dxa"/>
          </w:tcPr>
          <w:p w14:paraId="1149B634" w14:textId="77777777" w:rsidR="00D63692" w:rsidRPr="007F3B38" w:rsidRDefault="00D63692" w:rsidP="0038687A">
            <w:pPr>
              <w:rPr>
                <w:rFonts w:asciiTheme="minorHAnsi" w:hAnsiTheme="minorHAnsi" w:cstheme="minorHAnsi"/>
              </w:rPr>
            </w:pPr>
          </w:p>
        </w:tc>
        <w:tc>
          <w:tcPr>
            <w:tcW w:w="2967" w:type="dxa"/>
          </w:tcPr>
          <w:p w14:paraId="53DFA1E9" w14:textId="77777777" w:rsidR="00D63692" w:rsidRPr="007F3B38" w:rsidRDefault="00D63692" w:rsidP="0038687A">
            <w:pPr>
              <w:pStyle w:val="ListBullet"/>
              <w:rPr>
                <w:rFonts w:asciiTheme="minorHAnsi" w:hAnsiTheme="minorHAnsi" w:cstheme="minorHAnsi"/>
              </w:rPr>
            </w:pPr>
          </w:p>
        </w:tc>
        <w:tc>
          <w:tcPr>
            <w:tcW w:w="2542" w:type="dxa"/>
          </w:tcPr>
          <w:p w14:paraId="45534A40" w14:textId="77777777" w:rsidR="00D63692" w:rsidRPr="007F3B38" w:rsidRDefault="00D63692" w:rsidP="0038687A">
            <w:pPr>
              <w:pStyle w:val="ListBullet"/>
              <w:rPr>
                <w:rFonts w:asciiTheme="minorHAnsi" w:hAnsiTheme="minorHAnsi" w:cstheme="minorHAnsi"/>
              </w:rPr>
            </w:pPr>
          </w:p>
        </w:tc>
      </w:tr>
    </w:tbl>
    <w:p w14:paraId="1C5DCE1D" w14:textId="77777777" w:rsidR="00CA41D5" w:rsidRPr="007F3B38" w:rsidRDefault="00CA41D5" w:rsidP="00CA41D5">
      <w:pPr>
        <w:rPr>
          <w:rFonts w:asciiTheme="minorHAnsi" w:hAnsiTheme="minorHAnsi" w:cstheme="minorHAnsi"/>
          <w:b/>
          <w:bCs/>
        </w:rPr>
      </w:pPr>
    </w:p>
    <w:p w14:paraId="63756C95" w14:textId="17B77529" w:rsidR="00CA41D5" w:rsidRPr="007F3B38" w:rsidRDefault="00CA41D5" w:rsidP="00CA41D5">
      <w:pPr>
        <w:rPr>
          <w:rFonts w:asciiTheme="minorHAnsi" w:hAnsiTheme="minorHAnsi" w:cstheme="minorHAnsi"/>
          <w:b/>
          <w:bCs/>
        </w:rPr>
      </w:pPr>
      <w:r w:rsidRPr="007F3B38">
        <w:rPr>
          <w:rFonts w:asciiTheme="minorHAnsi" w:hAnsiTheme="minorHAnsi" w:cstheme="minorHAnsi"/>
          <w:b/>
          <w:bCs/>
        </w:rPr>
        <w:t>Process flow:</w:t>
      </w:r>
    </w:p>
    <w:p w14:paraId="28313CE8" w14:textId="77777777" w:rsidR="00CA41D5" w:rsidRPr="007F3B38" w:rsidRDefault="00CA41D5" w:rsidP="00CA41D5">
      <w:pPr>
        <w:rPr>
          <w:rFonts w:asciiTheme="minorHAnsi" w:hAnsiTheme="minorHAnsi" w:cstheme="minorHAnsi"/>
        </w:rPr>
      </w:pPr>
    </w:p>
    <w:p w14:paraId="7B2DBD65" w14:textId="77777777" w:rsidR="007D3DCF" w:rsidRPr="007F3B38" w:rsidRDefault="008E6163" w:rsidP="007D3DCF">
      <w:pPr>
        <w:keepNext/>
        <w:rPr>
          <w:rFonts w:asciiTheme="minorHAnsi" w:hAnsiTheme="minorHAnsi" w:cstheme="minorHAnsi"/>
        </w:rPr>
      </w:pPr>
      <w:r w:rsidRPr="007F3B38">
        <w:rPr>
          <w:rFonts w:asciiTheme="minorHAnsi" w:hAnsiTheme="minorHAnsi" w:cstheme="minorHAnsi"/>
          <w:noProof/>
        </w:rPr>
        <w:drawing>
          <wp:inline distT="0" distB="0" distL="0" distR="0" wp14:anchorId="0ED43C94" wp14:editId="618D7946">
            <wp:extent cx="6188710" cy="3359785"/>
            <wp:effectExtent l="0" t="0" r="2540" b="0"/>
            <wp:docPr id="15775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2410" name=""/>
                    <pic:cNvPicPr/>
                  </pic:nvPicPr>
                  <pic:blipFill>
                    <a:blip r:embed="rId12"/>
                    <a:stretch>
                      <a:fillRect/>
                    </a:stretch>
                  </pic:blipFill>
                  <pic:spPr>
                    <a:xfrm>
                      <a:off x="0" y="0"/>
                      <a:ext cx="6188710" cy="3359785"/>
                    </a:xfrm>
                    <a:prstGeom prst="rect">
                      <a:avLst/>
                    </a:prstGeom>
                  </pic:spPr>
                </pic:pic>
              </a:graphicData>
            </a:graphic>
          </wp:inline>
        </w:drawing>
      </w:r>
    </w:p>
    <w:p w14:paraId="2830F703" w14:textId="77777777" w:rsidR="007D3DCF" w:rsidRPr="007F3B38" w:rsidRDefault="007D3DCF" w:rsidP="007D3DCF">
      <w:pPr>
        <w:keepNext/>
        <w:rPr>
          <w:rFonts w:asciiTheme="minorHAnsi" w:hAnsiTheme="minorHAnsi" w:cstheme="minorHAnsi"/>
        </w:rPr>
      </w:pPr>
    </w:p>
    <w:p w14:paraId="3153184C" w14:textId="1928D741" w:rsidR="00CA41D5" w:rsidRPr="007F3B38" w:rsidRDefault="007D3DCF" w:rsidP="007D3DCF">
      <w:pPr>
        <w:pStyle w:val="Caption"/>
        <w:jc w:val="center"/>
        <w:rPr>
          <w:rFonts w:asciiTheme="minorHAnsi" w:hAnsiTheme="minorHAnsi" w:cstheme="minorHAnsi"/>
          <w:sz w:val="24"/>
          <w:szCs w:val="24"/>
        </w:rPr>
      </w:pPr>
      <w:bookmarkStart w:id="226" w:name="_Toc162879044"/>
      <w:bookmarkStart w:id="227" w:name="_Toc163739530"/>
      <w:bookmarkStart w:id="228" w:name="_Toc169603718"/>
      <w:bookmarkStart w:id="229" w:name="_Toc169605266"/>
      <w:bookmarkStart w:id="230" w:name="_Toc169613254"/>
      <w:bookmarkStart w:id="231" w:name="_Toc169800466"/>
      <w:bookmarkStart w:id="232" w:name="_Toc169864245"/>
      <w:bookmarkStart w:id="233" w:name="_Toc169879556"/>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4</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Unregistration Process flow</w:t>
      </w:r>
      <w:bookmarkEnd w:id="226"/>
      <w:bookmarkEnd w:id="227"/>
      <w:bookmarkEnd w:id="228"/>
      <w:bookmarkEnd w:id="229"/>
      <w:bookmarkEnd w:id="230"/>
      <w:bookmarkEnd w:id="231"/>
      <w:bookmarkEnd w:id="232"/>
      <w:bookmarkEnd w:id="233"/>
    </w:p>
    <w:p w14:paraId="5B2693B4" w14:textId="77777777" w:rsidR="00FA5A96" w:rsidRPr="007F3B38" w:rsidRDefault="00FA5A96" w:rsidP="00CA41D5">
      <w:pPr>
        <w:rPr>
          <w:rFonts w:asciiTheme="minorHAnsi" w:hAnsiTheme="minorHAnsi" w:cstheme="minorHAnsi"/>
        </w:rPr>
      </w:pPr>
    </w:p>
    <w:p w14:paraId="1ED18B84" w14:textId="77777777" w:rsidR="00FA5A96" w:rsidRPr="007F3B38" w:rsidRDefault="00FA5A96" w:rsidP="00CA41D5">
      <w:pPr>
        <w:rPr>
          <w:rFonts w:asciiTheme="minorHAnsi" w:hAnsiTheme="minorHAnsi" w:cstheme="minorHAnsi"/>
        </w:rPr>
      </w:pPr>
    </w:p>
    <w:p w14:paraId="4C9A8F96" w14:textId="77777777" w:rsidR="00FA5A96" w:rsidRPr="007F3B38" w:rsidRDefault="00FA5A96" w:rsidP="00CA41D5">
      <w:pPr>
        <w:rPr>
          <w:rFonts w:asciiTheme="minorHAnsi" w:hAnsiTheme="minorHAnsi" w:cstheme="minorHAnsi"/>
        </w:rPr>
      </w:pPr>
    </w:p>
    <w:p w14:paraId="36016C96" w14:textId="77777777" w:rsidR="00FA5A96" w:rsidRPr="007F3B38" w:rsidRDefault="00FA5A96" w:rsidP="00CA41D5">
      <w:pPr>
        <w:rPr>
          <w:rFonts w:asciiTheme="minorHAnsi" w:hAnsiTheme="minorHAnsi" w:cstheme="minorHAnsi"/>
        </w:rPr>
      </w:pPr>
    </w:p>
    <w:p w14:paraId="3299E82E" w14:textId="77777777" w:rsidR="00FA5A96" w:rsidRPr="007F3B38" w:rsidRDefault="00FA5A96" w:rsidP="00CA41D5">
      <w:pPr>
        <w:rPr>
          <w:rFonts w:asciiTheme="minorHAnsi" w:hAnsiTheme="minorHAnsi" w:cstheme="minorHAnsi"/>
        </w:rPr>
      </w:pPr>
    </w:p>
    <w:p w14:paraId="746FDD44" w14:textId="77777777" w:rsidR="00C62C8C" w:rsidRPr="007F3B38" w:rsidRDefault="00C62C8C" w:rsidP="00CA41D5">
      <w:pPr>
        <w:rPr>
          <w:rFonts w:asciiTheme="minorHAnsi" w:hAnsiTheme="minorHAnsi" w:cstheme="minorHAnsi"/>
        </w:rPr>
      </w:pPr>
    </w:p>
    <w:p w14:paraId="070B0AC0" w14:textId="2AB402CB" w:rsidR="00D63692" w:rsidRPr="007F3B38" w:rsidRDefault="00D63692" w:rsidP="00270920">
      <w:pPr>
        <w:pStyle w:val="Heading2"/>
        <w:rPr>
          <w:rFonts w:asciiTheme="minorHAnsi" w:hAnsiTheme="minorHAnsi" w:cstheme="minorHAnsi"/>
        </w:rPr>
      </w:pPr>
      <w:bookmarkStart w:id="234" w:name="_Toc162878800"/>
      <w:bookmarkStart w:id="235" w:name="_Toc172537448"/>
      <w:r w:rsidRPr="007F3B38">
        <w:rPr>
          <w:rFonts w:asciiTheme="minorHAnsi" w:hAnsiTheme="minorHAnsi" w:cstheme="minorHAnsi"/>
        </w:rPr>
        <w:lastRenderedPageBreak/>
        <w:t xml:space="preserve">Gateway Unregistration </w:t>
      </w:r>
      <w:r w:rsidR="00CC7680" w:rsidRPr="007F3B38">
        <w:rPr>
          <w:rFonts w:asciiTheme="minorHAnsi" w:hAnsiTheme="minorHAnsi" w:cstheme="minorHAnsi"/>
        </w:rPr>
        <w:t>ACK</w:t>
      </w:r>
      <w:bookmarkEnd w:id="234"/>
      <w:bookmarkEnd w:id="235"/>
    </w:p>
    <w:p w14:paraId="4DA8171B" w14:textId="15F7A0BE" w:rsidR="00D63692" w:rsidRPr="007F3B38" w:rsidRDefault="00FC1DC9" w:rsidP="00D63692">
      <w:pPr>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w:t>
      </w:r>
      <w:r w:rsidR="00D63692" w:rsidRPr="007F3B38">
        <w:rPr>
          <w:rFonts w:asciiTheme="minorHAnsi" w:hAnsiTheme="minorHAnsi" w:cstheme="minorHAnsi"/>
        </w:rPr>
        <w:t xml:space="preserve"> This </w:t>
      </w:r>
      <w:r w:rsidR="00432025" w:rsidRPr="007F3B38">
        <w:rPr>
          <w:rFonts w:asciiTheme="minorHAnsi" w:hAnsiTheme="minorHAnsi" w:cstheme="minorHAnsi"/>
        </w:rPr>
        <w:t>ACK</w:t>
      </w:r>
      <w:r w:rsidR="00D63692" w:rsidRPr="007F3B38">
        <w:rPr>
          <w:rFonts w:asciiTheme="minorHAnsi" w:hAnsiTheme="minorHAnsi" w:cstheme="minorHAnsi"/>
        </w:rPr>
        <w:t xml:space="preserve"> is used by cloud to know whether the Gwy </w:t>
      </w:r>
      <w:r w:rsidR="009B3854" w:rsidRPr="007F3B38">
        <w:rPr>
          <w:rFonts w:asciiTheme="minorHAnsi" w:hAnsiTheme="minorHAnsi" w:cstheme="minorHAnsi"/>
        </w:rPr>
        <w:t>Un</w:t>
      </w:r>
      <w:r w:rsidR="00D63692" w:rsidRPr="007F3B38">
        <w:rPr>
          <w:rFonts w:asciiTheme="minorHAnsi" w:hAnsiTheme="minorHAnsi" w:cstheme="minorHAnsi"/>
        </w:rPr>
        <w:t>registration was successful or not.</w:t>
      </w:r>
      <w:r w:rsidR="0070379D" w:rsidRPr="007F3B38">
        <w:rPr>
          <w:rFonts w:asciiTheme="minorHAnsi" w:hAnsiTheme="minorHAnsi" w:cstheme="minorHAnsi"/>
        </w:rPr>
        <w:t xml:space="preserve"> This packet </w:t>
      </w:r>
      <w:r w:rsidR="003A3AFC" w:rsidRPr="007F3B38">
        <w:rPr>
          <w:rFonts w:asciiTheme="minorHAnsi" w:hAnsiTheme="minorHAnsi" w:cstheme="minorHAnsi"/>
        </w:rPr>
        <w:t>will be</w:t>
      </w:r>
      <w:r w:rsidR="0070379D" w:rsidRPr="007F3B38">
        <w:rPr>
          <w:rFonts w:asciiTheme="minorHAnsi" w:hAnsiTheme="minorHAnsi" w:cstheme="minorHAnsi"/>
        </w:rPr>
        <w:t xml:space="preserve"> sent by Gateway after receiving </w:t>
      </w:r>
      <w:hyperlink w:anchor="_Gateway_Unregistration_Packet" w:history="1">
        <w:r w:rsidR="0070379D" w:rsidRPr="007F3B38">
          <w:rPr>
            <w:rStyle w:val="Hyperlink"/>
            <w:rFonts w:asciiTheme="minorHAnsi" w:hAnsiTheme="minorHAnsi" w:cstheme="minorHAnsi"/>
          </w:rPr>
          <w:t>Gateway Unregistration packet</w:t>
        </w:r>
      </w:hyperlink>
      <w:r w:rsidR="0070379D" w:rsidRPr="007F3B38">
        <w:rPr>
          <w:rFonts w:asciiTheme="minorHAnsi" w:hAnsiTheme="minorHAnsi" w:cstheme="minorHAnsi"/>
        </w:rPr>
        <w:t>.</w:t>
      </w:r>
    </w:p>
    <w:p w14:paraId="319EE718" w14:textId="77777777" w:rsidR="006C3E9B" w:rsidRPr="007F3B38" w:rsidRDefault="006C3E9B" w:rsidP="00D63692">
      <w:pPr>
        <w:rPr>
          <w:rFonts w:asciiTheme="minorHAnsi" w:hAnsiTheme="minorHAnsi" w:cstheme="minorHAnsi"/>
        </w:rPr>
      </w:pPr>
    </w:p>
    <w:p w14:paraId="448B38DB" w14:textId="0417D7E9" w:rsidR="00D63692" w:rsidRPr="007F3B38" w:rsidRDefault="0008499D" w:rsidP="00D63692">
      <w:pPr>
        <w:rPr>
          <w:rFonts w:asciiTheme="minorHAnsi" w:hAnsiTheme="minorHAnsi" w:cstheme="minorHAnsi"/>
          <w:b/>
          <w:bCs/>
        </w:rPr>
      </w:pPr>
      <w:r w:rsidRPr="007F3B38">
        <w:rPr>
          <w:rFonts w:asciiTheme="minorHAnsi" w:hAnsiTheme="minorHAnsi" w:cstheme="minorHAnsi"/>
          <w:b/>
          <w:bCs/>
        </w:rPr>
        <w:t>Gateway Unregisration</w:t>
      </w:r>
      <w:r w:rsidR="00A5742D"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00D63692" w:rsidRPr="007F3B38">
        <w:rPr>
          <w:rFonts w:asciiTheme="minorHAnsi" w:hAnsiTheme="minorHAnsi" w:cstheme="minorHAnsi"/>
          <w:b/>
          <w:bCs/>
        </w:rPr>
        <w:t xml:space="preserve">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771"/>
        <w:gridCol w:w="282"/>
        <w:gridCol w:w="2847"/>
        <w:gridCol w:w="2021"/>
      </w:tblGrid>
      <w:tr w:rsidR="00FA5A96" w:rsidRPr="007F3B38" w14:paraId="5CF17505" w14:textId="77777777" w:rsidTr="00AE129A">
        <w:tc>
          <w:tcPr>
            <w:tcW w:w="345" w:type="dxa"/>
          </w:tcPr>
          <w:p w14:paraId="2C10FF6E" w14:textId="77777777" w:rsidR="00FA5A96" w:rsidRPr="007F3B38" w:rsidRDefault="00FA5A96" w:rsidP="0038687A">
            <w:pPr>
              <w:jc w:val="center"/>
              <w:rPr>
                <w:rFonts w:asciiTheme="minorHAnsi" w:hAnsiTheme="minorHAnsi" w:cstheme="minorHAnsi"/>
              </w:rPr>
            </w:pPr>
            <w:r w:rsidRPr="007F3B38">
              <w:rPr>
                <w:rFonts w:asciiTheme="minorHAnsi" w:hAnsiTheme="minorHAnsi" w:cstheme="minorHAnsi"/>
              </w:rPr>
              <w:t>{</w:t>
            </w:r>
          </w:p>
        </w:tc>
        <w:tc>
          <w:tcPr>
            <w:tcW w:w="1771" w:type="dxa"/>
          </w:tcPr>
          <w:p w14:paraId="2323D895" w14:textId="77777777" w:rsidR="00FA5A96" w:rsidRPr="007F3B38" w:rsidRDefault="00FA5A96" w:rsidP="0038687A">
            <w:pPr>
              <w:jc w:val="center"/>
              <w:rPr>
                <w:rFonts w:asciiTheme="minorHAnsi" w:hAnsiTheme="minorHAnsi" w:cstheme="minorHAnsi"/>
              </w:rPr>
            </w:pPr>
          </w:p>
        </w:tc>
        <w:tc>
          <w:tcPr>
            <w:tcW w:w="282" w:type="dxa"/>
          </w:tcPr>
          <w:p w14:paraId="313899C1" w14:textId="77777777" w:rsidR="00FA5A96" w:rsidRPr="007F3B38" w:rsidRDefault="00FA5A96" w:rsidP="0038687A">
            <w:pPr>
              <w:jc w:val="center"/>
              <w:rPr>
                <w:rFonts w:asciiTheme="minorHAnsi" w:hAnsiTheme="minorHAnsi" w:cstheme="minorHAnsi"/>
              </w:rPr>
            </w:pPr>
          </w:p>
        </w:tc>
        <w:tc>
          <w:tcPr>
            <w:tcW w:w="2847" w:type="dxa"/>
          </w:tcPr>
          <w:p w14:paraId="636F61D8" w14:textId="77777777" w:rsidR="00FA5A96" w:rsidRPr="007F3B38" w:rsidRDefault="00FA5A96" w:rsidP="0038687A">
            <w:pPr>
              <w:jc w:val="center"/>
              <w:rPr>
                <w:rFonts w:asciiTheme="minorHAnsi" w:hAnsiTheme="minorHAnsi" w:cstheme="minorHAnsi"/>
              </w:rPr>
            </w:pPr>
          </w:p>
        </w:tc>
        <w:tc>
          <w:tcPr>
            <w:tcW w:w="2021" w:type="dxa"/>
          </w:tcPr>
          <w:p w14:paraId="4309886A" w14:textId="77777777" w:rsidR="00FA5A96" w:rsidRPr="007F3B38" w:rsidRDefault="00FA5A96" w:rsidP="0038687A">
            <w:pPr>
              <w:jc w:val="center"/>
              <w:rPr>
                <w:rFonts w:asciiTheme="minorHAnsi" w:hAnsiTheme="minorHAnsi" w:cstheme="minorHAnsi"/>
              </w:rPr>
            </w:pPr>
          </w:p>
        </w:tc>
      </w:tr>
      <w:tr w:rsidR="00FA5A96" w:rsidRPr="007F3B38" w14:paraId="5F4581AE" w14:textId="77777777" w:rsidTr="00AE129A">
        <w:tc>
          <w:tcPr>
            <w:tcW w:w="345" w:type="dxa"/>
          </w:tcPr>
          <w:p w14:paraId="362321D9" w14:textId="77777777" w:rsidR="00FA5A96" w:rsidRPr="007F3B38" w:rsidRDefault="00FA5A96" w:rsidP="0038687A">
            <w:pPr>
              <w:jc w:val="center"/>
              <w:rPr>
                <w:rFonts w:asciiTheme="minorHAnsi" w:hAnsiTheme="minorHAnsi" w:cstheme="minorHAnsi"/>
              </w:rPr>
            </w:pPr>
          </w:p>
        </w:tc>
        <w:tc>
          <w:tcPr>
            <w:tcW w:w="1771" w:type="dxa"/>
          </w:tcPr>
          <w:p w14:paraId="7CD66449"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“JsonPacketId”</w:t>
            </w:r>
          </w:p>
        </w:tc>
        <w:tc>
          <w:tcPr>
            <w:tcW w:w="282" w:type="dxa"/>
          </w:tcPr>
          <w:p w14:paraId="47D23849" w14:textId="77777777" w:rsidR="00FA5A96" w:rsidRPr="007F3B38" w:rsidRDefault="00FA5A96" w:rsidP="0038687A">
            <w:pPr>
              <w:jc w:val="center"/>
              <w:rPr>
                <w:rFonts w:asciiTheme="minorHAnsi" w:hAnsiTheme="minorHAnsi" w:cstheme="minorHAnsi"/>
              </w:rPr>
            </w:pPr>
            <w:r w:rsidRPr="007F3B38">
              <w:rPr>
                <w:rFonts w:asciiTheme="minorHAnsi" w:hAnsiTheme="minorHAnsi" w:cstheme="minorHAnsi"/>
              </w:rPr>
              <w:t>:</w:t>
            </w:r>
          </w:p>
        </w:tc>
        <w:tc>
          <w:tcPr>
            <w:tcW w:w="2847" w:type="dxa"/>
          </w:tcPr>
          <w:p w14:paraId="66C6146B" w14:textId="46199910" w:rsidR="00FA5A96" w:rsidRPr="007F3B38" w:rsidRDefault="00FA5A96" w:rsidP="0038687A">
            <w:pPr>
              <w:rPr>
                <w:rFonts w:asciiTheme="minorHAnsi" w:hAnsiTheme="minorHAnsi" w:cstheme="minorHAnsi"/>
              </w:rPr>
            </w:pPr>
            <w:r w:rsidRPr="007F3B38">
              <w:rPr>
                <w:rFonts w:asciiTheme="minorHAnsi" w:hAnsiTheme="minorHAnsi" w:cstheme="minorHAnsi"/>
              </w:rPr>
              <w:t>2</w:t>
            </w:r>
          </w:p>
        </w:tc>
        <w:tc>
          <w:tcPr>
            <w:tcW w:w="2021" w:type="dxa"/>
          </w:tcPr>
          <w:p w14:paraId="580A4D26" w14:textId="77777777" w:rsidR="00FA5A96" w:rsidRPr="007F3B38" w:rsidRDefault="00FA5A96" w:rsidP="0038687A">
            <w:pPr>
              <w:pStyle w:val="ListBullet"/>
              <w:rPr>
                <w:rFonts w:asciiTheme="minorHAnsi" w:hAnsiTheme="minorHAnsi" w:cstheme="minorHAnsi"/>
              </w:rPr>
            </w:pPr>
            <w:r w:rsidRPr="007F3B38">
              <w:rPr>
                <w:rFonts w:asciiTheme="minorHAnsi" w:hAnsiTheme="minorHAnsi" w:cstheme="minorHAnsi"/>
              </w:rPr>
              <w:t>// (Number)</w:t>
            </w:r>
          </w:p>
        </w:tc>
      </w:tr>
      <w:tr w:rsidR="00AE129A" w:rsidRPr="007F3B38" w14:paraId="0E2E8400" w14:textId="77777777" w:rsidTr="00AE129A">
        <w:tc>
          <w:tcPr>
            <w:tcW w:w="345" w:type="dxa"/>
          </w:tcPr>
          <w:p w14:paraId="0964705B" w14:textId="77777777" w:rsidR="00AE129A" w:rsidRPr="007F3B38" w:rsidRDefault="00AE129A" w:rsidP="0038687A">
            <w:pPr>
              <w:jc w:val="center"/>
              <w:rPr>
                <w:rFonts w:asciiTheme="minorHAnsi" w:hAnsiTheme="minorHAnsi" w:cstheme="minorHAnsi"/>
              </w:rPr>
            </w:pPr>
          </w:p>
        </w:tc>
        <w:tc>
          <w:tcPr>
            <w:tcW w:w="1771" w:type="dxa"/>
          </w:tcPr>
          <w:p w14:paraId="6D371B5D" w14:textId="5316B0CF" w:rsidR="00AE129A" w:rsidRPr="007F3B38" w:rsidRDefault="00AE129A" w:rsidP="0038687A">
            <w:pPr>
              <w:rPr>
                <w:rFonts w:asciiTheme="minorHAnsi" w:hAnsiTheme="minorHAnsi" w:cstheme="minorHAnsi"/>
              </w:rPr>
            </w:pPr>
            <w:r w:rsidRPr="007F3B38">
              <w:rPr>
                <w:rFonts w:asciiTheme="minorHAnsi" w:hAnsiTheme="minorHAnsi" w:cstheme="minorHAnsi"/>
              </w:rPr>
              <w:t>“JsonAckName”</w:t>
            </w:r>
          </w:p>
        </w:tc>
        <w:tc>
          <w:tcPr>
            <w:tcW w:w="282" w:type="dxa"/>
          </w:tcPr>
          <w:p w14:paraId="7621A37C" w14:textId="2889D542" w:rsidR="00AE129A" w:rsidRPr="007F3B38" w:rsidRDefault="00AE129A" w:rsidP="0038687A">
            <w:pPr>
              <w:jc w:val="center"/>
              <w:rPr>
                <w:rFonts w:asciiTheme="minorHAnsi" w:hAnsiTheme="minorHAnsi" w:cstheme="minorHAnsi"/>
              </w:rPr>
            </w:pPr>
            <w:r w:rsidRPr="007F3B38">
              <w:rPr>
                <w:rFonts w:asciiTheme="minorHAnsi" w:hAnsiTheme="minorHAnsi" w:cstheme="minorHAnsi"/>
              </w:rPr>
              <w:t>:</w:t>
            </w:r>
          </w:p>
        </w:tc>
        <w:tc>
          <w:tcPr>
            <w:tcW w:w="2847" w:type="dxa"/>
          </w:tcPr>
          <w:p w14:paraId="0389D10C" w14:textId="6CD65FA7" w:rsidR="00AE129A" w:rsidRPr="007F3B38" w:rsidRDefault="00AE129A" w:rsidP="0038687A">
            <w:pPr>
              <w:rPr>
                <w:rFonts w:asciiTheme="minorHAnsi" w:hAnsiTheme="minorHAnsi" w:cstheme="minorHAnsi"/>
              </w:rPr>
            </w:pPr>
            <w:r w:rsidRPr="007F3B38">
              <w:rPr>
                <w:rFonts w:asciiTheme="minorHAnsi" w:hAnsiTheme="minorHAnsi" w:cstheme="minorHAnsi"/>
              </w:rPr>
              <w:t>“Gwy Unregistration Ack”</w:t>
            </w:r>
          </w:p>
        </w:tc>
        <w:tc>
          <w:tcPr>
            <w:tcW w:w="2021" w:type="dxa"/>
          </w:tcPr>
          <w:p w14:paraId="59257CB8" w14:textId="5238D0C2" w:rsidR="00AE129A" w:rsidRPr="007F3B38" w:rsidRDefault="00577DEF" w:rsidP="0038687A">
            <w:pPr>
              <w:pStyle w:val="ListBullet"/>
              <w:rPr>
                <w:rFonts w:asciiTheme="minorHAnsi" w:hAnsiTheme="minorHAnsi" w:cstheme="minorHAnsi"/>
              </w:rPr>
            </w:pPr>
            <w:r w:rsidRPr="007F3B38">
              <w:rPr>
                <w:rFonts w:asciiTheme="minorHAnsi" w:hAnsiTheme="minorHAnsi" w:cstheme="minorHAnsi"/>
              </w:rPr>
              <w:t>// String)</w:t>
            </w:r>
          </w:p>
        </w:tc>
      </w:tr>
      <w:tr w:rsidR="00FA5A96" w:rsidRPr="007F3B38" w14:paraId="2262DF36" w14:textId="77777777" w:rsidTr="00AE129A">
        <w:tc>
          <w:tcPr>
            <w:tcW w:w="345" w:type="dxa"/>
          </w:tcPr>
          <w:p w14:paraId="088CE52D" w14:textId="77777777" w:rsidR="00FA5A96" w:rsidRPr="007F3B38" w:rsidRDefault="00FA5A96" w:rsidP="0038687A">
            <w:pPr>
              <w:jc w:val="center"/>
              <w:rPr>
                <w:rFonts w:asciiTheme="minorHAnsi" w:hAnsiTheme="minorHAnsi" w:cstheme="minorHAnsi"/>
              </w:rPr>
            </w:pPr>
          </w:p>
        </w:tc>
        <w:tc>
          <w:tcPr>
            <w:tcW w:w="1771" w:type="dxa"/>
          </w:tcPr>
          <w:p w14:paraId="2040B795"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“MsgSeqNo”</w:t>
            </w:r>
          </w:p>
        </w:tc>
        <w:tc>
          <w:tcPr>
            <w:tcW w:w="282" w:type="dxa"/>
          </w:tcPr>
          <w:p w14:paraId="6DCF8680" w14:textId="77777777" w:rsidR="00FA5A96" w:rsidRPr="007F3B38" w:rsidRDefault="00FA5A96" w:rsidP="0038687A">
            <w:pPr>
              <w:jc w:val="center"/>
              <w:rPr>
                <w:rFonts w:asciiTheme="minorHAnsi" w:hAnsiTheme="minorHAnsi" w:cstheme="minorHAnsi"/>
              </w:rPr>
            </w:pPr>
            <w:r w:rsidRPr="007F3B38">
              <w:rPr>
                <w:rFonts w:asciiTheme="minorHAnsi" w:hAnsiTheme="minorHAnsi" w:cstheme="minorHAnsi"/>
              </w:rPr>
              <w:t>:</w:t>
            </w:r>
          </w:p>
        </w:tc>
        <w:tc>
          <w:tcPr>
            <w:tcW w:w="2847" w:type="dxa"/>
          </w:tcPr>
          <w:p w14:paraId="4D67BF41"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12</w:t>
            </w:r>
          </w:p>
        </w:tc>
        <w:tc>
          <w:tcPr>
            <w:tcW w:w="2021" w:type="dxa"/>
          </w:tcPr>
          <w:p w14:paraId="20210A0A" w14:textId="77777777" w:rsidR="00FA5A96" w:rsidRPr="007F3B38" w:rsidRDefault="00FA5A96" w:rsidP="0038687A">
            <w:pPr>
              <w:pStyle w:val="ListBullet"/>
              <w:rPr>
                <w:rFonts w:asciiTheme="minorHAnsi" w:hAnsiTheme="minorHAnsi" w:cstheme="minorHAnsi"/>
              </w:rPr>
            </w:pPr>
            <w:r w:rsidRPr="007F3B38">
              <w:rPr>
                <w:rFonts w:asciiTheme="minorHAnsi" w:hAnsiTheme="minorHAnsi" w:cstheme="minorHAnsi"/>
              </w:rPr>
              <w:t>// (Number)</w:t>
            </w:r>
          </w:p>
        </w:tc>
      </w:tr>
      <w:tr w:rsidR="00FA5A96" w:rsidRPr="007F3B38" w14:paraId="0A1842B0" w14:textId="77777777" w:rsidTr="00AE129A">
        <w:tc>
          <w:tcPr>
            <w:tcW w:w="345" w:type="dxa"/>
          </w:tcPr>
          <w:p w14:paraId="4619EA0B" w14:textId="77777777" w:rsidR="00FA5A96" w:rsidRPr="007F3B38" w:rsidRDefault="00FA5A96" w:rsidP="0038687A">
            <w:pPr>
              <w:jc w:val="center"/>
              <w:rPr>
                <w:rFonts w:asciiTheme="minorHAnsi" w:hAnsiTheme="minorHAnsi" w:cstheme="minorHAnsi"/>
              </w:rPr>
            </w:pPr>
          </w:p>
        </w:tc>
        <w:tc>
          <w:tcPr>
            <w:tcW w:w="1771" w:type="dxa"/>
          </w:tcPr>
          <w:p w14:paraId="6B347026"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“GwySerNo”</w:t>
            </w:r>
          </w:p>
        </w:tc>
        <w:tc>
          <w:tcPr>
            <w:tcW w:w="282" w:type="dxa"/>
          </w:tcPr>
          <w:p w14:paraId="55BF5EEF" w14:textId="77777777" w:rsidR="00FA5A96" w:rsidRPr="007F3B38" w:rsidRDefault="00FA5A96" w:rsidP="0038687A">
            <w:pPr>
              <w:jc w:val="center"/>
              <w:rPr>
                <w:rFonts w:asciiTheme="minorHAnsi" w:hAnsiTheme="minorHAnsi" w:cstheme="minorHAnsi"/>
              </w:rPr>
            </w:pPr>
            <w:r w:rsidRPr="007F3B38">
              <w:rPr>
                <w:rFonts w:asciiTheme="minorHAnsi" w:hAnsiTheme="minorHAnsi" w:cstheme="minorHAnsi"/>
              </w:rPr>
              <w:t>:</w:t>
            </w:r>
          </w:p>
        </w:tc>
        <w:tc>
          <w:tcPr>
            <w:tcW w:w="2847" w:type="dxa"/>
          </w:tcPr>
          <w:p w14:paraId="29A9DDDA"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“GWY00001”</w:t>
            </w:r>
          </w:p>
        </w:tc>
        <w:tc>
          <w:tcPr>
            <w:tcW w:w="2021" w:type="dxa"/>
          </w:tcPr>
          <w:p w14:paraId="74B0C4AA" w14:textId="77777777" w:rsidR="00FA5A96" w:rsidRPr="007F3B38" w:rsidRDefault="00FA5A96" w:rsidP="0038687A">
            <w:pPr>
              <w:pStyle w:val="ListBullet"/>
              <w:rPr>
                <w:rFonts w:asciiTheme="minorHAnsi" w:hAnsiTheme="minorHAnsi" w:cstheme="minorHAnsi"/>
              </w:rPr>
            </w:pPr>
            <w:r w:rsidRPr="007F3B38">
              <w:rPr>
                <w:rFonts w:asciiTheme="minorHAnsi" w:hAnsiTheme="minorHAnsi" w:cstheme="minorHAnsi"/>
              </w:rPr>
              <w:t>// (String)</w:t>
            </w:r>
          </w:p>
        </w:tc>
      </w:tr>
      <w:tr w:rsidR="00FA5A96" w:rsidRPr="007F3B38" w14:paraId="4DA81C91" w14:textId="77777777" w:rsidTr="00AE129A">
        <w:tc>
          <w:tcPr>
            <w:tcW w:w="345" w:type="dxa"/>
          </w:tcPr>
          <w:p w14:paraId="5FC3004D" w14:textId="77777777" w:rsidR="00FA5A96" w:rsidRPr="007F3B38" w:rsidRDefault="00FA5A96" w:rsidP="0038687A">
            <w:pPr>
              <w:jc w:val="center"/>
              <w:rPr>
                <w:rFonts w:asciiTheme="minorHAnsi" w:hAnsiTheme="minorHAnsi" w:cstheme="minorHAnsi"/>
              </w:rPr>
            </w:pPr>
          </w:p>
        </w:tc>
        <w:tc>
          <w:tcPr>
            <w:tcW w:w="1771" w:type="dxa"/>
          </w:tcPr>
          <w:p w14:paraId="56EF63D0"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“Location”</w:t>
            </w:r>
          </w:p>
        </w:tc>
        <w:tc>
          <w:tcPr>
            <w:tcW w:w="282" w:type="dxa"/>
          </w:tcPr>
          <w:p w14:paraId="38D4F43C" w14:textId="77777777" w:rsidR="00FA5A96" w:rsidRPr="007F3B38" w:rsidRDefault="00FA5A96" w:rsidP="0038687A">
            <w:pPr>
              <w:jc w:val="center"/>
              <w:rPr>
                <w:rFonts w:asciiTheme="minorHAnsi" w:hAnsiTheme="minorHAnsi" w:cstheme="minorHAnsi"/>
              </w:rPr>
            </w:pPr>
            <w:r w:rsidRPr="007F3B38">
              <w:rPr>
                <w:rFonts w:asciiTheme="minorHAnsi" w:hAnsiTheme="minorHAnsi" w:cstheme="minorHAnsi"/>
              </w:rPr>
              <w:t>:</w:t>
            </w:r>
          </w:p>
        </w:tc>
        <w:tc>
          <w:tcPr>
            <w:tcW w:w="2847" w:type="dxa"/>
          </w:tcPr>
          <w:p w14:paraId="5CAA7B2F"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“1</w:t>
            </w:r>
            <w:r w:rsidRPr="007F3B38">
              <w:rPr>
                <w:rFonts w:asciiTheme="minorHAnsi" w:hAnsiTheme="minorHAnsi" w:cstheme="minorHAnsi"/>
                <w:vertAlign w:val="superscript"/>
              </w:rPr>
              <w:t>st</w:t>
            </w:r>
            <w:r w:rsidRPr="007F3B38">
              <w:rPr>
                <w:rFonts w:asciiTheme="minorHAnsi" w:hAnsiTheme="minorHAnsi" w:cstheme="minorHAnsi"/>
              </w:rPr>
              <w:t xml:space="preserve"> Floor”</w:t>
            </w:r>
          </w:p>
        </w:tc>
        <w:tc>
          <w:tcPr>
            <w:tcW w:w="2021" w:type="dxa"/>
          </w:tcPr>
          <w:p w14:paraId="1344AEAA" w14:textId="77777777" w:rsidR="00FA5A96" w:rsidRPr="007F3B38" w:rsidRDefault="00FA5A96" w:rsidP="0038687A">
            <w:pPr>
              <w:pStyle w:val="ListBullet"/>
              <w:rPr>
                <w:rFonts w:asciiTheme="minorHAnsi" w:hAnsiTheme="minorHAnsi" w:cstheme="minorHAnsi"/>
              </w:rPr>
            </w:pPr>
            <w:r w:rsidRPr="007F3B38">
              <w:rPr>
                <w:rFonts w:asciiTheme="minorHAnsi" w:hAnsiTheme="minorHAnsi" w:cstheme="minorHAnsi"/>
              </w:rPr>
              <w:t>// (String)</w:t>
            </w:r>
          </w:p>
        </w:tc>
      </w:tr>
      <w:tr w:rsidR="00FA5A96" w:rsidRPr="007F3B38" w14:paraId="110C7771" w14:textId="77777777" w:rsidTr="00AE129A">
        <w:tc>
          <w:tcPr>
            <w:tcW w:w="345" w:type="dxa"/>
          </w:tcPr>
          <w:p w14:paraId="455CC78F" w14:textId="77777777" w:rsidR="00FA5A96" w:rsidRPr="007F3B38" w:rsidRDefault="00FA5A96" w:rsidP="0038687A">
            <w:pPr>
              <w:jc w:val="center"/>
              <w:rPr>
                <w:rFonts w:asciiTheme="minorHAnsi" w:hAnsiTheme="minorHAnsi" w:cstheme="minorHAnsi"/>
              </w:rPr>
            </w:pPr>
          </w:p>
        </w:tc>
        <w:tc>
          <w:tcPr>
            <w:tcW w:w="1771" w:type="dxa"/>
          </w:tcPr>
          <w:p w14:paraId="13608D79"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“ErrorCode”</w:t>
            </w:r>
          </w:p>
        </w:tc>
        <w:tc>
          <w:tcPr>
            <w:tcW w:w="282" w:type="dxa"/>
          </w:tcPr>
          <w:p w14:paraId="7A200A3C" w14:textId="77777777" w:rsidR="00FA5A96" w:rsidRPr="007F3B38" w:rsidRDefault="00FA5A96" w:rsidP="0038687A">
            <w:pPr>
              <w:jc w:val="center"/>
              <w:rPr>
                <w:rFonts w:asciiTheme="minorHAnsi" w:hAnsiTheme="minorHAnsi" w:cstheme="minorHAnsi"/>
              </w:rPr>
            </w:pPr>
            <w:r w:rsidRPr="007F3B38">
              <w:rPr>
                <w:rFonts w:asciiTheme="minorHAnsi" w:hAnsiTheme="minorHAnsi" w:cstheme="minorHAnsi"/>
              </w:rPr>
              <w:t>:</w:t>
            </w:r>
          </w:p>
        </w:tc>
        <w:tc>
          <w:tcPr>
            <w:tcW w:w="2847" w:type="dxa"/>
          </w:tcPr>
          <w:p w14:paraId="3A35913D" w14:textId="77777777" w:rsidR="00FA5A96" w:rsidRPr="007F3B38" w:rsidRDefault="00FA5A96" w:rsidP="0038687A">
            <w:pPr>
              <w:rPr>
                <w:rFonts w:asciiTheme="minorHAnsi" w:hAnsiTheme="minorHAnsi" w:cstheme="minorHAnsi"/>
              </w:rPr>
            </w:pPr>
            <w:r w:rsidRPr="007F3B38">
              <w:rPr>
                <w:rFonts w:asciiTheme="minorHAnsi" w:hAnsiTheme="minorHAnsi" w:cstheme="minorHAnsi"/>
              </w:rPr>
              <w:t>0</w:t>
            </w:r>
          </w:p>
        </w:tc>
        <w:tc>
          <w:tcPr>
            <w:tcW w:w="2021" w:type="dxa"/>
          </w:tcPr>
          <w:p w14:paraId="3411AB4D" w14:textId="77777777" w:rsidR="00FA5A96" w:rsidRPr="007F3B38" w:rsidRDefault="00FA5A96" w:rsidP="0038687A">
            <w:pPr>
              <w:pStyle w:val="ListBullet"/>
              <w:rPr>
                <w:rFonts w:asciiTheme="minorHAnsi" w:hAnsiTheme="minorHAnsi" w:cstheme="minorHAnsi"/>
              </w:rPr>
            </w:pPr>
            <w:r w:rsidRPr="007F3B38">
              <w:rPr>
                <w:rFonts w:asciiTheme="minorHAnsi" w:hAnsiTheme="minorHAnsi" w:cstheme="minorHAnsi"/>
              </w:rPr>
              <w:t>// (Number)</w:t>
            </w:r>
          </w:p>
        </w:tc>
      </w:tr>
      <w:tr w:rsidR="00FA5A96" w:rsidRPr="007F3B38" w14:paraId="40B60594" w14:textId="77777777" w:rsidTr="00AE129A">
        <w:tc>
          <w:tcPr>
            <w:tcW w:w="345" w:type="dxa"/>
          </w:tcPr>
          <w:p w14:paraId="264ED36A" w14:textId="77777777" w:rsidR="00FA5A96" w:rsidRPr="007F3B38" w:rsidRDefault="00FA5A96" w:rsidP="0038687A">
            <w:pPr>
              <w:jc w:val="center"/>
              <w:rPr>
                <w:rFonts w:asciiTheme="minorHAnsi" w:hAnsiTheme="minorHAnsi" w:cstheme="minorHAnsi"/>
              </w:rPr>
            </w:pPr>
            <w:r w:rsidRPr="007F3B38">
              <w:rPr>
                <w:rFonts w:asciiTheme="minorHAnsi" w:hAnsiTheme="minorHAnsi" w:cstheme="minorHAnsi"/>
              </w:rPr>
              <w:t>}</w:t>
            </w:r>
          </w:p>
        </w:tc>
        <w:tc>
          <w:tcPr>
            <w:tcW w:w="1771" w:type="dxa"/>
          </w:tcPr>
          <w:p w14:paraId="3911472D" w14:textId="77777777" w:rsidR="00FA5A96" w:rsidRPr="007F3B38" w:rsidRDefault="00FA5A96" w:rsidP="0038687A">
            <w:pPr>
              <w:rPr>
                <w:rFonts w:asciiTheme="minorHAnsi" w:hAnsiTheme="minorHAnsi" w:cstheme="minorHAnsi"/>
              </w:rPr>
            </w:pPr>
          </w:p>
        </w:tc>
        <w:tc>
          <w:tcPr>
            <w:tcW w:w="282" w:type="dxa"/>
          </w:tcPr>
          <w:p w14:paraId="66E44FA1" w14:textId="77777777" w:rsidR="00FA5A96" w:rsidRPr="007F3B38" w:rsidRDefault="00FA5A96" w:rsidP="0038687A">
            <w:pPr>
              <w:jc w:val="center"/>
              <w:rPr>
                <w:rFonts w:asciiTheme="minorHAnsi" w:hAnsiTheme="minorHAnsi" w:cstheme="minorHAnsi"/>
              </w:rPr>
            </w:pPr>
          </w:p>
        </w:tc>
        <w:tc>
          <w:tcPr>
            <w:tcW w:w="2847" w:type="dxa"/>
          </w:tcPr>
          <w:p w14:paraId="5FCFBBDD" w14:textId="77777777" w:rsidR="00FA5A96" w:rsidRPr="007F3B38" w:rsidRDefault="00FA5A96" w:rsidP="0038687A">
            <w:pPr>
              <w:rPr>
                <w:rFonts w:asciiTheme="minorHAnsi" w:hAnsiTheme="minorHAnsi" w:cstheme="minorHAnsi"/>
              </w:rPr>
            </w:pPr>
          </w:p>
        </w:tc>
        <w:tc>
          <w:tcPr>
            <w:tcW w:w="2021" w:type="dxa"/>
          </w:tcPr>
          <w:p w14:paraId="3F66E819" w14:textId="77777777" w:rsidR="00FA5A96" w:rsidRPr="007F3B38" w:rsidRDefault="00FA5A96" w:rsidP="0038687A">
            <w:pPr>
              <w:pStyle w:val="ListBullet"/>
              <w:rPr>
                <w:rFonts w:asciiTheme="minorHAnsi" w:hAnsiTheme="minorHAnsi" w:cstheme="minorHAnsi"/>
              </w:rPr>
            </w:pPr>
          </w:p>
        </w:tc>
      </w:tr>
    </w:tbl>
    <w:p w14:paraId="1607C6A2" w14:textId="77777777" w:rsidR="00021E0D" w:rsidRPr="007F3B38" w:rsidRDefault="00021E0D" w:rsidP="00021E0D">
      <w:pPr>
        <w:rPr>
          <w:rFonts w:asciiTheme="minorHAnsi" w:hAnsiTheme="minorHAnsi" w:cstheme="minorHAnsi"/>
          <w:b/>
          <w:bCs/>
        </w:rPr>
      </w:pPr>
    </w:p>
    <w:p w14:paraId="403A54D8" w14:textId="792E9289" w:rsidR="00700B7F" w:rsidRPr="007F3B38" w:rsidRDefault="00700B7F" w:rsidP="00021E0D">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5B7218D3" w14:textId="77777777" w:rsidR="00700B7F" w:rsidRPr="007F3B38" w:rsidRDefault="00700B7F" w:rsidP="00021E0D">
      <w:pPr>
        <w:rPr>
          <w:rFonts w:asciiTheme="minorHAnsi" w:hAnsiTheme="minorHAnsi" w:cstheme="minorHAnsi"/>
          <w:b/>
          <w:bCs/>
        </w:rPr>
      </w:pPr>
    </w:p>
    <w:p w14:paraId="6CA7FAB0" w14:textId="16316F32" w:rsidR="00021E0D" w:rsidRPr="007F3B38" w:rsidRDefault="00021E0D" w:rsidP="00021E0D">
      <w:pPr>
        <w:rPr>
          <w:rFonts w:asciiTheme="minorHAnsi" w:hAnsiTheme="minorHAnsi" w:cstheme="minorHAnsi"/>
          <w:b/>
          <w:bCs/>
        </w:rPr>
      </w:pPr>
      <w:r w:rsidRPr="007F3B38">
        <w:rPr>
          <w:rFonts w:asciiTheme="minorHAnsi" w:hAnsiTheme="minorHAnsi" w:cstheme="minorHAnsi"/>
          <w:b/>
          <w:bCs/>
        </w:rPr>
        <w:t xml:space="preserve">Process </w:t>
      </w:r>
      <w:r w:rsidR="006A6A5E" w:rsidRPr="007F3B38">
        <w:rPr>
          <w:rFonts w:asciiTheme="minorHAnsi" w:hAnsiTheme="minorHAnsi" w:cstheme="minorHAnsi"/>
          <w:b/>
          <w:bCs/>
        </w:rPr>
        <w:t>flow:</w:t>
      </w:r>
    </w:p>
    <w:p w14:paraId="39F7D8A7" w14:textId="77777777" w:rsidR="00021E0D" w:rsidRPr="007F3B38" w:rsidRDefault="00021E0D" w:rsidP="00021E0D">
      <w:pPr>
        <w:rPr>
          <w:rFonts w:asciiTheme="minorHAnsi" w:hAnsiTheme="minorHAnsi" w:cstheme="minorHAnsi"/>
          <w:b/>
          <w:bCs/>
        </w:rPr>
      </w:pPr>
    </w:p>
    <w:p w14:paraId="0C9CE36F" w14:textId="77777777" w:rsidR="00490669" w:rsidRPr="007F3B38" w:rsidRDefault="00021E0D" w:rsidP="00490669">
      <w:pPr>
        <w:keepNext/>
        <w:rPr>
          <w:rFonts w:asciiTheme="minorHAnsi" w:hAnsiTheme="minorHAnsi" w:cstheme="minorHAnsi"/>
        </w:rPr>
      </w:pPr>
      <w:r w:rsidRPr="007F3B38">
        <w:rPr>
          <w:rFonts w:asciiTheme="minorHAnsi" w:hAnsiTheme="minorHAnsi" w:cstheme="minorHAnsi"/>
          <w:noProof/>
        </w:rPr>
        <w:drawing>
          <wp:inline distT="0" distB="0" distL="0" distR="0" wp14:anchorId="48572558" wp14:editId="2F0CF376">
            <wp:extent cx="6188710" cy="3359785"/>
            <wp:effectExtent l="0" t="0" r="2540" b="0"/>
            <wp:docPr id="17867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2410" name=""/>
                    <pic:cNvPicPr/>
                  </pic:nvPicPr>
                  <pic:blipFill>
                    <a:blip r:embed="rId12"/>
                    <a:stretch>
                      <a:fillRect/>
                    </a:stretch>
                  </pic:blipFill>
                  <pic:spPr>
                    <a:xfrm>
                      <a:off x="0" y="0"/>
                      <a:ext cx="6188710" cy="3359785"/>
                    </a:xfrm>
                    <a:prstGeom prst="rect">
                      <a:avLst/>
                    </a:prstGeom>
                  </pic:spPr>
                </pic:pic>
              </a:graphicData>
            </a:graphic>
          </wp:inline>
        </w:drawing>
      </w:r>
    </w:p>
    <w:p w14:paraId="1789D3F2" w14:textId="77777777" w:rsidR="00490669" w:rsidRPr="007F3B38" w:rsidRDefault="00490669" w:rsidP="00490669">
      <w:pPr>
        <w:keepNext/>
        <w:rPr>
          <w:rFonts w:asciiTheme="minorHAnsi" w:hAnsiTheme="minorHAnsi" w:cstheme="minorHAnsi"/>
          <w:szCs w:val="24"/>
        </w:rPr>
      </w:pPr>
    </w:p>
    <w:p w14:paraId="274CBFDC" w14:textId="1CA54D55" w:rsidR="00021E0D" w:rsidRPr="007F3B38" w:rsidRDefault="00490669" w:rsidP="00490669">
      <w:pPr>
        <w:pStyle w:val="Caption"/>
        <w:jc w:val="center"/>
        <w:rPr>
          <w:rFonts w:asciiTheme="minorHAnsi" w:hAnsiTheme="minorHAnsi" w:cstheme="minorHAnsi"/>
          <w:b w:val="0"/>
          <w:bCs w:val="0"/>
          <w:sz w:val="24"/>
          <w:szCs w:val="24"/>
        </w:rPr>
      </w:pPr>
      <w:bookmarkStart w:id="236" w:name="_Toc162879045"/>
      <w:bookmarkStart w:id="237" w:name="_Toc163739531"/>
      <w:bookmarkStart w:id="238" w:name="_Toc169603719"/>
      <w:bookmarkStart w:id="239" w:name="_Toc169605267"/>
      <w:bookmarkStart w:id="240" w:name="_Toc169613255"/>
      <w:bookmarkStart w:id="241" w:name="_Toc169800467"/>
      <w:bookmarkStart w:id="242" w:name="_Toc169864246"/>
      <w:bookmarkStart w:id="243" w:name="_Toc169879557"/>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5</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Unregistration Process Flow</w:t>
      </w:r>
      <w:bookmarkEnd w:id="236"/>
      <w:bookmarkEnd w:id="237"/>
      <w:bookmarkEnd w:id="238"/>
      <w:bookmarkEnd w:id="239"/>
      <w:bookmarkEnd w:id="240"/>
      <w:bookmarkEnd w:id="241"/>
      <w:bookmarkEnd w:id="242"/>
      <w:bookmarkEnd w:id="243"/>
    </w:p>
    <w:p w14:paraId="2BC1D99A" w14:textId="77777777" w:rsidR="00AB5980" w:rsidRPr="007F3B38" w:rsidRDefault="00AB5980" w:rsidP="00021E0D">
      <w:pPr>
        <w:rPr>
          <w:rFonts w:asciiTheme="minorHAnsi" w:hAnsiTheme="minorHAnsi" w:cstheme="minorHAnsi"/>
          <w:b/>
          <w:bCs/>
        </w:rPr>
      </w:pPr>
    </w:p>
    <w:p w14:paraId="2A8C792D" w14:textId="77777777" w:rsidR="00AB5980" w:rsidRPr="007F3B38" w:rsidRDefault="00AB5980" w:rsidP="00021E0D">
      <w:pPr>
        <w:rPr>
          <w:rFonts w:asciiTheme="minorHAnsi" w:hAnsiTheme="minorHAnsi" w:cstheme="minorHAnsi"/>
          <w:b/>
          <w:bCs/>
        </w:rPr>
      </w:pPr>
    </w:p>
    <w:p w14:paraId="3E7EFAD1" w14:textId="77777777" w:rsidR="00AB5980" w:rsidRPr="007F3B38" w:rsidRDefault="00AB5980" w:rsidP="00021E0D">
      <w:pPr>
        <w:rPr>
          <w:rFonts w:asciiTheme="minorHAnsi" w:hAnsiTheme="minorHAnsi" w:cstheme="minorHAnsi"/>
          <w:b/>
          <w:bCs/>
        </w:rPr>
      </w:pPr>
    </w:p>
    <w:p w14:paraId="3180BE8F" w14:textId="77777777" w:rsidR="00AB5980" w:rsidRPr="007F3B38" w:rsidRDefault="00AB5980" w:rsidP="00021E0D">
      <w:pPr>
        <w:rPr>
          <w:rFonts w:asciiTheme="minorHAnsi" w:hAnsiTheme="minorHAnsi" w:cstheme="minorHAnsi"/>
          <w:b/>
          <w:bCs/>
        </w:rPr>
      </w:pPr>
    </w:p>
    <w:p w14:paraId="19F37FE4" w14:textId="2D7495EA" w:rsidR="00E643FE" w:rsidRPr="007F3B38" w:rsidRDefault="00E643FE" w:rsidP="00270920">
      <w:pPr>
        <w:pStyle w:val="Heading2"/>
        <w:rPr>
          <w:rFonts w:asciiTheme="minorHAnsi" w:hAnsiTheme="minorHAnsi" w:cstheme="minorHAnsi"/>
        </w:rPr>
      </w:pPr>
      <w:bookmarkStart w:id="244" w:name="_Gateway_AC_Control"/>
      <w:bookmarkStart w:id="245" w:name="_Toc162878801"/>
      <w:bookmarkStart w:id="246" w:name="_Toc172537449"/>
      <w:bookmarkEnd w:id="244"/>
      <w:r w:rsidRPr="007F3B38">
        <w:rPr>
          <w:rFonts w:asciiTheme="minorHAnsi" w:hAnsiTheme="minorHAnsi" w:cstheme="minorHAnsi"/>
        </w:rPr>
        <w:lastRenderedPageBreak/>
        <w:t>Gateway AC Control Packet</w:t>
      </w:r>
      <w:bookmarkEnd w:id="245"/>
      <w:bookmarkEnd w:id="246"/>
    </w:p>
    <w:p w14:paraId="2D7E0E58" w14:textId="5BD49FA7" w:rsidR="00E643FE" w:rsidRPr="007F3B38" w:rsidRDefault="6366195D" w:rsidP="6366195D">
      <w:pPr>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 This packet is used to control an AC using the Gwy.</w:t>
      </w:r>
      <w:r w:rsidR="00344016" w:rsidRPr="007F3B38">
        <w:rPr>
          <w:rFonts w:asciiTheme="minorHAnsi" w:hAnsiTheme="minorHAnsi" w:cstheme="minorHAnsi"/>
        </w:rPr>
        <w:t xml:space="preserve"> The below table describes the AC control parameters that go with the Gateway AC Control Packet.</w:t>
      </w:r>
    </w:p>
    <w:p w14:paraId="51DA8509" w14:textId="77777777" w:rsidR="00137D96" w:rsidRPr="007F3B38" w:rsidRDefault="00137D96" w:rsidP="6366195D">
      <w:pPr>
        <w:rPr>
          <w:rFonts w:asciiTheme="minorHAnsi" w:hAnsiTheme="minorHAnsi" w:cstheme="minorHAnsi"/>
        </w:rPr>
      </w:pPr>
    </w:p>
    <w:p w14:paraId="247CF8E8" w14:textId="1B04395E" w:rsidR="00712A2B" w:rsidRPr="007F3B38" w:rsidRDefault="00712A2B" w:rsidP="00712A2B">
      <w:pPr>
        <w:pStyle w:val="Caption"/>
        <w:keepNext/>
        <w:jc w:val="center"/>
        <w:rPr>
          <w:rFonts w:asciiTheme="minorHAnsi" w:hAnsiTheme="minorHAnsi" w:cstheme="minorHAnsi"/>
          <w:sz w:val="24"/>
          <w:szCs w:val="24"/>
        </w:rPr>
      </w:pPr>
      <w:bookmarkStart w:id="247" w:name="_Toc169879598"/>
      <w:r w:rsidRPr="007F3B38">
        <w:rPr>
          <w:rFonts w:asciiTheme="minorHAnsi" w:hAnsiTheme="minorHAnsi" w:cstheme="minorHAnsi"/>
          <w:sz w:val="24"/>
          <w:szCs w:val="24"/>
        </w:rPr>
        <w:t xml:space="preserve">Table </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STYLEREF 1 \s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EF119D" w:rsidRPr="007F3B38">
        <w:rPr>
          <w:rFonts w:asciiTheme="minorHAnsi" w:hAnsiTheme="minorHAnsi" w:cstheme="minorHAnsi"/>
          <w:sz w:val="24"/>
          <w:szCs w:val="24"/>
        </w:rPr>
        <w:fldChar w:fldCharType="end"/>
      </w:r>
      <w:r w:rsidR="00EF119D" w:rsidRPr="007F3B38">
        <w:rPr>
          <w:rFonts w:asciiTheme="minorHAnsi" w:hAnsiTheme="minorHAnsi" w:cstheme="minorHAnsi"/>
          <w:sz w:val="24"/>
          <w:szCs w:val="24"/>
        </w:rPr>
        <w:t>.</w:t>
      </w:r>
      <w:r w:rsidR="00EF119D" w:rsidRPr="007F3B38">
        <w:rPr>
          <w:rFonts w:asciiTheme="minorHAnsi" w:hAnsiTheme="minorHAnsi" w:cstheme="minorHAnsi"/>
          <w:sz w:val="24"/>
          <w:szCs w:val="24"/>
        </w:rPr>
        <w:fldChar w:fldCharType="begin"/>
      </w:r>
      <w:r w:rsidR="00EF119D" w:rsidRPr="007F3B38">
        <w:rPr>
          <w:rFonts w:asciiTheme="minorHAnsi" w:hAnsiTheme="minorHAnsi" w:cstheme="minorHAnsi"/>
          <w:sz w:val="24"/>
          <w:szCs w:val="24"/>
        </w:rPr>
        <w:instrText xml:space="preserve"> SEQ Table \* ARABIC \s 1 </w:instrText>
      </w:r>
      <w:r w:rsidR="00EF119D"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4</w:t>
      </w:r>
      <w:r w:rsidR="00EF119D"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AC Control Parameters</w:t>
      </w:r>
      <w:bookmarkEnd w:id="247"/>
    </w:p>
    <w:tbl>
      <w:tblPr>
        <w:tblStyle w:val="MediumShading1-Accent11"/>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133"/>
        <w:gridCol w:w="6986"/>
      </w:tblGrid>
      <w:tr w:rsidR="00175DA7" w:rsidRPr="007F3B38" w14:paraId="54B6531A" w14:textId="6BBFFD7E" w:rsidTr="00712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1EE7287" w14:textId="0AFE1A6C" w:rsidR="00175DA7" w:rsidRPr="007F3B38" w:rsidRDefault="001C572F" w:rsidP="000D11CD">
            <w:pPr>
              <w:spacing w:before="80" w:after="80"/>
              <w:jc w:val="center"/>
              <w:rPr>
                <w:rFonts w:asciiTheme="minorHAnsi" w:hAnsiTheme="minorHAnsi" w:cstheme="minorHAnsi"/>
              </w:rPr>
            </w:pPr>
            <w:r w:rsidRPr="007F3B38">
              <w:rPr>
                <w:rFonts w:asciiTheme="minorHAnsi" w:hAnsiTheme="minorHAnsi" w:cstheme="minorHAnsi"/>
              </w:rPr>
              <w:t>Sl. N</w:t>
            </w:r>
            <w:r w:rsidRPr="007F3B38">
              <w:rPr>
                <w:rFonts w:asciiTheme="minorHAnsi" w:hAnsiTheme="minorHAnsi" w:cstheme="minorHAnsi"/>
                <w:b w:val="0"/>
                <w:bCs w:val="0"/>
              </w:rPr>
              <w:t>o</w:t>
            </w:r>
          </w:p>
        </w:tc>
        <w:tc>
          <w:tcPr>
            <w:tcW w:w="2133" w:type="dxa"/>
          </w:tcPr>
          <w:p w14:paraId="43AC83D4" w14:textId="77777777" w:rsidR="00175DA7" w:rsidRPr="007F3B38" w:rsidRDefault="00175DA7"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Parameter</w:t>
            </w:r>
          </w:p>
        </w:tc>
        <w:tc>
          <w:tcPr>
            <w:tcW w:w="6986" w:type="dxa"/>
          </w:tcPr>
          <w:p w14:paraId="4C4A2D3D" w14:textId="77777777" w:rsidR="00175DA7" w:rsidRPr="007F3B38" w:rsidRDefault="00175DA7"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Description</w:t>
            </w:r>
          </w:p>
        </w:tc>
      </w:tr>
      <w:tr w:rsidR="00175DA7" w:rsidRPr="007F3B38" w14:paraId="2D897675" w14:textId="157DEDF6"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719EF365" w14:textId="77777777" w:rsidR="00175DA7" w:rsidRPr="007F3B38" w:rsidRDefault="00175DA7" w:rsidP="000D11CD">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2133" w:type="dxa"/>
            <w:vAlign w:val="center"/>
          </w:tcPr>
          <w:p w14:paraId="79EC598E" w14:textId="2777A301"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Power</w:t>
            </w:r>
          </w:p>
        </w:tc>
        <w:tc>
          <w:tcPr>
            <w:tcW w:w="6986" w:type="dxa"/>
          </w:tcPr>
          <w:p w14:paraId="7B34A421" w14:textId="273A1DB7"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ON, 0 = OFF</w:t>
            </w:r>
          </w:p>
        </w:tc>
      </w:tr>
      <w:tr w:rsidR="00175DA7" w:rsidRPr="007F3B38" w14:paraId="2C94386B" w14:textId="2765679B"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D9232B6" w14:textId="77777777" w:rsidR="00175DA7" w:rsidRPr="007F3B38" w:rsidRDefault="00175DA7" w:rsidP="000D11CD">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2133" w:type="dxa"/>
            <w:vAlign w:val="center"/>
          </w:tcPr>
          <w:p w14:paraId="3CB0192E" w14:textId="55923BB3"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Mode</w:t>
            </w:r>
          </w:p>
        </w:tc>
        <w:tc>
          <w:tcPr>
            <w:tcW w:w="6986" w:type="dxa"/>
          </w:tcPr>
          <w:p w14:paraId="4AC2C1DE" w14:textId="333F421F"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The following modes are supported: [Cool, Dry, Hot, Fan, auto]. </w:t>
            </w:r>
          </w:p>
        </w:tc>
      </w:tr>
      <w:tr w:rsidR="00175DA7" w:rsidRPr="007F3B38" w14:paraId="36BE1F41" w14:textId="77777777"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54F75511" w14:textId="36C1C9AB" w:rsidR="00175DA7" w:rsidRPr="007F3B38" w:rsidRDefault="00175DA7" w:rsidP="000D11CD">
            <w:pPr>
              <w:jc w:val="center"/>
              <w:rPr>
                <w:rFonts w:asciiTheme="minorHAnsi" w:hAnsiTheme="minorHAnsi" w:cstheme="minorHAnsi"/>
              </w:rPr>
            </w:pPr>
            <w:r w:rsidRPr="007F3B38">
              <w:rPr>
                <w:rFonts w:asciiTheme="minorHAnsi" w:hAnsiTheme="minorHAnsi" w:cstheme="minorHAnsi"/>
              </w:rPr>
              <w:t>3</w:t>
            </w:r>
          </w:p>
        </w:tc>
        <w:tc>
          <w:tcPr>
            <w:tcW w:w="2133" w:type="dxa"/>
            <w:vAlign w:val="center"/>
          </w:tcPr>
          <w:p w14:paraId="2F874D16" w14:textId="0CE4BA3A"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FanSpeed</w:t>
            </w:r>
          </w:p>
        </w:tc>
        <w:tc>
          <w:tcPr>
            <w:tcW w:w="6986" w:type="dxa"/>
          </w:tcPr>
          <w:p w14:paraId="74A50BA6" w14:textId="657D8236" w:rsidR="00175DA7" w:rsidRPr="007F3B38" w:rsidRDefault="00146BB3"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[1 - 5] levels</w:t>
            </w:r>
          </w:p>
        </w:tc>
      </w:tr>
      <w:tr w:rsidR="00175DA7" w:rsidRPr="007F3B38" w14:paraId="7FA5ACB1" w14:textId="6BCC2AD8"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4D452162" w14:textId="77777777" w:rsidR="00175DA7" w:rsidRPr="007F3B38" w:rsidRDefault="00175DA7" w:rsidP="000D11CD">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2133" w:type="dxa"/>
            <w:vAlign w:val="center"/>
          </w:tcPr>
          <w:p w14:paraId="701E9580" w14:textId="7576F193"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Temperature</w:t>
            </w:r>
          </w:p>
        </w:tc>
        <w:tc>
          <w:tcPr>
            <w:tcW w:w="6986" w:type="dxa"/>
          </w:tcPr>
          <w:p w14:paraId="605A34BA" w14:textId="7104ACF6"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Sets the AC temperature. Must be between 18 and 32. </w:t>
            </w:r>
          </w:p>
        </w:tc>
      </w:tr>
      <w:tr w:rsidR="00175DA7" w:rsidRPr="007F3B38" w14:paraId="5737837A" w14:textId="48BCC7CA"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11DEFC70" w14:textId="77777777" w:rsidR="00175DA7" w:rsidRPr="007F3B38" w:rsidRDefault="00175DA7" w:rsidP="000D11CD">
            <w:pPr>
              <w:jc w:val="center"/>
              <w:rPr>
                <w:rFonts w:asciiTheme="minorHAnsi" w:hAnsiTheme="minorHAnsi" w:cstheme="minorHAnsi"/>
                <w:b w:val="0"/>
                <w:bCs w:val="0"/>
              </w:rPr>
            </w:pPr>
            <w:r w:rsidRPr="007F3B38">
              <w:rPr>
                <w:rFonts w:asciiTheme="minorHAnsi" w:hAnsiTheme="minorHAnsi" w:cstheme="minorHAnsi"/>
                <w:b w:val="0"/>
                <w:bCs w:val="0"/>
              </w:rPr>
              <w:t>4</w:t>
            </w:r>
          </w:p>
        </w:tc>
        <w:tc>
          <w:tcPr>
            <w:tcW w:w="2133" w:type="dxa"/>
            <w:vAlign w:val="center"/>
          </w:tcPr>
          <w:p w14:paraId="32870B29" w14:textId="5C26B6DB"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SwingH</w:t>
            </w:r>
          </w:p>
        </w:tc>
        <w:tc>
          <w:tcPr>
            <w:tcW w:w="6986" w:type="dxa"/>
          </w:tcPr>
          <w:p w14:paraId="01C3FFC3" w14:textId="494E4F95"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ON, 0 = OFF</w:t>
            </w:r>
          </w:p>
        </w:tc>
      </w:tr>
      <w:tr w:rsidR="00175DA7" w:rsidRPr="007F3B38" w14:paraId="0125F6F7" w14:textId="35385782"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7BBBC8A" w14:textId="77777777" w:rsidR="00175DA7" w:rsidRPr="007F3B38" w:rsidRDefault="00175DA7" w:rsidP="000D11CD">
            <w:pPr>
              <w:jc w:val="center"/>
              <w:rPr>
                <w:rFonts w:asciiTheme="minorHAnsi" w:hAnsiTheme="minorHAnsi" w:cstheme="minorHAnsi"/>
                <w:b w:val="0"/>
                <w:bCs w:val="0"/>
              </w:rPr>
            </w:pPr>
            <w:r w:rsidRPr="007F3B38">
              <w:rPr>
                <w:rFonts w:asciiTheme="minorHAnsi" w:hAnsiTheme="minorHAnsi" w:cstheme="minorHAnsi"/>
                <w:b w:val="0"/>
                <w:bCs w:val="0"/>
              </w:rPr>
              <w:t>5</w:t>
            </w:r>
          </w:p>
        </w:tc>
        <w:tc>
          <w:tcPr>
            <w:tcW w:w="2133" w:type="dxa"/>
            <w:vAlign w:val="center"/>
          </w:tcPr>
          <w:p w14:paraId="483C9CC0" w14:textId="0DB5F53B"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SwingV</w:t>
            </w:r>
          </w:p>
        </w:tc>
        <w:tc>
          <w:tcPr>
            <w:tcW w:w="6986" w:type="dxa"/>
          </w:tcPr>
          <w:p w14:paraId="58564871" w14:textId="684E547B"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ON, 0 = OFF</w:t>
            </w:r>
          </w:p>
        </w:tc>
      </w:tr>
      <w:tr w:rsidR="00175DA7" w:rsidRPr="007F3B38" w14:paraId="11015BA7" w14:textId="58A5D1D9"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209DE6DC" w14:textId="7C25DA00" w:rsidR="00175DA7" w:rsidRPr="007F3B38" w:rsidRDefault="00175DA7" w:rsidP="000D11CD">
            <w:pPr>
              <w:jc w:val="center"/>
              <w:rPr>
                <w:rFonts w:asciiTheme="minorHAnsi" w:hAnsiTheme="minorHAnsi" w:cstheme="minorHAnsi"/>
              </w:rPr>
            </w:pPr>
            <w:r w:rsidRPr="007F3B38">
              <w:rPr>
                <w:rFonts w:asciiTheme="minorHAnsi" w:hAnsiTheme="minorHAnsi" w:cstheme="minorHAnsi"/>
              </w:rPr>
              <w:t>6</w:t>
            </w:r>
          </w:p>
        </w:tc>
        <w:tc>
          <w:tcPr>
            <w:tcW w:w="2133" w:type="dxa"/>
            <w:vAlign w:val="center"/>
          </w:tcPr>
          <w:p w14:paraId="64AE3F17" w14:textId="3437EA53"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OnTimer</w:t>
            </w:r>
          </w:p>
        </w:tc>
        <w:tc>
          <w:tcPr>
            <w:tcW w:w="6986" w:type="dxa"/>
          </w:tcPr>
          <w:p w14:paraId="0BB745E7" w14:textId="51B24F18"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Sets the number of hours past midnight after which AC needs to be turned on automatically</w:t>
            </w:r>
            <w:r w:rsidR="0087284D" w:rsidRPr="007F3B38">
              <w:rPr>
                <w:rFonts w:asciiTheme="minorHAnsi" w:hAnsiTheme="minorHAnsi" w:cstheme="minorHAnsi"/>
              </w:rPr>
              <w:t>. [0 – 12]</w:t>
            </w:r>
          </w:p>
        </w:tc>
      </w:tr>
      <w:tr w:rsidR="00175DA7" w:rsidRPr="007F3B38" w14:paraId="39DAE000" w14:textId="241125AB"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D2A933B" w14:textId="6185137C" w:rsidR="00175DA7" w:rsidRPr="007F3B38" w:rsidRDefault="00175DA7" w:rsidP="000D11CD">
            <w:pPr>
              <w:jc w:val="center"/>
              <w:rPr>
                <w:rFonts w:asciiTheme="minorHAnsi" w:hAnsiTheme="minorHAnsi" w:cstheme="minorHAnsi"/>
              </w:rPr>
            </w:pPr>
            <w:r w:rsidRPr="007F3B38">
              <w:rPr>
                <w:rFonts w:asciiTheme="minorHAnsi" w:hAnsiTheme="minorHAnsi" w:cstheme="minorHAnsi"/>
              </w:rPr>
              <w:t>7</w:t>
            </w:r>
          </w:p>
        </w:tc>
        <w:tc>
          <w:tcPr>
            <w:tcW w:w="2133" w:type="dxa"/>
            <w:vAlign w:val="center"/>
          </w:tcPr>
          <w:p w14:paraId="355F07B7" w14:textId="0553B87F"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OffTimer</w:t>
            </w:r>
          </w:p>
        </w:tc>
        <w:tc>
          <w:tcPr>
            <w:tcW w:w="6986" w:type="dxa"/>
          </w:tcPr>
          <w:p w14:paraId="19B7C3AF" w14:textId="545E369B"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Sets the number of hours past midnight after which AC needs to be turned off automatically</w:t>
            </w:r>
            <w:r w:rsidR="0087284D" w:rsidRPr="007F3B38">
              <w:rPr>
                <w:rFonts w:asciiTheme="minorHAnsi" w:hAnsiTheme="minorHAnsi" w:cstheme="minorHAnsi"/>
              </w:rPr>
              <w:t xml:space="preserve"> [0 – 12] </w:t>
            </w:r>
          </w:p>
        </w:tc>
      </w:tr>
      <w:tr w:rsidR="00175DA7" w:rsidRPr="007F3B38" w14:paraId="6EE4F34A" w14:textId="1983C65A"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63C09052" w14:textId="1E565D60" w:rsidR="00175DA7" w:rsidRPr="007F3B38" w:rsidRDefault="00175DA7" w:rsidP="000D11CD">
            <w:pPr>
              <w:jc w:val="center"/>
              <w:rPr>
                <w:rFonts w:asciiTheme="minorHAnsi" w:hAnsiTheme="minorHAnsi" w:cstheme="minorHAnsi"/>
              </w:rPr>
            </w:pPr>
            <w:r w:rsidRPr="007F3B38">
              <w:rPr>
                <w:rFonts w:asciiTheme="minorHAnsi" w:hAnsiTheme="minorHAnsi" w:cstheme="minorHAnsi"/>
              </w:rPr>
              <w:t>8</w:t>
            </w:r>
          </w:p>
        </w:tc>
        <w:tc>
          <w:tcPr>
            <w:tcW w:w="2133" w:type="dxa"/>
            <w:vAlign w:val="center"/>
          </w:tcPr>
          <w:p w14:paraId="6D6D883B" w14:textId="6087CB97"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Locking</w:t>
            </w:r>
          </w:p>
        </w:tc>
        <w:tc>
          <w:tcPr>
            <w:tcW w:w="6986" w:type="dxa"/>
          </w:tcPr>
          <w:p w14:paraId="1E103599" w14:textId="15BC1DD7"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1 = ON, 0 = OFF. When ON, if AC was controlled manually, then </w:t>
            </w:r>
            <w:hyperlink w:anchor="_Gateway_AC_manual" w:history="1">
              <w:r w:rsidR="007E2A47" w:rsidRPr="007F3B38">
                <w:rPr>
                  <w:rStyle w:val="Hyperlink"/>
                  <w:rFonts w:asciiTheme="minorHAnsi" w:hAnsiTheme="minorHAnsi" w:cstheme="minorHAnsi"/>
                </w:rPr>
                <w:t>Gateway Manual AC Control</w:t>
              </w:r>
              <w:r w:rsidRPr="007F3B38">
                <w:rPr>
                  <w:rStyle w:val="Hyperlink"/>
                  <w:rFonts w:asciiTheme="minorHAnsi" w:hAnsiTheme="minorHAnsi" w:cstheme="minorHAnsi"/>
                </w:rPr>
                <w:t xml:space="preserve"> ACK</w:t>
              </w:r>
            </w:hyperlink>
            <w:r w:rsidRPr="007F3B38">
              <w:rPr>
                <w:rFonts w:asciiTheme="minorHAnsi" w:hAnsiTheme="minorHAnsi" w:cstheme="minorHAnsi"/>
              </w:rPr>
              <w:t xml:space="preserve"> will be sent to Cloud. Also, when ON, the AC will be maintained between the </w:t>
            </w:r>
            <w:r w:rsidRPr="007F3B38">
              <w:rPr>
                <w:rFonts w:asciiTheme="minorHAnsi" w:hAnsiTheme="minorHAnsi" w:cstheme="minorHAnsi"/>
                <w:b/>
                <w:bCs/>
                <w:color w:val="00B050"/>
              </w:rPr>
              <w:t>TempLockUpLimit</w:t>
            </w:r>
            <w:r w:rsidRPr="007F3B38">
              <w:rPr>
                <w:rFonts w:asciiTheme="minorHAnsi" w:hAnsiTheme="minorHAnsi" w:cstheme="minorHAnsi"/>
                <w:color w:val="00B050"/>
              </w:rPr>
              <w:t xml:space="preserve"> </w:t>
            </w:r>
            <w:r w:rsidRPr="007F3B38">
              <w:rPr>
                <w:rFonts w:asciiTheme="minorHAnsi" w:hAnsiTheme="minorHAnsi" w:cstheme="minorHAnsi"/>
              </w:rPr>
              <w:t xml:space="preserve">and </w:t>
            </w:r>
            <w:r w:rsidRPr="007F3B38">
              <w:rPr>
                <w:rFonts w:asciiTheme="minorHAnsi" w:hAnsiTheme="minorHAnsi" w:cstheme="minorHAnsi"/>
                <w:b/>
                <w:bCs/>
                <w:color w:val="7030A0"/>
              </w:rPr>
              <w:t>TempLockLowLimit</w:t>
            </w:r>
            <w:r w:rsidRPr="007F3B38">
              <w:rPr>
                <w:rFonts w:asciiTheme="minorHAnsi" w:hAnsiTheme="minorHAnsi" w:cstheme="minorHAnsi"/>
              </w:rPr>
              <w:t xml:space="preserve">. If by manual control, AC temp was set exceeding the above limits, then </w:t>
            </w:r>
            <w:r w:rsidR="0087284D" w:rsidRPr="007F3B38">
              <w:rPr>
                <w:rFonts w:asciiTheme="minorHAnsi" w:hAnsiTheme="minorHAnsi" w:cstheme="minorHAnsi"/>
              </w:rPr>
              <w:t xml:space="preserve">Gwy will emit IR Signal to control the AC and bring it back </w:t>
            </w:r>
            <w:r w:rsidR="00167871" w:rsidRPr="007F3B38">
              <w:rPr>
                <w:rFonts w:asciiTheme="minorHAnsi" w:hAnsiTheme="minorHAnsi" w:cstheme="minorHAnsi"/>
              </w:rPr>
              <w:t xml:space="preserve">to </w:t>
            </w:r>
            <w:r w:rsidR="00471C75" w:rsidRPr="007F3B38">
              <w:rPr>
                <w:rFonts w:asciiTheme="minorHAnsi" w:hAnsiTheme="minorHAnsi" w:cstheme="minorHAnsi"/>
              </w:rPr>
              <w:t>whatever setting was set by Gwy lastly.</w:t>
            </w:r>
          </w:p>
        </w:tc>
      </w:tr>
      <w:tr w:rsidR="00175DA7" w:rsidRPr="007F3B38" w14:paraId="3C6CD73A" w14:textId="39EEB27F"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4E488292" w14:textId="3689A862" w:rsidR="00175DA7" w:rsidRPr="007F3B38" w:rsidRDefault="00175DA7" w:rsidP="000D11CD">
            <w:pPr>
              <w:jc w:val="center"/>
              <w:rPr>
                <w:rFonts w:asciiTheme="minorHAnsi" w:hAnsiTheme="minorHAnsi" w:cstheme="minorHAnsi"/>
              </w:rPr>
            </w:pPr>
            <w:r w:rsidRPr="007F3B38">
              <w:rPr>
                <w:rFonts w:asciiTheme="minorHAnsi" w:hAnsiTheme="minorHAnsi" w:cstheme="minorHAnsi"/>
              </w:rPr>
              <w:t>9</w:t>
            </w:r>
          </w:p>
        </w:tc>
        <w:tc>
          <w:tcPr>
            <w:tcW w:w="2133" w:type="dxa"/>
            <w:vAlign w:val="center"/>
          </w:tcPr>
          <w:p w14:paraId="4EC5FF5E" w14:textId="144C0CC2"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7F3B38">
              <w:rPr>
                <w:rFonts w:asciiTheme="minorHAnsi" w:hAnsiTheme="minorHAnsi" w:cstheme="minorHAnsi"/>
                <w:b/>
                <w:bCs/>
                <w:color w:val="00B050"/>
              </w:rPr>
              <w:t>TempLockUpLimit</w:t>
            </w:r>
          </w:p>
        </w:tc>
        <w:tc>
          <w:tcPr>
            <w:tcW w:w="6986" w:type="dxa"/>
          </w:tcPr>
          <w:p w14:paraId="1CE29B4F" w14:textId="55C5C081"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Specifies upper temperature locking limit. This parameter will have no effect application wise, when Locking is not enabled. Must have values within the absolute Temperature limits: 18 - 32. </w:t>
            </w:r>
          </w:p>
        </w:tc>
      </w:tr>
      <w:tr w:rsidR="00175DA7" w:rsidRPr="007F3B38" w14:paraId="2BE03D9D" w14:textId="35289546"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4EBC748" w14:textId="657BFF89" w:rsidR="00175DA7" w:rsidRPr="007F3B38" w:rsidRDefault="00175DA7" w:rsidP="000D11CD">
            <w:pPr>
              <w:jc w:val="center"/>
              <w:rPr>
                <w:rFonts w:asciiTheme="minorHAnsi" w:hAnsiTheme="minorHAnsi" w:cstheme="minorHAnsi"/>
              </w:rPr>
            </w:pPr>
            <w:r w:rsidRPr="007F3B38">
              <w:rPr>
                <w:rFonts w:asciiTheme="minorHAnsi" w:hAnsiTheme="minorHAnsi" w:cstheme="minorHAnsi"/>
              </w:rPr>
              <w:t>10</w:t>
            </w:r>
          </w:p>
        </w:tc>
        <w:tc>
          <w:tcPr>
            <w:tcW w:w="2133" w:type="dxa"/>
            <w:vAlign w:val="center"/>
          </w:tcPr>
          <w:p w14:paraId="6448B753" w14:textId="04380423" w:rsidR="00175DA7" w:rsidRPr="007F3B38"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7F3B38">
              <w:rPr>
                <w:rFonts w:asciiTheme="minorHAnsi" w:hAnsiTheme="minorHAnsi" w:cstheme="minorHAnsi"/>
                <w:b/>
                <w:bCs/>
                <w:color w:val="7030A0"/>
              </w:rPr>
              <w:t>TempLockLowLimit</w:t>
            </w:r>
          </w:p>
        </w:tc>
        <w:tc>
          <w:tcPr>
            <w:tcW w:w="6986" w:type="dxa"/>
          </w:tcPr>
          <w:p w14:paraId="54ADD564" w14:textId="57E070D3" w:rsidR="00175DA7" w:rsidRPr="007F3B38"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Specifies Lower temperature locking limit. When Locking is not enabled, this parameter will have no effect application wise. Must have values within the absolute Temperature limits: 18 - 32.</w:t>
            </w:r>
          </w:p>
        </w:tc>
      </w:tr>
    </w:tbl>
    <w:p w14:paraId="388D2506" w14:textId="77777777" w:rsidR="00137D96" w:rsidRPr="007F3B38" w:rsidRDefault="00137D96" w:rsidP="6366195D">
      <w:pPr>
        <w:rPr>
          <w:rFonts w:asciiTheme="minorHAnsi" w:hAnsiTheme="minorHAnsi" w:cstheme="minorHAnsi"/>
        </w:rPr>
      </w:pPr>
    </w:p>
    <w:p w14:paraId="2D2213D4" w14:textId="7B91DB77" w:rsidR="00175DA7" w:rsidRPr="007F3B38" w:rsidRDefault="007E2A47" w:rsidP="00476076">
      <w:pPr>
        <w:jc w:val="both"/>
        <w:rPr>
          <w:rFonts w:asciiTheme="minorHAnsi" w:hAnsiTheme="minorHAnsi" w:cstheme="minorHAnsi"/>
        </w:rPr>
      </w:pPr>
      <w:r w:rsidRPr="007F3B38">
        <w:rPr>
          <w:rFonts w:asciiTheme="minorHAnsi" w:hAnsiTheme="minorHAnsi" w:cstheme="minorHAnsi"/>
          <w:b/>
          <w:bCs/>
        </w:rPr>
        <w:t xml:space="preserve">Note: </w:t>
      </w:r>
      <w:hyperlink w:anchor="_Gateway_AC_manual" w:history="1">
        <w:r w:rsidRPr="007F3B38">
          <w:rPr>
            <w:rStyle w:val="Hyperlink"/>
            <w:rFonts w:asciiTheme="minorHAnsi" w:hAnsiTheme="minorHAnsi" w:cstheme="minorHAnsi"/>
          </w:rPr>
          <w:t>Gateway Manual AC control ACK</w:t>
        </w:r>
      </w:hyperlink>
      <w:r w:rsidRPr="007F3B38">
        <w:rPr>
          <w:rFonts w:asciiTheme="minorHAnsi" w:hAnsiTheme="minorHAnsi" w:cstheme="minorHAnsi"/>
        </w:rPr>
        <w:t xml:space="preserve"> is applicable only when devices have not undergone the </w:t>
      </w:r>
      <w:hyperlink w:anchor="_Teaching_Mode" w:history="1">
        <w:r w:rsidRPr="007F3B38">
          <w:rPr>
            <w:rStyle w:val="Hyperlink"/>
            <w:rFonts w:asciiTheme="minorHAnsi" w:hAnsiTheme="minorHAnsi" w:cstheme="minorHAnsi"/>
          </w:rPr>
          <w:t>Teaching Mode Process</w:t>
        </w:r>
      </w:hyperlink>
      <w:r w:rsidR="00C15469" w:rsidRPr="007F3B38">
        <w:rPr>
          <w:rFonts w:asciiTheme="minorHAnsi" w:hAnsiTheme="minorHAnsi" w:cstheme="minorHAnsi"/>
        </w:rPr>
        <w:t xml:space="preserve">. For Devices, using the Teaching Mode to control ACs, </w:t>
      </w:r>
      <w:hyperlink w:anchor="_Gateway_AC_manual" w:history="1">
        <w:r w:rsidR="00C15469" w:rsidRPr="007F3B38">
          <w:rPr>
            <w:rStyle w:val="Hyperlink"/>
            <w:rFonts w:asciiTheme="minorHAnsi" w:hAnsiTheme="minorHAnsi" w:cstheme="minorHAnsi"/>
          </w:rPr>
          <w:t>Gateway Manual AC control ACK</w:t>
        </w:r>
      </w:hyperlink>
      <w:r w:rsidR="00C15469" w:rsidRPr="007F3B38">
        <w:rPr>
          <w:rFonts w:asciiTheme="minorHAnsi" w:hAnsiTheme="minorHAnsi" w:cstheme="minorHAnsi"/>
        </w:rPr>
        <w:t xml:space="preserve"> will be sent with all the AC parameter values set to 0. </w:t>
      </w:r>
      <w:r w:rsidR="0080452A" w:rsidRPr="007F3B38">
        <w:rPr>
          <w:rFonts w:asciiTheme="minorHAnsi" w:hAnsiTheme="minorHAnsi" w:cstheme="minorHAnsi"/>
        </w:rPr>
        <w:t xml:space="preserve">Example ACK for both the cases is provided in the </w:t>
      </w:r>
      <w:hyperlink w:anchor="_Gateway_AC_manual" w:history="1">
        <w:r w:rsidR="0080452A" w:rsidRPr="007F3B38">
          <w:rPr>
            <w:rStyle w:val="Hyperlink"/>
            <w:rFonts w:asciiTheme="minorHAnsi" w:hAnsiTheme="minorHAnsi" w:cstheme="minorHAnsi"/>
          </w:rPr>
          <w:t>Gateway Manual AC control ACK</w:t>
        </w:r>
      </w:hyperlink>
      <w:r w:rsidR="0080452A" w:rsidRPr="007F3B38">
        <w:rPr>
          <w:rFonts w:asciiTheme="minorHAnsi" w:hAnsiTheme="minorHAnsi" w:cstheme="minorHAnsi"/>
        </w:rPr>
        <w:t xml:space="preserve"> section.</w:t>
      </w:r>
    </w:p>
    <w:p w14:paraId="5A0D08DD" w14:textId="77777777" w:rsidR="00175DA7" w:rsidRPr="007F3B38" w:rsidRDefault="00175DA7" w:rsidP="00E643FE">
      <w:pPr>
        <w:rPr>
          <w:rFonts w:asciiTheme="minorHAnsi" w:hAnsiTheme="minorHAnsi" w:cstheme="minorHAnsi"/>
          <w:b/>
          <w:bCs/>
        </w:rPr>
      </w:pPr>
    </w:p>
    <w:p w14:paraId="1CCB6E5B" w14:textId="77777777" w:rsidR="00175DA7" w:rsidRPr="007F3B38" w:rsidRDefault="00175DA7" w:rsidP="00E643FE">
      <w:pPr>
        <w:rPr>
          <w:rFonts w:asciiTheme="minorHAnsi" w:hAnsiTheme="minorHAnsi" w:cstheme="minorHAnsi"/>
          <w:b/>
          <w:bCs/>
        </w:rPr>
      </w:pPr>
    </w:p>
    <w:p w14:paraId="3A5D55D4" w14:textId="77777777" w:rsidR="00175DA7" w:rsidRPr="007F3B38" w:rsidRDefault="00175DA7" w:rsidP="00E643FE">
      <w:pPr>
        <w:rPr>
          <w:rFonts w:asciiTheme="minorHAnsi" w:hAnsiTheme="minorHAnsi" w:cstheme="minorHAnsi"/>
          <w:b/>
          <w:bCs/>
        </w:rPr>
      </w:pPr>
    </w:p>
    <w:p w14:paraId="41A8D1AB" w14:textId="77777777" w:rsidR="00175DA7" w:rsidRPr="007F3B38" w:rsidRDefault="00175DA7" w:rsidP="00E643FE">
      <w:pPr>
        <w:rPr>
          <w:rFonts w:asciiTheme="minorHAnsi" w:hAnsiTheme="minorHAnsi" w:cstheme="minorHAnsi"/>
          <w:b/>
          <w:bCs/>
        </w:rPr>
      </w:pPr>
    </w:p>
    <w:p w14:paraId="4C73A31E" w14:textId="77777777" w:rsidR="00175DA7" w:rsidRPr="007F3B38" w:rsidRDefault="00175DA7" w:rsidP="00E643FE">
      <w:pPr>
        <w:rPr>
          <w:rFonts w:asciiTheme="minorHAnsi" w:hAnsiTheme="minorHAnsi" w:cstheme="minorHAnsi"/>
          <w:b/>
          <w:bCs/>
        </w:rPr>
      </w:pPr>
    </w:p>
    <w:p w14:paraId="06DEB4E1" w14:textId="77777777" w:rsidR="00175DA7" w:rsidRPr="007F3B38" w:rsidRDefault="00175DA7" w:rsidP="00E643FE">
      <w:pPr>
        <w:rPr>
          <w:rFonts w:asciiTheme="minorHAnsi" w:hAnsiTheme="minorHAnsi" w:cstheme="minorHAnsi"/>
          <w:b/>
          <w:bCs/>
        </w:rPr>
      </w:pPr>
    </w:p>
    <w:p w14:paraId="7A45A624" w14:textId="77777777" w:rsidR="00175DA7" w:rsidRPr="007F3B38" w:rsidRDefault="00175DA7" w:rsidP="00E643FE">
      <w:pPr>
        <w:rPr>
          <w:rFonts w:asciiTheme="minorHAnsi" w:hAnsiTheme="minorHAnsi" w:cstheme="minorHAnsi"/>
          <w:b/>
          <w:bCs/>
        </w:rPr>
      </w:pPr>
    </w:p>
    <w:p w14:paraId="34C473BB" w14:textId="77777777" w:rsidR="00175DA7" w:rsidRPr="007F3B38" w:rsidRDefault="00175DA7" w:rsidP="00E643FE">
      <w:pPr>
        <w:rPr>
          <w:rFonts w:asciiTheme="minorHAnsi" w:hAnsiTheme="minorHAnsi" w:cstheme="minorHAnsi"/>
          <w:b/>
          <w:bCs/>
        </w:rPr>
      </w:pPr>
    </w:p>
    <w:p w14:paraId="1D501F62" w14:textId="77777777" w:rsidR="0080452A" w:rsidRPr="007F3B38" w:rsidRDefault="0080452A" w:rsidP="00E643FE">
      <w:pPr>
        <w:rPr>
          <w:rFonts w:asciiTheme="minorHAnsi" w:hAnsiTheme="minorHAnsi" w:cstheme="minorHAnsi"/>
          <w:b/>
          <w:bCs/>
        </w:rPr>
      </w:pPr>
    </w:p>
    <w:p w14:paraId="57F90881" w14:textId="583CEFB2" w:rsidR="00E643FE" w:rsidRPr="007F3B38" w:rsidRDefault="00C463FF" w:rsidP="00E643FE">
      <w:pPr>
        <w:rPr>
          <w:rFonts w:asciiTheme="minorHAnsi" w:hAnsiTheme="minorHAnsi" w:cstheme="minorHAnsi"/>
        </w:rPr>
      </w:pPr>
      <w:r w:rsidRPr="007F3B38">
        <w:rPr>
          <w:rFonts w:asciiTheme="minorHAnsi" w:hAnsiTheme="minorHAnsi" w:cstheme="minorHAnsi"/>
          <w:b/>
          <w:bCs/>
        </w:rPr>
        <w:lastRenderedPageBreak/>
        <w:t xml:space="preserve">Gateway AC Control </w:t>
      </w:r>
      <w:r w:rsidR="00E643FE" w:rsidRPr="007F3B38">
        <w:rPr>
          <w:rFonts w:asciiTheme="minorHAnsi" w:hAnsiTheme="minorHAnsi" w:cstheme="minorHAnsi"/>
          <w:b/>
          <w:bCs/>
        </w:rPr>
        <w:t xml:space="preserve">JSON </w:t>
      </w:r>
      <w:r w:rsidRPr="007F3B38">
        <w:rPr>
          <w:rFonts w:asciiTheme="minorHAnsi" w:hAnsiTheme="minorHAnsi" w:cstheme="minorHAnsi"/>
          <w:b/>
          <w:bCs/>
        </w:rPr>
        <w:t xml:space="preserve">packet </w:t>
      </w:r>
      <w:r w:rsidR="00E643FE" w:rsidRPr="007F3B38">
        <w:rPr>
          <w:rFonts w:asciiTheme="minorHAnsi" w:hAnsiTheme="minorHAnsi" w:cstheme="minorHAnsi"/>
          <w:b/>
          <w:bCs/>
        </w:rPr>
        <w:t>(Cloud to Gateway)</w:t>
      </w:r>
      <w:r w:rsidR="00E643FE" w:rsidRPr="007F3B38">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1844"/>
        <w:gridCol w:w="1482"/>
        <w:gridCol w:w="3509"/>
      </w:tblGrid>
      <w:tr w:rsidR="000D7EED" w:rsidRPr="007F3B38" w14:paraId="50A59773" w14:textId="77777777" w:rsidTr="00C04E6A">
        <w:trPr>
          <w:jc w:val="center"/>
        </w:trPr>
        <w:tc>
          <w:tcPr>
            <w:tcW w:w="337" w:type="dxa"/>
          </w:tcPr>
          <w:p w14:paraId="07C82218" w14:textId="77777777" w:rsidR="00E643FE" w:rsidRPr="007F3B38" w:rsidRDefault="00E643FE" w:rsidP="009C70F5">
            <w:pPr>
              <w:jc w:val="center"/>
              <w:rPr>
                <w:rFonts w:asciiTheme="minorHAnsi" w:hAnsiTheme="minorHAnsi" w:cstheme="minorHAnsi"/>
              </w:rPr>
            </w:pPr>
            <w:r w:rsidRPr="007F3B38">
              <w:rPr>
                <w:rFonts w:asciiTheme="minorHAnsi" w:hAnsiTheme="minorHAnsi" w:cstheme="minorHAnsi"/>
              </w:rPr>
              <w:t>{</w:t>
            </w:r>
          </w:p>
        </w:tc>
        <w:tc>
          <w:tcPr>
            <w:tcW w:w="2292" w:type="dxa"/>
          </w:tcPr>
          <w:p w14:paraId="23D0B568" w14:textId="77777777" w:rsidR="00E643FE" w:rsidRPr="007F3B38" w:rsidRDefault="00E643FE" w:rsidP="009C70F5">
            <w:pPr>
              <w:jc w:val="center"/>
              <w:rPr>
                <w:rFonts w:asciiTheme="minorHAnsi" w:hAnsiTheme="minorHAnsi" w:cstheme="minorHAnsi"/>
              </w:rPr>
            </w:pPr>
          </w:p>
        </w:tc>
        <w:tc>
          <w:tcPr>
            <w:tcW w:w="282" w:type="dxa"/>
          </w:tcPr>
          <w:p w14:paraId="18CC2396" w14:textId="77777777" w:rsidR="00E643FE" w:rsidRPr="007F3B38" w:rsidRDefault="00E643FE" w:rsidP="009C70F5">
            <w:pPr>
              <w:jc w:val="center"/>
              <w:rPr>
                <w:rFonts w:asciiTheme="minorHAnsi" w:hAnsiTheme="minorHAnsi" w:cstheme="minorHAnsi"/>
              </w:rPr>
            </w:pPr>
          </w:p>
        </w:tc>
        <w:tc>
          <w:tcPr>
            <w:tcW w:w="1844" w:type="dxa"/>
          </w:tcPr>
          <w:p w14:paraId="6A7DEBEF" w14:textId="77777777" w:rsidR="00E643FE" w:rsidRPr="007F3B38" w:rsidRDefault="00E643FE" w:rsidP="009C70F5">
            <w:pPr>
              <w:jc w:val="center"/>
              <w:rPr>
                <w:rFonts w:asciiTheme="minorHAnsi" w:hAnsiTheme="minorHAnsi" w:cstheme="minorHAnsi"/>
              </w:rPr>
            </w:pPr>
          </w:p>
        </w:tc>
        <w:tc>
          <w:tcPr>
            <w:tcW w:w="1482" w:type="dxa"/>
          </w:tcPr>
          <w:p w14:paraId="7BD123BC" w14:textId="77777777" w:rsidR="00E643FE" w:rsidRPr="007F3B38" w:rsidRDefault="00E643FE" w:rsidP="009C70F5">
            <w:pPr>
              <w:jc w:val="center"/>
              <w:rPr>
                <w:rFonts w:asciiTheme="minorHAnsi" w:hAnsiTheme="minorHAnsi" w:cstheme="minorHAnsi"/>
              </w:rPr>
            </w:pPr>
          </w:p>
        </w:tc>
        <w:tc>
          <w:tcPr>
            <w:tcW w:w="3509" w:type="dxa"/>
          </w:tcPr>
          <w:p w14:paraId="2154E36D" w14:textId="77777777" w:rsidR="00E643FE" w:rsidRPr="007F3B38" w:rsidRDefault="00E643FE" w:rsidP="00C04E6A">
            <w:pPr>
              <w:jc w:val="center"/>
              <w:rPr>
                <w:rFonts w:asciiTheme="minorHAnsi" w:hAnsiTheme="minorHAnsi" w:cstheme="minorHAnsi"/>
                <w:b/>
                <w:bCs/>
              </w:rPr>
            </w:pPr>
            <w:r w:rsidRPr="007F3B38">
              <w:rPr>
                <w:rFonts w:asciiTheme="minorHAnsi" w:hAnsiTheme="minorHAnsi" w:cstheme="minorHAnsi"/>
                <w:b/>
                <w:bCs/>
              </w:rPr>
              <w:t>Range</w:t>
            </w:r>
          </w:p>
        </w:tc>
      </w:tr>
      <w:tr w:rsidR="000D7EED" w:rsidRPr="007F3B38" w14:paraId="20480337" w14:textId="77777777" w:rsidTr="00C04E6A">
        <w:trPr>
          <w:jc w:val="center"/>
        </w:trPr>
        <w:tc>
          <w:tcPr>
            <w:tcW w:w="337" w:type="dxa"/>
          </w:tcPr>
          <w:p w14:paraId="7BB00239" w14:textId="77777777" w:rsidR="00E643FE" w:rsidRPr="007F3B38" w:rsidRDefault="00E643FE" w:rsidP="009C70F5">
            <w:pPr>
              <w:jc w:val="center"/>
              <w:rPr>
                <w:rFonts w:asciiTheme="minorHAnsi" w:hAnsiTheme="minorHAnsi" w:cstheme="minorHAnsi"/>
              </w:rPr>
            </w:pPr>
          </w:p>
        </w:tc>
        <w:tc>
          <w:tcPr>
            <w:tcW w:w="2292" w:type="dxa"/>
            <w:vAlign w:val="center"/>
          </w:tcPr>
          <w:p w14:paraId="2A5230AE" w14:textId="77777777" w:rsidR="00E643FE" w:rsidRPr="007F3B38" w:rsidRDefault="00E643FE" w:rsidP="009C70F5">
            <w:pPr>
              <w:rPr>
                <w:rFonts w:asciiTheme="minorHAnsi" w:hAnsiTheme="minorHAnsi" w:cstheme="minorHAnsi"/>
              </w:rPr>
            </w:pPr>
            <w:r w:rsidRPr="007F3B38">
              <w:rPr>
                <w:rFonts w:asciiTheme="minorHAnsi" w:hAnsiTheme="minorHAnsi" w:cstheme="minorHAnsi"/>
              </w:rPr>
              <w:t>“JsonPacketId”</w:t>
            </w:r>
          </w:p>
        </w:tc>
        <w:tc>
          <w:tcPr>
            <w:tcW w:w="282" w:type="dxa"/>
            <w:vAlign w:val="center"/>
          </w:tcPr>
          <w:p w14:paraId="2E225350" w14:textId="77777777" w:rsidR="00E643FE" w:rsidRPr="007F3B38" w:rsidRDefault="00E643FE"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75E2DE34" w14:textId="2BF2B7B2" w:rsidR="00E643FE" w:rsidRPr="007F3B38" w:rsidRDefault="00B22502" w:rsidP="009C70F5">
            <w:pPr>
              <w:rPr>
                <w:rFonts w:asciiTheme="minorHAnsi" w:hAnsiTheme="minorHAnsi" w:cstheme="minorHAnsi"/>
              </w:rPr>
            </w:pPr>
            <w:r w:rsidRPr="007F3B38">
              <w:rPr>
                <w:rFonts w:asciiTheme="minorHAnsi" w:hAnsiTheme="minorHAnsi" w:cstheme="minorHAnsi"/>
              </w:rPr>
              <w:t>3</w:t>
            </w:r>
          </w:p>
        </w:tc>
        <w:tc>
          <w:tcPr>
            <w:tcW w:w="1482" w:type="dxa"/>
            <w:vAlign w:val="center"/>
          </w:tcPr>
          <w:p w14:paraId="1B736F4C" w14:textId="77777777" w:rsidR="00E643FE" w:rsidRPr="007F3B38" w:rsidRDefault="00E643FE"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36817A92" w14:textId="77777777" w:rsidR="00E643FE" w:rsidRPr="007F3B38" w:rsidRDefault="00E643FE" w:rsidP="001D7B46">
            <w:pPr>
              <w:pStyle w:val="ListBullet"/>
              <w:spacing w:before="20" w:after="20"/>
              <w:jc w:val="left"/>
              <w:rPr>
                <w:rFonts w:asciiTheme="minorHAnsi" w:hAnsiTheme="minorHAnsi" w:cstheme="minorHAnsi"/>
              </w:rPr>
            </w:pPr>
          </w:p>
        </w:tc>
      </w:tr>
      <w:tr w:rsidR="000D7EED" w:rsidRPr="007F3B38" w14:paraId="626C87C8" w14:textId="77777777" w:rsidTr="00C04E6A">
        <w:trPr>
          <w:jc w:val="center"/>
        </w:trPr>
        <w:tc>
          <w:tcPr>
            <w:tcW w:w="337" w:type="dxa"/>
          </w:tcPr>
          <w:p w14:paraId="05B01619" w14:textId="77777777" w:rsidR="00E643FE" w:rsidRPr="007F3B38" w:rsidRDefault="00E643FE" w:rsidP="009C70F5">
            <w:pPr>
              <w:jc w:val="center"/>
              <w:rPr>
                <w:rFonts w:asciiTheme="minorHAnsi" w:hAnsiTheme="minorHAnsi" w:cstheme="minorHAnsi"/>
              </w:rPr>
            </w:pPr>
          </w:p>
        </w:tc>
        <w:tc>
          <w:tcPr>
            <w:tcW w:w="2292" w:type="dxa"/>
            <w:vAlign w:val="center"/>
          </w:tcPr>
          <w:p w14:paraId="4F4C6AA3" w14:textId="77777777" w:rsidR="00E643FE" w:rsidRPr="007F3B38" w:rsidRDefault="00E643FE" w:rsidP="009C70F5">
            <w:pPr>
              <w:rPr>
                <w:rFonts w:asciiTheme="minorHAnsi" w:hAnsiTheme="minorHAnsi" w:cstheme="minorHAnsi"/>
              </w:rPr>
            </w:pPr>
            <w:r w:rsidRPr="007F3B38">
              <w:rPr>
                <w:rFonts w:asciiTheme="minorHAnsi" w:hAnsiTheme="minorHAnsi" w:cstheme="minorHAnsi"/>
              </w:rPr>
              <w:t>“MsgSeqNo”</w:t>
            </w:r>
          </w:p>
        </w:tc>
        <w:tc>
          <w:tcPr>
            <w:tcW w:w="282" w:type="dxa"/>
            <w:vAlign w:val="center"/>
          </w:tcPr>
          <w:p w14:paraId="41A3D9D7" w14:textId="77777777" w:rsidR="00E643FE" w:rsidRPr="007F3B38" w:rsidRDefault="00E643FE"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45E8D2CA" w14:textId="77777777" w:rsidR="00E643FE" w:rsidRPr="007F3B38" w:rsidRDefault="00E643FE" w:rsidP="009C70F5">
            <w:pPr>
              <w:rPr>
                <w:rFonts w:asciiTheme="minorHAnsi" w:hAnsiTheme="minorHAnsi" w:cstheme="minorHAnsi"/>
              </w:rPr>
            </w:pPr>
            <w:r w:rsidRPr="007F3B38">
              <w:rPr>
                <w:rFonts w:asciiTheme="minorHAnsi" w:hAnsiTheme="minorHAnsi" w:cstheme="minorHAnsi"/>
              </w:rPr>
              <w:t>12</w:t>
            </w:r>
          </w:p>
        </w:tc>
        <w:tc>
          <w:tcPr>
            <w:tcW w:w="1482" w:type="dxa"/>
            <w:vAlign w:val="center"/>
          </w:tcPr>
          <w:p w14:paraId="0FEB6661" w14:textId="77777777" w:rsidR="00E643FE" w:rsidRPr="007F3B38" w:rsidRDefault="00E643FE"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54C3464B" w14:textId="77777777" w:rsidR="00E643FE" w:rsidRPr="007F3B38" w:rsidRDefault="00E643FE" w:rsidP="001D7B46">
            <w:pPr>
              <w:pStyle w:val="ListBullet"/>
              <w:spacing w:before="20" w:after="20"/>
              <w:jc w:val="left"/>
              <w:rPr>
                <w:rFonts w:asciiTheme="minorHAnsi" w:hAnsiTheme="minorHAnsi" w:cstheme="minorHAnsi"/>
              </w:rPr>
            </w:pPr>
            <w:r w:rsidRPr="007F3B38">
              <w:rPr>
                <w:rFonts w:asciiTheme="minorHAnsi" w:hAnsiTheme="minorHAnsi" w:cstheme="minorHAnsi"/>
              </w:rPr>
              <w:t>[0 - 65535]</w:t>
            </w:r>
          </w:p>
        </w:tc>
      </w:tr>
      <w:tr w:rsidR="000D7EED" w:rsidRPr="007F3B38" w14:paraId="130A5B04" w14:textId="77777777" w:rsidTr="00C04E6A">
        <w:trPr>
          <w:jc w:val="center"/>
        </w:trPr>
        <w:tc>
          <w:tcPr>
            <w:tcW w:w="337" w:type="dxa"/>
          </w:tcPr>
          <w:p w14:paraId="78A1EA01" w14:textId="77777777" w:rsidR="00E643FE" w:rsidRPr="007F3B38" w:rsidRDefault="00E643FE" w:rsidP="009C70F5">
            <w:pPr>
              <w:jc w:val="center"/>
              <w:rPr>
                <w:rFonts w:asciiTheme="minorHAnsi" w:hAnsiTheme="minorHAnsi" w:cstheme="minorHAnsi"/>
              </w:rPr>
            </w:pPr>
          </w:p>
        </w:tc>
        <w:tc>
          <w:tcPr>
            <w:tcW w:w="2292" w:type="dxa"/>
            <w:vAlign w:val="center"/>
          </w:tcPr>
          <w:p w14:paraId="769B2D35" w14:textId="77777777" w:rsidR="00E643FE" w:rsidRPr="007F3B38" w:rsidRDefault="00E643FE" w:rsidP="009C70F5">
            <w:pPr>
              <w:rPr>
                <w:rFonts w:asciiTheme="minorHAnsi" w:hAnsiTheme="minorHAnsi" w:cstheme="minorHAnsi"/>
              </w:rPr>
            </w:pPr>
            <w:r w:rsidRPr="007F3B38">
              <w:rPr>
                <w:rFonts w:asciiTheme="minorHAnsi" w:hAnsiTheme="minorHAnsi" w:cstheme="minorHAnsi"/>
              </w:rPr>
              <w:t>“GwySerNo”</w:t>
            </w:r>
          </w:p>
        </w:tc>
        <w:tc>
          <w:tcPr>
            <w:tcW w:w="282" w:type="dxa"/>
            <w:vAlign w:val="center"/>
          </w:tcPr>
          <w:p w14:paraId="3A224C68" w14:textId="77777777" w:rsidR="00E643FE" w:rsidRPr="007F3B38" w:rsidRDefault="00E643FE"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50D9F8E3" w14:textId="77777777" w:rsidR="00E643FE" w:rsidRPr="007F3B38" w:rsidRDefault="00E643FE" w:rsidP="009C70F5">
            <w:pPr>
              <w:rPr>
                <w:rFonts w:asciiTheme="minorHAnsi" w:hAnsiTheme="minorHAnsi" w:cstheme="minorHAnsi"/>
              </w:rPr>
            </w:pPr>
            <w:r w:rsidRPr="007F3B38">
              <w:rPr>
                <w:rFonts w:asciiTheme="minorHAnsi" w:hAnsiTheme="minorHAnsi" w:cstheme="minorHAnsi"/>
              </w:rPr>
              <w:t>“GWY00001”</w:t>
            </w:r>
          </w:p>
        </w:tc>
        <w:tc>
          <w:tcPr>
            <w:tcW w:w="1482" w:type="dxa"/>
            <w:vAlign w:val="center"/>
          </w:tcPr>
          <w:p w14:paraId="552E04C4" w14:textId="77777777" w:rsidR="00E643FE" w:rsidRPr="007F3B38" w:rsidRDefault="00E643FE" w:rsidP="009C70F5">
            <w:pPr>
              <w:pStyle w:val="ListBullet"/>
              <w:spacing w:before="20" w:after="20"/>
              <w:rPr>
                <w:rFonts w:asciiTheme="minorHAnsi" w:hAnsiTheme="minorHAnsi" w:cstheme="minorHAnsi"/>
              </w:rPr>
            </w:pPr>
            <w:r w:rsidRPr="007F3B38">
              <w:rPr>
                <w:rFonts w:asciiTheme="minorHAnsi" w:hAnsiTheme="minorHAnsi" w:cstheme="minorHAnsi"/>
              </w:rPr>
              <w:t>// (String)</w:t>
            </w:r>
          </w:p>
        </w:tc>
        <w:tc>
          <w:tcPr>
            <w:tcW w:w="3509" w:type="dxa"/>
            <w:vAlign w:val="center"/>
          </w:tcPr>
          <w:p w14:paraId="6179A70C" w14:textId="78022806" w:rsidR="00E643FE" w:rsidRPr="007F3B38" w:rsidRDefault="00E643FE" w:rsidP="001D7B46">
            <w:pPr>
              <w:pStyle w:val="ListBullet"/>
              <w:spacing w:before="20" w:after="20"/>
              <w:jc w:val="left"/>
              <w:rPr>
                <w:rFonts w:asciiTheme="minorHAnsi" w:hAnsiTheme="minorHAnsi" w:cstheme="minorHAnsi"/>
              </w:rPr>
            </w:pPr>
            <w:r w:rsidRPr="007F3B38">
              <w:rPr>
                <w:rFonts w:asciiTheme="minorHAnsi" w:hAnsiTheme="minorHAnsi" w:cstheme="minorHAnsi"/>
              </w:rPr>
              <w:t>[00001 - 99999]</w:t>
            </w:r>
          </w:p>
        </w:tc>
      </w:tr>
      <w:tr w:rsidR="000D7EED" w:rsidRPr="007F3B38" w14:paraId="465D1084" w14:textId="77777777" w:rsidTr="00C04E6A">
        <w:trPr>
          <w:jc w:val="center"/>
        </w:trPr>
        <w:tc>
          <w:tcPr>
            <w:tcW w:w="337" w:type="dxa"/>
          </w:tcPr>
          <w:p w14:paraId="0F527243" w14:textId="77777777" w:rsidR="00E643FE" w:rsidRPr="007F3B38" w:rsidRDefault="00E643FE" w:rsidP="009C70F5">
            <w:pPr>
              <w:jc w:val="center"/>
              <w:rPr>
                <w:rFonts w:asciiTheme="minorHAnsi" w:hAnsiTheme="minorHAnsi" w:cstheme="minorHAnsi"/>
              </w:rPr>
            </w:pPr>
          </w:p>
        </w:tc>
        <w:tc>
          <w:tcPr>
            <w:tcW w:w="2292" w:type="dxa"/>
            <w:vAlign w:val="center"/>
          </w:tcPr>
          <w:p w14:paraId="68F62497" w14:textId="0865A7CF" w:rsidR="00E643FE" w:rsidRPr="007F3B38" w:rsidRDefault="00E643FE" w:rsidP="009C70F5">
            <w:pPr>
              <w:rPr>
                <w:rFonts w:asciiTheme="minorHAnsi" w:hAnsiTheme="minorHAnsi" w:cstheme="minorHAnsi"/>
              </w:rPr>
            </w:pPr>
            <w:r w:rsidRPr="007F3B38">
              <w:rPr>
                <w:rFonts w:asciiTheme="minorHAnsi" w:hAnsiTheme="minorHAnsi" w:cstheme="minorHAnsi"/>
              </w:rPr>
              <w:t>“</w:t>
            </w:r>
            <w:r w:rsidR="00B22502" w:rsidRPr="007F3B38">
              <w:rPr>
                <w:rFonts w:asciiTheme="minorHAnsi" w:hAnsiTheme="minorHAnsi" w:cstheme="minorHAnsi"/>
              </w:rPr>
              <w:t>Power”</w:t>
            </w:r>
          </w:p>
        </w:tc>
        <w:tc>
          <w:tcPr>
            <w:tcW w:w="282" w:type="dxa"/>
            <w:vAlign w:val="center"/>
          </w:tcPr>
          <w:p w14:paraId="45E6B429" w14:textId="77777777" w:rsidR="00E643FE" w:rsidRPr="007F3B38" w:rsidRDefault="00E643FE"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3E9A53AC" w14:textId="763CDD8C" w:rsidR="00E643FE" w:rsidRPr="007F3B38" w:rsidRDefault="00E716DC" w:rsidP="009C70F5">
            <w:pPr>
              <w:rPr>
                <w:rFonts w:asciiTheme="minorHAnsi" w:hAnsiTheme="minorHAnsi" w:cstheme="minorHAnsi"/>
              </w:rPr>
            </w:pPr>
            <w:r w:rsidRPr="007F3B38">
              <w:rPr>
                <w:rFonts w:asciiTheme="minorHAnsi" w:hAnsiTheme="minorHAnsi" w:cstheme="minorHAnsi"/>
              </w:rPr>
              <w:t>1</w:t>
            </w:r>
          </w:p>
        </w:tc>
        <w:tc>
          <w:tcPr>
            <w:tcW w:w="1482" w:type="dxa"/>
            <w:vAlign w:val="center"/>
          </w:tcPr>
          <w:p w14:paraId="4188D1F7" w14:textId="5769790E" w:rsidR="00E643FE" w:rsidRPr="007F3B38" w:rsidRDefault="00E643FE" w:rsidP="009C70F5">
            <w:pPr>
              <w:pStyle w:val="ListBullet"/>
              <w:spacing w:before="20" w:after="20"/>
              <w:rPr>
                <w:rFonts w:asciiTheme="minorHAnsi" w:hAnsiTheme="minorHAnsi" w:cstheme="minorHAnsi"/>
              </w:rPr>
            </w:pPr>
            <w:r w:rsidRPr="007F3B38">
              <w:rPr>
                <w:rFonts w:asciiTheme="minorHAnsi" w:hAnsiTheme="minorHAnsi" w:cstheme="minorHAnsi"/>
              </w:rPr>
              <w:t>// (</w:t>
            </w:r>
            <w:r w:rsidR="00E716DC" w:rsidRPr="007F3B38">
              <w:rPr>
                <w:rFonts w:asciiTheme="minorHAnsi" w:hAnsiTheme="minorHAnsi" w:cstheme="minorHAnsi"/>
              </w:rPr>
              <w:t>Number</w:t>
            </w:r>
            <w:r w:rsidRPr="007F3B38">
              <w:rPr>
                <w:rFonts w:asciiTheme="minorHAnsi" w:hAnsiTheme="minorHAnsi" w:cstheme="minorHAnsi"/>
              </w:rPr>
              <w:t>)</w:t>
            </w:r>
          </w:p>
        </w:tc>
        <w:tc>
          <w:tcPr>
            <w:tcW w:w="3509" w:type="dxa"/>
            <w:vAlign w:val="center"/>
          </w:tcPr>
          <w:p w14:paraId="38EBBA76" w14:textId="01EA493D" w:rsidR="00E643FE" w:rsidRPr="007F3B38" w:rsidRDefault="00E643FE" w:rsidP="001D7B46">
            <w:pPr>
              <w:pStyle w:val="ListBullet"/>
              <w:spacing w:before="20" w:after="20"/>
              <w:jc w:val="left"/>
              <w:rPr>
                <w:rFonts w:asciiTheme="minorHAnsi" w:hAnsiTheme="minorHAnsi" w:cstheme="minorHAnsi"/>
              </w:rPr>
            </w:pPr>
            <w:r w:rsidRPr="007F3B38">
              <w:rPr>
                <w:rFonts w:asciiTheme="minorHAnsi" w:hAnsiTheme="minorHAnsi" w:cstheme="minorHAnsi"/>
              </w:rPr>
              <w:t>[</w:t>
            </w:r>
            <w:r w:rsidR="00E716DC" w:rsidRPr="007F3B38">
              <w:rPr>
                <w:rFonts w:asciiTheme="minorHAnsi" w:hAnsiTheme="minorHAnsi" w:cstheme="minorHAnsi"/>
              </w:rPr>
              <w:t>0 = OFF, 1 = ON</w:t>
            </w:r>
            <w:r w:rsidRPr="007F3B38">
              <w:rPr>
                <w:rFonts w:asciiTheme="minorHAnsi" w:hAnsiTheme="minorHAnsi" w:cstheme="minorHAnsi"/>
              </w:rPr>
              <w:t>]</w:t>
            </w:r>
          </w:p>
        </w:tc>
      </w:tr>
      <w:tr w:rsidR="001129FC" w:rsidRPr="007F3B38" w14:paraId="6AD110D4" w14:textId="77777777" w:rsidTr="00C04E6A">
        <w:trPr>
          <w:jc w:val="center"/>
        </w:trPr>
        <w:tc>
          <w:tcPr>
            <w:tcW w:w="337" w:type="dxa"/>
          </w:tcPr>
          <w:p w14:paraId="08C9E4BC" w14:textId="77777777" w:rsidR="001129FC" w:rsidRPr="007F3B38" w:rsidRDefault="001129FC" w:rsidP="009C70F5">
            <w:pPr>
              <w:jc w:val="center"/>
              <w:rPr>
                <w:rFonts w:asciiTheme="minorHAnsi" w:hAnsiTheme="minorHAnsi" w:cstheme="minorHAnsi"/>
              </w:rPr>
            </w:pPr>
          </w:p>
        </w:tc>
        <w:tc>
          <w:tcPr>
            <w:tcW w:w="2292" w:type="dxa"/>
            <w:vAlign w:val="center"/>
          </w:tcPr>
          <w:p w14:paraId="4458BC2A" w14:textId="619074FF" w:rsidR="001129FC" w:rsidRPr="007F3B38" w:rsidRDefault="001129FC" w:rsidP="009C70F5">
            <w:pPr>
              <w:rPr>
                <w:rFonts w:asciiTheme="minorHAnsi" w:hAnsiTheme="minorHAnsi" w:cstheme="minorHAnsi"/>
              </w:rPr>
            </w:pPr>
            <w:r w:rsidRPr="007F3B38">
              <w:rPr>
                <w:rFonts w:asciiTheme="minorHAnsi" w:hAnsiTheme="minorHAnsi" w:cstheme="minorHAnsi"/>
              </w:rPr>
              <w:t>“</w:t>
            </w:r>
            <w:r w:rsidR="00E716DC" w:rsidRPr="007F3B38">
              <w:rPr>
                <w:rFonts w:asciiTheme="minorHAnsi" w:hAnsiTheme="minorHAnsi" w:cstheme="minorHAnsi"/>
              </w:rPr>
              <w:t>Mode</w:t>
            </w:r>
            <w:r w:rsidRPr="007F3B38">
              <w:rPr>
                <w:rFonts w:asciiTheme="minorHAnsi" w:hAnsiTheme="minorHAnsi" w:cstheme="minorHAnsi"/>
              </w:rPr>
              <w:t>”</w:t>
            </w:r>
          </w:p>
        </w:tc>
        <w:tc>
          <w:tcPr>
            <w:tcW w:w="282" w:type="dxa"/>
            <w:vAlign w:val="center"/>
          </w:tcPr>
          <w:p w14:paraId="1B37761F" w14:textId="7DE54422" w:rsidR="001129FC" w:rsidRPr="007F3B38" w:rsidRDefault="00E716DC"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39BB3517" w14:textId="1D919D92" w:rsidR="001129FC" w:rsidRPr="007F3B38" w:rsidRDefault="00E716DC" w:rsidP="009C70F5">
            <w:pPr>
              <w:rPr>
                <w:rFonts w:asciiTheme="minorHAnsi" w:hAnsiTheme="minorHAnsi" w:cstheme="minorHAnsi"/>
              </w:rPr>
            </w:pPr>
            <w:r w:rsidRPr="007F3B38">
              <w:rPr>
                <w:rFonts w:asciiTheme="minorHAnsi" w:hAnsiTheme="minorHAnsi" w:cstheme="minorHAnsi"/>
              </w:rPr>
              <w:t>“Cool”</w:t>
            </w:r>
          </w:p>
        </w:tc>
        <w:tc>
          <w:tcPr>
            <w:tcW w:w="1482" w:type="dxa"/>
            <w:vAlign w:val="center"/>
          </w:tcPr>
          <w:p w14:paraId="5DF0852D" w14:textId="2C0F588F" w:rsidR="001129FC" w:rsidRPr="007F3B38" w:rsidRDefault="00E716DC" w:rsidP="009C70F5">
            <w:pPr>
              <w:pStyle w:val="ListBullet"/>
              <w:spacing w:before="20" w:after="20"/>
              <w:rPr>
                <w:rFonts w:asciiTheme="minorHAnsi" w:hAnsiTheme="minorHAnsi" w:cstheme="minorHAnsi"/>
              </w:rPr>
            </w:pPr>
            <w:r w:rsidRPr="007F3B38">
              <w:rPr>
                <w:rFonts w:asciiTheme="minorHAnsi" w:hAnsiTheme="minorHAnsi" w:cstheme="minorHAnsi"/>
              </w:rPr>
              <w:t>// (String)</w:t>
            </w:r>
          </w:p>
        </w:tc>
        <w:tc>
          <w:tcPr>
            <w:tcW w:w="3509" w:type="dxa"/>
            <w:vAlign w:val="center"/>
          </w:tcPr>
          <w:p w14:paraId="6F31F6AC" w14:textId="63C4D6D4" w:rsidR="001129FC" w:rsidRPr="007F3B38" w:rsidRDefault="00B53F2C" w:rsidP="001D7B46">
            <w:pPr>
              <w:pStyle w:val="ListBullet"/>
              <w:spacing w:before="20" w:after="20"/>
              <w:jc w:val="left"/>
              <w:rPr>
                <w:rFonts w:asciiTheme="minorHAnsi" w:hAnsiTheme="minorHAnsi" w:cstheme="minorHAnsi"/>
              </w:rPr>
            </w:pPr>
            <w:r w:rsidRPr="007F3B38">
              <w:rPr>
                <w:rFonts w:asciiTheme="minorHAnsi" w:hAnsiTheme="minorHAnsi" w:cstheme="minorHAnsi"/>
              </w:rPr>
              <w:t>[“Cool“, “Dry“, “Auto“, “</w:t>
            </w:r>
            <w:r w:rsidR="00CB72E5" w:rsidRPr="007F3B38">
              <w:rPr>
                <w:rFonts w:asciiTheme="minorHAnsi" w:hAnsiTheme="minorHAnsi" w:cstheme="minorHAnsi"/>
              </w:rPr>
              <w:t>Fan</w:t>
            </w:r>
            <w:r w:rsidRPr="007F3B38">
              <w:rPr>
                <w:rFonts w:asciiTheme="minorHAnsi" w:hAnsiTheme="minorHAnsi" w:cstheme="minorHAnsi"/>
              </w:rPr>
              <w:t>“</w:t>
            </w:r>
            <w:r w:rsidR="00CB72E5" w:rsidRPr="007F3B38">
              <w:rPr>
                <w:rFonts w:asciiTheme="minorHAnsi" w:hAnsiTheme="minorHAnsi" w:cstheme="minorHAnsi"/>
              </w:rPr>
              <w:t>, “Hot“</w:t>
            </w:r>
            <w:r w:rsidRPr="007F3B38">
              <w:rPr>
                <w:rFonts w:asciiTheme="minorHAnsi" w:hAnsiTheme="minorHAnsi" w:cstheme="minorHAnsi"/>
              </w:rPr>
              <w:t>]</w:t>
            </w:r>
          </w:p>
        </w:tc>
      </w:tr>
      <w:tr w:rsidR="000D7EED" w:rsidRPr="007F3B38" w14:paraId="589E333B" w14:textId="77777777" w:rsidTr="00C04E6A">
        <w:trPr>
          <w:jc w:val="center"/>
        </w:trPr>
        <w:tc>
          <w:tcPr>
            <w:tcW w:w="337" w:type="dxa"/>
          </w:tcPr>
          <w:p w14:paraId="7B4F7503" w14:textId="717F8807" w:rsidR="00E643FE" w:rsidRPr="007F3B38" w:rsidRDefault="00E643FE" w:rsidP="009C70F5">
            <w:pPr>
              <w:jc w:val="center"/>
              <w:rPr>
                <w:rFonts w:asciiTheme="minorHAnsi" w:hAnsiTheme="minorHAnsi" w:cstheme="minorHAnsi"/>
              </w:rPr>
            </w:pPr>
          </w:p>
        </w:tc>
        <w:tc>
          <w:tcPr>
            <w:tcW w:w="2292" w:type="dxa"/>
            <w:vAlign w:val="center"/>
          </w:tcPr>
          <w:p w14:paraId="3248E4DC" w14:textId="4754DB47" w:rsidR="00E643FE" w:rsidRPr="007F3B38" w:rsidRDefault="00CB72E5" w:rsidP="009C70F5">
            <w:pPr>
              <w:rPr>
                <w:rFonts w:asciiTheme="minorHAnsi" w:hAnsiTheme="minorHAnsi" w:cstheme="minorHAnsi"/>
              </w:rPr>
            </w:pPr>
            <w:r w:rsidRPr="007F3B38">
              <w:rPr>
                <w:rFonts w:asciiTheme="minorHAnsi" w:hAnsiTheme="minorHAnsi" w:cstheme="minorHAnsi"/>
              </w:rPr>
              <w:t>“</w:t>
            </w:r>
            <w:r w:rsidR="00CF52E2" w:rsidRPr="007F3B38">
              <w:rPr>
                <w:rFonts w:asciiTheme="minorHAnsi" w:hAnsiTheme="minorHAnsi" w:cstheme="minorHAnsi"/>
              </w:rPr>
              <w:t>Fan</w:t>
            </w:r>
            <w:r w:rsidR="00D434B5" w:rsidRPr="007F3B38">
              <w:rPr>
                <w:rFonts w:asciiTheme="minorHAnsi" w:hAnsiTheme="minorHAnsi" w:cstheme="minorHAnsi"/>
              </w:rPr>
              <w:t>Speed</w:t>
            </w:r>
            <w:r w:rsidRPr="007F3B38">
              <w:rPr>
                <w:rFonts w:asciiTheme="minorHAnsi" w:hAnsiTheme="minorHAnsi" w:cstheme="minorHAnsi"/>
              </w:rPr>
              <w:t>”</w:t>
            </w:r>
          </w:p>
        </w:tc>
        <w:tc>
          <w:tcPr>
            <w:tcW w:w="282" w:type="dxa"/>
            <w:vAlign w:val="center"/>
          </w:tcPr>
          <w:p w14:paraId="31808DA3" w14:textId="45D322A7" w:rsidR="00E643FE" w:rsidRPr="007F3B38" w:rsidRDefault="00CF52E2"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2BC66528" w14:textId="4FE54C7D" w:rsidR="00E643FE" w:rsidRPr="007F3B38" w:rsidRDefault="00CF52E2" w:rsidP="009C70F5">
            <w:pPr>
              <w:rPr>
                <w:rFonts w:asciiTheme="minorHAnsi" w:hAnsiTheme="minorHAnsi" w:cstheme="minorHAnsi"/>
              </w:rPr>
            </w:pPr>
            <w:r w:rsidRPr="007F3B38">
              <w:rPr>
                <w:rFonts w:asciiTheme="minorHAnsi" w:hAnsiTheme="minorHAnsi" w:cstheme="minorHAnsi"/>
              </w:rPr>
              <w:t>1</w:t>
            </w:r>
          </w:p>
        </w:tc>
        <w:tc>
          <w:tcPr>
            <w:tcW w:w="1482" w:type="dxa"/>
            <w:vAlign w:val="center"/>
          </w:tcPr>
          <w:p w14:paraId="7523792F" w14:textId="4568214A" w:rsidR="00E643FE" w:rsidRPr="007F3B38" w:rsidRDefault="00CF52E2"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6CECEF1E" w14:textId="18DF9BE7" w:rsidR="00E643FE" w:rsidRPr="007F3B38" w:rsidRDefault="00CF52E2" w:rsidP="001D7B46">
            <w:pPr>
              <w:pStyle w:val="ListBullet"/>
              <w:spacing w:before="20" w:after="20"/>
              <w:jc w:val="left"/>
              <w:rPr>
                <w:rFonts w:asciiTheme="minorHAnsi" w:hAnsiTheme="minorHAnsi" w:cstheme="minorHAnsi"/>
              </w:rPr>
            </w:pPr>
            <w:r w:rsidRPr="007F3B38">
              <w:rPr>
                <w:rFonts w:asciiTheme="minorHAnsi" w:hAnsiTheme="minorHAnsi" w:cstheme="minorHAnsi"/>
              </w:rPr>
              <w:t>[</w:t>
            </w:r>
            <w:r w:rsidR="00146BB3" w:rsidRPr="007F3B38">
              <w:rPr>
                <w:rFonts w:asciiTheme="minorHAnsi" w:hAnsiTheme="minorHAnsi" w:cstheme="minorHAnsi"/>
              </w:rPr>
              <w:t>1</w:t>
            </w:r>
            <w:r w:rsidRPr="007F3B38">
              <w:rPr>
                <w:rFonts w:asciiTheme="minorHAnsi" w:hAnsiTheme="minorHAnsi" w:cstheme="minorHAnsi"/>
              </w:rPr>
              <w:t xml:space="preserve"> - 5]</w:t>
            </w:r>
          </w:p>
        </w:tc>
      </w:tr>
      <w:tr w:rsidR="00CF52E2" w:rsidRPr="007F3B38" w14:paraId="59FEF7D0" w14:textId="77777777" w:rsidTr="00C04E6A">
        <w:trPr>
          <w:jc w:val="center"/>
        </w:trPr>
        <w:tc>
          <w:tcPr>
            <w:tcW w:w="337" w:type="dxa"/>
          </w:tcPr>
          <w:p w14:paraId="5BDE844B" w14:textId="77777777" w:rsidR="00CF52E2" w:rsidRPr="007F3B38" w:rsidRDefault="00CF52E2" w:rsidP="009C70F5">
            <w:pPr>
              <w:jc w:val="center"/>
              <w:rPr>
                <w:rFonts w:asciiTheme="minorHAnsi" w:hAnsiTheme="minorHAnsi" w:cstheme="minorHAnsi"/>
              </w:rPr>
            </w:pPr>
          </w:p>
        </w:tc>
        <w:tc>
          <w:tcPr>
            <w:tcW w:w="2292" w:type="dxa"/>
            <w:vAlign w:val="center"/>
          </w:tcPr>
          <w:p w14:paraId="0286149B" w14:textId="165E5E8A" w:rsidR="00CF52E2" w:rsidRPr="007F3B38" w:rsidRDefault="00CF52E2" w:rsidP="009C70F5">
            <w:pPr>
              <w:rPr>
                <w:rFonts w:asciiTheme="minorHAnsi" w:hAnsiTheme="minorHAnsi" w:cstheme="minorHAnsi"/>
              </w:rPr>
            </w:pPr>
            <w:r w:rsidRPr="007F3B38">
              <w:rPr>
                <w:rFonts w:asciiTheme="minorHAnsi" w:hAnsiTheme="minorHAnsi" w:cstheme="minorHAnsi"/>
              </w:rPr>
              <w:t>“Temperature”</w:t>
            </w:r>
          </w:p>
        </w:tc>
        <w:tc>
          <w:tcPr>
            <w:tcW w:w="282" w:type="dxa"/>
            <w:vAlign w:val="center"/>
          </w:tcPr>
          <w:p w14:paraId="6CD12C3D" w14:textId="3D5D9DCA" w:rsidR="00CF52E2" w:rsidRPr="007F3B38" w:rsidRDefault="00CF52E2"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2F9B0744" w14:textId="1B9FC5F5" w:rsidR="00CF52E2" w:rsidRPr="007F3B38" w:rsidRDefault="000E4E66" w:rsidP="009C70F5">
            <w:pPr>
              <w:rPr>
                <w:rFonts w:asciiTheme="minorHAnsi" w:hAnsiTheme="minorHAnsi" w:cstheme="minorHAnsi"/>
              </w:rPr>
            </w:pPr>
            <w:r w:rsidRPr="007F3B38">
              <w:rPr>
                <w:rFonts w:asciiTheme="minorHAnsi" w:hAnsiTheme="minorHAnsi" w:cstheme="minorHAnsi"/>
              </w:rPr>
              <w:t>25</w:t>
            </w:r>
          </w:p>
        </w:tc>
        <w:tc>
          <w:tcPr>
            <w:tcW w:w="1482" w:type="dxa"/>
            <w:vAlign w:val="center"/>
          </w:tcPr>
          <w:p w14:paraId="697283DB" w14:textId="1BF660C2" w:rsidR="00CF52E2" w:rsidRPr="007F3B38" w:rsidRDefault="000E4E66"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693965B0" w14:textId="61F31AF6" w:rsidR="00CF52E2" w:rsidRPr="007F3B38" w:rsidRDefault="000E4E66" w:rsidP="001D7B46">
            <w:pPr>
              <w:pStyle w:val="ListBullet"/>
              <w:spacing w:before="20" w:after="20"/>
              <w:jc w:val="left"/>
              <w:rPr>
                <w:rFonts w:asciiTheme="minorHAnsi" w:hAnsiTheme="minorHAnsi" w:cstheme="minorHAnsi"/>
              </w:rPr>
            </w:pPr>
            <w:r w:rsidRPr="007F3B38">
              <w:rPr>
                <w:rFonts w:asciiTheme="minorHAnsi" w:hAnsiTheme="minorHAnsi" w:cstheme="minorHAnsi"/>
              </w:rPr>
              <w:t>[18 - 32]</w:t>
            </w:r>
          </w:p>
        </w:tc>
      </w:tr>
      <w:tr w:rsidR="000E4E66" w:rsidRPr="007F3B38" w14:paraId="71BAFBB4" w14:textId="77777777" w:rsidTr="00C04E6A">
        <w:trPr>
          <w:jc w:val="center"/>
        </w:trPr>
        <w:tc>
          <w:tcPr>
            <w:tcW w:w="337" w:type="dxa"/>
          </w:tcPr>
          <w:p w14:paraId="554BA1AF" w14:textId="77777777" w:rsidR="000E4E66" w:rsidRPr="007F3B38" w:rsidRDefault="000E4E66" w:rsidP="009C70F5">
            <w:pPr>
              <w:jc w:val="center"/>
              <w:rPr>
                <w:rFonts w:asciiTheme="minorHAnsi" w:hAnsiTheme="minorHAnsi" w:cstheme="minorHAnsi"/>
              </w:rPr>
            </w:pPr>
          </w:p>
        </w:tc>
        <w:tc>
          <w:tcPr>
            <w:tcW w:w="2292" w:type="dxa"/>
            <w:vAlign w:val="center"/>
          </w:tcPr>
          <w:p w14:paraId="51869F2C" w14:textId="43118598" w:rsidR="000E4E66" w:rsidRPr="007F3B38" w:rsidRDefault="000E4E66" w:rsidP="009C70F5">
            <w:pPr>
              <w:rPr>
                <w:rFonts w:asciiTheme="minorHAnsi" w:hAnsiTheme="minorHAnsi" w:cstheme="minorHAnsi"/>
              </w:rPr>
            </w:pPr>
            <w:r w:rsidRPr="007F3B38">
              <w:rPr>
                <w:rFonts w:asciiTheme="minorHAnsi" w:hAnsiTheme="minorHAnsi" w:cstheme="minorHAnsi"/>
              </w:rPr>
              <w:t>“SwingH”</w:t>
            </w:r>
          </w:p>
        </w:tc>
        <w:tc>
          <w:tcPr>
            <w:tcW w:w="282" w:type="dxa"/>
            <w:vAlign w:val="center"/>
          </w:tcPr>
          <w:p w14:paraId="34954AB4" w14:textId="668A1B53" w:rsidR="000E4E66" w:rsidRPr="007F3B38" w:rsidRDefault="000E4E66" w:rsidP="009C70F5">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5E5FAE8F" w14:textId="5B472A86" w:rsidR="000E4E66" w:rsidRPr="007F3B38" w:rsidRDefault="000E4E66" w:rsidP="009C70F5">
            <w:pPr>
              <w:rPr>
                <w:rFonts w:asciiTheme="minorHAnsi" w:hAnsiTheme="minorHAnsi" w:cstheme="minorHAnsi"/>
              </w:rPr>
            </w:pPr>
            <w:r w:rsidRPr="007F3B38">
              <w:rPr>
                <w:rFonts w:asciiTheme="minorHAnsi" w:hAnsiTheme="minorHAnsi" w:cstheme="minorHAnsi"/>
              </w:rPr>
              <w:t>1</w:t>
            </w:r>
          </w:p>
        </w:tc>
        <w:tc>
          <w:tcPr>
            <w:tcW w:w="1482" w:type="dxa"/>
            <w:vAlign w:val="center"/>
          </w:tcPr>
          <w:p w14:paraId="17B8959E" w14:textId="6C8B762F" w:rsidR="000E4E66" w:rsidRPr="007F3B38" w:rsidRDefault="000E4E66" w:rsidP="009C70F5">
            <w:pPr>
              <w:pStyle w:val="ListBullet"/>
              <w:spacing w:before="20" w:after="20"/>
              <w:rPr>
                <w:rFonts w:asciiTheme="minorHAnsi" w:hAnsiTheme="minorHAnsi" w:cstheme="minorHAnsi"/>
              </w:rPr>
            </w:pPr>
            <w:r w:rsidRPr="007F3B38">
              <w:rPr>
                <w:rFonts w:asciiTheme="minorHAnsi" w:hAnsiTheme="minorHAnsi" w:cstheme="minorHAnsi"/>
              </w:rPr>
              <w:t>// (Number</w:t>
            </w:r>
            <w:r w:rsidR="00543967" w:rsidRPr="007F3B38">
              <w:rPr>
                <w:rFonts w:asciiTheme="minorHAnsi" w:hAnsiTheme="minorHAnsi" w:cstheme="minorHAnsi"/>
              </w:rPr>
              <w:t>)</w:t>
            </w:r>
          </w:p>
        </w:tc>
        <w:tc>
          <w:tcPr>
            <w:tcW w:w="3509" w:type="dxa"/>
            <w:vAlign w:val="center"/>
          </w:tcPr>
          <w:p w14:paraId="1F5096EE" w14:textId="5DE4A11B" w:rsidR="000E4E66" w:rsidRPr="007F3B38" w:rsidRDefault="00543967" w:rsidP="001D7B46">
            <w:pPr>
              <w:pStyle w:val="ListBullet"/>
              <w:spacing w:before="20" w:after="20"/>
              <w:jc w:val="left"/>
              <w:rPr>
                <w:rFonts w:asciiTheme="minorHAnsi" w:hAnsiTheme="minorHAnsi" w:cstheme="minorHAnsi"/>
              </w:rPr>
            </w:pPr>
            <w:r w:rsidRPr="007F3B38">
              <w:rPr>
                <w:rFonts w:asciiTheme="minorHAnsi" w:hAnsiTheme="minorHAnsi" w:cstheme="minorHAnsi"/>
              </w:rPr>
              <w:t>[0 = OFF, 1 = ON]</w:t>
            </w:r>
          </w:p>
        </w:tc>
      </w:tr>
      <w:tr w:rsidR="00543967" w:rsidRPr="007F3B38" w14:paraId="03915EAC" w14:textId="77777777" w:rsidTr="00C04E6A">
        <w:trPr>
          <w:jc w:val="center"/>
        </w:trPr>
        <w:tc>
          <w:tcPr>
            <w:tcW w:w="337" w:type="dxa"/>
          </w:tcPr>
          <w:p w14:paraId="2A38C489" w14:textId="77777777" w:rsidR="00543967" w:rsidRPr="007F3B38" w:rsidRDefault="00543967" w:rsidP="009C70F5">
            <w:pPr>
              <w:jc w:val="center"/>
              <w:rPr>
                <w:rFonts w:asciiTheme="minorHAnsi" w:hAnsiTheme="minorHAnsi" w:cstheme="minorHAnsi"/>
              </w:rPr>
            </w:pPr>
          </w:p>
        </w:tc>
        <w:tc>
          <w:tcPr>
            <w:tcW w:w="2292" w:type="dxa"/>
          </w:tcPr>
          <w:p w14:paraId="5ED87A2F" w14:textId="1A9C6BB4" w:rsidR="00543967" w:rsidRPr="007F3B38" w:rsidRDefault="00543967" w:rsidP="009C70F5">
            <w:pPr>
              <w:rPr>
                <w:rFonts w:asciiTheme="minorHAnsi" w:hAnsiTheme="minorHAnsi" w:cstheme="minorHAnsi"/>
              </w:rPr>
            </w:pPr>
            <w:r w:rsidRPr="007F3B38">
              <w:rPr>
                <w:rFonts w:asciiTheme="minorHAnsi" w:hAnsiTheme="minorHAnsi" w:cstheme="minorHAnsi"/>
              </w:rPr>
              <w:t>“SwingV”</w:t>
            </w:r>
          </w:p>
        </w:tc>
        <w:tc>
          <w:tcPr>
            <w:tcW w:w="282" w:type="dxa"/>
          </w:tcPr>
          <w:p w14:paraId="31D442AE" w14:textId="7DDC8605" w:rsidR="00543967" w:rsidRPr="007F3B38" w:rsidRDefault="00543967" w:rsidP="009C70F5">
            <w:pPr>
              <w:jc w:val="center"/>
              <w:rPr>
                <w:rFonts w:asciiTheme="minorHAnsi" w:hAnsiTheme="minorHAnsi" w:cstheme="minorHAnsi"/>
              </w:rPr>
            </w:pPr>
            <w:r w:rsidRPr="007F3B38">
              <w:rPr>
                <w:rFonts w:asciiTheme="minorHAnsi" w:hAnsiTheme="minorHAnsi" w:cstheme="minorHAnsi"/>
              </w:rPr>
              <w:t>:</w:t>
            </w:r>
          </w:p>
        </w:tc>
        <w:tc>
          <w:tcPr>
            <w:tcW w:w="1844" w:type="dxa"/>
          </w:tcPr>
          <w:p w14:paraId="370ECC60" w14:textId="79C06084" w:rsidR="00543967" w:rsidRPr="007F3B38" w:rsidRDefault="00715F23" w:rsidP="009C70F5">
            <w:pPr>
              <w:rPr>
                <w:rFonts w:asciiTheme="minorHAnsi" w:hAnsiTheme="minorHAnsi" w:cstheme="minorHAnsi"/>
              </w:rPr>
            </w:pPr>
            <w:r w:rsidRPr="007F3B38">
              <w:rPr>
                <w:rFonts w:asciiTheme="minorHAnsi" w:hAnsiTheme="minorHAnsi" w:cstheme="minorHAnsi"/>
              </w:rPr>
              <w:t>1</w:t>
            </w:r>
          </w:p>
        </w:tc>
        <w:tc>
          <w:tcPr>
            <w:tcW w:w="1482" w:type="dxa"/>
          </w:tcPr>
          <w:p w14:paraId="4DC35D6F" w14:textId="7DA5657D" w:rsidR="00543967" w:rsidRPr="007F3B38" w:rsidRDefault="00715F23"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5AE44E01" w14:textId="4756862A" w:rsidR="00543967" w:rsidRPr="007F3B38" w:rsidRDefault="00715F23" w:rsidP="001D7B46">
            <w:pPr>
              <w:pStyle w:val="ListBullet"/>
              <w:spacing w:before="20" w:after="20"/>
              <w:jc w:val="left"/>
              <w:rPr>
                <w:rFonts w:asciiTheme="minorHAnsi" w:hAnsiTheme="minorHAnsi" w:cstheme="minorHAnsi"/>
              </w:rPr>
            </w:pPr>
            <w:r w:rsidRPr="007F3B38">
              <w:rPr>
                <w:rFonts w:asciiTheme="minorHAnsi" w:hAnsiTheme="minorHAnsi" w:cstheme="minorHAnsi"/>
              </w:rPr>
              <w:t>[0 = OFF, 1 = ON]</w:t>
            </w:r>
          </w:p>
        </w:tc>
      </w:tr>
      <w:tr w:rsidR="00715F23" w:rsidRPr="007F3B38" w14:paraId="6C31C5B7" w14:textId="77777777" w:rsidTr="00C04E6A">
        <w:trPr>
          <w:jc w:val="center"/>
        </w:trPr>
        <w:tc>
          <w:tcPr>
            <w:tcW w:w="337" w:type="dxa"/>
          </w:tcPr>
          <w:p w14:paraId="39E4C659" w14:textId="77777777" w:rsidR="00715F23" w:rsidRPr="007F3B38" w:rsidRDefault="00715F23" w:rsidP="009C70F5">
            <w:pPr>
              <w:jc w:val="center"/>
              <w:rPr>
                <w:rFonts w:asciiTheme="minorHAnsi" w:hAnsiTheme="minorHAnsi" w:cstheme="minorHAnsi"/>
              </w:rPr>
            </w:pPr>
          </w:p>
        </w:tc>
        <w:tc>
          <w:tcPr>
            <w:tcW w:w="2292" w:type="dxa"/>
          </w:tcPr>
          <w:p w14:paraId="189A1170" w14:textId="0EAC8E31" w:rsidR="00715F23" w:rsidRPr="007F3B38" w:rsidRDefault="00715F23" w:rsidP="009C70F5">
            <w:pPr>
              <w:rPr>
                <w:rFonts w:asciiTheme="minorHAnsi" w:hAnsiTheme="minorHAnsi" w:cstheme="minorHAnsi"/>
              </w:rPr>
            </w:pPr>
            <w:r w:rsidRPr="007F3B38">
              <w:rPr>
                <w:rFonts w:asciiTheme="minorHAnsi" w:hAnsiTheme="minorHAnsi" w:cstheme="minorHAnsi"/>
              </w:rPr>
              <w:t>“</w:t>
            </w:r>
            <w:r w:rsidR="000D7EED" w:rsidRPr="007F3B38">
              <w:rPr>
                <w:rFonts w:asciiTheme="minorHAnsi" w:hAnsiTheme="minorHAnsi" w:cstheme="minorHAnsi"/>
              </w:rPr>
              <w:t>OnTimer</w:t>
            </w:r>
            <w:r w:rsidRPr="007F3B38">
              <w:rPr>
                <w:rFonts w:asciiTheme="minorHAnsi" w:hAnsiTheme="minorHAnsi" w:cstheme="minorHAnsi"/>
              </w:rPr>
              <w:t>”</w:t>
            </w:r>
          </w:p>
        </w:tc>
        <w:tc>
          <w:tcPr>
            <w:tcW w:w="282" w:type="dxa"/>
          </w:tcPr>
          <w:p w14:paraId="699BA5A4" w14:textId="0CD7B177" w:rsidR="00715F23" w:rsidRPr="007F3B38" w:rsidRDefault="000D7EED" w:rsidP="009C70F5">
            <w:pPr>
              <w:jc w:val="center"/>
              <w:rPr>
                <w:rFonts w:asciiTheme="minorHAnsi" w:hAnsiTheme="minorHAnsi" w:cstheme="minorHAnsi"/>
              </w:rPr>
            </w:pPr>
            <w:r w:rsidRPr="007F3B38">
              <w:rPr>
                <w:rFonts w:asciiTheme="minorHAnsi" w:hAnsiTheme="minorHAnsi" w:cstheme="minorHAnsi"/>
              </w:rPr>
              <w:t>:</w:t>
            </w:r>
          </w:p>
        </w:tc>
        <w:tc>
          <w:tcPr>
            <w:tcW w:w="1844" w:type="dxa"/>
          </w:tcPr>
          <w:p w14:paraId="132E6803" w14:textId="49BFD688" w:rsidR="00715F23" w:rsidRPr="007F3B38" w:rsidRDefault="000D7EED" w:rsidP="009C70F5">
            <w:pPr>
              <w:rPr>
                <w:rFonts w:asciiTheme="minorHAnsi" w:hAnsiTheme="minorHAnsi" w:cstheme="minorHAnsi"/>
              </w:rPr>
            </w:pPr>
            <w:r w:rsidRPr="007F3B38">
              <w:rPr>
                <w:rFonts w:asciiTheme="minorHAnsi" w:hAnsiTheme="minorHAnsi" w:cstheme="minorHAnsi"/>
              </w:rPr>
              <w:t>0</w:t>
            </w:r>
          </w:p>
        </w:tc>
        <w:tc>
          <w:tcPr>
            <w:tcW w:w="1482" w:type="dxa"/>
          </w:tcPr>
          <w:p w14:paraId="7658EFFC" w14:textId="1B17F3E0" w:rsidR="00715F23" w:rsidRPr="007F3B38" w:rsidRDefault="000D7EED"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4CFB9FE4" w14:textId="29CB405B" w:rsidR="000D7EED" w:rsidRPr="007F3B38" w:rsidRDefault="000D7EED" w:rsidP="001D7B46">
            <w:pPr>
              <w:pStyle w:val="ListBullet"/>
              <w:spacing w:before="20" w:after="20"/>
              <w:jc w:val="left"/>
              <w:rPr>
                <w:rFonts w:asciiTheme="minorHAnsi" w:hAnsiTheme="minorHAnsi" w:cstheme="minorHAnsi"/>
              </w:rPr>
            </w:pPr>
            <w:r w:rsidRPr="007F3B38">
              <w:rPr>
                <w:rFonts w:asciiTheme="minorHAnsi" w:hAnsiTheme="minorHAnsi" w:cstheme="minorHAnsi"/>
              </w:rPr>
              <w:t>[0 - 12]</w:t>
            </w:r>
          </w:p>
        </w:tc>
      </w:tr>
      <w:tr w:rsidR="000D7EED" w:rsidRPr="007F3B38" w14:paraId="26CDE50B" w14:textId="77777777" w:rsidTr="00C04E6A">
        <w:trPr>
          <w:jc w:val="center"/>
        </w:trPr>
        <w:tc>
          <w:tcPr>
            <w:tcW w:w="337" w:type="dxa"/>
          </w:tcPr>
          <w:p w14:paraId="6EF6CF6F" w14:textId="77777777" w:rsidR="000D7EED" w:rsidRPr="007F3B38" w:rsidRDefault="000D7EED" w:rsidP="009C70F5">
            <w:pPr>
              <w:jc w:val="center"/>
              <w:rPr>
                <w:rFonts w:asciiTheme="minorHAnsi" w:hAnsiTheme="minorHAnsi" w:cstheme="minorHAnsi"/>
              </w:rPr>
            </w:pPr>
          </w:p>
        </w:tc>
        <w:tc>
          <w:tcPr>
            <w:tcW w:w="2292" w:type="dxa"/>
          </w:tcPr>
          <w:p w14:paraId="0D80BCF4" w14:textId="5940BA5E" w:rsidR="000D7EED" w:rsidRPr="007F3B38" w:rsidRDefault="000D7EED" w:rsidP="009C70F5">
            <w:pPr>
              <w:rPr>
                <w:rFonts w:asciiTheme="minorHAnsi" w:hAnsiTheme="minorHAnsi" w:cstheme="minorHAnsi"/>
              </w:rPr>
            </w:pPr>
            <w:r w:rsidRPr="007F3B38">
              <w:rPr>
                <w:rFonts w:asciiTheme="minorHAnsi" w:hAnsiTheme="minorHAnsi" w:cstheme="minorHAnsi"/>
              </w:rPr>
              <w:t>“OffTimer”</w:t>
            </w:r>
          </w:p>
        </w:tc>
        <w:tc>
          <w:tcPr>
            <w:tcW w:w="282" w:type="dxa"/>
          </w:tcPr>
          <w:p w14:paraId="1EDD9836" w14:textId="233A8057" w:rsidR="000D7EED" w:rsidRPr="007F3B38" w:rsidRDefault="000D7EED" w:rsidP="009C70F5">
            <w:pPr>
              <w:jc w:val="center"/>
              <w:rPr>
                <w:rFonts w:asciiTheme="minorHAnsi" w:hAnsiTheme="minorHAnsi" w:cstheme="minorHAnsi"/>
              </w:rPr>
            </w:pPr>
            <w:r w:rsidRPr="007F3B38">
              <w:rPr>
                <w:rFonts w:asciiTheme="minorHAnsi" w:hAnsiTheme="minorHAnsi" w:cstheme="minorHAnsi"/>
              </w:rPr>
              <w:t>:</w:t>
            </w:r>
          </w:p>
        </w:tc>
        <w:tc>
          <w:tcPr>
            <w:tcW w:w="1844" w:type="dxa"/>
          </w:tcPr>
          <w:p w14:paraId="3625129B" w14:textId="165A5B6E" w:rsidR="000D7EED" w:rsidRPr="007F3B38" w:rsidRDefault="000D7EED" w:rsidP="009C70F5">
            <w:pPr>
              <w:rPr>
                <w:rFonts w:asciiTheme="minorHAnsi" w:hAnsiTheme="minorHAnsi" w:cstheme="minorHAnsi"/>
              </w:rPr>
            </w:pPr>
            <w:r w:rsidRPr="007F3B38">
              <w:rPr>
                <w:rFonts w:asciiTheme="minorHAnsi" w:hAnsiTheme="minorHAnsi" w:cstheme="minorHAnsi"/>
              </w:rPr>
              <w:t>0</w:t>
            </w:r>
          </w:p>
        </w:tc>
        <w:tc>
          <w:tcPr>
            <w:tcW w:w="1482" w:type="dxa"/>
          </w:tcPr>
          <w:p w14:paraId="4747869F" w14:textId="556D78CD" w:rsidR="000D7EED" w:rsidRPr="007F3B38" w:rsidRDefault="000D7EED"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1E045216" w14:textId="58B32734" w:rsidR="000D7EED" w:rsidRPr="007F3B38" w:rsidRDefault="000D7EED" w:rsidP="001D7B46">
            <w:pPr>
              <w:pStyle w:val="ListBullet"/>
              <w:spacing w:before="20" w:after="20"/>
              <w:jc w:val="left"/>
              <w:rPr>
                <w:rFonts w:asciiTheme="minorHAnsi" w:hAnsiTheme="minorHAnsi" w:cstheme="minorHAnsi"/>
              </w:rPr>
            </w:pPr>
            <w:r w:rsidRPr="007F3B38">
              <w:rPr>
                <w:rFonts w:asciiTheme="minorHAnsi" w:hAnsiTheme="minorHAnsi" w:cstheme="minorHAnsi"/>
              </w:rPr>
              <w:t>[0 - 12]</w:t>
            </w:r>
          </w:p>
        </w:tc>
      </w:tr>
      <w:tr w:rsidR="000D7EED" w:rsidRPr="007F3B38" w14:paraId="61407F4C" w14:textId="77777777" w:rsidTr="00C04E6A">
        <w:trPr>
          <w:jc w:val="center"/>
        </w:trPr>
        <w:tc>
          <w:tcPr>
            <w:tcW w:w="337" w:type="dxa"/>
          </w:tcPr>
          <w:p w14:paraId="3A7300ED" w14:textId="77777777" w:rsidR="000D7EED" w:rsidRPr="007F3B38" w:rsidRDefault="000D7EED" w:rsidP="009C70F5">
            <w:pPr>
              <w:jc w:val="center"/>
              <w:rPr>
                <w:rFonts w:asciiTheme="minorHAnsi" w:hAnsiTheme="minorHAnsi" w:cstheme="minorHAnsi"/>
              </w:rPr>
            </w:pPr>
          </w:p>
        </w:tc>
        <w:tc>
          <w:tcPr>
            <w:tcW w:w="2292" w:type="dxa"/>
          </w:tcPr>
          <w:p w14:paraId="68F75026" w14:textId="3229D812" w:rsidR="000D7EED" w:rsidRPr="007F3B38" w:rsidRDefault="000D7EED" w:rsidP="009C70F5">
            <w:pPr>
              <w:rPr>
                <w:rFonts w:asciiTheme="minorHAnsi" w:hAnsiTheme="minorHAnsi" w:cstheme="minorHAnsi"/>
              </w:rPr>
            </w:pPr>
            <w:r w:rsidRPr="007F3B38">
              <w:rPr>
                <w:rFonts w:asciiTheme="minorHAnsi" w:hAnsiTheme="minorHAnsi" w:cstheme="minorHAnsi"/>
              </w:rPr>
              <w:t>“Locking”</w:t>
            </w:r>
          </w:p>
        </w:tc>
        <w:tc>
          <w:tcPr>
            <w:tcW w:w="282" w:type="dxa"/>
          </w:tcPr>
          <w:p w14:paraId="72CAA9A7" w14:textId="0A53001C" w:rsidR="000D7EED" w:rsidRPr="007F3B38" w:rsidRDefault="000D7EED" w:rsidP="009C70F5">
            <w:pPr>
              <w:jc w:val="center"/>
              <w:rPr>
                <w:rFonts w:asciiTheme="minorHAnsi" w:hAnsiTheme="minorHAnsi" w:cstheme="minorHAnsi"/>
              </w:rPr>
            </w:pPr>
            <w:r w:rsidRPr="007F3B38">
              <w:rPr>
                <w:rFonts w:asciiTheme="minorHAnsi" w:hAnsiTheme="minorHAnsi" w:cstheme="minorHAnsi"/>
              </w:rPr>
              <w:t>:</w:t>
            </w:r>
          </w:p>
        </w:tc>
        <w:tc>
          <w:tcPr>
            <w:tcW w:w="1844" w:type="dxa"/>
          </w:tcPr>
          <w:p w14:paraId="63DB626D" w14:textId="2D37F648" w:rsidR="000D7EED" w:rsidRPr="007F3B38" w:rsidRDefault="000D7EED" w:rsidP="009C70F5">
            <w:pPr>
              <w:rPr>
                <w:rFonts w:asciiTheme="minorHAnsi" w:hAnsiTheme="minorHAnsi" w:cstheme="minorHAnsi"/>
              </w:rPr>
            </w:pPr>
            <w:r w:rsidRPr="007F3B38">
              <w:rPr>
                <w:rFonts w:asciiTheme="minorHAnsi" w:hAnsiTheme="minorHAnsi" w:cstheme="minorHAnsi"/>
              </w:rPr>
              <w:t>1</w:t>
            </w:r>
          </w:p>
        </w:tc>
        <w:tc>
          <w:tcPr>
            <w:tcW w:w="1482" w:type="dxa"/>
          </w:tcPr>
          <w:p w14:paraId="725BEC0D" w14:textId="7F7B6155" w:rsidR="000D7EED" w:rsidRPr="007F3B38" w:rsidRDefault="000D7EED"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4B7BA39C" w14:textId="3B51E7CD" w:rsidR="000D7EED" w:rsidRPr="007F3B38" w:rsidRDefault="000D7EED" w:rsidP="001D7B46">
            <w:pPr>
              <w:pStyle w:val="ListBullet"/>
              <w:spacing w:before="20" w:after="20"/>
              <w:jc w:val="left"/>
              <w:rPr>
                <w:rFonts w:asciiTheme="minorHAnsi" w:hAnsiTheme="minorHAnsi" w:cstheme="minorHAnsi"/>
              </w:rPr>
            </w:pPr>
            <w:r w:rsidRPr="007F3B38">
              <w:rPr>
                <w:rFonts w:asciiTheme="minorHAnsi" w:hAnsiTheme="minorHAnsi" w:cstheme="minorHAnsi"/>
              </w:rPr>
              <w:t>[0 = OFF, 1 = ON]</w:t>
            </w:r>
          </w:p>
        </w:tc>
      </w:tr>
      <w:tr w:rsidR="000D7EED" w:rsidRPr="007F3B38" w14:paraId="1C9549FB" w14:textId="77777777" w:rsidTr="00C04E6A">
        <w:trPr>
          <w:jc w:val="center"/>
        </w:trPr>
        <w:tc>
          <w:tcPr>
            <w:tcW w:w="337" w:type="dxa"/>
          </w:tcPr>
          <w:p w14:paraId="5B7A2682" w14:textId="77777777" w:rsidR="000D7EED" w:rsidRPr="007F3B38" w:rsidRDefault="000D7EED" w:rsidP="009C70F5">
            <w:pPr>
              <w:jc w:val="center"/>
              <w:rPr>
                <w:rFonts w:asciiTheme="minorHAnsi" w:hAnsiTheme="minorHAnsi" w:cstheme="minorHAnsi"/>
              </w:rPr>
            </w:pPr>
          </w:p>
        </w:tc>
        <w:tc>
          <w:tcPr>
            <w:tcW w:w="2292" w:type="dxa"/>
          </w:tcPr>
          <w:p w14:paraId="78243618" w14:textId="56CB71DE" w:rsidR="000D7EED" w:rsidRPr="007F3B38" w:rsidRDefault="000D7EED" w:rsidP="009C70F5">
            <w:pPr>
              <w:rPr>
                <w:rFonts w:asciiTheme="minorHAnsi" w:hAnsiTheme="minorHAnsi" w:cstheme="minorHAnsi"/>
              </w:rPr>
            </w:pPr>
            <w:r w:rsidRPr="007F3B38">
              <w:rPr>
                <w:rFonts w:asciiTheme="minorHAnsi" w:hAnsiTheme="minorHAnsi" w:cstheme="minorHAnsi"/>
              </w:rPr>
              <w:t>“TempLockUpLimit”</w:t>
            </w:r>
          </w:p>
        </w:tc>
        <w:tc>
          <w:tcPr>
            <w:tcW w:w="282" w:type="dxa"/>
          </w:tcPr>
          <w:p w14:paraId="203C3400" w14:textId="29E4F749" w:rsidR="000D7EED" w:rsidRPr="007F3B38" w:rsidRDefault="000D7EED" w:rsidP="009C70F5">
            <w:pPr>
              <w:jc w:val="center"/>
              <w:rPr>
                <w:rFonts w:asciiTheme="minorHAnsi" w:hAnsiTheme="minorHAnsi" w:cstheme="minorHAnsi"/>
              </w:rPr>
            </w:pPr>
            <w:r w:rsidRPr="007F3B38">
              <w:rPr>
                <w:rFonts w:asciiTheme="minorHAnsi" w:hAnsiTheme="minorHAnsi" w:cstheme="minorHAnsi"/>
              </w:rPr>
              <w:t>:</w:t>
            </w:r>
          </w:p>
        </w:tc>
        <w:tc>
          <w:tcPr>
            <w:tcW w:w="1844" w:type="dxa"/>
          </w:tcPr>
          <w:p w14:paraId="40A3B273" w14:textId="3126FFC1" w:rsidR="000D7EED" w:rsidRPr="007F3B38" w:rsidRDefault="000D7EED" w:rsidP="009C70F5">
            <w:pPr>
              <w:rPr>
                <w:rFonts w:asciiTheme="minorHAnsi" w:hAnsiTheme="minorHAnsi" w:cstheme="minorHAnsi"/>
              </w:rPr>
            </w:pPr>
            <w:r w:rsidRPr="007F3B38">
              <w:rPr>
                <w:rFonts w:asciiTheme="minorHAnsi" w:hAnsiTheme="minorHAnsi" w:cstheme="minorHAnsi"/>
              </w:rPr>
              <w:t>26</w:t>
            </w:r>
          </w:p>
        </w:tc>
        <w:tc>
          <w:tcPr>
            <w:tcW w:w="1482" w:type="dxa"/>
          </w:tcPr>
          <w:p w14:paraId="6301C66F" w14:textId="61F842C3" w:rsidR="000D7EED" w:rsidRPr="007F3B38" w:rsidRDefault="000D7EED"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5626764D" w14:textId="51A555C0" w:rsidR="000D7EED" w:rsidRPr="007F3B38" w:rsidRDefault="000D7EED" w:rsidP="001D7B46">
            <w:pPr>
              <w:pStyle w:val="ListBullet"/>
              <w:spacing w:before="20" w:after="20"/>
              <w:jc w:val="left"/>
              <w:rPr>
                <w:rFonts w:asciiTheme="minorHAnsi" w:hAnsiTheme="minorHAnsi" w:cstheme="minorHAnsi"/>
              </w:rPr>
            </w:pPr>
            <w:r w:rsidRPr="007F3B38">
              <w:rPr>
                <w:rFonts w:asciiTheme="minorHAnsi" w:hAnsiTheme="minorHAnsi" w:cstheme="minorHAnsi"/>
              </w:rPr>
              <w:t>[18 - 32]</w:t>
            </w:r>
          </w:p>
        </w:tc>
      </w:tr>
      <w:tr w:rsidR="000D7EED" w:rsidRPr="007F3B38" w14:paraId="4E95357B" w14:textId="77777777" w:rsidTr="00C04E6A">
        <w:trPr>
          <w:jc w:val="center"/>
        </w:trPr>
        <w:tc>
          <w:tcPr>
            <w:tcW w:w="337" w:type="dxa"/>
          </w:tcPr>
          <w:p w14:paraId="5D4CA518" w14:textId="77777777" w:rsidR="000D7EED" w:rsidRPr="007F3B38" w:rsidRDefault="000D7EED" w:rsidP="009C70F5">
            <w:pPr>
              <w:jc w:val="center"/>
              <w:rPr>
                <w:rFonts w:asciiTheme="minorHAnsi" w:hAnsiTheme="minorHAnsi" w:cstheme="minorHAnsi"/>
              </w:rPr>
            </w:pPr>
          </w:p>
        </w:tc>
        <w:tc>
          <w:tcPr>
            <w:tcW w:w="2292" w:type="dxa"/>
          </w:tcPr>
          <w:p w14:paraId="60666DE5" w14:textId="56CB8417" w:rsidR="000D7EED" w:rsidRPr="007F3B38" w:rsidRDefault="000D7EED" w:rsidP="009C70F5">
            <w:pPr>
              <w:rPr>
                <w:rFonts w:asciiTheme="minorHAnsi" w:hAnsiTheme="minorHAnsi" w:cstheme="minorHAnsi"/>
              </w:rPr>
            </w:pPr>
            <w:r w:rsidRPr="007F3B38">
              <w:rPr>
                <w:rFonts w:asciiTheme="minorHAnsi" w:hAnsiTheme="minorHAnsi" w:cstheme="minorHAnsi"/>
              </w:rPr>
              <w:t>“TempLockLowLimit”</w:t>
            </w:r>
          </w:p>
        </w:tc>
        <w:tc>
          <w:tcPr>
            <w:tcW w:w="282" w:type="dxa"/>
          </w:tcPr>
          <w:p w14:paraId="5492E4C6" w14:textId="55DC2B43" w:rsidR="000D7EED" w:rsidRPr="007F3B38" w:rsidRDefault="000D7EED" w:rsidP="009C70F5">
            <w:pPr>
              <w:jc w:val="center"/>
              <w:rPr>
                <w:rFonts w:asciiTheme="minorHAnsi" w:hAnsiTheme="minorHAnsi" w:cstheme="minorHAnsi"/>
              </w:rPr>
            </w:pPr>
            <w:r w:rsidRPr="007F3B38">
              <w:rPr>
                <w:rFonts w:asciiTheme="minorHAnsi" w:hAnsiTheme="minorHAnsi" w:cstheme="minorHAnsi"/>
              </w:rPr>
              <w:t>:</w:t>
            </w:r>
          </w:p>
        </w:tc>
        <w:tc>
          <w:tcPr>
            <w:tcW w:w="1844" w:type="dxa"/>
          </w:tcPr>
          <w:p w14:paraId="225F6011" w14:textId="643DBD58" w:rsidR="000D7EED" w:rsidRPr="007F3B38" w:rsidRDefault="000D7EED" w:rsidP="009C70F5">
            <w:pPr>
              <w:rPr>
                <w:rFonts w:asciiTheme="minorHAnsi" w:hAnsiTheme="minorHAnsi" w:cstheme="minorHAnsi"/>
              </w:rPr>
            </w:pPr>
            <w:r w:rsidRPr="007F3B38">
              <w:rPr>
                <w:rFonts w:asciiTheme="minorHAnsi" w:hAnsiTheme="minorHAnsi" w:cstheme="minorHAnsi"/>
              </w:rPr>
              <w:t>20</w:t>
            </w:r>
          </w:p>
        </w:tc>
        <w:tc>
          <w:tcPr>
            <w:tcW w:w="1482" w:type="dxa"/>
          </w:tcPr>
          <w:p w14:paraId="3FF52160" w14:textId="4AABB8DA" w:rsidR="000D7EED" w:rsidRPr="007F3B38" w:rsidRDefault="000D7EED" w:rsidP="009C70F5">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3A0E385E" w14:textId="22C1E1E3" w:rsidR="000D7EED" w:rsidRPr="007F3B38" w:rsidRDefault="000D7EED" w:rsidP="001D7B46">
            <w:pPr>
              <w:pStyle w:val="ListBullet"/>
              <w:spacing w:before="20" w:after="20"/>
              <w:jc w:val="left"/>
              <w:rPr>
                <w:rFonts w:asciiTheme="minorHAnsi" w:hAnsiTheme="minorHAnsi" w:cstheme="minorHAnsi"/>
              </w:rPr>
            </w:pPr>
            <w:r w:rsidRPr="007F3B38">
              <w:rPr>
                <w:rFonts w:asciiTheme="minorHAnsi" w:hAnsiTheme="minorHAnsi" w:cstheme="minorHAnsi"/>
              </w:rPr>
              <w:t>[18 - 32]</w:t>
            </w:r>
          </w:p>
        </w:tc>
      </w:tr>
      <w:tr w:rsidR="000D7EED" w:rsidRPr="007F3B38" w14:paraId="3F4D8A61" w14:textId="77777777" w:rsidTr="00C04E6A">
        <w:trPr>
          <w:jc w:val="center"/>
        </w:trPr>
        <w:tc>
          <w:tcPr>
            <w:tcW w:w="337" w:type="dxa"/>
          </w:tcPr>
          <w:p w14:paraId="3D1805EE" w14:textId="0115B77B" w:rsidR="000D7EED" w:rsidRPr="007F3B38" w:rsidRDefault="00077046" w:rsidP="009C70F5">
            <w:pPr>
              <w:jc w:val="center"/>
              <w:rPr>
                <w:rFonts w:asciiTheme="minorHAnsi" w:hAnsiTheme="minorHAnsi" w:cstheme="minorHAnsi"/>
              </w:rPr>
            </w:pPr>
            <w:r w:rsidRPr="007F3B38">
              <w:rPr>
                <w:rFonts w:asciiTheme="minorHAnsi" w:hAnsiTheme="minorHAnsi" w:cstheme="minorHAnsi"/>
              </w:rPr>
              <w:t>}</w:t>
            </w:r>
          </w:p>
        </w:tc>
        <w:tc>
          <w:tcPr>
            <w:tcW w:w="2292" w:type="dxa"/>
          </w:tcPr>
          <w:p w14:paraId="5DA85FA3" w14:textId="77777777" w:rsidR="000D7EED" w:rsidRPr="007F3B38" w:rsidRDefault="000D7EED" w:rsidP="009C70F5">
            <w:pPr>
              <w:rPr>
                <w:rFonts w:asciiTheme="minorHAnsi" w:hAnsiTheme="minorHAnsi" w:cstheme="minorHAnsi"/>
              </w:rPr>
            </w:pPr>
          </w:p>
        </w:tc>
        <w:tc>
          <w:tcPr>
            <w:tcW w:w="282" w:type="dxa"/>
          </w:tcPr>
          <w:p w14:paraId="1F69EACD" w14:textId="77777777" w:rsidR="000D7EED" w:rsidRPr="007F3B38" w:rsidRDefault="000D7EED" w:rsidP="009C70F5">
            <w:pPr>
              <w:jc w:val="center"/>
              <w:rPr>
                <w:rFonts w:asciiTheme="minorHAnsi" w:hAnsiTheme="minorHAnsi" w:cstheme="minorHAnsi"/>
              </w:rPr>
            </w:pPr>
          </w:p>
        </w:tc>
        <w:tc>
          <w:tcPr>
            <w:tcW w:w="1844" w:type="dxa"/>
          </w:tcPr>
          <w:p w14:paraId="3D61743E" w14:textId="77777777" w:rsidR="000D7EED" w:rsidRPr="007F3B38" w:rsidRDefault="000D7EED" w:rsidP="009C70F5">
            <w:pPr>
              <w:rPr>
                <w:rFonts w:asciiTheme="minorHAnsi" w:hAnsiTheme="minorHAnsi" w:cstheme="minorHAnsi"/>
              </w:rPr>
            </w:pPr>
          </w:p>
        </w:tc>
        <w:tc>
          <w:tcPr>
            <w:tcW w:w="1482" w:type="dxa"/>
          </w:tcPr>
          <w:p w14:paraId="5EB54A16" w14:textId="77777777" w:rsidR="000D7EED" w:rsidRPr="007F3B38" w:rsidRDefault="000D7EED" w:rsidP="009C70F5">
            <w:pPr>
              <w:pStyle w:val="ListBullet"/>
              <w:spacing w:before="20" w:after="20"/>
              <w:rPr>
                <w:rFonts w:asciiTheme="minorHAnsi" w:hAnsiTheme="minorHAnsi" w:cstheme="minorHAnsi"/>
              </w:rPr>
            </w:pPr>
          </w:p>
        </w:tc>
        <w:tc>
          <w:tcPr>
            <w:tcW w:w="3509" w:type="dxa"/>
          </w:tcPr>
          <w:p w14:paraId="6BE8067B" w14:textId="77777777" w:rsidR="000D7EED" w:rsidRPr="007F3B38" w:rsidRDefault="000D7EED" w:rsidP="001D7B46">
            <w:pPr>
              <w:pStyle w:val="ListBullet"/>
              <w:spacing w:before="20" w:after="20"/>
              <w:jc w:val="left"/>
              <w:rPr>
                <w:rFonts w:asciiTheme="minorHAnsi" w:hAnsiTheme="minorHAnsi" w:cstheme="minorHAnsi"/>
              </w:rPr>
            </w:pPr>
          </w:p>
        </w:tc>
      </w:tr>
    </w:tbl>
    <w:p w14:paraId="48203679" w14:textId="77777777" w:rsidR="00E643FE" w:rsidRPr="007F3B38" w:rsidRDefault="00E643FE" w:rsidP="00E643FE">
      <w:pPr>
        <w:rPr>
          <w:rFonts w:asciiTheme="minorHAnsi" w:hAnsiTheme="minorHAnsi" w:cstheme="minorHAnsi"/>
        </w:rPr>
      </w:pPr>
    </w:p>
    <w:p w14:paraId="291C89D7" w14:textId="786B9D9E" w:rsidR="00D905B3" w:rsidRPr="007F3B38" w:rsidRDefault="00D905B3" w:rsidP="00D905B3">
      <w:pPr>
        <w:rPr>
          <w:rFonts w:asciiTheme="minorHAnsi" w:hAnsiTheme="minorHAnsi" w:cstheme="minorHAnsi"/>
          <w:b/>
          <w:bCs/>
        </w:rPr>
      </w:pPr>
      <w:r w:rsidRPr="007F3B38">
        <w:rPr>
          <w:rFonts w:asciiTheme="minorHAnsi" w:hAnsiTheme="minorHAnsi" w:cstheme="minorHAnsi"/>
          <w:b/>
          <w:bCs/>
        </w:rPr>
        <w:t xml:space="preserve">Process </w:t>
      </w:r>
      <w:r w:rsidR="002D4EA0" w:rsidRPr="007F3B38">
        <w:rPr>
          <w:rFonts w:asciiTheme="minorHAnsi" w:hAnsiTheme="minorHAnsi" w:cstheme="minorHAnsi"/>
          <w:b/>
          <w:bCs/>
        </w:rPr>
        <w:t>flow:</w:t>
      </w:r>
    </w:p>
    <w:p w14:paraId="3A868D46" w14:textId="77777777" w:rsidR="00794CDC" w:rsidRPr="007F3B38" w:rsidRDefault="00794CDC" w:rsidP="00D905B3">
      <w:pPr>
        <w:rPr>
          <w:rFonts w:asciiTheme="minorHAnsi" w:hAnsiTheme="minorHAnsi" w:cstheme="minorHAnsi"/>
          <w:b/>
          <w:bCs/>
        </w:rPr>
      </w:pPr>
    </w:p>
    <w:p w14:paraId="1692A8FC" w14:textId="77777777" w:rsidR="00540231" w:rsidRPr="007F3B38" w:rsidRDefault="00D14891" w:rsidP="00C771F8">
      <w:pPr>
        <w:keepNext/>
        <w:jc w:val="center"/>
        <w:rPr>
          <w:rFonts w:asciiTheme="minorHAnsi" w:hAnsiTheme="minorHAnsi" w:cstheme="minorHAnsi"/>
        </w:rPr>
      </w:pPr>
      <w:r w:rsidRPr="007F3B38">
        <w:rPr>
          <w:rFonts w:asciiTheme="minorHAnsi" w:hAnsiTheme="minorHAnsi" w:cstheme="minorHAnsi"/>
          <w:b/>
          <w:bCs/>
          <w:noProof/>
        </w:rPr>
        <w:drawing>
          <wp:inline distT="0" distB="0" distL="0" distR="0" wp14:anchorId="2F012306" wp14:editId="14A99BBF">
            <wp:extent cx="4643252" cy="2559362"/>
            <wp:effectExtent l="0" t="0" r="5080" b="0"/>
            <wp:docPr id="28907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5195" name=""/>
                    <pic:cNvPicPr/>
                  </pic:nvPicPr>
                  <pic:blipFill>
                    <a:blip r:embed="rId13"/>
                    <a:stretch>
                      <a:fillRect/>
                    </a:stretch>
                  </pic:blipFill>
                  <pic:spPr>
                    <a:xfrm>
                      <a:off x="0" y="0"/>
                      <a:ext cx="4649604" cy="2562863"/>
                    </a:xfrm>
                    <a:prstGeom prst="rect">
                      <a:avLst/>
                    </a:prstGeom>
                  </pic:spPr>
                </pic:pic>
              </a:graphicData>
            </a:graphic>
          </wp:inline>
        </w:drawing>
      </w:r>
    </w:p>
    <w:p w14:paraId="070FE407" w14:textId="77777777" w:rsidR="00540231" w:rsidRPr="007F3B38" w:rsidRDefault="00540231" w:rsidP="00540231">
      <w:pPr>
        <w:keepNext/>
        <w:rPr>
          <w:rFonts w:asciiTheme="minorHAnsi" w:hAnsiTheme="minorHAnsi" w:cstheme="minorHAnsi"/>
          <w:szCs w:val="24"/>
        </w:rPr>
      </w:pPr>
    </w:p>
    <w:p w14:paraId="52BB36DD" w14:textId="2B087CC1" w:rsidR="00270920" w:rsidRPr="007F3B38" w:rsidRDefault="00540231" w:rsidP="00F44A95">
      <w:pPr>
        <w:pStyle w:val="Caption"/>
        <w:jc w:val="center"/>
        <w:rPr>
          <w:rFonts w:asciiTheme="minorHAnsi" w:hAnsiTheme="minorHAnsi" w:cstheme="minorHAnsi"/>
          <w:sz w:val="24"/>
          <w:szCs w:val="24"/>
        </w:rPr>
      </w:pPr>
      <w:bookmarkStart w:id="248" w:name="_Toc162879046"/>
      <w:bookmarkStart w:id="249" w:name="_Toc163739532"/>
      <w:bookmarkStart w:id="250" w:name="_Toc169603720"/>
      <w:bookmarkStart w:id="251" w:name="_Toc169605268"/>
      <w:bookmarkStart w:id="252" w:name="_Toc169613256"/>
      <w:bookmarkStart w:id="253" w:name="_Toc169800468"/>
      <w:bookmarkStart w:id="254" w:name="_Toc169864247"/>
      <w:bookmarkStart w:id="255" w:name="_Toc169879558"/>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6</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AC Control Process flow</w:t>
      </w:r>
      <w:bookmarkStart w:id="256" w:name="_Toc162878802"/>
      <w:bookmarkEnd w:id="248"/>
      <w:bookmarkEnd w:id="249"/>
      <w:bookmarkEnd w:id="250"/>
      <w:bookmarkEnd w:id="251"/>
      <w:bookmarkEnd w:id="252"/>
      <w:bookmarkEnd w:id="253"/>
      <w:bookmarkEnd w:id="254"/>
      <w:bookmarkEnd w:id="255"/>
    </w:p>
    <w:p w14:paraId="2B036161" w14:textId="77777777" w:rsidR="00F44A95" w:rsidRPr="007F3B38" w:rsidRDefault="00F44A95" w:rsidP="00F44A95">
      <w:pPr>
        <w:rPr>
          <w:rFonts w:asciiTheme="minorHAnsi" w:hAnsiTheme="minorHAnsi" w:cstheme="minorHAnsi"/>
        </w:rPr>
      </w:pPr>
    </w:p>
    <w:p w14:paraId="4A96D5E4" w14:textId="77777777" w:rsidR="00175DA7" w:rsidRPr="007F3B38" w:rsidRDefault="00175DA7" w:rsidP="00F44A95">
      <w:pPr>
        <w:rPr>
          <w:rFonts w:asciiTheme="minorHAnsi" w:hAnsiTheme="minorHAnsi" w:cstheme="minorHAnsi"/>
        </w:rPr>
      </w:pPr>
    </w:p>
    <w:p w14:paraId="55399671" w14:textId="77777777" w:rsidR="00175DA7" w:rsidRPr="007F3B38" w:rsidRDefault="00175DA7" w:rsidP="00F44A95">
      <w:pPr>
        <w:rPr>
          <w:rFonts w:asciiTheme="minorHAnsi" w:hAnsiTheme="minorHAnsi" w:cstheme="minorHAnsi"/>
        </w:rPr>
      </w:pPr>
    </w:p>
    <w:p w14:paraId="0BC2A6CB" w14:textId="77777777" w:rsidR="00175DA7" w:rsidRPr="007F3B38" w:rsidRDefault="00175DA7" w:rsidP="00F44A95">
      <w:pPr>
        <w:rPr>
          <w:rFonts w:asciiTheme="minorHAnsi" w:hAnsiTheme="minorHAnsi" w:cstheme="minorHAnsi"/>
        </w:rPr>
      </w:pPr>
    </w:p>
    <w:p w14:paraId="16D6AA35" w14:textId="42EE03A7" w:rsidR="00E643FE" w:rsidRPr="007F3B38" w:rsidRDefault="00E643FE" w:rsidP="00270920">
      <w:pPr>
        <w:pStyle w:val="Heading2"/>
        <w:rPr>
          <w:rFonts w:asciiTheme="minorHAnsi" w:hAnsiTheme="minorHAnsi" w:cstheme="minorHAnsi"/>
        </w:rPr>
      </w:pPr>
      <w:bookmarkStart w:id="257" w:name="_Toc172537450"/>
      <w:r w:rsidRPr="007F3B38">
        <w:rPr>
          <w:rFonts w:asciiTheme="minorHAnsi" w:hAnsiTheme="minorHAnsi" w:cstheme="minorHAnsi"/>
        </w:rPr>
        <w:t xml:space="preserve">Gateway </w:t>
      </w:r>
      <w:r w:rsidR="00D31C7B" w:rsidRPr="007F3B38">
        <w:rPr>
          <w:rFonts w:asciiTheme="minorHAnsi" w:hAnsiTheme="minorHAnsi" w:cstheme="minorHAnsi"/>
        </w:rPr>
        <w:t>AC Control</w:t>
      </w:r>
      <w:r w:rsidRPr="007F3B38">
        <w:rPr>
          <w:rFonts w:asciiTheme="minorHAnsi" w:hAnsiTheme="minorHAnsi" w:cstheme="minorHAnsi"/>
        </w:rPr>
        <w:t xml:space="preserve"> </w:t>
      </w:r>
      <w:r w:rsidR="00CC7680" w:rsidRPr="007F3B38">
        <w:rPr>
          <w:rFonts w:asciiTheme="minorHAnsi" w:hAnsiTheme="minorHAnsi" w:cstheme="minorHAnsi"/>
        </w:rPr>
        <w:t>ACK</w:t>
      </w:r>
      <w:bookmarkEnd w:id="256"/>
      <w:bookmarkEnd w:id="257"/>
    </w:p>
    <w:p w14:paraId="444C7C75" w14:textId="1B61CB88" w:rsidR="00E643FE" w:rsidRPr="007F3B38" w:rsidRDefault="6366195D" w:rsidP="6366195D">
      <w:pPr>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 xml:space="preserve">: This </w:t>
      </w:r>
      <w:r w:rsidR="009C0281" w:rsidRPr="007F3B38">
        <w:rPr>
          <w:rFonts w:asciiTheme="minorHAnsi" w:hAnsiTheme="minorHAnsi" w:cstheme="minorHAnsi"/>
        </w:rPr>
        <w:t>ACK</w:t>
      </w:r>
      <w:r w:rsidRPr="007F3B38">
        <w:rPr>
          <w:rFonts w:asciiTheme="minorHAnsi" w:hAnsiTheme="minorHAnsi" w:cstheme="minorHAnsi"/>
        </w:rPr>
        <w:t xml:space="preserve"> is used by cloud to know whether the Gwy </w:t>
      </w:r>
      <w:r w:rsidR="002255A4" w:rsidRPr="007F3B38">
        <w:rPr>
          <w:rFonts w:asciiTheme="minorHAnsi" w:hAnsiTheme="minorHAnsi" w:cstheme="minorHAnsi"/>
        </w:rPr>
        <w:t>AC Control</w:t>
      </w:r>
      <w:r w:rsidRPr="007F3B38">
        <w:rPr>
          <w:rFonts w:asciiTheme="minorHAnsi" w:hAnsiTheme="minorHAnsi" w:cstheme="minorHAnsi"/>
        </w:rPr>
        <w:t xml:space="preserve"> was successful or not.</w:t>
      </w:r>
    </w:p>
    <w:p w14:paraId="2DEE93E3" w14:textId="77777777" w:rsidR="004F4520" w:rsidRPr="007F3B38" w:rsidRDefault="004F4520" w:rsidP="6366195D">
      <w:pPr>
        <w:rPr>
          <w:rFonts w:asciiTheme="minorHAnsi" w:hAnsiTheme="minorHAnsi" w:cstheme="minorHAnsi"/>
        </w:rPr>
      </w:pPr>
    </w:p>
    <w:p w14:paraId="454F801A" w14:textId="47A63C07" w:rsidR="00E643FE" w:rsidRPr="007F3B38" w:rsidRDefault="00AB013C" w:rsidP="00E643FE">
      <w:pPr>
        <w:rPr>
          <w:rFonts w:asciiTheme="minorHAnsi" w:hAnsiTheme="minorHAnsi" w:cstheme="minorHAnsi"/>
          <w:b/>
          <w:bCs/>
        </w:rPr>
      </w:pPr>
      <w:r w:rsidRPr="007F3B38">
        <w:rPr>
          <w:rFonts w:asciiTheme="minorHAnsi" w:hAnsiTheme="minorHAnsi" w:cstheme="minorHAnsi"/>
          <w:b/>
          <w:bCs/>
        </w:rPr>
        <w:t xml:space="preserve">Gateway AC Control </w:t>
      </w:r>
      <w:r w:rsidR="00F90A2F" w:rsidRPr="007F3B38">
        <w:rPr>
          <w:rFonts w:asciiTheme="minorHAnsi" w:hAnsiTheme="minorHAnsi" w:cstheme="minorHAnsi"/>
          <w:b/>
          <w:bCs/>
        </w:rPr>
        <w:t>ACK JSON</w:t>
      </w:r>
      <w:r w:rsidRPr="007F3B38">
        <w:rPr>
          <w:rFonts w:asciiTheme="minorHAnsi" w:hAnsiTheme="minorHAnsi" w:cstheme="minorHAnsi"/>
          <w:b/>
          <w:bCs/>
        </w:rPr>
        <w:t xml:space="preserve"> </w:t>
      </w:r>
      <w:r w:rsidR="00E643FE" w:rsidRPr="007F3B38">
        <w:rPr>
          <w:rFonts w:asciiTheme="minorHAnsi" w:hAnsiTheme="minorHAnsi" w:cstheme="minorHAnsi"/>
          <w:b/>
          <w:bCs/>
        </w:rPr>
        <w:t>(Gateway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
        <w:gridCol w:w="2292"/>
        <w:gridCol w:w="282"/>
        <w:gridCol w:w="2473"/>
        <w:gridCol w:w="2190"/>
      </w:tblGrid>
      <w:tr w:rsidR="00AD5C0C" w:rsidRPr="007F3B38" w14:paraId="4E047966" w14:textId="77777777" w:rsidTr="00AE129A">
        <w:tc>
          <w:tcPr>
            <w:tcW w:w="340" w:type="dxa"/>
          </w:tcPr>
          <w:p w14:paraId="15F238FE" w14:textId="77777777" w:rsidR="00AD5C0C" w:rsidRPr="007F3B38" w:rsidRDefault="00AD5C0C" w:rsidP="0038687A">
            <w:pPr>
              <w:jc w:val="center"/>
              <w:rPr>
                <w:rFonts w:asciiTheme="minorHAnsi" w:hAnsiTheme="minorHAnsi" w:cstheme="minorHAnsi"/>
              </w:rPr>
            </w:pPr>
            <w:r w:rsidRPr="007F3B38">
              <w:rPr>
                <w:rFonts w:asciiTheme="minorHAnsi" w:hAnsiTheme="minorHAnsi" w:cstheme="minorHAnsi"/>
              </w:rPr>
              <w:t>{</w:t>
            </w:r>
          </w:p>
        </w:tc>
        <w:tc>
          <w:tcPr>
            <w:tcW w:w="2292" w:type="dxa"/>
          </w:tcPr>
          <w:p w14:paraId="0881300F" w14:textId="77777777" w:rsidR="00AD5C0C" w:rsidRPr="007F3B38" w:rsidRDefault="00AD5C0C" w:rsidP="0038687A">
            <w:pPr>
              <w:jc w:val="center"/>
              <w:rPr>
                <w:rFonts w:asciiTheme="minorHAnsi" w:hAnsiTheme="minorHAnsi" w:cstheme="minorHAnsi"/>
              </w:rPr>
            </w:pPr>
          </w:p>
        </w:tc>
        <w:tc>
          <w:tcPr>
            <w:tcW w:w="282" w:type="dxa"/>
          </w:tcPr>
          <w:p w14:paraId="5F1D635F" w14:textId="77777777" w:rsidR="00AD5C0C" w:rsidRPr="007F3B38" w:rsidRDefault="00AD5C0C" w:rsidP="0038687A">
            <w:pPr>
              <w:jc w:val="center"/>
              <w:rPr>
                <w:rFonts w:asciiTheme="minorHAnsi" w:hAnsiTheme="minorHAnsi" w:cstheme="minorHAnsi"/>
              </w:rPr>
            </w:pPr>
          </w:p>
        </w:tc>
        <w:tc>
          <w:tcPr>
            <w:tcW w:w="2473" w:type="dxa"/>
          </w:tcPr>
          <w:p w14:paraId="057A2EFF" w14:textId="77777777" w:rsidR="00AD5C0C" w:rsidRPr="007F3B38" w:rsidRDefault="00AD5C0C" w:rsidP="0038687A">
            <w:pPr>
              <w:jc w:val="center"/>
              <w:rPr>
                <w:rFonts w:asciiTheme="minorHAnsi" w:hAnsiTheme="minorHAnsi" w:cstheme="minorHAnsi"/>
              </w:rPr>
            </w:pPr>
          </w:p>
        </w:tc>
        <w:tc>
          <w:tcPr>
            <w:tcW w:w="2190" w:type="dxa"/>
          </w:tcPr>
          <w:p w14:paraId="3B69AD4D" w14:textId="77777777" w:rsidR="00AD5C0C" w:rsidRPr="007F3B38" w:rsidRDefault="00AD5C0C" w:rsidP="0038687A">
            <w:pPr>
              <w:jc w:val="center"/>
              <w:rPr>
                <w:rFonts w:asciiTheme="minorHAnsi" w:hAnsiTheme="minorHAnsi" w:cstheme="minorHAnsi"/>
              </w:rPr>
            </w:pPr>
          </w:p>
        </w:tc>
      </w:tr>
      <w:tr w:rsidR="00AD5C0C" w:rsidRPr="007F3B38" w14:paraId="0176EEEB" w14:textId="77777777" w:rsidTr="00AE129A">
        <w:tc>
          <w:tcPr>
            <w:tcW w:w="340" w:type="dxa"/>
          </w:tcPr>
          <w:p w14:paraId="1CB227DB" w14:textId="77777777" w:rsidR="00AD5C0C" w:rsidRPr="007F3B38" w:rsidRDefault="00AD5C0C" w:rsidP="0038687A">
            <w:pPr>
              <w:jc w:val="center"/>
              <w:rPr>
                <w:rFonts w:asciiTheme="minorHAnsi" w:hAnsiTheme="minorHAnsi" w:cstheme="minorHAnsi"/>
              </w:rPr>
            </w:pPr>
          </w:p>
        </w:tc>
        <w:tc>
          <w:tcPr>
            <w:tcW w:w="2292" w:type="dxa"/>
          </w:tcPr>
          <w:p w14:paraId="79AFC250" w14:textId="77777777" w:rsidR="00AD5C0C" w:rsidRPr="007F3B38" w:rsidRDefault="00AD5C0C" w:rsidP="0038687A">
            <w:pPr>
              <w:rPr>
                <w:rFonts w:asciiTheme="minorHAnsi" w:hAnsiTheme="minorHAnsi" w:cstheme="minorHAnsi"/>
              </w:rPr>
            </w:pPr>
            <w:r w:rsidRPr="007F3B38">
              <w:rPr>
                <w:rFonts w:asciiTheme="minorHAnsi" w:hAnsiTheme="minorHAnsi" w:cstheme="minorHAnsi"/>
              </w:rPr>
              <w:t>“JsonPacketId”</w:t>
            </w:r>
          </w:p>
        </w:tc>
        <w:tc>
          <w:tcPr>
            <w:tcW w:w="282" w:type="dxa"/>
          </w:tcPr>
          <w:p w14:paraId="66BE7B62" w14:textId="77777777" w:rsidR="00AD5C0C" w:rsidRPr="007F3B38" w:rsidRDefault="00AD5C0C" w:rsidP="0038687A">
            <w:pPr>
              <w:jc w:val="center"/>
              <w:rPr>
                <w:rFonts w:asciiTheme="minorHAnsi" w:hAnsiTheme="minorHAnsi" w:cstheme="minorHAnsi"/>
              </w:rPr>
            </w:pPr>
            <w:r w:rsidRPr="007F3B38">
              <w:rPr>
                <w:rFonts w:asciiTheme="minorHAnsi" w:hAnsiTheme="minorHAnsi" w:cstheme="minorHAnsi"/>
              </w:rPr>
              <w:t>:</w:t>
            </w:r>
          </w:p>
        </w:tc>
        <w:tc>
          <w:tcPr>
            <w:tcW w:w="2473" w:type="dxa"/>
          </w:tcPr>
          <w:p w14:paraId="3490566A" w14:textId="0FA6949A" w:rsidR="00AD5C0C" w:rsidRPr="007F3B38" w:rsidRDefault="00B108FA" w:rsidP="0038687A">
            <w:pPr>
              <w:rPr>
                <w:rFonts w:asciiTheme="minorHAnsi" w:hAnsiTheme="minorHAnsi" w:cstheme="minorHAnsi"/>
              </w:rPr>
            </w:pPr>
            <w:r w:rsidRPr="007F3B38">
              <w:rPr>
                <w:rFonts w:asciiTheme="minorHAnsi" w:hAnsiTheme="minorHAnsi" w:cstheme="minorHAnsi"/>
              </w:rPr>
              <w:t>3</w:t>
            </w:r>
          </w:p>
        </w:tc>
        <w:tc>
          <w:tcPr>
            <w:tcW w:w="2190" w:type="dxa"/>
          </w:tcPr>
          <w:p w14:paraId="204FE4FF" w14:textId="77777777" w:rsidR="00AD5C0C" w:rsidRPr="007F3B38" w:rsidRDefault="00AD5C0C" w:rsidP="0038687A">
            <w:pPr>
              <w:pStyle w:val="ListBullet"/>
              <w:rPr>
                <w:rFonts w:asciiTheme="minorHAnsi" w:hAnsiTheme="minorHAnsi" w:cstheme="minorHAnsi"/>
              </w:rPr>
            </w:pPr>
            <w:r w:rsidRPr="007F3B38">
              <w:rPr>
                <w:rFonts w:asciiTheme="minorHAnsi" w:hAnsiTheme="minorHAnsi" w:cstheme="minorHAnsi"/>
              </w:rPr>
              <w:t>// (Number)</w:t>
            </w:r>
          </w:p>
        </w:tc>
      </w:tr>
      <w:tr w:rsidR="00AE129A" w:rsidRPr="007F3B38" w14:paraId="22429333" w14:textId="77777777" w:rsidTr="00AE129A">
        <w:tc>
          <w:tcPr>
            <w:tcW w:w="340" w:type="dxa"/>
          </w:tcPr>
          <w:p w14:paraId="64F44E60" w14:textId="77777777" w:rsidR="00AE129A" w:rsidRPr="007F3B38" w:rsidRDefault="00AE129A" w:rsidP="0038687A">
            <w:pPr>
              <w:jc w:val="center"/>
              <w:rPr>
                <w:rFonts w:asciiTheme="minorHAnsi" w:hAnsiTheme="minorHAnsi" w:cstheme="minorHAnsi"/>
              </w:rPr>
            </w:pPr>
          </w:p>
        </w:tc>
        <w:tc>
          <w:tcPr>
            <w:tcW w:w="2292" w:type="dxa"/>
          </w:tcPr>
          <w:p w14:paraId="0B6F9F88" w14:textId="0C4A63C1" w:rsidR="00AE129A" w:rsidRPr="007F3B38" w:rsidRDefault="00AE129A" w:rsidP="0038687A">
            <w:pPr>
              <w:rPr>
                <w:rFonts w:asciiTheme="minorHAnsi" w:hAnsiTheme="minorHAnsi" w:cstheme="minorHAnsi"/>
              </w:rPr>
            </w:pPr>
            <w:r w:rsidRPr="007F3B38">
              <w:rPr>
                <w:rFonts w:asciiTheme="minorHAnsi" w:hAnsiTheme="minorHAnsi" w:cstheme="minorHAnsi"/>
              </w:rPr>
              <w:t>“JsonAckName”</w:t>
            </w:r>
          </w:p>
        </w:tc>
        <w:tc>
          <w:tcPr>
            <w:tcW w:w="282" w:type="dxa"/>
          </w:tcPr>
          <w:p w14:paraId="5447D209" w14:textId="1CE19013" w:rsidR="00AE129A" w:rsidRPr="007F3B38" w:rsidRDefault="00AE129A" w:rsidP="0038687A">
            <w:pPr>
              <w:jc w:val="center"/>
              <w:rPr>
                <w:rFonts w:asciiTheme="minorHAnsi" w:hAnsiTheme="minorHAnsi" w:cstheme="minorHAnsi"/>
              </w:rPr>
            </w:pPr>
            <w:r w:rsidRPr="007F3B38">
              <w:rPr>
                <w:rFonts w:asciiTheme="minorHAnsi" w:hAnsiTheme="minorHAnsi" w:cstheme="minorHAnsi"/>
              </w:rPr>
              <w:t>:</w:t>
            </w:r>
          </w:p>
        </w:tc>
        <w:tc>
          <w:tcPr>
            <w:tcW w:w="2473" w:type="dxa"/>
          </w:tcPr>
          <w:p w14:paraId="625194DC" w14:textId="71B03D53" w:rsidR="00AE129A" w:rsidRPr="007F3B38" w:rsidRDefault="00AE129A" w:rsidP="0038687A">
            <w:pPr>
              <w:rPr>
                <w:rFonts w:asciiTheme="minorHAnsi" w:hAnsiTheme="minorHAnsi" w:cstheme="minorHAnsi"/>
              </w:rPr>
            </w:pPr>
            <w:r w:rsidRPr="007F3B38">
              <w:rPr>
                <w:rFonts w:asciiTheme="minorHAnsi" w:hAnsiTheme="minorHAnsi" w:cstheme="minorHAnsi"/>
              </w:rPr>
              <w:t>“Gwy AC Control Ack”</w:t>
            </w:r>
          </w:p>
        </w:tc>
        <w:tc>
          <w:tcPr>
            <w:tcW w:w="2190" w:type="dxa"/>
          </w:tcPr>
          <w:p w14:paraId="6EC8A3D8" w14:textId="7FED58CF" w:rsidR="00AE129A" w:rsidRPr="007F3B38" w:rsidRDefault="00577DEF" w:rsidP="0038687A">
            <w:pPr>
              <w:pStyle w:val="ListBullet"/>
              <w:rPr>
                <w:rFonts w:asciiTheme="minorHAnsi" w:hAnsiTheme="minorHAnsi" w:cstheme="minorHAnsi"/>
              </w:rPr>
            </w:pPr>
            <w:r w:rsidRPr="007F3B38">
              <w:rPr>
                <w:rFonts w:asciiTheme="minorHAnsi" w:hAnsiTheme="minorHAnsi" w:cstheme="minorHAnsi"/>
              </w:rPr>
              <w:t>// (String)</w:t>
            </w:r>
          </w:p>
        </w:tc>
      </w:tr>
      <w:tr w:rsidR="00AD5C0C" w:rsidRPr="007F3B38" w14:paraId="51D17E2C" w14:textId="77777777" w:rsidTr="00AE129A">
        <w:tc>
          <w:tcPr>
            <w:tcW w:w="340" w:type="dxa"/>
          </w:tcPr>
          <w:p w14:paraId="4AB85D8D" w14:textId="77777777" w:rsidR="00AD5C0C" w:rsidRPr="007F3B38" w:rsidRDefault="00AD5C0C" w:rsidP="0038687A">
            <w:pPr>
              <w:jc w:val="center"/>
              <w:rPr>
                <w:rFonts w:asciiTheme="minorHAnsi" w:hAnsiTheme="minorHAnsi" w:cstheme="minorHAnsi"/>
              </w:rPr>
            </w:pPr>
          </w:p>
        </w:tc>
        <w:tc>
          <w:tcPr>
            <w:tcW w:w="2292" w:type="dxa"/>
          </w:tcPr>
          <w:p w14:paraId="1DE9BC33" w14:textId="77777777" w:rsidR="00AD5C0C" w:rsidRPr="007F3B38" w:rsidRDefault="00AD5C0C" w:rsidP="0038687A">
            <w:pPr>
              <w:rPr>
                <w:rFonts w:asciiTheme="minorHAnsi" w:hAnsiTheme="minorHAnsi" w:cstheme="minorHAnsi"/>
              </w:rPr>
            </w:pPr>
            <w:r w:rsidRPr="007F3B38">
              <w:rPr>
                <w:rFonts w:asciiTheme="minorHAnsi" w:hAnsiTheme="minorHAnsi" w:cstheme="minorHAnsi"/>
              </w:rPr>
              <w:t>“MsgSeqNo”</w:t>
            </w:r>
          </w:p>
        </w:tc>
        <w:tc>
          <w:tcPr>
            <w:tcW w:w="282" w:type="dxa"/>
          </w:tcPr>
          <w:p w14:paraId="2AE5A487" w14:textId="77777777" w:rsidR="00AD5C0C" w:rsidRPr="007F3B38" w:rsidRDefault="00AD5C0C" w:rsidP="0038687A">
            <w:pPr>
              <w:jc w:val="center"/>
              <w:rPr>
                <w:rFonts w:asciiTheme="minorHAnsi" w:hAnsiTheme="minorHAnsi" w:cstheme="minorHAnsi"/>
              </w:rPr>
            </w:pPr>
            <w:r w:rsidRPr="007F3B38">
              <w:rPr>
                <w:rFonts w:asciiTheme="minorHAnsi" w:hAnsiTheme="minorHAnsi" w:cstheme="minorHAnsi"/>
              </w:rPr>
              <w:t>:</w:t>
            </w:r>
          </w:p>
        </w:tc>
        <w:tc>
          <w:tcPr>
            <w:tcW w:w="2473" w:type="dxa"/>
          </w:tcPr>
          <w:p w14:paraId="46E5AB21" w14:textId="77777777" w:rsidR="00AD5C0C" w:rsidRPr="007F3B38" w:rsidRDefault="00AD5C0C" w:rsidP="0038687A">
            <w:pPr>
              <w:rPr>
                <w:rFonts w:asciiTheme="minorHAnsi" w:hAnsiTheme="minorHAnsi" w:cstheme="minorHAnsi"/>
              </w:rPr>
            </w:pPr>
            <w:r w:rsidRPr="007F3B38">
              <w:rPr>
                <w:rFonts w:asciiTheme="minorHAnsi" w:hAnsiTheme="minorHAnsi" w:cstheme="minorHAnsi"/>
              </w:rPr>
              <w:t>12</w:t>
            </w:r>
          </w:p>
        </w:tc>
        <w:tc>
          <w:tcPr>
            <w:tcW w:w="2190" w:type="dxa"/>
          </w:tcPr>
          <w:p w14:paraId="73E2F3E4" w14:textId="77777777" w:rsidR="00AD5C0C" w:rsidRPr="007F3B38" w:rsidRDefault="00AD5C0C" w:rsidP="0038687A">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2E0BE7F5" w14:textId="77777777" w:rsidTr="00AE129A">
        <w:tc>
          <w:tcPr>
            <w:tcW w:w="340" w:type="dxa"/>
          </w:tcPr>
          <w:p w14:paraId="6CE23A25" w14:textId="77777777" w:rsidR="00AD5C0C" w:rsidRPr="007F3B38" w:rsidRDefault="00AD5C0C" w:rsidP="0038687A">
            <w:pPr>
              <w:jc w:val="center"/>
              <w:rPr>
                <w:rFonts w:asciiTheme="minorHAnsi" w:hAnsiTheme="minorHAnsi" w:cstheme="minorHAnsi"/>
              </w:rPr>
            </w:pPr>
          </w:p>
        </w:tc>
        <w:tc>
          <w:tcPr>
            <w:tcW w:w="2292" w:type="dxa"/>
          </w:tcPr>
          <w:p w14:paraId="3DDD8751" w14:textId="77777777" w:rsidR="00AD5C0C" w:rsidRPr="007F3B38" w:rsidRDefault="00AD5C0C" w:rsidP="0038687A">
            <w:pPr>
              <w:rPr>
                <w:rFonts w:asciiTheme="minorHAnsi" w:hAnsiTheme="minorHAnsi" w:cstheme="minorHAnsi"/>
              </w:rPr>
            </w:pPr>
            <w:r w:rsidRPr="007F3B38">
              <w:rPr>
                <w:rFonts w:asciiTheme="minorHAnsi" w:hAnsiTheme="minorHAnsi" w:cstheme="minorHAnsi"/>
              </w:rPr>
              <w:t>“GwySerNo”</w:t>
            </w:r>
          </w:p>
        </w:tc>
        <w:tc>
          <w:tcPr>
            <w:tcW w:w="282" w:type="dxa"/>
          </w:tcPr>
          <w:p w14:paraId="769CFB39" w14:textId="77777777" w:rsidR="00AD5C0C" w:rsidRPr="007F3B38" w:rsidRDefault="00AD5C0C" w:rsidP="0038687A">
            <w:pPr>
              <w:jc w:val="center"/>
              <w:rPr>
                <w:rFonts w:asciiTheme="minorHAnsi" w:hAnsiTheme="minorHAnsi" w:cstheme="minorHAnsi"/>
              </w:rPr>
            </w:pPr>
            <w:r w:rsidRPr="007F3B38">
              <w:rPr>
                <w:rFonts w:asciiTheme="minorHAnsi" w:hAnsiTheme="minorHAnsi" w:cstheme="minorHAnsi"/>
              </w:rPr>
              <w:t>:</w:t>
            </w:r>
          </w:p>
        </w:tc>
        <w:tc>
          <w:tcPr>
            <w:tcW w:w="2473" w:type="dxa"/>
          </w:tcPr>
          <w:p w14:paraId="7F5EC0E0" w14:textId="77777777" w:rsidR="00AD5C0C" w:rsidRPr="007F3B38" w:rsidRDefault="00AD5C0C" w:rsidP="0038687A">
            <w:pPr>
              <w:rPr>
                <w:rFonts w:asciiTheme="minorHAnsi" w:hAnsiTheme="minorHAnsi" w:cstheme="minorHAnsi"/>
              </w:rPr>
            </w:pPr>
            <w:r w:rsidRPr="007F3B38">
              <w:rPr>
                <w:rFonts w:asciiTheme="minorHAnsi" w:hAnsiTheme="minorHAnsi" w:cstheme="minorHAnsi"/>
              </w:rPr>
              <w:t>“GWY00001”</w:t>
            </w:r>
          </w:p>
        </w:tc>
        <w:tc>
          <w:tcPr>
            <w:tcW w:w="2190" w:type="dxa"/>
          </w:tcPr>
          <w:p w14:paraId="711A4549" w14:textId="77777777" w:rsidR="00AD5C0C" w:rsidRPr="007F3B38" w:rsidRDefault="00AD5C0C" w:rsidP="0038687A">
            <w:pPr>
              <w:pStyle w:val="ListBullet"/>
              <w:rPr>
                <w:rFonts w:asciiTheme="minorHAnsi" w:hAnsiTheme="minorHAnsi" w:cstheme="minorHAnsi"/>
              </w:rPr>
            </w:pPr>
            <w:r w:rsidRPr="007F3B38">
              <w:rPr>
                <w:rFonts w:asciiTheme="minorHAnsi" w:hAnsiTheme="minorHAnsi" w:cstheme="minorHAnsi"/>
              </w:rPr>
              <w:t>// (String)</w:t>
            </w:r>
          </w:p>
        </w:tc>
      </w:tr>
      <w:tr w:rsidR="00AD5C0C" w:rsidRPr="007F3B38" w14:paraId="17619EC6" w14:textId="77777777" w:rsidTr="00AE129A">
        <w:tc>
          <w:tcPr>
            <w:tcW w:w="340" w:type="dxa"/>
          </w:tcPr>
          <w:p w14:paraId="19CE5C00" w14:textId="77777777" w:rsidR="00AD5C0C" w:rsidRPr="007F3B38" w:rsidRDefault="00AD5C0C" w:rsidP="0038687A">
            <w:pPr>
              <w:jc w:val="center"/>
              <w:rPr>
                <w:rFonts w:asciiTheme="minorHAnsi" w:hAnsiTheme="minorHAnsi" w:cstheme="minorHAnsi"/>
              </w:rPr>
            </w:pPr>
          </w:p>
        </w:tc>
        <w:tc>
          <w:tcPr>
            <w:tcW w:w="2292" w:type="dxa"/>
          </w:tcPr>
          <w:p w14:paraId="1CAC361B" w14:textId="57EB72FF" w:rsidR="00AD5C0C" w:rsidRPr="007F3B38" w:rsidRDefault="00AD5C0C" w:rsidP="0038687A">
            <w:pPr>
              <w:rPr>
                <w:rFonts w:asciiTheme="minorHAnsi" w:hAnsiTheme="minorHAnsi" w:cstheme="minorHAnsi"/>
              </w:rPr>
            </w:pPr>
            <w:r w:rsidRPr="007F3B38">
              <w:rPr>
                <w:rFonts w:asciiTheme="minorHAnsi" w:hAnsiTheme="minorHAnsi" w:cstheme="minorHAnsi"/>
              </w:rPr>
              <w:t>“Power”</w:t>
            </w:r>
          </w:p>
        </w:tc>
        <w:tc>
          <w:tcPr>
            <w:tcW w:w="282" w:type="dxa"/>
          </w:tcPr>
          <w:p w14:paraId="15A475F0" w14:textId="7EA78FE7" w:rsidR="00AD5C0C" w:rsidRPr="007F3B38" w:rsidRDefault="00AD5C0C" w:rsidP="0038687A">
            <w:pPr>
              <w:jc w:val="center"/>
              <w:rPr>
                <w:rFonts w:asciiTheme="minorHAnsi" w:hAnsiTheme="minorHAnsi" w:cstheme="minorHAnsi"/>
              </w:rPr>
            </w:pPr>
            <w:r w:rsidRPr="007F3B38">
              <w:rPr>
                <w:rFonts w:asciiTheme="minorHAnsi" w:hAnsiTheme="minorHAnsi" w:cstheme="minorHAnsi"/>
              </w:rPr>
              <w:t>:</w:t>
            </w:r>
          </w:p>
        </w:tc>
        <w:tc>
          <w:tcPr>
            <w:tcW w:w="2473" w:type="dxa"/>
          </w:tcPr>
          <w:p w14:paraId="614D40A4" w14:textId="7D488700" w:rsidR="00AD5C0C" w:rsidRPr="007F3B38" w:rsidRDefault="00AD5C0C" w:rsidP="0038687A">
            <w:pPr>
              <w:rPr>
                <w:rFonts w:asciiTheme="minorHAnsi" w:hAnsiTheme="minorHAnsi" w:cstheme="minorHAnsi"/>
              </w:rPr>
            </w:pPr>
            <w:r w:rsidRPr="007F3B38">
              <w:rPr>
                <w:rFonts w:asciiTheme="minorHAnsi" w:hAnsiTheme="minorHAnsi" w:cstheme="minorHAnsi"/>
              </w:rPr>
              <w:t>1</w:t>
            </w:r>
          </w:p>
        </w:tc>
        <w:tc>
          <w:tcPr>
            <w:tcW w:w="2190" w:type="dxa"/>
          </w:tcPr>
          <w:p w14:paraId="6BB5C637" w14:textId="7D99E9F1" w:rsidR="00AD5C0C" w:rsidRPr="007F3B38" w:rsidRDefault="00AD5C0C" w:rsidP="0038687A">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6F304F52" w14:textId="77777777" w:rsidTr="00AE129A">
        <w:tc>
          <w:tcPr>
            <w:tcW w:w="340" w:type="dxa"/>
          </w:tcPr>
          <w:p w14:paraId="1B889F47" w14:textId="77777777" w:rsidR="00AD5C0C" w:rsidRPr="007F3B38" w:rsidRDefault="00AD5C0C" w:rsidP="003914AD">
            <w:pPr>
              <w:jc w:val="center"/>
              <w:rPr>
                <w:rFonts w:asciiTheme="minorHAnsi" w:hAnsiTheme="minorHAnsi" w:cstheme="minorHAnsi"/>
              </w:rPr>
            </w:pPr>
          </w:p>
        </w:tc>
        <w:tc>
          <w:tcPr>
            <w:tcW w:w="2292" w:type="dxa"/>
          </w:tcPr>
          <w:p w14:paraId="63532907" w14:textId="14CD8B04" w:rsidR="00AD5C0C" w:rsidRPr="007F3B38" w:rsidRDefault="00AD5C0C" w:rsidP="003914AD">
            <w:pPr>
              <w:rPr>
                <w:rFonts w:asciiTheme="minorHAnsi" w:hAnsiTheme="minorHAnsi" w:cstheme="minorHAnsi"/>
              </w:rPr>
            </w:pPr>
            <w:r w:rsidRPr="007F3B38">
              <w:rPr>
                <w:rFonts w:asciiTheme="minorHAnsi" w:hAnsiTheme="minorHAnsi" w:cstheme="minorHAnsi"/>
              </w:rPr>
              <w:t>“Mode”</w:t>
            </w:r>
          </w:p>
        </w:tc>
        <w:tc>
          <w:tcPr>
            <w:tcW w:w="282" w:type="dxa"/>
          </w:tcPr>
          <w:p w14:paraId="0859E144" w14:textId="2C5AC975" w:rsidR="00AD5C0C" w:rsidRPr="007F3B38" w:rsidRDefault="00AD5C0C" w:rsidP="003914AD">
            <w:pPr>
              <w:jc w:val="center"/>
              <w:rPr>
                <w:rFonts w:asciiTheme="minorHAnsi" w:hAnsiTheme="minorHAnsi" w:cstheme="minorHAnsi"/>
              </w:rPr>
            </w:pPr>
            <w:r w:rsidRPr="007F3B38">
              <w:rPr>
                <w:rFonts w:asciiTheme="minorHAnsi" w:hAnsiTheme="minorHAnsi" w:cstheme="minorHAnsi"/>
              </w:rPr>
              <w:t>:</w:t>
            </w:r>
          </w:p>
        </w:tc>
        <w:tc>
          <w:tcPr>
            <w:tcW w:w="2473" w:type="dxa"/>
          </w:tcPr>
          <w:p w14:paraId="7B239A82" w14:textId="31EF5F67" w:rsidR="00AD5C0C" w:rsidRPr="007F3B38" w:rsidRDefault="00AD5C0C" w:rsidP="003914AD">
            <w:pPr>
              <w:rPr>
                <w:rFonts w:asciiTheme="minorHAnsi" w:hAnsiTheme="minorHAnsi" w:cstheme="minorHAnsi"/>
              </w:rPr>
            </w:pPr>
            <w:r w:rsidRPr="007F3B38">
              <w:rPr>
                <w:rFonts w:asciiTheme="minorHAnsi" w:hAnsiTheme="minorHAnsi" w:cstheme="minorHAnsi"/>
              </w:rPr>
              <w:t>“Cool”</w:t>
            </w:r>
          </w:p>
        </w:tc>
        <w:tc>
          <w:tcPr>
            <w:tcW w:w="2190" w:type="dxa"/>
          </w:tcPr>
          <w:p w14:paraId="1FEB5EE5" w14:textId="472BBA59" w:rsidR="00AD5C0C" w:rsidRPr="007F3B38" w:rsidRDefault="00AD5C0C" w:rsidP="003914AD">
            <w:pPr>
              <w:pStyle w:val="ListBullet"/>
              <w:rPr>
                <w:rFonts w:asciiTheme="minorHAnsi" w:hAnsiTheme="minorHAnsi" w:cstheme="minorHAnsi"/>
              </w:rPr>
            </w:pPr>
            <w:r w:rsidRPr="007F3B38">
              <w:rPr>
                <w:rFonts w:asciiTheme="minorHAnsi" w:hAnsiTheme="minorHAnsi" w:cstheme="minorHAnsi"/>
              </w:rPr>
              <w:t>// (String)</w:t>
            </w:r>
          </w:p>
        </w:tc>
      </w:tr>
      <w:tr w:rsidR="00AD5C0C" w:rsidRPr="007F3B38" w14:paraId="0073C306" w14:textId="77777777" w:rsidTr="00AE129A">
        <w:tc>
          <w:tcPr>
            <w:tcW w:w="340" w:type="dxa"/>
          </w:tcPr>
          <w:p w14:paraId="057847DE" w14:textId="77777777" w:rsidR="00AD5C0C" w:rsidRPr="007F3B38" w:rsidRDefault="00AD5C0C" w:rsidP="003914AD">
            <w:pPr>
              <w:jc w:val="center"/>
              <w:rPr>
                <w:rFonts w:asciiTheme="minorHAnsi" w:hAnsiTheme="minorHAnsi" w:cstheme="minorHAnsi"/>
              </w:rPr>
            </w:pPr>
          </w:p>
        </w:tc>
        <w:tc>
          <w:tcPr>
            <w:tcW w:w="2292" w:type="dxa"/>
          </w:tcPr>
          <w:p w14:paraId="7269B064" w14:textId="689B29D0" w:rsidR="00AD5C0C" w:rsidRPr="007F3B38" w:rsidRDefault="00AD5C0C" w:rsidP="003914AD">
            <w:pPr>
              <w:rPr>
                <w:rFonts w:asciiTheme="minorHAnsi" w:hAnsiTheme="minorHAnsi" w:cstheme="minorHAnsi"/>
              </w:rPr>
            </w:pPr>
            <w:r w:rsidRPr="007F3B38">
              <w:rPr>
                <w:rFonts w:asciiTheme="minorHAnsi" w:hAnsiTheme="minorHAnsi" w:cstheme="minorHAnsi"/>
              </w:rPr>
              <w:t>“Fan</w:t>
            </w:r>
            <w:r w:rsidR="005825FD" w:rsidRPr="007F3B38">
              <w:rPr>
                <w:rFonts w:asciiTheme="minorHAnsi" w:hAnsiTheme="minorHAnsi" w:cstheme="minorHAnsi"/>
              </w:rPr>
              <w:t>Speed</w:t>
            </w:r>
            <w:r w:rsidRPr="007F3B38">
              <w:rPr>
                <w:rFonts w:asciiTheme="minorHAnsi" w:hAnsiTheme="minorHAnsi" w:cstheme="minorHAnsi"/>
              </w:rPr>
              <w:t>”</w:t>
            </w:r>
          </w:p>
        </w:tc>
        <w:tc>
          <w:tcPr>
            <w:tcW w:w="282" w:type="dxa"/>
          </w:tcPr>
          <w:p w14:paraId="5BA0D4A0" w14:textId="4FC2E894" w:rsidR="00AD5C0C" w:rsidRPr="007F3B38" w:rsidRDefault="00AD5C0C" w:rsidP="003914AD">
            <w:pPr>
              <w:jc w:val="center"/>
              <w:rPr>
                <w:rFonts w:asciiTheme="minorHAnsi" w:hAnsiTheme="minorHAnsi" w:cstheme="minorHAnsi"/>
              </w:rPr>
            </w:pPr>
            <w:r w:rsidRPr="007F3B38">
              <w:rPr>
                <w:rFonts w:asciiTheme="minorHAnsi" w:hAnsiTheme="minorHAnsi" w:cstheme="minorHAnsi"/>
              </w:rPr>
              <w:t>:</w:t>
            </w:r>
          </w:p>
        </w:tc>
        <w:tc>
          <w:tcPr>
            <w:tcW w:w="2473" w:type="dxa"/>
          </w:tcPr>
          <w:p w14:paraId="4409F855" w14:textId="03614D23" w:rsidR="00AD5C0C" w:rsidRPr="007F3B38" w:rsidRDefault="00AD5C0C" w:rsidP="003914AD">
            <w:pPr>
              <w:rPr>
                <w:rFonts w:asciiTheme="minorHAnsi" w:hAnsiTheme="minorHAnsi" w:cstheme="minorHAnsi"/>
              </w:rPr>
            </w:pPr>
            <w:r w:rsidRPr="007F3B38">
              <w:rPr>
                <w:rFonts w:asciiTheme="minorHAnsi" w:hAnsiTheme="minorHAnsi" w:cstheme="minorHAnsi"/>
              </w:rPr>
              <w:t>1</w:t>
            </w:r>
          </w:p>
        </w:tc>
        <w:tc>
          <w:tcPr>
            <w:tcW w:w="2190" w:type="dxa"/>
          </w:tcPr>
          <w:p w14:paraId="4D88B888" w14:textId="46D8E340" w:rsidR="00AD5C0C" w:rsidRPr="007F3B38" w:rsidRDefault="00AD5C0C" w:rsidP="003914AD">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23E59848" w14:textId="77777777" w:rsidTr="00AE129A">
        <w:tc>
          <w:tcPr>
            <w:tcW w:w="340" w:type="dxa"/>
          </w:tcPr>
          <w:p w14:paraId="1714C9AE" w14:textId="77777777" w:rsidR="00AD5C0C" w:rsidRPr="007F3B38" w:rsidRDefault="00AD5C0C" w:rsidP="003914AD">
            <w:pPr>
              <w:jc w:val="center"/>
              <w:rPr>
                <w:rFonts w:asciiTheme="minorHAnsi" w:hAnsiTheme="minorHAnsi" w:cstheme="minorHAnsi"/>
              </w:rPr>
            </w:pPr>
          </w:p>
        </w:tc>
        <w:tc>
          <w:tcPr>
            <w:tcW w:w="2292" w:type="dxa"/>
          </w:tcPr>
          <w:p w14:paraId="1389D116" w14:textId="77F1E610" w:rsidR="00AD5C0C" w:rsidRPr="007F3B38" w:rsidRDefault="00AD5C0C" w:rsidP="003914AD">
            <w:pPr>
              <w:rPr>
                <w:rFonts w:asciiTheme="minorHAnsi" w:hAnsiTheme="minorHAnsi" w:cstheme="minorHAnsi"/>
              </w:rPr>
            </w:pPr>
            <w:r w:rsidRPr="007F3B38">
              <w:rPr>
                <w:rFonts w:asciiTheme="minorHAnsi" w:hAnsiTheme="minorHAnsi" w:cstheme="minorHAnsi"/>
              </w:rPr>
              <w:t>“Temperature”</w:t>
            </w:r>
          </w:p>
        </w:tc>
        <w:tc>
          <w:tcPr>
            <w:tcW w:w="282" w:type="dxa"/>
          </w:tcPr>
          <w:p w14:paraId="2926E74D" w14:textId="12DBF95D" w:rsidR="00AD5C0C" w:rsidRPr="007F3B38" w:rsidRDefault="00AD5C0C" w:rsidP="003914AD">
            <w:pPr>
              <w:jc w:val="center"/>
              <w:rPr>
                <w:rFonts w:asciiTheme="minorHAnsi" w:hAnsiTheme="minorHAnsi" w:cstheme="minorHAnsi"/>
              </w:rPr>
            </w:pPr>
            <w:r w:rsidRPr="007F3B38">
              <w:rPr>
                <w:rFonts w:asciiTheme="minorHAnsi" w:hAnsiTheme="minorHAnsi" w:cstheme="minorHAnsi"/>
              </w:rPr>
              <w:t>:</w:t>
            </w:r>
          </w:p>
        </w:tc>
        <w:tc>
          <w:tcPr>
            <w:tcW w:w="2473" w:type="dxa"/>
          </w:tcPr>
          <w:p w14:paraId="54843230" w14:textId="65986777" w:rsidR="00AD5C0C" w:rsidRPr="007F3B38" w:rsidRDefault="00AD5C0C" w:rsidP="003914AD">
            <w:pPr>
              <w:rPr>
                <w:rFonts w:asciiTheme="minorHAnsi" w:hAnsiTheme="minorHAnsi" w:cstheme="minorHAnsi"/>
              </w:rPr>
            </w:pPr>
            <w:r w:rsidRPr="007F3B38">
              <w:rPr>
                <w:rFonts w:asciiTheme="minorHAnsi" w:hAnsiTheme="minorHAnsi" w:cstheme="minorHAnsi"/>
              </w:rPr>
              <w:t>25</w:t>
            </w:r>
          </w:p>
        </w:tc>
        <w:tc>
          <w:tcPr>
            <w:tcW w:w="2190" w:type="dxa"/>
          </w:tcPr>
          <w:p w14:paraId="6E8644A2" w14:textId="28277094" w:rsidR="00AD5C0C" w:rsidRPr="007F3B38" w:rsidRDefault="00AD5C0C" w:rsidP="003914AD">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53EE549E" w14:textId="77777777" w:rsidTr="00AE129A">
        <w:tc>
          <w:tcPr>
            <w:tcW w:w="340" w:type="dxa"/>
          </w:tcPr>
          <w:p w14:paraId="3A0FD76D" w14:textId="50522F89" w:rsidR="00AD5C0C" w:rsidRPr="007F3B38" w:rsidRDefault="00AD5C0C" w:rsidP="003914AD">
            <w:pPr>
              <w:jc w:val="center"/>
              <w:rPr>
                <w:rFonts w:asciiTheme="minorHAnsi" w:hAnsiTheme="minorHAnsi" w:cstheme="minorHAnsi"/>
              </w:rPr>
            </w:pPr>
          </w:p>
        </w:tc>
        <w:tc>
          <w:tcPr>
            <w:tcW w:w="2292" w:type="dxa"/>
          </w:tcPr>
          <w:p w14:paraId="0CC83F33" w14:textId="5CFEF8F5" w:rsidR="00AD5C0C" w:rsidRPr="007F3B38" w:rsidRDefault="00AD5C0C" w:rsidP="003914AD">
            <w:pPr>
              <w:rPr>
                <w:rFonts w:asciiTheme="minorHAnsi" w:hAnsiTheme="minorHAnsi" w:cstheme="minorHAnsi"/>
              </w:rPr>
            </w:pPr>
            <w:r w:rsidRPr="007F3B38">
              <w:rPr>
                <w:rFonts w:asciiTheme="minorHAnsi" w:hAnsiTheme="minorHAnsi" w:cstheme="minorHAnsi"/>
              </w:rPr>
              <w:t>“SwingH”</w:t>
            </w:r>
          </w:p>
        </w:tc>
        <w:tc>
          <w:tcPr>
            <w:tcW w:w="282" w:type="dxa"/>
          </w:tcPr>
          <w:p w14:paraId="792D4FC1" w14:textId="3CA1A5C5" w:rsidR="00AD5C0C" w:rsidRPr="007F3B38" w:rsidRDefault="00AD5C0C" w:rsidP="003914AD">
            <w:pPr>
              <w:jc w:val="center"/>
              <w:rPr>
                <w:rFonts w:asciiTheme="minorHAnsi" w:hAnsiTheme="minorHAnsi" w:cstheme="minorHAnsi"/>
              </w:rPr>
            </w:pPr>
            <w:r w:rsidRPr="007F3B38">
              <w:rPr>
                <w:rFonts w:asciiTheme="minorHAnsi" w:hAnsiTheme="minorHAnsi" w:cstheme="minorHAnsi"/>
              </w:rPr>
              <w:t>:</w:t>
            </w:r>
          </w:p>
        </w:tc>
        <w:tc>
          <w:tcPr>
            <w:tcW w:w="2473" w:type="dxa"/>
          </w:tcPr>
          <w:p w14:paraId="5A59A336" w14:textId="20615D72" w:rsidR="00AD5C0C" w:rsidRPr="007F3B38" w:rsidRDefault="00AD5C0C" w:rsidP="003914AD">
            <w:pPr>
              <w:rPr>
                <w:rFonts w:asciiTheme="minorHAnsi" w:hAnsiTheme="minorHAnsi" w:cstheme="minorHAnsi"/>
              </w:rPr>
            </w:pPr>
            <w:r w:rsidRPr="007F3B38">
              <w:rPr>
                <w:rFonts w:asciiTheme="minorHAnsi" w:hAnsiTheme="minorHAnsi" w:cstheme="minorHAnsi"/>
              </w:rPr>
              <w:t>1</w:t>
            </w:r>
          </w:p>
        </w:tc>
        <w:tc>
          <w:tcPr>
            <w:tcW w:w="2190" w:type="dxa"/>
          </w:tcPr>
          <w:p w14:paraId="3BD73173" w14:textId="524AA0F3" w:rsidR="00AD5C0C" w:rsidRPr="007F3B38" w:rsidRDefault="00AD5C0C" w:rsidP="003914AD">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60DC4C6D" w14:textId="1CE78D5D" w:rsidTr="00AE129A">
        <w:tc>
          <w:tcPr>
            <w:tcW w:w="340" w:type="dxa"/>
          </w:tcPr>
          <w:p w14:paraId="423AC09E" w14:textId="77777777" w:rsidR="00AD5C0C" w:rsidRPr="007F3B38" w:rsidRDefault="00AD5C0C" w:rsidP="00AD5C0C">
            <w:pPr>
              <w:jc w:val="center"/>
              <w:rPr>
                <w:rFonts w:asciiTheme="minorHAnsi" w:hAnsiTheme="minorHAnsi" w:cstheme="minorHAnsi"/>
              </w:rPr>
            </w:pPr>
          </w:p>
        </w:tc>
        <w:tc>
          <w:tcPr>
            <w:tcW w:w="2292" w:type="dxa"/>
          </w:tcPr>
          <w:p w14:paraId="62FC5360" w14:textId="44BC4FE2" w:rsidR="00AD5C0C" w:rsidRPr="007F3B38" w:rsidRDefault="00AD5C0C" w:rsidP="00AD5C0C">
            <w:pPr>
              <w:rPr>
                <w:rFonts w:asciiTheme="minorHAnsi" w:hAnsiTheme="minorHAnsi" w:cstheme="minorHAnsi"/>
              </w:rPr>
            </w:pPr>
            <w:r w:rsidRPr="007F3B38">
              <w:rPr>
                <w:rFonts w:asciiTheme="minorHAnsi" w:hAnsiTheme="minorHAnsi" w:cstheme="minorHAnsi"/>
              </w:rPr>
              <w:t>“SwingV”</w:t>
            </w:r>
          </w:p>
        </w:tc>
        <w:tc>
          <w:tcPr>
            <w:tcW w:w="282" w:type="dxa"/>
          </w:tcPr>
          <w:p w14:paraId="05176BE3" w14:textId="07517908"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473" w:type="dxa"/>
          </w:tcPr>
          <w:p w14:paraId="6E92870E" w14:textId="5B9CD8E8" w:rsidR="00AD5C0C" w:rsidRPr="007F3B38" w:rsidRDefault="00AD5C0C" w:rsidP="00AD5C0C">
            <w:pPr>
              <w:rPr>
                <w:rFonts w:asciiTheme="minorHAnsi" w:hAnsiTheme="minorHAnsi" w:cstheme="minorHAnsi"/>
              </w:rPr>
            </w:pPr>
            <w:r w:rsidRPr="007F3B38">
              <w:rPr>
                <w:rFonts w:asciiTheme="minorHAnsi" w:hAnsiTheme="minorHAnsi" w:cstheme="minorHAnsi"/>
              </w:rPr>
              <w:t>1</w:t>
            </w:r>
          </w:p>
        </w:tc>
        <w:tc>
          <w:tcPr>
            <w:tcW w:w="2190" w:type="dxa"/>
          </w:tcPr>
          <w:p w14:paraId="065408A5" w14:textId="2B3A348B" w:rsidR="00AD5C0C" w:rsidRPr="007F3B38" w:rsidRDefault="00AD5C0C" w:rsidP="00AD5C0C">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6457C5E1" w14:textId="77777777" w:rsidTr="00AE129A">
        <w:tc>
          <w:tcPr>
            <w:tcW w:w="340" w:type="dxa"/>
          </w:tcPr>
          <w:p w14:paraId="04572B3B" w14:textId="77777777" w:rsidR="00AD5C0C" w:rsidRPr="007F3B38" w:rsidRDefault="00AD5C0C" w:rsidP="00AD5C0C">
            <w:pPr>
              <w:jc w:val="center"/>
              <w:rPr>
                <w:rFonts w:asciiTheme="minorHAnsi" w:hAnsiTheme="minorHAnsi" w:cstheme="minorHAnsi"/>
              </w:rPr>
            </w:pPr>
          </w:p>
        </w:tc>
        <w:tc>
          <w:tcPr>
            <w:tcW w:w="2292" w:type="dxa"/>
          </w:tcPr>
          <w:p w14:paraId="1F222198" w14:textId="164F378F" w:rsidR="00AD5C0C" w:rsidRPr="007F3B38" w:rsidRDefault="00AD5C0C" w:rsidP="00AD5C0C">
            <w:pPr>
              <w:rPr>
                <w:rFonts w:asciiTheme="minorHAnsi" w:hAnsiTheme="minorHAnsi" w:cstheme="minorHAnsi"/>
              </w:rPr>
            </w:pPr>
            <w:r w:rsidRPr="007F3B38">
              <w:rPr>
                <w:rFonts w:asciiTheme="minorHAnsi" w:hAnsiTheme="minorHAnsi" w:cstheme="minorHAnsi"/>
              </w:rPr>
              <w:t>“OnTimer”</w:t>
            </w:r>
          </w:p>
        </w:tc>
        <w:tc>
          <w:tcPr>
            <w:tcW w:w="282" w:type="dxa"/>
          </w:tcPr>
          <w:p w14:paraId="7B6F8FAB" w14:textId="78133539"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473" w:type="dxa"/>
          </w:tcPr>
          <w:p w14:paraId="01E78FF5" w14:textId="13EDC877" w:rsidR="00AD5C0C" w:rsidRPr="007F3B38" w:rsidRDefault="00AD5C0C" w:rsidP="00AD5C0C">
            <w:pPr>
              <w:rPr>
                <w:rFonts w:asciiTheme="minorHAnsi" w:hAnsiTheme="minorHAnsi" w:cstheme="minorHAnsi"/>
              </w:rPr>
            </w:pPr>
            <w:r w:rsidRPr="007F3B38">
              <w:rPr>
                <w:rFonts w:asciiTheme="minorHAnsi" w:hAnsiTheme="minorHAnsi" w:cstheme="minorHAnsi"/>
              </w:rPr>
              <w:t>0</w:t>
            </w:r>
          </w:p>
        </w:tc>
        <w:tc>
          <w:tcPr>
            <w:tcW w:w="2190" w:type="dxa"/>
          </w:tcPr>
          <w:p w14:paraId="2B8A4ECC" w14:textId="24304158" w:rsidR="00AD5C0C" w:rsidRPr="007F3B38" w:rsidRDefault="00AD5C0C" w:rsidP="00AD5C0C">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343CE784" w14:textId="77777777" w:rsidTr="00AE129A">
        <w:tc>
          <w:tcPr>
            <w:tcW w:w="340" w:type="dxa"/>
          </w:tcPr>
          <w:p w14:paraId="53EE6560" w14:textId="77777777" w:rsidR="00AD5C0C" w:rsidRPr="007F3B38" w:rsidRDefault="00AD5C0C" w:rsidP="00AD5C0C">
            <w:pPr>
              <w:jc w:val="center"/>
              <w:rPr>
                <w:rFonts w:asciiTheme="minorHAnsi" w:hAnsiTheme="minorHAnsi" w:cstheme="minorHAnsi"/>
              </w:rPr>
            </w:pPr>
          </w:p>
        </w:tc>
        <w:tc>
          <w:tcPr>
            <w:tcW w:w="2292" w:type="dxa"/>
          </w:tcPr>
          <w:p w14:paraId="7BB3E698" w14:textId="1F8A77D1" w:rsidR="00AD5C0C" w:rsidRPr="007F3B38" w:rsidRDefault="00AD5C0C" w:rsidP="00AD5C0C">
            <w:pPr>
              <w:rPr>
                <w:rFonts w:asciiTheme="minorHAnsi" w:hAnsiTheme="minorHAnsi" w:cstheme="minorHAnsi"/>
              </w:rPr>
            </w:pPr>
            <w:r w:rsidRPr="007F3B38">
              <w:rPr>
                <w:rFonts w:asciiTheme="minorHAnsi" w:hAnsiTheme="minorHAnsi" w:cstheme="minorHAnsi"/>
              </w:rPr>
              <w:t>“OffTimer”</w:t>
            </w:r>
          </w:p>
        </w:tc>
        <w:tc>
          <w:tcPr>
            <w:tcW w:w="282" w:type="dxa"/>
          </w:tcPr>
          <w:p w14:paraId="3FA24370" w14:textId="1E233DA2"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473" w:type="dxa"/>
          </w:tcPr>
          <w:p w14:paraId="4F020105" w14:textId="490025E0" w:rsidR="00AD5C0C" w:rsidRPr="007F3B38" w:rsidRDefault="00AD5C0C" w:rsidP="00AD5C0C">
            <w:pPr>
              <w:rPr>
                <w:rFonts w:asciiTheme="minorHAnsi" w:hAnsiTheme="minorHAnsi" w:cstheme="minorHAnsi"/>
              </w:rPr>
            </w:pPr>
            <w:r w:rsidRPr="007F3B38">
              <w:rPr>
                <w:rFonts w:asciiTheme="minorHAnsi" w:hAnsiTheme="minorHAnsi" w:cstheme="minorHAnsi"/>
              </w:rPr>
              <w:t>0</w:t>
            </w:r>
          </w:p>
        </w:tc>
        <w:tc>
          <w:tcPr>
            <w:tcW w:w="2190" w:type="dxa"/>
          </w:tcPr>
          <w:p w14:paraId="1AEDF4C9" w14:textId="25B9DACB" w:rsidR="00AD5C0C" w:rsidRPr="007F3B38" w:rsidRDefault="00AD5C0C" w:rsidP="00AD5C0C">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20660A7E" w14:textId="77777777" w:rsidTr="00AE129A">
        <w:tc>
          <w:tcPr>
            <w:tcW w:w="340" w:type="dxa"/>
          </w:tcPr>
          <w:p w14:paraId="64AFD91D" w14:textId="77777777" w:rsidR="00AD5C0C" w:rsidRPr="007F3B38" w:rsidRDefault="00AD5C0C" w:rsidP="00AD5C0C">
            <w:pPr>
              <w:jc w:val="center"/>
              <w:rPr>
                <w:rFonts w:asciiTheme="minorHAnsi" w:hAnsiTheme="minorHAnsi" w:cstheme="minorHAnsi"/>
              </w:rPr>
            </w:pPr>
          </w:p>
        </w:tc>
        <w:tc>
          <w:tcPr>
            <w:tcW w:w="2292" w:type="dxa"/>
          </w:tcPr>
          <w:p w14:paraId="49292485" w14:textId="05AD3501" w:rsidR="00AD5C0C" w:rsidRPr="007F3B38" w:rsidRDefault="00AD5C0C" w:rsidP="00AD5C0C">
            <w:pPr>
              <w:rPr>
                <w:rFonts w:asciiTheme="minorHAnsi" w:hAnsiTheme="minorHAnsi" w:cstheme="minorHAnsi"/>
              </w:rPr>
            </w:pPr>
            <w:r w:rsidRPr="007F3B38">
              <w:rPr>
                <w:rFonts w:asciiTheme="minorHAnsi" w:hAnsiTheme="minorHAnsi" w:cstheme="minorHAnsi"/>
              </w:rPr>
              <w:t>“Locking”</w:t>
            </w:r>
          </w:p>
        </w:tc>
        <w:tc>
          <w:tcPr>
            <w:tcW w:w="282" w:type="dxa"/>
          </w:tcPr>
          <w:p w14:paraId="4A6AED3D" w14:textId="60D727CD"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473" w:type="dxa"/>
          </w:tcPr>
          <w:p w14:paraId="031C1EB9" w14:textId="391EC568" w:rsidR="00AD5C0C" w:rsidRPr="007F3B38" w:rsidRDefault="00AD5C0C" w:rsidP="00AD5C0C">
            <w:pPr>
              <w:rPr>
                <w:rFonts w:asciiTheme="minorHAnsi" w:hAnsiTheme="minorHAnsi" w:cstheme="minorHAnsi"/>
              </w:rPr>
            </w:pPr>
            <w:r w:rsidRPr="007F3B38">
              <w:rPr>
                <w:rFonts w:asciiTheme="minorHAnsi" w:hAnsiTheme="minorHAnsi" w:cstheme="minorHAnsi"/>
              </w:rPr>
              <w:t>1</w:t>
            </w:r>
          </w:p>
        </w:tc>
        <w:tc>
          <w:tcPr>
            <w:tcW w:w="2190" w:type="dxa"/>
          </w:tcPr>
          <w:p w14:paraId="68D33F59" w14:textId="6C87E9C4" w:rsidR="00AD5C0C" w:rsidRPr="007F3B38" w:rsidRDefault="00AD5C0C" w:rsidP="00AD5C0C">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367F1AB2" w14:textId="77777777" w:rsidTr="00AE129A">
        <w:tc>
          <w:tcPr>
            <w:tcW w:w="340" w:type="dxa"/>
          </w:tcPr>
          <w:p w14:paraId="5CC7483C" w14:textId="77777777" w:rsidR="00AD5C0C" w:rsidRPr="007F3B38" w:rsidRDefault="00AD5C0C" w:rsidP="00AD5C0C">
            <w:pPr>
              <w:jc w:val="center"/>
              <w:rPr>
                <w:rFonts w:asciiTheme="minorHAnsi" w:hAnsiTheme="minorHAnsi" w:cstheme="minorHAnsi"/>
              </w:rPr>
            </w:pPr>
          </w:p>
        </w:tc>
        <w:tc>
          <w:tcPr>
            <w:tcW w:w="2292" w:type="dxa"/>
          </w:tcPr>
          <w:p w14:paraId="642B1A3C" w14:textId="452FE612" w:rsidR="00AD5C0C" w:rsidRPr="007F3B38" w:rsidRDefault="00AD5C0C" w:rsidP="00AD5C0C">
            <w:pPr>
              <w:rPr>
                <w:rFonts w:asciiTheme="minorHAnsi" w:hAnsiTheme="minorHAnsi" w:cstheme="minorHAnsi"/>
              </w:rPr>
            </w:pPr>
            <w:r w:rsidRPr="007F3B38">
              <w:rPr>
                <w:rFonts w:asciiTheme="minorHAnsi" w:hAnsiTheme="minorHAnsi" w:cstheme="minorHAnsi"/>
              </w:rPr>
              <w:t>“TempLockUpLimit”</w:t>
            </w:r>
          </w:p>
        </w:tc>
        <w:tc>
          <w:tcPr>
            <w:tcW w:w="282" w:type="dxa"/>
          </w:tcPr>
          <w:p w14:paraId="649A53F9" w14:textId="599A1E59"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473" w:type="dxa"/>
          </w:tcPr>
          <w:p w14:paraId="0F94720B" w14:textId="088B260F" w:rsidR="00AD5C0C" w:rsidRPr="007F3B38" w:rsidRDefault="00AD5C0C" w:rsidP="00AD5C0C">
            <w:pPr>
              <w:rPr>
                <w:rFonts w:asciiTheme="minorHAnsi" w:hAnsiTheme="minorHAnsi" w:cstheme="minorHAnsi"/>
              </w:rPr>
            </w:pPr>
            <w:r w:rsidRPr="007F3B38">
              <w:rPr>
                <w:rFonts w:asciiTheme="minorHAnsi" w:hAnsiTheme="minorHAnsi" w:cstheme="minorHAnsi"/>
              </w:rPr>
              <w:t>26</w:t>
            </w:r>
          </w:p>
        </w:tc>
        <w:tc>
          <w:tcPr>
            <w:tcW w:w="2190" w:type="dxa"/>
          </w:tcPr>
          <w:p w14:paraId="4CE7C9C4" w14:textId="5D3FCC3D" w:rsidR="00AD5C0C" w:rsidRPr="007F3B38" w:rsidRDefault="00AD5C0C" w:rsidP="00AD5C0C">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0F63421F" w14:textId="77777777" w:rsidTr="00AE129A">
        <w:tc>
          <w:tcPr>
            <w:tcW w:w="340" w:type="dxa"/>
          </w:tcPr>
          <w:p w14:paraId="021B9CF4" w14:textId="77777777" w:rsidR="00AD5C0C" w:rsidRPr="007F3B38" w:rsidRDefault="00AD5C0C" w:rsidP="00AD5C0C">
            <w:pPr>
              <w:jc w:val="center"/>
              <w:rPr>
                <w:rFonts w:asciiTheme="minorHAnsi" w:hAnsiTheme="minorHAnsi" w:cstheme="minorHAnsi"/>
              </w:rPr>
            </w:pPr>
          </w:p>
        </w:tc>
        <w:tc>
          <w:tcPr>
            <w:tcW w:w="2292" w:type="dxa"/>
          </w:tcPr>
          <w:p w14:paraId="7860DC2F" w14:textId="6DEC4FBD" w:rsidR="00AD5C0C" w:rsidRPr="007F3B38" w:rsidRDefault="00AD5C0C" w:rsidP="00AD5C0C">
            <w:pPr>
              <w:rPr>
                <w:rFonts w:asciiTheme="minorHAnsi" w:hAnsiTheme="minorHAnsi" w:cstheme="minorHAnsi"/>
              </w:rPr>
            </w:pPr>
            <w:r w:rsidRPr="007F3B38">
              <w:rPr>
                <w:rFonts w:asciiTheme="minorHAnsi" w:hAnsiTheme="minorHAnsi" w:cstheme="minorHAnsi"/>
              </w:rPr>
              <w:t>“TempLockLowLimit”</w:t>
            </w:r>
          </w:p>
        </w:tc>
        <w:tc>
          <w:tcPr>
            <w:tcW w:w="282" w:type="dxa"/>
          </w:tcPr>
          <w:p w14:paraId="36EBE2F9" w14:textId="1DBBF382"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473" w:type="dxa"/>
          </w:tcPr>
          <w:p w14:paraId="126F4A98" w14:textId="4E7980CB" w:rsidR="00AD5C0C" w:rsidRPr="007F3B38" w:rsidRDefault="00AD5C0C" w:rsidP="00AD5C0C">
            <w:pPr>
              <w:rPr>
                <w:rFonts w:asciiTheme="minorHAnsi" w:hAnsiTheme="minorHAnsi" w:cstheme="minorHAnsi"/>
              </w:rPr>
            </w:pPr>
            <w:r w:rsidRPr="007F3B38">
              <w:rPr>
                <w:rFonts w:asciiTheme="minorHAnsi" w:hAnsiTheme="minorHAnsi" w:cstheme="minorHAnsi"/>
              </w:rPr>
              <w:t>20</w:t>
            </w:r>
          </w:p>
        </w:tc>
        <w:tc>
          <w:tcPr>
            <w:tcW w:w="2190" w:type="dxa"/>
          </w:tcPr>
          <w:p w14:paraId="528D5E6B" w14:textId="264EB8ED" w:rsidR="00AD5C0C" w:rsidRPr="007F3B38" w:rsidRDefault="00AD5C0C" w:rsidP="00AD5C0C">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2F66EF12" w14:textId="77777777" w:rsidTr="00AE129A">
        <w:tc>
          <w:tcPr>
            <w:tcW w:w="340" w:type="dxa"/>
          </w:tcPr>
          <w:p w14:paraId="66FA6722" w14:textId="77777777" w:rsidR="00AD5C0C" w:rsidRPr="007F3B38" w:rsidRDefault="00AD5C0C" w:rsidP="00AD5C0C">
            <w:pPr>
              <w:jc w:val="center"/>
              <w:rPr>
                <w:rFonts w:asciiTheme="minorHAnsi" w:hAnsiTheme="minorHAnsi" w:cstheme="minorHAnsi"/>
              </w:rPr>
            </w:pPr>
          </w:p>
        </w:tc>
        <w:tc>
          <w:tcPr>
            <w:tcW w:w="2292" w:type="dxa"/>
          </w:tcPr>
          <w:p w14:paraId="2F537193" w14:textId="224C3B29" w:rsidR="00AD5C0C" w:rsidRPr="007F3B38" w:rsidRDefault="00AD5C0C" w:rsidP="00AD5C0C">
            <w:pPr>
              <w:rPr>
                <w:rFonts w:asciiTheme="minorHAnsi" w:hAnsiTheme="minorHAnsi" w:cstheme="minorHAnsi"/>
              </w:rPr>
            </w:pPr>
            <w:r w:rsidRPr="007F3B38">
              <w:rPr>
                <w:rFonts w:asciiTheme="minorHAnsi" w:hAnsiTheme="minorHAnsi" w:cstheme="minorHAnsi"/>
              </w:rPr>
              <w:t>“ErrorCode”</w:t>
            </w:r>
          </w:p>
        </w:tc>
        <w:tc>
          <w:tcPr>
            <w:tcW w:w="282" w:type="dxa"/>
          </w:tcPr>
          <w:p w14:paraId="2F38CF4C" w14:textId="61864B91"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473" w:type="dxa"/>
          </w:tcPr>
          <w:p w14:paraId="3175679C" w14:textId="780DD1F0" w:rsidR="00AD5C0C" w:rsidRPr="007F3B38" w:rsidRDefault="00AD5C0C" w:rsidP="00AD5C0C">
            <w:pPr>
              <w:rPr>
                <w:rFonts w:asciiTheme="minorHAnsi" w:hAnsiTheme="minorHAnsi" w:cstheme="minorHAnsi"/>
              </w:rPr>
            </w:pPr>
            <w:r w:rsidRPr="007F3B38">
              <w:rPr>
                <w:rFonts w:asciiTheme="minorHAnsi" w:hAnsiTheme="minorHAnsi" w:cstheme="minorHAnsi"/>
              </w:rPr>
              <w:t>0</w:t>
            </w:r>
          </w:p>
        </w:tc>
        <w:tc>
          <w:tcPr>
            <w:tcW w:w="2190" w:type="dxa"/>
          </w:tcPr>
          <w:p w14:paraId="00148CB7" w14:textId="7C776CF3" w:rsidR="00AD5C0C" w:rsidRPr="007F3B38" w:rsidRDefault="00AD5C0C" w:rsidP="00AD5C0C">
            <w:pPr>
              <w:pStyle w:val="ListBullet"/>
              <w:rPr>
                <w:rFonts w:asciiTheme="minorHAnsi" w:hAnsiTheme="minorHAnsi" w:cstheme="minorHAnsi"/>
              </w:rPr>
            </w:pPr>
            <w:r w:rsidRPr="007F3B38">
              <w:rPr>
                <w:rFonts w:asciiTheme="minorHAnsi" w:hAnsiTheme="minorHAnsi" w:cstheme="minorHAnsi"/>
              </w:rPr>
              <w:t>// (Number)</w:t>
            </w:r>
          </w:p>
        </w:tc>
      </w:tr>
      <w:tr w:rsidR="00AD5C0C" w:rsidRPr="007F3B38" w14:paraId="67EEBF55" w14:textId="77777777" w:rsidTr="00AE129A">
        <w:tc>
          <w:tcPr>
            <w:tcW w:w="340" w:type="dxa"/>
          </w:tcPr>
          <w:p w14:paraId="5E872310" w14:textId="4D2F02F0" w:rsidR="00AD5C0C" w:rsidRPr="007F3B38" w:rsidRDefault="00AD5C0C" w:rsidP="00AD5C0C">
            <w:pPr>
              <w:jc w:val="center"/>
              <w:rPr>
                <w:rFonts w:asciiTheme="minorHAnsi" w:hAnsiTheme="minorHAnsi" w:cstheme="minorHAnsi"/>
              </w:rPr>
            </w:pPr>
            <w:r w:rsidRPr="007F3B38">
              <w:rPr>
                <w:rFonts w:asciiTheme="minorHAnsi" w:hAnsiTheme="minorHAnsi" w:cstheme="minorHAnsi"/>
              </w:rPr>
              <w:t>}</w:t>
            </w:r>
          </w:p>
        </w:tc>
        <w:tc>
          <w:tcPr>
            <w:tcW w:w="2292" w:type="dxa"/>
          </w:tcPr>
          <w:p w14:paraId="0159026B" w14:textId="77777777" w:rsidR="00AD5C0C" w:rsidRPr="007F3B38" w:rsidRDefault="00AD5C0C" w:rsidP="00AD5C0C">
            <w:pPr>
              <w:rPr>
                <w:rFonts w:asciiTheme="minorHAnsi" w:hAnsiTheme="minorHAnsi" w:cstheme="minorHAnsi"/>
              </w:rPr>
            </w:pPr>
          </w:p>
        </w:tc>
        <w:tc>
          <w:tcPr>
            <w:tcW w:w="282" w:type="dxa"/>
          </w:tcPr>
          <w:p w14:paraId="4EBE8209" w14:textId="77777777" w:rsidR="00AD5C0C" w:rsidRPr="007F3B38" w:rsidRDefault="00AD5C0C" w:rsidP="00AD5C0C">
            <w:pPr>
              <w:jc w:val="center"/>
              <w:rPr>
                <w:rFonts w:asciiTheme="minorHAnsi" w:hAnsiTheme="minorHAnsi" w:cstheme="minorHAnsi"/>
              </w:rPr>
            </w:pPr>
          </w:p>
        </w:tc>
        <w:tc>
          <w:tcPr>
            <w:tcW w:w="2473" w:type="dxa"/>
          </w:tcPr>
          <w:p w14:paraId="7D8F71D4" w14:textId="77777777" w:rsidR="00AD5C0C" w:rsidRPr="007F3B38" w:rsidRDefault="00AD5C0C" w:rsidP="00AD5C0C">
            <w:pPr>
              <w:rPr>
                <w:rFonts w:asciiTheme="minorHAnsi" w:hAnsiTheme="minorHAnsi" w:cstheme="minorHAnsi"/>
              </w:rPr>
            </w:pPr>
          </w:p>
        </w:tc>
        <w:tc>
          <w:tcPr>
            <w:tcW w:w="2190" w:type="dxa"/>
          </w:tcPr>
          <w:p w14:paraId="030EC02A" w14:textId="77777777" w:rsidR="00AD5C0C" w:rsidRPr="007F3B38" w:rsidRDefault="00AD5C0C" w:rsidP="00AD5C0C">
            <w:pPr>
              <w:pStyle w:val="ListBullet"/>
              <w:rPr>
                <w:rFonts w:asciiTheme="minorHAnsi" w:hAnsiTheme="minorHAnsi" w:cstheme="minorHAnsi"/>
              </w:rPr>
            </w:pPr>
          </w:p>
        </w:tc>
      </w:tr>
    </w:tbl>
    <w:p w14:paraId="59F3EF34" w14:textId="77777777" w:rsidR="007E1213" w:rsidRPr="007F3B38" w:rsidRDefault="007E1213" w:rsidP="007E1213">
      <w:pPr>
        <w:rPr>
          <w:rFonts w:asciiTheme="minorHAnsi" w:hAnsiTheme="minorHAnsi" w:cstheme="minorHAnsi"/>
          <w:b/>
          <w:bCs/>
        </w:rPr>
      </w:pPr>
    </w:p>
    <w:p w14:paraId="2C8F5AC7" w14:textId="6A66E6A5" w:rsidR="00700B7F" w:rsidRPr="007F3B38" w:rsidRDefault="00700B7F" w:rsidP="007E1213">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42A7C33D" w14:textId="77777777" w:rsidR="00700B7F" w:rsidRPr="007F3B38" w:rsidRDefault="00700B7F" w:rsidP="007E1213">
      <w:pPr>
        <w:rPr>
          <w:rFonts w:asciiTheme="minorHAnsi" w:hAnsiTheme="minorHAnsi" w:cstheme="minorHAnsi"/>
          <w:b/>
          <w:bCs/>
        </w:rPr>
      </w:pPr>
    </w:p>
    <w:p w14:paraId="0DABF392" w14:textId="08CEA340" w:rsidR="007E1213" w:rsidRPr="007F3B38" w:rsidRDefault="007E1213" w:rsidP="007E1213">
      <w:pPr>
        <w:rPr>
          <w:rFonts w:asciiTheme="minorHAnsi" w:hAnsiTheme="minorHAnsi" w:cstheme="minorHAnsi"/>
          <w:b/>
          <w:bCs/>
        </w:rPr>
      </w:pPr>
      <w:r w:rsidRPr="007F3B38">
        <w:rPr>
          <w:rFonts w:asciiTheme="minorHAnsi" w:hAnsiTheme="minorHAnsi" w:cstheme="minorHAnsi"/>
          <w:b/>
          <w:bCs/>
        </w:rPr>
        <w:t xml:space="preserve">Process </w:t>
      </w:r>
      <w:r w:rsidR="002D4EA0" w:rsidRPr="007F3B38">
        <w:rPr>
          <w:rFonts w:asciiTheme="minorHAnsi" w:hAnsiTheme="minorHAnsi" w:cstheme="minorHAnsi"/>
          <w:b/>
          <w:bCs/>
        </w:rPr>
        <w:t>flow:</w:t>
      </w:r>
    </w:p>
    <w:p w14:paraId="15479AA9" w14:textId="77777777" w:rsidR="007E1213" w:rsidRPr="007F3B38" w:rsidRDefault="007E1213" w:rsidP="007E1213">
      <w:pPr>
        <w:rPr>
          <w:rFonts w:asciiTheme="minorHAnsi" w:hAnsiTheme="minorHAnsi" w:cstheme="minorHAnsi"/>
          <w:b/>
          <w:bCs/>
        </w:rPr>
      </w:pPr>
    </w:p>
    <w:p w14:paraId="07DBC86A" w14:textId="77777777" w:rsidR="00476BD2" w:rsidRPr="007F3B38" w:rsidRDefault="007E1213" w:rsidP="00476BD2">
      <w:pPr>
        <w:keepNext/>
        <w:jc w:val="center"/>
        <w:rPr>
          <w:rFonts w:asciiTheme="minorHAnsi" w:hAnsiTheme="minorHAnsi" w:cstheme="minorHAnsi"/>
        </w:rPr>
      </w:pPr>
      <w:r w:rsidRPr="007F3B38">
        <w:rPr>
          <w:rFonts w:asciiTheme="minorHAnsi" w:hAnsiTheme="minorHAnsi" w:cstheme="minorHAnsi"/>
          <w:b/>
          <w:bCs/>
          <w:noProof/>
        </w:rPr>
        <w:drawing>
          <wp:inline distT="0" distB="0" distL="0" distR="0" wp14:anchorId="123C5F42" wp14:editId="7F8853E2">
            <wp:extent cx="4015979" cy="2213610"/>
            <wp:effectExtent l="0" t="0" r="3810" b="0"/>
            <wp:docPr id="163540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5195" name=""/>
                    <pic:cNvPicPr/>
                  </pic:nvPicPr>
                  <pic:blipFill>
                    <a:blip r:embed="rId13"/>
                    <a:stretch>
                      <a:fillRect/>
                    </a:stretch>
                  </pic:blipFill>
                  <pic:spPr>
                    <a:xfrm>
                      <a:off x="0" y="0"/>
                      <a:ext cx="4028452" cy="2220485"/>
                    </a:xfrm>
                    <a:prstGeom prst="rect">
                      <a:avLst/>
                    </a:prstGeom>
                  </pic:spPr>
                </pic:pic>
              </a:graphicData>
            </a:graphic>
          </wp:inline>
        </w:drawing>
      </w:r>
    </w:p>
    <w:p w14:paraId="6644A717" w14:textId="77777777" w:rsidR="00476BD2" w:rsidRPr="007F3B38" w:rsidRDefault="00476BD2" w:rsidP="00476BD2">
      <w:pPr>
        <w:keepNext/>
        <w:jc w:val="center"/>
        <w:rPr>
          <w:rFonts w:asciiTheme="minorHAnsi" w:hAnsiTheme="minorHAnsi" w:cstheme="minorHAnsi"/>
        </w:rPr>
      </w:pPr>
    </w:p>
    <w:p w14:paraId="17019A0E" w14:textId="454D0C5C" w:rsidR="007E1213" w:rsidRPr="007F3B38" w:rsidRDefault="00476BD2" w:rsidP="00836A13">
      <w:pPr>
        <w:pStyle w:val="Caption"/>
        <w:jc w:val="center"/>
        <w:rPr>
          <w:rFonts w:asciiTheme="minorHAnsi" w:hAnsiTheme="minorHAnsi" w:cstheme="minorHAnsi"/>
          <w:b w:val="0"/>
          <w:bCs w:val="0"/>
          <w:sz w:val="24"/>
          <w:szCs w:val="24"/>
        </w:rPr>
      </w:pPr>
      <w:bookmarkStart w:id="258" w:name="_Toc162879047"/>
      <w:bookmarkStart w:id="259" w:name="_Toc163739533"/>
      <w:bookmarkStart w:id="260" w:name="_Toc169603721"/>
      <w:bookmarkStart w:id="261" w:name="_Toc169605269"/>
      <w:bookmarkStart w:id="262" w:name="_Toc169613257"/>
      <w:bookmarkStart w:id="263" w:name="_Toc169800469"/>
      <w:bookmarkStart w:id="264" w:name="_Toc169864248"/>
      <w:bookmarkStart w:id="265" w:name="_Toc169879559"/>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7</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AC Control Process flow</w:t>
      </w:r>
      <w:bookmarkEnd w:id="258"/>
      <w:bookmarkEnd w:id="259"/>
      <w:bookmarkEnd w:id="260"/>
      <w:bookmarkEnd w:id="261"/>
      <w:bookmarkEnd w:id="262"/>
      <w:bookmarkEnd w:id="263"/>
      <w:bookmarkEnd w:id="264"/>
      <w:bookmarkEnd w:id="265"/>
    </w:p>
    <w:p w14:paraId="2B6991B2" w14:textId="3203E915" w:rsidR="00101453" w:rsidRPr="007F3B38" w:rsidRDefault="00101453" w:rsidP="00270920">
      <w:pPr>
        <w:pStyle w:val="Heading2"/>
        <w:rPr>
          <w:rFonts w:asciiTheme="minorHAnsi" w:hAnsiTheme="minorHAnsi" w:cstheme="minorHAnsi"/>
        </w:rPr>
      </w:pPr>
      <w:bookmarkStart w:id="266" w:name="_Gateway_AC_manual"/>
      <w:bookmarkStart w:id="267" w:name="_Toc162878803"/>
      <w:bookmarkStart w:id="268" w:name="_Toc172537451"/>
      <w:bookmarkEnd w:id="266"/>
      <w:r w:rsidRPr="007F3B38">
        <w:rPr>
          <w:rFonts w:asciiTheme="minorHAnsi" w:hAnsiTheme="minorHAnsi" w:cstheme="minorHAnsi"/>
        </w:rPr>
        <w:lastRenderedPageBreak/>
        <w:t xml:space="preserve">Gateway AC </w:t>
      </w:r>
      <w:r w:rsidR="00AF2A27" w:rsidRPr="007F3B38">
        <w:rPr>
          <w:rFonts w:asciiTheme="minorHAnsi" w:hAnsiTheme="minorHAnsi" w:cstheme="minorHAnsi"/>
        </w:rPr>
        <w:t>M</w:t>
      </w:r>
      <w:r w:rsidR="00BE0EFC" w:rsidRPr="007F3B38">
        <w:rPr>
          <w:rFonts w:asciiTheme="minorHAnsi" w:hAnsiTheme="minorHAnsi" w:cstheme="minorHAnsi"/>
        </w:rPr>
        <w:t xml:space="preserve">anual control </w:t>
      </w:r>
      <w:r w:rsidR="00CC7680" w:rsidRPr="007F3B38">
        <w:rPr>
          <w:rFonts w:asciiTheme="minorHAnsi" w:hAnsiTheme="minorHAnsi" w:cstheme="minorHAnsi"/>
        </w:rPr>
        <w:t>ACK</w:t>
      </w:r>
      <w:bookmarkEnd w:id="267"/>
      <w:bookmarkEnd w:id="268"/>
    </w:p>
    <w:p w14:paraId="6B6B0873" w14:textId="73676AD7" w:rsidR="0045603F" w:rsidRPr="007F3B38" w:rsidRDefault="6366195D" w:rsidP="00B22DEC">
      <w:pPr>
        <w:jc w:val="both"/>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 xml:space="preserve"> </w:t>
      </w:r>
      <w:r w:rsidR="003B6F80" w:rsidRPr="007F3B38">
        <w:rPr>
          <w:rFonts w:asciiTheme="minorHAnsi" w:hAnsiTheme="minorHAnsi" w:cstheme="minorHAnsi"/>
        </w:rPr>
        <w:t xml:space="preserve">If </w:t>
      </w:r>
      <w:hyperlink w:anchor="_Gateway_AC_Control" w:history="1">
        <w:r w:rsidR="003B6F80" w:rsidRPr="007F3B38">
          <w:rPr>
            <w:rStyle w:val="Hyperlink"/>
            <w:rFonts w:asciiTheme="minorHAnsi" w:hAnsiTheme="minorHAnsi" w:cstheme="minorHAnsi"/>
          </w:rPr>
          <w:t>Locking</w:t>
        </w:r>
      </w:hyperlink>
      <w:r w:rsidR="003B6F80" w:rsidRPr="007F3B38">
        <w:rPr>
          <w:rFonts w:asciiTheme="minorHAnsi" w:hAnsiTheme="minorHAnsi" w:cstheme="minorHAnsi"/>
        </w:rPr>
        <w:t xml:space="preserve"> was enabled, t</w:t>
      </w:r>
      <w:r w:rsidRPr="007F3B38">
        <w:rPr>
          <w:rFonts w:asciiTheme="minorHAnsi" w:hAnsiTheme="minorHAnsi" w:cstheme="minorHAnsi"/>
        </w:rPr>
        <w:t xml:space="preserve">his </w:t>
      </w:r>
      <w:r w:rsidR="009C0281" w:rsidRPr="007F3B38">
        <w:rPr>
          <w:rFonts w:asciiTheme="minorHAnsi" w:hAnsiTheme="minorHAnsi" w:cstheme="minorHAnsi"/>
        </w:rPr>
        <w:t>ACK</w:t>
      </w:r>
      <w:r w:rsidRPr="007F3B38">
        <w:rPr>
          <w:rFonts w:asciiTheme="minorHAnsi" w:hAnsiTheme="minorHAnsi" w:cstheme="minorHAnsi"/>
        </w:rPr>
        <w:t xml:space="preserve"> is used by cloud to know whether the AC was controlled manually using the AC remote. </w:t>
      </w:r>
      <w:r w:rsidR="00373BB6" w:rsidRPr="007F3B38">
        <w:rPr>
          <w:rFonts w:asciiTheme="minorHAnsi" w:hAnsiTheme="minorHAnsi" w:cstheme="minorHAnsi"/>
        </w:rPr>
        <w:t>If someone controls the AC manually using the remote, then the</w:t>
      </w:r>
      <w:r w:rsidR="00E3047A" w:rsidRPr="007F3B38">
        <w:rPr>
          <w:rFonts w:asciiTheme="minorHAnsi" w:hAnsiTheme="minorHAnsi" w:cstheme="minorHAnsi"/>
        </w:rPr>
        <w:t xml:space="preserve"> IR</w:t>
      </w:r>
      <w:r w:rsidR="00373BB6" w:rsidRPr="007F3B38">
        <w:rPr>
          <w:rFonts w:asciiTheme="minorHAnsi" w:hAnsiTheme="minorHAnsi" w:cstheme="minorHAnsi"/>
        </w:rPr>
        <w:t xml:space="preserve"> receiver </w:t>
      </w:r>
      <w:r w:rsidR="00E3047A" w:rsidRPr="007F3B38">
        <w:rPr>
          <w:rFonts w:asciiTheme="minorHAnsi" w:hAnsiTheme="minorHAnsi" w:cstheme="minorHAnsi"/>
        </w:rPr>
        <w:t>on-</w:t>
      </w:r>
      <w:r w:rsidR="00523385" w:rsidRPr="007F3B38">
        <w:rPr>
          <w:rFonts w:asciiTheme="minorHAnsi" w:hAnsiTheme="minorHAnsi" w:cstheme="minorHAnsi"/>
        </w:rPr>
        <w:t>board</w:t>
      </w:r>
      <w:r w:rsidR="00E3047A" w:rsidRPr="007F3B38">
        <w:rPr>
          <w:rFonts w:asciiTheme="minorHAnsi" w:hAnsiTheme="minorHAnsi" w:cstheme="minorHAnsi"/>
        </w:rPr>
        <w:t xml:space="preserve"> </w:t>
      </w:r>
      <w:r w:rsidR="00373BB6" w:rsidRPr="007F3B38">
        <w:rPr>
          <w:rFonts w:asciiTheme="minorHAnsi" w:hAnsiTheme="minorHAnsi" w:cstheme="minorHAnsi"/>
        </w:rPr>
        <w:t xml:space="preserve">will capture this IR signal and </w:t>
      </w:r>
      <w:r w:rsidR="00E3047A" w:rsidRPr="007F3B38">
        <w:rPr>
          <w:rFonts w:asciiTheme="minorHAnsi" w:hAnsiTheme="minorHAnsi" w:cstheme="minorHAnsi"/>
        </w:rPr>
        <w:t xml:space="preserve">decode it. If it’s a signal from the same remote with which the Gateway was </w:t>
      </w:r>
      <w:r w:rsidR="002D4EA0" w:rsidRPr="007F3B38">
        <w:rPr>
          <w:rFonts w:asciiTheme="minorHAnsi" w:hAnsiTheme="minorHAnsi" w:cstheme="minorHAnsi"/>
        </w:rPr>
        <w:t>configured</w:t>
      </w:r>
      <w:r w:rsidR="00E3047A" w:rsidRPr="007F3B38">
        <w:rPr>
          <w:rFonts w:asciiTheme="minorHAnsi" w:hAnsiTheme="minorHAnsi" w:cstheme="minorHAnsi"/>
        </w:rPr>
        <w:t xml:space="preserve"> during the </w:t>
      </w:r>
      <w:r w:rsidR="00135E60" w:rsidRPr="007F3B38">
        <w:rPr>
          <w:rFonts w:asciiTheme="minorHAnsi" w:hAnsiTheme="minorHAnsi" w:cstheme="minorHAnsi"/>
        </w:rPr>
        <w:t xml:space="preserve">AC Remote </w:t>
      </w:r>
      <w:r w:rsidR="00E3047A" w:rsidRPr="007F3B38">
        <w:rPr>
          <w:rFonts w:asciiTheme="minorHAnsi" w:hAnsiTheme="minorHAnsi" w:cstheme="minorHAnsi"/>
        </w:rPr>
        <w:t xml:space="preserve">configuration process, then </w:t>
      </w:r>
      <w:r w:rsidR="007A078E" w:rsidRPr="007F3B38">
        <w:rPr>
          <w:rFonts w:asciiTheme="minorHAnsi" w:hAnsiTheme="minorHAnsi" w:cstheme="minorHAnsi"/>
        </w:rPr>
        <w:t>it will store the</w:t>
      </w:r>
      <w:r w:rsidR="0073129C" w:rsidRPr="007F3B38">
        <w:rPr>
          <w:rFonts w:asciiTheme="minorHAnsi" w:hAnsiTheme="minorHAnsi" w:cstheme="minorHAnsi"/>
        </w:rPr>
        <w:t xml:space="preserve"> manual</w:t>
      </w:r>
      <w:r w:rsidR="007A078E" w:rsidRPr="007F3B38">
        <w:rPr>
          <w:rFonts w:asciiTheme="minorHAnsi" w:hAnsiTheme="minorHAnsi" w:cstheme="minorHAnsi"/>
        </w:rPr>
        <w:t xml:space="preserve"> control information for sending it to the cloud. </w:t>
      </w:r>
      <w:r w:rsidR="002D4EA0" w:rsidRPr="007F3B38">
        <w:rPr>
          <w:rFonts w:asciiTheme="minorHAnsi" w:hAnsiTheme="minorHAnsi" w:cstheme="minorHAnsi"/>
        </w:rPr>
        <w:t>Also,</w:t>
      </w:r>
      <w:r w:rsidR="007A078E" w:rsidRPr="007F3B38">
        <w:rPr>
          <w:rFonts w:asciiTheme="minorHAnsi" w:hAnsiTheme="minorHAnsi" w:cstheme="minorHAnsi"/>
        </w:rPr>
        <w:t xml:space="preserve"> it performs logical operation based on the temperature that was set using the remote. If it exceeds the </w:t>
      </w:r>
      <w:r w:rsidR="00BD3689" w:rsidRPr="007F3B38">
        <w:rPr>
          <w:rFonts w:asciiTheme="minorHAnsi" w:hAnsiTheme="minorHAnsi" w:cstheme="minorHAnsi"/>
        </w:rPr>
        <w:t>Locking temperature limits set from the AC Control packet, then it will bring the AC’s temperature back to permissible lim</w:t>
      </w:r>
      <w:r w:rsidR="00D86A80" w:rsidRPr="007F3B38">
        <w:rPr>
          <w:rFonts w:asciiTheme="minorHAnsi" w:hAnsiTheme="minorHAnsi" w:cstheme="minorHAnsi"/>
        </w:rPr>
        <w:t>its.</w:t>
      </w:r>
    </w:p>
    <w:p w14:paraId="40F05ED6" w14:textId="18D613FE" w:rsidR="0045603F" w:rsidRPr="007F3B38" w:rsidRDefault="0045603F" w:rsidP="00B22DEC">
      <w:pPr>
        <w:jc w:val="both"/>
        <w:rPr>
          <w:rFonts w:asciiTheme="minorHAnsi" w:hAnsiTheme="minorHAnsi" w:cstheme="minorHAnsi"/>
        </w:rPr>
      </w:pPr>
      <w:r w:rsidRPr="007F3B38">
        <w:rPr>
          <w:rFonts w:asciiTheme="minorHAnsi" w:hAnsiTheme="minorHAnsi" w:cstheme="minorHAnsi"/>
          <w:b/>
          <w:bCs/>
        </w:rPr>
        <w:t xml:space="preserve">Note: </w:t>
      </w:r>
      <w:r w:rsidRPr="007F3B38">
        <w:rPr>
          <w:rFonts w:asciiTheme="minorHAnsi" w:hAnsiTheme="minorHAnsi" w:cstheme="minorHAnsi"/>
        </w:rPr>
        <w:t xml:space="preserve">The Gateway Manual Control ACK will work only for Devices that are not using </w:t>
      </w:r>
      <w:hyperlink w:anchor="_Teaching_Mode" w:history="1">
        <w:r w:rsidRPr="007F3B38">
          <w:rPr>
            <w:rStyle w:val="Hyperlink"/>
            <w:rFonts w:asciiTheme="minorHAnsi" w:hAnsiTheme="minorHAnsi" w:cstheme="minorHAnsi"/>
          </w:rPr>
          <w:t>Teaching Mode</w:t>
        </w:r>
      </w:hyperlink>
      <w:r w:rsidR="000573B4" w:rsidRPr="007F3B38">
        <w:rPr>
          <w:rFonts w:asciiTheme="minorHAnsi" w:hAnsiTheme="minorHAnsi" w:cstheme="minorHAnsi"/>
        </w:rPr>
        <w:t xml:space="preserve"> to control AC.</w:t>
      </w:r>
    </w:p>
    <w:p w14:paraId="79E5A63E" w14:textId="77777777" w:rsidR="00D434E5" w:rsidRPr="007F3B38" w:rsidRDefault="00D434E5" w:rsidP="6366195D">
      <w:pPr>
        <w:rPr>
          <w:rFonts w:asciiTheme="minorHAnsi" w:hAnsiTheme="minorHAnsi" w:cstheme="minorHAnsi"/>
        </w:rPr>
      </w:pPr>
    </w:p>
    <w:p w14:paraId="696DADFE" w14:textId="3DD29A25" w:rsidR="00EF119D" w:rsidRPr="007F3B38" w:rsidRDefault="009C0208" w:rsidP="00EF119D">
      <w:pPr>
        <w:rPr>
          <w:rFonts w:asciiTheme="minorHAnsi" w:hAnsiTheme="minorHAnsi" w:cstheme="minorHAnsi"/>
          <w:b/>
          <w:bCs/>
        </w:rPr>
      </w:pPr>
      <w:r w:rsidRPr="007F3B38">
        <w:rPr>
          <w:rFonts w:asciiTheme="minorHAnsi" w:hAnsiTheme="minorHAnsi" w:cstheme="minorHAnsi"/>
          <w:b/>
          <w:bCs/>
        </w:rPr>
        <w:t xml:space="preserve">Gateway AC </w:t>
      </w:r>
      <w:r w:rsidR="00EF119D" w:rsidRPr="007F3B38">
        <w:rPr>
          <w:rFonts w:asciiTheme="minorHAnsi" w:hAnsiTheme="minorHAnsi" w:cstheme="minorHAnsi"/>
          <w:b/>
          <w:bCs/>
        </w:rPr>
        <w:t>Manual Control</w:t>
      </w:r>
      <w:r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00101453" w:rsidRPr="007F3B38">
        <w:rPr>
          <w:rFonts w:asciiTheme="minorHAnsi" w:hAnsiTheme="minorHAnsi" w:cstheme="minorHAnsi"/>
          <w:b/>
          <w:bCs/>
        </w:rPr>
        <w:t xml:space="preserve"> (Gateway to Cloud)</w:t>
      </w:r>
      <w:r w:rsidR="00EF119D" w:rsidRPr="007F3B38">
        <w:rPr>
          <w:rFonts w:asciiTheme="minorHAnsi" w:hAnsiTheme="minorHAnsi" w:cstheme="minorHAnsi"/>
          <w:b/>
          <w:bCs/>
        </w:rPr>
        <w:t xml:space="preserve"> (Non-Teaching Mode case)</w:t>
      </w:r>
      <w:r w:rsidR="00101453" w:rsidRPr="007F3B38">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
        <w:gridCol w:w="1830"/>
        <w:gridCol w:w="283"/>
        <w:gridCol w:w="3539"/>
        <w:gridCol w:w="1844"/>
      </w:tblGrid>
      <w:tr w:rsidR="005E02FB" w:rsidRPr="007F3B38" w14:paraId="116FEBBA" w14:textId="77777777" w:rsidTr="00CB5F8C">
        <w:trPr>
          <w:trHeight w:val="316"/>
        </w:trPr>
        <w:tc>
          <w:tcPr>
            <w:tcW w:w="292" w:type="dxa"/>
          </w:tcPr>
          <w:p w14:paraId="406A70EA" w14:textId="77777777" w:rsidR="00BF54FD" w:rsidRPr="007F3B38" w:rsidRDefault="00BF54F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1830" w:type="dxa"/>
          </w:tcPr>
          <w:p w14:paraId="4E7A9FCB" w14:textId="77777777" w:rsidR="00BF54FD" w:rsidRPr="007F3B38" w:rsidRDefault="00BF54FD" w:rsidP="00B27740">
            <w:pPr>
              <w:spacing w:before="0" w:after="0"/>
              <w:jc w:val="center"/>
              <w:rPr>
                <w:rFonts w:asciiTheme="minorHAnsi" w:hAnsiTheme="minorHAnsi" w:cstheme="minorHAnsi"/>
              </w:rPr>
            </w:pPr>
          </w:p>
        </w:tc>
        <w:tc>
          <w:tcPr>
            <w:tcW w:w="283" w:type="dxa"/>
          </w:tcPr>
          <w:p w14:paraId="5150FFF8" w14:textId="77777777" w:rsidR="00BF54FD" w:rsidRPr="007F3B38" w:rsidRDefault="00BF54FD" w:rsidP="00B27740">
            <w:pPr>
              <w:spacing w:before="0" w:after="0"/>
              <w:jc w:val="center"/>
              <w:rPr>
                <w:rFonts w:asciiTheme="minorHAnsi" w:hAnsiTheme="minorHAnsi" w:cstheme="minorHAnsi"/>
              </w:rPr>
            </w:pPr>
          </w:p>
        </w:tc>
        <w:tc>
          <w:tcPr>
            <w:tcW w:w="3539" w:type="dxa"/>
          </w:tcPr>
          <w:p w14:paraId="2B78A30A" w14:textId="77777777" w:rsidR="00BF54FD" w:rsidRPr="007F3B38" w:rsidRDefault="00BF54FD" w:rsidP="00B27740">
            <w:pPr>
              <w:spacing w:before="0" w:after="0"/>
              <w:jc w:val="center"/>
              <w:rPr>
                <w:rFonts w:asciiTheme="minorHAnsi" w:hAnsiTheme="minorHAnsi" w:cstheme="minorHAnsi"/>
              </w:rPr>
            </w:pPr>
          </w:p>
        </w:tc>
        <w:tc>
          <w:tcPr>
            <w:tcW w:w="1844" w:type="dxa"/>
          </w:tcPr>
          <w:p w14:paraId="4E137738" w14:textId="77777777" w:rsidR="00BF54FD" w:rsidRPr="007F3B38" w:rsidRDefault="00BF54FD" w:rsidP="00B27740">
            <w:pPr>
              <w:spacing w:before="0" w:after="0"/>
              <w:jc w:val="center"/>
              <w:rPr>
                <w:rFonts w:asciiTheme="minorHAnsi" w:hAnsiTheme="minorHAnsi" w:cstheme="minorHAnsi"/>
              </w:rPr>
            </w:pPr>
          </w:p>
        </w:tc>
      </w:tr>
      <w:tr w:rsidR="005E02FB" w:rsidRPr="007F3B38" w14:paraId="380E8B8C" w14:textId="77777777" w:rsidTr="00CB5F8C">
        <w:trPr>
          <w:trHeight w:val="355"/>
        </w:trPr>
        <w:tc>
          <w:tcPr>
            <w:tcW w:w="292" w:type="dxa"/>
          </w:tcPr>
          <w:p w14:paraId="0DB301A2" w14:textId="77777777" w:rsidR="00BF54FD" w:rsidRPr="007F3B38" w:rsidRDefault="00BF54FD" w:rsidP="00B27740">
            <w:pPr>
              <w:spacing w:before="0" w:after="0"/>
              <w:jc w:val="center"/>
              <w:rPr>
                <w:rFonts w:asciiTheme="minorHAnsi" w:hAnsiTheme="minorHAnsi" w:cstheme="minorHAnsi"/>
              </w:rPr>
            </w:pPr>
          </w:p>
        </w:tc>
        <w:tc>
          <w:tcPr>
            <w:tcW w:w="1830" w:type="dxa"/>
          </w:tcPr>
          <w:p w14:paraId="27526D22" w14:textId="77777777"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“JsonPacketId”</w:t>
            </w:r>
          </w:p>
        </w:tc>
        <w:tc>
          <w:tcPr>
            <w:tcW w:w="283" w:type="dxa"/>
          </w:tcPr>
          <w:p w14:paraId="20317D8E" w14:textId="77777777" w:rsidR="00BF54FD" w:rsidRPr="007F3B38" w:rsidRDefault="00BF54F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39" w:type="dxa"/>
          </w:tcPr>
          <w:p w14:paraId="25AA8003" w14:textId="0554316C" w:rsidR="00BF54FD" w:rsidRPr="007F3B38" w:rsidRDefault="00535782" w:rsidP="00B27740">
            <w:pPr>
              <w:spacing w:before="0" w:after="0"/>
              <w:rPr>
                <w:rFonts w:asciiTheme="minorHAnsi" w:hAnsiTheme="minorHAnsi" w:cstheme="minorHAnsi"/>
              </w:rPr>
            </w:pPr>
            <w:r w:rsidRPr="007F3B38">
              <w:rPr>
                <w:rFonts w:asciiTheme="minorHAnsi" w:hAnsiTheme="minorHAnsi" w:cstheme="minorHAnsi"/>
              </w:rPr>
              <w:t>4</w:t>
            </w:r>
          </w:p>
        </w:tc>
        <w:tc>
          <w:tcPr>
            <w:tcW w:w="1844" w:type="dxa"/>
          </w:tcPr>
          <w:p w14:paraId="18FDBB40" w14:textId="77777777" w:rsidR="00BF54FD" w:rsidRPr="007F3B38" w:rsidRDefault="00BF54F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8A26FE" w:rsidRPr="007F3B38" w14:paraId="4C66AF94" w14:textId="77777777" w:rsidTr="00CB5F8C">
        <w:trPr>
          <w:trHeight w:val="355"/>
        </w:trPr>
        <w:tc>
          <w:tcPr>
            <w:tcW w:w="292" w:type="dxa"/>
          </w:tcPr>
          <w:p w14:paraId="263C2B35" w14:textId="77777777" w:rsidR="005E02FB" w:rsidRPr="007F3B38" w:rsidRDefault="005E02FB" w:rsidP="00B27740">
            <w:pPr>
              <w:spacing w:before="0" w:after="0"/>
              <w:jc w:val="center"/>
              <w:rPr>
                <w:rFonts w:asciiTheme="minorHAnsi" w:hAnsiTheme="minorHAnsi" w:cstheme="minorHAnsi"/>
              </w:rPr>
            </w:pPr>
          </w:p>
        </w:tc>
        <w:tc>
          <w:tcPr>
            <w:tcW w:w="1830" w:type="dxa"/>
          </w:tcPr>
          <w:p w14:paraId="6D524C7E" w14:textId="1B354F51" w:rsidR="005E02FB" w:rsidRPr="007F3B38" w:rsidRDefault="005E02FB" w:rsidP="00B27740">
            <w:pPr>
              <w:spacing w:before="0" w:after="0"/>
              <w:rPr>
                <w:rFonts w:asciiTheme="minorHAnsi" w:hAnsiTheme="minorHAnsi" w:cstheme="minorHAnsi"/>
              </w:rPr>
            </w:pPr>
            <w:r w:rsidRPr="007F3B38">
              <w:rPr>
                <w:rFonts w:asciiTheme="minorHAnsi" w:hAnsiTheme="minorHAnsi" w:cstheme="minorHAnsi"/>
              </w:rPr>
              <w:t>“JsonAckName”</w:t>
            </w:r>
          </w:p>
        </w:tc>
        <w:tc>
          <w:tcPr>
            <w:tcW w:w="283" w:type="dxa"/>
          </w:tcPr>
          <w:p w14:paraId="094D7F7A" w14:textId="6730A240" w:rsidR="005E02FB" w:rsidRPr="007F3B38" w:rsidRDefault="005E02FB"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39" w:type="dxa"/>
          </w:tcPr>
          <w:p w14:paraId="7D202EFA" w14:textId="3740167F" w:rsidR="005E02FB" w:rsidRPr="007F3B38" w:rsidRDefault="005E02FB" w:rsidP="00B27740">
            <w:pPr>
              <w:spacing w:before="0" w:after="0"/>
              <w:rPr>
                <w:rFonts w:asciiTheme="minorHAnsi" w:hAnsiTheme="minorHAnsi" w:cstheme="minorHAnsi"/>
              </w:rPr>
            </w:pPr>
            <w:r w:rsidRPr="007F3B38">
              <w:rPr>
                <w:rFonts w:asciiTheme="minorHAnsi" w:hAnsiTheme="minorHAnsi" w:cstheme="minorHAnsi"/>
              </w:rPr>
              <w:t>“Gwy AC Manual Control ACK”</w:t>
            </w:r>
          </w:p>
        </w:tc>
        <w:tc>
          <w:tcPr>
            <w:tcW w:w="1844" w:type="dxa"/>
          </w:tcPr>
          <w:p w14:paraId="56B72DD9" w14:textId="083C6A26" w:rsidR="005E02FB" w:rsidRPr="007F3B38" w:rsidRDefault="00577DEF" w:rsidP="00B27740">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5E02FB" w:rsidRPr="007F3B38" w14:paraId="0287CE2C" w14:textId="77777777" w:rsidTr="00CB5F8C">
        <w:trPr>
          <w:trHeight w:val="347"/>
        </w:trPr>
        <w:tc>
          <w:tcPr>
            <w:tcW w:w="292" w:type="dxa"/>
          </w:tcPr>
          <w:p w14:paraId="1C0AB787" w14:textId="77777777" w:rsidR="00BF54FD" w:rsidRPr="007F3B38" w:rsidRDefault="00BF54FD" w:rsidP="00B27740">
            <w:pPr>
              <w:spacing w:before="0" w:after="0"/>
              <w:jc w:val="center"/>
              <w:rPr>
                <w:rFonts w:asciiTheme="minorHAnsi" w:hAnsiTheme="minorHAnsi" w:cstheme="minorHAnsi"/>
              </w:rPr>
            </w:pPr>
          </w:p>
        </w:tc>
        <w:tc>
          <w:tcPr>
            <w:tcW w:w="1830" w:type="dxa"/>
          </w:tcPr>
          <w:p w14:paraId="622F6B17" w14:textId="77777777"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“GwySerNo”</w:t>
            </w:r>
          </w:p>
        </w:tc>
        <w:tc>
          <w:tcPr>
            <w:tcW w:w="283" w:type="dxa"/>
          </w:tcPr>
          <w:p w14:paraId="502C4246" w14:textId="77777777" w:rsidR="00BF54FD" w:rsidRPr="007F3B38" w:rsidRDefault="00BF54F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39" w:type="dxa"/>
          </w:tcPr>
          <w:p w14:paraId="4CF74701" w14:textId="77777777"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“GWY00001”</w:t>
            </w:r>
          </w:p>
        </w:tc>
        <w:tc>
          <w:tcPr>
            <w:tcW w:w="1844" w:type="dxa"/>
          </w:tcPr>
          <w:p w14:paraId="456BC775" w14:textId="77777777" w:rsidR="00BF54FD" w:rsidRPr="007F3B38" w:rsidRDefault="00BF54FD" w:rsidP="00B27740">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5E02FB" w:rsidRPr="007F3B38" w14:paraId="1924975D" w14:textId="77777777" w:rsidTr="00CB5F8C">
        <w:trPr>
          <w:trHeight w:val="355"/>
        </w:trPr>
        <w:tc>
          <w:tcPr>
            <w:tcW w:w="292" w:type="dxa"/>
          </w:tcPr>
          <w:p w14:paraId="2EFD297B" w14:textId="77777777" w:rsidR="00BF54FD" w:rsidRPr="007F3B38" w:rsidRDefault="00BF54FD" w:rsidP="00B27740">
            <w:pPr>
              <w:spacing w:before="0" w:after="0"/>
              <w:jc w:val="center"/>
              <w:rPr>
                <w:rFonts w:asciiTheme="minorHAnsi" w:hAnsiTheme="minorHAnsi" w:cstheme="minorHAnsi"/>
              </w:rPr>
            </w:pPr>
          </w:p>
        </w:tc>
        <w:tc>
          <w:tcPr>
            <w:tcW w:w="1830" w:type="dxa"/>
          </w:tcPr>
          <w:p w14:paraId="412D0FB4" w14:textId="36E70C90"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“Power”</w:t>
            </w:r>
          </w:p>
        </w:tc>
        <w:tc>
          <w:tcPr>
            <w:tcW w:w="283" w:type="dxa"/>
          </w:tcPr>
          <w:p w14:paraId="78C049D3" w14:textId="58D9C07C" w:rsidR="00BF54FD" w:rsidRPr="007F3B38" w:rsidRDefault="00BF54F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39" w:type="dxa"/>
          </w:tcPr>
          <w:p w14:paraId="03DD10E7" w14:textId="34BA3C86"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1</w:t>
            </w:r>
          </w:p>
        </w:tc>
        <w:tc>
          <w:tcPr>
            <w:tcW w:w="1844" w:type="dxa"/>
          </w:tcPr>
          <w:p w14:paraId="52DE1B19" w14:textId="67B0B499" w:rsidR="00BF54FD" w:rsidRPr="007F3B38" w:rsidRDefault="00BF54F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5E02FB" w:rsidRPr="007F3B38" w14:paraId="3C608322" w14:textId="77777777" w:rsidTr="00CB5F8C">
        <w:trPr>
          <w:trHeight w:val="347"/>
        </w:trPr>
        <w:tc>
          <w:tcPr>
            <w:tcW w:w="292" w:type="dxa"/>
          </w:tcPr>
          <w:p w14:paraId="2BCF798B" w14:textId="77777777" w:rsidR="00BF54FD" w:rsidRPr="007F3B38" w:rsidRDefault="00BF54FD" w:rsidP="00B27740">
            <w:pPr>
              <w:spacing w:before="0" w:after="0"/>
              <w:jc w:val="center"/>
              <w:rPr>
                <w:rFonts w:asciiTheme="minorHAnsi" w:hAnsiTheme="minorHAnsi" w:cstheme="minorHAnsi"/>
              </w:rPr>
            </w:pPr>
          </w:p>
        </w:tc>
        <w:tc>
          <w:tcPr>
            <w:tcW w:w="1830" w:type="dxa"/>
          </w:tcPr>
          <w:p w14:paraId="51768A29" w14:textId="010D3C36"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“Mode”</w:t>
            </w:r>
          </w:p>
        </w:tc>
        <w:tc>
          <w:tcPr>
            <w:tcW w:w="283" w:type="dxa"/>
          </w:tcPr>
          <w:p w14:paraId="4B9F175E" w14:textId="73CB82EF" w:rsidR="00BF54FD" w:rsidRPr="007F3B38" w:rsidRDefault="00BF54F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39" w:type="dxa"/>
          </w:tcPr>
          <w:p w14:paraId="31504E23" w14:textId="616B082E"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“Cool”</w:t>
            </w:r>
          </w:p>
        </w:tc>
        <w:tc>
          <w:tcPr>
            <w:tcW w:w="1844" w:type="dxa"/>
          </w:tcPr>
          <w:p w14:paraId="70D25826" w14:textId="6225ADBE" w:rsidR="00BF54FD" w:rsidRPr="007F3B38" w:rsidRDefault="00BF54FD" w:rsidP="00B27740">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5E02FB" w:rsidRPr="007F3B38" w14:paraId="56BAE4AD" w14:textId="77777777" w:rsidTr="00CB5F8C">
        <w:trPr>
          <w:trHeight w:val="355"/>
        </w:trPr>
        <w:tc>
          <w:tcPr>
            <w:tcW w:w="292" w:type="dxa"/>
          </w:tcPr>
          <w:p w14:paraId="5D93879E" w14:textId="12C81EAA" w:rsidR="00BF54FD" w:rsidRPr="007F3B38" w:rsidRDefault="00BF54FD" w:rsidP="00B27740">
            <w:pPr>
              <w:spacing w:before="0" w:after="0"/>
              <w:jc w:val="center"/>
              <w:rPr>
                <w:rFonts w:asciiTheme="minorHAnsi" w:hAnsiTheme="minorHAnsi" w:cstheme="minorHAnsi"/>
              </w:rPr>
            </w:pPr>
          </w:p>
        </w:tc>
        <w:tc>
          <w:tcPr>
            <w:tcW w:w="1830" w:type="dxa"/>
          </w:tcPr>
          <w:p w14:paraId="7FC6912F" w14:textId="6D4363CD"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“Fan</w:t>
            </w:r>
            <w:r w:rsidR="00BC067A" w:rsidRPr="007F3B38">
              <w:rPr>
                <w:rFonts w:asciiTheme="minorHAnsi" w:hAnsiTheme="minorHAnsi" w:cstheme="minorHAnsi"/>
              </w:rPr>
              <w:t>Speed</w:t>
            </w:r>
            <w:r w:rsidRPr="007F3B38">
              <w:rPr>
                <w:rFonts w:asciiTheme="minorHAnsi" w:hAnsiTheme="minorHAnsi" w:cstheme="minorHAnsi"/>
              </w:rPr>
              <w:t>”</w:t>
            </w:r>
          </w:p>
        </w:tc>
        <w:tc>
          <w:tcPr>
            <w:tcW w:w="283" w:type="dxa"/>
          </w:tcPr>
          <w:p w14:paraId="7FBCC1A4" w14:textId="0FF52016" w:rsidR="00BF54FD" w:rsidRPr="007F3B38" w:rsidRDefault="00BF54F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39" w:type="dxa"/>
          </w:tcPr>
          <w:p w14:paraId="075D9D4E" w14:textId="49DCB7D2"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1</w:t>
            </w:r>
          </w:p>
        </w:tc>
        <w:tc>
          <w:tcPr>
            <w:tcW w:w="1844" w:type="dxa"/>
          </w:tcPr>
          <w:p w14:paraId="2D685C07" w14:textId="3384C63C" w:rsidR="00BF54FD" w:rsidRPr="007F3B38" w:rsidRDefault="00BF54F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5E02FB" w:rsidRPr="007F3B38" w14:paraId="51558A2D" w14:textId="77777777" w:rsidTr="00CB5F8C">
        <w:trPr>
          <w:trHeight w:val="347"/>
        </w:trPr>
        <w:tc>
          <w:tcPr>
            <w:tcW w:w="292" w:type="dxa"/>
          </w:tcPr>
          <w:p w14:paraId="6F000B2F" w14:textId="77777777" w:rsidR="00BF54FD" w:rsidRPr="007F3B38" w:rsidRDefault="00BF54FD" w:rsidP="00B27740">
            <w:pPr>
              <w:spacing w:before="0" w:after="0"/>
              <w:jc w:val="center"/>
              <w:rPr>
                <w:rFonts w:asciiTheme="minorHAnsi" w:hAnsiTheme="minorHAnsi" w:cstheme="minorHAnsi"/>
              </w:rPr>
            </w:pPr>
          </w:p>
        </w:tc>
        <w:tc>
          <w:tcPr>
            <w:tcW w:w="1830" w:type="dxa"/>
          </w:tcPr>
          <w:p w14:paraId="6FBA08C6" w14:textId="59A2D05D"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“Temperature”</w:t>
            </w:r>
          </w:p>
        </w:tc>
        <w:tc>
          <w:tcPr>
            <w:tcW w:w="283" w:type="dxa"/>
          </w:tcPr>
          <w:p w14:paraId="4EEF9A20" w14:textId="56206ED4" w:rsidR="00BF54FD" w:rsidRPr="007F3B38" w:rsidRDefault="00BF54F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39" w:type="dxa"/>
          </w:tcPr>
          <w:p w14:paraId="58F8A3C0" w14:textId="35489C33" w:rsidR="00BF54FD" w:rsidRPr="007F3B38" w:rsidRDefault="00BF54FD" w:rsidP="00B27740">
            <w:pPr>
              <w:spacing w:before="0" w:after="0"/>
              <w:rPr>
                <w:rFonts w:asciiTheme="minorHAnsi" w:hAnsiTheme="minorHAnsi" w:cstheme="minorHAnsi"/>
              </w:rPr>
            </w:pPr>
            <w:r w:rsidRPr="007F3B38">
              <w:rPr>
                <w:rFonts w:asciiTheme="minorHAnsi" w:hAnsiTheme="minorHAnsi" w:cstheme="minorHAnsi"/>
              </w:rPr>
              <w:t>25</w:t>
            </w:r>
          </w:p>
        </w:tc>
        <w:tc>
          <w:tcPr>
            <w:tcW w:w="1844" w:type="dxa"/>
          </w:tcPr>
          <w:p w14:paraId="55AEECB1" w14:textId="3D9D1A8F" w:rsidR="00BF54FD" w:rsidRPr="007F3B38" w:rsidRDefault="00BF54F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5E02FB" w:rsidRPr="007F3B38" w14:paraId="71F76355" w14:textId="77777777" w:rsidTr="00CB5F8C">
        <w:trPr>
          <w:trHeight w:val="40"/>
        </w:trPr>
        <w:tc>
          <w:tcPr>
            <w:tcW w:w="292" w:type="dxa"/>
          </w:tcPr>
          <w:p w14:paraId="59ED391B" w14:textId="6F0A6E28" w:rsidR="00B91016" w:rsidRPr="007F3B38" w:rsidRDefault="00B91016"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1830" w:type="dxa"/>
          </w:tcPr>
          <w:p w14:paraId="7CB498D9" w14:textId="7E30ED2A" w:rsidR="00B91016" w:rsidRPr="007F3B38" w:rsidRDefault="00B91016" w:rsidP="00B27740">
            <w:pPr>
              <w:spacing w:before="0" w:after="0"/>
              <w:rPr>
                <w:rFonts w:asciiTheme="minorHAnsi" w:hAnsiTheme="minorHAnsi" w:cstheme="minorHAnsi"/>
              </w:rPr>
            </w:pPr>
          </w:p>
        </w:tc>
        <w:tc>
          <w:tcPr>
            <w:tcW w:w="283" w:type="dxa"/>
          </w:tcPr>
          <w:p w14:paraId="3758A715" w14:textId="36074F2E" w:rsidR="00B91016" w:rsidRPr="007F3B38" w:rsidRDefault="00B91016" w:rsidP="00B27740">
            <w:pPr>
              <w:spacing w:before="0" w:after="0"/>
              <w:jc w:val="center"/>
              <w:rPr>
                <w:rFonts w:asciiTheme="minorHAnsi" w:hAnsiTheme="minorHAnsi" w:cstheme="minorHAnsi"/>
              </w:rPr>
            </w:pPr>
          </w:p>
        </w:tc>
        <w:tc>
          <w:tcPr>
            <w:tcW w:w="3539" w:type="dxa"/>
          </w:tcPr>
          <w:p w14:paraId="5F0E99FB" w14:textId="51757957" w:rsidR="00B91016" w:rsidRPr="007F3B38" w:rsidRDefault="00B91016" w:rsidP="00B27740">
            <w:pPr>
              <w:spacing w:before="0" w:after="0"/>
              <w:rPr>
                <w:rFonts w:asciiTheme="minorHAnsi" w:hAnsiTheme="minorHAnsi" w:cstheme="minorHAnsi"/>
              </w:rPr>
            </w:pPr>
          </w:p>
        </w:tc>
        <w:tc>
          <w:tcPr>
            <w:tcW w:w="1844" w:type="dxa"/>
          </w:tcPr>
          <w:p w14:paraId="4E362BB7" w14:textId="22BCF272" w:rsidR="00B91016" w:rsidRPr="007F3B38" w:rsidRDefault="00B91016" w:rsidP="00B27740">
            <w:pPr>
              <w:pStyle w:val="ListBullet"/>
              <w:spacing w:before="0" w:after="0"/>
              <w:rPr>
                <w:rFonts w:asciiTheme="minorHAnsi" w:hAnsiTheme="minorHAnsi" w:cstheme="minorHAnsi"/>
              </w:rPr>
            </w:pPr>
          </w:p>
        </w:tc>
      </w:tr>
    </w:tbl>
    <w:p w14:paraId="0C02FFD8" w14:textId="73829331" w:rsidR="004E356A" w:rsidRPr="007F3B38" w:rsidRDefault="004E356A" w:rsidP="004E356A">
      <w:pPr>
        <w:rPr>
          <w:rFonts w:asciiTheme="minorHAnsi" w:hAnsiTheme="minorHAnsi" w:cstheme="minorHAnsi"/>
        </w:rPr>
      </w:pPr>
    </w:p>
    <w:p w14:paraId="2D19BF0C" w14:textId="19C84033" w:rsidR="00EF119D" w:rsidRPr="007F3B38" w:rsidRDefault="00EF119D" w:rsidP="00EF119D">
      <w:pPr>
        <w:rPr>
          <w:rFonts w:asciiTheme="minorHAnsi" w:hAnsiTheme="minorHAnsi" w:cstheme="minorHAnsi"/>
          <w:b/>
          <w:bCs/>
        </w:rPr>
      </w:pPr>
      <w:r w:rsidRPr="007F3B38">
        <w:rPr>
          <w:rFonts w:asciiTheme="minorHAnsi" w:hAnsiTheme="minorHAnsi" w:cstheme="minorHAnsi"/>
          <w:b/>
          <w:bCs/>
        </w:rPr>
        <w:t xml:space="preserve">Gateway AC Manual Control </w:t>
      </w:r>
      <w:r w:rsidR="00F90A2F" w:rsidRPr="007F3B38">
        <w:rPr>
          <w:rFonts w:asciiTheme="minorHAnsi" w:hAnsiTheme="minorHAnsi" w:cstheme="minorHAnsi"/>
          <w:b/>
          <w:bCs/>
        </w:rPr>
        <w:t>ACK JSON</w:t>
      </w:r>
      <w:r w:rsidRPr="007F3B38">
        <w:rPr>
          <w:rFonts w:asciiTheme="minorHAnsi" w:hAnsiTheme="minorHAnsi" w:cstheme="minorHAnsi"/>
          <w:b/>
          <w:bCs/>
        </w:rPr>
        <w:t xml:space="preserve"> (Gateway to Cloud) (Teaching Mode case):</w:t>
      </w:r>
    </w:p>
    <w:tbl>
      <w:tblPr>
        <w:tblStyle w:val="TableGrid"/>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
        <w:gridCol w:w="1843"/>
        <w:gridCol w:w="283"/>
        <w:gridCol w:w="3544"/>
        <w:gridCol w:w="1843"/>
      </w:tblGrid>
      <w:tr w:rsidR="008A26FE" w:rsidRPr="007F3B38" w14:paraId="2DF16249" w14:textId="77777777" w:rsidTr="00CB5F8C">
        <w:trPr>
          <w:trHeight w:val="318"/>
        </w:trPr>
        <w:tc>
          <w:tcPr>
            <w:tcW w:w="279" w:type="dxa"/>
          </w:tcPr>
          <w:p w14:paraId="4FC2F02C" w14:textId="77777777" w:rsidR="00EF119D" w:rsidRPr="007F3B38" w:rsidRDefault="00EF119D" w:rsidP="005F7949">
            <w:pPr>
              <w:jc w:val="center"/>
              <w:rPr>
                <w:rFonts w:asciiTheme="minorHAnsi" w:hAnsiTheme="minorHAnsi" w:cstheme="minorHAnsi"/>
              </w:rPr>
            </w:pPr>
            <w:r w:rsidRPr="007F3B38">
              <w:rPr>
                <w:rFonts w:asciiTheme="minorHAnsi" w:hAnsiTheme="minorHAnsi" w:cstheme="minorHAnsi"/>
              </w:rPr>
              <w:t>{</w:t>
            </w:r>
          </w:p>
        </w:tc>
        <w:tc>
          <w:tcPr>
            <w:tcW w:w="1843" w:type="dxa"/>
          </w:tcPr>
          <w:p w14:paraId="0484A666" w14:textId="77777777" w:rsidR="00EF119D" w:rsidRPr="007F3B38" w:rsidRDefault="00EF119D" w:rsidP="005F7949">
            <w:pPr>
              <w:jc w:val="center"/>
              <w:rPr>
                <w:rFonts w:asciiTheme="minorHAnsi" w:hAnsiTheme="minorHAnsi" w:cstheme="minorHAnsi"/>
              </w:rPr>
            </w:pPr>
          </w:p>
        </w:tc>
        <w:tc>
          <w:tcPr>
            <w:tcW w:w="283" w:type="dxa"/>
          </w:tcPr>
          <w:p w14:paraId="6FF0456F" w14:textId="77777777" w:rsidR="00EF119D" w:rsidRPr="007F3B38" w:rsidRDefault="00EF119D" w:rsidP="005F7949">
            <w:pPr>
              <w:jc w:val="center"/>
              <w:rPr>
                <w:rFonts w:asciiTheme="minorHAnsi" w:hAnsiTheme="minorHAnsi" w:cstheme="minorHAnsi"/>
              </w:rPr>
            </w:pPr>
          </w:p>
        </w:tc>
        <w:tc>
          <w:tcPr>
            <w:tcW w:w="3544" w:type="dxa"/>
          </w:tcPr>
          <w:p w14:paraId="6FA49DDF" w14:textId="77777777" w:rsidR="00EF119D" w:rsidRPr="007F3B38" w:rsidRDefault="00EF119D" w:rsidP="005F7949">
            <w:pPr>
              <w:jc w:val="center"/>
              <w:rPr>
                <w:rFonts w:asciiTheme="minorHAnsi" w:hAnsiTheme="minorHAnsi" w:cstheme="minorHAnsi"/>
              </w:rPr>
            </w:pPr>
          </w:p>
        </w:tc>
        <w:tc>
          <w:tcPr>
            <w:tcW w:w="1843" w:type="dxa"/>
          </w:tcPr>
          <w:p w14:paraId="1949593E" w14:textId="77777777" w:rsidR="00EF119D" w:rsidRPr="007F3B38" w:rsidRDefault="00EF119D" w:rsidP="005F7949">
            <w:pPr>
              <w:jc w:val="center"/>
              <w:rPr>
                <w:rFonts w:asciiTheme="minorHAnsi" w:hAnsiTheme="minorHAnsi" w:cstheme="minorHAnsi"/>
              </w:rPr>
            </w:pPr>
          </w:p>
        </w:tc>
      </w:tr>
      <w:tr w:rsidR="008A26FE" w:rsidRPr="007F3B38" w14:paraId="6F5D42C1" w14:textId="77777777" w:rsidTr="00CB5F8C">
        <w:trPr>
          <w:trHeight w:val="354"/>
        </w:trPr>
        <w:tc>
          <w:tcPr>
            <w:tcW w:w="279" w:type="dxa"/>
          </w:tcPr>
          <w:p w14:paraId="20545E4B" w14:textId="77777777" w:rsidR="00EF119D" w:rsidRPr="007F3B38" w:rsidRDefault="00EF119D" w:rsidP="00B27740">
            <w:pPr>
              <w:spacing w:before="0" w:after="0"/>
              <w:jc w:val="center"/>
              <w:rPr>
                <w:rFonts w:asciiTheme="minorHAnsi" w:hAnsiTheme="minorHAnsi" w:cstheme="minorHAnsi"/>
              </w:rPr>
            </w:pPr>
          </w:p>
        </w:tc>
        <w:tc>
          <w:tcPr>
            <w:tcW w:w="1843" w:type="dxa"/>
          </w:tcPr>
          <w:p w14:paraId="5FB21991" w14:textId="77777777"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“JsonPacketId”</w:t>
            </w:r>
          </w:p>
        </w:tc>
        <w:tc>
          <w:tcPr>
            <w:tcW w:w="283" w:type="dxa"/>
          </w:tcPr>
          <w:p w14:paraId="4E8BC3F7" w14:textId="77777777" w:rsidR="00EF119D" w:rsidRPr="007F3B38" w:rsidRDefault="00EF119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44" w:type="dxa"/>
          </w:tcPr>
          <w:p w14:paraId="62E9B0F9" w14:textId="38A19FB1"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4</w:t>
            </w:r>
          </w:p>
        </w:tc>
        <w:tc>
          <w:tcPr>
            <w:tcW w:w="1843" w:type="dxa"/>
          </w:tcPr>
          <w:p w14:paraId="3A371CEB" w14:textId="77777777" w:rsidR="00EF119D" w:rsidRPr="007F3B38" w:rsidRDefault="00EF119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8A26FE" w:rsidRPr="007F3B38" w14:paraId="133FDE7C" w14:textId="77777777" w:rsidTr="00CB5F8C">
        <w:trPr>
          <w:trHeight w:val="354"/>
        </w:trPr>
        <w:tc>
          <w:tcPr>
            <w:tcW w:w="279" w:type="dxa"/>
          </w:tcPr>
          <w:p w14:paraId="11237A4B" w14:textId="77777777" w:rsidR="006C486D" w:rsidRPr="007F3B38" w:rsidRDefault="006C486D" w:rsidP="00B27740">
            <w:pPr>
              <w:spacing w:before="0" w:after="0"/>
              <w:jc w:val="center"/>
              <w:rPr>
                <w:rFonts w:asciiTheme="minorHAnsi" w:hAnsiTheme="minorHAnsi" w:cstheme="minorHAnsi"/>
              </w:rPr>
            </w:pPr>
          </w:p>
        </w:tc>
        <w:tc>
          <w:tcPr>
            <w:tcW w:w="1843" w:type="dxa"/>
          </w:tcPr>
          <w:p w14:paraId="1917589B" w14:textId="1365EA12" w:rsidR="006C486D" w:rsidRPr="007F3B38" w:rsidRDefault="006C486D" w:rsidP="00B27740">
            <w:pPr>
              <w:spacing w:before="0" w:after="0"/>
              <w:rPr>
                <w:rFonts w:asciiTheme="minorHAnsi" w:hAnsiTheme="minorHAnsi" w:cstheme="minorHAnsi"/>
              </w:rPr>
            </w:pPr>
            <w:r w:rsidRPr="007F3B38">
              <w:rPr>
                <w:rFonts w:asciiTheme="minorHAnsi" w:hAnsiTheme="minorHAnsi" w:cstheme="minorHAnsi"/>
              </w:rPr>
              <w:t>“JsonAckName”</w:t>
            </w:r>
          </w:p>
        </w:tc>
        <w:tc>
          <w:tcPr>
            <w:tcW w:w="283" w:type="dxa"/>
          </w:tcPr>
          <w:p w14:paraId="2FAEDF1E" w14:textId="47D176C7" w:rsidR="006C486D" w:rsidRPr="007F3B38" w:rsidRDefault="006C486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44" w:type="dxa"/>
          </w:tcPr>
          <w:p w14:paraId="62B24D33" w14:textId="5E35A879" w:rsidR="006C486D" w:rsidRPr="007F3B38" w:rsidRDefault="006C486D" w:rsidP="00B27740">
            <w:pPr>
              <w:spacing w:before="0" w:after="0"/>
              <w:rPr>
                <w:rFonts w:asciiTheme="minorHAnsi" w:hAnsiTheme="minorHAnsi" w:cstheme="minorHAnsi"/>
              </w:rPr>
            </w:pPr>
            <w:r w:rsidRPr="007F3B38">
              <w:rPr>
                <w:rFonts w:asciiTheme="minorHAnsi" w:hAnsiTheme="minorHAnsi" w:cstheme="minorHAnsi"/>
              </w:rPr>
              <w:t>“Gwy AC Manual Control ACK”</w:t>
            </w:r>
          </w:p>
        </w:tc>
        <w:tc>
          <w:tcPr>
            <w:tcW w:w="1843" w:type="dxa"/>
          </w:tcPr>
          <w:p w14:paraId="6D488C6B" w14:textId="354322B6" w:rsidR="006C486D" w:rsidRPr="007F3B38" w:rsidRDefault="00577DEF" w:rsidP="00B27740">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8A26FE" w:rsidRPr="007F3B38" w14:paraId="26AFD7BD" w14:textId="77777777" w:rsidTr="00CB5F8C">
        <w:trPr>
          <w:trHeight w:val="347"/>
        </w:trPr>
        <w:tc>
          <w:tcPr>
            <w:tcW w:w="279" w:type="dxa"/>
          </w:tcPr>
          <w:p w14:paraId="3601D925" w14:textId="77777777" w:rsidR="00EF119D" w:rsidRPr="007F3B38" w:rsidRDefault="00EF119D" w:rsidP="00B27740">
            <w:pPr>
              <w:spacing w:before="0" w:after="0"/>
              <w:jc w:val="center"/>
              <w:rPr>
                <w:rFonts w:asciiTheme="minorHAnsi" w:hAnsiTheme="minorHAnsi" w:cstheme="minorHAnsi"/>
              </w:rPr>
            </w:pPr>
          </w:p>
        </w:tc>
        <w:tc>
          <w:tcPr>
            <w:tcW w:w="1843" w:type="dxa"/>
          </w:tcPr>
          <w:p w14:paraId="7FF4406C" w14:textId="77777777"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“GwySerNo”</w:t>
            </w:r>
          </w:p>
        </w:tc>
        <w:tc>
          <w:tcPr>
            <w:tcW w:w="283" w:type="dxa"/>
          </w:tcPr>
          <w:p w14:paraId="58586339" w14:textId="77777777" w:rsidR="00EF119D" w:rsidRPr="007F3B38" w:rsidRDefault="00EF119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44" w:type="dxa"/>
          </w:tcPr>
          <w:p w14:paraId="51E36270" w14:textId="77777777"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“GWY00001”</w:t>
            </w:r>
          </w:p>
        </w:tc>
        <w:tc>
          <w:tcPr>
            <w:tcW w:w="1843" w:type="dxa"/>
          </w:tcPr>
          <w:p w14:paraId="1B444FA3" w14:textId="77777777" w:rsidR="00EF119D" w:rsidRPr="007F3B38" w:rsidRDefault="00EF119D" w:rsidP="00B27740">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8A26FE" w:rsidRPr="007F3B38" w14:paraId="4C56ECBE" w14:textId="77777777" w:rsidTr="00CB5F8C">
        <w:trPr>
          <w:trHeight w:val="354"/>
        </w:trPr>
        <w:tc>
          <w:tcPr>
            <w:tcW w:w="279" w:type="dxa"/>
          </w:tcPr>
          <w:p w14:paraId="42F437FD" w14:textId="77777777" w:rsidR="00EF119D" w:rsidRPr="007F3B38" w:rsidRDefault="00EF119D" w:rsidP="00B27740">
            <w:pPr>
              <w:spacing w:before="0" w:after="0"/>
              <w:jc w:val="center"/>
              <w:rPr>
                <w:rFonts w:asciiTheme="minorHAnsi" w:hAnsiTheme="minorHAnsi" w:cstheme="minorHAnsi"/>
              </w:rPr>
            </w:pPr>
          </w:p>
        </w:tc>
        <w:tc>
          <w:tcPr>
            <w:tcW w:w="1843" w:type="dxa"/>
          </w:tcPr>
          <w:p w14:paraId="2E14C5F2" w14:textId="77777777"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“Power”</w:t>
            </w:r>
          </w:p>
        </w:tc>
        <w:tc>
          <w:tcPr>
            <w:tcW w:w="283" w:type="dxa"/>
          </w:tcPr>
          <w:p w14:paraId="6DFA9101" w14:textId="77777777" w:rsidR="00EF119D" w:rsidRPr="007F3B38" w:rsidRDefault="00EF119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44" w:type="dxa"/>
          </w:tcPr>
          <w:p w14:paraId="4099C721" w14:textId="1CB39898" w:rsidR="00EF119D" w:rsidRPr="007F3B38" w:rsidRDefault="00F42D51" w:rsidP="00B27740">
            <w:pPr>
              <w:spacing w:before="0" w:after="0"/>
              <w:rPr>
                <w:rFonts w:asciiTheme="minorHAnsi" w:hAnsiTheme="minorHAnsi" w:cstheme="minorHAnsi"/>
              </w:rPr>
            </w:pPr>
            <w:r w:rsidRPr="007F3B38">
              <w:rPr>
                <w:rFonts w:asciiTheme="minorHAnsi" w:hAnsiTheme="minorHAnsi" w:cstheme="minorHAnsi"/>
              </w:rPr>
              <w:t>0</w:t>
            </w:r>
          </w:p>
        </w:tc>
        <w:tc>
          <w:tcPr>
            <w:tcW w:w="1843" w:type="dxa"/>
          </w:tcPr>
          <w:p w14:paraId="667908E3" w14:textId="77777777" w:rsidR="00EF119D" w:rsidRPr="007F3B38" w:rsidRDefault="00EF119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8A26FE" w:rsidRPr="007F3B38" w14:paraId="7486D519" w14:textId="77777777" w:rsidTr="00CB5F8C">
        <w:trPr>
          <w:trHeight w:val="347"/>
        </w:trPr>
        <w:tc>
          <w:tcPr>
            <w:tcW w:w="279" w:type="dxa"/>
          </w:tcPr>
          <w:p w14:paraId="3DC50DAA" w14:textId="77777777" w:rsidR="00EF119D" w:rsidRPr="007F3B38" w:rsidRDefault="00EF119D" w:rsidP="00B27740">
            <w:pPr>
              <w:spacing w:before="0" w:after="0"/>
              <w:jc w:val="center"/>
              <w:rPr>
                <w:rFonts w:asciiTheme="minorHAnsi" w:hAnsiTheme="minorHAnsi" w:cstheme="minorHAnsi"/>
              </w:rPr>
            </w:pPr>
          </w:p>
        </w:tc>
        <w:tc>
          <w:tcPr>
            <w:tcW w:w="1843" w:type="dxa"/>
          </w:tcPr>
          <w:p w14:paraId="4BAA0807" w14:textId="77777777"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“Mode”</w:t>
            </w:r>
          </w:p>
        </w:tc>
        <w:tc>
          <w:tcPr>
            <w:tcW w:w="283" w:type="dxa"/>
          </w:tcPr>
          <w:p w14:paraId="5502C324" w14:textId="77777777" w:rsidR="00EF119D" w:rsidRPr="007F3B38" w:rsidRDefault="00EF119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44" w:type="dxa"/>
          </w:tcPr>
          <w:p w14:paraId="66052AAC" w14:textId="2836A67E" w:rsidR="00EF119D" w:rsidRPr="007F3B38" w:rsidRDefault="008650CD" w:rsidP="00B27740">
            <w:pPr>
              <w:spacing w:before="0" w:after="0"/>
              <w:rPr>
                <w:rFonts w:asciiTheme="minorHAnsi" w:hAnsiTheme="minorHAnsi" w:cstheme="minorHAnsi"/>
              </w:rPr>
            </w:pPr>
            <w:r w:rsidRPr="007F3B38">
              <w:rPr>
                <w:rFonts w:asciiTheme="minorHAnsi" w:hAnsiTheme="minorHAnsi" w:cstheme="minorHAnsi"/>
              </w:rPr>
              <w:t>“”</w:t>
            </w:r>
          </w:p>
        </w:tc>
        <w:tc>
          <w:tcPr>
            <w:tcW w:w="1843" w:type="dxa"/>
          </w:tcPr>
          <w:p w14:paraId="6F42E638" w14:textId="77777777" w:rsidR="00EF119D" w:rsidRPr="007F3B38" w:rsidRDefault="00EF119D" w:rsidP="00B27740">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8A26FE" w:rsidRPr="007F3B38" w14:paraId="6CAD2899" w14:textId="77777777" w:rsidTr="00CB5F8C">
        <w:trPr>
          <w:trHeight w:val="354"/>
        </w:trPr>
        <w:tc>
          <w:tcPr>
            <w:tcW w:w="279" w:type="dxa"/>
          </w:tcPr>
          <w:p w14:paraId="73AA0981" w14:textId="77777777" w:rsidR="00EF119D" w:rsidRPr="007F3B38" w:rsidRDefault="00EF119D" w:rsidP="00B27740">
            <w:pPr>
              <w:spacing w:before="0" w:after="0"/>
              <w:jc w:val="center"/>
              <w:rPr>
                <w:rFonts w:asciiTheme="minorHAnsi" w:hAnsiTheme="minorHAnsi" w:cstheme="minorHAnsi"/>
              </w:rPr>
            </w:pPr>
          </w:p>
        </w:tc>
        <w:tc>
          <w:tcPr>
            <w:tcW w:w="1843" w:type="dxa"/>
          </w:tcPr>
          <w:p w14:paraId="5D3B8994" w14:textId="77777777"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“FanSpeed”</w:t>
            </w:r>
          </w:p>
        </w:tc>
        <w:tc>
          <w:tcPr>
            <w:tcW w:w="283" w:type="dxa"/>
          </w:tcPr>
          <w:p w14:paraId="5019EC60" w14:textId="77777777" w:rsidR="00EF119D" w:rsidRPr="007F3B38" w:rsidRDefault="00EF119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44" w:type="dxa"/>
          </w:tcPr>
          <w:p w14:paraId="0D8DF126" w14:textId="7E1AB1E7" w:rsidR="00EF119D" w:rsidRPr="007F3B38" w:rsidRDefault="00F42D51" w:rsidP="00B27740">
            <w:pPr>
              <w:spacing w:before="0" w:after="0"/>
              <w:rPr>
                <w:rFonts w:asciiTheme="minorHAnsi" w:hAnsiTheme="minorHAnsi" w:cstheme="minorHAnsi"/>
              </w:rPr>
            </w:pPr>
            <w:r w:rsidRPr="007F3B38">
              <w:rPr>
                <w:rFonts w:asciiTheme="minorHAnsi" w:hAnsiTheme="minorHAnsi" w:cstheme="minorHAnsi"/>
              </w:rPr>
              <w:t>0</w:t>
            </w:r>
          </w:p>
        </w:tc>
        <w:tc>
          <w:tcPr>
            <w:tcW w:w="1843" w:type="dxa"/>
          </w:tcPr>
          <w:p w14:paraId="19690338" w14:textId="77777777" w:rsidR="00EF119D" w:rsidRPr="007F3B38" w:rsidRDefault="00EF119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8A26FE" w:rsidRPr="007F3B38" w14:paraId="48C7C54D" w14:textId="77777777" w:rsidTr="00CB5F8C">
        <w:trPr>
          <w:trHeight w:val="347"/>
        </w:trPr>
        <w:tc>
          <w:tcPr>
            <w:tcW w:w="279" w:type="dxa"/>
          </w:tcPr>
          <w:p w14:paraId="49FB6AB2" w14:textId="77777777" w:rsidR="00EF119D" w:rsidRPr="007F3B38" w:rsidRDefault="00EF119D" w:rsidP="00B27740">
            <w:pPr>
              <w:spacing w:before="0" w:after="0"/>
              <w:jc w:val="center"/>
              <w:rPr>
                <w:rFonts w:asciiTheme="minorHAnsi" w:hAnsiTheme="minorHAnsi" w:cstheme="minorHAnsi"/>
              </w:rPr>
            </w:pPr>
          </w:p>
        </w:tc>
        <w:tc>
          <w:tcPr>
            <w:tcW w:w="1843" w:type="dxa"/>
          </w:tcPr>
          <w:p w14:paraId="4D3904E8" w14:textId="77777777" w:rsidR="00EF119D" w:rsidRPr="007F3B38" w:rsidRDefault="00EF119D" w:rsidP="00B27740">
            <w:pPr>
              <w:spacing w:before="0" w:after="0"/>
              <w:rPr>
                <w:rFonts w:asciiTheme="minorHAnsi" w:hAnsiTheme="minorHAnsi" w:cstheme="minorHAnsi"/>
              </w:rPr>
            </w:pPr>
            <w:r w:rsidRPr="007F3B38">
              <w:rPr>
                <w:rFonts w:asciiTheme="minorHAnsi" w:hAnsiTheme="minorHAnsi" w:cstheme="minorHAnsi"/>
              </w:rPr>
              <w:t>“Temperature”</w:t>
            </w:r>
          </w:p>
        </w:tc>
        <w:tc>
          <w:tcPr>
            <w:tcW w:w="283" w:type="dxa"/>
          </w:tcPr>
          <w:p w14:paraId="1F7E14BF" w14:textId="77777777" w:rsidR="00EF119D" w:rsidRPr="007F3B38" w:rsidRDefault="00EF119D" w:rsidP="00B27740">
            <w:pPr>
              <w:spacing w:before="0" w:after="0"/>
              <w:jc w:val="center"/>
              <w:rPr>
                <w:rFonts w:asciiTheme="minorHAnsi" w:hAnsiTheme="minorHAnsi" w:cstheme="minorHAnsi"/>
              </w:rPr>
            </w:pPr>
            <w:r w:rsidRPr="007F3B38">
              <w:rPr>
                <w:rFonts w:asciiTheme="minorHAnsi" w:hAnsiTheme="minorHAnsi" w:cstheme="minorHAnsi"/>
              </w:rPr>
              <w:t>:</w:t>
            </w:r>
          </w:p>
        </w:tc>
        <w:tc>
          <w:tcPr>
            <w:tcW w:w="3544" w:type="dxa"/>
          </w:tcPr>
          <w:p w14:paraId="42EE9C68" w14:textId="50F06F01" w:rsidR="00EF119D" w:rsidRPr="007F3B38" w:rsidRDefault="00F42D51" w:rsidP="00B27740">
            <w:pPr>
              <w:spacing w:before="0" w:after="0"/>
              <w:rPr>
                <w:rFonts w:asciiTheme="minorHAnsi" w:hAnsiTheme="minorHAnsi" w:cstheme="minorHAnsi"/>
              </w:rPr>
            </w:pPr>
            <w:r w:rsidRPr="007F3B38">
              <w:rPr>
                <w:rFonts w:asciiTheme="minorHAnsi" w:hAnsiTheme="minorHAnsi" w:cstheme="minorHAnsi"/>
              </w:rPr>
              <w:t>0</w:t>
            </w:r>
          </w:p>
        </w:tc>
        <w:tc>
          <w:tcPr>
            <w:tcW w:w="1843" w:type="dxa"/>
          </w:tcPr>
          <w:p w14:paraId="56F32463" w14:textId="77777777" w:rsidR="00EF119D" w:rsidRPr="007F3B38" w:rsidRDefault="00EF119D" w:rsidP="00B27740">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8A26FE" w:rsidRPr="007F3B38" w14:paraId="5D3A6017" w14:textId="77777777" w:rsidTr="00CB5F8C">
        <w:trPr>
          <w:trHeight w:val="354"/>
        </w:trPr>
        <w:tc>
          <w:tcPr>
            <w:tcW w:w="279" w:type="dxa"/>
          </w:tcPr>
          <w:p w14:paraId="36F78A69" w14:textId="77777777" w:rsidR="00EF119D" w:rsidRPr="007F3B38" w:rsidRDefault="00EF119D" w:rsidP="005F7949">
            <w:pPr>
              <w:jc w:val="center"/>
              <w:rPr>
                <w:rFonts w:asciiTheme="minorHAnsi" w:hAnsiTheme="minorHAnsi" w:cstheme="minorHAnsi"/>
              </w:rPr>
            </w:pPr>
            <w:r w:rsidRPr="007F3B38">
              <w:rPr>
                <w:rFonts w:asciiTheme="minorHAnsi" w:hAnsiTheme="minorHAnsi" w:cstheme="minorHAnsi"/>
              </w:rPr>
              <w:t>}</w:t>
            </w:r>
          </w:p>
        </w:tc>
        <w:tc>
          <w:tcPr>
            <w:tcW w:w="1843" w:type="dxa"/>
          </w:tcPr>
          <w:p w14:paraId="00AFA77C" w14:textId="77777777" w:rsidR="00EF119D" w:rsidRPr="007F3B38" w:rsidRDefault="00EF119D" w:rsidP="005F7949">
            <w:pPr>
              <w:rPr>
                <w:rFonts w:asciiTheme="minorHAnsi" w:hAnsiTheme="minorHAnsi" w:cstheme="minorHAnsi"/>
              </w:rPr>
            </w:pPr>
          </w:p>
          <w:p w14:paraId="4DA252A9" w14:textId="77777777" w:rsidR="00CB5F8C" w:rsidRPr="007F3B38" w:rsidRDefault="00CB5F8C" w:rsidP="005F7949">
            <w:pPr>
              <w:rPr>
                <w:rFonts w:asciiTheme="minorHAnsi" w:hAnsiTheme="minorHAnsi" w:cstheme="minorHAnsi"/>
              </w:rPr>
            </w:pPr>
          </w:p>
          <w:p w14:paraId="1B428E9C" w14:textId="77777777" w:rsidR="00874882" w:rsidRPr="007F3B38" w:rsidRDefault="00874882" w:rsidP="005F7949">
            <w:pPr>
              <w:rPr>
                <w:rFonts w:asciiTheme="minorHAnsi" w:hAnsiTheme="minorHAnsi" w:cstheme="minorHAnsi"/>
              </w:rPr>
            </w:pPr>
          </w:p>
          <w:p w14:paraId="50AFE948" w14:textId="77777777" w:rsidR="00874882" w:rsidRPr="007F3B38" w:rsidRDefault="00874882" w:rsidP="005F7949">
            <w:pPr>
              <w:rPr>
                <w:rFonts w:asciiTheme="minorHAnsi" w:hAnsiTheme="minorHAnsi" w:cstheme="minorHAnsi"/>
              </w:rPr>
            </w:pPr>
          </w:p>
          <w:p w14:paraId="08658A8D" w14:textId="77777777" w:rsidR="00874882" w:rsidRPr="007F3B38" w:rsidRDefault="00874882" w:rsidP="005F7949">
            <w:pPr>
              <w:rPr>
                <w:rFonts w:asciiTheme="minorHAnsi" w:hAnsiTheme="minorHAnsi" w:cstheme="minorHAnsi"/>
              </w:rPr>
            </w:pPr>
          </w:p>
          <w:p w14:paraId="7E575BC9" w14:textId="77777777" w:rsidR="00874882" w:rsidRPr="007F3B38" w:rsidRDefault="00874882" w:rsidP="005F7949">
            <w:pPr>
              <w:rPr>
                <w:rFonts w:asciiTheme="minorHAnsi" w:hAnsiTheme="minorHAnsi" w:cstheme="minorHAnsi"/>
              </w:rPr>
            </w:pPr>
          </w:p>
          <w:p w14:paraId="75221DD5" w14:textId="77777777" w:rsidR="00874882" w:rsidRPr="007F3B38" w:rsidRDefault="00874882" w:rsidP="005F7949">
            <w:pPr>
              <w:rPr>
                <w:rFonts w:asciiTheme="minorHAnsi" w:hAnsiTheme="minorHAnsi" w:cstheme="minorHAnsi"/>
              </w:rPr>
            </w:pPr>
          </w:p>
          <w:p w14:paraId="6D6062B4" w14:textId="77777777" w:rsidR="00874882" w:rsidRPr="007F3B38" w:rsidRDefault="00874882" w:rsidP="005F7949">
            <w:pPr>
              <w:rPr>
                <w:rFonts w:asciiTheme="minorHAnsi" w:hAnsiTheme="minorHAnsi" w:cstheme="minorHAnsi"/>
              </w:rPr>
            </w:pPr>
          </w:p>
          <w:p w14:paraId="0D782DA0" w14:textId="77777777" w:rsidR="00874882" w:rsidRPr="007F3B38" w:rsidRDefault="00874882" w:rsidP="005F7949">
            <w:pPr>
              <w:rPr>
                <w:rFonts w:asciiTheme="minorHAnsi" w:hAnsiTheme="minorHAnsi" w:cstheme="minorHAnsi"/>
              </w:rPr>
            </w:pPr>
          </w:p>
          <w:p w14:paraId="4699CC0F" w14:textId="77777777" w:rsidR="00874882" w:rsidRPr="007F3B38" w:rsidRDefault="00874882" w:rsidP="005F7949">
            <w:pPr>
              <w:rPr>
                <w:rFonts w:asciiTheme="minorHAnsi" w:hAnsiTheme="minorHAnsi" w:cstheme="minorHAnsi"/>
              </w:rPr>
            </w:pPr>
          </w:p>
          <w:p w14:paraId="5185A028" w14:textId="77777777" w:rsidR="00874882" w:rsidRPr="007F3B38" w:rsidRDefault="00874882" w:rsidP="005F7949">
            <w:pPr>
              <w:rPr>
                <w:rFonts w:asciiTheme="minorHAnsi" w:hAnsiTheme="minorHAnsi" w:cstheme="minorHAnsi"/>
              </w:rPr>
            </w:pPr>
          </w:p>
        </w:tc>
        <w:tc>
          <w:tcPr>
            <w:tcW w:w="283" w:type="dxa"/>
          </w:tcPr>
          <w:p w14:paraId="0E5DF959" w14:textId="77777777" w:rsidR="00EF119D" w:rsidRPr="007F3B38" w:rsidRDefault="00EF119D" w:rsidP="005F7949">
            <w:pPr>
              <w:jc w:val="center"/>
              <w:rPr>
                <w:rFonts w:asciiTheme="minorHAnsi" w:hAnsiTheme="minorHAnsi" w:cstheme="minorHAnsi"/>
              </w:rPr>
            </w:pPr>
          </w:p>
        </w:tc>
        <w:tc>
          <w:tcPr>
            <w:tcW w:w="3544" w:type="dxa"/>
          </w:tcPr>
          <w:p w14:paraId="46338481" w14:textId="77777777" w:rsidR="00EF119D" w:rsidRPr="007F3B38" w:rsidRDefault="00EF119D" w:rsidP="005F7949">
            <w:pPr>
              <w:rPr>
                <w:rFonts w:asciiTheme="minorHAnsi" w:hAnsiTheme="minorHAnsi" w:cstheme="minorHAnsi"/>
              </w:rPr>
            </w:pPr>
          </w:p>
        </w:tc>
        <w:tc>
          <w:tcPr>
            <w:tcW w:w="1843" w:type="dxa"/>
          </w:tcPr>
          <w:p w14:paraId="416F130B" w14:textId="77777777" w:rsidR="00EF119D" w:rsidRPr="007F3B38" w:rsidRDefault="00EF119D" w:rsidP="005F7949">
            <w:pPr>
              <w:pStyle w:val="ListBullet"/>
              <w:rPr>
                <w:rFonts w:asciiTheme="minorHAnsi" w:hAnsiTheme="minorHAnsi" w:cstheme="minorHAnsi"/>
              </w:rPr>
            </w:pPr>
          </w:p>
        </w:tc>
      </w:tr>
    </w:tbl>
    <w:p w14:paraId="78E6D790" w14:textId="5267874D" w:rsidR="00867813" w:rsidRPr="007F3B38" w:rsidRDefault="00867813" w:rsidP="00867813">
      <w:pPr>
        <w:rPr>
          <w:rFonts w:asciiTheme="minorHAnsi" w:hAnsiTheme="minorHAnsi" w:cstheme="minorHAnsi"/>
          <w:b/>
          <w:bCs/>
        </w:rPr>
      </w:pPr>
      <w:r w:rsidRPr="007F3B38">
        <w:rPr>
          <w:rFonts w:asciiTheme="minorHAnsi" w:hAnsiTheme="minorHAnsi" w:cstheme="minorHAnsi"/>
          <w:b/>
          <w:bCs/>
        </w:rPr>
        <w:lastRenderedPageBreak/>
        <w:t xml:space="preserve">Process </w:t>
      </w:r>
      <w:r w:rsidR="006A6A5E" w:rsidRPr="007F3B38">
        <w:rPr>
          <w:rFonts w:asciiTheme="minorHAnsi" w:hAnsiTheme="minorHAnsi" w:cstheme="minorHAnsi"/>
          <w:b/>
          <w:bCs/>
        </w:rPr>
        <w:t>flow:</w:t>
      </w:r>
    </w:p>
    <w:p w14:paraId="313E3698" w14:textId="2B781355" w:rsidR="00DF5004" w:rsidRPr="007F3B38" w:rsidRDefault="00FA3A3C" w:rsidP="00DF5004">
      <w:pPr>
        <w:keepNext/>
        <w:rPr>
          <w:rFonts w:asciiTheme="minorHAnsi" w:hAnsiTheme="minorHAnsi" w:cstheme="minorHAnsi"/>
        </w:rPr>
      </w:pPr>
      <w:r w:rsidRPr="007F3B38">
        <w:rPr>
          <w:rFonts w:asciiTheme="minorHAnsi" w:hAnsiTheme="minorHAnsi" w:cstheme="minorHAnsi"/>
          <w:noProof/>
        </w:rPr>
        <w:t xml:space="preserve"> </w:t>
      </w:r>
      <w:r w:rsidRPr="007F3B38">
        <w:rPr>
          <w:rFonts w:asciiTheme="minorHAnsi" w:hAnsiTheme="minorHAnsi" w:cstheme="minorHAnsi"/>
          <w:noProof/>
        </w:rPr>
        <w:drawing>
          <wp:inline distT="0" distB="0" distL="0" distR="0" wp14:anchorId="366AA688" wp14:editId="4E93417A">
            <wp:extent cx="6188710" cy="1895475"/>
            <wp:effectExtent l="0" t="0" r="2540" b="9525"/>
            <wp:docPr id="90261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1962" name=""/>
                    <pic:cNvPicPr/>
                  </pic:nvPicPr>
                  <pic:blipFill>
                    <a:blip r:embed="rId14"/>
                    <a:stretch>
                      <a:fillRect/>
                    </a:stretch>
                  </pic:blipFill>
                  <pic:spPr>
                    <a:xfrm>
                      <a:off x="0" y="0"/>
                      <a:ext cx="6188710" cy="1895475"/>
                    </a:xfrm>
                    <a:prstGeom prst="rect">
                      <a:avLst/>
                    </a:prstGeom>
                  </pic:spPr>
                </pic:pic>
              </a:graphicData>
            </a:graphic>
          </wp:inline>
        </w:drawing>
      </w:r>
    </w:p>
    <w:p w14:paraId="7F91AEBB" w14:textId="77777777" w:rsidR="00D2342C" w:rsidRPr="007F3B38" w:rsidRDefault="00D2342C" w:rsidP="00DF5004">
      <w:pPr>
        <w:keepNext/>
        <w:rPr>
          <w:rFonts w:asciiTheme="minorHAnsi" w:hAnsiTheme="minorHAnsi" w:cstheme="minorHAnsi"/>
        </w:rPr>
      </w:pPr>
    </w:p>
    <w:p w14:paraId="56D5791D" w14:textId="487E2E3A" w:rsidR="00B3063E" w:rsidRPr="007F3B38" w:rsidRDefault="00DF5004" w:rsidP="00A27EC4">
      <w:pPr>
        <w:pStyle w:val="Caption"/>
        <w:jc w:val="center"/>
        <w:rPr>
          <w:rFonts w:asciiTheme="minorHAnsi" w:hAnsiTheme="minorHAnsi" w:cstheme="minorHAnsi"/>
          <w:sz w:val="24"/>
          <w:szCs w:val="24"/>
        </w:rPr>
      </w:pPr>
      <w:bookmarkStart w:id="269" w:name="_Toc162879048"/>
      <w:bookmarkStart w:id="270" w:name="_Toc163739534"/>
      <w:bookmarkStart w:id="271" w:name="_Toc169603722"/>
      <w:bookmarkStart w:id="272" w:name="_Toc169605270"/>
      <w:bookmarkStart w:id="273" w:name="_Toc169613258"/>
      <w:bookmarkStart w:id="274" w:name="_Toc169800470"/>
      <w:bookmarkStart w:id="275" w:name="_Toc169864249"/>
      <w:bookmarkStart w:id="276" w:name="_Toc169879560"/>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8</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AC </w:t>
      </w:r>
      <w:r w:rsidR="00FA3A3C" w:rsidRPr="007F3B38">
        <w:rPr>
          <w:rFonts w:asciiTheme="minorHAnsi" w:hAnsiTheme="minorHAnsi" w:cstheme="minorHAnsi"/>
          <w:sz w:val="24"/>
          <w:szCs w:val="24"/>
        </w:rPr>
        <w:t xml:space="preserve">manual control </w:t>
      </w:r>
      <w:r w:rsidRPr="007F3B38">
        <w:rPr>
          <w:rFonts w:asciiTheme="minorHAnsi" w:hAnsiTheme="minorHAnsi" w:cstheme="minorHAnsi"/>
          <w:sz w:val="24"/>
          <w:szCs w:val="24"/>
        </w:rPr>
        <w:t>Process flow</w:t>
      </w:r>
      <w:bookmarkEnd w:id="269"/>
      <w:bookmarkEnd w:id="270"/>
      <w:bookmarkEnd w:id="271"/>
      <w:bookmarkEnd w:id="272"/>
      <w:bookmarkEnd w:id="273"/>
      <w:bookmarkEnd w:id="274"/>
      <w:bookmarkEnd w:id="275"/>
      <w:bookmarkEnd w:id="276"/>
    </w:p>
    <w:p w14:paraId="323E4253" w14:textId="77777777" w:rsidR="00354F51" w:rsidRPr="007F3B38" w:rsidRDefault="00354F51" w:rsidP="00354F51">
      <w:pPr>
        <w:rPr>
          <w:rFonts w:asciiTheme="minorHAnsi" w:hAnsiTheme="minorHAnsi" w:cstheme="minorHAnsi"/>
        </w:rPr>
      </w:pPr>
    </w:p>
    <w:p w14:paraId="39227EDD" w14:textId="77777777" w:rsidR="00B27740" w:rsidRPr="007F3B38" w:rsidRDefault="00B27740" w:rsidP="00354F51">
      <w:pPr>
        <w:rPr>
          <w:rFonts w:asciiTheme="minorHAnsi" w:hAnsiTheme="minorHAnsi" w:cstheme="minorHAnsi"/>
        </w:rPr>
      </w:pPr>
    </w:p>
    <w:p w14:paraId="200661F3" w14:textId="77777777" w:rsidR="00B27740" w:rsidRPr="007F3B38" w:rsidRDefault="00B27740" w:rsidP="00354F51">
      <w:pPr>
        <w:rPr>
          <w:rFonts w:asciiTheme="minorHAnsi" w:hAnsiTheme="minorHAnsi" w:cstheme="minorHAnsi"/>
        </w:rPr>
      </w:pPr>
    </w:p>
    <w:p w14:paraId="7EABA320" w14:textId="77777777" w:rsidR="00B27740" w:rsidRPr="007F3B38" w:rsidRDefault="00B27740" w:rsidP="00354F51">
      <w:pPr>
        <w:rPr>
          <w:rFonts w:asciiTheme="minorHAnsi" w:hAnsiTheme="minorHAnsi" w:cstheme="minorHAnsi"/>
        </w:rPr>
      </w:pPr>
    </w:p>
    <w:p w14:paraId="7C09A931" w14:textId="77777777" w:rsidR="00B27740" w:rsidRPr="007F3B38" w:rsidRDefault="00B27740" w:rsidP="00354F51">
      <w:pPr>
        <w:rPr>
          <w:rFonts w:asciiTheme="minorHAnsi" w:hAnsiTheme="minorHAnsi" w:cstheme="minorHAnsi"/>
        </w:rPr>
      </w:pPr>
    </w:p>
    <w:p w14:paraId="3BEEFE4B" w14:textId="77777777" w:rsidR="00B27740" w:rsidRPr="007F3B38" w:rsidRDefault="00B27740" w:rsidP="00354F51">
      <w:pPr>
        <w:rPr>
          <w:rFonts w:asciiTheme="minorHAnsi" w:hAnsiTheme="minorHAnsi" w:cstheme="minorHAnsi"/>
        </w:rPr>
      </w:pPr>
    </w:p>
    <w:p w14:paraId="53B20126" w14:textId="77777777" w:rsidR="00B27740" w:rsidRPr="007F3B38" w:rsidRDefault="00B27740" w:rsidP="00354F51">
      <w:pPr>
        <w:rPr>
          <w:rFonts w:asciiTheme="minorHAnsi" w:hAnsiTheme="minorHAnsi" w:cstheme="minorHAnsi"/>
        </w:rPr>
      </w:pPr>
    </w:p>
    <w:p w14:paraId="680D4046" w14:textId="77777777" w:rsidR="00B27740" w:rsidRPr="007F3B38" w:rsidRDefault="00B27740" w:rsidP="00354F51">
      <w:pPr>
        <w:rPr>
          <w:rFonts w:asciiTheme="minorHAnsi" w:hAnsiTheme="minorHAnsi" w:cstheme="minorHAnsi"/>
        </w:rPr>
      </w:pPr>
    </w:p>
    <w:p w14:paraId="20675E29" w14:textId="77777777" w:rsidR="00B27740" w:rsidRPr="007F3B38" w:rsidRDefault="00B27740" w:rsidP="00354F51">
      <w:pPr>
        <w:rPr>
          <w:rFonts w:asciiTheme="minorHAnsi" w:hAnsiTheme="minorHAnsi" w:cstheme="minorHAnsi"/>
        </w:rPr>
      </w:pPr>
    </w:p>
    <w:p w14:paraId="08EC6957" w14:textId="77777777" w:rsidR="00B27740" w:rsidRPr="007F3B38" w:rsidRDefault="00B27740" w:rsidP="00354F51">
      <w:pPr>
        <w:rPr>
          <w:rFonts w:asciiTheme="minorHAnsi" w:hAnsiTheme="minorHAnsi" w:cstheme="minorHAnsi"/>
        </w:rPr>
      </w:pPr>
    </w:p>
    <w:p w14:paraId="2F2C146F" w14:textId="77777777" w:rsidR="00B27740" w:rsidRPr="007F3B38" w:rsidRDefault="00B27740" w:rsidP="00354F51">
      <w:pPr>
        <w:rPr>
          <w:rFonts w:asciiTheme="minorHAnsi" w:hAnsiTheme="minorHAnsi" w:cstheme="minorHAnsi"/>
        </w:rPr>
      </w:pPr>
    </w:p>
    <w:p w14:paraId="48D61A10" w14:textId="77777777" w:rsidR="00B27740" w:rsidRPr="007F3B38" w:rsidRDefault="00B27740" w:rsidP="00354F51">
      <w:pPr>
        <w:rPr>
          <w:rFonts w:asciiTheme="minorHAnsi" w:hAnsiTheme="minorHAnsi" w:cstheme="minorHAnsi"/>
        </w:rPr>
      </w:pPr>
    </w:p>
    <w:p w14:paraId="25F4BEA0" w14:textId="77777777" w:rsidR="00B27740" w:rsidRPr="007F3B38" w:rsidRDefault="00B27740" w:rsidP="00354F51">
      <w:pPr>
        <w:rPr>
          <w:rFonts w:asciiTheme="minorHAnsi" w:hAnsiTheme="minorHAnsi" w:cstheme="minorHAnsi"/>
        </w:rPr>
      </w:pPr>
    </w:p>
    <w:p w14:paraId="587906D1" w14:textId="77777777" w:rsidR="00B27740" w:rsidRPr="007F3B38" w:rsidRDefault="00B27740" w:rsidP="00354F51">
      <w:pPr>
        <w:rPr>
          <w:rFonts w:asciiTheme="minorHAnsi" w:hAnsiTheme="minorHAnsi" w:cstheme="minorHAnsi"/>
        </w:rPr>
      </w:pPr>
    </w:p>
    <w:p w14:paraId="099FD1D6" w14:textId="77777777" w:rsidR="00B27740" w:rsidRPr="007F3B38" w:rsidRDefault="00B27740" w:rsidP="00354F51">
      <w:pPr>
        <w:rPr>
          <w:rFonts w:asciiTheme="minorHAnsi" w:hAnsiTheme="minorHAnsi" w:cstheme="minorHAnsi"/>
        </w:rPr>
      </w:pPr>
    </w:p>
    <w:p w14:paraId="0C78BC5E" w14:textId="77777777" w:rsidR="00B27740" w:rsidRPr="007F3B38" w:rsidRDefault="00B27740" w:rsidP="00354F51">
      <w:pPr>
        <w:rPr>
          <w:rFonts w:asciiTheme="minorHAnsi" w:hAnsiTheme="minorHAnsi" w:cstheme="minorHAnsi"/>
        </w:rPr>
      </w:pPr>
    </w:p>
    <w:p w14:paraId="0B09ED21" w14:textId="77777777" w:rsidR="00B27740" w:rsidRPr="007F3B38" w:rsidRDefault="00B27740" w:rsidP="00354F51">
      <w:pPr>
        <w:rPr>
          <w:rFonts w:asciiTheme="minorHAnsi" w:hAnsiTheme="minorHAnsi" w:cstheme="minorHAnsi"/>
        </w:rPr>
      </w:pPr>
    </w:p>
    <w:p w14:paraId="6B5B8AF2" w14:textId="77777777" w:rsidR="00B27740" w:rsidRPr="007F3B38" w:rsidRDefault="00B27740" w:rsidP="00354F51">
      <w:pPr>
        <w:rPr>
          <w:rFonts w:asciiTheme="minorHAnsi" w:hAnsiTheme="minorHAnsi" w:cstheme="minorHAnsi"/>
        </w:rPr>
      </w:pPr>
    </w:p>
    <w:p w14:paraId="43C09104" w14:textId="77777777" w:rsidR="00B27740" w:rsidRPr="007F3B38" w:rsidRDefault="00B27740" w:rsidP="00354F51">
      <w:pPr>
        <w:rPr>
          <w:rFonts w:asciiTheme="minorHAnsi" w:hAnsiTheme="minorHAnsi" w:cstheme="minorHAnsi"/>
        </w:rPr>
      </w:pPr>
    </w:p>
    <w:p w14:paraId="4B06B58D" w14:textId="77777777" w:rsidR="00B27740" w:rsidRPr="007F3B38" w:rsidRDefault="00B27740" w:rsidP="00354F51">
      <w:pPr>
        <w:rPr>
          <w:rFonts w:asciiTheme="minorHAnsi" w:hAnsiTheme="minorHAnsi" w:cstheme="minorHAnsi"/>
        </w:rPr>
      </w:pPr>
    </w:p>
    <w:p w14:paraId="3D6AB296" w14:textId="77777777" w:rsidR="00B27740" w:rsidRPr="007F3B38" w:rsidRDefault="00B27740" w:rsidP="00354F51">
      <w:pPr>
        <w:rPr>
          <w:rFonts w:asciiTheme="minorHAnsi" w:hAnsiTheme="minorHAnsi" w:cstheme="minorHAnsi"/>
        </w:rPr>
      </w:pPr>
    </w:p>
    <w:p w14:paraId="2101A5CA" w14:textId="77777777" w:rsidR="00B27740" w:rsidRPr="007F3B38" w:rsidRDefault="00B27740" w:rsidP="00354F51">
      <w:pPr>
        <w:rPr>
          <w:rFonts w:asciiTheme="minorHAnsi" w:hAnsiTheme="minorHAnsi" w:cstheme="minorHAnsi"/>
        </w:rPr>
      </w:pPr>
    </w:p>
    <w:p w14:paraId="15C93537" w14:textId="77777777" w:rsidR="00B27740" w:rsidRPr="007F3B38" w:rsidRDefault="00B27740" w:rsidP="00354F51">
      <w:pPr>
        <w:rPr>
          <w:rFonts w:asciiTheme="minorHAnsi" w:hAnsiTheme="minorHAnsi" w:cstheme="minorHAnsi"/>
        </w:rPr>
      </w:pPr>
    </w:p>
    <w:p w14:paraId="45FD08A0" w14:textId="77777777" w:rsidR="00B27740" w:rsidRPr="007F3B38" w:rsidRDefault="00B27740" w:rsidP="00354F51">
      <w:pPr>
        <w:rPr>
          <w:rFonts w:asciiTheme="minorHAnsi" w:hAnsiTheme="minorHAnsi" w:cstheme="minorHAnsi"/>
        </w:rPr>
      </w:pPr>
    </w:p>
    <w:p w14:paraId="5C637C22" w14:textId="77777777" w:rsidR="006E7DFC" w:rsidRPr="007F3B38" w:rsidRDefault="006E7DFC" w:rsidP="00354F51">
      <w:pPr>
        <w:rPr>
          <w:rFonts w:asciiTheme="minorHAnsi" w:hAnsiTheme="minorHAnsi" w:cstheme="minorHAnsi"/>
        </w:rPr>
      </w:pPr>
    </w:p>
    <w:p w14:paraId="1EC26638" w14:textId="77777777" w:rsidR="006E7DFC" w:rsidRPr="007F3B38" w:rsidRDefault="006E7DFC" w:rsidP="00354F51">
      <w:pPr>
        <w:rPr>
          <w:rFonts w:asciiTheme="minorHAnsi" w:hAnsiTheme="minorHAnsi" w:cstheme="minorHAnsi"/>
        </w:rPr>
      </w:pPr>
    </w:p>
    <w:p w14:paraId="17E8312B" w14:textId="77777777" w:rsidR="00B27740" w:rsidRPr="007F3B38" w:rsidRDefault="00B27740" w:rsidP="00354F51">
      <w:pPr>
        <w:rPr>
          <w:rFonts w:asciiTheme="minorHAnsi" w:hAnsiTheme="minorHAnsi" w:cstheme="minorHAnsi"/>
        </w:rPr>
      </w:pPr>
    </w:p>
    <w:p w14:paraId="187D898B" w14:textId="05D96F91" w:rsidR="00827240" w:rsidRPr="007F3B38" w:rsidRDefault="6366195D" w:rsidP="003B50DB">
      <w:pPr>
        <w:pStyle w:val="Heading2"/>
        <w:rPr>
          <w:rFonts w:asciiTheme="minorHAnsi" w:hAnsiTheme="minorHAnsi" w:cstheme="minorHAnsi"/>
        </w:rPr>
      </w:pPr>
      <w:bookmarkStart w:id="277" w:name="_Gateway_AC_Remote_1"/>
      <w:bookmarkStart w:id="278" w:name="_Toc162878804"/>
      <w:bookmarkStart w:id="279" w:name="_Toc172537452"/>
      <w:bookmarkEnd w:id="277"/>
      <w:r w:rsidRPr="007F3B38">
        <w:rPr>
          <w:rFonts w:asciiTheme="minorHAnsi" w:hAnsiTheme="minorHAnsi" w:cstheme="minorHAnsi"/>
        </w:rPr>
        <w:lastRenderedPageBreak/>
        <w:t>Gateway</w:t>
      </w:r>
      <w:r w:rsidR="00731F84" w:rsidRPr="007F3B38">
        <w:rPr>
          <w:rFonts w:asciiTheme="minorHAnsi" w:hAnsiTheme="minorHAnsi" w:cstheme="minorHAnsi"/>
        </w:rPr>
        <w:t xml:space="preserve"> AC Remote</w:t>
      </w:r>
      <w:r w:rsidRPr="007F3B38">
        <w:rPr>
          <w:rFonts w:asciiTheme="minorHAnsi" w:hAnsiTheme="minorHAnsi" w:cstheme="minorHAnsi"/>
        </w:rPr>
        <w:t xml:space="preserve"> Reconfiguration Packet</w:t>
      </w:r>
      <w:bookmarkEnd w:id="278"/>
      <w:bookmarkEnd w:id="279"/>
    </w:p>
    <w:p w14:paraId="64AF8E0E" w14:textId="4A81F439" w:rsidR="00827240" w:rsidRPr="007F3B38" w:rsidRDefault="6366195D" w:rsidP="00F140A8">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used to put the </w:t>
      </w:r>
      <w:r w:rsidR="00AC7611" w:rsidRPr="007F3B38">
        <w:rPr>
          <w:rFonts w:asciiTheme="minorHAnsi" w:hAnsiTheme="minorHAnsi" w:cstheme="minorHAnsi"/>
        </w:rPr>
        <w:t xml:space="preserve">Gwy </w:t>
      </w:r>
      <w:r w:rsidRPr="007F3B38">
        <w:rPr>
          <w:rFonts w:asciiTheme="minorHAnsi" w:hAnsiTheme="minorHAnsi" w:cstheme="minorHAnsi"/>
        </w:rPr>
        <w:t xml:space="preserve">in AC remote configuration mode. </w:t>
      </w:r>
    </w:p>
    <w:p w14:paraId="73133785" w14:textId="77777777" w:rsidR="00C9719A" w:rsidRPr="007F3B38" w:rsidRDefault="00C9719A" w:rsidP="00F140A8">
      <w:pPr>
        <w:jc w:val="both"/>
        <w:rPr>
          <w:rFonts w:asciiTheme="minorHAnsi" w:hAnsiTheme="minorHAnsi" w:cstheme="minorHAnsi"/>
        </w:rPr>
      </w:pPr>
    </w:p>
    <w:p w14:paraId="6895CDAB" w14:textId="032B263B" w:rsidR="00C9719A" w:rsidRPr="007F3B38" w:rsidRDefault="00C9719A" w:rsidP="00F140A8">
      <w:pPr>
        <w:jc w:val="both"/>
        <w:rPr>
          <w:rFonts w:asciiTheme="minorHAnsi" w:hAnsiTheme="minorHAnsi" w:cstheme="minorHAnsi"/>
          <w:b/>
          <w:bCs/>
        </w:rPr>
      </w:pPr>
      <w:r w:rsidRPr="007F3B38">
        <w:rPr>
          <w:rFonts w:asciiTheme="minorHAnsi" w:hAnsiTheme="minorHAnsi" w:cstheme="minorHAnsi"/>
          <w:b/>
          <w:bCs/>
        </w:rPr>
        <w:t>Gateway</w:t>
      </w:r>
      <w:r w:rsidR="003039C1" w:rsidRPr="007F3B38">
        <w:rPr>
          <w:rFonts w:asciiTheme="minorHAnsi" w:hAnsiTheme="minorHAnsi" w:cstheme="minorHAnsi"/>
          <w:b/>
          <w:bCs/>
        </w:rPr>
        <w:t xml:space="preserve"> AC Remote</w:t>
      </w:r>
      <w:r w:rsidRPr="007F3B38">
        <w:rPr>
          <w:rFonts w:asciiTheme="minorHAnsi" w:hAnsiTheme="minorHAnsi" w:cstheme="minorHAnsi"/>
          <w:b/>
          <w:bCs/>
        </w:rPr>
        <w:t xml:space="preserve"> Reconfiguration JSON (Cloud to Gateway):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C9719A" w:rsidRPr="007F3B38" w14:paraId="07A7197A" w14:textId="77777777" w:rsidTr="000D11CD">
        <w:trPr>
          <w:jc w:val="center"/>
        </w:trPr>
        <w:tc>
          <w:tcPr>
            <w:tcW w:w="345" w:type="dxa"/>
          </w:tcPr>
          <w:p w14:paraId="010BF68D" w14:textId="77777777" w:rsidR="00C9719A" w:rsidRPr="007F3B38" w:rsidRDefault="00C9719A" w:rsidP="000D11CD">
            <w:pPr>
              <w:jc w:val="center"/>
              <w:rPr>
                <w:rFonts w:asciiTheme="minorHAnsi" w:hAnsiTheme="minorHAnsi" w:cstheme="minorHAnsi"/>
              </w:rPr>
            </w:pPr>
            <w:r w:rsidRPr="007F3B38">
              <w:rPr>
                <w:rFonts w:asciiTheme="minorHAnsi" w:hAnsiTheme="minorHAnsi" w:cstheme="minorHAnsi"/>
              </w:rPr>
              <w:t>{</w:t>
            </w:r>
          </w:p>
        </w:tc>
        <w:tc>
          <w:tcPr>
            <w:tcW w:w="1699" w:type="dxa"/>
          </w:tcPr>
          <w:p w14:paraId="42FE2AE8" w14:textId="77777777" w:rsidR="00C9719A" w:rsidRPr="007F3B38" w:rsidRDefault="00C9719A" w:rsidP="000D11CD">
            <w:pPr>
              <w:jc w:val="center"/>
              <w:rPr>
                <w:rFonts w:asciiTheme="minorHAnsi" w:hAnsiTheme="minorHAnsi" w:cstheme="minorHAnsi"/>
              </w:rPr>
            </w:pPr>
          </w:p>
        </w:tc>
        <w:tc>
          <w:tcPr>
            <w:tcW w:w="282" w:type="dxa"/>
          </w:tcPr>
          <w:p w14:paraId="2BC0DC27" w14:textId="77777777" w:rsidR="00C9719A" w:rsidRPr="007F3B38" w:rsidRDefault="00C9719A" w:rsidP="000D11CD">
            <w:pPr>
              <w:jc w:val="center"/>
              <w:rPr>
                <w:rFonts w:asciiTheme="minorHAnsi" w:hAnsiTheme="minorHAnsi" w:cstheme="minorHAnsi"/>
              </w:rPr>
            </w:pPr>
          </w:p>
        </w:tc>
        <w:tc>
          <w:tcPr>
            <w:tcW w:w="1901" w:type="dxa"/>
          </w:tcPr>
          <w:p w14:paraId="20CA8941" w14:textId="77777777" w:rsidR="00C9719A" w:rsidRPr="007F3B38" w:rsidRDefault="00C9719A" w:rsidP="000D11CD">
            <w:pPr>
              <w:jc w:val="center"/>
              <w:rPr>
                <w:rFonts w:asciiTheme="minorHAnsi" w:hAnsiTheme="minorHAnsi" w:cstheme="minorHAnsi"/>
              </w:rPr>
            </w:pPr>
          </w:p>
        </w:tc>
        <w:tc>
          <w:tcPr>
            <w:tcW w:w="2967" w:type="dxa"/>
          </w:tcPr>
          <w:p w14:paraId="1500483A" w14:textId="77777777" w:rsidR="00C9719A" w:rsidRPr="007F3B38" w:rsidRDefault="00C9719A" w:rsidP="000D11CD">
            <w:pPr>
              <w:jc w:val="center"/>
              <w:rPr>
                <w:rFonts w:asciiTheme="minorHAnsi" w:hAnsiTheme="minorHAnsi" w:cstheme="minorHAnsi"/>
              </w:rPr>
            </w:pPr>
          </w:p>
        </w:tc>
        <w:tc>
          <w:tcPr>
            <w:tcW w:w="2542" w:type="dxa"/>
          </w:tcPr>
          <w:p w14:paraId="46DF82BB" w14:textId="77777777" w:rsidR="00C9719A" w:rsidRPr="007F3B38" w:rsidRDefault="00C9719A" w:rsidP="000D11CD">
            <w:pPr>
              <w:jc w:val="center"/>
              <w:rPr>
                <w:rFonts w:asciiTheme="minorHAnsi" w:hAnsiTheme="minorHAnsi" w:cstheme="minorHAnsi"/>
                <w:b/>
                <w:bCs/>
              </w:rPr>
            </w:pPr>
            <w:r w:rsidRPr="007F3B38">
              <w:rPr>
                <w:rFonts w:asciiTheme="minorHAnsi" w:hAnsiTheme="minorHAnsi" w:cstheme="minorHAnsi"/>
                <w:b/>
                <w:bCs/>
              </w:rPr>
              <w:t>Range</w:t>
            </w:r>
          </w:p>
        </w:tc>
      </w:tr>
      <w:tr w:rsidR="00C9719A" w:rsidRPr="007F3B38" w14:paraId="7A13ED23" w14:textId="77777777" w:rsidTr="000D11CD">
        <w:trPr>
          <w:jc w:val="center"/>
        </w:trPr>
        <w:tc>
          <w:tcPr>
            <w:tcW w:w="345" w:type="dxa"/>
          </w:tcPr>
          <w:p w14:paraId="3089131F" w14:textId="77777777" w:rsidR="00C9719A" w:rsidRPr="007F3B38" w:rsidRDefault="00C9719A" w:rsidP="000D11CD">
            <w:pPr>
              <w:jc w:val="center"/>
              <w:rPr>
                <w:rFonts w:asciiTheme="minorHAnsi" w:hAnsiTheme="minorHAnsi" w:cstheme="minorHAnsi"/>
              </w:rPr>
            </w:pPr>
          </w:p>
        </w:tc>
        <w:tc>
          <w:tcPr>
            <w:tcW w:w="1699" w:type="dxa"/>
          </w:tcPr>
          <w:p w14:paraId="15AF4FC6" w14:textId="77777777" w:rsidR="00C9719A" w:rsidRPr="007F3B38" w:rsidRDefault="00C9719A"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01942BA9" w14:textId="77777777" w:rsidR="00C9719A" w:rsidRPr="007F3B38" w:rsidRDefault="00C9719A" w:rsidP="000D11CD">
            <w:pPr>
              <w:jc w:val="center"/>
              <w:rPr>
                <w:rFonts w:asciiTheme="minorHAnsi" w:hAnsiTheme="minorHAnsi" w:cstheme="minorHAnsi"/>
              </w:rPr>
            </w:pPr>
            <w:r w:rsidRPr="007F3B38">
              <w:rPr>
                <w:rFonts w:asciiTheme="minorHAnsi" w:hAnsiTheme="minorHAnsi" w:cstheme="minorHAnsi"/>
              </w:rPr>
              <w:t>:</w:t>
            </w:r>
          </w:p>
        </w:tc>
        <w:tc>
          <w:tcPr>
            <w:tcW w:w="1901" w:type="dxa"/>
          </w:tcPr>
          <w:p w14:paraId="2C5BA5DF" w14:textId="464EC705" w:rsidR="00C9719A" w:rsidRPr="007F3B38" w:rsidRDefault="000E0A2F" w:rsidP="000D11CD">
            <w:pPr>
              <w:rPr>
                <w:rFonts w:asciiTheme="minorHAnsi" w:hAnsiTheme="minorHAnsi" w:cstheme="minorHAnsi"/>
              </w:rPr>
            </w:pPr>
            <w:r w:rsidRPr="007F3B38">
              <w:rPr>
                <w:rFonts w:asciiTheme="minorHAnsi" w:hAnsiTheme="minorHAnsi" w:cstheme="minorHAnsi"/>
              </w:rPr>
              <w:t>5</w:t>
            </w:r>
          </w:p>
        </w:tc>
        <w:tc>
          <w:tcPr>
            <w:tcW w:w="2967" w:type="dxa"/>
          </w:tcPr>
          <w:p w14:paraId="52F72DAF" w14:textId="77777777" w:rsidR="00C9719A" w:rsidRPr="007F3B38" w:rsidRDefault="00C9719A" w:rsidP="000D11CD">
            <w:pPr>
              <w:pStyle w:val="ListBullet"/>
              <w:rPr>
                <w:rFonts w:asciiTheme="minorHAnsi" w:hAnsiTheme="minorHAnsi" w:cstheme="minorHAnsi"/>
              </w:rPr>
            </w:pPr>
            <w:r w:rsidRPr="007F3B38">
              <w:rPr>
                <w:rFonts w:asciiTheme="minorHAnsi" w:hAnsiTheme="minorHAnsi" w:cstheme="minorHAnsi"/>
              </w:rPr>
              <w:t>// (Number)</w:t>
            </w:r>
          </w:p>
        </w:tc>
        <w:tc>
          <w:tcPr>
            <w:tcW w:w="2542" w:type="dxa"/>
          </w:tcPr>
          <w:p w14:paraId="6FA07776" w14:textId="77777777" w:rsidR="00C9719A" w:rsidRPr="007F3B38" w:rsidRDefault="00C9719A" w:rsidP="000D11CD">
            <w:pPr>
              <w:pStyle w:val="ListBullet"/>
              <w:rPr>
                <w:rFonts w:asciiTheme="minorHAnsi" w:hAnsiTheme="minorHAnsi" w:cstheme="minorHAnsi"/>
              </w:rPr>
            </w:pPr>
          </w:p>
        </w:tc>
      </w:tr>
      <w:tr w:rsidR="00C9719A" w:rsidRPr="007F3B38" w14:paraId="3BB6E3A3" w14:textId="77777777" w:rsidTr="000D11CD">
        <w:trPr>
          <w:jc w:val="center"/>
        </w:trPr>
        <w:tc>
          <w:tcPr>
            <w:tcW w:w="345" w:type="dxa"/>
          </w:tcPr>
          <w:p w14:paraId="697D60E8" w14:textId="77777777" w:rsidR="00C9719A" w:rsidRPr="007F3B38" w:rsidRDefault="00C9719A" w:rsidP="000D11CD">
            <w:pPr>
              <w:jc w:val="center"/>
              <w:rPr>
                <w:rFonts w:asciiTheme="minorHAnsi" w:hAnsiTheme="minorHAnsi" w:cstheme="minorHAnsi"/>
              </w:rPr>
            </w:pPr>
          </w:p>
        </w:tc>
        <w:tc>
          <w:tcPr>
            <w:tcW w:w="1699" w:type="dxa"/>
          </w:tcPr>
          <w:p w14:paraId="09FB949A" w14:textId="77777777" w:rsidR="00C9719A" w:rsidRPr="007F3B38" w:rsidRDefault="00C9719A" w:rsidP="000D11CD">
            <w:pPr>
              <w:rPr>
                <w:rFonts w:asciiTheme="minorHAnsi" w:hAnsiTheme="minorHAnsi" w:cstheme="minorHAnsi"/>
              </w:rPr>
            </w:pPr>
            <w:r w:rsidRPr="007F3B38">
              <w:rPr>
                <w:rFonts w:asciiTheme="minorHAnsi" w:hAnsiTheme="minorHAnsi" w:cstheme="minorHAnsi"/>
              </w:rPr>
              <w:t>“MsgSeqNo”</w:t>
            </w:r>
          </w:p>
        </w:tc>
        <w:tc>
          <w:tcPr>
            <w:tcW w:w="282" w:type="dxa"/>
          </w:tcPr>
          <w:p w14:paraId="13809624" w14:textId="77777777" w:rsidR="00C9719A" w:rsidRPr="007F3B38" w:rsidRDefault="00C9719A" w:rsidP="000D11CD">
            <w:pPr>
              <w:jc w:val="center"/>
              <w:rPr>
                <w:rFonts w:asciiTheme="minorHAnsi" w:hAnsiTheme="minorHAnsi" w:cstheme="minorHAnsi"/>
              </w:rPr>
            </w:pPr>
            <w:r w:rsidRPr="007F3B38">
              <w:rPr>
                <w:rFonts w:asciiTheme="minorHAnsi" w:hAnsiTheme="minorHAnsi" w:cstheme="minorHAnsi"/>
              </w:rPr>
              <w:t>:</w:t>
            </w:r>
          </w:p>
        </w:tc>
        <w:tc>
          <w:tcPr>
            <w:tcW w:w="1901" w:type="dxa"/>
          </w:tcPr>
          <w:p w14:paraId="470C8D6A" w14:textId="77777777" w:rsidR="00C9719A" w:rsidRPr="007F3B38" w:rsidRDefault="00C9719A" w:rsidP="000D11CD">
            <w:pPr>
              <w:rPr>
                <w:rFonts w:asciiTheme="minorHAnsi" w:hAnsiTheme="minorHAnsi" w:cstheme="minorHAnsi"/>
              </w:rPr>
            </w:pPr>
            <w:r w:rsidRPr="007F3B38">
              <w:rPr>
                <w:rFonts w:asciiTheme="minorHAnsi" w:hAnsiTheme="minorHAnsi" w:cstheme="minorHAnsi"/>
              </w:rPr>
              <w:t>12</w:t>
            </w:r>
          </w:p>
        </w:tc>
        <w:tc>
          <w:tcPr>
            <w:tcW w:w="2967" w:type="dxa"/>
          </w:tcPr>
          <w:p w14:paraId="4799E709" w14:textId="77777777" w:rsidR="00C9719A" w:rsidRPr="007F3B38" w:rsidRDefault="00C9719A" w:rsidP="000D11CD">
            <w:pPr>
              <w:pStyle w:val="ListBullet"/>
              <w:rPr>
                <w:rFonts w:asciiTheme="minorHAnsi" w:hAnsiTheme="minorHAnsi" w:cstheme="minorHAnsi"/>
              </w:rPr>
            </w:pPr>
            <w:r w:rsidRPr="007F3B38">
              <w:rPr>
                <w:rFonts w:asciiTheme="minorHAnsi" w:hAnsiTheme="minorHAnsi" w:cstheme="minorHAnsi"/>
              </w:rPr>
              <w:t>// (Number)</w:t>
            </w:r>
          </w:p>
        </w:tc>
        <w:tc>
          <w:tcPr>
            <w:tcW w:w="2542" w:type="dxa"/>
          </w:tcPr>
          <w:p w14:paraId="764121B4" w14:textId="77777777" w:rsidR="00C9719A" w:rsidRPr="007F3B38" w:rsidRDefault="00C9719A" w:rsidP="000D11CD">
            <w:pPr>
              <w:pStyle w:val="ListBullet"/>
              <w:jc w:val="center"/>
              <w:rPr>
                <w:rFonts w:asciiTheme="minorHAnsi" w:hAnsiTheme="minorHAnsi" w:cstheme="minorHAnsi"/>
              </w:rPr>
            </w:pPr>
            <w:r w:rsidRPr="007F3B38">
              <w:rPr>
                <w:rFonts w:asciiTheme="minorHAnsi" w:hAnsiTheme="minorHAnsi" w:cstheme="minorHAnsi"/>
              </w:rPr>
              <w:t>[0 - 65535]</w:t>
            </w:r>
          </w:p>
        </w:tc>
      </w:tr>
      <w:tr w:rsidR="00C9719A" w:rsidRPr="007F3B38" w14:paraId="0B856D29" w14:textId="77777777" w:rsidTr="000D11CD">
        <w:trPr>
          <w:jc w:val="center"/>
        </w:trPr>
        <w:tc>
          <w:tcPr>
            <w:tcW w:w="345" w:type="dxa"/>
          </w:tcPr>
          <w:p w14:paraId="7247B7C2" w14:textId="77777777" w:rsidR="00C9719A" w:rsidRPr="007F3B38" w:rsidRDefault="00C9719A" w:rsidP="000D11CD">
            <w:pPr>
              <w:jc w:val="center"/>
              <w:rPr>
                <w:rFonts w:asciiTheme="minorHAnsi" w:hAnsiTheme="minorHAnsi" w:cstheme="minorHAnsi"/>
              </w:rPr>
            </w:pPr>
          </w:p>
        </w:tc>
        <w:tc>
          <w:tcPr>
            <w:tcW w:w="1699" w:type="dxa"/>
          </w:tcPr>
          <w:p w14:paraId="44617B9F" w14:textId="77777777" w:rsidR="00C9719A" w:rsidRPr="007F3B38" w:rsidRDefault="00C9719A" w:rsidP="000D11CD">
            <w:pPr>
              <w:rPr>
                <w:rFonts w:asciiTheme="minorHAnsi" w:hAnsiTheme="minorHAnsi" w:cstheme="minorHAnsi"/>
              </w:rPr>
            </w:pPr>
            <w:r w:rsidRPr="007F3B38">
              <w:rPr>
                <w:rFonts w:asciiTheme="minorHAnsi" w:hAnsiTheme="minorHAnsi" w:cstheme="minorHAnsi"/>
              </w:rPr>
              <w:t>“GwySerNo”</w:t>
            </w:r>
          </w:p>
        </w:tc>
        <w:tc>
          <w:tcPr>
            <w:tcW w:w="282" w:type="dxa"/>
          </w:tcPr>
          <w:p w14:paraId="6AD05D33" w14:textId="77777777" w:rsidR="00C9719A" w:rsidRPr="007F3B38" w:rsidRDefault="00C9719A" w:rsidP="000D11CD">
            <w:pPr>
              <w:jc w:val="center"/>
              <w:rPr>
                <w:rFonts w:asciiTheme="minorHAnsi" w:hAnsiTheme="minorHAnsi" w:cstheme="minorHAnsi"/>
              </w:rPr>
            </w:pPr>
            <w:r w:rsidRPr="007F3B38">
              <w:rPr>
                <w:rFonts w:asciiTheme="minorHAnsi" w:hAnsiTheme="minorHAnsi" w:cstheme="minorHAnsi"/>
              </w:rPr>
              <w:t>:</w:t>
            </w:r>
          </w:p>
        </w:tc>
        <w:tc>
          <w:tcPr>
            <w:tcW w:w="1901" w:type="dxa"/>
          </w:tcPr>
          <w:p w14:paraId="56945095" w14:textId="77777777" w:rsidR="00C9719A" w:rsidRPr="007F3B38" w:rsidRDefault="00C9719A" w:rsidP="000D11CD">
            <w:pPr>
              <w:rPr>
                <w:rFonts w:asciiTheme="minorHAnsi" w:hAnsiTheme="minorHAnsi" w:cstheme="minorHAnsi"/>
              </w:rPr>
            </w:pPr>
            <w:r w:rsidRPr="007F3B38">
              <w:rPr>
                <w:rFonts w:asciiTheme="minorHAnsi" w:hAnsiTheme="minorHAnsi" w:cstheme="minorHAnsi"/>
              </w:rPr>
              <w:t>“GWY00001”</w:t>
            </w:r>
          </w:p>
        </w:tc>
        <w:tc>
          <w:tcPr>
            <w:tcW w:w="2967" w:type="dxa"/>
          </w:tcPr>
          <w:p w14:paraId="12E44311" w14:textId="77777777" w:rsidR="00C9719A" w:rsidRPr="007F3B38" w:rsidRDefault="00C9719A" w:rsidP="000D11CD">
            <w:pPr>
              <w:pStyle w:val="ListBullet"/>
              <w:rPr>
                <w:rFonts w:asciiTheme="minorHAnsi" w:hAnsiTheme="minorHAnsi" w:cstheme="minorHAnsi"/>
              </w:rPr>
            </w:pPr>
            <w:r w:rsidRPr="007F3B38">
              <w:rPr>
                <w:rFonts w:asciiTheme="minorHAnsi" w:hAnsiTheme="minorHAnsi" w:cstheme="minorHAnsi"/>
              </w:rPr>
              <w:t>// (String)</w:t>
            </w:r>
          </w:p>
        </w:tc>
        <w:tc>
          <w:tcPr>
            <w:tcW w:w="2542" w:type="dxa"/>
          </w:tcPr>
          <w:p w14:paraId="59ED9BF8" w14:textId="77777777" w:rsidR="00C9719A" w:rsidRPr="007F3B38" w:rsidRDefault="00C9719A" w:rsidP="000D11CD">
            <w:pPr>
              <w:pStyle w:val="ListBullet"/>
              <w:jc w:val="center"/>
              <w:rPr>
                <w:rFonts w:asciiTheme="minorHAnsi" w:hAnsiTheme="minorHAnsi" w:cstheme="minorHAnsi"/>
              </w:rPr>
            </w:pPr>
            <w:r w:rsidRPr="007F3B38">
              <w:rPr>
                <w:rFonts w:asciiTheme="minorHAnsi" w:hAnsiTheme="minorHAnsi" w:cstheme="minorHAnsi"/>
              </w:rPr>
              <w:t>[00001 - 99999]</w:t>
            </w:r>
          </w:p>
        </w:tc>
      </w:tr>
      <w:tr w:rsidR="00C9719A" w:rsidRPr="007F3B38" w14:paraId="09C0D35C" w14:textId="77777777" w:rsidTr="000D11CD">
        <w:trPr>
          <w:jc w:val="center"/>
        </w:trPr>
        <w:tc>
          <w:tcPr>
            <w:tcW w:w="345" w:type="dxa"/>
          </w:tcPr>
          <w:p w14:paraId="3FF9A1EB" w14:textId="77777777" w:rsidR="00C9719A" w:rsidRPr="007F3B38" w:rsidRDefault="00C9719A" w:rsidP="000D11CD">
            <w:pPr>
              <w:jc w:val="center"/>
              <w:rPr>
                <w:rFonts w:asciiTheme="minorHAnsi" w:hAnsiTheme="minorHAnsi" w:cstheme="minorHAnsi"/>
              </w:rPr>
            </w:pPr>
            <w:r w:rsidRPr="007F3B38">
              <w:rPr>
                <w:rFonts w:asciiTheme="minorHAnsi" w:hAnsiTheme="minorHAnsi" w:cstheme="minorHAnsi"/>
              </w:rPr>
              <w:t>}</w:t>
            </w:r>
          </w:p>
        </w:tc>
        <w:tc>
          <w:tcPr>
            <w:tcW w:w="1699" w:type="dxa"/>
          </w:tcPr>
          <w:p w14:paraId="66C59387" w14:textId="77777777" w:rsidR="00C9719A" w:rsidRPr="007F3B38" w:rsidRDefault="00C9719A" w:rsidP="000D11CD">
            <w:pPr>
              <w:rPr>
                <w:rFonts w:asciiTheme="minorHAnsi" w:hAnsiTheme="minorHAnsi" w:cstheme="minorHAnsi"/>
              </w:rPr>
            </w:pPr>
          </w:p>
        </w:tc>
        <w:tc>
          <w:tcPr>
            <w:tcW w:w="282" w:type="dxa"/>
          </w:tcPr>
          <w:p w14:paraId="44B9961B" w14:textId="77777777" w:rsidR="00C9719A" w:rsidRPr="007F3B38" w:rsidRDefault="00C9719A" w:rsidP="000D11CD">
            <w:pPr>
              <w:jc w:val="center"/>
              <w:rPr>
                <w:rFonts w:asciiTheme="minorHAnsi" w:hAnsiTheme="minorHAnsi" w:cstheme="minorHAnsi"/>
              </w:rPr>
            </w:pPr>
          </w:p>
        </w:tc>
        <w:tc>
          <w:tcPr>
            <w:tcW w:w="1901" w:type="dxa"/>
          </w:tcPr>
          <w:p w14:paraId="1EC07183" w14:textId="77777777" w:rsidR="00C9719A" w:rsidRPr="007F3B38" w:rsidRDefault="00C9719A" w:rsidP="000D11CD">
            <w:pPr>
              <w:rPr>
                <w:rFonts w:asciiTheme="minorHAnsi" w:hAnsiTheme="minorHAnsi" w:cstheme="minorHAnsi"/>
              </w:rPr>
            </w:pPr>
          </w:p>
        </w:tc>
        <w:tc>
          <w:tcPr>
            <w:tcW w:w="2967" w:type="dxa"/>
          </w:tcPr>
          <w:p w14:paraId="57CF710D" w14:textId="77777777" w:rsidR="00C9719A" w:rsidRPr="007F3B38" w:rsidRDefault="00C9719A" w:rsidP="000D11CD">
            <w:pPr>
              <w:pStyle w:val="ListBullet"/>
              <w:rPr>
                <w:rFonts w:asciiTheme="minorHAnsi" w:hAnsiTheme="minorHAnsi" w:cstheme="minorHAnsi"/>
              </w:rPr>
            </w:pPr>
          </w:p>
        </w:tc>
        <w:tc>
          <w:tcPr>
            <w:tcW w:w="2542" w:type="dxa"/>
          </w:tcPr>
          <w:p w14:paraId="4C30DDFB" w14:textId="77777777" w:rsidR="00C9719A" w:rsidRPr="007F3B38" w:rsidRDefault="00C9719A" w:rsidP="000D11CD">
            <w:pPr>
              <w:pStyle w:val="ListBullet"/>
              <w:rPr>
                <w:rFonts w:asciiTheme="minorHAnsi" w:hAnsiTheme="minorHAnsi" w:cstheme="minorHAnsi"/>
              </w:rPr>
            </w:pPr>
          </w:p>
        </w:tc>
      </w:tr>
    </w:tbl>
    <w:p w14:paraId="72D56EE3" w14:textId="77777777" w:rsidR="00C9719A" w:rsidRPr="007F3B38" w:rsidRDefault="00C9719A" w:rsidP="00F140A8">
      <w:pPr>
        <w:jc w:val="both"/>
        <w:rPr>
          <w:rFonts w:asciiTheme="minorHAnsi" w:hAnsiTheme="minorHAnsi" w:cstheme="minorHAnsi"/>
        </w:rPr>
      </w:pPr>
    </w:p>
    <w:p w14:paraId="10A2770D" w14:textId="43F2794A" w:rsidR="00E710B9" w:rsidRPr="007F3B38" w:rsidRDefault="6366195D" w:rsidP="00E710B9">
      <w:pPr>
        <w:rPr>
          <w:rFonts w:asciiTheme="minorHAnsi" w:hAnsiTheme="minorHAnsi" w:cstheme="minorHAnsi"/>
          <w:b/>
          <w:bCs/>
        </w:rPr>
      </w:pPr>
      <w:r w:rsidRPr="007F3B38">
        <w:rPr>
          <w:rFonts w:asciiTheme="minorHAnsi" w:hAnsiTheme="minorHAnsi" w:cstheme="minorHAnsi"/>
          <w:sz w:val="28"/>
          <w:szCs w:val="28"/>
        </w:rPr>
        <w:t xml:space="preserve"> </w:t>
      </w:r>
      <w:r w:rsidR="00E710B9" w:rsidRPr="007F3B38">
        <w:rPr>
          <w:rFonts w:asciiTheme="minorHAnsi" w:hAnsiTheme="minorHAnsi" w:cstheme="minorHAnsi"/>
          <w:b/>
          <w:bCs/>
        </w:rPr>
        <w:t xml:space="preserve">Process </w:t>
      </w:r>
      <w:r w:rsidR="00954792" w:rsidRPr="007F3B38">
        <w:rPr>
          <w:rFonts w:asciiTheme="minorHAnsi" w:hAnsiTheme="minorHAnsi" w:cstheme="minorHAnsi"/>
          <w:b/>
          <w:bCs/>
        </w:rPr>
        <w:t>flow:</w:t>
      </w:r>
    </w:p>
    <w:p w14:paraId="1F435424" w14:textId="77777777" w:rsidR="00E710B9" w:rsidRPr="007F3B38" w:rsidRDefault="00E710B9" w:rsidP="00E710B9">
      <w:pPr>
        <w:rPr>
          <w:rFonts w:asciiTheme="minorHAnsi" w:hAnsiTheme="minorHAnsi" w:cstheme="minorHAnsi"/>
          <w:b/>
          <w:bCs/>
        </w:rPr>
      </w:pPr>
    </w:p>
    <w:p w14:paraId="39BC1A6D" w14:textId="4065285F" w:rsidR="009F02E6" w:rsidRPr="007F3B38" w:rsidRDefault="00414E53" w:rsidP="009F02E6">
      <w:pPr>
        <w:keepNext/>
        <w:rPr>
          <w:rFonts w:asciiTheme="minorHAnsi" w:hAnsiTheme="minorHAnsi" w:cstheme="minorHAnsi"/>
        </w:rPr>
      </w:pPr>
      <w:r w:rsidRPr="007F3B38">
        <w:rPr>
          <w:rFonts w:asciiTheme="minorHAnsi" w:hAnsiTheme="minorHAnsi" w:cstheme="minorHAnsi"/>
          <w:noProof/>
        </w:rPr>
        <w:t xml:space="preserve"> </w:t>
      </w:r>
      <w:r w:rsidRPr="007F3B38">
        <w:rPr>
          <w:rFonts w:asciiTheme="minorHAnsi" w:hAnsiTheme="minorHAnsi" w:cstheme="minorHAnsi"/>
          <w:noProof/>
        </w:rPr>
        <w:drawing>
          <wp:inline distT="0" distB="0" distL="0" distR="0" wp14:anchorId="7325F302" wp14:editId="475AFD27">
            <wp:extent cx="6188710" cy="3398520"/>
            <wp:effectExtent l="0" t="0" r="2540" b="0"/>
            <wp:docPr id="104735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301" name=""/>
                    <pic:cNvPicPr/>
                  </pic:nvPicPr>
                  <pic:blipFill>
                    <a:blip r:embed="rId15"/>
                    <a:stretch>
                      <a:fillRect/>
                    </a:stretch>
                  </pic:blipFill>
                  <pic:spPr>
                    <a:xfrm>
                      <a:off x="0" y="0"/>
                      <a:ext cx="6188710" cy="3398520"/>
                    </a:xfrm>
                    <a:prstGeom prst="rect">
                      <a:avLst/>
                    </a:prstGeom>
                  </pic:spPr>
                </pic:pic>
              </a:graphicData>
            </a:graphic>
          </wp:inline>
        </w:drawing>
      </w:r>
    </w:p>
    <w:p w14:paraId="28FF2A85" w14:textId="77777777" w:rsidR="009F02E6" w:rsidRPr="007F3B38" w:rsidRDefault="009F02E6" w:rsidP="009F02E6">
      <w:pPr>
        <w:keepNext/>
        <w:rPr>
          <w:rFonts w:asciiTheme="minorHAnsi" w:hAnsiTheme="minorHAnsi" w:cstheme="minorHAnsi"/>
        </w:rPr>
      </w:pPr>
    </w:p>
    <w:p w14:paraId="08C9A204" w14:textId="44B27B2D" w:rsidR="00935518" w:rsidRPr="007F3B38" w:rsidRDefault="009F02E6" w:rsidP="009F02E6">
      <w:pPr>
        <w:pStyle w:val="Caption"/>
        <w:jc w:val="center"/>
        <w:rPr>
          <w:rFonts w:asciiTheme="minorHAnsi" w:hAnsiTheme="minorHAnsi" w:cstheme="minorHAnsi"/>
          <w:b w:val="0"/>
          <w:bCs w:val="0"/>
          <w:sz w:val="24"/>
          <w:szCs w:val="24"/>
        </w:rPr>
      </w:pPr>
      <w:bookmarkStart w:id="280" w:name="_Toc162879049"/>
      <w:bookmarkStart w:id="281" w:name="_Toc163739535"/>
      <w:bookmarkStart w:id="282" w:name="_Toc169603723"/>
      <w:bookmarkStart w:id="283" w:name="_Toc169605271"/>
      <w:bookmarkStart w:id="284" w:name="_Toc169613259"/>
      <w:bookmarkStart w:id="285" w:name="_Toc169800471"/>
      <w:bookmarkStart w:id="286" w:name="_Toc169864250"/>
      <w:bookmarkStart w:id="287" w:name="_Toc169879561"/>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9</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w:t>
      </w:r>
      <w:r w:rsidR="00823160" w:rsidRPr="007F3B38">
        <w:rPr>
          <w:rFonts w:asciiTheme="minorHAnsi" w:hAnsiTheme="minorHAnsi" w:cstheme="minorHAnsi"/>
          <w:sz w:val="24"/>
          <w:szCs w:val="24"/>
        </w:rPr>
        <w:t>AC Remote</w:t>
      </w:r>
      <w:r w:rsidR="00037F48" w:rsidRPr="007F3B38">
        <w:rPr>
          <w:rFonts w:asciiTheme="minorHAnsi" w:hAnsiTheme="minorHAnsi" w:cstheme="minorHAnsi"/>
          <w:sz w:val="24"/>
          <w:szCs w:val="24"/>
        </w:rPr>
        <w:t xml:space="preserve"> </w:t>
      </w:r>
      <w:r w:rsidRPr="007F3B38">
        <w:rPr>
          <w:rFonts w:asciiTheme="minorHAnsi" w:hAnsiTheme="minorHAnsi" w:cstheme="minorHAnsi"/>
          <w:sz w:val="24"/>
          <w:szCs w:val="24"/>
        </w:rPr>
        <w:t>Reconfiguration Process Flow</w:t>
      </w:r>
      <w:bookmarkEnd w:id="280"/>
      <w:bookmarkEnd w:id="281"/>
      <w:bookmarkEnd w:id="282"/>
      <w:bookmarkEnd w:id="283"/>
      <w:bookmarkEnd w:id="284"/>
      <w:bookmarkEnd w:id="285"/>
      <w:bookmarkEnd w:id="286"/>
      <w:bookmarkEnd w:id="287"/>
    </w:p>
    <w:p w14:paraId="5EFA327D" w14:textId="77777777" w:rsidR="00935518" w:rsidRPr="007F3B38" w:rsidRDefault="00935518" w:rsidP="00E710B9">
      <w:pPr>
        <w:rPr>
          <w:rFonts w:asciiTheme="minorHAnsi" w:hAnsiTheme="minorHAnsi" w:cstheme="minorHAnsi"/>
          <w:b/>
          <w:bCs/>
        </w:rPr>
      </w:pPr>
    </w:p>
    <w:p w14:paraId="3EAC790A" w14:textId="77777777" w:rsidR="00935518" w:rsidRPr="007F3B38" w:rsidRDefault="00935518" w:rsidP="00E710B9">
      <w:pPr>
        <w:rPr>
          <w:rFonts w:asciiTheme="minorHAnsi" w:hAnsiTheme="minorHAnsi" w:cstheme="minorHAnsi"/>
          <w:b/>
          <w:bCs/>
        </w:rPr>
      </w:pPr>
    </w:p>
    <w:p w14:paraId="640BB574" w14:textId="77777777" w:rsidR="00935518" w:rsidRPr="007F3B38" w:rsidRDefault="00935518" w:rsidP="00E710B9">
      <w:pPr>
        <w:rPr>
          <w:rFonts w:asciiTheme="minorHAnsi" w:hAnsiTheme="minorHAnsi" w:cstheme="minorHAnsi"/>
          <w:b/>
          <w:bCs/>
        </w:rPr>
      </w:pPr>
    </w:p>
    <w:p w14:paraId="301AEB56" w14:textId="77777777" w:rsidR="00935518" w:rsidRPr="007F3B38" w:rsidRDefault="00935518" w:rsidP="00E710B9">
      <w:pPr>
        <w:rPr>
          <w:rFonts w:asciiTheme="minorHAnsi" w:hAnsiTheme="minorHAnsi" w:cstheme="minorHAnsi"/>
          <w:b/>
          <w:bCs/>
        </w:rPr>
      </w:pPr>
    </w:p>
    <w:p w14:paraId="3FA8DCD6" w14:textId="77777777" w:rsidR="00935518" w:rsidRPr="007F3B38" w:rsidRDefault="00935518" w:rsidP="00E710B9">
      <w:pPr>
        <w:rPr>
          <w:rFonts w:asciiTheme="minorHAnsi" w:hAnsiTheme="minorHAnsi" w:cstheme="minorHAnsi"/>
          <w:b/>
          <w:bCs/>
        </w:rPr>
      </w:pPr>
    </w:p>
    <w:p w14:paraId="6D23DA25" w14:textId="77777777" w:rsidR="00935518" w:rsidRPr="007F3B38" w:rsidRDefault="00935518" w:rsidP="00E710B9">
      <w:pPr>
        <w:rPr>
          <w:rFonts w:asciiTheme="minorHAnsi" w:hAnsiTheme="minorHAnsi" w:cstheme="minorHAnsi"/>
          <w:b/>
          <w:bCs/>
        </w:rPr>
      </w:pPr>
    </w:p>
    <w:p w14:paraId="2802D607" w14:textId="77777777" w:rsidR="00935518" w:rsidRPr="007F3B38" w:rsidRDefault="00935518" w:rsidP="00E710B9">
      <w:pPr>
        <w:rPr>
          <w:rFonts w:asciiTheme="minorHAnsi" w:hAnsiTheme="minorHAnsi" w:cstheme="minorHAnsi"/>
          <w:b/>
          <w:bCs/>
        </w:rPr>
      </w:pPr>
    </w:p>
    <w:p w14:paraId="013B169F" w14:textId="77777777" w:rsidR="00532DCC" w:rsidRPr="007F3B38" w:rsidRDefault="00532DCC" w:rsidP="00E710B9">
      <w:pPr>
        <w:rPr>
          <w:rFonts w:asciiTheme="minorHAnsi" w:hAnsiTheme="minorHAnsi" w:cstheme="minorHAnsi"/>
          <w:b/>
          <w:bCs/>
        </w:rPr>
      </w:pPr>
    </w:p>
    <w:p w14:paraId="5DF9DD65" w14:textId="77777777" w:rsidR="00935518" w:rsidRPr="007F3B38" w:rsidRDefault="00935518" w:rsidP="00E710B9">
      <w:pPr>
        <w:rPr>
          <w:rFonts w:asciiTheme="minorHAnsi" w:hAnsiTheme="minorHAnsi" w:cstheme="minorHAnsi"/>
          <w:b/>
          <w:bCs/>
        </w:rPr>
      </w:pPr>
    </w:p>
    <w:p w14:paraId="491AB222" w14:textId="1D70992C" w:rsidR="00827240" w:rsidRPr="007F3B38" w:rsidRDefault="6366195D" w:rsidP="003B50DB">
      <w:pPr>
        <w:pStyle w:val="Heading2"/>
        <w:rPr>
          <w:rFonts w:asciiTheme="minorHAnsi" w:hAnsiTheme="minorHAnsi" w:cstheme="minorHAnsi"/>
        </w:rPr>
      </w:pPr>
      <w:bookmarkStart w:id="288" w:name="_Toc162878805"/>
      <w:bookmarkStart w:id="289" w:name="_Toc172537453"/>
      <w:r w:rsidRPr="007F3B38">
        <w:rPr>
          <w:rFonts w:asciiTheme="minorHAnsi" w:hAnsiTheme="minorHAnsi" w:cstheme="minorHAnsi"/>
        </w:rPr>
        <w:lastRenderedPageBreak/>
        <w:t xml:space="preserve">Gateway </w:t>
      </w:r>
      <w:r w:rsidR="00BA4BEA" w:rsidRPr="007F3B38">
        <w:rPr>
          <w:rFonts w:asciiTheme="minorHAnsi" w:hAnsiTheme="minorHAnsi" w:cstheme="minorHAnsi"/>
        </w:rPr>
        <w:t xml:space="preserve">AC Remote </w:t>
      </w:r>
      <w:r w:rsidRPr="007F3B38">
        <w:rPr>
          <w:rFonts w:asciiTheme="minorHAnsi" w:hAnsiTheme="minorHAnsi" w:cstheme="minorHAnsi"/>
        </w:rPr>
        <w:t xml:space="preserve">Reconfiguration </w:t>
      </w:r>
      <w:r w:rsidR="00CC7680" w:rsidRPr="007F3B38">
        <w:rPr>
          <w:rFonts w:asciiTheme="minorHAnsi" w:hAnsiTheme="minorHAnsi" w:cstheme="minorHAnsi"/>
        </w:rPr>
        <w:t>ACK</w:t>
      </w:r>
      <w:bookmarkEnd w:id="288"/>
      <w:bookmarkEnd w:id="289"/>
    </w:p>
    <w:p w14:paraId="3F1710E1" w14:textId="2EEECB26" w:rsidR="00827240" w:rsidRPr="007F3B38" w:rsidRDefault="6366195D" w:rsidP="00F140A8">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ACK is used by cloud to know if the Gwy has entered </w:t>
      </w:r>
      <w:hyperlink w:anchor="_AC_Remote_Configuration" w:history="1">
        <w:r w:rsidR="009E494E" w:rsidRPr="007F3B38">
          <w:rPr>
            <w:rStyle w:val="Hyperlink"/>
            <w:rFonts w:asciiTheme="minorHAnsi" w:hAnsiTheme="minorHAnsi" w:cstheme="minorHAnsi"/>
          </w:rPr>
          <w:t>AC Rem</w:t>
        </w:r>
        <w:r w:rsidR="00EE6984" w:rsidRPr="007F3B38">
          <w:rPr>
            <w:rStyle w:val="Hyperlink"/>
            <w:rFonts w:asciiTheme="minorHAnsi" w:hAnsiTheme="minorHAnsi" w:cstheme="minorHAnsi"/>
          </w:rPr>
          <w:t xml:space="preserve">ote </w:t>
        </w:r>
        <w:r w:rsidRPr="007F3B38">
          <w:rPr>
            <w:rStyle w:val="Hyperlink"/>
            <w:rFonts w:asciiTheme="minorHAnsi" w:hAnsiTheme="minorHAnsi" w:cstheme="minorHAnsi"/>
          </w:rPr>
          <w:t>reconfiguration mode</w:t>
        </w:r>
      </w:hyperlink>
      <w:r w:rsidRPr="007F3B38">
        <w:rPr>
          <w:rFonts w:asciiTheme="minorHAnsi" w:hAnsiTheme="minorHAnsi" w:cstheme="minorHAnsi"/>
        </w:rPr>
        <w:t xml:space="preserve"> after receiving the</w:t>
      </w:r>
      <w:r w:rsidR="00FF0487" w:rsidRPr="007F3B38">
        <w:rPr>
          <w:rFonts w:asciiTheme="minorHAnsi" w:hAnsiTheme="minorHAnsi" w:cstheme="minorHAnsi"/>
        </w:rPr>
        <w:t xml:space="preserve"> </w:t>
      </w:r>
      <w:hyperlink w:anchor="_Gateway_AC_Remote_1" w:history="1">
        <w:r w:rsidR="00FF0487" w:rsidRPr="007F3B38">
          <w:rPr>
            <w:rStyle w:val="Hyperlink"/>
            <w:rFonts w:asciiTheme="minorHAnsi" w:hAnsiTheme="minorHAnsi" w:cstheme="minorHAnsi"/>
          </w:rPr>
          <w:t>Gateway AC Remote</w:t>
        </w:r>
        <w:r w:rsidRPr="007F3B38">
          <w:rPr>
            <w:rStyle w:val="Hyperlink"/>
            <w:rFonts w:asciiTheme="minorHAnsi" w:hAnsiTheme="minorHAnsi" w:cstheme="minorHAnsi"/>
          </w:rPr>
          <w:t xml:space="preserve"> </w:t>
        </w:r>
        <w:r w:rsidR="00FF0487" w:rsidRPr="007F3B38">
          <w:rPr>
            <w:rStyle w:val="Hyperlink"/>
            <w:rFonts w:asciiTheme="minorHAnsi" w:hAnsiTheme="minorHAnsi" w:cstheme="minorHAnsi"/>
          </w:rPr>
          <w:t>R</w:t>
        </w:r>
        <w:r w:rsidRPr="007F3B38">
          <w:rPr>
            <w:rStyle w:val="Hyperlink"/>
            <w:rFonts w:asciiTheme="minorHAnsi" w:hAnsiTheme="minorHAnsi" w:cstheme="minorHAnsi"/>
          </w:rPr>
          <w:t>econfiguration packet</w:t>
        </w:r>
      </w:hyperlink>
      <w:r w:rsidRPr="007F3B38">
        <w:rPr>
          <w:rFonts w:asciiTheme="minorHAnsi" w:hAnsiTheme="minorHAnsi" w:cstheme="minorHAnsi"/>
        </w:rPr>
        <w:t>.</w:t>
      </w:r>
    </w:p>
    <w:p w14:paraId="711BEE81" w14:textId="77777777" w:rsidR="00E1614D" w:rsidRPr="007F3B38" w:rsidRDefault="00E1614D" w:rsidP="00F140A8">
      <w:pPr>
        <w:jc w:val="both"/>
        <w:rPr>
          <w:rFonts w:asciiTheme="minorHAnsi" w:hAnsiTheme="minorHAnsi" w:cstheme="minorHAnsi"/>
        </w:rPr>
      </w:pPr>
    </w:p>
    <w:p w14:paraId="416C445F" w14:textId="16098F74" w:rsidR="00E1614D" w:rsidRPr="007F3B38" w:rsidRDefault="00E1614D" w:rsidP="00F140A8">
      <w:pPr>
        <w:jc w:val="both"/>
        <w:rPr>
          <w:rFonts w:asciiTheme="minorHAnsi" w:hAnsiTheme="minorHAnsi" w:cstheme="minorHAnsi"/>
        </w:rPr>
      </w:pPr>
      <w:r w:rsidRPr="007F3B38">
        <w:rPr>
          <w:rFonts w:asciiTheme="minorHAnsi" w:hAnsiTheme="minorHAnsi" w:cstheme="minorHAnsi"/>
          <w:b/>
          <w:bCs/>
        </w:rPr>
        <w:t>Led Indication:</w:t>
      </w:r>
      <w:r w:rsidRPr="007F3B38">
        <w:rPr>
          <w:rFonts w:asciiTheme="minorHAnsi" w:hAnsiTheme="minorHAnsi" w:cstheme="minorHAnsi"/>
        </w:rPr>
        <w:t xml:space="preserve"> Gwy will glow solid BLUE to indicate it has entered Gwy </w:t>
      </w:r>
      <w:hyperlink w:anchor="_AC_Remote_Configuration" w:history="1">
        <w:r w:rsidRPr="007F3B38">
          <w:rPr>
            <w:rStyle w:val="Hyperlink"/>
            <w:rFonts w:asciiTheme="minorHAnsi" w:hAnsiTheme="minorHAnsi" w:cstheme="minorHAnsi"/>
          </w:rPr>
          <w:t>AC Remote configuration</w:t>
        </w:r>
      </w:hyperlink>
      <w:r w:rsidRPr="007F3B38">
        <w:rPr>
          <w:rFonts w:asciiTheme="minorHAnsi" w:hAnsiTheme="minorHAnsi" w:cstheme="minorHAnsi"/>
        </w:rPr>
        <w:t xml:space="preserve"> mode.</w:t>
      </w:r>
    </w:p>
    <w:p w14:paraId="1A63F9F7" w14:textId="77777777" w:rsidR="001E10C7" w:rsidRPr="007F3B38" w:rsidRDefault="001E10C7" w:rsidP="00F140A8">
      <w:pPr>
        <w:jc w:val="both"/>
        <w:rPr>
          <w:rFonts w:asciiTheme="minorHAnsi" w:hAnsiTheme="minorHAnsi" w:cstheme="minorHAnsi"/>
        </w:rPr>
      </w:pPr>
    </w:p>
    <w:p w14:paraId="2F75F2D4" w14:textId="4D12037D" w:rsidR="001E10C7" w:rsidRPr="007F3B38" w:rsidRDefault="001E10C7" w:rsidP="00F140A8">
      <w:pPr>
        <w:jc w:val="both"/>
        <w:rPr>
          <w:rFonts w:asciiTheme="minorHAnsi" w:hAnsiTheme="minorHAnsi" w:cstheme="minorHAnsi"/>
          <w:b/>
          <w:bCs/>
        </w:rPr>
      </w:pPr>
      <w:r w:rsidRPr="007F3B38">
        <w:rPr>
          <w:rFonts w:asciiTheme="minorHAnsi" w:hAnsiTheme="minorHAnsi" w:cstheme="minorHAnsi"/>
          <w:b/>
          <w:bCs/>
        </w:rPr>
        <w:t>Gateway</w:t>
      </w:r>
      <w:r w:rsidR="000116E8" w:rsidRPr="007F3B38">
        <w:rPr>
          <w:rFonts w:asciiTheme="minorHAnsi" w:hAnsiTheme="minorHAnsi" w:cstheme="minorHAnsi"/>
          <w:b/>
          <w:bCs/>
        </w:rPr>
        <w:t xml:space="preserve"> AC Remote</w:t>
      </w:r>
      <w:r w:rsidRPr="007F3B38">
        <w:rPr>
          <w:rFonts w:asciiTheme="minorHAnsi" w:hAnsiTheme="minorHAnsi" w:cstheme="minorHAnsi"/>
          <w:b/>
          <w:bCs/>
        </w:rPr>
        <w:t xml:space="preserve"> Reconfiguration </w:t>
      </w:r>
      <w:r w:rsidR="00F90A2F" w:rsidRPr="007F3B38">
        <w:rPr>
          <w:rFonts w:asciiTheme="minorHAnsi" w:hAnsiTheme="minorHAnsi" w:cstheme="minorHAnsi"/>
          <w:b/>
          <w:bCs/>
        </w:rPr>
        <w:t>ACK JSON</w:t>
      </w:r>
      <w:r w:rsidRPr="007F3B38">
        <w:rPr>
          <w:rFonts w:asciiTheme="minorHAnsi" w:hAnsiTheme="minorHAnsi" w:cstheme="minorHAnsi"/>
          <w:b/>
          <w:bCs/>
        </w:rPr>
        <w:t xml:space="preserve"> (Gateway to Cloud):</w:t>
      </w:r>
    </w:p>
    <w:p w14:paraId="66270CCD" w14:textId="77777777" w:rsidR="003D0C9A" w:rsidRPr="007F3B38" w:rsidRDefault="003D0C9A" w:rsidP="00F140A8">
      <w:pPr>
        <w:jc w:val="both"/>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1812"/>
        <w:gridCol w:w="284"/>
        <w:gridCol w:w="4678"/>
        <w:gridCol w:w="2375"/>
      </w:tblGrid>
      <w:tr w:rsidR="00A057BB" w:rsidRPr="007F3B38" w14:paraId="3A288AF4" w14:textId="77777777" w:rsidTr="00EE3840">
        <w:trPr>
          <w:trHeight w:val="325"/>
        </w:trPr>
        <w:tc>
          <w:tcPr>
            <w:tcW w:w="456" w:type="dxa"/>
          </w:tcPr>
          <w:p w14:paraId="60707079" w14:textId="77777777" w:rsidR="00A057BB" w:rsidRPr="007F3B38" w:rsidRDefault="00A057BB" w:rsidP="000D11CD">
            <w:pPr>
              <w:jc w:val="center"/>
              <w:rPr>
                <w:rFonts w:asciiTheme="minorHAnsi" w:hAnsiTheme="minorHAnsi" w:cstheme="minorHAnsi"/>
              </w:rPr>
            </w:pPr>
            <w:r w:rsidRPr="007F3B38">
              <w:rPr>
                <w:rFonts w:asciiTheme="minorHAnsi" w:hAnsiTheme="minorHAnsi" w:cstheme="minorHAnsi"/>
              </w:rPr>
              <w:t>{</w:t>
            </w:r>
          </w:p>
        </w:tc>
        <w:tc>
          <w:tcPr>
            <w:tcW w:w="1812" w:type="dxa"/>
          </w:tcPr>
          <w:p w14:paraId="5497B097" w14:textId="77777777" w:rsidR="00A057BB" w:rsidRPr="007F3B38" w:rsidRDefault="00A057BB" w:rsidP="000D11CD">
            <w:pPr>
              <w:jc w:val="center"/>
              <w:rPr>
                <w:rFonts w:asciiTheme="minorHAnsi" w:hAnsiTheme="minorHAnsi" w:cstheme="minorHAnsi"/>
              </w:rPr>
            </w:pPr>
          </w:p>
        </w:tc>
        <w:tc>
          <w:tcPr>
            <w:tcW w:w="284" w:type="dxa"/>
          </w:tcPr>
          <w:p w14:paraId="5A5E7A81" w14:textId="77777777" w:rsidR="00A057BB" w:rsidRPr="007F3B38" w:rsidRDefault="00A057BB" w:rsidP="000D11CD">
            <w:pPr>
              <w:jc w:val="center"/>
              <w:rPr>
                <w:rFonts w:asciiTheme="minorHAnsi" w:hAnsiTheme="minorHAnsi" w:cstheme="minorHAnsi"/>
              </w:rPr>
            </w:pPr>
          </w:p>
        </w:tc>
        <w:tc>
          <w:tcPr>
            <w:tcW w:w="4678" w:type="dxa"/>
          </w:tcPr>
          <w:p w14:paraId="758E850C" w14:textId="77777777" w:rsidR="00A057BB" w:rsidRPr="007F3B38" w:rsidRDefault="00A057BB" w:rsidP="000D11CD">
            <w:pPr>
              <w:jc w:val="center"/>
              <w:rPr>
                <w:rFonts w:asciiTheme="minorHAnsi" w:hAnsiTheme="minorHAnsi" w:cstheme="minorHAnsi"/>
              </w:rPr>
            </w:pPr>
          </w:p>
        </w:tc>
        <w:tc>
          <w:tcPr>
            <w:tcW w:w="2375" w:type="dxa"/>
          </w:tcPr>
          <w:p w14:paraId="7793038F" w14:textId="77777777" w:rsidR="00A057BB" w:rsidRPr="007F3B38" w:rsidRDefault="00A057BB" w:rsidP="000D11CD">
            <w:pPr>
              <w:jc w:val="center"/>
              <w:rPr>
                <w:rFonts w:asciiTheme="minorHAnsi" w:hAnsiTheme="minorHAnsi" w:cstheme="minorHAnsi"/>
              </w:rPr>
            </w:pPr>
          </w:p>
        </w:tc>
      </w:tr>
      <w:tr w:rsidR="00A057BB" w:rsidRPr="007F3B38" w14:paraId="1BD2C805" w14:textId="77777777" w:rsidTr="00EE3840">
        <w:trPr>
          <w:trHeight w:val="363"/>
        </w:trPr>
        <w:tc>
          <w:tcPr>
            <w:tcW w:w="456" w:type="dxa"/>
          </w:tcPr>
          <w:p w14:paraId="406778EC" w14:textId="77777777" w:rsidR="00A057BB" w:rsidRPr="007F3B38" w:rsidRDefault="00A057BB" w:rsidP="000D11CD">
            <w:pPr>
              <w:jc w:val="center"/>
              <w:rPr>
                <w:rFonts w:asciiTheme="minorHAnsi" w:hAnsiTheme="minorHAnsi" w:cstheme="minorHAnsi"/>
              </w:rPr>
            </w:pPr>
          </w:p>
        </w:tc>
        <w:tc>
          <w:tcPr>
            <w:tcW w:w="1812" w:type="dxa"/>
          </w:tcPr>
          <w:p w14:paraId="5C96DE1C" w14:textId="77777777" w:rsidR="00A057BB" w:rsidRPr="007F3B38" w:rsidRDefault="00A057BB" w:rsidP="000D11CD">
            <w:pPr>
              <w:rPr>
                <w:rFonts w:asciiTheme="minorHAnsi" w:hAnsiTheme="minorHAnsi" w:cstheme="minorHAnsi"/>
              </w:rPr>
            </w:pPr>
            <w:r w:rsidRPr="007F3B38">
              <w:rPr>
                <w:rFonts w:asciiTheme="minorHAnsi" w:hAnsiTheme="minorHAnsi" w:cstheme="minorHAnsi"/>
              </w:rPr>
              <w:t>“JsonPacketId”</w:t>
            </w:r>
          </w:p>
        </w:tc>
        <w:tc>
          <w:tcPr>
            <w:tcW w:w="284" w:type="dxa"/>
          </w:tcPr>
          <w:p w14:paraId="22D3B2FD" w14:textId="77777777" w:rsidR="00A057BB" w:rsidRPr="007F3B38" w:rsidRDefault="00A057BB" w:rsidP="000D11CD">
            <w:pPr>
              <w:jc w:val="center"/>
              <w:rPr>
                <w:rFonts w:asciiTheme="minorHAnsi" w:hAnsiTheme="minorHAnsi" w:cstheme="minorHAnsi"/>
              </w:rPr>
            </w:pPr>
            <w:r w:rsidRPr="007F3B38">
              <w:rPr>
                <w:rFonts w:asciiTheme="minorHAnsi" w:hAnsiTheme="minorHAnsi" w:cstheme="minorHAnsi"/>
              </w:rPr>
              <w:t>:</w:t>
            </w:r>
          </w:p>
        </w:tc>
        <w:tc>
          <w:tcPr>
            <w:tcW w:w="4678" w:type="dxa"/>
          </w:tcPr>
          <w:p w14:paraId="2E864D15" w14:textId="77777777" w:rsidR="00A057BB" w:rsidRPr="007F3B38" w:rsidRDefault="00A057BB" w:rsidP="000D11CD">
            <w:pPr>
              <w:rPr>
                <w:rFonts w:asciiTheme="minorHAnsi" w:hAnsiTheme="minorHAnsi" w:cstheme="minorHAnsi"/>
              </w:rPr>
            </w:pPr>
            <w:r w:rsidRPr="007F3B38">
              <w:rPr>
                <w:rFonts w:asciiTheme="minorHAnsi" w:hAnsiTheme="minorHAnsi" w:cstheme="minorHAnsi"/>
              </w:rPr>
              <w:t>5</w:t>
            </w:r>
          </w:p>
        </w:tc>
        <w:tc>
          <w:tcPr>
            <w:tcW w:w="2375" w:type="dxa"/>
          </w:tcPr>
          <w:p w14:paraId="7147E8CE" w14:textId="77777777" w:rsidR="00A057BB" w:rsidRPr="007F3B38" w:rsidRDefault="00A057BB" w:rsidP="000D11CD">
            <w:pPr>
              <w:pStyle w:val="ListBullet"/>
              <w:rPr>
                <w:rFonts w:asciiTheme="minorHAnsi" w:hAnsiTheme="minorHAnsi" w:cstheme="minorHAnsi"/>
              </w:rPr>
            </w:pPr>
            <w:r w:rsidRPr="007F3B38">
              <w:rPr>
                <w:rFonts w:asciiTheme="minorHAnsi" w:hAnsiTheme="minorHAnsi" w:cstheme="minorHAnsi"/>
              </w:rPr>
              <w:t>// (Number)</w:t>
            </w:r>
          </w:p>
        </w:tc>
      </w:tr>
      <w:tr w:rsidR="00E50312" w:rsidRPr="007F3B38" w14:paraId="07BF1F05" w14:textId="77777777" w:rsidTr="00EE3840">
        <w:trPr>
          <w:trHeight w:val="394"/>
        </w:trPr>
        <w:tc>
          <w:tcPr>
            <w:tcW w:w="456" w:type="dxa"/>
          </w:tcPr>
          <w:p w14:paraId="64E5D2CA" w14:textId="77777777" w:rsidR="00E50312" w:rsidRPr="007F3B38" w:rsidRDefault="00E50312" w:rsidP="000D11CD">
            <w:pPr>
              <w:jc w:val="center"/>
              <w:rPr>
                <w:rFonts w:asciiTheme="minorHAnsi" w:hAnsiTheme="minorHAnsi" w:cstheme="minorHAnsi"/>
              </w:rPr>
            </w:pPr>
          </w:p>
        </w:tc>
        <w:tc>
          <w:tcPr>
            <w:tcW w:w="1812" w:type="dxa"/>
          </w:tcPr>
          <w:p w14:paraId="5FD48671" w14:textId="6CBDA5C2" w:rsidR="00E50312" w:rsidRPr="007F3B38" w:rsidRDefault="00E50312" w:rsidP="000D11CD">
            <w:pPr>
              <w:rPr>
                <w:rFonts w:asciiTheme="minorHAnsi" w:hAnsiTheme="minorHAnsi" w:cstheme="minorHAnsi"/>
              </w:rPr>
            </w:pPr>
            <w:r w:rsidRPr="007F3B38">
              <w:rPr>
                <w:rFonts w:asciiTheme="minorHAnsi" w:hAnsiTheme="minorHAnsi" w:cstheme="minorHAnsi"/>
              </w:rPr>
              <w:t>“JsonAckName”</w:t>
            </w:r>
          </w:p>
        </w:tc>
        <w:tc>
          <w:tcPr>
            <w:tcW w:w="284" w:type="dxa"/>
          </w:tcPr>
          <w:p w14:paraId="77368EF0" w14:textId="428CEBDA" w:rsidR="00E50312" w:rsidRPr="007F3B38" w:rsidRDefault="00E50312" w:rsidP="000D11CD">
            <w:pPr>
              <w:jc w:val="center"/>
              <w:rPr>
                <w:rFonts w:asciiTheme="minorHAnsi" w:hAnsiTheme="minorHAnsi" w:cstheme="minorHAnsi"/>
              </w:rPr>
            </w:pPr>
            <w:r w:rsidRPr="007F3B38">
              <w:rPr>
                <w:rFonts w:asciiTheme="minorHAnsi" w:hAnsiTheme="minorHAnsi" w:cstheme="minorHAnsi"/>
              </w:rPr>
              <w:t>:</w:t>
            </w:r>
          </w:p>
        </w:tc>
        <w:tc>
          <w:tcPr>
            <w:tcW w:w="4678" w:type="dxa"/>
          </w:tcPr>
          <w:p w14:paraId="031690FE" w14:textId="78239250" w:rsidR="00E50312" w:rsidRPr="007F3B38" w:rsidRDefault="00E50312" w:rsidP="000D11CD">
            <w:pPr>
              <w:rPr>
                <w:rFonts w:asciiTheme="minorHAnsi" w:hAnsiTheme="minorHAnsi" w:cstheme="minorHAnsi"/>
              </w:rPr>
            </w:pPr>
            <w:r w:rsidRPr="007F3B38">
              <w:rPr>
                <w:rFonts w:asciiTheme="minorHAnsi" w:hAnsiTheme="minorHAnsi" w:cstheme="minorHAnsi"/>
              </w:rPr>
              <w:t>“</w:t>
            </w:r>
            <w:r w:rsidR="00EE3840" w:rsidRPr="007F3B38">
              <w:rPr>
                <w:rFonts w:asciiTheme="minorHAnsi" w:hAnsiTheme="minorHAnsi" w:cstheme="minorHAnsi"/>
              </w:rPr>
              <w:t>Gwy AC Remote Reconfiguration Ack”</w:t>
            </w:r>
          </w:p>
        </w:tc>
        <w:tc>
          <w:tcPr>
            <w:tcW w:w="2375" w:type="dxa"/>
          </w:tcPr>
          <w:p w14:paraId="13C500DF" w14:textId="0A3C1FBB" w:rsidR="00E50312" w:rsidRPr="007F3B38" w:rsidRDefault="00EE3840" w:rsidP="000D11CD">
            <w:pPr>
              <w:pStyle w:val="ListBullet"/>
              <w:rPr>
                <w:rFonts w:asciiTheme="minorHAnsi" w:hAnsiTheme="minorHAnsi" w:cstheme="minorHAnsi"/>
              </w:rPr>
            </w:pPr>
            <w:r w:rsidRPr="007F3B38">
              <w:rPr>
                <w:rFonts w:asciiTheme="minorHAnsi" w:hAnsiTheme="minorHAnsi" w:cstheme="minorHAnsi"/>
              </w:rPr>
              <w:t>// (String)</w:t>
            </w:r>
          </w:p>
        </w:tc>
      </w:tr>
      <w:tr w:rsidR="00A057BB" w:rsidRPr="007F3B38" w14:paraId="71E36BC9" w14:textId="77777777" w:rsidTr="00EE3840">
        <w:trPr>
          <w:trHeight w:val="363"/>
        </w:trPr>
        <w:tc>
          <w:tcPr>
            <w:tcW w:w="456" w:type="dxa"/>
          </w:tcPr>
          <w:p w14:paraId="00503B84" w14:textId="77777777" w:rsidR="00A057BB" w:rsidRPr="007F3B38" w:rsidRDefault="00A057BB" w:rsidP="000D11CD">
            <w:pPr>
              <w:jc w:val="center"/>
              <w:rPr>
                <w:rFonts w:asciiTheme="minorHAnsi" w:hAnsiTheme="minorHAnsi" w:cstheme="minorHAnsi"/>
              </w:rPr>
            </w:pPr>
          </w:p>
        </w:tc>
        <w:tc>
          <w:tcPr>
            <w:tcW w:w="1812" w:type="dxa"/>
          </w:tcPr>
          <w:p w14:paraId="2107E64F" w14:textId="77777777" w:rsidR="00A057BB" w:rsidRPr="007F3B38" w:rsidRDefault="00A057BB" w:rsidP="000D11CD">
            <w:pPr>
              <w:rPr>
                <w:rFonts w:asciiTheme="minorHAnsi" w:hAnsiTheme="minorHAnsi" w:cstheme="minorHAnsi"/>
              </w:rPr>
            </w:pPr>
            <w:r w:rsidRPr="007F3B38">
              <w:rPr>
                <w:rFonts w:asciiTheme="minorHAnsi" w:hAnsiTheme="minorHAnsi" w:cstheme="minorHAnsi"/>
              </w:rPr>
              <w:t>“MsgSeqNo”</w:t>
            </w:r>
          </w:p>
        </w:tc>
        <w:tc>
          <w:tcPr>
            <w:tcW w:w="284" w:type="dxa"/>
          </w:tcPr>
          <w:p w14:paraId="471B36BF" w14:textId="77777777" w:rsidR="00A057BB" w:rsidRPr="007F3B38" w:rsidRDefault="00A057BB" w:rsidP="000D11CD">
            <w:pPr>
              <w:jc w:val="center"/>
              <w:rPr>
                <w:rFonts w:asciiTheme="minorHAnsi" w:hAnsiTheme="minorHAnsi" w:cstheme="minorHAnsi"/>
              </w:rPr>
            </w:pPr>
            <w:r w:rsidRPr="007F3B38">
              <w:rPr>
                <w:rFonts w:asciiTheme="minorHAnsi" w:hAnsiTheme="minorHAnsi" w:cstheme="minorHAnsi"/>
              </w:rPr>
              <w:t>:</w:t>
            </w:r>
          </w:p>
        </w:tc>
        <w:tc>
          <w:tcPr>
            <w:tcW w:w="4678" w:type="dxa"/>
          </w:tcPr>
          <w:p w14:paraId="7A1021A3" w14:textId="77777777" w:rsidR="00A057BB" w:rsidRPr="007F3B38" w:rsidRDefault="00A057BB" w:rsidP="000D11CD">
            <w:pPr>
              <w:rPr>
                <w:rFonts w:asciiTheme="minorHAnsi" w:hAnsiTheme="minorHAnsi" w:cstheme="minorHAnsi"/>
              </w:rPr>
            </w:pPr>
            <w:r w:rsidRPr="007F3B38">
              <w:rPr>
                <w:rFonts w:asciiTheme="minorHAnsi" w:hAnsiTheme="minorHAnsi" w:cstheme="minorHAnsi"/>
              </w:rPr>
              <w:t>12</w:t>
            </w:r>
          </w:p>
        </w:tc>
        <w:tc>
          <w:tcPr>
            <w:tcW w:w="2375" w:type="dxa"/>
          </w:tcPr>
          <w:p w14:paraId="57E76BC4" w14:textId="77777777" w:rsidR="00A057BB" w:rsidRPr="007F3B38" w:rsidRDefault="00A057BB" w:rsidP="000D11CD">
            <w:pPr>
              <w:pStyle w:val="ListBullet"/>
              <w:rPr>
                <w:rFonts w:asciiTheme="minorHAnsi" w:hAnsiTheme="minorHAnsi" w:cstheme="minorHAnsi"/>
              </w:rPr>
            </w:pPr>
            <w:r w:rsidRPr="007F3B38">
              <w:rPr>
                <w:rFonts w:asciiTheme="minorHAnsi" w:hAnsiTheme="minorHAnsi" w:cstheme="minorHAnsi"/>
              </w:rPr>
              <w:t>// (Number)</w:t>
            </w:r>
          </w:p>
        </w:tc>
      </w:tr>
      <w:tr w:rsidR="00A057BB" w:rsidRPr="007F3B38" w14:paraId="1D5D5C30" w14:textId="77777777" w:rsidTr="00EE3840">
        <w:trPr>
          <w:trHeight w:val="363"/>
        </w:trPr>
        <w:tc>
          <w:tcPr>
            <w:tcW w:w="456" w:type="dxa"/>
          </w:tcPr>
          <w:p w14:paraId="3CAAF53B" w14:textId="77777777" w:rsidR="00A057BB" w:rsidRPr="007F3B38" w:rsidRDefault="00A057BB" w:rsidP="000D11CD">
            <w:pPr>
              <w:jc w:val="center"/>
              <w:rPr>
                <w:rFonts w:asciiTheme="minorHAnsi" w:hAnsiTheme="minorHAnsi" w:cstheme="minorHAnsi"/>
              </w:rPr>
            </w:pPr>
          </w:p>
        </w:tc>
        <w:tc>
          <w:tcPr>
            <w:tcW w:w="1812" w:type="dxa"/>
          </w:tcPr>
          <w:p w14:paraId="058EB1FA" w14:textId="77777777" w:rsidR="00A057BB" w:rsidRPr="007F3B38" w:rsidRDefault="00A057BB" w:rsidP="000D11CD">
            <w:pPr>
              <w:rPr>
                <w:rFonts w:asciiTheme="minorHAnsi" w:hAnsiTheme="minorHAnsi" w:cstheme="minorHAnsi"/>
              </w:rPr>
            </w:pPr>
            <w:r w:rsidRPr="007F3B38">
              <w:rPr>
                <w:rFonts w:asciiTheme="minorHAnsi" w:hAnsiTheme="minorHAnsi" w:cstheme="minorHAnsi"/>
              </w:rPr>
              <w:t>“GwySerNo”</w:t>
            </w:r>
          </w:p>
        </w:tc>
        <w:tc>
          <w:tcPr>
            <w:tcW w:w="284" w:type="dxa"/>
          </w:tcPr>
          <w:p w14:paraId="4E4E799E" w14:textId="77777777" w:rsidR="00A057BB" w:rsidRPr="007F3B38" w:rsidRDefault="00A057BB" w:rsidP="000D11CD">
            <w:pPr>
              <w:jc w:val="center"/>
              <w:rPr>
                <w:rFonts w:asciiTheme="minorHAnsi" w:hAnsiTheme="minorHAnsi" w:cstheme="minorHAnsi"/>
              </w:rPr>
            </w:pPr>
            <w:r w:rsidRPr="007F3B38">
              <w:rPr>
                <w:rFonts w:asciiTheme="minorHAnsi" w:hAnsiTheme="minorHAnsi" w:cstheme="minorHAnsi"/>
              </w:rPr>
              <w:t>:</w:t>
            </w:r>
          </w:p>
        </w:tc>
        <w:tc>
          <w:tcPr>
            <w:tcW w:w="4678" w:type="dxa"/>
          </w:tcPr>
          <w:p w14:paraId="339C8C46" w14:textId="77777777" w:rsidR="00A057BB" w:rsidRPr="007F3B38" w:rsidRDefault="00A057BB" w:rsidP="000D11CD">
            <w:pPr>
              <w:rPr>
                <w:rFonts w:asciiTheme="minorHAnsi" w:hAnsiTheme="minorHAnsi" w:cstheme="minorHAnsi"/>
              </w:rPr>
            </w:pPr>
            <w:r w:rsidRPr="007F3B38">
              <w:rPr>
                <w:rFonts w:asciiTheme="minorHAnsi" w:hAnsiTheme="minorHAnsi" w:cstheme="minorHAnsi"/>
              </w:rPr>
              <w:t>“GWY00001”</w:t>
            </w:r>
          </w:p>
        </w:tc>
        <w:tc>
          <w:tcPr>
            <w:tcW w:w="2375" w:type="dxa"/>
          </w:tcPr>
          <w:p w14:paraId="17BE2629" w14:textId="77777777" w:rsidR="00A057BB" w:rsidRPr="007F3B38" w:rsidRDefault="00A057BB" w:rsidP="000D11CD">
            <w:pPr>
              <w:pStyle w:val="ListBullet"/>
              <w:rPr>
                <w:rFonts w:asciiTheme="minorHAnsi" w:hAnsiTheme="minorHAnsi" w:cstheme="minorHAnsi"/>
              </w:rPr>
            </w:pPr>
            <w:r w:rsidRPr="007F3B38">
              <w:rPr>
                <w:rFonts w:asciiTheme="minorHAnsi" w:hAnsiTheme="minorHAnsi" w:cstheme="minorHAnsi"/>
              </w:rPr>
              <w:t>// (String)</w:t>
            </w:r>
          </w:p>
        </w:tc>
      </w:tr>
      <w:tr w:rsidR="00A057BB" w:rsidRPr="007F3B38" w14:paraId="6F7F0A0A" w14:textId="77777777" w:rsidTr="00EE3840">
        <w:trPr>
          <w:trHeight w:val="355"/>
        </w:trPr>
        <w:tc>
          <w:tcPr>
            <w:tcW w:w="456" w:type="dxa"/>
          </w:tcPr>
          <w:p w14:paraId="39340EF6" w14:textId="77777777" w:rsidR="00A057BB" w:rsidRPr="007F3B38" w:rsidRDefault="00A057BB" w:rsidP="000D11CD">
            <w:pPr>
              <w:jc w:val="center"/>
              <w:rPr>
                <w:rFonts w:asciiTheme="minorHAnsi" w:hAnsiTheme="minorHAnsi" w:cstheme="minorHAnsi"/>
              </w:rPr>
            </w:pPr>
          </w:p>
        </w:tc>
        <w:tc>
          <w:tcPr>
            <w:tcW w:w="1812" w:type="dxa"/>
          </w:tcPr>
          <w:p w14:paraId="1D2EC138" w14:textId="387C0F29" w:rsidR="00A057BB" w:rsidRPr="007F3B38" w:rsidRDefault="00A057BB" w:rsidP="000D11CD">
            <w:pPr>
              <w:rPr>
                <w:rFonts w:asciiTheme="minorHAnsi" w:hAnsiTheme="minorHAnsi" w:cstheme="minorHAnsi"/>
              </w:rPr>
            </w:pPr>
            <w:r w:rsidRPr="007F3B38">
              <w:rPr>
                <w:rFonts w:asciiTheme="minorHAnsi" w:hAnsiTheme="minorHAnsi" w:cstheme="minorHAnsi"/>
              </w:rPr>
              <w:t>“ErrorCode”</w:t>
            </w:r>
          </w:p>
        </w:tc>
        <w:tc>
          <w:tcPr>
            <w:tcW w:w="284" w:type="dxa"/>
          </w:tcPr>
          <w:p w14:paraId="25B7509F" w14:textId="0A5E75DC" w:rsidR="00A057BB" w:rsidRPr="007F3B38" w:rsidRDefault="00A057BB" w:rsidP="000D11CD">
            <w:pPr>
              <w:jc w:val="center"/>
              <w:rPr>
                <w:rFonts w:asciiTheme="minorHAnsi" w:hAnsiTheme="minorHAnsi" w:cstheme="minorHAnsi"/>
              </w:rPr>
            </w:pPr>
            <w:r w:rsidRPr="007F3B38">
              <w:rPr>
                <w:rFonts w:asciiTheme="minorHAnsi" w:hAnsiTheme="minorHAnsi" w:cstheme="minorHAnsi"/>
              </w:rPr>
              <w:t>:</w:t>
            </w:r>
          </w:p>
        </w:tc>
        <w:tc>
          <w:tcPr>
            <w:tcW w:w="4678" w:type="dxa"/>
          </w:tcPr>
          <w:p w14:paraId="049C9DFC" w14:textId="64DC23DB" w:rsidR="00A057BB" w:rsidRPr="007F3B38" w:rsidRDefault="00A057BB" w:rsidP="000D11CD">
            <w:pPr>
              <w:rPr>
                <w:rFonts w:asciiTheme="minorHAnsi" w:hAnsiTheme="minorHAnsi" w:cstheme="minorHAnsi"/>
              </w:rPr>
            </w:pPr>
            <w:r w:rsidRPr="007F3B38">
              <w:rPr>
                <w:rFonts w:asciiTheme="minorHAnsi" w:hAnsiTheme="minorHAnsi" w:cstheme="minorHAnsi"/>
              </w:rPr>
              <w:t>0</w:t>
            </w:r>
          </w:p>
        </w:tc>
        <w:tc>
          <w:tcPr>
            <w:tcW w:w="2375" w:type="dxa"/>
          </w:tcPr>
          <w:p w14:paraId="07658532" w14:textId="6BBCEFEC" w:rsidR="00A057BB" w:rsidRPr="007F3B38" w:rsidRDefault="00A057BB" w:rsidP="000D11CD">
            <w:pPr>
              <w:pStyle w:val="ListBullet"/>
              <w:rPr>
                <w:rFonts w:asciiTheme="minorHAnsi" w:hAnsiTheme="minorHAnsi" w:cstheme="minorHAnsi"/>
              </w:rPr>
            </w:pPr>
            <w:r w:rsidRPr="007F3B38">
              <w:rPr>
                <w:rFonts w:asciiTheme="minorHAnsi" w:hAnsiTheme="minorHAnsi" w:cstheme="minorHAnsi"/>
              </w:rPr>
              <w:t>// (Number)</w:t>
            </w:r>
          </w:p>
        </w:tc>
      </w:tr>
      <w:tr w:rsidR="00A057BB" w:rsidRPr="007F3B38" w14:paraId="2C0E0EA1" w14:textId="77777777" w:rsidTr="00EE3840">
        <w:trPr>
          <w:trHeight w:val="363"/>
        </w:trPr>
        <w:tc>
          <w:tcPr>
            <w:tcW w:w="456" w:type="dxa"/>
          </w:tcPr>
          <w:p w14:paraId="21A6509E" w14:textId="77777777" w:rsidR="00A057BB" w:rsidRPr="007F3B38" w:rsidRDefault="00A057BB" w:rsidP="000D11CD">
            <w:pPr>
              <w:jc w:val="center"/>
              <w:rPr>
                <w:rFonts w:asciiTheme="minorHAnsi" w:hAnsiTheme="minorHAnsi" w:cstheme="minorHAnsi"/>
              </w:rPr>
            </w:pPr>
            <w:r w:rsidRPr="007F3B38">
              <w:rPr>
                <w:rFonts w:asciiTheme="minorHAnsi" w:hAnsiTheme="minorHAnsi" w:cstheme="minorHAnsi"/>
              </w:rPr>
              <w:t>}</w:t>
            </w:r>
          </w:p>
        </w:tc>
        <w:tc>
          <w:tcPr>
            <w:tcW w:w="1812" w:type="dxa"/>
          </w:tcPr>
          <w:p w14:paraId="046F7333" w14:textId="77777777" w:rsidR="00A057BB" w:rsidRPr="007F3B38" w:rsidRDefault="00A057BB" w:rsidP="000D11CD">
            <w:pPr>
              <w:rPr>
                <w:rFonts w:asciiTheme="minorHAnsi" w:hAnsiTheme="minorHAnsi" w:cstheme="minorHAnsi"/>
              </w:rPr>
            </w:pPr>
          </w:p>
        </w:tc>
        <w:tc>
          <w:tcPr>
            <w:tcW w:w="284" w:type="dxa"/>
          </w:tcPr>
          <w:p w14:paraId="42A32F0A" w14:textId="77777777" w:rsidR="00A057BB" w:rsidRPr="007F3B38" w:rsidRDefault="00A057BB" w:rsidP="000D11CD">
            <w:pPr>
              <w:jc w:val="center"/>
              <w:rPr>
                <w:rFonts w:asciiTheme="minorHAnsi" w:hAnsiTheme="minorHAnsi" w:cstheme="minorHAnsi"/>
              </w:rPr>
            </w:pPr>
          </w:p>
        </w:tc>
        <w:tc>
          <w:tcPr>
            <w:tcW w:w="4678" w:type="dxa"/>
          </w:tcPr>
          <w:p w14:paraId="09505F5D" w14:textId="77777777" w:rsidR="00A057BB" w:rsidRPr="007F3B38" w:rsidRDefault="00A057BB" w:rsidP="000D11CD">
            <w:pPr>
              <w:rPr>
                <w:rFonts w:asciiTheme="minorHAnsi" w:hAnsiTheme="minorHAnsi" w:cstheme="minorHAnsi"/>
              </w:rPr>
            </w:pPr>
          </w:p>
        </w:tc>
        <w:tc>
          <w:tcPr>
            <w:tcW w:w="2375" w:type="dxa"/>
          </w:tcPr>
          <w:p w14:paraId="6B672642" w14:textId="77777777" w:rsidR="00A057BB" w:rsidRPr="007F3B38" w:rsidRDefault="00A057BB" w:rsidP="000D11CD">
            <w:pPr>
              <w:pStyle w:val="ListBullet"/>
              <w:rPr>
                <w:rFonts w:asciiTheme="minorHAnsi" w:hAnsiTheme="minorHAnsi" w:cstheme="minorHAnsi"/>
              </w:rPr>
            </w:pPr>
          </w:p>
        </w:tc>
      </w:tr>
    </w:tbl>
    <w:p w14:paraId="0F12D48A" w14:textId="77777777" w:rsidR="001E10C7" w:rsidRPr="007F3B38" w:rsidRDefault="001E10C7" w:rsidP="00F140A8">
      <w:pPr>
        <w:jc w:val="both"/>
        <w:rPr>
          <w:rFonts w:asciiTheme="minorHAnsi" w:hAnsiTheme="minorHAnsi" w:cstheme="minorHAnsi"/>
        </w:rPr>
      </w:pPr>
    </w:p>
    <w:p w14:paraId="2FCFB311" w14:textId="13C67265" w:rsidR="00700B7F" w:rsidRPr="007F3B38" w:rsidRDefault="00700B7F" w:rsidP="00700B7F">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2D99FB89" w14:textId="77777777" w:rsidR="00700B7F" w:rsidRPr="007F3B38" w:rsidRDefault="00700B7F" w:rsidP="00700B7F">
      <w:pPr>
        <w:rPr>
          <w:rFonts w:asciiTheme="minorHAnsi" w:hAnsiTheme="minorHAnsi" w:cstheme="minorHAnsi"/>
        </w:rPr>
      </w:pPr>
    </w:p>
    <w:p w14:paraId="50EBFB4C" w14:textId="0A35A76C" w:rsidR="00536A74" w:rsidRPr="007F3B38" w:rsidRDefault="00536A74" w:rsidP="00536A74">
      <w:pPr>
        <w:rPr>
          <w:rFonts w:asciiTheme="minorHAnsi" w:hAnsiTheme="minorHAnsi" w:cstheme="minorHAnsi"/>
          <w:b/>
          <w:bCs/>
        </w:rPr>
      </w:pPr>
      <w:r w:rsidRPr="007F3B38">
        <w:rPr>
          <w:rFonts w:asciiTheme="minorHAnsi" w:hAnsiTheme="minorHAnsi" w:cstheme="minorHAnsi"/>
          <w:b/>
          <w:bCs/>
        </w:rPr>
        <w:t xml:space="preserve">Process </w:t>
      </w:r>
      <w:r w:rsidR="00954792" w:rsidRPr="007F3B38">
        <w:rPr>
          <w:rFonts w:asciiTheme="minorHAnsi" w:hAnsiTheme="minorHAnsi" w:cstheme="minorHAnsi"/>
          <w:b/>
          <w:bCs/>
        </w:rPr>
        <w:t>flow:</w:t>
      </w:r>
    </w:p>
    <w:p w14:paraId="203ED726" w14:textId="10601400" w:rsidR="00536A74" w:rsidRPr="007F3B38" w:rsidRDefault="6366195D" w:rsidP="00536A74">
      <w:pPr>
        <w:rPr>
          <w:rFonts w:asciiTheme="minorHAnsi" w:hAnsiTheme="minorHAnsi" w:cstheme="minorHAnsi"/>
          <w:sz w:val="28"/>
          <w:szCs w:val="28"/>
        </w:rPr>
      </w:pPr>
      <w:r w:rsidRPr="007F3B38">
        <w:rPr>
          <w:rFonts w:asciiTheme="minorHAnsi" w:hAnsiTheme="minorHAnsi" w:cstheme="minorHAnsi"/>
          <w:sz w:val="28"/>
          <w:szCs w:val="28"/>
        </w:rPr>
        <w:t xml:space="preserve"> </w:t>
      </w:r>
    </w:p>
    <w:p w14:paraId="5FBEF950" w14:textId="272821ED" w:rsidR="009922AA" w:rsidRPr="007F3B38" w:rsidRDefault="00414E53" w:rsidP="009922AA">
      <w:pPr>
        <w:keepNext/>
        <w:rPr>
          <w:rFonts w:asciiTheme="minorHAnsi" w:hAnsiTheme="minorHAnsi" w:cstheme="minorHAnsi"/>
        </w:rPr>
      </w:pPr>
      <w:r w:rsidRPr="007F3B38">
        <w:rPr>
          <w:rFonts w:asciiTheme="minorHAnsi" w:hAnsiTheme="minorHAnsi" w:cstheme="minorHAnsi"/>
          <w:noProof/>
        </w:rPr>
        <w:drawing>
          <wp:inline distT="0" distB="0" distL="0" distR="0" wp14:anchorId="54730407" wp14:editId="3091E2A6">
            <wp:extent cx="6188710" cy="3398520"/>
            <wp:effectExtent l="0" t="0" r="2540" b="0"/>
            <wp:docPr id="9199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301" name=""/>
                    <pic:cNvPicPr/>
                  </pic:nvPicPr>
                  <pic:blipFill>
                    <a:blip r:embed="rId15"/>
                    <a:stretch>
                      <a:fillRect/>
                    </a:stretch>
                  </pic:blipFill>
                  <pic:spPr>
                    <a:xfrm>
                      <a:off x="0" y="0"/>
                      <a:ext cx="6188710" cy="3398520"/>
                    </a:xfrm>
                    <a:prstGeom prst="rect">
                      <a:avLst/>
                    </a:prstGeom>
                  </pic:spPr>
                </pic:pic>
              </a:graphicData>
            </a:graphic>
          </wp:inline>
        </w:drawing>
      </w:r>
    </w:p>
    <w:p w14:paraId="71868878" w14:textId="77777777" w:rsidR="009922AA" w:rsidRPr="007F3B38" w:rsidRDefault="009922AA" w:rsidP="009922AA">
      <w:pPr>
        <w:keepNext/>
        <w:rPr>
          <w:rFonts w:asciiTheme="minorHAnsi" w:hAnsiTheme="minorHAnsi" w:cstheme="minorHAnsi"/>
        </w:rPr>
      </w:pPr>
    </w:p>
    <w:p w14:paraId="1CC4ECF0" w14:textId="45FD9584" w:rsidR="000F3ECB" w:rsidRPr="007F3B38" w:rsidRDefault="009922AA" w:rsidP="00D17585">
      <w:pPr>
        <w:pStyle w:val="Caption"/>
        <w:jc w:val="center"/>
        <w:rPr>
          <w:rFonts w:asciiTheme="minorHAnsi" w:hAnsiTheme="minorHAnsi" w:cstheme="minorHAnsi"/>
          <w:sz w:val="24"/>
          <w:szCs w:val="24"/>
        </w:rPr>
      </w:pPr>
      <w:bookmarkStart w:id="290" w:name="_Toc162879050"/>
      <w:bookmarkStart w:id="291" w:name="_Toc163739536"/>
      <w:bookmarkStart w:id="292" w:name="_Toc169603724"/>
      <w:bookmarkStart w:id="293" w:name="_Toc169605272"/>
      <w:bookmarkStart w:id="294" w:name="_Toc169613260"/>
      <w:bookmarkStart w:id="295" w:name="_Toc169800472"/>
      <w:bookmarkStart w:id="296" w:name="_Toc169864251"/>
      <w:bookmarkStart w:id="297" w:name="_Toc169879562"/>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w:t>
      </w:r>
      <w:r w:rsidR="00C20ECF" w:rsidRPr="007F3B38">
        <w:rPr>
          <w:rFonts w:asciiTheme="minorHAnsi" w:hAnsiTheme="minorHAnsi" w:cstheme="minorHAnsi"/>
          <w:sz w:val="24"/>
          <w:szCs w:val="24"/>
        </w:rPr>
        <w:t xml:space="preserve"> AC Remote</w:t>
      </w:r>
      <w:r w:rsidRPr="007F3B38">
        <w:rPr>
          <w:rFonts w:asciiTheme="minorHAnsi" w:hAnsiTheme="minorHAnsi" w:cstheme="minorHAnsi"/>
          <w:sz w:val="24"/>
          <w:szCs w:val="24"/>
        </w:rPr>
        <w:t xml:space="preserve"> Reconfiguration Process flow</w:t>
      </w:r>
      <w:bookmarkEnd w:id="290"/>
      <w:bookmarkEnd w:id="291"/>
      <w:bookmarkEnd w:id="292"/>
      <w:bookmarkEnd w:id="293"/>
      <w:bookmarkEnd w:id="294"/>
      <w:bookmarkEnd w:id="295"/>
      <w:bookmarkEnd w:id="296"/>
      <w:bookmarkEnd w:id="297"/>
    </w:p>
    <w:p w14:paraId="61411C4E" w14:textId="2A01CA79" w:rsidR="00827240" w:rsidRPr="007F3B38" w:rsidRDefault="6366195D" w:rsidP="003B50DB">
      <w:pPr>
        <w:pStyle w:val="Heading2"/>
        <w:rPr>
          <w:rFonts w:asciiTheme="minorHAnsi" w:hAnsiTheme="minorHAnsi" w:cstheme="minorHAnsi"/>
        </w:rPr>
      </w:pPr>
      <w:bookmarkStart w:id="298" w:name="_Gateway_Heartbeat_ACK"/>
      <w:bookmarkStart w:id="299" w:name="_Toc162878806"/>
      <w:bookmarkStart w:id="300" w:name="_Toc172537454"/>
      <w:bookmarkEnd w:id="298"/>
      <w:r w:rsidRPr="007F3B38">
        <w:rPr>
          <w:rFonts w:asciiTheme="minorHAnsi" w:hAnsiTheme="minorHAnsi" w:cstheme="minorHAnsi"/>
        </w:rPr>
        <w:lastRenderedPageBreak/>
        <w:t xml:space="preserve">Gateway </w:t>
      </w:r>
      <w:r w:rsidR="004C3AC4" w:rsidRPr="007F3B38">
        <w:rPr>
          <w:rFonts w:asciiTheme="minorHAnsi" w:hAnsiTheme="minorHAnsi" w:cstheme="minorHAnsi"/>
        </w:rPr>
        <w:t xml:space="preserve">Heartbeat </w:t>
      </w:r>
      <w:r w:rsidR="00CF1DFC" w:rsidRPr="007F3B38">
        <w:rPr>
          <w:rFonts w:asciiTheme="minorHAnsi" w:hAnsiTheme="minorHAnsi" w:cstheme="minorHAnsi"/>
        </w:rPr>
        <w:t>ACK</w:t>
      </w:r>
      <w:bookmarkEnd w:id="299"/>
      <w:bookmarkEnd w:id="300"/>
    </w:p>
    <w:p w14:paraId="50188C33" w14:textId="7C70EC1B" w:rsidR="00827240" w:rsidRPr="007F3B38" w:rsidRDefault="6366195D" w:rsidP="00F140A8">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ACK is used by cloud to know the </w:t>
      </w:r>
      <w:r w:rsidR="0053082E" w:rsidRPr="007F3B38">
        <w:rPr>
          <w:rFonts w:asciiTheme="minorHAnsi" w:hAnsiTheme="minorHAnsi" w:cstheme="minorHAnsi"/>
        </w:rPr>
        <w:t>A</w:t>
      </w:r>
      <w:r w:rsidRPr="007F3B38">
        <w:rPr>
          <w:rFonts w:asciiTheme="minorHAnsi" w:hAnsiTheme="minorHAnsi" w:cstheme="minorHAnsi"/>
        </w:rPr>
        <w:t>mbient temperature of the environment in which the Gwy is operating</w:t>
      </w:r>
      <w:r w:rsidR="0053082E" w:rsidRPr="007F3B38">
        <w:rPr>
          <w:rFonts w:asciiTheme="minorHAnsi" w:hAnsiTheme="minorHAnsi" w:cstheme="minorHAnsi"/>
        </w:rPr>
        <w:t xml:space="preserve"> as well as the current AC control settings</w:t>
      </w:r>
      <w:r w:rsidRPr="007F3B38">
        <w:rPr>
          <w:rFonts w:asciiTheme="minorHAnsi" w:hAnsiTheme="minorHAnsi" w:cstheme="minorHAnsi"/>
        </w:rPr>
        <w:t xml:space="preserve">. This ACK is sent periodically to the cloud. This frequency can be configured in the </w:t>
      </w:r>
      <w:hyperlink w:anchor="_Gateway_Heartbeat_Publish" w:history="1">
        <w:r w:rsidRPr="007F3B38">
          <w:rPr>
            <w:rStyle w:val="Hyperlink"/>
            <w:rFonts w:asciiTheme="minorHAnsi" w:hAnsiTheme="minorHAnsi" w:cstheme="minorHAnsi"/>
          </w:rPr>
          <w:t>Gateway</w:t>
        </w:r>
        <w:r w:rsidR="00944353" w:rsidRPr="007F3B38">
          <w:rPr>
            <w:rStyle w:val="Hyperlink"/>
            <w:rFonts w:asciiTheme="minorHAnsi" w:hAnsiTheme="minorHAnsi" w:cstheme="minorHAnsi"/>
          </w:rPr>
          <w:t xml:space="preserve"> </w:t>
        </w:r>
        <w:r w:rsidR="008F5F88" w:rsidRPr="007F3B38">
          <w:rPr>
            <w:rStyle w:val="Hyperlink"/>
            <w:rFonts w:asciiTheme="minorHAnsi" w:hAnsiTheme="minorHAnsi" w:cstheme="minorHAnsi"/>
          </w:rPr>
          <w:t>Heartbeat Publish Configuration Packet</w:t>
        </w:r>
      </w:hyperlink>
      <w:r w:rsidR="005009F9" w:rsidRPr="007F3B38">
        <w:rPr>
          <w:rFonts w:asciiTheme="minorHAnsi" w:hAnsiTheme="minorHAnsi" w:cstheme="minorHAnsi"/>
        </w:rPr>
        <w:t>.</w:t>
      </w:r>
    </w:p>
    <w:p w14:paraId="02E661E3" w14:textId="77777777" w:rsidR="004A2C83" w:rsidRPr="007F3B38" w:rsidRDefault="004A2C83" w:rsidP="00F140A8">
      <w:pPr>
        <w:jc w:val="both"/>
        <w:rPr>
          <w:rFonts w:asciiTheme="minorHAnsi" w:hAnsiTheme="minorHAnsi" w:cstheme="minorHAnsi"/>
        </w:rPr>
      </w:pPr>
    </w:p>
    <w:p w14:paraId="7A393B60" w14:textId="354D5F4A" w:rsidR="004A2C83" w:rsidRPr="007F3B38" w:rsidRDefault="004A2C83" w:rsidP="00F140A8">
      <w:pPr>
        <w:jc w:val="both"/>
        <w:rPr>
          <w:rFonts w:asciiTheme="minorHAnsi" w:hAnsiTheme="minorHAnsi" w:cstheme="minorHAnsi"/>
          <w:b/>
          <w:bCs/>
        </w:rPr>
      </w:pPr>
      <w:r w:rsidRPr="007F3B38">
        <w:rPr>
          <w:rFonts w:asciiTheme="minorHAnsi" w:hAnsiTheme="minorHAnsi" w:cstheme="minorHAnsi"/>
          <w:b/>
          <w:bCs/>
        </w:rPr>
        <w:t xml:space="preserve">Gateway </w:t>
      </w:r>
      <w:r w:rsidR="00E35405" w:rsidRPr="007F3B38">
        <w:rPr>
          <w:rFonts w:asciiTheme="minorHAnsi" w:hAnsiTheme="minorHAnsi" w:cstheme="minorHAnsi"/>
          <w:b/>
          <w:bCs/>
        </w:rPr>
        <w:t>Heartbeat</w:t>
      </w:r>
      <w:r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Pr="007F3B38">
        <w:rPr>
          <w:rFonts w:asciiTheme="minorHAnsi" w:hAnsiTheme="minorHAnsi" w:cstheme="minorHAnsi"/>
          <w:b/>
          <w:bCs/>
        </w:rPr>
        <w:t xml:space="preserve">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2537"/>
        <w:gridCol w:w="282"/>
        <w:gridCol w:w="2365"/>
        <w:gridCol w:w="3680"/>
      </w:tblGrid>
      <w:tr w:rsidR="004A2C83" w:rsidRPr="007F3B38" w14:paraId="45404F1A" w14:textId="77777777" w:rsidTr="006B0EEB">
        <w:tc>
          <w:tcPr>
            <w:tcW w:w="345" w:type="dxa"/>
          </w:tcPr>
          <w:p w14:paraId="6A4DA01A" w14:textId="77777777" w:rsidR="004A2C83" w:rsidRPr="007F3B38" w:rsidRDefault="004A2C83" w:rsidP="000D11CD">
            <w:pPr>
              <w:jc w:val="center"/>
              <w:rPr>
                <w:rFonts w:asciiTheme="minorHAnsi" w:hAnsiTheme="minorHAnsi" w:cstheme="minorHAnsi"/>
              </w:rPr>
            </w:pPr>
            <w:r w:rsidRPr="007F3B38">
              <w:rPr>
                <w:rFonts w:asciiTheme="minorHAnsi" w:hAnsiTheme="minorHAnsi" w:cstheme="minorHAnsi"/>
              </w:rPr>
              <w:t>{</w:t>
            </w:r>
          </w:p>
        </w:tc>
        <w:tc>
          <w:tcPr>
            <w:tcW w:w="2537" w:type="dxa"/>
          </w:tcPr>
          <w:p w14:paraId="3F03FA09" w14:textId="77777777" w:rsidR="004A2C83" w:rsidRPr="007F3B38" w:rsidRDefault="004A2C83" w:rsidP="000D11CD">
            <w:pPr>
              <w:jc w:val="center"/>
              <w:rPr>
                <w:rFonts w:asciiTheme="minorHAnsi" w:hAnsiTheme="minorHAnsi" w:cstheme="minorHAnsi"/>
              </w:rPr>
            </w:pPr>
          </w:p>
        </w:tc>
        <w:tc>
          <w:tcPr>
            <w:tcW w:w="282" w:type="dxa"/>
          </w:tcPr>
          <w:p w14:paraId="169BF706" w14:textId="77777777" w:rsidR="004A2C83" w:rsidRPr="007F3B38" w:rsidRDefault="004A2C83" w:rsidP="000D11CD">
            <w:pPr>
              <w:jc w:val="center"/>
              <w:rPr>
                <w:rFonts w:asciiTheme="minorHAnsi" w:hAnsiTheme="minorHAnsi" w:cstheme="minorHAnsi"/>
              </w:rPr>
            </w:pPr>
          </w:p>
        </w:tc>
        <w:tc>
          <w:tcPr>
            <w:tcW w:w="2365" w:type="dxa"/>
          </w:tcPr>
          <w:p w14:paraId="78606D27" w14:textId="77777777" w:rsidR="004A2C83" w:rsidRPr="007F3B38" w:rsidRDefault="004A2C83" w:rsidP="000D11CD">
            <w:pPr>
              <w:jc w:val="center"/>
              <w:rPr>
                <w:rFonts w:asciiTheme="minorHAnsi" w:hAnsiTheme="minorHAnsi" w:cstheme="minorHAnsi"/>
              </w:rPr>
            </w:pPr>
          </w:p>
        </w:tc>
        <w:tc>
          <w:tcPr>
            <w:tcW w:w="3680" w:type="dxa"/>
          </w:tcPr>
          <w:p w14:paraId="2648786A" w14:textId="77777777" w:rsidR="004A2C83" w:rsidRPr="007F3B38" w:rsidRDefault="004A2C83" w:rsidP="000D11CD">
            <w:pPr>
              <w:jc w:val="center"/>
              <w:rPr>
                <w:rFonts w:asciiTheme="minorHAnsi" w:hAnsiTheme="minorHAnsi" w:cstheme="minorHAnsi"/>
              </w:rPr>
            </w:pPr>
          </w:p>
        </w:tc>
      </w:tr>
      <w:tr w:rsidR="004A2C83" w:rsidRPr="007F3B38" w14:paraId="4A340A20" w14:textId="77777777" w:rsidTr="006B0EEB">
        <w:tc>
          <w:tcPr>
            <w:tcW w:w="345" w:type="dxa"/>
          </w:tcPr>
          <w:p w14:paraId="4F27750E" w14:textId="77777777" w:rsidR="004A2C83" w:rsidRPr="007F3B38" w:rsidRDefault="004A2C83" w:rsidP="000D11CD">
            <w:pPr>
              <w:jc w:val="center"/>
              <w:rPr>
                <w:rFonts w:asciiTheme="minorHAnsi" w:hAnsiTheme="minorHAnsi" w:cstheme="minorHAnsi"/>
              </w:rPr>
            </w:pPr>
          </w:p>
        </w:tc>
        <w:tc>
          <w:tcPr>
            <w:tcW w:w="2537" w:type="dxa"/>
          </w:tcPr>
          <w:p w14:paraId="37C28768" w14:textId="77777777" w:rsidR="004A2C83" w:rsidRPr="007F3B38" w:rsidRDefault="004A2C83"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3CD17B25" w14:textId="77777777" w:rsidR="004A2C83" w:rsidRPr="007F3B38" w:rsidRDefault="004A2C83"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4B6E1687" w14:textId="2C7460C1" w:rsidR="004A2C83" w:rsidRPr="007F3B38" w:rsidRDefault="004A2C83" w:rsidP="000D11CD">
            <w:pPr>
              <w:rPr>
                <w:rFonts w:asciiTheme="minorHAnsi" w:hAnsiTheme="minorHAnsi" w:cstheme="minorHAnsi"/>
              </w:rPr>
            </w:pPr>
            <w:r w:rsidRPr="007F3B38">
              <w:rPr>
                <w:rFonts w:asciiTheme="minorHAnsi" w:hAnsiTheme="minorHAnsi" w:cstheme="minorHAnsi"/>
              </w:rPr>
              <w:t>6</w:t>
            </w:r>
          </w:p>
        </w:tc>
        <w:tc>
          <w:tcPr>
            <w:tcW w:w="3680" w:type="dxa"/>
          </w:tcPr>
          <w:p w14:paraId="59631BF2" w14:textId="77777777" w:rsidR="004A2C83" w:rsidRPr="007F3B38" w:rsidRDefault="004A2C83" w:rsidP="000D11CD">
            <w:pPr>
              <w:pStyle w:val="ListBullet"/>
              <w:rPr>
                <w:rFonts w:asciiTheme="minorHAnsi" w:hAnsiTheme="minorHAnsi" w:cstheme="minorHAnsi"/>
              </w:rPr>
            </w:pPr>
            <w:r w:rsidRPr="007F3B38">
              <w:rPr>
                <w:rFonts w:asciiTheme="minorHAnsi" w:hAnsiTheme="minorHAnsi" w:cstheme="minorHAnsi"/>
              </w:rPr>
              <w:t>// (Number)</w:t>
            </w:r>
          </w:p>
        </w:tc>
      </w:tr>
      <w:tr w:rsidR="006B0EEB" w:rsidRPr="007F3B38" w14:paraId="1C7BD191" w14:textId="77777777" w:rsidTr="006B0EEB">
        <w:tc>
          <w:tcPr>
            <w:tcW w:w="345" w:type="dxa"/>
          </w:tcPr>
          <w:p w14:paraId="06393627" w14:textId="77777777" w:rsidR="006B0EEB" w:rsidRPr="007F3B38" w:rsidRDefault="006B0EEB" w:rsidP="000D11CD">
            <w:pPr>
              <w:jc w:val="center"/>
              <w:rPr>
                <w:rFonts w:asciiTheme="minorHAnsi" w:hAnsiTheme="minorHAnsi" w:cstheme="minorHAnsi"/>
              </w:rPr>
            </w:pPr>
          </w:p>
        </w:tc>
        <w:tc>
          <w:tcPr>
            <w:tcW w:w="2537" w:type="dxa"/>
          </w:tcPr>
          <w:p w14:paraId="5BDF22F9" w14:textId="29C7FFBA" w:rsidR="006B0EEB" w:rsidRPr="007F3B38" w:rsidRDefault="006B0EEB" w:rsidP="000D11CD">
            <w:pPr>
              <w:rPr>
                <w:rFonts w:asciiTheme="minorHAnsi" w:hAnsiTheme="minorHAnsi" w:cstheme="minorHAnsi"/>
              </w:rPr>
            </w:pPr>
            <w:r w:rsidRPr="007F3B38">
              <w:rPr>
                <w:rFonts w:asciiTheme="minorHAnsi" w:hAnsiTheme="minorHAnsi" w:cstheme="minorHAnsi"/>
              </w:rPr>
              <w:t>“JsonAckName”</w:t>
            </w:r>
          </w:p>
        </w:tc>
        <w:tc>
          <w:tcPr>
            <w:tcW w:w="282" w:type="dxa"/>
          </w:tcPr>
          <w:p w14:paraId="1A4D9C20" w14:textId="78AA47E0" w:rsidR="006B0EEB" w:rsidRPr="007F3B38" w:rsidRDefault="006B0EEB"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2E6B4028" w14:textId="764DF937" w:rsidR="006B0EEB" w:rsidRPr="007F3B38" w:rsidRDefault="006B0EEB" w:rsidP="000D11CD">
            <w:pPr>
              <w:rPr>
                <w:rFonts w:asciiTheme="minorHAnsi" w:hAnsiTheme="minorHAnsi" w:cstheme="minorHAnsi"/>
              </w:rPr>
            </w:pPr>
            <w:r w:rsidRPr="007F3B38">
              <w:rPr>
                <w:rFonts w:asciiTheme="minorHAnsi" w:hAnsiTheme="minorHAnsi" w:cstheme="minorHAnsi"/>
              </w:rPr>
              <w:t>“Gwy Heartbeat ACK”</w:t>
            </w:r>
          </w:p>
        </w:tc>
        <w:tc>
          <w:tcPr>
            <w:tcW w:w="3680" w:type="dxa"/>
          </w:tcPr>
          <w:p w14:paraId="638911C6" w14:textId="3124F173" w:rsidR="006B0EEB" w:rsidRPr="007F3B38" w:rsidRDefault="00577DEF" w:rsidP="000D11CD">
            <w:pPr>
              <w:pStyle w:val="ListBullet"/>
              <w:rPr>
                <w:rFonts w:asciiTheme="minorHAnsi" w:hAnsiTheme="minorHAnsi" w:cstheme="minorHAnsi"/>
              </w:rPr>
            </w:pPr>
            <w:r w:rsidRPr="007F3B38">
              <w:rPr>
                <w:rFonts w:asciiTheme="minorHAnsi" w:hAnsiTheme="minorHAnsi" w:cstheme="minorHAnsi"/>
              </w:rPr>
              <w:t>// (String)</w:t>
            </w:r>
          </w:p>
        </w:tc>
      </w:tr>
      <w:tr w:rsidR="004A2C83" w:rsidRPr="007F3B38" w14:paraId="1014F8E0" w14:textId="77777777" w:rsidTr="006B0EEB">
        <w:tc>
          <w:tcPr>
            <w:tcW w:w="345" w:type="dxa"/>
          </w:tcPr>
          <w:p w14:paraId="2FC2F22C" w14:textId="77777777" w:rsidR="004A2C83" w:rsidRPr="007F3B38" w:rsidRDefault="004A2C83" w:rsidP="000D11CD">
            <w:pPr>
              <w:jc w:val="center"/>
              <w:rPr>
                <w:rFonts w:asciiTheme="minorHAnsi" w:hAnsiTheme="minorHAnsi" w:cstheme="minorHAnsi"/>
              </w:rPr>
            </w:pPr>
          </w:p>
        </w:tc>
        <w:tc>
          <w:tcPr>
            <w:tcW w:w="2537" w:type="dxa"/>
          </w:tcPr>
          <w:p w14:paraId="64D1426C" w14:textId="77777777" w:rsidR="004A2C83" w:rsidRPr="007F3B38" w:rsidRDefault="004A2C83" w:rsidP="000D11CD">
            <w:pPr>
              <w:rPr>
                <w:rFonts w:asciiTheme="minorHAnsi" w:hAnsiTheme="minorHAnsi" w:cstheme="minorHAnsi"/>
              </w:rPr>
            </w:pPr>
            <w:r w:rsidRPr="007F3B38">
              <w:rPr>
                <w:rFonts w:asciiTheme="minorHAnsi" w:hAnsiTheme="minorHAnsi" w:cstheme="minorHAnsi"/>
              </w:rPr>
              <w:t>“GwySerNo”</w:t>
            </w:r>
          </w:p>
        </w:tc>
        <w:tc>
          <w:tcPr>
            <w:tcW w:w="282" w:type="dxa"/>
          </w:tcPr>
          <w:p w14:paraId="4AEE0B2A" w14:textId="77777777" w:rsidR="004A2C83" w:rsidRPr="007F3B38" w:rsidRDefault="004A2C83"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292F339C" w14:textId="77777777" w:rsidR="004A2C83" w:rsidRPr="007F3B38" w:rsidRDefault="004A2C83" w:rsidP="000D11CD">
            <w:pPr>
              <w:rPr>
                <w:rFonts w:asciiTheme="minorHAnsi" w:hAnsiTheme="minorHAnsi" w:cstheme="minorHAnsi"/>
              </w:rPr>
            </w:pPr>
            <w:r w:rsidRPr="007F3B38">
              <w:rPr>
                <w:rFonts w:asciiTheme="minorHAnsi" w:hAnsiTheme="minorHAnsi" w:cstheme="minorHAnsi"/>
              </w:rPr>
              <w:t>“GWY00001”</w:t>
            </w:r>
          </w:p>
        </w:tc>
        <w:tc>
          <w:tcPr>
            <w:tcW w:w="3680" w:type="dxa"/>
          </w:tcPr>
          <w:p w14:paraId="12DBA9FD" w14:textId="77777777" w:rsidR="004A2C83" w:rsidRPr="007F3B38" w:rsidRDefault="004A2C83" w:rsidP="00F965DE">
            <w:pPr>
              <w:pStyle w:val="ListBullet"/>
              <w:ind w:right="-1995"/>
              <w:rPr>
                <w:rFonts w:asciiTheme="minorHAnsi" w:hAnsiTheme="minorHAnsi" w:cstheme="minorHAnsi"/>
              </w:rPr>
            </w:pPr>
            <w:r w:rsidRPr="007F3B38">
              <w:rPr>
                <w:rFonts w:asciiTheme="minorHAnsi" w:hAnsiTheme="minorHAnsi" w:cstheme="minorHAnsi"/>
              </w:rPr>
              <w:t>// (String)</w:t>
            </w:r>
          </w:p>
        </w:tc>
      </w:tr>
      <w:tr w:rsidR="00A93392" w:rsidRPr="007F3B38" w14:paraId="792EE9C6" w14:textId="77777777" w:rsidTr="006B0EEB">
        <w:tc>
          <w:tcPr>
            <w:tcW w:w="345" w:type="dxa"/>
          </w:tcPr>
          <w:p w14:paraId="01277E01" w14:textId="77777777" w:rsidR="00A93392" w:rsidRPr="007F3B38" w:rsidRDefault="00A93392" w:rsidP="000D11CD">
            <w:pPr>
              <w:jc w:val="center"/>
              <w:rPr>
                <w:rFonts w:asciiTheme="minorHAnsi" w:hAnsiTheme="minorHAnsi" w:cstheme="minorHAnsi"/>
              </w:rPr>
            </w:pPr>
          </w:p>
        </w:tc>
        <w:tc>
          <w:tcPr>
            <w:tcW w:w="2537" w:type="dxa"/>
          </w:tcPr>
          <w:p w14:paraId="6319ABE7" w14:textId="186DE8C3" w:rsidR="00A93392" w:rsidRPr="007F3B38" w:rsidRDefault="00A93392" w:rsidP="000D11CD">
            <w:pPr>
              <w:rPr>
                <w:rFonts w:asciiTheme="minorHAnsi" w:hAnsiTheme="minorHAnsi" w:cstheme="minorHAnsi"/>
              </w:rPr>
            </w:pPr>
            <w:r w:rsidRPr="007F3B38">
              <w:rPr>
                <w:rFonts w:asciiTheme="minorHAnsi" w:hAnsiTheme="minorHAnsi" w:cstheme="minorHAnsi"/>
              </w:rPr>
              <w:t>“Power”</w:t>
            </w:r>
          </w:p>
        </w:tc>
        <w:tc>
          <w:tcPr>
            <w:tcW w:w="282" w:type="dxa"/>
          </w:tcPr>
          <w:p w14:paraId="6AE497F4" w14:textId="4B87422D" w:rsidR="00A93392" w:rsidRPr="007F3B38" w:rsidRDefault="00A93392"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5EA66B8B" w14:textId="1F02A12D" w:rsidR="00A93392" w:rsidRPr="007F3B38" w:rsidRDefault="00A93392" w:rsidP="000D11CD">
            <w:pPr>
              <w:rPr>
                <w:rFonts w:asciiTheme="minorHAnsi" w:hAnsiTheme="minorHAnsi" w:cstheme="minorHAnsi"/>
              </w:rPr>
            </w:pPr>
            <w:r w:rsidRPr="007F3B38">
              <w:rPr>
                <w:rFonts w:asciiTheme="minorHAnsi" w:hAnsiTheme="minorHAnsi" w:cstheme="minorHAnsi"/>
              </w:rPr>
              <w:t>1</w:t>
            </w:r>
          </w:p>
        </w:tc>
        <w:tc>
          <w:tcPr>
            <w:tcW w:w="3680" w:type="dxa"/>
          </w:tcPr>
          <w:p w14:paraId="31788FBC" w14:textId="73FDAF44" w:rsidR="00A93392" w:rsidRPr="007F3B38" w:rsidRDefault="00A93392" w:rsidP="000D11CD">
            <w:pPr>
              <w:pStyle w:val="ListBullet"/>
              <w:rPr>
                <w:rFonts w:asciiTheme="minorHAnsi" w:hAnsiTheme="minorHAnsi" w:cstheme="minorHAnsi"/>
              </w:rPr>
            </w:pPr>
            <w:r w:rsidRPr="007F3B38">
              <w:rPr>
                <w:rFonts w:asciiTheme="minorHAnsi" w:hAnsiTheme="minorHAnsi" w:cstheme="minorHAnsi"/>
              </w:rPr>
              <w:t>// (Number)</w:t>
            </w:r>
          </w:p>
        </w:tc>
      </w:tr>
      <w:tr w:rsidR="00A93392" w:rsidRPr="007F3B38" w14:paraId="02F4ACD9" w14:textId="77777777" w:rsidTr="006B0EEB">
        <w:tc>
          <w:tcPr>
            <w:tcW w:w="345" w:type="dxa"/>
          </w:tcPr>
          <w:p w14:paraId="7607C45E" w14:textId="77777777" w:rsidR="00A93392" w:rsidRPr="007F3B38" w:rsidRDefault="00A93392" w:rsidP="000D11CD">
            <w:pPr>
              <w:jc w:val="center"/>
              <w:rPr>
                <w:rFonts w:asciiTheme="minorHAnsi" w:hAnsiTheme="minorHAnsi" w:cstheme="minorHAnsi"/>
              </w:rPr>
            </w:pPr>
          </w:p>
        </w:tc>
        <w:tc>
          <w:tcPr>
            <w:tcW w:w="2537" w:type="dxa"/>
          </w:tcPr>
          <w:p w14:paraId="230533F3" w14:textId="0939439F" w:rsidR="00A93392" w:rsidRPr="007F3B38" w:rsidRDefault="00A93392" w:rsidP="000D11CD">
            <w:pPr>
              <w:rPr>
                <w:rFonts w:asciiTheme="minorHAnsi" w:hAnsiTheme="minorHAnsi" w:cstheme="minorHAnsi"/>
              </w:rPr>
            </w:pPr>
            <w:r w:rsidRPr="007F3B38">
              <w:rPr>
                <w:rFonts w:asciiTheme="minorHAnsi" w:hAnsiTheme="minorHAnsi" w:cstheme="minorHAnsi"/>
              </w:rPr>
              <w:t>“Mode”</w:t>
            </w:r>
          </w:p>
        </w:tc>
        <w:tc>
          <w:tcPr>
            <w:tcW w:w="282" w:type="dxa"/>
          </w:tcPr>
          <w:p w14:paraId="19A6B70A" w14:textId="74E3E1D5" w:rsidR="00A93392" w:rsidRPr="007F3B38" w:rsidRDefault="00A93392" w:rsidP="00A93392">
            <w:pPr>
              <w:rPr>
                <w:rFonts w:asciiTheme="minorHAnsi" w:hAnsiTheme="minorHAnsi" w:cstheme="minorHAnsi"/>
              </w:rPr>
            </w:pPr>
            <w:r w:rsidRPr="007F3B38">
              <w:rPr>
                <w:rFonts w:asciiTheme="minorHAnsi" w:hAnsiTheme="minorHAnsi" w:cstheme="minorHAnsi"/>
              </w:rPr>
              <w:t>:</w:t>
            </w:r>
          </w:p>
        </w:tc>
        <w:tc>
          <w:tcPr>
            <w:tcW w:w="2365" w:type="dxa"/>
          </w:tcPr>
          <w:p w14:paraId="2BC8B23B" w14:textId="102CA888" w:rsidR="00A93392" w:rsidRPr="007F3B38" w:rsidRDefault="00A93392" w:rsidP="000D11CD">
            <w:pPr>
              <w:rPr>
                <w:rFonts w:asciiTheme="minorHAnsi" w:hAnsiTheme="minorHAnsi" w:cstheme="minorHAnsi"/>
              </w:rPr>
            </w:pPr>
            <w:r w:rsidRPr="007F3B38">
              <w:rPr>
                <w:rFonts w:asciiTheme="minorHAnsi" w:hAnsiTheme="minorHAnsi" w:cstheme="minorHAnsi"/>
              </w:rPr>
              <w:t>“Cool”</w:t>
            </w:r>
          </w:p>
        </w:tc>
        <w:tc>
          <w:tcPr>
            <w:tcW w:w="3680" w:type="dxa"/>
          </w:tcPr>
          <w:p w14:paraId="4D6A52BB" w14:textId="01760179" w:rsidR="00A93392" w:rsidRPr="007F3B38" w:rsidRDefault="00A93392" w:rsidP="000D11CD">
            <w:pPr>
              <w:pStyle w:val="ListBullet"/>
              <w:rPr>
                <w:rFonts w:asciiTheme="minorHAnsi" w:hAnsiTheme="minorHAnsi" w:cstheme="minorHAnsi"/>
              </w:rPr>
            </w:pPr>
            <w:r w:rsidRPr="007F3B38">
              <w:rPr>
                <w:rFonts w:asciiTheme="minorHAnsi" w:hAnsiTheme="minorHAnsi" w:cstheme="minorHAnsi"/>
              </w:rPr>
              <w:t>// (String)</w:t>
            </w:r>
          </w:p>
        </w:tc>
      </w:tr>
      <w:tr w:rsidR="00A93392" w:rsidRPr="007F3B38" w14:paraId="6344CC25" w14:textId="77777777" w:rsidTr="006B0EEB">
        <w:tc>
          <w:tcPr>
            <w:tcW w:w="345" w:type="dxa"/>
          </w:tcPr>
          <w:p w14:paraId="370FDFC2" w14:textId="77777777" w:rsidR="00A93392" w:rsidRPr="007F3B38" w:rsidRDefault="00A93392" w:rsidP="000D11CD">
            <w:pPr>
              <w:jc w:val="center"/>
              <w:rPr>
                <w:rFonts w:asciiTheme="minorHAnsi" w:hAnsiTheme="minorHAnsi" w:cstheme="minorHAnsi"/>
              </w:rPr>
            </w:pPr>
          </w:p>
        </w:tc>
        <w:tc>
          <w:tcPr>
            <w:tcW w:w="2537" w:type="dxa"/>
          </w:tcPr>
          <w:p w14:paraId="7707DBE8" w14:textId="255C81CF" w:rsidR="00A93392" w:rsidRPr="007F3B38" w:rsidRDefault="00A93392" w:rsidP="000D11CD">
            <w:pPr>
              <w:rPr>
                <w:rFonts w:asciiTheme="minorHAnsi" w:hAnsiTheme="minorHAnsi" w:cstheme="minorHAnsi"/>
              </w:rPr>
            </w:pPr>
            <w:r w:rsidRPr="007F3B38">
              <w:rPr>
                <w:rFonts w:asciiTheme="minorHAnsi" w:hAnsiTheme="minorHAnsi" w:cstheme="minorHAnsi"/>
              </w:rPr>
              <w:t>“FanSpeed”</w:t>
            </w:r>
          </w:p>
        </w:tc>
        <w:tc>
          <w:tcPr>
            <w:tcW w:w="282" w:type="dxa"/>
          </w:tcPr>
          <w:p w14:paraId="038C4999" w14:textId="68EC9E97" w:rsidR="00A93392" w:rsidRPr="007F3B38" w:rsidRDefault="00A93392"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37F01EDE" w14:textId="588CF021" w:rsidR="00A93392" w:rsidRPr="007F3B38" w:rsidRDefault="00A93392" w:rsidP="000D11CD">
            <w:pPr>
              <w:rPr>
                <w:rFonts w:asciiTheme="minorHAnsi" w:hAnsiTheme="minorHAnsi" w:cstheme="minorHAnsi"/>
              </w:rPr>
            </w:pPr>
            <w:r w:rsidRPr="007F3B38">
              <w:rPr>
                <w:rFonts w:asciiTheme="minorHAnsi" w:hAnsiTheme="minorHAnsi" w:cstheme="minorHAnsi"/>
              </w:rPr>
              <w:t>3</w:t>
            </w:r>
          </w:p>
        </w:tc>
        <w:tc>
          <w:tcPr>
            <w:tcW w:w="3680" w:type="dxa"/>
          </w:tcPr>
          <w:p w14:paraId="11DCEB8A" w14:textId="0336FB4F" w:rsidR="00A93392" w:rsidRPr="007F3B38" w:rsidRDefault="00A93392" w:rsidP="000D11CD">
            <w:pPr>
              <w:pStyle w:val="ListBullet"/>
              <w:rPr>
                <w:rFonts w:asciiTheme="minorHAnsi" w:hAnsiTheme="minorHAnsi" w:cstheme="minorHAnsi"/>
              </w:rPr>
            </w:pPr>
            <w:r w:rsidRPr="007F3B38">
              <w:rPr>
                <w:rFonts w:asciiTheme="minorHAnsi" w:hAnsiTheme="minorHAnsi" w:cstheme="minorHAnsi"/>
              </w:rPr>
              <w:t>// (Number)</w:t>
            </w:r>
          </w:p>
        </w:tc>
      </w:tr>
      <w:tr w:rsidR="00A93392" w:rsidRPr="007F3B38" w14:paraId="34D11BA2" w14:textId="77777777" w:rsidTr="006B0EEB">
        <w:tc>
          <w:tcPr>
            <w:tcW w:w="345" w:type="dxa"/>
          </w:tcPr>
          <w:p w14:paraId="57F02B41" w14:textId="77777777" w:rsidR="00A93392" w:rsidRPr="007F3B38" w:rsidRDefault="00A93392" w:rsidP="000D11CD">
            <w:pPr>
              <w:jc w:val="center"/>
              <w:rPr>
                <w:rFonts w:asciiTheme="minorHAnsi" w:hAnsiTheme="minorHAnsi" w:cstheme="minorHAnsi"/>
              </w:rPr>
            </w:pPr>
          </w:p>
        </w:tc>
        <w:tc>
          <w:tcPr>
            <w:tcW w:w="2537" w:type="dxa"/>
          </w:tcPr>
          <w:p w14:paraId="33B8545A" w14:textId="411FE17D" w:rsidR="00A93392" w:rsidRPr="007F3B38" w:rsidRDefault="00A93392" w:rsidP="000D11CD">
            <w:pPr>
              <w:rPr>
                <w:rFonts w:asciiTheme="minorHAnsi" w:hAnsiTheme="minorHAnsi" w:cstheme="minorHAnsi"/>
              </w:rPr>
            </w:pPr>
            <w:r w:rsidRPr="007F3B38">
              <w:rPr>
                <w:rFonts w:asciiTheme="minorHAnsi" w:hAnsiTheme="minorHAnsi" w:cstheme="minorHAnsi"/>
              </w:rPr>
              <w:t>“Temperature”</w:t>
            </w:r>
          </w:p>
        </w:tc>
        <w:tc>
          <w:tcPr>
            <w:tcW w:w="282" w:type="dxa"/>
          </w:tcPr>
          <w:p w14:paraId="4188BE36" w14:textId="7F1A4CED" w:rsidR="00A93392" w:rsidRPr="007F3B38" w:rsidRDefault="00A93392"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35F5FC54" w14:textId="187102F7" w:rsidR="00A93392" w:rsidRPr="007F3B38" w:rsidRDefault="00A93392" w:rsidP="000D11CD">
            <w:pPr>
              <w:rPr>
                <w:rFonts w:asciiTheme="minorHAnsi" w:hAnsiTheme="minorHAnsi" w:cstheme="minorHAnsi"/>
              </w:rPr>
            </w:pPr>
            <w:r w:rsidRPr="007F3B38">
              <w:rPr>
                <w:rFonts w:asciiTheme="minorHAnsi" w:hAnsiTheme="minorHAnsi" w:cstheme="minorHAnsi"/>
              </w:rPr>
              <w:t>25</w:t>
            </w:r>
          </w:p>
        </w:tc>
        <w:tc>
          <w:tcPr>
            <w:tcW w:w="3680" w:type="dxa"/>
          </w:tcPr>
          <w:p w14:paraId="38DDECC5" w14:textId="1BD3F427" w:rsidR="00A93392" w:rsidRPr="007F3B38" w:rsidRDefault="00A93392" w:rsidP="000D11CD">
            <w:pPr>
              <w:pStyle w:val="ListBullet"/>
              <w:rPr>
                <w:rFonts w:asciiTheme="minorHAnsi" w:hAnsiTheme="minorHAnsi" w:cstheme="minorHAnsi"/>
              </w:rPr>
            </w:pPr>
            <w:r w:rsidRPr="007F3B38">
              <w:rPr>
                <w:rFonts w:asciiTheme="minorHAnsi" w:hAnsiTheme="minorHAnsi" w:cstheme="minorHAnsi"/>
              </w:rPr>
              <w:t>// (Number)</w:t>
            </w:r>
          </w:p>
        </w:tc>
      </w:tr>
      <w:tr w:rsidR="004A2C83" w:rsidRPr="007F3B38" w14:paraId="503ACA30" w14:textId="77777777" w:rsidTr="006B0EEB">
        <w:tc>
          <w:tcPr>
            <w:tcW w:w="345" w:type="dxa"/>
          </w:tcPr>
          <w:p w14:paraId="0F9C5210" w14:textId="77777777" w:rsidR="004A2C83" w:rsidRPr="007F3B38" w:rsidRDefault="004A2C83" w:rsidP="000D11CD">
            <w:pPr>
              <w:jc w:val="center"/>
              <w:rPr>
                <w:rFonts w:asciiTheme="minorHAnsi" w:hAnsiTheme="minorHAnsi" w:cstheme="minorHAnsi"/>
              </w:rPr>
            </w:pPr>
          </w:p>
        </w:tc>
        <w:tc>
          <w:tcPr>
            <w:tcW w:w="2537" w:type="dxa"/>
          </w:tcPr>
          <w:p w14:paraId="7B04FB7D" w14:textId="598B997B" w:rsidR="004A2C83" w:rsidRPr="007F3B38" w:rsidRDefault="004A2C83" w:rsidP="000D11CD">
            <w:pPr>
              <w:rPr>
                <w:rFonts w:asciiTheme="minorHAnsi" w:hAnsiTheme="minorHAnsi" w:cstheme="minorHAnsi"/>
              </w:rPr>
            </w:pPr>
            <w:r w:rsidRPr="007F3B38">
              <w:rPr>
                <w:rFonts w:asciiTheme="minorHAnsi" w:hAnsiTheme="minorHAnsi" w:cstheme="minorHAnsi"/>
              </w:rPr>
              <w:t>“</w:t>
            </w:r>
            <w:r w:rsidR="00A93392" w:rsidRPr="007F3B38">
              <w:rPr>
                <w:rFonts w:asciiTheme="minorHAnsi" w:hAnsiTheme="minorHAnsi" w:cstheme="minorHAnsi"/>
              </w:rPr>
              <w:t>Ambient</w:t>
            </w:r>
            <w:r w:rsidR="00777E57" w:rsidRPr="007F3B38">
              <w:rPr>
                <w:rFonts w:asciiTheme="minorHAnsi" w:hAnsiTheme="minorHAnsi" w:cstheme="minorHAnsi"/>
              </w:rPr>
              <w:t>Temperature</w:t>
            </w:r>
            <w:r w:rsidRPr="007F3B38">
              <w:rPr>
                <w:rFonts w:asciiTheme="minorHAnsi" w:hAnsiTheme="minorHAnsi" w:cstheme="minorHAnsi"/>
              </w:rPr>
              <w:t>”</w:t>
            </w:r>
          </w:p>
        </w:tc>
        <w:tc>
          <w:tcPr>
            <w:tcW w:w="282" w:type="dxa"/>
          </w:tcPr>
          <w:p w14:paraId="0930D5C9" w14:textId="77777777" w:rsidR="004A2C83" w:rsidRPr="007F3B38" w:rsidRDefault="004A2C83"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31863EBC" w14:textId="47A00188" w:rsidR="004A2C83" w:rsidRPr="007F3B38" w:rsidRDefault="00662DE5" w:rsidP="000D11CD">
            <w:pPr>
              <w:rPr>
                <w:rFonts w:asciiTheme="minorHAnsi" w:hAnsiTheme="minorHAnsi" w:cstheme="minorHAnsi"/>
              </w:rPr>
            </w:pPr>
            <w:r w:rsidRPr="007F3B38">
              <w:rPr>
                <w:rFonts w:asciiTheme="minorHAnsi" w:hAnsiTheme="minorHAnsi" w:cstheme="minorHAnsi"/>
              </w:rPr>
              <w:t>2</w:t>
            </w:r>
            <w:r w:rsidR="002457B5" w:rsidRPr="007F3B38">
              <w:rPr>
                <w:rFonts w:asciiTheme="minorHAnsi" w:hAnsiTheme="minorHAnsi" w:cstheme="minorHAnsi"/>
              </w:rPr>
              <w:t>5</w:t>
            </w:r>
          </w:p>
        </w:tc>
        <w:tc>
          <w:tcPr>
            <w:tcW w:w="3680" w:type="dxa"/>
          </w:tcPr>
          <w:p w14:paraId="06218D6A" w14:textId="39E766E0" w:rsidR="004A2C83" w:rsidRPr="007F3B38" w:rsidRDefault="004A2C83" w:rsidP="000D11CD">
            <w:pPr>
              <w:pStyle w:val="ListBullet"/>
              <w:rPr>
                <w:rFonts w:asciiTheme="minorHAnsi" w:hAnsiTheme="minorHAnsi" w:cstheme="minorHAnsi"/>
              </w:rPr>
            </w:pPr>
            <w:r w:rsidRPr="007F3B38">
              <w:rPr>
                <w:rFonts w:asciiTheme="minorHAnsi" w:hAnsiTheme="minorHAnsi" w:cstheme="minorHAnsi"/>
              </w:rPr>
              <w:t>// (Number)</w:t>
            </w:r>
            <w:r w:rsidR="0063549E" w:rsidRPr="007F3B38">
              <w:rPr>
                <w:rFonts w:asciiTheme="minorHAnsi" w:hAnsiTheme="minorHAnsi" w:cstheme="minorHAnsi"/>
              </w:rPr>
              <w:t xml:space="preserve"> (Measured</w:t>
            </w:r>
            <w:r w:rsidR="00F965DE" w:rsidRPr="007F3B38">
              <w:rPr>
                <w:rFonts w:asciiTheme="minorHAnsi" w:hAnsiTheme="minorHAnsi" w:cstheme="minorHAnsi"/>
              </w:rPr>
              <w:t xml:space="preserve"> from sensor</w:t>
            </w:r>
            <w:r w:rsidR="0063549E" w:rsidRPr="007F3B38">
              <w:rPr>
                <w:rFonts w:asciiTheme="minorHAnsi" w:hAnsiTheme="minorHAnsi" w:cstheme="minorHAnsi"/>
              </w:rPr>
              <w:t>)</w:t>
            </w:r>
          </w:p>
        </w:tc>
      </w:tr>
      <w:tr w:rsidR="00A93392" w:rsidRPr="007F3B38" w14:paraId="30ED77C4" w14:textId="77777777" w:rsidTr="006B0EEB">
        <w:tc>
          <w:tcPr>
            <w:tcW w:w="345" w:type="dxa"/>
          </w:tcPr>
          <w:p w14:paraId="5D946D26" w14:textId="77777777" w:rsidR="00A93392" w:rsidRPr="007F3B38" w:rsidRDefault="00A93392" w:rsidP="000D11CD">
            <w:pPr>
              <w:jc w:val="center"/>
              <w:rPr>
                <w:rFonts w:asciiTheme="minorHAnsi" w:hAnsiTheme="minorHAnsi" w:cstheme="minorHAnsi"/>
              </w:rPr>
            </w:pPr>
          </w:p>
        </w:tc>
        <w:tc>
          <w:tcPr>
            <w:tcW w:w="2537" w:type="dxa"/>
          </w:tcPr>
          <w:p w14:paraId="222C234C" w14:textId="4EC4096C" w:rsidR="00A93392" w:rsidRPr="007F3B38" w:rsidRDefault="00A93392" w:rsidP="000D11CD">
            <w:pPr>
              <w:rPr>
                <w:rFonts w:asciiTheme="minorHAnsi" w:hAnsiTheme="minorHAnsi" w:cstheme="minorHAnsi"/>
              </w:rPr>
            </w:pPr>
            <w:r w:rsidRPr="007F3B38">
              <w:rPr>
                <w:rFonts w:asciiTheme="minorHAnsi" w:hAnsiTheme="minorHAnsi" w:cstheme="minorHAnsi"/>
              </w:rPr>
              <w:t>“SwingH”</w:t>
            </w:r>
          </w:p>
        </w:tc>
        <w:tc>
          <w:tcPr>
            <w:tcW w:w="282" w:type="dxa"/>
          </w:tcPr>
          <w:p w14:paraId="1252E1F2" w14:textId="51AA489A" w:rsidR="00A93392" w:rsidRPr="007F3B38" w:rsidRDefault="00A93392"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10B2B165" w14:textId="0CB02A05" w:rsidR="00A93392" w:rsidRPr="007F3B38" w:rsidRDefault="00A93392" w:rsidP="000D11CD">
            <w:pPr>
              <w:rPr>
                <w:rFonts w:asciiTheme="minorHAnsi" w:hAnsiTheme="minorHAnsi" w:cstheme="minorHAnsi"/>
              </w:rPr>
            </w:pPr>
            <w:r w:rsidRPr="007F3B38">
              <w:rPr>
                <w:rFonts w:asciiTheme="minorHAnsi" w:hAnsiTheme="minorHAnsi" w:cstheme="minorHAnsi"/>
              </w:rPr>
              <w:t>1</w:t>
            </w:r>
          </w:p>
        </w:tc>
        <w:tc>
          <w:tcPr>
            <w:tcW w:w="3680" w:type="dxa"/>
          </w:tcPr>
          <w:p w14:paraId="324C372D" w14:textId="6542D457" w:rsidR="00A93392" w:rsidRPr="007F3B38" w:rsidRDefault="00A93392" w:rsidP="000D11CD">
            <w:pPr>
              <w:pStyle w:val="ListBullet"/>
              <w:rPr>
                <w:rFonts w:asciiTheme="minorHAnsi" w:hAnsiTheme="minorHAnsi" w:cstheme="minorHAnsi"/>
              </w:rPr>
            </w:pPr>
            <w:r w:rsidRPr="007F3B38">
              <w:rPr>
                <w:rFonts w:asciiTheme="minorHAnsi" w:hAnsiTheme="minorHAnsi" w:cstheme="minorHAnsi"/>
              </w:rPr>
              <w:t>// (Number)</w:t>
            </w:r>
          </w:p>
        </w:tc>
      </w:tr>
      <w:tr w:rsidR="00A93392" w:rsidRPr="007F3B38" w14:paraId="0D24E72C" w14:textId="77777777" w:rsidTr="006B0EEB">
        <w:tc>
          <w:tcPr>
            <w:tcW w:w="345" w:type="dxa"/>
          </w:tcPr>
          <w:p w14:paraId="3AE2AF67" w14:textId="77777777" w:rsidR="00A93392" w:rsidRPr="007F3B38" w:rsidRDefault="00A93392" w:rsidP="000D11CD">
            <w:pPr>
              <w:jc w:val="center"/>
              <w:rPr>
                <w:rFonts w:asciiTheme="minorHAnsi" w:hAnsiTheme="minorHAnsi" w:cstheme="minorHAnsi"/>
              </w:rPr>
            </w:pPr>
          </w:p>
        </w:tc>
        <w:tc>
          <w:tcPr>
            <w:tcW w:w="2537" w:type="dxa"/>
          </w:tcPr>
          <w:p w14:paraId="256FD67D" w14:textId="16765B41" w:rsidR="00A93392" w:rsidRPr="007F3B38" w:rsidRDefault="00A93392" w:rsidP="000D11CD">
            <w:pPr>
              <w:rPr>
                <w:rFonts w:asciiTheme="minorHAnsi" w:hAnsiTheme="minorHAnsi" w:cstheme="minorHAnsi"/>
              </w:rPr>
            </w:pPr>
            <w:r w:rsidRPr="007F3B38">
              <w:rPr>
                <w:rFonts w:asciiTheme="minorHAnsi" w:hAnsiTheme="minorHAnsi" w:cstheme="minorHAnsi"/>
              </w:rPr>
              <w:t>“SwingV”</w:t>
            </w:r>
          </w:p>
        </w:tc>
        <w:tc>
          <w:tcPr>
            <w:tcW w:w="282" w:type="dxa"/>
          </w:tcPr>
          <w:p w14:paraId="4E844B9B" w14:textId="55979BBD" w:rsidR="00A93392" w:rsidRPr="007F3B38" w:rsidRDefault="00A93392"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44555D1D" w14:textId="343E744F" w:rsidR="00A93392" w:rsidRPr="007F3B38" w:rsidRDefault="00A93392" w:rsidP="000D11CD">
            <w:pPr>
              <w:rPr>
                <w:rFonts w:asciiTheme="minorHAnsi" w:hAnsiTheme="minorHAnsi" w:cstheme="minorHAnsi"/>
              </w:rPr>
            </w:pPr>
            <w:r w:rsidRPr="007F3B38">
              <w:rPr>
                <w:rFonts w:asciiTheme="minorHAnsi" w:hAnsiTheme="minorHAnsi" w:cstheme="minorHAnsi"/>
              </w:rPr>
              <w:t>0</w:t>
            </w:r>
          </w:p>
        </w:tc>
        <w:tc>
          <w:tcPr>
            <w:tcW w:w="3680" w:type="dxa"/>
          </w:tcPr>
          <w:p w14:paraId="19E1F947" w14:textId="53DEAE64" w:rsidR="00A93392" w:rsidRPr="007F3B38" w:rsidRDefault="00A93392" w:rsidP="000D11CD">
            <w:pPr>
              <w:pStyle w:val="ListBullet"/>
              <w:rPr>
                <w:rFonts w:asciiTheme="minorHAnsi" w:hAnsiTheme="minorHAnsi" w:cstheme="minorHAnsi"/>
              </w:rPr>
            </w:pPr>
            <w:r w:rsidRPr="007F3B38">
              <w:rPr>
                <w:rFonts w:asciiTheme="minorHAnsi" w:hAnsiTheme="minorHAnsi" w:cstheme="minorHAnsi"/>
              </w:rPr>
              <w:t>// (Number)</w:t>
            </w:r>
          </w:p>
        </w:tc>
      </w:tr>
      <w:tr w:rsidR="00A93392" w:rsidRPr="007F3B38" w14:paraId="75466750" w14:textId="77777777" w:rsidTr="006B0EEB">
        <w:tc>
          <w:tcPr>
            <w:tcW w:w="345" w:type="dxa"/>
          </w:tcPr>
          <w:p w14:paraId="3F9834BF" w14:textId="77777777" w:rsidR="00A93392" w:rsidRPr="007F3B38" w:rsidRDefault="00A93392" w:rsidP="000D11CD">
            <w:pPr>
              <w:jc w:val="center"/>
              <w:rPr>
                <w:rFonts w:asciiTheme="minorHAnsi" w:hAnsiTheme="minorHAnsi" w:cstheme="minorHAnsi"/>
              </w:rPr>
            </w:pPr>
          </w:p>
        </w:tc>
        <w:tc>
          <w:tcPr>
            <w:tcW w:w="2537" w:type="dxa"/>
          </w:tcPr>
          <w:p w14:paraId="4D2C56C8" w14:textId="5DB99D34" w:rsidR="00A93392" w:rsidRPr="007F3B38" w:rsidRDefault="00A93392" w:rsidP="000D11CD">
            <w:pPr>
              <w:rPr>
                <w:rFonts w:asciiTheme="minorHAnsi" w:hAnsiTheme="minorHAnsi" w:cstheme="minorHAnsi"/>
              </w:rPr>
            </w:pPr>
            <w:r w:rsidRPr="007F3B38">
              <w:rPr>
                <w:rFonts w:asciiTheme="minorHAnsi" w:hAnsiTheme="minorHAnsi" w:cstheme="minorHAnsi"/>
              </w:rPr>
              <w:t>“OnTimer”</w:t>
            </w:r>
          </w:p>
        </w:tc>
        <w:tc>
          <w:tcPr>
            <w:tcW w:w="282" w:type="dxa"/>
          </w:tcPr>
          <w:p w14:paraId="390A16DD" w14:textId="34D0ADA8" w:rsidR="00A93392" w:rsidRPr="007F3B38" w:rsidRDefault="00A93392"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531BFED1" w14:textId="57CF680C" w:rsidR="00A93392" w:rsidRPr="007F3B38" w:rsidRDefault="00A93392" w:rsidP="000D11CD">
            <w:pPr>
              <w:rPr>
                <w:rFonts w:asciiTheme="minorHAnsi" w:hAnsiTheme="minorHAnsi" w:cstheme="minorHAnsi"/>
              </w:rPr>
            </w:pPr>
            <w:r w:rsidRPr="007F3B38">
              <w:rPr>
                <w:rFonts w:asciiTheme="minorHAnsi" w:hAnsiTheme="minorHAnsi" w:cstheme="minorHAnsi"/>
              </w:rPr>
              <w:t>5</w:t>
            </w:r>
          </w:p>
        </w:tc>
        <w:tc>
          <w:tcPr>
            <w:tcW w:w="3680" w:type="dxa"/>
          </w:tcPr>
          <w:p w14:paraId="740B6C4B" w14:textId="3A746407" w:rsidR="00A93392" w:rsidRPr="007F3B38" w:rsidRDefault="00A93392" w:rsidP="000D11CD">
            <w:pPr>
              <w:pStyle w:val="ListBullet"/>
              <w:rPr>
                <w:rFonts w:asciiTheme="minorHAnsi" w:hAnsiTheme="minorHAnsi" w:cstheme="minorHAnsi"/>
              </w:rPr>
            </w:pPr>
            <w:r w:rsidRPr="007F3B38">
              <w:rPr>
                <w:rFonts w:asciiTheme="minorHAnsi" w:hAnsiTheme="minorHAnsi" w:cstheme="minorHAnsi"/>
              </w:rPr>
              <w:t>// (Number)</w:t>
            </w:r>
          </w:p>
        </w:tc>
      </w:tr>
      <w:tr w:rsidR="00A93392" w:rsidRPr="007F3B38" w14:paraId="3AE95C7D" w14:textId="77777777" w:rsidTr="006B0EEB">
        <w:tc>
          <w:tcPr>
            <w:tcW w:w="345" w:type="dxa"/>
          </w:tcPr>
          <w:p w14:paraId="316A2EC4" w14:textId="77777777" w:rsidR="00A93392" w:rsidRPr="007F3B38" w:rsidRDefault="00A93392" w:rsidP="000D11CD">
            <w:pPr>
              <w:jc w:val="center"/>
              <w:rPr>
                <w:rFonts w:asciiTheme="minorHAnsi" w:hAnsiTheme="minorHAnsi" w:cstheme="minorHAnsi"/>
              </w:rPr>
            </w:pPr>
          </w:p>
        </w:tc>
        <w:tc>
          <w:tcPr>
            <w:tcW w:w="2537" w:type="dxa"/>
          </w:tcPr>
          <w:p w14:paraId="5190D737" w14:textId="6C7433F6" w:rsidR="00A93392" w:rsidRPr="007F3B38" w:rsidRDefault="00A93392" w:rsidP="000D11CD">
            <w:pPr>
              <w:rPr>
                <w:rFonts w:asciiTheme="minorHAnsi" w:hAnsiTheme="minorHAnsi" w:cstheme="minorHAnsi"/>
              </w:rPr>
            </w:pPr>
            <w:r w:rsidRPr="007F3B38">
              <w:rPr>
                <w:rFonts w:asciiTheme="minorHAnsi" w:hAnsiTheme="minorHAnsi" w:cstheme="minorHAnsi"/>
              </w:rPr>
              <w:t>“OffTimer”</w:t>
            </w:r>
          </w:p>
        </w:tc>
        <w:tc>
          <w:tcPr>
            <w:tcW w:w="282" w:type="dxa"/>
          </w:tcPr>
          <w:p w14:paraId="3C9D33CB" w14:textId="40FA555C" w:rsidR="00A93392" w:rsidRPr="007F3B38" w:rsidRDefault="00A93392" w:rsidP="00A93392">
            <w:pPr>
              <w:rPr>
                <w:rFonts w:asciiTheme="minorHAnsi" w:hAnsiTheme="minorHAnsi" w:cstheme="minorHAnsi"/>
              </w:rPr>
            </w:pPr>
            <w:r w:rsidRPr="007F3B38">
              <w:rPr>
                <w:rFonts w:asciiTheme="minorHAnsi" w:hAnsiTheme="minorHAnsi" w:cstheme="minorHAnsi"/>
              </w:rPr>
              <w:t>:</w:t>
            </w:r>
          </w:p>
        </w:tc>
        <w:tc>
          <w:tcPr>
            <w:tcW w:w="2365" w:type="dxa"/>
          </w:tcPr>
          <w:p w14:paraId="75D8D247" w14:textId="29B7BF45" w:rsidR="00A93392" w:rsidRPr="007F3B38" w:rsidRDefault="00963FA7" w:rsidP="000D11CD">
            <w:pPr>
              <w:rPr>
                <w:rFonts w:asciiTheme="minorHAnsi" w:hAnsiTheme="minorHAnsi" w:cstheme="minorHAnsi"/>
              </w:rPr>
            </w:pPr>
            <w:r w:rsidRPr="007F3B38">
              <w:rPr>
                <w:rFonts w:asciiTheme="minorHAnsi" w:hAnsiTheme="minorHAnsi" w:cstheme="minorHAnsi"/>
              </w:rPr>
              <w:t>12</w:t>
            </w:r>
          </w:p>
        </w:tc>
        <w:tc>
          <w:tcPr>
            <w:tcW w:w="3680" w:type="dxa"/>
          </w:tcPr>
          <w:p w14:paraId="1A07DE57" w14:textId="307864C7" w:rsidR="00A93392" w:rsidRPr="007F3B38" w:rsidRDefault="00963FA7" w:rsidP="000D11CD">
            <w:pPr>
              <w:pStyle w:val="ListBullet"/>
              <w:rPr>
                <w:rFonts w:asciiTheme="minorHAnsi" w:hAnsiTheme="minorHAnsi" w:cstheme="minorHAnsi"/>
              </w:rPr>
            </w:pPr>
            <w:r w:rsidRPr="007F3B38">
              <w:rPr>
                <w:rFonts w:asciiTheme="minorHAnsi" w:hAnsiTheme="minorHAnsi" w:cstheme="minorHAnsi"/>
              </w:rPr>
              <w:t>// (Number)</w:t>
            </w:r>
          </w:p>
        </w:tc>
      </w:tr>
      <w:tr w:rsidR="00E65715" w:rsidRPr="007F3B38" w14:paraId="6D803B09" w14:textId="77777777" w:rsidTr="006B0EEB">
        <w:tc>
          <w:tcPr>
            <w:tcW w:w="345" w:type="dxa"/>
          </w:tcPr>
          <w:p w14:paraId="62273269" w14:textId="77777777" w:rsidR="00E65715" w:rsidRPr="007F3B38" w:rsidRDefault="00E65715" w:rsidP="000D11CD">
            <w:pPr>
              <w:jc w:val="center"/>
              <w:rPr>
                <w:rFonts w:asciiTheme="minorHAnsi" w:hAnsiTheme="minorHAnsi" w:cstheme="minorHAnsi"/>
              </w:rPr>
            </w:pPr>
          </w:p>
        </w:tc>
        <w:tc>
          <w:tcPr>
            <w:tcW w:w="2537" w:type="dxa"/>
          </w:tcPr>
          <w:p w14:paraId="14C5C4EF" w14:textId="7BFDA25A" w:rsidR="00E65715" w:rsidRPr="007F3B38" w:rsidRDefault="00E65715" w:rsidP="000D11CD">
            <w:pPr>
              <w:rPr>
                <w:rFonts w:asciiTheme="minorHAnsi" w:hAnsiTheme="minorHAnsi" w:cstheme="minorHAnsi"/>
              </w:rPr>
            </w:pPr>
            <w:r w:rsidRPr="007F3B38">
              <w:rPr>
                <w:rFonts w:asciiTheme="minorHAnsi" w:hAnsiTheme="minorHAnsi" w:cstheme="minorHAnsi"/>
              </w:rPr>
              <w:t>“Locking”</w:t>
            </w:r>
          </w:p>
        </w:tc>
        <w:tc>
          <w:tcPr>
            <w:tcW w:w="282" w:type="dxa"/>
          </w:tcPr>
          <w:p w14:paraId="0220C6B1" w14:textId="4C4A62BC" w:rsidR="00E65715" w:rsidRPr="007F3B38" w:rsidRDefault="00E65715" w:rsidP="00A93392">
            <w:pPr>
              <w:rPr>
                <w:rFonts w:asciiTheme="minorHAnsi" w:hAnsiTheme="minorHAnsi" w:cstheme="minorHAnsi"/>
              </w:rPr>
            </w:pPr>
            <w:r w:rsidRPr="007F3B38">
              <w:rPr>
                <w:rFonts w:asciiTheme="minorHAnsi" w:hAnsiTheme="minorHAnsi" w:cstheme="minorHAnsi"/>
              </w:rPr>
              <w:t>:</w:t>
            </w:r>
          </w:p>
        </w:tc>
        <w:tc>
          <w:tcPr>
            <w:tcW w:w="2365" w:type="dxa"/>
          </w:tcPr>
          <w:p w14:paraId="3E731AD0" w14:textId="5CBAB2DE" w:rsidR="00E65715" w:rsidRPr="007F3B38" w:rsidRDefault="00E65715" w:rsidP="000D11CD">
            <w:pPr>
              <w:rPr>
                <w:rFonts w:asciiTheme="minorHAnsi" w:hAnsiTheme="minorHAnsi" w:cstheme="minorHAnsi"/>
              </w:rPr>
            </w:pPr>
            <w:r w:rsidRPr="007F3B38">
              <w:rPr>
                <w:rFonts w:asciiTheme="minorHAnsi" w:hAnsiTheme="minorHAnsi" w:cstheme="minorHAnsi"/>
              </w:rPr>
              <w:t>0</w:t>
            </w:r>
          </w:p>
        </w:tc>
        <w:tc>
          <w:tcPr>
            <w:tcW w:w="3680" w:type="dxa"/>
          </w:tcPr>
          <w:p w14:paraId="60D88557" w14:textId="49F577BE" w:rsidR="00E65715" w:rsidRPr="007F3B38" w:rsidRDefault="00E65715" w:rsidP="000D11CD">
            <w:pPr>
              <w:pStyle w:val="ListBullet"/>
              <w:rPr>
                <w:rFonts w:asciiTheme="minorHAnsi" w:hAnsiTheme="minorHAnsi" w:cstheme="minorHAnsi"/>
              </w:rPr>
            </w:pPr>
            <w:r w:rsidRPr="007F3B38">
              <w:rPr>
                <w:rFonts w:asciiTheme="minorHAnsi" w:hAnsiTheme="minorHAnsi" w:cstheme="minorHAnsi"/>
              </w:rPr>
              <w:t>// (Number)</w:t>
            </w:r>
          </w:p>
        </w:tc>
      </w:tr>
      <w:tr w:rsidR="00A93392" w:rsidRPr="007F3B38" w14:paraId="15CF708B" w14:textId="77777777" w:rsidTr="006B0EEB">
        <w:tc>
          <w:tcPr>
            <w:tcW w:w="345" w:type="dxa"/>
          </w:tcPr>
          <w:p w14:paraId="73E5B7B4" w14:textId="77777777" w:rsidR="00A93392" w:rsidRPr="007F3B38" w:rsidRDefault="00A93392" w:rsidP="000D11CD">
            <w:pPr>
              <w:jc w:val="center"/>
              <w:rPr>
                <w:rFonts w:asciiTheme="minorHAnsi" w:hAnsiTheme="minorHAnsi" w:cstheme="minorHAnsi"/>
              </w:rPr>
            </w:pPr>
          </w:p>
        </w:tc>
        <w:tc>
          <w:tcPr>
            <w:tcW w:w="2537" w:type="dxa"/>
          </w:tcPr>
          <w:p w14:paraId="4EC557E5" w14:textId="65384E40" w:rsidR="00A93392" w:rsidRPr="007F3B38" w:rsidRDefault="00400C3E" w:rsidP="000D11CD">
            <w:pPr>
              <w:rPr>
                <w:rFonts w:asciiTheme="minorHAnsi" w:hAnsiTheme="minorHAnsi" w:cstheme="minorHAnsi"/>
              </w:rPr>
            </w:pPr>
            <w:r w:rsidRPr="007F3B38">
              <w:rPr>
                <w:rFonts w:asciiTheme="minorHAnsi" w:hAnsiTheme="minorHAnsi" w:cstheme="minorHAnsi"/>
              </w:rPr>
              <w:t>“TempLockUpLimit”</w:t>
            </w:r>
          </w:p>
        </w:tc>
        <w:tc>
          <w:tcPr>
            <w:tcW w:w="282" w:type="dxa"/>
          </w:tcPr>
          <w:p w14:paraId="03C9CE6D" w14:textId="3C1EE5A9" w:rsidR="00A93392" w:rsidRPr="007F3B38" w:rsidRDefault="00400C3E"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7000E417" w14:textId="005C9C54" w:rsidR="00A93392" w:rsidRPr="007F3B38" w:rsidRDefault="00400C3E" w:rsidP="000D11CD">
            <w:pPr>
              <w:rPr>
                <w:rFonts w:asciiTheme="minorHAnsi" w:hAnsiTheme="minorHAnsi" w:cstheme="minorHAnsi"/>
              </w:rPr>
            </w:pPr>
            <w:r w:rsidRPr="007F3B38">
              <w:rPr>
                <w:rFonts w:asciiTheme="minorHAnsi" w:hAnsiTheme="minorHAnsi" w:cstheme="minorHAnsi"/>
              </w:rPr>
              <w:t>27</w:t>
            </w:r>
          </w:p>
        </w:tc>
        <w:tc>
          <w:tcPr>
            <w:tcW w:w="3680" w:type="dxa"/>
          </w:tcPr>
          <w:p w14:paraId="6D3B44E8" w14:textId="364989F2" w:rsidR="00A93392" w:rsidRPr="007F3B38" w:rsidRDefault="00400C3E" w:rsidP="000D11CD">
            <w:pPr>
              <w:pStyle w:val="ListBullet"/>
              <w:rPr>
                <w:rFonts w:asciiTheme="minorHAnsi" w:hAnsiTheme="minorHAnsi" w:cstheme="minorHAnsi"/>
              </w:rPr>
            </w:pPr>
            <w:r w:rsidRPr="007F3B38">
              <w:rPr>
                <w:rFonts w:asciiTheme="minorHAnsi" w:hAnsiTheme="minorHAnsi" w:cstheme="minorHAnsi"/>
              </w:rPr>
              <w:t>// (Number)</w:t>
            </w:r>
          </w:p>
        </w:tc>
      </w:tr>
      <w:tr w:rsidR="00400C3E" w:rsidRPr="007F3B38" w14:paraId="2A294821" w14:textId="77777777" w:rsidTr="006B0EEB">
        <w:tc>
          <w:tcPr>
            <w:tcW w:w="345" w:type="dxa"/>
          </w:tcPr>
          <w:p w14:paraId="6F1DF2FD" w14:textId="77777777" w:rsidR="00400C3E" w:rsidRPr="007F3B38" w:rsidRDefault="00400C3E" w:rsidP="000D11CD">
            <w:pPr>
              <w:jc w:val="center"/>
              <w:rPr>
                <w:rFonts w:asciiTheme="minorHAnsi" w:hAnsiTheme="minorHAnsi" w:cstheme="minorHAnsi"/>
              </w:rPr>
            </w:pPr>
          </w:p>
        </w:tc>
        <w:tc>
          <w:tcPr>
            <w:tcW w:w="2537" w:type="dxa"/>
          </w:tcPr>
          <w:p w14:paraId="6AFFCE57" w14:textId="13656EF1" w:rsidR="00400C3E" w:rsidRPr="007F3B38" w:rsidRDefault="00400C3E" w:rsidP="000D11CD">
            <w:pPr>
              <w:rPr>
                <w:rFonts w:asciiTheme="minorHAnsi" w:hAnsiTheme="minorHAnsi" w:cstheme="minorHAnsi"/>
              </w:rPr>
            </w:pPr>
            <w:r w:rsidRPr="007F3B38">
              <w:rPr>
                <w:rFonts w:asciiTheme="minorHAnsi" w:hAnsiTheme="minorHAnsi" w:cstheme="minorHAnsi"/>
              </w:rPr>
              <w:t>“TempLockLowLimit”</w:t>
            </w:r>
          </w:p>
        </w:tc>
        <w:tc>
          <w:tcPr>
            <w:tcW w:w="282" w:type="dxa"/>
          </w:tcPr>
          <w:p w14:paraId="729BD850" w14:textId="355DE167" w:rsidR="00400C3E" w:rsidRPr="007F3B38" w:rsidRDefault="00400C3E" w:rsidP="000D11CD">
            <w:pPr>
              <w:jc w:val="center"/>
              <w:rPr>
                <w:rFonts w:asciiTheme="minorHAnsi" w:hAnsiTheme="minorHAnsi" w:cstheme="minorHAnsi"/>
              </w:rPr>
            </w:pPr>
            <w:r w:rsidRPr="007F3B38">
              <w:rPr>
                <w:rFonts w:asciiTheme="minorHAnsi" w:hAnsiTheme="minorHAnsi" w:cstheme="minorHAnsi"/>
              </w:rPr>
              <w:t>:</w:t>
            </w:r>
          </w:p>
        </w:tc>
        <w:tc>
          <w:tcPr>
            <w:tcW w:w="2365" w:type="dxa"/>
          </w:tcPr>
          <w:p w14:paraId="5FC666E1" w14:textId="123F4A20" w:rsidR="00400C3E" w:rsidRPr="007F3B38" w:rsidRDefault="00E65715" w:rsidP="000D11CD">
            <w:pPr>
              <w:rPr>
                <w:rFonts w:asciiTheme="minorHAnsi" w:hAnsiTheme="minorHAnsi" w:cstheme="minorHAnsi"/>
              </w:rPr>
            </w:pPr>
            <w:r w:rsidRPr="007F3B38">
              <w:rPr>
                <w:rFonts w:asciiTheme="minorHAnsi" w:hAnsiTheme="minorHAnsi" w:cstheme="minorHAnsi"/>
              </w:rPr>
              <w:t>20</w:t>
            </w:r>
          </w:p>
        </w:tc>
        <w:tc>
          <w:tcPr>
            <w:tcW w:w="3680" w:type="dxa"/>
          </w:tcPr>
          <w:p w14:paraId="59659C47" w14:textId="6238203A" w:rsidR="00400C3E" w:rsidRPr="007F3B38" w:rsidRDefault="00E65715" w:rsidP="000D11CD">
            <w:pPr>
              <w:pStyle w:val="ListBullet"/>
              <w:rPr>
                <w:rFonts w:asciiTheme="minorHAnsi" w:hAnsiTheme="minorHAnsi" w:cstheme="minorHAnsi"/>
              </w:rPr>
            </w:pPr>
            <w:r w:rsidRPr="007F3B38">
              <w:rPr>
                <w:rFonts w:asciiTheme="minorHAnsi" w:hAnsiTheme="minorHAnsi" w:cstheme="minorHAnsi"/>
              </w:rPr>
              <w:t>// (Number)</w:t>
            </w:r>
          </w:p>
        </w:tc>
      </w:tr>
      <w:tr w:rsidR="004A2C83" w:rsidRPr="007F3B38" w14:paraId="60C6452C" w14:textId="77777777" w:rsidTr="006B0EEB">
        <w:tc>
          <w:tcPr>
            <w:tcW w:w="345" w:type="dxa"/>
          </w:tcPr>
          <w:p w14:paraId="7A6B737E" w14:textId="77777777" w:rsidR="004A2C83" w:rsidRPr="007F3B38" w:rsidRDefault="004A2C83" w:rsidP="000D11CD">
            <w:pPr>
              <w:jc w:val="center"/>
              <w:rPr>
                <w:rFonts w:asciiTheme="minorHAnsi" w:hAnsiTheme="minorHAnsi" w:cstheme="minorHAnsi"/>
              </w:rPr>
            </w:pPr>
            <w:r w:rsidRPr="007F3B38">
              <w:rPr>
                <w:rFonts w:asciiTheme="minorHAnsi" w:hAnsiTheme="minorHAnsi" w:cstheme="minorHAnsi"/>
              </w:rPr>
              <w:t>}</w:t>
            </w:r>
          </w:p>
        </w:tc>
        <w:tc>
          <w:tcPr>
            <w:tcW w:w="2537" w:type="dxa"/>
          </w:tcPr>
          <w:p w14:paraId="073AA3BC" w14:textId="77777777" w:rsidR="004A2C83" w:rsidRPr="007F3B38" w:rsidRDefault="004A2C83" w:rsidP="000D11CD">
            <w:pPr>
              <w:rPr>
                <w:rFonts w:asciiTheme="minorHAnsi" w:hAnsiTheme="minorHAnsi" w:cstheme="minorHAnsi"/>
              </w:rPr>
            </w:pPr>
          </w:p>
        </w:tc>
        <w:tc>
          <w:tcPr>
            <w:tcW w:w="282" w:type="dxa"/>
          </w:tcPr>
          <w:p w14:paraId="6FA8199E" w14:textId="77777777" w:rsidR="004A2C83" w:rsidRPr="007F3B38" w:rsidRDefault="004A2C83" w:rsidP="000D11CD">
            <w:pPr>
              <w:jc w:val="center"/>
              <w:rPr>
                <w:rFonts w:asciiTheme="minorHAnsi" w:hAnsiTheme="minorHAnsi" w:cstheme="minorHAnsi"/>
              </w:rPr>
            </w:pPr>
          </w:p>
        </w:tc>
        <w:tc>
          <w:tcPr>
            <w:tcW w:w="2365" w:type="dxa"/>
          </w:tcPr>
          <w:p w14:paraId="1EEBB6B1" w14:textId="77777777" w:rsidR="004A2C83" w:rsidRPr="007F3B38" w:rsidRDefault="004A2C83" w:rsidP="000D11CD">
            <w:pPr>
              <w:rPr>
                <w:rFonts w:asciiTheme="minorHAnsi" w:hAnsiTheme="minorHAnsi" w:cstheme="minorHAnsi"/>
              </w:rPr>
            </w:pPr>
          </w:p>
        </w:tc>
        <w:tc>
          <w:tcPr>
            <w:tcW w:w="3680" w:type="dxa"/>
          </w:tcPr>
          <w:p w14:paraId="53CC542E" w14:textId="77777777" w:rsidR="004A2C83" w:rsidRPr="007F3B38" w:rsidRDefault="004A2C83" w:rsidP="000D11CD">
            <w:pPr>
              <w:pStyle w:val="ListBullet"/>
              <w:rPr>
                <w:rFonts w:asciiTheme="minorHAnsi" w:hAnsiTheme="minorHAnsi" w:cstheme="minorHAnsi"/>
              </w:rPr>
            </w:pPr>
          </w:p>
        </w:tc>
      </w:tr>
    </w:tbl>
    <w:p w14:paraId="40612823" w14:textId="77777777" w:rsidR="004A2C83" w:rsidRPr="007F3B38" w:rsidRDefault="004A2C83" w:rsidP="00F140A8">
      <w:pPr>
        <w:jc w:val="both"/>
        <w:rPr>
          <w:rFonts w:asciiTheme="minorHAnsi" w:hAnsiTheme="minorHAnsi" w:cstheme="minorHAnsi"/>
          <w:b/>
          <w:bCs/>
        </w:rPr>
      </w:pPr>
    </w:p>
    <w:p w14:paraId="3D6E98AF" w14:textId="17781F55" w:rsidR="00935518" w:rsidRPr="007F3B38" w:rsidRDefault="00935518" w:rsidP="00935518">
      <w:pPr>
        <w:rPr>
          <w:rFonts w:asciiTheme="minorHAnsi" w:hAnsiTheme="minorHAnsi" w:cstheme="minorHAnsi"/>
          <w:b/>
          <w:bCs/>
        </w:rPr>
      </w:pPr>
      <w:r w:rsidRPr="007F3B38">
        <w:rPr>
          <w:rFonts w:asciiTheme="minorHAnsi" w:hAnsiTheme="minorHAnsi" w:cstheme="minorHAnsi"/>
          <w:b/>
          <w:bCs/>
        </w:rPr>
        <w:t xml:space="preserve">Process </w:t>
      </w:r>
      <w:r w:rsidR="00954792" w:rsidRPr="007F3B38">
        <w:rPr>
          <w:rFonts w:asciiTheme="minorHAnsi" w:hAnsiTheme="minorHAnsi" w:cstheme="minorHAnsi"/>
          <w:b/>
          <w:bCs/>
        </w:rPr>
        <w:t>flow:</w:t>
      </w:r>
    </w:p>
    <w:p w14:paraId="0EB5389D" w14:textId="77777777" w:rsidR="00935518" w:rsidRPr="007F3B38" w:rsidRDefault="00935518" w:rsidP="00935518">
      <w:pPr>
        <w:rPr>
          <w:rFonts w:asciiTheme="minorHAnsi" w:hAnsiTheme="minorHAnsi" w:cstheme="minorHAnsi"/>
          <w:b/>
          <w:bCs/>
        </w:rPr>
      </w:pPr>
    </w:p>
    <w:p w14:paraId="3AD2A48B" w14:textId="5367DF01" w:rsidR="00E1252A" w:rsidRPr="007F3B38" w:rsidRDefault="00F538A7" w:rsidP="00E1252A">
      <w:pPr>
        <w:keepNext/>
        <w:rPr>
          <w:rFonts w:asciiTheme="minorHAnsi" w:hAnsiTheme="minorHAnsi" w:cstheme="minorHAnsi"/>
        </w:rPr>
      </w:pPr>
      <w:r w:rsidRPr="007F3B38">
        <w:rPr>
          <w:rFonts w:asciiTheme="minorHAnsi" w:hAnsiTheme="minorHAnsi" w:cstheme="minorHAnsi"/>
          <w:noProof/>
        </w:rPr>
        <w:drawing>
          <wp:inline distT="0" distB="0" distL="0" distR="0" wp14:anchorId="52E2FACF" wp14:editId="047AD6B4">
            <wp:extent cx="6188710" cy="1965325"/>
            <wp:effectExtent l="0" t="0" r="2540" b="0"/>
            <wp:docPr id="1622051222" name="Picture 1" descr="A diagram of a ro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1222" name="Picture 1" descr="A diagram of a road&#10;&#10;Description automatically generated with medium confidence"/>
                    <pic:cNvPicPr/>
                  </pic:nvPicPr>
                  <pic:blipFill>
                    <a:blip r:embed="rId16"/>
                    <a:stretch>
                      <a:fillRect/>
                    </a:stretch>
                  </pic:blipFill>
                  <pic:spPr>
                    <a:xfrm>
                      <a:off x="0" y="0"/>
                      <a:ext cx="6188710" cy="1965325"/>
                    </a:xfrm>
                    <a:prstGeom prst="rect">
                      <a:avLst/>
                    </a:prstGeom>
                  </pic:spPr>
                </pic:pic>
              </a:graphicData>
            </a:graphic>
          </wp:inline>
        </w:drawing>
      </w:r>
    </w:p>
    <w:p w14:paraId="46A61ADF" w14:textId="77777777" w:rsidR="00E1252A" w:rsidRPr="007F3B38" w:rsidRDefault="00E1252A" w:rsidP="00E1252A">
      <w:pPr>
        <w:keepNext/>
        <w:rPr>
          <w:rFonts w:asciiTheme="minorHAnsi" w:hAnsiTheme="minorHAnsi" w:cstheme="minorHAnsi"/>
        </w:rPr>
      </w:pPr>
    </w:p>
    <w:p w14:paraId="79665C27" w14:textId="111C4986" w:rsidR="00935518" w:rsidRPr="007F3B38" w:rsidRDefault="00E1252A" w:rsidP="00E1252A">
      <w:pPr>
        <w:pStyle w:val="Caption"/>
        <w:jc w:val="center"/>
        <w:rPr>
          <w:rFonts w:asciiTheme="minorHAnsi" w:hAnsiTheme="minorHAnsi" w:cstheme="minorHAnsi"/>
          <w:b w:val="0"/>
          <w:bCs w:val="0"/>
          <w:sz w:val="24"/>
          <w:szCs w:val="24"/>
        </w:rPr>
      </w:pPr>
      <w:bookmarkStart w:id="301" w:name="_Toc162879051"/>
      <w:bookmarkStart w:id="302" w:name="_Toc163739537"/>
      <w:bookmarkStart w:id="303" w:name="_Toc169603725"/>
      <w:bookmarkStart w:id="304" w:name="_Toc169605273"/>
      <w:bookmarkStart w:id="305" w:name="_Toc169613261"/>
      <w:bookmarkStart w:id="306" w:name="_Toc169800473"/>
      <w:bookmarkStart w:id="307" w:name="_Toc169864252"/>
      <w:bookmarkStart w:id="308" w:name="_Toc169879563"/>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11</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w:t>
      </w:r>
      <w:r w:rsidR="00713EAC" w:rsidRPr="007F3B38">
        <w:rPr>
          <w:rFonts w:asciiTheme="minorHAnsi" w:hAnsiTheme="minorHAnsi" w:cstheme="minorHAnsi"/>
          <w:sz w:val="24"/>
          <w:szCs w:val="24"/>
        </w:rPr>
        <w:t>Heartbeat ACK</w:t>
      </w:r>
      <w:r w:rsidRPr="007F3B38">
        <w:rPr>
          <w:rFonts w:asciiTheme="minorHAnsi" w:hAnsiTheme="minorHAnsi" w:cstheme="minorHAnsi"/>
          <w:sz w:val="24"/>
          <w:szCs w:val="24"/>
        </w:rPr>
        <w:t xml:space="preserve"> Process flow</w:t>
      </w:r>
      <w:bookmarkEnd w:id="301"/>
      <w:bookmarkEnd w:id="302"/>
      <w:bookmarkEnd w:id="303"/>
      <w:bookmarkEnd w:id="304"/>
      <w:bookmarkEnd w:id="305"/>
      <w:bookmarkEnd w:id="306"/>
      <w:bookmarkEnd w:id="307"/>
      <w:bookmarkEnd w:id="308"/>
    </w:p>
    <w:p w14:paraId="5F773009" w14:textId="77777777" w:rsidR="00935518" w:rsidRPr="007F3B38" w:rsidRDefault="00935518" w:rsidP="00935518">
      <w:pPr>
        <w:rPr>
          <w:rFonts w:asciiTheme="minorHAnsi" w:hAnsiTheme="minorHAnsi" w:cstheme="minorHAnsi"/>
          <w:b/>
          <w:bCs/>
        </w:rPr>
      </w:pPr>
    </w:p>
    <w:p w14:paraId="238BD3BB" w14:textId="6C14EF06" w:rsidR="00827240" w:rsidRPr="007F3B38" w:rsidRDefault="6366195D" w:rsidP="003B50DB">
      <w:pPr>
        <w:pStyle w:val="Heading2"/>
        <w:rPr>
          <w:rFonts w:asciiTheme="minorHAnsi" w:hAnsiTheme="minorHAnsi" w:cstheme="minorHAnsi"/>
        </w:rPr>
      </w:pPr>
      <w:bookmarkStart w:id="309" w:name="_Gateway_Heartbeat_Publish"/>
      <w:bookmarkStart w:id="310" w:name="_Toc162878807"/>
      <w:bookmarkStart w:id="311" w:name="_Toc172537455"/>
      <w:bookmarkEnd w:id="309"/>
      <w:r w:rsidRPr="007F3B38">
        <w:rPr>
          <w:rFonts w:asciiTheme="minorHAnsi" w:hAnsiTheme="minorHAnsi" w:cstheme="minorHAnsi"/>
        </w:rPr>
        <w:lastRenderedPageBreak/>
        <w:t xml:space="preserve">Gateway </w:t>
      </w:r>
      <w:r w:rsidR="008F5F88" w:rsidRPr="007F3B38">
        <w:rPr>
          <w:rFonts w:asciiTheme="minorHAnsi" w:hAnsiTheme="minorHAnsi" w:cstheme="minorHAnsi"/>
        </w:rPr>
        <w:t>Heartbeat Publish Configuration Packet</w:t>
      </w:r>
      <w:bookmarkEnd w:id="310"/>
      <w:bookmarkEnd w:id="311"/>
    </w:p>
    <w:p w14:paraId="7F0E1362" w14:textId="69582F45" w:rsidR="00827240" w:rsidRPr="007F3B38" w:rsidRDefault="6366195D" w:rsidP="00F140A8">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used to tell the Gwy, how </w:t>
      </w:r>
      <w:r w:rsidR="00737936" w:rsidRPr="007F3B38">
        <w:rPr>
          <w:rFonts w:asciiTheme="minorHAnsi" w:hAnsiTheme="minorHAnsi" w:cstheme="minorHAnsi"/>
        </w:rPr>
        <w:t>frequently</w:t>
      </w:r>
      <w:r w:rsidRPr="007F3B38">
        <w:rPr>
          <w:rFonts w:asciiTheme="minorHAnsi" w:hAnsiTheme="minorHAnsi" w:cstheme="minorHAnsi"/>
        </w:rPr>
        <w:t xml:space="preserve"> it needs to send the </w:t>
      </w:r>
      <w:r w:rsidR="004C3AC4" w:rsidRPr="007F3B38">
        <w:rPr>
          <w:rFonts w:asciiTheme="minorHAnsi" w:hAnsiTheme="minorHAnsi" w:cstheme="minorHAnsi"/>
        </w:rPr>
        <w:t xml:space="preserve">Heartbeat </w:t>
      </w:r>
      <w:r w:rsidR="00CF1DFC" w:rsidRPr="007F3B38">
        <w:rPr>
          <w:rFonts w:asciiTheme="minorHAnsi" w:hAnsiTheme="minorHAnsi" w:cstheme="minorHAnsi"/>
        </w:rPr>
        <w:t>ACK</w:t>
      </w:r>
      <w:r w:rsidRPr="007F3B38">
        <w:rPr>
          <w:rFonts w:asciiTheme="minorHAnsi" w:hAnsiTheme="minorHAnsi" w:cstheme="minorHAnsi"/>
        </w:rPr>
        <w:t xml:space="preserve"> to cloud.</w:t>
      </w:r>
      <w:r w:rsidR="00233925" w:rsidRPr="007F3B38">
        <w:rPr>
          <w:rFonts w:asciiTheme="minorHAnsi" w:hAnsiTheme="minorHAnsi" w:cstheme="minorHAnsi"/>
        </w:rPr>
        <w:t xml:space="preserve"> The frequency is configurable in seconds.</w:t>
      </w:r>
      <w:r w:rsidR="00BD0BF1" w:rsidRPr="007F3B38">
        <w:rPr>
          <w:rFonts w:asciiTheme="minorHAnsi" w:hAnsiTheme="minorHAnsi" w:cstheme="minorHAnsi"/>
        </w:rPr>
        <w:t xml:space="preserve"> </w:t>
      </w:r>
      <w:r w:rsidR="004F6983" w:rsidRPr="007F3B38">
        <w:rPr>
          <w:rFonts w:asciiTheme="minorHAnsi" w:hAnsiTheme="minorHAnsi" w:cstheme="minorHAnsi"/>
        </w:rPr>
        <w:t>The default</w:t>
      </w:r>
      <w:r w:rsidR="00BD0BF1" w:rsidRPr="007F3B38">
        <w:rPr>
          <w:rFonts w:asciiTheme="minorHAnsi" w:hAnsiTheme="minorHAnsi" w:cstheme="minorHAnsi"/>
        </w:rPr>
        <w:t xml:space="preserve"> Value is 10s.</w:t>
      </w:r>
    </w:p>
    <w:p w14:paraId="6646F1EE" w14:textId="77777777" w:rsidR="009C6C08" w:rsidRPr="007F3B38" w:rsidRDefault="009C6C08" w:rsidP="00F140A8">
      <w:pPr>
        <w:jc w:val="both"/>
        <w:rPr>
          <w:rFonts w:asciiTheme="minorHAnsi" w:hAnsiTheme="minorHAnsi" w:cstheme="minorHAnsi"/>
        </w:rPr>
      </w:pPr>
    </w:p>
    <w:p w14:paraId="2FB37D52" w14:textId="58309455" w:rsidR="009C6C08" w:rsidRPr="007F3B38" w:rsidRDefault="009C6C08" w:rsidP="00F140A8">
      <w:pPr>
        <w:jc w:val="both"/>
        <w:rPr>
          <w:rFonts w:asciiTheme="minorHAnsi" w:hAnsiTheme="minorHAnsi" w:cstheme="minorHAnsi"/>
          <w:b/>
          <w:bCs/>
        </w:rPr>
      </w:pPr>
      <w:r w:rsidRPr="007F3B38">
        <w:rPr>
          <w:rFonts w:asciiTheme="minorHAnsi" w:hAnsiTheme="minorHAnsi" w:cstheme="minorHAnsi"/>
          <w:b/>
          <w:bCs/>
        </w:rPr>
        <w:t xml:space="preserve">Gateway </w:t>
      </w:r>
      <w:r w:rsidR="00E15E8C" w:rsidRPr="007F3B38">
        <w:rPr>
          <w:rFonts w:asciiTheme="minorHAnsi" w:hAnsiTheme="minorHAnsi" w:cstheme="minorHAnsi"/>
          <w:b/>
          <w:bCs/>
        </w:rPr>
        <w:t>Heartbeat Publish Configuration</w:t>
      </w:r>
      <w:r w:rsidRPr="007F3B38">
        <w:rPr>
          <w:rFonts w:asciiTheme="minorHAnsi" w:hAnsiTheme="minorHAnsi" w:cstheme="minorHAnsi"/>
          <w:b/>
          <w:bCs/>
        </w:rPr>
        <w:t xml:space="preserve"> JSON (Cloud to Gateway):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2090"/>
        <w:gridCol w:w="282"/>
        <w:gridCol w:w="1835"/>
        <w:gridCol w:w="2641"/>
        <w:gridCol w:w="2563"/>
      </w:tblGrid>
      <w:tr w:rsidR="00385A0F" w:rsidRPr="007F3B38" w14:paraId="3C0D0F25" w14:textId="19A0D737" w:rsidTr="00385A0F">
        <w:tc>
          <w:tcPr>
            <w:tcW w:w="340" w:type="dxa"/>
          </w:tcPr>
          <w:p w14:paraId="2141AF30" w14:textId="77777777" w:rsidR="00385A0F" w:rsidRPr="007F3B38" w:rsidRDefault="00385A0F" w:rsidP="000D11CD">
            <w:pPr>
              <w:jc w:val="center"/>
              <w:rPr>
                <w:rFonts w:asciiTheme="minorHAnsi" w:hAnsiTheme="minorHAnsi" w:cstheme="minorHAnsi"/>
              </w:rPr>
            </w:pPr>
            <w:r w:rsidRPr="007F3B38">
              <w:rPr>
                <w:rFonts w:asciiTheme="minorHAnsi" w:hAnsiTheme="minorHAnsi" w:cstheme="minorHAnsi"/>
              </w:rPr>
              <w:t>{</w:t>
            </w:r>
          </w:p>
        </w:tc>
        <w:tc>
          <w:tcPr>
            <w:tcW w:w="1697" w:type="dxa"/>
          </w:tcPr>
          <w:p w14:paraId="6FEA9236" w14:textId="77777777" w:rsidR="00385A0F" w:rsidRPr="007F3B38" w:rsidRDefault="00385A0F" w:rsidP="000D11CD">
            <w:pPr>
              <w:jc w:val="center"/>
              <w:rPr>
                <w:rFonts w:asciiTheme="minorHAnsi" w:hAnsiTheme="minorHAnsi" w:cstheme="minorHAnsi"/>
              </w:rPr>
            </w:pPr>
          </w:p>
        </w:tc>
        <w:tc>
          <w:tcPr>
            <w:tcW w:w="282" w:type="dxa"/>
          </w:tcPr>
          <w:p w14:paraId="14F8104A" w14:textId="77777777" w:rsidR="00385A0F" w:rsidRPr="007F3B38" w:rsidRDefault="00385A0F" w:rsidP="000D11CD">
            <w:pPr>
              <w:jc w:val="center"/>
              <w:rPr>
                <w:rFonts w:asciiTheme="minorHAnsi" w:hAnsiTheme="minorHAnsi" w:cstheme="minorHAnsi"/>
              </w:rPr>
            </w:pPr>
          </w:p>
        </w:tc>
        <w:tc>
          <w:tcPr>
            <w:tcW w:w="1869" w:type="dxa"/>
          </w:tcPr>
          <w:p w14:paraId="0B95A54D" w14:textId="77777777" w:rsidR="00385A0F" w:rsidRPr="007F3B38" w:rsidRDefault="00385A0F" w:rsidP="000D11CD">
            <w:pPr>
              <w:jc w:val="center"/>
              <w:rPr>
                <w:rFonts w:asciiTheme="minorHAnsi" w:hAnsiTheme="minorHAnsi" w:cstheme="minorHAnsi"/>
              </w:rPr>
            </w:pPr>
          </w:p>
        </w:tc>
        <w:tc>
          <w:tcPr>
            <w:tcW w:w="2813" w:type="dxa"/>
          </w:tcPr>
          <w:p w14:paraId="06F33A37" w14:textId="77777777" w:rsidR="00385A0F" w:rsidRPr="007F3B38" w:rsidRDefault="00385A0F" w:rsidP="000D11CD">
            <w:pPr>
              <w:jc w:val="center"/>
              <w:rPr>
                <w:rFonts w:asciiTheme="minorHAnsi" w:hAnsiTheme="minorHAnsi" w:cstheme="minorHAnsi"/>
              </w:rPr>
            </w:pPr>
          </w:p>
        </w:tc>
        <w:tc>
          <w:tcPr>
            <w:tcW w:w="2745" w:type="dxa"/>
          </w:tcPr>
          <w:p w14:paraId="4A6D07F6" w14:textId="7B2753E1" w:rsidR="00385A0F" w:rsidRPr="007F3B38" w:rsidRDefault="00385A0F" w:rsidP="000D11CD">
            <w:pPr>
              <w:jc w:val="center"/>
              <w:rPr>
                <w:rFonts w:asciiTheme="minorHAnsi" w:hAnsiTheme="minorHAnsi" w:cstheme="minorHAnsi"/>
                <w:b/>
                <w:bCs/>
              </w:rPr>
            </w:pPr>
            <w:r w:rsidRPr="007F3B38">
              <w:rPr>
                <w:rFonts w:asciiTheme="minorHAnsi" w:hAnsiTheme="minorHAnsi" w:cstheme="minorHAnsi"/>
                <w:b/>
                <w:bCs/>
              </w:rPr>
              <w:t>Range</w:t>
            </w:r>
          </w:p>
        </w:tc>
      </w:tr>
      <w:tr w:rsidR="00385A0F" w:rsidRPr="007F3B38" w14:paraId="245586C5" w14:textId="769615B7" w:rsidTr="00385A0F">
        <w:tc>
          <w:tcPr>
            <w:tcW w:w="340" w:type="dxa"/>
          </w:tcPr>
          <w:p w14:paraId="5C0ADD00" w14:textId="77777777" w:rsidR="00385A0F" w:rsidRPr="007F3B38" w:rsidRDefault="00385A0F" w:rsidP="000D11CD">
            <w:pPr>
              <w:jc w:val="center"/>
              <w:rPr>
                <w:rFonts w:asciiTheme="minorHAnsi" w:hAnsiTheme="minorHAnsi" w:cstheme="minorHAnsi"/>
              </w:rPr>
            </w:pPr>
          </w:p>
        </w:tc>
        <w:tc>
          <w:tcPr>
            <w:tcW w:w="1697" w:type="dxa"/>
          </w:tcPr>
          <w:p w14:paraId="27CD2BAF" w14:textId="77777777" w:rsidR="00385A0F" w:rsidRPr="007F3B38" w:rsidRDefault="00385A0F"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05119485" w14:textId="77777777" w:rsidR="00385A0F" w:rsidRPr="007F3B38" w:rsidRDefault="00385A0F"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0E7B71C9" w14:textId="1A72C632" w:rsidR="00385A0F" w:rsidRPr="007F3B38" w:rsidRDefault="002D234F" w:rsidP="000D11CD">
            <w:pPr>
              <w:rPr>
                <w:rFonts w:asciiTheme="minorHAnsi" w:hAnsiTheme="minorHAnsi" w:cstheme="minorHAnsi"/>
              </w:rPr>
            </w:pPr>
            <w:r w:rsidRPr="007F3B38">
              <w:rPr>
                <w:rFonts w:asciiTheme="minorHAnsi" w:hAnsiTheme="minorHAnsi" w:cstheme="minorHAnsi"/>
              </w:rPr>
              <w:t>7</w:t>
            </w:r>
          </w:p>
        </w:tc>
        <w:tc>
          <w:tcPr>
            <w:tcW w:w="2813" w:type="dxa"/>
          </w:tcPr>
          <w:p w14:paraId="30C8D9BA" w14:textId="77777777" w:rsidR="00385A0F" w:rsidRPr="007F3B38" w:rsidRDefault="00385A0F" w:rsidP="000D11CD">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76CC1313" w14:textId="77777777" w:rsidR="00385A0F" w:rsidRPr="007F3B38" w:rsidRDefault="00385A0F" w:rsidP="000D11CD">
            <w:pPr>
              <w:pStyle w:val="ListBullet"/>
              <w:rPr>
                <w:rFonts w:asciiTheme="minorHAnsi" w:hAnsiTheme="minorHAnsi" w:cstheme="minorHAnsi"/>
              </w:rPr>
            </w:pPr>
          </w:p>
        </w:tc>
      </w:tr>
      <w:tr w:rsidR="00385A0F" w:rsidRPr="007F3B38" w14:paraId="0EFB1BC1" w14:textId="69D71060" w:rsidTr="00385A0F">
        <w:tc>
          <w:tcPr>
            <w:tcW w:w="340" w:type="dxa"/>
          </w:tcPr>
          <w:p w14:paraId="001FF103" w14:textId="77777777" w:rsidR="00385A0F" w:rsidRPr="007F3B38" w:rsidRDefault="00385A0F" w:rsidP="000D11CD">
            <w:pPr>
              <w:jc w:val="center"/>
              <w:rPr>
                <w:rFonts w:asciiTheme="minorHAnsi" w:hAnsiTheme="minorHAnsi" w:cstheme="minorHAnsi"/>
              </w:rPr>
            </w:pPr>
          </w:p>
        </w:tc>
        <w:tc>
          <w:tcPr>
            <w:tcW w:w="1697" w:type="dxa"/>
          </w:tcPr>
          <w:p w14:paraId="646DB177" w14:textId="77777777" w:rsidR="00385A0F" w:rsidRPr="007F3B38" w:rsidRDefault="00385A0F" w:rsidP="000D11CD">
            <w:pPr>
              <w:rPr>
                <w:rFonts w:asciiTheme="minorHAnsi" w:hAnsiTheme="minorHAnsi" w:cstheme="minorHAnsi"/>
              </w:rPr>
            </w:pPr>
            <w:r w:rsidRPr="007F3B38">
              <w:rPr>
                <w:rFonts w:asciiTheme="minorHAnsi" w:hAnsiTheme="minorHAnsi" w:cstheme="minorHAnsi"/>
              </w:rPr>
              <w:t>“MsgSeqNo”</w:t>
            </w:r>
          </w:p>
        </w:tc>
        <w:tc>
          <w:tcPr>
            <w:tcW w:w="282" w:type="dxa"/>
          </w:tcPr>
          <w:p w14:paraId="5F3E16F8" w14:textId="77777777" w:rsidR="00385A0F" w:rsidRPr="007F3B38" w:rsidRDefault="00385A0F"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6C04102B" w14:textId="77777777" w:rsidR="00385A0F" w:rsidRPr="007F3B38" w:rsidRDefault="00385A0F" w:rsidP="000D11CD">
            <w:pPr>
              <w:rPr>
                <w:rFonts w:asciiTheme="minorHAnsi" w:hAnsiTheme="minorHAnsi" w:cstheme="minorHAnsi"/>
              </w:rPr>
            </w:pPr>
            <w:r w:rsidRPr="007F3B38">
              <w:rPr>
                <w:rFonts w:asciiTheme="minorHAnsi" w:hAnsiTheme="minorHAnsi" w:cstheme="minorHAnsi"/>
              </w:rPr>
              <w:t>12</w:t>
            </w:r>
          </w:p>
        </w:tc>
        <w:tc>
          <w:tcPr>
            <w:tcW w:w="2813" w:type="dxa"/>
          </w:tcPr>
          <w:p w14:paraId="72ED26EC" w14:textId="77777777" w:rsidR="00385A0F" w:rsidRPr="007F3B38" w:rsidRDefault="00385A0F" w:rsidP="000D11CD">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7A9C303A" w14:textId="0B3210A4" w:rsidR="00385A0F" w:rsidRPr="007F3B38" w:rsidRDefault="00385A0F" w:rsidP="009374F4">
            <w:pPr>
              <w:pStyle w:val="ListBullet"/>
              <w:jc w:val="center"/>
              <w:rPr>
                <w:rFonts w:asciiTheme="minorHAnsi" w:hAnsiTheme="minorHAnsi" w:cstheme="minorHAnsi"/>
              </w:rPr>
            </w:pPr>
            <w:r w:rsidRPr="007F3B38">
              <w:rPr>
                <w:rFonts w:asciiTheme="minorHAnsi" w:hAnsiTheme="minorHAnsi" w:cstheme="minorHAnsi"/>
              </w:rPr>
              <w:t>[0 – 65535]</w:t>
            </w:r>
          </w:p>
        </w:tc>
      </w:tr>
      <w:tr w:rsidR="00385A0F" w:rsidRPr="007F3B38" w14:paraId="26EABDFD" w14:textId="4F49F349" w:rsidTr="00385A0F">
        <w:tc>
          <w:tcPr>
            <w:tcW w:w="340" w:type="dxa"/>
          </w:tcPr>
          <w:p w14:paraId="526483DE" w14:textId="77777777" w:rsidR="00385A0F" w:rsidRPr="007F3B38" w:rsidRDefault="00385A0F" w:rsidP="000D11CD">
            <w:pPr>
              <w:jc w:val="center"/>
              <w:rPr>
                <w:rFonts w:asciiTheme="minorHAnsi" w:hAnsiTheme="minorHAnsi" w:cstheme="minorHAnsi"/>
              </w:rPr>
            </w:pPr>
          </w:p>
        </w:tc>
        <w:tc>
          <w:tcPr>
            <w:tcW w:w="1697" w:type="dxa"/>
          </w:tcPr>
          <w:p w14:paraId="7523C3CC" w14:textId="77777777" w:rsidR="00385A0F" w:rsidRPr="007F3B38" w:rsidRDefault="00385A0F" w:rsidP="000D11CD">
            <w:pPr>
              <w:rPr>
                <w:rFonts w:asciiTheme="minorHAnsi" w:hAnsiTheme="minorHAnsi" w:cstheme="minorHAnsi"/>
              </w:rPr>
            </w:pPr>
            <w:r w:rsidRPr="007F3B38">
              <w:rPr>
                <w:rFonts w:asciiTheme="minorHAnsi" w:hAnsiTheme="minorHAnsi" w:cstheme="minorHAnsi"/>
              </w:rPr>
              <w:t>“GwySerNo”</w:t>
            </w:r>
          </w:p>
        </w:tc>
        <w:tc>
          <w:tcPr>
            <w:tcW w:w="282" w:type="dxa"/>
          </w:tcPr>
          <w:p w14:paraId="781B5561" w14:textId="77777777" w:rsidR="00385A0F" w:rsidRPr="007F3B38" w:rsidRDefault="00385A0F"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4BA75636" w14:textId="77777777" w:rsidR="00385A0F" w:rsidRPr="007F3B38" w:rsidRDefault="00385A0F" w:rsidP="000D11CD">
            <w:pPr>
              <w:rPr>
                <w:rFonts w:asciiTheme="minorHAnsi" w:hAnsiTheme="minorHAnsi" w:cstheme="minorHAnsi"/>
              </w:rPr>
            </w:pPr>
            <w:r w:rsidRPr="007F3B38">
              <w:rPr>
                <w:rFonts w:asciiTheme="minorHAnsi" w:hAnsiTheme="minorHAnsi" w:cstheme="minorHAnsi"/>
              </w:rPr>
              <w:t>“GWY00001”</w:t>
            </w:r>
          </w:p>
        </w:tc>
        <w:tc>
          <w:tcPr>
            <w:tcW w:w="2813" w:type="dxa"/>
          </w:tcPr>
          <w:p w14:paraId="6DA325B7" w14:textId="77777777" w:rsidR="00385A0F" w:rsidRPr="007F3B38" w:rsidRDefault="00385A0F" w:rsidP="000D11CD">
            <w:pPr>
              <w:pStyle w:val="ListBullet"/>
              <w:rPr>
                <w:rFonts w:asciiTheme="minorHAnsi" w:hAnsiTheme="minorHAnsi" w:cstheme="minorHAnsi"/>
              </w:rPr>
            </w:pPr>
            <w:r w:rsidRPr="007F3B38">
              <w:rPr>
                <w:rFonts w:asciiTheme="minorHAnsi" w:hAnsiTheme="minorHAnsi" w:cstheme="minorHAnsi"/>
              </w:rPr>
              <w:t>// (String)</w:t>
            </w:r>
          </w:p>
        </w:tc>
        <w:tc>
          <w:tcPr>
            <w:tcW w:w="2745" w:type="dxa"/>
          </w:tcPr>
          <w:p w14:paraId="63071601" w14:textId="26BE6679" w:rsidR="00385A0F" w:rsidRPr="007F3B38" w:rsidRDefault="00385A0F" w:rsidP="009374F4">
            <w:pPr>
              <w:pStyle w:val="ListBullet"/>
              <w:jc w:val="center"/>
              <w:rPr>
                <w:rFonts w:asciiTheme="minorHAnsi" w:hAnsiTheme="minorHAnsi" w:cstheme="minorHAnsi"/>
              </w:rPr>
            </w:pPr>
            <w:r w:rsidRPr="007F3B38">
              <w:rPr>
                <w:rFonts w:asciiTheme="minorHAnsi" w:hAnsiTheme="minorHAnsi" w:cstheme="minorHAnsi"/>
              </w:rPr>
              <w:t>[00000 - 99999]</w:t>
            </w:r>
          </w:p>
        </w:tc>
      </w:tr>
      <w:tr w:rsidR="00385A0F" w:rsidRPr="007F3B38" w14:paraId="0D825D01" w14:textId="362FDEF8" w:rsidTr="00385A0F">
        <w:tc>
          <w:tcPr>
            <w:tcW w:w="340" w:type="dxa"/>
          </w:tcPr>
          <w:p w14:paraId="16876AF4" w14:textId="77777777" w:rsidR="00385A0F" w:rsidRPr="007F3B38" w:rsidRDefault="00385A0F" w:rsidP="000D11CD">
            <w:pPr>
              <w:jc w:val="center"/>
              <w:rPr>
                <w:rFonts w:asciiTheme="minorHAnsi" w:hAnsiTheme="minorHAnsi" w:cstheme="minorHAnsi"/>
              </w:rPr>
            </w:pPr>
          </w:p>
        </w:tc>
        <w:tc>
          <w:tcPr>
            <w:tcW w:w="1697" w:type="dxa"/>
          </w:tcPr>
          <w:p w14:paraId="641ED686" w14:textId="686CCD90" w:rsidR="00385A0F" w:rsidRPr="007F3B38" w:rsidRDefault="00385A0F" w:rsidP="000D11CD">
            <w:pPr>
              <w:rPr>
                <w:rFonts w:asciiTheme="minorHAnsi" w:hAnsiTheme="minorHAnsi" w:cstheme="minorHAnsi"/>
              </w:rPr>
            </w:pPr>
            <w:r w:rsidRPr="007F3B38">
              <w:rPr>
                <w:rFonts w:asciiTheme="minorHAnsi" w:hAnsiTheme="minorHAnsi" w:cstheme="minorHAnsi"/>
              </w:rPr>
              <w:t>“</w:t>
            </w:r>
            <w:r w:rsidR="007C103E" w:rsidRPr="007F3B38">
              <w:rPr>
                <w:rFonts w:asciiTheme="minorHAnsi" w:hAnsiTheme="minorHAnsi" w:cstheme="minorHAnsi"/>
              </w:rPr>
              <w:t>PublishPeriodSec</w:t>
            </w:r>
            <w:r w:rsidRPr="007F3B38">
              <w:rPr>
                <w:rFonts w:asciiTheme="minorHAnsi" w:hAnsiTheme="minorHAnsi" w:cstheme="minorHAnsi"/>
              </w:rPr>
              <w:t>”</w:t>
            </w:r>
          </w:p>
        </w:tc>
        <w:tc>
          <w:tcPr>
            <w:tcW w:w="282" w:type="dxa"/>
          </w:tcPr>
          <w:p w14:paraId="0E18C240" w14:textId="77777777" w:rsidR="00385A0F" w:rsidRPr="007F3B38" w:rsidRDefault="00385A0F"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66E0D67B" w14:textId="6246F305" w:rsidR="00385A0F" w:rsidRPr="007F3B38" w:rsidRDefault="00385A0F" w:rsidP="000D11CD">
            <w:pPr>
              <w:rPr>
                <w:rFonts w:asciiTheme="minorHAnsi" w:hAnsiTheme="minorHAnsi" w:cstheme="minorHAnsi"/>
              </w:rPr>
            </w:pPr>
            <w:r w:rsidRPr="007F3B38">
              <w:rPr>
                <w:rFonts w:asciiTheme="minorHAnsi" w:hAnsiTheme="minorHAnsi" w:cstheme="minorHAnsi"/>
              </w:rPr>
              <w:t>2</w:t>
            </w:r>
            <w:r w:rsidR="00913427" w:rsidRPr="007F3B38">
              <w:rPr>
                <w:rFonts w:asciiTheme="minorHAnsi" w:hAnsiTheme="minorHAnsi" w:cstheme="minorHAnsi"/>
              </w:rPr>
              <w:t>0</w:t>
            </w:r>
          </w:p>
        </w:tc>
        <w:tc>
          <w:tcPr>
            <w:tcW w:w="2813" w:type="dxa"/>
          </w:tcPr>
          <w:p w14:paraId="5A912697" w14:textId="02E1BFB5" w:rsidR="00385A0F" w:rsidRPr="007F3B38" w:rsidRDefault="00385A0F" w:rsidP="000D11CD">
            <w:pPr>
              <w:pStyle w:val="ListBullet"/>
              <w:rPr>
                <w:rFonts w:asciiTheme="minorHAnsi" w:hAnsiTheme="minorHAnsi" w:cstheme="minorHAnsi"/>
              </w:rPr>
            </w:pPr>
            <w:r w:rsidRPr="007F3B38">
              <w:rPr>
                <w:rFonts w:asciiTheme="minorHAnsi" w:hAnsiTheme="minorHAnsi" w:cstheme="minorHAnsi"/>
              </w:rPr>
              <w:t>// (Number)</w:t>
            </w:r>
            <w:r w:rsidR="003D03E5" w:rsidRPr="007F3B38">
              <w:rPr>
                <w:rFonts w:asciiTheme="minorHAnsi" w:hAnsiTheme="minorHAnsi" w:cstheme="minorHAnsi"/>
              </w:rPr>
              <w:t xml:space="preserve"> (in Sec)</w:t>
            </w:r>
          </w:p>
        </w:tc>
        <w:tc>
          <w:tcPr>
            <w:tcW w:w="2745" w:type="dxa"/>
          </w:tcPr>
          <w:p w14:paraId="6589A7AF" w14:textId="740A468D" w:rsidR="00385A0F" w:rsidRPr="007F3B38" w:rsidRDefault="00385A0F" w:rsidP="009374F4">
            <w:pPr>
              <w:pStyle w:val="ListBullet"/>
              <w:jc w:val="center"/>
              <w:rPr>
                <w:rFonts w:asciiTheme="minorHAnsi" w:hAnsiTheme="minorHAnsi" w:cstheme="minorHAnsi"/>
              </w:rPr>
            </w:pPr>
            <w:r w:rsidRPr="007F3B38">
              <w:rPr>
                <w:rFonts w:asciiTheme="minorHAnsi" w:hAnsiTheme="minorHAnsi" w:cstheme="minorHAnsi"/>
              </w:rPr>
              <w:t>[</w:t>
            </w:r>
            <w:r w:rsidR="00602E84" w:rsidRPr="007F3B38">
              <w:rPr>
                <w:rFonts w:asciiTheme="minorHAnsi" w:hAnsiTheme="minorHAnsi" w:cstheme="minorHAnsi"/>
              </w:rPr>
              <w:t>30</w:t>
            </w:r>
            <w:r w:rsidR="002A440E" w:rsidRPr="007F3B38">
              <w:rPr>
                <w:rFonts w:asciiTheme="minorHAnsi" w:hAnsiTheme="minorHAnsi" w:cstheme="minorHAnsi"/>
              </w:rPr>
              <w:t>0</w:t>
            </w:r>
            <w:r w:rsidRPr="007F3B38">
              <w:rPr>
                <w:rFonts w:asciiTheme="minorHAnsi" w:hAnsiTheme="minorHAnsi" w:cstheme="minorHAnsi"/>
              </w:rPr>
              <w:t xml:space="preserve"> - </w:t>
            </w:r>
            <w:r w:rsidR="00602E84" w:rsidRPr="007F3B38">
              <w:rPr>
                <w:rFonts w:asciiTheme="minorHAnsi" w:hAnsiTheme="minorHAnsi" w:cstheme="minorHAnsi"/>
              </w:rPr>
              <w:t>65535</w:t>
            </w:r>
            <w:r w:rsidRPr="007F3B38">
              <w:rPr>
                <w:rFonts w:asciiTheme="minorHAnsi" w:hAnsiTheme="minorHAnsi" w:cstheme="minorHAnsi"/>
              </w:rPr>
              <w:t>]</w:t>
            </w:r>
          </w:p>
        </w:tc>
      </w:tr>
      <w:tr w:rsidR="00385A0F" w:rsidRPr="007F3B38" w14:paraId="400E2B7D" w14:textId="3FABDF43" w:rsidTr="00385A0F">
        <w:tc>
          <w:tcPr>
            <w:tcW w:w="340" w:type="dxa"/>
          </w:tcPr>
          <w:p w14:paraId="5D36A34A" w14:textId="77777777" w:rsidR="00385A0F" w:rsidRPr="007F3B38" w:rsidRDefault="00385A0F" w:rsidP="000D11CD">
            <w:pPr>
              <w:jc w:val="center"/>
              <w:rPr>
                <w:rFonts w:asciiTheme="minorHAnsi" w:hAnsiTheme="minorHAnsi" w:cstheme="minorHAnsi"/>
              </w:rPr>
            </w:pPr>
            <w:r w:rsidRPr="007F3B38">
              <w:rPr>
                <w:rFonts w:asciiTheme="minorHAnsi" w:hAnsiTheme="minorHAnsi" w:cstheme="minorHAnsi"/>
              </w:rPr>
              <w:t>}</w:t>
            </w:r>
          </w:p>
        </w:tc>
        <w:tc>
          <w:tcPr>
            <w:tcW w:w="1697" w:type="dxa"/>
          </w:tcPr>
          <w:p w14:paraId="14232301" w14:textId="77777777" w:rsidR="00385A0F" w:rsidRPr="007F3B38" w:rsidRDefault="00385A0F" w:rsidP="000D11CD">
            <w:pPr>
              <w:rPr>
                <w:rFonts w:asciiTheme="minorHAnsi" w:hAnsiTheme="minorHAnsi" w:cstheme="minorHAnsi"/>
              </w:rPr>
            </w:pPr>
          </w:p>
        </w:tc>
        <w:tc>
          <w:tcPr>
            <w:tcW w:w="282" w:type="dxa"/>
          </w:tcPr>
          <w:p w14:paraId="23029E07" w14:textId="77777777" w:rsidR="00385A0F" w:rsidRPr="007F3B38" w:rsidRDefault="00385A0F" w:rsidP="000D11CD">
            <w:pPr>
              <w:jc w:val="center"/>
              <w:rPr>
                <w:rFonts w:asciiTheme="minorHAnsi" w:hAnsiTheme="minorHAnsi" w:cstheme="minorHAnsi"/>
              </w:rPr>
            </w:pPr>
          </w:p>
        </w:tc>
        <w:tc>
          <w:tcPr>
            <w:tcW w:w="1869" w:type="dxa"/>
          </w:tcPr>
          <w:p w14:paraId="36754304" w14:textId="77777777" w:rsidR="00385A0F" w:rsidRPr="007F3B38" w:rsidRDefault="00385A0F" w:rsidP="000D11CD">
            <w:pPr>
              <w:rPr>
                <w:rFonts w:asciiTheme="minorHAnsi" w:hAnsiTheme="minorHAnsi" w:cstheme="minorHAnsi"/>
              </w:rPr>
            </w:pPr>
          </w:p>
        </w:tc>
        <w:tc>
          <w:tcPr>
            <w:tcW w:w="2813" w:type="dxa"/>
          </w:tcPr>
          <w:p w14:paraId="4B98CD70" w14:textId="77777777" w:rsidR="00385A0F" w:rsidRPr="007F3B38" w:rsidRDefault="00385A0F" w:rsidP="000D11CD">
            <w:pPr>
              <w:pStyle w:val="ListBullet"/>
              <w:rPr>
                <w:rFonts w:asciiTheme="minorHAnsi" w:hAnsiTheme="minorHAnsi" w:cstheme="minorHAnsi"/>
              </w:rPr>
            </w:pPr>
          </w:p>
        </w:tc>
        <w:tc>
          <w:tcPr>
            <w:tcW w:w="2745" w:type="dxa"/>
          </w:tcPr>
          <w:p w14:paraId="3FA0D69F" w14:textId="77777777" w:rsidR="00385A0F" w:rsidRPr="007F3B38" w:rsidRDefault="00385A0F" w:rsidP="000D11CD">
            <w:pPr>
              <w:pStyle w:val="ListBullet"/>
              <w:rPr>
                <w:rFonts w:asciiTheme="minorHAnsi" w:hAnsiTheme="minorHAnsi" w:cstheme="minorHAnsi"/>
              </w:rPr>
            </w:pPr>
          </w:p>
        </w:tc>
      </w:tr>
    </w:tbl>
    <w:p w14:paraId="1B84B0B4" w14:textId="77777777" w:rsidR="009C6C08" w:rsidRPr="007F3B38" w:rsidRDefault="009C6C08" w:rsidP="00F140A8">
      <w:pPr>
        <w:jc w:val="both"/>
        <w:rPr>
          <w:rFonts w:asciiTheme="minorHAnsi" w:hAnsiTheme="minorHAnsi" w:cstheme="minorHAnsi"/>
        </w:rPr>
      </w:pPr>
    </w:p>
    <w:p w14:paraId="697F4F51" w14:textId="4CE30CCD" w:rsidR="00935518" w:rsidRPr="007F3B38" w:rsidRDefault="00935518" w:rsidP="00935518">
      <w:pPr>
        <w:rPr>
          <w:rFonts w:asciiTheme="minorHAnsi" w:hAnsiTheme="minorHAnsi" w:cstheme="minorHAnsi"/>
          <w:b/>
          <w:bCs/>
        </w:rPr>
      </w:pPr>
      <w:r w:rsidRPr="007F3B38">
        <w:rPr>
          <w:rFonts w:asciiTheme="minorHAnsi" w:hAnsiTheme="minorHAnsi" w:cstheme="minorHAnsi"/>
          <w:b/>
          <w:bCs/>
        </w:rPr>
        <w:t xml:space="preserve">Process </w:t>
      </w:r>
      <w:r w:rsidR="005526AF" w:rsidRPr="007F3B38">
        <w:rPr>
          <w:rFonts w:asciiTheme="minorHAnsi" w:hAnsiTheme="minorHAnsi" w:cstheme="minorHAnsi"/>
          <w:b/>
          <w:bCs/>
        </w:rPr>
        <w:t>flow:</w:t>
      </w:r>
    </w:p>
    <w:p w14:paraId="7147F597" w14:textId="77777777" w:rsidR="00935518" w:rsidRPr="007F3B38" w:rsidRDefault="00935518" w:rsidP="00935518">
      <w:pPr>
        <w:rPr>
          <w:rFonts w:asciiTheme="minorHAnsi" w:hAnsiTheme="minorHAnsi" w:cstheme="minorHAnsi"/>
          <w:b/>
          <w:bCs/>
        </w:rPr>
      </w:pPr>
    </w:p>
    <w:p w14:paraId="3C3F14BD" w14:textId="47C2C99B" w:rsidR="006C0965" w:rsidRPr="007F3B38" w:rsidRDefault="001E355A" w:rsidP="006C0965">
      <w:pPr>
        <w:keepNext/>
        <w:rPr>
          <w:rFonts w:asciiTheme="minorHAnsi" w:hAnsiTheme="minorHAnsi" w:cstheme="minorHAnsi"/>
        </w:rPr>
      </w:pPr>
      <w:r w:rsidRPr="007F3B38">
        <w:rPr>
          <w:rFonts w:asciiTheme="minorHAnsi" w:hAnsiTheme="minorHAnsi" w:cstheme="minorHAnsi"/>
          <w:noProof/>
        </w:rPr>
        <w:drawing>
          <wp:inline distT="0" distB="0" distL="0" distR="0" wp14:anchorId="3A112CAB" wp14:editId="63E8DC13">
            <wp:extent cx="6188710" cy="3322320"/>
            <wp:effectExtent l="0" t="0" r="2540" b="0"/>
            <wp:docPr id="1703561345" name="Picture 1" descr="A diagram of a cloud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61345" name="Picture 1" descr="A diagram of a cloud network&#10;&#10;Description automatically generated"/>
                    <pic:cNvPicPr/>
                  </pic:nvPicPr>
                  <pic:blipFill>
                    <a:blip r:embed="rId17"/>
                    <a:stretch>
                      <a:fillRect/>
                    </a:stretch>
                  </pic:blipFill>
                  <pic:spPr>
                    <a:xfrm>
                      <a:off x="0" y="0"/>
                      <a:ext cx="6188710" cy="3322320"/>
                    </a:xfrm>
                    <a:prstGeom prst="rect">
                      <a:avLst/>
                    </a:prstGeom>
                  </pic:spPr>
                </pic:pic>
              </a:graphicData>
            </a:graphic>
          </wp:inline>
        </w:drawing>
      </w:r>
    </w:p>
    <w:p w14:paraId="42F73134" w14:textId="77777777" w:rsidR="006C0965" w:rsidRPr="007F3B38" w:rsidRDefault="006C0965" w:rsidP="006C0965">
      <w:pPr>
        <w:keepNext/>
        <w:rPr>
          <w:rFonts w:asciiTheme="minorHAnsi" w:hAnsiTheme="minorHAnsi" w:cstheme="minorHAnsi"/>
        </w:rPr>
      </w:pPr>
    </w:p>
    <w:p w14:paraId="1A670C4E" w14:textId="36FBA8D1" w:rsidR="00935518" w:rsidRPr="007F3B38" w:rsidRDefault="006C0965" w:rsidP="006C0965">
      <w:pPr>
        <w:pStyle w:val="Caption"/>
        <w:jc w:val="center"/>
        <w:rPr>
          <w:rFonts w:asciiTheme="minorHAnsi" w:hAnsiTheme="minorHAnsi" w:cstheme="minorHAnsi"/>
          <w:b w:val="0"/>
          <w:bCs w:val="0"/>
          <w:sz w:val="24"/>
          <w:szCs w:val="24"/>
        </w:rPr>
      </w:pPr>
      <w:bookmarkStart w:id="312" w:name="_Toc162879052"/>
      <w:bookmarkStart w:id="313" w:name="_Toc163739538"/>
      <w:bookmarkStart w:id="314" w:name="_Toc169603726"/>
      <w:bookmarkStart w:id="315" w:name="_Toc169605274"/>
      <w:bookmarkStart w:id="316" w:name="_Toc169613262"/>
      <w:bookmarkStart w:id="317" w:name="_Toc169800474"/>
      <w:bookmarkStart w:id="318" w:name="_Toc169864253"/>
      <w:bookmarkStart w:id="319" w:name="_Toc169879564"/>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12</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w:t>
      </w:r>
      <w:r w:rsidR="00713EAC" w:rsidRPr="007F3B38">
        <w:rPr>
          <w:rFonts w:asciiTheme="minorHAnsi" w:hAnsiTheme="minorHAnsi" w:cstheme="minorHAnsi"/>
          <w:sz w:val="24"/>
          <w:szCs w:val="24"/>
        </w:rPr>
        <w:t>Heartbeat Publish Configuration</w:t>
      </w:r>
      <w:r w:rsidRPr="007F3B38">
        <w:rPr>
          <w:rFonts w:asciiTheme="minorHAnsi" w:hAnsiTheme="minorHAnsi" w:cstheme="minorHAnsi"/>
          <w:sz w:val="24"/>
          <w:szCs w:val="24"/>
        </w:rPr>
        <w:t xml:space="preserve"> Process flow</w:t>
      </w:r>
      <w:bookmarkEnd w:id="312"/>
      <w:bookmarkEnd w:id="313"/>
      <w:bookmarkEnd w:id="314"/>
      <w:bookmarkEnd w:id="315"/>
      <w:bookmarkEnd w:id="316"/>
      <w:bookmarkEnd w:id="317"/>
      <w:bookmarkEnd w:id="318"/>
      <w:bookmarkEnd w:id="319"/>
    </w:p>
    <w:p w14:paraId="585B33BF" w14:textId="77777777" w:rsidR="00935518" w:rsidRPr="007F3B38" w:rsidRDefault="00935518" w:rsidP="00935518">
      <w:pPr>
        <w:rPr>
          <w:rFonts w:asciiTheme="minorHAnsi" w:hAnsiTheme="minorHAnsi" w:cstheme="minorHAnsi"/>
          <w:b/>
          <w:bCs/>
        </w:rPr>
      </w:pPr>
    </w:p>
    <w:p w14:paraId="62980027" w14:textId="77777777" w:rsidR="00935518" w:rsidRPr="007F3B38" w:rsidRDefault="00935518" w:rsidP="00935518">
      <w:pPr>
        <w:rPr>
          <w:rFonts w:asciiTheme="minorHAnsi" w:hAnsiTheme="minorHAnsi" w:cstheme="minorHAnsi"/>
          <w:b/>
          <w:bCs/>
        </w:rPr>
      </w:pPr>
    </w:p>
    <w:p w14:paraId="5D6FD0C9" w14:textId="77777777" w:rsidR="00935518" w:rsidRPr="007F3B38" w:rsidRDefault="00935518" w:rsidP="00935518">
      <w:pPr>
        <w:rPr>
          <w:rFonts w:asciiTheme="minorHAnsi" w:hAnsiTheme="minorHAnsi" w:cstheme="minorHAnsi"/>
          <w:b/>
          <w:bCs/>
        </w:rPr>
      </w:pPr>
    </w:p>
    <w:p w14:paraId="7888FCD3" w14:textId="77777777" w:rsidR="00935518" w:rsidRPr="007F3B38" w:rsidRDefault="00935518" w:rsidP="00935518">
      <w:pPr>
        <w:rPr>
          <w:rFonts w:asciiTheme="minorHAnsi" w:hAnsiTheme="minorHAnsi" w:cstheme="minorHAnsi"/>
          <w:b/>
          <w:bCs/>
        </w:rPr>
      </w:pPr>
    </w:p>
    <w:p w14:paraId="7EB2CBBC" w14:textId="77777777" w:rsidR="00935518" w:rsidRPr="007F3B38" w:rsidRDefault="00935518" w:rsidP="00935518">
      <w:pPr>
        <w:rPr>
          <w:rFonts w:asciiTheme="minorHAnsi" w:hAnsiTheme="minorHAnsi" w:cstheme="minorHAnsi"/>
          <w:b/>
          <w:bCs/>
        </w:rPr>
      </w:pPr>
    </w:p>
    <w:p w14:paraId="4D523CB5" w14:textId="77777777" w:rsidR="00E12E67" w:rsidRPr="007F3B38" w:rsidRDefault="00E12E67" w:rsidP="00935518">
      <w:pPr>
        <w:rPr>
          <w:rFonts w:asciiTheme="minorHAnsi" w:hAnsiTheme="minorHAnsi" w:cstheme="minorHAnsi"/>
          <w:b/>
          <w:bCs/>
        </w:rPr>
      </w:pPr>
    </w:p>
    <w:p w14:paraId="019EA4B3" w14:textId="77777777" w:rsidR="00935518" w:rsidRPr="007F3B38" w:rsidRDefault="00935518" w:rsidP="00935518">
      <w:pPr>
        <w:rPr>
          <w:rFonts w:asciiTheme="minorHAnsi" w:hAnsiTheme="minorHAnsi" w:cstheme="minorHAnsi"/>
          <w:b/>
          <w:bCs/>
        </w:rPr>
      </w:pPr>
    </w:p>
    <w:p w14:paraId="194A1E49" w14:textId="77777777" w:rsidR="00935518" w:rsidRPr="007F3B38" w:rsidRDefault="00935518" w:rsidP="00935518">
      <w:pPr>
        <w:rPr>
          <w:rFonts w:asciiTheme="minorHAnsi" w:hAnsiTheme="minorHAnsi" w:cstheme="minorHAnsi"/>
          <w:b/>
          <w:bCs/>
        </w:rPr>
      </w:pPr>
    </w:p>
    <w:p w14:paraId="4C2A8ED3" w14:textId="77777777" w:rsidR="00935518" w:rsidRPr="007F3B38" w:rsidRDefault="00935518" w:rsidP="00935518">
      <w:pPr>
        <w:rPr>
          <w:rFonts w:asciiTheme="minorHAnsi" w:hAnsiTheme="minorHAnsi" w:cstheme="minorHAnsi"/>
          <w:b/>
          <w:bCs/>
        </w:rPr>
      </w:pPr>
    </w:p>
    <w:p w14:paraId="09FE03B4" w14:textId="1CD79B29" w:rsidR="00827240" w:rsidRPr="007F3B38" w:rsidRDefault="6366195D" w:rsidP="003B50DB">
      <w:pPr>
        <w:pStyle w:val="Heading2"/>
        <w:rPr>
          <w:rFonts w:asciiTheme="minorHAnsi" w:hAnsiTheme="minorHAnsi" w:cstheme="minorHAnsi"/>
        </w:rPr>
      </w:pPr>
      <w:bookmarkStart w:id="320" w:name="_Toc162878808"/>
      <w:bookmarkStart w:id="321" w:name="_Toc172537456"/>
      <w:r w:rsidRPr="007F3B38">
        <w:rPr>
          <w:rFonts w:asciiTheme="minorHAnsi" w:hAnsiTheme="minorHAnsi" w:cstheme="minorHAnsi"/>
        </w:rPr>
        <w:lastRenderedPageBreak/>
        <w:t xml:space="preserve">Gateway </w:t>
      </w:r>
      <w:r w:rsidR="00E15E8C" w:rsidRPr="007F3B38">
        <w:rPr>
          <w:rFonts w:asciiTheme="minorHAnsi" w:hAnsiTheme="minorHAnsi" w:cstheme="minorHAnsi"/>
        </w:rPr>
        <w:t>Heartbeat Publish Configuration</w:t>
      </w:r>
      <w:r w:rsidRPr="007F3B38">
        <w:rPr>
          <w:rFonts w:asciiTheme="minorHAnsi" w:hAnsiTheme="minorHAnsi" w:cstheme="minorHAnsi"/>
        </w:rPr>
        <w:t xml:space="preserve"> </w:t>
      </w:r>
      <w:r w:rsidR="00CC7680" w:rsidRPr="007F3B38">
        <w:rPr>
          <w:rFonts w:asciiTheme="minorHAnsi" w:hAnsiTheme="minorHAnsi" w:cstheme="minorHAnsi"/>
        </w:rPr>
        <w:t>ACK</w:t>
      </w:r>
      <w:bookmarkEnd w:id="320"/>
      <w:bookmarkEnd w:id="321"/>
    </w:p>
    <w:p w14:paraId="50E9A588" w14:textId="56DB9899" w:rsidR="00827240" w:rsidRPr="007F3B38" w:rsidRDefault="6366195D" w:rsidP="003156E3">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ACK is used by cloud to know whether the </w:t>
      </w:r>
      <w:hyperlink w:anchor="_Gateway_Heartbeat_Publish" w:history="1">
        <w:r w:rsidR="007C28BC" w:rsidRPr="007F3B38">
          <w:rPr>
            <w:rStyle w:val="Hyperlink"/>
            <w:rFonts w:asciiTheme="minorHAnsi" w:hAnsiTheme="minorHAnsi" w:cstheme="minorHAnsi"/>
          </w:rPr>
          <w:t xml:space="preserve">Gateway Heartbeat </w:t>
        </w:r>
        <w:r w:rsidRPr="007F3B38">
          <w:rPr>
            <w:rStyle w:val="Hyperlink"/>
            <w:rFonts w:asciiTheme="minorHAnsi" w:hAnsiTheme="minorHAnsi" w:cstheme="minorHAnsi"/>
          </w:rPr>
          <w:t>Publish configuration</w:t>
        </w:r>
      </w:hyperlink>
      <w:r w:rsidRPr="007F3B38">
        <w:rPr>
          <w:rFonts w:asciiTheme="minorHAnsi" w:hAnsiTheme="minorHAnsi" w:cstheme="minorHAnsi"/>
        </w:rPr>
        <w:t xml:space="preserve"> </w:t>
      </w:r>
      <w:r w:rsidR="007C28BC" w:rsidRPr="007F3B38">
        <w:rPr>
          <w:rFonts w:asciiTheme="minorHAnsi" w:hAnsiTheme="minorHAnsi" w:cstheme="minorHAnsi"/>
        </w:rPr>
        <w:t xml:space="preserve">operation </w:t>
      </w:r>
      <w:r w:rsidRPr="007F3B38">
        <w:rPr>
          <w:rFonts w:asciiTheme="minorHAnsi" w:hAnsiTheme="minorHAnsi" w:cstheme="minorHAnsi"/>
        </w:rPr>
        <w:t>was successful or not.</w:t>
      </w:r>
    </w:p>
    <w:p w14:paraId="54BB30D3" w14:textId="77777777" w:rsidR="00665DBF" w:rsidRPr="007F3B38" w:rsidRDefault="00665DBF" w:rsidP="6366195D">
      <w:pPr>
        <w:rPr>
          <w:rFonts w:asciiTheme="minorHAnsi" w:hAnsiTheme="minorHAnsi" w:cstheme="minorHAnsi"/>
        </w:rPr>
      </w:pPr>
    </w:p>
    <w:p w14:paraId="78213439" w14:textId="58CDC3DB" w:rsidR="00665DBF" w:rsidRPr="007F3B38" w:rsidRDefault="00665DBF" w:rsidP="6366195D">
      <w:pPr>
        <w:rPr>
          <w:rFonts w:asciiTheme="minorHAnsi" w:hAnsiTheme="minorHAnsi" w:cstheme="minorHAnsi"/>
          <w:b/>
          <w:bCs/>
        </w:rPr>
      </w:pPr>
      <w:r w:rsidRPr="007F3B38">
        <w:rPr>
          <w:rFonts w:asciiTheme="minorHAnsi" w:hAnsiTheme="minorHAnsi" w:cstheme="minorHAnsi"/>
          <w:b/>
          <w:bCs/>
        </w:rPr>
        <w:t xml:space="preserve">Gateway </w:t>
      </w:r>
      <w:r w:rsidR="00E15E8C" w:rsidRPr="007F3B38">
        <w:rPr>
          <w:rFonts w:asciiTheme="minorHAnsi" w:hAnsiTheme="minorHAnsi" w:cstheme="minorHAnsi"/>
          <w:b/>
          <w:bCs/>
        </w:rPr>
        <w:t>Heartbeat Publish Configuration</w:t>
      </w:r>
      <w:r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Pr="007F3B38">
        <w:rPr>
          <w:rFonts w:asciiTheme="minorHAnsi" w:hAnsiTheme="minorHAnsi" w:cstheme="minorHAnsi"/>
          <w:b/>
          <w:bCs/>
        </w:rPr>
        <w:t xml:space="preserve"> (Gateway to Cloud):</w:t>
      </w:r>
      <w:r w:rsidRPr="007F3B38">
        <w:rPr>
          <w:rFonts w:asciiTheme="minorHAnsi" w:hAnsiTheme="minorHAnsi" w:cstheme="minorHAnsi"/>
          <w:b/>
          <w:bCs/>
        </w:rPr>
        <w:br/>
      </w:r>
    </w:p>
    <w:tbl>
      <w:tblPr>
        <w:tblStyle w:val="TableGrid"/>
        <w:tblW w:w="99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090"/>
        <w:gridCol w:w="295"/>
        <w:gridCol w:w="4536"/>
        <w:gridCol w:w="2586"/>
      </w:tblGrid>
      <w:tr w:rsidR="00C738E9" w:rsidRPr="007F3B38" w14:paraId="2910830F" w14:textId="77777777" w:rsidTr="00C369C0">
        <w:trPr>
          <w:trHeight w:val="204"/>
        </w:trPr>
        <w:tc>
          <w:tcPr>
            <w:tcW w:w="445" w:type="dxa"/>
          </w:tcPr>
          <w:p w14:paraId="2CDD7834" w14:textId="77777777" w:rsidR="00694403" w:rsidRPr="007F3B38" w:rsidRDefault="00694403" w:rsidP="000D11CD">
            <w:pPr>
              <w:jc w:val="center"/>
              <w:rPr>
                <w:rFonts w:asciiTheme="minorHAnsi" w:hAnsiTheme="minorHAnsi" w:cstheme="minorHAnsi"/>
              </w:rPr>
            </w:pPr>
            <w:r w:rsidRPr="007F3B38">
              <w:rPr>
                <w:rFonts w:asciiTheme="minorHAnsi" w:hAnsiTheme="minorHAnsi" w:cstheme="minorHAnsi"/>
              </w:rPr>
              <w:t>{</w:t>
            </w:r>
          </w:p>
        </w:tc>
        <w:tc>
          <w:tcPr>
            <w:tcW w:w="2090" w:type="dxa"/>
          </w:tcPr>
          <w:p w14:paraId="4759225B" w14:textId="77777777" w:rsidR="00694403" w:rsidRPr="007F3B38" w:rsidRDefault="00694403" w:rsidP="000D11CD">
            <w:pPr>
              <w:jc w:val="center"/>
              <w:rPr>
                <w:rFonts w:asciiTheme="minorHAnsi" w:hAnsiTheme="minorHAnsi" w:cstheme="minorHAnsi"/>
              </w:rPr>
            </w:pPr>
          </w:p>
        </w:tc>
        <w:tc>
          <w:tcPr>
            <w:tcW w:w="295" w:type="dxa"/>
          </w:tcPr>
          <w:p w14:paraId="4187D121" w14:textId="77777777" w:rsidR="00694403" w:rsidRPr="007F3B38" w:rsidRDefault="00694403" w:rsidP="000D11CD">
            <w:pPr>
              <w:jc w:val="center"/>
              <w:rPr>
                <w:rFonts w:asciiTheme="minorHAnsi" w:hAnsiTheme="minorHAnsi" w:cstheme="minorHAnsi"/>
              </w:rPr>
            </w:pPr>
          </w:p>
        </w:tc>
        <w:tc>
          <w:tcPr>
            <w:tcW w:w="4536" w:type="dxa"/>
          </w:tcPr>
          <w:p w14:paraId="126EB130" w14:textId="77777777" w:rsidR="00694403" w:rsidRPr="007F3B38" w:rsidRDefault="00694403" w:rsidP="000D11CD">
            <w:pPr>
              <w:jc w:val="center"/>
              <w:rPr>
                <w:rFonts w:asciiTheme="minorHAnsi" w:hAnsiTheme="minorHAnsi" w:cstheme="minorHAnsi"/>
              </w:rPr>
            </w:pPr>
          </w:p>
        </w:tc>
        <w:tc>
          <w:tcPr>
            <w:tcW w:w="2586" w:type="dxa"/>
          </w:tcPr>
          <w:p w14:paraId="3B903BE1" w14:textId="77777777" w:rsidR="00694403" w:rsidRPr="007F3B38" w:rsidRDefault="00694403" w:rsidP="000D11CD">
            <w:pPr>
              <w:jc w:val="center"/>
              <w:rPr>
                <w:rFonts w:asciiTheme="minorHAnsi" w:hAnsiTheme="minorHAnsi" w:cstheme="minorHAnsi"/>
              </w:rPr>
            </w:pPr>
          </w:p>
        </w:tc>
      </w:tr>
      <w:tr w:rsidR="00C738E9" w:rsidRPr="007F3B38" w14:paraId="30EBBF09" w14:textId="77777777" w:rsidTr="00C369C0">
        <w:trPr>
          <w:trHeight w:val="382"/>
        </w:trPr>
        <w:tc>
          <w:tcPr>
            <w:tcW w:w="445" w:type="dxa"/>
          </w:tcPr>
          <w:p w14:paraId="7980B023" w14:textId="77777777" w:rsidR="00694403" w:rsidRPr="007F3B38" w:rsidRDefault="00694403" w:rsidP="000D11CD">
            <w:pPr>
              <w:jc w:val="center"/>
              <w:rPr>
                <w:rFonts w:asciiTheme="minorHAnsi" w:hAnsiTheme="minorHAnsi" w:cstheme="minorHAnsi"/>
              </w:rPr>
            </w:pPr>
          </w:p>
        </w:tc>
        <w:tc>
          <w:tcPr>
            <w:tcW w:w="2090" w:type="dxa"/>
          </w:tcPr>
          <w:p w14:paraId="58F218D0" w14:textId="77777777" w:rsidR="00694403" w:rsidRPr="007F3B38" w:rsidRDefault="00694403" w:rsidP="000D11CD">
            <w:pPr>
              <w:rPr>
                <w:rFonts w:asciiTheme="minorHAnsi" w:hAnsiTheme="minorHAnsi" w:cstheme="minorHAnsi"/>
              </w:rPr>
            </w:pPr>
            <w:r w:rsidRPr="007F3B38">
              <w:rPr>
                <w:rFonts w:asciiTheme="minorHAnsi" w:hAnsiTheme="minorHAnsi" w:cstheme="minorHAnsi"/>
              </w:rPr>
              <w:t>“JsonPacketId”</w:t>
            </w:r>
          </w:p>
        </w:tc>
        <w:tc>
          <w:tcPr>
            <w:tcW w:w="295" w:type="dxa"/>
          </w:tcPr>
          <w:p w14:paraId="5AAEC531" w14:textId="77777777" w:rsidR="00694403" w:rsidRPr="007F3B38" w:rsidRDefault="00694403" w:rsidP="000D11CD">
            <w:pPr>
              <w:jc w:val="center"/>
              <w:rPr>
                <w:rFonts w:asciiTheme="minorHAnsi" w:hAnsiTheme="minorHAnsi" w:cstheme="minorHAnsi"/>
              </w:rPr>
            </w:pPr>
            <w:r w:rsidRPr="007F3B38">
              <w:rPr>
                <w:rFonts w:asciiTheme="minorHAnsi" w:hAnsiTheme="minorHAnsi" w:cstheme="minorHAnsi"/>
              </w:rPr>
              <w:t>:</w:t>
            </w:r>
          </w:p>
        </w:tc>
        <w:tc>
          <w:tcPr>
            <w:tcW w:w="4536" w:type="dxa"/>
          </w:tcPr>
          <w:p w14:paraId="7DCFDCA3" w14:textId="50BE8AB7" w:rsidR="00694403" w:rsidRPr="007F3B38" w:rsidRDefault="0077210C" w:rsidP="000D11CD">
            <w:pPr>
              <w:rPr>
                <w:rFonts w:asciiTheme="minorHAnsi" w:hAnsiTheme="minorHAnsi" w:cstheme="minorHAnsi"/>
              </w:rPr>
            </w:pPr>
            <w:r w:rsidRPr="007F3B38">
              <w:rPr>
                <w:rFonts w:asciiTheme="minorHAnsi" w:hAnsiTheme="minorHAnsi" w:cstheme="minorHAnsi"/>
              </w:rPr>
              <w:t>7</w:t>
            </w:r>
          </w:p>
        </w:tc>
        <w:tc>
          <w:tcPr>
            <w:tcW w:w="2586" w:type="dxa"/>
          </w:tcPr>
          <w:p w14:paraId="2A505260" w14:textId="77777777" w:rsidR="00694403" w:rsidRPr="007F3B38" w:rsidRDefault="00694403" w:rsidP="000D11CD">
            <w:pPr>
              <w:pStyle w:val="ListBullet"/>
              <w:rPr>
                <w:rFonts w:asciiTheme="minorHAnsi" w:hAnsiTheme="minorHAnsi" w:cstheme="minorHAnsi"/>
              </w:rPr>
            </w:pPr>
            <w:r w:rsidRPr="007F3B38">
              <w:rPr>
                <w:rFonts w:asciiTheme="minorHAnsi" w:hAnsiTheme="minorHAnsi" w:cstheme="minorHAnsi"/>
              </w:rPr>
              <w:t>// (Number)</w:t>
            </w:r>
          </w:p>
        </w:tc>
      </w:tr>
      <w:tr w:rsidR="00C738E9" w:rsidRPr="007F3B38" w14:paraId="489A40C3" w14:textId="77777777" w:rsidTr="00C369C0">
        <w:trPr>
          <w:trHeight w:val="386"/>
        </w:trPr>
        <w:tc>
          <w:tcPr>
            <w:tcW w:w="445" w:type="dxa"/>
          </w:tcPr>
          <w:p w14:paraId="7126EB3F" w14:textId="77777777" w:rsidR="009D07E3" w:rsidRPr="007F3B38" w:rsidRDefault="009D07E3" w:rsidP="000D11CD">
            <w:pPr>
              <w:jc w:val="center"/>
              <w:rPr>
                <w:rFonts w:asciiTheme="minorHAnsi" w:hAnsiTheme="minorHAnsi" w:cstheme="minorHAnsi"/>
              </w:rPr>
            </w:pPr>
          </w:p>
        </w:tc>
        <w:tc>
          <w:tcPr>
            <w:tcW w:w="2090" w:type="dxa"/>
          </w:tcPr>
          <w:p w14:paraId="7D1BCDB0" w14:textId="27B31AF0" w:rsidR="009D07E3" w:rsidRPr="007F3B38" w:rsidRDefault="009D07E3" w:rsidP="000D11CD">
            <w:pPr>
              <w:rPr>
                <w:rFonts w:asciiTheme="minorHAnsi" w:hAnsiTheme="minorHAnsi" w:cstheme="minorHAnsi"/>
              </w:rPr>
            </w:pPr>
            <w:r w:rsidRPr="007F3B38">
              <w:rPr>
                <w:rFonts w:asciiTheme="minorHAnsi" w:hAnsiTheme="minorHAnsi" w:cstheme="minorHAnsi"/>
              </w:rPr>
              <w:t>“</w:t>
            </w:r>
            <w:r w:rsidR="00EA05D2" w:rsidRPr="007F3B38">
              <w:rPr>
                <w:rFonts w:asciiTheme="minorHAnsi" w:hAnsiTheme="minorHAnsi" w:cstheme="minorHAnsi"/>
              </w:rPr>
              <w:t>JsonAckName”</w:t>
            </w:r>
          </w:p>
        </w:tc>
        <w:tc>
          <w:tcPr>
            <w:tcW w:w="295" w:type="dxa"/>
          </w:tcPr>
          <w:p w14:paraId="2EAED83E" w14:textId="1D1D2848" w:rsidR="009D07E3" w:rsidRPr="007F3B38" w:rsidRDefault="00EA05D2" w:rsidP="000D11CD">
            <w:pPr>
              <w:jc w:val="center"/>
              <w:rPr>
                <w:rFonts w:asciiTheme="minorHAnsi" w:hAnsiTheme="minorHAnsi" w:cstheme="minorHAnsi"/>
              </w:rPr>
            </w:pPr>
            <w:r w:rsidRPr="007F3B38">
              <w:rPr>
                <w:rFonts w:asciiTheme="minorHAnsi" w:hAnsiTheme="minorHAnsi" w:cstheme="minorHAnsi"/>
              </w:rPr>
              <w:t>:</w:t>
            </w:r>
          </w:p>
        </w:tc>
        <w:tc>
          <w:tcPr>
            <w:tcW w:w="4536" w:type="dxa"/>
          </w:tcPr>
          <w:p w14:paraId="04AA8D61" w14:textId="39F60EEF" w:rsidR="009D07E3" w:rsidRPr="007F3B38" w:rsidRDefault="00EA05D2" w:rsidP="000D11CD">
            <w:pPr>
              <w:rPr>
                <w:rFonts w:asciiTheme="minorHAnsi" w:hAnsiTheme="minorHAnsi" w:cstheme="minorHAnsi"/>
              </w:rPr>
            </w:pPr>
            <w:r w:rsidRPr="007F3B38">
              <w:rPr>
                <w:rFonts w:asciiTheme="minorHAnsi" w:hAnsiTheme="minorHAnsi" w:cstheme="minorHAnsi"/>
              </w:rPr>
              <w:t>“Gwy Heartbeat Publish Configuration ACK”</w:t>
            </w:r>
          </w:p>
        </w:tc>
        <w:tc>
          <w:tcPr>
            <w:tcW w:w="2586" w:type="dxa"/>
          </w:tcPr>
          <w:p w14:paraId="1DFE8753" w14:textId="51573291" w:rsidR="009D07E3" w:rsidRPr="007F3B38" w:rsidRDefault="00C738E9" w:rsidP="000D11CD">
            <w:pPr>
              <w:pStyle w:val="ListBullet"/>
              <w:rPr>
                <w:rFonts w:asciiTheme="minorHAnsi" w:hAnsiTheme="minorHAnsi" w:cstheme="minorHAnsi"/>
              </w:rPr>
            </w:pPr>
            <w:r w:rsidRPr="007F3B38">
              <w:rPr>
                <w:rFonts w:asciiTheme="minorHAnsi" w:hAnsiTheme="minorHAnsi" w:cstheme="minorHAnsi"/>
              </w:rPr>
              <w:t>// (String)</w:t>
            </w:r>
          </w:p>
        </w:tc>
      </w:tr>
      <w:tr w:rsidR="00C738E9" w:rsidRPr="007F3B38" w14:paraId="26851120" w14:textId="77777777" w:rsidTr="00C369C0">
        <w:trPr>
          <w:trHeight w:val="378"/>
        </w:trPr>
        <w:tc>
          <w:tcPr>
            <w:tcW w:w="445" w:type="dxa"/>
          </w:tcPr>
          <w:p w14:paraId="5F0C8985" w14:textId="77777777" w:rsidR="00694403" w:rsidRPr="007F3B38" w:rsidRDefault="00694403" w:rsidP="000D11CD">
            <w:pPr>
              <w:jc w:val="center"/>
              <w:rPr>
                <w:rFonts w:asciiTheme="minorHAnsi" w:hAnsiTheme="minorHAnsi" w:cstheme="minorHAnsi"/>
              </w:rPr>
            </w:pPr>
          </w:p>
        </w:tc>
        <w:tc>
          <w:tcPr>
            <w:tcW w:w="2090" w:type="dxa"/>
          </w:tcPr>
          <w:p w14:paraId="7F049791" w14:textId="77777777" w:rsidR="00694403" w:rsidRPr="007F3B38" w:rsidRDefault="00694403" w:rsidP="000D11CD">
            <w:pPr>
              <w:rPr>
                <w:rFonts w:asciiTheme="minorHAnsi" w:hAnsiTheme="minorHAnsi" w:cstheme="minorHAnsi"/>
              </w:rPr>
            </w:pPr>
            <w:r w:rsidRPr="007F3B38">
              <w:rPr>
                <w:rFonts w:asciiTheme="minorHAnsi" w:hAnsiTheme="minorHAnsi" w:cstheme="minorHAnsi"/>
              </w:rPr>
              <w:t>“MsgSeqNo”</w:t>
            </w:r>
          </w:p>
        </w:tc>
        <w:tc>
          <w:tcPr>
            <w:tcW w:w="295" w:type="dxa"/>
          </w:tcPr>
          <w:p w14:paraId="6E379739" w14:textId="77777777" w:rsidR="00694403" w:rsidRPr="007F3B38" w:rsidRDefault="00694403" w:rsidP="000D11CD">
            <w:pPr>
              <w:jc w:val="center"/>
              <w:rPr>
                <w:rFonts w:asciiTheme="minorHAnsi" w:hAnsiTheme="minorHAnsi" w:cstheme="minorHAnsi"/>
              </w:rPr>
            </w:pPr>
            <w:r w:rsidRPr="007F3B38">
              <w:rPr>
                <w:rFonts w:asciiTheme="minorHAnsi" w:hAnsiTheme="minorHAnsi" w:cstheme="minorHAnsi"/>
              </w:rPr>
              <w:t>:</w:t>
            </w:r>
          </w:p>
        </w:tc>
        <w:tc>
          <w:tcPr>
            <w:tcW w:w="4536" w:type="dxa"/>
          </w:tcPr>
          <w:p w14:paraId="65B16828" w14:textId="77777777" w:rsidR="00694403" w:rsidRPr="007F3B38" w:rsidRDefault="00694403" w:rsidP="000D11CD">
            <w:pPr>
              <w:rPr>
                <w:rFonts w:asciiTheme="minorHAnsi" w:hAnsiTheme="minorHAnsi" w:cstheme="minorHAnsi"/>
              </w:rPr>
            </w:pPr>
            <w:r w:rsidRPr="007F3B38">
              <w:rPr>
                <w:rFonts w:asciiTheme="minorHAnsi" w:hAnsiTheme="minorHAnsi" w:cstheme="minorHAnsi"/>
              </w:rPr>
              <w:t>12</w:t>
            </w:r>
          </w:p>
        </w:tc>
        <w:tc>
          <w:tcPr>
            <w:tcW w:w="2586" w:type="dxa"/>
          </w:tcPr>
          <w:p w14:paraId="61F5A983" w14:textId="77777777" w:rsidR="00694403" w:rsidRPr="007F3B38" w:rsidRDefault="00694403" w:rsidP="000D11CD">
            <w:pPr>
              <w:pStyle w:val="ListBullet"/>
              <w:rPr>
                <w:rFonts w:asciiTheme="minorHAnsi" w:hAnsiTheme="minorHAnsi" w:cstheme="minorHAnsi"/>
              </w:rPr>
            </w:pPr>
            <w:r w:rsidRPr="007F3B38">
              <w:rPr>
                <w:rFonts w:asciiTheme="minorHAnsi" w:hAnsiTheme="minorHAnsi" w:cstheme="minorHAnsi"/>
              </w:rPr>
              <w:t>// (Number)</w:t>
            </w:r>
          </w:p>
        </w:tc>
      </w:tr>
      <w:tr w:rsidR="00C738E9" w:rsidRPr="007F3B38" w14:paraId="43603CCE" w14:textId="77777777" w:rsidTr="00C369C0">
        <w:trPr>
          <w:trHeight w:val="228"/>
        </w:trPr>
        <w:tc>
          <w:tcPr>
            <w:tcW w:w="445" w:type="dxa"/>
          </w:tcPr>
          <w:p w14:paraId="59EECE31" w14:textId="77777777" w:rsidR="00694403" w:rsidRPr="007F3B38" w:rsidRDefault="00694403" w:rsidP="000D11CD">
            <w:pPr>
              <w:jc w:val="center"/>
              <w:rPr>
                <w:rFonts w:asciiTheme="minorHAnsi" w:hAnsiTheme="minorHAnsi" w:cstheme="minorHAnsi"/>
              </w:rPr>
            </w:pPr>
          </w:p>
        </w:tc>
        <w:tc>
          <w:tcPr>
            <w:tcW w:w="2090" w:type="dxa"/>
          </w:tcPr>
          <w:p w14:paraId="39691846" w14:textId="77777777" w:rsidR="00694403" w:rsidRPr="007F3B38" w:rsidRDefault="00694403" w:rsidP="000D11CD">
            <w:pPr>
              <w:rPr>
                <w:rFonts w:asciiTheme="minorHAnsi" w:hAnsiTheme="minorHAnsi" w:cstheme="minorHAnsi"/>
              </w:rPr>
            </w:pPr>
            <w:r w:rsidRPr="007F3B38">
              <w:rPr>
                <w:rFonts w:asciiTheme="minorHAnsi" w:hAnsiTheme="minorHAnsi" w:cstheme="minorHAnsi"/>
              </w:rPr>
              <w:t>“GwySerNo”</w:t>
            </w:r>
          </w:p>
        </w:tc>
        <w:tc>
          <w:tcPr>
            <w:tcW w:w="295" w:type="dxa"/>
          </w:tcPr>
          <w:p w14:paraId="0FD5138B" w14:textId="77777777" w:rsidR="00694403" w:rsidRPr="007F3B38" w:rsidRDefault="00694403" w:rsidP="000D11CD">
            <w:pPr>
              <w:jc w:val="center"/>
              <w:rPr>
                <w:rFonts w:asciiTheme="minorHAnsi" w:hAnsiTheme="minorHAnsi" w:cstheme="minorHAnsi"/>
              </w:rPr>
            </w:pPr>
            <w:r w:rsidRPr="007F3B38">
              <w:rPr>
                <w:rFonts w:asciiTheme="minorHAnsi" w:hAnsiTheme="minorHAnsi" w:cstheme="minorHAnsi"/>
              </w:rPr>
              <w:t>:</w:t>
            </w:r>
          </w:p>
        </w:tc>
        <w:tc>
          <w:tcPr>
            <w:tcW w:w="4536" w:type="dxa"/>
          </w:tcPr>
          <w:p w14:paraId="7C5B745D" w14:textId="77777777" w:rsidR="00694403" w:rsidRPr="007F3B38" w:rsidRDefault="00694403" w:rsidP="000D11CD">
            <w:pPr>
              <w:rPr>
                <w:rFonts w:asciiTheme="minorHAnsi" w:hAnsiTheme="minorHAnsi" w:cstheme="minorHAnsi"/>
              </w:rPr>
            </w:pPr>
            <w:r w:rsidRPr="007F3B38">
              <w:rPr>
                <w:rFonts w:asciiTheme="minorHAnsi" w:hAnsiTheme="minorHAnsi" w:cstheme="minorHAnsi"/>
              </w:rPr>
              <w:t>“GWY00001”</w:t>
            </w:r>
          </w:p>
        </w:tc>
        <w:tc>
          <w:tcPr>
            <w:tcW w:w="2586" w:type="dxa"/>
          </w:tcPr>
          <w:p w14:paraId="5B8C0ED1" w14:textId="77777777" w:rsidR="00694403" w:rsidRPr="007F3B38" w:rsidRDefault="00694403" w:rsidP="000D11CD">
            <w:pPr>
              <w:pStyle w:val="ListBullet"/>
              <w:rPr>
                <w:rFonts w:asciiTheme="minorHAnsi" w:hAnsiTheme="minorHAnsi" w:cstheme="minorHAnsi"/>
              </w:rPr>
            </w:pPr>
            <w:r w:rsidRPr="007F3B38">
              <w:rPr>
                <w:rFonts w:asciiTheme="minorHAnsi" w:hAnsiTheme="minorHAnsi" w:cstheme="minorHAnsi"/>
              </w:rPr>
              <w:t>// (String)</w:t>
            </w:r>
          </w:p>
        </w:tc>
      </w:tr>
      <w:tr w:rsidR="00C738E9" w:rsidRPr="007F3B38" w14:paraId="427CFE01" w14:textId="77777777" w:rsidTr="00C369C0">
        <w:trPr>
          <w:trHeight w:val="202"/>
        </w:trPr>
        <w:tc>
          <w:tcPr>
            <w:tcW w:w="445" w:type="dxa"/>
          </w:tcPr>
          <w:p w14:paraId="5E097D55" w14:textId="77777777" w:rsidR="00694403" w:rsidRPr="007F3B38" w:rsidRDefault="00694403" w:rsidP="000D11CD">
            <w:pPr>
              <w:jc w:val="center"/>
              <w:rPr>
                <w:rFonts w:asciiTheme="minorHAnsi" w:hAnsiTheme="minorHAnsi" w:cstheme="minorHAnsi"/>
              </w:rPr>
            </w:pPr>
          </w:p>
        </w:tc>
        <w:tc>
          <w:tcPr>
            <w:tcW w:w="2090" w:type="dxa"/>
          </w:tcPr>
          <w:p w14:paraId="2D19FF32" w14:textId="17B82F55" w:rsidR="00694403" w:rsidRPr="007F3B38" w:rsidRDefault="00694403" w:rsidP="000D11CD">
            <w:pPr>
              <w:rPr>
                <w:rFonts w:asciiTheme="minorHAnsi" w:hAnsiTheme="minorHAnsi" w:cstheme="minorHAnsi"/>
              </w:rPr>
            </w:pPr>
            <w:r w:rsidRPr="007F3B38">
              <w:rPr>
                <w:rFonts w:asciiTheme="minorHAnsi" w:hAnsiTheme="minorHAnsi" w:cstheme="minorHAnsi"/>
              </w:rPr>
              <w:t>“</w:t>
            </w:r>
            <w:r w:rsidR="00827873" w:rsidRPr="007F3B38">
              <w:rPr>
                <w:rFonts w:asciiTheme="minorHAnsi" w:hAnsiTheme="minorHAnsi" w:cstheme="minorHAnsi"/>
              </w:rPr>
              <w:t>PublishPeriodSec</w:t>
            </w:r>
            <w:r w:rsidRPr="007F3B38">
              <w:rPr>
                <w:rFonts w:asciiTheme="minorHAnsi" w:hAnsiTheme="minorHAnsi" w:cstheme="minorHAnsi"/>
              </w:rPr>
              <w:t>”</w:t>
            </w:r>
          </w:p>
        </w:tc>
        <w:tc>
          <w:tcPr>
            <w:tcW w:w="295" w:type="dxa"/>
          </w:tcPr>
          <w:p w14:paraId="595FE86B" w14:textId="77777777" w:rsidR="00694403" w:rsidRPr="007F3B38" w:rsidRDefault="00694403" w:rsidP="000D11CD">
            <w:pPr>
              <w:jc w:val="center"/>
              <w:rPr>
                <w:rFonts w:asciiTheme="minorHAnsi" w:hAnsiTheme="minorHAnsi" w:cstheme="minorHAnsi"/>
              </w:rPr>
            </w:pPr>
            <w:r w:rsidRPr="007F3B38">
              <w:rPr>
                <w:rFonts w:asciiTheme="minorHAnsi" w:hAnsiTheme="minorHAnsi" w:cstheme="minorHAnsi"/>
              </w:rPr>
              <w:t>:</w:t>
            </w:r>
          </w:p>
        </w:tc>
        <w:tc>
          <w:tcPr>
            <w:tcW w:w="4536" w:type="dxa"/>
          </w:tcPr>
          <w:p w14:paraId="4F64471B" w14:textId="77777777" w:rsidR="00694403" w:rsidRPr="007F3B38" w:rsidRDefault="00694403" w:rsidP="000D11CD">
            <w:pPr>
              <w:rPr>
                <w:rFonts w:asciiTheme="minorHAnsi" w:hAnsiTheme="minorHAnsi" w:cstheme="minorHAnsi"/>
              </w:rPr>
            </w:pPr>
            <w:r w:rsidRPr="007F3B38">
              <w:rPr>
                <w:rFonts w:asciiTheme="minorHAnsi" w:hAnsiTheme="minorHAnsi" w:cstheme="minorHAnsi"/>
              </w:rPr>
              <w:t>20</w:t>
            </w:r>
          </w:p>
        </w:tc>
        <w:tc>
          <w:tcPr>
            <w:tcW w:w="2586" w:type="dxa"/>
          </w:tcPr>
          <w:p w14:paraId="5508C8C6" w14:textId="77777777" w:rsidR="00694403" w:rsidRPr="007F3B38" w:rsidRDefault="00694403" w:rsidP="000D11CD">
            <w:pPr>
              <w:pStyle w:val="ListBullet"/>
              <w:rPr>
                <w:rFonts w:asciiTheme="minorHAnsi" w:hAnsiTheme="minorHAnsi" w:cstheme="minorHAnsi"/>
              </w:rPr>
            </w:pPr>
            <w:r w:rsidRPr="007F3B38">
              <w:rPr>
                <w:rFonts w:asciiTheme="minorHAnsi" w:hAnsiTheme="minorHAnsi" w:cstheme="minorHAnsi"/>
              </w:rPr>
              <w:t>// (Number) (in Sec)</w:t>
            </w:r>
          </w:p>
        </w:tc>
      </w:tr>
      <w:tr w:rsidR="00C738E9" w:rsidRPr="007F3B38" w14:paraId="2B9D78EB" w14:textId="77777777" w:rsidTr="00C369C0">
        <w:trPr>
          <w:trHeight w:val="378"/>
        </w:trPr>
        <w:tc>
          <w:tcPr>
            <w:tcW w:w="445" w:type="dxa"/>
          </w:tcPr>
          <w:p w14:paraId="541F6C9F" w14:textId="77777777" w:rsidR="00694403" w:rsidRPr="007F3B38" w:rsidRDefault="00694403" w:rsidP="000D11CD">
            <w:pPr>
              <w:jc w:val="center"/>
              <w:rPr>
                <w:rFonts w:asciiTheme="minorHAnsi" w:hAnsiTheme="minorHAnsi" w:cstheme="minorHAnsi"/>
              </w:rPr>
            </w:pPr>
          </w:p>
        </w:tc>
        <w:tc>
          <w:tcPr>
            <w:tcW w:w="2090" w:type="dxa"/>
          </w:tcPr>
          <w:p w14:paraId="5496F48A" w14:textId="73608F66" w:rsidR="00694403" w:rsidRPr="007F3B38" w:rsidRDefault="00694403" w:rsidP="000D11CD">
            <w:pPr>
              <w:rPr>
                <w:rFonts w:asciiTheme="minorHAnsi" w:hAnsiTheme="minorHAnsi" w:cstheme="minorHAnsi"/>
              </w:rPr>
            </w:pPr>
            <w:r w:rsidRPr="007F3B38">
              <w:rPr>
                <w:rFonts w:asciiTheme="minorHAnsi" w:hAnsiTheme="minorHAnsi" w:cstheme="minorHAnsi"/>
              </w:rPr>
              <w:t>“ErrorCode”</w:t>
            </w:r>
          </w:p>
        </w:tc>
        <w:tc>
          <w:tcPr>
            <w:tcW w:w="295" w:type="dxa"/>
          </w:tcPr>
          <w:p w14:paraId="3E3037BC" w14:textId="5186404C" w:rsidR="00694403" w:rsidRPr="007F3B38" w:rsidRDefault="00694403" w:rsidP="000D11CD">
            <w:pPr>
              <w:jc w:val="center"/>
              <w:rPr>
                <w:rFonts w:asciiTheme="minorHAnsi" w:hAnsiTheme="minorHAnsi" w:cstheme="minorHAnsi"/>
              </w:rPr>
            </w:pPr>
            <w:r w:rsidRPr="007F3B38">
              <w:rPr>
                <w:rFonts w:asciiTheme="minorHAnsi" w:hAnsiTheme="minorHAnsi" w:cstheme="minorHAnsi"/>
              </w:rPr>
              <w:t>:</w:t>
            </w:r>
          </w:p>
        </w:tc>
        <w:tc>
          <w:tcPr>
            <w:tcW w:w="4536" w:type="dxa"/>
          </w:tcPr>
          <w:p w14:paraId="5AD70CD3" w14:textId="265D932E" w:rsidR="00694403" w:rsidRPr="007F3B38" w:rsidRDefault="00694403" w:rsidP="000D11CD">
            <w:pPr>
              <w:rPr>
                <w:rFonts w:asciiTheme="minorHAnsi" w:hAnsiTheme="minorHAnsi" w:cstheme="minorHAnsi"/>
              </w:rPr>
            </w:pPr>
            <w:r w:rsidRPr="007F3B38">
              <w:rPr>
                <w:rFonts w:asciiTheme="minorHAnsi" w:hAnsiTheme="minorHAnsi" w:cstheme="minorHAnsi"/>
              </w:rPr>
              <w:t>0</w:t>
            </w:r>
          </w:p>
        </w:tc>
        <w:tc>
          <w:tcPr>
            <w:tcW w:w="2586" w:type="dxa"/>
          </w:tcPr>
          <w:p w14:paraId="0713D937" w14:textId="0DA892D8" w:rsidR="00694403" w:rsidRPr="007F3B38" w:rsidRDefault="00694403" w:rsidP="000D11CD">
            <w:pPr>
              <w:pStyle w:val="ListBullet"/>
              <w:rPr>
                <w:rFonts w:asciiTheme="minorHAnsi" w:hAnsiTheme="minorHAnsi" w:cstheme="minorHAnsi"/>
              </w:rPr>
            </w:pPr>
            <w:r w:rsidRPr="007F3B38">
              <w:rPr>
                <w:rFonts w:asciiTheme="minorHAnsi" w:hAnsiTheme="minorHAnsi" w:cstheme="minorHAnsi"/>
              </w:rPr>
              <w:t>// (Number</w:t>
            </w:r>
            <w:r w:rsidR="00A637BD" w:rsidRPr="007F3B38">
              <w:rPr>
                <w:rFonts w:asciiTheme="minorHAnsi" w:hAnsiTheme="minorHAnsi" w:cstheme="minorHAnsi"/>
              </w:rPr>
              <w:t>)</w:t>
            </w:r>
          </w:p>
        </w:tc>
      </w:tr>
      <w:tr w:rsidR="00C738E9" w:rsidRPr="007F3B38" w14:paraId="005856D1" w14:textId="77777777" w:rsidTr="00C369C0">
        <w:trPr>
          <w:trHeight w:val="228"/>
        </w:trPr>
        <w:tc>
          <w:tcPr>
            <w:tcW w:w="445" w:type="dxa"/>
          </w:tcPr>
          <w:p w14:paraId="50294022" w14:textId="77777777" w:rsidR="00694403" w:rsidRPr="007F3B38" w:rsidRDefault="00694403" w:rsidP="000D11CD">
            <w:pPr>
              <w:jc w:val="center"/>
              <w:rPr>
                <w:rFonts w:asciiTheme="minorHAnsi" w:hAnsiTheme="minorHAnsi" w:cstheme="minorHAnsi"/>
              </w:rPr>
            </w:pPr>
            <w:r w:rsidRPr="007F3B38">
              <w:rPr>
                <w:rFonts w:asciiTheme="minorHAnsi" w:hAnsiTheme="minorHAnsi" w:cstheme="minorHAnsi"/>
              </w:rPr>
              <w:t>}</w:t>
            </w:r>
          </w:p>
        </w:tc>
        <w:tc>
          <w:tcPr>
            <w:tcW w:w="2090" w:type="dxa"/>
          </w:tcPr>
          <w:p w14:paraId="598E3509" w14:textId="77777777" w:rsidR="00694403" w:rsidRPr="007F3B38" w:rsidRDefault="00694403" w:rsidP="000D11CD">
            <w:pPr>
              <w:rPr>
                <w:rFonts w:asciiTheme="minorHAnsi" w:hAnsiTheme="minorHAnsi" w:cstheme="minorHAnsi"/>
              </w:rPr>
            </w:pPr>
          </w:p>
        </w:tc>
        <w:tc>
          <w:tcPr>
            <w:tcW w:w="295" w:type="dxa"/>
          </w:tcPr>
          <w:p w14:paraId="3F958E8F" w14:textId="77777777" w:rsidR="00694403" w:rsidRPr="007F3B38" w:rsidRDefault="00694403" w:rsidP="000D11CD">
            <w:pPr>
              <w:jc w:val="center"/>
              <w:rPr>
                <w:rFonts w:asciiTheme="minorHAnsi" w:hAnsiTheme="minorHAnsi" w:cstheme="minorHAnsi"/>
              </w:rPr>
            </w:pPr>
          </w:p>
        </w:tc>
        <w:tc>
          <w:tcPr>
            <w:tcW w:w="4536" w:type="dxa"/>
          </w:tcPr>
          <w:p w14:paraId="678ADA31" w14:textId="77777777" w:rsidR="00694403" w:rsidRPr="007F3B38" w:rsidRDefault="00694403" w:rsidP="000D11CD">
            <w:pPr>
              <w:rPr>
                <w:rFonts w:asciiTheme="minorHAnsi" w:hAnsiTheme="minorHAnsi" w:cstheme="minorHAnsi"/>
              </w:rPr>
            </w:pPr>
          </w:p>
        </w:tc>
        <w:tc>
          <w:tcPr>
            <w:tcW w:w="2586" w:type="dxa"/>
          </w:tcPr>
          <w:p w14:paraId="54E16643" w14:textId="77777777" w:rsidR="00694403" w:rsidRPr="007F3B38" w:rsidRDefault="00694403" w:rsidP="000D11CD">
            <w:pPr>
              <w:pStyle w:val="ListBullet"/>
              <w:rPr>
                <w:rFonts w:asciiTheme="minorHAnsi" w:hAnsiTheme="minorHAnsi" w:cstheme="minorHAnsi"/>
              </w:rPr>
            </w:pPr>
          </w:p>
        </w:tc>
      </w:tr>
    </w:tbl>
    <w:p w14:paraId="1EED0B06" w14:textId="31B14141" w:rsidR="00665DBF" w:rsidRPr="007F3B38" w:rsidRDefault="00665DBF" w:rsidP="6366195D">
      <w:pPr>
        <w:rPr>
          <w:rFonts w:asciiTheme="minorHAnsi" w:hAnsiTheme="minorHAnsi" w:cstheme="minorHAnsi"/>
        </w:rPr>
      </w:pPr>
    </w:p>
    <w:p w14:paraId="3C7FFD10" w14:textId="45E423AC" w:rsidR="00700B7F" w:rsidRPr="007F3B38" w:rsidRDefault="00700B7F" w:rsidP="6366195D">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71AFBE99" w14:textId="77777777" w:rsidR="00700B7F" w:rsidRPr="007F3B38" w:rsidRDefault="00700B7F" w:rsidP="6366195D">
      <w:pPr>
        <w:rPr>
          <w:rFonts w:asciiTheme="minorHAnsi" w:hAnsiTheme="minorHAnsi" w:cstheme="minorHAnsi"/>
        </w:rPr>
      </w:pPr>
    </w:p>
    <w:p w14:paraId="33CA873F" w14:textId="477E88D4" w:rsidR="00935518" w:rsidRPr="007F3B38" w:rsidRDefault="00935518" w:rsidP="00935518">
      <w:pPr>
        <w:rPr>
          <w:rFonts w:asciiTheme="minorHAnsi" w:hAnsiTheme="minorHAnsi" w:cstheme="minorHAnsi"/>
          <w:b/>
          <w:bCs/>
        </w:rPr>
      </w:pPr>
      <w:r w:rsidRPr="007F3B38">
        <w:rPr>
          <w:rFonts w:asciiTheme="minorHAnsi" w:hAnsiTheme="minorHAnsi" w:cstheme="minorHAnsi"/>
          <w:b/>
          <w:bCs/>
        </w:rPr>
        <w:t xml:space="preserve">Process </w:t>
      </w:r>
      <w:r w:rsidR="006A6A5E" w:rsidRPr="007F3B38">
        <w:rPr>
          <w:rFonts w:asciiTheme="minorHAnsi" w:hAnsiTheme="minorHAnsi" w:cstheme="minorHAnsi"/>
          <w:b/>
          <w:bCs/>
        </w:rPr>
        <w:t>flow:</w:t>
      </w:r>
    </w:p>
    <w:p w14:paraId="75BAFA30" w14:textId="77777777" w:rsidR="0072031D" w:rsidRPr="007F3B38" w:rsidRDefault="0072031D" w:rsidP="00935518">
      <w:pPr>
        <w:rPr>
          <w:rFonts w:asciiTheme="minorHAnsi" w:hAnsiTheme="minorHAnsi" w:cstheme="minorHAnsi"/>
          <w:b/>
          <w:bCs/>
        </w:rPr>
      </w:pPr>
    </w:p>
    <w:p w14:paraId="3978CBDB" w14:textId="6B99D953" w:rsidR="00AF3B1F" w:rsidRPr="007F3B38" w:rsidRDefault="0092369D" w:rsidP="00AF3B1F">
      <w:pPr>
        <w:keepNext/>
        <w:rPr>
          <w:rFonts w:asciiTheme="minorHAnsi" w:hAnsiTheme="minorHAnsi" w:cstheme="minorHAnsi"/>
        </w:rPr>
      </w:pPr>
      <w:r w:rsidRPr="007F3B38">
        <w:rPr>
          <w:rFonts w:asciiTheme="minorHAnsi" w:hAnsiTheme="minorHAnsi" w:cstheme="minorHAnsi"/>
          <w:noProof/>
        </w:rPr>
        <w:drawing>
          <wp:inline distT="0" distB="0" distL="0" distR="0" wp14:anchorId="0833292F" wp14:editId="0B0A90CD">
            <wp:extent cx="6188710" cy="3322320"/>
            <wp:effectExtent l="0" t="0" r="2540" b="0"/>
            <wp:docPr id="170785104" name="Picture 1" descr="A diagram of a cloud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104" name="Picture 1" descr="A diagram of a cloud network&#10;&#10;Description automatically generated"/>
                    <pic:cNvPicPr/>
                  </pic:nvPicPr>
                  <pic:blipFill>
                    <a:blip r:embed="rId17"/>
                    <a:stretch>
                      <a:fillRect/>
                    </a:stretch>
                  </pic:blipFill>
                  <pic:spPr>
                    <a:xfrm>
                      <a:off x="0" y="0"/>
                      <a:ext cx="6188710" cy="3322320"/>
                    </a:xfrm>
                    <a:prstGeom prst="rect">
                      <a:avLst/>
                    </a:prstGeom>
                  </pic:spPr>
                </pic:pic>
              </a:graphicData>
            </a:graphic>
          </wp:inline>
        </w:drawing>
      </w:r>
    </w:p>
    <w:p w14:paraId="12D6B305" w14:textId="77777777" w:rsidR="00AF3B1F" w:rsidRPr="007F3B38" w:rsidRDefault="00AF3B1F" w:rsidP="00AF3B1F">
      <w:pPr>
        <w:keepNext/>
        <w:rPr>
          <w:rFonts w:asciiTheme="minorHAnsi" w:hAnsiTheme="minorHAnsi" w:cstheme="minorHAnsi"/>
        </w:rPr>
      </w:pPr>
    </w:p>
    <w:p w14:paraId="28DE5E67" w14:textId="25D94824" w:rsidR="00935518" w:rsidRPr="007F3B38" w:rsidRDefault="00AF3B1F" w:rsidP="00AF3B1F">
      <w:pPr>
        <w:pStyle w:val="Caption"/>
        <w:jc w:val="center"/>
        <w:rPr>
          <w:rFonts w:asciiTheme="minorHAnsi" w:hAnsiTheme="minorHAnsi" w:cstheme="minorHAnsi"/>
          <w:b w:val="0"/>
          <w:bCs w:val="0"/>
          <w:sz w:val="24"/>
          <w:szCs w:val="24"/>
        </w:rPr>
      </w:pPr>
      <w:bookmarkStart w:id="322" w:name="_Toc162879053"/>
      <w:bookmarkStart w:id="323" w:name="_Toc163739539"/>
      <w:bookmarkStart w:id="324" w:name="_Toc169603727"/>
      <w:bookmarkStart w:id="325" w:name="_Toc169605275"/>
      <w:bookmarkStart w:id="326" w:name="_Toc169613263"/>
      <w:bookmarkStart w:id="327" w:name="_Toc169800475"/>
      <w:bookmarkStart w:id="328" w:name="_Toc169864254"/>
      <w:bookmarkStart w:id="329" w:name="_Toc169879565"/>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13</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w:t>
      </w:r>
      <w:r w:rsidR="005C4757" w:rsidRPr="007F3B38">
        <w:rPr>
          <w:rFonts w:asciiTheme="minorHAnsi" w:hAnsiTheme="minorHAnsi" w:cstheme="minorHAnsi"/>
          <w:sz w:val="24"/>
          <w:szCs w:val="24"/>
        </w:rPr>
        <w:t xml:space="preserve">Heartbeat </w:t>
      </w:r>
      <w:r w:rsidRPr="007F3B38">
        <w:rPr>
          <w:rFonts w:asciiTheme="minorHAnsi" w:hAnsiTheme="minorHAnsi" w:cstheme="minorHAnsi"/>
          <w:sz w:val="24"/>
          <w:szCs w:val="24"/>
        </w:rPr>
        <w:t>Publish Configuration</w:t>
      </w:r>
      <w:r w:rsidR="005C4757" w:rsidRPr="007F3B38">
        <w:rPr>
          <w:rFonts w:asciiTheme="minorHAnsi" w:hAnsiTheme="minorHAnsi" w:cstheme="minorHAnsi"/>
          <w:sz w:val="24"/>
          <w:szCs w:val="24"/>
        </w:rPr>
        <w:t xml:space="preserve"> ACK</w:t>
      </w:r>
      <w:r w:rsidRPr="007F3B38">
        <w:rPr>
          <w:rFonts w:asciiTheme="minorHAnsi" w:hAnsiTheme="minorHAnsi" w:cstheme="minorHAnsi"/>
          <w:sz w:val="24"/>
          <w:szCs w:val="24"/>
        </w:rPr>
        <w:t xml:space="preserve"> Process flow</w:t>
      </w:r>
      <w:bookmarkEnd w:id="322"/>
      <w:bookmarkEnd w:id="323"/>
      <w:bookmarkEnd w:id="324"/>
      <w:bookmarkEnd w:id="325"/>
      <w:bookmarkEnd w:id="326"/>
      <w:bookmarkEnd w:id="327"/>
      <w:bookmarkEnd w:id="328"/>
      <w:bookmarkEnd w:id="329"/>
    </w:p>
    <w:p w14:paraId="203BCA5D" w14:textId="77777777" w:rsidR="00CB3A5D" w:rsidRPr="007F3B38" w:rsidRDefault="00CB3A5D" w:rsidP="00935518">
      <w:pPr>
        <w:rPr>
          <w:rFonts w:asciiTheme="minorHAnsi" w:hAnsiTheme="minorHAnsi" w:cstheme="minorHAnsi"/>
          <w:b/>
          <w:bCs/>
        </w:rPr>
      </w:pPr>
    </w:p>
    <w:p w14:paraId="46AB4474" w14:textId="77777777" w:rsidR="00935518" w:rsidRPr="007F3B38" w:rsidRDefault="00935518" w:rsidP="00935518">
      <w:pPr>
        <w:rPr>
          <w:rFonts w:asciiTheme="minorHAnsi" w:hAnsiTheme="minorHAnsi" w:cstheme="minorHAnsi"/>
          <w:b/>
          <w:bCs/>
        </w:rPr>
      </w:pPr>
    </w:p>
    <w:p w14:paraId="4025D359" w14:textId="2C253E2F" w:rsidR="00702BDA" w:rsidRPr="007F3B38" w:rsidRDefault="00702BDA" w:rsidP="00B53D75">
      <w:pPr>
        <w:jc w:val="both"/>
        <w:rPr>
          <w:rFonts w:asciiTheme="minorHAnsi" w:hAnsiTheme="minorHAnsi" w:cstheme="minorHAnsi"/>
        </w:rPr>
      </w:pPr>
      <w:bookmarkStart w:id="330" w:name="_Toc162878809"/>
      <w:bookmarkStart w:id="331" w:name="_Toc163739594"/>
      <w:bookmarkStart w:id="332" w:name="_Toc169605337"/>
      <w:bookmarkStart w:id="333" w:name="_Toc169613334"/>
      <w:bookmarkStart w:id="334" w:name="_Toc169782124"/>
      <w:bookmarkStart w:id="335" w:name="_Toc169802014"/>
      <w:bookmarkStart w:id="336" w:name="_Toc169804026"/>
      <w:bookmarkStart w:id="337" w:name="_Toc169863832"/>
      <w:bookmarkStart w:id="338" w:name="_Toc169864056"/>
      <w:bookmarkStart w:id="339" w:name="_Toc162878810"/>
      <w:bookmarkStart w:id="340" w:name="_Toc163739595"/>
      <w:bookmarkStart w:id="341" w:name="_Toc169605338"/>
      <w:bookmarkStart w:id="342" w:name="_Toc169613335"/>
      <w:bookmarkStart w:id="343" w:name="_Toc169782125"/>
      <w:bookmarkStart w:id="344" w:name="_Toc169802015"/>
      <w:bookmarkStart w:id="345" w:name="_Toc169804027"/>
      <w:bookmarkStart w:id="346" w:name="_Toc169863833"/>
      <w:bookmarkStart w:id="347" w:name="_Toc169864057"/>
      <w:bookmarkStart w:id="348" w:name="_Toc162878811"/>
      <w:bookmarkStart w:id="349" w:name="_Toc163739596"/>
      <w:bookmarkStart w:id="350" w:name="_Toc169605339"/>
      <w:bookmarkStart w:id="351" w:name="_Toc169613336"/>
      <w:bookmarkStart w:id="352" w:name="_Toc169782126"/>
      <w:bookmarkStart w:id="353" w:name="_Toc169802016"/>
      <w:bookmarkStart w:id="354" w:name="_Toc169804028"/>
      <w:bookmarkStart w:id="355" w:name="_Toc169863834"/>
      <w:bookmarkStart w:id="356" w:name="_Toc169864058"/>
      <w:bookmarkStart w:id="357" w:name="_Toc162878812"/>
      <w:bookmarkStart w:id="358" w:name="_Toc163739597"/>
      <w:bookmarkStart w:id="359" w:name="_Toc169605340"/>
      <w:bookmarkStart w:id="360" w:name="_Toc169613337"/>
      <w:bookmarkStart w:id="361" w:name="_Toc169782127"/>
      <w:bookmarkStart w:id="362" w:name="_Toc169802017"/>
      <w:bookmarkStart w:id="363" w:name="_Toc169804029"/>
      <w:bookmarkStart w:id="364" w:name="_Toc169863835"/>
      <w:bookmarkStart w:id="365" w:name="_Toc169864059"/>
      <w:bookmarkStart w:id="366" w:name="_Toc162878819"/>
      <w:bookmarkStart w:id="367" w:name="_Toc163739604"/>
      <w:bookmarkStart w:id="368" w:name="_Toc169605347"/>
      <w:bookmarkStart w:id="369" w:name="_Toc169613344"/>
      <w:bookmarkStart w:id="370" w:name="_Toc169782134"/>
      <w:bookmarkStart w:id="371" w:name="_Toc169802024"/>
      <w:bookmarkStart w:id="372" w:name="_Toc169804036"/>
      <w:bookmarkStart w:id="373" w:name="_Toc169863842"/>
      <w:bookmarkStart w:id="374" w:name="_Toc169864066"/>
      <w:bookmarkStart w:id="375" w:name="_Toc162878825"/>
      <w:bookmarkStart w:id="376" w:name="_Toc163739610"/>
      <w:bookmarkStart w:id="377" w:name="_Toc169605353"/>
      <w:bookmarkStart w:id="378" w:name="_Toc169613350"/>
      <w:bookmarkStart w:id="379" w:name="_Toc169782140"/>
      <w:bookmarkStart w:id="380" w:name="_Toc169802030"/>
      <w:bookmarkStart w:id="381" w:name="_Toc169804042"/>
      <w:bookmarkStart w:id="382" w:name="_Toc169863848"/>
      <w:bookmarkStart w:id="383" w:name="_Toc169864072"/>
      <w:bookmarkStart w:id="384" w:name="_Toc162878831"/>
      <w:bookmarkStart w:id="385" w:name="_Toc163739616"/>
      <w:bookmarkStart w:id="386" w:name="_Toc169605359"/>
      <w:bookmarkStart w:id="387" w:name="_Toc169613356"/>
      <w:bookmarkStart w:id="388" w:name="_Toc169782146"/>
      <w:bookmarkStart w:id="389" w:name="_Toc169802036"/>
      <w:bookmarkStart w:id="390" w:name="_Toc169804048"/>
      <w:bookmarkStart w:id="391" w:name="_Toc169863854"/>
      <w:bookmarkStart w:id="392" w:name="_Toc169864078"/>
      <w:bookmarkStart w:id="393" w:name="_Toc163739628"/>
      <w:bookmarkStart w:id="394" w:name="_Toc169605371"/>
      <w:bookmarkStart w:id="395" w:name="_Toc169613368"/>
      <w:bookmarkStart w:id="396" w:name="_Toc169782158"/>
      <w:bookmarkStart w:id="397" w:name="_Toc169802048"/>
      <w:bookmarkStart w:id="398" w:name="_Toc169804060"/>
      <w:bookmarkStart w:id="399" w:name="_Toc169863866"/>
      <w:bookmarkStart w:id="400" w:name="_Toc169864090"/>
      <w:bookmarkStart w:id="401" w:name="_Toc162878844"/>
      <w:bookmarkStart w:id="402" w:name="_Toc163739629"/>
      <w:bookmarkStart w:id="403" w:name="_Toc169605372"/>
      <w:bookmarkStart w:id="404" w:name="_Toc169613369"/>
      <w:bookmarkStart w:id="405" w:name="_Toc169782159"/>
      <w:bookmarkStart w:id="406" w:name="_Toc169802049"/>
      <w:bookmarkStart w:id="407" w:name="_Toc169804061"/>
      <w:bookmarkStart w:id="408" w:name="_Toc169863867"/>
      <w:bookmarkStart w:id="409" w:name="_Toc169864091"/>
      <w:bookmarkStart w:id="410" w:name="_Toc162878845"/>
      <w:bookmarkStart w:id="411" w:name="_Toc163739630"/>
      <w:bookmarkStart w:id="412" w:name="_Toc169605373"/>
      <w:bookmarkStart w:id="413" w:name="_Toc169613370"/>
      <w:bookmarkStart w:id="414" w:name="_Toc169782160"/>
      <w:bookmarkStart w:id="415" w:name="_Toc169802050"/>
      <w:bookmarkStart w:id="416" w:name="_Toc169804062"/>
      <w:bookmarkStart w:id="417" w:name="_Toc169863868"/>
      <w:bookmarkStart w:id="418" w:name="_Toc169864092"/>
      <w:bookmarkStart w:id="419" w:name="_Toc162878846"/>
      <w:bookmarkStart w:id="420" w:name="_Toc163739631"/>
      <w:bookmarkStart w:id="421" w:name="_Toc169605374"/>
      <w:bookmarkStart w:id="422" w:name="_Toc169613371"/>
      <w:bookmarkStart w:id="423" w:name="_Toc169782161"/>
      <w:bookmarkStart w:id="424" w:name="_Toc169802051"/>
      <w:bookmarkStart w:id="425" w:name="_Toc169804063"/>
      <w:bookmarkStart w:id="426" w:name="_Toc169863869"/>
      <w:bookmarkStart w:id="427" w:name="_Toc169864093"/>
      <w:bookmarkStart w:id="428" w:name="_Toc162878847"/>
      <w:bookmarkStart w:id="429" w:name="_Toc163739632"/>
      <w:bookmarkStart w:id="430" w:name="_Toc169605375"/>
      <w:bookmarkStart w:id="431" w:name="_Toc169613372"/>
      <w:bookmarkStart w:id="432" w:name="_Toc169782162"/>
      <w:bookmarkStart w:id="433" w:name="_Toc169802052"/>
      <w:bookmarkStart w:id="434" w:name="_Toc169804064"/>
      <w:bookmarkStart w:id="435" w:name="_Toc169863870"/>
      <w:bookmarkStart w:id="436" w:name="_Toc169864094"/>
      <w:bookmarkStart w:id="437" w:name="_Toc162878848"/>
      <w:bookmarkStart w:id="438" w:name="_Toc163739633"/>
      <w:bookmarkStart w:id="439" w:name="_Toc169605376"/>
      <w:bookmarkStart w:id="440" w:name="_Toc169613373"/>
      <w:bookmarkStart w:id="441" w:name="_Toc169782163"/>
      <w:bookmarkStart w:id="442" w:name="_Toc169802053"/>
      <w:bookmarkStart w:id="443" w:name="_Toc169804065"/>
      <w:bookmarkStart w:id="444" w:name="_Toc169863871"/>
      <w:bookmarkStart w:id="445" w:name="_Toc169864095"/>
      <w:bookmarkStart w:id="446" w:name="_Toc162878849"/>
      <w:bookmarkStart w:id="447" w:name="_Toc163739634"/>
      <w:bookmarkStart w:id="448" w:name="_Toc169605377"/>
      <w:bookmarkStart w:id="449" w:name="_Toc169613374"/>
      <w:bookmarkStart w:id="450" w:name="_Toc169782164"/>
      <w:bookmarkStart w:id="451" w:name="_Toc169802054"/>
      <w:bookmarkStart w:id="452" w:name="_Toc169804066"/>
      <w:bookmarkStart w:id="453" w:name="_Toc169863872"/>
      <w:bookmarkStart w:id="454" w:name="_Toc169864096"/>
      <w:bookmarkStart w:id="455" w:name="_Toc162878850"/>
      <w:bookmarkStart w:id="456" w:name="_Toc163739635"/>
      <w:bookmarkStart w:id="457" w:name="_Toc169605378"/>
      <w:bookmarkStart w:id="458" w:name="_Toc169613375"/>
      <w:bookmarkStart w:id="459" w:name="_Toc169782165"/>
      <w:bookmarkStart w:id="460" w:name="_Toc169802055"/>
      <w:bookmarkStart w:id="461" w:name="_Toc169804067"/>
      <w:bookmarkStart w:id="462" w:name="_Toc169863873"/>
      <w:bookmarkStart w:id="463" w:name="_Toc169864097"/>
      <w:bookmarkStart w:id="464" w:name="_Toc162878851"/>
      <w:bookmarkStart w:id="465" w:name="_Toc163739636"/>
      <w:bookmarkStart w:id="466" w:name="_Toc169605379"/>
      <w:bookmarkStart w:id="467" w:name="_Toc169613376"/>
      <w:bookmarkStart w:id="468" w:name="_Toc169782166"/>
      <w:bookmarkStart w:id="469" w:name="_Toc169802056"/>
      <w:bookmarkStart w:id="470" w:name="_Toc169804068"/>
      <w:bookmarkStart w:id="471" w:name="_Toc169863874"/>
      <w:bookmarkStart w:id="472" w:name="_Toc169864098"/>
      <w:bookmarkStart w:id="473" w:name="_Toc162878852"/>
      <w:bookmarkStart w:id="474" w:name="_Toc163739637"/>
      <w:bookmarkStart w:id="475" w:name="_Toc169605380"/>
      <w:bookmarkStart w:id="476" w:name="_Toc169613377"/>
      <w:bookmarkStart w:id="477" w:name="_Toc169782167"/>
      <w:bookmarkStart w:id="478" w:name="_Toc169802057"/>
      <w:bookmarkStart w:id="479" w:name="_Toc169804069"/>
      <w:bookmarkStart w:id="480" w:name="_Toc169863875"/>
      <w:bookmarkStart w:id="481" w:name="_Toc169864099"/>
      <w:bookmarkStart w:id="482" w:name="_Toc162878853"/>
      <w:bookmarkStart w:id="483" w:name="_Toc163739638"/>
      <w:bookmarkStart w:id="484" w:name="_Toc169605381"/>
      <w:bookmarkStart w:id="485" w:name="_Toc169613378"/>
      <w:bookmarkStart w:id="486" w:name="_Toc169782168"/>
      <w:bookmarkStart w:id="487" w:name="_Toc169802058"/>
      <w:bookmarkStart w:id="488" w:name="_Toc169804070"/>
      <w:bookmarkStart w:id="489" w:name="_Toc169863876"/>
      <w:bookmarkStart w:id="490" w:name="_Toc169864100"/>
      <w:bookmarkStart w:id="491" w:name="_Toc162878854"/>
      <w:bookmarkStart w:id="492" w:name="_Toc163739639"/>
      <w:bookmarkStart w:id="493" w:name="_Toc169605382"/>
      <w:bookmarkStart w:id="494" w:name="_Toc169613379"/>
      <w:bookmarkStart w:id="495" w:name="_Toc169782169"/>
      <w:bookmarkStart w:id="496" w:name="_Toc169802059"/>
      <w:bookmarkStart w:id="497" w:name="_Toc169804071"/>
      <w:bookmarkStart w:id="498" w:name="_Toc169863877"/>
      <w:bookmarkStart w:id="499" w:name="_Toc169864101"/>
      <w:bookmarkStart w:id="500" w:name="_Toc162878855"/>
      <w:bookmarkStart w:id="501" w:name="_Toc163739640"/>
      <w:bookmarkStart w:id="502" w:name="_Toc169605383"/>
      <w:bookmarkStart w:id="503" w:name="_Toc169613380"/>
      <w:bookmarkStart w:id="504" w:name="_Toc169782170"/>
      <w:bookmarkStart w:id="505" w:name="_Toc169802060"/>
      <w:bookmarkStart w:id="506" w:name="_Toc169804072"/>
      <w:bookmarkStart w:id="507" w:name="_Toc169863878"/>
      <w:bookmarkStart w:id="508" w:name="_Toc169864102"/>
      <w:bookmarkStart w:id="509" w:name="_Toc162878856"/>
      <w:bookmarkStart w:id="510" w:name="_Toc163739641"/>
      <w:bookmarkStart w:id="511" w:name="_Toc169605384"/>
      <w:bookmarkStart w:id="512" w:name="_Toc169613381"/>
      <w:bookmarkStart w:id="513" w:name="_Toc169782171"/>
      <w:bookmarkStart w:id="514" w:name="_Toc169802061"/>
      <w:bookmarkStart w:id="515" w:name="_Toc169804073"/>
      <w:bookmarkStart w:id="516" w:name="_Toc169863879"/>
      <w:bookmarkStart w:id="517" w:name="_Toc169864103"/>
      <w:bookmarkStart w:id="518" w:name="_Toc162878857"/>
      <w:bookmarkStart w:id="519" w:name="_Toc163739642"/>
      <w:bookmarkStart w:id="520" w:name="_Toc169605385"/>
      <w:bookmarkStart w:id="521" w:name="_Toc169613382"/>
      <w:bookmarkStart w:id="522" w:name="_Toc169782172"/>
      <w:bookmarkStart w:id="523" w:name="_Toc169802062"/>
      <w:bookmarkStart w:id="524" w:name="_Toc169804074"/>
      <w:bookmarkStart w:id="525" w:name="_Toc169863880"/>
      <w:bookmarkStart w:id="526" w:name="_Toc169864104"/>
      <w:bookmarkStart w:id="527" w:name="_Toc162878858"/>
      <w:bookmarkStart w:id="528" w:name="_Toc163739643"/>
      <w:bookmarkStart w:id="529" w:name="_Toc169605386"/>
      <w:bookmarkStart w:id="530" w:name="_Toc169613383"/>
      <w:bookmarkStart w:id="531" w:name="_Toc169782173"/>
      <w:bookmarkStart w:id="532" w:name="_Toc169802063"/>
      <w:bookmarkStart w:id="533" w:name="_Toc169804075"/>
      <w:bookmarkStart w:id="534" w:name="_Toc169863881"/>
      <w:bookmarkStart w:id="535" w:name="_Toc169864105"/>
      <w:bookmarkStart w:id="536" w:name="_Toc162878859"/>
      <w:bookmarkStart w:id="537" w:name="_Toc163739644"/>
      <w:bookmarkStart w:id="538" w:name="_Toc169605387"/>
      <w:bookmarkStart w:id="539" w:name="_Toc169613384"/>
      <w:bookmarkStart w:id="540" w:name="_Toc169782174"/>
      <w:bookmarkStart w:id="541" w:name="_Toc169802064"/>
      <w:bookmarkStart w:id="542" w:name="_Toc169804076"/>
      <w:bookmarkStart w:id="543" w:name="_Toc169863882"/>
      <w:bookmarkStart w:id="544" w:name="_Toc169864106"/>
      <w:bookmarkStart w:id="545" w:name="_Toc162878860"/>
      <w:bookmarkStart w:id="546" w:name="_Toc163739645"/>
      <w:bookmarkStart w:id="547" w:name="_Toc169605388"/>
      <w:bookmarkStart w:id="548" w:name="_Toc169613385"/>
      <w:bookmarkStart w:id="549" w:name="_Toc169782175"/>
      <w:bookmarkStart w:id="550" w:name="_Toc169802065"/>
      <w:bookmarkStart w:id="551" w:name="_Toc169804077"/>
      <w:bookmarkStart w:id="552" w:name="_Toc169863883"/>
      <w:bookmarkStart w:id="553" w:name="_Toc169864107"/>
      <w:bookmarkStart w:id="554" w:name="_Toc162878861"/>
      <w:bookmarkStart w:id="555" w:name="_Toc163739646"/>
      <w:bookmarkStart w:id="556" w:name="_Toc169605389"/>
      <w:bookmarkStart w:id="557" w:name="_Toc169613386"/>
      <w:bookmarkStart w:id="558" w:name="_Toc169782176"/>
      <w:bookmarkStart w:id="559" w:name="_Toc169802066"/>
      <w:bookmarkStart w:id="560" w:name="_Toc169804078"/>
      <w:bookmarkStart w:id="561" w:name="_Toc169863884"/>
      <w:bookmarkStart w:id="562" w:name="_Toc169864108"/>
      <w:bookmarkStart w:id="563" w:name="_Toc162878862"/>
      <w:bookmarkStart w:id="564" w:name="_Toc163739647"/>
      <w:bookmarkStart w:id="565" w:name="_Toc169605390"/>
      <w:bookmarkStart w:id="566" w:name="_Toc169613387"/>
      <w:bookmarkStart w:id="567" w:name="_Toc169782177"/>
      <w:bookmarkStart w:id="568" w:name="_Toc169802067"/>
      <w:bookmarkStart w:id="569" w:name="_Toc169804079"/>
      <w:bookmarkStart w:id="570" w:name="_Toc169863885"/>
      <w:bookmarkStart w:id="571" w:name="_Toc169864109"/>
      <w:bookmarkStart w:id="572" w:name="_Toc162878863"/>
      <w:bookmarkStart w:id="573" w:name="_Toc163739648"/>
      <w:bookmarkStart w:id="574" w:name="_Toc169605391"/>
      <w:bookmarkStart w:id="575" w:name="_Toc169613388"/>
      <w:bookmarkStart w:id="576" w:name="_Toc169782178"/>
      <w:bookmarkStart w:id="577" w:name="_Toc169802068"/>
      <w:bookmarkStart w:id="578" w:name="_Toc169804080"/>
      <w:bookmarkStart w:id="579" w:name="_Toc169863886"/>
      <w:bookmarkStart w:id="580" w:name="_Toc169864110"/>
      <w:bookmarkStart w:id="581" w:name="_Toc162878864"/>
      <w:bookmarkStart w:id="582" w:name="_Toc163739649"/>
      <w:bookmarkStart w:id="583" w:name="_Toc169605392"/>
      <w:bookmarkStart w:id="584" w:name="_Toc169613389"/>
      <w:bookmarkStart w:id="585" w:name="_Toc169782179"/>
      <w:bookmarkStart w:id="586" w:name="_Toc169802069"/>
      <w:bookmarkStart w:id="587" w:name="_Toc169804081"/>
      <w:bookmarkStart w:id="588" w:name="_Toc169863887"/>
      <w:bookmarkStart w:id="589" w:name="_Toc169864111"/>
      <w:bookmarkStart w:id="590" w:name="_Toc162878865"/>
      <w:bookmarkStart w:id="591" w:name="_Toc163739650"/>
      <w:bookmarkStart w:id="592" w:name="_Toc169605393"/>
      <w:bookmarkStart w:id="593" w:name="_Toc169613390"/>
      <w:bookmarkStart w:id="594" w:name="_Toc169782180"/>
      <w:bookmarkStart w:id="595" w:name="_Toc169802070"/>
      <w:bookmarkStart w:id="596" w:name="_Toc169804082"/>
      <w:bookmarkStart w:id="597" w:name="_Toc169863888"/>
      <w:bookmarkStart w:id="598" w:name="_Toc169864112"/>
      <w:bookmarkStart w:id="599" w:name="_Toc162878866"/>
      <w:bookmarkStart w:id="600" w:name="_Toc163739651"/>
      <w:bookmarkStart w:id="601" w:name="_Toc169605394"/>
      <w:bookmarkStart w:id="602" w:name="_Toc169613391"/>
      <w:bookmarkStart w:id="603" w:name="_Toc169782181"/>
      <w:bookmarkStart w:id="604" w:name="_Toc169802071"/>
      <w:bookmarkStart w:id="605" w:name="_Toc169804083"/>
      <w:bookmarkStart w:id="606" w:name="_Toc169863889"/>
      <w:bookmarkStart w:id="607" w:name="_Toc169864113"/>
      <w:bookmarkStart w:id="608" w:name="_Gateway_Reset_MQTT"/>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p>
    <w:p w14:paraId="7B23D1FB" w14:textId="734BD3C2" w:rsidR="000F083E" w:rsidRPr="007F3B38" w:rsidRDefault="008B1D96" w:rsidP="003B50DB">
      <w:pPr>
        <w:pStyle w:val="Heading2"/>
        <w:rPr>
          <w:rFonts w:asciiTheme="minorHAnsi" w:hAnsiTheme="minorHAnsi" w:cstheme="minorHAnsi"/>
        </w:rPr>
      </w:pPr>
      <w:bookmarkStart w:id="609" w:name="_Gateway_Teaching_Mode"/>
      <w:bookmarkStart w:id="610" w:name="_Toc172537457"/>
      <w:bookmarkEnd w:id="609"/>
      <w:r w:rsidRPr="007F3B38">
        <w:rPr>
          <w:rFonts w:asciiTheme="minorHAnsi" w:hAnsiTheme="minorHAnsi" w:cstheme="minorHAnsi"/>
        </w:rPr>
        <w:lastRenderedPageBreak/>
        <w:t xml:space="preserve">Gateway Teaching Mode Start </w:t>
      </w:r>
      <w:r w:rsidR="0010677F" w:rsidRPr="007F3B38">
        <w:rPr>
          <w:rFonts w:asciiTheme="minorHAnsi" w:hAnsiTheme="minorHAnsi" w:cstheme="minorHAnsi"/>
        </w:rPr>
        <w:t>Packet</w:t>
      </w:r>
      <w:bookmarkEnd w:id="610"/>
    </w:p>
    <w:p w14:paraId="1D3BAE20" w14:textId="5F371716" w:rsidR="0010677F" w:rsidRPr="007F3B38" w:rsidRDefault="0010677F" w:rsidP="0010677F">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used to make a Gateway enter </w:t>
      </w:r>
      <w:hyperlink w:anchor="_Teaching_Mode" w:history="1">
        <w:r w:rsidRPr="007F3B38">
          <w:rPr>
            <w:rStyle w:val="Hyperlink"/>
            <w:rFonts w:asciiTheme="minorHAnsi" w:hAnsiTheme="minorHAnsi" w:cstheme="minorHAnsi"/>
          </w:rPr>
          <w:t>Teaching mode</w:t>
        </w:r>
      </w:hyperlink>
      <w:r w:rsidRPr="007F3B38">
        <w:rPr>
          <w:rFonts w:asciiTheme="minorHAnsi" w:hAnsiTheme="minorHAnsi" w:cstheme="minorHAnsi"/>
        </w:rPr>
        <w:t>.</w:t>
      </w:r>
    </w:p>
    <w:p w14:paraId="4AFD624A" w14:textId="77777777" w:rsidR="0010677F" w:rsidRPr="007F3B38" w:rsidRDefault="0010677F" w:rsidP="0010677F">
      <w:pPr>
        <w:jc w:val="both"/>
        <w:rPr>
          <w:rFonts w:asciiTheme="minorHAnsi" w:hAnsiTheme="minorHAnsi" w:cstheme="minorHAnsi"/>
        </w:rPr>
      </w:pPr>
    </w:p>
    <w:p w14:paraId="0EBB846B" w14:textId="4E0E39C0" w:rsidR="0010677F" w:rsidRPr="007F3B38" w:rsidRDefault="0010677F" w:rsidP="0010677F">
      <w:pPr>
        <w:jc w:val="both"/>
        <w:rPr>
          <w:rFonts w:asciiTheme="minorHAnsi" w:hAnsiTheme="minorHAnsi" w:cstheme="minorHAnsi"/>
        </w:rPr>
      </w:pPr>
      <w:r w:rsidRPr="007F3B38">
        <w:rPr>
          <w:rFonts w:asciiTheme="minorHAnsi" w:hAnsiTheme="minorHAnsi" w:cstheme="minorHAnsi"/>
          <w:b/>
          <w:bCs/>
        </w:rPr>
        <w:t>Led Indication</w:t>
      </w:r>
      <w:r w:rsidR="00B115AF" w:rsidRPr="007F3B38">
        <w:rPr>
          <w:rFonts w:asciiTheme="minorHAnsi" w:hAnsiTheme="minorHAnsi" w:cstheme="minorHAnsi"/>
          <w:b/>
          <w:bCs/>
        </w:rPr>
        <w:t xml:space="preserve">: </w:t>
      </w:r>
      <w:r w:rsidR="000C54EC" w:rsidRPr="007F3B38">
        <w:rPr>
          <w:rFonts w:asciiTheme="minorHAnsi" w:hAnsiTheme="minorHAnsi" w:cstheme="minorHAnsi"/>
        </w:rPr>
        <w:t>Gwy will glow</w:t>
      </w:r>
      <w:r w:rsidR="000C54EC" w:rsidRPr="007F3B38">
        <w:rPr>
          <w:rFonts w:asciiTheme="minorHAnsi" w:hAnsiTheme="minorHAnsi" w:cstheme="minorHAnsi"/>
          <w:b/>
          <w:bCs/>
        </w:rPr>
        <w:t xml:space="preserve"> </w:t>
      </w:r>
      <w:r w:rsidR="00B115AF" w:rsidRPr="007F3B38">
        <w:rPr>
          <w:rFonts w:asciiTheme="minorHAnsi" w:hAnsiTheme="minorHAnsi" w:cstheme="minorHAnsi"/>
        </w:rPr>
        <w:t>Blinking BLUE</w:t>
      </w:r>
      <w:r w:rsidR="000C54EC" w:rsidRPr="007F3B38">
        <w:rPr>
          <w:rFonts w:asciiTheme="minorHAnsi" w:hAnsiTheme="minorHAnsi" w:cstheme="minorHAnsi"/>
        </w:rPr>
        <w:t xml:space="preserve"> to indicate it has entered </w:t>
      </w:r>
      <w:hyperlink w:anchor="_Teaching_Mode" w:history="1">
        <w:r w:rsidR="000C54EC" w:rsidRPr="007F3B38">
          <w:rPr>
            <w:rStyle w:val="Hyperlink"/>
            <w:rFonts w:asciiTheme="minorHAnsi" w:hAnsiTheme="minorHAnsi" w:cstheme="minorHAnsi"/>
          </w:rPr>
          <w:t>Teaching mode</w:t>
        </w:r>
      </w:hyperlink>
      <w:r w:rsidR="000C54EC" w:rsidRPr="007F3B38">
        <w:rPr>
          <w:rFonts w:asciiTheme="minorHAnsi" w:hAnsiTheme="minorHAnsi" w:cstheme="minorHAnsi"/>
        </w:rPr>
        <w:t>.</w:t>
      </w:r>
    </w:p>
    <w:p w14:paraId="2CC7D686" w14:textId="77777777" w:rsidR="00B115AF" w:rsidRPr="007F3B38" w:rsidRDefault="00B115AF" w:rsidP="0010677F">
      <w:pPr>
        <w:jc w:val="both"/>
        <w:rPr>
          <w:rFonts w:asciiTheme="minorHAnsi" w:hAnsiTheme="minorHAnsi" w:cstheme="minorHAnsi"/>
        </w:rPr>
      </w:pPr>
    </w:p>
    <w:p w14:paraId="317EE7F6" w14:textId="4B9BBA9B" w:rsidR="00B115AF" w:rsidRPr="007F3B38" w:rsidRDefault="008B1D96" w:rsidP="0010677F">
      <w:pPr>
        <w:jc w:val="both"/>
        <w:rPr>
          <w:rFonts w:asciiTheme="minorHAnsi" w:hAnsiTheme="minorHAnsi" w:cstheme="minorHAnsi"/>
          <w:b/>
          <w:bCs/>
        </w:rPr>
      </w:pPr>
      <w:r w:rsidRPr="007F3B38">
        <w:rPr>
          <w:rFonts w:asciiTheme="minorHAnsi" w:hAnsiTheme="minorHAnsi" w:cstheme="minorHAnsi"/>
          <w:b/>
          <w:bCs/>
        </w:rPr>
        <w:t xml:space="preserve">Gateway Teaching Mode Start </w:t>
      </w:r>
      <w:r w:rsidR="00B115AF" w:rsidRPr="007F3B38">
        <w:rPr>
          <w:rFonts w:asciiTheme="minorHAnsi" w:hAnsiTheme="minorHAnsi" w:cstheme="minorHAnsi"/>
          <w:b/>
          <w:bCs/>
        </w:rPr>
        <w:t>JSON (Cloud to Gateway):</w:t>
      </w:r>
    </w:p>
    <w:p w14:paraId="00C10187" w14:textId="77777777" w:rsidR="000F083E" w:rsidRPr="007F3B38" w:rsidRDefault="000F083E" w:rsidP="00B53D75">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35"/>
        <w:gridCol w:w="282"/>
        <w:gridCol w:w="2227"/>
        <w:gridCol w:w="2626"/>
        <w:gridCol w:w="2541"/>
      </w:tblGrid>
      <w:tr w:rsidR="00CD586D" w:rsidRPr="007F3B38" w14:paraId="793B177E" w14:textId="77777777" w:rsidTr="00DE66FC">
        <w:tc>
          <w:tcPr>
            <w:tcW w:w="335" w:type="dxa"/>
          </w:tcPr>
          <w:p w14:paraId="7022ADE7" w14:textId="77777777" w:rsidR="00CD586D" w:rsidRPr="007F3B38" w:rsidRDefault="00CD586D" w:rsidP="00EB0458">
            <w:pPr>
              <w:jc w:val="center"/>
              <w:rPr>
                <w:rFonts w:asciiTheme="minorHAnsi" w:hAnsiTheme="minorHAnsi" w:cstheme="minorHAnsi"/>
              </w:rPr>
            </w:pPr>
            <w:r w:rsidRPr="007F3B38">
              <w:rPr>
                <w:rFonts w:asciiTheme="minorHAnsi" w:hAnsiTheme="minorHAnsi" w:cstheme="minorHAnsi"/>
              </w:rPr>
              <w:t>{</w:t>
            </w:r>
          </w:p>
        </w:tc>
        <w:tc>
          <w:tcPr>
            <w:tcW w:w="1735" w:type="dxa"/>
          </w:tcPr>
          <w:p w14:paraId="7D76662F" w14:textId="77777777" w:rsidR="00CD586D" w:rsidRPr="007F3B38" w:rsidRDefault="00CD586D" w:rsidP="00EB0458">
            <w:pPr>
              <w:jc w:val="center"/>
              <w:rPr>
                <w:rFonts w:asciiTheme="minorHAnsi" w:hAnsiTheme="minorHAnsi" w:cstheme="minorHAnsi"/>
              </w:rPr>
            </w:pPr>
          </w:p>
        </w:tc>
        <w:tc>
          <w:tcPr>
            <w:tcW w:w="282" w:type="dxa"/>
          </w:tcPr>
          <w:p w14:paraId="423B0F3D" w14:textId="77777777" w:rsidR="00CD586D" w:rsidRPr="007F3B38" w:rsidRDefault="00CD586D" w:rsidP="00EB0458">
            <w:pPr>
              <w:jc w:val="center"/>
              <w:rPr>
                <w:rFonts w:asciiTheme="minorHAnsi" w:hAnsiTheme="minorHAnsi" w:cstheme="minorHAnsi"/>
              </w:rPr>
            </w:pPr>
          </w:p>
        </w:tc>
        <w:tc>
          <w:tcPr>
            <w:tcW w:w="2227" w:type="dxa"/>
          </w:tcPr>
          <w:p w14:paraId="6EC45BDE" w14:textId="77777777" w:rsidR="00CD586D" w:rsidRPr="007F3B38" w:rsidRDefault="00CD586D" w:rsidP="00EB0458">
            <w:pPr>
              <w:jc w:val="center"/>
              <w:rPr>
                <w:rFonts w:asciiTheme="minorHAnsi" w:hAnsiTheme="minorHAnsi" w:cstheme="minorHAnsi"/>
              </w:rPr>
            </w:pPr>
          </w:p>
        </w:tc>
        <w:tc>
          <w:tcPr>
            <w:tcW w:w="2626" w:type="dxa"/>
          </w:tcPr>
          <w:p w14:paraId="7E054323" w14:textId="77777777" w:rsidR="00CD586D" w:rsidRPr="007F3B38" w:rsidRDefault="00CD586D" w:rsidP="00EB0458">
            <w:pPr>
              <w:jc w:val="center"/>
              <w:rPr>
                <w:rFonts w:asciiTheme="minorHAnsi" w:hAnsiTheme="minorHAnsi" w:cstheme="minorHAnsi"/>
              </w:rPr>
            </w:pPr>
          </w:p>
        </w:tc>
        <w:tc>
          <w:tcPr>
            <w:tcW w:w="2541" w:type="dxa"/>
          </w:tcPr>
          <w:p w14:paraId="2AEDA0B5" w14:textId="77777777" w:rsidR="00CD586D" w:rsidRPr="007F3B38" w:rsidRDefault="00CD586D" w:rsidP="00EB0458">
            <w:pPr>
              <w:jc w:val="center"/>
              <w:rPr>
                <w:rFonts w:asciiTheme="minorHAnsi" w:hAnsiTheme="minorHAnsi" w:cstheme="minorHAnsi"/>
                <w:b/>
                <w:bCs/>
              </w:rPr>
            </w:pPr>
            <w:r w:rsidRPr="007F3B38">
              <w:rPr>
                <w:rFonts w:asciiTheme="minorHAnsi" w:hAnsiTheme="minorHAnsi" w:cstheme="minorHAnsi"/>
                <w:b/>
                <w:bCs/>
              </w:rPr>
              <w:t>Range</w:t>
            </w:r>
          </w:p>
        </w:tc>
      </w:tr>
      <w:tr w:rsidR="00CD586D" w:rsidRPr="007F3B38" w14:paraId="0E65A237" w14:textId="77777777" w:rsidTr="00DE66FC">
        <w:tc>
          <w:tcPr>
            <w:tcW w:w="335" w:type="dxa"/>
          </w:tcPr>
          <w:p w14:paraId="6B013182" w14:textId="77777777" w:rsidR="00CD586D" w:rsidRPr="007F3B38" w:rsidRDefault="00CD586D" w:rsidP="00EB0458">
            <w:pPr>
              <w:jc w:val="center"/>
              <w:rPr>
                <w:rFonts w:asciiTheme="minorHAnsi" w:hAnsiTheme="minorHAnsi" w:cstheme="minorHAnsi"/>
              </w:rPr>
            </w:pPr>
          </w:p>
        </w:tc>
        <w:tc>
          <w:tcPr>
            <w:tcW w:w="1735" w:type="dxa"/>
          </w:tcPr>
          <w:p w14:paraId="27D5486E" w14:textId="77777777" w:rsidR="00CD586D" w:rsidRPr="007F3B38" w:rsidRDefault="00CD586D" w:rsidP="00EB0458">
            <w:pPr>
              <w:rPr>
                <w:rFonts w:asciiTheme="minorHAnsi" w:hAnsiTheme="minorHAnsi" w:cstheme="minorHAnsi"/>
              </w:rPr>
            </w:pPr>
            <w:r w:rsidRPr="007F3B38">
              <w:rPr>
                <w:rFonts w:asciiTheme="minorHAnsi" w:hAnsiTheme="minorHAnsi" w:cstheme="minorHAnsi"/>
              </w:rPr>
              <w:t>“JsonPacketId”</w:t>
            </w:r>
          </w:p>
        </w:tc>
        <w:tc>
          <w:tcPr>
            <w:tcW w:w="282" w:type="dxa"/>
          </w:tcPr>
          <w:p w14:paraId="3C4875B5" w14:textId="77777777" w:rsidR="00CD586D" w:rsidRPr="007F3B38" w:rsidRDefault="00CD586D"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42D8811D" w14:textId="646A74D1" w:rsidR="00CD586D" w:rsidRPr="007F3B38" w:rsidRDefault="008709ED" w:rsidP="00EB0458">
            <w:pPr>
              <w:rPr>
                <w:rFonts w:asciiTheme="minorHAnsi" w:hAnsiTheme="minorHAnsi" w:cstheme="minorHAnsi"/>
              </w:rPr>
            </w:pPr>
            <w:r w:rsidRPr="007F3B38">
              <w:rPr>
                <w:rFonts w:asciiTheme="minorHAnsi" w:hAnsiTheme="minorHAnsi" w:cstheme="minorHAnsi"/>
              </w:rPr>
              <w:t>8</w:t>
            </w:r>
          </w:p>
        </w:tc>
        <w:tc>
          <w:tcPr>
            <w:tcW w:w="2626" w:type="dxa"/>
          </w:tcPr>
          <w:p w14:paraId="06DDFFA5" w14:textId="77777777" w:rsidR="00CD586D" w:rsidRPr="007F3B38" w:rsidRDefault="00CD586D" w:rsidP="00EB0458">
            <w:pPr>
              <w:pStyle w:val="ListBullet"/>
              <w:rPr>
                <w:rFonts w:asciiTheme="minorHAnsi" w:hAnsiTheme="minorHAnsi" w:cstheme="minorHAnsi"/>
              </w:rPr>
            </w:pPr>
            <w:r w:rsidRPr="007F3B38">
              <w:rPr>
                <w:rFonts w:asciiTheme="minorHAnsi" w:hAnsiTheme="minorHAnsi" w:cstheme="minorHAnsi"/>
              </w:rPr>
              <w:t>// (Number)</w:t>
            </w:r>
          </w:p>
        </w:tc>
        <w:tc>
          <w:tcPr>
            <w:tcW w:w="2541" w:type="dxa"/>
          </w:tcPr>
          <w:p w14:paraId="0DA502B5" w14:textId="77777777" w:rsidR="00CD586D" w:rsidRPr="007F3B38" w:rsidRDefault="00CD586D" w:rsidP="00EB0458">
            <w:pPr>
              <w:pStyle w:val="ListBullet"/>
              <w:rPr>
                <w:rFonts w:asciiTheme="minorHAnsi" w:hAnsiTheme="minorHAnsi" w:cstheme="minorHAnsi"/>
              </w:rPr>
            </w:pPr>
          </w:p>
        </w:tc>
      </w:tr>
      <w:tr w:rsidR="00CD586D" w:rsidRPr="007F3B38" w14:paraId="0F1FF216" w14:textId="77777777" w:rsidTr="00DE66FC">
        <w:tc>
          <w:tcPr>
            <w:tcW w:w="335" w:type="dxa"/>
          </w:tcPr>
          <w:p w14:paraId="6C0CBDE4" w14:textId="77777777" w:rsidR="00CD586D" w:rsidRPr="007F3B38" w:rsidRDefault="00CD586D" w:rsidP="00EB0458">
            <w:pPr>
              <w:jc w:val="center"/>
              <w:rPr>
                <w:rFonts w:asciiTheme="minorHAnsi" w:hAnsiTheme="minorHAnsi" w:cstheme="minorHAnsi"/>
              </w:rPr>
            </w:pPr>
          </w:p>
        </w:tc>
        <w:tc>
          <w:tcPr>
            <w:tcW w:w="1735" w:type="dxa"/>
          </w:tcPr>
          <w:p w14:paraId="3FDDD096" w14:textId="77777777" w:rsidR="00CD586D" w:rsidRPr="007F3B38" w:rsidRDefault="00CD586D" w:rsidP="00EB0458">
            <w:pPr>
              <w:rPr>
                <w:rFonts w:asciiTheme="minorHAnsi" w:hAnsiTheme="minorHAnsi" w:cstheme="minorHAnsi"/>
              </w:rPr>
            </w:pPr>
            <w:r w:rsidRPr="007F3B38">
              <w:rPr>
                <w:rFonts w:asciiTheme="minorHAnsi" w:hAnsiTheme="minorHAnsi" w:cstheme="minorHAnsi"/>
              </w:rPr>
              <w:t>“MsgSeqNo”</w:t>
            </w:r>
          </w:p>
        </w:tc>
        <w:tc>
          <w:tcPr>
            <w:tcW w:w="282" w:type="dxa"/>
          </w:tcPr>
          <w:p w14:paraId="3B97CE9A" w14:textId="77777777" w:rsidR="00CD586D" w:rsidRPr="007F3B38" w:rsidRDefault="00CD586D"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49DDC80E" w14:textId="77777777" w:rsidR="00CD586D" w:rsidRPr="007F3B38" w:rsidRDefault="00CD586D" w:rsidP="00EB0458">
            <w:pPr>
              <w:rPr>
                <w:rFonts w:asciiTheme="minorHAnsi" w:hAnsiTheme="minorHAnsi" w:cstheme="minorHAnsi"/>
              </w:rPr>
            </w:pPr>
            <w:r w:rsidRPr="007F3B38">
              <w:rPr>
                <w:rFonts w:asciiTheme="minorHAnsi" w:hAnsiTheme="minorHAnsi" w:cstheme="minorHAnsi"/>
              </w:rPr>
              <w:t>12</w:t>
            </w:r>
          </w:p>
        </w:tc>
        <w:tc>
          <w:tcPr>
            <w:tcW w:w="2626" w:type="dxa"/>
          </w:tcPr>
          <w:p w14:paraId="5C50A052" w14:textId="77777777" w:rsidR="00CD586D" w:rsidRPr="007F3B38" w:rsidRDefault="00CD586D" w:rsidP="00EB0458">
            <w:pPr>
              <w:pStyle w:val="ListBullet"/>
              <w:rPr>
                <w:rFonts w:asciiTheme="minorHAnsi" w:hAnsiTheme="minorHAnsi" w:cstheme="minorHAnsi"/>
              </w:rPr>
            </w:pPr>
            <w:r w:rsidRPr="007F3B38">
              <w:rPr>
                <w:rFonts w:asciiTheme="minorHAnsi" w:hAnsiTheme="minorHAnsi" w:cstheme="minorHAnsi"/>
              </w:rPr>
              <w:t>// (Number)</w:t>
            </w:r>
          </w:p>
        </w:tc>
        <w:tc>
          <w:tcPr>
            <w:tcW w:w="2541" w:type="dxa"/>
          </w:tcPr>
          <w:p w14:paraId="1C233E76" w14:textId="77777777" w:rsidR="00CD586D" w:rsidRPr="007F3B38" w:rsidRDefault="00CD586D" w:rsidP="00EB0458">
            <w:pPr>
              <w:pStyle w:val="ListBullet"/>
              <w:jc w:val="center"/>
              <w:rPr>
                <w:rFonts w:asciiTheme="minorHAnsi" w:hAnsiTheme="minorHAnsi" w:cstheme="minorHAnsi"/>
              </w:rPr>
            </w:pPr>
            <w:r w:rsidRPr="007F3B38">
              <w:rPr>
                <w:rFonts w:asciiTheme="minorHAnsi" w:hAnsiTheme="minorHAnsi" w:cstheme="minorHAnsi"/>
              </w:rPr>
              <w:t>[0 – 65535]</w:t>
            </w:r>
          </w:p>
        </w:tc>
      </w:tr>
      <w:tr w:rsidR="00CD586D" w:rsidRPr="007F3B38" w14:paraId="523734A1" w14:textId="77777777" w:rsidTr="00DE66FC">
        <w:tc>
          <w:tcPr>
            <w:tcW w:w="335" w:type="dxa"/>
          </w:tcPr>
          <w:p w14:paraId="5796F8D4" w14:textId="77777777" w:rsidR="00CD586D" w:rsidRPr="007F3B38" w:rsidRDefault="00CD586D" w:rsidP="00EB0458">
            <w:pPr>
              <w:jc w:val="center"/>
              <w:rPr>
                <w:rFonts w:asciiTheme="minorHAnsi" w:hAnsiTheme="minorHAnsi" w:cstheme="minorHAnsi"/>
              </w:rPr>
            </w:pPr>
          </w:p>
        </w:tc>
        <w:tc>
          <w:tcPr>
            <w:tcW w:w="1735" w:type="dxa"/>
          </w:tcPr>
          <w:p w14:paraId="55D4B7C1" w14:textId="77777777" w:rsidR="00CD586D" w:rsidRPr="007F3B38" w:rsidRDefault="00CD586D" w:rsidP="00EB0458">
            <w:pPr>
              <w:rPr>
                <w:rFonts w:asciiTheme="minorHAnsi" w:hAnsiTheme="minorHAnsi" w:cstheme="minorHAnsi"/>
              </w:rPr>
            </w:pPr>
            <w:r w:rsidRPr="007F3B38">
              <w:rPr>
                <w:rFonts w:asciiTheme="minorHAnsi" w:hAnsiTheme="minorHAnsi" w:cstheme="minorHAnsi"/>
              </w:rPr>
              <w:t>“GwySerNo”</w:t>
            </w:r>
          </w:p>
        </w:tc>
        <w:tc>
          <w:tcPr>
            <w:tcW w:w="282" w:type="dxa"/>
          </w:tcPr>
          <w:p w14:paraId="5C9A3FAD" w14:textId="77777777" w:rsidR="00CD586D" w:rsidRPr="007F3B38" w:rsidRDefault="00CD586D"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2489C483" w14:textId="77777777" w:rsidR="00CD586D" w:rsidRPr="007F3B38" w:rsidRDefault="00CD586D" w:rsidP="00EB0458">
            <w:pPr>
              <w:rPr>
                <w:rFonts w:asciiTheme="minorHAnsi" w:hAnsiTheme="minorHAnsi" w:cstheme="minorHAnsi"/>
              </w:rPr>
            </w:pPr>
            <w:r w:rsidRPr="007F3B38">
              <w:rPr>
                <w:rFonts w:asciiTheme="minorHAnsi" w:hAnsiTheme="minorHAnsi" w:cstheme="minorHAnsi"/>
              </w:rPr>
              <w:t>“GWY00001”</w:t>
            </w:r>
          </w:p>
        </w:tc>
        <w:tc>
          <w:tcPr>
            <w:tcW w:w="2626" w:type="dxa"/>
          </w:tcPr>
          <w:p w14:paraId="5444A84F" w14:textId="77777777" w:rsidR="00CD586D" w:rsidRPr="007F3B38" w:rsidRDefault="00CD586D" w:rsidP="00EB0458">
            <w:pPr>
              <w:pStyle w:val="ListBullet"/>
              <w:rPr>
                <w:rFonts w:asciiTheme="minorHAnsi" w:hAnsiTheme="minorHAnsi" w:cstheme="minorHAnsi"/>
              </w:rPr>
            </w:pPr>
            <w:r w:rsidRPr="007F3B38">
              <w:rPr>
                <w:rFonts w:asciiTheme="minorHAnsi" w:hAnsiTheme="minorHAnsi" w:cstheme="minorHAnsi"/>
              </w:rPr>
              <w:t>// (String)</w:t>
            </w:r>
          </w:p>
        </w:tc>
        <w:tc>
          <w:tcPr>
            <w:tcW w:w="2541" w:type="dxa"/>
          </w:tcPr>
          <w:p w14:paraId="68F9CCEB" w14:textId="77777777" w:rsidR="00CD586D" w:rsidRPr="007F3B38" w:rsidRDefault="00CD586D" w:rsidP="00EB0458">
            <w:pPr>
              <w:pStyle w:val="ListBullet"/>
              <w:jc w:val="center"/>
              <w:rPr>
                <w:rFonts w:asciiTheme="minorHAnsi" w:hAnsiTheme="minorHAnsi" w:cstheme="minorHAnsi"/>
              </w:rPr>
            </w:pPr>
            <w:r w:rsidRPr="007F3B38">
              <w:rPr>
                <w:rFonts w:asciiTheme="minorHAnsi" w:hAnsiTheme="minorHAnsi" w:cstheme="minorHAnsi"/>
              </w:rPr>
              <w:t>[00001 - 99999]</w:t>
            </w:r>
          </w:p>
        </w:tc>
      </w:tr>
      <w:tr w:rsidR="00DE66FC" w:rsidRPr="007F3B38" w14:paraId="1358C161" w14:textId="77777777" w:rsidTr="00DE66FC">
        <w:tc>
          <w:tcPr>
            <w:tcW w:w="335" w:type="dxa"/>
          </w:tcPr>
          <w:p w14:paraId="0382FB0C" w14:textId="72EAECAF" w:rsidR="00DE66FC" w:rsidRPr="007F3B38" w:rsidRDefault="00DE66FC" w:rsidP="00EB0458">
            <w:pPr>
              <w:jc w:val="center"/>
              <w:rPr>
                <w:rFonts w:asciiTheme="minorHAnsi" w:hAnsiTheme="minorHAnsi" w:cstheme="minorHAnsi"/>
              </w:rPr>
            </w:pPr>
            <w:r w:rsidRPr="007F3B38">
              <w:rPr>
                <w:rFonts w:asciiTheme="minorHAnsi" w:hAnsiTheme="minorHAnsi" w:cstheme="minorHAnsi"/>
              </w:rPr>
              <w:t>}</w:t>
            </w:r>
          </w:p>
        </w:tc>
        <w:tc>
          <w:tcPr>
            <w:tcW w:w="1735" w:type="dxa"/>
          </w:tcPr>
          <w:p w14:paraId="52E5BC3F" w14:textId="3986F5C7" w:rsidR="00DE66FC" w:rsidRPr="007F3B38" w:rsidRDefault="00DE66FC" w:rsidP="00EB0458">
            <w:pPr>
              <w:rPr>
                <w:rFonts w:asciiTheme="minorHAnsi" w:hAnsiTheme="minorHAnsi" w:cstheme="minorHAnsi"/>
              </w:rPr>
            </w:pPr>
          </w:p>
        </w:tc>
        <w:tc>
          <w:tcPr>
            <w:tcW w:w="282" w:type="dxa"/>
          </w:tcPr>
          <w:p w14:paraId="5273A244" w14:textId="098FA50B" w:rsidR="00DE66FC" w:rsidRPr="007F3B38" w:rsidRDefault="00DE66FC" w:rsidP="00EB0458">
            <w:pPr>
              <w:jc w:val="center"/>
              <w:rPr>
                <w:rFonts w:asciiTheme="minorHAnsi" w:hAnsiTheme="minorHAnsi" w:cstheme="minorHAnsi"/>
              </w:rPr>
            </w:pPr>
          </w:p>
        </w:tc>
        <w:tc>
          <w:tcPr>
            <w:tcW w:w="2227" w:type="dxa"/>
          </w:tcPr>
          <w:p w14:paraId="3924DB54" w14:textId="66BB50FD" w:rsidR="00DE66FC" w:rsidRPr="007F3B38" w:rsidRDefault="00DE66FC" w:rsidP="00EB0458">
            <w:pPr>
              <w:rPr>
                <w:rFonts w:asciiTheme="minorHAnsi" w:hAnsiTheme="minorHAnsi" w:cstheme="minorHAnsi"/>
              </w:rPr>
            </w:pPr>
          </w:p>
        </w:tc>
        <w:tc>
          <w:tcPr>
            <w:tcW w:w="2626" w:type="dxa"/>
          </w:tcPr>
          <w:p w14:paraId="55FEEA13" w14:textId="3B1EEA61" w:rsidR="00DE66FC" w:rsidRPr="007F3B38" w:rsidRDefault="00DE66FC" w:rsidP="00EB0458">
            <w:pPr>
              <w:pStyle w:val="ListBullet"/>
              <w:rPr>
                <w:rFonts w:asciiTheme="minorHAnsi" w:hAnsiTheme="minorHAnsi" w:cstheme="minorHAnsi"/>
              </w:rPr>
            </w:pPr>
          </w:p>
        </w:tc>
        <w:tc>
          <w:tcPr>
            <w:tcW w:w="2541" w:type="dxa"/>
          </w:tcPr>
          <w:p w14:paraId="2F66BC76" w14:textId="2C12575E" w:rsidR="00DE66FC" w:rsidRPr="007F3B38" w:rsidRDefault="00DE66FC" w:rsidP="00344AF7">
            <w:pPr>
              <w:pStyle w:val="ListBullet"/>
              <w:jc w:val="center"/>
              <w:rPr>
                <w:rFonts w:asciiTheme="minorHAnsi" w:hAnsiTheme="minorHAnsi" w:cstheme="minorHAnsi"/>
              </w:rPr>
            </w:pPr>
          </w:p>
        </w:tc>
      </w:tr>
    </w:tbl>
    <w:p w14:paraId="2BFD12A6" w14:textId="77777777" w:rsidR="000F083E" w:rsidRPr="007F3B38" w:rsidRDefault="000F083E" w:rsidP="00B53D75">
      <w:pPr>
        <w:jc w:val="both"/>
        <w:rPr>
          <w:rFonts w:asciiTheme="minorHAnsi" w:hAnsiTheme="minorHAnsi" w:cstheme="minorHAnsi"/>
        </w:rPr>
      </w:pPr>
    </w:p>
    <w:p w14:paraId="339BE885" w14:textId="3D28B706" w:rsidR="000F083E" w:rsidRPr="007F3B38" w:rsidRDefault="00DB037F" w:rsidP="00B53D75">
      <w:pPr>
        <w:jc w:val="both"/>
        <w:rPr>
          <w:rFonts w:asciiTheme="minorHAnsi" w:hAnsiTheme="minorHAnsi" w:cstheme="minorHAnsi"/>
          <w:b/>
          <w:bCs/>
        </w:rPr>
      </w:pPr>
      <w:r w:rsidRPr="007F3B38">
        <w:rPr>
          <w:rFonts w:asciiTheme="minorHAnsi" w:hAnsiTheme="minorHAnsi" w:cstheme="minorHAnsi"/>
          <w:b/>
          <w:bCs/>
        </w:rPr>
        <w:t>Process flow:</w:t>
      </w:r>
    </w:p>
    <w:p w14:paraId="071E1118" w14:textId="77777777" w:rsidR="000F083E" w:rsidRPr="007F3B38" w:rsidRDefault="000F083E" w:rsidP="00B53D75">
      <w:pPr>
        <w:jc w:val="both"/>
        <w:rPr>
          <w:rFonts w:asciiTheme="minorHAnsi" w:hAnsiTheme="minorHAnsi" w:cstheme="minorHAnsi"/>
        </w:rPr>
      </w:pPr>
    </w:p>
    <w:p w14:paraId="2CF76B85" w14:textId="77777777" w:rsidR="004C5C95" w:rsidRPr="007F3B38" w:rsidRDefault="00DB037F" w:rsidP="004C5C95">
      <w:pPr>
        <w:keepNext/>
        <w:jc w:val="both"/>
        <w:rPr>
          <w:rFonts w:asciiTheme="minorHAnsi" w:hAnsiTheme="minorHAnsi" w:cstheme="minorHAnsi"/>
        </w:rPr>
      </w:pPr>
      <w:r w:rsidRPr="007F3B38">
        <w:rPr>
          <w:rFonts w:asciiTheme="minorHAnsi" w:hAnsiTheme="minorHAnsi" w:cstheme="minorHAnsi"/>
          <w:b/>
          <w:bCs/>
          <w:noProof/>
        </w:rPr>
        <w:drawing>
          <wp:inline distT="0" distB="0" distL="0" distR="0" wp14:anchorId="4A45B519" wp14:editId="121ABAA2">
            <wp:extent cx="6188710" cy="3338195"/>
            <wp:effectExtent l="0" t="0" r="2540" b="0"/>
            <wp:docPr id="109949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2690" name=""/>
                    <pic:cNvPicPr/>
                  </pic:nvPicPr>
                  <pic:blipFill>
                    <a:blip r:embed="rId18"/>
                    <a:stretch>
                      <a:fillRect/>
                    </a:stretch>
                  </pic:blipFill>
                  <pic:spPr>
                    <a:xfrm>
                      <a:off x="0" y="0"/>
                      <a:ext cx="6188710" cy="3338195"/>
                    </a:xfrm>
                    <a:prstGeom prst="rect">
                      <a:avLst/>
                    </a:prstGeom>
                  </pic:spPr>
                </pic:pic>
              </a:graphicData>
            </a:graphic>
          </wp:inline>
        </w:drawing>
      </w:r>
    </w:p>
    <w:p w14:paraId="37A9FADF" w14:textId="77777777" w:rsidR="004C5C95" w:rsidRPr="007F3B38" w:rsidRDefault="004C5C95" w:rsidP="004C5C95">
      <w:pPr>
        <w:keepNext/>
        <w:jc w:val="both"/>
        <w:rPr>
          <w:rFonts w:asciiTheme="minorHAnsi" w:hAnsiTheme="minorHAnsi" w:cstheme="minorHAnsi"/>
        </w:rPr>
      </w:pPr>
    </w:p>
    <w:p w14:paraId="4463D44F" w14:textId="54C34EF2" w:rsidR="00DB037F" w:rsidRPr="007F3B38" w:rsidRDefault="004C5C95" w:rsidP="004C5C95">
      <w:pPr>
        <w:pStyle w:val="Caption"/>
        <w:jc w:val="center"/>
        <w:rPr>
          <w:rFonts w:asciiTheme="minorHAnsi" w:hAnsiTheme="minorHAnsi" w:cstheme="minorHAnsi"/>
          <w:sz w:val="24"/>
          <w:szCs w:val="24"/>
        </w:rPr>
      </w:pPr>
      <w:bookmarkStart w:id="611" w:name="_Toc169603730"/>
      <w:bookmarkStart w:id="612" w:name="_Toc169605278"/>
      <w:bookmarkStart w:id="613" w:name="_Toc169613266"/>
      <w:bookmarkStart w:id="614" w:name="_Toc169800478"/>
      <w:bookmarkStart w:id="615" w:name="_Toc169864257"/>
      <w:bookmarkStart w:id="616" w:name="_Toc169879566"/>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14</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Teaching Mode Start Flow</w:t>
      </w:r>
      <w:bookmarkEnd w:id="611"/>
      <w:bookmarkEnd w:id="612"/>
      <w:bookmarkEnd w:id="613"/>
      <w:bookmarkEnd w:id="614"/>
      <w:bookmarkEnd w:id="615"/>
      <w:bookmarkEnd w:id="616"/>
    </w:p>
    <w:p w14:paraId="54E18B09" w14:textId="77777777" w:rsidR="00DF3137" w:rsidRPr="007F3B38" w:rsidRDefault="00DF3137" w:rsidP="00DB037F">
      <w:pPr>
        <w:pStyle w:val="Caption"/>
        <w:jc w:val="center"/>
        <w:rPr>
          <w:rFonts w:asciiTheme="minorHAnsi" w:hAnsiTheme="minorHAnsi" w:cstheme="minorHAnsi"/>
          <w:b w:val="0"/>
          <w:bCs w:val="0"/>
        </w:rPr>
      </w:pPr>
    </w:p>
    <w:p w14:paraId="511A5FBC" w14:textId="77777777" w:rsidR="000F083E" w:rsidRPr="007F3B38" w:rsidRDefault="000F083E" w:rsidP="00B53D75">
      <w:pPr>
        <w:jc w:val="both"/>
        <w:rPr>
          <w:rFonts w:asciiTheme="minorHAnsi" w:hAnsiTheme="minorHAnsi" w:cstheme="minorHAnsi"/>
        </w:rPr>
      </w:pPr>
    </w:p>
    <w:p w14:paraId="189D7F67" w14:textId="77777777" w:rsidR="000F083E" w:rsidRPr="007F3B38" w:rsidRDefault="000F083E" w:rsidP="00B53D75">
      <w:pPr>
        <w:jc w:val="both"/>
        <w:rPr>
          <w:rFonts w:asciiTheme="minorHAnsi" w:hAnsiTheme="minorHAnsi" w:cstheme="minorHAnsi"/>
        </w:rPr>
      </w:pPr>
    </w:p>
    <w:p w14:paraId="0C952A60" w14:textId="77777777" w:rsidR="00ED5098" w:rsidRPr="007F3B38" w:rsidRDefault="00ED5098" w:rsidP="00B53D75">
      <w:pPr>
        <w:jc w:val="both"/>
        <w:rPr>
          <w:rFonts w:asciiTheme="minorHAnsi" w:hAnsiTheme="minorHAnsi" w:cstheme="minorHAnsi"/>
        </w:rPr>
      </w:pPr>
    </w:p>
    <w:p w14:paraId="53604352" w14:textId="77777777" w:rsidR="00ED5098" w:rsidRPr="007F3B38" w:rsidRDefault="00ED5098" w:rsidP="00B53D75">
      <w:pPr>
        <w:jc w:val="both"/>
        <w:rPr>
          <w:rFonts w:asciiTheme="minorHAnsi" w:hAnsiTheme="minorHAnsi" w:cstheme="minorHAnsi"/>
        </w:rPr>
      </w:pPr>
    </w:p>
    <w:p w14:paraId="32CF2C4F" w14:textId="77777777" w:rsidR="00ED5098" w:rsidRPr="007F3B38" w:rsidRDefault="00ED5098" w:rsidP="00B53D75">
      <w:pPr>
        <w:jc w:val="both"/>
        <w:rPr>
          <w:rFonts w:asciiTheme="minorHAnsi" w:hAnsiTheme="minorHAnsi" w:cstheme="minorHAnsi"/>
        </w:rPr>
      </w:pPr>
    </w:p>
    <w:p w14:paraId="47F7ABF8" w14:textId="77777777" w:rsidR="00ED5098" w:rsidRPr="007F3B38" w:rsidRDefault="00ED5098" w:rsidP="00B53D75">
      <w:pPr>
        <w:jc w:val="both"/>
        <w:rPr>
          <w:rFonts w:asciiTheme="minorHAnsi" w:hAnsiTheme="minorHAnsi" w:cstheme="minorHAnsi"/>
        </w:rPr>
      </w:pPr>
    </w:p>
    <w:p w14:paraId="5AE640F3" w14:textId="77777777" w:rsidR="00ED5098" w:rsidRPr="007F3B38" w:rsidRDefault="00ED5098" w:rsidP="00B53D75">
      <w:pPr>
        <w:jc w:val="both"/>
        <w:rPr>
          <w:rFonts w:asciiTheme="minorHAnsi" w:hAnsiTheme="minorHAnsi" w:cstheme="minorHAnsi"/>
        </w:rPr>
      </w:pPr>
    </w:p>
    <w:p w14:paraId="10CF2E6B" w14:textId="5EA6D7D1" w:rsidR="00ED5098" w:rsidRPr="007F3B38" w:rsidRDefault="00ED5098" w:rsidP="00B53D75">
      <w:pPr>
        <w:jc w:val="both"/>
        <w:rPr>
          <w:rFonts w:asciiTheme="minorHAnsi" w:hAnsiTheme="minorHAnsi" w:cstheme="minorHAnsi"/>
          <w:b/>
          <w:bCs/>
        </w:rPr>
      </w:pPr>
      <w:r w:rsidRPr="007F3B38">
        <w:rPr>
          <w:rFonts w:asciiTheme="minorHAnsi" w:hAnsiTheme="minorHAnsi" w:cstheme="minorHAnsi"/>
          <w:b/>
          <w:bCs/>
        </w:rPr>
        <w:lastRenderedPageBreak/>
        <w:t>Steps to Perform Teaching Mode:</w:t>
      </w:r>
    </w:p>
    <w:p w14:paraId="1AB6BE37" w14:textId="77777777" w:rsidR="004965AE" w:rsidRPr="007F3B38"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Make sure Gateway is registered / Make sure Node is provisioned.</w:t>
      </w:r>
    </w:p>
    <w:p w14:paraId="6FABFA3A" w14:textId="6EC7A514" w:rsidR="004965AE" w:rsidRPr="007F3B38"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b/>
          <w:bCs/>
          <w:szCs w:val="24"/>
          <w:lang w:val="en-IN" w:eastAsia="en-IN"/>
        </w:rPr>
        <w:t>IMPORTANT NOTE (before making the device enter Teaching mode)</w:t>
      </w:r>
      <w:r w:rsidRPr="007F3B38">
        <w:rPr>
          <w:rFonts w:asciiTheme="minorHAnsi" w:hAnsiTheme="minorHAnsi" w:cstheme="minorHAnsi"/>
          <w:szCs w:val="24"/>
          <w:lang w:val="en-IN" w:eastAsia="en-IN"/>
        </w:rPr>
        <w:t>: Take the AC remote and bring down the temperature to 19 and power ON the AC. So that, when you press the power button again, it should send the POWER OFF signal. This is very important in-order to successfully register the commands to EEPROM on-board and complete the teaching process. The sequence of IR signals for teaching mode is as follows:</w:t>
      </w:r>
    </w:p>
    <w:p w14:paraId="33AB7064"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OFF | TEMP 19</w:t>
      </w:r>
    </w:p>
    <w:p w14:paraId="530386C4"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19</w:t>
      </w:r>
    </w:p>
    <w:p w14:paraId="4955F042"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20</w:t>
      </w:r>
    </w:p>
    <w:p w14:paraId="00EEF2C4"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21</w:t>
      </w:r>
    </w:p>
    <w:p w14:paraId="69E3F40F"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22</w:t>
      </w:r>
    </w:p>
    <w:p w14:paraId="6916DFC1"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23</w:t>
      </w:r>
    </w:p>
    <w:p w14:paraId="2D92E188"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24</w:t>
      </w:r>
    </w:p>
    <w:p w14:paraId="76E2DFE4"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25</w:t>
      </w:r>
    </w:p>
    <w:p w14:paraId="78B42496"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26</w:t>
      </w:r>
    </w:p>
    <w:p w14:paraId="31EC8AF3"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27</w:t>
      </w:r>
    </w:p>
    <w:p w14:paraId="5A9B5AE0" w14:textId="77777777" w:rsidR="004965AE" w:rsidRPr="007F3B38"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28</w:t>
      </w:r>
    </w:p>
    <w:p w14:paraId="14FA31F9" w14:textId="6A14C78D" w:rsidR="004965AE" w:rsidRPr="007F3B38" w:rsidRDefault="003B5EC0"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 xml:space="preserve">Long press the button for 3s – 8s or use the </w:t>
      </w:r>
      <w:hyperlink w:anchor="_Gateway_Teaching_Mode" w:history="1">
        <w:r w:rsidRPr="007F3B38">
          <w:rPr>
            <w:rStyle w:val="Hyperlink"/>
            <w:rFonts w:asciiTheme="minorHAnsi" w:hAnsiTheme="minorHAnsi" w:cstheme="minorHAnsi"/>
            <w:szCs w:val="24"/>
            <w:lang w:val="en-IN" w:eastAsia="en-IN"/>
          </w:rPr>
          <w:t>Gateway Teaching Mode Start Packet</w:t>
        </w:r>
      </w:hyperlink>
      <w:r w:rsidRPr="007F3B38">
        <w:rPr>
          <w:rFonts w:asciiTheme="minorHAnsi" w:hAnsiTheme="minorHAnsi" w:cstheme="minorHAnsi"/>
          <w:szCs w:val="24"/>
          <w:lang w:val="en-IN" w:eastAsia="en-IN"/>
        </w:rPr>
        <w:t xml:space="preserve"> to put the device into Teaching Mode</w:t>
      </w:r>
      <w:r w:rsidR="004965AE" w:rsidRPr="007F3B38">
        <w:rPr>
          <w:rFonts w:asciiTheme="minorHAnsi" w:hAnsiTheme="minorHAnsi" w:cstheme="minorHAnsi"/>
          <w:szCs w:val="24"/>
          <w:lang w:val="en-IN" w:eastAsia="en-IN"/>
        </w:rPr>
        <w:t xml:space="preserve">. The LED will start </w:t>
      </w:r>
      <w:hyperlink w:anchor="_Gateway_LED_Indications" w:history="1">
        <w:r w:rsidRPr="007F3B38">
          <w:rPr>
            <w:rStyle w:val="Hyperlink"/>
            <w:rFonts w:asciiTheme="minorHAnsi" w:hAnsiTheme="minorHAnsi" w:cstheme="minorHAnsi"/>
            <w:szCs w:val="24"/>
            <w:lang w:val="en-IN" w:eastAsia="en-IN"/>
          </w:rPr>
          <w:t>Fast B</w:t>
        </w:r>
        <w:r w:rsidR="004965AE" w:rsidRPr="007F3B38">
          <w:rPr>
            <w:rStyle w:val="Hyperlink"/>
            <w:rFonts w:asciiTheme="minorHAnsi" w:hAnsiTheme="minorHAnsi" w:cstheme="minorHAnsi"/>
            <w:szCs w:val="24"/>
            <w:lang w:val="en-IN" w:eastAsia="en-IN"/>
          </w:rPr>
          <w:t>linking BLUE</w:t>
        </w:r>
      </w:hyperlink>
      <w:r w:rsidR="004965AE" w:rsidRPr="007F3B38">
        <w:rPr>
          <w:rFonts w:asciiTheme="minorHAnsi" w:hAnsiTheme="minorHAnsi" w:cstheme="minorHAnsi"/>
          <w:szCs w:val="24"/>
          <w:lang w:val="en-IN" w:eastAsia="en-IN"/>
        </w:rPr>
        <w:t xml:space="preserve"> (once every 200ms) to indicate it has entered teaching mode.</w:t>
      </w:r>
    </w:p>
    <w:p w14:paraId="5D5BD4D4" w14:textId="77777777" w:rsidR="004965AE" w:rsidRPr="007F3B38"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Press the POWER ON button on the AC remote with remote pointing towards to IR receiver on-board for successful reception and prevent false recording.</w:t>
      </w:r>
    </w:p>
    <w:p w14:paraId="2700ABC6" w14:textId="6125ABF6" w:rsidR="004965AE" w:rsidRPr="007F3B38"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The device will read the IR signal from the remote and store it in flash. While this process is happening, the light will turn off momentarily to indicate that no other buttons</w:t>
      </w:r>
      <w:r w:rsidR="00832BE6" w:rsidRPr="007F3B38">
        <w:rPr>
          <w:rFonts w:asciiTheme="minorHAnsi" w:hAnsiTheme="minorHAnsi" w:cstheme="minorHAnsi"/>
          <w:szCs w:val="24"/>
          <w:lang w:val="en-IN" w:eastAsia="en-IN"/>
        </w:rPr>
        <w:t xml:space="preserve"> on AC remote</w:t>
      </w:r>
      <w:r w:rsidRPr="007F3B38">
        <w:rPr>
          <w:rFonts w:asciiTheme="minorHAnsi" w:hAnsiTheme="minorHAnsi" w:cstheme="minorHAnsi"/>
          <w:szCs w:val="24"/>
          <w:lang w:val="en-IN" w:eastAsia="en-IN"/>
        </w:rPr>
        <w:t xml:space="preserve"> must be pressed to let the process go on without disturbance. Also, make sure you are doing this process in a</w:t>
      </w:r>
      <w:r w:rsidR="00BB3D35" w:rsidRPr="007F3B38">
        <w:rPr>
          <w:rFonts w:asciiTheme="minorHAnsi" w:hAnsiTheme="minorHAnsi" w:cstheme="minorHAnsi"/>
          <w:szCs w:val="24"/>
          <w:lang w:val="en-IN" w:eastAsia="en-IN"/>
        </w:rPr>
        <w:t>n</w:t>
      </w:r>
      <w:r w:rsidRPr="007F3B38">
        <w:rPr>
          <w:rFonts w:asciiTheme="minorHAnsi" w:hAnsiTheme="minorHAnsi" w:cstheme="minorHAnsi"/>
          <w:szCs w:val="24"/>
          <w:lang w:val="en-IN" w:eastAsia="en-IN"/>
        </w:rPr>
        <w:t xml:space="preserve"> IR disturbance free environment. Most smartphones these days use IR emitters, so it's one thing that I experience</w:t>
      </w:r>
      <w:r w:rsidR="00832BE6" w:rsidRPr="007F3B38">
        <w:rPr>
          <w:rFonts w:asciiTheme="minorHAnsi" w:hAnsiTheme="minorHAnsi" w:cstheme="minorHAnsi"/>
          <w:szCs w:val="24"/>
          <w:lang w:val="en-IN" w:eastAsia="en-IN"/>
        </w:rPr>
        <w:t>d</w:t>
      </w:r>
      <w:r w:rsidRPr="007F3B38">
        <w:rPr>
          <w:rFonts w:asciiTheme="minorHAnsi" w:hAnsiTheme="minorHAnsi" w:cstheme="minorHAnsi"/>
          <w:szCs w:val="24"/>
          <w:lang w:val="en-IN" w:eastAsia="en-IN"/>
        </w:rPr>
        <w:t xml:space="preserve"> during my development.</w:t>
      </w:r>
    </w:p>
    <w:p w14:paraId="5FCA8DD7" w14:textId="77777777" w:rsidR="004965AE" w:rsidRPr="007F3B38" w:rsidRDefault="004965AE" w:rsidP="00C348E3">
      <w:pPr>
        <w:numPr>
          <w:ilvl w:val="0"/>
          <w:numId w:val="28"/>
        </w:numPr>
        <w:shd w:val="clear" w:color="auto" w:fill="FFFFFF"/>
        <w:spacing w:before="0" w:beforeAutospacing="1" w:after="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Once the LED starts blinking BLUE again, it's time to record the next IR signal. The next signal is POWER ON | TEMP 19.</w:t>
      </w:r>
    </w:p>
    <w:p w14:paraId="5F752434" w14:textId="012F4B2A" w:rsidR="000F083E" w:rsidRPr="007F3B38" w:rsidRDefault="004965AE" w:rsidP="00C348E3">
      <w:pPr>
        <w:numPr>
          <w:ilvl w:val="0"/>
          <w:numId w:val="28"/>
        </w:numPr>
        <w:shd w:val="clear" w:color="auto" w:fill="FFFFFF"/>
        <w:spacing w:before="0" w:beforeAutospacing="1" w:after="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 xml:space="preserve">Similarly, go one-by-one all the way up to POWER ON | TEMP 28. If everything was done right, then, when the last IR signal was sent, the LED will change to SOLID GREEN to indicate successful completion of the </w:t>
      </w:r>
      <w:r w:rsidR="00EF13A8" w:rsidRPr="007F3B38">
        <w:rPr>
          <w:rFonts w:asciiTheme="minorHAnsi" w:hAnsiTheme="minorHAnsi" w:cstheme="minorHAnsi"/>
          <w:szCs w:val="24"/>
          <w:lang w:val="en-IN" w:eastAsia="en-IN"/>
        </w:rPr>
        <w:t xml:space="preserve">Teaching Mode </w:t>
      </w:r>
      <w:r w:rsidRPr="007F3B38">
        <w:rPr>
          <w:rFonts w:asciiTheme="minorHAnsi" w:hAnsiTheme="minorHAnsi" w:cstheme="minorHAnsi"/>
          <w:szCs w:val="24"/>
          <w:lang w:val="en-IN" w:eastAsia="en-IN"/>
        </w:rPr>
        <w:t>process</w:t>
      </w:r>
    </w:p>
    <w:p w14:paraId="24D76888" w14:textId="77777777" w:rsidR="00E220DD" w:rsidRPr="007F3B38" w:rsidRDefault="00E220DD" w:rsidP="00E220DD">
      <w:pPr>
        <w:jc w:val="both"/>
        <w:rPr>
          <w:rFonts w:asciiTheme="minorHAnsi" w:hAnsiTheme="minorHAnsi" w:cstheme="minorHAnsi"/>
          <w:b/>
          <w:bCs/>
        </w:rPr>
      </w:pPr>
      <w:r w:rsidRPr="007F3B38">
        <w:rPr>
          <w:rFonts w:asciiTheme="minorHAnsi" w:hAnsiTheme="minorHAnsi" w:cstheme="minorHAnsi"/>
          <w:b/>
          <w:bCs/>
        </w:rPr>
        <w:t>Steps to Exit Teaching Mode:</w:t>
      </w:r>
    </w:p>
    <w:p w14:paraId="76D1DDEE" w14:textId="77777777" w:rsidR="00E220DD" w:rsidRPr="007F3B38" w:rsidRDefault="00E220DD" w:rsidP="00E220DD">
      <w:pPr>
        <w:jc w:val="both"/>
        <w:rPr>
          <w:rFonts w:asciiTheme="minorHAnsi" w:hAnsiTheme="minorHAnsi" w:cstheme="minorHAnsi"/>
          <w:b/>
          <w:bCs/>
        </w:rPr>
      </w:pPr>
    </w:p>
    <w:p w14:paraId="6C3BD9F6" w14:textId="77777777" w:rsidR="00E220DD" w:rsidRPr="007F3B38" w:rsidRDefault="00E220DD" w:rsidP="00C348E3">
      <w:pPr>
        <w:pStyle w:val="ListParagraph"/>
        <w:numPr>
          <w:ilvl w:val="0"/>
          <w:numId w:val="30"/>
        </w:numPr>
        <w:jc w:val="both"/>
        <w:rPr>
          <w:rFonts w:asciiTheme="minorHAnsi" w:hAnsiTheme="minorHAnsi" w:cstheme="minorHAnsi"/>
          <w:b/>
          <w:bCs/>
        </w:rPr>
      </w:pPr>
      <w:r w:rsidRPr="007F3B38">
        <w:rPr>
          <w:rFonts w:asciiTheme="minorHAnsi" w:hAnsiTheme="minorHAnsi" w:cstheme="minorHAnsi"/>
        </w:rPr>
        <w:t xml:space="preserve">When already in Teaching Mode, if the button is long pressed for 3s-8s, device will exit teaching mode. </w:t>
      </w:r>
    </w:p>
    <w:p w14:paraId="2FA8EF8F" w14:textId="77777777" w:rsidR="00EF13A8" w:rsidRPr="007F3B38"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4DE44E6D" w14:textId="77777777" w:rsidR="00EF13A8" w:rsidRPr="007F3B38"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64CF0D95" w14:textId="77777777" w:rsidR="00EF13A8" w:rsidRPr="007F3B38"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6D3A5CC3" w14:textId="77777777" w:rsidR="00EF13A8" w:rsidRPr="007F3B38"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481CE19B" w14:textId="4FA6DC26" w:rsidR="00DF3137" w:rsidRPr="007F3B38" w:rsidRDefault="008B1D96" w:rsidP="003B50DB">
      <w:pPr>
        <w:pStyle w:val="Heading2"/>
        <w:rPr>
          <w:rFonts w:asciiTheme="minorHAnsi" w:hAnsiTheme="minorHAnsi" w:cstheme="minorHAnsi"/>
        </w:rPr>
      </w:pPr>
      <w:bookmarkStart w:id="617" w:name="_Toc172537458"/>
      <w:r w:rsidRPr="007F3B38">
        <w:rPr>
          <w:rFonts w:asciiTheme="minorHAnsi" w:hAnsiTheme="minorHAnsi" w:cstheme="minorHAnsi"/>
        </w:rPr>
        <w:lastRenderedPageBreak/>
        <w:t xml:space="preserve">Gateway Teaching Mode Start </w:t>
      </w:r>
      <w:r w:rsidR="00CC7680" w:rsidRPr="007F3B38">
        <w:rPr>
          <w:rFonts w:asciiTheme="minorHAnsi" w:hAnsiTheme="minorHAnsi" w:cstheme="minorHAnsi"/>
        </w:rPr>
        <w:t>ACK</w:t>
      </w:r>
      <w:bookmarkEnd w:id="617"/>
    </w:p>
    <w:p w14:paraId="1707DE7D" w14:textId="39EE1F8B" w:rsidR="00DF3137" w:rsidRPr="007F3B38" w:rsidRDefault="00DF3137" w:rsidP="00DF3137">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w:t>
      </w:r>
      <w:r w:rsidR="00C45EA6" w:rsidRPr="007F3B38">
        <w:rPr>
          <w:rFonts w:asciiTheme="minorHAnsi" w:hAnsiTheme="minorHAnsi" w:cstheme="minorHAnsi"/>
        </w:rPr>
        <w:t xml:space="preserve">ACK is used by the cloud to know if the Gwy has successfully entered the </w:t>
      </w:r>
      <w:hyperlink w:anchor="_Teaching_Mode" w:history="1">
        <w:r w:rsidR="00C45EA6" w:rsidRPr="007F3B38">
          <w:rPr>
            <w:rStyle w:val="Hyperlink"/>
            <w:rFonts w:asciiTheme="minorHAnsi" w:hAnsiTheme="minorHAnsi" w:cstheme="minorHAnsi"/>
          </w:rPr>
          <w:t>teaching mode</w:t>
        </w:r>
      </w:hyperlink>
      <w:r w:rsidR="00C45EA6" w:rsidRPr="007F3B38">
        <w:rPr>
          <w:rFonts w:asciiTheme="minorHAnsi" w:hAnsiTheme="minorHAnsi" w:cstheme="minorHAnsi"/>
        </w:rPr>
        <w:t xml:space="preserve"> or not after receiving </w:t>
      </w:r>
      <w:hyperlink w:anchor="_Gateway_Teaching_Mode" w:history="1">
        <w:r w:rsidR="008B1D96" w:rsidRPr="007F3B38">
          <w:rPr>
            <w:rStyle w:val="Hyperlink"/>
            <w:rFonts w:asciiTheme="minorHAnsi" w:hAnsiTheme="minorHAnsi" w:cstheme="minorHAnsi"/>
          </w:rPr>
          <w:t>Gateway Teaching Mode Start</w:t>
        </w:r>
        <w:r w:rsidR="006273BD" w:rsidRPr="007F3B38">
          <w:rPr>
            <w:rStyle w:val="Hyperlink"/>
            <w:rFonts w:asciiTheme="minorHAnsi" w:hAnsiTheme="minorHAnsi" w:cstheme="minorHAnsi"/>
          </w:rPr>
          <w:t xml:space="preserve"> </w:t>
        </w:r>
        <w:r w:rsidR="00C45EA6" w:rsidRPr="007F3B38">
          <w:rPr>
            <w:rStyle w:val="Hyperlink"/>
            <w:rFonts w:asciiTheme="minorHAnsi" w:hAnsiTheme="minorHAnsi" w:cstheme="minorHAnsi"/>
          </w:rPr>
          <w:t>Packet</w:t>
        </w:r>
      </w:hyperlink>
      <w:r w:rsidR="001D0C75" w:rsidRPr="007F3B38">
        <w:rPr>
          <w:rFonts w:asciiTheme="minorHAnsi" w:hAnsiTheme="minorHAnsi" w:cstheme="minorHAnsi"/>
        </w:rPr>
        <w:t>.</w:t>
      </w:r>
    </w:p>
    <w:p w14:paraId="23EF1975" w14:textId="77777777" w:rsidR="00DF3137" w:rsidRPr="007F3B38" w:rsidRDefault="00DF3137" w:rsidP="00DF3137">
      <w:pPr>
        <w:jc w:val="both"/>
        <w:rPr>
          <w:rFonts w:asciiTheme="minorHAnsi" w:hAnsiTheme="minorHAnsi" w:cstheme="minorHAnsi"/>
        </w:rPr>
      </w:pPr>
    </w:p>
    <w:p w14:paraId="26B07240" w14:textId="578D93C7" w:rsidR="00DF3137" w:rsidRPr="007F3B38" w:rsidRDefault="00DF3137" w:rsidP="00DF3137">
      <w:pPr>
        <w:jc w:val="both"/>
        <w:rPr>
          <w:rFonts w:asciiTheme="minorHAnsi" w:hAnsiTheme="minorHAnsi" w:cstheme="minorHAnsi"/>
        </w:rPr>
      </w:pPr>
      <w:r w:rsidRPr="007F3B38">
        <w:rPr>
          <w:rFonts w:asciiTheme="minorHAnsi" w:hAnsiTheme="minorHAnsi" w:cstheme="minorHAnsi"/>
          <w:b/>
          <w:bCs/>
        </w:rPr>
        <w:t xml:space="preserve">Led Indication: </w:t>
      </w:r>
      <w:r w:rsidR="000E5FC7" w:rsidRPr="007F3B38">
        <w:rPr>
          <w:rFonts w:asciiTheme="minorHAnsi" w:hAnsiTheme="minorHAnsi" w:cstheme="minorHAnsi"/>
        </w:rPr>
        <w:t>Gwy will glow</w:t>
      </w:r>
      <w:r w:rsidR="000E5FC7" w:rsidRPr="007F3B38">
        <w:rPr>
          <w:rFonts w:asciiTheme="minorHAnsi" w:hAnsiTheme="minorHAnsi" w:cstheme="minorHAnsi"/>
          <w:b/>
          <w:bCs/>
        </w:rPr>
        <w:t xml:space="preserve"> </w:t>
      </w:r>
      <w:r w:rsidRPr="007F3B38">
        <w:rPr>
          <w:rFonts w:asciiTheme="minorHAnsi" w:hAnsiTheme="minorHAnsi" w:cstheme="minorHAnsi"/>
        </w:rPr>
        <w:t>Blinking BLUE</w:t>
      </w:r>
      <w:r w:rsidR="000E5FC7" w:rsidRPr="007F3B38">
        <w:rPr>
          <w:rFonts w:asciiTheme="minorHAnsi" w:hAnsiTheme="minorHAnsi" w:cstheme="minorHAnsi"/>
        </w:rPr>
        <w:t xml:space="preserve"> to indicate it has entered </w:t>
      </w:r>
      <w:hyperlink w:anchor="_Teaching_Mode" w:history="1">
        <w:r w:rsidR="000E5FC7" w:rsidRPr="007F3B38">
          <w:rPr>
            <w:rStyle w:val="Hyperlink"/>
            <w:rFonts w:asciiTheme="minorHAnsi" w:hAnsiTheme="minorHAnsi" w:cstheme="minorHAnsi"/>
          </w:rPr>
          <w:t>Teaching Mode</w:t>
        </w:r>
      </w:hyperlink>
      <w:r w:rsidR="000E5FC7" w:rsidRPr="007F3B38">
        <w:rPr>
          <w:rFonts w:asciiTheme="minorHAnsi" w:hAnsiTheme="minorHAnsi" w:cstheme="minorHAnsi"/>
        </w:rPr>
        <w:t>.</w:t>
      </w:r>
    </w:p>
    <w:p w14:paraId="5A1BC56F" w14:textId="77777777" w:rsidR="00DF3137" w:rsidRPr="007F3B38" w:rsidRDefault="00DF3137" w:rsidP="00DF3137">
      <w:pPr>
        <w:jc w:val="both"/>
        <w:rPr>
          <w:rFonts w:asciiTheme="minorHAnsi" w:hAnsiTheme="minorHAnsi" w:cstheme="minorHAnsi"/>
        </w:rPr>
      </w:pPr>
    </w:p>
    <w:p w14:paraId="76721866" w14:textId="720F7AF0" w:rsidR="00DF3137" w:rsidRPr="007F3B38" w:rsidRDefault="008B1D96" w:rsidP="00DF3137">
      <w:pPr>
        <w:jc w:val="both"/>
        <w:rPr>
          <w:rFonts w:asciiTheme="minorHAnsi" w:hAnsiTheme="minorHAnsi" w:cstheme="minorHAnsi"/>
          <w:b/>
          <w:bCs/>
        </w:rPr>
      </w:pPr>
      <w:r w:rsidRPr="007F3B38">
        <w:rPr>
          <w:rFonts w:asciiTheme="minorHAnsi" w:hAnsiTheme="minorHAnsi" w:cstheme="minorHAnsi"/>
          <w:b/>
          <w:bCs/>
        </w:rPr>
        <w:t xml:space="preserve">Gateway Teaching Mode Start </w:t>
      </w:r>
      <w:r w:rsidR="00DF3137" w:rsidRPr="007F3B38">
        <w:rPr>
          <w:rFonts w:asciiTheme="minorHAnsi" w:hAnsiTheme="minorHAnsi" w:cstheme="minorHAnsi"/>
          <w:b/>
          <w:bCs/>
        </w:rPr>
        <w:t>ACK JSON (Gateway to Cloud):</w:t>
      </w:r>
    </w:p>
    <w:p w14:paraId="121F0289" w14:textId="77777777" w:rsidR="00DF3137" w:rsidRPr="007F3B38" w:rsidRDefault="00DF3137" w:rsidP="00DF3137">
      <w:pPr>
        <w:jc w:val="both"/>
        <w:rPr>
          <w:rFonts w:asciiTheme="minorHAnsi" w:hAnsiTheme="minorHAnsi" w:cstheme="minorHAnsi"/>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425"/>
        <w:gridCol w:w="3969"/>
      </w:tblGrid>
      <w:tr w:rsidR="00C45EA6" w:rsidRPr="007F3B38" w14:paraId="7EFE6AC8" w14:textId="77777777" w:rsidTr="00EC2C06">
        <w:tc>
          <w:tcPr>
            <w:tcW w:w="334" w:type="dxa"/>
          </w:tcPr>
          <w:p w14:paraId="4AB0F073" w14:textId="77777777" w:rsidR="00C45EA6" w:rsidRPr="007F3B38" w:rsidRDefault="00C45EA6"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01054BD7" w14:textId="77777777" w:rsidR="00C45EA6" w:rsidRPr="007F3B38" w:rsidRDefault="00C45EA6" w:rsidP="00EB0458">
            <w:pPr>
              <w:jc w:val="center"/>
              <w:rPr>
                <w:rFonts w:asciiTheme="minorHAnsi" w:hAnsiTheme="minorHAnsi" w:cstheme="minorHAnsi"/>
              </w:rPr>
            </w:pPr>
          </w:p>
        </w:tc>
        <w:tc>
          <w:tcPr>
            <w:tcW w:w="282" w:type="dxa"/>
          </w:tcPr>
          <w:p w14:paraId="433B2556" w14:textId="77777777" w:rsidR="00C45EA6" w:rsidRPr="007F3B38" w:rsidRDefault="00C45EA6" w:rsidP="00EB0458">
            <w:pPr>
              <w:jc w:val="center"/>
              <w:rPr>
                <w:rFonts w:asciiTheme="minorHAnsi" w:hAnsiTheme="minorHAnsi" w:cstheme="minorHAnsi"/>
              </w:rPr>
            </w:pPr>
          </w:p>
        </w:tc>
        <w:tc>
          <w:tcPr>
            <w:tcW w:w="3425" w:type="dxa"/>
          </w:tcPr>
          <w:p w14:paraId="4F1430DB" w14:textId="77777777" w:rsidR="00C45EA6" w:rsidRPr="007F3B38" w:rsidRDefault="00C45EA6" w:rsidP="00EB0458">
            <w:pPr>
              <w:jc w:val="center"/>
              <w:rPr>
                <w:rFonts w:asciiTheme="minorHAnsi" w:hAnsiTheme="minorHAnsi" w:cstheme="minorHAnsi"/>
              </w:rPr>
            </w:pPr>
          </w:p>
        </w:tc>
        <w:tc>
          <w:tcPr>
            <w:tcW w:w="3969" w:type="dxa"/>
          </w:tcPr>
          <w:p w14:paraId="54A313FB" w14:textId="77777777" w:rsidR="00C45EA6" w:rsidRPr="007F3B38" w:rsidRDefault="00C45EA6" w:rsidP="00EB0458">
            <w:pPr>
              <w:jc w:val="center"/>
              <w:rPr>
                <w:rFonts w:asciiTheme="minorHAnsi" w:hAnsiTheme="minorHAnsi" w:cstheme="minorHAnsi"/>
              </w:rPr>
            </w:pPr>
          </w:p>
        </w:tc>
      </w:tr>
      <w:tr w:rsidR="00C45EA6" w:rsidRPr="007F3B38" w14:paraId="3037B48C" w14:textId="77777777" w:rsidTr="00EC2C06">
        <w:tc>
          <w:tcPr>
            <w:tcW w:w="334" w:type="dxa"/>
          </w:tcPr>
          <w:p w14:paraId="01537086" w14:textId="77777777" w:rsidR="00C45EA6" w:rsidRPr="007F3B38" w:rsidRDefault="00C45EA6" w:rsidP="00EB0458">
            <w:pPr>
              <w:jc w:val="center"/>
              <w:rPr>
                <w:rFonts w:asciiTheme="minorHAnsi" w:hAnsiTheme="minorHAnsi" w:cstheme="minorHAnsi"/>
              </w:rPr>
            </w:pPr>
          </w:p>
        </w:tc>
        <w:tc>
          <w:tcPr>
            <w:tcW w:w="1771" w:type="dxa"/>
          </w:tcPr>
          <w:p w14:paraId="79106D83" w14:textId="77777777" w:rsidR="00C45EA6" w:rsidRPr="007F3B38" w:rsidRDefault="00C45EA6" w:rsidP="00EB0458">
            <w:pPr>
              <w:rPr>
                <w:rFonts w:asciiTheme="minorHAnsi" w:hAnsiTheme="minorHAnsi" w:cstheme="minorHAnsi"/>
              </w:rPr>
            </w:pPr>
            <w:r w:rsidRPr="007F3B38">
              <w:rPr>
                <w:rFonts w:asciiTheme="minorHAnsi" w:hAnsiTheme="minorHAnsi" w:cstheme="minorHAnsi"/>
              </w:rPr>
              <w:t>“JsonPacketId”</w:t>
            </w:r>
          </w:p>
        </w:tc>
        <w:tc>
          <w:tcPr>
            <w:tcW w:w="282" w:type="dxa"/>
          </w:tcPr>
          <w:p w14:paraId="06463A93" w14:textId="77777777" w:rsidR="00C45EA6" w:rsidRPr="007F3B38" w:rsidRDefault="00C45EA6" w:rsidP="00EB0458">
            <w:pPr>
              <w:jc w:val="center"/>
              <w:rPr>
                <w:rFonts w:asciiTheme="minorHAnsi" w:hAnsiTheme="minorHAnsi" w:cstheme="minorHAnsi"/>
              </w:rPr>
            </w:pPr>
            <w:r w:rsidRPr="007F3B38">
              <w:rPr>
                <w:rFonts w:asciiTheme="minorHAnsi" w:hAnsiTheme="minorHAnsi" w:cstheme="minorHAnsi"/>
              </w:rPr>
              <w:t>:</w:t>
            </w:r>
          </w:p>
        </w:tc>
        <w:tc>
          <w:tcPr>
            <w:tcW w:w="3425" w:type="dxa"/>
          </w:tcPr>
          <w:p w14:paraId="4F41BB58" w14:textId="04551DEE" w:rsidR="00C45EA6" w:rsidRPr="007F3B38" w:rsidRDefault="008709ED" w:rsidP="00EB0458">
            <w:pPr>
              <w:rPr>
                <w:rFonts w:asciiTheme="minorHAnsi" w:hAnsiTheme="minorHAnsi" w:cstheme="minorHAnsi"/>
              </w:rPr>
            </w:pPr>
            <w:r w:rsidRPr="007F3B38">
              <w:rPr>
                <w:rFonts w:asciiTheme="minorHAnsi" w:hAnsiTheme="minorHAnsi" w:cstheme="minorHAnsi"/>
              </w:rPr>
              <w:t>8</w:t>
            </w:r>
          </w:p>
        </w:tc>
        <w:tc>
          <w:tcPr>
            <w:tcW w:w="3969" w:type="dxa"/>
          </w:tcPr>
          <w:p w14:paraId="27BD03AD" w14:textId="77777777" w:rsidR="00C45EA6" w:rsidRPr="007F3B38" w:rsidRDefault="00C45EA6" w:rsidP="00EB0458">
            <w:pPr>
              <w:pStyle w:val="ListBullet"/>
              <w:rPr>
                <w:rFonts w:asciiTheme="minorHAnsi" w:hAnsiTheme="minorHAnsi" w:cstheme="minorHAnsi"/>
              </w:rPr>
            </w:pPr>
            <w:r w:rsidRPr="007F3B38">
              <w:rPr>
                <w:rFonts w:asciiTheme="minorHAnsi" w:hAnsiTheme="minorHAnsi" w:cstheme="minorHAnsi"/>
              </w:rPr>
              <w:t>// (Number)</w:t>
            </w:r>
          </w:p>
        </w:tc>
      </w:tr>
      <w:tr w:rsidR="00EC2C06" w:rsidRPr="007F3B38" w14:paraId="4669D0F1" w14:textId="77777777" w:rsidTr="00EC2C06">
        <w:tc>
          <w:tcPr>
            <w:tcW w:w="334" w:type="dxa"/>
          </w:tcPr>
          <w:p w14:paraId="4FED657C" w14:textId="77777777" w:rsidR="00EC2C06" w:rsidRPr="007F3B38" w:rsidRDefault="00EC2C06" w:rsidP="00EB0458">
            <w:pPr>
              <w:jc w:val="center"/>
              <w:rPr>
                <w:rFonts w:asciiTheme="minorHAnsi" w:hAnsiTheme="minorHAnsi" w:cstheme="minorHAnsi"/>
              </w:rPr>
            </w:pPr>
          </w:p>
        </w:tc>
        <w:tc>
          <w:tcPr>
            <w:tcW w:w="1771" w:type="dxa"/>
          </w:tcPr>
          <w:p w14:paraId="615B1F49" w14:textId="5912B3D6" w:rsidR="00EC2C06" w:rsidRPr="007F3B38" w:rsidRDefault="00EC2C06" w:rsidP="00EB0458">
            <w:pPr>
              <w:rPr>
                <w:rFonts w:asciiTheme="minorHAnsi" w:hAnsiTheme="minorHAnsi" w:cstheme="minorHAnsi"/>
              </w:rPr>
            </w:pPr>
            <w:r w:rsidRPr="007F3B38">
              <w:rPr>
                <w:rFonts w:asciiTheme="minorHAnsi" w:hAnsiTheme="minorHAnsi" w:cstheme="minorHAnsi"/>
              </w:rPr>
              <w:t>“JsonAckName”</w:t>
            </w:r>
          </w:p>
        </w:tc>
        <w:tc>
          <w:tcPr>
            <w:tcW w:w="282" w:type="dxa"/>
          </w:tcPr>
          <w:p w14:paraId="7FCC1A2B" w14:textId="3D8A0829" w:rsidR="00EC2C06" w:rsidRPr="007F3B38" w:rsidRDefault="00EC2C06" w:rsidP="00EB0458">
            <w:pPr>
              <w:jc w:val="center"/>
              <w:rPr>
                <w:rFonts w:asciiTheme="minorHAnsi" w:hAnsiTheme="minorHAnsi" w:cstheme="minorHAnsi"/>
              </w:rPr>
            </w:pPr>
            <w:r w:rsidRPr="007F3B38">
              <w:rPr>
                <w:rFonts w:asciiTheme="minorHAnsi" w:hAnsiTheme="minorHAnsi" w:cstheme="minorHAnsi"/>
              </w:rPr>
              <w:t>:</w:t>
            </w:r>
          </w:p>
        </w:tc>
        <w:tc>
          <w:tcPr>
            <w:tcW w:w="3425" w:type="dxa"/>
          </w:tcPr>
          <w:p w14:paraId="5414DDFA" w14:textId="67C0DDB1" w:rsidR="00EC2C06" w:rsidRPr="007F3B38" w:rsidRDefault="00EC2C06" w:rsidP="00EB0458">
            <w:pPr>
              <w:rPr>
                <w:rFonts w:asciiTheme="minorHAnsi" w:hAnsiTheme="minorHAnsi" w:cstheme="minorHAnsi"/>
              </w:rPr>
            </w:pPr>
            <w:r w:rsidRPr="007F3B38">
              <w:rPr>
                <w:rFonts w:asciiTheme="minorHAnsi" w:hAnsiTheme="minorHAnsi" w:cstheme="minorHAnsi"/>
              </w:rPr>
              <w:t>“Gwy Teaching Mode Start ACK”</w:t>
            </w:r>
          </w:p>
        </w:tc>
        <w:tc>
          <w:tcPr>
            <w:tcW w:w="3969" w:type="dxa"/>
          </w:tcPr>
          <w:p w14:paraId="3F94B17D" w14:textId="62A50C87" w:rsidR="00EC2C06" w:rsidRPr="007F3B38" w:rsidRDefault="00EC2C06" w:rsidP="00EB0458">
            <w:pPr>
              <w:pStyle w:val="ListBullet"/>
              <w:rPr>
                <w:rFonts w:asciiTheme="minorHAnsi" w:hAnsiTheme="minorHAnsi" w:cstheme="minorHAnsi"/>
              </w:rPr>
            </w:pPr>
            <w:r w:rsidRPr="007F3B38">
              <w:rPr>
                <w:rFonts w:asciiTheme="minorHAnsi" w:hAnsiTheme="minorHAnsi" w:cstheme="minorHAnsi"/>
              </w:rPr>
              <w:t>// (String)</w:t>
            </w:r>
          </w:p>
        </w:tc>
      </w:tr>
      <w:tr w:rsidR="00C45EA6" w:rsidRPr="007F3B38" w14:paraId="7BC28AAE" w14:textId="77777777" w:rsidTr="00EC2C06">
        <w:tc>
          <w:tcPr>
            <w:tcW w:w="334" w:type="dxa"/>
          </w:tcPr>
          <w:p w14:paraId="64163D0B" w14:textId="77777777" w:rsidR="00C45EA6" w:rsidRPr="007F3B38" w:rsidRDefault="00C45EA6" w:rsidP="00EB0458">
            <w:pPr>
              <w:jc w:val="center"/>
              <w:rPr>
                <w:rFonts w:asciiTheme="minorHAnsi" w:hAnsiTheme="minorHAnsi" w:cstheme="minorHAnsi"/>
              </w:rPr>
            </w:pPr>
          </w:p>
        </w:tc>
        <w:tc>
          <w:tcPr>
            <w:tcW w:w="1771" w:type="dxa"/>
          </w:tcPr>
          <w:p w14:paraId="4430B533" w14:textId="77777777" w:rsidR="00C45EA6" w:rsidRPr="007F3B38" w:rsidRDefault="00C45EA6" w:rsidP="00EB0458">
            <w:pPr>
              <w:rPr>
                <w:rFonts w:asciiTheme="minorHAnsi" w:hAnsiTheme="minorHAnsi" w:cstheme="minorHAnsi"/>
              </w:rPr>
            </w:pPr>
            <w:r w:rsidRPr="007F3B38">
              <w:rPr>
                <w:rFonts w:asciiTheme="minorHAnsi" w:hAnsiTheme="minorHAnsi" w:cstheme="minorHAnsi"/>
              </w:rPr>
              <w:t>“MsgSeqNo”</w:t>
            </w:r>
          </w:p>
        </w:tc>
        <w:tc>
          <w:tcPr>
            <w:tcW w:w="282" w:type="dxa"/>
          </w:tcPr>
          <w:p w14:paraId="1BA43614" w14:textId="77777777" w:rsidR="00C45EA6" w:rsidRPr="007F3B38" w:rsidRDefault="00C45EA6" w:rsidP="00EB0458">
            <w:pPr>
              <w:jc w:val="center"/>
              <w:rPr>
                <w:rFonts w:asciiTheme="minorHAnsi" w:hAnsiTheme="minorHAnsi" w:cstheme="minorHAnsi"/>
              </w:rPr>
            </w:pPr>
            <w:r w:rsidRPr="007F3B38">
              <w:rPr>
                <w:rFonts w:asciiTheme="minorHAnsi" w:hAnsiTheme="minorHAnsi" w:cstheme="minorHAnsi"/>
              </w:rPr>
              <w:t>:</w:t>
            </w:r>
          </w:p>
        </w:tc>
        <w:tc>
          <w:tcPr>
            <w:tcW w:w="3425" w:type="dxa"/>
          </w:tcPr>
          <w:p w14:paraId="05BB5ADC" w14:textId="77777777" w:rsidR="00C45EA6" w:rsidRPr="007F3B38" w:rsidRDefault="00C45EA6" w:rsidP="00EB0458">
            <w:pPr>
              <w:rPr>
                <w:rFonts w:asciiTheme="minorHAnsi" w:hAnsiTheme="minorHAnsi" w:cstheme="minorHAnsi"/>
              </w:rPr>
            </w:pPr>
            <w:r w:rsidRPr="007F3B38">
              <w:rPr>
                <w:rFonts w:asciiTheme="minorHAnsi" w:hAnsiTheme="minorHAnsi" w:cstheme="minorHAnsi"/>
              </w:rPr>
              <w:t>12</w:t>
            </w:r>
          </w:p>
        </w:tc>
        <w:tc>
          <w:tcPr>
            <w:tcW w:w="3969" w:type="dxa"/>
          </w:tcPr>
          <w:p w14:paraId="7F99693C" w14:textId="77777777" w:rsidR="00C45EA6" w:rsidRPr="007F3B38" w:rsidRDefault="00C45EA6" w:rsidP="00EB0458">
            <w:pPr>
              <w:pStyle w:val="ListBullet"/>
              <w:rPr>
                <w:rFonts w:asciiTheme="minorHAnsi" w:hAnsiTheme="minorHAnsi" w:cstheme="minorHAnsi"/>
              </w:rPr>
            </w:pPr>
            <w:r w:rsidRPr="007F3B38">
              <w:rPr>
                <w:rFonts w:asciiTheme="minorHAnsi" w:hAnsiTheme="minorHAnsi" w:cstheme="minorHAnsi"/>
              </w:rPr>
              <w:t>// (Number)</w:t>
            </w:r>
          </w:p>
        </w:tc>
      </w:tr>
      <w:tr w:rsidR="00C45EA6" w:rsidRPr="007F3B38" w14:paraId="0A6D0FC8" w14:textId="77777777" w:rsidTr="00EC2C06">
        <w:tc>
          <w:tcPr>
            <w:tcW w:w="334" w:type="dxa"/>
          </w:tcPr>
          <w:p w14:paraId="714F3EA0" w14:textId="77777777" w:rsidR="00C45EA6" w:rsidRPr="007F3B38" w:rsidRDefault="00C45EA6" w:rsidP="00EB0458">
            <w:pPr>
              <w:jc w:val="center"/>
              <w:rPr>
                <w:rFonts w:asciiTheme="minorHAnsi" w:hAnsiTheme="minorHAnsi" w:cstheme="minorHAnsi"/>
              </w:rPr>
            </w:pPr>
          </w:p>
        </w:tc>
        <w:tc>
          <w:tcPr>
            <w:tcW w:w="1771" w:type="dxa"/>
          </w:tcPr>
          <w:p w14:paraId="0822856D" w14:textId="77777777" w:rsidR="00C45EA6" w:rsidRPr="007F3B38" w:rsidRDefault="00C45EA6" w:rsidP="00EB0458">
            <w:pPr>
              <w:rPr>
                <w:rFonts w:asciiTheme="minorHAnsi" w:hAnsiTheme="minorHAnsi" w:cstheme="minorHAnsi"/>
              </w:rPr>
            </w:pPr>
            <w:r w:rsidRPr="007F3B38">
              <w:rPr>
                <w:rFonts w:asciiTheme="minorHAnsi" w:hAnsiTheme="minorHAnsi" w:cstheme="minorHAnsi"/>
              </w:rPr>
              <w:t>“GwySerNo”</w:t>
            </w:r>
          </w:p>
        </w:tc>
        <w:tc>
          <w:tcPr>
            <w:tcW w:w="282" w:type="dxa"/>
          </w:tcPr>
          <w:p w14:paraId="2F655F78" w14:textId="77777777" w:rsidR="00C45EA6" w:rsidRPr="007F3B38" w:rsidRDefault="00C45EA6" w:rsidP="00EB0458">
            <w:pPr>
              <w:jc w:val="center"/>
              <w:rPr>
                <w:rFonts w:asciiTheme="minorHAnsi" w:hAnsiTheme="minorHAnsi" w:cstheme="minorHAnsi"/>
              </w:rPr>
            </w:pPr>
            <w:r w:rsidRPr="007F3B38">
              <w:rPr>
                <w:rFonts w:asciiTheme="minorHAnsi" w:hAnsiTheme="minorHAnsi" w:cstheme="minorHAnsi"/>
              </w:rPr>
              <w:t>:</w:t>
            </w:r>
          </w:p>
        </w:tc>
        <w:tc>
          <w:tcPr>
            <w:tcW w:w="3425" w:type="dxa"/>
          </w:tcPr>
          <w:p w14:paraId="5F0C5343" w14:textId="77777777" w:rsidR="00C45EA6" w:rsidRPr="007F3B38" w:rsidRDefault="00C45EA6" w:rsidP="00EB0458">
            <w:pPr>
              <w:rPr>
                <w:rFonts w:asciiTheme="minorHAnsi" w:hAnsiTheme="minorHAnsi" w:cstheme="minorHAnsi"/>
              </w:rPr>
            </w:pPr>
            <w:r w:rsidRPr="007F3B38">
              <w:rPr>
                <w:rFonts w:asciiTheme="minorHAnsi" w:hAnsiTheme="minorHAnsi" w:cstheme="minorHAnsi"/>
              </w:rPr>
              <w:t>“GWY00001”</w:t>
            </w:r>
          </w:p>
        </w:tc>
        <w:tc>
          <w:tcPr>
            <w:tcW w:w="3969" w:type="dxa"/>
          </w:tcPr>
          <w:p w14:paraId="76E314EB" w14:textId="77777777" w:rsidR="00C45EA6" w:rsidRPr="007F3B38" w:rsidRDefault="00C45EA6" w:rsidP="00EB0458">
            <w:pPr>
              <w:pStyle w:val="ListBullet"/>
              <w:rPr>
                <w:rFonts w:asciiTheme="minorHAnsi" w:hAnsiTheme="minorHAnsi" w:cstheme="minorHAnsi"/>
              </w:rPr>
            </w:pPr>
            <w:r w:rsidRPr="007F3B38">
              <w:rPr>
                <w:rFonts w:asciiTheme="minorHAnsi" w:hAnsiTheme="minorHAnsi" w:cstheme="minorHAnsi"/>
              </w:rPr>
              <w:t>// (String)</w:t>
            </w:r>
          </w:p>
        </w:tc>
      </w:tr>
      <w:tr w:rsidR="00DE66FC" w:rsidRPr="007F3B38" w14:paraId="7B2A4319" w14:textId="77777777" w:rsidTr="00EC2C06">
        <w:tc>
          <w:tcPr>
            <w:tcW w:w="334" w:type="dxa"/>
          </w:tcPr>
          <w:p w14:paraId="15031DDD" w14:textId="77777777" w:rsidR="00DE66FC" w:rsidRPr="007F3B38" w:rsidRDefault="00DE66FC" w:rsidP="00EB0458">
            <w:pPr>
              <w:jc w:val="center"/>
              <w:rPr>
                <w:rFonts w:asciiTheme="minorHAnsi" w:hAnsiTheme="minorHAnsi" w:cstheme="minorHAnsi"/>
              </w:rPr>
            </w:pPr>
          </w:p>
        </w:tc>
        <w:tc>
          <w:tcPr>
            <w:tcW w:w="1771" w:type="dxa"/>
          </w:tcPr>
          <w:p w14:paraId="339D5AB9" w14:textId="1D61742F" w:rsidR="00DE66FC" w:rsidRPr="007F3B38" w:rsidRDefault="00DE66FC" w:rsidP="00EB0458">
            <w:pPr>
              <w:rPr>
                <w:rFonts w:asciiTheme="minorHAnsi" w:hAnsiTheme="minorHAnsi" w:cstheme="minorHAnsi"/>
              </w:rPr>
            </w:pPr>
            <w:r w:rsidRPr="007F3B38">
              <w:rPr>
                <w:rFonts w:asciiTheme="minorHAnsi" w:hAnsiTheme="minorHAnsi" w:cstheme="minorHAnsi"/>
              </w:rPr>
              <w:t>“ErrorCode”</w:t>
            </w:r>
          </w:p>
        </w:tc>
        <w:tc>
          <w:tcPr>
            <w:tcW w:w="282" w:type="dxa"/>
          </w:tcPr>
          <w:p w14:paraId="36AE4C94" w14:textId="7272ECD2" w:rsidR="00DE66FC" w:rsidRPr="007F3B38" w:rsidRDefault="00DE66FC" w:rsidP="00EB0458">
            <w:pPr>
              <w:jc w:val="center"/>
              <w:rPr>
                <w:rFonts w:asciiTheme="minorHAnsi" w:hAnsiTheme="minorHAnsi" w:cstheme="minorHAnsi"/>
              </w:rPr>
            </w:pPr>
            <w:r w:rsidRPr="007F3B38">
              <w:rPr>
                <w:rFonts w:asciiTheme="minorHAnsi" w:hAnsiTheme="minorHAnsi" w:cstheme="minorHAnsi"/>
              </w:rPr>
              <w:t>:</w:t>
            </w:r>
          </w:p>
        </w:tc>
        <w:tc>
          <w:tcPr>
            <w:tcW w:w="3425" w:type="dxa"/>
          </w:tcPr>
          <w:p w14:paraId="57BC9208" w14:textId="58CE82B7" w:rsidR="00DE66FC" w:rsidRPr="007F3B38" w:rsidRDefault="00DE66FC" w:rsidP="00EB0458">
            <w:pPr>
              <w:rPr>
                <w:rFonts w:asciiTheme="minorHAnsi" w:hAnsiTheme="minorHAnsi" w:cstheme="minorHAnsi"/>
              </w:rPr>
            </w:pPr>
            <w:r w:rsidRPr="007F3B38">
              <w:rPr>
                <w:rFonts w:asciiTheme="minorHAnsi" w:hAnsiTheme="minorHAnsi" w:cstheme="minorHAnsi"/>
              </w:rPr>
              <w:t>0</w:t>
            </w:r>
          </w:p>
        </w:tc>
        <w:tc>
          <w:tcPr>
            <w:tcW w:w="3969" w:type="dxa"/>
          </w:tcPr>
          <w:p w14:paraId="783B3157" w14:textId="2184783B" w:rsidR="00DE66FC" w:rsidRPr="007F3B38" w:rsidRDefault="00DE66FC" w:rsidP="00EB0458">
            <w:pPr>
              <w:pStyle w:val="ListBullet"/>
              <w:rPr>
                <w:rFonts w:asciiTheme="minorHAnsi" w:hAnsiTheme="minorHAnsi" w:cstheme="minorHAnsi"/>
              </w:rPr>
            </w:pPr>
            <w:r w:rsidRPr="007F3B38">
              <w:rPr>
                <w:rFonts w:asciiTheme="minorHAnsi" w:hAnsiTheme="minorHAnsi" w:cstheme="minorHAnsi"/>
              </w:rPr>
              <w:t>// (Number)</w:t>
            </w:r>
          </w:p>
        </w:tc>
      </w:tr>
      <w:tr w:rsidR="00DE66FC" w:rsidRPr="007F3B38" w14:paraId="7C117B85" w14:textId="77777777" w:rsidTr="00EC2C06">
        <w:tc>
          <w:tcPr>
            <w:tcW w:w="334" w:type="dxa"/>
          </w:tcPr>
          <w:p w14:paraId="1F5CFD30" w14:textId="72052E85" w:rsidR="00DE66FC" w:rsidRPr="007F3B38" w:rsidRDefault="00DE66FC"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4D69CB84" w14:textId="4BD6A245" w:rsidR="00DE66FC" w:rsidRPr="007F3B38" w:rsidRDefault="00DE66FC" w:rsidP="00EB0458">
            <w:pPr>
              <w:rPr>
                <w:rFonts w:asciiTheme="minorHAnsi" w:hAnsiTheme="minorHAnsi" w:cstheme="minorHAnsi"/>
              </w:rPr>
            </w:pPr>
          </w:p>
        </w:tc>
        <w:tc>
          <w:tcPr>
            <w:tcW w:w="282" w:type="dxa"/>
          </w:tcPr>
          <w:p w14:paraId="6EB15FD1" w14:textId="041C17F2" w:rsidR="00DE66FC" w:rsidRPr="007F3B38" w:rsidRDefault="00DE66FC" w:rsidP="00EB0458">
            <w:pPr>
              <w:jc w:val="center"/>
              <w:rPr>
                <w:rFonts w:asciiTheme="minorHAnsi" w:hAnsiTheme="minorHAnsi" w:cstheme="minorHAnsi"/>
              </w:rPr>
            </w:pPr>
          </w:p>
        </w:tc>
        <w:tc>
          <w:tcPr>
            <w:tcW w:w="3425" w:type="dxa"/>
          </w:tcPr>
          <w:p w14:paraId="25B5BF1A" w14:textId="44CF6173" w:rsidR="00DE66FC" w:rsidRPr="007F3B38" w:rsidRDefault="00DE66FC" w:rsidP="00EB0458">
            <w:pPr>
              <w:rPr>
                <w:rFonts w:asciiTheme="minorHAnsi" w:hAnsiTheme="minorHAnsi" w:cstheme="minorHAnsi"/>
              </w:rPr>
            </w:pPr>
          </w:p>
        </w:tc>
        <w:tc>
          <w:tcPr>
            <w:tcW w:w="3969" w:type="dxa"/>
          </w:tcPr>
          <w:p w14:paraId="48710AC2" w14:textId="62DA5E01" w:rsidR="00DE66FC" w:rsidRPr="007F3B38" w:rsidRDefault="00DE66FC" w:rsidP="00EB0458">
            <w:pPr>
              <w:pStyle w:val="ListBullet"/>
              <w:rPr>
                <w:rFonts w:asciiTheme="minorHAnsi" w:hAnsiTheme="minorHAnsi" w:cstheme="minorHAnsi"/>
              </w:rPr>
            </w:pPr>
          </w:p>
        </w:tc>
      </w:tr>
    </w:tbl>
    <w:p w14:paraId="6F6088C4" w14:textId="77777777" w:rsidR="00DF3137" w:rsidRPr="007F3B38" w:rsidRDefault="00DF3137" w:rsidP="00DF3137">
      <w:pPr>
        <w:jc w:val="both"/>
        <w:rPr>
          <w:rFonts w:asciiTheme="minorHAnsi" w:hAnsiTheme="minorHAnsi" w:cstheme="minorHAnsi"/>
        </w:rPr>
      </w:pPr>
    </w:p>
    <w:p w14:paraId="57A85BEC" w14:textId="77777777" w:rsidR="00700B7F" w:rsidRPr="007F3B38" w:rsidRDefault="00700B7F" w:rsidP="00DF3137">
      <w:pPr>
        <w:jc w:val="both"/>
        <w:rPr>
          <w:rFonts w:asciiTheme="minorHAnsi" w:hAnsiTheme="minorHAnsi" w:cstheme="minorHAnsi"/>
          <w:b/>
          <w:bCs/>
        </w:rPr>
      </w:pPr>
    </w:p>
    <w:p w14:paraId="2B3738A6" w14:textId="7187D622" w:rsidR="00700B7F" w:rsidRPr="007F3B38" w:rsidRDefault="00700B7F" w:rsidP="00700B7F">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08C8CD24" w14:textId="77777777" w:rsidR="00700B7F" w:rsidRPr="007F3B38" w:rsidRDefault="00700B7F" w:rsidP="00DF3137">
      <w:pPr>
        <w:jc w:val="both"/>
        <w:rPr>
          <w:rFonts w:asciiTheme="minorHAnsi" w:hAnsiTheme="minorHAnsi" w:cstheme="minorHAnsi"/>
          <w:b/>
          <w:bCs/>
        </w:rPr>
      </w:pPr>
    </w:p>
    <w:p w14:paraId="656BAED4" w14:textId="0084FC1E" w:rsidR="00DF3137" w:rsidRPr="007F3B38" w:rsidRDefault="00DF3137" w:rsidP="00DF3137">
      <w:pPr>
        <w:jc w:val="both"/>
        <w:rPr>
          <w:rFonts w:asciiTheme="minorHAnsi" w:hAnsiTheme="minorHAnsi" w:cstheme="minorHAnsi"/>
          <w:b/>
          <w:bCs/>
        </w:rPr>
      </w:pPr>
      <w:r w:rsidRPr="007F3B38">
        <w:rPr>
          <w:rFonts w:asciiTheme="minorHAnsi" w:hAnsiTheme="minorHAnsi" w:cstheme="minorHAnsi"/>
          <w:b/>
          <w:bCs/>
        </w:rPr>
        <w:t>Process flow:</w:t>
      </w:r>
    </w:p>
    <w:p w14:paraId="6F1EDCF2" w14:textId="77777777" w:rsidR="00DF3137" w:rsidRPr="007F3B38" w:rsidRDefault="00DF3137" w:rsidP="00DF3137">
      <w:pPr>
        <w:jc w:val="both"/>
        <w:rPr>
          <w:rFonts w:asciiTheme="minorHAnsi" w:hAnsiTheme="minorHAnsi" w:cstheme="minorHAnsi"/>
        </w:rPr>
      </w:pPr>
    </w:p>
    <w:p w14:paraId="2ADD4264" w14:textId="77777777" w:rsidR="0004319D" w:rsidRPr="007F3B38" w:rsidRDefault="00DF3137" w:rsidP="0004319D">
      <w:pPr>
        <w:keepNext/>
        <w:jc w:val="both"/>
        <w:rPr>
          <w:rFonts w:asciiTheme="minorHAnsi" w:hAnsiTheme="minorHAnsi" w:cstheme="minorHAnsi"/>
        </w:rPr>
      </w:pPr>
      <w:r w:rsidRPr="007F3B38">
        <w:rPr>
          <w:rFonts w:asciiTheme="minorHAnsi" w:hAnsiTheme="minorHAnsi" w:cstheme="minorHAnsi"/>
          <w:b/>
          <w:bCs/>
          <w:noProof/>
        </w:rPr>
        <w:drawing>
          <wp:inline distT="0" distB="0" distL="0" distR="0" wp14:anchorId="796BE245" wp14:editId="3AD471CB">
            <wp:extent cx="6188710" cy="3338195"/>
            <wp:effectExtent l="0" t="0" r="2540" b="0"/>
            <wp:docPr id="30248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2690" name=""/>
                    <pic:cNvPicPr/>
                  </pic:nvPicPr>
                  <pic:blipFill>
                    <a:blip r:embed="rId18"/>
                    <a:stretch>
                      <a:fillRect/>
                    </a:stretch>
                  </pic:blipFill>
                  <pic:spPr>
                    <a:xfrm>
                      <a:off x="0" y="0"/>
                      <a:ext cx="6188710" cy="3338195"/>
                    </a:xfrm>
                    <a:prstGeom prst="rect">
                      <a:avLst/>
                    </a:prstGeom>
                  </pic:spPr>
                </pic:pic>
              </a:graphicData>
            </a:graphic>
          </wp:inline>
        </w:drawing>
      </w:r>
    </w:p>
    <w:p w14:paraId="7E81EC11" w14:textId="77777777" w:rsidR="0004319D" w:rsidRPr="007F3B38" w:rsidRDefault="0004319D" w:rsidP="0004319D">
      <w:pPr>
        <w:keepNext/>
        <w:jc w:val="both"/>
        <w:rPr>
          <w:rFonts w:asciiTheme="minorHAnsi" w:hAnsiTheme="minorHAnsi" w:cstheme="minorHAnsi"/>
          <w:szCs w:val="24"/>
        </w:rPr>
      </w:pPr>
    </w:p>
    <w:p w14:paraId="0E0F1944" w14:textId="160DCD62" w:rsidR="00DF3137" w:rsidRPr="007F3B38" w:rsidRDefault="0004319D" w:rsidP="0004319D">
      <w:pPr>
        <w:pStyle w:val="Caption"/>
        <w:jc w:val="center"/>
        <w:rPr>
          <w:rFonts w:asciiTheme="minorHAnsi" w:hAnsiTheme="minorHAnsi" w:cstheme="minorHAnsi"/>
          <w:sz w:val="24"/>
          <w:szCs w:val="24"/>
        </w:rPr>
      </w:pPr>
      <w:bookmarkStart w:id="618" w:name="_Toc169603731"/>
      <w:bookmarkStart w:id="619" w:name="_Toc169605279"/>
      <w:bookmarkStart w:id="620" w:name="_Toc169613267"/>
      <w:bookmarkStart w:id="621" w:name="_Toc169800479"/>
      <w:bookmarkStart w:id="622" w:name="_Toc169864258"/>
      <w:bookmarkStart w:id="623" w:name="_Toc169879567"/>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15</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Teaching Mode Start </w:t>
      </w:r>
      <w:r w:rsidR="00CC7680" w:rsidRPr="007F3B38">
        <w:rPr>
          <w:rFonts w:asciiTheme="minorHAnsi" w:hAnsiTheme="minorHAnsi" w:cstheme="minorHAnsi"/>
          <w:sz w:val="24"/>
          <w:szCs w:val="24"/>
        </w:rPr>
        <w:t>ACK</w:t>
      </w:r>
      <w:r w:rsidR="000C7F8D" w:rsidRPr="007F3B38">
        <w:rPr>
          <w:rFonts w:asciiTheme="minorHAnsi" w:hAnsiTheme="minorHAnsi" w:cstheme="minorHAnsi"/>
          <w:sz w:val="24"/>
          <w:szCs w:val="24"/>
        </w:rPr>
        <w:t xml:space="preserve"> Flow</w:t>
      </w:r>
      <w:bookmarkEnd w:id="618"/>
      <w:bookmarkEnd w:id="619"/>
      <w:bookmarkEnd w:id="620"/>
      <w:bookmarkEnd w:id="621"/>
      <w:bookmarkEnd w:id="622"/>
      <w:bookmarkEnd w:id="623"/>
    </w:p>
    <w:p w14:paraId="1A41EC6E" w14:textId="77777777" w:rsidR="00EC320B" w:rsidRPr="007F3B38" w:rsidRDefault="00EC320B" w:rsidP="00B53D75">
      <w:pPr>
        <w:jc w:val="both"/>
        <w:rPr>
          <w:rFonts w:asciiTheme="minorHAnsi" w:hAnsiTheme="minorHAnsi" w:cstheme="minorHAnsi"/>
        </w:rPr>
      </w:pPr>
    </w:p>
    <w:p w14:paraId="50E06E33" w14:textId="77777777" w:rsidR="00577EF1" w:rsidRPr="007F3B38" w:rsidRDefault="00577EF1" w:rsidP="00B53D75">
      <w:pPr>
        <w:jc w:val="both"/>
        <w:rPr>
          <w:rFonts w:asciiTheme="minorHAnsi" w:hAnsiTheme="minorHAnsi" w:cstheme="minorHAnsi"/>
        </w:rPr>
      </w:pPr>
    </w:p>
    <w:p w14:paraId="1B75AFDB" w14:textId="35A41D79" w:rsidR="00EC320B" w:rsidRPr="007F3B38" w:rsidRDefault="00EC320B" w:rsidP="003B50DB">
      <w:pPr>
        <w:pStyle w:val="Heading2"/>
        <w:rPr>
          <w:rFonts w:asciiTheme="minorHAnsi" w:hAnsiTheme="minorHAnsi" w:cstheme="minorHAnsi"/>
        </w:rPr>
      </w:pPr>
      <w:bookmarkStart w:id="624" w:name="_Gateway_Teaching_Mode_1"/>
      <w:bookmarkStart w:id="625" w:name="_Toc172537459"/>
      <w:bookmarkEnd w:id="624"/>
      <w:r w:rsidRPr="007F3B38">
        <w:rPr>
          <w:rFonts w:asciiTheme="minorHAnsi" w:hAnsiTheme="minorHAnsi" w:cstheme="minorHAnsi"/>
        </w:rPr>
        <w:lastRenderedPageBreak/>
        <w:t xml:space="preserve">Gateway Teaching Mode </w:t>
      </w:r>
      <w:r w:rsidR="00B328F7" w:rsidRPr="007F3B38">
        <w:rPr>
          <w:rFonts w:asciiTheme="minorHAnsi" w:hAnsiTheme="minorHAnsi" w:cstheme="minorHAnsi"/>
        </w:rPr>
        <w:t>End</w:t>
      </w:r>
      <w:r w:rsidRPr="007F3B38">
        <w:rPr>
          <w:rFonts w:asciiTheme="minorHAnsi" w:hAnsiTheme="minorHAnsi" w:cstheme="minorHAnsi"/>
        </w:rPr>
        <w:t xml:space="preserve"> </w:t>
      </w:r>
      <w:r w:rsidR="00CC7680" w:rsidRPr="007F3B38">
        <w:rPr>
          <w:rFonts w:asciiTheme="minorHAnsi" w:hAnsiTheme="minorHAnsi" w:cstheme="minorHAnsi"/>
        </w:rPr>
        <w:t>ACK</w:t>
      </w:r>
      <w:bookmarkEnd w:id="625"/>
    </w:p>
    <w:p w14:paraId="0CE82DFE" w14:textId="0A15A756" w:rsidR="00EC320B" w:rsidRPr="007F3B38" w:rsidRDefault="00EC320B" w:rsidP="00EC320B">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ACK is used by the cloud to know if the Gwy has </w:t>
      </w:r>
      <w:r w:rsidR="00974BFE" w:rsidRPr="007F3B38">
        <w:rPr>
          <w:rFonts w:asciiTheme="minorHAnsi" w:hAnsiTheme="minorHAnsi" w:cstheme="minorHAnsi"/>
        </w:rPr>
        <w:t xml:space="preserve">exited </w:t>
      </w:r>
      <w:hyperlink w:anchor="_Teaching_Mode" w:history="1">
        <w:r w:rsidR="002A2622" w:rsidRPr="007F3B38">
          <w:rPr>
            <w:rStyle w:val="Hyperlink"/>
            <w:rFonts w:asciiTheme="minorHAnsi" w:hAnsiTheme="minorHAnsi" w:cstheme="minorHAnsi"/>
          </w:rPr>
          <w:t>T</w:t>
        </w:r>
        <w:r w:rsidR="00974BFE" w:rsidRPr="007F3B38">
          <w:rPr>
            <w:rStyle w:val="Hyperlink"/>
            <w:rFonts w:asciiTheme="minorHAnsi" w:hAnsiTheme="minorHAnsi" w:cstheme="minorHAnsi"/>
          </w:rPr>
          <w:t>eaching mode.</w:t>
        </w:r>
      </w:hyperlink>
    </w:p>
    <w:p w14:paraId="1BFF7FB0" w14:textId="77777777" w:rsidR="00E815F5" w:rsidRPr="007F3B38" w:rsidRDefault="00E815F5" w:rsidP="00EC320B">
      <w:pPr>
        <w:jc w:val="both"/>
        <w:rPr>
          <w:rFonts w:asciiTheme="minorHAnsi" w:hAnsiTheme="minorHAnsi" w:cstheme="minorHAnsi"/>
        </w:rPr>
      </w:pPr>
    </w:p>
    <w:p w14:paraId="2358C85A" w14:textId="7921613C" w:rsidR="00E815F5" w:rsidRPr="007F3B38" w:rsidRDefault="00E815F5" w:rsidP="00EC320B">
      <w:pPr>
        <w:jc w:val="both"/>
        <w:rPr>
          <w:rFonts w:asciiTheme="minorHAnsi" w:hAnsiTheme="minorHAnsi" w:cstheme="minorHAnsi"/>
        </w:rPr>
      </w:pPr>
      <w:r w:rsidRPr="007F3B38">
        <w:rPr>
          <w:rFonts w:asciiTheme="minorHAnsi" w:hAnsiTheme="minorHAnsi" w:cstheme="minorHAnsi"/>
          <w:b/>
          <w:bCs/>
        </w:rPr>
        <w:t xml:space="preserve">Led Indication: </w:t>
      </w:r>
      <w:r w:rsidR="00E02ED4" w:rsidRPr="007F3B38">
        <w:rPr>
          <w:rFonts w:asciiTheme="minorHAnsi" w:hAnsiTheme="minorHAnsi" w:cstheme="minorHAnsi"/>
        </w:rPr>
        <w:t>On completion of</w:t>
      </w:r>
      <w:r w:rsidRPr="007F3B38">
        <w:rPr>
          <w:rFonts w:asciiTheme="minorHAnsi" w:hAnsiTheme="minorHAnsi" w:cstheme="minorHAnsi"/>
        </w:rPr>
        <w:t xml:space="preserve"> </w:t>
      </w:r>
      <w:hyperlink w:anchor="_Teaching_Mode" w:history="1">
        <w:r w:rsidRPr="007F3B38">
          <w:rPr>
            <w:rStyle w:val="Hyperlink"/>
            <w:rFonts w:asciiTheme="minorHAnsi" w:hAnsiTheme="minorHAnsi" w:cstheme="minorHAnsi"/>
          </w:rPr>
          <w:t>Teaching mode</w:t>
        </w:r>
      </w:hyperlink>
      <w:r w:rsidR="00E02ED4" w:rsidRPr="007F3B38">
        <w:rPr>
          <w:rFonts w:asciiTheme="minorHAnsi" w:hAnsiTheme="minorHAnsi" w:cstheme="minorHAnsi"/>
        </w:rPr>
        <w:t>, the Gwy will glow Solid GREEN.</w:t>
      </w:r>
    </w:p>
    <w:p w14:paraId="6B3F872F" w14:textId="77777777" w:rsidR="00EC320B" w:rsidRPr="007F3B38" w:rsidRDefault="00EC320B" w:rsidP="00EC320B">
      <w:pPr>
        <w:jc w:val="both"/>
        <w:rPr>
          <w:rFonts w:asciiTheme="minorHAnsi" w:hAnsiTheme="minorHAnsi" w:cstheme="minorHAnsi"/>
        </w:rPr>
      </w:pPr>
    </w:p>
    <w:p w14:paraId="7F320C28" w14:textId="16F8A2F5" w:rsidR="00EC320B" w:rsidRPr="007F3B38" w:rsidRDefault="00EC320B" w:rsidP="00EC320B">
      <w:pPr>
        <w:jc w:val="both"/>
        <w:rPr>
          <w:rFonts w:asciiTheme="minorHAnsi" w:hAnsiTheme="minorHAnsi" w:cstheme="minorHAnsi"/>
          <w:b/>
          <w:bCs/>
        </w:rPr>
      </w:pPr>
      <w:r w:rsidRPr="007F3B38">
        <w:rPr>
          <w:rFonts w:asciiTheme="minorHAnsi" w:hAnsiTheme="minorHAnsi" w:cstheme="minorHAnsi"/>
          <w:b/>
          <w:bCs/>
        </w:rPr>
        <w:t xml:space="preserve">Gateway Teaching Mode </w:t>
      </w:r>
      <w:r w:rsidR="00A930DB" w:rsidRPr="007F3B38">
        <w:rPr>
          <w:rFonts w:asciiTheme="minorHAnsi" w:hAnsiTheme="minorHAnsi" w:cstheme="minorHAnsi"/>
          <w:b/>
          <w:bCs/>
        </w:rPr>
        <w:t>End</w:t>
      </w:r>
      <w:r w:rsidRPr="007F3B38">
        <w:rPr>
          <w:rFonts w:asciiTheme="minorHAnsi" w:hAnsiTheme="minorHAnsi" w:cstheme="minorHAnsi"/>
          <w:b/>
          <w:bCs/>
        </w:rPr>
        <w:t xml:space="preserve"> ACK JSON (Gateway to Cloud):</w:t>
      </w:r>
    </w:p>
    <w:p w14:paraId="3E0964ED" w14:textId="77777777" w:rsidR="00EC320B" w:rsidRPr="007F3B38" w:rsidRDefault="00EC320B" w:rsidP="00EC320B">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567"/>
        <w:gridCol w:w="3685"/>
      </w:tblGrid>
      <w:tr w:rsidR="00EC320B" w:rsidRPr="007F3B38" w14:paraId="738DFC84" w14:textId="77777777" w:rsidTr="00671F88">
        <w:tc>
          <w:tcPr>
            <w:tcW w:w="334" w:type="dxa"/>
          </w:tcPr>
          <w:p w14:paraId="09719E75" w14:textId="77777777" w:rsidR="00EC320B" w:rsidRPr="007F3B38" w:rsidRDefault="00EC320B"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66D8B77B" w14:textId="77777777" w:rsidR="00EC320B" w:rsidRPr="007F3B38" w:rsidRDefault="00EC320B" w:rsidP="00EB0458">
            <w:pPr>
              <w:jc w:val="center"/>
              <w:rPr>
                <w:rFonts w:asciiTheme="minorHAnsi" w:hAnsiTheme="minorHAnsi" w:cstheme="minorHAnsi"/>
              </w:rPr>
            </w:pPr>
          </w:p>
        </w:tc>
        <w:tc>
          <w:tcPr>
            <w:tcW w:w="282" w:type="dxa"/>
          </w:tcPr>
          <w:p w14:paraId="2303E6BE" w14:textId="77777777" w:rsidR="00EC320B" w:rsidRPr="007F3B38" w:rsidRDefault="00EC320B" w:rsidP="00EB0458">
            <w:pPr>
              <w:jc w:val="center"/>
              <w:rPr>
                <w:rFonts w:asciiTheme="minorHAnsi" w:hAnsiTheme="minorHAnsi" w:cstheme="minorHAnsi"/>
              </w:rPr>
            </w:pPr>
          </w:p>
        </w:tc>
        <w:tc>
          <w:tcPr>
            <w:tcW w:w="3567" w:type="dxa"/>
          </w:tcPr>
          <w:p w14:paraId="67B7C091" w14:textId="77777777" w:rsidR="00EC320B" w:rsidRPr="007F3B38" w:rsidRDefault="00EC320B" w:rsidP="00EB0458">
            <w:pPr>
              <w:jc w:val="center"/>
              <w:rPr>
                <w:rFonts w:asciiTheme="minorHAnsi" w:hAnsiTheme="minorHAnsi" w:cstheme="minorHAnsi"/>
              </w:rPr>
            </w:pPr>
          </w:p>
        </w:tc>
        <w:tc>
          <w:tcPr>
            <w:tcW w:w="3685" w:type="dxa"/>
          </w:tcPr>
          <w:p w14:paraId="0F6367B3" w14:textId="77777777" w:rsidR="00EC320B" w:rsidRPr="007F3B38" w:rsidRDefault="00EC320B" w:rsidP="00EB0458">
            <w:pPr>
              <w:jc w:val="center"/>
              <w:rPr>
                <w:rFonts w:asciiTheme="minorHAnsi" w:hAnsiTheme="minorHAnsi" w:cstheme="minorHAnsi"/>
              </w:rPr>
            </w:pPr>
          </w:p>
        </w:tc>
      </w:tr>
      <w:tr w:rsidR="00EC320B" w:rsidRPr="007F3B38" w14:paraId="407B7BCA" w14:textId="77777777" w:rsidTr="00671F88">
        <w:tc>
          <w:tcPr>
            <w:tcW w:w="334" w:type="dxa"/>
          </w:tcPr>
          <w:p w14:paraId="291D4087" w14:textId="77777777" w:rsidR="00EC320B" w:rsidRPr="007F3B38" w:rsidRDefault="00EC320B" w:rsidP="00EB0458">
            <w:pPr>
              <w:jc w:val="center"/>
              <w:rPr>
                <w:rFonts w:asciiTheme="minorHAnsi" w:hAnsiTheme="minorHAnsi" w:cstheme="minorHAnsi"/>
              </w:rPr>
            </w:pPr>
          </w:p>
        </w:tc>
        <w:tc>
          <w:tcPr>
            <w:tcW w:w="1771" w:type="dxa"/>
          </w:tcPr>
          <w:p w14:paraId="62413629" w14:textId="77777777" w:rsidR="00EC320B" w:rsidRPr="007F3B38" w:rsidRDefault="00EC320B" w:rsidP="00EB0458">
            <w:pPr>
              <w:rPr>
                <w:rFonts w:asciiTheme="minorHAnsi" w:hAnsiTheme="minorHAnsi" w:cstheme="minorHAnsi"/>
              </w:rPr>
            </w:pPr>
            <w:r w:rsidRPr="007F3B38">
              <w:rPr>
                <w:rFonts w:asciiTheme="minorHAnsi" w:hAnsiTheme="minorHAnsi" w:cstheme="minorHAnsi"/>
              </w:rPr>
              <w:t>“JsonPacketId”</w:t>
            </w:r>
          </w:p>
        </w:tc>
        <w:tc>
          <w:tcPr>
            <w:tcW w:w="282" w:type="dxa"/>
          </w:tcPr>
          <w:p w14:paraId="7AC7A8CB" w14:textId="77777777" w:rsidR="00EC320B" w:rsidRPr="007F3B38" w:rsidRDefault="00EC320B" w:rsidP="00EB0458">
            <w:pPr>
              <w:jc w:val="center"/>
              <w:rPr>
                <w:rFonts w:asciiTheme="minorHAnsi" w:hAnsiTheme="minorHAnsi" w:cstheme="minorHAnsi"/>
              </w:rPr>
            </w:pPr>
            <w:r w:rsidRPr="007F3B38">
              <w:rPr>
                <w:rFonts w:asciiTheme="minorHAnsi" w:hAnsiTheme="minorHAnsi" w:cstheme="minorHAnsi"/>
              </w:rPr>
              <w:t>:</w:t>
            </w:r>
          </w:p>
        </w:tc>
        <w:tc>
          <w:tcPr>
            <w:tcW w:w="3567" w:type="dxa"/>
          </w:tcPr>
          <w:p w14:paraId="58A37525" w14:textId="7C23FCAF" w:rsidR="00EC320B" w:rsidRPr="007F3B38" w:rsidRDefault="008709ED" w:rsidP="00EB0458">
            <w:pPr>
              <w:rPr>
                <w:rFonts w:asciiTheme="minorHAnsi" w:hAnsiTheme="minorHAnsi" w:cstheme="minorHAnsi"/>
              </w:rPr>
            </w:pPr>
            <w:r w:rsidRPr="007F3B38">
              <w:rPr>
                <w:rFonts w:asciiTheme="minorHAnsi" w:hAnsiTheme="minorHAnsi" w:cstheme="minorHAnsi"/>
              </w:rPr>
              <w:t>9</w:t>
            </w:r>
          </w:p>
        </w:tc>
        <w:tc>
          <w:tcPr>
            <w:tcW w:w="3685" w:type="dxa"/>
          </w:tcPr>
          <w:p w14:paraId="11D200F5" w14:textId="77777777" w:rsidR="00EC320B" w:rsidRPr="007F3B38" w:rsidRDefault="00EC320B" w:rsidP="00EB0458">
            <w:pPr>
              <w:pStyle w:val="ListBullet"/>
              <w:rPr>
                <w:rFonts w:asciiTheme="minorHAnsi" w:hAnsiTheme="minorHAnsi" w:cstheme="minorHAnsi"/>
              </w:rPr>
            </w:pPr>
            <w:r w:rsidRPr="007F3B38">
              <w:rPr>
                <w:rFonts w:asciiTheme="minorHAnsi" w:hAnsiTheme="minorHAnsi" w:cstheme="minorHAnsi"/>
              </w:rPr>
              <w:t>// (Number)</w:t>
            </w:r>
          </w:p>
        </w:tc>
      </w:tr>
      <w:tr w:rsidR="00671F88" w:rsidRPr="007F3B38" w14:paraId="08919550" w14:textId="77777777" w:rsidTr="00671F88">
        <w:tc>
          <w:tcPr>
            <w:tcW w:w="334" w:type="dxa"/>
          </w:tcPr>
          <w:p w14:paraId="663B4822" w14:textId="77777777" w:rsidR="00671F88" w:rsidRPr="007F3B38" w:rsidRDefault="00671F88" w:rsidP="00EB0458">
            <w:pPr>
              <w:jc w:val="center"/>
              <w:rPr>
                <w:rFonts w:asciiTheme="minorHAnsi" w:hAnsiTheme="minorHAnsi" w:cstheme="minorHAnsi"/>
              </w:rPr>
            </w:pPr>
          </w:p>
        </w:tc>
        <w:tc>
          <w:tcPr>
            <w:tcW w:w="1771" w:type="dxa"/>
          </w:tcPr>
          <w:p w14:paraId="0B4B2B94" w14:textId="285B67E8" w:rsidR="00671F88" w:rsidRPr="007F3B38" w:rsidRDefault="00671F88" w:rsidP="00EB0458">
            <w:pPr>
              <w:rPr>
                <w:rFonts w:asciiTheme="minorHAnsi" w:hAnsiTheme="minorHAnsi" w:cstheme="minorHAnsi"/>
              </w:rPr>
            </w:pPr>
            <w:r w:rsidRPr="007F3B38">
              <w:rPr>
                <w:rFonts w:asciiTheme="minorHAnsi" w:hAnsiTheme="minorHAnsi" w:cstheme="minorHAnsi"/>
              </w:rPr>
              <w:t>“JsonAckName”</w:t>
            </w:r>
          </w:p>
        </w:tc>
        <w:tc>
          <w:tcPr>
            <w:tcW w:w="282" w:type="dxa"/>
          </w:tcPr>
          <w:p w14:paraId="5DD37D78" w14:textId="55AE079F" w:rsidR="00671F88" w:rsidRPr="007F3B38" w:rsidRDefault="00671F88" w:rsidP="00EB0458">
            <w:pPr>
              <w:jc w:val="center"/>
              <w:rPr>
                <w:rFonts w:asciiTheme="minorHAnsi" w:hAnsiTheme="minorHAnsi" w:cstheme="minorHAnsi"/>
              </w:rPr>
            </w:pPr>
            <w:r w:rsidRPr="007F3B38">
              <w:rPr>
                <w:rFonts w:asciiTheme="minorHAnsi" w:hAnsiTheme="minorHAnsi" w:cstheme="minorHAnsi"/>
              </w:rPr>
              <w:t>:</w:t>
            </w:r>
          </w:p>
        </w:tc>
        <w:tc>
          <w:tcPr>
            <w:tcW w:w="3567" w:type="dxa"/>
          </w:tcPr>
          <w:p w14:paraId="158140FC" w14:textId="0FF3E7CB" w:rsidR="00671F88" w:rsidRPr="007F3B38" w:rsidRDefault="00671F88" w:rsidP="00EB0458">
            <w:pPr>
              <w:rPr>
                <w:rFonts w:asciiTheme="minorHAnsi" w:hAnsiTheme="minorHAnsi" w:cstheme="minorHAnsi"/>
              </w:rPr>
            </w:pPr>
            <w:r w:rsidRPr="007F3B38">
              <w:rPr>
                <w:rFonts w:asciiTheme="minorHAnsi" w:hAnsiTheme="minorHAnsi" w:cstheme="minorHAnsi"/>
              </w:rPr>
              <w:t>“Gwy Teaching Mode End ACK”</w:t>
            </w:r>
          </w:p>
        </w:tc>
        <w:tc>
          <w:tcPr>
            <w:tcW w:w="3685" w:type="dxa"/>
          </w:tcPr>
          <w:p w14:paraId="1AA6B59A" w14:textId="6E6A483B" w:rsidR="00671F88" w:rsidRPr="007F3B38" w:rsidRDefault="00671F88" w:rsidP="00EB0458">
            <w:pPr>
              <w:pStyle w:val="ListBullet"/>
              <w:rPr>
                <w:rFonts w:asciiTheme="minorHAnsi" w:hAnsiTheme="minorHAnsi" w:cstheme="minorHAnsi"/>
              </w:rPr>
            </w:pPr>
            <w:r w:rsidRPr="007F3B38">
              <w:rPr>
                <w:rFonts w:asciiTheme="minorHAnsi" w:hAnsiTheme="minorHAnsi" w:cstheme="minorHAnsi"/>
              </w:rPr>
              <w:t>// (String)</w:t>
            </w:r>
          </w:p>
        </w:tc>
      </w:tr>
      <w:tr w:rsidR="00EC320B" w:rsidRPr="007F3B38" w14:paraId="3012C753" w14:textId="77777777" w:rsidTr="00671F88">
        <w:tc>
          <w:tcPr>
            <w:tcW w:w="334" w:type="dxa"/>
          </w:tcPr>
          <w:p w14:paraId="68E2F7AD" w14:textId="77777777" w:rsidR="00EC320B" w:rsidRPr="007F3B38" w:rsidRDefault="00EC320B" w:rsidP="00EB0458">
            <w:pPr>
              <w:jc w:val="center"/>
              <w:rPr>
                <w:rFonts w:asciiTheme="minorHAnsi" w:hAnsiTheme="minorHAnsi" w:cstheme="minorHAnsi"/>
              </w:rPr>
            </w:pPr>
          </w:p>
        </w:tc>
        <w:tc>
          <w:tcPr>
            <w:tcW w:w="1771" w:type="dxa"/>
          </w:tcPr>
          <w:p w14:paraId="66448A3A" w14:textId="77777777" w:rsidR="00EC320B" w:rsidRPr="007F3B38" w:rsidRDefault="00EC320B" w:rsidP="00EB0458">
            <w:pPr>
              <w:rPr>
                <w:rFonts w:asciiTheme="minorHAnsi" w:hAnsiTheme="minorHAnsi" w:cstheme="minorHAnsi"/>
              </w:rPr>
            </w:pPr>
            <w:r w:rsidRPr="007F3B38">
              <w:rPr>
                <w:rFonts w:asciiTheme="minorHAnsi" w:hAnsiTheme="minorHAnsi" w:cstheme="minorHAnsi"/>
              </w:rPr>
              <w:t>“GwySerNo”</w:t>
            </w:r>
          </w:p>
        </w:tc>
        <w:tc>
          <w:tcPr>
            <w:tcW w:w="282" w:type="dxa"/>
          </w:tcPr>
          <w:p w14:paraId="6E77BFDD" w14:textId="77777777" w:rsidR="00EC320B" w:rsidRPr="007F3B38" w:rsidRDefault="00EC320B" w:rsidP="00EB0458">
            <w:pPr>
              <w:jc w:val="center"/>
              <w:rPr>
                <w:rFonts w:asciiTheme="minorHAnsi" w:hAnsiTheme="minorHAnsi" w:cstheme="minorHAnsi"/>
              </w:rPr>
            </w:pPr>
            <w:r w:rsidRPr="007F3B38">
              <w:rPr>
                <w:rFonts w:asciiTheme="minorHAnsi" w:hAnsiTheme="minorHAnsi" w:cstheme="minorHAnsi"/>
              </w:rPr>
              <w:t>:</w:t>
            </w:r>
          </w:p>
        </w:tc>
        <w:tc>
          <w:tcPr>
            <w:tcW w:w="3567" w:type="dxa"/>
          </w:tcPr>
          <w:p w14:paraId="0308779A" w14:textId="77777777" w:rsidR="00EC320B" w:rsidRPr="007F3B38" w:rsidRDefault="00EC320B" w:rsidP="00EB0458">
            <w:pPr>
              <w:rPr>
                <w:rFonts w:asciiTheme="minorHAnsi" w:hAnsiTheme="minorHAnsi" w:cstheme="minorHAnsi"/>
              </w:rPr>
            </w:pPr>
            <w:r w:rsidRPr="007F3B38">
              <w:rPr>
                <w:rFonts w:asciiTheme="minorHAnsi" w:hAnsiTheme="minorHAnsi" w:cstheme="minorHAnsi"/>
              </w:rPr>
              <w:t>“GWY00001”</w:t>
            </w:r>
          </w:p>
        </w:tc>
        <w:tc>
          <w:tcPr>
            <w:tcW w:w="3685" w:type="dxa"/>
          </w:tcPr>
          <w:p w14:paraId="76E0FB3A" w14:textId="77777777" w:rsidR="00EC320B" w:rsidRPr="007F3B38" w:rsidRDefault="00EC320B" w:rsidP="00EB0458">
            <w:pPr>
              <w:pStyle w:val="ListBullet"/>
              <w:rPr>
                <w:rFonts w:asciiTheme="minorHAnsi" w:hAnsiTheme="minorHAnsi" w:cstheme="minorHAnsi"/>
              </w:rPr>
            </w:pPr>
            <w:r w:rsidRPr="007F3B38">
              <w:rPr>
                <w:rFonts w:asciiTheme="minorHAnsi" w:hAnsiTheme="minorHAnsi" w:cstheme="minorHAnsi"/>
              </w:rPr>
              <w:t>// (String)</w:t>
            </w:r>
          </w:p>
        </w:tc>
      </w:tr>
      <w:tr w:rsidR="00051DBB" w:rsidRPr="007F3B38" w14:paraId="3A2CC318" w14:textId="77777777" w:rsidTr="00671F88">
        <w:tc>
          <w:tcPr>
            <w:tcW w:w="334" w:type="dxa"/>
          </w:tcPr>
          <w:p w14:paraId="69456D53" w14:textId="16B2BF80" w:rsidR="00051DBB" w:rsidRPr="007F3B38" w:rsidRDefault="00051DBB"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27800217" w14:textId="62695588" w:rsidR="00051DBB" w:rsidRPr="007F3B38" w:rsidRDefault="00051DBB" w:rsidP="00EB0458">
            <w:pPr>
              <w:rPr>
                <w:rFonts w:asciiTheme="minorHAnsi" w:hAnsiTheme="minorHAnsi" w:cstheme="minorHAnsi"/>
              </w:rPr>
            </w:pPr>
          </w:p>
        </w:tc>
        <w:tc>
          <w:tcPr>
            <w:tcW w:w="282" w:type="dxa"/>
          </w:tcPr>
          <w:p w14:paraId="74DCF1BC" w14:textId="7E033FE8" w:rsidR="00051DBB" w:rsidRPr="007F3B38" w:rsidRDefault="00051DBB" w:rsidP="00EB0458">
            <w:pPr>
              <w:jc w:val="center"/>
              <w:rPr>
                <w:rFonts w:asciiTheme="minorHAnsi" w:hAnsiTheme="minorHAnsi" w:cstheme="minorHAnsi"/>
              </w:rPr>
            </w:pPr>
          </w:p>
        </w:tc>
        <w:tc>
          <w:tcPr>
            <w:tcW w:w="3567" w:type="dxa"/>
          </w:tcPr>
          <w:p w14:paraId="5B32C124" w14:textId="5DB7B0FF" w:rsidR="00051DBB" w:rsidRPr="007F3B38" w:rsidRDefault="00051DBB" w:rsidP="00EB0458">
            <w:pPr>
              <w:rPr>
                <w:rFonts w:asciiTheme="minorHAnsi" w:hAnsiTheme="minorHAnsi" w:cstheme="minorHAnsi"/>
              </w:rPr>
            </w:pPr>
          </w:p>
        </w:tc>
        <w:tc>
          <w:tcPr>
            <w:tcW w:w="3685" w:type="dxa"/>
          </w:tcPr>
          <w:p w14:paraId="4528680E" w14:textId="6B0E2171" w:rsidR="00051DBB" w:rsidRPr="007F3B38" w:rsidRDefault="00051DBB" w:rsidP="00EB0458">
            <w:pPr>
              <w:pStyle w:val="ListBullet"/>
              <w:rPr>
                <w:rFonts w:asciiTheme="minorHAnsi" w:hAnsiTheme="minorHAnsi" w:cstheme="minorHAnsi"/>
              </w:rPr>
            </w:pPr>
          </w:p>
        </w:tc>
      </w:tr>
    </w:tbl>
    <w:p w14:paraId="769BCA37" w14:textId="77777777" w:rsidR="00700B7F" w:rsidRPr="007F3B38" w:rsidRDefault="00700B7F" w:rsidP="00EC320B">
      <w:pPr>
        <w:jc w:val="both"/>
        <w:rPr>
          <w:rFonts w:asciiTheme="minorHAnsi" w:hAnsiTheme="minorHAnsi" w:cstheme="minorHAnsi"/>
        </w:rPr>
      </w:pPr>
    </w:p>
    <w:p w14:paraId="445A8222" w14:textId="77777777" w:rsidR="00EC320B" w:rsidRPr="007F3B38" w:rsidRDefault="00EC320B" w:rsidP="00EC320B">
      <w:pPr>
        <w:jc w:val="both"/>
        <w:rPr>
          <w:rFonts w:asciiTheme="minorHAnsi" w:hAnsiTheme="minorHAnsi" w:cstheme="minorHAnsi"/>
          <w:b/>
          <w:bCs/>
        </w:rPr>
      </w:pPr>
      <w:r w:rsidRPr="007F3B38">
        <w:rPr>
          <w:rFonts w:asciiTheme="minorHAnsi" w:hAnsiTheme="minorHAnsi" w:cstheme="minorHAnsi"/>
          <w:b/>
          <w:bCs/>
        </w:rPr>
        <w:t>Process flow:</w:t>
      </w:r>
    </w:p>
    <w:p w14:paraId="5F3F2C30" w14:textId="77777777" w:rsidR="00EC320B" w:rsidRPr="007F3B38" w:rsidRDefault="00EC320B" w:rsidP="00EC320B">
      <w:pPr>
        <w:jc w:val="both"/>
        <w:rPr>
          <w:rFonts w:asciiTheme="minorHAnsi" w:hAnsiTheme="minorHAnsi" w:cstheme="minorHAnsi"/>
        </w:rPr>
      </w:pPr>
    </w:p>
    <w:p w14:paraId="0743228F" w14:textId="77777777" w:rsidR="000C7F8D" w:rsidRPr="007F3B38" w:rsidRDefault="004F755D" w:rsidP="000C7F8D">
      <w:pPr>
        <w:keepNext/>
        <w:jc w:val="both"/>
        <w:rPr>
          <w:rFonts w:asciiTheme="minorHAnsi" w:hAnsiTheme="minorHAnsi" w:cstheme="minorHAnsi"/>
        </w:rPr>
      </w:pPr>
      <w:r w:rsidRPr="007F3B38">
        <w:rPr>
          <w:rFonts w:asciiTheme="minorHAnsi" w:hAnsiTheme="minorHAnsi" w:cstheme="minorHAnsi"/>
          <w:noProof/>
        </w:rPr>
        <w:drawing>
          <wp:inline distT="0" distB="0" distL="0" distR="0" wp14:anchorId="6B2A5ED0" wp14:editId="21C4D2F7">
            <wp:extent cx="6188710" cy="1894205"/>
            <wp:effectExtent l="0" t="0" r="2540" b="0"/>
            <wp:docPr id="165938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5040" name=""/>
                    <pic:cNvPicPr/>
                  </pic:nvPicPr>
                  <pic:blipFill>
                    <a:blip r:embed="rId19"/>
                    <a:stretch>
                      <a:fillRect/>
                    </a:stretch>
                  </pic:blipFill>
                  <pic:spPr>
                    <a:xfrm>
                      <a:off x="0" y="0"/>
                      <a:ext cx="6188710" cy="1894205"/>
                    </a:xfrm>
                    <a:prstGeom prst="rect">
                      <a:avLst/>
                    </a:prstGeom>
                  </pic:spPr>
                </pic:pic>
              </a:graphicData>
            </a:graphic>
          </wp:inline>
        </w:drawing>
      </w:r>
    </w:p>
    <w:p w14:paraId="0031B004" w14:textId="77777777" w:rsidR="000C7F8D" w:rsidRPr="007F3B38" w:rsidRDefault="000C7F8D" w:rsidP="000C7F8D">
      <w:pPr>
        <w:keepNext/>
        <w:jc w:val="both"/>
        <w:rPr>
          <w:rFonts w:asciiTheme="minorHAnsi" w:hAnsiTheme="minorHAnsi" w:cstheme="minorHAnsi"/>
        </w:rPr>
      </w:pPr>
    </w:p>
    <w:p w14:paraId="158F257A" w14:textId="175EBB4D" w:rsidR="00EC320B" w:rsidRPr="007F3B38" w:rsidRDefault="000C7F8D" w:rsidP="000C7F8D">
      <w:pPr>
        <w:pStyle w:val="Caption"/>
        <w:jc w:val="center"/>
        <w:rPr>
          <w:rFonts w:asciiTheme="minorHAnsi" w:hAnsiTheme="minorHAnsi" w:cstheme="minorHAnsi"/>
          <w:sz w:val="24"/>
          <w:szCs w:val="24"/>
        </w:rPr>
      </w:pPr>
      <w:bookmarkStart w:id="626" w:name="_Toc169603732"/>
      <w:bookmarkStart w:id="627" w:name="_Toc169605280"/>
      <w:bookmarkStart w:id="628" w:name="_Toc169613268"/>
      <w:bookmarkStart w:id="629" w:name="_Toc169800480"/>
      <w:bookmarkStart w:id="630" w:name="_Toc169864259"/>
      <w:bookmarkStart w:id="631" w:name="_Toc169879568"/>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16</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Teaching Mode End </w:t>
      </w:r>
      <w:r w:rsidR="00CC7680" w:rsidRPr="007F3B38">
        <w:rPr>
          <w:rFonts w:asciiTheme="minorHAnsi" w:hAnsiTheme="minorHAnsi" w:cstheme="minorHAnsi"/>
          <w:sz w:val="24"/>
          <w:szCs w:val="24"/>
        </w:rPr>
        <w:t>ACK</w:t>
      </w:r>
      <w:r w:rsidRPr="007F3B38">
        <w:rPr>
          <w:rFonts w:asciiTheme="minorHAnsi" w:hAnsiTheme="minorHAnsi" w:cstheme="minorHAnsi"/>
          <w:sz w:val="24"/>
          <w:szCs w:val="24"/>
        </w:rPr>
        <w:t xml:space="preserve"> Flow</w:t>
      </w:r>
      <w:bookmarkEnd w:id="626"/>
      <w:bookmarkEnd w:id="627"/>
      <w:bookmarkEnd w:id="628"/>
      <w:bookmarkEnd w:id="629"/>
      <w:bookmarkEnd w:id="630"/>
      <w:bookmarkEnd w:id="631"/>
    </w:p>
    <w:p w14:paraId="79DA3406" w14:textId="77777777" w:rsidR="000F083E" w:rsidRPr="007F3B38" w:rsidRDefault="000F083E" w:rsidP="00B53D75">
      <w:pPr>
        <w:jc w:val="both"/>
        <w:rPr>
          <w:rFonts w:asciiTheme="minorHAnsi" w:hAnsiTheme="minorHAnsi" w:cstheme="minorHAnsi"/>
        </w:rPr>
      </w:pPr>
    </w:p>
    <w:p w14:paraId="2971A108" w14:textId="77777777" w:rsidR="000F083E" w:rsidRPr="007F3B38" w:rsidRDefault="000F083E" w:rsidP="00B53D75">
      <w:pPr>
        <w:jc w:val="both"/>
        <w:rPr>
          <w:rFonts w:asciiTheme="minorHAnsi" w:hAnsiTheme="minorHAnsi" w:cstheme="minorHAnsi"/>
        </w:rPr>
      </w:pPr>
    </w:p>
    <w:p w14:paraId="6261CC10" w14:textId="77777777" w:rsidR="004F755D" w:rsidRPr="007F3B38" w:rsidRDefault="004F755D" w:rsidP="00B53D75">
      <w:pPr>
        <w:jc w:val="both"/>
        <w:rPr>
          <w:rFonts w:asciiTheme="minorHAnsi" w:hAnsiTheme="minorHAnsi" w:cstheme="minorHAnsi"/>
        </w:rPr>
      </w:pPr>
    </w:p>
    <w:p w14:paraId="7086345B" w14:textId="77777777" w:rsidR="004F755D" w:rsidRPr="007F3B38" w:rsidRDefault="004F755D" w:rsidP="00B53D75">
      <w:pPr>
        <w:jc w:val="both"/>
        <w:rPr>
          <w:rFonts w:asciiTheme="minorHAnsi" w:hAnsiTheme="minorHAnsi" w:cstheme="minorHAnsi"/>
        </w:rPr>
      </w:pPr>
    </w:p>
    <w:p w14:paraId="56CB8F70" w14:textId="77777777" w:rsidR="004F755D" w:rsidRPr="007F3B38" w:rsidRDefault="004F755D" w:rsidP="00B53D75">
      <w:pPr>
        <w:jc w:val="both"/>
        <w:rPr>
          <w:rFonts w:asciiTheme="minorHAnsi" w:hAnsiTheme="minorHAnsi" w:cstheme="minorHAnsi"/>
        </w:rPr>
      </w:pPr>
    </w:p>
    <w:p w14:paraId="64D3A78B" w14:textId="77777777" w:rsidR="004F755D" w:rsidRPr="007F3B38" w:rsidRDefault="004F755D" w:rsidP="00B53D75">
      <w:pPr>
        <w:jc w:val="both"/>
        <w:rPr>
          <w:rFonts w:asciiTheme="minorHAnsi" w:hAnsiTheme="minorHAnsi" w:cstheme="minorHAnsi"/>
        </w:rPr>
      </w:pPr>
    </w:p>
    <w:p w14:paraId="1C8E9759" w14:textId="77777777" w:rsidR="004F755D" w:rsidRPr="007F3B38" w:rsidRDefault="004F755D" w:rsidP="00B53D75">
      <w:pPr>
        <w:jc w:val="both"/>
        <w:rPr>
          <w:rFonts w:asciiTheme="minorHAnsi" w:hAnsiTheme="minorHAnsi" w:cstheme="minorHAnsi"/>
        </w:rPr>
      </w:pPr>
    </w:p>
    <w:p w14:paraId="5756DE57" w14:textId="77777777" w:rsidR="004F755D" w:rsidRPr="007F3B38" w:rsidRDefault="004F755D" w:rsidP="00B53D75">
      <w:pPr>
        <w:jc w:val="both"/>
        <w:rPr>
          <w:rFonts w:asciiTheme="minorHAnsi" w:hAnsiTheme="minorHAnsi" w:cstheme="minorHAnsi"/>
        </w:rPr>
      </w:pPr>
    </w:p>
    <w:p w14:paraId="36F33E60" w14:textId="77777777" w:rsidR="004F755D" w:rsidRPr="007F3B38" w:rsidRDefault="004F755D" w:rsidP="00B53D75">
      <w:pPr>
        <w:jc w:val="both"/>
        <w:rPr>
          <w:rFonts w:asciiTheme="minorHAnsi" w:hAnsiTheme="minorHAnsi" w:cstheme="minorHAnsi"/>
        </w:rPr>
      </w:pPr>
    </w:p>
    <w:p w14:paraId="6B34F29A" w14:textId="77777777" w:rsidR="004F755D" w:rsidRPr="007F3B38" w:rsidRDefault="004F755D" w:rsidP="00B53D75">
      <w:pPr>
        <w:jc w:val="both"/>
        <w:rPr>
          <w:rFonts w:asciiTheme="minorHAnsi" w:hAnsiTheme="minorHAnsi" w:cstheme="minorHAnsi"/>
        </w:rPr>
      </w:pPr>
    </w:p>
    <w:p w14:paraId="1D0ADF14" w14:textId="77777777" w:rsidR="004F755D" w:rsidRPr="007F3B38" w:rsidRDefault="004F755D" w:rsidP="00B53D75">
      <w:pPr>
        <w:jc w:val="both"/>
        <w:rPr>
          <w:rFonts w:asciiTheme="minorHAnsi" w:hAnsiTheme="minorHAnsi" w:cstheme="minorHAnsi"/>
        </w:rPr>
      </w:pPr>
    </w:p>
    <w:p w14:paraId="68C8679E" w14:textId="77777777" w:rsidR="004F755D" w:rsidRPr="007F3B38" w:rsidRDefault="004F755D" w:rsidP="00B53D75">
      <w:pPr>
        <w:jc w:val="both"/>
        <w:rPr>
          <w:rFonts w:asciiTheme="minorHAnsi" w:hAnsiTheme="minorHAnsi" w:cstheme="minorHAnsi"/>
        </w:rPr>
      </w:pPr>
    </w:p>
    <w:p w14:paraId="6BB519CB" w14:textId="77777777" w:rsidR="004F755D" w:rsidRPr="007F3B38" w:rsidRDefault="004F755D" w:rsidP="00B53D75">
      <w:pPr>
        <w:jc w:val="both"/>
        <w:rPr>
          <w:rFonts w:asciiTheme="minorHAnsi" w:hAnsiTheme="minorHAnsi" w:cstheme="minorHAnsi"/>
        </w:rPr>
      </w:pPr>
    </w:p>
    <w:p w14:paraId="57C8997D" w14:textId="2B4F4123" w:rsidR="008709ED" w:rsidRPr="007F3B38" w:rsidRDefault="00586505" w:rsidP="003B50DB">
      <w:pPr>
        <w:pStyle w:val="Heading2"/>
        <w:rPr>
          <w:rFonts w:asciiTheme="minorHAnsi" w:hAnsiTheme="minorHAnsi" w:cstheme="minorHAnsi"/>
        </w:rPr>
      </w:pPr>
      <w:bookmarkStart w:id="632" w:name="_Gateway_Debug_Info"/>
      <w:bookmarkStart w:id="633" w:name="_Toc172537460"/>
      <w:bookmarkEnd w:id="632"/>
      <w:r w:rsidRPr="007F3B38">
        <w:rPr>
          <w:rFonts w:asciiTheme="minorHAnsi" w:hAnsiTheme="minorHAnsi" w:cstheme="minorHAnsi"/>
        </w:rPr>
        <w:lastRenderedPageBreak/>
        <w:t xml:space="preserve">Gateway Debug Info Packet </w:t>
      </w:r>
      <w:r w:rsidRPr="007F3B38">
        <w:rPr>
          <w:rFonts w:asciiTheme="minorHAnsi" w:hAnsiTheme="minorHAnsi" w:cstheme="minorHAnsi"/>
          <w:highlight w:val="yellow"/>
        </w:rPr>
        <w:t>(Only for QMAX Internal use)</w:t>
      </w:r>
      <w:bookmarkEnd w:id="633"/>
    </w:p>
    <w:p w14:paraId="27379C72" w14:textId="1D3AA4F6" w:rsidR="00C206C0" w:rsidRPr="007F3B38" w:rsidRDefault="00586505" w:rsidP="005B0C8B">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This packet is sent to retrieve information from a Gwy device regarding the firmware version it’s currently running, Registration-Configuration statuses, Queue Count, etc.,</w:t>
      </w:r>
      <w:r w:rsidR="005B0C8B" w:rsidRPr="007F3B38">
        <w:rPr>
          <w:rFonts w:asciiTheme="minorHAnsi" w:hAnsiTheme="minorHAnsi" w:cstheme="minorHAnsi"/>
        </w:rPr>
        <w:t xml:space="preserve"> This packet also contains a parameter called logging, which can be used to enable/disable logging during runtime. Logging can also be enabled/disable by Single pressing the button on the device.</w:t>
      </w:r>
    </w:p>
    <w:p w14:paraId="1AA6929D" w14:textId="77777777" w:rsidR="00586505" w:rsidRPr="007F3B38" w:rsidRDefault="00586505" w:rsidP="00C206C0">
      <w:pPr>
        <w:rPr>
          <w:rFonts w:asciiTheme="minorHAnsi" w:hAnsiTheme="minorHAnsi" w:cstheme="minorHAnsi"/>
        </w:rPr>
      </w:pPr>
    </w:p>
    <w:p w14:paraId="4AE5AC9C" w14:textId="1350F827" w:rsidR="00586505" w:rsidRPr="007F3B38" w:rsidRDefault="00586505" w:rsidP="00586505">
      <w:pPr>
        <w:jc w:val="both"/>
        <w:rPr>
          <w:rFonts w:asciiTheme="minorHAnsi" w:hAnsiTheme="minorHAnsi" w:cstheme="minorHAnsi"/>
          <w:b/>
          <w:bCs/>
        </w:rPr>
      </w:pPr>
      <w:r w:rsidRPr="007F3B38">
        <w:rPr>
          <w:rFonts w:asciiTheme="minorHAnsi" w:hAnsiTheme="minorHAnsi" w:cstheme="minorHAnsi"/>
          <w:b/>
          <w:bCs/>
        </w:rPr>
        <w:t>Gateway Debug Info Packet JSON (Cloud to Gateway):</w:t>
      </w:r>
    </w:p>
    <w:p w14:paraId="681BB84F" w14:textId="77777777" w:rsidR="00586505" w:rsidRPr="007F3B38" w:rsidRDefault="00586505" w:rsidP="00586505">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34"/>
        <w:gridCol w:w="282"/>
        <w:gridCol w:w="2214"/>
        <w:gridCol w:w="2598"/>
        <w:gridCol w:w="2585"/>
      </w:tblGrid>
      <w:tr w:rsidR="005B0C8B" w:rsidRPr="007F3B38" w14:paraId="1AD34EC0" w14:textId="77F41753" w:rsidTr="005B0C8B">
        <w:tc>
          <w:tcPr>
            <w:tcW w:w="333" w:type="dxa"/>
          </w:tcPr>
          <w:p w14:paraId="0A7A8E29" w14:textId="77777777" w:rsidR="005B0C8B" w:rsidRPr="007F3B38" w:rsidRDefault="005B0C8B" w:rsidP="005B0C8B">
            <w:pPr>
              <w:jc w:val="center"/>
              <w:rPr>
                <w:rFonts w:asciiTheme="minorHAnsi" w:hAnsiTheme="minorHAnsi" w:cstheme="minorHAnsi"/>
              </w:rPr>
            </w:pPr>
            <w:r w:rsidRPr="007F3B38">
              <w:rPr>
                <w:rFonts w:asciiTheme="minorHAnsi" w:hAnsiTheme="minorHAnsi" w:cstheme="minorHAnsi"/>
              </w:rPr>
              <w:t>{</w:t>
            </w:r>
          </w:p>
        </w:tc>
        <w:tc>
          <w:tcPr>
            <w:tcW w:w="1734" w:type="dxa"/>
          </w:tcPr>
          <w:p w14:paraId="1AAC7E1C" w14:textId="77777777" w:rsidR="005B0C8B" w:rsidRPr="007F3B38" w:rsidRDefault="005B0C8B" w:rsidP="005B0C8B">
            <w:pPr>
              <w:jc w:val="center"/>
              <w:rPr>
                <w:rFonts w:asciiTheme="minorHAnsi" w:hAnsiTheme="minorHAnsi" w:cstheme="minorHAnsi"/>
              </w:rPr>
            </w:pPr>
          </w:p>
        </w:tc>
        <w:tc>
          <w:tcPr>
            <w:tcW w:w="282" w:type="dxa"/>
          </w:tcPr>
          <w:p w14:paraId="666EA906" w14:textId="77777777" w:rsidR="005B0C8B" w:rsidRPr="007F3B38" w:rsidRDefault="005B0C8B" w:rsidP="005B0C8B">
            <w:pPr>
              <w:jc w:val="center"/>
              <w:rPr>
                <w:rFonts w:asciiTheme="minorHAnsi" w:hAnsiTheme="minorHAnsi" w:cstheme="minorHAnsi"/>
              </w:rPr>
            </w:pPr>
          </w:p>
        </w:tc>
        <w:tc>
          <w:tcPr>
            <w:tcW w:w="2214" w:type="dxa"/>
          </w:tcPr>
          <w:p w14:paraId="3E573581" w14:textId="77777777" w:rsidR="005B0C8B" w:rsidRPr="007F3B38" w:rsidRDefault="005B0C8B" w:rsidP="005B0C8B">
            <w:pPr>
              <w:jc w:val="center"/>
              <w:rPr>
                <w:rFonts w:asciiTheme="minorHAnsi" w:hAnsiTheme="minorHAnsi" w:cstheme="minorHAnsi"/>
              </w:rPr>
            </w:pPr>
          </w:p>
        </w:tc>
        <w:tc>
          <w:tcPr>
            <w:tcW w:w="2598" w:type="dxa"/>
          </w:tcPr>
          <w:p w14:paraId="32AC660A" w14:textId="77777777" w:rsidR="005B0C8B" w:rsidRPr="007F3B38" w:rsidRDefault="005B0C8B" w:rsidP="005B0C8B">
            <w:pPr>
              <w:jc w:val="center"/>
              <w:rPr>
                <w:rFonts w:asciiTheme="minorHAnsi" w:hAnsiTheme="minorHAnsi" w:cstheme="minorHAnsi"/>
              </w:rPr>
            </w:pPr>
          </w:p>
        </w:tc>
        <w:tc>
          <w:tcPr>
            <w:tcW w:w="2585" w:type="dxa"/>
          </w:tcPr>
          <w:p w14:paraId="6A2FC788" w14:textId="6BE0CEB7" w:rsidR="005B0C8B" w:rsidRPr="007F3B38" w:rsidRDefault="005B0C8B" w:rsidP="005B0C8B">
            <w:pPr>
              <w:jc w:val="center"/>
              <w:rPr>
                <w:rFonts w:asciiTheme="minorHAnsi" w:hAnsiTheme="minorHAnsi" w:cstheme="minorHAnsi"/>
              </w:rPr>
            </w:pPr>
            <w:r w:rsidRPr="007F3B38">
              <w:rPr>
                <w:rFonts w:asciiTheme="minorHAnsi" w:hAnsiTheme="minorHAnsi" w:cstheme="minorHAnsi"/>
                <w:b/>
                <w:bCs/>
              </w:rPr>
              <w:t>Range</w:t>
            </w:r>
          </w:p>
        </w:tc>
      </w:tr>
      <w:tr w:rsidR="005B0C8B" w:rsidRPr="007F3B38" w14:paraId="13A7C018" w14:textId="77C85209" w:rsidTr="005B0C8B">
        <w:tc>
          <w:tcPr>
            <w:tcW w:w="333" w:type="dxa"/>
          </w:tcPr>
          <w:p w14:paraId="3780C94F" w14:textId="77777777" w:rsidR="005B0C8B" w:rsidRPr="007F3B38" w:rsidRDefault="005B0C8B" w:rsidP="005B0C8B">
            <w:pPr>
              <w:jc w:val="center"/>
              <w:rPr>
                <w:rFonts w:asciiTheme="minorHAnsi" w:hAnsiTheme="minorHAnsi" w:cstheme="minorHAnsi"/>
              </w:rPr>
            </w:pPr>
          </w:p>
        </w:tc>
        <w:tc>
          <w:tcPr>
            <w:tcW w:w="1734" w:type="dxa"/>
          </w:tcPr>
          <w:p w14:paraId="62B79FF5" w14:textId="77777777" w:rsidR="005B0C8B" w:rsidRPr="007F3B38" w:rsidRDefault="005B0C8B" w:rsidP="005B0C8B">
            <w:pPr>
              <w:rPr>
                <w:rFonts w:asciiTheme="minorHAnsi" w:hAnsiTheme="minorHAnsi" w:cstheme="minorHAnsi"/>
              </w:rPr>
            </w:pPr>
            <w:r w:rsidRPr="007F3B38">
              <w:rPr>
                <w:rFonts w:asciiTheme="minorHAnsi" w:hAnsiTheme="minorHAnsi" w:cstheme="minorHAnsi"/>
              </w:rPr>
              <w:t>“JsonPacketId”</w:t>
            </w:r>
          </w:p>
        </w:tc>
        <w:tc>
          <w:tcPr>
            <w:tcW w:w="282" w:type="dxa"/>
          </w:tcPr>
          <w:p w14:paraId="3980660D" w14:textId="77777777" w:rsidR="005B0C8B" w:rsidRPr="007F3B38" w:rsidRDefault="005B0C8B" w:rsidP="005B0C8B">
            <w:pPr>
              <w:jc w:val="center"/>
              <w:rPr>
                <w:rFonts w:asciiTheme="minorHAnsi" w:hAnsiTheme="minorHAnsi" w:cstheme="minorHAnsi"/>
              </w:rPr>
            </w:pPr>
            <w:r w:rsidRPr="007F3B38">
              <w:rPr>
                <w:rFonts w:asciiTheme="minorHAnsi" w:hAnsiTheme="minorHAnsi" w:cstheme="minorHAnsi"/>
              </w:rPr>
              <w:t>:</w:t>
            </w:r>
          </w:p>
        </w:tc>
        <w:tc>
          <w:tcPr>
            <w:tcW w:w="2214" w:type="dxa"/>
          </w:tcPr>
          <w:p w14:paraId="0DD7D7B8" w14:textId="62D07773" w:rsidR="005B0C8B" w:rsidRPr="007F3B38" w:rsidRDefault="005B0C8B" w:rsidP="005B0C8B">
            <w:pPr>
              <w:rPr>
                <w:rFonts w:asciiTheme="minorHAnsi" w:hAnsiTheme="minorHAnsi" w:cstheme="minorHAnsi"/>
              </w:rPr>
            </w:pPr>
            <w:r w:rsidRPr="007F3B38">
              <w:rPr>
                <w:rFonts w:asciiTheme="minorHAnsi" w:hAnsiTheme="minorHAnsi" w:cstheme="minorHAnsi"/>
              </w:rPr>
              <w:t>10</w:t>
            </w:r>
          </w:p>
        </w:tc>
        <w:tc>
          <w:tcPr>
            <w:tcW w:w="2598" w:type="dxa"/>
          </w:tcPr>
          <w:p w14:paraId="2C7B5CE6" w14:textId="77777777" w:rsidR="005B0C8B" w:rsidRPr="007F3B38" w:rsidRDefault="005B0C8B" w:rsidP="005B0C8B">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5B00092C" w14:textId="77777777" w:rsidR="005B0C8B" w:rsidRPr="007F3B38" w:rsidRDefault="005B0C8B" w:rsidP="005B0C8B">
            <w:pPr>
              <w:pStyle w:val="ListBullet"/>
              <w:rPr>
                <w:rFonts w:asciiTheme="minorHAnsi" w:hAnsiTheme="minorHAnsi" w:cstheme="minorHAnsi"/>
              </w:rPr>
            </w:pPr>
          </w:p>
        </w:tc>
      </w:tr>
      <w:tr w:rsidR="005B0C8B" w:rsidRPr="007F3B38" w14:paraId="117A9CD3" w14:textId="1BFD7DCC" w:rsidTr="005B0C8B">
        <w:tc>
          <w:tcPr>
            <w:tcW w:w="333" w:type="dxa"/>
          </w:tcPr>
          <w:p w14:paraId="258118B6" w14:textId="77777777" w:rsidR="005B0C8B" w:rsidRPr="007F3B38" w:rsidRDefault="005B0C8B" w:rsidP="005B0C8B">
            <w:pPr>
              <w:jc w:val="center"/>
              <w:rPr>
                <w:rFonts w:asciiTheme="minorHAnsi" w:hAnsiTheme="minorHAnsi" w:cstheme="minorHAnsi"/>
              </w:rPr>
            </w:pPr>
          </w:p>
        </w:tc>
        <w:tc>
          <w:tcPr>
            <w:tcW w:w="1734" w:type="dxa"/>
          </w:tcPr>
          <w:p w14:paraId="649DB63D" w14:textId="77777777" w:rsidR="005B0C8B" w:rsidRPr="007F3B38" w:rsidRDefault="005B0C8B" w:rsidP="005B0C8B">
            <w:pPr>
              <w:rPr>
                <w:rFonts w:asciiTheme="minorHAnsi" w:hAnsiTheme="minorHAnsi" w:cstheme="minorHAnsi"/>
              </w:rPr>
            </w:pPr>
            <w:r w:rsidRPr="007F3B38">
              <w:rPr>
                <w:rFonts w:asciiTheme="minorHAnsi" w:hAnsiTheme="minorHAnsi" w:cstheme="minorHAnsi"/>
              </w:rPr>
              <w:t>“MsgSeqNo”</w:t>
            </w:r>
          </w:p>
        </w:tc>
        <w:tc>
          <w:tcPr>
            <w:tcW w:w="282" w:type="dxa"/>
          </w:tcPr>
          <w:p w14:paraId="11651DE0" w14:textId="77777777" w:rsidR="005B0C8B" w:rsidRPr="007F3B38" w:rsidRDefault="005B0C8B" w:rsidP="005B0C8B">
            <w:pPr>
              <w:jc w:val="center"/>
              <w:rPr>
                <w:rFonts w:asciiTheme="minorHAnsi" w:hAnsiTheme="minorHAnsi" w:cstheme="minorHAnsi"/>
              </w:rPr>
            </w:pPr>
            <w:r w:rsidRPr="007F3B38">
              <w:rPr>
                <w:rFonts w:asciiTheme="minorHAnsi" w:hAnsiTheme="minorHAnsi" w:cstheme="minorHAnsi"/>
              </w:rPr>
              <w:t>:</w:t>
            </w:r>
          </w:p>
        </w:tc>
        <w:tc>
          <w:tcPr>
            <w:tcW w:w="2214" w:type="dxa"/>
          </w:tcPr>
          <w:p w14:paraId="6F37DA70" w14:textId="77777777" w:rsidR="005B0C8B" w:rsidRPr="007F3B38" w:rsidRDefault="005B0C8B" w:rsidP="005B0C8B">
            <w:pPr>
              <w:rPr>
                <w:rFonts w:asciiTheme="minorHAnsi" w:hAnsiTheme="minorHAnsi" w:cstheme="minorHAnsi"/>
              </w:rPr>
            </w:pPr>
            <w:r w:rsidRPr="007F3B38">
              <w:rPr>
                <w:rFonts w:asciiTheme="minorHAnsi" w:hAnsiTheme="minorHAnsi" w:cstheme="minorHAnsi"/>
              </w:rPr>
              <w:t>12</w:t>
            </w:r>
          </w:p>
        </w:tc>
        <w:tc>
          <w:tcPr>
            <w:tcW w:w="2598" w:type="dxa"/>
          </w:tcPr>
          <w:p w14:paraId="4CC3E024" w14:textId="77777777" w:rsidR="005B0C8B" w:rsidRPr="007F3B38" w:rsidRDefault="005B0C8B" w:rsidP="005B0C8B">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66CFA8F7" w14:textId="2A6740E3" w:rsidR="005B0C8B" w:rsidRPr="007F3B38" w:rsidRDefault="005B0C8B" w:rsidP="005B0C8B">
            <w:pPr>
              <w:pStyle w:val="ListBullet"/>
              <w:rPr>
                <w:rFonts w:asciiTheme="minorHAnsi" w:hAnsiTheme="minorHAnsi" w:cstheme="minorHAnsi"/>
              </w:rPr>
            </w:pPr>
            <w:r w:rsidRPr="007F3B38">
              <w:rPr>
                <w:rFonts w:asciiTheme="minorHAnsi" w:hAnsiTheme="minorHAnsi" w:cstheme="minorHAnsi"/>
              </w:rPr>
              <w:t>[0 – 65535]</w:t>
            </w:r>
          </w:p>
        </w:tc>
      </w:tr>
      <w:tr w:rsidR="005B0C8B" w:rsidRPr="007F3B38" w14:paraId="5FBD78DE" w14:textId="0EE75553" w:rsidTr="005B0C8B">
        <w:tc>
          <w:tcPr>
            <w:tcW w:w="333" w:type="dxa"/>
          </w:tcPr>
          <w:p w14:paraId="27DEF2AA" w14:textId="77777777" w:rsidR="005B0C8B" w:rsidRPr="007F3B38" w:rsidRDefault="005B0C8B" w:rsidP="005B0C8B">
            <w:pPr>
              <w:jc w:val="center"/>
              <w:rPr>
                <w:rFonts w:asciiTheme="minorHAnsi" w:hAnsiTheme="minorHAnsi" w:cstheme="minorHAnsi"/>
              </w:rPr>
            </w:pPr>
          </w:p>
        </w:tc>
        <w:tc>
          <w:tcPr>
            <w:tcW w:w="1734" w:type="dxa"/>
          </w:tcPr>
          <w:p w14:paraId="2F103D73" w14:textId="77777777" w:rsidR="005B0C8B" w:rsidRPr="007F3B38" w:rsidRDefault="005B0C8B" w:rsidP="005B0C8B">
            <w:pPr>
              <w:rPr>
                <w:rFonts w:asciiTheme="minorHAnsi" w:hAnsiTheme="minorHAnsi" w:cstheme="minorHAnsi"/>
              </w:rPr>
            </w:pPr>
            <w:r w:rsidRPr="007F3B38">
              <w:rPr>
                <w:rFonts w:asciiTheme="minorHAnsi" w:hAnsiTheme="minorHAnsi" w:cstheme="minorHAnsi"/>
              </w:rPr>
              <w:t>“GwySerNo”</w:t>
            </w:r>
          </w:p>
        </w:tc>
        <w:tc>
          <w:tcPr>
            <w:tcW w:w="282" w:type="dxa"/>
          </w:tcPr>
          <w:p w14:paraId="1D122884" w14:textId="77777777" w:rsidR="005B0C8B" w:rsidRPr="007F3B38" w:rsidRDefault="005B0C8B" w:rsidP="005B0C8B">
            <w:pPr>
              <w:jc w:val="center"/>
              <w:rPr>
                <w:rFonts w:asciiTheme="minorHAnsi" w:hAnsiTheme="minorHAnsi" w:cstheme="minorHAnsi"/>
              </w:rPr>
            </w:pPr>
            <w:r w:rsidRPr="007F3B38">
              <w:rPr>
                <w:rFonts w:asciiTheme="minorHAnsi" w:hAnsiTheme="minorHAnsi" w:cstheme="minorHAnsi"/>
              </w:rPr>
              <w:t>:</w:t>
            </w:r>
          </w:p>
        </w:tc>
        <w:tc>
          <w:tcPr>
            <w:tcW w:w="2214" w:type="dxa"/>
          </w:tcPr>
          <w:p w14:paraId="5CA90B38" w14:textId="77777777" w:rsidR="005B0C8B" w:rsidRPr="007F3B38" w:rsidRDefault="005B0C8B" w:rsidP="005B0C8B">
            <w:pPr>
              <w:rPr>
                <w:rFonts w:asciiTheme="minorHAnsi" w:hAnsiTheme="minorHAnsi" w:cstheme="minorHAnsi"/>
              </w:rPr>
            </w:pPr>
            <w:r w:rsidRPr="007F3B38">
              <w:rPr>
                <w:rFonts w:asciiTheme="minorHAnsi" w:hAnsiTheme="minorHAnsi" w:cstheme="minorHAnsi"/>
              </w:rPr>
              <w:t>“GWY00001”</w:t>
            </w:r>
          </w:p>
        </w:tc>
        <w:tc>
          <w:tcPr>
            <w:tcW w:w="2598" w:type="dxa"/>
          </w:tcPr>
          <w:p w14:paraId="5C20572E" w14:textId="23A33189" w:rsidR="005B0C8B" w:rsidRPr="007F3B38" w:rsidRDefault="005B0C8B" w:rsidP="005B0C8B">
            <w:pPr>
              <w:pStyle w:val="ListBullet"/>
              <w:rPr>
                <w:rFonts w:asciiTheme="minorHAnsi" w:hAnsiTheme="minorHAnsi" w:cstheme="minorHAnsi"/>
              </w:rPr>
            </w:pPr>
            <w:r w:rsidRPr="007F3B38">
              <w:rPr>
                <w:rFonts w:asciiTheme="minorHAnsi" w:hAnsiTheme="minorHAnsi" w:cstheme="minorHAnsi"/>
              </w:rPr>
              <w:t>// (String)</w:t>
            </w:r>
          </w:p>
        </w:tc>
        <w:tc>
          <w:tcPr>
            <w:tcW w:w="2585" w:type="dxa"/>
          </w:tcPr>
          <w:p w14:paraId="5BC1187C" w14:textId="5631086C" w:rsidR="005B0C8B" w:rsidRPr="007F3B38" w:rsidRDefault="005B0C8B" w:rsidP="005B0C8B">
            <w:pPr>
              <w:pStyle w:val="ListBullet"/>
              <w:rPr>
                <w:rFonts w:asciiTheme="minorHAnsi" w:hAnsiTheme="minorHAnsi" w:cstheme="minorHAnsi"/>
              </w:rPr>
            </w:pPr>
            <w:r w:rsidRPr="007F3B38">
              <w:rPr>
                <w:rFonts w:asciiTheme="minorHAnsi" w:hAnsiTheme="minorHAnsi" w:cstheme="minorHAnsi"/>
              </w:rPr>
              <w:t>[00001 - 99999]</w:t>
            </w:r>
          </w:p>
        </w:tc>
      </w:tr>
      <w:tr w:rsidR="005B0C8B" w:rsidRPr="007F3B38" w14:paraId="2AC0F6F2" w14:textId="3342207B" w:rsidTr="005B0C8B">
        <w:tc>
          <w:tcPr>
            <w:tcW w:w="333" w:type="dxa"/>
          </w:tcPr>
          <w:p w14:paraId="25121B7B" w14:textId="77777777" w:rsidR="005B0C8B" w:rsidRPr="007F3B38" w:rsidRDefault="005B0C8B" w:rsidP="005B0C8B">
            <w:pPr>
              <w:jc w:val="center"/>
              <w:rPr>
                <w:rFonts w:asciiTheme="minorHAnsi" w:hAnsiTheme="minorHAnsi" w:cstheme="minorHAnsi"/>
              </w:rPr>
            </w:pPr>
          </w:p>
        </w:tc>
        <w:tc>
          <w:tcPr>
            <w:tcW w:w="1734" w:type="dxa"/>
          </w:tcPr>
          <w:p w14:paraId="42B5119A" w14:textId="6F5F170A" w:rsidR="005B0C8B" w:rsidRPr="007F3B38" w:rsidRDefault="005B0C8B" w:rsidP="005B0C8B">
            <w:pPr>
              <w:rPr>
                <w:rFonts w:asciiTheme="minorHAnsi" w:hAnsiTheme="minorHAnsi" w:cstheme="minorHAnsi"/>
              </w:rPr>
            </w:pPr>
            <w:r w:rsidRPr="007F3B38">
              <w:rPr>
                <w:rFonts w:asciiTheme="minorHAnsi" w:hAnsiTheme="minorHAnsi" w:cstheme="minorHAnsi"/>
              </w:rPr>
              <w:t>“Logging”</w:t>
            </w:r>
          </w:p>
        </w:tc>
        <w:tc>
          <w:tcPr>
            <w:tcW w:w="282" w:type="dxa"/>
          </w:tcPr>
          <w:p w14:paraId="37712B92" w14:textId="2E03C88E" w:rsidR="005B0C8B" w:rsidRPr="007F3B38" w:rsidRDefault="005B0C8B" w:rsidP="005B0C8B">
            <w:pPr>
              <w:jc w:val="center"/>
              <w:rPr>
                <w:rFonts w:asciiTheme="minorHAnsi" w:hAnsiTheme="minorHAnsi" w:cstheme="minorHAnsi"/>
              </w:rPr>
            </w:pPr>
            <w:r w:rsidRPr="007F3B38">
              <w:rPr>
                <w:rFonts w:asciiTheme="minorHAnsi" w:hAnsiTheme="minorHAnsi" w:cstheme="minorHAnsi"/>
              </w:rPr>
              <w:t>:</w:t>
            </w:r>
          </w:p>
        </w:tc>
        <w:tc>
          <w:tcPr>
            <w:tcW w:w="2214" w:type="dxa"/>
          </w:tcPr>
          <w:p w14:paraId="0BA145BA" w14:textId="258753DF" w:rsidR="005B0C8B" w:rsidRPr="007F3B38" w:rsidRDefault="005B0C8B" w:rsidP="005B0C8B">
            <w:pPr>
              <w:rPr>
                <w:rFonts w:asciiTheme="minorHAnsi" w:hAnsiTheme="minorHAnsi" w:cstheme="minorHAnsi"/>
              </w:rPr>
            </w:pPr>
            <w:r w:rsidRPr="007F3B38">
              <w:rPr>
                <w:rFonts w:asciiTheme="minorHAnsi" w:hAnsiTheme="minorHAnsi" w:cstheme="minorHAnsi"/>
              </w:rPr>
              <w:t>1</w:t>
            </w:r>
          </w:p>
        </w:tc>
        <w:tc>
          <w:tcPr>
            <w:tcW w:w="2598" w:type="dxa"/>
          </w:tcPr>
          <w:p w14:paraId="44FCA133" w14:textId="0980BD08" w:rsidR="005B0C8B" w:rsidRPr="007F3B38" w:rsidRDefault="005B0C8B" w:rsidP="005B0C8B">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0AE4CDED" w14:textId="68E4D7BD" w:rsidR="005B0C8B" w:rsidRPr="007F3B38" w:rsidRDefault="005B0C8B" w:rsidP="005B0C8B">
            <w:pPr>
              <w:pStyle w:val="ListBullet"/>
              <w:rPr>
                <w:rFonts w:asciiTheme="minorHAnsi" w:hAnsiTheme="minorHAnsi" w:cstheme="minorHAnsi"/>
              </w:rPr>
            </w:pPr>
            <w:r w:rsidRPr="007F3B38">
              <w:rPr>
                <w:rFonts w:asciiTheme="minorHAnsi" w:hAnsiTheme="minorHAnsi" w:cstheme="minorHAnsi"/>
              </w:rPr>
              <w:t>[0 = OFF, 1 = ON]</w:t>
            </w:r>
          </w:p>
        </w:tc>
      </w:tr>
      <w:tr w:rsidR="0011797F" w:rsidRPr="007F3B38" w14:paraId="2F14C6B8" w14:textId="77777777" w:rsidTr="005B0C8B">
        <w:tc>
          <w:tcPr>
            <w:tcW w:w="333" w:type="dxa"/>
          </w:tcPr>
          <w:p w14:paraId="7BFEC202" w14:textId="77777777" w:rsidR="0011797F" w:rsidRPr="007F3B38" w:rsidRDefault="0011797F" w:rsidP="005B0C8B">
            <w:pPr>
              <w:jc w:val="center"/>
              <w:rPr>
                <w:rFonts w:asciiTheme="minorHAnsi" w:hAnsiTheme="minorHAnsi" w:cstheme="minorHAnsi"/>
              </w:rPr>
            </w:pPr>
          </w:p>
        </w:tc>
        <w:tc>
          <w:tcPr>
            <w:tcW w:w="1734" w:type="dxa"/>
          </w:tcPr>
          <w:p w14:paraId="7765BA90" w14:textId="0A3BC080" w:rsidR="0011797F" w:rsidRPr="007F3B38" w:rsidRDefault="0011797F" w:rsidP="005B0C8B">
            <w:pPr>
              <w:rPr>
                <w:rFonts w:asciiTheme="minorHAnsi" w:hAnsiTheme="minorHAnsi" w:cstheme="minorHAnsi"/>
              </w:rPr>
            </w:pPr>
            <w:r w:rsidRPr="007F3B38">
              <w:rPr>
                <w:rFonts w:asciiTheme="minorHAnsi" w:hAnsiTheme="minorHAnsi" w:cstheme="minorHAnsi"/>
              </w:rPr>
              <w:t>“ResetDevice”</w:t>
            </w:r>
          </w:p>
        </w:tc>
        <w:tc>
          <w:tcPr>
            <w:tcW w:w="282" w:type="dxa"/>
          </w:tcPr>
          <w:p w14:paraId="14B31FA0" w14:textId="31549444" w:rsidR="0011797F" w:rsidRPr="007F3B38" w:rsidRDefault="0011797F" w:rsidP="005B0C8B">
            <w:pPr>
              <w:jc w:val="center"/>
              <w:rPr>
                <w:rFonts w:asciiTheme="minorHAnsi" w:hAnsiTheme="minorHAnsi" w:cstheme="minorHAnsi"/>
              </w:rPr>
            </w:pPr>
            <w:r w:rsidRPr="007F3B38">
              <w:rPr>
                <w:rFonts w:asciiTheme="minorHAnsi" w:hAnsiTheme="minorHAnsi" w:cstheme="minorHAnsi"/>
              </w:rPr>
              <w:t>:</w:t>
            </w:r>
          </w:p>
        </w:tc>
        <w:tc>
          <w:tcPr>
            <w:tcW w:w="2214" w:type="dxa"/>
          </w:tcPr>
          <w:p w14:paraId="36D0F399" w14:textId="14C8BD29" w:rsidR="0011797F" w:rsidRPr="007F3B38" w:rsidRDefault="0011797F" w:rsidP="005B0C8B">
            <w:pPr>
              <w:rPr>
                <w:rFonts w:asciiTheme="minorHAnsi" w:hAnsiTheme="minorHAnsi" w:cstheme="minorHAnsi"/>
              </w:rPr>
            </w:pPr>
            <w:r w:rsidRPr="007F3B38">
              <w:rPr>
                <w:rFonts w:asciiTheme="minorHAnsi" w:hAnsiTheme="minorHAnsi" w:cstheme="minorHAnsi"/>
              </w:rPr>
              <w:t>1</w:t>
            </w:r>
          </w:p>
        </w:tc>
        <w:tc>
          <w:tcPr>
            <w:tcW w:w="2598" w:type="dxa"/>
          </w:tcPr>
          <w:p w14:paraId="091E1073" w14:textId="399BDAD1" w:rsidR="0011797F" w:rsidRPr="007F3B38" w:rsidRDefault="0011797F" w:rsidP="005B0C8B">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6169B36A" w14:textId="180D6B6E" w:rsidR="0011797F" w:rsidRPr="007F3B38" w:rsidRDefault="0011797F" w:rsidP="005B0C8B">
            <w:pPr>
              <w:pStyle w:val="ListBullet"/>
              <w:rPr>
                <w:rFonts w:asciiTheme="minorHAnsi" w:hAnsiTheme="minorHAnsi" w:cstheme="minorHAnsi"/>
              </w:rPr>
            </w:pPr>
            <w:r w:rsidRPr="007F3B38">
              <w:rPr>
                <w:rFonts w:asciiTheme="minorHAnsi" w:hAnsiTheme="minorHAnsi" w:cstheme="minorHAnsi"/>
              </w:rPr>
              <w:t>[0 = False, 1 = True]</w:t>
            </w:r>
          </w:p>
        </w:tc>
      </w:tr>
      <w:tr w:rsidR="005B0C8B" w:rsidRPr="007F3B38" w14:paraId="573404EF" w14:textId="0276E329" w:rsidTr="005B0C8B">
        <w:tc>
          <w:tcPr>
            <w:tcW w:w="333" w:type="dxa"/>
          </w:tcPr>
          <w:p w14:paraId="744D2B1D" w14:textId="77777777" w:rsidR="005B0C8B" w:rsidRPr="007F3B38" w:rsidRDefault="005B0C8B" w:rsidP="005B0C8B">
            <w:pPr>
              <w:jc w:val="center"/>
              <w:rPr>
                <w:rFonts w:asciiTheme="minorHAnsi" w:hAnsiTheme="minorHAnsi" w:cstheme="minorHAnsi"/>
              </w:rPr>
            </w:pPr>
            <w:r w:rsidRPr="007F3B38">
              <w:rPr>
                <w:rFonts w:asciiTheme="minorHAnsi" w:hAnsiTheme="minorHAnsi" w:cstheme="minorHAnsi"/>
              </w:rPr>
              <w:t>}</w:t>
            </w:r>
          </w:p>
        </w:tc>
        <w:tc>
          <w:tcPr>
            <w:tcW w:w="1734" w:type="dxa"/>
          </w:tcPr>
          <w:p w14:paraId="4F7BFD35" w14:textId="77777777" w:rsidR="005B0C8B" w:rsidRPr="007F3B38" w:rsidRDefault="005B0C8B" w:rsidP="005B0C8B">
            <w:pPr>
              <w:rPr>
                <w:rFonts w:asciiTheme="minorHAnsi" w:hAnsiTheme="minorHAnsi" w:cstheme="minorHAnsi"/>
              </w:rPr>
            </w:pPr>
          </w:p>
        </w:tc>
        <w:tc>
          <w:tcPr>
            <w:tcW w:w="282" w:type="dxa"/>
          </w:tcPr>
          <w:p w14:paraId="62ADB5E4" w14:textId="77777777" w:rsidR="005B0C8B" w:rsidRPr="007F3B38" w:rsidRDefault="005B0C8B" w:rsidP="005B0C8B">
            <w:pPr>
              <w:jc w:val="center"/>
              <w:rPr>
                <w:rFonts w:asciiTheme="minorHAnsi" w:hAnsiTheme="minorHAnsi" w:cstheme="minorHAnsi"/>
              </w:rPr>
            </w:pPr>
          </w:p>
        </w:tc>
        <w:tc>
          <w:tcPr>
            <w:tcW w:w="2214" w:type="dxa"/>
          </w:tcPr>
          <w:p w14:paraId="3D27CB4A" w14:textId="77777777" w:rsidR="005B0C8B" w:rsidRPr="007F3B38" w:rsidRDefault="005B0C8B" w:rsidP="005B0C8B">
            <w:pPr>
              <w:rPr>
                <w:rFonts w:asciiTheme="minorHAnsi" w:hAnsiTheme="minorHAnsi" w:cstheme="minorHAnsi"/>
              </w:rPr>
            </w:pPr>
          </w:p>
        </w:tc>
        <w:tc>
          <w:tcPr>
            <w:tcW w:w="2598" w:type="dxa"/>
          </w:tcPr>
          <w:p w14:paraId="3AAE9918" w14:textId="77777777" w:rsidR="005B0C8B" w:rsidRPr="007F3B38" w:rsidRDefault="005B0C8B" w:rsidP="005B0C8B">
            <w:pPr>
              <w:pStyle w:val="ListBullet"/>
              <w:rPr>
                <w:rFonts w:asciiTheme="minorHAnsi" w:hAnsiTheme="minorHAnsi" w:cstheme="minorHAnsi"/>
              </w:rPr>
            </w:pPr>
          </w:p>
        </w:tc>
        <w:tc>
          <w:tcPr>
            <w:tcW w:w="2585" w:type="dxa"/>
          </w:tcPr>
          <w:p w14:paraId="25F54675" w14:textId="77777777" w:rsidR="005B0C8B" w:rsidRPr="007F3B38" w:rsidRDefault="005B0C8B" w:rsidP="005B0C8B">
            <w:pPr>
              <w:pStyle w:val="ListBullet"/>
              <w:rPr>
                <w:rFonts w:asciiTheme="minorHAnsi" w:hAnsiTheme="minorHAnsi" w:cstheme="minorHAnsi"/>
              </w:rPr>
            </w:pPr>
          </w:p>
        </w:tc>
      </w:tr>
    </w:tbl>
    <w:p w14:paraId="310732C2" w14:textId="77777777" w:rsidR="00586505" w:rsidRPr="007F3B38" w:rsidRDefault="00586505" w:rsidP="00C206C0">
      <w:pPr>
        <w:rPr>
          <w:rFonts w:asciiTheme="minorHAnsi" w:hAnsiTheme="minorHAnsi" w:cstheme="minorHAnsi"/>
        </w:rPr>
      </w:pPr>
    </w:p>
    <w:p w14:paraId="207CFE5C" w14:textId="77777777" w:rsidR="00C206C0" w:rsidRPr="007F3B38" w:rsidRDefault="00C206C0" w:rsidP="00C206C0">
      <w:pPr>
        <w:rPr>
          <w:rFonts w:asciiTheme="minorHAnsi" w:hAnsiTheme="minorHAnsi" w:cstheme="minorHAnsi"/>
        </w:rPr>
      </w:pPr>
    </w:p>
    <w:p w14:paraId="6669BFEE" w14:textId="77777777" w:rsidR="00586505" w:rsidRPr="007F3B38" w:rsidRDefault="00586505" w:rsidP="00586505">
      <w:pPr>
        <w:jc w:val="both"/>
        <w:rPr>
          <w:rFonts w:asciiTheme="minorHAnsi" w:hAnsiTheme="minorHAnsi" w:cstheme="minorHAnsi"/>
          <w:b/>
          <w:bCs/>
        </w:rPr>
      </w:pPr>
      <w:r w:rsidRPr="007F3B38">
        <w:rPr>
          <w:rFonts w:asciiTheme="minorHAnsi" w:hAnsiTheme="minorHAnsi" w:cstheme="minorHAnsi"/>
          <w:b/>
          <w:bCs/>
        </w:rPr>
        <w:t>Process flow:</w:t>
      </w:r>
    </w:p>
    <w:p w14:paraId="01F4EA9A" w14:textId="77777777" w:rsidR="00586505" w:rsidRPr="007F3B38" w:rsidRDefault="00586505" w:rsidP="00586505">
      <w:pPr>
        <w:jc w:val="both"/>
        <w:rPr>
          <w:rFonts w:asciiTheme="minorHAnsi" w:hAnsiTheme="minorHAnsi" w:cstheme="minorHAnsi"/>
        </w:rPr>
      </w:pPr>
    </w:p>
    <w:p w14:paraId="44D8DCF1" w14:textId="2F8BD3F3" w:rsidR="00586505" w:rsidRPr="007F3B38" w:rsidRDefault="00123B05" w:rsidP="00586505">
      <w:pPr>
        <w:keepNext/>
        <w:jc w:val="both"/>
        <w:rPr>
          <w:rFonts w:asciiTheme="minorHAnsi" w:hAnsiTheme="minorHAnsi" w:cstheme="minorHAnsi"/>
        </w:rPr>
      </w:pPr>
      <w:r w:rsidRPr="007F3B38">
        <w:rPr>
          <w:rFonts w:asciiTheme="minorHAnsi" w:hAnsiTheme="minorHAnsi" w:cstheme="minorHAnsi"/>
          <w:noProof/>
        </w:rPr>
        <w:drawing>
          <wp:inline distT="0" distB="0" distL="0" distR="0" wp14:anchorId="224EE1E7" wp14:editId="76D3D9CD">
            <wp:extent cx="6188710" cy="3355340"/>
            <wp:effectExtent l="0" t="0" r="2540" b="0"/>
            <wp:docPr id="35308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990" name=""/>
                    <pic:cNvPicPr/>
                  </pic:nvPicPr>
                  <pic:blipFill>
                    <a:blip r:embed="rId20"/>
                    <a:stretch>
                      <a:fillRect/>
                    </a:stretch>
                  </pic:blipFill>
                  <pic:spPr>
                    <a:xfrm>
                      <a:off x="0" y="0"/>
                      <a:ext cx="6188710" cy="3355340"/>
                    </a:xfrm>
                    <a:prstGeom prst="rect">
                      <a:avLst/>
                    </a:prstGeom>
                  </pic:spPr>
                </pic:pic>
              </a:graphicData>
            </a:graphic>
          </wp:inline>
        </w:drawing>
      </w:r>
    </w:p>
    <w:p w14:paraId="2E4230EF" w14:textId="77777777" w:rsidR="00586505" w:rsidRPr="007F3B38" w:rsidRDefault="00586505" w:rsidP="00586505">
      <w:pPr>
        <w:keepNext/>
        <w:jc w:val="both"/>
        <w:rPr>
          <w:rFonts w:asciiTheme="minorHAnsi" w:hAnsiTheme="minorHAnsi" w:cstheme="minorHAnsi"/>
        </w:rPr>
      </w:pPr>
    </w:p>
    <w:p w14:paraId="2BD8C0F5" w14:textId="07D4044A" w:rsidR="00586505" w:rsidRPr="007F3B38" w:rsidRDefault="00586505" w:rsidP="00586505">
      <w:pPr>
        <w:pStyle w:val="Caption"/>
        <w:jc w:val="center"/>
        <w:rPr>
          <w:rFonts w:asciiTheme="minorHAnsi" w:hAnsiTheme="minorHAnsi" w:cstheme="minorHAnsi"/>
          <w:sz w:val="24"/>
          <w:szCs w:val="24"/>
        </w:rPr>
      </w:pPr>
      <w:bookmarkStart w:id="634" w:name="_Toc169800481"/>
      <w:bookmarkStart w:id="635" w:name="_Toc169864260"/>
      <w:bookmarkStart w:id="636" w:name="_Toc169879569"/>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17</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Debug Info Process Flow</w:t>
      </w:r>
      <w:bookmarkEnd w:id="634"/>
      <w:bookmarkEnd w:id="635"/>
      <w:bookmarkEnd w:id="636"/>
    </w:p>
    <w:p w14:paraId="317D5996" w14:textId="77777777" w:rsidR="00C206C0" w:rsidRPr="007F3B38" w:rsidRDefault="00C206C0" w:rsidP="00C206C0">
      <w:pPr>
        <w:rPr>
          <w:rFonts w:asciiTheme="minorHAnsi" w:hAnsiTheme="minorHAnsi" w:cstheme="minorHAnsi"/>
        </w:rPr>
      </w:pPr>
    </w:p>
    <w:p w14:paraId="7F119B61" w14:textId="77777777" w:rsidR="00C206C0" w:rsidRPr="007F3B38" w:rsidRDefault="00C206C0" w:rsidP="00C206C0">
      <w:pPr>
        <w:rPr>
          <w:rFonts w:asciiTheme="minorHAnsi" w:hAnsiTheme="minorHAnsi" w:cstheme="minorHAnsi"/>
        </w:rPr>
      </w:pPr>
    </w:p>
    <w:p w14:paraId="742373E1" w14:textId="77777777" w:rsidR="00C206C0" w:rsidRPr="007F3B38" w:rsidRDefault="00C206C0" w:rsidP="00C206C0">
      <w:pPr>
        <w:rPr>
          <w:rFonts w:asciiTheme="minorHAnsi" w:hAnsiTheme="minorHAnsi" w:cstheme="minorHAnsi"/>
        </w:rPr>
      </w:pPr>
    </w:p>
    <w:p w14:paraId="2B5F38E9" w14:textId="77777777" w:rsidR="00C206C0" w:rsidRPr="007F3B38" w:rsidRDefault="00C206C0" w:rsidP="00C206C0">
      <w:pPr>
        <w:rPr>
          <w:rFonts w:asciiTheme="minorHAnsi" w:hAnsiTheme="minorHAnsi" w:cstheme="minorHAnsi"/>
        </w:rPr>
      </w:pPr>
    </w:p>
    <w:p w14:paraId="22A94C2D" w14:textId="2277F133" w:rsidR="00C206C0" w:rsidRPr="007F3B38" w:rsidRDefault="00123B05" w:rsidP="003B50DB">
      <w:pPr>
        <w:pStyle w:val="Heading2"/>
        <w:rPr>
          <w:rFonts w:asciiTheme="minorHAnsi" w:hAnsiTheme="minorHAnsi" w:cstheme="minorHAnsi"/>
        </w:rPr>
      </w:pPr>
      <w:bookmarkStart w:id="637" w:name="_Toc172537461"/>
      <w:r w:rsidRPr="007F3B38">
        <w:rPr>
          <w:rFonts w:asciiTheme="minorHAnsi" w:hAnsiTheme="minorHAnsi" w:cstheme="minorHAnsi"/>
        </w:rPr>
        <w:lastRenderedPageBreak/>
        <w:t xml:space="preserve">Gateway Debug Info ACK </w:t>
      </w:r>
      <w:r w:rsidRPr="007F3B38">
        <w:rPr>
          <w:rFonts w:asciiTheme="minorHAnsi" w:hAnsiTheme="minorHAnsi" w:cstheme="minorHAnsi"/>
          <w:highlight w:val="yellow"/>
        </w:rPr>
        <w:t>(Only for QMAX Internal use)</w:t>
      </w:r>
      <w:bookmarkEnd w:id="637"/>
    </w:p>
    <w:p w14:paraId="66C6146F" w14:textId="00E60DC7" w:rsidR="00123B05" w:rsidRPr="007F3B38" w:rsidRDefault="00123B05" w:rsidP="00123B05">
      <w:pPr>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w:t>
      </w:r>
      <w:r w:rsidR="00C321D5" w:rsidRPr="007F3B38">
        <w:rPr>
          <w:rFonts w:asciiTheme="minorHAnsi" w:hAnsiTheme="minorHAnsi" w:cstheme="minorHAnsi"/>
        </w:rPr>
        <w:t>ACK</w:t>
      </w:r>
      <w:r w:rsidRPr="007F3B38">
        <w:rPr>
          <w:rFonts w:asciiTheme="minorHAnsi" w:hAnsiTheme="minorHAnsi" w:cstheme="minorHAnsi"/>
        </w:rPr>
        <w:t xml:space="preserve"> is </w:t>
      </w:r>
      <w:r w:rsidR="00B46A65" w:rsidRPr="007F3B38">
        <w:rPr>
          <w:rFonts w:asciiTheme="minorHAnsi" w:hAnsiTheme="minorHAnsi" w:cstheme="minorHAnsi"/>
        </w:rPr>
        <w:t>used by Cloud to utilize Debugging information from a Gwy.</w:t>
      </w:r>
    </w:p>
    <w:p w14:paraId="07FB8419" w14:textId="77777777" w:rsidR="00D54CA8" w:rsidRPr="007F3B38" w:rsidRDefault="00D54CA8" w:rsidP="00123B05">
      <w:pPr>
        <w:rPr>
          <w:rFonts w:asciiTheme="minorHAnsi" w:hAnsiTheme="minorHAnsi" w:cstheme="minorHAnsi"/>
        </w:rPr>
      </w:pPr>
    </w:p>
    <w:p w14:paraId="76EF9157" w14:textId="61DAEE06" w:rsidR="00B46A65" w:rsidRPr="007F3B38" w:rsidRDefault="00B46A65" w:rsidP="00B46A65">
      <w:pPr>
        <w:jc w:val="both"/>
        <w:rPr>
          <w:rFonts w:asciiTheme="minorHAnsi" w:hAnsiTheme="minorHAnsi" w:cstheme="minorHAnsi"/>
          <w:b/>
          <w:bCs/>
        </w:rPr>
      </w:pPr>
      <w:r w:rsidRPr="007F3B38">
        <w:rPr>
          <w:rFonts w:asciiTheme="minorHAnsi" w:hAnsiTheme="minorHAnsi" w:cstheme="minorHAnsi"/>
          <w:b/>
          <w:bCs/>
        </w:rPr>
        <w:t>Gateway Debug Info Packet ACK JSON (Gateway to Cloud):</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3107"/>
        <w:gridCol w:w="282"/>
        <w:gridCol w:w="2798"/>
        <w:gridCol w:w="3260"/>
      </w:tblGrid>
      <w:tr w:rsidR="00B46A65" w:rsidRPr="007F3B38" w14:paraId="3AB5BD19" w14:textId="77777777" w:rsidTr="007D52F8">
        <w:tc>
          <w:tcPr>
            <w:tcW w:w="334" w:type="dxa"/>
          </w:tcPr>
          <w:p w14:paraId="5FA7A785" w14:textId="77777777" w:rsidR="00B46A65" w:rsidRPr="007F3B38" w:rsidRDefault="00B46A65" w:rsidP="005239AE">
            <w:pPr>
              <w:jc w:val="center"/>
              <w:rPr>
                <w:rFonts w:asciiTheme="minorHAnsi" w:hAnsiTheme="minorHAnsi" w:cstheme="minorHAnsi"/>
              </w:rPr>
            </w:pPr>
            <w:r w:rsidRPr="007F3B38">
              <w:rPr>
                <w:rFonts w:asciiTheme="minorHAnsi" w:hAnsiTheme="minorHAnsi" w:cstheme="minorHAnsi"/>
              </w:rPr>
              <w:t>{</w:t>
            </w:r>
          </w:p>
        </w:tc>
        <w:tc>
          <w:tcPr>
            <w:tcW w:w="3107" w:type="dxa"/>
          </w:tcPr>
          <w:p w14:paraId="3DD28F54" w14:textId="77777777" w:rsidR="00B46A65" w:rsidRPr="007F3B38" w:rsidRDefault="00B46A65" w:rsidP="005239AE">
            <w:pPr>
              <w:jc w:val="center"/>
              <w:rPr>
                <w:rFonts w:asciiTheme="minorHAnsi" w:hAnsiTheme="minorHAnsi" w:cstheme="minorHAnsi"/>
              </w:rPr>
            </w:pPr>
          </w:p>
        </w:tc>
        <w:tc>
          <w:tcPr>
            <w:tcW w:w="282" w:type="dxa"/>
          </w:tcPr>
          <w:p w14:paraId="51D16693" w14:textId="77777777" w:rsidR="00B46A65" w:rsidRPr="007F3B38" w:rsidRDefault="00B46A65" w:rsidP="005239AE">
            <w:pPr>
              <w:jc w:val="center"/>
              <w:rPr>
                <w:rFonts w:asciiTheme="minorHAnsi" w:hAnsiTheme="minorHAnsi" w:cstheme="minorHAnsi"/>
              </w:rPr>
            </w:pPr>
          </w:p>
        </w:tc>
        <w:tc>
          <w:tcPr>
            <w:tcW w:w="2798" w:type="dxa"/>
          </w:tcPr>
          <w:p w14:paraId="6959062B" w14:textId="77777777" w:rsidR="00B46A65" w:rsidRPr="007F3B38" w:rsidRDefault="00B46A65" w:rsidP="005239AE">
            <w:pPr>
              <w:jc w:val="center"/>
              <w:rPr>
                <w:rFonts w:asciiTheme="minorHAnsi" w:hAnsiTheme="minorHAnsi" w:cstheme="minorHAnsi"/>
              </w:rPr>
            </w:pPr>
          </w:p>
        </w:tc>
        <w:tc>
          <w:tcPr>
            <w:tcW w:w="3260" w:type="dxa"/>
          </w:tcPr>
          <w:p w14:paraId="174E87A0" w14:textId="77777777" w:rsidR="00B46A65" w:rsidRPr="007F3B38" w:rsidRDefault="00B46A65" w:rsidP="005239AE">
            <w:pPr>
              <w:jc w:val="center"/>
              <w:rPr>
                <w:rFonts w:asciiTheme="minorHAnsi" w:hAnsiTheme="minorHAnsi" w:cstheme="minorHAnsi"/>
              </w:rPr>
            </w:pPr>
          </w:p>
        </w:tc>
      </w:tr>
      <w:tr w:rsidR="00B46A65" w:rsidRPr="007F3B38" w14:paraId="066E388E" w14:textId="77777777" w:rsidTr="007D52F8">
        <w:tc>
          <w:tcPr>
            <w:tcW w:w="334" w:type="dxa"/>
          </w:tcPr>
          <w:p w14:paraId="692435DB" w14:textId="77777777" w:rsidR="00B46A65" w:rsidRPr="007F3B38" w:rsidRDefault="00B46A65" w:rsidP="00C10993">
            <w:pPr>
              <w:spacing w:before="0" w:after="0"/>
              <w:jc w:val="center"/>
              <w:rPr>
                <w:rFonts w:asciiTheme="minorHAnsi" w:hAnsiTheme="minorHAnsi" w:cstheme="minorHAnsi"/>
              </w:rPr>
            </w:pPr>
          </w:p>
        </w:tc>
        <w:tc>
          <w:tcPr>
            <w:tcW w:w="3107" w:type="dxa"/>
          </w:tcPr>
          <w:p w14:paraId="2D33013B" w14:textId="14A8AA0B" w:rsidR="00B46A65" w:rsidRPr="007F3B38" w:rsidRDefault="00B46A65" w:rsidP="00C10993">
            <w:pPr>
              <w:spacing w:before="0" w:after="0"/>
              <w:rPr>
                <w:rFonts w:asciiTheme="minorHAnsi" w:hAnsiTheme="minorHAnsi" w:cstheme="minorHAnsi"/>
              </w:rPr>
            </w:pPr>
            <w:r w:rsidRPr="007F3B38">
              <w:rPr>
                <w:rFonts w:asciiTheme="minorHAnsi" w:hAnsiTheme="minorHAnsi" w:cstheme="minorHAnsi"/>
              </w:rPr>
              <w:t>“JsonPack</w:t>
            </w:r>
            <w:bookmarkStart w:id="638" w:name="_Toc162878869"/>
            <w:r w:rsidRPr="007F3B38">
              <w:rPr>
                <w:rFonts w:asciiTheme="minorHAnsi" w:hAnsiTheme="minorHAnsi" w:cstheme="minorHAnsi"/>
              </w:rPr>
              <w:t>etId”</w:t>
            </w:r>
          </w:p>
        </w:tc>
        <w:tc>
          <w:tcPr>
            <w:tcW w:w="282" w:type="dxa"/>
          </w:tcPr>
          <w:p w14:paraId="18C2F2C7" w14:textId="77777777" w:rsidR="00B46A65" w:rsidRPr="007F3B38" w:rsidRDefault="00B46A65"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09E87491" w14:textId="77777777" w:rsidR="00B46A65" w:rsidRPr="007F3B38" w:rsidRDefault="00B46A65" w:rsidP="00C10993">
            <w:pPr>
              <w:spacing w:before="0" w:after="0"/>
              <w:rPr>
                <w:rFonts w:asciiTheme="minorHAnsi" w:hAnsiTheme="minorHAnsi" w:cstheme="minorHAnsi"/>
              </w:rPr>
            </w:pPr>
            <w:r w:rsidRPr="007F3B38">
              <w:rPr>
                <w:rFonts w:asciiTheme="minorHAnsi" w:hAnsiTheme="minorHAnsi" w:cstheme="minorHAnsi"/>
              </w:rPr>
              <w:t>10</w:t>
            </w:r>
          </w:p>
        </w:tc>
        <w:tc>
          <w:tcPr>
            <w:tcW w:w="3260" w:type="dxa"/>
          </w:tcPr>
          <w:p w14:paraId="35CCA1F6" w14:textId="77777777" w:rsidR="00B46A65" w:rsidRPr="007F3B38" w:rsidRDefault="00B46A65"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7D52F8" w:rsidRPr="007F3B38" w14:paraId="57F85061" w14:textId="77777777" w:rsidTr="007D52F8">
        <w:tc>
          <w:tcPr>
            <w:tcW w:w="334" w:type="dxa"/>
          </w:tcPr>
          <w:p w14:paraId="490F10E3" w14:textId="77777777" w:rsidR="007D52F8" w:rsidRPr="007F3B38" w:rsidRDefault="007D52F8" w:rsidP="00C10993">
            <w:pPr>
              <w:spacing w:before="0" w:after="0"/>
              <w:jc w:val="center"/>
              <w:rPr>
                <w:rFonts w:asciiTheme="minorHAnsi" w:hAnsiTheme="minorHAnsi" w:cstheme="minorHAnsi"/>
              </w:rPr>
            </w:pPr>
          </w:p>
        </w:tc>
        <w:tc>
          <w:tcPr>
            <w:tcW w:w="3107" w:type="dxa"/>
          </w:tcPr>
          <w:p w14:paraId="6207BC50" w14:textId="03DF60D0" w:rsidR="007D52F8" w:rsidRPr="007F3B38" w:rsidRDefault="007D52F8" w:rsidP="00C10993">
            <w:pPr>
              <w:spacing w:before="0" w:after="0"/>
              <w:rPr>
                <w:rFonts w:asciiTheme="minorHAnsi" w:hAnsiTheme="minorHAnsi" w:cstheme="minorHAnsi"/>
              </w:rPr>
            </w:pPr>
            <w:r w:rsidRPr="007F3B38">
              <w:rPr>
                <w:rFonts w:asciiTheme="minorHAnsi" w:hAnsiTheme="minorHAnsi" w:cstheme="minorHAnsi"/>
              </w:rPr>
              <w:t>“JsonAckName”</w:t>
            </w:r>
          </w:p>
        </w:tc>
        <w:tc>
          <w:tcPr>
            <w:tcW w:w="282" w:type="dxa"/>
          </w:tcPr>
          <w:p w14:paraId="5DD03FD3" w14:textId="2B91C93B" w:rsidR="007D52F8" w:rsidRPr="007F3B38" w:rsidRDefault="007D52F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192D57AC" w14:textId="17E0F1D3" w:rsidR="007D52F8" w:rsidRPr="007F3B38" w:rsidRDefault="007D52F8" w:rsidP="00C10993">
            <w:pPr>
              <w:spacing w:before="0" w:after="0"/>
              <w:rPr>
                <w:rFonts w:asciiTheme="minorHAnsi" w:hAnsiTheme="minorHAnsi" w:cstheme="minorHAnsi"/>
              </w:rPr>
            </w:pPr>
            <w:r w:rsidRPr="007F3B38">
              <w:rPr>
                <w:rFonts w:asciiTheme="minorHAnsi" w:hAnsiTheme="minorHAnsi" w:cstheme="minorHAnsi"/>
              </w:rPr>
              <w:t>“Gwy Debug Info ACK”</w:t>
            </w:r>
          </w:p>
        </w:tc>
        <w:tc>
          <w:tcPr>
            <w:tcW w:w="3260" w:type="dxa"/>
          </w:tcPr>
          <w:p w14:paraId="7B89290A" w14:textId="37F99953" w:rsidR="007D52F8" w:rsidRPr="007F3B38" w:rsidRDefault="007D52F8" w:rsidP="00C10993">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B46A65" w:rsidRPr="007F3B38" w14:paraId="153DBA62" w14:textId="77777777" w:rsidTr="007D52F8">
        <w:tc>
          <w:tcPr>
            <w:tcW w:w="334" w:type="dxa"/>
          </w:tcPr>
          <w:p w14:paraId="4D7C5F6D" w14:textId="77777777" w:rsidR="00B46A65" w:rsidRPr="007F3B38" w:rsidRDefault="00B46A65" w:rsidP="00C10993">
            <w:pPr>
              <w:spacing w:before="0" w:after="0"/>
              <w:jc w:val="center"/>
              <w:rPr>
                <w:rFonts w:asciiTheme="minorHAnsi" w:hAnsiTheme="minorHAnsi" w:cstheme="minorHAnsi"/>
              </w:rPr>
            </w:pPr>
          </w:p>
        </w:tc>
        <w:tc>
          <w:tcPr>
            <w:tcW w:w="3107" w:type="dxa"/>
          </w:tcPr>
          <w:p w14:paraId="3765A925" w14:textId="77777777" w:rsidR="00B46A65" w:rsidRPr="007F3B38" w:rsidRDefault="00B46A65" w:rsidP="00C10993">
            <w:pPr>
              <w:spacing w:before="0" w:after="0"/>
              <w:rPr>
                <w:rFonts w:asciiTheme="minorHAnsi" w:hAnsiTheme="minorHAnsi" w:cstheme="minorHAnsi"/>
              </w:rPr>
            </w:pPr>
            <w:r w:rsidRPr="007F3B38">
              <w:rPr>
                <w:rFonts w:asciiTheme="minorHAnsi" w:hAnsiTheme="minorHAnsi" w:cstheme="minorHAnsi"/>
              </w:rPr>
              <w:t>“MsgSeqNo”</w:t>
            </w:r>
          </w:p>
        </w:tc>
        <w:tc>
          <w:tcPr>
            <w:tcW w:w="282" w:type="dxa"/>
          </w:tcPr>
          <w:p w14:paraId="5216D465" w14:textId="77777777" w:rsidR="00B46A65" w:rsidRPr="007F3B38" w:rsidRDefault="00B46A65"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50DF0C5E" w14:textId="77777777" w:rsidR="00B46A65" w:rsidRPr="007F3B38" w:rsidRDefault="00B46A65" w:rsidP="00C10993">
            <w:pPr>
              <w:spacing w:before="0" w:after="0"/>
              <w:rPr>
                <w:rFonts w:asciiTheme="minorHAnsi" w:hAnsiTheme="minorHAnsi" w:cstheme="minorHAnsi"/>
              </w:rPr>
            </w:pPr>
            <w:r w:rsidRPr="007F3B38">
              <w:rPr>
                <w:rFonts w:asciiTheme="minorHAnsi" w:hAnsiTheme="minorHAnsi" w:cstheme="minorHAnsi"/>
              </w:rPr>
              <w:t>12</w:t>
            </w:r>
          </w:p>
        </w:tc>
        <w:tc>
          <w:tcPr>
            <w:tcW w:w="3260" w:type="dxa"/>
          </w:tcPr>
          <w:p w14:paraId="17EA5EA6" w14:textId="77777777" w:rsidR="00B46A65" w:rsidRPr="007F3B38" w:rsidRDefault="00B46A65"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B46A65" w:rsidRPr="007F3B38" w14:paraId="26A6FE38" w14:textId="77777777" w:rsidTr="007D52F8">
        <w:tc>
          <w:tcPr>
            <w:tcW w:w="334" w:type="dxa"/>
          </w:tcPr>
          <w:p w14:paraId="7C23FE4A" w14:textId="77777777" w:rsidR="00B46A65" w:rsidRPr="007F3B38" w:rsidRDefault="00B46A65" w:rsidP="00C10993">
            <w:pPr>
              <w:spacing w:before="0" w:after="0"/>
              <w:jc w:val="center"/>
              <w:rPr>
                <w:rFonts w:asciiTheme="minorHAnsi" w:hAnsiTheme="minorHAnsi" w:cstheme="minorHAnsi"/>
              </w:rPr>
            </w:pPr>
          </w:p>
        </w:tc>
        <w:tc>
          <w:tcPr>
            <w:tcW w:w="3107" w:type="dxa"/>
          </w:tcPr>
          <w:p w14:paraId="0BDF6209" w14:textId="77777777" w:rsidR="00B46A65" w:rsidRPr="007F3B38" w:rsidRDefault="00B46A65" w:rsidP="00C10993">
            <w:pPr>
              <w:spacing w:before="0" w:after="0"/>
              <w:rPr>
                <w:rFonts w:asciiTheme="minorHAnsi" w:hAnsiTheme="minorHAnsi" w:cstheme="minorHAnsi"/>
              </w:rPr>
            </w:pPr>
            <w:r w:rsidRPr="007F3B38">
              <w:rPr>
                <w:rFonts w:asciiTheme="minorHAnsi" w:hAnsiTheme="minorHAnsi" w:cstheme="minorHAnsi"/>
              </w:rPr>
              <w:t>“GwySerNo”</w:t>
            </w:r>
          </w:p>
        </w:tc>
        <w:tc>
          <w:tcPr>
            <w:tcW w:w="282" w:type="dxa"/>
          </w:tcPr>
          <w:p w14:paraId="13C09E35" w14:textId="77777777" w:rsidR="00B46A65" w:rsidRPr="007F3B38" w:rsidRDefault="00B46A65"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5F820DCD" w14:textId="77777777" w:rsidR="00B46A65" w:rsidRPr="007F3B38" w:rsidRDefault="00B46A65" w:rsidP="00C10993">
            <w:pPr>
              <w:spacing w:before="0" w:after="0"/>
              <w:rPr>
                <w:rFonts w:asciiTheme="minorHAnsi" w:hAnsiTheme="minorHAnsi" w:cstheme="minorHAnsi"/>
              </w:rPr>
            </w:pPr>
            <w:r w:rsidRPr="007F3B38">
              <w:rPr>
                <w:rFonts w:asciiTheme="minorHAnsi" w:hAnsiTheme="minorHAnsi" w:cstheme="minorHAnsi"/>
              </w:rPr>
              <w:t>“GWY00001”</w:t>
            </w:r>
          </w:p>
        </w:tc>
        <w:tc>
          <w:tcPr>
            <w:tcW w:w="3260" w:type="dxa"/>
          </w:tcPr>
          <w:p w14:paraId="1B58544E" w14:textId="77777777" w:rsidR="00B46A65" w:rsidRPr="007F3B38" w:rsidRDefault="00B46A65" w:rsidP="00C10993">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80045E" w:rsidRPr="007F3B38" w14:paraId="1F1D0262" w14:textId="77777777" w:rsidTr="007D52F8">
        <w:tc>
          <w:tcPr>
            <w:tcW w:w="334" w:type="dxa"/>
          </w:tcPr>
          <w:p w14:paraId="200656C4" w14:textId="77777777" w:rsidR="0080045E" w:rsidRPr="007F3B38" w:rsidRDefault="0080045E" w:rsidP="00C10993">
            <w:pPr>
              <w:spacing w:before="0" w:after="0"/>
              <w:jc w:val="center"/>
              <w:rPr>
                <w:rFonts w:asciiTheme="minorHAnsi" w:hAnsiTheme="minorHAnsi" w:cstheme="minorHAnsi"/>
              </w:rPr>
            </w:pPr>
          </w:p>
        </w:tc>
        <w:tc>
          <w:tcPr>
            <w:tcW w:w="3107" w:type="dxa"/>
          </w:tcPr>
          <w:p w14:paraId="2E3B56E6" w14:textId="0BE7E822" w:rsidR="0080045E" w:rsidRPr="007F3B38" w:rsidRDefault="0080045E" w:rsidP="00C10993">
            <w:pPr>
              <w:spacing w:before="0" w:after="0"/>
              <w:rPr>
                <w:rFonts w:asciiTheme="minorHAnsi" w:hAnsiTheme="minorHAnsi" w:cstheme="minorHAnsi"/>
              </w:rPr>
            </w:pPr>
            <w:r w:rsidRPr="007F3B38">
              <w:rPr>
                <w:rFonts w:asciiTheme="minorHAnsi" w:hAnsiTheme="minorHAnsi" w:cstheme="minorHAnsi"/>
              </w:rPr>
              <w:t>“Firmware</w:t>
            </w:r>
            <w:r w:rsidR="00583D78" w:rsidRPr="007F3B38">
              <w:rPr>
                <w:rFonts w:asciiTheme="minorHAnsi" w:hAnsiTheme="minorHAnsi" w:cstheme="minorHAnsi"/>
              </w:rPr>
              <w:t>Version”</w:t>
            </w:r>
          </w:p>
        </w:tc>
        <w:tc>
          <w:tcPr>
            <w:tcW w:w="282" w:type="dxa"/>
          </w:tcPr>
          <w:p w14:paraId="35818A26" w14:textId="5AC1116E" w:rsidR="0080045E" w:rsidRPr="007F3B38" w:rsidRDefault="00583D7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459DB06B" w14:textId="0213BDE0" w:rsidR="0080045E" w:rsidRPr="007F3B38" w:rsidRDefault="00583D78" w:rsidP="00C10993">
            <w:pPr>
              <w:spacing w:before="0" w:after="0"/>
              <w:rPr>
                <w:rFonts w:asciiTheme="minorHAnsi" w:hAnsiTheme="minorHAnsi" w:cstheme="minorHAnsi"/>
              </w:rPr>
            </w:pPr>
            <w:r w:rsidRPr="007F3B38">
              <w:rPr>
                <w:rFonts w:asciiTheme="minorHAnsi" w:hAnsiTheme="minorHAnsi" w:cstheme="minorHAnsi"/>
              </w:rPr>
              <w:t>“1.1”</w:t>
            </w:r>
          </w:p>
        </w:tc>
        <w:tc>
          <w:tcPr>
            <w:tcW w:w="3260" w:type="dxa"/>
          </w:tcPr>
          <w:p w14:paraId="4D85BFD4" w14:textId="153364ED" w:rsidR="0080045E" w:rsidRPr="007F3B38" w:rsidRDefault="00583D78" w:rsidP="00C10993">
            <w:pPr>
              <w:pStyle w:val="ListBullet"/>
              <w:spacing w:before="0" w:after="0"/>
              <w:rPr>
                <w:rFonts w:asciiTheme="minorHAnsi" w:hAnsiTheme="minorHAnsi" w:cstheme="minorHAnsi"/>
              </w:rPr>
            </w:pPr>
            <w:r w:rsidRPr="007F3B38">
              <w:rPr>
                <w:rFonts w:asciiTheme="minorHAnsi" w:hAnsiTheme="minorHAnsi" w:cstheme="minorHAnsi"/>
              </w:rPr>
              <w:t>// (String)</w:t>
            </w:r>
            <w:r w:rsidR="002E2406" w:rsidRPr="007F3B38">
              <w:rPr>
                <w:rFonts w:asciiTheme="minorHAnsi" w:hAnsiTheme="minorHAnsi" w:cstheme="minorHAnsi"/>
              </w:rPr>
              <w:t xml:space="preserve"> (Maj.Min)</w:t>
            </w:r>
          </w:p>
        </w:tc>
      </w:tr>
      <w:tr w:rsidR="0080045E" w:rsidRPr="007F3B38" w14:paraId="62302288" w14:textId="77777777" w:rsidTr="007D52F8">
        <w:tc>
          <w:tcPr>
            <w:tcW w:w="334" w:type="dxa"/>
          </w:tcPr>
          <w:p w14:paraId="1F882775" w14:textId="77777777" w:rsidR="0080045E" w:rsidRPr="007F3B38" w:rsidRDefault="0080045E" w:rsidP="00C10993">
            <w:pPr>
              <w:spacing w:before="0" w:after="0"/>
              <w:jc w:val="center"/>
              <w:rPr>
                <w:rFonts w:asciiTheme="minorHAnsi" w:hAnsiTheme="minorHAnsi" w:cstheme="minorHAnsi"/>
              </w:rPr>
            </w:pPr>
          </w:p>
        </w:tc>
        <w:tc>
          <w:tcPr>
            <w:tcW w:w="3107" w:type="dxa"/>
          </w:tcPr>
          <w:p w14:paraId="455E779D" w14:textId="5E66B058" w:rsidR="0080045E" w:rsidRPr="007F3B38" w:rsidRDefault="00583D78" w:rsidP="00C10993">
            <w:pPr>
              <w:spacing w:before="0" w:after="0"/>
              <w:rPr>
                <w:rFonts w:asciiTheme="minorHAnsi" w:hAnsiTheme="minorHAnsi" w:cstheme="minorHAnsi"/>
              </w:rPr>
            </w:pPr>
            <w:r w:rsidRPr="007F3B38">
              <w:rPr>
                <w:rFonts w:asciiTheme="minorHAnsi" w:hAnsiTheme="minorHAnsi" w:cstheme="minorHAnsi"/>
              </w:rPr>
              <w:t>“Registered”</w:t>
            </w:r>
          </w:p>
        </w:tc>
        <w:tc>
          <w:tcPr>
            <w:tcW w:w="282" w:type="dxa"/>
          </w:tcPr>
          <w:p w14:paraId="541FA025" w14:textId="24881994" w:rsidR="0080045E" w:rsidRPr="007F3B38" w:rsidRDefault="00583D7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5C4F8AAD" w14:textId="144A150A" w:rsidR="0080045E" w:rsidRPr="007F3B38" w:rsidRDefault="00583D78" w:rsidP="00C10993">
            <w:pPr>
              <w:spacing w:before="0" w:after="0"/>
              <w:rPr>
                <w:rFonts w:asciiTheme="minorHAnsi" w:hAnsiTheme="minorHAnsi" w:cstheme="minorHAnsi"/>
              </w:rPr>
            </w:pPr>
            <w:r w:rsidRPr="007F3B38">
              <w:rPr>
                <w:rFonts w:asciiTheme="minorHAnsi" w:hAnsiTheme="minorHAnsi" w:cstheme="minorHAnsi"/>
              </w:rPr>
              <w:t>1</w:t>
            </w:r>
          </w:p>
        </w:tc>
        <w:tc>
          <w:tcPr>
            <w:tcW w:w="3260" w:type="dxa"/>
          </w:tcPr>
          <w:p w14:paraId="7287E384" w14:textId="53A9D44C" w:rsidR="0080045E" w:rsidRPr="007F3B38" w:rsidRDefault="00583D78"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80045E" w:rsidRPr="007F3B38" w14:paraId="2F95EDF1" w14:textId="77777777" w:rsidTr="007D52F8">
        <w:tc>
          <w:tcPr>
            <w:tcW w:w="334" w:type="dxa"/>
          </w:tcPr>
          <w:p w14:paraId="45113B0E" w14:textId="77777777" w:rsidR="0080045E" w:rsidRPr="007F3B38" w:rsidRDefault="0080045E" w:rsidP="00C10993">
            <w:pPr>
              <w:spacing w:before="0" w:after="0"/>
              <w:jc w:val="center"/>
              <w:rPr>
                <w:rFonts w:asciiTheme="minorHAnsi" w:hAnsiTheme="minorHAnsi" w:cstheme="minorHAnsi"/>
              </w:rPr>
            </w:pPr>
          </w:p>
        </w:tc>
        <w:tc>
          <w:tcPr>
            <w:tcW w:w="3107" w:type="dxa"/>
          </w:tcPr>
          <w:p w14:paraId="41136B37" w14:textId="3AFEB1FD" w:rsidR="0080045E" w:rsidRPr="007F3B38" w:rsidRDefault="00583D78" w:rsidP="00C10993">
            <w:pPr>
              <w:spacing w:before="0" w:after="0"/>
              <w:rPr>
                <w:rFonts w:asciiTheme="minorHAnsi" w:hAnsiTheme="minorHAnsi" w:cstheme="minorHAnsi"/>
              </w:rPr>
            </w:pPr>
            <w:r w:rsidRPr="007F3B38">
              <w:rPr>
                <w:rFonts w:asciiTheme="minorHAnsi" w:hAnsiTheme="minorHAnsi" w:cstheme="minorHAnsi"/>
              </w:rPr>
              <w:t>“Protocol”</w:t>
            </w:r>
          </w:p>
        </w:tc>
        <w:tc>
          <w:tcPr>
            <w:tcW w:w="282" w:type="dxa"/>
          </w:tcPr>
          <w:p w14:paraId="210502BC" w14:textId="57FF1AA3" w:rsidR="0080045E" w:rsidRPr="007F3B38" w:rsidRDefault="00583D7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5846B366" w14:textId="0A59B025" w:rsidR="0080045E" w:rsidRPr="007F3B38" w:rsidRDefault="00D47B06" w:rsidP="00C10993">
            <w:pPr>
              <w:spacing w:before="0" w:after="0"/>
              <w:rPr>
                <w:rFonts w:asciiTheme="minorHAnsi" w:hAnsiTheme="minorHAnsi" w:cstheme="minorHAnsi"/>
              </w:rPr>
            </w:pPr>
            <w:r>
              <w:rPr>
                <w:rFonts w:asciiTheme="minorHAnsi" w:hAnsiTheme="minorHAnsi" w:cstheme="minorHAnsi"/>
              </w:rPr>
              <w:t>DAIKIN216</w:t>
            </w:r>
          </w:p>
        </w:tc>
        <w:tc>
          <w:tcPr>
            <w:tcW w:w="3260" w:type="dxa"/>
          </w:tcPr>
          <w:p w14:paraId="2B5D2660" w14:textId="1F58AD53" w:rsidR="0080045E" w:rsidRPr="007F3B38" w:rsidRDefault="009F42CF" w:rsidP="00C10993">
            <w:pPr>
              <w:pStyle w:val="ListBullet"/>
              <w:spacing w:before="0" w:after="0"/>
              <w:rPr>
                <w:rFonts w:asciiTheme="minorHAnsi" w:hAnsiTheme="minorHAnsi" w:cstheme="minorHAnsi"/>
              </w:rPr>
            </w:pPr>
            <w:r w:rsidRPr="007F3B38">
              <w:rPr>
                <w:rFonts w:asciiTheme="minorHAnsi" w:hAnsiTheme="minorHAnsi" w:cstheme="minorHAnsi"/>
              </w:rPr>
              <w:t>// (</w:t>
            </w:r>
            <w:r w:rsidR="00D47B06">
              <w:rPr>
                <w:rFonts w:asciiTheme="minorHAnsi" w:hAnsiTheme="minorHAnsi" w:cstheme="minorHAnsi"/>
              </w:rPr>
              <w:t>String</w:t>
            </w:r>
            <w:r w:rsidRPr="007F3B38">
              <w:rPr>
                <w:rFonts w:asciiTheme="minorHAnsi" w:hAnsiTheme="minorHAnsi" w:cstheme="minorHAnsi"/>
              </w:rPr>
              <w:t>)</w:t>
            </w:r>
          </w:p>
        </w:tc>
      </w:tr>
      <w:tr w:rsidR="00FB42B3" w:rsidRPr="007F3B38" w14:paraId="357887B5" w14:textId="77777777" w:rsidTr="007D52F8">
        <w:tc>
          <w:tcPr>
            <w:tcW w:w="334" w:type="dxa"/>
          </w:tcPr>
          <w:p w14:paraId="146D9504" w14:textId="77777777" w:rsidR="00FB42B3" w:rsidRPr="007F3B38" w:rsidRDefault="00FB42B3" w:rsidP="00C10993">
            <w:pPr>
              <w:spacing w:before="0" w:after="0"/>
              <w:jc w:val="center"/>
              <w:rPr>
                <w:rFonts w:asciiTheme="minorHAnsi" w:hAnsiTheme="minorHAnsi" w:cstheme="minorHAnsi"/>
              </w:rPr>
            </w:pPr>
          </w:p>
        </w:tc>
        <w:tc>
          <w:tcPr>
            <w:tcW w:w="3107" w:type="dxa"/>
          </w:tcPr>
          <w:p w14:paraId="4AFA7E1D" w14:textId="22C3BF0F" w:rsidR="00FB42B3" w:rsidRPr="007F3B38" w:rsidRDefault="00FB42B3" w:rsidP="00C10993">
            <w:pPr>
              <w:spacing w:before="0" w:after="0"/>
              <w:rPr>
                <w:rFonts w:asciiTheme="minorHAnsi" w:hAnsiTheme="minorHAnsi" w:cstheme="minorHAnsi"/>
              </w:rPr>
            </w:pPr>
            <w:r>
              <w:rPr>
                <w:rFonts w:asciiTheme="minorHAnsi" w:hAnsiTheme="minorHAnsi" w:cstheme="minorHAnsi"/>
              </w:rPr>
              <w:t>“PublishPeriodSec”</w:t>
            </w:r>
          </w:p>
        </w:tc>
        <w:tc>
          <w:tcPr>
            <w:tcW w:w="282" w:type="dxa"/>
          </w:tcPr>
          <w:p w14:paraId="06C4F934" w14:textId="4A856236" w:rsidR="00FB42B3" w:rsidRPr="007F3B38" w:rsidRDefault="00FB42B3" w:rsidP="00C10993">
            <w:pPr>
              <w:spacing w:before="0" w:after="0"/>
              <w:jc w:val="center"/>
              <w:rPr>
                <w:rFonts w:asciiTheme="minorHAnsi" w:hAnsiTheme="minorHAnsi" w:cstheme="minorHAnsi"/>
              </w:rPr>
            </w:pPr>
            <w:r>
              <w:rPr>
                <w:rFonts w:asciiTheme="minorHAnsi" w:hAnsiTheme="minorHAnsi" w:cstheme="minorHAnsi"/>
              </w:rPr>
              <w:t>:</w:t>
            </w:r>
          </w:p>
        </w:tc>
        <w:tc>
          <w:tcPr>
            <w:tcW w:w="2798" w:type="dxa"/>
          </w:tcPr>
          <w:p w14:paraId="4D98EB20" w14:textId="01237290" w:rsidR="00FB42B3" w:rsidRPr="007F3B38" w:rsidRDefault="00FB42B3" w:rsidP="00C10993">
            <w:pPr>
              <w:spacing w:before="0" w:after="0"/>
              <w:rPr>
                <w:rFonts w:asciiTheme="minorHAnsi" w:hAnsiTheme="minorHAnsi" w:cstheme="minorHAnsi"/>
              </w:rPr>
            </w:pPr>
            <w:r>
              <w:rPr>
                <w:rFonts w:asciiTheme="minorHAnsi" w:hAnsiTheme="minorHAnsi" w:cstheme="minorHAnsi"/>
              </w:rPr>
              <w:t>300</w:t>
            </w:r>
          </w:p>
        </w:tc>
        <w:tc>
          <w:tcPr>
            <w:tcW w:w="3260" w:type="dxa"/>
          </w:tcPr>
          <w:p w14:paraId="7E80FD0B" w14:textId="20168801" w:rsidR="00FB42B3" w:rsidRPr="007F3B38" w:rsidRDefault="00FB42B3" w:rsidP="00C10993">
            <w:pPr>
              <w:pStyle w:val="ListBullet"/>
              <w:spacing w:before="0" w:after="0"/>
              <w:rPr>
                <w:rFonts w:asciiTheme="minorHAnsi" w:hAnsiTheme="minorHAnsi" w:cstheme="minorHAnsi"/>
              </w:rPr>
            </w:pPr>
            <w:r>
              <w:rPr>
                <w:rFonts w:asciiTheme="minorHAnsi" w:hAnsiTheme="minorHAnsi" w:cstheme="minorHAnsi"/>
              </w:rPr>
              <w:t>// (Number)</w:t>
            </w:r>
          </w:p>
        </w:tc>
      </w:tr>
      <w:tr w:rsidR="0080045E" w:rsidRPr="007F3B38" w14:paraId="4781D3B3" w14:textId="77777777" w:rsidTr="007D52F8">
        <w:tc>
          <w:tcPr>
            <w:tcW w:w="334" w:type="dxa"/>
          </w:tcPr>
          <w:p w14:paraId="002468AE" w14:textId="77777777" w:rsidR="0080045E" w:rsidRPr="007F3B38" w:rsidRDefault="0080045E" w:rsidP="00C10993">
            <w:pPr>
              <w:spacing w:before="0" w:after="0"/>
              <w:jc w:val="center"/>
              <w:rPr>
                <w:rFonts w:asciiTheme="minorHAnsi" w:hAnsiTheme="minorHAnsi" w:cstheme="minorHAnsi"/>
              </w:rPr>
            </w:pPr>
          </w:p>
        </w:tc>
        <w:tc>
          <w:tcPr>
            <w:tcW w:w="3107" w:type="dxa"/>
          </w:tcPr>
          <w:p w14:paraId="0FD08ED7" w14:textId="40DF198F" w:rsidR="0080045E" w:rsidRPr="007F3B38" w:rsidRDefault="009F42CF" w:rsidP="00C10993">
            <w:pPr>
              <w:spacing w:before="0" w:after="0"/>
              <w:rPr>
                <w:rFonts w:asciiTheme="minorHAnsi" w:hAnsiTheme="minorHAnsi" w:cstheme="minorHAnsi"/>
              </w:rPr>
            </w:pPr>
            <w:r w:rsidRPr="007F3B38">
              <w:rPr>
                <w:rFonts w:asciiTheme="minorHAnsi" w:hAnsiTheme="minorHAnsi" w:cstheme="minorHAnsi"/>
              </w:rPr>
              <w:t>“</w:t>
            </w:r>
            <w:r w:rsidR="00B51FE8" w:rsidRPr="007F3B38">
              <w:rPr>
                <w:rFonts w:asciiTheme="minorHAnsi" w:hAnsiTheme="minorHAnsi" w:cstheme="minorHAnsi"/>
              </w:rPr>
              <w:t>PubM</w:t>
            </w:r>
            <w:r w:rsidR="00AB6BB6" w:rsidRPr="007F3B38">
              <w:rPr>
                <w:rFonts w:asciiTheme="minorHAnsi" w:hAnsiTheme="minorHAnsi" w:cstheme="minorHAnsi"/>
              </w:rPr>
              <w:t>sg</w:t>
            </w:r>
            <w:r w:rsidR="00DC69F8" w:rsidRPr="007F3B38">
              <w:rPr>
                <w:rFonts w:asciiTheme="minorHAnsi" w:hAnsiTheme="minorHAnsi" w:cstheme="minorHAnsi"/>
              </w:rPr>
              <w:t>QueueCount”</w:t>
            </w:r>
          </w:p>
        </w:tc>
        <w:tc>
          <w:tcPr>
            <w:tcW w:w="282" w:type="dxa"/>
          </w:tcPr>
          <w:p w14:paraId="4F04875A" w14:textId="17A7101C" w:rsidR="0080045E" w:rsidRPr="007F3B38" w:rsidRDefault="00DC69F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7BC96735" w14:textId="043B4829" w:rsidR="0080045E" w:rsidRPr="007F3B38" w:rsidRDefault="00AB6BB6" w:rsidP="00C10993">
            <w:pPr>
              <w:spacing w:before="0" w:after="0"/>
              <w:rPr>
                <w:rFonts w:asciiTheme="minorHAnsi" w:hAnsiTheme="minorHAnsi" w:cstheme="minorHAnsi"/>
              </w:rPr>
            </w:pPr>
            <w:r w:rsidRPr="007F3B38">
              <w:rPr>
                <w:rFonts w:asciiTheme="minorHAnsi" w:hAnsiTheme="minorHAnsi" w:cstheme="minorHAnsi"/>
              </w:rPr>
              <w:t>0</w:t>
            </w:r>
          </w:p>
        </w:tc>
        <w:tc>
          <w:tcPr>
            <w:tcW w:w="3260" w:type="dxa"/>
          </w:tcPr>
          <w:p w14:paraId="788954A9" w14:textId="5DD0E570" w:rsidR="0080045E" w:rsidRPr="007F3B38" w:rsidRDefault="00DC69F8"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DC69F8" w:rsidRPr="007F3B38" w14:paraId="2BB86871" w14:textId="77777777" w:rsidTr="007D52F8">
        <w:tc>
          <w:tcPr>
            <w:tcW w:w="334" w:type="dxa"/>
          </w:tcPr>
          <w:p w14:paraId="158CDB6F" w14:textId="77777777" w:rsidR="00DC69F8" w:rsidRPr="007F3B38" w:rsidRDefault="00DC69F8" w:rsidP="00C10993">
            <w:pPr>
              <w:spacing w:before="0" w:after="0"/>
              <w:jc w:val="center"/>
              <w:rPr>
                <w:rFonts w:asciiTheme="minorHAnsi" w:hAnsiTheme="minorHAnsi" w:cstheme="minorHAnsi"/>
              </w:rPr>
            </w:pPr>
          </w:p>
        </w:tc>
        <w:tc>
          <w:tcPr>
            <w:tcW w:w="3107" w:type="dxa"/>
          </w:tcPr>
          <w:p w14:paraId="57CAE64C" w14:textId="6F4580C7" w:rsidR="00DC69F8" w:rsidRPr="007F3B38" w:rsidRDefault="00DC69F8" w:rsidP="00C10993">
            <w:pPr>
              <w:spacing w:before="0" w:after="0"/>
              <w:rPr>
                <w:rFonts w:asciiTheme="minorHAnsi" w:hAnsiTheme="minorHAnsi" w:cstheme="minorHAnsi"/>
              </w:rPr>
            </w:pPr>
            <w:r w:rsidRPr="007F3B38">
              <w:rPr>
                <w:rFonts w:asciiTheme="minorHAnsi" w:hAnsiTheme="minorHAnsi" w:cstheme="minorHAnsi"/>
              </w:rPr>
              <w:t>“</w:t>
            </w:r>
            <w:r w:rsidR="00AB6BB6" w:rsidRPr="007F3B38">
              <w:rPr>
                <w:rFonts w:asciiTheme="minorHAnsi" w:hAnsiTheme="minorHAnsi" w:cstheme="minorHAnsi"/>
              </w:rPr>
              <w:t>ProvQueueCount”</w:t>
            </w:r>
          </w:p>
        </w:tc>
        <w:tc>
          <w:tcPr>
            <w:tcW w:w="282" w:type="dxa"/>
          </w:tcPr>
          <w:p w14:paraId="1DF1DB8F" w14:textId="688AFD66" w:rsidR="00DC69F8" w:rsidRPr="007F3B38" w:rsidRDefault="00AB6BB6"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6280D0A4" w14:textId="714BF02F" w:rsidR="00DC69F8" w:rsidRPr="007F3B38" w:rsidRDefault="00AB6BB6" w:rsidP="00C10993">
            <w:pPr>
              <w:spacing w:before="0" w:after="0"/>
              <w:rPr>
                <w:rFonts w:asciiTheme="minorHAnsi" w:hAnsiTheme="minorHAnsi" w:cstheme="minorHAnsi"/>
              </w:rPr>
            </w:pPr>
            <w:r w:rsidRPr="007F3B38">
              <w:rPr>
                <w:rFonts w:asciiTheme="minorHAnsi" w:hAnsiTheme="minorHAnsi" w:cstheme="minorHAnsi"/>
              </w:rPr>
              <w:t>3</w:t>
            </w:r>
          </w:p>
        </w:tc>
        <w:tc>
          <w:tcPr>
            <w:tcW w:w="3260" w:type="dxa"/>
          </w:tcPr>
          <w:p w14:paraId="02D11FAA" w14:textId="534134AB" w:rsidR="00DC69F8" w:rsidRPr="007F3B38" w:rsidRDefault="00AB6BB6"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DC69F8" w:rsidRPr="007F3B38" w14:paraId="6C1503CA" w14:textId="77777777" w:rsidTr="007D52F8">
        <w:tc>
          <w:tcPr>
            <w:tcW w:w="334" w:type="dxa"/>
          </w:tcPr>
          <w:p w14:paraId="4BED5E37" w14:textId="77777777" w:rsidR="00DC69F8" w:rsidRPr="007F3B38" w:rsidRDefault="00DC69F8" w:rsidP="00C10993">
            <w:pPr>
              <w:spacing w:before="0" w:after="0"/>
              <w:jc w:val="center"/>
              <w:rPr>
                <w:rFonts w:asciiTheme="minorHAnsi" w:hAnsiTheme="minorHAnsi" w:cstheme="minorHAnsi"/>
              </w:rPr>
            </w:pPr>
          </w:p>
        </w:tc>
        <w:tc>
          <w:tcPr>
            <w:tcW w:w="3107" w:type="dxa"/>
          </w:tcPr>
          <w:p w14:paraId="6C4432CD" w14:textId="50CC2FDB" w:rsidR="00DC69F8" w:rsidRPr="007F3B38" w:rsidRDefault="00AB6BB6" w:rsidP="00C10993">
            <w:pPr>
              <w:spacing w:before="0" w:after="0"/>
              <w:rPr>
                <w:rFonts w:asciiTheme="minorHAnsi" w:hAnsiTheme="minorHAnsi" w:cstheme="minorHAnsi"/>
              </w:rPr>
            </w:pPr>
            <w:r w:rsidRPr="007F3B38">
              <w:rPr>
                <w:rFonts w:asciiTheme="minorHAnsi" w:hAnsiTheme="minorHAnsi" w:cstheme="minorHAnsi"/>
              </w:rPr>
              <w:t>“UnProvQueueCount”</w:t>
            </w:r>
          </w:p>
        </w:tc>
        <w:tc>
          <w:tcPr>
            <w:tcW w:w="282" w:type="dxa"/>
          </w:tcPr>
          <w:p w14:paraId="0F5DE5FA" w14:textId="4454CCA2" w:rsidR="00DC69F8" w:rsidRPr="007F3B38" w:rsidRDefault="00AB6BB6"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204C52E8" w14:textId="094A2A1F" w:rsidR="00DC69F8" w:rsidRPr="007F3B38" w:rsidRDefault="00AB6BB6" w:rsidP="00C10993">
            <w:pPr>
              <w:spacing w:before="0" w:after="0"/>
              <w:rPr>
                <w:rFonts w:asciiTheme="minorHAnsi" w:hAnsiTheme="minorHAnsi" w:cstheme="minorHAnsi"/>
              </w:rPr>
            </w:pPr>
            <w:r w:rsidRPr="007F3B38">
              <w:rPr>
                <w:rFonts w:asciiTheme="minorHAnsi" w:hAnsiTheme="minorHAnsi" w:cstheme="minorHAnsi"/>
              </w:rPr>
              <w:t>4</w:t>
            </w:r>
          </w:p>
        </w:tc>
        <w:tc>
          <w:tcPr>
            <w:tcW w:w="3260" w:type="dxa"/>
          </w:tcPr>
          <w:p w14:paraId="2B1552C4" w14:textId="24359970" w:rsidR="00DC69F8" w:rsidRPr="007F3B38" w:rsidRDefault="00AB6BB6"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DC69F8" w:rsidRPr="007F3B38" w14:paraId="6210878E" w14:textId="77777777" w:rsidTr="007D52F8">
        <w:tc>
          <w:tcPr>
            <w:tcW w:w="334" w:type="dxa"/>
          </w:tcPr>
          <w:p w14:paraId="78E52439" w14:textId="77777777" w:rsidR="00DC69F8" w:rsidRPr="007F3B38" w:rsidRDefault="00DC69F8" w:rsidP="00C10993">
            <w:pPr>
              <w:spacing w:before="0" w:after="0"/>
              <w:jc w:val="center"/>
              <w:rPr>
                <w:rFonts w:asciiTheme="minorHAnsi" w:hAnsiTheme="minorHAnsi" w:cstheme="minorHAnsi"/>
              </w:rPr>
            </w:pPr>
          </w:p>
        </w:tc>
        <w:tc>
          <w:tcPr>
            <w:tcW w:w="3107" w:type="dxa"/>
          </w:tcPr>
          <w:p w14:paraId="09AB9985" w14:textId="43CE54F0" w:rsidR="00DC69F8" w:rsidRPr="007F3B38" w:rsidRDefault="00AB6BB6" w:rsidP="00C10993">
            <w:pPr>
              <w:spacing w:before="0" w:after="0"/>
              <w:rPr>
                <w:rFonts w:asciiTheme="minorHAnsi" w:hAnsiTheme="minorHAnsi" w:cstheme="minorHAnsi"/>
              </w:rPr>
            </w:pPr>
            <w:r w:rsidRPr="007F3B38">
              <w:rPr>
                <w:rFonts w:asciiTheme="minorHAnsi" w:hAnsiTheme="minorHAnsi" w:cstheme="minorHAnsi"/>
              </w:rPr>
              <w:t>“ACControlQueueCount”</w:t>
            </w:r>
          </w:p>
        </w:tc>
        <w:tc>
          <w:tcPr>
            <w:tcW w:w="282" w:type="dxa"/>
          </w:tcPr>
          <w:p w14:paraId="172D2BB5" w14:textId="5D9D64C3" w:rsidR="00DC69F8" w:rsidRPr="007F3B38" w:rsidRDefault="00AB6BB6"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3AF26E8F" w14:textId="7A2F640E" w:rsidR="00DC69F8" w:rsidRPr="007F3B38" w:rsidRDefault="00AB6BB6" w:rsidP="00C10993">
            <w:pPr>
              <w:spacing w:before="0" w:after="0"/>
              <w:rPr>
                <w:rFonts w:asciiTheme="minorHAnsi" w:hAnsiTheme="minorHAnsi" w:cstheme="minorHAnsi"/>
              </w:rPr>
            </w:pPr>
            <w:r w:rsidRPr="007F3B38">
              <w:rPr>
                <w:rFonts w:asciiTheme="minorHAnsi" w:hAnsiTheme="minorHAnsi" w:cstheme="minorHAnsi"/>
              </w:rPr>
              <w:t>2</w:t>
            </w:r>
          </w:p>
        </w:tc>
        <w:tc>
          <w:tcPr>
            <w:tcW w:w="3260" w:type="dxa"/>
          </w:tcPr>
          <w:p w14:paraId="01883972" w14:textId="68403329" w:rsidR="00DC69F8" w:rsidRPr="007F3B38" w:rsidRDefault="00AB6BB6"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DC69F8" w:rsidRPr="007F3B38" w14:paraId="0E0179E5" w14:textId="77777777" w:rsidTr="007D52F8">
        <w:tc>
          <w:tcPr>
            <w:tcW w:w="334" w:type="dxa"/>
          </w:tcPr>
          <w:p w14:paraId="154EF2AD" w14:textId="77777777" w:rsidR="00DC69F8" w:rsidRPr="007F3B38" w:rsidRDefault="00DC69F8" w:rsidP="00C10993">
            <w:pPr>
              <w:spacing w:before="0" w:after="0"/>
              <w:jc w:val="center"/>
              <w:rPr>
                <w:rFonts w:asciiTheme="minorHAnsi" w:hAnsiTheme="minorHAnsi" w:cstheme="minorHAnsi"/>
              </w:rPr>
            </w:pPr>
          </w:p>
        </w:tc>
        <w:tc>
          <w:tcPr>
            <w:tcW w:w="3107" w:type="dxa"/>
          </w:tcPr>
          <w:p w14:paraId="10C09D49" w14:textId="66DCF6BD" w:rsidR="00DC69F8" w:rsidRPr="007F3B38" w:rsidRDefault="00AB6BB6" w:rsidP="00C10993">
            <w:pPr>
              <w:spacing w:before="0" w:after="0"/>
              <w:rPr>
                <w:rFonts w:asciiTheme="minorHAnsi" w:hAnsiTheme="minorHAnsi" w:cstheme="minorHAnsi"/>
              </w:rPr>
            </w:pPr>
            <w:r w:rsidRPr="007F3B38">
              <w:rPr>
                <w:rFonts w:asciiTheme="minorHAnsi" w:hAnsiTheme="minorHAnsi" w:cstheme="minorHAnsi"/>
              </w:rPr>
              <w:t>“</w:t>
            </w:r>
            <w:r w:rsidR="001326D8" w:rsidRPr="007F3B38">
              <w:rPr>
                <w:rFonts w:asciiTheme="minorHAnsi" w:hAnsiTheme="minorHAnsi" w:cstheme="minorHAnsi"/>
              </w:rPr>
              <w:t>ReconfQueueCount”</w:t>
            </w:r>
          </w:p>
        </w:tc>
        <w:tc>
          <w:tcPr>
            <w:tcW w:w="282" w:type="dxa"/>
          </w:tcPr>
          <w:p w14:paraId="485EA31B" w14:textId="45F2AA6B" w:rsidR="00DC69F8" w:rsidRPr="007F3B38" w:rsidRDefault="001326D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71A41560" w14:textId="0980AB15" w:rsidR="00DC69F8" w:rsidRPr="007F3B38" w:rsidRDefault="001326D8" w:rsidP="00C10993">
            <w:pPr>
              <w:spacing w:before="0" w:after="0"/>
              <w:rPr>
                <w:rFonts w:asciiTheme="minorHAnsi" w:hAnsiTheme="minorHAnsi" w:cstheme="minorHAnsi"/>
              </w:rPr>
            </w:pPr>
            <w:r w:rsidRPr="007F3B38">
              <w:rPr>
                <w:rFonts w:asciiTheme="minorHAnsi" w:hAnsiTheme="minorHAnsi" w:cstheme="minorHAnsi"/>
              </w:rPr>
              <w:t>5</w:t>
            </w:r>
          </w:p>
        </w:tc>
        <w:tc>
          <w:tcPr>
            <w:tcW w:w="3260" w:type="dxa"/>
          </w:tcPr>
          <w:p w14:paraId="3ED50A86" w14:textId="411E03A0" w:rsidR="00DC69F8" w:rsidRPr="007F3B38" w:rsidRDefault="001326D8"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1326D8" w:rsidRPr="007F3B38" w14:paraId="46F4E656" w14:textId="77777777" w:rsidTr="007D52F8">
        <w:tc>
          <w:tcPr>
            <w:tcW w:w="334" w:type="dxa"/>
          </w:tcPr>
          <w:p w14:paraId="65723CF6" w14:textId="77777777" w:rsidR="001326D8" w:rsidRPr="007F3B38" w:rsidRDefault="001326D8" w:rsidP="00C10993">
            <w:pPr>
              <w:spacing w:before="0" w:after="0"/>
              <w:jc w:val="center"/>
              <w:rPr>
                <w:rFonts w:asciiTheme="minorHAnsi" w:hAnsiTheme="minorHAnsi" w:cstheme="minorHAnsi"/>
              </w:rPr>
            </w:pPr>
          </w:p>
        </w:tc>
        <w:tc>
          <w:tcPr>
            <w:tcW w:w="3107" w:type="dxa"/>
          </w:tcPr>
          <w:p w14:paraId="6A99A599" w14:textId="7DADA410" w:rsidR="001326D8" w:rsidRPr="007F3B38" w:rsidRDefault="001326D8" w:rsidP="00C10993">
            <w:pPr>
              <w:spacing w:before="0" w:after="0"/>
              <w:rPr>
                <w:rFonts w:asciiTheme="minorHAnsi" w:hAnsiTheme="minorHAnsi" w:cstheme="minorHAnsi"/>
              </w:rPr>
            </w:pPr>
            <w:r w:rsidRPr="007F3B38">
              <w:rPr>
                <w:rFonts w:asciiTheme="minorHAnsi" w:hAnsiTheme="minorHAnsi" w:cstheme="minorHAnsi"/>
              </w:rPr>
              <w:t>“PubConfQueueCount”</w:t>
            </w:r>
          </w:p>
        </w:tc>
        <w:tc>
          <w:tcPr>
            <w:tcW w:w="282" w:type="dxa"/>
          </w:tcPr>
          <w:p w14:paraId="2372BE91" w14:textId="097BE27E" w:rsidR="001326D8" w:rsidRPr="007F3B38" w:rsidRDefault="001326D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04058E4E" w14:textId="70ACA5CE" w:rsidR="001326D8" w:rsidRPr="007F3B38" w:rsidRDefault="001326D8" w:rsidP="00C10993">
            <w:pPr>
              <w:spacing w:before="0" w:after="0"/>
              <w:rPr>
                <w:rFonts w:asciiTheme="minorHAnsi" w:hAnsiTheme="minorHAnsi" w:cstheme="minorHAnsi"/>
              </w:rPr>
            </w:pPr>
            <w:r w:rsidRPr="007F3B38">
              <w:rPr>
                <w:rFonts w:asciiTheme="minorHAnsi" w:hAnsiTheme="minorHAnsi" w:cstheme="minorHAnsi"/>
              </w:rPr>
              <w:t>2</w:t>
            </w:r>
          </w:p>
        </w:tc>
        <w:tc>
          <w:tcPr>
            <w:tcW w:w="3260" w:type="dxa"/>
          </w:tcPr>
          <w:p w14:paraId="643100B4" w14:textId="5896A9DF" w:rsidR="001326D8" w:rsidRPr="007F3B38" w:rsidRDefault="001326D8"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1326D8" w:rsidRPr="007F3B38" w14:paraId="545983DF" w14:textId="77777777" w:rsidTr="007D52F8">
        <w:tc>
          <w:tcPr>
            <w:tcW w:w="334" w:type="dxa"/>
          </w:tcPr>
          <w:p w14:paraId="5C56937E" w14:textId="77777777" w:rsidR="001326D8" w:rsidRPr="007F3B38" w:rsidRDefault="001326D8" w:rsidP="00C10993">
            <w:pPr>
              <w:spacing w:before="0" w:after="0"/>
              <w:jc w:val="center"/>
              <w:rPr>
                <w:rFonts w:asciiTheme="minorHAnsi" w:hAnsiTheme="minorHAnsi" w:cstheme="minorHAnsi"/>
              </w:rPr>
            </w:pPr>
          </w:p>
        </w:tc>
        <w:tc>
          <w:tcPr>
            <w:tcW w:w="3107" w:type="dxa"/>
          </w:tcPr>
          <w:p w14:paraId="00653C2B" w14:textId="517EFBE2" w:rsidR="001326D8" w:rsidRPr="007F3B38" w:rsidRDefault="001326D8" w:rsidP="00C10993">
            <w:pPr>
              <w:spacing w:before="0" w:after="0"/>
              <w:rPr>
                <w:rFonts w:asciiTheme="minorHAnsi" w:hAnsiTheme="minorHAnsi" w:cstheme="minorHAnsi"/>
              </w:rPr>
            </w:pPr>
            <w:r w:rsidRPr="007F3B38">
              <w:rPr>
                <w:rFonts w:asciiTheme="minorHAnsi" w:hAnsiTheme="minorHAnsi" w:cstheme="minorHAnsi"/>
              </w:rPr>
              <w:t>“TeachingModeQueueCount”</w:t>
            </w:r>
          </w:p>
        </w:tc>
        <w:tc>
          <w:tcPr>
            <w:tcW w:w="282" w:type="dxa"/>
          </w:tcPr>
          <w:p w14:paraId="46C1E69B" w14:textId="0F91FFD2" w:rsidR="001326D8" w:rsidRPr="007F3B38" w:rsidRDefault="001326D8"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17B8AFDD" w14:textId="6853BCEC" w:rsidR="001326D8" w:rsidRPr="007F3B38" w:rsidRDefault="005814D2" w:rsidP="00C10993">
            <w:pPr>
              <w:spacing w:before="0" w:after="0"/>
              <w:rPr>
                <w:rFonts w:asciiTheme="minorHAnsi" w:hAnsiTheme="minorHAnsi" w:cstheme="minorHAnsi"/>
              </w:rPr>
            </w:pPr>
            <w:r w:rsidRPr="007F3B38">
              <w:rPr>
                <w:rFonts w:asciiTheme="minorHAnsi" w:hAnsiTheme="minorHAnsi" w:cstheme="minorHAnsi"/>
              </w:rPr>
              <w:t>8</w:t>
            </w:r>
          </w:p>
        </w:tc>
        <w:tc>
          <w:tcPr>
            <w:tcW w:w="3260" w:type="dxa"/>
          </w:tcPr>
          <w:p w14:paraId="233F7433" w14:textId="4CBDCED8" w:rsidR="000E6342" w:rsidRPr="007F3B38" w:rsidRDefault="005814D2" w:rsidP="00C10993">
            <w:pPr>
              <w:pStyle w:val="ListBullet"/>
              <w:spacing w:before="0" w:after="0"/>
              <w:rPr>
                <w:rFonts w:asciiTheme="minorHAnsi" w:hAnsiTheme="minorHAnsi" w:cstheme="minorHAnsi"/>
              </w:rPr>
            </w:pPr>
            <w:r w:rsidRPr="007F3B38">
              <w:rPr>
                <w:rFonts w:asciiTheme="minorHAnsi" w:hAnsiTheme="minorHAnsi" w:cstheme="minorHAnsi"/>
              </w:rPr>
              <w:t>// (Number</w:t>
            </w:r>
            <w:r w:rsidR="000E6342" w:rsidRPr="007F3B38">
              <w:rPr>
                <w:rFonts w:asciiTheme="minorHAnsi" w:hAnsiTheme="minorHAnsi" w:cstheme="minorHAnsi"/>
              </w:rPr>
              <w:t>)</w:t>
            </w:r>
          </w:p>
        </w:tc>
      </w:tr>
      <w:tr w:rsidR="004C1993" w:rsidRPr="007F3B38" w14:paraId="2EB04118" w14:textId="77777777" w:rsidTr="007D52F8">
        <w:tc>
          <w:tcPr>
            <w:tcW w:w="334" w:type="dxa"/>
          </w:tcPr>
          <w:p w14:paraId="2D2C5ACA" w14:textId="77777777" w:rsidR="004C1993" w:rsidRPr="007F3B38" w:rsidRDefault="004C1993" w:rsidP="00C10993">
            <w:pPr>
              <w:spacing w:before="0" w:after="0"/>
              <w:jc w:val="center"/>
              <w:rPr>
                <w:rFonts w:asciiTheme="minorHAnsi" w:hAnsiTheme="minorHAnsi" w:cstheme="minorHAnsi"/>
              </w:rPr>
            </w:pPr>
          </w:p>
        </w:tc>
        <w:tc>
          <w:tcPr>
            <w:tcW w:w="3107" w:type="dxa"/>
          </w:tcPr>
          <w:p w14:paraId="19A3BEB8" w14:textId="4BFD9059" w:rsidR="004C1993" w:rsidRPr="007F3B38" w:rsidRDefault="004C1993" w:rsidP="00C10993">
            <w:pPr>
              <w:spacing w:before="0" w:after="0"/>
              <w:rPr>
                <w:rFonts w:asciiTheme="minorHAnsi" w:hAnsiTheme="minorHAnsi" w:cstheme="minorHAnsi"/>
              </w:rPr>
            </w:pPr>
            <w:r w:rsidRPr="007F3B38">
              <w:rPr>
                <w:rFonts w:asciiTheme="minorHAnsi" w:hAnsiTheme="minorHAnsi" w:cstheme="minorHAnsi"/>
              </w:rPr>
              <w:t>“DebugInfoQueueCount”</w:t>
            </w:r>
          </w:p>
        </w:tc>
        <w:tc>
          <w:tcPr>
            <w:tcW w:w="282" w:type="dxa"/>
          </w:tcPr>
          <w:p w14:paraId="39D84953" w14:textId="27EE11DB" w:rsidR="004C1993" w:rsidRPr="007F3B38" w:rsidRDefault="004C1993"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3981BCA2" w14:textId="52D04CD0" w:rsidR="004C1993" w:rsidRPr="007F3B38" w:rsidRDefault="00BF030A" w:rsidP="00C10993">
            <w:pPr>
              <w:spacing w:before="0" w:after="0"/>
              <w:rPr>
                <w:rFonts w:asciiTheme="minorHAnsi" w:hAnsiTheme="minorHAnsi" w:cstheme="minorHAnsi"/>
              </w:rPr>
            </w:pPr>
            <w:r w:rsidRPr="007F3B38">
              <w:rPr>
                <w:rFonts w:asciiTheme="minorHAnsi" w:hAnsiTheme="minorHAnsi" w:cstheme="minorHAnsi"/>
              </w:rPr>
              <w:t>1</w:t>
            </w:r>
          </w:p>
        </w:tc>
        <w:tc>
          <w:tcPr>
            <w:tcW w:w="3260" w:type="dxa"/>
          </w:tcPr>
          <w:p w14:paraId="412E77A1" w14:textId="26A7D70D" w:rsidR="004C1993" w:rsidRPr="007F3B38" w:rsidRDefault="00BF030A"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0E6342" w:rsidRPr="007F3B38" w14:paraId="0D986341" w14:textId="77777777" w:rsidTr="007D52F8">
        <w:tc>
          <w:tcPr>
            <w:tcW w:w="334" w:type="dxa"/>
          </w:tcPr>
          <w:p w14:paraId="3B61B254" w14:textId="77777777" w:rsidR="000E6342" w:rsidRPr="007F3B38" w:rsidRDefault="000E6342" w:rsidP="00C10993">
            <w:pPr>
              <w:spacing w:before="0" w:after="0"/>
              <w:jc w:val="center"/>
              <w:rPr>
                <w:rFonts w:asciiTheme="minorHAnsi" w:hAnsiTheme="minorHAnsi" w:cstheme="minorHAnsi"/>
              </w:rPr>
            </w:pPr>
          </w:p>
        </w:tc>
        <w:tc>
          <w:tcPr>
            <w:tcW w:w="3107" w:type="dxa"/>
          </w:tcPr>
          <w:p w14:paraId="2E031DA7" w14:textId="3C3B7AEC" w:rsidR="000E6342" w:rsidRPr="007F3B38" w:rsidRDefault="000E6342" w:rsidP="00C10993">
            <w:pPr>
              <w:spacing w:before="0" w:after="0"/>
              <w:rPr>
                <w:rFonts w:asciiTheme="minorHAnsi" w:hAnsiTheme="minorHAnsi" w:cstheme="minorHAnsi"/>
              </w:rPr>
            </w:pPr>
            <w:r w:rsidRPr="007F3B38">
              <w:rPr>
                <w:rFonts w:asciiTheme="minorHAnsi" w:hAnsiTheme="minorHAnsi" w:cstheme="minorHAnsi"/>
              </w:rPr>
              <w:t>“DeviceUpTime</w:t>
            </w:r>
            <w:r w:rsidR="0066220B" w:rsidRPr="007F3B38">
              <w:rPr>
                <w:rFonts w:asciiTheme="minorHAnsi" w:hAnsiTheme="minorHAnsi" w:cstheme="minorHAnsi"/>
              </w:rPr>
              <w:t>Hrs</w:t>
            </w:r>
            <w:r w:rsidR="00AC2E65" w:rsidRPr="007F3B38">
              <w:rPr>
                <w:rFonts w:asciiTheme="minorHAnsi" w:hAnsiTheme="minorHAnsi" w:cstheme="minorHAnsi"/>
              </w:rPr>
              <w:t>”</w:t>
            </w:r>
          </w:p>
        </w:tc>
        <w:tc>
          <w:tcPr>
            <w:tcW w:w="282" w:type="dxa"/>
          </w:tcPr>
          <w:p w14:paraId="48956C81" w14:textId="0B7A3DFD" w:rsidR="000E6342" w:rsidRPr="007F3B38" w:rsidRDefault="00AC2E65"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27706CBA" w14:textId="01AD642F" w:rsidR="000E6342" w:rsidRPr="007F3B38" w:rsidRDefault="00AC2E65" w:rsidP="00C10993">
            <w:pPr>
              <w:spacing w:before="0" w:after="0"/>
              <w:rPr>
                <w:rFonts w:asciiTheme="minorHAnsi" w:hAnsiTheme="minorHAnsi" w:cstheme="minorHAnsi"/>
              </w:rPr>
            </w:pPr>
            <w:r w:rsidRPr="007F3B38">
              <w:rPr>
                <w:rFonts w:asciiTheme="minorHAnsi" w:hAnsiTheme="minorHAnsi" w:cstheme="minorHAnsi"/>
              </w:rPr>
              <w:t>“0.54”</w:t>
            </w:r>
          </w:p>
        </w:tc>
        <w:tc>
          <w:tcPr>
            <w:tcW w:w="3260" w:type="dxa"/>
          </w:tcPr>
          <w:p w14:paraId="1F07E993" w14:textId="3731029E" w:rsidR="000E6342" w:rsidRPr="007F3B38" w:rsidRDefault="00AC2E65" w:rsidP="00C10993">
            <w:pPr>
              <w:pStyle w:val="ListBullet"/>
              <w:spacing w:before="0" w:after="0"/>
              <w:rPr>
                <w:rFonts w:asciiTheme="minorHAnsi" w:hAnsiTheme="minorHAnsi" w:cstheme="minorHAnsi"/>
              </w:rPr>
            </w:pPr>
            <w:r w:rsidRPr="007F3B38">
              <w:rPr>
                <w:rFonts w:asciiTheme="minorHAnsi" w:hAnsiTheme="minorHAnsi" w:cstheme="minorHAnsi"/>
              </w:rPr>
              <w:t>// (String)</w:t>
            </w:r>
            <w:r w:rsidR="001F5FF6" w:rsidRPr="007F3B38">
              <w:rPr>
                <w:rFonts w:asciiTheme="minorHAnsi" w:hAnsiTheme="minorHAnsi" w:cstheme="minorHAnsi"/>
              </w:rPr>
              <w:t xml:space="preserve"> (in hrs)</w:t>
            </w:r>
          </w:p>
        </w:tc>
      </w:tr>
      <w:tr w:rsidR="00215A86" w:rsidRPr="007F3B38" w14:paraId="4C56D7FF" w14:textId="77777777" w:rsidTr="007D52F8">
        <w:tc>
          <w:tcPr>
            <w:tcW w:w="334" w:type="dxa"/>
          </w:tcPr>
          <w:p w14:paraId="3D250351" w14:textId="77777777" w:rsidR="00215A86" w:rsidRPr="007F3B38" w:rsidRDefault="00215A86" w:rsidP="00C10993">
            <w:pPr>
              <w:spacing w:before="0" w:after="0"/>
              <w:jc w:val="center"/>
              <w:rPr>
                <w:rFonts w:asciiTheme="minorHAnsi" w:hAnsiTheme="minorHAnsi" w:cstheme="minorHAnsi"/>
              </w:rPr>
            </w:pPr>
          </w:p>
        </w:tc>
        <w:tc>
          <w:tcPr>
            <w:tcW w:w="3107" w:type="dxa"/>
          </w:tcPr>
          <w:p w14:paraId="4FFD05CE" w14:textId="3F1CA169" w:rsidR="00215A86" w:rsidRPr="007F3B38" w:rsidRDefault="00215A86" w:rsidP="00C10993">
            <w:pPr>
              <w:spacing w:before="0" w:after="0"/>
              <w:rPr>
                <w:rFonts w:asciiTheme="minorHAnsi" w:hAnsiTheme="minorHAnsi" w:cstheme="minorHAnsi"/>
              </w:rPr>
            </w:pPr>
            <w:r w:rsidRPr="007F3B38">
              <w:rPr>
                <w:rFonts w:asciiTheme="minorHAnsi" w:hAnsiTheme="minorHAnsi" w:cstheme="minorHAnsi"/>
              </w:rPr>
              <w:t>“Logging”</w:t>
            </w:r>
          </w:p>
        </w:tc>
        <w:tc>
          <w:tcPr>
            <w:tcW w:w="282" w:type="dxa"/>
          </w:tcPr>
          <w:p w14:paraId="38D47F56" w14:textId="48691109" w:rsidR="00215A86" w:rsidRPr="007F3B38" w:rsidRDefault="00215A86"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4B25D55E" w14:textId="01BF6296" w:rsidR="00215A86" w:rsidRPr="007F3B38" w:rsidRDefault="00215A86" w:rsidP="00C10993">
            <w:pPr>
              <w:spacing w:before="0" w:after="0"/>
              <w:rPr>
                <w:rFonts w:asciiTheme="minorHAnsi" w:hAnsiTheme="minorHAnsi" w:cstheme="minorHAnsi"/>
              </w:rPr>
            </w:pPr>
            <w:r w:rsidRPr="007F3B38">
              <w:rPr>
                <w:rFonts w:asciiTheme="minorHAnsi" w:hAnsiTheme="minorHAnsi" w:cstheme="minorHAnsi"/>
              </w:rPr>
              <w:t>1</w:t>
            </w:r>
          </w:p>
        </w:tc>
        <w:tc>
          <w:tcPr>
            <w:tcW w:w="3260" w:type="dxa"/>
          </w:tcPr>
          <w:p w14:paraId="057749CC" w14:textId="29B35ACD" w:rsidR="00215A86" w:rsidRPr="007F3B38" w:rsidRDefault="00215A86"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11797F" w:rsidRPr="007F3B38" w14:paraId="16A6CB5A" w14:textId="77777777" w:rsidTr="007D52F8">
        <w:tc>
          <w:tcPr>
            <w:tcW w:w="334" w:type="dxa"/>
          </w:tcPr>
          <w:p w14:paraId="50737A69" w14:textId="77777777" w:rsidR="0011797F" w:rsidRPr="007F3B38" w:rsidRDefault="0011797F" w:rsidP="00C10993">
            <w:pPr>
              <w:spacing w:before="0" w:after="0"/>
              <w:jc w:val="center"/>
              <w:rPr>
                <w:rFonts w:asciiTheme="minorHAnsi" w:hAnsiTheme="minorHAnsi" w:cstheme="minorHAnsi"/>
              </w:rPr>
            </w:pPr>
          </w:p>
        </w:tc>
        <w:tc>
          <w:tcPr>
            <w:tcW w:w="3107" w:type="dxa"/>
          </w:tcPr>
          <w:p w14:paraId="792BF8D7" w14:textId="7B1A1CD8" w:rsidR="0011797F" w:rsidRPr="007F3B38" w:rsidRDefault="0011797F" w:rsidP="00C10993">
            <w:pPr>
              <w:spacing w:before="0" w:after="0"/>
              <w:rPr>
                <w:rFonts w:asciiTheme="minorHAnsi" w:hAnsiTheme="minorHAnsi" w:cstheme="minorHAnsi"/>
              </w:rPr>
            </w:pPr>
            <w:r w:rsidRPr="007F3B38">
              <w:rPr>
                <w:rFonts w:asciiTheme="minorHAnsi" w:hAnsiTheme="minorHAnsi" w:cstheme="minorHAnsi"/>
              </w:rPr>
              <w:t>“ResetDevice”</w:t>
            </w:r>
          </w:p>
        </w:tc>
        <w:tc>
          <w:tcPr>
            <w:tcW w:w="282" w:type="dxa"/>
          </w:tcPr>
          <w:p w14:paraId="26F6431F" w14:textId="33D19443" w:rsidR="0011797F" w:rsidRPr="007F3B38" w:rsidRDefault="0011797F"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5079CF35" w14:textId="0A31A9AE" w:rsidR="0011797F" w:rsidRPr="007F3B38" w:rsidRDefault="0011797F" w:rsidP="00C10993">
            <w:pPr>
              <w:spacing w:before="0" w:after="0"/>
              <w:rPr>
                <w:rFonts w:asciiTheme="minorHAnsi" w:hAnsiTheme="minorHAnsi" w:cstheme="minorHAnsi"/>
              </w:rPr>
            </w:pPr>
            <w:r w:rsidRPr="007F3B38">
              <w:rPr>
                <w:rFonts w:asciiTheme="minorHAnsi" w:hAnsiTheme="minorHAnsi" w:cstheme="minorHAnsi"/>
              </w:rPr>
              <w:t>1</w:t>
            </w:r>
          </w:p>
        </w:tc>
        <w:tc>
          <w:tcPr>
            <w:tcW w:w="3260" w:type="dxa"/>
          </w:tcPr>
          <w:p w14:paraId="6C0F0103" w14:textId="12EC0659" w:rsidR="0011797F" w:rsidRPr="007F3B38" w:rsidRDefault="0011797F"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A04041" w:rsidRPr="007F3B38" w14:paraId="7DC14AFB" w14:textId="77777777" w:rsidTr="007D52F8">
        <w:tc>
          <w:tcPr>
            <w:tcW w:w="334" w:type="dxa"/>
          </w:tcPr>
          <w:p w14:paraId="2ECB0341" w14:textId="77777777" w:rsidR="00A04041" w:rsidRPr="007F3B38" w:rsidRDefault="00A04041" w:rsidP="00C10993">
            <w:pPr>
              <w:spacing w:before="0" w:after="0"/>
              <w:jc w:val="center"/>
              <w:rPr>
                <w:rFonts w:asciiTheme="minorHAnsi" w:hAnsiTheme="minorHAnsi" w:cstheme="minorHAnsi"/>
              </w:rPr>
            </w:pPr>
          </w:p>
        </w:tc>
        <w:tc>
          <w:tcPr>
            <w:tcW w:w="3107" w:type="dxa"/>
          </w:tcPr>
          <w:p w14:paraId="3D48AEFA" w14:textId="63BA9978" w:rsidR="00A04041" w:rsidRPr="007F3B38" w:rsidRDefault="00A04041" w:rsidP="00C10993">
            <w:pPr>
              <w:spacing w:before="0" w:after="0"/>
              <w:rPr>
                <w:rFonts w:asciiTheme="minorHAnsi" w:hAnsiTheme="minorHAnsi" w:cstheme="minorHAnsi"/>
              </w:rPr>
            </w:pPr>
            <w:r w:rsidRPr="007F3B38">
              <w:rPr>
                <w:rFonts w:asciiTheme="minorHAnsi" w:hAnsiTheme="minorHAnsi" w:cstheme="minorHAnsi"/>
              </w:rPr>
              <w:t>“ErrorCode”</w:t>
            </w:r>
          </w:p>
        </w:tc>
        <w:tc>
          <w:tcPr>
            <w:tcW w:w="282" w:type="dxa"/>
          </w:tcPr>
          <w:p w14:paraId="286D88E9" w14:textId="089E8496" w:rsidR="00A04041" w:rsidRPr="007F3B38" w:rsidRDefault="00A04041" w:rsidP="00C10993">
            <w:pPr>
              <w:spacing w:before="0" w:after="0"/>
              <w:jc w:val="center"/>
              <w:rPr>
                <w:rFonts w:asciiTheme="minorHAnsi" w:hAnsiTheme="minorHAnsi" w:cstheme="minorHAnsi"/>
              </w:rPr>
            </w:pPr>
            <w:r w:rsidRPr="007F3B38">
              <w:rPr>
                <w:rFonts w:asciiTheme="minorHAnsi" w:hAnsiTheme="minorHAnsi" w:cstheme="minorHAnsi"/>
              </w:rPr>
              <w:t>:</w:t>
            </w:r>
          </w:p>
        </w:tc>
        <w:tc>
          <w:tcPr>
            <w:tcW w:w="2798" w:type="dxa"/>
          </w:tcPr>
          <w:p w14:paraId="0D2A0F31" w14:textId="445128DD" w:rsidR="00A04041" w:rsidRPr="007F3B38" w:rsidRDefault="00A04041" w:rsidP="00C10993">
            <w:pPr>
              <w:spacing w:before="0" w:after="0"/>
              <w:rPr>
                <w:rFonts w:asciiTheme="minorHAnsi" w:hAnsiTheme="minorHAnsi" w:cstheme="minorHAnsi"/>
              </w:rPr>
            </w:pPr>
            <w:r w:rsidRPr="007F3B38">
              <w:rPr>
                <w:rFonts w:asciiTheme="minorHAnsi" w:hAnsiTheme="minorHAnsi" w:cstheme="minorHAnsi"/>
              </w:rPr>
              <w:t>0</w:t>
            </w:r>
          </w:p>
        </w:tc>
        <w:tc>
          <w:tcPr>
            <w:tcW w:w="3260" w:type="dxa"/>
          </w:tcPr>
          <w:p w14:paraId="2195754A" w14:textId="64C6AC30" w:rsidR="00A04041" w:rsidRPr="007F3B38" w:rsidRDefault="00A04041" w:rsidP="00C10993">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B46A65" w:rsidRPr="007F3B38" w14:paraId="7EC519D0" w14:textId="77777777" w:rsidTr="007D52F8">
        <w:tc>
          <w:tcPr>
            <w:tcW w:w="334" w:type="dxa"/>
          </w:tcPr>
          <w:p w14:paraId="6F736190" w14:textId="77777777" w:rsidR="00B46A65" w:rsidRPr="007F3B38" w:rsidRDefault="00B46A65" w:rsidP="005239AE">
            <w:pPr>
              <w:jc w:val="center"/>
              <w:rPr>
                <w:rFonts w:asciiTheme="minorHAnsi" w:hAnsiTheme="minorHAnsi" w:cstheme="minorHAnsi"/>
              </w:rPr>
            </w:pPr>
            <w:r w:rsidRPr="007F3B38">
              <w:rPr>
                <w:rFonts w:asciiTheme="minorHAnsi" w:hAnsiTheme="minorHAnsi" w:cstheme="minorHAnsi"/>
              </w:rPr>
              <w:t>}</w:t>
            </w:r>
          </w:p>
        </w:tc>
        <w:tc>
          <w:tcPr>
            <w:tcW w:w="3107" w:type="dxa"/>
          </w:tcPr>
          <w:p w14:paraId="3872CC7F" w14:textId="77777777" w:rsidR="00B46A65" w:rsidRPr="007F3B38" w:rsidRDefault="00B46A65" w:rsidP="005239AE">
            <w:pPr>
              <w:rPr>
                <w:rFonts w:asciiTheme="minorHAnsi" w:hAnsiTheme="minorHAnsi" w:cstheme="minorHAnsi"/>
              </w:rPr>
            </w:pPr>
          </w:p>
        </w:tc>
        <w:tc>
          <w:tcPr>
            <w:tcW w:w="282" w:type="dxa"/>
          </w:tcPr>
          <w:p w14:paraId="271BEF4B" w14:textId="77777777" w:rsidR="00B46A65" w:rsidRPr="007F3B38" w:rsidRDefault="00B46A65" w:rsidP="005239AE">
            <w:pPr>
              <w:jc w:val="center"/>
              <w:rPr>
                <w:rFonts w:asciiTheme="minorHAnsi" w:hAnsiTheme="minorHAnsi" w:cstheme="minorHAnsi"/>
              </w:rPr>
            </w:pPr>
          </w:p>
        </w:tc>
        <w:tc>
          <w:tcPr>
            <w:tcW w:w="2798" w:type="dxa"/>
          </w:tcPr>
          <w:p w14:paraId="75B7CAD6" w14:textId="77777777" w:rsidR="00B46A65" w:rsidRPr="007F3B38" w:rsidRDefault="00B46A65" w:rsidP="005239AE">
            <w:pPr>
              <w:rPr>
                <w:rFonts w:asciiTheme="minorHAnsi" w:hAnsiTheme="minorHAnsi" w:cstheme="minorHAnsi"/>
              </w:rPr>
            </w:pPr>
          </w:p>
        </w:tc>
        <w:tc>
          <w:tcPr>
            <w:tcW w:w="3260" w:type="dxa"/>
          </w:tcPr>
          <w:p w14:paraId="26ED7598" w14:textId="77777777" w:rsidR="00B46A65" w:rsidRPr="007F3B38" w:rsidRDefault="00B46A65" w:rsidP="005239AE">
            <w:pPr>
              <w:pStyle w:val="ListBullet"/>
              <w:rPr>
                <w:rFonts w:asciiTheme="minorHAnsi" w:hAnsiTheme="minorHAnsi" w:cstheme="minorHAnsi"/>
              </w:rPr>
            </w:pPr>
          </w:p>
        </w:tc>
      </w:tr>
    </w:tbl>
    <w:p w14:paraId="6A7C3958" w14:textId="4641CBC3" w:rsidR="00B46A65" w:rsidRPr="007F3B38" w:rsidRDefault="00700B7F" w:rsidP="00B46A65">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404F782E" w14:textId="5F3F6548" w:rsidR="00C206C0" w:rsidRPr="007F3B38" w:rsidRDefault="002E2406" w:rsidP="00C206C0">
      <w:pPr>
        <w:rPr>
          <w:rFonts w:asciiTheme="minorHAnsi" w:hAnsiTheme="minorHAnsi" w:cstheme="minorHAnsi"/>
          <w:b/>
          <w:bCs/>
        </w:rPr>
      </w:pPr>
      <w:r w:rsidRPr="007F3B38">
        <w:rPr>
          <w:rFonts w:asciiTheme="minorHAnsi" w:hAnsiTheme="minorHAnsi" w:cstheme="minorHAnsi"/>
          <w:b/>
          <w:bCs/>
        </w:rPr>
        <w:t>Process Flow:</w:t>
      </w:r>
    </w:p>
    <w:p w14:paraId="6B0277C1" w14:textId="77777777" w:rsidR="002E2406" w:rsidRPr="007F3B38" w:rsidRDefault="002E2406" w:rsidP="000C769C">
      <w:pPr>
        <w:keepNext/>
        <w:jc w:val="center"/>
        <w:rPr>
          <w:rFonts w:asciiTheme="minorHAnsi" w:hAnsiTheme="minorHAnsi" w:cstheme="minorHAnsi"/>
        </w:rPr>
      </w:pPr>
      <w:r w:rsidRPr="007F3B38">
        <w:rPr>
          <w:rFonts w:asciiTheme="minorHAnsi" w:hAnsiTheme="minorHAnsi" w:cstheme="minorHAnsi"/>
          <w:noProof/>
        </w:rPr>
        <w:drawing>
          <wp:inline distT="0" distB="0" distL="0" distR="0" wp14:anchorId="68551528" wp14:editId="1DDD4D6A">
            <wp:extent cx="5113536" cy="2772410"/>
            <wp:effectExtent l="0" t="0" r="0" b="8890"/>
            <wp:docPr id="148911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990" name=""/>
                    <pic:cNvPicPr/>
                  </pic:nvPicPr>
                  <pic:blipFill>
                    <a:blip r:embed="rId20"/>
                    <a:stretch>
                      <a:fillRect/>
                    </a:stretch>
                  </pic:blipFill>
                  <pic:spPr>
                    <a:xfrm>
                      <a:off x="0" y="0"/>
                      <a:ext cx="5139303" cy="2786380"/>
                    </a:xfrm>
                    <a:prstGeom prst="rect">
                      <a:avLst/>
                    </a:prstGeom>
                  </pic:spPr>
                </pic:pic>
              </a:graphicData>
            </a:graphic>
          </wp:inline>
        </w:drawing>
      </w:r>
    </w:p>
    <w:p w14:paraId="49F2244A" w14:textId="77777777" w:rsidR="002E2406" w:rsidRPr="007F3B38" w:rsidRDefault="002E2406" w:rsidP="002E2406">
      <w:pPr>
        <w:keepNext/>
        <w:rPr>
          <w:rFonts w:asciiTheme="minorHAnsi" w:hAnsiTheme="minorHAnsi" w:cstheme="minorHAnsi"/>
        </w:rPr>
      </w:pPr>
    </w:p>
    <w:p w14:paraId="6CC0E106" w14:textId="546DB8E1" w:rsidR="00C206C0" w:rsidRPr="007F3B38" w:rsidRDefault="002E2406" w:rsidP="00D931FD">
      <w:pPr>
        <w:pStyle w:val="Caption"/>
        <w:jc w:val="center"/>
        <w:rPr>
          <w:rFonts w:asciiTheme="minorHAnsi" w:hAnsiTheme="minorHAnsi" w:cstheme="minorHAnsi"/>
          <w:sz w:val="24"/>
          <w:szCs w:val="24"/>
        </w:rPr>
      </w:pPr>
      <w:bookmarkStart w:id="639" w:name="_Toc169800482"/>
      <w:bookmarkStart w:id="640" w:name="_Toc169864261"/>
      <w:bookmarkStart w:id="641" w:name="_Toc169879570"/>
      <w:r w:rsidRPr="007F3B38">
        <w:rPr>
          <w:rFonts w:asciiTheme="minorHAnsi" w:hAnsiTheme="minorHAnsi" w:cstheme="minorHAnsi"/>
          <w:sz w:val="24"/>
          <w:szCs w:val="24"/>
        </w:rPr>
        <w:t xml:space="preserve">Figure </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STYLEREF 1 \s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SEQ Figure \* ARABIC \s 1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18</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Gateway Debug Info ACK flo</w:t>
      </w:r>
      <w:r w:rsidR="00D931FD" w:rsidRPr="007F3B38">
        <w:rPr>
          <w:rFonts w:asciiTheme="minorHAnsi" w:hAnsiTheme="minorHAnsi" w:cstheme="minorHAnsi"/>
          <w:sz w:val="24"/>
          <w:szCs w:val="24"/>
        </w:rPr>
        <w:t>w</w:t>
      </w:r>
      <w:bookmarkEnd w:id="639"/>
      <w:bookmarkEnd w:id="640"/>
      <w:bookmarkEnd w:id="641"/>
    </w:p>
    <w:p w14:paraId="3A43F329" w14:textId="78324415" w:rsidR="008D1F14" w:rsidRPr="007F3B38" w:rsidRDefault="003709EA" w:rsidP="003B50DB">
      <w:pPr>
        <w:pStyle w:val="Heading2"/>
        <w:rPr>
          <w:rFonts w:asciiTheme="minorHAnsi" w:hAnsiTheme="minorHAnsi" w:cstheme="minorHAnsi"/>
        </w:rPr>
      </w:pPr>
      <w:bookmarkStart w:id="642" w:name="_Node_Provision_Packet"/>
      <w:bookmarkStart w:id="643" w:name="_Toc172537462"/>
      <w:bookmarkEnd w:id="642"/>
      <w:r w:rsidRPr="007F3B38">
        <w:rPr>
          <w:rFonts w:asciiTheme="minorHAnsi" w:hAnsiTheme="minorHAnsi" w:cstheme="minorHAnsi"/>
        </w:rPr>
        <w:lastRenderedPageBreak/>
        <w:t xml:space="preserve">Node Provision </w:t>
      </w:r>
      <w:r w:rsidR="00EA5F18" w:rsidRPr="007F3B38">
        <w:rPr>
          <w:rFonts w:asciiTheme="minorHAnsi" w:hAnsiTheme="minorHAnsi" w:cstheme="minorHAnsi"/>
        </w:rPr>
        <w:t>P</w:t>
      </w:r>
      <w:r w:rsidRPr="007F3B38">
        <w:rPr>
          <w:rFonts w:asciiTheme="minorHAnsi" w:hAnsiTheme="minorHAnsi" w:cstheme="minorHAnsi"/>
        </w:rPr>
        <w:t>acket</w:t>
      </w:r>
      <w:bookmarkEnd w:id="638"/>
      <w:bookmarkEnd w:id="643"/>
    </w:p>
    <w:p w14:paraId="025C5A40" w14:textId="4C7E4250" w:rsidR="006F33AC" w:rsidRPr="007F3B38" w:rsidRDefault="006F33AC" w:rsidP="006F33AC">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used to </w:t>
      </w:r>
      <w:r w:rsidR="00ED2CC3" w:rsidRPr="007F3B38">
        <w:rPr>
          <w:rFonts w:asciiTheme="minorHAnsi" w:hAnsiTheme="minorHAnsi" w:cstheme="minorHAnsi"/>
        </w:rPr>
        <w:t>add a Node device into the BLE Mesh network</w:t>
      </w:r>
    </w:p>
    <w:p w14:paraId="2BFF09D7" w14:textId="77777777" w:rsidR="006F33AC" w:rsidRPr="007F3B38" w:rsidRDefault="006F33AC" w:rsidP="006F33AC">
      <w:pPr>
        <w:jc w:val="both"/>
        <w:rPr>
          <w:rFonts w:asciiTheme="minorHAnsi" w:hAnsiTheme="minorHAnsi" w:cstheme="minorHAnsi"/>
        </w:rPr>
      </w:pPr>
    </w:p>
    <w:p w14:paraId="7229469C" w14:textId="5182885D" w:rsidR="006F33AC" w:rsidRPr="007F3B38" w:rsidRDefault="00E00C92" w:rsidP="006F33AC">
      <w:pPr>
        <w:rPr>
          <w:rFonts w:asciiTheme="minorHAnsi" w:hAnsiTheme="minorHAnsi" w:cstheme="minorHAnsi"/>
          <w:b/>
          <w:bCs/>
        </w:rPr>
      </w:pPr>
      <w:r w:rsidRPr="007F3B38">
        <w:rPr>
          <w:rFonts w:asciiTheme="minorHAnsi" w:hAnsiTheme="minorHAnsi" w:cstheme="minorHAnsi"/>
          <w:b/>
          <w:bCs/>
        </w:rPr>
        <w:t>Node Provision</w:t>
      </w:r>
      <w:r w:rsidR="00C67DD0" w:rsidRPr="007F3B38">
        <w:rPr>
          <w:rFonts w:asciiTheme="minorHAnsi" w:hAnsiTheme="minorHAnsi" w:cstheme="minorHAnsi"/>
          <w:b/>
          <w:bCs/>
        </w:rPr>
        <w:t>ing</w:t>
      </w:r>
      <w:r w:rsidR="00A43143" w:rsidRPr="007F3B38">
        <w:rPr>
          <w:rFonts w:asciiTheme="minorHAnsi" w:hAnsiTheme="minorHAnsi" w:cstheme="minorHAnsi"/>
          <w:b/>
          <w:bCs/>
        </w:rPr>
        <w:t xml:space="preserve"> </w:t>
      </w:r>
      <w:r w:rsidR="006F33AC" w:rsidRPr="007F3B38">
        <w:rPr>
          <w:rFonts w:asciiTheme="minorHAnsi" w:hAnsiTheme="minorHAnsi" w:cstheme="minorHAnsi"/>
          <w:b/>
          <w:bCs/>
        </w:rPr>
        <w:t>JSON (Cloud to Gateway</w:t>
      </w:r>
      <w:r w:rsidR="00241211" w:rsidRPr="007F3B38">
        <w:rPr>
          <w:rFonts w:asciiTheme="minorHAnsi" w:hAnsiTheme="minorHAnsi" w:cstheme="minorHAnsi"/>
          <w:b/>
          <w:bCs/>
        </w:rPr>
        <w:t xml:space="preserve"> to Node</w:t>
      </w:r>
      <w:r w:rsidR="006F33AC" w:rsidRPr="007F3B38">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695"/>
        <w:gridCol w:w="282"/>
        <w:gridCol w:w="2234"/>
        <w:gridCol w:w="2825"/>
        <w:gridCol w:w="2375"/>
      </w:tblGrid>
      <w:tr w:rsidR="006F33AC" w:rsidRPr="007F3B38" w14:paraId="2B186E59" w14:textId="77777777" w:rsidTr="00D96FB9">
        <w:tc>
          <w:tcPr>
            <w:tcW w:w="335" w:type="dxa"/>
          </w:tcPr>
          <w:p w14:paraId="3486C6C8"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695" w:type="dxa"/>
          </w:tcPr>
          <w:p w14:paraId="3184C717" w14:textId="77777777" w:rsidR="006F33AC" w:rsidRPr="007F3B38" w:rsidRDefault="006F33AC" w:rsidP="000D11CD">
            <w:pPr>
              <w:jc w:val="center"/>
              <w:rPr>
                <w:rFonts w:asciiTheme="minorHAnsi" w:hAnsiTheme="minorHAnsi" w:cstheme="minorHAnsi"/>
              </w:rPr>
            </w:pPr>
          </w:p>
        </w:tc>
        <w:tc>
          <w:tcPr>
            <w:tcW w:w="282" w:type="dxa"/>
          </w:tcPr>
          <w:p w14:paraId="4DD68E6D" w14:textId="77777777" w:rsidR="006F33AC" w:rsidRPr="007F3B38" w:rsidRDefault="006F33AC" w:rsidP="000D11CD">
            <w:pPr>
              <w:jc w:val="center"/>
              <w:rPr>
                <w:rFonts w:asciiTheme="minorHAnsi" w:hAnsiTheme="minorHAnsi" w:cstheme="minorHAnsi"/>
              </w:rPr>
            </w:pPr>
          </w:p>
        </w:tc>
        <w:tc>
          <w:tcPr>
            <w:tcW w:w="2234" w:type="dxa"/>
          </w:tcPr>
          <w:p w14:paraId="3B22D9F8" w14:textId="77777777" w:rsidR="006F33AC" w:rsidRPr="007F3B38" w:rsidRDefault="006F33AC" w:rsidP="000D11CD">
            <w:pPr>
              <w:jc w:val="center"/>
              <w:rPr>
                <w:rFonts w:asciiTheme="minorHAnsi" w:hAnsiTheme="minorHAnsi" w:cstheme="minorHAnsi"/>
              </w:rPr>
            </w:pPr>
          </w:p>
        </w:tc>
        <w:tc>
          <w:tcPr>
            <w:tcW w:w="2825" w:type="dxa"/>
          </w:tcPr>
          <w:p w14:paraId="4310C7ED" w14:textId="77777777" w:rsidR="006F33AC" w:rsidRPr="007F3B38" w:rsidRDefault="006F33AC" w:rsidP="000D11CD">
            <w:pPr>
              <w:jc w:val="center"/>
              <w:rPr>
                <w:rFonts w:asciiTheme="minorHAnsi" w:hAnsiTheme="minorHAnsi" w:cstheme="minorHAnsi"/>
              </w:rPr>
            </w:pPr>
          </w:p>
        </w:tc>
        <w:tc>
          <w:tcPr>
            <w:tcW w:w="2375" w:type="dxa"/>
          </w:tcPr>
          <w:p w14:paraId="75D297DA" w14:textId="77777777" w:rsidR="006F33AC" w:rsidRPr="007F3B38" w:rsidRDefault="006F33AC" w:rsidP="000D11CD">
            <w:pPr>
              <w:jc w:val="center"/>
              <w:rPr>
                <w:rFonts w:asciiTheme="minorHAnsi" w:hAnsiTheme="minorHAnsi" w:cstheme="minorHAnsi"/>
                <w:b/>
                <w:bCs/>
              </w:rPr>
            </w:pPr>
            <w:r w:rsidRPr="007F3B38">
              <w:rPr>
                <w:rFonts w:asciiTheme="minorHAnsi" w:hAnsiTheme="minorHAnsi" w:cstheme="minorHAnsi"/>
                <w:b/>
                <w:bCs/>
              </w:rPr>
              <w:t>Range</w:t>
            </w:r>
          </w:p>
        </w:tc>
      </w:tr>
      <w:tr w:rsidR="006F33AC" w:rsidRPr="007F3B38" w14:paraId="54F139A3" w14:textId="77777777" w:rsidTr="00D96FB9">
        <w:tc>
          <w:tcPr>
            <w:tcW w:w="335" w:type="dxa"/>
          </w:tcPr>
          <w:p w14:paraId="634E1263" w14:textId="77777777" w:rsidR="006F33AC" w:rsidRPr="007F3B38" w:rsidRDefault="006F33AC" w:rsidP="000D11CD">
            <w:pPr>
              <w:jc w:val="center"/>
              <w:rPr>
                <w:rFonts w:asciiTheme="minorHAnsi" w:hAnsiTheme="minorHAnsi" w:cstheme="minorHAnsi"/>
              </w:rPr>
            </w:pPr>
          </w:p>
        </w:tc>
        <w:tc>
          <w:tcPr>
            <w:tcW w:w="1695" w:type="dxa"/>
          </w:tcPr>
          <w:p w14:paraId="452459CC"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1E95CE4A"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7417A4ED" w14:textId="488D167E" w:rsidR="006F33AC" w:rsidRPr="007F3B38" w:rsidRDefault="007F7D09" w:rsidP="000D11CD">
            <w:pPr>
              <w:rPr>
                <w:rFonts w:asciiTheme="minorHAnsi" w:hAnsiTheme="minorHAnsi" w:cstheme="minorHAnsi"/>
              </w:rPr>
            </w:pPr>
            <w:r w:rsidRPr="007F3B38">
              <w:rPr>
                <w:rFonts w:asciiTheme="minorHAnsi" w:hAnsiTheme="minorHAnsi" w:cstheme="minorHAnsi"/>
              </w:rPr>
              <w:t>100</w:t>
            </w:r>
          </w:p>
        </w:tc>
        <w:tc>
          <w:tcPr>
            <w:tcW w:w="2825" w:type="dxa"/>
          </w:tcPr>
          <w:p w14:paraId="4A1F1334"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(Number)</w:t>
            </w:r>
          </w:p>
        </w:tc>
        <w:tc>
          <w:tcPr>
            <w:tcW w:w="2375" w:type="dxa"/>
          </w:tcPr>
          <w:p w14:paraId="25309C84" w14:textId="77777777" w:rsidR="006F33AC" w:rsidRPr="007F3B38" w:rsidRDefault="006F33AC" w:rsidP="000D11CD">
            <w:pPr>
              <w:pStyle w:val="ListBullet"/>
              <w:rPr>
                <w:rFonts w:asciiTheme="minorHAnsi" w:hAnsiTheme="minorHAnsi" w:cstheme="minorHAnsi"/>
              </w:rPr>
            </w:pPr>
          </w:p>
        </w:tc>
      </w:tr>
      <w:tr w:rsidR="006F33AC" w:rsidRPr="007F3B38" w14:paraId="51C47FBE" w14:textId="77777777" w:rsidTr="00D96FB9">
        <w:tc>
          <w:tcPr>
            <w:tcW w:w="335" w:type="dxa"/>
          </w:tcPr>
          <w:p w14:paraId="453CF935" w14:textId="77777777" w:rsidR="006F33AC" w:rsidRPr="007F3B38" w:rsidRDefault="006F33AC" w:rsidP="000D11CD">
            <w:pPr>
              <w:jc w:val="center"/>
              <w:rPr>
                <w:rFonts w:asciiTheme="minorHAnsi" w:hAnsiTheme="minorHAnsi" w:cstheme="minorHAnsi"/>
              </w:rPr>
            </w:pPr>
          </w:p>
        </w:tc>
        <w:tc>
          <w:tcPr>
            <w:tcW w:w="1695" w:type="dxa"/>
          </w:tcPr>
          <w:p w14:paraId="4F313BAC"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“MsgSeqNo”</w:t>
            </w:r>
          </w:p>
        </w:tc>
        <w:tc>
          <w:tcPr>
            <w:tcW w:w="282" w:type="dxa"/>
          </w:tcPr>
          <w:p w14:paraId="2ECB1206"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3F7F302B"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12</w:t>
            </w:r>
          </w:p>
        </w:tc>
        <w:tc>
          <w:tcPr>
            <w:tcW w:w="2825" w:type="dxa"/>
          </w:tcPr>
          <w:p w14:paraId="0D67C01C"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(Number)</w:t>
            </w:r>
          </w:p>
        </w:tc>
        <w:tc>
          <w:tcPr>
            <w:tcW w:w="2375" w:type="dxa"/>
          </w:tcPr>
          <w:p w14:paraId="6041A785" w14:textId="77777777" w:rsidR="006F33AC" w:rsidRPr="007F3B38" w:rsidRDefault="006F33AC" w:rsidP="000D11CD">
            <w:pPr>
              <w:pStyle w:val="ListBullet"/>
              <w:jc w:val="center"/>
              <w:rPr>
                <w:rFonts w:asciiTheme="minorHAnsi" w:hAnsiTheme="minorHAnsi" w:cstheme="minorHAnsi"/>
              </w:rPr>
            </w:pPr>
            <w:r w:rsidRPr="007F3B38">
              <w:rPr>
                <w:rFonts w:asciiTheme="minorHAnsi" w:hAnsiTheme="minorHAnsi" w:cstheme="minorHAnsi"/>
              </w:rPr>
              <w:t>[0 – 65535]</w:t>
            </w:r>
          </w:p>
        </w:tc>
      </w:tr>
      <w:tr w:rsidR="006F33AC" w:rsidRPr="007F3B38" w14:paraId="73842A01" w14:textId="77777777" w:rsidTr="00D96FB9">
        <w:tc>
          <w:tcPr>
            <w:tcW w:w="335" w:type="dxa"/>
          </w:tcPr>
          <w:p w14:paraId="7A658179" w14:textId="77777777" w:rsidR="006F33AC" w:rsidRPr="007F3B38" w:rsidRDefault="006F33AC" w:rsidP="000D11CD">
            <w:pPr>
              <w:jc w:val="center"/>
              <w:rPr>
                <w:rFonts w:asciiTheme="minorHAnsi" w:hAnsiTheme="minorHAnsi" w:cstheme="minorHAnsi"/>
              </w:rPr>
            </w:pPr>
          </w:p>
        </w:tc>
        <w:tc>
          <w:tcPr>
            <w:tcW w:w="1695" w:type="dxa"/>
          </w:tcPr>
          <w:p w14:paraId="2324FCEA"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“GwySerNo”</w:t>
            </w:r>
          </w:p>
        </w:tc>
        <w:tc>
          <w:tcPr>
            <w:tcW w:w="282" w:type="dxa"/>
          </w:tcPr>
          <w:p w14:paraId="5D075D85"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7E9BA036"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“GWY00001”</w:t>
            </w:r>
          </w:p>
        </w:tc>
        <w:tc>
          <w:tcPr>
            <w:tcW w:w="2825" w:type="dxa"/>
          </w:tcPr>
          <w:p w14:paraId="335E4336"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(String)</w:t>
            </w:r>
          </w:p>
        </w:tc>
        <w:tc>
          <w:tcPr>
            <w:tcW w:w="2375" w:type="dxa"/>
          </w:tcPr>
          <w:p w14:paraId="42453161" w14:textId="5B92F5E3" w:rsidR="006F33AC" w:rsidRPr="007F3B38" w:rsidRDefault="006F33AC" w:rsidP="000D11CD">
            <w:pPr>
              <w:pStyle w:val="ListBullet"/>
              <w:jc w:val="center"/>
              <w:rPr>
                <w:rFonts w:asciiTheme="minorHAnsi" w:hAnsiTheme="minorHAnsi" w:cstheme="minorHAnsi"/>
              </w:rPr>
            </w:pPr>
            <w:r w:rsidRPr="007F3B38">
              <w:rPr>
                <w:rFonts w:asciiTheme="minorHAnsi" w:hAnsiTheme="minorHAnsi" w:cstheme="minorHAnsi"/>
              </w:rPr>
              <w:t>[0000</w:t>
            </w:r>
            <w:r w:rsidR="00BD0FB4" w:rsidRPr="007F3B38">
              <w:rPr>
                <w:rFonts w:asciiTheme="minorHAnsi" w:hAnsiTheme="minorHAnsi" w:cstheme="minorHAnsi"/>
              </w:rPr>
              <w:t>1</w:t>
            </w:r>
            <w:r w:rsidRPr="007F3B38">
              <w:rPr>
                <w:rFonts w:asciiTheme="minorHAnsi" w:hAnsiTheme="minorHAnsi" w:cstheme="minorHAnsi"/>
              </w:rPr>
              <w:t xml:space="preserve"> - 99999]</w:t>
            </w:r>
          </w:p>
        </w:tc>
      </w:tr>
      <w:tr w:rsidR="004C6437" w:rsidRPr="007F3B38" w14:paraId="34B8610F" w14:textId="77777777" w:rsidTr="00D96FB9">
        <w:tc>
          <w:tcPr>
            <w:tcW w:w="335" w:type="dxa"/>
          </w:tcPr>
          <w:p w14:paraId="4BAB84EB" w14:textId="77777777" w:rsidR="004C6437" w:rsidRPr="007F3B38" w:rsidRDefault="004C6437" w:rsidP="000D11CD">
            <w:pPr>
              <w:jc w:val="center"/>
              <w:rPr>
                <w:rFonts w:asciiTheme="minorHAnsi" w:hAnsiTheme="minorHAnsi" w:cstheme="minorHAnsi"/>
              </w:rPr>
            </w:pPr>
          </w:p>
        </w:tc>
        <w:tc>
          <w:tcPr>
            <w:tcW w:w="1695" w:type="dxa"/>
          </w:tcPr>
          <w:p w14:paraId="0E171061" w14:textId="6E6E6FE6" w:rsidR="004C6437" w:rsidRPr="007F3B38" w:rsidRDefault="004C6437" w:rsidP="000D11CD">
            <w:pPr>
              <w:rPr>
                <w:rFonts w:asciiTheme="minorHAnsi" w:hAnsiTheme="minorHAnsi" w:cstheme="minorHAnsi"/>
              </w:rPr>
            </w:pPr>
            <w:r w:rsidRPr="007F3B38">
              <w:rPr>
                <w:rFonts w:asciiTheme="minorHAnsi" w:hAnsiTheme="minorHAnsi" w:cstheme="minorHAnsi"/>
              </w:rPr>
              <w:t>“NodeSerNo:</w:t>
            </w:r>
          </w:p>
        </w:tc>
        <w:tc>
          <w:tcPr>
            <w:tcW w:w="282" w:type="dxa"/>
          </w:tcPr>
          <w:p w14:paraId="25DC0705" w14:textId="1DC7C66A" w:rsidR="004C6437" w:rsidRPr="007F3B38" w:rsidRDefault="004C6437"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050623FC" w14:textId="64DB0FE8" w:rsidR="004C6437" w:rsidRPr="007F3B38" w:rsidRDefault="004C6437" w:rsidP="000D11CD">
            <w:pPr>
              <w:rPr>
                <w:rFonts w:asciiTheme="minorHAnsi" w:hAnsiTheme="minorHAnsi" w:cstheme="minorHAnsi"/>
              </w:rPr>
            </w:pPr>
            <w:r w:rsidRPr="007F3B38">
              <w:rPr>
                <w:rFonts w:asciiTheme="minorHAnsi" w:hAnsiTheme="minorHAnsi" w:cstheme="minorHAnsi"/>
              </w:rPr>
              <w:t>“N00001”</w:t>
            </w:r>
          </w:p>
        </w:tc>
        <w:tc>
          <w:tcPr>
            <w:tcW w:w="2825" w:type="dxa"/>
          </w:tcPr>
          <w:p w14:paraId="579F33DE" w14:textId="10DF116A" w:rsidR="004C6437" w:rsidRPr="007F3B38" w:rsidRDefault="004C6437" w:rsidP="000D11CD">
            <w:pPr>
              <w:pStyle w:val="ListBullet"/>
              <w:rPr>
                <w:rFonts w:asciiTheme="minorHAnsi" w:hAnsiTheme="minorHAnsi" w:cstheme="minorHAnsi"/>
              </w:rPr>
            </w:pPr>
            <w:r w:rsidRPr="007F3B38">
              <w:rPr>
                <w:rFonts w:asciiTheme="minorHAnsi" w:hAnsiTheme="minorHAnsi" w:cstheme="minorHAnsi"/>
              </w:rPr>
              <w:t>// (String)</w:t>
            </w:r>
          </w:p>
        </w:tc>
        <w:tc>
          <w:tcPr>
            <w:tcW w:w="2375" w:type="dxa"/>
          </w:tcPr>
          <w:p w14:paraId="1195A3C4" w14:textId="1FB2AC62" w:rsidR="004C6437" w:rsidRPr="007F3B38" w:rsidRDefault="004C6437" w:rsidP="000D11CD">
            <w:pPr>
              <w:pStyle w:val="ListBullet"/>
              <w:jc w:val="center"/>
              <w:rPr>
                <w:rFonts w:asciiTheme="minorHAnsi" w:hAnsiTheme="minorHAnsi" w:cstheme="minorHAnsi"/>
              </w:rPr>
            </w:pPr>
            <w:r w:rsidRPr="007F3B38">
              <w:rPr>
                <w:rFonts w:asciiTheme="minorHAnsi" w:hAnsiTheme="minorHAnsi" w:cstheme="minorHAnsi"/>
              </w:rPr>
              <w:t>[0000</w:t>
            </w:r>
            <w:r w:rsidR="00BD0FB4" w:rsidRPr="007F3B38">
              <w:rPr>
                <w:rFonts w:asciiTheme="minorHAnsi" w:hAnsiTheme="minorHAnsi" w:cstheme="minorHAnsi"/>
              </w:rPr>
              <w:t>1</w:t>
            </w:r>
            <w:r w:rsidRPr="007F3B38">
              <w:rPr>
                <w:rFonts w:asciiTheme="minorHAnsi" w:hAnsiTheme="minorHAnsi" w:cstheme="minorHAnsi"/>
              </w:rPr>
              <w:t xml:space="preserve"> - 99999]</w:t>
            </w:r>
          </w:p>
        </w:tc>
      </w:tr>
      <w:tr w:rsidR="004C6437" w:rsidRPr="007F3B38" w14:paraId="29BEFAE1" w14:textId="77777777" w:rsidTr="00D96FB9">
        <w:tc>
          <w:tcPr>
            <w:tcW w:w="335" w:type="dxa"/>
          </w:tcPr>
          <w:p w14:paraId="2C4EFE34" w14:textId="77777777" w:rsidR="004C6437" w:rsidRPr="007F3B38" w:rsidRDefault="004C6437" w:rsidP="000D11CD">
            <w:pPr>
              <w:jc w:val="center"/>
              <w:rPr>
                <w:rFonts w:asciiTheme="minorHAnsi" w:hAnsiTheme="minorHAnsi" w:cstheme="minorHAnsi"/>
              </w:rPr>
            </w:pPr>
          </w:p>
        </w:tc>
        <w:tc>
          <w:tcPr>
            <w:tcW w:w="1695" w:type="dxa"/>
          </w:tcPr>
          <w:p w14:paraId="6D7AD8E6" w14:textId="6CFE905A" w:rsidR="004C6437" w:rsidRPr="007F3B38" w:rsidRDefault="004C6437" w:rsidP="000D11CD">
            <w:pPr>
              <w:rPr>
                <w:rFonts w:asciiTheme="minorHAnsi" w:hAnsiTheme="minorHAnsi" w:cstheme="minorHAnsi"/>
              </w:rPr>
            </w:pPr>
            <w:r w:rsidRPr="007F3B38">
              <w:rPr>
                <w:rFonts w:asciiTheme="minorHAnsi" w:hAnsiTheme="minorHAnsi" w:cstheme="minorHAnsi"/>
              </w:rPr>
              <w:t>“MacId”</w:t>
            </w:r>
          </w:p>
        </w:tc>
        <w:tc>
          <w:tcPr>
            <w:tcW w:w="282" w:type="dxa"/>
          </w:tcPr>
          <w:p w14:paraId="1CDFCF64" w14:textId="7CF4AF73" w:rsidR="004C6437" w:rsidRPr="007F3B38" w:rsidRDefault="004C6437"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5123EF17" w14:textId="56391007" w:rsidR="004C6437" w:rsidRPr="007F3B38" w:rsidRDefault="004C6437" w:rsidP="000D11CD">
            <w:pPr>
              <w:rPr>
                <w:rFonts w:asciiTheme="minorHAnsi" w:hAnsiTheme="minorHAnsi" w:cstheme="minorHAnsi"/>
              </w:rPr>
            </w:pPr>
            <w:r w:rsidRPr="007F3B38">
              <w:rPr>
                <w:rFonts w:asciiTheme="minorHAnsi" w:hAnsiTheme="minorHAnsi" w:cstheme="minorHAnsi"/>
              </w:rPr>
              <w:t>“D3:F5:FB:CA:14:25”</w:t>
            </w:r>
          </w:p>
        </w:tc>
        <w:tc>
          <w:tcPr>
            <w:tcW w:w="2825" w:type="dxa"/>
          </w:tcPr>
          <w:p w14:paraId="6A98354C" w14:textId="2E3D833B" w:rsidR="004C6437" w:rsidRPr="007F3B38" w:rsidRDefault="00727674" w:rsidP="000D11CD">
            <w:pPr>
              <w:pStyle w:val="ListBullet"/>
              <w:rPr>
                <w:rFonts w:asciiTheme="minorHAnsi" w:hAnsiTheme="minorHAnsi" w:cstheme="minorHAnsi"/>
              </w:rPr>
            </w:pPr>
            <w:r w:rsidRPr="007F3B38">
              <w:rPr>
                <w:rFonts w:asciiTheme="minorHAnsi" w:hAnsiTheme="minorHAnsi" w:cstheme="minorHAnsi"/>
              </w:rPr>
              <w:t>// (String</w:t>
            </w:r>
            <w:r w:rsidR="00F935B9" w:rsidRPr="007F3B38">
              <w:rPr>
                <w:rFonts w:asciiTheme="minorHAnsi" w:hAnsiTheme="minorHAnsi" w:cstheme="minorHAnsi"/>
              </w:rPr>
              <w:t>)</w:t>
            </w:r>
            <w:r w:rsidR="00D96FB9" w:rsidRPr="007F3B38">
              <w:rPr>
                <w:rFonts w:asciiTheme="minorHAnsi" w:hAnsiTheme="minorHAnsi" w:cstheme="minorHAnsi"/>
              </w:rPr>
              <w:t xml:space="preserve"> (MacID of the Node)</w:t>
            </w:r>
          </w:p>
        </w:tc>
        <w:tc>
          <w:tcPr>
            <w:tcW w:w="2375" w:type="dxa"/>
          </w:tcPr>
          <w:p w14:paraId="6C418CAF" w14:textId="5435429B" w:rsidR="004C6437" w:rsidRPr="007F3B38" w:rsidRDefault="00B62D01" w:rsidP="000D11CD">
            <w:pPr>
              <w:pStyle w:val="ListBullet"/>
              <w:jc w:val="center"/>
              <w:rPr>
                <w:rFonts w:asciiTheme="minorHAnsi" w:hAnsiTheme="minorHAnsi" w:cstheme="minorHAnsi"/>
              </w:rPr>
            </w:pPr>
            <w:r w:rsidRPr="007F3B38">
              <w:rPr>
                <w:rFonts w:asciiTheme="minorHAnsi" w:hAnsiTheme="minorHAnsi" w:cstheme="minorHAnsi"/>
              </w:rPr>
              <w:t>[17 chars long]</w:t>
            </w:r>
          </w:p>
        </w:tc>
      </w:tr>
      <w:tr w:rsidR="00221B59" w:rsidRPr="007F3B38" w14:paraId="01C3D7F4" w14:textId="77777777" w:rsidTr="00D96FB9">
        <w:tc>
          <w:tcPr>
            <w:tcW w:w="335" w:type="dxa"/>
          </w:tcPr>
          <w:p w14:paraId="328C8832" w14:textId="77777777" w:rsidR="00221B59" w:rsidRPr="007F3B38" w:rsidRDefault="00221B59" w:rsidP="000D11CD">
            <w:pPr>
              <w:jc w:val="center"/>
              <w:rPr>
                <w:rFonts w:asciiTheme="minorHAnsi" w:hAnsiTheme="minorHAnsi" w:cstheme="minorHAnsi"/>
              </w:rPr>
            </w:pPr>
          </w:p>
        </w:tc>
        <w:tc>
          <w:tcPr>
            <w:tcW w:w="1695" w:type="dxa"/>
          </w:tcPr>
          <w:p w14:paraId="5451BA62" w14:textId="6169A62D" w:rsidR="00221B59" w:rsidRPr="007F3B38" w:rsidRDefault="00221B59" w:rsidP="000D11CD">
            <w:pPr>
              <w:rPr>
                <w:rFonts w:asciiTheme="minorHAnsi" w:hAnsiTheme="minorHAnsi" w:cstheme="minorHAnsi"/>
              </w:rPr>
            </w:pPr>
            <w:r w:rsidRPr="007F3B38">
              <w:rPr>
                <w:rFonts w:asciiTheme="minorHAnsi" w:hAnsiTheme="minorHAnsi" w:cstheme="minorHAnsi"/>
              </w:rPr>
              <w:t>“Location”</w:t>
            </w:r>
          </w:p>
        </w:tc>
        <w:tc>
          <w:tcPr>
            <w:tcW w:w="282" w:type="dxa"/>
          </w:tcPr>
          <w:p w14:paraId="5E6821BC" w14:textId="2D18EE48" w:rsidR="00221B59" w:rsidRPr="007F3B38" w:rsidRDefault="00221B59"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5BE304DC" w14:textId="458BBDFD" w:rsidR="00221B59" w:rsidRPr="007F3B38" w:rsidRDefault="00221B59" w:rsidP="000D11CD">
            <w:pPr>
              <w:rPr>
                <w:rFonts w:asciiTheme="minorHAnsi" w:hAnsiTheme="minorHAnsi" w:cstheme="minorHAnsi"/>
              </w:rPr>
            </w:pPr>
            <w:r w:rsidRPr="007F3B38">
              <w:rPr>
                <w:rFonts w:asciiTheme="minorHAnsi" w:hAnsiTheme="minorHAnsi" w:cstheme="minorHAnsi"/>
              </w:rPr>
              <w:t>“1</w:t>
            </w:r>
            <w:r w:rsidRPr="007F3B38">
              <w:rPr>
                <w:rFonts w:asciiTheme="minorHAnsi" w:hAnsiTheme="minorHAnsi" w:cstheme="minorHAnsi"/>
                <w:vertAlign w:val="superscript"/>
              </w:rPr>
              <w:t>st</w:t>
            </w:r>
            <w:r w:rsidRPr="007F3B38">
              <w:rPr>
                <w:rFonts w:asciiTheme="minorHAnsi" w:hAnsiTheme="minorHAnsi" w:cstheme="minorHAnsi"/>
              </w:rPr>
              <w:t xml:space="preserve"> Floor”</w:t>
            </w:r>
          </w:p>
        </w:tc>
        <w:tc>
          <w:tcPr>
            <w:tcW w:w="2825" w:type="dxa"/>
          </w:tcPr>
          <w:p w14:paraId="2F3E446A" w14:textId="1197C7DE" w:rsidR="00221B59" w:rsidRPr="007F3B38" w:rsidRDefault="00221B59" w:rsidP="000D11CD">
            <w:pPr>
              <w:pStyle w:val="ListBullet"/>
              <w:rPr>
                <w:rFonts w:asciiTheme="minorHAnsi" w:hAnsiTheme="minorHAnsi" w:cstheme="minorHAnsi"/>
              </w:rPr>
            </w:pPr>
            <w:r w:rsidRPr="007F3B38">
              <w:rPr>
                <w:rFonts w:asciiTheme="minorHAnsi" w:hAnsiTheme="minorHAnsi" w:cstheme="minorHAnsi"/>
              </w:rPr>
              <w:t>// (Number)</w:t>
            </w:r>
          </w:p>
        </w:tc>
        <w:tc>
          <w:tcPr>
            <w:tcW w:w="2375" w:type="dxa"/>
          </w:tcPr>
          <w:p w14:paraId="02D35DD8" w14:textId="72CBB8D3" w:rsidR="00221B59" w:rsidRPr="007F3B38" w:rsidRDefault="00221B59" w:rsidP="000D11CD">
            <w:pPr>
              <w:pStyle w:val="ListBullet"/>
              <w:jc w:val="center"/>
              <w:rPr>
                <w:rFonts w:asciiTheme="minorHAnsi" w:hAnsiTheme="minorHAnsi" w:cstheme="minorHAnsi"/>
              </w:rPr>
            </w:pPr>
            <w:r w:rsidRPr="007F3B38">
              <w:rPr>
                <w:rFonts w:asciiTheme="minorHAnsi" w:hAnsiTheme="minorHAnsi" w:cstheme="minorHAnsi"/>
              </w:rPr>
              <w:t>[30 chars long]</w:t>
            </w:r>
          </w:p>
        </w:tc>
      </w:tr>
      <w:tr w:rsidR="006F33AC" w:rsidRPr="007F3B38" w14:paraId="650ED72E" w14:textId="77777777" w:rsidTr="00D96FB9">
        <w:tc>
          <w:tcPr>
            <w:tcW w:w="335" w:type="dxa"/>
          </w:tcPr>
          <w:p w14:paraId="304C6B6A"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695" w:type="dxa"/>
          </w:tcPr>
          <w:p w14:paraId="7EC18F81" w14:textId="77777777" w:rsidR="006F33AC" w:rsidRPr="007F3B38" w:rsidRDefault="006F33AC" w:rsidP="000D11CD">
            <w:pPr>
              <w:rPr>
                <w:rFonts w:asciiTheme="minorHAnsi" w:hAnsiTheme="minorHAnsi" w:cstheme="minorHAnsi"/>
              </w:rPr>
            </w:pPr>
          </w:p>
        </w:tc>
        <w:tc>
          <w:tcPr>
            <w:tcW w:w="282" w:type="dxa"/>
          </w:tcPr>
          <w:p w14:paraId="62AB4B70" w14:textId="77777777" w:rsidR="006F33AC" w:rsidRPr="007F3B38" w:rsidRDefault="006F33AC" w:rsidP="000D11CD">
            <w:pPr>
              <w:jc w:val="center"/>
              <w:rPr>
                <w:rFonts w:asciiTheme="minorHAnsi" w:hAnsiTheme="minorHAnsi" w:cstheme="minorHAnsi"/>
              </w:rPr>
            </w:pPr>
          </w:p>
        </w:tc>
        <w:tc>
          <w:tcPr>
            <w:tcW w:w="2234" w:type="dxa"/>
          </w:tcPr>
          <w:p w14:paraId="6079E007" w14:textId="77777777" w:rsidR="006F33AC" w:rsidRPr="007F3B38" w:rsidRDefault="006F33AC" w:rsidP="000D11CD">
            <w:pPr>
              <w:rPr>
                <w:rFonts w:asciiTheme="minorHAnsi" w:hAnsiTheme="minorHAnsi" w:cstheme="minorHAnsi"/>
              </w:rPr>
            </w:pPr>
          </w:p>
        </w:tc>
        <w:tc>
          <w:tcPr>
            <w:tcW w:w="2825" w:type="dxa"/>
          </w:tcPr>
          <w:p w14:paraId="3E944C4D" w14:textId="77777777" w:rsidR="006F33AC" w:rsidRPr="007F3B38" w:rsidRDefault="006F33AC" w:rsidP="000D11CD">
            <w:pPr>
              <w:pStyle w:val="ListBullet"/>
              <w:rPr>
                <w:rFonts w:asciiTheme="minorHAnsi" w:hAnsiTheme="minorHAnsi" w:cstheme="minorHAnsi"/>
              </w:rPr>
            </w:pPr>
          </w:p>
        </w:tc>
        <w:tc>
          <w:tcPr>
            <w:tcW w:w="2375" w:type="dxa"/>
          </w:tcPr>
          <w:p w14:paraId="5A40050E" w14:textId="77777777" w:rsidR="006F33AC" w:rsidRPr="007F3B38" w:rsidRDefault="006F33AC" w:rsidP="000D11CD">
            <w:pPr>
              <w:pStyle w:val="ListBullet"/>
              <w:rPr>
                <w:rFonts w:asciiTheme="minorHAnsi" w:hAnsiTheme="minorHAnsi" w:cstheme="minorHAnsi"/>
              </w:rPr>
            </w:pPr>
          </w:p>
        </w:tc>
      </w:tr>
    </w:tbl>
    <w:p w14:paraId="0561EB89" w14:textId="77777777" w:rsidR="006F33AC" w:rsidRPr="007F3B38" w:rsidRDefault="006F33AC" w:rsidP="006F33AC">
      <w:pPr>
        <w:rPr>
          <w:rFonts w:asciiTheme="minorHAnsi" w:hAnsiTheme="minorHAnsi" w:cstheme="minorHAnsi"/>
        </w:rPr>
      </w:pPr>
    </w:p>
    <w:p w14:paraId="1895A8DC" w14:textId="7CCB7600" w:rsidR="006F33AC" w:rsidRPr="007F3B38" w:rsidRDefault="006F33AC" w:rsidP="006F33AC">
      <w:pPr>
        <w:rPr>
          <w:rFonts w:asciiTheme="minorHAnsi" w:hAnsiTheme="minorHAnsi" w:cstheme="minorHAnsi"/>
          <w:b/>
          <w:bCs/>
        </w:rPr>
      </w:pPr>
      <w:r w:rsidRPr="007F3B38">
        <w:rPr>
          <w:rFonts w:asciiTheme="minorHAnsi" w:hAnsiTheme="minorHAnsi" w:cstheme="minorHAnsi"/>
          <w:b/>
          <w:bCs/>
        </w:rPr>
        <w:t xml:space="preserve">Process </w:t>
      </w:r>
      <w:r w:rsidR="006A6A5E" w:rsidRPr="007F3B38">
        <w:rPr>
          <w:rFonts w:asciiTheme="minorHAnsi" w:hAnsiTheme="minorHAnsi" w:cstheme="minorHAnsi"/>
          <w:b/>
          <w:bCs/>
        </w:rPr>
        <w:t>flow:</w:t>
      </w:r>
    </w:p>
    <w:p w14:paraId="407BBB57" w14:textId="77777777" w:rsidR="006F33AC" w:rsidRPr="007F3B38" w:rsidRDefault="006F33AC" w:rsidP="006F33AC">
      <w:pPr>
        <w:rPr>
          <w:rFonts w:asciiTheme="minorHAnsi" w:hAnsiTheme="minorHAnsi" w:cstheme="minorHAnsi"/>
          <w:b/>
          <w:bCs/>
        </w:rPr>
      </w:pPr>
    </w:p>
    <w:p w14:paraId="454DA7EF" w14:textId="77777777" w:rsidR="00487F1E" w:rsidRPr="007F3B38" w:rsidRDefault="00E337C9" w:rsidP="00487F1E">
      <w:pPr>
        <w:keepNext/>
        <w:rPr>
          <w:rFonts w:asciiTheme="minorHAnsi" w:hAnsiTheme="minorHAnsi" w:cstheme="minorHAnsi"/>
        </w:rPr>
      </w:pPr>
      <w:r w:rsidRPr="007F3B38">
        <w:rPr>
          <w:rFonts w:asciiTheme="minorHAnsi" w:hAnsiTheme="minorHAnsi" w:cstheme="minorHAnsi"/>
          <w:b/>
          <w:bCs/>
          <w:noProof/>
        </w:rPr>
        <w:drawing>
          <wp:inline distT="0" distB="0" distL="0" distR="0" wp14:anchorId="7F522DE2" wp14:editId="1CE2B03D">
            <wp:extent cx="6188710" cy="3570605"/>
            <wp:effectExtent l="0" t="0" r="2540" b="0"/>
            <wp:docPr id="19684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7760" name=""/>
                    <pic:cNvPicPr/>
                  </pic:nvPicPr>
                  <pic:blipFill>
                    <a:blip r:embed="rId21"/>
                    <a:stretch>
                      <a:fillRect/>
                    </a:stretch>
                  </pic:blipFill>
                  <pic:spPr>
                    <a:xfrm>
                      <a:off x="0" y="0"/>
                      <a:ext cx="6188710" cy="3570605"/>
                    </a:xfrm>
                    <a:prstGeom prst="rect">
                      <a:avLst/>
                    </a:prstGeom>
                  </pic:spPr>
                </pic:pic>
              </a:graphicData>
            </a:graphic>
          </wp:inline>
        </w:drawing>
      </w:r>
    </w:p>
    <w:p w14:paraId="02D21590" w14:textId="77777777" w:rsidR="00487F1E" w:rsidRPr="007F3B38" w:rsidRDefault="00487F1E" w:rsidP="00487F1E">
      <w:pPr>
        <w:keepNext/>
        <w:rPr>
          <w:rFonts w:asciiTheme="minorHAnsi" w:hAnsiTheme="minorHAnsi" w:cstheme="minorHAnsi"/>
        </w:rPr>
      </w:pPr>
    </w:p>
    <w:p w14:paraId="6D20DA54" w14:textId="62090257" w:rsidR="00CE0BFD" w:rsidRPr="007F3B38" w:rsidRDefault="00487F1E" w:rsidP="00487F1E">
      <w:pPr>
        <w:pStyle w:val="Caption"/>
        <w:jc w:val="center"/>
        <w:rPr>
          <w:rFonts w:asciiTheme="minorHAnsi" w:hAnsiTheme="minorHAnsi" w:cstheme="minorHAnsi"/>
          <w:sz w:val="24"/>
          <w:szCs w:val="24"/>
        </w:rPr>
      </w:pPr>
      <w:bookmarkStart w:id="644" w:name="_Toc169603733"/>
      <w:bookmarkStart w:id="645" w:name="_Toc169605281"/>
      <w:bookmarkStart w:id="646" w:name="_Toc169613269"/>
      <w:bookmarkStart w:id="647" w:name="_Toc169800483"/>
      <w:bookmarkStart w:id="648" w:name="_Toc169864262"/>
      <w:bookmarkStart w:id="649" w:name="_Toc169879571"/>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19</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Provisioning Flow</w:t>
      </w:r>
      <w:bookmarkEnd w:id="644"/>
      <w:bookmarkEnd w:id="645"/>
      <w:bookmarkEnd w:id="646"/>
      <w:bookmarkEnd w:id="647"/>
      <w:bookmarkEnd w:id="648"/>
      <w:bookmarkEnd w:id="649"/>
    </w:p>
    <w:p w14:paraId="7A454841" w14:textId="77777777" w:rsidR="00CE0BFD" w:rsidRPr="007F3B38" w:rsidRDefault="00CE0BFD" w:rsidP="00CE0BFD">
      <w:pPr>
        <w:keepNext/>
        <w:rPr>
          <w:rFonts w:asciiTheme="minorHAnsi" w:hAnsiTheme="minorHAnsi" w:cstheme="minorHAnsi"/>
        </w:rPr>
      </w:pPr>
    </w:p>
    <w:p w14:paraId="374BA685" w14:textId="77777777" w:rsidR="006F33AC" w:rsidRPr="007F3B38" w:rsidRDefault="006F33AC" w:rsidP="006F33AC">
      <w:pPr>
        <w:rPr>
          <w:rFonts w:asciiTheme="minorHAnsi" w:hAnsiTheme="minorHAnsi" w:cstheme="minorHAnsi"/>
          <w:b/>
          <w:bCs/>
        </w:rPr>
      </w:pPr>
    </w:p>
    <w:p w14:paraId="6DEFF89F" w14:textId="77777777" w:rsidR="006F33AC" w:rsidRPr="007F3B38" w:rsidRDefault="006F33AC" w:rsidP="006F33AC">
      <w:pPr>
        <w:rPr>
          <w:rFonts w:asciiTheme="minorHAnsi" w:hAnsiTheme="minorHAnsi" w:cstheme="minorHAnsi"/>
          <w:b/>
          <w:bCs/>
        </w:rPr>
      </w:pPr>
    </w:p>
    <w:p w14:paraId="187A7063" w14:textId="77777777" w:rsidR="00103689" w:rsidRPr="007F3B38" w:rsidRDefault="00103689" w:rsidP="006F33AC">
      <w:pPr>
        <w:rPr>
          <w:rFonts w:asciiTheme="minorHAnsi" w:hAnsiTheme="minorHAnsi" w:cstheme="minorHAnsi"/>
          <w:b/>
          <w:bCs/>
        </w:rPr>
      </w:pPr>
    </w:p>
    <w:p w14:paraId="387CE7C2" w14:textId="77777777" w:rsidR="00103689" w:rsidRPr="007F3B38" w:rsidRDefault="00103689" w:rsidP="006F33AC">
      <w:pPr>
        <w:rPr>
          <w:rFonts w:asciiTheme="minorHAnsi" w:hAnsiTheme="minorHAnsi" w:cstheme="minorHAnsi"/>
          <w:b/>
          <w:bCs/>
        </w:rPr>
      </w:pPr>
    </w:p>
    <w:p w14:paraId="187178B5" w14:textId="77777777" w:rsidR="00103689" w:rsidRPr="007F3B38" w:rsidRDefault="00103689" w:rsidP="006F33AC">
      <w:pPr>
        <w:rPr>
          <w:rFonts w:asciiTheme="minorHAnsi" w:hAnsiTheme="minorHAnsi" w:cstheme="minorHAnsi"/>
          <w:b/>
          <w:bCs/>
        </w:rPr>
      </w:pPr>
    </w:p>
    <w:p w14:paraId="7E00ECD9" w14:textId="5B511AC9" w:rsidR="00103689" w:rsidRPr="007F3B38" w:rsidRDefault="00103689" w:rsidP="003B50DB">
      <w:pPr>
        <w:pStyle w:val="Heading2"/>
        <w:rPr>
          <w:rFonts w:asciiTheme="minorHAnsi" w:hAnsiTheme="minorHAnsi" w:cstheme="minorHAnsi"/>
        </w:rPr>
      </w:pPr>
      <w:bookmarkStart w:id="650" w:name="_Toc162878870"/>
      <w:bookmarkStart w:id="651" w:name="_Toc172537463"/>
      <w:r w:rsidRPr="007F3B38">
        <w:rPr>
          <w:rFonts w:asciiTheme="minorHAnsi" w:hAnsiTheme="minorHAnsi" w:cstheme="minorHAnsi"/>
        </w:rPr>
        <w:lastRenderedPageBreak/>
        <w:t xml:space="preserve">Node Provision </w:t>
      </w:r>
      <w:r w:rsidR="00CC7680" w:rsidRPr="007F3B38">
        <w:rPr>
          <w:rFonts w:asciiTheme="minorHAnsi" w:hAnsiTheme="minorHAnsi" w:cstheme="minorHAnsi"/>
        </w:rPr>
        <w:t>ACK</w:t>
      </w:r>
      <w:bookmarkEnd w:id="650"/>
      <w:bookmarkEnd w:id="651"/>
    </w:p>
    <w:p w14:paraId="3FD4C1B9" w14:textId="6A88A240" w:rsidR="00306FB0" w:rsidRPr="007F3B38" w:rsidRDefault="00103689" w:rsidP="00103689">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w:t>
      </w:r>
      <w:r w:rsidR="009C0281" w:rsidRPr="007F3B38">
        <w:rPr>
          <w:rFonts w:asciiTheme="minorHAnsi" w:hAnsiTheme="minorHAnsi" w:cstheme="minorHAnsi"/>
        </w:rPr>
        <w:t>ACK</w:t>
      </w:r>
      <w:r w:rsidR="00E4438B" w:rsidRPr="007F3B38">
        <w:rPr>
          <w:rFonts w:asciiTheme="minorHAnsi" w:hAnsiTheme="minorHAnsi" w:cstheme="minorHAnsi"/>
        </w:rPr>
        <w:t xml:space="preserve"> is used by cloud to know whether the Node provisioning was successful or not.</w:t>
      </w:r>
      <w:r w:rsidR="00306FB0" w:rsidRPr="007F3B38">
        <w:rPr>
          <w:rFonts w:asciiTheme="minorHAnsi" w:hAnsiTheme="minorHAnsi" w:cstheme="minorHAnsi"/>
        </w:rPr>
        <w:t xml:space="preserve"> </w:t>
      </w:r>
    </w:p>
    <w:p w14:paraId="2B522E9F" w14:textId="77E68061" w:rsidR="00306FB0" w:rsidRPr="007F3B38" w:rsidRDefault="00306FB0" w:rsidP="00103689">
      <w:pPr>
        <w:jc w:val="both"/>
        <w:rPr>
          <w:rFonts w:asciiTheme="minorHAnsi" w:hAnsiTheme="minorHAnsi" w:cstheme="minorHAnsi"/>
        </w:rPr>
      </w:pPr>
      <w:r w:rsidRPr="007F3B38">
        <w:rPr>
          <w:rFonts w:asciiTheme="minorHAnsi" w:hAnsiTheme="minorHAnsi" w:cstheme="minorHAnsi"/>
          <w:b/>
          <w:bCs/>
        </w:rPr>
        <w:t xml:space="preserve">Note: </w:t>
      </w:r>
      <w:r w:rsidRPr="007F3B38">
        <w:rPr>
          <w:rFonts w:asciiTheme="minorHAnsi" w:hAnsiTheme="minorHAnsi" w:cstheme="minorHAnsi"/>
        </w:rPr>
        <w:t xml:space="preserve">In this ACK, the </w:t>
      </w:r>
      <w:r w:rsidRPr="007F3B38">
        <w:rPr>
          <w:rFonts w:asciiTheme="minorHAnsi" w:hAnsiTheme="minorHAnsi" w:cstheme="minorHAnsi"/>
          <w:b/>
          <w:bCs/>
        </w:rPr>
        <w:t xml:space="preserve">ElementAddr </w:t>
      </w:r>
      <w:r w:rsidRPr="007F3B38">
        <w:rPr>
          <w:rFonts w:asciiTheme="minorHAnsi" w:hAnsiTheme="minorHAnsi" w:cstheme="minorHAnsi"/>
        </w:rPr>
        <w:t>is a very important field, whose value</w:t>
      </w:r>
      <w:r w:rsidR="003B201F" w:rsidRPr="007F3B38">
        <w:rPr>
          <w:rFonts w:asciiTheme="minorHAnsi" w:hAnsiTheme="minorHAnsi" w:cstheme="minorHAnsi"/>
        </w:rPr>
        <w:t xml:space="preserve"> </w:t>
      </w:r>
      <w:r w:rsidR="00BF3272" w:rsidRPr="007F3B38">
        <w:rPr>
          <w:rFonts w:asciiTheme="minorHAnsi" w:hAnsiTheme="minorHAnsi" w:cstheme="minorHAnsi"/>
        </w:rPr>
        <w:t>should be noted for further Node operations.</w:t>
      </w:r>
      <w:r w:rsidR="00BB1309" w:rsidRPr="007F3B38">
        <w:rPr>
          <w:rFonts w:asciiTheme="minorHAnsi" w:hAnsiTheme="minorHAnsi" w:cstheme="minorHAnsi"/>
        </w:rPr>
        <w:t xml:space="preserve"> </w:t>
      </w:r>
      <w:r w:rsidR="006864A5" w:rsidRPr="007F3B38">
        <w:rPr>
          <w:rFonts w:asciiTheme="minorHAnsi" w:hAnsiTheme="minorHAnsi" w:cstheme="minorHAnsi"/>
        </w:rPr>
        <w:t>Ony</w:t>
      </w:r>
      <w:r w:rsidR="00BB1309" w:rsidRPr="007F3B38">
        <w:rPr>
          <w:rFonts w:asciiTheme="minorHAnsi" w:hAnsiTheme="minorHAnsi" w:cstheme="minorHAnsi"/>
        </w:rPr>
        <w:t xml:space="preserve"> using this ElementAddr, the Gateway will be able to communicate with the Node. This ElementAddr field will be included in all Node related MQTT packets.</w:t>
      </w:r>
    </w:p>
    <w:p w14:paraId="6B763D05" w14:textId="77777777" w:rsidR="00103689" w:rsidRPr="007F3B38" w:rsidRDefault="00103689" w:rsidP="00103689">
      <w:pPr>
        <w:jc w:val="both"/>
        <w:rPr>
          <w:rFonts w:asciiTheme="minorHAnsi" w:hAnsiTheme="minorHAnsi" w:cstheme="minorHAnsi"/>
        </w:rPr>
      </w:pPr>
    </w:p>
    <w:p w14:paraId="320FD5C3" w14:textId="612759E6" w:rsidR="00103689" w:rsidRPr="007F3B38" w:rsidRDefault="00B03B18" w:rsidP="00103689">
      <w:pPr>
        <w:rPr>
          <w:rFonts w:asciiTheme="minorHAnsi" w:hAnsiTheme="minorHAnsi" w:cstheme="minorHAnsi"/>
          <w:b/>
          <w:bCs/>
        </w:rPr>
      </w:pPr>
      <w:r w:rsidRPr="007F3B38">
        <w:rPr>
          <w:rFonts w:asciiTheme="minorHAnsi" w:hAnsiTheme="minorHAnsi" w:cstheme="minorHAnsi"/>
          <w:b/>
          <w:bCs/>
        </w:rPr>
        <w:t>Node Provision</w:t>
      </w:r>
      <w:r w:rsidR="001B363D" w:rsidRPr="007F3B38">
        <w:rPr>
          <w:rFonts w:asciiTheme="minorHAnsi" w:hAnsiTheme="minorHAnsi" w:cstheme="minorHAnsi"/>
          <w:b/>
          <w:bCs/>
        </w:rPr>
        <w:t>ing</w:t>
      </w:r>
      <w:r w:rsidR="00103689"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00103689" w:rsidRPr="007F3B38">
        <w:rPr>
          <w:rFonts w:asciiTheme="minorHAnsi" w:hAnsiTheme="minorHAnsi" w:cstheme="minorHAnsi"/>
          <w:b/>
          <w:bCs/>
        </w:rPr>
        <w:t xml:space="preserve"> (</w:t>
      </w:r>
      <w:r w:rsidR="00CB5CB1" w:rsidRPr="007F3B38">
        <w:rPr>
          <w:rFonts w:asciiTheme="minorHAnsi" w:hAnsiTheme="minorHAnsi" w:cstheme="minorHAnsi"/>
          <w:b/>
          <w:bCs/>
        </w:rPr>
        <w:t>Node to Gateway to Clo</w:t>
      </w:r>
      <w:r w:rsidR="00254FB3" w:rsidRPr="007F3B38">
        <w:rPr>
          <w:rFonts w:asciiTheme="minorHAnsi" w:hAnsiTheme="minorHAnsi" w:cstheme="minorHAnsi"/>
          <w:b/>
          <w:bCs/>
        </w:rPr>
        <w:t>ud</w:t>
      </w:r>
      <w:r w:rsidR="00103689" w:rsidRPr="007F3B38">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2859"/>
        <w:gridCol w:w="2835"/>
        <w:gridCol w:w="1666"/>
      </w:tblGrid>
      <w:tr w:rsidR="00B971B4" w:rsidRPr="007F3B38" w14:paraId="7DB744E6" w14:textId="77777777" w:rsidTr="007057D3">
        <w:tc>
          <w:tcPr>
            <w:tcW w:w="333" w:type="dxa"/>
          </w:tcPr>
          <w:p w14:paraId="63F7C48C" w14:textId="77777777" w:rsidR="00B971B4" w:rsidRPr="007F3B38" w:rsidRDefault="00B971B4" w:rsidP="000D11CD">
            <w:pPr>
              <w:jc w:val="center"/>
              <w:rPr>
                <w:rFonts w:asciiTheme="minorHAnsi" w:hAnsiTheme="minorHAnsi" w:cstheme="minorHAnsi"/>
              </w:rPr>
            </w:pPr>
            <w:r w:rsidRPr="007F3B38">
              <w:rPr>
                <w:rFonts w:asciiTheme="minorHAnsi" w:hAnsiTheme="minorHAnsi" w:cstheme="minorHAnsi"/>
              </w:rPr>
              <w:t>{</w:t>
            </w:r>
          </w:p>
        </w:tc>
        <w:tc>
          <w:tcPr>
            <w:tcW w:w="1771" w:type="dxa"/>
          </w:tcPr>
          <w:p w14:paraId="333C12F7" w14:textId="77777777" w:rsidR="00B971B4" w:rsidRPr="007F3B38" w:rsidRDefault="00B971B4" w:rsidP="000D11CD">
            <w:pPr>
              <w:jc w:val="center"/>
              <w:rPr>
                <w:rFonts w:asciiTheme="minorHAnsi" w:hAnsiTheme="minorHAnsi" w:cstheme="minorHAnsi"/>
              </w:rPr>
            </w:pPr>
          </w:p>
        </w:tc>
        <w:tc>
          <w:tcPr>
            <w:tcW w:w="282" w:type="dxa"/>
          </w:tcPr>
          <w:p w14:paraId="22B05AFC" w14:textId="77777777" w:rsidR="00B971B4" w:rsidRPr="007F3B38" w:rsidRDefault="00B971B4" w:rsidP="000D11CD">
            <w:pPr>
              <w:jc w:val="center"/>
              <w:rPr>
                <w:rFonts w:asciiTheme="minorHAnsi" w:hAnsiTheme="minorHAnsi" w:cstheme="minorHAnsi"/>
              </w:rPr>
            </w:pPr>
          </w:p>
        </w:tc>
        <w:tc>
          <w:tcPr>
            <w:tcW w:w="2859" w:type="dxa"/>
          </w:tcPr>
          <w:p w14:paraId="629F3370" w14:textId="77777777" w:rsidR="00B971B4" w:rsidRPr="007F3B38" w:rsidRDefault="00B971B4" w:rsidP="000D11CD">
            <w:pPr>
              <w:jc w:val="center"/>
              <w:rPr>
                <w:rFonts w:asciiTheme="minorHAnsi" w:hAnsiTheme="minorHAnsi" w:cstheme="minorHAnsi"/>
              </w:rPr>
            </w:pPr>
          </w:p>
        </w:tc>
        <w:tc>
          <w:tcPr>
            <w:tcW w:w="2835" w:type="dxa"/>
          </w:tcPr>
          <w:p w14:paraId="10852AE1" w14:textId="77777777" w:rsidR="00B971B4" w:rsidRPr="007F3B38" w:rsidRDefault="00B971B4" w:rsidP="000D11CD">
            <w:pPr>
              <w:jc w:val="center"/>
              <w:rPr>
                <w:rFonts w:asciiTheme="minorHAnsi" w:hAnsiTheme="minorHAnsi" w:cstheme="minorHAnsi"/>
              </w:rPr>
            </w:pPr>
          </w:p>
        </w:tc>
        <w:tc>
          <w:tcPr>
            <w:tcW w:w="1666" w:type="dxa"/>
          </w:tcPr>
          <w:p w14:paraId="5FCAAF63" w14:textId="77777777" w:rsidR="00B971B4" w:rsidRPr="007F3B38" w:rsidRDefault="00B971B4" w:rsidP="000D11CD">
            <w:pPr>
              <w:jc w:val="center"/>
              <w:rPr>
                <w:rFonts w:asciiTheme="minorHAnsi" w:hAnsiTheme="minorHAnsi" w:cstheme="minorHAnsi"/>
                <w:b/>
                <w:bCs/>
              </w:rPr>
            </w:pPr>
            <w:r w:rsidRPr="007F3B38">
              <w:rPr>
                <w:rFonts w:asciiTheme="minorHAnsi" w:hAnsiTheme="minorHAnsi" w:cstheme="minorHAnsi"/>
                <w:b/>
                <w:bCs/>
              </w:rPr>
              <w:t>Range</w:t>
            </w:r>
          </w:p>
        </w:tc>
      </w:tr>
      <w:tr w:rsidR="00B971B4" w:rsidRPr="007F3B38" w14:paraId="69BA8155" w14:textId="77777777" w:rsidTr="007057D3">
        <w:tc>
          <w:tcPr>
            <w:tcW w:w="333" w:type="dxa"/>
          </w:tcPr>
          <w:p w14:paraId="7ADB26E2" w14:textId="77777777" w:rsidR="00B971B4" w:rsidRPr="007F3B38" w:rsidRDefault="00B971B4" w:rsidP="000D11CD">
            <w:pPr>
              <w:jc w:val="center"/>
              <w:rPr>
                <w:rFonts w:asciiTheme="minorHAnsi" w:hAnsiTheme="minorHAnsi" w:cstheme="minorHAnsi"/>
              </w:rPr>
            </w:pPr>
          </w:p>
        </w:tc>
        <w:tc>
          <w:tcPr>
            <w:tcW w:w="1771" w:type="dxa"/>
          </w:tcPr>
          <w:p w14:paraId="446FABB4"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“JsonPacketId”</w:t>
            </w:r>
          </w:p>
        </w:tc>
        <w:tc>
          <w:tcPr>
            <w:tcW w:w="282" w:type="dxa"/>
          </w:tcPr>
          <w:p w14:paraId="0B1AFF1F" w14:textId="77777777" w:rsidR="00B971B4" w:rsidRPr="007F3B38" w:rsidRDefault="00B971B4"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25B9FCDD" w14:textId="03521CD5" w:rsidR="00B971B4" w:rsidRPr="007F3B38" w:rsidRDefault="007F7D09" w:rsidP="002025A3">
            <w:pPr>
              <w:spacing w:before="0" w:after="0"/>
              <w:rPr>
                <w:rFonts w:asciiTheme="minorHAnsi" w:hAnsiTheme="minorHAnsi" w:cstheme="minorHAnsi"/>
              </w:rPr>
            </w:pPr>
            <w:r w:rsidRPr="007F3B38">
              <w:rPr>
                <w:rFonts w:asciiTheme="minorHAnsi" w:hAnsiTheme="minorHAnsi" w:cstheme="minorHAnsi"/>
              </w:rPr>
              <w:t>100</w:t>
            </w:r>
          </w:p>
        </w:tc>
        <w:tc>
          <w:tcPr>
            <w:tcW w:w="2835" w:type="dxa"/>
          </w:tcPr>
          <w:p w14:paraId="6B267164" w14:textId="77777777" w:rsidR="00B971B4" w:rsidRPr="007F3B38" w:rsidRDefault="00B971B4"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3CD8F1A1" w14:textId="77777777" w:rsidR="00B971B4" w:rsidRPr="007F3B38" w:rsidRDefault="00B971B4" w:rsidP="000D11CD">
            <w:pPr>
              <w:pStyle w:val="ListBullet"/>
              <w:rPr>
                <w:rFonts w:asciiTheme="minorHAnsi" w:hAnsiTheme="minorHAnsi" w:cstheme="minorHAnsi"/>
              </w:rPr>
            </w:pPr>
          </w:p>
        </w:tc>
      </w:tr>
      <w:tr w:rsidR="007057D3" w:rsidRPr="007F3B38" w14:paraId="08191BD1" w14:textId="77777777" w:rsidTr="007057D3">
        <w:tc>
          <w:tcPr>
            <w:tcW w:w="333" w:type="dxa"/>
          </w:tcPr>
          <w:p w14:paraId="44837C60" w14:textId="77777777" w:rsidR="007057D3" w:rsidRPr="007F3B38" w:rsidRDefault="007057D3" w:rsidP="000D11CD">
            <w:pPr>
              <w:jc w:val="center"/>
              <w:rPr>
                <w:rFonts w:asciiTheme="minorHAnsi" w:hAnsiTheme="minorHAnsi" w:cstheme="minorHAnsi"/>
              </w:rPr>
            </w:pPr>
          </w:p>
        </w:tc>
        <w:tc>
          <w:tcPr>
            <w:tcW w:w="1771" w:type="dxa"/>
          </w:tcPr>
          <w:p w14:paraId="034737EF" w14:textId="2421E164" w:rsidR="007057D3" w:rsidRPr="007F3B38" w:rsidRDefault="007057D3" w:rsidP="002025A3">
            <w:pPr>
              <w:spacing w:before="0" w:after="0"/>
              <w:rPr>
                <w:rFonts w:asciiTheme="minorHAnsi" w:hAnsiTheme="minorHAnsi" w:cstheme="minorHAnsi"/>
              </w:rPr>
            </w:pPr>
            <w:r w:rsidRPr="007F3B38">
              <w:rPr>
                <w:rFonts w:asciiTheme="minorHAnsi" w:hAnsiTheme="minorHAnsi" w:cstheme="minorHAnsi"/>
              </w:rPr>
              <w:t>“JsonAckName”</w:t>
            </w:r>
          </w:p>
        </w:tc>
        <w:tc>
          <w:tcPr>
            <w:tcW w:w="282" w:type="dxa"/>
          </w:tcPr>
          <w:p w14:paraId="5E39831F" w14:textId="42D08B3A" w:rsidR="007057D3" w:rsidRPr="007F3B38" w:rsidRDefault="007057D3"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5F68180D" w14:textId="3A72F77A" w:rsidR="007057D3" w:rsidRPr="007F3B38" w:rsidRDefault="007057D3" w:rsidP="002025A3">
            <w:pPr>
              <w:spacing w:before="0" w:after="0"/>
              <w:rPr>
                <w:rFonts w:asciiTheme="minorHAnsi" w:hAnsiTheme="minorHAnsi" w:cstheme="minorHAnsi"/>
              </w:rPr>
            </w:pPr>
            <w:r w:rsidRPr="007F3B38">
              <w:rPr>
                <w:rFonts w:asciiTheme="minorHAnsi" w:hAnsiTheme="minorHAnsi" w:cstheme="minorHAnsi"/>
              </w:rPr>
              <w:t>“Node Provisioning ACK”</w:t>
            </w:r>
          </w:p>
        </w:tc>
        <w:tc>
          <w:tcPr>
            <w:tcW w:w="2835" w:type="dxa"/>
          </w:tcPr>
          <w:p w14:paraId="376F88C2" w14:textId="175CD254" w:rsidR="007057D3" w:rsidRPr="007F3B38" w:rsidRDefault="007057D3" w:rsidP="002025A3">
            <w:pPr>
              <w:pStyle w:val="ListBullet"/>
              <w:spacing w:before="0" w:after="0"/>
              <w:rPr>
                <w:rFonts w:asciiTheme="minorHAnsi" w:hAnsiTheme="minorHAnsi" w:cstheme="minorHAnsi"/>
              </w:rPr>
            </w:pPr>
            <w:r w:rsidRPr="007F3B38">
              <w:rPr>
                <w:rFonts w:asciiTheme="minorHAnsi" w:hAnsiTheme="minorHAnsi" w:cstheme="minorHAnsi"/>
              </w:rPr>
              <w:t>// (String)</w:t>
            </w:r>
          </w:p>
        </w:tc>
        <w:tc>
          <w:tcPr>
            <w:tcW w:w="1666" w:type="dxa"/>
          </w:tcPr>
          <w:p w14:paraId="4CDE52BE" w14:textId="77777777" w:rsidR="007057D3" w:rsidRPr="007F3B38" w:rsidRDefault="007057D3" w:rsidP="000D11CD">
            <w:pPr>
              <w:pStyle w:val="ListBullet"/>
              <w:rPr>
                <w:rFonts w:asciiTheme="minorHAnsi" w:hAnsiTheme="minorHAnsi" w:cstheme="minorHAnsi"/>
              </w:rPr>
            </w:pPr>
          </w:p>
        </w:tc>
      </w:tr>
      <w:tr w:rsidR="00B971B4" w:rsidRPr="007F3B38" w14:paraId="3F1A2973" w14:textId="77777777" w:rsidTr="007057D3">
        <w:tc>
          <w:tcPr>
            <w:tcW w:w="333" w:type="dxa"/>
          </w:tcPr>
          <w:p w14:paraId="33007D89" w14:textId="77777777" w:rsidR="00B971B4" w:rsidRPr="007F3B38" w:rsidRDefault="00B971B4" w:rsidP="000D11CD">
            <w:pPr>
              <w:jc w:val="center"/>
              <w:rPr>
                <w:rFonts w:asciiTheme="minorHAnsi" w:hAnsiTheme="minorHAnsi" w:cstheme="minorHAnsi"/>
              </w:rPr>
            </w:pPr>
          </w:p>
        </w:tc>
        <w:tc>
          <w:tcPr>
            <w:tcW w:w="1771" w:type="dxa"/>
          </w:tcPr>
          <w:p w14:paraId="34DCBA93"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“MsgSeqNo”</w:t>
            </w:r>
          </w:p>
        </w:tc>
        <w:tc>
          <w:tcPr>
            <w:tcW w:w="282" w:type="dxa"/>
          </w:tcPr>
          <w:p w14:paraId="12EE7006" w14:textId="77777777" w:rsidR="00B971B4" w:rsidRPr="007F3B38" w:rsidRDefault="00B971B4"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604C48C1"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12</w:t>
            </w:r>
          </w:p>
        </w:tc>
        <w:tc>
          <w:tcPr>
            <w:tcW w:w="2835" w:type="dxa"/>
          </w:tcPr>
          <w:p w14:paraId="69900541" w14:textId="77777777" w:rsidR="00B971B4" w:rsidRPr="007F3B38" w:rsidRDefault="00B971B4"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55267317" w14:textId="77777777" w:rsidR="00B971B4" w:rsidRPr="007F3B38" w:rsidRDefault="00B971B4" w:rsidP="000D11CD">
            <w:pPr>
              <w:pStyle w:val="ListBullet"/>
              <w:rPr>
                <w:rFonts w:asciiTheme="minorHAnsi" w:hAnsiTheme="minorHAnsi" w:cstheme="minorHAnsi"/>
              </w:rPr>
            </w:pPr>
          </w:p>
        </w:tc>
      </w:tr>
      <w:tr w:rsidR="00B971B4" w:rsidRPr="007F3B38" w14:paraId="432FE3AC" w14:textId="77777777" w:rsidTr="007057D3">
        <w:tc>
          <w:tcPr>
            <w:tcW w:w="333" w:type="dxa"/>
          </w:tcPr>
          <w:p w14:paraId="69B4F06D" w14:textId="77777777" w:rsidR="00B971B4" w:rsidRPr="007F3B38" w:rsidRDefault="00B971B4" w:rsidP="000D11CD">
            <w:pPr>
              <w:jc w:val="center"/>
              <w:rPr>
                <w:rFonts w:asciiTheme="minorHAnsi" w:hAnsiTheme="minorHAnsi" w:cstheme="minorHAnsi"/>
              </w:rPr>
            </w:pPr>
          </w:p>
        </w:tc>
        <w:tc>
          <w:tcPr>
            <w:tcW w:w="1771" w:type="dxa"/>
          </w:tcPr>
          <w:p w14:paraId="5D7862A8"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“GwySerNo”</w:t>
            </w:r>
          </w:p>
        </w:tc>
        <w:tc>
          <w:tcPr>
            <w:tcW w:w="282" w:type="dxa"/>
          </w:tcPr>
          <w:p w14:paraId="6E6DB7CC" w14:textId="77777777" w:rsidR="00B971B4" w:rsidRPr="007F3B38" w:rsidRDefault="00B971B4"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0230F51D"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“GWY00001”</w:t>
            </w:r>
          </w:p>
        </w:tc>
        <w:tc>
          <w:tcPr>
            <w:tcW w:w="2835" w:type="dxa"/>
          </w:tcPr>
          <w:p w14:paraId="2B381182" w14:textId="77777777" w:rsidR="00B971B4" w:rsidRPr="007F3B38" w:rsidRDefault="00B971B4" w:rsidP="002025A3">
            <w:pPr>
              <w:pStyle w:val="ListBullet"/>
              <w:spacing w:before="0" w:after="0"/>
              <w:rPr>
                <w:rFonts w:asciiTheme="minorHAnsi" w:hAnsiTheme="minorHAnsi" w:cstheme="minorHAnsi"/>
              </w:rPr>
            </w:pPr>
            <w:r w:rsidRPr="007F3B38">
              <w:rPr>
                <w:rFonts w:asciiTheme="minorHAnsi" w:hAnsiTheme="minorHAnsi" w:cstheme="minorHAnsi"/>
              </w:rPr>
              <w:t>// (String)</w:t>
            </w:r>
          </w:p>
        </w:tc>
        <w:tc>
          <w:tcPr>
            <w:tcW w:w="1666" w:type="dxa"/>
          </w:tcPr>
          <w:p w14:paraId="21047602" w14:textId="77777777" w:rsidR="00B971B4" w:rsidRPr="007F3B38" w:rsidRDefault="00B971B4" w:rsidP="000D11CD">
            <w:pPr>
              <w:pStyle w:val="ListBullet"/>
              <w:rPr>
                <w:rFonts w:asciiTheme="minorHAnsi" w:hAnsiTheme="minorHAnsi" w:cstheme="minorHAnsi"/>
              </w:rPr>
            </w:pPr>
          </w:p>
        </w:tc>
      </w:tr>
      <w:tr w:rsidR="00B971B4" w:rsidRPr="007F3B38" w14:paraId="77E7C30E" w14:textId="77777777" w:rsidTr="007057D3">
        <w:tc>
          <w:tcPr>
            <w:tcW w:w="333" w:type="dxa"/>
          </w:tcPr>
          <w:p w14:paraId="1F3E1920" w14:textId="77777777" w:rsidR="00B971B4" w:rsidRPr="007F3B38" w:rsidRDefault="00B971B4" w:rsidP="000D11CD">
            <w:pPr>
              <w:jc w:val="center"/>
              <w:rPr>
                <w:rFonts w:asciiTheme="minorHAnsi" w:hAnsiTheme="minorHAnsi" w:cstheme="minorHAnsi"/>
              </w:rPr>
            </w:pPr>
          </w:p>
        </w:tc>
        <w:tc>
          <w:tcPr>
            <w:tcW w:w="1771" w:type="dxa"/>
          </w:tcPr>
          <w:p w14:paraId="2C5699B9"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“NodeSerNo:</w:t>
            </w:r>
          </w:p>
        </w:tc>
        <w:tc>
          <w:tcPr>
            <w:tcW w:w="282" w:type="dxa"/>
          </w:tcPr>
          <w:p w14:paraId="1154116C" w14:textId="77777777" w:rsidR="00B971B4" w:rsidRPr="007F3B38" w:rsidRDefault="00B971B4"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612D0D16"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“N00001”</w:t>
            </w:r>
          </w:p>
        </w:tc>
        <w:tc>
          <w:tcPr>
            <w:tcW w:w="2835" w:type="dxa"/>
          </w:tcPr>
          <w:p w14:paraId="185BEF51" w14:textId="77777777" w:rsidR="00B971B4" w:rsidRPr="007F3B38" w:rsidRDefault="00B971B4" w:rsidP="002025A3">
            <w:pPr>
              <w:pStyle w:val="ListBullet"/>
              <w:spacing w:before="0" w:after="0"/>
              <w:rPr>
                <w:rFonts w:asciiTheme="minorHAnsi" w:hAnsiTheme="minorHAnsi" w:cstheme="minorHAnsi"/>
              </w:rPr>
            </w:pPr>
            <w:r w:rsidRPr="007F3B38">
              <w:rPr>
                <w:rFonts w:asciiTheme="minorHAnsi" w:hAnsiTheme="minorHAnsi" w:cstheme="minorHAnsi"/>
              </w:rPr>
              <w:t>// (String)</w:t>
            </w:r>
          </w:p>
        </w:tc>
        <w:tc>
          <w:tcPr>
            <w:tcW w:w="1666" w:type="dxa"/>
          </w:tcPr>
          <w:p w14:paraId="19F8C69A" w14:textId="77777777" w:rsidR="00B971B4" w:rsidRPr="007F3B38" w:rsidRDefault="00B971B4" w:rsidP="000D11CD">
            <w:pPr>
              <w:pStyle w:val="ListBullet"/>
              <w:rPr>
                <w:rFonts w:asciiTheme="minorHAnsi" w:hAnsiTheme="minorHAnsi" w:cstheme="minorHAnsi"/>
              </w:rPr>
            </w:pPr>
          </w:p>
        </w:tc>
      </w:tr>
      <w:tr w:rsidR="00B971B4" w:rsidRPr="007F3B38" w14:paraId="10135346" w14:textId="77777777" w:rsidTr="007057D3">
        <w:tc>
          <w:tcPr>
            <w:tcW w:w="333" w:type="dxa"/>
          </w:tcPr>
          <w:p w14:paraId="1132EA5F" w14:textId="77777777" w:rsidR="00B971B4" w:rsidRPr="007F3B38" w:rsidRDefault="00B971B4" w:rsidP="000D11CD">
            <w:pPr>
              <w:jc w:val="center"/>
              <w:rPr>
                <w:rFonts w:asciiTheme="minorHAnsi" w:hAnsiTheme="minorHAnsi" w:cstheme="minorHAnsi"/>
              </w:rPr>
            </w:pPr>
          </w:p>
        </w:tc>
        <w:tc>
          <w:tcPr>
            <w:tcW w:w="1771" w:type="dxa"/>
          </w:tcPr>
          <w:p w14:paraId="695602C5"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“MacId”</w:t>
            </w:r>
          </w:p>
        </w:tc>
        <w:tc>
          <w:tcPr>
            <w:tcW w:w="282" w:type="dxa"/>
          </w:tcPr>
          <w:p w14:paraId="23B52B9D" w14:textId="77777777" w:rsidR="00B971B4" w:rsidRPr="007F3B38" w:rsidRDefault="00B971B4"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7856FD06"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“D3:F5:FB:CA:14:25”</w:t>
            </w:r>
          </w:p>
        </w:tc>
        <w:tc>
          <w:tcPr>
            <w:tcW w:w="2835" w:type="dxa"/>
          </w:tcPr>
          <w:p w14:paraId="3C35CAF6" w14:textId="61AD9A36" w:rsidR="00B971B4" w:rsidRPr="007F3B38" w:rsidRDefault="00B971B4" w:rsidP="002025A3">
            <w:pPr>
              <w:pStyle w:val="ListBullet"/>
              <w:spacing w:before="0" w:after="0"/>
              <w:rPr>
                <w:rFonts w:asciiTheme="minorHAnsi" w:hAnsiTheme="minorHAnsi" w:cstheme="minorHAnsi"/>
              </w:rPr>
            </w:pPr>
            <w:r w:rsidRPr="007F3B38">
              <w:rPr>
                <w:rFonts w:asciiTheme="minorHAnsi" w:hAnsiTheme="minorHAnsi" w:cstheme="minorHAnsi"/>
              </w:rPr>
              <w:t>// (String)</w:t>
            </w:r>
            <w:r w:rsidR="00210DA5" w:rsidRPr="007F3B38">
              <w:rPr>
                <w:rFonts w:asciiTheme="minorHAnsi" w:hAnsiTheme="minorHAnsi" w:cstheme="minorHAnsi"/>
              </w:rPr>
              <w:t xml:space="preserve"> (MacID of the Node)</w:t>
            </w:r>
          </w:p>
        </w:tc>
        <w:tc>
          <w:tcPr>
            <w:tcW w:w="1666" w:type="dxa"/>
          </w:tcPr>
          <w:p w14:paraId="76B81BE7" w14:textId="77777777" w:rsidR="00B971B4" w:rsidRPr="007F3B38" w:rsidRDefault="00B971B4" w:rsidP="000D11CD">
            <w:pPr>
              <w:pStyle w:val="ListBullet"/>
              <w:rPr>
                <w:rFonts w:asciiTheme="minorHAnsi" w:hAnsiTheme="minorHAnsi" w:cstheme="minorHAnsi"/>
              </w:rPr>
            </w:pPr>
          </w:p>
        </w:tc>
      </w:tr>
      <w:tr w:rsidR="00B971B4" w:rsidRPr="007F3B38" w14:paraId="7EBE27C9" w14:textId="77777777" w:rsidTr="007057D3">
        <w:tc>
          <w:tcPr>
            <w:tcW w:w="333" w:type="dxa"/>
          </w:tcPr>
          <w:p w14:paraId="506E5CB3" w14:textId="77777777" w:rsidR="00B971B4" w:rsidRPr="007F3B38" w:rsidRDefault="00B971B4" w:rsidP="000D11CD">
            <w:pPr>
              <w:jc w:val="center"/>
              <w:rPr>
                <w:rFonts w:asciiTheme="minorHAnsi" w:hAnsiTheme="minorHAnsi" w:cstheme="minorHAnsi"/>
              </w:rPr>
            </w:pPr>
          </w:p>
        </w:tc>
        <w:tc>
          <w:tcPr>
            <w:tcW w:w="1771" w:type="dxa"/>
          </w:tcPr>
          <w:p w14:paraId="34E728AD"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“ElementAddr”</w:t>
            </w:r>
          </w:p>
        </w:tc>
        <w:tc>
          <w:tcPr>
            <w:tcW w:w="282" w:type="dxa"/>
          </w:tcPr>
          <w:p w14:paraId="23105309" w14:textId="77777777" w:rsidR="00B971B4" w:rsidRPr="007F3B38" w:rsidRDefault="00B971B4"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444E401C"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23</w:t>
            </w:r>
          </w:p>
        </w:tc>
        <w:tc>
          <w:tcPr>
            <w:tcW w:w="2835" w:type="dxa"/>
          </w:tcPr>
          <w:p w14:paraId="08FE42B9" w14:textId="77777777" w:rsidR="00B971B4" w:rsidRPr="007F3B38" w:rsidRDefault="00B971B4"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1D5270CD" w14:textId="77777777" w:rsidR="00B971B4" w:rsidRPr="007F3B38" w:rsidRDefault="00B971B4" w:rsidP="000D11CD">
            <w:pPr>
              <w:pStyle w:val="ListBullet"/>
              <w:jc w:val="center"/>
              <w:rPr>
                <w:rFonts w:asciiTheme="minorHAnsi" w:hAnsiTheme="minorHAnsi" w:cstheme="minorHAnsi"/>
              </w:rPr>
            </w:pPr>
            <w:r w:rsidRPr="007F3B38">
              <w:rPr>
                <w:rFonts w:asciiTheme="minorHAnsi" w:hAnsiTheme="minorHAnsi" w:cstheme="minorHAnsi"/>
              </w:rPr>
              <w:t>[2 - 65535]</w:t>
            </w:r>
          </w:p>
        </w:tc>
      </w:tr>
      <w:tr w:rsidR="00174DDB" w:rsidRPr="007F3B38" w14:paraId="4CAC965A" w14:textId="77777777" w:rsidTr="007057D3">
        <w:tc>
          <w:tcPr>
            <w:tcW w:w="333" w:type="dxa"/>
          </w:tcPr>
          <w:p w14:paraId="306319A9" w14:textId="77777777" w:rsidR="00174DDB" w:rsidRPr="007F3B38" w:rsidRDefault="00174DDB" w:rsidP="000D11CD">
            <w:pPr>
              <w:jc w:val="center"/>
              <w:rPr>
                <w:rFonts w:asciiTheme="minorHAnsi" w:hAnsiTheme="minorHAnsi" w:cstheme="minorHAnsi"/>
              </w:rPr>
            </w:pPr>
          </w:p>
        </w:tc>
        <w:tc>
          <w:tcPr>
            <w:tcW w:w="1771" w:type="dxa"/>
          </w:tcPr>
          <w:p w14:paraId="64DC465A" w14:textId="117CC03A" w:rsidR="00174DDB" w:rsidRPr="007F3B38" w:rsidRDefault="00174DDB" w:rsidP="002025A3">
            <w:pPr>
              <w:spacing w:before="0" w:after="0"/>
              <w:rPr>
                <w:rFonts w:asciiTheme="minorHAnsi" w:hAnsiTheme="minorHAnsi" w:cstheme="minorHAnsi"/>
              </w:rPr>
            </w:pPr>
            <w:r w:rsidRPr="007F3B38">
              <w:rPr>
                <w:rFonts w:asciiTheme="minorHAnsi" w:hAnsiTheme="minorHAnsi" w:cstheme="minorHAnsi"/>
              </w:rPr>
              <w:t>“Location”</w:t>
            </w:r>
          </w:p>
        </w:tc>
        <w:tc>
          <w:tcPr>
            <w:tcW w:w="282" w:type="dxa"/>
          </w:tcPr>
          <w:p w14:paraId="7183E25A" w14:textId="79E71961" w:rsidR="00174DDB" w:rsidRPr="007F3B38" w:rsidRDefault="00174DDB"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6B8F99F8" w14:textId="7ECEB2B1" w:rsidR="00174DDB" w:rsidRPr="007F3B38" w:rsidRDefault="00174DDB" w:rsidP="002025A3">
            <w:pPr>
              <w:spacing w:before="0" w:after="0"/>
              <w:rPr>
                <w:rFonts w:asciiTheme="minorHAnsi" w:hAnsiTheme="minorHAnsi" w:cstheme="minorHAnsi"/>
              </w:rPr>
            </w:pPr>
            <w:r w:rsidRPr="007F3B38">
              <w:rPr>
                <w:rFonts w:asciiTheme="minorHAnsi" w:hAnsiTheme="minorHAnsi" w:cstheme="minorHAnsi"/>
              </w:rPr>
              <w:t>“1</w:t>
            </w:r>
            <w:r w:rsidRPr="007F3B38">
              <w:rPr>
                <w:rFonts w:asciiTheme="minorHAnsi" w:hAnsiTheme="minorHAnsi" w:cstheme="minorHAnsi"/>
                <w:vertAlign w:val="superscript"/>
              </w:rPr>
              <w:t>st</w:t>
            </w:r>
            <w:r w:rsidRPr="007F3B38">
              <w:rPr>
                <w:rFonts w:asciiTheme="minorHAnsi" w:hAnsiTheme="minorHAnsi" w:cstheme="minorHAnsi"/>
              </w:rPr>
              <w:t xml:space="preserve"> Floor”</w:t>
            </w:r>
          </w:p>
        </w:tc>
        <w:tc>
          <w:tcPr>
            <w:tcW w:w="2835" w:type="dxa"/>
          </w:tcPr>
          <w:p w14:paraId="7F12A1EC" w14:textId="393F81A1" w:rsidR="00174DDB" w:rsidRPr="007F3B38" w:rsidRDefault="00555F5C" w:rsidP="002025A3">
            <w:pPr>
              <w:pStyle w:val="ListBullet"/>
              <w:spacing w:before="0" w:after="0"/>
              <w:rPr>
                <w:rFonts w:asciiTheme="minorHAnsi" w:hAnsiTheme="minorHAnsi" w:cstheme="minorHAnsi"/>
              </w:rPr>
            </w:pPr>
            <w:r w:rsidRPr="007F3B38">
              <w:rPr>
                <w:rFonts w:asciiTheme="minorHAnsi" w:hAnsiTheme="minorHAnsi" w:cstheme="minorHAnsi"/>
              </w:rPr>
              <w:t>// (String)</w:t>
            </w:r>
          </w:p>
        </w:tc>
        <w:tc>
          <w:tcPr>
            <w:tcW w:w="1666" w:type="dxa"/>
          </w:tcPr>
          <w:p w14:paraId="08DACB0E" w14:textId="77777777" w:rsidR="00174DDB" w:rsidRPr="007F3B38" w:rsidRDefault="00174DDB" w:rsidP="000D11CD">
            <w:pPr>
              <w:pStyle w:val="ListBullet"/>
              <w:jc w:val="center"/>
              <w:rPr>
                <w:rFonts w:asciiTheme="minorHAnsi" w:hAnsiTheme="minorHAnsi" w:cstheme="minorHAnsi"/>
              </w:rPr>
            </w:pPr>
          </w:p>
        </w:tc>
      </w:tr>
      <w:tr w:rsidR="00555F5C" w:rsidRPr="007F3B38" w14:paraId="21D9F09C" w14:textId="77777777" w:rsidTr="007057D3">
        <w:tc>
          <w:tcPr>
            <w:tcW w:w="333" w:type="dxa"/>
          </w:tcPr>
          <w:p w14:paraId="3ACE66ED" w14:textId="77777777" w:rsidR="00555F5C" w:rsidRPr="007F3B38" w:rsidRDefault="00555F5C" w:rsidP="000D11CD">
            <w:pPr>
              <w:jc w:val="center"/>
              <w:rPr>
                <w:rFonts w:asciiTheme="minorHAnsi" w:hAnsiTheme="minorHAnsi" w:cstheme="minorHAnsi"/>
              </w:rPr>
            </w:pPr>
          </w:p>
        </w:tc>
        <w:tc>
          <w:tcPr>
            <w:tcW w:w="1771" w:type="dxa"/>
          </w:tcPr>
          <w:p w14:paraId="1B4F6F9C" w14:textId="375D8AB4" w:rsidR="00555F5C" w:rsidRPr="007F3B38" w:rsidRDefault="00555F5C" w:rsidP="002025A3">
            <w:pPr>
              <w:spacing w:before="0" w:after="0"/>
              <w:rPr>
                <w:rFonts w:asciiTheme="minorHAnsi" w:hAnsiTheme="minorHAnsi" w:cstheme="minorHAnsi"/>
              </w:rPr>
            </w:pPr>
            <w:r w:rsidRPr="007F3B38">
              <w:rPr>
                <w:rFonts w:asciiTheme="minorHAnsi" w:hAnsiTheme="minorHAnsi" w:cstheme="minorHAnsi"/>
              </w:rPr>
              <w:t>“AppKeyIndex”</w:t>
            </w:r>
          </w:p>
        </w:tc>
        <w:tc>
          <w:tcPr>
            <w:tcW w:w="282" w:type="dxa"/>
          </w:tcPr>
          <w:p w14:paraId="51798186" w14:textId="1A9EFB87" w:rsidR="00555F5C" w:rsidRPr="007F3B38" w:rsidRDefault="00555F5C"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3D6AC0F4" w14:textId="62168907" w:rsidR="00555F5C" w:rsidRPr="007F3B38" w:rsidRDefault="00FD65C1" w:rsidP="002025A3">
            <w:pPr>
              <w:spacing w:before="0" w:after="0"/>
              <w:rPr>
                <w:rFonts w:asciiTheme="minorHAnsi" w:hAnsiTheme="minorHAnsi" w:cstheme="minorHAnsi"/>
              </w:rPr>
            </w:pPr>
            <w:r w:rsidRPr="007F3B38">
              <w:rPr>
                <w:rFonts w:asciiTheme="minorHAnsi" w:hAnsiTheme="minorHAnsi" w:cstheme="minorHAnsi"/>
              </w:rPr>
              <w:t>1</w:t>
            </w:r>
          </w:p>
        </w:tc>
        <w:tc>
          <w:tcPr>
            <w:tcW w:w="2835" w:type="dxa"/>
          </w:tcPr>
          <w:p w14:paraId="43793139" w14:textId="08DECB7C" w:rsidR="00555F5C" w:rsidRPr="007F3B38" w:rsidRDefault="00FD65C1"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1B6236B8" w14:textId="77777777" w:rsidR="00555F5C" w:rsidRPr="007F3B38" w:rsidRDefault="00555F5C" w:rsidP="000D11CD">
            <w:pPr>
              <w:pStyle w:val="ListBullet"/>
              <w:jc w:val="center"/>
              <w:rPr>
                <w:rFonts w:asciiTheme="minorHAnsi" w:hAnsiTheme="minorHAnsi" w:cstheme="minorHAnsi"/>
              </w:rPr>
            </w:pPr>
          </w:p>
        </w:tc>
      </w:tr>
      <w:tr w:rsidR="00555F5C" w:rsidRPr="007F3B38" w14:paraId="2320A55D" w14:textId="77777777" w:rsidTr="007057D3">
        <w:tc>
          <w:tcPr>
            <w:tcW w:w="333" w:type="dxa"/>
          </w:tcPr>
          <w:p w14:paraId="3F4FFD86" w14:textId="77777777" w:rsidR="00555F5C" w:rsidRPr="007F3B38" w:rsidRDefault="00555F5C" w:rsidP="000D11CD">
            <w:pPr>
              <w:jc w:val="center"/>
              <w:rPr>
                <w:rFonts w:asciiTheme="minorHAnsi" w:hAnsiTheme="minorHAnsi" w:cstheme="minorHAnsi"/>
              </w:rPr>
            </w:pPr>
          </w:p>
        </w:tc>
        <w:tc>
          <w:tcPr>
            <w:tcW w:w="1771" w:type="dxa"/>
          </w:tcPr>
          <w:p w14:paraId="7ABDC2D6" w14:textId="27F53632" w:rsidR="00555F5C" w:rsidRPr="007F3B38" w:rsidRDefault="00FD65C1" w:rsidP="002025A3">
            <w:pPr>
              <w:spacing w:before="0" w:after="0"/>
              <w:rPr>
                <w:rFonts w:asciiTheme="minorHAnsi" w:hAnsiTheme="minorHAnsi" w:cstheme="minorHAnsi"/>
              </w:rPr>
            </w:pPr>
            <w:r w:rsidRPr="007F3B38">
              <w:rPr>
                <w:rFonts w:asciiTheme="minorHAnsi" w:hAnsiTheme="minorHAnsi" w:cstheme="minorHAnsi"/>
              </w:rPr>
              <w:t>“AppKey”</w:t>
            </w:r>
          </w:p>
        </w:tc>
        <w:tc>
          <w:tcPr>
            <w:tcW w:w="282" w:type="dxa"/>
          </w:tcPr>
          <w:p w14:paraId="5CE87EAE" w14:textId="052CF1D0" w:rsidR="00555F5C" w:rsidRPr="007F3B38" w:rsidRDefault="00FD65C1"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5E50CBA0" w14:textId="56746FD9" w:rsidR="00555F5C" w:rsidRPr="007F3B38" w:rsidRDefault="00FD65C1" w:rsidP="002025A3">
            <w:pPr>
              <w:spacing w:before="0" w:after="0"/>
              <w:rPr>
                <w:rFonts w:asciiTheme="minorHAnsi" w:hAnsiTheme="minorHAnsi" w:cstheme="minorHAnsi"/>
              </w:rPr>
            </w:pPr>
            <w:r w:rsidRPr="007F3B38">
              <w:rPr>
                <w:rFonts w:asciiTheme="minorHAnsi" w:hAnsiTheme="minorHAnsi" w:cstheme="minorHAnsi"/>
              </w:rPr>
              <w:t>29</w:t>
            </w:r>
          </w:p>
        </w:tc>
        <w:tc>
          <w:tcPr>
            <w:tcW w:w="2835" w:type="dxa"/>
          </w:tcPr>
          <w:p w14:paraId="5CA0A0F9" w14:textId="425D99C1" w:rsidR="00555F5C" w:rsidRPr="007F3B38" w:rsidRDefault="00FD65C1"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194C6739" w14:textId="77777777" w:rsidR="00555F5C" w:rsidRPr="007F3B38" w:rsidRDefault="00555F5C" w:rsidP="000D11CD">
            <w:pPr>
              <w:pStyle w:val="ListBullet"/>
              <w:jc w:val="center"/>
              <w:rPr>
                <w:rFonts w:asciiTheme="minorHAnsi" w:hAnsiTheme="minorHAnsi" w:cstheme="minorHAnsi"/>
              </w:rPr>
            </w:pPr>
          </w:p>
        </w:tc>
      </w:tr>
      <w:tr w:rsidR="00555F5C" w:rsidRPr="007F3B38" w14:paraId="76D9D5CC" w14:textId="77777777" w:rsidTr="007057D3">
        <w:tc>
          <w:tcPr>
            <w:tcW w:w="333" w:type="dxa"/>
          </w:tcPr>
          <w:p w14:paraId="7A341C2E" w14:textId="77777777" w:rsidR="00555F5C" w:rsidRPr="007F3B38" w:rsidRDefault="00555F5C" w:rsidP="000D11CD">
            <w:pPr>
              <w:jc w:val="center"/>
              <w:rPr>
                <w:rFonts w:asciiTheme="minorHAnsi" w:hAnsiTheme="minorHAnsi" w:cstheme="minorHAnsi"/>
              </w:rPr>
            </w:pPr>
          </w:p>
        </w:tc>
        <w:tc>
          <w:tcPr>
            <w:tcW w:w="1771" w:type="dxa"/>
          </w:tcPr>
          <w:p w14:paraId="3C2A0B5E" w14:textId="445A557A" w:rsidR="00555F5C" w:rsidRPr="007F3B38" w:rsidRDefault="00FD65C1" w:rsidP="002025A3">
            <w:pPr>
              <w:spacing w:before="0" w:after="0"/>
              <w:rPr>
                <w:rFonts w:asciiTheme="minorHAnsi" w:hAnsiTheme="minorHAnsi" w:cstheme="minorHAnsi"/>
              </w:rPr>
            </w:pPr>
            <w:r w:rsidRPr="007F3B38">
              <w:rPr>
                <w:rFonts w:asciiTheme="minorHAnsi" w:hAnsiTheme="minorHAnsi" w:cstheme="minorHAnsi"/>
              </w:rPr>
              <w:t>“NetKey</w:t>
            </w:r>
            <w:r w:rsidR="002025A3" w:rsidRPr="007F3B38">
              <w:rPr>
                <w:rFonts w:asciiTheme="minorHAnsi" w:hAnsiTheme="minorHAnsi" w:cstheme="minorHAnsi"/>
              </w:rPr>
              <w:t>Index”</w:t>
            </w:r>
          </w:p>
        </w:tc>
        <w:tc>
          <w:tcPr>
            <w:tcW w:w="282" w:type="dxa"/>
          </w:tcPr>
          <w:p w14:paraId="3402FC53" w14:textId="588E155E" w:rsidR="00555F5C" w:rsidRPr="007F3B38" w:rsidRDefault="002025A3"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7196DA8F" w14:textId="5DD68E24" w:rsidR="00555F5C" w:rsidRPr="007F3B38" w:rsidRDefault="002025A3" w:rsidP="002025A3">
            <w:pPr>
              <w:spacing w:before="0" w:after="0"/>
              <w:rPr>
                <w:rFonts w:asciiTheme="minorHAnsi" w:hAnsiTheme="minorHAnsi" w:cstheme="minorHAnsi"/>
              </w:rPr>
            </w:pPr>
            <w:r w:rsidRPr="007F3B38">
              <w:rPr>
                <w:rFonts w:asciiTheme="minorHAnsi" w:hAnsiTheme="minorHAnsi" w:cstheme="minorHAnsi"/>
              </w:rPr>
              <w:t>5</w:t>
            </w:r>
          </w:p>
        </w:tc>
        <w:tc>
          <w:tcPr>
            <w:tcW w:w="2835" w:type="dxa"/>
          </w:tcPr>
          <w:p w14:paraId="434B9B0E" w14:textId="68372CDC" w:rsidR="00555F5C" w:rsidRPr="007F3B38" w:rsidRDefault="002025A3"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468852B5" w14:textId="77777777" w:rsidR="00555F5C" w:rsidRPr="007F3B38" w:rsidRDefault="00555F5C" w:rsidP="000D11CD">
            <w:pPr>
              <w:pStyle w:val="ListBullet"/>
              <w:jc w:val="center"/>
              <w:rPr>
                <w:rFonts w:asciiTheme="minorHAnsi" w:hAnsiTheme="minorHAnsi" w:cstheme="minorHAnsi"/>
              </w:rPr>
            </w:pPr>
          </w:p>
        </w:tc>
      </w:tr>
      <w:tr w:rsidR="00555F5C" w:rsidRPr="007F3B38" w14:paraId="23106BA3" w14:textId="77777777" w:rsidTr="007057D3">
        <w:tc>
          <w:tcPr>
            <w:tcW w:w="333" w:type="dxa"/>
          </w:tcPr>
          <w:p w14:paraId="797647D5" w14:textId="77777777" w:rsidR="00555F5C" w:rsidRPr="007F3B38" w:rsidRDefault="00555F5C" w:rsidP="000D11CD">
            <w:pPr>
              <w:jc w:val="center"/>
              <w:rPr>
                <w:rFonts w:asciiTheme="minorHAnsi" w:hAnsiTheme="minorHAnsi" w:cstheme="minorHAnsi"/>
              </w:rPr>
            </w:pPr>
          </w:p>
        </w:tc>
        <w:tc>
          <w:tcPr>
            <w:tcW w:w="1771" w:type="dxa"/>
          </w:tcPr>
          <w:p w14:paraId="49AEBBD3" w14:textId="30AC7CF4" w:rsidR="00555F5C" w:rsidRPr="007F3B38" w:rsidRDefault="002025A3" w:rsidP="002025A3">
            <w:pPr>
              <w:spacing w:before="0" w:after="0"/>
              <w:rPr>
                <w:rFonts w:asciiTheme="minorHAnsi" w:hAnsiTheme="minorHAnsi" w:cstheme="minorHAnsi"/>
              </w:rPr>
            </w:pPr>
            <w:r w:rsidRPr="007F3B38">
              <w:rPr>
                <w:rFonts w:asciiTheme="minorHAnsi" w:hAnsiTheme="minorHAnsi" w:cstheme="minorHAnsi"/>
              </w:rPr>
              <w:t>“NetKey”</w:t>
            </w:r>
          </w:p>
        </w:tc>
        <w:tc>
          <w:tcPr>
            <w:tcW w:w="282" w:type="dxa"/>
          </w:tcPr>
          <w:p w14:paraId="4F687AD2" w14:textId="644268C4" w:rsidR="00555F5C" w:rsidRPr="007F3B38" w:rsidRDefault="002025A3"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763CBD14" w14:textId="17EBB076" w:rsidR="00555F5C" w:rsidRPr="007F3B38" w:rsidRDefault="002025A3" w:rsidP="002025A3">
            <w:pPr>
              <w:spacing w:before="0" w:after="0"/>
              <w:rPr>
                <w:rFonts w:asciiTheme="minorHAnsi" w:hAnsiTheme="minorHAnsi" w:cstheme="minorHAnsi"/>
              </w:rPr>
            </w:pPr>
            <w:r w:rsidRPr="007F3B38">
              <w:rPr>
                <w:rFonts w:asciiTheme="minorHAnsi" w:hAnsiTheme="minorHAnsi" w:cstheme="minorHAnsi"/>
              </w:rPr>
              <w:t>37</w:t>
            </w:r>
          </w:p>
        </w:tc>
        <w:tc>
          <w:tcPr>
            <w:tcW w:w="2835" w:type="dxa"/>
          </w:tcPr>
          <w:p w14:paraId="132E8C99" w14:textId="22C31AF5" w:rsidR="00555F5C" w:rsidRPr="007F3B38" w:rsidRDefault="002025A3"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7BD48572" w14:textId="77777777" w:rsidR="00555F5C" w:rsidRPr="007F3B38" w:rsidRDefault="00555F5C" w:rsidP="000D11CD">
            <w:pPr>
              <w:pStyle w:val="ListBullet"/>
              <w:jc w:val="center"/>
              <w:rPr>
                <w:rFonts w:asciiTheme="minorHAnsi" w:hAnsiTheme="minorHAnsi" w:cstheme="minorHAnsi"/>
              </w:rPr>
            </w:pPr>
          </w:p>
        </w:tc>
      </w:tr>
      <w:tr w:rsidR="00B971B4" w:rsidRPr="007F3B38" w14:paraId="22552F31" w14:textId="77777777" w:rsidTr="007057D3">
        <w:tc>
          <w:tcPr>
            <w:tcW w:w="333" w:type="dxa"/>
          </w:tcPr>
          <w:p w14:paraId="60093684" w14:textId="77777777" w:rsidR="00B971B4" w:rsidRPr="007F3B38" w:rsidRDefault="00B971B4" w:rsidP="000D11CD">
            <w:pPr>
              <w:jc w:val="center"/>
              <w:rPr>
                <w:rFonts w:asciiTheme="minorHAnsi" w:hAnsiTheme="minorHAnsi" w:cstheme="minorHAnsi"/>
              </w:rPr>
            </w:pPr>
          </w:p>
        </w:tc>
        <w:tc>
          <w:tcPr>
            <w:tcW w:w="1771" w:type="dxa"/>
          </w:tcPr>
          <w:p w14:paraId="5C7D4064"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“ErrorCode”</w:t>
            </w:r>
          </w:p>
        </w:tc>
        <w:tc>
          <w:tcPr>
            <w:tcW w:w="282" w:type="dxa"/>
          </w:tcPr>
          <w:p w14:paraId="4C1C1F62" w14:textId="77777777" w:rsidR="00B971B4" w:rsidRPr="007F3B38" w:rsidRDefault="00B971B4" w:rsidP="002025A3">
            <w:pPr>
              <w:spacing w:before="0" w:after="0"/>
              <w:jc w:val="center"/>
              <w:rPr>
                <w:rFonts w:asciiTheme="minorHAnsi" w:hAnsiTheme="minorHAnsi" w:cstheme="minorHAnsi"/>
              </w:rPr>
            </w:pPr>
            <w:r w:rsidRPr="007F3B38">
              <w:rPr>
                <w:rFonts w:asciiTheme="minorHAnsi" w:hAnsiTheme="minorHAnsi" w:cstheme="minorHAnsi"/>
              </w:rPr>
              <w:t>:</w:t>
            </w:r>
          </w:p>
        </w:tc>
        <w:tc>
          <w:tcPr>
            <w:tcW w:w="2859" w:type="dxa"/>
          </w:tcPr>
          <w:p w14:paraId="6DECD162" w14:textId="77777777" w:rsidR="00B971B4" w:rsidRPr="007F3B38" w:rsidRDefault="00B971B4" w:rsidP="002025A3">
            <w:pPr>
              <w:spacing w:before="0" w:after="0"/>
              <w:rPr>
                <w:rFonts w:asciiTheme="minorHAnsi" w:hAnsiTheme="minorHAnsi" w:cstheme="minorHAnsi"/>
              </w:rPr>
            </w:pPr>
            <w:r w:rsidRPr="007F3B38">
              <w:rPr>
                <w:rFonts w:asciiTheme="minorHAnsi" w:hAnsiTheme="minorHAnsi" w:cstheme="minorHAnsi"/>
              </w:rPr>
              <w:t>0</w:t>
            </w:r>
          </w:p>
        </w:tc>
        <w:tc>
          <w:tcPr>
            <w:tcW w:w="2835" w:type="dxa"/>
          </w:tcPr>
          <w:p w14:paraId="31299430" w14:textId="77777777" w:rsidR="00B971B4" w:rsidRPr="007F3B38" w:rsidRDefault="00B971B4" w:rsidP="002025A3">
            <w:pPr>
              <w:pStyle w:val="ListBullet"/>
              <w:spacing w:before="0" w:after="0"/>
              <w:rPr>
                <w:rFonts w:asciiTheme="minorHAnsi" w:hAnsiTheme="minorHAnsi" w:cstheme="minorHAnsi"/>
              </w:rPr>
            </w:pPr>
            <w:r w:rsidRPr="007F3B38">
              <w:rPr>
                <w:rFonts w:asciiTheme="minorHAnsi" w:hAnsiTheme="minorHAnsi" w:cstheme="minorHAnsi"/>
              </w:rPr>
              <w:t>// (Number)</w:t>
            </w:r>
          </w:p>
        </w:tc>
        <w:tc>
          <w:tcPr>
            <w:tcW w:w="1666" w:type="dxa"/>
          </w:tcPr>
          <w:p w14:paraId="2326CB62" w14:textId="77777777" w:rsidR="00B971B4" w:rsidRPr="007F3B38" w:rsidRDefault="00B971B4" w:rsidP="000D11CD">
            <w:pPr>
              <w:pStyle w:val="ListBullet"/>
              <w:rPr>
                <w:rFonts w:asciiTheme="minorHAnsi" w:hAnsiTheme="minorHAnsi" w:cstheme="minorHAnsi"/>
              </w:rPr>
            </w:pPr>
          </w:p>
        </w:tc>
      </w:tr>
      <w:tr w:rsidR="00B971B4" w:rsidRPr="007F3B38" w14:paraId="7E275A96" w14:textId="77777777" w:rsidTr="007057D3">
        <w:tc>
          <w:tcPr>
            <w:tcW w:w="333" w:type="dxa"/>
          </w:tcPr>
          <w:p w14:paraId="3900344E" w14:textId="77777777" w:rsidR="00B971B4" w:rsidRPr="007F3B38" w:rsidRDefault="00B971B4" w:rsidP="000D11CD">
            <w:pPr>
              <w:jc w:val="center"/>
              <w:rPr>
                <w:rFonts w:asciiTheme="minorHAnsi" w:hAnsiTheme="minorHAnsi" w:cstheme="minorHAnsi"/>
              </w:rPr>
            </w:pPr>
            <w:r w:rsidRPr="007F3B38">
              <w:rPr>
                <w:rFonts w:asciiTheme="minorHAnsi" w:hAnsiTheme="minorHAnsi" w:cstheme="minorHAnsi"/>
              </w:rPr>
              <w:t>}</w:t>
            </w:r>
          </w:p>
        </w:tc>
        <w:tc>
          <w:tcPr>
            <w:tcW w:w="1771" w:type="dxa"/>
          </w:tcPr>
          <w:p w14:paraId="57E37571" w14:textId="77777777" w:rsidR="00B971B4" w:rsidRPr="007F3B38" w:rsidRDefault="00B971B4" w:rsidP="000D11CD">
            <w:pPr>
              <w:rPr>
                <w:rFonts w:asciiTheme="minorHAnsi" w:hAnsiTheme="minorHAnsi" w:cstheme="minorHAnsi"/>
              </w:rPr>
            </w:pPr>
          </w:p>
        </w:tc>
        <w:tc>
          <w:tcPr>
            <w:tcW w:w="282" w:type="dxa"/>
          </w:tcPr>
          <w:p w14:paraId="4C1D5979" w14:textId="77777777" w:rsidR="00B971B4" w:rsidRPr="007F3B38" w:rsidRDefault="00B971B4" w:rsidP="000D11CD">
            <w:pPr>
              <w:jc w:val="center"/>
              <w:rPr>
                <w:rFonts w:asciiTheme="minorHAnsi" w:hAnsiTheme="minorHAnsi" w:cstheme="minorHAnsi"/>
              </w:rPr>
            </w:pPr>
          </w:p>
        </w:tc>
        <w:tc>
          <w:tcPr>
            <w:tcW w:w="2859" w:type="dxa"/>
          </w:tcPr>
          <w:p w14:paraId="1CFE669A" w14:textId="77777777" w:rsidR="00B971B4" w:rsidRPr="007F3B38" w:rsidRDefault="00B971B4" w:rsidP="000D11CD">
            <w:pPr>
              <w:rPr>
                <w:rFonts w:asciiTheme="minorHAnsi" w:hAnsiTheme="minorHAnsi" w:cstheme="minorHAnsi"/>
              </w:rPr>
            </w:pPr>
          </w:p>
        </w:tc>
        <w:tc>
          <w:tcPr>
            <w:tcW w:w="2835" w:type="dxa"/>
          </w:tcPr>
          <w:p w14:paraId="66B2EE25" w14:textId="77777777" w:rsidR="00B971B4" w:rsidRPr="007F3B38" w:rsidRDefault="00B971B4" w:rsidP="000D11CD">
            <w:pPr>
              <w:pStyle w:val="ListBullet"/>
              <w:rPr>
                <w:rFonts w:asciiTheme="minorHAnsi" w:hAnsiTheme="minorHAnsi" w:cstheme="minorHAnsi"/>
              </w:rPr>
            </w:pPr>
          </w:p>
        </w:tc>
        <w:tc>
          <w:tcPr>
            <w:tcW w:w="1666" w:type="dxa"/>
          </w:tcPr>
          <w:p w14:paraId="7966F73A" w14:textId="77777777" w:rsidR="00B971B4" w:rsidRPr="007F3B38" w:rsidRDefault="00B971B4" w:rsidP="000D11CD">
            <w:pPr>
              <w:pStyle w:val="ListBullet"/>
              <w:rPr>
                <w:rFonts w:asciiTheme="minorHAnsi" w:hAnsiTheme="minorHAnsi" w:cstheme="minorHAnsi"/>
              </w:rPr>
            </w:pPr>
          </w:p>
        </w:tc>
      </w:tr>
    </w:tbl>
    <w:p w14:paraId="63D4CFC8" w14:textId="77777777" w:rsidR="00103689" w:rsidRPr="007F3B38" w:rsidRDefault="00103689" w:rsidP="00103689">
      <w:pPr>
        <w:rPr>
          <w:rFonts w:asciiTheme="minorHAnsi" w:hAnsiTheme="minorHAnsi" w:cstheme="minorHAnsi"/>
        </w:rPr>
      </w:pPr>
    </w:p>
    <w:p w14:paraId="4C212076" w14:textId="3228EDE6" w:rsidR="00700B7F" w:rsidRPr="007F3B38" w:rsidRDefault="00700B7F" w:rsidP="00103689">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76341514" w14:textId="347BF3AA" w:rsidR="00103689" w:rsidRPr="007F3B38" w:rsidRDefault="00103689" w:rsidP="00103689">
      <w:pPr>
        <w:rPr>
          <w:rFonts w:asciiTheme="minorHAnsi" w:hAnsiTheme="minorHAnsi" w:cstheme="minorHAnsi"/>
          <w:b/>
          <w:bCs/>
        </w:rPr>
      </w:pPr>
      <w:r w:rsidRPr="007F3B38">
        <w:rPr>
          <w:rFonts w:asciiTheme="minorHAnsi" w:hAnsiTheme="minorHAnsi" w:cstheme="minorHAnsi"/>
          <w:b/>
          <w:bCs/>
        </w:rPr>
        <w:t xml:space="preserve">Process </w:t>
      </w:r>
      <w:r w:rsidR="006C16E6" w:rsidRPr="007F3B38">
        <w:rPr>
          <w:rFonts w:asciiTheme="minorHAnsi" w:hAnsiTheme="minorHAnsi" w:cstheme="minorHAnsi"/>
          <w:b/>
          <w:bCs/>
        </w:rPr>
        <w:t>flow:</w:t>
      </w:r>
    </w:p>
    <w:p w14:paraId="47198FE9" w14:textId="77777777" w:rsidR="00103689" w:rsidRPr="007F3B38" w:rsidRDefault="00103689" w:rsidP="00103689">
      <w:pPr>
        <w:rPr>
          <w:rFonts w:asciiTheme="minorHAnsi" w:hAnsiTheme="minorHAnsi" w:cstheme="minorHAnsi"/>
          <w:b/>
          <w:bCs/>
        </w:rPr>
      </w:pPr>
    </w:p>
    <w:p w14:paraId="7C7EF1FB" w14:textId="77777777" w:rsidR="006C16E6" w:rsidRPr="007F3B38" w:rsidRDefault="00B52DC0" w:rsidP="006C16E6">
      <w:pPr>
        <w:keepNext/>
        <w:jc w:val="center"/>
        <w:rPr>
          <w:rFonts w:asciiTheme="minorHAnsi" w:hAnsiTheme="minorHAnsi" w:cstheme="minorHAnsi"/>
        </w:rPr>
      </w:pPr>
      <w:r w:rsidRPr="007F3B38">
        <w:rPr>
          <w:rFonts w:asciiTheme="minorHAnsi" w:hAnsiTheme="minorHAnsi" w:cstheme="minorHAnsi"/>
          <w:b/>
          <w:bCs/>
          <w:noProof/>
        </w:rPr>
        <w:drawing>
          <wp:inline distT="0" distB="0" distL="0" distR="0" wp14:anchorId="201304A3" wp14:editId="3F2BD1D3">
            <wp:extent cx="4438650" cy="2560899"/>
            <wp:effectExtent l="0" t="0" r="0" b="0"/>
            <wp:docPr id="15647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7760" name=""/>
                    <pic:cNvPicPr/>
                  </pic:nvPicPr>
                  <pic:blipFill>
                    <a:blip r:embed="rId21"/>
                    <a:stretch>
                      <a:fillRect/>
                    </a:stretch>
                  </pic:blipFill>
                  <pic:spPr>
                    <a:xfrm>
                      <a:off x="0" y="0"/>
                      <a:ext cx="4458301" cy="2572237"/>
                    </a:xfrm>
                    <a:prstGeom prst="rect">
                      <a:avLst/>
                    </a:prstGeom>
                  </pic:spPr>
                </pic:pic>
              </a:graphicData>
            </a:graphic>
          </wp:inline>
        </w:drawing>
      </w:r>
    </w:p>
    <w:p w14:paraId="46164AD8" w14:textId="77777777" w:rsidR="006C16E6" w:rsidRPr="007F3B38" w:rsidRDefault="006C16E6" w:rsidP="006C16E6">
      <w:pPr>
        <w:keepNext/>
        <w:rPr>
          <w:rFonts w:asciiTheme="minorHAnsi" w:hAnsiTheme="minorHAnsi" w:cstheme="minorHAnsi"/>
        </w:rPr>
      </w:pPr>
    </w:p>
    <w:p w14:paraId="306D6F20" w14:textId="1C97E808" w:rsidR="00F218D2" w:rsidRPr="007F3B38" w:rsidRDefault="006C16E6" w:rsidP="006C16E6">
      <w:pPr>
        <w:pStyle w:val="Caption"/>
        <w:jc w:val="center"/>
        <w:rPr>
          <w:rFonts w:asciiTheme="minorHAnsi" w:hAnsiTheme="minorHAnsi" w:cstheme="minorHAnsi"/>
          <w:sz w:val="24"/>
          <w:szCs w:val="24"/>
        </w:rPr>
      </w:pPr>
      <w:bookmarkStart w:id="652" w:name="_Toc169603734"/>
      <w:bookmarkStart w:id="653" w:name="_Toc169605282"/>
      <w:bookmarkStart w:id="654" w:name="_Toc169613270"/>
      <w:bookmarkStart w:id="655" w:name="_Toc169800484"/>
      <w:bookmarkStart w:id="656" w:name="_Toc169864263"/>
      <w:bookmarkStart w:id="657" w:name="_Toc169879572"/>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20</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Provisioning </w:t>
      </w:r>
      <w:r w:rsidR="00CC7680" w:rsidRPr="007F3B38">
        <w:rPr>
          <w:rFonts w:asciiTheme="minorHAnsi" w:hAnsiTheme="minorHAnsi" w:cstheme="minorHAnsi"/>
          <w:sz w:val="24"/>
          <w:szCs w:val="24"/>
        </w:rPr>
        <w:t>ACK</w:t>
      </w:r>
      <w:r w:rsidRPr="007F3B38">
        <w:rPr>
          <w:rFonts w:asciiTheme="minorHAnsi" w:hAnsiTheme="minorHAnsi" w:cstheme="minorHAnsi"/>
          <w:sz w:val="24"/>
          <w:szCs w:val="24"/>
        </w:rPr>
        <w:t xml:space="preserve"> Flow</w:t>
      </w:r>
      <w:bookmarkEnd w:id="652"/>
      <w:bookmarkEnd w:id="653"/>
      <w:bookmarkEnd w:id="654"/>
      <w:bookmarkEnd w:id="655"/>
      <w:bookmarkEnd w:id="656"/>
      <w:bookmarkEnd w:id="657"/>
    </w:p>
    <w:p w14:paraId="7C69AE68" w14:textId="3F788BFC" w:rsidR="008D1F14" w:rsidRPr="007F3B38" w:rsidRDefault="008D1F14" w:rsidP="003B50DB">
      <w:pPr>
        <w:pStyle w:val="Heading2"/>
        <w:rPr>
          <w:rFonts w:asciiTheme="minorHAnsi" w:hAnsiTheme="minorHAnsi" w:cstheme="minorHAnsi"/>
        </w:rPr>
      </w:pPr>
      <w:bookmarkStart w:id="658" w:name="_Node_AC_Remote_1"/>
      <w:bookmarkStart w:id="659" w:name="_Toc162878871"/>
      <w:bookmarkStart w:id="660" w:name="_Toc172537464"/>
      <w:bookmarkEnd w:id="658"/>
      <w:r w:rsidRPr="007F3B38">
        <w:rPr>
          <w:rFonts w:asciiTheme="minorHAnsi" w:hAnsiTheme="minorHAnsi" w:cstheme="minorHAnsi"/>
        </w:rPr>
        <w:lastRenderedPageBreak/>
        <w:t xml:space="preserve">Node </w:t>
      </w:r>
      <w:r w:rsidR="00386A38" w:rsidRPr="007F3B38">
        <w:rPr>
          <w:rFonts w:asciiTheme="minorHAnsi" w:hAnsiTheme="minorHAnsi" w:cstheme="minorHAnsi"/>
        </w:rPr>
        <w:t xml:space="preserve">AC Remote </w:t>
      </w:r>
      <w:r w:rsidRPr="007F3B38">
        <w:rPr>
          <w:rFonts w:asciiTheme="minorHAnsi" w:hAnsiTheme="minorHAnsi" w:cstheme="minorHAnsi"/>
        </w:rPr>
        <w:t xml:space="preserve">Configuration </w:t>
      </w:r>
      <w:r w:rsidR="00CC7680" w:rsidRPr="007F3B38">
        <w:rPr>
          <w:rFonts w:asciiTheme="minorHAnsi" w:hAnsiTheme="minorHAnsi" w:cstheme="minorHAnsi"/>
        </w:rPr>
        <w:t>ACK</w:t>
      </w:r>
      <w:bookmarkEnd w:id="659"/>
      <w:bookmarkEnd w:id="660"/>
    </w:p>
    <w:p w14:paraId="0699DA96" w14:textId="642A5946" w:rsidR="00A84F79" w:rsidRPr="007F3B38" w:rsidRDefault="00A84F79" w:rsidP="00A84F79">
      <w:pPr>
        <w:jc w:val="both"/>
        <w:rPr>
          <w:rFonts w:asciiTheme="minorHAnsi" w:hAnsiTheme="minorHAnsi" w:cstheme="minorHAnsi"/>
        </w:rPr>
      </w:pPr>
      <w:r w:rsidRPr="007F3B38">
        <w:rPr>
          <w:rFonts w:asciiTheme="minorHAnsi" w:hAnsiTheme="minorHAnsi" w:cstheme="minorHAnsi"/>
          <w:b/>
          <w:bCs/>
        </w:rPr>
        <w:t xml:space="preserve">Description: </w:t>
      </w:r>
      <w:r w:rsidR="009016DD" w:rsidRPr="007F3B38">
        <w:rPr>
          <w:rFonts w:asciiTheme="minorHAnsi" w:hAnsiTheme="minorHAnsi" w:cstheme="minorHAnsi"/>
        </w:rPr>
        <w:t xml:space="preserve">This is an ACK sent by Node to Gwy to Cloud when the Node is successfully </w:t>
      </w:r>
      <w:hyperlink w:anchor="_AC_Remote_Configuration" w:history="1">
        <w:r w:rsidR="009016DD" w:rsidRPr="007F3B38">
          <w:rPr>
            <w:rStyle w:val="Hyperlink"/>
            <w:rFonts w:asciiTheme="minorHAnsi" w:hAnsiTheme="minorHAnsi" w:cstheme="minorHAnsi"/>
          </w:rPr>
          <w:t>configured</w:t>
        </w:r>
      </w:hyperlink>
      <w:r w:rsidR="009016DD" w:rsidRPr="007F3B38">
        <w:rPr>
          <w:rFonts w:asciiTheme="minorHAnsi" w:hAnsiTheme="minorHAnsi" w:cstheme="minorHAnsi"/>
        </w:rPr>
        <w:t xml:space="preserve"> with an AC remote. When </w:t>
      </w:r>
      <w:r w:rsidR="00700B7F" w:rsidRPr="007F3B38">
        <w:rPr>
          <w:rFonts w:asciiTheme="minorHAnsi" w:hAnsiTheme="minorHAnsi" w:cstheme="minorHAnsi"/>
        </w:rPr>
        <w:t>the Node</w:t>
      </w:r>
      <w:r w:rsidR="009016DD" w:rsidRPr="007F3B38">
        <w:rPr>
          <w:rFonts w:asciiTheme="minorHAnsi" w:hAnsiTheme="minorHAnsi" w:cstheme="minorHAnsi"/>
        </w:rPr>
        <w:t xml:space="preserve"> is in</w:t>
      </w:r>
      <w:r w:rsidR="001D3333" w:rsidRPr="007F3B38">
        <w:rPr>
          <w:rFonts w:asciiTheme="minorHAnsi" w:hAnsiTheme="minorHAnsi" w:cstheme="minorHAnsi"/>
        </w:rPr>
        <w:t xml:space="preserve"> </w:t>
      </w:r>
      <w:hyperlink w:anchor="_AC_Remote_Configuration" w:history="1">
        <w:r w:rsidR="001D3333" w:rsidRPr="007F3B38">
          <w:rPr>
            <w:rStyle w:val="Hyperlink"/>
            <w:rFonts w:asciiTheme="minorHAnsi" w:hAnsiTheme="minorHAnsi" w:cstheme="minorHAnsi"/>
          </w:rPr>
          <w:t>AC Remote</w:t>
        </w:r>
        <w:r w:rsidR="009016DD" w:rsidRPr="007F3B38">
          <w:rPr>
            <w:rStyle w:val="Hyperlink"/>
            <w:rFonts w:asciiTheme="minorHAnsi" w:hAnsiTheme="minorHAnsi" w:cstheme="minorHAnsi"/>
          </w:rPr>
          <w:t xml:space="preserve"> Configuration</w:t>
        </w:r>
      </w:hyperlink>
      <w:r w:rsidR="009016DD" w:rsidRPr="007F3B38">
        <w:rPr>
          <w:rFonts w:asciiTheme="minorHAnsi" w:hAnsiTheme="minorHAnsi" w:cstheme="minorHAnsi"/>
        </w:rPr>
        <w:t xml:space="preserve"> mode and AC remote is pressed in-front of the IR receiver in the </w:t>
      </w:r>
      <w:r w:rsidR="008B5683" w:rsidRPr="007F3B38">
        <w:rPr>
          <w:rFonts w:asciiTheme="minorHAnsi" w:hAnsiTheme="minorHAnsi" w:cstheme="minorHAnsi"/>
        </w:rPr>
        <w:t>Node</w:t>
      </w:r>
      <w:r w:rsidR="009016DD" w:rsidRPr="007F3B38">
        <w:rPr>
          <w:rFonts w:asciiTheme="minorHAnsi" w:hAnsiTheme="minorHAnsi" w:cstheme="minorHAnsi"/>
        </w:rPr>
        <w:t>, it will get configure</w:t>
      </w:r>
      <w:r w:rsidR="002201C5" w:rsidRPr="007F3B38">
        <w:rPr>
          <w:rFonts w:asciiTheme="minorHAnsi" w:hAnsiTheme="minorHAnsi" w:cstheme="minorHAnsi"/>
        </w:rPr>
        <w:t>d</w:t>
      </w:r>
      <w:r w:rsidR="00A27A1B" w:rsidRPr="007F3B38">
        <w:rPr>
          <w:rFonts w:asciiTheme="minorHAnsi" w:hAnsiTheme="minorHAnsi" w:cstheme="minorHAnsi"/>
        </w:rPr>
        <w:t xml:space="preserve"> to act as that AC remote from there on.</w:t>
      </w:r>
    </w:p>
    <w:p w14:paraId="388A0549" w14:textId="77777777" w:rsidR="00B15FCF" w:rsidRPr="007F3B38" w:rsidRDefault="00B15FCF" w:rsidP="00A84F79">
      <w:pPr>
        <w:jc w:val="both"/>
        <w:rPr>
          <w:rFonts w:asciiTheme="minorHAnsi" w:hAnsiTheme="minorHAnsi" w:cstheme="minorHAnsi"/>
        </w:rPr>
      </w:pPr>
    </w:p>
    <w:p w14:paraId="768187EF" w14:textId="7D2A904A" w:rsidR="00B15FCF" w:rsidRPr="007F3B38" w:rsidRDefault="00B15FCF" w:rsidP="00A84F79">
      <w:pPr>
        <w:jc w:val="both"/>
        <w:rPr>
          <w:rFonts w:asciiTheme="minorHAnsi" w:hAnsiTheme="minorHAnsi" w:cstheme="minorHAnsi"/>
          <w:b/>
          <w:bCs/>
        </w:rPr>
      </w:pPr>
      <w:r w:rsidRPr="007F3B38">
        <w:rPr>
          <w:rFonts w:asciiTheme="minorHAnsi" w:hAnsiTheme="minorHAnsi" w:cstheme="minorHAnsi"/>
          <w:b/>
          <w:bCs/>
        </w:rPr>
        <w:t xml:space="preserve">LED Indication: </w:t>
      </w:r>
      <w:r w:rsidR="006F1D4C" w:rsidRPr="007F3B38">
        <w:rPr>
          <w:rFonts w:asciiTheme="minorHAnsi" w:hAnsiTheme="minorHAnsi" w:cstheme="minorHAnsi"/>
        </w:rPr>
        <w:t xml:space="preserve">If </w:t>
      </w:r>
      <w:r w:rsidR="004B5AE9" w:rsidRPr="007F3B38">
        <w:rPr>
          <w:rFonts w:asciiTheme="minorHAnsi" w:hAnsiTheme="minorHAnsi" w:cstheme="minorHAnsi"/>
        </w:rPr>
        <w:t xml:space="preserve">the Node has not been </w:t>
      </w:r>
      <w:r w:rsidR="006F1D4C" w:rsidRPr="007F3B38">
        <w:rPr>
          <w:rFonts w:asciiTheme="minorHAnsi" w:hAnsiTheme="minorHAnsi" w:cstheme="minorHAnsi"/>
        </w:rPr>
        <w:t>AC Remote configured, the Node will glow Solid BLUE LED.</w:t>
      </w:r>
    </w:p>
    <w:p w14:paraId="57636849" w14:textId="77777777" w:rsidR="00A84F79" w:rsidRPr="007F3B38" w:rsidRDefault="00A84F79" w:rsidP="00A84F79">
      <w:pPr>
        <w:jc w:val="both"/>
        <w:rPr>
          <w:rFonts w:asciiTheme="minorHAnsi" w:hAnsiTheme="minorHAnsi" w:cstheme="minorHAnsi"/>
        </w:rPr>
      </w:pPr>
    </w:p>
    <w:p w14:paraId="1BA4906A" w14:textId="3E8FEF7B" w:rsidR="00A84F79" w:rsidRPr="007F3B38" w:rsidRDefault="00A84F79" w:rsidP="00A84F79">
      <w:pPr>
        <w:rPr>
          <w:rFonts w:asciiTheme="minorHAnsi" w:hAnsiTheme="minorHAnsi" w:cstheme="minorHAnsi"/>
          <w:b/>
          <w:bCs/>
        </w:rPr>
      </w:pPr>
      <w:r w:rsidRPr="007F3B38">
        <w:rPr>
          <w:rFonts w:asciiTheme="minorHAnsi" w:hAnsiTheme="minorHAnsi" w:cstheme="minorHAnsi"/>
          <w:b/>
          <w:bCs/>
        </w:rPr>
        <w:t xml:space="preserve">Node </w:t>
      </w:r>
      <w:r w:rsidR="00C24423" w:rsidRPr="007F3B38">
        <w:rPr>
          <w:rFonts w:asciiTheme="minorHAnsi" w:hAnsiTheme="minorHAnsi" w:cstheme="minorHAnsi"/>
          <w:b/>
          <w:bCs/>
        </w:rPr>
        <w:t>Configuration</w:t>
      </w:r>
      <w:r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Pr="007F3B38">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4135"/>
        <w:gridCol w:w="1701"/>
        <w:gridCol w:w="1524"/>
      </w:tblGrid>
      <w:tr w:rsidR="00A84F79" w:rsidRPr="007F3B38" w14:paraId="320302F4" w14:textId="77777777" w:rsidTr="007057D3">
        <w:tc>
          <w:tcPr>
            <w:tcW w:w="333" w:type="dxa"/>
          </w:tcPr>
          <w:p w14:paraId="1344E876" w14:textId="77777777" w:rsidR="00A84F79" w:rsidRPr="007F3B38" w:rsidRDefault="00A84F79" w:rsidP="000D11CD">
            <w:pPr>
              <w:jc w:val="center"/>
              <w:rPr>
                <w:rFonts w:asciiTheme="minorHAnsi" w:hAnsiTheme="minorHAnsi" w:cstheme="minorHAnsi"/>
              </w:rPr>
            </w:pPr>
            <w:r w:rsidRPr="007F3B38">
              <w:rPr>
                <w:rFonts w:asciiTheme="minorHAnsi" w:hAnsiTheme="minorHAnsi" w:cstheme="minorHAnsi"/>
              </w:rPr>
              <w:t>{</w:t>
            </w:r>
          </w:p>
        </w:tc>
        <w:tc>
          <w:tcPr>
            <w:tcW w:w="1771" w:type="dxa"/>
          </w:tcPr>
          <w:p w14:paraId="5596A1F3" w14:textId="77777777" w:rsidR="00A84F79" w:rsidRPr="007F3B38" w:rsidRDefault="00A84F79" w:rsidP="000D11CD">
            <w:pPr>
              <w:jc w:val="center"/>
              <w:rPr>
                <w:rFonts w:asciiTheme="minorHAnsi" w:hAnsiTheme="minorHAnsi" w:cstheme="minorHAnsi"/>
              </w:rPr>
            </w:pPr>
          </w:p>
        </w:tc>
        <w:tc>
          <w:tcPr>
            <w:tcW w:w="282" w:type="dxa"/>
          </w:tcPr>
          <w:p w14:paraId="0ECFD221" w14:textId="77777777" w:rsidR="00A84F79" w:rsidRPr="007F3B38" w:rsidRDefault="00A84F79" w:rsidP="000D11CD">
            <w:pPr>
              <w:jc w:val="center"/>
              <w:rPr>
                <w:rFonts w:asciiTheme="minorHAnsi" w:hAnsiTheme="minorHAnsi" w:cstheme="minorHAnsi"/>
              </w:rPr>
            </w:pPr>
          </w:p>
        </w:tc>
        <w:tc>
          <w:tcPr>
            <w:tcW w:w="4135" w:type="dxa"/>
          </w:tcPr>
          <w:p w14:paraId="55BCF036" w14:textId="77777777" w:rsidR="00A84F79" w:rsidRPr="007F3B38" w:rsidRDefault="00A84F79" w:rsidP="000D11CD">
            <w:pPr>
              <w:jc w:val="center"/>
              <w:rPr>
                <w:rFonts w:asciiTheme="minorHAnsi" w:hAnsiTheme="minorHAnsi" w:cstheme="minorHAnsi"/>
              </w:rPr>
            </w:pPr>
          </w:p>
        </w:tc>
        <w:tc>
          <w:tcPr>
            <w:tcW w:w="1701" w:type="dxa"/>
          </w:tcPr>
          <w:p w14:paraId="4C58389C" w14:textId="77777777" w:rsidR="00A84F79" w:rsidRPr="007F3B38" w:rsidRDefault="00A84F79" w:rsidP="000D11CD">
            <w:pPr>
              <w:jc w:val="center"/>
              <w:rPr>
                <w:rFonts w:asciiTheme="minorHAnsi" w:hAnsiTheme="minorHAnsi" w:cstheme="minorHAnsi"/>
              </w:rPr>
            </w:pPr>
          </w:p>
        </w:tc>
        <w:tc>
          <w:tcPr>
            <w:tcW w:w="1524" w:type="dxa"/>
          </w:tcPr>
          <w:p w14:paraId="6F808F36" w14:textId="77777777" w:rsidR="00A84F79" w:rsidRPr="007F3B38" w:rsidRDefault="00A84F79" w:rsidP="000D11CD">
            <w:pPr>
              <w:jc w:val="center"/>
              <w:rPr>
                <w:rFonts w:asciiTheme="minorHAnsi" w:hAnsiTheme="minorHAnsi" w:cstheme="minorHAnsi"/>
                <w:b/>
                <w:bCs/>
              </w:rPr>
            </w:pPr>
            <w:r w:rsidRPr="007F3B38">
              <w:rPr>
                <w:rFonts w:asciiTheme="minorHAnsi" w:hAnsiTheme="minorHAnsi" w:cstheme="minorHAnsi"/>
                <w:b/>
                <w:bCs/>
              </w:rPr>
              <w:t>Range</w:t>
            </w:r>
          </w:p>
        </w:tc>
      </w:tr>
      <w:tr w:rsidR="00A84F79" w:rsidRPr="007F3B38" w14:paraId="1C4551F7" w14:textId="77777777" w:rsidTr="007057D3">
        <w:tc>
          <w:tcPr>
            <w:tcW w:w="333" w:type="dxa"/>
          </w:tcPr>
          <w:p w14:paraId="389519B1" w14:textId="77777777" w:rsidR="00A84F79" w:rsidRPr="007F3B38" w:rsidRDefault="00A84F79" w:rsidP="000D11CD">
            <w:pPr>
              <w:jc w:val="center"/>
              <w:rPr>
                <w:rFonts w:asciiTheme="minorHAnsi" w:hAnsiTheme="minorHAnsi" w:cstheme="minorHAnsi"/>
              </w:rPr>
            </w:pPr>
          </w:p>
        </w:tc>
        <w:tc>
          <w:tcPr>
            <w:tcW w:w="1771" w:type="dxa"/>
          </w:tcPr>
          <w:p w14:paraId="4B0766FA"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76067031" w14:textId="77777777" w:rsidR="00A84F79" w:rsidRPr="007F3B38" w:rsidRDefault="00A84F79" w:rsidP="000D11CD">
            <w:pPr>
              <w:jc w:val="center"/>
              <w:rPr>
                <w:rFonts w:asciiTheme="minorHAnsi" w:hAnsiTheme="minorHAnsi" w:cstheme="minorHAnsi"/>
              </w:rPr>
            </w:pPr>
            <w:r w:rsidRPr="007F3B38">
              <w:rPr>
                <w:rFonts w:asciiTheme="minorHAnsi" w:hAnsiTheme="minorHAnsi" w:cstheme="minorHAnsi"/>
              </w:rPr>
              <w:t>:</w:t>
            </w:r>
          </w:p>
        </w:tc>
        <w:tc>
          <w:tcPr>
            <w:tcW w:w="4135" w:type="dxa"/>
          </w:tcPr>
          <w:p w14:paraId="700AECCD" w14:textId="094A4BED" w:rsidR="00A84F79" w:rsidRPr="007F3B38" w:rsidRDefault="0021763A" w:rsidP="000D11CD">
            <w:pPr>
              <w:rPr>
                <w:rFonts w:asciiTheme="minorHAnsi" w:hAnsiTheme="minorHAnsi" w:cstheme="minorHAnsi"/>
              </w:rPr>
            </w:pPr>
            <w:r w:rsidRPr="007F3B38">
              <w:rPr>
                <w:rFonts w:asciiTheme="minorHAnsi" w:hAnsiTheme="minorHAnsi" w:cstheme="minorHAnsi"/>
              </w:rPr>
              <w:t>101</w:t>
            </w:r>
          </w:p>
        </w:tc>
        <w:tc>
          <w:tcPr>
            <w:tcW w:w="1701" w:type="dxa"/>
          </w:tcPr>
          <w:p w14:paraId="6E2B6EFA" w14:textId="77777777" w:rsidR="00A84F79" w:rsidRPr="007F3B38" w:rsidRDefault="00A84F79" w:rsidP="000D11CD">
            <w:pPr>
              <w:pStyle w:val="ListBullet"/>
              <w:rPr>
                <w:rFonts w:asciiTheme="minorHAnsi" w:hAnsiTheme="minorHAnsi" w:cstheme="minorHAnsi"/>
              </w:rPr>
            </w:pPr>
            <w:r w:rsidRPr="007F3B38">
              <w:rPr>
                <w:rFonts w:asciiTheme="minorHAnsi" w:hAnsiTheme="minorHAnsi" w:cstheme="minorHAnsi"/>
              </w:rPr>
              <w:t>// (Number)</w:t>
            </w:r>
          </w:p>
        </w:tc>
        <w:tc>
          <w:tcPr>
            <w:tcW w:w="1524" w:type="dxa"/>
          </w:tcPr>
          <w:p w14:paraId="134D6C6D" w14:textId="77777777" w:rsidR="00A84F79" w:rsidRPr="007F3B38" w:rsidRDefault="00A84F79" w:rsidP="000D11CD">
            <w:pPr>
              <w:pStyle w:val="ListBullet"/>
              <w:rPr>
                <w:rFonts w:asciiTheme="minorHAnsi" w:hAnsiTheme="minorHAnsi" w:cstheme="minorHAnsi"/>
              </w:rPr>
            </w:pPr>
          </w:p>
        </w:tc>
      </w:tr>
      <w:tr w:rsidR="007057D3" w:rsidRPr="007F3B38" w14:paraId="22E4D6BE" w14:textId="77777777" w:rsidTr="007057D3">
        <w:tc>
          <w:tcPr>
            <w:tcW w:w="333" w:type="dxa"/>
          </w:tcPr>
          <w:p w14:paraId="709F37AA" w14:textId="77777777" w:rsidR="007057D3" w:rsidRPr="007F3B38" w:rsidRDefault="007057D3" w:rsidP="000D11CD">
            <w:pPr>
              <w:jc w:val="center"/>
              <w:rPr>
                <w:rFonts w:asciiTheme="minorHAnsi" w:hAnsiTheme="minorHAnsi" w:cstheme="minorHAnsi"/>
              </w:rPr>
            </w:pPr>
          </w:p>
        </w:tc>
        <w:tc>
          <w:tcPr>
            <w:tcW w:w="1771" w:type="dxa"/>
          </w:tcPr>
          <w:p w14:paraId="272765C0" w14:textId="5F6D6AB1" w:rsidR="007057D3" w:rsidRPr="007F3B38" w:rsidRDefault="007057D3" w:rsidP="000D11CD">
            <w:pPr>
              <w:rPr>
                <w:rFonts w:asciiTheme="minorHAnsi" w:hAnsiTheme="minorHAnsi" w:cstheme="minorHAnsi"/>
              </w:rPr>
            </w:pPr>
            <w:r w:rsidRPr="007F3B38">
              <w:rPr>
                <w:rFonts w:asciiTheme="minorHAnsi" w:hAnsiTheme="minorHAnsi" w:cstheme="minorHAnsi"/>
              </w:rPr>
              <w:t>“JsonAckName”</w:t>
            </w:r>
          </w:p>
        </w:tc>
        <w:tc>
          <w:tcPr>
            <w:tcW w:w="282" w:type="dxa"/>
          </w:tcPr>
          <w:p w14:paraId="2D774D4B" w14:textId="03A2ED76" w:rsidR="007057D3" w:rsidRPr="007F3B38" w:rsidRDefault="007057D3" w:rsidP="000D11CD">
            <w:pPr>
              <w:jc w:val="center"/>
              <w:rPr>
                <w:rFonts w:asciiTheme="minorHAnsi" w:hAnsiTheme="minorHAnsi" w:cstheme="minorHAnsi"/>
              </w:rPr>
            </w:pPr>
            <w:r w:rsidRPr="007F3B38">
              <w:rPr>
                <w:rFonts w:asciiTheme="minorHAnsi" w:hAnsiTheme="minorHAnsi" w:cstheme="minorHAnsi"/>
              </w:rPr>
              <w:t>:</w:t>
            </w:r>
          </w:p>
        </w:tc>
        <w:tc>
          <w:tcPr>
            <w:tcW w:w="4135" w:type="dxa"/>
          </w:tcPr>
          <w:p w14:paraId="54DD0837" w14:textId="136D6E5D" w:rsidR="007057D3" w:rsidRPr="007F3B38" w:rsidRDefault="007057D3" w:rsidP="000D11CD">
            <w:pPr>
              <w:rPr>
                <w:rFonts w:asciiTheme="minorHAnsi" w:hAnsiTheme="minorHAnsi" w:cstheme="minorHAnsi"/>
              </w:rPr>
            </w:pPr>
            <w:r w:rsidRPr="007F3B38">
              <w:rPr>
                <w:rFonts w:asciiTheme="minorHAnsi" w:hAnsiTheme="minorHAnsi" w:cstheme="minorHAnsi"/>
              </w:rPr>
              <w:t>“Node AC Remote Configuration ACK”</w:t>
            </w:r>
          </w:p>
        </w:tc>
        <w:tc>
          <w:tcPr>
            <w:tcW w:w="1701" w:type="dxa"/>
          </w:tcPr>
          <w:p w14:paraId="3E911B3E" w14:textId="137456A5" w:rsidR="007057D3" w:rsidRPr="007F3B38" w:rsidRDefault="00577DEF" w:rsidP="000D11CD">
            <w:pPr>
              <w:pStyle w:val="ListBullet"/>
              <w:rPr>
                <w:rFonts w:asciiTheme="minorHAnsi" w:hAnsiTheme="minorHAnsi" w:cstheme="minorHAnsi"/>
              </w:rPr>
            </w:pPr>
            <w:r w:rsidRPr="007F3B38">
              <w:rPr>
                <w:rFonts w:asciiTheme="minorHAnsi" w:hAnsiTheme="minorHAnsi" w:cstheme="minorHAnsi"/>
              </w:rPr>
              <w:t>// (String)</w:t>
            </w:r>
          </w:p>
        </w:tc>
        <w:tc>
          <w:tcPr>
            <w:tcW w:w="1524" w:type="dxa"/>
          </w:tcPr>
          <w:p w14:paraId="5FCEFDA0" w14:textId="77777777" w:rsidR="007057D3" w:rsidRPr="007F3B38" w:rsidRDefault="007057D3" w:rsidP="000D11CD">
            <w:pPr>
              <w:pStyle w:val="ListBullet"/>
              <w:rPr>
                <w:rFonts w:asciiTheme="minorHAnsi" w:hAnsiTheme="minorHAnsi" w:cstheme="minorHAnsi"/>
              </w:rPr>
            </w:pPr>
          </w:p>
        </w:tc>
      </w:tr>
      <w:tr w:rsidR="00A84F79" w:rsidRPr="007F3B38" w14:paraId="00D029AC" w14:textId="77777777" w:rsidTr="007057D3">
        <w:tc>
          <w:tcPr>
            <w:tcW w:w="333" w:type="dxa"/>
          </w:tcPr>
          <w:p w14:paraId="33757688" w14:textId="77777777" w:rsidR="00A84F79" w:rsidRPr="007F3B38" w:rsidRDefault="00A84F79" w:rsidP="000D11CD">
            <w:pPr>
              <w:jc w:val="center"/>
              <w:rPr>
                <w:rFonts w:asciiTheme="minorHAnsi" w:hAnsiTheme="minorHAnsi" w:cstheme="minorHAnsi"/>
              </w:rPr>
            </w:pPr>
          </w:p>
        </w:tc>
        <w:tc>
          <w:tcPr>
            <w:tcW w:w="1771" w:type="dxa"/>
          </w:tcPr>
          <w:p w14:paraId="3C5118DF"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“GwySerNo”</w:t>
            </w:r>
          </w:p>
        </w:tc>
        <w:tc>
          <w:tcPr>
            <w:tcW w:w="282" w:type="dxa"/>
          </w:tcPr>
          <w:p w14:paraId="0E33F835" w14:textId="77777777" w:rsidR="00A84F79" w:rsidRPr="007F3B38" w:rsidRDefault="00A84F79" w:rsidP="000D11CD">
            <w:pPr>
              <w:jc w:val="center"/>
              <w:rPr>
                <w:rFonts w:asciiTheme="minorHAnsi" w:hAnsiTheme="minorHAnsi" w:cstheme="minorHAnsi"/>
              </w:rPr>
            </w:pPr>
            <w:r w:rsidRPr="007F3B38">
              <w:rPr>
                <w:rFonts w:asciiTheme="minorHAnsi" w:hAnsiTheme="minorHAnsi" w:cstheme="minorHAnsi"/>
              </w:rPr>
              <w:t>:</w:t>
            </w:r>
          </w:p>
        </w:tc>
        <w:tc>
          <w:tcPr>
            <w:tcW w:w="4135" w:type="dxa"/>
          </w:tcPr>
          <w:p w14:paraId="7AC5D0E2"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“GWY00001”</w:t>
            </w:r>
          </w:p>
        </w:tc>
        <w:tc>
          <w:tcPr>
            <w:tcW w:w="1701" w:type="dxa"/>
          </w:tcPr>
          <w:p w14:paraId="11EB60D2" w14:textId="77777777" w:rsidR="00A84F79" w:rsidRPr="007F3B38" w:rsidRDefault="00A84F79" w:rsidP="000D11CD">
            <w:pPr>
              <w:pStyle w:val="ListBullet"/>
              <w:rPr>
                <w:rFonts w:asciiTheme="minorHAnsi" w:hAnsiTheme="minorHAnsi" w:cstheme="minorHAnsi"/>
              </w:rPr>
            </w:pPr>
            <w:r w:rsidRPr="007F3B38">
              <w:rPr>
                <w:rFonts w:asciiTheme="minorHAnsi" w:hAnsiTheme="minorHAnsi" w:cstheme="minorHAnsi"/>
              </w:rPr>
              <w:t>// (String)</w:t>
            </w:r>
          </w:p>
        </w:tc>
        <w:tc>
          <w:tcPr>
            <w:tcW w:w="1524" w:type="dxa"/>
          </w:tcPr>
          <w:p w14:paraId="0DEE0F5D" w14:textId="77777777" w:rsidR="00A84F79" w:rsidRPr="007F3B38" w:rsidRDefault="00A84F79" w:rsidP="000D11CD">
            <w:pPr>
              <w:pStyle w:val="ListBullet"/>
              <w:rPr>
                <w:rFonts w:asciiTheme="minorHAnsi" w:hAnsiTheme="minorHAnsi" w:cstheme="minorHAnsi"/>
              </w:rPr>
            </w:pPr>
          </w:p>
        </w:tc>
      </w:tr>
      <w:tr w:rsidR="00A84F79" w:rsidRPr="007F3B38" w14:paraId="6563182E" w14:textId="77777777" w:rsidTr="007057D3">
        <w:tc>
          <w:tcPr>
            <w:tcW w:w="333" w:type="dxa"/>
          </w:tcPr>
          <w:p w14:paraId="4CDB5884" w14:textId="77777777" w:rsidR="00A84F79" w:rsidRPr="007F3B38" w:rsidRDefault="00A84F79" w:rsidP="000D11CD">
            <w:pPr>
              <w:jc w:val="center"/>
              <w:rPr>
                <w:rFonts w:asciiTheme="minorHAnsi" w:hAnsiTheme="minorHAnsi" w:cstheme="minorHAnsi"/>
              </w:rPr>
            </w:pPr>
          </w:p>
        </w:tc>
        <w:tc>
          <w:tcPr>
            <w:tcW w:w="1771" w:type="dxa"/>
          </w:tcPr>
          <w:p w14:paraId="15DFA02A"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“NodeSerNo:</w:t>
            </w:r>
          </w:p>
        </w:tc>
        <w:tc>
          <w:tcPr>
            <w:tcW w:w="282" w:type="dxa"/>
          </w:tcPr>
          <w:p w14:paraId="3F1032E4" w14:textId="77777777" w:rsidR="00A84F79" w:rsidRPr="007F3B38" w:rsidRDefault="00A84F79" w:rsidP="000D11CD">
            <w:pPr>
              <w:jc w:val="center"/>
              <w:rPr>
                <w:rFonts w:asciiTheme="minorHAnsi" w:hAnsiTheme="minorHAnsi" w:cstheme="minorHAnsi"/>
              </w:rPr>
            </w:pPr>
            <w:r w:rsidRPr="007F3B38">
              <w:rPr>
                <w:rFonts w:asciiTheme="minorHAnsi" w:hAnsiTheme="minorHAnsi" w:cstheme="minorHAnsi"/>
              </w:rPr>
              <w:t>:</w:t>
            </w:r>
          </w:p>
        </w:tc>
        <w:tc>
          <w:tcPr>
            <w:tcW w:w="4135" w:type="dxa"/>
          </w:tcPr>
          <w:p w14:paraId="6B7D212D"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“N00001”</w:t>
            </w:r>
          </w:p>
        </w:tc>
        <w:tc>
          <w:tcPr>
            <w:tcW w:w="1701" w:type="dxa"/>
          </w:tcPr>
          <w:p w14:paraId="3A6EBF13" w14:textId="77777777" w:rsidR="00A84F79" w:rsidRPr="007F3B38" w:rsidRDefault="00A84F79" w:rsidP="000D11CD">
            <w:pPr>
              <w:pStyle w:val="ListBullet"/>
              <w:rPr>
                <w:rFonts w:asciiTheme="minorHAnsi" w:hAnsiTheme="minorHAnsi" w:cstheme="minorHAnsi"/>
              </w:rPr>
            </w:pPr>
            <w:r w:rsidRPr="007F3B38">
              <w:rPr>
                <w:rFonts w:asciiTheme="minorHAnsi" w:hAnsiTheme="minorHAnsi" w:cstheme="minorHAnsi"/>
              </w:rPr>
              <w:t>// (String)</w:t>
            </w:r>
          </w:p>
        </w:tc>
        <w:tc>
          <w:tcPr>
            <w:tcW w:w="1524" w:type="dxa"/>
          </w:tcPr>
          <w:p w14:paraId="45A4FBF7" w14:textId="77777777" w:rsidR="00A84F79" w:rsidRPr="007F3B38" w:rsidRDefault="00A84F79" w:rsidP="000D11CD">
            <w:pPr>
              <w:pStyle w:val="ListBullet"/>
              <w:rPr>
                <w:rFonts w:asciiTheme="minorHAnsi" w:hAnsiTheme="minorHAnsi" w:cstheme="minorHAnsi"/>
              </w:rPr>
            </w:pPr>
          </w:p>
        </w:tc>
      </w:tr>
      <w:tr w:rsidR="00A84F79" w:rsidRPr="007F3B38" w14:paraId="3D34B1D6" w14:textId="77777777" w:rsidTr="007057D3">
        <w:tc>
          <w:tcPr>
            <w:tcW w:w="333" w:type="dxa"/>
          </w:tcPr>
          <w:p w14:paraId="10F1FEFC" w14:textId="77777777" w:rsidR="00A84F79" w:rsidRPr="007F3B38" w:rsidRDefault="00A84F79" w:rsidP="000D11CD">
            <w:pPr>
              <w:jc w:val="center"/>
              <w:rPr>
                <w:rFonts w:asciiTheme="minorHAnsi" w:hAnsiTheme="minorHAnsi" w:cstheme="minorHAnsi"/>
              </w:rPr>
            </w:pPr>
          </w:p>
        </w:tc>
        <w:tc>
          <w:tcPr>
            <w:tcW w:w="1771" w:type="dxa"/>
          </w:tcPr>
          <w:p w14:paraId="2ECFD587"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“ElementAddr”</w:t>
            </w:r>
          </w:p>
        </w:tc>
        <w:tc>
          <w:tcPr>
            <w:tcW w:w="282" w:type="dxa"/>
          </w:tcPr>
          <w:p w14:paraId="763F568F" w14:textId="77777777" w:rsidR="00A84F79" w:rsidRPr="007F3B38" w:rsidRDefault="00A84F79" w:rsidP="000D11CD">
            <w:pPr>
              <w:jc w:val="center"/>
              <w:rPr>
                <w:rFonts w:asciiTheme="minorHAnsi" w:hAnsiTheme="minorHAnsi" w:cstheme="minorHAnsi"/>
              </w:rPr>
            </w:pPr>
            <w:r w:rsidRPr="007F3B38">
              <w:rPr>
                <w:rFonts w:asciiTheme="minorHAnsi" w:hAnsiTheme="minorHAnsi" w:cstheme="minorHAnsi"/>
              </w:rPr>
              <w:t>:</w:t>
            </w:r>
          </w:p>
        </w:tc>
        <w:tc>
          <w:tcPr>
            <w:tcW w:w="4135" w:type="dxa"/>
          </w:tcPr>
          <w:p w14:paraId="76E8A6D4"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23</w:t>
            </w:r>
          </w:p>
        </w:tc>
        <w:tc>
          <w:tcPr>
            <w:tcW w:w="1701" w:type="dxa"/>
          </w:tcPr>
          <w:p w14:paraId="56550F05" w14:textId="77777777" w:rsidR="00A84F79" w:rsidRPr="007F3B38" w:rsidRDefault="00A84F79" w:rsidP="000D11CD">
            <w:pPr>
              <w:pStyle w:val="ListBullet"/>
              <w:rPr>
                <w:rFonts w:asciiTheme="minorHAnsi" w:hAnsiTheme="minorHAnsi" w:cstheme="minorHAnsi"/>
              </w:rPr>
            </w:pPr>
            <w:r w:rsidRPr="007F3B38">
              <w:rPr>
                <w:rFonts w:asciiTheme="minorHAnsi" w:hAnsiTheme="minorHAnsi" w:cstheme="minorHAnsi"/>
              </w:rPr>
              <w:t>// (Number)</w:t>
            </w:r>
          </w:p>
        </w:tc>
        <w:tc>
          <w:tcPr>
            <w:tcW w:w="1524" w:type="dxa"/>
          </w:tcPr>
          <w:p w14:paraId="182E2456" w14:textId="77777777" w:rsidR="00A84F79" w:rsidRPr="007F3B38" w:rsidRDefault="00A84F79" w:rsidP="000D11CD">
            <w:pPr>
              <w:pStyle w:val="ListBullet"/>
              <w:jc w:val="center"/>
              <w:rPr>
                <w:rFonts w:asciiTheme="minorHAnsi" w:hAnsiTheme="minorHAnsi" w:cstheme="minorHAnsi"/>
              </w:rPr>
            </w:pPr>
            <w:r w:rsidRPr="007F3B38">
              <w:rPr>
                <w:rFonts w:asciiTheme="minorHAnsi" w:hAnsiTheme="minorHAnsi" w:cstheme="minorHAnsi"/>
              </w:rPr>
              <w:t>[2 - 65535]</w:t>
            </w:r>
          </w:p>
        </w:tc>
      </w:tr>
      <w:tr w:rsidR="00A84F79" w:rsidRPr="007F3B38" w14:paraId="4EC22232" w14:textId="77777777" w:rsidTr="007057D3">
        <w:tc>
          <w:tcPr>
            <w:tcW w:w="333" w:type="dxa"/>
          </w:tcPr>
          <w:p w14:paraId="29973A3B" w14:textId="77777777" w:rsidR="00A84F79" w:rsidRPr="007F3B38" w:rsidRDefault="00A84F79" w:rsidP="000D11CD">
            <w:pPr>
              <w:jc w:val="center"/>
              <w:rPr>
                <w:rFonts w:asciiTheme="minorHAnsi" w:hAnsiTheme="minorHAnsi" w:cstheme="minorHAnsi"/>
              </w:rPr>
            </w:pPr>
          </w:p>
        </w:tc>
        <w:tc>
          <w:tcPr>
            <w:tcW w:w="1771" w:type="dxa"/>
          </w:tcPr>
          <w:p w14:paraId="29A1BAF5"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“ErrorCode”</w:t>
            </w:r>
          </w:p>
        </w:tc>
        <w:tc>
          <w:tcPr>
            <w:tcW w:w="282" w:type="dxa"/>
          </w:tcPr>
          <w:p w14:paraId="3C8E1475" w14:textId="77777777" w:rsidR="00A84F79" w:rsidRPr="007F3B38" w:rsidRDefault="00A84F79" w:rsidP="000D11CD">
            <w:pPr>
              <w:jc w:val="center"/>
              <w:rPr>
                <w:rFonts w:asciiTheme="minorHAnsi" w:hAnsiTheme="minorHAnsi" w:cstheme="minorHAnsi"/>
              </w:rPr>
            </w:pPr>
            <w:r w:rsidRPr="007F3B38">
              <w:rPr>
                <w:rFonts w:asciiTheme="minorHAnsi" w:hAnsiTheme="minorHAnsi" w:cstheme="minorHAnsi"/>
              </w:rPr>
              <w:t>:</w:t>
            </w:r>
          </w:p>
        </w:tc>
        <w:tc>
          <w:tcPr>
            <w:tcW w:w="4135" w:type="dxa"/>
          </w:tcPr>
          <w:p w14:paraId="31B3A2F9" w14:textId="77777777" w:rsidR="00A84F79" w:rsidRPr="007F3B38" w:rsidRDefault="00A84F79" w:rsidP="000D11CD">
            <w:pPr>
              <w:rPr>
                <w:rFonts w:asciiTheme="minorHAnsi" w:hAnsiTheme="minorHAnsi" w:cstheme="minorHAnsi"/>
              </w:rPr>
            </w:pPr>
            <w:r w:rsidRPr="007F3B38">
              <w:rPr>
                <w:rFonts w:asciiTheme="minorHAnsi" w:hAnsiTheme="minorHAnsi" w:cstheme="minorHAnsi"/>
              </w:rPr>
              <w:t>0</w:t>
            </w:r>
          </w:p>
        </w:tc>
        <w:tc>
          <w:tcPr>
            <w:tcW w:w="1701" w:type="dxa"/>
          </w:tcPr>
          <w:p w14:paraId="537FF576" w14:textId="77777777" w:rsidR="00A84F79" w:rsidRPr="007F3B38" w:rsidRDefault="00A84F79" w:rsidP="000D11CD">
            <w:pPr>
              <w:pStyle w:val="ListBullet"/>
              <w:rPr>
                <w:rFonts w:asciiTheme="minorHAnsi" w:hAnsiTheme="minorHAnsi" w:cstheme="minorHAnsi"/>
              </w:rPr>
            </w:pPr>
            <w:r w:rsidRPr="007F3B38">
              <w:rPr>
                <w:rFonts w:asciiTheme="minorHAnsi" w:hAnsiTheme="minorHAnsi" w:cstheme="minorHAnsi"/>
              </w:rPr>
              <w:t>// (Number)</w:t>
            </w:r>
          </w:p>
        </w:tc>
        <w:tc>
          <w:tcPr>
            <w:tcW w:w="1524" w:type="dxa"/>
          </w:tcPr>
          <w:p w14:paraId="6EF882E3" w14:textId="77777777" w:rsidR="00A84F79" w:rsidRPr="007F3B38" w:rsidRDefault="00A84F79" w:rsidP="000D11CD">
            <w:pPr>
              <w:pStyle w:val="ListBullet"/>
              <w:rPr>
                <w:rFonts w:asciiTheme="minorHAnsi" w:hAnsiTheme="minorHAnsi" w:cstheme="minorHAnsi"/>
              </w:rPr>
            </w:pPr>
          </w:p>
        </w:tc>
      </w:tr>
      <w:tr w:rsidR="00A84F79" w:rsidRPr="007F3B38" w14:paraId="0CD27817" w14:textId="77777777" w:rsidTr="007057D3">
        <w:tc>
          <w:tcPr>
            <w:tcW w:w="333" w:type="dxa"/>
          </w:tcPr>
          <w:p w14:paraId="08A6A904" w14:textId="77777777" w:rsidR="00A84F79" w:rsidRPr="007F3B38" w:rsidRDefault="00A84F79" w:rsidP="000D11CD">
            <w:pPr>
              <w:jc w:val="center"/>
              <w:rPr>
                <w:rFonts w:asciiTheme="minorHAnsi" w:hAnsiTheme="minorHAnsi" w:cstheme="minorHAnsi"/>
              </w:rPr>
            </w:pPr>
            <w:r w:rsidRPr="007F3B38">
              <w:rPr>
                <w:rFonts w:asciiTheme="minorHAnsi" w:hAnsiTheme="minorHAnsi" w:cstheme="minorHAnsi"/>
              </w:rPr>
              <w:t>}</w:t>
            </w:r>
          </w:p>
        </w:tc>
        <w:tc>
          <w:tcPr>
            <w:tcW w:w="1771" w:type="dxa"/>
          </w:tcPr>
          <w:p w14:paraId="7CAEB18D" w14:textId="77777777" w:rsidR="00A84F79" w:rsidRPr="007F3B38" w:rsidRDefault="00A84F79" w:rsidP="000D11CD">
            <w:pPr>
              <w:rPr>
                <w:rFonts w:asciiTheme="minorHAnsi" w:hAnsiTheme="minorHAnsi" w:cstheme="minorHAnsi"/>
              </w:rPr>
            </w:pPr>
          </w:p>
        </w:tc>
        <w:tc>
          <w:tcPr>
            <w:tcW w:w="282" w:type="dxa"/>
          </w:tcPr>
          <w:p w14:paraId="54DE69C7" w14:textId="77777777" w:rsidR="00A84F79" w:rsidRPr="007F3B38" w:rsidRDefault="00A84F79" w:rsidP="000D11CD">
            <w:pPr>
              <w:jc w:val="center"/>
              <w:rPr>
                <w:rFonts w:asciiTheme="minorHAnsi" w:hAnsiTheme="minorHAnsi" w:cstheme="minorHAnsi"/>
              </w:rPr>
            </w:pPr>
          </w:p>
        </w:tc>
        <w:tc>
          <w:tcPr>
            <w:tcW w:w="4135" w:type="dxa"/>
          </w:tcPr>
          <w:p w14:paraId="738CE55C" w14:textId="77777777" w:rsidR="00A84F79" w:rsidRPr="007F3B38" w:rsidRDefault="00A84F79" w:rsidP="000D11CD">
            <w:pPr>
              <w:rPr>
                <w:rFonts w:asciiTheme="minorHAnsi" w:hAnsiTheme="minorHAnsi" w:cstheme="minorHAnsi"/>
              </w:rPr>
            </w:pPr>
          </w:p>
        </w:tc>
        <w:tc>
          <w:tcPr>
            <w:tcW w:w="1701" w:type="dxa"/>
          </w:tcPr>
          <w:p w14:paraId="7F47F41A" w14:textId="77777777" w:rsidR="00A84F79" w:rsidRPr="007F3B38" w:rsidRDefault="00A84F79" w:rsidP="000D11CD">
            <w:pPr>
              <w:pStyle w:val="ListBullet"/>
              <w:rPr>
                <w:rFonts w:asciiTheme="minorHAnsi" w:hAnsiTheme="minorHAnsi" w:cstheme="minorHAnsi"/>
              </w:rPr>
            </w:pPr>
          </w:p>
        </w:tc>
        <w:tc>
          <w:tcPr>
            <w:tcW w:w="1524" w:type="dxa"/>
          </w:tcPr>
          <w:p w14:paraId="066C890D" w14:textId="77777777" w:rsidR="00A84F79" w:rsidRPr="007F3B38" w:rsidRDefault="00A84F79" w:rsidP="000D11CD">
            <w:pPr>
              <w:pStyle w:val="ListBullet"/>
              <w:rPr>
                <w:rFonts w:asciiTheme="minorHAnsi" w:hAnsiTheme="minorHAnsi" w:cstheme="minorHAnsi"/>
              </w:rPr>
            </w:pPr>
          </w:p>
        </w:tc>
      </w:tr>
    </w:tbl>
    <w:p w14:paraId="421F0911" w14:textId="77777777" w:rsidR="00185247" w:rsidRPr="007F3B38" w:rsidRDefault="00185247" w:rsidP="00700B7F">
      <w:pPr>
        <w:rPr>
          <w:rFonts w:asciiTheme="minorHAnsi" w:hAnsiTheme="minorHAnsi" w:cstheme="minorHAnsi"/>
          <w:b/>
          <w:bCs/>
        </w:rPr>
      </w:pPr>
    </w:p>
    <w:p w14:paraId="731FA3E4" w14:textId="24E36178" w:rsidR="00700B7F" w:rsidRPr="007F3B38" w:rsidRDefault="00700B7F" w:rsidP="00700B7F">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0155BEF6" w14:textId="77777777" w:rsidR="00A84F79" w:rsidRPr="007F3B38" w:rsidRDefault="00A84F79" w:rsidP="00A84F79">
      <w:pPr>
        <w:rPr>
          <w:rFonts w:asciiTheme="minorHAnsi" w:hAnsiTheme="minorHAnsi" w:cstheme="minorHAnsi"/>
        </w:rPr>
      </w:pPr>
    </w:p>
    <w:p w14:paraId="518B841C" w14:textId="5448418D" w:rsidR="00A84F79" w:rsidRPr="007F3B38" w:rsidRDefault="00A84F79" w:rsidP="00A84F79">
      <w:pPr>
        <w:rPr>
          <w:rFonts w:asciiTheme="minorHAnsi" w:hAnsiTheme="minorHAnsi" w:cstheme="minorHAnsi"/>
          <w:b/>
          <w:bCs/>
        </w:rPr>
      </w:pPr>
      <w:r w:rsidRPr="007F3B38">
        <w:rPr>
          <w:rFonts w:asciiTheme="minorHAnsi" w:hAnsiTheme="minorHAnsi" w:cstheme="minorHAnsi"/>
          <w:b/>
          <w:bCs/>
        </w:rPr>
        <w:t xml:space="preserve">Process </w:t>
      </w:r>
      <w:r w:rsidR="0022467A" w:rsidRPr="007F3B38">
        <w:rPr>
          <w:rFonts w:asciiTheme="minorHAnsi" w:hAnsiTheme="minorHAnsi" w:cstheme="minorHAnsi"/>
          <w:b/>
          <w:bCs/>
        </w:rPr>
        <w:t>flow:</w:t>
      </w:r>
    </w:p>
    <w:p w14:paraId="70580E78" w14:textId="77777777" w:rsidR="00A84F79" w:rsidRPr="007F3B38" w:rsidRDefault="00A84F79" w:rsidP="00A84F79">
      <w:pPr>
        <w:rPr>
          <w:rFonts w:asciiTheme="minorHAnsi" w:hAnsiTheme="minorHAnsi" w:cstheme="minorHAnsi"/>
          <w:b/>
          <w:bCs/>
        </w:rPr>
      </w:pPr>
    </w:p>
    <w:p w14:paraId="5B014B83" w14:textId="77777777" w:rsidR="001A5BB3" w:rsidRPr="007F3B38" w:rsidRDefault="00833051" w:rsidP="001A5BB3">
      <w:pPr>
        <w:keepNext/>
        <w:rPr>
          <w:rFonts w:asciiTheme="minorHAnsi" w:hAnsiTheme="minorHAnsi" w:cstheme="minorHAnsi"/>
        </w:rPr>
      </w:pPr>
      <w:r w:rsidRPr="007F3B38">
        <w:rPr>
          <w:rFonts w:asciiTheme="minorHAnsi" w:hAnsiTheme="minorHAnsi" w:cstheme="minorHAnsi"/>
          <w:b/>
          <w:bCs/>
          <w:noProof/>
        </w:rPr>
        <w:drawing>
          <wp:inline distT="0" distB="0" distL="0" distR="0" wp14:anchorId="33EE3A26" wp14:editId="53B35349">
            <wp:extent cx="6188710" cy="2432050"/>
            <wp:effectExtent l="0" t="0" r="2540" b="6350"/>
            <wp:docPr id="13326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9902" name=""/>
                    <pic:cNvPicPr/>
                  </pic:nvPicPr>
                  <pic:blipFill>
                    <a:blip r:embed="rId22"/>
                    <a:stretch>
                      <a:fillRect/>
                    </a:stretch>
                  </pic:blipFill>
                  <pic:spPr>
                    <a:xfrm>
                      <a:off x="0" y="0"/>
                      <a:ext cx="6188710" cy="2432050"/>
                    </a:xfrm>
                    <a:prstGeom prst="rect">
                      <a:avLst/>
                    </a:prstGeom>
                  </pic:spPr>
                </pic:pic>
              </a:graphicData>
            </a:graphic>
          </wp:inline>
        </w:drawing>
      </w:r>
    </w:p>
    <w:p w14:paraId="1CF01A47" w14:textId="77777777" w:rsidR="001A5BB3" w:rsidRPr="007F3B38" w:rsidRDefault="001A5BB3" w:rsidP="001A5BB3">
      <w:pPr>
        <w:keepNext/>
        <w:rPr>
          <w:rFonts w:asciiTheme="minorHAnsi" w:hAnsiTheme="minorHAnsi" w:cstheme="minorHAnsi"/>
        </w:rPr>
      </w:pPr>
    </w:p>
    <w:p w14:paraId="4EAA7E18" w14:textId="0B4C8E7F" w:rsidR="00131893" w:rsidRPr="007F3B38" w:rsidRDefault="001A5BB3" w:rsidP="001A5BB3">
      <w:pPr>
        <w:pStyle w:val="Caption"/>
        <w:jc w:val="center"/>
        <w:rPr>
          <w:rFonts w:asciiTheme="minorHAnsi" w:hAnsiTheme="minorHAnsi" w:cstheme="minorHAnsi"/>
        </w:rPr>
      </w:pPr>
      <w:bookmarkStart w:id="661" w:name="_Toc169605283"/>
      <w:bookmarkStart w:id="662" w:name="_Toc169613271"/>
      <w:bookmarkStart w:id="663" w:name="_Toc169800485"/>
      <w:bookmarkStart w:id="664" w:name="_Toc169864264"/>
      <w:bookmarkStart w:id="665" w:name="_Toc169879573"/>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21</w:t>
      </w:r>
      <w:r w:rsidR="002E2406" w:rsidRPr="007F3B38">
        <w:rPr>
          <w:rFonts w:asciiTheme="minorHAnsi" w:hAnsiTheme="minorHAnsi" w:cstheme="minorHAnsi"/>
          <w:sz w:val="24"/>
          <w:szCs w:val="24"/>
        </w:rPr>
        <w:fldChar w:fldCharType="end"/>
      </w:r>
      <w:r w:rsidRPr="007F3B38">
        <w:rPr>
          <w:rFonts w:asciiTheme="minorHAnsi" w:hAnsiTheme="minorHAnsi" w:cstheme="minorHAnsi"/>
        </w:rPr>
        <w:t xml:space="preserve"> </w:t>
      </w:r>
      <w:r w:rsidRPr="007F3B38">
        <w:rPr>
          <w:rFonts w:asciiTheme="minorHAnsi" w:hAnsiTheme="minorHAnsi" w:cstheme="minorHAnsi"/>
          <w:sz w:val="24"/>
          <w:szCs w:val="24"/>
        </w:rPr>
        <w:t>Node Configuration Process flow</w:t>
      </w:r>
      <w:bookmarkEnd w:id="661"/>
      <w:bookmarkEnd w:id="662"/>
      <w:bookmarkEnd w:id="663"/>
      <w:bookmarkEnd w:id="664"/>
      <w:bookmarkEnd w:id="665"/>
    </w:p>
    <w:p w14:paraId="2434BE51" w14:textId="77777777" w:rsidR="00D54093" w:rsidRPr="007F3B38" w:rsidRDefault="00D54093" w:rsidP="00131893">
      <w:pPr>
        <w:keepNext/>
        <w:rPr>
          <w:rFonts w:asciiTheme="minorHAnsi" w:hAnsiTheme="minorHAnsi" w:cstheme="minorHAnsi"/>
          <w:szCs w:val="24"/>
        </w:rPr>
      </w:pPr>
    </w:p>
    <w:p w14:paraId="209EC936" w14:textId="77777777" w:rsidR="00A84F79" w:rsidRPr="007F3B38" w:rsidRDefault="00A84F79" w:rsidP="00A84F79">
      <w:pPr>
        <w:rPr>
          <w:rFonts w:asciiTheme="minorHAnsi" w:hAnsiTheme="minorHAnsi" w:cstheme="minorHAnsi"/>
        </w:rPr>
      </w:pPr>
    </w:p>
    <w:p w14:paraId="3D5FBE13" w14:textId="77777777" w:rsidR="00A84F79" w:rsidRPr="007F3B38" w:rsidRDefault="00A84F79" w:rsidP="00A84F79">
      <w:pPr>
        <w:rPr>
          <w:rFonts w:asciiTheme="minorHAnsi" w:hAnsiTheme="minorHAnsi" w:cstheme="minorHAnsi"/>
        </w:rPr>
      </w:pPr>
    </w:p>
    <w:p w14:paraId="05EEBAB4" w14:textId="77777777" w:rsidR="00047186" w:rsidRPr="007F3B38" w:rsidRDefault="00047186" w:rsidP="00A84F79">
      <w:pPr>
        <w:rPr>
          <w:rFonts w:asciiTheme="minorHAnsi" w:hAnsiTheme="minorHAnsi" w:cstheme="minorHAnsi"/>
        </w:rPr>
      </w:pPr>
    </w:p>
    <w:p w14:paraId="6F98C35C" w14:textId="1D353B18" w:rsidR="008D1F14" w:rsidRPr="007F3B38" w:rsidRDefault="008D1F14" w:rsidP="003B50DB">
      <w:pPr>
        <w:pStyle w:val="Heading2"/>
        <w:rPr>
          <w:rFonts w:asciiTheme="minorHAnsi" w:hAnsiTheme="minorHAnsi" w:cstheme="minorHAnsi"/>
        </w:rPr>
      </w:pPr>
      <w:bookmarkStart w:id="666" w:name="_Node_Unprovision_Packet"/>
      <w:bookmarkStart w:id="667" w:name="_Toc162878872"/>
      <w:bookmarkStart w:id="668" w:name="_Toc172537465"/>
      <w:bookmarkEnd w:id="666"/>
      <w:r w:rsidRPr="007F3B38">
        <w:rPr>
          <w:rFonts w:asciiTheme="minorHAnsi" w:hAnsiTheme="minorHAnsi" w:cstheme="minorHAnsi"/>
        </w:rPr>
        <w:lastRenderedPageBreak/>
        <w:t xml:space="preserve">Node </w:t>
      </w:r>
      <w:r w:rsidR="00C12AC2" w:rsidRPr="007F3B38">
        <w:rPr>
          <w:rFonts w:asciiTheme="minorHAnsi" w:hAnsiTheme="minorHAnsi" w:cstheme="minorHAnsi"/>
        </w:rPr>
        <w:t>Unp</w:t>
      </w:r>
      <w:r w:rsidRPr="007F3B38">
        <w:rPr>
          <w:rFonts w:asciiTheme="minorHAnsi" w:hAnsiTheme="minorHAnsi" w:cstheme="minorHAnsi"/>
        </w:rPr>
        <w:t>rovision Packet</w:t>
      </w:r>
      <w:bookmarkEnd w:id="667"/>
      <w:bookmarkEnd w:id="668"/>
    </w:p>
    <w:p w14:paraId="10DB3E2D" w14:textId="6890AC3F" w:rsidR="006F33AC" w:rsidRPr="007F3B38" w:rsidRDefault="006F33AC" w:rsidP="006F33AC">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used to </w:t>
      </w:r>
      <w:r w:rsidR="006C6D5E" w:rsidRPr="007F3B38">
        <w:rPr>
          <w:rFonts w:asciiTheme="minorHAnsi" w:hAnsiTheme="minorHAnsi" w:cstheme="minorHAnsi"/>
        </w:rPr>
        <w:t>remove a Node device from the BLE Mesh network.</w:t>
      </w:r>
    </w:p>
    <w:p w14:paraId="798C972B" w14:textId="77777777" w:rsidR="00514B23" w:rsidRPr="007F3B38" w:rsidRDefault="00514B23" w:rsidP="006F33AC">
      <w:pPr>
        <w:jc w:val="both"/>
        <w:rPr>
          <w:rFonts w:asciiTheme="minorHAnsi" w:hAnsiTheme="minorHAnsi" w:cstheme="minorHAnsi"/>
        </w:rPr>
      </w:pPr>
    </w:p>
    <w:p w14:paraId="38364885" w14:textId="34C3E805" w:rsidR="00514B23" w:rsidRPr="007F3B38" w:rsidRDefault="00514B23" w:rsidP="006F33AC">
      <w:pPr>
        <w:jc w:val="both"/>
        <w:rPr>
          <w:rFonts w:asciiTheme="minorHAnsi" w:hAnsiTheme="minorHAnsi" w:cstheme="minorHAnsi"/>
        </w:rPr>
      </w:pPr>
      <w:r w:rsidRPr="007F3B38">
        <w:rPr>
          <w:rFonts w:asciiTheme="minorHAnsi" w:hAnsiTheme="minorHAnsi" w:cstheme="minorHAnsi"/>
          <w:b/>
          <w:bCs/>
        </w:rPr>
        <w:t xml:space="preserve">Led Indication: </w:t>
      </w:r>
      <w:r w:rsidRPr="007F3B38">
        <w:rPr>
          <w:rFonts w:asciiTheme="minorHAnsi" w:hAnsiTheme="minorHAnsi" w:cstheme="minorHAnsi"/>
        </w:rPr>
        <w:t>After successful Unprovisioning, Node will start Blinking RED + BLUE.</w:t>
      </w:r>
    </w:p>
    <w:p w14:paraId="45ECF8DF" w14:textId="77777777" w:rsidR="006F33AC" w:rsidRPr="007F3B38" w:rsidRDefault="006F33AC" w:rsidP="006F33AC">
      <w:pPr>
        <w:jc w:val="both"/>
        <w:rPr>
          <w:rFonts w:asciiTheme="minorHAnsi" w:hAnsiTheme="minorHAnsi" w:cstheme="minorHAnsi"/>
        </w:rPr>
      </w:pPr>
    </w:p>
    <w:p w14:paraId="2F146984" w14:textId="70788D5A" w:rsidR="006F33AC" w:rsidRPr="007F3B38" w:rsidRDefault="00906F57" w:rsidP="006F33AC">
      <w:pPr>
        <w:rPr>
          <w:rFonts w:asciiTheme="minorHAnsi" w:hAnsiTheme="minorHAnsi" w:cstheme="minorHAnsi"/>
          <w:b/>
          <w:bCs/>
        </w:rPr>
      </w:pPr>
      <w:r w:rsidRPr="007F3B38">
        <w:rPr>
          <w:rFonts w:asciiTheme="minorHAnsi" w:hAnsiTheme="minorHAnsi" w:cstheme="minorHAnsi"/>
          <w:b/>
          <w:bCs/>
        </w:rPr>
        <w:t>Node</w:t>
      </w:r>
      <w:r w:rsidR="006F33AC" w:rsidRPr="007F3B38">
        <w:rPr>
          <w:rFonts w:asciiTheme="minorHAnsi" w:hAnsiTheme="minorHAnsi" w:cstheme="minorHAnsi"/>
          <w:b/>
          <w:bCs/>
        </w:rPr>
        <w:t xml:space="preserve"> </w:t>
      </w:r>
      <w:r w:rsidR="001B143F" w:rsidRPr="007F3B38">
        <w:rPr>
          <w:rFonts w:asciiTheme="minorHAnsi" w:hAnsiTheme="minorHAnsi" w:cstheme="minorHAnsi"/>
          <w:b/>
          <w:bCs/>
        </w:rPr>
        <w:t>Unprovisio</w:t>
      </w:r>
      <w:r w:rsidR="00F26F69" w:rsidRPr="007F3B38">
        <w:rPr>
          <w:rFonts w:asciiTheme="minorHAnsi" w:hAnsiTheme="minorHAnsi" w:cstheme="minorHAnsi"/>
          <w:b/>
          <w:bCs/>
        </w:rPr>
        <w:t>ning</w:t>
      </w:r>
      <w:r w:rsidR="006F33AC" w:rsidRPr="007F3B38">
        <w:rPr>
          <w:rFonts w:asciiTheme="minorHAnsi" w:hAnsiTheme="minorHAnsi" w:cstheme="minorHAnsi"/>
          <w:b/>
          <w:bCs/>
        </w:rPr>
        <w:t xml:space="preserve"> JSON (Cloud to Gateway</w:t>
      </w:r>
      <w:r w:rsidR="00447CB6" w:rsidRPr="007F3B38">
        <w:rPr>
          <w:rFonts w:asciiTheme="minorHAnsi" w:hAnsiTheme="minorHAnsi" w:cstheme="minorHAnsi"/>
          <w:b/>
          <w:bCs/>
        </w:rPr>
        <w:t xml:space="preserve"> to Node</w:t>
      </w:r>
      <w:r w:rsidR="006F33AC" w:rsidRPr="007F3B38">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01"/>
        <w:gridCol w:w="282"/>
        <w:gridCol w:w="2234"/>
        <w:gridCol w:w="2607"/>
        <w:gridCol w:w="2588"/>
      </w:tblGrid>
      <w:tr w:rsidR="00122D8B" w:rsidRPr="007F3B38" w14:paraId="7AAA92C4" w14:textId="5D86E96A" w:rsidTr="00122D8B">
        <w:tc>
          <w:tcPr>
            <w:tcW w:w="334" w:type="dxa"/>
          </w:tcPr>
          <w:p w14:paraId="661BB4AB" w14:textId="77777777" w:rsidR="00122D8B" w:rsidRPr="007F3B38" w:rsidRDefault="00122D8B" w:rsidP="000D11CD">
            <w:pPr>
              <w:jc w:val="center"/>
              <w:rPr>
                <w:rFonts w:asciiTheme="minorHAnsi" w:hAnsiTheme="minorHAnsi" w:cstheme="minorHAnsi"/>
              </w:rPr>
            </w:pPr>
            <w:r w:rsidRPr="007F3B38">
              <w:rPr>
                <w:rFonts w:asciiTheme="minorHAnsi" w:hAnsiTheme="minorHAnsi" w:cstheme="minorHAnsi"/>
              </w:rPr>
              <w:t>{</w:t>
            </w:r>
          </w:p>
        </w:tc>
        <w:tc>
          <w:tcPr>
            <w:tcW w:w="1701" w:type="dxa"/>
          </w:tcPr>
          <w:p w14:paraId="4FEEFEC7" w14:textId="77777777" w:rsidR="00122D8B" w:rsidRPr="007F3B38" w:rsidRDefault="00122D8B" w:rsidP="000D11CD">
            <w:pPr>
              <w:jc w:val="center"/>
              <w:rPr>
                <w:rFonts w:asciiTheme="minorHAnsi" w:hAnsiTheme="minorHAnsi" w:cstheme="minorHAnsi"/>
              </w:rPr>
            </w:pPr>
          </w:p>
        </w:tc>
        <w:tc>
          <w:tcPr>
            <w:tcW w:w="282" w:type="dxa"/>
          </w:tcPr>
          <w:p w14:paraId="1EB0FF66" w14:textId="77777777" w:rsidR="00122D8B" w:rsidRPr="007F3B38" w:rsidRDefault="00122D8B" w:rsidP="000D11CD">
            <w:pPr>
              <w:jc w:val="center"/>
              <w:rPr>
                <w:rFonts w:asciiTheme="minorHAnsi" w:hAnsiTheme="minorHAnsi" w:cstheme="minorHAnsi"/>
              </w:rPr>
            </w:pPr>
          </w:p>
        </w:tc>
        <w:tc>
          <w:tcPr>
            <w:tcW w:w="2234" w:type="dxa"/>
          </w:tcPr>
          <w:p w14:paraId="07429D23" w14:textId="77777777" w:rsidR="00122D8B" w:rsidRPr="007F3B38" w:rsidRDefault="00122D8B" w:rsidP="000D11CD">
            <w:pPr>
              <w:jc w:val="center"/>
              <w:rPr>
                <w:rFonts w:asciiTheme="minorHAnsi" w:hAnsiTheme="minorHAnsi" w:cstheme="minorHAnsi"/>
              </w:rPr>
            </w:pPr>
          </w:p>
        </w:tc>
        <w:tc>
          <w:tcPr>
            <w:tcW w:w="2607" w:type="dxa"/>
          </w:tcPr>
          <w:p w14:paraId="2192FA38" w14:textId="77777777" w:rsidR="00122D8B" w:rsidRPr="007F3B38" w:rsidRDefault="00122D8B" w:rsidP="000D11CD">
            <w:pPr>
              <w:jc w:val="center"/>
              <w:rPr>
                <w:rFonts w:asciiTheme="minorHAnsi" w:hAnsiTheme="minorHAnsi" w:cstheme="minorHAnsi"/>
              </w:rPr>
            </w:pPr>
          </w:p>
        </w:tc>
        <w:tc>
          <w:tcPr>
            <w:tcW w:w="2588" w:type="dxa"/>
          </w:tcPr>
          <w:p w14:paraId="1BB57DBF" w14:textId="508F7D11" w:rsidR="00122D8B" w:rsidRPr="007F3B38" w:rsidRDefault="00122D8B" w:rsidP="000D11CD">
            <w:pPr>
              <w:jc w:val="center"/>
              <w:rPr>
                <w:rFonts w:asciiTheme="minorHAnsi" w:hAnsiTheme="minorHAnsi" w:cstheme="minorHAnsi"/>
                <w:b/>
                <w:bCs/>
              </w:rPr>
            </w:pPr>
            <w:r w:rsidRPr="007F3B38">
              <w:rPr>
                <w:rFonts w:asciiTheme="minorHAnsi" w:hAnsiTheme="minorHAnsi" w:cstheme="minorHAnsi"/>
                <w:b/>
                <w:bCs/>
              </w:rPr>
              <w:t>Range</w:t>
            </w:r>
          </w:p>
        </w:tc>
      </w:tr>
      <w:tr w:rsidR="00122D8B" w:rsidRPr="007F3B38" w14:paraId="710D1BE6" w14:textId="5F1B672F" w:rsidTr="00122D8B">
        <w:tc>
          <w:tcPr>
            <w:tcW w:w="334" w:type="dxa"/>
          </w:tcPr>
          <w:p w14:paraId="7CCD58EB" w14:textId="77777777" w:rsidR="00122D8B" w:rsidRPr="007F3B38" w:rsidRDefault="00122D8B" w:rsidP="000D11CD">
            <w:pPr>
              <w:jc w:val="center"/>
              <w:rPr>
                <w:rFonts w:asciiTheme="minorHAnsi" w:hAnsiTheme="minorHAnsi" w:cstheme="minorHAnsi"/>
              </w:rPr>
            </w:pPr>
          </w:p>
        </w:tc>
        <w:tc>
          <w:tcPr>
            <w:tcW w:w="1701" w:type="dxa"/>
          </w:tcPr>
          <w:p w14:paraId="6CD928FA" w14:textId="77777777" w:rsidR="00122D8B" w:rsidRPr="007F3B38" w:rsidRDefault="00122D8B"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6205F787" w14:textId="77777777" w:rsidR="00122D8B" w:rsidRPr="007F3B38" w:rsidRDefault="00122D8B"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19F5E7DD" w14:textId="3E4ED9AD" w:rsidR="00122D8B" w:rsidRPr="007F3B38" w:rsidRDefault="00BE1750" w:rsidP="000D11CD">
            <w:pPr>
              <w:rPr>
                <w:rFonts w:asciiTheme="minorHAnsi" w:hAnsiTheme="minorHAnsi" w:cstheme="minorHAnsi"/>
              </w:rPr>
            </w:pPr>
            <w:r w:rsidRPr="007F3B38">
              <w:rPr>
                <w:rFonts w:asciiTheme="minorHAnsi" w:hAnsiTheme="minorHAnsi" w:cstheme="minorHAnsi"/>
              </w:rPr>
              <w:t>102</w:t>
            </w:r>
          </w:p>
        </w:tc>
        <w:tc>
          <w:tcPr>
            <w:tcW w:w="2607" w:type="dxa"/>
          </w:tcPr>
          <w:p w14:paraId="09CCB965" w14:textId="77777777" w:rsidR="00122D8B" w:rsidRPr="007F3B38" w:rsidRDefault="00122D8B" w:rsidP="000D11CD">
            <w:pPr>
              <w:pStyle w:val="ListBullet"/>
              <w:rPr>
                <w:rFonts w:asciiTheme="minorHAnsi" w:hAnsiTheme="minorHAnsi" w:cstheme="minorHAnsi"/>
              </w:rPr>
            </w:pPr>
            <w:r w:rsidRPr="007F3B38">
              <w:rPr>
                <w:rFonts w:asciiTheme="minorHAnsi" w:hAnsiTheme="minorHAnsi" w:cstheme="minorHAnsi"/>
              </w:rPr>
              <w:t>// (Number)</w:t>
            </w:r>
          </w:p>
        </w:tc>
        <w:tc>
          <w:tcPr>
            <w:tcW w:w="2588" w:type="dxa"/>
          </w:tcPr>
          <w:p w14:paraId="39527035" w14:textId="77777777" w:rsidR="00122D8B" w:rsidRPr="007F3B38" w:rsidRDefault="00122D8B" w:rsidP="000D11CD">
            <w:pPr>
              <w:pStyle w:val="ListBullet"/>
              <w:rPr>
                <w:rFonts w:asciiTheme="minorHAnsi" w:hAnsiTheme="minorHAnsi" w:cstheme="minorHAnsi"/>
              </w:rPr>
            </w:pPr>
          </w:p>
        </w:tc>
      </w:tr>
      <w:tr w:rsidR="00122D8B" w:rsidRPr="007F3B38" w14:paraId="1B8E9968" w14:textId="2690A291" w:rsidTr="00122D8B">
        <w:tc>
          <w:tcPr>
            <w:tcW w:w="334" w:type="dxa"/>
          </w:tcPr>
          <w:p w14:paraId="1EF42A49" w14:textId="77777777" w:rsidR="00122D8B" w:rsidRPr="007F3B38" w:rsidRDefault="00122D8B" w:rsidP="000D11CD">
            <w:pPr>
              <w:jc w:val="center"/>
              <w:rPr>
                <w:rFonts w:asciiTheme="minorHAnsi" w:hAnsiTheme="minorHAnsi" w:cstheme="minorHAnsi"/>
              </w:rPr>
            </w:pPr>
          </w:p>
        </w:tc>
        <w:tc>
          <w:tcPr>
            <w:tcW w:w="1701" w:type="dxa"/>
          </w:tcPr>
          <w:p w14:paraId="1807035F" w14:textId="77777777" w:rsidR="00122D8B" w:rsidRPr="007F3B38" w:rsidRDefault="00122D8B" w:rsidP="000D11CD">
            <w:pPr>
              <w:rPr>
                <w:rFonts w:asciiTheme="minorHAnsi" w:hAnsiTheme="minorHAnsi" w:cstheme="minorHAnsi"/>
              </w:rPr>
            </w:pPr>
            <w:r w:rsidRPr="007F3B38">
              <w:rPr>
                <w:rFonts w:asciiTheme="minorHAnsi" w:hAnsiTheme="minorHAnsi" w:cstheme="minorHAnsi"/>
              </w:rPr>
              <w:t>“MsgSeqNo”</w:t>
            </w:r>
          </w:p>
        </w:tc>
        <w:tc>
          <w:tcPr>
            <w:tcW w:w="282" w:type="dxa"/>
          </w:tcPr>
          <w:p w14:paraId="6019069C" w14:textId="77777777" w:rsidR="00122D8B" w:rsidRPr="007F3B38" w:rsidRDefault="00122D8B"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3B1F8A3B" w14:textId="77777777" w:rsidR="00122D8B" w:rsidRPr="007F3B38" w:rsidRDefault="00122D8B" w:rsidP="000D11CD">
            <w:pPr>
              <w:rPr>
                <w:rFonts w:asciiTheme="minorHAnsi" w:hAnsiTheme="minorHAnsi" w:cstheme="minorHAnsi"/>
              </w:rPr>
            </w:pPr>
            <w:r w:rsidRPr="007F3B38">
              <w:rPr>
                <w:rFonts w:asciiTheme="minorHAnsi" w:hAnsiTheme="minorHAnsi" w:cstheme="minorHAnsi"/>
              </w:rPr>
              <w:t>12</w:t>
            </w:r>
          </w:p>
        </w:tc>
        <w:tc>
          <w:tcPr>
            <w:tcW w:w="2607" w:type="dxa"/>
          </w:tcPr>
          <w:p w14:paraId="4406C111" w14:textId="77777777" w:rsidR="00122D8B" w:rsidRPr="007F3B38" w:rsidRDefault="00122D8B" w:rsidP="000D11CD">
            <w:pPr>
              <w:pStyle w:val="ListBullet"/>
              <w:rPr>
                <w:rFonts w:asciiTheme="minorHAnsi" w:hAnsiTheme="minorHAnsi" w:cstheme="minorHAnsi"/>
              </w:rPr>
            </w:pPr>
            <w:r w:rsidRPr="007F3B38">
              <w:rPr>
                <w:rFonts w:asciiTheme="minorHAnsi" w:hAnsiTheme="minorHAnsi" w:cstheme="minorHAnsi"/>
              </w:rPr>
              <w:t>// (Number)</w:t>
            </w:r>
          </w:p>
        </w:tc>
        <w:tc>
          <w:tcPr>
            <w:tcW w:w="2588" w:type="dxa"/>
          </w:tcPr>
          <w:p w14:paraId="15B94ADA" w14:textId="77777777" w:rsidR="00122D8B" w:rsidRPr="007F3B38" w:rsidRDefault="00122D8B" w:rsidP="000D11CD">
            <w:pPr>
              <w:pStyle w:val="ListBullet"/>
              <w:rPr>
                <w:rFonts w:asciiTheme="minorHAnsi" w:hAnsiTheme="minorHAnsi" w:cstheme="minorHAnsi"/>
              </w:rPr>
            </w:pPr>
          </w:p>
        </w:tc>
      </w:tr>
      <w:tr w:rsidR="00122D8B" w:rsidRPr="007F3B38" w14:paraId="097D327C" w14:textId="460A63AA" w:rsidTr="00122D8B">
        <w:tc>
          <w:tcPr>
            <w:tcW w:w="334" w:type="dxa"/>
          </w:tcPr>
          <w:p w14:paraId="489FEAB2" w14:textId="77777777" w:rsidR="00122D8B" w:rsidRPr="007F3B38" w:rsidRDefault="00122D8B" w:rsidP="000D11CD">
            <w:pPr>
              <w:jc w:val="center"/>
              <w:rPr>
                <w:rFonts w:asciiTheme="minorHAnsi" w:hAnsiTheme="minorHAnsi" w:cstheme="minorHAnsi"/>
              </w:rPr>
            </w:pPr>
          </w:p>
        </w:tc>
        <w:tc>
          <w:tcPr>
            <w:tcW w:w="1701" w:type="dxa"/>
          </w:tcPr>
          <w:p w14:paraId="39FB862E" w14:textId="77777777" w:rsidR="00122D8B" w:rsidRPr="007F3B38" w:rsidRDefault="00122D8B" w:rsidP="000D11CD">
            <w:pPr>
              <w:rPr>
                <w:rFonts w:asciiTheme="minorHAnsi" w:hAnsiTheme="minorHAnsi" w:cstheme="minorHAnsi"/>
              </w:rPr>
            </w:pPr>
            <w:r w:rsidRPr="007F3B38">
              <w:rPr>
                <w:rFonts w:asciiTheme="minorHAnsi" w:hAnsiTheme="minorHAnsi" w:cstheme="minorHAnsi"/>
              </w:rPr>
              <w:t>“GwySerNo”</w:t>
            </w:r>
          </w:p>
        </w:tc>
        <w:tc>
          <w:tcPr>
            <w:tcW w:w="282" w:type="dxa"/>
          </w:tcPr>
          <w:p w14:paraId="0157728C" w14:textId="77777777" w:rsidR="00122D8B" w:rsidRPr="007F3B38" w:rsidRDefault="00122D8B"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12D2248D" w14:textId="77777777" w:rsidR="00122D8B" w:rsidRPr="007F3B38" w:rsidRDefault="00122D8B" w:rsidP="000D11CD">
            <w:pPr>
              <w:rPr>
                <w:rFonts w:asciiTheme="minorHAnsi" w:hAnsiTheme="minorHAnsi" w:cstheme="minorHAnsi"/>
              </w:rPr>
            </w:pPr>
            <w:r w:rsidRPr="007F3B38">
              <w:rPr>
                <w:rFonts w:asciiTheme="minorHAnsi" w:hAnsiTheme="minorHAnsi" w:cstheme="minorHAnsi"/>
              </w:rPr>
              <w:t>“GWY00001”</w:t>
            </w:r>
          </w:p>
        </w:tc>
        <w:tc>
          <w:tcPr>
            <w:tcW w:w="2607" w:type="dxa"/>
          </w:tcPr>
          <w:p w14:paraId="22D0F7D6" w14:textId="77777777" w:rsidR="00122D8B" w:rsidRPr="007F3B38" w:rsidRDefault="00122D8B" w:rsidP="000D11CD">
            <w:pPr>
              <w:pStyle w:val="ListBullet"/>
              <w:rPr>
                <w:rFonts w:asciiTheme="minorHAnsi" w:hAnsiTheme="minorHAnsi" w:cstheme="minorHAnsi"/>
              </w:rPr>
            </w:pPr>
            <w:r w:rsidRPr="007F3B38">
              <w:rPr>
                <w:rFonts w:asciiTheme="minorHAnsi" w:hAnsiTheme="minorHAnsi" w:cstheme="minorHAnsi"/>
              </w:rPr>
              <w:t>// (String)</w:t>
            </w:r>
          </w:p>
        </w:tc>
        <w:tc>
          <w:tcPr>
            <w:tcW w:w="2588" w:type="dxa"/>
          </w:tcPr>
          <w:p w14:paraId="179E3C4A" w14:textId="77777777" w:rsidR="00122D8B" w:rsidRPr="007F3B38" w:rsidRDefault="00122D8B" w:rsidP="000D11CD">
            <w:pPr>
              <w:pStyle w:val="ListBullet"/>
              <w:rPr>
                <w:rFonts w:asciiTheme="minorHAnsi" w:hAnsiTheme="minorHAnsi" w:cstheme="minorHAnsi"/>
              </w:rPr>
            </w:pPr>
          </w:p>
        </w:tc>
      </w:tr>
      <w:tr w:rsidR="00122D8B" w:rsidRPr="007F3B38" w14:paraId="2C2F280C" w14:textId="28B761DD" w:rsidTr="00122D8B">
        <w:tc>
          <w:tcPr>
            <w:tcW w:w="334" w:type="dxa"/>
          </w:tcPr>
          <w:p w14:paraId="23066650" w14:textId="77777777" w:rsidR="00122D8B" w:rsidRPr="007F3B38" w:rsidRDefault="00122D8B" w:rsidP="000D11CD">
            <w:pPr>
              <w:jc w:val="center"/>
              <w:rPr>
                <w:rFonts w:asciiTheme="minorHAnsi" w:hAnsiTheme="minorHAnsi" w:cstheme="minorHAnsi"/>
              </w:rPr>
            </w:pPr>
          </w:p>
        </w:tc>
        <w:tc>
          <w:tcPr>
            <w:tcW w:w="1701" w:type="dxa"/>
          </w:tcPr>
          <w:p w14:paraId="478FC56E" w14:textId="77777777" w:rsidR="00122D8B" w:rsidRPr="007F3B38" w:rsidRDefault="00122D8B" w:rsidP="000D11CD">
            <w:pPr>
              <w:rPr>
                <w:rFonts w:asciiTheme="minorHAnsi" w:hAnsiTheme="minorHAnsi" w:cstheme="minorHAnsi"/>
              </w:rPr>
            </w:pPr>
            <w:r w:rsidRPr="007F3B38">
              <w:rPr>
                <w:rFonts w:asciiTheme="minorHAnsi" w:hAnsiTheme="minorHAnsi" w:cstheme="minorHAnsi"/>
              </w:rPr>
              <w:t>“NodeSerNo:</w:t>
            </w:r>
          </w:p>
        </w:tc>
        <w:tc>
          <w:tcPr>
            <w:tcW w:w="282" w:type="dxa"/>
          </w:tcPr>
          <w:p w14:paraId="7195F9E7" w14:textId="77777777" w:rsidR="00122D8B" w:rsidRPr="007F3B38" w:rsidRDefault="00122D8B"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21A1172B" w14:textId="77777777" w:rsidR="00122D8B" w:rsidRPr="007F3B38" w:rsidRDefault="00122D8B" w:rsidP="000D11CD">
            <w:pPr>
              <w:rPr>
                <w:rFonts w:asciiTheme="minorHAnsi" w:hAnsiTheme="minorHAnsi" w:cstheme="minorHAnsi"/>
              </w:rPr>
            </w:pPr>
            <w:r w:rsidRPr="007F3B38">
              <w:rPr>
                <w:rFonts w:asciiTheme="minorHAnsi" w:hAnsiTheme="minorHAnsi" w:cstheme="minorHAnsi"/>
              </w:rPr>
              <w:t>“N00001”</w:t>
            </w:r>
          </w:p>
        </w:tc>
        <w:tc>
          <w:tcPr>
            <w:tcW w:w="2607" w:type="dxa"/>
          </w:tcPr>
          <w:p w14:paraId="3C029707" w14:textId="77777777" w:rsidR="00122D8B" w:rsidRPr="007F3B38" w:rsidRDefault="00122D8B" w:rsidP="000D11CD">
            <w:pPr>
              <w:pStyle w:val="ListBullet"/>
              <w:rPr>
                <w:rFonts w:asciiTheme="minorHAnsi" w:hAnsiTheme="minorHAnsi" w:cstheme="minorHAnsi"/>
              </w:rPr>
            </w:pPr>
            <w:r w:rsidRPr="007F3B38">
              <w:rPr>
                <w:rFonts w:asciiTheme="minorHAnsi" w:hAnsiTheme="minorHAnsi" w:cstheme="minorHAnsi"/>
              </w:rPr>
              <w:t>// (String)</w:t>
            </w:r>
          </w:p>
        </w:tc>
        <w:tc>
          <w:tcPr>
            <w:tcW w:w="2588" w:type="dxa"/>
          </w:tcPr>
          <w:p w14:paraId="1E321522" w14:textId="77777777" w:rsidR="00122D8B" w:rsidRPr="007F3B38" w:rsidRDefault="00122D8B" w:rsidP="000D11CD">
            <w:pPr>
              <w:pStyle w:val="ListBullet"/>
              <w:rPr>
                <w:rFonts w:asciiTheme="minorHAnsi" w:hAnsiTheme="minorHAnsi" w:cstheme="minorHAnsi"/>
              </w:rPr>
            </w:pPr>
          </w:p>
        </w:tc>
      </w:tr>
      <w:tr w:rsidR="00122D8B" w:rsidRPr="007F3B38" w14:paraId="5810366E" w14:textId="32189302" w:rsidTr="00122D8B">
        <w:tc>
          <w:tcPr>
            <w:tcW w:w="334" w:type="dxa"/>
          </w:tcPr>
          <w:p w14:paraId="5F6CBECF" w14:textId="77777777" w:rsidR="00122D8B" w:rsidRPr="007F3B38" w:rsidRDefault="00122D8B" w:rsidP="000D11CD">
            <w:pPr>
              <w:jc w:val="center"/>
              <w:rPr>
                <w:rFonts w:asciiTheme="minorHAnsi" w:hAnsiTheme="minorHAnsi" w:cstheme="minorHAnsi"/>
              </w:rPr>
            </w:pPr>
          </w:p>
        </w:tc>
        <w:tc>
          <w:tcPr>
            <w:tcW w:w="1701" w:type="dxa"/>
          </w:tcPr>
          <w:p w14:paraId="69E0F871" w14:textId="6DEC35F3" w:rsidR="00122D8B" w:rsidRPr="007F3B38" w:rsidRDefault="00122D8B" w:rsidP="000D11CD">
            <w:pPr>
              <w:rPr>
                <w:rFonts w:asciiTheme="minorHAnsi" w:hAnsiTheme="minorHAnsi" w:cstheme="minorHAnsi"/>
              </w:rPr>
            </w:pPr>
            <w:r w:rsidRPr="007F3B38">
              <w:rPr>
                <w:rFonts w:asciiTheme="minorHAnsi" w:hAnsiTheme="minorHAnsi" w:cstheme="minorHAnsi"/>
              </w:rPr>
              <w:t>“ElementAddr”</w:t>
            </w:r>
          </w:p>
        </w:tc>
        <w:tc>
          <w:tcPr>
            <w:tcW w:w="282" w:type="dxa"/>
          </w:tcPr>
          <w:p w14:paraId="76A800CE" w14:textId="19DE8D49" w:rsidR="00122D8B" w:rsidRPr="007F3B38" w:rsidRDefault="00122D8B"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2633E569" w14:textId="4C398D92" w:rsidR="00122D8B" w:rsidRPr="007F3B38" w:rsidRDefault="00122D8B" w:rsidP="000D11CD">
            <w:pPr>
              <w:rPr>
                <w:rFonts w:asciiTheme="minorHAnsi" w:hAnsiTheme="minorHAnsi" w:cstheme="minorHAnsi"/>
              </w:rPr>
            </w:pPr>
            <w:r w:rsidRPr="007F3B38">
              <w:rPr>
                <w:rFonts w:asciiTheme="minorHAnsi" w:hAnsiTheme="minorHAnsi" w:cstheme="minorHAnsi"/>
              </w:rPr>
              <w:t>23</w:t>
            </w:r>
          </w:p>
        </w:tc>
        <w:tc>
          <w:tcPr>
            <w:tcW w:w="2607" w:type="dxa"/>
          </w:tcPr>
          <w:p w14:paraId="2FF4A950" w14:textId="69E0D3A0" w:rsidR="00122D8B" w:rsidRPr="007F3B38" w:rsidRDefault="00122D8B" w:rsidP="000D11CD">
            <w:pPr>
              <w:pStyle w:val="ListBullet"/>
              <w:rPr>
                <w:rFonts w:asciiTheme="minorHAnsi" w:hAnsiTheme="minorHAnsi" w:cstheme="minorHAnsi"/>
              </w:rPr>
            </w:pPr>
            <w:r w:rsidRPr="007F3B38">
              <w:rPr>
                <w:rFonts w:asciiTheme="minorHAnsi" w:hAnsiTheme="minorHAnsi" w:cstheme="minorHAnsi"/>
              </w:rPr>
              <w:t>// (Number)</w:t>
            </w:r>
          </w:p>
        </w:tc>
        <w:tc>
          <w:tcPr>
            <w:tcW w:w="2588" w:type="dxa"/>
          </w:tcPr>
          <w:p w14:paraId="73CC786F" w14:textId="4E27D7E4" w:rsidR="00122D8B" w:rsidRPr="007F3B38" w:rsidRDefault="00122D8B" w:rsidP="00122D8B">
            <w:pPr>
              <w:pStyle w:val="ListBullet"/>
              <w:jc w:val="center"/>
              <w:rPr>
                <w:rFonts w:asciiTheme="minorHAnsi" w:hAnsiTheme="minorHAnsi" w:cstheme="minorHAnsi"/>
              </w:rPr>
            </w:pPr>
            <w:r w:rsidRPr="007F3B38">
              <w:rPr>
                <w:rFonts w:asciiTheme="minorHAnsi" w:hAnsiTheme="minorHAnsi" w:cstheme="minorHAnsi"/>
              </w:rPr>
              <w:t>[</w:t>
            </w:r>
            <w:r w:rsidR="00ED227B" w:rsidRPr="007F3B38">
              <w:rPr>
                <w:rFonts w:asciiTheme="minorHAnsi" w:hAnsiTheme="minorHAnsi" w:cstheme="minorHAnsi"/>
              </w:rPr>
              <w:t>2</w:t>
            </w:r>
            <w:r w:rsidRPr="007F3B38">
              <w:rPr>
                <w:rFonts w:asciiTheme="minorHAnsi" w:hAnsiTheme="minorHAnsi" w:cstheme="minorHAnsi"/>
              </w:rPr>
              <w:t xml:space="preserve"> - 65535]</w:t>
            </w:r>
          </w:p>
        </w:tc>
      </w:tr>
      <w:tr w:rsidR="00C85BFC" w:rsidRPr="007F3B38" w14:paraId="06900BF8" w14:textId="77777777" w:rsidTr="00122D8B">
        <w:tc>
          <w:tcPr>
            <w:tcW w:w="334" w:type="dxa"/>
          </w:tcPr>
          <w:p w14:paraId="00848561" w14:textId="77777777" w:rsidR="00C85BFC" w:rsidRPr="007F3B38" w:rsidRDefault="00C85BFC" w:rsidP="000D11CD">
            <w:pPr>
              <w:jc w:val="center"/>
              <w:rPr>
                <w:rFonts w:asciiTheme="minorHAnsi" w:hAnsiTheme="minorHAnsi" w:cstheme="minorHAnsi"/>
              </w:rPr>
            </w:pPr>
          </w:p>
        </w:tc>
        <w:tc>
          <w:tcPr>
            <w:tcW w:w="1701" w:type="dxa"/>
          </w:tcPr>
          <w:p w14:paraId="76FD895D" w14:textId="071CD2A2" w:rsidR="00C85BFC" w:rsidRPr="007F3B38" w:rsidRDefault="00C85BFC" w:rsidP="000D11CD">
            <w:pPr>
              <w:rPr>
                <w:rFonts w:asciiTheme="minorHAnsi" w:hAnsiTheme="minorHAnsi" w:cstheme="minorHAnsi"/>
              </w:rPr>
            </w:pPr>
            <w:r w:rsidRPr="007F3B38">
              <w:rPr>
                <w:rFonts w:asciiTheme="minorHAnsi" w:hAnsiTheme="minorHAnsi" w:cstheme="minorHAnsi"/>
              </w:rPr>
              <w:t>“Location”</w:t>
            </w:r>
          </w:p>
        </w:tc>
        <w:tc>
          <w:tcPr>
            <w:tcW w:w="282" w:type="dxa"/>
          </w:tcPr>
          <w:p w14:paraId="778BBEA7" w14:textId="77C93A5C" w:rsidR="00C85BFC" w:rsidRPr="007F3B38" w:rsidRDefault="00C85BFC" w:rsidP="000D11CD">
            <w:pPr>
              <w:jc w:val="center"/>
              <w:rPr>
                <w:rFonts w:asciiTheme="minorHAnsi" w:hAnsiTheme="minorHAnsi" w:cstheme="minorHAnsi"/>
              </w:rPr>
            </w:pPr>
            <w:r w:rsidRPr="007F3B38">
              <w:rPr>
                <w:rFonts w:asciiTheme="minorHAnsi" w:hAnsiTheme="minorHAnsi" w:cstheme="minorHAnsi"/>
              </w:rPr>
              <w:t>:</w:t>
            </w:r>
          </w:p>
        </w:tc>
        <w:tc>
          <w:tcPr>
            <w:tcW w:w="2234" w:type="dxa"/>
          </w:tcPr>
          <w:p w14:paraId="471DFA70" w14:textId="08246F1C" w:rsidR="00C85BFC" w:rsidRPr="007F3B38" w:rsidRDefault="00247535" w:rsidP="000D11CD">
            <w:pPr>
              <w:rPr>
                <w:rFonts w:asciiTheme="minorHAnsi" w:hAnsiTheme="minorHAnsi" w:cstheme="minorHAnsi"/>
              </w:rPr>
            </w:pPr>
            <w:r w:rsidRPr="007F3B38">
              <w:rPr>
                <w:rFonts w:asciiTheme="minorHAnsi" w:hAnsiTheme="minorHAnsi" w:cstheme="minorHAnsi"/>
              </w:rPr>
              <w:t>“1</w:t>
            </w:r>
            <w:r w:rsidRPr="007F3B38">
              <w:rPr>
                <w:rFonts w:asciiTheme="minorHAnsi" w:hAnsiTheme="minorHAnsi" w:cstheme="minorHAnsi"/>
                <w:vertAlign w:val="superscript"/>
              </w:rPr>
              <w:t>st</w:t>
            </w:r>
            <w:r w:rsidRPr="007F3B38">
              <w:rPr>
                <w:rFonts w:asciiTheme="minorHAnsi" w:hAnsiTheme="minorHAnsi" w:cstheme="minorHAnsi"/>
              </w:rPr>
              <w:t xml:space="preserve"> Floor”</w:t>
            </w:r>
          </w:p>
        </w:tc>
        <w:tc>
          <w:tcPr>
            <w:tcW w:w="2607" w:type="dxa"/>
          </w:tcPr>
          <w:p w14:paraId="641D7892" w14:textId="7DEEDB1B" w:rsidR="00C85BFC" w:rsidRPr="007F3B38" w:rsidRDefault="00247535" w:rsidP="000D11CD">
            <w:pPr>
              <w:pStyle w:val="ListBullet"/>
              <w:rPr>
                <w:rFonts w:asciiTheme="minorHAnsi" w:hAnsiTheme="minorHAnsi" w:cstheme="minorHAnsi"/>
              </w:rPr>
            </w:pPr>
            <w:r w:rsidRPr="007F3B38">
              <w:rPr>
                <w:rFonts w:asciiTheme="minorHAnsi" w:hAnsiTheme="minorHAnsi" w:cstheme="minorHAnsi"/>
              </w:rPr>
              <w:t>// (String)</w:t>
            </w:r>
          </w:p>
        </w:tc>
        <w:tc>
          <w:tcPr>
            <w:tcW w:w="2588" w:type="dxa"/>
          </w:tcPr>
          <w:p w14:paraId="59A769BB" w14:textId="6D13125E" w:rsidR="00C85BFC" w:rsidRPr="007F3B38" w:rsidRDefault="00247535" w:rsidP="00122D8B">
            <w:pPr>
              <w:pStyle w:val="ListBullet"/>
              <w:jc w:val="center"/>
              <w:rPr>
                <w:rFonts w:asciiTheme="minorHAnsi" w:hAnsiTheme="minorHAnsi" w:cstheme="minorHAnsi"/>
              </w:rPr>
            </w:pPr>
            <w:r w:rsidRPr="007F3B38">
              <w:rPr>
                <w:rFonts w:asciiTheme="minorHAnsi" w:hAnsiTheme="minorHAnsi" w:cstheme="minorHAnsi"/>
              </w:rPr>
              <w:t>[30 chars long]</w:t>
            </w:r>
          </w:p>
        </w:tc>
      </w:tr>
      <w:tr w:rsidR="00122D8B" w:rsidRPr="007F3B38" w14:paraId="49AB638B" w14:textId="4BA30CFC" w:rsidTr="00122D8B">
        <w:tc>
          <w:tcPr>
            <w:tcW w:w="334" w:type="dxa"/>
          </w:tcPr>
          <w:p w14:paraId="2279F3F9" w14:textId="77777777" w:rsidR="00122D8B" w:rsidRPr="007F3B38" w:rsidRDefault="00122D8B" w:rsidP="000D11CD">
            <w:pPr>
              <w:jc w:val="center"/>
              <w:rPr>
                <w:rFonts w:asciiTheme="minorHAnsi" w:hAnsiTheme="minorHAnsi" w:cstheme="minorHAnsi"/>
              </w:rPr>
            </w:pPr>
            <w:r w:rsidRPr="007F3B38">
              <w:rPr>
                <w:rFonts w:asciiTheme="minorHAnsi" w:hAnsiTheme="minorHAnsi" w:cstheme="minorHAnsi"/>
              </w:rPr>
              <w:t>}</w:t>
            </w:r>
          </w:p>
        </w:tc>
        <w:tc>
          <w:tcPr>
            <w:tcW w:w="1701" w:type="dxa"/>
          </w:tcPr>
          <w:p w14:paraId="3B915520" w14:textId="77777777" w:rsidR="00122D8B" w:rsidRPr="007F3B38" w:rsidRDefault="00122D8B" w:rsidP="000D11CD">
            <w:pPr>
              <w:rPr>
                <w:rFonts w:asciiTheme="minorHAnsi" w:hAnsiTheme="minorHAnsi" w:cstheme="minorHAnsi"/>
              </w:rPr>
            </w:pPr>
          </w:p>
        </w:tc>
        <w:tc>
          <w:tcPr>
            <w:tcW w:w="282" w:type="dxa"/>
          </w:tcPr>
          <w:p w14:paraId="517B72E8" w14:textId="77777777" w:rsidR="00122D8B" w:rsidRPr="007F3B38" w:rsidRDefault="00122D8B" w:rsidP="000D11CD">
            <w:pPr>
              <w:jc w:val="center"/>
              <w:rPr>
                <w:rFonts w:asciiTheme="minorHAnsi" w:hAnsiTheme="minorHAnsi" w:cstheme="minorHAnsi"/>
              </w:rPr>
            </w:pPr>
          </w:p>
        </w:tc>
        <w:tc>
          <w:tcPr>
            <w:tcW w:w="2234" w:type="dxa"/>
          </w:tcPr>
          <w:p w14:paraId="07F416A9" w14:textId="77777777" w:rsidR="00122D8B" w:rsidRPr="007F3B38" w:rsidRDefault="00122D8B" w:rsidP="000D11CD">
            <w:pPr>
              <w:rPr>
                <w:rFonts w:asciiTheme="minorHAnsi" w:hAnsiTheme="minorHAnsi" w:cstheme="minorHAnsi"/>
              </w:rPr>
            </w:pPr>
          </w:p>
        </w:tc>
        <w:tc>
          <w:tcPr>
            <w:tcW w:w="2607" w:type="dxa"/>
          </w:tcPr>
          <w:p w14:paraId="3A1605D8" w14:textId="77777777" w:rsidR="00122D8B" w:rsidRPr="007F3B38" w:rsidRDefault="00122D8B" w:rsidP="000D11CD">
            <w:pPr>
              <w:pStyle w:val="ListBullet"/>
              <w:rPr>
                <w:rFonts w:asciiTheme="minorHAnsi" w:hAnsiTheme="minorHAnsi" w:cstheme="minorHAnsi"/>
              </w:rPr>
            </w:pPr>
          </w:p>
        </w:tc>
        <w:tc>
          <w:tcPr>
            <w:tcW w:w="2588" w:type="dxa"/>
          </w:tcPr>
          <w:p w14:paraId="493601A1" w14:textId="77777777" w:rsidR="00122D8B" w:rsidRPr="007F3B38" w:rsidRDefault="00122D8B" w:rsidP="000D11CD">
            <w:pPr>
              <w:pStyle w:val="ListBullet"/>
              <w:rPr>
                <w:rFonts w:asciiTheme="minorHAnsi" w:hAnsiTheme="minorHAnsi" w:cstheme="minorHAnsi"/>
              </w:rPr>
            </w:pPr>
          </w:p>
        </w:tc>
      </w:tr>
    </w:tbl>
    <w:p w14:paraId="7DDEF53A" w14:textId="77777777" w:rsidR="006F33AC" w:rsidRPr="007F3B38" w:rsidRDefault="006F33AC" w:rsidP="006F33AC">
      <w:pPr>
        <w:rPr>
          <w:rFonts w:asciiTheme="minorHAnsi" w:hAnsiTheme="minorHAnsi" w:cstheme="minorHAnsi"/>
        </w:rPr>
      </w:pPr>
    </w:p>
    <w:p w14:paraId="6D72B305" w14:textId="5FB5DB4F" w:rsidR="006F33AC" w:rsidRPr="007F3B38" w:rsidRDefault="006F33AC" w:rsidP="006F33AC">
      <w:pPr>
        <w:rPr>
          <w:rFonts w:asciiTheme="minorHAnsi" w:hAnsiTheme="minorHAnsi" w:cstheme="minorHAnsi"/>
          <w:b/>
          <w:bCs/>
        </w:rPr>
      </w:pPr>
      <w:r w:rsidRPr="007F3B38">
        <w:rPr>
          <w:rFonts w:asciiTheme="minorHAnsi" w:hAnsiTheme="minorHAnsi" w:cstheme="minorHAnsi"/>
          <w:b/>
          <w:bCs/>
        </w:rPr>
        <w:t>Process flow:</w:t>
      </w:r>
    </w:p>
    <w:p w14:paraId="644AB7E2" w14:textId="77777777" w:rsidR="006F33AC" w:rsidRPr="007F3B38" w:rsidRDefault="006F33AC" w:rsidP="006F33AC">
      <w:pPr>
        <w:rPr>
          <w:rFonts w:asciiTheme="minorHAnsi" w:hAnsiTheme="minorHAnsi" w:cstheme="minorHAnsi"/>
          <w:b/>
          <w:bCs/>
        </w:rPr>
      </w:pPr>
    </w:p>
    <w:p w14:paraId="3094BC74" w14:textId="77777777" w:rsidR="00AC1166" w:rsidRPr="007F3B38" w:rsidRDefault="009D0750" w:rsidP="00AC1166">
      <w:pPr>
        <w:keepNext/>
        <w:rPr>
          <w:rFonts w:asciiTheme="minorHAnsi" w:hAnsiTheme="minorHAnsi" w:cstheme="minorHAnsi"/>
        </w:rPr>
      </w:pPr>
      <w:r w:rsidRPr="007F3B38">
        <w:rPr>
          <w:rFonts w:asciiTheme="minorHAnsi" w:hAnsiTheme="minorHAnsi" w:cstheme="minorHAnsi"/>
          <w:b/>
          <w:bCs/>
          <w:noProof/>
        </w:rPr>
        <w:drawing>
          <wp:inline distT="0" distB="0" distL="0" distR="0" wp14:anchorId="1677E229" wp14:editId="47AEA01A">
            <wp:extent cx="6188710" cy="3499485"/>
            <wp:effectExtent l="0" t="0" r="2540" b="5715"/>
            <wp:docPr id="1571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786" name=""/>
                    <pic:cNvPicPr/>
                  </pic:nvPicPr>
                  <pic:blipFill>
                    <a:blip r:embed="rId23"/>
                    <a:stretch>
                      <a:fillRect/>
                    </a:stretch>
                  </pic:blipFill>
                  <pic:spPr>
                    <a:xfrm>
                      <a:off x="0" y="0"/>
                      <a:ext cx="6188710" cy="3499485"/>
                    </a:xfrm>
                    <a:prstGeom prst="rect">
                      <a:avLst/>
                    </a:prstGeom>
                  </pic:spPr>
                </pic:pic>
              </a:graphicData>
            </a:graphic>
          </wp:inline>
        </w:drawing>
      </w:r>
    </w:p>
    <w:p w14:paraId="72DE9D32" w14:textId="77777777" w:rsidR="00AC1166" w:rsidRPr="007F3B38" w:rsidRDefault="00AC1166" w:rsidP="00AC1166">
      <w:pPr>
        <w:keepNext/>
        <w:rPr>
          <w:rFonts w:asciiTheme="minorHAnsi" w:hAnsiTheme="minorHAnsi" w:cstheme="minorHAnsi"/>
        </w:rPr>
      </w:pPr>
    </w:p>
    <w:p w14:paraId="5A96D26C" w14:textId="7161B46D" w:rsidR="004B2088" w:rsidRPr="007F3B38" w:rsidRDefault="00AC1166" w:rsidP="00AC1166">
      <w:pPr>
        <w:pStyle w:val="Caption"/>
        <w:jc w:val="center"/>
        <w:rPr>
          <w:rFonts w:asciiTheme="minorHAnsi" w:hAnsiTheme="minorHAnsi" w:cstheme="minorHAnsi"/>
          <w:sz w:val="24"/>
          <w:szCs w:val="24"/>
        </w:rPr>
      </w:pPr>
      <w:bookmarkStart w:id="669" w:name="_Toc169605284"/>
      <w:bookmarkStart w:id="670" w:name="_Toc169613272"/>
      <w:bookmarkStart w:id="671" w:name="_Toc169800486"/>
      <w:bookmarkStart w:id="672" w:name="_Toc169864265"/>
      <w:bookmarkStart w:id="673" w:name="_Toc169879574"/>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22</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Unprovsioning Process flow</w:t>
      </w:r>
      <w:bookmarkEnd w:id="669"/>
      <w:bookmarkEnd w:id="670"/>
      <w:bookmarkEnd w:id="671"/>
      <w:bookmarkEnd w:id="672"/>
      <w:bookmarkEnd w:id="673"/>
    </w:p>
    <w:p w14:paraId="37D6B4C4" w14:textId="77777777" w:rsidR="004B2088" w:rsidRPr="007F3B38" w:rsidRDefault="004B2088" w:rsidP="004B2088">
      <w:pPr>
        <w:keepNext/>
        <w:rPr>
          <w:rFonts w:asciiTheme="minorHAnsi" w:hAnsiTheme="minorHAnsi" w:cstheme="minorHAnsi"/>
        </w:rPr>
      </w:pPr>
    </w:p>
    <w:p w14:paraId="0DFF292C" w14:textId="77777777" w:rsidR="006F33AC" w:rsidRPr="007F3B38" w:rsidRDefault="006F33AC" w:rsidP="006F33AC">
      <w:pPr>
        <w:rPr>
          <w:rFonts w:asciiTheme="minorHAnsi" w:hAnsiTheme="minorHAnsi" w:cstheme="minorHAnsi"/>
        </w:rPr>
      </w:pPr>
    </w:p>
    <w:p w14:paraId="1113ECE8" w14:textId="77777777" w:rsidR="006F33AC" w:rsidRPr="007F3B38" w:rsidRDefault="006F33AC" w:rsidP="006F33AC">
      <w:pPr>
        <w:rPr>
          <w:rFonts w:asciiTheme="minorHAnsi" w:hAnsiTheme="minorHAnsi" w:cstheme="minorHAnsi"/>
        </w:rPr>
      </w:pPr>
    </w:p>
    <w:p w14:paraId="3FD7EFC0" w14:textId="77777777" w:rsidR="00EB5D84" w:rsidRPr="007F3B38" w:rsidRDefault="00EB5D84" w:rsidP="006F33AC">
      <w:pPr>
        <w:rPr>
          <w:rFonts w:asciiTheme="minorHAnsi" w:hAnsiTheme="minorHAnsi" w:cstheme="minorHAnsi"/>
        </w:rPr>
      </w:pPr>
    </w:p>
    <w:p w14:paraId="19302C1F" w14:textId="6E3070ED" w:rsidR="00BA1FC4" w:rsidRPr="007F3B38" w:rsidRDefault="00BA1FC4" w:rsidP="003B50DB">
      <w:pPr>
        <w:pStyle w:val="Heading2"/>
        <w:rPr>
          <w:rFonts w:asciiTheme="minorHAnsi" w:hAnsiTheme="minorHAnsi" w:cstheme="minorHAnsi"/>
        </w:rPr>
      </w:pPr>
      <w:bookmarkStart w:id="674" w:name="_Toc162878873"/>
      <w:bookmarkStart w:id="675" w:name="_Toc172537466"/>
      <w:r w:rsidRPr="007F3B38">
        <w:rPr>
          <w:rFonts w:asciiTheme="minorHAnsi" w:hAnsiTheme="minorHAnsi" w:cstheme="minorHAnsi"/>
        </w:rPr>
        <w:lastRenderedPageBreak/>
        <w:t xml:space="preserve">Node Unprovision </w:t>
      </w:r>
      <w:r w:rsidR="00CC7680" w:rsidRPr="007F3B38">
        <w:rPr>
          <w:rFonts w:asciiTheme="minorHAnsi" w:hAnsiTheme="minorHAnsi" w:cstheme="minorHAnsi"/>
        </w:rPr>
        <w:t>ACK</w:t>
      </w:r>
      <w:bookmarkEnd w:id="674"/>
      <w:bookmarkEnd w:id="675"/>
    </w:p>
    <w:p w14:paraId="07B34B42" w14:textId="77777777" w:rsidR="00B501F8" w:rsidRPr="007F3B38" w:rsidRDefault="00B501F8" w:rsidP="00B501F8">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This packet is used to add a Node device into the BLE Mesh network</w:t>
      </w:r>
    </w:p>
    <w:p w14:paraId="045AE4B1" w14:textId="77777777" w:rsidR="00B501F8" w:rsidRPr="007F3B38" w:rsidRDefault="00B501F8" w:rsidP="00B501F8">
      <w:pPr>
        <w:jc w:val="both"/>
        <w:rPr>
          <w:rFonts w:asciiTheme="minorHAnsi" w:hAnsiTheme="minorHAnsi" w:cstheme="minorHAnsi"/>
        </w:rPr>
      </w:pPr>
    </w:p>
    <w:p w14:paraId="2E04193E" w14:textId="4F64212D" w:rsidR="00B501F8" w:rsidRPr="007F3B38" w:rsidRDefault="00B501F8" w:rsidP="00B501F8">
      <w:pPr>
        <w:rPr>
          <w:rFonts w:asciiTheme="minorHAnsi" w:hAnsiTheme="minorHAnsi" w:cstheme="minorHAnsi"/>
          <w:b/>
          <w:bCs/>
        </w:rPr>
      </w:pPr>
      <w:r w:rsidRPr="007F3B38">
        <w:rPr>
          <w:rFonts w:asciiTheme="minorHAnsi" w:hAnsiTheme="minorHAnsi" w:cstheme="minorHAnsi"/>
          <w:b/>
          <w:bCs/>
        </w:rPr>
        <w:t xml:space="preserve">Node </w:t>
      </w:r>
      <w:r w:rsidR="004D46C2" w:rsidRPr="007F3B38">
        <w:rPr>
          <w:rFonts w:asciiTheme="minorHAnsi" w:hAnsiTheme="minorHAnsi" w:cstheme="minorHAnsi"/>
          <w:b/>
          <w:bCs/>
        </w:rPr>
        <w:t>Unprovisioning</w:t>
      </w:r>
      <w:r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Pr="007F3B38">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3143"/>
        <w:gridCol w:w="2409"/>
      </w:tblGrid>
      <w:tr w:rsidR="00247535" w:rsidRPr="007F3B38" w14:paraId="0CA5BFB5" w14:textId="77777777" w:rsidTr="003658B0">
        <w:tc>
          <w:tcPr>
            <w:tcW w:w="333" w:type="dxa"/>
          </w:tcPr>
          <w:p w14:paraId="6E49292D" w14:textId="77777777" w:rsidR="00247535" w:rsidRPr="007F3B38" w:rsidRDefault="00247535" w:rsidP="000D11CD">
            <w:pPr>
              <w:jc w:val="center"/>
              <w:rPr>
                <w:rFonts w:asciiTheme="minorHAnsi" w:hAnsiTheme="minorHAnsi" w:cstheme="minorHAnsi"/>
              </w:rPr>
            </w:pPr>
            <w:r w:rsidRPr="007F3B38">
              <w:rPr>
                <w:rFonts w:asciiTheme="minorHAnsi" w:hAnsiTheme="minorHAnsi" w:cstheme="minorHAnsi"/>
              </w:rPr>
              <w:t>{</w:t>
            </w:r>
          </w:p>
        </w:tc>
        <w:tc>
          <w:tcPr>
            <w:tcW w:w="1771" w:type="dxa"/>
          </w:tcPr>
          <w:p w14:paraId="07BD9265" w14:textId="77777777" w:rsidR="00247535" w:rsidRPr="007F3B38" w:rsidRDefault="00247535" w:rsidP="000D11CD">
            <w:pPr>
              <w:jc w:val="center"/>
              <w:rPr>
                <w:rFonts w:asciiTheme="minorHAnsi" w:hAnsiTheme="minorHAnsi" w:cstheme="minorHAnsi"/>
              </w:rPr>
            </w:pPr>
          </w:p>
        </w:tc>
        <w:tc>
          <w:tcPr>
            <w:tcW w:w="282" w:type="dxa"/>
          </w:tcPr>
          <w:p w14:paraId="0EA5E7AA" w14:textId="77777777" w:rsidR="00247535" w:rsidRPr="007F3B38" w:rsidRDefault="00247535" w:rsidP="000D11CD">
            <w:pPr>
              <w:jc w:val="center"/>
              <w:rPr>
                <w:rFonts w:asciiTheme="minorHAnsi" w:hAnsiTheme="minorHAnsi" w:cstheme="minorHAnsi"/>
              </w:rPr>
            </w:pPr>
          </w:p>
        </w:tc>
        <w:tc>
          <w:tcPr>
            <w:tcW w:w="3143" w:type="dxa"/>
          </w:tcPr>
          <w:p w14:paraId="0DB5165D" w14:textId="77777777" w:rsidR="00247535" w:rsidRPr="007F3B38" w:rsidRDefault="00247535" w:rsidP="000D11CD">
            <w:pPr>
              <w:jc w:val="center"/>
              <w:rPr>
                <w:rFonts w:asciiTheme="minorHAnsi" w:hAnsiTheme="minorHAnsi" w:cstheme="minorHAnsi"/>
              </w:rPr>
            </w:pPr>
          </w:p>
        </w:tc>
        <w:tc>
          <w:tcPr>
            <w:tcW w:w="2409" w:type="dxa"/>
          </w:tcPr>
          <w:p w14:paraId="7727AAB3" w14:textId="77777777" w:rsidR="00247535" w:rsidRPr="007F3B38" w:rsidRDefault="00247535" w:rsidP="000D11CD">
            <w:pPr>
              <w:jc w:val="center"/>
              <w:rPr>
                <w:rFonts w:asciiTheme="minorHAnsi" w:hAnsiTheme="minorHAnsi" w:cstheme="minorHAnsi"/>
              </w:rPr>
            </w:pPr>
          </w:p>
        </w:tc>
      </w:tr>
      <w:tr w:rsidR="00247535" w:rsidRPr="007F3B38" w14:paraId="55877E4B" w14:textId="77777777" w:rsidTr="003658B0">
        <w:tc>
          <w:tcPr>
            <w:tcW w:w="333" w:type="dxa"/>
          </w:tcPr>
          <w:p w14:paraId="4DB83375" w14:textId="77777777" w:rsidR="00247535" w:rsidRPr="007F3B38" w:rsidRDefault="00247535" w:rsidP="000D11CD">
            <w:pPr>
              <w:jc w:val="center"/>
              <w:rPr>
                <w:rFonts w:asciiTheme="minorHAnsi" w:hAnsiTheme="minorHAnsi" w:cstheme="minorHAnsi"/>
              </w:rPr>
            </w:pPr>
          </w:p>
        </w:tc>
        <w:tc>
          <w:tcPr>
            <w:tcW w:w="1771" w:type="dxa"/>
          </w:tcPr>
          <w:p w14:paraId="2E9AEBE4"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0858623F" w14:textId="77777777" w:rsidR="00247535" w:rsidRPr="007F3B38" w:rsidRDefault="00247535" w:rsidP="000D11CD">
            <w:pPr>
              <w:jc w:val="center"/>
              <w:rPr>
                <w:rFonts w:asciiTheme="minorHAnsi" w:hAnsiTheme="minorHAnsi" w:cstheme="minorHAnsi"/>
              </w:rPr>
            </w:pPr>
            <w:r w:rsidRPr="007F3B38">
              <w:rPr>
                <w:rFonts w:asciiTheme="minorHAnsi" w:hAnsiTheme="minorHAnsi" w:cstheme="minorHAnsi"/>
              </w:rPr>
              <w:t>:</w:t>
            </w:r>
          </w:p>
        </w:tc>
        <w:tc>
          <w:tcPr>
            <w:tcW w:w="3143" w:type="dxa"/>
          </w:tcPr>
          <w:p w14:paraId="41BDCB40" w14:textId="444AE687" w:rsidR="00247535" w:rsidRPr="007F3B38" w:rsidRDefault="00247535" w:rsidP="000D11CD">
            <w:pPr>
              <w:rPr>
                <w:rFonts w:asciiTheme="minorHAnsi" w:hAnsiTheme="minorHAnsi" w:cstheme="minorHAnsi"/>
              </w:rPr>
            </w:pPr>
            <w:r w:rsidRPr="007F3B38">
              <w:rPr>
                <w:rFonts w:asciiTheme="minorHAnsi" w:hAnsiTheme="minorHAnsi" w:cstheme="minorHAnsi"/>
              </w:rPr>
              <w:t>102</w:t>
            </w:r>
          </w:p>
        </w:tc>
        <w:tc>
          <w:tcPr>
            <w:tcW w:w="2409" w:type="dxa"/>
          </w:tcPr>
          <w:p w14:paraId="292B3137" w14:textId="77777777" w:rsidR="00247535" w:rsidRPr="007F3B38" w:rsidRDefault="00247535" w:rsidP="000D11CD">
            <w:pPr>
              <w:pStyle w:val="ListBullet"/>
              <w:rPr>
                <w:rFonts w:asciiTheme="minorHAnsi" w:hAnsiTheme="minorHAnsi" w:cstheme="minorHAnsi"/>
              </w:rPr>
            </w:pPr>
            <w:r w:rsidRPr="007F3B38">
              <w:rPr>
                <w:rFonts w:asciiTheme="minorHAnsi" w:hAnsiTheme="minorHAnsi" w:cstheme="minorHAnsi"/>
              </w:rPr>
              <w:t>// (Number)</w:t>
            </w:r>
          </w:p>
        </w:tc>
      </w:tr>
      <w:tr w:rsidR="00247535" w:rsidRPr="007F3B38" w14:paraId="68B63D67" w14:textId="77777777" w:rsidTr="003658B0">
        <w:tc>
          <w:tcPr>
            <w:tcW w:w="333" w:type="dxa"/>
          </w:tcPr>
          <w:p w14:paraId="2457D8EE" w14:textId="77777777" w:rsidR="00247535" w:rsidRPr="007F3B38" w:rsidRDefault="00247535" w:rsidP="000D11CD">
            <w:pPr>
              <w:jc w:val="center"/>
              <w:rPr>
                <w:rFonts w:asciiTheme="minorHAnsi" w:hAnsiTheme="minorHAnsi" w:cstheme="minorHAnsi"/>
              </w:rPr>
            </w:pPr>
          </w:p>
        </w:tc>
        <w:tc>
          <w:tcPr>
            <w:tcW w:w="1771" w:type="dxa"/>
          </w:tcPr>
          <w:p w14:paraId="5929F375" w14:textId="32F57233" w:rsidR="00247535" w:rsidRPr="007F3B38" w:rsidRDefault="00247535" w:rsidP="000D11CD">
            <w:pPr>
              <w:rPr>
                <w:rFonts w:asciiTheme="minorHAnsi" w:hAnsiTheme="minorHAnsi" w:cstheme="minorHAnsi"/>
              </w:rPr>
            </w:pPr>
            <w:r w:rsidRPr="007F3B38">
              <w:rPr>
                <w:rFonts w:asciiTheme="minorHAnsi" w:hAnsiTheme="minorHAnsi" w:cstheme="minorHAnsi"/>
              </w:rPr>
              <w:t>“JsonAckName”</w:t>
            </w:r>
          </w:p>
        </w:tc>
        <w:tc>
          <w:tcPr>
            <w:tcW w:w="282" w:type="dxa"/>
          </w:tcPr>
          <w:p w14:paraId="396DB6E8" w14:textId="0D2ADB1C" w:rsidR="00247535" w:rsidRPr="007F3B38" w:rsidRDefault="00247535" w:rsidP="000D11CD">
            <w:pPr>
              <w:jc w:val="center"/>
              <w:rPr>
                <w:rFonts w:asciiTheme="minorHAnsi" w:hAnsiTheme="minorHAnsi" w:cstheme="minorHAnsi"/>
              </w:rPr>
            </w:pPr>
            <w:r w:rsidRPr="007F3B38">
              <w:rPr>
                <w:rFonts w:asciiTheme="minorHAnsi" w:hAnsiTheme="minorHAnsi" w:cstheme="minorHAnsi"/>
              </w:rPr>
              <w:t>:</w:t>
            </w:r>
          </w:p>
        </w:tc>
        <w:tc>
          <w:tcPr>
            <w:tcW w:w="3143" w:type="dxa"/>
          </w:tcPr>
          <w:p w14:paraId="410EAF3C" w14:textId="0F0A306E" w:rsidR="00247535" w:rsidRPr="007F3B38" w:rsidRDefault="00247535" w:rsidP="000D11CD">
            <w:pPr>
              <w:rPr>
                <w:rFonts w:asciiTheme="minorHAnsi" w:hAnsiTheme="minorHAnsi" w:cstheme="minorHAnsi"/>
              </w:rPr>
            </w:pPr>
            <w:r w:rsidRPr="007F3B38">
              <w:rPr>
                <w:rFonts w:asciiTheme="minorHAnsi" w:hAnsiTheme="minorHAnsi" w:cstheme="minorHAnsi"/>
              </w:rPr>
              <w:t>“Node Unprovisioning ACK”</w:t>
            </w:r>
          </w:p>
        </w:tc>
        <w:tc>
          <w:tcPr>
            <w:tcW w:w="2409" w:type="dxa"/>
          </w:tcPr>
          <w:p w14:paraId="6B65592D" w14:textId="4E128FFA" w:rsidR="00247535" w:rsidRPr="007F3B38" w:rsidRDefault="00247535" w:rsidP="000D11CD">
            <w:pPr>
              <w:pStyle w:val="ListBullet"/>
              <w:rPr>
                <w:rFonts w:asciiTheme="minorHAnsi" w:hAnsiTheme="minorHAnsi" w:cstheme="minorHAnsi"/>
              </w:rPr>
            </w:pPr>
            <w:r w:rsidRPr="007F3B38">
              <w:rPr>
                <w:rFonts w:asciiTheme="minorHAnsi" w:hAnsiTheme="minorHAnsi" w:cstheme="minorHAnsi"/>
              </w:rPr>
              <w:t>// (String)</w:t>
            </w:r>
          </w:p>
        </w:tc>
      </w:tr>
      <w:tr w:rsidR="00247535" w:rsidRPr="007F3B38" w14:paraId="47E0730A" w14:textId="77777777" w:rsidTr="003658B0">
        <w:tc>
          <w:tcPr>
            <w:tcW w:w="333" w:type="dxa"/>
          </w:tcPr>
          <w:p w14:paraId="4A04D717" w14:textId="77777777" w:rsidR="00247535" w:rsidRPr="007F3B38" w:rsidRDefault="00247535" w:rsidP="000D11CD">
            <w:pPr>
              <w:jc w:val="center"/>
              <w:rPr>
                <w:rFonts w:asciiTheme="minorHAnsi" w:hAnsiTheme="minorHAnsi" w:cstheme="minorHAnsi"/>
              </w:rPr>
            </w:pPr>
          </w:p>
        </w:tc>
        <w:tc>
          <w:tcPr>
            <w:tcW w:w="1771" w:type="dxa"/>
          </w:tcPr>
          <w:p w14:paraId="36BC7103"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“MsgSeqNo”</w:t>
            </w:r>
          </w:p>
        </w:tc>
        <w:tc>
          <w:tcPr>
            <w:tcW w:w="282" w:type="dxa"/>
          </w:tcPr>
          <w:p w14:paraId="764849E4" w14:textId="77777777" w:rsidR="00247535" w:rsidRPr="007F3B38" w:rsidRDefault="00247535" w:rsidP="000D11CD">
            <w:pPr>
              <w:jc w:val="center"/>
              <w:rPr>
                <w:rFonts w:asciiTheme="minorHAnsi" w:hAnsiTheme="minorHAnsi" w:cstheme="minorHAnsi"/>
              </w:rPr>
            </w:pPr>
            <w:r w:rsidRPr="007F3B38">
              <w:rPr>
                <w:rFonts w:asciiTheme="minorHAnsi" w:hAnsiTheme="minorHAnsi" w:cstheme="minorHAnsi"/>
              </w:rPr>
              <w:t>:</w:t>
            </w:r>
          </w:p>
        </w:tc>
        <w:tc>
          <w:tcPr>
            <w:tcW w:w="3143" w:type="dxa"/>
          </w:tcPr>
          <w:p w14:paraId="4E47ACCF"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12</w:t>
            </w:r>
          </w:p>
        </w:tc>
        <w:tc>
          <w:tcPr>
            <w:tcW w:w="2409" w:type="dxa"/>
          </w:tcPr>
          <w:p w14:paraId="2EBD5A24" w14:textId="77777777" w:rsidR="00247535" w:rsidRPr="007F3B38" w:rsidRDefault="00247535" w:rsidP="000D11CD">
            <w:pPr>
              <w:pStyle w:val="ListBullet"/>
              <w:rPr>
                <w:rFonts w:asciiTheme="minorHAnsi" w:hAnsiTheme="minorHAnsi" w:cstheme="minorHAnsi"/>
              </w:rPr>
            </w:pPr>
            <w:r w:rsidRPr="007F3B38">
              <w:rPr>
                <w:rFonts w:asciiTheme="minorHAnsi" w:hAnsiTheme="minorHAnsi" w:cstheme="minorHAnsi"/>
              </w:rPr>
              <w:t>// (Number)</w:t>
            </w:r>
          </w:p>
        </w:tc>
      </w:tr>
      <w:tr w:rsidR="00247535" w:rsidRPr="007F3B38" w14:paraId="31DAC343" w14:textId="77777777" w:rsidTr="003658B0">
        <w:tc>
          <w:tcPr>
            <w:tcW w:w="333" w:type="dxa"/>
          </w:tcPr>
          <w:p w14:paraId="08AA105E" w14:textId="77777777" w:rsidR="00247535" w:rsidRPr="007F3B38" w:rsidRDefault="00247535" w:rsidP="000D11CD">
            <w:pPr>
              <w:jc w:val="center"/>
              <w:rPr>
                <w:rFonts w:asciiTheme="minorHAnsi" w:hAnsiTheme="minorHAnsi" w:cstheme="minorHAnsi"/>
              </w:rPr>
            </w:pPr>
          </w:p>
        </w:tc>
        <w:tc>
          <w:tcPr>
            <w:tcW w:w="1771" w:type="dxa"/>
          </w:tcPr>
          <w:p w14:paraId="7F428F6E"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“GwySerNo”</w:t>
            </w:r>
          </w:p>
        </w:tc>
        <w:tc>
          <w:tcPr>
            <w:tcW w:w="282" w:type="dxa"/>
          </w:tcPr>
          <w:p w14:paraId="37857263" w14:textId="77777777" w:rsidR="00247535" w:rsidRPr="007F3B38" w:rsidRDefault="00247535" w:rsidP="000D11CD">
            <w:pPr>
              <w:jc w:val="center"/>
              <w:rPr>
                <w:rFonts w:asciiTheme="minorHAnsi" w:hAnsiTheme="minorHAnsi" w:cstheme="minorHAnsi"/>
              </w:rPr>
            </w:pPr>
            <w:r w:rsidRPr="007F3B38">
              <w:rPr>
                <w:rFonts w:asciiTheme="minorHAnsi" w:hAnsiTheme="minorHAnsi" w:cstheme="minorHAnsi"/>
              </w:rPr>
              <w:t>:</w:t>
            </w:r>
          </w:p>
        </w:tc>
        <w:tc>
          <w:tcPr>
            <w:tcW w:w="3143" w:type="dxa"/>
          </w:tcPr>
          <w:p w14:paraId="15820A85"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“GWY00001”</w:t>
            </w:r>
          </w:p>
        </w:tc>
        <w:tc>
          <w:tcPr>
            <w:tcW w:w="2409" w:type="dxa"/>
          </w:tcPr>
          <w:p w14:paraId="38DA5FE4" w14:textId="77777777" w:rsidR="00247535" w:rsidRPr="007F3B38" w:rsidRDefault="00247535" w:rsidP="000D11CD">
            <w:pPr>
              <w:pStyle w:val="ListBullet"/>
              <w:rPr>
                <w:rFonts w:asciiTheme="minorHAnsi" w:hAnsiTheme="minorHAnsi" w:cstheme="minorHAnsi"/>
              </w:rPr>
            </w:pPr>
            <w:r w:rsidRPr="007F3B38">
              <w:rPr>
                <w:rFonts w:asciiTheme="minorHAnsi" w:hAnsiTheme="minorHAnsi" w:cstheme="minorHAnsi"/>
              </w:rPr>
              <w:t>// (String)</w:t>
            </w:r>
          </w:p>
        </w:tc>
      </w:tr>
      <w:tr w:rsidR="00247535" w:rsidRPr="007F3B38" w14:paraId="7676372B" w14:textId="77777777" w:rsidTr="003658B0">
        <w:tc>
          <w:tcPr>
            <w:tcW w:w="333" w:type="dxa"/>
          </w:tcPr>
          <w:p w14:paraId="3081A29B" w14:textId="77777777" w:rsidR="00247535" w:rsidRPr="007F3B38" w:rsidRDefault="00247535" w:rsidP="000D11CD">
            <w:pPr>
              <w:jc w:val="center"/>
              <w:rPr>
                <w:rFonts w:asciiTheme="minorHAnsi" w:hAnsiTheme="minorHAnsi" w:cstheme="minorHAnsi"/>
              </w:rPr>
            </w:pPr>
          </w:p>
        </w:tc>
        <w:tc>
          <w:tcPr>
            <w:tcW w:w="1771" w:type="dxa"/>
          </w:tcPr>
          <w:p w14:paraId="7847CFCC"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“NodeSerNo:</w:t>
            </w:r>
          </w:p>
        </w:tc>
        <w:tc>
          <w:tcPr>
            <w:tcW w:w="282" w:type="dxa"/>
          </w:tcPr>
          <w:p w14:paraId="75FBCDDA" w14:textId="77777777" w:rsidR="00247535" w:rsidRPr="007F3B38" w:rsidRDefault="00247535" w:rsidP="000D11CD">
            <w:pPr>
              <w:jc w:val="center"/>
              <w:rPr>
                <w:rFonts w:asciiTheme="minorHAnsi" w:hAnsiTheme="minorHAnsi" w:cstheme="minorHAnsi"/>
              </w:rPr>
            </w:pPr>
            <w:r w:rsidRPr="007F3B38">
              <w:rPr>
                <w:rFonts w:asciiTheme="minorHAnsi" w:hAnsiTheme="minorHAnsi" w:cstheme="minorHAnsi"/>
              </w:rPr>
              <w:t>:</w:t>
            </w:r>
          </w:p>
        </w:tc>
        <w:tc>
          <w:tcPr>
            <w:tcW w:w="3143" w:type="dxa"/>
          </w:tcPr>
          <w:p w14:paraId="58151111"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“N00001”</w:t>
            </w:r>
          </w:p>
        </w:tc>
        <w:tc>
          <w:tcPr>
            <w:tcW w:w="2409" w:type="dxa"/>
          </w:tcPr>
          <w:p w14:paraId="3B3C902B" w14:textId="77777777" w:rsidR="00247535" w:rsidRPr="007F3B38" w:rsidRDefault="00247535" w:rsidP="000D11CD">
            <w:pPr>
              <w:pStyle w:val="ListBullet"/>
              <w:rPr>
                <w:rFonts w:asciiTheme="minorHAnsi" w:hAnsiTheme="minorHAnsi" w:cstheme="minorHAnsi"/>
              </w:rPr>
            </w:pPr>
            <w:r w:rsidRPr="007F3B38">
              <w:rPr>
                <w:rFonts w:asciiTheme="minorHAnsi" w:hAnsiTheme="minorHAnsi" w:cstheme="minorHAnsi"/>
              </w:rPr>
              <w:t>// (String)</w:t>
            </w:r>
          </w:p>
        </w:tc>
      </w:tr>
      <w:tr w:rsidR="00247535" w:rsidRPr="007F3B38" w14:paraId="297B9FD1" w14:textId="77777777" w:rsidTr="003658B0">
        <w:tc>
          <w:tcPr>
            <w:tcW w:w="333" w:type="dxa"/>
          </w:tcPr>
          <w:p w14:paraId="72F58D6C" w14:textId="77777777" w:rsidR="00247535" w:rsidRPr="007F3B38" w:rsidRDefault="00247535" w:rsidP="000D11CD">
            <w:pPr>
              <w:jc w:val="center"/>
              <w:rPr>
                <w:rFonts w:asciiTheme="minorHAnsi" w:hAnsiTheme="minorHAnsi" w:cstheme="minorHAnsi"/>
              </w:rPr>
            </w:pPr>
          </w:p>
        </w:tc>
        <w:tc>
          <w:tcPr>
            <w:tcW w:w="1771" w:type="dxa"/>
          </w:tcPr>
          <w:p w14:paraId="513F509C"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“ElementAddr”</w:t>
            </w:r>
          </w:p>
        </w:tc>
        <w:tc>
          <w:tcPr>
            <w:tcW w:w="282" w:type="dxa"/>
          </w:tcPr>
          <w:p w14:paraId="05044B90" w14:textId="77777777" w:rsidR="00247535" w:rsidRPr="007F3B38" w:rsidRDefault="00247535" w:rsidP="000D11CD">
            <w:pPr>
              <w:jc w:val="center"/>
              <w:rPr>
                <w:rFonts w:asciiTheme="minorHAnsi" w:hAnsiTheme="minorHAnsi" w:cstheme="minorHAnsi"/>
              </w:rPr>
            </w:pPr>
            <w:r w:rsidRPr="007F3B38">
              <w:rPr>
                <w:rFonts w:asciiTheme="minorHAnsi" w:hAnsiTheme="minorHAnsi" w:cstheme="minorHAnsi"/>
              </w:rPr>
              <w:t>:</w:t>
            </w:r>
          </w:p>
        </w:tc>
        <w:tc>
          <w:tcPr>
            <w:tcW w:w="3143" w:type="dxa"/>
          </w:tcPr>
          <w:p w14:paraId="10D39374" w14:textId="77777777" w:rsidR="00247535" w:rsidRPr="007F3B38" w:rsidRDefault="00247535" w:rsidP="000D11CD">
            <w:pPr>
              <w:rPr>
                <w:rFonts w:asciiTheme="minorHAnsi" w:hAnsiTheme="minorHAnsi" w:cstheme="minorHAnsi"/>
              </w:rPr>
            </w:pPr>
            <w:r w:rsidRPr="007F3B38">
              <w:rPr>
                <w:rFonts w:asciiTheme="minorHAnsi" w:hAnsiTheme="minorHAnsi" w:cstheme="minorHAnsi"/>
              </w:rPr>
              <w:t>23</w:t>
            </w:r>
          </w:p>
        </w:tc>
        <w:tc>
          <w:tcPr>
            <w:tcW w:w="2409" w:type="dxa"/>
          </w:tcPr>
          <w:p w14:paraId="1FCC8F33" w14:textId="77777777" w:rsidR="00247535" w:rsidRPr="007F3B38" w:rsidRDefault="00247535" w:rsidP="000D11CD">
            <w:pPr>
              <w:pStyle w:val="ListBullet"/>
              <w:rPr>
                <w:rFonts w:asciiTheme="minorHAnsi" w:hAnsiTheme="minorHAnsi" w:cstheme="minorHAnsi"/>
              </w:rPr>
            </w:pPr>
            <w:r w:rsidRPr="007F3B38">
              <w:rPr>
                <w:rFonts w:asciiTheme="minorHAnsi" w:hAnsiTheme="minorHAnsi" w:cstheme="minorHAnsi"/>
              </w:rPr>
              <w:t>// (Number)</w:t>
            </w:r>
          </w:p>
        </w:tc>
      </w:tr>
      <w:tr w:rsidR="00247535" w:rsidRPr="007F3B38" w14:paraId="53AC606F" w14:textId="77777777" w:rsidTr="003658B0">
        <w:tc>
          <w:tcPr>
            <w:tcW w:w="333" w:type="dxa"/>
          </w:tcPr>
          <w:p w14:paraId="69E0D88F" w14:textId="77777777" w:rsidR="00247535" w:rsidRPr="007F3B38" w:rsidRDefault="00247535" w:rsidP="00247535">
            <w:pPr>
              <w:jc w:val="center"/>
              <w:rPr>
                <w:rFonts w:asciiTheme="minorHAnsi" w:hAnsiTheme="minorHAnsi" w:cstheme="minorHAnsi"/>
              </w:rPr>
            </w:pPr>
          </w:p>
        </w:tc>
        <w:tc>
          <w:tcPr>
            <w:tcW w:w="1771" w:type="dxa"/>
          </w:tcPr>
          <w:p w14:paraId="71E0CD1F" w14:textId="4333F715" w:rsidR="00247535" w:rsidRPr="007F3B38" w:rsidRDefault="00247535" w:rsidP="00247535">
            <w:pPr>
              <w:rPr>
                <w:rFonts w:asciiTheme="minorHAnsi" w:hAnsiTheme="minorHAnsi" w:cstheme="minorHAnsi"/>
              </w:rPr>
            </w:pPr>
            <w:r w:rsidRPr="007F3B38">
              <w:rPr>
                <w:rFonts w:asciiTheme="minorHAnsi" w:hAnsiTheme="minorHAnsi" w:cstheme="minorHAnsi"/>
              </w:rPr>
              <w:t>“Location”</w:t>
            </w:r>
          </w:p>
        </w:tc>
        <w:tc>
          <w:tcPr>
            <w:tcW w:w="282" w:type="dxa"/>
          </w:tcPr>
          <w:p w14:paraId="582A2309" w14:textId="3B9AACFB" w:rsidR="00247535" w:rsidRPr="007F3B38" w:rsidRDefault="00247535" w:rsidP="00247535">
            <w:pPr>
              <w:jc w:val="center"/>
              <w:rPr>
                <w:rFonts w:asciiTheme="minorHAnsi" w:hAnsiTheme="minorHAnsi" w:cstheme="minorHAnsi"/>
              </w:rPr>
            </w:pPr>
            <w:r w:rsidRPr="007F3B38">
              <w:rPr>
                <w:rFonts w:asciiTheme="minorHAnsi" w:hAnsiTheme="minorHAnsi" w:cstheme="minorHAnsi"/>
              </w:rPr>
              <w:t>:</w:t>
            </w:r>
          </w:p>
        </w:tc>
        <w:tc>
          <w:tcPr>
            <w:tcW w:w="3143" w:type="dxa"/>
          </w:tcPr>
          <w:p w14:paraId="638EE503" w14:textId="37EAF68C" w:rsidR="00247535" w:rsidRPr="007F3B38" w:rsidRDefault="00247535" w:rsidP="00247535">
            <w:pPr>
              <w:rPr>
                <w:rFonts w:asciiTheme="minorHAnsi" w:hAnsiTheme="minorHAnsi" w:cstheme="minorHAnsi"/>
              </w:rPr>
            </w:pPr>
            <w:r w:rsidRPr="007F3B38">
              <w:rPr>
                <w:rFonts w:asciiTheme="minorHAnsi" w:hAnsiTheme="minorHAnsi" w:cstheme="minorHAnsi"/>
              </w:rPr>
              <w:t>“1</w:t>
            </w:r>
            <w:r w:rsidRPr="007F3B38">
              <w:rPr>
                <w:rFonts w:asciiTheme="minorHAnsi" w:hAnsiTheme="minorHAnsi" w:cstheme="minorHAnsi"/>
                <w:vertAlign w:val="superscript"/>
              </w:rPr>
              <w:t>st</w:t>
            </w:r>
            <w:r w:rsidRPr="007F3B38">
              <w:rPr>
                <w:rFonts w:asciiTheme="minorHAnsi" w:hAnsiTheme="minorHAnsi" w:cstheme="minorHAnsi"/>
              </w:rPr>
              <w:t xml:space="preserve"> Floor”</w:t>
            </w:r>
          </w:p>
        </w:tc>
        <w:tc>
          <w:tcPr>
            <w:tcW w:w="2409" w:type="dxa"/>
          </w:tcPr>
          <w:p w14:paraId="7BF48EA2" w14:textId="4C0118C6" w:rsidR="00247535" w:rsidRPr="007F3B38" w:rsidRDefault="00247535" w:rsidP="00247535">
            <w:pPr>
              <w:pStyle w:val="ListBullet"/>
              <w:rPr>
                <w:rFonts w:asciiTheme="minorHAnsi" w:hAnsiTheme="minorHAnsi" w:cstheme="minorHAnsi"/>
              </w:rPr>
            </w:pPr>
            <w:r w:rsidRPr="007F3B38">
              <w:rPr>
                <w:rFonts w:asciiTheme="minorHAnsi" w:hAnsiTheme="minorHAnsi" w:cstheme="minorHAnsi"/>
              </w:rPr>
              <w:t>// (String)</w:t>
            </w:r>
          </w:p>
        </w:tc>
      </w:tr>
      <w:tr w:rsidR="00247535" w:rsidRPr="007F3B38" w14:paraId="500C1E06" w14:textId="77777777" w:rsidTr="003658B0">
        <w:tc>
          <w:tcPr>
            <w:tcW w:w="333" w:type="dxa"/>
          </w:tcPr>
          <w:p w14:paraId="06AECCFA" w14:textId="77777777" w:rsidR="00247535" w:rsidRPr="007F3B38" w:rsidRDefault="00247535" w:rsidP="00247535">
            <w:pPr>
              <w:jc w:val="center"/>
              <w:rPr>
                <w:rFonts w:asciiTheme="minorHAnsi" w:hAnsiTheme="minorHAnsi" w:cstheme="minorHAnsi"/>
              </w:rPr>
            </w:pPr>
          </w:p>
        </w:tc>
        <w:tc>
          <w:tcPr>
            <w:tcW w:w="1771" w:type="dxa"/>
          </w:tcPr>
          <w:p w14:paraId="7AFA4133" w14:textId="77777777" w:rsidR="00247535" w:rsidRPr="007F3B38" w:rsidRDefault="00247535" w:rsidP="00247535">
            <w:pPr>
              <w:rPr>
                <w:rFonts w:asciiTheme="minorHAnsi" w:hAnsiTheme="minorHAnsi" w:cstheme="minorHAnsi"/>
              </w:rPr>
            </w:pPr>
            <w:r w:rsidRPr="007F3B38">
              <w:rPr>
                <w:rFonts w:asciiTheme="minorHAnsi" w:hAnsiTheme="minorHAnsi" w:cstheme="minorHAnsi"/>
              </w:rPr>
              <w:t>“ErrorCode”</w:t>
            </w:r>
          </w:p>
        </w:tc>
        <w:tc>
          <w:tcPr>
            <w:tcW w:w="282" w:type="dxa"/>
          </w:tcPr>
          <w:p w14:paraId="6DA42C13" w14:textId="77777777" w:rsidR="00247535" w:rsidRPr="007F3B38" w:rsidRDefault="00247535" w:rsidP="00247535">
            <w:pPr>
              <w:jc w:val="center"/>
              <w:rPr>
                <w:rFonts w:asciiTheme="minorHAnsi" w:hAnsiTheme="minorHAnsi" w:cstheme="minorHAnsi"/>
              </w:rPr>
            </w:pPr>
            <w:r w:rsidRPr="007F3B38">
              <w:rPr>
                <w:rFonts w:asciiTheme="minorHAnsi" w:hAnsiTheme="minorHAnsi" w:cstheme="minorHAnsi"/>
              </w:rPr>
              <w:t>:</w:t>
            </w:r>
          </w:p>
        </w:tc>
        <w:tc>
          <w:tcPr>
            <w:tcW w:w="3143" w:type="dxa"/>
          </w:tcPr>
          <w:p w14:paraId="4E3BBA21" w14:textId="77777777" w:rsidR="00247535" w:rsidRPr="007F3B38" w:rsidRDefault="00247535" w:rsidP="00247535">
            <w:pPr>
              <w:rPr>
                <w:rFonts w:asciiTheme="minorHAnsi" w:hAnsiTheme="minorHAnsi" w:cstheme="minorHAnsi"/>
              </w:rPr>
            </w:pPr>
            <w:r w:rsidRPr="007F3B38">
              <w:rPr>
                <w:rFonts w:asciiTheme="minorHAnsi" w:hAnsiTheme="minorHAnsi" w:cstheme="minorHAnsi"/>
              </w:rPr>
              <w:t>0</w:t>
            </w:r>
          </w:p>
        </w:tc>
        <w:tc>
          <w:tcPr>
            <w:tcW w:w="2409" w:type="dxa"/>
          </w:tcPr>
          <w:p w14:paraId="64606D1C" w14:textId="77777777" w:rsidR="00247535" w:rsidRPr="007F3B38" w:rsidRDefault="00247535" w:rsidP="00247535">
            <w:pPr>
              <w:pStyle w:val="ListBullet"/>
              <w:rPr>
                <w:rFonts w:asciiTheme="minorHAnsi" w:hAnsiTheme="minorHAnsi" w:cstheme="minorHAnsi"/>
              </w:rPr>
            </w:pPr>
            <w:r w:rsidRPr="007F3B38">
              <w:rPr>
                <w:rFonts w:asciiTheme="minorHAnsi" w:hAnsiTheme="minorHAnsi" w:cstheme="minorHAnsi"/>
              </w:rPr>
              <w:t>// (Number)</w:t>
            </w:r>
          </w:p>
        </w:tc>
      </w:tr>
      <w:tr w:rsidR="00247535" w:rsidRPr="007F3B38" w14:paraId="1DC5CD8C" w14:textId="77777777" w:rsidTr="003658B0">
        <w:tc>
          <w:tcPr>
            <w:tcW w:w="333" w:type="dxa"/>
          </w:tcPr>
          <w:p w14:paraId="7BE89A1A" w14:textId="77777777" w:rsidR="00247535" w:rsidRPr="007F3B38" w:rsidRDefault="00247535" w:rsidP="00247535">
            <w:pPr>
              <w:jc w:val="center"/>
              <w:rPr>
                <w:rFonts w:asciiTheme="minorHAnsi" w:hAnsiTheme="minorHAnsi" w:cstheme="minorHAnsi"/>
              </w:rPr>
            </w:pPr>
            <w:r w:rsidRPr="007F3B38">
              <w:rPr>
                <w:rFonts w:asciiTheme="minorHAnsi" w:hAnsiTheme="minorHAnsi" w:cstheme="minorHAnsi"/>
              </w:rPr>
              <w:t>}</w:t>
            </w:r>
          </w:p>
        </w:tc>
        <w:tc>
          <w:tcPr>
            <w:tcW w:w="1771" w:type="dxa"/>
          </w:tcPr>
          <w:p w14:paraId="256CD40E" w14:textId="77777777" w:rsidR="00247535" w:rsidRPr="007F3B38" w:rsidRDefault="00247535" w:rsidP="00247535">
            <w:pPr>
              <w:rPr>
                <w:rFonts w:asciiTheme="minorHAnsi" w:hAnsiTheme="minorHAnsi" w:cstheme="minorHAnsi"/>
              </w:rPr>
            </w:pPr>
          </w:p>
        </w:tc>
        <w:tc>
          <w:tcPr>
            <w:tcW w:w="282" w:type="dxa"/>
          </w:tcPr>
          <w:p w14:paraId="5B0FD342" w14:textId="77777777" w:rsidR="00247535" w:rsidRPr="007F3B38" w:rsidRDefault="00247535" w:rsidP="00247535">
            <w:pPr>
              <w:jc w:val="center"/>
              <w:rPr>
                <w:rFonts w:asciiTheme="minorHAnsi" w:hAnsiTheme="minorHAnsi" w:cstheme="minorHAnsi"/>
              </w:rPr>
            </w:pPr>
          </w:p>
        </w:tc>
        <w:tc>
          <w:tcPr>
            <w:tcW w:w="3143" w:type="dxa"/>
          </w:tcPr>
          <w:p w14:paraId="09287155" w14:textId="77777777" w:rsidR="00247535" w:rsidRPr="007F3B38" w:rsidRDefault="00247535" w:rsidP="00247535">
            <w:pPr>
              <w:rPr>
                <w:rFonts w:asciiTheme="minorHAnsi" w:hAnsiTheme="minorHAnsi" w:cstheme="minorHAnsi"/>
              </w:rPr>
            </w:pPr>
          </w:p>
        </w:tc>
        <w:tc>
          <w:tcPr>
            <w:tcW w:w="2409" w:type="dxa"/>
          </w:tcPr>
          <w:p w14:paraId="6F9081FF" w14:textId="77777777" w:rsidR="00247535" w:rsidRPr="007F3B38" w:rsidRDefault="00247535" w:rsidP="00247535">
            <w:pPr>
              <w:pStyle w:val="ListBullet"/>
              <w:rPr>
                <w:rFonts w:asciiTheme="minorHAnsi" w:hAnsiTheme="minorHAnsi" w:cstheme="minorHAnsi"/>
              </w:rPr>
            </w:pPr>
          </w:p>
        </w:tc>
      </w:tr>
    </w:tbl>
    <w:p w14:paraId="486B32F3" w14:textId="77777777" w:rsidR="00B501F8" w:rsidRPr="007F3B38" w:rsidRDefault="00B501F8" w:rsidP="00B501F8">
      <w:pPr>
        <w:rPr>
          <w:rFonts w:asciiTheme="minorHAnsi" w:hAnsiTheme="minorHAnsi" w:cstheme="minorHAnsi"/>
        </w:rPr>
      </w:pPr>
    </w:p>
    <w:p w14:paraId="20B6C199" w14:textId="40B48354" w:rsidR="00185247" w:rsidRPr="007F3B38" w:rsidRDefault="00185247" w:rsidP="00B501F8">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2F5DCF81" w14:textId="77777777" w:rsidR="00185247" w:rsidRPr="007F3B38" w:rsidRDefault="00185247" w:rsidP="00B501F8">
      <w:pPr>
        <w:rPr>
          <w:rFonts w:asciiTheme="minorHAnsi" w:hAnsiTheme="minorHAnsi" w:cstheme="minorHAnsi"/>
        </w:rPr>
      </w:pPr>
    </w:p>
    <w:p w14:paraId="538E6BDE" w14:textId="4016DC5F" w:rsidR="00B501F8" w:rsidRPr="007F3B38" w:rsidRDefault="00B501F8" w:rsidP="00B501F8">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19CD0A74" w14:textId="77777777" w:rsidR="00B501F8" w:rsidRPr="007F3B38" w:rsidRDefault="00B501F8" w:rsidP="00B501F8">
      <w:pPr>
        <w:rPr>
          <w:rFonts w:asciiTheme="minorHAnsi" w:hAnsiTheme="minorHAnsi" w:cstheme="minorHAnsi"/>
          <w:b/>
          <w:bCs/>
        </w:rPr>
      </w:pPr>
    </w:p>
    <w:p w14:paraId="1687C3AE" w14:textId="77777777" w:rsidR="00C52FAD" w:rsidRPr="007F3B38" w:rsidRDefault="00EB5D84" w:rsidP="00C52FAD">
      <w:pPr>
        <w:keepNext/>
        <w:rPr>
          <w:rFonts w:asciiTheme="minorHAnsi" w:hAnsiTheme="minorHAnsi" w:cstheme="minorHAnsi"/>
        </w:rPr>
      </w:pPr>
      <w:r w:rsidRPr="007F3B38">
        <w:rPr>
          <w:rFonts w:asciiTheme="minorHAnsi" w:hAnsiTheme="minorHAnsi" w:cstheme="minorHAnsi"/>
          <w:b/>
          <w:bCs/>
          <w:noProof/>
        </w:rPr>
        <w:drawing>
          <wp:inline distT="0" distB="0" distL="0" distR="0" wp14:anchorId="175DC24A" wp14:editId="5003C2CC">
            <wp:extent cx="6188710" cy="3499485"/>
            <wp:effectExtent l="0" t="0" r="2540" b="5715"/>
            <wp:docPr id="5544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8651" name=""/>
                    <pic:cNvPicPr/>
                  </pic:nvPicPr>
                  <pic:blipFill>
                    <a:blip r:embed="rId23"/>
                    <a:stretch>
                      <a:fillRect/>
                    </a:stretch>
                  </pic:blipFill>
                  <pic:spPr>
                    <a:xfrm>
                      <a:off x="0" y="0"/>
                      <a:ext cx="6188710" cy="3499485"/>
                    </a:xfrm>
                    <a:prstGeom prst="rect">
                      <a:avLst/>
                    </a:prstGeom>
                  </pic:spPr>
                </pic:pic>
              </a:graphicData>
            </a:graphic>
          </wp:inline>
        </w:drawing>
      </w:r>
    </w:p>
    <w:p w14:paraId="41BC728A" w14:textId="77777777" w:rsidR="00C52FAD" w:rsidRPr="007F3B38" w:rsidRDefault="00C52FAD" w:rsidP="00C52FAD">
      <w:pPr>
        <w:keepNext/>
        <w:rPr>
          <w:rFonts w:asciiTheme="minorHAnsi" w:hAnsiTheme="minorHAnsi" w:cstheme="minorHAnsi"/>
        </w:rPr>
      </w:pPr>
    </w:p>
    <w:p w14:paraId="5AF0942B" w14:textId="42C73778" w:rsidR="007D0C5A" w:rsidRPr="007F3B38" w:rsidRDefault="00C52FAD" w:rsidP="00C52FAD">
      <w:pPr>
        <w:pStyle w:val="Caption"/>
        <w:jc w:val="center"/>
        <w:rPr>
          <w:rFonts w:asciiTheme="minorHAnsi" w:hAnsiTheme="minorHAnsi" w:cstheme="minorHAnsi"/>
          <w:sz w:val="24"/>
          <w:szCs w:val="24"/>
        </w:rPr>
      </w:pPr>
      <w:bookmarkStart w:id="676" w:name="_Toc169605285"/>
      <w:bookmarkStart w:id="677" w:name="_Toc169613273"/>
      <w:bookmarkStart w:id="678" w:name="_Toc169800487"/>
      <w:bookmarkStart w:id="679" w:name="_Toc169864266"/>
      <w:bookmarkStart w:id="680" w:name="_Toc169879575"/>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23</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Unprovisioning Process flow</w:t>
      </w:r>
      <w:bookmarkEnd w:id="676"/>
      <w:bookmarkEnd w:id="677"/>
      <w:bookmarkEnd w:id="678"/>
      <w:bookmarkEnd w:id="679"/>
      <w:bookmarkEnd w:id="680"/>
    </w:p>
    <w:p w14:paraId="3D2C92AC" w14:textId="77777777" w:rsidR="007D0C5A" w:rsidRPr="007F3B38" w:rsidRDefault="007D0C5A" w:rsidP="007D0C5A">
      <w:pPr>
        <w:keepNext/>
        <w:rPr>
          <w:rFonts w:asciiTheme="minorHAnsi" w:hAnsiTheme="minorHAnsi" w:cstheme="minorHAnsi"/>
        </w:rPr>
      </w:pPr>
    </w:p>
    <w:p w14:paraId="4CDC1763" w14:textId="140E6F7A" w:rsidR="0031261D" w:rsidRPr="007F3B38" w:rsidRDefault="007D0C5A" w:rsidP="00C52FAD">
      <w:pPr>
        <w:pStyle w:val="Caption"/>
        <w:jc w:val="center"/>
        <w:rPr>
          <w:rFonts w:asciiTheme="minorHAnsi" w:hAnsiTheme="minorHAnsi" w:cstheme="minorHAnsi"/>
          <w:sz w:val="24"/>
          <w:szCs w:val="24"/>
        </w:rPr>
      </w:pPr>
      <w:bookmarkStart w:id="681" w:name="_Toc162879060"/>
      <w:bookmarkStart w:id="682" w:name="_Toc163739546"/>
      <w:r w:rsidRPr="007F3B38">
        <w:rPr>
          <w:rFonts w:asciiTheme="minorHAnsi" w:hAnsiTheme="minorHAnsi" w:cstheme="minorHAnsi"/>
          <w:sz w:val="24"/>
          <w:szCs w:val="24"/>
        </w:rPr>
        <w:t xml:space="preserve"> </w:t>
      </w:r>
      <w:bookmarkEnd w:id="681"/>
      <w:bookmarkEnd w:id="682"/>
    </w:p>
    <w:p w14:paraId="23CBF55E" w14:textId="02B8F588" w:rsidR="003156E3" w:rsidRPr="007F3B38" w:rsidRDefault="003156E3" w:rsidP="003156E3">
      <w:pPr>
        <w:pStyle w:val="Heading2"/>
        <w:rPr>
          <w:rFonts w:asciiTheme="minorHAnsi" w:hAnsiTheme="minorHAnsi" w:cstheme="minorHAnsi"/>
        </w:rPr>
      </w:pPr>
      <w:bookmarkStart w:id="683" w:name="_Node_AC_Control"/>
      <w:bookmarkStart w:id="684" w:name="_Toc172537467"/>
      <w:bookmarkEnd w:id="683"/>
      <w:r w:rsidRPr="007F3B38">
        <w:rPr>
          <w:rFonts w:asciiTheme="minorHAnsi" w:hAnsiTheme="minorHAnsi" w:cstheme="minorHAnsi"/>
        </w:rPr>
        <w:lastRenderedPageBreak/>
        <w:t>Node AC Control Packet</w:t>
      </w:r>
      <w:bookmarkEnd w:id="684"/>
    </w:p>
    <w:p w14:paraId="6290D03E" w14:textId="5CDD38B9" w:rsidR="003156E3" w:rsidRPr="007F3B38" w:rsidRDefault="003156E3" w:rsidP="003156E3">
      <w:pPr>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 xml:space="preserve">: This packet is used to control an AC using the Node. The below table describes the AC control parameters that go with the </w:t>
      </w:r>
      <w:r w:rsidR="00A6601E" w:rsidRPr="007F3B38">
        <w:rPr>
          <w:rFonts w:asciiTheme="minorHAnsi" w:hAnsiTheme="minorHAnsi" w:cstheme="minorHAnsi"/>
        </w:rPr>
        <w:t>Node</w:t>
      </w:r>
      <w:r w:rsidRPr="007F3B38">
        <w:rPr>
          <w:rFonts w:asciiTheme="minorHAnsi" w:hAnsiTheme="minorHAnsi" w:cstheme="minorHAnsi"/>
        </w:rPr>
        <w:t xml:space="preserve"> AC Control Packet.</w:t>
      </w:r>
    </w:p>
    <w:p w14:paraId="6891C418" w14:textId="77777777" w:rsidR="003156E3" w:rsidRPr="007F3B38" w:rsidRDefault="003156E3" w:rsidP="003156E3">
      <w:pPr>
        <w:rPr>
          <w:rFonts w:asciiTheme="minorHAnsi" w:hAnsiTheme="minorHAnsi" w:cstheme="minorHAnsi"/>
        </w:rPr>
      </w:pPr>
    </w:p>
    <w:p w14:paraId="3B1CCA4D" w14:textId="4C4AEC42" w:rsidR="003156E3" w:rsidRPr="007F3B38" w:rsidRDefault="003156E3" w:rsidP="003156E3">
      <w:pPr>
        <w:pStyle w:val="Caption"/>
        <w:keepNext/>
        <w:jc w:val="center"/>
        <w:rPr>
          <w:rFonts w:asciiTheme="minorHAnsi" w:hAnsiTheme="minorHAnsi" w:cstheme="minorHAnsi"/>
          <w:sz w:val="24"/>
          <w:szCs w:val="24"/>
        </w:rPr>
      </w:pPr>
      <w:bookmarkStart w:id="685" w:name="_Toc169879599"/>
      <w:r w:rsidRPr="007F3B38">
        <w:rPr>
          <w:rFonts w:asciiTheme="minorHAnsi" w:hAnsiTheme="minorHAnsi" w:cstheme="minorHAnsi"/>
          <w:sz w:val="24"/>
          <w:szCs w:val="24"/>
        </w:rPr>
        <w:t xml:space="preserve">Table </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STYLEREF 1 \s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SEQ Table \* ARABIC \s 1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5</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AC Control Parameters</w:t>
      </w:r>
      <w:bookmarkEnd w:id="685"/>
    </w:p>
    <w:tbl>
      <w:tblPr>
        <w:tblStyle w:val="MediumShading1-Accent11"/>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133"/>
        <w:gridCol w:w="6986"/>
      </w:tblGrid>
      <w:tr w:rsidR="003156E3" w:rsidRPr="007F3B38" w14:paraId="44CD1D88" w14:textId="77777777" w:rsidTr="005F7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A89AFEE" w14:textId="77777777" w:rsidR="003156E3" w:rsidRPr="007F3B38" w:rsidRDefault="003156E3" w:rsidP="005F7949">
            <w:pPr>
              <w:spacing w:before="80" w:after="80"/>
              <w:jc w:val="center"/>
              <w:rPr>
                <w:rFonts w:asciiTheme="minorHAnsi" w:hAnsiTheme="minorHAnsi" w:cstheme="minorHAnsi"/>
              </w:rPr>
            </w:pPr>
            <w:r w:rsidRPr="007F3B38">
              <w:rPr>
                <w:rFonts w:asciiTheme="minorHAnsi" w:hAnsiTheme="minorHAnsi" w:cstheme="minorHAnsi"/>
              </w:rPr>
              <w:t>Sl. N</w:t>
            </w:r>
            <w:r w:rsidRPr="007F3B38">
              <w:rPr>
                <w:rFonts w:asciiTheme="minorHAnsi" w:hAnsiTheme="minorHAnsi" w:cstheme="minorHAnsi"/>
                <w:b w:val="0"/>
                <w:bCs w:val="0"/>
              </w:rPr>
              <w:t>o</w:t>
            </w:r>
          </w:p>
        </w:tc>
        <w:tc>
          <w:tcPr>
            <w:tcW w:w="2133" w:type="dxa"/>
          </w:tcPr>
          <w:p w14:paraId="6F2F33FF" w14:textId="77777777" w:rsidR="003156E3" w:rsidRPr="007F3B38" w:rsidRDefault="003156E3"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Parameter</w:t>
            </w:r>
          </w:p>
        </w:tc>
        <w:tc>
          <w:tcPr>
            <w:tcW w:w="6986" w:type="dxa"/>
          </w:tcPr>
          <w:p w14:paraId="00EAA51E" w14:textId="77777777" w:rsidR="003156E3" w:rsidRPr="007F3B38" w:rsidRDefault="003156E3"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Description</w:t>
            </w:r>
          </w:p>
        </w:tc>
      </w:tr>
      <w:tr w:rsidR="003156E3" w:rsidRPr="007F3B38" w14:paraId="541D7AA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BF2B5A4" w14:textId="77777777" w:rsidR="003156E3" w:rsidRPr="007F3B38" w:rsidRDefault="003156E3" w:rsidP="005F7949">
            <w:pPr>
              <w:jc w:val="center"/>
              <w:rPr>
                <w:rFonts w:asciiTheme="minorHAnsi" w:hAnsiTheme="minorHAnsi" w:cstheme="minorHAnsi"/>
                <w:b w:val="0"/>
                <w:bCs w:val="0"/>
              </w:rPr>
            </w:pPr>
            <w:r w:rsidRPr="007F3B38">
              <w:rPr>
                <w:rFonts w:asciiTheme="minorHAnsi" w:hAnsiTheme="minorHAnsi" w:cstheme="minorHAnsi"/>
                <w:b w:val="0"/>
                <w:bCs w:val="0"/>
              </w:rPr>
              <w:t>1</w:t>
            </w:r>
          </w:p>
        </w:tc>
        <w:tc>
          <w:tcPr>
            <w:tcW w:w="2133" w:type="dxa"/>
            <w:vAlign w:val="center"/>
          </w:tcPr>
          <w:p w14:paraId="792EFB3D"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Power</w:t>
            </w:r>
          </w:p>
        </w:tc>
        <w:tc>
          <w:tcPr>
            <w:tcW w:w="6986" w:type="dxa"/>
          </w:tcPr>
          <w:p w14:paraId="1A6948E0"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ON, 0 = OFF</w:t>
            </w:r>
          </w:p>
        </w:tc>
      </w:tr>
      <w:tr w:rsidR="003156E3" w:rsidRPr="007F3B38" w14:paraId="5F00AE91"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9F6A113" w14:textId="77777777" w:rsidR="003156E3" w:rsidRPr="007F3B38" w:rsidRDefault="003156E3" w:rsidP="005F7949">
            <w:pPr>
              <w:jc w:val="center"/>
              <w:rPr>
                <w:rFonts w:asciiTheme="minorHAnsi" w:hAnsiTheme="minorHAnsi" w:cstheme="minorHAnsi"/>
                <w:b w:val="0"/>
                <w:bCs w:val="0"/>
              </w:rPr>
            </w:pPr>
            <w:r w:rsidRPr="007F3B38">
              <w:rPr>
                <w:rFonts w:asciiTheme="minorHAnsi" w:hAnsiTheme="minorHAnsi" w:cstheme="minorHAnsi"/>
                <w:b w:val="0"/>
                <w:bCs w:val="0"/>
              </w:rPr>
              <w:t>2</w:t>
            </w:r>
          </w:p>
        </w:tc>
        <w:tc>
          <w:tcPr>
            <w:tcW w:w="2133" w:type="dxa"/>
            <w:vAlign w:val="center"/>
          </w:tcPr>
          <w:p w14:paraId="558E11EB"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Mode</w:t>
            </w:r>
          </w:p>
        </w:tc>
        <w:tc>
          <w:tcPr>
            <w:tcW w:w="6986" w:type="dxa"/>
          </w:tcPr>
          <w:p w14:paraId="4652512B"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The following modes are supported: [Cool, Dry, Hot, Fan, auto]. </w:t>
            </w:r>
          </w:p>
        </w:tc>
      </w:tr>
      <w:tr w:rsidR="003156E3" w:rsidRPr="007F3B38" w14:paraId="68F3545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3835E99C" w14:textId="77777777" w:rsidR="003156E3" w:rsidRPr="007F3B38" w:rsidRDefault="003156E3" w:rsidP="005F7949">
            <w:pPr>
              <w:jc w:val="center"/>
              <w:rPr>
                <w:rFonts w:asciiTheme="minorHAnsi" w:hAnsiTheme="minorHAnsi" w:cstheme="minorHAnsi"/>
              </w:rPr>
            </w:pPr>
            <w:r w:rsidRPr="007F3B38">
              <w:rPr>
                <w:rFonts w:asciiTheme="minorHAnsi" w:hAnsiTheme="minorHAnsi" w:cstheme="minorHAnsi"/>
              </w:rPr>
              <w:t>3</w:t>
            </w:r>
          </w:p>
        </w:tc>
        <w:tc>
          <w:tcPr>
            <w:tcW w:w="2133" w:type="dxa"/>
            <w:vAlign w:val="center"/>
          </w:tcPr>
          <w:p w14:paraId="074FE5F5"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FanSpeed</w:t>
            </w:r>
          </w:p>
        </w:tc>
        <w:tc>
          <w:tcPr>
            <w:tcW w:w="6986" w:type="dxa"/>
          </w:tcPr>
          <w:p w14:paraId="1F35AB24" w14:textId="6601C248" w:rsidR="003156E3" w:rsidRPr="007F3B38" w:rsidRDefault="00146BB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[1 - 5] levels</w:t>
            </w:r>
          </w:p>
        </w:tc>
      </w:tr>
      <w:tr w:rsidR="003156E3" w:rsidRPr="007F3B38" w14:paraId="2441D95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59F6E298" w14:textId="77777777" w:rsidR="003156E3" w:rsidRPr="007F3B38" w:rsidRDefault="003156E3" w:rsidP="005F7949">
            <w:pPr>
              <w:jc w:val="center"/>
              <w:rPr>
                <w:rFonts w:asciiTheme="minorHAnsi" w:hAnsiTheme="minorHAnsi" w:cstheme="minorHAnsi"/>
                <w:b w:val="0"/>
                <w:bCs w:val="0"/>
              </w:rPr>
            </w:pPr>
            <w:r w:rsidRPr="007F3B38">
              <w:rPr>
                <w:rFonts w:asciiTheme="minorHAnsi" w:hAnsiTheme="minorHAnsi" w:cstheme="minorHAnsi"/>
                <w:b w:val="0"/>
                <w:bCs w:val="0"/>
              </w:rPr>
              <w:t>3</w:t>
            </w:r>
          </w:p>
        </w:tc>
        <w:tc>
          <w:tcPr>
            <w:tcW w:w="2133" w:type="dxa"/>
            <w:vAlign w:val="center"/>
          </w:tcPr>
          <w:p w14:paraId="6F5FD761"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Temperature</w:t>
            </w:r>
          </w:p>
        </w:tc>
        <w:tc>
          <w:tcPr>
            <w:tcW w:w="6986" w:type="dxa"/>
          </w:tcPr>
          <w:p w14:paraId="4AD68F3C"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Sets the AC temperature. Must be between 18 and 32. </w:t>
            </w:r>
          </w:p>
        </w:tc>
      </w:tr>
      <w:tr w:rsidR="003156E3" w:rsidRPr="007F3B38" w14:paraId="33973719"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D3B078B" w14:textId="77777777" w:rsidR="003156E3" w:rsidRPr="007F3B38" w:rsidRDefault="003156E3" w:rsidP="005F7949">
            <w:pPr>
              <w:jc w:val="center"/>
              <w:rPr>
                <w:rFonts w:asciiTheme="minorHAnsi" w:hAnsiTheme="minorHAnsi" w:cstheme="minorHAnsi"/>
                <w:b w:val="0"/>
                <w:bCs w:val="0"/>
              </w:rPr>
            </w:pPr>
            <w:r w:rsidRPr="007F3B38">
              <w:rPr>
                <w:rFonts w:asciiTheme="minorHAnsi" w:hAnsiTheme="minorHAnsi" w:cstheme="minorHAnsi"/>
                <w:b w:val="0"/>
                <w:bCs w:val="0"/>
              </w:rPr>
              <w:t>4</w:t>
            </w:r>
          </w:p>
        </w:tc>
        <w:tc>
          <w:tcPr>
            <w:tcW w:w="2133" w:type="dxa"/>
            <w:vAlign w:val="center"/>
          </w:tcPr>
          <w:p w14:paraId="2C9D106D"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SwingH</w:t>
            </w:r>
          </w:p>
        </w:tc>
        <w:tc>
          <w:tcPr>
            <w:tcW w:w="6986" w:type="dxa"/>
          </w:tcPr>
          <w:p w14:paraId="208BF087"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ON, 0 = OFF</w:t>
            </w:r>
          </w:p>
        </w:tc>
      </w:tr>
      <w:tr w:rsidR="003156E3" w:rsidRPr="007F3B38" w14:paraId="152FAD50"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4B297B92" w14:textId="77777777" w:rsidR="003156E3" w:rsidRPr="007F3B38" w:rsidRDefault="003156E3" w:rsidP="005F7949">
            <w:pPr>
              <w:jc w:val="center"/>
              <w:rPr>
                <w:rFonts w:asciiTheme="minorHAnsi" w:hAnsiTheme="minorHAnsi" w:cstheme="minorHAnsi"/>
                <w:b w:val="0"/>
                <w:bCs w:val="0"/>
              </w:rPr>
            </w:pPr>
            <w:r w:rsidRPr="007F3B38">
              <w:rPr>
                <w:rFonts w:asciiTheme="minorHAnsi" w:hAnsiTheme="minorHAnsi" w:cstheme="minorHAnsi"/>
                <w:b w:val="0"/>
                <w:bCs w:val="0"/>
              </w:rPr>
              <w:t>5</w:t>
            </w:r>
          </w:p>
        </w:tc>
        <w:tc>
          <w:tcPr>
            <w:tcW w:w="2133" w:type="dxa"/>
            <w:vAlign w:val="center"/>
          </w:tcPr>
          <w:p w14:paraId="11766071"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SwingV</w:t>
            </w:r>
          </w:p>
        </w:tc>
        <w:tc>
          <w:tcPr>
            <w:tcW w:w="6986" w:type="dxa"/>
          </w:tcPr>
          <w:p w14:paraId="055E7EB6"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1 = ON, 0 = OFF</w:t>
            </w:r>
          </w:p>
        </w:tc>
      </w:tr>
      <w:tr w:rsidR="003156E3" w:rsidRPr="007F3B38" w14:paraId="50189BC2"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61189B72" w14:textId="77777777" w:rsidR="003156E3" w:rsidRPr="007F3B38" w:rsidRDefault="003156E3" w:rsidP="005F7949">
            <w:pPr>
              <w:jc w:val="center"/>
              <w:rPr>
                <w:rFonts w:asciiTheme="minorHAnsi" w:hAnsiTheme="minorHAnsi" w:cstheme="minorHAnsi"/>
              </w:rPr>
            </w:pPr>
            <w:r w:rsidRPr="007F3B38">
              <w:rPr>
                <w:rFonts w:asciiTheme="minorHAnsi" w:hAnsiTheme="minorHAnsi" w:cstheme="minorHAnsi"/>
              </w:rPr>
              <w:t>6</w:t>
            </w:r>
          </w:p>
        </w:tc>
        <w:tc>
          <w:tcPr>
            <w:tcW w:w="2133" w:type="dxa"/>
            <w:vAlign w:val="center"/>
          </w:tcPr>
          <w:p w14:paraId="081045E6"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OnTimer</w:t>
            </w:r>
          </w:p>
        </w:tc>
        <w:tc>
          <w:tcPr>
            <w:tcW w:w="6986" w:type="dxa"/>
          </w:tcPr>
          <w:p w14:paraId="73564817"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Sets the number of hours past midnight after which AC needs to be turned on automatically. [0 – 12]</w:t>
            </w:r>
          </w:p>
        </w:tc>
      </w:tr>
      <w:tr w:rsidR="003156E3" w:rsidRPr="007F3B38" w14:paraId="5953CC8D"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5B1C2FA0" w14:textId="77777777" w:rsidR="003156E3" w:rsidRPr="007F3B38" w:rsidRDefault="003156E3" w:rsidP="005F7949">
            <w:pPr>
              <w:jc w:val="center"/>
              <w:rPr>
                <w:rFonts w:asciiTheme="minorHAnsi" w:hAnsiTheme="minorHAnsi" w:cstheme="minorHAnsi"/>
              </w:rPr>
            </w:pPr>
            <w:r w:rsidRPr="007F3B38">
              <w:rPr>
                <w:rFonts w:asciiTheme="minorHAnsi" w:hAnsiTheme="minorHAnsi" w:cstheme="minorHAnsi"/>
              </w:rPr>
              <w:t>7</w:t>
            </w:r>
          </w:p>
        </w:tc>
        <w:tc>
          <w:tcPr>
            <w:tcW w:w="2133" w:type="dxa"/>
            <w:vAlign w:val="center"/>
          </w:tcPr>
          <w:p w14:paraId="635BF845"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OffTimer</w:t>
            </w:r>
          </w:p>
        </w:tc>
        <w:tc>
          <w:tcPr>
            <w:tcW w:w="6986" w:type="dxa"/>
          </w:tcPr>
          <w:p w14:paraId="5A506587"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Sets the number of hours past midnight after which AC needs to be turned off automatically [0 – 12] </w:t>
            </w:r>
          </w:p>
        </w:tc>
      </w:tr>
      <w:tr w:rsidR="003156E3" w:rsidRPr="007F3B38" w14:paraId="6D8769C9"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7EDB1543" w14:textId="77777777" w:rsidR="003156E3" w:rsidRPr="007F3B38" w:rsidRDefault="003156E3" w:rsidP="005F7949">
            <w:pPr>
              <w:jc w:val="center"/>
              <w:rPr>
                <w:rFonts w:asciiTheme="minorHAnsi" w:hAnsiTheme="minorHAnsi" w:cstheme="minorHAnsi"/>
              </w:rPr>
            </w:pPr>
            <w:r w:rsidRPr="007F3B38">
              <w:rPr>
                <w:rFonts w:asciiTheme="minorHAnsi" w:hAnsiTheme="minorHAnsi" w:cstheme="minorHAnsi"/>
              </w:rPr>
              <w:t>8</w:t>
            </w:r>
          </w:p>
        </w:tc>
        <w:tc>
          <w:tcPr>
            <w:tcW w:w="2133" w:type="dxa"/>
            <w:vAlign w:val="center"/>
          </w:tcPr>
          <w:p w14:paraId="35CB9597"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Locking</w:t>
            </w:r>
          </w:p>
        </w:tc>
        <w:tc>
          <w:tcPr>
            <w:tcW w:w="6986" w:type="dxa"/>
          </w:tcPr>
          <w:p w14:paraId="5E368B35" w14:textId="7E2B2E02"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1 = ON, 0 = OFF. When ON, if AC was controlled manually, then </w:t>
            </w:r>
            <w:hyperlink w:anchor="_Node_AC_manual" w:history="1">
              <w:r w:rsidR="00A6601E" w:rsidRPr="007F3B38">
                <w:rPr>
                  <w:rStyle w:val="Hyperlink"/>
                  <w:rFonts w:asciiTheme="minorHAnsi" w:hAnsiTheme="minorHAnsi" w:cstheme="minorHAnsi"/>
                </w:rPr>
                <w:t>Node</w:t>
              </w:r>
              <w:r w:rsidRPr="007F3B38">
                <w:rPr>
                  <w:rStyle w:val="Hyperlink"/>
                  <w:rFonts w:asciiTheme="minorHAnsi" w:hAnsiTheme="minorHAnsi" w:cstheme="minorHAnsi"/>
                </w:rPr>
                <w:t xml:space="preserve"> Manual AC Control ACK</w:t>
              </w:r>
            </w:hyperlink>
            <w:r w:rsidRPr="007F3B38">
              <w:rPr>
                <w:rFonts w:asciiTheme="minorHAnsi" w:hAnsiTheme="minorHAnsi" w:cstheme="minorHAnsi"/>
              </w:rPr>
              <w:t xml:space="preserve"> will be sent to Cloud. Also, when ON, the AC will be maintained between the </w:t>
            </w:r>
            <w:r w:rsidRPr="007F3B38">
              <w:rPr>
                <w:rFonts w:asciiTheme="minorHAnsi" w:hAnsiTheme="minorHAnsi" w:cstheme="minorHAnsi"/>
                <w:b/>
                <w:bCs/>
                <w:color w:val="00B050"/>
              </w:rPr>
              <w:t>TempLockUpLimit</w:t>
            </w:r>
            <w:r w:rsidRPr="007F3B38">
              <w:rPr>
                <w:rFonts w:asciiTheme="minorHAnsi" w:hAnsiTheme="minorHAnsi" w:cstheme="minorHAnsi"/>
                <w:color w:val="00B050"/>
              </w:rPr>
              <w:t xml:space="preserve"> </w:t>
            </w:r>
            <w:r w:rsidRPr="007F3B38">
              <w:rPr>
                <w:rFonts w:asciiTheme="minorHAnsi" w:hAnsiTheme="minorHAnsi" w:cstheme="minorHAnsi"/>
              </w:rPr>
              <w:t xml:space="preserve">and </w:t>
            </w:r>
            <w:r w:rsidRPr="007F3B38">
              <w:rPr>
                <w:rFonts w:asciiTheme="minorHAnsi" w:hAnsiTheme="minorHAnsi" w:cstheme="minorHAnsi"/>
                <w:b/>
                <w:bCs/>
                <w:color w:val="7030A0"/>
              </w:rPr>
              <w:t>TempLockLowLimit</w:t>
            </w:r>
            <w:r w:rsidRPr="007F3B38">
              <w:rPr>
                <w:rFonts w:asciiTheme="minorHAnsi" w:hAnsiTheme="minorHAnsi" w:cstheme="minorHAnsi"/>
              </w:rPr>
              <w:t xml:space="preserve">. If by manual control, AC temp was set exceeding the above limits, then </w:t>
            </w:r>
            <w:r w:rsidR="00A6601E" w:rsidRPr="007F3B38">
              <w:rPr>
                <w:rFonts w:asciiTheme="minorHAnsi" w:hAnsiTheme="minorHAnsi" w:cstheme="minorHAnsi"/>
              </w:rPr>
              <w:t>Node</w:t>
            </w:r>
            <w:r w:rsidRPr="007F3B38">
              <w:rPr>
                <w:rFonts w:asciiTheme="minorHAnsi" w:hAnsiTheme="minorHAnsi" w:cstheme="minorHAnsi"/>
              </w:rPr>
              <w:t xml:space="preserve"> will emit IR Signal to control the AC and bring it </w:t>
            </w:r>
            <w:r w:rsidR="00471C75" w:rsidRPr="007F3B38">
              <w:rPr>
                <w:rFonts w:asciiTheme="minorHAnsi" w:hAnsiTheme="minorHAnsi" w:cstheme="minorHAnsi"/>
              </w:rPr>
              <w:t>back to whatever setting was set by Node lastly.</w:t>
            </w:r>
          </w:p>
        </w:tc>
      </w:tr>
      <w:tr w:rsidR="003156E3" w:rsidRPr="007F3B38" w14:paraId="6BA49B2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7EF235AF" w14:textId="77777777" w:rsidR="003156E3" w:rsidRPr="007F3B38" w:rsidRDefault="003156E3" w:rsidP="005F7949">
            <w:pPr>
              <w:jc w:val="center"/>
              <w:rPr>
                <w:rFonts w:asciiTheme="minorHAnsi" w:hAnsiTheme="minorHAnsi" w:cstheme="minorHAnsi"/>
              </w:rPr>
            </w:pPr>
            <w:r w:rsidRPr="007F3B38">
              <w:rPr>
                <w:rFonts w:asciiTheme="minorHAnsi" w:hAnsiTheme="minorHAnsi" w:cstheme="minorHAnsi"/>
              </w:rPr>
              <w:t>9</w:t>
            </w:r>
          </w:p>
        </w:tc>
        <w:tc>
          <w:tcPr>
            <w:tcW w:w="2133" w:type="dxa"/>
            <w:vAlign w:val="center"/>
          </w:tcPr>
          <w:p w14:paraId="2D02698B"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7F3B38">
              <w:rPr>
                <w:rFonts w:asciiTheme="minorHAnsi" w:hAnsiTheme="minorHAnsi" w:cstheme="minorHAnsi"/>
                <w:b/>
                <w:bCs/>
                <w:color w:val="00B050"/>
              </w:rPr>
              <w:t>TempLockUpLimit</w:t>
            </w:r>
          </w:p>
        </w:tc>
        <w:tc>
          <w:tcPr>
            <w:tcW w:w="6986" w:type="dxa"/>
          </w:tcPr>
          <w:p w14:paraId="5097D3C9"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 xml:space="preserve">Specifies upper temperature locking limit. This parameter will have no effect application wise, when Locking is not enabled. Must have values within the absolute Temperature limits: 18 - 32. </w:t>
            </w:r>
          </w:p>
        </w:tc>
      </w:tr>
      <w:tr w:rsidR="003156E3" w:rsidRPr="007F3B38" w14:paraId="143DBEF4"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24E074BE" w14:textId="77777777" w:rsidR="003156E3" w:rsidRPr="007F3B38" w:rsidRDefault="003156E3" w:rsidP="005F7949">
            <w:pPr>
              <w:jc w:val="center"/>
              <w:rPr>
                <w:rFonts w:asciiTheme="minorHAnsi" w:hAnsiTheme="minorHAnsi" w:cstheme="minorHAnsi"/>
              </w:rPr>
            </w:pPr>
            <w:r w:rsidRPr="007F3B38">
              <w:rPr>
                <w:rFonts w:asciiTheme="minorHAnsi" w:hAnsiTheme="minorHAnsi" w:cstheme="minorHAnsi"/>
              </w:rPr>
              <w:t>10</w:t>
            </w:r>
          </w:p>
        </w:tc>
        <w:tc>
          <w:tcPr>
            <w:tcW w:w="2133" w:type="dxa"/>
            <w:vAlign w:val="center"/>
          </w:tcPr>
          <w:p w14:paraId="51EB6D92" w14:textId="77777777" w:rsidR="003156E3" w:rsidRPr="007F3B38"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7F3B38">
              <w:rPr>
                <w:rFonts w:asciiTheme="minorHAnsi" w:hAnsiTheme="minorHAnsi" w:cstheme="minorHAnsi"/>
                <w:b/>
                <w:bCs/>
                <w:color w:val="7030A0"/>
              </w:rPr>
              <w:t>TempLockLowLimit</w:t>
            </w:r>
          </w:p>
        </w:tc>
        <w:tc>
          <w:tcPr>
            <w:tcW w:w="6986" w:type="dxa"/>
          </w:tcPr>
          <w:p w14:paraId="4FD75DFE" w14:textId="77777777" w:rsidR="003156E3" w:rsidRPr="007F3B38"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F3B38">
              <w:rPr>
                <w:rFonts w:asciiTheme="minorHAnsi" w:hAnsiTheme="minorHAnsi" w:cstheme="minorHAnsi"/>
              </w:rPr>
              <w:t>Specifies Lower temperature locking limit. When Locking is not enabled, this parameter will have no effect application wise. Must have values within the absolute Temperature limits: 18 - 32.</w:t>
            </w:r>
          </w:p>
        </w:tc>
      </w:tr>
    </w:tbl>
    <w:p w14:paraId="1FD35CC7" w14:textId="77777777" w:rsidR="003156E3" w:rsidRPr="007F3B38" w:rsidRDefault="003156E3" w:rsidP="003156E3">
      <w:pPr>
        <w:rPr>
          <w:rFonts w:asciiTheme="minorHAnsi" w:hAnsiTheme="minorHAnsi" w:cstheme="minorHAnsi"/>
        </w:rPr>
      </w:pPr>
    </w:p>
    <w:p w14:paraId="3DF1A00F" w14:textId="71BE9032" w:rsidR="006F33AC" w:rsidRPr="007F3B38" w:rsidRDefault="003156E3" w:rsidP="003156E3">
      <w:pPr>
        <w:jc w:val="both"/>
        <w:rPr>
          <w:rFonts w:asciiTheme="minorHAnsi" w:hAnsiTheme="minorHAnsi" w:cstheme="minorHAnsi"/>
        </w:rPr>
      </w:pPr>
      <w:r w:rsidRPr="007F3B38">
        <w:rPr>
          <w:rFonts w:asciiTheme="minorHAnsi" w:hAnsiTheme="minorHAnsi" w:cstheme="minorHAnsi"/>
          <w:b/>
          <w:bCs/>
        </w:rPr>
        <w:t xml:space="preserve">Note: </w:t>
      </w:r>
      <w:hyperlink w:anchor="_Node_AC_manual" w:history="1">
        <w:r w:rsidR="00A6601E" w:rsidRPr="007F3B38">
          <w:rPr>
            <w:rStyle w:val="Hyperlink"/>
            <w:rFonts w:asciiTheme="minorHAnsi" w:hAnsiTheme="minorHAnsi" w:cstheme="minorHAnsi"/>
          </w:rPr>
          <w:t>Node</w:t>
        </w:r>
        <w:r w:rsidRPr="007F3B38">
          <w:rPr>
            <w:rStyle w:val="Hyperlink"/>
            <w:rFonts w:asciiTheme="minorHAnsi" w:hAnsiTheme="minorHAnsi" w:cstheme="minorHAnsi"/>
          </w:rPr>
          <w:t xml:space="preserve"> Manual AC control ACK</w:t>
        </w:r>
      </w:hyperlink>
      <w:r w:rsidRPr="007F3B38">
        <w:rPr>
          <w:rFonts w:asciiTheme="minorHAnsi" w:hAnsiTheme="minorHAnsi" w:cstheme="minorHAnsi"/>
        </w:rPr>
        <w:t xml:space="preserve"> is applicable only when devices have not undergone the </w:t>
      </w:r>
      <w:hyperlink w:anchor="_Teaching_Mode" w:history="1">
        <w:r w:rsidRPr="007F3B38">
          <w:rPr>
            <w:rStyle w:val="Hyperlink"/>
            <w:rFonts w:asciiTheme="minorHAnsi" w:hAnsiTheme="minorHAnsi" w:cstheme="minorHAnsi"/>
          </w:rPr>
          <w:t>Teaching Mode Process</w:t>
        </w:r>
      </w:hyperlink>
      <w:r w:rsidRPr="007F3B38">
        <w:rPr>
          <w:rFonts w:asciiTheme="minorHAnsi" w:hAnsiTheme="minorHAnsi" w:cstheme="minorHAnsi"/>
        </w:rPr>
        <w:t xml:space="preserve">. For Devices, using the Teaching Mode to control ACs, </w:t>
      </w:r>
      <w:hyperlink w:anchor="_Node_AC_manual" w:history="1">
        <w:r w:rsidR="00A6601E" w:rsidRPr="007F3B38">
          <w:rPr>
            <w:rStyle w:val="Hyperlink"/>
            <w:rFonts w:asciiTheme="minorHAnsi" w:hAnsiTheme="minorHAnsi" w:cstheme="minorHAnsi"/>
          </w:rPr>
          <w:t>Node</w:t>
        </w:r>
        <w:r w:rsidRPr="007F3B38">
          <w:rPr>
            <w:rStyle w:val="Hyperlink"/>
            <w:rFonts w:asciiTheme="minorHAnsi" w:hAnsiTheme="minorHAnsi" w:cstheme="minorHAnsi"/>
          </w:rPr>
          <w:t xml:space="preserve"> Manual AC control ACK</w:t>
        </w:r>
      </w:hyperlink>
      <w:r w:rsidRPr="007F3B38">
        <w:rPr>
          <w:rFonts w:asciiTheme="minorHAnsi" w:hAnsiTheme="minorHAnsi" w:cstheme="minorHAnsi"/>
        </w:rPr>
        <w:t xml:space="preserve"> will be sent with all the AC parameter values set to 0. Example ACK for both the cases is provided in the </w:t>
      </w:r>
      <w:hyperlink w:anchor="_Node_AC_manual" w:history="1">
        <w:r w:rsidR="00A6601E" w:rsidRPr="007F3B38">
          <w:rPr>
            <w:rStyle w:val="Hyperlink"/>
            <w:rFonts w:asciiTheme="minorHAnsi" w:hAnsiTheme="minorHAnsi" w:cstheme="minorHAnsi"/>
          </w:rPr>
          <w:t>Node</w:t>
        </w:r>
        <w:r w:rsidRPr="007F3B38">
          <w:rPr>
            <w:rStyle w:val="Hyperlink"/>
            <w:rFonts w:asciiTheme="minorHAnsi" w:hAnsiTheme="minorHAnsi" w:cstheme="minorHAnsi"/>
          </w:rPr>
          <w:t xml:space="preserve"> Manual AC control ACK</w:t>
        </w:r>
      </w:hyperlink>
      <w:r w:rsidRPr="007F3B38">
        <w:rPr>
          <w:rFonts w:asciiTheme="minorHAnsi" w:hAnsiTheme="minorHAnsi" w:cstheme="minorHAnsi"/>
        </w:rPr>
        <w:t xml:space="preserve"> section.</w:t>
      </w:r>
    </w:p>
    <w:p w14:paraId="652EEB2B" w14:textId="77777777" w:rsidR="00A6601E" w:rsidRPr="007F3B38" w:rsidRDefault="00A6601E" w:rsidP="003156E3">
      <w:pPr>
        <w:jc w:val="both"/>
        <w:rPr>
          <w:rFonts w:asciiTheme="minorHAnsi" w:hAnsiTheme="minorHAnsi" w:cstheme="minorHAnsi"/>
        </w:rPr>
      </w:pPr>
    </w:p>
    <w:p w14:paraId="7996353D" w14:textId="3CD11890" w:rsidR="006F33AC" w:rsidRPr="007F3B38" w:rsidRDefault="006A4C2A" w:rsidP="006F33AC">
      <w:pPr>
        <w:rPr>
          <w:rFonts w:asciiTheme="minorHAnsi" w:hAnsiTheme="minorHAnsi" w:cstheme="minorHAnsi"/>
          <w:b/>
          <w:bCs/>
        </w:rPr>
      </w:pPr>
      <w:r w:rsidRPr="007F3B38">
        <w:rPr>
          <w:rFonts w:asciiTheme="minorHAnsi" w:hAnsiTheme="minorHAnsi" w:cstheme="minorHAnsi"/>
          <w:b/>
          <w:bCs/>
        </w:rPr>
        <w:t>Node AC Control</w:t>
      </w:r>
      <w:r w:rsidR="006F33AC" w:rsidRPr="007F3B38">
        <w:rPr>
          <w:rFonts w:asciiTheme="minorHAnsi" w:hAnsiTheme="minorHAnsi" w:cstheme="minorHAnsi"/>
          <w:b/>
          <w:bCs/>
        </w:rPr>
        <w:t xml:space="preserve"> JSON (Cloud to Gateway</w:t>
      </w:r>
      <w:r w:rsidR="007B720C" w:rsidRPr="007F3B38">
        <w:rPr>
          <w:rFonts w:asciiTheme="minorHAnsi" w:hAnsiTheme="minorHAnsi" w:cstheme="minorHAnsi"/>
          <w:b/>
          <w:bCs/>
        </w:rPr>
        <w:t xml:space="preserve"> to Node</w:t>
      </w:r>
      <w:r w:rsidR="006F33AC" w:rsidRPr="007F3B38">
        <w:rPr>
          <w:rFonts w:asciiTheme="minorHAnsi" w:hAnsiTheme="minorHAnsi" w:cstheme="minorHAnsi"/>
          <w:b/>
          <w:bC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1844"/>
        <w:gridCol w:w="1482"/>
        <w:gridCol w:w="3509"/>
      </w:tblGrid>
      <w:tr w:rsidR="00CD3D29" w:rsidRPr="007F3B38" w14:paraId="5C33E927" w14:textId="77777777" w:rsidTr="000D11CD">
        <w:trPr>
          <w:jc w:val="center"/>
        </w:trPr>
        <w:tc>
          <w:tcPr>
            <w:tcW w:w="337" w:type="dxa"/>
          </w:tcPr>
          <w:p w14:paraId="354B1608"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2292" w:type="dxa"/>
          </w:tcPr>
          <w:p w14:paraId="1C990414" w14:textId="77777777" w:rsidR="00CD3D29" w:rsidRPr="007F3B38" w:rsidRDefault="00CD3D29" w:rsidP="000D11CD">
            <w:pPr>
              <w:jc w:val="center"/>
              <w:rPr>
                <w:rFonts w:asciiTheme="minorHAnsi" w:hAnsiTheme="minorHAnsi" w:cstheme="minorHAnsi"/>
              </w:rPr>
            </w:pPr>
          </w:p>
        </w:tc>
        <w:tc>
          <w:tcPr>
            <w:tcW w:w="282" w:type="dxa"/>
          </w:tcPr>
          <w:p w14:paraId="353E3E92" w14:textId="77777777" w:rsidR="00CD3D29" w:rsidRPr="007F3B38" w:rsidRDefault="00CD3D29" w:rsidP="000D11CD">
            <w:pPr>
              <w:jc w:val="center"/>
              <w:rPr>
                <w:rFonts w:asciiTheme="minorHAnsi" w:hAnsiTheme="minorHAnsi" w:cstheme="minorHAnsi"/>
              </w:rPr>
            </w:pPr>
          </w:p>
        </w:tc>
        <w:tc>
          <w:tcPr>
            <w:tcW w:w="1844" w:type="dxa"/>
          </w:tcPr>
          <w:p w14:paraId="2FF32F92" w14:textId="77777777" w:rsidR="00CD3D29" w:rsidRPr="007F3B38" w:rsidRDefault="00CD3D29" w:rsidP="000D11CD">
            <w:pPr>
              <w:jc w:val="center"/>
              <w:rPr>
                <w:rFonts w:asciiTheme="minorHAnsi" w:hAnsiTheme="minorHAnsi" w:cstheme="minorHAnsi"/>
              </w:rPr>
            </w:pPr>
          </w:p>
        </w:tc>
        <w:tc>
          <w:tcPr>
            <w:tcW w:w="1482" w:type="dxa"/>
          </w:tcPr>
          <w:p w14:paraId="1F74C749" w14:textId="77777777" w:rsidR="00CD3D29" w:rsidRPr="007F3B38" w:rsidRDefault="00CD3D29" w:rsidP="000D11CD">
            <w:pPr>
              <w:jc w:val="center"/>
              <w:rPr>
                <w:rFonts w:asciiTheme="minorHAnsi" w:hAnsiTheme="minorHAnsi" w:cstheme="minorHAnsi"/>
              </w:rPr>
            </w:pPr>
          </w:p>
        </w:tc>
        <w:tc>
          <w:tcPr>
            <w:tcW w:w="3509" w:type="dxa"/>
          </w:tcPr>
          <w:p w14:paraId="5E0E0DCA" w14:textId="77777777" w:rsidR="00CD3D29" w:rsidRPr="007F3B38" w:rsidRDefault="00CD3D29" w:rsidP="000D11CD">
            <w:pPr>
              <w:jc w:val="center"/>
              <w:rPr>
                <w:rFonts w:asciiTheme="minorHAnsi" w:hAnsiTheme="minorHAnsi" w:cstheme="minorHAnsi"/>
                <w:b/>
                <w:bCs/>
              </w:rPr>
            </w:pPr>
            <w:r w:rsidRPr="007F3B38">
              <w:rPr>
                <w:rFonts w:asciiTheme="minorHAnsi" w:hAnsiTheme="minorHAnsi" w:cstheme="minorHAnsi"/>
                <w:b/>
                <w:bCs/>
              </w:rPr>
              <w:t>Range</w:t>
            </w:r>
          </w:p>
        </w:tc>
      </w:tr>
      <w:tr w:rsidR="00CD3D29" w:rsidRPr="007F3B38" w14:paraId="59879398" w14:textId="77777777" w:rsidTr="000D11CD">
        <w:trPr>
          <w:jc w:val="center"/>
        </w:trPr>
        <w:tc>
          <w:tcPr>
            <w:tcW w:w="337" w:type="dxa"/>
          </w:tcPr>
          <w:p w14:paraId="4E847727" w14:textId="77777777" w:rsidR="00CD3D29" w:rsidRPr="007F3B38" w:rsidRDefault="00CD3D29" w:rsidP="000D11CD">
            <w:pPr>
              <w:jc w:val="center"/>
              <w:rPr>
                <w:rFonts w:asciiTheme="minorHAnsi" w:hAnsiTheme="minorHAnsi" w:cstheme="minorHAnsi"/>
              </w:rPr>
            </w:pPr>
          </w:p>
        </w:tc>
        <w:tc>
          <w:tcPr>
            <w:tcW w:w="2292" w:type="dxa"/>
            <w:vAlign w:val="center"/>
          </w:tcPr>
          <w:p w14:paraId="4ADBE1EB"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“JsonPacketId”</w:t>
            </w:r>
          </w:p>
        </w:tc>
        <w:tc>
          <w:tcPr>
            <w:tcW w:w="282" w:type="dxa"/>
            <w:vAlign w:val="center"/>
          </w:tcPr>
          <w:p w14:paraId="7076CA89"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1844E5A1" w14:textId="2B24A360" w:rsidR="00CD3D29" w:rsidRPr="007F3B38" w:rsidRDefault="005A38FB" w:rsidP="000D11CD">
            <w:pPr>
              <w:rPr>
                <w:rFonts w:asciiTheme="minorHAnsi" w:hAnsiTheme="minorHAnsi" w:cstheme="minorHAnsi"/>
              </w:rPr>
            </w:pPr>
            <w:r w:rsidRPr="007F3B38">
              <w:rPr>
                <w:rFonts w:asciiTheme="minorHAnsi" w:hAnsiTheme="minorHAnsi" w:cstheme="minorHAnsi"/>
              </w:rPr>
              <w:t>10</w:t>
            </w:r>
            <w:r w:rsidR="00E567A3" w:rsidRPr="007F3B38">
              <w:rPr>
                <w:rFonts w:asciiTheme="minorHAnsi" w:hAnsiTheme="minorHAnsi" w:cstheme="minorHAnsi"/>
              </w:rPr>
              <w:t>3</w:t>
            </w:r>
          </w:p>
        </w:tc>
        <w:tc>
          <w:tcPr>
            <w:tcW w:w="1482" w:type="dxa"/>
            <w:vAlign w:val="center"/>
          </w:tcPr>
          <w:p w14:paraId="262A0EB5"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3682F897" w14:textId="77777777" w:rsidR="00CD3D29" w:rsidRPr="007F3B38" w:rsidRDefault="00CD3D29" w:rsidP="000D11CD">
            <w:pPr>
              <w:pStyle w:val="ListBullet"/>
              <w:spacing w:before="20" w:after="20"/>
              <w:jc w:val="left"/>
              <w:rPr>
                <w:rFonts w:asciiTheme="minorHAnsi" w:hAnsiTheme="minorHAnsi" w:cstheme="minorHAnsi"/>
              </w:rPr>
            </w:pPr>
          </w:p>
        </w:tc>
      </w:tr>
      <w:tr w:rsidR="00CD3D29" w:rsidRPr="007F3B38" w14:paraId="6815FED3" w14:textId="77777777" w:rsidTr="000D11CD">
        <w:trPr>
          <w:jc w:val="center"/>
        </w:trPr>
        <w:tc>
          <w:tcPr>
            <w:tcW w:w="337" w:type="dxa"/>
          </w:tcPr>
          <w:p w14:paraId="413606C9" w14:textId="77777777" w:rsidR="00CD3D29" w:rsidRPr="007F3B38" w:rsidRDefault="00CD3D29" w:rsidP="000D11CD">
            <w:pPr>
              <w:jc w:val="center"/>
              <w:rPr>
                <w:rFonts w:asciiTheme="minorHAnsi" w:hAnsiTheme="minorHAnsi" w:cstheme="minorHAnsi"/>
              </w:rPr>
            </w:pPr>
          </w:p>
        </w:tc>
        <w:tc>
          <w:tcPr>
            <w:tcW w:w="2292" w:type="dxa"/>
            <w:vAlign w:val="center"/>
          </w:tcPr>
          <w:p w14:paraId="50AF1B52"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“MsgSeqNo”</w:t>
            </w:r>
          </w:p>
        </w:tc>
        <w:tc>
          <w:tcPr>
            <w:tcW w:w="282" w:type="dxa"/>
            <w:vAlign w:val="center"/>
          </w:tcPr>
          <w:p w14:paraId="68B7EB82"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72D2C871"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12</w:t>
            </w:r>
          </w:p>
        </w:tc>
        <w:tc>
          <w:tcPr>
            <w:tcW w:w="1482" w:type="dxa"/>
            <w:vAlign w:val="center"/>
          </w:tcPr>
          <w:p w14:paraId="1B609EAC"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64B3FDA1"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[0 - 65535]</w:t>
            </w:r>
          </w:p>
        </w:tc>
      </w:tr>
      <w:tr w:rsidR="00CD3D29" w:rsidRPr="007F3B38" w14:paraId="6013725D" w14:textId="77777777" w:rsidTr="000D11CD">
        <w:trPr>
          <w:jc w:val="center"/>
        </w:trPr>
        <w:tc>
          <w:tcPr>
            <w:tcW w:w="337" w:type="dxa"/>
          </w:tcPr>
          <w:p w14:paraId="2EDDCFBA" w14:textId="77777777" w:rsidR="00CD3D29" w:rsidRPr="007F3B38" w:rsidRDefault="00CD3D29" w:rsidP="000D11CD">
            <w:pPr>
              <w:jc w:val="center"/>
              <w:rPr>
                <w:rFonts w:asciiTheme="minorHAnsi" w:hAnsiTheme="minorHAnsi" w:cstheme="minorHAnsi"/>
              </w:rPr>
            </w:pPr>
          </w:p>
        </w:tc>
        <w:tc>
          <w:tcPr>
            <w:tcW w:w="2292" w:type="dxa"/>
            <w:vAlign w:val="center"/>
          </w:tcPr>
          <w:p w14:paraId="0E76DBB4"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“GwySerNo”</w:t>
            </w:r>
          </w:p>
        </w:tc>
        <w:tc>
          <w:tcPr>
            <w:tcW w:w="282" w:type="dxa"/>
            <w:vAlign w:val="center"/>
          </w:tcPr>
          <w:p w14:paraId="00D746A9"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5DBE72B2"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“GWY00001”</w:t>
            </w:r>
          </w:p>
        </w:tc>
        <w:tc>
          <w:tcPr>
            <w:tcW w:w="1482" w:type="dxa"/>
            <w:vAlign w:val="center"/>
          </w:tcPr>
          <w:p w14:paraId="6E43046F"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(String)</w:t>
            </w:r>
          </w:p>
        </w:tc>
        <w:tc>
          <w:tcPr>
            <w:tcW w:w="3509" w:type="dxa"/>
            <w:vAlign w:val="center"/>
          </w:tcPr>
          <w:p w14:paraId="1C0DFF9A"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[00001 - 99999]</w:t>
            </w:r>
          </w:p>
        </w:tc>
      </w:tr>
      <w:tr w:rsidR="00CD3D29" w:rsidRPr="007F3B38" w14:paraId="0B55259F" w14:textId="77777777" w:rsidTr="000D11CD">
        <w:trPr>
          <w:jc w:val="center"/>
        </w:trPr>
        <w:tc>
          <w:tcPr>
            <w:tcW w:w="337" w:type="dxa"/>
          </w:tcPr>
          <w:p w14:paraId="1B53D7A2" w14:textId="77777777" w:rsidR="00CD3D29" w:rsidRPr="007F3B38" w:rsidRDefault="00CD3D29" w:rsidP="000D11CD">
            <w:pPr>
              <w:jc w:val="center"/>
              <w:rPr>
                <w:rFonts w:asciiTheme="minorHAnsi" w:hAnsiTheme="minorHAnsi" w:cstheme="minorHAnsi"/>
              </w:rPr>
            </w:pPr>
          </w:p>
        </w:tc>
        <w:tc>
          <w:tcPr>
            <w:tcW w:w="2292" w:type="dxa"/>
            <w:vAlign w:val="center"/>
          </w:tcPr>
          <w:p w14:paraId="7A841001" w14:textId="4A05E189" w:rsidR="00CD3D29" w:rsidRPr="007F3B38" w:rsidRDefault="00CD3D29" w:rsidP="000D11CD">
            <w:pPr>
              <w:rPr>
                <w:rFonts w:asciiTheme="minorHAnsi" w:hAnsiTheme="minorHAnsi" w:cstheme="minorHAnsi"/>
              </w:rPr>
            </w:pPr>
            <w:r w:rsidRPr="007F3B38">
              <w:rPr>
                <w:rFonts w:asciiTheme="minorHAnsi" w:hAnsiTheme="minorHAnsi" w:cstheme="minorHAnsi"/>
              </w:rPr>
              <w:t>“NodeSerNo”</w:t>
            </w:r>
          </w:p>
        </w:tc>
        <w:tc>
          <w:tcPr>
            <w:tcW w:w="282" w:type="dxa"/>
            <w:vAlign w:val="center"/>
          </w:tcPr>
          <w:p w14:paraId="3766F25F" w14:textId="5EAA14CB"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036CF1AB" w14:textId="331D32C3" w:rsidR="00CD3D29" w:rsidRPr="007F3B38" w:rsidRDefault="00CD3D29" w:rsidP="000D11CD">
            <w:pPr>
              <w:rPr>
                <w:rFonts w:asciiTheme="minorHAnsi" w:hAnsiTheme="minorHAnsi" w:cstheme="minorHAnsi"/>
              </w:rPr>
            </w:pPr>
            <w:r w:rsidRPr="007F3B38">
              <w:rPr>
                <w:rFonts w:asciiTheme="minorHAnsi" w:hAnsiTheme="minorHAnsi" w:cstheme="minorHAnsi"/>
              </w:rPr>
              <w:t>“N00001”</w:t>
            </w:r>
          </w:p>
        </w:tc>
        <w:tc>
          <w:tcPr>
            <w:tcW w:w="1482" w:type="dxa"/>
            <w:vAlign w:val="center"/>
          </w:tcPr>
          <w:p w14:paraId="057FE7B8" w14:textId="0810D39D"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(String)</w:t>
            </w:r>
          </w:p>
        </w:tc>
        <w:tc>
          <w:tcPr>
            <w:tcW w:w="3509" w:type="dxa"/>
            <w:vAlign w:val="center"/>
          </w:tcPr>
          <w:p w14:paraId="16E932F9" w14:textId="1BB95B6B"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[00001 - 99999]</w:t>
            </w:r>
          </w:p>
        </w:tc>
      </w:tr>
      <w:tr w:rsidR="001B7BFE" w:rsidRPr="007F3B38" w14:paraId="1784D347" w14:textId="77777777" w:rsidTr="000D11CD">
        <w:trPr>
          <w:jc w:val="center"/>
        </w:trPr>
        <w:tc>
          <w:tcPr>
            <w:tcW w:w="337" w:type="dxa"/>
          </w:tcPr>
          <w:p w14:paraId="17A1FAF6" w14:textId="77777777" w:rsidR="001B7BFE" w:rsidRPr="007F3B38" w:rsidRDefault="001B7BFE" w:rsidP="000D11CD">
            <w:pPr>
              <w:jc w:val="center"/>
              <w:rPr>
                <w:rFonts w:asciiTheme="minorHAnsi" w:hAnsiTheme="minorHAnsi" w:cstheme="minorHAnsi"/>
              </w:rPr>
            </w:pPr>
          </w:p>
        </w:tc>
        <w:tc>
          <w:tcPr>
            <w:tcW w:w="2292" w:type="dxa"/>
            <w:vAlign w:val="center"/>
          </w:tcPr>
          <w:p w14:paraId="3C255F8C" w14:textId="53F37FA0" w:rsidR="001B7BFE" w:rsidRPr="007F3B38" w:rsidRDefault="001B7BFE" w:rsidP="000D11CD">
            <w:pPr>
              <w:rPr>
                <w:rFonts w:asciiTheme="minorHAnsi" w:hAnsiTheme="minorHAnsi" w:cstheme="minorHAnsi"/>
              </w:rPr>
            </w:pPr>
            <w:r w:rsidRPr="007F3B38">
              <w:rPr>
                <w:rFonts w:asciiTheme="minorHAnsi" w:hAnsiTheme="minorHAnsi" w:cstheme="minorHAnsi"/>
              </w:rPr>
              <w:t>“ElementAddr”</w:t>
            </w:r>
          </w:p>
        </w:tc>
        <w:tc>
          <w:tcPr>
            <w:tcW w:w="282" w:type="dxa"/>
            <w:vAlign w:val="center"/>
          </w:tcPr>
          <w:p w14:paraId="00CF4FD6" w14:textId="3F740CFE" w:rsidR="001B7BFE" w:rsidRPr="007F3B38" w:rsidRDefault="001B7BFE"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2C366D48" w14:textId="7F5C6BA9" w:rsidR="001B7BFE" w:rsidRPr="007F3B38" w:rsidRDefault="001B7BFE" w:rsidP="000D11CD">
            <w:pPr>
              <w:rPr>
                <w:rFonts w:asciiTheme="minorHAnsi" w:hAnsiTheme="minorHAnsi" w:cstheme="minorHAnsi"/>
              </w:rPr>
            </w:pPr>
            <w:r w:rsidRPr="007F3B38">
              <w:rPr>
                <w:rFonts w:asciiTheme="minorHAnsi" w:hAnsiTheme="minorHAnsi" w:cstheme="minorHAnsi"/>
              </w:rPr>
              <w:t>23</w:t>
            </w:r>
          </w:p>
        </w:tc>
        <w:tc>
          <w:tcPr>
            <w:tcW w:w="1482" w:type="dxa"/>
            <w:vAlign w:val="center"/>
          </w:tcPr>
          <w:p w14:paraId="3F0B20E6" w14:textId="7A090C51" w:rsidR="001B7BFE" w:rsidRPr="007F3B38" w:rsidRDefault="001B7BFE"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28F9F04F" w14:textId="532A67D7" w:rsidR="001B7BFE" w:rsidRPr="007F3B38" w:rsidRDefault="001B7BFE" w:rsidP="000D11CD">
            <w:pPr>
              <w:pStyle w:val="ListBullet"/>
              <w:spacing w:before="20" w:after="20"/>
              <w:jc w:val="left"/>
              <w:rPr>
                <w:rFonts w:asciiTheme="minorHAnsi" w:hAnsiTheme="minorHAnsi" w:cstheme="minorHAnsi"/>
              </w:rPr>
            </w:pPr>
            <w:r w:rsidRPr="007F3B38">
              <w:rPr>
                <w:rFonts w:asciiTheme="minorHAnsi" w:hAnsiTheme="minorHAnsi" w:cstheme="minorHAnsi"/>
              </w:rPr>
              <w:t>[2 - 65535]</w:t>
            </w:r>
          </w:p>
        </w:tc>
      </w:tr>
      <w:tr w:rsidR="00CD3D29" w:rsidRPr="007F3B38" w14:paraId="4FDCD61D" w14:textId="77777777" w:rsidTr="000D11CD">
        <w:trPr>
          <w:jc w:val="center"/>
        </w:trPr>
        <w:tc>
          <w:tcPr>
            <w:tcW w:w="337" w:type="dxa"/>
          </w:tcPr>
          <w:p w14:paraId="65173532" w14:textId="77777777" w:rsidR="00CD3D29" w:rsidRPr="007F3B38" w:rsidRDefault="00CD3D29" w:rsidP="000D11CD">
            <w:pPr>
              <w:jc w:val="center"/>
              <w:rPr>
                <w:rFonts w:asciiTheme="minorHAnsi" w:hAnsiTheme="minorHAnsi" w:cstheme="minorHAnsi"/>
              </w:rPr>
            </w:pPr>
          </w:p>
        </w:tc>
        <w:tc>
          <w:tcPr>
            <w:tcW w:w="2292" w:type="dxa"/>
            <w:vAlign w:val="center"/>
          </w:tcPr>
          <w:p w14:paraId="4660B015"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“Power”</w:t>
            </w:r>
          </w:p>
        </w:tc>
        <w:tc>
          <w:tcPr>
            <w:tcW w:w="282" w:type="dxa"/>
            <w:vAlign w:val="center"/>
          </w:tcPr>
          <w:p w14:paraId="064FE535"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4218D1FC"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1</w:t>
            </w:r>
          </w:p>
        </w:tc>
        <w:tc>
          <w:tcPr>
            <w:tcW w:w="1482" w:type="dxa"/>
            <w:vAlign w:val="center"/>
          </w:tcPr>
          <w:p w14:paraId="4D3C7F12"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24E3BD2B"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 = OFF, 1 = ON]</w:t>
            </w:r>
          </w:p>
        </w:tc>
      </w:tr>
      <w:tr w:rsidR="00CD3D29" w:rsidRPr="007F3B38" w14:paraId="77B4133A" w14:textId="77777777" w:rsidTr="000D11CD">
        <w:trPr>
          <w:jc w:val="center"/>
        </w:trPr>
        <w:tc>
          <w:tcPr>
            <w:tcW w:w="337" w:type="dxa"/>
          </w:tcPr>
          <w:p w14:paraId="660EF8EA" w14:textId="77777777" w:rsidR="00CD3D29" w:rsidRPr="007F3B38" w:rsidRDefault="00CD3D29" w:rsidP="000D11CD">
            <w:pPr>
              <w:jc w:val="center"/>
              <w:rPr>
                <w:rFonts w:asciiTheme="minorHAnsi" w:hAnsiTheme="minorHAnsi" w:cstheme="minorHAnsi"/>
              </w:rPr>
            </w:pPr>
          </w:p>
        </w:tc>
        <w:tc>
          <w:tcPr>
            <w:tcW w:w="2292" w:type="dxa"/>
            <w:vAlign w:val="center"/>
          </w:tcPr>
          <w:p w14:paraId="677015CD"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“Mode”</w:t>
            </w:r>
          </w:p>
        </w:tc>
        <w:tc>
          <w:tcPr>
            <w:tcW w:w="282" w:type="dxa"/>
            <w:vAlign w:val="center"/>
          </w:tcPr>
          <w:p w14:paraId="52014FC9"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175EA498"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“Cool”</w:t>
            </w:r>
          </w:p>
        </w:tc>
        <w:tc>
          <w:tcPr>
            <w:tcW w:w="1482" w:type="dxa"/>
            <w:vAlign w:val="center"/>
          </w:tcPr>
          <w:p w14:paraId="24DD1524"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(String)</w:t>
            </w:r>
          </w:p>
        </w:tc>
        <w:tc>
          <w:tcPr>
            <w:tcW w:w="3509" w:type="dxa"/>
            <w:vAlign w:val="center"/>
          </w:tcPr>
          <w:p w14:paraId="5080C937"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[“Cool“, “Dry“, “Auto“, “Fan“, “Hot“]</w:t>
            </w:r>
          </w:p>
        </w:tc>
      </w:tr>
      <w:tr w:rsidR="00CD3D29" w:rsidRPr="007F3B38" w14:paraId="5491684A" w14:textId="77777777" w:rsidTr="000D11CD">
        <w:trPr>
          <w:jc w:val="center"/>
        </w:trPr>
        <w:tc>
          <w:tcPr>
            <w:tcW w:w="337" w:type="dxa"/>
          </w:tcPr>
          <w:p w14:paraId="52528684" w14:textId="77777777" w:rsidR="00CD3D29" w:rsidRPr="007F3B38" w:rsidRDefault="00CD3D29" w:rsidP="000D11CD">
            <w:pPr>
              <w:jc w:val="center"/>
              <w:rPr>
                <w:rFonts w:asciiTheme="minorHAnsi" w:hAnsiTheme="minorHAnsi" w:cstheme="minorHAnsi"/>
              </w:rPr>
            </w:pPr>
          </w:p>
        </w:tc>
        <w:tc>
          <w:tcPr>
            <w:tcW w:w="2292" w:type="dxa"/>
            <w:vAlign w:val="center"/>
          </w:tcPr>
          <w:p w14:paraId="42FF45E7" w14:textId="7C98F74A" w:rsidR="00CD3D29" w:rsidRPr="007F3B38" w:rsidRDefault="00CD3D29" w:rsidP="000D11CD">
            <w:pPr>
              <w:rPr>
                <w:rFonts w:asciiTheme="minorHAnsi" w:hAnsiTheme="minorHAnsi" w:cstheme="minorHAnsi"/>
              </w:rPr>
            </w:pPr>
            <w:r w:rsidRPr="007F3B38">
              <w:rPr>
                <w:rFonts w:asciiTheme="minorHAnsi" w:hAnsiTheme="minorHAnsi" w:cstheme="minorHAnsi"/>
              </w:rPr>
              <w:t>“Fan</w:t>
            </w:r>
            <w:r w:rsidR="00215142" w:rsidRPr="007F3B38">
              <w:rPr>
                <w:rFonts w:asciiTheme="minorHAnsi" w:hAnsiTheme="minorHAnsi" w:cstheme="minorHAnsi"/>
              </w:rPr>
              <w:t>Speed</w:t>
            </w:r>
            <w:r w:rsidRPr="007F3B38">
              <w:rPr>
                <w:rFonts w:asciiTheme="minorHAnsi" w:hAnsiTheme="minorHAnsi" w:cstheme="minorHAnsi"/>
              </w:rPr>
              <w:t>”</w:t>
            </w:r>
          </w:p>
        </w:tc>
        <w:tc>
          <w:tcPr>
            <w:tcW w:w="282" w:type="dxa"/>
            <w:vAlign w:val="center"/>
          </w:tcPr>
          <w:p w14:paraId="5629817D"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115978B2"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1</w:t>
            </w:r>
          </w:p>
        </w:tc>
        <w:tc>
          <w:tcPr>
            <w:tcW w:w="1482" w:type="dxa"/>
            <w:vAlign w:val="center"/>
          </w:tcPr>
          <w:p w14:paraId="307807CD"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07D013BA" w14:textId="1C30F0C7" w:rsidR="00CD3D29" w:rsidRPr="007F3B38" w:rsidRDefault="00146BB3" w:rsidP="000D11CD">
            <w:pPr>
              <w:pStyle w:val="ListBullet"/>
              <w:spacing w:before="20" w:after="20"/>
              <w:jc w:val="left"/>
              <w:rPr>
                <w:rFonts w:asciiTheme="minorHAnsi" w:hAnsiTheme="minorHAnsi" w:cstheme="minorHAnsi"/>
              </w:rPr>
            </w:pPr>
            <w:r w:rsidRPr="007F3B38">
              <w:rPr>
                <w:rFonts w:asciiTheme="minorHAnsi" w:hAnsiTheme="minorHAnsi" w:cstheme="minorHAnsi"/>
              </w:rPr>
              <w:t>[1 - 5] levels</w:t>
            </w:r>
          </w:p>
        </w:tc>
      </w:tr>
      <w:tr w:rsidR="00CD3D29" w:rsidRPr="007F3B38" w14:paraId="2308AD90" w14:textId="77777777" w:rsidTr="000D11CD">
        <w:trPr>
          <w:jc w:val="center"/>
        </w:trPr>
        <w:tc>
          <w:tcPr>
            <w:tcW w:w="337" w:type="dxa"/>
          </w:tcPr>
          <w:p w14:paraId="695AAEAE" w14:textId="77777777" w:rsidR="00CD3D29" w:rsidRPr="007F3B38" w:rsidRDefault="00CD3D29" w:rsidP="000D11CD">
            <w:pPr>
              <w:jc w:val="center"/>
              <w:rPr>
                <w:rFonts w:asciiTheme="minorHAnsi" w:hAnsiTheme="minorHAnsi" w:cstheme="minorHAnsi"/>
              </w:rPr>
            </w:pPr>
          </w:p>
        </w:tc>
        <w:tc>
          <w:tcPr>
            <w:tcW w:w="2292" w:type="dxa"/>
            <w:vAlign w:val="center"/>
          </w:tcPr>
          <w:p w14:paraId="56EC3435"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“Temperature”</w:t>
            </w:r>
          </w:p>
        </w:tc>
        <w:tc>
          <w:tcPr>
            <w:tcW w:w="282" w:type="dxa"/>
            <w:vAlign w:val="center"/>
          </w:tcPr>
          <w:p w14:paraId="3E9BBDC7"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77CC640A"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25</w:t>
            </w:r>
          </w:p>
        </w:tc>
        <w:tc>
          <w:tcPr>
            <w:tcW w:w="1482" w:type="dxa"/>
            <w:vAlign w:val="center"/>
          </w:tcPr>
          <w:p w14:paraId="7726D149"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2737CEE3"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[18 - 32]</w:t>
            </w:r>
          </w:p>
        </w:tc>
      </w:tr>
      <w:tr w:rsidR="00CD3D29" w:rsidRPr="007F3B38" w14:paraId="190EA89E" w14:textId="77777777" w:rsidTr="000D11CD">
        <w:trPr>
          <w:jc w:val="center"/>
        </w:trPr>
        <w:tc>
          <w:tcPr>
            <w:tcW w:w="337" w:type="dxa"/>
          </w:tcPr>
          <w:p w14:paraId="1EF731A6" w14:textId="77777777" w:rsidR="00CD3D29" w:rsidRPr="007F3B38" w:rsidRDefault="00CD3D29" w:rsidP="000D11CD">
            <w:pPr>
              <w:jc w:val="center"/>
              <w:rPr>
                <w:rFonts w:asciiTheme="minorHAnsi" w:hAnsiTheme="minorHAnsi" w:cstheme="minorHAnsi"/>
              </w:rPr>
            </w:pPr>
          </w:p>
        </w:tc>
        <w:tc>
          <w:tcPr>
            <w:tcW w:w="2292" w:type="dxa"/>
            <w:vAlign w:val="center"/>
          </w:tcPr>
          <w:p w14:paraId="0C3879F6"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“SwingH”</w:t>
            </w:r>
          </w:p>
        </w:tc>
        <w:tc>
          <w:tcPr>
            <w:tcW w:w="282" w:type="dxa"/>
            <w:vAlign w:val="center"/>
          </w:tcPr>
          <w:p w14:paraId="6DAB7EDF"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vAlign w:val="center"/>
          </w:tcPr>
          <w:p w14:paraId="672F2D2A"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1</w:t>
            </w:r>
          </w:p>
        </w:tc>
        <w:tc>
          <w:tcPr>
            <w:tcW w:w="1482" w:type="dxa"/>
            <w:vAlign w:val="center"/>
          </w:tcPr>
          <w:p w14:paraId="17E4A3B7"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vAlign w:val="center"/>
          </w:tcPr>
          <w:p w14:paraId="396955D5"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 = OFF, 1 = ON]</w:t>
            </w:r>
          </w:p>
        </w:tc>
      </w:tr>
      <w:tr w:rsidR="00CD3D29" w:rsidRPr="007F3B38" w14:paraId="636A7547" w14:textId="77777777" w:rsidTr="000D11CD">
        <w:trPr>
          <w:jc w:val="center"/>
        </w:trPr>
        <w:tc>
          <w:tcPr>
            <w:tcW w:w="337" w:type="dxa"/>
          </w:tcPr>
          <w:p w14:paraId="62677FE0" w14:textId="77777777" w:rsidR="00CD3D29" w:rsidRPr="007F3B38" w:rsidRDefault="00CD3D29" w:rsidP="000D11CD">
            <w:pPr>
              <w:jc w:val="center"/>
              <w:rPr>
                <w:rFonts w:asciiTheme="minorHAnsi" w:hAnsiTheme="minorHAnsi" w:cstheme="minorHAnsi"/>
              </w:rPr>
            </w:pPr>
          </w:p>
        </w:tc>
        <w:tc>
          <w:tcPr>
            <w:tcW w:w="2292" w:type="dxa"/>
          </w:tcPr>
          <w:p w14:paraId="37A1A358"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“SwingV”</w:t>
            </w:r>
          </w:p>
        </w:tc>
        <w:tc>
          <w:tcPr>
            <w:tcW w:w="282" w:type="dxa"/>
          </w:tcPr>
          <w:p w14:paraId="4F04412F"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tcPr>
          <w:p w14:paraId="71457639"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1</w:t>
            </w:r>
          </w:p>
        </w:tc>
        <w:tc>
          <w:tcPr>
            <w:tcW w:w="1482" w:type="dxa"/>
          </w:tcPr>
          <w:p w14:paraId="10D553DC"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62FEC8CE"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 = OFF, 1 = ON]</w:t>
            </w:r>
          </w:p>
        </w:tc>
      </w:tr>
      <w:tr w:rsidR="00CD3D29" w:rsidRPr="007F3B38" w14:paraId="02D64074" w14:textId="77777777" w:rsidTr="000D11CD">
        <w:trPr>
          <w:jc w:val="center"/>
        </w:trPr>
        <w:tc>
          <w:tcPr>
            <w:tcW w:w="337" w:type="dxa"/>
          </w:tcPr>
          <w:p w14:paraId="06221AF5" w14:textId="77777777" w:rsidR="00CD3D29" w:rsidRPr="007F3B38" w:rsidRDefault="00CD3D29" w:rsidP="000D11CD">
            <w:pPr>
              <w:jc w:val="center"/>
              <w:rPr>
                <w:rFonts w:asciiTheme="minorHAnsi" w:hAnsiTheme="minorHAnsi" w:cstheme="minorHAnsi"/>
              </w:rPr>
            </w:pPr>
          </w:p>
        </w:tc>
        <w:tc>
          <w:tcPr>
            <w:tcW w:w="2292" w:type="dxa"/>
          </w:tcPr>
          <w:p w14:paraId="6570EDA3"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“OnTimer”</w:t>
            </w:r>
          </w:p>
        </w:tc>
        <w:tc>
          <w:tcPr>
            <w:tcW w:w="282" w:type="dxa"/>
          </w:tcPr>
          <w:p w14:paraId="38596EBE"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tcPr>
          <w:p w14:paraId="59FA3169"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0</w:t>
            </w:r>
          </w:p>
        </w:tc>
        <w:tc>
          <w:tcPr>
            <w:tcW w:w="1482" w:type="dxa"/>
          </w:tcPr>
          <w:p w14:paraId="6E46606F"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1CEE739E"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[0 - 12]</w:t>
            </w:r>
          </w:p>
        </w:tc>
      </w:tr>
      <w:tr w:rsidR="00CD3D29" w:rsidRPr="007F3B38" w14:paraId="1AC767D8" w14:textId="77777777" w:rsidTr="000D11CD">
        <w:trPr>
          <w:jc w:val="center"/>
        </w:trPr>
        <w:tc>
          <w:tcPr>
            <w:tcW w:w="337" w:type="dxa"/>
          </w:tcPr>
          <w:p w14:paraId="707363A0" w14:textId="77777777" w:rsidR="00CD3D29" w:rsidRPr="007F3B38" w:rsidRDefault="00CD3D29" w:rsidP="000D11CD">
            <w:pPr>
              <w:jc w:val="center"/>
              <w:rPr>
                <w:rFonts w:asciiTheme="minorHAnsi" w:hAnsiTheme="minorHAnsi" w:cstheme="minorHAnsi"/>
              </w:rPr>
            </w:pPr>
          </w:p>
        </w:tc>
        <w:tc>
          <w:tcPr>
            <w:tcW w:w="2292" w:type="dxa"/>
          </w:tcPr>
          <w:p w14:paraId="15C1E7E4"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“OffTimer”</w:t>
            </w:r>
          </w:p>
        </w:tc>
        <w:tc>
          <w:tcPr>
            <w:tcW w:w="282" w:type="dxa"/>
          </w:tcPr>
          <w:p w14:paraId="4AE9DC7C"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tcPr>
          <w:p w14:paraId="08BC65E7"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0</w:t>
            </w:r>
          </w:p>
        </w:tc>
        <w:tc>
          <w:tcPr>
            <w:tcW w:w="1482" w:type="dxa"/>
          </w:tcPr>
          <w:p w14:paraId="3E9E1520"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519D4E08"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[0 - 12]</w:t>
            </w:r>
          </w:p>
        </w:tc>
      </w:tr>
      <w:tr w:rsidR="00CD3D29" w:rsidRPr="007F3B38" w14:paraId="010EFE38" w14:textId="77777777" w:rsidTr="000D11CD">
        <w:trPr>
          <w:jc w:val="center"/>
        </w:trPr>
        <w:tc>
          <w:tcPr>
            <w:tcW w:w="337" w:type="dxa"/>
          </w:tcPr>
          <w:p w14:paraId="6EE78243" w14:textId="77777777" w:rsidR="00CD3D29" w:rsidRPr="007F3B38" w:rsidRDefault="00CD3D29" w:rsidP="000D11CD">
            <w:pPr>
              <w:jc w:val="center"/>
              <w:rPr>
                <w:rFonts w:asciiTheme="minorHAnsi" w:hAnsiTheme="minorHAnsi" w:cstheme="minorHAnsi"/>
              </w:rPr>
            </w:pPr>
          </w:p>
        </w:tc>
        <w:tc>
          <w:tcPr>
            <w:tcW w:w="2292" w:type="dxa"/>
          </w:tcPr>
          <w:p w14:paraId="427D3867"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“Locking”</w:t>
            </w:r>
          </w:p>
        </w:tc>
        <w:tc>
          <w:tcPr>
            <w:tcW w:w="282" w:type="dxa"/>
          </w:tcPr>
          <w:p w14:paraId="58E9AF31"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tcPr>
          <w:p w14:paraId="17F2DA99"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1</w:t>
            </w:r>
          </w:p>
        </w:tc>
        <w:tc>
          <w:tcPr>
            <w:tcW w:w="1482" w:type="dxa"/>
          </w:tcPr>
          <w:p w14:paraId="5AB8D35B"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7F91379A"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[0 = OFF, 1 = ON]</w:t>
            </w:r>
          </w:p>
        </w:tc>
      </w:tr>
      <w:tr w:rsidR="00CD3D29" w:rsidRPr="007F3B38" w14:paraId="6C37F483" w14:textId="77777777" w:rsidTr="000D11CD">
        <w:trPr>
          <w:jc w:val="center"/>
        </w:trPr>
        <w:tc>
          <w:tcPr>
            <w:tcW w:w="337" w:type="dxa"/>
          </w:tcPr>
          <w:p w14:paraId="373B53C8" w14:textId="77777777" w:rsidR="00CD3D29" w:rsidRPr="007F3B38" w:rsidRDefault="00CD3D29" w:rsidP="000D11CD">
            <w:pPr>
              <w:jc w:val="center"/>
              <w:rPr>
                <w:rFonts w:asciiTheme="minorHAnsi" w:hAnsiTheme="minorHAnsi" w:cstheme="minorHAnsi"/>
              </w:rPr>
            </w:pPr>
          </w:p>
        </w:tc>
        <w:tc>
          <w:tcPr>
            <w:tcW w:w="2292" w:type="dxa"/>
          </w:tcPr>
          <w:p w14:paraId="7A09E44A"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“TempLockUpLimit”</w:t>
            </w:r>
          </w:p>
        </w:tc>
        <w:tc>
          <w:tcPr>
            <w:tcW w:w="282" w:type="dxa"/>
          </w:tcPr>
          <w:p w14:paraId="6887DEDF"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tcPr>
          <w:p w14:paraId="3F7DF1BF"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26</w:t>
            </w:r>
          </w:p>
        </w:tc>
        <w:tc>
          <w:tcPr>
            <w:tcW w:w="1482" w:type="dxa"/>
          </w:tcPr>
          <w:p w14:paraId="5DAFF2F8"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4208F1FB"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[18 - 32]</w:t>
            </w:r>
          </w:p>
        </w:tc>
      </w:tr>
      <w:tr w:rsidR="00CD3D29" w:rsidRPr="007F3B38" w14:paraId="137FCBCD" w14:textId="77777777" w:rsidTr="000D11CD">
        <w:trPr>
          <w:jc w:val="center"/>
        </w:trPr>
        <w:tc>
          <w:tcPr>
            <w:tcW w:w="337" w:type="dxa"/>
          </w:tcPr>
          <w:p w14:paraId="39AC269F" w14:textId="77777777" w:rsidR="00CD3D29" w:rsidRPr="007F3B38" w:rsidRDefault="00CD3D29" w:rsidP="000D11CD">
            <w:pPr>
              <w:jc w:val="center"/>
              <w:rPr>
                <w:rFonts w:asciiTheme="minorHAnsi" w:hAnsiTheme="minorHAnsi" w:cstheme="minorHAnsi"/>
              </w:rPr>
            </w:pPr>
          </w:p>
        </w:tc>
        <w:tc>
          <w:tcPr>
            <w:tcW w:w="2292" w:type="dxa"/>
          </w:tcPr>
          <w:p w14:paraId="1C52844C"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“TempLockLowLimit”</w:t>
            </w:r>
          </w:p>
        </w:tc>
        <w:tc>
          <w:tcPr>
            <w:tcW w:w="282" w:type="dxa"/>
          </w:tcPr>
          <w:p w14:paraId="24AA059E"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1844" w:type="dxa"/>
          </w:tcPr>
          <w:p w14:paraId="29A6461B" w14:textId="77777777" w:rsidR="00CD3D29" w:rsidRPr="007F3B38" w:rsidRDefault="00CD3D29" w:rsidP="000D11CD">
            <w:pPr>
              <w:rPr>
                <w:rFonts w:asciiTheme="minorHAnsi" w:hAnsiTheme="minorHAnsi" w:cstheme="minorHAnsi"/>
              </w:rPr>
            </w:pPr>
            <w:r w:rsidRPr="007F3B38">
              <w:rPr>
                <w:rFonts w:asciiTheme="minorHAnsi" w:hAnsiTheme="minorHAnsi" w:cstheme="minorHAnsi"/>
              </w:rPr>
              <w:t>20</w:t>
            </w:r>
          </w:p>
        </w:tc>
        <w:tc>
          <w:tcPr>
            <w:tcW w:w="1482" w:type="dxa"/>
          </w:tcPr>
          <w:p w14:paraId="6ADC4D20" w14:textId="77777777" w:rsidR="00CD3D29" w:rsidRPr="007F3B38" w:rsidRDefault="00CD3D29"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c>
          <w:tcPr>
            <w:tcW w:w="3509" w:type="dxa"/>
          </w:tcPr>
          <w:p w14:paraId="2087C43B" w14:textId="77777777" w:rsidR="00CD3D29" w:rsidRPr="007F3B38" w:rsidRDefault="00CD3D29" w:rsidP="000D11CD">
            <w:pPr>
              <w:pStyle w:val="ListBullet"/>
              <w:spacing w:before="20" w:after="20"/>
              <w:jc w:val="left"/>
              <w:rPr>
                <w:rFonts w:asciiTheme="minorHAnsi" w:hAnsiTheme="minorHAnsi" w:cstheme="minorHAnsi"/>
              </w:rPr>
            </w:pPr>
            <w:r w:rsidRPr="007F3B38">
              <w:rPr>
                <w:rFonts w:asciiTheme="minorHAnsi" w:hAnsiTheme="minorHAnsi" w:cstheme="minorHAnsi"/>
              </w:rPr>
              <w:t>[18 - 32]</w:t>
            </w:r>
          </w:p>
        </w:tc>
      </w:tr>
      <w:tr w:rsidR="00CD3D29" w:rsidRPr="007F3B38" w14:paraId="16CF6498" w14:textId="77777777" w:rsidTr="000D11CD">
        <w:trPr>
          <w:jc w:val="center"/>
        </w:trPr>
        <w:tc>
          <w:tcPr>
            <w:tcW w:w="337" w:type="dxa"/>
          </w:tcPr>
          <w:p w14:paraId="28BA2C13" w14:textId="77777777" w:rsidR="00CD3D29" w:rsidRPr="007F3B38" w:rsidRDefault="00CD3D29" w:rsidP="000D11CD">
            <w:pPr>
              <w:jc w:val="center"/>
              <w:rPr>
                <w:rFonts w:asciiTheme="minorHAnsi" w:hAnsiTheme="minorHAnsi" w:cstheme="minorHAnsi"/>
              </w:rPr>
            </w:pPr>
            <w:r w:rsidRPr="007F3B38">
              <w:rPr>
                <w:rFonts w:asciiTheme="minorHAnsi" w:hAnsiTheme="minorHAnsi" w:cstheme="minorHAnsi"/>
              </w:rPr>
              <w:t>}</w:t>
            </w:r>
          </w:p>
        </w:tc>
        <w:tc>
          <w:tcPr>
            <w:tcW w:w="2292" w:type="dxa"/>
          </w:tcPr>
          <w:p w14:paraId="09399C03" w14:textId="77777777" w:rsidR="00CD3D29" w:rsidRPr="007F3B38" w:rsidRDefault="00CD3D29" w:rsidP="000D11CD">
            <w:pPr>
              <w:rPr>
                <w:rFonts w:asciiTheme="minorHAnsi" w:hAnsiTheme="minorHAnsi" w:cstheme="minorHAnsi"/>
              </w:rPr>
            </w:pPr>
          </w:p>
        </w:tc>
        <w:tc>
          <w:tcPr>
            <w:tcW w:w="282" w:type="dxa"/>
          </w:tcPr>
          <w:p w14:paraId="0222E108" w14:textId="77777777" w:rsidR="00CD3D29" w:rsidRPr="007F3B38" w:rsidRDefault="00CD3D29" w:rsidP="000D11CD">
            <w:pPr>
              <w:jc w:val="center"/>
              <w:rPr>
                <w:rFonts w:asciiTheme="minorHAnsi" w:hAnsiTheme="minorHAnsi" w:cstheme="minorHAnsi"/>
              </w:rPr>
            </w:pPr>
          </w:p>
        </w:tc>
        <w:tc>
          <w:tcPr>
            <w:tcW w:w="1844" w:type="dxa"/>
          </w:tcPr>
          <w:p w14:paraId="0F1F9D64" w14:textId="77777777" w:rsidR="00CD3D29" w:rsidRPr="007F3B38" w:rsidRDefault="00CD3D29" w:rsidP="000D11CD">
            <w:pPr>
              <w:rPr>
                <w:rFonts w:asciiTheme="minorHAnsi" w:hAnsiTheme="minorHAnsi" w:cstheme="minorHAnsi"/>
              </w:rPr>
            </w:pPr>
          </w:p>
        </w:tc>
        <w:tc>
          <w:tcPr>
            <w:tcW w:w="1482" w:type="dxa"/>
          </w:tcPr>
          <w:p w14:paraId="4AE5C29F" w14:textId="77777777" w:rsidR="00CD3D29" w:rsidRPr="007F3B38" w:rsidRDefault="00CD3D29" w:rsidP="000D11CD">
            <w:pPr>
              <w:pStyle w:val="ListBullet"/>
              <w:spacing w:before="20" w:after="20"/>
              <w:rPr>
                <w:rFonts w:asciiTheme="minorHAnsi" w:hAnsiTheme="minorHAnsi" w:cstheme="minorHAnsi"/>
              </w:rPr>
            </w:pPr>
          </w:p>
        </w:tc>
        <w:tc>
          <w:tcPr>
            <w:tcW w:w="3509" w:type="dxa"/>
          </w:tcPr>
          <w:p w14:paraId="6B682E91" w14:textId="77777777" w:rsidR="00CD3D29" w:rsidRPr="007F3B38" w:rsidRDefault="00CD3D29" w:rsidP="000D11CD">
            <w:pPr>
              <w:pStyle w:val="ListBullet"/>
              <w:spacing w:before="20" w:after="20"/>
              <w:jc w:val="left"/>
              <w:rPr>
                <w:rFonts w:asciiTheme="minorHAnsi" w:hAnsiTheme="minorHAnsi" w:cstheme="minorHAnsi"/>
              </w:rPr>
            </w:pPr>
          </w:p>
        </w:tc>
      </w:tr>
    </w:tbl>
    <w:p w14:paraId="6EFEACF6" w14:textId="77777777" w:rsidR="006F33AC" w:rsidRPr="007F3B38" w:rsidRDefault="006F33AC" w:rsidP="006F33AC">
      <w:pPr>
        <w:rPr>
          <w:rFonts w:asciiTheme="minorHAnsi" w:hAnsiTheme="minorHAnsi" w:cstheme="minorHAnsi"/>
        </w:rPr>
      </w:pPr>
    </w:p>
    <w:p w14:paraId="3B3E4291" w14:textId="4E019A79" w:rsidR="006F33AC" w:rsidRPr="007F3B38" w:rsidRDefault="006F33AC" w:rsidP="006F33AC">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5E8C8F6A" w14:textId="77777777" w:rsidR="006F33AC" w:rsidRPr="007F3B38" w:rsidRDefault="006F33AC" w:rsidP="006F33AC">
      <w:pPr>
        <w:rPr>
          <w:rFonts w:asciiTheme="minorHAnsi" w:hAnsiTheme="minorHAnsi" w:cstheme="minorHAnsi"/>
          <w:b/>
          <w:bCs/>
        </w:rPr>
      </w:pPr>
    </w:p>
    <w:p w14:paraId="08646474" w14:textId="77777777" w:rsidR="00C52FAD" w:rsidRPr="007F3B38" w:rsidRDefault="00AA6F0D" w:rsidP="00C52FAD">
      <w:pPr>
        <w:keepNext/>
        <w:jc w:val="center"/>
        <w:rPr>
          <w:rFonts w:asciiTheme="minorHAnsi" w:hAnsiTheme="minorHAnsi" w:cstheme="minorHAnsi"/>
        </w:rPr>
      </w:pPr>
      <w:r w:rsidRPr="007F3B38">
        <w:rPr>
          <w:rFonts w:asciiTheme="minorHAnsi" w:hAnsiTheme="minorHAnsi" w:cstheme="minorHAnsi"/>
          <w:b/>
          <w:bCs/>
          <w:noProof/>
        </w:rPr>
        <w:drawing>
          <wp:inline distT="0" distB="0" distL="0" distR="0" wp14:anchorId="2C373B7B" wp14:editId="468BE23C">
            <wp:extent cx="5094514" cy="2960213"/>
            <wp:effectExtent l="0" t="0" r="0" b="0"/>
            <wp:docPr id="200889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708" name=""/>
                    <pic:cNvPicPr/>
                  </pic:nvPicPr>
                  <pic:blipFill>
                    <a:blip r:embed="rId24"/>
                    <a:stretch>
                      <a:fillRect/>
                    </a:stretch>
                  </pic:blipFill>
                  <pic:spPr>
                    <a:xfrm>
                      <a:off x="0" y="0"/>
                      <a:ext cx="5100373" cy="2963618"/>
                    </a:xfrm>
                    <a:prstGeom prst="rect">
                      <a:avLst/>
                    </a:prstGeom>
                  </pic:spPr>
                </pic:pic>
              </a:graphicData>
            </a:graphic>
          </wp:inline>
        </w:drawing>
      </w:r>
    </w:p>
    <w:p w14:paraId="6243593F" w14:textId="77777777" w:rsidR="00C52FAD" w:rsidRPr="007F3B38" w:rsidRDefault="00C52FAD" w:rsidP="00C52FAD">
      <w:pPr>
        <w:keepNext/>
        <w:jc w:val="center"/>
        <w:rPr>
          <w:rFonts w:asciiTheme="minorHAnsi" w:hAnsiTheme="minorHAnsi" w:cstheme="minorHAnsi"/>
        </w:rPr>
      </w:pPr>
    </w:p>
    <w:p w14:paraId="04009529" w14:textId="2BF9D9B1" w:rsidR="009F0441" w:rsidRPr="007F3B38" w:rsidRDefault="00C52FAD" w:rsidP="00C52FAD">
      <w:pPr>
        <w:pStyle w:val="Caption"/>
        <w:jc w:val="center"/>
        <w:rPr>
          <w:rFonts w:asciiTheme="minorHAnsi" w:hAnsiTheme="minorHAnsi" w:cstheme="minorHAnsi"/>
          <w:sz w:val="24"/>
          <w:szCs w:val="24"/>
        </w:rPr>
      </w:pPr>
      <w:bookmarkStart w:id="686" w:name="_Toc169605286"/>
      <w:bookmarkStart w:id="687" w:name="_Toc169613274"/>
      <w:bookmarkStart w:id="688" w:name="_Toc169800488"/>
      <w:bookmarkStart w:id="689" w:name="_Toc169864267"/>
      <w:bookmarkStart w:id="690" w:name="_Toc169879576"/>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24</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AC Control Process flow</w:t>
      </w:r>
      <w:bookmarkEnd w:id="686"/>
      <w:bookmarkEnd w:id="687"/>
      <w:bookmarkEnd w:id="688"/>
      <w:bookmarkEnd w:id="689"/>
      <w:bookmarkEnd w:id="690"/>
    </w:p>
    <w:p w14:paraId="609D08B8" w14:textId="77777777" w:rsidR="00304EE3" w:rsidRPr="007F3B38" w:rsidRDefault="00304EE3" w:rsidP="00304EE3">
      <w:pPr>
        <w:rPr>
          <w:rFonts w:asciiTheme="minorHAnsi" w:hAnsiTheme="minorHAnsi" w:cstheme="minorHAnsi"/>
        </w:rPr>
      </w:pPr>
    </w:p>
    <w:p w14:paraId="2F339A4B" w14:textId="77777777" w:rsidR="007A2CC5" w:rsidRPr="007F3B38" w:rsidRDefault="007A2CC5" w:rsidP="00304EE3">
      <w:pPr>
        <w:rPr>
          <w:rFonts w:asciiTheme="minorHAnsi" w:hAnsiTheme="minorHAnsi" w:cstheme="minorHAnsi"/>
        </w:rPr>
      </w:pPr>
    </w:p>
    <w:p w14:paraId="4849E928" w14:textId="77777777" w:rsidR="007A2CC5" w:rsidRPr="007F3B38" w:rsidRDefault="007A2CC5" w:rsidP="00304EE3">
      <w:pPr>
        <w:rPr>
          <w:rFonts w:asciiTheme="minorHAnsi" w:hAnsiTheme="minorHAnsi" w:cstheme="minorHAnsi"/>
        </w:rPr>
      </w:pPr>
    </w:p>
    <w:p w14:paraId="14706063" w14:textId="77777777" w:rsidR="007A2CC5" w:rsidRPr="007F3B38" w:rsidRDefault="007A2CC5" w:rsidP="00304EE3">
      <w:pPr>
        <w:rPr>
          <w:rFonts w:asciiTheme="minorHAnsi" w:hAnsiTheme="minorHAnsi" w:cstheme="minorHAnsi"/>
        </w:rPr>
      </w:pPr>
    </w:p>
    <w:p w14:paraId="35CEB38E" w14:textId="77777777" w:rsidR="007A2CC5" w:rsidRPr="007F3B38" w:rsidRDefault="007A2CC5" w:rsidP="00304EE3">
      <w:pPr>
        <w:rPr>
          <w:rFonts w:asciiTheme="minorHAnsi" w:hAnsiTheme="minorHAnsi" w:cstheme="minorHAnsi"/>
        </w:rPr>
      </w:pPr>
    </w:p>
    <w:p w14:paraId="40F20652" w14:textId="77777777" w:rsidR="007A2CC5" w:rsidRPr="007F3B38" w:rsidRDefault="007A2CC5" w:rsidP="00304EE3">
      <w:pPr>
        <w:rPr>
          <w:rFonts w:asciiTheme="minorHAnsi" w:hAnsiTheme="minorHAnsi" w:cstheme="minorHAnsi"/>
        </w:rPr>
      </w:pPr>
    </w:p>
    <w:p w14:paraId="570E6522" w14:textId="77777777" w:rsidR="007A2CC5" w:rsidRPr="007F3B38" w:rsidRDefault="007A2CC5" w:rsidP="00304EE3">
      <w:pPr>
        <w:rPr>
          <w:rFonts w:asciiTheme="minorHAnsi" w:hAnsiTheme="minorHAnsi" w:cstheme="minorHAnsi"/>
        </w:rPr>
      </w:pPr>
    </w:p>
    <w:p w14:paraId="234CE03A" w14:textId="77777777" w:rsidR="007A2CC5" w:rsidRPr="007F3B38" w:rsidRDefault="007A2CC5" w:rsidP="00304EE3">
      <w:pPr>
        <w:rPr>
          <w:rFonts w:asciiTheme="minorHAnsi" w:hAnsiTheme="minorHAnsi" w:cstheme="minorHAnsi"/>
        </w:rPr>
      </w:pPr>
    </w:p>
    <w:p w14:paraId="408E5E89" w14:textId="77777777" w:rsidR="007A2CC5" w:rsidRPr="007F3B38" w:rsidRDefault="007A2CC5" w:rsidP="00304EE3">
      <w:pPr>
        <w:rPr>
          <w:rFonts w:asciiTheme="minorHAnsi" w:hAnsiTheme="minorHAnsi" w:cstheme="minorHAnsi"/>
        </w:rPr>
      </w:pPr>
    </w:p>
    <w:p w14:paraId="78E31BA1" w14:textId="77777777" w:rsidR="007A2CC5" w:rsidRPr="007F3B38" w:rsidRDefault="007A2CC5" w:rsidP="00304EE3">
      <w:pPr>
        <w:rPr>
          <w:rFonts w:asciiTheme="minorHAnsi" w:hAnsiTheme="minorHAnsi" w:cstheme="minorHAnsi"/>
        </w:rPr>
      </w:pPr>
    </w:p>
    <w:p w14:paraId="47E4BC04" w14:textId="33D834A8" w:rsidR="003723B9" w:rsidRPr="007F3B38" w:rsidRDefault="003723B9" w:rsidP="003B50DB">
      <w:pPr>
        <w:pStyle w:val="Heading2"/>
        <w:rPr>
          <w:rFonts w:asciiTheme="minorHAnsi" w:hAnsiTheme="minorHAnsi" w:cstheme="minorHAnsi"/>
        </w:rPr>
      </w:pPr>
      <w:bookmarkStart w:id="691" w:name="_Toc162878875"/>
      <w:bookmarkStart w:id="692" w:name="_Toc172537468"/>
      <w:r w:rsidRPr="007F3B38">
        <w:rPr>
          <w:rFonts w:asciiTheme="minorHAnsi" w:hAnsiTheme="minorHAnsi" w:cstheme="minorHAnsi"/>
        </w:rPr>
        <w:lastRenderedPageBreak/>
        <w:t xml:space="preserve">Node </w:t>
      </w:r>
      <w:r w:rsidR="009D0559" w:rsidRPr="007F3B38">
        <w:rPr>
          <w:rFonts w:asciiTheme="minorHAnsi" w:hAnsiTheme="minorHAnsi" w:cstheme="minorHAnsi"/>
        </w:rPr>
        <w:t>AC Control</w:t>
      </w:r>
      <w:r w:rsidRPr="007F3B38">
        <w:rPr>
          <w:rFonts w:asciiTheme="minorHAnsi" w:hAnsiTheme="minorHAnsi" w:cstheme="minorHAnsi"/>
        </w:rPr>
        <w:t xml:space="preserve"> </w:t>
      </w:r>
      <w:r w:rsidR="00CC7680" w:rsidRPr="007F3B38">
        <w:rPr>
          <w:rFonts w:asciiTheme="minorHAnsi" w:hAnsiTheme="minorHAnsi" w:cstheme="minorHAnsi"/>
        </w:rPr>
        <w:t>ACK</w:t>
      </w:r>
      <w:bookmarkEnd w:id="691"/>
      <w:bookmarkEnd w:id="692"/>
    </w:p>
    <w:p w14:paraId="066D0F85" w14:textId="2330186C" w:rsidR="003723B9" w:rsidRPr="007F3B38" w:rsidRDefault="003723B9" w:rsidP="003723B9">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w:t>
      </w:r>
      <w:r w:rsidR="00A262B5" w:rsidRPr="007F3B38">
        <w:rPr>
          <w:rFonts w:asciiTheme="minorHAnsi" w:hAnsiTheme="minorHAnsi" w:cstheme="minorHAnsi"/>
        </w:rPr>
        <w:t>is used by cloud to know if the AC Control was successful or not.</w:t>
      </w:r>
    </w:p>
    <w:p w14:paraId="20F924AE" w14:textId="3C1054D9" w:rsidR="003723B9" w:rsidRPr="007F3B38" w:rsidRDefault="003723B9" w:rsidP="003723B9">
      <w:pPr>
        <w:rPr>
          <w:rFonts w:asciiTheme="minorHAnsi" w:hAnsiTheme="minorHAnsi" w:cstheme="minorHAnsi"/>
          <w:b/>
          <w:bCs/>
        </w:rPr>
      </w:pPr>
      <w:r w:rsidRPr="007F3B38">
        <w:rPr>
          <w:rFonts w:asciiTheme="minorHAnsi" w:hAnsiTheme="minorHAnsi" w:cstheme="minorHAnsi"/>
          <w:b/>
          <w:bCs/>
        </w:rPr>
        <w:t xml:space="preserve">Node </w:t>
      </w:r>
      <w:r w:rsidR="00AB3D31" w:rsidRPr="007F3B38">
        <w:rPr>
          <w:rFonts w:asciiTheme="minorHAnsi" w:hAnsiTheme="minorHAnsi" w:cstheme="minorHAnsi"/>
          <w:b/>
          <w:bCs/>
        </w:rPr>
        <w:t>AC Control</w:t>
      </w:r>
      <w:r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Pr="007F3B38">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2901"/>
        <w:gridCol w:w="3119"/>
      </w:tblGrid>
      <w:tr w:rsidR="00C60486" w:rsidRPr="007F3B38" w14:paraId="66FDD41C" w14:textId="77777777" w:rsidTr="006F466C">
        <w:tc>
          <w:tcPr>
            <w:tcW w:w="337" w:type="dxa"/>
          </w:tcPr>
          <w:p w14:paraId="09EEC926"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292" w:type="dxa"/>
          </w:tcPr>
          <w:p w14:paraId="28A762B7" w14:textId="77777777" w:rsidR="00C60486" w:rsidRPr="007F3B38" w:rsidRDefault="00C60486" w:rsidP="000D11CD">
            <w:pPr>
              <w:jc w:val="center"/>
              <w:rPr>
                <w:rFonts w:asciiTheme="minorHAnsi" w:hAnsiTheme="minorHAnsi" w:cstheme="minorHAnsi"/>
              </w:rPr>
            </w:pPr>
          </w:p>
        </w:tc>
        <w:tc>
          <w:tcPr>
            <w:tcW w:w="282" w:type="dxa"/>
          </w:tcPr>
          <w:p w14:paraId="3882CAE4" w14:textId="77777777" w:rsidR="00C60486" w:rsidRPr="007F3B38" w:rsidRDefault="00C60486" w:rsidP="000D11CD">
            <w:pPr>
              <w:jc w:val="center"/>
              <w:rPr>
                <w:rFonts w:asciiTheme="minorHAnsi" w:hAnsiTheme="minorHAnsi" w:cstheme="minorHAnsi"/>
              </w:rPr>
            </w:pPr>
          </w:p>
        </w:tc>
        <w:tc>
          <w:tcPr>
            <w:tcW w:w="2901" w:type="dxa"/>
          </w:tcPr>
          <w:p w14:paraId="0CAE6074" w14:textId="77777777" w:rsidR="00C60486" w:rsidRPr="007F3B38" w:rsidRDefault="00C60486" w:rsidP="000D11CD">
            <w:pPr>
              <w:jc w:val="center"/>
              <w:rPr>
                <w:rFonts w:asciiTheme="minorHAnsi" w:hAnsiTheme="minorHAnsi" w:cstheme="minorHAnsi"/>
              </w:rPr>
            </w:pPr>
          </w:p>
        </w:tc>
        <w:tc>
          <w:tcPr>
            <w:tcW w:w="3119" w:type="dxa"/>
          </w:tcPr>
          <w:p w14:paraId="18B6EA88" w14:textId="77777777" w:rsidR="00C60486" w:rsidRPr="007F3B38" w:rsidRDefault="00C60486" w:rsidP="000D11CD">
            <w:pPr>
              <w:jc w:val="center"/>
              <w:rPr>
                <w:rFonts w:asciiTheme="minorHAnsi" w:hAnsiTheme="minorHAnsi" w:cstheme="minorHAnsi"/>
              </w:rPr>
            </w:pPr>
          </w:p>
        </w:tc>
      </w:tr>
      <w:tr w:rsidR="00C60486" w:rsidRPr="007F3B38" w14:paraId="1881DC77" w14:textId="77777777" w:rsidTr="006F466C">
        <w:tc>
          <w:tcPr>
            <w:tcW w:w="337" w:type="dxa"/>
          </w:tcPr>
          <w:p w14:paraId="32BF19AE" w14:textId="77777777" w:rsidR="00C60486" w:rsidRPr="007F3B38" w:rsidRDefault="00C60486" w:rsidP="000D11CD">
            <w:pPr>
              <w:jc w:val="center"/>
              <w:rPr>
                <w:rFonts w:asciiTheme="minorHAnsi" w:hAnsiTheme="minorHAnsi" w:cstheme="minorHAnsi"/>
              </w:rPr>
            </w:pPr>
          </w:p>
        </w:tc>
        <w:tc>
          <w:tcPr>
            <w:tcW w:w="2292" w:type="dxa"/>
            <w:vAlign w:val="center"/>
          </w:tcPr>
          <w:p w14:paraId="6848E414"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“JsonPacketId”</w:t>
            </w:r>
          </w:p>
        </w:tc>
        <w:tc>
          <w:tcPr>
            <w:tcW w:w="282" w:type="dxa"/>
            <w:vAlign w:val="center"/>
          </w:tcPr>
          <w:p w14:paraId="4F62B220"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18584DD1" w14:textId="006EE2CA" w:rsidR="00C60486" w:rsidRPr="007F3B38" w:rsidRDefault="005A38FB" w:rsidP="000D11CD">
            <w:pPr>
              <w:rPr>
                <w:rFonts w:asciiTheme="minorHAnsi" w:hAnsiTheme="minorHAnsi" w:cstheme="minorHAnsi"/>
              </w:rPr>
            </w:pPr>
            <w:r w:rsidRPr="007F3B38">
              <w:rPr>
                <w:rFonts w:asciiTheme="minorHAnsi" w:hAnsiTheme="minorHAnsi" w:cstheme="minorHAnsi"/>
              </w:rPr>
              <w:t>10</w:t>
            </w:r>
            <w:r w:rsidR="00E567A3" w:rsidRPr="007F3B38">
              <w:rPr>
                <w:rFonts w:asciiTheme="minorHAnsi" w:hAnsiTheme="minorHAnsi" w:cstheme="minorHAnsi"/>
              </w:rPr>
              <w:t>3</w:t>
            </w:r>
          </w:p>
        </w:tc>
        <w:tc>
          <w:tcPr>
            <w:tcW w:w="3119" w:type="dxa"/>
            <w:vAlign w:val="center"/>
          </w:tcPr>
          <w:p w14:paraId="0EAE1CC0"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6F466C" w:rsidRPr="007F3B38" w14:paraId="1BF55753" w14:textId="77777777" w:rsidTr="006F466C">
        <w:tc>
          <w:tcPr>
            <w:tcW w:w="337" w:type="dxa"/>
          </w:tcPr>
          <w:p w14:paraId="4DFD6B57" w14:textId="77777777" w:rsidR="006F466C" w:rsidRPr="007F3B38" w:rsidRDefault="006F466C" w:rsidP="000D11CD">
            <w:pPr>
              <w:jc w:val="center"/>
              <w:rPr>
                <w:rFonts w:asciiTheme="minorHAnsi" w:hAnsiTheme="minorHAnsi" w:cstheme="minorHAnsi"/>
              </w:rPr>
            </w:pPr>
          </w:p>
        </w:tc>
        <w:tc>
          <w:tcPr>
            <w:tcW w:w="2292" w:type="dxa"/>
            <w:vAlign w:val="center"/>
          </w:tcPr>
          <w:p w14:paraId="0E0BD6E7" w14:textId="48E1C79B" w:rsidR="006F466C" w:rsidRPr="007F3B38" w:rsidRDefault="006F466C" w:rsidP="000D11CD">
            <w:pPr>
              <w:rPr>
                <w:rFonts w:asciiTheme="minorHAnsi" w:hAnsiTheme="minorHAnsi" w:cstheme="minorHAnsi"/>
              </w:rPr>
            </w:pPr>
            <w:r w:rsidRPr="007F3B38">
              <w:rPr>
                <w:rFonts w:asciiTheme="minorHAnsi" w:hAnsiTheme="minorHAnsi" w:cstheme="minorHAnsi"/>
              </w:rPr>
              <w:t>“JsonAckName”</w:t>
            </w:r>
          </w:p>
        </w:tc>
        <w:tc>
          <w:tcPr>
            <w:tcW w:w="282" w:type="dxa"/>
            <w:vAlign w:val="center"/>
          </w:tcPr>
          <w:p w14:paraId="77401DC7" w14:textId="18B365BE" w:rsidR="006F466C" w:rsidRPr="007F3B38" w:rsidRDefault="006F466C"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71C34E88" w14:textId="7E2F9436" w:rsidR="006F466C" w:rsidRPr="007F3B38" w:rsidRDefault="006F466C" w:rsidP="000D11CD">
            <w:pPr>
              <w:rPr>
                <w:rFonts w:asciiTheme="minorHAnsi" w:hAnsiTheme="minorHAnsi" w:cstheme="minorHAnsi"/>
              </w:rPr>
            </w:pPr>
            <w:r w:rsidRPr="007F3B38">
              <w:rPr>
                <w:rFonts w:asciiTheme="minorHAnsi" w:hAnsiTheme="minorHAnsi" w:cstheme="minorHAnsi"/>
              </w:rPr>
              <w:t>“Node AC Control ACK”</w:t>
            </w:r>
          </w:p>
        </w:tc>
        <w:tc>
          <w:tcPr>
            <w:tcW w:w="3119" w:type="dxa"/>
            <w:vAlign w:val="center"/>
          </w:tcPr>
          <w:p w14:paraId="6CA89F54" w14:textId="09953CB7" w:rsidR="006F466C" w:rsidRPr="007F3B38" w:rsidRDefault="006F466C" w:rsidP="000D11CD">
            <w:pPr>
              <w:pStyle w:val="ListBullet"/>
              <w:spacing w:before="20" w:after="20"/>
              <w:rPr>
                <w:rFonts w:asciiTheme="minorHAnsi" w:hAnsiTheme="minorHAnsi" w:cstheme="minorHAnsi"/>
              </w:rPr>
            </w:pPr>
            <w:r w:rsidRPr="007F3B38">
              <w:rPr>
                <w:rFonts w:asciiTheme="minorHAnsi" w:hAnsiTheme="minorHAnsi" w:cstheme="minorHAnsi"/>
              </w:rPr>
              <w:t>// (String)</w:t>
            </w:r>
          </w:p>
        </w:tc>
      </w:tr>
      <w:tr w:rsidR="00C60486" w:rsidRPr="007F3B38" w14:paraId="0D8B1162" w14:textId="77777777" w:rsidTr="006F466C">
        <w:tc>
          <w:tcPr>
            <w:tcW w:w="337" w:type="dxa"/>
          </w:tcPr>
          <w:p w14:paraId="48F38DBB" w14:textId="77777777" w:rsidR="00C60486" w:rsidRPr="007F3B38" w:rsidRDefault="00C60486" w:rsidP="000D11CD">
            <w:pPr>
              <w:jc w:val="center"/>
              <w:rPr>
                <w:rFonts w:asciiTheme="minorHAnsi" w:hAnsiTheme="minorHAnsi" w:cstheme="minorHAnsi"/>
              </w:rPr>
            </w:pPr>
          </w:p>
        </w:tc>
        <w:tc>
          <w:tcPr>
            <w:tcW w:w="2292" w:type="dxa"/>
            <w:vAlign w:val="center"/>
          </w:tcPr>
          <w:p w14:paraId="42912A3B"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“MsgSeqNo”</w:t>
            </w:r>
          </w:p>
        </w:tc>
        <w:tc>
          <w:tcPr>
            <w:tcW w:w="282" w:type="dxa"/>
            <w:vAlign w:val="center"/>
          </w:tcPr>
          <w:p w14:paraId="560DF778"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70DB8EDB"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12</w:t>
            </w:r>
          </w:p>
        </w:tc>
        <w:tc>
          <w:tcPr>
            <w:tcW w:w="3119" w:type="dxa"/>
            <w:vAlign w:val="center"/>
          </w:tcPr>
          <w:p w14:paraId="320466B7"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104BF655" w14:textId="77777777" w:rsidTr="006F466C">
        <w:tc>
          <w:tcPr>
            <w:tcW w:w="337" w:type="dxa"/>
          </w:tcPr>
          <w:p w14:paraId="2B26A176" w14:textId="77777777" w:rsidR="00C60486" w:rsidRPr="007F3B38" w:rsidRDefault="00C60486" w:rsidP="000D11CD">
            <w:pPr>
              <w:jc w:val="center"/>
              <w:rPr>
                <w:rFonts w:asciiTheme="minorHAnsi" w:hAnsiTheme="minorHAnsi" w:cstheme="minorHAnsi"/>
              </w:rPr>
            </w:pPr>
          </w:p>
        </w:tc>
        <w:tc>
          <w:tcPr>
            <w:tcW w:w="2292" w:type="dxa"/>
            <w:vAlign w:val="center"/>
          </w:tcPr>
          <w:p w14:paraId="040D02F0"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“GwySerNo”</w:t>
            </w:r>
          </w:p>
        </w:tc>
        <w:tc>
          <w:tcPr>
            <w:tcW w:w="282" w:type="dxa"/>
            <w:vAlign w:val="center"/>
          </w:tcPr>
          <w:p w14:paraId="02366737"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7C225B07"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“GWY00001”</w:t>
            </w:r>
          </w:p>
        </w:tc>
        <w:tc>
          <w:tcPr>
            <w:tcW w:w="3119" w:type="dxa"/>
            <w:vAlign w:val="center"/>
          </w:tcPr>
          <w:p w14:paraId="4D0B28A3"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(String)</w:t>
            </w:r>
          </w:p>
        </w:tc>
      </w:tr>
      <w:tr w:rsidR="00C60486" w:rsidRPr="007F3B38" w14:paraId="3B8E3EA4" w14:textId="77777777" w:rsidTr="006F466C">
        <w:tc>
          <w:tcPr>
            <w:tcW w:w="337" w:type="dxa"/>
          </w:tcPr>
          <w:p w14:paraId="4D35DDA4" w14:textId="77777777" w:rsidR="00C60486" w:rsidRPr="007F3B38" w:rsidRDefault="00C60486" w:rsidP="000D11CD">
            <w:pPr>
              <w:jc w:val="center"/>
              <w:rPr>
                <w:rFonts w:asciiTheme="minorHAnsi" w:hAnsiTheme="minorHAnsi" w:cstheme="minorHAnsi"/>
              </w:rPr>
            </w:pPr>
          </w:p>
        </w:tc>
        <w:tc>
          <w:tcPr>
            <w:tcW w:w="2292" w:type="dxa"/>
            <w:vAlign w:val="center"/>
          </w:tcPr>
          <w:p w14:paraId="2684B05A"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“NodeSerNo”</w:t>
            </w:r>
          </w:p>
        </w:tc>
        <w:tc>
          <w:tcPr>
            <w:tcW w:w="282" w:type="dxa"/>
            <w:vAlign w:val="center"/>
          </w:tcPr>
          <w:p w14:paraId="4B6E2305"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5B4244BE"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“N00001”</w:t>
            </w:r>
          </w:p>
        </w:tc>
        <w:tc>
          <w:tcPr>
            <w:tcW w:w="3119" w:type="dxa"/>
            <w:vAlign w:val="center"/>
          </w:tcPr>
          <w:p w14:paraId="18540345"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(String)</w:t>
            </w:r>
          </w:p>
        </w:tc>
      </w:tr>
      <w:tr w:rsidR="00C60486" w:rsidRPr="007F3B38" w14:paraId="60418FC4" w14:textId="77777777" w:rsidTr="006F466C">
        <w:tc>
          <w:tcPr>
            <w:tcW w:w="337" w:type="dxa"/>
          </w:tcPr>
          <w:p w14:paraId="5B05FC2F" w14:textId="77777777" w:rsidR="00C60486" w:rsidRPr="007F3B38" w:rsidRDefault="00C60486" w:rsidP="000D11CD">
            <w:pPr>
              <w:jc w:val="center"/>
              <w:rPr>
                <w:rFonts w:asciiTheme="minorHAnsi" w:hAnsiTheme="minorHAnsi" w:cstheme="minorHAnsi"/>
              </w:rPr>
            </w:pPr>
          </w:p>
        </w:tc>
        <w:tc>
          <w:tcPr>
            <w:tcW w:w="2292" w:type="dxa"/>
            <w:vAlign w:val="center"/>
          </w:tcPr>
          <w:p w14:paraId="0FA8726A"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“ElementAddr”</w:t>
            </w:r>
          </w:p>
        </w:tc>
        <w:tc>
          <w:tcPr>
            <w:tcW w:w="282" w:type="dxa"/>
            <w:vAlign w:val="center"/>
          </w:tcPr>
          <w:p w14:paraId="4C3A1018"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6A883C69"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23</w:t>
            </w:r>
          </w:p>
        </w:tc>
        <w:tc>
          <w:tcPr>
            <w:tcW w:w="3119" w:type="dxa"/>
            <w:vAlign w:val="center"/>
          </w:tcPr>
          <w:p w14:paraId="0782843B"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1529D1FD" w14:textId="77777777" w:rsidTr="006F466C">
        <w:tc>
          <w:tcPr>
            <w:tcW w:w="337" w:type="dxa"/>
          </w:tcPr>
          <w:p w14:paraId="4E353230" w14:textId="77777777" w:rsidR="00C60486" w:rsidRPr="007F3B38" w:rsidRDefault="00C60486" w:rsidP="000D11CD">
            <w:pPr>
              <w:jc w:val="center"/>
              <w:rPr>
                <w:rFonts w:asciiTheme="minorHAnsi" w:hAnsiTheme="minorHAnsi" w:cstheme="minorHAnsi"/>
              </w:rPr>
            </w:pPr>
          </w:p>
        </w:tc>
        <w:tc>
          <w:tcPr>
            <w:tcW w:w="2292" w:type="dxa"/>
            <w:vAlign w:val="center"/>
          </w:tcPr>
          <w:p w14:paraId="69D32910"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“Power”</w:t>
            </w:r>
          </w:p>
        </w:tc>
        <w:tc>
          <w:tcPr>
            <w:tcW w:w="282" w:type="dxa"/>
            <w:vAlign w:val="center"/>
          </w:tcPr>
          <w:p w14:paraId="64DB2B8B"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47226071"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1</w:t>
            </w:r>
          </w:p>
        </w:tc>
        <w:tc>
          <w:tcPr>
            <w:tcW w:w="3119" w:type="dxa"/>
            <w:vAlign w:val="center"/>
          </w:tcPr>
          <w:p w14:paraId="0CDAACF0"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0395345A" w14:textId="77777777" w:rsidTr="006F466C">
        <w:tc>
          <w:tcPr>
            <w:tcW w:w="337" w:type="dxa"/>
          </w:tcPr>
          <w:p w14:paraId="00699302" w14:textId="77777777" w:rsidR="00C60486" w:rsidRPr="007F3B38" w:rsidRDefault="00C60486" w:rsidP="000D11CD">
            <w:pPr>
              <w:jc w:val="center"/>
              <w:rPr>
                <w:rFonts w:asciiTheme="minorHAnsi" w:hAnsiTheme="minorHAnsi" w:cstheme="minorHAnsi"/>
              </w:rPr>
            </w:pPr>
          </w:p>
        </w:tc>
        <w:tc>
          <w:tcPr>
            <w:tcW w:w="2292" w:type="dxa"/>
            <w:vAlign w:val="center"/>
          </w:tcPr>
          <w:p w14:paraId="6D395AC3"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“Mode”</w:t>
            </w:r>
          </w:p>
        </w:tc>
        <w:tc>
          <w:tcPr>
            <w:tcW w:w="282" w:type="dxa"/>
            <w:vAlign w:val="center"/>
          </w:tcPr>
          <w:p w14:paraId="4C5BDD08"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7B3B5D3C"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“Cool”</w:t>
            </w:r>
          </w:p>
        </w:tc>
        <w:tc>
          <w:tcPr>
            <w:tcW w:w="3119" w:type="dxa"/>
            <w:vAlign w:val="center"/>
          </w:tcPr>
          <w:p w14:paraId="2F74C521"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(String)</w:t>
            </w:r>
          </w:p>
        </w:tc>
      </w:tr>
      <w:tr w:rsidR="00C60486" w:rsidRPr="007F3B38" w14:paraId="2D8E5363" w14:textId="77777777" w:rsidTr="006F466C">
        <w:tc>
          <w:tcPr>
            <w:tcW w:w="337" w:type="dxa"/>
          </w:tcPr>
          <w:p w14:paraId="0E061D51" w14:textId="77777777" w:rsidR="00C60486" w:rsidRPr="007F3B38" w:rsidRDefault="00C60486" w:rsidP="000D11CD">
            <w:pPr>
              <w:jc w:val="center"/>
              <w:rPr>
                <w:rFonts w:asciiTheme="minorHAnsi" w:hAnsiTheme="minorHAnsi" w:cstheme="minorHAnsi"/>
              </w:rPr>
            </w:pPr>
          </w:p>
        </w:tc>
        <w:tc>
          <w:tcPr>
            <w:tcW w:w="2292" w:type="dxa"/>
            <w:vAlign w:val="center"/>
          </w:tcPr>
          <w:p w14:paraId="1B9F5DE2" w14:textId="7C72C759" w:rsidR="00C60486" w:rsidRPr="007F3B38" w:rsidRDefault="00C60486" w:rsidP="000D11CD">
            <w:pPr>
              <w:rPr>
                <w:rFonts w:asciiTheme="minorHAnsi" w:hAnsiTheme="minorHAnsi" w:cstheme="minorHAnsi"/>
              </w:rPr>
            </w:pPr>
            <w:r w:rsidRPr="007F3B38">
              <w:rPr>
                <w:rFonts w:asciiTheme="minorHAnsi" w:hAnsiTheme="minorHAnsi" w:cstheme="minorHAnsi"/>
              </w:rPr>
              <w:t>“Fan</w:t>
            </w:r>
            <w:r w:rsidR="00215142" w:rsidRPr="007F3B38">
              <w:rPr>
                <w:rFonts w:asciiTheme="minorHAnsi" w:hAnsiTheme="minorHAnsi" w:cstheme="minorHAnsi"/>
              </w:rPr>
              <w:t>Speed</w:t>
            </w:r>
            <w:r w:rsidRPr="007F3B38">
              <w:rPr>
                <w:rFonts w:asciiTheme="minorHAnsi" w:hAnsiTheme="minorHAnsi" w:cstheme="minorHAnsi"/>
              </w:rPr>
              <w:t>”</w:t>
            </w:r>
          </w:p>
        </w:tc>
        <w:tc>
          <w:tcPr>
            <w:tcW w:w="282" w:type="dxa"/>
            <w:vAlign w:val="center"/>
          </w:tcPr>
          <w:p w14:paraId="4BE15615"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1EB03933"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1</w:t>
            </w:r>
          </w:p>
        </w:tc>
        <w:tc>
          <w:tcPr>
            <w:tcW w:w="3119" w:type="dxa"/>
            <w:vAlign w:val="center"/>
          </w:tcPr>
          <w:p w14:paraId="698F1DA3"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4A1C5772" w14:textId="77777777" w:rsidTr="006F466C">
        <w:tc>
          <w:tcPr>
            <w:tcW w:w="337" w:type="dxa"/>
          </w:tcPr>
          <w:p w14:paraId="4821D1A2" w14:textId="77777777" w:rsidR="00C60486" w:rsidRPr="007F3B38" w:rsidRDefault="00C60486" w:rsidP="000D11CD">
            <w:pPr>
              <w:jc w:val="center"/>
              <w:rPr>
                <w:rFonts w:asciiTheme="minorHAnsi" w:hAnsiTheme="minorHAnsi" w:cstheme="minorHAnsi"/>
              </w:rPr>
            </w:pPr>
          </w:p>
        </w:tc>
        <w:tc>
          <w:tcPr>
            <w:tcW w:w="2292" w:type="dxa"/>
            <w:vAlign w:val="center"/>
          </w:tcPr>
          <w:p w14:paraId="5474176E"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“Temperature”</w:t>
            </w:r>
          </w:p>
        </w:tc>
        <w:tc>
          <w:tcPr>
            <w:tcW w:w="282" w:type="dxa"/>
            <w:vAlign w:val="center"/>
          </w:tcPr>
          <w:p w14:paraId="04B3C02A"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7EDFBFA1"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25</w:t>
            </w:r>
          </w:p>
        </w:tc>
        <w:tc>
          <w:tcPr>
            <w:tcW w:w="3119" w:type="dxa"/>
            <w:vAlign w:val="center"/>
          </w:tcPr>
          <w:p w14:paraId="68C7826A"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768341D1" w14:textId="77777777" w:rsidTr="006F466C">
        <w:tc>
          <w:tcPr>
            <w:tcW w:w="337" w:type="dxa"/>
          </w:tcPr>
          <w:p w14:paraId="3C539664" w14:textId="77777777" w:rsidR="00C60486" w:rsidRPr="007F3B38" w:rsidRDefault="00C60486" w:rsidP="000D11CD">
            <w:pPr>
              <w:jc w:val="center"/>
              <w:rPr>
                <w:rFonts w:asciiTheme="minorHAnsi" w:hAnsiTheme="minorHAnsi" w:cstheme="minorHAnsi"/>
              </w:rPr>
            </w:pPr>
          </w:p>
        </w:tc>
        <w:tc>
          <w:tcPr>
            <w:tcW w:w="2292" w:type="dxa"/>
            <w:vAlign w:val="center"/>
          </w:tcPr>
          <w:p w14:paraId="6DBD5C55"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“SwingH”</w:t>
            </w:r>
          </w:p>
        </w:tc>
        <w:tc>
          <w:tcPr>
            <w:tcW w:w="282" w:type="dxa"/>
            <w:vAlign w:val="center"/>
          </w:tcPr>
          <w:p w14:paraId="148C1933"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vAlign w:val="center"/>
          </w:tcPr>
          <w:p w14:paraId="5DAF77CB"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1</w:t>
            </w:r>
          </w:p>
        </w:tc>
        <w:tc>
          <w:tcPr>
            <w:tcW w:w="3119" w:type="dxa"/>
            <w:vAlign w:val="center"/>
          </w:tcPr>
          <w:p w14:paraId="2F937E6A"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198DA730" w14:textId="77777777" w:rsidTr="006F466C">
        <w:tc>
          <w:tcPr>
            <w:tcW w:w="337" w:type="dxa"/>
          </w:tcPr>
          <w:p w14:paraId="2480D8A7" w14:textId="77777777" w:rsidR="00C60486" w:rsidRPr="007F3B38" w:rsidRDefault="00C60486" w:rsidP="000D11CD">
            <w:pPr>
              <w:jc w:val="center"/>
              <w:rPr>
                <w:rFonts w:asciiTheme="minorHAnsi" w:hAnsiTheme="minorHAnsi" w:cstheme="minorHAnsi"/>
              </w:rPr>
            </w:pPr>
          </w:p>
        </w:tc>
        <w:tc>
          <w:tcPr>
            <w:tcW w:w="2292" w:type="dxa"/>
          </w:tcPr>
          <w:p w14:paraId="7E043D88"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“SwingV”</w:t>
            </w:r>
          </w:p>
        </w:tc>
        <w:tc>
          <w:tcPr>
            <w:tcW w:w="282" w:type="dxa"/>
          </w:tcPr>
          <w:p w14:paraId="03B97376"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tcPr>
          <w:p w14:paraId="7C8F1C74"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1</w:t>
            </w:r>
          </w:p>
        </w:tc>
        <w:tc>
          <w:tcPr>
            <w:tcW w:w="3119" w:type="dxa"/>
          </w:tcPr>
          <w:p w14:paraId="19437CE3"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2613C679" w14:textId="77777777" w:rsidTr="006F466C">
        <w:tc>
          <w:tcPr>
            <w:tcW w:w="337" w:type="dxa"/>
          </w:tcPr>
          <w:p w14:paraId="6A5397DA" w14:textId="77777777" w:rsidR="00C60486" w:rsidRPr="007F3B38" w:rsidRDefault="00C60486" w:rsidP="000D11CD">
            <w:pPr>
              <w:jc w:val="center"/>
              <w:rPr>
                <w:rFonts w:asciiTheme="minorHAnsi" w:hAnsiTheme="minorHAnsi" w:cstheme="minorHAnsi"/>
              </w:rPr>
            </w:pPr>
          </w:p>
        </w:tc>
        <w:tc>
          <w:tcPr>
            <w:tcW w:w="2292" w:type="dxa"/>
          </w:tcPr>
          <w:p w14:paraId="23F587F9"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“OnTimer”</w:t>
            </w:r>
          </w:p>
        </w:tc>
        <w:tc>
          <w:tcPr>
            <w:tcW w:w="282" w:type="dxa"/>
          </w:tcPr>
          <w:p w14:paraId="1D6E2603"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tcPr>
          <w:p w14:paraId="25B510AA"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0</w:t>
            </w:r>
          </w:p>
        </w:tc>
        <w:tc>
          <w:tcPr>
            <w:tcW w:w="3119" w:type="dxa"/>
          </w:tcPr>
          <w:p w14:paraId="2E4D1FDA"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61509E9C" w14:textId="77777777" w:rsidTr="006F466C">
        <w:tc>
          <w:tcPr>
            <w:tcW w:w="337" w:type="dxa"/>
          </w:tcPr>
          <w:p w14:paraId="5FB1CB73" w14:textId="77777777" w:rsidR="00C60486" w:rsidRPr="007F3B38" w:rsidRDefault="00C60486" w:rsidP="000D11CD">
            <w:pPr>
              <w:jc w:val="center"/>
              <w:rPr>
                <w:rFonts w:asciiTheme="minorHAnsi" w:hAnsiTheme="minorHAnsi" w:cstheme="minorHAnsi"/>
              </w:rPr>
            </w:pPr>
          </w:p>
        </w:tc>
        <w:tc>
          <w:tcPr>
            <w:tcW w:w="2292" w:type="dxa"/>
          </w:tcPr>
          <w:p w14:paraId="42D6DD29"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“OffTimer”</w:t>
            </w:r>
          </w:p>
        </w:tc>
        <w:tc>
          <w:tcPr>
            <w:tcW w:w="282" w:type="dxa"/>
          </w:tcPr>
          <w:p w14:paraId="47EF3454"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tcPr>
          <w:p w14:paraId="3EB74A77"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0</w:t>
            </w:r>
          </w:p>
        </w:tc>
        <w:tc>
          <w:tcPr>
            <w:tcW w:w="3119" w:type="dxa"/>
          </w:tcPr>
          <w:p w14:paraId="18B089CE"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14B70F17" w14:textId="77777777" w:rsidTr="006F466C">
        <w:tc>
          <w:tcPr>
            <w:tcW w:w="337" w:type="dxa"/>
          </w:tcPr>
          <w:p w14:paraId="6CE1BD48" w14:textId="77777777" w:rsidR="00C60486" w:rsidRPr="007F3B38" w:rsidRDefault="00C60486" w:rsidP="000D11CD">
            <w:pPr>
              <w:jc w:val="center"/>
              <w:rPr>
                <w:rFonts w:asciiTheme="minorHAnsi" w:hAnsiTheme="minorHAnsi" w:cstheme="minorHAnsi"/>
              </w:rPr>
            </w:pPr>
          </w:p>
        </w:tc>
        <w:tc>
          <w:tcPr>
            <w:tcW w:w="2292" w:type="dxa"/>
          </w:tcPr>
          <w:p w14:paraId="2B27619A"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“Locking”</w:t>
            </w:r>
          </w:p>
        </w:tc>
        <w:tc>
          <w:tcPr>
            <w:tcW w:w="282" w:type="dxa"/>
          </w:tcPr>
          <w:p w14:paraId="20D820E5"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tcPr>
          <w:p w14:paraId="1E72C3C4"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1</w:t>
            </w:r>
          </w:p>
        </w:tc>
        <w:tc>
          <w:tcPr>
            <w:tcW w:w="3119" w:type="dxa"/>
          </w:tcPr>
          <w:p w14:paraId="33CCF020"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3ABC6F86" w14:textId="77777777" w:rsidTr="006F466C">
        <w:tc>
          <w:tcPr>
            <w:tcW w:w="337" w:type="dxa"/>
          </w:tcPr>
          <w:p w14:paraId="4DCAAD70" w14:textId="77777777" w:rsidR="00C60486" w:rsidRPr="007F3B38" w:rsidRDefault="00C60486" w:rsidP="000D11CD">
            <w:pPr>
              <w:jc w:val="center"/>
              <w:rPr>
                <w:rFonts w:asciiTheme="minorHAnsi" w:hAnsiTheme="minorHAnsi" w:cstheme="minorHAnsi"/>
              </w:rPr>
            </w:pPr>
          </w:p>
        </w:tc>
        <w:tc>
          <w:tcPr>
            <w:tcW w:w="2292" w:type="dxa"/>
          </w:tcPr>
          <w:p w14:paraId="736C717C"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“TempLockUpLimit”</w:t>
            </w:r>
          </w:p>
        </w:tc>
        <w:tc>
          <w:tcPr>
            <w:tcW w:w="282" w:type="dxa"/>
          </w:tcPr>
          <w:p w14:paraId="224A8D0C"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tcPr>
          <w:p w14:paraId="2111C786"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26</w:t>
            </w:r>
          </w:p>
        </w:tc>
        <w:tc>
          <w:tcPr>
            <w:tcW w:w="3119" w:type="dxa"/>
          </w:tcPr>
          <w:p w14:paraId="42202211"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7BBB61D0" w14:textId="77777777" w:rsidTr="006F466C">
        <w:tc>
          <w:tcPr>
            <w:tcW w:w="337" w:type="dxa"/>
          </w:tcPr>
          <w:p w14:paraId="6A0F33BB" w14:textId="77777777" w:rsidR="00C60486" w:rsidRPr="007F3B38" w:rsidRDefault="00C60486" w:rsidP="000D11CD">
            <w:pPr>
              <w:jc w:val="center"/>
              <w:rPr>
                <w:rFonts w:asciiTheme="minorHAnsi" w:hAnsiTheme="minorHAnsi" w:cstheme="minorHAnsi"/>
              </w:rPr>
            </w:pPr>
          </w:p>
        </w:tc>
        <w:tc>
          <w:tcPr>
            <w:tcW w:w="2292" w:type="dxa"/>
          </w:tcPr>
          <w:p w14:paraId="644074C8"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“TempLockLowLimit”</w:t>
            </w:r>
          </w:p>
        </w:tc>
        <w:tc>
          <w:tcPr>
            <w:tcW w:w="282" w:type="dxa"/>
          </w:tcPr>
          <w:p w14:paraId="17CD136C"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tcPr>
          <w:p w14:paraId="316EC5E4" w14:textId="77777777" w:rsidR="00C60486" w:rsidRPr="007F3B38" w:rsidRDefault="00C60486" w:rsidP="000D11CD">
            <w:pPr>
              <w:rPr>
                <w:rFonts w:asciiTheme="minorHAnsi" w:hAnsiTheme="minorHAnsi" w:cstheme="minorHAnsi"/>
              </w:rPr>
            </w:pPr>
            <w:r w:rsidRPr="007F3B38">
              <w:rPr>
                <w:rFonts w:asciiTheme="minorHAnsi" w:hAnsiTheme="minorHAnsi" w:cstheme="minorHAnsi"/>
              </w:rPr>
              <w:t>20</w:t>
            </w:r>
          </w:p>
        </w:tc>
        <w:tc>
          <w:tcPr>
            <w:tcW w:w="3119" w:type="dxa"/>
          </w:tcPr>
          <w:p w14:paraId="01AA8364" w14:textId="77777777"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0E3004C4" w14:textId="77777777" w:rsidTr="006F466C">
        <w:tc>
          <w:tcPr>
            <w:tcW w:w="337" w:type="dxa"/>
          </w:tcPr>
          <w:p w14:paraId="04A8F5A3" w14:textId="77777777" w:rsidR="00C60486" w:rsidRPr="007F3B38" w:rsidRDefault="00C60486" w:rsidP="000D11CD">
            <w:pPr>
              <w:jc w:val="center"/>
              <w:rPr>
                <w:rFonts w:asciiTheme="minorHAnsi" w:hAnsiTheme="minorHAnsi" w:cstheme="minorHAnsi"/>
              </w:rPr>
            </w:pPr>
          </w:p>
        </w:tc>
        <w:tc>
          <w:tcPr>
            <w:tcW w:w="2292" w:type="dxa"/>
          </w:tcPr>
          <w:p w14:paraId="60E4243D" w14:textId="2258AD3C" w:rsidR="00C60486" w:rsidRPr="007F3B38" w:rsidRDefault="00C60486" w:rsidP="000D11CD">
            <w:pPr>
              <w:rPr>
                <w:rFonts w:asciiTheme="minorHAnsi" w:hAnsiTheme="minorHAnsi" w:cstheme="minorHAnsi"/>
              </w:rPr>
            </w:pPr>
            <w:r w:rsidRPr="007F3B38">
              <w:rPr>
                <w:rFonts w:asciiTheme="minorHAnsi" w:hAnsiTheme="minorHAnsi" w:cstheme="minorHAnsi"/>
              </w:rPr>
              <w:t>“ErrorCode”</w:t>
            </w:r>
          </w:p>
        </w:tc>
        <w:tc>
          <w:tcPr>
            <w:tcW w:w="282" w:type="dxa"/>
          </w:tcPr>
          <w:p w14:paraId="2B4F1094" w14:textId="3EFAAD31"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901" w:type="dxa"/>
          </w:tcPr>
          <w:p w14:paraId="133BBE22" w14:textId="31D2F4D6" w:rsidR="00C60486" w:rsidRPr="007F3B38" w:rsidRDefault="00C60486" w:rsidP="000D11CD">
            <w:pPr>
              <w:rPr>
                <w:rFonts w:asciiTheme="minorHAnsi" w:hAnsiTheme="minorHAnsi" w:cstheme="minorHAnsi"/>
              </w:rPr>
            </w:pPr>
            <w:r w:rsidRPr="007F3B38">
              <w:rPr>
                <w:rFonts w:asciiTheme="minorHAnsi" w:hAnsiTheme="minorHAnsi" w:cstheme="minorHAnsi"/>
              </w:rPr>
              <w:t>0</w:t>
            </w:r>
          </w:p>
        </w:tc>
        <w:tc>
          <w:tcPr>
            <w:tcW w:w="3119" w:type="dxa"/>
          </w:tcPr>
          <w:p w14:paraId="75F9D2F3" w14:textId="5A4719BB" w:rsidR="00C60486" w:rsidRPr="007F3B38" w:rsidRDefault="00C60486" w:rsidP="000D11CD">
            <w:pPr>
              <w:pStyle w:val="ListBullet"/>
              <w:spacing w:before="20" w:after="20"/>
              <w:rPr>
                <w:rFonts w:asciiTheme="minorHAnsi" w:hAnsiTheme="minorHAnsi" w:cstheme="minorHAnsi"/>
              </w:rPr>
            </w:pPr>
            <w:r w:rsidRPr="007F3B38">
              <w:rPr>
                <w:rFonts w:asciiTheme="minorHAnsi" w:hAnsiTheme="minorHAnsi" w:cstheme="minorHAnsi"/>
              </w:rPr>
              <w:t>// (Number)</w:t>
            </w:r>
          </w:p>
        </w:tc>
      </w:tr>
      <w:tr w:rsidR="00C60486" w:rsidRPr="007F3B38" w14:paraId="769346D5" w14:textId="77777777" w:rsidTr="006F466C">
        <w:tc>
          <w:tcPr>
            <w:tcW w:w="337" w:type="dxa"/>
          </w:tcPr>
          <w:p w14:paraId="5EA46575" w14:textId="77777777" w:rsidR="00C60486" w:rsidRPr="007F3B38" w:rsidRDefault="00C60486" w:rsidP="000D11CD">
            <w:pPr>
              <w:jc w:val="center"/>
              <w:rPr>
                <w:rFonts w:asciiTheme="minorHAnsi" w:hAnsiTheme="minorHAnsi" w:cstheme="minorHAnsi"/>
              </w:rPr>
            </w:pPr>
            <w:r w:rsidRPr="007F3B38">
              <w:rPr>
                <w:rFonts w:asciiTheme="minorHAnsi" w:hAnsiTheme="minorHAnsi" w:cstheme="minorHAnsi"/>
              </w:rPr>
              <w:t>}</w:t>
            </w:r>
          </w:p>
        </w:tc>
        <w:tc>
          <w:tcPr>
            <w:tcW w:w="2292" w:type="dxa"/>
          </w:tcPr>
          <w:p w14:paraId="63D522A0" w14:textId="77777777" w:rsidR="00C60486" w:rsidRPr="007F3B38" w:rsidRDefault="00C60486" w:rsidP="000D11CD">
            <w:pPr>
              <w:rPr>
                <w:rFonts w:asciiTheme="minorHAnsi" w:hAnsiTheme="minorHAnsi" w:cstheme="minorHAnsi"/>
              </w:rPr>
            </w:pPr>
          </w:p>
        </w:tc>
        <w:tc>
          <w:tcPr>
            <w:tcW w:w="282" w:type="dxa"/>
          </w:tcPr>
          <w:p w14:paraId="029E4E43" w14:textId="77777777" w:rsidR="00C60486" w:rsidRPr="007F3B38" w:rsidRDefault="00C60486" w:rsidP="000D11CD">
            <w:pPr>
              <w:jc w:val="center"/>
              <w:rPr>
                <w:rFonts w:asciiTheme="minorHAnsi" w:hAnsiTheme="minorHAnsi" w:cstheme="minorHAnsi"/>
              </w:rPr>
            </w:pPr>
          </w:p>
        </w:tc>
        <w:tc>
          <w:tcPr>
            <w:tcW w:w="2901" w:type="dxa"/>
          </w:tcPr>
          <w:p w14:paraId="0E2D16AB" w14:textId="77777777" w:rsidR="00C60486" w:rsidRPr="007F3B38" w:rsidRDefault="00C60486" w:rsidP="000D11CD">
            <w:pPr>
              <w:rPr>
                <w:rFonts w:asciiTheme="minorHAnsi" w:hAnsiTheme="minorHAnsi" w:cstheme="minorHAnsi"/>
              </w:rPr>
            </w:pPr>
          </w:p>
        </w:tc>
        <w:tc>
          <w:tcPr>
            <w:tcW w:w="3119" w:type="dxa"/>
          </w:tcPr>
          <w:p w14:paraId="72CB45AF" w14:textId="77777777" w:rsidR="00C60486" w:rsidRPr="007F3B38" w:rsidRDefault="00C60486" w:rsidP="000D11CD">
            <w:pPr>
              <w:pStyle w:val="ListBullet"/>
              <w:spacing w:before="20" w:after="20"/>
              <w:rPr>
                <w:rFonts w:asciiTheme="minorHAnsi" w:hAnsiTheme="minorHAnsi" w:cstheme="minorHAnsi"/>
              </w:rPr>
            </w:pPr>
          </w:p>
        </w:tc>
      </w:tr>
    </w:tbl>
    <w:p w14:paraId="004C1C75" w14:textId="27449885" w:rsidR="003723B9" w:rsidRPr="007F3B38" w:rsidRDefault="00185247" w:rsidP="003723B9">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42A8A4DE" w14:textId="62CABAF8" w:rsidR="003723B9" w:rsidRPr="007F3B38" w:rsidRDefault="003723B9" w:rsidP="003723B9">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6439B1D3" w14:textId="77777777" w:rsidR="000360ED" w:rsidRPr="007F3B38" w:rsidRDefault="000B5E96" w:rsidP="000360ED">
      <w:pPr>
        <w:keepNext/>
        <w:jc w:val="center"/>
        <w:rPr>
          <w:rFonts w:asciiTheme="minorHAnsi" w:hAnsiTheme="minorHAnsi" w:cstheme="minorHAnsi"/>
        </w:rPr>
      </w:pPr>
      <w:r w:rsidRPr="007F3B38">
        <w:rPr>
          <w:rFonts w:asciiTheme="minorHAnsi" w:hAnsiTheme="minorHAnsi" w:cstheme="minorHAnsi"/>
          <w:b/>
          <w:bCs/>
          <w:noProof/>
        </w:rPr>
        <w:drawing>
          <wp:inline distT="0" distB="0" distL="0" distR="0" wp14:anchorId="00B3BF69" wp14:editId="700CF61A">
            <wp:extent cx="5019675" cy="2916728"/>
            <wp:effectExtent l="0" t="0" r="0" b="0"/>
            <wp:docPr id="1300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708" name=""/>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Lst>
                    </a:blip>
                    <a:stretch>
                      <a:fillRect/>
                    </a:stretch>
                  </pic:blipFill>
                  <pic:spPr>
                    <a:xfrm>
                      <a:off x="0" y="0"/>
                      <a:ext cx="5028607" cy="2921918"/>
                    </a:xfrm>
                    <a:prstGeom prst="rect">
                      <a:avLst/>
                    </a:prstGeom>
                  </pic:spPr>
                </pic:pic>
              </a:graphicData>
            </a:graphic>
          </wp:inline>
        </w:drawing>
      </w:r>
    </w:p>
    <w:p w14:paraId="5A7A504D" w14:textId="77777777" w:rsidR="000360ED" w:rsidRPr="007F3B38" w:rsidRDefault="000360ED" w:rsidP="000360ED">
      <w:pPr>
        <w:keepNext/>
        <w:jc w:val="center"/>
        <w:rPr>
          <w:rFonts w:asciiTheme="minorHAnsi" w:hAnsiTheme="minorHAnsi" w:cstheme="minorHAnsi"/>
        </w:rPr>
      </w:pPr>
    </w:p>
    <w:p w14:paraId="78B642F2" w14:textId="42C957C1" w:rsidR="00E644E6" w:rsidRPr="007F3B38" w:rsidRDefault="000360ED" w:rsidP="007D5AA3">
      <w:pPr>
        <w:pStyle w:val="Caption"/>
        <w:jc w:val="center"/>
        <w:rPr>
          <w:rFonts w:asciiTheme="minorHAnsi" w:hAnsiTheme="minorHAnsi" w:cstheme="minorHAnsi"/>
        </w:rPr>
      </w:pPr>
      <w:bookmarkStart w:id="693" w:name="_Toc169605287"/>
      <w:bookmarkStart w:id="694" w:name="_Toc169613275"/>
      <w:bookmarkStart w:id="695" w:name="_Toc169800489"/>
      <w:bookmarkStart w:id="696" w:name="_Toc169864268"/>
      <w:bookmarkStart w:id="697" w:name="_Toc169879577"/>
      <w:r w:rsidRPr="007F3B38">
        <w:rPr>
          <w:rFonts w:asciiTheme="minorHAnsi" w:hAnsiTheme="minorHAnsi" w:cstheme="minorHAnsi"/>
          <w:sz w:val="24"/>
          <w:szCs w:val="24"/>
        </w:rPr>
        <w:t xml:space="preserve">Figure </w:t>
      </w:r>
      <w:r w:rsidR="002E2406" w:rsidRPr="007F3B38">
        <w:rPr>
          <w:rFonts w:asciiTheme="minorHAnsi" w:hAnsiTheme="minorHAnsi" w:cstheme="minorHAnsi"/>
          <w:b w:val="0"/>
          <w:bCs w:val="0"/>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b w:val="0"/>
          <w:bCs w:val="0"/>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b w:val="0"/>
          <w:bCs w:val="0"/>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b w:val="0"/>
          <w:bCs w:val="0"/>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b w:val="0"/>
          <w:bCs w:val="0"/>
          <w:szCs w:val="24"/>
        </w:rPr>
        <w:fldChar w:fldCharType="separate"/>
      </w:r>
      <w:r w:rsidR="006C2669">
        <w:rPr>
          <w:rFonts w:asciiTheme="minorHAnsi" w:hAnsiTheme="minorHAnsi" w:cstheme="minorHAnsi"/>
          <w:noProof/>
          <w:sz w:val="24"/>
          <w:szCs w:val="24"/>
        </w:rPr>
        <w:t>25</w:t>
      </w:r>
      <w:r w:rsidR="002E2406" w:rsidRPr="007F3B38">
        <w:rPr>
          <w:rFonts w:asciiTheme="minorHAnsi" w:hAnsiTheme="minorHAnsi" w:cstheme="minorHAnsi"/>
          <w:b w:val="0"/>
          <w:bCs w:val="0"/>
          <w:szCs w:val="24"/>
        </w:rPr>
        <w:fldChar w:fldCharType="end"/>
      </w:r>
      <w:r w:rsidRPr="007F3B38">
        <w:rPr>
          <w:rFonts w:asciiTheme="minorHAnsi" w:hAnsiTheme="minorHAnsi" w:cstheme="minorHAnsi"/>
          <w:sz w:val="24"/>
          <w:szCs w:val="24"/>
        </w:rPr>
        <w:t xml:space="preserve"> Node AC Control Process flow</w:t>
      </w:r>
      <w:bookmarkEnd w:id="693"/>
      <w:bookmarkEnd w:id="694"/>
      <w:bookmarkEnd w:id="695"/>
      <w:bookmarkEnd w:id="696"/>
      <w:bookmarkEnd w:id="697"/>
    </w:p>
    <w:p w14:paraId="57BEC78A" w14:textId="57FE3C3A" w:rsidR="00EC5B55" w:rsidRPr="007F3B38" w:rsidRDefault="00EC5B55" w:rsidP="00EC5B55">
      <w:pPr>
        <w:pStyle w:val="Heading2"/>
        <w:rPr>
          <w:rFonts w:asciiTheme="minorHAnsi" w:hAnsiTheme="minorHAnsi" w:cstheme="minorHAnsi"/>
        </w:rPr>
      </w:pPr>
      <w:bookmarkStart w:id="698" w:name="_Node_AC_manual"/>
      <w:bookmarkStart w:id="699" w:name="_Toc172537469"/>
      <w:bookmarkEnd w:id="698"/>
      <w:r w:rsidRPr="007F3B38">
        <w:rPr>
          <w:rFonts w:asciiTheme="minorHAnsi" w:hAnsiTheme="minorHAnsi" w:cstheme="minorHAnsi"/>
        </w:rPr>
        <w:lastRenderedPageBreak/>
        <w:t>Node AC Manual control ACK</w:t>
      </w:r>
      <w:bookmarkEnd w:id="699"/>
    </w:p>
    <w:p w14:paraId="4CF9CCD4" w14:textId="667F3C5E" w:rsidR="00EC5B55" w:rsidRPr="007F3B38" w:rsidRDefault="00EC5B55" w:rsidP="00EC5B55">
      <w:pPr>
        <w:jc w:val="both"/>
        <w:rPr>
          <w:rFonts w:asciiTheme="minorHAnsi" w:hAnsiTheme="minorHAnsi" w:cstheme="minorHAnsi"/>
        </w:rPr>
      </w:pPr>
      <w:r w:rsidRPr="007F3B38">
        <w:rPr>
          <w:rFonts w:asciiTheme="minorHAnsi" w:hAnsiTheme="minorHAnsi" w:cstheme="minorHAnsi"/>
          <w:b/>
          <w:bCs/>
        </w:rPr>
        <w:t>Description:</w:t>
      </w:r>
      <w:r w:rsidRPr="007F3B38">
        <w:rPr>
          <w:rFonts w:asciiTheme="minorHAnsi" w:hAnsiTheme="minorHAnsi" w:cstheme="minorHAnsi"/>
        </w:rPr>
        <w:t xml:space="preserve"> If </w:t>
      </w:r>
      <w:hyperlink w:anchor="_Gateway_AC_Control" w:history="1">
        <w:r w:rsidRPr="007F3B38">
          <w:rPr>
            <w:rStyle w:val="Hyperlink"/>
            <w:rFonts w:asciiTheme="minorHAnsi" w:hAnsiTheme="minorHAnsi" w:cstheme="minorHAnsi"/>
          </w:rPr>
          <w:t>Locking</w:t>
        </w:r>
      </w:hyperlink>
      <w:r w:rsidRPr="007F3B38">
        <w:rPr>
          <w:rFonts w:asciiTheme="minorHAnsi" w:hAnsiTheme="minorHAnsi" w:cstheme="minorHAnsi"/>
        </w:rPr>
        <w:t xml:space="preserve"> was enabled, this ACK is used by cloud to know whether the AC was controlled manually using the AC remote. If someone controls the AC manually using the remote, then the IR receiver on-board will capture this IR signal and decode it. If it’s a signal from the same remote with which the Node was configured during the AC Remote configuration process, then it will store the manual control information for sending it to the cloud. Also, it performs logical operation based on the temperature that was set using the remote. If it exceeds the Locking temperature limits set from the </w:t>
      </w:r>
      <w:hyperlink w:anchor="_Node_AC_Control" w:history="1">
        <w:r w:rsidR="009B6D44" w:rsidRPr="007F3B38">
          <w:rPr>
            <w:rStyle w:val="Hyperlink"/>
            <w:rFonts w:asciiTheme="minorHAnsi" w:hAnsiTheme="minorHAnsi" w:cstheme="minorHAnsi"/>
          </w:rPr>
          <w:t xml:space="preserve">Node </w:t>
        </w:r>
        <w:r w:rsidRPr="007F3B38">
          <w:rPr>
            <w:rStyle w:val="Hyperlink"/>
            <w:rFonts w:asciiTheme="minorHAnsi" w:hAnsiTheme="minorHAnsi" w:cstheme="minorHAnsi"/>
          </w:rPr>
          <w:t>AC Control packet</w:t>
        </w:r>
      </w:hyperlink>
      <w:r w:rsidRPr="007F3B38">
        <w:rPr>
          <w:rFonts w:asciiTheme="minorHAnsi" w:hAnsiTheme="minorHAnsi" w:cstheme="minorHAnsi"/>
        </w:rPr>
        <w:t>, then it will bring the AC’s temperature back to permissible limits.</w:t>
      </w:r>
    </w:p>
    <w:p w14:paraId="2633B6BC" w14:textId="27ED65BB" w:rsidR="00EC5B55" w:rsidRPr="007F3B38" w:rsidRDefault="00EC5B55" w:rsidP="00EC5B55">
      <w:pPr>
        <w:jc w:val="both"/>
        <w:rPr>
          <w:rFonts w:asciiTheme="minorHAnsi" w:hAnsiTheme="minorHAnsi" w:cstheme="minorHAnsi"/>
        </w:rPr>
      </w:pPr>
      <w:r w:rsidRPr="007F3B38">
        <w:rPr>
          <w:rFonts w:asciiTheme="minorHAnsi" w:hAnsiTheme="minorHAnsi" w:cstheme="minorHAnsi"/>
          <w:b/>
          <w:bCs/>
        </w:rPr>
        <w:t xml:space="preserve">Note: </w:t>
      </w:r>
      <w:r w:rsidRPr="007F3B38">
        <w:rPr>
          <w:rFonts w:asciiTheme="minorHAnsi" w:hAnsiTheme="minorHAnsi" w:cstheme="minorHAnsi"/>
        </w:rPr>
        <w:t xml:space="preserve">The Node Manual Control ACK will work only for Devices that are not using </w:t>
      </w:r>
      <w:hyperlink w:anchor="_Teaching_Mode" w:history="1">
        <w:r w:rsidRPr="007F3B38">
          <w:rPr>
            <w:rStyle w:val="Hyperlink"/>
            <w:rFonts w:asciiTheme="minorHAnsi" w:hAnsiTheme="minorHAnsi" w:cstheme="minorHAnsi"/>
          </w:rPr>
          <w:t>Teaching Mode</w:t>
        </w:r>
      </w:hyperlink>
      <w:r w:rsidRPr="007F3B38">
        <w:rPr>
          <w:rFonts w:asciiTheme="minorHAnsi" w:hAnsiTheme="minorHAnsi" w:cstheme="minorHAnsi"/>
        </w:rPr>
        <w:t xml:space="preserve"> to control AC.</w:t>
      </w:r>
    </w:p>
    <w:p w14:paraId="28F61C58" w14:textId="77777777" w:rsidR="00EC5B55" w:rsidRPr="007F3B38" w:rsidRDefault="00EC5B55" w:rsidP="00EC5B55">
      <w:pPr>
        <w:rPr>
          <w:rFonts w:asciiTheme="minorHAnsi" w:hAnsiTheme="minorHAnsi" w:cstheme="minorHAnsi"/>
        </w:rPr>
      </w:pPr>
    </w:p>
    <w:p w14:paraId="04AA31D7" w14:textId="6F25D18E" w:rsidR="00EC5B55" w:rsidRPr="007F3B38" w:rsidRDefault="009B6D44" w:rsidP="00EC5B55">
      <w:pPr>
        <w:rPr>
          <w:rFonts w:asciiTheme="minorHAnsi" w:hAnsiTheme="minorHAnsi" w:cstheme="minorHAnsi"/>
          <w:b/>
          <w:bCs/>
        </w:rPr>
      </w:pPr>
      <w:r w:rsidRPr="007F3B38">
        <w:rPr>
          <w:rFonts w:asciiTheme="minorHAnsi" w:hAnsiTheme="minorHAnsi" w:cstheme="minorHAnsi"/>
          <w:b/>
          <w:bCs/>
        </w:rPr>
        <w:t>Node</w:t>
      </w:r>
      <w:r w:rsidR="00EC5B55" w:rsidRPr="007F3B38">
        <w:rPr>
          <w:rFonts w:asciiTheme="minorHAnsi" w:hAnsiTheme="minorHAnsi" w:cstheme="minorHAnsi"/>
          <w:b/>
          <w:bCs/>
        </w:rPr>
        <w:t xml:space="preserve"> AC Manual Control </w:t>
      </w:r>
      <w:r w:rsidR="00F90A2F" w:rsidRPr="007F3B38">
        <w:rPr>
          <w:rFonts w:asciiTheme="minorHAnsi" w:hAnsiTheme="minorHAnsi" w:cstheme="minorHAnsi"/>
          <w:b/>
          <w:bCs/>
        </w:rPr>
        <w:t>ACK JSON</w:t>
      </w:r>
      <w:r w:rsidR="00EC5B55" w:rsidRPr="007F3B38">
        <w:rPr>
          <w:rFonts w:asciiTheme="minorHAnsi" w:hAnsiTheme="minorHAnsi" w:cstheme="minorHAnsi"/>
          <w:b/>
          <w:bCs/>
        </w:rPr>
        <w:t xml:space="preserve"> (</w:t>
      </w:r>
      <w:r w:rsidRPr="007F3B38">
        <w:rPr>
          <w:rFonts w:asciiTheme="minorHAnsi" w:hAnsiTheme="minorHAnsi" w:cstheme="minorHAnsi"/>
          <w:b/>
          <w:bCs/>
        </w:rPr>
        <w:t xml:space="preserve">Node to </w:t>
      </w:r>
      <w:r w:rsidR="00EC5B55" w:rsidRPr="007F3B38">
        <w:rPr>
          <w:rFonts w:asciiTheme="minorHAnsi" w:hAnsiTheme="minorHAnsi" w:cstheme="minorHAnsi"/>
          <w:b/>
          <w:bCs/>
        </w:rPr>
        <w:t>Gateway to Cloud) (Non-Teaching Mode case):</w:t>
      </w:r>
    </w:p>
    <w:p w14:paraId="1046BEBB" w14:textId="77777777" w:rsidR="00EC5B55" w:rsidRPr="007F3B38" w:rsidRDefault="00EC5B55" w:rsidP="00EC5B55">
      <w:pPr>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101"/>
        <w:gridCol w:w="347"/>
        <w:gridCol w:w="3515"/>
        <w:gridCol w:w="2552"/>
      </w:tblGrid>
      <w:tr w:rsidR="00EC5B55" w:rsidRPr="007F3B38" w14:paraId="46C2AB76" w14:textId="77777777" w:rsidTr="0097689B">
        <w:trPr>
          <w:trHeight w:val="330"/>
        </w:trPr>
        <w:tc>
          <w:tcPr>
            <w:tcW w:w="416" w:type="dxa"/>
          </w:tcPr>
          <w:p w14:paraId="050FB333" w14:textId="77777777" w:rsidR="00EC5B55" w:rsidRPr="007F3B38" w:rsidRDefault="00EC5B55" w:rsidP="005F7949">
            <w:pPr>
              <w:spacing w:before="0" w:after="0"/>
              <w:jc w:val="center"/>
              <w:rPr>
                <w:rFonts w:asciiTheme="minorHAnsi" w:hAnsiTheme="minorHAnsi" w:cstheme="minorHAnsi"/>
              </w:rPr>
            </w:pPr>
            <w:r w:rsidRPr="007F3B38">
              <w:rPr>
                <w:rFonts w:asciiTheme="minorHAnsi" w:hAnsiTheme="minorHAnsi" w:cstheme="minorHAnsi"/>
              </w:rPr>
              <w:t>{</w:t>
            </w:r>
          </w:p>
        </w:tc>
        <w:tc>
          <w:tcPr>
            <w:tcW w:w="2101" w:type="dxa"/>
          </w:tcPr>
          <w:p w14:paraId="465A65E5" w14:textId="77777777" w:rsidR="00EC5B55" w:rsidRPr="007F3B38" w:rsidRDefault="00EC5B55" w:rsidP="005F7949">
            <w:pPr>
              <w:spacing w:before="0" w:after="0"/>
              <w:jc w:val="center"/>
              <w:rPr>
                <w:rFonts w:asciiTheme="minorHAnsi" w:hAnsiTheme="minorHAnsi" w:cstheme="minorHAnsi"/>
              </w:rPr>
            </w:pPr>
          </w:p>
        </w:tc>
        <w:tc>
          <w:tcPr>
            <w:tcW w:w="347" w:type="dxa"/>
          </w:tcPr>
          <w:p w14:paraId="1503EF24" w14:textId="77777777" w:rsidR="00EC5B55" w:rsidRPr="007F3B38" w:rsidRDefault="00EC5B55" w:rsidP="005F7949">
            <w:pPr>
              <w:spacing w:before="0" w:after="0"/>
              <w:jc w:val="center"/>
              <w:rPr>
                <w:rFonts w:asciiTheme="minorHAnsi" w:hAnsiTheme="minorHAnsi" w:cstheme="minorHAnsi"/>
              </w:rPr>
            </w:pPr>
          </w:p>
        </w:tc>
        <w:tc>
          <w:tcPr>
            <w:tcW w:w="3515" w:type="dxa"/>
          </w:tcPr>
          <w:p w14:paraId="52F9EF99" w14:textId="77777777" w:rsidR="00EC5B55" w:rsidRPr="007F3B38" w:rsidRDefault="00EC5B55" w:rsidP="005F7949">
            <w:pPr>
              <w:spacing w:before="0" w:after="0"/>
              <w:jc w:val="center"/>
              <w:rPr>
                <w:rFonts w:asciiTheme="minorHAnsi" w:hAnsiTheme="minorHAnsi" w:cstheme="minorHAnsi"/>
              </w:rPr>
            </w:pPr>
          </w:p>
        </w:tc>
        <w:tc>
          <w:tcPr>
            <w:tcW w:w="2552" w:type="dxa"/>
          </w:tcPr>
          <w:p w14:paraId="5969B146" w14:textId="77777777" w:rsidR="00EC5B55" w:rsidRPr="007F3B38" w:rsidRDefault="00EC5B55" w:rsidP="005F7949">
            <w:pPr>
              <w:spacing w:before="0" w:after="0"/>
              <w:jc w:val="center"/>
              <w:rPr>
                <w:rFonts w:asciiTheme="minorHAnsi" w:hAnsiTheme="minorHAnsi" w:cstheme="minorHAnsi"/>
              </w:rPr>
            </w:pPr>
          </w:p>
        </w:tc>
      </w:tr>
      <w:tr w:rsidR="00EC5B55" w:rsidRPr="007F3B38" w14:paraId="35EE31D0" w14:textId="77777777" w:rsidTr="0097689B">
        <w:trPr>
          <w:trHeight w:val="368"/>
        </w:trPr>
        <w:tc>
          <w:tcPr>
            <w:tcW w:w="416" w:type="dxa"/>
          </w:tcPr>
          <w:p w14:paraId="3538B053" w14:textId="77777777" w:rsidR="00EC5B55" w:rsidRPr="007F3B38" w:rsidRDefault="00EC5B55" w:rsidP="005F7949">
            <w:pPr>
              <w:spacing w:before="0" w:after="0"/>
              <w:jc w:val="center"/>
              <w:rPr>
                <w:rFonts w:asciiTheme="minorHAnsi" w:hAnsiTheme="minorHAnsi" w:cstheme="minorHAnsi"/>
              </w:rPr>
            </w:pPr>
          </w:p>
        </w:tc>
        <w:tc>
          <w:tcPr>
            <w:tcW w:w="2101" w:type="dxa"/>
          </w:tcPr>
          <w:p w14:paraId="5AD12D8D" w14:textId="77777777" w:rsidR="00EC5B55" w:rsidRPr="007F3B38" w:rsidRDefault="00EC5B55" w:rsidP="005F7949">
            <w:pPr>
              <w:spacing w:before="0" w:after="0"/>
              <w:rPr>
                <w:rFonts w:asciiTheme="minorHAnsi" w:hAnsiTheme="minorHAnsi" w:cstheme="minorHAnsi"/>
              </w:rPr>
            </w:pPr>
            <w:r w:rsidRPr="007F3B38">
              <w:rPr>
                <w:rFonts w:asciiTheme="minorHAnsi" w:hAnsiTheme="minorHAnsi" w:cstheme="minorHAnsi"/>
              </w:rPr>
              <w:t>“JsonPacketId”</w:t>
            </w:r>
          </w:p>
        </w:tc>
        <w:tc>
          <w:tcPr>
            <w:tcW w:w="347" w:type="dxa"/>
          </w:tcPr>
          <w:p w14:paraId="25CD6C6A" w14:textId="77777777" w:rsidR="00EC5B55" w:rsidRPr="007F3B38" w:rsidRDefault="00EC5B55" w:rsidP="005F7949">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54C4F174" w14:textId="11BC010D" w:rsidR="00EC5B55" w:rsidRPr="007F3B38" w:rsidRDefault="00BF7F71" w:rsidP="005F7949">
            <w:pPr>
              <w:spacing w:before="0" w:after="0"/>
              <w:rPr>
                <w:rFonts w:asciiTheme="minorHAnsi" w:hAnsiTheme="minorHAnsi" w:cstheme="minorHAnsi"/>
              </w:rPr>
            </w:pPr>
            <w:r w:rsidRPr="007F3B38">
              <w:rPr>
                <w:rFonts w:asciiTheme="minorHAnsi" w:hAnsiTheme="minorHAnsi" w:cstheme="minorHAnsi"/>
              </w:rPr>
              <w:t>10</w:t>
            </w:r>
            <w:r w:rsidR="00EC5B55" w:rsidRPr="007F3B38">
              <w:rPr>
                <w:rFonts w:asciiTheme="minorHAnsi" w:hAnsiTheme="minorHAnsi" w:cstheme="minorHAnsi"/>
              </w:rPr>
              <w:t>4</w:t>
            </w:r>
          </w:p>
        </w:tc>
        <w:tc>
          <w:tcPr>
            <w:tcW w:w="2552" w:type="dxa"/>
          </w:tcPr>
          <w:p w14:paraId="226FCBE7" w14:textId="77777777" w:rsidR="00EC5B55" w:rsidRPr="007F3B38" w:rsidRDefault="00EC5B55" w:rsidP="005F7949">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97689B" w:rsidRPr="007F3B38" w14:paraId="4452A0F1" w14:textId="77777777" w:rsidTr="0097689B">
        <w:trPr>
          <w:trHeight w:val="368"/>
        </w:trPr>
        <w:tc>
          <w:tcPr>
            <w:tcW w:w="416" w:type="dxa"/>
          </w:tcPr>
          <w:p w14:paraId="66239554" w14:textId="77777777" w:rsidR="0097689B" w:rsidRPr="007F3B38" w:rsidRDefault="0097689B" w:rsidP="005F7949">
            <w:pPr>
              <w:spacing w:before="0" w:after="0"/>
              <w:jc w:val="center"/>
              <w:rPr>
                <w:rFonts w:asciiTheme="minorHAnsi" w:hAnsiTheme="minorHAnsi" w:cstheme="minorHAnsi"/>
              </w:rPr>
            </w:pPr>
          </w:p>
        </w:tc>
        <w:tc>
          <w:tcPr>
            <w:tcW w:w="2101" w:type="dxa"/>
          </w:tcPr>
          <w:p w14:paraId="7E24B445" w14:textId="135EB96C" w:rsidR="0097689B" w:rsidRPr="007F3B38" w:rsidRDefault="0097689B" w:rsidP="005F7949">
            <w:pPr>
              <w:spacing w:before="0" w:after="0"/>
              <w:rPr>
                <w:rFonts w:asciiTheme="minorHAnsi" w:hAnsiTheme="minorHAnsi" w:cstheme="minorHAnsi"/>
              </w:rPr>
            </w:pPr>
            <w:r w:rsidRPr="007F3B38">
              <w:rPr>
                <w:rFonts w:asciiTheme="minorHAnsi" w:hAnsiTheme="minorHAnsi" w:cstheme="minorHAnsi"/>
              </w:rPr>
              <w:t>“JsonAckName”</w:t>
            </w:r>
          </w:p>
        </w:tc>
        <w:tc>
          <w:tcPr>
            <w:tcW w:w="347" w:type="dxa"/>
          </w:tcPr>
          <w:p w14:paraId="6124A576" w14:textId="33FC1A1C" w:rsidR="0097689B" w:rsidRPr="007F3B38" w:rsidRDefault="0097689B" w:rsidP="005F7949">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55EC9D5F" w14:textId="6288B5C1" w:rsidR="0097689B" w:rsidRPr="007F3B38" w:rsidRDefault="0097689B" w:rsidP="005F7949">
            <w:pPr>
              <w:spacing w:before="0" w:after="0"/>
              <w:rPr>
                <w:rFonts w:asciiTheme="minorHAnsi" w:hAnsiTheme="minorHAnsi" w:cstheme="minorHAnsi"/>
              </w:rPr>
            </w:pPr>
            <w:r w:rsidRPr="007F3B38">
              <w:rPr>
                <w:rFonts w:asciiTheme="minorHAnsi" w:hAnsiTheme="minorHAnsi" w:cstheme="minorHAnsi"/>
              </w:rPr>
              <w:t>“Node AC Manual Control ACK”</w:t>
            </w:r>
          </w:p>
        </w:tc>
        <w:tc>
          <w:tcPr>
            <w:tcW w:w="2552" w:type="dxa"/>
          </w:tcPr>
          <w:p w14:paraId="715E28DD" w14:textId="2FA58CEA" w:rsidR="0097689B" w:rsidRPr="007F3B38" w:rsidRDefault="0097689B" w:rsidP="005F7949">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EC5B55" w:rsidRPr="007F3B38" w14:paraId="4C0476FF" w14:textId="77777777" w:rsidTr="0097689B">
        <w:trPr>
          <w:trHeight w:val="360"/>
        </w:trPr>
        <w:tc>
          <w:tcPr>
            <w:tcW w:w="416" w:type="dxa"/>
          </w:tcPr>
          <w:p w14:paraId="0DF9CAB0" w14:textId="77777777" w:rsidR="00EC5B55" w:rsidRPr="007F3B38" w:rsidRDefault="00EC5B55" w:rsidP="005F7949">
            <w:pPr>
              <w:spacing w:before="0" w:after="0"/>
              <w:jc w:val="center"/>
              <w:rPr>
                <w:rFonts w:asciiTheme="minorHAnsi" w:hAnsiTheme="minorHAnsi" w:cstheme="minorHAnsi"/>
              </w:rPr>
            </w:pPr>
          </w:p>
        </w:tc>
        <w:tc>
          <w:tcPr>
            <w:tcW w:w="2101" w:type="dxa"/>
          </w:tcPr>
          <w:p w14:paraId="42E17869" w14:textId="77777777" w:rsidR="00EC5B55" w:rsidRPr="007F3B38" w:rsidRDefault="00EC5B55" w:rsidP="005F7949">
            <w:pPr>
              <w:spacing w:before="0" w:after="0"/>
              <w:rPr>
                <w:rFonts w:asciiTheme="minorHAnsi" w:hAnsiTheme="minorHAnsi" w:cstheme="minorHAnsi"/>
              </w:rPr>
            </w:pPr>
            <w:r w:rsidRPr="007F3B38">
              <w:rPr>
                <w:rFonts w:asciiTheme="minorHAnsi" w:hAnsiTheme="minorHAnsi" w:cstheme="minorHAnsi"/>
              </w:rPr>
              <w:t>“GwySerNo”</w:t>
            </w:r>
          </w:p>
        </w:tc>
        <w:tc>
          <w:tcPr>
            <w:tcW w:w="347" w:type="dxa"/>
          </w:tcPr>
          <w:p w14:paraId="5ED53001" w14:textId="77777777" w:rsidR="00EC5B55" w:rsidRPr="007F3B38" w:rsidRDefault="00EC5B55" w:rsidP="005F7949">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339F8ABA" w14:textId="77777777" w:rsidR="00EC5B55" w:rsidRPr="007F3B38" w:rsidRDefault="00EC5B55" w:rsidP="005F7949">
            <w:pPr>
              <w:spacing w:before="0" w:after="0"/>
              <w:rPr>
                <w:rFonts w:asciiTheme="minorHAnsi" w:hAnsiTheme="minorHAnsi" w:cstheme="minorHAnsi"/>
              </w:rPr>
            </w:pPr>
            <w:r w:rsidRPr="007F3B38">
              <w:rPr>
                <w:rFonts w:asciiTheme="minorHAnsi" w:hAnsiTheme="minorHAnsi" w:cstheme="minorHAnsi"/>
              </w:rPr>
              <w:t>“GWY00001”</w:t>
            </w:r>
          </w:p>
        </w:tc>
        <w:tc>
          <w:tcPr>
            <w:tcW w:w="2552" w:type="dxa"/>
          </w:tcPr>
          <w:p w14:paraId="0A99DEC9" w14:textId="77777777" w:rsidR="00EC5B55" w:rsidRPr="007F3B38" w:rsidRDefault="00EC5B55" w:rsidP="005F7949">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6B6907" w:rsidRPr="007F3B38" w14:paraId="141BE8FA" w14:textId="77777777" w:rsidTr="0097689B">
        <w:trPr>
          <w:trHeight w:val="360"/>
        </w:trPr>
        <w:tc>
          <w:tcPr>
            <w:tcW w:w="416" w:type="dxa"/>
          </w:tcPr>
          <w:p w14:paraId="32B4045D" w14:textId="77777777" w:rsidR="006B6907" w:rsidRPr="007F3B38" w:rsidRDefault="006B6907" w:rsidP="006B6907">
            <w:pPr>
              <w:spacing w:before="0" w:after="0"/>
              <w:jc w:val="center"/>
              <w:rPr>
                <w:rFonts w:asciiTheme="minorHAnsi" w:hAnsiTheme="minorHAnsi" w:cstheme="minorHAnsi"/>
              </w:rPr>
            </w:pPr>
          </w:p>
        </w:tc>
        <w:tc>
          <w:tcPr>
            <w:tcW w:w="2101" w:type="dxa"/>
          </w:tcPr>
          <w:p w14:paraId="3F18286B" w14:textId="32C87733"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“NodeSerNo:</w:t>
            </w:r>
          </w:p>
        </w:tc>
        <w:tc>
          <w:tcPr>
            <w:tcW w:w="347" w:type="dxa"/>
          </w:tcPr>
          <w:p w14:paraId="1CD37966" w14:textId="4F919DB8"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77E50070" w14:textId="205C6C8B"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“N00001”</w:t>
            </w:r>
          </w:p>
        </w:tc>
        <w:tc>
          <w:tcPr>
            <w:tcW w:w="2552" w:type="dxa"/>
          </w:tcPr>
          <w:p w14:paraId="274EC658" w14:textId="14BCDC0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6B6907" w:rsidRPr="007F3B38" w14:paraId="737D6F40" w14:textId="77777777" w:rsidTr="0097689B">
        <w:trPr>
          <w:trHeight w:val="360"/>
        </w:trPr>
        <w:tc>
          <w:tcPr>
            <w:tcW w:w="416" w:type="dxa"/>
          </w:tcPr>
          <w:p w14:paraId="5C67ACD2" w14:textId="77777777" w:rsidR="006B6907" w:rsidRPr="007F3B38" w:rsidRDefault="006B6907" w:rsidP="006B6907">
            <w:pPr>
              <w:spacing w:before="0" w:after="0"/>
              <w:jc w:val="center"/>
              <w:rPr>
                <w:rFonts w:asciiTheme="minorHAnsi" w:hAnsiTheme="minorHAnsi" w:cstheme="minorHAnsi"/>
              </w:rPr>
            </w:pPr>
          </w:p>
        </w:tc>
        <w:tc>
          <w:tcPr>
            <w:tcW w:w="2101" w:type="dxa"/>
          </w:tcPr>
          <w:p w14:paraId="105DED60" w14:textId="2C51AF9E"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“ElementAddr”</w:t>
            </w:r>
          </w:p>
        </w:tc>
        <w:tc>
          <w:tcPr>
            <w:tcW w:w="347" w:type="dxa"/>
          </w:tcPr>
          <w:p w14:paraId="7E6843BA" w14:textId="54CB0748"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00FB3E32" w14:textId="0BE3288E"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23</w:t>
            </w:r>
          </w:p>
        </w:tc>
        <w:tc>
          <w:tcPr>
            <w:tcW w:w="2552" w:type="dxa"/>
          </w:tcPr>
          <w:p w14:paraId="418DAEF3" w14:textId="2497896F"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6A85F98E" w14:textId="77777777" w:rsidTr="0097689B">
        <w:trPr>
          <w:trHeight w:val="368"/>
        </w:trPr>
        <w:tc>
          <w:tcPr>
            <w:tcW w:w="416" w:type="dxa"/>
          </w:tcPr>
          <w:p w14:paraId="6255F465" w14:textId="77777777" w:rsidR="006B6907" w:rsidRPr="007F3B38" w:rsidRDefault="006B6907" w:rsidP="006B6907">
            <w:pPr>
              <w:spacing w:before="0" w:after="0"/>
              <w:jc w:val="center"/>
              <w:rPr>
                <w:rFonts w:asciiTheme="minorHAnsi" w:hAnsiTheme="minorHAnsi" w:cstheme="minorHAnsi"/>
              </w:rPr>
            </w:pPr>
          </w:p>
        </w:tc>
        <w:tc>
          <w:tcPr>
            <w:tcW w:w="2101" w:type="dxa"/>
          </w:tcPr>
          <w:p w14:paraId="168DA5C7"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“Power”</w:t>
            </w:r>
          </w:p>
        </w:tc>
        <w:tc>
          <w:tcPr>
            <w:tcW w:w="347" w:type="dxa"/>
          </w:tcPr>
          <w:p w14:paraId="531D8A06"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2F44F401"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1</w:t>
            </w:r>
          </w:p>
        </w:tc>
        <w:tc>
          <w:tcPr>
            <w:tcW w:w="2552" w:type="dxa"/>
          </w:tcPr>
          <w:p w14:paraId="03518C74"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3FC7D754" w14:textId="77777777" w:rsidTr="0097689B">
        <w:trPr>
          <w:trHeight w:val="360"/>
        </w:trPr>
        <w:tc>
          <w:tcPr>
            <w:tcW w:w="416" w:type="dxa"/>
          </w:tcPr>
          <w:p w14:paraId="30C3BE5E" w14:textId="77777777" w:rsidR="006B6907" w:rsidRPr="007F3B38" w:rsidRDefault="006B6907" w:rsidP="006B6907">
            <w:pPr>
              <w:spacing w:before="0" w:after="0"/>
              <w:jc w:val="center"/>
              <w:rPr>
                <w:rFonts w:asciiTheme="minorHAnsi" w:hAnsiTheme="minorHAnsi" w:cstheme="minorHAnsi"/>
              </w:rPr>
            </w:pPr>
          </w:p>
        </w:tc>
        <w:tc>
          <w:tcPr>
            <w:tcW w:w="2101" w:type="dxa"/>
          </w:tcPr>
          <w:p w14:paraId="606AD757"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“Mode”</w:t>
            </w:r>
          </w:p>
        </w:tc>
        <w:tc>
          <w:tcPr>
            <w:tcW w:w="347" w:type="dxa"/>
          </w:tcPr>
          <w:p w14:paraId="7DD41179"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4BAF4C3D"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“Cool”</w:t>
            </w:r>
          </w:p>
        </w:tc>
        <w:tc>
          <w:tcPr>
            <w:tcW w:w="2552" w:type="dxa"/>
          </w:tcPr>
          <w:p w14:paraId="1F0C8E9D"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6B6907" w:rsidRPr="007F3B38" w14:paraId="38302318" w14:textId="77777777" w:rsidTr="0097689B">
        <w:trPr>
          <w:trHeight w:val="368"/>
        </w:trPr>
        <w:tc>
          <w:tcPr>
            <w:tcW w:w="416" w:type="dxa"/>
          </w:tcPr>
          <w:p w14:paraId="709C977E" w14:textId="77777777" w:rsidR="006B6907" w:rsidRPr="007F3B38" w:rsidRDefault="006B6907" w:rsidP="006B6907">
            <w:pPr>
              <w:spacing w:before="0" w:after="0"/>
              <w:jc w:val="center"/>
              <w:rPr>
                <w:rFonts w:asciiTheme="minorHAnsi" w:hAnsiTheme="minorHAnsi" w:cstheme="minorHAnsi"/>
              </w:rPr>
            </w:pPr>
          </w:p>
        </w:tc>
        <w:tc>
          <w:tcPr>
            <w:tcW w:w="2101" w:type="dxa"/>
          </w:tcPr>
          <w:p w14:paraId="426C9EC8"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“FanSpeed”</w:t>
            </w:r>
          </w:p>
        </w:tc>
        <w:tc>
          <w:tcPr>
            <w:tcW w:w="347" w:type="dxa"/>
          </w:tcPr>
          <w:p w14:paraId="5C14289C"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0C66CD3B"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1</w:t>
            </w:r>
          </w:p>
        </w:tc>
        <w:tc>
          <w:tcPr>
            <w:tcW w:w="2552" w:type="dxa"/>
          </w:tcPr>
          <w:p w14:paraId="5EDBFAC4"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0738FDE8" w14:textId="77777777" w:rsidTr="0097689B">
        <w:trPr>
          <w:trHeight w:val="360"/>
        </w:trPr>
        <w:tc>
          <w:tcPr>
            <w:tcW w:w="416" w:type="dxa"/>
          </w:tcPr>
          <w:p w14:paraId="29BF2D28" w14:textId="77777777" w:rsidR="006B6907" w:rsidRPr="007F3B38" w:rsidRDefault="006B6907" w:rsidP="006B6907">
            <w:pPr>
              <w:spacing w:before="0" w:after="0"/>
              <w:jc w:val="center"/>
              <w:rPr>
                <w:rFonts w:asciiTheme="minorHAnsi" w:hAnsiTheme="minorHAnsi" w:cstheme="minorHAnsi"/>
              </w:rPr>
            </w:pPr>
          </w:p>
        </w:tc>
        <w:tc>
          <w:tcPr>
            <w:tcW w:w="2101" w:type="dxa"/>
          </w:tcPr>
          <w:p w14:paraId="26341E6A"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“Temperature”</w:t>
            </w:r>
          </w:p>
        </w:tc>
        <w:tc>
          <w:tcPr>
            <w:tcW w:w="347" w:type="dxa"/>
          </w:tcPr>
          <w:p w14:paraId="387F9BE7"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128CCD21"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25</w:t>
            </w:r>
          </w:p>
        </w:tc>
        <w:tc>
          <w:tcPr>
            <w:tcW w:w="2552" w:type="dxa"/>
          </w:tcPr>
          <w:p w14:paraId="3EA62728"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4ABB4678" w14:textId="77777777" w:rsidTr="0097689B">
        <w:trPr>
          <w:trHeight w:val="368"/>
        </w:trPr>
        <w:tc>
          <w:tcPr>
            <w:tcW w:w="416" w:type="dxa"/>
          </w:tcPr>
          <w:p w14:paraId="0799C0C9"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2101" w:type="dxa"/>
          </w:tcPr>
          <w:p w14:paraId="308598B8" w14:textId="77777777" w:rsidR="006B6907" w:rsidRPr="007F3B38" w:rsidRDefault="006B6907" w:rsidP="006B6907">
            <w:pPr>
              <w:spacing w:before="0" w:after="0"/>
              <w:rPr>
                <w:rFonts w:asciiTheme="minorHAnsi" w:hAnsiTheme="minorHAnsi" w:cstheme="minorHAnsi"/>
              </w:rPr>
            </w:pPr>
          </w:p>
        </w:tc>
        <w:tc>
          <w:tcPr>
            <w:tcW w:w="347" w:type="dxa"/>
          </w:tcPr>
          <w:p w14:paraId="10409012" w14:textId="77777777" w:rsidR="006B6907" w:rsidRPr="007F3B38" w:rsidRDefault="006B6907" w:rsidP="006B6907">
            <w:pPr>
              <w:spacing w:before="0" w:after="0"/>
              <w:jc w:val="center"/>
              <w:rPr>
                <w:rFonts w:asciiTheme="minorHAnsi" w:hAnsiTheme="minorHAnsi" w:cstheme="minorHAnsi"/>
              </w:rPr>
            </w:pPr>
          </w:p>
        </w:tc>
        <w:tc>
          <w:tcPr>
            <w:tcW w:w="3515" w:type="dxa"/>
          </w:tcPr>
          <w:p w14:paraId="17E3C6D7" w14:textId="77777777" w:rsidR="006B6907" w:rsidRPr="007F3B38" w:rsidRDefault="006B6907" w:rsidP="006B6907">
            <w:pPr>
              <w:spacing w:before="0" w:after="0"/>
              <w:rPr>
                <w:rFonts w:asciiTheme="minorHAnsi" w:hAnsiTheme="minorHAnsi" w:cstheme="minorHAnsi"/>
              </w:rPr>
            </w:pPr>
          </w:p>
        </w:tc>
        <w:tc>
          <w:tcPr>
            <w:tcW w:w="2552" w:type="dxa"/>
          </w:tcPr>
          <w:p w14:paraId="184FDC18" w14:textId="77777777" w:rsidR="006B6907" w:rsidRPr="007F3B38" w:rsidRDefault="006B6907" w:rsidP="006B6907">
            <w:pPr>
              <w:pStyle w:val="ListBullet"/>
              <w:spacing w:before="0" w:after="0"/>
              <w:rPr>
                <w:rFonts w:asciiTheme="minorHAnsi" w:hAnsiTheme="minorHAnsi" w:cstheme="minorHAnsi"/>
              </w:rPr>
            </w:pPr>
          </w:p>
        </w:tc>
      </w:tr>
    </w:tbl>
    <w:p w14:paraId="0D8B3F34" w14:textId="77777777" w:rsidR="00EC5B55" w:rsidRPr="007F3B38" w:rsidRDefault="00EC5B55" w:rsidP="00EC5B55">
      <w:pPr>
        <w:rPr>
          <w:rFonts w:asciiTheme="minorHAnsi" w:hAnsiTheme="minorHAnsi" w:cstheme="minorHAnsi"/>
        </w:rPr>
      </w:pPr>
    </w:p>
    <w:p w14:paraId="6D3D8323" w14:textId="2A49D099" w:rsidR="00EC5B55" w:rsidRPr="007F3B38" w:rsidRDefault="009B6D44" w:rsidP="00EC5B55">
      <w:pPr>
        <w:rPr>
          <w:rFonts w:asciiTheme="minorHAnsi" w:hAnsiTheme="minorHAnsi" w:cstheme="minorHAnsi"/>
          <w:b/>
          <w:bCs/>
        </w:rPr>
      </w:pPr>
      <w:r w:rsidRPr="007F3B38">
        <w:rPr>
          <w:rFonts w:asciiTheme="minorHAnsi" w:hAnsiTheme="minorHAnsi" w:cstheme="minorHAnsi"/>
          <w:b/>
          <w:bCs/>
        </w:rPr>
        <w:t>Node</w:t>
      </w:r>
      <w:r w:rsidR="00EC5B55" w:rsidRPr="007F3B38">
        <w:rPr>
          <w:rFonts w:asciiTheme="minorHAnsi" w:hAnsiTheme="minorHAnsi" w:cstheme="minorHAnsi"/>
          <w:b/>
          <w:bCs/>
        </w:rPr>
        <w:t xml:space="preserve"> AC Manual Control </w:t>
      </w:r>
      <w:r w:rsidR="00F90A2F" w:rsidRPr="007F3B38">
        <w:rPr>
          <w:rFonts w:asciiTheme="minorHAnsi" w:hAnsiTheme="minorHAnsi" w:cstheme="minorHAnsi"/>
          <w:b/>
          <w:bCs/>
        </w:rPr>
        <w:t>ACK JSON</w:t>
      </w:r>
      <w:r w:rsidR="00EC5B55" w:rsidRPr="007F3B38">
        <w:rPr>
          <w:rFonts w:asciiTheme="minorHAnsi" w:hAnsiTheme="minorHAnsi" w:cstheme="minorHAnsi"/>
          <w:b/>
          <w:bCs/>
        </w:rPr>
        <w:t xml:space="preserve"> (</w:t>
      </w:r>
      <w:r w:rsidRPr="007F3B38">
        <w:rPr>
          <w:rFonts w:asciiTheme="minorHAnsi" w:hAnsiTheme="minorHAnsi" w:cstheme="minorHAnsi"/>
          <w:b/>
          <w:bCs/>
        </w:rPr>
        <w:t xml:space="preserve">Node to </w:t>
      </w:r>
      <w:r w:rsidR="00EC5B55" w:rsidRPr="007F3B38">
        <w:rPr>
          <w:rFonts w:asciiTheme="minorHAnsi" w:hAnsiTheme="minorHAnsi" w:cstheme="minorHAnsi"/>
          <w:b/>
          <w:bCs/>
        </w:rPr>
        <w:t>Gateway to Cloud) (Teaching Mode case):</w:t>
      </w:r>
    </w:p>
    <w:p w14:paraId="29857657" w14:textId="77777777" w:rsidR="00874B8D" w:rsidRPr="007F3B38" w:rsidRDefault="00874B8D" w:rsidP="00EC5B55">
      <w:pPr>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101"/>
        <w:gridCol w:w="347"/>
        <w:gridCol w:w="3515"/>
        <w:gridCol w:w="3119"/>
      </w:tblGrid>
      <w:tr w:rsidR="00EC5B55" w:rsidRPr="007F3B38" w14:paraId="6BB1F321" w14:textId="77777777" w:rsidTr="00413801">
        <w:trPr>
          <w:trHeight w:val="330"/>
        </w:trPr>
        <w:tc>
          <w:tcPr>
            <w:tcW w:w="416" w:type="dxa"/>
          </w:tcPr>
          <w:p w14:paraId="6BDCC641" w14:textId="77777777" w:rsidR="00EC5B55" w:rsidRPr="007F3B38" w:rsidRDefault="00EC5B55" w:rsidP="005F7949">
            <w:pPr>
              <w:jc w:val="center"/>
              <w:rPr>
                <w:rFonts w:asciiTheme="minorHAnsi" w:hAnsiTheme="minorHAnsi" w:cstheme="minorHAnsi"/>
              </w:rPr>
            </w:pPr>
            <w:r w:rsidRPr="007F3B38">
              <w:rPr>
                <w:rFonts w:asciiTheme="minorHAnsi" w:hAnsiTheme="minorHAnsi" w:cstheme="minorHAnsi"/>
              </w:rPr>
              <w:t>{</w:t>
            </w:r>
          </w:p>
        </w:tc>
        <w:tc>
          <w:tcPr>
            <w:tcW w:w="2101" w:type="dxa"/>
          </w:tcPr>
          <w:p w14:paraId="0FAEA53A" w14:textId="77777777" w:rsidR="00EC5B55" w:rsidRPr="007F3B38" w:rsidRDefault="00EC5B55" w:rsidP="005F7949">
            <w:pPr>
              <w:jc w:val="center"/>
              <w:rPr>
                <w:rFonts w:asciiTheme="minorHAnsi" w:hAnsiTheme="minorHAnsi" w:cstheme="minorHAnsi"/>
              </w:rPr>
            </w:pPr>
          </w:p>
        </w:tc>
        <w:tc>
          <w:tcPr>
            <w:tcW w:w="347" w:type="dxa"/>
          </w:tcPr>
          <w:p w14:paraId="3A054E0E" w14:textId="77777777" w:rsidR="00EC5B55" w:rsidRPr="007F3B38" w:rsidRDefault="00EC5B55" w:rsidP="005F7949">
            <w:pPr>
              <w:jc w:val="center"/>
              <w:rPr>
                <w:rFonts w:asciiTheme="minorHAnsi" w:hAnsiTheme="minorHAnsi" w:cstheme="minorHAnsi"/>
              </w:rPr>
            </w:pPr>
          </w:p>
        </w:tc>
        <w:tc>
          <w:tcPr>
            <w:tcW w:w="3515" w:type="dxa"/>
          </w:tcPr>
          <w:p w14:paraId="78903A76" w14:textId="77777777" w:rsidR="00EC5B55" w:rsidRPr="007F3B38" w:rsidRDefault="00EC5B55" w:rsidP="005F7949">
            <w:pPr>
              <w:jc w:val="center"/>
              <w:rPr>
                <w:rFonts w:asciiTheme="minorHAnsi" w:hAnsiTheme="minorHAnsi" w:cstheme="minorHAnsi"/>
              </w:rPr>
            </w:pPr>
          </w:p>
        </w:tc>
        <w:tc>
          <w:tcPr>
            <w:tcW w:w="3119" w:type="dxa"/>
          </w:tcPr>
          <w:p w14:paraId="501FB6BB" w14:textId="77777777" w:rsidR="00EC5B55" w:rsidRPr="007F3B38" w:rsidRDefault="00EC5B55" w:rsidP="005F7949">
            <w:pPr>
              <w:jc w:val="center"/>
              <w:rPr>
                <w:rFonts w:asciiTheme="minorHAnsi" w:hAnsiTheme="minorHAnsi" w:cstheme="minorHAnsi"/>
              </w:rPr>
            </w:pPr>
          </w:p>
        </w:tc>
      </w:tr>
      <w:tr w:rsidR="00EC5B55" w:rsidRPr="007F3B38" w14:paraId="28C11AA6" w14:textId="77777777" w:rsidTr="00413801">
        <w:trPr>
          <w:trHeight w:val="368"/>
        </w:trPr>
        <w:tc>
          <w:tcPr>
            <w:tcW w:w="416" w:type="dxa"/>
          </w:tcPr>
          <w:p w14:paraId="24C938F8" w14:textId="77777777" w:rsidR="00EC5B55" w:rsidRPr="007F3B38" w:rsidRDefault="00EC5B55" w:rsidP="005F7949">
            <w:pPr>
              <w:spacing w:before="0" w:after="0"/>
              <w:jc w:val="center"/>
              <w:rPr>
                <w:rFonts w:asciiTheme="minorHAnsi" w:hAnsiTheme="minorHAnsi" w:cstheme="minorHAnsi"/>
              </w:rPr>
            </w:pPr>
          </w:p>
        </w:tc>
        <w:tc>
          <w:tcPr>
            <w:tcW w:w="2101" w:type="dxa"/>
          </w:tcPr>
          <w:p w14:paraId="569B3EDC" w14:textId="77777777" w:rsidR="00EC5B55" w:rsidRPr="007F3B38" w:rsidRDefault="00EC5B55" w:rsidP="005F7949">
            <w:pPr>
              <w:spacing w:before="0" w:after="0"/>
              <w:rPr>
                <w:rFonts w:asciiTheme="minorHAnsi" w:hAnsiTheme="minorHAnsi" w:cstheme="minorHAnsi"/>
              </w:rPr>
            </w:pPr>
            <w:r w:rsidRPr="007F3B38">
              <w:rPr>
                <w:rFonts w:asciiTheme="minorHAnsi" w:hAnsiTheme="minorHAnsi" w:cstheme="minorHAnsi"/>
              </w:rPr>
              <w:t>“JsonPacketId”</w:t>
            </w:r>
          </w:p>
        </w:tc>
        <w:tc>
          <w:tcPr>
            <w:tcW w:w="347" w:type="dxa"/>
          </w:tcPr>
          <w:p w14:paraId="1CC763AD" w14:textId="77777777" w:rsidR="00EC5B55" w:rsidRPr="007F3B38" w:rsidRDefault="00EC5B55" w:rsidP="005F7949">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2847B0F3" w14:textId="6DF372E0" w:rsidR="00EC5B55" w:rsidRPr="007F3B38" w:rsidRDefault="00BF7F71" w:rsidP="005F7949">
            <w:pPr>
              <w:spacing w:before="0" w:after="0"/>
              <w:rPr>
                <w:rFonts w:asciiTheme="minorHAnsi" w:hAnsiTheme="minorHAnsi" w:cstheme="minorHAnsi"/>
              </w:rPr>
            </w:pPr>
            <w:r w:rsidRPr="007F3B38">
              <w:rPr>
                <w:rFonts w:asciiTheme="minorHAnsi" w:hAnsiTheme="minorHAnsi" w:cstheme="minorHAnsi"/>
              </w:rPr>
              <w:t>10</w:t>
            </w:r>
            <w:r w:rsidR="00EC5B55" w:rsidRPr="007F3B38">
              <w:rPr>
                <w:rFonts w:asciiTheme="minorHAnsi" w:hAnsiTheme="minorHAnsi" w:cstheme="minorHAnsi"/>
              </w:rPr>
              <w:t>4</w:t>
            </w:r>
          </w:p>
        </w:tc>
        <w:tc>
          <w:tcPr>
            <w:tcW w:w="3119" w:type="dxa"/>
          </w:tcPr>
          <w:p w14:paraId="615C3098" w14:textId="77777777" w:rsidR="00EC5B55" w:rsidRPr="007F3B38" w:rsidRDefault="00EC5B55" w:rsidP="005F7949">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874B8D" w:rsidRPr="007F3B38" w14:paraId="49DD2CD5" w14:textId="77777777" w:rsidTr="00413801">
        <w:trPr>
          <w:trHeight w:val="368"/>
        </w:trPr>
        <w:tc>
          <w:tcPr>
            <w:tcW w:w="416" w:type="dxa"/>
          </w:tcPr>
          <w:p w14:paraId="421EFC84" w14:textId="77777777" w:rsidR="00874B8D" w:rsidRPr="007F3B38" w:rsidRDefault="00874B8D" w:rsidP="005F7949">
            <w:pPr>
              <w:spacing w:before="0" w:after="0"/>
              <w:jc w:val="center"/>
              <w:rPr>
                <w:rFonts w:asciiTheme="minorHAnsi" w:hAnsiTheme="minorHAnsi" w:cstheme="minorHAnsi"/>
              </w:rPr>
            </w:pPr>
          </w:p>
        </w:tc>
        <w:tc>
          <w:tcPr>
            <w:tcW w:w="2101" w:type="dxa"/>
          </w:tcPr>
          <w:p w14:paraId="39CA1DD5" w14:textId="274CB4BE" w:rsidR="00874B8D" w:rsidRPr="007F3B38" w:rsidRDefault="00874B8D" w:rsidP="005F7949">
            <w:pPr>
              <w:spacing w:before="0" w:after="0"/>
              <w:rPr>
                <w:rFonts w:asciiTheme="minorHAnsi" w:hAnsiTheme="minorHAnsi" w:cstheme="minorHAnsi"/>
              </w:rPr>
            </w:pPr>
            <w:r w:rsidRPr="007F3B38">
              <w:rPr>
                <w:rFonts w:asciiTheme="minorHAnsi" w:hAnsiTheme="minorHAnsi" w:cstheme="minorHAnsi"/>
              </w:rPr>
              <w:t>“JsonAckName”</w:t>
            </w:r>
          </w:p>
        </w:tc>
        <w:tc>
          <w:tcPr>
            <w:tcW w:w="347" w:type="dxa"/>
          </w:tcPr>
          <w:p w14:paraId="19E751F8" w14:textId="44BEB60A" w:rsidR="00874B8D" w:rsidRPr="007F3B38" w:rsidRDefault="00874B8D" w:rsidP="005F7949">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5A40458C" w14:textId="73AEBF0A" w:rsidR="00874B8D" w:rsidRPr="007F3B38" w:rsidRDefault="00874B8D" w:rsidP="005F7949">
            <w:pPr>
              <w:spacing w:before="0" w:after="0"/>
              <w:rPr>
                <w:rFonts w:asciiTheme="minorHAnsi" w:hAnsiTheme="minorHAnsi" w:cstheme="minorHAnsi"/>
              </w:rPr>
            </w:pPr>
            <w:r w:rsidRPr="007F3B38">
              <w:rPr>
                <w:rFonts w:asciiTheme="minorHAnsi" w:hAnsiTheme="minorHAnsi" w:cstheme="minorHAnsi"/>
              </w:rPr>
              <w:t>“</w:t>
            </w:r>
            <w:r w:rsidR="00413801" w:rsidRPr="007F3B38">
              <w:rPr>
                <w:rFonts w:asciiTheme="minorHAnsi" w:hAnsiTheme="minorHAnsi" w:cstheme="minorHAnsi"/>
              </w:rPr>
              <w:t>Node Manual AC Control ACK”</w:t>
            </w:r>
          </w:p>
        </w:tc>
        <w:tc>
          <w:tcPr>
            <w:tcW w:w="3119" w:type="dxa"/>
          </w:tcPr>
          <w:p w14:paraId="6EB8FD60" w14:textId="70724A11" w:rsidR="00874B8D" w:rsidRPr="007F3B38" w:rsidRDefault="00413801" w:rsidP="005F7949">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EC5B55" w:rsidRPr="007F3B38" w14:paraId="5FB4F6A1" w14:textId="77777777" w:rsidTr="00413801">
        <w:trPr>
          <w:trHeight w:val="360"/>
        </w:trPr>
        <w:tc>
          <w:tcPr>
            <w:tcW w:w="416" w:type="dxa"/>
          </w:tcPr>
          <w:p w14:paraId="13282D92" w14:textId="77777777" w:rsidR="00EC5B55" w:rsidRPr="007F3B38" w:rsidRDefault="00EC5B55" w:rsidP="005F7949">
            <w:pPr>
              <w:spacing w:before="0" w:after="0"/>
              <w:jc w:val="center"/>
              <w:rPr>
                <w:rFonts w:asciiTheme="minorHAnsi" w:hAnsiTheme="minorHAnsi" w:cstheme="minorHAnsi"/>
              </w:rPr>
            </w:pPr>
          </w:p>
        </w:tc>
        <w:tc>
          <w:tcPr>
            <w:tcW w:w="2101" w:type="dxa"/>
          </w:tcPr>
          <w:p w14:paraId="0768F6A9" w14:textId="77777777" w:rsidR="00EC5B55" w:rsidRPr="007F3B38" w:rsidRDefault="00EC5B55" w:rsidP="005F7949">
            <w:pPr>
              <w:spacing w:before="0" w:after="0"/>
              <w:rPr>
                <w:rFonts w:asciiTheme="minorHAnsi" w:hAnsiTheme="minorHAnsi" w:cstheme="minorHAnsi"/>
              </w:rPr>
            </w:pPr>
            <w:r w:rsidRPr="007F3B38">
              <w:rPr>
                <w:rFonts w:asciiTheme="minorHAnsi" w:hAnsiTheme="minorHAnsi" w:cstheme="minorHAnsi"/>
              </w:rPr>
              <w:t>“GwySerNo”</w:t>
            </w:r>
          </w:p>
        </w:tc>
        <w:tc>
          <w:tcPr>
            <w:tcW w:w="347" w:type="dxa"/>
          </w:tcPr>
          <w:p w14:paraId="60CB62D8" w14:textId="77777777" w:rsidR="00EC5B55" w:rsidRPr="007F3B38" w:rsidRDefault="00EC5B55" w:rsidP="005F7949">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759BF42C" w14:textId="77777777" w:rsidR="00EC5B55" w:rsidRPr="007F3B38" w:rsidRDefault="00EC5B55" w:rsidP="005F7949">
            <w:pPr>
              <w:spacing w:before="0" w:after="0"/>
              <w:rPr>
                <w:rFonts w:asciiTheme="minorHAnsi" w:hAnsiTheme="minorHAnsi" w:cstheme="minorHAnsi"/>
              </w:rPr>
            </w:pPr>
            <w:r w:rsidRPr="007F3B38">
              <w:rPr>
                <w:rFonts w:asciiTheme="minorHAnsi" w:hAnsiTheme="minorHAnsi" w:cstheme="minorHAnsi"/>
              </w:rPr>
              <w:t>“GWY00001”</w:t>
            </w:r>
          </w:p>
        </w:tc>
        <w:tc>
          <w:tcPr>
            <w:tcW w:w="3119" w:type="dxa"/>
          </w:tcPr>
          <w:p w14:paraId="7AF337EA" w14:textId="77777777" w:rsidR="00EC5B55" w:rsidRPr="007F3B38" w:rsidRDefault="00EC5B55" w:rsidP="005F7949">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6B6907" w:rsidRPr="007F3B38" w14:paraId="177482C6" w14:textId="77777777" w:rsidTr="00413801">
        <w:trPr>
          <w:trHeight w:val="360"/>
        </w:trPr>
        <w:tc>
          <w:tcPr>
            <w:tcW w:w="416" w:type="dxa"/>
          </w:tcPr>
          <w:p w14:paraId="2187960B" w14:textId="77777777" w:rsidR="006B6907" w:rsidRPr="007F3B38" w:rsidRDefault="006B6907" w:rsidP="006B6907">
            <w:pPr>
              <w:spacing w:before="0" w:after="0"/>
              <w:jc w:val="center"/>
              <w:rPr>
                <w:rFonts w:asciiTheme="minorHAnsi" w:hAnsiTheme="minorHAnsi" w:cstheme="minorHAnsi"/>
              </w:rPr>
            </w:pPr>
          </w:p>
        </w:tc>
        <w:tc>
          <w:tcPr>
            <w:tcW w:w="2101" w:type="dxa"/>
          </w:tcPr>
          <w:p w14:paraId="6993E82E" w14:textId="1F1ACB5F"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“NodeSerNo:</w:t>
            </w:r>
          </w:p>
        </w:tc>
        <w:tc>
          <w:tcPr>
            <w:tcW w:w="347" w:type="dxa"/>
          </w:tcPr>
          <w:p w14:paraId="6A3F11C9" w14:textId="61F8BDAC"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109A4D80" w14:textId="1E91583D"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“N00001”</w:t>
            </w:r>
          </w:p>
        </w:tc>
        <w:tc>
          <w:tcPr>
            <w:tcW w:w="3119" w:type="dxa"/>
          </w:tcPr>
          <w:p w14:paraId="0A9BD62F" w14:textId="48F2CD1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6B6907" w:rsidRPr="007F3B38" w14:paraId="24A69811" w14:textId="77777777" w:rsidTr="00413801">
        <w:trPr>
          <w:trHeight w:val="360"/>
        </w:trPr>
        <w:tc>
          <w:tcPr>
            <w:tcW w:w="416" w:type="dxa"/>
          </w:tcPr>
          <w:p w14:paraId="14610ED7" w14:textId="77777777" w:rsidR="006B6907" w:rsidRPr="007F3B38" w:rsidRDefault="006B6907" w:rsidP="006B6907">
            <w:pPr>
              <w:spacing w:before="0" w:after="0"/>
              <w:jc w:val="center"/>
              <w:rPr>
                <w:rFonts w:asciiTheme="minorHAnsi" w:hAnsiTheme="minorHAnsi" w:cstheme="minorHAnsi"/>
              </w:rPr>
            </w:pPr>
          </w:p>
        </w:tc>
        <w:tc>
          <w:tcPr>
            <w:tcW w:w="2101" w:type="dxa"/>
          </w:tcPr>
          <w:p w14:paraId="6A82F896" w14:textId="25B2B649"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“ElementAddr”</w:t>
            </w:r>
          </w:p>
        </w:tc>
        <w:tc>
          <w:tcPr>
            <w:tcW w:w="347" w:type="dxa"/>
          </w:tcPr>
          <w:p w14:paraId="3D879252" w14:textId="5407DA92"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150528FC" w14:textId="4C58FAE4"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23</w:t>
            </w:r>
          </w:p>
        </w:tc>
        <w:tc>
          <w:tcPr>
            <w:tcW w:w="3119" w:type="dxa"/>
          </w:tcPr>
          <w:p w14:paraId="0202132F" w14:textId="0C9DCD3B"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4F892FF1" w14:textId="77777777" w:rsidTr="00413801">
        <w:trPr>
          <w:trHeight w:val="368"/>
        </w:trPr>
        <w:tc>
          <w:tcPr>
            <w:tcW w:w="416" w:type="dxa"/>
          </w:tcPr>
          <w:p w14:paraId="3C666A9C" w14:textId="77777777" w:rsidR="006B6907" w:rsidRPr="007F3B38" w:rsidRDefault="006B6907" w:rsidP="006B6907">
            <w:pPr>
              <w:spacing w:before="0" w:after="0"/>
              <w:jc w:val="center"/>
              <w:rPr>
                <w:rFonts w:asciiTheme="minorHAnsi" w:hAnsiTheme="minorHAnsi" w:cstheme="minorHAnsi"/>
              </w:rPr>
            </w:pPr>
          </w:p>
        </w:tc>
        <w:tc>
          <w:tcPr>
            <w:tcW w:w="2101" w:type="dxa"/>
          </w:tcPr>
          <w:p w14:paraId="4014C0A2"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“Power”</w:t>
            </w:r>
          </w:p>
        </w:tc>
        <w:tc>
          <w:tcPr>
            <w:tcW w:w="347" w:type="dxa"/>
          </w:tcPr>
          <w:p w14:paraId="772ED825"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5B2706B7"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0</w:t>
            </w:r>
          </w:p>
        </w:tc>
        <w:tc>
          <w:tcPr>
            <w:tcW w:w="3119" w:type="dxa"/>
          </w:tcPr>
          <w:p w14:paraId="03397D51"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45C75B30" w14:textId="77777777" w:rsidTr="00413801">
        <w:trPr>
          <w:trHeight w:val="360"/>
        </w:trPr>
        <w:tc>
          <w:tcPr>
            <w:tcW w:w="416" w:type="dxa"/>
          </w:tcPr>
          <w:p w14:paraId="5D010E23" w14:textId="77777777" w:rsidR="006B6907" w:rsidRPr="007F3B38" w:rsidRDefault="006B6907" w:rsidP="006B6907">
            <w:pPr>
              <w:spacing w:before="0" w:after="0"/>
              <w:jc w:val="center"/>
              <w:rPr>
                <w:rFonts w:asciiTheme="minorHAnsi" w:hAnsiTheme="minorHAnsi" w:cstheme="minorHAnsi"/>
              </w:rPr>
            </w:pPr>
          </w:p>
        </w:tc>
        <w:tc>
          <w:tcPr>
            <w:tcW w:w="2101" w:type="dxa"/>
          </w:tcPr>
          <w:p w14:paraId="0C88408A"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“Mode”</w:t>
            </w:r>
          </w:p>
        </w:tc>
        <w:tc>
          <w:tcPr>
            <w:tcW w:w="347" w:type="dxa"/>
          </w:tcPr>
          <w:p w14:paraId="6220B038"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1B153621" w14:textId="127DD98D" w:rsidR="006B6907" w:rsidRPr="007F3B38" w:rsidRDefault="00515D93" w:rsidP="006B6907">
            <w:pPr>
              <w:spacing w:before="0" w:after="0"/>
              <w:rPr>
                <w:rFonts w:asciiTheme="minorHAnsi" w:hAnsiTheme="minorHAnsi" w:cstheme="minorHAnsi"/>
              </w:rPr>
            </w:pPr>
            <w:r w:rsidRPr="007F3B38">
              <w:rPr>
                <w:rFonts w:asciiTheme="minorHAnsi" w:hAnsiTheme="minorHAnsi" w:cstheme="minorHAnsi"/>
              </w:rPr>
              <w:t>“”</w:t>
            </w:r>
          </w:p>
        </w:tc>
        <w:tc>
          <w:tcPr>
            <w:tcW w:w="3119" w:type="dxa"/>
          </w:tcPr>
          <w:p w14:paraId="17CA450A"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(String)</w:t>
            </w:r>
          </w:p>
        </w:tc>
      </w:tr>
      <w:tr w:rsidR="006B6907" w:rsidRPr="007F3B38" w14:paraId="2B229EB4" w14:textId="77777777" w:rsidTr="00413801">
        <w:trPr>
          <w:trHeight w:val="368"/>
        </w:trPr>
        <w:tc>
          <w:tcPr>
            <w:tcW w:w="416" w:type="dxa"/>
          </w:tcPr>
          <w:p w14:paraId="0C021004" w14:textId="77777777" w:rsidR="006B6907" w:rsidRPr="007F3B38" w:rsidRDefault="006B6907" w:rsidP="006B6907">
            <w:pPr>
              <w:spacing w:before="0" w:after="0"/>
              <w:jc w:val="center"/>
              <w:rPr>
                <w:rFonts w:asciiTheme="minorHAnsi" w:hAnsiTheme="minorHAnsi" w:cstheme="minorHAnsi"/>
              </w:rPr>
            </w:pPr>
          </w:p>
        </w:tc>
        <w:tc>
          <w:tcPr>
            <w:tcW w:w="2101" w:type="dxa"/>
          </w:tcPr>
          <w:p w14:paraId="462D192F"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“FanSpeed”</w:t>
            </w:r>
          </w:p>
        </w:tc>
        <w:tc>
          <w:tcPr>
            <w:tcW w:w="347" w:type="dxa"/>
          </w:tcPr>
          <w:p w14:paraId="4B2BEE99"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6F6D4B35"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0</w:t>
            </w:r>
          </w:p>
        </w:tc>
        <w:tc>
          <w:tcPr>
            <w:tcW w:w="3119" w:type="dxa"/>
          </w:tcPr>
          <w:p w14:paraId="4EEB121C"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150F1054" w14:textId="77777777" w:rsidTr="00413801">
        <w:trPr>
          <w:trHeight w:val="360"/>
        </w:trPr>
        <w:tc>
          <w:tcPr>
            <w:tcW w:w="416" w:type="dxa"/>
          </w:tcPr>
          <w:p w14:paraId="6A2F33C2" w14:textId="77777777" w:rsidR="006B6907" w:rsidRPr="007F3B38" w:rsidRDefault="006B6907" w:rsidP="006B6907">
            <w:pPr>
              <w:spacing w:before="0" w:after="0"/>
              <w:jc w:val="center"/>
              <w:rPr>
                <w:rFonts w:asciiTheme="minorHAnsi" w:hAnsiTheme="minorHAnsi" w:cstheme="minorHAnsi"/>
              </w:rPr>
            </w:pPr>
          </w:p>
        </w:tc>
        <w:tc>
          <w:tcPr>
            <w:tcW w:w="2101" w:type="dxa"/>
          </w:tcPr>
          <w:p w14:paraId="2FE1878C"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“Temperature”</w:t>
            </w:r>
          </w:p>
        </w:tc>
        <w:tc>
          <w:tcPr>
            <w:tcW w:w="347" w:type="dxa"/>
          </w:tcPr>
          <w:p w14:paraId="7A19D92D" w14:textId="77777777" w:rsidR="006B6907" w:rsidRPr="007F3B38" w:rsidRDefault="006B6907" w:rsidP="006B6907">
            <w:pPr>
              <w:spacing w:before="0" w:after="0"/>
              <w:jc w:val="center"/>
              <w:rPr>
                <w:rFonts w:asciiTheme="minorHAnsi" w:hAnsiTheme="minorHAnsi" w:cstheme="minorHAnsi"/>
              </w:rPr>
            </w:pPr>
            <w:r w:rsidRPr="007F3B38">
              <w:rPr>
                <w:rFonts w:asciiTheme="minorHAnsi" w:hAnsiTheme="minorHAnsi" w:cstheme="minorHAnsi"/>
              </w:rPr>
              <w:t>:</w:t>
            </w:r>
          </w:p>
        </w:tc>
        <w:tc>
          <w:tcPr>
            <w:tcW w:w="3515" w:type="dxa"/>
          </w:tcPr>
          <w:p w14:paraId="4CAD92F3" w14:textId="77777777" w:rsidR="006B6907" w:rsidRPr="007F3B38" w:rsidRDefault="006B6907" w:rsidP="006B6907">
            <w:pPr>
              <w:spacing w:before="0" w:after="0"/>
              <w:rPr>
                <w:rFonts w:asciiTheme="minorHAnsi" w:hAnsiTheme="minorHAnsi" w:cstheme="minorHAnsi"/>
              </w:rPr>
            </w:pPr>
            <w:r w:rsidRPr="007F3B38">
              <w:rPr>
                <w:rFonts w:asciiTheme="minorHAnsi" w:hAnsiTheme="minorHAnsi" w:cstheme="minorHAnsi"/>
              </w:rPr>
              <w:t>0</w:t>
            </w:r>
          </w:p>
        </w:tc>
        <w:tc>
          <w:tcPr>
            <w:tcW w:w="3119" w:type="dxa"/>
          </w:tcPr>
          <w:p w14:paraId="39EB5B01" w14:textId="77777777" w:rsidR="006B6907" w:rsidRPr="007F3B38" w:rsidRDefault="006B6907" w:rsidP="006B6907">
            <w:pPr>
              <w:pStyle w:val="ListBullet"/>
              <w:spacing w:before="0" w:after="0"/>
              <w:rPr>
                <w:rFonts w:asciiTheme="minorHAnsi" w:hAnsiTheme="minorHAnsi" w:cstheme="minorHAnsi"/>
              </w:rPr>
            </w:pPr>
            <w:r w:rsidRPr="007F3B38">
              <w:rPr>
                <w:rFonts w:asciiTheme="minorHAnsi" w:hAnsiTheme="minorHAnsi" w:cstheme="minorHAnsi"/>
              </w:rPr>
              <w:t>// (Number)</w:t>
            </w:r>
          </w:p>
        </w:tc>
      </w:tr>
      <w:tr w:rsidR="006B6907" w:rsidRPr="007F3B38" w14:paraId="471F80B9" w14:textId="77777777" w:rsidTr="00413801">
        <w:trPr>
          <w:trHeight w:val="368"/>
        </w:trPr>
        <w:tc>
          <w:tcPr>
            <w:tcW w:w="416" w:type="dxa"/>
          </w:tcPr>
          <w:p w14:paraId="5546A2E4" w14:textId="77777777" w:rsidR="006B6907" w:rsidRPr="007F3B38" w:rsidRDefault="006B6907" w:rsidP="006B6907">
            <w:pPr>
              <w:jc w:val="center"/>
              <w:rPr>
                <w:rFonts w:asciiTheme="minorHAnsi" w:hAnsiTheme="minorHAnsi" w:cstheme="minorHAnsi"/>
              </w:rPr>
            </w:pPr>
            <w:r w:rsidRPr="007F3B38">
              <w:rPr>
                <w:rFonts w:asciiTheme="minorHAnsi" w:hAnsiTheme="minorHAnsi" w:cstheme="minorHAnsi"/>
              </w:rPr>
              <w:t>}</w:t>
            </w:r>
          </w:p>
        </w:tc>
        <w:tc>
          <w:tcPr>
            <w:tcW w:w="2101" w:type="dxa"/>
          </w:tcPr>
          <w:p w14:paraId="11E3E20B" w14:textId="77777777" w:rsidR="006B6907" w:rsidRPr="007F3B38" w:rsidRDefault="006B6907" w:rsidP="006B6907">
            <w:pPr>
              <w:rPr>
                <w:rFonts w:asciiTheme="minorHAnsi" w:hAnsiTheme="minorHAnsi" w:cstheme="minorHAnsi"/>
              </w:rPr>
            </w:pPr>
          </w:p>
        </w:tc>
        <w:tc>
          <w:tcPr>
            <w:tcW w:w="347" w:type="dxa"/>
          </w:tcPr>
          <w:p w14:paraId="6E6371F9" w14:textId="77777777" w:rsidR="006B6907" w:rsidRPr="007F3B38" w:rsidRDefault="006B6907" w:rsidP="006B6907">
            <w:pPr>
              <w:jc w:val="center"/>
              <w:rPr>
                <w:rFonts w:asciiTheme="minorHAnsi" w:hAnsiTheme="minorHAnsi" w:cstheme="minorHAnsi"/>
              </w:rPr>
            </w:pPr>
          </w:p>
        </w:tc>
        <w:tc>
          <w:tcPr>
            <w:tcW w:w="3515" w:type="dxa"/>
          </w:tcPr>
          <w:p w14:paraId="78183D36" w14:textId="77777777" w:rsidR="006B6907" w:rsidRPr="007F3B38" w:rsidRDefault="006B6907" w:rsidP="006B6907">
            <w:pPr>
              <w:rPr>
                <w:rFonts w:asciiTheme="minorHAnsi" w:hAnsiTheme="minorHAnsi" w:cstheme="minorHAnsi"/>
              </w:rPr>
            </w:pPr>
          </w:p>
        </w:tc>
        <w:tc>
          <w:tcPr>
            <w:tcW w:w="3119" w:type="dxa"/>
          </w:tcPr>
          <w:p w14:paraId="54F14637" w14:textId="77777777" w:rsidR="006B6907" w:rsidRPr="007F3B38" w:rsidRDefault="006B6907" w:rsidP="006B6907">
            <w:pPr>
              <w:pStyle w:val="ListBullet"/>
              <w:rPr>
                <w:rFonts w:asciiTheme="minorHAnsi" w:hAnsiTheme="minorHAnsi" w:cstheme="minorHAnsi"/>
              </w:rPr>
            </w:pPr>
          </w:p>
        </w:tc>
      </w:tr>
    </w:tbl>
    <w:p w14:paraId="71C8F1D2" w14:textId="77777777" w:rsidR="00C010FE" w:rsidRPr="007F3B38" w:rsidRDefault="00C010FE" w:rsidP="00C010FE">
      <w:pPr>
        <w:rPr>
          <w:rFonts w:asciiTheme="minorHAnsi" w:hAnsiTheme="minorHAnsi" w:cstheme="minorHAnsi"/>
        </w:rPr>
      </w:pPr>
    </w:p>
    <w:p w14:paraId="3E6C1780" w14:textId="77777777" w:rsidR="00C22867" w:rsidRPr="007F3B38" w:rsidRDefault="00C22867" w:rsidP="00C010FE">
      <w:pPr>
        <w:rPr>
          <w:rFonts w:asciiTheme="minorHAnsi" w:hAnsiTheme="minorHAnsi" w:cstheme="minorHAnsi"/>
        </w:rPr>
      </w:pPr>
    </w:p>
    <w:p w14:paraId="44F20C9C" w14:textId="6E14A36C" w:rsidR="00C010FE" w:rsidRPr="007F3B38" w:rsidRDefault="00C010FE" w:rsidP="00C010FE">
      <w:pPr>
        <w:rPr>
          <w:rFonts w:asciiTheme="minorHAnsi" w:hAnsiTheme="minorHAnsi" w:cstheme="minorHAnsi"/>
          <w:b/>
          <w:bCs/>
        </w:rPr>
      </w:pPr>
      <w:r w:rsidRPr="007F3B38">
        <w:rPr>
          <w:rFonts w:asciiTheme="minorHAnsi" w:hAnsiTheme="minorHAnsi" w:cstheme="minorHAnsi"/>
          <w:b/>
          <w:bCs/>
        </w:rPr>
        <w:lastRenderedPageBreak/>
        <w:t xml:space="preserve">Process </w:t>
      </w:r>
      <w:r w:rsidR="00EF2279" w:rsidRPr="007F3B38">
        <w:rPr>
          <w:rFonts w:asciiTheme="minorHAnsi" w:hAnsiTheme="minorHAnsi" w:cstheme="minorHAnsi"/>
          <w:b/>
          <w:bCs/>
        </w:rPr>
        <w:t>flow:</w:t>
      </w:r>
    </w:p>
    <w:p w14:paraId="14DA9850" w14:textId="77777777" w:rsidR="00C010FE" w:rsidRPr="007F3B38" w:rsidRDefault="00C010FE" w:rsidP="00C010FE">
      <w:pPr>
        <w:rPr>
          <w:rFonts w:asciiTheme="minorHAnsi" w:hAnsiTheme="minorHAnsi" w:cstheme="minorHAnsi"/>
          <w:b/>
          <w:bCs/>
        </w:rPr>
      </w:pPr>
    </w:p>
    <w:p w14:paraId="0BF5F63F" w14:textId="56359B43" w:rsidR="006F531D" w:rsidRPr="007F3B38" w:rsidRDefault="00181FEA" w:rsidP="006F531D">
      <w:pPr>
        <w:keepNext/>
        <w:jc w:val="center"/>
        <w:rPr>
          <w:rFonts w:asciiTheme="minorHAnsi" w:hAnsiTheme="minorHAnsi" w:cstheme="minorHAnsi"/>
        </w:rPr>
      </w:pPr>
      <w:r w:rsidRPr="007F3B38">
        <w:rPr>
          <w:rFonts w:asciiTheme="minorHAnsi" w:hAnsiTheme="minorHAnsi" w:cstheme="minorHAnsi"/>
          <w:noProof/>
        </w:rPr>
        <w:drawing>
          <wp:inline distT="0" distB="0" distL="0" distR="0" wp14:anchorId="68A6539C" wp14:editId="7293AF03">
            <wp:extent cx="6098448" cy="2424112"/>
            <wp:effectExtent l="0" t="0" r="0" b="0"/>
            <wp:docPr id="11934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5298" name=""/>
                    <pic:cNvPicPr/>
                  </pic:nvPicPr>
                  <pic:blipFill>
                    <a:blip r:embed="rId27"/>
                    <a:stretch>
                      <a:fillRect/>
                    </a:stretch>
                  </pic:blipFill>
                  <pic:spPr>
                    <a:xfrm>
                      <a:off x="0" y="0"/>
                      <a:ext cx="6122399" cy="2433632"/>
                    </a:xfrm>
                    <a:prstGeom prst="rect">
                      <a:avLst/>
                    </a:prstGeom>
                  </pic:spPr>
                </pic:pic>
              </a:graphicData>
            </a:graphic>
          </wp:inline>
        </w:drawing>
      </w:r>
    </w:p>
    <w:p w14:paraId="5AD96C13" w14:textId="77777777" w:rsidR="006F531D" w:rsidRPr="007F3B38" w:rsidRDefault="006F531D" w:rsidP="006F531D">
      <w:pPr>
        <w:keepNext/>
        <w:jc w:val="center"/>
        <w:rPr>
          <w:rFonts w:asciiTheme="minorHAnsi" w:hAnsiTheme="minorHAnsi" w:cstheme="minorHAnsi"/>
        </w:rPr>
      </w:pPr>
    </w:p>
    <w:p w14:paraId="0FDD5A30" w14:textId="23C4A8D8" w:rsidR="00F32CD3" w:rsidRPr="007F3B38" w:rsidRDefault="006F531D" w:rsidP="00564652">
      <w:pPr>
        <w:pStyle w:val="Caption"/>
        <w:jc w:val="center"/>
        <w:rPr>
          <w:rFonts w:asciiTheme="minorHAnsi" w:hAnsiTheme="minorHAnsi" w:cstheme="minorHAnsi"/>
          <w:sz w:val="24"/>
          <w:szCs w:val="24"/>
        </w:rPr>
      </w:pPr>
      <w:bookmarkStart w:id="700" w:name="_Toc169605288"/>
      <w:bookmarkStart w:id="701" w:name="_Toc169613276"/>
      <w:bookmarkStart w:id="702" w:name="_Toc169800490"/>
      <w:bookmarkStart w:id="703" w:name="_Toc169864269"/>
      <w:bookmarkStart w:id="704" w:name="_Toc169879578"/>
      <w:r w:rsidRPr="007F3B38">
        <w:rPr>
          <w:rFonts w:asciiTheme="minorHAnsi" w:hAnsiTheme="minorHAnsi" w:cstheme="minorHAnsi"/>
          <w:sz w:val="24"/>
          <w:szCs w:val="24"/>
        </w:rPr>
        <w:t xml:space="preserve">Figure </w:t>
      </w:r>
      <w:r w:rsidR="002E2406" w:rsidRPr="007F3B38">
        <w:rPr>
          <w:rFonts w:asciiTheme="minorHAnsi" w:hAnsiTheme="minorHAnsi" w:cstheme="minorHAnsi"/>
          <w:b w:val="0"/>
          <w:bCs w:val="0"/>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b w:val="0"/>
          <w:bCs w:val="0"/>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b w:val="0"/>
          <w:bCs w:val="0"/>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b w:val="0"/>
          <w:bCs w:val="0"/>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b w:val="0"/>
          <w:bCs w:val="0"/>
          <w:szCs w:val="24"/>
        </w:rPr>
        <w:fldChar w:fldCharType="separate"/>
      </w:r>
      <w:r w:rsidR="006C2669">
        <w:rPr>
          <w:rFonts w:asciiTheme="minorHAnsi" w:hAnsiTheme="minorHAnsi" w:cstheme="minorHAnsi"/>
          <w:noProof/>
          <w:sz w:val="24"/>
          <w:szCs w:val="24"/>
        </w:rPr>
        <w:t>26</w:t>
      </w:r>
      <w:r w:rsidR="002E2406" w:rsidRPr="007F3B38">
        <w:rPr>
          <w:rFonts w:asciiTheme="minorHAnsi" w:hAnsiTheme="minorHAnsi" w:cstheme="minorHAnsi"/>
          <w:b w:val="0"/>
          <w:bCs w:val="0"/>
          <w:szCs w:val="24"/>
        </w:rPr>
        <w:fldChar w:fldCharType="end"/>
      </w:r>
      <w:r w:rsidRPr="007F3B38">
        <w:rPr>
          <w:rFonts w:asciiTheme="minorHAnsi" w:hAnsiTheme="minorHAnsi" w:cstheme="minorHAnsi"/>
          <w:sz w:val="24"/>
          <w:szCs w:val="24"/>
        </w:rPr>
        <w:t xml:space="preserve"> Node AC Locking Process flow</w:t>
      </w:r>
      <w:bookmarkEnd w:id="700"/>
      <w:bookmarkEnd w:id="701"/>
      <w:bookmarkEnd w:id="702"/>
      <w:bookmarkEnd w:id="703"/>
      <w:bookmarkEnd w:id="704"/>
    </w:p>
    <w:p w14:paraId="7FEC4E9C" w14:textId="77777777" w:rsidR="006B6907" w:rsidRPr="007F3B38" w:rsidRDefault="006B6907" w:rsidP="00564652">
      <w:pPr>
        <w:pStyle w:val="Caption"/>
        <w:jc w:val="center"/>
        <w:rPr>
          <w:rFonts w:asciiTheme="minorHAnsi" w:hAnsiTheme="minorHAnsi" w:cstheme="minorHAnsi"/>
        </w:rPr>
      </w:pPr>
    </w:p>
    <w:p w14:paraId="7648BB2B" w14:textId="77777777" w:rsidR="006B6907" w:rsidRPr="007F3B38" w:rsidRDefault="006B6907" w:rsidP="00564652">
      <w:pPr>
        <w:pStyle w:val="Caption"/>
        <w:jc w:val="center"/>
        <w:rPr>
          <w:rFonts w:asciiTheme="minorHAnsi" w:hAnsiTheme="minorHAnsi" w:cstheme="minorHAnsi"/>
        </w:rPr>
      </w:pPr>
    </w:p>
    <w:p w14:paraId="6B7CA131" w14:textId="77777777" w:rsidR="006B6907" w:rsidRPr="007F3B38" w:rsidRDefault="006B6907" w:rsidP="00564652">
      <w:pPr>
        <w:pStyle w:val="Caption"/>
        <w:jc w:val="center"/>
        <w:rPr>
          <w:rFonts w:asciiTheme="minorHAnsi" w:hAnsiTheme="minorHAnsi" w:cstheme="minorHAnsi"/>
        </w:rPr>
      </w:pPr>
    </w:p>
    <w:p w14:paraId="79E29F97" w14:textId="77777777" w:rsidR="006B6907" w:rsidRPr="007F3B38" w:rsidRDefault="006B6907" w:rsidP="00564652">
      <w:pPr>
        <w:pStyle w:val="Caption"/>
        <w:jc w:val="center"/>
        <w:rPr>
          <w:rFonts w:asciiTheme="minorHAnsi" w:hAnsiTheme="minorHAnsi" w:cstheme="minorHAnsi"/>
        </w:rPr>
      </w:pPr>
    </w:p>
    <w:p w14:paraId="65B0F454" w14:textId="77777777" w:rsidR="006B6907" w:rsidRPr="007F3B38" w:rsidRDefault="006B6907" w:rsidP="00564652">
      <w:pPr>
        <w:pStyle w:val="Caption"/>
        <w:jc w:val="center"/>
        <w:rPr>
          <w:rFonts w:asciiTheme="minorHAnsi" w:hAnsiTheme="minorHAnsi" w:cstheme="minorHAnsi"/>
        </w:rPr>
      </w:pPr>
    </w:p>
    <w:p w14:paraId="43A6C63D" w14:textId="77777777" w:rsidR="006B6907" w:rsidRPr="007F3B38" w:rsidRDefault="006B6907" w:rsidP="00564652">
      <w:pPr>
        <w:pStyle w:val="Caption"/>
        <w:jc w:val="center"/>
        <w:rPr>
          <w:rFonts w:asciiTheme="minorHAnsi" w:hAnsiTheme="minorHAnsi" w:cstheme="minorHAnsi"/>
        </w:rPr>
      </w:pPr>
    </w:p>
    <w:p w14:paraId="2BB88660" w14:textId="77777777" w:rsidR="006B6907" w:rsidRPr="007F3B38" w:rsidRDefault="006B6907" w:rsidP="00564652">
      <w:pPr>
        <w:pStyle w:val="Caption"/>
        <w:jc w:val="center"/>
        <w:rPr>
          <w:rFonts w:asciiTheme="minorHAnsi" w:hAnsiTheme="minorHAnsi" w:cstheme="minorHAnsi"/>
        </w:rPr>
      </w:pPr>
    </w:p>
    <w:p w14:paraId="04EFE0BF" w14:textId="77777777" w:rsidR="006B6907" w:rsidRPr="007F3B38" w:rsidRDefault="006B6907" w:rsidP="00564652">
      <w:pPr>
        <w:pStyle w:val="Caption"/>
        <w:jc w:val="center"/>
        <w:rPr>
          <w:rFonts w:asciiTheme="minorHAnsi" w:hAnsiTheme="minorHAnsi" w:cstheme="minorHAnsi"/>
        </w:rPr>
      </w:pPr>
    </w:p>
    <w:p w14:paraId="3469D614" w14:textId="77777777" w:rsidR="006B6907" w:rsidRPr="007F3B38" w:rsidRDefault="006B6907" w:rsidP="00564652">
      <w:pPr>
        <w:pStyle w:val="Caption"/>
        <w:jc w:val="center"/>
        <w:rPr>
          <w:rFonts w:asciiTheme="minorHAnsi" w:hAnsiTheme="minorHAnsi" w:cstheme="minorHAnsi"/>
        </w:rPr>
      </w:pPr>
    </w:p>
    <w:p w14:paraId="3CC6D380" w14:textId="77777777" w:rsidR="006B6907" w:rsidRPr="007F3B38" w:rsidRDefault="006B6907" w:rsidP="00564652">
      <w:pPr>
        <w:pStyle w:val="Caption"/>
        <w:jc w:val="center"/>
        <w:rPr>
          <w:rFonts w:asciiTheme="minorHAnsi" w:hAnsiTheme="minorHAnsi" w:cstheme="minorHAnsi"/>
        </w:rPr>
      </w:pPr>
    </w:p>
    <w:p w14:paraId="274DBD14" w14:textId="77777777" w:rsidR="006B6907" w:rsidRPr="007F3B38" w:rsidRDefault="006B6907" w:rsidP="00564652">
      <w:pPr>
        <w:pStyle w:val="Caption"/>
        <w:jc w:val="center"/>
        <w:rPr>
          <w:rFonts w:asciiTheme="minorHAnsi" w:hAnsiTheme="minorHAnsi" w:cstheme="minorHAnsi"/>
        </w:rPr>
      </w:pPr>
    </w:p>
    <w:p w14:paraId="0BE34B45" w14:textId="77777777" w:rsidR="006B6907" w:rsidRPr="007F3B38" w:rsidRDefault="006B6907" w:rsidP="00564652">
      <w:pPr>
        <w:pStyle w:val="Caption"/>
        <w:jc w:val="center"/>
        <w:rPr>
          <w:rFonts w:asciiTheme="minorHAnsi" w:hAnsiTheme="minorHAnsi" w:cstheme="minorHAnsi"/>
        </w:rPr>
      </w:pPr>
    </w:p>
    <w:p w14:paraId="7943CEF9" w14:textId="77777777" w:rsidR="006B6907" w:rsidRPr="007F3B38" w:rsidRDefault="006B6907" w:rsidP="00564652">
      <w:pPr>
        <w:pStyle w:val="Caption"/>
        <w:jc w:val="center"/>
        <w:rPr>
          <w:rFonts w:asciiTheme="minorHAnsi" w:hAnsiTheme="minorHAnsi" w:cstheme="minorHAnsi"/>
        </w:rPr>
      </w:pPr>
    </w:p>
    <w:p w14:paraId="69278F97" w14:textId="77777777" w:rsidR="006B6907" w:rsidRPr="007F3B38" w:rsidRDefault="006B6907" w:rsidP="00564652">
      <w:pPr>
        <w:pStyle w:val="Caption"/>
        <w:jc w:val="center"/>
        <w:rPr>
          <w:rFonts w:asciiTheme="minorHAnsi" w:hAnsiTheme="minorHAnsi" w:cstheme="minorHAnsi"/>
        </w:rPr>
      </w:pPr>
    </w:p>
    <w:p w14:paraId="5930F5B4" w14:textId="77777777" w:rsidR="001D2449" w:rsidRPr="007F3B38" w:rsidRDefault="001D2449" w:rsidP="001D2449">
      <w:pPr>
        <w:rPr>
          <w:rFonts w:asciiTheme="minorHAnsi" w:hAnsiTheme="minorHAnsi" w:cstheme="minorHAnsi"/>
        </w:rPr>
      </w:pPr>
    </w:p>
    <w:p w14:paraId="5CDCA2D0" w14:textId="77777777" w:rsidR="001D2449" w:rsidRPr="007F3B38" w:rsidRDefault="001D2449" w:rsidP="001D2449">
      <w:pPr>
        <w:rPr>
          <w:rFonts w:asciiTheme="minorHAnsi" w:hAnsiTheme="minorHAnsi" w:cstheme="minorHAnsi"/>
        </w:rPr>
      </w:pPr>
    </w:p>
    <w:p w14:paraId="141E2485" w14:textId="77777777" w:rsidR="001D2449" w:rsidRPr="007F3B38" w:rsidRDefault="001D2449" w:rsidP="001D2449">
      <w:pPr>
        <w:rPr>
          <w:rFonts w:asciiTheme="minorHAnsi" w:hAnsiTheme="minorHAnsi" w:cstheme="minorHAnsi"/>
        </w:rPr>
      </w:pPr>
    </w:p>
    <w:p w14:paraId="4766CFA0" w14:textId="77777777" w:rsidR="001D2449" w:rsidRPr="007F3B38" w:rsidRDefault="001D2449" w:rsidP="001D2449">
      <w:pPr>
        <w:rPr>
          <w:rFonts w:asciiTheme="minorHAnsi" w:hAnsiTheme="minorHAnsi" w:cstheme="minorHAnsi"/>
        </w:rPr>
      </w:pPr>
    </w:p>
    <w:p w14:paraId="4906F9A6" w14:textId="77777777" w:rsidR="001D2449" w:rsidRPr="007F3B38" w:rsidRDefault="001D2449" w:rsidP="001D2449">
      <w:pPr>
        <w:rPr>
          <w:rFonts w:asciiTheme="minorHAnsi" w:hAnsiTheme="minorHAnsi" w:cstheme="minorHAnsi"/>
        </w:rPr>
      </w:pPr>
    </w:p>
    <w:p w14:paraId="2CC8ED79" w14:textId="7F8E0B0C" w:rsidR="008D1F14" w:rsidRPr="007F3B38" w:rsidRDefault="008D1F14" w:rsidP="003B50DB">
      <w:pPr>
        <w:pStyle w:val="Heading2"/>
        <w:rPr>
          <w:rFonts w:asciiTheme="minorHAnsi" w:hAnsiTheme="minorHAnsi" w:cstheme="minorHAnsi"/>
        </w:rPr>
      </w:pPr>
      <w:bookmarkStart w:id="705" w:name="_Node_AC_Remote"/>
      <w:bookmarkStart w:id="706" w:name="_Toc162878877"/>
      <w:bookmarkStart w:id="707" w:name="_Toc172537470"/>
      <w:bookmarkEnd w:id="705"/>
      <w:r w:rsidRPr="007F3B38">
        <w:rPr>
          <w:rFonts w:asciiTheme="minorHAnsi" w:hAnsiTheme="minorHAnsi" w:cstheme="minorHAnsi"/>
        </w:rPr>
        <w:lastRenderedPageBreak/>
        <w:t xml:space="preserve">Node </w:t>
      </w:r>
      <w:r w:rsidR="008D7C01" w:rsidRPr="007F3B38">
        <w:rPr>
          <w:rFonts w:asciiTheme="minorHAnsi" w:hAnsiTheme="minorHAnsi" w:cstheme="minorHAnsi"/>
        </w:rPr>
        <w:t xml:space="preserve">AC Remote </w:t>
      </w:r>
      <w:r w:rsidR="00F65816" w:rsidRPr="007F3B38">
        <w:rPr>
          <w:rFonts w:asciiTheme="minorHAnsi" w:hAnsiTheme="minorHAnsi" w:cstheme="minorHAnsi"/>
        </w:rPr>
        <w:t>Reconfiguration</w:t>
      </w:r>
      <w:r w:rsidRPr="007F3B38">
        <w:rPr>
          <w:rFonts w:asciiTheme="minorHAnsi" w:hAnsiTheme="minorHAnsi" w:cstheme="minorHAnsi"/>
        </w:rPr>
        <w:t xml:space="preserve"> Packet</w:t>
      </w:r>
      <w:bookmarkEnd w:id="706"/>
      <w:bookmarkEnd w:id="707"/>
    </w:p>
    <w:p w14:paraId="6627CF79" w14:textId="7C8FADB5" w:rsidR="006F33AC" w:rsidRPr="007F3B38" w:rsidRDefault="006F33AC" w:rsidP="006F33AC">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used to reset the MQTT parameters saved in the Gateway. This </w:t>
      </w:r>
      <w:r w:rsidR="0076344A" w:rsidRPr="007F3B38">
        <w:rPr>
          <w:rFonts w:asciiTheme="minorHAnsi" w:hAnsiTheme="minorHAnsi" w:cstheme="minorHAnsi"/>
        </w:rPr>
        <w:t>puts the Node into AC Remote Configuration mode.</w:t>
      </w:r>
    </w:p>
    <w:p w14:paraId="204F46B3" w14:textId="77777777" w:rsidR="006F33AC" w:rsidRPr="007F3B38" w:rsidRDefault="006F33AC" w:rsidP="006F33AC">
      <w:pPr>
        <w:jc w:val="both"/>
        <w:rPr>
          <w:rFonts w:asciiTheme="minorHAnsi" w:hAnsiTheme="minorHAnsi" w:cstheme="minorHAnsi"/>
        </w:rPr>
      </w:pPr>
    </w:p>
    <w:p w14:paraId="0347BAB1" w14:textId="5BEB3379" w:rsidR="00CF4512" w:rsidRPr="007F3B38" w:rsidRDefault="00CF4512" w:rsidP="006F33AC">
      <w:pPr>
        <w:jc w:val="both"/>
        <w:rPr>
          <w:rFonts w:asciiTheme="minorHAnsi" w:hAnsiTheme="minorHAnsi" w:cstheme="minorHAnsi"/>
        </w:rPr>
      </w:pPr>
      <w:r w:rsidRPr="007F3B38">
        <w:rPr>
          <w:rFonts w:asciiTheme="minorHAnsi" w:hAnsiTheme="minorHAnsi" w:cstheme="minorHAnsi"/>
          <w:b/>
          <w:bCs/>
        </w:rPr>
        <w:t xml:space="preserve">LED Indication: </w:t>
      </w:r>
      <w:r w:rsidR="007D04CD" w:rsidRPr="007F3B38">
        <w:rPr>
          <w:rFonts w:asciiTheme="minorHAnsi" w:hAnsiTheme="minorHAnsi" w:cstheme="minorHAnsi"/>
        </w:rPr>
        <w:t>Node will glow</w:t>
      </w:r>
      <w:r w:rsidR="007D04CD" w:rsidRPr="007F3B38">
        <w:rPr>
          <w:rFonts w:asciiTheme="minorHAnsi" w:hAnsiTheme="minorHAnsi" w:cstheme="minorHAnsi"/>
          <w:b/>
          <w:bCs/>
        </w:rPr>
        <w:t xml:space="preserve"> </w:t>
      </w:r>
      <w:r w:rsidR="00264A79" w:rsidRPr="007F3B38">
        <w:rPr>
          <w:rFonts w:asciiTheme="minorHAnsi" w:hAnsiTheme="minorHAnsi" w:cstheme="minorHAnsi"/>
        </w:rPr>
        <w:t>Solid BLUE to indicate the Node has enter</w:t>
      </w:r>
      <w:r w:rsidR="007D04CD" w:rsidRPr="007F3B38">
        <w:rPr>
          <w:rFonts w:asciiTheme="minorHAnsi" w:hAnsiTheme="minorHAnsi" w:cstheme="minorHAnsi"/>
        </w:rPr>
        <w:t>ed</w:t>
      </w:r>
      <w:r w:rsidR="00264A79" w:rsidRPr="007F3B38">
        <w:rPr>
          <w:rFonts w:asciiTheme="minorHAnsi" w:hAnsiTheme="minorHAnsi" w:cstheme="minorHAnsi"/>
        </w:rPr>
        <w:t xml:space="preserve"> AC Remote Configuration mode</w:t>
      </w:r>
    </w:p>
    <w:p w14:paraId="76AFC688" w14:textId="77777777" w:rsidR="00CF4512" w:rsidRPr="007F3B38" w:rsidRDefault="00CF4512" w:rsidP="006F33AC">
      <w:pPr>
        <w:jc w:val="both"/>
        <w:rPr>
          <w:rFonts w:asciiTheme="minorHAnsi" w:hAnsiTheme="minorHAnsi" w:cstheme="minorHAnsi"/>
        </w:rPr>
      </w:pPr>
    </w:p>
    <w:p w14:paraId="1C581087" w14:textId="01E820B6" w:rsidR="006F33AC" w:rsidRPr="007F3B38" w:rsidRDefault="00E42449" w:rsidP="006F33AC">
      <w:pPr>
        <w:rPr>
          <w:rFonts w:asciiTheme="minorHAnsi" w:hAnsiTheme="minorHAnsi" w:cstheme="minorHAnsi"/>
          <w:b/>
          <w:bCs/>
        </w:rPr>
      </w:pPr>
      <w:r w:rsidRPr="007F3B38">
        <w:rPr>
          <w:rFonts w:asciiTheme="minorHAnsi" w:hAnsiTheme="minorHAnsi" w:cstheme="minorHAnsi"/>
          <w:b/>
          <w:bCs/>
        </w:rPr>
        <w:t xml:space="preserve">Node </w:t>
      </w:r>
      <w:r w:rsidR="00D87EAB" w:rsidRPr="007F3B38">
        <w:rPr>
          <w:rFonts w:asciiTheme="minorHAnsi" w:hAnsiTheme="minorHAnsi" w:cstheme="minorHAnsi"/>
          <w:b/>
          <w:bCs/>
        </w:rPr>
        <w:t xml:space="preserve">AC Remote </w:t>
      </w:r>
      <w:r w:rsidRPr="007F3B38">
        <w:rPr>
          <w:rFonts w:asciiTheme="minorHAnsi" w:hAnsiTheme="minorHAnsi" w:cstheme="minorHAnsi"/>
          <w:b/>
          <w:bCs/>
        </w:rPr>
        <w:t>Reconfiguration</w:t>
      </w:r>
      <w:r w:rsidR="006F33AC" w:rsidRPr="007F3B38">
        <w:rPr>
          <w:rFonts w:asciiTheme="minorHAnsi" w:hAnsiTheme="minorHAnsi" w:cstheme="minorHAnsi"/>
          <w:b/>
          <w:bCs/>
        </w:rPr>
        <w:t xml:space="preserve"> JSON (Cloud to Gateway</w:t>
      </w:r>
      <w:r w:rsidR="00A917FE" w:rsidRPr="007F3B38">
        <w:rPr>
          <w:rFonts w:asciiTheme="minorHAnsi" w:hAnsiTheme="minorHAnsi" w:cstheme="minorHAnsi"/>
          <w:b/>
          <w:bCs/>
        </w:rPr>
        <w:t xml:space="preserve"> to Node</w:t>
      </w:r>
      <w:r w:rsidR="006F33AC" w:rsidRPr="007F3B38">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
        <w:gridCol w:w="1701"/>
        <w:gridCol w:w="282"/>
        <w:gridCol w:w="1869"/>
        <w:gridCol w:w="2811"/>
        <w:gridCol w:w="2743"/>
      </w:tblGrid>
      <w:tr w:rsidR="006F33AC" w:rsidRPr="007F3B38" w14:paraId="472F5761" w14:textId="77777777" w:rsidTr="000D11CD">
        <w:tc>
          <w:tcPr>
            <w:tcW w:w="340" w:type="dxa"/>
          </w:tcPr>
          <w:p w14:paraId="797EDA2A"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697" w:type="dxa"/>
          </w:tcPr>
          <w:p w14:paraId="12847645" w14:textId="77777777" w:rsidR="006F33AC" w:rsidRPr="007F3B38" w:rsidRDefault="006F33AC" w:rsidP="000D11CD">
            <w:pPr>
              <w:jc w:val="center"/>
              <w:rPr>
                <w:rFonts w:asciiTheme="minorHAnsi" w:hAnsiTheme="minorHAnsi" w:cstheme="minorHAnsi"/>
              </w:rPr>
            </w:pPr>
          </w:p>
        </w:tc>
        <w:tc>
          <w:tcPr>
            <w:tcW w:w="282" w:type="dxa"/>
          </w:tcPr>
          <w:p w14:paraId="7EB9F607" w14:textId="77777777" w:rsidR="006F33AC" w:rsidRPr="007F3B38" w:rsidRDefault="006F33AC" w:rsidP="000D11CD">
            <w:pPr>
              <w:jc w:val="center"/>
              <w:rPr>
                <w:rFonts w:asciiTheme="minorHAnsi" w:hAnsiTheme="minorHAnsi" w:cstheme="minorHAnsi"/>
              </w:rPr>
            </w:pPr>
          </w:p>
        </w:tc>
        <w:tc>
          <w:tcPr>
            <w:tcW w:w="1869" w:type="dxa"/>
          </w:tcPr>
          <w:p w14:paraId="3F2056E4" w14:textId="77777777" w:rsidR="006F33AC" w:rsidRPr="007F3B38" w:rsidRDefault="006F33AC" w:rsidP="000D11CD">
            <w:pPr>
              <w:jc w:val="center"/>
              <w:rPr>
                <w:rFonts w:asciiTheme="minorHAnsi" w:hAnsiTheme="minorHAnsi" w:cstheme="minorHAnsi"/>
              </w:rPr>
            </w:pPr>
          </w:p>
        </w:tc>
        <w:tc>
          <w:tcPr>
            <w:tcW w:w="2813" w:type="dxa"/>
          </w:tcPr>
          <w:p w14:paraId="56B2357B" w14:textId="77777777" w:rsidR="006F33AC" w:rsidRPr="007F3B38" w:rsidRDefault="006F33AC" w:rsidP="000D11CD">
            <w:pPr>
              <w:jc w:val="center"/>
              <w:rPr>
                <w:rFonts w:asciiTheme="minorHAnsi" w:hAnsiTheme="minorHAnsi" w:cstheme="minorHAnsi"/>
              </w:rPr>
            </w:pPr>
          </w:p>
        </w:tc>
        <w:tc>
          <w:tcPr>
            <w:tcW w:w="2745" w:type="dxa"/>
          </w:tcPr>
          <w:p w14:paraId="0DBA828F" w14:textId="77777777" w:rsidR="006F33AC" w:rsidRPr="007F3B38" w:rsidRDefault="006F33AC" w:rsidP="000D11CD">
            <w:pPr>
              <w:jc w:val="center"/>
              <w:rPr>
                <w:rFonts w:asciiTheme="minorHAnsi" w:hAnsiTheme="minorHAnsi" w:cstheme="minorHAnsi"/>
                <w:b/>
                <w:bCs/>
              </w:rPr>
            </w:pPr>
            <w:r w:rsidRPr="007F3B38">
              <w:rPr>
                <w:rFonts w:asciiTheme="minorHAnsi" w:hAnsiTheme="minorHAnsi" w:cstheme="minorHAnsi"/>
                <w:b/>
                <w:bCs/>
              </w:rPr>
              <w:t>Range</w:t>
            </w:r>
          </w:p>
        </w:tc>
      </w:tr>
      <w:tr w:rsidR="006F33AC" w:rsidRPr="007F3B38" w14:paraId="076881A7" w14:textId="77777777" w:rsidTr="000D11CD">
        <w:tc>
          <w:tcPr>
            <w:tcW w:w="340" w:type="dxa"/>
          </w:tcPr>
          <w:p w14:paraId="7E37FD40" w14:textId="77777777" w:rsidR="006F33AC" w:rsidRPr="007F3B38" w:rsidRDefault="006F33AC" w:rsidP="000D11CD">
            <w:pPr>
              <w:jc w:val="center"/>
              <w:rPr>
                <w:rFonts w:asciiTheme="minorHAnsi" w:hAnsiTheme="minorHAnsi" w:cstheme="minorHAnsi"/>
              </w:rPr>
            </w:pPr>
          </w:p>
        </w:tc>
        <w:tc>
          <w:tcPr>
            <w:tcW w:w="1697" w:type="dxa"/>
          </w:tcPr>
          <w:p w14:paraId="44FB785C"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7E4541DA"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41FC3FA2" w14:textId="2148DA29" w:rsidR="006F33AC" w:rsidRPr="007F3B38" w:rsidRDefault="000B1345" w:rsidP="000D11CD">
            <w:pPr>
              <w:rPr>
                <w:rFonts w:asciiTheme="minorHAnsi" w:hAnsiTheme="minorHAnsi" w:cstheme="minorHAnsi"/>
              </w:rPr>
            </w:pPr>
            <w:r w:rsidRPr="007F3B38">
              <w:rPr>
                <w:rFonts w:asciiTheme="minorHAnsi" w:hAnsiTheme="minorHAnsi" w:cstheme="minorHAnsi"/>
              </w:rPr>
              <w:t>105</w:t>
            </w:r>
          </w:p>
        </w:tc>
        <w:tc>
          <w:tcPr>
            <w:tcW w:w="2813" w:type="dxa"/>
          </w:tcPr>
          <w:p w14:paraId="0521F203"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024E0D7F" w14:textId="77777777" w:rsidR="006F33AC" w:rsidRPr="007F3B38" w:rsidRDefault="006F33AC" w:rsidP="000D11CD">
            <w:pPr>
              <w:pStyle w:val="ListBullet"/>
              <w:rPr>
                <w:rFonts w:asciiTheme="minorHAnsi" w:hAnsiTheme="minorHAnsi" w:cstheme="minorHAnsi"/>
              </w:rPr>
            </w:pPr>
          </w:p>
        </w:tc>
      </w:tr>
      <w:tr w:rsidR="006F33AC" w:rsidRPr="007F3B38" w14:paraId="30C1BCED" w14:textId="77777777" w:rsidTr="000D11CD">
        <w:tc>
          <w:tcPr>
            <w:tcW w:w="340" w:type="dxa"/>
          </w:tcPr>
          <w:p w14:paraId="4F42A635" w14:textId="77777777" w:rsidR="006F33AC" w:rsidRPr="007F3B38" w:rsidRDefault="006F33AC" w:rsidP="000D11CD">
            <w:pPr>
              <w:jc w:val="center"/>
              <w:rPr>
                <w:rFonts w:asciiTheme="minorHAnsi" w:hAnsiTheme="minorHAnsi" w:cstheme="minorHAnsi"/>
              </w:rPr>
            </w:pPr>
          </w:p>
        </w:tc>
        <w:tc>
          <w:tcPr>
            <w:tcW w:w="1697" w:type="dxa"/>
          </w:tcPr>
          <w:p w14:paraId="4AEF151D"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“MsgSeqNo”</w:t>
            </w:r>
          </w:p>
        </w:tc>
        <w:tc>
          <w:tcPr>
            <w:tcW w:w="282" w:type="dxa"/>
          </w:tcPr>
          <w:p w14:paraId="5109CA3B"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7FA02B52"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12</w:t>
            </w:r>
          </w:p>
        </w:tc>
        <w:tc>
          <w:tcPr>
            <w:tcW w:w="2813" w:type="dxa"/>
          </w:tcPr>
          <w:p w14:paraId="3EAAEC97"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3E4323D0" w14:textId="77777777" w:rsidR="006F33AC" w:rsidRPr="007F3B38" w:rsidRDefault="006F33AC" w:rsidP="000D11CD">
            <w:pPr>
              <w:pStyle w:val="ListBullet"/>
              <w:jc w:val="center"/>
              <w:rPr>
                <w:rFonts w:asciiTheme="minorHAnsi" w:hAnsiTheme="minorHAnsi" w:cstheme="minorHAnsi"/>
              </w:rPr>
            </w:pPr>
            <w:r w:rsidRPr="007F3B38">
              <w:rPr>
                <w:rFonts w:asciiTheme="minorHAnsi" w:hAnsiTheme="minorHAnsi" w:cstheme="minorHAnsi"/>
              </w:rPr>
              <w:t>[0 – 65535]</w:t>
            </w:r>
          </w:p>
        </w:tc>
      </w:tr>
      <w:tr w:rsidR="006F33AC" w:rsidRPr="007F3B38" w14:paraId="62E90543" w14:textId="77777777" w:rsidTr="000D11CD">
        <w:tc>
          <w:tcPr>
            <w:tcW w:w="340" w:type="dxa"/>
          </w:tcPr>
          <w:p w14:paraId="1379AC30" w14:textId="77777777" w:rsidR="006F33AC" w:rsidRPr="007F3B38" w:rsidRDefault="006F33AC" w:rsidP="000D11CD">
            <w:pPr>
              <w:jc w:val="center"/>
              <w:rPr>
                <w:rFonts w:asciiTheme="minorHAnsi" w:hAnsiTheme="minorHAnsi" w:cstheme="minorHAnsi"/>
              </w:rPr>
            </w:pPr>
          </w:p>
        </w:tc>
        <w:tc>
          <w:tcPr>
            <w:tcW w:w="1697" w:type="dxa"/>
          </w:tcPr>
          <w:p w14:paraId="3DCF69FB"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“GwySerNo”</w:t>
            </w:r>
          </w:p>
        </w:tc>
        <w:tc>
          <w:tcPr>
            <w:tcW w:w="282" w:type="dxa"/>
          </w:tcPr>
          <w:p w14:paraId="59219308"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7812735E"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“GWY00001”</w:t>
            </w:r>
          </w:p>
        </w:tc>
        <w:tc>
          <w:tcPr>
            <w:tcW w:w="2813" w:type="dxa"/>
          </w:tcPr>
          <w:p w14:paraId="76E0D8B4"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(String)</w:t>
            </w:r>
          </w:p>
        </w:tc>
        <w:tc>
          <w:tcPr>
            <w:tcW w:w="2745" w:type="dxa"/>
          </w:tcPr>
          <w:p w14:paraId="2AE65F76" w14:textId="77777777" w:rsidR="006F33AC" w:rsidRPr="007F3B38" w:rsidRDefault="006F33AC" w:rsidP="000D11CD">
            <w:pPr>
              <w:pStyle w:val="ListBullet"/>
              <w:jc w:val="center"/>
              <w:rPr>
                <w:rFonts w:asciiTheme="minorHAnsi" w:hAnsiTheme="minorHAnsi" w:cstheme="minorHAnsi"/>
              </w:rPr>
            </w:pPr>
            <w:r w:rsidRPr="007F3B38">
              <w:rPr>
                <w:rFonts w:asciiTheme="minorHAnsi" w:hAnsiTheme="minorHAnsi" w:cstheme="minorHAnsi"/>
              </w:rPr>
              <w:t>[00000 - 99999]</w:t>
            </w:r>
          </w:p>
        </w:tc>
      </w:tr>
      <w:tr w:rsidR="00657FDE" w:rsidRPr="007F3B38" w14:paraId="245CD2A4" w14:textId="77777777" w:rsidTr="000D11CD">
        <w:tc>
          <w:tcPr>
            <w:tcW w:w="340" w:type="dxa"/>
          </w:tcPr>
          <w:p w14:paraId="70F388D4" w14:textId="77777777" w:rsidR="00657FDE" w:rsidRPr="007F3B38" w:rsidRDefault="00657FDE" w:rsidP="00657FDE">
            <w:pPr>
              <w:jc w:val="center"/>
              <w:rPr>
                <w:rFonts w:asciiTheme="minorHAnsi" w:hAnsiTheme="minorHAnsi" w:cstheme="minorHAnsi"/>
              </w:rPr>
            </w:pPr>
          </w:p>
        </w:tc>
        <w:tc>
          <w:tcPr>
            <w:tcW w:w="1697" w:type="dxa"/>
          </w:tcPr>
          <w:p w14:paraId="49D51C5C" w14:textId="3E6CFD3C" w:rsidR="00657FDE" w:rsidRPr="007F3B38" w:rsidRDefault="00657FDE" w:rsidP="00657FDE">
            <w:pPr>
              <w:rPr>
                <w:rFonts w:asciiTheme="minorHAnsi" w:hAnsiTheme="minorHAnsi" w:cstheme="minorHAnsi"/>
              </w:rPr>
            </w:pPr>
            <w:r w:rsidRPr="007F3B38">
              <w:rPr>
                <w:rFonts w:asciiTheme="minorHAnsi" w:hAnsiTheme="minorHAnsi" w:cstheme="minorHAnsi"/>
              </w:rPr>
              <w:t>“NodeSerNo:</w:t>
            </w:r>
          </w:p>
        </w:tc>
        <w:tc>
          <w:tcPr>
            <w:tcW w:w="282" w:type="dxa"/>
          </w:tcPr>
          <w:p w14:paraId="0FADCC44" w14:textId="763BCD4C" w:rsidR="00657FDE" w:rsidRPr="007F3B38" w:rsidRDefault="00657FDE" w:rsidP="00657FDE">
            <w:pPr>
              <w:jc w:val="center"/>
              <w:rPr>
                <w:rFonts w:asciiTheme="minorHAnsi" w:hAnsiTheme="minorHAnsi" w:cstheme="minorHAnsi"/>
              </w:rPr>
            </w:pPr>
            <w:r w:rsidRPr="007F3B38">
              <w:rPr>
                <w:rFonts w:asciiTheme="minorHAnsi" w:hAnsiTheme="minorHAnsi" w:cstheme="minorHAnsi"/>
              </w:rPr>
              <w:t>:</w:t>
            </w:r>
          </w:p>
        </w:tc>
        <w:tc>
          <w:tcPr>
            <w:tcW w:w="1869" w:type="dxa"/>
          </w:tcPr>
          <w:p w14:paraId="19821430" w14:textId="6F3FC907" w:rsidR="00657FDE" w:rsidRPr="007F3B38" w:rsidRDefault="00657FDE" w:rsidP="00657FDE">
            <w:pPr>
              <w:rPr>
                <w:rFonts w:asciiTheme="minorHAnsi" w:hAnsiTheme="minorHAnsi" w:cstheme="minorHAnsi"/>
              </w:rPr>
            </w:pPr>
            <w:r w:rsidRPr="007F3B38">
              <w:rPr>
                <w:rFonts w:asciiTheme="minorHAnsi" w:hAnsiTheme="minorHAnsi" w:cstheme="minorHAnsi"/>
              </w:rPr>
              <w:t>“N00001”</w:t>
            </w:r>
          </w:p>
        </w:tc>
        <w:tc>
          <w:tcPr>
            <w:tcW w:w="2813" w:type="dxa"/>
          </w:tcPr>
          <w:p w14:paraId="2E4D33DB" w14:textId="7D100B73" w:rsidR="00657FDE" w:rsidRPr="007F3B38" w:rsidRDefault="00657FDE" w:rsidP="00657FDE">
            <w:pPr>
              <w:pStyle w:val="ListBullet"/>
              <w:rPr>
                <w:rFonts w:asciiTheme="minorHAnsi" w:hAnsiTheme="minorHAnsi" w:cstheme="minorHAnsi"/>
              </w:rPr>
            </w:pPr>
            <w:r w:rsidRPr="007F3B38">
              <w:rPr>
                <w:rFonts w:asciiTheme="minorHAnsi" w:hAnsiTheme="minorHAnsi" w:cstheme="minorHAnsi"/>
              </w:rPr>
              <w:t>// (String)</w:t>
            </w:r>
          </w:p>
        </w:tc>
        <w:tc>
          <w:tcPr>
            <w:tcW w:w="2745" w:type="dxa"/>
          </w:tcPr>
          <w:p w14:paraId="62CB17CC" w14:textId="77777777" w:rsidR="00657FDE" w:rsidRPr="007F3B38" w:rsidRDefault="00657FDE" w:rsidP="00657FDE">
            <w:pPr>
              <w:pStyle w:val="ListBullet"/>
              <w:jc w:val="center"/>
              <w:rPr>
                <w:rFonts w:asciiTheme="minorHAnsi" w:hAnsiTheme="minorHAnsi" w:cstheme="minorHAnsi"/>
              </w:rPr>
            </w:pPr>
          </w:p>
        </w:tc>
      </w:tr>
      <w:tr w:rsidR="00657FDE" w:rsidRPr="007F3B38" w14:paraId="31D13843" w14:textId="77777777" w:rsidTr="000D11CD">
        <w:tc>
          <w:tcPr>
            <w:tcW w:w="340" w:type="dxa"/>
          </w:tcPr>
          <w:p w14:paraId="18FEDC59" w14:textId="77777777" w:rsidR="00657FDE" w:rsidRPr="007F3B38" w:rsidRDefault="00657FDE" w:rsidP="00657FDE">
            <w:pPr>
              <w:jc w:val="center"/>
              <w:rPr>
                <w:rFonts w:asciiTheme="minorHAnsi" w:hAnsiTheme="minorHAnsi" w:cstheme="minorHAnsi"/>
              </w:rPr>
            </w:pPr>
          </w:p>
        </w:tc>
        <w:tc>
          <w:tcPr>
            <w:tcW w:w="1697" w:type="dxa"/>
          </w:tcPr>
          <w:p w14:paraId="0457F3B7" w14:textId="70DBE378" w:rsidR="00657FDE" w:rsidRPr="007F3B38" w:rsidRDefault="00657FDE" w:rsidP="00657FDE">
            <w:pPr>
              <w:rPr>
                <w:rFonts w:asciiTheme="minorHAnsi" w:hAnsiTheme="minorHAnsi" w:cstheme="minorHAnsi"/>
              </w:rPr>
            </w:pPr>
            <w:r w:rsidRPr="007F3B38">
              <w:rPr>
                <w:rFonts w:asciiTheme="minorHAnsi" w:hAnsiTheme="minorHAnsi" w:cstheme="minorHAnsi"/>
              </w:rPr>
              <w:t>“ElementAddr”</w:t>
            </w:r>
          </w:p>
        </w:tc>
        <w:tc>
          <w:tcPr>
            <w:tcW w:w="282" w:type="dxa"/>
          </w:tcPr>
          <w:p w14:paraId="3D2D5B7E" w14:textId="3EB2757E" w:rsidR="00657FDE" w:rsidRPr="007F3B38" w:rsidRDefault="00657FDE" w:rsidP="00657FDE">
            <w:pPr>
              <w:jc w:val="center"/>
              <w:rPr>
                <w:rFonts w:asciiTheme="minorHAnsi" w:hAnsiTheme="minorHAnsi" w:cstheme="minorHAnsi"/>
              </w:rPr>
            </w:pPr>
            <w:r w:rsidRPr="007F3B38">
              <w:rPr>
                <w:rFonts w:asciiTheme="minorHAnsi" w:hAnsiTheme="minorHAnsi" w:cstheme="minorHAnsi"/>
              </w:rPr>
              <w:t>:</w:t>
            </w:r>
          </w:p>
        </w:tc>
        <w:tc>
          <w:tcPr>
            <w:tcW w:w="1869" w:type="dxa"/>
          </w:tcPr>
          <w:p w14:paraId="101BCA77" w14:textId="5F524933" w:rsidR="00657FDE" w:rsidRPr="007F3B38" w:rsidRDefault="00657FDE" w:rsidP="00657FDE">
            <w:pPr>
              <w:rPr>
                <w:rFonts w:asciiTheme="minorHAnsi" w:hAnsiTheme="minorHAnsi" w:cstheme="minorHAnsi"/>
              </w:rPr>
            </w:pPr>
            <w:r w:rsidRPr="007F3B38">
              <w:rPr>
                <w:rFonts w:asciiTheme="minorHAnsi" w:hAnsiTheme="minorHAnsi" w:cstheme="minorHAnsi"/>
              </w:rPr>
              <w:t>23</w:t>
            </w:r>
          </w:p>
        </w:tc>
        <w:tc>
          <w:tcPr>
            <w:tcW w:w="2813" w:type="dxa"/>
          </w:tcPr>
          <w:p w14:paraId="1532FAF8" w14:textId="72CF0EFA" w:rsidR="00657FDE" w:rsidRPr="007F3B38" w:rsidRDefault="00657FDE" w:rsidP="00657FDE">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5FD2B75C" w14:textId="77777777" w:rsidR="00657FDE" w:rsidRPr="007F3B38" w:rsidRDefault="00657FDE" w:rsidP="00657FDE">
            <w:pPr>
              <w:pStyle w:val="ListBullet"/>
              <w:jc w:val="center"/>
              <w:rPr>
                <w:rFonts w:asciiTheme="minorHAnsi" w:hAnsiTheme="minorHAnsi" w:cstheme="minorHAnsi"/>
              </w:rPr>
            </w:pPr>
          </w:p>
        </w:tc>
      </w:tr>
      <w:tr w:rsidR="00657FDE" w:rsidRPr="007F3B38" w14:paraId="01E6E6DF" w14:textId="77777777" w:rsidTr="000D11CD">
        <w:tc>
          <w:tcPr>
            <w:tcW w:w="340" w:type="dxa"/>
          </w:tcPr>
          <w:p w14:paraId="207BBB8D" w14:textId="77777777" w:rsidR="00657FDE" w:rsidRPr="007F3B38" w:rsidRDefault="00657FDE" w:rsidP="00657FDE">
            <w:pPr>
              <w:jc w:val="center"/>
              <w:rPr>
                <w:rFonts w:asciiTheme="minorHAnsi" w:hAnsiTheme="minorHAnsi" w:cstheme="minorHAnsi"/>
              </w:rPr>
            </w:pPr>
            <w:r w:rsidRPr="007F3B38">
              <w:rPr>
                <w:rFonts w:asciiTheme="minorHAnsi" w:hAnsiTheme="minorHAnsi" w:cstheme="minorHAnsi"/>
              </w:rPr>
              <w:t>}</w:t>
            </w:r>
          </w:p>
        </w:tc>
        <w:tc>
          <w:tcPr>
            <w:tcW w:w="1697" w:type="dxa"/>
          </w:tcPr>
          <w:p w14:paraId="45D6CC64" w14:textId="77777777" w:rsidR="00657FDE" w:rsidRPr="007F3B38" w:rsidRDefault="00657FDE" w:rsidP="00657FDE">
            <w:pPr>
              <w:rPr>
                <w:rFonts w:asciiTheme="minorHAnsi" w:hAnsiTheme="minorHAnsi" w:cstheme="minorHAnsi"/>
              </w:rPr>
            </w:pPr>
          </w:p>
        </w:tc>
        <w:tc>
          <w:tcPr>
            <w:tcW w:w="282" w:type="dxa"/>
          </w:tcPr>
          <w:p w14:paraId="5C6BECB2" w14:textId="77777777" w:rsidR="00657FDE" w:rsidRPr="007F3B38" w:rsidRDefault="00657FDE" w:rsidP="00657FDE">
            <w:pPr>
              <w:jc w:val="center"/>
              <w:rPr>
                <w:rFonts w:asciiTheme="minorHAnsi" w:hAnsiTheme="minorHAnsi" w:cstheme="minorHAnsi"/>
              </w:rPr>
            </w:pPr>
          </w:p>
        </w:tc>
        <w:tc>
          <w:tcPr>
            <w:tcW w:w="1869" w:type="dxa"/>
          </w:tcPr>
          <w:p w14:paraId="336456BC" w14:textId="77777777" w:rsidR="00657FDE" w:rsidRPr="007F3B38" w:rsidRDefault="00657FDE" w:rsidP="00657FDE">
            <w:pPr>
              <w:rPr>
                <w:rFonts w:asciiTheme="minorHAnsi" w:hAnsiTheme="minorHAnsi" w:cstheme="minorHAnsi"/>
              </w:rPr>
            </w:pPr>
          </w:p>
        </w:tc>
        <w:tc>
          <w:tcPr>
            <w:tcW w:w="2813" w:type="dxa"/>
          </w:tcPr>
          <w:p w14:paraId="2B603D9E" w14:textId="77777777" w:rsidR="00657FDE" w:rsidRPr="007F3B38" w:rsidRDefault="00657FDE" w:rsidP="00657FDE">
            <w:pPr>
              <w:pStyle w:val="ListBullet"/>
              <w:rPr>
                <w:rFonts w:asciiTheme="minorHAnsi" w:hAnsiTheme="minorHAnsi" w:cstheme="minorHAnsi"/>
              </w:rPr>
            </w:pPr>
          </w:p>
        </w:tc>
        <w:tc>
          <w:tcPr>
            <w:tcW w:w="2745" w:type="dxa"/>
          </w:tcPr>
          <w:p w14:paraId="2628AFA4" w14:textId="77777777" w:rsidR="00657FDE" w:rsidRPr="007F3B38" w:rsidRDefault="00657FDE" w:rsidP="00657FDE">
            <w:pPr>
              <w:pStyle w:val="ListBullet"/>
              <w:rPr>
                <w:rFonts w:asciiTheme="minorHAnsi" w:hAnsiTheme="minorHAnsi" w:cstheme="minorHAnsi"/>
              </w:rPr>
            </w:pPr>
          </w:p>
        </w:tc>
      </w:tr>
    </w:tbl>
    <w:p w14:paraId="1233A6A5" w14:textId="77777777" w:rsidR="006F33AC" w:rsidRPr="007F3B38" w:rsidRDefault="006F33AC" w:rsidP="006F33AC">
      <w:pPr>
        <w:rPr>
          <w:rFonts w:asciiTheme="minorHAnsi" w:hAnsiTheme="minorHAnsi" w:cstheme="minorHAnsi"/>
        </w:rPr>
      </w:pPr>
    </w:p>
    <w:p w14:paraId="628CD32C" w14:textId="0D7C93A2" w:rsidR="006F33AC" w:rsidRPr="007F3B38" w:rsidRDefault="006F33AC" w:rsidP="006F33AC">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4F8E178D" w14:textId="77777777" w:rsidR="006F33AC" w:rsidRPr="007F3B38" w:rsidRDefault="006F33AC" w:rsidP="006F33AC">
      <w:pPr>
        <w:rPr>
          <w:rFonts w:asciiTheme="minorHAnsi" w:hAnsiTheme="minorHAnsi" w:cstheme="minorHAnsi"/>
          <w:b/>
          <w:bCs/>
        </w:rPr>
      </w:pPr>
    </w:p>
    <w:p w14:paraId="71E9EA63" w14:textId="2F07EF5E" w:rsidR="00667512" w:rsidRPr="007F3B38" w:rsidRDefault="00BC63DF" w:rsidP="00667512">
      <w:pPr>
        <w:keepNext/>
        <w:rPr>
          <w:rFonts w:asciiTheme="minorHAnsi" w:hAnsiTheme="minorHAnsi" w:cstheme="minorHAnsi"/>
        </w:rPr>
      </w:pPr>
      <w:r w:rsidRPr="007F3B38">
        <w:rPr>
          <w:rFonts w:asciiTheme="minorHAnsi" w:hAnsiTheme="minorHAnsi" w:cstheme="minorHAnsi"/>
          <w:noProof/>
        </w:rPr>
        <w:drawing>
          <wp:inline distT="0" distB="0" distL="0" distR="0" wp14:anchorId="6A1D358C" wp14:editId="26EAD0C3">
            <wp:extent cx="6188710" cy="3578860"/>
            <wp:effectExtent l="0" t="0" r="2540" b="2540"/>
            <wp:docPr id="2715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213" name=""/>
                    <pic:cNvPicPr/>
                  </pic:nvPicPr>
                  <pic:blipFill>
                    <a:blip r:embed="rId28"/>
                    <a:stretch>
                      <a:fillRect/>
                    </a:stretch>
                  </pic:blipFill>
                  <pic:spPr>
                    <a:xfrm>
                      <a:off x="0" y="0"/>
                      <a:ext cx="6188710" cy="3578860"/>
                    </a:xfrm>
                    <a:prstGeom prst="rect">
                      <a:avLst/>
                    </a:prstGeom>
                  </pic:spPr>
                </pic:pic>
              </a:graphicData>
            </a:graphic>
          </wp:inline>
        </w:drawing>
      </w:r>
    </w:p>
    <w:p w14:paraId="63B40E16" w14:textId="77777777" w:rsidR="00667512" w:rsidRPr="007F3B38" w:rsidRDefault="00667512" w:rsidP="00667512">
      <w:pPr>
        <w:keepNext/>
        <w:rPr>
          <w:rFonts w:asciiTheme="minorHAnsi" w:hAnsiTheme="minorHAnsi" w:cstheme="minorHAnsi"/>
        </w:rPr>
      </w:pPr>
    </w:p>
    <w:p w14:paraId="32B9691A" w14:textId="71CE58BB" w:rsidR="00201023" w:rsidRPr="007F3B38" w:rsidRDefault="00667512" w:rsidP="00667512">
      <w:pPr>
        <w:pStyle w:val="Caption"/>
        <w:jc w:val="center"/>
        <w:rPr>
          <w:rFonts w:asciiTheme="minorHAnsi" w:hAnsiTheme="minorHAnsi" w:cstheme="minorHAnsi"/>
          <w:sz w:val="24"/>
          <w:szCs w:val="24"/>
        </w:rPr>
      </w:pPr>
      <w:bookmarkStart w:id="708" w:name="_Toc169605289"/>
      <w:bookmarkStart w:id="709" w:name="_Toc169613277"/>
      <w:bookmarkStart w:id="710" w:name="_Toc169800491"/>
      <w:bookmarkStart w:id="711" w:name="_Toc169864270"/>
      <w:bookmarkStart w:id="712" w:name="_Toc169879579"/>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27</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Reconfiguration Process flow</w:t>
      </w:r>
      <w:bookmarkEnd w:id="708"/>
      <w:bookmarkEnd w:id="709"/>
      <w:bookmarkEnd w:id="710"/>
      <w:bookmarkEnd w:id="711"/>
      <w:bookmarkEnd w:id="712"/>
    </w:p>
    <w:p w14:paraId="77B2D8FD" w14:textId="77777777" w:rsidR="00095D57" w:rsidRPr="007F3B38" w:rsidRDefault="00095D57" w:rsidP="006F33AC">
      <w:pPr>
        <w:rPr>
          <w:rFonts w:asciiTheme="minorHAnsi" w:hAnsiTheme="minorHAnsi" w:cstheme="minorHAnsi"/>
        </w:rPr>
      </w:pPr>
    </w:p>
    <w:p w14:paraId="4C67DDD2" w14:textId="77777777" w:rsidR="00C824D7" w:rsidRPr="007F3B38" w:rsidRDefault="00C824D7" w:rsidP="006F33AC">
      <w:pPr>
        <w:rPr>
          <w:rFonts w:asciiTheme="minorHAnsi" w:hAnsiTheme="minorHAnsi" w:cstheme="minorHAnsi"/>
        </w:rPr>
      </w:pPr>
    </w:p>
    <w:p w14:paraId="0E18018D" w14:textId="60AAA595" w:rsidR="00C824D7" w:rsidRPr="007F3B38" w:rsidRDefault="00C824D7" w:rsidP="003B50DB">
      <w:pPr>
        <w:pStyle w:val="Heading2"/>
        <w:rPr>
          <w:rFonts w:asciiTheme="minorHAnsi" w:hAnsiTheme="minorHAnsi" w:cstheme="minorHAnsi"/>
        </w:rPr>
      </w:pPr>
      <w:bookmarkStart w:id="713" w:name="_Node_AC_Remote_2"/>
      <w:bookmarkStart w:id="714" w:name="_Toc162878878"/>
      <w:bookmarkStart w:id="715" w:name="_Toc172537471"/>
      <w:bookmarkEnd w:id="713"/>
      <w:r w:rsidRPr="007F3B38">
        <w:rPr>
          <w:rFonts w:asciiTheme="minorHAnsi" w:hAnsiTheme="minorHAnsi" w:cstheme="minorHAnsi"/>
        </w:rPr>
        <w:lastRenderedPageBreak/>
        <w:t xml:space="preserve">Node </w:t>
      </w:r>
      <w:r w:rsidR="00DC59A8" w:rsidRPr="007F3B38">
        <w:rPr>
          <w:rFonts w:asciiTheme="minorHAnsi" w:hAnsiTheme="minorHAnsi" w:cstheme="minorHAnsi"/>
        </w:rPr>
        <w:t>AC Rem</w:t>
      </w:r>
      <w:r w:rsidR="00880096" w:rsidRPr="007F3B38">
        <w:rPr>
          <w:rFonts w:asciiTheme="minorHAnsi" w:hAnsiTheme="minorHAnsi" w:cstheme="minorHAnsi"/>
        </w:rPr>
        <w:t>o</w:t>
      </w:r>
      <w:r w:rsidR="00DC59A8" w:rsidRPr="007F3B38">
        <w:rPr>
          <w:rFonts w:asciiTheme="minorHAnsi" w:hAnsiTheme="minorHAnsi" w:cstheme="minorHAnsi"/>
        </w:rPr>
        <w:t xml:space="preserve">te </w:t>
      </w:r>
      <w:r w:rsidR="00E72669" w:rsidRPr="007F3B38">
        <w:rPr>
          <w:rFonts w:asciiTheme="minorHAnsi" w:hAnsiTheme="minorHAnsi" w:cstheme="minorHAnsi"/>
        </w:rPr>
        <w:t>Reconfiguration</w:t>
      </w:r>
      <w:r w:rsidRPr="007F3B38">
        <w:rPr>
          <w:rFonts w:asciiTheme="minorHAnsi" w:hAnsiTheme="minorHAnsi" w:cstheme="minorHAnsi"/>
        </w:rPr>
        <w:t xml:space="preserve"> </w:t>
      </w:r>
      <w:r w:rsidR="00CC7680" w:rsidRPr="007F3B38">
        <w:rPr>
          <w:rFonts w:asciiTheme="minorHAnsi" w:hAnsiTheme="minorHAnsi" w:cstheme="minorHAnsi"/>
        </w:rPr>
        <w:t>ACK</w:t>
      </w:r>
      <w:bookmarkEnd w:id="714"/>
      <w:bookmarkEnd w:id="715"/>
    </w:p>
    <w:p w14:paraId="029C876E" w14:textId="2EC38781" w:rsidR="00C824D7" w:rsidRPr="007F3B38" w:rsidRDefault="00C824D7" w:rsidP="00C824D7">
      <w:pPr>
        <w:jc w:val="both"/>
        <w:rPr>
          <w:rFonts w:asciiTheme="minorHAnsi" w:hAnsiTheme="minorHAnsi" w:cstheme="minorHAnsi"/>
        </w:rPr>
      </w:pPr>
      <w:r w:rsidRPr="007F3B38">
        <w:rPr>
          <w:rFonts w:asciiTheme="minorHAnsi" w:hAnsiTheme="minorHAnsi" w:cstheme="minorHAnsi"/>
          <w:b/>
          <w:bCs/>
        </w:rPr>
        <w:t xml:space="preserve">Description: </w:t>
      </w:r>
      <w:r w:rsidR="00DD79BD" w:rsidRPr="007F3B38">
        <w:rPr>
          <w:rFonts w:asciiTheme="minorHAnsi" w:hAnsiTheme="minorHAnsi" w:cstheme="minorHAnsi"/>
        </w:rPr>
        <w:t xml:space="preserve">This </w:t>
      </w:r>
      <w:r w:rsidR="009C0281" w:rsidRPr="007F3B38">
        <w:rPr>
          <w:rFonts w:asciiTheme="minorHAnsi" w:hAnsiTheme="minorHAnsi" w:cstheme="minorHAnsi"/>
        </w:rPr>
        <w:t>ACK</w:t>
      </w:r>
      <w:r w:rsidR="00DD79BD" w:rsidRPr="007F3B38">
        <w:rPr>
          <w:rFonts w:asciiTheme="minorHAnsi" w:hAnsiTheme="minorHAnsi" w:cstheme="minorHAnsi"/>
        </w:rPr>
        <w:t xml:space="preserve"> </w:t>
      </w:r>
      <w:r w:rsidR="00144D04" w:rsidRPr="007F3B38">
        <w:rPr>
          <w:rFonts w:asciiTheme="minorHAnsi" w:hAnsiTheme="minorHAnsi" w:cstheme="minorHAnsi"/>
        </w:rPr>
        <w:t xml:space="preserve">is used by cloud to know whether the node </w:t>
      </w:r>
      <w:r w:rsidR="005B7833" w:rsidRPr="007F3B38">
        <w:rPr>
          <w:rFonts w:asciiTheme="minorHAnsi" w:hAnsiTheme="minorHAnsi" w:cstheme="minorHAnsi"/>
        </w:rPr>
        <w:t>successfully</w:t>
      </w:r>
      <w:r w:rsidR="00BB5752" w:rsidRPr="007F3B38">
        <w:rPr>
          <w:rFonts w:asciiTheme="minorHAnsi" w:hAnsiTheme="minorHAnsi" w:cstheme="minorHAnsi"/>
        </w:rPr>
        <w:t xml:space="preserve"> entered</w:t>
      </w:r>
      <w:r w:rsidR="00F57C6D" w:rsidRPr="007F3B38">
        <w:rPr>
          <w:rFonts w:asciiTheme="minorHAnsi" w:hAnsiTheme="minorHAnsi" w:cstheme="minorHAnsi"/>
        </w:rPr>
        <w:t xml:space="preserve"> AC Remote</w:t>
      </w:r>
      <w:r w:rsidR="00BB5752" w:rsidRPr="007F3B38">
        <w:rPr>
          <w:rFonts w:asciiTheme="minorHAnsi" w:hAnsiTheme="minorHAnsi" w:cstheme="minorHAnsi"/>
        </w:rPr>
        <w:t xml:space="preserve"> configuration mode or not, after </w:t>
      </w:r>
      <w:r w:rsidR="005B7833" w:rsidRPr="007F3B38">
        <w:rPr>
          <w:rFonts w:asciiTheme="minorHAnsi" w:hAnsiTheme="minorHAnsi" w:cstheme="minorHAnsi"/>
        </w:rPr>
        <w:t>receiving</w:t>
      </w:r>
      <w:r w:rsidR="00BB5752" w:rsidRPr="007F3B38">
        <w:rPr>
          <w:rFonts w:asciiTheme="minorHAnsi" w:hAnsiTheme="minorHAnsi" w:cstheme="minorHAnsi"/>
        </w:rPr>
        <w:t xml:space="preserve"> the </w:t>
      </w:r>
      <w:hyperlink w:anchor="_Node_AC_Remote" w:history="1">
        <w:r w:rsidR="00C41CBE" w:rsidRPr="007F3B38">
          <w:rPr>
            <w:rStyle w:val="Hyperlink"/>
            <w:rFonts w:asciiTheme="minorHAnsi" w:hAnsiTheme="minorHAnsi" w:cstheme="minorHAnsi"/>
          </w:rPr>
          <w:t>Node AC Remote R</w:t>
        </w:r>
        <w:r w:rsidR="00BB5752" w:rsidRPr="007F3B38">
          <w:rPr>
            <w:rStyle w:val="Hyperlink"/>
            <w:rFonts w:asciiTheme="minorHAnsi" w:hAnsiTheme="minorHAnsi" w:cstheme="minorHAnsi"/>
          </w:rPr>
          <w:t xml:space="preserve">econfiguration </w:t>
        </w:r>
        <w:r w:rsidR="00C41CBE" w:rsidRPr="007F3B38">
          <w:rPr>
            <w:rStyle w:val="Hyperlink"/>
            <w:rFonts w:asciiTheme="minorHAnsi" w:hAnsiTheme="minorHAnsi" w:cstheme="minorHAnsi"/>
          </w:rPr>
          <w:t>P</w:t>
        </w:r>
        <w:r w:rsidR="00BB5752" w:rsidRPr="007F3B38">
          <w:rPr>
            <w:rStyle w:val="Hyperlink"/>
            <w:rFonts w:asciiTheme="minorHAnsi" w:hAnsiTheme="minorHAnsi" w:cstheme="minorHAnsi"/>
          </w:rPr>
          <w:t>acket</w:t>
        </w:r>
      </w:hyperlink>
      <w:r w:rsidR="00BB5752" w:rsidRPr="007F3B38">
        <w:rPr>
          <w:rFonts w:asciiTheme="minorHAnsi" w:hAnsiTheme="minorHAnsi" w:cstheme="minorHAnsi"/>
        </w:rPr>
        <w:t>.</w:t>
      </w:r>
    </w:p>
    <w:p w14:paraId="6C0BA7CB" w14:textId="77777777" w:rsidR="00DE2E71" w:rsidRPr="007F3B38" w:rsidRDefault="00DE2E71" w:rsidP="00C824D7">
      <w:pPr>
        <w:jc w:val="both"/>
        <w:rPr>
          <w:rFonts w:asciiTheme="minorHAnsi" w:hAnsiTheme="minorHAnsi" w:cstheme="minorHAnsi"/>
        </w:rPr>
      </w:pPr>
    </w:p>
    <w:p w14:paraId="7292D546" w14:textId="2E08B631" w:rsidR="00C2347A" w:rsidRPr="007F3B38" w:rsidRDefault="00C2347A" w:rsidP="00C824D7">
      <w:pPr>
        <w:jc w:val="both"/>
        <w:rPr>
          <w:rFonts w:asciiTheme="minorHAnsi" w:hAnsiTheme="minorHAnsi" w:cstheme="minorHAnsi"/>
        </w:rPr>
      </w:pPr>
      <w:r w:rsidRPr="007F3B38">
        <w:rPr>
          <w:rFonts w:asciiTheme="minorHAnsi" w:hAnsiTheme="minorHAnsi" w:cstheme="minorHAnsi"/>
          <w:b/>
          <w:bCs/>
        </w:rPr>
        <w:t xml:space="preserve">LED Indication: </w:t>
      </w:r>
      <w:r w:rsidR="00676D11" w:rsidRPr="007F3B38">
        <w:rPr>
          <w:rFonts w:asciiTheme="minorHAnsi" w:hAnsiTheme="minorHAnsi" w:cstheme="minorHAnsi"/>
        </w:rPr>
        <w:t>Node will glow</w:t>
      </w:r>
      <w:r w:rsidR="00676D11" w:rsidRPr="007F3B38">
        <w:rPr>
          <w:rFonts w:asciiTheme="minorHAnsi" w:hAnsiTheme="minorHAnsi" w:cstheme="minorHAnsi"/>
          <w:b/>
          <w:bCs/>
        </w:rPr>
        <w:t xml:space="preserve"> </w:t>
      </w:r>
      <w:r w:rsidR="00676D11" w:rsidRPr="007F3B38">
        <w:rPr>
          <w:rFonts w:asciiTheme="minorHAnsi" w:hAnsiTheme="minorHAnsi" w:cstheme="minorHAnsi"/>
        </w:rPr>
        <w:t>Solid BLUE to indicate the Node has entered AC Remote Configuration mode</w:t>
      </w:r>
    </w:p>
    <w:p w14:paraId="7266C40C" w14:textId="77777777" w:rsidR="00C2347A" w:rsidRPr="007F3B38" w:rsidRDefault="00C2347A" w:rsidP="00C824D7">
      <w:pPr>
        <w:jc w:val="both"/>
        <w:rPr>
          <w:rFonts w:asciiTheme="minorHAnsi" w:hAnsiTheme="minorHAnsi" w:cstheme="minorHAnsi"/>
        </w:rPr>
      </w:pPr>
    </w:p>
    <w:p w14:paraId="4A043BC9" w14:textId="292D7BC7" w:rsidR="00C824D7" w:rsidRPr="007F3B38" w:rsidRDefault="00C824D7" w:rsidP="00C824D7">
      <w:pPr>
        <w:rPr>
          <w:rFonts w:asciiTheme="minorHAnsi" w:hAnsiTheme="minorHAnsi" w:cstheme="minorHAnsi"/>
          <w:b/>
          <w:bCs/>
        </w:rPr>
      </w:pPr>
      <w:r w:rsidRPr="007F3B38">
        <w:rPr>
          <w:rFonts w:asciiTheme="minorHAnsi" w:hAnsiTheme="minorHAnsi" w:cstheme="minorHAnsi"/>
          <w:b/>
          <w:bCs/>
        </w:rPr>
        <w:t xml:space="preserve">Node </w:t>
      </w:r>
      <w:r w:rsidR="006E6C37" w:rsidRPr="007F3B38">
        <w:rPr>
          <w:rFonts w:asciiTheme="minorHAnsi" w:hAnsiTheme="minorHAnsi" w:cstheme="minorHAnsi"/>
          <w:b/>
          <w:bCs/>
        </w:rPr>
        <w:t xml:space="preserve">Reconfiguration </w:t>
      </w:r>
      <w:r w:rsidR="00F90A2F" w:rsidRPr="007F3B38">
        <w:rPr>
          <w:rFonts w:asciiTheme="minorHAnsi" w:hAnsiTheme="minorHAnsi" w:cstheme="minorHAnsi"/>
          <w:b/>
          <w:bCs/>
        </w:rPr>
        <w:t>ACK JSON</w:t>
      </w:r>
      <w:r w:rsidRPr="007F3B38">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4418"/>
        <w:gridCol w:w="1560"/>
        <w:gridCol w:w="1382"/>
      </w:tblGrid>
      <w:tr w:rsidR="008A26FE" w:rsidRPr="007F3B38" w14:paraId="7C10CD5B" w14:textId="77777777" w:rsidTr="00B31DA5">
        <w:tc>
          <w:tcPr>
            <w:tcW w:w="333" w:type="dxa"/>
          </w:tcPr>
          <w:p w14:paraId="1F766A09"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1771" w:type="dxa"/>
          </w:tcPr>
          <w:p w14:paraId="1CCEA7D9" w14:textId="77777777" w:rsidR="00C824D7" w:rsidRPr="007F3B38" w:rsidRDefault="00C824D7" w:rsidP="000D11CD">
            <w:pPr>
              <w:jc w:val="center"/>
              <w:rPr>
                <w:rFonts w:asciiTheme="minorHAnsi" w:hAnsiTheme="minorHAnsi" w:cstheme="minorHAnsi"/>
              </w:rPr>
            </w:pPr>
          </w:p>
        </w:tc>
        <w:tc>
          <w:tcPr>
            <w:tcW w:w="282" w:type="dxa"/>
          </w:tcPr>
          <w:p w14:paraId="3F09FBBC" w14:textId="77777777" w:rsidR="00C824D7" w:rsidRPr="007F3B38" w:rsidRDefault="00C824D7" w:rsidP="000D11CD">
            <w:pPr>
              <w:jc w:val="center"/>
              <w:rPr>
                <w:rFonts w:asciiTheme="minorHAnsi" w:hAnsiTheme="minorHAnsi" w:cstheme="minorHAnsi"/>
              </w:rPr>
            </w:pPr>
          </w:p>
        </w:tc>
        <w:tc>
          <w:tcPr>
            <w:tcW w:w="4418" w:type="dxa"/>
          </w:tcPr>
          <w:p w14:paraId="7D0B3535" w14:textId="77777777" w:rsidR="00C824D7" w:rsidRPr="007F3B38" w:rsidRDefault="00C824D7" w:rsidP="000D11CD">
            <w:pPr>
              <w:jc w:val="center"/>
              <w:rPr>
                <w:rFonts w:asciiTheme="minorHAnsi" w:hAnsiTheme="minorHAnsi" w:cstheme="minorHAnsi"/>
              </w:rPr>
            </w:pPr>
          </w:p>
        </w:tc>
        <w:tc>
          <w:tcPr>
            <w:tcW w:w="1560" w:type="dxa"/>
          </w:tcPr>
          <w:p w14:paraId="32053142" w14:textId="77777777" w:rsidR="00C824D7" w:rsidRPr="007F3B38" w:rsidRDefault="00C824D7" w:rsidP="000D11CD">
            <w:pPr>
              <w:jc w:val="center"/>
              <w:rPr>
                <w:rFonts w:asciiTheme="minorHAnsi" w:hAnsiTheme="minorHAnsi" w:cstheme="minorHAnsi"/>
              </w:rPr>
            </w:pPr>
          </w:p>
        </w:tc>
        <w:tc>
          <w:tcPr>
            <w:tcW w:w="1382" w:type="dxa"/>
          </w:tcPr>
          <w:p w14:paraId="0C3F8653" w14:textId="77777777" w:rsidR="00C824D7" w:rsidRPr="007F3B38" w:rsidRDefault="00C824D7" w:rsidP="000D11CD">
            <w:pPr>
              <w:jc w:val="center"/>
              <w:rPr>
                <w:rFonts w:asciiTheme="minorHAnsi" w:hAnsiTheme="minorHAnsi" w:cstheme="minorHAnsi"/>
                <w:b/>
                <w:bCs/>
              </w:rPr>
            </w:pPr>
            <w:r w:rsidRPr="007F3B38">
              <w:rPr>
                <w:rFonts w:asciiTheme="minorHAnsi" w:hAnsiTheme="minorHAnsi" w:cstheme="minorHAnsi"/>
                <w:b/>
                <w:bCs/>
              </w:rPr>
              <w:t>Range</w:t>
            </w:r>
          </w:p>
        </w:tc>
      </w:tr>
      <w:tr w:rsidR="008A26FE" w:rsidRPr="007F3B38" w14:paraId="51B13ACB" w14:textId="77777777" w:rsidTr="00B31DA5">
        <w:tc>
          <w:tcPr>
            <w:tcW w:w="333" w:type="dxa"/>
          </w:tcPr>
          <w:p w14:paraId="2BA30689" w14:textId="77777777" w:rsidR="00C824D7" w:rsidRPr="007F3B38" w:rsidRDefault="00C824D7" w:rsidP="000D11CD">
            <w:pPr>
              <w:jc w:val="center"/>
              <w:rPr>
                <w:rFonts w:asciiTheme="minorHAnsi" w:hAnsiTheme="minorHAnsi" w:cstheme="minorHAnsi"/>
              </w:rPr>
            </w:pPr>
          </w:p>
        </w:tc>
        <w:tc>
          <w:tcPr>
            <w:tcW w:w="1771" w:type="dxa"/>
          </w:tcPr>
          <w:p w14:paraId="283E6D98"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7DFF200E"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4418" w:type="dxa"/>
          </w:tcPr>
          <w:p w14:paraId="3F7DAFFF" w14:textId="57B13DEB" w:rsidR="00C824D7" w:rsidRPr="007F3B38" w:rsidRDefault="00452979" w:rsidP="000D11CD">
            <w:pPr>
              <w:rPr>
                <w:rFonts w:asciiTheme="minorHAnsi" w:hAnsiTheme="minorHAnsi" w:cstheme="minorHAnsi"/>
              </w:rPr>
            </w:pPr>
            <w:r w:rsidRPr="007F3B38">
              <w:rPr>
                <w:rFonts w:asciiTheme="minorHAnsi" w:hAnsiTheme="minorHAnsi" w:cstheme="minorHAnsi"/>
              </w:rPr>
              <w:t>105</w:t>
            </w:r>
          </w:p>
        </w:tc>
        <w:tc>
          <w:tcPr>
            <w:tcW w:w="1560" w:type="dxa"/>
          </w:tcPr>
          <w:p w14:paraId="53D5ADAA" w14:textId="77777777" w:rsidR="00C824D7" w:rsidRPr="007F3B38" w:rsidRDefault="00C824D7" w:rsidP="000D11CD">
            <w:pPr>
              <w:pStyle w:val="ListBullet"/>
              <w:rPr>
                <w:rFonts w:asciiTheme="minorHAnsi" w:hAnsiTheme="minorHAnsi" w:cstheme="minorHAnsi"/>
              </w:rPr>
            </w:pPr>
            <w:r w:rsidRPr="007F3B38">
              <w:rPr>
                <w:rFonts w:asciiTheme="minorHAnsi" w:hAnsiTheme="minorHAnsi" w:cstheme="minorHAnsi"/>
              </w:rPr>
              <w:t>// (Number)</w:t>
            </w:r>
          </w:p>
        </w:tc>
        <w:tc>
          <w:tcPr>
            <w:tcW w:w="1382" w:type="dxa"/>
          </w:tcPr>
          <w:p w14:paraId="47743F67" w14:textId="77777777" w:rsidR="00C824D7" w:rsidRPr="007F3B38" w:rsidRDefault="00C824D7" w:rsidP="000D11CD">
            <w:pPr>
              <w:pStyle w:val="ListBullet"/>
              <w:rPr>
                <w:rFonts w:asciiTheme="minorHAnsi" w:hAnsiTheme="minorHAnsi" w:cstheme="minorHAnsi"/>
              </w:rPr>
            </w:pPr>
          </w:p>
        </w:tc>
      </w:tr>
      <w:tr w:rsidR="008A26FE" w:rsidRPr="007F3B38" w14:paraId="36C852DC" w14:textId="77777777" w:rsidTr="00B31DA5">
        <w:tc>
          <w:tcPr>
            <w:tcW w:w="333" w:type="dxa"/>
          </w:tcPr>
          <w:p w14:paraId="7A4D06D0" w14:textId="77777777" w:rsidR="00B31DA5" w:rsidRPr="007F3B38" w:rsidRDefault="00B31DA5" w:rsidP="000D11CD">
            <w:pPr>
              <w:jc w:val="center"/>
              <w:rPr>
                <w:rFonts w:asciiTheme="minorHAnsi" w:hAnsiTheme="minorHAnsi" w:cstheme="minorHAnsi"/>
              </w:rPr>
            </w:pPr>
          </w:p>
        </w:tc>
        <w:tc>
          <w:tcPr>
            <w:tcW w:w="1771" w:type="dxa"/>
          </w:tcPr>
          <w:p w14:paraId="780B56FD" w14:textId="66413746" w:rsidR="00B31DA5" w:rsidRPr="007F3B38" w:rsidRDefault="00B31DA5" w:rsidP="000D11CD">
            <w:pPr>
              <w:rPr>
                <w:rFonts w:asciiTheme="minorHAnsi" w:hAnsiTheme="minorHAnsi" w:cstheme="minorHAnsi"/>
              </w:rPr>
            </w:pPr>
            <w:r w:rsidRPr="007F3B38">
              <w:rPr>
                <w:rFonts w:asciiTheme="minorHAnsi" w:hAnsiTheme="minorHAnsi" w:cstheme="minorHAnsi"/>
              </w:rPr>
              <w:t>“JsonAckName”</w:t>
            </w:r>
          </w:p>
        </w:tc>
        <w:tc>
          <w:tcPr>
            <w:tcW w:w="282" w:type="dxa"/>
          </w:tcPr>
          <w:p w14:paraId="66152ACF" w14:textId="7629BAEF" w:rsidR="00B31DA5" w:rsidRPr="007F3B38" w:rsidRDefault="00B31DA5" w:rsidP="000D11CD">
            <w:pPr>
              <w:jc w:val="center"/>
              <w:rPr>
                <w:rFonts w:asciiTheme="minorHAnsi" w:hAnsiTheme="minorHAnsi" w:cstheme="minorHAnsi"/>
              </w:rPr>
            </w:pPr>
            <w:r w:rsidRPr="007F3B38">
              <w:rPr>
                <w:rFonts w:asciiTheme="minorHAnsi" w:hAnsiTheme="minorHAnsi" w:cstheme="minorHAnsi"/>
              </w:rPr>
              <w:t xml:space="preserve">:  </w:t>
            </w:r>
          </w:p>
        </w:tc>
        <w:tc>
          <w:tcPr>
            <w:tcW w:w="4418" w:type="dxa"/>
          </w:tcPr>
          <w:p w14:paraId="55182DA0" w14:textId="7BCE44D2" w:rsidR="00B31DA5" w:rsidRPr="007F3B38" w:rsidRDefault="00B31DA5" w:rsidP="000D11CD">
            <w:pPr>
              <w:rPr>
                <w:rFonts w:asciiTheme="minorHAnsi" w:hAnsiTheme="minorHAnsi" w:cstheme="minorHAnsi"/>
              </w:rPr>
            </w:pPr>
            <w:r w:rsidRPr="007F3B38">
              <w:rPr>
                <w:rFonts w:asciiTheme="minorHAnsi" w:hAnsiTheme="minorHAnsi" w:cstheme="minorHAnsi"/>
              </w:rPr>
              <w:t>“Node AC Remote Reconfiguration ACK”</w:t>
            </w:r>
          </w:p>
        </w:tc>
        <w:tc>
          <w:tcPr>
            <w:tcW w:w="1560" w:type="dxa"/>
          </w:tcPr>
          <w:p w14:paraId="1B9B3895" w14:textId="6E803A6B" w:rsidR="00B31DA5" w:rsidRPr="007F3B38" w:rsidRDefault="00B31DA5" w:rsidP="000D11CD">
            <w:pPr>
              <w:pStyle w:val="ListBullet"/>
              <w:rPr>
                <w:rFonts w:asciiTheme="minorHAnsi" w:hAnsiTheme="minorHAnsi" w:cstheme="minorHAnsi"/>
              </w:rPr>
            </w:pPr>
            <w:r w:rsidRPr="007F3B38">
              <w:rPr>
                <w:rFonts w:asciiTheme="minorHAnsi" w:hAnsiTheme="minorHAnsi" w:cstheme="minorHAnsi"/>
              </w:rPr>
              <w:t>// (String)</w:t>
            </w:r>
          </w:p>
        </w:tc>
        <w:tc>
          <w:tcPr>
            <w:tcW w:w="1382" w:type="dxa"/>
          </w:tcPr>
          <w:p w14:paraId="2CD65D5C" w14:textId="77777777" w:rsidR="00B31DA5" w:rsidRPr="007F3B38" w:rsidRDefault="00B31DA5" w:rsidP="000D11CD">
            <w:pPr>
              <w:pStyle w:val="ListBullet"/>
              <w:rPr>
                <w:rFonts w:asciiTheme="minorHAnsi" w:hAnsiTheme="minorHAnsi" w:cstheme="minorHAnsi"/>
              </w:rPr>
            </w:pPr>
          </w:p>
        </w:tc>
      </w:tr>
      <w:tr w:rsidR="008A26FE" w:rsidRPr="007F3B38" w14:paraId="3D4B81AA" w14:textId="77777777" w:rsidTr="00B31DA5">
        <w:tc>
          <w:tcPr>
            <w:tcW w:w="333" w:type="dxa"/>
          </w:tcPr>
          <w:p w14:paraId="17295890" w14:textId="77777777" w:rsidR="00C824D7" w:rsidRPr="007F3B38" w:rsidRDefault="00C824D7" w:rsidP="000D11CD">
            <w:pPr>
              <w:jc w:val="center"/>
              <w:rPr>
                <w:rFonts w:asciiTheme="minorHAnsi" w:hAnsiTheme="minorHAnsi" w:cstheme="minorHAnsi"/>
              </w:rPr>
            </w:pPr>
          </w:p>
        </w:tc>
        <w:tc>
          <w:tcPr>
            <w:tcW w:w="1771" w:type="dxa"/>
          </w:tcPr>
          <w:p w14:paraId="2837457C"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“MsgSeqNo”</w:t>
            </w:r>
          </w:p>
        </w:tc>
        <w:tc>
          <w:tcPr>
            <w:tcW w:w="282" w:type="dxa"/>
          </w:tcPr>
          <w:p w14:paraId="6B717039"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4418" w:type="dxa"/>
          </w:tcPr>
          <w:p w14:paraId="79EB342A"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12</w:t>
            </w:r>
          </w:p>
        </w:tc>
        <w:tc>
          <w:tcPr>
            <w:tcW w:w="1560" w:type="dxa"/>
          </w:tcPr>
          <w:p w14:paraId="4F3D1A08" w14:textId="77777777" w:rsidR="00C824D7" w:rsidRPr="007F3B38" w:rsidRDefault="00C824D7" w:rsidP="000D11CD">
            <w:pPr>
              <w:pStyle w:val="ListBullet"/>
              <w:rPr>
                <w:rFonts w:asciiTheme="minorHAnsi" w:hAnsiTheme="minorHAnsi" w:cstheme="minorHAnsi"/>
              </w:rPr>
            </w:pPr>
            <w:r w:rsidRPr="007F3B38">
              <w:rPr>
                <w:rFonts w:asciiTheme="minorHAnsi" w:hAnsiTheme="minorHAnsi" w:cstheme="minorHAnsi"/>
              </w:rPr>
              <w:t>// (Number)</w:t>
            </w:r>
          </w:p>
        </w:tc>
        <w:tc>
          <w:tcPr>
            <w:tcW w:w="1382" w:type="dxa"/>
          </w:tcPr>
          <w:p w14:paraId="761C7899" w14:textId="77777777" w:rsidR="00C824D7" w:rsidRPr="007F3B38" w:rsidRDefault="00C824D7" w:rsidP="000D11CD">
            <w:pPr>
              <w:pStyle w:val="ListBullet"/>
              <w:rPr>
                <w:rFonts w:asciiTheme="minorHAnsi" w:hAnsiTheme="minorHAnsi" w:cstheme="minorHAnsi"/>
              </w:rPr>
            </w:pPr>
          </w:p>
        </w:tc>
      </w:tr>
      <w:tr w:rsidR="008A26FE" w:rsidRPr="007F3B38" w14:paraId="248D0746" w14:textId="77777777" w:rsidTr="00B31DA5">
        <w:tc>
          <w:tcPr>
            <w:tcW w:w="333" w:type="dxa"/>
          </w:tcPr>
          <w:p w14:paraId="14BA28CF" w14:textId="77777777" w:rsidR="00C824D7" w:rsidRPr="007F3B38" w:rsidRDefault="00C824D7" w:rsidP="000D11CD">
            <w:pPr>
              <w:jc w:val="center"/>
              <w:rPr>
                <w:rFonts w:asciiTheme="minorHAnsi" w:hAnsiTheme="minorHAnsi" w:cstheme="minorHAnsi"/>
              </w:rPr>
            </w:pPr>
          </w:p>
        </w:tc>
        <w:tc>
          <w:tcPr>
            <w:tcW w:w="1771" w:type="dxa"/>
          </w:tcPr>
          <w:p w14:paraId="44BC3CB4"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“GwySerNo”</w:t>
            </w:r>
          </w:p>
        </w:tc>
        <w:tc>
          <w:tcPr>
            <w:tcW w:w="282" w:type="dxa"/>
          </w:tcPr>
          <w:p w14:paraId="0471A561"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4418" w:type="dxa"/>
          </w:tcPr>
          <w:p w14:paraId="16E22181"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“GWY00001”</w:t>
            </w:r>
          </w:p>
        </w:tc>
        <w:tc>
          <w:tcPr>
            <w:tcW w:w="1560" w:type="dxa"/>
          </w:tcPr>
          <w:p w14:paraId="7C2C0C3B" w14:textId="77777777" w:rsidR="00C824D7" w:rsidRPr="007F3B38" w:rsidRDefault="00C824D7" w:rsidP="000D11CD">
            <w:pPr>
              <w:pStyle w:val="ListBullet"/>
              <w:rPr>
                <w:rFonts w:asciiTheme="minorHAnsi" w:hAnsiTheme="minorHAnsi" w:cstheme="minorHAnsi"/>
              </w:rPr>
            </w:pPr>
            <w:r w:rsidRPr="007F3B38">
              <w:rPr>
                <w:rFonts w:asciiTheme="minorHAnsi" w:hAnsiTheme="minorHAnsi" w:cstheme="minorHAnsi"/>
              </w:rPr>
              <w:t>// (String)</w:t>
            </w:r>
          </w:p>
        </w:tc>
        <w:tc>
          <w:tcPr>
            <w:tcW w:w="1382" w:type="dxa"/>
          </w:tcPr>
          <w:p w14:paraId="40DE2061" w14:textId="77777777" w:rsidR="00C824D7" w:rsidRPr="007F3B38" w:rsidRDefault="00C824D7" w:rsidP="000D11CD">
            <w:pPr>
              <w:pStyle w:val="ListBullet"/>
              <w:rPr>
                <w:rFonts w:asciiTheme="minorHAnsi" w:hAnsiTheme="minorHAnsi" w:cstheme="minorHAnsi"/>
              </w:rPr>
            </w:pPr>
          </w:p>
        </w:tc>
      </w:tr>
      <w:tr w:rsidR="008A26FE" w:rsidRPr="007F3B38" w14:paraId="06E82D7C" w14:textId="77777777" w:rsidTr="00B31DA5">
        <w:tc>
          <w:tcPr>
            <w:tcW w:w="333" w:type="dxa"/>
          </w:tcPr>
          <w:p w14:paraId="515CE0B2" w14:textId="77777777" w:rsidR="00C824D7" w:rsidRPr="007F3B38" w:rsidRDefault="00C824D7" w:rsidP="000D11CD">
            <w:pPr>
              <w:jc w:val="center"/>
              <w:rPr>
                <w:rFonts w:asciiTheme="minorHAnsi" w:hAnsiTheme="minorHAnsi" w:cstheme="minorHAnsi"/>
              </w:rPr>
            </w:pPr>
          </w:p>
        </w:tc>
        <w:tc>
          <w:tcPr>
            <w:tcW w:w="1771" w:type="dxa"/>
          </w:tcPr>
          <w:p w14:paraId="7324E574"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“NodeSerNo:</w:t>
            </w:r>
          </w:p>
        </w:tc>
        <w:tc>
          <w:tcPr>
            <w:tcW w:w="282" w:type="dxa"/>
          </w:tcPr>
          <w:p w14:paraId="69837658"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4418" w:type="dxa"/>
          </w:tcPr>
          <w:p w14:paraId="735FFAB0"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“N00001”</w:t>
            </w:r>
          </w:p>
        </w:tc>
        <w:tc>
          <w:tcPr>
            <w:tcW w:w="1560" w:type="dxa"/>
          </w:tcPr>
          <w:p w14:paraId="44212148" w14:textId="77777777" w:rsidR="00C824D7" w:rsidRPr="007F3B38" w:rsidRDefault="00C824D7" w:rsidP="000D11CD">
            <w:pPr>
              <w:pStyle w:val="ListBullet"/>
              <w:rPr>
                <w:rFonts w:asciiTheme="minorHAnsi" w:hAnsiTheme="minorHAnsi" w:cstheme="minorHAnsi"/>
              </w:rPr>
            </w:pPr>
            <w:r w:rsidRPr="007F3B38">
              <w:rPr>
                <w:rFonts w:asciiTheme="minorHAnsi" w:hAnsiTheme="minorHAnsi" w:cstheme="minorHAnsi"/>
              </w:rPr>
              <w:t>// (String)</w:t>
            </w:r>
          </w:p>
        </w:tc>
        <w:tc>
          <w:tcPr>
            <w:tcW w:w="1382" w:type="dxa"/>
          </w:tcPr>
          <w:p w14:paraId="46069E00" w14:textId="77777777" w:rsidR="00C824D7" w:rsidRPr="007F3B38" w:rsidRDefault="00C824D7" w:rsidP="000D11CD">
            <w:pPr>
              <w:pStyle w:val="ListBullet"/>
              <w:rPr>
                <w:rFonts w:asciiTheme="minorHAnsi" w:hAnsiTheme="minorHAnsi" w:cstheme="minorHAnsi"/>
              </w:rPr>
            </w:pPr>
          </w:p>
        </w:tc>
      </w:tr>
      <w:tr w:rsidR="008A26FE" w:rsidRPr="007F3B38" w14:paraId="79B6850D" w14:textId="77777777" w:rsidTr="00B31DA5">
        <w:tc>
          <w:tcPr>
            <w:tcW w:w="333" w:type="dxa"/>
          </w:tcPr>
          <w:p w14:paraId="1AAE8779" w14:textId="77777777" w:rsidR="00C824D7" w:rsidRPr="007F3B38" w:rsidRDefault="00C824D7" w:rsidP="000D11CD">
            <w:pPr>
              <w:jc w:val="center"/>
              <w:rPr>
                <w:rFonts w:asciiTheme="minorHAnsi" w:hAnsiTheme="minorHAnsi" w:cstheme="minorHAnsi"/>
              </w:rPr>
            </w:pPr>
          </w:p>
        </w:tc>
        <w:tc>
          <w:tcPr>
            <w:tcW w:w="1771" w:type="dxa"/>
          </w:tcPr>
          <w:p w14:paraId="348FEF6B"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“ElementAddr”</w:t>
            </w:r>
          </w:p>
        </w:tc>
        <w:tc>
          <w:tcPr>
            <w:tcW w:w="282" w:type="dxa"/>
          </w:tcPr>
          <w:p w14:paraId="10E0BA22"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4418" w:type="dxa"/>
          </w:tcPr>
          <w:p w14:paraId="18517129"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23</w:t>
            </w:r>
          </w:p>
        </w:tc>
        <w:tc>
          <w:tcPr>
            <w:tcW w:w="1560" w:type="dxa"/>
          </w:tcPr>
          <w:p w14:paraId="076EFE53" w14:textId="77777777" w:rsidR="00C824D7" w:rsidRPr="007F3B38" w:rsidRDefault="00C824D7" w:rsidP="000D11CD">
            <w:pPr>
              <w:pStyle w:val="ListBullet"/>
              <w:rPr>
                <w:rFonts w:asciiTheme="minorHAnsi" w:hAnsiTheme="minorHAnsi" w:cstheme="minorHAnsi"/>
              </w:rPr>
            </w:pPr>
            <w:r w:rsidRPr="007F3B38">
              <w:rPr>
                <w:rFonts w:asciiTheme="minorHAnsi" w:hAnsiTheme="minorHAnsi" w:cstheme="minorHAnsi"/>
              </w:rPr>
              <w:t>// (Number)</w:t>
            </w:r>
          </w:p>
        </w:tc>
        <w:tc>
          <w:tcPr>
            <w:tcW w:w="1382" w:type="dxa"/>
          </w:tcPr>
          <w:p w14:paraId="481F741E" w14:textId="77777777" w:rsidR="00C824D7" w:rsidRPr="007F3B38" w:rsidRDefault="00C824D7" w:rsidP="000D11CD">
            <w:pPr>
              <w:pStyle w:val="ListBullet"/>
              <w:jc w:val="center"/>
              <w:rPr>
                <w:rFonts w:asciiTheme="minorHAnsi" w:hAnsiTheme="minorHAnsi" w:cstheme="minorHAnsi"/>
              </w:rPr>
            </w:pPr>
            <w:r w:rsidRPr="007F3B38">
              <w:rPr>
                <w:rFonts w:asciiTheme="minorHAnsi" w:hAnsiTheme="minorHAnsi" w:cstheme="minorHAnsi"/>
              </w:rPr>
              <w:t>[2 - 65535]</w:t>
            </w:r>
          </w:p>
        </w:tc>
      </w:tr>
      <w:tr w:rsidR="008A26FE" w:rsidRPr="007F3B38" w14:paraId="1E18F948" w14:textId="77777777" w:rsidTr="00B31DA5">
        <w:tc>
          <w:tcPr>
            <w:tcW w:w="333" w:type="dxa"/>
          </w:tcPr>
          <w:p w14:paraId="6A1B41F9" w14:textId="77777777" w:rsidR="00C824D7" w:rsidRPr="007F3B38" w:rsidRDefault="00C824D7" w:rsidP="000D11CD">
            <w:pPr>
              <w:jc w:val="center"/>
              <w:rPr>
                <w:rFonts w:asciiTheme="minorHAnsi" w:hAnsiTheme="minorHAnsi" w:cstheme="minorHAnsi"/>
              </w:rPr>
            </w:pPr>
          </w:p>
        </w:tc>
        <w:tc>
          <w:tcPr>
            <w:tcW w:w="1771" w:type="dxa"/>
          </w:tcPr>
          <w:p w14:paraId="32BEF035"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“ErrorCode”</w:t>
            </w:r>
          </w:p>
        </w:tc>
        <w:tc>
          <w:tcPr>
            <w:tcW w:w="282" w:type="dxa"/>
          </w:tcPr>
          <w:p w14:paraId="6211F9AB"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4418" w:type="dxa"/>
          </w:tcPr>
          <w:p w14:paraId="66A3FBD9" w14:textId="77777777" w:rsidR="00C824D7" w:rsidRPr="007F3B38" w:rsidRDefault="00C824D7" w:rsidP="000D11CD">
            <w:pPr>
              <w:rPr>
                <w:rFonts w:asciiTheme="minorHAnsi" w:hAnsiTheme="minorHAnsi" w:cstheme="minorHAnsi"/>
              </w:rPr>
            </w:pPr>
            <w:r w:rsidRPr="007F3B38">
              <w:rPr>
                <w:rFonts w:asciiTheme="minorHAnsi" w:hAnsiTheme="minorHAnsi" w:cstheme="minorHAnsi"/>
              </w:rPr>
              <w:t>0</w:t>
            </w:r>
          </w:p>
        </w:tc>
        <w:tc>
          <w:tcPr>
            <w:tcW w:w="1560" w:type="dxa"/>
          </w:tcPr>
          <w:p w14:paraId="3C018ECC" w14:textId="77777777" w:rsidR="00C824D7" w:rsidRPr="007F3B38" w:rsidRDefault="00C824D7" w:rsidP="000D11CD">
            <w:pPr>
              <w:pStyle w:val="ListBullet"/>
              <w:rPr>
                <w:rFonts w:asciiTheme="minorHAnsi" w:hAnsiTheme="minorHAnsi" w:cstheme="minorHAnsi"/>
              </w:rPr>
            </w:pPr>
            <w:r w:rsidRPr="007F3B38">
              <w:rPr>
                <w:rFonts w:asciiTheme="minorHAnsi" w:hAnsiTheme="minorHAnsi" w:cstheme="minorHAnsi"/>
              </w:rPr>
              <w:t>// (Number)</w:t>
            </w:r>
          </w:p>
        </w:tc>
        <w:tc>
          <w:tcPr>
            <w:tcW w:w="1382" w:type="dxa"/>
          </w:tcPr>
          <w:p w14:paraId="22CFEF38" w14:textId="77777777" w:rsidR="00C824D7" w:rsidRPr="007F3B38" w:rsidRDefault="00C824D7" w:rsidP="000D11CD">
            <w:pPr>
              <w:pStyle w:val="ListBullet"/>
              <w:rPr>
                <w:rFonts w:asciiTheme="minorHAnsi" w:hAnsiTheme="minorHAnsi" w:cstheme="minorHAnsi"/>
              </w:rPr>
            </w:pPr>
          </w:p>
        </w:tc>
      </w:tr>
      <w:tr w:rsidR="008A26FE" w:rsidRPr="007F3B38" w14:paraId="24439CCB" w14:textId="77777777" w:rsidTr="00B31DA5">
        <w:tc>
          <w:tcPr>
            <w:tcW w:w="333" w:type="dxa"/>
          </w:tcPr>
          <w:p w14:paraId="3F201300" w14:textId="77777777" w:rsidR="00C824D7" w:rsidRPr="007F3B38" w:rsidRDefault="00C824D7" w:rsidP="000D11CD">
            <w:pPr>
              <w:jc w:val="center"/>
              <w:rPr>
                <w:rFonts w:asciiTheme="minorHAnsi" w:hAnsiTheme="minorHAnsi" w:cstheme="minorHAnsi"/>
              </w:rPr>
            </w:pPr>
            <w:r w:rsidRPr="007F3B38">
              <w:rPr>
                <w:rFonts w:asciiTheme="minorHAnsi" w:hAnsiTheme="minorHAnsi" w:cstheme="minorHAnsi"/>
              </w:rPr>
              <w:t>}</w:t>
            </w:r>
          </w:p>
        </w:tc>
        <w:tc>
          <w:tcPr>
            <w:tcW w:w="1771" w:type="dxa"/>
          </w:tcPr>
          <w:p w14:paraId="4C85CAA7" w14:textId="77777777" w:rsidR="00C824D7" w:rsidRPr="007F3B38" w:rsidRDefault="00C824D7" w:rsidP="000D11CD">
            <w:pPr>
              <w:rPr>
                <w:rFonts w:asciiTheme="minorHAnsi" w:hAnsiTheme="minorHAnsi" w:cstheme="minorHAnsi"/>
              </w:rPr>
            </w:pPr>
          </w:p>
        </w:tc>
        <w:tc>
          <w:tcPr>
            <w:tcW w:w="282" w:type="dxa"/>
          </w:tcPr>
          <w:p w14:paraId="43BC58D6" w14:textId="77777777" w:rsidR="00C824D7" w:rsidRPr="007F3B38" w:rsidRDefault="00C824D7" w:rsidP="000D11CD">
            <w:pPr>
              <w:jc w:val="center"/>
              <w:rPr>
                <w:rFonts w:asciiTheme="minorHAnsi" w:hAnsiTheme="minorHAnsi" w:cstheme="minorHAnsi"/>
              </w:rPr>
            </w:pPr>
          </w:p>
        </w:tc>
        <w:tc>
          <w:tcPr>
            <w:tcW w:w="4418" w:type="dxa"/>
          </w:tcPr>
          <w:p w14:paraId="2BA8E05C" w14:textId="77777777" w:rsidR="00C824D7" w:rsidRPr="007F3B38" w:rsidRDefault="00C824D7" w:rsidP="000D11CD">
            <w:pPr>
              <w:rPr>
                <w:rFonts w:asciiTheme="minorHAnsi" w:hAnsiTheme="minorHAnsi" w:cstheme="minorHAnsi"/>
              </w:rPr>
            </w:pPr>
          </w:p>
        </w:tc>
        <w:tc>
          <w:tcPr>
            <w:tcW w:w="1560" w:type="dxa"/>
          </w:tcPr>
          <w:p w14:paraId="08B4025E" w14:textId="77777777" w:rsidR="00C824D7" w:rsidRPr="007F3B38" w:rsidRDefault="00C824D7" w:rsidP="000D11CD">
            <w:pPr>
              <w:pStyle w:val="ListBullet"/>
              <w:rPr>
                <w:rFonts w:asciiTheme="minorHAnsi" w:hAnsiTheme="minorHAnsi" w:cstheme="minorHAnsi"/>
              </w:rPr>
            </w:pPr>
          </w:p>
        </w:tc>
        <w:tc>
          <w:tcPr>
            <w:tcW w:w="1382" w:type="dxa"/>
          </w:tcPr>
          <w:p w14:paraId="7CCB748F" w14:textId="77777777" w:rsidR="00C824D7" w:rsidRPr="007F3B38" w:rsidRDefault="00C824D7" w:rsidP="000D11CD">
            <w:pPr>
              <w:pStyle w:val="ListBullet"/>
              <w:rPr>
                <w:rFonts w:asciiTheme="minorHAnsi" w:hAnsiTheme="minorHAnsi" w:cstheme="minorHAnsi"/>
              </w:rPr>
            </w:pPr>
          </w:p>
        </w:tc>
      </w:tr>
    </w:tbl>
    <w:p w14:paraId="50E2E18D" w14:textId="77777777" w:rsidR="00C824D7" w:rsidRPr="007F3B38" w:rsidRDefault="00C824D7" w:rsidP="00C824D7">
      <w:pPr>
        <w:rPr>
          <w:rFonts w:asciiTheme="minorHAnsi" w:hAnsiTheme="minorHAnsi" w:cstheme="minorHAnsi"/>
        </w:rPr>
      </w:pPr>
    </w:p>
    <w:p w14:paraId="200F443D" w14:textId="49E42329" w:rsidR="00A256BC" w:rsidRPr="007F3B38" w:rsidRDefault="00A256BC" w:rsidP="00C824D7">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01BA5E69" w14:textId="77777777" w:rsidR="00A256BC" w:rsidRPr="007F3B38" w:rsidRDefault="00A256BC" w:rsidP="00C824D7">
      <w:pPr>
        <w:rPr>
          <w:rFonts w:asciiTheme="minorHAnsi" w:hAnsiTheme="minorHAnsi" w:cstheme="minorHAnsi"/>
        </w:rPr>
      </w:pPr>
    </w:p>
    <w:p w14:paraId="2AF3B4D7" w14:textId="314281F5" w:rsidR="00C824D7" w:rsidRPr="007F3B38" w:rsidRDefault="00C824D7" w:rsidP="00C824D7">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626D750B" w14:textId="77777777" w:rsidR="00C824D7" w:rsidRPr="007F3B38" w:rsidRDefault="00C824D7" w:rsidP="00C824D7">
      <w:pPr>
        <w:rPr>
          <w:rFonts w:asciiTheme="minorHAnsi" w:hAnsiTheme="minorHAnsi" w:cstheme="minorHAnsi"/>
          <w:b/>
          <w:bCs/>
        </w:rPr>
      </w:pPr>
    </w:p>
    <w:p w14:paraId="02371ECD" w14:textId="1E323429" w:rsidR="00DE7012" w:rsidRPr="007F3B38" w:rsidRDefault="00BC63DF" w:rsidP="00DE7012">
      <w:pPr>
        <w:keepNext/>
        <w:rPr>
          <w:rFonts w:asciiTheme="minorHAnsi" w:hAnsiTheme="minorHAnsi" w:cstheme="minorHAnsi"/>
        </w:rPr>
      </w:pPr>
      <w:r w:rsidRPr="007F3B38">
        <w:rPr>
          <w:rFonts w:asciiTheme="minorHAnsi" w:hAnsiTheme="minorHAnsi" w:cstheme="minorHAnsi"/>
          <w:noProof/>
        </w:rPr>
        <w:drawing>
          <wp:inline distT="0" distB="0" distL="0" distR="0" wp14:anchorId="33422121" wp14:editId="281F170B">
            <wp:extent cx="6188710" cy="3578860"/>
            <wp:effectExtent l="0" t="0" r="2540" b="2540"/>
            <wp:docPr id="188245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50266" name=""/>
                    <pic:cNvPicPr/>
                  </pic:nvPicPr>
                  <pic:blipFill>
                    <a:blip r:embed="rId28"/>
                    <a:stretch>
                      <a:fillRect/>
                    </a:stretch>
                  </pic:blipFill>
                  <pic:spPr>
                    <a:xfrm>
                      <a:off x="0" y="0"/>
                      <a:ext cx="6188710" cy="3578860"/>
                    </a:xfrm>
                    <a:prstGeom prst="rect">
                      <a:avLst/>
                    </a:prstGeom>
                  </pic:spPr>
                </pic:pic>
              </a:graphicData>
            </a:graphic>
          </wp:inline>
        </w:drawing>
      </w:r>
    </w:p>
    <w:p w14:paraId="4AA04BB5" w14:textId="77777777" w:rsidR="00DE7012" w:rsidRPr="007F3B38" w:rsidRDefault="00DE7012" w:rsidP="00DE7012">
      <w:pPr>
        <w:keepNext/>
        <w:rPr>
          <w:rFonts w:asciiTheme="minorHAnsi" w:hAnsiTheme="minorHAnsi" w:cstheme="minorHAnsi"/>
        </w:rPr>
      </w:pPr>
    </w:p>
    <w:p w14:paraId="1DA529ED" w14:textId="69E769EC" w:rsidR="00C002C2" w:rsidRPr="007F3B38" w:rsidRDefault="00DE7012" w:rsidP="00A256BC">
      <w:pPr>
        <w:pStyle w:val="Caption"/>
        <w:jc w:val="center"/>
        <w:rPr>
          <w:rFonts w:asciiTheme="minorHAnsi" w:hAnsiTheme="minorHAnsi" w:cstheme="minorHAnsi"/>
          <w:sz w:val="24"/>
          <w:szCs w:val="24"/>
        </w:rPr>
      </w:pPr>
      <w:bookmarkStart w:id="716" w:name="_Toc169605290"/>
      <w:bookmarkStart w:id="717" w:name="_Toc169613278"/>
      <w:bookmarkStart w:id="718" w:name="_Toc169800492"/>
      <w:bookmarkStart w:id="719" w:name="_Toc169864271"/>
      <w:bookmarkStart w:id="720" w:name="_Toc169879580"/>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28</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Reconfiguration Process flow</w:t>
      </w:r>
      <w:bookmarkEnd w:id="716"/>
      <w:bookmarkEnd w:id="717"/>
      <w:bookmarkEnd w:id="718"/>
      <w:bookmarkEnd w:id="719"/>
      <w:bookmarkEnd w:id="720"/>
    </w:p>
    <w:p w14:paraId="5EA3D33C" w14:textId="4A5DD1CF" w:rsidR="008D1F14" w:rsidRPr="007F3B38" w:rsidRDefault="008D1F14" w:rsidP="003B50DB">
      <w:pPr>
        <w:pStyle w:val="Heading2"/>
        <w:rPr>
          <w:rFonts w:asciiTheme="minorHAnsi" w:hAnsiTheme="minorHAnsi" w:cstheme="minorHAnsi"/>
        </w:rPr>
      </w:pPr>
      <w:bookmarkStart w:id="721" w:name="_Node_Heartbeat_ACK"/>
      <w:bookmarkStart w:id="722" w:name="_Toc162878879"/>
      <w:bookmarkStart w:id="723" w:name="_Toc172537472"/>
      <w:bookmarkEnd w:id="721"/>
      <w:r w:rsidRPr="007F3B38">
        <w:rPr>
          <w:rFonts w:asciiTheme="minorHAnsi" w:hAnsiTheme="minorHAnsi" w:cstheme="minorHAnsi"/>
        </w:rPr>
        <w:lastRenderedPageBreak/>
        <w:t xml:space="preserve">Node </w:t>
      </w:r>
      <w:r w:rsidR="004C3AC4" w:rsidRPr="007F3B38">
        <w:rPr>
          <w:rFonts w:asciiTheme="minorHAnsi" w:hAnsiTheme="minorHAnsi" w:cstheme="minorHAnsi"/>
        </w:rPr>
        <w:t xml:space="preserve">Heartbeat </w:t>
      </w:r>
      <w:r w:rsidR="00CF1DFC" w:rsidRPr="007F3B38">
        <w:rPr>
          <w:rFonts w:asciiTheme="minorHAnsi" w:hAnsiTheme="minorHAnsi" w:cstheme="minorHAnsi"/>
        </w:rPr>
        <w:t>ACK</w:t>
      </w:r>
      <w:bookmarkEnd w:id="722"/>
      <w:bookmarkEnd w:id="723"/>
    </w:p>
    <w:p w14:paraId="3D57FC48" w14:textId="1D936897" w:rsidR="006F33AC" w:rsidRPr="007F3B38" w:rsidRDefault="006F33AC" w:rsidP="006F33AC">
      <w:pPr>
        <w:jc w:val="both"/>
        <w:rPr>
          <w:rFonts w:asciiTheme="minorHAnsi" w:hAnsiTheme="minorHAnsi" w:cstheme="minorHAnsi"/>
        </w:rPr>
      </w:pPr>
      <w:r w:rsidRPr="007F3B38">
        <w:rPr>
          <w:rFonts w:asciiTheme="minorHAnsi" w:hAnsiTheme="minorHAnsi" w:cstheme="minorHAnsi"/>
          <w:b/>
          <w:bCs/>
        </w:rPr>
        <w:t xml:space="preserve">Description: </w:t>
      </w:r>
      <w:r w:rsidR="008E4DEF" w:rsidRPr="007F3B38">
        <w:rPr>
          <w:rFonts w:asciiTheme="minorHAnsi" w:hAnsiTheme="minorHAnsi" w:cstheme="minorHAnsi"/>
        </w:rPr>
        <w:t xml:space="preserve">This ACK is used by cloud to know the ambient temperature of the environment in which the </w:t>
      </w:r>
      <w:r w:rsidR="00E3501E" w:rsidRPr="007F3B38">
        <w:rPr>
          <w:rFonts w:asciiTheme="minorHAnsi" w:hAnsiTheme="minorHAnsi" w:cstheme="minorHAnsi"/>
        </w:rPr>
        <w:t>Node</w:t>
      </w:r>
      <w:r w:rsidR="008E4DEF" w:rsidRPr="007F3B38">
        <w:rPr>
          <w:rFonts w:asciiTheme="minorHAnsi" w:hAnsiTheme="minorHAnsi" w:cstheme="minorHAnsi"/>
        </w:rPr>
        <w:t xml:space="preserve"> is operating. This ACK is sent periodically to the </w:t>
      </w:r>
      <w:r w:rsidR="009B5741" w:rsidRPr="007F3B38">
        <w:rPr>
          <w:rFonts w:asciiTheme="minorHAnsi" w:hAnsiTheme="minorHAnsi" w:cstheme="minorHAnsi"/>
        </w:rPr>
        <w:t>Gwy</w:t>
      </w:r>
      <w:r w:rsidR="009A2738" w:rsidRPr="007F3B38">
        <w:rPr>
          <w:rFonts w:asciiTheme="minorHAnsi" w:hAnsiTheme="minorHAnsi" w:cstheme="minorHAnsi"/>
        </w:rPr>
        <w:t xml:space="preserve"> to Cloud</w:t>
      </w:r>
      <w:r w:rsidR="008E4DEF" w:rsidRPr="007F3B38">
        <w:rPr>
          <w:rFonts w:asciiTheme="minorHAnsi" w:hAnsiTheme="minorHAnsi" w:cstheme="minorHAnsi"/>
        </w:rPr>
        <w:t xml:space="preserve">. This frequency can be configured in the </w:t>
      </w:r>
      <w:r w:rsidR="000E56B6" w:rsidRPr="007F3B38">
        <w:rPr>
          <w:rFonts w:asciiTheme="minorHAnsi" w:hAnsiTheme="minorHAnsi" w:cstheme="minorHAnsi"/>
        </w:rPr>
        <w:t>Node</w:t>
      </w:r>
      <w:r w:rsidR="008E4DEF" w:rsidRPr="007F3B38">
        <w:rPr>
          <w:rFonts w:asciiTheme="minorHAnsi" w:hAnsiTheme="minorHAnsi" w:cstheme="minorHAnsi"/>
        </w:rPr>
        <w:t xml:space="preserve"> </w:t>
      </w:r>
      <w:r w:rsidR="008F5F88" w:rsidRPr="007F3B38">
        <w:rPr>
          <w:rFonts w:asciiTheme="minorHAnsi" w:hAnsiTheme="minorHAnsi" w:cstheme="minorHAnsi"/>
        </w:rPr>
        <w:t>Heartbeat Publish Configuration Packet</w:t>
      </w:r>
    </w:p>
    <w:p w14:paraId="73763670" w14:textId="7BF280C8" w:rsidR="006F33AC" w:rsidRPr="007F3B38" w:rsidRDefault="00441C2A" w:rsidP="006F33AC">
      <w:pPr>
        <w:rPr>
          <w:rFonts w:asciiTheme="minorHAnsi" w:hAnsiTheme="minorHAnsi" w:cstheme="minorHAnsi"/>
          <w:b/>
          <w:bCs/>
        </w:rPr>
      </w:pPr>
      <w:r w:rsidRPr="007F3B38">
        <w:rPr>
          <w:rFonts w:asciiTheme="minorHAnsi" w:hAnsiTheme="minorHAnsi" w:cstheme="minorHAnsi"/>
          <w:b/>
          <w:bCs/>
        </w:rPr>
        <w:t xml:space="preserve">Node </w:t>
      </w:r>
      <w:r w:rsidR="00E35405" w:rsidRPr="007F3B38">
        <w:rPr>
          <w:rFonts w:asciiTheme="minorHAnsi" w:hAnsiTheme="minorHAnsi" w:cstheme="minorHAnsi"/>
          <w:b/>
          <w:bCs/>
        </w:rPr>
        <w:t>Heartbeat</w:t>
      </w:r>
      <w:r w:rsidR="006F33AC" w:rsidRPr="007F3B38">
        <w:rPr>
          <w:rFonts w:asciiTheme="minorHAnsi" w:hAnsiTheme="minorHAnsi" w:cstheme="minorHAnsi"/>
          <w:b/>
          <w:bCs/>
        </w:rPr>
        <w:t xml:space="preserve"> </w:t>
      </w:r>
      <w:r w:rsidR="00F90A2F" w:rsidRPr="007F3B38">
        <w:rPr>
          <w:rFonts w:asciiTheme="minorHAnsi" w:hAnsiTheme="minorHAnsi" w:cstheme="minorHAnsi"/>
          <w:b/>
          <w:bCs/>
        </w:rPr>
        <w:t>ACK JSON</w:t>
      </w:r>
      <w:r w:rsidR="00D05E50" w:rsidRPr="007F3B38">
        <w:rPr>
          <w:rFonts w:asciiTheme="minorHAnsi" w:hAnsiTheme="minorHAnsi" w:cstheme="minorHAnsi"/>
          <w:b/>
          <w:bCs/>
        </w:rPr>
        <w:t xml:space="preserve"> </w:t>
      </w:r>
      <w:r w:rsidR="006F33AC" w:rsidRPr="007F3B38">
        <w:rPr>
          <w:rFonts w:asciiTheme="minorHAnsi" w:hAnsiTheme="minorHAnsi" w:cstheme="minorHAnsi"/>
          <w:b/>
          <w:bCs/>
        </w:rPr>
        <w:t>(</w:t>
      </w:r>
      <w:r w:rsidR="00EA4E53" w:rsidRPr="007F3B38">
        <w:rPr>
          <w:rFonts w:asciiTheme="minorHAnsi" w:hAnsiTheme="minorHAnsi" w:cstheme="minorHAnsi"/>
          <w:b/>
          <w:bCs/>
        </w:rPr>
        <w:t>Node to G</w:t>
      </w:r>
      <w:r w:rsidR="00C85C99" w:rsidRPr="007F3B38">
        <w:rPr>
          <w:rFonts w:asciiTheme="minorHAnsi" w:hAnsiTheme="minorHAnsi" w:cstheme="minorHAnsi"/>
          <w:b/>
          <w:bCs/>
        </w:rPr>
        <w:t>ateway</w:t>
      </w:r>
      <w:r w:rsidR="00EA4E53" w:rsidRPr="007F3B38">
        <w:rPr>
          <w:rFonts w:asciiTheme="minorHAnsi" w:hAnsiTheme="minorHAnsi" w:cstheme="minorHAnsi"/>
          <w:b/>
          <w:bCs/>
        </w:rPr>
        <w:t xml:space="preserve"> to Cloud</w:t>
      </w:r>
      <w:r w:rsidR="006F33AC" w:rsidRPr="007F3B38">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
        <w:gridCol w:w="2537"/>
        <w:gridCol w:w="282"/>
        <w:gridCol w:w="2948"/>
        <w:gridCol w:w="3543"/>
      </w:tblGrid>
      <w:tr w:rsidR="00F15A83" w:rsidRPr="007F3B38" w14:paraId="5935E5B6" w14:textId="27A7A3BD" w:rsidTr="001D714D">
        <w:tc>
          <w:tcPr>
            <w:tcW w:w="329" w:type="dxa"/>
          </w:tcPr>
          <w:p w14:paraId="19135030" w14:textId="77777777" w:rsidR="00F15A83" w:rsidRPr="007F3B38" w:rsidRDefault="00F15A83" w:rsidP="000D11CD">
            <w:pPr>
              <w:jc w:val="center"/>
              <w:rPr>
                <w:rFonts w:asciiTheme="minorHAnsi" w:hAnsiTheme="minorHAnsi" w:cstheme="minorHAnsi"/>
              </w:rPr>
            </w:pPr>
            <w:r w:rsidRPr="007F3B38">
              <w:rPr>
                <w:rFonts w:asciiTheme="minorHAnsi" w:hAnsiTheme="minorHAnsi" w:cstheme="minorHAnsi"/>
              </w:rPr>
              <w:t>{</w:t>
            </w:r>
          </w:p>
        </w:tc>
        <w:tc>
          <w:tcPr>
            <w:tcW w:w="2537" w:type="dxa"/>
          </w:tcPr>
          <w:p w14:paraId="14F811B0" w14:textId="77777777" w:rsidR="00F15A83" w:rsidRPr="007F3B38" w:rsidRDefault="00F15A83" w:rsidP="000D11CD">
            <w:pPr>
              <w:jc w:val="center"/>
              <w:rPr>
                <w:rFonts w:asciiTheme="minorHAnsi" w:hAnsiTheme="minorHAnsi" w:cstheme="minorHAnsi"/>
              </w:rPr>
            </w:pPr>
          </w:p>
        </w:tc>
        <w:tc>
          <w:tcPr>
            <w:tcW w:w="282" w:type="dxa"/>
          </w:tcPr>
          <w:p w14:paraId="0BCB5506" w14:textId="77777777" w:rsidR="00F15A83" w:rsidRPr="007F3B38" w:rsidRDefault="00F15A83" w:rsidP="000D11CD">
            <w:pPr>
              <w:jc w:val="center"/>
              <w:rPr>
                <w:rFonts w:asciiTheme="minorHAnsi" w:hAnsiTheme="minorHAnsi" w:cstheme="minorHAnsi"/>
              </w:rPr>
            </w:pPr>
          </w:p>
        </w:tc>
        <w:tc>
          <w:tcPr>
            <w:tcW w:w="2948" w:type="dxa"/>
          </w:tcPr>
          <w:p w14:paraId="1289709E" w14:textId="77777777" w:rsidR="00F15A83" w:rsidRPr="007F3B38" w:rsidRDefault="00F15A83" w:rsidP="000D11CD">
            <w:pPr>
              <w:jc w:val="center"/>
              <w:rPr>
                <w:rFonts w:asciiTheme="minorHAnsi" w:hAnsiTheme="minorHAnsi" w:cstheme="minorHAnsi"/>
              </w:rPr>
            </w:pPr>
          </w:p>
        </w:tc>
        <w:tc>
          <w:tcPr>
            <w:tcW w:w="3543" w:type="dxa"/>
          </w:tcPr>
          <w:p w14:paraId="3DB22209" w14:textId="77777777" w:rsidR="00F15A83" w:rsidRPr="007F3B38" w:rsidRDefault="00F15A83" w:rsidP="000D11CD">
            <w:pPr>
              <w:jc w:val="center"/>
              <w:rPr>
                <w:rFonts w:asciiTheme="minorHAnsi" w:hAnsiTheme="minorHAnsi" w:cstheme="minorHAnsi"/>
              </w:rPr>
            </w:pPr>
          </w:p>
        </w:tc>
      </w:tr>
      <w:tr w:rsidR="00F15A83" w:rsidRPr="007F3B38" w14:paraId="537CFB3A" w14:textId="69A6D655" w:rsidTr="001D714D">
        <w:tc>
          <w:tcPr>
            <w:tcW w:w="329" w:type="dxa"/>
          </w:tcPr>
          <w:p w14:paraId="03BA4E90" w14:textId="77777777" w:rsidR="00F15A83" w:rsidRPr="007F3B38" w:rsidRDefault="00F15A83" w:rsidP="000D11CD">
            <w:pPr>
              <w:jc w:val="center"/>
              <w:rPr>
                <w:rFonts w:asciiTheme="minorHAnsi" w:hAnsiTheme="minorHAnsi" w:cstheme="minorHAnsi"/>
              </w:rPr>
            </w:pPr>
          </w:p>
        </w:tc>
        <w:tc>
          <w:tcPr>
            <w:tcW w:w="2537" w:type="dxa"/>
          </w:tcPr>
          <w:p w14:paraId="1D649CD1" w14:textId="77777777" w:rsidR="00F15A83" w:rsidRPr="007F3B38" w:rsidRDefault="00F15A83"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37E0C1BD" w14:textId="77777777" w:rsidR="00F15A83" w:rsidRPr="007F3B38" w:rsidRDefault="00F15A83" w:rsidP="000D11CD">
            <w:pPr>
              <w:jc w:val="center"/>
              <w:rPr>
                <w:rFonts w:asciiTheme="minorHAnsi" w:hAnsiTheme="minorHAnsi" w:cstheme="minorHAnsi"/>
              </w:rPr>
            </w:pPr>
            <w:r w:rsidRPr="007F3B38">
              <w:rPr>
                <w:rFonts w:asciiTheme="minorHAnsi" w:hAnsiTheme="minorHAnsi" w:cstheme="minorHAnsi"/>
              </w:rPr>
              <w:t>:</w:t>
            </w:r>
          </w:p>
        </w:tc>
        <w:tc>
          <w:tcPr>
            <w:tcW w:w="2948" w:type="dxa"/>
          </w:tcPr>
          <w:p w14:paraId="447531E6" w14:textId="5DB097D0" w:rsidR="00F15A83" w:rsidRPr="007F3B38" w:rsidRDefault="00F15A83" w:rsidP="000D11CD">
            <w:pPr>
              <w:rPr>
                <w:rFonts w:asciiTheme="minorHAnsi" w:hAnsiTheme="minorHAnsi" w:cstheme="minorHAnsi"/>
              </w:rPr>
            </w:pPr>
            <w:r w:rsidRPr="007F3B38">
              <w:rPr>
                <w:rFonts w:asciiTheme="minorHAnsi" w:hAnsiTheme="minorHAnsi" w:cstheme="minorHAnsi"/>
              </w:rPr>
              <w:t>106</w:t>
            </w:r>
          </w:p>
        </w:tc>
        <w:tc>
          <w:tcPr>
            <w:tcW w:w="3543" w:type="dxa"/>
          </w:tcPr>
          <w:p w14:paraId="5F080DE8" w14:textId="77777777" w:rsidR="00F15A83" w:rsidRPr="007F3B38" w:rsidRDefault="00F15A83" w:rsidP="000D11CD">
            <w:pPr>
              <w:pStyle w:val="ListBullet"/>
              <w:rPr>
                <w:rFonts w:asciiTheme="minorHAnsi" w:hAnsiTheme="minorHAnsi" w:cstheme="minorHAnsi"/>
              </w:rPr>
            </w:pPr>
            <w:r w:rsidRPr="007F3B38">
              <w:rPr>
                <w:rFonts w:asciiTheme="minorHAnsi" w:hAnsiTheme="minorHAnsi" w:cstheme="minorHAnsi"/>
              </w:rPr>
              <w:t>// (Number)</w:t>
            </w:r>
          </w:p>
        </w:tc>
      </w:tr>
      <w:tr w:rsidR="008C1F8C" w:rsidRPr="007F3B38" w14:paraId="61DC89B5" w14:textId="77777777" w:rsidTr="001D714D">
        <w:tc>
          <w:tcPr>
            <w:tcW w:w="329" w:type="dxa"/>
          </w:tcPr>
          <w:p w14:paraId="46E52664" w14:textId="77777777" w:rsidR="008C1F8C" w:rsidRPr="007F3B38" w:rsidRDefault="008C1F8C" w:rsidP="000D11CD">
            <w:pPr>
              <w:jc w:val="center"/>
              <w:rPr>
                <w:rFonts w:asciiTheme="minorHAnsi" w:hAnsiTheme="minorHAnsi" w:cstheme="minorHAnsi"/>
              </w:rPr>
            </w:pPr>
          </w:p>
        </w:tc>
        <w:tc>
          <w:tcPr>
            <w:tcW w:w="2537" w:type="dxa"/>
          </w:tcPr>
          <w:p w14:paraId="5FFE951B" w14:textId="5F4C9656" w:rsidR="008C1F8C" w:rsidRPr="007F3B38" w:rsidRDefault="00042082" w:rsidP="000D11CD">
            <w:pPr>
              <w:rPr>
                <w:rFonts w:asciiTheme="minorHAnsi" w:hAnsiTheme="minorHAnsi" w:cstheme="minorHAnsi"/>
              </w:rPr>
            </w:pPr>
            <w:r w:rsidRPr="007F3B38">
              <w:rPr>
                <w:rFonts w:asciiTheme="minorHAnsi" w:hAnsiTheme="minorHAnsi" w:cstheme="minorHAnsi"/>
              </w:rPr>
              <w:t>“JsonAckName”</w:t>
            </w:r>
          </w:p>
        </w:tc>
        <w:tc>
          <w:tcPr>
            <w:tcW w:w="282" w:type="dxa"/>
          </w:tcPr>
          <w:p w14:paraId="44AB114A" w14:textId="43965EBD" w:rsidR="008C1F8C" w:rsidRPr="007F3B38" w:rsidRDefault="00042082" w:rsidP="000D11CD">
            <w:pPr>
              <w:jc w:val="center"/>
              <w:rPr>
                <w:rFonts w:asciiTheme="minorHAnsi" w:hAnsiTheme="minorHAnsi" w:cstheme="minorHAnsi"/>
              </w:rPr>
            </w:pPr>
            <w:r w:rsidRPr="007F3B38">
              <w:rPr>
                <w:rFonts w:asciiTheme="minorHAnsi" w:hAnsiTheme="minorHAnsi" w:cstheme="minorHAnsi"/>
              </w:rPr>
              <w:t>:</w:t>
            </w:r>
          </w:p>
        </w:tc>
        <w:tc>
          <w:tcPr>
            <w:tcW w:w="2948" w:type="dxa"/>
          </w:tcPr>
          <w:p w14:paraId="71C30D9C" w14:textId="48813635" w:rsidR="008C1F8C" w:rsidRPr="007F3B38" w:rsidRDefault="00042082" w:rsidP="000D11CD">
            <w:pPr>
              <w:rPr>
                <w:rFonts w:asciiTheme="minorHAnsi" w:hAnsiTheme="minorHAnsi" w:cstheme="minorHAnsi"/>
              </w:rPr>
            </w:pPr>
            <w:r w:rsidRPr="007F3B38">
              <w:rPr>
                <w:rFonts w:asciiTheme="minorHAnsi" w:hAnsiTheme="minorHAnsi" w:cstheme="minorHAnsi"/>
              </w:rPr>
              <w:t>“</w:t>
            </w:r>
            <w:r w:rsidR="001D714D" w:rsidRPr="007F3B38">
              <w:rPr>
                <w:rFonts w:asciiTheme="minorHAnsi" w:hAnsiTheme="minorHAnsi" w:cstheme="minorHAnsi"/>
              </w:rPr>
              <w:t>Node Heartbeat ACK”</w:t>
            </w:r>
          </w:p>
        </w:tc>
        <w:tc>
          <w:tcPr>
            <w:tcW w:w="3543" w:type="dxa"/>
          </w:tcPr>
          <w:p w14:paraId="62EE0FAF" w14:textId="4A4509B0" w:rsidR="008C1F8C" w:rsidRPr="007F3B38" w:rsidRDefault="001D714D" w:rsidP="000D11CD">
            <w:pPr>
              <w:pStyle w:val="ListBullet"/>
              <w:rPr>
                <w:rFonts w:asciiTheme="minorHAnsi" w:hAnsiTheme="minorHAnsi" w:cstheme="minorHAnsi"/>
              </w:rPr>
            </w:pPr>
            <w:r w:rsidRPr="007F3B38">
              <w:rPr>
                <w:rFonts w:asciiTheme="minorHAnsi" w:hAnsiTheme="minorHAnsi" w:cstheme="minorHAnsi"/>
              </w:rPr>
              <w:t>// (String)</w:t>
            </w:r>
          </w:p>
        </w:tc>
      </w:tr>
      <w:tr w:rsidR="00F15A83" w:rsidRPr="007F3B38" w14:paraId="2E965F5B" w14:textId="16F73102" w:rsidTr="001D714D">
        <w:tc>
          <w:tcPr>
            <w:tcW w:w="329" w:type="dxa"/>
          </w:tcPr>
          <w:p w14:paraId="630F66E4" w14:textId="77777777" w:rsidR="00F15A83" w:rsidRPr="007F3B38" w:rsidRDefault="00F15A83" w:rsidP="000D11CD">
            <w:pPr>
              <w:jc w:val="center"/>
              <w:rPr>
                <w:rFonts w:asciiTheme="minorHAnsi" w:hAnsiTheme="minorHAnsi" w:cstheme="minorHAnsi"/>
              </w:rPr>
            </w:pPr>
          </w:p>
        </w:tc>
        <w:tc>
          <w:tcPr>
            <w:tcW w:w="2537" w:type="dxa"/>
          </w:tcPr>
          <w:p w14:paraId="60EB252C" w14:textId="77777777" w:rsidR="00F15A83" w:rsidRPr="007F3B38" w:rsidRDefault="00F15A83" w:rsidP="000D11CD">
            <w:pPr>
              <w:rPr>
                <w:rFonts w:asciiTheme="minorHAnsi" w:hAnsiTheme="minorHAnsi" w:cstheme="minorHAnsi"/>
              </w:rPr>
            </w:pPr>
            <w:r w:rsidRPr="007F3B38">
              <w:rPr>
                <w:rFonts w:asciiTheme="minorHAnsi" w:hAnsiTheme="minorHAnsi" w:cstheme="minorHAnsi"/>
              </w:rPr>
              <w:t>“GwySerNo”</w:t>
            </w:r>
          </w:p>
        </w:tc>
        <w:tc>
          <w:tcPr>
            <w:tcW w:w="282" w:type="dxa"/>
          </w:tcPr>
          <w:p w14:paraId="37FDFBDA" w14:textId="77777777" w:rsidR="00F15A83" w:rsidRPr="007F3B38" w:rsidRDefault="00F15A83" w:rsidP="000D11CD">
            <w:pPr>
              <w:jc w:val="center"/>
              <w:rPr>
                <w:rFonts w:asciiTheme="minorHAnsi" w:hAnsiTheme="minorHAnsi" w:cstheme="minorHAnsi"/>
              </w:rPr>
            </w:pPr>
            <w:r w:rsidRPr="007F3B38">
              <w:rPr>
                <w:rFonts w:asciiTheme="minorHAnsi" w:hAnsiTheme="minorHAnsi" w:cstheme="minorHAnsi"/>
              </w:rPr>
              <w:t>:</w:t>
            </w:r>
          </w:p>
        </w:tc>
        <w:tc>
          <w:tcPr>
            <w:tcW w:w="2948" w:type="dxa"/>
          </w:tcPr>
          <w:p w14:paraId="25B39F22" w14:textId="77777777" w:rsidR="00F15A83" w:rsidRPr="007F3B38" w:rsidRDefault="00F15A83" w:rsidP="000D11CD">
            <w:pPr>
              <w:rPr>
                <w:rFonts w:asciiTheme="minorHAnsi" w:hAnsiTheme="minorHAnsi" w:cstheme="minorHAnsi"/>
              </w:rPr>
            </w:pPr>
            <w:r w:rsidRPr="007F3B38">
              <w:rPr>
                <w:rFonts w:asciiTheme="minorHAnsi" w:hAnsiTheme="minorHAnsi" w:cstheme="minorHAnsi"/>
              </w:rPr>
              <w:t>“GWY00001”</w:t>
            </w:r>
          </w:p>
        </w:tc>
        <w:tc>
          <w:tcPr>
            <w:tcW w:w="3543" w:type="dxa"/>
          </w:tcPr>
          <w:p w14:paraId="76EC9305" w14:textId="77777777" w:rsidR="00F15A83" w:rsidRPr="007F3B38" w:rsidRDefault="00F15A83" w:rsidP="000D11CD">
            <w:pPr>
              <w:pStyle w:val="ListBullet"/>
              <w:rPr>
                <w:rFonts w:asciiTheme="minorHAnsi" w:hAnsiTheme="minorHAnsi" w:cstheme="minorHAnsi"/>
              </w:rPr>
            </w:pPr>
            <w:r w:rsidRPr="007F3B38">
              <w:rPr>
                <w:rFonts w:asciiTheme="minorHAnsi" w:hAnsiTheme="minorHAnsi" w:cstheme="minorHAnsi"/>
              </w:rPr>
              <w:t>// (String)</w:t>
            </w:r>
          </w:p>
        </w:tc>
      </w:tr>
      <w:tr w:rsidR="00F15A83" w:rsidRPr="007F3B38" w14:paraId="1920304A" w14:textId="5D173BB3" w:rsidTr="001D714D">
        <w:tc>
          <w:tcPr>
            <w:tcW w:w="329" w:type="dxa"/>
          </w:tcPr>
          <w:p w14:paraId="7D909B4B" w14:textId="77777777" w:rsidR="00F15A83" w:rsidRPr="007F3B38" w:rsidRDefault="00F15A83" w:rsidP="00876BA7">
            <w:pPr>
              <w:jc w:val="center"/>
              <w:rPr>
                <w:rFonts w:asciiTheme="minorHAnsi" w:hAnsiTheme="minorHAnsi" w:cstheme="minorHAnsi"/>
              </w:rPr>
            </w:pPr>
          </w:p>
        </w:tc>
        <w:tc>
          <w:tcPr>
            <w:tcW w:w="2537" w:type="dxa"/>
          </w:tcPr>
          <w:p w14:paraId="2FA27812" w14:textId="182C1EA4" w:rsidR="00F15A83" w:rsidRPr="007F3B38" w:rsidRDefault="00F15A83" w:rsidP="00876BA7">
            <w:pPr>
              <w:rPr>
                <w:rFonts w:asciiTheme="minorHAnsi" w:hAnsiTheme="minorHAnsi" w:cstheme="minorHAnsi"/>
              </w:rPr>
            </w:pPr>
            <w:r w:rsidRPr="007F3B38">
              <w:rPr>
                <w:rFonts w:asciiTheme="minorHAnsi" w:hAnsiTheme="minorHAnsi" w:cstheme="minorHAnsi"/>
              </w:rPr>
              <w:t>“NodeSerNo:</w:t>
            </w:r>
          </w:p>
        </w:tc>
        <w:tc>
          <w:tcPr>
            <w:tcW w:w="282" w:type="dxa"/>
          </w:tcPr>
          <w:p w14:paraId="06E50CB4" w14:textId="6FA038BD" w:rsidR="00F15A83" w:rsidRPr="007F3B38" w:rsidRDefault="00F15A83" w:rsidP="00876BA7">
            <w:pPr>
              <w:jc w:val="center"/>
              <w:rPr>
                <w:rFonts w:asciiTheme="minorHAnsi" w:hAnsiTheme="minorHAnsi" w:cstheme="minorHAnsi"/>
              </w:rPr>
            </w:pPr>
            <w:r w:rsidRPr="007F3B38">
              <w:rPr>
                <w:rFonts w:asciiTheme="minorHAnsi" w:hAnsiTheme="minorHAnsi" w:cstheme="minorHAnsi"/>
              </w:rPr>
              <w:t>:</w:t>
            </w:r>
          </w:p>
        </w:tc>
        <w:tc>
          <w:tcPr>
            <w:tcW w:w="2948" w:type="dxa"/>
          </w:tcPr>
          <w:p w14:paraId="1C2517C8" w14:textId="70ADAF95" w:rsidR="00F15A83" w:rsidRPr="007F3B38" w:rsidRDefault="00F15A83" w:rsidP="00876BA7">
            <w:pPr>
              <w:rPr>
                <w:rFonts w:asciiTheme="minorHAnsi" w:hAnsiTheme="minorHAnsi" w:cstheme="minorHAnsi"/>
              </w:rPr>
            </w:pPr>
            <w:r w:rsidRPr="007F3B38">
              <w:rPr>
                <w:rFonts w:asciiTheme="minorHAnsi" w:hAnsiTheme="minorHAnsi" w:cstheme="minorHAnsi"/>
              </w:rPr>
              <w:t>“N00001”</w:t>
            </w:r>
          </w:p>
        </w:tc>
        <w:tc>
          <w:tcPr>
            <w:tcW w:w="3543" w:type="dxa"/>
          </w:tcPr>
          <w:p w14:paraId="560E0495" w14:textId="5235C9F5" w:rsidR="00F15A83" w:rsidRPr="007F3B38" w:rsidRDefault="00F15A83" w:rsidP="00876BA7">
            <w:pPr>
              <w:pStyle w:val="ListBullet"/>
              <w:rPr>
                <w:rFonts w:asciiTheme="minorHAnsi" w:hAnsiTheme="minorHAnsi" w:cstheme="minorHAnsi"/>
              </w:rPr>
            </w:pPr>
            <w:r w:rsidRPr="007F3B38">
              <w:rPr>
                <w:rFonts w:asciiTheme="minorHAnsi" w:hAnsiTheme="minorHAnsi" w:cstheme="minorHAnsi"/>
              </w:rPr>
              <w:t>// (String)</w:t>
            </w:r>
          </w:p>
        </w:tc>
      </w:tr>
      <w:tr w:rsidR="00F15A83" w:rsidRPr="007F3B38" w14:paraId="231D9E72" w14:textId="7A8FDEA8" w:rsidTr="001D714D">
        <w:tc>
          <w:tcPr>
            <w:tcW w:w="329" w:type="dxa"/>
          </w:tcPr>
          <w:p w14:paraId="6D978642" w14:textId="77777777" w:rsidR="00F15A83" w:rsidRPr="007F3B38" w:rsidRDefault="00F15A83" w:rsidP="00876BA7">
            <w:pPr>
              <w:jc w:val="center"/>
              <w:rPr>
                <w:rFonts w:asciiTheme="minorHAnsi" w:hAnsiTheme="minorHAnsi" w:cstheme="minorHAnsi"/>
              </w:rPr>
            </w:pPr>
          </w:p>
        </w:tc>
        <w:tc>
          <w:tcPr>
            <w:tcW w:w="2537" w:type="dxa"/>
          </w:tcPr>
          <w:p w14:paraId="6906728F" w14:textId="7491AC52" w:rsidR="00F15A83" w:rsidRPr="007F3B38" w:rsidRDefault="00F15A83" w:rsidP="00876BA7">
            <w:pPr>
              <w:rPr>
                <w:rFonts w:asciiTheme="minorHAnsi" w:hAnsiTheme="minorHAnsi" w:cstheme="minorHAnsi"/>
              </w:rPr>
            </w:pPr>
            <w:r w:rsidRPr="007F3B38">
              <w:rPr>
                <w:rFonts w:asciiTheme="minorHAnsi" w:hAnsiTheme="minorHAnsi" w:cstheme="minorHAnsi"/>
              </w:rPr>
              <w:t>“ElementAddr”</w:t>
            </w:r>
          </w:p>
        </w:tc>
        <w:tc>
          <w:tcPr>
            <w:tcW w:w="282" w:type="dxa"/>
          </w:tcPr>
          <w:p w14:paraId="3765B709" w14:textId="138CAA59" w:rsidR="00F15A83" w:rsidRPr="007F3B38" w:rsidRDefault="00F15A83" w:rsidP="00876BA7">
            <w:pPr>
              <w:jc w:val="center"/>
              <w:rPr>
                <w:rFonts w:asciiTheme="minorHAnsi" w:hAnsiTheme="minorHAnsi" w:cstheme="minorHAnsi"/>
              </w:rPr>
            </w:pPr>
            <w:r w:rsidRPr="007F3B38">
              <w:rPr>
                <w:rFonts w:asciiTheme="minorHAnsi" w:hAnsiTheme="minorHAnsi" w:cstheme="minorHAnsi"/>
              </w:rPr>
              <w:t>:</w:t>
            </w:r>
          </w:p>
        </w:tc>
        <w:tc>
          <w:tcPr>
            <w:tcW w:w="2948" w:type="dxa"/>
          </w:tcPr>
          <w:p w14:paraId="542B9B00" w14:textId="166FC2D2" w:rsidR="00F15A83" w:rsidRPr="007F3B38" w:rsidRDefault="00F15A83" w:rsidP="00876BA7">
            <w:pPr>
              <w:rPr>
                <w:rFonts w:asciiTheme="minorHAnsi" w:hAnsiTheme="minorHAnsi" w:cstheme="minorHAnsi"/>
              </w:rPr>
            </w:pPr>
            <w:r w:rsidRPr="007F3B38">
              <w:rPr>
                <w:rFonts w:asciiTheme="minorHAnsi" w:hAnsiTheme="minorHAnsi" w:cstheme="minorHAnsi"/>
              </w:rPr>
              <w:t>23</w:t>
            </w:r>
          </w:p>
        </w:tc>
        <w:tc>
          <w:tcPr>
            <w:tcW w:w="3543" w:type="dxa"/>
          </w:tcPr>
          <w:p w14:paraId="27E63AD3" w14:textId="5891A564" w:rsidR="00F15A83" w:rsidRPr="007F3B38" w:rsidRDefault="00F15A83" w:rsidP="00876BA7">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7D1439F4" w14:textId="77777777" w:rsidTr="001D714D">
        <w:tc>
          <w:tcPr>
            <w:tcW w:w="329" w:type="dxa"/>
          </w:tcPr>
          <w:p w14:paraId="2A3BFB5D" w14:textId="77777777" w:rsidR="00F15A83" w:rsidRPr="007F3B38" w:rsidRDefault="00F15A83" w:rsidP="00F15A83">
            <w:pPr>
              <w:jc w:val="center"/>
              <w:rPr>
                <w:rFonts w:asciiTheme="minorHAnsi" w:hAnsiTheme="minorHAnsi" w:cstheme="minorHAnsi"/>
              </w:rPr>
            </w:pPr>
          </w:p>
        </w:tc>
        <w:tc>
          <w:tcPr>
            <w:tcW w:w="2537" w:type="dxa"/>
          </w:tcPr>
          <w:p w14:paraId="5A26D9C1" w14:textId="6A14903B" w:rsidR="00F15A83" w:rsidRPr="007F3B38" w:rsidRDefault="00F15A83" w:rsidP="00F15A83">
            <w:pPr>
              <w:rPr>
                <w:rFonts w:asciiTheme="minorHAnsi" w:hAnsiTheme="minorHAnsi" w:cstheme="minorHAnsi"/>
              </w:rPr>
            </w:pPr>
            <w:r w:rsidRPr="007F3B38">
              <w:rPr>
                <w:rFonts w:asciiTheme="minorHAnsi" w:hAnsiTheme="minorHAnsi" w:cstheme="minorHAnsi"/>
              </w:rPr>
              <w:t>“Power”</w:t>
            </w:r>
          </w:p>
        </w:tc>
        <w:tc>
          <w:tcPr>
            <w:tcW w:w="282" w:type="dxa"/>
          </w:tcPr>
          <w:p w14:paraId="1F7CB016" w14:textId="31EE0BB0"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0D7BEFD9" w14:textId="14433A21" w:rsidR="00F15A83" w:rsidRPr="007F3B38" w:rsidRDefault="00F15A83" w:rsidP="00F15A83">
            <w:pPr>
              <w:rPr>
                <w:rFonts w:asciiTheme="minorHAnsi" w:hAnsiTheme="minorHAnsi" w:cstheme="minorHAnsi"/>
              </w:rPr>
            </w:pPr>
            <w:r w:rsidRPr="007F3B38">
              <w:rPr>
                <w:rFonts w:asciiTheme="minorHAnsi" w:hAnsiTheme="minorHAnsi" w:cstheme="minorHAnsi"/>
              </w:rPr>
              <w:t>1</w:t>
            </w:r>
          </w:p>
        </w:tc>
        <w:tc>
          <w:tcPr>
            <w:tcW w:w="3543" w:type="dxa"/>
          </w:tcPr>
          <w:p w14:paraId="66ACFF9E" w14:textId="7219B9A2"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7E7AA2D0" w14:textId="77777777" w:rsidTr="001D714D">
        <w:tc>
          <w:tcPr>
            <w:tcW w:w="329" w:type="dxa"/>
          </w:tcPr>
          <w:p w14:paraId="02792486" w14:textId="77777777" w:rsidR="00F15A83" w:rsidRPr="007F3B38" w:rsidRDefault="00F15A83" w:rsidP="00F15A83">
            <w:pPr>
              <w:jc w:val="center"/>
              <w:rPr>
                <w:rFonts w:asciiTheme="minorHAnsi" w:hAnsiTheme="minorHAnsi" w:cstheme="minorHAnsi"/>
              </w:rPr>
            </w:pPr>
          </w:p>
        </w:tc>
        <w:tc>
          <w:tcPr>
            <w:tcW w:w="2537" w:type="dxa"/>
          </w:tcPr>
          <w:p w14:paraId="7C7ADC87" w14:textId="5FF37E26" w:rsidR="00F15A83" w:rsidRPr="007F3B38" w:rsidRDefault="00F15A83" w:rsidP="00F15A83">
            <w:pPr>
              <w:rPr>
                <w:rFonts w:asciiTheme="minorHAnsi" w:hAnsiTheme="minorHAnsi" w:cstheme="minorHAnsi"/>
              </w:rPr>
            </w:pPr>
            <w:r w:rsidRPr="007F3B38">
              <w:rPr>
                <w:rFonts w:asciiTheme="minorHAnsi" w:hAnsiTheme="minorHAnsi" w:cstheme="minorHAnsi"/>
              </w:rPr>
              <w:t>“Mode”</w:t>
            </w:r>
          </w:p>
        </w:tc>
        <w:tc>
          <w:tcPr>
            <w:tcW w:w="282" w:type="dxa"/>
          </w:tcPr>
          <w:p w14:paraId="106B1B90" w14:textId="1B3B7337"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780D18BC" w14:textId="52BFBEAD" w:rsidR="00F15A83" w:rsidRPr="007F3B38" w:rsidRDefault="00F15A83" w:rsidP="00F15A83">
            <w:pPr>
              <w:rPr>
                <w:rFonts w:asciiTheme="minorHAnsi" w:hAnsiTheme="minorHAnsi" w:cstheme="minorHAnsi"/>
              </w:rPr>
            </w:pPr>
            <w:r w:rsidRPr="007F3B38">
              <w:rPr>
                <w:rFonts w:asciiTheme="minorHAnsi" w:hAnsiTheme="minorHAnsi" w:cstheme="minorHAnsi"/>
              </w:rPr>
              <w:t>“Cool”</w:t>
            </w:r>
          </w:p>
        </w:tc>
        <w:tc>
          <w:tcPr>
            <w:tcW w:w="3543" w:type="dxa"/>
          </w:tcPr>
          <w:p w14:paraId="297AD1B2" w14:textId="2102C772"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(String)</w:t>
            </w:r>
          </w:p>
        </w:tc>
      </w:tr>
      <w:tr w:rsidR="00F15A83" w:rsidRPr="007F3B38" w14:paraId="705ADA26" w14:textId="77777777" w:rsidTr="001D714D">
        <w:tc>
          <w:tcPr>
            <w:tcW w:w="329" w:type="dxa"/>
          </w:tcPr>
          <w:p w14:paraId="3830AEC1" w14:textId="77777777" w:rsidR="00F15A83" w:rsidRPr="007F3B38" w:rsidRDefault="00F15A83" w:rsidP="00F15A83">
            <w:pPr>
              <w:jc w:val="center"/>
              <w:rPr>
                <w:rFonts w:asciiTheme="minorHAnsi" w:hAnsiTheme="minorHAnsi" w:cstheme="minorHAnsi"/>
              </w:rPr>
            </w:pPr>
          </w:p>
        </w:tc>
        <w:tc>
          <w:tcPr>
            <w:tcW w:w="2537" w:type="dxa"/>
          </w:tcPr>
          <w:p w14:paraId="3EACFEF3" w14:textId="02AA16AB" w:rsidR="00F15A83" w:rsidRPr="007F3B38" w:rsidRDefault="00F15A83" w:rsidP="00F15A83">
            <w:pPr>
              <w:rPr>
                <w:rFonts w:asciiTheme="minorHAnsi" w:hAnsiTheme="minorHAnsi" w:cstheme="minorHAnsi"/>
              </w:rPr>
            </w:pPr>
            <w:r w:rsidRPr="007F3B38">
              <w:rPr>
                <w:rFonts w:asciiTheme="minorHAnsi" w:hAnsiTheme="minorHAnsi" w:cstheme="minorHAnsi"/>
              </w:rPr>
              <w:t>“FanSpeed”</w:t>
            </w:r>
          </w:p>
        </w:tc>
        <w:tc>
          <w:tcPr>
            <w:tcW w:w="282" w:type="dxa"/>
          </w:tcPr>
          <w:p w14:paraId="0DBD8C25" w14:textId="52343EB7"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3BB60F14" w14:textId="3956CCD9" w:rsidR="00F15A83" w:rsidRPr="007F3B38" w:rsidRDefault="00F15A83" w:rsidP="00F15A83">
            <w:pPr>
              <w:rPr>
                <w:rFonts w:asciiTheme="minorHAnsi" w:hAnsiTheme="minorHAnsi" w:cstheme="minorHAnsi"/>
              </w:rPr>
            </w:pPr>
            <w:r w:rsidRPr="007F3B38">
              <w:rPr>
                <w:rFonts w:asciiTheme="minorHAnsi" w:hAnsiTheme="minorHAnsi" w:cstheme="minorHAnsi"/>
              </w:rPr>
              <w:t>3</w:t>
            </w:r>
          </w:p>
        </w:tc>
        <w:tc>
          <w:tcPr>
            <w:tcW w:w="3543" w:type="dxa"/>
          </w:tcPr>
          <w:p w14:paraId="526D4F7A" w14:textId="51FD6D8F"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68437DAF" w14:textId="77777777" w:rsidTr="001D714D">
        <w:tc>
          <w:tcPr>
            <w:tcW w:w="329" w:type="dxa"/>
          </w:tcPr>
          <w:p w14:paraId="451EBA3C" w14:textId="77777777" w:rsidR="00F15A83" w:rsidRPr="007F3B38" w:rsidRDefault="00F15A83" w:rsidP="00F15A83">
            <w:pPr>
              <w:jc w:val="center"/>
              <w:rPr>
                <w:rFonts w:asciiTheme="minorHAnsi" w:hAnsiTheme="minorHAnsi" w:cstheme="minorHAnsi"/>
              </w:rPr>
            </w:pPr>
          </w:p>
        </w:tc>
        <w:tc>
          <w:tcPr>
            <w:tcW w:w="2537" w:type="dxa"/>
          </w:tcPr>
          <w:p w14:paraId="46DB6836" w14:textId="0260E0CB" w:rsidR="00F15A83" w:rsidRPr="007F3B38" w:rsidRDefault="00F15A83" w:rsidP="00F15A83">
            <w:pPr>
              <w:rPr>
                <w:rFonts w:asciiTheme="minorHAnsi" w:hAnsiTheme="minorHAnsi" w:cstheme="minorHAnsi"/>
              </w:rPr>
            </w:pPr>
            <w:r w:rsidRPr="007F3B38">
              <w:rPr>
                <w:rFonts w:asciiTheme="minorHAnsi" w:hAnsiTheme="minorHAnsi" w:cstheme="minorHAnsi"/>
              </w:rPr>
              <w:t>“Temperature”</w:t>
            </w:r>
          </w:p>
        </w:tc>
        <w:tc>
          <w:tcPr>
            <w:tcW w:w="282" w:type="dxa"/>
          </w:tcPr>
          <w:p w14:paraId="6A39C657" w14:textId="599C770E"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457AF8EF" w14:textId="62902D7A" w:rsidR="00F15A83" w:rsidRPr="007F3B38" w:rsidRDefault="00F15A83" w:rsidP="00F15A83">
            <w:pPr>
              <w:rPr>
                <w:rFonts w:asciiTheme="minorHAnsi" w:hAnsiTheme="minorHAnsi" w:cstheme="minorHAnsi"/>
              </w:rPr>
            </w:pPr>
            <w:r w:rsidRPr="007F3B38">
              <w:rPr>
                <w:rFonts w:asciiTheme="minorHAnsi" w:hAnsiTheme="minorHAnsi" w:cstheme="minorHAnsi"/>
              </w:rPr>
              <w:t>25</w:t>
            </w:r>
          </w:p>
        </w:tc>
        <w:tc>
          <w:tcPr>
            <w:tcW w:w="3543" w:type="dxa"/>
          </w:tcPr>
          <w:p w14:paraId="19ACAFEF" w14:textId="502D868C"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4A8B1A12" w14:textId="77777777" w:rsidTr="001D714D">
        <w:tc>
          <w:tcPr>
            <w:tcW w:w="329" w:type="dxa"/>
          </w:tcPr>
          <w:p w14:paraId="26EB4069" w14:textId="77777777" w:rsidR="00F15A83" w:rsidRPr="007F3B38" w:rsidRDefault="00F15A83" w:rsidP="00F15A83">
            <w:pPr>
              <w:jc w:val="center"/>
              <w:rPr>
                <w:rFonts w:asciiTheme="minorHAnsi" w:hAnsiTheme="minorHAnsi" w:cstheme="minorHAnsi"/>
              </w:rPr>
            </w:pPr>
          </w:p>
        </w:tc>
        <w:tc>
          <w:tcPr>
            <w:tcW w:w="2537" w:type="dxa"/>
          </w:tcPr>
          <w:p w14:paraId="2A12C55A" w14:textId="7D8F91E8" w:rsidR="00F15A83" w:rsidRPr="007F3B38" w:rsidRDefault="00F15A83" w:rsidP="00F15A83">
            <w:pPr>
              <w:rPr>
                <w:rFonts w:asciiTheme="minorHAnsi" w:hAnsiTheme="minorHAnsi" w:cstheme="minorHAnsi"/>
              </w:rPr>
            </w:pPr>
            <w:r w:rsidRPr="007F3B38">
              <w:rPr>
                <w:rFonts w:asciiTheme="minorHAnsi" w:hAnsiTheme="minorHAnsi" w:cstheme="minorHAnsi"/>
              </w:rPr>
              <w:t>“AmbientTemperature”</w:t>
            </w:r>
          </w:p>
        </w:tc>
        <w:tc>
          <w:tcPr>
            <w:tcW w:w="282" w:type="dxa"/>
          </w:tcPr>
          <w:p w14:paraId="2D29D2EE" w14:textId="07DD6473"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388DC802" w14:textId="53634A4C" w:rsidR="00F15A83" w:rsidRPr="007F3B38" w:rsidRDefault="00F15A83" w:rsidP="00F15A83">
            <w:pPr>
              <w:rPr>
                <w:rFonts w:asciiTheme="minorHAnsi" w:hAnsiTheme="minorHAnsi" w:cstheme="minorHAnsi"/>
              </w:rPr>
            </w:pPr>
            <w:r w:rsidRPr="007F3B38">
              <w:rPr>
                <w:rFonts w:asciiTheme="minorHAnsi" w:hAnsiTheme="minorHAnsi" w:cstheme="minorHAnsi"/>
              </w:rPr>
              <w:t>23</w:t>
            </w:r>
          </w:p>
        </w:tc>
        <w:tc>
          <w:tcPr>
            <w:tcW w:w="3543" w:type="dxa"/>
          </w:tcPr>
          <w:p w14:paraId="323EBC82" w14:textId="23261A21"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2AAB6992" w14:textId="77777777" w:rsidTr="001D714D">
        <w:tc>
          <w:tcPr>
            <w:tcW w:w="329" w:type="dxa"/>
          </w:tcPr>
          <w:p w14:paraId="557ECAE7" w14:textId="77777777" w:rsidR="00F15A83" w:rsidRPr="007F3B38" w:rsidRDefault="00F15A83" w:rsidP="00F15A83">
            <w:pPr>
              <w:jc w:val="center"/>
              <w:rPr>
                <w:rFonts w:asciiTheme="minorHAnsi" w:hAnsiTheme="minorHAnsi" w:cstheme="minorHAnsi"/>
              </w:rPr>
            </w:pPr>
          </w:p>
        </w:tc>
        <w:tc>
          <w:tcPr>
            <w:tcW w:w="2537" w:type="dxa"/>
          </w:tcPr>
          <w:p w14:paraId="7C3ADCE7" w14:textId="07C539A3" w:rsidR="00F15A83" w:rsidRPr="007F3B38" w:rsidRDefault="00F15A83" w:rsidP="00F15A83">
            <w:pPr>
              <w:rPr>
                <w:rFonts w:asciiTheme="minorHAnsi" w:hAnsiTheme="minorHAnsi" w:cstheme="minorHAnsi"/>
              </w:rPr>
            </w:pPr>
            <w:r w:rsidRPr="007F3B38">
              <w:rPr>
                <w:rFonts w:asciiTheme="minorHAnsi" w:hAnsiTheme="minorHAnsi" w:cstheme="minorHAnsi"/>
              </w:rPr>
              <w:t>“SwingH”</w:t>
            </w:r>
          </w:p>
        </w:tc>
        <w:tc>
          <w:tcPr>
            <w:tcW w:w="282" w:type="dxa"/>
          </w:tcPr>
          <w:p w14:paraId="793973B7" w14:textId="3440C6EE"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2C191F9B" w14:textId="341C7273" w:rsidR="00F15A83" w:rsidRPr="007F3B38" w:rsidRDefault="00F15A83" w:rsidP="00F15A83">
            <w:pPr>
              <w:rPr>
                <w:rFonts w:asciiTheme="minorHAnsi" w:hAnsiTheme="minorHAnsi" w:cstheme="minorHAnsi"/>
              </w:rPr>
            </w:pPr>
            <w:r w:rsidRPr="007F3B38">
              <w:rPr>
                <w:rFonts w:asciiTheme="minorHAnsi" w:hAnsiTheme="minorHAnsi" w:cstheme="minorHAnsi"/>
              </w:rPr>
              <w:t>1</w:t>
            </w:r>
          </w:p>
        </w:tc>
        <w:tc>
          <w:tcPr>
            <w:tcW w:w="3543" w:type="dxa"/>
          </w:tcPr>
          <w:p w14:paraId="5ADE34FB" w14:textId="425F8563"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706BE0A4" w14:textId="77777777" w:rsidTr="001D714D">
        <w:tc>
          <w:tcPr>
            <w:tcW w:w="329" w:type="dxa"/>
          </w:tcPr>
          <w:p w14:paraId="48A3D9D9" w14:textId="77777777" w:rsidR="00F15A83" w:rsidRPr="007F3B38" w:rsidRDefault="00F15A83" w:rsidP="00F15A83">
            <w:pPr>
              <w:jc w:val="center"/>
              <w:rPr>
                <w:rFonts w:asciiTheme="minorHAnsi" w:hAnsiTheme="minorHAnsi" w:cstheme="minorHAnsi"/>
              </w:rPr>
            </w:pPr>
          </w:p>
        </w:tc>
        <w:tc>
          <w:tcPr>
            <w:tcW w:w="2537" w:type="dxa"/>
          </w:tcPr>
          <w:p w14:paraId="50E93F5C" w14:textId="658CF81C" w:rsidR="00F15A83" w:rsidRPr="007F3B38" w:rsidRDefault="00F15A83" w:rsidP="00F15A83">
            <w:pPr>
              <w:rPr>
                <w:rFonts w:asciiTheme="minorHAnsi" w:hAnsiTheme="minorHAnsi" w:cstheme="minorHAnsi"/>
              </w:rPr>
            </w:pPr>
            <w:r w:rsidRPr="007F3B38">
              <w:rPr>
                <w:rFonts w:asciiTheme="minorHAnsi" w:hAnsiTheme="minorHAnsi" w:cstheme="minorHAnsi"/>
              </w:rPr>
              <w:t>“SwingV”</w:t>
            </w:r>
          </w:p>
        </w:tc>
        <w:tc>
          <w:tcPr>
            <w:tcW w:w="282" w:type="dxa"/>
          </w:tcPr>
          <w:p w14:paraId="1F308AFC" w14:textId="6C173F82"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2450A1DE" w14:textId="52EC494C" w:rsidR="00F15A83" w:rsidRPr="007F3B38" w:rsidRDefault="00F15A83" w:rsidP="00F15A83">
            <w:pPr>
              <w:rPr>
                <w:rFonts w:asciiTheme="minorHAnsi" w:hAnsiTheme="minorHAnsi" w:cstheme="minorHAnsi"/>
              </w:rPr>
            </w:pPr>
            <w:r w:rsidRPr="007F3B38">
              <w:rPr>
                <w:rFonts w:asciiTheme="minorHAnsi" w:hAnsiTheme="minorHAnsi" w:cstheme="minorHAnsi"/>
              </w:rPr>
              <w:t>0</w:t>
            </w:r>
          </w:p>
        </w:tc>
        <w:tc>
          <w:tcPr>
            <w:tcW w:w="3543" w:type="dxa"/>
          </w:tcPr>
          <w:p w14:paraId="445E7D97" w14:textId="4DC4D82D"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67F0512D" w14:textId="77777777" w:rsidTr="001D714D">
        <w:tc>
          <w:tcPr>
            <w:tcW w:w="329" w:type="dxa"/>
          </w:tcPr>
          <w:p w14:paraId="3F5E619B" w14:textId="77777777" w:rsidR="00F15A83" w:rsidRPr="007F3B38" w:rsidRDefault="00F15A83" w:rsidP="00F15A83">
            <w:pPr>
              <w:jc w:val="center"/>
              <w:rPr>
                <w:rFonts w:asciiTheme="minorHAnsi" w:hAnsiTheme="minorHAnsi" w:cstheme="minorHAnsi"/>
              </w:rPr>
            </w:pPr>
          </w:p>
        </w:tc>
        <w:tc>
          <w:tcPr>
            <w:tcW w:w="2537" w:type="dxa"/>
          </w:tcPr>
          <w:p w14:paraId="22D35B91" w14:textId="13A621F3" w:rsidR="00F15A83" w:rsidRPr="007F3B38" w:rsidRDefault="00F15A83" w:rsidP="00F15A83">
            <w:pPr>
              <w:rPr>
                <w:rFonts w:asciiTheme="minorHAnsi" w:hAnsiTheme="minorHAnsi" w:cstheme="minorHAnsi"/>
              </w:rPr>
            </w:pPr>
            <w:r w:rsidRPr="007F3B38">
              <w:rPr>
                <w:rFonts w:asciiTheme="minorHAnsi" w:hAnsiTheme="minorHAnsi" w:cstheme="minorHAnsi"/>
              </w:rPr>
              <w:t>“OnTimer”</w:t>
            </w:r>
          </w:p>
        </w:tc>
        <w:tc>
          <w:tcPr>
            <w:tcW w:w="282" w:type="dxa"/>
          </w:tcPr>
          <w:p w14:paraId="216C7E81" w14:textId="67711475"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5A3DD083" w14:textId="782ABAA5" w:rsidR="00F15A83" w:rsidRPr="007F3B38" w:rsidRDefault="00F15A83" w:rsidP="00F15A83">
            <w:pPr>
              <w:rPr>
                <w:rFonts w:asciiTheme="minorHAnsi" w:hAnsiTheme="minorHAnsi" w:cstheme="minorHAnsi"/>
              </w:rPr>
            </w:pPr>
            <w:r w:rsidRPr="007F3B38">
              <w:rPr>
                <w:rFonts w:asciiTheme="minorHAnsi" w:hAnsiTheme="minorHAnsi" w:cstheme="minorHAnsi"/>
              </w:rPr>
              <w:t>5</w:t>
            </w:r>
          </w:p>
        </w:tc>
        <w:tc>
          <w:tcPr>
            <w:tcW w:w="3543" w:type="dxa"/>
          </w:tcPr>
          <w:p w14:paraId="10750D88" w14:textId="1A474C99"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29FEB3F7" w14:textId="77777777" w:rsidTr="001D714D">
        <w:tc>
          <w:tcPr>
            <w:tcW w:w="329" w:type="dxa"/>
          </w:tcPr>
          <w:p w14:paraId="563D7237" w14:textId="77777777" w:rsidR="00F15A83" w:rsidRPr="007F3B38" w:rsidRDefault="00F15A83" w:rsidP="00F15A83">
            <w:pPr>
              <w:jc w:val="center"/>
              <w:rPr>
                <w:rFonts w:asciiTheme="minorHAnsi" w:hAnsiTheme="minorHAnsi" w:cstheme="minorHAnsi"/>
              </w:rPr>
            </w:pPr>
          </w:p>
        </w:tc>
        <w:tc>
          <w:tcPr>
            <w:tcW w:w="2537" w:type="dxa"/>
          </w:tcPr>
          <w:p w14:paraId="0E537A2E" w14:textId="3C52386A" w:rsidR="00F15A83" w:rsidRPr="007F3B38" w:rsidRDefault="00F15A83" w:rsidP="00F15A83">
            <w:pPr>
              <w:rPr>
                <w:rFonts w:asciiTheme="minorHAnsi" w:hAnsiTheme="minorHAnsi" w:cstheme="minorHAnsi"/>
              </w:rPr>
            </w:pPr>
            <w:r w:rsidRPr="007F3B38">
              <w:rPr>
                <w:rFonts w:asciiTheme="minorHAnsi" w:hAnsiTheme="minorHAnsi" w:cstheme="minorHAnsi"/>
              </w:rPr>
              <w:t>“OffTimer”</w:t>
            </w:r>
          </w:p>
        </w:tc>
        <w:tc>
          <w:tcPr>
            <w:tcW w:w="282" w:type="dxa"/>
          </w:tcPr>
          <w:p w14:paraId="3382F427" w14:textId="394B0224"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41DD53E9" w14:textId="0D9DEB6F" w:rsidR="00F15A83" w:rsidRPr="007F3B38" w:rsidRDefault="00F15A83" w:rsidP="00F15A83">
            <w:pPr>
              <w:rPr>
                <w:rFonts w:asciiTheme="minorHAnsi" w:hAnsiTheme="minorHAnsi" w:cstheme="minorHAnsi"/>
              </w:rPr>
            </w:pPr>
            <w:r w:rsidRPr="007F3B38">
              <w:rPr>
                <w:rFonts w:asciiTheme="minorHAnsi" w:hAnsiTheme="minorHAnsi" w:cstheme="minorHAnsi"/>
              </w:rPr>
              <w:t>12</w:t>
            </w:r>
          </w:p>
        </w:tc>
        <w:tc>
          <w:tcPr>
            <w:tcW w:w="3543" w:type="dxa"/>
          </w:tcPr>
          <w:p w14:paraId="62E8E005" w14:textId="7E5DB851"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68103894" w14:textId="77777777" w:rsidTr="001D714D">
        <w:tc>
          <w:tcPr>
            <w:tcW w:w="329" w:type="dxa"/>
          </w:tcPr>
          <w:p w14:paraId="2B6A36BA" w14:textId="77777777" w:rsidR="00F15A83" w:rsidRPr="007F3B38" w:rsidRDefault="00F15A83" w:rsidP="00F15A83">
            <w:pPr>
              <w:jc w:val="center"/>
              <w:rPr>
                <w:rFonts w:asciiTheme="minorHAnsi" w:hAnsiTheme="minorHAnsi" w:cstheme="minorHAnsi"/>
              </w:rPr>
            </w:pPr>
          </w:p>
        </w:tc>
        <w:tc>
          <w:tcPr>
            <w:tcW w:w="2537" w:type="dxa"/>
          </w:tcPr>
          <w:p w14:paraId="24C237F1" w14:textId="6C750810" w:rsidR="00F15A83" w:rsidRPr="007F3B38" w:rsidRDefault="00F15A83" w:rsidP="00F15A83">
            <w:pPr>
              <w:rPr>
                <w:rFonts w:asciiTheme="minorHAnsi" w:hAnsiTheme="minorHAnsi" w:cstheme="minorHAnsi"/>
              </w:rPr>
            </w:pPr>
            <w:r w:rsidRPr="007F3B38">
              <w:rPr>
                <w:rFonts w:asciiTheme="minorHAnsi" w:hAnsiTheme="minorHAnsi" w:cstheme="minorHAnsi"/>
              </w:rPr>
              <w:t>“Locking”</w:t>
            </w:r>
          </w:p>
        </w:tc>
        <w:tc>
          <w:tcPr>
            <w:tcW w:w="282" w:type="dxa"/>
          </w:tcPr>
          <w:p w14:paraId="49E8DF22" w14:textId="60C34BC4"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05C4F93E" w14:textId="3F3E8514" w:rsidR="00F15A83" w:rsidRPr="007F3B38" w:rsidRDefault="00F15A83" w:rsidP="00F15A83">
            <w:pPr>
              <w:rPr>
                <w:rFonts w:asciiTheme="minorHAnsi" w:hAnsiTheme="minorHAnsi" w:cstheme="minorHAnsi"/>
              </w:rPr>
            </w:pPr>
            <w:r w:rsidRPr="007F3B38">
              <w:rPr>
                <w:rFonts w:asciiTheme="minorHAnsi" w:hAnsiTheme="minorHAnsi" w:cstheme="minorHAnsi"/>
              </w:rPr>
              <w:t>0</w:t>
            </w:r>
          </w:p>
        </w:tc>
        <w:tc>
          <w:tcPr>
            <w:tcW w:w="3543" w:type="dxa"/>
          </w:tcPr>
          <w:p w14:paraId="709A637D" w14:textId="5C84392A"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7DEF7D10" w14:textId="77777777" w:rsidTr="001D714D">
        <w:tc>
          <w:tcPr>
            <w:tcW w:w="329" w:type="dxa"/>
          </w:tcPr>
          <w:p w14:paraId="76788980" w14:textId="77777777" w:rsidR="00F15A83" w:rsidRPr="007F3B38" w:rsidRDefault="00F15A83" w:rsidP="00F15A83">
            <w:pPr>
              <w:jc w:val="center"/>
              <w:rPr>
                <w:rFonts w:asciiTheme="minorHAnsi" w:hAnsiTheme="minorHAnsi" w:cstheme="minorHAnsi"/>
              </w:rPr>
            </w:pPr>
          </w:p>
        </w:tc>
        <w:tc>
          <w:tcPr>
            <w:tcW w:w="2537" w:type="dxa"/>
          </w:tcPr>
          <w:p w14:paraId="093FEFA9" w14:textId="5791E57C" w:rsidR="00F15A83" w:rsidRPr="007F3B38" w:rsidRDefault="00F15A83" w:rsidP="00F15A83">
            <w:pPr>
              <w:rPr>
                <w:rFonts w:asciiTheme="minorHAnsi" w:hAnsiTheme="minorHAnsi" w:cstheme="minorHAnsi"/>
              </w:rPr>
            </w:pPr>
            <w:r w:rsidRPr="007F3B38">
              <w:rPr>
                <w:rFonts w:asciiTheme="minorHAnsi" w:hAnsiTheme="minorHAnsi" w:cstheme="minorHAnsi"/>
              </w:rPr>
              <w:t>“TempLockUpLimit”</w:t>
            </w:r>
          </w:p>
        </w:tc>
        <w:tc>
          <w:tcPr>
            <w:tcW w:w="282" w:type="dxa"/>
          </w:tcPr>
          <w:p w14:paraId="74D9D91E" w14:textId="131DAF19"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646B52FA" w14:textId="74D31EE1" w:rsidR="00F15A83" w:rsidRPr="007F3B38" w:rsidRDefault="00F15A83" w:rsidP="00F15A83">
            <w:pPr>
              <w:rPr>
                <w:rFonts w:asciiTheme="minorHAnsi" w:hAnsiTheme="minorHAnsi" w:cstheme="minorHAnsi"/>
              </w:rPr>
            </w:pPr>
            <w:r w:rsidRPr="007F3B38">
              <w:rPr>
                <w:rFonts w:asciiTheme="minorHAnsi" w:hAnsiTheme="minorHAnsi" w:cstheme="minorHAnsi"/>
              </w:rPr>
              <w:t>27</w:t>
            </w:r>
          </w:p>
        </w:tc>
        <w:tc>
          <w:tcPr>
            <w:tcW w:w="3543" w:type="dxa"/>
          </w:tcPr>
          <w:p w14:paraId="045B1D10" w14:textId="6254A4E8"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4A51D7C4" w14:textId="77777777" w:rsidTr="001D714D">
        <w:tc>
          <w:tcPr>
            <w:tcW w:w="329" w:type="dxa"/>
          </w:tcPr>
          <w:p w14:paraId="251EA9E8" w14:textId="77777777" w:rsidR="00F15A83" w:rsidRPr="007F3B38" w:rsidRDefault="00F15A83" w:rsidP="00F15A83">
            <w:pPr>
              <w:jc w:val="center"/>
              <w:rPr>
                <w:rFonts w:asciiTheme="minorHAnsi" w:hAnsiTheme="minorHAnsi" w:cstheme="minorHAnsi"/>
              </w:rPr>
            </w:pPr>
          </w:p>
        </w:tc>
        <w:tc>
          <w:tcPr>
            <w:tcW w:w="2537" w:type="dxa"/>
          </w:tcPr>
          <w:p w14:paraId="2468EA3F" w14:textId="64474C32" w:rsidR="00F15A83" w:rsidRPr="007F3B38" w:rsidRDefault="00F15A83" w:rsidP="00F15A83">
            <w:pPr>
              <w:rPr>
                <w:rFonts w:asciiTheme="minorHAnsi" w:hAnsiTheme="minorHAnsi" w:cstheme="minorHAnsi"/>
              </w:rPr>
            </w:pPr>
            <w:r w:rsidRPr="007F3B38">
              <w:rPr>
                <w:rFonts w:asciiTheme="minorHAnsi" w:hAnsiTheme="minorHAnsi" w:cstheme="minorHAnsi"/>
              </w:rPr>
              <w:t>“TempLockLowLimit”</w:t>
            </w:r>
          </w:p>
        </w:tc>
        <w:tc>
          <w:tcPr>
            <w:tcW w:w="282" w:type="dxa"/>
          </w:tcPr>
          <w:p w14:paraId="67EF38DE" w14:textId="1E42F3EE"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948" w:type="dxa"/>
          </w:tcPr>
          <w:p w14:paraId="5F658F83" w14:textId="0994BC2B" w:rsidR="00F15A83" w:rsidRPr="007F3B38" w:rsidRDefault="00F15A83" w:rsidP="00F15A83">
            <w:pPr>
              <w:rPr>
                <w:rFonts w:asciiTheme="minorHAnsi" w:hAnsiTheme="minorHAnsi" w:cstheme="minorHAnsi"/>
              </w:rPr>
            </w:pPr>
            <w:r w:rsidRPr="007F3B38">
              <w:rPr>
                <w:rFonts w:asciiTheme="minorHAnsi" w:hAnsiTheme="minorHAnsi" w:cstheme="minorHAnsi"/>
              </w:rPr>
              <w:t>20</w:t>
            </w:r>
          </w:p>
        </w:tc>
        <w:tc>
          <w:tcPr>
            <w:tcW w:w="3543" w:type="dxa"/>
          </w:tcPr>
          <w:p w14:paraId="563F7FE3" w14:textId="2A0374C5" w:rsidR="00F15A83" w:rsidRPr="007F3B38" w:rsidRDefault="00F15A83" w:rsidP="00F15A83">
            <w:pPr>
              <w:pStyle w:val="ListBullet"/>
              <w:rPr>
                <w:rFonts w:asciiTheme="minorHAnsi" w:hAnsiTheme="minorHAnsi" w:cstheme="minorHAnsi"/>
              </w:rPr>
            </w:pPr>
            <w:r w:rsidRPr="007F3B38">
              <w:rPr>
                <w:rFonts w:asciiTheme="minorHAnsi" w:hAnsiTheme="minorHAnsi" w:cstheme="minorHAnsi"/>
              </w:rPr>
              <w:t>// (Number)</w:t>
            </w:r>
          </w:p>
        </w:tc>
      </w:tr>
      <w:tr w:rsidR="00F15A83" w:rsidRPr="007F3B38" w14:paraId="13D2C6F8" w14:textId="461AE07E" w:rsidTr="001D714D">
        <w:tc>
          <w:tcPr>
            <w:tcW w:w="329" w:type="dxa"/>
          </w:tcPr>
          <w:p w14:paraId="59D4F0E9" w14:textId="77777777" w:rsidR="00F15A83" w:rsidRPr="007F3B38" w:rsidRDefault="00F15A83" w:rsidP="00F15A83">
            <w:pPr>
              <w:jc w:val="center"/>
              <w:rPr>
                <w:rFonts w:asciiTheme="minorHAnsi" w:hAnsiTheme="minorHAnsi" w:cstheme="minorHAnsi"/>
              </w:rPr>
            </w:pPr>
            <w:r w:rsidRPr="007F3B38">
              <w:rPr>
                <w:rFonts w:asciiTheme="minorHAnsi" w:hAnsiTheme="minorHAnsi" w:cstheme="minorHAnsi"/>
              </w:rPr>
              <w:t>}</w:t>
            </w:r>
          </w:p>
        </w:tc>
        <w:tc>
          <w:tcPr>
            <w:tcW w:w="2537" w:type="dxa"/>
          </w:tcPr>
          <w:p w14:paraId="592B0617" w14:textId="77777777" w:rsidR="00F15A83" w:rsidRPr="007F3B38" w:rsidRDefault="00F15A83" w:rsidP="00F15A83">
            <w:pPr>
              <w:rPr>
                <w:rFonts w:asciiTheme="minorHAnsi" w:hAnsiTheme="minorHAnsi" w:cstheme="minorHAnsi"/>
              </w:rPr>
            </w:pPr>
          </w:p>
        </w:tc>
        <w:tc>
          <w:tcPr>
            <w:tcW w:w="282" w:type="dxa"/>
          </w:tcPr>
          <w:p w14:paraId="62958C53" w14:textId="77777777" w:rsidR="00F15A83" w:rsidRPr="007F3B38" w:rsidRDefault="00F15A83" w:rsidP="00F15A83">
            <w:pPr>
              <w:jc w:val="center"/>
              <w:rPr>
                <w:rFonts w:asciiTheme="minorHAnsi" w:hAnsiTheme="minorHAnsi" w:cstheme="minorHAnsi"/>
              </w:rPr>
            </w:pPr>
          </w:p>
        </w:tc>
        <w:tc>
          <w:tcPr>
            <w:tcW w:w="2948" w:type="dxa"/>
          </w:tcPr>
          <w:p w14:paraId="1E35428B" w14:textId="77777777" w:rsidR="00F15A83" w:rsidRPr="007F3B38" w:rsidRDefault="00F15A83" w:rsidP="00F15A83">
            <w:pPr>
              <w:rPr>
                <w:rFonts w:asciiTheme="minorHAnsi" w:hAnsiTheme="minorHAnsi" w:cstheme="minorHAnsi"/>
              </w:rPr>
            </w:pPr>
          </w:p>
        </w:tc>
        <w:tc>
          <w:tcPr>
            <w:tcW w:w="3543" w:type="dxa"/>
          </w:tcPr>
          <w:p w14:paraId="7C4681AB" w14:textId="77777777" w:rsidR="00F15A83" w:rsidRPr="007F3B38" w:rsidRDefault="00F15A83" w:rsidP="00F15A83">
            <w:pPr>
              <w:pStyle w:val="ListBullet"/>
              <w:rPr>
                <w:rFonts w:asciiTheme="minorHAnsi" w:hAnsiTheme="minorHAnsi" w:cstheme="minorHAnsi"/>
              </w:rPr>
            </w:pPr>
          </w:p>
        </w:tc>
      </w:tr>
    </w:tbl>
    <w:p w14:paraId="6754C2FD" w14:textId="77777777" w:rsidR="00570698" w:rsidRPr="007F3B38" w:rsidRDefault="00570698" w:rsidP="006F33AC">
      <w:pPr>
        <w:rPr>
          <w:rFonts w:asciiTheme="minorHAnsi" w:hAnsiTheme="minorHAnsi" w:cstheme="minorHAnsi"/>
        </w:rPr>
      </w:pPr>
    </w:p>
    <w:p w14:paraId="49D9104A" w14:textId="5903772E" w:rsidR="006F33AC" w:rsidRPr="007F3B38" w:rsidRDefault="006F33AC" w:rsidP="006F33AC">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2752B94E" w14:textId="77777777" w:rsidR="006F33AC" w:rsidRPr="007F3B38" w:rsidRDefault="006F33AC" w:rsidP="006F33AC">
      <w:pPr>
        <w:rPr>
          <w:rFonts w:asciiTheme="minorHAnsi" w:hAnsiTheme="minorHAnsi" w:cstheme="minorHAnsi"/>
          <w:b/>
          <w:bCs/>
        </w:rPr>
      </w:pPr>
    </w:p>
    <w:p w14:paraId="06330D71" w14:textId="77777777" w:rsidR="00D25F08" w:rsidRPr="007F3B38" w:rsidRDefault="00AC5967" w:rsidP="00B3527F">
      <w:pPr>
        <w:keepNext/>
        <w:jc w:val="center"/>
        <w:rPr>
          <w:rFonts w:asciiTheme="minorHAnsi" w:hAnsiTheme="minorHAnsi" w:cstheme="minorHAnsi"/>
        </w:rPr>
      </w:pPr>
      <w:r w:rsidRPr="007F3B38">
        <w:rPr>
          <w:rFonts w:asciiTheme="minorHAnsi" w:hAnsiTheme="minorHAnsi" w:cstheme="minorHAnsi"/>
          <w:b/>
          <w:bCs/>
          <w:noProof/>
        </w:rPr>
        <w:drawing>
          <wp:inline distT="0" distB="0" distL="0" distR="0" wp14:anchorId="7E2BFB5E" wp14:editId="09B753BE">
            <wp:extent cx="5219700" cy="2013220"/>
            <wp:effectExtent l="0" t="0" r="0" b="6350"/>
            <wp:docPr id="37319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2938" name=""/>
                    <pic:cNvPicPr/>
                  </pic:nvPicPr>
                  <pic:blipFill>
                    <a:blip r:embed="rId29"/>
                    <a:stretch>
                      <a:fillRect/>
                    </a:stretch>
                  </pic:blipFill>
                  <pic:spPr>
                    <a:xfrm>
                      <a:off x="0" y="0"/>
                      <a:ext cx="5249956" cy="2024890"/>
                    </a:xfrm>
                    <a:prstGeom prst="rect">
                      <a:avLst/>
                    </a:prstGeom>
                  </pic:spPr>
                </pic:pic>
              </a:graphicData>
            </a:graphic>
          </wp:inline>
        </w:drawing>
      </w:r>
    </w:p>
    <w:p w14:paraId="77950964" w14:textId="77777777" w:rsidR="00D25F08" w:rsidRPr="007F3B38" w:rsidRDefault="00D25F08" w:rsidP="00D25F08">
      <w:pPr>
        <w:keepNext/>
        <w:rPr>
          <w:rFonts w:asciiTheme="minorHAnsi" w:hAnsiTheme="minorHAnsi" w:cstheme="minorHAnsi"/>
        </w:rPr>
      </w:pPr>
    </w:p>
    <w:p w14:paraId="7AE7C0EE" w14:textId="6AA0B455" w:rsidR="00CC6FEA" w:rsidRPr="007F3B38" w:rsidRDefault="00D25F08" w:rsidP="00D25F08">
      <w:pPr>
        <w:pStyle w:val="Caption"/>
        <w:jc w:val="center"/>
        <w:rPr>
          <w:rFonts w:asciiTheme="minorHAnsi" w:hAnsiTheme="minorHAnsi" w:cstheme="minorHAnsi"/>
          <w:sz w:val="24"/>
          <w:szCs w:val="24"/>
        </w:rPr>
      </w:pPr>
      <w:bookmarkStart w:id="724" w:name="_Toc169605291"/>
      <w:bookmarkStart w:id="725" w:name="_Toc169613279"/>
      <w:bookmarkStart w:id="726" w:name="_Toc169800493"/>
      <w:bookmarkStart w:id="727" w:name="_Toc169864272"/>
      <w:bookmarkStart w:id="728" w:name="_Toc169879581"/>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29</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w:t>
      </w:r>
      <w:r w:rsidR="00E35405" w:rsidRPr="007F3B38">
        <w:rPr>
          <w:rFonts w:asciiTheme="minorHAnsi" w:hAnsiTheme="minorHAnsi" w:cstheme="minorHAnsi"/>
          <w:sz w:val="24"/>
          <w:szCs w:val="24"/>
        </w:rPr>
        <w:t>Heartbeat</w:t>
      </w:r>
      <w:r w:rsidRPr="007F3B38">
        <w:rPr>
          <w:rFonts w:asciiTheme="minorHAnsi" w:hAnsiTheme="minorHAnsi" w:cstheme="minorHAnsi"/>
          <w:sz w:val="24"/>
          <w:szCs w:val="24"/>
        </w:rPr>
        <w:t xml:space="preserve"> Process flow</w:t>
      </w:r>
      <w:bookmarkEnd w:id="724"/>
      <w:bookmarkEnd w:id="725"/>
      <w:bookmarkEnd w:id="726"/>
      <w:bookmarkEnd w:id="727"/>
      <w:bookmarkEnd w:id="728"/>
    </w:p>
    <w:p w14:paraId="6E03B4C9" w14:textId="56227E12" w:rsidR="006F33AC" w:rsidRPr="007F3B38" w:rsidRDefault="008D1F14" w:rsidP="003B50DB">
      <w:pPr>
        <w:pStyle w:val="Heading2"/>
        <w:rPr>
          <w:rFonts w:asciiTheme="minorHAnsi" w:hAnsiTheme="minorHAnsi" w:cstheme="minorHAnsi"/>
        </w:rPr>
      </w:pPr>
      <w:bookmarkStart w:id="729" w:name="_Toc169802090"/>
      <w:bookmarkStart w:id="730" w:name="_Toc169804102"/>
      <w:bookmarkStart w:id="731" w:name="_Toc169863908"/>
      <w:bookmarkStart w:id="732" w:name="_Toc169864132"/>
      <w:bookmarkStart w:id="733" w:name="_Toc169879267"/>
      <w:bookmarkStart w:id="734" w:name="_Toc169879432"/>
      <w:bookmarkStart w:id="735" w:name="_Toc169802091"/>
      <w:bookmarkStart w:id="736" w:name="_Toc169804103"/>
      <w:bookmarkStart w:id="737" w:name="_Toc169863909"/>
      <w:bookmarkStart w:id="738" w:name="_Toc169864133"/>
      <w:bookmarkStart w:id="739" w:name="_Toc169879268"/>
      <w:bookmarkStart w:id="740" w:name="_Toc169879433"/>
      <w:bookmarkStart w:id="741" w:name="_Toc169802092"/>
      <w:bookmarkStart w:id="742" w:name="_Toc169804104"/>
      <w:bookmarkStart w:id="743" w:name="_Toc169863910"/>
      <w:bookmarkStart w:id="744" w:name="_Toc169864134"/>
      <w:bookmarkStart w:id="745" w:name="_Toc169879269"/>
      <w:bookmarkStart w:id="746" w:name="_Toc169879434"/>
      <w:bookmarkStart w:id="747" w:name="_Node_Heartbeat_Publish"/>
      <w:bookmarkStart w:id="748" w:name="_Toc162878880"/>
      <w:bookmarkStart w:id="749" w:name="_Toc172537473"/>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r w:rsidRPr="007F3B38">
        <w:rPr>
          <w:rFonts w:asciiTheme="minorHAnsi" w:hAnsiTheme="minorHAnsi" w:cstheme="minorHAnsi"/>
        </w:rPr>
        <w:lastRenderedPageBreak/>
        <w:t xml:space="preserve">Node </w:t>
      </w:r>
      <w:r w:rsidR="008F5F88" w:rsidRPr="007F3B38">
        <w:rPr>
          <w:rFonts w:asciiTheme="minorHAnsi" w:hAnsiTheme="minorHAnsi" w:cstheme="minorHAnsi"/>
        </w:rPr>
        <w:t>Heartbeat Publish Configuration Packet</w:t>
      </w:r>
      <w:bookmarkEnd w:id="748"/>
      <w:bookmarkEnd w:id="749"/>
    </w:p>
    <w:p w14:paraId="733CA032" w14:textId="6B9CAC60" w:rsidR="006F33AC" w:rsidRPr="007F3B38" w:rsidRDefault="006F33AC" w:rsidP="006F33AC">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w:t>
      </w:r>
      <w:r w:rsidR="0090750F" w:rsidRPr="007F3B38">
        <w:rPr>
          <w:rFonts w:asciiTheme="minorHAnsi" w:hAnsiTheme="minorHAnsi" w:cstheme="minorHAnsi"/>
        </w:rPr>
        <w:t>is used to tell the Node, how frequently It needs to</w:t>
      </w:r>
      <w:r w:rsidR="005D5C57" w:rsidRPr="007F3B38">
        <w:rPr>
          <w:rFonts w:asciiTheme="minorHAnsi" w:hAnsiTheme="minorHAnsi" w:cstheme="minorHAnsi"/>
        </w:rPr>
        <w:t xml:space="preserve"> send </w:t>
      </w:r>
      <w:r w:rsidR="004C3AC4" w:rsidRPr="007F3B38">
        <w:rPr>
          <w:rFonts w:asciiTheme="minorHAnsi" w:hAnsiTheme="minorHAnsi" w:cstheme="minorHAnsi"/>
        </w:rPr>
        <w:t xml:space="preserve">Heartbeat </w:t>
      </w:r>
      <w:r w:rsidR="00CF1DFC" w:rsidRPr="007F3B38">
        <w:rPr>
          <w:rFonts w:asciiTheme="minorHAnsi" w:hAnsiTheme="minorHAnsi" w:cstheme="minorHAnsi"/>
        </w:rPr>
        <w:t>ACK</w:t>
      </w:r>
      <w:r w:rsidR="005D5C57" w:rsidRPr="007F3B38">
        <w:rPr>
          <w:rFonts w:asciiTheme="minorHAnsi" w:hAnsiTheme="minorHAnsi" w:cstheme="minorHAnsi"/>
        </w:rPr>
        <w:t xml:space="preserve"> to </w:t>
      </w:r>
      <w:r w:rsidR="00565A26" w:rsidRPr="007F3B38">
        <w:rPr>
          <w:rFonts w:asciiTheme="minorHAnsi" w:hAnsiTheme="minorHAnsi" w:cstheme="minorHAnsi"/>
        </w:rPr>
        <w:t>Gwy</w:t>
      </w:r>
      <w:r w:rsidR="004C339C" w:rsidRPr="007F3B38">
        <w:rPr>
          <w:rFonts w:asciiTheme="minorHAnsi" w:hAnsiTheme="minorHAnsi" w:cstheme="minorHAnsi"/>
        </w:rPr>
        <w:t>, so that Gwy can send it to Cloud.</w:t>
      </w:r>
      <w:r w:rsidR="0051598E" w:rsidRPr="007F3B38">
        <w:rPr>
          <w:rFonts w:asciiTheme="minorHAnsi" w:hAnsiTheme="minorHAnsi" w:cstheme="minorHAnsi"/>
        </w:rPr>
        <w:t xml:space="preserve"> This frequency is configurable in seconds. The default </w:t>
      </w:r>
      <w:r w:rsidR="009F45A2" w:rsidRPr="007F3B38">
        <w:rPr>
          <w:rFonts w:asciiTheme="minorHAnsi" w:hAnsiTheme="minorHAnsi" w:cstheme="minorHAnsi"/>
        </w:rPr>
        <w:t>value is 10s.</w:t>
      </w:r>
    </w:p>
    <w:p w14:paraId="77DA96DF" w14:textId="77777777" w:rsidR="006F33AC" w:rsidRPr="007F3B38" w:rsidRDefault="006F33AC" w:rsidP="006F33AC">
      <w:pPr>
        <w:jc w:val="both"/>
        <w:rPr>
          <w:rFonts w:asciiTheme="minorHAnsi" w:hAnsiTheme="minorHAnsi" w:cstheme="minorHAnsi"/>
        </w:rPr>
      </w:pPr>
    </w:p>
    <w:p w14:paraId="17DADAD5" w14:textId="6B12D9AB" w:rsidR="006F33AC" w:rsidRPr="007F3B38" w:rsidRDefault="00CE0C62" w:rsidP="006F33AC">
      <w:pPr>
        <w:rPr>
          <w:rFonts w:asciiTheme="minorHAnsi" w:hAnsiTheme="minorHAnsi" w:cstheme="minorHAnsi"/>
          <w:b/>
          <w:bCs/>
        </w:rPr>
      </w:pPr>
      <w:r w:rsidRPr="007F3B38">
        <w:rPr>
          <w:rFonts w:asciiTheme="minorHAnsi" w:hAnsiTheme="minorHAnsi" w:cstheme="minorHAnsi"/>
          <w:b/>
          <w:bCs/>
        </w:rPr>
        <w:t>Node Temperature</w:t>
      </w:r>
      <w:r w:rsidR="006F33AC" w:rsidRPr="007F3B38">
        <w:rPr>
          <w:rFonts w:asciiTheme="minorHAnsi" w:hAnsiTheme="minorHAnsi" w:cstheme="minorHAnsi"/>
          <w:b/>
          <w:bCs/>
        </w:rPr>
        <w:t xml:space="preserve"> </w:t>
      </w:r>
      <w:r w:rsidR="009445F2" w:rsidRPr="007F3B38">
        <w:rPr>
          <w:rFonts w:asciiTheme="minorHAnsi" w:hAnsiTheme="minorHAnsi" w:cstheme="minorHAnsi"/>
          <w:b/>
          <w:bCs/>
        </w:rPr>
        <w:t>Publish Configuration</w:t>
      </w:r>
      <w:r w:rsidR="006F33AC" w:rsidRPr="007F3B38">
        <w:rPr>
          <w:rFonts w:asciiTheme="minorHAnsi" w:hAnsiTheme="minorHAnsi" w:cstheme="minorHAnsi"/>
          <w:b/>
          <w:bCs/>
        </w:rPr>
        <w:t xml:space="preserve"> JSON (Cloud to Gateway):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2090"/>
        <w:gridCol w:w="282"/>
        <w:gridCol w:w="1835"/>
        <w:gridCol w:w="2641"/>
        <w:gridCol w:w="2563"/>
      </w:tblGrid>
      <w:tr w:rsidR="006F33AC" w:rsidRPr="007F3B38" w14:paraId="76B056D5" w14:textId="77777777" w:rsidTr="000D11CD">
        <w:tc>
          <w:tcPr>
            <w:tcW w:w="340" w:type="dxa"/>
          </w:tcPr>
          <w:p w14:paraId="4209CD8F"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697" w:type="dxa"/>
          </w:tcPr>
          <w:p w14:paraId="0D1FB8ED" w14:textId="77777777" w:rsidR="006F33AC" w:rsidRPr="007F3B38" w:rsidRDefault="006F33AC" w:rsidP="000D11CD">
            <w:pPr>
              <w:jc w:val="center"/>
              <w:rPr>
                <w:rFonts w:asciiTheme="minorHAnsi" w:hAnsiTheme="minorHAnsi" w:cstheme="minorHAnsi"/>
              </w:rPr>
            </w:pPr>
          </w:p>
        </w:tc>
        <w:tc>
          <w:tcPr>
            <w:tcW w:w="282" w:type="dxa"/>
          </w:tcPr>
          <w:p w14:paraId="150604A3" w14:textId="77777777" w:rsidR="006F33AC" w:rsidRPr="007F3B38" w:rsidRDefault="006F33AC" w:rsidP="000D11CD">
            <w:pPr>
              <w:jc w:val="center"/>
              <w:rPr>
                <w:rFonts w:asciiTheme="minorHAnsi" w:hAnsiTheme="minorHAnsi" w:cstheme="minorHAnsi"/>
              </w:rPr>
            </w:pPr>
          </w:p>
        </w:tc>
        <w:tc>
          <w:tcPr>
            <w:tcW w:w="1869" w:type="dxa"/>
          </w:tcPr>
          <w:p w14:paraId="22EC9EF5" w14:textId="77777777" w:rsidR="006F33AC" w:rsidRPr="007F3B38" w:rsidRDefault="006F33AC" w:rsidP="000D11CD">
            <w:pPr>
              <w:jc w:val="center"/>
              <w:rPr>
                <w:rFonts w:asciiTheme="minorHAnsi" w:hAnsiTheme="minorHAnsi" w:cstheme="minorHAnsi"/>
              </w:rPr>
            </w:pPr>
          </w:p>
        </w:tc>
        <w:tc>
          <w:tcPr>
            <w:tcW w:w="2813" w:type="dxa"/>
          </w:tcPr>
          <w:p w14:paraId="6A9AEA41" w14:textId="77777777" w:rsidR="006F33AC" w:rsidRPr="007F3B38" w:rsidRDefault="006F33AC" w:rsidP="000D11CD">
            <w:pPr>
              <w:jc w:val="center"/>
              <w:rPr>
                <w:rFonts w:asciiTheme="minorHAnsi" w:hAnsiTheme="minorHAnsi" w:cstheme="minorHAnsi"/>
              </w:rPr>
            </w:pPr>
          </w:p>
        </w:tc>
        <w:tc>
          <w:tcPr>
            <w:tcW w:w="2745" w:type="dxa"/>
          </w:tcPr>
          <w:p w14:paraId="5419A3DE" w14:textId="77777777" w:rsidR="006F33AC" w:rsidRPr="007F3B38" w:rsidRDefault="006F33AC" w:rsidP="000D11CD">
            <w:pPr>
              <w:jc w:val="center"/>
              <w:rPr>
                <w:rFonts w:asciiTheme="minorHAnsi" w:hAnsiTheme="minorHAnsi" w:cstheme="minorHAnsi"/>
                <w:b/>
                <w:bCs/>
              </w:rPr>
            </w:pPr>
            <w:r w:rsidRPr="007F3B38">
              <w:rPr>
                <w:rFonts w:asciiTheme="minorHAnsi" w:hAnsiTheme="minorHAnsi" w:cstheme="minorHAnsi"/>
                <w:b/>
                <w:bCs/>
              </w:rPr>
              <w:t>Range</w:t>
            </w:r>
          </w:p>
        </w:tc>
      </w:tr>
      <w:tr w:rsidR="006F33AC" w:rsidRPr="007F3B38" w14:paraId="79A9562A" w14:textId="77777777" w:rsidTr="000D11CD">
        <w:tc>
          <w:tcPr>
            <w:tcW w:w="340" w:type="dxa"/>
          </w:tcPr>
          <w:p w14:paraId="66002BC1" w14:textId="77777777" w:rsidR="006F33AC" w:rsidRPr="007F3B38" w:rsidRDefault="006F33AC" w:rsidP="000D11CD">
            <w:pPr>
              <w:jc w:val="center"/>
              <w:rPr>
                <w:rFonts w:asciiTheme="minorHAnsi" w:hAnsiTheme="minorHAnsi" w:cstheme="minorHAnsi"/>
              </w:rPr>
            </w:pPr>
          </w:p>
        </w:tc>
        <w:tc>
          <w:tcPr>
            <w:tcW w:w="1697" w:type="dxa"/>
          </w:tcPr>
          <w:p w14:paraId="2F9B670D"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77CD32B0"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161E8965" w14:textId="4D3557A7" w:rsidR="006F33AC" w:rsidRPr="007F3B38" w:rsidRDefault="00C537BA" w:rsidP="000D11CD">
            <w:pPr>
              <w:rPr>
                <w:rFonts w:asciiTheme="minorHAnsi" w:hAnsiTheme="minorHAnsi" w:cstheme="minorHAnsi"/>
              </w:rPr>
            </w:pPr>
            <w:r w:rsidRPr="007F3B38">
              <w:rPr>
                <w:rFonts w:asciiTheme="minorHAnsi" w:hAnsiTheme="minorHAnsi" w:cstheme="minorHAnsi"/>
              </w:rPr>
              <w:t>10</w:t>
            </w:r>
            <w:r w:rsidR="00FD5256" w:rsidRPr="007F3B38">
              <w:rPr>
                <w:rFonts w:asciiTheme="minorHAnsi" w:hAnsiTheme="minorHAnsi" w:cstheme="minorHAnsi"/>
              </w:rPr>
              <w:t>7</w:t>
            </w:r>
          </w:p>
        </w:tc>
        <w:tc>
          <w:tcPr>
            <w:tcW w:w="2813" w:type="dxa"/>
          </w:tcPr>
          <w:p w14:paraId="2C899A1F"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35EA541B" w14:textId="77777777" w:rsidR="006F33AC" w:rsidRPr="007F3B38" w:rsidRDefault="006F33AC" w:rsidP="000D11CD">
            <w:pPr>
              <w:pStyle w:val="ListBullet"/>
              <w:rPr>
                <w:rFonts w:asciiTheme="minorHAnsi" w:hAnsiTheme="minorHAnsi" w:cstheme="minorHAnsi"/>
              </w:rPr>
            </w:pPr>
          </w:p>
        </w:tc>
      </w:tr>
      <w:tr w:rsidR="006F33AC" w:rsidRPr="007F3B38" w14:paraId="7A3057B2" w14:textId="77777777" w:rsidTr="000D11CD">
        <w:tc>
          <w:tcPr>
            <w:tcW w:w="340" w:type="dxa"/>
          </w:tcPr>
          <w:p w14:paraId="705B7899" w14:textId="77777777" w:rsidR="006F33AC" w:rsidRPr="007F3B38" w:rsidRDefault="006F33AC" w:rsidP="000D11CD">
            <w:pPr>
              <w:jc w:val="center"/>
              <w:rPr>
                <w:rFonts w:asciiTheme="minorHAnsi" w:hAnsiTheme="minorHAnsi" w:cstheme="minorHAnsi"/>
              </w:rPr>
            </w:pPr>
          </w:p>
        </w:tc>
        <w:tc>
          <w:tcPr>
            <w:tcW w:w="1697" w:type="dxa"/>
          </w:tcPr>
          <w:p w14:paraId="002E82CB"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“MsgSeqNo”</w:t>
            </w:r>
          </w:p>
        </w:tc>
        <w:tc>
          <w:tcPr>
            <w:tcW w:w="282" w:type="dxa"/>
          </w:tcPr>
          <w:p w14:paraId="135C46F1"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561A50EF"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12</w:t>
            </w:r>
          </w:p>
        </w:tc>
        <w:tc>
          <w:tcPr>
            <w:tcW w:w="2813" w:type="dxa"/>
          </w:tcPr>
          <w:p w14:paraId="4A9FD0AC"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70153F75" w14:textId="77777777" w:rsidR="006F33AC" w:rsidRPr="007F3B38" w:rsidRDefault="006F33AC" w:rsidP="000D11CD">
            <w:pPr>
              <w:pStyle w:val="ListBullet"/>
              <w:jc w:val="center"/>
              <w:rPr>
                <w:rFonts w:asciiTheme="minorHAnsi" w:hAnsiTheme="minorHAnsi" w:cstheme="minorHAnsi"/>
              </w:rPr>
            </w:pPr>
            <w:r w:rsidRPr="007F3B38">
              <w:rPr>
                <w:rFonts w:asciiTheme="minorHAnsi" w:hAnsiTheme="minorHAnsi" w:cstheme="minorHAnsi"/>
              </w:rPr>
              <w:t>[0 – 65535]</w:t>
            </w:r>
          </w:p>
        </w:tc>
      </w:tr>
      <w:tr w:rsidR="006F33AC" w:rsidRPr="007F3B38" w14:paraId="27B2C6B1" w14:textId="77777777" w:rsidTr="000D11CD">
        <w:tc>
          <w:tcPr>
            <w:tcW w:w="340" w:type="dxa"/>
          </w:tcPr>
          <w:p w14:paraId="2BA152F5" w14:textId="77777777" w:rsidR="006F33AC" w:rsidRPr="007F3B38" w:rsidRDefault="006F33AC" w:rsidP="000D11CD">
            <w:pPr>
              <w:jc w:val="center"/>
              <w:rPr>
                <w:rFonts w:asciiTheme="minorHAnsi" w:hAnsiTheme="minorHAnsi" w:cstheme="minorHAnsi"/>
              </w:rPr>
            </w:pPr>
          </w:p>
        </w:tc>
        <w:tc>
          <w:tcPr>
            <w:tcW w:w="1697" w:type="dxa"/>
          </w:tcPr>
          <w:p w14:paraId="66F84E41"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“GwySerNo”</w:t>
            </w:r>
          </w:p>
        </w:tc>
        <w:tc>
          <w:tcPr>
            <w:tcW w:w="282" w:type="dxa"/>
          </w:tcPr>
          <w:p w14:paraId="5EDEF7DE"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2AD7DAD6" w14:textId="77777777" w:rsidR="006F33AC" w:rsidRPr="007F3B38" w:rsidRDefault="006F33AC" w:rsidP="000D11CD">
            <w:pPr>
              <w:rPr>
                <w:rFonts w:asciiTheme="minorHAnsi" w:hAnsiTheme="minorHAnsi" w:cstheme="minorHAnsi"/>
              </w:rPr>
            </w:pPr>
            <w:r w:rsidRPr="007F3B38">
              <w:rPr>
                <w:rFonts w:asciiTheme="minorHAnsi" w:hAnsiTheme="minorHAnsi" w:cstheme="minorHAnsi"/>
              </w:rPr>
              <w:t>“GWY00001”</w:t>
            </w:r>
          </w:p>
        </w:tc>
        <w:tc>
          <w:tcPr>
            <w:tcW w:w="2813" w:type="dxa"/>
          </w:tcPr>
          <w:p w14:paraId="35F31FC1" w14:textId="77777777" w:rsidR="006F33AC" w:rsidRPr="007F3B38" w:rsidRDefault="006F33AC" w:rsidP="000D11CD">
            <w:pPr>
              <w:pStyle w:val="ListBullet"/>
              <w:rPr>
                <w:rFonts w:asciiTheme="minorHAnsi" w:hAnsiTheme="minorHAnsi" w:cstheme="minorHAnsi"/>
              </w:rPr>
            </w:pPr>
            <w:r w:rsidRPr="007F3B38">
              <w:rPr>
                <w:rFonts w:asciiTheme="minorHAnsi" w:hAnsiTheme="minorHAnsi" w:cstheme="minorHAnsi"/>
              </w:rPr>
              <w:t>// (String)</w:t>
            </w:r>
          </w:p>
        </w:tc>
        <w:tc>
          <w:tcPr>
            <w:tcW w:w="2745" w:type="dxa"/>
          </w:tcPr>
          <w:p w14:paraId="4B160B0D" w14:textId="64F494B0" w:rsidR="006F33AC" w:rsidRPr="007F3B38" w:rsidRDefault="006F33AC" w:rsidP="000D11CD">
            <w:pPr>
              <w:pStyle w:val="ListBullet"/>
              <w:jc w:val="center"/>
              <w:rPr>
                <w:rFonts w:asciiTheme="minorHAnsi" w:hAnsiTheme="minorHAnsi" w:cstheme="minorHAnsi"/>
              </w:rPr>
            </w:pPr>
            <w:r w:rsidRPr="007F3B38">
              <w:rPr>
                <w:rFonts w:asciiTheme="minorHAnsi" w:hAnsiTheme="minorHAnsi" w:cstheme="minorHAnsi"/>
              </w:rPr>
              <w:t>[0000</w:t>
            </w:r>
            <w:r w:rsidR="00346225" w:rsidRPr="007F3B38">
              <w:rPr>
                <w:rFonts w:asciiTheme="minorHAnsi" w:hAnsiTheme="minorHAnsi" w:cstheme="minorHAnsi"/>
              </w:rPr>
              <w:t>1</w:t>
            </w:r>
            <w:r w:rsidRPr="007F3B38">
              <w:rPr>
                <w:rFonts w:asciiTheme="minorHAnsi" w:hAnsiTheme="minorHAnsi" w:cstheme="minorHAnsi"/>
              </w:rPr>
              <w:t xml:space="preserve"> - 99999]</w:t>
            </w:r>
          </w:p>
        </w:tc>
      </w:tr>
      <w:tr w:rsidR="009C676E" w:rsidRPr="007F3B38" w14:paraId="2FD9B18C" w14:textId="77777777" w:rsidTr="000D11CD">
        <w:tc>
          <w:tcPr>
            <w:tcW w:w="340" w:type="dxa"/>
          </w:tcPr>
          <w:p w14:paraId="54564638" w14:textId="77777777" w:rsidR="009C676E" w:rsidRPr="007F3B38" w:rsidRDefault="009C676E" w:rsidP="000D11CD">
            <w:pPr>
              <w:jc w:val="center"/>
              <w:rPr>
                <w:rFonts w:asciiTheme="minorHAnsi" w:hAnsiTheme="minorHAnsi" w:cstheme="minorHAnsi"/>
              </w:rPr>
            </w:pPr>
          </w:p>
        </w:tc>
        <w:tc>
          <w:tcPr>
            <w:tcW w:w="1697" w:type="dxa"/>
          </w:tcPr>
          <w:p w14:paraId="0CD0B82D" w14:textId="1938EB7A" w:rsidR="009C676E" w:rsidRPr="007F3B38" w:rsidRDefault="009C676E" w:rsidP="000D11CD">
            <w:pPr>
              <w:rPr>
                <w:rFonts w:asciiTheme="minorHAnsi" w:hAnsiTheme="minorHAnsi" w:cstheme="minorHAnsi"/>
              </w:rPr>
            </w:pPr>
            <w:r w:rsidRPr="007F3B38">
              <w:rPr>
                <w:rFonts w:asciiTheme="minorHAnsi" w:hAnsiTheme="minorHAnsi" w:cstheme="minorHAnsi"/>
              </w:rPr>
              <w:t>“</w:t>
            </w:r>
            <w:r w:rsidR="00346225" w:rsidRPr="007F3B38">
              <w:rPr>
                <w:rFonts w:asciiTheme="minorHAnsi" w:hAnsiTheme="minorHAnsi" w:cstheme="minorHAnsi"/>
              </w:rPr>
              <w:t>NodeSerNo</w:t>
            </w:r>
            <w:r w:rsidRPr="007F3B38">
              <w:rPr>
                <w:rFonts w:asciiTheme="minorHAnsi" w:hAnsiTheme="minorHAnsi" w:cstheme="minorHAnsi"/>
              </w:rPr>
              <w:t>”</w:t>
            </w:r>
          </w:p>
        </w:tc>
        <w:tc>
          <w:tcPr>
            <w:tcW w:w="282" w:type="dxa"/>
          </w:tcPr>
          <w:p w14:paraId="3E36440E" w14:textId="37AE721A" w:rsidR="009C676E" w:rsidRPr="007F3B38" w:rsidRDefault="00346225"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42DD9F48" w14:textId="22328D1C" w:rsidR="009C676E" w:rsidRPr="007F3B38" w:rsidRDefault="00346225" w:rsidP="000D11CD">
            <w:pPr>
              <w:rPr>
                <w:rFonts w:asciiTheme="minorHAnsi" w:hAnsiTheme="minorHAnsi" w:cstheme="minorHAnsi"/>
              </w:rPr>
            </w:pPr>
            <w:r w:rsidRPr="007F3B38">
              <w:rPr>
                <w:rFonts w:asciiTheme="minorHAnsi" w:hAnsiTheme="minorHAnsi" w:cstheme="minorHAnsi"/>
              </w:rPr>
              <w:t>“N00001”</w:t>
            </w:r>
          </w:p>
        </w:tc>
        <w:tc>
          <w:tcPr>
            <w:tcW w:w="2813" w:type="dxa"/>
          </w:tcPr>
          <w:p w14:paraId="4B3470F6" w14:textId="07496976" w:rsidR="009C676E" w:rsidRPr="007F3B38" w:rsidRDefault="00346225" w:rsidP="000D11CD">
            <w:pPr>
              <w:pStyle w:val="ListBullet"/>
              <w:rPr>
                <w:rFonts w:asciiTheme="minorHAnsi" w:hAnsiTheme="minorHAnsi" w:cstheme="minorHAnsi"/>
              </w:rPr>
            </w:pPr>
            <w:r w:rsidRPr="007F3B38">
              <w:rPr>
                <w:rFonts w:asciiTheme="minorHAnsi" w:hAnsiTheme="minorHAnsi" w:cstheme="minorHAnsi"/>
              </w:rPr>
              <w:t>// (String)</w:t>
            </w:r>
          </w:p>
        </w:tc>
        <w:tc>
          <w:tcPr>
            <w:tcW w:w="2745" w:type="dxa"/>
          </w:tcPr>
          <w:p w14:paraId="35DE651C" w14:textId="578405B8" w:rsidR="009C676E" w:rsidRPr="007F3B38" w:rsidRDefault="00346225" w:rsidP="000D11CD">
            <w:pPr>
              <w:pStyle w:val="ListBullet"/>
              <w:jc w:val="center"/>
              <w:rPr>
                <w:rFonts w:asciiTheme="minorHAnsi" w:hAnsiTheme="minorHAnsi" w:cstheme="minorHAnsi"/>
              </w:rPr>
            </w:pPr>
            <w:r w:rsidRPr="007F3B38">
              <w:rPr>
                <w:rFonts w:asciiTheme="minorHAnsi" w:hAnsiTheme="minorHAnsi" w:cstheme="minorHAnsi"/>
              </w:rPr>
              <w:t>[00001 - 99999]</w:t>
            </w:r>
          </w:p>
        </w:tc>
      </w:tr>
      <w:tr w:rsidR="00CA3F07" w:rsidRPr="007F3B38" w14:paraId="795581AC" w14:textId="77777777" w:rsidTr="000D11CD">
        <w:tc>
          <w:tcPr>
            <w:tcW w:w="340" w:type="dxa"/>
          </w:tcPr>
          <w:p w14:paraId="16647B35" w14:textId="77777777" w:rsidR="00CA3F07" w:rsidRPr="007F3B38" w:rsidRDefault="00CA3F07" w:rsidP="000D11CD">
            <w:pPr>
              <w:jc w:val="center"/>
              <w:rPr>
                <w:rFonts w:asciiTheme="minorHAnsi" w:hAnsiTheme="minorHAnsi" w:cstheme="minorHAnsi"/>
              </w:rPr>
            </w:pPr>
          </w:p>
        </w:tc>
        <w:tc>
          <w:tcPr>
            <w:tcW w:w="1697" w:type="dxa"/>
          </w:tcPr>
          <w:p w14:paraId="27D74E7D" w14:textId="6690DC5B" w:rsidR="00CA3F07" w:rsidRPr="007F3B38" w:rsidRDefault="00CA3F07" w:rsidP="000D11CD">
            <w:pPr>
              <w:rPr>
                <w:rFonts w:asciiTheme="minorHAnsi" w:hAnsiTheme="minorHAnsi" w:cstheme="minorHAnsi"/>
              </w:rPr>
            </w:pPr>
            <w:r w:rsidRPr="007F3B38">
              <w:rPr>
                <w:rFonts w:asciiTheme="minorHAnsi" w:hAnsiTheme="minorHAnsi" w:cstheme="minorHAnsi"/>
              </w:rPr>
              <w:t>“ElementAddr”</w:t>
            </w:r>
          </w:p>
        </w:tc>
        <w:tc>
          <w:tcPr>
            <w:tcW w:w="282" w:type="dxa"/>
          </w:tcPr>
          <w:p w14:paraId="09EAC7A9" w14:textId="5E628B70" w:rsidR="00CA3F07" w:rsidRPr="007F3B38" w:rsidRDefault="00CA3F07"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0EFA655B" w14:textId="6EF1670E" w:rsidR="00CA3F07" w:rsidRPr="007F3B38" w:rsidRDefault="00CA3F07" w:rsidP="000D11CD">
            <w:pPr>
              <w:rPr>
                <w:rFonts w:asciiTheme="minorHAnsi" w:hAnsiTheme="minorHAnsi" w:cstheme="minorHAnsi"/>
              </w:rPr>
            </w:pPr>
            <w:r w:rsidRPr="007F3B38">
              <w:rPr>
                <w:rFonts w:asciiTheme="minorHAnsi" w:hAnsiTheme="minorHAnsi" w:cstheme="minorHAnsi"/>
              </w:rPr>
              <w:t>23</w:t>
            </w:r>
          </w:p>
        </w:tc>
        <w:tc>
          <w:tcPr>
            <w:tcW w:w="2813" w:type="dxa"/>
          </w:tcPr>
          <w:p w14:paraId="370F080F" w14:textId="121EE284" w:rsidR="00CA3F07" w:rsidRPr="007F3B38" w:rsidRDefault="00CA3F07" w:rsidP="000D11CD">
            <w:pPr>
              <w:pStyle w:val="ListBullet"/>
              <w:rPr>
                <w:rFonts w:asciiTheme="minorHAnsi" w:hAnsiTheme="minorHAnsi" w:cstheme="minorHAnsi"/>
              </w:rPr>
            </w:pPr>
            <w:r w:rsidRPr="007F3B38">
              <w:rPr>
                <w:rFonts w:asciiTheme="minorHAnsi" w:hAnsiTheme="minorHAnsi" w:cstheme="minorHAnsi"/>
              </w:rPr>
              <w:t>// (Number)</w:t>
            </w:r>
          </w:p>
        </w:tc>
        <w:tc>
          <w:tcPr>
            <w:tcW w:w="2745" w:type="dxa"/>
          </w:tcPr>
          <w:p w14:paraId="56B50389" w14:textId="71DE770A" w:rsidR="00CA3F07" w:rsidRPr="007F3B38" w:rsidRDefault="00CA3F07" w:rsidP="000D11CD">
            <w:pPr>
              <w:pStyle w:val="ListBullet"/>
              <w:jc w:val="center"/>
              <w:rPr>
                <w:rFonts w:asciiTheme="minorHAnsi" w:hAnsiTheme="minorHAnsi" w:cstheme="minorHAnsi"/>
              </w:rPr>
            </w:pPr>
            <w:r w:rsidRPr="007F3B38">
              <w:rPr>
                <w:rFonts w:asciiTheme="minorHAnsi" w:hAnsiTheme="minorHAnsi" w:cstheme="minorHAnsi"/>
              </w:rPr>
              <w:t>[2 - 65535]</w:t>
            </w:r>
          </w:p>
        </w:tc>
      </w:tr>
      <w:tr w:rsidR="00ED60B2" w:rsidRPr="007F3B38" w14:paraId="76748210" w14:textId="77777777" w:rsidTr="000D11CD">
        <w:tc>
          <w:tcPr>
            <w:tcW w:w="340" w:type="dxa"/>
          </w:tcPr>
          <w:p w14:paraId="0C8B96B1" w14:textId="77777777" w:rsidR="00ED60B2" w:rsidRPr="007F3B38" w:rsidRDefault="00ED60B2" w:rsidP="000D11CD">
            <w:pPr>
              <w:jc w:val="center"/>
              <w:rPr>
                <w:rFonts w:asciiTheme="minorHAnsi" w:hAnsiTheme="minorHAnsi" w:cstheme="minorHAnsi"/>
              </w:rPr>
            </w:pPr>
          </w:p>
        </w:tc>
        <w:tc>
          <w:tcPr>
            <w:tcW w:w="1697" w:type="dxa"/>
          </w:tcPr>
          <w:p w14:paraId="6220B993" w14:textId="382AAC32" w:rsidR="00ED60B2" w:rsidRPr="007F3B38" w:rsidRDefault="00ED60B2" w:rsidP="000D11CD">
            <w:pPr>
              <w:rPr>
                <w:rFonts w:asciiTheme="minorHAnsi" w:hAnsiTheme="minorHAnsi" w:cstheme="minorHAnsi"/>
              </w:rPr>
            </w:pPr>
            <w:r w:rsidRPr="007F3B38">
              <w:rPr>
                <w:rFonts w:asciiTheme="minorHAnsi" w:hAnsiTheme="minorHAnsi" w:cstheme="minorHAnsi"/>
              </w:rPr>
              <w:t>“</w:t>
            </w:r>
            <w:r w:rsidR="00853996" w:rsidRPr="007F3B38">
              <w:rPr>
                <w:rFonts w:asciiTheme="minorHAnsi" w:hAnsiTheme="minorHAnsi" w:cstheme="minorHAnsi"/>
              </w:rPr>
              <w:t>PublishPeriodSec</w:t>
            </w:r>
            <w:r w:rsidRPr="007F3B38">
              <w:rPr>
                <w:rFonts w:asciiTheme="minorHAnsi" w:hAnsiTheme="minorHAnsi" w:cstheme="minorHAnsi"/>
              </w:rPr>
              <w:t>”</w:t>
            </w:r>
          </w:p>
        </w:tc>
        <w:tc>
          <w:tcPr>
            <w:tcW w:w="282" w:type="dxa"/>
          </w:tcPr>
          <w:p w14:paraId="1C7C1BDD" w14:textId="36904839" w:rsidR="00ED60B2" w:rsidRPr="007F3B38" w:rsidRDefault="00ED60B2" w:rsidP="000D11CD">
            <w:pPr>
              <w:jc w:val="center"/>
              <w:rPr>
                <w:rFonts w:asciiTheme="minorHAnsi" w:hAnsiTheme="minorHAnsi" w:cstheme="minorHAnsi"/>
              </w:rPr>
            </w:pPr>
            <w:r w:rsidRPr="007F3B38">
              <w:rPr>
                <w:rFonts w:asciiTheme="minorHAnsi" w:hAnsiTheme="minorHAnsi" w:cstheme="minorHAnsi"/>
              </w:rPr>
              <w:t>:</w:t>
            </w:r>
          </w:p>
        </w:tc>
        <w:tc>
          <w:tcPr>
            <w:tcW w:w="1869" w:type="dxa"/>
          </w:tcPr>
          <w:p w14:paraId="6045B07F" w14:textId="1175A658" w:rsidR="00ED60B2" w:rsidRPr="007F3B38" w:rsidRDefault="009C6A4F" w:rsidP="000D11CD">
            <w:pPr>
              <w:rPr>
                <w:rFonts w:asciiTheme="minorHAnsi" w:hAnsiTheme="minorHAnsi" w:cstheme="minorHAnsi"/>
              </w:rPr>
            </w:pPr>
            <w:r w:rsidRPr="007F3B38">
              <w:rPr>
                <w:rFonts w:asciiTheme="minorHAnsi" w:hAnsiTheme="minorHAnsi" w:cstheme="minorHAnsi"/>
              </w:rPr>
              <w:t>15</w:t>
            </w:r>
          </w:p>
        </w:tc>
        <w:tc>
          <w:tcPr>
            <w:tcW w:w="2813" w:type="dxa"/>
          </w:tcPr>
          <w:p w14:paraId="6C90CF5A" w14:textId="7D908730" w:rsidR="00ED60B2" w:rsidRPr="007F3B38" w:rsidRDefault="00ED60B2" w:rsidP="000D11CD">
            <w:pPr>
              <w:pStyle w:val="ListBullet"/>
              <w:rPr>
                <w:rFonts w:asciiTheme="minorHAnsi" w:hAnsiTheme="minorHAnsi" w:cstheme="minorHAnsi"/>
              </w:rPr>
            </w:pPr>
            <w:r w:rsidRPr="007F3B38">
              <w:rPr>
                <w:rFonts w:asciiTheme="minorHAnsi" w:hAnsiTheme="minorHAnsi" w:cstheme="minorHAnsi"/>
              </w:rPr>
              <w:t>// (Number) (in sec)</w:t>
            </w:r>
          </w:p>
        </w:tc>
        <w:tc>
          <w:tcPr>
            <w:tcW w:w="2745" w:type="dxa"/>
          </w:tcPr>
          <w:p w14:paraId="0A6F9A06" w14:textId="3DD7BD35" w:rsidR="00ED60B2" w:rsidRPr="007F3B38" w:rsidRDefault="00BE3520" w:rsidP="000D11CD">
            <w:pPr>
              <w:pStyle w:val="ListBullet"/>
              <w:jc w:val="center"/>
              <w:rPr>
                <w:rFonts w:asciiTheme="minorHAnsi" w:hAnsiTheme="minorHAnsi" w:cstheme="minorHAnsi"/>
              </w:rPr>
            </w:pPr>
            <w:r w:rsidRPr="007F3B38">
              <w:rPr>
                <w:rFonts w:asciiTheme="minorHAnsi" w:hAnsiTheme="minorHAnsi" w:cstheme="minorHAnsi"/>
              </w:rPr>
              <w:t>[</w:t>
            </w:r>
            <w:r w:rsidR="00602E84" w:rsidRPr="007F3B38">
              <w:rPr>
                <w:rFonts w:asciiTheme="minorHAnsi" w:hAnsiTheme="minorHAnsi" w:cstheme="minorHAnsi"/>
              </w:rPr>
              <w:t>300</w:t>
            </w:r>
            <w:r w:rsidRPr="007F3B38">
              <w:rPr>
                <w:rFonts w:asciiTheme="minorHAnsi" w:hAnsiTheme="minorHAnsi" w:cstheme="minorHAnsi"/>
              </w:rPr>
              <w:t xml:space="preserve"> - </w:t>
            </w:r>
            <w:r w:rsidR="00602E84" w:rsidRPr="007F3B38">
              <w:rPr>
                <w:rFonts w:asciiTheme="minorHAnsi" w:hAnsiTheme="minorHAnsi" w:cstheme="minorHAnsi"/>
              </w:rPr>
              <w:t>65535</w:t>
            </w:r>
            <w:r w:rsidRPr="007F3B38">
              <w:rPr>
                <w:rFonts w:asciiTheme="minorHAnsi" w:hAnsiTheme="minorHAnsi" w:cstheme="minorHAnsi"/>
              </w:rPr>
              <w:t>]</w:t>
            </w:r>
          </w:p>
        </w:tc>
      </w:tr>
      <w:tr w:rsidR="006F33AC" w:rsidRPr="007F3B38" w14:paraId="6DFE3C25" w14:textId="77777777" w:rsidTr="000D11CD">
        <w:tc>
          <w:tcPr>
            <w:tcW w:w="340" w:type="dxa"/>
          </w:tcPr>
          <w:p w14:paraId="107D4D65" w14:textId="77777777" w:rsidR="006F33AC" w:rsidRPr="007F3B38" w:rsidRDefault="006F33AC" w:rsidP="000D11CD">
            <w:pPr>
              <w:jc w:val="center"/>
              <w:rPr>
                <w:rFonts w:asciiTheme="minorHAnsi" w:hAnsiTheme="minorHAnsi" w:cstheme="minorHAnsi"/>
              </w:rPr>
            </w:pPr>
            <w:r w:rsidRPr="007F3B38">
              <w:rPr>
                <w:rFonts w:asciiTheme="minorHAnsi" w:hAnsiTheme="minorHAnsi" w:cstheme="minorHAnsi"/>
              </w:rPr>
              <w:t>}</w:t>
            </w:r>
          </w:p>
        </w:tc>
        <w:tc>
          <w:tcPr>
            <w:tcW w:w="1697" w:type="dxa"/>
          </w:tcPr>
          <w:p w14:paraId="320ECE0B" w14:textId="77777777" w:rsidR="006F33AC" w:rsidRPr="007F3B38" w:rsidRDefault="006F33AC" w:rsidP="000D11CD">
            <w:pPr>
              <w:rPr>
                <w:rFonts w:asciiTheme="minorHAnsi" w:hAnsiTheme="minorHAnsi" w:cstheme="minorHAnsi"/>
              </w:rPr>
            </w:pPr>
          </w:p>
        </w:tc>
        <w:tc>
          <w:tcPr>
            <w:tcW w:w="282" w:type="dxa"/>
          </w:tcPr>
          <w:p w14:paraId="7D03583B" w14:textId="77777777" w:rsidR="006F33AC" w:rsidRPr="007F3B38" w:rsidRDefault="006F33AC" w:rsidP="000D11CD">
            <w:pPr>
              <w:jc w:val="center"/>
              <w:rPr>
                <w:rFonts w:asciiTheme="minorHAnsi" w:hAnsiTheme="minorHAnsi" w:cstheme="minorHAnsi"/>
              </w:rPr>
            </w:pPr>
          </w:p>
        </w:tc>
        <w:tc>
          <w:tcPr>
            <w:tcW w:w="1869" w:type="dxa"/>
          </w:tcPr>
          <w:p w14:paraId="045CC048" w14:textId="77777777" w:rsidR="006F33AC" w:rsidRPr="007F3B38" w:rsidRDefault="006F33AC" w:rsidP="000D11CD">
            <w:pPr>
              <w:rPr>
                <w:rFonts w:asciiTheme="minorHAnsi" w:hAnsiTheme="minorHAnsi" w:cstheme="minorHAnsi"/>
              </w:rPr>
            </w:pPr>
          </w:p>
        </w:tc>
        <w:tc>
          <w:tcPr>
            <w:tcW w:w="2813" w:type="dxa"/>
          </w:tcPr>
          <w:p w14:paraId="75492C8C" w14:textId="77777777" w:rsidR="006F33AC" w:rsidRPr="007F3B38" w:rsidRDefault="006F33AC" w:rsidP="000D11CD">
            <w:pPr>
              <w:pStyle w:val="ListBullet"/>
              <w:rPr>
                <w:rFonts w:asciiTheme="minorHAnsi" w:hAnsiTheme="minorHAnsi" w:cstheme="minorHAnsi"/>
              </w:rPr>
            </w:pPr>
          </w:p>
        </w:tc>
        <w:tc>
          <w:tcPr>
            <w:tcW w:w="2745" w:type="dxa"/>
          </w:tcPr>
          <w:p w14:paraId="133EDF03" w14:textId="77777777" w:rsidR="006F33AC" w:rsidRPr="007F3B38" w:rsidRDefault="006F33AC" w:rsidP="000D11CD">
            <w:pPr>
              <w:pStyle w:val="ListBullet"/>
              <w:rPr>
                <w:rFonts w:asciiTheme="minorHAnsi" w:hAnsiTheme="minorHAnsi" w:cstheme="minorHAnsi"/>
              </w:rPr>
            </w:pPr>
          </w:p>
        </w:tc>
      </w:tr>
    </w:tbl>
    <w:p w14:paraId="4D565146" w14:textId="77777777" w:rsidR="006F33AC" w:rsidRPr="007F3B38" w:rsidRDefault="006F33AC" w:rsidP="006F33AC">
      <w:pPr>
        <w:rPr>
          <w:rFonts w:asciiTheme="minorHAnsi" w:hAnsiTheme="minorHAnsi" w:cstheme="minorHAnsi"/>
        </w:rPr>
      </w:pPr>
    </w:p>
    <w:p w14:paraId="0378D1C3" w14:textId="1C6898A3" w:rsidR="006F33AC" w:rsidRPr="007F3B38" w:rsidRDefault="006F33AC" w:rsidP="006F33AC">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4D13C576" w14:textId="77777777" w:rsidR="006F33AC" w:rsidRPr="007F3B38" w:rsidRDefault="006F33AC" w:rsidP="006F33AC">
      <w:pPr>
        <w:rPr>
          <w:rFonts w:asciiTheme="minorHAnsi" w:hAnsiTheme="minorHAnsi" w:cstheme="minorHAnsi"/>
          <w:b/>
          <w:bCs/>
        </w:rPr>
      </w:pPr>
    </w:p>
    <w:p w14:paraId="2694464F" w14:textId="1270761E" w:rsidR="006B6185" w:rsidRPr="007F3B38" w:rsidRDefault="00A13859" w:rsidP="006B6185">
      <w:pPr>
        <w:keepNext/>
        <w:rPr>
          <w:rFonts w:asciiTheme="minorHAnsi" w:hAnsiTheme="minorHAnsi" w:cstheme="minorHAnsi"/>
          <w:noProof/>
        </w:rPr>
      </w:pPr>
      <w:r w:rsidRPr="007F3B38">
        <w:rPr>
          <w:rFonts w:asciiTheme="minorHAnsi" w:hAnsiTheme="minorHAnsi" w:cstheme="minorHAnsi"/>
          <w:noProof/>
        </w:rPr>
        <w:t xml:space="preserve"> </w:t>
      </w:r>
      <w:r w:rsidR="008E5167" w:rsidRPr="007F3B38">
        <w:rPr>
          <w:rFonts w:asciiTheme="minorHAnsi" w:hAnsiTheme="minorHAnsi" w:cstheme="minorHAnsi"/>
          <w:noProof/>
        </w:rPr>
        <w:drawing>
          <wp:inline distT="0" distB="0" distL="0" distR="0" wp14:anchorId="7F1A0409" wp14:editId="7D25F5A6">
            <wp:extent cx="6188710" cy="3595370"/>
            <wp:effectExtent l="0" t="0" r="2540" b="5080"/>
            <wp:docPr id="1654415027" name="Picture 1"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15027" name="Picture 1" descr="A diagram of a computer system&#10;&#10;Description automatically generated with medium confidence"/>
                    <pic:cNvPicPr/>
                  </pic:nvPicPr>
                  <pic:blipFill>
                    <a:blip r:embed="rId30"/>
                    <a:stretch>
                      <a:fillRect/>
                    </a:stretch>
                  </pic:blipFill>
                  <pic:spPr>
                    <a:xfrm>
                      <a:off x="0" y="0"/>
                      <a:ext cx="6188710" cy="3595370"/>
                    </a:xfrm>
                    <a:prstGeom prst="rect">
                      <a:avLst/>
                    </a:prstGeom>
                  </pic:spPr>
                </pic:pic>
              </a:graphicData>
            </a:graphic>
          </wp:inline>
        </w:drawing>
      </w:r>
    </w:p>
    <w:p w14:paraId="3CDE59F3" w14:textId="77777777" w:rsidR="006B6185" w:rsidRPr="007F3B38" w:rsidRDefault="006B6185" w:rsidP="006B6185">
      <w:pPr>
        <w:keepNext/>
        <w:rPr>
          <w:rFonts w:asciiTheme="minorHAnsi" w:hAnsiTheme="minorHAnsi" w:cstheme="minorHAnsi"/>
        </w:rPr>
      </w:pPr>
    </w:p>
    <w:p w14:paraId="24B6BF7A" w14:textId="5FE5ABFD" w:rsidR="005235F2" w:rsidRPr="007F3B38" w:rsidRDefault="006B6185" w:rsidP="006B6185">
      <w:pPr>
        <w:pStyle w:val="Caption"/>
        <w:jc w:val="center"/>
        <w:rPr>
          <w:rFonts w:asciiTheme="minorHAnsi" w:hAnsiTheme="minorHAnsi" w:cstheme="minorHAnsi"/>
          <w:sz w:val="24"/>
          <w:szCs w:val="24"/>
        </w:rPr>
      </w:pPr>
      <w:bookmarkStart w:id="750" w:name="_Toc169605292"/>
      <w:bookmarkStart w:id="751" w:name="_Toc169613280"/>
      <w:bookmarkStart w:id="752" w:name="_Toc169800494"/>
      <w:bookmarkStart w:id="753" w:name="_Toc169864273"/>
      <w:bookmarkStart w:id="754" w:name="_Toc169879582"/>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30</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Publish Configuration process flow</w:t>
      </w:r>
      <w:bookmarkEnd w:id="750"/>
      <w:bookmarkEnd w:id="751"/>
      <w:bookmarkEnd w:id="752"/>
      <w:bookmarkEnd w:id="753"/>
      <w:bookmarkEnd w:id="754"/>
    </w:p>
    <w:p w14:paraId="3A2D0328" w14:textId="77777777" w:rsidR="005235F2" w:rsidRPr="007F3B38" w:rsidRDefault="005235F2" w:rsidP="007D5AA3">
      <w:pPr>
        <w:keepNext/>
        <w:rPr>
          <w:rFonts w:asciiTheme="minorHAnsi" w:hAnsiTheme="minorHAnsi" w:cstheme="minorHAnsi"/>
        </w:rPr>
      </w:pPr>
    </w:p>
    <w:p w14:paraId="0A8B0C5F" w14:textId="0459C001" w:rsidR="006F33AC" w:rsidRPr="007F3B38" w:rsidRDefault="006F33AC" w:rsidP="007D5AA3">
      <w:pPr>
        <w:pStyle w:val="Caption"/>
        <w:jc w:val="center"/>
        <w:rPr>
          <w:rFonts w:asciiTheme="minorHAnsi" w:hAnsiTheme="minorHAnsi" w:cstheme="minorHAnsi"/>
          <w:szCs w:val="24"/>
        </w:rPr>
      </w:pPr>
    </w:p>
    <w:p w14:paraId="0592E69D" w14:textId="77777777" w:rsidR="006E1206" w:rsidRPr="007F3B38" w:rsidRDefault="006E1206" w:rsidP="006F33AC">
      <w:pPr>
        <w:rPr>
          <w:rFonts w:asciiTheme="minorHAnsi" w:hAnsiTheme="minorHAnsi" w:cstheme="minorHAnsi"/>
          <w:b/>
          <w:bCs/>
        </w:rPr>
      </w:pPr>
    </w:p>
    <w:p w14:paraId="49A00952" w14:textId="698E458C" w:rsidR="00F94020" w:rsidRPr="007F3B38" w:rsidRDefault="00F94020" w:rsidP="003B50DB">
      <w:pPr>
        <w:pStyle w:val="Heading2"/>
        <w:rPr>
          <w:rFonts w:asciiTheme="minorHAnsi" w:hAnsiTheme="minorHAnsi" w:cstheme="minorHAnsi"/>
        </w:rPr>
      </w:pPr>
      <w:bookmarkStart w:id="755" w:name="_Toc162878881"/>
      <w:bookmarkStart w:id="756" w:name="_Toc172537474"/>
      <w:r w:rsidRPr="007F3B38">
        <w:rPr>
          <w:rFonts w:asciiTheme="minorHAnsi" w:hAnsiTheme="minorHAnsi" w:cstheme="minorHAnsi"/>
        </w:rPr>
        <w:lastRenderedPageBreak/>
        <w:t>Node</w:t>
      </w:r>
      <w:r w:rsidR="00A13859" w:rsidRPr="007F3B38">
        <w:rPr>
          <w:rFonts w:asciiTheme="minorHAnsi" w:hAnsiTheme="minorHAnsi" w:cstheme="minorHAnsi"/>
        </w:rPr>
        <w:t xml:space="preserve"> </w:t>
      </w:r>
      <w:r w:rsidR="00E15E8C" w:rsidRPr="007F3B38">
        <w:rPr>
          <w:rFonts w:asciiTheme="minorHAnsi" w:hAnsiTheme="minorHAnsi" w:cstheme="minorHAnsi"/>
        </w:rPr>
        <w:t>Heartbeat Publish Configuration</w:t>
      </w:r>
      <w:r w:rsidRPr="007F3B38">
        <w:rPr>
          <w:rFonts w:asciiTheme="minorHAnsi" w:hAnsiTheme="minorHAnsi" w:cstheme="minorHAnsi"/>
        </w:rPr>
        <w:t xml:space="preserve"> </w:t>
      </w:r>
      <w:r w:rsidR="00CC7680" w:rsidRPr="007F3B38">
        <w:rPr>
          <w:rFonts w:asciiTheme="minorHAnsi" w:hAnsiTheme="minorHAnsi" w:cstheme="minorHAnsi"/>
        </w:rPr>
        <w:t>ACK</w:t>
      </w:r>
      <w:bookmarkEnd w:id="755"/>
      <w:bookmarkEnd w:id="756"/>
    </w:p>
    <w:p w14:paraId="1B9271EC" w14:textId="00441459" w:rsidR="00F94020" w:rsidRPr="007F3B38" w:rsidRDefault="00F94020" w:rsidP="00F94020">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w:t>
      </w:r>
      <w:r w:rsidR="009C0281" w:rsidRPr="007F3B38">
        <w:rPr>
          <w:rFonts w:asciiTheme="minorHAnsi" w:hAnsiTheme="minorHAnsi" w:cstheme="minorHAnsi"/>
        </w:rPr>
        <w:t>ACK</w:t>
      </w:r>
      <w:r w:rsidR="00270229" w:rsidRPr="007F3B38">
        <w:rPr>
          <w:rFonts w:asciiTheme="minorHAnsi" w:hAnsiTheme="minorHAnsi" w:cstheme="minorHAnsi"/>
        </w:rPr>
        <w:t xml:space="preserve"> is used by cloud to know if the Node publish configuration was successful or not</w:t>
      </w:r>
      <w:r w:rsidR="004D17FD" w:rsidRPr="007F3B38">
        <w:rPr>
          <w:rFonts w:asciiTheme="minorHAnsi" w:hAnsiTheme="minorHAnsi" w:cstheme="minorHAnsi"/>
        </w:rPr>
        <w:t>.</w:t>
      </w:r>
    </w:p>
    <w:p w14:paraId="5C292A1F" w14:textId="77777777" w:rsidR="00F94020" w:rsidRPr="007F3B38" w:rsidRDefault="00F94020" w:rsidP="00F94020">
      <w:pPr>
        <w:jc w:val="both"/>
        <w:rPr>
          <w:rFonts w:asciiTheme="minorHAnsi" w:hAnsiTheme="minorHAnsi" w:cstheme="minorHAnsi"/>
        </w:rPr>
      </w:pPr>
    </w:p>
    <w:p w14:paraId="3241DABA" w14:textId="313EC72D" w:rsidR="00F94020" w:rsidRPr="007F3B38" w:rsidRDefault="00F94020" w:rsidP="00F94020">
      <w:pPr>
        <w:rPr>
          <w:rFonts w:asciiTheme="minorHAnsi" w:hAnsiTheme="minorHAnsi" w:cstheme="minorHAnsi"/>
          <w:b/>
          <w:bCs/>
        </w:rPr>
      </w:pPr>
      <w:r w:rsidRPr="007F3B38">
        <w:rPr>
          <w:rFonts w:asciiTheme="minorHAnsi" w:hAnsiTheme="minorHAnsi" w:cstheme="minorHAnsi"/>
          <w:b/>
          <w:bCs/>
        </w:rPr>
        <w:t xml:space="preserve">Node </w:t>
      </w:r>
      <w:r w:rsidR="0003750E" w:rsidRPr="007F3B38">
        <w:rPr>
          <w:rFonts w:asciiTheme="minorHAnsi" w:hAnsiTheme="minorHAnsi" w:cstheme="minorHAnsi"/>
          <w:b/>
          <w:bCs/>
        </w:rPr>
        <w:t xml:space="preserve">Publish Configuration </w:t>
      </w:r>
      <w:r w:rsidR="00F90A2F" w:rsidRPr="007F3B38">
        <w:rPr>
          <w:rFonts w:asciiTheme="minorHAnsi" w:hAnsiTheme="minorHAnsi" w:cstheme="minorHAnsi"/>
          <w:b/>
          <w:bCs/>
        </w:rPr>
        <w:t>ACK JSON</w:t>
      </w:r>
      <w:r w:rsidRPr="007F3B38">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
        <w:gridCol w:w="2090"/>
        <w:gridCol w:w="282"/>
        <w:gridCol w:w="4661"/>
        <w:gridCol w:w="1138"/>
        <w:gridCol w:w="1236"/>
      </w:tblGrid>
      <w:tr w:rsidR="008A26FE" w:rsidRPr="007F3B38" w14:paraId="30237822" w14:textId="77777777" w:rsidTr="00466202">
        <w:tc>
          <w:tcPr>
            <w:tcW w:w="329" w:type="dxa"/>
          </w:tcPr>
          <w:p w14:paraId="2370E7E4"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2090" w:type="dxa"/>
          </w:tcPr>
          <w:p w14:paraId="3D7CD2E5" w14:textId="77777777" w:rsidR="00F94020" w:rsidRPr="007F3B38" w:rsidRDefault="00F94020" w:rsidP="000D11CD">
            <w:pPr>
              <w:jc w:val="center"/>
              <w:rPr>
                <w:rFonts w:asciiTheme="minorHAnsi" w:hAnsiTheme="minorHAnsi" w:cstheme="minorHAnsi"/>
              </w:rPr>
            </w:pPr>
          </w:p>
        </w:tc>
        <w:tc>
          <w:tcPr>
            <w:tcW w:w="282" w:type="dxa"/>
          </w:tcPr>
          <w:p w14:paraId="78B37673" w14:textId="77777777" w:rsidR="00F94020" w:rsidRPr="007F3B38" w:rsidRDefault="00F94020" w:rsidP="000D11CD">
            <w:pPr>
              <w:jc w:val="center"/>
              <w:rPr>
                <w:rFonts w:asciiTheme="minorHAnsi" w:hAnsiTheme="minorHAnsi" w:cstheme="minorHAnsi"/>
              </w:rPr>
            </w:pPr>
          </w:p>
        </w:tc>
        <w:tc>
          <w:tcPr>
            <w:tcW w:w="4661" w:type="dxa"/>
          </w:tcPr>
          <w:p w14:paraId="17D42320" w14:textId="77777777" w:rsidR="00F94020" w:rsidRPr="007F3B38" w:rsidRDefault="00F94020" w:rsidP="000D11CD">
            <w:pPr>
              <w:jc w:val="center"/>
              <w:rPr>
                <w:rFonts w:asciiTheme="minorHAnsi" w:hAnsiTheme="minorHAnsi" w:cstheme="minorHAnsi"/>
              </w:rPr>
            </w:pPr>
          </w:p>
        </w:tc>
        <w:tc>
          <w:tcPr>
            <w:tcW w:w="1138" w:type="dxa"/>
          </w:tcPr>
          <w:p w14:paraId="40543427" w14:textId="77777777" w:rsidR="00F94020" w:rsidRPr="007F3B38" w:rsidRDefault="00F94020" w:rsidP="000D11CD">
            <w:pPr>
              <w:jc w:val="center"/>
              <w:rPr>
                <w:rFonts w:asciiTheme="minorHAnsi" w:hAnsiTheme="minorHAnsi" w:cstheme="minorHAnsi"/>
              </w:rPr>
            </w:pPr>
          </w:p>
        </w:tc>
        <w:tc>
          <w:tcPr>
            <w:tcW w:w="1236" w:type="dxa"/>
          </w:tcPr>
          <w:p w14:paraId="7961987A" w14:textId="77777777" w:rsidR="00F94020" w:rsidRPr="007F3B38" w:rsidRDefault="00F94020" w:rsidP="000D11CD">
            <w:pPr>
              <w:jc w:val="center"/>
              <w:rPr>
                <w:rFonts w:asciiTheme="minorHAnsi" w:hAnsiTheme="minorHAnsi" w:cstheme="minorHAnsi"/>
                <w:b/>
                <w:bCs/>
              </w:rPr>
            </w:pPr>
            <w:r w:rsidRPr="007F3B38">
              <w:rPr>
                <w:rFonts w:asciiTheme="minorHAnsi" w:hAnsiTheme="minorHAnsi" w:cstheme="minorHAnsi"/>
                <w:b/>
                <w:bCs/>
              </w:rPr>
              <w:t>Range</w:t>
            </w:r>
          </w:p>
        </w:tc>
      </w:tr>
      <w:tr w:rsidR="008A26FE" w:rsidRPr="007F3B38" w14:paraId="1EBC2B2B" w14:textId="77777777" w:rsidTr="00466202">
        <w:tc>
          <w:tcPr>
            <w:tcW w:w="329" w:type="dxa"/>
          </w:tcPr>
          <w:p w14:paraId="5BC474E9" w14:textId="77777777" w:rsidR="00F94020" w:rsidRPr="007F3B38" w:rsidRDefault="00F94020" w:rsidP="000D11CD">
            <w:pPr>
              <w:jc w:val="center"/>
              <w:rPr>
                <w:rFonts w:asciiTheme="minorHAnsi" w:hAnsiTheme="minorHAnsi" w:cstheme="minorHAnsi"/>
              </w:rPr>
            </w:pPr>
          </w:p>
        </w:tc>
        <w:tc>
          <w:tcPr>
            <w:tcW w:w="2090" w:type="dxa"/>
          </w:tcPr>
          <w:p w14:paraId="1AC5F034"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“JsonPacketId”</w:t>
            </w:r>
          </w:p>
        </w:tc>
        <w:tc>
          <w:tcPr>
            <w:tcW w:w="282" w:type="dxa"/>
          </w:tcPr>
          <w:p w14:paraId="369CC166"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36B43CF9" w14:textId="10AFF2DC" w:rsidR="00F94020" w:rsidRPr="007F3B38" w:rsidRDefault="00C537BA" w:rsidP="000D11CD">
            <w:pPr>
              <w:rPr>
                <w:rFonts w:asciiTheme="minorHAnsi" w:hAnsiTheme="minorHAnsi" w:cstheme="minorHAnsi"/>
              </w:rPr>
            </w:pPr>
            <w:r w:rsidRPr="007F3B38">
              <w:rPr>
                <w:rFonts w:asciiTheme="minorHAnsi" w:hAnsiTheme="minorHAnsi" w:cstheme="minorHAnsi"/>
              </w:rPr>
              <w:t>10</w:t>
            </w:r>
            <w:r w:rsidR="00FD5256" w:rsidRPr="007F3B38">
              <w:rPr>
                <w:rFonts w:asciiTheme="minorHAnsi" w:hAnsiTheme="minorHAnsi" w:cstheme="minorHAnsi"/>
              </w:rPr>
              <w:t>7</w:t>
            </w:r>
          </w:p>
        </w:tc>
        <w:tc>
          <w:tcPr>
            <w:tcW w:w="1138" w:type="dxa"/>
          </w:tcPr>
          <w:p w14:paraId="3B93EAE8" w14:textId="2C8B9BEA" w:rsidR="00F94020" w:rsidRPr="007F3B38" w:rsidRDefault="00F94020" w:rsidP="000D11CD">
            <w:pPr>
              <w:pStyle w:val="ListBullet"/>
              <w:rPr>
                <w:rFonts w:asciiTheme="minorHAnsi" w:hAnsiTheme="minorHAnsi" w:cstheme="minorHAnsi"/>
              </w:rPr>
            </w:pPr>
            <w:r w:rsidRPr="007F3B38">
              <w:rPr>
                <w:rFonts w:asciiTheme="minorHAnsi" w:hAnsiTheme="minorHAnsi" w:cstheme="minorHAnsi"/>
              </w:rPr>
              <w:t>(Number)</w:t>
            </w:r>
          </w:p>
        </w:tc>
        <w:tc>
          <w:tcPr>
            <w:tcW w:w="1236" w:type="dxa"/>
          </w:tcPr>
          <w:p w14:paraId="34A7A6F1" w14:textId="77777777" w:rsidR="00F94020" w:rsidRPr="007F3B38" w:rsidRDefault="00F94020" w:rsidP="000D11CD">
            <w:pPr>
              <w:pStyle w:val="ListBullet"/>
              <w:rPr>
                <w:rFonts w:asciiTheme="minorHAnsi" w:hAnsiTheme="minorHAnsi" w:cstheme="minorHAnsi"/>
              </w:rPr>
            </w:pPr>
          </w:p>
        </w:tc>
      </w:tr>
      <w:tr w:rsidR="008A26FE" w:rsidRPr="007F3B38" w14:paraId="734690ED" w14:textId="77777777" w:rsidTr="00466202">
        <w:tc>
          <w:tcPr>
            <w:tcW w:w="329" w:type="dxa"/>
          </w:tcPr>
          <w:p w14:paraId="5EDA58F6" w14:textId="77777777" w:rsidR="00BD12E2" w:rsidRPr="007F3B38" w:rsidRDefault="00BD12E2" w:rsidP="000D11CD">
            <w:pPr>
              <w:jc w:val="center"/>
              <w:rPr>
                <w:rFonts w:asciiTheme="minorHAnsi" w:hAnsiTheme="minorHAnsi" w:cstheme="minorHAnsi"/>
              </w:rPr>
            </w:pPr>
          </w:p>
        </w:tc>
        <w:tc>
          <w:tcPr>
            <w:tcW w:w="2090" w:type="dxa"/>
          </w:tcPr>
          <w:p w14:paraId="7993AEAE" w14:textId="684A19DE" w:rsidR="00BD12E2" w:rsidRPr="007F3B38" w:rsidRDefault="00BD12E2" w:rsidP="000D11CD">
            <w:pPr>
              <w:rPr>
                <w:rFonts w:asciiTheme="minorHAnsi" w:hAnsiTheme="minorHAnsi" w:cstheme="minorHAnsi"/>
              </w:rPr>
            </w:pPr>
            <w:r w:rsidRPr="007F3B38">
              <w:rPr>
                <w:rFonts w:asciiTheme="minorHAnsi" w:hAnsiTheme="minorHAnsi" w:cstheme="minorHAnsi"/>
              </w:rPr>
              <w:t>“JsonAckName”</w:t>
            </w:r>
          </w:p>
        </w:tc>
        <w:tc>
          <w:tcPr>
            <w:tcW w:w="282" w:type="dxa"/>
          </w:tcPr>
          <w:p w14:paraId="31A136D5" w14:textId="7DCF4D8F" w:rsidR="00BD12E2" w:rsidRPr="007F3B38" w:rsidRDefault="00BD12E2"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10C15955" w14:textId="4316B3E5" w:rsidR="00BD12E2" w:rsidRPr="007F3B38" w:rsidRDefault="00BD12E2" w:rsidP="000D11CD">
            <w:pPr>
              <w:rPr>
                <w:rFonts w:asciiTheme="minorHAnsi" w:hAnsiTheme="minorHAnsi" w:cstheme="minorHAnsi"/>
              </w:rPr>
            </w:pPr>
            <w:r w:rsidRPr="007F3B38">
              <w:rPr>
                <w:rFonts w:asciiTheme="minorHAnsi" w:hAnsiTheme="minorHAnsi" w:cstheme="minorHAnsi"/>
              </w:rPr>
              <w:t>“Node Heartbeat Publish Configuration ACK”</w:t>
            </w:r>
          </w:p>
        </w:tc>
        <w:tc>
          <w:tcPr>
            <w:tcW w:w="1138" w:type="dxa"/>
          </w:tcPr>
          <w:p w14:paraId="648CBE16" w14:textId="7E77F62C" w:rsidR="00BD12E2" w:rsidRPr="007F3B38" w:rsidRDefault="00BD12E2" w:rsidP="000D11CD">
            <w:pPr>
              <w:pStyle w:val="ListBullet"/>
              <w:rPr>
                <w:rFonts w:asciiTheme="minorHAnsi" w:hAnsiTheme="minorHAnsi" w:cstheme="minorHAnsi"/>
              </w:rPr>
            </w:pPr>
            <w:r w:rsidRPr="007F3B38">
              <w:rPr>
                <w:rFonts w:asciiTheme="minorHAnsi" w:hAnsiTheme="minorHAnsi" w:cstheme="minorHAnsi"/>
              </w:rPr>
              <w:t>(String)</w:t>
            </w:r>
          </w:p>
        </w:tc>
        <w:tc>
          <w:tcPr>
            <w:tcW w:w="1236" w:type="dxa"/>
          </w:tcPr>
          <w:p w14:paraId="06653247" w14:textId="77777777" w:rsidR="00BD12E2" w:rsidRPr="007F3B38" w:rsidRDefault="00BD12E2" w:rsidP="000D11CD">
            <w:pPr>
              <w:pStyle w:val="ListBullet"/>
              <w:rPr>
                <w:rFonts w:asciiTheme="minorHAnsi" w:hAnsiTheme="minorHAnsi" w:cstheme="minorHAnsi"/>
              </w:rPr>
            </w:pPr>
          </w:p>
        </w:tc>
      </w:tr>
      <w:tr w:rsidR="008A26FE" w:rsidRPr="007F3B38" w14:paraId="15F5EFEE" w14:textId="77777777" w:rsidTr="00466202">
        <w:tc>
          <w:tcPr>
            <w:tcW w:w="329" w:type="dxa"/>
          </w:tcPr>
          <w:p w14:paraId="33D0CC44" w14:textId="77777777" w:rsidR="00F94020" w:rsidRPr="007F3B38" w:rsidRDefault="00F94020" w:rsidP="000D11CD">
            <w:pPr>
              <w:jc w:val="center"/>
              <w:rPr>
                <w:rFonts w:asciiTheme="minorHAnsi" w:hAnsiTheme="minorHAnsi" w:cstheme="minorHAnsi"/>
              </w:rPr>
            </w:pPr>
          </w:p>
        </w:tc>
        <w:tc>
          <w:tcPr>
            <w:tcW w:w="2090" w:type="dxa"/>
          </w:tcPr>
          <w:p w14:paraId="6C3916A8"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“MsgSeqNo”</w:t>
            </w:r>
          </w:p>
        </w:tc>
        <w:tc>
          <w:tcPr>
            <w:tcW w:w="282" w:type="dxa"/>
          </w:tcPr>
          <w:p w14:paraId="65270F95"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268DBE57"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12</w:t>
            </w:r>
          </w:p>
        </w:tc>
        <w:tc>
          <w:tcPr>
            <w:tcW w:w="1138" w:type="dxa"/>
          </w:tcPr>
          <w:p w14:paraId="26CBE912" w14:textId="38E34FE8" w:rsidR="00F94020" w:rsidRPr="007F3B38" w:rsidRDefault="00F94020" w:rsidP="000D11CD">
            <w:pPr>
              <w:pStyle w:val="ListBullet"/>
              <w:rPr>
                <w:rFonts w:asciiTheme="minorHAnsi" w:hAnsiTheme="minorHAnsi" w:cstheme="minorHAnsi"/>
              </w:rPr>
            </w:pPr>
            <w:r w:rsidRPr="007F3B38">
              <w:rPr>
                <w:rFonts w:asciiTheme="minorHAnsi" w:hAnsiTheme="minorHAnsi" w:cstheme="minorHAnsi"/>
              </w:rPr>
              <w:t>(Number)</w:t>
            </w:r>
          </w:p>
        </w:tc>
        <w:tc>
          <w:tcPr>
            <w:tcW w:w="1236" w:type="dxa"/>
          </w:tcPr>
          <w:p w14:paraId="77B92CBB" w14:textId="77777777" w:rsidR="00F94020" w:rsidRPr="007F3B38" w:rsidRDefault="00F94020" w:rsidP="000D11CD">
            <w:pPr>
              <w:pStyle w:val="ListBullet"/>
              <w:rPr>
                <w:rFonts w:asciiTheme="minorHAnsi" w:hAnsiTheme="minorHAnsi" w:cstheme="minorHAnsi"/>
              </w:rPr>
            </w:pPr>
          </w:p>
        </w:tc>
      </w:tr>
      <w:tr w:rsidR="008A26FE" w:rsidRPr="007F3B38" w14:paraId="7E66031C" w14:textId="77777777" w:rsidTr="00466202">
        <w:tc>
          <w:tcPr>
            <w:tcW w:w="329" w:type="dxa"/>
          </w:tcPr>
          <w:p w14:paraId="170249D1" w14:textId="77777777" w:rsidR="00F94020" w:rsidRPr="007F3B38" w:rsidRDefault="00F94020" w:rsidP="000D11CD">
            <w:pPr>
              <w:jc w:val="center"/>
              <w:rPr>
                <w:rFonts w:asciiTheme="minorHAnsi" w:hAnsiTheme="minorHAnsi" w:cstheme="minorHAnsi"/>
              </w:rPr>
            </w:pPr>
          </w:p>
        </w:tc>
        <w:tc>
          <w:tcPr>
            <w:tcW w:w="2090" w:type="dxa"/>
          </w:tcPr>
          <w:p w14:paraId="4DD68DEC"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“GwySerNo”</w:t>
            </w:r>
          </w:p>
        </w:tc>
        <w:tc>
          <w:tcPr>
            <w:tcW w:w="282" w:type="dxa"/>
          </w:tcPr>
          <w:p w14:paraId="3B0F7D03"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5C3BB39B"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“GWY00001”</w:t>
            </w:r>
          </w:p>
        </w:tc>
        <w:tc>
          <w:tcPr>
            <w:tcW w:w="1138" w:type="dxa"/>
          </w:tcPr>
          <w:p w14:paraId="79662124" w14:textId="25FAFE5D" w:rsidR="00F94020" w:rsidRPr="007F3B38" w:rsidRDefault="00F94020" w:rsidP="000D11CD">
            <w:pPr>
              <w:pStyle w:val="ListBullet"/>
              <w:rPr>
                <w:rFonts w:asciiTheme="minorHAnsi" w:hAnsiTheme="minorHAnsi" w:cstheme="minorHAnsi"/>
              </w:rPr>
            </w:pPr>
            <w:r w:rsidRPr="007F3B38">
              <w:rPr>
                <w:rFonts w:asciiTheme="minorHAnsi" w:hAnsiTheme="minorHAnsi" w:cstheme="minorHAnsi"/>
              </w:rPr>
              <w:t>(String)</w:t>
            </w:r>
          </w:p>
        </w:tc>
        <w:tc>
          <w:tcPr>
            <w:tcW w:w="1236" w:type="dxa"/>
          </w:tcPr>
          <w:p w14:paraId="5E124821" w14:textId="77777777" w:rsidR="00F94020" w:rsidRPr="007F3B38" w:rsidRDefault="00F94020" w:rsidP="000D11CD">
            <w:pPr>
              <w:pStyle w:val="ListBullet"/>
              <w:rPr>
                <w:rFonts w:asciiTheme="minorHAnsi" w:hAnsiTheme="minorHAnsi" w:cstheme="minorHAnsi"/>
              </w:rPr>
            </w:pPr>
          </w:p>
        </w:tc>
      </w:tr>
      <w:tr w:rsidR="008A26FE" w:rsidRPr="007F3B38" w14:paraId="5C1C55D0" w14:textId="77777777" w:rsidTr="00466202">
        <w:tc>
          <w:tcPr>
            <w:tcW w:w="329" w:type="dxa"/>
          </w:tcPr>
          <w:p w14:paraId="2A92434E" w14:textId="77777777" w:rsidR="00F94020" w:rsidRPr="007F3B38" w:rsidRDefault="00F94020" w:rsidP="000D11CD">
            <w:pPr>
              <w:jc w:val="center"/>
              <w:rPr>
                <w:rFonts w:asciiTheme="minorHAnsi" w:hAnsiTheme="minorHAnsi" w:cstheme="minorHAnsi"/>
              </w:rPr>
            </w:pPr>
          </w:p>
        </w:tc>
        <w:tc>
          <w:tcPr>
            <w:tcW w:w="2090" w:type="dxa"/>
          </w:tcPr>
          <w:p w14:paraId="482CE42C" w14:textId="6523832A" w:rsidR="00F94020" w:rsidRPr="007F3B38" w:rsidRDefault="00F94020" w:rsidP="000D11CD">
            <w:pPr>
              <w:rPr>
                <w:rFonts w:asciiTheme="minorHAnsi" w:hAnsiTheme="minorHAnsi" w:cstheme="minorHAnsi"/>
              </w:rPr>
            </w:pPr>
            <w:r w:rsidRPr="007F3B38">
              <w:rPr>
                <w:rFonts w:asciiTheme="minorHAnsi" w:hAnsiTheme="minorHAnsi" w:cstheme="minorHAnsi"/>
              </w:rPr>
              <w:t>“NodeSerNo</w:t>
            </w:r>
            <w:r w:rsidR="00034C85" w:rsidRPr="007F3B38">
              <w:rPr>
                <w:rFonts w:asciiTheme="minorHAnsi" w:hAnsiTheme="minorHAnsi" w:cstheme="minorHAnsi"/>
              </w:rPr>
              <w:t>”</w:t>
            </w:r>
          </w:p>
        </w:tc>
        <w:tc>
          <w:tcPr>
            <w:tcW w:w="282" w:type="dxa"/>
          </w:tcPr>
          <w:p w14:paraId="7D3A47D8"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3FE31DD5"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“N00001”</w:t>
            </w:r>
          </w:p>
        </w:tc>
        <w:tc>
          <w:tcPr>
            <w:tcW w:w="1138" w:type="dxa"/>
          </w:tcPr>
          <w:p w14:paraId="06FC51AB" w14:textId="046B201E" w:rsidR="00F94020" w:rsidRPr="007F3B38" w:rsidRDefault="00F94020" w:rsidP="000D11CD">
            <w:pPr>
              <w:pStyle w:val="ListBullet"/>
              <w:rPr>
                <w:rFonts w:asciiTheme="minorHAnsi" w:hAnsiTheme="minorHAnsi" w:cstheme="minorHAnsi"/>
              </w:rPr>
            </w:pPr>
            <w:r w:rsidRPr="007F3B38">
              <w:rPr>
                <w:rFonts w:asciiTheme="minorHAnsi" w:hAnsiTheme="minorHAnsi" w:cstheme="minorHAnsi"/>
              </w:rPr>
              <w:t>(String)</w:t>
            </w:r>
          </w:p>
        </w:tc>
        <w:tc>
          <w:tcPr>
            <w:tcW w:w="1236" w:type="dxa"/>
          </w:tcPr>
          <w:p w14:paraId="18D5C612" w14:textId="77777777" w:rsidR="00F94020" w:rsidRPr="007F3B38" w:rsidRDefault="00F94020" w:rsidP="000D11CD">
            <w:pPr>
              <w:pStyle w:val="ListBullet"/>
              <w:rPr>
                <w:rFonts w:asciiTheme="minorHAnsi" w:hAnsiTheme="minorHAnsi" w:cstheme="minorHAnsi"/>
              </w:rPr>
            </w:pPr>
          </w:p>
        </w:tc>
      </w:tr>
      <w:tr w:rsidR="008A26FE" w:rsidRPr="007F3B38" w14:paraId="05FC6AC4" w14:textId="77777777" w:rsidTr="00466202">
        <w:tc>
          <w:tcPr>
            <w:tcW w:w="329" w:type="dxa"/>
          </w:tcPr>
          <w:p w14:paraId="7B498285" w14:textId="77777777" w:rsidR="00F94020" w:rsidRPr="007F3B38" w:rsidRDefault="00F94020" w:rsidP="000D11CD">
            <w:pPr>
              <w:jc w:val="center"/>
              <w:rPr>
                <w:rFonts w:asciiTheme="minorHAnsi" w:hAnsiTheme="minorHAnsi" w:cstheme="minorHAnsi"/>
              </w:rPr>
            </w:pPr>
          </w:p>
        </w:tc>
        <w:tc>
          <w:tcPr>
            <w:tcW w:w="2090" w:type="dxa"/>
          </w:tcPr>
          <w:p w14:paraId="4E21144A"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“ElementAddr”</w:t>
            </w:r>
          </w:p>
        </w:tc>
        <w:tc>
          <w:tcPr>
            <w:tcW w:w="282" w:type="dxa"/>
          </w:tcPr>
          <w:p w14:paraId="66142AFB"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2EC1BFB1"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23</w:t>
            </w:r>
          </w:p>
        </w:tc>
        <w:tc>
          <w:tcPr>
            <w:tcW w:w="1138" w:type="dxa"/>
          </w:tcPr>
          <w:p w14:paraId="59E3C157" w14:textId="256572CE" w:rsidR="00F94020" w:rsidRPr="007F3B38" w:rsidRDefault="00F94020" w:rsidP="000D11CD">
            <w:pPr>
              <w:pStyle w:val="ListBullet"/>
              <w:rPr>
                <w:rFonts w:asciiTheme="minorHAnsi" w:hAnsiTheme="minorHAnsi" w:cstheme="minorHAnsi"/>
              </w:rPr>
            </w:pPr>
            <w:r w:rsidRPr="007F3B38">
              <w:rPr>
                <w:rFonts w:asciiTheme="minorHAnsi" w:hAnsiTheme="minorHAnsi" w:cstheme="minorHAnsi"/>
              </w:rPr>
              <w:t>(Number)</w:t>
            </w:r>
          </w:p>
        </w:tc>
        <w:tc>
          <w:tcPr>
            <w:tcW w:w="1236" w:type="dxa"/>
          </w:tcPr>
          <w:p w14:paraId="117D10DB" w14:textId="77777777" w:rsidR="00F94020" w:rsidRPr="007F3B38" w:rsidRDefault="00F94020" w:rsidP="000D11CD">
            <w:pPr>
              <w:pStyle w:val="ListBullet"/>
              <w:jc w:val="center"/>
              <w:rPr>
                <w:rFonts w:asciiTheme="minorHAnsi" w:hAnsiTheme="minorHAnsi" w:cstheme="minorHAnsi"/>
              </w:rPr>
            </w:pPr>
            <w:r w:rsidRPr="007F3B38">
              <w:rPr>
                <w:rFonts w:asciiTheme="minorHAnsi" w:hAnsiTheme="minorHAnsi" w:cstheme="minorHAnsi"/>
              </w:rPr>
              <w:t>[2 - 65535]</w:t>
            </w:r>
          </w:p>
        </w:tc>
      </w:tr>
      <w:tr w:rsidR="008A26FE" w:rsidRPr="007F3B38" w14:paraId="6C8B5A46" w14:textId="77777777" w:rsidTr="00466202">
        <w:tc>
          <w:tcPr>
            <w:tcW w:w="329" w:type="dxa"/>
          </w:tcPr>
          <w:p w14:paraId="6CFE1157" w14:textId="77777777" w:rsidR="0034216D" w:rsidRPr="007F3B38" w:rsidRDefault="0034216D" w:rsidP="000D11CD">
            <w:pPr>
              <w:jc w:val="center"/>
              <w:rPr>
                <w:rFonts w:asciiTheme="minorHAnsi" w:hAnsiTheme="minorHAnsi" w:cstheme="minorHAnsi"/>
              </w:rPr>
            </w:pPr>
          </w:p>
        </w:tc>
        <w:tc>
          <w:tcPr>
            <w:tcW w:w="2090" w:type="dxa"/>
          </w:tcPr>
          <w:p w14:paraId="69EC24F9" w14:textId="3FF43B3A" w:rsidR="0034216D" w:rsidRPr="007F3B38" w:rsidRDefault="0034216D" w:rsidP="000D11CD">
            <w:pPr>
              <w:rPr>
                <w:rFonts w:asciiTheme="minorHAnsi" w:hAnsiTheme="minorHAnsi" w:cstheme="minorHAnsi"/>
              </w:rPr>
            </w:pPr>
            <w:r w:rsidRPr="007F3B38">
              <w:rPr>
                <w:rFonts w:asciiTheme="minorHAnsi" w:hAnsiTheme="minorHAnsi" w:cstheme="minorHAnsi"/>
              </w:rPr>
              <w:t>“</w:t>
            </w:r>
            <w:r w:rsidR="00775423" w:rsidRPr="007F3B38">
              <w:rPr>
                <w:rFonts w:asciiTheme="minorHAnsi" w:hAnsiTheme="minorHAnsi" w:cstheme="minorHAnsi"/>
              </w:rPr>
              <w:t>PublishPeriodSec</w:t>
            </w:r>
            <w:r w:rsidRPr="007F3B38">
              <w:rPr>
                <w:rFonts w:asciiTheme="minorHAnsi" w:hAnsiTheme="minorHAnsi" w:cstheme="minorHAnsi"/>
              </w:rPr>
              <w:t>”</w:t>
            </w:r>
          </w:p>
        </w:tc>
        <w:tc>
          <w:tcPr>
            <w:tcW w:w="282" w:type="dxa"/>
          </w:tcPr>
          <w:p w14:paraId="235353BA" w14:textId="0239FB52" w:rsidR="0034216D" w:rsidRPr="007F3B38" w:rsidRDefault="0034216D"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4EBFD64B" w14:textId="7A7CEAA9" w:rsidR="0034216D" w:rsidRPr="007F3B38" w:rsidRDefault="0034216D" w:rsidP="000D11CD">
            <w:pPr>
              <w:rPr>
                <w:rFonts w:asciiTheme="minorHAnsi" w:hAnsiTheme="minorHAnsi" w:cstheme="minorHAnsi"/>
              </w:rPr>
            </w:pPr>
            <w:r w:rsidRPr="007F3B38">
              <w:rPr>
                <w:rFonts w:asciiTheme="minorHAnsi" w:hAnsiTheme="minorHAnsi" w:cstheme="minorHAnsi"/>
              </w:rPr>
              <w:t>15</w:t>
            </w:r>
          </w:p>
        </w:tc>
        <w:tc>
          <w:tcPr>
            <w:tcW w:w="1138" w:type="dxa"/>
          </w:tcPr>
          <w:p w14:paraId="308CDF47" w14:textId="365BE87B" w:rsidR="0034216D" w:rsidRPr="007F3B38" w:rsidRDefault="0034216D" w:rsidP="000D11CD">
            <w:pPr>
              <w:pStyle w:val="ListBullet"/>
              <w:rPr>
                <w:rFonts w:asciiTheme="minorHAnsi" w:hAnsiTheme="minorHAnsi" w:cstheme="minorHAnsi"/>
              </w:rPr>
            </w:pPr>
            <w:r w:rsidRPr="007F3B38">
              <w:rPr>
                <w:rFonts w:asciiTheme="minorHAnsi" w:hAnsiTheme="minorHAnsi" w:cstheme="minorHAnsi"/>
              </w:rPr>
              <w:t>(Number)</w:t>
            </w:r>
          </w:p>
        </w:tc>
        <w:tc>
          <w:tcPr>
            <w:tcW w:w="1236" w:type="dxa"/>
          </w:tcPr>
          <w:p w14:paraId="275E6D14" w14:textId="77777777" w:rsidR="0034216D" w:rsidRPr="007F3B38" w:rsidRDefault="0034216D" w:rsidP="000D11CD">
            <w:pPr>
              <w:pStyle w:val="ListBullet"/>
              <w:jc w:val="center"/>
              <w:rPr>
                <w:rFonts w:asciiTheme="minorHAnsi" w:hAnsiTheme="minorHAnsi" w:cstheme="minorHAnsi"/>
              </w:rPr>
            </w:pPr>
          </w:p>
        </w:tc>
      </w:tr>
      <w:tr w:rsidR="008A26FE" w:rsidRPr="007F3B38" w14:paraId="3322D1D8" w14:textId="77777777" w:rsidTr="00466202">
        <w:tc>
          <w:tcPr>
            <w:tcW w:w="329" w:type="dxa"/>
          </w:tcPr>
          <w:p w14:paraId="3F98A670" w14:textId="77777777" w:rsidR="00F94020" w:rsidRPr="007F3B38" w:rsidRDefault="00F94020" w:rsidP="000D11CD">
            <w:pPr>
              <w:jc w:val="center"/>
              <w:rPr>
                <w:rFonts w:asciiTheme="minorHAnsi" w:hAnsiTheme="minorHAnsi" w:cstheme="minorHAnsi"/>
              </w:rPr>
            </w:pPr>
          </w:p>
        </w:tc>
        <w:tc>
          <w:tcPr>
            <w:tcW w:w="2090" w:type="dxa"/>
          </w:tcPr>
          <w:p w14:paraId="5E35EA3B"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“ErrorCode”</w:t>
            </w:r>
          </w:p>
        </w:tc>
        <w:tc>
          <w:tcPr>
            <w:tcW w:w="282" w:type="dxa"/>
          </w:tcPr>
          <w:p w14:paraId="5567C794"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4661" w:type="dxa"/>
          </w:tcPr>
          <w:p w14:paraId="0960530F" w14:textId="77777777" w:rsidR="00F94020" w:rsidRPr="007F3B38" w:rsidRDefault="00F94020" w:rsidP="000D11CD">
            <w:pPr>
              <w:rPr>
                <w:rFonts w:asciiTheme="minorHAnsi" w:hAnsiTheme="minorHAnsi" w:cstheme="minorHAnsi"/>
              </w:rPr>
            </w:pPr>
            <w:r w:rsidRPr="007F3B38">
              <w:rPr>
                <w:rFonts w:asciiTheme="minorHAnsi" w:hAnsiTheme="minorHAnsi" w:cstheme="minorHAnsi"/>
              </w:rPr>
              <w:t>0</w:t>
            </w:r>
          </w:p>
        </w:tc>
        <w:tc>
          <w:tcPr>
            <w:tcW w:w="1138" w:type="dxa"/>
          </w:tcPr>
          <w:p w14:paraId="4F5F1534" w14:textId="23075D7E" w:rsidR="00F94020" w:rsidRPr="007F3B38" w:rsidRDefault="00F94020" w:rsidP="000D11CD">
            <w:pPr>
              <w:pStyle w:val="ListBullet"/>
              <w:rPr>
                <w:rFonts w:asciiTheme="minorHAnsi" w:hAnsiTheme="minorHAnsi" w:cstheme="minorHAnsi"/>
              </w:rPr>
            </w:pPr>
            <w:r w:rsidRPr="007F3B38">
              <w:rPr>
                <w:rFonts w:asciiTheme="minorHAnsi" w:hAnsiTheme="minorHAnsi" w:cstheme="minorHAnsi"/>
              </w:rPr>
              <w:t>(Number)</w:t>
            </w:r>
          </w:p>
        </w:tc>
        <w:tc>
          <w:tcPr>
            <w:tcW w:w="1236" w:type="dxa"/>
          </w:tcPr>
          <w:p w14:paraId="0DBD52EC" w14:textId="77777777" w:rsidR="00F94020" w:rsidRPr="007F3B38" w:rsidRDefault="00F94020" w:rsidP="000D11CD">
            <w:pPr>
              <w:pStyle w:val="ListBullet"/>
              <w:rPr>
                <w:rFonts w:asciiTheme="minorHAnsi" w:hAnsiTheme="minorHAnsi" w:cstheme="minorHAnsi"/>
              </w:rPr>
            </w:pPr>
          </w:p>
        </w:tc>
      </w:tr>
      <w:tr w:rsidR="008A26FE" w:rsidRPr="007F3B38" w14:paraId="6B16B3A6" w14:textId="77777777" w:rsidTr="00466202">
        <w:tc>
          <w:tcPr>
            <w:tcW w:w="329" w:type="dxa"/>
          </w:tcPr>
          <w:p w14:paraId="59D92874" w14:textId="77777777" w:rsidR="00F94020" w:rsidRPr="007F3B38" w:rsidRDefault="00F94020" w:rsidP="000D11CD">
            <w:pPr>
              <w:jc w:val="center"/>
              <w:rPr>
                <w:rFonts w:asciiTheme="minorHAnsi" w:hAnsiTheme="minorHAnsi" w:cstheme="minorHAnsi"/>
              </w:rPr>
            </w:pPr>
            <w:r w:rsidRPr="007F3B38">
              <w:rPr>
                <w:rFonts w:asciiTheme="minorHAnsi" w:hAnsiTheme="minorHAnsi" w:cstheme="minorHAnsi"/>
              </w:rPr>
              <w:t>}</w:t>
            </w:r>
          </w:p>
        </w:tc>
        <w:tc>
          <w:tcPr>
            <w:tcW w:w="2090" w:type="dxa"/>
          </w:tcPr>
          <w:p w14:paraId="7AF1D3F0" w14:textId="77777777" w:rsidR="00F94020" w:rsidRPr="007F3B38" w:rsidRDefault="00F94020" w:rsidP="000D11CD">
            <w:pPr>
              <w:rPr>
                <w:rFonts w:asciiTheme="minorHAnsi" w:hAnsiTheme="minorHAnsi" w:cstheme="minorHAnsi"/>
              </w:rPr>
            </w:pPr>
          </w:p>
        </w:tc>
        <w:tc>
          <w:tcPr>
            <w:tcW w:w="282" w:type="dxa"/>
          </w:tcPr>
          <w:p w14:paraId="2A5C8A50" w14:textId="77777777" w:rsidR="00F94020" w:rsidRPr="007F3B38" w:rsidRDefault="00F94020" w:rsidP="000D11CD">
            <w:pPr>
              <w:jc w:val="center"/>
              <w:rPr>
                <w:rFonts w:asciiTheme="minorHAnsi" w:hAnsiTheme="minorHAnsi" w:cstheme="minorHAnsi"/>
              </w:rPr>
            </w:pPr>
          </w:p>
        </w:tc>
        <w:tc>
          <w:tcPr>
            <w:tcW w:w="4661" w:type="dxa"/>
          </w:tcPr>
          <w:p w14:paraId="3B32D6BC" w14:textId="77777777" w:rsidR="00F94020" w:rsidRPr="007F3B38" w:rsidRDefault="00F94020" w:rsidP="000D11CD">
            <w:pPr>
              <w:rPr>
                <w:rFonts w:asciiTheme="minorHAnsi" w:hAnsiTheme="minorHAnsi" w:cstheme="minorHAnsi"/>
              </w:rPr>
            </w:pPr>
          </w:p>
        </w:tc>
        <w:tc>
          <w:tcPr>
            <w:tcW w:w="1138" w:type="dxa"/>
          </w:tcPr>
          <w:p w14:paraId="2864C290" w14:textId="77777777" w:rsidR="00F94020" w:rsidRPr="007F3B38" w:rsidRDefault="00F94020" w:rsidP="000D11CD">
            <w:pPr>
              <w:pStyle w:val="ListBullet"/>
              <w:rPr>
                <w:rFonts w:asciiTheme="minorHAnsi" w:hAnsiTheme="minorHAnsi" w:cstheme="minorHAnsi"/>
              </w:rPr>
            </w:pPr>
          </w:p>
        </w:tc>
        <w:tc>
          <w:tcPr>
            <w:tcW w:w="1236" w:type="dxa"/>
          </w:tcPr>
          <w:p w14:paraId="3C88E71A" w14:textId="77777777" w:rsidR="00F94020" w:rsidRPr="007F3B38" w:rsidRDefault="00F94020" w:rsidP="000D11CD">
            <w:pPr>
              <w:pStyle w:val="ListBullet"/>
              <w:rPr>
                <w:rFonts w:asciiTheme="minorHAnsi" w:hAnsiTheme="minorHAnsi" w:cstheme="minorHAnsi"/>
              </w:rPr>
            </w:pPr>
          </w:p>
        </w:tc>
      </w:tr>
    </w:tbl>
    <w:p w14:paraId="09ED8E97" w14:textId="77777777" w:rsidR="00A256BC" w:rsidRPr="007F3B38" w:rsidRDefault="00A256BC" w:rsidP="00A256BC">
      <w:pPr>
        <w:rPr>
          <w:rFonts w:asciiTheme="minorHAnsi" w:hAnsiTheme="minorHAnsi" w:cstheme="minorHAnsi"/>
          <w:b/>
          <w:bCs/>
        </w:rPr>
      </w:pPr>
    </w:p>
    <w:p w14:paraId="306CE783" w14:textId="4DF9F9B6" w:rsidR="00A256BC" w:rsidRPr="007F3B38" w:rsidRDefault="00A256BC" w:rsidP="00A256BC">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60F6D406" w14:textId="77777777" w:rsidR="00F94020" w:rsidRPr="007F3B38" w:rsidRDefault="00F94020" w:rsidP="00F94020">
      <w:pPr>
        <w:rPr>
          <w:rFonts w:asciiTheme="minorHAnsi" w:hAnsiTheme="minorHAnsi" w:cstheme="minorHAnsi"/>
        </w:rPr>
      </w:pPr>
    </w:p>
    <w:p w14:paraId="0518A03F" w14:textId="6B6FADB4" w:rsidR="00F94020" w:rsidRPr="007F3B38" w:rsidRDefault="00F94020" w:rsidP="00F94020">
      <w:pPr>
        <w:rPr>
          <w:rFonts w:asciiTheme="minorHAnsi" w:hAnsiTheme="minorHAnsi" w:cstheme="minorHAnsi"/>
          <w:b/>
          <w:bCs/>
        </w:rPr>
      </w:pPr>
      <w:r w:rsidRPr="007F3B38">
        <w:rPr>
          <w:rFonts w:asciiTheme="minorHAnsi" w:hAnsiTheme="minorHAnsi" w:cstheme="minorHAnsi"/>
          <w:b/>
          <w:bCs/>
        </w:rPr>
        <w:t xml:space="preserve">Process </w:t>
      </w:r>
      <w:r w:rsidR="00EF2279" w:rsidRPr="007F3B38">
        <w:rPr>
          <w:rFonts w:asciiTheme="minorHAnsi" w:hAnsiTheme="minorHAnsi" w:cstheme="minorHAnsi"/>
          <w:b/>
          <w:bCs/>
        </w:rPr>
        <w:t>flow:</w:t>
      </w:r>
    </w:p>
    <w:p w14:paraId="6F47C228" w14:textId="4904A3EF" w:rsidR="00D0583C" w:rsidRPr="007F3B38" w:rsidRDefault="00337E27" w:rsidP="00D0583C">
      <w:pPr>
        <w:keepNext/>
        <w:rPr>
          <w:rFonts w:asciiTheme="minorHAnsi" w:hAnsiTheme="minorHAnsi" w:cstheme="minorHAnsi"/>
          <w:noProof/>
        </w:rPr>
      </w:pPr>
      <w:r w:rsidRPr="007F3B38">
        <w:rPr>
          <w:rFonts w:asciiTheme="minorHAnsi" w:hAnsiTheme="minorHAnsi" w:cstheme="minorHAnsi"/>
          <w:noProof/>
        </w:rPr>
        <w:t xml:space="preserve"> </w:t>
      </w:r>
      <w:r w:rsidR="008E5167" w:rsidRPr="007F3B38">
        <w:rPr>
          <w:rFonts w:asciiTheme="minorHAnsi" w:hAnsiTheme="minorHAnsi" w:cstheme="minorHAnsi"/>
          <w:noProof/>
        </w:rPr>
        <w:drawing>
          <wp:inline distT="0" distB="0" distL="0" distR="0" wp14:anchorId="14C81BB3" wp14:editId="3F082D13">
            <wp:extent cx="6188710" cy="3595370"/>
            <wp:effectExtent l="0" t="0" r="2540" b="5080"/>
            <wp:docPr id="1873447649" name="Picture 1"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7649" name="Picture 1" descr="A diagram of a computer system&#10;&#10;Description automatically generated with medium confidence"/>
                    <pic:cNvPicPr/>
                  </pic:nvPicPr>
                  <pic:blipFill>
                    <a:blip r:embed="rId30"/>
                    <a:stretch>
                      <a:fillRect/>
                    </a:stretch>
                  </pic:blipFill>
                  <pic:spPr>
                    <a:xfrm>
                      <a:off x="0" y="0"/>
                      <a:ext cx="6188710" cy="3595370"/>
                    </a:xfrm>
                    <a:prstGeom prst="rect">
                      <a:avLst/>
                    </a:prstGeom>
                  </pic:spPr>
                </pic:pic>
              </a:graphicData>
            </a:graphic>
          </wp:inline>
        </w:drawing>
      </w:r>
    </w:p>
    <w:p w14:paraId="22113C4E" w14:textId="77777777" w:rsidR="00D0583C" w:rsidRPr="007F3B38" w:rsidRDefault="00D0583C" w:rsidP="00D0583C">
      <w:pPr>
        <w:keepNext/>
        <w:rPr>
          <w:rFonts w:asciiTheme="minorHAnsi" w:hAnsiTheme="minorHAnsi" w:cstheme="minorHAnsi"/>
        </w:rPr>
      </w:pPr>
    </w:p>
    <w:p w14:paraId="461A8080" w14:textId="7E466B2C" w:rsidR="0013382E" w:rsidRPr="007F3B38" w:rsidRDefault="00D0583C" w:rsidP="00A256BC">
      <w:pPr>
        <w:pStyle w:val="Caption"/>
        <w:jc w:val="center"/>
        <w:rPr>
          <w:rFonts w:asciiTheme="minorHAnsi" w:hAnsiTheme="minorHAnsi" w:cstheme="minorHAnsi"/>
          <w:sz w:val="24"/>
          <w:szCs w:val="24"/>
        </w:rPr>
      </w:pPr>
      <w:bookmarkStart w:id="757" w:name="_Toc169605293"/>
      <w:bookmarkStart w:id="758" w:name="_Toc169613281"/>
      <w:bookmarkStart w:id="759" w:name="_Toc169800495"/>
      <w:bookmarkStart w:id="760" w:name="_Toc169864274"/>
      <w:bookmarkStart w:id="761" w:name="_Toc169879583"/>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31</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Publish Configuration process flow</w:t>
      </w:r>
      <w:bookmarkEnd w:id="757"/>
      <w:bookmarkEnd w:id="758"/>
      <w:bookmarkEnd w:id="759"/>
      <w:bookmarkEnd w:id="760"/>
      <w:bookmarkEnd w:id="761"/>
    </w:p>
    <w:p w14:paraId="546651D3" w14:textId="2FBA1BA7" w:rsidR="00842F3C" w:rsidRPr="007F3B38" w:rsidRDefault="008830ED" w:rsidP="003B50DB">
      <w:pPr>
        <w:pStyle w:val="Heading2"/>
        <w:rPr>
          <w:rFonts w:asciiTheme="minorHAnsi" w:hAnsiTheme="minorHAnsi" w:cstheme="minorHAnsi"/>
        </w:rPr>
      </w:pPr>
      <w:bookmarkStart w:id="762" w:name="_Toc163739670"/>
      <w:bookmarkStart w:id="763" w:name="_Toc169605413"/>
      <w:bookmarkStart w:id="764" w:name="_Toc169613410"/>
      <w:bookmarkStart w:id="765" w:name="_Toc169782200"/>
      <w:bookmarkStart w:id="766" w:name="_Toc169802095"/>
      <w:bookmarkStart w:id="767" w:name="_Toc169804107"/>
      <w:bookmarkStart w:id="768" w:name="_Toc169863913"/>
      <w:bookmarkStart w:id="769" w:name="_Toc169864137"/>
      <w:bookmarkStart w:id="770" w:name="_Toc169879272"/>
      <w:bookmarkStart w:id="771" w:name="_Toc169879437"/>
      <w:bookmarkStart w:id="772" w:name="_Toc163739671"/>
      <w:bookmarkStart w:id="773" w:name="_Toc169605414"/>
      <w:bookmarkStart w:id="774" w:name="_Toc169613411"/>
      <w:bookmarkStart w:id="775" w:name="_Toc169782201"/>
      <w:bookmarkStart w:id="776" w:name="_Toc169802096"/>
      <w:bookmarkStart w:id="777" w:name="_Toc169804108"/>
      <w:bookmarkStart w:id="778" w:name="_Toc169863914"/>
      <w:bookmarkStart w:id="779" w:name="_Toc169864138"/>
      <w:bookmarkStart w:id="780" w:name="_Toc169879273"/>
      <w:bookmarkStart w:id="781" w:name="_Toc169879438"/>
      <w:bookmarkStart w:id="782" w:name="_Toc163739672"/>
      <w:bookmarkStart w:id="783" w:name="_Toc169605415"/>
      <w:bookmarkStart w:id="784" w:name="_Toc169613412"/>
      <w:bookmarkStart w:id="785" w:name="_Toc169782202"/>
      <w:bookmarkStart w:id="786" w:name="_Toc169802097"/>
      <w:bookmarkStart w:id="787" w:name="_Toc169804109"/>
      <w:bookmarkStart w:id="788" w:name="_Toc169863915"/>
      <w:bookmarkStart w:id="789" w:name="_Toc169864139"/>
      <w:bookmarkStart w:id="790" w:name="_Toc169879274"/>
      <w:bookmarkStart w:id="791" w:name="_Toc169879439"/>
      <w:bookmarkStart w:id="792" w:name="_Toc163739673"/>
      <w:bookmarkStart w:id="793" w:name="_Toc169605416"/>
      <w:bookmarkStart w:id="794" w:name="_Toc169613413"/>
      <w:bookmarkStart w:id="795" w:name="_Toc169782203"/>
      <w:bookmarkStart w:id="796" w:name="_Toc169802098"/>
      <w:bookmarkStart w:id="797" w:name="_Toc169804110"/>
      <w:bookmarkStart w:id="798" w:name="_Toc169863916"/>
      <w:bookmarkStart w:id="799" w:name="_Toc169864140"/>
      <w:bookmarkStart w:id="800" w:name="_Toc169879275"/>
      <w:bookmarkStart w:id="801" w:name="_Toc169879440"/>
      <w:bookmarkStart w:id="802" w:name="_Toc163739674"/>
      <w:bookmarkStart w:id="803" w:name="_Toc169605417"/>
      <w:bookmarkStart w:id="804" w:name="_Toc169613414"/>
      <w:bookmarkStart w:id="805" w:name="_Toc169782204"/>
      <w:bookmarkStart w:id="806" w:name="_Toc169802099"/>
      <w:bookmarkStart w:id="807" w:name="_Toc169804111"/>
      <w:bookmarkStart w:id="808" w:name="_Toc169863917"/>
      <w:bookmarkStart w:id="809" w:name="_Toc169864141"/>
      <w:bookmarkStart w:id="810" w:name="_Toc169879276"/>
      <w:bookmarkStart w:id="811" w:name="_Toc169879441"/>
      <w:bookmarkStart w:id="812" w:name="_Toc163739675"/>
      <w:bookmarkStart w:id="813" w:name="_Toc169605418"/>
      <w:bookmarkStart w:id="814" w:name="_Toc169613415"/>
      <w:bookmarkStart w:id="815" w:name="_Toc169782205"/>
      <w:bookmarkStart w:id="816" w:name="_Toc169802100"/>
      <w:bookmarkStart w:id="817" w:name="_Toc169804112"/>
      <w:bookmarkStart w:id="818" w:name="_Toc169863918"/>
      <w:bookmarkStart w:id="819" w:name="_Toc169864142"/>
      <w:bookmarkStart w:id="820" w:name="_Toc169879277"/>
      <w:bookmarkStart w:id="821" w:name="_Toc169879442"/>
      <w:bookmarkStart w:id="822" w:name="_Toc163739676"/>
      <w:bookmarkStart w:id="823" w:name="_Toc169605419"/>
      <w:bookmarkStart w:id="824" w:name="_Toc169613416"/>
      <w:bookmarkStart w:id="825" w:name="_Toc169782206"/>
      <w:bookmarkStart w:id="826" w:name="_Toc169802101"/>
      <w:bookmarkStart w:id="827" w:name="_Toc169804113"/>
      <w:bookmarkStart w:id="828" w:name="_Toc169863919"/>
      <w:bookmarkStart w:id="829" w:name="_Toc169864143"/>
      <w:bookmarkStart w:id="830" w:name="_Toc169879278"/>
      <w:bookmarkStart w:id="831" w:name="_Toc169879443"/>
      <w:bookmarkStart w:id="832" w:name="_Toc163739683"/>
      <w:bookmarkStart w:id="833" w:name="_Toc169605426"/>
      <w:bookmarkStart w:id="834" w:name="_Toc169613423"/>
      <w:bookmarkStart w:id="835" w:name="_Toc169782213"/>
      <w:bookmarkStart w:id="836" w:name="_Toc169802108"/>
      <w:bookmarkStart w:id="837" w:name="_Toc169804120"/>
      <w:bookmarkStart w:id="838" w:name="_Toc169863926"/>
      <w:bookmarkStart w:id="839" w:name="_Toc169864150"/>
      <w:bookmarkStart w:id="840" w:name="_Toc169879285"/>
      <w:bookmarkStart w:id="841" w:name="_Toc169879450"/>
      <w:bookmarkStart w:id="842" w:name="_Toc163739689"/>
      <w:bookmarkStart w:id="843" w:name="_Toc169605432"/>
      <w:bookmarkStart w:id="844" w:name="_Toc169613429"/>
      <w:bookmarkStart w:id="845" w:name="_Toc169782219"/>
      <w:bookmarkStart w:id="846" w:name="_Toc169802114"/>
      <w:bookmarkStart w:id="847" w:name="_Toc169804126"/>
      <w:bookmarkStart w:id="848" w:name="_Toc169863932"/>
      <w:bookmarkStart w:id="849" w:name="_Toc169864156"/>
      <w:bookmarkStart w:id="850" w:name="_Toc169879291"/>
      <w:bookmarkStart w:id="851" w:name="_Toc169879456"/>
      <w:bookmarkStart w:id="852" w:name="_Toc163739695"/>
      <w:bookmarkStart w:id="853" w:name="_Toc169605438"/>
      <w:bookmarkStart w:id="854" w:name="_Toc169613435"/>
      <w:bookmarkStart w:id="855" w:name="_Toc169782225"/>
      <w:bookmarkStart w:id="856" w:name="_Toc169802120"/>
      <w:bookmarkStart w:id="857" w:name="_Toc169804132"/>
      <w:bookmarkStart w:id="858" w:name="_Toc169863938"/>
      <w:bookmarkStart w:id="859" w:name="_Toc169864162"/>
      <w:bookmarkStart w:id="860" w:name="_Toc169879297"/>
      <w:bookmarkStart w:id="861" w:name="_Toc169879462"/>
      <w:bookmarkStart w:id="862" w:name="_Toc163739701"/>
      <w:bookmarkStart w:id="863" w:name="_Toc169605444"/>
      <w:bookmarkStart w:id="864" w:name="_Toc169613441"/>
      <w:bookmarkStart w:id="865" w:name="_Toc169782231"/>
      <w:bookmarkStart w:id="866" w:name="_Toc169802126"/>
      <w:bookmarkStart w:id="867" w:name="_Toc169804138"/>
      <w:bookmarkStart w:id="868" w:name="_Toc169863944"/>
      <w:bookmarkStart w:id="869" w:name="_Toc169864168"/>
      <w:bookmarkStart w:id="870" w:name="_Toc169879303"/>
      <w:bookmarkStart w:id="871" w:name="_Toc169879468"/>
      <w:bookmarkStart w:id="872" w:name="_Toc163739707"/>
      <w:bookmarkStart w:id="873" w:name="_Toc169605450"/>
      <w:bookmarkStart w:id="874" w:name="_Toc169613447"/>
      <w:bookmarkStart w:id="875" w:name="_Toc169782237"/>
      <w:bookmarkStart w:id="876" w:name="_Toc169802132"/>
      <w:bookmarkStart w:id="877" w:name="_Toc169804144"/>
      <w:bookmarkStart w:id="878" w:name="_Toc169863950"/>
      <w:bookmarkStart w:id="879" w:name="_Toc169864174"/>
      <w:bookmarkStart w:id="880" w:name="_Toc169879309"/>
      <w:bookmarkStart w:id="881" w:name="_Toc169879474"/>
      <w:bookmarkStart w:id="882" w:name="_Toc163739719"/>
      <w:bookmarkStart w:id="883" w:name="_Toc169605462"/>
      <w:bookmarkStart w:id="884" w:name="_Toc169613459"/>
      <w:bookmarkStart w:id="885" w:name="_Toc169782249"/>
      <w:bookmarkStart w:id="886" w:name="_Toc169802144"/>
      <w:bookmarkStart w:id="887" w:name="_Toc169804156"/>
      <w:bookmarkStart w:id="888" w:name="_Toc169863962"/>
      <w:bookmarkStart w:id="889" w:name="_Toc169864186"/>
      <w:bookmarkStart w:id="890" w:name="_Toc169879321"/>
      <w:bookmarkStart w:id="891" w:name="_Toc169879486"/>
      <w:bookmarkStart w:id="892" w:name="_Toc163739720"/>
      <w:bookmarkStart w:id="893" w:name="_Toc169605463"/>
      <w:bookmarkStart w:id="894" w:name="_Toc169613460"/>
      <w:bookmarkStart w:id="895" w:name="_Toc169782250"/>
      <w:bookmarkStart w:id="896" w:name="_Toc169802145"/>
      <w:bookmarkStart w:id="897" w:name="_Toc169804157"/>
      <w:bookmarkStart w:id="898" w:name="_Toc169863963"/>
      <w:bookmarkStart w:id="899" w:name="_Toc169864187"/>
      <w:bookmarkStart w:id="900" w:name="_Toc169879322"/>
      <w:bookmarkStart w:id="901" w:name="_Toc169879487"/>
      <w:bookmarkStart w:id="902" w:name="_Toc163739721"/>
      <w:bookmarkStart w:id="903" w:name="_Toc169605464"/>
      <w:bookmarkStart w:id="904" w:name="_Toc169613461"/>
      <w:bookmarkStart w:id="905" w:name="_Toc169782251"/>
      <w:bookmarkStart w:id="906" w:name="_Toc169802146"/>
      <w:bookmarkStart w:id="907" w:name="_Toc169804158"/>
      <w:bookmarkStart w:id="908" w:name="_Toc169863964"/>
      <w:bookmarkStart w:id="909" w:name="_Toc169864188"/>
      <w:bookmarkStart w:id="910" w:name="_Toc169879323"/>
      <w:bookmarkStart w:id="911" w:name="_Toc169879488"/>
      <w:bookmarkStart w:id="912" w:name="_Toc163739722"/>
      <w:bookmarkStart w:id="913" w:name="_Toc169605465"/>
      <w:bookmarkStart w:id="914" w:name="_Toc169613462"/>
      <w:bookmarkStart w:id="915" w:name="_Toc169782252"/>
      <w:bookmarkStart w:id="916" w:name="_Toc169802147"/>
      <w:bookmarkStart w:id="917" w:name="_Toc169804159"/>
      <w:bookmarkStart w:id="918" w:name="_Toc169863965"/>
      <w:bookmarkStart w:id="919" w:name="_Toc169864189"/>
      <w:bookmarkStart w:id="920" w:name="_Toc169879324"/>
      <w:bookmarkStart w:id="921" w:name="_Toc169879489"/>
      <w:bookmarkStart w:id="922" w:name="_Toc163739723"/>
      <w:bookmarkStart w:id="923" w:name="_Toc169605466"/>
      <w:bookmarkStart w:id="924" w:name="_Toc169613463"/>
      <w:bookmarkStart w:id="925" w:name="_Toc169782253"/>
      <w:bookmarkStart w:id="926" w:name="_Toc169802148"/>
      <w:bookmarkStart w:id="927" w:name="_Toc169804160"/>
      <w:bookmarkStart w:id="928" w:name="_Toc169863966"/>
      <w:bookmarkStart w:id="929" w:name="_Toc169864190"/>
      <w:bookmarkStart w:id="930" w:name="_Toc169879325"/>
      <w:bookmarkStart w:id="931" w:name="_Toc169879490"/>
      <w:bookmarkStart w:id="932" w:name="_Toc163739724"/>
      <w:bookmarkStart w:id="933" w:name="_Toc169605467"/>
      <w:bookmarkStart w:id="934" w:name="_Toc169613464"/>
      <w:bookmarkStart w:id="935" w:name="_Toc169782254"/>
      <w:bookmarkStart w:id="936" w:name="_Toc169802149"/>
      <w:bookmarkStart w:id="937" w:name="_Toc169804161"/>
      <w:bookmarkStart w:id="938" w:name="_Toc169863967"/>
      <w:bookmarkStart w:id="939" w:name="_Toc169864191"/>
      <w:bookmarkStart w:id="940" w:name="_Toc169879326"/>
      <w:bookmarkStart w:id="941" w:name="_Toc169879491"/>
      <w:bookmarkStart w:id="942" w:name="_Toc163739725"/>
      <w:bookmarkStart w:id="943" w:name="_Toc169605468"/>
      <w:bookmarkStart w:id="944" w:name="_Toc169613465"/>
      <w:bookmarkStart w:id="945" w:name="_Toc169782255"/>
      <w:bookmarkStart w:id="946" w:name="_Toc169802150"/>
      <w:bookmarkStart w:id="947" w:name="_Toc169804162"/>
      <w:bookmarkStart w:id="948" w:name="_Toc169863968"/>
      <w:bookmarkStart w:id="949" w:name="_Toc169864192"/>
      <w:bookmarkStart w:id="950" w:name="_Toc169879327"/>
      <w:bookmarkStart w:id="951" w:name="_Toc169879492"/>
      <w:bookmarkStart w:id="952" w:name="_Toc163739726"/>
      <w:bookmarkStart w:id="953" w:name="_Toc169605469"/>
      <w:bookmarkStart w:id="954" w:name="_Toc169613466"/>
      <w:bookmarkStart w:id="955" w:name="_Toc169782256"/>
      <w:bookmarkStart w:id="956" w:name="_Toc169802151"/>
      <w:bookmarkStart w:id="957" w:name="_Toc169804163"/>
      <w:bookmarkStart w:id="958" w:name="_Toc169863969"/>
      <w:bookmarkStart w:id="959" w:name="_Toc169864193"/>
      <w:bookmarkStart w:id="960" w:name="_Toc169879328"/>
      <w:bookmarkStart w:id="961" w:name="_Toc169879493"/>
      <w:bookmarkStart w:id="962" w:name="_Toc163739727"/>
      <w:bookmarkStart w:id="963" w:name="_Toc169605470"/>
      <w:bookmarkStart w:id="964" w:name="_Toc169613467"/>
      <w:bookmarkStart w:id="965" w:name="_Toc169782257"/>
      <w:bookmarkStart w:id="966" w:name="_Toc169802152"/>
      <w:bookmarkStart w:id="967" w:name="_Toc169804164"/>
      <w:bookmarkStart w:id="968" w:name="_Toc169863970"/>
      <w:bookmarkStart w:id="969" w:name="_Toc169864194"/>
      <w:bookmarkStart w:id="970" w:name="_Toc169879329"/>
      <w:bookmarkStart w:id="971" w:name="_Toc169879494"/>
      <w:bookmarkStart w:id="972" w:name="_Toc163739728"/>
      <w:bookmarkStart w:id="973" w:name="_Toc169605471"/>
      <w:bookmarkStart w:id="974" w:name="_Toc169613468"/>
      <w:bookmarkStart w:id="975" w:name="_Toc169782258"/>
      <w:bookmarkStart w:id="976" w:name="_Toc169802153"/>
      <w:bookmarkStart w:id="977" w:name="_Toc169804165"/>
      <w:bookmarkStart w:id="978" w:name="_Toc169863971"/>
      <w:bookmarkStart w:id="979" w:name="_Toc169864195"/>
      <w:bookmarkStart w:id="980" w:name="_Toc169879330"/>
      <w:bookmarkStart w:id="981" w:name="_Toc169879495"/>
      <w:bookmarkStart w:id="982" w:name="_Toc163739729"/>
      <w:bookmarkStart w:id="983" w:name="_Toc169605472"/>
      <w:bookmarkStart w:id="984" w:name="_Toc169613469"/>
      <w:bookmarkStart w:id="985" w:name="_Toc169782259"/>
      <w:bookmarkStart w:id="986" w:name="_Toc169802154"/>
      <w:bookmarkStart w:id="987" w:name="_Toc169804166"/>
      <w:bookmarkStart w:id="988" w:name="_Toc169863972"/>
      <w:bookmarkStart w:id="989" w:name="_Toc169864196"/>
      <w:bookmarkStart w:id="990" w:name="_Toc169879331"/>
      <w:bookmarkStart w:id="991" w:name="_Toc169879496"/>
      <w:bookmarkStart w:id="992" w:name="_Toc163739730"/>
      <w:bookmarkStart w:id="993" w:name="_Toc169605473"/>
      <w:bookmarkStart w:id="994" w:name="_Toc169613470"/>
      <w:bookmarkStart w:id="995" w:name="_Toc169782260"/>
      <w:bookmarkStart w:id="996" w:name="_Toc169802155"/>
      <w:bookmarkStart w:id="997" w:name="_Toc169804167"/>
      <w:bookmarkStart w:id="998" w:name="_Toc169863973"/>
      <w:bookmarkStart w:id="999" w:name="_Toc169864197"/>
      <w:bookmarkStart w:id="1000" w:name="_Toc169879332"/>
      <w:bookmarkStart w:id="1001" w:name="_Toc169879497"/>
      <w:bookmarkStart w:id="1002" w:name="_Toc163739731"/>
      <w:bookmarkStart w:id="1003" w:name="_Toc169605474"/>
      <w:bookmarkStart w:id="1004" w:name="_Toc169613471"/>
      <w:bookmarkStart w:id="1005" w:name="_Toc169782261"/>
      <w:bookmarkStart w:id="1006" w:name="_Toc169802156"/>
      <w:bookmarkStart w:id="1007" w:name="_Toc169804168"/>
      <w:bookmarkStart w:id="1008" w:name="_Toc169863974"/>
      <w:bookmarkStart w:id="1009" w:name="_Toc169864198"/>
      <w:bookmarkStart w:id="1010" w:name="_Toc169879333"/>
      <w:bookmarkStart w:id="1011" w:name="_Toc169879498"/>
      <w:bookmarkStart w:id="1012" w:name="_Toc163739732"/>
      <w:bookmarkStart w:id="1013" w:name="_Toc169605475"/>
      <w:bookmarkStart w:id="1014" w:name="_Toc169613472"/>
      <w:bookmarkStart w:id="1015" w:name="_Toc169782262"/>
      <w:bookmarkStart w:id="1016" w:name="_Toc169802157"/>
      <w:bookmarkStart w:id="1017" w:name="_Toc169804169"/>
      <w:bookmarkStart w:id="1018" w:name="_Toc169863975"/>
      <w:bookmarkStart w:id="1019" w:name="_Toc169864199"/>
      <w:bookmarkStart w:id="1020" w:name="_Toc169879334"/>
      <w:bookmarkStart w:id="1021" w:name="_Toc169879499"/>
      <w:bookmarkStart w:id="1022" w:name="_Toc163739733"/>
      <w:bookmarkStart w:id="1023" w:name="_Toc169605476"/>
      <w:bookmarkStart w:id="1024" w:name="_Toc169613473"/>
      <w:bookmarkStart w:id="1025" w:name="_Toc169782263"/>
      <w:bookmarkStart w:id="1026" w:name="_Toc169802158"/>
      <w:bookmarkStart w:id="1027" w:name="_Toc169804170"/>
      <w:bookmarkStart w:id="1028" w:name="_Toc169863976"/>
      <w:bookmarkStart w:id="1029" w:name="_Toc169864200"/>
      <w:bookmarkStart w:id="1030" w:name="_Toc169879335"/>
      <w:bookmarkStart w:id="1031" w:name="_Toc169879500"/>
      <w:bookmarkStart w:id="1032" w:name="_Toc163739734"/>
      <w:bookmarkStart w:id="1033" w:name="_Toc169605477"/>
      <w:bookmarkStart w:id="1034" w:name="_Toc169613474"/>
      <w:bookmarkStart w:id="1035" w:name="_Toc169782264"/>
      <w:bookmarkStart w:id="1036" w:name="_Toc169802159"/>
      <w:bookmarkStart w:id="1037" w:name="_Toc169804171"/>
      <w:bookmarkStart w:id="1038" w:name="_Toc169863977"/>
      <w:bookmarkStart w:id="1039" w:name="_Toc169864201"/>
      <w:bookmarkStart w:id="1040" w:name="_Toc169879336"/>
      <w:bookmarkStart w:id="1041" w:name="_Toc169879501"/>
      <w:bookmarkStart w:id="1042" w:name="_Toc163739735"/>
      <w:bookmarkStart w:id="1043" w:name="_Toc169605478"/>
      <w:bookmarkStart w:id="1044" w:name="_Toc169613475"/>
      <w:bookmarkStart w:id="1045" w:name="_Toc169782265"/>
      <w:bookmarkStart w:id="1046" w:name="_Toc169802160"/>
      <w:bookmarkStart w:id="1047" w:name="_Toc169804172"/>
      <w:bookmarkStart w:id="1048" w:name="_Toc169863978"/>
      <w:bookmarkStart w:id="1049" w:name="_Toc169864202"/>
      <w:bookmarkStart w:id="1050" w:name="_Toc169879337"/>
      <w:bookmarkStart w:id="1051" w:name="_Toc169879502"/>
      <w:bookmarkStart w:id="1052" w:name="_Toc163739736"/>
      <w:bookmarkStart w:id="1053" w:name="_Toc169605479"/>
      <w:bookmarkStart w:id="1054" w:name="_Toc169613476"/>
      <w:bookmarkStart w:id="1055" w:name="_Toc169782266"/>
      <w:bookmarkStart w:id="1056" w:name="_Toc169802161"/>
      <w:bookmarkStart w:id="1057" w:name="_Toc169804173"/>
      <w:bookmarkStart w:id="1058" w:name="_Toc169863979"/>
      <w:bookmarkStart w:id="1059" w:name="_Toc169864203"/>
      <w:bookmarkStart w:id="1060" w:name="_Toc169879338"/>
      <w:bookmarkStart w:id="1061" w:name="_Toc169879503"/>
      <w:bookmarkStart w:id="1062" w:name="_Toc163739737"/>
      <w:bookmarkStart w:id="1063" w:name="_Toc169605480"/>
      <w:bookmarkStart w:id="1064" w:name="_Toc169613477"/>
      <w:bookmarkStart w:id="1065" w:name="_Toc169782267"/>
      <w:bookmarkStart w:id="1066" w:name="_Toc169802162"/>
      <w:bookmarkStart w:id="1067" w:name="_Toc169804174"/>
      <w:bookmarkStart w:id="1068" w:name="_Toc169863980"/>
      <w:bookmarkStart w:id="1069" w:name="_Toc169864204"/>
      <w:bookmarkStart w:id="1070" w:name="_Toc169879339"/>
      <w:bookmarkStart w:id="1071" w:name="_Toc169879504"/>
      <w:bookmarkStart w:id="1072" w:name="_Toc163739738"/>
      <w:bookmarkStart w:id="1073" w:name="_Toc169605481"/>
      <w:bookmarkStart w:id="1074" w:name="_Toc169613478"/>
      <w:bookmarkStart w:id="1075" w:name="_Toc169782268"/>
      <w:bookmarkStart w:id="1076" w:name="_Toc169802163"/>
      <w:bookmarkStart w:id="1077" w:name="_Toc169804175"/>
      <w:bookmarkStart w:id="1078" w:name="_Toc169863981"/>
      <w:bookmarkStart w:id="1079" w:name="_Toc169864205"/>
      <w:bookmarkStart w:id="1080" w:name="_Toc169879340"/>
      <w:bookmarkStart w:id="1081" w:name="_Toc169879505"/>
      <w:bookmarkStart w:id="1082" w:name="_Toc163739739"/>
      <w:bookmarkStart w:id="1083" w:name="_Toc169605482"/>
      <w:bookmarkStart w:id="1084" w:name="_Toc169613479"/>
      <w:bookmarkStart w:id="1085" w:name="_Toc169782269"/>
      <w:bookmarkStart w:id="1086" w:name="_Toc169802164"/>
      <w:bookmarkStart w:id="1087" w:name="_Toc169804176"/>
      <w:bookmarkStart w:id="1088" w:name="_Toc169863982"/>
      <w:bookmarkStart w:id="1089" w:name="_Toc169864206"/>
      <w:bookmarkStart w:id="1090" w:name="_Toc169879341"/>
      <w:bookmarkStart w:id="1091" w:name="_Toc169879506"/>
      <w:bookmarkStart w:id="1092" w:name="_Toc163739740"/>
      <w:bookmarkStart w:id="1093" w:name="_Toc169605483"/>
      <w:bookmarkStart w:id="1094" w:name="_Toc169613480"/>
      <w:bookmarkStart w:id="1095" w:name="_Toc169782270"/>
      <w:bookmarkStart w:id="1096" w:name="_Toc169802165"/>
      <w:bookmarkStart w:id="1097" w:name="_Toc169804177"/>
      <w:bookmarkStart w:id="1098" w:name="_Toc169863983"/>
      <w:bookmarkStart w:id="1099" w:name="_Toc169864207"/>
      <w:bookmarkStart w:id="1100" w:name="_Toc169879342"/>
      <w:bookmarkStart w:id="1101" w:name="_Toc169879507"/>
      <w:bookmarkStart w:id="1102" w:name="_Toc163739741"/>
      <w:bookmarkStart w:id="1103" w:name="_Toc169605484"/>
      <w:bookmarkStart w:id="1104" w:name="_Toc169613481"/>
      <w:bookmarkStart w:id="1105" w:name="_Toc169782271"/>
      <w:bookmarkStart w:id="1106" w:name="_Toc169802166"/>
      <w:bookmarkStart w:id="1107" w:name="_Toc169804178"/>
      <w:bookmarkStart w:id="1108" w:name="_Toc169863984"/>
      <w:bookmarkStart w:id="1109" w:name="_Toc169864208"/>
      <w:bookmarkStart w:id="1110" w:name="_Toc169879343"/>
      <w:bookmarkStart w:id="1111" w:name="_Toc169879508"/>
      <w:bookmarkStart w:id="1112" w:name="_Toc163739742"/>
      <w:bookmarkStart w:id="1113" w:name="_Toc169605485"/>
      <w:bookmarkStart w:id="1114" w:name="_Toc169613482"/>
      <w:bookmarkStart w:id="1115" w:name="_Toc169782272"/>
      <w:bookmarkStart w:id="1116" w:name="_Toc169802167"/>
      <w:bookmarkStart w:id="1117" w:name="_Toc169804179"/>
      <w:bookmarkStart w:id="1118" w:name="_Toc169863985"/>
      <w:bookmarkStart w:id="1119" w:name="_Toc169864209"/>
      <w:bookmarkStart w:id="1120" w:name="_Toc169879344"/>
      <w:bookmarkStart w:id="1121" w:name="_Toc169879509"/>
      <w:bookmarkStart w:id="1122" w:name="_Toc163739743"/>
      <w:bookmarkStart w:id="1123" w:name="_Toc169605486"/>
      <w:bookmarkStart w:id="1124" w:name="_Toc169613483"/>
      <w:bookmarkStart w:id="1125" w:name="_Toc169782273"/>
      <w:bookmarkStart w:id="1126" w:name="_Toc169802168"/>
      <w:bookmarkStart w:id="1127" w:name="_Toc169804180"/>
      <w:bookmarkStart w:id="1128" w:name="_Toc169863986"/>
      <w:bookmarkStart w:id="1129" w:name="_Toc169864210"/>
      <w:bookmarkStart w:id="1130" w:name="_Toc169879345"/>
      <w:bookmarkStart w:id="1131" w:name="_Toc169879510"/>
      <w:bookmarkStart w:id="1132" w:name="_Toc163739744"/>
      <w:bookmarkStart w:id="1133" w:name="_Toc169605487"/>
      <w:bookmarkStart w:id="1134" w:name="_Toc169613484"/>
      <w:bookmarkStart w:id="1135" w:name="_Toc169782274"/>
      <w:bookmarkStart w:id="1136" w:name="_Toc169802169"/>
      <w:bookmarkStart w:id="1137" w:name="_Toc169804181"/>
      <w:bookmarkStart w:id="1138" w:name="_Toc169863987"/>
      <w:bookmarkStart w:id="1139" w:name="_Toc169864211"/>
      <w:bookmarkStart w:id="1140" w:name="_Toc169879346"/>
      <w:bookmarkStart w:id="1141" w:name="_Toc169879511"/>
      <w:bookmarkStart w:id="1142" w:name="_Toc163739751"/>
      <w:bookmarkStart w:id="1143" w:name="_Toc169605494"/>
      <w:bookmarkStart w:id="1144" w:name="_Toc169613491"/>
      <w:bookmarkStart w:id="1145" w:name="_Toc169782281"/>
      <w:bookmarkStart w:id="1146" w:name="_Toc169802176"/>
      <w:bookmarkStart w:id="1147" w:name="_Toc169804188"/>
      <w:bookmarkStart w:id="1148" w:name="_Toc169863994"/>
      <w:bookmarkStart w:id="1149" w:name="_Toc169864218"/>
      <w:bookmarkStart w:id="1150" w:name="_Toc169879353"/>
      <w:bookmarkStart w:id="1151" w:name="_Toc169879518"/>
      <w:bookmarkStart w:id="1152" w:name="_Toc163739757"/>
      <w:bookmarkStart w:id="1153" w:name="_Toc169605500"/>
      <w:bookmarkStart w:id="1154" w:name="_Toc169613497"/>
      <w:bookmarkStart w:id="1155" w:name="_Toc169782287"/>
      <w:bookmarkStart w:id="1156" w:name="_Toc169802182"/>
      <w:bookmarkStart w:id="1157" w:name="_Toc169804194"/>
      <w:bookmarkStart w:id="1158" w:name="_Toc169864000"/>
      <w:bookmarkStart w:id="1159" w:name="_Toc169864224"/>
      <w:bookmarkStart w:id="1160" w:name="_Toc169879359"/>
      <w:bookmarkStart w:id="1161" w:name="_Toc169879524"/>
      <w:bookmarkStart w:id="1162" w:name="_Node_Teaching_Mode"/>
      <w:bookmarkStart w:id="1163" w:name="_Toc172537475"/>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r w:rsidRPr="007F3B38">
        <w:rPr>
          <w:rFonts w:asciiTheme="minorHAnsi" w:hAnsiTheme="minorHAnsi" w:cstheme="minorHAnsi"/>
        </w:rPr>
        <w:lastRenderedPageBreak/>
        <w:t>Node Teaching Mode Start</w:t>
      </w:r>
      <w:r w:rsidR="00842F3C" w:rsidRPr="007F3B38">
        <w:rPr>
          <w:rFonts w:asciiTheme="minorHAnsi" w:hAnsiTheme="minorHAnsi" w:cstheme="minorHAnsi"/>
        </w:rPr>
        <w:t xml:space="preserve"> Packet</w:t>
      </w:r>
      <w:bookmarkEnd w:id="1163"/>
    </w:p>
    <w:p w14:paraId="745DF539" w14:textId="5FA8F90D" w:rsidR="00842F3C" w:rsidRPr="007F3B38" w:rsidRDefault="00842F3C" w:rsidP="00842F3C">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used to make a </w:t>
      </w:r>
      <w:r w:rsidR="009D48F0" w:rsidRPr="007F3B38">
        <w:rPr>
          <w:rFonts w:asciiTheme="minorHAnsi" w:hAnsiTheme="minorHAnsi" w:cstheme="minorHAnsi"/>
        </w:rPr>
        <w:t>Node</w:t>
      </w:r>
      <w:r w:rsidRPr="007F3B38">
        <w:rPr>
          <w:rFonts w:asciiTheme="minorHAnsi" w:hAnsiTheme="minorHAnsi" w:cstheme="minorHAnsi"/>
        </w:rPr>
        <w:t xml:space="preserve"> enter Teaching mode.</w:t>
      </w:r>
    </w:p>
    <w:p w14:paraId="53958949" w14:textId="77777777" w:rsidR="00842F3C" w:rsidRPr="007F3B38" w:rsidRDefault="00842F3C" w:rsidP="00842F3C">
      <w:pPr>
        <w:jc w:val="both"/>
        <w:rPr>
          <w:rFonts w:asciiTheme="minorHAnsi" w:hAnsiTheme="minorHAnsi" w:cstheme="minorHAnsi"/>
        </w:rPr>
      </w:pPr>
    </w:p>
    <w:p w14:paraId="2AC09FD8" w14:textId="0F4BEEE6" w:rsidR="00842F3C" w:rsidRPr="007F3B38" w:rsidRDefault="00842F3C" w:rsidP="00842F3C">
      <w:pPr>
        <w:jc w:val="both"/>
        <w:rPr>
          <w:rFonts w:asciiTheme="minorHAnsi" w:hAnsiTheme="minorHAnsi" w:cstheme="minorHAnsi"/>
        </w:rPr>
      </w:pPr>
      <w:r w:rsidRPr="007F3B38">
        <w:rPr>
          <w:rFonts w:asciiTheme="minorHAnsi" w:hAnsiTheme="minorHAnsi" w:cstheme="minorHAnsi"/>
          <w:b/>
          <w:bCs/>
        </w:rPr>
        <w:t xml:space="preserve">Led Indication: </w:t>
      </w:r>
      <w:r w:rsidR="00485017" w:rsidRPr="007F3B38">
        <w:rPr>
          <w:rFonts w:asciiTheme="minorHAnsi" w:hAnsiTheme="minorHAnsi" w:cstheme="minorHAnsi"/>
        </w:rPr>
        <w:t>Node will glow</w:t>
      </w:r>
      <w:r w:rsidR="00485017" w:rsidRPr="007F3B38">
        <w:rPr>
          <w:rFonts w:asciiTheme="minorHAnsi" w:hAnsiTheme="minorHAnsi" w:cstheme="minorHAnsi"/>
          <w:b/>
          <w:bCs/>
        </w:rPr>
        <w:t xml:space="preserve"> </w:t>
      </w:r>
      <w:r w:rsidR="00485017" w:rsidRPr="007F3B38">
        <w:rPr>
          <w:rFonts w:asciiTheme="minorHAnsi" w:hAnsiTheme="minorHAnsi" w:cstheme="minorHAnsi"/>
        </w:rPr>
        <w:t>Blinking BLUE to indicate it has entered Teaching mode.</w:t>
      </w:r>
    </w:p>
    <w:p w14:paraId="3AC0F1A5" w14:textId="77777777" w:rsidR="00842F3C" w:rsidRPr="007F3B38" w:rsidRDefault="00842F3C" w:rsidP="00842F3C">
      <w:pPr>
        <w:jc w:val="both"/>
        <w:rPr>
          <w:rFonts w:asciiTheme="minorHAnsi" w:hAnsiTheme="minorHAnsi" w:cstheme="minorHAnsi"/>
        </w:rPr>
      </w:pPr>
    </w:p>
    <w:p w14:paraId="1703080F" w14:textId="627D8C74" w:rsidR="00842F3C" w:rsidRPr="007F3B38" w:rsidRDefault="008830ED" w:rsidP="00842F3C">
      <w:pPr>
        <w:jc w:val="both"/>
        <w:rPr>
          <w:rFonts w:asciiTheme="minorHAnsi" w:hAnsiTheme="minorHAnsi" w:cstheme="minorHAnsi"/>
          <w:b/>
          <w:bCs/>
        </w:rPr>
      </w:pPr>
      <w:r w:rsidRPr="007F3B38">
        <w:rPr>
          <w:rFonts w:asciiTheme="minorHAnsi" w:hAnsiTheme="minorHAnsi" w:cstheme="minorHAnsi"/>
          <w:b/>
          <w:bCs/>
        </w:rPr>
        <w:t>Node</w:t>
      </w:r>
      <w:r w:rsidR="00842F3C" w:rsidRPr="007F3B38">
        <w:rPr>
          <w:rFonts w:asciiTheme="minorHAnsi" w:hAnsiTheme="minorHAnsi" w:cstheme="minorHAnsi"/>
          <w:b/>
          <w:bCs/>
        </w:rPr>
        <w:t xml:space="preserve"> Teaching Mode </w:t>
      </w:r>
      <w:r w:rsidRPr="007F3B38">
        <w:rPr>
          <w:rFonts w:asciiTheme="minorHAnsi" w:hAnsiTheme="minorHAnsi" w:cstheme="minorHAnsi"/>
          <w:b/>
          <w:bCs/>
        </w:rPr>
        <w:t xml:space="preserve">Start </w:t>
      </w:r>
      <w:r w:rsidR="00842F3C" w:rsidRPr="007F3B38">
        <w:rPr>
          <w:rFonts w:asciiTheme="minorHAnsi" w:hAnsiTheme="minorHAnsi" w:cstheme="minorHAnsi"/>
          <w:b/>
          <w:bCs/>
        </w:rPr>
        <w:t>JSON (Cloud to Gateway to Node):</w:t>
      </w:r>
    </w:p>
    <w:p w14:paraId="6A58D501" w14:textId="77777777" w:rsidR="00842F3C" w:rsidRPr="007F3B38" w:rsidRDefault="00842F3C" w:rsidP="00842F3C">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35"/>
        <w:gridCol w:w="282"/>
        <w:gridCol w:w="2227"/>
        <w:gridCol w:w="2626"/>
        <w:gridCol w:w="2541"/>
      </w:tblGrid>
      <w:tr w:rsidR="00842F3C" w:rsidRPr="007F3B38" w14:paraId="4DB497A9" w14:textId="77777777" w:rsidTr="00BC3213">
        <w:tc>
          <w:tcPr>
            <w:tcW w:w="335" w:type="dxa"/>
          </w:tcPr>
          <w:p w14:paraId="6CF071FC" w14:textId="77777777" w:rsidR="00842F3C" w:rsidRPr="007F3B38" w:rsidRDefault="00842F3C" w:rsidP="00EB0458">
            <w:pPr>
              <w:jc w:val="center"/>
              <w:rPr>
                <w:rFonts w:asciiTheme="minorHAnsi" w:hAnsiTheme="minorHAnsi" w:cstheme="minorHAnsi"/>
              </w:rPr>
            </w:pPr>
            <w:r w:rsidRPr="007F3B38">
              <w:rPr>
                <w:rFonts w:asciiTheme="minorHAnsi" w:hAnsiTheme="minorHAnsi" w:cstheme="minorHAnsi"/>
              </w:rPr>
              <w:t>{</w:t>
            </w:r>
          </w:p>
        </w:tc>
        <w:tc>
          <w:tcPr>
            <w:tcW w:w="1735" w:type="dxa"/>
          </w:tcPr>
          <w:p w14:paraId="5F51BC98" w14:textId="77777777" w:rsidR="00842F3C" w:rsidRPr="007F3B38" w:rsidRDefault="00842F3C" w:rsidP="00EB0458">
            <w:pPr>
              <w:jc w:val="center"/>
              <w:rPr>
                <w:rFonts w:asciiTheme="minorHAnsi" w:hAnsiTheme="minorHAnsi" w:cstheme="minorHAnsi"/>
              </w:rPr>
            </w:pPr>
          </w:p>
        </w:tc>
        <w:tc>
          <w:tcPr>
            <w:tcW w:w="282" w:type="dxa"/>
          </w:tcPr>
          <w:p w14:paraId="5DBCEA5C" w14:textId="77777777" w:rsidR="00842F3C" w:rsidRPr="007F3B38" w:rsidRDefault="00842F3C" w:rsidP="00EB0458">
            <w:pPr>
              <w:jc w:val="center"/>
              <w:rPr>
                <w:rFonts w:asciiTheme="minorHAnsi" w:hAnsiTheme="minorHAnsi" w:cstheme="minorHAnsi"/>
              </w:rPr>
            </w:pPr>
          </w:p>
        </w:tc>
        <w:tc>
          <w:tcPr>
            <w:tcW w:w="2227" w:type="dxa"/>
          </w:tcPr>
          <w:p w14:paraId="3377AEC7" w14:textId="77777777" w:rsidR="00842F3C" w:rsidRPr="007F3B38" w:rsidRDefault="00842F3C" w:rsidP="00EB0458">
            <w:pPr>
              <w:jc w:val="center"/>
              <w:rPr>
                <w:rFonts w:asciiTheme="minorHAnsi" w:hAnsiTheme="minorHAnsi" w:cstheme="minorHAnsi"/>
              </w:rPr>
            </w:pPr>
          </w:p>
        </w:tc>
        <w:tc>
          <w:tcPr>
            <w:tcW w:w="2626" w:type="dxa"/>
          </w:tcPr>
          <w:p w14:paraId="1178DC97" w14:textId="77777777" w:rsidR="00842F3C" w:rsidRPr="007F3B38" w:rsidRDefault="00842F3C" w:rsidP="00EB0458">
            <w:pPr>
              <w:jc w:val="center"/>
              <w:rPr>
                <w:rFonts w:asciiTheme="minorHAnsi" w:hAnsiTheme="minorHAnsi" w:cstheme="minorHAnsi"/>
              </w:rPr>
            </w:pPr>
          </w:p>
        </w:tc>
        <w:tc>
          <w:tcPr>
            <w:tcW w:w="2541" w:type="dxa"/>
          </w:tcPr>
          <w:p w14:paraId="64B34D97" w14:textId="77777777" w:rsidR="00842F3C" w:rsidRPr="007F3B38" w:rsidRDefault="00842F3C" w:rsidP="00EB0458">
            <w:pPr>
              <w:jc w:val="center"/>
              <w:rPr>
                <w:rFonts w:asciiTheme="minorHAnsi" w:hAnsiTheme="minorHAnsi" w:cstheme="minorHAnsi"/>
                <w:b/>
                <w:bCs/>
              </w:rPr>
            </w:pPr>
            <w:r w:rsidRPr="007F3B38">
              <w:rPr>
                <w:rFonts w:asciiTheme="minorHAnsi" w:hAnsiTheme="minorHAnsi" w:cstheme="minorHAnsi"/>
                <w:b/>
                <w:bCs/>
              </w:rPr>
              <w:t>Range</w:t>
            </w:r>
          </w:p>
        </w:tc>
      </w:tr>
      <w:tr w:rsidR="00842F3C" w:rsidRPr="007F3B38" w14:paraId="01D5D41A" w14:textId="77777777" w:rsidTr="00BC3213">
        <w:tc>
          <w:tcPr>
            <w:tcW w:w="335" w:type="dxa"/>
          </w:tcPr>
          <w:p w14:paraId="242B0743" w14:textId="77777777" w:rsidR="00842F3C" w:rsidRPr="007F3B38" w:rsidRDefault="00842F3C" w:rsidP="00EB0458">
            <w:pPr>
              <w:jc w:val="center"/>
              <w:rPr>
                <w:rFonts w:asciiTheme="minorHAnsi" w:hAnsiTheme="minorHAnsi" w:cstheme="minorHAnsi"/>
              </w:rPr>
            </w:pPr>
          </w:p>
        </w:tc>
        <w:tc>
          <w:tcPr>
            <w:tcW w:w="1735" w:type="dxa"/>
          </w:tcPr>
          <w:p w14:paraId="21C25927" w14:textId="77777777" w:rsidR="00842F3C" w:rsidRPr="007F3B38" w:rsidRDefault="00842F3C" w:rsidP="00EB0458">
            <w:pPr>
              <w:rPr>
                <w:rFonts w:asciiTheme="minorHAnsi" w:hAnsiTheme="minorHAnsi" w:cstheme="minorHAnsi"/>
              </w:rPr>
            </w:pPr>
            <w:r w:rsidRPr="007F3B38">
              <w:rPr>
                <w:rFonts w:asciiTheme="minorHAnsi" w:hAnsiTheme="minorHAnsi" w:cstheme="minorHAnsi"/>
              </w:rPr>
              <w:t>“JsonPacketId”</w:t>
            </w:r>
          </w:p>
        </w:tc>
        <w:tc>
          <w:tcPr>
            <w:tcW w:w="282" w:type="dxa"/>
          </w:tcPr>
          <w:p w14:paraId="37E2EF68" w14:textId="77777777" w:rsidR="00842F3C" w:rsidRPr="007F3B38" w:rsidRDefault="00842F3C"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18073224" w14:textId="760E2F98" w:rsidR="00842F3C" w:rsidRPr="007F3B38" w:rsidRDefault="00AB7ED7" w:rsidP="00EB0458">
            <w:pPr>
              <w:rPr>
                <w:rFonts w:asciiTheme="minorHAnsi" w:hAnsiTheme="minorHAnsi" w:cstheme="minorHAnsi"/>
              </w:rPr>
            </w:pPr>
            <w:r w:rsidRPr="007F3B38">
              <w:rPr>
                <w:rFonts w:asciiTheme="minorHAnsi" w:hAnsiTheme="minorHAnsi" w:cstheme="minorHAnsi"/>
              </w:rPr>
              <w:t>108</w:t>
            </w:r>
          </w:p>
        </w:tc>
        <w:tc>
          <w:tcPr>
            <w:tcW w:w="2626" w:type="dxa"/>
          </w:tcPr>
          <w:p w14:paraId="671B3BE2" w14:textId="77777777" w:rsidR="00842F3C" w:rsidRPr="007F3B38" w:rsidRDefault="00842F3C" w:rsidP="00EB0458">
            <w:pPr>
              <w:pStyle w:val="ListBullet"/>
              <w:rPr>
                <w:rFonts w:asciiTheme="minorHAnsi" w:hAnsiTheme="minorHAnsi" w:cstheme="minorHAnsi"/>
              </w:rPr>
            </w:pPr>
            <w:r w:rsidRPr="007F3B38">
              <w:rPr>
                <w:rFonts w:asciiTheme="minorHAnsi" w:hAnsiTheme="minorHAnsi" w:cstheme="minorHAnsi"/>
              </w:rPr>
              <w:t>// (Number)</w:t>
            </w:r>
          </w:p>
        </w:tc>
        <w:tc>
          <w:tcPr>
            <w:tcW w:w="2541" w:type="dxa"/>
          </w:tcPr>
          <w:p w14:paraId="1AD53EC5" w14:textId="77777777" w:rsidR="00842F3C" w:rsidRPr="007F3B38" w:rsidRDefault="00842F3C" w:rsidP="00EB0458">
            <w:pPr>
              <w:pStyle w:val="ListBullet"/>
              <w:rPr>
                <w:rFonts w:asciiTheme="minorHAnsi" w:hAnsiTheme="minorHAnsi" w:cstheme="minorHAnsi"/>
              </w:rPr>
            </w:pPr>
          </w:p>
        </w:tc>
      </w:tr>
      <w:tr w:rsidR="00842F3C" w:rsidRPr="007F3B38" w14:paraId="1B426160" w14:textId="77777777" w:rsidTr="00BC3213">
        <w:tc>
          <w:tcPr>
            <w:tcW w:w="335" w:type="dxa"/>
          </w:tcPr>
          <w:p w14:paraId="03369655" w14:textId="77777777" w:rsidR="00842F3C" w:rsidRPr="007F3B38" w:rsidRDefault="00842F3C" w:rsidP="00EB0458">
            <w:pPr>
              <w:jc w:val="center"/>
              <w:rPr>
                <w:rFonts w:asciiTheme="minorHAnsi" w:hAnsiTheme="minorHAnsi" w:cstheme="minorHAnsi"/>
              </w:rPr>
            </w:pPr>
          </w:p>
        </w:tc>
        <w:tc>
          <w:tcPr>
            <w:tcW w:w="1735" w:type="dxa"/>
          </w:tcPr>
          <w:p w14:paraId="6031E6CA" w14:textId="77777777" w:rsidR="00842F3C" w:rsidRPr="007F3B38" w:rsidRDefault="00842F3C" w:rsidP="00EB0458">
            <w:pPr>
              <w:rPr>
                <w:rFonts w:asciiTheme="minorHAnsi" w:hAnsiTheme="minorHAnsi" w:cstheme="minorHAnsi"/>
              </w:rPr>
            </w:pPr>
            <w:r w:rsidRPr="007F3B38">
              <w:rPr>
                <w:rFonts w:asciiTheme="minorHAnsi" w:hAnsiTheme="minorHAnsi" w:cstheme="minorHAnsi"/>
              </w:rPr>
              <w:t>“MsgSeqNo”</w:t>
            </w:r>
          </w:p>
        </w:tc>
        <w:tc>
          <w:tcPr>
            <w:tcW w:w="282" w:type="dxa"/>
          </w:tcPr>
          <w:p w14:paraId="756FAECA" w14:textId="77777777" w:rsidR="00842F3C" w:rsidRPr="007F3B38" w:rsidRDefault="00842F3C"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589164A8" w14:textId="77777777" w:rsidR="00842F3C" w:rsidRPr="007F3B38" w:rsidRDefault="00842F3C" w:rsidP="00EB0458">
            <w:pPr>
              <w:rPr>
                <w:rFonts w:asciiTheme="minorHAnsi" w:hAnsiTheme="minorHAnsi" w:cstheme="minorHAnsi"/>
              </w:rPr>
            </w:pPr>
            <w:r w:rsidRPr="007F3B38">
              <w:rPr>
                <w:rFonts w:asciiTheme="minorHAnsi" w:hAnsiTheme="minorHAnsi" w:cstheme="minorHAnsi"/>
              </w:rPr>
              <w:t>12</w:t>
            </w:r>
          </w:p>
        </w:tc>
        <w:tc>
          <w:tcPr>
            <w:tcW w:w="2626" w:type="dxa"/>
          </w:tcPr>
          <w:p w14:paraId="5CCF62D0" w14:textId="77777777" w:rsidR="00842F3C" w:rsidRPr="007F3B38" w:rsidRDefault="00842F3C" w:rsidP="00EB0458">
            <w:pPr>
              <w:pStyle w:val="ListBullet"/>
              <w:rPr>
                <w:rFonts w:asciiTheme="minorHAnsi" w:hAnsiTheme="minorHAnsi" w:cstheme="minorHAnsi"/>
              </w:rPr>
            </w:pPr>
            <w:r w:rsidRPr="007F3B38">
              <w:rPr>
                <w:rFonts w:asciiTheme="minorHAnsi" w:hAnsiTheme="minorHAnsi" w:cstheme="minorHAnsi"/>
              </w:rPr>
              <w:t>// (Number)</w:t>
            </w:r>
          </w:p>
        </w:tc>
        <w:tc>
          <w:tcPr>
            <w:tcW w:w="2541" w:type="dxa"/>
          </w:tcPr>
          <w:p w14:paraId="1B0EA0FA" w14:textId="77777777" w:rsidR="00842F3C" w:rsidRPr="007F3B38" w:rsidRDefault="00842F3C" w:rsidP="00EB0458">
            <w:pPr>
              <w:pStyle w:val="ListBullet"/>
              <w:jc w:val="center"/>
              <w:rPr>
                <w:rFonts w:asciiTheme="minorHAnsi" w:hAnsiTheme="minorHAnsi" w:cstheme="minorHAnsi"/>
              </w:rPr>
            </w:pPr>
            <w:r w:rsidRPr="007F3B38">
              <w:rPr>
                <w:rFonts w:asciiTheme="minorHAnsi" w:hAnsiTheme="minorHAnsi" w:cstheme="minorHAnsi"/>
              </w:rPr>
              <w:t>[0 – 65535]</w:t>
            </w:r>
          </w:p>
        </w:tc>
      </w:tr>
      <w:tr w:rsidR="00842F3C" w:rsidRPr="007F3B38" w14:paraId="1A702FD9" w14:textId="77777777" w:rsidTr="00BC3213">
        <w:tc>
          <w:tcPr>
            <w:tcW w:w="335" w:type="dxa"/>
          </w:tcPr>
          <w:p w14:paraId="5C9E6F73" w14:textId="77777777" w:rsidR="00842F3C" w:rsidRPr="007F3B38" w:rsidRDefault="00842F3C" w:rsidP="00EB0458">
            <w:pPr>
              <w:jc w:val="center"/>
              <w:rPr>
                <w:rFonts w:asciiTheme="minorHAnsi" w:hAnsiTheme="minorHAnsi" w:cstheme="minorHAnsi"/>
              </w:rPr>
            </w:pPr>
          </w:p>
        </w:tc>
        <w:tc>
          <w:tcPr>
            <w:tcW w:w="1735" w:type="dxa"/>
          </w:tcPr>
          <w:p w14:paraId="452664DF" w14:textId="77777777" w:rsidR="00842F3C" w:rsidRPr="007F3B38" w:rsidRDefault="00842F3C" w:rsidP="00EB0458">
            <w:pPr>
              <w:rPr>
                <w:rFonts w:asciiTheme="minorHAnsi" w:hAnsiTheme="minorHAnsi" w:cstheme="minorHAnsi"/>
              </w:rPr>
            </w:pPr>
            <w:r w:rsidRPr="007F3B38">
              <w:rPr>
                <w:rFonts w:asciiTheme="minorHAnsi" w:hAnsiTheme="minorHAnsi" w:cstheme="minorHAnsi"/>
              </w:rPr>
              <w:t>“GwySerNo”</w:t>
            </w:r>
          </w:p>
        </w:tc>
        <w:tc>
          <w:tcPr>
            <w:tcW w:w="282" w:type="dxa"/>
          </w:tcPr>
          <w:p w14:paraId="6CF88D89" w14:textId="77777777" w:rsidR="00842F3C" w:rsidRPr="007F3B38" w:rsidRDefault="00842F3C"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165AA866" w14:textId="77777777" w:rsidR="00842F3C" w:rsidRPr="007F3B38" w:rsidRDefault="00842F3C" w:rsidP="00EB0458">
            <w:pPr>
              <w:rPr>
                <w:rFonts w:asciiTheme="minorHAnsi" w:hAnsiTheme="minorHAnsi" w:cstheme="minorHAnsi"/>
              </w:rPr>
            </w:pPr>
            <w:r w:rsidRPr="007F3B38">
              <w:rPr>
                <w:rFonts w:asciiTheme="minorHAnsi" w:hAnsiTheme="minorHAnsi" w:cstheme="minorHAnsi"/>
              </w:rPr>
              <w:t>“GWY00001”</w:t>
            </w:r>
          </w:p>
        </w:tc>
        <w:tc>
          <w:tcPr>
            <w:tcW w:w="2626" w:type="dxa"/>
          </w:tcPr>
          <w:p w14:paraId="2EFB0CA0" w14:textId="77777777" w:rsidR="00842F3C" w:rsidRPr="007F3B38" w:rsidRDefault="00842F3C" w:rsidP="00EB0458">
            <w:pPr>
              <w:pStyle w:val="ListBullet"/>
              <w:rPr>
                <w:rFonts w:asciiTheme="minorHAnsi" w:hAnsiTheme="minorHAnsi" w:cstheme="minorHAnsi"/>
              </w:rPr>
            </w:pPr>
            <w:r w:rsidRPr="007F3B38">
              <w:rPr>
                <w:rFonts w:asciiTheme="minorHAnsi" w:hAnsiTheme="minorHAnsi" w:cstheme="minorHAnsi"/>
              </w:rPr>
              <w:t>// (String)</w:t>
            </w:r>
          </w:p>
        </w:tc>
        <w:tc>
          <w:tcPr>
            <w:tcW w:w="2541" w:type="dxa"/>
          </w:tcPr>
          <w:p w14:paraId="7020191C" w14:textId="77777777" w:rsidR="00842F3C" w:rsidRPr="007F3B38" w:rsidRDefault="00842F3C" w:rsidP="00EB0458">
            <w:pPr>
              <w:pStyle w:val="ListBullet"/>
              <w:jc w:val="center"/>
              <w:rPr>
                <w:rFonts w:asciiTheme="minorHAnsi" w:hAnsiTheme="minorHAnsi" w:cstheme="minorHAnsi"/>
              </w:rPr>
            </w:pPr>
            <w:r w:rsidRPr="007F3B38">
              <w:rPr>
                <w:rFonts w:asciiTheme="minorHAnsi" w:hAnsiTheme="minorHAnsi" w:cstheme="minorHAnsi"/>
              </w:rPr>
              <w:t>[00001 - 99999]</w:t>
            </w:r>
          </w:p>
        </w:tc>
      </w:tr>
      <w:tr w:rsidR="00842F3C" w:rsidRPr="007F3B38" w14:paraId="02DD9466" w14:textId="77777777" w:rsidTr="00BC3213">
        <w:tc>
          <w:tcPr>
            <w:tcW w:w="335" w:type="dxa"/>
          </w:tcPr>
          <w:p w14:paraId="432C292D" w14:textId="77777777" w:rsidR="00842F3C" w:rsidRPr="007F3B38" w:rsidRDefault="00842F3C" w:rsidP="00EB0458">
            <w:pPr>
              <w:jc w:val="center"/>
              <w:rPr>
                <w:rFonts w:asciiTheme="minorHAnsi" w:hAnsiTheme="minorHAnsi" w:cstheme="minorHAnsi"/>
              </w:rPr>
            </w:pPr>
          </w:p>
        </w:tc>
        <w:tc>
          <w:tcPr>
            <w:tcW w:w="1735" w:type="dxa"/>
          </w:tcPr>
          <w:p w14:paraId="103483A2" w14:textId="78611A94" w:rsidR="00842F3C" w:rsidRPr="007F3B38" w:rsidRDefault="00842F3C" w:rsidP="00EB0458">
            <w:pPr>
              <w:rPr>
                <w:rFonts w:asciiTheme="minorHAnsi" w:hAnsiTheme="minorHAnsi" w:cstheme="minorHAnsi"/>
              </w:rPr>
            </w:pPr>
            <w:r w:rsidRPr="007F3B38">
              <w:rPr>
                <w:rFonts w:asciiTheme="minorHAnsi" w:hAnsiTheme="minorHAnsi" w:cstheme="minorHAnsi"/>
              </w:rPr>
              <w:t>“NodeSerNo”</w:t>
            </w:r>
          </w:p>
        </w:tc>
        <w:tc>
          <w:tcPr>
            <w:tcW w:w="282" w:type="dxa"/>
          </w:tcPr>
          <w:p w14:paraId="49AAA0FD" w14:textId="40458FB5" w:rsidR="00842F3C" w:rsidRPr="007F3B38" w:rsidRDefault="00842F3C"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31EEDA29" w14:textId="2CDC5EC6" w:rsidR="00842F3C" w:rsidRPr="007F3B38" w:rsidRDefault="00842F3C" w:rsidP="00EB0458">
            <w:pPr>
              <w:rPr>
                <w:rFonts w:asciiTheme="minorHAnsi" w:hAnsiTheme="minorHAnsi" w:cstheme="minorHAnsi"/>
              </w:rPr>
            </w:pPr>
            <w:r w:rsidRPr="007F3B38">
              <w:rPr>
                <w:rFonts w:asciiTheme="minorHAnsi" w:hAnsiTheme="minorHAnsi" w:cstheme="minorHAnsi"/>
              </w:rPr>
              <w:t>“N00001”</w:t>
            </w:r>
          </w:p>
        </w:tc>
        <w:tc>
          <w:tcPr>
            <w:tcW w:w="2626" w:type="dxa"/>
          </w:tcPr>
          <w:p w14:paraId="33341EFA" w14:textId="19F9667F" w:rsidR="00842F3C" w:rsidRPr="007F3B38" w:rsidRDefault="00842F3C" w:rsidP="00EB0458">
            <w:pPr>
              <w:pStyle w:val="ListBullet"/>
              <w:rPr>
                <w:rFonts w:asciiTheme="minorHAnsi" w:hAnsiTheme="minorHAnsi" w:cstheme="minorHAnsi"/>
              </w:rPr>
            </w:pPr>
            <w:r w:rsidRPr="007F3B38">
              <w:rPr>
                <w:rFonts w:asciiTheme="minorHAnsi" w:hAnsiTheme="minorHAnsi" w:cstheme="minorHAnsi"/>
              </w:rPr>
              <w:t>// (String)</w:t>
            </w:r>
          </w:p>
        </w:tc>
        <w:tc>
          <w:tcPr>
            <w:tcW w:w="2541" w:type="dxa"/>
          </w:tcPr>
          <w:p w14:paraId="71952C9E" w14:textId="21511663" w:rsidR="00842F3C" w:rsidRPr="007F3B38" w:rsidRDefault="00842F3C" w:rsidP="00EB0458">
            <w:pPr>
              <w:pStyle w:val="ListBullet"/>
              <w:jc w:val="center"/>
              <w:rPr>
                <w:rFonts w:asciiTheme="minorHAnsi" w:hAnsiTheme="minorHAnsi" w:cstheme="minorHAnsi"/>
              </w:rPr>
            </w:pPr>
            <w:r w:rsidRPr="007F3B38">
              <w:rPr>
                <w:rFonts w:asciiTheme="minorHAnsi" w:hAnsiTheme="minorHAnsi" w:cstheme="minorHAnsi"/>
              </w:rPr>
              <w:t>[00001 - 99999]</w:t>
            </w:r>
          </w:p>
        </w:tc>
      </w:tr>
      <w:tr w:rsidR="00842F3C" w:rsidRPr="007F3B38" w14:paraId="52BC059B" w14:textId="77777777" w:rsidTr="00BC3213">
        <w:tc>
          <w:tcPr>
            <w:tcW w:w="335" w:type="dxa"/>
          </w:tcPr>
          <w:p w14:paraId="2531F4B6" w14:textId="77777777" w:rsidR="00842F3C" w:rsidRPr="007F3B38" w:rsidRDefault="00842F3C" w:rsidP="00EB0458">
            <w:pPr>
              <w:jc w:val="center"/>
              <w:rPr>
                <w:rFonts w:asciiTheme="minorHAnsi" w:hAnsiTheme="minorHAnsi" w:cstheme="minorHAnsi"/>
              </w:rPr>
            </w:pPr>
          </w:p>
        </w:tc>
        <w:tc>
          <w:tcPr>
            <w:tcW w:w="1735" w:type="dxa"/>
          </w:tcPr>
          <w:p w14:paraId="0885B4F9" w14:textId="2554AFBB" w:rsidR="00842F3C" w:rsidRPr="007F3B38" w:rsidRDefault="00842F3C" w:rsidP="00EB0458">
            <w:pPr>
              <w:rPr>
                <w:rFonts w:asciiTheme="minorHAnsi" w:hAnsiTheme="minorHAnsi" w:cstheme="minorHAnsi"/>
              </w:rPr>
            </w:pPr>
            <w:r w:rsidRPr="007F3B38">
              <w:rPr>
                <w:rFonts w:asciiTheme="minorHAnsi" w:hAnsiTheme="minorHAnsi" w:cstheme="minorHAnsi"/>
              </w:rPr>
              <w:t>“ElementAddr</w:t>
            </w:r>
            <w:r w:rsidR="00163482" w:rsidRPr="007F3B38">
              <w:rPr>
                <w:rFonts w:asciiTheme="minorHAnsi" w:hAnsiTheme="minorHAnsi" w:cstheme="minorHAnsi"/>
              </w:rPr>
              <w:t>”</w:t>
            </w:r>
          </w:p>
        </w:tc>
        <w:tc>
          <w:tcPr>
            <w:tcW w:w="282" w:type="dxa"/>
          </w:tcPr>
          <w:p w14:paraId="0C7C798B" w14:textId="1FB2AA01" w:rsidR="00842F3C" w:rsidRPr="007F3B38" w:rsidRDefault="00842F3C" w:rsidP="00EB0458">
            <w:pPr>
              <w:jc w:val="center"/>
              <w:rPr>
                <w:rFonts w:asciiTheme="minorHAnsi" w:hAnsiTheme="minorHAnsi" w:cstheme="minorHAnsi"/>
              </w:rPr>
            </w:pPr>
            <w:r w:rsidRPr="007F3B38">
              <w:rPr>
                <w:rFonts w:asciiTheme="minorHAnsi" w:hAnsiTheme="minorHAnsi" w:cstheme="minorHAnsi"/>
              </w:rPr>
              <w:t>:</w:t>
            </w:r>
          </w:p>
        </w:tc>
        <w:tc>
          <w:tcPr>
            <w:tcW w:w="2227" w:type="dxa"/>
          </w:tcPr>
          <w:p w14:paraId="1E4F8F1B" w14:textId="7CB9C084" w:rsidR="00842F3C" w:rsidRPr="007F3B38" w:rsidRDefault="00842F3C" w:rsidP="00EB0458">
            <w:pPr>
              <w:rPr>
                <w:rFonts w:asciiTheme="minorHAnsi" w:hAnsiTheme="minorHAnsi" w:cstheme="minorHAnsi"/>
              </w:rPr>
            </w:pPr>
            <w:r w:rsidRPr="007F3B38">
              <w:rPr>
                <w:rFonts w:asciiTheme="minorHAnsi" w:hAnsiTheme="minorHAnsi" w:cstheme="minorHAnsi"/>
              </w:rPr>
              <w:t>23</w:t>
            </w:r>
          </w:p>
        </w:tc>
        <w:tc>
          <w:tcPr>
            <w:tcW w:w="2626" w:type="dxa"/>
          </w:tcPr>
          <w:p w14:paraId="6D31CED4" w14:textId="34F63EDC" w:rsidR="00842F3C" w:rsidRPr="007F3B38" w:rsidRDefault="00842F3C" w:rsidP="00EB0458">
            <w:pPr>
              <w:pStyle w:val="ListBullet"/>
              <w:rPr>
                <w:rFonts w:asciiTheme="minorHAnsi" w:hAnsiTheme="minorHAnsi" w:cstheme="minorHAnsi"/>
              </w:rPr>
            </w:pPr>
            <w:r w:rsidRPr="007F3B38">
              <w:rPr>
                <w:rFonts w:asciiTheme="minorHAnsi" w:hAnsiTheme="minorHAnsi" w:cstheme="minorHAnsi"/>
              </w:rPr>
              <w:t>// (Number)</w:t>
            </w:r>
          </w:p>
        </w:tc>
        <w:tc>
          <w:tcPr>
            <w:tcW w:w="2541" w:type="dxa"/>
          </w:tcPr>
          <w:p w14:paraId="2AD89AEB" w14:textId="500A88DD" w:rsidR="00842F3C" w:rsidRPr="007F3B38" w:rsidRDefault="00163482" w:rsidP="00EB0458">
            <w:pPr>
              <w:pStyle w:val="ListBullet"/>
              <w:jc w:val="center"/>
              <w:rPr>
                <w:rFonts w:asciiTheme="minorHAnsi" w:hAnsiTheme="minorHAnsi" w:cstheme="minorHAnsi"/>
              </w:rPr>
            </w:pPr>
            <w:r w:rsidRPr="007F3B38">
              <w:rPr>
                <w:rFonts w:asciiTheme="minorHAnsi" w:hAnsiTheme="minorHAnsi" w:cstheme="minorHAnsi"/>
              </w:rPr>
              <w:t>[2 - 65535]</w:t>
            </w:r>
          </w:p>
        </w:tc>
      </w:tr>
      <w:tr w:rsidR="00842F3C" w:rsidRPr="007F3B38" w14:paraId="03AD7413" w14:textId="77777777" w:rsidTr="00BC3213">
        <w:tc>
          <w:tcPr>
            <w:tcW w:w="335" w:type="dxa"/>
          </w:tcPr>
          <w:p w14:paraId="2BCD92D4" w14:textId="77777777" w:rsidR="00842F3C" w:rsidRPr="007F3B38" w:rsidRDefault="00842F3C" w:rsidP="00EB0458">
            <w:pPr>
              <w:jc w:val="center"/>
              <w:rPr>
                <w:rFonts w:asciiTheme="minorHAnsi" w:hAnsiTheme="minorHAnsi" w:cstheme="minorHAnsi"/>
              </w:rPr>
            </w:pPr>
            <w:r w:rsidRPr="007F3B38">
              <w:rPr>
                <w:rFonts w:asciiTheme="minorHAnsi" w:hAnsiTheme="minorHAnsi" w:cstheme="minorHAnsi"/>
              </w:rPr>
              <w:t>}</w:t>
            </w:r>
          </w:p>
        </w:tc>
        <w:tc>
          <w:tcPr>
            <w:tcW w:w="1735" w:type="dxa"/>
          </w:tcPr>
          <w:p w14:paraId="08868D6F" w14:textId="77777777" w:rsidR="00842F3C" w:rsidRPr="007F3B38" w:rsidRDefault="00842F3C" w:rsidP="00EB0458">
            <w:pPr>
              <w:rPr>
                <w:rFonts w:asciiTheme="minorHAnsi" w:hAnsiTheme="minorHAnsi" w:cstheme="minorHAnsi"/>
              </w:rPr>
            </w:pPr>
          </w:p>
        </w:tc>
        <w:tc>
          <w:tcPr>
            <w:tcW w:w="282" w:type="dxa"/>
          </w:tcPr>
          <w:p w14:paraId="2CEC9A91" w14:textId="77777777" w:rsidR="00842F3C" w:rsidRPr="007F3B38" w:rsidRDefault="00842F3C" w:rsidP="00EB0458">
            <w:pPr>
              <w:jc w:val="center"/>
              <w:rPr>
                <w:rFonts w:asciiTheme="minorHAnsi" w:hAnsiTheme="minorHAnsi" w:cstheme="minorHAnsi"/>
              </w:rPr>
            </w:pPr>
          </w:p>
        </w:tc>
        <w:tc>
          <w:tcPr>
            <w:tcW w:w="2227" w:type="dxa"/>
          </w:tcPr>
          <w:p w14:paraId="0BF26BD8" w14:textId="77777777" w:rsidR="00842F3C" w:rsidRPr="007F3B38" w:rsidRDefault="00842F3C" w:rsidP="00EB0458">
            <w:pPr>
              <w:rPr>
                <w:rFonts w:asciiTheme="minorHAnsi" w:hAnsiTheme="minorHAnsi" w:cstheme="minorHAnsi"/>
              </w:rPr>
            </w:pPr>
          </w:p>
        </w:tc>
        <w:tc>
          <w:tcPr>
            <w:tcW w:w="2626" w:type="dxa"/>
          </w:tcPr>
          <w:p w14:paraId="6E1FF5AA" w14:textId="77777777" w:rsidR="00842F3C" w:rsidRPr="007F3B38" w:rsidRDefault="00842F3C" w:rsidP="00EB0458">
            <w:pPr>
              <w:pStyle w:val="ListBullet"/>
              <w:rPr>
                <w:rFonts w:asciiTheme="minorHAnsi" w:hAnsiTheme="minorHAnsi" w:cstheme="minorHAnsi"/>
              </w:rPr>
            </w:pPr>
          </w:p>
        </w:tc>
        <w:tc>
          <w:tcPr>
            <w:tcW w:w="2541" w:type="dxa"/>
          </w:tcPr>
          <w:p w14:paraId="5B205D70" w14:textId="77777777" w:rsidR="00842F3C" w:rsidRPr="007F3B38" w:rsidRDefault="00842F3C" w:rsidP="00EB0458">
            <w:pPr>
              <w:pStyle w:val="ListBullet"/>
              <w:jc w:val="center"/>
              <w:rPr>
                <w:rFonts w:asciiTheme="minorHAnsi" w:hAnsiTheme="minorHAnsi" w:cstheme="minorHAnsi"/>
              </w:rPr>
            </w:pPr>
          </w:p>
        </w:tc>
      </w:tr>
    </w:tbl>
    <w:p w14:paraId="304A9CF9" w14:textId="77777777" w:rsidR="00842F3C" w:rsidRPr="007F3B38" w:rsidRDefault="00842F3C" w:rsidP="00842F3C">
      <w:pPr>
        <w:jc w:val="both"/>
        <w:rPr>
          <w:rFonts w:asciiTheme="minorHAnsi" w:hAnsiTheme="minorHAnsi" w:cstheme="minorHAnsi"/>
        </w:rPr>
      </w:pPr>
    </w:p>
    <w:p w14:paraId="3974CC68" w14:textId="77777777" w:rsidR="00842F3C" w:rsidRPr="007F3B38" w:rsidRDefault="00842F3C" w:rsidP="00842F3C">
      <w:pPr>
        <w:jc w:val="both"/>
        <w:rPr>
          <w:rFonts w:asciiTheme="minorHAnsi" w:hAnsiTheme="minorHAnsi" w:cstheme="minorHAnsi"/>
          <w:b/>
          <w:bCs/>
        </w:rPr>
      </w:pPr>
      <w:r w:rsidRPr="007F3B38">
        <w:rPr>
          <w:rFonts w:asciiTheme="minorHAnsi" w:hAnsiTheme="minorHAnsi" w:cstheme="minorHAnsi"/>
          <w:b/>
          <w:bCs/>
        </w:rPr>
        <w:t>Process flow:</w:t>
      </w:r>
    </w:p>
    <w:p w14:paraId="50D2845A" w14:textId="77777777" w:rsidR="00842F3C" w:rsidRPr="007F3B38" w:rsidRDefault="00842F3C" w:rsidP="00842F3C">
      <w:pPr>
        <w:jc w:val="both"/>
        <w:rPr>
          <w:rFonts w:asciiTheme="minorHAnsi" w:hAnsiTheme="minorHAnsi" w:cstheme="minorHAnsi"/>
        </w:rPr>
      </w:pPr>
    </w:p>
    <w:p w14:paraId="47657306" w14:textId="36CC4391" w:rsidR="00532331" w:rsidRPr="007F3B38" w:rsidRDefault="003A54F5" w:rsidP="00532331">
      <w:pPr>
        <w:keepNext/>
        <w:jc w:val="both"/>
        <w:rPr>
          <w:rFonts w:asciiTheme="minorHAnsi" w:hAnsiTheme="minorHAnsi" w:cstheme="minorHAnsi"/>
        </w:rPr>
      </w:pPr>
      <w:r w:rsidRPr="007F3B38">
        <w:rPr>
          <w:rFonts w:asciiTheme="minorHAnsi" w:hAnsiTheme="minorHAnsi" w:cstheme="minorHAnsi"/>
          <w:noProof/>
        </w:rPr>
        <w:drawing>
          <wp:inline distT="0" distB="0" distL="0" distR="0" wp14:anchorId="5548F21C" wp14:editId="59B1EDF9">
            <wp:extent cx="6188710" cy="3597275"/>
            <wp:effectExtent l="0" t="0" r="2540" b="3175"/>
            <wp:docPr id="119157585"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7585" name="Picture 1" descr="A diagram of a cloud&#10;&#10;Description automatically generated"/>
                    <pic:cNvPicPr/>
                  </pic:nvPicPr>
                  <pic:blipFill>
                    <a:blip r:embed="rId31"/>
                    <a:stretch>
                      <a:fillRect/>
                    </a:stretch>
                  </pic:blipFill>
                  <pic:spPr>
                    <a:xfrm>
                      <a:off x="0" y="0"/>
                      <a:ext cx="6188710" cy="3597275"/>
                    </a:xfrm>
                    <a:prstGeom prst="rect">
                      <a:avLst/>
                    </a:prstGeom>
                  </pic:spPr>
                </pic:pic>
              </a:graphicData>
            </a:graphic>
          </wp:inline>
        </w:drawing>
      </w:r>
    </w:p>
    <w:p w14:paraId="0E1C6A1C" w14:textId="77777777" w:rsidR="00532331" w:rsidRPr="007F3B38" w:rsidRDefault="00532331" w:rsidP="00532331">
      <w:pPr>
        <w:keepNext/>
        <w:jc w:val="both"/>
        <w:rPr>
          <w:rFonts w:asciiTheme="minorHAnsi" w:hAnsiTheme="minorHAnsi" w:cstheme="minorHAnsi"/>
          <w:szCs w:val="24"/>
        </w:rPr>
      </w:pPr>
    </w:p>
    <w:p w14:paraId="2522A148" w14:textId="5489B27E" w:rsidR="00842F3C" w:rsidRPr="007F3B38" w:rsidRDefault="00532331" w:rsidP="00CC2790">
      <w:pPr>
        <w:pStyle w:val="Caption"/>
        <w:jc w:val="center"/>
        <w:rPr>
          <w:rFonts w:asciiTheme="minorHAnsi" w:hAnsiTheme="minorHAnsi" w:cstheme="minorHAnsi"/>
          <w:sz w:val="24"/>
          <w:szCs w:val="24"/>
        </w:rPr>
      </w:pPr>
      <w:bookmarkStart w:id="1164" w:name="_Toc169605294"/>
      <w:bookmarkStart w:id="1165" w:name="_Toc169613282"/>
      <w:bookmarkStart w:id="1166" w:name="_Toc169800496"/>
      <w:bookmarkStart w:id="1167" w:name="_Toc169864275"/>
      <w:bookmarkStart w:id="1168" w:name="_Toc169879584"/>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32</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Teaching Mode Start Flow</w:t>
      </w:r>
      <w:bookmarkEnd w:id="1164"/>
      <w:bookmarkEnd w:id="1165"/>
      <w:bookmarkEnd w:id="1166"/>
      <w:bookmarkEnd w:id="1167"/>
      <w:bookmarkEnd w:id="1168"/>
    </w:p>
    <w:p w14:paraId="454D9123" w14:textId="77777777" w:rsidR="004B2D03" w:rsidRPr="007F3B38" w:rsidRDefault="004B2D03" w:rsidP="004B2D03">
      <w:pPr>
        <w:rPr>
          <w:rFonts w:asciiTheme="minorHAnsi" w:hAnsiTheme="minorHAnsi" w:cstheme="minorHAnsi"/>
        </w:rPr>
      </w:pPr>
    </w:p>
    <w:p w14:paraId="4694F6BF" w14:textId="11AC66DB" w:rsidR="0042674C" w:rsidRPr="007F3B38" w:rsidRDefault="0042674C" w:rsidP="004B2D03">
      <w:pPr>
        <w:rPr>
          <w:rFonts w:asciiTheme="minorHAnsi" w:hAnsiTheme="minorHAnsi" w:cstheme="minorHAnsi"/>
        </w:rPr>
      </w:pPr>
    </w:p>
    <w:p w14:paraId="7DDA339F" w14:textId="77777777" w:rsidR="0042674C" w:rsidRPr="007F3B38" w:rsidRDefault="0042674C" w:rsidP="004B2D03">
      <w:pPr>
        <w:rPr>
          <w:rFonts w:asciiTheme="minorHAnsi" w:hAnsiTheme="minorHAnsi" w:cstheme="minorHAnsi"/>
        </w:rPr>
      </w:pPr>
    </w:p>
    <w:p w14:paraId="7F523212" w14:textId="77777777" w:rsidR="004B2D03" w:rsidRPr="007F3B38" w:rsidRDefault="004B2D03" w:rsidP="004B2D03">
      <w:pPr>
        <w:rPr>
          <w:rFonts w:asciiTheme="minorHAnsi" w:hAnsiTheme="minorHAnsi" w:cstheme="minorHAnsi"/>
        </w:rPr>
      </w:pPr>
    </w:p>
    <w:p w14:paraId="0A6269FE" w14:textId="77777777" w:rsidR="004B2D03" w:rsidRPr="007F3B38" w:rsidRDefault="004B2D03" w:rsidP="004B2D03">
      <w:pPr>
        <w:jc w:val="both"/>
        <w:rPr>
          <w:rFonts w:asciiTheme="minorHAnsi" w:hAnsiTheme="minorHAnsi" w:cstheme="minorHAnsi"/>
          <w:b/>
          <w:bCs/>
        </w:rPr>
      </w:pPr>
      <w:r w:rsidRPr="007F3B38">
        <w:rPr>
          <w:rFonts w:asciiTheme="minorHAnsi" w:hAnsiTheme="minorHAnsi" w:cstheme="minorHAnsi"/>
          <w:b/>
          <w:bCs/>
        </w:rPr>
        <w:lastRenderedPageBreak/>
        <w:t>Steps to Perform Teaching Mode:</w:t>
      </w:r>
    </w:p>
    <w:p w14:paraId="7C88EB4B" w14:textId="77777777" w:rsidR="004B2D03" w:rsidRPr="007F3B38"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Make sure Gateway is registered / Make sure Node is provisioned.</w:t>
      </w:r>
    </w:p>
    <w:p w14:paraId="2BB79B07" w14:textId="77777777" w:rsidR="004B2D03" w:rsidRPr="007F3B38"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b/>
          <w:bCs/>
          <w:szCs w:val="24"/>
          <w:lang w:val="en-IN" w:eastAsia="en-IN"/>
        </w:rPr>
        <w:t>IMPORTANT NOTE (before making the device enter Teaching mode)</w:t>
      </w:r>
      <w:r w:rsidRPr="007F3B38">
        <w:rPr>
          <w:rFonts w:asciiTheme="minorHAnsi" w:hAnsiTheme="minorHAnsi" w:cstheme="minorHAnsi"/>
          <w:szCs w:val="24"/>
          <w:lang w:val="en-IN" w:eastAsia="en-IN"/>
        </w:rPr>
        <w:t>: Take the AC remote and bring down the temperature to 19 and power ON the AC. So that, when you press the power button again, it should send the POWER OFF signal. This is very important in-order to successfully register the commands to EEPROM on-board and complete the teaching process. The sequence of IR signals for teaching mode is as follows:</w:t>
      </w:r>
    </w:p>
    <w:p w14:paraId="3DC31BE8"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OFF | TEMP 19</w:t>
      </w:r>
    </w:p>
    <w:p w14:paraId="01126E40"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19</w:t>
      </w:r>
    </w:p>
    <w:p w14:paraId="3B1C2DFF"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20</w:t>
      </w:r>
    </w:p>
    <w:p w14:paraId="431D5193"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21</w:t>
      </w:r>
    </w:p>
    <w:p w14:paraId="56CF53B6"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22</w:t>
      </w:r>
    </w:p>
    <w:p w14:paraId="6ACB48C1"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23</w:t>
      </w:r>
    </w:p>
    <w:p w14:paraId="13B2F393"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24</w:t>
      </w:r>
    </w:p>
    <w:p w14:paraId="533711C3"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25</w:t>
      </w:r>
    </w:p>
    <w:p w14:paraId="02B14AFF"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26</w:t>
      </w:r>
    </w:p>
    <w:p w14:paraId="6696D45A"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27</w:t>
      </w:r>
    </w:p>
    <w:p w14:paraId="435D77FC" w14:textId="77777777" w:rsidR="004B2D03" w:rsidRPr="007F3B38"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POWER ON | TEMP 28</w:t>
      </w:r>
    </w:p>
    <w:p w14:paraId="73D0CF9E" w14:textId="77777777" w:rsidR="004B2D03" w:rsidRPr="007F3B38"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 xml:space="preserve">Long press the button for 3s – 8s or use the </w:t>
      </w:r>
      <w:hyperlink w:anchor="_Gateway_Teaching_Mode" w:history="1">
        <w:r w:rsidRPr="007F3B38">
          <w:rPr>
            <w:rStyle w:val="Hyperlink"/>
            <w:rFonts w:asciiTheme="minorHAnsi" w:hAnsiTheme="minorHAnsi" w:cstheme="minorHAnsi"/>
            <w:szCs w:val="24"/>
            <w:lang w:val="en-IN" w:eastAsia="en-IN"/>
          </w:rPr>
          <w:t>Gateway Teaching Mode Start Packet</w:t>
        </w:r>
      </w:hyperlink>
      <w:r w:rsidRPr="007F3B38">
        <w:rPr>
          <w:rFonts w:asciiTheme="minorHAnsi" w:hAnsiTheme="minorHAnsi" w:cstheme="minorHAnsi"/>
          <w:szCs w:val="24"/>
          <w:lang w:val="en-IN" w:eastAsia="en-IN"/>
        </w:rPr>
        <w:t xml:space="preserve"> to put the device into Teaching Mode. The LED will start </w:t>
      </w:r>
      <w:hyperlink w:anchor="_Gateway_LED_Indications" w:history="1">
        <w:r w:rsidRPr="007F3B38">
          <w:rPr>
            <w:rStyle w:val="Hyperlink"/>
            <w:rFonts w:asciiTheme="minorHAnsi" w:hAnsiTheme="minorHAnsi" w:cstheme="minorHAnsi"/>
            <w:szCs w:val="24"/>
            <w:lang w:val="en-IN" w:eastAsia="en-IN"/>
          </w:rPr>
          <w:t>Fast Blinking BLUE</w:t>
        </w:r>
      </w:hyperlink>
      <w:r w:rsidRPr="007F3B38">
        <w:rPr>
          <w:rFonts w:asciiTheme="minorHAnsi" w:hAnsiTheme="minorHAnsi" w:cstheme="minorHAnsi"/>
          <w:szCs w:val="24"/>
          <w:lang w:val="en-IN" w:eastAsia="en-IN"/>
        </w:rPr>
        <w:t xml:space="preserve"> (once every 200ms) to indicate it has entered teaching mode.</w:t>
      </w:r>
    </w:p>
    <w:p w14:paraId="2CB9CEC5" w14:textId="77777777" w:rsidR="004B2D03" w:rsidRPr="007F3B38"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Press the POWER ON button on the AC remote with remote pointing towards to IR receiver on-board for successful reception and prevent false recording.</w:t>
      </w:r>
    </w:p>
    <w:p w14:paraId="6F3E2478" w14:textId="77777777" w:rsidR="004B2D03" w:rsidRPr="007F3B38"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The device will read the IR signal from the remote and store it in flash. While this process is happening, the light will turn off momentarily to indicate that no other buttons on AC remote must be pressed to let the process go on without disturbance. Also, make sure you are doing this process in an IR disturbance free environment. Most smartphones these days use IR emitters, so it's one thing that I experienced during my development.</w:t>
      </w:r>
    </w:p>
    <w:p w14:paraId="3E0A05AE" w14:textId="77777777" w:rsidR="004B2D03" w:rsidRPr="007F3B38" w:rsidRDefault="004B2D03" w:rsidP="00C348E3">
      <w:pPr>
        <w:numPr>
          <w:ilvl w:val="0"/>
          <w:numId w:val="29"/>
        </w:numPr>
        <w:shd w:val="clear" w:color="auto" w:fill="FFFFFF"/>
        <w:spacing w:before="0" w:beforeAutospacing="1" w:after="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Once the LED starts blinking BLUE again, it's time to record the next IR signal. The next signal is POWER ON | TEMP 19.</w:t>
      </w:r>
    </w:p>
    <w:p w14:paraId="2188C83E" w14:textId="77777777" w:rsidR="004B2D03" w:rsidRPr="007F3B38" w:rsidRDefault="004B2D03" w:rsidP="00C348E3">
      <w:pPr>
        <w:numPr>
          <w:ilvl w:val="0"/>
          <w:numId w:val="29"/>
        </w:numPr>
        <w:shd w:val="clear" w:color="auto" w:fill="FFFFFF"/>
        <w:spacing w:before="0" w:beforeAutospacing="1" w:after="0" w:afterAutospacing="1"/>
        <w:jc w:val="both"/>
        <w:rPr>
          <w:rFonts w:asciiTheme="minorHAnsi" w:hAnsiTheme="minorHAnsi" w:cstheme="minorHAnsi"/>
          <w:szCs w:val="24"/>
          <w:lang w:val="en-IN" w:eastAsia="en-IN"/>
        </w:rPr>
      </w:pPr>
      <w:r w:rsidRPr="007F3B38">
        <w:rPr>
          <w:rFonts w:asciiTheme="minorHAnsi" w:hAnsiTheme="minorHAnsi" w:cstheme="minorHAnsi"/>
          <w:szCs w:val="24"/>
          <w:lang w:val="en-IN" w:eastAsia="en-IN"/>
        </w:rPr>
        <w:t>Similarly, go one-by-one all the way up to POWER ON | TEMP 28. If everything was done right, then, when the last IR signal was sent, the LED will change to SOLID GREEN to indicate successful completion of the Teaching Mode process</w:t>
      </w:r>
    </w:p>
    <w:p w14:paraId="5F081875" w14:textId="1CE7FD65" w:rsidR="00DB34B2" w:rsidRPr="007F3B38" w:rsidRDefault="00DB34B2" w:rsidP="00DB34B2">
      <w:pPr>
        <w:jc w:val="both"/>
        <w:rPr>
          <w:rFonts w:asciiTheme="minorHAnsi" w:hAnsiTheme="minorHAnsi" w:cstheme="minorHAnsi"/>
          <w:b/>
          <w:bCs/>
        </w:rPr>
      </w:pPr>
      <w:r w:rsidRPr="007F3B38">
        <w:rPr>
          <w:rFonts w:asciiTheme="minorHAnsi" w:hAnsiTheme="minorHAnsi" w:cstheme="minorHAnsi"/>
          <w:b/>
          <w:bCs/>
        </w:rPr>
        <w:t>Steps to Exit Teaching Mode:</w:t>
      </w:r>
    </w:p>
    <w:p w14:paraId="34A3B9B4" w14:textId="77777777" w:rsidR="000C3B74" w:rsidRPr="007F3B38" w:rsidRDefault="000C3B74" w:rsidP="00DB34B2">
      <w:pPr>
        <w:jc w:val="both"/>
        <w:rPr>
          <w:rFonts w:asciiTheme="minorHAnsi" w:hAnsiTheme="minorHAnsi" w:cstheme="minorHAnsi"/>
          <w:b/>
          <w:bCs/>
        </w:rPr>
      </w:pPr>
    </w:p>
    <w:p w14:paraId="513322AC" w14:textId="1646F520" w:rsidR="00DB34B2" w:rsidRPr="007F3B38" w:rsidRDefault="00DB34B2" w:rsidP="00C348E3">
      <w:pPr>
        <w:pStyle w:val="ListParagraph"/>
        <w:numPr>
          <w:ilvl w:val="0"/>
          <w:numId w:val="30"/>
        </w:numPr>
        <w:jc w:val="both"/>
        <w:rPr>
          <w:rFonts w:asciiTheme="minorHAnsi" w:hAnsiTheme="minorHAnsi" w:cstheme="minorHAnsi"/>
          <w:b/>
          <w:bCs/>
        </w:rPr>
      </w:pPr>
      <w:r w:rsidRPr="007F3B38">
        <w:rPr>
          <w:rFonts w:asciiTheme="minorHAnsi" w:hAnsiTheme="minorHAnsi" w:cstheme="minorHAnsi"/>
        </w:rPr>
        <w:t>When already in Teaching Mode, if</w:t>
      </w:r>
      <w:r w:rsidR="000C3B74" w:rsidRPr="007F3B38">
        <w:rPr>
          <w:rFonts w:asciiTheme="minorHAnsi" w:hAnsiTheme="minorHAnsi" w:cstheme="minorHAnsi"/>
        </w:rPr>
        <w:t xml:space="preserve"> the button is long pressed for 3s-8s, device will exit teaching mode. </w:t>
      </w:r>
    </w:p>
    <w:p w14:paraId="75950FFE" w14:textId="77777777" w:rsidR="004B2D03" w:rsidRPr="007F3B38" w:rsidRDefault="004B2D03" w:rsidP="004B2D03">
      <w:pPr>
        <w:rPr>
          <w:rFonts w:asciiTheme="minorHAnsi" w:hAnsiTheme="minorHAnsi" w:cstheme="minorHAnsi"/>
        </w:rPr>
      </w:pPr>
    </w:p>
    <w:p w14:paraId="3C819307" w14:textId="77777777" w:rsidR="004B2D03" w:rsidRPr="007F3B38" w:rsidRDefault="004B2D03" w:rsidP="004B2D03">
      <w:pPr>
        <w:rPr>
          <w:rFonts w:asciiTheme="minorHAnsi" w:hAnsiTheme="minorHAnsi" w:cstheme="minorHAnsi"/>
        </w:rPr>
      </w:pPr>
    </w:p>
    <w:p w14:paraId="564AA8E3" w14:textId="77777777" w:rsidR="004B2D03" w:rsidRPr="007F3B38" w:rsidRDefault="004B2D03" w:rsidP="004B2D03">
      <w:pPr>
        <w:rPr>
          <w:rFonts w:asciiTheme="minorHAnsi" w:hAnsiTheme="minorHAnsi" w:cstheme="minorHAnsi"/>
        </w:rPr>
      </w:pPr>
    </w:p>
    <w:p w14:paraId="031D655E" w14:textId="77777777" w:rsidR="004B2D03" w:rsidRPr="007F3B38" w:rsidRDefault="004B2D03" w:rsidP="004B2D03">
      <w:pPr>
        <w:rPr>
          <w:rFonts w:asciiTheme="minorHAnsi" w:hAnsiTheme="minorHAnsi" w:cstheme="minorHAnsi"/>
        </w:rPr>
      </w:pPr>
    </w:p>
    <w:p w14:paraId="49300019" w14:textId="77777777" w:rsidR="004B2D03" w:rsidRPr="007F3B38" w:rsidRDefault="004B2D03" w:rsidP="004B2D03">
      <w:pPr>
        <w:rPr>
          <w:rFonts w:asciiTheme="minorHAnsi" w:hAnsiTheme="minorHAnsi" w:cstheme="minorHAnsi"/>
        </w:rPr>
      </w:pPr>
    </w:p>
    <w:p w14:paraId="614FC1C9" w14:textId="77777777" w:rsidR="004B2D03" w:rsidRPr="007F3B38" w:rsidRDefault="004B2D03" w:rsidP="004B2D03">
      <w:pPr>
        <w:rPr>
          <w:rFonts w:asciiTheme="minorHAnsi" w:hAnsiTheme="minorHAnsi" w:cstheme="minorHAnsi"/>
        </w:rPr>
      </w:pPr>
    </w:p>
    <w:p w14:paraId="43E86002" w14:textId="77777777" w:rsidR="0011797F" w:rsidRPr="007F3B38" w:rsidRDefault="0011797F" w:rsidP="004B2D03">
      <w:pPr>
        <w:rPr>
          <w:rFonts w:asciiTheme="minorHAnsi" w:hAnsiTheme="minorHAnsi" w:cstheme="minorHAnsi"/>
        </w:rPr>
      </w:pPr>
    </w:p>
    <w:p w14:paraId="191A99D4" w14:textId="621F5010" w:rsidR="00842F3C" w:rsidRPr="007F3B38" w:rsidRDefault="008830ED" w:rsidP="003B50DB">
      <w:pPr>
        <w:pStyle w:val="Heading2"/>
        <w:rPr>
          <w:rFonts w:asciiTheme="minorHAnsi" w:hAnsiTheme="minorHAnsi" w:cstheme="minorHAnsi"/>
        </w:rPr>
      </w:pPr>
      <w:bookmarkStart w:id="1169" w:name="_Toc172537476"/>
      <w:r w:rsidRPr="007F3B38">
        <w:rPr>
          <w:rFonts w:asciiTheme="minorHAnsi" w:hAnsiTheme="minorHAnsi" w:cstheme="minorHAnsi"/>
        </w:rPr>
        <w:lastRenderedPageBreak/>
        <w:t>Node Teaching Mode Start</w:t>
      </w:r>
      <w:r w:rsidR="00842F3C" w:rsidRPr="007F3B38">
        <w:rPr>
          <w:rFonts w:asciiTheme="minorHAnsi" w:hAnsiTheme="minorHAnsi" w:cstheme="minorHAnsi"/>
        </w:rPr>
        <w:t xml:space="preserve"> </w:t>
      </w:r>
      <w:r w:rsidR="00CC7680" w:rsidRPr="007F3B38">
        <w:rPr>
          <w:rFonts w:asciiTheme="minorHAnsi" w:hAnsiTheme="minorHAnsi" w:cstheme="minorHAnsi"/>
        </w:rPr>
        <w:t>ACK</w:t>
      </w:r>
      <w:bookmarkEnd w:id="1169"/>
    </w:p>
    <w:p w14:paraId="2C8C1177" w14:textId="747A418D" w:rsidR="00842F3C" w:rsidRPr="007F3B38" w:rsidRDefault="00842F3C" w:rsidP="00842F3C">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ACK is used by the cloud to know if the </w:t>
      </w:r>
      <w:r w:rsidR="00BC08A9" w:rsidRPr="007F3B38">
        <w:rPr>
          <w:rFonts w:asciiTheme="minorHAnsi" w:hAnsiTheme="minorHAnsi" w:cstheme="minorHAnsi"/>
        </w:rPr>
        <w:t>Node</w:t>
      </w:r>
      <w:r w:rsidRPr="007F3B38">
        <w:rPr>
          <w:rFonts w:asciiTheme="minorHAnsi" w:hAnsiTheme="minorHAnsi" w:cstheme="minorHAnsi"/>
        </w:rPr>
        <w:t xml:space="preserve"> has successfully entered the teaching mode or not after receiving </w:t>
      </w:r>
      <w:hyperlink w:anchor="_Node_Teaching_Mode" w:history="1">
        <w:r w:rsidR="008830ED" w:rsidRPr="007F3B38">
          <w:rPr>
            <w:rStyle w:val="Hyperlink"/>
            <w:rFonts w:asciiTheme="minorHAnsi" w:hAnsiTheme="minorHAnsi" w:cstheme="minorHAnsi"/>
          </w:rPr>
          <w:t>Node Teaching Mode Start</w:t>
        </w:r>
        <w:r w:rsidRPr="007F3B38">
          <w:rPr>
            <w:rStyle w:val="Hyperlink"/>
            <w:rFonts w:asciiTheme="minorHAnsi" w:hAnsiTheme="minorHAnsi" w:cstheme="minorHAnsi"/>
          </w:rPr>
          <w:t xml:space="preserve"> Packet</w:t>
        </w:r>
      </w:hyperlink>
      <w:r w:rsidRPr="007F3B38">
        <w:rPr>
          <w:rFonts w:asciiTheme="minorHAnsi" w:hAnsiTheme="minorHAnsi" w:cstheme="minorHAnsi"/>
        </w:rPr>
        <w:t>.</w:t>
      </w:r>
    </w:p>
    <w:p w14:paraId="1486C598" w14:textId="77777777" w:rsidR="00842F3C" w:rsidRPr="007F3B38" w:rsidRDefault="00842F3C" w:rsidP="00842F3C">
      <w:pPr>
        <w:jc w:val="both"/>
        <w:rPr>
          <w:rFonts w:asciiTheme="minorHAnsi" w:hAnsiTheme="minorHAnsi" w:cstheme="minorHAnsi"/>
        </w:rPr>
      </w:pPr>
    </w:p>
    <w:p w14:paraId="11571703" w14:textId="10548498" w:rsidR="00842F3C" w:rsidRPr="007F3B38" w:rsidRDefault="00842F3C" w:rsidP="00842F3C">
      <w:pPr>
        <w:jc w:val="both"/>
        <w:rPr>
          <w:rFonts w:asciiTheme="minorHAnsi" w:hAnsiTheme="minorHAnsi" w:cstheme="minorHAnsi"/>
        </w:rPr>
      </w:pPr>
      <w:r w:rsidRPr="007F3B38">
        <w:rPr>
          <w:rFonts w:asciiTheme="minorHAnsi" w:hAnsiTheme="minorHAnsi" w:cstheme="minorHAnsi"/>
          <w:b/>
          <w:bCs/>
        </w:rPr>
        <w:t xml:space="preserve">Led Indication: </w:t>
      </w:r>
      <w:r w:rsidR="008F5C0A" w:rsidRPr="007F3B38">
        <w:rPr>
          <w:rFonts w:asciiTheme="minorHAnsi" w:hAnsiTheme="minorHAnsi" w:cstheme="minorHAnsi"/>
        </w:rPr>
        <w:t>Node will glow</w:t>
      </w:r>
      <w:r w:rsidR="008F5C0A" w:rsidRPr="007F3B38">
        <w:rPr>
          <w:rFonts w:asciiTheme="minorHAnsi" w:hAnsiTheme="minorHAnsi" w:cstheme="minorHAnsi"/>
          <w:b/>
          <w:bCs/>
        </w:rPr>
        <w:t xml:space="preserve"> </w:t>
      </w:r>
      <w:r w:rsidR="008F5C0A" w:rsidRPr="007F3B38">
        <w:rPr>
          <w:rFonts w:asciiTheme="minorHAnsi" w:hAnsiTheme="minorHAnsi" w:cstheme="minorHAnsi"/>
        </w:rPr>
        <w:t>Blinking BLUE to indicate it has entered Teaching mode</w:t>
      </w:r>
    </w:p>
    <w:p w14:paraId="551A89CF" w14:textId="77777777" w:rsidR="00842F3C" w:rsidRPr="007F3B38" w:rsidRDefault="00842F3C" w:rsidP="00842F3C">
      <w:pPr>
        <w:jc w:val="both"/>
        <w:rPr>
          <w:rFonts w:asciiTheme="minorHAnsi" w:hAnsiTheme="minorHAnsi" w:cstheme="minorHAnsi"/>
        </w:rPr>
      </w:pPr>
    </w:p>
    <w:p w14:paraId="76259B1E" w14:textId="22463F07" w:rsidR="00842F3C" w:rsidRPr="007F3B38" w:rsidRDefault="008830ED" w:rsidP="00842F3C">
      <w:pPr>
        <w:jc w:val="both"/>
        <w:rPr>
          <w:rFonts w:asciiTheme="minorHAnsi" w:hAnsiTheme="minorHAnsi" w:cstheme="minorHAnsi"/>
          <w:b/>
          <w:bCs/>
        </w:rPr>
      </w:pPr>
      <w:r w:rsidRPr="007F3B38">
        <w:rPr>
          <w:rFonts w:asciiTheme="minorHAnsi" w:hAnsiTheme="minorHAnsi" w:cstheme="minorHAnsi"/>
          <w:b/>
          <w:bCs/>
        </w:rPr>
        <w:t>Node</w:t>
      </w:r>
      <w:r w:rsidR="00842F3C" w:rsidRPr="007F3B38">
        <w:rPr>
          <w:rFonts w:asciiTheme="minorHAnsi" w:hAnsiTheme="minorHAnsi" w:cstheme="minorHAnsi"/>
          <w:b/>
          <w:bCs/>
        </w:rPr>
        <w:t xml:space="preserve"> Teaching Mode </w:t>
      </w:r>
      <w:r w:rsidRPr="007F3B38">
        <w:rPr>
          <w:rFonts w:asciiTheme="minorHAnsi" w:hAnsiTheme="minorHAnsi" w:cstheme="minorHAnsi"/>
          <w:b/>
          <w:bCs/>
        </w:rPr>
        <w:t xml:space="preserve">start </w:t>
      </w:r>
      <w:r w:rsidR="00842F3C" w:rsidRPr="007F3B38">
        <w:rPr>
          <w:rFonts w:asciiTheme="minorHAnsi" w:hAnsiTheme="minorHAnsi" w:cstheme="minorHAnsi"/>
          <w:b/>
          <w:bCs/>
        </w:rPr>
        <w:t>ACK JSON (Node to Gateway to Cloud):</w:t>
      </w:r>
    </w:p>
    <w:p w14:paraId="1BBCD4B2" w14:textId="77777777" w:rsidR="00842F3C" w:rsidRPr="007F3B38" w:rsidRDefault="00842F3C" w:rsidP="00842F3C">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71"/>
        <w:gridCol w:w="282"/>
        <w:gridCol w:w="3708"/>
        <w:gridCol w:w="1701"/>
      </w:tblGrid>
      <w:tr w:rsidR="00BC08A9" w:rsidRPr="007F3B38" w14:paraId="5C498987" w14:textId="77777777" w:rsidTr="00412B54">
        <w:tc>
          <w:tcPr>
            <w:tcW w:w="335" w:type="dxa"/>
          </w:tcPr>
          <w:p w14:paraId="67F9112E" w14:textId="77777777"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5914F391" w14:textId="77777777" w:rsidR="00BC08A9" w:rsidRPr="007F3B38" w:rsidRDefault="00BC08A9" w:rsidP="00EB0458">
            <w:pPr>
              <w:jc w:val="center"/>
              <w:rPr>
                <w:rFonts w:asciiTheme="minorHAnsi" w:hAnsiTheme="minorHAnsi" w:cstheme="minorHAnsi"/>
              </w:rPr>
            </w:pPr>
          </w:p>
        </w:tc>
        <w:tc>
          <w:tcPr>
            <w:tcW w:w="282" w:type="dxa"/>
          </w:tcPr>
          <w:p w14:paraId="13D0E40F" w14:textId="77777777" w:rsidR="00BC08A9" w:rsidRPr="007F3B38" w:rsidRDefault="00BC08A9" w:rsidP="00EB0458">
            <w:pPr>
              <w:jc w:val="center"/>
              <w:rPr>
                <w:rFonts w:asciiTheme="minorHAnsi" w:hAnsiTheme="minorHAnsi" w:cstheme="minorHAnsi"/>
              </w:rPr>
            </w:pPr>
          </w:p>
        </w:tc>
        <w:tc>
          <w:tcPr>
            <w:tcW w:w="3708" w:type="dxa"/>
          </w:tcPr>
          <w:p w14:paraId="4FC9D9E2" w14:textId="77777777" w:rsidR="00BC08A9" w:rsidRPr="007F3B38" w:rsidRDefault="00BC08A9" w:rsidP="00EB0458">
            <w:pPr>
              <w:jc w:val="center"/>
              <w:rPr>
                <w:rFonts w:asciiTheme="minorHAnsi" w:hAnsiTheme="minorHAnsi" w:cstheme="minorHAnsi"/>
              </w:rPr>
            </w:pPr>
          </w:p>
        </w:tc>
        <w:tc>
          <w:tcPr>
            <w:tcW w:w="1701" w:type="dxa"/>
          </w:tcPr>
          <w:p w14:paraId="0DB8830E" w14:textId="77777777" w:rsidR="00BC08A9" w:rsidRPr="007F3B38" w:rsidRDefault="00BC08A9" w:rsidP="00EB0458">
            <w:pPr>
              <w:jc w:val="center"/>
              <w:rPr>
                <w:rFonts w:asciiTheme="minorHAnsi" w:hAnsiTheme="minorHAnsi" w:cstheme="minorHAnsi"/>
              </w:rPr>
            </w:pPr>
          </w:p>
        </w:tc>
      </w:tr>
      <w:tr w:rsidR="00BC08A9" w:rsidRPr="007F3B38" w14:paraId="5EC48FC0" w14:textId="77777777" w:rsidTr="00412B54">
        <w:tc>
          <w:tcPr>
            <w:tcW w:w="335" w:type="dxa"/>
          </w:tcPr>
          <w:p w14:paraId="0C2DE99F" w14:textId="77777777" w:rsidR="00BC08A9" w:rsidRPr="007F3B38" w:rsidRDefault="00BC08A9" w:rsidP="00EB0458">
            <w:pPr>
              <w:jc w:val="center"/>
              <w:rPr>
                <w:rFonts w:asciiTheme="minorHAnsi" w:hAnsiTheme="minorHAnsi" w:cstheme="minorHAnsi"/>
              </w:rPr>
            </w:pPr>
          </w:p>
        </w:tc>
        <w:tc>
          <w:tcPr>
            <w:tcW w:w="1771" w:type="dxa"/>
          </w:tcPr>
          <w:p w14:paraId="5868299D"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“JsonPacketId”</w:t>
            </w:r>
          </w:p>
        </w:tc>
        <w:tc>
          <w:tcPr>
            <w:tcW w:w="282" w:type="dxa"/>
          </w:tcPr>
          <w:p w14:paraId="2F11565C" w14:textId="77777777"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3708" w:type="dxa"/>
          </w:tcPr>
          <w:p w14:paraId="472AD798" w14:textId="1DDF1E9C" w:rsidR="00BC08A9" w:rsidRPr="007F3B38" w:rsidRDefault="00AB7ED7" w:rsidP="00EB0458">
            <w:pPr>
              <w:rPr>
                <w:rFonts w:asciiTheme="minorHAnsi" w:hAnsiTheme="minorHAnsi" w:cstheme="minorHAnsi"/>
              </w:rPr>
            </w:pPr>
            <w:r w:rsidRPr="007F3B38">
              <w:rPr>
                <w:rFonts w:asciiTheme="minorHAnsi" w:hAnsiTheme="minorHAnsi" w:cstheme="minorHAnsi"/>
              </w:rPr>
              <w:t>108</w:t>
            </w:r>
          </w:p>
        </w:tc>
        <w:tc>
          <w:tcPr>
            <w:tcW w:w="1701" w:type="dxa"/>
          </w:tcPr>
          <w:p w14:paraId="519DC9B2" w14:textId="77777777" w:rsidR="00BC08A9" w:rsidRPr="007F3B38" w:rsidRDefault="00BC08A9" w:rsidP="00EB0458">
            <w:pPr>
              <w:pStyle w:val="ListBullet"/>
              <w:rPr>
                <w:rFonts w:asciiTheme="minorHAnsi" w:hAnsiTheme="minorHAnsi" w:cstheme="minorHAnsi"/>
              </w:rPr>
            </w:pPr>
            <w:r w:rsidRPr="007F3B38">
              <w:rPr>
                <w:rFonts w:asciiTheme="minorHAnsi" w:hAnsiTheme="minorHAnsi" w:cstheme="minorHAnsi"/>
              </w:rPr>
              <w:t>// (Number)</w:t>
            </w:r>
          </w:p>
        </w:tc>
      </w:tr>
      <w:tr w:rsidR="00466202" w:rsidRPr="007F3B38" w14:paraId="340DD0ED" w14:textId="77777777" w:rsidTr="00412B54">
        <w:tc>
          <w:tcPr>
            <w:tcW w:w="335" w:type="dxa"/>
          </w:tcPr>
          <w:p w14:paraId="04435E3B" w14:textId="77777777" w:rsidR="00466202" w:rsidRPr="007F3B38" w:rsidRDefault="00466202" w:rsidP="00EB0458">
            <w:pPr>
              <w:jc w:val="center"/>
              <w:rPr>
                <w:rFonts w:asciiTheme="minorHAnsi" w:hAnsiTheme="minorHAnsi" w:cstheme="minorHAnsi"/>
              </w:rPr>
            </w:pPr>
          </w:p>
        </w:tc>
        <w:tc>
          <w:tcPr>
            <w:tcW w:w="1771" w:type="dxa"/>
          </w:tcPr>
          <w:p w14:paraId="2782AA9E" w14:textId="37DD6041" w:rsidR="00466202" w:rsidRPr="007F3B38" w:rsidRDefault="00466202" w:rsidP="00EB0458">
            <w:pPr>
              <w:rPr>
                <w:rFonts w:asciiTheme="minorHAnsi" w:hAnsiTheme="minorHAnsi" w:cstheme="minorHAnsi"/>
              </w:rPr>
            </w:pPr>
            <w:r w:rsidRPr="007F3B38">
              <w:rPr>
                <w:rFonts w:asciiTheme="minorHAnsi" w:hAnsiTheme="minorHAnsi" w:cstheme="minorHAnsi"/>
              </w:rPr>
              <w:t>“JsonAckName”</w:t>
            </w:r>
          </w:p>
        </w:tc>
        <w:tc>
          <w:tcPr>
            <w:tcW w:w="282" w:type="dxa"/>
          </w:tcPr>
          <w:p w14:paraId="5AD8372E" w14:textId="42C274E8" w:rsidR="00466202" w:rsidRPr="007F3B38" w:rsidRDefault="00466202" w:rsidP="00EB0458">
            <w:pPr>
              <w:jc w:val="center"/>
              <w:rPr>
                <w:rFonts w:asciiTheme="minorHAnsi" w:hAnsiTheme="minorHAnsi" w:cstheme="minorHAnsi"/>
              </w:rPr>
            </w:pPr>
            <w:r w:rsidRPr="007F3B38">
              <w:rPr>
                <w:rFonts w:asciiTheme="minorHAnsi" w:hAnsiTheme="minorHAnsi" w:cstheme="minorHAnsi"/>
              </w:rPr>
              <w:t>:</w:t>
            </w:r>
          </w:p>
        </w:tc>
        <w:tc>
          <w:tcPr>
            <w:tcW w:w="3708" w:type="dxa"/>
          </w:tcPr>
          <w:p w14:paraId="33C9BA00" w14:textId="6C83CAD6" w:rsidR="00466202" w:rsidRPr="007F3B38" w:rsidRDefault="00412B54" w:rsidP="00EB0458">
            <w:pPr>
              <w:rPr>
                <w:rFonts w:asciiTheme="minorHAnsi" w:hAnsiTheme="minorHAnsi" w:cstheme="minorHAnsi"/>
              </w:rPr>
            </w:pPr>
            <w:r w:rsidRPr="007F3B38">
              <w:rPr>
                <w:rFonts w:asciiTheme="minorHAnsi" w:hAnsiTheme="minorHAnsi" w:cstheme="minorHAnsi"/>
              </w:rPr>
              <w:t>“Node Teaching Mode Start ACK”</w:t>
            </w:r>
          </w:p>
        </w:tc>
        <w:tc>
          <w:tcPr>
            <w:tcW w:w="1701" w:type="dxa"/>
          </w:tcPr>
          <w:p w14:paraId="5CF1671E" w14:textId="04C76BCA" w:rsidR="00466202" w:rsidRPr="007F3B38" w:rsidRDefault="00577DEF" w:rsidP="00EB0458">
            <w:pPr>
              <w:pStyle w:val="ListBullet"/>
              <w:rPr>
                <w:rFonts w:asciiTheme="minorHAnsi" w:hAnsiTheme="minorHAnsi" w:cstheme="minorHAnsi"/>
              </w:rPr>
            </w:pPr>
            <w:r w:rsidRPr="007F3B38">
              <w:rPr>
                <w:rFonts w:asciiTheme="minorHAnsi" w:hAnsiTheme="minorHAnsi" w:cstheme="minorHAnsi"/>
              </w:rPr>
              <w:t>// (String)</w:t>
            </w:r>
          </w:p>
        </w:tc>
      </w:tr>
      <w:tr w:rsidR="00BC08A9" w:rsidRPr="007F3B38" w14:paraId="24FA2E45" w14:textId="77777777" w:rsidTr="00412B54">
        <w:tc>
          <w:tcPr>
            <w:tcW w:w="335" w:type="dxa"/>
          </w:tcPr>
          <w:p w14:paraId="35CBA4CC" w14:textId="77777777" w:rsidR="00BC08A9" w:rsidRPr="007F3B38" w:rsidRDefault="00BC08A9" w:rsidP="00EB0458">
            <w:pPr>
              <w:jc w:val="center"/>
              <w:rPr>
                <w:rFonts w:asciiTheme="minorHAnsi" w:hAnsiTheme="minorHAnsi" w:cstheme="minorHAnsi"/>
              </w:rPr>
            </w:pPr>
          </w:p>
        </w:tc>
        <w:tc>
          <w:tcPr>
            <w:tcW w:w="1771" w:type="dxa"/>
          </w:tcPr>
          <w:p w14:paraId="607DFD19"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“MsgSeqNo”</w:t>
            </w:r>
          </w:p>
        </w:tc>
        <w:tc>
          <w:tcPr>
            <w:tcW w:w="282" w:type="dxa"/>
          </w:tcPr>
          <w:p w14:paraId="5C63A3DD" w14:textId="77777777"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3708" w:type="dxa"/>
          </w:tcPr>
          <w:p w14:paraId="759231D2"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12</w:t>
            </w:r>
          </w:p>
        </w:tc>
        <w:tc>
          <w:tcPr>
            <w:tcW w:w="1701" w:type="dxa"/>
          </w:tcPr>
          <w:p w14:paraId="048E2BA5" w14:textId="77777777" w:rsidR="00BC08A9" w:rsidRPr="007F3B38" w:rsidRDefault="00BC08A9" w:rsidP="00EB0458">
            <w:pPr>
              <w:pStyle w:val="ListBullet"/>
              <w:rPr>
                <w:rFonts w:asciiTheme="minorHAnsi" w:hAnsiTheme="minorHAnsi" w:cstheme="minorHAnsi"/>
              </w:rPr>
            </w:pPr>
            <w:r w:rsidRPr="007F3B38">
              <w:rPr>
                <w:rFonts w:asciiTheme="minorHAnsi" w:hAnsiTheme="minorHAnsi" w:cstheme="minorHAnsi"/>
              </w:rPr>
              <w:t>// (Number)</w:t>
            </w:r>
          </w:p>
        </w:tc>
      </w:tr>
      <w:tr w:rsidR="00BC08A9" w:rsidRPr="007F3B38" w14:paraId="6A929EFB" w14:textId="77777777" w:rsidTr="00412B54">
        <w:tc>
          <w:tcPr>
            <w:tcW w:w="335" w:type="dxa"/>
          </w:tcPr>
          <w:p w14:paraId="2CCDC4E4" w14:textId="77777777" w:rsidR="00BC08A9" w:rsidRPr="007F3B38" w:rsidRDefault="00BC08A9" w:rsidP="00EB0458">
            <w:pPr>
              <w:jc w:val="center"/>
              <w:rPr>
                <w:rFonts w:asciiTheme="minorHAnsi" w:hAnsiTheme="minorHAnsi" w:cstheme="minorHAnsi"/>
              </w:rPr>
            </w:pPr>
          </w:p>
        </w:tc>
        <w:tc>
          <w:tcPr>
            <w:tcW w:w="1771" w:type="dxa"/>
          </w:tcPr>
          <w:p w14:paraId="6D071EAA"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“GwySerNo”</w:t>
            </w:r>
          </w:p>
        </w:tc>
        <w:tc>
          <w:tcPr>
            <w:tcW w:w="282" w:type="dxa"/>
          </w:tcPr>
          <w:p w14:paraId="453056AB" w14:textId="77777777"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3708" w:type="dxa"/>
          </w:tcPr>
          <w:p w14:paraId="6A79C226"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“GWY00001”</w:t>
            </w:r>
          </w:p>
        </w:tc>
        <w:tc>
          <w:tcPr>
            <w:tcW w:w="1701" w:type="dxa"/>
          </w:tcPr>
          <w:p w14:paraId="5C1A1873" w14:textId="77777777" w:rsidR="00BC08A9" w:rsidRPr="007F3B38" w:rsidRDefault="00BC08A9" w:rsidP="00EB0458">
            <w:pPr>
              <w:pStyle w:val="ListBullet"/>
              <w:rPr>
                <w:rFonts w:asciiTheme="minorHAnsi" w:hAnsiTheme="minorHAnsi" w:cstheme="minorHAnsi"/>
              </w:rPr>
            </w:pPr>
            <w:r w:rsidRPr="007F3B38">
              <w:rPr>
                <w:rFonts w:asciiTheme="minorHAnsi" w:hAnsiTheme="minorHAnsi" w:cstheme="minorHAnsi"/>
              </w:rPr>
              <w:t>// (String)</w:t>
            </w:r>
          </w:p>
        </w:tc>
      </w:tr>
      <w:tr w:rsidR="00BC08A9" w:rsidRPr="007F3B38" w14:paraId="79858991" w14:textId="77777777" w:rsidTr="00412B54">
        <w:tc>
          <w:tcPr>
            <w:tcW w:w="335" w:type="dxa"/>
          </w:tcPr>
          <w:p w14:paraId="15E9E2B8" w14:textId="77777777" w:rsidR="00BC08A9" w:rsidRPr="007F3B38" w:rsidRDefault="00BC08A9" w:rsidP="00EB0458">
            <w:pPr>
              <w:jc w:val="center"/>
              <w:rPr>
                <w:rFonts w:asciiTheme="minorHAnsi" w:hAnsiTheme="minorHAnsi" w:cstheme="minorHAnsi"/>
              </w:rPr>
            </w:pPr>
          </w:p>
        </w:tc>
        <w:tc>
          <w:tcPr>
            <w:tcW w:w="1771" w:type="dxa"/>
          </w:tcPr>
          <w:p w14:paraId="48AB7706"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“NodeSerNo”</w:t>
            </w:r>
          </w:p>
        </w:tc>
        <w:tc>
          <w:tcPr>
            <w:tcW w:w="282" w:type="dxa"/>
          </w:tcPr>
          <w:p w14:paraId="7501F446" w14:textId="77777777"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3708" w:type="dxa"/>
          </w:tcPr>
          <w:p w14:paraId="67050C20"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“N00001”</w:t>
            </w:r>
          </w:p>
        </w:tc>
        <w:tc>
          <w:tcPr>
            <w:tcW w:w="1701" w:type="dxa"/>
          </w:tcPr>
          <w:p w14:paraId="47AF1AA4" w14:textId="77777777" w:rsidR="00BC08A9" w:rsidRPr="007F3B38" w:rsidRDefault="00BC08A9" w:rsidP="00EB0458">
            <w:pPr>
              <w:pStyle w:val="ListBullet"/>
              <w:rPr>
                <w:rFonts w:asciiTheme="minorHAnsi" w:hAnsiTheme="minorHAnsi" w:cstheme="minorHAnsi"/>
              </w:rPr>
            </w:pPr>
            <w:r w:rsidRPr="007F3B38">
              <w:rPr>
                <w:rFonts w:asciiTheme="minorHAnsi" w:hAnsiTheme="minorHAnsi" w:cstheme="minorHAnsi"/>
              </w:rPr>
              <w:t>// (String)</w:t>
            </w:r>
          </w:p>
        </w:tc>
      </w:tr>
      <w:tr w:rsidR="00BC08A9" w:rsidRPr="007F3B38" w14:paraId="3E935D48" w14:textId="77777777" w:rsidTr="00412B54">
        <w:tc>
          <w:tcPr>
            <w:tcW w:w="335" w:type="dxa"/>
          </w:tcPr>
          <w:p w14:paraId="12FB7F0F" w14:textId="77777777" w:rsidR="00BC08A9" w:rsidRPr="007F3B38" w:rsidRDefault="00BC08A9" w:rsidP="00EB0458">
            <w:pPr>
              <w:jc w:val="center"/>
              <w:rPr>
                <w:rFonts w:asciiTheme="minorHAnsi" w:hAnsiTheme="minorHAnsi" w:cstheme="minorHAnsi"/>
              </w:rPr>
            </w:pPr>
          </w:p>
        </w:tc>
        <w:tc>
          <w:tcPr>
            <w:tcW w:w="1771" w:type="dxa"/>
          </w:tcPr>
          <w:p w14:paraId="55460DD5"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“ElementAddr”</w:t>
            </w:r>
          </w:p>
        </w:tc>
        <w:tc>
          <w:tcPr>
            <w:tcW w:w="282" w:type="dxa"/>
          </w:tcPr>
          <w:p w14:paraId="7B8D84BC" w14:textId="77777777"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3708" w:type="dxa"/>
          </w:tcPr>
          <w:p w14:paraId="7F2A10C3" w14:textId="77777777" w:rsidR="00BC08A9" w:rsidRPr="007F3B38" w:rsidRDefault="00BC08A9" w:rsidP="00EB0458">
            <w:pPr>
              <w:rPr>
                <w:rFonts w:asciiTheme="minorHAnsi" w:hAnsiTheme="minorHAnsi" w:cstheme="minorHAnsi"/>
              </w:rPr>
            </w:pPr>
            <w:r w:rsidRPr="007F3B38">
              <w:rPr>
                <w:rFonts w:asciiTheme="minorHAnsi" w:hAnsiTheme="minorHAnsi" w:cstheme="minorHAnsi"/>
              </w:rPr>
              <w:t>23</w:t>
            </w:r>
          </w:p>
        </w:tc>
        <w:tc>
          <w:tcPr>
            <w:tcW w:w="1701" w:type="dxa"/>
          </w:tcPr>
          <w:p w14:paraId="0BD1FB69" w14:textId="77777777" w:rsidR="00BC08A9" w:rsidRPr="007F3B38" w:rsidRDefault="00BC08A9" w:rsidP="00EB0458">
            <w:pPr>
              <w:pStyle w:val="ListBullet"/>
              <w:rPr>
                <w:rFonts w:asciiTheme="minorHAnsi" w:hAnsiTheme="minorHAnsi" w:cstheme="minorHAnsi"/>
              </w:rPr>
            </w:pPr>
            <w:r w:rsidRPr="007F3B38">
              <w:rPr>
                <w:rFonts w:asciiTheme="minorHAnsi" w:hAnsiTheme="minorHAnsi" w:cstheme="minorHAnsi"/>
              </w:rPr>
              <w:t>// (Number)</w:t>
            </w:r>
          </w:p>
        </w:tc>
      </w:tr>
      <w:tr w:rsidR="00BC08A9" w:rsidRPr="007F3B38" w14:paraId="791E2FBE" w14:textId="77777777" w:rsidTr="00412B54">
        <w:tc>
          <w:tcPr>
            <w:tcW w:w="335" w:type="dxa"/>
          </w:tcPr>
          <w:p w14:paraId="354607C9" w14:textId="77777777" w:rsidR="00BC08A9" w:rsidRPr="007F3B38" w:rsidRDefault="00BC08A9" w:rsidP="00EB0458">
            <w:pPr>
              <w:jc w:val="center"/>
              <w:rPr>
                <w:rFonts w:asciiTheme="minorHAnsi" w:hAnsiTheme="minorHAnsi" w:cstheme="minorHAnsi"/>
              </w:rPr>
            </w:pPr>
          </w:p>
        </w:tc>
        <w:tc>
          <w:tcPr>
            <w:tcW w:w="1771" w:type="dxa"/>
          </w:tcPr>
          <w:p w14:paraId="5AA56D61" w14:textId="4C30C475" w:rsidR="00BC08A9" w:rsidRPr="007F3B38" w:rsidRDefault="00BC08A9" w:rsidP="00EB0458">
            <w:pPr>
              <w:rPr>
                <w:rFonts w:asciiTheme="minorHAnsi" w:hAnsiTheme="minorHAnsi" w:cstheme="minorHAnsi"/>
              </w:rPr>
            </w:pPr>
            <w:r w:rsidRPr="007F3B38">
              <w:rPr>
                <w:rFonts w:asciiTheme="minorHAnsi" w:hAnsiTheme="minorHAnsi" w:cstheme="minorHAnsi"/>
              </w:rPr>
              <w:t>“ErrorCode”</w:t>
            </w:r>
          </w:p>
        </w:tc>
        <w:tc>
          <w:tcPr>
            <w:tcW w:w="282" w:type="dxa"/>
          </w:tcPr>
          <w:p w14:paraId="17620765" w14:textId="05EDA1B3"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3708" w:type="dxa"/>
          </w:tcPr>
          <w:p w14:paraId="26C26969" w14:textId="0860FC17" w:rsidR="00BC08A9" w:rsidRPr="007F3B38" w:rsidRDefault="00BC08A9" w:rsidP="00EB0458">
            <w:pPr>
              <w:rPr>
                <w:rFonts w:asciiTheme="minorHAnsi" w:hAnsiTheme="minorHAnsi" w:cstheme="minorHAnsi"/>
              </w:rPr>
            </w:pPr>
            <w:r w:rsidRPr="007F3B38">
              <w:rPr>
                <w:rFonts w:asciiTheme="minorHAnsi" w:hAnsiTheme="minorHAnsi" w:cstheme="minorHAnsi"/>
              </w:rPr>
              <w:t>0</w:t>
            </w:r>
          </w:p>
        </w:tc>
        <w:tc>
          <w:tcPr>
            <w:tcW w:w="1701" w:type="dxa"/>
          </w:tcPr>
          <w:p w14:paraId="0B52B212" w14:textId="3D29949C" w:rsidR="00BC08A9" w:rsidRPr="007F3B38" w:rsidRDefault="00BC08A9" w:rsidP="00EB0458">
            <w:pPr>
              <w:pStyle w:val="ListBullet"/>
              <w:rPr>
                <w:rFonts w:asciiTheme="minorHAnsi" w:hAnsiTheme="minorHAnsi" w:cstheme="minorHAnsi"/>
              </w:rPr>
            </w:pPr>
            <w:r w:rsidRPr="007F3B38">
              <w:rPr>
                <w:rFonts w:asciiTheme="minorHAnsi" w:hAnsiTheme="minorHAnsi" w:cstheme="minorHAnsi"/>
              </w:rPr>
              <w:t>// (Number)</w:t>
            </w:r>
          </w:p>
        </w:tc>
      </w:tr>
      <w:tr w:rsidR="00BC08A9" w:rsidRPr="007F3B38" w14:paraId="0D42B944" w14:textId="77777777" w:rsidTr="00412B54">
        <w:tc>
          <w:tcPr>
            <w:tcW w:w="335" w:type="dxa"/>
          </w:tcPr>
          <w:p w14:paraId="5CABAD59" w14:textId="77777777" w:rsidR="00BC08A9" w:rsidRPr="007F3B38" w:rsidRDefault="00BC08A9"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41261E60" w14:textId="77777777" w:rsidR="00BC08A9" w:rsidRPr="007F3B38" w:rsidRDefault="00BC08A9" w:rsidP="00EB0458">
            <w:pPr>
              <w:rPr>
                <w:rFonts w:asciiTheme="minorHAnsi" w:hAnsiTheme="minorHAnsi" w:cstheme="minorHAnsi"/>
              </w:rPr>
            </w:pPr>
          </w:p>
        </w:tc>
        <w:tc>
          <w:tcPr>
            <w:tcW w:w="282" w:type="dxa"/>
          </w:tcPr>
          <w:p w14:paraId="6E682A0E" w14:textId="77777777" w:rsidR="00BC08A9" w:rsidRPr="007F3B38" w:rsidRDefault="00BC08A9" w:rsidP="00EB0458">
            <w:pPr>
              <w:jc w:val="center"/>
              <w:rPr>
                <w:rFonts w:asciiTheme="minorHAnsi" w:hAnsiTheme="minorHAnsi" w:cstheme="minorHAnsi"/>
              </w:rPr>
            </w:pPr>
          </w:p>
        </w:tc>
        <w:tc>
          <w:tcPr>
            <w:tcW w:w="3708" w:type="dxa"/>
          </w:tcPr>
          <w:p w14:paraId="2D224B7B" w14:textId="77777777" w:rsidR="00BC08A9" w:rsidRPr="007F3B38" w:rsidRDefault="00BC08A9" w:rsidP="00EB0458">
            <w:pPr>
              <w:rPr>
                <w:rFonts w:asciiTheme="minorHAnsi" w:hAnsiTheme="minorHAnsi" w:cstheme="minorHAnsi"/>
              </w:rPr>
            </w:pPr>
          </w:p>
        </w:tc>
        <w:tc>
          <w:tcPr>
            <w:tcW w:w="1701" w:type="dxa"/>
          </w:tcPr>
          <w:p w14:paraId="17B672D8" w14:textId="77777777" w:rsidR="00BC08A9" w:rsidRPr="007F3B38" w:rsidRDefault="00BC08A9" w:rsidP="00EB0458">
            <w:pPr>
              <w:pStyle w:val="ListBullet"/>
              <w:rPr>
                <w:rFonts w:asciiTheme="minorHAnsi" w:hAnsiTheme="minorHAnsi" w:cstheme="minorHAnsi"/>
              </w:rPr>
            </w:pPr>
          </w:p>
        </w:tc>
      </w:tr>
    </w:tbl>
    <w:p w14:paraId="6F621517" w14:textId="77777777" w:rsidR="00A256BC" w:rsidRPr="007F3B38" w:rsidRDefault="00A256BC" w:rsidP="00A256BC">
      <w:pPr>
        <w:rPr>
          <w:rFonts w:asciiTheme="minorHAnsi" w:hAnsiTheme="minorHAnsi" w:cstheme="minorHAnsi"/>
          <w:b/>
          <w:bCs/>
        </w:rPr>
      </w:pPr>
    </w:p>
    <w:p w14:paraId="6F5A4938" w14:textId="782CF28D" w:rsidR="00842F3C" w:rsidRPr="007F3B38" w:rsidRDefault="00A256BC" w:rsidP="00A256BC">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75B7E9C5" w14:textId="77777777" w:rsidR="00842F3C" w:rsidRPr="007F3B38" w:rsidRDefault="00842F3C" w:rsidP="00842F3C">
      <w:pPr>
        <w:jc w:val="both"/>
        <w:rPr>
          <w:rFonts w:asciiTheme="minorHAnsi" w:hAnsiTheme="minorHAnsi" w:cstheme="minorHAnsi"/>
          <w:b/>
          <w:bCs/>
        </w:rPr>
      </w:pPr>
      <w:r w:rsidRPr="007F3B38">
        <w:rPr>
          <w:rFonts w:asciiTheme="minorHAnsi" w:hAnsiTheme="minorHAnsi" w:cstheme="minorHAnsi"/>
          <w:b/>
          <w:bCs/>
        </w:rPr>
        <w:t>Process flow:</w:t>
      </w:r>
    </w:p>
    <w:p w14:paraId="2B90114B" w14:textId="77777777" w:rsidR="00842F3C" w:rsidRPr="007F3B38" w:rsidRDefault="00842F3C" w:rsidP="00842F3C">
      <w:pPr>
        <w:jc w:val="both"/>
        <w:rPr>
          <w:rFonts w:asciiTheme="minorHAnsi" w:hAnsiTheme="minorHAnsi" w:cstheme="minorHAnsi"/>
        </w:rPr>
      </w:pPr>
    </w:p>
    <w:p w14:paraId="379C8192" w14:textId="57DD66B0" w:rsidR="00D07B1B" w:rsidRPr="007F3B38" w:rsidRDefault="003A54F5" w:rsidP="00D07B1B">
      <w:pPr>
        <w:keepNext/>
        <w:jc w:val="both"/>
        <w:rPr>
          <w:rFonts w:asciiTheme="minorHAnsi" w:hAnsiTheme="minorHAnsi" w:cstheme="minorHAnsi"/>
        </w:rPr>
      </w:pPr>
      <w:r w:rsidRPr="007F3B38">
        <w:rPr>
          <w:rFonts w:asciiTheme="minorHAnsi" w:hAnsiTheme="minorHAnsi" w:cstheme="minorHAnsi"/>
          <w:noProof/>
        </w:rPr>
        <w:drawing>
          <wp:inline distT="0" distB="0" distL="0" distR="0" wp14:anchorId="63B94288" wp14:editId="44E540C9">
            <wp:extent cx="6188710" cy="3597275"/>
            <wp:effectExtent l="0" t="0" r="2540" b="3175"/>
            <wp:docPr id="297104286"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04286" name="Picture 1" descr="A diagram of a cloud&#10;&#10;Description automatically generated"/>
                    <pic:cNvPicPr/>
                  </pic:nvPicPr>
                  <pic:blipFill>
                    <a:blip r:embed="rId31"/>
                    <a:stretch>
                      <a:fillRect/>
                    </a:stretch>
                  </pic:blipFill>
                  <pic:spPr>
                    <a:xfrm>
                      <a:off x="0" y="0"/>
                      <a:ext cx="6188710" cy="3597275"/>
                    </a:xfrm>
                    <a:prstGeom prst="rect">
                      <a:avLst/>
                    </a:prstGeom>
                  </pic:spPr>
                </pic:pic>
              </a:graphicData>
            </a:graphic>
          </wp:inline>
        </w:drawing>
      </w:r>
    </w:p>
    <w:p w14:paraId="73116C2B" w14:textId="77777777" w:rsidR="00D07B1B" w:rsidRPr="007F3B38" w:rsidRDefault="00D07B1B" w:rsidP="00D07B1B">
      <w:pPr>
        <w:keepNext/>
        <w:jc w:val="both"/>
        <w:rPr>
          <w:rFonts w:asciiTheme="minorHAnsi" w:hAnsiTheme="minorHAnsi" w:cstheme="minorHAnsi"/>
        </w:rPr>
      </w:pPr>
    </w:p>
    <w:p w14:paraId="5AB2DE66" w14:textId="013D4269" w:rsidR="00842F3C" w:rsidRPr="007F3B38" w:rsidRDefault="00D07B1B" w:rsidP="00D07B1B">
      <w:pPr>
        <w:pStyle w:val="Caption"/>
        <w:jc w:val="center"/>
        <w:rPr>
          <w:rFonts w:asciiTheme="minorHAnsi" w:hAnsiTheme="minorHAnsi" w:cstheme="minorHAnsi"/>
          <w:sz w:val="24"/>
          <w:szCs w:val="24"/>
        </w:rPr>
      </w:pPr>
      <w:bookmarkStart w:id="1170" w:name="_Toc169605295"/>
      <w:bookmarkStart w:id="1171" w:name="_Toc169613283"/>
      <w:bookmarkStart w:id="1172" w:name="_Toc169800497"/>
      <w:bookmarkStart w:id="1173" w:name="_Toc169864276"/>
      <w:bookmarkStart w:id="1174" w:name="_Toc169879585"/>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33</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Teaching Mode Start </w:t>
      </w:r>
      <w:r w:rsidR="00CC7680" w:rsidRPr="007F3B38">
        <w:rPr>
          <w:rFonts w:asciiTheme="minorHAnsi" w:hAnsiTheme="minorHAnsi" w:cstheme="minorHAnsi"/>
          <w:sz w:val="24"/>
          <w:szCs w:val="24"/>
        </w:rPr>
        <w:t>ACK</w:t>
      </w:r>
      <w:r w:rsidRPr="007F3B38">
        <w:rPr>
          <w:rFonts w:asciiTheme="minorHAnsi" w:hAnsiTheme="minorHAnsi" w:cstheme="minorHAnsi"/>
          <w:sz w:val="24"/>
          <w:szCs w:val="24"/>
        </w:rPr>
        <w:t xml:space="preserve"> flow</w:t>
      </w:r>
      <w:bookmarkEnd w:id="1170"/>
      <w:bookmarkEnd w:id="1171"/>
      <w:bookmarkEnd w:id="1172"/>
      <w:bookmarkEnd w:id="1173"/>
      <w:bookmarkEnd w:id="1174"/>
    </w:p>
    <w:p w14:paraId="4FD15D7F" w14:textId="29CF3E53" w:rsidR="0067015A" w:rsidRPr="007F3B38" w:rsidRDefault="0067015A" w:rsidP="003B50DB">
      <w:pPr>
        <w:pStyle w:val="Heading2"/>
        <w:rPr>
          <w:rFonts w:asciiTheme="minorHAnsi" w:hAnsiTheme="minorHAnsi" w:cstheme="minorHAnsi"/>
        </w:rPr>
      </w:pPr>
      <w:bookmarkStart w:id="1175" w:name="_Node_Teaching_Mode_1"/>
      <w:bookmarkStart w:id="1176" w:name="_Toc172537477"/>
      <w:bookmarkEnd w:id="1175"/>
      <w:r w:rsidRPr="007F3B38">
        <w:rPr>
          <w:rFonts w:asciiTheme="minorHAnsi" w:hAnsiTheme="minorHAnsi" w:cstheme="minorHAnsi"/>
        </w:rPr>
        <w:lastRenderedPageBreak/>
        <w:t xml:space="preserve">Node Teaching Mode End </w:t>
      </w:r>
      <w:r w:rsidR="00CC7680" w:rsidRPr="007F3B38">
        <w:rPr>
          <w:rFonts w:asciiTheme="minorHAnsi" w:hAnsiTheme="minorHAnsi" w:cstheme="minorHAnsi"/>
        </w:rPr>
        <w:t>ACK</w:t>
      </w:r>
      <w:bookmarkEnd w:id="1176"/>
    </w:p>
    <w:p w14:paraId="2DFCA548" w14:textId="4D3E884F" w:rsidR="0067015A" w:rsidRPr="007F3B38" w:rsidRDefault="0067015A" w:rsidP="0067015A">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This ACK is used by the cloud to know if the Node has exited teaching mode.</w:t>
      </w:r>
      <w:r w:rsidR="00424DDB" w:rsidRPr="007F3B38">
        <w:rPr>
          <w:rFonts w:asciiTheme="minorHAnsi" w:hAnsiTheme="minorHAnsi" w:cstheme="minorHAnsi"/>
        </w:rPr>
        <w:t xml:space="preserve"> Based on Error code</w:t>
      </w:r>
      <w:r w:rsidR="00FB3E62" w:rsidRPr="007F3B38">
        <w:rPr>
          <w:rFonts w:asciiTheme="minorHAnsi" w:hAnsiTheme="minorHAnsi" w:cstheme="minorHAnsi"/>
        </w:rPr>
        <w:t>, the user</w:t>
      </w:r>
      <w:r w:rsidR="00424DDB" w:rsidRPr="007F3B38">
        <w:rPr>
          <w:rFonts w:asciiTheme="minorHAnsi" w:hAnsiTheme="minorHAnsi" w:cstheme="minorHAnsi"/>
        </w:rPr>
        <w:t xml:space="preserve"> will know whether the teaching process was completed fully or not.</w:t>
      </w:r>
    </w:p>
    <w:p w14:paraId="27EA2198" w14:textId="77777777" w:rsidR="00404BC4" w:rsidRPr="007F3B38" w:rsidRDefault="00404BC4" w:rsidP="0067015A">
      <w:pPr>
        <w:jc w:val="both"/>
        <w:rPr>
          <w:rFonts w:asciiTheme="minorHAnsi" w:hAnsiTheme="minorHAnsi" w:cstheme="minorHAnsi"/>
        </w:rPr>
      </w:pPr>
    </w:p>
    <w:p w14:paraId="0C578DD4" w14:textId="3B06C216" w:rsidR="00404BC4" w:rsidRPr="007F3B38" w:rsidRDefault="00404BC4" w:rsidP="0067015A">
      <w:pPr>
        <w:jc w:val="both"/>
        <w:rPr>
          <w:rFonts w:asciiTheme="minorHAnsi" w:hAnsiTheme="minorHAnsi" w:cstheme="minorHAnsi"/>
        </w:rPr>
      </w:pPr>
      <w:r w:rsidRPr="007F3B38">
        <w:rPr>
          <w:rFonts w:asciiTheme="minorHAnsi" w:hAnsiTheme="minorHAnsi" w:cstheme="minorHAnsi"/>
          <w:b/>
          <w:bCs/>
        </w:rPr>
        <w:t>LED Indication</w:t>
      </w:r>
      <w:r w:rsidRPr="007F3B38">
        <w:rPr>
          <w:rFonts w:asciiTheme="minorHAnsi" w:hAnsiTheme="minorHAnsi" w:cstheme="minorHAnsi"/>
        </w:rPr>
        <w:t xml:space="preserve">: After completing </w:t>
      </w:r>
      <w:r w:rsidR="00F169C9" w:rsidRPr="007F3B38">
        <w:rPr>
          <w:rFonts w:asciiTheme="minorHAnsi" w:hAnsiTheme="minorHAnsi" w:cstheme="minorHAnsi"/>
        </w:rPr>
        <w:t>the Teaching</w:t>
      </w:r>
      <w:r w:rsidRPr="007F3B38">
        <w:rPr>
          <w:rFonts w:asciiTheme="minorHAnsi" w:hAnsiTheme="minorHAnsi" w:cstheme="minorHAnsi"/>
        </w:rPr>
        <w:t xml:space="preserve"> process, the LED will change to Solid GREEN.</w:t>
      </w:r>
    </w:p>
    <w:p w14:paraId="505D9452" w14:textId="77777777" w:rsidR="0067015A" w:rsidRPr="007F3B38" w:rsidRDefault="0067015A" w:rsidP="0067015A">
      <w:pPr>
        <w:jc w:val="both"/>
        <w:rPr>
          <w:rFonts w:asciiTheme="minorHAnsi" w:hAnsiTheme="minorHAnsi" w:cstheme="minorHAnsi"/>
        </w:rPr>
      </w:pPr>
    </w:p>
    <w:p w14:paraId="310FED79" w14:textId="5F929B9C" w:rsidR="0067015A" w:rsidRPr="007F3B38" w:rsidRDefault="0067015A" w:rsidP="0067015A">
      <w:pPr>
        <w:jc w:val="both"/>
        <w:rPr>
          <w:rFonts w:asciiTheme="minorHAnsi" w:hAnsiTheme="minorHAnsi" w:cstheme="minorHAnsi"/>
          <w:b/>
          <w:bCs/>
        </w:rPr>
      </w:pPr>
      <w:r w:rsidRPr="007F3B38">
        <w:rPr>
          <w:rFonts w:asciiTheme="minorHAnsi" w:hAnsiTheme="minorHAnsi" w:cstheme="minorHAnsi"/>
          <w:b/>
          <w:bCs/>
        </w:rPr>
        <w:t>Node Teaching Mode End ACK JSON (</w:t>
      </w:r>
      <w:r w:rsidR="006E193B" w:rsidRPr="007F3B38">
        <w:rPr>
          <w:rFonts w:asciiTheme="minorHAnsi" w:hAnsiTheme="minorHAnsi" w:cstheme="minorHAnsi"/>
          <w:b/>
          <w:bCs/>
        </w:rPr>
        <w:t xml:space="preserve">Node to </w:t>
      </w:r>
      <w:r w:rsidRPr="007F3B38">
        <w:rPr>
          <w:rFonts w:asciiTheme="minorHAnsi" w:hAnsiTheme="minorHAnsi" w:cstheme="minorHAnsi"/>
          <w:b/>
          <w:bCs/>
        </w:rPr>
        <w:t>Gateway to Cloud):</w:t>
      </w:r>
    </w:p>
    <w:p w14:paraId="4B161313" w14:textId="77777777" w:rsidR="0067015A" w:rsidRPr="007F3B38" w:rsidRDefault="0067015A" w:rsidP="0067015A">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845"/>
        <w:gridCol w:w="1990"/>
      </w:tblGrid>
      <w:tr w:rsidR="0067015A" w:rsidRPr="007F3B38" w14:paraId="40FF8C9D" w14:textId="77777777" w:rsidTr="00412B54">
        <w:tc>
          <w:tcPr>
            <w:tcW w:w="334" w:type="dxa"/>
          </w:tcPr>
          <w:p w14:paraId="28E68AC2" w14:textId="77777777" w:rsidR="0067015A" w:rsidRPr="007F3B38" w:rsidRDefault="0067015A"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2F65F990" w14:textId="77777777" w:rsidR="0067015A" w:rsidRPr="007F3B38" w:rsidRDefault="0067015A" w:rsidP="00EB0458">
            <w:pPr>
              <w:jc w:val="center"/>
              <w:rPr>
                <w:rFonts w:asciiTheme="minorHAnsi" w:hAnsiTheme="minorHAnsi" w:cstheme="minorHAnsi"/>
              </w:rPr>
            </w:pPr>
          </w:p>
        </w:tc>
        <w:tc>
          <w:tcPr>
            <w:tcW w:w="282" w:type="dxa"/>
          </w:tcPr>
          <w:p w14:paraId="7623CEEB" w14:textId="77777777" w:rsidR="0067015A" w:rsidRPr="007F3B38" w:rsidRDefault="0067015A" w:rsidP="00EB0458">
            <w:pPr>
              <w:jc w:val="center"/>
              <w:rPr>
                <w:rFonts w:asciiTheme="minorHAnsi" w:hAnsiTheme="minorHAnsi" w:cstheme="minorHAnsi"/>
              </w:rPr>
            </w:pPr>
          </w:p>
        </w:tc>
        <w:tc>
          <w:tcPr>
            <w:tcW w:w="3845" w:type="dxa"/>
          </w:tcPr>
          <w:p w14:paraId="56C603C2" w14:textId="77777777" w:rsidR="0067015A" w:rsidRPr="007F3B38" w:rsidRDefault="0067015A" w:rsidP="00EB0458">
            <w:pPr>
              <w:jc w:val="center"/>
              <w:rPr>
                <w:rFonts w:asciiTheme="minorHAnsi" w:hAnsiTheme="minorHAnsi" w:cstheme="minorHAnsi"/>
              </w:rPr>
            </w:pPr>
          </w:p>
        </w:tc>
        <w:tc>
          <w:tcPr>
            <w:tcW w:w="1990" w:type="dxa"/>
          </w:tcPr>
          <w:p w14:paraId="058B0305" w14:textId="77777777" w:rsidR="0067015A" w:rsidRPr="007F3B38" w:rsidRDefault="0067015A" w:rsidP="00EB0458">
            <w:pPr>
              <w:jc w:val="center"/>
              <w:rPr>
                <w:rFonts w:asciiTheme="minorHAnsi" w:hAnsiTheme="minorHAnsi" w:cstheme="minorHAnsi"/>
              </w:rPr>
            </w:pPr>
          </w:p>
        </w:tc>
      </w:tr>
      <w:tr w:rsidR="0067015A" w:rsidRPr="007F3B38" w14:paraId="299EBE5C" w14:textId="77777777" w:rsidTr="00412B54">
        <w:tc>
          <w:tcPr>
            <w:tcW w:w="334" w:type="dxa"/>
          </w:tcPr>
          <w:p w14:paraId="26C24CE9" w14:textId="77777777" w:rsidR="0067015A" w:rsidRPr="007F3B38" w:rsidRDefault="0067015A" w:rsidP="00EB0458">
            <w:pPr>
              <w:jc w:val="center"/>
              <w:rPr>
                <w:rFonts w:asciiTheme="minorHAnsi" w:hAnsiTheme="minorHAnsi" w:cstheme="minorHAnsi"/>
              </w:rPr>
            </w:pPr>
          </w:p>
        </w:tc>
        <w:tc>
          <w:tcPr>
            <w:tcW w:w="1771" w:type="dxa"/>
          </w:tcPr>
          <w:p w14:paraId="070D5360" w14:textId="77777777" w:rsidR="0067015A" w:rsidRPr="007F3B38" w:rsidRDefault="0067015A" w:rsidP="00EB0458">
            <w:pPr>
              <w:rPr>
                <w:rFonts w:asciiTheme="minorHAnsi" w:hAnsiTheme="minorHAnsi" w:cstheme="minorHAnsi"/>
              </w:rPr>
            </w:pPr>
            <w:r w:rsidRPr="007F3B38">
              <w:rPr>
                <w:rFonts w:asciiTheme="minorHAnsi" w:hAnsiTheme="minorHAnsi" w:cstheme="minorHAnsi"/>
              </w:rPr>
              <w:t>“JsonPacketId”</w:t>
            </w:r>
          </w:p>
        </w:tc>
        <w:tc>
          <w:tcPr>
            <w:tcW w:w="282" w:type="dxa"/>
          </w:tcPr>
          <w:p w14:paraId="25443D5A" w14:textId="77777777" w:rsidR="0067015A" w:rsidRPr="007F3B38" w:rsidRDefault="0067015A" w:rsidP="00EB0458">
            <w:pPr>
              <w:jc w:val="center"/>
              <w:rPr>
                <w:rFonts w:asciiTheme="minorHAnsi" w:hAnsiTheme="minorHAnsi" w:cstheme="minorHAnsi"/>
              </w:rPr>
            </w:pPr>
            <w:r w:rsidRPr="007F3B38">
              <w:rPr>
                <w:rFonts w:asciiTheme="minorHAnsi" w:hAnsiTheme="minorHAnsi" w:cstheme="minorHAnsi"/>
              </w:rPr>
              <w:t>:</w:t>
            </w:r>
          </w:p>
        </w:tc>
        <w:tc>
          <w:tcPr>
            <w:tcW w:w="3845" w:type="dxa"/>
          </w:tcPr>
          <w:p w14:paraId="45F2775E" w14:textId="0F69AC30" w:rsidR="0067015A" w:rsidRPr="007F3B38" w:rsidRDefault="0067015A" w:rsidP="00EB0458">
            <w:pPr>
              <w:rPr>
                <w:rFonts w:asciiTheme="minorHAnsi" w:hAnsiTheme="minorHAnsi" w:cstheme="minorHAnsi"/>
              </w:rPr>
            </w:pPr>
            <w:r w:rsidRPr="007F3B38">
              <w:rPr>
                <w:rFonts w:asciiTheme="minorHAnsi" w:hAnsiTheme="minorHAnsi" w:cstheme="minorHAnsi"/>
              </w:rPr>
              <w:t>109</w:t>
            </w:r>
          </w:p>
        </w:tc>
        <w:tc>
          <w:tcPr>
            <w:tcW w:w="1990" w:type="dxa"/>
          </w:tcPr>
          <w:p w14:paraId="01DA2A8B" w14:textId="77777777" w:rsidR="0067015A" w:rsidRPr="007F3B38" w:rsidRDefault="0067015A" w:rsidP="00EB0458">
            <w:pPr>
              <w:pStyle w:val="ListBullet"/>
              <w:rPr>
                <w:rFonts w:asciiTheme="minorHAnsi" w:hAnsiTheme="minorHAnsi" w:cstheme="minorHAnsi"/>
              </w:rPr>
            </w:pPr>
            <w:r w:rsidRPr="007F3B38">
              <w:rPr>
                <w:rFonts w:asciiTheme="minorHAnsi" w:hAnsiTheme="minorHAnsi" w:cstheme="minorHAnsi"/>
              </w:rPr>
              <w:t>// (Number)</w:t>
            </w:r>
          </w:p>
        </w:tc>
      </w:tr>
      <w:tr w:rsidR="00412B54" w:rsidRPr="007F3B38" w14:paraId="6FE9BA95" w14:textId="77777777" w:rsidTr="00412B54">
        <w:tc>
          <w:tcPr>
            <w:tcW w:w="334" w:type="dxa"/>
          </w:tcPr>
          <w:p w14:paraId="41EC057B" w14:textId="77777777" w:rsidR="00412B54" w:rsidRPr="007F3B38" w:rsidRDefault="00412B54" w:rsidP="00EB0458">
            <w:pPr>
              <w:jc w:val="center"/>
              <w:rPr>
                <w:rFonts w:asciiTheme="minorHAnsi" w:hAnsiTheme="minorHAnsi" w:cstheme="minorHAnsi"/>
              </w:rPr>
            </w:pPr>
          </w:p>
        </w:tc>
        <w:tc>
          <w:tcPr>
            <w:tcW w:w="1771" w:type="dxa"/>
          </w:tcPr>
          <w:p w14:paraId="169B2943" w14:textId="645D782D" w:rsidR="00412B54" w:rsidRPr="007F3B38" w:rsidRDefault="00412B54" w:rsidP="00EB0458">
            <w:pPr>
              <w:rPr>
                <w:rFonts w:asciiTheme="minorHAnsi" w:hAnsiTheme="minorHAnsi" w:cstheme="minorHAnsi"/>
              </w:rPr>
            </w:pPr>
            <w:r w:rsidRPr="007F3B38">
              <w:rPr>
                <w:rFonts w:asciiTheme="minorHAnsi" w:hAnsiTheme="minorHAnsi" w:cstheme="minorHAnsi"/>
              </w:rPr>
              <w:t>“JsonAckName”</w:t>
            </w:r>
          </w:p>
        </w:tc>
        <w:tc>
          <w:tcPr>
            <w:tcW w:w="282" w:type="dxa"/>
          </w:tcPr>
          <w:p w14:paraId="598AA031" w14:textId="70D84D42" w:rsidR="00412B54" w:rsidRPr="007F3B38" w:rsidRDefault="00412B54" w:rsidP="00EB0458">
            <w:pPr>
              <w:jc w:val="center"/>
              <w:rPr>
                <w:rFonts w:asciiTheme="minorHAnsi" w:hAnsiTheme="minorHAnsi" w:cstheme="minorHAnsi"/>
              </w:rPr>
            </w:pPr>
            <w:r w:rsidRPr="007F3B38">
              <w:rPr>
                <w:rFonts w:asciiTheme="minorHAnsi" w:hAnsiTheme="minorHAnsi" w:cstheme="minorHAnsi"/>
              </w:rPr>
              <w:t>:</w:t>
            </w:r>
          </w:p>
        </w:tc>
        <w:tc>
          <w:tcPr>
            <w:tcW w:w="3845" w:type="dxa"/>
          </w:tcPr>
          <w:p w14:paraId="36306220" w14:textId="3D00C9F4" w:rsidR="00412B54" w:rsidRPr="007F3B38" w:rsidRDefault="00412B54" w:rsidP="00EB0458">
            <w:pPr>
              <w:rPr>
                <w:rFonts w:asciiTheme="minorHAnsi" w:hAnsiTheme="minorHAnsi" w:cstheme="minorHAnsi"/>
              </w:rPr>
            </w:pPr>
            <w:r w:rsidRPr="007F3B38">
              <w:rPr>
                <w:rFonts w:asciiTheme="minorHAnsi" w:hAnsiTheme="minorHAnsi" w:cstheme="minorHAnsi"/>
              </w:rPr>
              <w:t>“Node Teaching Mode End ACK”</w:t>
            </w:r>
          </w:p>
        </w:tc>
        <w:tc>
          <w:tcPr>
            <w:tcW w:w="1990" w:type="dxa"/>
          </w:tcPr>
          <w:p w14:paraId="793135CC" w14:textId="18A534DE" w:rsidR="00412B54" w:rsidRPr="007F3B38" w:rsidRDefault="00412B54" w:rsidP="00EB0458">
            <w:pPr>
              <w:pStyle w:val="ListBullet"/>
              <w:rPr>
                <w:rFonts w:asciiTheme="minorHAnsi" w:hAnsiTheme="minorHAnsi" w:cstheme="minorHAnsi"/>
              </w:rPr>
            </w:pPr>
            <w:r w:rsidRPr="007F3B38">
              <w:rPr>
                <w:rFonts w:asciiTheme="minorHAnsi" w:hAnsiTheme="minorHAnsi" w:cstheme="minorHAnsi"/>
              </w:rPr>
              <w:t>// (String)</w:t>
            </w:r>
          </w:p>
        </w:tc>
      </w:tr>
      <w:tr w:rsidR="0067015A" w:rsidRPr="007F3B38" w14:paraId="0E7014B6" w14:textId="77777777" w:rsidTr="00412B54">
        <w:tc>
          <w:tcPr>
            <w:tcW w:w="334" w:type="dxa"/>
          </w:tcPr>
          <w:p w14:paraId="01EF1F08" w14:textId="77777777" w:rsidR="0067015A" w:rsidRPr="007F3B38" w:rsidRDefault="0067015A" w:rsidP="00EB0458">
            <w:pPr>
              <w:jc w:val="center"/>
              <w:rPr>
                <w:rFonts w:asciiTheme="minorHAnsi" w:hAnsiTheme="minorHAnsi" w:cstheme="minorHAnsi"/>
              </w:rPr>
            </w:pPr>
          </w:p>
        </w:tc>
        <w:tc>
          <w:tcPr>
            <w:tcW w:w="1771" w:type="dxa"/>
          </w:tcPr>
          <w:p w14:paraId="4D862EC7" w14:textId="77777777" w:rsidR="0067015A" w:rsidRPr="007F3B38" w:rsidRDefault="0067015A" w:rsidP="00EB0458">
            <w:pPr>
              <w:rPr>
                <w:rFonts w:asciiTheme="minorHAnsi" w:hAnsiTheme="minorHAnsi" w:cstheme="minorHAnsi"/>
              </w:rPr>
            </w:pPr>
            <w:r w:rsidRPr="007F3B38">
              <w:rPr>
                <w:rFonts w:asciiTheme="minorHAnsi" w:hAnsiTheme="minorHAnsi" w:cstheme="minorHAnsi"/>
              </w:rPr>
              <w:t>“GwySerNo”</w:t>
            </w:r>
          </w:p>
        </w:tc>
        <w:tc>
          <w:tcPr>
            <w:tcW w:w="282" w:type="dxa"/>
          </w:tcPr>
          <w:p w14:paraId="2FBD5CF7" w14:textId="77777777" w:rsidR="0067015A" w:rsidRPr="007F3B38" w:rsidRDefault="0067015A" w:rsidP="00EB0458">
            <w:pPr>
              <w:jc w:val="center"/>
              <w:rPr>
                <w:rFonts w:asciiTheme="minorHAnsi" w:hAnsiTheme="minorHAnsi" w:cstheme="minorHAnsi"/>
              </w:rPr>
            </w:pPr>
            <w:r w:rsidRPr="007F3B38">
              <w:rPr>
                <w:rFonts w:asciiTheme="minorHAnsi" w:hAnsiTheme="minorHAnsi" w:cstheme="minorHAnsi"/>
              </w:rPr>
              <w:t>:</w:t>
            </w:r>
          </w:p>
        </w:tc>
        <w:tc>
          <w:tcPr>
            <w:tcW w:w="3845" w:type="dxa"/>
          </w:tcPr>
          <w:p w14:paraId="0EA443F4" w14:textId="77777777" w:rsidR="0067015A" w:rsidRPr="007F3B38" w:rsidRDefault="0067015A" w:rsidP="00EB0458">
            <w:pPr>
              <w:rPr>
                <w:rFonts w:asciiTheme="minorHAnsi" w:hAnsiTheme="minorHAnsi" w:cstheme="minorHAnsi"/>
              </w:rPr>
            </w:pPr>
            <w:r w:rsidRPr="007F3B38">
              <w:rPr>
                <w:rFonts w:asciiTheme="minorHAnsi" w:hAnsiTheme="minorHAnsi" w:cstheme="minorHAnsi"/>
              </w:rPr>
              <w:t>“GWY00001”</w:t>
            </w:r>
          </w:p>
        </w:tc>
        <w:tc>
          <w:tcPr>
            <w:tcW w:w="1990" w:type="dxa"/>
          </w:tcPr>
          <w:p w14:paraId="4ECFA169" w14:textId="77777777" w:rsidR="0067015A" w:rsidRPr="007F3B38" w:rsidRDefault="0067015A" w:rsidP="00EB0458">
            <w:pPr>
              <w:pStyle w:val="ListBullet"/>
              <w:rPr>
                <w:rFonts w:asciiTheme="minorHAnsi" w:hAnsiTheme="minorHAnsi" w:cstheme="minorHAnsi"/>
              </w:rPr>
            </w:pPr>
            <w:r w:rsidRPr="007F3B38">
              <w:rPr>
                <w:rFonts w:asciiTheme="minorHAnsi" w:hAnsiTheme="minorHAnsi" w:cstheme="minorHAnsi"/>
              </w:rPr>
              <w:t>// (String)</w:t>
            </w:r>
          </w:p>
        </w:tc>
      </w:tr>
      <w:tr w:rsidR="00D343F6" w:rsidRPr="007F3B38" w14:paraId="1A8A0A4F" w14:textId="77777777" w:rsidTr="00412B54">
        <w:tc>
          <w:tcPr>
            <w:tcW w:w="334" w:type="dxa"/>
          </w:tcPr>
          <w:p w14:paraId="51B804ED" w14:textId="77777777" w:rsidR="00D343F6" w:rsidRPr="007F3B38" w:rsidRDefault="00D343F6" w:rsidP="00EB0458">
            <w:pPr>
              <w:jc w:val="center"/>
              <w:rPr>
                <w:rFonts w:asciiTheme="minorHAnsi" w:hAnsiTheme="minorHAnsi" w:cstheme="minorHAnsi"/>
              </w:rPr>
            </w:pPr>
          </w:p>
        </w:tc>
        <w:tc>
          <w:tcPr>
            <w:tcW w:w="1771" w:type="dxa"/>
          </w:tcPr>
          <w:p w14:paraId="1BA1C98C" w14:textId="6D4A7517" w:rsidR="00D343F6" w:rsidRPr="007F3B38" w:rsidRDefault="00D343F6" w:rsidP="00EB0458">
            <w:pPr>
              <w:rPr>
                <w:rFonts w:asciiTheme="minorHAnsi" w:hAnsiTheme="minorHAnsi" w:cstheme="minorHAnsi"/>
              </w:rPr>
            </w:pPr>
            <w:r w:rsidRPr="007F3B38">
              <w:rPr>
                <w:rFonts w:asciiTheme="minorHAnsi" w:hAnsiTheme="minorHAnsi" w:cstheme="minorHAnsi"/>
              </w:rPr>
              <w:t>“NodeSerNo”</w:t>
            </w:r>
          </w:p>
        </w:tc>
        <w:tc>
          <w:tcPr>
            <w:tcW w:w="282" w:type="dxa"/>
          </w:tcPr>
          <w:p w14:paraId="28BDC458" w14:textId="5C7AF4C1" w:rsidR="00D343F6" w:rsidRPr="007F3B38" w:rsidRDefault="00D343F6" w:rsidP="00EB0458">
            <w:pPr>
              <w:jc w:val="center"/>
              <w:rPr>
                <w:rFonts w:asciiTheme="minorHAnsi" w:hAnsiTheme="minorHAnsi" w:cstheme="minorHAnsi"/>
              </w:rPr>
            </w:pPr>
            <w:r w:rsidRPr="007F3B38">
              <w:rPr>
                <w:rFonts w:asciiTheme="minorHAnsi" w:hAnsiTheme="minorHAnsi" w:cstheme="minorHAnsi"/>
              </w:rPr>
              <w:t>:</w:t>
            </w:r>
          </w:p>
        </w:tc>
        <w:tc>
          <w:tcPr>
            <w:tcW w:w="3845" w:type="dxa"/>
          </w:tcPr>
          <w:p w14:paraId="13223E8F" w14:textId="3A01AD84" w:rsidR="00D343F6" w:rsidRPr="007F3B38" w:rsidRDefault="00D343F6" w:rsidP="00EB0458">
            <w:pPr>
              <w:rPr>
                <w:rFonts w:asciiTheme="minorHAnsi" w:hAnsiTheme="minorHAnsi" w:cstheme="minorHAnsi"/>
              </w:rPr>
            </w:pPr>
            <w:r w:rsidRPr="007F3B38">
              <w:rPr>
                <w:rFonts w:asciiTheme="minorHAnsi" w:hAnsiTheme="minorHAnsi" w:cstheme="minorHAnsi"/>
              </w:rPr>
              <w:t>“N00001”</w:t>
            </w:r>
          </w:p>
        </w:tc>
        <w:tc>
          <w:tcPr>
            <w:tcW w:w="1990" w:type="dxa"/>
          </w:tcPr>
          <w:p w14:paraId="23C6BE94" w14:textId="0A208A54" w:rsidR="00D343F6" w:rsidRPr="007F3B38" w:rsidRDefault="00D343F6" w:rsidP="00EB0458">
            <w:pPr>
              <w:pStyle w:val="ListBullet"/>
              <w:rPr>
                <w:rFonts w:asciiTheme="minorHAnsi" w:hAnsiTheme="minorHAnsi" w:cstheme="minorHAnsi"/>
              </w:rPr>
            </w:pPr>
            <w:r w:rsidRPr="007F3B38">
              <w:rPr>
                <w:rFonts w:asciiTheme="minorHAnsi" w:hAnsiTheme="minorHAnsi" w:cstheme="minorHAnsi"/>
              </w:rPr>
              <w:t>// (String)</w:t>
            </w:r>
          </w:p>
        </w:tc>
      </w:tr>
      <w:tr w:rsidR="00D343F6" w:rsidRPr="007F3B38" w14:paraId="6568951E" w14:textId="77777777" w:rsidTr="00412B54">
        <w:tc>
          <w:tcPr>
            <w:tcW w:w="334" w:type="dxa"/>
          </w:tcPr>
          <w:p w14:paraId="6F3D7A26" w14:textId="77777777" w:rsidR="00D343F6" w:rsidRPr="007F3B38" w:rsidRDefault="00D343F6" w:rsidP="00EB0458">
            <w:pPr>
              <w:jc w:val="center"/>
              <w:rPr>
                <w:rFonts w:asciiTheme="minorHAnsi" w:hAnsiTheme="minorHAnsi" w:cstheme="minorHAnsi"/>
              </w:rPr>
            </w:pPr>
          </w:p>
        </w:tc>
        <w:tc>
          <w:tcPr>
            <w:tcW w:w="1771" w:type="dxa"/>
          </w:tcPr>
          <w:p w14:paraId="2483F759" w14:textId="2DA8C04E" w:rsidR="00D343F6" w:rsidRPr="007F3B38" w:rsidRDefault="00D343F6" w:rsidP="00EB0458">
            <w:pPr>
              <w:rPr>
                <w:rFonts w:asciiTheme="minorHAnsi" w:hAnsiTheme="minorHAnsi" w:cstheme="minorHAnsi"/>
              </w:rPr>
            </w:pPr>
            <w:r w:rsidRPr="007F3B38">
              <w:rPr>
                <w:rFonts w:asciiTheme="minorHAnsi" w:hAnsiTheme="minorHAnsi" w:cstheme="minorHAnsi"/>
              </w:rPr>
              <w:t>“ElementAddr”</w:t>
            </w:r>
          </w:p>
        </w:tc>
        <w:tc>
          <w:tcPr>
            <w:tcW w:w="282" w:type="dxa"/>
          </w:tcPr>
          <w:p w14:paraId="75B4C867" w14:textId="3DE6412F" w:rsidR="00D343F6" w:rsidRPr="007F3B38" w:rsidRDefault="00D343F6" w:rsidP="00EB0458">
            <w:pPr>
              <w:jc w:val="center"/>
              <w:rPr>
                <w:rFonts w:asciiTheme="minorHAnsi" w:hAnsiTheme="minorHAnsi" w:cstheme="minorHAnsi"/>
              </w:rPr>
            </w:pPr>
            <w:r w:rsidRPr="007F3B38">
              <w:rPr>
                <w:rFonts w:asciiTheme="minorHAnsi" w:hAnsiTheme="minorHAnsi" w:cstheme="minorHAnsi"/>
              </w:rPr>
              <w:t>:</w:t>
            </w:r>
          </w:p>
        </w:tc>
        <w:tc>
          <w:tcPr>
            <w:tcW w:w="3845" w:type="dxa"/>
          </w:tcPr>
          <w:p w14:paraId="337904AA" w14:textId="073BC41C" w:rsidR="00D343F6" w:rsidRPr="007F3B38" w:rsidRDefault="00D343F6" w:rsidP="00EB0458">
            <w:pPr>
              <w:rPr>
                <w:rFonts w:asciiTheme="minorHAnsi" w:hAnsiTheme="minorHAnsi" w:cstheme="minorHAnsi"/>
              </w:rPr>
            </w:pPr>
            <w:r w:rsidRPr="007F3B38">
              <w:rPr>
                <w:rFonts w:asciiTheme="minorHAnsi" w:hAnsiTheme="minorHAnsi" w:cstheme="minorHAnsi"/>
              </w:rPr>
              <w:t>23</w:t>
            </w:r>
          </w:p>
        </w:tc>
        <w:tc>
          <w:tcPr>
            <w:tcW w:w="1990" w:type="dxa"/>
          </w:tcPr>
          <w:p w14:paraId="44B4C14E" w14:textId="62F4F494" w:rsidR="00D343F6" w:rsidRPr="007F3B38" w:rsidRDefault="00D343F6" w:rsidP="00EB0458">
            <w:pPr>
              <w:pStyle w:val="ListBullet"/>
              <w:rPr>
                <w:rFonts w:asciiTheme="minorHAnsi" w:hAnsiTheme="minorHAnsi" w:cstheme="minorHAnsi"/>
              </w:rPr>
            </w:pPr>
            <w:r w:rsidRPr="007F3B38">
              <w:rPr>
                <w:rFonts w:asciiTheme="minorHAnsi" w:hAnsiTheme="minorHAnsi" w:cstheme="minorHAnsi"/>
              </w:rPr>
              <w:t>// (Number)</w:t>
            </w:r>
          </w:p>
        </w:tc>
      </w:tr>
      <w:tr w:rsidR="0067015A" w:rsidRPr="007F3B38" w14:paraId="1D51C81B" w14:textId="77777777" w:rsidTr="00412B54">
        <w:tc>
          <w:tcPr>
            <w:tcW w:w="334" w:type="dxa"/>
          </w:tcPr>
          <w:p w14:paraId="13DA1B87" w14:textId="77777777" w:rsidR="0067015A" w:rsidRPr="007F3B38" w:rsidRDefault="0067015A" w:rsidP="00EB0458">
            <w:pPr>
              <w:jc w:val="center"/>
              <w:rPr>
                <w:rFonts w:asciiTheme="minorHAnsi" w:hAnsiTheme="minorHAnsi" w:cstheme="minorHAnsi"/>
              </w:rPr>
            </w:pPr>
            <w:r w:rsidRPr="007F3B38">
              <w:rPr>
                <w:rFonts w:asciiTheme="minorHAnsi" w:hAnsiTheme="minorHAnsi" w:cstheme="minorHAnsi"/>
              </w:rPr>
              <w:t>}</w:t>
            </w:r>
          </w:p>
        </w:tc>
        <w:tc>
          <w:tcPr>
            <w:tcW w:w="1771" w:type="dxa"/>
          </w:tcPr>
          <w:p w14:paraId="315EBB0C" w14:textId="77777777" w:rsidR="0067015A" w:rsidRPr="007F3B38" w:rsidRDefault="0067015A" w:rsidP="00EB0458">
            <w:pPr>
              <w:rPr>
                <w:rFonts w:asciiTheme="minorHAnsi" w:hAnsiTheme="minorHAnsi" w:cstheme="minorHAnsi"/>
              </w:rPr>
            </w:pPr>
          </w:p>
        </w:tc>
        <w:tc>
          <w:tcPr>
            <w:tcW w:w="282" w:type="dxa"/>
          </w:tcPr>
          <w:p w14:paraId="1A3A8D42" w14:textId="77777777" w:rsidR="0067015A" w:rsidRPr="007F3B38" w:rsidRDefault="0067015A" w:rsidP="00EB0458">
            <w:pPr>
              <w:jc w:val="center"/>
              <w:rPr>
                <w:rFonts w:asciiTheme="minorHAnsi" w:hAnsiTheme="minorHAnsi" w:cstheme="minorHAnsi"/>
              </w:rPr>
            </w:pPr>
          </w:p>
        </w:tc>
        <w:tc>
          <w:tcPr>
            <w:tcW w:w="3845" w:type="dxa"/>
          </w:tcPr>
          <w:p w14:paraId="5349E4E8" w14:textId="77777777" w:rsidR="0067015A" w:rsidRPr="007F3B38" w:rsidRDefault="0067015A" w:rsidP="00EB0458">
            <w:pPr>
              <w:rPr>
                <w:rFonts w:asciiTheme="minorHAnsi" w:hAnsiTheme="minorHAnsi" w:cstheme="minorHAnsi"/>
              </w:rPr>
            </w:pPr>
          </w:p>
        </w:tc>
        <w:tc>
          <w:tcPr>
            <w:tcW w:w="1990" w:type="dxa"/>
          </w:tcPr>
          <w:p w14:paraId="54DF8081" w14:textId="77777777" w:rsidR="0067015A" w:rsidRPr="007F3B38" w:rsidRDefault="0067015A" w:rsidP="00EB0458">
            <w:pPr>
              <w:pStyle w:val="ListBullet"/>
              <w:rPr>
                <w:rFonts w:asciiTheme="minorHAnsi" w:hAnsiTheme="minorHAnsi" w:cstheme="minorHAnsi"/>
              </w:rPr>
            </w:pPr>
          </w:p>
        </w:tc>
      </w:tr>
    </w:tbl>
    <w:p w14:paraId="79D5AAC4" w14:textId="77777777" w:rsidR="0040614A" w:rsidRPr="007F3B38" w:rsidRDefault="0040614A" w:rsidP="0067015A">
      <w:pPr>
        <w:jc w:val="both"/>
        <w:rPr>
          <w:rFonts w:asciiTheme="minorHAnsi" w:hAnsiTheme="minorHAnsi" w:cstheme="minorHAnsi"/>
          <w:b/>
          <w:bCs/>
        </w:rPr>
      </w:pPr>
    </w:p>
    <w:p w14:paraId="0C7BD524" w14:textId="6384D469" w:rsidR="0067015A" w:rsidRPr="007F3B38" w:rsidRDefault="0067015A" w:rsidP="0067015A">
      <w:pPr>
        <w:jc w:val="both"/>
        <w:rPr>
          <w:rFonts w:asciiTheme="minorHAnsi" w:hAnsiTheme="minorHAnsi" w:cstheme="minorHAnsi"/>
          <w:b/>
          <w:bCs/>
        </w:rPr>
      </w:pPr>
      <w:r w:rsidRPr="007F3B38">
        <w:rPr>
          <w:rFonts w:asciiTheme="minorHAnsi" w:hAnsiTheme="minorHAnsi" w:cstheme="minorHAnsi"/>
          <w:b/>
          <w:bCs/>
        </w:rPr>
        <w:t>Process flow:</w:t>
      </w:r>
    </w:p>
    <w:p w14:paraId="05AC79DC" w14:textId="77777777" w:rsidR="0067015A" w:rsidRPr="007F3B38" w:rsidRDefault="0067015A" w:rsidP="0067015A">
      <w:pPr>
        <w:jc w:val="both"/>
        <w:rPr>
          <w:rFonts w:asciiTheme="minorHAnsi" w:hAnsiTheme="minorHAnsi" w:cstheme="minorHAnsi"/>
        </w:rPr>
      </w:pPr>
    </w:p>
    <w:p w14:paraId="700B86EC" w14:textId="77777777" w:rsidR="006276B2" w:rsidRPr="007F3B38" w:rsidRDefault="004065CF" w:rsidP="006276B2">
      <w:pPr>
        <w:keepNext/>
        <w:jc w:val="both"/>
        <w:rPr>
          <w:rFonts w:asciiTheme="minorHAnsi" w:hAnsiTheme="minorHAnsi" w:cstheme="minorHAnsi"/>
        </w:rPr>
      </w:pPr>
      <w:r w:rsidRPr="007F3B38">
        <w:rPr>
          <w:rFonts w:asciiTheme="minorHAnsi" w:hAnsiTheme="minorHAnsi" w:cstheme="minorHAnsi"/>
          <w:noProof/>
        </w:rPr>
        <w:drawing>
          <wp:inline distT="0" distB="0" distL="0" distR="0" wp14:anchorId="335F8450" wp14:editId="06DC69DC">
            <wp:extent cx="6188710" cy="2326005"/>
            <wp:effectExtent l="0" t="0" r="2540" b="0"/>
            <wp:docPr id="1640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0802" name=""/>
                    <pic:cNvPicPr/>
                  </pic:nvPicPr>
                  <pic:blipFill>
                    <a:blip r:embed="rId32"/>
                    <a:stretch>
                      <a:fillRect/>
                    </a:stretch>
                  </pic:blipFill>
                  <pic:spPr>
                    <a:xfrm>
                      <a:off x="0" y="0"/>
                      <a:ext cx="6188710" cy="2326005"/>
                    </a:xfrm>
                    <a:prstGeom prst="rect">
                      <a:avLst/>
                    </a:prstGeom>
                  </pic:spPr>
                </pic:pic>
              </a:graphicData>
            </a:graphic>
          </wp:inline>
        </w:drawing>
      </w:r>
    </w:p>
    <w:p w14:paraId="620F298B" w14:textId="77777777" w:rsidR="006276B2" w:rsidRPr="007F3B38" w:rsidRDefault="006276B2" w:rsidP="006276B2">
      <w:pPr>
        <w:keepNext/>
        <w:jc w:val="both"/>
        <w:rPr>
          <w:rFonts w:asciiTheme="minorHAnsi" w:hAnsiTheme="minorHAnsi" w:cstheme="minorHAnsi"/>
        </w:rPr>
      </w:pPr>
    </w:p>
    <w:p w14:paraId="44CB8DBE" w14:textId="6ECCF48F" w:rsidR="0067015A" w:rsidRPr="007F3B38" w:rsidRDefault="006276B2" w:rsidP="006276B2">
      <w:pPr>
        <w:pStyle w:val="Caption"/>
        <w:jc w:val="center"/>
        <w:rPr>
          <w:rFonts w:asciiTheme="minorHAnsi" w:hAnsiTheme="minorHAnsi" w:cstheme="minorHAnsi"/>
          <w:sz w:val="24"/>
          <w:szCs w:val="24"/>
        </w:rPr>
      </w:pPr>
      <w:bookmarkStart w:id="1177" w:name="_Toc169605296"/>
      <w:bookmarkStart w:id="1178" w:name="_Toc169613284"/>
      <w:bookmarkStart w:id="1179" w:name="_Toc169800498"/>
      <w:bookmarkStart w:id="1180" w:name="_Toc169864277"/>
      <w:bookmarkStart w:id="1181" w:name="_Toc169879586"/>
      <w:r w:rsidRPr="007F3B38">
        <w:rPr>
          <w:rFonts w:asciiTheme="minorHAnsi" w:hAnsiTheme="minorHAnsi" w:cstheme="minorHAnsi"/>
          <w:sz w:val="24"/>
          <w:szCs w:val="24"/>
        </w:rPr>
        <w:t xml:space="preserve">Figure </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STYLEREF 1 \s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002E2406" w:rsidRPr="007F3B38">
        <w:rPr>
          <w:rFonts w:asciiTheme="minorHAnsi" w:hAnsiTheme="minorHAnsi" w:cstheme="minorHAnsi"/>
          <w:sz w:val="24"/>
          <w:szCs w:val="24"/>
        </w:rPr>
        <w:fldChar w:fldCharType="end"/>
      </w:r>
      <w:r w:rsidR="002E2406" w:rsidRPr="007F3B38">
        <w:rPr>
          <w:rFonts w:asciiTheme="minorHAnsi" w:hAnsiTheme="minorHAnsi" w:cstheme="minorHAnsi"/>
          <w:sz w:val="24"/>
          <w:szCs w:val="24"/>
        </w:rPr>
        <w:t>.</w:t>
      </w:r>
      <w:r w:rsidR="002E2406" w:rsidRPr="007F3B38">
        <w:rPr>
          <w:rFonts w:asciiTheme="minorHAnsi" w:hAnsiTheme="minorHAnsi" w:cstheme="minorHAnsi"/>
          <w:sz w:val="24"/>
          <w:szCs w:val="24"/>
        </w:rPr>
        <w:fldChar w:fldCharType="begin"/>
      </w:r>
      <w:r w:rsidR="002E2406" w:rsidRPr="007F3B38">
        <w:rPr>
          <w:rFonts w:asciiTheme="minorHAnsi" w:hAnsiTheme="minorHAnsi" w:cstheme="minorHAnsi"/>
          <w:sz w:val="24"/>
          <w:szCs w:val="24"/>
        </w:rPr>
        <w:instrText xml:space="preserve"> SEQ Figure \* ARABIC \s 1 </w:instrText>
      </w:r>
      <w:r w:rsidR="002E2406"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34</w:t>
      </w:r>
      <w:r w:rsidR="002E2406"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Node Teaching Mode End flow</w:t>
      </w:r>
      <w:bookmarkEnd w:id="1177"/>
      <w:bookmarkEnd w:id="1178"/>
      <w:bookmarkEnd w:id="1179"/>
      <w:bookmarkEnd w:id="1180"/>
      <w:bookmarkEnd w:id="1181"/>
    </w:p>
    <w:p w14:paraId="50097AEE" w14:textId="77777777" w:rsidR="0067015A" w:rsidRPr="007F3B38" w:rsidRDefault="0067015A" w:rsidP="0067015A">
      <w:pPr>
        <w:pStyle w:val="Caption"/>
        <w:jc w:val="center"/>
        <w:rPr>
          <w:rFonts w:asciiTheme="minorHAnsi" w:hAnsiTheme="minorHAnsi" w:cstheme="minorHAnsi"/>
          <w:b w:val="0"/>
          <w:bCs w:val="0"/>
        </w:rPr>
      </w:pPr>
    </w:p>
    <w:p w14:paraId="16BDCC30" w14:textId="4D7D6623" w:rsidR="0067015A" w:rsidRPr="007F3B38" w:rsidRDefault="0067015A" w:rsidP="006276B2">
      <w:pPr>
        <w:pStyle w:val="Caption"/>
        <w:rPr>
          <w:rFonts w:asciiTheme="minorHAnsi" w:hAnsiTheme="minorHAnsi" w:cstheme="minorHAnsi"/>
          <w:b w:val="0"/>
          <w:bCs w:val="0"/>
          <w:sz w:val="24"/>
          <w:szCs w:val="24"/>
        </w:rPr>
      </w:pPr>
    </w:p>
    <w:p w14:paraId="7D3C9881" w14:textId="66D54AEE" w:rsidR="00D724E3" w:rsidRPr="007F3B38" w:rsidRDefault="00D724E3" w:rsidP="00B53D75">
      <w:pPr>
        <w:jc w:val="both"/>
        <w:rPr>
          <w:rFonts w:asciiTheme="minorHAnsi" w:hAnsiTheme="minorHAnsi" w:cstheme="minorHAnsi"/>
        </w:rPr>
      </w:pPr>
    </w:p>
    <w:p w14:paraId="3CCA04D1" w14:textId="77777777" w:rsidR="00D724E3" w:rsidRPr="007F3B38" w:rsidRDefault="00D724E3" w:rsidP="00B53D75">
      <w:pPr>
        <w:jc w:val="both"/>
        <w:rPr>
          <w:rFonts w:asciiTheme="minorHAnsi" w:hAnsiTheme="minorHAnsi" w:cstheme="minorHAnsi"/>
        </w:rPr>
      </w:pPr>
    </w:p>
    <w:p w14:paraId="64E98B35" w14:textId="77777777" w:rsidR="00D724E3" w:rsidRPr="007F3B38" w:rsidRDefault="00D724E3" w:rsidP="00B53D75">
      <w:pPr>
        <w:jc w:val="both"/>
        <w:rPr>
          <w:rFonts w:asciiTheme="minorHAnsi" w:hAnsiTheme="minorHAnsi" w:cstheme="minorHAnsi"/>
        </w:rPr>
      </w:pPr>
    </w:p>
    <w:p w14:paraId="68497803" w14:textId="77777777" w:rsidR="00D724E3" w:rsidRPr="007F3B38" w:rsidRDefault="00D724E3" w:rsidP="00B53D75">
      <w:pPr>
        <w:jc w:val="both"/>
        <w:rPr>
          <w:rFonts w:asciiTheme="minorHAnsi" w:hAnsiTheme="minorHAnsi" w:cstheme="minorHAnsi"/>
        </w:rPr>
      </w:pPr>
    </w:p>
    <w:p w14:paraId="125D3010" w14:textId="77777777" w:rsidR="00D724E3" w:rsidRPr="007F3B38" w:rsidRDefault="00D724E3" w:rsidP="00B53D75">
      <w:pPr>
        <w:jc w:val="both"/>
        <w:rPr>
          <w:rFonts w:asciiTheme="minorHAnsi" w:hAnsiTheme="minorHAnsi" w:cstheme="minorHAnsi"/>
        </w:rPr>
      </w:pPr>
    </w:p>
    <w:p w14:paraId="36E45689" w14:textId="77777777" w:rsidR="00D724E3" w:rsidRPr="007F3B38" w:rsidRDefault="00D724E3" w:rsidP="00B53D75">
      <w:pPr>
        <w:jc w:val="both"/>
        <w:rPr>
          <w:rFonts w:asciiTheme="minorHAnsi" w:hAnsiTheme="minorHAnsi" w:cstheme="minorHAnsi"/>
        </w:rPr>
      </w:pPr>
    </w:p>
    <w:p w14:paraId="14A1A6DF" w14:textId="77777777" w:rsidR="00A53B1C" w:rsidRPr="007F3B38" w:rsidRDefault="00A53B1C" w:rsidP="00B53D75">
      <w:pPr>
        <w:jc w:val="both"/>
        <w:rPr>
          <w:rFonts w:asciiTheme="minorHAnsi" w:hAnsiTheme="minorHAnsi" w:cstheme="minorHAnsi"/>
        </w:rPr>
      </w:pPr>
    </w:p>
    <w:p w14:paraId="1DC1D056" w14:textId="71FAC853" w:rsidR="00215A86" w:rsidRPr="007F3B38" w:rsidRDefault="00215A86" w:rsidP="00215A86">
      <w:pPr>
        <w:pStyle w:val="Heading2"/>
        <w:rPr>
          <w:rFonts w:asciiTheme="minorHAnsi" w:hAnsiTheme="minorHAnsi" w:cstheme="minorHAnsi"/>
        </w:rPr>
      </w:pPr>
      <w:bookmarkStart w:id="1182" w:name="_Node_Debug_Info"/>
      <w:bookmarkStart w:id="1183" w:name="_Toc172537478"/>
      <w:bookmarkEnd w:id="1182"/>
      <w:r w:rsidRPr="007F3B38">
        <w:rPr>
          <w:rFonts w:asciiTheme="minorHAnsi" w:hAnsiTheme="minorHAnsi" w:cstheme="minorHAnsi"/>
        </w:rPr>
        <w:lastRenderedPageBreak/>
        <w:t xml:space="preserve">Node Debug Info Packet </w:t>
      </w:r>
      <w:r w:rsidRPr="007F3B38">
        <w:rPr>
          <w:rFonts w:asciiTheme="minorHAnsi" w:hAnsiTheme="minorHAnsi" w:cstheme="minorHAnsi"/>
          <w:highlight w:val="yellow"/>
        </w:rPr>
        <w:t>(Only for QMAX Internal use)</w:t>
      </w:r>
      <w:bookmarkEnd w:id="1183"/>
    </w:p>
    <w:p w14:paraId="2F62322F" w14:textId="5274DC50" w:rsidR="00215A86" w:rsidRPr="007F3B38" w:rsidRDefault="00215A86" w:rsidP="00215A86">
      <w:pPr>
        <w:jc w:val="both"/>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 xml:space="preserve">This packet is sent to retrieve information from a Node device regarding the firmware version it’s currently running, </w:t>
      </w:r>
      <w:r w:rsidR="00BC3213" w:rsidRPr="007F3B38">
        <w:rPr>
          <w:rFonts w:asciiTheme="minorHAnsi" w:hAnsiTheme="minorHAnsi" w:cstheme="minorHAnsi"/>
        </w:rPr>
        <w:t>AC Remote configuration status</w:t>
      </w:r>
      <w:r w:rsidR="00231D54" w:rsidRPr="007F3B38">
        <w:rPr>
          <w:rFonts w:asciiTheme="minorHAnsi" w:hAnsiTheme="minorHAnsi" w:cstheme="minorHAnsi"/>
        </w:rPr>
        <w:t>, Device Uptime, etc.</w:t>
      </w:r>
      <w:r w:rsidR="002666FC" w:rsidRPr="007F3B38">
        <w:rPr>
          <w:rFonts w:asciiTheme="minorHAnsi" w:hAnsiTheme="minorHAnsi" w:cstheme="minorHAnsi"/>
        </w:rPr>
        <w:t>, This</w:t>
      </w:r>
      <w:r w:rsidRPr="007F3B38">
        <w:rPr>
          <w:rFonts w:asciiTheme="minorHAnsi" w:hAnsiTheme="minorHAnsi" w:cstheme="minorHAnsi"/>
        </w:rPr>
        <w:t xml:space="preserve"> packet also contains a parameter called logging, which can be used to enable/disable logging during runtime. Logging can also be enabled/disable by Single pressing the button on the device.</w:t>
      </w:r>
    </w:p>
    <w:p w14:paraId="652BFEBA" w14:textId="77777777" w:rsidR="00215A86" w:rsidRPr="007F3B38" w:rsidRDefault="00215A86" w:rsidP="00215A86">
      <w:pPr>
        <w:rPr>
          <w:rFonts w:asciiTheme="minorHAnsi" w:hAnsiTheme="minorHAnsi" w:cstheme="minorHAnsi"/>
        </w:rPr>
      </w:pPr>
    </w:p>
    <w:p w14:paraId="63D8149D" w14:textId="33B8A83B" w:rsidR="00215A86" w:rsidRPr="007F3B38" w:rsidRDefault="00B22C78" w:rsidP="00215A86">
      <w:pPr>
        <w:jc w:val="both"/>
        <w:rPr>
          <w:rFonts w:asciiTheme="minorHAnsi" w:hAnsiTheme="minorHAnsi" w:cstheme="minorHAnsi"/>
          <w:b/>
          <w:bCs/>
        </w:rPr>
      </w:pPr>
      <w:r w:rsidRPr="007F3B38">
        <w:rPr>
          <w:rFonts w:asciiTheme="minorHAnsi" w:hAnsiTheme="minorHAnsi" w:cstheme="minorHAnsi"/>
          <w:b/>
          <w:bCs/>
        </w:rPr>
        <w:t>Node</w:t>
      </w:r>
      <w:r w:rsidR="00215A86" w:rsidRPr="007F3B38">
        <w:rPr>
          <w:rFonts w:asciiTheme="minorHAnsi" w:hAnsiTheme="minorHAnsi" w:cstheme="minorHAnsi"/>
          <w:b/>
          <w:bCs/>
        </w:rPr>
        <w:t xml:space="preserve"> Debug Info Packet JSON (Cloud to Gateway</w:t>
      </w:r>
      <w:r w:rsidR="003956CD" w:rsidRPr="007F3B38">
        <w:rPr>
          <w:rFonts w:asciiTheme="minorHAnsi" w:hAnsiTheme="minorHAnsi" w:cstheme="minorHAnsi"/>
          <w:b/>
          <w:bCs/>
        </w:rPr>
        <w:t xml:space="preserve"> to Node</w:t>
      </w:r>
      <w:r w:rsidR="00215A86" w:rsidRPr="007F3B38">
        <w:rPr>
          <w:rFonts w:asciiTheme="minorHAnsi" w:hAnsiTheme="minorHAnsi" w:cstheme="minorHAnsi"/>
          <w:b/>
          <w:bCs/>
        </w:rPr>
        <w:t>):</w:t>
      </w:r>
    </w:p>
    <w:p w14:paraId="739BAC37" w14:textId="77777777" w:rsidR="00215A86" w:rsidRPr="007F3B38" w:rsidRDefault="00215A86" w:rsidP="00215A86">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34"/>
        <w:gridCol w:w="282"/>
        <w:gridCol w:w="2214"/>
        <w:gridCol w:w="2598"/>
        <w:gridCol w:w="2585"/>
      </w:tblGrid>
      <w:tr w:rsidR="00215A86" w:rsidRPr="007F3B38" w14:paraId="6996063E" w14:textId="77777777" w:rsidTr="005239AE">
        <w:tc>
          <w:tcPr>
            <w:tcW w:w="333" w:type="dxa"/>
          </w:tcPr>
          <w:p w14:paraId="362AAA60"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1734" w:type="dxa"/>
          </w:tcPr>
          <w:p w14:paraId="1DD6EA09" w14:textId="77777777" w:rsidR="00215A86" w:rsidRPr="007F3B38" w:rsidRDefault="00215A86" w:rsidP="005239AE">
            <w:pPr>
              <w:jc w:val="center"/>
              <w:rPr>
                <w:rFonts w:asciiTheme="minorHAnsi" w:hAnsiTheme="minorHAnsi" w:cstheme="minorHAnsi"/>
              </w:rPr>
            </w:pPr>
          </w:p>
        </w:tc>
        <w:tc>
          <w:tcPr>
            <w:tcW w:w="282" w:type="dxa"/>
          </w:tcPr>
          <w:p w14:paraId="58DD27D8" w14:textId="77777777" w:rsidR="00215A86" w:rsidRPr="007F3B38" w:rsidRDefault="00215A86" w:rsidP="005239AE">
            <w:pPr>
              <w:jc w:val="center"/>
              <w:rPr>
                <w:rFonts w:asciiTheme="minorHAnsi" w:hAnsiTheme="minorHAnsi" w:cstheme="minorHAnsi"/>
              </w:rPr>
            </w:pPr>
          </w:p>
        </w:tc>
        <w:tc>
          <w:tcPr>
            <w:tcW w:w="2214" w:type="dxa"/>
          </w:tcPr>
          <w:p w14:paraId="374E7BBC" w14:textId="77777777" w:rsidR="00215A86" w:rsidRPr="007F3B38" w:rsidRDefault="00215A86" w:rsidP="005239AE">
            <w:pPr>
              <w:jc w:val="center"/>
              <w:rPr>
                <w:rFonts w:asciiTheme="minorHAnsi" w:hAnsiTheme="minorHAnsi" w:cstheme="minorHAnsi"/>
              </w:rPr>
            </w:pPr>
          </w:p>
        </w:tc>
        <w:tc>
          <w:tcPr>
            <w:tcW w:w="2598" w:type="dxa"/>
          </w:tcPr>
          <w:p w14:paraId="58EDB536" w14:textId="77777777" w:rsidR="00215A86" w:rsidRPr="007F3B38" w:rsidRDefault="00215A86" w:rsidP="005239AE">
            <w:pPr>
              <w:jc w:val="center"/>
              <w:rPr>
                <w:rFonts w:asciiTheme="minorHAnsi" w:hAnsiTheme="minorHAnsi" w:cstheme="minorHAnsi"/>
              </w:rPr>
            </w:pPr>
          </w:p>
        </w:tc>
        <w:tc>
          <w:tcPr>
            <w:tcW w:w="2585" w:type="dxa"/>
          </w:tcPr>
          <w:p w14:paraId="324DB142"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b/>
                <w:bCs/>
              </w:rPr>
              <w:t>Range</w:t>
            </w:r>
          </w:p>
        </w:tc>
      </w:tr>
      <w:tr w:rsidR="00215A86" w:rsidRPr="007F3B38" w14:paraId="4F5C3B30" w14:textId="77777777" w:rsidTr="005239AE">
        <w:tc>
          <w:tcPr>
            <w:tcW w:w="333" w:type="dxa"/>
          </w:tcPr>
          <w:p w14:paraId="3B7A6D7D" w14:textId="77777777" w:rsidR="00215A86" w:rsidRPr="007F3B38" w:rsidRDefault="00215A86" w:rsidP="005239AE">
            <w:pPr>
              <w:jc w:val="center"/>
              <w:rPr>
                <w:rFonts w:asciiTheme="minorHAnsi" w:hAnsiTheme="minorHAnsi" w:cstheme="minorHAnsi"/>
              </w:rPr>
            </w:pPr>
          </w:p>
        </w:tc>
        <w:tc>
          <w:tcPr>
            <w:tcW w:w="1734" w:type="dxa"/>
          </w:tcPr>
          <w:p w14:paraId="62C71CA4"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“JsonPacketId”</w:t>
            </w:r>
          </w:p>
        </w:tc>
        <w:tc>
          <w:tcPr>
            <w:tcW w:w="282" w:type="dxa"/>
          </w:tcPr>
          <w:p w14:paraId="0BA29D51"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2214" w:type="dxa"/>
          </w:tcPr>
          <w:p w14:paraId="7879E8D1" w14:textId="3FABA3E2" w:rsidR="00215A86" w:rsidRPr="007F3B38" w:rsidRDefault="00215A86" w:rsidP="005239AE">
            <w:pPr>
              <w:rPr>
                <w:rFonts w:asciiTheme="minorHAnsi" w:hAnsiTheme="minorHAnsi" w:cstheme="minorHAnsi"/>
              </w:rPr>
            </w:pPr>
            <w:r w:rsidRPr="007F3B38">
              <w:rPr>
                <w:rFonts w:asciiTheme="minorHAnsi" w:hAnsiTheme="minorHAnsi" w:cstheme="minorHAnsi"/>
              </w:rPr>
              <w:t>1</w:t>
            </w:r>
            <w:r w:rsidR="003E5BA6" w:rsidRPr="007F3B38">
              <w:rPr>
                <w:rFonts w:asciiTheme="minorHAnsi" w:hAnsiTheme="minorHAnsi" w:cstheme="minorHAnsi"/>
              </w:rPr>
              <w:t>1</w:t>
            </w:r>
            <w:r w:rsidRPr="007F3B38">
              <w:rPr>
                <w:rFonts w:asciiTheme="minorHAnsi" w:hAnsiTheme="minorHAnsi" w:cstheme="minorHAnsi"/>
              </w:rPr>
              <w:t>0</w:t>
            </w:r>
          </w:p>
        </w:tc>
        <w:tc>
          <w:tcPr>
            <w:tcW w:w="2598" w:type="dxa"/>
          </w:tcPr>
          <w:p w14:paraId="77E58332"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3AE71D4F" w14:textId="77777777" w:rsidR="00215A86" w:rsidRPr="007F3B38" w:rsidRDefault="00215A86" w:rsidP="005239AE">
            <w:pPr>
              <w:pStyle w:val="ListBullet"/>
              <w:rPr>
                <w:rFonts w:asciiTheme="minorHAnsi" w:hAnsiTheme="minorHAnsi" w:cstheme="minorHAnsi"/>
              </w:rPr>
            </w:pPr>
          </w:p>
        </w:tc>
      </w:tr>
      <w:tr w:rsidR="00215A86" w:rsidRPr="007F3B38" w14:paraId="249B581D" w14:textId="77777777" w:rsidTr="005239AE">
        <w:tc>
          <w:tcPr>
            <w:tcW w:w="333" w:type="dxa"/>
          </w:tcPr>
          <w:p w14:paraId="205771F6" w14:textId="77777777" w:rsidR="00215A86" w:rsidRPr="007F3B38" w:rsidRDefault="00215A86" w:rsidP="005239AE">
            <w:pPr>
              <w:jc w:val="center"/>
              <w:rPr>
                <w:rFonts w:asciiTheme="minorHAnsi" w:hAnsiTheme="minorHAnsi" w:cstheme="minorHAnsi"/>
              </w:rPr>
            </w:pPr>
          </w:p>
        </w:tc>
        <w:tc>
          <w:tcPr>
            <w:tcW w:w="1734" w:type="dxa"/>
          </w:tcPr>
          <w:p w14:paraId="55BBB5D2"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“MsgSeqNo”</w:t>
            </w:r>
          </w:p>
        </w:tc>
        <w:tc>
          <w:tcPr>
            <w:tcW w:w="282" w:type="dxa"/>
          </w:tcPr>
          <w:p w14:paraId="1D3B0FC2"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2214" w:type="dxa"/>
          </w:tcPr>
          <w:p w14:paraId="7DD8507A"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12</w:t>
            </w:r>
          </w:p>
        </w:tc>
        <w:tc>
          <w:tcPr>
            <w:tcW w:w="2598" w:type="dxa"/>
          </w:tcPr>
          <w:p w14:paraId="6E9451B4"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4B0F4A1F"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[0 – 65535]</w:t>
            </w:r>
          </w:p>
        </w:tc>
      </w:tr>
      <w:tr w:rsidR="00215A86" w:rsidRPr="007F3B38" w14:paraId="5BEDF349" w14:textId="77777777" w:rsidTr="005239AE">
        <w:tc>
          <w:tcPr>
            <w:tcW w:w="333" w:type="dxa"/>
          </w:tcPr>
          <w:p w14:paraId="769003A2" w14:textId="77777777" w:rsidR="00215A86" w:rsidRPr="007F3B38" w:rsidRDefault="00215A86" w:rsidP="005239AE">
            <w:pPr>
              <w:jc w:val="center"/>
              <w:rPr>
                <w:rFonts w:asciiTheme="minorHAnsi" w:hAnsiTheme="minorHAnsi" w:cstheme="minorHAnsi"/>
              </w:rPr>
            </w:pPr>
          </w:p>
        </w:tc>
        <w:tc>
          <w:tcPr>
            <w:tcW w:w="1734" w:type="dxa"/>
          </w:tcPr>
          <w:p w14:paraId="0DE85969"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“GwySerNo”</w:t>
            </w:r>
          </w:p>
        </w:tc>
        <w:tc>
          <w:tcPr>
            <w:tcW w:w="282" w:type="dxa"/>
          </w:tcPr>
          <w:p w14:paraId="25BAD8DA"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2214" w:type="dxa"/>
          </w:tcPr>
          <w:p w14:paraId="0C1DF685"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“GWY00001”</w:t>
            </w:r>
          </w:p>
        </w:tc>
        <w:tc>
          <w:tcPr>
            <w:tcW w:w="2598" w:type="dxa"/>
          </w:tcPr>
          <w:p w14:paraId="7486FF31"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 (String)</w:t>
            </w:r>
          </w:p>
        </w:tc>
        <w:tc>
          <w:tcPr>
            <w:tcW w:w="2585" w:type="dxa"/>
          </w:tcPr>
          <w:p w14:paraId="79F8E173"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[00001 - 99999]</w:t>
            </w:r>
          </w:p>
        </w:tc>
      </w:tr>
      <w:tr w:rsidR="00BC3213" w:rsidRPr="007F3B38" w14:paraId="770E853A" w14:textId="77777777" w:rsidTr="005239AE">
        <w:tc>
          <w:tcPr>
            <w:tcW w:w="333" w:type="dxa"/>
          </w:tcPr>
          <w:p w14:paraId="450E7A37" w14:textId="77777777" w:rsidR="00BC3213" w:rsidRPr="007F3B38" w:rsidRDefault="00BC3213" w:rsidP="00BC3213">
            <w:pPr>
              <w:jc w:val="center"/>
              <w:rPr>
                <w:rFonts w:asciiTheme="minorHAnsi" w:hAnsiTheme="minorHAnsi" w:cstheme="minorHAnsi"/>
              </w:rPr>
            </w:pPr>
          </w:p>
        </w:tc>
        <w:tc>
          <w:tcPr>
            <w:tcW w:w="1734" w:type="dxa"/>
          </w:tcPr>
          <w:p w14:paraId="57736FD0" w14:textId="68C27B99" w:rsidR="00BC3213" w:rsidRPr="007F3B38" w:rsidRDefault="00BC3213" w:rsidP="00BC3213">
            <w:pPr>
              <w:rPr>
                <w:rFonts w:asciiTheme="minorHAnsi" w:hAnsiTheme="minorHAnsi" w:cstheme="minorHAnsi"/>
              </w:rPr>
            </w:pPr>
            <w:r w:rsidRPr="007F3B38">
              <w:rPr>
                <w:rFonts w:asciiTheme="minorHAnsi" w:hAnsiTheme="minorHAnsi" w:cstheme="minorHAnsi"/>
              </w:rPr>
              <w:t>“NodeSerNo”</w:t>
            </w:r>
          </w:p>
        </w:tc>
        <w:tc>
          <w:tcPr>
            <w:tcW w:w="282" w:type="dxa"/>
          </w:tcPr>
          <w:p w14:paraId="0295649E" w14:textId="080C9419"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214" w:type="dxa"/>
          </w:tcPr>
          <w:p w14:paraId="3841C403" w14:textId="659A2BB1" w:rsidR="00BC3213" w:rsidRPr="007F3B38" w:rsidRDefault="00BC3213" w:rsidP="00BC3213">
            <w:pPr>
              <w:rPr>
                <w:rFonts w:asciiTheme="minorHAnsi" w:hAnsiTheme="minorHAnsi" w:cstheme="minorHAnsi"/>
              </w:rPr>
            </w:pPr>
            <w:r w:rsidRPr="007F3B38">
              <w:rPr>
                <w:rFonts w:asciiTheme="minorHAnsi" w:hAnsiTheme="minorHAnsi" w:cstheme="minorHAnsi"/>
              </w:rPr>
              <w:t>“N00001”</w:t>
            </w:r>
          </w:p>
        </w:tc>
        <w:tc>
          <w:tcPr>
            <w:tcW w:w="2598" w:type="dxa"/>
          </w:tcPr>
          <w:p w14:paraId="4E096CED" w14:textId="668B105F"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(String)</w:t>
            </w:r>
          </w:p>
        </w:tc>
        <w:tc>
          <w:tcPr>
            <w:tcW w:w="2585" w:type="dxa"/>
          </w:tcPr>
          <w:p w14:paraId="5AA495AA" w14:textId="7FFFFC00"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[00001 - 99999]</w:t>
            </w:r>
          </w:p>
        </w:tc>
      </w:tr>
      <w:tr w:rsidR="00BC3213" w:rsidRPr="007F3B38" w14:paraId="0D5FC294" w14:textId="77777777" w:rsidTr="005239AE">
        <w:tc>
          <w:tcPr>
            <w:tcW w:w="333" w:type="dxa"/>
          </w:tcPr>
          <w:p w14:paraId="6DB71822" w14:textId="77777777" w:rsidR="00BC3213" w:rsidRPr="007F3B38" w:rsidRDefault="00BC3213" w:rsidP="00BC3213">
            <w:pPr>
              <w:jc w:val="center"/>
              <w:rPr>
                <w:rFonts w:asciiTheme="minorHAnsi" w:hAnsiTheme="minorHAnsi" w:cstheme="minorHAnsi"/>
              </w:rPr>
            </w:pPr>
          </w:p>
        </w:tc>
        <w:tc>
          <w:tcPr>
            <w:tcW w:w="1734" w:type="dxa"/>
          </w:tcPr>
          <w:p w14:paraId="2425BE0C" w14:textId="1A7396FF" w:rsidR="00BC3213" w:rsidRPr="007F3B38" w:rsidRDefault="00BC3213" w:rsidP="00BC3213">
            <w:pPr>
              <w:rPr>
                <w:rFonts w:asciiTheme="minorHAnsi" w:hAnsiTheme="minorHAnsi" w:cstheme="minorHAnsi"/>
              </w:rPr>
            </w:pPr>
            <w:r w:rsidRPr="007F3B38">
              <w:rPr>
                <w:rFonts w:asciiTheme="minorHAnsi" w:hAnsiTheme="minorHAnsi" w:cstheme="minorHAnsi"/>
              </w:rPr>
              <w:t>“ElementAddr”</w:t>
            </w:r>
          </w:p>
        </w:tc>
        <w:tc>
          <w:tcPr>
            <w:tcW w:w="282" w:type="dxa"/>
          </w:tcPr>
          <w:p w14:paraId="56F8A933" w14:textId="5F746603"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214" w:type="dxa"/>
          </w:tcPr>
          <w:p w14:paraId="1C7FF760" w14:textId="0F7A75D5" w:rsidR="00BC3213" w:rsidRPr="007F3B38" w:rsidRDefault="00BC3213" w:rsidP="00BC3213">
            <w:pPr>
              <w:rPr>
                <w:rFonts w:asciiTheme="minorHAnsi" w:hAnsiTheme="minorHAnsi" w:cstheme="minorHAnsi"/>
              </w:rPr>
            </w:pPr>
            <w:r w:rsidRPr="007F3B38">
              <w:rPr>
                <w:rFonts w:asciiTheme="minorHAnsi" w:hAnsiTheme="minorHAnsi" w:cstheme="minorHAnsi"/>
              </w:rPr>
              <w:t>23</w:t>
            </w:r>
          </w:p>
        </w:tc>
        <w:tc>
          <w:tcPr>
            <w:tcW w:w="2598" w:type="dxa"/>
          </w:tcPr>
          <w:p w14:paraId="7441DC4A" w14:textId="68071FB4"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1DACE87D" w14:textId="7458267C"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[2 - 65535]</w:t>
            </w:r>
          </w:p>
        </w:tc>
      </w:tr>
      <w:tr w:rsidR="00BC3213" w:rsidRPr="007F3B38" w14:paraId="373878FF" w14:textId="77777777" w:rsidTr="005239AE">
        <w:tc>
          <w:tcPr>
            <w:tcW w:w="333" w:type="dxa"/>
          </w:tcPr>
          <w:p w14:paraId="529B10C2" w14:textId="77777777" w:rsidR="00BC3213" w:rsidRPr="007F3B38" w:rsidRDefault="00BC3213" w:rsidP="00BC3213">
            <w:pPr>
              <w:jc w:val="center"/>
              <w:rPr>
                <w:rFonts w:asciiTheme="minorHAnsi" w:hAnsiTheme="minorHAnsi" w:cstheme="minorHAnsi"/>
              </w:rPr>
            </w:pPr>
          </w:p>
        </w:tc>
        <w:tc>
          <w:tcPr>
            <w:tcW w:w="1734" w:type="dxa"/>
          </w:tcPr>
          <w:p w14:paraId="21DEC921"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“Logging”</w:t>
            </w:r>
          </w:p>
        </w:tc>
        <w:tc>
          <w:tcPr>
            <w:tcW w:w="282" w:type="dxa"/>
          </w:tcPr>
          <w:p w14:paraId="7AD6CAFB" w14:textId="77777777"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214" w:type="dxa"/>
          </w:tcPr>
          <w:p w14:paraId="1D35F0C7"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1</w:t>
            </w:r>
          </w:p>
        </w:tc>
        <w:tc>
          <w:tcPr>
            <w:tcW w:w="2598" w:type="dxa"/>
          </w:tcPr>
          <w:p w14:paraId="3962C3DB" w14:textId="77777777"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1D007FED" w14:textId="77777777"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[0 = OFF, 1 = ON]</w:t>
            </w:r>
          </w:p>
        </w:tc>
      </w:tr>
      <w:tr w:rsidR="00A53B1C" w:rsidRPr="007F3B38" w14:paraId="123ED75E" w14:textId="77777777" w:rsidTr="005239AE">
        <w:tc>
          <w:tcPr>
            <w:tcW w:w="333" w:type="dxa"/>
          </w:tcPr>
          <w:p w14:paraId="3A287AFD" w14:textId="77777777" w:rsidR="00A53B1C" w:rsidRPr="007F3B38" w:rsidRDefault="00A53B1C" w:rsidP="00BC3213">
            <w:pPr>
              <w:jc w:val="center"/>
              <w:rPr>
                <w:rFonts w:asciiTheme="minorHAnsi" w:hAnsiTheme="minorHAnsi" w:cstheme="minorHAnsi"/>
              </w:rPr>
            </w:pPr>
          </w:p>
        </w:tc>
        <w:tc>
          <w:tcPr>
            <w:tcW w:w="1734" w:type="dxa"/>
          </w:tcPr>
          <w:p w14:paraId="3E031D2B" w14:textId="18223408" w:rsidR="00A53B1C" w:rsidRPr="007F3B38" w:rsidRDefault="00A53B1C" w:rsidP="00BC3213">
            <w:pPr>
              <w:rPr>
                <w:rFonts w:asciiTheme="minorHAnsi" w:hAnsiTheme="minorHAnsi" w:cstheme="minorHAnsi"/>
              </w:rPr>
            </w:pPr>
            <w:r w:rsidRPr="007F3B38">
              <w:rPr>
                <w:rFonts w:asciiTheme="minorHAnsi" w:hAnsiTheme="minorHAnsi" w:cstheme="minorHAnsi"/>
              </w:rPr>
              <w:t>“ResetDevice”</w:t>
            </w:r>
          </w:p>
        </w:tc>
        <w:tc>
          <w:tcPr>
            <w:tcW w:w="282" w:type="dxa"/>
          </w:tcPr>
          <w:p w14:paraId="1882CB9F" w14:textId="7332E4C1" w:rsidR="00A53B1C" w:rsidRPr="007F3B38" w:rsidRDefault="00A53B1C" w:rsidP="00BC3213">
            <w:pPr>
              <w:jc w:val="center"/>
              <w:rPr>
                <w:rFonts w:asciiTheme="minorHAnsi" w:hAnsiTheme="minorHAnsi" w:cstheme="minorHAnsi"/>
              </w:rPr>
            </w:pPr>
            <w:r w:rsidRPr="007F3B38">
              <w:rPr>
                <w:rFonts w:asciiTheme="minorHAnsi" w:hAnsiTheme="minorHAnsi" w:cstheme="minorHAnsi"/>
              </w:rPr>
              <w:t>:</w:t>
            </w:r>
          </w:p>
        </w:tc>
        <w:tc>
          <w:tcPr>
            <w:tcW w:w="2214" w:type="dxa"/>
          </w:tcPr>
          <w:p w14:paraId="6CCA53CC" w14:textId="027EB5C1" w:rsidR="00A53B1C" w:rsidRPr="007F3B38" w:rsidRDefault="00A53B1C" w:rsidP="00BC3213">
            <w:pPr>
              <w:rPr>
                <w:rFonts w:asciiTheme="minorHAnsi" w:hAnsiTheme="minorHAnsi" w:cstheme="minorHAnsi"/>
              </w:rPr>
            </w:pPr>
            <w:r w:rsidRPr="007F3B38">
              <w:rPr>
                <w:rFonts w:asciiTheme="minorHAnsi" w:hAnsiTheme="minorHAnsi" w:cstheme="minorHAnsi"/>
              </w:rPr>
              <w:t>1</w:t>
            </w:r>
          </w:p>
        </w:tc>
        <w:tc>
          <w:tcPr>
            <w:tcW w:w="2598" w:type="dxa"/>
          </w:tcPr>
          <w:p w14:paraId="28FDAC6D" w14:textId="3CC5A5A3" w:rsidR="00A53B1C" w:rsidRPr="007F3B38" w:rsidRDefault="00A53B1C" w:rsidP="00BC3213">
            <w:pPr>
              <w:pStyle w:val="ListBullet"/>
              <w:rPr>
                <w:rFonts w:asciiTheme="minorHAnsi" w:hAnsiTheme="minorHAnsi" w:cstheme="minorHAnsi"/>
              </w:rPr>
            </w:pPr>
            <w:r w:rsidRPr="007F3B38">
              <w:rPr>
                <w:rFonts w:asciiTheme="minorHAnsi" w:hAnsiTheme="minorHAnsi" w:cstheme="minorHAnsi"/>
              </w:rPr>
              <w:t>// (Number)</w:t>
            </w:r>
          </w:p>
        </w:tc>
        <w:tc>
          <w:tcPr>
            <w:tcW w:w="2585" w:type="dxa"/>
          </w:tcPr>
          <w:p w14:paraId="26CC9A0E" w14:textId="0F929F40" w:rsidR="00A53B1C" w:rsidRPr="007F3B38" w:rsidRDefault="00A53B1C" w:rsidP="00BC3213">
            <w:pPr>
              <w:pStyle w:val="ListBullet"/>
              <w:rPr>
                <w:rFonts w:asciiTheme="minorHAnsi" w:hAnsiTheme="minorHAnsi" w:cstheme="minorHAnsi"/>
              </w:rPr>
            </w:pPr>
            <w:r w:rsidRPr="007F3B38">
              <w:rPr>
                <w:rFonts w:asciiTheme="minorHAnsi" w:hAnsiTheme="minorHAnsi" w:cstheme="minorHAnsi"/>
              </w:rPr>
              <w:t>[0 = False, 1 = True]</w:t>
            </w:r>
          </w:p>
        </w:tc>
      </w:tr>
      <w:tr w:rsidR="00BC3213" w:rsidRPr="007F3B38" w14:paraId="24DF373F" w14:textId="77777777" w:rsidTr="005239AE">
        <w:tc>
          <w:tcPr>
            <w:tcW w:w="333" w:type="dxa"/>
          </w:tcPr>
          <w:p w14:paraId="0C869692" w14:textId="77777777"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1734" w:type="dxa"/>
          </w:tcPr>
          <w:p w14:paraId="224B20E7" w14:textId="77777777" w:rsidR="00BC3213" w:rsidRPr="007F3B38" w:rsidRDefault="00BC3213" w:rsidP="00BC3213">
            <w:pPr>
              <w:rPr>
                <w:rFonts w:asciiTheme="minorHAnsi" w:hAnsiTheme="minorHAnsi" w:cstheme="minorHAnsi"/>
              </w:rPr>
            </w:pPr>
          </w:p>
        </w:tc>
        <w:tc>
          <w:tcPr>
            <w:tcW w:w="282" w:type="dxa"/>
          </w:tcPr>
          <w:p w14:paraId="373A0ACC" w14:textId="77777777" w:rsidR="00BC3213" w:rsidRPr="007F3B38" w:rsidRDefault="00BC3213" w:rsidP="00BC3213">
            <w:pPr>
              <w:jc w:val="center"/>
              <w:rPr>
                <w:rFonts w:asciiTheme="minorHAnsi" w:hAnsiTheme="minorHAnsi" w:cstheme="minorHAnsi"/>
              </w:rPr>
            </w:pPr>
          </w:p>
        </w:tc>
        <w:tc>
          <w:tcPr>
            <w:tcW w:w="2214" w:type="dxa"/>
          </w:tcPr>
          <w:p w14:paraId="48BCF586" w14:textId="77777777" w:rsidR="00BC3213" w:rsidRPr="007F3B38" w:rsidRDefault="00BC3213" w:rsidP="00BC3213">
            <w:pPr>
              <w:rPr>
                <w:rFonts w:asciiTheme="minorHAnsi" w:hAnsiTheme="minorHAnsi" w:cstheme="minorHAnsi"/>
              </w:rPr>
            </w:pPr>
          </w:p>
        </w:tc>
        <w:tc>
          <w:tcPr>
            <w:tcW w:w="2598" w:type="dxa"/>
          </w:tcPr>
          <w:p w14:paraId="1423DF1D" w14:textId="77777777" w:rsidR="00BC3213" w:rsidRPr="007F3B38" w:rsidRDefault="00BC3213" w:rsidP="00BC3213">
            <w:pPr>
              <w:pStyle w:val="ListBullet"/>
              <w:rPr>
                <w:rFonts w:asciiTheme="minorHAnsi" w:hAnsiTheme="minorHAnsi" w:cstheme="minorHAnsi"/>
              </w:rPr>
            </w:pPr>
          </w:p>
        </w:tc>
        <w:tc>
          <w:tcPr>
            <w:tcW w:w="2585" w:type="dxa"/>
          </w:tcPr>
          <w:p w14:paraId="3F330F50" w14:textId="77777777" w:rsidR="00BC3213" w:rsidRPr="007F3B38" w:rsidRDefault="00BC3213" w:rsidP="00BC3213">
            <w:pPr>
              <w:pStyle w:val="ListBullet"/>
              <w:rPr>
                <w:rFonts w:asciiTheme="minorHAnsi" w:hAnsiTheme="minorHAnsi" w:cstheme="minorHAnsi"/>
              </w:rPr>
            </w:pPr>
          </w:p>
        </w:tc>
      </w:tr>
    </w:tbl>
    <w:p w14:paraId="225734CB" w14:textId="77777777" w:rsidR="00215A86" w:rsidRPr="007F3B38" w:rsidRDefault="00215A86" w:rsidP="00215A86">
      <w:pPr>
        <w:rPr>
          <w:rFonts w:asciiTheme="minorHAnsi" w:hAnsiTheme="minorHAnsi" w:cstheme="minorHAnsi"/>
        </w:rPr>
      </w:pPr>
    </w:p>
    <w:p w14:paraId="06911F79" w14:textId="77777777" w:rsidR="00215A86" w:rsidRPr="007F3B38" w:rsidRDefault="00215A86" w:rsidP="00215A86">
      <w:pPr>
        <w:rPr>
          <w:rFonts w:asciiTheme="minorHAnsi" w:hAnsiTheme="minorHAnsi" w:cstheme="minorHAnsi"/>
        </w:rPr>
      </w:pPr>
    </w:p>
    <w:p w14:paraId="087122A0" w14:textId="77777777" w:rsidR="00215A86" w:rsidRPr="007F3B38" w:rsidRDefault="00215A86" w:rsidP="00215A86">
      <w:pPr>
        <w:jc w:val="both"/>
        <w:rPr>
          <w:rFonts w:asciiTheme="minorHAnsi" w:hAnsiTheme="minorHAnsi" w:cstheme="minorHAnsi"/>
          <w:b/>
          <w:bCs/>
        </w:rPr>
      </w:pPr>
      <w:r w:rsidRPr="007F3B38">
        <w:rPr>
          <w:rFonts w:asciiTheme="minorHAnsi" w:hAnsiTheme="minorHAnsi" w:cstheme="minorHAnsi"/>
          <w:b/>
          <w:bCs/>
        </w:rPr>
        <w:t>Process flow:</w:t>
      </w:r>
    </w:p>
    <w:p w14:paraId="774A1A68" w14:textId="77777777" w:rsidR="00215A86" w:rsidRPr="007F3B38" w:rsidRDefault="00215A86" w:rsidP="00215A86">
      <w:pPr>
        <w:jc w:val="both"/>
        <w:rPr>
          <w:rFonts w:asciiTheme="minorHAnsi" w:hAnsiTheme="minorHAnsi" w:cstheme="minorHAnsi"/>
        </w:rPr>
      </w:pPr>
    </w:p>
    <w:p w14:paraId="70E3F027" w14:textId="33CA82D7" w:rsidR="00215A86" w:rsidRPr="007F3B38" w:rsidRDefault="00B56B27" w:rsidP="00B56B27">
      <w:pPr>
        <w:keepNext/>
        <w:jc w:val="center"/>
        <w:rPr>
          <w:rFonts w:asciiTheme="minorHAnsi" w:hAnsiTheme="minorHAnsi" w:cstheme="minorHAnsi"/>
        </w:rPr>
      </w:pPr>
      <w:r w:rsidRPr="007F3B38">
        <w:rPr>
          <w:rFonts w:asciiTheme="minorHAnsi" w:hAnsiTheme="minorHAnsi" w:cstheme="minorHAnsi"/>
          <w:noProof/>
        </w:rPr>
        <w:drawing>
          <wp:inline distT="0" distB="0" distL="0" distR="0" wp14:anchorId="7B0A46FF" wp14:editId="3BC8CA9B">
            <wp:extent cx="6188710" cy="3592830"/>
            <wp:effectExtent l="0" t="0" r="2540" b="7620"/>
            <wp:docPr id="964232986"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2986" name="Picture 1" descr="A diagram of a cloud&#10;&#10;Description automatically generated"/>
                    <pic:cNvPicPr/>
                  </pic:nvPicPr>
                  <pic:blipFill>
                    <a:blip r:embed="rId33"/>
                    <a:stretch>
                      <a:fillRect/>
                    </a:stretch>
                  </pic:blipFill>
                  <pic:spPr>
                    <a:xfrm>
                      <a:off x="0" y="0"/>
                      <a:ext cx="6188710" cy="3592830"/>
                    </a:xfrm>
                    <a:prstGeom prst="rect">
                      <a:avLst/>
                    </a:prstGeom>
                  </pic:spPr>
                </pic:pic>
              </a:graphicData>
            </a:graphic>
          </wp:inline>
        </w:drawing>
      </w:r>
    </w:p>
    <w:p w14:paraId="7381096B" w14:textId="77777777" w:rsidR="00215A86" w:rsidRPr="007F3B38" w:rsidRDefault="00215A86" w:rsidP="00215A86">
      <w:pPr>
        <w:keepNext/>
        <w:jc w:val="both"/>
        <w:rPr>
          <w:rFonts w:asciiTheme="minorHAnsi" w:hAnsiTheme="minorHAnsi" w:cstheme="minorHAnsi"/>
        </w:rPr>
      </w:pPr>
    </w:p>
    <w:p w14:paraId="3BF6FE55" w14:textId="133E31D8" w:rsidR="00BC3213" w:rsidRPr="007F3B38" w:rsidRDefault="00215A86" w:rsidP="0040614A">
      <w:pPr>
        <w:pStyle w:val="Caption"/>
        <w:jc w:val="center"/>
        <w:rPr>
          <w:rFonts w:asciiTheme="minorHAnsi" w:hAnsiTheme="minorHAnsi" w:cstheme="minorHAnsi"/>
          <w:sz w:val="24"/>
          <w:szCs w:val="24"/>
        </w:rPr>
      </w:pPr>
      <w:bookmarkStart w:id="1184" w:name="_Toc169800499"/>
      <w:bookmarkStart w:id="1185" w:name="_Toc169864278"/>
      <w:bookmarkStart w:id="1186" w:name="_Toc169879587"/>
      <w:r w:rsidRPr="007F3B38">
        <w:rPr>
          <w:rFonts w:asciiTheme="minorHAnsi" w:hAnsiTheme="minorHAnsi" w:cstheme="minorHAnsi"/>
          <w:sz w:val="24"/>
          <w:szCs w:val="24"/>
        </w:rPr>
        <w:t xml:space="preserve">Figure </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STYLEREF 1 \s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SEQ Figure \* ARABIC \s 1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35</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w:t>
      </w:r>
      <w:r w:rsidR="00106010" w:rsidRPr="007F3B38">
        <w:rPr>
          <w:rFonts w:asciiTheme="minorHAnsi" w:hAnsiTheme="minorHAnsi" w:cstheme="minorHAnsi"/>
          <w:sz w:val="24"/>
          <w:szCs w:val="24"/>
        </w:rPr>
        <w:t>Node</w:t>
      </w:r>
      <w:r w:rsidRPr="007F3B38">
        <w:rPr>
          <w:rFonts w:asciiTheme="minorHAnsi" w:hAnsiTheme="minorHAnsi" w:cstheme="minorHAnsi"/>
          <w:sz w:val="24"/>
          <w:szCs w:val="24"/>
        </w:rPr>
        <w:t xml:space="preserve"> Debug Info Process Flo</w:t>
      </w:r>
      <w:bookmarkEnd w:id="1184"/>
      <w:bookmarkEnd w:id="1185"/>
      <w:bookmarkEnd w:id="1186"/>
      <w:r w:rsidR="0040614A" w:rsidRPr="007F3B38">
        <w:rPr>
          <w:rFonts w:asciiTheme="minorHAnsi" w:hAnsiTheme="minorHAnsi" w:cstheme="minorHAnsi"/>
          <w:sz w:val="24"/>
          <w:szCs w:val="24"/>
        </w:rPr>
        <w:t>w</w:t>
      </w:r>
    </w:p>
    <w:p w14:paraId="61BEA5F6" w14:textId="51A4BF06" w:rsidR="00215A86" w:rsidRPr="007F3B38" w:rsidRDefault="001304D8" w:rsidP="00215A86">
      <w:pPr>
        <w:pStyle w:val="Heading2"/>
        <w:rPr>
          <w:rFonts w:asciiTheme="minorHAnsi" w:hAnsiTheme="minorHAnsi" w:cstheme="minorHAnsi"/>
        </w:rPr>
      </w:pPr>
      <w:bookmarkStart w:id="1187" w:name="_Toc172537479"/>
      <w:r w:rsidRPr="007F3B38">
        <w:rPr>
          <w:rFonts w:asciiTheme="minorHAnsi" w:hAnsiTheme="minorHAnsi" w:cstheme="minorHAnsi"/>
        </w:rPr>
        <w:lastRenderedPageBreak/>
        <w:t>Node</w:t>
      </w:r>
      <w:r w:rsidR="00215A86" w:rsidRPr="007F3B38">
        <w:rPr>
          <w:rFonts w:asciiTheme="minorHAnsi" w:hAnsiTheme="minorHAnsi" w:cstheme="minorHAnsi"/>
        </w:rPr>
        <w:t xml:space="preserve"> Debug Info ACK </w:t>
      </w:r>
      <w:r w:rsidR="00215A86" w:rsidRPr="007F3B38">
        <w:rPr>
          <w:rFonts w:asciiTheme="minorHAnsi" w:hAnsiTheme="minorHAnsi" w:cstheme="minorHAnsi"/>
          <w:highlight w:val="yellow"/>
        </w:rPr>
        <w:t>(Only for QMAX Internal use)</w:t>
      </w:r>
      <w:bookmarkEnd w:id="1187"/>
    </w:p>
    <w:p w14:paraId="69F1A62E" w14:textId="6D29C6D7" w:rsidR="00215A86" w:rsidRPr="007F3B38" w:rsidRDefault="00215A86" w:rsidP="00215A86">
      <w:pPr>
        <w:rPr>
          <w:rFonts w:asciiTheme="minorHAnsi" w:hAnsiTheme="minorHAnsi" w:cstheme="minorHAnsi"/>
        </w:rPr>
      </w:pPr>
      <w:r w:rsidRPr="007F3B38">
        <w:rPr>
          <w:rFonts w:asciiTheme="minorHAnsi" w:hAnsiTheme="minorHAnsi" w:cstheme="minorHAnsi"/>
          <w:b/>
          <w:bCs/>
        </w:rPr>
        <w:t xml:space="preserve">Description: </w:t>
      </w:r>
      <w:r w:rsidRPr="007F3B38">
        <w:rPr>
          <w:rFonts w:asciiTheme="minorHAnsi" w:hAnsiTheme="minorHAnsi" w:cstheme="minorHAnsi"/>
        </w:rPr>
        <w:t>This ACK is</w:t>
      </w:r>
      <w:r w:rsidR="006A0BF7" w:rsidRPr="007F3B38">
        <w:rPr>
          <w:rFonts w:asciiTheme="minorHAnsi" w:hAnsiTheme="minorHAnsi" w:cstheme="minorHAnsi"/>
        </w:rPr>
        <w:t xml:space="preserve"> used for Debugging purposes</w:t>
      </w:r>
      <w:r w:rsidRPr="007F3B38">
        <w:rPr>
          <w:rFonts w:asciiTheme="minorHAnsi" w:hAnsiTheme="minorHAnsi" w:cstheme="minorHAnsi"/>
        </w:rPr>
        <w:t>.</w:t>
      </w:r>
    </w:p>
    <w:p w14:paraId="76812E6A" w14:textId="77777777" w:rsidR="00215A86" w:rsidRPr="007F3B38" w:rsidRDefault="00215A86" w:rsidP="00215A86">
      <w:pPr>
        <w:rPr>
          <w:rFonts w:asciiTheme="minorHAnsi" w:hAnsiTheme="minorHAnsi" w:cstheme="minorHAnsi"/>
        </w:rPr>
      </w:pPr>
    </w:p>
    <w:p w14:paraId="54DE9470" w14:textId="5FC4503A" w:rsidR="00215A86" w:rsidRPr="007F3B38" w:rsidRDefault="003D05E4" w:rsidP="00215A86">
      <w:pPr>
        <w:jc w:val="both"/>
        <w:rPr>
          <w:rFonts w:asciiTheme="minorHAnsi" w:hAnsiTheme="minorHAnsi" w:cstheme="minorHAnsi"/>
          <w:b/>
          <w:bCs/>
        </w:rPr>
      </w:pPr>
      <w:r w:rsidRPr="007F3B38">
        <w:rPr>
          <w:rFonts w:asciiTheme="minorHAnsi" w:hAnsiTheme="minorHAnsi" w:cstheme="minorHAnsi"/>
          <w:b/>
          <w:bCs/>
        </w:rPr>
        <w:t>Node</w:t>
      </w:r>
      <w:r w:rsidR="00215A86" w:rsidRPr="007F3B38">
        <w:rPr>
          <w:rFonts w:asciiTheme="minorHAnsi" w:hAnsiTheme="minorHAnsi" w:cstheme="minorHAnsi"/>
          <w:b/>
          <w:bCs/>
        </w:rPr>
        <w:t xml:space="preserve"> Debug Info Packet ACK JSON (</w:t>
      </w:r>
      <w:r w:rsidRPr="007F3B38">
        <w:rPr>
          <w:rFonts w:asciiTheme="minorHAnsi" w:hAnsiTheme="minorHAnsi" w:cstheme="minorHAnsi"/>
          <w:b/>
          <w:bCs/>
        </w:rPr>
        <w:t xml:space="preserve">Node to </w:t>
      </w:r>
      <w:r w:rsidR="00215A86" w:rsidRPr="007F3B38">
        <w:rPr>
          <w:rFonts w:asciiTheme="minorHAnsi" w:hAnsiTheme="minorHAnsi" w:cstheme="minorHAnsi"/>
          <w:b/>
          <w:bCs/>
        </w:rPr>
        <w:t>Gateway to Cloud):</w:t>
      </w:r>
    </w:p>
    <w:p w14:paraId="79F1774F" w14:textId="77777777" w:rsidR="00215A86" w:rsidRPr="007F3B38" w:rsidRDefault="00215A86" w:rsidP="00215A86">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2279"/>
        <w:gridCol w:w="282"/>
        <w:gridCol w:w="2775"/>
        <w:gridCol w:w="3261"/>
      </w:tblGrid>
      <w:tr w:rsidR="00215A86" w:rsidRPr="007F3B38" w14:paraId="2BCD608C" w14:textId="77777777" w:rsidTr="0098642F">
        <w:tc>
          <w:tcPr>
            <w:tcW w:w="334" w:type="dxa"/>
          </w:tcPr>
          <w:p w14:paraId="3F7AFDBF"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2279" w:type="dxa"/>
          </w:tcPr>
          <w:p w14:paraId="6C655F87" w14:textId="77777777" w:rsidR="00215A86" w:rsidRPr="007F3B38" w:rsidRDefault="00215A86" w:rsidP="005239AE">
            <w:pPr>
              <w:jc w:val="center"/>
              <w:rPr>
                <w:rFonts w:asciiTheme="minorHAnsi" w:hAnsiTheme="minorHAnsi" w:cstheme="minorHAnsi"/>
              </w:rPr>
            </w:pPr>
          </w:p>
        </w:tc>
        <w:tc>
          <w:tcPr>
            <w:tcW w:w="282" w:type="dxa"/>
          </w:tcPr>
          <w:p w14:paraId="080EA167" w14:textId="77777777" w:rsidR="00215A86" w:rsidRPr="007F3B38" w:rsidRDefault="00215A86" w:rsidP="005239AE">
            <w:pPr>
              <w:jc w:val="center"/>
              <w:rPr>
                <w:rFonts w:asciiTheme="minorHAnsi" w:hAnsiTheme="minorHAnsi" w:cstheme="minorHAnsi"/>
              </w:rPr>
            </w:pPr>
          </w:p>
        </w:tc>
        <w:tc>
          <w:tcPr>
            <w:tcW w:w="2775" w:type="dxa"/>
          </w:tcPr>
          <w:p w14:paraId="34529A80" w14:textId="77777777" w:rsidR="00215A86" w:rsidRPr="007F3B38" w:rsidRDefault="00215A86" w:rsidP="005239AE">
            <w:pPr>
              <w:jc w:val="center"/>
              <w:rPr>
                <w:rFonts w:asciiTheme="minorHAnsi" w:hAnsiTheme="minorHAnsi" w:cstheme="minorHAnsi"/>
              </w:rPr>
            </w:pPr>
          </w:p>
        </w:tc>
        <w:tc>
          <w:tcPr>
            <w:tcW w:w="3261" w:type="dxa"/>
          </w:tcPr>
          <w:p w14:paraId="5FFDEF2C" w14:textId="77777777" w:rsidR="00215A86" w:rsidRPr="007F3B38" w:rsidRDefault="00215A86" w:rsidP="005239AE">
            <w:pPr>
              <w:jc w:val="center"/>
              <w:rPr>
                <w:rFonts w:asciiTheme="minorHAnsi" w:hAnsiTheme="minorHAnsi" w:cstheme="minorHAnsi"/>
              </w:rPr>
            </w:pPr>
          </w:p>
        </w:tc>
      </w:tr>
      <w:tr w:rsidR="00215A86" w:rsidRPr="007F3B38" w14:paraId="23A3B806" w14:textId="77777777" w:rsidTr="0098642F">
        <w:tc>
          <w:tcPr>
            <w:tcW w:w="334" w:type="dxa"/>
          </w:tcPr>
          <w:p w14:paraId="00FDB47A" w14:textId="77777777" w:rsidR="00215A86" w:rsidRPr="007F3B38" w:rsidRDefault="00215A86" w:rsidP="005239AE">
            <w:pPr>
              <w:jc w:val="center"/>
              <w:rPr>
                <w:rFonts w:asciiTheme="minorHAnsi" w:hAnsiTheme="minorHAnsi" w:cstheme="minorHAnsi"/>
              </w:rPr>
            </w:pPr>
          </w:p>
        </w:tc>
        <w:tc>
          <w:tcPr>
            <w:tcW w:w="2279" w:type="dxa"/>
          </w:tcPr>
          <w:p w14:paraId="20016917"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“JsonPacketId”</w:t>
            </w:r>
          </w:p>
        </w:tc>
        <w:tc>
          <w:tcPr>
            <w:tcW w:w="282" w:type="dxa"/>
          </w:tcPr>
          <w:p w14:paraId="712956BE"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2775" w:type="dxa"/>
          </w:tcPr>
          <w:p w14:paraId="59F1B5FD" w14:textId="6604662D" w:rsidR="00215A86" w:rsidRPr="007F3B38" w:rsidRDefault="00215A86" w:rsidP="005239AE">
            <w:pPr>
              <w:rPr>
                <w:rFonts w:asciiTheme="minorHAnsi" w:hAnsiTheme="minorHAnsi" w:cstheme="minorHAnsi"/>
              </w:rPr>
            </w:pPr>
            <w:r w:rsidRPr="007F3B38">
              <w:rPr>
                <w:rFonts w:asciiTheme="minorHAnsi" w:hAnsiTheme="minorHAnsi" w:cstheme="minorHAnsi"/>
              </w:rPr>
              <w:t>1</w:t>
            </w:r>
            <w:r w:rsidR="00DD19D6" w:rsidRPr="007F3B38">
              <w:rPr>
                <w:rFonts w:asciiTheme="minorHAnsi" w:hAnsiTheme="minorHAnsi" w:cstheme="minorHAnsi"/>
              </w:rPr>
              <w:t>1</w:t>
            </w:r>
            <w:r w:rsidRPr="007F3B38">
              <w:rPr>
                <w:rFonts w:asciiTheme="minorHAnsi" w:hAnsiTheme="minorHAnsi" w:cstheme="minorHAnsi"/>
              </w:rPr>
              <w:t>0</w:t>
            </w:r>
          </w:p>
        </w:tc>
        <w:tc>
          <w:tcPr>
            <w:tcW w:w="3261" w:type="dxa"/>
          </w:tcPr>
          <w:p w14:paraId="28DF8FFD"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 (Number)</w:t>
            </w:r>
          </w:p>
        </w:tc>
      </w:tr>
      <w:tr w:rsidR="0098642F" w:rsidRPr="007F3B38" w14:paraId="2CA8BEF8" w14:textId="77777777" w:rsidTr="0098642F">
        <w:tc>
          <w:tcPr>
            <w:tcW w:w="334" w:type="dxa"/>
          </w:tcPr>
          <w:p w14:paraId="4408B0E0" w14:textId="77777777" w:rsidR="0098642F" w:rsidRPr="007F3B38" w:rsidRDefault="0098642F" w:rsidP="005239AE">
            <w:pPr>
              <w:jc w:val="center"/>
              <w:rPr>
                <w:rFonts w:asciiTheme="minorHAnsi" w:hAnsiTheme="minorHAnsi" w:cstheme="minorHAnsi"/>
              </w:rPr>
            </w:pPr>
          </w:p>
        </w:tc>
        <w:tc>
          <w:tcPr>
            <w:tcW w:w="2279" w:type="dxa"/>
          </w:tcPr>
          <w:p w14:paraId="1C765B4B" w14:textId="07D67533" w:rsidR="0098642F" w:rsidRPr="007F3B38" w:rsidRDefault="0098642F" w:rsidP="005239AE">
            <w:pPr>
              <w:rPr>
                <w:rFonts w:asciiTheme="minorHAnsi" w:hAnsiTheme="minorHAnsi" w:cstheme="minorHAnsi"/>
              </w:rPr>
            </w:pPr>
            <w:r w:rsidRPr="007F3B38">
              <w:rPr>
                <w:rFonts w:asciiTheme="minorHAnsi" w:hAnsiTheme="minorHAnsi" w:cstheme="minorHAnsi"/>
              </w:rPr>
              <w:t>“JsonAckName”</w:t>
            </w:r>
          </w:p>
        </w:tc>
        <w:tc>
          <w:tcPr>
            <w:tcW w:w="282" w:type="dxa"/>
          </w:tcPr>
          <w:p w14:paraId="0398FE87" w14:textId="495AE165" w:rsidR="0098642F" w:rsidRPr="007F3B38" w:rsidRDefault="0098642F" w:rsidP="005239AE">
            <w:pPr>
              <w:jc w:val="center"/>
              <w:rPr>
                <w:rFonts w:asciiTheme="minorHAnsi" w:hAnsiTheme="minorHAnsi" w:cstheme="minorHAnsi"/>
              </w:rPr>
            </w:pPr>
            <w:r w:rsidRPr="007F3B38">
              <w:rPr>
                <w:rFonts w:asciiTheme="minorHAnsi" w:hAnsiTheme="minorHAnsi" w:cstheme="minorHAnsi"/>
              </w:rPr>
              <w:t>:</w:t>
            </w:r>
          </w:p>
        </w:tc>
        <w:tc>
          <w:tcPr>
            <w:tcW w:w="2775" w:type="dxa"/>
          </w:tcPr>
          <w:p w14:paraId="1F692FF3" w14:textId="6E2DABC1" w:rsidR="0098642F" w:rsidRPr="007F3B38" w:rsidRDefault="0098642F" w:rsidP="005239AE">
            <w:pPr>
              <w:rPr>
                <w:rFonts w:asciiTheme="minorHAnsi" w:hAnsiTheme="minorHAnsi" w:cstheme="minorHAnsi"/>
              </w:rPr>
            </w:pPr>
            <w:r w:rsidRPr="007F3B38">
              <w:rPr>
                <w:rFonts w:asciiTheme="minorHAnsi" w:hAnsiTheme="minorHAnsi" w:cstheme="minorHAnsi"/>
              </w:rPr>
              <w:t>“Node Debug Info ACK”</w:t>
            </w:r>
          </w:p>
        </w:tc>
        <w:tc>
          <w:tcPr>
            <w:tcW w:w="3261" w:type="dxa"/>
          </w:tcPr>
          <w:p w14:paraId="21614BE1" w14:textId="5D652E7E" w:rsidR="0098642F" w:rsidRPr="007F3B38" w:rsidRDefault="00FB4EC7" w:rsidP="005239AE">
            <w:pPr>
              <w:pStyle w:val="ListBullet"/>
              <w:rPr>
                <w:rFonts w:asciiTheme="minorHAnsi" w:hAnsiTheme="minorHAnsi" w:cstheme="minorHAnsi"/>
              </w:rPr>
            </w:pPr>
            <w:r w:rsidRPr="007F3B38">
              <w:rPr>
                <w:rFonts w:asciiTheme="minorHAnsi" w:hAnsiTheme="minorHAnsi" w:cstheme="minorHAnsi"/>
              </w:rPr>
              <w:t>// (String)</w:t>
            </w:r>
          </w:p>
        </w:tc>
      </w:tr>
      <w:tr w:rsidR="00215A86" w:rsidRPr="007F3B38" w14:paraId="496CA39F" w14:textId="77777777" w:rsidTr="0098642F">
        <w:tc>
          <w:tcPr>
            <w:tcW w:w="334" w:type="dxa"/>
          </w:tcPr>
          <w:p w14:paraId="5AD79339" w14:textId="77777777" w:rsidR="00215A86" w:rsidRPr="007F3B38" w:rsidRDefault="00215A86" w:rsidP="005239AE">
            <w:pPr>
              <w:jc w:val="center"/>
              <w:rPr>
                <w:rFonts w:asciiTheme="minorHAnsi" w:hAnsiTheme="minorHAnsi" w:cstheme="minorHAnsi"/>
              </w:rPr>
            </w:pPr>
          </w:p>
        </w:tc>
        <w:tc>
          <w:tcPr>
            <w:tcW w:w="2279" w:type="dxa"/>
          </w:tcPr>
          <w:p w14:paraId="1B37D1C5"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“MsgSeqNo”</w:t>
            </w:r>
          </w:p>
        </w:tc>
        <w:tc>
          <w:tcPr>
            <w:tcW w:w="282" w:type="dxa"/>
          </w:tcPr>
          <w:p w14:paraId="477720CC"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2775" w:type="dxa"/>
          </w:tcPr>
          <w:p w14:paraId="40320EB9"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12</w:t>
            </w:r>
          </w:p>
        </w:tc>
        <w:tc>
          <w:tcPr>
            <w:tcW w:w="3261" w:type="dxa"/>
          </w:tcPr>
          <w:p w14:paraId="5B6B962A"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 (Number)</w:t>
            </w:r>
          </w:p>
        </w:tc>
      </w:tr>
      <w:tr w:rsidR="00215A86" w:rsidRPr="007F3B38" w14:paraId="218186C5" w14:textId="77777777" w:rsidTr="0098642F">
        <w:tc>
          <w:tcPr>
            <w:tcW w:w="334" w:type="dxa"/>
          </w:tcPr>
          <w:p w14:paraId="67CDE6D9" w14:textId="77777777" w:rsidR="00215A86" w:rsidRPr="007F3B38" w:rsidRDefault="00215A86" w:rsidP="005239AE">
            <w:pPr>
              <w:jc w:val="center"/>
              <w:rPr>
                <w:rFonts w:asciiTheme="minorHAnsi" w:hAnsiTheme="minorHAnsi" w:cstheme="minorHAnsi"/>
              </w:rPr>
            </w:pPr>
          </w:p>
        </w:tc>
        <w:tc>
          <w:tcPr>
            <w:tcW w:w="2279" w:type="dxa"/>
          </w:tcPr>
          <w:p w14:paraId="611DF5BC"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“GwySerNo”</w:t>
            </w:r>
          </w:p>
        </w:tc>
        <w:tc>
          <w:tcPr>
            <w:tcW w:w="282" w:type="dxa"/>
          </w:tcPr>
          <w:p w14:paraId="55692482" w14:textId="77777777" w:rsidR="00215A86" w:rsidRPr="007F3B38" w:rsidRDefault="00215A86" w:rsidP="005239AE">
            <w:pPr>
              <w:jc w:val="center"/>
              <w:rPr>
                <w:rFonts w:asciiTheme="minorHAnsi" w:hAnsiTheme="minorHAnsi" w:cstheme="minorHAnsi"/>
              </w:rPr>
            </w:pPr>
            <w:r w:rsidRPr="007F3B38">
              <w:rPr>
                <w:rFonts w:asciiTheme="minorHAnsi" w:hAnsiTheme="minorHAnsi" w:cstheme="minorHAnsi"/>
              </w:rPr>
              <w:t>:</w:t>
            </w:r>
          </w:p>
        </w:tc>
        <w:tc>
          <w:tcPr>
            <w:tcW w:w="2775" w:type="dxa"/>
          </w:tcPr>
          <w:p w14:paraId="3DAA68B1" w14:textId="77777777" w:rsidR="00215A86" w:rsidRPr="007F3B38" w:rsidRDefault="00215A86" w:rsidP="005239AE">
            <w:pPr>
              <w:rPr>
                <w:rFonts w:asciiTheme="minorHAnsi" w:hAnsiTheme="minorHAnsi" w:cstheme="minorHAnsi"/>
              </w:rPr>
            </w:pPr>
            <w:r w:rsidRPr="007F3B38">
              <w:rPr>
                <w:rFonts w:asciiTheme="minorHAnsi" w:hAnsiTheme="minorHAnsi" w:cstheme="minorHAnsi"/>
              </w:rPr>
              <w:t>“GWY00001”</w:t>
            </w:r>
          </w:p>
        </w:tc>
        <w:tc>
          <w:tcPr>
            <w:tcW w:w="3261" w:type="dxa"/>
          </w:tcPr>
          <w:p w14:paraId="4D7F237E" w14:textId="77777777" w:rsidR="00215A86" w:rsidRPr="007F3B38" w:rsidRDefault="00215A86" w:rsidP="005239AE">
            <w:pPr>
              <w:pStyle w:val="ListBullet"/>
              <w:rPr>
                <w:rFonts w:asciiTheme="minorHAnsi" w:hAnsiTheme="minorHAnsi" w:cstheme="minorHAnsi"/>
              </w:rPr>
            </w:pPr>
            <w:r w:rsidRPr="007F3B38">
              <w:rPr>
                <w:rFonts w:asciiTheme="minorHAnsi" w:hAnsiTheme="minorHAnsi" w:cstheme="minorHAnsi"/>
              </w:rPr>
              <w:t>// (String)</w:t>
            </w:r>
          </w:p>
        </w:tc>
      </w:tr>
      <w:tr w:rsidR="00BC3213" w:rsidRPr="007F3B38" w14:paraId="41D56958" w14:textId="77777777" w:rsidTr="0098642F">
        <w:tc>
          <w:tcPr>
            <w:tcW w:w="334" w:type="dxa"/>
          </w:tcPr>
          <w:p w14:paraId="247C837A" w14:textId="77777777" w:rsidR="00BC3213" w:rsidRPr="007F3B38" w:rsidRDefault="00BC3213" w:rsidP="00BC3213">
            <w:pPr>
              <w:jc w:val="center"/>
              <w:rPr>
                <w:rFonts w:asciiTheme="minorHAnsi" w:hAnsiTheme="minorHAnsi" w:cstheme="minorHAnsi"/>
              </w:rPr>
            </w:pPr>
          </w:p>
        </w:tc>
        <w:tc>
          <w:tcPr>
            <w:tcW w:w="2279" w:type="dxa"/>
          </w:tcPr>
          <w:p w14:paraId="57CCAD9F" w14:textId="444CAFD5" w:rsidR="00BC3213" w:rsidRPr="007F3B38" w:rsidRDefault="00BC3213" w:rsidP="00BC3213">
            <w:pPr>
              <w:rPr>
                <w:rFonts w:asciiTheme="minorHAnsi" w:hAnsiTheme="minorHAnsi" w:cstheme="minorHAnsi"/>
              </w:rPr>
            </w:pPr>
            <w:r w:rsidRPr="007F3B38">
              <w:rPr>
                <w:rFonts w:asciiTheme="minorHAnsi" w:hAnsiTheme="minorHAnsi" w:cstheme="minorHAnsi"/>
              </w:rPr>
              <w:t>“NodeSerNo”</w:t>
            </w:r>
          </w:p>
        </w:tc>
        <w:tc>
          <w:tcPr>
            <w:tcW w:w="282" w:type="dxa"/>
          </w:tcPr>
          <w:p w14:paraId="622D7F7B" w14:textId="4D025C1D"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06807FE8" w14:textId="6E94A74A" w:rsidR="00BC3213" w:rsidRPr="007F3B38" w:rsidRDefault="00BC3213" w:rsidP="00BC3213">
            <w:pPr>
              <w:rPr>
                <w:rFonts w:asciiTheme="minorHAnsi" w:hAnsiTheme="minorHAnsi" w:cstheme="minorHAnsi"/>
              </w:rPr>
            </w:pPr>
            <w:r w:rsidRPr="007F3B38">
              <w:rPr>
                <w:rFonts w:asciiTheme="minorHAnsi" w:hAnsiTheme="minorHAnsi" w:cstheme="minorHAnsi"/>
              </w:rPr>
              <w:t>“N00001”</w:t>
            </w:r>
          </w:p>
        </w:tc>
        <w:tc>
          <w:tcPr>
            <w:tcW w:w="3261" w:type="dxa"/>
          </w:tcPr>
          <w:p w14:paraId="0AB7A22E" w14:textId="57E2AB28"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(String)</w:t>
            </w:r>
          </w:p>
        </w:tc>
      </w:tr>
      <w:tr w:rsidR="00BC3213" w:rsidRPr="007F3B38" w14:paraId="418AC038" w14:textId="77777777" w:rsidTr="0098642F">
        <w:tc>
          <w:tcPr>
            <w:tcW w:w="334" w:type="dxa"/>
          </w:tcPr>
          <w:p w14:paraId="5DD19CB5" w14:textId="77777777" w:rsidR="00BC3213" w:rsidRPr="007F3B38" w:rsidRDefault="00BC3213" w:rsidP="00BC3213">
            <w:pPr>
              <w:jc w:val="center"/>
              <w:rPr>
                <w:rFonts w:asciiTheme="minorHAnsi" w:hAnsiTheme="minorHAnsi" w:cstheme="minorHAnsi"/>
              </w:rPr>
            </w:pPr>
          </w:p>
        </w:tc>
        <w:tc>
          <w:tcPr>
            <w:tcW w:w="2279" w:type="dxa"/>
          </w:tcPr>
          <w:p w14:paraId="4D75A67E" w14:textId="2DCCFF50" w:rsidR="00BC3213" w:rsidRPr="007F3B38" w:rsidRDefault="00BC3213" w:rsidP="00BC3213">
            <w:pPr>
              <w:rPr>
                <w:rFonts w:asciiTheme="minorHAnsi" w:hAnsiTheme="minorHAnsi" w:cstheme="minorHAnsi"/>
              </w:rPr>
            </w:pPr>
            <w:r w:rsidRPr="007F3B38">
              <w:rPr>
                <w:rFonts w:asciiTheme="minorHAnsi" w:hAnsiTheme="minorHAnsi" w:cstheme="minorHAnsi"/>
              </w:rPr>
              <w:t>“ElementAddr”</w:t>
            </w:r>
          </w:p>
        </w:tc>
        <w:tc>
          <w:tcPr>
            <w:tcW w:w="282" w:type="dxa"/>
          </w:tcPr>
          <w:p w14:paraId="35810857" w14:textId="2C6B7B7A"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3229BFE8" w14:textId="326CC1E0" w:rsidR="00BC3213" w:rsidRPr="007F3B38" w:rsidRDefault="00BC3213" w:rsidP="00BC3213">
            <w:pPr>
              <w:rPr>
                <w:rFonts w:asciiTheme="minorHAnsi" w:hAnsiTheme="minorHAnsi" w:cstheme="minorHAnsi"/>
              </w:rPr>
            </w:pPr>
            <w:r w:rsidRPr="007F3B38">
              <w:rPr>
                <w:rFonts w:asciiTheme="minorHAnsi" w:hAnsiTheme="minorHAnsi" w:cstheme="minorHAnsi"/>
              </w:rPr>
              <w:t>23</w:t>
            </w:r>
          </w:p>
        </w:tc>
        <w:tc>
          <w:tcPr>
            <w:tcW w:w="3261" w:type="dxa"/>
          </w:tcPr>
          <w:p w14:paraId="06B3FA02" w14:textId="11567DF4"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(Number)</w:t>
            </w:r>
          </w:p>
        </w:tc>
      </w:tr>
      <w:tr w:rsidR="00BC3213" w:rsidRPr="007F3B38" w14:paraId="3A2CC169" w14:textId="77777777" w:rsidTr="0098642F">
        <w:tc>
          <w:tcPr>
            <w:tcW w:w="334" w:type="dxa"/>
          </w:tcPr>
          <w:p w14:paraId="011BFFEC" w14:textId="77777777" w:rsidR="00BC3213" w:rsidRPr="007F3B38" w:rsidRDefault="00BC3213" w:rsidP="00BC3213">
            <w:pPr>
              <w:jc w:val="center"/>
              <w:rPr>
                <w:rFonts w:asciiTheme="minorHAnsi" w:hAnsiTheme="minorHAnsi" w:cstheme="minorHAnsi"/>
              </w:rPr>
            </w:pPr>
          </w:p>
        </w:tc>
        <w:tc>
          <w:tcPr>
            <w:tcW w:w="2279" w:type="dxa"/>
          </w:tcPr>
          <w:p w14:paraId="2A35B7BC"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“FirmwareVersion”</w:t>
            </w:r>
          </w:p>
        </w:tc>
        <w:tc>
          <w:tcPr>
            <w:tcW w:w="282" w:type="dxa"/>
          </w:tcPr>
          <w:p w14:paraId="69D66736" w14:textId="77777777"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614265A2"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“1.1”</w:t>
            </w:r>
          </w:p>
        </w:tc>
        <w:tc>
          <w:tcPr>
            <w:tcW w:w="3261" w:type="dxa"/>
          </w:tcPr>
          <w:p w14:paraId="4B41E64C" w14:textId="77777777"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(String) (Maj.Min)</w:t>
            </w:r>
          </w:p>
        </w:tc>
      </w:tr>
      <w:tr w:rsidR="00BC3213" w:rsidRPr="007F3B38" w14:paraId="6A8A00FC" w14:textId="77777777" w:rsidTr="0098642F">
        <w:tc>
          <w:tcPr>
            <w:tcW w:w="334" w:type="dxa"/>
          </w:tcPr>
          <w:p w14:paraId="4CB0D725" w14:textId="77777777" w:rsidR="00BC3213" w:rsidRPr="007F3B38" w:rsidRDefault="00BC3213" w:rsidP="00BC3213">
            <w:pPr>
              <w:jc w:val="center"/>
              <w:rPr>
                <w:rFonts w:asciiTheme="minorHAnsi" w:hAnsiTheme="minorHAnsi" w:cstheme="minorHAnsi"/>
              </w:rPr>
            </w:pPr>
          </w:p>
        </w:tc>
        <w:tc>
          <w:tcPr>
            <w:tcW w:w="2279" w:type="dxa"/>
          </w:tcPr>
          <w:p w14:paraId="373A76D7"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“Protocol”</w:t>
            </w:r>
          </w:p>
        </w:tc>
        <w:tc>
          <w:tcPr>
            <w:tcW w:w="282" w:type="dxa"/>
          </w:tcPr>
          <w:p w14:paraId="58EDEC1F" w14:textId="77777777"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3A884F2F" w14:textId="7FFD52D1" w:rsidR="00BC3213" w:rsidRPr="007F3B38" w:rsidRDefault="00F25277" w:rsidP="00BC3213">
            <w:pPr>
              <w:rPr>
                <w:rFonts w:asciiTheme="minorHAnsi" w:hAnsiTheme="minorHAnsi" w:cstheme="minorHAnsi"/>
              </w:rPr>
            </w:pPr>
            <w:r>
              <w:rPr>
                <w:rFonts w:asciiTheme="minorHAnsi" w:hAnsiTheme="minorHAnsi" w:cstheme="minorHAnsi"/>
              </w:rPr>
              <w:t>DAIKIN216</w:t>
            </w:r>
          </w:p>
        </w:tc>
        <w:tc>
          <w:tcPr>
            <w:tcW w:w="3261" w:type="dxa"/>
          </w:tcPr>
          <w:p w14:paraId="1A528376" w14:textId="3725C4A7"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w:t>
            </w:r>
            <w:r w:rsidR="0037556A">
              <w:rPr>
                <w:rFonts w:asciiTheme="minorHAnsi" w:hAnsiTheme="minorHAnsi" w:cstheme="minorHAnsi"/>
              </w:rPr>
              <w:t>String</w:t>
            </w:r>
            <w:r w:rsidRPr="007F3B38">
              <w:rPr>
                <w:rFonts w:asciiTheme="minorHAnsi" w:hAnsiTheme="minorHAnsi" w:cstheme="minorHAnsi"/>
              </w:rPr>
              <w:t>)</w:t>
            </w:r>
          </w:p>
        </w:tc>
      </w:tr>
      <w:tr w:rsidR="00F25277" w:rsidRPr="007F3B38" w14:paraId="668546E4" w14:textId="77777777" w:rsidTr="0098642F">
        <w:tc>
          <w:tcPr>
            <w:tcW w:w="334" w:type="dxa"/>
          </w:tcPr>
          <w:p w14:paraId="161A0246" w14:textId="77777777" w:rsidR="00F25277" w:rsidRPr="007F3B38" w:rsidRDefault="00F25277" w:rsidP="00BC3213">
            <w:pPr>
              <w:jc w:val="center"/>
              <w:rPr>
                <w:rFonts w:asciiTheme="minorHAnsi" w:hAnsiTheme="minorHAnsi" w:cstheme="minorHAnsi"/>
              </w:rPr>
            </w:pPr>
          </w:p>
        </w:tc>
        <w:tc>
          <w:tcPr>
            <w:tcW w:w="2279" w:type="dxa"/>
          </w:tcPr>
          <w:p w14:paraId="7ED5F5B1" w14:textId="7C6D0814" w:rsidR="00F25277" w:rsidRPr="007F3B38" w:rsidRDefault="00F25277" w:rsidP="00BC3213">
            <w:pPr>
              <w:rPr>
                <w:rFonts w:asciiTheme="minorHAnsi" w:hAnsiTheme="minorHAnsi" w:cstheme="minorHAnsi"/>
              </w:rPr>
            </w:pPr>
            <w:r>
              <w:rPr>
                <w:rFonts w:asciiTheme="minorHAnsi" w:hAnsiTheme="minorHAnsi" w:cstheme="minorHAnsi"/>
              </w:rPr>
              <w:t>“PublishPeriodSec”</w:t>
            </w:r>
          </w:p>
        </w:tc>
        <w:tc>
          <w:tcPr>
            <w:tcW w:w="282" w:type="dxa"/>
          </w:tcPr>
          <w:p w14:paraId="713F8554" w14:textId="7DDBEE35" w:rsidR="00F25277" w:rsidRPr="007F3B38" w:rsidRDefault="00F25277" w:rsidP="00BC3213">
            <w:pPr>
              <w:jc w:val="center"/>
              <w:rPr>
                <w:rFonts w:asciiTheme="minorHAnsi" w:hAnsiTheme="minorHAnsi" w:cstheme="minorHAnsi"/>
              </w:rPr>
            </w:pPr>
            <w:r>
              <w:rPr>
                <w:rFonts w:asciiTheme="minorHAnsi" w:hAnsiTheme="minorHAnsi" w:cstheme="minorHAnsi"/>
              </w:rPr>
              <w:t>:</w:t>
            </w:r>
          </w:p>
        </w:tc>
        <w:tc>
          <w:tcPr>
            <w:tcW w:w="2775" w:type="dxa"/>
          </w:tcPr>
          <w:p w14:paraId="2CEAD570" w14:textId="1753FD08" w:rsidR="00F25277" w:rsidRPr="007F3B38" w:rsidRDefault="00F25277" w:rsidP="00BC3213">
            <w:pPr>
              <w:rPr>
                <w:rFonts w:asciiTheme="minorHAnsi" w:hAnsiTheme="minorHAnsi" w:cstheme="minorHAnsi"/>
              </w:rPr>
            </w:pPr>
            <w:r>
              <w:rPr>
                <w:rFonts w:asciiTheme="minorHAnsi" w:hAnsiTheme="minorHAnsi" w:cstheme="minorHAnsi"/>
              </w:rPr>
              <w:t>300</w:t>
            </w:r>
          </w:p>
        </w:tc>
        <w:tc>
          <w:tcPr>
            <w:tcW w:w="3261" w:type="dxa"/>
          </w:tcPr>
          <w:p w14:paraId="480AEF25" w14:textId="45AD078C" w:rsidR="00F25277" w:rsidRPr="007F3B38" w:rsidRDefault="00F25277" w:rsidP="00BC3213">
            <w:pPr>
              <w:pStyle w:val="ListBullet"/>
              <w:rPr>
                <w:rFonts w:asciiTheme="minorHAnsi" w:hAnsiTheme="minorHAnsi" w:cstheme="minorHAnsi"/>
              </w:rPr>
            </w:pPr>
            <w:r>
              <w:rPr>
                <w:rFonts w:asciiTheme="minorHAnsi" w:hAnsiTheme="minorHAnsi" w:cstheme="minorHAnsi"/>
              </w:rPr>
              <w:t>// (Number)</w:t>
            </w:r>
          </w:p>
        </w:tc>
      </w:tr>
      <w:tr w:rsidR="00BC3213" w:rsidRPr="007F3B38" w14:paraId="133EC11D" w14:textId="77777777" w:rsidTr="0098642F">
        <w:tc>
          <w:tcPr>
            <w:tcW w:w="334" w:type="dxa"/>
          </w:tcPr>
          <w:p w14:paraId="7998A9EA" w14:textId="77777777" w:rsidR="00BC3213" w:rsidRPr="007F3B38" w:rsidRDefault="00BC3213" w:rsidP="00BC3213">
            <w:pPr>
              <w:jc w:val="center"/>
              <w:rPr>
                <w:rFonts w:asciiTheme="minorHAnsi" w:hAnsiTheme="minorHAnsi" w:cstheme="minorHAnsi"/>
              </w:rPr>
            </w:pPr>
          </w:p>
        </w:tc>
        <w:tc>
          <w:tcPr>
            <w:tcW w:w="2279" w:type="dxa"/>
          </w:tcPr>
          <w:p w14:paraId="70BB668C"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“DeviceUpTimeHrs”</w:t>
            </w:r>
          </w:p>
        </w:tc>
        <w:tc>
          <w:tcPr>
            <w:tcW w:w="282" w:type="dxa"/>
          </w:tcPr>
          <w:p w14:paraId="605A0277" w14:textId="77777777"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781D87F0"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“0.54”</w:t>
            </w:r>
          </w:p>
        </w:tc>
        <w:tc>
          <w:tcPr>
            <w:tcW w:w="3261" w:type="dxa"/>
          </w:tcPr>
          <w:p w14:paraId="1FF4F3EE" w14:textId="77777777"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(String) (in hrs)</w:t>
            </w:r>
          </w:p>
        </w:tc>
      </w:tr>
      <w:tr w:rsidR="00BC3213" w:rsidRPr="007F3B38" w14:paraId="2A1E5DC3" w14:textId="77777777" w:rsidTr="0098642F">
        <w:tc>
          <w:tcPr>
            <w:tcW w:w="334" w:type="dxa"/>
          </w:tcPr>
          <w:p w14:paraId="69832C3B" w14:textId="77777777" w:rsidR="00BC3213" w:rsidRPr="007F3B38" w:rsidRDefault="00BC3213" w:rsidP="00BC3213">
            <w:pPr>
              <w:jc w:val="center"/>
              <w:rPr>
                <w:rFonts w:asciiTheme="minorHAnsi" w:hAnsiTheme="minorHAnsi" w:cstheme="minorHAnsi"/>
              </w:rPr>
            </w:pPr>
          </w:p>
        </w:tc>
        <w:tc>
          <w:tcPr>
            <w:tcW w:w="2279" w:type="dxa"/>
          </w:tcPr>
          <w:p w14:paraId="6844C433"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“Logging”</w:t>
            </w:r>
          </w:p>
        </w:tc>
        <w:tc>
          <w:tcPr>
            <w:tcW w:w="282" w:type="dxa"/>
          </w:tcPr>
          <w:p w14:paraId="3127C087" w14:textId="77777777"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5D11D960" w14:textId="77777777" w:rsidR="00BC3213" w:rsidRPr="007F3B38" w:rsidRDefault="00BC3213" w:rsidP="00BC3213">
            <w:pPr>
              <w:rPr>
                <w:rFonts w:asciiTheme="minorHAnsi" w:hAnsiTheme="minorHAnsi" w:cstheme="minorHAnsi"/>
              </w:rPr>
            </w:pPr>
            <w:r w:rsidRPr="007F3B38">
              <w:rPr>
                <w:rFonts w:asciiTheme="minorHAnsi" w:hAnsiTheme="minorHAnsi" w:cstheme="minorHAnsi"/>
              </w:rPr>
              <w:t>1</w:t>
            </w:r>
          </w:p>
        </w:tc>
        <w:tc>
          <w:tcPr>
            <w:tcW w:w="3261" w:type="dxa"/>
          </w:tcPr>
          <w:p w14:paraId="10CD2C04" w14:textId="77777777" w:rsidR="00BC3213" w:rsidRPr="007F3B38" w:rsidRDefault="00BC3213" w:rsidP="00BC3213">
            <w:pPr>
              <w:pStyle w:val="ListBullet"/>
              <w:rPr>
                <w:rFonts w:asciiTheme="minorHAnsi" w:hAnsiTheme="minorHAnsi" w:cstheme="minorHAnsi"/>
              </w:rPr>
            </w:pPr>
            <w:r w:rsidRPr="007F3B38">
              <w:rPr>
                <w:rFonts w:asciiTheme="minorHAnsi" w:hAnsiTheme="minorHAnsi" w:cstheme="minorHAnsi"/>
              </w:rPr>
              <w:t>// (Number)</w:t>
            </w:r>
          </w:p>
        </w:tc>
      </w:tr>
      <w:tr w:rsidR="001F1184" w:rsidRPr="007F3B38" w14:paraId="0A81979B" w14:textId="77777777" w:rsidTr="0098642F">
        <w:tc>
          <w:tcPr>
            <w:tcW w:w="334" w:type="dxa"/>
          </w:tcPr>
          <w:p w14:paraId="091F5CA3" w14:textId="77777777" w:rsidR="001F1184" w:rsidRPr="007F3B38" w:rsidRDefault="001F1184" w:rsidP="00BC3213">
            <w:pPr>
              <w:jc w:val="center"/>
              <w:rPr>
                <w:rFonts w:asciiTheme="minorHAnsi" w:hAnsiTheme="minorHAnsi" w:cstheme="minorHAnsi"/>
              </w:rPr>
            </w:pPr>
          </w:p>
        </w:tc>
        <w:tc>
          <w:tcPr>
            <w:tcW w:w="2279" w:type="dxa"/>
          </w:tcPr>
          <w:p w14:paraId="1331892C" w14:textId="2DE43F5C" w:rsidR="001F1184" w:rsidRPr="007F3B38" w:rsidRDefault="001F1184" w:rsidP="00BC3213">
            <w:pPr>
              <w:rPr>
                <w:rFonts w:asciiTheme="minorHAnsi" w:hAnsiTheme="minorHAnsi" w:cstheme="minorHAnsi"/>
              </w:rPr>
            </w:pPr>
            <w:r w:rsidRPr="007F3B38">
              <w:rPr>
                <w:rFonts w:asciiTheme="minorHAnsi" w:hAnsiTheme="minorHAnsi" w:cstheme="minorHAnsi"/>
              </w:rPr>
              <w:t>“Reset</w:t>
            </w:r>
            <w:r w:rsidR="005F5B67" w:rsidRPr="007F3B38">
              <w:rPr>
                <w:rFonts w:asciiTheme="minorHAnsi" w:hAnsiTheme="minorHAnsi" w:cstheme="minorHAnsi"/>
              </w:rPr>
              <w:t>Device</w:t>
            </w:r>
            <w:r w:rsidRPr="007F3B38">
              <w:rPr>
                <w:rFonts w:asciiTheme="minorHAnsi" w:hAnsiTheme="minorHAnsi" w:cstheme="minorHAnsi"/>
              </w:rPr>
              <w:t>”</w:t>
            </w:r>
          </w:p>
        </w:tc>
        <w:tc>
          <w:tcPr>
            <w:tcW w:w="282" w:type="dxa"/>
          </w:tcPr>
          <w:p w14:paraId="6E681A0C" w14:textId="4AD6B377" w:rsidR="001F1184" w:rsidRPr="007F3B38" w:rsidRDefault="001F1184"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2ABC3FFD" w14:textId="29AFBFF6" w:rsidR="001F1184" w:rsidRPr="007F3B38" w:rsidRDefault="001F1184" w:rsidP="00BC3213">
            <w:pPr>
              <w:rPr>
                <w:rFonts w:asciiTheme="minorHAnsi" w:hAnsiTheme="minorHAnsi" w:cstheme="minorHAnsi"/>
              </w:rPr>
            </w:pPr>
            <w:r w:rsidRPr="007F3B38">
              <w:rPr>
                <w:rFonts w:asciiTheme="minorHAnsi" w:hAnsiTheme="minorHAnsi" w:cstheme="minorHAnsi"/>
              </w:rPr>
              <w:t>1</w:t>
            </w:r>
          </w:p>
        </w:tc>
        <w:tc>
          <w:tcPr>
            <w:tcW w:w="3261" w:type="dxa"/>
          </w:tcPr>
          <w:p w14:paraId="12EF89AE" w14:textId="0A04A8ED" w:rsidR="001F1184" w:rsidRPr="007F3B38" w:rsidRDefault="001F1184" w:rsidP="00BC3213">
            <w:pPr>
              <w:pStyle w:val="ListBullet"/>
              <w:rPr>
                <w:rFonts w:asciiTheme="minorHAnsi" w:hAnsiTheme="minorHAnsi" w:cstheme="minorHAnsi"/>
              </w:rPr>
            </w:pPr>
            <w:r w:rsidRPr="007F3B38">
              <w:rPr>
                <w:rFonts w:asciiTheme="minorHAnsi" w:hAnsiTheme="minorHAnsi" w:cstheme="minorHAnsi"/>
              </w:rPr>
              <w:t>// (Number)</w:t>
            </w:r>
          </w:p>
        </w:tc>
      </w:tr>
      <w:tr w:rsidR="00272AC0" w:rsidRPr="007F3B38" w14:paraId="0B5213E1" w14:textId="77777777" w:rsidTr="0098642F">
        <w:tc>
          <w:tcPr>
            <w:tcW w:w="334" w:type="dxa"/>
          </w:tcPr>
          <w:p w14:paraId="3D6683C1" w14:textId="77777777" w:rsidR="00272AC0" w:rsidRPr="007F3B38" w:rsidRDefault="00272AC0" w:rsidP="00BC3213">
            <w:pPr>
              <w:jc w:val="center"/>
              <w:rPr>
                <w:rFonts w:asciiTheme="minorHAnsi" w:hAnsiTheme="minorHAnsi" w:cstheme="minorHAnsi"/>
              </w:rPr>
            </w:pPr>
          </w:p>
        </w:tc>
        <w:tc>
          <w:tcPr>
            <w:tcW w:w="2279" w:type="dxa"/>
          </w:tcPr>
          <w:p w14:paraId="20D94C18" w14:textId="4842E7F9" w:rsidR="00272AC0" w:rsidRPr="007F3B38" w:rsidRDefault="00272AC0" w:rsidP="00BC3213">
            <w:pPr>
              <w:rPr>
                <w:rFonts w:asciiTheme="minorHAnsi" w:hAnsiTheme="minorHAnsi" w:cstheme="minorHAnsi"/>
              </w:rPr>
            </w:pPr>
            <w:r w:rsidRPr="007F3B38">
              <w:rPr>
                <w:rFonts w:asciiTheme="minorHAnsi" w:hAnsiTheme="minorHAnsi" w:cstheme="minorHAnsi"/>
              </w:rPr>
              <w:t>“ErrorCode”</w:t>
            </w:r>
          </w:p>
        </w:tc>
        <w:tc>
          <w:tcPr>
            <w:tcW w:w="282" w:type="dxa"/>
          </w:tcPr>
          <w:p w14:paraId="4B490B69" w14:textId="49CA14C5" w:rsidR="00272AC0" w:rsidRPr="007F3B38" w:rsidRDefault="00272AC0" w:rsidP="00BC3213">
            <w:pPr>
              <w:jc w:val="center"/>
              <w:rPr>
                <w:rFonts w:asciiTheme="minorHAnsi" w:hAnsiTheme="minorHAnsi" w:cstheme="minorHAnsi"/>
              </w:rPr>
            </w:pPr>
            <w:r w:rsidRPr="007F3B38">
              <w:rPr>
                <w:rFonts w:asciiTheme="minorHAnsi" w:hAnsiTheme="minorHAnsi" w:cstheme="minorHAnsi"/>
              </w:rPr>
              <w:t>:</w:t>
            </w:r>
          </w:p>
        </w:tc>
        <w:tc>
          <w:tcPr>
            <w:tcW w:w="2775" w:type="dxa"/>
          </w:tcPr>
          <w:p w14:paraId="4C479B0D" w14:textId="688BB72F" w:rsidR="00272AC0" w:rsidRPr="007F3B38" w:rsidRDefault="00272AC0" w:rsidP="00BC3213">
            <w:pPr>
              <w:rPr>
                <w:rFonts w:asciiTheme="minorHAnsi" w:hAnsiTheme="minorHAnsi" w:cstheme="minorHAnsi"/>
              </w:rPr>
            </w:pPr>
            <w:r w:rsidRPr="007F3B38">
              <w:rPr>
                <w:rFonts w:asciiTheme="minorHAnsi" w:hAnsiTheme="minorHAnsi" w:cstheme="minorHAnsi"/>
              </w:rPr>
              <w:t>0</w:t>
            </w:r>
          </w:p>
        </w:tc>
        <w:tc>
          <w:tcPr>
            <w:tcW w:w="3261" w:type="dxa"/>
          </w:tcPr>
          <w:p w14:paraId="72142EBE" w14:textId="37659977" w:rsidR="00272AC0" w:rsidRPr="007F3B38" w:rsidRDefault="00272AC0" w:rsidP="00BC3213">
            <w:pPr>
              <w:pStyle w:val="ListBullet"/>
              <w:rPr>
                <w:rFonts w:asciiTheme="minorHAnsi" w:hAnsiTheme="minorHAnsi" w:cstheme="minorHAnsi"/>
              </w:rPr>
            </w:pPr>
            <w:r w:rsidRPr="007F3B38">
              <w:rPr>
                <w:rFonts w:asciiTheme="minorHAnsi" w:hAnsiTheme="minorHAnsi" w:cstheme="minorHAnsi"/>
              </w:rPr>
              <w:t>// (Number)</w:t>
            </w:r>
          </w:p>
        </w:tc>
      </w:tr>
      <w:tr w:rsidR="00BC3213" w:rsidRPr="007F3B38" w14:paraId="1838326E" w14:textId="77777777" w:rsidTr="0098642F">
        <w:tc>
          <w:tcPr>
            <w:tcW w:w="334" w:type="dxa"/>
          </w:tcPr>
          <w:p w14:paraId="69FFC02E" w14:textId="77777777" w:rsidR="00BC3213" w:rsidRPr="007F3B38" w:rsidRDefault="00BC3213" w:rsidP="00BC3213">
            <w:pPr>
              <w:jc w:val="center"/>
              <w:rPr>
                <w:rFonts w:asciiTheme="minorHAnsi" w:hAnsiTheme="minorHAnsi" w:cstheme="minorHAnsi"/>
              </w:rPr>
            </w:pPr>
            <w:r w:rsidRPr="007F3B38">
              <w:rPr>
                <w:rFonts w:asciiTheme="minorHAnsi" w:hAnsiTheme="minorHAnsi" w:cstheme="minorHAnsi"/>
              </w:rPr>
              <w:t>}</w:t>
            </w:r>
          </w:p>
        </w:tc>
        <w:tc>
          <w:tcPr>
            <w:tcW w:w="2279" w:type="dxa"/>
          </w:tcPr>
          <w:p w14:paraId="137C8359" w14:textId="77777777" w:rsidR="00BC3213" w:rsidRPr="007F3B38" w:rsidRDefault="00BC3213" w:rsidP="00BC3213">
            <w:pPr>
              <w:rPr>
                <w:rFonts w:asciiTheme="minorHAnsi" w:hAnsiTheme="minorHAnsi" w:cstheme="minorHAnsi"/>
              </w:rPr>
            </w:pPr>
          </w:p>
        </w:tc>
        <w:tc>
          <w:tcPr>
            <w:tcW w:w="282" w:type="dxa"/>
          </w:tcPr>
          <w:p w14:paraId="2AC7B09F" w14:textId="77777777" w:rsidR="00BC3213" w:rsidRPr="007F3B38" w:rsidRDefault="00BC3213" w:rsidP="00BC3213">
            <w:pPr>
              <w:jc w:val="center"/>
              <w:rPr>
                <w:rFonts w:asciiTheme="minorHAnsi" w:hAnsiTheme="minorHAnsi" w:cstheme="minorHAnsi"/>
              </w:rPr>
            </w:pPr>
          </w:p>
        </w:tc>
        <w:tc>
          <w:tcPr>
            <w:tcW w:w="2775" w:type="dxa"/>
          </w:tcPr>
          <w:p w14:paraId="49CF7B95" w14:textId="77777777" w:rsidR="00BC3213" w:rsidRPr="007F3B38" w:rsidRDefault="00BC3213" w:rsidP="00BC3213">
            <w:pPr>
              <w:rPr>
                <w:rFonts w:asciiTheme="minorHAnsi" w:hAnsiTheme="minorHAnsi" w:cstheme="minorHAnsi"/>
              </w:rPr>
            </w:pPr>
          </w:p>
        </w:tc>
        <w:tc>
          <w:tcPr>
            <w:tcW w:w="3261" w:type="dxa"/>
          </w:tcPr>
          <w:p w14:paraId="37C4E955" w14:textId="77777777" w:rsidR="00BC3213" w:rsidRPr="007F3B38" w:rsidRDefault="00BC3213" w:rsidP="00BC3213">
            <w:pPr>
              <w:pStyle w:val="ListBullet"/>
              <w:rPr>
                <w:rFonts w:asciiTheme="minorHAnsi" w:hAnsiTheme="minorHAnsi" w:cstheme="minorHAnsi"/>
              </w:rPr>
            </w:pPr>
          </w:p>
        </w:tc>
      </w:tr>
    </w:tbl>
    <w:p w14:paraId="3EF3638D" w14:textId="351622A4" w:rsidR="00215A86" w:rsidRPr="007F3B38" w:rsidRDefault="0040614A" w:rsidP="00215A86">
      <w:pPr>
        <w:rPr>
          <w:rFonts w:asciiTheme="minorHAnsi" w:hAnsiTheme="minorHAnsi" w:cstheme="minorHAnsi"/>
          <w:b/>
          <w:bCs/>
        </w:rPr>
      </w:pPr>
      <w:r w:rsidRPr="007F3B38">
        <w:rPr>
          <w:rFonts w:asciiTheme="minorHAnsi" w:hAnsiTheme="minorHAnsi" w:cstheme="minorHAnsi"/>
          <w:b/>
          <w:bCs/>
        </w:rPr>
        <w:t xml:space="preserve">Link To Error Code Reference:  </w:t>
      </w:r>
      <w:hyperlink w:anchor="_Common_Error_codes" w:history="1">
        <w:r w:rsidRPr="007F3B38">
          <w:rPr>
            <w:rStyle w:val="Hyperlink"/>
            <w:rFonts w:asciiTheme="minorHAnsi" w:hAnsiTheme="minorHAnsi" w:cstheme="minorHAnsi"/>
            <w:b/>
            <w:bCs/>
          </w:rPr>
          <w:t>Error Codes</w:t>
        </w:r>
      </w:hyperlink>
    </w:p>
    <w:p w14:paraId="1A3EFDE7" w14:textId="77777777" w:rsidR="00215A86" w:rsidRPr="007F3B38" w:rsidRDefault="00215A86" w:rsidP="00215A86">
      <w:pPr>
        <w:rPr>
          <w:rFonts w:asciiTheme="minorHAnsi" w:hAnsiTheme="minorHAnsi" w:cstheme="minorHAnsi"/>
          <w:b/>
          <w:bCs/>
        </w:rPr>
      </w:pPr>
      <w:r w:rsidRPr="007F3B38">
        <w:rPr>
          <w:rFonts w:asciiTheme="minorHAnsi" w:hAnsiTheme="minorHAnsi" w:cstheme="minorHAnsi"/>
          <w:b/>
          <w:bCs/>
        </w:rPr>
        <w:t>Process Flow:</w:t>
      </w:r>
    </w:p>
    <w:p w14:paraId="7D9F4D0C" w14:textId="24739B2E" w:rsidR="00215A86" w:rsidRPr="007F3B38" w:rsidRDefault="00B56B27" w:rsidP="00215A86">
      <w:pPr>
        <w:keepNext/>
        <w:jc w:val="center"/>
        <w:rPr>
          <w:rFonts w:asciiTheme="minorHAnsi" w:hAnsiTheme="minorHAnsi" w:cstheme="minorHAnsi"/>
        </w:rPr>
      </w:pPr>
      <w:r w:rsidRPr="007F3B38">
        <w:rPr>
          <w:rFonts w:asciiTheme="minorHAnsi" w:hAnsiTheme="minorHAnsi" w:cstheme="minorHAnsi"/>
          <w:noProof/>
        </w:rPr>
        <w:drawing>
          <wp:inline distT="0" distB="0" distL="0" distR="0" wp14:anchorId="0214E731" wp14:editId="17BA5DBE">
            <wp:extent cx="5600700" cy="3251463"/>
            <wp:effectExtent l="0" t="0" r="0" b="6350"/>
            <wp:docPr id="2047481281"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1281" name="Picture 1" descr="A diagram of a cloud&#10;&#10;Description automatically generated"/>
                    <pic:cNvPicPr/>
                  </pic:nvPicPr>
                  <pic:blipFill>
                    <a:blip r:embed="rId33"/>
                    <a:stretch>
                      <a:fillRect/>
                    </a:stretch>
                  </pic:blipFill>
                  <pic:spPr>
                    <a:xfrm>
                      <a:off x="0" y="0"/>
                      <a:ext cx="5602125" cy="3252290"/>
                    </a:xfrm>
                    <a:prstGeom prst="rect">
                      <a:avLst/>
                    </a:prstGeom>
                  </pic:spPr>
                </pic:pic>
              </a:graphicData>
            </a:graphic>
          </wp:inline>
        </w:drawing>
      </w:r>
    </w:p>
    <w:p w14:paraId="635BC629" w14:textId="77777777" w:rsidR="00215A86" w:rsidRPr="007F3B38" w:rsidRDefault="00215A86" w:rsidP="00215A86">
      <w:pPr>
        <w:keepNext/>
        <w:rPr>
          <w:rFonts w:asciiTheme="minorHAnsi" w:hAnsiTheme="minorHAnsi" w:cstheme="minorHAnsi"/>
        </w:rPr>
      </w:pPr>
    </w:p>
    <w:p w14:paraId="52CDF606" w14:textId="0198EBD8" w:rsidR="00215A86" w:rsidRPr="007F3B38" w:rsidRDefault="00215A86" w:rsidP="00215A86">
      <w:pPr>
        <w:pStyle w:val="Caption"/>
        <w:jc w:val="center"/>
        <w:rPr>
          <w:rFonts w:asciiTheme="minorHAnsi" w:hAnsiTheme="minorHAnsi" w:cstheme="minorHAnsi"/>
          <w:sz w:val="24"/>
          <w:szCs w:val="24"/>
        </w:rPr>
      </w:pPr>
      <w:bookmarkStart w:id="1188" w:name="_Toc169800500"/>
      <w:bookmarkStart w:id="1189" w:name="_Toc169864279"/>
      <w:bookmarkStart w:id="1190" w:name="_Toc169879588"/>
      <w:r w:rsidRPr="007F3B38">
        <w:rPr>
          <w:rFonts w:asciiTheme="minorHAnsi" w:hAnsiTheme="minorHAnsi" w:cstheme="minorHAnsi"/>
          <w:sz w:val="24"/>
          <w:szCs w:val="24"/>
        </w:rPr>
        <w:t xml:space="preserve">Figure </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STYLEREF 1 \s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10</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w:t>
      </w:r>
      <w:r w:rsidRPr="007F3B38">
        <w:rPr>
          <w:rFonts w:asciiTheme="minorHAnsi" w:hAnsiTheme="minorHAnsi" w:cstheme="minorHAnsi"/>
          <w:sz w:val="24"/>
          <w:szCs w:val="24"/>
        </w:rPr>
        <w:fldChar w:fldCharType="begin"/>
      </w:r>
      <w:r w:rsidRPr="007F3B38">
        <w:rPr>
          <w:rFonts w:asciiTheme="minorHAnsi" w:hAnsiTheme="minorHAnsi" w:cstheme="minorHAnsi"/>
          <w:sz w:val="24"/>
          <w:szCs w:val="24"/>
        </w:rPr>
        <w:instrText xml:space="preserve"> SEQ Figure \* ARABIC \s 1 </w:instrText>
      </w:r>
      <w:r w:rsidRPr="007F3B38">
        <w:rPr>
          <w:rFonts w:asciiTheme="minorHAnsi" w:hAnsiTheme="minorHAnsi" w:cstheme="minorHAnsi"/>
          <w:sz w:val="24"/>
          <w:szCs w:val="24"/>
        </w:rPr>
        <w:fldChar w:fldCharType="separate"/>
      </w:r>
      <w:r w:rsidR="006C2669">
        <w:rPr>
          <w:rFonts w:asciiTheme="minorHAnsi" w:hAnsiTheme="minorHAnsi" w:cstheme="minorHAnsi"/>
          <w:noProof/>
          <w:sz w:val="24"/>
          <w:szCs w:val="24"/>
        </w:rPr>
        <w:t>36</w:t>
      </w:r>
      <w:r w:rsidRPr="007F3B38">
        <w:rPr>
          <w:rFonts w:asciiTheme="minorHAnsi" w:hAnsiTheme="minorHAnsi" w:cstheme="minorHAnsi"/>
          <w:sz w:val="24"/>
          <w:szCs w:val="24"/>
        </w:rPr>
        <w:fldChar w:fldCharType="end"/>
      </w:r>
      <w:r w:rsidRPr="007F3B38">
        <w:rPr>
          <w:rFonts w:asciiTheme="minorHAnsi" w:hAnsiTheme="minorHAnsi" w:cstheme="minorHAnsi"/>
          <w:sz w:val="24"/>
          <w:szCs w:val="24"/>
        </w:rPr>
        <w:t xml:space="preserve"> </w:t>
      </w:r>
      <w:r w:rsidR="00106010" w:rsidRPr="007F3B38">
        <w:rPr>
          <w:rFonts w:asciiTheme="minorHAnsi" w:hAnsiTheme="minorHAnsi" w:cstheme="minorHAnsi"/>
          <w:sz w:val="24"/>
          <w:szCs w:val="24"/>
        </w:rPr>
        <w:t>Node</w:t>
      </w:r>
      <w:r w:rsidRPr="007F3B38">
        <w:rPr>
          <w:rFonts w:asciiTheme="minorHAnsi" w:hAnsiTheme="minorHAnsi" w:cstheme="minorHAnsi"/>
          <w:sz w:val="24"/>
          <w:szCs w:val="24"/>
        </w:rPr>
        <w:t xml:space="preserve"> Debug Info ACK flow</w:t>
      </w:r>
      <w:bookmarkEnd w:id="1188"/>
      <w:bookmarkEnd w:id="1189"/>
      <w:bookmarkEnd w:id="1190"/>
    </w:p>
    <w:p w14:paraId="4E952332" w14:textId="77777777" w:rsidR="00D724E3" w:rsidRPr="007F3B38" w:rsidRDefault="00D724E3" w:rsidP="00B53D75">
      <w:pPr>
        <w:jc w:val="both"/>
        <w:rPr>
          <w:rFonts w:asciiTheme="minorHAnsi" w:hAnsiTheme="minorHAnsi" w:cstheme="minorHAnsi"/>
        </w:rPr>
      </w:pPr>
    </w:p>
    <w:p w14:paraId="5F99003E" w14:textId="77777777" w:rsidR="00D724E3" w:rsidRPr="007F3B38" w:rsidRDefault="00D724E3" w:rsidP="00B53D75">
      <w:pPr>
        <w:jc w:val="both"/>
        <w:rPr>
          <w:rFonts w:asciiTheme="minorHAnsi" w:hAnsiTheme="minorHAnsi" w:cstheme="minorHAnsi"/>
        </w:rPr>
      </w:pPr>
    </w:p>
    <w:p w14:paraId="4319ED5E" w14:textId="77777777" w:rsidR="00D724E3" w:rsidRPr="007F3B38" w:rsidRDefault="00D724E3" w:rsidP="00B53D75">
      <w:pPr>
        <w:jc w:val="both"/>
        <w:rPr>
          <w:rFonts w:asciiTheme="minorHAnsi" w:hAnsiTheme="minorHAnsi" w:cstheme="minorHAnsi"/>
        </w:rPr>
      </w:pPr>
    </w:p>
    <w:p w14:paraId="17FDB847" w14:textId="77777777" w:rsidR="00D724E3" w:rsidRPr="007F3B38" w:rsidRDefault="00D724E3" w:rsidP="00B53D75">
      <w:pPr>
        <w:jc w:val="both"/>
        <w:rPr>
          <w:rFonts w:asciiTheme="minorHAnsi" w:hAnsiTheme="minorHAnsi" w:cstheme="minorHAnsi"/>
        </w:rPr>
      </w:pPr>
    </w:p>
    <w:p w14:paraId="598BF019" w14:textId="77777777" w:rsidR="00D724E3" w:rsidRPr="007F3B38" w:rsidRDefault="00D724E3" w:rsidP="00B53D75">
      <w:pPr>
        <w:jc w:val="both"/>
        <w:rPr>
          <w:rFonts w:asciiTheme="minorHAnsi" w:hAnsiTheme="minorHAnsi" w:cstheme="minorHAnsi"/>
        </w:rPr>
      </w:pPr>
    </w:p>
    <w:p w14:paraId="17AE4233" w14:textId="77777777" w:rsidR="00D724E3" w:rsidRPr="007F3B38" w:rsidRDefault="00D724E3" w:rsidP="00B53D75">
      <w:pPr>
        <w:jc w:val="both"/>
        <w:rPr>
          <w:rFonts w:asciiTheme="minorHAnsi" w:hAnsiTheme="minorHAnsi" w:cstheme="minorHAnsi"/>
        </w:rPr>
      </w:pPr>
    </w:p>
    <w:p w14:paraId="752EE976" w14:textId="77777777" w:rsidR="00D724E3" w:rsidRPr="007F3B38" w:rsidRDefault="00D724E3" w:rsidP="00B53D75">
      <w:pPr>
        <w:jc w:val="both"/>
        <w:rPr>
          <w:rFonts w:asciiTheme="minorHAnsi" w:hAnsiTheme="minorHAnsi" w:cstheme="minorHAnsi"/>
        </w:rPr>
      </w:pPr>
    </w:p>
    <w:p w14:paraId="7B9C2438" w14:textId="77777777" w:rsidR="00D724E3" w:rsidRPr="007F3B38" w:rsidRDefault="00D724E3" w:rsidP="00B53D75">
      <w:pPr>
        <w:jc w:val="both"/>
        <w:rPr>
          <w:rFonts w:asciiTheme="minorHAnsi" w:hAnsiTheme="minorHAnsi" w:cstheme="minorHAnsi"/>
        </w:rPr>
      </w:pPr>
    </w:p>
    <w:p w14:paraId="4B50AE32" w14:textId="77777777" w:rsidR="00D724E3" w:rsidRPr="007F3B38" w:rsidRDefault="00D724E3" w:rsidP="00B53D75">
      <w:pPr>
        <w:jc w:val="both"/>
        <w:rPr>
          <w:rFonts w:asciiTheme="minorHAnsi" w:hAnsiTheme="minorHAnsi" w:cstheme="minorHAnsi"/>
        </w:rPr>
      </w:pPr>
    </w:p>
    <w:p w14:paraId="7A5B3906" w14:textId="77777777" w:rsidR="00D724E3" w:rsidRPr="007F3B38" w:rsidRDefault="00D724E3" w:rsidP="00B53D75">
      <w:pPr>
        <w:jc w:val="both"/>
        <w:rPr>
          <w:rFonts w:asciiTheme="minorHAnsi" w:hAnsiTheme="minorHAnsi" w:cstheme="minorHAnsi"/>
        </w:rPr>
      </w:pPr>
    </w:p>
    <w:p w14:paraId="2E2870E2" w14:textId="77777777" w:rsidR="00636D08" w:rsidRPr="007F3B38" w:rsidRDefault="00636D08" w:rsidP="00B53D75">
      <w:pPr>
        <w:jc w:val="both"/>
        <w:rPr>
          <w:rFonts w:asciiTheme="minorHAnsi" w:hAnsiTheme="minorHAnsi" w:cstheme="minorHAnsi"/>
        </w:rPr>
      </w:pPr>
    </w:p>
    <w:p w14:paraId="0D4C57B4" w14:textId="77777777" w:rsidR="00636D08" w:rsidRPr="007F3B38" w:rsidRDefault="00636D08" w:rsidP="00B53D75">
      <w:pPr>
        <w:jc w:val="both"/>
        <w:rPr>
          <w:rFonts w:asciiTheme="minorHAnsi" w:hAnsiTheme="minorHAnsi" w:cstheme="minorHAnsi"/>
        </w:rPr>
      </w:pPr>
    </w:p>
    <w:p w14:paraId="097B5605" w14:textId="77777777" w:rsidR="00636D08" w:rsidRPr="007F3B38" w:rsidRDefault="00636D08" w:rsidP="00B53D75">
      <w:pPr>
        <w:jc w:val="both"/>
        <w:rPr>
          <w:rFonts w:asciiTheme="minorHAnsi" w:hAnsiTheme="minorHAnsi" w:cstheme="minorHAnsi"/>
        </w:rPr>
      </w:pPr>
    </w:p>
    <w:p w14:paraId="026175EA" w14:textId="77777777" w:rsidR="00636D08" w:rsidRPr="007F3B38" w:rsidRDefault="00636D08" w:rsidP="00B53D75">
      <w:pPr>
        <w:jc w:val="both"/>
        <w:rPr>
          <w:rFonts w:asciiTheme="minorHAnsi" w:hAnsiTheme="minorHAnsi" w:cstheme="minorHAnsi"/>
        </w:rPr>
      </w:pPr>
    </w:p>
    <w:p w14:paraId="5D8BF926" w14:textId="77777777" w:rsidR="00636D08" w:rsidRPr="007F3B38" w:rsidRDefault="00636D08" w:rsidP="00B53D75">
      <w:pPr>
        <w:jc w:val="both"/>
        <w:rPr>
          <w:rFonts w:asciiTheme="minorHAnsi" w:hAnsiTheme="minorHAnsi" w:cstheme="minorHAnsi"/>
        </w:rPr>
      </w:pPr>
    </w:p>
    <w:p w14:paraId="51B0CA48" w14:textId="77777777" w:rsidR="00636D08" w:rsidRPr="007F3B38" w:rsidRDefault="00636D08" w:rsidP="00B53D75">
      <w:pPr>
        <w:jc w:val="both"/>
        <w:rPr>
          <w:rFonts w:asciiTheme="minorHAnsi" w:hAnsiTheme="minorHAnsi" w:cstheme="minorHAnsi"/>
        </w:rPr>
      </w:pPr>
    </w:p>
    <w:p w14:paraId="47DD97CF" w14:textId="77777777" w:rsidR="00636D08" w:rsidRPr="007F3B38" w:rsidRDefault="00636D08" w:rsidP="00B53D75">
      <w:pPr>
        <w:jc w:val="both"/>
        <w:rPr>
          <w:rFonts w:asciiTheme="minorHAnsi" w:hAnsiTheme="minorHAnsi" w:cstheme="minorHAnsi"/>
        </w:rPr>
      </w:pPr>
    </w:p>
    <w:p w14:paraId="4259E63C" w14:textId="77777777" w:rsidR="00636D08" w:rsidRPr="007F3B38" w:rsidRDefault="00636D08" w:rsidP="00B53D75">
      <w:pPr>
        <w:jc w:val="both"/>
        <w:rPr>
          <w:rFonts w:asciiTheme="minorHAnsi" w:hAnsiTheme="minorHAnsi" w:cstheme="minorHAnsi"/>
        </w:rPr>
      </w:pPr>
    </w:p>
    <w:p w14:paraId="566ADC11" w14:textId="77777777" w:rsidR="00636D08" w:rsidRPr="007F3B38" w:rsidRDefault="00636D08" w:rsidP="00B53D75">
      <w:pPr>
        <w:jc w:val="both"/>
        <w:rPr>
          <w:rFonts w:asciiTheme="minorHAnsi" w:hAnsiTheme="minorHAnsi" w:cstheme="minorHAnsi"/>
        </w:rPr>
      </w:pPr>
    </w:p>
    <w:p w14:paraId="6DA88639" w14:textId="77777777" w:rsidR="00636D08" w:rsidRPr="007F3B38" w:rsidRDefault="00636D08" w:rsidP="00B53D75">
      <w:pPr>
        <w:jc w:val="both"/>
        <w:rPr>
          <w:rFonts w:asciiTheme="minorHAnsi" w:hAnsiTheme="minorHAnsi" w:cstheme="minorHAnsi"/>
        </w:rPr>
      </w:pPr>
    </w:p>
    <w:p w14:paraId="11D164CA" w14:textId="77777777" w:rsidR="00636D08" w:rsidRPr="007F3B38" w:rsidRDefault="00636D08" w:rsidP="00B53D75">
      <w:pPr>
        <w:jc w:val="both"/>
        <w:rPr>
          <w:rFonts w:asciiTheme="minorHAnsi" w:hAnsiTheme="minorHAnsi" w:cstheme="minorHAnsi"/>
        </w:rPr>
      </w:pPr>
    </w:p>
    <w:p w14:paraId="69B65952" w14:textId="77777777" w:rsidR="00636D08" w:rsidRPr="007F3B38" w:rsidRDefault="00636D08" w:rsidP="00B53D75">
      <w:pPr>
        <w:jc w:val="both"/>
        <w:rPr>
          <w:rFonts w:asciiTheme="minorHAnsi" w:hAnsiTheme="minorHAnsi" w:cstheme="minorHAnsi"/>
        </w:rPr>
      </w:pPr>
    </w:p>
    <w:p w14:paraId="3EEA9624" w14:textId="77777777" w:rsidR="005537C9" w:rsidRPr="007F3B38" w:rsidRDefault="005537C9" w:rsidP="00B53D75">
      <w:pPr>
        <w:jc w:val="both"/>
        <w:rPr>
          <w:rFonts w:asciiTheme="minorHAnsi" w:hAnsiTheme="minorHAnsi" w:cstheme="minorHAnsi"/>
        </w:rPr>
      </w:pPr>
    </w:p>
    <w:p w14:paraId="7D768939" w14:textId="77777777" w:rsidR="005537C9" w:rsidRPr="007F3B38" w:rsidRDefault="005537C9" w:rsidP="00B53D75">
      <w:pPr>
        <w:jc w:val="both"/>
        <w:rPr>
          <w:rFonts w:asciiTheme="minorHAnsi" w:hAnsiTheme="minorHAnsi" w:cstheme="minorHAnsi"/>
        </w:rPr>
      </w:pPr>
    </w:p>
    <w:p w14:paraId="0052FC35" w14:textId="77777777" w:rsidR="005537C9" w:rsidRPr="007F3B38" w:rsidRDefault="005537C9" w:rsidP="00B53D75">
      <w:pPr>
        <w:jc w:val="both"/>
        <w:rPr>
          <w:rFonts w:asciiTheme="minorHAnsi" w:hAnsiTheme="minorHAnsi" w:cstheme="minorHAnsi"/>
        </w:rPr>
      </w:pPr>
    </w:p>
    <w:p w14:paraId="3141AD52" w14:textId="77777777" w:rsidR="005537C9" w:rsidRPr="007F3B38" w:rsidRDefault="005537C9" w:rsidP="00B53D75">
      <w:pPr>
        <w:jc w:val="both"/>
        <w:rPr>
          <w:rFonts w:asciiTheme="minorHAnsi" w:hAnsiTheme="minorHAnsi" w:cstheme="minorHAnsi"/>
        </w:rPr>
      </w:pPr>
    </w:p>
    <w:p w14:paraId="407B0FF7" w14:textId="77777777" w:rsidR="005537C9" w:rsidRPr="007F3B38" w:rsidRDefault="005537C9" w:rsidP="00B53D75">
      <w:pPr>
        <w:jc w:val="both"/>
        <w:rPr>
          <w:rFonts w:asciiTheme="minorHAnsi" w:hAnsiTheme="minorHAnsi" w:cstheme="minorHAnsi"/>
        </w:rPr>
      </w:pPr>
    </w:p>
    <w:p w14:paraId="212D9EF0" w14:textId="77777777" w:rsidR="005537C9" w:rsidRPr="007F3B38" w:rsidRDefault="005537C9" w:rsidP="00B53D75">
      <w:pPr>
        <w:jc w:val="both"/>
        <w:rPr>
          <w:rFonts w:asciiTheme="minorHAnsi" w:hAnsiTheme="minorHAnsi" w:cstheme="minorHAnsi"/>
        </w:rPr>
      </w:pPr>
    </w:p>
    <w:p w14:paraId="2DF921F2" w14:textId="77777777" w:rsidR="005537C9" w:rsidRPr="007F3B38" w:rsidRDefault="005537C9" w:rsidP="00B53D75">
      <w:pPr>
        <w:jc w:val="both"/>
        <w:rPr>
          <w:rFonts w:asciiTheme="minorHAnsi" w:hAnsiTheme="minorHAnsi" w:cstheme="minorHAnsi"/>
        </w:rPr>
      </w:pPr>
    </w:p>
    <w:p w14:paraId="01882894" w14:textId="77777777" w:rsidR="005537C9" w:rsidRPr="007F3B38" w:rsidRDefault="005537C9" w:rsidP="00B53D75">
      <w:pPr>
        <w:jc w:val="both"/>
        <w:rPr>
          <w:rFonts w:asciiTheme="minorHAnsi" w:hAnsiTheme="minorHAnsi" w:cstheme="minorHAnsi"/>
        </w:rPr>
      </w:pPr>
    </w:p>
    <w:p w14:paraId="0AB4771C" w14:textId="77777777" w:rsidR="005537C9" w:rsidRPr="007F3B38" w:rsidRDefault="005537C9" w:rsidP="00B53D75">
      <w:pPr>
        <w:jc w:val="both"/>
        <w:rPr>
          <w:rFonts w:asciiTheme="minorHAnsi" w:hAnsiTheme="minorHAnsi" w:cstheme="minorHAnsi"/>
        </w:rPr>
      </w:pPr>
    </w:p>
    <w:p w14:paraId="3F9B85EA" w14:textId="77777777" w:rsidR="005537C9" w:rsidRPr="007F3B38" w:rsidRDefault="005537C9" w:rsidP="00B53D75">
      <w:pPr>
        <w:jc w:val="both"/>
        <w:rPr>
          <w:rFonts w:asciiTheme="minorHAnsi" w:hAnsiTheme="minorHAnsi" w:cstheme="minorHAnsi"/>
        </w:rPr>
      </w:pPr>
    </w:p>
    <w:p w14:paraId="0E379F79" w14:textId="77777777" w:rsidR="005537C9" w:rsidRPr="007F3B38" w:rsidRDefault="005537C9" w:rsidP="00B53D75">
      <w:pPr>
        <w:jc w:val="both"/>
        <w:rPr>
          <w:rFonts w:asciiTheme="minorHAnsi" w:hAnsiTheme="minorHAnsi" w:cstheme="minorHAnsi"/>
        </w:rPr>
      </w:pPr>
    </w:p>
    <w:p w14:paraId="06857BD6" w14:textId="77777777" w:rsidR="005537C9" w:rsidRPr="007F3B38" w:rsidRDefault="005537C9" w:rsidP="00B53D75">
      <w:pPr>
        <w:jc w:val="both"/>
        <w:rPr>
          <w:rFonts w:asciiTheme="minorHAnsi" w:hAnsiTheme="minorHAnsi" w:cstheme="minorHAnsi"/>
        </w:rPr>
      </w:pPr>
    </w:p>
    <w:p w14:paraId="3390C942" w14:textId="77777777" w:rsidR="0072723C" w:rsidRPr="007F3B38" w:rsidRDefault="0072723C" w:rsidP="00B53D75">
      <w:pPr>
        <w:pStyle w:val="ListParagraph"/>
        <w:autoSpaceDE w:val="0"/>
        <w:autoSpaceDN w:val="0"/>
        <w:adjustRightInd w:val="0"/>
        <w:spacing w:after="0"/>
        <w:jc w:val="both"/>
        <w:rPr>
          <w:rFonts w:asciiTheme="minorHAnsi" w:hAnsiTheme="minorHAnsi" w:cstheme="minorHAnsi"/>
          <w:szCs w:val="24"/>
        </w:rPr>
      </w:pPr>
    </w:p>
    <w:p w14:paraId="3382EF9A"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375F2AF2"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56DB6E5D"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33BEFD15"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3055E581"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7581AA4F"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758ED025"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1A6126DE" w14:textId="77777777" w:rsidR="00C771F8" w:rsidRPr="007F3B38" w:rsidRDefault="00C771F8" w:rsidP="00B53D75">
      <w:pPr>
        <w:pStyle w:val="ListParagraph"/>
        <w:autoSpaceDE w:val="0"/>
        <w:autoSpaceDN w:val="0"/>
        <w:adjustRightInd w:val="0"/>
        <w:spacing w:after="0"/>
        <w:jc w:val="both"/>
        <w:rPr>
          <w:rFonts w:asciiTheme="minorHAnsi" w:hAnsiTheme="minorHAnsi" w:cstheme="minorHAnsi"/>
          <w:szCs w:val="24"/>
        </w:rPr>
      </w:pPr>
    </w:p>
    <w:p w14:paraId="2FC5A924" w14:textId="77777777" w:rsidR="00C771F8" w:rsidRPr="007F3B38" w:rsidRDefault="00C771F8" w:rsidP="00C42D81">
      <w:pPr>
        <w:autoSpaceDE w:val="0"/>
        <w:autoSpaceDN w:val="0"/>
        <w:adjustRightInd w:val="0"/>
        <w:spacing w:after="0"/>
        <w:jc w:val="both"/>
        <w:rPr>
          <w:rFonts w:asciiTheme="minorHAnsi" w:hAnsiTheme="minorHAnsi" w:cstheme="minorHAnsi"/>
          <w:szCs w:val="24"/>
        </w:rPr>
      </w:pPr>
    </w:p>
    <w:p w14:paraId="3390C943" w14:textId="4610FF5C" w:rsidR="0072723C" w:rsidRPr="007F3B38" w:rsidRDefault="00707E0E" w:rsidP="003434AF">
      <w:pPr>
        <w:ind w:left="1440" w:firstLine="720"/>
        <w:jc w:val="both"/>
        <w:rPr>
          <w:rFonts w:asciiTheme="minorHAnsi" w:hAnsiTheme="minorHAnsi" w:cstheme="minorHAnsi"/>
        </w:rPr>
      </w:pPr>
      <w:r w:rsidRPr="007F3B38">
        <w:rPr>
          <w:rFonts w:asciiTheme="minorHAnsi" w:hAnsiTheme="minorHAnsi" w:cstheme="minorHAnsi"/>
        </w:rPr>
        <w:t xml:space="preserve">~~~~~~~~~~~ End of </w:t>
      </w:r>
      <w:r w:rsidR="00705FC2" w:rsidRPr="007F3B38">
        <w:rPr>
          <w:rFonts w:asciiTheme="minorHAnsi" w:hAnsiTheme="minorHAnsi" w:cstheme="minorHAnsi"/>
        </w:rPr>
        <w:t>Doc</w:t>
      </w:r>
      <w:r w:rsidRPr="007F3B38">
        <w:rPr>
          <w:rFonts w:asciiTheme="minorHAnsi" w:hAnsiTheme="minorHAnsi" w:cstheme="minorHAnsi"/>
        </w:rPr>
        <w:t>ument ~~~~~~~~~~~</w:t>
      </w:r>
    </w:p>
    <w:sectPr w:rsidR="0072723C" w:rsidRPr="007F3B38" w:rsidSect="006B4D42">
      <w:headerReference w:type="default" r:id="rId34"/>
      <w:footerReference w:type="default" r:id="rId35"/>
      <w:headerReference w:type="first" r:id="rId36"/>
      <w:footerReference w:type="first" r:id="rId37"/>
      <w:pgSz w:w="11906" w:h="16838"/>
      <w:pgMar w:top="1776" w:right="1080" w:bottom="1134" w:left="1080" w:header="624" w:footer="3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C186AF" w14:textId="77777777" w:rsidR="00487B7B" w:rsidRDefault="00487B7B">
      <w:r>
        <w:separator/>
      </w:r>
    </w:p>
  </w:endnote>
  <w:endnote w:type="continuationSeparator" w:id="0">
    <w:p w14:paraId="75B40E38" w14:textId="77777777" w:rsidR="00487B7B" w:rsidRDefault="00487B7B">
      <w:r>
        <w:continuationSeparator/>
      </w:r>
    </w:p>
  </w:endnote>
  <w:endnote w:type="continuationNotice" w:id="1">
    <w:p w14:paraId="67ADF30A" w14:textId="77777777" w:rsidR="00487B7B" w:rsidRDefault="00487B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0" w14:textId="3822A97B" w:rsidR="007B7912" w:rsidRDefault="006D181A">
    <w:pPr>
      <w:pStyle w:val="Footer"/>
      <w:tabs>
        <w:tab w:val="clear" w:pos="9360"/>
      </w:tabs>
      <w:rPr>
        <w:i w:val="0"/>
        <w:iCs/>
      </w:rPr>
    </w:pPr>
    <w:r>
      <w:rPr>
        <w:i w:val="0"/>
        <w:iCs/>
      </w:rPr>
      <w:t>IR BLE Mesh – Software Design Document</w:t>
    </w:r>
    <w:sdt>
      <w:sdtPr>
        <w:rPr>
          <w:i w:val="0"/>
          <w:iCs/>
        </w:rPr>
        <w:id w:val="-1239401406"/>
      </w:sdtPr>
      <w:sdtEndPr/>
      <w:sdtContent>
        <w:sdt>
          <w:sdtPr>
            <w:rPr>
              <w:i w:val="0"/>
              <w:iCs/>
            </w:rPr>
            <w:id w:val="64001077"/>
          </w:sdtPr>
          <w:sdtEndPr/>
          <w:sdtContent>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3692E">
              <w:rPr>
                <w:b w:val="0"/>
                <w:bCs/>
                <w:i w:val="0"/>
                <w:iCs/>
                <w:noProof/>
              </w:rPr>
              <w:t>5</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3692E">
              <w:rPr>
                <w:b w:val="0"/>
                <w:bCs/>
                <w:i w:val="0"/>
                <w:iCs/>
                <w:noProof/>
              </w:rPr>
              <w:t>8</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1" behindDoc="0" locked="0" layoutInCell="1" allowOverlap="1" wp14:anchorId="3390C957" wp14:editId="504DE238">
              <wp:simplePos x="0" y="0"/>
              <wp:positionH relativeFrom="page">
                <wp:align>left</wp:align>
              </wp:positionH>
              <wp:positionV relativeFrom="paragraph">
                <wp:posOffset>193675</wp:posOffset>
              </wp:positionV>
              <wp:extent cx="7543800" cy="161925"/>
              <wp:effectExtent l="0" t="0" r="0" b="0"/>
              <wp:wrapNone/>
              <wp:docPr id="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12"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3"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4"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BA3794" id="Group 1" o:spid="_x0000_s1026" style="position:absolute;margin-left:0;margin-top:15.25pt;width:594pt;height:12.75pt;z-index:251658241;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" fillcolor="#2185c5" stroked="f">
                <v:textbox inset="1.1607mm,1.1607mm,1.1607mm,1.1607mm"/>
              </v:rect>
              <w10:wrap anchorx="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2" w14:textId="4C9BF0CC" w:rsidR="007B7912" w:rsidRDefault="002246E7">
    <w:pPr>
      <w:pStyle w:val="Footer"/>
      <w:tabs>
        <w:tab w:val="clear" w:pos="9360"/>
      </w:tabs>
      <w:rPr>
        <w:i w:val="0"/>
        <w:iCs/>
      </w:rPr>
    </w:pPr>
    <w:sdt>
      <w:sdtPr>
        <w:rPr>
          <w:i w:val="0"/>
          <w:iCs/>
        </w:rPr>
        <w:id w:val="1877820494"/>
      </w:sdtPr>
      <w:sdtEndPr/>
      <w:sdtContent>
        <w:sdt>
          <w:sdtPr>
            <w:rPr>
              <w:i w:val="0"/>
              <w:iCs/>
            </w:rPr>
            <w:id w:val="-1154220344"/>
          </w:sdtPr>
          <w:sdtEndPr/>
          <w:sdtContent>
            <w:r w:rsidR="006D181A">
              <w:rPr>
                <w:i w:val="0"/>
                <w:iCs/>
              </w:rPr>
              <w:t>IR BLE Mesh</w:t>
            </w:r>
            <w:r w:rsidR="007B7912">
              <w:rPr>
                <w:i w:val="0"/>
                <w:iCs/>
              </w:rPr>
              <w:t xml:space="preserve"> – </w:t>
            </w:r>
            <w:r w:rsidR="004D3C49">
              <w:rPr>
                <w:i w:val="0"/>
                <w:iCs/>
              </w:rPr>
              <w:t>Soft</w:t>
            </w:r>
            <w:r w:rsidR="007B7912">
              <w:rPr>
                <w:i w:val="0"/>
                <w:iCs/>
              </w:rPr>
              <w:t xml:space="preserve">ware Design Document     </w:t>
            </w:r>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B7912">
              <w:rPr>
                <w:b w:val="0"/>
                <w:bCs/>
                <w:i w:val="0"/>
                <w:iCs/>
                <w:noProof/>
              </w:rPr>
              <w:t>0</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B7912">
              <w:rPr>
                <w:b w:val="0"/>
                <w:bCs/>
                <w:i w:val="0"/>
                <w:iCs/>
                <w:noProof/>
              </w:rPr>
              <w:t>10</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3" behindDoc="0" locked="0" layoutInCell="1" allowOverlap="1" wp14:anchorId="3390C95C" wp14:editId="54804AE3">
              <wp:simplePos x="0" y="0"/>
              <wp:positionH relativeFrom="page">
                <wp:align>left</wp:align>
              </wp:positionH>
              <wp:positionV relativeFrom="paragraph">
                <wp:posOffset>193675</wp:posOffset>
              </wp:positionV>
              <wp:extent cx="7543800" cy="161925"/>
              <wp:effectExtent l="0" t="0" r="0" b="0"/>
              <wp:wrapNone/>
              <wp:docPr id="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4"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5"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6"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7"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B7350D" id="Group 6" o:spid="_x0000_s1026" style="position:absolute;margin-left:0;margin-top:15.25pt;width:594pt;height:12.75pt;z-index:251658243;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" fillcolor="#2185c5" stroked="f">
                <v:textbox inset="1.1607mm,1.1607mm,1.1607mm,1.1607mm"/>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3C1C4" w14:textId="77777777" w:rsidR="00487B7B" w:rsidRDefault="00487B7B">
      <w:pPr>
        <w:spacing w:after="0"/>
      </w:pPr>
      <w:r>
        <w:separator/>
      </w:r>
    </w:p>
  </w:footnote>
  <w:footnote w:type="continuationSeparator" w:id="0">
    <w:p w14:paraId="67811738" w14:textId="77777777" w:rsidR="00487B7B" w:rsidRDefault="00487B7B">
      <w:pPr>
        <w:spacing w:after="0"/>
      </w:pPr>
      <w:r>
        <w:continuationSeparator/>
      </w:r>
    </w:p>
  </w:footnote>
  <w:footnote w:type="continuationNotice" w:id="1">
    <w:p w14:paraId="590CBB6E" w14:textId="77777777" w:rsidR="00487B7B" w:rsidRDefault="00487B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4E" w14:textId="53E59E4B" w:rsidR="007B7912" w:rsidRDefault="007B7912">
    <w:pPr>
      <w:pStyle w:val="Header"/>
      <w:ind w:left="-567"/>
      <w:rPr>
        <w:b w:val="0"/>
        <w:bCs/>
        <w:i w:val="0"/>
        <w:iCs/>
      </w:rPr>
    </w:pPr>
    <w:r>
      <w:rPr>
        <w:b w:val="0"/>
        <w:bCs/>
        <w:i w:val="0"/>
        <w:iCs/>
        <w:noProof/>
      </w:rPr>
      <w:drawing>
        <wp:anchor distT="0" distB="0" distL="114300" distR="114300" simplePos="0" relativeHeight="251658240" behindDoc="1" locked="0" layoutInCell="1" allowOverlap="1" wp14:anchorId="3390C953" wp14:editId="637CF2CB">
          <wp:simplePos x="0" y="0"/>
          <wp:positionH relativeFrom="column">
            <wp:posOffset>5366385</wp:posOffset>
          </wp:positionH>
          <wp:positionV relativeFrom="paragraph">
            <wp:posOffset>-73557</wp:posOffset>
          </wp:positionV>
          <wp:extent cx="1313180" cy="565785"/>
          <wp:effectExtent l="0" t="0" r="1270" b="5715"/>
          <wp:wrapTight wrapText="bothSides">
            <wp:wrapPolygon edited="0">
              <wp:start x="0" y="0"/>
              <wp:lineTo x="0" y="21091"/>
              <wp:lineTo x="21308" y="21091"/>
              <wp:lineTo x="21308" y="0"/>
              <wp:lineTo x="0" y="0"/>
            </wp:wrapPolygon>
          </wp:wrapTight>
          <wp:docPr id="478917344" name="Picture 478917344"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13180" cy="565785"/>
                  </a:xfrm>
                  <a:prstGeom prst="rect">
                    <a:avLst/>
                  </a:prstGeom>
                </pic:spPr>
              </pic:pic>
            </a:graphicData>
          </a:graphic>
        </wp:anchor>
      </w:drawing>
    </w:r>
  </w:p>
  <w:p w14:paraId="3390C94F" w14:textId="77777777" w:rsidR="007B7912" w:rsidRDefault="007B7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1" w14:textId="3DD67E10" w:rsidR="007B7912" w:rsidRDefault="007B7912" w:rsidP="00E939DE">
    <w:pPr>
      <w:pStyle w:val="Header"/>
      <w:tabs>
        <w:tab w:val="clear" w:pos="4680"/>
        <w:tab w:val="clear" w:pos="9360"/>
        <w:tab w:val="left" w:pos="6235"/>
      </w:tabs>
    </w:pPr>
    <w:r>
      <w:rPr>
        <w:noProof/>
      </w:rPr>
      <w:drawing>
        <wp:anchor distT="0" distB="0" distL="114300" distR="114300" simplePos="0" relativeHeight="251658242" behindDoc="1" locked="0" layoutInCell="1" allowOverlap="1" wp14:anchorId="3390C958" wp14:editId="4F1FAF04">
          <wp:simplePos x="0" y="0"/>
          <wp:positionH relativeFrom="margin">
            <wp:posOffset>4898390</wp:posOffset>
          </wp:positionH>
          <wp:positionV relativeFrom="paragraph">
            <wp:posOffset>-160267</wp:posOffset>
          </wp:positionV>
          <wp:extent cx="1827530" cy="762000"/>
          <wp:effectExtent l="0" t="0" r="1270" b="0"/>
          <wp:wrapTight wrapText="bothSides">
            <wp:wrapPolygon edited="0">
              <wp:start x="0" y="0"/>
              <wp:lineTo x="0" y="21060"/>
              <wp:lineTo x="21390" y="21060"/>
              <wp:lineTo x="21390" y="0"/>
              <wp:lineTo x="0" y="0"/>
            </wp:wrapPolygon>
          </wp:wrapTight>
          <wp:docPr id="1164370296" name="Picture 116437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7530" cy="762000"/>
                  </a:xfrm>
                  <a:prstGeom prst="rect">
                    <a:avLst/>
                  </a:prstGeom>
                </pic:spPr>
              </pic:pic>
            </a:graphicData>
          </a:graphic>
        </wp:anchor>
      </w:drawing>
    </w:r>
    <w:r w:rsidR="00E939DE">
      <w:tab/>
    </w:r>
  </w:p>
</w:hdr>
</file>

<file path=word/intelligence2.xml><?xml version="1.0" encoding="utf-8"?>
<int2:intelligence xmlns:int2="http://schemas.microsoft.com/office/intelligence/2020/intelligence" xmlns:oel="http://schemas.microsoft.com/office/2019/extlst">
  <int2:observations>
    <int2:textHash int2:hashCode="rXY3M7oLkFr79+" int2:id="JPBMii7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5828"/>
        </w:tabs>
        <w:ind w:left="-582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ListNumber"/>
      <w:lvlText w:val="%1."/>
      <w:lvlJc w:val="left"/>
      <w:pPr>
        <w:tabs>
          <w:tab w:val="left" w:pos="360"/>
        </w:tabs>
        <w:ind w:left="360" w:hanging="360"/>
      </w:pPr>
      <w:rPr>
        <w:b w:val="0"/>
        <w:bCs w:val="0"/>
        <w:i w:val="0"/>
        <w:iCs w:val="0"/>
        <w:caps w:val="0"/>
        <w:smallCaps w:val="0"/>
        <w:strike w:val="0"/>
        <w:dstrike w:val="0"/>
        <w:vanish w:val="0"/>
        <w:color w:val="000000"/>
        <w:spacing w:val="0"/>
        <w:kern w:val="0"/>
        <w:position w:val="0"/>
        <w:u w:val="none"/>
        <w:vertAlign w:val="baseline"/>
      </w:rPr>
    </w:lvl>
  </w:abstractNum>
  <w:abstractNum w:abstractNumId="4" w15:restartNumberingAfterBreak="0">
    <w:nsid w:val="01571E3C"/>
    <w:multiLevelType w:val="multilevel"/>
    <w:tmpl w:val="01571E3C"/>
    <w:lvl w:ilvl="0">
      <w:start w:val="1"/>
      <w:numFmt w:val="decimal"/>
      <w:pStyle w:val="Style2"/>
      <w:lvlText w:val="%1."/>
      <w:lvlJc w:val="left"/>
      <w:pPr>
        <w:tabs>
          <w:tab w:val="left" w:pos="360"/>
        </w:tabs>
        <w:ind w:left="360" w:hanging="360"/>
      </w:pPr>
    </w:lvl>
    <w:lvl w:ilvl="1">
      <w:start w:val="1"/>
      <w:numFmt w:val="decimal"/>
      <w:pStyle w:val="Style3"/>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5" w15:restartNumberingAfterBreak="0">
    <w:nsid w:val="06CB54C5"/>
    <w:multiLevelType w:val="hybridMultilevel"/>
    <w:tmpl w:val="7FE4F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2D7FD5"/>
    <w:multiLevelType w:val="multilevel"/>
    <w:tmpl w:val="072D7FD5"/>
    <w:lvl w:ilvl="0">
      <w:start w:val="1"/>
      <w:numFmt w:val="decimal"/>
      <w:pStyle w:val="note"/>
      <w:lvlText w:val="%1"/>
      <w:lvlJc w:val="left"/>
      <w:pPr>
        <w:ind w:left="432" w:hanging="432"/>
      </w:pPr>
      <w:rPr>
        <w:rFonts w:hint="default"/>
        <w:color w:val="auto"/>
        <w:sz w:val="32"/>
        <w:szCs w:val="32"/>
      </w:rPr>
    </w:lvl>
    <w:lvl w:ilvl="1">
      <w:start w:val="1"/>
      <w:numFmt w:val="decimal"/>
      <w:lvlText w:val="%1.%2"/>
      <w:lvlJc w:val="left"/>
      <w:pPr>
        <w:ind w:left="576" w:hanging="576"/>
      </w:pPr>
      <w:rPr>
        <w:rFonts w:hint="default"/>
        <w:b/>
        <w:caps/>
        <w:smallCaps w:val="0"/>
        <w:color w:val="auto"/>
        <w:sz w:val="28"/>
        <w:szCs w:val="28"/>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C536DB1"/>
    <w:multiLevelType w:val="hybridMultilevel"/>
    <w:tmpl w:val="FD94B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1A38DD"/>
    <w:multiLevelType w:val="hybridMultilevel"/>
    <w:tmpl w:val="5C6048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24A5A8E"/>
    <w:multiLevelType w:val="hybridMultilevel"/>
    <w:tmpl w:val="6310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393ACB"/>
    <w:multiLevelType w:val="multilevel"/>
    <w:tmpl w:val="1A393ACB"/>
    <w:lvl w:ilvl="0">
      <w:start w:val="1"/>
      <w:numFmt w:val="bullet"/>
      <w:pStyle w:val="Bullet"/>
      <w:lvlText w:val=""/>
      <w:lvlJc w:val="left"/>
      <w:pPr>
        <w:tabs>
          <w:tab w:val="left" w:pos="360"/>
        </w:tabs>
        <w:ind w:left="360" w:hanging="360"/>
      </w:pPr>
      <w:rPr>
        <w:rFonts w:ascii="Wingdings" w:hAnsi="Wingdings" w:hint="default"/>
        <w:color w:val="003366"/>
      </w:rPr>
    </w:lvl>
    <w:lvl w:ilvl="1">
      <w:start w:val="1"/>
      <w:numFmt w:val="bullet"/>
      <w:lvlText w:val=""/>
      <w:lvlJc w:val="left"/>
      <w:pPr>
        <w:tabs>
          <w:tab w:val="left" w:pos="720"/>
        </w:tabs>
        <w:ind w:left="720" w:hanging="360"/>
      </w:pPr>
      <w:rPr>
        <w:rFonts w:ascii="Symbol" w:hAnsi="Symbol" w:hint="default"/>
        <w:color w:val="003366"/>
      </w:rPr>
    </w:lvl>
    <w:lvl w:ilvl="2">
      <w:start w:val="1"/>
      <w:numFmt w:val="bullet"/>
      <w:lvlText w:val=""/>
      <w:lvlJc w:val="left"/>
      <w:pPr>
        <w:tabs>
          <w:tab w:val="left" w:pos="1080"/>
        </w:tabs>
        <w:ind w:left="1080" w:hanging="360"/>
      </w:pPr>
      <w:rPr>
        <w:rFonts w:ascii="Wingdings" w:hAnsi="Wingdings" w:hint="default"/>
        <w:color w:val="003366"/>
      </w:rPr>
    </w:lvl>
    <w:lvl w:ilvl="3">
      <w:start w:val="1"/>
      <w:numFmt w:val="bullet"/>
      <w:lvlText w:val=""/>
      <w:lvlJc w:val="left"/>
      <w:pPr>
        <w:tabs>
          <w:tab w:val="left" w:pos="1440"/>
        </w:tabs>
        <w:ind w:left="1440" w:hanging="360"/>
      </w:pPr>
      <w:rPr>
        <w:rFonts w:ascii="Symbol" w:hAnsi="Symbol" w:hint="default"/>
        <w:color w:val="003366"/>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11" w15:restartNumberingAfterBreak="0">
    <w:nsid w:val="1F733469"/>
    <w:multiLevelType w:val="multilevel"/>
    <w:tmpl w:val="1F733469"/>
    <w:lvl w:ilvl="0">
      <w:start w:val="1"/>
      <w:numFmt w:val="bullet"/>
      <w:pStyle w:val="BL1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218B149F"/>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06646"/>
    <w:multiLevelType w:val="multilevel"/>
    <w:tmpl w:val="23506646"/>
    <w:lvl w:ilvl="0">
      <w:start w:val="1"/>
      <w:numFmt w:val="upperLetter"/>
      <w:pStyle w:val="AppendixLetter"/>
      <w:lvlText w:val="Appendix %1"/>
      <w:lvlJc w:val="left"/>
      <w:pPr>
        <w:tabs>
          <w:tab w:val="left" w:pos="1360"/>
        </w:tabs>
        <w:ind w:left="1360" w:hanging="360"/>
      </w:pPr>
      <w:rPr>
        <w:rFonts w:ascii="Arial" w:hAnsi="Arial" w:cs="Arial"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tabs>
          <w:tab w:val="left" w:pos="1140"/>
        </w:tabs>
        <w:ind w:left="1140" w:hanging="360"/>
      </w:pPr>
    </w:lvl>
    <w:lvl w:ilvl="2">
      <w:start w:val="1"/>
      <w:numFmt w:val="lowerRoman"/>
      <w:lvlText w:val="%3."/>
      <w:lvlJc w:val="right"/>
      <w:pPr>
        <w:tabs>
          <w:tab w:val="left" w:pos="1860"/>
        </w:tabs>
        <w:ind w:left="1860" w:hanging="180"/>
      </w:pPr>
    </w:lvl>
    <w:lvl w:ilvl="3">
      <w:start w:val="1"/>
      <w:numFmt w:val="decimal"/>
      <w:lvlText w:val="%4."/>
      <w:lvlJc w:val="left"/>
      <w:pPr>
        <w:tabs>
          <w:tab w:val="left" w:pos="2580"/>
        </w:tabs>
        <w:ind w:left="2580" w:hanging="360"/>
      </w:pPr>
    </w:lvl>
    <w:lvl w:ilvl="4">
      <w:start w:val="1"/>
      <w:numFmt w:val="lowerLetter"/>
      <w:lvlText w:val="%5."/>
      <w:lvlJc w:val="left"/>
      <w:pPr>
        <w:tabs>
          <w:tab w:val="left" w:pos="3300"/>
        </w:tabs>
        <w:ind w:left="3300" w:hanging="360"/>
      </w:pPr>
    </w:lvl>
    <w:lvl w:ilvl="5">
      <w:start w:val="1"/>
      <w:numFmt w:val="lowerRoman"/>
      <w:lvlText w:val="%6."/>
      <w:lvlJc w:val="right"/>
      <w:pPr>
        <w:tabs>
          <w:tab w:val="left" w:pos="4020"/>
        </w:tabs>
        <w:ind w:left="4020" w:hanging="180"/>
      </w:pPr>
    </w:lvl>
    <w:lvl w:ilvl="6">
      <w:start w:val="1"/>
      <w:numFmt w:val="decimal"/>
      <w:lvlText w:val="%7."/>
      <w:lvlJc w:val="left"/>
      <w:pPr>
        <w:tabs>
          <w:tab w:val="left" w:pos="4740"/>
        </w:tabs>
        <w:ind w:left="4740" w:hanging="360"/>
      </w:pPr>
    </w:lvl>
    <w:lvl w:ilvl="7">
      <w:start w:val="1"/>
      <w:numFmt w:val="lowerLetter"/>
      <w:lvlText w:val="%8."/>
      <w:lvlJc w:val="left"/>
      <w:pPr>
        <w:tabs>
          <w:tab w:val="left" w:pos="5460"/>
        </w:tabs>
        <w:ind w:left="5460" w:hanging="360"/>
      </w:pPr>
    </w:lvl>
    <w:lvl w:ilvl="8">
      <w:start w:val="1"/>
      <w:numFmt w:val="lowerRoman"/>
      <w:lvlText w:val="%9."/>
      <w:lvlJc w:val="right"/>
      <w:pPr>
        <w:tabs>
          <w:tab w:val="left" w:pos="6180"/>
        </w:tabs>
        <w:ind w:left="6180" w:hanging="180"/>
      </w:pPr>
    </w:lvl>
  </w:abstractNum>
  <w:abstractNum w:abstractNumId="14" w15:restartNumberingAfterBreak="0">
    <w:nsid w:val="23536D1C"/>
    <w:multiLevelType w:val="multilevel"/>
    <w:tmpl w:val="23536D1C"/>
    <w:lvl w:ilvl="0">
      <w:start w:val="1"/>
      <w:numFmt w:val="bullet"/>
      <w:pStyle w:val="BodyConten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288E0ED4"/>
    <w:multiLevelType w:val="multilevel"/>
    <w:tmpl w:val="288E0ED4"/>
    <w:lvl w:ilvl="0">
      <w:start w:val="1"/>
      <w:numFmt w:val="bullet"/>
      <w:pStyle w:val="ListBulletL1"/>
      <w:lvlText w:val=""/>
      <w:lvlJc w:val="left"/>
      <w:pPr>
        <w:tabs>
          <w:tab w:val="left" w:pos="360"/>
        </w:tabs>
        <w:ind w:left="360" w:hanging="360"/>
      </w:pPr>
      <w:rPr>
        <w:rFonts w:ascii="Wingdings" w:hAnsi="Wingdings"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7A31840"/>
    <w:multiLevelType w:val="multilevel"/>
    <w:tmpl w:val="37A31840"/>
    <w:lvl w:ilvl="0">
      <w:start w:val="1"/>
      <w:numFmt w:val="decimal"/>
      <w:lvlText w:val="%1.0"/>
      <w:lvlJc w:val="left"/>
      <w:pPr>
        <w:tabs>
          <w:tab w:val="left" w:pos="432"/>
        </w:tabs>
        <w:ind w:left="432" w:hanging="360"/>
      </w:pPr>
      <w:rPr>
        <w:rFonts w:hint="default"/>
      </w:rPr>
    </w:lvl>
    <w:lvl w:ilvl="1">
      <w:start w:val="1"/>
      <w:numFmt w:val="decimal"/>
      <w:pStyle w:val="HeadingB"/>
      <w:lvlText w:val="%1.%2"/>
      <w:lvlJc w:val="left"/>
      <w:pPr>
        <w:tabs>
          <w:tab w:val="left" w:pos="1152"/>
        </w:tabs>
        <w:ind w:left="864" w:hanging="864"/>
      </w:pPr>
      <w:rPr>
        <w:rFonts w:hint="default"/>
      </w:rPr>
    </w:lvl>
    <w:lvl w:ilvl="2">
      <w:start w:val="1"/>
      <w:numFmt w:val="decimal"/>
      <w:lvlText w:val="%3.%2.1"/>
      <w:lvlJc w:val="left"/>
      <w:pPr>
        <w:tabs>
          <w:tab w:val="left" w:pos="1512"/>
        </w:tabs>
        <w:ind w:left="1296" w:hanging="504"/>
      </w:pPr>
      <w:rPr>
        <w:rFonts w:hint="default"/>
      </w:rPr>
    </w:lvl>
    <w:lvl w:ilvl="3">
      <w:start w:val="1"/>
      <w:numFmt w:val="decimal"/>
      <w:lvlText w:val="%1.%2.%3.%4."/>
      <w:lvlJc w:val="left"/>
      <w:pPr>
        <w:tabs>
          <w:tab w:val="left" w:pos="2232"/>
        </w:tabs>
        <w:ind w:left="1800" w:hanging="648"/>
      </w:pPr>
      <w:rPr>
        <w:rFonts w:hint="default"/>
      </w:rPr>
    </w:lvl>
    <w:lvl w:ilvl="4">
      <w:start w:val="1"/>
      <w:numFmt w:val="decimal"/>
      <w:lvlText w:val="%1.%2.%3.%4.%5."/>
      <w:lvlJc w:val="left"/>
      <w:pPr>
        <w:tabs>
          <w:tab w:val="left" w:pos="2952"/>
        </w:tabs>
        <w:ind w:left="2304" w:hanging="792"/>
      </w:pPr>
      <w:rPr>
        <w:rFonts w:hint="default"/>
      </w:rPr>
    </w:lvl>
    <w:lvl w:ilvl="5">
      <w:start w:val="1"/>
      <w:numFmt w:val="decimal"/>
      <w:lvlText w:val="%1.%2.%3.%4.%5.%6."/>
      <w:lvlJc w:val="left"/>
      <w:pPr>
        <w:tabs>
          <w:tab w:val="left" w:pos="3312"/>
        </w:tabs>
        <w:ind w:left="2808" w:hanging="936"/>
      </w:pPr>
      <w:rPr>
        <w:rFonts w:hint="default"/>
      </w:rPr>
    </w:lvl>
    <w:lvl w:ilvl="6">
      <w:start w:val="1"/>
      <w:numFmt w:val="decimal"/>
      <w:lvlText w:val="%1.%2.%3.%4.%5.%6.%7."/>
      <w:lvlJc w:val="left"/>
      <w:pPr>
        <w:tabs>
          <w:tab w:val="left" w:pos="4032"/>
        </w:tabs>
        <w:ind w:left="3312" w:hanging="1080"/>
      </w:pPr>
      <w:rPr>
        <w:rFonts w:hint="default"/>
      </w:rPr>
    </w:lvl>
    <w:lvl w:ilvl="7">
      <w:start w:val="1"/>
      <w:numFmt w:val="decimal"/>
      <w:lvlText w:val="%1.%2.%3.%4.%5.%6.%7.%8."/>
      <w:lvlJc w:val="left"/>
      <w:pPr>
        <w:tabs>
          <w:tab w:val="left" w:pos="4752"/>
        </w:tabs>
        <w:ind w:left="3816" w:hanging="1224"/>
      </w:pPr>
      <w:rPr>
        <w:rFonts w:hint="default"/>
      </w:rPr>
    </w:lvl>
    <w:lvl w:ilvl="8">
      <w:start w:val="1"/>
      <w:numFmt w:val="decimal"/>
      <w:lvlText w:val="%1.%2.%3.%4.%5.%6.%7.%8.%9."/>
      <w:lvlJc w:val="left"/>
      <w:pPr>
        <w:tabs>
          <w:tab w:val="left" w:pos="5112"/>
        </w:tabs>
        <w:ind w:left="4392" w:hanging="1440"/>
      </w:pPr>
      <w:rPr>
        <w:rFonts w:hint="default"/>
      </w:rPr>
    </w:lvl>
  </w:abstractNum>
  <w:abstractNum w:abstractNumId="17" w15:restartNumberingAfterBreak="0">
    <w:nsid w:val="3ADA7025"/>
    <w:multiLevelType w:val="multilevel"/>
    <w:tmpl w:val="3ADA7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pStyle w:val="StyleHeading3ASAPHeading3h3123ParagraphHead33Level3H"/>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B2667AF"/>
    <w:multiLevelType w:val="multilevel"/>
    <w:tmpl w:val="96EA02B2"/>
    <w:styleLink w:val="CurrentList1"/>
    <w:lvl w:ilvl="0">
      <w:start w:val="1"/>
      <w:numFmt w:val="decimal"/>
      <w:lvlText w:val="%1."/>
      <w:lvlJc w:val="left"/>
      <w:pPr>
        <w:ind w:left="720" w:hanging="360"/>
      </w:pPr>
      <w:rPr>
        <w:rFonts w:asciiTheme="minorHAnsi" w:eastAsia="Arial Unicode MS" w:hAnsiTheme="minorHAns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052126"/>
    <w:multiLevelType w:val="hybridMultilevel"/>
    <w:tmpl w:val="569AADDE"/>
    <w:lvl w:ilvl="0" w:tplc="8FB6B9A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267FBF"/>
    <w:multiLevelType w:val="multilevel"/>
    <w:tmpl w:val="3E267FBF"/>
    <w:lvl w:ilvl="0">
      <w:start w:val="1"/>
      <w:numFmt w:val="bullet"/>
      <w:pStyle w:val="ListBulletL3"/>
      <w:lvlText w:val="o"/>
      <w:lvlJc w:val="left"/>
      <w:pPr>
        <w:tabs>
          <w:tab w:val="left" w:pos="720"/>
        </w:tabs>
        <w:ind w:left="720" w:hanging="360"/>
      </w:pPr>
      <w:rPr>
        <w:rFonts w:ascii="Courier New" w:hAnsi="Courier New" w:cs="Courier New"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466E266D"/>
    <w:multiLevelType w:val="multilevel"/>
    <w:tmpl w:val="466E266D"/>
    <w:lvl w:ilvl="0">
      <w:start w:val="1"/>
      <w:numFmt w:val="decimal"/>
      <w:lvlText w:val="%1."/>
      <w:lvlJc w:val="left"/>
      <w:pPr>
        <w:tabs>
          <w:tab w:val="left" w:pos="720"/>
        </w:tabs>
        <w:ind w:left="720" w:hanging="360"/>
      </w:pPr>
      <w:rPr>
        <w:sz w:val="28"/>
        <w:szCs w:val="28"/>
      </w:rPr>
    </w:lvl>
    <w:lvl w:ilvl="1">
      <w:numFmt w:val="none"/>
      <w:lvlText w:val=""/>
      <w:lvlJc w:val="left"/>
      <w:pPr>
        <w:tabs>
          <w:tab w:val="left" w:pos="360"/>
        </w:tabs>
      </w:pPr>
    </w:lvl>
    <w:lvl w:ilvl="2">
      <w:numFmt w:val="none"/>
      <w:pStyle w:val="ProposalHeading3Justified"/>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22" w15:restartNumberingAfterBreak="0">
    <w:nsid w:val="47A01320"/>
    <w:multiLevelType w:val="multilevel"/>
    <w:tmpl w:val="47A01320"/>
    <w:lvl w:ilvl="0">
      <w:start w:val="1"/>
      <w:numFmt w:val="bullet"/>
      <w:pStyle w:val="List"/>
      <w:lvlText w:val=""/>
      <w:lvlJc w:val="left"/>
      <w:pPr>
        <w:tabs>
          <w:tab w:val="left" w:pos="720"/>
        </w:tabs>
        <w:ind w:left="1008" w:hanging="288"/>
      </w:pPr>
      <w:rPr>
        <w:rFonts w:ascii="Wingdings" w:hAnsi="Wingdings" w:hint="default"/>
        <w:sz w:val="16"/>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3" w15:restartNumberingAfterBreak="0">
    <w:nsid w:val="49BC7BA2"/>
    <w:multiLevelType w:val="hybridMultilevel"/>
    <w:tmpl w:val="B49085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25B23EF"/>
    <w:multiLevelType w:val="multilevel"/>
    <w:tmpl w:val="525B23EF"/>
    <w:lvl w:ilvl="0">
      <w:start w:val="1"/>
      <w:numFmt w:val="bullet"/>
      <w:pStyle w:val="BodyTextbul"/>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572B4FA0"/>
    <w:multiLevelType w:val="hybridMultilevel"/>
    <w:tmpl w:val="EEE44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8F873EA"/>
    <w:multiLevelType w:val="multilevel"/>
    <w:tmpl w:val="58F873EA"/>
    <w:lvl w:ilvl="0">
      <w:start w:val="1"/>
      <w:numFmt w:val="decimal"/>
      <w:pStyle w:val="ProposalHeading1"/>
      <w:lvlText w:val="%1"/>
      <w:lvlJc w:val="left"/>
      <w:pPr>
        <w:tabs>
          <w:tab w:val="left" w:pos="420"/>
        </w:tabs>
        <w:ind w:left="420" w:hanging="420"/>
      </w:pPr>
      <w:rPr>
        <w:rFonts w:hint="default"/>
      </w:rPr>
    </w:lvl>
    <w:lvl w:ilvl="1">
      <w:start w:val="1"/>
      <w:numFmt w:val="decimal"/>
      <w:lvlText w:val="%1.%2"/>
      <w:lvlJc w:val="left"/>
      <w:pPr>
        <w:tabs>
          <w:tab w:val="left" w:pos="1080"/>
        </w:tabs>
        <w:ind w:left="1080" w:hanging="720"/>
      </w:pPr>
      <w:rPr>
        <w:rFonts w:ascii="Arial" w:hAnsi="Arial" w:cs="Arial" w:hint="default"/>
        <w:b/>
      </w:rPr>
    </w:lvl>
    <w:lvl w:ilvl="2">
      <w:start w:val="1"/>
      <w:numFmt w:val="decimal"/>
      <w:lvlText w:val="%1.%2.%3"/>
      <w:lvlJc w:val="left"/>
      <w:pPr>
        <w:tabs>
          <w:tab w:val="left" w:pos="1800"/>
        </w:tabs>
        <w:ind w:left="1800" w:hanging="1080"/>
      </w:pPr>
      <w:rPr>
        <w:rFonts w:hint="default"/>
      </w:rPr>
    </w:lvl>
    <w:lvl w:ilvl="3">
      <w:start w:val="1"/>
      <w:numFmt w:val="decimal"/>
      <w:lvlText w:val="%1.%2.%3.%4"/>
      <w:lvlJc w:val="left"/>
      <w:pPr>
        <w:tabs>
          <w:tab w:val="left" w:pos="2520"/>
        </w:tabs>
        <w:ind w:left="2520" w:hanging="1440"/>
      </w:pPr>
      <w:rPr>
        <w:rFonts w:hint="default"/>
      </w:rPr>
    </w:lvl>
    <w:lvl w:ilvl="4">
      <w:start w:val="1"/>
      <w:numFmt w:val="decimal"/>
      <w:lvlText w:val="%1.%2.%3.%4.%5"/>
      <w:lvlJc w:val="left"/>
      <w:pPr>
        <w:tabs>
          <w:tab w:val="left" w:pos="2880"/>
        </w:tabs>
        <w:ind w:left="2880" w:hanging="1440"/>
      </w:pPr>
      <w:rPr>
        <w:rFonts w:hint="default"/>
      </w:rPr>
    </w:lvl>
    <w:lvl w:ilvl="5">
      <w:start w:val="1"/>
      <w:numFmt w:val="decimal"/>
      <w:lvlText w:val="%1.%2.%3.%4.%5.%6"/>
      <w:lvlJc w:val="left"/>
      <w:pPr>
        <w:tabs>
          <w:tab w:val="left" w:pos="3600"/>
        </w:tabs>
        <w:ind w:left="3600" w:hanging="1800"/>
      </w:pPr>
      <w:rPr>
        <w:rFonts w:hint="default"/>
      </w:rPr>
    </w:lvl>
    <w:lvl w:ilvl="6">
      <w:start w:val="1"/>
      <w:numFmt w:val="decimal"/>
      <w:lvlText w:val="%1.%2.%3.%4.%5.%6.%7"/>
      <w:lvlJc w:val="left"/>
      <w:pPr>
        <w:tabs>
          <w:tab w:val="left" w:pos="4320"/>
        </w:tabs>
        <w:ind w:left="4320" w:hanging="2160"/>
      </w:pPr>
      <w:rPr>
        <w:rFonts w:hint="default"/>
      </w:rPr>
    </w:lvl>
    <w:lvl w:ilvl="7">
      <w:start w:val="1"/>
      <w:numFmt w:val="decimal"/>
      <w:lvlText w:val="%1.%2.%3.%4.%5.%6.%7.%8"/>
      <w:lvlJc w:val="left"/>
      <w:pPr>
        <w:tabs>
          <w:tab w:val="left" w:pos="5040"/>
        </w:tabs>
        <w:ind w:left="5040" w:hanging="2520"/>
      </w:pPr>
      <w:rPr>
        <w:rFonts w:hint="default"/>
      </w:rPr>
    </w:lvl>
    <w:lvl w:ilvl="8">
      <w:start w:val="1"/>
      <w:numFmt w:val="decimal"/>
      <w:lvlText w:val="%1.%2.%3.%4.%5.%6.%7.%8.%9"/>
      <w:lvlJc w:val="left"/>
      <w:pPr>
        <w:tabs>
          <w:tab w:val="left" w:pos="5760"/>
        </w:tabs>
        <w:ind w:left="5760" w:hanging="2880"/>
      </w:pPr>
      <w:rPr>
        <w:rFonts w:hint="default"/>
      </w:rPr>
    </w:lvl>
  </w:abstractNum>
  <w:abstractNum w:abstractNumId="27" w15:restartNumberingAfterBreak="0">
    <w:nsid w:val="611122C2"/>
    <w:multiLevelType w:val="multilevel"/>
    <w:tmpl w:val="611122C2"/>
    <w:lvl w:ilvl="0">
      <w:start w:val="1"/>
      <w:numFmt w:val="bullet"/>
      <w:pStyle w:val="ListBulletL2"/>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8" w15:restartNumberingAfterBreak="0">
    <w:nsid w:val="63E756E0"/>
    <w:multiLevelType w:val="multilevel"/>
    <w:tmpl w:val="63E756E0"/>
    <w:lvl w:ilvl="0">
      <w:start w:val="1"/>
      <w:numFmt w:val="decimal"/>
      <w:lvlText w:val="%1.0"/>
      <w:lvlJc w:val="left"/>
      <w:pPr>
        <w:tabs>
          <w:tab w:val="left" w:pos="480"/>
        </w:tabs>
        <w:ind w:left="480" w:hanging="480"/>
      </w:pPr>
      <w:rPr>
        <w:rFonts w:hint="default"/>
      </w:rPr>
    </w:lvl>
    <w:lvl w:ilvl="1">
      <w:start w:val="1"/>
      <w:numFmt w:val="decimal"/>
      <w:pStyle w:val="HeadingC"/>
      <w:lvlText w:val="%1.%2"/>
      <w:lvlJc w:val="left"/>
      <w:pPr>
        <w:tabs>
          <w:tab w:val="left" w:pos="1200"/>
        </w:tabs>
        <w:ind w:left="1200" w:hanging="480"/>
      </w:pPr>
      <w:rPr>
        <w:rFonts w:hint="default"/>
      </w:rPr>
    </w:lvl>
    <w:lvl w:ilvl="2">
      <w:start w:val="1"/>
      <w:numFmt w:val="decimal"/>
      <w:pStyle w:val="HeadingD"/>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4680"/>
        </w:tabs>
        <w:ind w:left="4680" w:hanging="108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480"/>
        </w:tabs>
        <w:ind w:left="6480" w:hanging="1440"/>
      </w:pPr>
      <w:rPr>
        <w:rFonts w:hint="default"/>
      </w:rPr>
    </w:lvl>
    <w:lvl w:ilvl="8">
      <w:start w:val="1"/>
      <w:numFmt w:val="decimal"/>
      <w:lvlText w:val="%1.%2.%3.%4.%5.%6.%7.%8.%9"/>
      <w:lvlJc w:val="left"/>
      <w:pPr>
        <w:tabs>
          <w:tab w:val="left" w:pos="7560"/>
        </w:tabs>
        <w:ind w:left="7560" w:hanging="1800"/>
      </w:pPr>
      <w:rPr>
        <w:rFonts w:hint="default"/>
      </w:rPr>
    </w:lvl>
  </w:abstractNum>
  <w:abstractNum w:abstractNumId="29" w15:restartNumberingAfterBreak="0">
    <w:nsid w:val="688922CB"/>
    <w:multiLevelType w:val="multilevel"/>
    <w:tmpl w:val="688922CB"/>
    <w:lvl w:ilvl="0">
      <w:start w:val="1"/>
      <w:numFmt w:val="bullet"/>
      <w:pStyle w:val="Normal11pt"/>
      <w:lvlText w:val=""/>
      <w:lvlJc w:val="left"/>
      <w:pPr>
        <w:tabs>
          <w:tab w:val="left" w:pos="360"/>
        </w:tabs>
        <w:ind w:left="360" w:hanging="360"/>
      </w:pPr>
      <w:rPr>
        <w:rFonts w:ascii="Symbol" w:hAnsi="Symbol" w:hint="default"/>
      </w:rPr>
    </w:lvl>
    <w:lvl w:ilvl="1">
      <w:start w:val="1"/>
      <w:numFmt w:val="bullet"/>
      <w:lvlText w:val="o"/>
      <w:lvlJc w:val="left"/>
      <w:pPr>
        <w:tabs>
          <w:tab w:val="left" w:pos="180"/>
        </w:tabs>
        <w:ind w:left="180" w:hanging="360"/>
      </w:pPr>
      <w:rPr>
        <w:rFonts w:ascii="Courier New" w:hAnsi="Courier New" w:cs="Courier New" w:hint="default"/>
      </w:rPr>
    </w:lvl>
    <w:lvl w:ilvl="2">
      <w:start w:val="1"/>
      <w:numFmt w:val="bullet"/>
      <w:lvlText w:val=""/>
      <w:lvlJc w:val="left"/>
      <w:pPr>
        <w:tabs>
          <w:tab w:val="left" w:pos="900"/>
        </w:tabs>
        <w:ind w:left="900" w:hanging="360"/>
      </w:pPr>
      <w:rPr>
        <w:rFonts w:ascii="Wingdings" w:hAnsi="Wingdings" w:hint="default"/>
      </w:rPr>
    </w:lvl>
    <w:lvl w:ilvl="3">
      <w:start w:val="1"/>
      <w:numFmt w:val="bullet"/>
      <w:lvlText w:val=""/>
      <w:lvlJc w:val="left"/>
      <w:pPr>
        <w:tabs>
          <w:tab w:val="left" w:pos="1620"/>
        </w:tabs>
        <w:ind w:left="1620" w:hanging="360"/>
      </w:pPr>
      <w:rPr>
        <w:rFonts w:ascii="Symbol" w:hAnsi="Symbol" w:hint="default"/>
      </w:rPr>
    </w:lvl>
    <w:lvl w:ilvl="4">
      <w:start w:val="1"/>
      <w:numFmt w:val="bullet"/>
      <w:lvlText w:val="o"/>
      <w:lvlJc w:val="left"/>
      <w:pPr>
        <w:tabs>
          <w:tab w:val="left" w:pos="2340"/>
        </w:tabs>
        <w:ind w:left="2340" w:hanging="360"/>
      </w:pPr>
      <w:rPr>
        <w:rFonts w:ascii="Courier New" w:hAnsi="Courier New" w:cs="Courier New" w:hint="default"/>
      </w:rPr>
    </w:lvl>
    <w:lvl w:ilvl="5">
      <w:start w:val="1"/>
      <w:numFmt w:val="bullet"/>
      <w:lvlText w:val=""/>
      <w:lvlJc w:val="left"/>
      <w:pPr>
        <w:tabs>
          <w:tab w:val="left" w:pos="3060"/>
        </w:tabs>
        <w:ind w:left="3060" w:hanging="360"/>
      </w:pPr>
      <w:rPr>
        <w:rFonts w:ascii="Wingdings" w:hAnsi="Wingdings" w:hint="default"/>
      </w:rPr>
    </w:lvl>
    <w:lvl w:ilvl="6">
      <w:start w:val="1"/>
      <w:numFmt w:val="bullet"/>
      <w:lvlText w:val=""/>
      <w:lvlJc w:val="left"/>
      <w:pPr>
        <w:tabs>
          <w:tab w:val="left" w:pos="3780"/>
        </w:tabs>
        <w:ind w:left="3780" w:hanging="360"/>
      </w:pPr>
      <w:rPr>
        <w:rFonts w:ascii="Symbol" w:hAnsi="Symbol" w:hint="default"/>
      </w:rPr>
    </w:lvl>
    <w:lvl w:ilvl="7">
      <w:start w:val="1"/>
      <w:numFmt w:val="bullet"/>
      <w:lvlText w:val="o"/>
      <w:lvlJc w:val="left"/>
      <w:pPr>
        <w:tabs>
          <w:tab w:val="left" w:pos="4500"/>
        </w:tabs>
        <w:ind w:left="4500" w:hanging="360"/>
      </w:pPr>
      <w:rPr>
        <w:rFonts w:ascii="Courier New" w:hAnsi="Courier New" w:cs="Courier New" w:hint="default"/>
      </w:rPr>
    </w:lvl>
    <w:lvl w:ilvl="8">
      <w:start w:val="1"/>
      <w:numFmt w:val="bullet"/>
      <w:lvlText w:val=""/>
      <w:lvlJc w:val="left"/>
      <w:pPr>
        <w:tabs>
          <w:tab w:val="left" w:pos="5220"/>
        </w:tabs>
        <w:ind w:left="5220" w:hanging="360"/>
      </w:pPr>
      <w:rPr>
        <w:rFonts w:ascii="Wingdings" w:hAnsi="Wingdings" w:hint="default"/>
      </w:rPr>
    </w:lvl>
  </w:abstractNum>
  <w:abstractNum w:abstractNumId="30" w15:restartNumberingAfterBreak="0">
    <w:nsid w:val="692E4E49"/>
    <w:multiLevelType w:val="hybridMultilevel"/>
    <w:tmpl w:val="02D88F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B29590D"/>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14A92"/>
    <w:multiLevelType w:val="singleLevel"/>
    <w:tmpl w:val="6DC14A92"/>
    <w:lvl w:ilvl="0">
      <w:start w:val="1"/>
      <w:numFmt w:val="bullet"/>
      <w:pStyle w:val="CaseBullet"/>
      <w:lvlText w:val=""/>
      <w:lvlJc w:val="left"/>
      <w:pPr>
        <w:tabs>
          <w:tab w:val="left" w:pos="360"/>
        </w:tabs>
        <w:ind w:left="360" w:hanging="360"/>
      </w:pPr>
      <w:rPr>
        <w:rFonts w:ascii="Symbol" w:hAnsi="Symbol" w:hint="default"/>
        <w:sz w:val="20"/>
      </w:rPr>
    </w:lvl>
  </w:abstractNum>
  <w:abstractNum w:abstractNumId="33" w15:restartNumberingAfterBreak="0">
    <w:nsid w:val="714117FE"/>
    <w:multiLevelType w:val="multilevel"/>
    <w:tmpl w:val="714117FE"/>
    <w:lvl w:ilvl="0">
      <w:start w:val="1"/>
      <w:numFmt w:val="bullet"/>
      <w:pStyle w:val="CellBullet"/>
      <w:lvlText w:val=""/>
      <w:lvlJc w:val="left"/>
      <w:pPr>
        <w:tabs>
          <w:tab w:val="left" w:pos="360"/>
        </w:tabs>
        <w:ind w:left="360" w:hanging="360"/>
      </w:pPr>
      <w:rPr>
        <w:rFonts w:ascii="Wingdings" w:hAnsi="Wingdings" w:hint="default"/>
        <w:color w:val="003366"/>
        <w:sz w:val="2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15:restartNumberingAfterBreak="0">
    <w:nsid w:val="77C062FA"/>
    <w:multiLevelType w:val="multilevel"/>
    <w:tmpl w:val="153CE5F8"/>
    <w:lvl w:ilvl="0">
      <w:start w:val="1"/>
      <w:numFmt w:val="decimal"/>
      <w:pStyle w:val="Heading1"/>
      <w:lvlText w:val="%1"/>
      <w:lvlJc w:val="left"/>
      <w:pPr>
        <w:ind w:left="432" w:hanging="432"/>
      </w:pPr>
    </w:lvl>
    <w:lvl w:ilvl="1">
      <w:start w:val="1"/>
      <w:numFmt w:val="decimal"/>
      <w:pStyle w:val="Heading2"/>
      <w:lvlText w:val="%1.%2"/>
      <w:lvlJc w:val="left"/>
      <w:pPr>
        <w:ind w:left="860" w:hanging="576"/>
      </w:pPr>
      <w:rPr>
        <w:rFonts w:asciiTheme="minorHAnsi" w:hAnsiTheme="minorHAnsi" w:cstheme="minorHAnsi" w:hint="default"/>
        <w:strike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87539990">
    <w:abstractNumId w:val="22"/>
  </w:num>
  <w:num w:numId="2" w16cid:durableId="1032339529">
    <w:abstractNumId w:val="2"/>
  </w:num>
  <w:num w:numId="3" w16cid:durableId="1928224347">
    <w:abstractNumId w:val="1"/>
  </w:num>
  <w:num w:numId="4" w16cid:durableId="827286429">
    <w:abstractNumId w:val="0"/>
  </w:num>
  <w:num w:numId="5" w16cid:durableId="167672036">
    <w:abstractNumId w:val="3"/>
  </w:num>
  <w:num w:numId="6" w16cid:durableId="544636790">
    <w:abstractNumId w:val="10"/>
  </w:num>
  <w:num w:numId="7" w16cid:durableId="420873388">
    <w:abstractNumId w:val="21"/>
  </w:num>
  <w:num w:numId="8" w16cid:durableId="1527594185">
    <w:abstractNumId w:val="27"/>
  </w:num>
  <w:num w:numId="9" w16cid:durableId="437992142">
    <w:abstractNumId w:val="29"/>
  </w:num>
  <w:num w:numId="10" w16cid:durableId="476385353">
    <w:abstractNumId w:val="32"/>
  </w:num>
  <w:num w:numId="11" w16cid:durableId="296036033">
    <w:abstractNumId w:val="16"/>
  </w:num>
  <w:num w:numId="12" w16cid:durableId="538206311">
    <w:abstractNumId w:val="28"/>
  </w:num>
  <w:num w:numId="13" w16cid:durableId="952514697">
    <w:abstractNumId w:val="15"/>
  </w:num>
  <w:num w:numId="14" w16cid:durableId="79448484">
    <w:abstractNumId w:val="24"/>
  </w:num>
  <w:num w:numId="15" w16cid:durableId="491139767">
    <w:abstractNumId w:val="33"/>
  </w:num>
  <w:num w:numId="16" w16cid:durableId="462163485">
    <w:abstractNumId w:val="11"/>
  </w:num>
  <w:num w:numId="17" w16cid:durableId="1179352938">
    <w:abstractNumId w:val="20"/>
  </w:num>
  <w:num w:numId="18" w16cid:durableId="706876745">
    <w:abstractNumId w:val="26"/>
  </w:num>
  <w:num w:numId="19" w16cid:durableId="980963217">
    <w:abstractNumId w:val="14"/>
  </w:num>
  <w:num w:numId="20" w16cid:durableId="166294413">
    <w:abstractNumId w:val="6"/>
  </w:num>
  <w:num w:numId="21" w16cid:durableId="381442732">
    <w:abstractNumId w:val="13"/>
  </w:num>
  <w:num w:numId="22" w16cid:durableId="1188643300">
    <w:abstractNumId w:val="4"/>
  </w:num>
  <w:num w:numId="23" w16cid:durableId="334187173">
    <w:abstractNumId w:val="17"/>
  </w:num>
  <w:num w:numId="24" w16cid:durableId="1985889092">
    <w:abstractNumId w:val="18"/>
  </w:num>
  <w:num w:numId="25" w16cid:durableId="24060165">
    <w:abstractNumId w:val="5"/>
  </w:num>
  <w:num w:numId="26" w16cid:durableId="829635030">
    <w:abstractNumId w:val="9"/>
  </w:num>
  <w:num w:numId="27" w16cid:durableId="1552037200">
    <w:abstractNumId w:val="34"/>
  </w:num>
  <w:num w:numId="28" w16cid:durableId="2048875005">
    <w:abstractNumId w:val="12"/>
  </w:num>
  <w:num w:numId="29" w16cid:durableId="212934835">
    <w:abstractNumId w:val="31"/>
  </w:num>
  <w:num w:numId="30" w16cid:durableId="474419388">
    <w:abstractNumId w:val="19"/>
  </w:num>
  <w:num w:numId="31" w16cid:durableId="1201555950">
    <w:abstractNumId w:val="30"/>
  </w:num>
  <w:num w:numId="32" w16cid:durableId="233248203">
    <w:abstractNumId w:val="23"/>
  </w:num>
  <w:num w:numId="33" w16cid:durableId="2039770157">
    <w:abstractNumId w:val="25"/>
  </w:num>
  <w:num w:numId="34" w16cid:durableId="157963276">
    <w:abstractNumId w:val="8"/>
  </w:num>
  <w:num w:numId="35" w16cid:durableId="497773445">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noPunctuationKerning/>
  <w:characterSpacingControl w:val="doNotCompress"/>
  <w:hdrShapeDefaults>
    <o:shapedefaults v:ext="edit" spidmax="2050" fillcolor="white">
      <v:fill color="white"/>
      <o:colormru v:ext="edit" colors="yellow,#ff9,#eaf1dd"/>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48DEC9-8567-4607-8A5B-F98138357F38}"/>
    <w:docVar w:name="dgnword-eventsink" w:val="22128064"/>
  </w:docVars>
  <w:rsids>
    <w:rsidRoot w:val="00172A27"/>
    <w:rsid w:val="AABF4E3A"/>
    <w:rsid w:val="C7EF5B27"/>
    <w:rsid w:val="EBDC02E6"/>
    <w:rsid w:val="FDE7545F"/>
    <w:rsid w:val="0000006F"/>
    <w:rsid w:val="000003D6"/>
    <w:rsid w:val="0000083A"/>
    <w:rsid w:val="00000CE8"/>
    <w:rsid w:val="00000D1F"/>
    <w:rsid w:val="00000F8D"/>
    <w:rsid w:val="00001055"/>
    <w:rsid w:val="0000127A"/>
    <w:rsid w:val="00001512"/>
    <w:rsid w:val="00001541"/>
    <w:rsid w:val="00001577"/>
    <w:rsid w:val="00001A20"/>
    <w:rsid w:val="00001BF9"/>
    <w:rsid w:val="00002351"/>
    <w:rsid w:val="0000247C"/>
    <w:rsid w:val="00002C63"/>
    <w:rsid w:val="00002D7F"/>
    <w:rsid w:val="00003358"/>
    <w:rsid w:val="0000352B"/>
    <w:rsid w:val="00003BAE"/>
    <w:rsid w:val="00004E49"/>
    <w:rsid w:val="000051E1"/>
    <w:rsid w:val="000054D1"/>
    <w:rsid w:val="00005568"/>
    <w:rsid w:val="000057DA"/>
    <w:rsid w:val="00005858"/>
    <w:rsid w:val="00005B2B"/>
    <w:rsid w:val="00006B22"/>
    <w:rsid w:val="00006D79"/>
    <w:rsid w:val="00007417"/>
    <w:rsid w:val="00007596"/>
    <w:rsid w:val="0000795B"/>
    <w:rsid w:val="000079F8"/>
    <w:rsid w:val="00007F3B"/>
    <w:rsid w:val="00010D26"/>
    <w:rsid w:val="0001142F"/>
    <w:rsid w:val="00011613"/>
    <w:rsid w:val="00011664"/>
    <w:rsid w:val="000116E8"/>
    <w:rsid w:val="00011AA7"/>
    <w:rsid w:val="00011BFC"/>
    <w:rsid w:val="00011D8A"/>
    <w:rsid w:val="00011EE9"/>
    <w:rsid w:val="000127A7"/>
    <w:rsid w:val="00013127"/>
    <w:rsid w:val="000133A9"/>
    <w:rsid w:val="00013962"/>
    <w:rsid w:val="00013EE7"/>
    <w:rsid w:val="000142B8"/>
    <w:rsid w:val="00014AC6"/>
    <w:rsid w:val="00015340"/>
    <w:rsid w:val="000157E9"/>
    <w:rsid w:val="00015FF6"/>
    <w:rsid w:val="00016081"/>
    <w:rsid w:val="00016790"/>
    <w:rsid w:val="0001686D"/>
    <w:rsid w:val="00016B55"/>
    <w:rsid w:val="00016DA0"/>
    <w:rsid w:val="000174E6"/>
    <w:rsid w:val="00017C0B"/>
    <w:rsid w:val="00017CB2"/>
    <w:rsid w:val="00017FA3"/>
    <w:rsid w:val="00020311"/>
    <w:rsid w:val="00020E36"/>
    <w:rsid w:val="000211B4"/>
    <w:rsid w:val="0002127D"/>
    <w:rsid w:val="00021BC9"/>
    <w:rsid w:val="00021E0D"/>
    <w:rsid w:val="00021E14"/>
    <w:rsid w:val="00021E86"/>
    <w:rsid w:val="00022157"/>
    <w:rsid w:val="00022AB2"/>
    <w:rsid w:val="000233B0"/>
    <w:rsid w:val="00023681"/>
    <w:rsid w:val="00023881"/>
    <w:rsid w:val="000239B8"/>
    <w:rsid w:val="00023E6F"/>
    <w:rsid w:val="000248F7"/>
    <w:rsid w:val="000253D0"/>
    <w:rsid w:val="00025611"/>
    <w:rsid w:val="00025EFC"/>
    <w:rsid w:val="00025F77"/>
    <w:rsid w:val="0002635D"/>
    <w:rsid w:val="0002692B"/>
    <w:rsid w:val="00027668"/>
    <w:rsid w:val="00030794"/>
    <w:rsid w:val="00030AB1"/>
    <w:rsid w:val="00030E1E"/>
    <w:rsid w:val="00031226"/>
    <w:rsid w:val="0003185F"/>
    <w:rsid w:val="00032903"/>
    <w:rsid w:val="00032AD7"/>
    <w:rsid w:val="00032BC3"/>
    <w:rsid w:val="000332E2"/>
    <w:rsid w:val="00033EA4"/>
    <w:rsid w:val="0003406D"/>
    <w:rsid w:val="0003484E"/>
    <w:rsid w:val="00034850"/>
    <w:rsid w:val="0003487E"/>
    <w:rsid w:val="00034B24"/>
    <w:rsid w:val="00034C85"/>
    <w:rsid w:val="00034CE3"/>
    <w:rsid w:val="000352EC"/>
    <w:rsid w:val="00035C32"/>
    <w:rsid w:val="000360ED"/>
    <w:rsid w:val="00036136"/>
    <w:rsid w:val="00036225"/>
    <w:rsid w:val="0003652D"/>
    <w:rsid w:val="00036857"/>
    <w:rsid w:val="00036A49"/>
    <w:rsid w:val="00037126"/>
    <w:rsid w:val="0003750E"/>
    <w:rsid w:val="0003761D"/>
    <w:rsid w:val="00037F48"/>
    <w:rsid w:val="000408F2"/>
    <w:rsid w:val="00040A2F"/>
    <w:rsid w:val="00040E7F"/>
    <w:rsid w:val="00041A87"/>
    <w:rsid w:val="00041FAF"/>
    <w:rsid w:val="00042082"/>
    <w:rsid w:val="000422BE"/>
    <w:rsid w:val="00042386"/>
    <w:rsid w:val="000424A8"/>
    <w:rsid w:val="00042763"/>
    <w:rsid w:val="0004280D"/>
    <w:rsid w:val="00042938"/>
    <w:rsid w:val="00043103"/>
    <w:rsid w:val="0004319D"/>
    <w:rsid w:val="000433C6"/>
    <w:rsid w:val="000438A1"/>
    <w:rsid w:val="000438F8"/>
    <w:rsid w:val="00043A77"/>
    <w:rsid w:val="00043DD5"/>
    <w:rsid w:val="000442BC"/>
    <w:rsid w:val="0004454E"/>
    <w:rsid w:val="00044664"/>
    <w:rsid w:val="000446DA"/>
    <w:rsid w:val="00044CFE"/>
    <w:rsid w:val="00045256"/>
    <w:rsid w:val="00045633"/>
    <w:rsid w:val="00046094"/>
    <w:rsid w:val="000467AE"/>
    <w:rsid w:val="00046899"/>
    <w:rsid w:val="00046E0E"/>
    <w:rsid w:val="00047186"/>
    <w:rsid w:val="00047571"/>
    <w:rsid w:val="000476D8"/>
    <w:rsid w:val="00047A3D"/>
    <w:rsid w:val="00047F02"/>
    <w:rsid w:val="000501FE"/>
    <w:rsid w:val="0005049E"/>
    <w:rsid w:val="000505AF"/>
    <w:rsid w:val="000505B2"/>
    <w:rsid w:val="00051C16"/>
    <w:rsid w:val="00051C8A"/>
    <w:rsid w:val="00051DBB"/>
    <w:rsid w:val="00051FF0"/>
    <w:rsid w:val="00052280"/>
    <w:rsid w:val="00053CFD"/>
    <w:rsid w:val="00053E01"/>
    <w:rsid w:val="000543BE"/>
    <w:rsid w:val="00054A78"/>
    <w:rsid w:val="00055B50"/>
    <w:rsid w:val="00055E60"/>
    <w:rsid w:val="00056750"/>
    <w:rsid w:val="0005681A"/>
    <w:rsid w:val="00056CFB"/>
    <w:rsid w:val="00056FE3"/>
    <w:rsid w:val="000573B4"/>
    <w:rsid w:val="000579C3"/>
    <w:rsid w:val="00057EE7"/>
    <w:rsid w:val="00060114"/>
    <w:rsid w:val="000601D8"/>
    <w:rsid w:val="000602AB"/>
    <w:rsid w:val="0006031A"/>
    <w:rsid w:val="000607F5"/>
    <w:rsid w:val="00060851"/>
    <w:rsid w:val="00060A4A"/>
    <w:rsid w:val="0006102C"/>
    <w:rsid w:val="0006183F"/>
    <w:rsid w:val="00061D95"/>
    <w:rsid w:val="00062098"/>
    <w:rsid w:val="00062196"/>
    <w:rsid w:val="000621B5"/>
    <w:rsid w:val="000621FA"/>
    <w:rsid w:val="00062207"/>
    <w:rsid w:val="00062608"/>
    <w:rsid w:val="00062D97"/>
    <w:rsid w:val="00063326"/>
    <w:rsid w:val="00063451"/>
    <w:rsid w:val="0006346F"/>
    <w:rsid w:val="00063678"/>
    <w:rsid w:val="00063D2E"/>
    <w:rsid w:val="00064146"/>
    <w:rsid w:val="0006420A"/>
    <w:rsid w:val="00064CC4"/>
    <w:rsid w:val="00064ED6"/>
    <w:rsid w:val="000650BA"/>
    <w:rsid w:val="00065227"/>
    <w:rsid w:val="00065230"/>
    <w:rsid w:val="00065804"/>
    <w:rsid w:val="0006590B"/>
    <w:rsid w:val="00065C7F"/>
    <w:rsid w:val="00065DA5"/>
    <w:rsid w:val="00065F79"/>
    <w:rsid w:val="0006610D"/>
    <w:rsid w:val="000663B7"/>
    <w:rsid w:val="00066E2E"/>
    <w:rsid w:val="0006763D"/>
    <w:rsid w:val="0006770F"/>
    <w:rsid w:val="00067BC7"/>
    <w:rsid w:val="00072427"/>
    <w:rsid w:val="000727E0"/>
    <w:rsid w:val="000736A7"/>
    <w:rsid w:val="00074093"/>
    <w:rsid w:val="00074991"/>
    <w:rsid w:val="00074B4D"/>
    <w:rsid w:val="00074B8F"/>
    <w:rsid w:val="00074BE1"/>
    <w:rsid w:val="00075686"/>
    <w:rsid w:val="000758D8"/>
    <w:rsid w:val="0007612E"/>
    <w:rsid w:val="00076132"/>
    <w:rsid w:val="0007694F"/>
    <w:rsid w:val="000769BE"/>
    <w:rsid w:val="00076AD0"/>
    <w:rsid w:val="00076B72"/>
    <w:rsid w:val="00077046"/>
    <w:rsid w:val="000770A9"/>
    <w:rsid w:val="000774F2"/>
    <w:rsid w:val="000777F4"/>
    <w:rsid w:val="00077866"/>
    <w:rsid w:val="00077CA4"/>
    <w:rsid w:val="00077E2E"/>
    <w:rsid w:val="00080891"/>
    <w:rsid w:val="0008133A"/>
    <w:rsid w:val="000815BD"/>
    <w:rsid w:val="00081BE9"/>
    <w:rsid w:val="000824AD"/>
    <w:rsid w:val="00082A96"/>
    <w:rsid w:val="0008318D"/>
    <w:rsid w:val="00083645"/>
    <w:rsid w:val="000836FF"/>
    <w:rsid w:val="0008370C"/>
    <w:rsid w:val="00083A63"/>
    <w:rsid w:val="00083B6B"/>
    <w:rsid w:val="00083BB5"/>
    <w:rsid w:val="00083E7F"/>
    <w:rsid w:val="00083FE7"/>
    <w:rsid w:val="00083FF8"/>
    <w:rsid w:val="0008499D"/>
    <w:rsid w:val="00084FEA"/>
    <w:rsid w:val="00085016"/>
    <w:rsid w:val="000851CE"/>
    <w:rsid w:val="000857DD"/>
    <w:rsid w:val="00085B88"/>
    <w:rsid w:val="00086042"/>
    <w:rsid w:val="000865C9"/>
    <w:rsid w:val="00086683"/>
    <w:rsid w:val="0008670C"/>
    <w:rsid w:val="000868B2"/>
    <w:rsid w:val="00086BC3"/>
    <w:rsid w:val="000871E4"/>
    <w:rsid w:val="000873F7"/>
    <w:rsid w:val="00087B0A"/>
    <w:rsid w:val="000903F7"/>
    <w:rsid w:val="00090502"/>
    <w:rsid w:val="00090803"/>
    <w:rsid w:val="000909CB"/>
    <w:rsid w:val="00091A5F"/>
    <w:rsid w:val="00091F04"/>
    <w:rsid w:val="000922C2"/>
    <w:rsid w:val="0009244A"/>
    <w:rsid w:val="00092842"/>
    <w:rsid w:val="00092E0E"/>
    <w:rsid w:val="00093019"/>
    <w:rsid w:val="0009317D"/>
    <w:rsid w:val="00093410"/>
    <w:rsid w:val="00094090"/>
    <w:rsid w:val="00094424"/>
    <w:rsid w:val="000945D7"/>
    <w:rsid w:val="00095044"/>
    <w:rsid w:val="0009551B"/>
    <w:rsid w:val="000957D1"/>
    <w:rsid w:val="00095A05"/>
    <w:rsid w:val="00095D57"/>
    <w:rsid w:val="00095D8F"/>
    <w:rsid w:val="00096120"/>
    <w:rsid w:val="000964A7"/>
    <w:rsid w:val="0009656F"/>
    <w:rsid w:val="00097003"/>
    <w:rsid w:val="00097CE2"/>
    <w:rsid w:val="00097D76"/>
    <w:rsid w:val="000A05E7"/>
    <w:rsid w:val="000A0ABC"/>
    <w:rsid w:val="000A0B43"/>
    <w:rsid w:val="000A0C14"/>
    <w:rsid w:val="000A0CE1"/>
    <w:rsid w:val="000A12CA"/>
    <w:rsid w:val="000A2069"/>
    <w:rsid w:val="000A2462"/>
    <w:rsid w:val="000A255E"/>
    <w:rsid w:val="000A26B5"/>
    <w:rsid w:val="000A31E5"/>
    <w:rsid w:val="000A3423"/>
    <w:rsid w:val="000A3677"/>
    <w:rsid w:val="000A3967"/>
    <w:rsid w:val="000A49DC"/>
    <w:rsid w:val="000A4A62"/>
    <w:rsid w:val="000A4CF7"/>
    <w:rsid w:val="000A5B71"/>
    <w:rsid w:val="000A6DDE"/>
    <w:rsid w:val="000A76B9"/>
    <w:rsid w:val="000A77BE"/>
    <w:rsid w:val="000A7A42"/>
    <w:rsid w:val="000B0931"/>
    <w:rsid w:val="000B0C2F"/>
    <w:rsid w:val="000B0EE3"/>
    <w:rsid w:val="000B1248"/>
    <w:rsid w:val="000B1345"/>
    <w:rsid w:val="000B188A"/>
    <w:rsid w:val="000B1892"/>
    <w:rsid w:val="000B1B05"/>
    <w:rsid w:val="000B1B30"/>
    <w:rsid w:val="000B209B"/>
    <w:rsid w:val="000B258F"/>
    <w:rsid w:val="000B34F4"/>
    <w:rsid w:val="000B3B95"/>
    <w:rsid w:val="000B3BF3"/>
    <w:rsid w:val="000B3ECD"/>
    <w:rsid w:val="000B3F19"/>
    <w:rsid w:val="000B4510"/>
    <w:rsid w:val="000B45AF"/>
    <w:rsid w:val="000B5388"/>
    <w:rsid w:val="000B586C"/>
    <w:rsid w:val="000B58A0"/>
    <w:rsid w:val="000B5AA6"/>
    <w:rsid w:val="000B5E44"/>
    <w:rsid w:val="000B5E96"/>
    <w:rsid w:val="000B6C45"/>
    <w:rsid w:val="000B6C67"/>
    <w:rsid w:val="000B6D4E"/>
    <w:rsid w:val="000B6DC5"/>
    <w:rsid w:val="000B75BE"/>
    <w:rsid w:val="000B7A06"/>
    <w:rsid w:val="000B7F42"/>
    <w:rsid w:val="000C03F7"/>
    <w:rsid w:val="000C0AEC"/>
    <w:rsid w:val="000C0B60"/>
    <w:rsid w:val="000C0BB6"/>
    <w:rsid w:val="000C1505"/>
    <w:rsid w:val="000C175F"/>
    <w:rsid w:val="000C26C3"/>
    <w:rsid w:val="000C27B0"/>
    <w:rsid w:val="000C2EAB"/>
    <w:rsid w:val="000C324A"/>
    <w:rsid w:val="000C382A"/>
    <w:rsid w:val="000C3B74"/>
    <w:rsid w:val="000C3CB7"/>
    <w:rsid w:val="000C4021"/>
    <w:rsid w:val="000C4D3F"/>
    <w:rsid w:val="000C51D8"/>
    <w:rsid w:val="000C54EC"/>
    <w:rsid w:val="000C56D8"/>
    <w:rsid w:val="000C60CC"/>
    <w:rsid w:val="000C6565"/>
    <w:rsid w:val="000C66D8"/>
    <w:rsid w:val="000C6832"/>
    <w:rsid w:val="000C6A51"/>
    <w:rsid w:val="000C6BA8"/>
    <w:rsid w:val="000C6F19"/>
    <w:rsid w:val="000C6F55"/>
    <w:rsid w:val="000C7611"/>
    <w:rsid w:val="000C769C"/>
    <w:rsid w:val="000C7714"/>
    <w:rsid w:val="000C783A"/>
    <w:rsid w:val="000C7F8D"/>
    <w:rsid w:val="000D0336"/>
    <w:rsid w:val="000D09FC"/>
    <w:rsid w:val="000D0B94"/>
    <w:rsid w:val="000D16AB"/>
    <w:rsid w:val="000D1927"/>
    <w:rsid w:val="000D1C8A"/>
    <w:rsid w:val="000D1C9F"/>
    <w:rsid w:val="000D238E"/>
    <w:rsid w:val="000D2CDB"/>
    <w:rsid w:val="000D392E"/>
    <w:rsid w:val="000D3BAD"/>
    <w:rsid w:val="000D4466"/>
    <w:rsid w:val="000D520C"/>
    <w:rsid w:val="000D5289"/>
    <w:rsid w:val="000D5318"/>
    <w:rsid w:val="000D57C8"/>
    <w:rsid w:val="000D587E"/>
    <w:rsid w:val="000D5B3B"/>
    <w:rsid w:val="000D6F43"/>
    <w:rsid w:val="000D6F4B"/>
    <w:rsid w:val="000D72E6"/>
    <w:rsid w:val="000D75EE"/>
    <w:rsid w:val="000D791F"/>
    <w:rsid w:val="000D79B6"/>
    <w:rsid w:val="000D7A61"/>
    <w:rsid w:val="000D7E37"/>
    <w:rsid w:val="000D7EED"/>
    <w:rsid w:val="000D7F8C"/>
    <w:rsid w:val="000E004F"/>
    <w:rsid w:val="000E04AF"/>
    <w:rsid w:val="000E09EA"/>
    <w:rsid w:val="000E0A2F"/>
    <w:rsid w:val="000E0C61"/>
    <w:rsid w:val="000E14A7"/>
    <w:rsid w:val="000E17D9"/>
    <w:rsid w:val="000E19E9"/>
    <w:rsid w:val="000E2CD6"/>
    <w:rsid w:val="000E3132"/>
    <w:rsid w:val="000E38D9"/>
    <w:rsid w:val="000E3D93"/>
    <w:rsid w:val="000E3F73"/>
    <w:rsid w:val="000E4256"/>
    <w:rsid w:val="000E4BE3"/>
    <w:rsid w:val="000E4D03"/>
    <w:rsid w:val="000E4DB3"/>
    <w:rsid w:val="000E4E66"/>
    <w:rsid w:val="000E56B6"/>
    <w:rsid w:val="000E5BFC"/>
    <w:rsid w:val="000E5FC7"/>
    <w:rsid w:val="000E604B"/>
    <w:rsid w:val="000E6134"/>
    <w:rsid w:val="000E6342"/>
    <w:rsid w:val="000E6CDE"/>
    <w:rsid w:val="000E6EE4"/>
    <w:rsid w:val="000E73E9"/>
    <w:rsid w:val="000E752A"/>
    <w:rsid w:val="000E7F94"/>
    <w:rsid w:val="000F083E"/>
    <w:rsid w:val="000F08F6"/>
    <w:rsid w:val="000F0CBD"/>
    <w:rsid w:val="000F14E2"/>
    <w:rsid w:val="000F197E"/>
    <w:rsid w:val="000F203C"/>
    <w:rsid w:val="000F2193"/>
    <w:rsid w:val="000F22BE"/>
    <w:rsid w:val="000F242C"/>
    <w:rsid w:val="000F2A70"/>
    <w:rsid w:val="000F30D5"/>
    <w:rsid w:val="000F34D0"/>
    <w:rsid w:val="000F35BA"/>
    <w:rsid w:val="000F3886"/>
    <w:rsid w:val="000F3ECB"/>
    <w:rsid w:val="000F4870"/>
    <w:rsid w:val="000F48FA"/>
    <w:rsid w:val="000F4A83"/>
    <w:rsid w:val="000F51B8"/>
    <w:rsid w:val="000F539E"/>
    <w:rsid w:val="000F53D1"/>
    <w:rsid w:val="000F59AD"/>
    <w:rsid w:val="000F6516"/>
    <w:rsid w:val="000F666A"/>
    <w:rsid w:val="000F67F5"/>
    <w:rsid w:val="000F68D6"/>
    <w:rsid w:val="000F755E"/>
    <w:rsid w:val="000F7884"/>
    <w:rsid w:val="000F7BE5"/>
    <w:rsid w:val="000F7D36"/>
    <w:rsid w:val="001000F0"/>
    <w:rsid w:val="00100148"/>
    <w:rsid w:val="0010036A"/>
    <w:rsid w:val="00100472"/>
    <w:rsid w:val="0010094A"/>
    <w:rsid w:val="00101193"/>
    <w:rsid w:val="001012CB"/>
    <w:rsid w:val="00101453"/>
    <w:rsid w:val="00101465"/>
    <w:rsid w:val="00101CE4"/>
    <w:rsid w:val="001020CC"/>
    <w:rsid w:val="00102627"/>
    <w:rsid w:val="001028A6"/>
    <w:rsid w:val="00102978"/>
    <w:rsid w:val="00102E3D"/>
    <w:rsid w:val="00103158"/>
    <w:rsid w:val="001032E0"/>
    <w:rsid w:val="001033F3"/>
    <w:rsid w:val="00103689"/>
    <w:rsid w:val="00104477"/>
    <w:rsid w:val="00104B47"/>
    <w:rsid w:val="001052C3"/>
    <w:rsid w:val="0010556D"/>
    <w:rsid w:val="0010584F"/>
    <w:rsid w:val="00105B96"/>
    <w:rsid w:val="00105C0E"/>
    <w:rsid w:val="00105CD6"/>
    <w:rsid w:val="00105EC4"/>
    <w:rsid w:val="00106010"/>
    <w:rsid w:val="0010677F"/>
    <w:rsid w:val="001068DF"/>
    <w:rsid w:val="001069F7"/>
    <w:rsid w:val="00106DDA"/>
    <w:rsid w:val="0010703B"/>
    <w:rsid w:val="0010744E"/>
    <w:rsid w:val="001078C9"/>
    <w:rsid w:val="00107B7E"/>
    <w:rsid w:val="001100A2"/>
    <w:rsid w:val="00110323"/>
    <w:rsid w:val="00111672"/>
    <w:rsid w:val="001123D8"/>
    <w:rsid w:val="001126FA"/>
    <w:rsid w:val="001127B4"/>
    <w:rsid w:val="001129FC"/>
    <w:rsid w:val="00113504"/>
    <w:rsid w:val="0011430E"/>
    <w:rsid w:val="00114798"/>
    <w:rsid w:val="00115095"/>
    <w:rsid w:val="0011528D"/>
    <w:rsid w:val="00115479"/>
    <w:rsid w:val="00115CF2"/>
    <w:rsid w:val="00115DBA"/>
    <w:rsid w:val="00115DFE"/>
    <w:rsid w:val="001163A0"/>
    <w:rsid w:val="001164F1"/>
    <w:rsid w:val="001166AC"/>
    <w:rsid w:val="00116D5C"/>
    <w:rsid w:val="00116D71"/>
    <w:rsid w:val="0011704B"/>
    <w:rsid w:val="00117629"/>
    <w:rsid w:val="0011797F"/>
    <w:rsid w:val="00117B43"/>
    <w:rsid w:val="00120346"/>
    <w:rsid w:val="00120585"/>
    <w:rsid w:val="001207A2"/>
    <w:rsid w:val="00120808"/>
    <w:rsid w:val="001210B0"/>
    <w:rsid w:val="001213A7"/>
    <w:rsid w:val="00121E0D"/>
    <w:rsid w:val="00122199"/>
    <w:rsid w:val="001222F1"/>
    <w:rsid w:val="00122638"/>
    <w:rsid w:val="00122D8B"/>
    <w:rsid w:val="00123256"/>
    <w:rsid w:val="0012330A"/>
    <w:rsid w:val="0012351D"/>
    <w:rsid w:val="0012376A"/>
    <w:rsid w:val="00123B05"/>
    <w:rsid w:val="00123B30"/>
    <w:rsid w:val="00123DFE"/>
    <w:rsid w:val="00123E30"/>
    <w:rsid w:val="00124258"/>
    <w:rsid w:val="001247D6"/>
    <w:rsid w:val="00124AF7"/>
    <w:rsid w:val="00124BC3"/>
    <w:rsid w:val="00124C7E"/>
    <w:rsid w:val="00124D66"/>
    <w:rsid w:val="00124E17"/>
    <w:rsid w:val="00125070"/>
    <w:rsid w:val="001251D4"/>
    <w:rsid w:val="0012564D"/>
    <w:rsid w:val="001257D9"/>
    <w:rsid w:val="00125969"/>
    <w:rsid w:val="00126361"/>
    <w:rsid w:val="001265F4"/>
    <w:rsid w:val="001268C0"/>
    <w:rsid w:val="00126975"/>
    <w:rsid w:val="00126BC6"/>
    <w:rsid w:val="00126E03"/>
    <w:rsid w:val="00126E1C"/>
    <w:rsid w:val="001270B5"/>
    <w:rsid w:val="001270BD"/>
    <w:rsid w:val="0012760E"/>
    <w:rsid w:val="00127705"/>
    <w:rsid w:val="001278AF"/>
    <w:rsid w:val="001279E4"/>
    <w:rsid w:val="00127AC0"/>
    <w:rsid w:val="00127FB7"/>
    <w:rsid w:val="001304D8"/>
    <w:rsid w:val="0013071C"/>
    <w:rsid w:val="00130AF1"/>
    <w:rsid w:val="00131893"/>
    <w:rsid w:val="00131B73"/>
    <w:rsid w:val="00131D4A"/>
    <w:rsid w:val="00131E7F"/>
    <w:rsid w:val="00132218"/>
    <w:rsid w:val="00132426"/>
    <w:rsid w:val="001326D8"/>
    <w:rsid w:val="00132B47"/>
    <w:rsid w:val="00132C4B"/>
    <w:rsid w:val="00132EEB"/>
    <w:rsid w:val="001336DE"/>
    <w:rsid w:val="0013382E"/>
    <w:rsid w:val="001342E0"/>
    <w:rsid w:val="00134957"/>
    <w:rsid w:val="00134EEF"/>
    <w:rsid w:val="00135416"/>
    <w:rsid w:val="0013587F"/>
    <w:rsid w:val="00135BFD"/>
    <w:rsid w:val="00135E60"/>
    <w:rsid w:val="0013609D"/>
    <w:rsid w:val="001363BA"/>
    <w:rsid w:val="00136846"/>
    <w:rsid w:val="00136A26"/>
    <w:rsid w:val="00136BDD"/>
    <w:rsid w:val="00136CF0"/>
    <w:rsid w:val="001370E7"/>
    <w:rsid w:val="001371B6"/>
    <w:rsid w:val="001376CB"/>
    <w:rsid w:val="00137A3E"/>
    <w:rsid w:val="00137D96"/>
    <w:rsid w:val="00137EC0"/>
    <w:rsid w:val="001401D7"/>
    <w:rsid w:val="0014026B"/>
    <w:rsid w:val="001406E0"/>
    <w:rsid w:val="0014071A"/>
    <w:rsid w:val="00140A03"/>
    <w:rsid w:val="00140B60"/>
    <w:rsid w:val="00140D21"/>
    <w:rsid w:val="00141950"/>
    <w:rsid w:val="001419ED"/>
    <w:rsid w:val="00142BCC"/>
    <w:rsid w:val="00142DC4"/>
    <w:rsid w:val="00143533"/>
    <w:rsid w:val="001436A6"/>
    <w:rsid w:val="00143A18"/>
    <w:rsid w:val="00143AC2"/>
    <w:rsid w:val="00143B5E"/>
    <w:rsid w:val="0014448A"/>
    <w:rsid w:val="001449D1"/>
    <w:rsid w:val="00144D04"/>
    <w:rsid w:val="001456A3"/>
    <w:rsid w:val="0014577F"/>
    <w:rsid w:val="00145A0E"/>
    <w:rsid w:val="00145FA8"/>
    <w:rsid w:val="001460C7"/>
    <w:rsid w:val="00146500"/>
    <w:rsid w:val="00146BB3"/>
    <w:rsid w:val="00146E14"/>
    <w:rsid w:val="001502A8"/>
    <w:rsid w:val="001504B9"/>
    <w:rsid w:val="00150666"/>
    <w:rsid w:val="00150829"/>
    <w:rsid w:val="0015092C"/>
    <w:rsid w:val="00150DD2"/>
    <w:rsid w:val="00150E54"/>
    <w:rsid w:val="00150F69"/>
    <w:rsid w:val="00151490"/>
    <w:rsid w:val="0015298F"/>
    <w:rsid w:val="00152B15"/>
    <w:rsid w:val="00152C0E"/>
    <w:rsid w:val="00152E0B"/>
    <w:rsid w:val="0015394A"/>
    <w:rsid w:val="0015396F"/>
    <w:rsid w:val="00153C35"/>
    <w:rsid w:val="00153CA8"/>
    <w:rsid w:val="00153D46"/>
    <w:rsid w:val="001546DF"/>
    <w:rsid w:val="001547AF"/>
    <w:rsid w:val="0015528F"/>
    <w:rsid w:val="001552C0"/>
    <w:rsid w:val="001553F8"/>
    <w:rsid w:val="00155EC1"/>
    <w:rsid w:val="0015649F"/>
    <w:rsid w:val="00156A50"/>
    <w:rsid w:val="00156B5E"/>
    <w:rsid w:val="00156BD7"/>
    <w:rsid w:val="00156C64"/>
    <w:rsid w:val="00157746"/>
    <w:rsid w:val="00157772"/>
    <w:rsid w:val="00157D90"/>
    <w:rsid w:val="00157E07"/>
    <w:rsid w:val="00160153"/>
    <w:rsid w:val="001608F2"/>
    <w:rsid w:val="00160CC2"/>
    <w:rsid w:val="00161D06"/>
    <w:rsid w:val="00162236"/>
    <w:rsid w:val="00162C80"/>
    <w:rsid w:val="001630D6"/>
    <w:rsid w:val="0016325D"/>
    <w:rsid w:val="00163482"/>
    <w:rsid w:val="00163E98"/>
    <w:rsid w:val="0016420F"/>
    <w:rsid w:val="00164C6B"/>
    <w:rsid w:val="00164C76"/>
    <w:rsid w:val="0016509C"/>
    <w:rsid w:val="001655F6"/>
    <w:rsid w:val="00165D52"/>
    <w:rsid w:val="00166306"/>
    <w:rsid w:val="00166513"/>
    <w:rsid w:val="00166589"/>
    <w:rsid w:val="00167218"/>
    <w:rsid w:val="00167554"/>
    <w:rsid w:val="00167871"/>
    <w:rsid w:val="00167AFF"/>
    <w:rsid w:val="00167BC4"/>
    <w:rsid w:val="00167F0B"/>
    <w:rsid w:val="00167FB1"/>
    <w:rsid w:val="00170DB4"/>
    <w:rsid w:val="00171C66"/>
    <w:rsid w:val="00171D8D"/>
    <w:rsid w:val="00171DDE"/>
    <w:rsid w:val="00172A27"/>
    <w:rsid w:val="001730D3"/>
    <w:rsid w:val="0017350A"/>
    <w:rsid w:val="00174DDB"/>
    <w:rsid w:val="0017543E"/>
    <w:rsid w:val="00175656"/>
    <w:rsid w:val="00175702"/>
    <w:rsid w:val="0017570B"/>
    <w:rsid w:val="00175DA7"/>
    <w:rsid w:val="0017695F"/>
    <w:rsid w:val="00176F9B"/>
    <w:rsid w:val="001777A1"/>
    <w:rsid w:val="00177D68"/>
    <w:rsid w:val="001809C8"/>
    <w:rsid w:val="001813C3"/>
    <w:rsid w:val="00181982"/>
    <w:rsid w:val="00181B85"/>
    <w:rsid w:val="00181FEA"/>
    <w:rsid w:val="001820A0"/>
    <w:rsid w:val="001820E8"/>
    <w:rsid w:val="001825BF"/>
    <w:rsid w:val="00182649"/>
    <w:rsid w:val="001826A1"/>
    <w:rsid w:val="00182A4B"/>
    <w:rsid w:val="00182A71"/>
    <w:rsid w:val="00182AB4"/>
    <w:rsid w:val="00183091"/>
    <w:rsid w:val="00183786"/>
    <w:rsid w:val="00183EF7"/>
    <w:rsid w:val="00183F05"/>
    <w:rsid w:val="00184182"/>
    <w:rsid w:val="001843D5"/>
    <w:rsid w:val="001845B2"/>
    <w:rsid w:val="00185247"/>
    <w:rsid w:val="0018560B"/>
    <w:rsid w:val="0018599C"/>
    <w:rsid w:val="00186201"/>
    <w:rsid w:val="00186756"/>
    <w:rsid w:val="0018760B"/>
    <w:rsid w:val="00187666"/>
    <w:rsid w:val="001902AC"/>
    <w:rsid w:val="0019066B"/>
    <w:rsid w:val="00190D28"/>
    <w:rsid w:val="00191A88"/>
    <w:rsid w:val="00192388"/>
    <w:rsid w:val="0019273C"/>
    <w:rsid w:val="0019283B"/>
    <w:rsid w:val="00192CD9"/>
    <w:rsid w:val="0019331A"/>
    <w:rsid w:val="00194A8B"/>
    <w:rsid w:val="00195AA7"/>
    <w:rsid w:val="00195FC7"/>
    <w:rsid w:val="00196E89"/>
    <w:rsid w:val="00197585"/>
    <w:rsid w:val="001976A0"/>
    <w:rsid w:val="00197A00"/>
    <w:rsid w:val="00197F17"/>
    <w:rsid w:val="001A0303"/>
    <w:rsid w:val="001A039C"/>
    <w:rsid w:val="001A03C9"/>
    <w:rsid w:val="001A0E92"/>
    <w:rsid w:val="001A2BE6"/>
    <w:rsid w:val="001A2BF2"/>
    <w:rsid w:val="001A2E92"/>
    <w:rsid w:val="001A3504"/>
    <w:rsid w:val="001A3D45"/>
    <w:rsid w:val="001A4036"/>
    <w:rsid w:val="001A4760"/>
    <w:rsid w:val="001A4E1F"/>
    <w:rsid w:val="001A511F"/>
    <w:rsid w:val="001A5439"/>
    <w:rsid w:val="001A5B10"/>
    <w:rsid w:val="001A5BB3"/>
    <w:rsid w:val="001A6140"/>
    <w:rsid w:val="001A6586"/>
    <w:rsid w:val="001A6618"/>
    <w:rsid w:val="001A68D1"/>
    <w:rsid w:val="001A6C20"/>
    <w:rsid w:val="001A6D0D"/>
    <w:rsid w:val="001A731B"/>
    <w:rsid w:val="001A751C"/>
    <w:rsid w:val="001A7D17"/>
    <w:rsid w:val="001B0466"/>
    <w:rsid w:val="001B064E"/>
    <w:rsid w:val="001B0B6F"/>
    <w:rsid w:val="001B0E48"/>
    <w:rsid w:val="001B10EE"/>
    <w:rsid w:val="001B143F"/>
    <w:rsid w:val="001B21AE"/>
    <w:rsid w:val="001B29BF"/>
    <w:rsid w:val="001B30A5"/>
    <w:rsid w:val="001B3139"/>
    <w:rsid w:val="001B344C"/>
    <w:rsid w:val="001B3561"/>
    <w:rsid w:val="001B363D"/>
    <w:rsid w:val="001B36BE"/>
    <w:rsid w:val="001B385B"/>
    <w:rsid w:val="001B38A4"/>
    <w:rsid w:val="001B3E7F"/>
    <w:rsid w:val="001B40A3"/>
    <w:rsid w:val="001B4641"/>
    <w:rsid w:val="001B4C7A"/>
    <w:rsid w:val="001B4E26"/>
    <w:rsid w:val="001B580D"/>
    <w:rsid w:val="001B59AD"/>
    <w:rsid w:val="001B5B69"/>
    <w:rsid w:val="001B5CCD"/>
    <w:rsid w:val="001B700F"/>
    <w:rsid w:val="001B71E0"/>
    <w:rsid w:val="001B748B"/>
    <w:rsid w:val="001B7659"/>
    <w:rsid w:val="001B7BFE"/>
    <w:rsid w:val="001B7D99"/>
    <w:rsid w:val="001B7E86"/>
    <w:rsid w:val="001C003B"/>
    <w:rsid w:val="001C0183"/>
    <w:rsid w:val="001C0451"/>
    <w:rsid w:val="001C0AA9"/>
    <w:rsid w:val="001C0AEA"/>
    <w:rsid w:val="001C0BF0"/>
    <w:rsid w:val="001C0FC3"/>
    <w:rsid w:val="001C1294"/>
    <w:rsid w:val="001C1381"/>
    <w:rsid w:val="001C138A"/>
    <w:rsid w:val="001C18D7"/>
    <w:rsid w:val="001C1D81"/>
    <w:rsid w:val="001C1DD8"/>
    <w:rsid w:val="001C27AF"/>
    <w:rsid w:val="001C2A10"/>
    <w:rsid w:val="001C2C96"/>
    <w:rsid w:val="001C32D3"/>
    <w:rsid w:val="001C3547"/>
    <w:rsid w:val="001C4B9D"/>
    <w:rsid w:val="001C4E89"/>
    <w:rsid w:val="001C5262"/>
    <w:rsid w:val="001C55EF"/>
    <w:rsid w:val="001C572F"/>
    <w:rsid w:val="001C5D5F"/>
    <w:rsid w:val="001C5FFD"/>
    <w:rsid w:val="001C6894"/>
    <w:rsid w:val="001C6BD9"/>
    <w:rsid w:val="001C7191"/>
    <w:rsid w:val="001C7377"/>
    <w:rsid w:val="001C762C"/>
    <w:rsid w:val="001C793E"/>
    <w:rsid w:val="001C7E54"/>
    <w:rsid w:val="001D0623"/>
    <w:rsid w:val="001D0960"/>
    <w:rsid w:val="001D0C75"/>
    <w:rsid w:val="001D0D9E"/>
    <w:rsid w:val="001D12CF"/>
    <w:rsid w:val="001D12D2"/>
    <w:rsid w:val="001D1A24"/>
    <w:rsid w:val="001D1CBE"/>
    <w:rsid w:val="001D2449"/>
    <w:rsid w:val="001D25DF"/>
    <w:rsid w:val="001D3091"/>
    <w:rsid w:val="001D3333"/>
    <w:rsid w:val="001D3402"/>
    <w:rsid w:val="001D368C"/>
    <w:rsid w:val="001D38B0"/>
    <w:rsid w:val="001D39C0"/>
    <w:rsid w:val="001D3F2D"/>
    <w:rsid w:val="001D4409"/>
    <w:rsid w:val="001D5290"/>
    <w:rsid w:val="001D52B6"/>
    <w:rsid w:val="001D580C"/>
    <w:rsid w:val="001D647B"/>
    <w:rsid w:val="001D6BF6"/>
    <w:rsid w:val="001D6CE2"/>
    <w:rsid w:val="001D704A"/>
    <w:rsid w:val="001D714D"/>
    <w:rsid w:val="001D78FF"/>
    <w:rsid w:val="001D79FB"/>
    <w:rsid w:val="001D7B46"/>
    <w:rsid w:val="001D7C20"/>
    <w:rsid w:val="001D7C59"/>
    <w:rsid w:val="001E04E7"/>
    <w:rsid w:val="001E071E"/>
    <w:rsid w:val="001E0B54"/>
    <w:rsid w:val="001E0FB3"/>
    <w:rsid w:val="001E10C7"/>
    <w:rsid w:val="001E120F"/>
    <w:rsid w:val="001E1943"/>
    <w:rsid w:val="001E1A64"/>
    <w:rsid w:val="001E22C1"/>
    <w:rsid w:val="001E267E"/>
    <w:rsid w:val="001E2F7E"/>
    <w:rsid w:val="001E3099"/>
    <w:rsid w:val="001E32CB"/>
    <w:rsid w:val="001E355A"/>
    <w:rsid w:val="001E3683"/>
    <w:rsid w:val="001E3C5B"/>
    <w:rsid w:val="001E52A1"/>
    <w:rsid w:val="001E5DE2"/>
    <w:rsid w:val="001E5EC1"/>
    <w:rsid w:val="001E60F1"/>
    <w:rsid w:val="001E6126"/>
    <w:rsid w:val="001E64A6"/>
    <w:rsid w:val="001E6990"/>
    <w:rsid w:val="001E6B65"/>
    <w:rsid w:val="001E72C4"/>
    <w:rsid w:val="001E744F"/>
    <w:rsid w:val="001E7649"/>
    <w:rsid w:val="001E7CFB"/>
    <w:rsid w:val="001F0B8F"/>
    <w:rsid w:val="001F0C1C"/>
    <w:rsid w:val="001F0DB1"/>
    <w:rsid w:val="001F114E"/>
    <w:rsid w:val="001F1184"/>
    <w:rsid w:val="001F1240"/>
    <w:rsid w:val="001F1738"/>
    <w:rsid w:val="001F1F6E"/>
    <w:rsid w:val="001F1F81"/>
    <w:rsid w:val="001F26E8"/>
    <w:rsid w:val="001F28BB"/>
    <w:rsid w:val="001F3FBB"/>
    <w:rsid w:val="001F458B"/>
    <w:rsid w:val="001F4BE4"/>
    <w:rsid w:val="001F4D1A"/>
    <w:rsid w:val="001F5057"/>
    <w:rsid w:val="001F53CD"/>
    <w:rsid w:val="001F5ACB"/>
    <w:rsid w:val="001F5C01"/>
    <w:rsid w:val="001F5C33"/>
    <w:rsid w:val="001F5FF6"/>
    <w:rsid w:val="001F6423"/>
    <w:rsid w:val="001F6A86"/>
    <w:rsid w:val="001F7175"/>
    <w:rsid w:val="001F717E"/>
    <w:rsid w:val="001F748C"/>
    <w:rsid w:val="00201023"/>
    <w:rsid w:val="0020126F"/>
    <w:rsid w:val="00201C22"/>
    <w:rsid w:val="00201E2D"/>
    <w:rsid w:val="002025A3"/>
    <w:rsid w:val="00202653"/>
    <w:rsid w:val="00202FAA"/>
    <w:rsid w:val="002037B7"/>
    <w:rsid w:val="002037D4"/>
    <w:rsid w:val="002039B6"/>
    <w:rsid w:val="00203AE7"/>
    <w:rsid w:val="00203C5F"/>
    <w:rsid w:val="00203FBD"/>
    <w:rsid w:val="00204221"/>
    <w:rsid w:val="0020460C"/>
    <w:rsid w:val="002046FA"/>
    <w:rsid w:val="00204A2E"/>
    <w:rsid w:val="00204E8E"/>
    <w:rsid w:val="00205940"/>
    <w:rsid w:val="00205E66"/>
    <w:rsid w:val="00205F47"/>
    <w:rsid w:val="002064DD"/>
    <w:rsid w:val="0020784F"/>
    <w:rsid w:val="00207DE4"/>
    <w:rsid w:val="00210B54"/>
    <w:rsid w:val="00210DA5"/>
    <w:rsid w:val="002115A8"/>
    <w:rsid w:val="00211694"/>
    <w:rsid w:val="0021257B"/>
    <w:rsid w:val="002125A7"/>
    <w:rsid w:val="002127AD"/>
    <w:rsid w:val="0021310B"/>
    <w:rsid w:val="00213242"/>
    <w:rsid w:val="00213440"/>
    <w:rsid w:val="00213C82"/>
    <w:rsid w:val="00213F84"/>
    <w:rsid w:val="00214453"/>
    <w:rsid w:val="00215142"/>
    <w:rsid w:val="002151A8"/>
    <w:rsid w:val="00215A86"/>
    <w:rsid w:val="00215B00"/>
    <w:rsid w:val="002166D7"/>
    <w:rsid w:val="00216724"/>
    <w:rsid w:val="00216741"/>
    <w:rsid w:val="00216C9F"/>
    <w:rsid w:val="00216FE5"/>
    <w:rsid w:val="002170CC"/>
    <w:rsid w:val="002173EE"/>
    <w:rsid w:val="00217481"/>
    <w:rsid w:val="0021763A"/>
    <w:rsid w:val="00220197"/>
    <w:rsid w:val="002201C5"/>
    <w:rsid w:val="00220D3B"/>
    <w:rsid w:val="002213A6"/>
    <w:rsid w:val="0022145D"/>
    <w:rsid w:val="002216A6"/>
    <w:rsid w:val="002219A1"/>
    <w:rsid w:val="00221B59"/>
    <w:rsid w:val="00221B86"/>
    <w:rsid w:val="00222258"/>
    <w:rsid w:val="00222680"/>
    <w:rsid w:val="00222937"/>
    <w:rsid w:val="00222A81"/>
    <w:rsid w:val="00222ED7"/>
    <w:rsid w:val="0022320B"/>
    <w:rsid w:val="0022376B"/>
    <w:rsid w:val="00223D7D"/>
    <w:rsid w:val="0022467A"/>
    <w:rsid w:val="002246D4"/>
    <w:rsid w:val="002246E7"/>
    <w:rsid w:val="0022495C"/>
    <w:rsid w:val="002251BC"/>
    <w:rsid w:val="002255A4"/>
    <w:rsid w:val="002257C9"/>
    <w:rsid w:val="00225994"/>
    <w:rsid w:val="00225A5F"/>
    <w:rsid w:val="00225D9C"/>
    <w:rsid w:val="00225F6B"/>
    <w:rsid w:val="002260B7"/>
    <w:rsid w:val="00226514"/>
    <w:rsid w:val="002270FA"/>
    <w:rsid w:val="0022743F"/>
    <w:rsid w:val="002274A0"/>
    <w:rsid w:val="0022770A"/>
    <w:rsid w:val="002277DA"/>
    <w:rsid w:val="002277EF"/>
    <w:rsid w:val="002304FF"/>
    <w:rsid w:val="002307D2"/>
    <w:rsid w:val="00230D08"/>
    <w:rsid w:val="00230E3B"/>
    <w:rsid w:val="00230E63"/>
    <w:rsid w:val="002310B7"/>
    <w:rsid w:val="002311B8"/>
    <w:rsid w:val="002313AF"/>
    <w:rsid w:val="00231459"/>
    <w:rsid w:val="002314A4"/>
    <w:rsid w:val="00231882"/>
    <w:rsid w:val="00231D54"/>
    <w:rsid w:val="0023221A"/>
    <w:rsid w:val="00232473"/>
    <w:rsid w:val="002326F6"/>
    <w:rsid w:val="00232CE8"/>
    <w:rsid w:val="002330AD"/>
    <w:rsid w:val="0023324F"/>
    <w:rsid w:val="0023338B"/>
    <w:rsid w:val="00233778"/>
    <w:rsid w:val="00233925"/>
    <w:rsid w:val="002339E3"/>
    <w:rsid w:val="00233D27"/>
    <w:rsid w:val="002341B9"/>
    <w:rsid w:val="002341EC"/>
    <w:rsid w:val="00234ACB"/>
    <w:rsid w:val="00234EDF"/>
    <w:rsid w:val="00235815"/>
    <w:rsid w:val="00235B26"/>
    <w:rsid w:val="00235EDD"/>
    <w:rsid w:val="00236656"/>
    <w:rsid w:val="002366A5"/>
    <w:rsid w:val="0023789F"/>
    <w:rsid w:val="00237940"/>
    <w:rsid w:val="002403D2"/>
    <w:rsid w:val="0024095E"/>
    <w:rsid w:val="00240EEA"/>
    <w:rsid w:val="002411A8"/>
    <w:rsid w:val="00241211"/>
    <w:rsid w:val="00241B2D"/>
    <w:rsid w:val="00241E4F"/>
    <w:rsid w:val="00242D9C"/>
    <w:rsid w:val="00242FAC"/>
    <w:rsid w:val="00243ECA"/>
    <w:rsid w:val="00244420"/>
    <w:rsid w:val="00244619"/>
    <w:rsid w:val="00244712"/>
    <w:rsid w:val="002457B5"/>
    <w:rsid w:val="00245813"/>
    <w:rsid w:val="00245C9E"/>
    <w:rsid w:val="00246134"/>
    <w:rsid w:val="0024648C"/>
    <w:rsid w:val="002465EE"/>
    <w:rsid w:val="00247053"/>
    <w:rsid w:val="00247535"/>
    <w:rsid w:val="00247B22"/>
    <w:rsid w:val="00247C5B"/>
    <w:rsid w:val="00247EA9"/>
    <w:rsid w:val="00247EC2"/>
    <w:rsid w:val="00250A77"/>
    <w:rsid w:val="002514B7"/>
    <w:rsid w:val="00251D1E"/>
    <w:rsid w:val="00251D82"/>
    <w:rsid w:val="00251E43"/>
    <w:rsid w:val="00251EBB"/>
    <w:rsid w:val="0025206C"/>
    <w:rsid w:val="002520B8"/>
    <w:rsid w:val="002520CF"/>
    <w:rsid w:val="00252691"/>
    <w:rsid w:val="00252819"/>
    <w:rsid w:val="0025282D"/>
    <w:rsid w:val="00252956"/>
    <w:rsid w:val="00252A82"/>
    <w:rsid w:val="002530BA"/>
    <w:rsid w:val="0025384C"/>
    <w:rsid w:val="0025388B"/>
    <w:rsid w:val="00253F63"/>
    <w:rsid w:val="00254FB3"/>
    <w:rsid w:val="00254FF1"/>
    <w:rsid w:val="002551E9"/>
    <w:rsid w:val="0025522D"/>
    <w:rsid w:val="00255A9B"/>
    <w:rsid w:val="00255F85"/>
    <w:rsid w:val="002565B0"/>
    <w:rsid w:val="00256D28"/>
    <w:rsid w:val="00256EA5"/>
    <w:rsid w:val="002576F2"/>
    <w:rsid w:val="0025772C"/>
    <w:rsid w:val="002607FA"/>
    <w:rsid w:val="002608AB"/>
    <w:rsid w:val="00260EAF"/>
    <w:rsid w:val="00261DE6"/>
    <w:rsid w:val="0026230F"/>
    <w:rsid w:val="00262865"/>
    <w:rsid w:val="00262D76"/>
    <w:rsid w:val="00262F23"/>
    <w:rsid w:val="0026316D"/>
    <w:rsid w:val="0026393A"/>
    <w:rsid w:val="00263D96"/>
    <w:rsid w:val="002641D7"/>
    <w:rsid w:val="002645E9"/>
    <w:rsid w:val="00264A79"/>
    <w:rsid w:val="00264E3C"/>
    <w:rsid w:val="00264FAE"/>
    <w:rsid w:val="0026574E"/>
    <w:rsid w:val="00265F01"/>
    <w:rsid w:val="00266187"/>
    <w:rsid w:val="00266567"/>
    <w:rsid w:val="002666FC"/>
    <w:rsid w:val="00266ABB"/>
    <w:rsid w:val="00267BC2"/>
    <w:rsid w:val="00267D96"/>
    <w:rsid w:val="00267F4B"/>
    <w:rsid w:val="00270229"/>
    <w:rsid w:val="00270241"/>
    <w:rsid w:val="0027031C"/>
    <w:rsid w:val="0027039A"/>
    <w:rsid w:val="002703C1"/>
    <w:rsid w:val="00270463"/>
    <w:rsid w:val="00270920"/>
    <w:rsid w:val="00270B4A"/>
    <w:rsid w:val="00270E53"/>
    <w:rsid w:val="0027198B"/>
    <w:rsid w:val="00271A83"/>
    <w:rsid w:val="00271EAE"/>
    <w:rsid w:val="0027215A"/>
    <w:rsid w:val="00272199"/>
    <w:rsid w:val="00272854"/>
    <w:rsid w:val="00272AC0"/>
    <w:rsid w:val="00272DBC"/>
    <w:rsid w:val="0027307A"/>
    <w:rsid w:val="00273976"/>
    <w:rsid w:val="00274087"/>
    <w:rsid w:val="002742E9"/>
    <w:rsid w:val="00274390"/>
    <w:rsid w:val="00275D50"/>
    <w:rsid w:val="00275E3F"/>
    <w:rsid w:val="00275FFC"/>
    <w:rsid w:val="002762E7"/>
    <w:rsid w:val="0027678E"/>
    <w:rsid w:val="00276B85"/>
    <w:rsid w:val="00276C4A"/>
    <w:rsid w:val="002770C0"/>
    <w:rsid w:val="002777B7"/>
    <w:rsid w:val="00277971"/>
    <w:rsid w:val="00277AF2"/>
    <w:rsid w:val="002809DA"/>
    <w:rsid w:val="00280E50"/>
    <w:rsid w:val="002812F3"/>
    <w:rsid w:val="00281C7C"/>
    <w:rsid w:val="00281DA7"/>
    <w:rsid w:val="00281EFF"/>
    <w:rsid w:val="00281F25"/>
    <w:rsid w:val="00281F62"/>
    <w:rsid w:val="00282152"/>
    <w:rsid w:val="00282224"/>
    <w:rsid w:val="00282467"/>
    <w:rsid w:val="00282AFA"/>
    <w:rsid w:val="0028367C"/>
    <w:rsid w:val="002839A8"/>
    <w:rsid w:val="00284006"/>
    <w:rsid w:val="002844C2"/>
    <w:rsid w:val="002846FC"/>
    <w:rsid w:val="00284A25"/>
    <w:rsid w:val="00284E70"/>
    <w:rsid w:val="002851E5"/>
    <w:rsid w:val="00285418"/>
    <w:rsid w:val="00285DBD"/>
    <w:rsid w:val="00285EC0"/>
    <w:rsid w:val="00285F30"/>
    <w:rsid w:val="00285FE9"/>
    <w:rsid w:val="00286429"/>
    <w:rsid w:val="00286E11"/>
    <w:rsid w:val="00287258"/>
    <w:rsid w:val="0028759B"/>
    <w:rsid w:val="00287B9F"/>
    <w:rsid w:val="00287F29"/>
    <w:rsid w:val="002902D1"/>
    <w:rsid w:val="002912E2"/>
    <w:rsid w:val="0029183C"/>
    <w:rsid w:val="00291FE6"/>
    <w:rsid w:val="00292254"/>
    <w:rsid w:val="00292B34"/>
    <w:rsid w:val="00292DC7"/>
    <w:rsid w:val="0029358E"/>
    <w:rsid w:val="002935E8"/>
    <w:rsid w:val="00293C7D"/>
    <w:rsid w:val="002943B2"/>
    <w:rsid w:val="002943FA"/>
    <w:rsid w:val="00294985"/>
    <w:rsid w:val="00294DBC"/>
    <w:rsid w:val="0029569C"/>
    <w:rsid w:val="00295A79"/>
    <w:rsid w:val="00295B35"/>
    <w:rsid w:val="00295FFA"/>
    <w:rsid w:val="0029671C"/>
    <w:rsid w:val="00296EB5"/>
    <w:rsid w:val="00296F15"/>
    <w:rsid w:val="002976DD"/>
    <w:rsid w:val="00297A2D"/>
    <w:rsid w:val="00297BAC"/>
    <w:rsid w:val="00297D76"/>
    <w:rsid w:val="00297F62"/>
    <w:rsid w:val="002A0116"/>
    <w:rsid w:val="002A0A7D"/>
    <w:rsid w:val="002A0C63"/>
    <w:rsid w:val="002A0FC1"/>
    <w:rsid w:val="002A10DE"/>
    <w:rsid w:val="002A13A6"/>
    <w:rsid w:val="002A1480"/>
    <w:rsid w:val="002A169D"/>
    <w:rsid w:val="002A16CC"/>
    <w:rsid w:val="002A1897"/>
    <w:rsid w:val="002A2622"/>
    <w:rsid w:val="002A27D3"/>
    <w:rsid w:val="002A318C"/>
    <w:rsid w:val="002A42E0"/>
    <w:rsid w:val="002A440E"/>
    <w:rsid w:val="002A4697"/>
    <w:rsid w:val="002A4B41"/>
    <w:rsid w:val="002A54D3"/>
    <w:rsid w:val="002A578E"/>
    <w:rsid w:val="002A5F06"/>
    <w:rsid w:val="002A63EE"/>
    <w:rsid w:val="002A7C8D"/>
    <w:rsid w:val="002B0182"/>
    <w:rsid w:val="002B08BF"/>
    <w:rsid w:val="002B0BD9"/>
    <w:rsid w:val="002B0D1C"/>
    <w:rsid w:val="002B13B9"/>
    <w:rsid w:val="002B176A"/>
    <w:rsid w:val="002B18BA"/>
    <w:rsid w:val="002B19ED"/>
    <w:rsid w:val="002B1C3E"/>
    <w:rsid w:val="002B1DB0"/>
    <w:rsid w:val="002B1F90"/>
    <w:rsid w:val="002B29A2"/>
    <w:rsid w:val="002B29E3"/>
    <w:rsid w:val="002B2CCF"/>
    <w:rsid w:val="002B2D59"/>
    <w:rsid w:val="002B2EB9"/>
    <w:rsid w:val="002B341F"/>
    <w:rsid w:val="002B3A50"/>
    <w:rsid w:val="002B3CF1"/>
    <w:rsid w:val="002B4F7B"/>
    <w:rsid w:val="002B5713"/>
    <w:rsid w:val="002B582D"/>
    <w:rsid w:val="002B596A"/>
    <w:rsid w:val="002B5F80"/>
    <w:rsid w:val="002B60C6"/>
    <w:rsid w:val="002B6372"/>
    <w:rsid w:val="002B6D5B"/>
    <w:rsid w:val="002B7663"/>
    <w:rsid w:val="002B7DD9"/>
    <w:rsid w:val="002B7DE0"/>
    <w:rsid w:val="002C0020"/>
    <w:rsid w:val="002C0789"/>
    <w:rsid w:val="002C0A7A"/>
    <w:rsid w:val="002C0EF6"/>
    <w:rsid w:val="002C12AD"/>
    <w:rsid w:val="002C14F5"/>
    <w:rsid w:val="002C181F"/>
    <w:rsid w:val="002C1EC8"/>
    <w:rsid w:val="002C1F1C"/>
    <w:rsid w:val="002C1FC9"/>
    <w:rsid w:val="002C22C1"/>
    <w:rsid w:val="002C2515"/>
    <w:rsid w:val="002C2BE3"/>
    <w:rsid w:val="002C2E43"/>
    <w:rsid w:val="002C2EE4"/>
    <w:rsid w:val="002C3631"/>
    <w:rsid w:val="002C3697"/>
    <w:rsid w:val="002C3822"/>
    <w:rsid w:val="002C3BEA"/>
    <w:rsid w:val="002C3F21"/>
    <w:rsid w:val="002C3FC8"/>
    <w:rsid w:val="002C4A45"/>
    <w:rsid w:val="002C4FA6"/>
    <w:rsid w:val="002C55A9"/>
    <w:rsid w:val="002C6447"/>
    <w:rsid w:val="002C6504"/>
    <w:rsid w:val="002C6712"/>
    <w:rsid w:val="002C6D4B"/>
    <w:rsid w:val="002D088F"/>
    <w:rsid w:val="002D0E0A"/>
    <w:rsid w:val="002D15EA"/>
    <w:rsid w:val="002D1A78"/>
    <w:rsid w:val="002D1D4A"/>
    <w:rsid w:val="002D2084"/>
    <w:rsid w:val="002D234F"/>
    <w:rsid w:val="002D2588"/>
    <w:rsid w:val="002D28DE"/>
    <w:rsid w:val="002D2928"/>
    <w:rsid w:val="002D2B25"/>
    <w:rsid w:val="002D3B5F"/>
    <w:rsid w:val="002D4188"/>
    <w:rsid w:val="002D418E"/>
    <w:rsid w:val="002D4A66"/>
    <w:rsid w:val="002D4EA0"/>
    <w:rsid w:val="002D4ED7"/>
    <w:rsid w:val="002D5159"/>
    <w:rsid w:val="002D5621"/>
    <w:rsid w:val="002D56E3"/>
    <w:rsid w:val="002D5B6E"/>
    <w:rsid w:val="002D608B"/>
    <w:rsid w:val="002D6EF8"/>
    <w:rsid w:val="002D72DE"/>
    <w:rsid w:val="002D742F"/>
    <w:rsid w:val="002D7431"/>
    <w:rsid w:val="002D7F96"/>
    <w:rsid w:val="002D7FD1"/>
    <w:rsid w:val="002E038A"/>
    <w:rsid w:val="002E0398"/>
    <w:rsid w:val="002E0BAF"/>
    <w:rsid w:val="002E15ED"/>
    <w:rsid w:val="002E1D2B"/>
    <w:rsid w:val="002E20A7"/>
    <w:rsid w:val="002E2406"/>
    <w:rsid w:val="002E274F"/>
    <w:rsid w:val="002E2E68"/>
    <w:rsid w:val="002E33F2"/>
    <w:rsid w:val="002E3ABE"/>
    <w:rsid w:val="002E3E93"/>
    <w:rsid w:val="002E3FA2"/>
    <w:rsid w:val="002E4B87"/>
    <w:rsid w:val="002E5213"/>
    <w:rsid w:val="002E5922"/>
    <w:rsid w:val="002E5F62"/>
    <w:rsid w:val="002E6009"/>
    <w:rsid w:val="002E647C"/>
    <w:rsid w:val="002E6A00"/>
    <w:rsid w:val="002E6AD4"/>
    <w:rsid w:val="002E70F6"/>
    <w:rsid w:val="002E74B6"/>
    <w:rsid w:val="002E7D20"/>
    <w:rsid w:val="002F1010"/>
    <w:rsid w:val="002F1978"/>
    <w:rsid w:val="002F1C5D"/>
    <w:rsid w:val="002F1C7D"/>
    <w:rsid w:val="002F1E19"/>
    <w:rsid w:val="002F217A"/>
    <w:rsid w:val="002F25DC"/>
    <w:rsid w:val="002F3431"/>
    <w:rsid w:val="002F4A52"/>
    <w:rsid w:val="002F4DFB"/>
    <w:rsid w:val="002F569B"/>
    <w:rsid w:val="002F5AD2"/>
    <w:rsid w:val="002F672D"/>
    <w:rsid w:val="002F7CDF"/>
    <w:rsid w:val="002F7F09"/>
    <w:rsid w:val="0030005D"/>
    <w:rsid w:val="00300228"/>
    <w:rsid w:val="0030036B"/>
    <w:rsid w:val="0030038C"/>
    <w:rsid w:val="00300871"/>
    <w:rsid w:val="00300A55"/>
    <w:rsid w:val="00300CE2"/>
    <w:rsid w:val="00300EFD"/>
    <w:rsid w:val="00300EFE"/>
    <w:rsid w:val="00300F33"/>
    <w:rsid w:val="003011B9"/>
    <w:rsid w:val="003012D0"/>
    <w:rsid w:val="00301865"/>
    <w:rsid w:val="00301C51"/>
    <w:rsid w:val="00302878"/>
    <w:rsid w:val="00302C92"/>
    <w:rsid w:val="00303087"/>
    <w:rsid w:val="003031EC"/>
    <w:rsid w:val="00303225"/>
    <w:rsid w:val="003036FC"/>
    <w:rsid w:val="00303732"/>
    <w:rsid w:val="00303866"/>
    <w:rsid w:val="003039BD"/>
    <w:rsid w:val="003039C1"/>
    <w:rsid w:val="00303B69"/>
    <w:rsid w:val="00303D05"/>
    <w:rsid w:val="00304183"/>
    <w:rsid w:val="00304222"/>
    <w:rsid w:val="00304992"/>
    <w:rsid w:val="00304EE3"/>
    <w:rsid w:val="003055B6"/>
    <w:rsid w:val="00305824"/>
    <w:rsid w:val="00305910"/>
    <w:rsid w:val="00305AB3"/>
    <w:rsid w:val="003062FA"/>
    <w:rsid w:val="00306895"/>
    <w:rsid w:val="00306FB0"/>
    <w:rsid w:val="0030750E"/>
    <w:rsid w:val="00307855"/>
    <w:rsid w:val="00307D03"/>
    <w:rsid w:val="003101DA"/>
    <w:rsid w:val="003102AC"/>
    <w:rsid w:val="00310400"/>
    <w:rsid w:val="00310B14"/>
    <w:rsid w:val="003119B3"/>
    <w:rsid w:val="00311C54"/>
    <w:rsid w:val="003123E6"/>
    <w:rsid w:val="00312517"/>
    <w:rsid w:val="0031261D"/>
    <w:rsid w:val="003141BD"/>
    <w:rsid w:val="00314504"/>
    <w:rsid w:val="00314510"/>
    <w:rsid w:val="003148C2"/>
    <w:rsid w:val="00314D0C"/>
    <w:rsid w:val="00314D3B"/>
    <w:rsid w:val="0031569F"/>
    <w:rsid w:val="003156E3"/>
    <w:rsid w:val="00315DB6"/>
    <w:rsid w:val="00315FE9"/>
    <w:rsid w:val="003160C3"/>
    <w:rsid w:val="003166EE"/>
    <w:rsid w:val="00316F9E"/>
    <w:rsid w:val="00317934"/>
    <w:rsid w:val="0032013B"/>
    <w:rsid w:val="003204DA"/>
    <w:rsid w:val="003205AD"/>
    <w:rsid w:val="00320CA3"/>
    <w:rsid w:val="00320DFB"/>
    <w:rsid w:val="00320EBA"/>
    <w:rsid w:val="00321974"/>
    <w:rsid w:val="00321AB0"/>
    <w:rsid w:val="0032343E"/>
    <w:rsid w:val="0032347E"/>
    <w:rsid w:val="00323578"/>
    <w:rsid w:val="003235F5"/>
    <w:rsid w:val="00323994"/>
    <w:rsid w:val="003250F6"/>
    <w:rsid w:val="003254B7"/>
    <w:rsid w:val="00325648"/>
    <w:rsid w:val="00325B23"/>
    <w:rsid w:val="00325D5F"/>
    <w:rsid w:val="00325EDD"/>
    <w:rsid w:val="00327436"/>
    <w:rsid w:val="00327659"/>
    <w:rsid w:val="003276A9"/>
    <w:rsid w:val="00327DA6"/>
    <w:rsid w:val="0033085C"/>
    <w:rsid w:val="00330C67"/>
    <w:rsid w:val="00330D14"/>
    <w:rsid w:val="00330E49"/>
    <w:rsid w:val="00330EA8"/>
    <w:rsid w:val="0033117F"/>
    <w:rsid w:val="0033146F"/>
    <w:rsid w:val="00331696"/>
    <w:rsid w:val="003319BB"/>
    <w:rsid w:val="00331ED6"/>
    <w:rsid w:val="00332069"/>
    <w:rsid w:val="0033217C"/>
    <w:rsid w:val="003324C1"/>
    <w:rsid w:val="00332C58"/>
    <w:rsid w:val="00332E28"/>
    <w:rsid w:val="00332F14"/>
    <w:rsid w:val="00333817"/>
    <w:rsid w:val="003338F3"/>
    <w:rsid w:val="003343E8"/>
    <w:rsid w:val="003343F8"/>
    <w:rsid w:val="003348FA"/>
    <w:rsid w:val="00334C1B"/>
    <w:rsid w:val="00335962"/>
    <w:rsid w:val="00335AD4"/>
    <w:rsid w:val="003361F2"/>
    <w:rsid w:val="00336AD0"/>
    <w:rsid w:val="00336CB8"/>
    <w:rsid w:val="00336D00"/>
    <w:rsid w:val="00336D3B"/>
    <w:rsid w:val="00336D95"/>
    <w:rsid w:val="00336FC0"/>
    <w:rsid w:val="0033719B"/>
    <w:rsid w:val="00337219"/>
    <w:rsid w:val="00337313"/>
    <w:rsid w:val="0033781C"/>
    <w:rsid w:val="00337E27"/>
    <w:rsid w:val="00340274"/>
    <w:rsid w:val="0034050A"/>
    <w:rsid w:val="003406A4"/>
    <w:rsid w:val="0034072B"/>
    <w:rsid w:val="003408C5"/>
    <w:rsid w:val="00340FAC"/>
    <w:rsid w:val="003412E6"/>
    <w:rsid w:val="003415B5"/>
    <w:rsid w:val="003416A2"/>
    <w:rsid w:val="00341D60"/>
    <w:rsid w:val="00341DC0"/>
    <w:rsid w:val="00341FA1"/>
    <w:rsid w:val="0034216D"/>
    <w:rsid w:val="00342425"/>
    <w:rsid w:val="00342A06"/>
    <w:rsid w:val="00342BF7"/>
    <w:rsid w:val="003434AF"/>
    <w:rsid w:val="003437B5"/>
    <w:rsid w:val="00344016"/>
    <w:rsid w:val="00344522"/>
    <w:rsid w:val="00344526"/>
    <w:rsid w:val="003449C0"/>
    <w:rsid w:val="00344AF7"/>
    <w:rsid w:val="003455C1"/>
    <w:rsid w:val="003457E4"/>
    <w:rsid w:val="00345C1A"/>
    <w:rsid w:val="00345ED3"/>
    <w:rsid w:val="003461DF"/>
    <w:rsid w:val="00346225"/>
    <w:rsid w:val="003463BD"/>
    <w:rsid w:val="00346FD5"/>
    <w:rsid w:val="0034756F"/>
    <w:rsid w:val="003475C1"/>
    <w:rsid w:val="003475EA"/>
    <w:rsid w:val="003475ED"/>
    <w:rsid w:val="00350EA2"/>
    <w:rsid w:val="00350EDC"/>
    <w:rsid w:val="003514F8"/>
    <w:rsid w:val="003517C0"/>
    <w:rsid w:val="00352672"/>
    <w:rsid w:val="00353786"/>
    <w:rsid w:val="00353FF1"/>
    <w:rsid w:val="00354747"/>
    <w:rsid w:val="00354815"/>
    <w:rsid w:val="00354C08"/>
    <w:rsid w:val="00354F51"/>
    <w:rsid w:val="0035512F"/>
    <w:rsid w:val="003554FF"/>
    <w:rsid w:val="00355841"/>
    <w:rsid w:val="00355E48"/>
    <w:rsid w:val="00355F7D"/>
    <w:rsid w:val="00357047"/>
    <w:rsid w:val="00357130"/>
    <w:rsid w:val="003579BE"/>
    <w:rsid w:val="00357E2A"/>
    <w:rsid w:val="003605C5"/>
    <w:rsid w:val="00361468"/>
    <w:rsid w:val="00361E19"/>
    <w:rsid w:val="00362147"/>
    <w:rsid w:val="0036318E"/>
    <w:rsid w:val="00363190"/>
    <w:rsid w:val="00363257"/>
    <w:rsid w:val="00363ABE"/>
    <w:rsid w:val="00364433"/>
    <w:rsid w:val="003646F1"/>
    <w:rsid w:val="003647B3"/>
    <w:rsid w:val="00364D5A"/>
    <w:rsid w:val="003658B0"/>
    <w:rsid w:val="003658B6"/>
    <w:rsid w:val="00365A77"/>
    <w:rsid w:val="003660C3"/>
    <w:rsid w:val="00367107"/>
    <w:rsid w:val="003675E3"/>
    <w:rsid w:val="0036781D"/>
    <w:rsid w:val="00367FFE"/>
    <w:rsid w:val="0037000B"/>
    <w:rsid w:val="0037054D"/>
    <w:rsid w:val="00370919"/>
    <w:rsid w:val="003709EA"/>
    <w:rsid w:val="00370A3A"/>
    <w:rsid w:val="00370C27"/>
    <w:rsid w:val="00371B28"/>
    <w:rsid w:val="00371CB1"/>
    <w:rsid w:val="00371E34"/>
    <w:rsid w:val="00371E35"/>
    <w:rsid w:val="003723B9"/>
    <w:rsid w:val="00372C6A"/>
    <w:rsid w:val="003732C5"/>
    <w:rsid w:val="00373BB6"/>
    <w:rsid w:val="00373E9E"/>
    <w:rsid w:val="003748C1"/>
    <w:rsid w:val="00374A32"/>
    <w:rsid w:val="0037511D"/>
    <w:rsid w:val="00375480"/>
    <w:rsid w:val="0037556A"/>
    <w:rsid w:val="00376393"/>
    <w:rsid w:val="0037644D"/>
    <w:rsid w:val="0037729F"/>
    <w:rsid w:val="0037735E"/>
    <w:rsid w:val="003774E5"/>
    <w:rsid w:val="0037754D"/>
    <w:rsid w:val="00377BE9"/>
    <w:rsid w:val="00377E6D"/>
    <w:rsid w:val="00380187"/>
    <w:rsid w:val="00380196"/>
    <w:rsid w:val="00380CB7"/>
    <w:rsid w:val="00380DAA"/>
    <w:rsid w:val="003819CD"/>
    <w:rsid w:val="00381FEB"/>
    <w:rsid w:val="00381FFE"/>
    <w:rsid w:val="0038208C"/>
    <w:rsid w:val="00382147"/>
    <w:rsid w:val="0038241C"/>
    <w:rsid w:val="00383024"/>
    <w:rsid w:val="00383138"/>
    <w:rsid w:val="003831D9"/>
    <w:rsid w:val="003839E0"/>
    <w:rsid w:val="003841D5"/>
    <w:rsid w:val="00384493"/>
    <w:rsid w:val="00384DDC"/>
    <w:rsid w:val="003851A7"/>
    <w:rsid w:val="00385A0F"/>
    <w:rsid w:val="00385ADD"/>
    <w:rsid w:val="0038601F"/>
    <w:rsid w:val="00386704"/>
    <w:rsid w:val="00386A38"/>
    <w:rsid w:val="003875F8"/>
    <w:rsid w:val="00387E01"/>
    <w:rsid w:val="00387EEB"/>
    <w:rsid w:val="003906C8"/>
    <w:rsid w:val="00390B5F"/>
    <w:rsid w:val="00390D68"/>
    <w:rsid w:val="00391317"/>
    <w:rsid w:val="003914AD"/>
    <w:rsid w:val="00391762"/>
    <w:rsid w:val="00391D05"/>
    <w:rsid w:val="0039218C"/>
    <w:rsid w:val="00392822"/>
    <w:rsid w:val="0039289D"/>
    <w:rsid w:val="00392A2F"/>
    <w:rsid w:val="00392AA6"/>
    <w:rsid w:val="003930CF"/>
    <w:rsid w:val="003932C5"/>
    <w:rsid w:val="00393495"/>
    <w:rsid w:val="00393612"/>
    <w:rsid w:val="003938AA"/>
    <w:rsid w:val="00393DD1"/>
    <w:rsid w:val="00393E84"/>
    <w:rsid w:val="00394A2D"/>
    <w:rsid w:val="00395278"/>
    <w:rsid w:val="003953E3"/>
    <w:rsid w:val="0039569A"/>
    <w:rsid w:val="003956CD"/>
    <w:rsid w:val="00395BBB"/>
    <w:rsid w:val="00395D5F"/>
    <w:rsid w:val="00395E5D"/>
    <w:rsid w:val="0039614A"/>
    <w:rsid w:val="00396248"/>
    <w:rsid w:val="003965B1"/>
    <w:rsid w:val="00396A68"/>
    <w:rsid w:val="00396B7F"/>
    <w:rsid w:val="00396D5A"/>
    <w:rsid w:val="00396E1B"/>
    <w:rsid w:val="00397272"/>
    <w:rsid w:val="003973E9"/>
    <w:rsid w:val="00397573"/>
    <w:rsid w:val="003975A7"/>
    <w:rsid w:val="00397E10"/>
    <w:rsid w:val="00397ECD"/>
    <w:rsid w:val="003A006F"/>
    <w:rsid w:val="003A0426"/>
    <w:rsid w:val="003A0AFF"/>
    <w:rsid w:val="003A172C"/>
    <w:rsid w:val="003A194C"/>
    <w:rsid w:val="003A1A6F"/>
    <w:rsid w:val="003A1B2E"/>
    <w:rsid w:val="003A1F6D"/>
    <w:rsid w:val="003A2161"/>
    <w:rsid w:val="003A23CB"/>
    <w:rsid w:val="003A2BB6"/>
    <w:rsid w:val="003A3125"/>
    <w:rsid w:val="003A3AFC"/>
    <w:rsid w:val="003A3DEC"/>
    <w:rsid w:val="003A423E"/>
    <w:rsid w:val="003A4BA2"/>
    <w:rsid w:val="003A4DFD"/>
    <w:rsid w:val="003A4E82"/>
    <w:rsid w:val="003A533D"/>
    <w:rsid w:val="003A5426"/>
    <w:rsid w:val="003A54F5"/>
    <w:rsid w:val="003A5A52"/>
    <w:rsid w:val="003A5D16"/>
    <w:rsid w:val="003A61E9"/>
    <w:rsid w:val="003A6282"/>
    <w:rsid w:val="003A63FE"/>
    <w:rsid w:val="003A650F"/>
    <w:rsid w:val="003A6582"/>
    <w:rsid w:val="003A65AE"/>
    <w:rsid w:val="003A66AB"/>
    <w:rsid w:val="003A6D3E"/>
    <w:rsid w:val="003A6ED1"/>
    <w:rsid w:val="003A6F8A"/>
    <w:rsid w:val="003A7FE2"/>
    <w:rsid w:val="003B073C"/>
    <w:rsid w:val="003B0907"/>
    <w:rsid w:val="003B0D27"/>
    <w:rsid w:val="003B0E96"/>
    <w:rsid w:val="003B0F11"/>
    <w:rsid w:val="003B1A44"/>
    <w:rsid w:val="003B1A72"/>
    <w:rsid w:val="003B201F"/>
    <w:rsid w:val="003B202B"/>
    <w:rsid w:val="003B255F"/>
    <w:rsid w:val="003B2876"/>
    <w:rsid w:val="003B2928"/>
    <w:rsid w:val="003B2BE8"/>
    <w:rsid w:val="003B2D8D"/>
    <w:rsid w:val="003B34B4"/>
    <w:rsid w:val="003B3AC3"/>
    <w:rsid w:val="003B3E55"/>
    <w:rsid w:val="003B4430"/>
    <w:rsid w:val="003B4551"/>
    <w:rsid w:val="003B4623"/>
    <w:rsid w:val="003B46BE"/>
    <w:rsid w:val="003B478D"/>
    <w:rsid w:val="003B4AF9"/>
    <w:rsid w:val="003B4DB7"/>
    <w:rsid w:val="003B50DB"/>
    <w:rsid w:val="003B51E6"/>
    <w:rsid w:val="003B55DD"/>
    <w:rsid w:val="003B55F5"/>
    <w:rsid w:val="003B5692"/>
    <w:rsid w:val="003B5A51"/>
    <w:rsid w:val="003B5EC0"/>
    <w:rsid w:val="003B6918"/>
    <w:rsid w:val="003B6D8F"/>
    <w:rsid w:val="003B6DFB"/>
    <w:rsid w:val="003B6F80"/>
    <w:rsid w:val="003B6FE4"/>
    <w:rsid w:val="003B722E"/>
    <w:rsid w:val="003B72BD"/>
    <w:rsid w:val="003B7445"/>
    <w:rsid w:val="003B7849"/>
    <w:rsid w:val="003B7A64"/>
    <w:rsid w:val="003C0BD3"/>
    <w:rsid w:val="003C10AB"/>
    <w:rsid w:val="003C11A2"/>
    <w:rsid w:val="003C1282"/>
    <w:rsid w:val="003C1588"/>
    <w:rsid w:val="003C2827"/>
    <w:rsid w:val="003C3405"/>
    <w:rsid w:val="003C34F2"/>
    <w:rsid w:val="003C3784"/>
    <w:rsid w:val="003C3C40"/>
    <w:rsid w:val="003C3D01"/>
    <w:rsid w:val="003C3D36"/>
    <w:rsid w:val="003C3F2A"/>
    <w:rsid w:val="003C3F79"/>
    <w:rsid w:val="003C44D5"/>
    <w:rsid w:val="003C44E6"/>
    <w:rsid w:val="003C4822"/>
    <w:rsid w:val="003C4B1A"/>
    <w:rsid w:val="003C50E4"/>
    <w:rsid w:val="003C5842"/>
    <w:rsid w:val="003C5A86"/>
    <w:rsid w:val="003C5EC3"/>
    <w:rsid w:val="003C62C8"/>
    <w:rsid w:val="003C6309"/>
    <w:rsid w:val="003C668B"/>
    <w:rsid w:val="003C696C"/>
    <w:rsid w:val="003C6AB5"/>
    <w:rsid w:val="003C710F"/>
    <w:rsid w:val="003C712E"/>
    <w:rsid w:val="003C734A"/>
    <w:rsid w:val="003C75B4"/>
    <w:rsid w:val="003C7660"/>
    <w:rsid w:val="003C7C95"/>
    <w:rsid w:val="003D03E5"/>
    <w:rsid w:val="003D0459"/>
    <w:rsid w:val="003D05E4"/>
    <w:rsid w:val="003D074D"/>
    <w:rsid w:val="003D0902"/>
    <w:rsid w:val="003D0B65"/>
    <w:rsid w:val="003D0C9A"/>
    <w:rsid w:val="003D0F13"/>
    <w:rsid w:val="003D11B8"/>
    <w:rsid w:val="003D1961"/>
    <w:rsid w:val="003D1979"/>
    <w:rsid w:val="003D1DA7"/>
    <w:rsid w:val="003D1DAA"/>
    <w:rsid w:val="003D2353"/>
    <w:rsid w:val="003D27E9"/>
    <w:rsid w:val="003D28A1"/>
    <w:rsid w:val="003D2BA4"/>
    <w:rsid w:val="003D2BD3"/>
    <w:rsid w:val="003D2D00"/>
    <w:rsid w:val="003D2E3B"/>
    <w:rsid w:val="003D32B2"/>
    <w:rsid w:val="003D33D8"/>
    <w:rsid w:val="003D370A"/>
    <w:rsid w:val="003D3F41"/>
    <w:rsid w:val="003D475C"/>
    <w:rsid w:val="003D48BC"/>
    <w:rsid w:val="003D4A70"/>
    <w:rsid w:val="003D4D36"/>
    <w:rsid w:val="003D5351"/>
    <w:rsid w:val="003D54A5"/>
    <w:rsid w:val="003D5706"/>
    <w:rsid w:val="003D581B"/>
    <w:rsid w:val="003D5DB6"/>
    <w:rsid w:val="003D6D00"/>
    <w:rsid w:val="003D7097"/>
    <w:rsid w:val="003D7AB0"/>
    <w:rsid w:val="003E01BD"/>
    <w:rsid w:val="003E03A8"/>
    <w:rsid w:val="003E06D4"/>
    <w:rsid w:val="003E076B"/>
    <w:rsid w:val="003E0C16"/>
    <w:rsid w:val="003E0C31"/>
    <w:rsid w:val="003E17D9"/>
    <w:rsid w:val="003E1C44"/>
    <w:rsid w:val="003E1DD0"/>
    <w:rsid w:val="003E26E8"/>
    <w:rsid w:val="003E274E"/>
    <w:rsid w:val="003E27BE"/>
    <w:rsid w:val="003E2C1B"/>
    <w:rsid w:val="003E2CAE"/>
    <w:rsid w:val="003E37D8"/>
    <w:rsid w:val="003E3C23"/>
    <w:rsid w:val="003E3E9D"/>
    <w:rsid w:val="003E3FBE"/>
    <w:rsid w:val="003E4225"/>
    <w:rsid w:val="003E42B6"/>
    <w:rsid w:val="003E43D5"/>
    <w:rsid w:val="003E43F1"/>
    <w:rsid w:val="003E45A0"/>
    <w:rsid w:val="003E4C0A"/>
    <w:rsid w:val="003E511A"/>
    <w:rsid w:val="003E51B2"/>
    <w:rsid w:val="003E5495"/>
    <w:rsid w:val="003E56B8"/>
    <w:rsid w:val="003E5956"/>
    <w:rsid w:val="003E5B1A"/>
    <w:rsid w:val="003E5BA6"/>
    <w:rsid w:val="003E5CC0"/>
    <w:rsid w:val="003E637F"/>
    <w:rsid w:val="003E64A9"/>
    <w:rsid w:val="003E65E4"/>
    <w:rsid w:val="003E68D1"/>
    <w:rsid w:val="003E6905"/>
    <w:rsid w:val="003E6A94"/>
    <w:rsid w:val="003E6D14"/>
    <w:rsid w:val="003E732E"/>
    <w:rsid w:val="003E770D"/>
    <w:rsid w:val="003E78E7"/>
    <w:rsid w:val="003E78FA"/>
    <w:rsid w:val="003E7C27"/>
    <w:rsid w:val="003E7D5A"/>
    <w:rsid w:val="003F149A"/>
    <w:rsid w:val="003F1D1C"/>
    <w:rsid w:val="003F1F92"/>
    <w:rsid w:val="003F21BE"/>
    <w:rsid w:val="003F23E5"/>
    <w:rsid w:val="003F24EC"/>
    <w:rsid w:val="003F271F"/>
    <w:rsid w:val="003F2B89"/>
    <w:rsid w:val="003F2EC8"/>
    <w:rsid w:val="003F32ED"/>
    <w:rsid w:val="003F359F"/>
    <w:rsid w:val="003F35B7"/>
    <w:rsid w:val="003F4622"/>
    <w:rsid w:val="003F4654"/>
    <w:rsid w:val="003F4C6A"/>
    <w:rsid w:val="003F4F34"/>
    <w:rsid w:val="003F4FB6"/>
    <w:rsid w:val="003F534F"/>
    <w:rsid w:val="003F57F7"/>
    <w:rsid w:val="003F5866"/>
    <w:rsid w:val="003F5B1B"/>
    <w:rsid w:val="003F5E4C"/>
    <w:rsid w:val="003F75AA"/>
    <w:rsid w:val="003F7DCB"/>
    <w:rsid w:val="00400C3E"/>
    <w:rsid w:val="00400EF2"/>
    <w:rsid w:val="00401638"/>
    <w:rsid w:val="00401804"/>
    <w:rsid w:val="004026D3"/>
    <w:rsid w:val="00402BAF"/>
    <w:rsid w:val="00402C8C"/>
    <w:rsid w:val="00402D93"/>
    <w:rsid w:val="00403094"/>
    <w:rsid w:val="00403213"/>
    <w:rsid w:val="00403A80"/>
    <w:rsid w:val="00403D84"/>
    <w:rsid w:val="00404406"/>
    <w:rsid w:val="00404BC4"/>
    <w:rsid w:val="00405774"/>
    <w:rsid w:val="004058B0"/>
    <w:rsid w:val="00405F59"/>
    <w:rsid w:val="00405FC7"/>
    <w:rsid w:val="0040614A"/>
    <w:rsid w:val="004063AE"/>
    <w:rsid w:val="004065CF"/>
    <w:rsid w:val="004067B3"/>
    <w:rsid w:val="0040683E"/>
    <w:rsid w:val="00406E92"/>
    <w:rsid w:val="0040759C"/>
    <w:rsid w:val="00410227"/>
    <w:rsid w:val="00410AE5"/>
    <w:rsid w:val="004111D1"/>
    <w:rsid w:val="00411794"/>
    <w:rsid w:val="00411C11"/>
    <w:rsid w:val="00411C5C"/>
    <w:rsid w:val="00412297"/>
    <w:rsid w:val="004122D0"/>
    <w:rsid w:val="00412A7C"/>
    <w:rsid w:val="00412B54"/>
    <w:rsid w:val="004131F2"/>
    <w:rsid w:val="00413560"/>
    <w:rsid w:val="00413801"/>
    <w:rsid w:val="004139A2"/>
    <w:rsid w:val="00414082"/>
    <w:rsid w:val="004141EF"/>
    <w:rsid w:val="00414337"/>
    <w:rsid w:val="004144A0"/>
    <w:rsid w:val="00414E53"/>
    <w:rsid w:val="00414FA3"/>
    <w:rsid w:val="00414FC8"/>
    <w:rsid w:val="004152C4"/>
    <w:rsid w:val="004156B9"/>
    <w:rsid w:val="00416271"/>
    <w:rsid w:val="004166AC"/>
    <w:rsid w:val="004166D7"/>
    <w:rsid w:val="0041674C"/>
    <w:rsid w:val="0041692D"/>
    <w:rsid w:val="00416F84"/>
    <w:rsid w:val="0041705B"/>
    <w:rsid w:val="00417B5C"/>
    <w:rsid w:val="00420076"/>
    <w:rsid w:val="004205ED"/>
    <w:rsid w:val="004206E2"/>
    <w:rsid w:val="00421B61"/>
    <w:rsid w:val="00421C1F"/>
    <w:rsid w:val="0042268D"/>
    <w:rsid w:val="004226D4"/>
    <w:rsid w:val="00422862"/>
    <w:rsid w:val="004228FE"/>
    <w:rsid w:val="00422B7E"/>
    <w:rsid w:val="0042332B"/>
    <w:rsid w:val="0042378B"/>
    <w:rsid w:val="00423C86"/>
    <w:rsid w:val="00423F97"/>
    <w:rsid w:val="00424D43"/>
    <w:rsid w:val="00424DDB"/>
    <w:rsid w:val="00425050"/>
    <w:rsid w:val="004256E9"/>
    <w:rsid w:val="00425A8A"/>
    <w:rsid w:val="00425D57"/>
    <w:rsid w:val="0042674C"/>
    <w:rsid w:val="00426F31"/>
    <w:rsid w:val="0042733C"/>
    <w:rsid w:val="00427434"/>
    <w:rsid w:val="00427A25"/>
    <w:rsid w:val="00427E09"/>
    <w:rsid w:val="00430135"/>
    <w:rsid w:val="00430652"/>
    <w:rsid w:val="004308A4"/>
    <w:rsid w:val="00430B88"/>
    <w:rsid w:val="004312D9"/>
    <w:rsid w:val="004313B2"/>
    <w:rsid w:val="0043148F"/>
    <w:rsid w:val="00431ABE"/>
    <w:rsid w:val="00431F5F"/>
    <w:rsid w:val="00432025"/>
    <w:rsid w:val="00432348"/>
    <w:rsid w:val="0043285A"/>
    <w:rsid w:val="00432860"/>
    <w:rsid w:val="00432955"/>
    <w:rsid w:val="00432F2B"/>
    <w:rsid w:val="004330AF"/>
    <w:rsid w:val="004333FF"/>
    <w:rsid w:val="00433433"/>
    <w:rsid w:val="0043390B"/>
    <w:rsid w:val="00433982"/>
    <w:rsid w:val="004339F7"/>
    <w:rsid w:val="004343CA"/>
    <w:rsid w:val="00434815"/>
    <w:rsid w:val="00434D17"/>
    <w:rsid w:val="004350FE"/>
    <w:rsid w:val="004351D7"/>
    <w:rsid w:val="00435CAA"/>
    <w:rsid w:val="00435CDA"/>
    <w:rsid w:val="00435E2F"/>
    <w:rsid w:val="00435F86"/>
    <w:rsid w:val="00437977"/>
    <w:rsid w:val="00437BCD"/>
    <w:rsid w:val="00437E2D"/>
    <w:rsid w:val="00440190"/>
    <w:rsid w:val="00440242"/>
    <w:rsid w:val="00440D39"/>
    <w:rsid w:val="00440E57"/>
    <w:rsid w:val="0044110C"/>
    <w:rsid w:val="00441C2A"/>
    <w:rsid w:val="00441D4E"/>
    <w:rsid w:val="00441F62"/>
    <w:rsid w:val="00442004"/>
    <w:rsid w:val="00442377"/>
    <w:rsid w:val="00442431"/>
    <w:rsid w:val="0044311E"/>
    <w:rsid w:val="00443512"/>
    <w:rsid w:val="00443992"/>
    <w:rsid w:val="00443E71"/>
    <w:rsid w:val="004441B3"/>
    <w:rsid w:val="004442E2"/>
    <w:rsid w:val="00444BDF"/>
    <w:rsid w:val="0044506C"/>
    <w:rsid w:val="0044512C"/>
    <w:rsid w:val="0044593A"/>
    <w:rsid w:val="00445944"/>
    <w:rsid w:val="00445DF4"/>
    <w:rsid w:val="0044653C"/>
    <w:rsid w:val="004467AA"/>
    <w:rsid w:val="00446D1C"/>
    <w:rsid w:val="0044759A"/>
    <w:rsid w:val="00447CB6"/>
    <w:rsid w:val="004504F8"/>
    <w:rsid w:val="00450B5E"/>
    <w:rsid w:val="00450D77"/>
    <w:rsid w:val="00451613"/>
    <w:rsid w:val="00451655"/>
    <w:rsid w:val="00452979"/>
    <w:rsid w:val="00452BE9"/>
    <w:rsid w:val="00452E21"/>
    <w:rsid w:val="00452FB8"/>
    <w:rsid w:val="004531A7"/>
    <w:rsid w:val="00453982"/>
    <w:rsid w:val="0045399C"/>
    <w:rsid w:val="00453C91"/>
    <w:rsid w:val="004546D2"/>
    <w:rsid w:val="00454744"/>
    <w:rsid w:val="004547DE"/>
    <w:rsid w:val="00455E08"/>
    <w:rsid w:val="00455E36"/>
    <w:rsid w:val="0045603F"/>
    <w:rsid w:val="004571B8"/>
    <w:rsid w:val="0046069F"/>
    <w:rsid w:val="00460937"/>
    <w:rsid w:val="004610CD"/>
    <w:rsid w:val="00461123"/>
    <w:rsid w:val="00461439"/>
    <w:rsid w:val="00461991"/>
    <w:rsid w:val="00461D4F"/>
    <w:rsid w:val="0046243E"/>
    <w:rsid w:val="00462D52"/>
    <w:rsid w:val="004630CA"/>
    <w:rsid w:val="00463212"/>
    <w:rsid w:val="004632ED"/>
    <w:rsid w:val="00463DE5"/>
    <w:rsid w:val="00463DFD"/>
    <w:rsid w:val="004646D5"/>
    <w:rsid w:val="004647EA"/>
    <w:rsid w:val="0046487D"/>
    <w:rsid w:val="0046491D"/>
    <w:rsid w:val="00464BC8"/>
    <w:rsid w:val="00464D93"/>
    <w:rsid w:val="00464E2D"/>
    <w:rsid w:val="00464FFC"/>
    <w:rsid w:val="004650AC"/>
    <w:rsid w:val="004659E1"/>
    <w:rsid w:val="00465A7F"/>
    <w:rsid w:val="0046608E"/>
    <w:rsid w:val="00466202"/>
    <w:rsid w:val="00466304"/>
    <w:rsid w:val="00466636"/>
    <w:rsid w:val="004672E4"/>
    <w:rsid w:val="0046747D"/>
    <w:rsid w:val="00467D3E"/>
    <w:rsid w:val="004700AB"/>
    <w:rsid w:val="0047077F"/>
    <w:rsid w:val="00470788"/>
    <w:rsid w:val="004717BA"/>
    <w:rsid w:val="00471C75"/>
    <w:rsid w:val="0047249E"/>
    <w:rsid w:val="00472E7A"/>
    <w:rsid w:val="00472FF7"/>
    <w:rsid w:val="00473326"/>
    <w:rsid w:val="0047343A"/>
    <w:rsid w:val="00473449"/>
    <w:rsid w:val="004736DC"/>
    <w:rsid w:val="00473F99"/>
    <w:rsid w:val="004740DD"/>
    <w:rsid w:val="0047467D"/>
    <w:rsid w:val="00474EB6"/>
    <w:rsid w:val="004750B9"/>
    <w:rsid w:val="00475CB0"/>
    <w:rsid w:val="00475CF0"/>
    <w:rsid w:val="00476076"/>
    <w:rsid w:val="004760C6"/>
    <w:rsid w:val="00476889"/>
    <w:rsid w:val="00476BD2"/>
    <w:rsid w:val="00477A09"/>
    <w:rsid w:val="00480CC0"/>
    <w:rsid w:val="00480D56"/>
    <w:rsid w:val="00480FAB"/>
    <w:rsid w:val="00481316"/>
    <w:rsid w:val="00481843"/>
    <w:rsid w:val="00481D56"/>
    <w:rsid w:val="00481D6C"/>
    <w:rsid w:val="0048216E"/>
    <w:rsid w:val="004821BB"/>
    <w:rsid w:val="004823AD"/>
    <w:rsid w:val="0048262F"/>
    <w:rsid w:val="0048283B"/>
    <w:rsid w:val="0048303B"/>
    <w:rsid w:val="00483166"/>
    <w:rsid w:val="004835E3"/>
    <w:rsid w:val="004835F4"/>
    <w:rsid w:val="00483873"/>
    <w:rsid w:val="00483CC1"/>
    <w:rsid w:val="00483FBA"/>
    <w:rsid w:val="0048476D"/>
    <w:rsid w:val="00484862"/>
    <w:rsid w:val="004848FC"/>
    <w:rsid w:val="00484BAA"/>
    <w:rsid w:val="00484D8C"/>
    <w:rsid w:val="00485017"/>
    <w:rsid w:val="0048529B"/>
    <w:rsid w:val="00485331"/>
    <w:rsid w:val="00485803"/>
    <w:rsid w:val="00485ECD"/>
    <w:rsid w:val="004861D5"/>
    <w:rsid w:val="004862DD"/>
    <w:rsid w:val="0048698A"/>
    <w:rsid w:val="00486B03"/>
    <w:rsid w:val="00486EC6"/>
    <w:rsid w:val="0048719F"/>
    <w:rsid w:val="004874C0"/>
    <w:rsid w:val="004878A2"/>
    <w:rsid w:val="00487A2D"/>
    <w:rsid w:val="00487B7B"/>
    <w:rsid w:val="00487F1E"/>
    <w:rsid w:val="00490173"/>
    <w:rsid w:val="004902BB"/>
    <w:rsid w:val="00490669"/>
    <w:rsid w:val="00490963"/>
    <w:rsid w:val="004909FA"/>
    <w:rsid w:val="00490A17"/>
    <w:rsid w:val="0049109B"/>
    <w:rsid w:val="0049179B"/>
    <w:rsid w:val="0049190A"/>
    <w:rsid w:val="004919AD"/>
    <w:rsid w:val="004919FC"/>
    <w:rsid w:val="00491C18"/>
    <w:rsid w:val="00492670"/>
    <w:rsid w:val="0049296A"/>
    <w:rsid w:val="00492CFA"/>
    <w:rsid w:val="00492E28"/>
    <w:rsid w:val="00492F3B"/>
    <w:rsid w:val="004937EB"/>
    <w:rsid w:val="00493BF4"/>
    <w:rsid w:val="00493FEC"/>
    <w:rsid w:val="00494117"/>
    <w:rsid w:val="0049445A"/>
    <w:rsid w:val="00494772"/>
    <w:rsid w:val="00494BDB"/>
    <w:rsid w:val="00494E11"/>
    <w:rsid w:val="00495042"/>
    <w:rsid w:val="004954FF"/>
    <w:rsid w:val="00495FDD"/>
    <w:rsid w:val="004965AE"/>
    <w:rsid w:val="00496BC3"/>
    <w:rsid w:val="00496F09"/>
    <w:rsid w:val="004972C1"/>
    <w:rsid w:val="004973CA"/>
    <w:rsid w:val="0049766D"/>
    <w:rsid w:val="004977AC"/>
    <w:rsid w:val="004A00AA"/>
    <w:rsid w:val="004A03C2"/>
    <w:rsid w:val="004A08C7"/>
    <w:rsid w:val="004A09A9"/>
    <w:rsid w:val="004A0C83"/>
    <w:rsid w:val="004A0CEA"/>
    <w:rsid w:val="004A0F11"/>
    <w:rsid w:val="004A143B"/>
    <w:rsid w:val="004A1B2E"/>
    <w:rsid w:val="004A2094"/>
    <w:rsid w:val="004A256D"/>
    <w:rsid w:val="004A2C83"/>
    <w:rsid w:val="004A31ED"/>
    <w:rsid w:val="004A3284"/>
    <w:rsid w:val="004A42B5"/>
    <w:rsid w:val="004A4754"/>
    <w:rsid w:val="004A501E"/>
    <w:rsid w:val="004A5431"/>
    <w:rsid w:val="004A560E"/>
    <w:rsid w:val="004A56C8"/>
    <w:rsid w:val="004A5DC9"/>
    <w:rsid w:val="004A61FC"/>
    <w:rsid w:val="004A654D"/>
    <w:rsid w:val="004A6A0D"/>
    <w:rsid w:val="004A6ABF"/>
    <w:rsid w:val="004A6B59"/>
    <w:rsid w:val="004A76EF"/>
    <w:rsid w:val="004A7799"/>
    <w:rsid w:val="004A7FBD"/>
    <w:rsid w:val="004B027A"/>
    <w:rsid w:val="004B0809"/>
    <w:rsid w:val="004B0CAF"/>
    <w:rsid w:val="004B12B8"/>
    <w:rsid w:val="004B137A"/>
    <w:rsid w:val="004B14B6"/>
    <w:rsid w:val="004B178C"/>
    <w:rsid w:val="004B18D5"/>
    <w:rsid w:val="004B1E6F"/>
    <w:rsid w:val="004B2088"/>
    <w:rsid w:val="004B269D"/>
    <w:rsid w:val="004B284F"/>
    <w:rsid w:val="004B2D03"/>
    <w:rsid w:val="004B2E83"/>
    <w:rsid w:val="004B2FC5"/>
    <w:rsid w:val="004B379D"/>
    <w:rsid w:val="004B3EC1"/>
    <w:rsid w:val="004B3EC7"/>
    <w:rsid w:val="004B3F60"/>
    <w:rsid w:val="004B4086"/>
    <w:rsid w:val="004B4651"/>
    <w:rsid w:val="004B487A"/>
    <w:rsid w:val="004B5AE9"/>
    <w:rsid w:val="004B5C3A"/>
    <w:rsid w:val="004B5DFD"/>
    <w:rsid w:val="004B624B"/>
    <w:rsid w:val="004B66B1"/>
    <w:rsid w:val="004B6915"/>
    <w:rsid w:val="004B6971"/>
    <w:rsid w:val="004B6C1C"/>
    <w:rsid w:val="004B79DD"/>
    <w:rsid w:val="004B7E39"/>
    <w:rsid w:val="004B7F2A"/>
    <w:rsid w:val="004C0950"/>
    <w:rsid w:val="004C0FE8"/>
    <w:rsid w:val="004C101A"/>
    <w:rsid w:val="004C148C"/>
    <w:rsid w:val="004C14CF"/>
    <w:rsid w:val="004C169A"/>
    <w:rsid w:val="004C1993"/>
    <w:rsid w:val="004C30E7"/>
    <w:rsid w:val="004C339C"/>
    <w:rsid w:val="004C342F"/>
    <w:rsid w:val="004C3760"/>
    <w:rsid w:val="004C3A0D"/>
    <w:rsid w:val="004C3AC4"/>
    <w:rsid w:val="004C3E99"/>
    <w:rsid w:val="004C47BB"/>
    <w:rsid w:val="004C495A"/>
    <w:rsid w:val="004C4CD0"/>
    <w:rsid w:val="004C5C95"/>
    <w:rsid w:val="004C5E7A"/>
    <w:rsid w:val="004C5EF6"/>
    <w:rsid w:val="004C6437"/>
    <w:rsid w:val="004C68E5"/>
    <w:rsid w:val="004C68F3"/>
    <w:rsid w:val="004C6EBD"/>
    <w:rsid w:val="004C7063"/>
    <w:rsid w:val="004C742F"/>
    <w:rsid w:val="004C7580"/>
    <w:rsid w:val="004C7940"/>
    <w:rsid w:val="004C7B73"/>
    <w:rsid w:val="004C7FF6"/>
    <w:rsid w:val="004D035C"/>
    <w:rsid w:val="004D06DE"/>
    <w:rsid w:val="004D091D"/>
    <w:rsid w:val="004D0F72"/>
    <w:rsid w:val="004D1117"/>
    <w:rsid w:val="004D12F2"/>
    <w:rsid w:val="004D13A7"/>
    <w:rsid w:val="004D1458"/>
    <w:rsid w:val="004D17FD"/>
    <w:rsid w:val="004D1F6F"/>
    <w:rsid w:val="004D22DB"/>
    <w:rsid w:val="004D231B"/>
    <w:rsid w:val="004D26CE"/>
    <w:rsid w:val="004D2EF1"/>
    <w:rsid w:val="004D31BC"/>
    <w:rsid w:val="004D31C5"/>
    <w:rsid w:val="004D3764"/>
    <w:rsid w:val="004D37BD"/>
    <w:rsid w:val="004D3BDF"/>
    <w:rsid w:val="004D3C49"/>
    <w:rsid w:val="004D46C2"/>
    <w:rsid w:val="004D4944"/>
    <w:rsid w:val="004D51CE"/>
    <w:rsid w:val="004D57A8"/>
    <w:rsid w:val="004D6297"/>
    <w:rsid w:val="004D6342"/>
    <w:rsid w:val="004D7264"/>
    <w:rsid w:val="004D7514"/>
    <w:rsid w:val="004D7E9F"/>
    <w:rsid w:val="004E0602"/>
    <w:rsid w:val="004E10B5"/>
    <w:rsid w:val="004E14C8"/>
    <w:rsid w:val="004E16C5"/>
    <w:rsid w:val="004E1A19"/>
    <w:rsid w:val="004E1C5D"/>
    <w:rsid w:val="004E1F9F"/>
    <w:rsid w:val="004E2EDD"/>
    <w:rsid w:val="004E356A"/>
    <w:rsid w:val="004E35E4"/>
    <w:rsid w:val="004E41D9"/>
    <w:rsid w:val="004E4407"/>
    <w:rsid w:val="004E47A6"/>
    <w:rsid w:val="004E4827"/>
    <w:rsid w:val="004E4D88"/>
    <w:rsid w:val="004E4DEE"/>
    <w:rsid w:val="004E506B"/>
    <w:rsid w:val="004E50C8"/>
    <w:rsid w:val="004E5234"/>
    <w:rsid w:val="004E58D3"/>
    <w:rsid w:val="004E5980"/>
    <w:rsid w:val="004E61DD"/>
    <w:rsid w:val="004E61E9"/>
    <w:rsid w:val="004E626C"/>
    <w:rsid w:val="004E6412"/>
    <w:rsid w:val="004E68F4"/>
    <w:rsid w:val="004E71E0"/>
    <w:rsid w:val="004E7374"/>
    <w:rsid w:val="004E7C5A"/>
    <w:rsid w:val="004F0619"/>
    <w:rsid w:val="004F0BA0"/>
    <w:rsid w:val="004F0D32"/>
    <w:rsid w:val="004F1D7B"/>
    <w:rsid w:val="004F1E8A"/>
    <w:rsid w:val="004F1F20"/>
    <w:rsid w:val="004F23D4"/>
    <w:rsid w:val="004F2680"/>
    <w:rsid w:val="004F3789"/>
    <w:rsid w:val="004F3B26"/>
    <w:rsid w:val="004F3C0D"/>
    <w:rsid w:val="004F3EFA"/>
    <w:rsid w:val="004F4520"/>
    <w:rsid w:val="004F476A"/>
    <w:rsid w:val="004F4CE1"/>
    <w:rsid w:val="004F4D15"/>
    <w:rsid w:val="004F4D24"/>
    <w:rsid w:val="004F524E"/>
    <w:rsid w:val="004F5287"/>
    <w:rsid w:val="004F5391"/>
    <w:rsid w:val="004F55ED"/>
    <w:rsid w:val="004F5EF7"/>
    <w:rsid w:val="004F5FF9"/>
    <w:rsid w:val="004F667E"/>
    <w:rsid w:val="004F6983"/>
    <w:rsid w:val="004F6AB8"/>
    <w:rsid w:val="004F6B7E"/>
    <w:rsid w:val="004F6D54"/>
    <w:rsid w:val="004F755D"/>
    <w:rsid w:val="004F7635"/>
    <w:rsid w:val="004F7D00"/>
    <w:rsid w:val="004F7E0A"/>
    <w:rsid w:val="004F7E26"/>
    <w:rsid w:val="005002CF"/>
    <w:rsid w:val="00500998"/>
    <w:rsid w:val="005009F9"/>
    <w:rsid w:val="00500CC4"/>
    <w:rsid w:val="00500F38"/>
    <w:rsid w:val="00500FF1"/>
    <w:rsid w:val="0050151D"/>
    <w:rsid w:val="00501718"/>
    <w:rsid w:val="005017DB"/>
    <w:rsid w:val="00501E1D"/>
    <w:rsid w:val="00501F29"/>
    <w:rsid w:val="00502361"/>
    <w:rsid w:val="00502647"/>
    <w:rsid w:val="005030DD"/>
    <w:rsid w:val="00503110"/>
    <w:rsid w:val="005031EA"/>
    <w:rsid w:val="005035EB"/>
    <w:rsid w:val="00503C4F"/>
    <w:rsid w:val="00503E50"/>
    <w:rsid w:val="00504710"/>
    <w:rsid w:val="00504942"/>
    <w:rsid w:val="00504EEB"/>
    <w:rsid w:val="00505E82"/>
    <w:rsid w:val="0050607B"/>
    <w:rsid w:val="00506283"/>
    <w:rsid w:val="00506562"/>
    <w:rsid w:val="005067A3"/>
    <w:rsid w:val="00506ADA"/>
    <w:rsid w:val="00506BDB"/>
    <w:rsid w:val="00506FA0"/>
    <w:rsid w:val="00507513"/>
    <w:rsid w:val="005079E3"/>
    <w:rsid w:val="00510AC2"/>
    <w:rsid w:val="00510FB6"/>
    <w:rsid w:val="005112B3"/>
    <w:rsid w:val="00511937"/>
    <w:rsid w:val="00511A14"/>
    <w:rsid w:val="00512D4C"/>
    <w:rsid w:val="00512EF0"/>
    <w:rsid w:val="00513425"/>
    <w:rsid w:val="00513F90"/>
    <w:rsid w:val="005142C8"/>
    <w:rsid w:val="005144B6"/>
    <w:rsid w:val="00514B23"/>
    <w:rsid w:val="00514C21"/>
    <w:rsid w:val="00514C95"/>
    <w:rsid w:val="00514DF2"/>
    <w:rsid w:val="00514F2B"/>
    <w:rsid w:val="00515021"/>
    <w:rsid w:val="0051598E"/>
    <w:rsid w:val="00515C0F"/>
    <w:rsid w:val="00515D93"/>
    <w:rsid w:val="00516011"/>
    <w:rsid w:val="005164D7"/>
    <w:rsid w:val="005166D6"/>
    <w:rsid w:val="00516A67"/>
    <w:rsid w:val="00516C37"/>
    <w:rsid w:val="00517811"/>
    <w:rsid w:val="00517C53"/>
    <w:rsid w:val="00517C9E"/>
    <w:rsid w:val="00517DE1"/>
    <w:rsid w:val="005207B8"/>
    <w:rsid w:val="00520A4A"/>
    <w:rsid w:val="00520D8E"/>
    <w:rsid w:val="00520DF0"/>
    <w:rsid w:val="00520E11"/>
    <w:rsid w:val="00521D87"/>
    <w:rsid w:val="00522561"/>
    <w:rsid w:val="00522F4A"/>
    <w:rsid w:val="0052313C"/>
    <w:rsid w:val="00523385"/>
    <w:rsid w:val="00523407"/>
    <w:rsid w:val="005235F2"/>
    <w:rsid w:val="0052375B"/>
    <w:rsid w:val="0052380F"/>
    <w:rsid w:val="005245FC"/>
    <w:rsid w:val="00524853"/>
    <w:rsid w:val="00524BF8"/>
    <w:rsid w:val="00524F3D"/>
    <w:rsid w:val="005256BA"/>
    <w:rsid w:val="005257E0"/>
    <w:rsid w:val="00525AB7"/>
    <w:rsid w:val="00525C5C"/>
    <w:rsid w:val="00525CAB"/>
    <w:rsid w:val="00526003"/>
    <w:rsid w:val="0052658C"/>
    <w:rsid w:val="005265F9"/>
    <w:rsid w:val="00526976"/>
    <w:rsid w:val="00526C4C"/>
    <w:rsid w:val="0052793B"/>
    <w:rsid w:val="00527E65"/>
    <w:rsid w:val="0053057B"/>
    <w:rsid w:val="0053082E"/>
    <w:rsid w:val="005309D9"/>
    <w:rsid w:val="00530D91"/>
    <w:rsid w:val="00530EA8"/>
    <w:rsid w:val="00530F74"/>
    <w:rsid w:val="005311C0"/>
    <w:rsid w:val="0053155E"/>
    <w:rsid w:val="00531837"/>
    <w:rsid w:val="00531C35"/>
    <w:rsid w:val="00531ED3"/>
    <w:rsid w:val="00532331"/>
    <w:rsid w:val="0053254C"/>
    <w:rsid w:val="005329BC"/>
    <w:rsid w:val="00532DCC"/>
    <w:rsid w:val="00533ACC"/>
    <w:rsid w:val="00533B6D"/>
    <w:rsid w:val="00533CBF"/>
    <w:rsid w:val="005346B9"/>
    <w:rsid w:val="00534F0B"/>
    <w:rsid w:val="00534FCE"/>
    <w:rsid w:val="00535782"/>
    <w:rsid w:val="00535C9A"/>
    <w:rsid w:val="005368B5"/>
    <w:rsid w:val="00536A74"/>
    <w:rsid w:val="00536B3F"/>
    <w:rsid w:val="005371A0"/>
    <w:rsid w:val="00540231"/>
    <w:rsid w:val="0054090F"/>
    <w:rsid w:val="00540E5B"/>
    <w:rsid w:val="005411EA"/>
    <w:rsid w:val="005411FF"/>
    <w:rsid w:val="00541531"/>
    <w:rsid w:val="005417C5"/>
    <w:rsid w:val="00541A48"/>
    <w:rsid w:val="00541AC1"/>
    <w:rsid w:val="00541B48"/>
    <w:rsid w:val="00541D7F"/>
    <w:rsid w:val="00541D98"/>
    <w:rsid w:val="0054240D"/>
    <w:rsid w:val="005424A8"/>
    <w:rsid w:val="00542615"/>
    <w:rsid w:val="00542AB3"/>
    <w:rsid w:val="00543128"/>
    <w:rsid w:val="005432A3"/>
    <w:rsid w:val="00543341"/>
    <w:rsid w:val="00543367"/>
    <w:rsid w:val="00543553"/>
    <w:rsid w:val="005437F6"/>
    <w:rsid w:val="00543967"/>
    <w:rsid w:val="00543AE8"/>
    <w:rsid w:val="00543DA2"/>
    <w:rsid w:val="00543E63"/>
    <w:rsid w:val="00544186"/>
    <w:rsid w:val="0054425B"/>
    <w:rsid w:val="00544479"/>
    <w:rsid w:val="005444C8"/>
    <w:rsid w:val="0054495B"/>
    <w:rsid w:val="00544ACD"/>
    <w:rsid w:val="00544C64"/>
    <w:rsid w:val="00544F14"/>
    <w:rsid w:val="00545040"/>
    <w:rsid w:val="005452CB"/>
    <w:rsid w:val="005454E4"/>
    <w:rsid w:val="00545D55"/>
    <w:rsid w:val="005464F9"/>
    <w:rsid w:val="00546685"/>
    <w:rsid w:val="00546757"/>
    <w:rsid w:val="00546AEF"/>
    <w:rsid w:val="00546DCD"/>
    <w:rsid w:val="005472D8"/>
    <w:rsid w:val="00547431"/>
    <w:rsid w:val="00550410"/>
    <w:rsid w:val="005509CF"/>
    <w:rsid w:val="00550BB5"/>
    <w:rsid w:val="00551183"/>
    <w:rsid w:val="005513ED"/>
    <w:rsid w:val="00551708"/>
    <w:rsid w:val="005518A8"/>
    <w:rsid w:val="00551C6A"/>
    <w:rsid w:val="00551E66"/>
    <w:rsid w:val="005526AF"/>
    <w:rsid w:val="0055281A"/>
    <w:rsid w:val="00553436"/>
    <w:rsid w:val="00553552"/>
    <w:rsid w:val="0055374D"/>
    <w:rsid w:val="005537C9"/>
    <w:rsid w:val="00554FB1"/>
    <w:rsid w:val="00555297"/>
    <w:rsid w:val="005552A8"/>
    <w:rsid w:val="0055557D"/>
    <w:rsid w:val="0055566F"/>
    <w:rsid w:val="00555F5C"/>
    <w:rsid w:val="00556235"/>
    <w:rsid w:val="00556848"/>
    <w:rsid w:val="00556ADE"/>
    <w:rsid w:val="00556E76"/>
    <w:rsid w:val="005571D5"/>
    <w:rsid w:val="0056024D"/>
    <w:rsid w:val="0056034B"/>
    <w:rsid w:val="005603C0"/>
    <w:rsid w:val="00560417"/>
    <w:rsid w:val="0056058F"/>
    <w:rsid w:val="00560689"/>
    <w:rsid w:val="0056072A"/>
    <w:rsid w:val="00560D56"/>
    <w:rsid w:val="005611D4"/>
    <w:rsid w:val="005616C6"/>
    <w:rsid w:val="00562CDF"/>
    <w:rsid w:val="00562D3A"/>
    <w:rsid w:val="00562EA3"/>
    <w:rsid w:val="00562ED9"/>
    <w:rsid w:val="00563BF2"/>
    <w:rsid w:val="00563D86"/>
    <w:rsid w:val="00563DC3"/>
    <w:rsid w:val="005641C5"/>
    <w:rsid w:val="00564343"/>
    <w:rsid w:val="00564652"/>
    <w:rsid w:val="005647B2"/>
    <w:rsid w:val="00564911"/>
    <w:rsid w:val="005653E2"/>
    <w:rsid w:val="00565A26"/>
    <w:rsid w:val="00565EB8"/>
    <w:rsid w:val="00566D26"/>
    <w:rsid w:val="00567787"/>
    <w:rsid w:val="005701FD"/>
    <w:rsid w:val="00570505"/>
    <w:rsid w:val="005705A7"/>
    <w:rsid w:val="00570698"/>
    <w:rsid w:val="00571097"/>
    <w:rsid w:val="00571724"/>
    <w:rsid w:val="00571A54"/>
    <w:rsid w:val="00571DFB"/>
    <w:rsid w:val="00571EE6"/>
    <w:rsid w:val="00571FF9"/>
    <w:rsid w:val="00572138"/>
    <w:rsid w:val="00572441"/>
    <w:rsid w:val="005726B9"/>
    <w:rsid w:val="0057276A"/>
    <w:rsid w:val="0057282F"/>
    <w:rsid w:val="00572EBA"/>
    <w:rsid w:val="005738B9"/>
    <w:rsid w:val="00574809"/>
    <w:rsid w:val="00574D2C"/>
    <w:rsid w:val="005755DB"/>
    <w:rsid w:val="005761F2"/>
    <w:rsid w:val="00577101"/>
    <w:rsid w:val="00577CE5"/>
    <w:rsid w:val="00577DEF"/>
    <w:rsid w:val="00577EF1"/>
    <w:rsid w:val="00577FA5"/>
    <w:rsid w:val="0058019A"/>
    <w:rsid w:val="0058042B"/>
    <w:rsid w:val="005805F4"/>
    <w:rsid w:val="00581172"/>
    <w:rsid w:val="005814D2"/>
    <w:rsid w:val="00581CB3"/>
    <w:rsid w:val="00581E3F"/>
    <w:rsid w:val="00581F4A"/>
    <w:rsid w:val="005824FC"/>
    <w:rsid w:val="0058257A"/>
    <w:rsid w:val="005825FD"/>
    <w:rsid w:val="0058262E"/>
    <w:rsid w:val="005826DC"/>
    <w:rsid w:val="00582CF0"/>
    <w:rsid w:val="00582F70"/>
    <w:rsid w:val="0058358D"/>
    <w:rsid w:val="00583B6A"/>
    <w:rsid w:val="00583D78"/>
    <w:rsid w:val="00584918"/>
    <w:rsid w:val="00584E05"/>
    <w:rsid w:val="00585369"/>
    <w:rsid w:val="00585588"/>
    <w:rsid w:val="00585818"/>
    <w:rsid w:val="005858A7"/>
    <w:rsid w:val="005858D3"/>
    <w:rsid w:val="00585A5E"/>
    <w:rsid w:val="00585A9E"/>
    <w:rsid w:val="00586024"/>
    <w:rsid w:val="00586505"/>
    <w:rsid w:val="00586B73"/>
    <w:rsid w:val="0058736C"/>
    <w:rsid w:val="0058764C"/>
    <w:rsid w:val="00587A8B"/>
    <w:rsid w:val="0059000D"/>
    <w:rsid w:val="00590015"/>
    <w:rsid w:val="00590FD5"/>
    <w:rsid w:val="00591031"/>
    <w:rsid w:val="00591958"/>
    <w:rsid w:val="00591D68"/>
    <w:rsid w:val="00592145"/>
    <w:rsid w:val="0059249B"/>
    <w:rsid w:val="00592B2B"/>
    <w:rsid w:val="00593AC1"/>
    <w:rsid w:val="00593D15"/>
    <w:rsid w:val="00593FCB"/>
    <w:rsid w:val="005941DD"/>
    <w:rsid w:val="00594809"/>
    <w:rsid w:val="00594A18"/>
    <w:rsid w:val="00594CB2"/>
    <w:rsid w:val="00595E96"/>
    <w:rsid w:val="00595F79"/>
    <w:rsid w:val="00596129"/>
    <w:rsid w:val="00596C04"/>
    <w:rsid w:val="00596D74"/>
    <w:rsid w:val="005A0308"/>
    <w:rsid w:val="005A03C2"/>
    <w:rsid w:val="005A05EC"/>
    <w:rsid w:val="005A0732"/>
    <w:rsid w:val="005A0A92"/>
    <w:rsid w:val="005A0ADE"/>
    <w:rsid w:val="005A17F7"/>
    <w:rsid w:val="005A1924"/>
    <w:rsid w:val="005A1CA1"/>
    <w:rsid w:val="005A2215"/>
    <w:rsid w:val="005A3145"/>
    <w:rsid w:val="005A336A"/>
    <w:rsid w:val="005A38FB"/>
    <w:rsid w:val="005A3A83"/>
    <w:rsid w:val="005A3C94"/>
    <w:rsid w:val="005A4212"/>
    <w:rsid w:val="005A45B1"/>
    <w:rsid w:val="005A482D"/>
    <w:rsid w:val="005A51E3"/>
    <w:rsid w:val="005A5448"/>
    <w:rsid w:val="005A5548"/>
    <w:rsid w:val="005A565E"/>
    <w:rsid w:val="005A5AD5"/>
    <w:rsid w:val="005A714B"/>
    <w:rsid w:val="005A7660"/>
    <w:rsid w:val="005B04C4"/>
    <w:rsid w:val="005B0907"/>
    <w:rsid w:val="005B0C8B"/>
    <w:rsid w:val="005B0F67"/>
    <w:rsid w:val="005B1223"/>
    <w:rsid w:val="005B195D"/>
    <w:rsid w:val="005B24F7"/>
    <w:rsid w:val="005B2E26"/>
    <w:rsid w:val="005B358A"/>
    <w:rsid w:val="005B3710"/>
    <w:rsid w:val="005B37AA"/>
    <w:rsid w:val="005B4177"/>
    <w:rsid w:val="005B468C"/>
    <w:rsid w:val="005B4803"/>
    <w:rsid w:val="005B4AA5"/>
    <w:rsid w:val="005B51A4"/>
    <w:rsid w:val="005B545C"/>
    <w:rsid w:val="005B56BB"/>
    <w:rsid w:val="005B5868"/>
    <w:rsid w:val="005B593B"/>
    <w:rsid w:val="005B5F44"/>
    <w:rsid w:val="005B6DA4"/>
    <w:rsid w:val="005B75CA"/>
    <w:rsid w:val="005B7745"/>
    <w:rsid w:val="005B7833"/>
    <w:rsid w:val="005C03CB"/>
    <w:rsid w:val="005C0AE3"/>
    <w:rsid w:val="005C1350"/>
    <w:rsid w:val="005C2174"/>
    <w:rsid w:val="005C2382"/>
    <w:rsid w:val="005C271B"/>
    <w:rsid w:val="005C2EDA"/>
    <w:rsid w:val="005C2F4F"/>
    <w:rsid w:val="005C2FD8"/>
    <w:rsid w:val="005C37B4"/>
    <w:rsid w:val="005C38B6"/>
    <w:rsid w:val="005C3CCC"/>
    <w:rsid w:val="005C3FC1"/>
    <w:rsid w:val="005C4495"/>
    <w:rsid w:val="005C4757"/>
    <w:rsid w:val="005C47F2"/>
    <w:rsid w:val="005C49C3"/>
    <w:rsid w:val="005C4C65"/>
    <w:rsid w:val="005C6014"/>
    <w:rsid w:val="005C6673"/>
    <w:rsid w:val="005C686A"/>
    <w:rsid w:val="005C731A"/>
    <w:rsid w:val="005C7F06"/>
    <w:rsid w:val="005C7F30"/>
    <w:rsid w:val="005D025D"/>
    <w:rsid w:val="005D15E5"/>
    <w:rsid w:val="005D17A9"/>
    <w:rsid w:val="005D17D5"/>
    <w:rsid w:val="005D278F"/>
    <w:rsid w:val="005D2876"/>
    <w:rsid w:val="005D2983"/>
    <w:rsid w:val="005D2CA2"/>
    <w:rsid w:val="005D304B"/>
    <w:rsid w:val="005D347D"/>
    <w:rsid w:val="005D347E"/>
    <w:rsid w:val="005D3595"/>
    <w:rsid w:val="005D3DFF"/>
    <w:rsid w:val="005D40F5"/>
    <w:rsid w:val="005D41D7"/>
    <w:rsid w:val="005D4311"/>
    <w:rsid w:val="005D48FD"/>
    <w:rsid w:val="005D4C5C"/>
    <w:rsid w:val="005D5134"/>
    <w:rsid w:val="005D51EB"/>
    <w:rsid w:val="005D5848"/>
    <w:rsid w:val="005D5C57"/>
    <w:rsid w:val="005D5F11"/>
    <w:rsid w:val="005D66A2"/>
    <w:rsid w:val="005D6BB4"/>
    <w:rsid w:val="005D7880"/>
    <w:rsid w:val="005D7DCE"/>
    <w:rsid w:val="005D7F43"/>
    <w:rsid w:val="005E01ED"/>
    <w:rsid w:val="005E02FB"/>
    <w:rsid w:val="005E05FD"/>
    <w:rsid w:val="005E06C5"/>
    <w:rsid w:val="005E06EC"/>
    <w:rsid w:val="005E13E5"/>
    <w:rsid w:val="005E14A4"/>
    <w:rsid w:val="005E1781"/>
    <w:rsid w:val="005E1E0F"/>
    <w:rsid w:val="005E29AD"/>
    <w:rsid w:val="005E2A46"/>
    <w:rsid w:val="005E3288"/>
    <w:rsid w:val="005E3333"/>
    <w:rsid w:val="005E381A"/>
    <w:rsid w:val="005E3B89"/>
    <w:rsid w:val="005E3DE1"/>
    <w:rsid w:val="005E4888"/>
    <w:rsid w:val="005E4B8E"/>
    <w:rsid w:val="005E561E"/>
    <w:rsid w:val="005E5974"/>
    <w:rsid w:val="005E5D47"/>
    <w:rsid w:val="005E70E8"/>
    <w:rsid w:val="005E752A"/>
    <w:rsid w:val="005E75D2"/>
    <w:rsid w:val="005F0014"/>
    <w:rsid w:val="005F075D"/>
    <w:rsid w:val="005F093D"/>
    <w:rsid w:val="005F0D0F"/>
    <w:rsid w:val="005F17CD"/>
    <w:rsid w:val="005F2921"/>
    <w:rsid w:val="005F2CE7"/>
    <w:rsid w:val="005F3931"/>
    <w:rsid w:val="005F3A1A"/>
    <w:rsid w:val="005F3B84"/>
    <w:rsid w:val="005F4971"/>
    <w:rsid w:val="005F4C32"/>
    <w:rsid w:val="005F4F0A"/>
    <w:rsid w:val="005F525B"/>
    <w:rsid w:val="005F536C"/>
    <w:rsid w:val="005F56D9"/>
    <w:rsid w:val="005F5A1A"/>
    <w:rsid w:val="005F5B67"/>
    <w:rsid w:val="005F65F8"/>
    <w:rsid w:val="005F6AC5"/>
    <w:rsid w:val="005F7385"/>
    <w:rsid w:val="005F7422"/>
    <w:rsid w:val="005F7653"/>
    <w:rsid w:val="006001B9"/>
    <w:rsid w:val="00600395"/>
    <w:rsid w:val="00600C68"/>
    <w:rsid w:val="00600DE5"/>
    <w:rsid w:val="00602346"/>
    <w:rsid w:val="00602CAD"/>
    <w:rsid w:val="00602E84"/>
    <w:rsid w:val="00602FE1"/>
    <w:rsid w:val="006037B1"/>
    <w:rsid w:val="0060383D"/>
    <w:rsid w:val="00603DD1"/>
    <w:rsid w:val="0060436B"/>
    <w:rsid w:val="0060573F"/>
    <w:rsid w:val="006059C8"/>
    <w:rsid w:val="00605B73"/>
    <w:rsid w:val="006063D3"/>
    <w:rsid w:val="00606460"/>
    <w:rsid w:val="006076D0"/>
    <w:rsid w:val="0060787F"/>
    <w:rsid w:val="00607DCB"/>
    <w:rsid w:val="00607E3F"/>
    <w:rsid w:val="00607E8B"/>
    <w:rsid w:val="00610467"/>
    <w:rsid w:val="0061061F"/>
    <w:rsid w:val="00610783"/>
    <w:rsid w:val="006108B7"/>
    <w:rsid w:val="006109C8"/>
    <w:rsid w:val="0061170B"/>
    <w:rsid w:val="0061192D"/>
    <w:rsid w:val="00611AFC"/>
    <w:rsid w:val="00612094"/>
    <w:rsid w:val="00612542"/>
    <w:rsid w:val="00612A7B"/>
    <w:rsid w:val="00612D02"/>
    <w:rsid w:val="006135E3"/>
    <w:rsid w:val="00613F4B"/>
    <w:rsid w:val="0061451B"/>
    <w:rsid w:val="00614B02"/>
    <w:rsid w:val="00614E29"/>
    <w:rsid w:val="00615DCF"/>
    <w:rsid w:val="00616300"/>
    <w:rsid w:val="006168DC"/>
    <w:rsid w:val="0061699E"/>
    <w:rsid w:val="0061764A"/>
    <w:rsid w:val="00617957"/>
    <w:rsid w:val="00617BE1"/>
    <w:rsid w:val="00617CCC"/>
    <w:rsid w:val="00620127"/>
    <w:rsid w:val="006203A9"/>
    <w:rsid w:val="006204F9"/>
    <w:rsid w:val="006209CA"/>
    <w:rsid w:val="00620B05"/>
    <w:rsid w:val="00620D29"/>
    <w:rsid w:val="00620FBF"/>
    <w:rsid w:val="00621414"/>
    <w:rsid w:val="00621F92"/>
    <w:rsid w:val="00622410"/>
    <w:rsid w:val="00622868"/>
    <w:rsid w:val="00622888"/>
    <w:rsid w:val="0062307D"/>
    <w:rsid w:val="00623259"/>
    <w:rsid w:val="00623B84"/>
    <w:rsid w:val="00623C61"/>
    <w:rsid w:val="00623D07"/>
    <w:rsid w:val="00623DCF"/>
    <w:rsid w:val="00623E5C"/>
    <w:rsid w:val="0062449E"/>
    <w:rsid w:val="0062456C"/>
    <w:rsid w:val="00624866"/>
    <w:rsid w:val="006249D7"/>
    <w:rsid w:val="006249F3"/>
    <w:rsid w:val="00624CFD"/>
    <w:rsid w:val="00625559"/>
    <w:rsid w:val="00625AFA"/>
    <w:rsid w:val="00625C4A"/>
    <w:rsid w:val="006260DD"/>
    <w:rsid w:val="006261B8"/>
    <w:rsid w:val="00626835"/>
    <w:rsid w:val="00626A48"/>
    <w:rsid w:val="00626D9B"/>
    <w:rsid w:val="006273BD"/>
    <w:rsid w:val="006276B2"/>
    <w:rsid w:val="00627D17"/>
    <w:rsid w:val="00627EB0"/>
    <w:rsid w:val="006303DF"/>
    <w:rsid w:val="00630475"/>
    <w:rsid w:val="00630622"/>
    <w:rsid w:val="00630A59"/>
    <w:rsid w:val="00630ABD"/>
    <w:rsid w:val="00631761"/>
    <w:rsid w:val="006319DD"/>
    <w:rsid w:val="00631BC6"/>
    <w:rsid w:val="00631C1C"/>
    <w:rsid w:val="0063250E"/>
    <w:rsid w:val="006327C2"/>
    <w:rsid w:val="00632B65"/>
    <w:rsid w:val="006330E7"/>
    <w:rsid w:val="0063476E"/>
    <w:rsid w:val="00635240"/>
    <w:rsid w:val="0063549E"/>
    <w:rsid w:val="00635DF6"/>
    <w:rsid w:val="00635E4F"/>
    <w:rsid w:val="006361E6"/>
    <w:rsid w:val="00636D08"/>
    <w:rsid w:val="0063747F"/>
    <w:rsid w:val="00637629"/>
    <w:rsid w:val="0063782F"/>
    <w:rsid w:val="0064044F"/>
    <w:rsid w:val="00640894"/>
    <w:rsid w:val="00640977"/>
    <w:rsid w:val="006409F3"/>
    <w:rsid w:val="00640CA7"/>
    <w:rsid w:val="00640EB6"/>
    <w:rsid w:val="006414BA"/>
    <w:rsid w:val="006414CD"/>
    <w:rsid w:val="006421A7"/>
    <w:rsid w:val="006423D8"/>
    <w:rsid w:val="006427F6"/>
    <w:rsid w:val="00643135"/>
    <w:rsid w:val="0064335B"/>
    <w:rsid w:val="006437DD"/>
    <w:rsid w:val="00643BE0"/>
    <w:rsid w:val="00643C70"/>
    <w:rsid w:val="00644580"/>
    <w:rsid w:val="00644E66"/>
    <w:rsid w:val="0064527A"/>
    <w:rsid w:val="00645BC0"/>
    <w:rsid w:val="00645E62"/>
    <w:rsid w:val="006461E9"/>
    <w:rsid w:val="006464D3"/>
    <w:rsid w:val="006465A4"/>
    <w:rsid w:val="006468E8"/>
    <w:rsid w:val="00646D7A"/>
    <w:rsid w:val="006472AE"/>
    <w:rsid w:val="00647425"/>
    <w:rsid w:val="006478F0"/>
    <w:rsid w:val="00647944"/>
    <w:rsid w:val="00647A7B"/>
    <w:rsid w:val="00650957"/>
    <w:rsid w:val="00650ABC"/>
    <w:rsid w:val="00651199"/>
    <w:rsid w:val="0065192C"/>
    <w:rsid w:val="006527E9"/>
    <w:rsid w:val="00653828"/>
    <w:rsid w:val="00654293"/>
    <w:rsid w:val="00654455"/>
    <w:rsid w:val="0065483C"/>
    <w:rsid w:val="00655219"/>
    <w:rsid w:val="0065553E"/>
    <w:rsid w:val="006559CA"/>
    <w:rsid w:val="00655ABD"/>
    <w:rsid w:val="00655CB3"/>
    <w:rsid w:val="00655CE7"/>
    <w:rsid w:val="00655ECC"/>
    <w:rsid w:val="00656F28"/>
    <w:rsid w:val="0065724E"/>
    <w:rsid w:val="00657505"/>
    <w:rsid w:val="00657CC5"/>
    <w:rsid w:val="00657FDE"/>
    <w:rsid w:val="00660296"/>
    <w:rsid w:val="0066050D"/>
    <w:rsid w:val="006607D7"/>
    <w:rsid w:val="0066108C"/>
    <w:rsid w:val="006610A8"/>
    <w:rsid w:val="00661245"/>
    <w:rsid w:val="006613A5"/>
    <w:rsid w:val="006614A6"/>
    <w:rsid w:val="006614E7"/>
    <w:rsid w:val="00661933"/>
    <w:rsid w:val="006619AB"/>
    <w:rsid w:val="0066220B"/>
    <w:rsid w:val="00662405"/>
    <w:rsid w:val="006629EF"/>
    <w:rsid w:val="00662DE5"/>
    <w:rsid w:val="00662E42"/>
    <w:rsid w:val="0066322C"/>
    <w:rsid w:val="00663533"/>
    <w:rsid w:val="00663EA2"/>
    <w:rsid w:val="00664255"/>
    <w:rsid w:val="00664E20"/>
    <w:rsid w:val="006653B6"/>
    <w:rsid w:val="00665BD4"/>
    <w:rsid w:val="00665DBF"/>
    <w:rsid w:val="0066619A"/>
    <w:rsid w:val="006665FD"/>
    <w:rsid w:val="006669D7"/>
    <w:rsid w:val="00666D06"/>
    <w:rsid w:val="00667110"/>
    <w:rsid w:val="0066733B"/>
    <w:rsid w:val="00667386"/>
    <w:rsid w:val="006674BF"/>
    <w:rsid w:val="00667512"/>
    <w:rsid w:val="00667699"/>
    <w:rsid w:val="00667720"/>
    <w:rsid w:val="00667860"/>
    <w:rsid w:val="006679F4"/>
    <w:rsid w:val="00670111"/>
    <w:rsid w:val="0067015A"/>
    <w:rsid w:val="00670700"/>
    <w:rsid w:val="00670976"/>
    <w:rsid w:val="00670B19"/>
    <w:rsid w:val="00670B5B"/>
    <w:rsid w:val="0067184B"/>
    <w:rsid w:val="006718B1"/>
    <w:rsid w:val="00671C3D"/>
    <w:rsid w:val="00671C73"/>
    <w:rsid w:val="00671F67"/>
    <w:rsid w:val="00671F88"/>
    <w:rsid w:val="00672037"/>
    <w:rsid w:val="0067219D"/>
    <w:rsid w:val="006721D0"/>
    <w:rsid w:val="0067244B"/>
    <w:rsid w:val="006727F7"/>
    <w:rsid w:val="0067309A"/>
    <w:rsid w:val="00673207"/>
    <w:rsid w:val="00673921"/>
    <w:rsid w:val="00673EE3"/>
    <w:rsid w:val="0067429B"/>
    <w:rsid w:val="006745CD"/>
    <w:rsid w:val="00674CE0"/>
    <w:rsid w:val="0067551F"/>
    <w:rsid w:val="006756A8"/>
    <w:rsid w:val="00675882"/>
    <w:rsid w:val="00675D2D"/>
    <w:rsid w:val="00675E2C"/>
    <w:rsid w:val="00675EC7"/>
    <w:rsid w:val="00676837"/>
    <w:rsid w:val="00676CF2"/>
    <w:rsid w:val="00676D11"/>
    <w:rsid w:val="00677716"/>
    <w:rsid w:val="0067775B"/>
    <w:rsid w:val="00677C11"/>
    <w:rsid w:val="0068007E"/>
    <w:rsid w:val="00680115"/>
    <w:rsid w:val="006801BA"/>
    <w:rsid w:val="006802A2"/>
    <w:rsid w:val="00680716"/>
    <w:rsid w:val="00680CBD"/>
    <w:rsid w:val="00681323"/>
    <w:rsid w:val="00681728"/>
    <w:rsid w:val="006822AE"/>
    <w:rsid w:val="00682819"/>
    <w:rsid w:val="006829B1"/>
    <w:rsid w:val="00683092"/>
    <w:rsid w:val="00683592"/>
    <w:rsid w:val="00683B23"/>
    <w:rsid w:val="006842BC"/>
    <w:rsid w:val="006843FB"/>
    <w:rsid w:val="00684BCB"/>
    <w:rsid w:val="00685FF7"/>
    <w:rsid w:val="00686309"/>
    <w:rsid w:val="006864A5"/>
    <w:rsid w:val="00686822"/>
    <w:rsid w:val="0068696E"/>
    <w:rsid w:val="00686D48"/>
    <w:rsid w:val="00686DE4"/>
    <w:rsid w:val="00687FAE"/>
    <w:rsid w:val="006900D7"/>
    <w:rsid w:val="00690951"/>
    <w:rsid w:val="00690B7E"/>
    <w:rsid w:val="00690C6A"/>
    <w:rsid w:val="0069109A"/>
    <w:rsid w:val="0069129A"/>
    <w:rsid w:val="006912E1"/>
    <w:rsid w:val="00691BD6"/>
    <w:rsid w:val="00691DF5"/>
    <w:rsid w:val="00691EAF"/>
    <w:rsid w:val="006925AA"/>
    <w:rsid w:val="00692713"/>
    <w:rsid w:val="006927AD"/>
    <w:rsid w:val="00692D96"/>
    <w:rsid w:val="00694403"/>
    <w:rsid w:val="006945BF"/>
    <w:rsid w:val="00695060"/>
    <w:rsid w:val="00695699"/>
    <w:rsid w:val="006957B0"/>
    <w:rsid w:val="00695B86"/>
    <w:rsid w:val="00695ED7"/>
    <w:rsid w:val="00697673"/>
    <w:rsid w:val="006A003C"/>
    <w:rsid w:val="006A078E"/>
    <w:rsid w:val="006A0BF7"/>
    <w:rsid w:val="006A0D1E"/>
    <w:rsid w:val="006A13E0"/>
    <w:rsid w:val="006A14EE"/>
    <w:rsid w:val="006A20C3"/>
    <w:rsid w:val="006A226A"/>
    <w:rsid w:val="006A2460"/>
    <w:rsid w:val="006A2F77"/>
    <w:rsid w:val="006A328D"/>
    <w:rsid w:val="006A3BFF"/>
    <w:rsid w:val="006A3C1D"/>
    <w:rsid w:val="006A3D84"/>
    <w:rsid w:val="006A44C9"/>
    <w:rsid w:val="006A4C2A"/>
    <w:rsid w:val="006A4D46"/>
    <w:rsid w:val="006A4EFF"/>
    <w:rsid w:val="006A5B49"/>
    <w:rsid w:val="006A5FD4"/>
    <w:rsid w:val="006A6216"/>
    <w:rsid w:val="006A6607"/>
    <w:rsid w:val="006A66D7"/>
    <w:rsid w:val="006A6A5E"/>
    <w:rsid w:val="006A6B27"/>
    <w:rsid w:val="006A7148"/>
    <w:rsid w:val="006A7483"/>
    <w:rsid w:val="006A761F"/>
    <w:rsid w:val="006A7F94"/>
    <w:rsid w:val="006B01E7"/>
    <w:rsid w:val="006B0601"/>
    <w:rsid w:val="006B087A"/>
    <w:rsid w:val="006B0AAC"/>
    <w:rsid w:val="006B0EEB"/>
    <w:rsid w:val="006B0FC7"/>
    <w:rsid w:val="006B1A6B"/>
    <w:rsid w:val="006B1E7F"/>
    <w:rsid w:val="006B2148"/>
    <w:rsid w:val="006B225E"/>
    <w:rsid w:val="006B2A4C"/>
    <w:rsid w:val="006B2B6E"/>
    <w:rsid w:val="006B2E60"/>
    <w:rsid w:val="006B2EE9"/>
    <w:rsid w:val="006B2F44"/>
    <w:rsid w:val="006B378E"/>
    <w:rsid w:val="006B4207"/>
    <w:rsid w:val="006B4975"/>
    <w:rsid w:val="006B49F7"/>
    <w:rsid w:val="006B4BA6"/>
    <w:rsid w:val="006B4D42"/>
    <w:rsid w:val="006B574C"/>
    <w:rsid w:val="006B5ABF"/>
    <w:rsid w:val="006B5B21"/>
    <w:rsid w:val="006B5CB9"/>
    <w:rsid w:val="006B60E1"/>
    <w:rsid w:val="006B6185"/>
    <w:rsid w:val="006B6907"/>
    <w:rsid w:val="006B6C0F"/>
    <w:rsid w:val="006B7A08"/>
    <w:rsid w:val="006B7AD3"/>
    <w:rsid w:val="006C060C"/>
    <w:rsid w:val="006C0965"/>
    <w:rsid w:val="006C0BA9"/>
    <w:rsid w:val="006C0F5D"/>
    <w:rsid w:val="006C1565"/>
    <w:rsid w:val="006C16E6"/>
    <w:rsid w:val="006C1E6B"/>
    <w:rsid w:val="006C2071"/>
    <w:rsid w:val="006C2154"/>
    <w:rsid w:val="006C2669"/>
    <w:rsid w:val="006C267A"/>
    <w:rsid w:val="006C26A9"/>
    <w:rsid w:val="006C2C28"/>
    <w:rsid w:val="006C3585"/>
    <w:rsid w:val="006C3E9B"/>
    <w:rsid w:val="006C3F05"/>
    <w:rsid w:val="006C402C"/>
    <w:rsid w:val="006C4771"/>
    <w:rsid w:val="006C486D"/>
    <w:rsid w:val="006C4959"/>
    <w:rsid w:val="006C4A8B"/>
    <w:rsid w:val="006C4EA7"/>
    <w:rsid w:val="006C53C2"/>
    <w:rsid w:val="006C5B1E"/>
    <w:rsid w:val="006C5FD5"/>
    <w:rsid w:val="006C6D5E"/>
    <w:rsid w:val="006C6E05"/>
    <w:rsid w:val="006C6E7E"/>
    <w:rsid w:val="006C6F2F"/>
    <w:rsid w:val="006C6FD3"/>
    <w:rsid w:val="006C7047"/>
    <w:rsid w:val="006C7340"/>
    <w:rsid w:val="006C7A30"/>
    <w:rsid w:val="006C7D22"/>
    <w:rsid w:val="006D0050"/>
    <w:rsid w:val="006D02EB"/>
    <w:rsid w:val="006D041D"/>
    <w:rsid w:val="006D0762"/>
    <w:rsid w:val="006D079F"/>
    <w:rsid w:val="006D0B48"/>
    <w:rsid w:val="006D105E"/>
    <w:rsid w:val="006D144B"/>
    <w:rsid w:val="006D181A"/>
    <w:rsid w:val="006D2166"/>
    <w:rsid w:val="006D2498"/>
    <w:rsid w:val="006D24F4"/>
    <w:rsid w:val="006D2984"/>
    <w:rsid w:val="006D2B45"/>
    <w:rsid w:val="006D3068"/>
    <w:rsid w:val="006D36EC"/>
    <w:rsid w:val="006D3B27"/>
    <w:rsid w:val="006D46C3"/>
    <w:rsid w:val="006D4879"/>
    <w:rsid w:val="006D4BA5"/>
    <w:rsid w:val="006D50BE"/>
    <w:rsid w:val="006D61DE"/>
    <w:rsid w:val="006D65E0"/>
    <w:rsid w:val="006D6714"/>
    <w:rsid w:val="006D6C81"/>
    <w:rsid w:val="006D6E60"/>
    <w:rsid w:val="006D705F"/>
    <w:rsid w:val="006D7502"/>
    <w:rsid w:val="006D78E5"/>
    <w:rsid w:val="006D7BCA"/>
    <w:rsid w:val="006E001C"/>
    <w:rsid w:val="006E0F55"/>
    <w:rsid w:val="006E1206"/>
    <w:rsid w:val="006E193B"/>
    <w:rsid w:val="006E1B4C"/>
    <w:rsid w:val="006E1E54"/>
    <w:rsid w:val="006E21A8"/>
    <w:rsid w:val="006E2462"/>
    <w:rsid w:val="006E26D8"/>
    <w:rsid w:val="006E2C83"/>
    <w:rsid w:val="006E2D11"/>
    <w:rsid w:val="006E2FAC"/>
    <w:rsid w:val="006E30CD"/>
    <w:rsid w:val="006E3455"/>
    <w:rsid w:val="006E37A4"/>
    <w:rsid w:val="006E406F"/>
    <w:rsid w:val="006E475E"/>
    <w:rsid w:val="006E4A14"/>
    <w:rsid w:val="006E4A26"/>
    <w:rsid w:val="006E57D1"/>
    <w:rsid w:val="006E5810"/>
    <w:rsid w:val="006E5878"/>
    <w:rsid w:val="006E5DE6"/>
    <w:rsid w:val="006E601D"/>
    <w:rsid w:val="006E62C9"/>
    <w:rsid w:val="006E6801"/>
    <w:rsid w:val="006E6C37"/>
    <w:rsid w:val="006E6FD9"/>
    <w:rsid w:val="006E7131"/>
    <w:rsid w:val="006E77D4"/>
    <w:rsid w:val="006E7DFC"/>
    <w:rsid w:val="006E7E9C"/>
    <w:rsid w:val="006F01CA"/>
    <w:rsid w:val="006F0C6B"/>
    <w:rsid w:val="006F0E14"/>
    <w:rsid w:val="006F0E4A"/>
    <w:rsid w:val="006F0EAD"/>
    <w:rsid w:val="006F1D4C"/>
    <w:rsid w:val="006F2620"/>
    <w:rsid w:val="006F2719"/>
    <w:rsid w:val="006F2BDB"/>
    <w:rsid w:val="006F2BF4"/>
    <w:rsid w:val="006F33AC"/>
    <w:rsid w:val="006F3847"/>
    <w:rsid w:val="006F3F14"/>
    <w:rsid w:val="006F426F"/>
    <w:rsid w:val="006F466C"/>
    <w:rsid w:val="006F46B8"/>
    <w:rsid w:val="006F4B5A"/>
    <w:rsid w:val="006F4CB8"/>
    <w:rsid w:val="006F5281"/>
    <w:rsid w:val="006F531D"/>
    <w:rsid w:val="006F62E3"/>
    <w:rsid w:val="006F689F"/>
    <w:rsid w:val="006F7FD7"/>
    <w:rsid w:val="00700253"/>
    <w:rsid w:val="00700B7F"/>
    <w:rsid w:val="00700E84"/>
    <w:rsid w:val="00702BDA"/>
    <w:rsid w:val="00702BFF"/>
    <w:rsid w:val="00702CF0"/>
    <w:rsid w:val="007030D8"/>
    <w:rsid w:val="007035F0"/>
    <w:rsid w:val="0070379D"/>
    <w:rsid w:val="007037DB"/>
    <w:rsid w:val="0070382B"/>
    <w:rsid w:val="00703D56"/>
    <w:rsid w:val="007042AE"/>
    <w:rsid w:val="007046CC"/>
    <w:rsid w:val="0070476A"/>
    <w:rsid w:val="00705030"/>
    <w:rsid w:val="0070534D"/>
    <w:rsid w:val="0070552E"/>
    <w:rsid w:val="007057D3"/>
    <w:rsid w:val="007058FF"/>
    <w:rsid w:val="007059A5"/>
    <w:rsid w:val="00705FC2"/>
    <w:rsid w:val="00706048"/>
    <w:rsid w:val="0070667C"/>
    <w:rsid w:val="0070672A"/>
    <w:rsid w:val="007072B2"/>
    <w:rsid w:val="0070734D"/>
    <w:rsid w:val="007073A0"/>
    <w:rsid w:val="00707453"/>
    <w:rsid w:val="00707DAC"/>
    <w:rsid w:val="00707E0E"/>
    <w:rsid w:val="0071001E"/>
    <w:rsid w:val="007102E8"/>
    <w:rsid w:val="007106DB"/>
    <w:rsid w:val="007115B6"/>
    <w:rsid w:val="00712365"/>
    <w:rsid w:val="00712A2B"/>
    <w:rsid w:val="00712D11"/>
    <w:rsid w:val="00713087"/>
    <w:rsid w:val="007130FB"/>
    <w:rsid w:val="00713626"/>
    <w:rsid w:val="00713B6E"/>
    <w:rsid w:val="00713C40"/>
    <w:rsid w:val="00713EAC"/>
    <w:rsid w:val="00713F41"/>
    <w:rsid w:val="00714346"/>
    <w:rsid w:val="00714A50"/>
    <w:rsid w:val="00714AF4"/>
    <w:rsid w:val="00714B86"/>
    <w:rsid w:val="00714C80"/>
    <w:rsid w:val="007151FC"/>
    <w:rsid w:val="00715866"/>
    <w:rsid w:val="00715F23"/>
    <w:rsid w:val="00716035"/>
    <w:rsid w:val="0071667D"/>
    <w:rsid w:val="0071673C"/>
    <w:rsid w:val="00716A0D"/>
    <w:rsid w:val="00716AEB"/>
    <w:rsid w:val="007176E4"/>
    <w:rsid w:val="00717731"/>
    <w:rsid w:val="00717976"/>
    <w:rsid w:val="0072001F"/>
    <w:rsid w:val="0072031D"/>
    <w:rsid w:val="00720EAA"/>
    <w:rsid w:val="00721132"/>
    <w:rsid w:val="0072142D"/>
    <w:rsid w:val="0072180E"/>
    <w:rsid w:val="00721BC4"/>
    <w:rsid w:val="00721E41"/>
    <w:rsid w:val="0072229E"/>
    <w:rsid w:val="007229B3"/>
    <w:rsid w:val="00723363"/>
    <w:rsid w:val="00723553"/>
    <w:rsid w:val="00723976"/>
    <w:rsid w:val="00723C7D"/>
    <w:rsid w:val="007240C2"/>
    <w:rsid w:val="0072411E"/>
    <w:rsid w:val="007245DE"/>
    <w:rsid w:val="00724E3D"/>
    <w:rsid w:val="0072535D"/>
    <w:rsid w:val="007261B7"/>
    <w:rsid w:val="0072644C"/>
    <w:rsid w:val="00726880"/>
    <w:rsid w:val="00726D57"/>
    <w:rsid w:val="00726F32"/>
    <w:rsid w:val="0072723C"/>
    <w:rsid w:val="007275E3"/>
    <w:rsid w:val="00727674"/>
    <w:rsid w:val="00727C35"/>
    <w:rsid w:val="00727C7A"/>
    <w:rsid w:val="00727CC1"/>
    <w:rsid w:val="00727FFB"/>
    <w:rsid w:val="00730000"/>
    <w:rsid w:val="00730887"/>
    <w:rsid w:val="00730C2C"/>
    <w:rsid w:val="00730C2D"/>
    <w:rsid w:val="00730CCC"/>
    <w:rsid w:val="007311A5"/>
    <w:rsid w:val="007311B5"/>
    <w:rsid w:val="00731223"/>
    <w:rsid w:val="0073129C"/>
    <w:rsid w:val="00731523"/>
    <w:rsid w:val="0073159C"/>
    <w:rsid w:val="00731813"/>
    <w:rsid w:val="00731A3C"/>
    <w:rsid w:val="00731B9F"/>
    <w:rsid w:val="00731F84"/>
    <w:rsid w:val="00732035"/>
    <w:rsid w:val="00732A7D"/>
    <w:rsid w:val="00732E76"/>
    <w:rsid w:val="00733103"/>
    <w:rsid w:val="0073310F"/>
    <w:rsid w:val="0073347B"/>
    <w:rsid w:val="007334CA"/>
    <w:rsid w:val="00733A82"/>
    <w:rsid w:val="007341BF"/>
    <w:rsid w:val="00734606"/>
    <w:rsid w:val="0073492C"/>
    <w:rsid w:val="007349D0"/>
    <w:rsid w:val="00734CB2"/>
    <w:rsid w:val="00734E3C"/>
    <w:rsid w:val="00734F6C"/>
    <w:rsid w:val="007352F2"/>
    <w:rsid w:val="007357C2"/>
    <w:rsid w:val="00735CE7"/>
    <w:rsid w:val="00735EBD"/>
    <w:rsid w:val="00735EF8"/>
    <w:rsid w:val="00736084"/>
    <w:rsid w:val="007362E8"/>
    <w:rsid w:val="007366DD"/>
    <w:rsid w:val="00736768"/>
    <w:rsid w:val="0073692E"/>
    <w:rsid w:val="00736965"/>
    <w:rsid w:val="00736A0B"/>
    <w:rsid w:val="007378F8"/>
    <w:rsid w:val="00737936"/>
    <w:rsid w:val="00737B52"/>
    <w:rsid w:val="00740898"/>
    <w:rsid w:val="00741A8A"/>
    <w:rsid w:val="007421D5"/>
    <w:rsid w:val="00742311"/>
    <w:rsid w:val="0074253B"/>
    <w:rsid w:val="0074284B"/>
    <w:rsid w:val="00742870"/>
    <w:rsid w:val="0074326C"/>
    <w:rsid w:val="00743D0D"/>
    <w:rsid w:val="00744212"/>
    <w:rsid w:val="00744650"/>
    <w:rsid w:val="007446F7"/>
    <w:rsid w:val="00744A9C"/>
    <w:rsid w:val="00744C96"/>
    <w:rsid w:val="00745053"/>
    <w:rsid w:val="007455A8"/>
    <w:rsid w:val="00745802"/>
    <w:rsid w:val="00745A4D"/>
    <w:rsid w:val="00745A9B"/>
    <w:rsid w:val="0074600B"/>
    <w:rsid w:val="0074601B"/>
    <w:rsid w:val="00746266"/>
    <w:rsid w:val="00746400"/>
    <w:rsid w:val="00746642"/>
    <w:rsid w:val="0074684F"/>
    <w:rsid w:val="00746CA7"/>
    <w:rsid w:val="0074710F"/>
    <w:rsid w:val="00747276"/>
    <w:rsid w:val="00747553"/>
    <w:rsid w:val="0075000D"/>
    <w:rsid w:val="007501EE"/>
    <w:rsid w:val="00750359"/>
    <w:rsid w:val="00750545"/>
    <w:rsid w:val="00750B81"/>
    <w:rsid w:val="0075112A"/>
    <w:rsid w:val="00751276"/>
    <w:rsid w:val="00751FB7"/>
    <w:rsid w:val="00752402"/>
    <w:rsid w:val="00752435"/>
    <w:rsid w:val="007525C5"/>
    <w:rsid w:val="00752779"/>
    <w:rsid w:val="00752BFB"/>
    <w:rsid w:val="00752C84"/>
    <w:rsid w:val="007530D1"/>
    <w:rsid w:val="007533AB"/>
    <w:rsid w:val="00753564"/>
    <w:rsid w:val="00753978"/>
    <w:rsid w:val="00753A20"/>
    <w:rsid w:val="00754131"/>
    <w:rsid w:val="00754598"/>
    <w:rsid w:val="00754B70"/>
    <w:rsid w:val="00754DB8"/>
    <w:rsid w:val="007552AE"/>
    <w:rsid w:val="00755F62"/>
    <w:rsid w:val="007561C7"/>
    <w:rsid w:val="007566E7"/>
    <w:rsid w:val="0075692C"/>
    <w:rsid w:val="00756B0A"/>
    <w:rsid w:val="00756BB9"/>
    <w:rsid w:val="0075762B"/>
    <w:rsid w:val="007602D3"/>
    <w:rsid w:val="00760F6E"/>
    <w:rsid w:val="007611B0"/>
    <w:rsid w:val="00761213"/>
    <w:rsid w:val="007613CC"/>
    <w:rsid w:val="00761927"/>
    <w:rsid w:val="00761EF2"/>
    <w:rsid w:val="007624E5"/>
    <w:rsid w:val="00762704"/>
    <w:rsid w:val="0076344A"/>
    <w:rsid w:val="0076433C"/>
    <w:rsid w:val="00764367"/>
    <w:rsid w:val="0076480F"/>
    <w:rsid w:val="00764A4E"/>
    <w:rsid w:val="00764BC4"/>
    <w:rsid w:val="00764F44"/>
    <w:rsid w:val="007653D1"/>
    <w:rsid w:val="00765576"/>
    <w:rsid w:val="00765C57"/>
    <w:rsid w:val="00766282"/>
    <w:rsid w:val="00766F81"/>
    <w:rsid w:val="007670C7"/>
    <w:rsid w:val="007675AF"/>
    <w:rsid w:val="00767604"/>
    <w:rsid w:val="007705C2"/>
    <w:rsid w:val="00770779"/>
    <w:rsid w:val="00770C00"/>
    <w:rsid w:val="00770FB1"/>
    <w:rsid w:val="00771AAE"/>
    <w:rsid w:val="0077210C"/>
    <w:rsid w:val="007723A2"/>
    <w:rsid w:val="007727DA"/>
    <w:rsid w:val="0077297A"/>
    <w:rsid w:val="00772A0E"/>
    <w:rsid w:val="00772BB8"/>
    <w:rsid w:val="007731F6"/>
    <w:rsid w:val="007733E1"/>
    <w:rsid w:val="00773D6A"/>
    <w:rsid w:val="00774267"/>
    <w:rsid w:val="007746F6"/>
    <w:rsid w:val="007749E0"/>
    <w:rsid w:val="00774E02"/>
    <w:rsid w:val="007750F3"/>
    <w:rsid w:val="00775423"/>
    <w:rsid w:val="0077595E"/>
    <w:rsid w:val="0077605D"/>
    <w:rsid w:val="00776403"/>
    <w:rsid w:val="00776515"/>
    <w:rsid w:val="007765CC"/>
    <w:rsid w:val="007766F7"/>
    <w:rsid w:val="0077686D"/>
    <w:rsid w:val="00776FF3"/>
    <w:rsid w:val="0077722B"/>
    <w:rsid w:val="007774DC"/>
    <w:rsid w:val="007777F4"/>
    <w:rsid w:val="00777917"/>
    <w:rsid w:val="00777BEE"/>
    <w:rsid w:val="00777E57"/>
    <w:rsid w:val="00777FB1"/>
    <w:rsid w:val="00780376"/>
    <w:rsid w:val="00780452"/>
    <w:rsid w:val="007804C3"/>
    <w:rsid w:val="007812AC"/>
    <w:rsid w:val="00781880"/>
    <w:rsid w:val="00781B5D"/>
    <w:rsid w:val="00781F34"/>
    <w:rsid w:val="00782730"/>
    <w:rsid w:val="00782A5E"/>
    <w:rsid w:val="0078334B"/>
    <w:rsid w:val="00783E19"/>
    <w:rsid w:val="00783EA2"/>
    <w:rsid w:val="007845ED"/>
    <w:rsid w:val="007847BA"/>
    <w:rsid w:val="007851EA"/>
    <w:rsid w:val="00785360"/>
    <w:rsid w:val="00785855"/>
    <w:rsid w:val="0078697F"/>
    <w:rsid w:val="00786AFC"/>
    <w:rsid w:val="00786F3E"/>
    <w:rsid w:val="007871C6"/>
    <w:rsid w:val="00787F37"/>
    <w:rsid w:val="00787F6D"/>
    <w:rsid w:val="007902D2"/>
    <w:rsid w:val="0079063E"/>
    <w:rsid w:val="00790940"/>
    <w:rsid w:val="0079245F"/>
    <w:rsid w:val="00792B67"/>
    <w:rsid w:val="00792F47"/>
    <w:rsid w:val="00793052"/>
    <w:rsid w:val="00793088"/>
    <w:rsid w:val="007930C1"/>
    <w:rsid w:val="00793102"/>
    <w:rsid w:val="00794555"/>
    <w:rsid w:val="00794CDC"/>
    <w:rsid w:val="00794FAE"/>
    <w:rsid w:val="00795545"/>
    <w:rsid w:val="007956DA"/>
    <w:rsid w:val="007961B8"/>
    <w:rsid w:val="007974E5"/>
    <w:rsid w:val="00797F4A"/>
    <w:rsid w:val="007A0645"/>
    <w:rsid w:val="007A078E"/>
    <w:rsid w:val="007A07AA"/>
    <w:rsid w:val="007A10BD"/>
    <w:rsid w:val="007A150E"/>
    <w:rsid w:val="007A197D"/>
    <w:rsid w:val="007A233E"/>
    <w:rsid w:val="007A2854"/>
    <w:rsid w:val="007A2CC5"/>
    <w:rsid w:val="007A2FAC"/>
    <w:rsid w:val="007A3125"/>
    <w:rsid w:val="007A3331"/>
    <w:rsid w:val="007A3A16"/>
    <w:rsid w:val="007A3B27"/>
    <w:rsid w:val="007A3CE3"/>
    <w:rsid w:val="007A3F82"/>
    <w:rsid w:val="007A41F5"/>
    <w:rsid w:val="007A4BF8"/>
    <w:rsid w:val="007A53D5"/>
    <w:rsid w:val="007A623A"/>
    <w:rsid w:val="007A6F4C"/>
    <w:rsid w:val="007A74FD"/>
    <w:rsid w:val="007A75F9"/>
    <w:rsid w:val="007A78F4"/>
    <w:rsid w:val="007A7A10"/>
    <w:rsid w:val="007A7B2A"/>
    <w:rsid w:val="007B0122"/>
    <w:rsid w:val="007B039F"/>
    <w:rsid w:val="007B0477"/>
    <w:rsid w:val="007B051E"/>
    <w:rsid w:val="007B06AE"/>
    <w:rsid w:val="007B1AD2"/>
    <w:rsid w:val="007B1AFE"/>
    <w:rsid w:val="007B263D"/>
    <w:rsid w:val="007B31FF"/>
    <w:rsid w:val="007B33F7"/>
    <w:rsid w:val="007B34C7"/>
    <w:rsid w:val="007B3B17"/>
    <w:rsid w:val="007B3CBC"/>
    <w:rsid w:val="007B3F4D"/>
    <w:rsid w:val="007B418E"/>
    <w:rsid w:val="007B43B3"/>
    <w:rsid w:val="007B4ED0"/>
    <w:rsid w:val="007B4F54"/>
    <w:rsid w:val="007B5CBF"/>
    <w:rsid w:val="007B5CE9"/>
    <w:rsid w:val="007B5E51"/>
    <w:rsid w:val="007B5E7D"/>
    <w:rsid w:val="007B6199"/>
    <w:rsid w:val="007B645E"/>
    <w:rsid w:val="007B720C"/>
    <w:rsid w:val="007B764A"/>
    <w:rsid w:val="007B7912"/>
    <w:rsid w:val="007B7A34"/>
    <w:rsid w:val="007C0548"/>
    <w:rsid w:val="007C09FC"/>
    <w:rsid w:val="007C0A83"/>
    <w:rsid w:val="007C0BBB"/>
    <w:rsid w:val="007C0C14"/>
    <w:rsid w:val="007C0C44"/>
    <w:rsid w:val="007C0E77"/>
    <w:rsid w:val="007C103E"/>
    <w:rsid w:val="007C1CBF"/>
    <w:rsid w:val="007C2857"/>
    <w:rsid w:val="007C28BC"/>
    <w:rsid w:val="007C37E9"/>
    <w:rsid w:val="007C3D8C"/>
    <w:rsid w:val="007C47EC"/>
    <w:rsid w:val="007C4AE4"/>
    <w:rsid w:val="007C5496"/>
    <w:rsid w:val="007C5628"/>
    <w:rsid w:val="007C5D27"/>
    <w:rsid w:val="007C5DA8"/>
    <w:rsid w:val="007C5E47"/>
    <w:rsid w:val="007C6149"/>
    <w:rsid w:val="007C6724"/>
    <w:rsid w:val="007C674A"/>
    <w:rsid w:val="007C68E8"/>
    <w:rsid w:val="007C6A44"/>
    <w:rsid w:val="007C6CFD"/>
    <w:rsid w:val="007C6DCD"/>
    <w:rsid w:val="007C7240"/>
    <w:rsid w:val="007C7286"/>
    <w:rsid w:val="007C78F0"/>
    <w:rsid w:val="007C79D1"/>
    <w:rsid w:val="007C7AB1"/>
    <w:rsid w:val="007C7B40"/>
    <w:rsid w:val="007C7F4B"/>
    <w:rsid w:val="007C7FE2"/>
    <w:rsid w:val="007D020D"/>
    <w:rsid w:val="007D04CD"/>
    <w:rsid w:val="007D08AB"/>
    <w:rsid w:val="007D08E5"/>
    <w:rsid w:val="007D0C5A"/>
    <w:rsid w:val="007D0D08"/>
    <w:rsid w:val="007D0F20"/>
    <w:rsid w:val="007D0F7B"/>
    <w:rsid w:val="007D115B"/>
    <w:rsid w:val="007D1762"/>
    <w:rsid w:val="007D17F0"/>
    <w:rsid w:val="007D17FD"/>
    <w:rsid w:val="007D208C"/>
    <w:rsid w:val="007D2527"/>
    <w:rsid w:val="007D351F"/>
    <w:rsid w:val="007D365F"/>
    <w:rsid w:val="007D39E3"/>
    <w:rsid w:val="007D3DCF"/>
    <w:rsid w:val="007D3E54"/>
    <w:rsid w:val="007D4830"/>
    <w:rsid w:val="007D4975"/>
    <w:rsid w:val="007D4A1F"/>
    <w:rsid w:val="007D4C0D"/>
    <w:rsid w:val="007D4CD8"/>
    <w:rsid w:val="007D4CFD"/>
    <w:rsid w:val="007D4E3E"/>
    <w:rsid w:val="007D50D9"/>
    <w:rsid w:val="007D5138"/>
    <w:rsid w:val="007D52F8"/>
    <w:rsid w:val="007D557B"/>
    <w:rsid w:val="007D583F"/>
    <w:rsid w:val="007D5AA3"/>
    <w:rsid w:val="007D60AB"/>
    <w:rsid w:val="007D63B5"/>
    <w:rsid w:val="007D6C8F"/>
    <w:rsid w:val="007D773F"/>
    <w:rsid w:val="007D7921"/>
    <w:rsid w:val="007D7D71"/>
    <w:rsid w:val="007E06F0"/>
    <w:rsid w:val="007E0730"/>
    <w:rsid w:val="007E0CD8"/>
    <w:rsid w:val="007E0E2E"/>
    <w:rsid w:val="007E105B"/>
    <w:rsid w:val="007E1145"/>
    <w:rsid w:val="007E1213"/>
    <w:rsid w:val="007E1756"/>
    <w:rsid w:val="007E1785"/>
    <w:rsid w:val="007E19B9"/>
    <w:rsid w:val="007E1BD8"/>
    <w:rsid w:val="007E208D"/>
    <w:rsid w:val="007E2A47"/>
    <w:rsid w:val="007E3021"/>
    <w:rsid w:val="007E3283"/>
    <w:rsid w:val="007E36EB"/>
    <w:rsid w:val="007E38FE"/>
    <w:rsid w:val="007E3EE7"/>
    <w:rsid w:val="007E411B"/>
    <w:rsid w:val="007E415B"/>
    <w:rsid w:val="007E4754"/>
    <w:rsid w:val="007E4FC2"/>
    <w:rsid w:val="007E50ED"/>
    <w:rsid w:val="007E55E1"/>
    <w:rsid w:val="007E5715"/>
    <w:rsid w:val="007E64E4"/>
    <w:rsid w:val="007E6863"/>
    <w:rsid w:val="007E6C74"/>
    <w:rsid w:val="007E6D39"/>
    <w:rsid w:val="007E725F"/>
    <w:rsid w:val="007E75EA"/>
    <w:rsid w:val="007E7718"/>
    <w:rsid w:val="007E7765"/>
    <w:rsid w:val="007F0EC6"/>
    <w:rsid w:val="007F0FDC"/>
    <w:rsid w:val="007F1465"/>
    <w:rsid w:val="007F1A76"/>
    <w:rsid w:val="007F24CA"/>
    <w:rsid w:val="007F2D78"/>
    <w:rsid w:val="007F2F95"/>
    <w:rsid w:val="007F335A"/>
    <w:rsid w:val="007F3708"/>
    <w:rsid w:val="007F3773"/>
    <w:rsid w:val="007F3809"/>
    <w:rsid w:val="007F3B38"/>
    <w:rsid w:val="007F3BDC"/>
    <w:rsid w:val="007F3DC2"/>
    <w:rsid w:val="007F402E"/>
    <w:rsid w:val="007F435C"/>
    <w:rsid w:val="007F4418"/>
    <w:rsid w:val="007F4533"/>
    <w:rsid w:val="007F4C18"/>
    <w:rsid w:val="007F4DB5"/>
    <w:rsid w:val="007F4E61"/>
    <w:rsid w:val="007F521B"/>
    <w:rsid w:val="007F5649"/>
    <w:rsid w:val="007F5919"/>
    <w:rsid w:val="007F5BF7"/>
    <w:rsid w:val="007F5D4D"/>
    <w:rsid w:val="007F6407"/>
    <w:rsid w:val="007F6467"/>
    <w:rsid w:val="007F69BE"/>
    <w:rsid w:val="007F6D2B"/>
    <w:rsid w:val="007F7CC5"/>
    <w:rsid w:val="007F7D09"/>
    <w:rsid w:val="007F7F5C"/>
    <w:rsid w:val="0080045E"/>
    <w:rsid w:val="00800890"/>
    <w:rsid w:val="008009B8"/>
    <w:rsid w:val="00800B5F"/>
    <w:rsid w:val="00801235"/>
    <w:rsid w:val="008015A5"/>
    <w:rsid w:val="008018EB"/>
    <w:rsid w:val="008019F6"/>
    <w:rsid w:val="00801F3E"/>
    <w:rsid w:val="00802426"/>
    <w:rsid w:val="008026F7"/>
    <w:rsid w:val="00803112"/>
    <w:rsid w:val="0080365E"/>
    <w:rsid w:val="008040CA"/>
    <w:rsid w:val="0080410B"/>
    <w:rsid w:val="0080452A"/>
    <w:rsid w:val="00804760"/>
    <w:rsid w:val="00805514"/>
    <w:rsid w:val="008057AA"/>
    <w:rsid w:val="00805871"/>
    <w:rsid w:val="00805E0A"/>
    <w:rsid w:val="00806366"/>
    <w:rsid w:val="008072B6"/>
    <w:rsid w:val="0080767D"/>
    <w:rsid w:val="00810184"/>
    <w:rsid w:val="0081027B"/>
    <w:rsid w:val="00810D03"/>
    <w:rsid w:val="0081138F"/>
    <w:rsid w:val="0081147A"/>
    <w:rsid w:val="008114D7"/>
    <w:rsid w:val="00812314"/>
    <w:rsid w:val="008127E3"/>
    <w:rsid w:val="00813CCA"/>
    <w:rsid w:val="00813D91"/>
    <w:rsid w:val="00814623"/>
    <w:rsid w:val="0081465E"/>
    <w:rsid w:val="00814EE8"/>
    <w:rsid w:val="00815063"/>
    <w:rsid w:val="008152C6"/>
    <w:rsid w:val="008159A8"/>
    <w:rsid w:val="008169A5"/>
    <w:rsid w:val="00816B95"/>
    <w:rsid w:val="00817113"/>
    <w:rsid w:val="0081765E"/>
    <w:rsid w:val="00817695"/>
    <w:rsid w:val="008176A9"/>
    <w:rsid w:val="00817752"/>
    <w:rsid w:val="008178F1"/>
    <w:rsid w:val="00817C3F"/>
    <w:rsid w:val="00820A87"/>
    <w:rsid w:val="00820FED"/>
    <w:rsid w:val="00821D42"/>
    <w:rsid w:val="00822785"/>
    <w:rsid w:val="008230DE"/>
    <w:rsid w:val="00823160"/>
    <w:rsid w:val="00823C19"/>
    <w:rsid w:val="00823DF2"/>
    <w:rsid w:val="00824B4F"/>
    <w:rsid w:val="00824D96"/>
    <w:rsid w:val="008250BA"/>
    <w:rsid w:val="00825678"/>
    <w:rsid w:val="008258A0"/>
    <w:rsid w:val="008261DB"/>
    <w:rsid w:val="008262DD"/>
    <w:rsid w:val="008265ED"/>
    <w:rsid w:val="00826DDB"/>
    <w:rsid w:val="00827240"/>
    <w:rsid w:val="00827873"/>
    <w:rsid w:val="00827B1F"/>
    <w:rsid w:val="00827DEF"/>
    <w:rsid w:val="00827EBF"/>
    <w:rsid w:val="008300E5"/>
    <w:rsid w:val="00830298"/>
    <w:rsid w:val="008305F0"/>
    <w:rsid w:val="008309A6"/>
    <w:rsid w:val="00830F6C"/>
    <w:rsid w:val="008311F2"/>
    <w:rsid w:val="008315EB"/>
    <w:rsid w:val="00831EFF"/>
    <w:rsid w:val="00831F12"/>
    <w:rsid w:val="0083210F"/>
    <w:rsid w:val="0083224F"/>
    <w:rsid w:val="00832828"/>
    <w:rsid w:val="00832936"/>
    <w:rsid w:val="008329EF"/>
    <w:rsid w:val="00832BE6"/>
    <w:rsid w:val="00832E72"/>
    <w:rsid w:val="00833051"/>
    <w:rsid w:val="0083344B"/>
    <w:rsid w:val="00833760"/>
    <w:rsid w:val="0083422D"/>
    <w:rsid w:val="0083443A"/>
    <w:rsid w:val="0083481E"/>
    <w:rsid w:val="00835250"/>
    <w:rsid w:val="00835277"/>
    <w:rsid w:val="00835C57"/>
    <w:rsid w:val="00836285"/>
    <w:rsid w:val="00836442"/>
    <w:rsid w:val="008364BD"/>
    <w:rsid w:val="00836A13"/>
    <w:rsid w:val="00836C02"/>
    <w:rsid w:val="00837325"/>
    <w:rsid w:val="00837C63"/>
    <w:rsid w:val="00840121"/>
    <w:rsid w:val="0084047B"/>
    <w:rsid w:val="00840534"/>
    <w:rsid w:val="00840BDF"/>
    <w:rsid w:val="00841091"/>
    <w:rsid w:val="0084224D"/>
    <w:rsid w:val="0084244A"/>
    <w:rsid w:val="00842B58"/>
    <w:rsid w:val="00842F3C"/>
    <w:rsid w:val="00842F4E"/>
    <w:rsid w:val="0084351A"/>
    <w:rsid w:val="0084365A"/>
    <w:rsid w:val="008438BE"/>
    <w:rsid w:val="0084390D"/>
    <w:rsid w:val="00844108"/>
    <w:rsid w:val="0084435F"/>
    <w:rsid w:val="0084440E"/>
    <w:rsid w:val="0084477D"/>
    <w:rsid w:val="0084493A"/>
    <w:rsid w:val="00844BD6"/>
    <w:rsid w:val="00845702"/>
    <w:rsid w:val="00845DD0"/>
    <w:rsid w:val="00846077"/>
    <w:rsid w:val="0084607F"/>
    <w:rsid w:val="008460CF"/>
    <w:rsid w:val="00847086"/>
    <w:rsid w:val="0084796B"/>
    <w:rsid w:val="00847AF1"/>
    <w:rsid w:val="00850BE1"/>
    <w:rsid w:val="00851566"/>
    <w:rsid w:val="008515F5"/>
    <w:rsid w:val="008517AF"/>
    <w:rsid w:val="008517C6"/>
    <w:rsid w:val="00851804"/>
    <w:rsid w:val="00851C98"/>
    <w:rsid w:val="00851F98"/>
    <w:rsid w:val="0085206D"/>
    <w:rsid w:val="0085220F"/>
    <w:rsid w:val="00852519"/>
    <w:rsid w:val="00853990"/>
    <w:rsid w:val="00853996"/>
    <w:rsid w:val="00853AEE"/>
    <w:rsid w:val="00853AFB"/>
    <w:rsid w:val="00853DA7"/>
    <w:rsid w:val="0085423B"/>
    <w:rsid w:val="0085465D"/>
    <w:rsid w:val="008546B9"/>
    <w:rsid w:val="008549EE"/>
    <w:rsid w:val="00854BFD"/>
    <w:rsid w:val="00854E47"/>
    <w:rsid w:val="00854FD3"/>
    <w:rsid w:val="00855582"/>
    <w:rsid w:val="00855AC0"/>
    <w:rsid w:val="00855AC1"/>
    <w:rsid w:val="00855EC8"/>
    <w:rsid w:val="0085626C"/>
    <w:rsid w:val="00856CFB"/>
    <w:rsid w:val="0085712C"/>
    <w:rsid w:val="00857E9F"/>
    <w:rsid w:val="00857F18"/>
    <w:rsid w:val="00857F6A"/>
    <w:rsid w:val="008603A5"/>
    <w:rsid w:val="008606F6"/>
    <w:rsid w:val="00860B54"/>
    <w:rsid w:val="00860DC0"/>
    <w:rsid w:val="008610A4"/>
    <w:rsid w:val="008615CC"/>
    <w:rsid w:val="0086188C"/>
    <w:rsid w:val="008618C2"/>
    <w:rsid w:val="00861DF4"/>
    <w:rsid w:val="00861E37"/>
    <w:rsid w:val="00862354"/>
    <w:rsid w:val="00863401"/>
    <w:rsid w:val="00863536"/>
    <w:rsid w:val="00863EAC"/>
    <w:rsid w:val="008641A5"/>
    <w:rsid w:val="008650CD"/>
    <w:rsid w:val="008656AB"/>
    <w:rsid w:val="00865850"/>
    <w:rsid w:val="00865922"/>
    <w:rsid w:val="00866583"/>
    <w:rsid w:val="008665B6"/>
    <w:rsid w:val="008665E8"/>
    <w:rsid w:val="0086664A"/>
    <w:rsid w:val="00866937"/>
    <w:rsid w:val="00866A06"/>
    <w:rsid w:val="00866FCC"/>
    <w:rsid w:val="0086746B"/>
    <w:rsid w:val="00867813"/>
    <w:rsid w:val="00867C78"/>
    <w:rsid w:val="00867EBA"/>
    <w:rsid w:val="008709ED"/>
    <w:rsid w:val="00870C68"/>
    <w:rsid w:val="0087284D"/>
    <w:rsid w:val="00872D60"/>
    <w:rsid w:val="00873F6B"/>
    <w:rsid w:val="00874334"/>
    <w:rsid w:val="00874750"/>
    <w:rsid w:val="00874882"/>
    <w:rsid w:val="00874A6F"/>
    <w:rsid w:val="00874B0B"/>
    <w:rsid w:val="00874B8D"/>
    <w:rsid w:val="00875130"/>
    <w:rsid w:val="00875759"/>
    <w:rsid w:val="00875A94"/>
    <w:rsid w:val="00875C71"/>
    <w:rsid w:val="00875E5B"/>
    <w:rsid w:val="00875F96"/>
    <w:rsid w:val="00876326"/>
    <w:rsid w:val="0087651C"/>
    <w:rsid w:val="008765E9"/>
    <w:rsid w:val="0087672F"/>
    <w:rsid w:val="00876A1E"/>
    <w:rsid w:val="00876BA7"/>
    <w:rsid w:val="00876CDE"/>
    <w:rsid w:val="008773ED"/>
    <w:rsid w:val="00877435"/>
    <w:rsid w:val="00877A09"/>
    <w:rsid w:val="00877AA9"/>
    <w:rsid w:val="00880096"/>
    <w:rsid w:val="008802ED"/>
    <w:rsid w:val="008803BE"/>
    <w:rsid w:val="00880485"/>
    <w:rsid w:val="008805D4"/>
    <w:rsid w:val="00881416"/>
    <w:rsid w:val="00881474"/>
    <w:rsid w:val="00882184"/>
    <w:rsid w:val="00882414"/>
    <w:rsid w:val="008825B0"/>
    <w:rsid w:val="00883082"/>
    <w:rsid w:val="008830ED"/>
    <w:rsid w:val="00883312"/>
    <w:rsid w:val="00883761"/>
    <w:rsid w:val="00883847"/>
    <w:rsid w:val="008842AB"/>
    <w:rsid w:val="008847F1"/>
    <w:rsid w:val="008848A8"/>
    <w:rsid w:val="00884E3D"/>
    <w:rsid w:val="00885224"/>
    <w:rsid w:val="0088523F"/>
    <w:rsid w:val="008856DB"/>
    <w:rsid w:val="0088571A"/>
    <w:rsid w:val="0088599C"/>
    <w:rsid w:val="00885A45"/>
    <w:rsid w:val="00885D57"/>
    <w:rsid w:val="00885FD9"/>
    <w:rsid w:val="008860FF"/>
    <w:rsid w:val="008862FD"/>
    <w:rsid w:val="008863B1"/>
    <w:rsid w:val="00886586"/>
    <w:rsid w:val="00886680"/>
    <w:rsid w:val="00886709"/>
    <w:rsid w:val="00886B38"/>
    <w:rsid w:val="00886C66"/>
    <w:rsid w:val="00886D2D"/>
    <w:rsid w:val="00886D86"/>
    <w:rsid w:val="008870C1"/>
    <w:rsid w:val="00887261"/>
    <w:rsid w:val="00887645"/>
    <w:rsid w:val="0088789A"/>
    <w:rsid w:val="008902BE"/>
    <w:rsid w:val="0089030E"/>
    <w:rsid w:val="00890411"/>
    <w:rsid w:val="0089065B"/>
    <w:rsid w:val="00890A69"/>
    <w:rsid w:val="00890C85"/>
    <w:rsid w:val="00890DA6"/>
    <w:rsid w:val="00891750"/>
    <w:rsid w:val="00891AC2"/>
    <w:rsid w:val="0089201C"/>
    <w:rsid w:val="008927A2"/>
    <w:rsid w:val="00892A7D"/>
    <w:rsid w:val="00892D0A"/>
    <w:rsid w:val="008935BD"/>
    <w:rsid w:val="00893E8F"/>
    <w:rsid w:val="00893F7E"/>
    <w:rsid w:val="00894244"/>
    <w:rsid w:val="008947DD"/>
    <w:rsid w:val="0089548A"/>
    <w:rsid w:val="00895B5D"/>
    <w:rsid w:val="008960D8"/>
    <w:rsid w:val="00896128"/>
    <w:rsid w:val="00896338"/>
    <w:rsid w:val="008964DA"/>
    <w:rsid w:val="00896597"/>
    <w:rsid w:val="00896E02"/>
    <w:rsid w:val="00897882"/>
    <w:rsid w:val="00897919"/>
    <w:rsid w:val="008A0687"/>
    <w:rsid w:val="008A13C6"/>
    <w:rsid w:val="008A13C7"/>
    <w:rsid w:val="008A1AB9"/>
    <w:rsid w:val="008A1F08"/>
    <w:rsid w:val="008A229D"/>
    <w:rsid w:val="008A26FE"/>
    <w:rsid w:val="008A3DE3"/>
    <w:rsid w:val="008A4523"/>
    <w:rsid w:val="008A49FB"/>
    <w:rsid w:val="008A4C01"/>
    <w:rsid w:val="008A5595"/>
    <w:rsid w:val="008A5B28"/>
    <w:rsid w:val="008A5EC4"/>
    <w:rsid w:val="008A619C"/>
    <w:rsid w:val="008A658F"/>
    <w:rsid w:val="008A69F2"/>
    <w:rsid w:val="008A7225"/>
    <w:rsid w:val="008A7305"/>
    <w:rsid w:val="008A78A3"/>
    <w:rsid w:val="008B0152"/>
    <w:rsid w:val="008B02DA"/>
    <w:rsid w:val="008B033B"/>
    <w:rsid w:val="008B0340"/>
    <w:rsid w:val="008B0D59"/>
    <w:rsid w:val="008B0DBA"/>
    <w:rsid w:val="008B1D96"/>
    <w:rsid w:val="008B2809"/>
    <w:rsid w:val="008B2C04"/>
    <w:rsid w:val="008B2DC1"/>
    <w:rsid w:val="008B3234"/>
    <w:rsid w:val="008B3C07"/>
    <w:rsid w:val="008B432C"/>
    <w:rsid w:val="008B4941"/>
    <w:rsid w:val="008B4BFF"/>
    <w:rsid w:val="008B4CC2"/>
    <w:rsid w:val="008B4E54"/>
    <w:rsid w:val="008B53A9"/>
    <w:rsid w:val="008B5683"/>
    <w:rsid w:val="008B5FB7"/>
    <w:rsid w:val="008B619C"/>
    <w:rsid w:val="008B6820"/>
    <w:rsid w:val="008B71D9"/>
    <w:rsid w:val="008B7246"/>
    <w:rsid w:val="008B776F"/>
    <w:rsid w:val="008B7948"/>
    <w:rsid w:val="008B7960"/>
    <w:rsid w:val="008B7D63"/>
    <w:rsid w:val="008C0526"/>
    <w:rsid w:val="008C07D4"/>
    <w:rsid w:val="008C0ADD"/>
    <w:rsid w:val="008C0D18"/>
    <w:rsid w:val="008C100D"/>
    <w:rsid w:val="008C13A1"/>
    <w:rsid w:val="008C14A4"/>
    <w:rsid w:val="008C15AF"/>
    <w:rsid w:val="008C1F8C"/>
    <w:rsid w:val="008C2B28"/>
    <w:rsid w:val="008C3090"/>
    <w:rsid w:val="008C30CA"/>
    <w:rsid w:val="008C355E"/>
    <w:rsid w:val="008C3BE0"/>
    <w:rsid w:val="008C3CB3"/>
    <w:rsid w:val="008C44E4"/>
    <w:rsid w:val="008C4DFF"/>
    <w:rsid w:val="008C5773"/>
    <w:rsid w:val="008C5904"/>
    <w:rsid w:val="008C5AF3"/>
    <w:rsid w:val="008C5F95"/>
    <w:rsid w:val="008C6157"/>
    <w:rsid w:val="008C6562"/>
    <w:rsid w:val="008C6568"/>
    <w:rsid w:val="008C69A9"/>
    <w:rsid w:val="008C6CB3"/>
    <w:rsid w:val="008D01C5"/>
    <w:rsid w:val="008D09E5"/>
    <w:rsid w:val="008D0F25"/>
    <w:rsid w:val="008D1126"/>
    <w:rsid w:val="008D1582"/>
    <w:rsid w:val="008D1CB9"/>
    <w:rsid w:val="008D1CED"/>
    <w:rsid w:val="008D1D31"/>
    <w:rsid w:val="008D1F14"/>
    <w:rsid w:val="008D2163"/>
    <w:rsid w:val="008D259E"/>
    <w:rsid w:val="008D2D8B"/>
    <w:rsid w:val="008D33F8"/>
    <w:rsid w:val="008D3A7A"/>
    <w:rsid w:val="008D4873"/>
    <w:rsid w:val="008D5021"/>
    <w:rsid w:val="008D52D6"/>
    <w:rsid w:val="008D5386"/>
    <w:rsid w:val="008D55AF"/>
    <w:rsid w:val="008D5696"/>
    <w:rsid w:val="008D5D4A"/>
    <w:rsid w:val="008D5F54"/>
    <w:rsid w:val="008D6281"/>
    <w:rsid w:val="008D7809"/>
    <w:rsid w:val="008D7B13"/>
    <w:rsid w:val="008D7C01"/>
    <w:rsid w:val="008D7FEF"/>
    <w:rsid w:val="008E00EB"/>
    <w:rsid w:val="008E0891"/>
    <w:rsid w:val="008E0901"/>
    <w:rsid w:val="008E0EFF"/>
    <w:rsid w:val="008E116B"/>
    <w:rsid w:val="008E11A3"/>
    <w:rsid w:val="008E11D8"/>
    <w:rsid w:val="008E132B"/>
    <w:rsid w:val="008E15D6"/>
    <w:rsid w:val="008E26DB"/>
    <w:rsid w:val="008E2CFC"/>
    <w:rsid w:val="008E31E4"/>
    <w:rsid w:val="008E3220"/>
    <w:rsid w:val="008E3340"/>
    <w:rsid w:val="008E3ECD"/>
    <w:rsid w:val="008E47BA"/>
    <w:rsid w:val="008E48DB"/>
    <w:rsid w:val="008E4A93"/>
    <w:rsid w:val="008E4C9F"/>
    <w:rsid w:val="008E4DEF"/>
    <w:rsid w:val="008E510B"/>
    <w:rsid w:val="008E5167"/>
    <w:rsid w:val="008E5328"/>
    <w:rsid w:val="008E53F5"/>
    <w:rsid w:val="008E6163"/>
    <w:rsid w:val="008E6924"/>
    <w:rsid w:val="008E6E59"/>
    <w:rsid w:val="008E6F47"/>
    <w:rsid w:val="008E7133"/>
    <w:rsid w:val="008E78F0"/>
    <w:rsid w:val="008E7CBA"/>
    <w:rsid w:val="008E7D62"/>
    <w:rsid w:val="008F042E"/>
    <w:rsid w:val="008F163C"/>
    <w:rsid w:val="008F198F"/>
    <w:rsid w:val="008F1CC7"/>
    <w:rsid w:val="008F1D30"/>
    <w:rsid w:val="008F1E07"/>
    <w:rsid w:val="008F2B59"/>
    <w:rsid w:val="008F35C3"/>
    <w:rsid w:val="008F39A6"/>
    <w:rsid w:val="008F40C9"/>
    <w:rsid w:val="008F4B43"/>
    <w:rsid w:val="008F4F93"/>
    <w:rsid w:val="008F514E"/>
    <w:rsid w:val="008F53E3"/>
    <w:rsid w:val="008F552E"/>
    <w:rsid w:val="008F5BE8"/>
    <w:rsid w:val="008F5C0A"/>
    <w:rsid w:val="008F5CF7"/>
    <w:rsid w:val="008F5EC7"/>
    <w:rsid w:val="008F5F88"/>
    <w:rsid w:val="008F6AAF"/>
    <w:rsid w:val="008F6BBB"/>
    <w:rsid w:val="008F6BF5"/>
    <w:rsid w:val="008F72BB"/>
    <w:rsid w:val="008F7415"/>
    <w:rsid w:val="008F7FBC"/>
    <w:rsid w:val="00900A4D"/>
    <w:rsid w:val="00900AED"/>
    <w:rsid w:val="00900B4E"/>
    <w:rsid w:val="009013C7"/>
    <w:rsid w:val="00901436"/>
    <w:rsid w:val="009016DD"/>
    <w:rsid w:val="009019C4"/>
    <w:rsid w:val="00901AA5"/>
    <w:rsid w:val="00901B0F"/>
    <w:rsid w:val="00901E96"/>
    <w:rsid w:val="0090254D"/>
    <w:rsid w:val="0090273D"/>
    <w:rsid w:val="00902C04"/>
    <w:rsid w:val="009032DC"/>
    <w:rsid w:val="0090377E"/>
    <w:rsid w:val="00903DB1"/>
    <w:rsid w:val="00903F6E"/>
    <w:rsid w:val="009047C6"/>
    <w:rsid w:val="00904BE0"/>
    <w:rsid w:val="00905572"/>
    <w:rsid w:val="009056FB"/>
    <w:rsid w:val="009059D0"/>
    <w:rsid w:val="00905B4F"/>
    <w:rsid w:val="00905F7A"/>
    <w:rsid w:val="00906250"/>
    <w:rsid w:val="0090652D"/>
    <w:rsid w:val="00906C5D"/>
    <w:rsid w:val="00906F57"/>
    <w:rsid w:val="0090750F"/>
    <w:rsid w:val="00907951"/>
    <w:rsid w:val="00907B69"/>
    <w:rsid w:val="00910669"/>
    <w:rsid w:val="009109B4"/>
    <w:rsid w:val="00911825"/>
    <w:rsid w:val="00911941"/>
    <w:rsid w:val="00911A2A"/>
    <w:rsid w:val="00912323"/>
    <w:rsid w:val="00912892"/>
    <w:rsid w:val="00912ECB"/>
    <w:rsid w:val="00912F47"/>
    <w:rsid w:val="009133F9"/>
    <w:rsid w:val="00913427"/>
    <w:rsid w:val="0091380C"/>
    <w:rsid w:val="00913815"/>
    <w:rsid w:val="00914B7B"/>
    <w:rsid w:val="009150E7"/>
    <w:rsid w:val="00915A4D"/>
    <w:rsid w:val="00916135"/>
    <w:rsid w:val="009161B8"/>
    <w:rsid w:val="00916200"/>
    <w:rsid w:val="00916588"/>
    <w:rsid w:val="009167F6"/>
    <w:rsid w:val="00916B48"/>
    <w:rsid w:val="00916C8F"/>
    <w:rsid w:val="00916D95"/>
    <w:rsid w:val="00916DA0"/>
    <w:rsid w:val="0091705F"/>
    <w:rsid w:val="0091715E"/>
    <w:rsid w:val="00917255"/>
    <w:rsid w:val="009174FF"/>
    <w:rsid w:val="009176E3"/>
    <w:rsid w:val="00917ABF"/>
    <w:rsid w:val="00917F0B"/>
    <w:rsid w:val="009204FE"/>
    <w:rsid w:val="00920908"/>
    <w:rsid w:val="00921A12"/>
    <w:rsid w:val="00921F16"/>
    <w:rsid w:val="0092216E"/>
    <w:rsid w:val="009222CE"/>
    <w:rsid w:val="009227C0"/>
    <w:rsid w:val="009232FB"/>
    <w:rsid w:val="00923507"/>
    <w:rsid w:val="00923585"/>
    <w:rsid w:val="0092369D"/>
    <w:rsid w:val="009238F5"/>
    <w:rsid w:val="00923E3C"/>
    <w:rsid w:val="00923F81"/>
    <w:rsid w:val="009240DF"/>
    <w:rsid w:val="0092423E"/>
    <w:rsid w:val="0092504B"/>
    <w:rsid w:val="00925054"/>
    <w:rsid w:val="00925115"/>
    <w:rsid w:val="009260DD"/>
    <w:rsid w:val="009269F1"/>
    <w:rsid w:val="009271E1"/>
    <w:rsid w:val="009277AD"/>
    <w:rsid w:val="00927DB9"/>
    <w:rsid w:val="00930335"/>
    <w:rsid w:val="00930821"/>
    <w:rsid w:val="00931825"/>
    <w:rsid w:val="009318F3"/>
    <w:rsid w:val="0093194B"/>
    <w:rsid w:val="00931996"/>
    <w:rsid w:val="00931D28"/>
    <w:rsid w:val="0093231B"/>
    <w:rsid w:val="009324C3"/>
    <w:rsid w:val="00932586"/>
    <w:rsid w:val="00932D14"/>
    <w:rsid w:val="009330F2"/>
    <w:rsid w:val="00933FAE"/>
    <w:rsid w:val="009341BE"/>
    <w:rsid w:val="009346FC"/>
    <w:rsid w:val="0093532B"/>
    <w:rsid w:val="00935518"/>
    <w:rsid w:val="00935D7E"/>
    <w:rsid w:val="00936261"/>
    <w:rsid w:val="00936903"/>
    <w:rsid w:val="009374F4"/>
    <w:rsid w:val="0093793F"/>
    <w:rsid w:val="00937F08"/>
    <w:rsid w:val="00940145"/>
    <w:rsid w:val="009401A6"/>
    <w:rsid w:val="009403D8"/>
    <w:rsid w:val="00940675"/>
    <w:rsid w:val="00940A06"/>
    <w:rsid w:val="00940D85"/>
    <w:rsid w:val="00940F09"/>
    <w:rsid w:val="009411B5"/>
    <w:rsid w:val="009414C5"/>
    <w:rsid w:val="009414D1"/>
    <w:rsid w:val="00941A1C"/>
    <w:rsid w:val="0094210E"/>
    <w:rsid w:val="009426AC"/>
    <w:rsid w:val="009426CA"/>
    <w:rsid w:val="00943ACE"/>
    <w:rsid w:val="00943ADC"/>
    <w:rsid w:val="00944353"/>
    <w:rsid w:val="00944406"/>
    <w:rsid w:val="009445F2"/>
    <w:rsid w:val="00944B06"/>
    <w:rsid w:val="00944DA8"/>
    <w:rsid w:val="00945332"/>
    <w:rsid w:val="00945CFA"/>
    <w:rsid w:val="00945D20"/>
    <w:rsid w:val="009461B4"/>
    <w:rsid w:val="0094621F"/>
    <w:rsid w:val="0094659A"/>
    <w:rsid w:val="0094694F"/>
    <w:rsid w:val="00946F6E"/>
    <w:rsid w:val="009470CC"/>
    <w:rsid w:val="009473E5"/>
    <w:rsid w:val="00947967"/>
    <w:rsid w:val="00947A38"/>
    <w:rsid w:val="00947A66"/>
    <w:rsid w:val="00947ABE"/>
    <w:rsid w:val="00947C1B"/>
    <w:rsid w:val="00947C4F"/>
    <w:rsid w:val="00950BB1"/>
    <w:rsid w:val="00950FA4"/>
    <w:rsid w:val="00951790"/>
    <w:rsid w:val="0095184B"/>
    <w:rsid w:val="009521DA"/>
    <w:rsid w:val="00952234"/>
    <w:rsid w:val="009524CF"/>
    <w:rsid w:val="00952945"/>
    <w:rsid w:val="0095294A"/>
    <w:rsid w:val="00952B9A"/>
    <w:rsid w:val="00952BAB"/>
    <w:rsid w:val="00952E16"/>
    <w:rsid w:val="00953F40"/>
    <w:rsid w:val="00954792"/>
    <w:rsid w:val="009547A5"/>
    <w:rsid w:val="00954EA6"/>
    <w:rsid w:val="009554D8"/>
    <w:rsid w:val="00955B3A"/>
    <w:rsid w:val="00956B85"/>
    <w:rsid w:val="0095748A"/>
    <w:rsid w:val="009574FC"/>
    <w:rsid w:val="00957CE0"/>
    <w:rsid w:val="009606F1"/>
    <w:rsid w:val="00960C4A"/>
    <w:rsid w:val="00960D30"/>
    <w:rsid w:val="00961016"/>
    <w:rsid w:val="0096330B"/>
    <w:rsid w:val="00963A74"/>
    <w:rsid w:val="00963EB9"/>
    <w:rsid w:val="00963F1F"/>
    <w:rsid w:val="00963FA7"/>
    <w:rsid w:val="00965694"/>
    <w:rsid w:val="00965BAC"/>
    <w:rsid w:val="0096616E"/>
    <w:rsid w:val="009665D3"/>
    <w:rsid w:val="00966930"/>
    <w:rsid w:val="00970013"/>
    <w:rsid w:val="009703EE"/>
    <w:rsid w:val="00970457"/>
    <w:rsid w:val="009705CE"/>
    <w:rsid w:val="009708B6"/>
    <w:rsid w:val="00971522"/>
    <w:rsid w:val="00971810"/>
    <w:rsid w:val="00971B4F"/>
    <w:rsid w:val="009721AC"/>
    <w:rsid w:val="009723F5"/>
    <w:rsid w:val="00972D26"/>
    <w:rsid w:val="00973393"/>
    <w:rsid w:val="00973822"/>
    <w:rsid w:val="00973A6A"/>
    <w:rsid w:val="00973DA4"/>
    <w:rsid w:val="00973E72"/>
    <w:rsid w:val="009740C7"/>
    <w:rsid w:val="009740F1"/>
    <w:rsid w:val="00974353"/>
    <w:rsid w:val="00974BFE"/>
    <w:rsid w:val="00974EAD"/>
    <w:rsid w:val="00974EDA"/>
    <w:rsid w:val="009751C8"/>
    <w:rsid w:val="009755B2"/>
    <w:rsid w:val="009759E9"/>
    <w:rsid w:val="009760AF"/>
    <w:rsid w:val="0097689B"/>
    <w:rsid w:val="009770F2"/>
    <w:rsid w:val="009774A0"/>
    <w:rsid w:val="0097767E"/>
    <w:rsid w:val="00977B9E"/>
    <w:rsid w:val="00977F0B"/>
    <w:rsid w:val="00980176"/>
    <w:rsid w:val="009803F0"/>
    <w:rsid w:val="00980A01"/>
    <w:rsid w:val="00980B0A"/>
    <w:rsid w:val="009814AA"/>
    <w:rsid w:val="009816BC"/>
    <w:rsid w:val="009816F9"/>
    <w:rsid w:val="009817DE"/>
    <w:rsid w:val="00981B33"/>
    <w:rsid w:val="00981BD8"/>
    <w:rsid w:val="00981C44"/>
    <w:rsid w:val="009825B4"/>
    <w:rsid w:val="00982AF4"/>
    <w:rsid w:val="00982EF1"/>
    <w:rsid w:val="00983272"/>
    <w:rsid w:val="00983478"/>
    <w:rsid w:val="0098360D"/>
    <w:rsid w:val="009843FA"/>
    <w:rsid w:val="00984689"/>
    <w:rsid w:val="00984813"/>
    <w:rsid w:val="0098483A"/>
    <w:rsid w:val="00984C7A"/>
    <w:rsid w:val="00984D2F"/>
    <w:rsid w:val="0098532F"/>
    <w:rsid w:val="009853CD"/>
    <w:rsid w:val="00985D11"/>
    <w:rsid w:val="00986119"/>
    <w:rsid w:val="0098642F"/>
    <w:rsid w:val="009867A1"/>
    <w:rsid w:val="00986B77"/>
    <w:rsid w:val="00986BDD"/>
    <w:rsid w:val="00986DEF"/>
    <w:rsid w:val="00986FEE"/>
    <w:rsid w:val="00987199"/>
    <w:rsid w:val="009874DF"/>
    <w:rsid w:val="00987699"/>
    <w:rsid w:val="0098781D"/>
    <w:rsid w:val="009903F4"/>
    <w:rsid w:val="00990479"/>
    <w:rsid w:val="00990717"/>
    <w:rsid w:val="00990CB0"/>
    <w:rsid w:val="00991269"/>
    <w:rsid w:val="00991364"/>
    <w:rsid w:val="0099163D"/>
    <w:rsid w:val="00991EFC"/>
    <w:rsid w:val="00992172"/>
    <w:rsid w:val="009922AA"/>
    <w:rsid w:val="00992C45"/>
    <w:rsid w:val="00992E4C"/>
    <w:rsid w:val="0099300D"/>
    <w:rsid w:val="00993443"/>
    <w:rsid w:val="00993C92"/>
    <w:rsid w:val="00993F20"/>
    <w:rsid w:val="009953BF"/>
    <w:rsid w:val="009953DC"/>
    <w:rsid w:val="00995562"/>
    <w:rsid w:val="0099557E"/>
    <w:rsid w:val="00995842"/>
    <w:rsid w:val="00995C1A"/>
    <w:rsid w:val="009961B2"/>
    <w:rsid w:val="009972A8"/>
    <w:rsid w:val="00997474"/>
    <w:rsid w:val="00997657"/>
    <w:rsid w:val="009976D8"/>
    <w:rsid w:val="00997D9E"/>
    <w:rsid w:val="00997F2B"/>
    <w:rsid w:val="009A0CFB"/>
    <w:rsid w:val="009A122D"/>
    <w:rsid w:val="009A13BA"/>
    <w:rsid w:val="009A1417"/>
    <w:rsid w:val="009A1722"/>
    <w:rsid w:val="009A198C"/>
    <w:rsid w:val="009A1A8A"/>
    <w:rsid w:val="009A2053"/>
    <w:rsid w:val="009A22FD"/>
    <w:rsid w:val="009A238B"/>
    <w:rsid w:val="009A23D5"/>
    <w:rsid w:val="009A2738"/>
    <w:rsid w:val="009A2A12"/>
    <w:rsid w:val="009A2C07"/>
    <w:rsid w:val="009A31C2"/>
    <w:rsid w:val="009A3A2B"/>
    <w:rsid w:val="009A3D6D"/>
    <w:rsid w:val="009A441C"/>
    <w:rsid w:val="009A4D0E"/>
    <w:rsid w:val="009A56EE"/>
    <w:rsid w:val="009A58EC"/>
    <w:rsid w:val="009A59D0"/>
    <w:rsid w:val="009A5B5C"/>
    <w:rsid w:val="009A5C95"/>
    <w:rsid w:val="009A5DCA"/>
    <w:rsid w:val="009A6BCA"/>
    <w:rsid w:val="009A7948"/>
    <w:rsid w:val="009A7CD0"/>
    <w:rsid w:val="009B00D7"/>
    <w:rsid w:val="009B0190"/>
    <w:rsid w:val="009B0A31"/>
    <w:rsid w:val="009B0AE4"/>
    <w:rsid w:val="009B0E8A"/>
    <w:rsid w:val="009B1D5C"/>
    <w:rsid w:val="009B1FB6"/>
    <w:rsid w:val="009B20AE"/>
    <w:rsid w:val="009B2144"/>
    <w:rsid w:val="009B309A"/>
    <w:rsid w:val="009B3292"/>
    <w:rsid w:val="009B35E0"/>
    <w:rsid w:val="009B3854"/>
    <w:rsid w:val="009B39BF"/>
    <w:rsid w:val="009B3FC6"/>
    <w:rsid w:val="009B4DE4"/>
    <w:rsid w:val="009B5300"/>
    <w:rsid w:val="009B5741"/>
    <w:rsid w:val="009B58E6"/>
    <w:rsid w:val="009B5E29"/>
    <w:rsid w:val="009B600C"/>
    <w:rsid w:val="009B63E0"/>
    <w:rsid w:val="009B63FE"/>
    <w:rsid w:val="009B662C"/>
    <w:rsid w:val="009B6CE4"/>
    <w:rsid w:val="009B6D44"/>
    <w:rsid w:val="009B6E60"/>
    <w:rsid w:val="009B6E69"/>
    <w:rsid w:val="009B6FE8"/>
    <w:rsid w:val="009B724F"/>
    <w:rsid w:val="009B75C2"/>
    <w:rsid w:val="009B762D"/>
    <w:rsid w:val="009B782E"/>
    <w:rsid w:val="009B7AEA"/>
    <w:rsid w:val="009B7CDF"/>
    <w:rsid w:val="009C0093"/>
    <w:rsid w:val="009C0208"/>
    <w:rsid w:val="009C0281"/>
    <w:rsid w:val="009C02EB"/>
    <w:rsid w:val="009C061F"/>
    <w:rsid w:val="009C11B4"/>
    <w:rsid w:val="009C1893"/>
    <w:rsid w:val="009C2A39"/>
    <w:rsid w:val="009C2C9D"/>
    <w:rsid w:val="009C2DC1"/>
    <w:rsid w:val="009C3175"/>
    <w:rsid w:val="009C36AB"/>
    <w:rsid w:val="009C3722"/>
    <w:rsid w:val="009C473A"/>
    <w:rsid w:val="009C4A68"/>
    <w:rsid w:val="009C4A96"/>
    <w:rsid w:val="009C4AA3"/>
    <w:rsid w:val="009C4BD2"/>
    <w:rsid w:val="009C4C67"/>
    <w:rsid w:val="009C5026"/>
    <w:rsid w:val="009C5A28"/>
    <w:rsid w:val="009C5B08"/>
    <w:rsid w:val="009C676E"/>
    <w:rsid w:val="009C67BF"/>
    <w:rsid w:val="009C687A"/>
    <w:rsid w:val="009C6A4F"/>
    <w:rsid w:val="009C6C08"/>
    <w:rsid w:val="009C70A2"/>
    <w:rsid w:val="009C70F5"/>
    <w:rsid w:val="009C766F"/>
    <w:rsid w:val="009D0559"/>
    <w:rsid w:val="009D0750"/>
    <w:rsid w:val="009D07E3"/>
    <w:rsid w:val="009D0900"/>
    <w:rsid w:val="009D12D5"/>
    <w:rsid w:val="009D173C"/>
    <w:rsid w:val="009D48D5"/>
    <w:rsid w:val="009D48F0"/>
    <w:rsid w:val="009D4FD7"/>
    <w:rsid w:val="009D501D"/>
    <w:rsid w:val="009D54D6"/>
    <w:rsid w:val="009D5AF3"/>
    <w:rsid w:val="009D6611"/>
    <w:rsid w:val="009D6D3A"/>
    <w:rsid w:val="009E0272"/>
    <w:rsid w:val="009E0790"/>
    <w:rsid w:val="009E0C25"/>
    <w:rsid w:val="009E1064"/>
    <w:rsid w:val="009E1125"/>
    <w:rsid w:val="009E1325"/>
    <w:rsid w:val="009E1375"/>
    <w:rsid w:val="009E21BE"/>
    <w:rsid w:val="009E22B8"/>
    <w:rsid w:val="009E22C9"/>
    <w:rsid w:val="009E24EF"/>
    <w:rsid w:val="009E263C"/>
    <w:rsid w:val="009E29E6"/>
    <w:rsid w:val="009E2D9E"/>
    <w:rsid w:val="009E3062"/>
    <w:rsid w:val="009E493D"/>
    <w:rsid w:val="009E494E"/>
    <w:rsid w:val="009E495C"/>
    <w:rsid w:val="009E4DDC"/>
    <w:rsid w:val="009E50C0"/>
    <w:rsid w:val="009E51C7"/>
    <w:rsid w:val="009E530B"/>
    <w:rsid w:val="009E58F9"/>
    <w:rsid w:val="009E5CEA"/>
    <w:rsid w:val="009E5CEF"/>
    <w:rsid w:val="009E6437"/>
    <w:rsid w:val="009E6FB4"/>
    <w:rsid w:val="009E6FD2"/>
    <w:rsid w:val="009E7511"/>
    <w:rsid w:val="009F02E6"/>
    <w:rsid w:val="009F0441"/>
    <w:rsid w:val="009F080B"/>
    <w:rsid w:val="009F10B6"/>
    <w:rsid w:val="009F114B"/>
    <w:rsid w:val="009F20B0"/>
    <w:rsid w:val="009F219C"/>
    <w:rsid w:val="009F21CC"/>
    <w:rsid w:val="009F21DD"/>
    <w:rsid w:val="009F27B4"/>
    <w:rsid w:val="009F2C9D"/>
    <w:rsid w:val="009F3296"/>
    <w:rsid w:val="009F33CE"/>
    <w:rsid w:val="009F3604"/>
    <w:rsid w:val="009F3728"/>
    <w:rsid w:val="009F379D"/>
    <w:rsid w:val="009F3960"/>
    <w:rsid w:val="009F3EC6"/>
    <w:rsid w:val="009F4002"/>
    <w:rsid w:val="009F4011"/>
    <w:rsid w:val="009F412B"/>
    <w:rsid w:val="009F42CF"/>
    <w:rsid w:val="009F43E5"/>
    <w:rsid w:val="009F45A2"/>
    <w:rsid w:val="009F460D"/>
    <w:rsid w:val="009F47D2"/>
    <w:rsid w:val="009F4826"/>
    <w:rsid w:val="009F4AB5"/>
    <w:rsid w:val="009F5EF5"/>
    <w:rsid w:val="009F7060"/>
    <w:rsid w:val="009F7125"/>
    <w:rsid w:val="009F72D0"/>
    <w:rsid w:val="009F76FC"/>
    <w:rsid w:val="009F7B54"/>
    <w:rsid w:val="00A01346"/>
    <w:rsid w:val="00A013B6"/>
    <w:rsid w:val="00A01679"/>
    <w:rsid w:val="00A01684"/>
    <w:rsid w:val="00A01B1D"/>
    <w:rsid w:val="00A01B6E"/>
    <w:rsid w:val="00A01F08"/>
    <w:rsid w:val="00A0235E"/>
    <w:rsid w:val="00A0296F"/>
    <w:rsid w:val="00A02CA1"/>
    <w:rsid w:val="00A02EA0"/>
    <w:rsid w:val="00A02F76"/>
    <w:rsid w:val="00A03085"/>
    <w:rsid w:val="00A04041"/>
    <w:rsid w:val="00A046C6"/>
    <w:rsid w:val="00A04804"/>
    <w:rsid w:val="00A05191"/>
    <w:rsid w:val="00A05614"/>
    <w:rsid w:val="00A056A7"/>
    <w:rsid w:val="00A057BB"/>
    <w:rsid w:val="00A05A0B"/>
    <w:rsid w:val="00A05EDD"/>
    <w:rsid w:val="00A06366"/>
    <w:rsid w:val="00A0668A"/>
    <w:rsid w:val="00A0714F"/>
    <w:rsid w:val="00A07342"/>
    <w:rsid w:val="00A0748A"/>
    <w:rsid w:val="00A0759E"/>
    <w:rsid w:val="00A103C7"/>
    <w:rsid w:val="00A10865"/>
    <w:rsid w:val="00A10A2E"/>
    <w:rsid w:val="00A10D63"/>
    <w:rsid w:val="00A10F4F"/>
    <w:rsid w:val="00A11B59"/>
    <w:rsid w:val="00A12707"/>
    <w:rsid w:val="00A130B8"/>
    <w:rsid w:val="00A131D8"/>
    <w:rsid w:val="00A1322E"/>
    <w:rsid w:val="00A132CC"/>
    <w:rsid w:val="00A13564"/>
    <w:rsid w:val="00A13859"/>
    <w:rsid w:val="00A13A44"/>
    <w:rsid w:val="00A13E47"/>
    <w:rsid w:val="00A156EA"/>
    <w:rsid w:val="00A15925"/>
    <w:rsid w:val="00A15F54"/>
    <w:rsid w:val="00A161F4"/>
    <w:rsid w:val="00A16661"/>
    <w:rsid w:val="00A172DD"/>
    <w:rsid w:val="00A17476"/>
    <w:rsid w:val="00A17505"/>
    <w:rsid w:val="00A178A0"/>
    <w:rsid w:val="00A1795B"/>
    <w:rsid w:val="00A17D7D"/>
    <w:rsid w:val="00A20399"/>
    <w:rsid w:val="00A20A18"/>
    <w:rsid w:val="00A20B19"/>
    <w:rsid w:val="00A20E6C"/>
    <w:rsid w:val="00A20F5B"/>
    <w:rsid w:val="00A2128B"/>
    <w:rsid w:val="00A216C3"/>
    <w:rsid w:val="00A21A4F"/>
    <w:rsid w:val="00A21A63"/>
    <w:rsid w:val="00A21F6B"/>
    <w:rsid w:val="00A22402"/>
    <w:rsid w:val="00A224FE"/>
    <w:rsid w:val="00A22661"/>
    <w:rsid w:val="00A22EF4"/>
    <w:rsid w:val="00A23F03"/>
    <w:rsid w:val="00A23F06"/>
    <w:rsid w:val="00A24A2C"/>
    <w:rsid w:val="00A24EA4"/>
    <w:rsid w:val="00A24EC2"/>
    <w:rsid w:val="00A256BC"/>
    <w:rsid w:val="00A25AC0"/>
    <w:rsid w:val="00A25DDD"/>
    <w:rsid w:val="00A25FE2"/>
    <w:rsid w:val="00A262B5"/>
    <w:rsid w:val="00A26393"/>
    <w:rsid w:val="00A2676B"/>
    <w:rsid w:val="00A267A0"/>
    <w:rsid w:val="00A272C0"/>
    <w:rsid w:val="00A27386"/>
    <w:rsid w:val="00A2739D"/>
    <w:rsid w:val="00A27A1B"/>
    <w:rsid w:val="00A27EC4"/>
    <w:rsid w:val="00A3032D"/>
    <w:rsid w:val="00A30549"/>
    <w:rsid w:val="00A30820"/>
    <w:rsid w:val="00A30D4F"/>
    <w:rsid w:val="00A3183F"/>
    <w:rsid w:val="00A31FAC"/>
    <w:rsid w:val="00A32B1A"/>
    <w:rsid w:val="00A33BFC"/>
    <w:rsid w:val="00A33D88"/>
    <w:rsid w:val="00A33F9E"/>
    <w:rsid w:val="00A34113"/>
    <w:rsid w:val="00A357A9"/>
    <w:rsid w:val="00A35DAC"/>
    <w:rsid w:val="00A362D2"/>
    <w:rsid w:val="00A363DD"/>
    <w:rsid w:val="00A36442"/>
    <w:rsid w:val="00A370E1"/>
    <w:rsid w:val="00A37652"/>
    <w:rsid w:val="00A378E2"/>
    <w:rsid w:val="00A37F56"/>
    <w:rsid w:val="00A4046D"/>
    <w:rsid w:val="00A40BBD"/>
    <w:rsid w:val="00A41668"/>
    <w:rsid w:val="00A416F0"/>
    <w:rsid w:val="00A429C0"/>
    <w:rsid w:val="00A42C78"/>
    <w:rsid w:val="00A42E1C"/>
    <w:rsid w:val="00A43143"/>
    <w:rsid w:val="00A43281"/>
    <w:rsid w:val="00A43987"/>
    <w:rsid w:val="00A43AD1"/>
    <w:rsid w:val="00A4423F"/>
    <w:rsid w:val="00A44D38"/>
    <w:rsid w:val="00A45077"/>
    <w:rsid w:val="00A46155"/>
    <w:rsid w:val="00A4640E"/>
    <w:rsid w:val="00A46CDB"/>
    <w:rsid w:val="00A46DA5"/>
    <w:rsid w:val="00A476A2"/>
    <w:rsid w:val="00A47C0B"/>
    <w:rsid w:val="00A47D5C"/>
    <w:rsid w:val="00A504D1"/>
    <w:rsid w:val="00A50504"/>
    <w:rsid w:val="00A5159E"/>
    <w:rsid w:val="00A515C4"/>
    <w:rsid w:val="00A51845"/>
    <w:rsid w:val="00A51C42"/>
    <w:rsid w:val="00A51F11"/>
    <w:rsid w:val="00A52A1B"/>
    <w:rsid w:val="00A5354D"/>
    <w:rsid w:val="00A53635"/>
    <w:rsid w:val="00A53B1C"/>
    <w:rsid w:val="00A53D9C"/>
    <w:rsid w:val="00A544BD"/>
    <w:rsid w:val="00A54ED2"/>
    <w:rsid w:val="00A54EFB"/>
    <w:rsid w:val="00A557A8"/>
    <w:rsid w:val="00A5582C"/>
    <w:rsid w:val="00A55EAA"/>
    <w:rsid w:val="00A5605E"/>
    <w:rsid w:val="00A56C08"/>
    <w:rsid w:val="00A5741A"/>
    <w:rsid w:val="00A5742D"/>
    <w:rsid w:val="00A576C3"/>
    <w:rsid w:val="00A57A11"/>
    <w:rsid w:val="00A57ADD"/>
    <w:rsid w:val="00A57C7A"/>
    <w:rsid w:val="00A600F3"/>
    <w:rsid w:val="00A601C3"/>
    <w:rsid w:val="00A602D1"/>
    <w:rsid w:val="00A6038B"/>
    <w:rsid w:val="00A60575"/>
    <w:rsid w:val="00A606EF"/>
    <w:rsid w:val="00A61C17"/>
    <w:rsid w:val="00A62ADD"/>
    <w:rsid w:val="00A631F3"/>
    <w:rsid w:val="00A631FA"/>
    <w:rsid w:val="00A63284"/>
    <w:rsid w:val="00A632A2"/>
    <w:rsid w:val="00A637BD"/>
    <w:rsid w:val="00A63E00"/>
    <w:rsid w:val="00A63E7C"/>
    <w:rsid w:val="00A641EA"/>
    <w:rsid w:val="00A6443D"/>
    <w:rsid w:val="00A648EF"/>
    <w:rsid w:val="00A64F11"/>
    <w:rsid w:val="00A655E5"/>
    <w:rsid w:val="00A65717"/>
    <w:rsid w:val="00A6601E"/>
    <w:rsid w:val="00A667EA"/>
    <w:rsid w:val="00A66EAC"/>
    <w:rsid w:val="00A66ECC"/>
    <w:rsid w:val="00A67578"/>
    <w:rsid w:val="00A67BD9"/>
    <w:rsid w:val="00A67BE8"/>
    <w:rsid w:val="00A67C75"/>
    <w:rsid w:val="00A67F17"/>
    <w:rsid w:val="00A704C6"/>
    <w:rsid w:val="00A7063C"/>
    <w:rsid w:val="00A7086C"/>
    <w:rsid w:val="00A70C6A"/>
    <w:rsid w:val="00A71340"/>
    <w:rsid w:val="00A717AE"/>
    <w:rsid w:val="00A71E28"/>
    <w:rsid w:val="00A72070"/>
    <w:rsid w:val="00A7231B"/>
    <w:rsid w:val="00A7255E"/>
    <w:rsid w:val="00A72F7D"/>
    <w:rsid w:val="00A73EBA"/>
    <w:rsid w:val="00A7442F"/>
    <w:rsid w:val="00A749DD"/>
    <w:rsid w:val="00A74A9B"/>
    <w:rsid w:val="00A750C6"/>
    <w:rsid w:val="00A75505"/>
    <w:rsid w:val="00A75FB1"/>
    <w:rsid w:val="00A76307"/>
    <w:rsid w:val="00A76881"/>
    <w:rsid w:val="00A76979"/>
    <w:rsid w:val="00A76B07"/>
    <w:rsid w:val="00A76C15"/>
    <w:rsid w:val="00A76CBB"/>
    <w:rsid w:val="00A772C4"/>
    <w:rsid w:val="00A77301"/>
    <w:rsid w:val="00A77377"/>
    <w:rsid w:val="00A77423"/>
    <w:rsid w:val="00A7773A"/>
    <w:rsid w:val="00A77970"/>
    <w:rsid w:val="00A802D6"/>
    <w:rsid w:val="00A804D5"/>
    <w:rsid w:val="00A80833"/>
    <w:rsid w:val="00A80B2D"/>
    <w:rsid w:val="00A80D81"/>
    <w:rsid w:val="00A81408"/>
    <w:rsid w:val="00A814EA"/>
    <w:rsid w:val="00A81756"/>
    <w:rsid w:val="00A82090"/>
    <w:rsid w:val="00A82655"/>
    <w:rsid w:val="00A82689"/>
    <w:rsid w:val="00A82979"/>
    <w:rsid w:val="00A82E7B"/>
    <w:rsid w:val="00A82E91"/>
    <w:rsid w:val="00A83357"/>
    <w:rsid w:val="00A83551"/>
    <w:rsid w:val="00A8403D"/>
    <w:rsid w:val="00A84100"/>
    <w:rsid w:val="00A841B1"/>
    <w:rsid w:val="00A84329"/>
    <w:rsid w:val="00A84F79"/>
    <w:rsid w:val="00A85042"/>
    <w:rsid w:val="00A85C7F"/>
    <w:rsid w:val="00A85F66"/>
    <w:rsid w:val="00A85F70"/>
    <w:rsid w:val="00A862D0"/>
    <w:rsid w:val="00A862D5"/>
    <w:rsid w:val="00A8657A"/>
    <w:rsid w:val="00A86886"/>
    <w:rsid w:val="00A86940"/>
    <w:rsid w:val="00A86DE9"/>
    <w:rsid w:val="00A8733C"/>
    <w:rsid w:val="00A87A97"/>
    <w:rsid w:val="00A901C6"/>
    <w:rsid w:val="00A901FA"/>
    <w:rsid w:val="00A90256"/>
    <w:rsid w:val="00A911EE"/>
    <w:rsid w:val="00A913D7"/>
    <w:rsid w:val="00A917FE"/>
    <w:rsid w:val="00A91B56"/>
    <w:rsid w:val="00A91F3C"/>
    <w:rsid w:val="00A92C26"/>
    <w:rsid w:val="00A930DB"/>
    <w:rsid w:val="00A93128"/>
    <w:rsid w:val="00A93392"/>
    <w:rsid w:val="00A93AE4"/>
    <w:rsid w:val="00A93B0F"/>
    <w:rsid w:val="00A944E2"/>
    <w:rsid w:val="00A94FC7"/>
    <w:rsid w:val="00A9575B"/>
    <w:rsid w:val="00A957F9"/>
    <w:rsid w:val="00A968D8"/>
    <w:rsid w:val="00A96A23"/>
    <w:rsid w:val="00A96BCC"/>
    <w:rsid w:val="00A971A7"/>
    <w:rsid w:val="00A973DF"/>
    <w:rsid w:val="00A974D3"/>
    <w:rsid w:val="00A976CA"/>
    <w:rsid w:val="00A97EE7"/>
    <w:rsid w:val="00AA04FC"/>
    <w:rsid w:val="00AA050A"/>
    <w:rsid w:val="00AA0A5A"/>
    <w:rsid w:val="00AA1141"/>
    <w:rsid w:val="00AA1AC2"/>
    <w:rsid w:val="00AA1BD6"/>
    <w:rsid w:val="00AA2063"/>
    <w:rsid w:val="00AA21EA"/>
    <w:rsid w:val="00AA221F"/>
    <w:rsid w:val="00AA23EA"/>
    <w:rsid w:val="00AA23FD"/>
    <w:rsid w:val="00AA2BB1"/>
    <w:rsid w:val="00AA2CFB"/>
    <w:rsid w:val="00AA3366"/>
    <w:rsid w:val="00AA3490"/>
    <w:rsid w:val="00AA41CD"/>
    <w:rsid w:val="00AA530D"/>
    <w:rsid w:val="00AA58DE"/>
    <w:rsid w:val="00AA5969"/>
    <w:rsid w:val="00AA5BFA"/>
    <w:rsid w:val="00AA6A93"/>
    <w:rsid w:val="00AA6F0D"/>
    <w:rsid w:val="00AA6FC4"/>
    <w:rsid w:val="00AA7752"/>
    <w:rsid w:val="00AA7B66"/>
    <w:rsid w:val="00AB013C"/>
    <w:rsid w:val="00AB0179"/>
    <w:rsid w:val="00AB06DD"/>
    <w:rsid w:val="00AB0957"/>
    <w:rsid w:val="00AB12B3"/>
    <w:rsid w:val="00AB1517"/>
    <w:rsid w:val="00AB1683"/>
    <w:rsid w:val="00AB18A2"/>
    <w:rsid w:val="00AB22FB"/>
    <w:rsid w:val="00AB29F6"/>
    <w:rsid w:val="00AB2CE1"/>
    <w:rsid w:val="00AB3D31"/>
    <w:rsid w:val="00AB3ED9"/>
    <w:rsid w:val="00AB401C"/>
    <w:rsid w:val="00AB44B0"/>
    <w:rsid w:val="00AB455B"/>
    <w:rsid w:val="00AB45FD"/>
    <w:rsid w:val="00AB490D"/>
    <w:rsid w:val="00AB54E8"/>
    <w:rsid w:val="00AB576B"/>
    <w:rsid w:val="00AB5980"/>
    <w:rsid w:val="00AB5B46"/>
    <w:rsid w:val="00AB5CC3"/>
    <w:rsid w:val="00AB5FE4"/>
    <w:rsid w:val="00AB6465"/>
    <w:rsid w:val="00AB6BB6"/>
    <w:rsid w:val="00AB6D96"/>
    <w:rsid w:val="00AB7014"/>
    <w:rsid w:val="00AB7C14"/>
    <w:rsid w:val="00AB7ED7"/>
    <w:rsid w:val="00AC014D"/>
    <w:rsid w:val="00AC016C"/>
    <w:rsid w:val="00AC02A3"/>
    <w:rsid w:val="00AC03B0"/>
    <w:rsid w:val="00AC0D65"/>
    <w:rsid w:val="00AC1166"/>
    <w:rsid w:val="00AC1422"/>
    <w:rsid w:val="00AC178C"/>
    <w:rsid w:val="00AC1BEE"/>
    <w:rsid w:val="00AC1E82"/>
    <w:rsid w:val="00AC249D"/>
    <w:rsid w:val="00AC2A08"/>
    <w:rsid w:val="00AC2B51"/>
    <w:rsid w:val="00AC2D15"/>
    <w:rsid w:val="00AC2E15"/>
    <w:rsid w:val="00AC2E65"/>
    <w:rsid w:val="00AC45BF"/>
    <w:rsid w:val="00AC4879"/>
    <w:rsid w:val="00AC4957"/>
    <w:rsid w:val="00AC4DAE"/>
    <w:rsid w:val="00AC51BA"/>
    <w:rsid w:val="00AC5622"/>
    <w:rsid w:val="00AC5967"/>
    <w:rsid w:val="00AC5BA2"/>
    <w:rsid w:val="00AC5C63"/>
    <w:rsid w:val="00AC5EDE"/>
    <w:rsid w:val="00AC5FA6"/>
    <w:rsid w:val="00AC6019"/>
    <w:rsid w:val="00AC60BB"/>
    <w:rsid w:val="00AC6489"/>
    <w:rsid w:val="00AC64E6"/>
    <w:rsid w:val="00AC64ED"/>
    <w:rsid w:val="00AC6C68"/>
    <w:rsid w:val="00AC70DF"/>
    <w:rsid w:val="00AC7295"/>
    <w:rsid w:val="00AC7534"/>
    <w:rsid w:val="00AC7611"/>
    <w:rsid w:val="00AC7639"/>
    <w:rsid w:val="00AC7948"/>
    <w:rsid w:val="00AD0220"/>
    <w:rsid w:val="00AD0281"/>
    <w:rsid w:val="00AD048C"/>
    <w:rsid w:val="00AD10FB"/>
    <w:rsid w:val="00AD1226"/>
    <w:rsid w:val="00AD16E4"/>
    <w:rsid w:val="00AD18C8"/>
    <w:rsid w:val="00AD1FB6"/>
    <w:rsid w:val="00AD20D8"/>
    <w:rsid w:val="00AD2234"/>
    <w:rsid w:val="00AD2521"/>
    <w:rsid w:val="00AD2630"/>
    <w:rsid w:val="00AD2AE0"/>
    <w:rsid w:val="00AD2DDF"/>
    <w:rsid w:val="00AD34F3"/>
    <w:rsid w:val="00AD39D7"/>
    <w:rsid w:val="00AD3FC2"/>
    <w:rsid w:val="00AD4218"/>
    <w:rsid w:val="00AD4531"/>
    <w:rsid w:val="00AD475D"/>
    <w:rsid w:val="00AD4841"/>
    <w:rsid w:val="00AD4846"/>
    <w:rsid w:val="00AD485D"/>
    <w:rsid w:val="00AD561B"/>
    <w:rsid w:val="00AD57A3"/>
    <w:rsid w:val="00AD57F3"/>
    <w:rsid w:val="00AD592D"/>
    <w:rsid w:val="00AD5B1A"/>
    <w:rsid w:val="00AD5C0C"/>
    <w:rsid w:val="00AD5DED"/>
    <w:rsid w:val="00AD5F4D"/>
    <w:rsid w:val="00AD600D"/>
    <w:rsid w:val="00AD6254"/>
    <w:rsid w:val="00AD7A7C"/>
    <w:rsid w:val="00AD7E9D"/>
    <w:rsid w:val="00AE018C"/>
    <w:rsid w:val="00AE04C7"/>
    <w:rsid w:val="00AE0957"/>
    <w:rsid w:val="00AE0B5D"/>
    <w:rsid w:val="00AE0DD2"/>
    <w:rsid w:val="00AE122D"/>
    <w:rsid w:val="00AE129A"/>
    <w:rsid w:val="00AE1495"/>
    <w:rsid w:val="00AE1665"/>
    <w:rsid w:val="00AE1693"/>
    <w:rsid w:val="00AE16DE"/>
    <w:rsid w:val="00AE17E4"/>
    <w:rsid w:val="00AE1C46"/>
    <w:rsid w:val="00AE1C83"/>
    <w:rsid w:val="00AE292D"/>
    <w:rsid w:val="00AE2E29"/>
    <w:rsid w:val="00AE3180"/>
    <w:rsid w:val="00AE31EE"/>
    <w:rsid w:val="00AE33E6"/>
    <w:rsid w:val="00AE3B15"/>
    <w:rsid w:val="00AE4074"/>
    <w:rsid w:val="00AE46E8"/>
    <w:rsid w:val="00AE4733"/>
    <w:rsid w:val="00AE479A"/>
    <w:rsid w:val="00AE5273"/>
    <w:rsid w:val="00AE5719"/>
    <w:rsid w:val="00AE5B85"/>
    <w:rsid w:val="00AE61EC"/>
    <w:rsid w:val="00AE630F"/>
    <w:rsid w:val="00AE63E7"/>
    <w:rsid w:val="00AE6B4E"/>
    <w:rsid w:val="00AE6B72"/>
    <w:rsid w:val="00AE717E"/>
    <w:rsid w:val="00AE71F3"/>
    <w:rsid w:val="00AE78BF"/>
    <w:rsid w:val="00AE7B71"/>
    <w:rsid w:val="00AE7F32"/>
    <w:rsid w:val="00AF06A5"/>
    <w:rsid w:val="00AF09F5"/>
    <w:rsid w:val="00AF0C8C"/>
    <w:rsid w:val="00AF1305"/>
    <w:rsid w:val="00AF1A82"/>
    <w:rsid w:val="00AF2183"/>
    <w:rsid w:val="00AF21F6"/>
    <w:rsid w:val="00AF232C"/>
    <w:rsid w:val="00AF2A27"/>
    <w:rsid w:val="00AF2D55"/>
    <w:rsid w:val="00AF3B1F"/>
    <w:rsid w:val="00AF3FFE"/>
    <w:rsid w:val="00AF47CD"/>
    <w:rsid w:val="00AF4C99"/>
    <w:rsid w:val="00AF5230"/>
    <w:rsid w:val="00AF53FA"/>
    <w:rsid w:val="00AF5D83"/>
    <w:rsid w:val="00AF600C"/>
    <w:rsid w:val="00AF6814"/>
    <w:rsid w:val="00AF6F5E"/>
    <w:rsid w:val="00AF7005"/>
    <w:rsid w:val="00AF70CB"/>
    <w:rsid w:val="00AF73AC"/>
    <w:rsid w:val="00AF787D"/>
    <w:rsid w:val="00AF7FA7"/>
    <w:rsid w:val="00B0026E"/>
    <w:rsid w:val="00B003DE"/>
    <w:rsid w:val="00B01133"/>
    <w:rsid w:val="00B012DE"/>
    <w:rsid w:val="00B01755"/>
    <w:rsid w:val="00B0214B"/>
    <w:rsid w:val="00B021BB"/>
    <w:rsid w:val="00B022ED"/>
    <w:rsid w:val="00B023B7"/>
    <w:rsid w:val="00B0244F"/>
    <w:rsid w:val="00B02A44"/>
    <w:rsid w:val="00B02B9F"/>
    <w:rsid w:val="00B0338E"/>
    <w:rsid w:val="00B03700"/>
    <w:rsid w:val="00B03905"/>
    <w:rsid w:val="00B039B9"/>
    <w:rsid w:val="00B039F0"/>
    <w:rsid w:val="00B03B03"/>
    <w:rsid w:val="00B03B18"/>
    <w:rsid w:val="00B04184"/>
    <w:rsid w:val="00B04C1E"/>
    <w:rsid w:val="00B0549C"/>
    <w:rsid w:val="00B05948"/>
    <w:rsid w:val="00B06186"/>
    <w:rsid w:val="00B06208"/>
    <w:rsid w:val="00B06342"/>
    <w:rsid w:val="00B0668C"/>
    <w:rsid w:val="00B06E6C"/>
    <w:rsid w:val="00B10688"/>
    <w:rsid w:val="00B10896"/>
    <w:rsid w:val="00B108FA"/>
    <w:rsid w:val="00B10961"/>
    <w:rsid w:val="00B10C38"/>
    <w:rsid w:val="00B10F52"/>
    <w:rsid w:val="00B113D0"/>
    <w:rsid w:val="00B115AF"/>
    <w:rsid w:val="00B11643"/>
    <w:rsid w:val="00B11B02"/>
    <w:rsid w:val="00B11F55"/>
    <w:rsid w:val="00B1245B"/>
    <w:rsid w:val="00B126C2"/>
    <w:rsid w:val="00B12F67"/>
    <w:rsid w:val="00B1307D"/>
    <w:rsid w:val="00B1337B"/>
    <w:rsid w:val="00B138D9"/>
    <w:rsid w:val="00B13F32"/>
    <w:rsid w:val="00B14924"/>
    <w:rsid w:val="00B14C6A"/>
    <w:rsid w:val="00B1532A"/>
    <w:rsid w:val="00B15378"/>
    <w:rsid w:val="00B153CC"/>
    <w:rsid w:val="00B15466"/>
    <w:rsid w:val="00B155E3"/>
    <w:rsid w:val="00B15F31"/>
    <w:rsid w:val="00B15FCF"/>
    <w:rsid w:val="00B16253"/>
    <w:rsid w:val="00B16488"/>
    <w:rsid w:val="00B165FC"/>
    <w:rsid w:val="00B16A43"/>
    <w:rsid w:val="00B176B0"/>
    <w:rsid w:val="00B177A3"/>
    <w:rsid w:val="00B17F5C"/>
    <w:rsid w:val="00B206B8"/>
    <w:rsid w:val="00B20FDF"/>
    <w:rsid w:val="00B212B2"/>
    <w:rsid w:val="00B2169E"/>
    <w:rsid w:val="00B217BB"/>
    <w:rsid w:val="00B21AAB"/>
    <w:rsid w:val="00B221C3"/>
    <w:rsid w:val="00B22276"/>
    <w:rsid w:val="00B22291"/>
    <w:rsid w:val="00B22461"/>
    <w:rsid w:val="00B22502"/>
    <w:rsid w:val="00B22C78"/>
    <w:rsid w:val="00B22D5C"/>
    <w:rsid w:val="00B22D88"/>
    <w:rsid w:val="00B22DEC"/>
    <w:rsid w:val="00B23355"/>
    <w:rsid w:val="00B239D3"/>
    <w:rsid w:val="00B2410F"/>
    <w:rsid w:val="00B2462B"/>
    <w:rsid w:val="00B24B4F"/>
    <w:rsid w:val="00B24E43"/>
    <w:rsid w:val="00B24FE9"/>
    <w:rsid w:val="00B2540B"/>
    <w:rsid w:val="00B25549"/>
    <w:rsid w:val="00B25A5C"/>
    <w:rsid w:val="00B25FE6"/>
    <w:rsid w:val="00B260C7"/>
    <w:rsid w:val="00B2638E"/>
    <w:rsid w:val="00B265F1"/>
    <w:rsid w:val="00B266A9"/>
    <w:rsid w:val="00B26970"/>
    <w:rsid w:val="00B26D1B"/>
    <w:rsid w:val="00B26D23"/>
    <w:rsid w:val="00B27740"/>
    <w:rsid w:val="00B27ADD"/>
    <w:rsid w:val="00B27B14"/>
    <w:rsid w:val="00B27E61"/>
    <w:rsid w:val="00B305E2"/>
    <w:rsid w:val="00B3063E"/>
    <w:rsid w:val="00B30F96"/>
    <w:rsid w:val="00B310A5"/>
    <w:rsid w:val="00B31927"/>
    <w:rsid w:val="00B3196D"/>
    <w:rsid w:val="00B31DA5"/>
    <w:rsid w:val="00B32104"/>
    <w:rsid w:val="00B32306"/>
    <w:rsid w:val="00B3267A"/>
    <w:rsid w:val="00B3282E"/>
    <w:rsid w:val="00B32836"/>
    <w:rsid w:val="00B328F7"/>
    <w:rsid w:val="00B32B62"/>
    <w:rsid w:val="00B332EA"/>
    <w:rsid w:val="00B3336E"/>
    <w:rsid w:val="00B340AB"/>
    <w:rsid w:val="00B34ABC"/>
    <w:rsid w:val="00B34F15"/>
    <w:rsid w:val="00B3527F"/>
    <w:rsid w:val="00B35906"/>
    <w:rsid w:val="00B35A0E"/>
    <w:rsid w:val="00B365C4"/>
    <w:rsid w:val="00B37490"/>
    <w:rsid w:val="00B37618"/>
    <w:rsid w:val="00B37AFE"/>
    <w:rsid w:val="00B40581"/>
    <w:rsid w:val="00B4098E"/>
    <w:rsid w:val="00B41016"/>
    <w:rsid w:val="00B41374"/>
    <w:rsid w:val="00B421B8"/>
    <w:rsid w:val="00B42A32"/>
    <w:rsid w:val="00B42D74"/>
    <w:rsid w:val="00B43124"/>
    <w:rsid w:val="00B434AA"/>
    <w:rsid w:val="00B438D3"/>
    <w:rsid w:val="00B4401E"/>
    <w:rsid w:val="00B44406"/>
    <w:rsid w:val="00B44B1B"/>
    <w:rsid w:val="00B45887"/>
    <w:rsid w:val="00B45B08"/>
    <w:rsid w:val="00B45DE3"/>
    <w:rsid w:val="00B46098"/>
    <w:rsid w:val="00B46705"/>
    <w:rsid w:val="00B46A65"/>
    <w:rsid w:val="00B4725D"/>
    <w:rsid w:val="00B47AA1"/>
    <w:rsid w:val="00B47C8D"/>
    <w:rsid w:val="00B47CA9"/>
    <w:rsid w:val="00B47F93"/>
    <w:rsid w:val="00B501F8"/>
    <w:rsid w:val="00B5031A"/>
    <w:rsid w:val="00B5078B"/>
    <w:rsid w:val="00B51764"/>
    <w:rsid w:val="00B517DA"/>
    <w:rsid w:val="00B51B32"/>
    <w:rsid w:val="00B51B81"/>
    <w:rsid w:val="00B51FE8"/>
    <w:rsid w:val="00B523BD"/>
    <w:rsid w:val="00B523DB"/>
    <w:rsid w:val="00B52539"/>
    <w:rsid w:val="00B52D8E"/>
    <w:rsid w:val="00B52DC0"/>
    <w:rsid w:val="00B5306B"/>
    <w:rsid w:val="00B534BB"/>
    <w:rsid w:val="00B53722"/>
    <w:rsid w:val="00B53823"/>
    <w:rsid w:val="00B53888"/>
    <w:rsid w:val="00B53D75"/>
    <w:rsid w:val="00B53F2C"/>
    <w:rsid w:val="00B53FC4"/>
    <w:rsid w:val="00B54A6A"/>
    <w:rsid w:val="00B54C87"/>
    <w:rsid w:val="00B54D45"/>
    <w:rsid w:val="00B54E6F"/>
    <w:rsid w:val="00B54FE4"/>
    <w:rsid w:val="00B55BE5"/>
    <w:rsid w:val="00B55D8A"/>
    <w:rsid w:val="00B56B27"/>
    <w:rsid w:val="00B57191"/>
    <w:rsid w:val="00B57572"/>
    <w:rsid w:val="00B5761E"/>
    <w:rsid w:val="00B576DE"/>
    <w:rsid w:val="00B57CA4"/>
    <w:rsid w:val="00B600AD"/>
    <w:rsid w:val="00B603D8"/>
    <w:rsid w:val="00B60AA4"/>
    <w:rsid w:val="00B60EEE"/>
    <w:rsid w:val="00B61274"/>
    <w:rsid w:val="00B613F2"/>
    <w:rsid w:val="00B61512"/>
    <w:rsid w:val="00B62D01"/>
    <w:rsid w:val="00B6314E"/>
    <w:rsid w:val="00B63252"/>
    <w:rsid w:val="00B648AB"/>
    <w:rsid w:val="00B6507B"/>
    <w:rsid w:val="00B656DB"/>
    <w:rsid w:val="00B65B8C"/>
    <w:rsid w:val="00B660FD"/>
    <w:rsid w:val="00B6624E"/>
    <w:rsid w:val="00B66679"/>
    <w:rsid w:val="00B66FA2"/>
    <w:rsid w:val="00B6726E"/>
    <w:rsid w:val="00B67A11"/>
    <w:rsid w:val="00B67ABF"/>
    <w:rsid w:val="00B67B0C"/>
    <w:rsid w:val="00B67EF1"/>
    <w:rsid w:val="00B67FCD"/>
    <w:rsid w:val="00B701CE"/>
    <w:rsid w:val="00B7023F"/>
    <w:rsid w:val="00B70579"/>
    <w:rsid w:val="00B70B44"/>
    <w:rsid w:val="00B713E8"/>
    <w:rsid w:val="00B71905"/>
    <w:rsid w:val="00B71F39"/>
    <w:rsid w:val="00B72630"/>
    <w:rsid w:val="00B72935"/>
    <w:rsid w:val="00B72964"/>
    <w:rsid w:val="00B73389"/>
    <w:rsid w:val="00B7344F"/>
    <w:rsid w:val="00B73475"/>
    <w:rsid w:val="00B73522"/>
    <w:rsid w:val="00B7431A"/>
    <w:rsid w:val="00B750AE"/>
    <w:rsid w:val="00B75357"/>
    <w:rsid w:val="00B75740"/>
    <w:rsid w:val="00B75A22"/>
    <w:rsid w:val="00B75AD3"/>
    <w:rsid w:val="00B75E27"/>
    <w:rsid w:val="00B75EE3"/>
    <w:rsid w:val="00B7614A"/>
    <w:rsid w:val="00B76276"/>
    <w:rsid w:val="00B76553"/>
    <w:rsid w:val="00B766B6"/>
    <w:rsid w:val="00B76C14"/>
    <w:rsid w:val="00B7789A"/>
    <w:rsid w:val="00B77C2C"/>
    <w:rsid w:val="00B80D79"/>
    <w:rsid w:val="00B80F58"/>
    <w:rsid w:val="00B810CF"/>
    <w:rsid w:val="00B82B51"/>
    <w:rsid w:val="00B83010"/>
    <w:rsid w:val="00B83DF9"/>
    <w:rsid w:val="00B83E93"/>
    <w:rsid w:val="00B8455A"/>
    <w:rsid w:val="00B845E6"/>
    <w:rsid w:val="00B84897"/>
    <w:rsid w:val="00B84E3E"/>
    <w:rsid w:val="00B84EC3"/>
    <w:rsid w:val="00B84F36"/>
    <w:rsid w:val="00B85245"/>
    <w:rsid w:val="00B85ED6"/>
    <w:rsid w:val="00B85FF6"/>
    <w:rsid w:val="00B8664C"/>
    <w:rsid w:val="00B872A9"/>
    <w:rsid w:val="00B87995"/>
    <w:rsid w:val="00B90048"/>
    <w:rsid w:val="00B90BA5"/>
    <w:rsid w:val="00B90BAF"/>
    <w:rsid w:val="00B90C49"/>
    <w:rsid w:val="00B91016"/>
    <w:rsid w:val="00B913CC"/>
    <w:rsid w:val="00B9191B"/>
    <w:rsid w:val="00B91EEF"/>
    <w:rsid w:val="00B91EFE"/>
    <w:rsid w:val="00B921A4"/>
    <w:rsid w:val="00B923E0"/>
    <w:rsid w:val="00B92702"/>
    <w:rsid w:val="00B9280F"/>
    <w:rsid w:val="00B9282E"/>
    <w:rsid w:val="00B9359A"/>
    <w:rsid w:val="00B93755"/>
    <w:rsid w:val="00B93924"/>
    <w:rsid w:val="00B93ACE"/>
    <w:rsid w:val="00B94A94"/>
    <w:rsid w:val="00B954E3"/>
    <w:rsid w:val="00B958DF"/>
    <w:rsid w:val="00B95BC8"/>
    <w:rsid w:val="00B95DDC"/>
    <w:rsid w:val="00B95F99"/>
    <w:rsid w:val="00B971B4"/>
    <w:rsid w:val="00B97423"/>
    <w:rsid w:val="00B97E07"/>
    <w:rsid w:val="00BA0143"/>
    <w:rsid w:val="00BA162C"/>
    <w:rsid w:val="00BA1FC4"/>
    <w:rsid w:val="00BA20D5"/>
    <w:rsid w:val="00BA22C0"/>
    <w:rsid w:val="00BA2637"/>
    <w:rsid w:val="00BA28D5"/>
    <w:rsid w:val="00BA33AA"/>
    <w:rsid w:val="00BA36EE"/>
    <w:rsid w:val="00BA476A"/>
    <w:rsid w:val="00BA495C"/>
    <w:rsid w:val="00BA49E0"/>
    <w:rsid w:val="00BA4BEA"/>
    <w:rsid w:val="00BA4D25"/>
    <w:rsid w:val="00BA4E62"/>
    <w:rsid w:val="00BA5345"/>
    <w:rsid w:val="00BA5414"/>
    <w:rsid w:val="00BA5C63"/>
    <w:rsid w:val="00BA62AF"/>
    <w:rsid w:val="00BA678A"/>
    <w:rsid w:val="00BA6F97"/>
    <w:rsid w:val="00BA7038"/>
    <w:rsid w:val="00BA7585"/>
    <w:rsid w:val="00BA780D"/>
    <w:rsid w:val="00BB002B"/>
    <w:rsid w:val="00BB01AD"/>
    <w:rsid w:val="00BB01C0"/>
    <w:rsid w:val="00BB05C8"/>
    <w:rsid w:val="00BB0B95"/>
    <w:rsid w:val="00BB1309"/>
    <w:rsid w:val="00BB1641"/>
    <w:rsid w:val="00BB1EA3"/>
    <w:rsid w:val="00BB213C"/>
    <w:rsid w:val="00BB23FF"/>
    <w:rsid w:val="00BB26E1"/>
    <w:rsid w:val="00BB2FB0"/>
    <w:rsid w:val="00BB34B1"/>
    <w:rsid w:val="00BB357C"/>
    <w:rsid w:val="00BB3B28"/>
    <w:rsid w:val="00BB3D35"/>
    <w:rsid w:val="00BB407B"/>
    <w:rsid w:val="00BB45F3"/>
    <w:rsid w:val="00BB48BD"/>
    <w:rsid w:val="00BB5313"/>
    <w:rsid w:val="00BB5610"/>
    <w:rsid w:val="00BB5752"/>
    <w:rsid w:val="00BB5F5F"/>
    <w:rsid w:val="00BB641E"/>
    <w:rsid w:val="00BB6DD9"/>
    <w:rsid w:val="00BB76FC"/>
    <w:rsid w:val="00BB7DFD"/>
    <w:rsid w:val="00BC02A2"/>
    <w:rsid w:val="00BC067A"/>
    <w:rsid w:val="00BC08A9"/>
    <w:rsid w:val="00BC0963"/>
    <w:rsid w:val="00BC1420"/>
    <w:rsid w:val="00BC2E36"/>
    <w:rsid w:val="00BC3213"/>
    <w:rsid w:val="00BC33ED"/>
    <w:rsid w:val="00BC376A"/>
    <w:rsid w:val="00BC4A8A"/>
    <w:rsid w:val="00BC4FB5"/>
    <w:rsid w:val="00BC5006"/>
    <w:rsid w:val="00BC56DD"/>
    <w:rsid w:val="00BC58E6"/>
    <w:rsid w:val="00BC5BFA"/>
    <w:rsid w:val="00BC5C79"/>
    <w:rsid w:val="00BC6394"/>
    <w:rsid w:val="00BC63DF"/>
    <w:rsid w:val="00BC6E9B"/>
    <w:rsid w:val="00BC78A9"/>
    <w:rsid w:val="00BD03B4"/>
    <w:rsid w:val="00BD08DB"/>
    <w:rsid w:val="00BD0B74"/>
    <w:rsid w:val="00BD0BF1"/>
    <w:rsid w:val="00BD0E55"/>
    <w:rsid w:val="00BD0FB4"/>
    <w:rsid w:val="00BD12E2"/>
    <w:rsid w:val="00BD1503"/>
    <w:rsid w:val="00BD1516"/>
    <w:rsid w:val="00BD19D6"/>
    <w:rsid w:val="00BD1D88"/>
    <w:rsid w:val="00BD1E22"/>
    <w:rsid w:val="00BD1E51"/>
    <w:rsid w:val="00BD2160"/>
    <w:rsid w:val="00BD22D8"/>
    <w:rsid w:val="00BD326F"/>
    <w:rsid w:val="00BD3541"/>
    <w:rsid w:val="00BD3689"/>
    <w:rsid w:val="00BD384B"/>
    <w:rsid w:val="00BD4E9B"/>
    <w:rsid w:val="00BD5748"/>
    <w:rsid w:val="00BD58AA"/>
    <w:rsid w:val="00BD5B3D"/>
    <w:rsid w:val="00BD6183"/>
    <w:rsid w:val="00BD6434"/>
    <w:rsid w:val="00BD65AB"/>
    <w:rsid w:val="00BD6E75"/>
    <w:rsid w:val="00BD766D"/>
    <w:rsid w:val="00BD77FB"/>
    <w:rsid w:val="00BD7E20"/>
    <w:rsid w:val="00BE080D"/>
    <w:rsid w:val="00BE0AF2"/>
    <w:rsid w:val="00BE0B09"/>
    <w:rsid w:val="00BE0D84"/>
    <w:rsid w:val="00BE0EFC"/>
    <w:rsid w:val="00BE1598"/>
    <w:rsid w:val="00BE16AC"/>
    <w:rsid w:val="00BE1750"/>
    <w:rsid w:val="00BE184B"/>
    <w:rsid w:val="00BE23B0"/>
    <w:rsid w:val="00BE28C9"/>
    <w:rsid w:val="00BE29D0"/>
    <w:rsid w:val="00BE2C27"/>
    <w:rsid w:val="00BE2E31"/>
    <w:rsid w:val="00BE3520"/>
    <w:rsid w:val="00BE352D"/>
    <w:rsid w:val="00BE3533"/>
    <w:rsid w:val="00BE35A0"/>
    <w:rsid w:val="00BE36A7"/>
    <w:rsid w:val="00BE3A89"/>
    <w:rsid w:val="00BE3CC6"/>
    <w:rsid w:val="00BE42D1"/>
    <w:rsid w:val="00BE4814"/>
    <w:rsid w:val="00BE4B5A"/>
    <w:rsid w:val="00BE4EC7"/>
    <w:rsid w:val="00BE53B4"/>
    <w:rsid w:val="00BE5560"/>
    <w:rsid w:val="00BE55E0"/>
    <w:rsid w:val="00BE5BC4"/>
    <w:rsid w:val="00BE68DC"/>
    <w:rsid w:val="00BE7385"/>
    <w:rsid w:val="00BE7668"/>
    <w:rsid w:val="00BE7A0C"/>
    <w:rsid w:val="00BE7EFA"/>
    <w:rsid w:val="00BF0156"/>
    <w:rsid w:val="00BF030A"/>
    <w:rsid w:val="00BF03EE"/>
    <w:rsid w:val="00BF0893"/>
    <w:rsid w:val="00BF0E32"/>
    <w:rsid w:val="00BF1374"/>
    <w:rsid w:val="00BF1B51"/>
    <w:rsid w:val="00BF1FCE"/>
    <w:rsid w:val="00BF266D"/>
    <w:rsid w:val="00BF294A"/>
    <w:rsid w:val="00BF2EE3"/>
    <w:rsid w:val="00BF3272"/>
    <w:rsid w:val="00BF3C3E"/>
    <w:rsid w:val="00BF3E76"/>
    <w:rsid w:val="00BF4206"/>
    <w:rsid w:val="00BF451D"/>
    <w:rsid w:val="00BF47CF"/>
    <w:rsid w:val="00BF4A00"/>
    <w:rsid w:val="00BF4A6B"/>
    <w:rsid w:val="00BF54FD"/>
    <w:rsid w:val="00BF5510"/>
    <w:rsid w:val="00BF5F0D"/>
    <w:rsid w:val="00BF654E"/>
    <w:rsid w:val="00BF69F1"/>
    <w:rsid w:val="00BF7AE7"/>
    <w:rsid w:val="00BF7EAA"/>
    <w:rsid w:val="00BF7F71"/>
    <w:rsid w:val="00C002C2"/>
    <w:rsid w:val="00C0089B"/>
    <w:rsid w:val="00C010FE"/>
    <w:rsid w:val="00C013F8"/>
    <w:rsid w:val="00C0146D"/>
    <w:rsid w:val="00C01561"/>
    <w:rsid w:val="00C01ABA"/>
    <w:rsid w:val="00C027D1"/>
    <w:rsid w:val="00C02E38"/>
    <w:rsid w:val="00C0355E"/>
    <w:rsid w:val="00C03725"/>
    <w:rsid w:val="00C037A4"/>
    <w:rsid w:val="00C04018"/>
    <w:rsid w:val="00C041B3"/>
    <w:rsid w:val="00C04BC8"/>
    <w:rsid w:val="00C04BF2"/>
    <w:rsid w:val="00C04C86"/>
    <w:rsid w:val="00C04CE4"/>
    <w:rsid w:val="00C04DF3"/>
    <w:rsid w:val="00C04E6A"/>
    <w:rsid w:val="00C06635"/>
    <w:rsid w:val="00C072A5"/>
    <w:rsid w:val="00C07AAC"/>
    <w:rsid w:val="00C10993"/>
    <w:rsid w:val="00C10DA0"/>
    <w:rsid w:val="00C10FBA"/>
    <w:rsid w:val="00C110CF"/>
    <w:rsid w:val="00C1115B"/>
    <w:rsid w:val="00C11D60"/>
    <w:rsid w:val="00C124EE"/>
    <w:rsid w:val="00C12732"/>
    <w:rsid w:val="00C12803"/>
    <w:rsid w:val="00C12929"/>
    <w:rsid w:val="00C12AC2"/>
    <w:rsid w:val="00C12F21"/>
    <w:rsid w:val="00C13272"/>
    <w:rsid w:val="00C132BC"/>
    <w:rsid w:val="00C136B9"/>
    <w:rsid w:val="00C137D7"/>
    <w:rsid w:val="00C14296"/>
    <w:rsid w:val="00C148F1"/>
    <w:rsid w:val="00C14B2C"/>
    <w:rsid w:val="00C15469"/>
    <w:rsid w:val="00C15EFC"/>
    <w:rsid w:val="00C15F68"/>
    <w:rsid w:val="00C164E0"/>
    <w:rsid w:val="00C16505"/>
    <w:rsid w:val="00C16FAB"/>
    <w:rsid w:val="00C175E7"/>
    <w:rsid w:val="00C17BC6"/>
    <w:rsid w:val="00C20223"/>
    <w:rsid w:val="00C202E9"/>
    <w:rsid w:val="00C20683"/>
    <w:rsid w:val="00C206C0"/>
    <w:rsid w:val="00C207E5"/>
    <w:rsid w:val="00C20ECF"/>
    <w:rsid w:val="00C20F9B"/>
    <w:rsid w:val="00C212A8"/>
    <w:rsid w:val="00C218AD"/>
    <w:rsid w:val="00C2200A"/>
    <w:rsid w:val="00C22867"/>
    <w:rsid w:val="00C2286E"/>
    <w:rsid w:val="00C22962"/>
    <w:rsid w:val="00C22FFE"/>
    <w:rsid w:val="00C2347A"/>
    <w:rsid w:val="00C236C6"/>
    <w:rsid w:val="00C23AD0"/>
    <w:rsid w:val="00C23B39"/>
    <w:rsid w:val="00C24252"/>
    <w:rsid w:val="00C24423"/>
    <w:rsid w:val="00C2451E"/>
    <w:rsid w:val="00C24C81"/>
    <w:rsid w:val="00C24F34"/>
    <w:rsid w:val="00C25253"/>
    <w:rsid w:val="00C252D9"/>
    <w:rsid w:val="00C25533"/>
    <w:rsid w:val="00C25A14"/>
    <w:rsid w:val="00C25A28"/>
    <w:rsid w:val="00C26C29"/>
    <w:rsid w:val="00C27342"/>
    <w:rsid w:val="00C27DA9"/>
    <w:rsid w:val="00C30275"/>
    <w:rsid w:val="00C30408"/>
    <w:rsid w:val="00C321D5"/>
    <w:rsid w:val="00C3220D"/>
    <w:rsid w:val="00C32D2F"/>
    <w:rsid w:val="00C32F73"/>
    <w:rsid w:val="00C333D7"/>
    <w:rsid w:val="00C33AAF"/>
    <w:rsid w:val="00C342C1"/>
    <w:rsid w:val="00C34837"/>
    <w:rsid w:val="00C348E3"/>
    <w:rsid w:val="00C34B80"/>
    <w:rsid w:val="00C353EF"/>
    <w:rsid w:val="00C35874"/>
    <w:rsid w:val="00C35DA0"/>
    <w:rsid w:val="00C35E29"/>
    <w:rsid w:val="00C36309"/>
    <w:rsid w:val="00C369C0"/>
    <w:rsid w:val="00C36C89"/>
    <w:rsid w:val="00C37556"/>
    <w:rsid w:val="00C37ACE"/>
    <w:rsid w:val="00C40253"/>
    <w:rsid w:val="00C403DC"/>
    <w:rsid w:val="00C40680"/>
    <w:rsid w:val="00C4097D"/>
    <w:rsid w:val="00C409C5"/>
    <w:rsid w:val="00C40B43"/>
    <w:rsid w:val="00C40D94"/>
    <w:rsid w:val="00C414A3"/>
    <w:rsid w:val="00C41CBE"/>
    <w:rsid w:val="00C41D2E"/>
    <w:rsid w:val="00C421F7"/>
    <w:rsid w:val="00C426DC"/>
    <w:rsid w:val="00C42B73"/>
    <w:rsid w:val="00C42D81"/>
    <w:rsid w:val="00C4383B"/>
    <w:rsid w:val="00C4399C"/>
    <w:rsid w:val="00C43A90"/>
    <w:rsid w:val="00C43E58"/>
    <w:rsid w:val="00C44D20"/>
    <w:rsid w:val="00C44F84"/>
    <w:rsid w:val="00C45195"/>
    <w:rsid w:val="00C45A97"/>
    <w:rsid w:val="00C45C87"/>
    <w:rsid w:val="00C45CBE"/>
    <w:rsid w:val="00C45CCB"/>
    <w:rsid w:val="00C45EA6"/>
    <w:rsid w:val="00C45ED3"/>
    <w:rsid w:val="00C460B6"/>
    <w:rsid w:val="00C46337"/>
    <w:rsid w:val="00C463FF"/>
    <w:rsid w:val="00C470B6"/>
    <w:rsid w:val="00C475C1"/>
    <w:rsid w:val="00C4783B"/>
    <w:rsid w:val="00C47887"/>
    <w:rsid w:val="00C5017D"/>
    <w:rsid w:val="00C501CF"/>
    <w:rsid w:val="00C505AE"/>
    <w:rsid w:val="00C506B6"/>
    <w:rsid w:val="00C5094B"/>
    <w:rsid w:val="00C509FE"/>
    <w:rsid w:val="00C50EB1"/>
    <w:rsid w:val="00C5107F"/>
    <w:rsid w:val="00C51167"/>
    <w:rsid w:val="00C51197"/>
    <w:rsid w:val="00C513F0"/>
    <w:rsid w:val="00C51A08"/>
    <w:rsid w:val="00C52A65"/>
    <w:rsid w:val="00C52DB5"/>
    <w:rsid w:val="00C52E9A"/>
    <w:rsid w:val="00C52FAD"/>
    <w:rsid w:val="00C530E1"/>
    <w:rsid w:val="00C532B4"/>
    <w:rsid w:val="00C536B3"/>
    <w:rsid w:val="00C537BA"/>
    <w:rsid w:val="00C53870"/>
    <w:rsid w:val="00C543F7"/>
    <w:rsid w:val="00C54B85"/>
    <w:rsid w:val="00C54E32"/>
    <w:rsid w:val="00C55414"/>
    <w:rsid w:val="00C55780"/>
    <w:rsid w:val="00C55ADC"/>
    <w:rsid w:val="00C55C99"/>
    <w:rsid w:val="00C561E9"/>
    <w:rsid w:val="00C565FE"/>
    <w:rsid w:val="00C568A8"/>
    <w:rsid w:val="00C57018"/>
    <w:rsid w:val="00C5704D"/>
    <w:rsid w:val="00C57162"/>
    <w:rsid w:val="00C57740"/>
    <w:rsid w:val="00C577C6"/>
    <w:rsid w:val="00C57DA9"/>
    <w:rsid w:val="00C57EC6"/>
    <w:rsid w:val="00C6045D"/>
    <w:rsid w:val="00C60486"/>
    <w:rsid w:val="00C60797"/>
    <w:rsid w:val="00C60A7D"/>
    <w:rsid w:val="00C60E94"/>
    <w:rsid w:val="00C60ED3"/>
    <w:rsid w:val="00C6110E"/>
    <w:rsid w:val="00C61220"/>
    <w:rsid w:val="00C619E9"/>
    <w:rsid w:val="00C61CE0"/>
    <w:rsid w:val="00C61DC5"/>
    <w:rsid w:val="00C623A5"/>
    <w:rsid w:val="00C62592"/>
    <w:rsid w:val="00C6271B"/>
    <w:rsid w:val="00C62C16"/>
    <w:rsid w:val="00C62C8C"/>
    <w:rsid w:val="00C632A9"/>
    <w:rsid w:val="00C636C9"/>
    <w:rsid w:val="00C636D1"/>
    <w:rsid w:val="00C63ABC"/>
    <w:rsid w:val="00C64B56"/>
    <w:rsid w:val="00C64DB9"/>
    <w:rsid w:val="00C64E9B"/>
    <w:rsid w:val="00C6535C"/>
    <w:rsid w:val="00C655A4"/>
    <w:rsid w:val="00C65DCB"/>
    <w:rsid w:val="00C66C5B"/>
    <w:rsid w:val="00C672A1"/>
    <w:rsid w:val="00C67392"/>
    <w:rsid w:val="00C674F9"/>
    <w:rsid w:val="00C67DD0"/>
    <w:rsid w:val="00C67F1F"/>
    <w:rsid w:val="00C67FD5"/>
    <w:rsid w:val="00C70DD5"/>
    <w:rsid w:val="00C70EE5"/>
    <w:rsid w:val="00C7192C"/>
    <w:rsid w:val="00C71CF9"/>
    <w:rsid w:val="00C71EFD"/>
    <w:rsid w:val="00C720B6"/>
    <w:rsid w:val="00C720F8"/>
    <w:rsid w:val="00C7252D"/>
    <w:rsid w:val="00C72835"/>
    <w:rsid w:val="00C72AC1"/>
    <w:rsid w:val="00C72D6A"/>
    <w:rsid w:val="00C732E6"/>
    <w:rsid w:val="00C732ED"/>
    <w:rsid w:val="00C734BC"/>
    <w:rsid w:val="00C738E9"/>
    <w:rsid w:val="00C739F7"/>
    <w:rsid w:val="00C73BBD"/>
    <w:rsid w:val="00C74206"/>
    <w:rsid w:val="00C74549"/>
    <w:rsid w:val="00C748C6"/>
    <w:rsid w:val="00C74FAD"/>
    <w:rsid w:val="00C7635B"/>
    <w:rsid w:val="00C7655B"/>
    <w:rsid w:val="00C76DE6"/>
    <w:rsid w:val="00C771F8"/>
    <w:rsid w:val="00C7741A"/>
    <w:rsid w:val="00C77933"/>
    <w:rsid w:val="00C80197"/>
    <w:rsid w:val="00C8132D"/>
    <w:rsid w:val="00C81869"/>
    <w:rsid w:val="00C81A51"/>
    <w:rsid w:val="00C81B82"/>
    <w:rsid w:val="00C81E24"/>
    <w:rsid w:val="00C82177"/>
    <w:rsid w:val="00C824D7"/>
    <w:rsid w:val="00C82888"/>
    <w:rsid w:val="00C82B10"/>
    <w:rsid w:val="00C82E18"/>
    <w:rsid w:val="00C8336C"/>
    <w:rsid w:val="00C83405"/>
    <w:rsid w:val="00C83E95"/>
    <w:rsid w:val="00C841F6"/>
    <w:rsid w:val="00C84EA2"/>
    <w:rsid w:val="00C84EE3"/>
    <w:rsid w:val="00C84F25"/>
    <w:rsid w:val="00C8513D"/>
    <w:rsid w:val="00C85984"/>
    <w:rsid w:val="00C85A3F"/>
    <w:rsid w:val="00C85BFC"/>
    <w:rsid w:val="00C85C99"/>
    <w:rsid w:val="00C85F31"/>
    <w:rsid w:val="00C865DA"/>
    <w:rsid w:val="00C868F1"/>
    <w:rsid w:val="00C86AA8"/>
    <w:rsid w:val="00C904FF"/>
    <w:rsid w:val="00C90613"/>
    <w:rsid w:val="00C9087A"/>
    <w:rsid w:val="00C90CE5"/>
    <w:rsid w:val="00C90FD5"/>
    <w:rsid w:val="00C912F0"/>
    <w:rsid w:val="00C9174F"/>
    <w:rsid w:val="00C917A7"/>
    <w:rsid w:val="00C91DD3"/>
    <w:rsid w:val="00C91DE5"/>
    <w:rsid w:val="00C91EDC"/>
    <w:rsid w:val="00C91FFA"/>
    <w:rsid w:val="00C9204B"/>
    <w:rsid w:val="00C92261"/>
    <w:rsid w:val="00C928E2"/>
    <w:rsid w:val="00C9304B"/>
    <w:rsid w:val="00C9316E"/>
    <w:rsid w:val="00C933BE"/>
    <w:rsid w:val="00C93BFD"/>
    <w:rsid w:val="00C93F1A"/>
    <w:rsid w:val="00C94131"/>
    <w:rsid w:val="00C943C5"/>
    <w:rsid w:val="00C949FC"/>
    <w:rsid w:val="00C9500B"/>
    <w:rsid w:val="00C950EA"/>
    <w:rsid w:val="00C9521A"/>
    <w:rsid w:val="00C958D9"/>
    <w:rsid w:val="00C95DAF"/>
    <w:rsid w:val="00C963BB"/>
    <w:rsid w:val="00C96665"/>
    <w:rsid w:val="00C967F2"/>
    <w:rsid w:val="00C96BE2"/>
    <w:rsid w:val="00C96C1A"/>
    <w:rsid w:val="00C9719A"/>
    <w:rsid w:val="00C97746"/>
    <w:rsid w:val="00C97DD7"/>
    <w:rsid w:val="00CA00D0"/>
    <w:rsid w:val="00CA0165"/>
    <w:rsid w:val="00CA03F9"/>
    <w:rsid w:val="00CA091E"/>
    <w:rsid w:val="00CA0B1F"/>
    <w:rsid w:val="00CA0F95"/>
    <w:rsid w:val="00CA1780"/>
    <w:rsid w:val="00CA179F"/>
    <w:rsid w:val="00CA1821"/>
    <w:rsid w:val="00CA19E1"/>
    <w:rsid w:val="00CA1ACB"/>
    <w:rsid w:val="00CA1CD9"/>
    <w:rsid w:val="00CA20A0"/>
    <w:rsid w:val="00CA217C"/>
    <w:rsid w:val="00CA23CA"/>
    <w:rsid w:val="00CA2605"/>
    <w:rsid w:val="00CA28CB"/>
    <w:rsid w:val="00CA2ED9"/>
    <w:rsid w:val="00CA3478"/>
    <w:rsid w:val="00CA3EBE"/>
    <w:rsid w:val="00CA3F07"/>
    <w:rsid w:val="00CA41D5"/>
    <w:rsid w:val="00CA4590"/>
    <w:rsid w:val="00CA4C23"/>
    <w:rsid w:val="00CA4D04"/>
    <w:rsid w:val="00CA55BE"/>
    <w:rsid w:val="00CA63BD"/>
    <w:rsid w:val="00CA71AE"/>
    <w:rsid w:val="00CA73B1"/>
    <w:rsid w:val="00CA775F"/>
    <w:rsid w:val="00CA7EA2"/>
    <w:rsid w:val="00CB1329"/>
    <w:rsid w:val="00CB1527"/>
    <w:rsid w:val="00CB170B"/>
    <w:rsid w:val="00CB1FD9"/>
    <w:rsid w:val="00CB2403"/>
    <w:rsid w:val="00CB2AAE"/>
    <w:rsid w:val="00CB2CD6"/>
    <w:rsid w:val="00CB322B"/>
    <w:rsid w:val="00CB3A5D"/>
    <w:rsid w:val="00CB3DF8"/>
    <w:rsid w:val="00CB3E85"/>
    <w:rsid w:val="00CB3EAE"/>
    <w:rsid w:val="00CB3F92"/>
    <w:rsid w:val="00CB488F"/>
    <w:rsid w:val="00CB4A3D"/>
    <w:rsid w:val="00CB5076"/>
    <w:rsid w:val="00CB52B1"/>
    <w:rsid w:val="00CB5336"/>
    <w:rsid w:val="00CB54A7"/>
    <w:rsid w:val="00CB5591"/>
    <w:rsid w:val="00CB5A92"/>
    <w:rsid w:val="00CB5B09"/>
    <w:rsid w:val="00CB5C96"/>
    <w:rsid w:val="00CB5CB1"/>
    <w:rsid w:val="00CB5D29"/>
    <w:rsid w:val="00CB5ED1"/>
    <w:rsid w:val="00CB5F8C"/>
    <w:rsid w:val="00CB6075"/>
    <w:rsid w:val="00CB6077"/>
    <w:rsid w:val="00CB623A"/>
    <w:rsid w:val="00CB6367"/>
    <w:rsid w:val="00CB6592"/>
    <w:rsid w:val="00CB68EB"/>
    <w:rsid w:val="00CB6C2B"/>
    <w:rsid w:val="00CB6C87"/>
    <w:rsid w:val="00CB713C"/>
    <w:rsid w:val="00CB72E5"/>
    <w:rsid w:val="00CB7320"/>
    <w:rsid w:val="00CB7366"/>
    <w:rsid w:val="00CB74A0"/>
    <w:rsid w:val="00CB7984"/>
    <w:rsid w:val="00CB7997"/>
    <w:rsid w:val="00CB7A30"/>
    <w:rsid w:val="00CC03B5"/>
    <w:rsid w:val="00CC0670"/>
    <w:rsid w:val="00CC1467"/>
    <w:rsid w:val="00CC1F38"/>
    <w:rsid w:val="00CC2790"/>
    <w:rsid w:val="00CC32E0"/>
    <w:rsid w:val="00CC37FC"/>
    <w:rsid w:val="00CC45AE"/>
    <w:rsid w:val="00CC45D7"/>
    <w:rsid w:val="00CC4C83"/>
    <w:rsid w:val="00CC4E0C"/>
    <w:rsid w:val="00CC4FD2"/>
    <w:rsid w:val="00CC5269"/>
    <w:rsid w:val="00CC52BC"/>
    <w:rsid w:val="00CC5787"/>
    <w:rsid w:val="00CC5AA7"/>
    <w:rsid w:val="00CC5D6F"/>
    <w:rsid w:val="00CC68FF"/>
    <w:rsid w:val="00CC6DBB"/>
    <w:rsid w:val="00CC6FEA"/>
    <w:rsid w:val="00CC72F0"/>
    <w:rsid w:val="00CC7680"/>
    <w:rsid w:val="00CC7DAD"/>
    <w:rsid w:val="00CD0568"/>
    <w:rsid w:val="00CD08C6"/>
    <w:rsid w:val="00CD0DF8"/>
    <w:rsid w:val="00CD0EA4"/>
    <w:rsid w:val="00CD1055"/>
    <w:rsid w:val="00CD30EB"/>
    <w:rsid w:val="00CD35A6"/>
    <w:rsid w:val="00CD3A1F"/>
    <w:rsid w:val="00CD3AA8"/>
    <w:rsid w:val="00CD3D29"/>
    <w:rsid w:val="00CD4171"/>
    <w:rsid w:val="00CD42AF"/>
    <w:rsid w:val="00CD4313"/>
    <w:rsid w:val="00CD4653"/>
    <w:rsid w:val="00CD4A82"/>
    <w:rsid w:val="00CD4D0E"/>
    <w:rsid w:val="00CD5229"/>
    <w:rsid w:val="00CD52BC"/>
    <w:rsid w:val="00CD56E5"/>
    <w:rsid w:val="00CD586D"/>
    <w:rsid w:val="00CD6E11"/>
    <w:rsid w:val="00CD6FB5"/>
    <w:rsid w:val="00CD715F"/>
    <w:rsid w:val="00CD7E4E"/>
    <w:rsid w:val="00CD7EB8"/>
    <w:rsid w:val="00CD7FA0"/>
    <w:rsid w:val="00CE0151"/>
    <w:rsid w:val="00CE01C7"/>
    <w:rsid w:val="00CE0BFD"/>
    <w:rsid w:val="00CE0C62"/>
    <w:rsid w:val="00CE0F7B"/>
    <w:rsid w:val="00CE1005"/>
    <w:rsid w:val="00CE10CE"/>
    <w:rsid w:val="00CE1B49"/>
    <w:rsid w:val="00CE1F39"/>
    <w:rsid w:val="00CE1FBE"/>
    <w:rsid w:val="00CE22CA"/>
    <w:rsid w:val="00CE259A"/>
    <w:rsid w:val="00CE2644"/>
    <w:rsid w:val="00CE27C0"/>
    <w:rsid w:val="00CE27FD"/>
    <w:rsid w:val="00CE29CD"/>
    <w:rsid w:val="00CE3E76"/>
    <w:rsid w:val="00CE3FD0"/>
    <w:rsid w:val="00CE3FEE"/>
    <w:rsid w:val="00CE44D0"/>
    <w:rsid w:val="00CE47A8"/>
    <w:rsid w:val="00CE4C9B"/>
    <w:rsid w:val="00CE4FB7"/>
    <w:rsid w:val="00CE4FDE"/>
    <w:rsid w:val="00CE5AB7"/>
    <w:rsid w:val="00CE5CFF"/>
    <w:rsid w:val="00CE5D48"/>
    <w:rsid w:val="00CE6117"/>
    <w:rsid w:val="00CE63C8"/>
    <w:rsid w:val="00CE64FF"/>
    <w:rsid w:val="00CE6FD7"/>
    <w:rsid w:val="00CE72F5"/>
    <w:rsid w:val="00CE7AD5"/>
    <w:rsid w:val="00CE7BAD"/>
    <w:rsid w:val="00CF02C6"/>
    <w:rsid w:val="00CF0369"/>
    <w:rsid w:val="00CF038B"/>
    <w:rsid w:val="00CF059C"/>
    <w:rsid w:val="00CF06C6"/>
    <w:rsid w:val="00CF0934"/>
    <w:rsid w:val="00CF0B71"/>
    <w:rsid w:val="00CF0EE9"/>
    <w:rsid w:val="00CF10BC"/>
    <w:rsid w:val="00CF1DFC"/>
    <w:rsid w:val="00CF24C6"/>
    <w:rsid w:val="00CF28A7"/>
    <w:rsid w:val="00CF30C5"/>
    <w:rsid w:val="00CF3347"/>
    <w:rsid w:val="00CF3B68"/>
    <w:rsid w:val="00CF3BBA"/>
    <w:rsid w:val="00CF4206"/>
    <w:rsid w:val="00CF4512"/>
    <w:rsid w:val="00CF460D"/>
    <w:rsid w:val="00CF4A4F"/>
    <w:rsid w:val="00CF4AC1"/>
    <w:rsid w:val="00CF52E2"/>
    <w:rsid w:val="00CF576E"/>
    <w:rsid w:val="00CF6F99"/>
    <w:rsid w:val="00CF75F7"/>
    <w:rsid w:val="00CF798F"/>
    <w:rsid w:val="00D0129C"/>
    <w:rsid w:val="00D012CB"/>
    <w:rsid w:val="00D0140E"/>
    <w:rsid w:val="00D01646"/>
    <w:rsid w:val="00D0226F"/>
    <w:rsid w:val="00D027BC"/>
    <w:rsid w:val="00D02E43"/>
    <w:rsid w:val="00D031D1"/>
    <w:rsid w:val="00D0327B"/>
    <w:rsid w:val="00D03657"/>
    <w:rsid w:val="00D0374A"/>
    <w:rsid w:val="00D041EA"/>
    <w:rsid w:val="00D0452E"/>
    <w:rsid w:val="00D04BC7"/>
    <w:rsid w:val="00D04C8D"/>
    <w:rsid w:val="00D04CAD"/>
    <w:rsid w:val="00D04F83"/>
    <w:rsid w:val="00D0583C"/>
    <w:rsid w:val="00D0584C"/>
    <w:rsid w:val="00D058B1"/>
    <w:rsid w:val="00D05BE8"/>
    <w:rsid w:val="00D05E50"/>
    <w:rsid w:val="00D05FF7"/>
    <w:rsid w:val="00D064A7"/>
    <w:rsid w:val="00D0659E"/>
    <w:rsid w:val="00D0667C"/>
    <w:rsid w:val="00D067B4"/>
    <w:rsid w:val="00D072D5"/>
    <w:rsid w:val="00D07576"/>
    <w:rsid w:val="00D07676"/>
    <w:rsid w:val="00D078BA"/>
    <w:rsid w:val="00D07B1B"/>
    <w:rsid w:val="00D07E9C"/>
    <w:rsid w:val="00D10112"/>
    <w:rsid w:val="00D103A0"/>
    <w:rsid w:val="00D106CC"/>
    <w:rsid w:val="00D10D65"/>
    <w:rsid w:val="00D11039"/>
    <w:rsid w:val="00D11179"/>
    <w:rsid w:val="00D11408"/>
    <w:rsid w:val="00D117F7"/>
    <w:rsid w:val="00D1188A"/>
    <w:rsid w:val="00D11C08"/>
    <w:rsid w:val="00D11E98"/>
    <w:rsid w:val="00D11F91"/>
    <w:rsid w:val="00D120B7"/>
    <w:rsid w:val="00D1240D"/>
    <w:rsid w:val="00D12A09"/>
    <w:rsid w:val="00D13000"/>
    <w:rsid w:val="00D130AD"/>
    <w:rsid w:val="00D1318C"/>
    <w:rsid w:val="00D13473"/>
    <w:rsid w:val="00D13AFF"/>
    <w:rsid w:val="00D13E85"/>
    <w:rsid w:val="00D14891"/>
    <w:rsid w:val="00D14917"/>
    <w:rsid w:val="00D149A1"/>
    <w:rsid w:val="00D14E2E"/>
    <w:rsid w:val="00D153B1"/>
    <w:rsid w:val="00D15D2B"/>
    <w:rsid w:val="00D16049"/>
    <w:rsid w:val="00D1614E"/>
    <w:rsid w:val="00D17052"/>
    <w:rsid w:val="00D1743B"/>
    <w:rsid w:val="00D1754F"/>
    <w:rsid w:val="00D17585"/>
    <w:rsid w:val="00D179AA"/>
    <w:rsid w:val="00D17C01"/>
    <w:rsid w:val="00D2162F"/>
    <w:rsid w:val="00D216B4"/>
    <w:rsid w:val="00D217D7"/>
    <w:rsid w:val="00D2183C"/>
    <w:rsid w:val="00D21A48"/>
    <w:rsid w:val="00D2218B"/>
    <w:rsid w:val="00D22579"/>
    <w:rsid w:val="00D225EF"/>
    <w:rsid w:val="00D2261B"/>
    <w:rsid w:val="00D22800"/>
    <w:rsid w:val="00D229B9"/>
    <w:rsid w:val="00D22ACE"/>
    <w:rsid w:val="00D22D4B"/>
    <w:rsid w:val="00D22EAE"/>
    <w:rsid w:val="00D2342C"/>
    <w:rsid w:val="00D23BE9"/>
    <w:rsid w:val="00D243F8"/>
    <w:rsid w:val="00D24504"/>
    <w:rsid w:val="00D24DD9"/>
    <w:rsid w:val="00D25021"/>
    <w:rsid w:val="00D25780"/>
    <w:rsid w:val="00D25F08"/>
    <w:rsid w:val="00D25F71"/>
    <w:rsid w:val="00D2629A"/>
    <w:rsid w:val="00D2695E"/>
    <w:rsid w:val="00D26D62"/>
    <w:rsid w:val="00D26FD5"/>
    <w:rsid w:val="00D27022"/>
    <w:rsid w:val="00D27603"/>
    <w:rsid w:val="00D278DC"/>
    <w:rsid w:val="00D30242"/>
    <w:rsid w:val="00D30610"/>
    <w:rsid w:val="00D30A2D"/>
    <w:rsid w:val="00D30E04"/>
    <w:rsid w:val="00D31093"/>
    <w:rsid w:val="00D311B1"/>
    <w:rsid w:val="00D31C7B"/>
    <w:rsid w:val="00D3201F"/>
    <w:rsid w:val="00D3203E"/>
    <w:rsid w:val="00D320C4"/>
    <w:rsid w:val="00D3249F"/>
    <w:rsid w:val="00D3315E"/>
    <w:rsid w:val="00D33602"/>
    <w:rsid w:val="00D33B38"/>
    <w:rsid w:val="00D342A1"/>
    <w:rsid w:val="00D343F6"/>
    <w:rsid w:val="00D34878"/>
    <w:rsid w:val="00D34A98"/>
    <w:rsid w:val="00D34DA1"/>
    <w:rsid w:val="00D34E03"/>
    <w:rsid w:val="00D35B49"/>
    <w:rsid w:val="00D35DB0"/>
    <w:rsid w:val="00D36417"/>
    <w:rsid w:val="00D36763"/>
    <w:rsid w:val="00D36927"/>
    <w:rsid w:val="00D36F91"/>
    <w:rsid w:val="00D376FB"/>
    <w:rsid w:val="00D37752"/>
    <w:rsid w:val="00D37810"/>
    <w:rsid w:val="00D378B0"/>
    <w:rsid w:val="00D379E7"/>
    <w:rsid w:val="00D37A1D"/>
    <w:rsid w:val="00D40048"/>
    <w:rsid w:val="00D402EF"/>
    <w:rsid w:val="00D408C2"/>
    <w:rsid w:val="00D40BAD"/>
    <w:rsid w:val="00D41111"/>
    <w:rsid w:val="00D4118F"/>
    <w:rsid w:val="00D41E53"/>
    <w:rsid w:val="00D42234"/>
    <w:rsid w:val="00D429CE"/>
    <w:rsid w:val="00D42C38"/>
    <w:rsid w:val="00D432B0"/>
    <w:rsid w:val="00D434B5"/>
    <w:rsid w:val="00D434E5"/>
    <w:rsid w:val="00D4371F"/>
    <w:rsid w:val="00D43CC1"/>
    <w:rsid w:val="00D43F04"/>
    <w:rsid w:val="00D43FE7"/>
    <w:rsid w:val="00D44111"/>
    <w:rsid w:val="00D4418C"/>
    <w:rsid w:val="00D441E4"/>
    <w:rsid w:val="00D445ED"/>
    <w:rsid w:val="00D44EA3"/>
    <w:rsid w:val="00D45A8C"/>
    <w:rsid w:val="00D46522"/>
    <w:rsid w:val="00D465E9"/>
    <w:rsid w:val="00D46A34"/>
    <w:rsid w:val="00D46C68"/>
    <w:rsid w:val="00D47050"/>
    <w:rsid w:val="00D47489"/>
    <w:rsid w:val="00D47502"/>
    <w:rsid w:val="00D4779C"/>
    <w:rsid w:val="00D47A9B"/>
    <w:rsid w:val="00D47B06"/>
    <w:rsid w:val="00D47EE7"/>
    <w:rsid w:val="00D47F63"/>
    <w:rsid w:val="00D50285"/>
    <w:rsid w:val="00D50381"/>
    <w:rsid w:val="00D5042A"/>
    <w:rsid w:val="00D50837"/>
    <w:rsid w:val="00D50847"/>
    <w:rsid w:val="00D508EF"/>
    <w:rsid w:val="00D50988"/>
    <w:rsid w:val="00D51B79"/>
    <w:rsid w:val="00D52AEE"/>
    <w:rsid w:val="00D52D6C"/>
    <w:rsid w:val="00D52E3E"/>
    <w:rsid w:val="00D53689"/>
    <w:rsid w:val="00D54023"/>
    <w:rsid w:val="00D54093"/>
    <w:rsid w:val="00D54896"/>
    <w:rsid w:val="00D54CA8"/>
    <w:rsid w:val="00D54F4D"/>
    <w:rsid w:val="00D556FC"/>
    <w:rsid w:val="00D55C94"/>
    <w:rsid w:val="00D55CF8"/>
    <w:rsid w:val="00D561B6"/>
    <w:rsid w:val="00D562E0"/>
    <w:rsid w:val="00D570C2"/>
    <w:rsid w:val="00D578BE"/>
    <w:rsid w:val="00D57F02"/>
    <w:rsid w:val="00D57F30"/>
    <w:rsid w:val="00D607DC"/>
    <w:rsid w:val="00D60AC7"/>
    <w:rsid w:val="00D6121D"/>
    <w:rsid w:val="00D614F0"/>
    <w:rsid w:val="00D61F01"/>
    <w:rsid w:val="00D62660"/>
    <w:rsid w:val="00D62C4C"/>
    <w:rsid w:val="00D63127"/>
    <w:rsid w:val="00D63187"/>
    <w:rsid w:val="00D63692"/>
    <w:rsid w:val="00D63879"/>
    <w:rsid w:val="00D6390D"/>
    <w:rsid w:val="00D63DD9"/>
    <w:rsid w:val="00D63E5D"/>
    <w:rsid w:val="00D64CA9"/>
    <w:rsid w:val="00D64DA1"/>
    <w:rsid w:val="00D64F74"/>
    <w:rsid w:val="00D65229"/>
    <w:rsid w:val="00D65B85"/>
    <w:rsid w:val="00D65BA1"/>
    <w:rsid w:val="00D66401"/>
    <w:rsid w:val="00D66A17"/>
    <w:rsid w:val="00D66ACC"/>
    <w:rsid w:val="00D66D90"/>
    <w:rsid w:val="00D66F00"/>
    <w:rsid w:val="00D66FE1"/>
    <w:rsid w:val="00D674CE"/>
    <w:rsid w:val="00D67C34"/>
    <w:rsid w:val="00D67E0F"/>
    <w:rsid w:val="00D701BC"/>
    <w:rsid w:val="00D7064A"/>
    <w:rsid w:val="00D71ACA"/>
    <w:rsid w:val="00D72423"/>
    <w:rsid w:val="00D724E3"/>
    <w:rsid w:val="00D72580"/>
    <w:rsid w:val="00D7271E"/>
    <w:rsid w:val="00D72750"/>
    <w:rsid w:val="00D72855"/>
    <w:rsid w:val="00D72EAA"/>
    <w:rsid w:val="00D73011"/>
    <w:rsid w:val="00D73049"/>
    <w:rsid w:val="00D73080"/>
    <w:rsid w:val="00D7365E"/>
    <w:rsid w:val="00D73C2F"/>
    <w:rsid w:val="00D73E03"/>
    <w:rsid w:val="00D748B3"/>
    <w:rsid w:val="00D74C92"/>
    <w:rsid w:val="00D74DC9"/>
    <w:rsid w:val="00D74E6A"/>
    <w:rsid w:val="00D75830"/>
    <w:rsid w:val="00D75AB0"/>
    <w:rsid w:val="00D765C1"/>
    <w:rsid w:val="00D7661A"/>
    <w:rsid w:val="00D768D3"/>
    <w:rsid w:val="00D76D20"/>
    <w:rsid w:val="00D76E77"/>
    <w:rsid w:val="00D7701A"/>
    <w:rsid w:val="00D77122"/>
    <w:rsid w:val="00D7716A"/>
    <w:rsid w:val="00D7773F"/>
    <w:rsid w:val="00D77926"/>
    <w:rsid w:val="00D77D24"/>
    <w:rsid w:val="00D77DC2"/>
    <w:rsid w:val="00D80DCF"/>
    <w:rsid w:val="00D80EF2"/>
    <w:rsid w:val="00D80F54"/>
    <w:rsid w:val="00D81274"/>
    <w:rsid w:val="00D812E1"/>
    <w:rsid w:val="00D81480"/>
    <w:rsid w:val="00D81A05"/>
    <w:rsid w:val="00D82441"/>
    <w:rsid w:val="00D824C3"/>
    <w:rsid w:val="00D82674"/>
    <w:rsid w:val="00D82ADA"/>
    <w:rsid w:val="00D82CAC"/>
    <w:rsid w:val="00D83264"/>
    <w:rsid w:val="00D83D57"/>
    <w:rsid w:val="00D843EB"/>
    <w:rsid w:val="00D846A2"/>
    <w:rsid w:val="00D84975"/>
    <w:rsid w:val="00D84D13"/>
    <w:rsid w:val="00D84DB6"/>
    <w:rsid w:val="00D84DD0"/>
    <w:rsid w:val="00D85136"/>
    <w:rsid w:val="00D85199"/>
    <w:rsid w:val="00D85259"/>
    <w:rsid w:val="00D852D3"/>
    <w:rsid w:val="00D85383"/>
    <w:rsid w:val="00D85A77"/>
    <w:rsid w:val="00D86022"/>
    <w:rsid w:val="00D8650D"/>
    <w:rsid w:val="00D86626"/>
    <w:rsid w:val="00D867C9"/>
    <w:rsid w:val="00D86A80"/>
    <w:rsid w:val="00D87068"/>
    <w:rsid w:val="00D87A91"/>
    <w:rsid w:val="00D87C68"/>
    <w:rsid w:val="00D87EAB"/>
    <w:rsid w:val="00D905B3"/>
    <w:rsid w:val="00D905F0"/>
    <w:rsid w:val="00D9079F"/>
    <w:rsid w:val="00D90EB3"/>
    <w:rsid w:val="00D9129F"/>
    <w:rsid w:val="00D91345"/>
    <w:rsid w:val="00D922BC"/>
    <w:rsid w:val="00D92688"/>
    <w:rsid w:val="00D92875"/>
    <w:rsid w:val="00D92EFB"/>
    <w:rsid w:val="00D93105"/>
    <w:rsid w:val="00D931FD"/>
    <w:rsid w:val="00D93412"/>
    <w:rsid w:val="00D93B45"/>
    <w:rsid w:val="00D940E4"/>
    <w:rsid w:val="00D94B4D"/>
    <w:rsid w:val="00D9505C"/>
    <w:rsid w:val="00D95DE0"/>
    <w:rsid w:val="00D9612D"/>
    <w:rsid w:val="00D967AC"/>
    <w:rsid w:val="00D967D3"/>
    <w:rsid w:val="00D9693E"/>
    <w:rsid w:val="00D96CC5"/>
    <w:rsid w:val="00D96DF2"/>
    <w:rsid w:val="00D96FB9"/>
    <w:rsid w:val="00D974AB"/>
    <w:rsid w:val="00D97680"/>
    <w:rsid w:val="00DA0076"/>
    <w:rsid w:val="00DA0AEF"/>
    <w:rsid w:val="00DA1178"/>
    <w:rsid w:val="00DA1473"/>
    <w:rsid w:val="00DA185E"/>
    <w:rsid w:val="00DA1900"/>
    <w:rsid w:val="00DA1D2B"/>
    <w:rsid w:val="00DA2177"/>
    <w:rsid w:val="00DA3243"/>
    <w:rsid w:val="00DA3293"/>
    <w:rsid w:val="00DA35F0"/>
    <w:rsid w:val="00DA4258"/>
    <w:rsid w:val="00DA427E"/>
    <w:rsid w:val="00DA44E5"/>
    <w:rsid w:val="00DA48C9"/>
    <w:rsid w:val="00DA4BD3"/>
    <w:rsid w:val="00DA4E58"/>
    <w:rsid w:val="00DA4EE1"/>
    <w:rsid w:val="00DA4F14"/>
    <w:rsid w:val="00DA51A5"/>
    <w:rsid w:val="00DA565A"/>
    <w:rsid w:val="00DA5828"/>
    <w:rsid w:val="00DA5E58"/>
    <w:rsid w:val="00DA6C20"/>
    <w:rsid w:val="00DA6E28"/>
    <w:rsid w:val="00DA72A3"/>
    <w:rsid w:val="00DA73A6"/>
    <w:rsid w:val="00DA7433"/>
    <w:rsid w:val="00DA79CA"/>
    <w:rsid w:val="00DA7BF5"/>
    <w:rsid w:val="00DA7C87"/>
    <w:rsid w:val="00DA7E14"/>
    <w:rsid w:val="00DB037F"/>
    <w:rsid w:val="00DB04E7"/>
    <w:rsid w:val="00DB0A47"/>
    <w:rsid w:val="00DB18A1"/>
    <w:rsid w:val="00DB1FF7"/>
    <w:rsid w:val="00DB2A4E"/>
    <w:rsid w:val="00DB2C4A"/>
    <w:rsid w:val="00DB2C5B"/>
    <w:rsid w:val="00DB2F66"/>
    <w:rsid w:val="00DB2FC9"/>
    <w:rsid w:val="00DB34B2"/>
    <w:rsid w:val="00DB3699"/>
    <w:rsid w:val="00DB36FF"/>
    <w:rsid w:val="00DB45E5"/>
    <w:rsid w:val="00DB4ABB"/>
    <w:rsid w:val="00DB508C"/>
    <w:rsid w:val="00DB51D1"/>
    <w:rsid w:val="00DB571F"/>
    <w:rsid w:val="00DB606F"/>
    <w:rsid w:val="00DB6903"/>
    <w:rsid w:val="00DB7247"/>
    <w:rsid w:val="00DB7A7E"/>
    <w:rsid w:val="00DC04F1"/>
    <w:rsid w:val="00DC090F"/>
    <w:rsid w:val="00DC0CCC"/>
    <w:rsid w:val="00DC1058"/>
    <w:rsid w:val="00DC1137"/>
    <w:rsid w:val="00DC1994"/>
    <w:rsid w:val="00DC1F70"/>
    <w:rsid w:val="00DC2C73"/>
    <w:rsid w:val="00DC2E3D"/>
    <w:rsid w:val="00DC32B2"/>
    <w:rsid w:val="00DC3624"/>
    <w:rsid w:val="00DC3761"/>
    <w:rsid w:val="00DC3910"/>
    <w:rsid w:val="00DC41FB"/>
    <w:rsid w:val="00DC46CC"/>
    <w:rsid w:val="00DC4A22"/>
    <w:rsid w:val="00DC4D45"/>
    <w:rsid w:val="00DC4DA9"/>
    <w:rsid w:val="00DC5082"/>
    <w:rsid w:val="00DC59A8"/>
    <w:rsid w:val="00DC5A7A"/>
    <w:rsid w:val="00DC5BBA"/>
    <w:rsid w:val="00DC6010"/>
    <w:rsid w:val="00DC66EF"/>
    <w:rsid w:val="00DC6721"/>
    <w:rsid w:val="00DC69F8"/>
    <w:rsid w:val="00DC72F4"/>
    <w:rsid w:val="00DC7A89"/>
    <w:rsid w:val="00DC7BD8"/>
    <w:rsid w:val="00DD10F1"/>
    <w:rsid w:val="00DD19D6"/>
    <w:rsid w:val="00DD1BC2"/>
    <w:rsid w:val="00DD1F93"/>
    <w:rsid w:val="00DD2088"/>
    <w:rsid w:val="00DD2B77"/>
    <w:rsid w:val="00DD2DE1"/>
    <w:rsid w:val="00DD2E16"/>
    <w:rsid w:val="00DD3151"/>
    <w:rsid w:val="00DD3365"/>
    <w:rsid w:val="00DD3646"/>
    <w:rsid w:val="00DD3CB1"/>
    <w:rsid w:val="00DD3D3C"/>
    <w:rsid w:val="00DD40BD"/>
    <w:rsid w:val="00DD47F0"/>
    <w:rsid w:val="00DD5AEA"/>
    <w:rsid w:val="00DD61A2"/>
    <w:rsid w:val="00DD61C7"/>
    <w:rsid w:val="00DD717A"/>
    <w:rsid w:val="00DD74EA"/>
    <w:rsid w:val="00DD7672"/>
    <w:rsid w:val="00DD79BD"/>
    <w:rsid w:val="00DD7A83"/>
    <w:rsid w:val="00DE0626"/>
    <w:rsid w:val="00DE0AF6"/>
    <w:rsid w:val="00DE0FB4"/>
    <w:rsid w:val="00DE0FFE"/>
    <w:rsid w:val="00DE1054"/>
    <w:rsid w:val="00DE1192"/>
    <w:rsid w:val="00DE125F"/>
    <w:rsid w:val="00DE1B4D"/>
    <w:rsid w:val="00DE1C4F"/>
    <w:rsid w:val="00DE1DD8"/>
    <w:rsid w:val="00DE2650"/>
    <w:rsid w:val="00DE2B6E"/>
    <w:rsid w:val="00DE2D28"/>
    <w:rsid w:val="00DE2DC9"/>
    <w:rsid w:val="00DE2E71"/>
    <w:rsid w:val="00DE2F90"/>
    <w:rsid w:val="00DE3F0B"/>
    <w:rsid w:val="00DE3F8F"/>
    <w:rsid w:val="00DE438E"/>
    <w:rsid w:val="00DE46A7"/>
    <w:rsid w:val="00DE482D"/>
    <w:rsid w:val="00DE4F50"/>
    <w:rsid w:val="00DE56A9"/>
    <w:rsid w:val="00DE56EB"/>
    <w:rsid w:val="00DE5C1C"/>
    <w:rsid w:val="00DE5EEC"/>
    <w:rsid w:val="00DE623E"/>
    <w:rsid w:val="00DE6493"/>
    <w:rsid w:val="00DE6699"/>
    <w:rsid w:val="00DE66FC"/>
    <w:rsid w:val="00DE69B0"/>
    <w:rsid w:val="00DE7012"/>
    <w:rsid w:val="00DE71E4"/>
    <w:rsid w:val="00DE73B6"/>
    <w:rsid w:val="00DE7497"/>
    <w:rsid w:val="00DE78E1"/>
    <w:rsid w:val="00DE7A30"/>
    <w:rsid w:val="00DE7E9B"/>
    <w:rsid w:val="00DF013E"/>
    <w:rsid w:val="00DF0248"/>
    <w:rsid w:val="00DF12F4"/>
    <w:rsid w:val="00DF1648"/>
    <w:rsid w:val="00DF1C18"/>
    <w:rsid w:val="00DF2933"/>
    <w:rsid w:val="00DF3137"/>
    <w:rsid w:val="00DF31B6"/>
    <w:rsid w:val="00DF44D5"/>
    <w:rsid w:val="00DF46E1"/>
    <w:rsid w:val="00DF4A96"/>
    <w:rsid w:val="00DF5004"/>
    <w:rsid w:val="00DF5160"/>
    <w:rsid w:val="00DF5353"/>
    <w:rsid w:val="00DF57D1"/>
    <w:rsid w:val="00DF6231"/>
    <w:rsid w:val="00DF63F9"/>
    <w:rsid w:val="00DF6604"/>
    <w:rsid w:val="00DF6B59"/>
    <w:rsid w:val="00DF6E8E"/>
    <w:rsid w:val="00DF7102"/>
    <w:rsid w:val="00DF757A"/>
    <w:rsid w:val="00DF76FC"/>
    <w:rsid w:val="00DF7A48"/>
    <w:rsid w:val="00DF7CF7"/>
    <w:rsid w:val="00E001BC"/>
    <w:rsid w:val="00E00B72"/>
    <w:rsid w:val="00E00C92"/>
    <w:rsid w:val="00E01084"/>
    <w:rsid w:val="00E0127D"/>
    <w:rsid w:val="00E01839"/>
    <w:rsid w:val="00E01847"/>
    <w:rsid w:val="00E01BC4"/>
    <w:rsid w:val="00E0259F"/>
    <w:rsid w:val="00E02DA1"/>
    <w:rsid w:val="00E02ED4"/>
    <w:rsid w:val="00E03085"/>
    <w:rsid w:val="00E03E49"/>
    <w:rsid w:val="00E043B7"/>
    <w:rsid w:val="00E04893"/>
    <w:rsid w:val="00E05B23"/>
    <w:rsid w:val="00E063D0"/>
    <w:rsid w:val="00E064FA"/>
    <w:rsid w:val="00E06619"/>
    <w:rsid w:val="00E072BD"/>
    <w:rsid w:val="00E072E4"/>
    <w:rsid w:val="00E07374"/>
    <w:rsid w:val="00E076CC"/>
    <w:rsid w:val="00E07863"/>
    <w:rsid w:val="00E07E1D"/>
    <w:rsid w:val="00E07ED4"/>
    <w:rsid w:val="00E07FC2"/>
    <w:rsid w:val="00E10AFF"/>
    <w:rsid w:val="00E10BA0"/>
    <w:rsid w:val="00E10E52"/>
    <w:rsid w:val="00E110C5"/>
    <w:rsid w:val="00E111DF"/>
    <w:rsid w:val="00E12382"/>
    <w:rsid w:val="00E1252A"/>
    <w:rsid w:val="00E1293E"/>
    <w:rsid w:val="00E12E67"/>
    <w:rsid w:val="00E13B43"/>
    <w:rsid w:val="00E1431D"/>
    <w:rsid w:val="00E1478D"/>
    <w:rsid w:val="00E15223"/>
    <w:rsid w:val="00E153BC"/>
    <w:rsid w:val="00E158E0"/>
    <w:rsid w:val="00E15C8C"/>
    <w:rsid w:val="00E15E8C"/>
    <w:rsid w:val="00E1614D"/>
    <w:rsid w:val="00E16B53"/>
    <w:rsid w:val="00E16DCC"/>
    <w:rsid w:val="00E173A3"/>
    <w:rsid w:val="00E1783E"/>
    <w:rsid w:val="00E17AF5"/>
    <w:rsid w:val="00E200EC"/>
    <w:rsid w:val="00E2038B"/>
    <w:rsid w:val="00E2078C"/>
    <w:rsid w:val="00E20889"/>
    <w:rsid w:val="00E208B2"/>
    <w:rsid w:val="00E20DE1"/>
    <w:rsid w:val="00E21639"/>
    <w:rsid w:val="00E21650"/>
    <w:rsid w:val="00E217C8"/>
    <w:rsid w:val="00E21834"/>
    <w:rsid w:val="00E21EC9"/>
    <w:rsid w:val="00E21F00"/>
    <w:rsid w:val="00E22066"/>
    <w:rsid w:val="00E220DD"/>
    <w:rsid w:val="00E2212F"/>
    <w:rsid w:val="00E2240E"/>
    <w:rsid w:val="00E2242D"/>
    <w:rsid w:val="00E22789"/>
    <w:rsid w:val="00E22F09"/>
    <w:rsid w:val="00E22F91"/>
    <w:rsid w:val="00E232DD"/>
    <w:rsid w:val="00E23629"/>
    <w:rsid w:val="00E239DD"/>
    <w:rsid w:val="00E23DFC"/>
    <w:rsid w:val="00E23F9D"/>
    <w:rsid w:val="00E24117"/>
    <w:rsid w:val="00E24BA0"/>
    <w:rsid w:val="00E24DE5"/>
    <w:rsid w:val="00E24DFC"/>
    <w:rsid w:val="00E24E77"/>
    <w:rsid w:val="00E24EC7"/>
    <w:rsid w:val="00E24FB0"/>
    <w:rsid w:val="00E25AB5"/>
    <w:rsid w:val="00E263FD"/>
    <w:rsid w:val="00E26734"/>
    <w:rsid w:val="00E270F8"/>
    <w:rsid w:val="00E2777C"/>
    <w:rsid w:val="00E2785C"/>
    <w:rsid w:val="00E3047A"/>
    <w:rsid w:val="00E30C00"/>
    <w:rsid w:val="00E30E5D"/>
    <w:rsid w:val="00E30E5F"/>
    <w:rsid w:val="00E31217"/>
    <w:rsid w:val="00E319D3"/>
    <w:rsid w:val="00E31A09"/>
    <w:rsid w:val="00E31E31"/>
    <w:rsid w:val="00E323CE"/>
    <w:rsid w:val="00E323DA"/>
    <w:rsid w:val="00E3252F"/>
    <w:rsid w:val="00E337C9"/>
    <w:rsid w:val="00E338B1"/>
    <w:rsid w:val="00E33F58"/>
    <w:rsid w:val="00E341A3"/>
    <w:rsid w:val="00E341E7"/>
    <w:rsid w:val="00E34212"/>
    <w:rsid w:val="00E35011"/>
    <w:rsid w:val="00E3501E"/>
    <w:rsid w:val="00E35405"/>
    <w:rsid w:val="00E358C6"/>
    <w:rsid w:val="00E35EAF"/>
    <w:rsid w:val="00E3609A"/>
    <w:rsid w:val="00E361E3"/>
    <w:rsid w:val="00E365D9"/>
    <w:rsid w:val="00E36C53"/>
    <w:rsid w:val="00E37A99"/>
    <w:rsid w:val="00E37D68"/>
    <w:rsid w:val="00E37EC9"/>
    <w:rsid w:val="00E37FB3"/>
    <w:rsid w:val="00E4011E"/>
    <w:rsid w:val="00E40307"/>
    <w:rsid w:val="00E40337"/>
    <w:rsid w:val="00E4066D"/>
    <w:rsid w:val="00E40E93"/>
    <w:rsid w:val="00E40F6F"/>
    <w:rsid w:val="00E4188D"/>
    <w:rsid w:val="00E41B8A"/>
    <w:rsid w:val="00E42449"/>
    <w:rsid w:val="00E425DF"/>
    <w:rsid w:val="00E43237"/>
    <w:rsid w:val="00E43B43"/>
    <w:rsid w:val="00E43CBD"/>
    <w:rsid w:val="00E43F1E"/>
    <w:rsid w:val="00E44111"/>
    <w:rsid w:val="00E44263"/>
    <w:rsid w:val="00E4438B"/>
    <w:rsid w:val="00E44791"/>
    <w:rsid w:val="00E451E0"/>
    <w:rsid w:val="00E45904"/>
    <w:rsid w:val="00E46216"/>
    <w:rsid w:val="00E46662"/>
    <w:rsid w:val="00E466DF"/>
    <w:rsid w:val="00E46A84"/>
    <w:rsid w:val="00E47BC2"/>
    <w:rsid w:val="00E50312"/>
    <w:rsid w:val="00E50FA8"/>
    <w:rsid w:val="00E5112E"/>
    <w:rsid w:val="00E512F1"/>
    <w:rsid w:val="00E5151C"/>
    <w:rsid w:val="00E51C7B"/>
    <w:rsid w:val="00E51F77"/>
    <w:rsid w:val="00E52591"/>
    <w:rsid w:val="00E52F7C"/>
    <w:rsid w:val="00E53580"/>
    <w:rsid w:val="00E539D1"/>
    <w:rsid w:val="00E53C18"/>
    <w:rsid w:val="00E54711"/>
    <w:rsid w:val="00E5480B"/>
    <w:rsid w:val="00E548D2"/>
    <w:rsid w:val="00E54E8B"/>
    <w:rsid w:val="00E556F6"/>
    <w:rsid w:val="00E55F76"/>
    <w:rsid w:val="00E567A3"/>
    <w:rsid w:val="00E57390"/>
    <w:rsid w:val="00E57AED"/>
    <w:rsid w:val="00E57C74"/>
    <w:rsid w:val="00E57FC3"/>
    <w:rsid w:val="00E60308"/>
    <w:rsid w:val="00E60AC5"/>
    <w:rsid w:val="00E61397"/>
    <w:rsid w:val="00E614AC"/>
    <w:rsid w:val="00E6188C"/>
    <w:rsid w:val="00E61E26"/>
    <w:rsid w:val="00E6268A"/>
    <w:rsid w:val="00E62743"/>
    <w:rsid w:val="00E62C99"/>
    <w:rsid w:val="00E62D81"/>
    <w:rsid w:val="00E62DC0"/>
    <w:rsid w:val="00E63A4A"/>
    <w:rsid w:val="00E63CCC"/>
    <w:rsid w:val="00E63E87"/>
    <w:rsid w:val="00E63FC0"/>
    <w:rsid w:val="00E643FE"/>
    <w:rsid w:val="00E64475"/>
    <w:rsid w:val="00E644E6"/>
    <w:rsid w:val="00E646FA"/>
    <w:rsid w:val="00E64A1F"/>
    <w:rsid w:val="00E6521D"/>
    <w:rsid w:val="00E654B7"/>
    <w:rsid w:val="00E65715"/>
    <w:rsid w:val="00E66DBC"/>
    <w:rsid w:val="00E67CD1"/>
    <w:rsid w:val="00E67FA1"/>
    <w:rsid w:val="00E700DA"/>
    <w:rsid w:val="00E70140"/>
    <w:rsid w:val="00E701FC"/>
    <w:rsid w:val="00E70259"/>
    <w:rsid w:val="00E70740"/>
    <w:rsid w:val="00E70E4D"/>
    <w:rsid w:val="00E710B9"/>
    <w:rsid w:val="00E710DF"/>
    <w:rsid w:val="00E716DC"/>
    <w:rsid w:val="00E71C01"/>
    <w:rsid w:val="00E71E9D"/>
    <w:rsid w:val="00E725A7"/>
    <w:rsid w:val="00E72669"/>
    <w:rsid w:val="00E731E2"/>
    <w:rsid w:val="00E73483"/>
    <w:rsid w:val="00E73531"/>
    <w:rsid w:val="00E73796"/>
    <w:rsid w:val="00E73A67"/>
    <w:rsid w:val="00E7432F"/>
    <w:rsid w:val="00E74924"/>
    <w:rsid w:val="00E7494E"/>
    <w:rsid w:val="00E74C8C"/>
    <w:rsid w:val="00E7501C"/>
    <w:rsid w:val="00E75220"/>
    <w:rsid w:val="00E75455"/>
    <w:rsid w:val="00E7566A"/>
    <w:rsid w:val="00E75CE5"/>
    <w:rsid w:val="00E7602C"/>
    <w:rsid w:val="00E7605D"/>
    <w:rsid w:val="00E777D4"/>
    <w:rsid w:val="00E807EE"/>
    <w:rsid w:val="00E80864"/>
    <w:rsid w:val="00E810D6"/>
    <w:rsid w:val="00E810F3"/>
    <w:rsid w:val="00E811BE"/>
    <w:rsid w:val="00E815F5"/>
    <w:rsid w:val="00E81DC9"/>
    <w:rsid w:val="00E821A8"/>
    <w:rsid w:val="00E822C3"/>
    <w:rsid w:val="00E839B9"/>
    <w:rsid w:val="00E840B6"/>
    <w:rsid w:val="00E84254"/>
    <w:rsid w:val="00E84487"/>
    <w:rsid w:val="00E8452F"/>
    <w:rsid w:val="00E846C9"/>
    <w:rsid w:val="00E847D7"/>
    <w:rsid w:val="00E84D71"/>
    <w:rsid w:val="00E85AA9"/>
    <w:rsid w:val="00E8616B"/>
    <w:rsid w:val="00E86779"/>
    <w:rsid w:val="00E86E4D"/>
    <w:rsid w:val="00E87031"/>
    <w:rsid w:val="00E877B5"/>
    <w:rsid w:val="00E87819"/>
    <w:rsid w:val="00E87A2E"/>
    <w:rsid w:val="00E87F75"/>
    <w:rsid w:val="00E917D7"/>
    <w:rsid w:val="00E9199E"/>
    <w:rsid w:val="00E91F6E"/>
    <w:rsid w:val="00E92823"/>
    <w:rsid w:val="00E92D08"/>
    <w:rsid w:val="00E92E77"/>
    <w:rsid w:val="00E92F27"/>
    <w:rsid w:val="00E92F8D"/>
    <w:rsid w:val="00E93418"/>
    <w:rsid w:val="00E939DE"/>
    <w:rsid w:val="00E93FAD"/>
    <w:rsid w:val="00E944B5"/>
    <w:rsid w:val="00E94A0A"/>
    <w:rsid w:val="00E94E7C"/>
    <w:rsid w:val="00E94EBA"/>
    <w:rsid w:val="00E953C6"/>
    <w:rsid w:val="00E953E0"/>
    <w:rsid w:val="00E9585C"/>
    <w:rsid w:val="00E9602F"/>
    <w:rsid w:val="00E9629D"/>
    <w:rsid w:val="00E964E3"/>
    <w:rsid w:val="00E96DAA"/>
    <w:rsid w:val="00E96EE0"/>
    <w:rsid w:val="00E97B2A"/>
    <w:rsid w:val="00E97B69"/>
    <w:rsid w:val="00E97CCC"/>
    <w:rsid w:val="00E97EAD"/>
    <w:rsid w:val="00EA0162"/>
    <w:rsid w:val="00EA05D2"/>
    <w:rsid w:val="00EA0732"/>
    <w:rsid w:val="00EA097D"/>
    <w:rsid w:val="00EA0F61"/>
    <w:rsid w:val="00EA124C"/>
    <w:rsid w:val="00EA15DC"/>
    <w:rsid w:val="00EA15FB"/>
    <w:rsid w:val="00EA1A65"/>
    <w:rsid w:val="00EA1E26"/>
    <w:rsid w:val="00EA1F66"/>
    <w:rsid w:val="00EA28D4"/>
    <w:rsid w:val="00EA2ADA"/>
    <w:rsid w:val="00EA3003"/>
    <w:rsid w:val="00EA39DE"/>
    <w:rsid w:val="00EA39F8"/>
    <w:rsid w:val="00EA4400"/>
    <w:rsid w:val="00EA4519"/>
    <w:rsid w:val="00EA46F1"/>
    <w:rsid w:val="00EA4E53"/>
    <w:rsid w:val="00EA4E9E"/>
    <w:rsid w:val="00EA5747"/>
    <w:rsid w:val="00EA5E75"/>
    <w:rsid w:val="00EA5F18"/>
    <w:rsid w:val="00EA637F"/>
    <w:rsid w:val="00EA6451"/>
    <w:rsid w:val="00EA66F4"/>
    <w:rsid w:val="00EA683F"/>
    <w:rsid w:val="00EA68E9"/>
    <w:rsid w:val="00EA7037"/>
    <w:rsid w:val="00EA7D79"/>
    <w:rsid w:val="00EB04FD"/>
    <w:rsid w:val="00EB0594"/>
    <w:rsid w:val="00EB077A"/>
    <w:rsid w:val="00EB0E2E"/>
    <w:rsid w:val="00EB1273"/>
    <w:rsid w:val="00EB1FBC"/>
    <w:rsid w:val="00EB243D"/>
    <w:rsid w:val="00EB2508"/>
    <w:rsid w:val="00EB2537"/>
    <w:rsid w:val="00EB269B"/>
    <w:rsid w:val="00EB28D4"/>
    <w:rsid w:val="00EB292D"/>
    <w:rsid w:val="00EB2A06"/>
    <w:rsid w:val="00EB2E03"/>
    <w:rsid w:val="00EB306F"/>
    <w:rsid w:val="00EB3265"/>
    <w:rsid w:val="00EB3931"/>
    <w:rsid w:val="00EB39BD"/>
    <w:rsid w:val="00EB4970"/>
    <w:rsid w:val="00EB49DE"/>
    <w:rsid w:val="00EB549D"/>
    <w:rsid w:val="00EB5D84"/>
    <w:rsid w:val="00EB5E82"/>
    <w:rsid w:val="00EB6430"/>
    <w:rsid w:val="00EB6777"/>
    <w:rsid w:val="00EB716C"/>
    <w:rsid w:val="00EB7BCA"/>
    <w:rsid w:val="00EB7EBB"/>
    <w:rsid w:val="00EC0388"/>
    <w:rsid w:val="00EC0ED3"/>
    <w:rsid w:val="00EC0FF7"/>
    <w:rsid w:val="00EC19CB"/>
    <w:rsid w:val="00EC1C47"/>
    <w:rsid w:val="00EC1D71"/>
    <w:rsid w:val="00EC1F2C"/>
    <w:rsid w:val="00EC1FBA"/>
    <w:rsid w:val="00EC22C7"/>
    <w:rsid w:val="00EC2C06"/>
    <w:rsid w:val="00EC320B"/>
    <w:rsid w:val="00EC358D"/>
    <w:rsid w:val="00EC3DAF"/>
    <w:rsid w:val="00EC4410"/>
    <w:rsid w:val="00EC4827"/>
    <w:rsid w:val="00EC4834"/>
    <w:rsid w:val="00EC48E2"/>
    <w:rsid w:val="00EC49DF"/>
    <w:rsid w:val="00EC4B24"/>
    <w:rsid w:val="00EC4CCC"/>
    <w:rsid w:val="00EC4EE7"/>
    <w:rsid w:val="00EC517B"/>
    <w:rsid w:val="00EC541B"/>
    <w:rsid w:val="00EC5996"/>
    <w:rsid w:val="00EC5B55"/>
    <w:rsid w:val="00EC5F69"/>
    <w:rsid w:val="00EC63DA"/>
    <w:rsid w:val="00EC6D10"/>
    <w:rsid w:val="00EC73A1"/>
    <w:rsid w:val="00EC78AD"/>
    <w:rsid w:val="00ED0B9D"/>
    <w:rsid w:val="00ED1498"/>
    <w:rsid w:val="00ED1535"/>
    <w:rsid w:val="00ED1571"/>
    <w:rsid w:val="00ED1871"/>
    <w:rsid w:val="00ED1AB7"/>
    <w:rsid w:val="00ED20BE"/>
    <w:rsid w:val="00ED227B"/>
    <w:rsid w:val="00ED250B"/>
    <w:rsid w:val="00ED2512"/>
    <w:rsid w:val="00ED2695"/>
    <w:rsid w:val="00ED2B00"/>
    <w:rsid w:val="00ED2CC3"/>
    <w:rsid w:val="00ED2DCA"/>
    <w:rsid w:val="00ED333A"/>
    <w:rsid w:val="00ED3566"/>
    <w:rsid w:val="00ED36BB"/>
    <w:rsid w:val="00ED39F6"/>
    <w:rsid w:val="00ED3C00"/>
    <w:rsid w:val="00ED3CDB"/>
    <w:rsid w:val="00ED4243"/>
    <w:rsid w:val="00ED43D4"/>
    <w:rsid w:val="00ED4CE3"/>
    <w:rsid w:val="00ED5098"/>
    <w:rsid w:val="00ED5483"/>
    <w:rsid w:val="00ED5599"/>
    <w:rsid w:val="00ED55A3"/>
    <w:rsid w:val="00ED5A47"/>
    <w:rsid w:val="00ED5E07"/>
    <w:rsid w:val="00ED60B2"/>
    <w:rsid w:val="00ED6461"/>
    <w:rsid w:val="00ED6899"/>
    <w:rsid w:val="00ED68C4"/>
    <w:rsid w:val="00ED6CD9"/>
    <w:rsid w:val="00ED6D56"/>
    <w:rsid w:val="00ED6E32"/>
    <w:rsid w:val="00ED6EDA"/>
    <w:rsid w:val="00ED714D"/>
    <w:rsid w:val="00ED7394"/>
    <w:rsid w:val="00ED7A78"/>
    <w:rsid w:val="00ED7EEE"/>
    <w:rsid w:val="00EE0638"/>
    <w:rsid w:val="00EE094A"/>
    <w:rsid w:val="00EE094E"/>
    <w:rsid w:val="00EE0AF8"/>
    <w:rsid w:val="00EE0E21"/>
    <w:rsid w:val="00EE10F2"/>
    <w:rsid w:val="00EE11FD"/>
    <w:rsid w:val="00EE16F4"/>
    <w:rsid w:val="00EE1804"/>
    <w:rsid w:val="00EE19FC"/>
    <w:rsid w:val="00EE1F9F"/>
    <w:rsid w:val="00EE2312"/>
    <w:rsid w:val="00EE2368"/>
    <w:rsid w:val="00EE245B"/>
    <w:rsid w:val="00EE2DE9"/>
    <w:rsid w:val="00EE3684"/>
    <w:rsid w:val="00EE3840"/>
    <w:rsid w:val="00EE3BB0"/>
    <w:rsid w:val="00EE3EFA"/>
    <w:rsid w:val="00EE4344"/>
    <w:rsid w:val="00EE57E0"/>
    <w:rsid w:val="00EE65D5"/>
    <w:rsid w:val="00EE6984"/>
    <w:rsid w:val="00EE6A82"/>
    <w:rsid w:val="00EE6C85"/>
    <w:rsid w:val="00EE6CD9"/>
    <w:rsid w:val="00EE71DC"/>
    <w:rsid w:val="00EE7215"/>
    <w:rsid w:val="00EE7231"/>
    <w:rsid w:val="00EE72A5"/>
    <w:rsid w:val="00EE774D"/>
    <w:rsid w:val="00EE77CC"/>
    <w:rsid w:val="00EE795B"/>
    <w:rsid w:val="00EF030A"/>
    <w:rsid w:val="00EF0623"/>
    <w:rsid w:val="00EF119D"/>
    <w:rsid w:val="00EF124D"/>
    <w:rsid w:val="00EF13A8"/>
    <w:rsid w:val="00EF1410"/>
    <w:rsid w:val="00EF206C"/>
    <w:rsid w:val="00EF2279"/>
    <w:rsid w:val="00EF2473"/>
    <w:rsid w:val="00EF2667"/>
    <w:rsid w:val="00EF353C"/>
    <w:rsid w:val="00EF48F0"/>
    <w:rsid w:val="00EF4D7A"/>
    <w:rsid w:val="00EF4E76"/>
    <w:rsid w:val="00EF51A5"/>
    <w:rsid w:val="00EF5733"/>
    <w:rsid w:val="00EF5A2D"/>
    <w:rsid w:val="00EF5D0B"/>
    <w:rsid w:val="00EF5D3B"/>
    <w:rsid w:val="00EF6CF7"/>
    <w:rsid w:val="00EF75AB"/>
    <w:rsid w:val="00EF7BE9"/>
    <w:rsid w:val="00F002D5"/>
    <w:rsid w:val="00F00368"/>
    <w:rsid w:val="00F010A7"/>
    <w:rsid w:val="00F011A7"/>
    <w:rsid w:val="00F025DF"/>
    <w:rsid w:val="00F02657"/>
    <w:rsid w:val="00F02B1D"/>
    <w:rsid w:val="00F02F0D"/>
    <w:rsid w:val="00F0378B"/>
    <w:rsid w:val="00F043CE"/>
    <w:rsid w:val="00F043F9"/>
    <w:rsid w:val="00F04599"/>
    <w:rsid w:val="00F04938"/>
    <w:rsid w:val="00F04FF6"/>
    <w:rsid w:val="00F050AA"/>
    <w:rsid w:val="00F057E2"/>
    <w:rsid w:val="00F057EA"/>
    <w:rsid w:val="00F05869"/>
    <w:rsid w:val="00F058E9"/>
    <w:rsid w:val="00F06136"/>
    <w:rsid w:val="00F065F4"/>
    <w:rsid w:val="00F06A41"/>
    <w:rsid w:val="00F06A43"/>
    <w:rsid w:val="00F06B76"/>
    <w:rsid w:val="00F074A7"/>
    <w:rsid w:val="00F074AB"/>
    <w:rsid w:val="00F0779C"/>
    <w:rsid w:val="00F07C11"/>
    <w:rsid w:val="00F103DE"/>
    <w:rsid w:val="00F10EC8"/>
    <w:rsid w:val="00F110F2"/>
    <w:rsid w:val="00F1126C"/>
    <w:rsid w:val="00F112EB"/>
    <w:rsid w:val="00F1132B"/>
    <w:rsid w:val="00F1137B"/>
    <w:rsid w:val="00F115AD"/>
    <w:rsid w:val="00F11CBA"/>
    <w:rsid w:val="00F122A0"/>
    <w:rsid w:val="00F12495"/>
    <w:rsid w:val="00F12F5B"/>
    <w:rsid w:val="00F140A8"/>
    <w:rsid w:val="00F1411A"/>
    <w:rsid w:val="00F1463E"/>
    <w:rsid w:val="00F15034"/>
    <w:rsid w:val="00F153D1"/>
    <w:rsid w:val="00F157B4"/>
    <w:rsid w:val="00F1583E"/>
    <w:rsid w:val="00F15A83"/>
    <w:rsid w:val="00F15CDE"/>
    <w:rsid w:val="00F15D2C"/>
    <w:rsid w:val="00F15D3D"/>
    <w:rsid w:val="00F15F7A"/>
    <w:rsid w:val="00F166E0"/>
    <w:rsid w:val="00F167CF"/>
    <w:rsid w:val="00F169C9"/>
    <w:rsid w:val="00F16EDC"/>
    <w:rsid w:val="00F16EE2"/>
    <w:rsid w:val="00F173B6"/>
    <w:rsid w:val="00F17559"/>
    <w:rsid w:val="00F17A07"/>
    <w:rsid w:val="00F17B82"/>
    <w:rsid w:val="00F2026F"/>
    <w:rsid w:val="00F202D7"/>
    <w:rsid w:val="00F20569"/>
    <w:rsid w:val="00F20C3C"/>
    <w:rsid w:val="00F218D2"/>
    <w:rsid w:val="00F2192D"/>
    <w:rsid w:val="00F21D78"/>
    <w:rsid w:val="00F22127"/>
    <w:rsid w:val="00F234E4"/>
    <w:rsid w:val="00F234ED"/>
    <w:rsid w:val="00F24DA6"/>
    <w:rsid w:val="00F25277"/>
    <w:rsid w:val="00F25B00"/>
    <w:rsid w:val="00F261F9"/>
    <w:rsid w:val="00F26D55"/>
    <w:rsid w:val="00F26D81"/>
    <w:rsid w:val="00F26E79"/>
    <w:rsid w:val="00F26F69"/>
    <w:rsid w:val="00F273FA"/>
    <w:rsid w:val="00F27544"/>
    <w:rsid w:val="00F2787D"/>
    <w:rsid w:val="00F27AB1"/>
    <w:rsid w:val="00F27AB2"/>
    <w:rsid w:val="00F27CFF"/>
    <w:rsid w:val="00F3028B"/>
    <w:rsid w:val="00F306E0"/>
    <w:rsid w:val="00F30FB6"/>
    <w:rsid w:val="00F31895"/>
    <w:rsid w:val="00F31D99"/>
    <w:rsid w:val="00F32364"/>
    <w:rsid w:val="00F3255E"/>
    <w:rsid w:val="00F3267B"/>
    <w:rsid w:val="00F32CD3"/>
    <w:rsid w:val="00F32EA4"/>
    <w:rsid w:val="00F32F8B"/>
    <w:rsid w:val="00F3305A"/>
    <w:rsid w:val="00F335F6"/>
    <w:rsid w:val="00F3389B"/>
    <w:rsid w:val="00F339CC"/>
    <w:rsid w:val="00F34130"/>
    <w:rsid w:val="00F3462E"/>
    <w:rsid w:val="00F348B8"/>
    <w:rsid w:val="00F34B20"/>
    <w:rsid w:val="00F34C9C"/>
    <w:rsid w:val="00F35315"/>
    <w:rsid w:val="00F35A40"/>
    <w:rsid w:val="00F35AF9"/>
    <w:rsid w:val="00F35D52"/>
    <w:rsid w:val="00F35D60"/>
    <w:rsid w:val="00F3629E"/>
    <w:rsid w:val="00F367C9"/>
    <w:rsid w:val="00F36FCF"/>
    <w:rsid w:val="00F37405"/>
    <w:rsid w:val="00F37484"/>
    <w:rsid w:val="00F374C4"/>
    <w:rsid w:val="00F374F6"/>
    <w:rsid w:val="00F3767A"/>
    <w:rsid w:val="00F37A7D"/>
    <w:rsid w:val="00F37C40"/>
    <w:rsid w:val="00F37D90"/>
    <w:rsid w:val="00F400E6"/>
    <w:rsid w:val="00F40CE0"/>
    <w:rsid w:val="00F417BD"/>
    <w:rsid w:val="00F41B4E"/>
    <w:rsid w:val="00F41C16"/>
    <w:rsid w:val="00F42201"/>
    <w:rsid w:val="00F42775"/>
    <w:rsid w:val="00F42BAF"/>
    <w:rsid w:val="00F42C17"/>
    <w:rsid w:val="00F42CAE"/>
    <w:rsid w:val="00F42D51"/>
    <w:rsid w:val="00F42D8C"/>
    <w:rsid w:val="00F438C3"/>
    <w:rsid w:val="00F43B8F"/>
    <w:rsid w:val="00F440E7"/>
    <w:rsid w:val="00F44A95"/>
    <w:rsid w:val="00F44FE9"/>
    <w:rsid w:val="00F452D8"/>
    <w:rsid w:val="00F45F96"/>
    <w:rsid w:val="00F460EF"/>
    <w:rsid w:val="00F465F6"/>
    <w:rsid w:val="00F46AC3"/>
    <w:rsid w:val="00F46BBC"/>
    <w:rsid w:val="00F46EDD"/>
    <w:rsid w:val="00F46FC1"/>
    <w:rsid w:val="00F470F0"/>
    <w:rsid w:val="00F47334"/>
    <w:rsid w:val="00F476D3"/>
    <w:rsid w:val="00F5068F"/>
    <w:rsid w:val="00F50813"/>
    <w:rsid w:val="00F50B21"/>
    <w:rsid w:val="00F50C61"/>
    <w:rsid w:val="00F513C0"/>
    <w:rsid w:val="00F51505"/>
    <w:rsid w:val="00F51582"/>
    <w:rsid w:val="00F519C0"/>
    <w:rsid w:val="00F51D13"/>
    <w:rsid w:val="00F51D7A"/>
    <w:rsid w:val="00F522D7"/>
    <w:rsid w:val="00F52459"/>
    <w:rsid w:val="00F52D14"/>
    <w:rsid w:val="00F52FE2"/>
    <w:rsid w:val="00F536CD"/>
    <w:rsid w:val="00F538A7"/>
    <w:rsid w:val="00F54432"/>
    <w:rsid w:val="00F550F7"/>
    <w:rsid w:val="00F556B8"/>
    <w:rsid w:val="00F5579E"/>
    <w:rsid w:val="00F55BF3"/>
    <w:rsid w:val="00F55DF9"/>
    <w:rsid w:val="00F56098"/>
    <w:rsid w:val="00F56319"/>
    <w:rsid w:val="00F565E5"/>
    <w:rsid w:val="00F568AA"/>
    <w:rsid w:val="00F571CF"/>
    <w:rsid w:val="00F5725D"/>
    <w:rsid w:val="00F57338"/>
    <w:rsid w:val="00F57C4D"/>
    <w:rsid w:val="00F57C6D"/>
    <w:rsid w:val="00F605FB"/>
    <w:rsid w:val="00F6060E"/>
    <w:rsid w:val="00F60855"/>
    <w:rsid w:val="00F612CE"/>
    <w:rsid w:val="00F61509"/>
    <w:rsid w:val="00F6182D"/>
    <w:rsid w:val="00F61ABF"/>
    <w:rsid w:val="00F61C82"/>
    <w:rsid w:val="00F61E54"/>
    <w:rsid w:val="00F62707"/>
    <w:rsid w:val="00F62770"/>
    <w:rsid w:val="00F62897"/>
    <w:rsid w:val="00F63559"/>
    <w:rsid w:val="00F63787"/>
    <w:rsid w:val="00F637D5"/>
    <w:rsid w:val="00F64356"/>
    <w:rsid w:val="00F646D1"/>
    <w:rsid w:val="00F647F6"/>
    <w:rsid w:val="00F6483E"/>
    <w:rsid w:val="00F6497D"/>
    <w:rsid w:val="00F64B50"/>
    <w:rsid w:val="00F64DAE"/>
    <w:rsid w:val="00F64DFC"/>
    <w:rsid w:val="00F64E22"/>
    <w:rsid w:val="00F64EEC"/>
    <w:rsid w:val="00F650BF"/>
    <w:rsid w:val="00F650DD"/>
    <w:rsid w:val="00F651A1"/>
    <w:rsid w:val="00F65816"/>
    <w:rsid w:val="00F65899"/>
    <w:rsid w:val="00F6594E"/>
    <w:rsid w:val="00F65C9B"/>
    <w:rsid w:val="00F66044"/>
    <w:rsid w:val="00F6662E"/>
    <w:rsid w:val="00F666AE"/>
    <w:rsid w:val="00F66B0F"/>
    <w:rsid w:val="00F66C72"/>
    <w:rsid w:val="00F67137"/>
    <w:rsid w:val="00F6725A"/>
    <w:rsid w:val="00F675E4"/>
    <w:rsid w:val="00F67BC0"/>
    <w:rsid w:val="00F7027E"/>
    <w:rsid w:val="00F70292"/>
    <w:rsid w:val="00F7060D"/>
    <w:rsid w:val="00F70610"/>
    <w:rsid w:val="00F70B0F"/>
    <w:rsid w:val="00F70D67"/>
    <w:rsid w:val="00F71441"/>
    <w:rsid w:val="00F7185F"/>
    <w:rsid w:val="00F7262E"/>
    <w:rsid w:val="00F72B12"/>
    <w:rsid w:val="00F73884"/>
    <w:rsid w:val="00F739B2"/>
    <w:rsid w:val="00F73B9A"/>
    <w:rsid w:val="00F73B9F"/>
    <w:rsid w:val="00F73BBC"/>
    <w:rsid w:val="00F73D0D"/>
    <w:rsid w:val="00F7473B"/>
    <w:rsid w:val="00F75BCB"/>
    <w:rsid w:val="00F767B4"/>
    <w:rsid w:val="00F77660"/>
    <w:rsid w:val="00F77E30"/>
    <w:rsid w:val="00F80181"/>
    <w:rsid w:val="00F80501"/>
    <w:rsid w:val="00F821A8"/>
    <w:rsid w:val="00F82313"/>
    <w:rsid w:val="00F8305B"/>
    <w:rsid w:val="00F838EE"/>
    <w:rsid w:val="00F83E56"/>
    <w:rsid w:val="00F84CF4"/>
    <w:rsid w:val="00F85057"/>
    <w:rsid w:val="00F85061"/>
    <w:rsid w:val="00F85092"/>
    <w:rsid w:val="00F8526F"/>
    <w:rsid w:val="00F85952"/>
    <w:rsid w:val="00F86176"/>
    <w:rsid w:val="00F86229"/>
    <w:rsid w:val="00F87CA4"/>
    <w:rsid w:val="00F90271"/>
    <w:rsid w:val="00F90456"/>
    <w:rsid w:val="00F9085B"/>
    <w:rsid w:val="00F90A2F"/>
    <w:rsid w:val="00F90C04"/>
    <w:rsid w:val="00F912A7"/>
    <w:rsid w:val="00F914AE"/>
    <w:rsid w:val="00F917E1"/>
    <w:rsid w:val="00F9191C"/>
    <w:rsid w:val="00F91D01"/>
    <w:rsid w:val="00F921E0"/>
    <w:rsid w:val="00F9249E"/>
    <w:rsid w:val="00F9252D"/>
    <w:rsid w:val="00F92816"/>
    <w:rsid w:val="00F92C84"/>
    <w:rsid w:val="00F92CE9"/>
    <w:rsid w:val="00F935B9"/>
    <w:rsid w:val="00F935C3"/>
    <w:rsid w:val="00F939A1"/>
    <w:rsid w:val="00F94020"/>
    <w:rsid w:val="00F942E5"/>
    <w:rsid w:val="00F943DA"/>
    <w:rsid w:val="00F945AC"/>
    <w:rsid w:val="00F9465C"/>
    <w:rsid w:val="00F94B36"/>
    <w:rsid w:val="00F94B84"/>
    <w:rsid w:val="00F94DF0"/>
    <w:rsid w:val="00F95A43"/>
    <w:rsid w:val="00F965DE"/>
    <w:rsid w:val="00F96A19"/>
    <w:rsid w:val="00F979F1"/>
    <w:rsid w:val="00FA0C63"/>
    <w:rsid w:val="00FA0CA8"/>
    <w:rsid w:val="00FA0E83"/>
    <w:rsid w:val="00FA1081"/>
    <w:rsid w:val="00FA1551"/>
    <w:rsid w:val="00FA17FA"/>
    <w:rsid w:val="00FA1C81"/>
    <w:rsid w:val="00FA1F11"/>
    <w:rsid w:val="00FA2310"/>
    <w:rsid w:val="00FA2889"/>
    <w:rsid w:val="00FA31E0"/>
    <w:rsid w:val="00FA351A"/>
    <w:rsid w:val="00FA383E"/>
    <w:rsid w:val="00FA3922"/>
    <w:rsid w:val="00FA3A3C"/>
    <w:rsid w:val="00FA3AB5"/>
    <w:rsid w:val="00FA4336"/>
    <w:rsid w:val="00FA4E6B"/>
    <w:rsid w:val="00FA5633"/>
    <w:rsid w:val="00FA5A96"/>
    <w:rsid w:val="00FA618E"/>
    <w:rsid w:val="00FA686E"/>
    <w:rsid w:val="00FA6B07"/>
    <w:rsid w:val="00FA720D"/>
    <w:rsid w:val="00FA7344"/>
    <w:rsid w:val="00FA7686"/>
    <w:rsid w:val="00FA7A05"/>
    <w:rsid w:val="00FB045D"/>
    <w:rsid w:val="00FB137D"/>
    <w:rsid w:val="00FB1606"/>
    <w:rsid w:val="00FB166C"/>
    <w:rsid w:val="00FB25DA"/>
    <w:rsid w:val="00FB286A"/>
    <w:rsid w:val="00FB2923"/>
    <w:rsid w:val="00FB300A"/>
    <w:rsid w:val="00FB367A"/>
    <w:rsid w:val="00FB373C"/>
    <w:rsid w:val="00FB3E62"/>
    <w:rsid w:val="00FB42B3"/>
    <w:rsid w:val="00FB42B4"/>
    <w:rsid w:val="00FB4989"/>
    <w:rsid w:val="00FB4EC7"/>
    <w:rsid w:val="00FB5082"/>
    <w:rsid w:val="00FB5983"/>
    <w:rsid w:val="00FB5EEA"/>
    <w:rsid w:val="00FB63E9"/>
    <w:rsid w:val="00FB7654"/>
    <w:rsid w:val="00FB76FF"/>
    <w:rsid w:val="00FB7B34"/>
    <w:rsid w:val="00FC0080"/>
    <w:rsid w:val="00FC0085"/>
    <w:rsid w:val="00FC02A4"/>
    <w:rsid w:val="00FC1284"/>
    <w:rsid w:val="00FC1A6D"/>
    <w:rsid w:val="00FC1DC9"/>
    <w:rsid w:val="00FC2279"/>
    <w:rsid w:val="00FC2399"/>
    <w:rsid w:val="00FC2E71"/>
    <w:rsid w:val="00FC30A5"/>
    <w:rsid w:val="00FC3B37"/>
    <w:rsid w:val="00FC3E0D"/>
    <w:rsid w:val="00FC419C"/>
    <w:rsid w:val="00FC4CD1"/>
    <w:rsid w:val="00FC5635"/>
    <w:rsid w:val="00FC575F"/>
    <w:rsid w:val="00FC62D4"/>
    <w:rsid w:val="00FC64E5"/>
    <w:rsid w:val="00FC663A"/>
    <w:rsid w:val="00FC6D18"/>
    <w:rsid w:val="00FC7190"/>
    <w:rsid w:val="00FC72BC"/>
    <w:rsid w:val="00FC798F"/>
    <w:rsid w:val="00FC7DD3"/>
    <w:rsid w:val="00FC7E04"/>
    <w:rsid w:val="00FD04D2"/>
    <w:rsid w:val="00FD0C6D"/>
    <w:rsid w:val="00FD1557"/>
    <w:rsid w:val="00FD21D0"/>
    <w:rsid w:val="00FD2B6B"/>
    <w:rsid w:val="00FD3053"/>
    <w:rsid w:val="00FD3153"/>
    <w:rsid w:val="00FD3731"/>
    <w:rsid w:val="00FD3734"/>
    <w:rsid w:val="00FD3B4E"/>
    <w:rsid w:val="00FD3B96"/>
    <w:rsid w:val="00FD3B9A"/>
    <w:rsid w:val="00FD41D5"/>
    <w:rsid w:val="00FD462D"/>
    <w:rsid w:val="00FD4DAD"/>
    <w:rsid w:val="00FD5256"/>
    <w:rsid w:val="00FD5DD6"/>
    <w:rsid w:val="00FD5F60"/>
    <w:rsid w:val="00FD635D"/>
    <w:rsid w:val="00FD65C1"/>
    <w:rsid w:val="00FD6D62"/>
    <w:rsid w:val="00FD6FC8"/>
    <w:rsid w:val="00FD708E"/>
    <w:rsid w:val="00FD7B1A"/>
    <w:rsid w:val="00FE043E"/>
    <w:rsid w:val="00FE05B5"/>
    <w:rsid w:val="00FE071E"/>
    <w:rsid w:val="00FE0975"/>
    <w:rsid w:val="00FE099F"/>
    <w:rsid w:val="00FE100B"/>
    <w:rsid w:val="00FE1171"/>
    <w:rsid w:val="00FE13DA"/>
    <w:rsid w:val="00FE17B8"/>
    <w:rsid w:val="00FE183E"/>
    <w:rsid w:val="00FE185B"/>
    <w:rsid w:val="00FE1C0D"/>
    <w:rsid w:val="00FE20AC"/>
    <w:rsid w:val="00FE294E"/>
    <w:rsid w:val="00FE2BC7"/>
    <w:rsid w:val="00FE34CC"/>
    <w:rsid w:val="00FE3A7B"/>
    <w:rsid w:val="00FE3C3E"/>
    <w:rsid w:val="00FE5AF1"/>
    <w:rsid w:val="00FE6167"/>
    <w:rsid w:val="00FE6BF3"/>
    <w:rsid w:val="00FE6E8E"/>
    <w:rsid w:val="00FE70B9"/>
    <w:rsid w:val="00FE7533"/>
    <w:rsid w:val="00FE7C71"/>
    <w:rsid w:val="00FF0478"/>
    <w:rsid w:val="00FF0487"/>
    <w:rsid w:val="00FF09DD"/>
    <w:rsid w:val="00FF1105"/>
    <w:rsid w:val="00FF143A"/>
    <w:rsid w:val="00FF17D9"/>
    <w:rsid w:val="00FF2A11"/>
    <w:rsid w:val="00FF3FBB"/>
    <w:rsid w:val="00FF4416"/>
    <w:rsid w:val="00FF4457"/>
    <w:rsid w:val="00FF4B2C"/>
    <w:rsid w:val="00FF4D6E"/>
    <w:rsid w:val="00FF4FF9"/>
    <w:rsid w:val="00FF563A"/>
    <w:rsid w:val="00FF5BA3"/>
    <w:rsid w:val="00FF5CD7"/>
    <w:rsid w:val="00FF5FBD"/>
    <w:rsid w:val="00FF6198"/>
    <w:rsid w:val="00FF6A9F"/>
    <w:rsid w:val="00FF70C1"/>
    <w:rsid w:val="00FF77E7"/>
    <w:rsid w:val="00FF781E"/>
    <w:rsid w:val="00FF79C8"/>
    <w:rsid w:val="022417C6"/>
    <w:rsid w:val="02C55027"/>
    <w:rsid w:val="02F95547"/>
    <w:rsid w:val="034022A8"/>
    <w:rsid w:val="039CFDE2"/>
    <w:rsid w:val="04B760D7"/>
    <w:rsid w:val="04CCE341"/>
    <w:rsid w:val="051441F9"/>
    <w:rsid w:val="05315B7C"/>
    <w:rsid w:val="05475BB5"/>
    <w:rsid w:val="06EDBB7C"/>
    <w:rsid w:val="06FBD853"/>
    <w:rsid w:val="07973F38"/>
    <w:rsid w:val="083D808D"/>
    <w:rsid w:val="091F73C8"/>
    <w:rsid w:val="0987703E"/>
    <w:rsid w:val="09AF5F8E"/>
    <w:rsid w:val="0A96411A"/>
    <w:rsid w:val="0AB750E1"/>
    <w:rsid w:val="0B1D550D"/>
    <w:rsid w:val="0B307A17"/>
    <w:rsid w:val="0BAF4465"/>
    <w:rsid w:val="0C35361B"/>
    <w:rsid w:val="0CA3D467"/>
    <w:rsid w:val="0CF6087C"/>
    <w:rsid w:val="0D0F9D72"/>
    <w:rsid w:val="0D35708C"/>
    <w:rsid w:val="0F017F37"/>
    <w:rsid w:val="0F153565"/>
    <w:rsid w:val="0F420445"/>
    <w:rsid w:val="0F921CA1"/>
    <w:rsid w:val="0F9A79C6"/>
    <w:rsid w:val="1088428A"/>
    <w:rsid w:val="10DB21E2"/>
    <w:rsid w:val="10DD46F4"/>
    <w:rsid w:val="10FF7D49"/>
    <w:rsid w:val="110E68D3"/>
    <w:rsid w:val="126709B3"/>
    <w:rsid w:val="1275D47D"/>
    <w:rsid w:val="12E04445"/>
    <w:rsid w:val="13530A22"/>
    <w:rsid w:val="13C2E929"/>
    <w:rsid w:val="13E259ED"/>
    <w:rsid w:val="142F11C2"/>
    <w:rsid w:val="14C764DD"/>
    <w:rsid w:val="14CC3A74"/>
    <w:rsid w:val="1558885A"/>
    <w:rsid w:val="15E5D9C6"/>
    <w:rsid w:val="16914E2D"/>
    <w:rsid w:val="1726B2F1"/>
    <w:rsid w:val="172CD927"/>
    <w:rsid w:val="180D63EA"/>
    <w:rsid w:val="181D5D92"/>
    <w:rsid w:val="186843F8"/>
    <w:rsid w:val="189E096B"/>
    <w:rsid w:val="18A5A557"/>
    <w:rsid w:val="18E39282"/>
    <w:rsid w:val="18E3B6AF"/>
    <w:rsid w:val="19203D92"/>
    <w:rsid w:val="19692F12"/>
    <w:rsid w:val="1ADE1EFA"/>
    <w:rsid w:val="1CFC76A3"/>
    <w:rsid w:val="1D380FD0"/>
    <w:rsid w:val="1DD7C34E"/>
    <w:rsid w:val="1E1AEA46"/>
    <w:rsid w:val="1F240979"/>
    <w:rsid w:val="1F477B23"/>
    <w:rsid w:val="1F48BA7B"/>
    <w:rsid w:val="1F64731D"/>
    <w:rsid w:val="1F647B17"/>
    <w:rsid w:val="1F827297"/>
    <w:rsid w:val="1F831ABC"/>
    <w:rsid w:val="20E0189C"/>
    <w:rsid w:val="21091AC9"/>
    <w:rsid w:val="224BE7B3"/>
    <w:rsid w:val="22885F6E"/>
    <w:rsid w:val="22F55B51"/>
    <w:rsid w:val="23339E18"/>
    <w:rsid w:val="23AA075C"/>
    <w:rsid w:val="23C1216A"/>
    <w:rsid w:val="24F857DA"/>
    <w:rsid w:val="2518593D"/>
    <w:rsid w:val="254E34A0"/>
    <w:rsid w:val="25601EBD"/>
    <w:rsid w:val="258E49CB"/>
    <w:rsid w:val="2596BB07"/>
    <w:rsid w:val="26DA6FEC"/>
    <w:rsid w:val="273DF4A6"/>
    <w:rsid w:val="2794125F"/>
    <w:rsid w:val="28541825"/>
    <w:rsid w:val="28794119"/>
    <w:rsid w:val="2A0F08F4"/>
    <w:rsid w:val="2CED3991"/>
    <w:rsid w:val="2D9B4546"/>
    <w:rsid w:val="2E7B61AE"/>
    <w:rsid w:val="2E8CD90B"/>
    <w:rsid w:val="2F261770"/>
    <w:rsid w:val="2FDE37DF"/>
    <w:rsid w:val="309F87B2"/>
    <w:rsid w:val="31D7188B"/>
    <w:rsid w:val="31FB48A5"/>
    <w:rsid w:val="3203242A"/>
    <w:rsid w:val="323C7295"/>
    <w:rsid w:val="3337D1DA"/>
    <w:rsid w:val="334FB3DE"/>
    <w:rsid w:val="335B533E"/>
    <w:rsid w:val="341B3987"/>
    <w:rsid w:val="34425206"/>
    <w:rsid w:val="34561EF6"/>
    <w:rsid w:val="34C40B44"/>
    <w:rsid w:val="34D3A23B"/>
    <w:rsid w:val="34DA33B0"/>
    <w:rsid w:val="350707B5"/>
    <w:rsid w:val="35955983"/>
    <w:rsid w:val="35B067E0"/>
    <w:rsid w:val="36364EB6"/>
    <w:rsid w:val="3891640A"/>
    <w:rsid w:val="398B4B86"/>
    <w:rsid w:val="39D4C9A1"/>
    <w:rsid w:val="3A2636E4"/>
    <w:rsid w:val="3A6C31D3"/>
    <w:rsid w:val="3A791404"/>
    <w:rsid w:val="3B5B4C64"/>
    <w:rsid w:val="3B998904"/>
    <w:rsid w:val="3BA84001"/>
    <w:rsid w:val="3C436AD4"/>
    <w:rsid w:val="3D051C20"/>
    <w:rsid w:val="3D748726"/>
    <w:rsid w:val="3D89004A"/>
    <w:rsid w:val="3DBB763F"/>
    <w:rsid w:val="3EE35B04"/>
    <w:rsid w:val="3F454F24"/>
    <w:rsid w:val="4008E70A"/>
    <w:rsid w:val="403EC2D4"/>
    <w:rsid w:val="4047A367"/>
    <w:rsid w:val="40D40DB4"/>
    <w:rsid w:val="40E71DFB"/>
    <w:rsid w:val="411F17EE"/>
    <w:rsid w:val="41626DE1"/>
    <w:rsid w:val="427B7FF2"/>
    <w:rsid w:val="430FBFDE"/>
    <w:rsid w:val="431B0ACA"/>
    <w:rsid w:val="433319AC"/>
    <w:rsid w:val="43958982"/>
    <w:rsid w:val="43DB5E95"/>
    <w:rsid w:val="44C7D66E"/>
    <w:rsid w:val="4549650D"/>
    <w:rsid w:val="4594BB87"/>
    <w:rsid w:val="46E26E86"/>
    <w:rsid w:val="471E51DE"/>
    <w:rsid w:val="47941C0E"/>
    <w:rsid w:val="47B16188"/>
    <w:rsid w:val="48E97C50"/>
    <w:rsid w:val="48F3B969"/>
    <w:rsid w:val="49B775FF"/>
    <w:rsid w:val="49D039C5"/>
    <w:rsid w:val="4A493F67"/>
    <w:rsid w:val="4AD627F6"/>
    <w:rsid w:val="4B0891FA"/>
    <w:rsid w:val="4B28F192"/>
    <w:rsid w:val="4D33E780"/>
    <w:rsid w:val="4DF63D1A"/>
    <w:rsid w:val="4E8DC901"/>
    <w:rsid w:val="4E9C014F"/>
    <w:rsid w:val="4EA3009E"/>
    <w:rsid w:val="4F435DEB"/>
    <w:rsid w:val="4F50FAC2"/>
    <w:rsid w:val="4F5E906E"/>
    <w:rsid w:val="4FB2BA10"/>
    <w:rsid w:val="4FBCCCE8"/>
    <w:rsid w:val="4FDD1C0C"/>
    <w:rsid w:val="5006A4BC"/>
    <w:rsid w:val="51207808"/>
    <w:rsid w:val="5130FD4B"/>
    <w:rsid w:val="51DA5419"/>
    <w:rsid w:val="523531FD"/>
    <w:rsid w:val="52C134E6"/>
    <w:rsid w:val="531A69CF"/>
    <w:rsid w:val="5331AD09"/>
    <w:rsid w:val="53C37147"/>
    <w:rsid w:val="53DF49F6"/>
    <w:rsid w:val="540436FE"/>
    <w:rsid w:val="552F561E"/>
    <w:rsid w:val="559D3998"/>
    <w:rsid w:val="56BC32D2"/>
    <w:rsid w:val="56F75F8D"/>
    <w:rsid w:val="578633A1"/>
    <w:rsid w:val="57D63DB9"/>
    <w:rsid w:val="588A70B1"/>
    <w:rsid w:val="590A1D78"/>
    <w:rsid w:val="59315713"/>
    <w:rsid w:val="59608393"/>
    <w:rsid w:val="59E05EDB"/>
    <w:rsid w:val="59EF03B2"/>
    <w:rsid w:val="5ADE5B62"/>
    <w:rsid w:val="5B292DBA"/>
    <w:rsid w:val="5B401211"/>
    <w:rsid w:val="5B9EC9BD"/>
    <w:rsid w:val="5C746688"/>
    <w:rsid w:val="5C8F5A04"/>
    <w:rsid w:val="5CA85C82"/>
    <w:rsid w:val="5CBF2ADD"/>
    <w:rsid w:val="5D716637"/>
    <w:rsid w:val="5ED85A72"/>
    <w:rsid w:val="5F2D71AB"/>
    <w:rsid w:val="60009D67"/>
    <w:rsid w:val="602EDC33"/>
    <w:rsid w:val="608BC614"/>
    <w:rsid w:val="60E47157"/>
    <w:rsid w:val="6115CD74"/>
    <w:rsid w:val="612F0E25"/>
    <w:rsid w:val="61E16955"/>
    <w:rsid w:val="621D651F"/>
    <w:rsid w:val="62291711"/>
    <w:rsid w:val="6280C380"/>
    <w:rsid w:val="62EFB0AA"/>
    <w:rsid w:val="6308356F"/>
    <w:rsid w:val="633B2D78"/>
    <w:rsid w:val="6366195D"/>
    <w:rsid w:val="641C2DD4"/>
    <w:rsid w:val="64BE584C"/>
    <w:rsid w:val="64C244A6"/>
    <w:rsid w:val="64C47566"/>
    <w:rsid w:val="66EC2438"/>
    <w:rsid w:val="682F0A28"/>
    <w:rsid w:val="683CB3B3"/>
    <w:rsid w:val="6923D78D"/>
    <w:rsid w:val="6952D892"/>
    <w:rsid w:val="69735C8B"/>
    <w:rsid w:val="69ED3AA4"/>
    <w:rsid w:val="6A036243"/>
    <w:rsid w:val="6A1E21CD"/>
    <w:rsid w:val="6A79F196"/>
    <w:rsid w:val="6AA10952"/>
    <w:rsid w:val="6AF22169"/>
    <w:rsid w:val="6B601E50"/>
    <w:rsid w:val="6B6E0DEB"/>
    <w:rsid w:val="6C2E581A"/>
    <w:rsid w:val="6C85F8B8"/>
    <w:rsid w:val="6D4A4F36"/>
    <w:rsid w:val="6DD01018"/>
    <w:rsid w:val="6EB32B9D"/>
    <w:rsid w:val="6ECAF2DA"/>
    <w:rsid w:val="6F353CD4"/>
    <w:rsid w:val="6F466708"/>
    <w:rsid w:val="6F5B8B84"/>
    <w:rsid w:val="6F7D496B"/>
    <w:rsid w:val="6F84AD74"/>
    <w:rsid w:val="6F8C3574"/>
    <w:rsid w:val="708E0452"/>
    <w:rsid w:val="71AD5A88"/>
    <w:rsid w:val="71F966F8"/>
    <w:rsid w:val="7224A6AA"/>
    <w:rsid w:val="73340A2F"/>
    <w:rsid w:val="739A930B"/>
    <w:rsid w:val="73E7122E"/>
    <w:rsid w:val="742CE77D"/>
    <w:rsid w:val="748660F6"/>
    <w:rsid w:val="751C9244"/>
    <w:rsid w:val="75A0E999"/>
    <w:rsid w:val="75BA88DE"/>
    <w:rsid w:val="767A6CB9"/>
    <w:rsid w:val="76933EA6"/>
    <w:rsid w:val="77083DEE"/>
    <w:rsid w:val="7735D2E8"/>
    <w:rsid w:val="77AC08AC"/>
    <w:rsid w:val="78A7465C"/>
    <w:rsid w:val="78EE0932"/>
    <w:rsid w:val="79E4EA6C"/>
    <w:rsid w:val="7A8D764F"/>
    <w:rsid w:val="7AED579E"/>
    <w:rsid w:val="7AFC0FBC"/>
    <w:rsid w:val="7B2012DE"/>
    <w:rsid w:val="7B2D4D48"/>
    <w:rsid w:val="7B6D08AA"/>
    <w:rsid w:val="7BB27B64"/>
    <w:rsid w:val="7C2224B4"/>
    <w:rsid w:val="7C497F7B"/>
    <w:rsid w:val="7C5B845A"/>
    <w:rsid w:val="7C66286E"/>
    <w:rsid w:val="7C8A0A9D"/>
    <w:rsid w:val="7CAF6F1F"/>
    <w:rsid w:val="7D164206"/>
    <w:rsid w:val="7D251423"/>
    <w:rsid w:val="7DDB4EBC"/>
    <w:rsid w:val="7F46A649"/>
    <w:rsid w:val="7F623D3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yellow,#ff9,#eaf1dd"/>
    </o:shapedefaults>
    <o:shapelayout v:ext="edit">
      <o:idmap v:ext="edit" data="2"/>
    </o:shapelayout>
  </w:shapeDefaults>
  <w:decimalSymbol w:val="."/>
  <w:listSeparator w:val=","/>
  <w14:docId w14:val="3390C895"/>
  <w15:docId w15:val="{1F32913E-3671-47B7-9661-8F3F56C5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uiPriority="0" w:qFormat="1"/>
    <w:lsdException w:name="List Bullet" w:uiPriority="0" w:qFormat="1"/>
    <w:lsdException w:name="List Number" w:semiHidden="1" w:uiPriority="0" w:unhideWhenUsed="1" w:qFormat="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F5"/>
    <w:rPr>
      <w:rFonts w:ascii="Arial" w:eastAsia="Times New Roman" w:hAnsi="Arial"/>
      <w:sz w:val="24"/>
    </w:rPr>
  </w:style>
  <w:style w:type="paragraph" w:styleId="Heading1">
    <w:name w:val="heading 1"/>
    <w:basedOn w:val="Normal"/>
    <w:next w:val="Normal"/>
    <w:link w:val="Heading1Char"/>
    <w:qFormat/>
    <w:rsid w:val="0072723C"/>
    <w:pPr>
      <w:keepNext/>
      <w:keepLines/>
      <w:numPr>
        <w:numId w:val="27"/>
      </w:numPr>
      <w:spacing w:before="480" w:after="240" w:line="240" w:lineRule="atLeast"/>
      <w:outlineLvl w:val="0"/>
    </w:pPr>
    <w:rPr>
      <w:rFonts w:ascii="Calibri Light" w:hAnsi="Calibri Light"/>
      <w:b/>
      <w:color w:val="215868" w:themeColor="accent5" w:themeShade="80"/>
      <w:kern w:val="28"/>
      <w:sz w:val="32"/>
    </w:rPr>
  </w:style>
  <w:style w:type="paragraph" w:styleId="Heading2">
    <w:name w:val="heading 2"/>
    <w:basedOn w:val="Normal"/>
    <w:next w:val="Normal"/>
    <w:link w:val="Heading2Char"/>
    <w:uiPriority w:val="9"/>
    <w:qFormat/>
    <w:rsid w:val="0072723C"/>
    <w:pPr>
      <w:keepNext/>
      <w:keepLines/>
      <w:numPr>
        <w:ilvl w:val="1"/>
        <w:numId w:val="27"/>
      </w:numPr>
      <w:spacing w:before="280" w:after="280" w:line="240" w:lineRule="atLeast"/>
      <w:ind w:left="576"/>
      <w:outlineLvl w:val="1"/>
    </w:pPr>
    <w:rPr>
      <w:rFonts w:ascii="Calibri Light" w:hAnsi="Calibri Light"/>
      <w:b/>
      <w:color w:val="215868" w:themeColor="accent5" w:themeShade="80"/>
      <w:sz w:val="28"/>
    </w:rPr>
  </w:style>
  <w:style w:type="paragraph" w:styleId="Heading3">
    <w:name w:val="heading 3"/>
    <w:basedOn w:val="Normal"/>
    <w:next w:val="Normal"/>
    <w:link w:val="Heading3Char"/>
    <w:uiPriority w:val="9"/>
    <w:qFormat/>
    <w:rsid w:val="0072723C"/>
    <w:pPr>
      <w:numPr>
        <w:ilvl w:val="2"/>
        <w:numId w:val="27"/>
      </w:numPr>
      <w:spacing w:before="240" w:after="240"/>
      <w:outlineLvl w:val="2"/>
    </w:pPr>
    <w:rPr>
      <w:rFonts w:ascii="Calibri Light" w:hAnsi="Calibri Light"/>
      <w:b/>
      <w:color w:val="215868" w:themeColor="accent5" w:themeShade="80"/>
    </w:rPr>
  </w:style>
  <w:style w:type="paragraph" w:styleId="Heading4">
    <w:name w:val="heading 4"/>
    <w:basedOn w:val="Normal"/>
    <w:next w:val="Normal"/>
    <w:link w:val="Heading4Char"/>
    <w:uiPriority w:val="9"/>
    <w:qFormat/>
    <w:rsid w:val="0072723C"/>
    <w:pPr>
      <w:keepNext/>
      <w:numPr>
        <w:ilvl w:val="3"/>
        <w:numId w:val="27"/>
      </w:numPr>
      <w:spacing w:before="240" w:after="60" w:line="220" w:lineRule="exact"/>
      <w:jc w:val="both"/>
      <w:outlineLvl w:val="3"/>
    </w:pPr>
    <w:rPr>
      <w:rFonts w:ascii="Calibri Light" w:hAnsi="Calibri Light"/>
      <w:b/>
      <w:sz w:val="22"/>
    </w:rPr>
  </w:style>
  <w:style w:type="paragraph" w:styleId="Heading5">
    <w:name w:val="heading 5"/>
    <w:basedOn w:val="Normal"/>
    <w:next w:val="Normal"/>
    <w:link w:val="Heading5Char"/>
    <w:uiPriority w:val="9"/>
    <w:qFormat/>
    <w:rsid w:val="0072723C"/>
    <w:pPr>
      <w:numPr>
        <w:ilvl w:val="4"/>
        <w:numId w:val="27"/>
      </w:numPr>
      <w:spacing w:before="240" w:after="60" w:line="220" w:lineRule="exact"/>
      <w:jc w:val="both"/>
      <w:outlineLvl w:val="4"/>
    </w:pPr>
    <w:rPr>
      <w:sz w:val="22"/>
    </w:rPr>
  </w:style>
  <w:style w:type="paragraph" w:styleId="Heading6">
    <w:name w:val="heading 6"/>
    <w:basedOn w:val="Normal"/>
    <w:next w:val="Normal"/>
    <w:link w:val="Heading6Char"/>
    <w:uiPriority w:val="9"/>
    <w:qFormat/>
    <w:rsid w:val="0072723C"/>
    <w:pPr>
      <w:numPr>
        <w:ilvl w:val="5"/>
        <w:numId w:val="27"/>
      </w:numPr>
      <w:spacing w:before="240" w:after="60" w:line="220" w:lineRule="exact"/>
      <w:jc w:val="both"/>
      <w:outlineLvl w:val="5"/>
    </w:pPr>
    <w:rPr>
      <w:i/>
      <w:sz w:val="22"/>
    </w:rPr>
  </w:style>
  <w:style w:type="paragraph" w:styleId="Heading7">
    <w:name w:val="heading 7"/>
    <w:basedOn w:val="Normal"/>
    <w:next w:val="Normal"/>
    <w:link w:val="Heading7Char"/>
    <w:uiPriority w:val="9"/>
    <w:qFormat/>
    <w:rsid w:val="0072723C"/>
    <w:pPr>
      <w:numPr>
        <w:ilvl w:val="6"/>
        <w:numId w:val="27"/>
      </w:numPr>
      <w:spacing w:before="240" w:after="60" w:line="220" w:lineRule="exact"/>
      <w:jc w:val="both"/>
      <w:outlineLvl w:val="6"/>
    </w:pPr>
    <w:rPr>
      <w:sz w:val="20"/>
    </w:rPr>
  </w:style>
  <w:style w:type="paragraph" w:styleId="Heading8">
    <w:name w:val="heading 8"/>
    <w:basedOn w:val="Normal"/>
    <w:next w:val="Normal"/>
    <w:link w:val="Heading8Char"/>
    <w:uiPriority w:val="9"/>
    <w:qFormat/>
    <w:rsid w:val="0072723C"/>
    <w:pPr>
      <w:numPr>
        <w:ilvl w:val="7"/>
        <w:numId w:val="27"/>
      </w:numPr>
      <w:spacing w:before="240" w:after="60" w:line="220" w:lineRule="exact"/>
      <w:jc w:val="both"/>
      <w:outlineLvl w:val="7"/>
    </w:pPr>
    <w:rPr>
      <w:i/>
      <w:sz w:val="20"/>
    </w:rPr>
  </w:style>
  <w:style w:type="paragraph" w:styleId="Heading9">
    <w:name w:val="heading 9"/>
    <w:basedOn w:val="Normal"/>
    <w:next w:val="Normal"/>
    <w:link w:val="Heading9Char"/>
    <w:uiPriority w:val="9"/>
    <w:qFormat/>
    <w:rsid w:val="0072723C"/>
    <w:pPr>
      <w:numPr>
        <w:ilvl w:val="8"/>
        <w:numId w:val="27"/>
      </w:numPr>
      <w:spacing w:before="240" w:after="60" w:line="220" w:lineRule="exact"/>
      <w:jc w:val="both"/>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72723C"/>
    <w:rPr>
      <w:rFonts w:ascii="Tahoma" w:hAnsi="Tahoma" w:cs="Tahoma"/>
      <w:sz w:val="16"/>
      <w:szCs w:val="16"/>
    </w:rPr>
  </w:style>
  <w:style w:type="paragraph" w:styleId="BodyText">
    <w:name w:val="Body Text"/>
    <w:basedOn w:val="Normal"/>
    <w:link w:val="BodyTextChar"/>
    <w:qFormat/>
    <w:rsid w:val="0072723C"/>
    <w:pPr>
      <w:spacing w:before="120" w:after="120" w:line="240" w:lineRule="atLeast"/>
      <w:jc w:val="both"/>
    </w:pPr>
    <w:rPr>
      <w:sz w:val="20"/>
      <w:szCs w:val="24"/>
    </w:rPr>
  </w:style>
  <w:style w:type="paragraph" w:styleId="BodyText2">
    <w:name w:val="Body Text 2"/>
    <w:basedOn w:val="Normal"/>
    <w:link w:val="BodyText2Char"/>
    <w:unhideWhenUsed/>
    <w:qFormat/>
    <w:rsid w:val="0072723C"/>
    <w:pPr>
      <w:spacing w:after="120" w:line="480" w:lineRule="auto"/>
      <w:jc w:val="both"/>
    </w:pPr>
    <w:rPr>
      <w:rFonts w:ascii="Calibri" w:hAnsi="Calibri"/>
      <w:sz w:val="22"/>
      <w:szCs w:val="22"/>
    </w:rPr>
  </w:style>
  <w:style w:type="paragraph" w:styleId="BodyText3">
    <w:name w:val="Body Text 3"/>
    <w:basedOn w:val="Normal"/>
    <w:link w:val="BodyText3Char"/>
    <w:uiPriority w:val="99"/>
    <w:unhideWhenUsed/>
    <w:qFormat/>
    <w:rsid w:val="0072723C"/>
    <w:pPr>
      <w:spacing w:after="120" w:line="276" w:lineRule="auto"/>
      <w:jc w:val="both"/>
    </w:pPr>
    <w:rPr>
      <w:rFonts w:ascii="Calibri" w:hAnsi="Calibri"/>
      <w:sz w:val="16"/>
      <w:szCs w:val="16"/>
    </w:rPr>
  </w:style>
  <w:style w:type="paragraph" w:styleId="BodyTextIndent">
    <w:name w:val="Body Text Indent"/>
    <w:basedOn w:val="Normal"/>
    <w:link w:val="BodyTextIndentChar"/>
    <w:qFormat/>
    <w:rsid w:val="0072723C"/>
    <w:pPr>
      <w:spacing w:after="120"/>
      <w:ind w:left="360"/>
      <w:jc w:val="both"/>
    </w:pPr>
    <w:rPr>
      <w:rFonts w:ascii="Times New Roman" w:hAnsi="Times New Roman"/>
      <w:sz w:val="20"/>
    </w:rPr>
  </w:style>
  <w:style w:type="paragraph" w:styleId="BodyTextIndent2">
    <w:name w:val="Body Text Indent 2"/>
    <w:basedOn w:val="Normal"/>
    <w:link w:val="BodyTextIndent2Char"/>
    <w:unhideWhenUsed/>
    <w:qFormat/>
    <w:rsid w:val="0072723C"/>
    <w:pPr>
      <w:spacing w:after="120" w:line="480" w:lineRule="auto"/>
      <w:ind w:left="360"/>
      <w:jc w:val="both"/>
    </w:pPr>
    <w:rPr>
      <w:rFonts w:ascii="Calibri" w:hAnsi="Calibri"/>
      <w:sz w:val="22"/>
      <w:szCs w:val="22"/>
    </w:rPr>
  </w:style>
  <w:style w:type="paragraph" w:styleId="BodyTextIndent3">
    <w:name w:val="Body Text Indent 3"/>
    <w:basedOn w:val="Normal"/>
    <w:link w:val="BodyTextIndent3Char"/>
    <w:unhideWhenUsed/>
    <w:qFormat/>
    <w:rsid w:val="0072723C"/>
    <w:pPr>
      <w:spacing w:after="120" w:line="276" w:lineRule="auto"/>
      <w:ind w:left="360"/>
      <w:jc w:val="both"/>
    </w:pPr>
    <w:rPr>
      <w:rFonts w:ascii="Calibri" w:hAnsi="Calibri"/>
      <w:sz w:val="16"/>
      <w:szCs w:val="16"/>
    </w:rPr>
  </w:style>
  <w:style w:type="paragraph" w:styleId="Caption">
    <w:name w:val="caption"/>
    <w:basedOn w:val="Normal"/>
    <w:next w:val="Normal"/>
    <w:uiPriority w:val="35"/>
    <w:unhideWhenUsed/>
    <w:qFormat/>
    <w:rsid w:val="0072723C"/>
    <w:pPr>
      <w:spacing w:after="200"/>
    </w:pPr>
    <w:rPr>
      <w:b/>
      <w:bCs/>
      <w:color w:val="4F81BD" w:themeColor="accent1"/>
      <w:sz w:val="18"/>
      <w:szCs w:val="18"/>
    </w:rPr>
  </w:style>
  <w:style w:type="character" w:styleId="CommentReference">
    <w:name w:val="annotation reference"/>
    <w:semiHidden/>
    <w:qFormat/>
    <w:rsid w:val="0072723C"/>
    <w:rPr>
      <w:sz w:val="16"/>
      <w:szCs w:val="16"/>
    </w:rPr>
  </w:style>
  <w:style w:type="paragraph" w:styleId="CommentText">
    <w:name w:val="annotation text"/>
    <w:basedOn w:val="Normal"/>
    <w:link w:val="CommentTextChar"/>
    <w:unhideWhenUsed/>
    <w:qFormat/>
    <w:rsid w:val="0072723C"/>
    <w:pPr>
      <w:spacing w:after="200"/>
      <w:jc w:val="both"/>
    </w:pPr>
    <w:rPr>
      <w:rFonts w:ascii="Calibri" w:hAnsi="Calibri"/>
      <w:sz w:val="20"/>
    </w:rPr>
  </w:style>
  <w:style w:type="paragraph" w:styleId="CommentSubject">
    <w:name w:val="annotation subject"/>
    <w:basedOn w:val="CommentText"/>
    <w:next w:val="CommentText"/>
    <w:link w:val="CommentSubjectChar"/>
    <w:qFormat/>
    <w:rsid w:val="0072723C"/>
    <w:pPr>
      <w:spacing w:after="0" w:line="360" w:lineRule="auto"/>
    </w:pPr>
    <w:rPr>
      <w:rFonts w:ascii="Trebuchet MS" w:hAnsi="Trebuchet MS"/>
      <w:b/>
      <w:bCs/>
    </w:rPr>
  </w:style>
  <w:style w:type="paragraph" w:styleId="DocumentMap">
    <w:name w:val="Document Map"/>
    <w:basedOn w:val="Normal"/>
    <w:link w:val="DocumentMapChar"/>
    <w:uiPriority w:val="99"/>
    <w:unhideWhenUsed/>
    <w:qFormat/>
    <w:rsid w:val="0072723C"/>
    <w:rPr>
      <w:rFonts w:ascii="Tahoma" w:hAnsi="Tahoma" w:cs="Tahoma"/>
      <w:sz w:val="16"/>
      <w:szCs w:val="16"/>
    </w:rPr>
  </w:style>
  <w:style w:type="character" w:styleId="Emphasis">
    <w:name w:val="Emphasis"/>
    <w:uiPriority w:val="20"/>
    <w:qFormat/>
    <w:rsid w:val="0072723C"/>
    <w:rPr>
      <w:i/>
      <w:iCs/>
    </w:rPr>
  </w:style>
  <w:style w:type="character" w:styleId="FollowedHyperlink">
    <w:name w:val="FollowedHyperlink"/>
    <w:basedOn w:val="DefaultParagraphFont"/>
    <w:uiPriority w:val="99"/>
    <w:unhideWhenUsed/>
    <w:qFormat/>
    <w:rsid w:val="0072723C"/>
    <w:rPr>
      <w:color w:val="800080"/>
      <w:u w:val="single"/>
    </w:rPr>
  </w:style>
  <w:style w:type="paragraph" w:styleId="Footer">
    <w:name w:val="footer"/>
    <w:basedOn w:val="Normal"/>
    <w:link w:val="FooterChar"/>
    <w:uiPriority w:val="99"/>
    <w:qFormat/>
    <w:rsid w:val="0072723C"/>
    <w:pPr>
      <w:tabs>
        <w:tab w:val="center" w:pos="4680"/>
        <w:tab w:val="right" w:pos="9360"/>
      </w:tabs>
    </w:pPr>
    <w:rPr>
      <w:b/>
      <w:i/>
      <w:sz w:val="20"/>
    </w:rPr>
  </w:style>
  <w:style w:type="character" w:styleId="FootnoteReference">
    <w:name w:val="footnote reference"/>
    <w:semiHidden/>
    <w:qFormat/>
    <w:rsid w:val="0072723C"/>
  </w:style>
  <w:style w:type="paragraph" w:styleId="Header">
    <w:name w:val="header"/>
    <w:basedOn w:val="Normal"/>
    <w:link w:val="HeaderChar"/>
    <w:uiPriority w:val="99"/>
    <w:qFormat/>
    <w:rsid w:val="0072723C"/>
    <w:pPr>
      <w:tabs>
        <w:tab w:val="center" w:pos="4680"/>
        <w:tab w:val="right" w:pos="9360"/>
      </w:tabs>
    </w:pPr>
    <w:rPr>
      <w:b/>
      <w:i/>
      <w:sz w:val="20"/>
    </w:rPr>
  </w:style>
  <w:style w:type="paragraph" w:styleId="HTMLPreformatted">
    <w:name w:val="HTML Preformatted"/>
    <w:basedOn w:val="Normal"/>
    <w:link w:val="HTMLPreformattedChar"/>
    <w:uiPriority w:val="99"/>
    <w:semiHidden/>
    <w:unhideWhenUsed/>
    <w:qFormat/>
    <w:rsid w:val="007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lang w:val="en-IN" w:eastAsia="en-IN"/>
    </w:rPr>
  </w:style>
  <w:style w:type="character" w:styleId="Hyperlink">
    <w:name w:val="Hyperlink"/>
    <w:basedOn w:val="DefaultParagraphFont"/>
    <w:uiPriority w:val="99"/>
    <w:qFormat/>
    <w:rsid w:val="0072723C"/>
    <w:rPr>
      <w:color w:val="0000FF"/>
      <w:u w:val="single"/>
    </w:rPr>
  </w:style>
  <w:style w:type="paragraph" w:styleId="Index1">
    <w:name w:val="index 1"/>
    <w:basedOn w:val="Normal"/>
    <w:next w:val="Normal"/>
    <w:uiPriority w:val="99"/>
    <w:unhideWhenUsed/>
    <w:qFormat/>
    <w:rsid w:val="0072723C"/>
    <w:pPr>
      <w:ind w:left="220" w:hanging="220"/>
      <w:jc w:val="both"/>
    </w:pPr>
    <w:rPr>
      <w:rFonts w:ascii="Calibri" w:hAnsi="Calibri"/>
      <w:sz w:val="22"/>
      <w:szCs w:val="22"/>
    </w:rPr>
  </w:style>
  <w:style w:type="paragraph" w:styleId="Index2">
    <w:name w:val="index 2"/>
    <w:basedOn w:val="Normal"/>
    <w:next w:val="Normal"/>
    <w:uiPriority w:val="99"/>
    <w:unhideWhenUsed/>
    <w:qFormat/>
    <w:rsid w:val="0072723C"/>
    <w:pPr>
      <w:ind w:left="400" w:hanging="200"/>
      <w:jc w:val="both"/>
    </w:pPr>
    <w:rPr>
      <w:sz w:val="20"/>
      <w:lang w:val="de-DE" w:eastAsia="ja-JP"/>
    </w:rPr>
  </w:style>
  <w:style w:type="paragraph" w:styleId="IndexHeading">
    <w:name w:val="index heading"/>
    <w:basedOn w:val="Normal"/>
    <w:next w:val="Index1"/>
    <w:uiPriority w:val="99"/>
    <w:semiHidden/>
    <w:qFormat/>
    <w:rsid w:val="0072723C"/>
    <w:pPr>
      <w:jc w:val="both"/>
    </w:pPr>
    <w:rPr>
      <w:rFonts w:ascii="Times New Roman" w:hAnsi="Times New Roman"/>
      <w:szCs w:val="24"/>
    </w:rPr>
  </w:style>
  <w:style w:type="paragraph" w:styleId="List">
    <w:name w:val="List"/>
    <w:basedOn w:val="Normal"/>
    <w:qFormat/>
    <w:rsid w:val="0072723C"/>
    <w:pPr>
      <w:numPr>
        <w:numId w:val="1"/>
      </w:numPr>
      <w:jc w:val="both"/>
    </w:pPr>
    <w:rPr>
      <w:rFonts w:ascii="Times New Roman" w:hAnsi="Times New Roman"/>
      <w:sz w:val="20"/>
    </w:rPr>
  </w:style>
  <w:style w:type="paragraph" w:styleId="List2">
    <w:name w:val="List 2"/>
    <w:basedOn w:val="Normal"/>
    <w:qFormat/>
    <w:rsid w:val="0072723C"/>
    <w:pPr>
      <w:ind w:left="566" w:hanging="283"/>
      <w:contextualSpacing/>
      <w:jc w:val="both"/>
    </w:pPr>
    <w:rPr>
      <w:rFonts w:ascii="Times New Roman" w:hAnsi="Times New Roman"/>
    </w:rPr>
  </w:style>
  <w:style w:type="paragraph" w:styleId="ListBullet">
    <w:name w:val="List Bullet"/>
    <w:basedOn w:val="Normal"/>
    <w:qFormat/>
    <w:rsid w:val="0072723C"/>
    <w:pPr>
      <w:spacing w:before="60" w:after="60"/>
      <w:jc w:val="both"/>
    </w:pPr>
    <w:rPr>
      <w:sz w:val="20"/>
      <w:lang w:val="de-DE" w:eastAsia="ja-JP"/>
    </w:rPr>
  </w:style>
  <w:style w:type="paragraph" w:styleId="ListBullet2">
    <w:name w:val="List Bullet 2"/>
    <w:basedOn w:val="Normal"/>
    <w:unhideWhenUsed/>
    <w:qFormat/>
    <w:rsid w:val="0072723C"/>
    <w:pPr>
      <w:numPr>
        <w:numId w:val="2"/>
      </w:numPr>
      <w:spacing w:after="200" w:line="276" w:lineRule="auto"/>
      <w:contextualSpacing/>
      <w:jc w:val="both"/>
    </w:pPr>
    <w:rPr>
      <w:rFonts w:ascii="Calibri" w:hAnsi="Calibri"/>
      <w:sz w:val="22"/>
      <w:szCs w:val="22"/>
    </w:rPr>
  </w:style>
  <w:style w:type="paragraph" w:styleId="ListBullet3">
    <w:name w:val="List Bullet 3"/>
    <w:basedOn w:val="Normal"/>
    <w:uiPriority w:val="99"/>
    <w:unhideWhenUsed/>
    <w:qFormat/>
    <w:rsid w:val="0072723C"/>
    <w:pPr>
      <w:numPr>
        <w:numId w:val="3"/>
      </w:numPr>
      <w:spacing w:after="200" w:line="276" w:lineRule="auto"/>
      <w:contextualSpacing/>
      <w:jc w:val="both"/>
    </w:pPr>
    <w:rPr>
      <w:rFonts w:ascii="Calibri" w:hAnsi="Calibri"/>
      <w:sz w:val="22"/>
      <w:szCs w:val="22"/>
    </w:rPr>
  </w:style>
  <w:style w:type="paragraph" w:styleId="ListBullet4">
    <w:name w:val="List Bullet 4"/>
    <w:basedOn w:val="Normal"/>
    <w:uiPriority w:val="99"/>
    <w:unhideWhenUsed/>
    <w:qFormat/>
    <w:rsid w:val="0072723C"/>
    <w:pPr>
      <w:numPr>
        <w:numId w:val="4"/>
      </w:numPr>
      <w:tabs>
        <w:tab w:val="left" w:pos="432"/>
      </w:tabs>
      <w:spacing w:after="200" w:line="276" w:lineRule="auto"/>
      <w:contextualSpacing/>
      <w:jc w:val="both"/>
    </w:pPr>
    <w:rPr>
      <w:rFonts w:ascii="Calibri" w:hAnsi="Calibri"/>
      <w:sz w:val="22"/>
      <w:szCs w:val="22"/>
    </w:rPr>
  </w:style>
  <w:style w:type="paragraph" w:styleId="ListContinue">
    <w:name w:val="List Continue"/>
    <w:basedOn w:val="Normal"/>
    <w:uiPriority w:val="99"/>
    <w:unhideWhenUsed/>
    <w:qFormat/>
    <w:rsid w:val="0072723C"/>
    <w:pPr>
      <w:spacing w:after="120" w:line="276" w:lineRule="auto"/>
      <w:ind w:left="360"/>
      <w:contextualSpacing/>
      <w:jc w:val="both"/>
    </w:pPr>
    <w:rPr>
      <w:rFonts w:ascii="Calibri" w:hAnsi="Calibri"/>
      <w:sz w:val="22"/>
      <w:szCs w:val="22"/>
    </w:rPr>
  </w:style>
  <w:style w:type="paragraph" w:styleId="ListNumber">
    <w:name w:val="List Number"/>
    <w:basedOn w:val="Normal"/>
    <w:qFormat/>
    <w:rsid w:val="0072723C"/>
    <w:pPr>
      <w:numPr>
        <w:numId w:val="5"/>
      </w:numPr>
      <w:jc w:val="both"/>
    </w:pPr>
    <w:rPr>
      <w:rFonts w:ascii="Times New Roman" w:hAnsi="Times New Roman"/>
    </w:rPr>
  </w:style>
  <w:style w:type="paragraph" w:styleId="NormalWeb">
    <w:name w:val="Normal (Web)"/>
    <w:basedOn w:val="Normal"/>
    <w:link w:val="NormalWebChar"/>
    <w:uiPriority w:val="99"/>
    <w:unhideWhenUsed/>
    <w:qFormat/>
    <w:rsid w:val="0072723C"/>
    <w:pPr>
      <w:spacing w:before="100" w:beforeAutospacing="1" w:after="100" w:afterAutospacing="1"/>
    </w:pPr>
    <w:rPr>
      <w:rFonts w:ascii="Times New Roman" w:hAnsi="Times New Roman"/>
      <w:szCs w:val="24"/>
    </w:rPr>
  </w:style>
  <w:style w:type="character" w:styleId="PageNumber">
    <w:name w:val="page number"/>
    <w:basedOn w:val="DefaultParagraphFont"/>
    <w:qFormat/>
    <w:rsid w:val="0072723C"/>
  </w:style>
  <w:style w:type="paragraph" w:styleId="PlainText">
    <w:name w:val="Plain Text"/>
    <w:basedOn w:val="Normal"/>
    <w:link w:val="PlainTextChar"/>
    <w:uiPriority w:val="99"/>
    <w:qFormat/>
    <w:rsid w:val="0072723C"/>
    <w:pPr>
      <w:jc w:val="both"/>
    </w:pPr>
    <w:rPr>
      <w:rFonts w:ascii="Courier New" w:hAnsi="Courier New"/>
      <w:sz w:val="20"/>
    </w:rPr>
  </w:style>
  <w:style w:type="character" w:styleId="Strong">
    <w:name w:val="Strong"/>
    <w:uiPriority w:val="22"/>
    <w:qFormat/>
    <w:rsid w:val="0072723C"/>
    <w:rPr>
      <w:rFonts w:ascii="Tahoma" w:hAnsi="Tahoma" w:cs="Tahoma" w:hint="default"/>
      <w:b/>
      <w:bCs/>
      <w:color w:val="000000"/>
      <w:sz w:val="17"/>
      <w:szCs w:val="17"/>
    </w:rPr>
  </w:style>
  <w:style w:type="paragraph" w:styleId="Subtitle">
    <w:name w:val="Subtitle"/>
    <w:basedOn w:val="Normal"/>
    <w:link w:val="SubtitleChar"/>
    <w:uiPriority w:val="11"/>
    <w:qFormat/>
    <w:rsid w:val="0072723C"/>
    <w:pPr>
      <w:jc w:val="center"/>
    </w:pPr>
    <w:rPr>
      <w:rFonts w:ascii="Times New Roman" w:hAnsi="Times New Roman"/>
      <w:b/>
      <w:sz w:val="40"/>
    </w:rPr>
  </w:style>
  <w:style w:type="table" w:styleId="TableGrid">
    <w:name w:val="Table Grid"/>
    <w:basedOn w:val="TableNormal"/>
    <w:uiPriority w:val="39"/>
    <w:qFormat/>
    <w:rsid w:val="0072723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72723C"/>
    <w:pPr>
      <w:spacing w:before="240" w:after="720"/>
      <w:jc w:val="right"/>
    </w:pPr>
    <w:rPr>
      <w:b/>
      <w:kern w:val="28"/>
      <w:sz w:val="64"/>
    </w:rPr>
  </w:style>
  <w:style w:type="paragraph" w:styleId="TOAHeading">
    <w:name w:val="toa heading"/>
    <w:basedOn w:val="Normal"/>
    <w:next w:val="Normal"/>
    <w:qFormat/>
    <w:rsid w:val="0072723C"/>
    <w:pPr>
      <w:suppressLineNumbers/>
    </w:pPr>
    <w:rPr>
      <w:b/>
      <w:bCs/>
      <w:sz w:val="32"/>
      <w:szCs w:val="32"/>
    </w:rPr>
  </w:style>
  <w:style w:type="paragraph" w:styleId="TOC1">
    <w:name w:val="toc 1"/>
    <w:basedOn w:val="Normal"/>
    <w:next w:val="Normal"/>
    <w:uiPriority w:val="39"/>
    <w:qFormat/>
    <w:rsid w:val="0072723C"/>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qFormat/>
    <w:rsid w:val="0072723C"/>
    <w:pPr>
      <w:tabs>
        <w:tab w:val="right" w:leader="dot" w:pos="9360"/>
      </w:tabs>
      <w:spacing w:line="220" w:lineRule="exact"/>
      <w:ind w:left="270"/>
      <w:jc w:val="both"/>
    </w:pPr>
    <w:rPr>
      <w:sz w:val="22"/>
    </w:rPr>
  </w:style>
  <w:style w:type="paragraph" w:styleId="TOC3">
    <w:name w:val="toc 3"/>
    <w:basedOn w:val="Normal"/>
    <w:next w:val="Normal"/>
    <w:uiPriority w:val="39"/>
    <w:qFormat/>
    <w:rsid w:val="0072723C"/>
    <w:pPr>
      <w:tabs>
        <w:tab w:val="left" w:pos="1200"/>
        <w:tab w:val="right" w:leader="dot" w:pos="9360"/>
      </w:tabs>
      <w:ind w:left="480"/>
    </w:pPr>
    <w:rPr>
      <w:sz w:val="22"/>
    </w:rPr>
  </w:style>
  <w:style w:type="paragraph" w:styleId="TOC4">
    <w:name w:val="toc 4"/>
    <w:basedOn w:val="Normal"/>
    <w:next w:val="Normal"/>
    <w:uiPriority w:val="39"/>
    <w:qFormat/>
    <w:rsid w:val="0072723C"/>
    <w:pPr>
      <w:tabs>
        <w:tab w:val="right" w:leader="dot" w:pos="9360"/>
      </w:tabs>
      <w:ind w:left="720"/>
    </w:pPr>
  </w:style>
  <w:style w:type="paragraph" w:styleId="TOC5">
    <w:name w:val="toc 5"/>
    <w:basedOn w:val="Normal"/>
    <w:next w:val="Normal"/>
    <w:uiPriority w:val="39"/>
    <w:qFormat/>
    <w:rsid w:val="0072723C"/>
    <w:pPr>
      <w:tabs>
        <w:tab w:val="right" w:leader="dot" w:pos="9360"/>
      </w:tabs>
      <w:ind w:left="960"/>
    </w:pPr>
  </w:style>
  <w:style w:type="paragraph" w:styleId="TOC6">
    <w:name w:val="toc 6"/>
    <w:basedOn w:val="Normal"/>
    <w:next w:val="Normal"/>
    <w:uiPriority w:val="39"/>
    <w:qFormat/>
    <w:rsid w:val="0072723C"/>
    <w:pPr>
      <w:tabs>
        <w:tab w:val="right" w:leader="dot" w:pos="9360"/>
      </w:tabs>
      <w:ind w:left="1200"/>
    </w:pPr>
  </w:style>
  <w:style w:type="paragraph" w:styleId="TOC7">
    <w:name w:val="toc 7"/>
    <w:basedOn w:val="Normal"/>
    <w:next w:val="Normal"/>
    <w:uiPriority w:val="39"/>
    <w:qFormat/>
    <w:rsid w:val="0072723C"/>
    <w:pPr>
      <w:tabs>
        <w:tab w:val="right" w:leader="dot" w:pos="9360"/>
      </w:tabs>
      <w:ind w:left="1440"/>
    </w:pPr>
  </w:style>
  <w:style w:type="paragraph" w:styleId="TOC8">
    <w:name w:val="toc 8"/>
    <w:basedOn w:val="Normal"/>
    <w:next w:val="Normal"/>
    <w:uiPriority w:val="39"/>
    <w:qFormat/>
    <w:rsid w:val="0072723C"/>
    <w:pPr>
      <w:tabs>
        <w:tab w:val="right" w:leader="dot" w:pos="9360"/>
      </w:tabs>
      <w:ind w:left="1680"/>
    </w:pPr>
  </w:style>
  <w:style w:type="paragraph" w:styleId="TOC9">
    <w:name w:val="toc 9"/>
    <w:basedOn w:val="Normal"/>
    <w:next w:val="Normal"/>
    <w:uiPriority w:val="39"/>
    <w:qFormat/>
    <w:rsid w:val="0072723C"/>
    <w:pPr>
      <w:tabs>
        <w:tab w:val="right" w:leader="dot" w:pos="9360"/>
      </w:tabs>
      <w:ind w:left="1920"/>
    </w:pPr>
  </w:style>
  <w:style w:type="table" w:styleId="LightList-Accent6">
    <w:name w:val="Light List Accent 6"/>
    <w:basedOn w:val="TableNormal"/>
    <w:uiPriority w:val="61"/>
    <w:semiHidden/>
    <w:unhideWhenUsed/>
    <w:qFormat/>
    <w:rsid w:val="0072723C"/>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Autospacing="0" w:afterLines="0" w:afterAutospacing="0" w:line="240" w:lineRule="auto"/>
      </w:pPr>
      <w:rPr>
        <w:b/>
        <w:bCs/>
        <w:color w:val="FFFFFF" w:themeColor="background1"/>
      </w:rPr>
      <w:tblPr/>
      <w:tcPr>
        <w:shd w:val="clear" w:color="auto" w:fill="F79646" w:themeFill="accent6"/>
      </w:tcPr>
    </w:tblStylePr>
    <w:tblStylePr w:type="lastRow">
      <w:pPr>
        <w:spacing w:beforeLines="0" w:beforeAutospacing="0" w:afterLines="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5">
    <w:name w:val="Light Grid Accent 5"/>
    <w:basedOn w:val="TableNormal"/>
    <w:uiPriority w:val="62"/>
    <w:qFormat/>
    <w:rsid w:val="0072723C"/>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MediumShading2-Accent6">
    <w:name w:val="Medium Shading 2 Accent 6"/>
    <w:basedOn w:val="TableNormal"/>
    <w:uiPriority w:val="64"/>
    <w:qFormat/>
    <w:rsid w:val="0072723C"/>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Accent1">
    <w:name w:val="Medium Grid 1 Accent 1"/>
    <w:basedOn w:val="TableNormal"/>
    <w:uiPriority w:val="67"/>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4">
    <w:name w:val="Medium Grid 3 Accent 4"/>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sid w:val="0072723C"/>
    <w:rPr>
      <w:rFonts w:ascii="Calibri" w:eastAsia="Calibri" w:hAnsi="Calibri"/>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olorfulShading-Accent4">
    <w:name w:val="Colorful Shading Accent 4"/>
    <w:basedOn w:val="TableNormal"/>
    <w:uiPriority w:val="71"/>
    <w:qFormat/>
    <w:rsid w:val="0072723C"/>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qFormat/>
    <w:rsid w:val="0072723C"/>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0">
    <w:name w:val="bullet"/>
    <w:basedOn w:val="Normal"/>
    <w:qFormat/>
    <w:rsid w:val="0072723C"/>
    <w:rPr>
      <w:sz w:val="20"/>
    </w:rPr>
  </w:style>
  <w:style w:type="paragraph" w:customStyle="1" w:styleId="heading10">
    <w:name w:val="heading1"/>
    <w:basedOn w:val="Normal"/>
    <w:qFormat/>
    <w:rsid w:val="0072723C"/>
    <w:pPr>
      <w:tabs>
        <w:tab w:val="left" w:pos="450"/>
        <w:tab w:val="left" w:pos="1080"/>
        <w:tab w:val="left" w:pos="1800"/>
        <w:tab w:val="left" w:pos="2610"/>
      </w:tabs>
    </w:pPr>
  </w:style>
  <w:style w:type="paragraph" w:customStyle="1" w:styleId="level4">
    <w:name w:val="level 4"/>
    <w:basedOn w:val="Normal"/>
    <w:qFormat/>
    <w:rsid w:val="0072723C"/>
    <w:pPr>
      <w:spacing w:before="120" w:after="120"/>
      <w:ind w:left="634"/>
    </w:pPr>
  </w:style>
  <w:style w:type="paragraph" w:customStyle="1" w:styleId="level5">
    <w:name w:val="level 5"/>
    <w:basedOn w:val="Normal"/>
    <w:qFormat/>
    <w:rsid w:val="0072723C"/>
    <w:pPr>
      <w:tabs>
        <w:tab w:val="left" w:pos="2520"/>
      </w:tabs>
      <w:ind w:left="1440"/>
    </w:pPr>
  </w:style>
  <w:style w:type="paragraph" w:customStyle="1" w:styleId="TOCEntry">
    <w:name w:val="TOCEntry"/>
    <w:basedOn w:val="Normal"/>
    <w:qFormat/>
    <w:rsid w:val="0072723C"/>
    <w:pPr>
      <w:keepNext/>
      <w:keepLines/>
      <w:spacing w:before="120" w:after="240" w:line="240" w:lineRule="atLeast"/>
    </w:pPr>
    <w:rPr>
      <w:b/>
      <w:sz w:val="36"/>
    </w:rPr>
  </w:style>
  <w:style w:type="paragraph" w:customStyle="1" w:styleId="template">
    <w:name w:val="template"/>
    <w:basedOn w:val="Normal"/>
    <w:qFormat/>
    <w:rsid w:val="0072723C"/>
    <w:rPr>
      <w:i/>
      <w:sz w:val="22"/>
    </w:rPr>
  </w:style>
  <w:style w:type="paragraph" w:customStyle="1" w:styleId="level3text">
    <w:name w:val="level 3 text"/>
    <w:basedOn w:val="Normal"/>
    <w:qFormat/>
    <w:rsid w:val="0072723C"/>
    <w:pPr>
      <w:spacing w:line="220" w:lineRule="exact"/>
      <w:ind w:left="1350" w:hanging="716"/>
    </w:pPr>
    <w:rPr>
      <w:i/>
      <w:sz w:val="22"/>
    </w:rPr>
  </w:style>
  <w:style w:type="paragraph" w:customStyle="1" w:styleId="requirement">
    <w:name w:val="requirement"/>
    <w:basedOn w:val="level4"/>
    <w:qFormat/>
    <w:rsid w:val="0072723C"/>
    <w:pPr>
      <w:spacing w:before="0" w:after="0"/>
      <w:ind w:left="2348" w:hanging="994"/>
    </w:pPr>
    <w:rPr>
      <w:rFonts w:ascii="Times New Roman" w:hAnsi="Times New Roman"/>
    </w:rPr>
  </w:style>
  <w:style w:type="paragraph" w:customStyle="1" w:styleId="ByLine">
    <w:name w:val="ByLine"/>
    <w:basedOn w:val="Title"/>
    <w:qFormat/>
    <w:rsid w:val="0072723C"/>
    <w:rPr>
      <w:sz w:val="28"/>
    </w:rPr>
  </w:style>
  <w:style w:type="paragraph" w:customStyle="1" w:styleId="ChangeHistoryTitle">
    <w:name w:val="ChangeHistory Title"/>
    <w:basedOn w:val="Normal"/>
    <w:qFormat/>
    <w:rsid w:val="0072723C"/>
    <w:pPr>
      <w:keepNext/>
      <w:spacing w:before="60" w:after="60"/>
      <w:jc w:val="center"/>
    </w:pPr>
    <w:rPr>
      <w:b/>
      <w:sz w:val="36"/>
    </w:rPr>
  </w:style>
  <w:style w:type="paragraph" w:customStyle="1" w:styleId="SuperTitle">
    <w:name w:val="SuperTitle"/>
    <w:basedOn w:val="Title"/>
    <w:next w:val="Normal"/>
    <w:qFormat/>
    <w:rsid w:val="0072723C"/>
    <w:pPr>
      <w:pBdr>
        <w:top w:val="single" w:sz="48" w:space="1" w:color="auto"/>
      </w:pBdr>
      <w:spacing w:before="960" w:after="0"/>
    </w:pPr>
    <w:rPr>
      <w:sz w:val="28"/>
    </w:rPr>
  </w:style>
  <w:style w:type="paragraph" w:customStyle="1" w:styleId="line">
    <w:name w:val="line"/>
    <w:basedOn w:val="Title"/>
    <w:qFormat/>
    <w:rsid w:val="0072723C"/>
    <w:pPr>
      <w:pBdr>
        <w:top w:val="single" w:sz="36" w:space="1" w:color="auto"/>
      </w:pBdr>
      <w:spacing w:after="0"/>
    </w:pPr>
    <w:rPr>
      <w:sz w:val="40"/>
    </w:rPr>
  </w:style>
  <w:style w:type="character" w:customStyle="1" w:styleId="DocumentMapChar">
    <w:name w:val="Document Map Char"/>
    <w:basedOn w:val="DefaultParagraphFont"/>
    <w:link w:val="DocumentMap"/>
    <w:uiPriority w:val="99"/>
    <w:semiHidden/>
    <w:qFormat/>
    <w:rsid w:val="0072723C"/>
    <w:rPr>
      <w:rFonts w:ascii="Tahoma" w:hAnsi="Tahoma" w:cs="Tahoma"/>
      <w:sz w:val="16"/>
      <w:szCs w:val="16"/>
    </w:rPr>
  </w:style>
  <w:style w:type="character" w:customStyle="1" w:styleId="FooterChar">
    <w:name w:val="Footer Char"/>
    <w:basedOn w:val="DefaultParagraphFont"/>
    <w:link w:val="Footer"/>
    <w:uiPriority w:val="99"/>
    <w:qFormat/>
    <w:rsid w:val="0072723C"/>
    <w:rPr>
      <w:rFonts w:ascii="Times" w:hAnsi="Times"/>
      <w:b/>
      <w:i/>
    </w:rPr>
  </w:style>
  <w:style w:type="character" w:customStyle="1" w:styleId="BalloonTextChar">
    <w:name w:val="Balloon Text Char"/>
    <w:basedOn w:val="DefaultParagraphFont"/>
    <w:link w:val="BalloonText"/>
    <w:uiPriority w:val="99"/>
    <w:semiHidden/>
    <w:qFormat/>
    <w:rsid w:val="0072723C"/>
    <w:rPr>
      <w:rFonts w:ascii="Tahoma" w:hAnsi="Tahoma" w:cs="Tahoma"/>
      <w:sz w:val="16"/>
      <w:szCs w:val="16"/>
    </w:rPr>
  </w:style>
  <w:style w:type="character" w:customStyle="1" w:styleId="tgc">
    <w:name w:val="_tgc"/>
    <w:basedOn w:val="DefaultParagraphFont"/>
    <w:qFormat/>
    <w:rsid w:val="0072723C"/>
  </w:style>
  <w:style w:type="paragraph" w:customStyle="1" w:styleId="Title-2">
    <w:name w:val="Title-2"/>
    <w:basedOn w:val="Normal"/>
    <w:qFormat/>
    <w:rsid w:val="0072723C"/>
    <w:pPr>
      <w:spacing w:before="240"/>
      <w:jc w:val="both"/>
    </w:pPr>
    <w:rPr>
      <w:rFonts w:ascii="Times New Roman" w:hAnsi="Times New Roman"/>
      <w:b/>
      <w:szCs w:val="24"/>
    </w:rPr>
  </w:style>
  <w:style w:type="character" w:customStyle="1" w:styleId="HeaderChar">
    <w:name w:val="Header Char"/>
    <w:basedOn w:val="DefaultParagraphFont"/>
    <w:link w:val="Header"/>
    <w:uiPriority w:val="99"/>
    <w:qFormat/>
    <w:rsid w:val="0072723C"/>
    <w:rPr>
      <w:rFonts w:ascii="Times" w:hAnsi="Times"/>
      <w:b/>
      <w:i/>
      <w:lang w:bidi="ar-SA"/>
    </w:rPr>
  </w:style>
  <w:style w:type="paragraph" w:customStyle="1" w:styleId="Default">
    <w:name w:val="Default"/>
    <w:qFormat/>
    <w:rsid w:val="0072723C"/>
    <w:pPr>
      <w:autoSpaceDE w:val="0"/>
      <w:autoSpaceDN w:val="0"/>
      <w:adjustRightInd w:val="0"/>
      <w:spacing w:after="160" w:line="259" w:lineRule="auto"/>
    </w:pPr>
    <w:rPr>
      <w:rFonts w:ascii="Arial" w:eastAsia="Times New Roman" w:hAnsi="Arial" w:cs="Arial"/>
      <w:color w:val="000000"/>
      <w:sz w:val="24"/>
      <w:szCs w:val="24"/>
    </w:rPr>
  </w:style>
  <w:style w:type="character" w:customStyle="1" w:styleId="mw-headline">
    <w:name w:val="mw-headline"/>
    <w:basedOn w:val="DefaultParagraphFont"/>
    <w:qFormat/>
    <w:rsid w:val="0072723C"/>
  </w:style>
  <w:style w:type="paragraph" w:customStyle="1" w:styleId="TOCHeading1">
    <w:name w:val="TOC Heading1"/>
    <w:basedOn w:val="Heading1"/>
    <w:next w:val="Normal"/>
    <w:uiPriority w:val="39"/>
    <w:unhideWhenUsed/>
    <w:qFormat/>
    <w:rsid w:val="0072723C"/>
    <w:pPr>
      <w:numPr>
        <w:numId w:val="0"/>
      </w:numPr>
      <w:spacing w:after="0" w:line="276" w:lineRule="auto"/>
      <w:outlineLvl w:val="9"/>
    </w:pPr>
    <w:rPr>
      <w:rFonts w:ascii="Cambria" w:hAnsi="Cambria"/>
      <w:bCs/>
      <w:color w:val="365F91"/>
      <w:kern w:val="0"/>
      <w:sz w:val="28"/>
      <w:szCs w:val="28"/>
    </w:rPr>
  </w:style>
  <w:style w:type="paragraph" w:customStyle="1" w:styleId="ListParagraph1">
    <w:name w:val="List Paragraph1"/>
    <w:basedOn w:val="Normal"/>
    <w:link w:val="ListParagraphChar"/>
    <w:uiPriority w:val="34"/>
    <w:qFormat/>
    <w:rsid w:val="0072723C"/>
    <w:pPr>
      <w:ind w:left="720"/>
    </w:pPr>
  </w:style>
  <w:style w:type="character" w:customStyle="1" w:styleId="apple-converted-space">
    <w:name w:val="apple-converted-space"/>
    <w:basedOn w:val="DefaultParagraphFont"/>
    <w:qFormat/>
    <w:rsid w:val="0072723C"/>
  </w:style>
  <w:style w:type="character" w:customStyle="1" w:styleId="A1">
    <w:name w:val="A1"/>
    <w:uiPriority w:val="99"/>
    <w:qFormat/>
    <w:rsid w:val="0072723C"/>
    <w:rPr>
      <w:rFonts w:cs="SAP"/>
      <w:color w:val="000000"/>
      <w:sz w:val="18"/>
      <w:szCs w:val="18"/>
    </w:rPr>
  </w:style>
  <w:style w:type="character" w:customStyle="1" w:styleId="A3">
    <w:name w:val="A3"/>
    <w:uiPriority w:val="99"/>
    <w:qFormat/>
    <w:rsid w:val="0072723C"/>
    <w:rPr>
      <w:rFonts w:cs="SAP"/>
      <w:color w:val="000000"/>
      <w:sz w:val="16"/>
      <w:szCs w:val="16"/>
    </w:rPr>
  </w:style>
  <w:style w:type="paragraph" w:customStyle="1" w:styleId="Pa0">
    <w:name w:val="Pa0"/>
    <w:basedOn w:val="Default"/>
    <w:next w:val="Default"/>
    <w:uiPriority w:val="99"/>
    <w:qFormat/>
    <w:rsid w:val="0072723C"/>
    <w:pPr>
      <w:spacing w:after="40" w:line="241" w:lineRule="atLeast"/>
    </w:pPr>
    <w:rPr>
      <w:rFonts w:ascii="SAP" w:eastAsia="Calibri" w:hAnsi="SAP" w:cs="Times New Roman"/>
      <w:color w:val="auto"/>
    </w:rPr>
  </w:style>
  <w:style w:type="character" w:customStyle="1" w:styleId="A2">
    <w:name w:val="A2"/>
    <w:uiPriority w:val="99"/>
    <w:qFormat/>
    <w:rsid w:val="0072723C"/>
    <w:rPr>
      <w:rFonts w:ascii="Zapf Dingbats ITC" w:hAnsi="Zapf Dingbats ITC" w:cs="Zapf Dingbats ITC"/>
      <w:color w:val="000000"/>
      <w:sz w:val="9"/>
      <w:szCs w:val="9"/>
    </w:rPr>
  </w:style>
  <w:style w:type="character" w:customStyle="1" w:styleId="A7">
    <w:name w:val="A7"/>
    <w:uiPriority w:val="99"/>
    <w:qFormat/>
    <w:rsid w:val="0072723C"/>
    <w:rPr>
      <w:rFonts w:cs="SAP"/>
      <w:color w:val="000000"/>
      <w:sz w:val="19"/>
      <w:szCs w:val="19"/>
    </w:rPr>
  </w:style>
  <w:style w:type="character" w:customStyle="1" w:styleId="header1">
    <w:name w:val="header1"/>
    <w:qFormat/>
    <w:rsid w:val="0072723C"/>
    <w:rPr>
      <w:rFonts w:ascii="Arial" w:hAnsi="Arial" w:cs="Arial" w:hint="default"/>
      <w:b/>
      <w:bCs/>
      <w:color w:val="F78A0B"/>
      <w:sz w:val="24"/>
      <w:szCs w:val="24"/>
    </w:rPr>
  </w:style>
  <w:style w:type="character" w:customStyle="1" w:styleId="g-header1">
    <w:name w:val="g-header1"/>
    <w:qFormat/>
    <w:rsid w:val="0072723C"/>
    <w:rPr>
      <w:rFonts w:ascii="Arial" w:hAnsi="Arial" w:cs="Arial" w:hint="default"/>
      <w:b/>
      <w:bCs/>
      <w:color w:val="6CAB38"/>
      <w:sz w:val="21"/>
      <w:szCs w:val="21"/>
    </w:rPr>
  </w:style>
  <w:style w:type="paragraph" w:customStyle="1" w:styleId="content">
    <w:name w:val="content"/>
    <w:basedOn w:val="Normal"/>
    <w:qFormat/>
    <w:rsid w:val="0072723C"/>
    <w:pPr>
      <w:spacing w:before="100" w:beforeAutospacing="1" w:after="100" w:afterAutospacing="1"/>
      <w:jc w:val="both"/>
    </w:pPr>
    <w:rPr>
      <w:rFonts w:ascii="Verdana" w:hAnsi="Verdana"/>
      <w:color w:val="9F9FFF"/>
      <w:sz w:val="15"/>
      <w:szCs w:val="15"/>
    </w:rPr>
  </w:style>
  <w:style w:type="character" w:customStyle="1" w:styleId="Heading1Char">
    <w:name w:val="Heading 1 Char"/>
    <w:link w:val="Heading1"/>
    <w:qFormat/>
    <w:rsid w:val="0072723C"/>
    <w:rPr>
      <w:rFonts w:ascii="Calibri Light" w:eastAsia="Times New Roman" w:hAnsi="Calibri Light"/>
      <w:b/>
      <w:color w:val="215868" w:themeColor="accent5" w:themeShade="80"/>
      <w:kern w:val="28"/>
      <w:sz w:val="32"/>
    </w:rPr>
  </w:style>
  <w:style w:type="character" w:customStyle="1" w:styleId="BodyTextChar">
    <w:name w:val="Body Text Char"/>
    <w:basedOn w:val="DefaultParagraphFont"/>
    <w:link w:val="BodyText"/>
    <w:qFormat/>
    <w:rsid w:val="0072723C"/>
    <w:rPr>
      <w:rFonts w:ascii="Arial" w:hAnsi="Arial"/>
      <w:szCs w:val="24"/>
    </w:rPr>
  </w:style>
  <w:style w:type="paragraph" w:customStyle="1" w:styleId="Bullet">
    <w:name w:val="Bullet"/>
    <w:basedOn w:val="Normal"/>
    <w:link w:val="BulletCharChar"/>
    <w:qFormat/>
    <w:rsid w:val="0072723C"/>
    <w:pPr>
      <w:numPr>
        <w:numId w:val="6"/>
      </w:numPr>
      <w:spacing w:before="60" w:after="60"/>
      <w:jc w:val="both"/>
    </w:pPr>
    <w:rPr>
      <w:sz w:val="20"/>
      <w:szCs w:val="18"/>
    </w:rPr>
  </w:style>
  <w:style w:type="paragraph" w:customStyle="1" w:styleId="TableText">
    <w:name w:val="Table Text"/>
    <w:basedOn w:val="Normal"/>
    <w:link w:val="TableTextChar"/>
    <w:qFormat/>
    <w:rsid w:val="0072723C"/>
    <w:pPr>
      <w:spacing w:before="40" w:after="40"/>
      <w:jc w:val="both"/>
    </w:pPr>
    <w:rPr>
      <w:rFonts w:ascii="Arial Narrow" w:hAnsi="Arial Narrow"/>
      <w:spacing w:val="-5"/>
      <w:sz w:val="20"/>
    </w:rPr>
  </w:style>
  <w:style w:type="character" w:customStyle="1" w:styleId="TableTextChar">
    <w:name w:val="Table Text Char"/>
    <w:link w:val="TableText"/>
    <w:qFormat/>
    <w:rsid w:val="0072723C"/>
    <w:rPr>
      <w:rFonts w:ascii="Arial Narrow" w:hAnsi="Arial Narrow"/>
      <w:spacing w:val="-5"/>
    </w:rPr>
  </w:style>
  <w:style w:type="paragraph" w:customStyle="1" w:styleId="TableBullet">
    <w:name w:val="Table Bullet"/>
    <w:basedOn w:val="Bullet"/>
    <w:qFormat/>
    <w:rsid w:val="0072723C"/>
  </w:style>
  <w:style w:type="table" w:customStyle="1" w:styleId="TableVertical">
    <w:name w:val="Table Vertic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Pr/>
      <w:tcPr>
        <w:shd w:val="clear" w:color="auto" w:fill="99CCFF"/>
      </w:tcPr>
    </w:tblStylePr>
  </w:style>
  <w:style w:type="table" w:customStyle="1" w:styleId="TableHorizontal">
    <w:name w:val="Table Horizont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Pr/>
      <w:tcPr>
        <w:shd w:val="clear" w:color="auto" w:fill="99CCFF"/>
      </w:tcPr>
    </w:tblStylePr>
  </w:style>
  <w:style w:type="character" w:customStyle="1" w:styleId="BulletCharChar">
    <w:name w:val="Bullet Char Char"/>
    <w:link w:val="Bullet"/>
    <w:qFormat/>
    <w:rsid w:val="0072723C"/>
    <w:rPr>
      <w:rFonts w:ascii="Arial" w:eastAsia="Times New Roman" w:hAnsi="Arial"/>
      <w:szCs w:val="18"/>
    </w:rPr>
  </w:style>
  <w:style w:type="character" w:customStyle="1" w:styleId="Heading2Char">
    <w:name w:val="Heading 2 Char"/>
    <w:link w:val="Heading2"/>
    <w:uiPriority w:val="9"/>
    <w:qFormat/>
    <w:rsid w:val="0072723C"/>
    <w:rPr>
      <w:rFonts w:ascii="Calibri Light" w:eastAsia="Times New Roman" w:hAnsi="Calibri Light"/>
      <w:b/>
      <w:color w:val="215868" w:themeColor="accent5" w:themeShade="80"/>
      <w:sz w:val="28"/>
    </w:rPr>
  </w:style>
  <w:style w:type="character" w:customStyle="1" w:styleId="Heading3Char">
    <w:name w:val="Heading 3 Char"/>
    <w:link w:val="Heading3"/>
    <w:uiPriority w:val="9"/>
    <w:qFormat/>
    <w:rsid w:val="0072723C"/>
    <w:rPr>
      <w:rFonts w:ascii="Calibri Light" w:eastAsia="Times New Roman" w:hAnsi="Calibri Light"/>
      <w:b/>
      <w:color w:val="215868" w:themeColor="accent5" w:themeShade="80"/>
      <w:sz w:val="24"/>
    </w:rPr>
  </w:style>
  <w:style w:type="paragraph" w:customStyle="1" w:styleId="Heading0">
    <w:name w:val="Heading 0"/>
    <w:basedOn w:val="Normal"/>
    <w:qFormat/>
    <w:rsid w:val="0072723C"/>
    <w:pPr>
      <w:pageBreakBefore/>
      <w:pBdr>
        <w:top w:val="single" w:sz="24" w:space="1" w:color="003366"/>
        <w:left w:val="single" w:sz="24" w:space="4" w:color="003366"/>
        <w:bottom w:val="single" w:sz="24" w:space="1" w:color="003366"/>
        <w:right w:val="single" w:sz="24" w:space="4" w:color="003366"/>
      </w:pBdr>
      <w:shd w:val="clear" w:color="auto" w:fill="003366"/>
      <w:jc w:val="both"/>
    </w:pPr>
    <w:rPr>
      <w:rFonts w:ascii="Arial Black" w:hAnsi="Arial Black"/>
      <w:szCs w:val="24"/>
    </w:rPr>
  </w:style>
  <w:style w:type="paragraph" w:customStyle="1" w:styleId="NoSpacing1">
    <w:name w:val="No Spacing1"/>
    <w:link w:val="NoSpacingChar"/>
    <w:uiPriority w:val="1"/>
    <w:qFormat/>
    <w:rsid w:val="0072723C"/>
    <w:pPr>
      <w:spacing w:after="40" w:line="276" w:lineRule="auto"/>
    </w:pPr>
    <w:rPr>
      <w:rFonts w:ascii="Calibri" w:eastAsia="Times New Roman" w:hAnsi="Calibri"/>
      <w:sz w:val="22"/>
      <w:szCs w:val="22"/>
    </w:rPr>
  </w:style>
  <w:style w:type="character" w:customStyle="1" w:styleId="NoSpacingChar">
    <w:name w:val="No Spacing Char"/>
    <w:link w:val="NoSpacing1"/>
    <w:uiPriority w:val="1"/>
    <w:qFormat/>
    <w:rsid w:val="0072723C"/>
    <w:rPr>
      <w:rFonts w:ascii="Calibri" w:hAnsi="Calibri"/>
      <w:sz w:val="22"/>
      <w:szCs w:val="22"/>
    </w:rPr>
  </w:style>
  <w:style w:type="paragraph" w:customStyle="1" w:styleId="ProposalHeading3Justified">
    <w:name w:val="Proposal Heading 3 + Justified"/>
    <w:basedOn w:val="Normal"/>
    <w:qFormat/>
    <w:rsid w:val="0072723C"/>
    <w:pPr>
      <w:keepNext/>
      <w:numPr>
        <w:ilvl w:val="2"/>
        <w:numId w:val="7"/>
      </w:numPr>
      <w:spacing w:before="240" w:after="120"/>
      <w:jc w:val="both"/>
      <w:outlineLvl w:val="1"/>
    </w:pPr>
    <w:rPr>
      <w:rFonts w:ascii="Verdana" w:eastAsia="MS Mincho" w:hAnsi="Verdana" w:cs="Arial Bold"/>
      <w:b/>
      <w:bCs/>
      <w:color w:val="003366"/>
      <w:szCs w:val="26"/>
      <w:lang w:eastAsia="ja-JP"/>
    </w:rPr>
  </w:style>
  <w:style w:type="paragraph" w:customStyle="1" w:styleId="ListBulletL2">
    <w:name w:val="List Bullet L2"/>
    <w:basedOn w:val="Normal"/>
    <w:qFormat/>
    <w:rsid w:val="0072723C"/>
    <w:pPr>
      <w:numPr>
        <w:numId w:val="8"/>
      </w:numPr>
      <w:spacing w:before="40" w:after="40"/>
      <w:jc w:val="both"/>
    </w:pPr>
    <w:rPr>
      <w:rFonts w:ascii="Century Gothic" w:hAnsi="Century Gothic"/>
      <w:sz w:val="20"/>
    </w:rPr>
  </w:style>
  <w:style w:type="character" w:customStyle="1" w:styleId="Heading5Char">
    <w:name w:val="Heading 5 Char"/>
    <w:link w:val="Heading5"/>
    <w:uiPriority w:val="9"/>
    <w:qFormat/>
    <w:rsid w:val="0072723C"/>
    <w:rPr>
      <w:rFonts w:ascii="Arial" w:eastAsia="Times New Roman" w:hAnsi="Arial"/>
      <w:sz w:val="22"/>
    </w:rPr>
  </w:style>
  <w:style w:type="character" w:customStyle="1" w:styleId="Heading4Char">
    <w:name w:val="Heading 4 Char"/>
    <w:link w:val="Heading4"/>
    <w:uiPriority w:val="9"/>
    <w:qFormat/>
    <w:rsid w:val="0072723C"/>
    <w:rPr>
      <w:rFonts w:ascii="Calibri Light" w:eastAsia="Times New Roman" w:hAnsi="Calibri Light"/>
      <w:b/>
      <w:sz w:val="22"/>
    </w:rPr>
  </w:style>
  <w:style w:type="character" w:customStyle="1" w:styleId="Heading6Char">
    <w:name w:val="Heading 6 Char"/>
    <w:link w:val="Heading6"/>
    <w:uiPriority w:val="9"/>
    <w:qFormat/>
    <w:rsid w:val="0072723C"/>
    <w:rPr>
      <w:rFonts w:ascii="Arial" w:eastAsia="Times New Roman" w:hAnsi="Arial"/>
      <w:i/>
      <w:sz w:val="22"/>
    </w:rPr>
  </w:style>
  <w:style w:type="character" w:customStyle="1" w:styleId="Heading7Char">
    <w:name w:val="Heading 7 Char"/>
    <w:link w:val="Heading7"/>
    <w:uiPriority w:val="9"/>
    <w:qFormat/>
    <w:rsid w:val="0072723C"/>
    <w:rPr>
      <w:rFonts w:ascii="Arial" w:eastAsia="Times New Roman" w:hAnsi="Arial"/>
    </w:rPr>
  </w:style>
  <w:style w:type="character" w:customStyle="1" w:styleId="Heading8Char">
    <w:name w:val="Heading 8 Char"/>
    <w:link w:val="Heading8"/>
    <w:uiPriority w:val="9"/>
    <w:qFormat/>
    <w:rsid w:val="0072723C"/>
    <w:rPr>
      <w:rFonts w:ascii="Arial" w:eastAsia="Times New Roman" w:hAnsi="Arial"/>
      <w:i/>
    </w:rPr>
  </w:style>
  <w:style w:type="character" w:customStyle="1" w:styleId="Heading9Char">
    <w:name w:val="Heading 9 Char"/>
    <w:link w:val="Heading9"/>
    <w:uiPriority w:val="9"/>
    <w:qFormat/>
    <w:rsid w:val="0072723C"/>
    <w:rPr>
      <w:rFonts w:ascii="Arial" w:eastAsia="Times New Roman" w:hAnsi="Arial"/>
      <w:i/>
      <w:sz w:val="18"/>
    </w:rPr>
  </w:style>
  <w:style w:type="character" w:customStyle="1" w:styleId="TitleChar">
    <w:name w:val="Title Char"/>
    <w:link w:val="Title"/>
    <w:qFormat/>
    <w:rsid w:val="0072723C"/>
    <w:rPr>
      <w:rFonts w:ascii="Arial" w:hAnsi="Arial"/>
      <w:b/>
      <w:kern w:val="28"/>
      <w:sz w:val="64"/>
    </w:rPr>
  </w:style>
  <w:style w:type="paragraph" w:customStyle="1" w:styleId="Normal11pt">
    <w:name w:val="Normal + 11 pt"/>
    <w:basedOn w:val="Normal"/>
    <w:next w:val="TOCHeading1"/>
    <w:link w:val="Normal11ptChar"/>
    <w:qFormat/>
    <w:rsid w:val="0072723C"/>
    <w:pPr>
      <w:numPr>
        <w:numId w:val="9"/>
      </w:numPr>
      <w:jc w:val="both"/>
    </w:pPr>
    <w:rPr>
      <w:rFonts w:ascii="Times New Roman" w:hAnsi="Times New Roman"/>
      <w:lang w:eastAsia="zh-TW"/>
    </w:rPr>
  </w:style>
  <w:style w:type="character" w:customStyle="1" w:styleId="Normal11ptChar">
    <w:name w:val="Normal + 11 pt Char"/>
    <w:link w:val="Normal11pt"/>
    <w:qFormat/>
    <w:rsid w:val="0072723C"/>
    <w:rPr>
      <w:rFonts w:eastAsia="Times New Roman"/>
      <w:sz w:val="24"/>
      <w:lang w:eastAsia="zh-TW"/>
    </w:rPr>
  </w:style>
  <w:style w:type="character" w:customStyle="1" w:styleId="BodyTextIndentChar">
    <w:name w:val="Body Text Indent Char"/>
    <w:basedOn w:val="DefaultParagraphFont"/>
    <w:link w:val="BodyTextIndent"/>
    <w:qFormat/>
    <w:rsid w:val="0072723C"/>
  </w:style>
  <w:style w:type="character" w:customStyle="1" w:styleId="PlaceholderText1">
    <w:name w:val="Placeholder Text1"/>
    <w:uiPriority w:val="99"/>
    <w:semiHidden/>
    <w:qFormat/>
    <w:rsid w:val="0072723C"/>
    <w:rPr>
      <w:color w:val="808080"/>
    </w:rPr>
  </w:style>
  <w:style w:type="paragraph" w:customStyle="1" w:styleId="xl35">
    <w:name w:val="xl35"/>
    <w:basedOn w:val="Normal"/>
    <w:qFormat/>
    <w:rsid w:val="0072723C"/>
    <w:pPr>
      <w:spacing w:before="100" w:beforeAutospacing="1" w:after="100" w:afterAutospacing="1"/>
      <w:jc w:val="center"/>
    </w:pPr>
    <w:rPr>
      <w:rFonts w:eastAsia="Arial Unicode MS" w:cs="Arial"/>
      <w:b/>
      <w:bCs/>
      <w:szCs w:val="24"/>
    </w:rPr>
  </w:style>
  <w:style w:type="paragraph" w:customStyle="1" w:styleId="BodyText1">
    <w:name w:val="Body Text1"/>
    <w:qFormat/>
    <w:rsid w:val="0072723C"/>
    <w:pPr>
      <w:spacing w:after="40" w:line="276" w:lineRule="auto"/>
      <w:ind w:firstLine="480"/>
      <w:jc w:val="both"/>
    </w:pPr>
    <w:rPr>
      <w:rFonts w:ascii="Times" w:eastAsia="Times New Roman" w:hAnsi="Times"/>
      <w:sz w:val="24"/>
    </w:rPr>
  </w:style>
  <w:style w:type="paragraph" w:customStyle="1" w:styleId="CaseBullet">
    <w:name w:val="Case Bullet"/>
    <w:basedOn w:val="Normal"/>
    <w:qFormat/>
    <w:rsid w:val="0072723C"/>
    <w:pPr>
      <w:numPr>
        <w:numId w:val="10"/>
      </w:numPr>
      <w:jc w:val="both"/>
    </w:pPr>
  </w:style>
  <w:style w:type="paragraph" w:customStyle="1" w:styleId="numberbullets">
    <w:name w:val="number bullets"/>
    <w:basedOn w:val="Normal"/>
    <w:qFormat/>
    <w:rsid w:val="0072723C"/>
    <w:pPr>
      <w:tabs>
        <w:tab w:val="left" w:pos="720"/>
      </w:tabs>
      <w:autoSpaceDE w:val="0"/>
      <w:autoSpaceDN w:val="0"/>
      <w:adjustRightInd w:val="0"/>
      <w:spacing w:before="120" w:after="120" w:line="276" w:lineRule="auto"/>
      <w:ind w:left="720" w:hanging="360"/>
      <w:jc w:val="both"/>
    </w:pPr>
    <w:rPr>
      <w:rFonts w:ascii="Century" w:eastAsia="MS Mincho" w:hAnsi="Century"/>
      <w:sz w:val="22"/>
      <w:lang w:val="en-GB"/>
    </w:rPr>
  </w:style>
  <w:style w:type="paragraph" w:customStyle="1" w:styleId="indentexperience">
    <w:name w:val="indent experience"/>
    <w:basedOn w:val="Normal"/>
    <w:qFormat/>
    <w:rsid w:val="0072723C"/>
    <w:pPr>
      <w:tabs>
        <w:tab w:val="left" w:pos="-1080"/>
        <w:tab w:val="left" w:pos="0"/>
        <w:tab w:val="left" w:pos="1440"/>
        <w:tab w:val="left" w:pos="2167"/>
      </w:tabs>
      <w:ind w:left="1440" w:hanging="360"/>
      <w:jc w:val="both"/>
    </w:pPr>
    <w:rPr>
      <w:rFonts w:ascii="Times New Roman" w:hAnsi="Times New Roman"/>
      <w:sz w:val="22"/>
      <w:szCs w:val="24"/>
    </w:rPr>
  </w:style>
  <w:style w:type="character" w:customStyle="1" w:styleId="BodyText3Char">
    <w:name w:val="Body Text 3 Char"/>
    <w:basedOn w:val="DefaultParagraphFont"/>
    <w:link w:val="BodyText3"/>
    <w:uiPriority w:val="99"/>
    <w:semiHidden/>
    <w:qFormat/>
    <w:rsid w:val="0072723C"/>
    <w:rPr>
      <w:rFonts w:ascii="Calibri" w:hAnsi="Calibri"/>
      <w:sz w:val="16"/>
      <w:szCs w:val="16"/>
    </w:rPr>
  </w:style>
  <w:style w:type="character" w:customStyle="1" w:styleId="CommentTextChar">
    <w:name w:val="Comment Text Char"/>
    <w:basedOn w:val="DefaultParagraphFont"/>
    <w:link w:val="CommentText"/>
    <w:semiHidden/>
    <w:qFormat/>
    <w:rsid w:val="0072723C"/>
    <w:rPr>
      <w:rFonts w:ascii="Calibri" w:hAnsi="Calibri"/>
    </w:rPr>
  </w:style>
  <w:style w:type="character" w:customStyle="1" w:styleId="CommentSubjectChar">
    <w:name w:val="Comment Subject Char"/>
    <w:basedOn w:val="CommentTextChar"/>
    <w:link w:val="CommentSubject"/>
    <w:qFormat/>
    <w:rsid w:val="0072723C"/>
    <w:rPr>
      <w:rFonts w:ascii="Trebuchet MS" w:hAnsi="Trebuchet MS"/>
      <w:b/>
      <w:bCs/>
    </w:rPr>
  </w:style>
  <w:style w:type="paragraph" w:customStyle="1" w:styleId="GlossaryList">
    <w:name w:val="Glossary List"/>
    <w:basedOn w:val="Normal"/>
    <w:qFormat/>
    <w:rsid w:val="0072723C"/>
    <w:pPr>
      <w:autoSpaceDE w:val="0"/>
      <w:autoSpaceDN w:val="0"/>
      <w:adjustRightInd w:val="0"/>
      <w:jc w:val="both"/>
    </w:pPr>
    <w:rPr>
      <w:rFonts w:ascii="Tahoma" w:hAnsi="Tahoma" w:cs="Tahoma"/>
      <w:b/>
      <w:bCs/>
      <w:sz w:val="22"/>
      <w:szCs w:val="48"/>
    </w:rPr>
  </w:style>
  <w:style w:type="paragraph" w:customStyle="1" w:styleId="experience">
    <w:name w:val="experience"/>
    <w:basedOn w:val="Normal"/>
    <w:qFormat/>
    <w:rsid w:val="0072723C"/>
    <w:pPr>
      <w:tabs>
        <w:tab w:val="left" w:pos="360"/>
      </w:tabs>
      <w:ind w:left="360" w:hanging="360"/>
      <w:jc w:val="both"/>
    </w:pPr>
    <w:rPr>
      <w:rFonts w:ascii="Times New Roman" w:hAnsi="Times New Roman"/>
      <w:sz w:val="22"/>
      <w:szCs w:val="24"/>
    </w:rPr>
  </w:style>
  <w:style w:type="paragraph" w:customStyle="1" w:styleId="BodyText0">
    <w:name w:val="BodyText"/>
    <w:basedOn w:val="Normal"/>
    <w:qFormat/>
    <w:rsid w:val="0072723C"/>
    <w:pPr>
      <w:overflowPunct w:val="0"/>
      <w:autoSpaceDE w:val="0"/>
      <w:autoSpaceDN w:val="0"/>
      <w:adjustRightInd w:val="0"/>
      <w:ind w:left="720"/>
      <w:jc w:val="both"/>
      <w:textAlignment w:val="baseline"/>
    </w:pPr>
    <w:rPr>
      <w:lang w:val="en-GB"/>
    </w:rPr>
  </w:style>
  <w:style w:type="character" w:customStyle="1" w:styleId="BodyTextIndent3Char">
    <w:name w:val="Body Text Indent 3 Char"/>
    <w:basedOn w:val="DefaultParagraphFont"/>
    <w:link w:val="BodyTextIndent3"/>
    <w:qFormat/>
    <w:rsid w:val="0072723C"/>
    <w:rPr>
      <w:rFonts w:ascii="Calibri" w:hAnsi="Calibri"/>
      <w:sz w:val="16"/>
      <w:szCs w:val="16"/>
    </w:rPr>
  </w:style>
  <w:style w:type="paragraph" w:customStyle="1" w:styleId="para">
    <w:name w:val="para"/>
    <w:basedOn w:val="Normal"/>
    <w:qFormat/>
    <w:rsid w:val="0072723C"/>
    <w:pPr>
      <w:ind w:left="360"/>
      <w:jc w:val="both"/>
    </w:pPr>
    <w:rPr>
      <w:rFonts w:ascii="Tahoma" w:hAnsi="Tahoma"/>
      <w:sz w:val="22"/>
      <w:lang w:val="en-GB"/>
    </w:rPr>
  </w:style>
  <w:style w:type="paragraph" w:customStyle="1" w:styleId="Bullet1">
    <w:name w:val="Bullet 1"/>
    <w:basedOn w:val="Normal"/>
    <w:next w:val="Normal"/>
    <w:qFormat/>
    <w:rsid w:val="0072723C"/>
    <w:pPr>
      <w:keepLines/>
      <w:tabs>
        <w:tab w:val="left" w:pos="1584"/>
      </w:tabs>
      <w:spacing w:before="120" w:after="120" w:line="276" w:lineRule="auto"/>
      <w:ind w:left="1584" w:hanging="360"/>
      <w:jc w:val="both"/>
    </w:pPr>
    <w:rPr>
      <w:rFonts w:ascii="Century" w:hAnsi="Century"/>
      <w:kern w:val="2"/>
      <w:sz w:val="22"/>
      <w:lang w:val="en-GB"/>
    </w:rPr>
  </w:style>
  <w:style w:type="character" w:customStyle="1" w:styleId="BodyText2Char">
    <w:name w:val="Body Text 2 Char"/>
    <w:basedOn w:val="DefaultParagraphFont"/>
    <w:link w:val="BodyText2"/>
    <w:qFormat/>
    <w:rsid w:val="0072723C"/>
    <w:rPr>
      <w:rFonts w:ascii="Calibri" w:hAnsi="Calibri"/>
      <w:sz w:val="22"/>
      <w:szCs w:val="22"/>
    </w:rPr>
  </w:style>
  <w:style w:type="character" w:customStyle="1" w:styleId="BodyTextIndent2Char">
    <w:name w:val="Body Text Indent 2 Char"/>
    <w:basedOn w:val="DefaultParagraphFont"/>
    <w:link w:val="BodyTextIndent2"/>
    <w:qFormat/>
    <w:rsid w:val="0072723C"/>
    <w:rPr>
      <w:rFonts w:ascii="Calibri" w:hAnsi="Calibri"/>
      <w:sz w:val="22"/>
      <w:szCs w:val="22"/>
    </w:rPr>
  </w:style>
  <w:style w:type="paragraph" w:customStyle="1" w:styleId="BodyText2Paragraph1Heading">
    <w:name w:val="Body Text 2 Paragraph 1 Heading"/>
    <w:basedOn w:val="Normal"/>
    <w:qFormat/>
    <w:rsid w:val="0072723C"/>
    <w:pPr>
      <w:spacing w:line="276" w:lineRule="auto"/>
      <w:ind w:left="180" w:firstLine="360"/>
      <w:jc w:val="both"/>
    </w:pPr>
    <w:rPr>
      <w:rFonts w:cs="Arial"/>
      <w:b/>
      <w:sz w:val="22"/>
      <w:u w:val="single"/>
      <w:lang w:val="en-GB"/>
    </w:rPr>
  </w:style>
  <w:style w:type="character" w:customStyle="1" w:styleId="PlainTextChar">
    <w:name w:val="Plain Text Char"/>
    <w:basedOn w:val="DefaultParagraphFont"/>
    <w:link w:val="PlainText"/>
    <w:uiPriority w:val="99"/>
    <w:qFormat/>
    <w:rsid w:val="0072723C"/>
    <w:rPr>
      <w:rFonts w:ascii="Courier New" w:hAnsi="Courier New"/>
    </w:rPr>
  </w:style>
  <w:style w:type="paragraph" w:customStyle="1" w:styleId="IBMBody">
    <w:name w:val="IBM Body"/>
    <w:basedOn w:val="Normal"/>
    <w:qFormat/>
    <w:rsid w:val="0072723C"/>
    <w:pPr>
      <w:spacing w:line="300" w:lineRule="exact"/>
      <w:ind w:right="249"/>
      <w:jc w:val="both"/>
    </w:pPr>
    <w:rPr>
      <w:sz w:val="18"/>
      <w:lang w:val="en-GB"/>
    </w:rPr>
  </w:style>
  <w:style w:type="character" w:customStyle="1" w:styleId="SubtitleChar">
    <w:name w:val="Subtitle Char"/>
    <w:basedOn w:val="DefaultParagraphFont"/>
    <w:link w:val="Subtitle"/>
    <w:uiPriority w:val="11"/>
    <w:qFormat/>
    <w:rsid w:val="0072723C"/>
    <w:rPr>
      <w:b/>
      <w:sz w:val="40"/>
    </w:rPr>
  </w:style>
  <w:style w:type="paragraph" w:customStyle="1" w:styleId="Style1">
    <w:name w:val="Style1"/>
    <w:basedOn w:val="Heading1"/>
    <w:qFormat/>
    <w:rsid w:val="0072723C"/>
    <w:pPr>
      <w:keepLines w:val="0"/>
      <w:numPr>
        <w:numId w:val="0"/>
      </w:numPr>
      <w:spacing w:before="0" w:after="0" w:line="276" w:lineRule="auto"/>
      <w:ind w:left="1080" w:hanging="360"/>
      <w:contextualSpacing/>
    </w:pPr>
    <w:rPr>
      <w:rFonts w:cs="Arial"/>
      <w:bCs/>
      <w:smallCaps/>
      <w:color w:val="FFFFFF" w:themeColor="background1"/>
      <w:kern w:val="0"/>
      <w:sz w:val="24"/>
    </w:rPr>
  </w:style>
  <w:style w:type="paragraph" w:customStyle="1" w:styleId="HeadingA">
    <w:name w:val="Heading A"/>
    <w:basedOn w:val="Heading1"/>
    <w:next w:val="BodyText"/>
    <w:qFormat/>
    <w:rsid w:val="0072723C"/>
    <w:pPr>
      <w:keepLines w:val="0"/>
      <w:numPr>
        <w:numId w:val="0"/>
      </w:numPr>
      <w:tabs>
        <w:tab w:val="left" w:pos="1008"/>
      </w:tabs>
      <w:spacing w:before="0" w:after="0" w:line="276" w:lineRule="auto"/>
      <w:ind w:left="1080" w:hanging="360"/>
      <w:contextualSpacing/>
    </w:pPr>
    <w:rPr>
      <w:rFonts w:ascii="Times New Roman" w:hAnsi="Times New Roman" w:cs="Arial"/>
      <w:bCs/>
      <w:smallCaps/>
      <w:color w:val="FFFFFF" w:themeColor="background1"/>
      <w:kern w:val="0"/>
      <w:sz w:val="24"/>
    </w:rPr>
  </w:style>
  <w:style w:type="paragraph" w:customStyle="1" w:styleId="HeadingB">
    <w:name w:val="Heading B"/>
    <w:basedOn w:val="Heading2"/>
    <w:next w:val="BodyText"/>
    <w:qFormat/>
    <w:rsid w:val="0072723C"/>
    <w:pPr>
      <w:keepLines w:val="0"/>
      <w:numPr>
        <w:numId w:val="11"/>
      </w:numPr>
      <w:tabs>
        <w:tab w:val="left" w:pos="-1440"/>
        <w:tab w:val="left" w:pos="-1080"/>
        <w:tab w:val="left" w:pos="-720"/>
        <w:tab w:val="left" w:pos="0"/>
        <w:tab w:val="left" w:pos="432"/>
        <w:tab w:val="left" w:pos="720"/>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20" w:line="240" w:lineRule="auto"/>
      <w:jc w:val="both"/>
    </w:pPr>
    <w:rPr>
      <w:rFonts w:ascii="Times New Roman" w:eastAsia="Calibri" w:hAnsi="Times New Roman"/>
      <w:caps/>
      <w:smallCaps/>
      <w:sz w:val="22"/>
    </w:rPr>
  </w:style>
  <w:style w:type="paragraph" w:customStyle="1" w:styleId="HeaderB">
    <w:name w:val="Header B"/>
    <w:basedOn w:val="Normal"/>
    <w:qFormat/>
    <w:rsid w:val="0072723C"/>
    <w:pPr>
      <w:jc w:val="both"/>
    </w:pPr>
    <w:rPr>
      <w:rFonts w:ascii="Times New Roman" w:hAnsi="Times New Roman"/>
    </w:rPr>
  </w:style>
  <w:style w:type="paragraph" w:customStyle="1" w:styleId="HeadingC">
    <w:name w:val="Heading C"/>
    <w:basedOn w:val="Heading2"/>
    <w:qFormat/>
    <w:rsid w:val="0072723C"/>
    <w:pPr>
      <w:keepLines w:val="0"/>
      <w:numPr>
        <w:numId w:val="12"/>
      </w:numPr>
      <w:tabs>
        <w:tab w:val="left" w:pos="480"/>
        <w:tab w:val="left" w:pos="936"/>
        <w:tab w:val="right" w:pos="1008"/>
      </w:tabs>
      <w:spacing w:before="0" w:after="120" w:line="240" w:lineRule="auto"/>
      <w:jc w:val="both"/>
    </w:pPr>
    <w:rPr>
      <w:rFonts w:ascii="Times New Roman" w:eastAsia="Calibri" w:hAnsi="Times New Roman"/>
      <w:caps/>
      <w:smallCaps/>
      <w:sz w:val="22"/>
    </w:rPr>
  </w:style>
  <w:style w:type="paragraph" w:customStyle="1" w:styleId="HeadingD">
    <w:name w:val="Heading D"/>
    <w:basedOn w:val="Heading3"/>
    <w:qFormat/>
    <w:rsid w:val="0072723C"/>
    <w:pPr>
      <w:keepNext/>
      <w:keepLines/>
      <w:numPr>
        <w:numId w:val="12"/>
      </w:numPr>
      <w:tabs>
        <w:tab w:val="left" w:pos="480"/>
        <w:tab w:val="left" w:pos="720"/>
        <w:tab w:val="center" w:pos="1008"/>
        <w:tab w:val="left" w:pos="1080"/>
      </w:tabs>
      <w:spacing w:before="0" w:after="120"/>
      <w:jc w:val="both"/>
    </w:pPr>
    <w:rPr>
      <w:rFonts w:ascii="Times New Roman" w:hAnsi="Times New Roman"/>
      <w:sz w:val="28"/>
    </w:rPr>
  </w:style>
  <w:style w:type="paragraph" w:customStyle="1" w:styleId="xl70">
    <w:name w:val="xl70"/>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1">
    <w:name w:val="xl71"/>
    <w:basedOn w:val="Normal"/>
    <w:qFormat/>
    <w:rsid w:val="0072723C"/>
    <w:pPr>
      <w:pBdr>
        <w:top w:val="single" w:sz="4" w:space="0" w:color="auto"/>
        <w:lef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2">
    <w:name w:val="xl72"/>
    <w:basedOn w:val="Normal"/>
    <w:qFormat/>
    <w:rsid w:val="0072723C"/>
    <w:pPr>
      <w:pBdr>
        <w:top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3">
    <w:name w:val="xl73"/>
    <w:basedOn w:val="Normal"/>
    <w:qFormat/>
    <w:rsid w:val="0072723C"/>
    <w:pPr>
      <w:pBdr>
        <w:top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4">
    <w:name w:val="xl74"/>
    <w:basedOn w:val="Normal"/>
    <w:qFormat/>
    <w:rsid w:val="0072723C"/>
    <w:pPr>
      <w:pBdr>
        <w:left w:val="single" w:sz="4" w:space="0" w:color="auto"/>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5">
    <w:name w:val="xl75"/>
    <w:basedOn w:val="Normal"/>
    <w:qFormat/>
    <w:rsid w:val="0072723C"/>
    <w:pPr>
      <w:pBdr>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6">
    <w:name w:val="xl76"/>
    <w:basedOn w:val="Normal"/>
    <w:qFormat/>
    <w:rsid w:val="0072723C"/>
    <w:pPr>
      <w:pBdr>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7">
    <w:name w:val="xl77"/>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both"/>
      <w:textAlignment w:val="center"/>
    </w:pPr>
    <w:rPr>
      <w:rFonts w:ascii="Times New Roman" w:hAnsi="Times New Roman"/>
      <w:b/>
      <w:bCs/>
      <w:color w:val="FFFFFF"/>
      <w:sz w:val="22"/>
      <w:szCs w:val="22"/>
    </w:rPr>
  </w:style>
  <w:style w:type="paragraph" w:customStyle="1" w:styleId="xl78">
    <w:name w:val="xl78"/>
    <w:basedOn w:val="Normal"/>
    <w:qFormat/>
    <w:rsid w:val="0072723C"/>
    <w:pPr>
      <w:spacing w:before="100" w:beforeAutospacing="1" w:after="100" w:afterAutospacing="1"/>
      <w:jc w:val="both"/>
      <w:textAlignment w:val="center"/>
    </w:pPr>
    <w:rPr>
      <w:rFonts w:ascii="Times New Roman" w:hAnsi="Times New Roman"/>
      <w:sz w:val="22"/>
      <w:szCs w:val="22"/>
    </w:rPr>
  </w:style>
  <w:style w:type="paragraph" w:customStyle="1" w:styleId="xl79">
    <w:name w:val="xl79"/>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0">
    <w:name w:val="xl80"/>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81">
    <w:name w:val="xl81"/>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2">
    <w:name w:val="xl82"/>
    <w:basedOn w:val="Normal"/>
    <w:qFormat/>
    <w:rsid w:val="0072723C"/>
    <w:pPr>
      <w:spacing w:before="100" w:beforeAutospacing="1" w:after="100" w:afterAutospacing="1"/>
      <w:jc w:val="both"/>
      <w:textAlignment w:val="center"/>
    </w:pPr>
    <w:rPr>
      <w:rFonts w:ascii="Times New Roman" w:hAnsi="Times New Roman"/>
      <w:sz w:val="22"/>
      <w:szCs w:val="22"/>
    </w:rPr>
  </w:style>
  <w:style w:type="character" w:customStyle="1" w:styleId="dove">
    <w:name w:val="dove"/>
    <w:qFormat/>
    <w:rsid w:val="0072723C"/>
  </w:style>
  <w:style w:type="paragraph" w:customStyle="1" w:styleId="ListBulletL1">
    <w:name w:val="List Bullet L1"/>
    <w:basedOn w:val="Normal"/>
    <w:qFormat/>
    <w:rsid w:val="0072723C"/>
    <w:pPr>
      <w:numPr>
        <w:numId w:val="13"/>
      </w:numPr>
      <w:tabs>
        <w:tab w:val="left" w:pos="504"/>
      </w:tabs>
      <w:spacing w:before="60"/>
      <w:jc w:val="both"/>
    </w:pPr>
    <w:rPr>
      <w:rFonts w:ascii="Century Gothic" w:hAnsi="Century Gothic"/>
      <w:sz w:val="20"/>
    </w:rPr>
  </w:style>
  <w:style w:type="paragraph" w:customStyle="1" w:styleId="BodyTextbul">
    <w:name w:val="Body Text bul"/>
    <w:basedOn w:val="BodyText"/>
    <w:qFormat/>
    <w:rsid w:val="0072723C"/>
    <w:pPr>
      <w:numPr>
        <w:numId w:val="14"/>
      </w:numPr>
      <w:spacing w:before="60" w:after="0" w:line="240" w:lineRule="auto"/>
    </w:pPr>
    <w:rPr>
      <w:rFonts w:ascii="Times New Roman" w:hAnsi="Times New Roman"/>
      <w:sz w:val="22"/>
      <w:szCs w:val="20"/>
    </w:rPr>
  </w:style>
  <w:style w:type="paragraph" w:customStyle="1" w:styleId="BlockQuotation">
    <w:name w:val="Block Quotation"/>
    <w:basedOn w:val="Normal"/>
    <w:qFormat/>
    <w:rsid w:val="0072723C"/>
    <w:pPr>
      <w:pBdr>
        <w:top w:val="single" w:sz="12" w:space="12" w:color="FFFFFF"/>
        <w:left w:val="single" w:sz="6" w:space="12" w:color="FFFFFF"/>
        <w:bottom w:val="single" w:sz="6" w:space="12" w:color="FFFFFF"/>
        <w:right w:val="single" w:sz="6" w:space="12" w:color="FFFFFF"/>
      </w:pBdr>
      <w:shd w:val="pct10" w:color="auto" w:fill="FFFFFF"/>
      <w:spacing w:after="240" w:line="220" w:lineRule="atLeast"/>
      <w:ind w:left="1368" w:right="240"/>
      <w:jc w:val="both"/>
    </w:pPr>
    <w:rPr>
      <w:rFonts w:ascii="Arial Narrow" w:hAnsi="Arial Narrow" w:cs="Arial"/>
      <w:spacing w:val="-5"/>
      <w:sz w:val="20"/>
    </w:rPr>
  </w:style>
  <w:style w:type="paragraph" w:customStyle="1" w:styleId="CellHeader">
    <w:name w:val="CellHeader"/>
    <w:basedOn w:val="Normal"/>
    <w:qFormat/>
    <w:rsid w:val="0072723C"/>
    <w:pPr>
      <w:keepNext/>
      <w:spacing w:before="60" w:after="120"/>
      <w:jc w:val="both"/>
    </w:pPr>
    <w:rPr>
      <w:rFonts w:ascii="Arial Black" w:hAnsi="Arial Black" w:cs="Arial"/>
      <w:color w:val="333333"/>
      <w:sz w:val="16"/>
      <w:szCs w:val="22"/>
    </w:rPr>
  </w:style>
  <w:style w:type="paragraph" w:customStyle="1" w:styleId="CellBullet">
    <w:name w:val="Cell Bullet"/>
    <w:basedOn w:val="ListBullet"/>
    <w:qFormat/>
    <w:rsid w:val="0072723C"/>
    <w:pPr>
      <w:numPr>
        <w:numId w:val="15"/>
      </w:numPr>
      <w:tabs>
        <w:tab w:val="clear" w:pos="360"/>
        <w:tab w:val="left" w:pos="216"/>
      </w:tabs>
    </w:pPr>
    <w:rPr>
      <w:rFonts w:eastAsia="Arial" w:cs="Arial"/>
      <w:color w:val="333333"/>
      <w:sz w:val="18"/>
      <w:szCs w:val="18"/>
      <w:lang w:val="en-CA" w:eastAsia="en-US"/>
    </w:rPr>
  </w:style>
  <w:style w:type="character" w:customStyle="1" w:styleId="RemoveIt">
    <w:name w:val="RemoveIt"/>
    <w:qFormat/>
    <w:rsid w:val="0072723C"/>
    <w:rPr>
      <w:rFonts w:ascii="Times New Roman" w:hAnsi="Times New Roman"/>
      <w:b/>
      <w:color w:val="FF0000"/>
      <w:sz w:val="32"/>
      <w:szCs w:val="32"/>
    </w:rPr>
  </w:style>
  <w:style w:type="paragraph" w:customStyle="1" w:styleId="ListNumberL1">
    <w:name w:val="List Number L1"/>
    <w:basedOn w:val="Normal"/>
    <w:qFormat/>
    <w:rsid w:val="0072723C"/>
    <w:pPr>
      <w:tabs>
        <w:tab w:val="left" w:pos="360"/>
      </w:tabs>
      <w:spacing w:before="60" w:after="60"/>
      <w:jc w:val="both"/>
    </w:pPr>
    <w:rPr>
      <w:rFonts w:ascii="Century Gothic" w:hAnsi="Century Gothic"/>
      <w:sz w:val="20"/>
    </w:rPr>
  </w:style>
  <w:style w:type="paragraph" w:customStyle="1" w:styleId="TableHeading">
    <w:name w:val="Table Heading"/>
    <w:basedOn w:val="Normal"/>
    <w:qFormat/>
    <w:rsid w:val="0072723C"/>
    <w:pPr>
      <w:spacing w:before="60" w:after="60"/>
      <w:jc w:val="both"/>
    </w:pPr>
    <w:rPr>
      <w:b/>
      <w:sz w:val="20"/>
    </w:rPr>
  </w:style>
  <w:style w:type="paragraph" w:customStyle="1" w:styleId="TableEntry">
    <w:name w:val="Table Entry"/>
    <w:basedOn w:val="Normal"/>
    <w:qFormat/>
    <w:rsid w:val="0072723C"/>
    <w:pPr>
      <w:spacing w:before="40" w:after="40"/>
      <w:jc w:val="both"/>
    </w:pPr>
    <w:rPr>
      <w:rFonts w:ascii="Century Gothic" w:hAnsi="Century Gothic"/>
      <w:sz w:val="20"/>
    </w:rPr>
  </w:style>
  <w:style w:type="paragraph" w:customStyle="1" w:styleId="BL1BulletList">
    <w:name w:val="BL1 Bullet List"/>
    <w:basedOn w:val="Normal"/>
    <w:qFormat/>
    <w:rsid w:val="0072723C"/>
    <w:pPr>
      <w:numPr>
        <w:numId w:val="16"/>
      </w:numPr>
      <w:spacing w:before="240" w:after="60"/>
      <w:jc w:val="both"/>
    </w:pPr>
    <w:rPr>
      <w:rFonts w:ascii="Century Gothic" w:hAnsi="Century Gothic"/>
      <w:sz w:val="20"/>
    </w:rPr>
  </w:style>
  <w:style w:type="paragraph" w:customStyle="1" w:styleId="ListBulletL3">
    <w:name w:val="List Bullet L3"/>
    <w:basedOn w:val="ListBulletL2"/>
    <w:link w:val="ListBulletL3Char"/>
    <w:qFormat/>
    <w:rsid w:val="0072723C"/>
    <w:pPr>
      <w:numPr>
        <w:numId w:val="17"/>
      </w:numPr>
      <w:spacing w:before="0" w:after="0"/>
    </w:pPr>
  </w:style>
  <w:style w:type="paragraph" w:customStyle="1" w:styleId="CharCharCharCharCharChar">
    <w:name w:val="Char Char Char Char Char Char"/>
    <w:basedOn w:val="Normal"/>
    <w:qFormat/>
    <w:rsid w:val="0072723C"/>
    <w:pPr>
      <w:spacing w:line="240" w:lineRule="exact"/>
      <w:jc w:val="both"/>
    </w:pPr>
    <w:rPr>
      <w:rFonts w:ascii="Verdana" w:hAnsi="Verdana"/>
      <w:sz w:val="20"/>
      <w:lang w:val="en-AU"/>
    </w:rPr>
  </w:style>
  <w:style w:type="paragraph" w:customStyle="1" w:styleId="ProposalHeading1">
    <w:name w:val="Proposal Heading 1"/>
    <w:basedOn w:val="Normal"/>
    <w:qFormat/>
    <w:rsid w:val="0072723C"/>
    <w:pPr>
      <w:keepNext/>
      <w:numPr>
        <w:numId w:val="18"/>
      </w:numPr>
      <w:pBdr>
        <w:bottom w:val="single" w:sz="12" w:space="1" w:color="003366"/>
      </w:pBdr>
      <w:tabs>
        <w:tab w:val="left" w:pos="0"/>
      </w:tabs>
      <w:spacing w:before="360" w:after="180"/>
      <w:ind w:right="180"/>
      <w:jc w:val="both"/>
    </w:pPr>
    <w:rPr>
      <w:rFonts w:eastAsia="MS Mincho" w:cs="Arial"/>
      <w:b/>
      <w:bCs/>
      <w:color w:val="003366"/>
      <w:sz w:val="28"/>
      <w:szCs w:val="28"/>
      <w:lang w:eastAsia="ja-JP"/>
    </w:rPr>
  </w:style>
  <w:style w:type="paragraph" w:customStyle="1" w:styleId="DelText">
    <w:name w:val="Del Text"/>
    <w:basedOn w:val="Normal"/>
    <w:qFormat/>
    <w:rsid w:val="0072723C"/>
    <w:pPr>
      <w:spacing w:before="120" w:after="60"/>
      <w:jc w:val="both"/>
    </w:pPr>
    <w:rPr>
      <w:sz w:val="20"/>
    </w:rPr>
  </w:style>
  <w:style w:type="paragraph" w:customStyle="1" w:styleId="BodyContent">
    <w:name w:val="Body Content"/>
    <w:basedOn w:val="NormalWeb"/>
    <w:link w:val="BodyContentChar"/>
    <w:qFormat/>
    <w:rsid w:val="0072723C"/>
    <w:pPr>
      <w:numPr>
        <w:numId w:val="19"/>
      </w:numPr>
      <w:tabs>
        <w:tab w:val="left" w:pos="90"/>
        <w:tab w:val="left" w:pos="270"/>
      </w:tabs>
      <w:spacing w:before="240" w:beforeAutospacing="0" w:after="240" w:afterAutospacing="0" w:line="276" w:lineRule="auto"/>
      <w:ind w:right="-180"/>
      <w:jc w:val="both"/>
    </w:pPr>
    <w:rPr>
      <w:rFonts w:ascii="Georgia" w:eastAsia="Calibri" w:hAnsi="Georgia"/>
      <w:color w:val="000000"/>
    </w:rPr>
  </w:style>
  <w:style w:type="paragraph" w:customStyle="1" w:styleId="TableHeading0">
    <w:name w:val="TableHeading"/>
    <w:qFormat/>
    <w:rsid w:val="0072723C"/>
    <w:pPr>
      <w:spacing w:before="60" w:after="60" w:line="276" w:lineRule="auto"/>
    </w:pPr>
    <w:rPr>
      <w:rFonts w:ascii="Arial" w:eastAsia="Times New Roman" w:hAnsi="Arial"/>
      <w:b/>
    </w:rPr>
  </w:style>
  <w:style w:type="character" w:customStyle="1" w:styleId="NormalWebChar">
    <w:name w:val="Normal (Web) Char"/>
    <w:link w:val="NormalWeb"/>
    <w:uiPriority w:val="99"/>
    <w:qFormat/>
    <w:rsid w:val="0072723C"/>
    <w:rPr>
      <w:sz w:val="24"/>
      <w:szCs w:val="24"/>
    </w:rPr>
  </w:style>
  <w:style w:type="character" w:customStyle="1" w:styleId="BodyContentChar">
    <w:name w:val="Body Content Char"/>
    <w:link w:val="BodyContent"/>
    <w:qFormat/>
    <w:rsid w:val="0072723C"/>
    <w:rPr>
      <w:rFonts w:ascii="Georgia" w:eastAsia="Calibri" w:hAnsi="Georgia"/>
      <w:color w:val="000000"/>
      <w:sz w:val="24"/>
      <w:szCs w:val="24"/>
    </w:rPr>
  </w:style>
  <w:style w:type="paragraph" w:customStyle="1" w:styleId="tableheading1">
    <w:name w:val="tableheading"/>
    <w:basedOn w:val="Normal"/>
    <w:qFormat/>
    <w:rsid w:val="0072723C"/>
    <w:pPr>
      <w:overflowPunct w:val="0"/>
      <w:autoSpaceDE w:val="0"/>
      <w:jc w:val="center"/>
    </w:pPr>
    <w:rPr>
      <w:rFonts w:ascii="Times New Roman" w:eastAsia="Calibri" w:hAnsi="Times New Roman"/>
      <w:b/>
      <w:bCs/>
      <w:i/>
      <w:iCs/>
      <w:sz w:val="20"/>
    </w:rPr>
  </w:style>
  <w:style w:type="paragraph" w:customStyle="1" w:styleId="tablenormal1">
    <w:name w:val="tablenormal1"/>
    <w:basedOn w:val="Normal"/>
    <w:qFormat/>
    <w:rsid w:val="0072723C"/>
    <w:pPr>
      <w:spacing w:before="30" w:after="30"/>
      <w:jc w:val="both"/>
    </w:pPr>
    <w:rPr>
      <w:rFonts w:ascii="Times New Roman" w:eastAsia="Calibri" w:hAnsi="Times New Roman"/>
      <w:sz w:val="22"/>
      <w:szCs w:val="22"/>
    </w:rPr>
  </w:style>
  <w:style w:type="paragraph" w:customStyle="1" w:styleId="Revision1">
    <w:name w:val="Revision1"/>
    <w:hidden/>
    <w:uiPriority w:val="99"/>
    <w:semiHidden/>
    <w:qFormat/>
    <w:rsid w:val="0072723C"/>
    <w:pPr>
      <w:spacing w:after="40" w:line="276" w:lineRule="auto"/>
    </w:pPr>
    <w:rPr>
      <w:rFonts w:ascii="Book Antiqua" w:eastAsia="Calibri" w:hAnsi="Book Antiqua"/>
      <w:sz w:val="22"/>
      <w:szCs w:val="22"/>
    </w:rPr>
  </w:style>
  <w:style w:type="paragraph" w:customStyle="1" w:styleId="body">
    <w:name w:val="body"/>
    <w:basedOn w:val="Normal"/>
    <w:qFormat/>
    <w:rsid w:val="0072723C"/>
    <w:pPr>
      <w:spacing w:before="120" w:after="120"/>
      <w:ind w:left="630"/>
      <w:jc w:val="both"/>
    </w:pPr>
    <w:rPr>
      <w:rFonts w:ascii="Verdana" w:hAnsi="Verdana"/>
      <w:sz w:val="20"/>
    </w:rPr>
  </w:style>
  <w:style w:type="paragraph" w:customStyle="1" w:styleId="note">
    <w:name w:val="note"/>
    <w:basedOn w:val="Normal"/>
    <w:qFormat/>
    <w:rsid w:val="0072723C"/>
    <w:pPr>
      <w:numPr>
        <w:numId w:val="20"/>
      </w:numPr>
      <w:jc w:val="both"/>
    </w:pPr>
    <w:rPr>
      <w:rFonts w:ascii="Times New Roman" w:hAnsi="Times New Roman"/>
      <w:szCs w:val="24"/>
    </w:rPr>
  </w:style>
  <w:style w:type="paragraph" w:customStyle="1" w:styleId="body1">
    <w:name w:val="body1"/>
    <w:basedOn w:val="body"/>
    <w:qFormat/>
    <w:rsid w:val="0072723C"/>
    <w:pPr>
      <w:ind w:left="994"/>
    </w:pPr>
  </w:style>
  <w:style w:type="paragraph" w:customStyle="1" w:styleId="IPOSBody">
    <w:name w:val="IPOS Body"/>
    <w:basedOn w:val="Normal"/>
    <w:qFormat/>
    <w:rsid w:val="0072723C"/>
    <w:pPr>
      <w:jc w:val="both"/>
    </w:pPr>
    <w:rPr>
      <w:sz w:val="22"/>
    </w:rPr>
  </w:style>
  <w:style w:type="paragraph" w:customStyle="1" w:styleId="DefaultText">
    <w:name w:val="Default Text"/>
    <w:basedOn w:val="Normal"/>
    <w:qFormat/>
    <w:rsid w:val="0072723C"/>
    <w:pPr>
      <w:widowControl w:val="0"/>
      <w:spacing w:after="240" w:line="360" w:lineRule="auto"/>
      <w:jc w:val="both"/>
    </w:pPr>
    <w:rPr>
      <w:rFonts w:ascii="Times New Roman" w:hAnsi="Times New Roman"/>
      <w:szCs w:val="24"/>
    </w:rPr>
  </w:style>
  <w:style w:type="paragraph" w:customStyle="1" w:styleId="chiffre">
    <w:name w:val="chiffre"/>
    <w:basedOn w:val="Normal"/>
    <w:qFormat/>
    <w:rsid w:val="0072723C"/>
    <w:pPr>
      <w:tabs>
        <w:tab w:val="left" w:pos="1440"/>
      </w:tabs>
      <w:spacing w:before="60" w:after="120"/>
      <w:ind w:left="1440" w:hanging="360"/>
      <w:jc w:val="both"/>
    </w:pPr>
    <w:rPr>
      <w:rFonts w:ascii="SAPFolioLight" w:hAnsi="SAPFolioLight"/>
      <w:i/>
      <w:sz w:val="22"/>
      <w:lang w:val="fr-CA"/>
    </w:rPr>
  </w:style>
  <w:style w:type="paragraph" w:customStyle="1" w:styleId="Cell">
    <w:name w:val="Cell"/>
    <w:basedOn w:val="Normal"/>
    <w:qFormat/>
    <w:rsid w:val="0072723C"/>
    <w:pPr>
      <w:spacing w:before="60" w:after="120"/>
      <w:jc w:val="both"/>
    </w:pPr>
    <w:rPr>
      <w:rFonts w:cs="Arial"/>
      <w:color w:val="333333"/>
      <w:sz w:val="18"/>
      <w:szCs w:val="22"/>
      <w:lang w:val="en-CA"/>
    </w:rPr>
  </w:style>
  <w:style w:type="paragraph" w:customStyle="1" w:styleId="StyleHeading2Before9ptAfter9pt">
    <w:name w:val="Style Heading 2 + Before:  9 pt After:  9 pt"/>
    <w:basedOn w:val="Heading2"/>
    <w:qFormat/>
    <w:rsid w:val="0072723C"/>
    <w:pPr>
      <w:keepLines w:val="0"/>
      <w:tabs>
        <w:tab w:val="left" w:pos="846"/>
      </w:tabs>
      <w:spacing w:before="180" w:after="180" w:line="240" w:lineRule="auto"/>
      <w:ind w:left="846"/>
      <w:jc w:val="both"/>
    </w:pPr>
    <w:rPr>
      <w:rFonts w:ascii="Tahoma" w:eastAsia="Calibri" w:hAnsi="Tahoma"/>
      <w:bCs/>
      <w:iCs/>
      <w:caps/>
      <w:smallCaps/>
      <w:sz w:val="22"/>
      <w:lang w:val="en-AU"/>
    </w:rPr>
  </w:style>
  <w:style w:type="paragraph" w:customStyle="1" w:styleId="Body0">
    <w:name w:val="Body"/>
    <w:basedOn w:val="Normal"/>
    <w:qFormat/>
    <w:rsid w:val="0072723C"/>
    <w:pPr>
      <w:spacing w:after="140" w:line="290" w:lineRule="auto"/>
      <w:jc w:val="both"/>
    </w:pPr>
    <w:rPr>
      <w:kern w:val="20"/>
      <w:sz w:val="20"/>
      <w:lang w:val="en-AU"/>
    </w:rPr>
  </w:style>
  <w:style w:type="paragraph" w:customStyle="1" w:styleId="AppendixLetter">
    <w:name w:val="Appendix Letter"/>
    <w:basedOn w:val="Normal"/>
    <w:next w:val="Normal"/>
    <w:qFormat/>
    <w:rsid w:val="0072723C"/>
    <w:pPr>
      <w:numPr>
        <w:numId w:val="21"/>
      </w:numPr>
      <w:spacing w:before="60" w:after="240"/>
      <w:jc w:val="both"/>
    </w:pPr>
    <w:rPr>
      <w:rFonts w:ascii="SAPFolioLight" w:hAnsi="SAPFolioLight"/>
      <w:b/>
      <w:color w:val="000080"/>
      <w:sz w:val="32"/>
      <w:szCs w:val="32"/>
      <w:lang w:val="en-AU"/>
    </w:rPr>
  </w:style>
  <w:style w:type="paragraph" w:customStyle="1" w:styleId="Style2">
    <w:name w:val="Style2"/>
    <w:basedOn w:val="Heading1"/>
    <w:qFormat/>
    <w:rsid w:val="0072723C"/>
    <w:pPr>
      <w:keepLines w:val="0"/>
      <w:numPr>
        <w:numId w:val="22"/>
      </w:numPr>
      <w:pBdr>
        <w:bottom w:val="dotted" w:sz="4" w:space="1" w:color="auto"/>
      </w:pBdr>
      <w:shd w:val="clear" w:color="auto" w:fill="1F497D" w:themeFill="text2"/>
      <w:tabs>
        <w:tab w:val="left" w:pos="540"/>
      </w:tabs>
      <w:spacing w:before="0" w:line="276" w:lineRule="auto"/>
      <w:contextualSpacing/>
    </w:pPr>
    <w:rPr>
      <w:rFonts w:ascii="Tahoma" w:hAnsi="Tahoma" w:cs="Arial"/>
      <w:color w:val="FFFFFF" w:themeColor="background1"/>
      <w:kern w:val="0"/>
      <w:sz w:val="24"/>
      <w:lang w:val="en-AU"/>
    </w:rPr>
  </w:style>
  <w:style w:type="paragraph" w:customStyle="1" w:styleId="Style3">
    <w:name w:val="Style3"/>
    <w:basedOn w:val="Heading2"/>
    <w:qFormat/>
    <w:rsid w:val="0072723C"/>
    <w:pPr>
      <w:keepLines w:val="0"/>
      <w:numPr>
        <w:numId w:val="22"/>
      </w:numPr>
      <w:tabs>
        <w:tab w:val="left" w:pos="360"/>
      </w:tabs>
      <w:spacing w:before="240" w:after="60" w:line="240" w:lineRule="auto"/>
      <w:jc w:val="both"/>
    </w:pPr>
    <w:rPr>
      <w:rFonts w:ascii="Tahoma" w:eastAsia="Calibri" w:hAnsi="Tahoma"/>
      <w:i/>
      <w:caps/>
      <w:smallCaps/>
      <w:sz w:val="22"/>
    </w:rPr>
  </w:style>
  <w:style w:type="character" w:customStyle="1" w:styleId="ListBulletL3Char">
    <w:name w:val="List Bullet L3 Char"/>
    <w:link w:val="ListBulletL3"/>
    <w:qFormat/>
    <w:rsid w:val="0072723C"/>
    <w:rPr>
      <w:rFonts w:ascii="Century Gothic" w:eastAsia="Times New Roman" w:hAnsi="Century Gothic"/>
    </w:rPr>
  </w:style>
  <w:style w:type="paragraph" w:customStyle="1" w:styleId="StyleTableHeader10pt">
    <w:name w:val="Style Table Header + 10 pt"/>
    <w:basedOn w:val="Normal"/>
    <w:qFormat/>
    <w:rsid w:val="0072723C"/>
    <w:pPr>
      <w:spacing w:before="60"/>
      <w:jc w:val="center"/>
    </w:pPr>
    <w:rPr>
      <w:b/>
      <w:bCs/>
      <w:spacing w:val="-5"/>
      <w:sz w:val="20"/>
    </w:rPr>
  </w:style>
  <w:style w:type="paragraph" w:customStyle="1" w:styleId="tableright">
    <w:name w:val="table_right"/>
    <w:basedOn w:val="Normal"/>
    <w:qFormat/>
    <w:rsid w:val="0072723C"/>
    <w:pPr>
      <w:spacing w:line="220" w:lineRule="exact"/>
      <w:jc w:val="both"/>
    </w:pPr>
    <w:rPr>
      <w:rFonts w:ascii="Times" w:hAnsi="Times"/>
      <w:sz w:val="22"/>
    </w:rPr>
  </w:style>
  <w:style w:type="table" w:customStyle="1" w:styleId="LightGrid-Accent11">
    <w:name w:val="Light Grid - Accent 11"/>
    <w:basedOn w:val="TableNormal"/>
    <w:uiPriority w:val="62"/>
    <w:qFormat/>
    <w:rsid w:val="0072723C"/>
    <w:pPr>
      <w:spacing w:after="40"/>
    </w:pPr>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IntenseQuote1">
    <w:name w:val="Intense Quote1"/>
    <w:basedOn w:val="Normal"/>
    <w:next w:val="Normal"/>
    <w:link w:val="IntenseQuoteChar"/>
    <w:uiPriority w:val="30"/>
    <w:qFormat/>
    <w:rsid w:val="0072723C"/>
    <w:pPr>
      <w:pBdr>
        <w:bottom w:val="single" w:sz="4" w:space="4" w:color="4F81BD"/>
      </w:pBdr>
      <w:spacing w:before="200" w:after="280"/>
      <w:ind w:left="936" w:right="936"/>
      <w:jc w:val="both"/>
    </w:pPr>
    <w:rPr>
      <w:rFonts w:ascii="Calibri" w:eastAsia="Calibri" w:hAnsi="Calibri"/>
      <w:b/>
      <w:bCs/>
      <w:i/>
      <w:iCs/>
      <w:color w:val="4F81BD"/>
      <w:sz w:val="22"/>
      <w:szCs w:val="22"/>
    </w:rPr>
  </w:style>
  <w:style w:type="character" w:customStyle="1" w:styleId="IntenseQuoteChar">
    <w:name w:val="Intense Quote Char"/>
    <w:basedOn w:val="DefaultParagraphFont"/>
    <w:link w:val="IntenseQuote1"/>
    <w:uiPriority w:val="30"/>
    <w:qFormat/>
    <w:rsid w:val="0072723C"/>
    <w:rPr>
      <w:rFonts w:ascii="Calibri" w:eastAsia="Calibri" w:hAnsi="Calibri"/>
      <w:b/>
      <w:bCs/>
      <w:i/>
      <w:iCs/>
      <w:color w:val="4F81BD"/>
      <w:sz w:val="22"/>
      <w:szCs w:val="22"/>
    </w:rPr>
  </w:style>
  <w:style w:type="paragraph" w:customStyle="1" w:styleId="02BodyCopy">
    <w:name w:val="02_Body_Copy"/>
    <w:basedOn w:val="Normal"/>
    <w:link w:val="02BodyCopyZchn"/>
    <w:qFormat/>
    <w:rsid w:val="0072723C"/>
    <w:pPr>
      <w:jc w:val="both"/>
    </w:pPr>
    <w:rPr>
      <w:rFonts w:ascii="Times New Roman" w:hAnsi="Times New Roman" w:cs="Tahoma"/>
      <w:sz w:val="22"/>
      <w:lang w:val="en-GB"/>
    </w:rPr>
  </w:style>
  <w:style w:type="character" w:customStyle="1" w:styleId="02BodyCopyZchn">
    <w:name w:val="02_Body_Copy Zchn"/>
    <w:link w:val="02BodyCopy"/>
    <w:qFormat/>
    <w:rsid w:val="0072723C"/>
    <w:rPr>
      <w:rFonts w:cs="Tahoma"/>
      <w:sz w:val="22"/>
      <w:lang w:val="en-GB"/>
    </w:rPr>
  </w:style>
  <w:style w:type="character" w:customStyle="1" w:styleId="gi">
    <w:name w:val="gi"/>
    <w:basedOn w:val="DefaultParagraphFont"/>
    <w:qFormat/>
    <w:rsid w:val="0072723C"/>
  </w:style>
  <w:style w:type="paragraph" w:customStyle="1" w:styleId="ERPTableHeading1">
    <w:name w:val="ERP Table Heading 1"/>
    <w:basedOn w:val="Normal"/>
    <w:qFormat/>
    <w:rsid w:val="0072723C"/>
    <w:rPr>
      <w:b/>
      <w:sz w:val="20"/>
      <w:lang w:val="en-GB"/>
    </w:rPr>
  </w:style>
  <w:style w:type="character" w:customStyle="1" w:styleId="ListParagraphChar">
    <w:name w:val="List Paragraph Char"/>
    <w:link w:val="ListParagraph1"/>
    <w:uiPriority w:val="34"/>
    <w:qFormat/>
    <w:locked/>
    <w:rsid w:val="0072723C"/>
    <w:rPr>
      <w:rFonts w:ascii="Arial" w:hAnsi="Arial"/>
      <w:sz w:val="24"/>
    </w:rPr>
  </w:style>
  <w:style w:type="table" w:customStyle="1" w:styleId="MediumShading1-Accent11">
    <w:name w:val="Medium Shading 1 - Accent 11"/>
    <w:basedOn w:val="TableNormal"/>
    <w:uiPriority w:val="63"/>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StyleHeading3ASAPHeading3h3123ParagraphHead33Level3H">
    <w:name w:val="Style Heading 3ASAPHeading 3h31.2.3.ParagraphHead33Level 3 H..."/>
    <w:basedOn w:val="Heading3"/>
    <w:qFormat/>
    <w:rsid w:val="0072723C"/>
    <w:pPr>
      <w:keepNext/>
      <w:numPr>
        <w:numId w:val="23"/>
      </w:numPr>
      <w:tabs>
        <w:tab w:val="left" w:pos="1620"/>
        <w:tab w:val="left" w:pos="3600"/>
        <w:tab w:val="left" w:pos="4140"/>
      </w:tabs>
      <w:spacing w:after="60" w:line="340" w:lineRule="atLeast"/>
      <w:jc w:val="both"/>
    </w:pPr>
    <w:rPr>
      <w:rFonts w:ascii="Arial Bold" w:hAnsi="Arial Bold" w:cs="Arial"/>
      <w:bCs/>
      <w:color w:val="000000"/>
      <w:sz w:val="22"/>
      <w:szCs w:val="24"/>
      <w:lang w:val="en-GB"/>
    </w:rPr>
  </w:style>
  <w:style w:type="character" w:customStyle="1" w:styleId="street-address">
    <w:name w:val="street-address"/>
    <w:basedOn w:val="DefaultParagraphFont"/>
    <w:qFormat/>
    <w:rsid w:val="0072723C"/>
  </w:style>
  <w:style w:type="character" w:customStyle="1" w:styleId="locality">
    <w:name w:val="locality"/>
    <w:basedOn w:val="DefaultParagraphFont"/>
    <w:qFormat/>
    <w:rsid w:val="0072723C"/>
  </w:style>
  <w:style w:type="character" w:customStyle="1" w:styleId="postal-code">
    <w:name w:val="postal-code"/>
    <w:basedOn w:val="DefaultParagraphFont"/>
    <w:qFormat/>
    <w:rsid w:val="0072723C"/>
  </w:style>
  <w:style w:type="character" w:customStyle="1" w:styleId="country-name">
    <w:name w:val="country-name"/>
    <w:basedOn w:val="DefaultParagraphFont"/>
    <w:qFormat/>
    <w:rsid w:val="0072723C"/>
  </w:style>
  <w:style w:type="table" w:customStyle="1" w:styleId="ListTable3-Accent11">
    <w:name w:val="List Table 3 - Accent 11"/>
    <w:basedOn w:val="TableNormal"/>
    <w:uiPriority w:val="48"/>
    <w:qFormat/>
    <w:rsid w:val="0072723C"/>
    <w:rPr>
      <w:rFonts w:ascii="Calibri" w:eastAsia="Calibri" w:hAnsi="Calibri"/>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2-Accent11">
    <w:name w:val="List Table 2 - Accent 11"/>
    <w:basedOn w:val="TableNormal"/>
    <w:uiPriority w:val="47"/>
    <w:qFormat/>
    <w:rsid w:val="0072723C"/>
    <w:rPr>
      <w:rFonts w:ascii="Calibri" w:eastAsia="Calibri" w:hAnsi="Calibri"/>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TableNormal"/>
    <w:uiPriority w:val="49"/>
    <w:qFormat/>
    <w:rsid w:val="0072723C"/>
    <w:rPr>
      <w:rFonts w:ascii="Calibri" w:eastAsia="Calibri" w:hAnsi="Calibr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harCharChar">
    <w:name w:val="Char Char Char"/>
    <w:basedOn w:val="Normal"/>
    <w:qFormat/>
    <w:rsid w:val="0072723C"/>
    <w:pPr>
      <w:spacing w:line="240" w:lineRule="exact"/>
    </w:pPr>
    <w:rPr>
      <w:rFonts w:ascii="Verdana" w:hAnsi="Verdana"/>
      <w:sz w:val="20"/>
    </w:rPr>
  </w:style>
  <w:style w:type="paragraph" w:customStyle="1" w:styleId="Otherheading">
    <w:name w:val="Other heading"/>
    <w:basedOn w:val="Normal"/>
    <w:qFormat/>
    <w:rsid w:val="0072723C"/>
    <w:pPr>
      <w:ind w:left="720"/>
    </w:pPr>
    <w:rPr>
      <w:rFonts w:cs="Arial"/>
      <w:sz w:val="32"/>
      <w:szCs w:val="32"/>
    </w:rPr>
  </w:style>
  <w:style w:type="paragraph" w:styleId="ListParagraph">
    <w:name w:val="List Paragraph"/>
    <w:basedOn w:val="Normal"/>
    <w:uiPriority w:val="34"/>
    <w:qFormat/>
    <w:rsid w:val="0072723C"/>
    <w:pPr>
      <w:ind w:left="720"/>
      <w:contextualSpacing/>
    </w:pPr>
  </w:style>
  <w:style w:type="paragraph" w:customStyle="1" w:styleId="TableParagraph">
    <w:name w:val="Table Paragraph"/>
    <w:basedOn w:val="Normal"/>
    <w:uiPriority w:val="1"/>
    <w:qFormat/>
    <w:rsid w:val="0072723C"/>
    <w:pPr>
      <w:spacing w:after="0"/>
      <w:ind w:left="107"/>
    </w:pPr>
    <w:rPr>
      <w:rFonts w:eastAsia="Arial" w:cs="Arial"/>
      <w:sz w:val="22"/>
      <w:szCs w:val="22"/>
      <w:lang w:bidi="en-US"/>
    </w:rPr>
  </w:style>
  <w:style w:type="paragraph" w:customStyle="1" w:styleId="Heading20">
    <w:name w:val="Heading2"/>
    <w:basedOn w:val="Normal"/>
    <w:link w:val="Heading2Char0"/>
    <w:uiPriority w:val="1"/>
    <w:qFormat/>
    <w:rsid w:val="0072723C"/>
    <w:pPr>
      <w:ind w:left="567"/>
    </w:pPr>
  </w:style>
  <w:style w:type="character" w:customStyle="1" w:styleId="Heading2Char0">
    <w:name w:val="Heading2 Char"/>
    <w:basedOn w:val="DefaultParagraphFont"/>
    <w:link w:val="Heading20"/>
    <w:uiPriority w:val="1"/>
    <w:qFormat/>
    <w:rsid w:val="0072723C"/>
    <w:rPr>
      <w:rFonts w:ascii="Arial" w:eastAsia="Noto Sans CJK SC Regular" w:hAnsi="Arial" w:cs="Lohit Devanagari"/>
      <w:b/>
      <w:color w:val="215868" w:themeColor="accent5" w:themeShade="80"/>
      <w:sz w:val="24"/>
      <w:szCs w:val="28"/>
      <w:lang w:eastAsia="en-US" w:bidi="en-US"/>
    </w:rPr>
  </w:style>
  <w:style w:type="character" w:customStyle="1" w:styleId="HTMLPreformattedChar">
    <w:name w:val="HTML Preformatted Char"/>
    <w:basedOn w:val="DefaultParagraphFont"/>
    <w:link w:val="HTMLPreformatted"/>
    <w:uiPriority w:val="99"/>
    <w:semiHidden/>
    <w:qFormat/>
    <w:rsid w:val="0072723C"/>
    <w:rPr>
      <w:rFonts w:ascii="Courier New" w:eastAsia="Times New Roman" w:hAnsi="Courier New" w:cs="Courier New"/>
    </w:rPr>
  </w:style>
  <w:style w:type="paragraph" w:customStyle="1" w:styleId="TOCHeading2">
    <w:name w:val="TOC Heading2"/>
    <w:basedOn w:val="Heading1"/>
    <w:next w:val="Normal"/>
    <w:uiPriority w:val="39"/>
    <w:unhideWhenUsed/>
    <w:qFormat/>
    <w:rsid w:val="0072723C"/>
    <w:pPr>
      <w:numPr>
        <w:numId w:val="0"/>
      </w:numPr>
      <w:spacing w:before="240" w:after="0" w:line="320" w:lineRule="exact"/>
      <w:outlineLvl w:val="9"/>
    </w:pPr>
    <w:rPr>
      <w:rFonts w:asciiTheme="majorHAnsi" w:eastAsiaTheme="majorEastAsia" w:hAnsiTheme="majorHAnsi" w:cstheme="majorBidi"/>
      <w:b w:val="0"/>
      <w:color w:val="365F91" w:themeColor="accent1" w:themeShade="BF"/>
      <w:kern w:val="0"/>
      <w:szCs w:val="32"/>
    </w:rPr>
  </w:style>
  <w:style w:type="paragraph" w:styleId="NoSpacing">
    <w:name w:val="No Spacing"/>
    <w:uiPriority w:val="1"/>
    <w:qFormat/>
    <w:rsid w:val="0072723C"/>
    <w:rPr>
      <w:rFonts w:asciiTheme="minorHAnsi" w:eastAsiaTheme="minorEastAsia" w:hAnsiTheme="minorHAnsi" w:cstheme="minorBidi"/>
      <w:sz w:val="22"/>
      <w:szCs w:val="22"/>
    </w:rPr>
  </w:style>
  <w:style w:type="paragraph" w:customStyle="1" w:styleId="TableContents">
    <w:name w:val="Table Contents"/>
    <w:basedOn w:val="Normal"/>
    <w:qFormat/>
    <w:rsid w:val="0072723C"/>
    <w:pPr>
      <w:widowControl w:val="0"/>
      <w:suppressLineNumbers/>
      <w:suppressAutoHyphens/>
      <w:spacing w:after="200" w:line="276" w:lineRule="auto"/>
    </w:pPr>
    <w:rPr>
      <w:rFonts w:ascii="Times New Roman" w:eastAsia="Arial Unicode MS" w:hAnsi="Times New Roman"/>
      <w:kern w:val="1"/>
      <w:szCs w:val="24"/>
      <w:lang w:eastAsia="ar-SA"/>
    </w:rPr>
  </w:style>
  <w:style w:type="character" w:customStyle="1" w:styleId="UnresolvedMention1">
    <w:name w:val="Unresolved Mention1"/>
    <w:basedOn w:val="DefaultParagraphFont"/>
    <w:uiPriority w:val="99"/>
    <w:semiHidden/>
    <w:unhideWhenUsed/>
    <w:rsid w:val="0072723C"/>
    <w:rPr>
      <w:color w:val="605E5C"/>
      <w:shd w:val="clear" w:color="auto" w:fill="E1DFDD"/>
    </w:rPr>
  </w:style>
  <w:style w:type="table" w:customStyle="1" w:styleId="GridTable4-Accent21">
    <w:name w:val="Grid Table 4 - Accent 21"/>
    <w:basedOn w:val="TableNormal"/>
    <w:uiPriority w:val="49"/>
    <w:rsid w:val="0072723C"/>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12">
    <w:name w:val="List Table 2 - Accent 12"/>
    <w:basedOn w:val="TableNormal"/>
    <w:uiPriority w:val="47"/>
    <w:rsid w:val="0072723C"/>
    <w:rPr>
      <w:rFonts w:asciiTheme="minorHAnsi" w:eastAsiaTheme="minorEastAsia" w:hAnsiTheme="minorHAnsi" w:cstheme="minorBidi"/>
      <w:sz w:val="21"/>
      <w:szCs w:val="21"/>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1">
    <w:name w:val="Grid Table 4 - Accent 61"/>
    <w:basedOn w:val="TableNormal"/>
    <w:uiPriority w:val="49"/>
    <w:rsid w:val="0072723C"/>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61">
    <w:name w:val="List Table 2 - Accent 61"/>
    <w:basedOn w:val="TableNormal"/>
    <w:uiPriority w:val="47"/>
    <w:rsid w:val="0072723C"/>
    <w:tblPr>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72723C"/>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MediumGrid1-Accent2">
    <w:name w:val="Medium Grid 1 Accent 2"/>
    <w:basedOn w:val="TableNormal"/>
    <w:uiPriority w:val="67"/>
    <w:rsid w:val="00E20DE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styleId="UnresolvedMention">
    <w:name w:val="Unresolved Mention"/>
    <w:basedOn w:val="DefaultParagraphFont"/>
    <w:uiPriority w:val="99"/>
    <w:semiHidden/>
    <w:unhideWhenUsed/>
    <w:rsid w:val="00D82674"/>
    <w:rPr>
      <w:color w:val="605E5C"/>
      <w:shd w:val="clear" w:color="auto" w:fill="E1DFDD"/>
    </w:rPr>
  </w:style>
  <w:style w:type="paragraph" w:styleId="Revision">
    <w:name w:val="Revision"/>
    <w:hidden/>
    <w:uiPriority w:val="99"/>
    <w:unhideWhenUsed/>
    <w:rsid w:val="00DF57D1"/>
    <w:rPr>
      <w:rFonts w:ascii="Arial" w:eastAsia="Times New Roman" w:hAnsi="Arial"/>
      <w:sz w:val="24"/>
    </w:rPr>
  </w:style>
  <w:style w:type="numbering" w:customStyle="1" w:styleId="CurrentList1">
    <w:name w:val="Current List1"/>
    <w:uiPriority w:val="99"/>
    <w:rsid w:val="006B225E"/>
    <w:pPr>
      <w:numPr>
        <w:numId w:val="24"/>
      </w:numPr>
    </w:pPr>
  </w:style>
  <w:style w:type="paragraph" w:styleId="TOCHeading">
    <w:name w:val="TOC Heading"/>
    <w:basedOn w:val="Heading1"/>
    <w:next w:val="Normal"/>
    <w:uiPriority w:val="39"/>
    <w:unhideWhenUsed/>
    <w:qFormat/>
    <w:rsid w:val="00E548D2"/>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Cs w:val="32"/>
    </w:rPr>
  </w:style>
  <w:style w:type="paragraph" w:styleId="TableofFigures">
    <w:name w:val="table of figures"/>
    <w:basedOn w:val="Normal"/>
    <w:next w:val="Normal"/>
    <w:uiPriority w:val="99"/>
    <w:unhideWhenUsed/>
    <w:rsid w:val="00363ABE"/>
    <w:pPr>
      <w:spacing w:before="0" w:after="0"/>
    </w:pPr>
    <w:rPr>
      <w:rFonts w:asciiTheme="minorHAnsi" w:hAnsiTheme="minorHAnsi" w:cstheme="minorHAnsi"/>
      <w:i/>
      <w:iCs/>
      <w:sz w:val="20"/>
    </w:rPr>
  </w:style>
  <w:style w:type="paragraph" w:customStyle="1" w:styleId="heading100">
    <w:name w:val="heading 10"/>
    <w:basedOn w:val="Normal"/>
    <w:next w:val="BodyText"/>
    <w:qFormat/>
    <w:rsid w:val="00270920"/>
    <w:pPr>
      <w:keepNext/>
      <w:spacing w:before="240" w:after="120"/>
    </w:pPr>
    <w:rPr>
      <w:rFonts w:eastAsia="Noto Sans CJK SC Regular" w:cs="Lohit Devanagari"/>
      <w:b/>
      <w:color w:val="215868" w:themeColor="accent5" w:themeShade="80"/>
      <w:sz w:val="28"/>
      <w:szCs w:val="28"/>
      <w:lang w:bidi="en-US"/>
    </w:rPr>
  </w:style>
  <w:style w:type="character" w:styleId="HTMLCode">
    <w:name w:val="HTML Code"/>
    <w:basedOn w:val="DefaultParagraphFont"/>
    <w:uiPriority w:val="99"/>
    <w:semiHidden/>
    <w:unhideWhenUsed/>
    <w:rsid w:val="004965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5196">
      <w:bodyDiv w:val="1"/>
      <w:marLeft w:val="0"/>
      <w:marRight w:val="0"/>
      <w:marTop w:val="0"/>
      <w:marBottom w:val="0"/>
      <w:divBdr>
        <w:top w:val="none" w:sz="0" w:space="0" w:color="auto"/>
        <w:left w:val="none" w:sz="0" w:space="0" w:color="auto"/>
        <w:bottom w:val="none" w:sz="0" w:space="0" w:color="auto"/>
        <w:right w:val="none" w:sz="0" w:space="0" w:color="auto"/>
      </w:divBdr>
      <w:divsChild>
        <w:div w:id="185951906">
          <w:marLeft w:val="0"/>
          <w:marRight w:val="0"/>
          <w:marTop w:val="0"/>
          <w:marBottom w:val="0"/>
          <w:divBdr>
            <w:top w:val="none" w:sz="0" w:space="0" w:color="auto"/>
            <w:left w:val="none" w:sz="0" w:space="0" w:color="auto"/>
            <w:bottom w:val="none" w:sz="0" w:space="0" w:color="auto"/>
            <w:right w:val="none" w:sz="0" w:space="0" w:color="auto"/>
          </w:divBdr>
          <w:divsChild>
            <w:div w:id="384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4712">
      <w:bodyDiv w:val="1"/>
      <w:marLeft w:val="0"/>
      <w:marRight w:val="0"/>
      <w:marTop w:val="0"/>
      <w:marBottom w:val="0"/>
      <w:divBdr>
        <w:top w:val="none" w:sz="0" w:space="0" w:color="auto"/>
        <w:left w:val="none" w:sz="0" w:space="0" w:color="auto"/>
        <w:bottom w:val="none" w:sz="0" w:space="0" w:color="auto"/>
        <w:right w:val="none" w:sz="0" w:space="0" w:color="auto"/>
      </w:divBdr>
    </w:div>
    <w:div w:id="122118283">
      <w:bodyDiv w:val="1"/>
      <w:marLeft w:val="0"/>
      <w:marRight w:val="0"/>
      <w:marTop w:val="0"/>
      <w:marBottom w:val="0"/>
      <w:divBdr>
        <w:top w:val="none" w:sz="0" w:space="0" w:color="auto"/>
        <w:left w:val="none" w:sz="0" w:space="0" w:color="auto"/>
        <w:bottom w:val="none" w:sz="0" w:space="0" w:color="auto"/>
        <w:right w:val="none" w:sz="0" w:space="0" w:color="auto"/>
      </w:divBdr>
      <w:divsChild>
        <w:div w:id="1981109728">
          <w:marLeft w:val="0"/>
          <w:marRight w:val="0"/>
          <w:marTop w:val="0"/>
          <w:marBottom w:val="0"/>
          <w:divBdr>
            <w:top w:val="none" w:sz="0" w:space="0" w:color="auto"/>
            <w:left w:val="none" w:sz="0" w:space="0" w:color="auto"/>
            <w:bottom w:val="none" w:sz="0" w:space="0" w:color="auto"/>
            <w:right w:val="none" w:sz="0" w:space="0" w:color="auto"/>
          </w:divBdr>
          <w:divsChild>
            <w:div w:id="467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8639">
      <w:bodyDiv w:val="1"/>
      <w:marLeft w:val="0"/>
      <w:marRight w:val="0"/>
      <w:marTop w:val="0"/>
      <w:marBottom w:val="0"/>
      <w:divBdr>
        <w:top w:val="none" w:sz="0" w:space="0" w:color="auto"/>
        <w:left w:val="none" w:sz="0" w:space="0" w:color="auto"/>
        <w:bottom w:val="none" w:sz="0" w:space="0" w:color="auto"/>
        <w:right w:val="none" w:sz="0" w:space="0" w:color="auto"/>
      </w:divBdr>
    </w:div>
    <w:div w:id="283578094">
      <w:bodyDiv w:val="1"/>
      <w:marLeft w:val="0"/>
      <w:marRight w:val="0"/>
      <w:marTop w:val="0"/>
      <w:marBottom w:val="0"/>
      <w:divBdr>
        <w:top w:val="none" w:sz="0" w:space="0" w:color="auto"/>
        <w:left w:val="none" w:sz="0" w:space="0" w:color="auto"/>
        <w:bottom w:val="none" w:sz="0" w:space="0" w:color="auto"/>
        <w:right w:val="none" w:sz="0" w:space="0" w:color="auto"/>
      </w:divBdr>
      <w:divsChild>
        <w:div w:id="350422394">
          <w:marLeft w:val="0"/>
          <w:marRight w:val="0"/>
          <w:marTop w:val="0"/>
          <w:marBottom w:val="0"/>
          <w:divBdr>
            <w:top w:val="none" w:sz="0" w:space="0" w:color="auto"/>
            <w:left w:val="none" w:sz="0" w:space="0" w:color="auto"/>
            <w:bottom w:val="none" w:sz="0" w:space="0" w:color="auto"/>
            <w:right w:val="none" w:sz="0" w:space="0" w:color="auto"/>
          </w:divBdr>
          <w:divsChild>
            <w:div w:id="7437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97264">
      <w:bodyDiv w:val="1"/>
      <w:marLeft w:val="0"/>
      <w:marRight w:val="0"/>
      <w:marTop w:val="0"/>
      <w:marBottom w:val="0"/>
      <w:divBdr>
        <w:top w:val="none" w:sz="0" w:space="0" w:color="auto"/>
        <w:left w:val="none" w:sz="0" w:space="0" w:color="auto"/>
        <w:bottom w:val="none" w:sz="0" w:space="0" w:color="auto"/>
        <w:right w:val="none" w:sz="0" w:space="0" w:color="auto"/>
      </w:divBdr>
      <w:divsChild>
        <w:div w:id="1387950515">
          <w:marLeft w:val="0"/>
          <w:marRight w:val="0"/>
          <w:marTop w:val="0"/>
          <w:marBottom w:val="0"/>
          <w:divBdr>
            <w:top w:val="none" w:sz="0" w:space="0" w:color="auto"/>
            <w:left w:val="none" w:sz="0" w:space="0" w:color="auto"/>
            <w:bottom w:val="none" w:sz="0" w:space="0" w:color="auto"/>
            <w:right w:val="none" w:sz="0" w:space="0" w:color="auto"/>
          </w:divBdr>
          <w:divsChild>
            <w:div w:id="10311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611">
      <w:bodyDiv w:val="1"/>
      <w:marLeft w:val="0"/>
      <w:marRight w:val="0"/>
      <w:marTop w:val="0"/>
      <w:marBottom w:val="0"/>
      <w:divBdr>
        <w:top w:val="none" w:sz="0" w:space="0" w:color="auto"/>
        <w:left w:val="none" w:sz="0" w:space="0" w:color="auto"/>
        <w:bottom w:val="none" w:sz="0" w:space="0" w:color="auto"/>
        <w:right w:val="none" w:sz="0" w:space="0" w:color="auto"/>
      </w:divBdr>
      <w:divsChild>
        <w:div w:id="86386938">
          <w:marLeft w:val="0"/>
          <w:marRight w:val="0"/>
          <w:marTop w:val="0"/>
          <w:marBottom w:val="0"/>
          <w:divBdr>
            <w:top w:val="none" w:sz="0" w:space="0" w:color="auto"/>
            <w:left w:val="none" w:sz="0" w:space="0" w:color="auto"/>
            <w:bottom w:val="none" w:sz="0" w:space="0" w:color="auto"/>
            <w:right w:val="none" w:sz="0" w:space="0" w:color="auto"/>
          </w:divBdr>
          <w:divsChild>
            <w:div w:id="19017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7046">
      <w:bodyDiv w:val="1"/>
      <w:marLeft w:val="0"/>
      <w:marRight w:val="0"/>
      <w:marTop w:val="0"/>
      <w:marBottom w:val="0"/>
      <w:divBdr>
        <w:top w:val="none" w:sz="0" w:space="0" w:color="auto"/>
        <w:left w:val="none" w:sz="0" w:space="0" w:color="auto"/>
        <w:bottom w:val="none" w:sz="0" w:space="0" w:color="auto"/>
        <w:right w:val="none" w:sz="0" w:space="0" w:color="auto"/>
      </w:divBdr>
    </w:div>
    <w:div w:id="429863280">
      <w:bodyDiv w:val="1"/>
      <w:marLeft w:val="0"/>
      <w:marRight w:val="0"/>
      <w:marTop w:val="0"/>
      <w:marBottom w:val="0"/>
      <w:divBdr>
        <w:top w:val="none" w:sz="0" w:space="0" w:color="auto"/>
        <w:left w:val="none" w:sz="0" w:space="0" w:color="auto"/>
        <w:bottom w:val="none" w:sz="0" w:space="0" w:color="auto"/>
        <w:right w:val="none" w:sz="0" w:space="0" w:color="auto"/>
      </w:divBdr>
    </w:div>
    <w:div w:id="471293007">
      <w:bodyDiv w:val="1"/>
      <w:marLeft w:val="0"/>
      <w:marRight w:val="0"/>
      <w:marTop w:val="0"/>
      <w:marBottom w:val="0"/>
      <w:divBdr>
        <w:top w:val="none" w:sz="0" w:space="0" w:color="auto"/>
        <w:left w:val="none" w:sz="0" w:space="0" w:color="auto"/>
        <w:bottom w:val="none" w:sz="0" w:space="0" w:color="auto"/>
        <w:right w:val="none" w:sz="0" w:space="0" w:color="auto"/>
      </w:divBdr>
    </w:div>
    <w:div w:id="620958154">
      <w:bodyDiv w:val="1"/>
      <w:marLeft w:val="0"/>
      <w:marRight w:val="0"/>
      <w:marTop w:val="0"/>
      <w:marBottom w:val="0"/>
      <w:divBdr>
        <w:top w:val="none" w:sz="0" w:space="0" w:color="auto"/>
        <w:left w:val="none" w:sz="0" w:space="0" w:color="auto"/>
        <w:bottom w:val="none" w:sz="0" w:space="0" w:color="auto"/>
        <w:right w:val="none" w:sz="0" w:space="0" w:color="auto"/>
      </w:divBdr>
      <w:divsChild>
        <w:div w:id="54474307">
          <w:marLeft w:val="0"/>
          <w:marRight w:val="0"/>
          <w:marTop w:val="0"/>
          <w:marBottom w:val="0"/>
          <w:divBdr>
            <w:top w:val="none" w:sz="0" w:space="0" w:color="auto"/>
            <w:left w:val="none" w:sz="0" w:space="0" w:color="auto"/>
            <w:bottom w:val="none" w:sz="0" w:space="0" w:color="auto"/>
            <w:right w:val="none" w:sz="0" w:space="0" w:color="auto"/>
          </w:divBdr>
        </w:div>
        <w:div w:id="89083554">
          <w:marLeft w:val="0"/>
          <w:marRight w:val="0"/>
          <w:marTop w:val="0"/>
          <w:marBottom w:val="0"/>
          <w:divBdr>
            <w:top w:val="none" w:sz="0" w:space="0" w:color="auto"/>
            <w:left w:val="none" w:sz="0" w:space="0" w:color="auto"/>
            <w:bottom w:val="none" w:sz="0" w:space="0" w:color="auto"/>
            <w:right w:val="none" w:sz="0" w:space="0" w:color="auto"/>
          </w:divBdr>
        </w:div>
        <w:div w:id="91246713">
          <w:marLeft w:val="0"/>
          <w:marRight w:val="0"/>
          <w:marTop w:val="0"/>
          <w:marBottom w:val="0"/>
          <w:divBdr>
            <w:top w:val="none" w:sz="0" w:space="0" w:color="auto"/>
            <w:left w:val="none" w:sz="0" w:space="0" w:color="auto"/>
            <w:bottom w:val="none" w:sz="0" w:space="0" w:color="auto"/>
            <w:right w:val="none" w:sz="0" w:space="0" w:color="auto"/>
          </w:divBdr>
        </w:div>
        <w:div w:id="138034175">
          <w:marLeft w:val="0"/>
          <w:marRight w:val="0"/>
          <w:marTop w:val="0"/>
          <w:marBottom w:val="0"/>
          <w:divBdr>
            <w:top w:val="none" w:sz="0" w:space="0" w:color="auto"/>
            <w:left w:val="none" w:sz="0" w:space="0" w:color="auto"/>
            <w:bottom w:val="none" w:sz="0" w:space="0" w:color="auto"/>
            <w:right w:val="none" w:sz="0" w:space="0" w:color="auto"/>
          </w:divBdr>
        </w:div>
        <w:div w:id="231818085">
          <w:marLeft w:val="0"/>
          <w:marRight w:val="0"/>
          <w:marTop w:val="0"/>
          <w:marBottom w:val="0"/>
          <w:divBdr>
            <w:top w:val="none" w:sz="0" w:space="0" w:color="auto"/>
            <w:left w:val="none" w:sz="0" w:space="0" w:color="auto"/>
            <w:bottom w:val="none" w:sz="0" w:space="0" w:color="auto"/>
            <w:right w:val="none" w:sz="0" w:space="0" w:color="auto"/>
          </w:divBdr>
        </w:div>
        <w:div w:id="284191709">
          <w:marLeft w:val="0"/>
          <w:marRight w:val="0"/>
          <w:marTop w:val="0"/>
          <w:marBottom w:val="0"/>
          <w:divBdr>
            <w:top w:val="none" w:sz="0" w:space="0" w:color="auto"/>
            <w:left w:val="none" w:sz="0" w:space="0" w:color="auto"/>
            <w:bottom w:val="none" w:sz="0" w:space="0" w:color="auto"/>
            <w:right w:val="none" w:sz="0" w:space="0" w:color="auto"/>
          </w:divBdr>
        </w:div>
        <w:div w:id="349647816">
          <w:marLeft w:val="0"/>
          <w:marRight w:val="0"/>
          <w:marTop w:val="0"/>
          <w:marBottom w:val="0"/>
          <w:divBdr>
            <w:top w:val="none" w:sz="0" w:space="0" w:color="auto"/>
            <w:left w:val="none" w:sz="0" w:space="0" w:color="auto"/>
            <w:bottom w:val="none" w:sz="0" w:space="0" w:color="auto"/>
            <w:right w:val="none" w:sz="0" w:space="0" w:color="auto"/>
          </w:divBdr>
        </w:div>
        <w:div w:id="552816648">
          <w:marLeft w:val="0"/>
          <w:marRight w:val="0"/>
          <w:marTop w:val="0"/>
          <w:marBottom w:val="0"/>
          <w:divBdr>
            <w:top w:val="none" w:sz="0" w:space="0" w:color="auto"/>
            <w:left w:val="none" w:sz="0" w:space="0" w:color="auto"/>
            <w:bottom w:val="none" w:sz="0" w:space="0" w:color="auto"/>
            <w:right w:val="none" w:sz="0" w:space="0" w:color="auto"/>
          </w:divBdr>
        </w:div>
        <w:div w:id="579563139">
          <w:marLeft w:val="0"/>
          <w:marRight w:val="0"/>
          <w:marTop w:val="0"/>
          <w:marBottom w:val="0"/>
          <w:divBdr>
            <w:top w:val="none" w:sz="0" w:space="0" w:color="auto"/>
            <w:left w:val="none" w:sz="0" w:space="0" w:color="auto"/>
            <w:bottom w:val="none" w:sz="0" w:space="0" w:color="auto"/>
            <w:right w:val="none" w:sz="0" w:space="0" w:color="auto"/>
          </w:divBdr>
        </w:div>
        <w:div w:id="726143964">
          <w:marLeft w:val="0"/>
          <w:marRight w:val="0"/>
          <w:marTop w:val="0"/>
          <w:marBottom w:val="0"/>
          <w:divBdr>
            <w:top w:val="none" w:sz="0" w:space="0" w:color="auto"/>
            <w:left w:val="none" w:sz="0" w:space="0" w:color="auto"/>
            <w:bottom w:val="none" w:sz="0" w:space="0" w:color="auto"/>
            <w:right w:val="none" w:sz="0" w:space="0" w:color="auto"/>
          </w:divBdr>
        </w:div>
        <w:div w:id="745809393">
          <w:marLeft w:val="0"/>
          <w:marRight w:val="0"/>
          <w:marTop w:val="0"/>
          <w:marBottom w:val="0"/>
          <w:divBdr>
            <w:top w:val="none" w:sz="0" w:space="0" w:color="auto"/>
            <w:left w:val="none" w:sz="0" w:space="0" w:color="auto"/>
            <w:bottom w:val="none" w:sz="0" w:space="0" w:color="auto"/>
            <w:right w:val="none" w:sz="0" w:space="0" w:color="auto"/>
          </w:divBdr>
        </w:div>
        <w:div w:id="781798766">
          <w:marLeft w:val="0"/>
          <w:marRight w:val="0"/>
          <w:marTop w:val="0"/>
          <w:marBottom w:val="0"/>
          <w:divBdr>
            <w:top w:val="none" w:sz="0" w:space="0" w:color="auto"/>
            <w:left w:val="none" w:sz="0" w:space="0" w:color="auto"/>
            <w:bottom w:val="none" w:sz="0" w:space="0" w:color="auto"/>
            <w:right w:val="none" w:sz="0" w:space="0" w:color="auto"/>
          </w:divBdr>
        </w:div>
        <w:div w:id="830877052">
          <w:marLeft w:val="0"/>
          <w:marRight w:val="0"/>
          <w:marTop w:val="0"/>
          <w:marBottom w:val="0"/>
          <w:divBdr>
            <w:top w:val="none" w:sz="0" w:space="0" w:color="auto"/>
            <w:left w:val="none" w:sz="0" w:space="0" w:color="auto"/>
            <w:bottom w:val="none" w:sz="0" w:space="0" w:color="auto"/>
            <w:right w:val="none" w:sz="0" w:space="0" w:color="auto"/>
          </w:divBdr>
        </w:div>
        <w:div w:id="904298172">
          <w:marLeft w:val="0"/>
          <w:marRight w:val="0"/>
          <w:marTop w:val="0"/>
          <w:marBottom w:val="0"/>
          <w:divBdr>
            <w:top w:val="none" w:sz="0" w:space="0" w:color="auto"/>
            <w:left w:val="none" w:sz="0" w:space="0" w:color="auto"/>
            <w:bottom w:val="none" w:sz="0" w:space="0" w:color="auto"/>
            <w:right w:val="none" w:sz="0" w:space="0" w:color="auto"/>
          </w:divBdr>
        </w:div>
        <w:div w:id="909194909">
          <w:marLeft w:val="0"/>
          <w:marRight w:val="0"/>
          <w:marTop w:val="0"/>
          <w:marBottom w:val="0"/>
          <w:divBdr>
            <w:top w:val="none" w:sz="0" w:space="0" w:color="auto"/>
            <w:left w:val="none" w:sz="0" w:space="0" w:color="auto"/>
            <w:bottom w:val="none" w:sz="0" w:space="0" w:color="auto"/>
            <w:right w:val="none" w:sz="0" w:space="0" w:color="auto"/>
          </w:divBdr>
        </w:div>
        <w:div w:id="1142692990">
          <w:marLeft w:val="0"/>
          <w:marRight w:val="0"/>
          <w:marTop w:val="0"/>
          <w:marBottom w:val="0"/>
          <w:divBdr>
            <w:top w:val="none" w:sz="0" w:space="0" w:color="auto"/>
            <w:left w:val="none" w:sz="0" w:space="0" w:color="auto"/>
            <w:bottom w:val="none" w:sz="0" w:space="0" w:color="auto"/>
            <w:right w:val="none" w:sz="0" w:space="0" w:color="auto"/>
          </w:divBdr>
        </w:div>
        <w:div w:id="1182161038">
          <w:marLeft w:val="0"/>
          <w:marRight w:val="0"/>
          <w:marTop w:val="0"/>
          <w:marBottom w:val="0"/>
          <w:divBdr>
            <w:top w:val="none" w:sz="0" w:space="0" w:color="auto"/>
            <w:left w:val="none" w:sz="0" w:space="0" w:color="auto"/>
            <w:bottom w:val="none" w:sz="0" w:space="0" w:color="auto"/>
            <w:right w:val="none" w:sz="0" w:space="0" w:color="auto"/>
          </w:divBdr>
        </w:div>
        <w:div w:id="1366559398">
          <w:marLeft w:val="0"/>
          <w:marRight w:val="0"/>
          <w:marTop w:val="0"/>
          <w:marBottom w:val="0"/>
          <w:divBdr>
            <w:top w:val="none" w:sz="0" w:space="0" w:color="auto"/>
            <w:left w:val="none" w:sz="0" w:space="0" w:color="auto"/>
            <w:bottom w:val="none" w:sz="0" w:space="0" w:color="auto"/>
            <w:right w:val="none" w:sz="0" w:space="0" w:color="auto"/>
          </w:divBdr>
        </w:div>
        <w:div w:id="1604218030">
          <w:marLeft w:val="0"/>
          <w:marRight w:val="0"/>
          <w:marTop w:val="0"/>
          <w:marBottom w:val="0"/>
          <w:divBdr>
            <w:top w:val="none" w:sz="0" w:space="0" w:color="auto"/>
            <w:left w:val="none" w:sz="0" w:space="0" w:color="auto"/>
            <w:bottom w:val="none" w:sz="0" w:space="0" w:color="auto"/>
            <w:right w:val="none" w:sz="0" w:space="0" w:color="auto"/>
          </w:divBdr>
        </w:div>
        <w:div w:id="1908028182">
          <w:marLeft w:val="0"/>
          <w:marRight w:val="0"/>
          <w:marTop w:val="0"/>
          <w:marBottom w:val="0"/>
          <w:divBdr>
            <w:top w:val="none" w:sz="0" w:space="0" w:color="auto"/>
            <w:left w:val="none" w:sz="0" w:space="0" w:color="auto"/>
            <w:bottom w:val="none" w:sz="0" w:space="0" w:color="auto"/>
            <w:right w:val="none" w:sz="0" w:space="0" w:color="auto"/>
          </w:divBdr>
        </w:div>
        <w:div w:id="1930892763">
          <w:marLeft w:val="0"/>
          <w:marRight w:val="0"/>
          <w:marTop w:val="0"/>
          <w:marBottom w:val="0"/>
          <w:divBdr>
            <w:top w:val="none" w:sz="0" w:space="0" w:color="auto"/>
            <w:left w:val="none" w:sz="0" w:space="0" w:color="auto"/>
            <w:bottom w:val="none" w:sz="0" w:space="0" w:color="auto"/>
            <w:right w:val="none" w:sz="0" w:space="0" w:color="auto"/>
          </w:divBdr>
        </w:div>
        <w:div w:id="1958172709">
          <w:marLeft w:val="0"/>
          <w:marRight w:val="0"/>
          <w:marTop w:val="0"/>
          <w:marBottom w:val="0"/>
          <w:divBdr>
            <w:top w:val="none" w:sz="0" w:space="0" w:color="auto"/>
            <w:left w:val="none" w:sz="0" w:space="0" w:color="auto"/>
            <w:bottom w:val="none" w:sz="0" w:space="0" w:color="auto"/>
            <w:right w:val="none" w:sz="0" w:space="0" w:color="auto"/>
          </w:divBdr>
        </w:div>
        <w:div w:id="2018579655">
          <w:marLeft w:val="0"/>
          <w:marRight w:val="0"/>
          <w:marTop w:val="0"/>
          <w:marBottom w:val="0"/>
          <w:divBdr>
            <w:top w:val="none" w:sz="0" w:space="0" w:color="auto"/>
            <w:left w:val="none" w:sz="0" w:space="0" w:color="auto"/>
            <w:bottom w:val="none" w:sz="0" w:space="0" w:color="auto"/>
            <w:right w:val="none" w:sz="0" w:space="0" w:color="auto"/>
          </w:divBdr>
        </w:div>
        <w:div w:id="2044135300">
          <w:marLeft w:val="0"/>
          <w:marRight w:val="0"/>
          <w:marTop w:val="0"/>
          <w:marBottom w:val="0"/>
          <w:divBdr>
            <w:top w:val="none" w:sz="0" w:space="0" w:color="auto"/>
            <w:left w:val="none" w:sz="0" w:space="0" w:color="auto"/>
            <w:bottom w:val="none" w:sz="0" w:space="0" w:color="auto"/>
            <w:right w:val="none" w:sz="0" w:space="0" w:color="auto"/>
          </w:divBdr>
        </w:div>
        <w:div w:id="2044477952">
          <w:marLeft w:val="0"/>
          <w:marRight w:val="0"/>
          <w:marTop w:val="0"/>
          <w:marBottom w:val="0"/>
          <w:divBdr>
            <w:top w:val="none" w:sz="0" w:space="0" w:color="auto"/>
            <w:left w:val="none" w:sz="0" w:space="0" w:color="auto"/>
            <w:bottom w:val="none" w:sz="0" w:space="0" w:color="auto"/>
            <w:right w:val="none" w:sz="0" w:space="0" w:color="auto"/>
          </w:divBdr>
        </w:div>
      </w:divsChild>
    </w:div>
    <w:div w:id="707994656">
      <w:bodyDiv w:val="1"/>
      <w:marLeft w:val="0"/>
      <w:marRight w:val="0"/>
      <w:marTop w:val="0"/>
      <w:marBottom w:val="0"/>
      <w:divBdr>
        <w:top w:val="none" w:sz="0" w:space="0" w:color="auto"/>
        <w:left w:val="none" w:sz="0" w:space="0" w:color="auto"/>
        <w:bottom w:val="none" w:sz="0" w:space="0" w:color="auto"/>
        <w:right w:val="none" w:sz="0" w:space="0" w:color="auto"/>
      </w:divBdr>
      <w:divsChild>
        <w:div w:id="1000349396">
          <w:marLeft w:val="0"/>
          <w:marRight w:val="0"/>
          <w:marTop w:val="0"/>
          <w:marBottom w:val="0"/>
          <w:divBdr>
            <w:top w:val="none" w:sz="0" w:space="0" w:color="auto"/>
            <w:left w:val="none" w:sz="0" w:space="0" w:color="auto"/>
            <w:bottom w:val="none" w:sz="0" w:space="0" w:color="auto"/>
            <w:right w:val="none" w:sz="0" w:space="0" w:color="auto"/>
          </w:divBdr>
          <w:divsChild>
            <w:div w:id="8861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0815">
      <w:bodyDiv w:val="1"/>
      <w:marLeft w:val="0"/>
      <w:marRight w:val="0"/>
      <w:marTop w:val="0"/>
      <w:marBottom w:val="0"/>
      <w:divBdr>
        <w:top w:val="none" w:sz="0" w:space="0" w:color="auto"/>
        <w:left w:val="none" w:sz="0" w:space="0" w:color="auto"/>
        <w:bottom w:val="none" w:sz="0" w:space="0" w:color="auto"/>
        <w:right w:val="none" w:sz="0" w:space="0" w:color="auto"/>
      </w:divBdr>
      <w:divsChild>
        <w:div w:id="2139450343">
          <w:marLeft w:val="0"/>
          <w:marRight w:val="0"/>
          <w:marTop w:val="0"/>
          <w:marBottom w:val="0"/>
          <w:divBdr>
            <w:top w:val="none" w:sz="0" w:space="0" w:color="auto"/>
            <w:left w:val="none" w:sz="0" w:space="0" w:color="auto"/>
            <w:bottom w:val="none" w:sz="0" w:space="0" w:color="auto"/>
            <w:right w:val="none" w:sz="0" w:space="0" w:color="auto"/>
          </w:divBdr>
          <w:divsChild>
            <w:div w:id="17989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42694">
      <w:bodyDiv w:val="1"/>
      <w:marLeft w:val="0"/>
      <w:marRight w:val="0"/>
      <w:marTop w:val="0"/>
      <w:marBottom w:val="0"/>
      <w:divBdr>
        <w:top w:val="none" w:sz="0" w:space="0" w:color="auto"/>
        <w:left w:val="none" w:sz="0" w:space="0" w:color="auto"/>
        <w:bottom w:val="none" w:sz="0" w:space="0" w:color="auto"/>
        <w:right w:val="none" w:sz="0" w:space="0" w:color="auto"/>
      </w:divBdr>
      <w:divsChild>
        <w:div w:id="7028897">
          <w:marLeft w:val="0"/>
          <w:marRight w:val="0"/>
          <w:marTop w:val="0"/>
          <w:marBottom w:val="0"/>
          <w:divBdr>
            <w:top w:val="none" w:sz="0" w:space="0" w:color="auto"/>
            <w:left w:val="none" w:sz="0" w:space="0" w:color="auto"/>
            <w:bottom w:val="none" w:sz="0" w:space="0" w:color="auto"/>
            <w:right w:val="none" w:sz="0" w:space="0" w:color="auto"/>
          </w:divBdr>
        </w:div>
        <w:div w:id="14162381">
          <w:marLeft w:val="0"/>
          <w:marRight w:val="0"/>
          <w:marTop w:val="0"/>
          <w:marBottom w:val="0"/>
          <w:divBdr>
            <w:top w:val="none" w:sz="0" w:space="0" w:color="auto"/>
            <w:left w:val="none" w:sz="0" w:space="0" w:color="auto"/>
            <w:bottom w:val="none" w:sz="0" w:space="0" w:color="auto"/>
            <w:right w:val="none" w:sz="0" w:space="0" w:color="auto"/>
          </w:divBdr>
        </w:div>
        <w:div w:id="29260031">
          <w:marLeft w:val="0"/>
          <w:marRight w:val="0"/>
          <w:marTop w:val="0"/>
          <w:marBottom w:val="0"/>
          <w:divBdr>
            <w:top w:val="none" w:sz="0" w:space="0" w:color="auto"/>
            <w:left w:val="none" w:sz="0" w:space="0" w:color="auto"/>
            <w:bottom w:val="none" w:sz="0" w:space="0" w:color="auto"/>
            <w:right w:val="none" w:sz="0" w:space="0" w:color="auto"/>
          </w:divBdr>
        </w:div>
        <w:div w:id="56125822">
          <w:marLeft w:val="0"/>
          <w:marRight w:val="0"/>
          <w:marTop w:val="0"/>
          <w:marBottom w:val="0"/>
          <w:divBdr>
            <w:top w:val="none" w:sz="0" w:space="0" w:color="auto"/>
            <w:left w:val="none" w:sz="0" w:space="0" w:color="auto"/>
            <w:bottom w:val="none" w:sz="0" w:space="0" w:color="auto"/>
            <w:right w:val="none" w:sz="0" w:space="0" w:color="auto"/>
          </w:divBdr>
        </w:div>
        <w:div w:id="103690989">
          <w:marLeft w:val="0"/>
          <w:marRight w:val="0"/>
          <w:marTop w:val="0"/>
          <w:marBottom w:val="0"/>
          <w:divBdr>
            <w:top w:val="none" w:sz="0" w:space="0" w:color="auto"/>
            <w:left w:val="none" w:sz="0" w:space="0" w:color="auto"/>
            <w:bottom w:val="none" w:sz="0" w:space="0" w:color="auto"/>
            <w:right w:val="none" w:sz="0" w:space="0" w:color="auto"/>
          </w:divBdr>
        </w:div>
        <w:div w:id="116989290">
          <w:marLeft w:val="0"/>
          <w:marRight w:val="0"/>
          <w:marTop w:val="0"/>
          <w:marBottom w:val="0"/>
          <w:divBdr>
            <w:top w:val="none" w:sz="0" w:space="0" w:color="auto"/>
            <w:left w:val="none" w:sz="0" w:space="0" w:color="auto"/>
            <w:bottom w:val="none" w:sz="0" w:space="0" w:color="auto"/>
            <w:right w:val="none" w:sz="0" w:space="0" w:color="auto"/>
          </w:divBdr>
        </w:div>
        <w:div w:id="215897428">
          <w:marLeft w:val="0"/>
          <w:marRight w:val="0"/>
          <w:marTop w:val="0"/>
          <w:marBottom w:val="0"/>
          <w:divBdr>
            <w:top w:val="none" w:sz="0" w:space="0" w:color="auto"/>
            <w:left w:val="none" w:sz="0" w:space="0" w:color="auto"/>
            <w:bottom w:val="none" w:sz="0" w:space="0" w:color="auto"/>
            <w:right w:val="none" w:sz="0" w:space="0" w:color="auto"/>
          </w:divBdr>
        </w:div>
        <w:div w:id="292444487">
          <w:marLeft w:val="0"/>
          <w:marRight w:val="0"/>
          <w:marTop w:val="0"/>
          <w:marBottom w:val="0"/>
          <w:divBdr>
            <w:top w:val="none" w:sz="0" w:space="0" w:color="auto"/>
            <w:left w:val="none" w:sz="0" w:space="0" w:color="auto"/>
            <w:bottom w:val="none" w:sz="0" w:space="0" w:color="auto"/>
            <w:right w:val="none" w:sz="0" w:space="0" w:color="auto"/>
          </w:divBdr>
        </w:div>
        <w:div w:id="309529583">
          <w:marLeft w:val="0"/>
          <w:marRight w:val="0"/>
          <w:marTop w:val="0"/>
          <w:marBottom w:val="0"/>
          <w:divBdr>
            <w:top w:val="none" w:sz="0" w:space="0" w:color="auto"/>
            <w:left w:val="none" w:sz="0" w:space="0" w:color="auto"/>
            <w:bottom w:val="none" w:sz="0" w:space="0" w:color="auto"/>
            <w:right w:val="none" w:sz="0" w:space="0" w:color="auto"/>
          </w:divBdr>
        </w:div>
        <w:div w:id="353463903">
          <w:marLeft w:val="0"/>
          <w:marRight w:val="0"/>
          <w:marTop w:val="0"/>
          <w:marBottom w:val="0"/>
          <w:divBdr>
            <w:top w:val="none" w:sz="0" w:space="0" w:color="auto"/>
            <w:left w:val="none" w:sz="0" w:space="0" w:color="auto"/>
            <w:bottom w:val="none" w:sz="0" w:space="0" w:color="auto"/>
            <w:right w:val="none" w:sz="0" w:space="0" w:color="auto"/>
          </w:divBdr>
        </w:div>
        <w:div w:id="461771715">
          <w:marLeft w:val="0"/>
          <w:marRight w:val="0"/>
          <w:marTop w:val="0"/>
          <w:marBottom w:val="0"/>
          <w:divBdr>
            <w:top w:val="none" w:sz="0" w:space="0" w:color="auto"/>
            <w:left w:val="none" w:sz="0" w:space="0" w:color="auto"/>
            <w:bottom w:val="none" w:sz="0" w:space="0" w:color="auto"/>
            <w:right w:val="none" w:sz="0" w:space="0" w:color="auto"/>
          </w:divBdr>
        </w:div>
        <w:div w:id="482283661">
          <w:marLeft w:val="0"/>
          <w:marRight w:val="0"/>
          <w:marTop w:val="0"/>
          <w:marBottom w:val="0"/>
          <w:divBdr>
            <w:top w:val="none" w:sz="0" w:space="0" w:color="auto"/>
            <w:left w:val="none" w:sz="0" w:space="0" w:color="auto"/>
            <w:bottom w:val="none" w:sz="0" w:space="0" w:color="auto"/>
            <w:right w:val="none" w:sz="0" w:space="0" w:color="auto"/>
          </w:divBdr>
        </w:div>
        <w:div w:id="506755047">
          <w:marLeft w:val="0"/>
          <w:marRight w:val="0"/>
          <w:marTop w:val="0"/>
          <w:marBottom w:val="0"/>
          <w:divBdr>
            <w:top w:val="none" w:sz="0" w:space="0" w:color="auto"/>
            <w:left w:val="none" w:sz="0" w:space="0" w:color="auto"/>
            <w:bottom w:val="none" w:sz="0" w:space="0" w:color="auto"/>
            <w:right w:val="none" w:sz="0" w:space="0" w:color="auto"/>
          </w:divBdr>
        </w:div>
        <w:div w:id="514345712">
          <w:marLeft w:val="0"/>
          <w:marRight w:val="0"/>
          <w:marTop w:val="0"/>
          <w:marBottom w:val="0"/>
          <w:divBdr>
            <w:top w:val="none" w:sz="0" w:space="0" w:color="auto"/>
            <w:left w:val="none" w:sz="0" w:space="0" w:color="auto"/>
            <w:bottom w:val="none" w:sz="0" w:space="0" w:color="auto"/>
            <w:right w:val="none" w:sz="0" w:space="0" w:color="auto"/>
          </w:divBdr>
        </w:div>
        <w:div w:id="529223508">
          <w:marLeft w:val="0"/>
          <w:marRight w:val="0"/>
          <w:marTop w:val="0"/>
          <w:marBottom w:val="0"/>
          <w:divBdr>
            <w:top w:val="none" w:sz="0" w:space="0" w:color="auto"/>
            <w:left w:val="none" w:sz="0" w:space="0" w:color="auto"/>
            <w:bottom w:val="none" w:sz="0" w:space="0" w:color="auto"/>
            <w:right w:val="none" w:sz="0" w:space="0" w:color="auto"/>
          </w:divBdr>
        </w:div>
        <w:div w:id="537010231">
          <w:marLeft w:val="0"/>
          <w:marRight w:val="0"/>
          <w:marTop w:val="0"/>
          <w:marBottom w:val="0"/>
          <w:divBdr>
            <w:top w:val="none" w:sz="0" w:space="0" w:color="auto"/>
            <w:left w:val="none" w:sz="0" w:space="0" w:color="auto"/>
            <w:bottom w:val="none" w:sz="0" w:space="0" w:color="auto"/>
            <w:right w:val="none" w:sz="0" w:space="0" w:color="auto"/>
          </w:divBdr>
        </w:div>
        <w:div w:id="611322254">
          <w:marLeft w:val="0"/>
          <w:marRight w:val="0"/>
          <w:marTop w:val="0"/>
          <w:marBottom w:val="0"/>
          <w:divBdr>
            <w:top w:val="none" w:sz="0" w:space="0" w:color="auto"/>
            <w:left w:val="none" w:sz="0" w:space="0" w:color="auto"/>
            <w:bottom w:val="none" w:sz="0" w:space="0" w:color="auto"/>
            <w:right w:val="none" w:sz="0" w:space="0" w:color="auto"/>
          </w:divBdr>
        </w:div>
        <w:div w:id="619259456">
          <w:marLeft w:val="0"/>
          <w:marRight w:val="0"/>
          <w:marTop w:val="0"/>
          <w:marBottom w:val="0"/>
          <w:divBdr>
            <w:top w:val="none" w:sz="0" w:space="0" w:color="auto"/>
            <w:left w:val="none" w:sz="0" w:space="0" w:color="auto"/>
            <w:bottom w:val="none" w:sz="0" w:space="0" w:color="auto"/>
            <w:right w:val="none" w:sz="0" w:space="0" w:color="auto"/>
          </w:divBdr>
        </w:div>
        <w:div w:id="629483087">
          <w:marLeft w:val="0"/>
          <w:marRight w:val="0"/>
          <w:marTop w:val="0"/>
          <w:marBottom w:val="0"/>
          <w:divBdr>
            <w:top w:val="none" w:sz="0" w:space="0" w:color="auto"/>
            <w:left w:val="none" w:sz="0" w:space="0" w:color="auto"/>
            <w:bottom w:val="none" w:sz="0" w:space="0" w:color="auto"/>
            <w:right w:val="none" w:sz="0" w:space="0" w:color="auto"/>
          </w:divBdr>
        </w:div>
        <w:div w:id="636299820">
          <w:marLeft w:val="0"/>
          <w:marRight w:val="0"/>
          <w:marTop w:val="0"/>
          <w:marBottom w:val="0"/>
          <w:divBdr>
            <w:top w:val="none" w:sz="0" w:space="0" w:color="auto"/>
            <w:left w:val="none" w:sz="0" w:space="0" w:color="auto"/>
            <w:bottom w:val="none" w:sz="0" w:space="0" w:color="auto"/>
            <w:right w:val="none" w:sz="0" w:space="0" w:color="auto"/>
          </w:divBdr>
        </w:div>
        <w:div w:id="677467661">
          <w:marLeft w:val="0"/>
          <w:marRight w:val="0"/>
          <w:marTop w:val="0"/>
          <w:marBottom w:val="0"/>
          <w:divBdr>
            <w:top w:val="none" w:sz="0" w:space="0" w:color="auto"/>
            <w:left w:val="none" w:sz="0" w:space="0" w:color="auto"/>
            <w:bottom w:val="none" w:sz="0" w:space="0" w:color="auto"/>
            <w:right w:val="none" w:sz="0" w:space="0" w:color="auto"/>
          </w:divBdr>
        </w:div>
        <w:div w:id="684400089">
          <w:marLeft w:val="0"/>
          <w:marRight w:val="0"/>
          <w:marTop w:val="0"/>
          <w:marBottom w:val="0"/>
          <w:divBdr>
            <w:top w:val="none" w:sz="0" w:space="0" w:color="auto"/>
            <w:left w:val="none" w:sz="0" w:space="0" w:color="auto"/>
            <w:bottom w:val="none" w:sz="0" w:space="0" w:color="auto"/>
            <w:right w:val="none" w:sz="0" w:space="0" w:color="auto"/>
          </w:divBdr>
        </w:div>
        <w:div w:id="685135857">
          <w:marLeft w:val="0"/>
          <w:marRight w:val="0"/>
          <w:marTop w:val="0"/>
          <w:marBottom w:val="0"/>
          <w:divBdr>
            <w:top w:val="none" w:sz="0" w:space="0" w:color="auto"/>
            <w:left w:val="none" w:sz="0" w:space="0" w:color="auto"/>
            <w:bottom w:val="none" w:sz="0" w:space="0" w:color="auto"/>
            <w:right w:val="none" w:sz="0" w:space="0" w:color="auto"/>
          </w:divBdr>
        </w:div>
        <w:div w:id="695347290">
          <w:marLeft w:val="0"/>
          <w:marRight w:val="0"/>
          <w:marTop w:val="0"/>
          <w:marBottom w:val="0"/>
          <w:divBdr>
            <w:top w:val="none" w:sz="0" w:space="0" w:color="auto"/>
            <w:left w:val="none" w:sz="0" w:space="0" w:color="auto"/>
            <w:bottom w:val="none" w:sz="0" w:space="0" w:color="auto"/>
            <w:right w:val="none" w:sz="0" w:space="0" w:color="auto"/>
          </w:divBdr>
        </w:div>
        <w:div w:id="748846114">
          <w:marLeft w:val="0"/>
          <w:marRight w:val="0"/>
          <w:marTop w:val="0"/>
          <w:marBottom w:val="0"/>
          <w:divBdr>
            <w:top w:val="none" w:sz="0" w:space="0" w:color="auto"/>
            <w:left w:val="none" w:sz="0" w:space="0" w:color="auto"/>
            <w:bottom w:val="none" w:sz="0" w:space="0" w:color="auto"/>
            <w:right w:val="none" w:sz="0" w:space="0" w:color="auto"/>
          </w:divBdr>
        </w:div>
        <w:div w:id="770008756">
          <w:marLeft w:val="0"/>
          <w:marRight w:val="0"/>
          <w:marTop w:val="0"/>
          <w:marBottom w:val="0"/>
          <w:divBdr>
            <w:top w:val="none" w:sz="0" w:space="0" w:color="auto"/>
            <w:left w:val="none" w:sz="0" w:space="0" w:color="auto"/>
            <w:bottom w:val="none" w:sz="0" w:space="0" w:color="auto"/>
            <w:right w:val="none" w:sz="0" w:space="0" w:color="auto"/>
          </w:divBdr>
        </w:div>
        <w:div w:id="774902965">
          <w:marLeft w:val="0"/>
          <w:marRight w:val="0"/>
          <w:marTop w:val="0"/>
          <w:marBottom w:val="0"/>
          <w:divBdr>
            <w:top w:val="none" w:sz="0" w:space="0" w:color="auto"/>
            <w:left w:val="none" w:sz="0" w:space="0" w:color="auto"/>
            <w:bottom w:val="none" w:sz="0" w:space="0" w:color="auto"/>
            <w:right w:val="none" w:sz="0" w:space="0" w:color="auto"/>
          </w:divBdr>
        </w:div>
        <w:div w:id="818762325">
          <w:marLeft w:val="0"/>
          <w:marRight w:val="0"/>
          <w:marTop w:val="0"/>
          <w:marBottom w:val="0"/>
          <w:divBdr>
            <w:top w:val="none" w:sz="0" w:space="0" w:color="auto"/>
            <w:left w:val="none" w:sz="0" w:space="0" w:color="auto"/>
            <w:bottom w:val="none" w:sz="0" w:space="0" w:color="auto"/>
            <w:right w:val="none" w:sz="0" w:space="0" w:color="auto"/>
          </w:divBdr>
        </w:div>
        <w:div w:id="1069307186">
          <w:marLeft w:val="0"/>
          <w:marRight w:val="0"/>
          <w:marTop w:val="0"/>
          <w:marBottom w:val="0"/>
          <w:divBdr>
            <w:top w:val="none" w:sz="0" w:space="0" w:color="auto"/>
            <w:left w:val="none" w:sz="0" w:space="0" w:color="auto"/>
            <w:bottom w:val="none" w:sz="0" w:space="0" w:color="auto"/>
            <w:right w:val="none" w:sz="0" w:space="0" w:color="auto"/>
          </w:divBdr>
        </w:div>
        <w:div w:id="108437984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180241484">
          <w:marLeft w:val="0"/>
          <w:marRight w:val="0"/>
          <w:marTop w:val="0"/>
          <w:marBottom w:val="0"/>
          <w:divBdr>
            <w:top w:val="none" w:sz="0" w:space="0" w:color="auto"/>
            <w:left w:val="none" w:sz="0" w:space="0" w:color="auto"/>
            <w:bottom w:val="none" w:sz="0" w:space="0" w:color="auto"/>
            <w:right w:val="none" w:sz="0" w:space="0" w:color="auto"/>
          </w:divBdr>
        </w:div>
        <w:div w:id="1235124014">
          <w:marLeft w:val="0"/>
          <w:marRight w:val="0"/>
          <w:marTop w:val="0"/>
          <w:marBottom w:val="0"/>
          <w:divBdr>
            <w:top w:val="none" w:sz="0" w:space="0" w:color="auto"/>
            <w:left w:val="none" w:sz="0" w:space="0" w:color="auto"/>
            <w:bottom w:val="none" w:sz="0" w:space="0" w:color="auto"/>
            <w:right w:val="none" w:sz="0" w:space="0" w:color="auto"/>
          </w:divBdr>
        </w:div>
        <w:div w:id="1274943425">
          <w:marLeft w:val="0"/>
          <w:marRight w:val="0"/>
          <w:marTop w:val="0"/>
          <w:marBottom w:val="0"/>
          <w:divBdr>
            <w:top w:val="none" w:sz="0" w:space="0" w:color="auto"/>
            <w:left w:val="none" w:sz="0" w:space="0" w:color="auto"/>
            <w:bottom w:val="none" w:sz="0" w:space="0" w:color="auto"/>
            <w:right w:val="none" w:sz="0" w:space="0" w:color="auto"/>
          </w:divBdr>
        </w:div>
        <w:div w:id="1279066456">
          <w:marLeft w:val="0"/>
          <w:marRight w:val="0"/>
          <w:marTop w:val="0"/>
          <w:marBottom w:val="0"/>
          <w:divBdr>
            <w:top w:val="none" w:sz="0" w:space="0" w:color="auto"/>
            <w:left w:val="none" w:sz="0" w:space="0" w:color="auto"/>
            <w:bottom w:val="none" w:sz="0" w:space="0" w:color="auto"/>
            <w:right w:val="none" w:sz="0" w:space="0" w:color="auto"/>
          </w:divBdr>
        </w:div>
        <w:div w:id="1309558097">
          <w:marLeft w:val="0"/>
          <w:marRight w:val="0"/>
          <w:marTop w:val="0"/>
          <w:marBottom w:val="0"/>
          <w:divBdr>
            <w:top w:val="none" w:sz="0" w:space="0" w:color="auto"/>
            <w:left w:val="none" w:sz="0" w:space="0" w:color="auto"/>
            <w:bottom w:val="none" w:sz="0" w:space="0" w:color="auto"/>
            <w:right w:val="none" w:sz="0" w:space="0" w:color="auto"/>
          </w:divBdr>
        </w:div>
        <w:div w:id="1352759575">
          <w:marLeft w:val="0"/>
          <w:marRight w:val="0"/>
          <w:marTop w:val="0"/>
          <w:marBottom w:val="0"/>
          <w:divBdr>
            <w:top w:val="none" w:sz="0" w:space="0" w:color="auto"/>
            <w:left w:val="none" w:sz="0" w:space="0" w:color="auto"/>
            <w:bottom w:val="none" w:sz="0" w:space="0" w:color="auto"/>
            <w:right w:val="none" w:sz="0" w:space="0" w:color="auto"/>
          </w:divBdr>
        </w:div>
        <w:div w:id="1356883116">
          <w:marLeft w:val="0"/>
          <w:marRight w:val="0"/>
          <w:marTop w:val="0"/>
          <w:marBottom w:val="0"/>
          <w:divBdr>
            <w:top w:val="none" w:sz="0" w:space="0" w:color="auto"/>
            <w:left w:val="none" w:sz="0" w:space="0" w:color="auto"/>
            <w:bottom w:val="none" w:sz="0" w:space="0" w:color="auto"/>
            <w:right w:val="none" w:sz="0" w:space="0" w:color="auto"/>
          </w:divBdr>
        </w:div>
        <w:div w:id="1364134650">
          <w:marLeft w:val="0"/>
          <w:marRight w:val="0"/>
          <w:marTop w:val="0"/>
          <w:marBottom w:val="0"/>
          <w:divBdr>
            <w:top w:val="none" w:sz="0" w:space="0" w:color="auto"/>
            <w:left w:val="none" w:sz="0" w:space="0" w:color="auto"/>
            <w:bottom w:val="none" w:sz="0" w:space="0" w:color="auto"/>
            <w:right w:val="none" w:sz="0" w:space="0" w:color="auto"/>
          </w:divBdr>
        </w:div>
        <w:div w:id="1398161615">
          <w:marLeft w:val="0"/>
          <w:marRight w:val="0"/>
          <w:marTop w:val="0"/>
          <w:marBottom w:val="0"/>
          <w:divBdr>
            <w:top w:val="none" w:sz="0" w:space="0" w:color="auto"/>
            <w:left w:val="none" w:sz="0" w:space="0" w:color="auto"/>
            <w:bottom w:val="none" w:sz="0" w:space="0" w:color="auto"/>
            <w:right w:val="none" w:sz="0" w:space="0" w:color="auto"/>
          </w:divBdr>
        </w:div>
        <w:div w:id="1434016222">
          <w:marLeft w:val="0"/>
          <w:marRight w:val="0"/>
          <w:marTop w:val="0"/>
          <w:marBottom w:val="0"/>
          <w:divBdr>
            <w:top w:val="none" w:sz="0" w:space="0" w:color="auto"/>
            <w:left w:val="none" w:sz="0" w:space="0" w:color="auto"/>
            <w:bottom w:val="none" w:sz="0" w:space="0" w:color="auto"/>
            <w:right w:val="none" w:sz="0" w:space="0" w:color="auto"/>
          </w:divBdr>
        </w:div>
        <w:div w:id="1459494116">
          <w:marLeft w:val="0"/>
          <w:marRight w:val="0"/>
          <w:marTop w:val="0"/>
          <w:marBottom w:val="0"/>
          <w:divBdr>
            <w:top w:val="none" w:sz="0" w:space="0" w:color="auto"/>
            <w:left w:val="none" w:sz="0" w:space="0" w:color="auto"/>
            <w:bottom w:val="none" w:sz="0" w:space="0" w:color="auto"/>
            <w:right w:val="none" w:sz="0" w:space="0" w:color="auto"/>
          </w:divBdr>
        </w:div>
        <w:div w:id="1471943265">
          <w:marLeft w:val="0"/>
          <w:marRight w:val="0"/>
          <w:marTop w:val="0"/>
          <w:marBottom w:val="0"/>
          <w:divBdr>
            <w:top w:val="none" w:sz="0" w:space="0" w:color="auto"/>
            <w:left w:val="none" w:sz="0" w:space="0" w:color="auto"/>
            <w:bottom w:val="none" w:sz="0" w:space="0" w:color="auto"/>
            <w:right w:val="none" w:sz="0" w:space="0" w:color="auto"/>
          </w:divBdr>
        </w:div>
        <w:div w:id="1526671886">
          <w:marLeft w:val="0"/>
          <w:marRight w:val="0"/>
          <w:marTop w:val="0"/>
          <w:marBottom w:val="0"/>
          <w:divBdr>
            <w:top w:val="none" w:sz="0" w:space="0" w:color="auto"/>
            <w:left w:val="none" w:sz="0" w:space="0" w:color="auto"/>
            <w:bottom w:val="none" w:sz="0" w:space="0" w:color="auto"/>
            <w:right w:val="none" w:sz="0" w:space="0" w:color="auto"/>
          </w:divBdr>
        </w:div>
        <w:div w:id="1600289673">
          <w:marLeft w:val="0"/>
          <w:marRight w:val="0"/>
          <w:marTop w:val="0"/>
          <w:marBottom w:val="0"/>
          <w:divBdr>
            <w:top w:val="none" w:sz="0" w:space="0" w:color="auto"/>
            <w:left w:val="none" w:sz="0" w:space="0" w:color="auto"/>
            <w:bottom w:val="none" w:sz="0" w:space="0" w:color="auto"/>
            <w:right w:val="none" w:sz="0" w:space="0" w:color="auto"/>
          </w:divBdr>
        </w:div>
        <w:div w:id="1671134284">
          <w:marLeft w:val="0"/>
          <w:marRight w:val="0"/>
          <w:marTop w:val="0"/>
          <w:marBottom w:val="0"/>
          <w:divBdr>
            <w:top w:val="none" w:sz="0" w:space="0" w:color="auto"/>
            <w:left w:val="none" w:sz="0" w:space="0" w:color="auto"/>
            <w:bottom w:val="none" w:sz="0" w:space="0" w:color="auto"/>
            <w:right w:val="none" w:sz="0" w:space="0" w:color="auto"/>
          </w:divBdr>
        </w:div>
        <w:div w:id="1686401853">
          <w:marLeft w:val="0"/>
          <w:marRight w:val="0"/>
          <w:marTop w:val="0"/>
          <w:marBottom w:val="0"/>
          <w:divBdr>
            <w:top w:val="none" w:sz="0" w:space="0" w:color="auto"/>
            <w:left w:val="none" w:sz="0" w:space="0" w:color="auto"/>
            <w:bottom w:val="none" w:sz="0" w:space="0" w:color="auto"/>
            <w:right w:val="none" w:sz="0" w:space="0" w:color="auto"/>
          </w:divBdr>
        </w:div>
        <w:div w:id="1696539622">
          <w:marLeft w:val="0"/>
          <w:marRight w:val="0"/>
          <w:marTop w:val="0"/>
          <w:marBottom w:val="0"/>
          <w:divBdr>
            <w:top w:val="none" w:sz="0" w:space="0" w:color="auto"/>
            <w:left w:val="none" w:sz="0" w:space="0" w:color="auto"/>
            <w:bottom w:val="none" w:sz="0" w:space="0" w:color="auto"/>
            <w:right w:val="none" w:sz="0" w:space="0" w:color="auto"/>
          </w:divBdr>
        </w:div>
        <w:div w:id="1705594755">
          <w:marLeft w:val="0"/>
          <w:marRight w:val="0"/>
          <w:marTop w:val="0"/>
          <w:marBottom w:val="0"/>
          <w:divBdr>
            <w:top w:val="none" w:sz="0" w:space="0" w:color="auto"/>
            <w:left w:val="none" w:sz="0" w:space="0" w:color="auto"/>
            <w:bottom w:val="none" w:sz="0" w:space="0" w:color="auto"/>
            <w:right w:val="none" w:sz="0" w:space="0" w:color="auto"/>
          </w:divBdr>
        </w:div>
        <w:div w:id="1738700263">
          <w:marLeft w:val="0"/>
          <w:marRight w:val="0"/>
          <w:marTop w:val="0"/>
          <w:marBottom w:val="0"/>
          <w:divBdr>
            <w:top w:val="none" w:sz="0" w:space="0" w:color="auto"/>
            <w:left w:val="none" w:sz="0" w:space="0" w:color="auto"/>
            <w:bottom w:val="none" w:sz="0" w:space="0" w:color="auto"/>
            <w:right w:val="none" w:sz="0" w:space="0" w:color="auto"/>
          </w:divBdr>
        </w:div>
        <w:div w:id="1752657195">
          <w:marLeft w:val="0"/>
          <w:marRight w:val="0"/>
          <w:marTop w:val="0"/>
          <w:marBottom w:val="0"/>
          <w:divBdr>
            <w:top w:val="none" w:sz="0" w:space="0" w:color="auto"/>
            <w:left w:val="none" w:sz="0" w:space="0" w:color="auto"/>
            <w:bottom w:val="none" w:sz="0" w:space="0" w:color="auto"/>
            <w:right w:val="none" w:sz="0" w:space="0" w:color="auto"/>
          </w:divBdr>
        </w:div>
        <w:div w:id="1779909760">
          <w:marLeft w:val="0"/>
          <w:marRight w:val="0"/>
          <w:marTop w:val="0"/>
          <w:marBottom w:val="0"/>
          <w:divBdr>
            <w:top w:val="none" w:sz="0" w:space="0" w:color="auto"/>
            <w:left w:val="none" w:sz="0" w:space="0" w:color="auto"/>
            <w:bottom w:val="none" w:sz="0" w:space="0" w:color="auto"/>
            <w:right w:val="none" w:sz="0" w:space="0" w:color="auto"/>
          </w:divBdr>
        </w:div>
        <w:div w:id="1800755018">
          <w:marLeft w:val="0"/>
          <w:marRight w:val="0"/>
          <w:marTop w:val="0"/>
          <w:marBottom w:val="0"/>
          <w:divBdr>
            <w:top w:val="none" w:sz="0" w:space="0" w:color="auto"/>
            <w:left w:val="none" w:sz="0" w:space="0" w:color="auto"/>
            <w:bottom w:val="none" w:sz="0" w:space="0" w:color="auto"/>
            <w:right w:val="none" w:sz="0" w:space="0" w:color="auto"/>
          </w:divBdr>
        </w:div>
        <w:div w:id="1805851096">
          <w:marLeft w:val="0"/>
          <w:marRight w:val="0"/>
          <w:marTop w:val="0"/>
          <w:marBottom w:val="0"/>
          <w:divBdr>
            <w:top w:val="none" w:sz="0" w:space="0" w:color="auto"/>
            <w:left w:val="none" w:sz="0" w:space="0" w:color="auto"/>
            <w:bottom w:val="none" w:sz="0" w:space="0" w:color="auto"/>
            <w:right w:val="none" w:sz="0" w:space="0" w:color="auto"/>
          </w:divBdr>
        </w:div>
        <w:div w:id="1824152635">
          <w:marLeft w:val="0"/>
          <w:marRight w:val="0"/>
          <w:marTop w:val="0"/>
          <w:marBottom w:val="0"/>
          <w:divBdr>
            <w:top w:val="none" w:sz="0" w:space="0" w:color="auto"/>
            <w:left w:val="none" w:sz="0" w:space="0" w:color="auto"/>
            <w:bottom w:val="none" w:sz="0" w:space="0" w:color="auto"/>
            <w:right w:val="none" w:sz="0" w:space="0" w:color="auto"/>
          </w:divBdr>
        </w:div>
        <w:div w:id="1863588902">
          <w:marLeft w:val="0"/>
          <w:marRight w:val="0"/>
          <w:marTop w:val="0"/>
          <w:marBottom w:val="0"/>
          <w:divBdr>
            <w:top w:val="none" w:sz="0" w:space="0" w:color="auto"/>
            <w:left w:val="none" w:sz="0" w:space="0" w:color="auto"/>
            <w:bottom w:val="none" w:sz="0" w:space="0" w:color="auto"/>
            <w:right w:val="none" w:sz="0" w:space="0" w:color="auto"/>
          </w:divBdr>
        </w:div>
        <w:div w:id="1869754682">
          <w:marLeft w:val="0"/>
          <w:marRight w:val="0"/>
          <w:marTop w:val="0"/>
          <w:marBottom w:val="0"/>
          <w:divBdr>
            <w:top w:val="none" w:sz="0" w:space="0" w:color="auto"/>
            <w:left w:val="none" w:sz="0" w:space="0" w:color="auto"/>
            <w:bottom w:val="none" w:sz="0" w:space="0" w:color="auto"/>
            <w:right w:val="none" w:sz="0" w:space="0" w:color="auto"/>
          </w:divBdr>
        </w:div>
        <w:div w:id="1901091128">
          <w:marLeft w:val="0"/>
          <w:marRight w:val="0"/>
          <w:marTop w:val="0"/>
          <w:marBottom w:val="0"/>
          <w:divBdr>
            <w:top w:val="none" w:sz="0" w:space="0" w:color="auto"/>
            <w:left w:val="none" w:sz="0" w:space="0" w:color="auto"/>
            <w:bottom w:val="none" w:sz="0" w:space="0" w:color="auto"/>
            <w:right w:val="none" w:sz="0" w:space="0" w:color="auto"/>
          </w:divBdr>
        </w:div>
        <w:div w:id="1908105092">
          <w:marLeft w:val="0"/>
          <w:marRight w:val="0"/>
          <w:marTop w:val="0"/>
          <w:marBottom w:val="0"/>
          <w:divBdr>
            <w:top w:val="none" w:sz="0" w:space="0" w:color="auto"/>
            <w:left w:val="none" w:sz="0" w:space="0" w:color="auto"/>
            <w:bottom w:val="none" w:sz="0" w:space="0" w:color="auto"/>
            <w:right w:val="none" w:sz="0" w:space="0" w:color="auto"/>
          </w:divBdr>
        </w:div>
        <w:div w:id="1951933926">
          <w:marLeft w:val="0"/>
          <w:marRight w:val="0"/>
          <w:marTop w:val="0"/>
          <w:marBottom w:val="0"/>
          <w:divBdr>
            <w:top w:val="none" w:sz="0" w:space="0" w:color="auto"/>
            <w:left w:val="none" w:sz="0" w:space="0" w:color="auto"/>
            <w:bottom w:val="none" w:sz="0" w:space="0" w:color="auto"/>
            <w:right w:val="none" w:sz="0" w:space="0" w:color="auto"/>
          </w:divBdr>
        </w:div>
        <w:div w:id="1984310631">
          <w:marLeft w:val="0"/>
          <w:marRight w:val="0"/>
          <w:marTop w:val="0"/>
          <w:marBottom w:val="0"/>
          <w:divBdr>
            <w:top w:val="none" w:sz="0" w:space="0" w:color="auto"/>
            <w:left w:val="none" w:sz="0" w:space="0" w:color="auto"/>
            <w:bottom w:val="none" w:sz="0" w:space="0" w:color="auto"/>
            <w:right w:val="none" w:sz="0" w:space="0" w:color="auto"/>
          </w:divBdr>
        </w:div>
        <w:div w:id="2001615760">
          <w:marLeft w:val="0"/>
          <w:marRight w:val="0"/>
          <w:marTop w:val="0"/>
          <w:marBottom w:val="0"/>
          <w:divBdr>
            <w:top w:val="none" w:sz="0" w:space="0" w:color="auto"/>
            <w:left w:val="none" w:sz="0" w:space="0" w:color="auto"/>
            <w:bottom w:val="none" w:sz="0" w:space="0" w:color="auto"/>
            <w:right w:val="none" w:sz="0" w:space="0" w:color="auto"/>
          </w:divBdr>
        </w:div>
        <w:div w:id="2041199552">
          <w:marLeft w:val="0"/>
          <w:marRight w:val="0"/>
          <w:marTop w:val="0"/>
          <w:marBottom w:val="0"/>
          <w:divBdr>
            <w:top w:val="none" w:sz="0" w:space="0" w:color="auto"/>
            <w:left w:val="none" w:sz="0" w:space="0" w:color="auto"/>
            <w:bottom w:val="none" w:sz="0" w:space="0" w:color="auto"/>
            <w:right w:val="none" w:sz="0" w:space="0" w:color="auto"/>
          </w:divBdr>
        </w:div>
      </w:divsChild>
    </w:div>
    <w:div w:id="904609352">
      <w:bodyDiv w:val="1"/>
      <w:marLeft w:val="0"/>
      <w:marRight w:val="0"/>
      <w:marTop w:val="0"/>
      <w:marBottom w:val="0"/>
      <w:divBdr>
        <w:top w:val="none" w:sz="0" w:space="0" w:color="auto"/>
        <w:left w:val="none" w:sz="0" w:space="0" w:color="auto"/>
        <w:bottom w:val="none" w:sz="0" w:space="0" w:color="auto"/>
        <w:right w:val="none" w:sz="0" w:space="0" w:color="auto"/>
      </w:divBdr>
      <w:divsChild>
        <w:div w:id="2071030222">
          <w:marLeft w:val="0"/>
          <w:marRight w:val="0"/>
          <w:marTop w:val="0"/>
          <w:marBottom w:val="0"/>
          <w:divBdr>
            <w:top w:val="none" w:sz="0" w:space="0" w:color="auto"/>
            <w:left w:val="none" w:sz="0" w:space="0" w:color="auto"/>
            <w:bottom w:val="none" w:sz="0" w:space="0" w:color="auto"/>
            <w:right w:val="none" w:sz="0" w:space="0" w:color="auto"/>
          </w:divBdr>
          <w:divsChild>
            <w:div w:id="16181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4061">
      <w:bodyDiv w:val="1"/>
      <w:marLeft w:val="0"/>
      <w:marRight w:val="0"/>
      <w:marTop w:val="0"/>
      <w:marBottom w:val="0"/>
      <w:divBdr>
        <w:top w:val="none" w:sz="0" w:space="0" w:color="auto"/>
        <w:left w:val="none" w:sz="0" w:space="0" w:color="auto"/>
        <w:bottom w:val="none" w:sz="0" w:space="0" w:color="auto"/>
        <w:right w:val="none" w:sz="0" w:space="0" w:color="auto"/>
      </w:divBdr>
      <w:divsChild>
        <w:div w:id="1385332142">
          <w:marLeft w:val="0"/>
          <w:marRight w:val="0"/>
          <w:marTop w:val="0"/>
          <w:marBottom w:val="0"/>
          <w:divBdr>
            <w:top w:val="none" w:sz="0" w:space="0" w:color="auto"/>
            <w:left w:val="none" w:sz="0" w:space="0" w:color="auto"/>
            <w:bottom w:val="none" w:sz="0" w:space="0" w:color="auto"/>
            <w:right w:val="none" w:sz="0" w:space="0" w:color="auto"/>
          </w:divBdr>
        </w:div>
        <w:div w:id="1705443350">
          <w:marLeft w:val="0"/>
          <w:marRight w:val="0"/>
          <w:marTop w:val="0"/>
          <w:marBottom w:val="0"/>
          <w:divBdr>
            <w:top w:val="none" w:sz="0" w:space="0" w:color="auto"/>
            <w:left w:val="none" w:sz="0" w:space="0" w:color="auto"/>
            <w:bottom w:val="none" w:sz="0" w:space="0" w:color="auto"/>
            <w:right w:val="none" w:sz="0" w:space="0" w:color="auto"/>
          </w:divBdr>
        </w:div>
        <w:div w:id="1883397846">
          <w:marLeft w:val="0"/>
          <w:marRight w:val="0"/>
          <w:marTop w:val="0"/>
          <w:marBottom w:val="0"/>
          <w:divBdr>
            <w:top w:val="none" w:sz="0" w:space="0" w:color="auto"/>
            <w:left w:val="none" w:sz="0" w:space="0" w:color="auto"/>
            <w:bottom w:val="none" w:sz="0" w:space="0" w:color="auto"/>
            <w:right w:val="none" w:sz="0" w:space="0" w:color="auto"/>
          </w:divBdr>
        </w:div>
      </w:divsChild>
    </w:div>
    <w:div w:id="976104404">
      <w:bodyDiv w:val="1"/>
      <w:marLeft w:val="0"/>
      <w:marRight w:val="0"/>
      <w:marTop w:val="0"/>
      <w:marBottom w:val="0"/>
      <w:divBdr>
        <w:top w:val="none" w:sz="0" w:space="0" w:color="auto"/>
        <w:left w:val="none" w:sz="0" w:space="0" w:color="auto"/>
        <w:bottom w:val="none" w:sz="0" w:space="0" w:color="auto"/>
        <w:right w:val="none" w:sz="0" w:space="0" w:color="auto"/>
      </w:divBdr>
      <w:divsChild>
        <w:div w:id="2093116565">
          <w:marLeft w:val="0"/>
          <w:marRight w:val="0"/>
          <w:marTop w:val="0"/>
          <w:marBottom w:val="0"/>
          <w:divBdr>
            <w:top w:val="none" w:sz="0" w:space="0" w:color="auto"/>
            <w:left w:val="none" w:sz="0" w:space="0" w:color="auto"/>
            <w:bottom w:val="none" w:sz="0" w:space="0" w:color="auto"/>
            <w:right w:val="none" w:sz="0" w:space="0" w:color="auto"/>
          </w:divBdr>
          <w:divsChild>
            <w:div w:id="1170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1318">
      <w:bodyDiv w:val="1"/>
      <w:marLeft w:val="0"/>
      <w:marRight w:val="0"/>
      <w:marTop w:val="0"/>
      <w:marBottom w:val="0"/>
      <w:divBdr>
        <w:top w:val="none" w:sz="0" w:space="0" w:color="auto"/>
        <w:left w:val="none" w:sz="0" w:space="0" w:color="auto"/>
        <w:bottom w:val="none" w:sz="0" w:space="0" w:color="auto"/>
        <w:right w:val="none" w:sz="0" w:space="0" w:color="auto"/>
      </w:divBdr>
      <w:divsChild>
        <w:div w:id="2131896494">
          <w:marLeft w:val="0"/>
          <w:marRight w:val="0"/>
          <w:marTop w:val="0"/>
          <w:marBottom w:val="0"/>
          <w:divBdr>
            <w:top w:val="none" w:sz="0" w:space="0" w:color="auto"/>
            <w:left w:val="none" w:sz="0" w:space="0" w:color="auto"/>
            <w:bottom w:val="none" w:sz="0" w:space="0" w:color="auto"/>
            <w:right w:val="none" w:sz="0" w:space="0" w:color="auto"/>
          </w:divBdr>
          <w:divsChild>
            <w:div w:id="8807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7485">
      <w:bodyDiv w:val="1"/>
      <w:marLeft w:val="0"/>
      <w:marRight w:val="0"/>
      <w:marTop w:val="0"/>
      <w:marBottom w:val="0"/>
      <w:divBdr>
        <w:top w:val="none" w:sz="0" w:space="0" w:color="auto"/>
        <w:left w:val="none" w:sz="0" w:space="0" w:color="auto"/>
        <w:bottom w:val="none" w:sz="0" w:space="0" w:color="auto"/>
        <w:right w:val="none" w:sz="0" w:space="0" w:color="auto"/>
      </w:divBdr>
      <w:divsChild>
        <w:div w:id="1845590029">
          <w:marLeft w:val="0"/>
          <w:marRight w:val="0"/>
          <w:marTop w:val="0"/>
          <w:marBottom w:val="0"/>
          <w:divBdr>
            <w:top w:val="none" w:sz="0" w:space="0" w:color="auto"/>
            <w:left w:val="none" w:sz="0" w:space="0" w:color="auto"/>
            <w:bottom w:val="none" w:sz="0" w:space="0" w:color="auto"/>
            <w:right w:val="none" w:sz="0" w:space="0" w:color="auto"/>
          </w:divBdr>
          <w:divsChild>
            <w:div w:id="1868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8318">
      <w:bodyDiv w:val="1"/>
      <w:marLeft w:val="0"/>
      <w:marRight w:val="0"/>
      <w:marTop w:val="0"/>
      <w:marBottom w:val="0"/>
      <w:divBdr>
        <w:top w:val="none" w:sz="0" w:space="0" w:color="auto"/>
        <w:left w:val="none" w:sz="0" w:space="0" w:color="auto"/>
        <w:bottom w:val="none" w:sz="0" w:space="0" w:color="auto"/>
        <w:right w:val="none" w:sz="0" w:space="0" w:color="auto"/>
      </w:divBdr>
    </w:div>
    <w:div w:id="1193766939">
      <w:bodyDiv w:val="1"/>
      <w:marLeft w:val="0"/>
      <w:marRight w:val="0"/>
      <w:marTop w:val="0"/>
      <w:marBottom w:val="0"/>
      <w:divBdr>
        <w:top w:val="none" w:sz="0" w:space="0" w:color="auto"/>
        <w:left w:val="none" w:sz="0" w:space="0" w:color="auto"/>
        <w:bottom w:val="none" w:sz="0" w:space="0" w:color="auto"/>
        <w:right w:val="none" w:sz="0" w:space="0" w:color="auto"/>
      </w:divBdr>
      <w:divsChild>
        <w:div w:id="1035304240">
          <w:marLeft w:val="0"/>
          <w:marRight w:val="0"/>
          <w:marTop w:val="0"/>
          <w:marBottom w:val="0"/>
          <w:divBdr>
            <w:top w:val="none" w:sz="0" w:space="0" w:color="auto"/>
            <w:left w:val="none" w:sz="0" w:space="0" w:color="auto"/>
            <w:bottom w:val="none" w:sz="0" w:space="0" w:color="auto"/>
            <w:right w:val="none" w:sz="0" w:space="0" w:color="auto"/>
          </w:divBdr>
          <w:divsChild>
            <w:div w:id="1702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2951">
      <w:bodyDiv w:val="1"/>
      <w:marLeft w:val="0"/>
      <w:marRight w:val="0"/>
      <w:marTop w:val="0"/>
      <w:marBottom w:val="0"/>
      <w:divBdr>
        <w:top w:val="none" w:sz="0" w:space="0" w:color="auto"/>
        <w:left w:val="none" w:sz="0" w:space="0" w:color="auto"/>
        <w:bottom w:val="none" w:sz="0" w:space="0" w:color="auto"/>
        <w:right w:val="none" w:sz="0" w:space="0" w:color="auto"/>
      </w:divBdr>
    </w:div>
    <w:div w:id="1336415931">
      <w:bodyDiv w:val="1"/>
      <w:marLeft w:val="0"/>
      <w:marRight w:val="0"/>
      <w:marTop w:val="0"/>
      <w:marBottom w:val="0"/>
      <w:divBdr>
        <w:top w:val="none" w:sz="0" w:space="0" w:color="auto"/>
        <w:left w:val="none" w:sz="0" w:space="0" w:color="auto"/>
        <w:bottom w:val="none" w:sz="0" w:space="0" w:color="auto"/>
        <w:right w:val="none" w:sz="0" w:space="0" w:color="auto"/>
      </w:divBdr>
    </w:div>
    <w:div w:id="1353872429">
      <w:bodyDiv w:val="1"/>
      <w:marLeft w:val="0"/>
      <w:marRight w:val="0"/>
      <w:marTop w:val="0"/>
      <w:marBottom w:val="0"/>
      <w:divBdr>
        <w:top w:val="none" w:sz="0" w:space="0" w:color="auto"/>
        <w:left w:val="none" w:sz="0" w:space="0" w:color="auto"/>
        <w:bottom w:val="none" w:sz="0" w:space="0" w:color="auto"/>
        <w:right w:val="none" w:sz="0" w:space="0" w:color="auto"/>
      </w:divBdr>
      <w:divsChild>
        <w:div w:id="230968287">
          <w:marLeft w:val="0"/>
          <w:marRight w:val="0"/>
          <w:marTop w:val="0"/>
          <w:marBottom w:val="0"/>
          <w:divBdr>
            <w:top w:val="none" w:sz="0" w:space="0" w:color="auto"/>
            <w:left w:val="none" w:sz="0" w:space="0" w:color="auto"/>
            <w:bottom w:val="none" w:sz="0" w:space="0" w:color="auto"/>
            <w:right w:val="none" w:sz="0" w:space="0" w:color="auto"/>
          </w:divBdr>
          <w:divsChild>
            <w:div w:id="12629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5770">
      <w:bodyDiv w:val="1"/>
      <w:marLeft w:val="0"/>
      <w:marRight w:val="0"/>
      <w:marTop w:val="0"/>
      <w:marBottom w:val="0"/>
      <w:divBdr>
        <w:top w:val="none" w:sz="0" w:space="0" w:color="auto"/>
        <w:left w:val="none" w:sz="0" w:space="0" w:color="auto"/>
        <w:bottom w:val="none" w:sz="0" w:space="0" w:color="auto"/>
        <w:right w:val="none" w:sz="0" w:space="0" w:color="auto"/>
      </w:divBdr>
      <w:divsChild>
        <w:div w:id="1775125838">
          <w:marLeft w:val="0"/>
          <w:marRight w:val="0"/>
          <w:marTop w:val="0"/>
          <w:marBottom w:val="0"/>
          <w:divBdr>
            <w:top w:val="none" w:sz="0" w:space="0" w:color="auto"/>
            <w:left w:val="none" w:sz="0" w:space="0" w:color="auto"/>
            <w:bottom w:val="none" w:sz="0" w:space="0" w:color="auto"/>
            <w:right w:val="none" w:sz="0" w:space="0" w:color="auto"/>
          </w:divBdr>
        </w:div>
      </w:divsChild>
    </w:div>
    <w:div w:id="1535998698">
      <w:bodyDiv w:val="1"/>
      <w:marLeft w:val="0"/>
      <w:marRight w:val="0"/>
      <w:marTop w:val="0"/>
      <w:marBottom w:val="0"/>
      <w:divBdr>
        <w:top w:val="none" w:sz="0" w:space="0" w:color="auto"/>
        <w:left w:val="none" w:sz="0" w:space="0" w:color="auto"/>
        <w:bottom w:val="none" w:sz="0" w:space="0" w:color="auto"/>
        <w:right w:val="none" w:sz="0" w:space="0" w:color="auto"/>
      </w:divBdr>
    </w:div>
    <w:div w:id="1557353201">
      <w:bodyDiv w:val="1"/>
      <w:marLeft w:val="0"/>
      <w:marRight w:val="0"/>
      <w:marTop w:val="0"/>
      <w:marBottom w:val="0"/>
      <w:divBdr>
        <w:top w:val="none" w:sz="0" w:space="0" w:color="auto"/>
        <w:left w:val="none" w:sz="0" w:space="0" w:color="auto"/>
        <w:bottom w:val="none" w:sz="0" w:space="0" w:color="auto"/>
        <w:right w:val="none" w:sz="0" w:space="0" w:color="auto"/>
      </w:divBdr>
    </w:div>
    <w:div w:id="1632980364">
      <w:bodyDiv w:val="1"/>
      <w:marLeft w:val="0"/>
      <w:marRight w:val="0"/>
      <w:marTop w:val="0"/>
      <w:marBottom w:val="0"/>
      <w:divBdr>
        <w:top w:val="none" w:sz="0" w:space="0" w:color="auto"/>
        <w:left w:val="none" w:sz="0" w:space="0" w:color="auto"/>
        <w:bottom w:val="none" w:sz="0" w:space="0" w:color="auto"/>
        <w:right w:val="none" w:sz="0" w:space="0" w:color="auto"/>
      </w:divBdr>
    </w:div>
    <w:div w:id="1646934477">
      <w:bodyDiv w:val="1"/>
      <w:marLeft w:val="0"/>
      <w:marRight w:val="0"/>
      <w:marTop w:val="0"/>
      <w:marBottom w:val="0"/>
      <w:divBdr>
        <w:top w:val="none" w:sz="0" w:space="0" w:color="auto"/>
        <w:left w:val="none" w:sz="0" w:space="0" w:color="auto"/>
        <w:bottom w:val="none" w:sz="0" w:space="0" w:color="auto"/>
        <w:right w:val="none" w:sz="0" w:space="0" w:color="auto"/>
      </w:divBdr>
      <w:divsChild>
        <w:div w:id="586235631">
          <w:marLeft w:val="0"/>
          <w:marRight w:val="0"/>
          <w:marTop w:val="0"/>
          <w:marBottom w:val="0"/>
          <w:divBdr>
            <w:top w:val="none" w:sz="0" w:space="0" w:color="auto"/>
            <w:left w:val="none" w:sz="0" w:space="0" w:color="auto"/>
            <w:bottom w:val="none" w:sz="0" w:space="0" w:color="auto"/>
            <w:right w:val="none" w:sz="0" w:space="0" w:color="auto"/>
          </w:divBdr>
          <w:divsChild>
            <w:div w:id="673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058">
      <w:bodyDiv w:val="1"/>
      <w:marLeft w:val="0"/>
      <w:marRight w:val="0"/>
      <w:marTop w:val="0"/>
      <w:marBottom w:val="0"/>
      <w:divBdr>
        <w:top w:val="none" w:sz="0" w:space="0" w:color="auto"/>
        <w:left w:val="none" w:sz="0" w:space="0" w:color="auto"/>
        <w:bottom w:val="none" w:sz="0" w:space="0" w:color="auto"/>
        <w:right w:val="none" w:sz="0" w:space="0" w:color="auto"/>
      </w:divBdr>
    </w:div>
    <w:div w:id="1736859542">
      <w:bodyDiv w:val="1"/>
      <w:marLeft w:val="0"/>
      <w:marRight w:val="0"/>
      <w:marTop w:val="0"/>
      <w:marBottom w:val="0"/>
      <w:divBdr>
        <w:top w:val="none" w:sz="0" w:space="0" w:color="auto"/>
        <w:left w:val="none" w:sz="0" w:space="0" w:color="auto"/>
        <w:bottom w:val="none" w:sz="0" w:space="0" w:color="auto"/>
        <w:right w:val="none" w:sz="0" w:space="0" w:color="auto"/>
      </w:divBdr>
    </w:div>
    <w:div w:id="1790397300">
      <w:bodyDiv w:val="1"/>
      <w:marLeft w:val="0"/>
      <w:marRight w:val="0"/>
      <w:marTop w:val="0"/>
      <w:marBottom w:val="0"/>
      <w:divBdr>
        <w:top w:val="none" w:sz="0" w:space="0" w:color="auto"/>
        <w:left w:val="none" w:sz="0" w:space="0" w:color="auto"/>
        <w:bottom w:val="none" w:sz="0" w:space="0" w:color="auto"/>
        <w:right w:val="none" w:sz="0" w:space="0" w:color="auto"/>
      </w:divBdr>
    </w:div>
    <w:div w:id="1838686571">
      <w:bodyDiv w:val="1"/>
      <w:marLeft w:val="0"/>
      <w:marRight w:val="0"/>
      <w:marTop w:val="0"/>
      <w:marBottom w:val="0"/>
      <w:divBdr>
        <w:top w:val="none" w:sz="0" w:space="0" w:color="auto"/>
        <w:left w:val="none" w:sz="0" w:space="0" w:color="auto"/>
        <w:bottom w:val="none" w:sz="0" w:space="0" w:color="auto"/>
        <w:right w:val="none" w:sz="0" w:space="0" w:color="auto"/>
      </w:divBdr>
    </w:div>
    <w:div w:id="1925147085">
      <w:bodyDiv w:val="1"/>
      <w:marLeft w:val="0"/>
      <w:marRight w:val="0"/>
      <w:marTop w:val="0"/>
      <w:marBottom w:val="0"/>
      <w:divBdr>
        <w:top w:val="none" w:sz="0" w:space="0" w:color="auto"/>
        <w:left w:val="none" w:sz="0" w:space="0" w:color="auto"/>
        <w:bottom w:val="none" w:sz="0" w:space="0" w:color="auto"/>
        <w:right w:val="none" w:sz="0" w:space="0" w:color="auto"/>
      </w:divBdr>
      <w:divsChild>
        <w:div w:id="1889413142">
          <w:marLeft w:val="0"/>
          <w:marRight w:val="0"/>
          <w:marTop w:val="0"/>
          <w:marBottom w:val="0"/>
          <w:divBdr>
            <w:top w:val="none" w:sz="0" w:space="0" w:color="auto"/>
            <w:left w:val="none" w:sz="0" w:space="0" w:color="auto"/>
            <w:bottom w:val="none" w:sz="0" w:space="0" w:color="auto"/>
            <w:right w:val="none" w:sz="0" w:space="0" w:color="auto"/>
          </w:divBdr>
          <w:divsChild>
            <w:div w:id="12611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8554">
      <w:bodyDiv w:val="1"/>
      <w:marLeft w:val="0"/>
      <w:marRight w:val="0"/>
      <w:marTop w:val="0"/>
      <w:marBottom w:val="0"/>
      <w:divBdr>
        <w:top w:val="none" w:sz="0" w:space="0" w:color="auto"/>
        <w:left w:val="none" w:sz="0" w:space="0" w:color="auto"/>
        <w:bottom w:val="none" w:sz="0" w:space="0" w:color="auto"/>
        <w:right w:val="none" w:sz="0" w:space="0" w:color="auto"/>
      </w:divBdr>
    </w:div>
    <w:div w:id="1984920437">
      <w:bodyDiv w:val="1"/>
      <w:marLeft w:val="0"/>
      <w:marRight w:val="0"/>
      <w:marTop w:val="0"/>
      <w:marBottom w:val="0"/>
      <w:divBdr>
        <w:top w:val="none" w:sz="0" w:space="0" w:color="auto"/>
        <w:left w:val="none" w:sz="0" w:space="0" w:color="auto"/>
        <w:bottom w:val="none" w:sz="0" w:space="0" w:color="auto"/>
        <w:right w:val="none" w:sz="0" w:space="0" w:color="auto"/>
      </w:divBdr>
      <w:divsChild>
        <w:div w:id="132985999">
          <w:marLeft w:val="480"/>
          <w:marRight w:val="0"/>
          <w:marTop w:val="0"/>
          <w:marBottom w:val="0"/>
          <w:divBdr>
            <w:top w:val="none" w:sz="0" w:space="0" w:color="auto"/>
            <w:left w:val="none" w:sz="0" w:space="0" w:color="auto"/>
            <w:bottom w:val="none" w:sz="0" w:space="0" w:color="auto"/>
            <w:right w:val="none" w:sz="0" w:space="0" w:color="auto"/>
          </w:divBdr>
        </w:div>
        <w:div w:id="139815014">
          <w:marLeft w:val="480"/>
          <w:marRight w:val="0"/>
          <w:marTop w:val="0"/>
          <w:marBottom w:val="0"/>
          <w:divBdr>
            <w:top w:val="none" w:sz="0" w:space="0" w:color="auto"/>
            <w:left w:val="none" w:sz="0" w:space="0" w:color="auto"/>
            <w:bottom w:val="none" w:sz="0" w:space="0" w:color="auto"/>
            <w:right w:val="none" w:sz="0" w:space="0" w:color="auto"/>
          </w:divBdr>
        </w:div>
        <w:div w:id="427119648">
          <w:marLeft w:val="480"/>
          <w:marRight w:val="0"/>
          <w:marTop w:val="0"/>
          <w:marBottom w:val="0"/>
          <w:divBdr>
            <w:top w:val="none" w:sz="0" w:space="0" w:color="auto"/>
            <w:left w:val="none" w:sz="0" w:space="0" w:color="auto"/>
            <w:bottom w:val="none" w:sz="0" w:space="0" w:color="auto"/>
            <w:right w:val="none" w:sz="0" w:space="0" w:color="auto"/>
          </w:divBdr>
        </w:div>
        <w:div w:id="814178815">
          <w:marLeft w:val="480"/>
          <w:marRight w:val="0"/>
          <w:marTop w:val="0"/>
          <w:marBottom w:val="0"/>
          <w:divBdr>
            <w:top w:val="none" w:sz="0" w:space="0" w:color="auto"/>
            <w:left w:val="none" w:sz="0" w:space="0" w:color="auto"/>
            <w:bottom w:val="none" w:sz="0" w:space="0" w:color="auto"/>
            <w:right w:val="none" w:sz="0" w:space="0" w:color="auto"/>
          </w:divBdr>
        </w:div>
        <w:div w:id="1996833123">
          <w:marLeft w:val="480"/>
          <w:marRight w:val="0"/>
          <w:marTop w:val="0"/>
          <w:marBottom w:val="0"/>
          <w:divBdr>
            <w:top w:val="none" w:sz="0" w:space="0" w:color="auto"/>
            <w:left w:val="none" w:sz="0" w:space="0" w:color="auto"/>
            <w:bottom w:val="none" w:sz="0" w:space="0" w:color="auto"/>
            <w:right w:val="none" w:sz="0" w:space="0" w:color="auto"/>
          </w:divBdr>
        </w:div>
      </w:divsChild>
    </w:div>
    <w:div w:id="2017608810">
      <w:bodyDiv w:val="1"/>
      <w:marLeft w:val="0"/>
      <w:marRight w:val="0"/>
      <w:marTop w:val="0"/>
      <w:marBottom w:val="0"/>
      <w:divBdr>
        <w:top w:val="none" w:sz="0" w:space="0" w:color="auto"/>
        <w:left w:val="none" w:sz="0" w:space="0" w:color="auto"/>
        <w:bottom w:val="none" w:sz="0" w:space="0" w:color="auto"/>
        <w:right w:val="none" w:sz="0" w:space="0" w:color="auto"/>
      </w:divBdr>
    </w:div>
    <w:div w:id="2039037915">
      <w:bodyDiv w:val="1"/>
      <w:marLeft w:val="0"/>
      <w:marRight w:val="0"/>
      <w:marTop w:val="0"/>
      <w:marBottom w:val="0"/>
      <w:divBdr>
        <w:top w:val="none" w:sz="0" w:space="0" w:color="auto"/>
        <w:left w:val="none" w:sz="0" w:space="0" w:color="auto"/>
        <w:bottom w:val="none" w:sz="0" w:space="0" w:color="auto"/>
        <w:right w:val="none" w:sz="0" w:space="0" w:color="auto"/>
      </w:divBdr>
    </w:div>
    <w:div w:id="2078552580">
      <w:bodyDiv w:val="1"/>
      <w:marLeft w:val="0"/>
      <w:marRight w:val="0"/>
      <w:marTop w:val="0"/>
      <w:marBottom w:val="0"/>
      <w:divBdr>
        <w:top w:val="none" w:sz="0" w:space="0" w:color="auto"/>
        <w:left w:val="none" w:sz="0" w:space="0" w:color="auto"/>
        <w:bottom w:val="none" w:sz="0" w:space="0" w:color="auto"/>
        <w:right w:val="none" w:sz="0" w:space="0" w:color="auto"/>
      </w:divBdr>
    </w:div>
    <w:div w:id="2127888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07/relationships/hdphoto" Target="media/hdphoto1.wdp"/><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4"/>
        <w:category>
          <w:name w:val="General"/>
          <w:gallery w:val="placeholder"/>
        </w:category>
        <w:types>
          <w:type w:val="bbPlcHdr"/>
        </w:types>
        <w:behaviors>
          <w:behavior w:val="content"/>
        </w:behaviors>
        <w:guid w:val="{41D3B28F-51DD-4844-9764-06E82F2AAA9A}"/>
      </w:docPartPr>
      <w:docPartBody>
        <w:p w:rsidR="00655064" w:rsidRDefault="0065506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5064"/>
    <w:rsid w:val="000555FD"/>
    <w:rsid w:val="0012564D"/>
    <w:rsid w:val="00127AC0"/>
    <w:rsid w:val="00130AF1"/>
    <w:rsid w:val="001A0461"/>
    <w:rsid w:val="001B37B4"/>
    <w:rsid w:val="001F717E"/>
    <w:rsid w:val="002251BC"/>
    <w:rsid w:val="00300110"/>
    <w:rsid w:val="00363BDF"/>
    <w:rsid w:val="00377D19"/>
    <w:rsid w:val="003A6009"/>
    <w:rsid w:val="003F75AA"/>
    <w:rsid w:val="004330AF"/>
    <w:rsid w:val="00560417"/>
    <w:rsid w:val="005617E5"/>
    <w:rsid w:val="00567256"/>
    <w:rsid w:val="005B5868"/>
    <w:rsid w:val="0064044F"/>
    <w:rsid w:val="006414CD"/>
    <w:rsid w:val="00655064"/>
    <w:rsid w:val="006A6216"/>
    <w:rsid w:val="006F4B5A"/>
    <w:rsid w:val="00791F9E"/>
    <w:rsid w:val="008847F1"/>
    <w:rsid w:val="00966930"/>
    <w:rsid w:val="00997DDA"/>
    <w:rsid w:val="00A42C78"/>
    <w:rsid w:val="00A71DBA"/>
    <w:rsid w:val="00BF70A0"/>
    <w:rsid w:val="00C3009C"/>
    <w:rsid w:val="00D130C0"/>
    <w:rsid w:val="00D36927"/>
    <w:rsid w:val="00D7701A"/>
    <w:rsid w:val="00DC2D01"/>
    <w:rsid w:val="00DE42BC"/>
    <w:rsid w:val="00E072BD"/>
    <w:rsid w:val="00EC4EE7"/>
    <w:rsid w:val="00EE1FBA"/>
    <w:rsid w:val="00F44155"/>
    <w:rsid w:val="00F877C4"/>
    <w:rsid w:val="00FC0085"/>
    <w:rsid w:val="00FD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523D6D-8B41-440A-BA0F-34E9C8F63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64</Pages>
  <Words>10469</Words>
  <Characters>76096</Characters>
  <Application>Microsoft Office Word</Application>
  <DocSecurity>0</DocSecurity>
  <Lines>634</Lines>
  <Paragraphs>172</Paragraphs>
  <ScaleCrop>false</ScaleCrop>
  <Company>Process Impact</Company>
  <LinksUpToDate>false</LinksUpToDate>
  <CharactersWithSpaces>86393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Embedded Development</cp:lastModifiedBy>
  <cp:revision>53</cp:revision>
  <cp:lastPrinted>2024-07-29T08:18:00Z</cp:lastPrinted>
  <dcterms:created xsi:type="dcterms:W3CDTF">2024-07-11T06:13:00Z</dcterms:created>
  <dcterms:modified xsi:type="dcterms:W3CDTF">2024-07-30T09:11:00Z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106995FF3299453CB1054007C0753762</vt:lpwstr>
  </property>
  <property fmtid="{D5CDD505-2E9C-101B-9397-08002B2CF9AE}" pid="4" name="GrammarlyDocumentId">
    <vt:lpwstr>26e83a1606f0a86d4773d62bc87646434a74c5a37fa224a8042408ffba3e7ffd</vt:lpwstr>
  </property>
</Properties>
</file>